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header4.xml" ContentType="application/vnd.openxmlformats-officedocument.wordprocessingml.header+xml"/>
  <Override PartName="/word/footer5.xml" ContentType="application/vnd.openxmlformats-officedocument.wordprocessingml.footer+xml"/>
  <Override PartName="/word/header5.xml" ContentType="application/vnd.openxmlformats-officedocument.wordprocessingml.header+xml"/>
  <Override PartName="/word/footer6.xml" ContentType="application/vnd.openxmlformats-officedocument.wordprocessingml.footer+xml"/>
  <Override PartName="/word/header6.xml" ContentType="application/vnd.openxmlformats-officedocument.wordprocessingml.header+xml"/>
  <Override PartName="/word/footer7.xml" ContentType="application/vnd.openxmlformats-officedocument.wordprocessingml.footer+xml"/>
  <Override PartName="/word/header7.xml" ContentType="application/vnd.openxmlformats-officedocument.wordprocessingml.header+xml"/>
  <Override PartName="/word/footer8.xml" ContentType="application/vnd.openxmlformats-officedocument.wordprocessingml.footer+xml"/>
  <Override PartName="/word/header8.xml" ContentType="application/vnd.openxmlformats-officedocument.wordprocessingml.header+xml"/>
  <Override PartName="/word/footer9.xml" ContentType="application/vnd.openxmlformats-officedocument.wordprocessingml.footer+xml"/>
  <Override PartName="/word/header9.xml" ContentType="application/vnd.openxmlformats-officedocument.wordprocessingml.header+xml"/>
  <Override PartName="/word/footer10.xml" ContentType="application/vnd.openxmlformats-officedocument.wordprocessingml.footer+xml"/>
  <Override PartName="/word/header10.xml" ContentType="application/vnd.openxmlformats-officedocument.wordprocessingml.header+xml"/>
  <Override PartName="/word/footer11.xml" ContentType="application/vnd.openxmlformats-officedocument.wordprocessingml.footer+xml"/>
  <Override PartName="/word/header11.xml" ContentType="application/vnd.openxmlformats-officedocument.wordprocessingml.header+xml"/>
  <Override PartName="/word/footer12.xml" ContentType="application/vnd.openxmlformats-officedocument.wordprocessingml.footer+xml"/>
  <Override PartName="/word/header12.xml" ContentType="application/vnd.openxmlformats-officedocument.wordprocessingml.header+xml"/>
  <Override PartName="/word/footer13.xml" ContentType="application/vnd.openxmlformats-officedocument.wordprocessingml.footer+xml"/>
  <Override PartName="/word/header13.xml" ContentType="application/vnd.openxmlformats-officedocument.wordprocessingml.header+xml"/>
  <Override PartName="/word/footer14.xml" ContentType="application/vnd.openxmlformats-officedocument.wordprocessingml.footer+xml"/>
  <Override PartName="/word/header14.xml" ContentType="application/vnd.openxmlformats-officedocument.wordprocessingml.header+xml"/>
  <Override PartName="/word/footer15.xml" ContentType="application/vnd.openxmlformats-officedocument.wordprocessingml.footer+xml"/>
  <Override PartName="/word/header15.xml" ContentType="application/vnd.openxmlformats-officedocument.wordprocessingml.header+xml"/>
  <Override PartName="/word/footer16.xml" ContentType="application/vnd.openxmlformats-officedocument.wordprocessingml.footer+xml"/>
  <Override PartName="/word/header16.xml" ContentType="application/vnd.openxmlformats-officedocument.wordprocessingml.header+xml"/>
  <Override PartName="/word/footer17.xml" ContentType="application/vnd.openxmlformats-officedocument.wordprocessingml.footer+xml"/>
  <Override PartName="/word/header17.xml" ContentType="application/vnd.openxmlformats-officedocument.wordprocessingml.header+xml"/>
  <Override PartName="/word/footer18.xml" ContentType="application/vnd.openxmlformats-officedocument.wordprocessingml.footer+xml"/>
  <Override PartName="/word/header18.xml" ContentType="application/vnd.openxmlformats-officedocument.wordprocessingml.header+xml"/>
  <Override PartName="/word/footer19.xml" ContentType="application/vnd.openxmlformats-officedocument.wordprocessingml.footer+xml"/>
  <Override PartName="/word/header19.xml" ContentType="application/vnd.openxmlformats-officedocument.wordprocessingml.header+xml"/>
  <Override PartName="/word/footer20.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7576A5F" w14:textId="77777777" w:rsidR="00854B0D" w:rsidRPr="000A77CC" w:rsidRDefault="00000000">
      <w:pPr>
        <w:pStyle w:val="BodyText"/>
        <w:rPr>
          <w:sz w:val="20"/>
        </w:rPr>
      </w:pPr>
      <w:r>
        <w:pict w14:anchorId="1E92EA6C">
          <v:group id="_x0000_s2749" style="position:absolute;margin-left:0;margin-top:0;width:678pt;height:133.5pt;z-index:-251613696;mso-position-horizontal-relative:page;mso-position-vertical-relative:page" coordsize="13560,2670">
            <v:rect id="_x0000_s2765" style="position:absolute;left:300;top:300;width:12960;height:2370" fillcolor="#231f20" stroked="f">
              <v:fill opacity=".25"/>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2764" type="#_x0000_t75" style="position:absolute;left:3163;top:300;width:9958;height:2370">
              <v:imagedata r:id="rId7" o:title=""/>
            </v:shape>
            <v:shape id="_x0000_s2763" style="position:absolute;left:590;top:300;width:888;height:2370" coordorigin="590,300" coordsize="888,2370" path="m1478,300r-64,l1383,382r-56,153l1270,692r-57,159l1155,1013r-58,164l1038,1344r-59,170l920,1687r-61,176l799,2041r-61,182l677,2407r-62,188l590,2670r53,l661,2617r30,-91l721,2434r31,-91l783,2251r31,-92l845,2067r31,-93l908,1882r32,-93l972,1697r32,-93l1037,1511r32,-92l1102,1326r33,-93l1169,1140r33,-92l1236,955r33,-93l1303,770r34,-93l1371,585r35,-93l1440,400r38,-100xe" fillcolor="#bbca32" stroked="f">
              <v:fill opacity=".25"/>
              <v:path arrowok="t"/>
            </v:shape>
            <v:shape id="_x0000_s2762" style="position:absolute;left:492;top:300;width:847;height:2370" coordorigin="492,300" coordsize="847,2370" path="m1339,300r-64,l1253,361r-37,105l1179,571r-37,107l1104,785r-37,108l1030,1002r-37,110l955,1223r-37,112l881,1448r-38,113l806,1676r-38,115l731,1908r-37,117l656,2143r-37,119l581,2382r-37,121l506,2624r-14,46l536,2670r9,-29l568,2568r23,-72l614,2425r22,-71l659,2283r22,-70l704,2143r45,-138l794,1867r67,-205l973,1320r-1,-1l1029,1158r56,-158l1141,843r55,-153l1251,538r55,-148l1339,300xe" fillcolor="#8a71b3" stroked="f">
              <v:fill opacity=".25"/>
              <v:path arrowok="t"/>
            </v:shape>
            <v:shape id="_x0000_s2761" style="position:absolute;left:1983;top:300;width:695;height:1358" coordorigin="1984,300" coordsize="695,1358" path="m2678,300r-73,l2558,400r-79,167l2399,736r-80,174l2237,1086r-84,180l2069,1449r-85,186l2041,1657r68,-148l2194,1325r101,-217l2411,861r95,-202l2609,444r69,-144xe" fillcolor="#42baeb" stroked="f">
              <v:fill opacity=".25"/>
              <v:path arrowok="t"/>
            </v:shape>
            <v:shape id="_x0000_s2760" style="position:absolute;left:300;top:300;width:21;height:73" coordorigin="300,300" coordsize="21,73" path="m320,300r-20,l300,373r6,-20l320,300xe" fillcolor="#bbca32" stroked="f">
              <v:fill opacity=".25"/>
              <v:path arrowok="t"/>
            </v:shape>
            <v:shape id="_x0000_s2759" style="position:absolute;left:972;top:300;width:436;height:1034" coordorigin="972,300" coordsize="436,1034" path="m1408,300r-68,l1308,386r-55,149l1198,687r-56,154l1086,998r-57,159l972,1319r1,1l1029,1334r58,-162l1144,1014r57,-157l1258,703r56,-151l1369,403r39,-103xe" fillcolor="#42baeb" stroked="f">
              <v:fill opacity=".25"/>
              <v:path arrowok="t"/>
            </v:shape>
            <v:rect id="_x0000_s2758" style="position:absolute;left:300;top:1787;width:12960;height:883" fillcolor="#231f20" stroked="f"/>
            <v:shape id="_x0000_s2757" type="#_x0000_t75" style="position:absolute;left:5587;top:1787;width:7534;height:883">
              <v:imagedata r:id="rId8" o:title=""/>
            </v:shape>
            <v:shape id="_x0000_s2756" style="position:absolute;left:590;top:1787;width:351;height:883" coordorigin="590,1787" coordsize="351,883" path="m941,1787r-56,l859,1863r-60,178l738,2223r-61,184l615,2595r-25,75l643,2670r18,-53l691,2526r30,-92l752,2343r31,-92l814,2159r31,-92l876,1974r32,-92l941,1787xe" fillcolor="#bbca32" stroked="f">
              <v:path arrowok="t"/>
            </v:shape>
            <v:shape id="_x0000_s2755" style="position:absolute;left:492;top:1787;width:328;height:883" coordorigin="492,1787" coordsize="328,883" path="m820,1787r-50,l731,1908r-37,117l656,2143r-37,119l581,2382r-37,121l506,2624r-14,46l536,2670r9,-29l568,2568r23,-72l614,2425r22,-71l659,2283r22,-70l704,2143r45,-138l794,1867r26,-80xe" fillcolor="#8a71b3" stroked="f">
              <v:path arrowok="t"/>
            </v:shape>
            <v:shape id="_x0000_s2754" style="position:absolute;left:4533;top:1787;width:771;height:883" coordorigin="4533,1787" coordsize="771,883" path="m5304,1787r-93,l4533,2670r86,l5304,1787xe" fillcolor="#b01e45" stroked="f">
              <v:path arrowok="t"/>
            </v:shape>
            <v:shape id="_x0000_s2753" style="position:absolute;left:4109;top:1787;width:676;height:854" coordorigin="4109,1787" coordsize="676,854" path="m4785,1787r-88,l4109,2603r54,38l4785,1787xe" fillcolor="#bbca32" stroked="f">
              <v:path arrowok="t"/>
            </v:shape>
            <v:shape id="_x0000_s2752" style="position:absolute;left:3163;top:1787;width:632;height:883" coordorigin="3164,1787" coordsize="632,883" path="m3795,1787r-78,l3164,2670r71,l3795,1787xe" fillcolor="#b01e45" stroked="f">
              <v:path arrowok="t"/>
            </v:shape>
            <v:shape id="_x0000_s2751" style="position:absolute;width:13560;height:660" coordsize="13560,660" o:spt="100" adj="0,,0" path="m300,660l,660t13260,l13560,660m660,300l660,m12900,300r,-300e" filled="f" strokeweight=".25pt">
              <v:stroke joinstyle="round"/>
              <v:formulas/>
              <v:path arrowok="t" o:connecttype="segments"/>
            </v:shape>
            <v:shapetype id="_x0000_t202" coordsize="21600,21600" o:spt="202" path="m,l,21600r21600,l21600,xe">
              <v:stroke joinstyle="miter"/>
              <v:path gradientshapeok="t" o:connecttype="rect"/>
            </v:shapetype>
            <v:shape id="_x0000_s2750" type="#_x0000_t202" style="position:absolute;left:300;top:300;width:12960;height:2370" filled="f" stroked="f">
              <v:textbox inset="0,0,0,0">
                <w:txbxContent>
                  <w:p w14:paraId="43EB7211" w14:textId="77777777" w:rsidR="00854B0D" w:rsidRDefault="00854B0D">
                    <w:pPr>
                      <w:rPr>
                        <w:rFonts w:ascii="Trebuchet MS"/>
                        <w:sz w:val="74"/>
                      </w:rPr>
                    </w:pPr>
                  </w:p>
                  <w:p w14:paraId="3A83BFD5" w14:textId="77777777" w:rsidR="00854B0D" w:rsidRDefault="00854B0D">
                    <w:pPr>
                      <w:spacing w:before="6"/>
                      <w:rPr>
                        <w:rFonts w:ascii="Trebuchet MS"/>
                        <w:sz w:val="69"/>
                      </w:rPr>
                    </w:pPr>
                  </w:p>
                  <w:p w14:paraId="6B63170F" w14:textId="6CA32BB5" w:rsidR="00854B0D" w:rsidRPr="005C36ED" w:rsidRDefault="005C36ED">
                    <w:pPr>
                      <w:spacing w:before="1" w:line="702" w:lineRule="exact"/>
                      <w:ind w:left="1800"/>
                      <w:rPr>
                        <w:b/>
                        <w:sz w:val="80"/>
                        <w:szCs w:val="80"/>
                      </w:rPr>
                    </w:pPr>
                    <w:r w:rsidRPr="005C36ED">
                      <w:rPr>
                        <w:color w:val="FFFFFF"/>
                        <w:w w:val="85"/>
                        <w:sz w:val="80"/>
                        <w:szCs w:val="80"/>
                      </w:rPr>
                      <w:t>Ch</w:t>
                    </w:r>
                    <w:r w:rsidRPr="005C36ED">
                      <w:rPr>
                        <w:color w:val="FFFFFF"/>
                        <w:w w:val="85"/>
                        <w:sz w:val="80"/>
                        <w:szCs w:val="80"/>
                        <w:lang w:val="vi-VN"/>
                      </w:rPr>
                      <w:t>ư</w:t>
                    </w:r>
                    <w:r w:rsidRPr="005C36ED">
                      <w:rPr>
                        <w:color w:val="FFFFFF"/>
                        <w:w w:val="85"/>
                        <w:sz w:val="80"/>
                        <w:szCs w:val="80"/>
                      </w:rPr>
                      <w:t xml:space="preserve">ơng </w:t>
                    </w:r>
                    <w:r w:rsidR="00C536FB" w:rsidRPr="005C36ED">
                      <w:rPr>
                        <w:b/>
                        <w:color w:val="FFFFFF"/>
                        <w:w w:val="85"/>
                        <w:sz w:val="80"/>
                        <w:szCs w:val="80"/>
                      </w:rPr>
                      <w:t>13</w:t>
                    </w:r>
                  </w:p>
                </w:txbxContent>
              </v:textbox>
            </v:shape>
            <w10:wrap anchorx="page" anchory="page"/>
          </v:group>
        </w:pict>
      </w:r>
    </w:p>
    <w:p w14:paraId="5F9876DB" w14:textId="77777777" w:rsidR="00854B0D" w:rsidRPr="000A77CC" w:rsidRDefault="00854B0D">
      <w:pPr>
        <w:pStyle w:val="BodyText"/>
        <w:rPr>
          <w:sz w:val="20"/>
        </w:rPr>
      </w:pPr>
    </w:p>
    <w:p w14:paraId="7714A02C" w14:textId="77777777" w:rsidR="00854B0D" w:rsidRPr="000A77CC" w:rsidRDefault="00854B0D">
      <w:pPr>
        <w:pStyle w:val="BodyText"/>
        <w:rPr>
          <w:sz w:val="20"/>
        </w:rPr>
      </w:pPr>
    </w:p>
    <w:p w14:paraId="6D51B869" w14:textId="77777777" w:rsidR="00854B0D" w:rsidRPr="000A77CC" w:rsidRDefault="00854B0D">
      <w:pPr>
        <w:pStyle w:val="BodyText"/>
        <w:rPr>
          <w:sz w:val="20"/>
        </w:rPr>
      </w:pPr>
    </w:p>
    <w:p w14:paraId="731C7ADE" w14:textId="77777777" w:rsidR="00854B0D" w:rsidRPr="000A77CC" w:rsidRDefault="00854B0D">
      <w:pPr>
        <w:pStyle w:val="BodyText"/>
        <w:rPr>
          <w:sz w:val="20"/>
        </w:rPr>
      </w:pPr>
    </w:p>
    <w:p w14:paraId="26A2980D" w14:textId="77777777" w:rsidR="00854B0D" w:rsidRPr="000A77CC" w:rsidRDefault="00854B0D">
      <w:pPr>
        <w:pStyle w:val="BodyText"/>
        <w:rPr>
          <w:sz w:val="20"/>
        </w:rPr>
      </w:pPr>
    </w:p>
    <w:p w14:paraId="46AFF8DF" w14:textId="77777777" w:rsidR="00854B0D" w:rsidRPr="000A77CC" w:rsidRDefault="00854B0D">
      <w:pPr>
        <w:pStyle w:val="BodyText"/>
        <w:rPr>
          <w:sz w:val="20"/>
        </w:rPr>
      </w:pPr>
    </w:p>
    <w:p w14:paraId="67EB6E28" w14:textId="77777777" w:rsidR="00854B0D" w:rsidRPr="000A77CC" w:rsidRDefault="00854B0D">
      <w:pPr>
        <w:pStyle w:val="BodyText"/>
        <w:rPr>
          <w:sz w:val="20"/>
        </w:rPr>
      </w:pPr>
    </w:p>
    <w:p w14:paraId="4DEDEAFE" w14:textId="77777777" w:rsidR="00854B0D" w:rsidRPr="000A77CC" w:rsidRDefault="00854B0D">
      <w:pPr>
        <w:pStyle w:val="BodyText"/>
        <w:rPr>
          <w:sz w:val="20"/>
        </w:rPr>
      </w:pPr>
    </w:p>
    <w:p w14:paraId="3B5CF2C8" w14:textId="77777777" w:rsidR="00854B0D" w:rsidRPr="000A77CC" w:rsidRDefault="00854B0D">
      <w:pPr>
        <w:pStyle w:val="BodyText"/>
        <w:rPr>
          <w:sz w:val="20"/>
        </w:rPr>
      </w:pPr>
    </w:p>
    <w:p w14:paraId="77DABAB2" w14:textId="77777777" w:rsidR="00854B0D" w:rsidRPr="000A77CC" w:rsidRDefault="00854B0D">
      <w:pPr>
        <w:pStyle w:val="BodyText"/>
        <w:rPr>
          <w:sz w:val="20"/>
        </w:rPr>
      </w:pPr>
    </w:p>
    <w:p w14:paraId="1D3928EA" w14:textId="77777777" w:rsidR="00854B0D" w:rsidRPr="000A77CC" w:rsidRDefault="00854B0D">
      <w:pPr>
        <w:pStyle w:val="BodyText"/>
        <w:spacing w:before="11"/>
        <w:rPr>
          <w:sz w:val="19"/>
        </w:rPr>
      </w:pPr>
    </w:p>
    <w:p w14:paraId="4CAD4602" w14:textId="5E9810A6" w:rsidR="00AB3D8D" w:rsidRPr="000A77CC" w:rsidRDefault="00AB3D8D" w:rsidP="00AB3D8D">
      <w:pPr>
        <w:spacing w:before="335"/>
        <w:ind w:left="1915"/>
        <w:rPr>
          <w:b/>
          <w:bCs/>
          <w:sz w:val="50"/>
          <w:szCs w:val="50"/>
        </w:rPr>
      </w:pPr>
      <w:r w:rsidRPr="000A77CC">
        <w:rPr>
          <w:b/>
          <w:bCs/>
          <w:color w:val="9A9057"/>
          <w:sz w:val="50"/>
          <w:szCs w:val="50"/>
        </w:rPr>
        <w:t>Kinh</w:t>
      </w:r>
      <w:r w:rsidRPr="000A77CC">
        <w:rPr>
          <w:b/>
          <w:bCs/>
          <w:color w:val="9A9057"/>
          <w:spacing w:val="13"/>
          <w:sz w:val="50"/>
          <w:szCs w:val="50"/>
        </w:rPr>
        <w:t xml:space="preserve"> </w:t>
      </w:r>
      <w:r w:rsidRPr="000A77CC">
        <w:rPr>
          <w:b/>
          <w:bCs/>
          <w:color w:val="9A9057"/>
          <w:sz w:val="50"/>
          <w:szCs w:val="50"/>
        </w:rPr>
        <w:t>d</w:t>
      </w:r>
      <w:r w:rsidR="00CF03B4" w:rsidRPr="000A77CC">
        <w:rPr>
          <w:b/>
          <w:bCs/>
          <w:color w:val="9A9057"/>
          <w:sz w:val="50"/>
          <w:szCs w:val="50"/>
        </w:rPr>
        <w:t>o</w:t>
      </w:r>
      <w:r w:rsidRPr="000A77CC">
        <w:rPr>
          <w:b/>
          <w:bCs/>
          <w:color w:val="9A9057"/>
          <w:sz w:val="50"/>
          <w:szCs w:val="50"/>
        </w:rPr>
        <w:t>anh</w:t>
      </w:r>
      <w:r w:rsidRPr="000A77CC">
        <w:rPr>
          <w:b/>
          <w:bCs/>
          <w:color w:val="9A9057"/>
          <w:spacing w:val="13"/>
          <w:sz w:val="50"/>
          <w:szCs w:val="50"/>
        </w:rPr>
        <w:t xml:space="preserve"> </w:t>
      </w:r>
      <w:r w:rsidRPr="000A77CC">
        <w:rPr>
          <w:b/>
          <w:bCs/>
          <w:color w:val="9A9057"/>
          <w:sz w:val="50"/>
          <w:szCs w:val="50"/>
        </w:rPr>
        <w:t>thông</w:t>
      </w:r>
      <w:r w:rsidRPr="000A77CC">
        <w:rPr>
          <w:b/>
          <w:bCs/>
          <w:color w:val="9A9057"/>
          <w:spacing w:val="14"/>
          <w:sz w:val="50"/>
          <w:szCs w:val="50"/>
        </w:rPr>
        <w:t xml:space="preserve"> </w:t>
      </w:r>
      <w:r w:rsidRPr="000A77CC">
        <w:rPr>
          <w:b/>
          <w:bCs/>
          <w:color w:val="9A9057"/>
          <w:sz w:val="50"/>
          <w:szCs w:val="50"/>
        </w:rPr>
        <w:t>minh</w:t>
      </w:r>
      <w:r w:rsidRPr="000A77CC">
        <w:rPr>
          <w:b/>
          <w:bCs/>
          <w:color w:val="9A9057"/>
          <w:spacing w:val="13"/>
          <w:sz w:val="50"/>
          <w:szCs w:val="50"/>
        </w:rPr>
        <w:t xml:space="preserve"> </w:t>
      </w:r>
      <w:r w:rsidRPr="000A77CC">
        <w:rPr>
          <w:b/>
          <w:bCs/>
          <w:color w:val="9A9057"/>
          <w:sz w:val="50"/>
          <w:szCs w:val="50"/>
        </w:rPr>
        <w:t>và</w:t>
      </w:r>
      <w:r w:rsidRPr="000A77CC">
        <w:rPr>
          <w:b/>
          <w:bCs/>
          <w:color w:val="9A9057"/>
          <w:spacing w:val="13"/>
          <w:sz w:val="50"/>
          <w:szCs w:val="50"/>
        </w:rPr>
        <w:t xml:space="preserve"> </w:t>
      </w:r>
      <w:r w:rsidRPr="000A77CC">
        <w:rPr>
          <w:b/>
          <w:bCs/>
          <w:color w:val="9A9057"/>
          <w:sz w:val="50"/>
          <w:szCs w:val="50"/>
        </w:rPr>
        <w:t>kh</w:t>
      </w:r>
      <w:r w:rsidR="00CF03B4" w:rsidRPr="000A77CC">
        <w:rPr>
          <w:b/>
          <w:bCs/>
          <w:color w:val="9A9057"/>
          <w:sz w:val="50"/>
          <w:szCs w:val="50"/>
        </w:rPr>
        <w:t>o</w:t>
      </w:r>
      <w:r w:rsidRPr="000A77CC">
        <w:rPr>
          <w:b/>
          <w:bCs/>
          <w:color w:val="9A9057"/>
          <w:spacing w:val="14"/>
          <w:sz w:val="50"/>
          <w:szCs w:val="50"/>
        </w:rPr>
        <w:t xml:space="preserve"> </w:t>
      </w:r>
      <w:r w:rsidRPr="000A77CC">
        <w:rPr>
          <w:b/>
          <w:bCs/>
          <w:color w:val="9A9057"/>
          <w:sz w:val="50"/>
          <w:szCs w:val="50"/>
        </w:rPr>
        <w:t>dữ</w:t>
      </w:r>
      <w:r w:rsidRPr="000A77CC">
        <w:rPr>
          <w:b/>
          <w:bCs/>
          <w:color w:val="9A9057"/>
          <w:spacing w:val="13"/>
          <w:sz w:val="50"/>
          <w:szCs w:val="50"/>
        </w:rPr>
        <w:t xml:space="preserve"> </w:t>
      </w:r>
      <w:r w:rsidRPr="000A77CC">
        <w:rPr>
          <w:b/>
          <w:bCs/>
          <w:color w:val="9A9057"/>
          <w:sz w:val="50"/>
          <w:szCs w:val="50"/>
        </w:rPr>
        <w:t>liệu</w:t>
      </w:r>
    </w:p>
    <w:p w14:paraId="6C19BFFF" w14:textId="0DCABA42" w:rsidR="00AB3D8D" w:rsidRPr="000A77CC" w:rsidRDefault="00AB3D8D" w:rsidP="00AB3D8D">
      <w:pPr>
        <w:pStyle w:val="ListParagraph"/>
        <w:spacing w:before="142"/>
        <w:ind w:left="2750" w:firstLine="0"/>
        <w:rPr>
          <w:b/>
          <w:bCs/>
          <w:sz w:val="32"/>
          <w:szCs w:val="32"/>
        </w:rPr>
      </w:pPr>
      <w:r w:rsidRPr="000A77CC">
        <w:rPr>
          <w:b/>
          <w:bCs/>
          <w:color w:val="286682"/>
          <w:sz w:val="32"/>
          <w:szCs w:val="32"/>
        </w:rPr>
        <w:t>Sau</w:t>
      </w:r>
      <w:r w:rsidRPr="000A77CC">
        <w:rPr>
          <w:b/>
          <w:bCs/>
          <w:color w:val="286682"/>
          <w:spacing w:val="5"/>
          <w:sz w:val="32"/>
          <w:szCs w:val="32"/>
        </w:rPr>
        <w:t xml:space="preserve"> </w:t>
      </w:r>
      <w:r w:rsidRPr="000A77CC">
        <w:rPr>
          <w:b/>
          <w:bCs/>
          <w:color w:val="286682"/>
          <w:sz w:val="32"/>
          <w:szCs w:val="32"/>
        </w:rPr>
        <w:t>khi</w:t>
      </w:r>
      <w:r w:rsidRPr="000A77CC">
        <w:rPr>
          <w:b/>
          <w:bCs/>
          <w:color w:val="286682"/>
          <w:spacing w:val="6"/>
          <w:sz w:val="32"/>
          <w:szCs w:val="32"/>
        </w:rPr>
        <w:t xml:space="preserve"> </w:t>
      </w:r>
      <w:r w:rsidRPr="000A77CC">
        <w:rPr>
          <w:b/>
          <w:bCs/>
          <w:color w:val="286682"/>
          <w:sz w:val="32"/>
          <w:szCs w:val="32"/>
        </w:rPr>
        <w:t>h</w:t>
      </w:r>
      <w:r w:rsidR="00CF03B4" w:rsidRPr="000A77CC">
        <w:rPr>
          <w:b/>
          <w:bCs/>
          <w:color w:val="286682"/>
          <w:sz w:val="32"/>
          <w:szCs w:val="32"/>
        </w:rPr>
        <w:t>o</w:t>
      </w:r>
      <w:r w:rsidRPr="000A77CC">
        <w:rPr>
          <w:b/>
          <w:bCs/>
          <w:color w:val="286682"/>
          <w:sz w:val="32"/>
          <w:szCs w:val="32"/>
        </w:rPr>
        <w:t>àn</w:t>
      </w:r>
      <w:r w:rsidRPr="000A77CC">
        <w:rPr>
          <w:b/>
          <w:bCs/>
          <w:color w:val="286682"/>
          <w:spacing w:val="5"/>
          <w:sz w:val="32"/>
          <w:szCs w:val="32"/>
        </w:rPr>
        <w:t xml:space="preserve"> </w:t>
      </w:r>
      <w:r w:rsidRPr="000A77CC">
        <w:rPr>
          <w:b/>
          <w:bCs/>
          <w:color w:val="286682"/>
          <w:sz w:val="32"/>
          <w:szCs w:val="32"/>
        </w:rPr>
        <w:t>thành</w:t>
      </w:r>
      <w:r w:rsidRPr="000A77CC">
        <w:rPr>
          <w:b/>
          <w:bCs/>
          <w:color w:val="286682"/>
          <w:spacing w:val="6"/>
          <w:sz w:val="32"/>
          <w:szCs w:val="32"/>
        </w:rPr>
        <w:t xml:space="preserve"> </w:t>
      </w:r>
      <w:r w:rsidR="004973B2" w:rsidRPr="000A77CC">
        <w:rPr>
          <w:b/>
          <w:bCs/>
          <w:color w:val="286682"/>
          <w:sz w:val="32"/>
          <w:szCs w:val="32"/>
        </w:rPr>
        <w:t>c</w:t>
      </w:r>
      <w:r w:rsidRPr="000A77CC">
        <w:rPr>
          <w:b/>
          <w:bCs/>
          <w:color w:val="286682"/>
          <w:sz w:val="32"/>
          <w:szCs w:val="32"/>
        </w:rPr>
        <w:t>hương</w:t>
      </w:r>
      <w:r w:rsidRPr="000A77CC">
        <w:rPr>
          <w:b/>
          <w:bCs/>
          <w:color w:val="286682"/>
          <w:spacing w:val="6"/>
          <w:sz w:val="32"/>
          <w:szCs w:val="32"/>
        </w:rPr>
        <w:t xml:space="preserve"> </w:t>
      </w:r>
      <w:r w:rsidRPr="000A77CC">
        <w:rPr>
          <w:b/>
          <w:bCs/>
          <w:color w:val="286682"/>
          <w:sz w:val="32"/>
          <w:szCs w:val="32"/>
        </w:rPr>
        <w:t>này,</w:t>
      </w:r>
      <w:r w:rsidRPr="000A77CC">
        <w:rPr>
          <w:b/>
          <w:bCs/>
          <w:color w:val="286682"/>
          <w:spacing w:val="5"/>
          <w:sz w:val="32"/>
          <w:szCs w:val="32"/>
        </w:rPr>
        <w:t xml:space="preserve"> </w:t>
      </w:r>
      <w:r w:rsidRPr="000A77CC">
        <w:rPr>
          <w:b/>
          <w:bCs/>
          <w:color w:val="286682"/>
          <w:sz w:val="32"/>
          <w:szCs w:val="32"/>
        </w:rPr>
        <w:t>bạn</w:t>
      </w:r>
      <w:r w:rsidRPr="000A77CC">
        <w:rPr>
          <w:b/>
          <w:bCs/>
          <w:color w:val="286682"/>
          <w:spacing w:val="6"/>
          <w:sz w:val="32"/>
          <w:szCs w:val="32"/>
        </w:rPr>
        <w:t xml:space="preserve"> </w:t>
      </w:r>
      <w:r w:rsidRPr="000A77CC">
        <w:rPr>
          <w:b/>
          <w:bCs/>
          <w:color w:val="286682"/>
          <w:sz w:val="32"/>
          <w:szCs w:val="32"/>
        </w:rPr>
        <w:t>sẽ</w:t>
      </w:r>
      <w:r w:rsidRPr="000A77CC">
        <w:rPr>
          <w:b/>
          <w:bCs/>
          <w:color w:val="286682"/>
          <w:spacing w:val="6"/>
          <w:sz w:val="32"/>
          <w:szCs w:val="32"/>
        </w:rPr>
        <w:t xml:space="preserve"> </w:t>
      </w:r>
      <w:r w:rsidR="004973B2" w:rsidRPr="000A77CC">
        <w:rPr>
          <w:b/>
          <w:bCs/>
          <w:color w:val="286682"/>
          <w:sz w:val="32"/>
          <w:szCs w:val="32"/>
        </w:rPr>
        <w:t>c</w:t>
      </w:r>
      <w:r w:rsidRPr="000A77CC">
        <w:rPr>
          <w:b/>
          <w:bCs/>
          <w:color w:val="286682"/>
          <w:sz w:val="32"/>
          <w:szCs w:val="32"/>
        </w:rPr>
        <w:t>ó</w:t>
      </w:r>
      <w:r w:rsidRPr="000A77CC">
        <w:rPr>
          <w:b/>
          <w:bCs/>
          <w:color w:val="286682"/>
          <w:spacing w:val="5"/>
          <w:sz w:val="32"/>
          <w:szCs w:val="32"/>
        </w:rPr>
        <w:t xml:space="preserve"> </w:t>
      </w:r>
      <w:r w:rsidRPr="000A77CC">
        <w:rPr>
          <w:b/>
          <w:bCs/>
          <w:color w:val="286682"/>
          <w:sz w:val="32"/>
          <w:szCs w:val="32"/>
        </w:rPr>
        <w:t>thể:</w:t>
      </w:r>
    </w:p>
    <w:p w14:paraId="69E95EC7" w14:textId="06C10120" w:rsidR="00AB3D8D" w:rsidRPr="000A77CC" w:rsidRDefault="00AB3D8D" w:rsidP="00BA54B1">
      <w:pPr>
        <w:pStyle w:val="ListParagraph"/>
        <w:numPr>
          <w:ilvl w:val="0"/>
          <w:numId w:val="12"/>
        </w:numPr>
        <w:tabs>
          <w:tab w:val="left" w:pos="2775"/>
        </w:tabs>
        <w:spacing w:before="117"/>
        <w:jc w:val="left"/>
        <w:rPr>
          <w:sz w:val="20"/>
          <w:szCs w:val="20"/>
        </w:rPr>
      </w:pPr>
      <w:r w:rsidRPr="000A77CC">
        <w:rPr>
          <w:color w:val="231F1F"/>
          <w:sz w:val="20"/>
          <w:szCs w:val="20"/>
        </w:rPr>
        <w:t>Mô</w:t>
      </w:r>
      <w:r w:rsidRPr="000A77CC">
        <w:rPr>
          <w:color w:val="231F1F"/>
          <w:spacing w:val="6"/>
          <w:sz w:val="20"/>
          <w:szCs w:val="20"/>
        </w:rPr>
        <w:t xml:space="preserve"> </w:t>
      </w:r>
      <w:r w:rsidRPr="000A77CC">
        <w:rPr>
          <w:color w:val="231F1F"/>
          <w:sz w:val="20"/>
          <w:szCs w:val="20"/>
        </w:rPr>
        <w:t>tả</w:t>
      </w:r>
      <w:r w:rsidRPr="000A77CC">
        <w:rPr>
          <w:color w:val="231F1F"/>
          <w:spacing w:val="7"/>
          <w:sz w:val="20"/>
          <w:szCs w:val="20"/>
        </w:rPr>
        <w:t xml:space="preserve"> </w:t>
      </w:r>
      <w:r w:rsidRPr="000A77CC">
        <w:rPr>
          <w:color w:val="231F1F"/>
          <w:sz w:val="20"/>
          <w:szCs w:val="20"/>
        </w:rPr>
        <w:t>vai</w:t>
      </w:r>
      <w:r w:rsidRPr="000A77CC">
        <w:rPr>
          <w:color w:val="231F1F"/>
          <w:spacing w:val="6"/>
          <w:sz w:val="20"/>
          <w:szCs w:val="20"/>
        </w:rPr>
        <w:t xml:space="preserve"> </w:t>
      </w:r>
      <w:r w:rsidRPr="000A77CC">
        <w:rPr>
          <w:color w:val="231F1F"/>
          <w:sz w:val="20"/>
          <w:szCs w:val="20"/>
        </w:rPr>
        <w:t>trò</w:t>
      </w:r>
      <w:r w:rsidRPr="000A77CC">
        <w:rPr>
          <w:color w:val="231F1F"/>
          <w:spacing w:val="7"/>
          <w:sz w:val="20"/>
          <w:szCs w:val="20"/>
        </w:rPr>
        <w:t xml:space="preserve"> </w:t>
      </w:r>
      <w:r w:rsidR="004973B2" w:rsidRPr="000A77CC">
        <w:rPr>
          <w:color w:val="231F1F"/>
          <w:sz w:val="20"/>
          <w:szCs w:val="20"/>
        </w:rPr>
        <w:t>c</w:t>
      </w:r>
      <w:r w:rsidRPr="000A77CC">
        <w:rPr>
          <w:color w:val="231F1F"/>
          <w:sz w:val="20"/>
          <w:szCs w:val="20"/>
        </w:rPr>
        <w:t>ủa</w:t>
      </w:r>
      <w:r w:rsidRPr="000A77CC">
        <w:rPr>
          <w:color w:val="231F1F"/>
          <w:spacing w:val="7"/>
          <w:sz w:val="20"/>
          <w:szCs w:val="20"/>
        </w:rPr>
        <w:t xml:space="preserve"> </w:t>
      </w:r>
      <w:r w:rsidRPr="000A77CC">
        <w:rPr>
          <w:color w:val="231F1F"/>
          <w:sz w:val="20"/>
          <w:szCs w:val="20"/>
        </w:rPr>
        <w:t>kinh</w:t>
      </w:r>
      <w:r w:rsidRPr="000A77CC">
        <w:rPr>
          <w:color w:val="231F1F"/>
          <w:spacing w:val="6"/>
          <w:sz w:val="20"/>
          <w:szCs w:val="20"/>
        </w:rPr>
        <w:t xml:space="preserve"> </w:t>
      </w:r>
      <w:r w:rsidRPr="000A77CC">
        <w:rPr>
          <w:color w:val="231F1F"/>
          <w:sz w:val="20"/>
          <w:szCs w:val="20"/>
        </w:rPr>
        <w:t>d</w:t>
      </w:r>
      <w:r w:rsidR="00CF03B4" w:rsidRPr="000A77CC">
        <w:rPr>
          <w:color w:val="231F1F"/>
          <w:sz w:val="20"/>
          <w:szCs w:val="20"/>
        </w:rPr>
        <w:t>o</w:t>
      </w:r>
      <w:r w:rsidRPr="000A77CC">
        <w:rPr>
          <w:color w:val="231F1F"/>
          <w:sz w:val="20"/>
          <w:szCs w:val="20"/>
        </w:rPr>
        <w:t>anh thông minh</w:t>
      </w:r>
      <w:r w:rsidRPr="000A77CC">
        <w:rPr>
          <w:color w:val="231F1F"/>
          <w:spacing w:val="7"/>
          <w:sz w:val="20"/>
          <w:szCs w:val="20"/>
        </w:rPr>
        <w:t xml:space="preserve"> </w:t>
      </w:r>
      <w:r w:rsidRPr="000A77CC">
        <w:rPr>
          <w:color w:val="231F1F"/>
          <w:sz w:val="20"/>
          <w:szCs w:val="20"/>
        </w:rPr>
        <w:t>tr</w:t>
      </w:r>
      <w:r w:rsidR="00CF03B4" w:rsidRPr="000A77CC">
        <w:rPr>
          <w:color w:val="231F1F"/>
          <w:sz w:val="20"/>
          <w:szCs w:val="20"/>
        </w:rPr>
        <w:t>o</w:t>
      </w:r>
      <w:r w:rsidRPr="000A77CC">
        <w:rPr>
          <w:color w:val="231F1F"/>
          <w:sz w:val="20"/>
          <w:szCs w:val="20"/>
        </w:rPr>
        <w:t>ng</w:t>
      </w:r>
      <w:r w:rsidRPr="000A77CC">
        <w:rPr>
          <w:color w:val="231F1F"/>
          <w:spacing w:val="7"/>
          <w:sz w:val="20"/>
          <w:szCs w:val="20"/>
        </w:rPr>
        <w:t xml:space="preserve"> </w:t>
      </w:r>
      <w:r w:rsidRPr="000A77CC">
        <w:rPr>
          <w:color w:val="231F1F"/>
          <w:sz w:val="20"/>
          <w:szCs w:val="20"/>
        </w:rPr>
        <w:t>việ</w:t>
      </w:r>
      <w:r w:rsidR="004973B2" w:rsidRPr="000A77CC">
        <w:rPr>
          <w:color w:val="231F1F"/>
          <w:sz w:val="20"/>
          <w:szCs w:val="20"/>
        </w:rPr>
        <w:t>c</w:t>
      </w:r>
      <w:r w:rsidRPr="000A77CC">
        <w:rPr>
          <w:color w:val="231F1F"/>
          <w:spacing w:val="6"/>
          <w:sz w:val="20"/>
          <w:szCs w:val="20"/>
        </w:rPr>
        <w:t xml:space="preserve"> </w:t>
      </w:r>
      <w:r w:rsidRPr="000A77CC">
        <w:rPr>
          <w:color w:val="231F1F"/>
          <w:sz w:val="20"/>
          <w:szCs w:val="20"/>
        </w:rPr>
        <w:t>hỗ</w:t>
      </w:r>
      <w:r w:rsidRPr="000A77CC">
        <w:rPr>
          <w:color w:val="231F1F"/>
          <w:spacing w:val="7"/>
          <w:sz w:val="20"/>
          <w:szCs w:val="20"/>
        </w:rPr>
        <w:t xml:space="preserve"> </w:t>
      </w:r>
      <w:r w:rsidRPr="000A77CC">
        <w:rPr>
          <w:color w:val="231F1F"/>
          <w:sz w:val="20"/>
          <w:szCs w:val="20"/>
        </w:rPr>
        <w:t>trợ</w:t>
      </w:r>
      <w:r w:rsidRPr="000A77CC">
        <w:rPr>
          <w:color w:val="231F1F"/>
          <w:spacing w:val="7"/>
          <w:sz w:val="20"/>
          <w:szCs w:val="20"/>
        </w:rPr>
        <w:t xml:space="preserve"> </w:t>
      </w:r>
      <w:r w:rsidRPr="000A77CC">
        <w:rPr>
          <w:color w:val="231F1F"/>
          <w:sz w:val="20"/>
          <w:szCs w:val="20"/>
        </w:rPr>
        <w:t>t</w:t>
      </w:r>
      <w:r w:rsidR="00CF03B4" w:rsidRPr="000A77CC">
        <w:rPr>
          <w:color w:val="231F1F"/>
          <w:sz w:val="20"/>
          <w:szCs w:val="20"/>
        </w:rPr>
        <w:t>o</w:t>
      </w:r>
      <w:r w:rsidRPr="000A77CC">
        <w:rPr>
          <w:color w:val="231F1F"/>
          <w:sz w:val="20"/>
          <w:szCs w:val="20"/>
        </w:rPr>
        <w:t>àn</w:t>
      </w:r>
      <w:r w:rsidRPr="000A77CC">
        <w:rPr>
          <w:color w:val="231F1F"/>
          <w:spacing w:val="6"/>
          <w:sz w:val="20"/>
          <w:szCs w:val="20"/>
        </w:rPr>
        <w:t xml:space="preserve"> </w:t>
      </w:r>
      <w:r w:rsidRPr="000A77CC">
        <w:rPr>
          <w:color w:val="231F1F"/>
          <w:sz w:val="20"/>
          <w:szCs w:val="20"/>
        </w:rPr>
        <w:t>diện</w:t>
      </w:r>
      <w:r w:rsidRPr="000A77CC">
        <w:rPr>
          <w:color w:val="231F1F"/>
          <w:spacing w:val="7"/>
          <w:sz w:val="20"/>
          <w:szCs w:val="20"/>
        </w:rPr>
        <w:t xml:space="preserve"> </w:t>
      </w:r>
      <w:r w:rsidR="004973B2" w:rsidRPr="000A77CC">
        <w:rPr>
          <w:color w:val="231F1F"/>
          <w:sz w:val="20"/>
          <w:szCs w:val="20"/>
        </w:rPr>
        <w:t>c</w:t>
      </w:r>
      <w:r w:rsidRPr="000A77CC">
        <w:rPr>
          <w:color w:val="231F1F"/>
          <w:sz w:val="20"/>
          <w:szCs w:val="20"/>
        </w:rPr>
        <w:t>h</w:t>
      </w:r>
      <w:r w:rsidR="00CF03B4" w:rsidRPr="000A77CC">
        <w:rPr>
          <w:color w:val="231F1F"/>
          <w:sz w:val="20"/>
          <w:szCs w:val="20"/>
        </w:rPr>
        <w:t>o</w:t>
      </w:r>
      <w:r w:rsidRPr="000A77CC">
        <w:rPr>
          <w:color w:val="231F1F"/>
          <w:spacing w:val="6"/>
          <w:sz w:val="20"/>
          <w:szCs w:val="20"/>
        </w:rPr>
        <w:t xml:space="preserve"> </w:t>
      </w:r>
      <w:r w:rsidR="004973B2" w:rsidRPr="000A77CC">
        <w:rPr>
          <w:color w:val="231F1F"/>
          <w:sz w:val="20"/>
          <w:szCs w:val="20"/>
        </w:rPr>
        <w:t>c</w:t>
      </w:r>
      <w:r w:rsidRPr="000A77CC">
        <w:rPr>
          <w:color w:val="231F1F"/>
          <w:sz w:val="20"/>
          <w:szCs w:val="20"/>
        </w:rPr>
        <w:t>á</w:t>
      </w:r>
      <w:r w:rsidR="004973B2" w:rsidRPr="000A77CC">
        <w:rPr>
          <w:color w:val="231F1F"/>
          <w:sz w:val="20"/>
          <w:szCs w:val="20"/>
        </w:rPr>
        <w:t>c</w:t>
      </w:r>
      <w:r w:rsidRPr="000A77CC">
        <w:rPr>
          <w:color w:val="231F1F"/>
          <w:spacing w:val="7"/>
          <w:sz w:val="20"/>
          <w:szCs w:val="20"/>
        </w:rPr>
        <w:t xml:space="preserve"> </w:t>
      </w:r>
      <w:r w:rsidRPr="000A77CC">
        <w:rPr>
          <w:color w:val="231F1F"/>
          <w:sz w:val="20"/>
          <w:szCs w:val="20"/>
        </w:rPr>
        <w:t>quyết</w:t>
      </w:r>
      <w:r w:rsidRPr="000A77CC">
        <w:rPr>
          <w:color w:val="231F1F"/>
          <w:spacing w:val="7"/>
          <w:sz w:val="20"/>
          <w:szCs w:val="20"/>
        </w:rPr>
        <w:t xml:space="preserve"> </w:t>
      </w:r>
      <w:r w:rsidRPr="000A77CC">
        <w:rPr>
          <w:color w:val="231F1F"/>
          <w:sz w:val="20"/>
          <w:szCs w:val="20"/>
        </w:rPr>
        <w:t>định</w:t>
      </w:r>
      <w:r w:rsidRPr="000A77CC">
        <w:rPr>
          <w:color w:val="231F1F"/>
          <w:spacing w:val="6"/>
          <w:sz w:val="20"/>
          <w:szCs w:val="20"/>
        </w:rPr>
        <w:t xml:space="preserve"> </w:t>
      </w:r>
      <w:r w:rsidRPr="000A77CC">
        <w:rPr>
          <w:color w:val="231F1F"/>
          <w:sz w:val="20"/>
          <w:szCs w:val="20"/>
        </w:rPr>
        <w:t>kinh</w:t>
      </w:r>
      <w:r w:rsidRPr="000A77CC">
        <w:rPr>
          <w:color w:val="231F1F"/>
          <w:spacing w:val="7"/>
          <w:sz w:val="20"/>
          <w:szCs w:val="20"/>
        </w:rPr>
        <w:t xml:space="preserve"> </w:t>
      </w:r>
      <w:r w:rsidRPr="000A77CC">
        <w:rPr>
          <w:color w:val="231F1F"/>
          <w:sz w:val="20"/>
          <w:szCs w:val="20"/>
        </w:rPr>
        <w:t>d</w:t>
      </w:r>
      <w:r w:rsidR="00CF03B4" w:rsidRPr="000A77CC">
        <w:rPr>
          <w:color w:val="231F1F"/>
          <w:sz w:val="20"/>
          <w:szCs w:val="20"/>
        </w:rPr>
        <w:t>o</w:t>
      </w:r>
      <w:r w:rsidRPr="000A77CC">
        <w:rPr>
          <w:color w:val="231F1F"/>
          <w:sz w:val="20"/>
          <w:szCs w:val="20"/>
        </w:rPr>
        <w:t>anh</w:t>
      </w:r>
    </w:p>
    <w:p w14:paraId="38E5E218" w14:textId="77777777" w:rsidR="00AB3D8D" w:rsidRPr="000A77CC" w:rsidRDefault="00AB3D8D" w:rsidP="00AB3D8D">
      <w:pPr>
        <w:pStyle w:val="BodyText"/>
        <w:spacing w:before="10"/>
        <w:rPr>
          <w:sz w:val="20"/>
          <w:szCs w:val="20"/>
        </w:rPr>
      </w:pPr>
    </w:p>
    <w:p w14:paraId="661F787A" w14:textId="09F5F667" w:rsidR="00AB3D8D" w:rsidRPr="000A77CC" w:rsidRDefault="00AB3D8D" w:rsidP="00BA54B1">
      <w:pPr>
        <w:pStyle w:val="ListParagraph"/>
        <w:numPr>
          <w:ilvl w:val="0"/>
          <w:numId w:val="12"/>
        </w:numPr>
        <w:tabs>
          <w:tab w:val="left" w:pos="2775"/>
        </w:tabs>
        <w:spacing w:before="0"/>
        <w:jc w:val="left"/>
        <w:rPr>
          <w:sz w:val="20"/>
          <w:szCs w:val="20"/>
        </w:rPr>
      </w:pPr>
      <w:r w:rsidRPr="000A77CC">
        <w:rPr>
          <w:color w:val="231F1F"/>
          <w:sz w:val="20"/>
          <w:szCs w:val="20"/>
        </w:rPr>
        <w:t>Mô</w:t>
      </w:r>
      <w:r w:rsidRPr="000A77CC">
        <w:rPr>
          <w:color w:val="231F1F"/>
          <w:spacing w:val="6"/>
          <w:sz w:val="20"/>
          <w:szCs w:val="20"/>
        </w:rPr>
        <w:t xml:space="preserve"> </w:t>
      </w:r>
      <w:r w:rsidRPr="000A77CC">
        <w:rPr>
          <w:color w:val="231F1F"/>
          <w:sz w:val="20"/>
          <w:szCs w:val="20"/>
        </w:rPr>
        <w:t>tả</w:t>
      </w:r>
      <w:r w:rsidRPr="000A77CC">
        <w:rPr>
          <w:color w:val="231F1F"/>
          <w:spacing w:val="7"/>
          <w:sz w:val="20"/>
          <w:szCs w:val="20"/>
        </w:rPr>
        <w:t xml:space="preserve"> </w:t>
      </w:r>
      <w:r w:rsidRPr="000A77CC">
        <w:rPr>
          <w:color w:val="231F1F"/>
          <w:sz w:val="20"/>
          <w:szCs w:val="20"/>
        </w:rPr>
        <w:t>kiến</w:t>
      </w:r>
      <w:r w:rsidRPr="000A77CC">
        <w:rPr>
          <w:color w:val="231F1F"/>
          <w:spacing w:val="6"/>
          <w:sz w:val="20"/>
          <w:szCs w:val="20"/>
        </w:rPr>
        <w:t xml:space="preserve"> </w:t>
      </w:r>
      <w:r w:rsidRPr="000A77CC">
        <w:rPr>
          <w:color w:val="231F1F"/>
          <w:sz w:val="20"/>
          <w:szCs w:val="20"/>
        </w:rPr>
        <w:t>trú</w:t>
      </w:r>
      <w:r w:rsidR="004973B2" w:rsidRPr="000A77CC">
        <w:rPr>
          <w:color w:val="231F1F"/>
          <w:sz w:val="20"/>
          <w:szCs w:val="20"/>
        </w:rPr>
        <w:t>c</w:t>
      </w:r>
      <w:r w:rsidRPr="000A77CC">
        <w:rPr>
          <w:color w:val="231F1F"/>
          <w:sz w:val="20"/>
          <w:szCs w:val="20"/>
        </w:rPr>
        <w:t>,</w:t>
      </w:r>
      <w:r w:rsidRPr="000A77CC">
        <w:rPr>
          <w:color w:val="231F1F"/>
          <w:spacing w:val="7"/>
          <w:sz w:val="20"/>
          <w:szCs w:val="20"/>
        </w:rPr>
        <w:t xml:space="preserve"> </w:t>
      </w:r>
      <w:r w:rsidRPr="000A77CC">
        <w:rPr>
          <w:color w:val="231F1F"/>
          <w:sz w:val="20"/>
          <w:szCs w:val="20"/>
        </w:rPr>
        <w:t>ph</w:t>
      </w:r>
      <w:r w:rsidR="00CF03B4" w:rsidRPr="000A77CC">
        <w:rPr>
          <w:color w:val="231F1F"/>
          <w:sz w:val="20"/>
          <w:szCs w:val="20"/>
        </w:rPr>
        <w:t>o</w:t>
      </w:r>
      <w:r w:rsidRPr="000A77CC">
        <w:rPr>
          <w:color w:val="231F1F"/>
          <w:sz w:val="20"/>
          <w:szCs w:val="20"/>
        </w:rPr>
        <w:t>ng</w:t>
      </w:r>
      <w:r w:rsidRPr="000A77CC">
        <w:rPr>
          <w:color w:val="231F1F"/>
          <w:spacing w:val="6"/>
          <w:sz w:val="20"/>
          <w:szCs w:val="20"/>
        </w:rPr>
        <w:t xml:space="preserve"> </w:t>
      </w:r>
      <w:r w:rsidR="004973B2" w:rsidRPr="000A77CC">
        <w:rPr>
          <w:color w:val="231F1F"/>
          <w:sz w:val="20"/>
          <w:szCs w:val="20"/>
        </w:rPr>
        <w:t>c</w:t>
      </w:r>
      <w:r w:rsidRPr="000A77CC">
        <w:rPr>
          <w:color w:val="231F1F"/>
          <w:sz w:val="20"/>
          <w:szCs w:val="20"/>
        </w:rPr>
        <w:t>á</w:t>
      </w:r>
      <w:r w:rsidR="004973B2" w:rsidRPr="000A77CC">
        <w:rPr>
          <w:color w:val="231F1F"/>
          <w:sz w:val="20"/>
          <w:szCs w:val="20"/>
        </w:rPr>
        <w:t>c</w:t>
      </w:r>
      <w:r w:rsidRPr="000A77CC">
        <w:rPr>
          <w:color w:val="231F1F"/>
          <w:sz w:val="20"/>
          <w:szCs w:val="20"/>
        </w:rPr>
        <w:t>h</w:t>
      </w:r>
      <w:r w:rsidRPr="000A77CC">
        <w:rPr>
          <w:color w:val="231F1F"/>
          <w:spacing w:val="7"/>
          <w:sz w:val="20"/>
          <w:szCs w:val="20"/>
        </w:rPr>
        <w:t xml:space="preserve"> </w:t>
      </w:r>
      <w:r w:rsidRPr="000A77CC">
        <w:rPr>
          <w:color w:val="231F1F"/>
          <w:sz w:val="20"/>
          <w:szCs w:val="20"/>
        </w:rPr>
        <w:t>bá</w:t>
      </w:r>
      <w:r w:rsidR="00CF03B4" w:rsidRPr="000A77CC">
        <w:rPr>
          <w:color w:val="231F1F"/>
          <w:sz w:val="20"/>
          <w:szCs w:val="20"/>
        </w:rPr>
        <w:t>o</w:t>
      </w:r>
      <w:r w:rsidRPr="000A77CC">
        <w:rPr>
          <w:color w:val="231F1F"/>
          <w:spacing w:val="6"/>
          <w:sz w:val="20"/>
          <w:szCs w:val="20"/>
        </w:rPr>
        <w:t xml:space="preserve"> </w:t>
      </w:r>
      <w:r w:rsidR="004973B2" w:rsidRPr="000A77CC">
        <w:rPr>
          <w:color w:val="231F1F"/>
          <w:sz w:val="20"/>
          <w:szCs w:val="20"/>
        </w:rPr>
        <w:t>c</w:t>
      </w:r>
      <w:r w:rsidRPr="000A77CC">
        <w:rPr>
          <w:color w:val="231F1F"/>
          <w:sz w:val="20"/>
          <w:szCs w:val="20"/>
        </w:rPr>
        <w:t>á</w:t>
      </w:r>
      <w:r w:rsidR="00CF03B4" w:rsidRPr="000A77CC">
        <w:rPr>
          <w:color w:val="231F1F"/>
          <w:sz w:val="20"/>
          <w:szCs w:val="20"/>
        </w:rPr>
        <w:t>o</w:t>
      </w:r>
      <w:r w:rsidRPr="000A77CC">
        <w:rPr>
          <w:color w:val="231F1F"/>
          <w:sz w:val="20"/>
          <w:szCs w:val="20"/>
        </w:rPr>
        <w:t>,</w:t>
      </w:r>
      <w:r w:rsidRPr="000A77CC">
        <w:rPr>
          <w:color w:val="231F1F"/>
          <w:spacing w:val="7"/>
          <w:sz w:val="20"/>
          <w:szCs w:val="20"/>
        </w:rPr>
        <w:t xml:space="preserve"> </w:t>
      </w:r>
      <w:r w:rsidRPr="000A77CC">
        <w:rPr>
          <w:color w:val="231F1F"/>
          <w:sz w:val="20"/>
          <w:szCs w:val="20"/>
        </w:rPr>
        <w:t>sự</w:t>
      </w:r>
      <w:r w:rsidRPr="000A77CC">
        <w:rPr>
          <w:color w:val="231F1F"/>
          <w:spacing w:val="7"/>
          <w:sz w:val="20"/>
          <w:szCs w:val="20"/>
        </w:rPr>
        <w:t xml:space="preserve"> </w:t>
      </w:r>
      <w:r w:rsidRPr="000A77CC">
        <w:rPr>
          <w:color w:val="231F1F"/>
          <w:sz w:val="20"/>
          <w:szCs w:val="20"/>
        </w:rPr>
        <w:t>phát</w:t>
      </w:r>
      <w:r w:rsidRPr="000A77CC">
        <w:rPr>
          <w:color w:val="231F1F"/>
          <w:spacing w:val="6"/>
          <w:sz w:val="20"/>
          <w:szCs w:val="20"/>
        </w:rPr>
        <w:t xml:space="preserve"> </w:t>
      </w:r>
      <w:r w:rsidRPr="000A77CC">
        <w:rPr>
          <w:color w:val="231F1F"/>
          <w:sz w:val="20"/>
          <w:szCs w:val="20"/>
        </w:rPr>
        <w:t>triển</w:t>
      </w:r>
      <w:r w:rsidRPr="000A77CC">
        <w:rPr>
          <w:color w:val="231F1F"/>
          <w:spacing w:val="7"/>
          <w:sz w:val="20"/>
          <w:szCs w:val="20"/>
        </w:rPr>
        <w:t xml:space="preserve"> </w:t>
      </w:r>
      <w:r w:rsidRPr="000A77CC">
        <w:rPr>
          <w:color w:val="231F1F"/>
          <w:sz w:val="20"/>
          <w:szCs w:val="20"/>
        </w:rPr>
        <w:t>và</w:t>
      </w:r>
      <w:r w:rsidRPr="000A77CC">
        <w:rPr>
          <w:color w:val="231F1F"/>
          <w:spacing w:val="6"/>
          <w:sz w:val="20"/>
          <w:szCs w:val="20"/>
        </w:rPr>
        <w:t xml:space="preserve"> </w:t>
      </w:r>
      <w:r w:rsidRPr="000A77CC">
        <w:rPr>
          <w:color w:val="231F1F"/>
          <w:sz w:val="20"/>
          <w:szCs w:val="20"/>
        </w:rPr>
        <w:t>lợi</w:t>
      </w:r>
      <w:r w:rsidRPr="000A77CC">
        <w:rPr>
          <w:color w:val="231F1F"/>
          <w:spacing w:val="7"/>
          <w:sz w:val="20"/>
          <w:szCs w:val="20"/>
        </w:rPr>
        <w:t xml:space="preserve"> </w:t>
      </w:r>
      <w:r w:rsidRPr="000A77CC">
        <w:rPr>
          <w:color w:val="231F1F"/>
          <w:sz w:val="20"/>
          <w:szCs w:val="20"/>
        </w:rPr>
        <w:t>í</w:t>
      </w:r>
      <w:r w:rsidR="004973B2" w:rsidRPr="000A77CC">
        <w:rPr>
          <w:color w:val="231F1F"/>
          <w:sz w:val="20"/>
          <w:szCs w:val="20"/>
        </w:rPr>
        <w:t>c</w:t>
      </w:r>
      <w:r w:rsidRPr="000A77CC">
        <w:rPr>
          <w:color w:val="231F1F"/>
          <w:sz w:val="20"/>
          <w:szCs w:val="20"/>
        </w:rPr>
        <w:t>h</w:t>
      </w:r>
      <w:r w:rsidRPr="000A77CC">
        <w:rPr>
          <w:color w:val="231F1F"/>
          <w:spacing w:val="6"/>
          <w:sz w:val="20"/>
          <w:szCs w:val="20"/>
        </w:rPr>
        <w:t xml:space="preserve"> </w:t>
      </w:r>
      <w:r w:rsidR="004973B2" w:rsidRPr="000A77CC">
        <w:rPr>
          <w:color w:val="231F1F"/>
          <w:sz w:val="20"/>
          <w:szCs w:val="20"/>
        </w:rPr>
        <w:t>c</w:t>
      </w:r>
      <w:r w:rsidRPr="000A77CC">
        <w:rPr>
          <w:color w:val="231F1F"/>
          <w:sz w:val="20"/>
          <w:szCs w:val="20"/>
        </w:rPr>
        <w:t>ủa</w:t>
      </w:r>
      <w:r w:rsidRPr="000A77CC">
        <w:rPr>
          <w:color w:val="231F1F"/>
          <w:spacing w:val="7"/>
          <w:sz w:val="20"/>
          <w:szCs w:val="20"/>
        </w:rPr>
        <w:t xml:space="preserve"> </w:t>
      </w:r>
      <w:r w:rsidRPr="000A77CC">
        <w:rPr>
          <w:color w:val="231F1F"/>
          <w:sz w:val="20"/>
          <w:szCs w:val="20"/>
        </w:rPr>
        <w:t>kinh</w:t>
      </w:r>
      <w:r w:rsidRPr="000A77CC">
        <w:rPr>
          <w:color w:val="231F1F"/>
          <w:spacing w:val="6"/>
          <w:sz w:val="20"/>
          <w:szCs w:val="20"/>
        </w:rPr>
        <w:t xml:space="preserve"> </w:t>
      </w:r>
      <w:r w:rsidRPr="000A77CC">
        <w:rPr>
          <w:color w:val="231F1F"/>
          <w:sz w:val="20"/>
          <w:szCs w:val="20"/>
        </w:rPr>
        <w:t>d</w:t>
      </w:r>
      <w:r w:rsidR="00CF03B4" w:rsidRPr="000A77CC">
        <w:rPr>
          <w:color w:val="231F1F"/>
          <w:sz w:val="20"/>
          <w:szCs w:val="20"/>
        </w:rPr>
        <w:t>o</w:t>
      </w:r>
      <w:r w:rsidRPr="000A77CC">
        <w:rPr>
          <w:color w:val="231F1F"/>
          <w:sz w:val="20"/>
          <w:szCs w:val="20"/>
        </w:rPr>
        <w:t>anh thông minh</w:t>
      </w:r>
    </w:p>
    <w:p w14:paraId="605DBE47" w14:textId="171261A1" w:rsidR="00AB3D8D" w:rsidRPr="000A77CC" w:rsidRDefault="00AB3D8D" w:rsidP="00BA54B1">
      <w:pPr>
        <w:pStyle w:val="ListParagraph"/>
        <w:numPr>
          <w:ilvl w:val="0"/>
          <w:numId w:val="12"/>
        </w:numPr>
        <w:tabs>
          <w:tab w:val="left" w:pos="2775"/>
        </w:tabs>
        <w:spacing w:before="140"/>
        <w:jc w:val="left"/>
        <w:rPr>
          <w:sz w:val="20"/>
          <w:szCs w:val="20"/>
        </w:rPr>
      </w:pPr>
      <w:r w:rsidRPr="000A77CC">
        <w:rPr>
          <w:color w:val="231F1F"/>
          <w:sz w:val="20"/>
          <w:szCs w:val="20"/>
        </w:rPr>
        <w:t>Phân</w:t>
      </w:r>
      <w:r w:rsidRPr="000A77CC">
        <w:rPr>
          <w:color w:val="231F1F"/>
          <w:spacing w:val="6"/>
          <w:sz w:val="20"/>
          <w:szCs w:val="20"/>
        </w:rPr>
        <w:t xml:space="preserve"> </w:t>
      </w:r>
      <w:r w:rsidRPr="000A77CC">
        <w:rPr>
          <w:color w:val="231F1F"/>
          <w:sz w:val="20"/>
          <w:szCs w:val="20"/>
        </w:rPr>
        <w:t>biệt</w:t>
      </w:r>
      <w:r w:rsidRPr="000A77CC">
        <w:rPr>
          <w:color w:val="231F1F"/>
          <w:spacing w:val="7"/>
          <w:sz w:val="20"/>
          <w:szCs w:val="20"/>
        </w:rPr>
        <w:t xml:space="preserve"> </w:t>
      </w:r>
      <w:r w:rsidRPr="000A77CC">
        <w:rPr>
          <w:color w:val="231F1F"/>
          <w:sz w:val="20"/>
          <w:szCs w:val="20"/>
        </w:rPr>
        <w:t>giữa</w:t>
      </w:r>
      <w:r w:rsidRPr="000A77CC">
        <w:rPr>
          <w:color w:val="231F1F"/>
          <w:spacing w:val="7"/>
          <w:sz w:val="20"/>
          <w:szCs w:val="20"/>
        </w:rPr>
        <w:t xml:space="preserve"> </w:t>
      </w:r>
      <w:r w:rsidRPr="000A77CC">
        <w:rPr>
          <w:color w:val="231F1F"/>
          <w:sz w:val="20"/>
          <w:szCs w:val="20"/>
        </w:rPr>
        <w:t>dữ</w:t>
      </w:r>
      <w:r w:rsidRPr="000A77CC">
        <w:rPr>
          <w:color w:val="231F1F"/>
          <w:spacing w:val="7"/>
          <w:sz w:val="20"/>
          <w:szCs w:val="20"/>
        </w:rPr>
        <w:t xml:space="preserve"> </w:t>
      </w:r>
      <w:r w:rsidRPr="000A77CC">
        <w:rPr>
          <w:color w:val="231F1F"/>
          <w:sz w:val="20"/>
          <w:szCs w:val="20"/>
        </w:rPr>
        <w:t>liệu</w:t>
      </w:r>
      <w:r w:rsidRPr="000A77CC">
        <w:rPr>
          <w:color w:val="231F1F"/>
          <w:spacing w:val="6"/>
          <w:sz w:val="20"/>
          <w:szCs w:val="20"/>
        </w:rPr>
        <w:t xml:space="preserve"> </w:t>
      </w:r>
      <w:r w:rsidRPr="000A77CC">
        <w:rPr>
          <w:color w:val="231F1F"/>
          <w:sz w:val="20"/>
          <w:szCs w:val="20"/>
        </w:rPr>
        <w:t>h</w:t>
      </w:r>
      <w:r w:rsidR="00CF03B4" w:rsidRPr="000A77CC">
        <w:rPr>
          <w:color w:val="231F1F"/>
          <w:sz w:val="20"/>
          <w:szCs w:val="20"/>
        </w:rPr>
        <w:t>o</w:t>
      </w:r>
      <w:r w:rsidRPr="000A77CC">
        <w:rPr>
          <w:color w:val="231F1F"/>
          <w:sz w:val="20"/>
          <w:szCs w:val="20"/>
        </w:rPr>
        <w:t>ạt</w:t>
      </w:r>
      <w:r w:rsidRPr="000A77CC">
        <w:rPr>
          <w:color w:val="231F1F"/>
          <w:spacing w:val="7"/>
          <w:sz w:val="20"/>
          <w:szCs w:val="20"/>
        </w:rPr>
        <w:t xml:space="preserve"> </w:t>
      </w:r>
      <w:r w:rsidRPr="000A77CC">
        <w:rPr>
          <w:color w:val="231F1F"/>
          <w:sz w:val="20"/>
          <w:szCs w:val="20"/>
        </w:rPr>
        <w:t>động</w:t>
      </w:r>
      <w:r w:rsidRPr="000A77CC">
        <w:rPr>
          <w:color w:val="231F1F"/>
          <w:spacing w:val="7"/>
          <w:sz w:val="20"/>
          <w:szCs w:val="20"/>
        </w:rPr>
        <w:t xml:space="preserve"> </w:t>
      </w:r>
      <w:r w:rsidRPr="000A77CC">
        <w:rPr>
          <w:color w:val="231F1F"/>
          <w:sz w:val="20"/>
          <w:szCs w:val="20"/>
        </w:rPr>
        <w:t>và</w:t>
      </w:r>
      <w:r w:rsidRPr="000A77CC">
        <w:rPr>
          <w:color w:val="231F1F"/>
          <w:spacing w:val="7"/>
          <w:sz w:val="20"/>
          <w:szCs w:val="20"/>
        </w:rPr>
        <w:t xml:space="preserve"> </w:t>
      </w:r>
      <w:r w:rsidRPr="000A77CC">
        <w:rPr>
          <w:color w:val="231F1F"/>
          <w:sz w:val="20"/>
          <w:szCs w:val="20"/>
        </w:rPr>
        <w:t>dữ</w:t>
      </w:r>
      <w:r w:rsidRPr="000A77CC">
        <w:rPr>
          <w:color w:val="231F1F"/>
          <w:spacing w:val="6"/>
          <w:sz w:val="20"/>
          <w:szCs w:val="20"/>
        </w:rPr>
        <w:t xml:space="preserve"> </w:t>
      </w:r>
      <w:r w:rsidRPr="000A77CC">
        <w:rPr>
          <w:color w:val="231F1F"/>
          <w:sz w:val="20"/>
          <w:szCs w:val="20"/>
        </w:rPr>
        <w:t>liệu</w:t>
      </w:r>
      <w:r w:rsidRPr="000A77CC">
        <w:rPr>
          <w:color w:val="231F1F"/>
          <w:spacing w:val="7"/>
          <w:sz w:val="20"/>
          <w:szCs w:val="20"/>
        </w:rPr>
        <w:t xml:space="preserve"> </w:t>
      </w:r>
      <w:r w:rsidRPr="000A77CC">
        <w:rPr>
          <w:color w:val="231F1F"/>
          <w:sz w:val="20"/>
          <w:szCs w:val="20"/>
        </w:rPr>
        <w:t>hỗ</w:t>
      </w:r>
      <w:r w:rsidRPr="000A77CC">
        <w:rPr>
          <w:color w:val="231F1F"/>
          <w:spacing w:val="7"/>
          <w:sz w:val="20"/>
          <w:szCs w:val="20"/>
        </w:rPr>
        <w:t xml:space="preserve"> </w:t>
      </w:r>
      <w:r w:rsidRPr="000A77CC">
        <w:rPr>
          <w:color w:val="231F1F"/>
          <w:sz w:val="20"/>
          <w:szCs w:val="20"/>
        </w:rPr>
        <w:t>trợ</w:t>
      </w:r>
      <w:r w:rsidRPr="000A77CC">
        <w:rPr>
          <w:color w:val="231F1F"/>
          <w:spacing w:val="7"/>
          <w:sz w:val="20"/>
          <w:szCs w:val="20"/>
        </w:rPr>
        <w:t xml:space="preserve"> </w:t>
      </w:r>
      <w:r w:rsidRPr="000A77CC">
        <w:rPr>
          <w:color w:val="231F1F"/>
          <w:sz w:val="20"/>
          <w:szCs w:val="20"/>
        </w:rPr>
        <w:t>quyết</w:t>
      </w:r>
      <w:r w:rsidRPr="000A77CC">
        <w:rPr>
          <w:color w:val="231F1F"/>
          <w:spacing w:val="6"/>
          <w:sz w:val="20"/>
          <w:szCs w:val="20"/>
        </w:rPr>
        <w:t xml:space="preserve"> </w:t>
      </w:r>
      <w:r w:rsidRPr="000A77CC">
        <w:rPr>
          <w:color w:val="231F1F"/>
          <w:sz w:val="20"/>
          <w:szCs w:val="20"/>
        </w:rPr>
        <w:t>định</w:t>
      </w:r>
    </w:p>
    <w:p w14:paraId="0759A175" w14:textId="77777777" w:rsidR="00AB3D8D" w:rsidRPr="000A77CC" w:rsidRDefault="00AB3D8D" w:rsidP="00AB3D8D">
      <w:pPr>
        <w:pStyle w:val="BodyText"/>
        <w:spacing w:before="1"/>
        <w:rPr>
          <w:sz w:val="20"/>
          <w:szCs w:val="20"/>
        </w:rPr>
      </w:pPr>
    </w:p>
    <w:p w14:paraId="1493BC0E" w14:textId="7F202C2E" w:rsidR="00AB3D8D" w:rsidRPr="000A77CC" w:rsidRDefault="00AB3D8D" w:rsidP="00BA54B1">
      <w:pPr>
        <w:pStyle w:val="ListParagraph"/>
        <w:numPr>
          <w:ilvl w:val="0"/>
          <w:numId w:val="12"/>
        </w:numPr>
        <w:tabs>
          <w:tab w:val="left" w:pos="2775"/>
        </w:tabs>
        <w:spacing w:before="0"/>
        <w:jc w:val="left"/>
        <w:rPr>
          <w:sz w:val="20"/>
          <w:szCs w:val="20"/>
        </w:rPr>
      </w:pPr>
      <w:r w:rsidRPr="000A77CC">
        <w:rPr>
          <w:color w:val="231F1F"/>
          <w:sz w:val="20"/>
          <w:szCs w:val="20"/>
        </w:rPr>
        <w:t>Xá</w:t>
      </w:r>
      <w:r w:rsidR="004973B2" w:rsidRPr="000A77CC">
        <w:rPr>
          <w:color w:val="231F1F"/>
          <w:sz w:val="20"/>
          <w:szCs w:val="20"/>
        </w:rPr>
        <w:t>c</w:t>
      </w:r>
      <w:r w:rsidRPr="000A77CC">
        <w:rPr>
          <w:color w:val="231F1F"/>
          <w:spacing w:val="6"/>
          <w:sz w:val="20"/>
          <w:szCs w:val="20"/>
        </w:rPr>
        <w:t xml:space="preserve"> </w:t>
      </w:r>
      <w:r w:rsidRPr="000A77CC">
        <w:rPr>
          <w:color w:val="231F1F"/>
          <w:sz w:val="20"/>
          <w:szCs w:val="20"/>
        </w:rPr>
        <w:t>định</w:t>
      </w:r>
      <w:r w:rsidRPr="000A77CC">
        <w:rPr>
          <w:color w:val="231F1F"/>
          <w:spacing w:val="7"/>
          <w:sz w:val="20"/>
          <w:szCs w:val="20"/>
        </w:rPr>
        <w:t xml:space="preserve"> </w:t>
      </w:r>
      <w:r w:rsidRPr="000A77CC">
        <w:rPr>
          <w:color w:val="231F1F"/>
          <w:sz w:val="20"/>
          <w:szCs w:val="20"/>
        </w:rPr>
        <w:t>mụ</w:t>
      </w:r>
      <w:r w:rsidR="004973B2" w:rsidRPr="000A77CC">
        <w:rPr>
          <w:color w:val="231F1F"/>
          <w:sz w:val="20"/>
          <w:szCs w:val="20"/>
        </w:rPr>
        <w:t>c</w:t>
      </w:r>
      <w:r w:rsidRPr="000A77CC">
        <w:rPr>
          <w:color w:val="231F1F"/>
          <w:spacing w:val="7"/>
          <w:sz w:val="20"/>
          <w:szCs w:val="20"/>
        </w:rPr>
        <w:t xml:space="preserve"> </w:t>
      </w:r>
      <w:r w:rsidRPr="000A77CC">
        <w:rPr>
          <w:color w:val="231F1F"/>
          <w:sz w:val="20"/>
          <w:szCs w:val="20"/>
        </w:rPr>
        <w:t>đí</w:t>
      </w:r>
      <w:r w:rsidR="004973B2" w:rsidRPr="000A77CC">
        <w:rPr>
          <w:color w:val="231F1F"/>
          <w:sz w:val="20"/>
          <w:szCs w:val="20"/>
        </w:rPr>
        <w:t>c</w:t>
      </w:r>
      <w:r w:rsidRPr="000A77CC">
        <w:rPr>
          <w:color w:val="231F1F"/>
          <w:sz w:val="20"/>
          <w:szCs w:val="20"/>
        </w:rPr>
        <w:t>h,</w:t>
      </w:r>
      <w:r w:rsidRPr="000A77CC">
        <w:rPr>
          <w:color w:val="231F1F"/>
          <w:spacing w:val="7"/>
          <w:sz w:val="20"/>
          <w:szCs w:val="20"/>
        </w:rPr>
        <w:t xml:space="preserve"> </w:t>
      </w:r>
      <w:r w:rsidRPr="000A77CC">
        <w:rPr>
          <w:color w:val="231F1F"/>
          <w:sz w:val="20"/>
          <w:szCs w:val="20"/>
        </w:rPr>
        <w:t>đặ</w:t>
      </w:r>
      <w:r w:rsidR="004973B2" w:rsidRPr="000A77CC">
        <w:rPr>
          <w:color w:val="231F1F"/>
          <w:sz w:val="20"/>
          <w:szCs w:val="20"/>
        </w:rPr>
        <w:t>c</w:t>
      </w:r>
      <w:r w:rsidRPr="000A77CC">
        <w:rPr>
          <w:color w:val="231F1F"/>
          <w:spacing w:val="6"/>
          <w:sz w:val="20"/>
          <w:szCs w:val="20"/>
        </w:rPr>
        <w:t xml:space="preserve"> </w:t>
      </w:r>
      <w:r w:rsidRPr="000A77CC">
        <w:rPr>
          <w:color w:val="231F1F"/>
          <w:sz w:val="20"/>
          <w:szCs w:val="20"/>
        </w:rPr>
        <w:t>điểm</w:t>
      </w:r>
      <w:r w:rsidRPr="000A77CC">
        <w:rPr>
          <w:color w:val="231F1F"/>
          <w:spacing w:val="7"/>
          <w:sz w:val="20"/>
          <w:szCs w:val="20"/>
        </w:rPr>
        <w:t xml:space="preserve"> </w:t>
      </w:r>
      <w:r w:rsidRPr="000A77CC">
        <w:rPr>
          <w:color w:val="231F1F"/>
          <w:sz w:val="20"/>
          <w:szCs w:val="20"/>
        </w:rPr>
        <w:t>và</w:t>
      </w:r>
      <w:r w:rsidRPr="000A77CC">
        <w:rPr>
          <w:color w:val="231F1F"/>
          <w:spacing w:val="7"/>
          <w:sz w:val="20"/>
          <w:szCs w:val="20"/>
        </w:rPr>
        <w:t xml:space="preserve"> </w:t>
      </w:r>
      <w:r w:rsidR="004973B2" w:rsidRPr="000A77CC">
        <w:rPr>
          <w:color w:val="231F1F"/>
          <w:sz w:val="20"/>
          <w:szCs w:val="20"/>
        </w:rPr>
        <w:t>c</w:t>
      </w:r>
      <w:r w:rsidRPr="000A77CC">
        <w:rPr>
          <w:color w:val="231F1F"/>
          <w:sz w:val="20"/>
          <w:szCs w:val="20"/>
        </w:rPr>
        <w:t>á</w:t>
      </w:r>
      <w:r w:rsidR="004973B2" w:rsidRPr="000A77CC">
        <w:rPr>
          <w:color w:val="231F1F"/>
          <w:sz w:val="20"/>
          <w:szCs w:val="20"/>
        </w:rPr>
        <w:t>c</w:t>
      </w:r>
      <w:r w:rsidRPr="000A77CC">
        <w:rPr>
          <w:color w:val="231F1F"/>
          <w:spacing w:val="7"/>
          <w:sz w:val="20"/>
          <w:szCs w:val="20"/>
        </w:rPr>
        <w:t xml:space="preserve"> </w:t>
      </w:r>
      <w:r w:rsidRPr="000A77CC">
        <w:rPr>
          <w:color w:val="231F1F"/>
          <w:sz w:val="20"/>
          <w:szCs w:val="20"/>
        </w:rPr>
        <w:t>thành</w:t>
      </w:r>
      <w:r w:rsidRPr="000A77CC">
        <w:rPr>
          <w:color w:val="231F1F"/>
          <w:spacing w:val="6"/>
          <w:sz w:val="20"/>
          <w:szCs w:val="20"/>
        </w:rPr>
        <w:t xml:space="preserve"> </w:t>
      </w:r>
      <w:r w:rsidRPr="000A77CC">
        <w:rPr>
          <w:color w:val="231F1F"/>
          <w:sz w:val="20"/>
          <w:szCs w:val="20"/>
        </w:rPr>
        <w:t>phần</w:t>
      </w:r>
      <w:r w:rsidRPr="000A77CC">
        <w:rPr>
          <w:color w:val="231F1F"/>
          <w:spacing w:val="7"/>
          <w:sz w:val="20"/>
          <w:szCs w:val="20"/>
        </w:rPr>
        <w:t xml:space="preserve"> </w:t>
      </w:r>
      <w:r w:rsidR="004973B2" w:rsidRPr="000A77CC">
        <w:rPr>
          <w:color w:val="231F1F"/>
          <w:sz w:val="20"/>
          <w:szCs w:val="20"/>
        </w:rPr>
        <w:t>c</w:t>
      </w:r>
      <w:r w:rsidRPr="000A77CC">
        <w:rPr>
          <w:color w:val="231F1F"/>
          <w:sz w:val="20"/>
          <w:szCs w:val="20"/>
        </w:rPr>
        <w:t>ủa</w:t>
      </w:r>
      <w:r w:rsidRPr="000A77CC">
        <w:rPr>
          <w:color w:val="231F1F"/>
          <w:spacing w:val="7"/>
          <w:sz w:val="20"/>
          <w:szCs w:val="20"/>
        </w:rPr>
        <w:t xml:space="preserve"> </w:t>
      </w:r>
      <w:r w:rsidRPr="000A77CC">
        <w:rPr>
          <w:color w:val="231F1F"/>
          <w:sz w:val="20"/>
          <w:szCs w:val="20"/>
        </w:rPr>
        <w:t>kh</w:t>
      </w:r>
      <w:r w:rsidR="00CF03B4" w:rsidRPr="000A77CC">
        <w:rPr>
          <w:color w:val="231F1F"/>
          <w:sz w:val="20"/>
          <w:szCs w:val="20"/>
        </w:rPr>
        <w:t>o</w:t>
      </w:r>
      <w:r w:rsidRPr="000A77CC">
        <w:rPr>
          <w:color w:val="231F1F"/>
          <w:spacing w:val="7"/>
          <w:sz w:val="20"/>
          <w:szCs w:val="20"/>
        </w:rPr>
        <w:t xml:space="preserve"> </w:t>
      </w:r>
      <w:r w:rsidRPr="000A77CC">
        <w:rPr>
          <w:color w:val="231F1F"/>
          <w:sz w:val="20"/>
          <w:szCs w:val="20"/>
        </w:rPr>
        <w:t>dữ</w:t>
      </w:r>
      <w:r w:rsidRPr="000A77CC">
        <w:rPr>
          <w:color w:val="231F1F"/>
          <w:spacing w:val="6"/>
          <w:sz w:val="20"/>
          <w:szCs w:val="20"/>
        </w:rPr>
        <w:t xml:space="preserve"> </w:t>
      </w:r>
      <w:r w:rsidRPr="000A77CC">
        <w:rPr>
          <w:color w:val="231F1F"/>
          <w:sz w:val="20"/>
          <w:szCs w:val="20"/>
        </w:rPr>
        <w:t>liệu</w:t>
      </w:r>
    </w:p>
    <w:p w14:paraId="02A2218F" w14:textId="4A3C9FF7" w:rsidR="00AB3D8D" w:rsidRPr="000A77CC" w:rsidRDefault="00AB3D8D" w:rsidP="00BA54B1">
      <w:pPr>
        <w:pStyle w:val="ListParagraph"/>
        <w:numPr>
          <w:ilvl w:val="0"/>
          <w:numId w:val="12"/>
        </w:numPr>
        <w:tabs>
          <w:tab w:val="left" w:pos="2775"/>
        </w:tabs>
        <w:spacing w:before="142"/>
        <w:jc w:val="left"/>
        <w:rPr>
          <w:sz w:val="20"/>
          <w:szCs w:val="20"/>
        </w:rPr>
      </w:pPr>
      <w:r w:rsidRPr="000A77CC">
        <w:rPr>
          <w:color w:val="231F1F"/>
          <w:sz w:val="20"/>
          <w:szCs w:val="20"/>
        </w:rPr>
        <w:t>Phát</w:t>
      </w:r>
      <w:r w:rsidRPr="000A77CC">
        <w:rPr>
          <w:color w:val="231F1F"/>
          <w:spacing w:val="7"/>
          <w:sz w:val="20"/>
          <w:szCs w:val="20"/>
        </w:rPr>
        <w:t xml:space="preserve"> </w:t>
      </w:r>
      <w:r w:rsidRPr="000A77CC">
        <w:rPr>
          <w:color w:val="231F1F"/>
          <w:sz w:val="20"/>
          <w:szCs w:val="20"/>
        </w:rPr>
        <w:t>triển</w:t>
      </w:r>
      <w:r w:rsidRPr="000A77CC">
        <w:rPr>
          <w:color w:val="231F1F"/>
          <w:spacing w:val="7"/>
          <w:sz w:val="20"/>
          <w:szCs w:val="20"/>
        </w:rPr>
        <w:t xml:space="preserve"> </w:t>
      </w:r>
      <w:r w:rsidRPr="000A77CC">
        <w:rPr>
          <w:color w:val="231F1F"/>
          <w:sz w:val="20"/>
          <w:szCs w:val="20"/>
        </w:rPr>
        <w:t>lượ</w:t>
      </w:r>
      <w:r w:rsidR="004973B2" w:rsidRPr="000A77CC">
        <w:rPr>
          <w:color w:val="231F1F"/>
          <w:sz w:val="20"/>
          <w:szCs w:val="20"/>
        </w:rPr>
        <w:t>c</w:t>
      </w:r>
      <w:r w:rsidRPr="000A77CC">
        <w:rPr>
          <w:color w:val="231F1F"/>
          <w:spacing w:val="7"/>
          <w:sz w:val="20"/>
          <w:szCs w:val="20"/>
        </w:rPr>
        <w:t xml:space="preserve"> </w:t>
      </w:r>
      <w:r w:rsidRPr="000A77CC">
        <w:rPr>
          <w:color w:val="231F1F"/>
          <w:sz w:val="20"/>
          <w:szCs w:val="20"/>
        </w:rPr>
        <w:t>đồ</w:t>
      </w:r>
      <w:r w:rsidRPr="000A77CC">
        <w:rPr>
          <w:color w:val="231F1F"/>
          <w:spacing w:val="7"/>
          <w:sz w:val="20"/>
          <w:szCs w:val="20"/>
        </w:rPr>
        <w:t xml:space="preserve"> </w:t>
      </w:r>
      <w:r w:rsidRPr="000A77CC">
        <w:rPr>
          <w:color w:val="231F1F"/>
          <w:sz w:val="20"/>
          <w:szCs w:val="20"/>
        </w:rPr>
        <w:t>hình</w:t>
      </w:r>
      <w:r w:rsidRPr="000A77CC">
        <w:rPr>
          <w:color w:val="231F1F"/>
          <w:spacing w:val="7"/>
          <w:sz w:val="20"/>
          <w:szCs w:val="20"/>
        </w:rPr>
        <w:t xml:space="preserve"> </w:t>
      </w:r>
      <w:r w:rsidRPr="000A77CC">
        <w:rPr>
          <w:color w:val="231F1F"/>
          <w:sz w:val="20"/>
          <w:szCs w:val="20"/>
        </w:rPr>
        <w:t>sa</w:t>
      </w:r>
      <w:r w:rsidR="00CF03B4" w:rsidRPr="000A77CC">
        <w:rPr>
          <w:color w:val="231F1F"/>
          <w:sz w:val="20"/>
          <w:szCs w:val="20"/>
        </w:rPr>
        <w:t>o</w:t>
      </w:r>
      <w:r w:rsidRPr="000A77CC">
        <w:rPr>
          <w:color w:val="231F1F"/>
          <w:spacing w:val="7"/>
          <w:sz w:val="20"/>
          <w:szCs w:val="20"/>
        </w:rPr>
        <w:t xml:space="preserve"> </w:t>
      </w:r>
      <w:r w:rsidRPr="000A77CC">
        <w:rPr>
          <w:color w:val="231F1F"/>
          <w:sz w:val="20"/>
          <w:szCs w:val="20"/>
        </w:rPr>
        <w:t>và</w:t>
      </w:r>
      <w:r w:rsidRPr="000A77CC">
        <w:rPr>
          <w:color w:val="231F1F"/>
          <w:spacing w:val="7"/>
          <w:sz w:val="20"/>
          <w:szCs w:val="20"/>
        </w:rPr>
        <w:t xml:space="preserve"> </w:t>
      </w:r>
      <w:r w:rsidRPr="000A77CC">
        <w:rPr>
          <w:color w:val="231F1F"/>
          <w:sz w:val="20"/>
          <w:szCs w:val="20"/>
        </w:rPr>
        <w:t>bông</w:t>
      </w:r>
      <w:r w:rsidRPr="000A77CC">
        <w:rPr>
          <w:color w:val="231F1F"/>
          <w:spacing w:val="7"/>
          <w:sz w:val="20"/>
          <w:szCs w:val="20"/>
        </w:rPr>
        <w:t xml:space="preserve"> </w:t>
      </w:r>
      <w:r w:rsidRPr="000A77CC">
        <w:rPr>
          <w:color w:val="231F1F"/>
          <w:sz w:val="20"/>
          <w:szCs w:val="20"/>
        </w:rPr>
        <w:t>tuyết</w:t>
      </w:r>
      <w:r w:rsidRPr="000A77CC">
        <w:rPr>
          <w:color w:val="231F1F"/>
          <w:spacing w:val="7"/>
          <w:sz w:val="20"/>
          <w:szCs w:val="20"/>
        </w:rPr>
        <w:t xml:space="preserve"> </w:t>
      </w:r>
      <w:r w:rsidRPr="000A77CC">
        <w:rPr>
          <w:color w:val="231F1F"/>
          <w:sz w:val="20"/>
          <w:szCs w:val="20"/>
        </w:rPr>
        <w:t>để đưa</w:t>
      </w:r>
      <w:r w:rsidRPr="000A77CC">
        <w:rPr>
          <w:color w:val="231F1F"/>
          <w:spacing w:val="7"/>
          <w:sz w:val="20"/>
          <w:szCs w:val="20"/>
        </w:rPr>
        <w:t xml:space="preserve"> </w:t>
      </w:r>
      <w:r w:rsidRPr="000A77CC">
        <w:rPr>
          <w:color w:val="231F1F"/>
          <w:sz w:val="20"/>
          <w:szCs w:val="20"/>
        </w:rPr>
        <w:t>ra</w:t>
      </w:r>
      <w:r w:rsidRPr="000A77CC">
        <w:rPr>
          <w:color w:val="231F1F"/>
          <w:spacing w:val="7"/>
          <w:sz w:val="20"/>
          <w:szCs w:val="20"/>
        </w:rPr>
        <w:t xml:space="preserve"> </w:t>
      </w:r>
      <w:r w:rsidRPr="000A77CC">
        <w:rPr>
          <w:color w:val="231F1F"/>
          <w:sz w:val="20"/>
          <w:szCs w:val="20"/>
        </w:rPr>
        <w:t>quyết</w:t>
      </w:r>
      <w:r w:rsidRPr="000A77CC">
        <w:rPr>
          <w:color w:val="231F1F"/>
          <w:spacing w:val="7"/>
          <w:sz w:val="20"/>
          <w:szCs w:val="20"/>
        </w:rPr>
        <w:t xml:space="preserve"> </w:t>
      </w:r>
      <w:r w:rsidRPr="000A77CC">
        <w:rPr>
          <w:color w:val="231F1F"/>
          <w:sz w:val="20"/>
          <w:szCs w:val="20"/>
        </w:rPr>
        <w:t>định</w:t>
      </w:r>
    </w:p>
    <w:p w14:paraId="20EE0E78" w14:textId="77777777" w:rsidR="00AB3D8D" w:rsidRPr="000A77CC" w:rsidRDefault="00AB3D8D" w:rsidP="00AB3D8D">
      <w:pPr>
        <w:pStyle w:val="BodyText"/>
        <w:spacing w:before="10"/>
        <w:rPr>
          <w:sz w:val="20"/>
          <w:szCs w:val="20"/>
        </w:rPr>
      </w:pPr>
    </w:p>
    <w:p w14:paraId="67ADC8D1" w14:textId="0D80046F" w:rsidR="00AB3D8D" w:rsidRPr="000A77CC" w:rsidRDefault="00AB3D8D" w:rsidP="00BA54B1">
      <w:pPr>
        <w:pStyle w:val="ListParagraph"/>
        <w:numPr>
          <w:ilvl w:val="0"/>
          <w:numId w:val="12"/>
        </w:numPr>
        <w:tabs>
          <w:tab w:val="left" w:pos="2775"/>
        </w:tabs>
        <w:spacing w:before="0"/>
        <w:jc w:val="left"/>
        <w:rPr>
          <w:sz w:val="20"/>
          <w:szCs w:val="20"/>
        </w:rPr>
      </w:pPr>
      <w:r w:rsidRPr="000A77CC">
        <w:rPr>
          <w:color w:val="231F1F"/>
          <w:sz w:val="20"/>
          <w:szCs w:val="20"/>
        </w:rPr>
        <w:t>Mô</w:t>
      </w:r>
      <w:r w:rsidRPr="000A77CC">
        <w:rPr>
          <w:color w:val="231F1F"/>
          <w:spacing w:val="6"/>
          <w:sz w:val="20"/>
          <w:szCs w:val="20"/>
        </w:rPr>
        <w:t xml:space="preserve"> </w:t>
      </w:r>
      <w:r w:rsidRPr="000A77CC">
        <w:rPr>
          <w:color w:val="231F1F"/>
          <w:sz w:val="20"/>
          <w:szCs w:val="20"/>
        </w:rPr>
        <w:t>tả</w:t>
      </w:r>
      <w:r w:rsidRPr="000A77CC">
        <w:rPr>
          <w:color w:val="231F1F"/>
          <w:spacing w:val="7"/>
          <w:sz w:val="20"/>
          <w:szCs w:val="20"/>
        </w:rPr>
        <w:t xml:space="preserve"> </w:t>
      </w:r>
      <w:r w:rsidR="004973B2" w:rsidRPr="000A77CC">
        <w:rPr>
          <w:color w:val="231F1F"/>
          <w:sz w:val="20"/>
          <w:szCs w:val="20"/>
        </w:rPr>
        <w:t>c</w:t>
      </w:r>
      <w:r w:rsidRPr="000A77CC">
        <w:rPr>
          <w:color w:val="231F1F"/>
          <w:sz w:val="20"/>
          <w:szCs w:val="20"/>
        </w:rPr>
        <w:t>á</w:t>
      </w:r>
      <w:r w:rsidR="004973B2" w:rsidRPr="000A77CC">
        <w:rPr>
          <w:color w:val="231F1F"/>
          <w:sz w:val="20"/>
          <w:szCs w:val="20"/>
        </w:rPr>
        <w:t>c</w:t>
      </w:r>
      <w:r w:rsidRPr="000A77CC">
        <w:rPr>
          <w:color w:val="231F1F"/>
          <w:spacing w:val="6"/>
          <w:sz w:val="20"/>
          <w:szCs w:val="20"/>
        </w:rPr>
        <w:t xml:space="preserve"> </w:t>
      </w:r>
      <w:r w:rsidRPr="000A77CC">
        <w:rPr>
          <w:color w:val="231F1F"/>
          <w:sz w:val="20"/>
          <w:szCs w:val="20"/>
        </w:rPr>
        <w:t>đặ</w:t>
      </w:r>
      <w:r w:rsidR="004973B2" w:rsidRPr="000A77CC">
        <w:rPr>
          <w:color w:val="231F1F"/>
          <w:sz w:val="20"/>
          <w:szCs w:val="20"/>
        </w:rPr>
        <w:t>c</w:t>
      </w:r>
      <w:r w:rsidRPr="000A77CC">
        <w:rPr>
          <w:color w:val="231F1F"/>
          <w:spacing w:val="7"/>
          <w:sz w:val="20"/>
          <w:szCs w:val="20"/>
        </w:rPr>
        <w:t xml:space="preserve"> </w:t>
      </w:r>
      <w:r w:rsidRPr="000A77CC">
        <w:rPr>
          <w:color w:val="231F1F"/>
          <w:sz w:val="20"/>
          <w:szCs w:val="20"/>
        </w:rPr>
        <w:t>điểm</w:t>
      </w:r>
      <w:r w:rsidRPr="000A77CC">
        <w:rPr>
          <w:color w:val="231F1F"/>
          <w:spacing w:val="6"/>
          <w:sz w:val="20"/>
          <w:szCs w:val="20"/>
        </w:rPr>
        <w:t xml:space="preserve"> </w:t>
      </w:r>
      <w:r w:rsidRPr="000A77CC">
        <w:rPr>
          <w:color w:val="231F1F"/>
          <w:sz w:val="20"/>
          <w:szCs w:val="20"/>
        </w:rPr>
        <w:t>và</w:t>
      </w:r>
      <w:r w:rsidRPr="000A77CC">
        <w:rPr>
          <w:color w:val="231F1F"/>
          <w:spacing w:val="7"/>
          <w:sz w:val="20"/>
          <w:szCs w:val="20"/>
        </w:rPr>
        <w:t xml:space="preserve"> </w:t>
      </w:r>
      <w:r w:rsidRPr="000A77CC">
        <w:rPr>
          <w:color w:val="231F1F"/>
          <w:sz w:val="20"/>
          <w:szCs w:val="20"/>
        </w:rPr>
        <w:t>khả</w:t>
      </w:r>
      <w:r w:rsidRPr="000A77CC">
        <w:rPr>
          <w:color w:val="231F1F"/>
          <w:spacing w:val="6"/>
          <w:sz w:val="20"/>
          <w:szCs w:val="20"/>
        </w:rPr>
        <w:t xml:space="preserve"> </w:t>
      </w:r>
      <w:r w:rsidRPr="000A77CC">
        <w:rPr>
          <w:color w:val="231F1F"/>
          <w:sz w:val="20"/>
          <w:szCs w:val="20"/>
        </w:rPr>
        <w:t>năng</w:t>
      </w:r>
      <w:r w:rsidRPr="000A77CC">
        <w:rPr>
          <w:color w:val="231F1F"/>
          <w:spacing w:val="7"/>
          <w:sz w:val="20"/>
          <w:szCs w:val="20"/>
        </w:rPr>
        <w:t xml:space="preserve"> </w:t>
      </w:r>
      <w:r w:rsidR="004973B2" w:rsidRPr="000A77CC">
        <w:rPr>
          <w:color w:val="231F1F"/>
          <w:sz w:val="20"/>
          <w:szCs w:val="20"/>
        </w:rPr>
        <w:t>c</w:t>
      </w:r>
      <w:r w:rsidRPr="000A77CC">
        <w:rPr>
          <w:color w:val="231F1F"/>
          <w:sz w:val="20"/>
          <w:szCs w:val="20"/>
        </w:rPr>
        <w:t>ủa</w:t>
      </w:r>
      <w:r w:rsidRPr="000A77CC">
        <w:rPr>
          <w:color w:val="231F1F"/>
          <w:spacing w:val="6"/>
          <w:sz w:val="20"/>
          <w:szCs w:val="20"/>
        </w:rPr>
        <w:t xml:space="preserve"> </w:t>
      </w:r>
      <w:r w:rsidRPr="000A77CC">
        <w:rPr>
          <w:color w:val="231F1F"/>
          <w:sz w:val="20"/>
          <w:szCs w:val="20"/>
        </w:rPr>
        <w:t>xử</w:t>
      </w:r>
      <w:r w:rsidRPr="000A77CC">
        <w:rPr>
          <w:color w:val="231F1F"/>
          <w:spacing w:val="7"/>
          <w:sz w:val="20"/>
          <w:szCs w:val="20"/>
        </w:rPr>
        <w:t xml:space="preserve"> </w:t>
      </w:r>
      <w:r w:rsidRPr="000A77CC">
        <w:rPr>
          <w:color w:val="231F1F"/>
          <w:sz w:val="20"/>
          <w:szCs w:val="20"/>
        </w:rPr>
        <w:t>lý</w:t>
      </w:r>
      <w:r w:rsidRPr="000A77CC">
        <w:rPr>
          <w:color w:val="231F1F"/>
          <w:spacing w:val="6"/>
          <w:sz w:val="20"/>
          <w:szCs w:val="20"/>
        </w:rPr>
        <w:t xml:space="preserve"> </w:t>
      </w:r>
      <w:r w:rsidRPr="000A77CC">
        <w:rPr>
          <w:color w:val="231F1F"/>
          <w:sz w:val="20"/>
          <w:szCs w:val="20"/>
        </w:rPr>
        <w:t>phân</w:t>
      </w:r>
      <w:r w:rsidRPr="000A77CC">
        <w:rPr>
          <w:color w:val="231F1F"/>
          <w:spacing w:val="7"/>
          <w:sz w:val="20"/>
          <w:szCs w:val="20"/>
        </w:rPr>
        <w:t xml:space="preserve"> </w:t>
      </w:r>
      <w:r w:rsidRPr="000A77CC">
        <w:rPr>
          <w:color w:val="231F1F"/>
          <w:sz w:val="20"/>
          <w:szCs w:val="20"/>
        </w:rPr>
        <w:t>tí</w:t>
      </w:r>
      <w:r w:rsidR="004973B2" w:rsidRPr="000A77CC">
        <w:rPr>
          <w:color w:val="231F1F"/>
          <w:sz w:val="20"/>
          <w:szCs w:val="20"/>
        </w:rPr>
        <w:t>c</w:t>
      </w:r>
      <w:r w:rsidRPr="000A77CC">
        <w:rPr>
          <w:color w:val="231F1F"/>
          <w:sz w:val="20"/>
          <w:szCs w:val="20"/>
        </w:rPr>
        <w:t>h</w:t>
      </w:r>
      <w:r w:rsidRPr="000A77CC">
        <w:rPr>
          <w:color w:val="231F1F"/>
          <w:spacing w:val="6"/>
          <w:sz w:val="20"/>
          <w:szCs w:val="20"/>
        </w:rPr>
        <w:t xml:space="preserve"> </w:t>
      </w:r>
      <w:r w:rsidRPr="000A77CC">
        <w:rPr>
          <w:color w:val="231F1F"/>
          <w:sz w:val="20"/>
          <w:szCs w:val="20"/>
        </w:rPr>
        <w:t>trự</w:t>
      </w:r>
      <w:r w:rsidR="004973B2" w:rsidRPr="000A77CC">
        <w:rPr>
          <w:color w:val="231F1F"/>
          <w:sz w:val="20"/>
          <w:szCs w:val="20"/>
        </w:rPr>
        <w:t>c</w:t>
      </w:r>
      <w:r w:rsidRPr="000A77CC">
        <w:rPr>
          <w:color w:val="231F1F"/>
          <w:spacing w:val="7"/>
          <w:sz w:val="20"/>
          <w:szCs w:val="20"/>
        </w:rPr>
        <w:t xml:space="preserve"> </w:t>
      </w:r>
      <w:r w:rsidRPr="000A77CC">
        <w:rPr>
          <w:color w:val="231F1F"/>
          <w:sz w:val="20"/>
          <w:szCs w:val="20"/>
        </w:rPr>
        <w:t>tuyến</w:t>
      </w:r>
      <w:r w:rsidRPr="000A77CC">
        <w:rPr>
          <w:color w:val="231F1F"/>
          <w:spacing w:val="6"/>
          <w:sz w:val="20"/>
          <w:szCs w:val="20"/>
        </w:rPr>
        <w:t xml:space="preserve"> </w:t>
      </w:r>
      <w:r w:rsidRPr="000A77CC">
        <w:rPr>
          <w:color w:val="231F1F"/>
          <w:sz w:val="20"/>
          <w:szCs w:val="20"/>
        </w:rPr>
        <w:t>(</w:t>
      </w:r>
      <w:r w:rsidR="00CF03B4" w:rsidRPr="000A77CC">
        <w:rPr>
          <w:color w:val="231F1F"/>
          <w:sz w:val="20"/>
          <w:szCs w:val="20"/>
        </w:rPr>
        <w:t>o</w:t>
      </w:r>
      <w:r w:rsidRPr="000A77CC">
        <w:rPr>
          <w:color w:val="231F1F"/>
          <w:sz w:val="20"/>
          <w:szCs w:val="20"/>
        </w:rPr>
        <w:t>LAP)</w:t>
      </w:r>
    </w:p>
    <w:p w14:paraId="10FDE5C0" w14:textId="77777777" w:rsidR="00AB3D8D" w:rsidRPr="000A77CC" w:rsidRDefault="00AB3D8D" w:rsidP="00AB3D8D">
      <w:pPr>
        <w:pStyle w:val="BodyText"/>
        <w:spacing w:before="8"/>
        <w:rPr>
          <w:sz w:val="20"/>
          <w:szCs w:val="20"/>
        </w:rPr>
      </w:pPr>
    </w:p>
    <w:p w14:paraId="7763B8D5" w14:textId="326B9A47" w:rsidR="00AB3D8D" w:rsidRPr="000A77CC" w:rsidRDefault="00AB3D8D" w:rsidP="00BA54B1">
      <w:pPr>
        <w:pStyle w:val="ListParagraph"/>
        <w:numPr>
          <w:ilvl w:val="0"/>
          <w:numId w:val="12"/>
        </w:numPr>
        <w:tabs>
          <w:tab w:val="left" w:pos="2775"/>
        </w:tabs>
        <w:spacing w:before="0"/>
        <w:jc w:val="left"/>
        <w:rPr>
          <w:sz w:val="20"/>
          <w:szCs w:val="20"/>
        </w:rPr>
      </w:pPr>
      <w:r w:rsidRPr="000A77CC">
        <w:rPr>
          <w:color w:val="231F1F"/>
          <w:sz w:val="20"/>
          <w:szCs w:val="20"/>
        </w:rPr>
        <w:t>Mô</w:t>
      </w:r>
      <w:r w:rsidRPr="000A77CC">
        <w:rPr>
          <w:color w:val="231F1F"/>
          <w:spacing w:val="6"/>
          <w:sz w:val="20"/>
          <w:szCs w:val="20"/>
        </w:rPr>
        <w:t xml:space="preserve"> </w:t>
      </w:r>
      <w:r w:rsidRPr="000A77CC">
        <w:rPr>
          <w:color w:val="231F1F"/>
          <w:sz w:val="20"/>
          <w:szCs w:val="20"/>
        </w:rPr>
        <w:t>tả</w:t>
      </w:r>
      <w:r w:rsidRPr="000A77CC">
        <w:rPr>
          <w:color w:val="231F1F"/>
          <w:spacing w:val="6"/>
          <w:sz w:val="20"/>
          <w:szCs w:val="20"/>
        </w:rPr>
        <w:t xml:space="preserve"> </w:t>
      </w:r>
      <w:r w:rsidRPr="000A77CC">
        <w:rPr>
          <w:color w:val="231F1F"/>
          <w:sz w:val="20"/>
          <w:szCs w:val="20"/>
        </w:rPr>
        <w:t>vai</w:t>
      </w:r>
      <w:r w:rsidRPr="000A77CC">
        <w:rPr>
          <w:color w:val="231F1F"/>
          <w:spacing w:val="6"/>
          <w:sz w:val="20"/>
          <w:szCs w:val="20"/>
        </w:rPr>
        <w:t xml:space="preserve"> </w:t>
      </w:r>
      <w:r w:rsidRPr="000A77CC">
        <w:rPr>
          <w:color w:val="231F1F"/>
          <w:sz w:val="20"/>
          <w:szCs w:val="20"/>
        </w:rPr>
        <w:t>trò</w:t>
      </w:r>
      <w:r w:rsidRPr="000A77CC">
        <w:rPr>
          <w:color w:val="231F1F"/>
          <w:spacing w:val="6"/>
          <w:sz w:val="20"/>
          <w:szCs w:val="20"/>
        </w:rPr>
        <w:t xml:space="preserve"> </w:t>
      </w:r>
      <w:r w:rsidRPr="000A77CC">
        <w:rPr>
          <w:color w:val="231F1F"/>
          <w:sz w:val="20"/>
          <w:szCs w:val="20"/>
        </w:rPr>
        <w:t>và</w:t>
      </w:r>
      <w:r w:rsidRPr="000A77CC">
        <w:rPr>
          <w:color w:val="231F1F"/>
          <w:spacing w:val="6"/>
          <w:sz w:val="20"/>
          <w:szCs w:val="20"/>
        </w:rPr>
        <w:t xml:space="preserve"> </w:t>
      </w:r>
      <w:r w:rsidR="004973B2" w:rsidRPr="000A77CC">
        <w:rPr>
          <w:color w:val="231F1F"/>
          <w:sz w:val="20"/>
          <w:szCs w:val="20"/>
        </w:rPr>
        <w:t>c</w:t>
      </w:r>
      <w:r w:rsidRPr="000A77CC">
        <w:rPr>
          <w:color w:val="231F1F"/>
          <w:sz w:val="20"/>
          <w:szCs w:val="20"/>
        </w:rPr>
        <w:t>hứ</w:t>
      </w:r>
      <w:r w:rsidR="004973B2" w:rsidRPr="000A77CC">
        <w:rPr>
          <w:color w:val="231F1F"/>
          <w:sz w:val="20"/>
          <w:szCs w:val="20"/>
        </w:rPr>
        <w:t>c</w:t>
      </w:r>
      <w:r w:rsidRPr="000A77CC">
        <w:rPr>
          <w:color w:val="231F1F"/>
          <w:spacing w:val="6"/>
          <w:sz w:val="20"/>
          <w:szCs w:val="20"/>
        </w:rPr>
        <w:t xml:space="preserve"> </w:t>
      </w:r>
      <w:r w:rsidRPr="000A77CC">
        <w:rPr>
          <w:color w:val="231F1F"/>
          <w:sz w:val="20"/>
          <w:szCs w:val="20"/>
        </w:rPr>
        <w:t>năng</w:t>
      </w:r>
      <w:r w:rsidRPr="000A77CC">
        <w:rPr>
          <w:color w:val="231F1F"/>
          <w:spacing w:val="6"/>
          <w:sz w:val="20"/>
          <w:szCs w:val="20"/>
        </w:rPr>
        <w:t xml:space="preserve"> </w:t>
      </w:r>
      <w:r w:rsidR="004973B2" w:rsidRPr="000A77CC">
        <w:rPr>
          <w:color w:val="231F1F"/>
          <w:sz w:val="20"/>
          <w:szCs w:val="20"/>
        </w:rPr>
        <w:t>c</w:t>
      </w:r>
      <w:r w:rsidRPr="000A77CC">
        <w:rPr>
          <w:color w:val="231F1F"/>
          <w:sz w:val="20"/>
          <w:szCs w:val="20"/>
        </w:rPr>
        <w:t>ủa</w:t>
      </w:r>
      <w:r w:rsidRPr="000A77CC">
        <w:rPr>
          <w:color w:val="231F1F"/>
          <w:spacing w:val="6"/>
          <w:sz w:val="20"/>
          <w:szCs w:val="20"/>
        </w:rPr>
        <w:t xml:space="preserve"> </w:t>
      </w:r>
      <w:r w:rsidRPr="000A77CC">
        <w:rPr>
          <w:color w:val="231F1F"/>
          <w:sz w:val="20"/>
          <w:szCs w:val="20"/>
        </w:rPr>
        <w:t>phân</w:t>
      </w:r>
      <w:r w:rsidRPr="000A77CC">
        <w:rPr>
          <w:color w:val="231F1F"/>
          <w:spacing w:val="6"/>
          <w:sz w:val="20"/>
          <w:szCs w:val="20"/>
        </w:rPr>
        <w:t xml:space="preserve"> </w:t>
      </w:r>
      <w:r w:rsidRPr="000A77CC">
        <w:rPr>
          <w:color w:val="231F1F"/>
          <w:sz w:val="20"/>
          <w:szCs w:val="20"/>
        </w:rPr>
        <w:t>tí</w:t>
      </w:r>
      <w:r w:rsidR="004973B2" w:rsidRPr="000A77CC">
        <w:rPr>
          <w:color w:val="231F1F"/>
          <w:sz w:val="20"/>
          <w:szCs w:val="20"/>
        </w:rPr>
        <w:t>c</w:t>
      </w:r>
      <w:r w:rsidRPr="000A77CC">
        <w:rPr>
          <w:color w:val="231F1F"/>
          <w:sz w:val="20"/>
          <w:szCs w:val="20"/>
        </w:rPr>
        <w:t>h</w:t>
      </w:r>
      <w:r w:rsidRPr="000A77CC">
        <w:rPr>
          <w:color w:val="231F1F"/>
          <w:spacing w:val="6"/>
          <w:sz w:val="20"/>
          <w:szCs w:val="20"/>
        </w:rPr>
        <w:t xml:space="preserve"> </w:t>
      </w:r>
      <w:r w:rsidRPr="000A77CC">
        <w:rPr>
          <w:color w:val="231F1F"/>
          <w:sz w:val="20"/>
          <w:szCs w:val="20"/>
        </w:rPr>
        <w:t>dữ</w:t>
      </w:r>
      <w:r w:rsidRPr="000A77CC">
        <w:rPr>
          <w:color w:val="231F1F"/>
          <w:spacing w:val="6"/>
          <w:sz w:val="20"/>
          <w:szCs w:val="20"/>
        </w:rPr>
        <w:t xml:space="preserve"> </w:t>
      </w:r>
      <w:r w:rsidRPr="000A77CC">
        <w:rPr>
          <w:color w:val="231F1F"/>
          <w:sz w:val="20"/>
          <w:szCs w:val="20"/>
        </w:rPr>
        <w:t>liệu</w:t>
      </w:r>
      <w:r w:rsidRPr="000A77CC">
        <w:rPr>
          <w:color w:val="231F1F"/>
          <w:spacing w:val="6"/>
          <w:sz w:val="20"/>
          <w:szCs w:val="20"/>
        </w:rPr>
        <w:t xml:space="preserve"> </w:t>
      </w:r>
      <w:r w:rsidRPr="000A77CC">
        <w:rPr>
          <w:color w:val="231F1F"/>
          <w:sz w:val="20"/>
          <w:szCs w:val="20"/>
        </w:rPr>
        <w:t>và</w:t>
      </w:r>
      <w:r w:rsidRPr="000A77CC">
        <w:rPr>
          <w:color w:val="231F1F"/>
          <w:spacing w:val="6"/>
          <w:sz w:val="20"/>
          <w:szCs w:val="20"/>
        </w:rPr>
        <w:t xml:space="preserve"> </w:t>
      </w:r>
      <w:r w:rsidRPr="000A77CC">
        <w:rPr>
          <w:color w:val="231F1F"/>
          <w:sz w:val="20"/>
          <w:szCs w:val="20"/>
        </w:rPr>
        <w:t>khai</w:t>
      </w:r>
      <w:r w:rsidRPr="000A77CC">
        <w:rPr>
          <w:color w:val="231F1F"/>
          <w:spacing w:val="6"/>
          <w:sz w:val="20"/>
          <w:szCs w:val="20"/>
        </w:rPr>
        <w:t xml:space="preserve"> </w:t>
      </w:r>
      <w:r w:rsidRPr="000A77CC">
        <w:rPr>
          <w:color w:val="231F1F"/>
          <w:sz w:val="20"/>
          <w:szCs w:val="20"/>
        </w:rPr>
        <w:t>thá</w:t>
      </w:r>
      <w:r w:rsidR="004973B2" w:rsidRPr="000A77CC">
        <w:rPr>
          <w:color w:val="231F1F"/>
          <w:sz w:val="20"/>
          <w:szCs w:val="20"/>
        </w:rPr>
        <w:t>c</w:t>
      </w:r>
      <w:r w:rsidRPr="000A77CC">
        <w:rPr>
          <w:color w:val="231F1F"/>
          <w:spacing w:val="6"/>
          <w:sz w:val="20"/>
          <w:szCs w:val="20"/>
        </w:rPr>
        <w:t xml:space="preserve"> </w:t>
      </w:r>
      <w:r w:rsidRPr="000A77CC">
        <w:rPr>
          <w:color w:val="231F1F"/>
          <w:sz w:val="20"/>
          <w:szCs w:val="20"/>
        </w:rPr>
        <w:t>dữ</w:t>
      </w:r>
      <w:r w:rsidRPr="000A77CC">
        <w:rPr>
          <w:color w:val="231F1F"/>
          <w:spacing w:val="6"/>
          <w:sz w:val="20"/>
          <w:szCs w:val="20"/>
        </w:rPr>
        <w:t xml:space="preserve"> </w:t>
      </w:r>
      <w:r w:rsidRPr="000A77CC">
        <w:rPr>
          <w:color w:val="231F1F"/>
          <w:sz w:val="20"/>
          <w:szCs w:val="20"/>
        </w:rPr>
        <w:t>liệu</w:t>
      </w:r>
    </w:p>
    <w:p w14:paraId="47B6CB86" w14:textId="77777777" w:rsidR="00AB3D8D" w:rsidRPr="000A77CC" w:rsidRDefault="00AB3D8D" w:rsidP="00AB3D8D">
      <w:pPr>
        <w:pStyle w:val="BodyText"/>
        <w:spacing w:before="8"/>
        <w:rPr>
          <w:sz w:val="20"/>
          <w:szCs w:val="20"/>
        </w:rPr>
      </w:pPr>
    </w:p>
    <w:p w14:paraId="4AAAAF2B" w14:textId="1C74C7B4" w:rsidR="00AB3D8D" w:rsidRPr="000A77CC" w:rsidRDefault="00AB3D8D" w:rsidP="00BA54B1">
      <w:pPr>
        <w:pStyle w:val="ListParagraph"/>
        <w:numPr>
          <w:ilvl w:val="0"/>
          <w:numId w:val="12"/>
        </w:numPr>
        <w:tabs>
          <w:tab w:val="left" w:pos="2775"/>
        </w:tabs>
        <w:spacing w:before="1"/>
        <w:jc w:val="left"/>
        <w:rPr>
          <w:sz w:val="20"/>
          <w:szCs w:val="20"/>
        </w:rPr>
      </w:pPr>
      <w:r w:rsidRPr="000A77CC">
        <w:rPr>
          <w:color w:val="231F1F"/>
          <w:sz w:val="20"/>
          <w:szCs w:val="20"/>
        </w:rPr>
        <w:t>Giải</w:t>
      </w:r>
      <w:r w:rsidRPr="000A77CC">
        <w:rPr>
          <w:color w:val="231F1F"/>
          <w:spacing w:val="6"/>
          <w:sz w:val="20"/>
          <w:szCs w:val="20"/>
        </w:rPr>
        <w:t xml:space="preserve"> </w:t>
      </w:r>
      <w:r w:rsidRPr="000A77CC">
        <w:rPr>
          <w:color w:val="231F1F"/>
          <w:sz w:val="20"/>
          <w:szCs w:val="20"/>
        </w:rPr>
        <w:t>thí</w:t>
      </w:r>
      <w:r w:rsidR="004973B2" w:rsidRPr="000A77CC">
        <w:rPr>
          <w:color w:val="231F1F"/>
          <w:sz w:val="20"/>
          <w:szCs w:val="20"/>
        </w:rPr>
        <w:t>c</w:t>
      </w:r>
      <w:r w:rsidRPr="000A77CC">
        <w:rPr>
          <w:color w:val="231F1F"/>
          <w:sz w:val="20"/>
          <w:szCs w:val="20"/>
        </w:rPr>
        <w:t>h</w:t>
      </w:r>
      <w:r w:rsidRPr="000A77CC">
        <w:rPr>
          <w:color w:val="231F1F"/>
          <w:spacing w:val="6"/>
          <w:sz w:val="20"/>
          <w:szCs w:val="20"/>
        </w:rPr>
        <w:t xml:space="preserve"> </w:t>
      </w:r>
      <w:r w:rsidR="004973B2" w:rsidRPr="000A77CC">
        <w:rPr>
          <w:color w:val="231F1F"/>
          <w:sz w:val="20"/>
          <w:szCs w:val="20"/>
        </w:rPr>
        <w:t>c</w:t>
      </w:r>
      <w:r w:rsidRPr="000A77CC">
        <w:rPr>
          <w:color w:val="231F1F"/>
          <w:sz w:val="20"/>
          <w:szCs w:val="20"/>
        </w:rPr>
        <w:t>á</w:t>
      </w:r>
      <w:r w:rsidR="004973B2" w:rsidRPr="000A77CC">
        <w:rPr>
          <w:color w:val="231F1F"/>
          <w:sz w:val="20"/>
          <w:szCs w:val="20"/>
        </w:rPr>
        <w:t>c</w:t>
      </w:r>
      <w:r w:rsidRPr="000A77CC">
        <w:rPr>
          <w:color w:val="231F1F"/>
          <w:sz w:val="20"/>
          <w:szCs w:val="20"/>
        </w:rPr>
        <w:t>h</w:t>
      </w:r>
      <w:r w:rsidRPr="000A77CC">
        <w:rPr>
          <w:color w:val="231F1F"/>
          <w:spacing w:val="7"/>
          <w:sz w:val="20"/>
          <w:szCs w:val="20"/>
        </w:rPr>
        <w:t xml:space="preserve"> </w:t>
      </w:r>
      <w:r w:rsidR="004973B2" w:rsidRPr="000A77CC">
        <w:rPr>
          <w:color w:val="231F1F"/>
          <w:sz w:val="20"/>
          <w:szCs w:val="20"/>
        </w:rPr>
        <w:t>c</w:t>
      </w:r>
      <w:r w:rsidRPr="000A77CC">
        <w:rPr>
          <w:color w:val="231F1F"/>
          <w:sz w:val="20"/>
          <w:szCs w:val="20"/>
        </w:rPr>
        <w:t>á</w:t>
      </w:r>
      <w:r w:rsidR="004973B2" w:rsidRPr="000A77CC">
        <w:rPr>
          <w:color w:val="231F1F"/>
          <w:sz w:val="20"/>
          <w:szCs w:val="20"/>
        </w:rPr>
        <w:t>c</w:t>
      </w:r>
      <w:r w:rsidRPr="000A77CC">
        <w:rPr>
          <w:color w:val="231F1F"/>
          <w:spacing w:val="6"/>
          <w:sz w:val="20"/>
          <w:szCs w:val="20"/>
        </w:rPr>
        <w:t xml:space="preserve"> </w:t>
      </w:r>
      <w:r w:rsidRPr="000A77CC">
        <w:rPr>
          <w:color w:val="231F1F"/>
          <w:sz w:val="20"/>
          <w:szCs w:val="20"/>
        </w:rPr>
        <w:t>hàm</w:t>
      </w:r>
      <w:r w:rsidRPr="000A77CC">
        <w:rPr>
          <w:color w:val="231F1F"/>
          <w:spacing w:val="7"/>
          <w:sz w:val="20"/>
          <w:szCs w:val="20"/>
        </w:rPr>
        <w:t xml:space="preserve"> </w:t>
      </w:r>
      <w:r w:rsidRPr="000A77CC">
        <w:rPr>
          <w:color w:val="231F1F"/>
          <w:sz w:val="20"/>
          <w:szCs w:val="20"/>
        </w:rPr>
        <w:t>phân</w:t>
      </w:r>
      <w:r w:rsidRPr="000A77CC">
        <w:rPr>
          <w:color w:val="231F1F"/>
          <w:spacing w:val="6"/>
          <w:sz w:val="20"/>
          <w:szCs w:val="20"/>
        </w:rPr>
        <w:t xml:space="preserve"> </w:t>
      </w:r>
      <w:r w:rsidRPr="000A77CC">
        <w:rPr>
          <w:color w:val="231F1F"/>
          <w:sz w:val="20"/>
          <w:szCs w:val="20"/>
        </w:rPr>
        <w:t>tí</w:t>
      </w:r>
      <w:r w:rsidR="004973B2" w:rsidRPr="000A77CC">
        <w:rPr>
          <w:color w:val="231F1F"/>
          <w:sz w:val="20"/>
          <w:szCs w:val="20"/>
        </w:rPr>
        <w:t>c</w:t>
      </w:r>
      <w:r w:rsidRPr="000A77CC">
        <w:rPr>
          <w:color w:val="231F1F"/>
          <w:sz w:val="20"/>
          <w:szCs w:val="20"/>
        </w:rPr>
        <w:t>h</w:t>
      </w:r>
      <w:r w:rsidRPr="000A77CC">
        <w:rPr>
          <w:color w:val="231F1F"/>
          <w:spacing w:val="6"/>
          <w:sz w:val="20"/>
          <w:szCs w:val="20"/>
        </w:rPr>
        <w:t xml:space="preserve"> </w:t>
      </w:r>
      <w:r w:rsidRPr="000A77CC">
        <w:rPr>
          <w:color w:val="231F1F"/>
          <w:sz w:val="20"/>
          <w:szCs w:val="20"/>
        </w:rPr>
        <w:t>SQL</w:t>
      </w:r>
      <w:r w:rsidRPr="000A77CC">
        <w:rPr>
          <w:color w:val="231F1F"/>
          <w:spacing w:val="7"/>
          <w:sz w:val="20"/>
          <w:szCs w:val="20"/>
        </w:rPr>
        <w:t xml:space="preserve"> </w:t>
      </w:r>
      <w:r w:rsidRPr="000A77CC">
        <w:rPr>
          <w:color w:val="231F1F"/>
          <w:sz w:val="20"/>
          <w:szCs w:val="20"/>
        </w:rPr>
        <w:t>đượ</w:t>
      </w:r>
      <w:r w:rsidR="004973B2" w:rsidRPr="000A77CC">
        <w:rPr>
          <w:color w:val="231F1F"/>
          <w:sz w:val="20"/>
          <w:szCs w:val="20"/>
        </w:rPr>
        <w:t>c</w:t>
      </w:r>
      <w:r w:rsidRPr="000A77CC">
        <w:rPr>
          <w:color w:val="231F1F"/>
          <w:spacing w:val="6"/>
          <w:sz w:val="20"/>
          <w:szCs w:val="20"/>
        </w:rPr>
        <w:t xml:space="preserve"> </w:t>
      </w:r>
      <w:r w:rsidRPr="000A77CC">
        <w:rPr>
          <w:color w:val="231F1F"/>
          <w:sz w:val="20"/>
          <w:szCs w:val="20"/>
        </w:rPr>
        <w:t>sử</w:t>
      </w:r>
      <w:r w:rsidRPr="000A77CC">
        <w:rPr>
          <w:color w:val="231F1F"/>
          <w:spacing w:val="7"/>
          <w:sz w:val="20"/>
          <w:szCs w:val="20"/>
        </w:rPr>
        <w:t xml:space="preserve"> </w:t>
      </w:r>
      <w:r w:rsidRPr="000A77CC">
        <w:rPr>
          <w:color w:val="231F1F"/>
          <w:sz w:val="20"/>
          <w:szCs w:val="20"/>
        </w:rPr>
        <w:t>dụng</w:t>
      </w:r>
      <w:r w:rsidRPr="000A77CC">
        <w:rPr>
          <w:color w:val="231F1F"/>
          <w:spacing w:val="6"/>
          <w:sz w:val="20"/>
          <w:szCs w:val="20"/>
        </w:rPr>
        <w:t xml:space="preserve"> </w:t>
      </w:r>
      <w:r w:rsidRPr="000A77CC">
        <w:rPr>
          <w:color w:val="231F1F"/>
          <w:sz w:val="20"/>
          <w:szCs w:val="20"/>
        </w:rPr>
        <w:t>để</w:t>
      </w:r>
      <w:r w:rsidRPr="000A77CC">
        <w:rPr>
          <w:color w:val="231F1F"/>
          <w:spacing w:val="7"/>
          <w:sz w:val="20"/>
          <w:szCs w:val="20"/>
        </w:rPr>
        <w:t xml:space="preserve"> </w:t>
      </w:r>
      <w:r w:rsidRPr="000A77CC">
        <w:rPr>
          <w:color w:val="231F1F"/>
          <w:sz w:val="20"/>
          <w:szCs w:val="20"/>
        </w:rPr>
        <w:t>hỗ</w:t>
      </w:r>
      <w:r w:rsidRPr="000A77CC">
        <w:rPr>
          <w:color w:val="231F1F"/>
          <w:spacing w:val="6"/>
          <w:sz w:val="20"/>
          <w:szCs w:val="20"/>
        </w:rPr>
        <w:t xml:space="preserve"> </w:t>
      </w:r>
      <w:r w:rsidRPr="000A77CC">
        <w:rPr>
          <w:color w:val="231F1F"/>
          <w:sz w:val="20"/>
          <w:szCs w:val="20"/>
        </w:rPr>
        <w:t>trợ</w:t>
      </w:r>
      <w:r w:rsidRPr="000A77CC">
        <w:rPr>
          <w:color w:val="231F1F"/>
          <w:spacing w:val="6"/>
          <w:sz w:val="20"/>
          <w:szCs w:val="20"/>
        </w:rPr>
        <w:t xml:space="preserve"> </w:t>
      </w:r>
      <w:r w:rsidRPr="000A77CC">
        <w:rPr>
          <w:color w:val="231F1F"/>
          <w:sz w:val="20"/>
          <w:szCs w:val="20"/>
        </w:rPr>
        <w:t>phân</w:t>
      </w:r>
      <w:r w:rsidRPr="000A77CC">
        <w:rPr>
          <w:color w:val="231F1F"/>
          <w:spacing w:val="7"/>
          <w:sz w:val="20"/>
          <w:szCs w:val="20"/>
        </w:rPr>
        <w:t xml:space="preserve"> </w:t>
      </w:r>
      <w:r w:rsidRPr="000A77CC">
        <w:rPr>
          <w:color w:val="231F1F"/>
          <w:sz w:val="20"/>
          <w:szCs w:val="20"/>
        </w:rPr>
        <w:t>tí</w:t>
      </w:r>
      <w:r w:rsidR="004973B2" w:rsidRPr="000A77CC">
        <w:rPr>
          <w:color w:val="231F1F"/>
          <w:sz w:val="20"/>
          <w:szCs w:val="20"/>
        </w:rPr>
        <w:t>c</w:t>
      </w:r>
      <w:r w:rsidRPr="000A77CC">
        <w:rPr>
          <w:color w:val="231F1F"/>
          <w:sz w:val="20"/>
          <w:szCs w:val="20"/>
        </w:rPr>
        <w:t>h</w:t>
      </w:r>
      <w:r w:rsidRPr="000A77CC">
        <w:rPr>
          <w:color w:val="231F1F"/>
          <w:spacing w:val="6"/>
          <w:sz w:val="20"/>
          <w:szCs w:val="20"/>
        </w:rPr>
        <w:t xml:space="preserve"> </w:t>
      </w:r>
      <w:r w:rsidRPr="000A77CC">
        <w:rPr>
          <w:color w:val="231F1F"/>
          <w:sz w:val="20"/>
          <w:szCs w:val="20"/>
        </w:rPr>
        <w:t>dữ</w:t>
      </w:r>
      <w:r w:rsidRPr="000A77CC">
        <w:rPr>
          <w:color w:val="231F1F"/>
          <w:spacing w:val="7"/>
          <w:sz w:val="20"/>
          <w:szCs w:val="20"/>
        </w:rPr>
        <w:t xml:space="preserve"> </w:t>
      </w:r>
      <w:r w:rsidRPr="000A77CC">
        <w:rPr>
          <w:color w:val="231F1F"/>
          <w:sz w:val="20"/>
          <w:szCs w:val="20"/>
        </w:rPr>
        <w:t>liệu</w:t>
      </w:r>
    </w:p>
    <w:p w14:paraId="110ED625" w14:textId="663682AC" w:rsidR="00AB3D8D" w:rsidRPr="000A77CC" w:rsidRDefault="00AB3D8D" w:rsidP="00BA54B1">
      <w:pPr>
        <w:pStyle w:val="ListParagraph"/>
        <w:numPr>
          <w:ilvl w:val="0"/>
          <w:numId w:val="12"/>
        </w:numPr>
        <w:tabs>
          <w:tab w:val="left" w:pos="2775"/>
        </w:tabs>
        <w:spacing w:before="141"/>
        <w:jc w:val="left"/>
        <w:rPr>
          <w:sz w:val="20"/>
          <w:szCs w:val="20"/>
        </w:rPr>
      </w:pPr>
      <w:r w:rsidRPr="000A77CC">
        <w:rPr>
          <w:color w:val="231F1F"/>
          <w:sz w:val="20"/>
          <w:szCs w:val="20"/>
        </w:rPr>
        <w:t>Xá</w:t>
      </w:r>
      <w:r w:rsidR="004973B2" w:rsidRPr="000A77CC">
        <w:rPr>
          <w:color w:val="231F1F"/>
          <w:sz w:val="20"/>
          <w:szCs w:val="20"/>
        </w:rPr>
        <w:t>c</w:t>
      </w:r>
      <w:r w:rsidRPr="000A77CC">
        <w:rPr>
          <w:color w:val="231F1F"/>
          <w:spacing w:val="6"/>
          <w:sz w:val="20"/>
          <w:szCs w:val="20"/>
        </w:rPr>
        <w:t xml:space="preserve"> </w:t>
      </w:r>
      <w:r w:rsidRPr="000A77CC">
        <w:rPr>
          <w:color w:val="231F1F"/>
          <w:sz w:val="20"/>
          <w:szCs w:val="20"/>
        </w:rPr>
        <w:t>định</w:t>
      </w:r>
      <w:r w:rsidRPr="000A77CC">
        <w:rPr>
          <w:color w:val="231F1F"/>
          <w:spacing w:val="7"/>
          <w:sz w:val="20"/>
          <w:szCs w:val="20"/>
        </w:rPr>
        <w:t xml:space="preserve"> </w:t>
      </w:r>
      <w:r w:rsidRPr="000A77CC">
        <w:rPr>
          <w:color w:val="231F1F"/>
          <w:sz w:val="20"/>
          <w:szCs w:val="20"/>
        </w:rPr>
        <w:t>trự</w:t>
      </w:r>
      <w:r w:rsidR="004973B2" w:rsidRPr="000A77CC">
        <w:rPr>
          <w:color w:val="231F1F"/>
          <w:sz w:val="20"/>
          <w:szCs w:val="20"/>
        </w:rPr>
        <w:t>c</w:t>
      </w:r>
      <w:r w:rsidRPr="000A77CC">
        <w:rPr>
          <w:color w:val="231F1F"/>
          <w:spacing w:val="7"/>
          <w:sz w:val="20"/>
          <w:szCs w:val="20"/>
        </w:rPr>
        <w:t xml:space="preserve"> </w:t>
      </w:r>
      <w:r w:rsidRPr="000A77CC">
        <w:rPr>
          <w:color w:val="231F1F"/>
          <w:sz w:val="20"/>
          <w:szCs w:val="20"/>
        </w:rPr>
        <w:t>quan</w:t>
      </w:r>
      <w:r w:rsidRPr="000A77CC">
        <w:rPr>
          <w:color w:val="231F1F"/>
          <w:spacing w:val="6"/>
          <w:sz w:val="20"/>
          <w:szCs w:val="20"/>
        </w:rPr>
        <w:t xml:space="preserve"> </w:t>
      </w:r>
      <w:r w:rsidRPr="000A77CC">
        <w:rPr>
          <w:color w:val="231F1F"/>
          <w:sz w:val="20"/>
          <w:szCs w:val="20"/>
        </w:rPr>
        <w:t>hóa</w:t>
      </w:r>
      <w:r w:rsidRPr="000A77CC">
        <w:rPr>
          <w:color w:val="231F1F"/>
          <w:spacing w:val="7"/>
          <w:sz w:val="20"/>
          <w:szCs w:val="20"/>
        </w:rPr>
        <w:t xml:space="preserve"> </w:t>
      </w:r>
      <w:r w:rsidRPr="000A77CC">
        <w:rPr>
          <w:color w:val="231F1F"/>
          <w:sz w:val="20"/>
          <w:szCs w:val="20"/>
        </w:rPr>
        <w:t>dữ</w:t>
      </w:r>
      <w:r w:rsidRPr="000A77CC">
        <w:rPr>
          <w:color w:val="231F1F"/>
          <w:spacing w:val="7"/>
          <w:sz w:val="20"/>
          <w:szCs w:val="20"/>
        </w:rPr>
        <w:t xml:space="preserve"> </w:t>
      </w:r>
      <w:r w:rsidRPr="000A77CC">
        <w:rPr>
          <w:color w:val="231F1F"/>
          <w:sz w:val="20"/>
          <w:szCs w:val="20"/>
        </w:rPr>
        <w:t>liệu</w:t>
      </w:r>
      <w:r w:rsidRPr="000A77CC">
        <w:rPr>
          <w:color w:val="231F1F"/>
          <w:spacing w:val="6"/>
          <w:sz w:val="20"/>
          <w:szCs w:val="20"/>
        </w:rPr>
        <w:t xml:space="preserve"> </w:t>
      </w:r>
      <w:r w:rsidRPr="000A77CC">
        <w:rPr>
          <w:color w:val="231F1F"/>
          <w:sz w:val="20"/>
          <w:szCs w:val="20"/>
        </w:rPr>
        <w:t>và</w:t>
      </w:r>
      <w:r w:rsidRPr="000A77CC">
        <w:rPr>
          <w:color w:val="231F1F"/>
          <w:spacing w:val="7"/>
          <w:sz w:val="20"/>
          <w:szCs w:val="20"/>
        </w:rPr>
        <w:t xml:space="preserve"> </w:t>
      </w:r>
      <w:r w:rsidRPr="000A77CC">
        <w:rPr>
          <w:color w:val="231F1F"/>
          <w:sz w:val="20"/>
          <w:szCs w:val="20"/>
        </w:rPr>
        <w:t>giải</w:t>
      </w:r>
      <w:r w:rsidRPr="000A77CC">
        <w:rPr>
          <w:color w:val="231F1F"/>
          <w:spacing w:val="7"/>
          <w:sz w:val="20"/>
          <w:szCs w:val="20"/>
        </w:rPr>
        <w:t xml:space="preserve"> </w:t>
      </w:r>
      <w:r w:rsidRPr="000A77CC">
        <w:rPr>
          <w:color w:val="231F1F"/>
          <w:sz w:val="20"/>
          <w:szCs w:val="20"/>
        </w:rPr>
        <w:t>thí</w:t>
      </w:r>
      <w:r w:rsidR="004973B2" w:rsidRPr="000A77CC">
        <w:rPr>
          <w:color w:val="231F1F"/>
          <w:sz w:val="20"/>
          <w:szCs w:val="20"/>
        </w:rPr>
        <w:t>c</w:t>
      </w:r>
      <w:r w:rsidRPr="000A77CC">
        <w:rPr>
          <w:color w:val="231F1F"/>
          <w:sz w:val="20"/>
          <w:szCs w:val="20"/>
        </w:rPr>
        <w:t>h</w:t>
      </w:r>
      <w:r w:rsidRPr="000A77CC">
        <w:rPr>
          <w:color w:val="231F1F"/>
          <w:spacing w:val="6"/>
          <w:sz w:val="20"/>
          <w:szCs w:val="20"/>
        </w:rPr>
        <w:t xml:space="preserve"> </w:t>
      </w:r>
      <w:r w:rsidR="004973B2" w:rsidRPr="000A77CC">
        <w:rPr>
          <w:color w:val="231F1F"/>
          <w:sz w:val="20"/>
          <w:szCs w:val="20"/>
        </w:rPr>
        <w:t>c</w:t>
      </w:r>
      <w:r w:rsidRPr="000A77CC">
        <w:rPr>
          <w:color w:val="231F1F"/>
          <w:sz w:val="20"/>
          <w:szCs w:val="20"/>
        </w:rPr>
        <w:t>á</w:t>
      </w:r>
      <w:r w:rsidR="004973B2" w:rsidRPr="000A77CC">
        <w:rPr>
          <w:color w:val="231F1F"/>
          <w:sz w:val="20"/>
          <w:szCs w:val="20"/>
        </w:rPr>
        <w:t>c</w:t>
      </w:r>
      <w:r w:rsidRPr="000A77CC">
        <w:rPr>
          <w:color w:val="231F1F"/>
          <w:sz w:val="20"/>
          <w:szCs w:val="20"/>
        </w:rPr>
        <w:t>h</w:t>
      </w:r>
      <w:r w:rsidRPr="000A77CC">
        <w:rPr>
          <w:color w:val="231F1F"/>
          <w:spacing w:val="7"/>
          <w:sz w:val="20"/>
          <w:szCs w:val="20"/>
        </w:rPr>
        <w:t xml:space="preserve"> </w:t>
      </w:r>
      <w:r w:rsidRPr="000A77CC">
        <w:rPr>
          <w:color w:val="231F1F"/>
          <w:sz w:val="20"/>
          <w:szCs w:val="20"/>
        </w:rPr>
        <w:t>nó</w:t>
      </w:r>
      <w:r w:rsidRPr="000A77CC">
        <w:rPr>
          <w:color w:val="231F1F"/>
          <w:spacing w:val="7"/>
          <w:sz w:val="20"/>
          <w:szCs w:val="20"/>
        </w:rPr>
        <w:t xml:space="preserve"> </w:t>
      </w:r>
      <w:r w:rsidRPr="000A77CC">
        <w:rPr>
          <w:color w:val="231F1F"/>
          <w:sz w:val="20"/>
          <w:szCs w:val="20"/>
        </w:rPr>
        <w:t>hỗ</w:t>
      </w:r>
      <w:r w:rsidRPr="000A77CC">
        <w:rPr>
          <w:color w:val="231F1F"/>
          <w:spacing w:val="7"/>
          <w:sz w:val="20"/>
          <w:szCs w:val="20"/>
        </w:rPr>
        <w:t xml:space="preserve"> </w:t>
      </w:r>
      <w:r w:rsidRPr="000A77CC">
        <w:rPr>
          <w:color w:val="231F1F"/>
          <w:sz w:val="20"/>
          <w:szCs w:val="20"/>
        </w:rPr>
        <w:t>trợ</w:t>
      </w:r>
      <w:r w:rsidRPr="000A77CC">
        <w:rPr>
          <w:color w:val="231F1F"/>
          <w:spacing w:val="6"/>
          <w:sz w:val="20"/>
          <w:szCs w:val="20"/>
        </w:rPr>
        <w:t xml:space="preserve"> </w:t>
      </w:r>
      <w:r w:rsidRPr="000A77CC">
        <w:rPr>
          <w:color w:val="231F1F"/>
          <w:sz w:val="20"/>
          <w:szCs w:val="20"/>
        </w:rPr>
        <w:t>kinh</w:t>
      </w:r>
      <w:r w:rsidRPr="000A77CC">
        <w:rPr>
          <w:color w:val="231F1F"/>
          <w:spacing w:val="7"/>
          <w:sz w:val="20"/>
          <w:szCs w:val="20"/>
        </w:rPr>
        <w:t xml:space="preserve"> </w:t>
      </w:r>
      <w:r w:rsidRPr="000A77CC">
        <w:rPr>
          <w:color w:val="231F1F"/>
          <w:sz w:val="20"/>
          <w:szCs w:val="20"/>
        </w:rPr>
        <w:t>d</w:t>
      </w:r>
      <w:r w:rsidR="00CF03B4" w:rsidRPr="000A77CC">
        <w:rPr>
          <w:color w:val="231F1F"/>
          <w:sz w:val="20"/>
          <w:szCs w:val="20"/>
        </w:rPr>
        <w:t>o</w:t>
      </w:r>
      <w:r w:rsidRPr="000A77CC">
        <w:rPr>
          <w:color w:val="231F1F"/>
          <w:sz w:val="20"/>
          <w:szCs w:val="20"/>
        </w:rPr>
        <w:t>anh</w:t>
      </w:r>
      <w:r w:rsidRPr="000A77CC">
        <w:rPr>
          <w:color w:val="231F1F"/>
          <w:spacing w:val="7"/>
          <w:sz w:val="20"/>
          <w:szCs w:val="20"/>
        </w:rPr>
        <w:t xml:space="preserve"> </w:t>
      </w:r>
      <w:r w:rsidRPr="000A77CC">
        <w:rPr>
          <w:color w:val="231F1F"/>
          <w:sz w:val="20"/>
          <w:szCs w:val="20"/>
        </w:rPr>
        <w:t>thông</w:t>
      </w:r>
      <w:r w:rsidRPr="000A77CC">
        <w:rPr>
          <w:color w:val="231F1F"/>
          <w:spacing w:val="6"/>
          <w:sz w:val="20"/>
          <w:szCs w:val="20"/>
        </w:rPr>
        <w:t xml:space="preserve"> </w:t>
      </w:r>
      <w:r w:rsidRPr="000A77CC">
        <w:rPr>
          <w:color w:val="231F1F"/>
          <w:sz w:val="20"/>
          <w:szCs w:val="20"/>
        </w:rPr>
        <w:t>minh</w:t>
      </w:r>
    </w:p>
    <w:p w14:paraId="013A14E6" w14:textId="089EA40F" w:rsidR="00AB3D8D" w:rsidRPr="000A77CC" w:rsidRDefault="00000000" w:rsidP="00AB3D8D">
      <w:pPr>
        <w:pStyle w:val="BodyText"/>
        <w:spacing w:before="3"/>
        <w:rPr>
          <w:sz w:val="20"/>
          <w:szCs w:val="20"/>
        </w:rPr>
      </w:pPr>
      <w:r>
        <w:pict w14:anchorId="0537ED68">
          <v:group id="_x0000_s2745" style="position:absolute;margin-left:15pt;margin-top:14.9pt;width:630pt;height:204.95pt;z-index:-251612672;mso-wrap-distance-left:0;mso-wrap-distance-right:0;mso-position-horizontal-relative:page" coordorigin="300,170" coordsize="12600,4015">
            <v:rect id="_x0000_s2748" style="position:absolute;left:300;top:170;width:12600;height:4015" fillcolor="#f1e9c4" stroked="f"/>
            <v:shape id="_x0000_s2747" type="#_x0000_t202" style="position:absolute;left:2100;top:295;width:2592;height:1296" filled="f" stroked="f">
              <v:textbox style="mso-next-textbox:#_x0000_s2747" inset="0,0,0,0">
                <w:txbxContent>
                  <w:p w14:paraId="5F93A7D5" w14:textId="217B86F5" w:rsidR="00AB3D8D" w:rsidRPr="00913E37" w:rsidRDefault="00AB3D8D" w:rsidP="00AB3D8D">
                    <w:pPr>
                      <w:pStyle w:val="Heading1"/>
                      <w:spacing w:before="171"/>
                      <w:ind w:left="0" w:firstLine="0"/>
                      <w:rPr>
                        <w:sz w:val="28"/>
                        <w:szCs w:val="28"/>
                      </w:rPr>
                    </w:pPr>
                    <w:r>
                      <w:rPr>
                        <w:color w:val="906B7B"/>
                        <w:sz w:val="28"/>
                        <w:szCs w:val="28"/>
                      </w:rPr>
                      <w:t>Xem trướ</w:t>
                    </w:r>
                    <w:r w:rsidR="004973B2">
                      <w:rPr>
                        <w:color w:val="906B7B"/>
                        <w:sz w:val="28"/>
                        <w:szCs w:val="28"/>
                      </w:rPr>
                      <w:t>c</w:t>
                    </w:r>
                  </w:p>
                  <w:p w14:paraId="3E9A7E01" w14:textId="77777777" w:rsidR="00AB3D8D" w:rsidRDefault="00AB3D8D" w:rsidP="00AB3D8D">
                    <w:pPr>
                      <w:pStyle w:val="BodyText"/>
                      <w:spacing w:before="4"/>
                      <w:rPr>
                        <w:sz w:val="14"/>
                      </w:rPr>
                    </w:pPr>
                    <w:r>
                      <w:br w:type="column"/>
                    </w:r>
                  </w:p>
                  <w:p w14:paraId="502BBFF4" w14:textId="1A162B9B" w:rsidR="00854B0D" w:rsidRDefault="00854B0D">
                    <w:pPr>
                      <w:spacing w:line="555" w:lineRule="exact"/>
                      <w:rPr>
                        <w:rFonts w:ascii="Trebuchet MS"/>
                        <w:sz w:val="48"/>
                      </w:rPr>
                    </w:pPr>
                  </w:p>
                  <w:p w14:paraId="5EF5B23D" w14:textId="77777777" w:rsidR="00AB3D8D" w:rsidRDefault="00AB3D8D"/>
                </w:txbxContent>
              </v:textbox>
            </v:shape>
            <v:shape id="_x0000_s2746" type="#_x0000_t202" style="position:absolute;left:4402;top:327;width:7797;height:3465" filled="f" stroked="f">
              <v:textbox style="mso-next-textbox:#_x0000_s2746" inset="0,0,0,0">
                <w:txbxContent>
                  <w:p w14:paraId="2CB867F0" w14:textId="3E42F346" w:rsidR="00AB3D8D" w:rsidRPr="00063F3D" w:rsidRDefault="00AB3D8D" w:rsidP="000A77CC">
                    <w:pPr>
                      <w:pStyle w:val="BodyText"/>
                      <w:spacing w:line="312" w:lineRule="auto"/>
                      <w:ind w:left="91" w:right="62" w:firstLine="6"/>
                      <w:contextualSpacing/>
                    </w:pPr>
                    <w:r w:rsidRPr="00063F3D">
                      <w:rPr>
                        <w:color w:val="231F1F"/>
                      </w:rPr>
                      <w:t>Kinh</w:t>
                    </w:r>
                    <w:r w:rsidRPr="00063F3D">
                      <w:rPr>
                        <w:color w:val="231F1F"/>
                        <w:spacing w:val="6"/>
                      </w:rPr>
                      <w:t xml:space="preserve"> </w:t>
                    </w:r>
                    <w:r w:rsidRPr="00063F3D">
                      <w:rPr>
                        <w:color w:val="231F1F"/>
                      </w:rPr>
                      <w:t>d</w:t>
                    </w:r>
                    <w:r w:rsidR="00CF03B4" w:rsidRPr="00063F3D">
                      <w:rPr>
                        <w:color w:val="231F1F"/>
                      </w:rPr>
                      <w:t>o</w:t>
                    </w:r>
                    <w:r w:rsidRPr="00063F3D">
                      <w:rPr>
                        <w:color w:val="231F1F"/>
                      </w:rPr>
                      <w:t>anh</w:t>
                    </w:r>
                    <w:r w:rsidRPr="00063F3D">
                      <w:rPr>
                        <w:color w:val="231F1F"/>
                        <w:spacing w:val="7"/>
                      </w:rPr>
                      <w:t xml:space="preserve"> </w:t>
                    </w:r>
                    <w:r w:rsidRPr="00063F3D">
                      <w:rPr>
                        <w:color w:val="231F1F"/>
                      </w:rPr>
                      <w:t>thông</w:t>
                    </w:r>
                    <w:r w:rsidRPr="00063F3D">
                      <w:rPr>
                        <w:color w:val="231F1F"/>
                        <w:spacing w:val="6"/>
                      </w:rPr>
                      <w:t xml:space="preserve"> </w:t>
                    </w:r>
                    <w:r w:rsidRPr="00063F3D">
                      <w:rPr>
                        <w:color w:val="231F1F"/>
                      </w:rPr>
                      <w:t>minh</w:t>
                    </w:r>
                    <w:r w:rsidRPr="00063F3D">
                      <w:rPr>
                        <w:color w:val="231F1F"/>
                        <w:spacing w:val="7"/>
                      </w:rPr>
                      <w:t xml:space="preserve"> </w:t>
                    </w:r>
                    <w:r w:rsidRPr="00063F3D">
                      <w:rPr>
                        <w:color w:val="231F1F"/>
                      </w:rPr>
                      <w:t>(BI)</w:t>
                    </w:r>
                    <w:r w:rsidRPr="00063F3D">
                      <w:rPr>
                        <w:color w:val="231F1F"/>
                        <w:spacing w:val="6"/>
                      </w:rPr>
                      <w:t xml:space="preserve"> </w:t>
                    </w:r>
                    <w:r w:rsidRPr="00063F3D">
                      <w:rPr>
                        <w:color w:val="231F1F"/>
                      </w:rPr>
                      <w:t>là</w:t>
                    </w:r>
                    <w:r w:rsidRPr="00063F3D">
                      <w:rPr>
                        <w:color w:val="231F1F"/>
                        <w:spacing w:val="7"/>
                      </w:rPr>
                      <w:t xml:space="preserve"> </w:t>
                    </w:r>
                    <w:r w:rsidRPr="00063F3D">
                      <w:rPr>
                        <w:color w:val="231F1F"/>
                      </w:rPr>
                      <w:t>tập</w:t>
                    </w:r>
                    <w:r w:rsidRPr="00063F3D">
                      <w:rPr>
                        <w:color w:val="231F1F"/>
                        <w:spacing w:val="6"/>
                      </w:rPr>
                      <w:t xml:space="preserve"> </w:t>
                    </w:r>
                    <w:r w:rsidRPr="00063F3D">
                      <w:rPr>
                        <w:color w:val="231F1F"/>
                      </w:rPr>
                      <w:t>hợp</w:t>
                    </w:r>
                    <w:r w:rsidRPr="00063F3D">
                      <w:rPr>
                        <w:color w:val="231F1F"/>
                        <w:spacing w:val="7"/>
                      </w:rPr>
                      <w:t xml:space="preserve"> </w:t>
                    </w:r>
                    <w:r w:rsidR="004973B2" w:rsidRPr="00063F3D">
                      <w:rPr>
                        <w:color w:val="231F1F"/>
                      </w:rPr>
                      <w:t>c</w:t>
                    </w:r>
                    <w:r w:rsidRPr="00063F3D">
                      <w:rPr>
                        <w:color w:val="231F1F"/>
                      </w:rPr>
                      <w:t>á</w:t>
                    </w:r>
                    <w:r w:rsidR="004973B2" w:rsidRPr="00063F3D">
                      <w:rPr>
                        <w:color w:val="231F1F"/>
                      </w:rPr>
                      <w:t>c</w:t>
                    </w:r>
                    <w:r w:rsidRPr="00063F3D">
                      <w:rPr>
                        <w:color w:val="231F1F"/>
                        <w:spacing w:val="6"/>
                      </w:rPr>
                      <w:t xml:space="preserve"> </w:t>
                    </w:r>
                    <w:r w:rsidRPr="00063F3D">
                      <w:rPr>
                        <w:color w:val="231F1F"/>
                      </w:rPr>
                      <w:t>phương</w:t>
                    </w:r>
                    <w:r w:rsidRPr="00063F3D">
                      <w:rPr>
                        <w:color w:val="231F1F"/>
                        <w:spacing w:val="7"/>
                      </w:rPr>
                      <w:t xml:space="preserve"> </w:t>
                    </w:r>
                    <w:r w:rsidRPr="00063F3D">
                      <w:rPr>
                        <w:color w:val="231F1F"/>
                      </w:rPr>
                      <w:t>pháp</w:t>
                    </w:r>
                    <w:r w:rsidRPr="00063F3D">
                      <w:rPr>
                        <w:color w:val="231F1F"/>
                        <w:spacing w:val="6"/>
                      </w:rPr>
                      <w:t xml:space="preserve"> </w:t>
                    </w:r>
                    <w:r w:rsidRPr="00063F3D">
                      <w:rPr>
                        <w:color w:val="231F1F"/>
                      </w:rPr>
                      <w:t>hay</w:t>
                    </w:r>
                    <w:r w:rsidRPr="00063F3D">
                      <w:rPr>
                        <w:color w:val="231F1F"/>
                        <w:spacing w:val="7"/>
                      </w:rPr>
                      <w:t xml:space="preserve"> </w:t>
                    </w:r>
                    <w:r w:rsidRPr="00063F3D">
                      <w:rPr>
                        <w:color w:val="231F1F"/>
                      </w:rPr>
                      <w:t>nhất</w:t>
                    </w:r>
                    <w:r w:rsidRPr="00063F3D">
                      <w:rPr>
                        <w:color w:val="231F1F"/>
                        <w:spacing w:val="6"/>
                      </w:rPr>
                      <w:t xml:space="preserve"> </w:t>
                    </w:r>
                    <w:r w:rsidRPr="00063F3D">
                      <w:rPr>
                        <w:color w:val="231F1F"/>
                      </w:rPr>
                      <w:t>và</w:t>
                    </w:r>
                    <w:r w:rsidRPr="00063F3D">
                      <w:rPr>
                        <w:color w:val="231F1F"/>
                        <w:spacing w:val="7"/>
                      </w:rPr>
                      <w:t xml:space="preserve"> </w:t>
                    </w:r>
                    <w:r w:rsidR="004973B2" w:rsidRPr="00063F3D">
                      <w:rPr>
                        <w:color w:val="231F1F"/>
                      </w:rPr>
                      <w:t>c</w:t>
                    </w:r>
                    <w:r w:rsidRPr="00063F3D">
                      <w:rPr>
                        <w:color w:val="231F1F"/>
                      </w:rPr>
                      <w:t>ông</w:t>
                    </w:r>
                    <w:r w:rsidRPr="00063F3D">
                      <w:rPr>
                        <w:color w:val="231F1F"/>
                        <w:spacing w:val="6"/>
                      </w:rPr>
                      <w:t xml:space="preserve"> </w:t>
                    </w:r>
                    <w:r w:rsidR="004973B2" w:rsidRPr="00063F3D">
                      <w:rPr>
                        <w:color w:val="231F1F"/>
                      </w:rPr>
                      <w:t>c</w:t>
                    </w:r>
                    <w:r w:rsidRPr="00063F3D">
                      <w:rPr>
                        <w:color w:val="231F1F"/>
                      </w:rPr>
                      <w:t>ụ</w:t>
                    </w:r>
                    <w:r w:rsidRPr="00063F3D">
                      <w:rPr>
                        <w:color w:val="231F1F"/>
                        <w:spacing w:val="7"/>
                      </w:rPr>
                      <w:t xml:space="preserve"> </w:t>
                    </w:r>
                    <w:r w:rsidRPr="00063F3D">
                      <w:rPr>
                        <w:color w:val="231F1F"/>
                      </w:rPr>
                      <w:t>phần</w:t>
                    </w:r>
                    <w:r w:rsidRPr="00063F3D">
                      <w:rPr>
                        <w:color w:val="231F1F"/>
                        <w:spacing w:val="6"/>
                      </w:rPr>
                      <w:t xml:space="preserve"> </w:t>
                    </w:r>
                    <w:r w:rsidRPr="00063F3D">
                      <w:rPr>
                        <w:color w:val="231F1F"/>
                      </w:rPr>
                      <w:t>mềm</w:t>
                    </w:r>
                    <w:r w:rsidRPr="00063F3D">
                      <w:rPr>
                        <w:color w:val="231F1F"/>
                        <w:spacing w:val="7"/>
                      </w:rPr>
                      <w:t xml:space="preserve"> </w:t>
                    </w:r>
                    <w:r w:rsidRPr="00063F3D">
                      <w:rPr>
                        <w:color w:val="231F1F"/>
                      </w:rPr>
                      <w:t>đượ</w:t>
                    </w:r>
                    <w:r w:rsidR="004973B2" w:rsidRPr="00063F3D">
                      <w:rPr>
                        <w:color w:val="231F1F"/>
                      </w:rPr>
                      <w:t>c</w:t>
                    </w:r>
                    <w:r w:rsidRPr="00063F3D">
                      <w:rPr>
                        <w:color w:val="231F1F"/>
                        <w:spacing w:val="6"/>
                      </w:rPr>
                      <w:t xml:space="preserve"> </w:t>
                    </w:r>
                    <w:r w:rsidRPr="00063F3D">
                      <w:rPr>
                        <w:color w:val="231F1F"/>
                      </w:rPr>
                      <w:t>phát</w:t>
                    </w:r>
                    <w:r w:rsidRPr="00063F3D">
                      <w:rPr>
                        <w:color w:val="231F1F"/>
                        <w:spacing w:val="7"/>
                      </w:rPr>
                      <w:t xml:space="preserve"> </w:t>
                    </w:r>
                    <w:r w:rsidRPr="00063F3D">
                      <w:rPr>
                        <w:color w:val="231F1F"/>
                      </w:rPr>
                      <w:t>triển</w:t>
                    </w:r>
                    <w:r w:rsidRPr="00063F3D">
                      <w:rPr>
                        <w:color w:val="231F1F"/>
                        <w:spacing w:val="6"/>
                      </w:rPr>
                      <w:t xml:space="preserve"> </w:t>
                    </w:r>
                    <w:r w:rsidRPr="00063F3D">
                      <w:rPr>
                        <w:color w:val="231F1F"/>
                      </w:rPr>
                      <w:t>để</w:t>
                    </w:r>
                    <w:r w:rsidRPr="00063F3D">
                      <w:rPr>
                        <w:color w:val="231F1F"/>
                        <w:spacing w:val="7"/>
                      </w:rPr>
                      <w:t xml:space="preserve"> </w:t>
                    </w:r>
                    <w:r w:rsidRPr="00063F3D">
                      <w:rPr>
                        <w:color w:val="231F1F"/>
                      </w:rPr>
                      <w:t>hỗ</w:t>
                    </w:r>
                    <w:r w:rsidRPr="00063F3D">
                      <w:rPr>
                        <w:color w:val="231F1F"/>
                        <w:spacing w:val="1"/>
                      </w:rPr>
                      <w:t xml:space="preserve"> </w:t>
                    </w:r>
                    <w:r w:rsidRPr="00063F3D">
                      <w:rPr>
                        <w:color w:val="231F1F"/>
                      </w:rPr>
                      <w:t>trợ</w:t>
                    </w:r>
                    <w:r w:rsidRPr="00063F3D">
                      <w:rPr>
                        <w:color w:val="231F1F"/>
                        <w:spacing w:val="8"/>
                      </w:rPr>
                      <w:t xml:space="preserve"> </w:t>
                    </w:r>
                    <w:r w:rsidRPr="00063F3D">
                      <w:rPr>
                        <w:color w:val="231F1F"/>
                      </w:rPr>
                      <w:t>việ</w:t>
                    </w:r>
                    <w:r w:rsidR="004973B2" w:rsidRPr="00063F3D">
                      <w:rPr>
                        <w:color w:val="231F1F"/>
                      </w:rPr>
                      <w:t>c</w:t>
                    </w:r>
                    <w:r w:rsidRPr="00063F3D">
                      <w:rPr>
                        <w:color w:val="231F1F"/>
                        <w:spacing w:val="9"/>
                      </w:rPr>
                      <w:t xml:space="preserve"> </w:t>
                    </w:r>
                    <w:r w:rsidRPr="00063F3D">
                      <w:rPr>
                        <w:color w:val="231F1F"/>
                      </w:rPr>
                      <w:t>ra</w:t>
                    </w:r>
                    <w:r w:rsidRPr="00063F3D">
                      <w:rPr>
                        <w:color w:val="231F1F"/>
                        <w:spacing w:val="9"/>
                      </w:rPr>
                      <w:t xml:space="preserve"> </w:t>
                    </w:r>
                    <w:r w:rsidRPr="00063F3D">
                      <w:rPr>
                        <w:color w:val="231F1F"/>
                      </w:rPr>
                      <w:t>quyết</w:t>
                    </w:r>
                    <w:r w:rsidRPr="00063F3D">
                      <w:rPr>
                        <w:color w:val="231F1F"/>
                        <w:spacing w:val="8"/>
                      </w:rPr>
                      <w:t xml:space="preserve"> </w:t>
                    </w:r>
                    <w:r w:rsidRPr="00063F3D">
                      <w:rPr>
                        <w:color w:val="231F1F"/>
                      </w:rPr>
                      <w:t>định</w:t>
                    </w:r>
                    <w:r w:rsidRPr="00063F3D">
                      <w:rPr>
                        <w:color w:val="231F1F"/>
                        <w:spacing w:val="9"/>
                      </w:rPr>
                      <w:t xml:space="preserve"> nghiệp vụ</w:t>
                    </w:r>
                    <w:r w:rsidRPr="00063F3D">
                      <w:rPr>
                        <w:color w:val="231F1F"/>
                        <w:spacing w:val="8"/>
                      </w:rPr>
                      <w:t xml:space="preserve"> </w:t>
                    </w:r>
                    <w:r w:rsidRPr="00063F3D">
                      <w:rPr>
                        <w:color w:val="231F1F"/>
                      </w:rPr>
                      <w:t>tr</w:t>
                    </w:r>
                    <w:r w:rsidR="00CF03B4" w:rsidRPr="00063F3D">
                      <w:rPr>
                        <w:color w:val="231F1F"/>
                      </w:rPr>
                      <w:t>o</w:t>
                    </w:r>
                    <w:r w:rsidRPr="00063F3D">
                      <w:rPr>
                        <w:color w:val="231F1F"/>
                      </w:rPr>
                      <w:t>ng</w:t>
                    </w:r>
                    <w:r w:rsidRPr="00063F3D">
                      <w:rPr>
                        <w:color w:val="231F1F"/>
                        <w:spacing w:val="9"/>
                      </w:rPr>
                      <w:t xml:space="preserve"> </w:t>
                    </w:r>
                    <w:r w:rsidRPr="00063F3D">
                      <w:rPr>
                        <w:color w:val="231F1F"/>
                      </w:rPr>
                      <w:t>thời</w:t>
                    </w:r>
                    <w:r w:rsidRPr="00063F3D">
                      <w:rPr>
                        <w:color w:val="231F1F"/>
                        <w:spacing w:val="9"/>
                      </w:rPr>
                      <w:t xml:space="preserve"> </w:t>
                    </w:r>
                    <w:r w:rsidRPr="00063F3D">
                      <w:rPr>
                        <w:color w:val="231F1F"/>
                      </w:rPr>
                      <w:t>đại</w:t>
                    </w:r>
                    <w:r w:rsidRPr="00063F3D">
                      <w:rPr>
                        <w:color w:val="231F1F"/>
                        <w:spacing w:val="8"/>
                      </w:rPr>
                      <w:t xml:space="preserve"> </w:t>
                    </w:r>
                    <w:r w:rsidRPr="00063F3D">
                      <w:rPr>
                        <w:color w:val="231F1F"/>
                      </w:rPr>
                      <w:t>t</w:t>
                    </w:r>
                    <w:r w:rsidR="00CF03B4" w:rsidRPr="00063F3D">
                      <w:rPr>
                        <w:color w:val="231F1F"/>
                      </w:rPr>
                      <w:t>o</w:t>
                    </w:r>
                    <w:r w:rsidRPr="00063F3D">
                      <w:rPr>
                        <w:color w:val="231F1F"/>
                      </w:rPr>
                      <w:t>àn</w:t>
                    </w:r>
                    <w:r w:rsidRPr="00063F3D">
                      <w:rPr>
                        <w:color w:val="231F1F"/>
                        <w:spacing w:val="9"/>
                      </w:rPr>
                      <w:t xml:space="preserve"> </w:t>
                    </w:r>
                    <w:r w:rsidR="004973B2" w:rsidRPr="00063F3D">
                      <w:rPr>
                        <w:color w:val="231F1F"/>
                      </w:rPr>
                      <w:t>c</w:t>
                    </w:r>
                    <w:r w:rsidRPr="00063F3D">
                      <w:rPr>
                        <w:color w:val="231F1F"/>
                      </w:rPr>
                      <w:t>ầu</w:t>
                    </w:r>
                    <w:r w:rsidRPr="00063F3D">
                      <w:rPr>
                        <w:color w:val="231F1F"/>
                        <w:spacing w:val="9"/>
                      </w:rPr>
                      <w:t xml:space="preserve"> </w:t>
                    </w:r>
                    <w:r w:rsidRPr="00063F3D">
                      <w:rPr>
                        <w:color w:val="231F1F"/>
                      </w:rPr>
                      <w:t>hóa,</w:t>
                    </w:r>
                    <w:r w:rsidRPr="00063F3D">
                      <w:rPr>
                        <w:color w:val="231F1F"/>
                        <w:spacing w:val="8"/>
                      </w:rPr>
                      <w:t xml:space="preserve"> </w:t>
                    </w:r>
                    <w:r w:rsidRPr="00063F3D">
                      <w:rPr>
                        <w:color w:val="231F1F"/>
                      </w:rPr>
                      <w:t>thị</w:t>
                    </w:r>
                    <w:r w:rsidRPr="00063F3D">
                      <w:rPr>
                        <w:color w:val="231F1F"/>
                        <w:spacing w:val="9"/>
                      </w:rPr>
                      <w:t xml:space="preserve"> </w:t>
                    </w:r>
                    <w:r w:rsidRPr="00063F3D">
                      <w:rPr>
                        <w:color w:val="231F1F"/>
                      </w:rPr>
                      <w:t>trường</w:t>
                    </w:r>
                    <w:r w:rsidRPr="00063F3D">
                      <w:rPr>
                        <w:color w:val="231F1F"/>
                        <w:spacing w:val="9"/>
                      </w:rPr>
                      <w:t xml:space="preserve"> </w:t>
                    </w:r>
                    <w:r w:rsidRPr="00063F3D">
                      <w:rPr>
                        <w:color w:val="231F1F"/>
                      </w:rPr>
                      <w:t>mới</w:t>
                    </w:r>
                    <w:r w:rsidRPr="00063F3D">
                      <w:rPr>
                        <w:color w:val="231F1F"/>
                        <w:spacing w:val="9"/>
                      </w:rPr>
                      <w:t xml:space="preserve"> </w:t>
                    </w:r>
                    <w:r w:rsidRPr="00063F3D">
                      <w:rPr>
                        <w:color w:val="231F1F"/>
                      </w:rPr>
                      <w:t>nổi,</w:t>
                    </w:r>
                    <w:r w:rsidRPr="00063F3D">
                      <w:rPr>
                        <w:color w:val="231F1F"/>
                        <w:spacing w:val="8"/>
                      </w:rPr>
                      <w:t xml:space="preserve"> </w:t>
                    </w:r>
                    <w:r w:rsidRPr="00063F3D">
                      <w:rPr>
                        <w:color w:val="231F1F"/>
                      </w:rPr>
                      <w:t>thay</w:t>
                    </w:r>
                    <w:r w:rsidRPr="00063F3D">
                      <w:rPr>
                        <w:color w:val="231F1F"/>
                        <w:spacing w:val="9"/>
                      </w:rPr>
                      <w:t xml:space="preserve"> </w:t>
                    </w:r>
                    <w:r w:rsidRPr="00063F3D">
                      <w:rPr>
                        <w:color w:val="231F1F"/>
                      </w:rPr>
                      <w:t>đổi</w:t>
                    </w:r>
                    <w:r w:rsidRPr="00063F3D">
                      <w:rPr>
                        <w:color w:val="231F1F"/>
                        <w:spacing w:val="9"/>
                      </w:rPr>
                      <w:t xml:space="preserve"> </w:t>
                    </w:r>
                    <w:r w:rsidRPr="00063F3D">
                      <w:rPr>
                        <w:color w:val="231F1F"/>
                      </w:rPr>
                      <w:t>nhanh</w:t>
                    </w:r>
                    <w:r w:rsidRPr="00063F3D">
                      <w:rPr>
                        <w:color w:val="231F1F"/>
                        <w:spacing w:val="8"/>
                      </w:rPr>
                      <w:t xml:space="preserve"> </w:t>
                    </w:r>
                    <w:r w:rsidR="004973B2" w:rsidRPr="00063F3D">
                      <w:rPr>
                        <w:color w:val="231F1F"/>
                      </w:rPr>
                      <w:t>c</w:t>
                    </w:r>
                    <w:r w:rsidRPr="00063F3D">
                      <w:rPr>
                        <w:color w:val="231F1F"/>
                      </w:rPr>
                      <w:t>hóng</w:t>
                    </w:r>
                    <w:r w:rsidRPr="00063F3D">
                      <w:rPr>
                        <w:color w:val="231F1F"/>
                        <w:spacing w:val="1"/>
                      </w:rPr>
                      <w:t xml:space="preserve"> </w:t>
                    </w:r>
                    <w:r w:rsidRPr="00063F3D">
                      <w:rPr>
                        <w:color w:val="231F1F"/>
                      </w:rPr>
                      <w:t>và</w:t>
                    </w:r>
                    <w:r w:rsidRPr="00063F3D">
                      <w:rPr>
                        <w:color w:val="231F1F"/>
                        <w:spacing w:val="7"/>
                      </w:rPr>
                      <w:t xml:space="preserve"> </w:t>
                    </w:r>
                    <w:r w:rsidRPr="00063F3D">
                      <w:rPr>
                        <w:color w:val="231F1F"/>
                      </w:rPr>
                      <w:t>quy</w:t>
                    </w:r>
                    <w:r w:rsidRPr="00063F3D">
                      <w:rPr>
                        <w:color w:val="231F1F"/>
                        <w:spacing w:val="8"/>
                      </w:rPr>
                      <w:t xml:space="preserve"> </w:t>
                    </w:r>
                    <w:r w:rsidRPr="00063F3D">
                      <w:rPr>
                        <w:color w:val="231F1F"/>
                      </w:rPr>
                      <w:t>định</w:t>
                    </w:r>
                    <w:r w:rsidRPr="00063F3D">
                      <w:rPr>
                        <w:color w:val="231F1F"/>
                        <w:spacing w:val="8"/>
                      </w:rPr>
                      <w:t xml:space="preserve"> </w:t>
                    </w:r>
                    <w:r w:rsidRPr="00063F3D">
                      <w:rPr>
                        <w:color w:val="231F1F"/>
                      </w:rPr>
                      <w:t>ngày</w:t>
                    </w:r>
                    <w:r w:rsidRPr="00063F3D">
                      <w:rPr>
                        <w:color w:val="231F1F"/>
                        <w:spacing w:val="8"/>
                      </w:rPr>
                      <w:t xml:space="preserve"> </w:t>
                    </w:r>
                    <w:r w:rsidR="004973B2" w:rsidRPr="00063F3D">
                      <w:rPr>
                        <w:color w:val="231F1F"/>
                      </w:rPr>
                      <w:t>c</w:t>
                    </w:r>
                    <w:r w:rsidRPr="00063F3D">
                      <w:rPr>
                        <w:color w:val="231F1F"/>
                      </w:rPr>
                      <w:t>àng</w:t>
                    </w:r>
                    <w:r w:rsidRPr="00063F3D">
                      <w:rPr>
                        <w:color w:val="231F1F"/>
                        <w:spacing w:val="8"/>
                      </w:rPr>
                      <w:t xml:space="preserve"> </w:t>
                    </w:r>
                    <w:r w:rsidRPr="00063F3D">
                      <w:rPr>
                        <w:color w:val="231F1F"/>
                      </w:rPr>
                      <w:t>tăng.</w:t>
                    </w:r>
                    <w:r w:rsidRPr="00063F3D">
                      <w:rPr>
                        <w:color w:val="231F1F"/>
                        <w:spacing w:val="8"/>
                      </w:rPr>
                      <w:t xml:space="preserve"> </w:t>
                    </w:r>
                    <w:r w:rsidRPr="00063F3D">
                      <w:rPr>
                        <w:color w:val="231F1F"/>
                      </w:rPr>
                      <w:t>Độ</w:t>
                    </w:r>
                    <w:r w:rsidRPr="00063F3D">
                      <w:rPr>
                        <w:color w:val="231F1F"/>
                        <w:spacing w:val="8"/>
                      </w:rPr>
                      <w:t xml:space="preserve"> </w:t>
                    </w:r>
                    <w:r w:rsidRPr="00063F3D">
                      <w:rPr>
                        <w:color w:val="231F1F"/>
                      </w:rPr>
                      <w:t>phứ</w:t>
                    </w:r>
                    <w:r w:rsidR="004973B2" w:rsidRPr="00063F3D">
                      <w:rPr>
                        <w:color w:val="231F1F"/>
                      </w:rPr>
                      <w:t>c</w:t>
                    </w:r>
                    <w:r w:rsidRPr="00063F3D">
                      <w:rPr>
                        <w:color w:val="231F1F"/>
                        <w:spacing w:val="8"/>
                      </w:rPr>
                      <w:t xml:space="preserve"> </w:t>
                    </w:r>
                    <w:r w:rsidRPr="00063F3D">
                      <w:rPr>
                        <w:color w:val="231F1F"/>
                      </w:rPr>
                      <w:t>tạp</w:t>
                    </w:r>
                    <w:r w:rsidRPr="00063F3D">
                      <w:rPr>
                        <w:color w:val="231F1F"/>
                        <w:spacing w:val="8"/>
                      </w:rPr>
                      <w:t xml:space="preserve"> </w:t>
                    </w:r>
                    <w:r w:rsidRPr="00063F3D">
                      <w:rPr>
                        <w:color w:val="231F1F"/>
                      </w:rPr>
                      <w:t>và</w:t>
                    </w:r>
                    <w:r w:rsidRPr="00063F3D">
                      <w:rPr>
                        <w:color w:val="231F1F"/>
                        <w:spacing w:val="7"/>
                      </w:rPr>
                      <w:t xml:space="preserve"> </w:t>
                    </w:r>
                    <w:r w:rsidRPr="00063F3D">
                      <w:rPr>
                        <w:color w:val="231F1F"/>
                      </w:rPr>
                      <w:t>phạm</w:t>
                    </w:r>
                    <w:r w:rsidRPr="00063F3D">
                      <w:rPr>
                        <w:color w:val="231F1F"/>
                        <w:spacing w:val="8"/>
                      </w:rPr>
                      <w:t xml:space="preserve"> </w:t>
                    </w:r>
                    <w:r w:rsidRPr="00063F3D">
                      <w:rPr>
                        <w:color w:val="231F1F"/>
                      </w:rPr>
                      <w:t>vi</w:t>
                    </w:r>
                    <w:r w:rsidRPr="00063F3D">
                      <w:rPr>
                        <w:color w:val="231F1F"/>
                        <w:spacing w:val="8"/>
                      </w:rPr>
                      <w:t xml:space="preserve"> </w:t>
                    </w:r>
                    <w:r w:rsidRPr="00063F3D">
                      <w:rPr>
                        <w:color w:val="231F1F"/>
                      </w:rPr>
                      <w:t>thông</w:t>
                    </w:r>
                    <w:r w:rsidRPr="00063F3D">
                      <w:rPr>
                        <w:color w:val="231F1F"/>
                        <w:spacing w:val="8"/>
                      </w:rPr>
                      <w:t xml:space="preserve"> </w:t>
                    </w:r>
                    <w:r w:rsidRPr="00063F3D">
                      <w:rPr>
                        <w:color w:val="231F1F"/>
                      </w:rPr>
                      <w:t>tin</w:t>
                    </w:r>
                    <w:r w:rsidRPr="00063F3D">
                      <w:rPr>
                        <w:color w:val="231F1F"/>
                        <w:spacing w:val="8"/>
                      </w:rPr>
                      <w:t xml:space="preserve"> </w:t>
                    </w:r>
                    <w:r w:rsidR="004973B2" w:rsidRPr="00063F3D">
                      <w:rPr>
                        <w:color w:val="231F1F"/>
                      </w:rPr>
                      <w:t>c</w:t>
                    </w:r>
                    <w:r w:rsidRPr="00063F3D">
                      <w:rPr>
                        <w:color w:val="231F1F"/>
                      </w:rPr>
                      <w:t>ần</w:t>
                    </w:r>
                    <w:r w:rsidRPr="00063F3D">
                      <w:rPr>
                        <w:color w:val="231F1F"/>
                        <w:spacing w:val="8"/>
                      </w:rPr>
                      <w:t xml:space="preserve"> </w:t>
                    </w:r>
                    <w:r w:rsidRPr="00063F3D">
                      <w:rPr>
                        <w:color w:val="231F1F"/>
                      </w:rPr>
                      <w:t>thiết</w:t>
                    </w:r>
                    <w:r w:rsidRPr="00063F3D">
                      <w:rPr>
                        <w:color w:val="231F1F"/>
                        <w:spacing w:val="8"/>
                      </w:rPr>
                      <w:t xml:space="preserve"> </w:t>
                    </w:r>
                    <w:r w:rsidRPr="00063F3D">
                      <w:rPr>
                        <w:color w:val="231F1F"/>
                      </w:rPr>
                      <w:t>để</w:t>
                    </w:r>
                    <w:r w:rsidRPr="00063F3D">
                      <w:rPr>
                        <w:color w:val="231F1F"/>
                        <w:spacing w:val="8"/>
                      </w:rPr>
                      <w:t xml:space="preserve"> </w:t>
                    </w:r>
                    <w:r w:rsidRPr="00063F3D">
                      <w:rPr>
                        <w:color w:val="231F1F"/>
                      </w:rPr>
                      <w:t>hỗ</w:t>
                    </w:r>
                    <w:r w:rsidRPr="00063F3D">
                      <w:rPr>
                        <w:color w:val="231F1F"/>
                        <w:spacing w:val="8"/>
                      </w:rPr>
                      <w:t xml:space="preserve"> </w:t>
                    </w:r>
                    <w:r w:rsidRPr="00063F3D">
                      <w:rPr>
                        <w:color w:val="231F1F"/>
                      </w:rPr>
                      <w:t>trợ</w:t>
                    </w:r>
                    <w:r w:rsidRPr="00063F3D">
                      <w:rPr>
                        <w:color w:val="231F1F"/>
                        <w:spacing w:val="8"/>
                      </w:rPr>
                      <w:t xml:space="preserve"> </w:t>
                    </w:r>
                    <w:r w:rsidR="004973B2" w:rsidRPr="00063F3D">
                      <w:rPr>
                        <w:color w:val="231F1F"/>
                      </w:rPr>
                      <w:t>c</w:t>
                    </w:r>
                    <w:r w:rsidRPr="00063F3D">
                      <w:rPr>
                        <w:color w:val="231F1F"/>
                      </w:rPr>
                      <w:t>á</w:t>
                    </w:r>
                    <w:r w:rsidR="004973B2" w:rsidRPr="00063F3D">
                      <w:rPr>
                        <w:color w:val="231F1F"/>
                      </w:rPr>
                      <w:t>c</w:t>
                    </w:r>
                    <w:r w:rsidRPr="00063F3D">
                      <w:rPr>
                        <w:color w:val="231F1F"/>
                        <w:spacing w:val="7"/>
                      </w:rPr>
                      <w:t xml:space="preserve"> </w:t>
                    </w:r>
                    <w:r w:rsidRPr="00063F3D">
                      <w:rPr>
                        <w:color w:val="231F1F"/>
                      </w:rPr>
                      <w:t>quyết</w:t>
                    </w:r>
                    <w:r w:rsidRPr="00063F3D">
                      <w:rPr>
                        <w:color w:val="231F1F"/>
                        <w:spacing w:val="8"/>
                      </w:rPr>
                      <w:t xml:space="preserve"> </w:t>
                    </w:r>
                    <w:r w:rsidRPr="00063F3D">
                      <w:rPr>
                        <w:color w:val="231F1F"/>
                      </w:rPr>
                      <w:t>định</w:t>
                    </w:r>
                    <w:r w:rsidRPr="00063F3D">
                      <w:rPr>
                        <w:color w:val="231F1F"/>
                        <w:spacing w:val="8"/>
                      </w:rPr>
                      <w:t xml:space="preserve"> </w:t>
                    </w:r>
                    <w:r w:rsidRPr="00063F3D">
                      <w:rPr>
                        <w:color w:val="231F1F"/>
                      </w:rPr>
                      <w:t>nghiệp vụ đã</w:t>
                    </w:r>
                    <w:r w:rsidRPr="00063F3D">
                      <w:rPr>
                        <w:color w:val="231F1F"/>
                        <w:spacing w:val="6"/>
                      </w:rPr>
                      <w:t xml:space="preserve"> </w:t>
                    </w:r>
                    <w:r w:rsidRPr="00063F3D">
                      <w:rPr>
                        <w:color w:val="231F1F"/>
                      </w:rPr>
                      <w:t>tăng</w:t>
                    </w:r>
                    <w:r w:rsidRPr="00063F3D">
                      <w:rPr>
                        <w:color w:val="231F1F"/>
                        <w:spacing w:val="6"/>
                      </w:rPr>
                      <w:t xml:space="preserve"> </w:t>
                    </w:r>
                    <w:r w:rsidRPr="00063F3D">
                      <w:rPr>
                        <w:color w:val="231F1F"/>
                      </w:rPr>
                      <w:t>lên</w:t>
                    </w:r>
                    <w:r w:rsidRPr="00063F3D">
                      <w:rPr>
                        <w:color w:val="231F1F"/>
                        <w:spacing w:val="6"/>
                      </w:rPr>
                      <w:t xml:space="preserve"> </w:t>
                    </w:r>
                    <w:r w:rsidRPr="00063F3D">
                      <w:rPr>
                        <w:color w:val="231F1F"/>
                      </w:rPr>
                      <w:t>và</w:t>
                    </w:r>
                    <w:r w:rsidRPr="00063F3D">
                      <w:rPr>
                        <w:color w:val="231F1F"/>
                        <w:spacing w:val="6"/>
                      </w:rPr>
                      <w:t xml:space="preserve"> </w:t>
                    </w:r>
                    <w:r w:rsidR="004973B2" w:rsidRPr="00063F3D">
                      <w:rPr>
                        <w:color w:val="231F1F"/>
                      </w:rPr>
                      <w:t>c</w:t>
                    </w:r>
                    <w:r w:rsidRPr="00063F3D">
                      <w:rPr>
                        <w:color w:val="231F1F"/>
                      </w:rPr>
                      <w:t>á</w:t>
                    </w:r>
                    <w:r w:rsidR="004973B2" w:rsidRPr="00063F3D">
                      <w:rPr>
                        <w:color w:val="231F1F"/>
                      </w:rPr>
                      <w:t>c</w:t>
                    </w:r>
                    <w:r w:rsidRPr="00063F3D">
                      <w:rPr>
                        <w:color w:val="231F1F"/>
                        <w:spacing w:val="6"/>
                      </w:rPr>
                      <w:t xml:space="preserve"> </w:t>
                    </w:r>
                    <w:r w:rsidR="004973B2" w:rsidRPr="00063F3D">
                      <w:rPr>
                        <w:color w:val="231F1F"/>
                      </w:rPr>
                      <w:t>c</w:t>
                    </w:r>
                    <w:r w:rsidRPr="00063F3D">
                      <w:rPr>
                        <w:color w:val="231F1F"/>
                      </w:rPr>
                      <w:t>ấu</w:t>
                    </w:r>
                    <w:r w:rsidRPr="00063F3D">
                      <w:rPr>
                        <w:color w:val="231F1F"/>
                        <w:spacing w:val="6"/>
                      </w:rPr>
                      <w:t xml:space="preserve"> </w:t>
                    </w:r>
                    <w:r w:rsidRPr="00063F3D">
                      <w:rPr>
                        <w:color w:val="231F1F"/>
                      </w:rPr>
                      <w:t>trú</w:t>
                    </w:r>
                    <w:r w:rsidR="004973B2" w:rsidRPr="00063F3D">
                      <w:rPr>
                        <w:color w:val="231F1F"/>
                      </w:rPr>
                      <w:t>c</w:t>
                    </w:r>
                    <w:r w:rsidRPr="00063F3D">
                      <w:rPr>
                        <w:color w:val="231F1F"/>
                        <w:spacing w:val="6"/>
                      </w:rPr>
                      <w:t xml:space="preserve"> </w:t>
                    </w:r>
                    <w:r w:rsidR="004973B2" w:rsidRPr="00063F3D">
                      <w:rPr>
                        <w:color w:val="231F1F"/>
                      </w:rPr>
                      <w:t>c</w:t>
                    </w:r>
                    <w:r w:rsidRPr="00063F3D">
                      <w:rPr>
                        <w:color w:val="231F1F"/>
                      </w:rPr>
                      <w:t>ơ</w:t>
                    </w:r>
                    <w:r w:rsidRPr="00063F3D">
                      <w:rPr>
                        <w:color w:val="231F1F"/>
                        <w:spacing w:val="6"/>
                      </w:rPr>
                      <w:t xml:space="preserve"> </w:t>
                    </w:r>
                    <w:r w:rsidRPr="00063F3D">
                      <w:rPr>
                        <w:color w:val="231F1F"/>
                      </w:rPr>
                      <w:t>sở</w:t>
                    </w:r>
                    <w:r w:rsidRPr="00063F3D">
                      <w:rPr>
                        <w:color w:val="231F1F"/>
                        <w:spacing w:val="6"/>
                      </w:rPr>
                      <w:t xml:space="preserve"> </w:t>
                    </w:r>
                    <w:r w:rsidRPr="00063F3D">
                      <w:rPr>
                        <w:color w:val="231F1F"/>
                      </w:rPr>
                      <w:t>dữ</w:t>
                    </w:r>
                    <w:r w:rsidRPr="00063F3D">
                      <w:rPr>
                        <w:color w:val="231F1F"/>
                        <w:spacing w:val="6"/>
                      </w:rPr>
                      <w:t xml:space="preserve"> </w:t>
                    </w:r>
                    <w:r w:rsidRPr="00063F3D">
                      <w:rPr>
                        <w:color w:val="231F1F"/>
                      </w:rPr>
                      <w:t>liệu</w:t>
                    </w:r>
                    <w:r w:rsidRPr="00063F3D">
                      <w:rPr>
                        <w:color w:val="231F1F"/>
                        <w:spacing w:val="6"/>
                      </w:rPr>
                      <w:t xml:space="preserve"> </w:t>
                    </w:r>
                    <w:r w:rsidRPr="00063F3D">
                      <w:rPr>
                        <w:color w:val="231F1F"/>
                      </w:rPr>
                      <w:t>h</w:t>
                    </w:r>
                    <w:r w:rsidR="00CF03B4" w:rsidRPr="00063F3D">
                      <w:rPr>
                        <w:color w:val="231F1F"/>
                      </w:rPr>
                      <w:t>o</w:t>
                    </w:r>
                    <w:r w:rsidRPr="00063F3D">
                      <w:rPr>
                        <w:color w:val="231F1F"/>
                      </w:rPr>
                      <w:t>ạt</w:t>
                    </w:r>
                    <w:r w:rsidRPr="00063F3D">
                      <w:rPr>
                        <w:color w:val="231F1F"/>
                        <w:spacing w:val="6"/>
                      </w:rPr>
                      <w:t xml:space="preserve"> </w:t>
                    </w:r>
                    <w:r w:rsidRPr="00063F3D">
                      <w:rPr>
                        <w:color w:val="231F1F"/>
                      </w:rPr>
                      <w:t>động</w:t>
                    </w:r>
                    <w:r w:rsidRPr="00063F3D">
                      <w:rPr>
                        <w:color w:val="231F1F"/>
                        <w:spacing w:val="6"/>
                      </w:rPr>
                      <w:t xml:space="preserve"> </w:t>
                    </w:r>
                    <w:r w:rsidRPr="00063F3D">
                      <w:rPr>
                        <w:color w:val="231F1F"/>
                      </w:rPr>
                      <w:t>không</w:t>
                    </w:r>
                    <w:r w:rsidRPr="00063F3D">
                      <w:rPr>
                        <w:color w:val="231F1F"/>
                        <w:spacing w:val="5"/>
                      </w:rPr>
                      <w:t xml:space="preserve"> </w:t>
                    </w:r>
                    <w:r w:rsidRPr="00063F3D">
                      <w:rPr>
                        <w:color w:val="231F1F"/>
                      </w:rPr>
                      <w:t>thể</w:t>
                    </w:r>
                    <w:r w:rsidRPr="00063F3D">
                      <w:rPr>
                        <w:color w:val="231F1F"/>
                        <w:spacing w:val="6"/>
                      </w:rPr>
                      <w:t xml:space="preserve"> </w:t>
                    </w:r>
                    <w:r w:rsidRPr="00063F3D">
                      <w:rPr>
                        <w:color w:val="231F1F"/>
                      </w:rPr>
                      <w:t>hỗ</w:t>
                    </w:r>
                    <w:r w:rsidRPr="00063F3D">
                      <w:rPr>
                        <w:color w:val="231F1F"/>
                        <w:spacing w:val="6"/>
                      </w:rPr>
                      <w:t xml:space="preserve"> </w:t>
                    </w:r>
                    <w:r w:rsidRPr="00063F3D">
                      <w:rPr>
                        <w:color w:val="231F1F"/>
                      </w:rPr>
                      <w:t>trợ</w:t>
                    </w:r>
                    <w:r w:rsidRPr="00063F3D">
                      <w:rPr>
                        <w:color w:val="231F1F"/>
                        <w:spacing w:val="6"/>
                      </w:rPr>
                      <w:t xml:space="preserve"> </w:t>
                    </w:r>
                    <w:r w:rsidRPr="00063F3D">
                      <w:rPr>
                        <w:color w:val="231F1F"/>
                      </w:rPr>
                      <w:t>tất</w:t>
                    </w:r>
                    <w:r w:rsidRPr="00063F3D">
                      <w:rPr>
                        <w:color w:val="231F1F"/>
                        <w:spacing w:val="6"/>
                      </w:rPr>
                      <w:t xml:space="preserve"> </w:t>
                    </w:r>
                    <w:r w:rsidR="004973B2" w:rsidRPr="00063F3D">
                      <w:rPr>
                        <w:color w:val="231F1F"/>
                      </w:rPr>
                      <w:t>c</w:t>
                    </w:r>
                    <w:r w:rsidRPr="00063F3D">
                      <w:rPr>
                        <w:color w:val="231F1F"/>
                      </w:rPr>
                      <w:t>ả</w:t>
                    </w:r>
                    <w:r w:rsidRPr="00063F3D">
                      <w:rPr>
                        <w:color w:val="231F1F"/>
                        <w:spacing w:val="6"/>
                      </w:rPr>
                      <w:t xml:space="preserve"> </w:t>
                    </w:r>
                    <w:r w:rsidR="004973B2" w:rsidRPr="00063F3D">
                      <w:rPr>
                        <w:color w:val="231F1F"/>
                      </w:rPr>
                      <w:t>c</w:t>
                    </w:r>
                    <w:r w:rsidRPr="00063F3D">
                      <w:rPr>
                        <w:color w:val="231F1F"/>
                      </w:rPr>
                      <w:t>á</w:t>
                    </w:r>
                    <w:r w:rsidR="004973B2" w:rsidRPr="00063F3D">
                      <w:rPr>
                        <w:color w:val="231F1F"/>
                      </w:rPr>
                      <w:t>c</w:t>
                    </w:r>
                    <w:r w:rsidRPr="00063F3D">
                      <w:rPr>
                        <w:color w:val="231F1F"/>
                        <w:spacing w:val="6"/>
                      </w:rPr>
                      <w:t xml:space="preserve"> </w:t>
                    </w:r>
                    <w:r w:rsidRPr="00063F3D">
                      <w:rPr>
                        <w:color w:val="231F1F"/>
                      </w:rPr>
                      <w:t>yêu</w:t>
                    </w:r>
                    <w:r w:rsidRPr="00063F3D">
                      <w:rPr>
                        <w:color w:val="231F1F"/>
                        <w:spacing w:val="6"/>
                      </w:rPr>
                      <w:t xml:space="preserve"> </w:t>
                    </w:r>
                    <w:r w:rsidR="004973B2" w:rsidRPr="00063F3D">
                      <w:rPr>
                        <w:color w:val="231F1F"/>
                      </w:rPr>
                      <w:t>c</w:t>
                    </w:r>
                    <w:r w:rsidRPr="00063F3D">
                      <w:rPr>
                        <w:color w:val="231F1F"/>
                      </w:rPr>
                      <w:t>ầu</w:t>
                    </w:r>
                    <w:r w:rsidRPr="00063F3D">
                      <w:rPr>
                        <w:color w:val="231F1F"/>
                        <w:spacing w:val="6"/>
                      </w:rPr>
                      <w:t xml:space="preserve"> </w:t>
                    </w:r>
                    <w:r w:rsidRPr="00063F3D">
                      <w:rPr>
                        <w:color w:val="231F1F"/>
                      </w:rPr>
                      <w:t>này.</w:t>
                    </w:r>
                    <w:r w:rsidRPr="00063F3D">
                      <w:rPr>
                        <w:color w:val="231F1F"/>
                        <w:spacing w:val="6"/>
                      </w:rPr>
                      <w:t xml:space="preserve"> </w:t>
                    </w:r>
                    <w:r w:rsidRPr="00063F3D">
                      <w:rPr>
                        <w:color w:val="231F1F"/>
                      </w:rPr>
                      <w:t>D</w:t>
                    </w:r>
                    <w:r w:rsidR="00CF03B4" w:rsidRPr="00063F3D">
                      <w:rPr>
                        <w:color w:val="231F1F"/>
                      </w:rPr>
                      <w:t>o</w:t>
                    </w:r>
                    <w:r w:rsidRPr="00063F3D">
                      <w:rPr>
                        <w:color w:val="231F1F"/>
                        <w:spacing w:val="6"/>
                      </w:rPr>
                      <w:t xml:space="preserve"> </w:t>
                    </w:r>
                    <w:r w:rsidRPr="00063F3D">
                      <w:rPr>
                        <w:color w:val="231F1F"/>
                      </w:rPr>
                      <w:t>đó,</w:t>
                    </w:r>
                    <w:r w:rsidRPr="00063F3D">
                      <w:rPr>
                        <w:color w:val="231F1F"/>
                        <w:spacing w:val="-69"/>
                      </w:rPr>
                      <w:t xml:space="preserve"> </w:t>
                    </w:r>
                    <w:r w:rsidRPr="00063F3D">
                      <w:rPr>
                        <w:color w:val="231F1F"/>
                      </w:rPr>
                      <w:t>một</w:t>
                    </w:r>
                    <w:r w:rsidRPr="00063F3D">
                      <w:rPr>
                        <w:color w:val="231F1F"/>
                        <w:spacing w:val="7"/>
                      </w:rPr>
                      <w:t xml:space="preserve"> </w:t>
                    </w:r>
                    <w:r w:rsidR="004973B2" w:rsidRPr="00063F3D">
                      <w:rPr>
                        <w:color w:val="231F1F"/>
                      </w:rPr>
                      <w:t>c</w:t>
                    </w:r>
                    <w:r w:rsidRPr="00063F3D">
                      <w:rPr>
                        <w:color w:val="231F1F"/>
                      </w:rPr>
                      <w:t>ơ</w:t>
                    </w:r>
                    <w:r w:rsidRPr="00063F3D">
                      <w:rPr>
                        <w:color w:val="231F1F"/>
                        <w:spacing w:val="8"/>
                      </w:rPr>
                      <w:t xml:space="preserve"> </w:t>
                    </w:r>
                    <w:r w:rsidRPr="00063F3D">
                      <w:rPr>
                        <w:color w:val="231F1F"/>
                      </w:rPr>
                      <w:t>sở</w:t>
                    </w:r>
                    <w:r w:rsidRPr="00063F3D">
                      <w:rPr>
                        <w:color w:val="231F1F"/>
                        <w:spacing w:val="7"/>
                      </w:rPr>
                      <w:t xml:space="preserve"> </w:t>
                    </w:r>
                    <w:r w:rsidRPr="00063F3D">
                      <w:rPr>
                        <w:color w:val="231F1F"/>
                      </w:rPr>
                      <w:t>lưu</w:t>
                    </w:r>
                    <w:r w:rsidRPr="00063F3D">
                      <w:rPr>
                        <w:color w:val="231F1F"/>
                        <w:spacing w:val="8"/>
                      </w:rPr>
                      <w:t xml:space="preserve"> </w:t>
                    </w:r>
                    <w:r w:rsidRPr="00063F3D">
                      <w:rPr>
                        <w:color w:val="231F1F"/>
                      </w:rPr>
                      <w:t>trữ</w:t>
                    </w:r>
                    <w:r w:rsidRPr="00063F3D">
                      <w:rPr>
                        <w:color w:val="231F1F"/>
                        <w:spacing w:val="7"/>
                      </w:rPr>
                      <w:t xml:space="preserve"> </w:t>
                    </w:r>
                    <w:r w:rsidRPr="00063F3D">
                      <w:rPr>
                        <w:color w:val="231F1F"/>
                      </w:rPr>
                      <w:t>dữ</w:t>
                    </w:r>
                    <w:r w:rsidRPr="00063F3D">
                      <w:rPr>
                        <w:color w:val="231F1F"/>
                        <w:spacing w:val="8"/>
                      </w:rPr>
                      <w:t xml:space="preserve"> </w:t>
                    </w:r>
                    <w:r w:rsidRPr="00063F3D">
                      <w:rPr>
                        <w:color w:val="231F1F"/>
                      </w:rPr>
                      <w:t>liệu</w:t>
                    </w:r>
                    <w:r w:rsidRPr="00063F3D">
                      <w:rPr>
                        <w:color w:val="231F1F"/>
                        <w:spacing w:val="7"/>
                      </w:rPr>
                      <w:t xml:space="preserve"> </w:t>
                    </w:r>
                    <w:r w:rsidRPr="00063F3D">
                      <w:rPr>
                        <w:color w:val="231F1F"/>
                      </w:rPr>
                      <w:t>mới,</w:t>
                    </w:r>
                    <w:r w:rsidRPr="00063F3D">
                      <w:rPr>
                        <w:color w:val="231F1F"/>
                        <w:spacing w:val="8"/>
                      </w:rPr>
                      <w:t xml:space="preserve"> </w:t>
                    </w:r>
                    <w:r w:rsidRPr="00063F3D">
                      <w:rPr>
                        <w:color w:val="231F1F"/>
                      </w:rPr>
                      <w:t>đượ</w:t>
                    </w:r>
                    <w:r w:rsidR="004973B2" w:rsidRPr="00063F3D">
                      <w:rPr>
                        <w:color w:val="231F1F"/>
                      </w:rPr>
                      <w:t>c</w:t>
                    </w:r>
                    <w:r w:rsidRPr="00063F3D">
                      <w:rPr>
                        <w:color w:val="231F1F"/>
                        <w:spacing w:val="8"/>
                      </w:rPr>
                      <w:t xml:space="preserve"> </w:t>
                    </w:r>
                    <w:r w:rsidRPr="00063F3D">
                      <w:rPr>
                        <w:color w:val="231F1F"/>
                      </w:rPr>
                      <w:t>gọi</w:t>
                    </w:r>
                    <w:r w:rsidRPr="00063F3D">
                      <w:rPr>
                        <w:color w:val="231F1F"/>
                        <w:spacing w:val="7"/>
                      </w:rPr>
                      <w:t xml:space="preserve"> </w:t>
                    </w:r>
                    <w:r w:rsidRPr="00063F3D">
                      <w:rPr>
                        <w:color w:val="231F1F"/>
                      </w:rPr>
                      <w:t>là</w:t>
                    </w:r>
                    <w:r w:rsidRPr="00063F3D">
                      <w:rPr>
                        <w:color w:val="231F1F"/>
                        <w:spacing w:val="8"/>
                      </w:rPr>
                      <w:t xml:space="preserve"> </w:t>
                    </w:r>
                    <w:r w:rsidRPr="00063F3D">
                      <w:rPr>
                        <w:color w:val="231F1F"/>
                      </w:rPr>
                      <w:t>kh</w:t>
                    </w:r>
                    <w:r w:rsidR="00CF03B4" w:rsidRPr="00063F3D">
                      <w:rPr>
                        <w:color w:val="231F1F"/>
                      </w:rPr>
                      <w:t>o</w:t>
                    </w:r>
                    <w:r w:rsidRPr="00063F3D">
                      <w:rPr>
                        <w:color w:val="231F1F"/>
                        <w:spacing w:val="7"/>
                      </w:rPr>
                      <w:t xml:space="preserve"> </w:t>
                    </w:r>
                    <w:r w:rsidRPr="00063F3D">
                      <w:rPr>
                        <w:color w:val="231F1F"/>
                      </w:rPr>
                      <w:t>dữ</w:t>
                    </w:r>
                    <w:r w:rsidRPr="00063F3D">
                      <w:rPr>
                        <w:color w:val="231F1F"/>
                        <w:spacing w:val="8"/>
                      </w:rPr>
                      <w:t xml:space="preserve"> </w:t>
                    </w:r>
                    <w:r w:rsidRPr="00063F3D">
                      <w:rPr>
                        <w:color w:val="231F1F"/>
                      </w:rPr>
                      <w:t>liệu,</w:t>
                    </w:r>
                    <w:r w:rsidRPr="00063F3D">
                      <w:rPr>
                        <w:color w:val="231F1F"/>
                        <w:spacing w:val="7"/>
                      </w:rPr>
                      <w:t xml:space="preserve"> </w:t>
                    </w:r>
                    <w:r w:rsidRPr="00063F3D">
                      <w:rPr>
                        <w:color w:val="231F1F"/>
                      </w:rPr>
                      <w:t>đã</w:t>
                    </w:r>
                    <w:r w:rsidRPr="00063F3D">
                      <w:rPr>
                        <w:color w:val="231F1F"/>
                        <w:spacing w:val="8"/>
                      </w:rPr>
                      <w:t xml:space="preserve"> </w:t>
                    </w:r>
                    <w:r w:rsidRPr="00063F3D">
                      <w:rPr>
                        <w:color w:val="231F1F"/>
                      </w:rPr>
                      <w:t>đượ</w:t>
                    </w:r>
                    <w:r w:rsidR="004973B2" w:rsidRPr="00063F3D">
                      <w:rPr>
                        <w:color w:val="231F1F"/>
                      </w:rPr>
                      <w:t>c</w:t>
                    </w:r>
                    <w:r w:rsidRPr="00063F3D">
                      <w:rPr>
                        <w:color w:val="231F1F"/>
                        <w:spacing w:val="7"/>
                      </w:rPr>
                      <w:t xml:space="preserve"> </w:t>
                    </w:r>
                    <w:r w:rsidRPr="00063F3D">
                      <w:rPr>
                        <w:color w:val="231F1F"/>
                      </w:rPr>
                      <w:t>phát</w:t>
                    </w:r>
                    <w:r w:rsidRPr="00063F3D">
                      <w:rPr>
                        <w:color w:val="231F1F"/>
                        <w:spacing w:val="8"/>
                      </w:rPr>
                      <w:t xml:space="preserve"> </w:t>
                    </w:r>
                    <w:r w:rsidRPr="00063F3D">
                      <w:rPr>
                        <w:color w:val="231F1F"/>
                      </w:rPr>
                      <w:t>triển.</w:t>
                    </w:r>
                    <w:r w:rsidRPr="00063F3D">
                      <w:rPr>
                        <w:color w:val="231F1F"/>
                        <w:spacing w:val="8"/>
                      </w:rPr>
                      <w:t xml:space="preserve"> </w:t>
                    </w:r>
                    <w:r w:rsidRPr="00063F3D">
                      <w:rPr>
                        <w:color w:val="231F1F"/>
                      </w:rPr>
                      <w:t>Kh</w:t>
                    </w:r>
                    <w:r w:rsidR="00CF03B4" w:rsidRPr="00063F3D">
                      <w:rPr>
                        <w:color w:val="231F1F"/>
                      </w:rPr>
                      <w:t>o</w:t>
                    </w:r>
                    <w:r w:rsidRPr="00063F3D">
                      <w:rPr>
                        <w:color w:val="231F1F"/>
                        <w:spacing w:val="7"/>
                      </w:rPr>
                      <w:t xml:space="preserve"> </w:t>
                    </w:r>
                    <w:r w:rsidRPr="00063F3D">
                      <w:rPr>
                        <w:color w:val="231F1F"/>
                      </w:rPr>
                      <w:t>dữ</w:t>
                    </w:r>
                    <w:r w:rsidRPr="00063F3D">
                      <w:rPr>
                        <w:color w:val="231F1F"/>
                        <w:spacing w:val="8"/>
                      </w:rPr>
                      <w:t xml:space="preserve"> </w:t>
                    </w:r>
                    <w:r w:rsidRPr="00063F3D">
                      <w:rPr>
                        <w:color w:val="231F1F"/>
                      </w:rPr>
                      <w:t>liệu</w:t>
                    </w:r>
                    <w:r w:rsidRPr="00063F3D">
                      <w:rPr>
                        <w:color w:val="231F1F"/>
                        <w:spacing w:val="7"/>
                      </w:rPr>
                      <w:t xml:space="preserve"> </w:t>
                    </w:r>
                    <w:r w:rsidRPr="00063F3D">
                      <w:rPr>
                        <w:color w:val="231F1F"/>
                      </w:rPr>
                      <w:t>trí</w:t>
                    </w:r>
                    <w:r w:rsidR="004973B2" w:rsidRPr="00063F3D">
                      <w:rPr>
                        <w:color w:val="231F1F"/>
                      </w:rPr>
                      <w:t>c</w:t>
                    </w:r>
                    <w:r w:rsidRPr="00063F3D">
                      <w:rPr>
                        <w:color w:val="231F1F"/>
                      </w:rPr>
                      <w:t>h</w:t>
                    </w:r>
                    <w:r w:rsidRPr="00063F3D">
                      <w:rPr>
                        <w:color w:val="231F1F"/>
                        <w:spacing w:val="8"/>
                      </w:rPr>
                      <w:t xml:space="preserve"> </w:t>
                    </w:r>
                    <w:r w:rsidRPr="00063F3D">
                      <w:rPr>
                        <w:color w:val="231F1F"/>
                      </w:rPr>
                      <w:t>xuất</w:t>
                    </w:r>
                    <w:r w:rsidRPr="00063F3D">
                      <w:rPr>
                        <w:color w:val="231F1F"/>
                        <w:spacing w:val="7"/>
                      </w:rPr>
                      <w:t xml:space="preserve"> </w:t>
                    </w:r>
                    <w:r w:rsidRPr="00063F3D">
                      <w:rPr>
                        <w:color w:val="231F1F"/>
                      </w:rPr>
                      <w:t>dữ</w:t>
                    </w:r>
                    <w:r w:rsidRPr="00063F3D">
                      <w:rPr>
                        <w:color w:val="231F1F"/>
                        <w:spacing w:val="1"/>
                      </w:rPr>
                      <w:t xml:space="preserve"> </w:t>
                    </w:r>
                    <w:r w:rsidRPr="00063F3D">
                      <w:rPr>
                        <w:color w:val="231F1F"/>
                      </w:rPr>
                      <w:t>liệu</w:t>
                    </w:r>
                    <w:r w:rsidRPr="00063F3D">
                      <w:rPr>
                        <w:color w:val="231F1F"/>
                        <w:spacing w:val="7"/>
                      </w:rPr>
                      <w:t xml:space="preserve"> </w:t>
                    </w:r>
                    <w:r w:rsidR="004973B2" w:rsidRPr="00063F3D">
                      <w:rPr>
                        <w:color w:val="231F1F"/>
                      </w:rPr>
                      <w:t>c</w:t>
                    </w:r>
                    <w:r w:rsidRPr="00063F3D">
                      <w:rPr>
                        <w:color w:val="231F1F"/>
                      </w:rPr>
                      <w:t>ủa</w:t>
                    </w:r>
                    <w:r w:rsidRPr="00063F3D">
                      <w:rPr>
                        <w:color w:val="231F1F"/>
                        <w:spacing w:val="8"/>
                      </w:rPr>
                      <w:t xml:space="preserve"> </w:t>
                    </w:r>
                    <w:r w:rsidRPr="00063F3D">
                      <w:rPr>
                        <w:color w:val="231F1F"/>
                      </w:rPr>
                      <w:t>nó</w:t>
                    </w:r>
                    <w:r w:rsidRPr="00063F3D">
                      <w:rPr>
                        <w:color w:val="231F1F"/>
                        <w:spacing w:val="7"/>
                      </w:rPr>
                      <w:t xml:space="preserve"> </w:t>
                    </w:r>
                    <w:r w:rsidRPr="00063F3D">
                      <w:rPr>
                        <w:color w:val="231F1F"/>
                      </w:rPr>
                      <w:t>từ</w:t>
                    </w:r>
                    <w:r w:rsidRPr="00063F3D">
                      <w:rPr>
                        <w:color w:val="231F1F"/>
                        <w:spacing w:val="8"/>
                      </w:rPr>
                      <w:t xml:space="preserve"> </w:t>
                    </w:r>
                    <w:r w:rsidR="004973B2" w:rsidRPr="00063F3D">
                      <w:rPr>
                        <w:color w:val="231F1F"/>
                      </w:rPr>
                      <w:t>c</w:t>
                    </w:r>
                    <w:r w:rsidRPr="00063F3D">
                      <w:rPr>
                        <w:color w:val="231F1F"/>
                      </w:rPr>
                      <w:t>ơ</w:t>
                    </w:r>
                    <w:r w:rsidRPr="00063F3D">
                      <w:rPr>
                        <w:color w:val="231F1F"/>
                        <w:spacing w:val="7"/>
                      </w:rPr>
                      <w:t xml:space="preserve"> </w:t>
                    </w:r>
                    <w:r w:rsidRPr="00063F3D">
                      <w:rPr>
                        <w:color w:val="231F1F"/>
                      </w:rPr>
                      <w:t>sở</w:t>
                    </w:r>
                    <w:r w:rsidRPr="00063F3D">
                      <w:rPr>
                        <w:color w:val="231F1F"/>
                        <w:spacing w:val="8"/>
                      </w:rPr>
                      <w:t xml:space="preserve"> </w:t>
                    </w:r>
                    <w:r w:rsidRPr="00063F3D">
                      <w:rPr>
                        <w:color w:val="231F1F"/>
                      </w:rPr>
                      <w:t>dữ</w:t>
                    </w:r>
                    <w:r w:rsidRPr="00063F3D">
                      <w:rPr>
                        <w:color w:val="231F1F"/>
                        <w:spacing w:val="7"/>
                      </w:rPr>
                      <w:t xml:space="preserve"> </w:t>
                    </w:r>
                    <w:r w:rsidRPr="00063F3D">
                      <w:rPr>
                        <w:color w:val="231F1F"/>
                      </w:rPr>
                      <w:t>liệu</w:t>
                    </w:r>
                    <w:r w:rsidRPr="00063F3D">
                      <w:rPr>
                        <w:color w:val="231F1F"/>
                        <w:spacing w:val="8"/>
                      </w:rPr>
                      <w:t xml:space="preserve"> </w:t>
                    </w:r>
                    <w:r w:rsidRPr="00063F3D">
                      <w:rPr>
                        <w:color w:val="231F1F"/>
                      </w:rPr>
                      <w:t>h</w:t>
                    </w:r>
                    <w:r w:rsidR="00CF03B4" w:rsidRPr="00063F3D">
                      <w:rPr>
                        <w:color w:val="231F1F"/>
                      </w:rPr>
                      <w:t>o</w:t>
                    </w:r>
                    <w:r w:rsidRPr="00063F3D">
                      <w:rPr>
                        <w:color w:val="231F1F"/>
                      </w:rPr>
                      <w:t>ạt</w:t>
                    </w:r>
                    <w:r w:rsidRPr="00063F3D">
                      <w:rPr>
                        <w:color w:val="231F1F"/>
                        <w:spacing w:val="8"/>
                      </w:rPr>
                      <w:t xml:space="preserve"> </w:t>
                    </w:r>
                    <w:r w:rsidRPr="00063F3D">
                      <w:rPr>
                        <w:color w:val="231F1F"/>
                      </w:rPr>
                      <w:t>động</w:t>
                    </w:r>
                    <w:r w:rsidRPr="00063F3D">
                      <w:rPr>
                        <w:color w:val="231F1F"/>
                        <w:spacing w:val="7"/>
                      </w:rPr>
                      <w:t xml:space="preserve"> </w:t>
                    </w:r>
                    <w:r w:rsidR="004973B2" w:rsidRPr="00063F3D">
                      <w:rPr>
                        <w:color w:val="231F1F"/>
                      </w:rPr>
                      <w:t>c</w:t>
                    </w:r>
                    <w:r w:rsidRPr="00063F3D">
                      <w:rPr>
                        <w:color w:val="231F1F"/>
                      </w:rPr>
                      <w:t>ũng</w:t>
                    </w:r>
                    <w:r w:rsidRPr="00063F3D">
                      <w:rPr>
                        <w:color w:val="231F1F"/>
                        <w:spacing w:val="8"/>
                      </w:rPr>
                      <w:t xml:space="preserve"> </w:t>
                    </w:r>
                    <w:r w:rsidRPr="00063F3D">
                      <w:rPr>
                        <w:color w:val="231F1F"/>
                      </w:rPr>
                      <w:t>như</w:t>
                    </w:r>
                    <w:r w:rsidRPr="00063F3D">
                      <w:rPr>
                        <w:color w:val="231F1F"/>
                        <w:spacing w:val="7"/>
                      </w:rPr>
                      <w:t xml:space="preserve"> </w:t>
                    </w:r>
                    <w:r w:rsidRPr="00063F3D">
                      <w:rPr>
                        <w:color w:val="231F1F"/>
                      </w:rPr>
                      <w:t>từ</w:t>
                    </w:r>
                    <w:r w:rsidRPr="00063F3D">
                      <w:rPr>
                        <w:color w:val="231F1F"/>
                        <w:spacing w:val="8"/>
                      </w:rPr>
                      <w:t xml:space="preserve"> </w:t>
                    </w:r>
                    <w:r w:rsidR="004973B2" w:rsidRPr="00063F3D">
                      <w:rPr>
                        <w:color w:val="231F1F"/>
                      </w:rPr>
                      <w:t>c</w:t>
                    </w:r>
                    <w:r w:rsidRPr="00063F3D">
                      <w:rPr>
                        <w:color w:val="231F1F"/>
                      </w:rPr>
                      <w:t>á</w:t>
                    </w:r>
                    <w:r w:rsidR="004973B2" w:rsidRPr="00063F3D">
                      <w:rPr>
                        <w:color w:val="231F1F"/>
                      </w:rPr>
                      <w:t>c</w:t>
                    </w:r>
                    <w:r w:rsidRPr="00063F3D">
                      <w:rPr>
                        <w:color w:val="231F1F"/>
                        <w:spacing w:val="7"/>
                      </w:rPr>
                      <w:t xml:space="preserve"> </w:t>
                    </w:r>
                    <w:r w:rsidRPr="00063F3D">
                      <w:rPr>
                        <w:color w:val="231F1F"/>
                      </w:rPr>
                      <w:t>nguồn</w:t>
                    </w:r>
                    <w:r w:rsidRPr="00063F3D">
                      <w:rPr>
                        <w:color w:val="231F1F"/>
                        <w:spacing w:val="8"/>
                      </w:rPr>
                      <w:t xml:space="preserve"> </w:t>
                    </w:r>
                    <w:r w:rsidRPr="00063F3D">
                      <w:rPr>
                        <w:color w:val="231F1F"/>
                      </w:rPr>
                      <w:t>bên</w:t>
                    </w:r>
                    <w:r w:rsidRPr="00063F3D">
                      <w:rPr>
                        <w:color w:val="231F1F"/>
                        <w:spacing w:val="7"/>
                      </w:rPr>
                      <w:t xml:space="preserve"> </w:t>
                    </w:r>
                    <w:r w:rsidRPr="00063F3D">
                      <w:rPr>
                        <w:color w:val="231F1F"/>
                      </w:rPr>
                      <w:t>ng</w:t>
                    </w:r>
                    <w:r w:rsidR="00CF03B4" w:rsidRPr="00063F3D">
                      <w:rPr>
                        <w:color w:val="231F1F"/>
                      </w:rPr>
                      <w:t>o</w:t>
                    </w:r>
                    <w:r w:rsidRPr="00063F3D">
                      <w:rPr>
                        <w:color w:val="231F1F"/>
                      </w:rPr>
                      <w:t>ài,</w:t>
                    </w:r>
                    <w:r w:rsidRPr="00063F3D">
                      <w:rPr>
                        <w:color w:val="231F1F"/>
                        <w:spacing w:val="8"/>
                      </w:rPr>
                      <w:t xml:space="preserve"> </w:t>
                    </w:r>
                    <w:r w:rsidR="004973B2" w:rsidRPr="00063F3D">
                      <w:rPr>
                        <w:color w:val="231F1F"/>
                      </w:rPr>
                      <w:t>c</w:t>
                    </w:r>
                    <w:r w:rsidRPr="00063F3D">
                      <w:rPr>
                        <w:color w:val="231F1F"/>
                      </w:rPr>
                      <w:t>ung</w:t>
                    </w:r>
                    <w:r w:rsidRPr="00063F3D">
                      <w:rPr>
                        <w:color w:val="231F1F"/>
                        <w:spacing w:val="8"/>
                      </w:rPr>
                      <w:t xml:space="preserve"> </w:t>
                    </w:r>
                    <w:r w:rsidR="004973B2" w:rsidRPr="00063F3D">
                      <w:rPr>
                        <w:color w:val="231F1F"/>
                      </w:rPr>
                      <w:t>c</w:t>
                    </w:r>
                    <w:r w:rsidRPr="00063F3D">
                      <w:rPr>
                        <w:color w:val="231F1F"/>
                      </w:rPr>
                      <w:t>ấp</w:t>
                    </w:r>
                    <w:r w:rsidRPr="00063F3D">
                      <w:rPr>
                        <w:color w:val="231F1F"/>
                        <w:spacing w:val="7"/>
                      </w:rPr>
                      <w:t xml:space="preserve"> </w:t>
                    </w:r>
                    <w:r w:rsidRPr="00063F3D">
                      <w:rPr>
                        <w:color w:val="231F1F"/>
                      </w:rPr>
                      <w:t>một</w:t>
                    </w:r>
                    <w:r w:rsidRPr="00063F3D">
                      <w:rPr>
                        <w:color w:val="231F1F"/>
                        <w:spacing w:val="8"/>
                      </w:rPr>
                      <w:t xml:space="preserve"> </w:t>
                    </w:r>
                    <w:r w:rsidRPr="00063F3D">
                      <w:rPr>
                        <w:color w:val="231F1F"/>
                      </w:rPr>
                      <w:t>kh</w:t>
                    </w:r>
                    <w:r w:rsidR="00CF03B4" w:rsidRPr="00063F3D">
                      <w:rPr>
                        <w:color w:val="231F1F"/>
                      </w:rPr>
                      <w:t>o</w:t>
                    </w:r>
                    <w:r w:rsidRPr="00063F3D">
                      <w:rPr>
                        <w:color w:val="231F1F"/>
                        <w:spacing w:val="7"/>
                      </w:rPr>
                      <w:t xml:space="preserve"> </w:t>
                    </w:r>
                    <w:r w:rsidRPr="00063F3D">
                      <w:rPr>
                        <w:color w:val="231F1F"/>
                      </w:rPr>
                      <w:t>dữ</w:t>
                    </w:r>
                    <w:r w:rsidRPr="00063F3D">
                      <w:rPr>
                        <w:color w:val="231F1F"/>
                        <w:spacing w:val="8"/>
                      </w:rPr>
                      <w:t xml:space="preserve"> </w:t>
                    </w:r>
                    <w:r w:rsidRPr="00063F3D">
                      <w:rPr>
                        <w:color w:val="231F1F"/>
                      </w:rPr>
                      <w:t>liệu</w:t>
                    </w:r>
                    <w:r w:rsidRPr="00063F3D">
                      <w:rPr>
                        <w:color w:val="231F1F"/>
                        <w:spacing w:val="7"/>
                      </w:rPr>
                      <w:t xml:space="preserve"> </w:t>
                    </w:r>
                    <w:r w:rsidRPr="00063F3D">
                      <w:rPr>
                        <w:color w:val="231F1F"/>
                      </w:rPr>
                      <w:t>t</w:t>
                    </w:r>
                    <w:r w:rsidR="00CF03B4" w:rsidRPr="00063F3D">
                      <w:rPr>
                        <w:color w:val="231F1F"/>
                      </w:rPr>
                      <w:t>o</w:t>
                    </w:r>
                    <w:r w:rsidRPr="00063F3D">
                      <w:rPr>
                        <w:color w:val="231F1F"/>
                      </w:rPr>
                      <w:t>àn</w:t>
                    </w:r>
                    <w:r w:rsidRPr="00063F3D">
                      <w:rPr>
                        <w:color w:val="231F1F"/>
                        <w:spacing w:val="1"/>
                      </w:rPr>
                      <w:t xml:space="preserve"> </w:t>
                    </w:r>
                    <w:r w:rsidRPr="00063F3D">
                      <w:rPr>
                        <w:color w:val="231F1F"/>
                      </w:rPr>
                      <w:t>diện</w:t>
                    </w:r>
                    <w:r w:rsidRPr="00063F3D">
                      <w:rPr>
                        <w:color w:val="231F1F"/>
                        <w:spacing w:val="1"/>
                      </w:rPr>
                      <w:t xml:space="preserve"> </w:t>
                    </w:r>
                    <w:r w:rsidRPr="00063F3D">
                      <w:rPr>
                        <w:color w:val="231F1F"/>
                      </w:rPr>
                      <w:t>hơn.</w:t>
                    </w:r>
                    <w:r w:rsidR="000A77CC" w:rsidRPr="00063F3D">
                      <w:t xml:space="preserve"> </w:t>
                    </w:r>
                    <w:r w:rsidRPr="00063F3D">
                      <w:rPr>
                        <w:color w:val="231F1F"/>
                      </w:rPr>
                      <w:t>Ng</w:t>
                    </w:r>
                    <w:r w:rsidR="00CF03B4" w:rsidRPr="00063F3D">
                      <w:rPr>
                        <w:color w:val="231F1F"/>
                      </w:rPr>
                      <w:t>o</w:t>
                    </w:r>
                    <w:r w:rsidRPr="00063F3D">
                      <w:rPr>
                        <w:color w:val="231F1F"/>
                      </w:rPr>
                      <w:t>ài</w:t>
                    </w:r>
                    <w:r w:rsidRPr="00063F3D">
                      <w:rPr>
                        <w:color w:val="231F1F"/>
                        <w:spacing w:val="6"/>
                      </w:rPr>
                      <w:t xml:space="preserve"> </w:t>
                    </w:r>
                    <w:r w:rsidRPr="00063F3D">
                      <w:rPr>
                        <w:color w:val="231F1F"/>
                      </w:rPr>
                      <w:t>ra,</w:t>
                    </w:r>
                    <w:r w:rsidRPr="00063F3D">
                      <w:rPr>
                        <w:color w:val="231F1F"/>
                        <w:spacing w:val="7"/>
                      </w:rPr>
                      <w:t xml:space="preserve"> </w:t>
                    </w:r>
                    <w:r w:rsidR="004973B2" w:rsidRPr="00063F3D">
                      <w:rPr>
                        <w:color w:val="231F1F"/>
                      </w:rPr>
                      <w:t>c</w:t>
                    </w:r>
                    <w:r w:rsidRPr="00063F3D">
                      <w:rPr>
                        <w:color w:val="231F1F"/>
                      </w:rPr>
                      <w:t>á</w:t>
                    </w:r>
                    <w:r w:rsidR="004973B2" w:rsidRPr="00063F3D">
                      <w:rPr>
                        <w:color w:val="231F1F"/>
                      </w:rPr>
                      <w:t>c</w:t>
                    </w:r>
                    <w:r w:rsidRPr="00063F3D">
                      <w:rPr>
                        <w:color w:val="231F1F"/>
                        <w:spacing w:val="6"/>
                      </w:rPr>
                      <w:t xml:space="preserve"> </w:t>
                    </w:r>
                    <w:r w:rsidR="004973B2" w:rsidRPr="00063F3D">
                      <w:rPr>
                        <w:color w:val="231F1F"/>
                      </w:rPr>
                      <w:t>c</w:t>
                    </w:r>
                    <w:r w:rsidRPr="00063F3D">
                      <w:rPr>
                        <w:color w:val="231F1F"/>
                      </w:rPr>
                      <w:t>á</w:t>
                    </w:r>
                    <w:r w:rsidR="004973B2" w:rsidRPr="00063F3D">
                      <w:rPr>
                        <w:color w:val="231F1F"/>
                      </w:rPr>
                      <w:t>c</w:t>
                    </w:r>
                    <w:r w:rsidRPr="00063F3D">
                      <w:rPr>
                        <w:color w:val="231F1F"/>
                      </w:rPr>
                      <w:t>h</w:t>
                    </w:r>
                    <w:r w:rsidRPr="00063F3D">
                      <w:rPr>
                        <w:color w:val="231F1F"/>
                        <w:spacing w:val="7"/>
                      </w:rPr>
                      <w:t xml:space="preserve"> </w:t>
                    </w:r>
                    <w:r w:rsidRPr="00063F3D">
                      <w:rPr>
                        <w:color w:val="231F1F"/>
                      </w:rPr>
                      <w:t>mới</w:t>
                    </w:r>
                    <w:r w:rsidRPr="00063F3D">
                      <w:rPr>
                        <w:color w:val="231F1F"/>
                        <w:spacing w:val="7"/>
                      </w:rPr>
                      <w:t xml:space="preserve"> </w:t>
                    </w:r>
                    <w:r w:rsidRPr="00063F3D">
                      <w:rPr>
                        <w:color w:val="231F1F"/>
                      </w:rPr>
                      <w:t>để</w:t>
                    </w:r>
                    <w:r w:rsidRPr="00063F3D">
                      <w:rPr>
                        <w:color w:val="231F1F"/>
                        <w:spacing w:val="6"/>
                      </w:rPr>
                      <w:t xml:space="preserve"> </w:t>
                    </w:r>
                    <w:r w:rsidRPr="00063F3D">
                      <w:rPr>
                        <w:color w:val="231F1F"/>
                      </w:rPr>
                      <w:t>phân</w:t>
                    </w:r>
                    <w:r w:rsidRPr="00063F3D">
                      <w:rPr>
                        <w:color w:val="231F1F"/>
                        <w:spacing w:val="7"/>
                      </w:rPr>
                      <w:t xml:space="preserve"> </w:t>
                    </w:r>
                    <w:r w:rsidRPr="00063F3D">
                      <w:rPr>
                        <w:color w:val="231F1F"/>
                      </w:rPr>
                      <w:t>tí</w:t>
                    </w:r>
                    <w:r w:rsidR="004973B2" w:rsidRPr="00063F3D">
                      <w:rPr>
                        <w:color w:val="231F1F"/>
                      </w:rPr>
                      <w:t>c</w:t>
                    </w:r>
                    <w:r w:rsidRPr="00063F3D">
                      <w:rPr>
                        <w:color w:val="231F1F"/>
                      </w:rPr>
                      <w:t>h</w:t>
                    </w:r>
                    <w:r w:rsidRPr="00063F3D">
                      <w:rPr>
                        <w:color w:val="231F1F"/>
                        <w:spacing w:val="6"/>
                      </w:rPr>
                      <w:t xml:space="preserve"> </w:t>
                    </w:r>
                    <w:r w:rsidRPr="00063F3D">
                      <w:rPr>
                        <w:color w:val="231F1F"/>
                      </w:rPr>
                      <w:t>và</w:t>
                    </w:r>
                    <w:r w:rsidRPr="00063F3D">
                      <w:rPr>
                        <w:color w:val="231F1F"/>
                        <w:spacing w:val="7"/>
                      </w:rPr>
                      <w:t xml:space="preserve"> </w:t>
                    </w:r>
                    <w:r w:rsidRPr="00063F3D">
                      <w:rPr>
                        <w:color w:val="231F1F"/>
                      </w:rPr>
                      <w:t>trình</w:t>
                    </w:r>
                    <w:r w:rsidRPr="00063F3D">
                      <w:rPr>
                        <w:color w:val="231F1F"/>
                        <w:spacing w:val="7"/>
                      </w:rPr>
                      <w:t xml:space="preserve"> </w:t>
                    </w:r>
                    <w:r w:rsidRPr="00063F3D">
                      <w:rPr>
                        <w:color w:val="231F1F"/>
                      </w:rPr>
                      <w:t>bày</w:t>
                    </w:r>
                    <w:r w:rsidRPr="00063F3D">
                      <w:rPr>
                        <w:color w:val="231F1F"/>
                        <w:spacing w:val="6"/>
                      </w:rPr>
                      <w:t xml:space="preserve"> </w:t>
                    </w:r>
                    <w:r w:rsidRPr="00063F3D">
                      <w:rPr>
                        <w:color w:val="231F1F"/>
                      </w:rPr>
                      <w:t>dữ</w:t>
                    </w:r>
                    <w:r w:rsidRPr="00063F3D">
                      <w:rPr>
                        <w:color w:val="231F1F"/>
                        <w:spacing w:val="7"/>
                      </w:rPr>
                      <w:t xml:space="preserve"> </w:t>
                    </w:r>
                    <w:r w:rsidRPr="00063F3D">
                      <w:rPr>
                        <w:color w:val="231F1F"/>
                      </w:rPr>
                      <w:t>liệu</w:t>
                    </w:r>
                    <w:r w:rsidRPr="00063F3D">
                      <w:rPr>
                        <w:color w:val="231F1F"/>
                        <w:spacing w:val="7"/>
                      </w:rPr>
                      <w:t xml:space="preserve"> </w:t>
                    </w:r>
                    <w:r w:rsidRPr="00063F3D">
                      <w:rPr>
                        <w:color w:val="231F1F"/>
                      </w:rPr>
                      <w:t>hỗ</w:t>
                    </w:r>
                    <w:r w:rsidRPr="00063F3D">
                      <w:rPr>
                        <w:color w:val="231F1F"/>
                        <w:spacing w:val="6"/>
                      </w:rPr>
                      <w:t xml:space="preserve"> </w:t>
                    </w:r>
                    <w:r w:rsidRPr="00063F3D">
                      <w:rPr>
                        <w:color w:val="231F1F"/>
                      </w:rPr>
                      <w:t>trợ</w:t>
                    </w:r>
                    <w:r w:rsidRPr="00063F3D">
                      <w:rPr>
                        <w:color w:val="231F1F"/>
                        <w:spacing w:val="7"/>
                      </w:rPr>
                      <w:t xml:space="preserve"> </w:t>
                    </w:r>
                    <w:r w:rsidRPr="00063F3D">
                      <w:rPr>
                        <w:color w:val="231F1F"/>
                      </w:rPr>
                      <w:t>quyết</w:t>
                    </w:r>
                    <w:r w:rsidRPr="00063F3D">
                      <w:rPr>
                        <w:color w:val="231F1F"/>
                        <w:spacing w:val="6"/>
                      </w:rPr>
                      <w:t xml:space="preserve"> </w:t>
                    </w:r>
                    <w:r w:rsidRPr="00063F3D">
                      <w:rPr>
                        <w:color w:val="231F1F"/>
                      </w:rPr>
                      <w:t>định</w:t>
                    </w:r>
                    <w:r w:rsidRPr="00063F3D">
                      <w:rPr>
                        <w:color w:val="231F1F"/>
                        <w:spacing w:val="7"/>
                      </w:rPr>
                      <w:t xml:space="preserve"> </w:t>
                    </w:r>
                    <w:r w:rsidRPr="00063F3D">
                      <w:rPr>
                        <w:color w:val="231F1F"/>
                      </w:rPr>
                      <w:t>đã</w:t>
                    </w:r>
                    <w:r w:rsidRPr="00063F3D">
                      <w:rPr>
                        <w:color w:val="231F1F"/>
                        <w:spacing w:val="7"/>
                      </w:rPr>
                      <w:t xml:space="preserve"> </w:t>
                    </w:r>
                    <w:r w:rsidRPr="00063F3D">
                      <w:rPr>
                        <w:color w:val="231F1F"/>
                      </w:rPr>
                      <w:t>đượ</w:t>
                    </w:r>
                    <w:r w:rsidR="004973B2" w:rsidRPr="00063F3D">
                      <w:rPr>
                        <w:color w:val="231F1F"/>
                      </w:rPr>
                      <w:t>c</w:t>
                    </w:r>
                    <w:r w:rsidRPr="00063F3D">
                      <w:rPr>
                        <w:color w:val="231F1F"/>
                        <w:spacing w:val="6"/>
                      </w:rPr>
                      <w:t xml:space="preserve"> </w:t>
                    </w:r>
                    <w:r w:rsidRPr="00063F3D">
                      <w:rPr>
                        <w:color w:val="231F1F"/>
                      </w:rPr>
                      <w:t>phát</w:t>
                    </w:r>
                    <w:r w:rsidRPr="00063F3D">
                      <w:rPr>
                        <w:color w:val="231F1F"/>
                        <w:spacing w:val="7"/>
                      </w:rPr>
                      <w:t xml:space="preserve"> </w:t>
                    </w:r>
                    <w:r w:rsidRPr="00063F3D">
                      <w:rPr>
                        <w:color w:val="231F1F"/>
                      </w:rPr>
                      <w:t>triển. Xử</w:t>
                    </w:r>
                    <w:r w:rsidRPr="00063F3D">
                      <w:rPr>
                        <w:color w:val="231F1F"/>
                        <w:spacing w:val="6"/>
                      </w:rPr>
                      <w:t xml:space="preserve"> </w:t>
                    </w:r>
                    <w:r w:rsidRPr="00063F3D">
                      <w:rPr>
                        <w:color w:val="231F1F"/>
                      </w:rPr>
                      <w:t>lý</w:t>
                    </w:r>
                    <w:r w:rsidRPr="00063F3D">
                      <w:rPr>
                        <w:color w:val="231F1F"/>
                        <w:spacing w:val="7"/>
                      </w:rPr>
                      <w:t xml:space="preserve"> </w:t>
                    </w:r>
                    <w:r w:rsidRPr="00063F3D">
                      <w:rPr>
                        <w:color w:val="231F1F"/>
                      </w:rPr>
                      <w:t>phân</w:t>
                    </w:r>
                    <w:r w:rsidRPr="00063F3D">
                      <w:rPr>
                        <w:color w:val="231F1F"/>
                        <w:spacing w:val="6"/>
                      </w:rPr>
                      <w:t xml:space="preserve"> </w:t>
                    </w:r>
                    <w:r w:rsidRPr="00063F3D">
                      <w:rPr>
                        <w:color w:val="231F1F"/>
                      </w:rPr>
                      <w:t>tí</w:t>
                    </w:r>
                    <w:r w:rsidR="004973B2" w:rsidRPr="00063F3D">
                      <w:rPr>
                        <w:color w:val="231F1F"/>
                      </w:rPr>
                      <w:t>c</w:t>
                    </w:r>
                    <w:r w:rsidRPr="00063F3D">
                      <w:rPr>
                        <w:color w:val="231F1F"/>
                      </w:rPr>
                      <w:t>h</w:t>
                    </w:r>
                    <w:r w:rsidRPr="00063F3D">
                      <w:rPr>
                        <w:color w:val="231F1F"/>
                        <w:spacing w:val="7"/>
                      </w:rPr>
                      <w:t xml:space="preserve"> </w:t>
                    </w:r>
                    <w:r w:rsidRPr="00063F3D">
                      <w:rPr>
                        <w:color w:val="231F1F"/>
                      </w:rPr>
                      <w:t>trự</w:t>
                    </w:r>
                    <w:r w:rsidR="004973B2" w:rsidRPr="00063F3D">
                      <w:rPr>
                        <w:color w:val="231F1F"/>
                      </w:rPr>
                      <w:t>c</w:t>
                    </w:r>
                    <w:r w:rsidRPr="00063F3D">
                      <w:rPr>
                        <w:color w:val="231F1F"/>
                        <w:spacing w:val="6"/>
                      </w:rPr>
                      <w:t xml:space="preserve"> </w:t>
                    </w:r>
                    <w:r w:rsidRPr="00063F3D">
                      <w:rPr>
                        <w:color w:val="231F1F"/>
                      </w:rPr>
                      <w:t>tuyến</w:t>
                    </w:r>
                    <w:r w:rsidRPr="00063F3D">
                      <w:rPr>
                        <w:color w:val="231F1F"/>
                        <w:spacing w:val="7"/>
                      </w:rPr>
                      <w:t xml:space="preserve"> </w:t>
                    </w:r>
                    <w:r w:rsidRPr="00063F3D">
                      <w:rPr>
                        <w:color w:val="231F1F"/>
                      </w:rPr>
                      <w:t>(</w:t>
                    </w:r>
                    <w:r w:rsidR="00CF03B4" w:rsidRPr="00063F3D">
                      <w:rPr>
                        <w:color w:val="231F1F"/>
                      </w:rPr>
                      <w:t>o</w:t>
                    </w:r>
                    <w:r w:rsidRPr="00063F3D">
                      <w:rPr>
                        <w:color w:val="231F1F"/>
                      </w:rPr>
                      <w:t>LAP)</w:t>
                    </w:r>
                    <w:r w:rsidRPr="00063F3D">
                      <w:rPr>
                        <w:color w:val="231F1F"/>
                        <w:spacing w:val="6"/>
                      </w:rPr>
                      <w:t xml:space="preserve"> </w:t>
                    </w:r>
                    <w:r w:rsidR="004973B2" w:rsidRPr="00063F3D">
                      <w:rPr>
                        <w:color w:val="231F1F"/>
                      </w:rPr>
                      <w:t>c</w:t>
                    </w:r>
                    <w:r w:rsidRPr="00063F3D">
                      <w:rPr>
                        <w:color w:val="231F1F"/>
                      </w:rPr>
                      <w:t>ung</w:t>
                    </w:r>
                    <w:r w:rsidRPr="00063F3D">
                      <w:rPr>
                        <w:color w:val="231F1F"/>
                        <w:spacing w:val="7"/>
                      </w:rPr>
                      <w:t xml:space="preserve"> </w:t>
                    </w:r>
                    <w:r w:rsidR="004973B2" w:rsidRPr="00063F3D">
                      <w:rPr>
                        <w:color w:val="231F1F"/>
                      </w:rPr>
                      <w:t>c</w:t>
                    </w:r>
                    <w:r w:rsidRPr="00063F3D">
                      <w:rPr>
                        <w:color w:val="231F1F"/>
                      </w:rPr>
                      <w:t>ấp</w:t>
                    </w:r>
                    <w:r w:rsidRPr="00063F3D">
                      <w:rPr>
                        <w:color w:val="231F1F"/>
                        <w:spacing w:val="6"/>
                      </w:rPr>
                      <w:t xml:space="preserve"> </w:t>
                    </w:r>
                    <w:r w:rsidR="004973B2" w:rsidRPr="00063F3D">
                      <w:rPr>
                        <w:color w:val="231F1F"/>
                      </w:rPr>
                      <w:t>c</w:t>
                    </w:r>
                    <w:r w:rsidRPr="00063F3D">
                      <w:rPr>
                        <w:color w:val="231F1F"/>
                      </w:rPr>
                      <w:t>á</w:t>
                    </w:r>
                    <w:r w:rsidR="004973B2" w:rsidRPr="00063F3D">
                      <w:rPr>
                        <w:color w:val="231F1F"/>
                      </w:rPr>
                      <w:t>c</w:t>
                    </w:r>
                    <w:r w:rsidRPr="00063F3D">
                      <w:rPr>
                        <w:color w:val="231F1F"/>
                        <w:spacing w:val="7"/>
                      </w:rPr>
                      <w:t xml:space="preserve"> </w:t>
                    </w:r>
                    <w:r w:rsidR="004973B2" w:rsidRPr="00063F3D">
                      <w:rPr>
                        <w:color w:val="231F1F"/>
                      </w:rPr>
                      <w:t>c</w:t>
                    </w:r>
                    <w:r w:rsidRPr="00063F3D">
                      <w:rPr>
                        <w:color w:val="231F1F"/>
                      </w:rPr>
                      <w:t>ông</w:t>
                    </w:r>
                    <w:r w:rsidRPr="00063F3D">
                      <w:rPr>
                        <w:color w:val="231F1F"/>
                        <w:spacing w:val="6"/>
                      </w:rPr>
                      <w:t xml:space="preserve"> </w:t>
                    </w:r>
                    <w:r w:rsidR="004973B2" w:rsidRPr="00063F3D">
                      <w:rPr>
                        <w:color w:val="231F1F"/>
                      </w:rPr>
                      <w:t>c</w:t>
                    </w:r>
                    <w:r w:rsidRPr="00063F3D">
                      <w:rPr>
                        <w:color w:val="231F1F"/>
                      </w:rPr>
                      <w:t>ụ</w:t>
                    </w:r>
                    <w:r w:rsidRPr="00063F3D">
                      <w:rPr>
                        <w:color w:val="231F1F"/>
                        <w:spacing w:val="7"/>
                      </w:rPr>
                      <w:t xml:space="preserve"> </w:t>
                    </w:r>
                    <w:r w:rsidRPr="00063F3D">
                      <w:rPr>
                        <w:color w:val="231F1F"/>
                      </w:rPr>
                      <w:t>trự</w:t>
                    </w:r>
                    <w:r w:rsidR="004973B2" w:rsidRPr="00063F3D">
                      <w:rPr>
                        <w:color w:val="231F1F"/>
                      </w:rPr>
                      <w:t>c</w:t>
                    </w:r>
                    <w:r w:rsidRPr="00063F3D">
                      <w:rPr>
                        <w:color w:val="231F1F"/>
                        <w:spacing w:val="6"/>
                      </w:rPr>
                      <w:t xml:space="preserve"> </w:t>
                    </w:r>
                    <w:r w:rsidRPr="00063F3D">
                      <w:rPr>
                        <w:color w:val="231F1F"/>
                      </w:rPr>
                      <w:t>quan</w:t>
                    </w:r>
                    <w:r w:rsidRPr="00063F3D">
                      <w:rPr>
                        <w:color w:val="231F1F"/>
                        <w:spacing w:val="7"/>
                      </w:rPr>
                      <w:t xml:space="preserve"> </w:t>
                    </w:r>
                    <w:r w:rsidRPr="00063F3D">
                      <w:rPr>
                        <w:color w:val="231F1F"/>
                      </w:rPr>
                      <w:t>và</w:t>
                    </w:r>
                    <w:r w:rsidRPr="00063F3D">
                      <w:rPr>
                        <w:color w:val="231F1F"/>
                        <w:spacing w:val="6"/>
                      </w:rPr>
                      <w:t xml:space="preserve"> </w:t>
                    </w:r>
                    <w:r w:rsidRPr="00063F3D">
                      <w:rPr>
                        <w:color w:val="231F1F"/>
                      </w:rPr>
                      <w:t>phân</w:t>
                    </w:r>
                    <w:r w:rsidRPr="00063F3D">
                      <w:rPr>
                        <w:color w:val="231F1F"/>
                        <w:spacing w:val="7"/>
                      </w:rPr>
                      <w:t xml:space="preserve"> </w:t>
                    </w:r>
                    <w:r w:rsidRPr="00063F3D">
                      <w:rPr>
                        <w:color w:val="231F1F"/>
                      </w:rPr>
                      <w:t>tí</w:t>
                    </w:r>
                    <w:r w:rsidR="004973B2" w:rsidRPr="00063F3D">
                      <w:rPr>
                        <w:color w:val="231F1F"/>
                      </w:rPr>
                      <w:t>c</w:t>
                    </w:r>
                    <w:r w:rsidRPr="00063F3D">
                      <w:rPr>
                        <w:color w:val="231F1F"/>
                      </w:rPr>
                      <w:t>h</w:t>
                    </w:r>
                    <w:r w:rsidRPr="00063F3D">
                      <w:rPr>
                        <w:color w:val="231F1F"/>
                        <w:spacing w:val="6"/>
                      </w:rPr>
                      <w:t xml:space="preserve"> </w:t>
                    </w:r>
                    <w:r w:rsidRPr="00063F3D">
                      <w:rPr>
                        <w:color w:val="231F1F"/>
                      </w:rPr>
                      <w:t>dữ</w:t>
                    </w:r>
                    <w:r w:rsidRPr="00063F3D">
                      <w:rPr>
                        <w:color w:val="231F1F"/>
                        <w:spacing w:val="7"/>
                      </w:rPr>
                      <w:t xml:space="preserve"> </w:t>
                    </w:r>
                    <w:r w:rsidRPr="00063F3D">
                      <w:rPr>
                        <w:color w:val="231F1F"/>
                      </w:rPr>
                      <w:t>liệu</w:t>
                    </w:r>
                    <w:r w:rsidRPr="00063F3D">
                      <w:rPr>
                        <w:color w:val="231F1F"/>
                        <w:spacing w:val="6"/>
                      </w:rPr>
                      <w:t xml:space="preserve"> </w:t>
                    </w:r>
                    <w:r w:rsidRPr="00063F3D">
                      <w:rPr>
                        <w:color w:val="231F1F"/>
                      </w:rPr>
                      <w:t>tiên</w:t>
                    </w:r>
                    <w:r w:rsidRPr="00063F3D">
                      <w:rPr>
                        <w:color w:val="231F1F"/>
                        <w:spacing w:val="7"/>
                      </w:rPr>
                      <w:t xml:space="preserve"> </w:t>
                    </w:r>
                    <w:r w:rsidRPr="00063F3D">
                      <w:rPr>
                        <w:color w:val="231F1F"/>
                      </w:rPr>
                      <w:t>tiến,</w:t>
                    </w:r>
                    <w:r w:rsidRPr="00063F3D">
                      <w:rPr>
                        <w:color w:val="231F1F"/>
                        <w:spacing w:val="6"/>
                      </w:rPr>
                      <w:t xml:space="preserve"> </w:t>
                    </w:r>
                    <w:r w:rsidRPr="00063F3D">
                      <w:rPr>
                        <w:color w:val="231F1F"/>
                      </w:rPr>
                      <w:t>ba</w:t>
                    </w:r>
                    <w:r w:rsidR="00CF03B4" w:rsidRPr="00063F3D">
                      <w:rPr>
                        <w:color w:val="231F1F"/>
                      </w:rPr>
                      <w:t>o</w:t>
                    </w:r>
                    <w:r w:rsidRPr="00063F3D">
                      <w:rPr>
                        <w:color w:val="231F1F"/>
                        <w:spacing w:val="7"/>
                      </w:rPr>
                      <w:t xml:space="preserve"> </w:t>
                    </w:r>
                    <w:r w:rsidRPr="00063F3D">
                      <w:rPr>
                        <w:color w:val="231F1F"/>
                      </w:rPr>
                      <w:t>gồm</w:t>
                    </w:r>
                    <w:r w:rsidRPr="00063F3D">
                      <w:rPr>
                        <w:color w:val="231F1F"/>
                        <w:spacing w:val="1"/>
                      </w:rPr>
                      <w:t xml:space="preserve"> </w:t>
                    </w:r>
                    <w:r w:rsidR="004973B2" w:rsidRPr="00063F3D">
                      <w:rPr>
                        <w:color w:val="231F1F"/>
                      </w:rPr>
                      <w:t>c</w:t>
                    </w:r>
                    <w:r w:rsidRPr="00063F3D">
                      <w:rPr>
                        <w:color w:val="231F1F"/>
                      </w:rPr>
                      <w:t>ả</w:t>
                    </w:r>
                    <w:r w:rsidRPr="00063F3D">
                      <w:rPr>
                        <w:color w:val="231F1F"/>
                        <w:spacing w:val="6"/>
                      </w:rPr>
                      <w:t xml:space="preserve"> </w:t>
                    </w:r>
                    <w:r w:rsidRPr="00063F3D">
                      <w:rPr>
                        <w:color w:val="231F1F"/>
                      </w:rPr>
                      <w:t>phân</w:t>
                    </w:r>
                    <w:r w:rsidRPr="00063F3D">
                      <w:rPr>
                        <w:color w:val="231F1F"/>
                        <w:spacing w:val="7"/>
                      </w:rPr>
                      <w:t xml:space="preserve"> </w:t>
                    </w:r>
                    <w:r w:rsidRPr="00063F3D">
                      <w:rPr>
                        <w:color w:val="231F1F"/>
                      </w:rPr>
                      <w:t>tí</w:t>
                    </w:r>
                    <w:r w:rsidR="004973B2" w:rsidRPr="00063F3D">
                      <w:rPr>
                        <w:color w:val="231F1F"/>
                      </w:rPr>
                      <w:t>c</w:t>
                    </w:r>
                    <w:r w:rsidRPr="00063F3D">
                      <w:rPr>
                        <w:color w:val="231F1F"/>
                      </w:rPr>
                      <w:t>h</w:t>
                    </w:r>
                    <w:r w:rsidRPr="00063F3D">
                      <w:rPr>
                        <w:color w:val="231F1F"/>
                        <w:spacing w:val="6"/>
                      </w:rPr>
                      <w:t xml:space="preserve"> </w:t>
                    </w:r>
                    <w:r w:rsidRPr="00063F3D">
                      <w:rPr>
                        <w:color w:val="231F1F"/>
                      </w:rPr>
                      <w:t>dữ</w:t>
                    </w:r>
                    <w:r w:rsidRPr="00063F3D">
                      <w:rPr>
                        <w:color w:val="231F1F"/>
                        <w:spacing w:val="7"/>
                      </w:rPr>
                      <w:t xml:space="preserve"> </w:t>
                    </w:r>
                    <w:r w:rsidRPr="00063F3D">
                      <w:rPr>
                        <w:color w:val="231F1F"/>
                      </w:rPr>
                      <w:t>liệu</w:t>
                    </w:r>
                    <w:r w:rsidRPr="00063F3D">
                      <w:rPr>
                        <w:color w:val="231F1F"/>
                        <w:spacing w:val="6"/>
                      </w:rPr>
                      <w:t xml:space="preserve"> </w:t>
                    </w:r>
                    <w:r w:rsidRPr="00063F3D">
                      <w:rPr>
                        <w:color w:val="231F1F"/>
                      </w:rPr>
                      <w:t>đa</w:t>
                    </w:r>
                    <w:r w:rsidRPr="00063F3D">
                      <w:rPr>
                        <w:color w:val="231F1F"/>
                        <w:spacing w:val="7"/>
                      </w:rPr>
                      <w:t xml:space="preserve"> </w:t>
                    </w:r>
                    <w:r w:rsidR="004973B2" w:rsidRPr="00063F3D">
                      <w:rPr>
                        <w:color w:val="231F1F"/>
                      </w:rPr>
                      <w:t>c</w:t>
                    </w:r>
                    <w:r w:rsidRPr="00063F3D">
                      <w:rPr>
                        <w:color w:val="231F1F"/>
                      </w:rPr>
                      <w:t>hiều.</w:t>
                    </w:r>
                    <w:r w:rsidRPr="00063F3D">
                      <w:rPr>
                        <w:color w:val="231F1F"/>
                        <w:spacing w:val="6"/>
                      </w:rPr>
                      <w:t xml:space="preserve"> </w:t>
                    </w:r>
                  </w:p>
                  <w:p w14:paraId="6793C779" w14:textId="2B9A4937" w:rsidR="00854B0D" w:rsidRPr="00AB3D8D" w:rsidRDefault="00854B0D" w:rsidP="00AB3D8D">
                    <w:pPr>
                      <w:spacing w:before="6" w:line="249" w:lineRule="auto"/>
                      <w:ind w:right="18" w:firstLine="179"/>
                      <w:rPr>
                        <w:sz w:val="16"/>
                        <w:szCs w:val="16"/>
                      </w:rPr>
                    </w:pPr>
                  </w:p>
                </w:txbxContent>
              </v:textbox>
            </v:shape>
            <w10:wrap type="topAndBottom" anchorx="page"/>
          </v:group>
        </w:pict>
      </w:r>
    </w:p>
    <w:p w14:paraId="512C15EA" w14:textId="56FB7AB0" w:rsidR="00854B0D" w:rsidRPr="000A77CC" w:rsidRDefault="00000000">
      <w:pPr>
        <w:pStyle w:val="BodyText"/>
        <w:spacing w:before="3"/>
        <w:rPr>
          <w:sz w:val="11"/>
        </w:rPr>
      </w:pPr>
      <w:r>
        <w:pict w14:anchorId="4D9B5CC9">
          <v:group id="_x0000_s2730" style="position:absolute;margin-left:99.9pt;margin-top:219.3pt;width:527.8pt;height:175.45pt;z-index:-251610624;mso-wrap-distance-left:0;mso-wrap-distance-right:0;mso-position-horizontal-relative:page" coordorigin="1998,4386" coordsize="10556,3509">
            <v:rect id="_x0000_s2744" style="position:absolute;left:1998;top:4385;width:10556;height:3509" fillcolor="#d4d9ee" stroked="f"/>
            <v:shape id="_x0000_s2743" type="#_x0000_t202" style="position:absolute;left:4863;top:4552;width:4851;height:433" filled="f" stroked="f">
              <v:textbox inset="0,0,0,0">
                <w:txbxContent>
                  <w:p w14:paraId="79DC5583" w14:textId="0A4ECEFD" w:rsidR="00854B0D" w:rsidRDefault="00C536FB">
                    <w:pPr>
                      <w:spacing w:before="4"/>
                      <w:rPr>
                        <w:rFonts w:ascii="Trebuchet MS"/>
                        <w:sz w:val="36"/>
                      </w:rPr>
                    </w:pPr>
                    <w:r>
                      <w:rPr>
                        <w:rFonts w:ascii="Trebuchet MS"/>
                        <w:color w:val="2C6682"/>
                        <w:w w:val="90"/>
                        <w:sz w:val="36"/>
                      </w:rPr>
                      <w:t>Data</w:t>
                    </w:r>
                    <w:r>
                      <w:rPr>
                        <w:rFonts w:ascii="Trebuchet MS"/>
                        <w:color w:val="2C6682"/>
                        <w:spacing w:val="14"/>
                        <w:w w:val="90"/>
                        <w:sz w:val="36"/>
                      </w:rPr>
                      <w:t xml:space="preserve"> </w:t>
                    </w:r>
                    <w:r>
                      <w:rPr>
                        <w:rFonts w:ascii="Trebuchet MS"/>
                        <w:color w:val="2C6682"/>
                        <w:w w:val="90"/>
                        <w:sz w:val="36"/>
                      </w:rPr>
                      <w:t>Files</w:t>
                    </w:r>
                    <w:r>
                      <w:rPr>
                        <w:rFonts w:ascii="Trebuchet MS"/>
                        <w:color w:val="2C6682"/>
                        <w:spacing w:val="14"/>
                        <w:w w:val="90"/>
                        <w:sz w:val="36"/>
                      </w:rPr>
                      <w:t xml:space="preserve"> </w:t>
                    </w:r>
                    <w:r>
                      <w:rPr>
                        <w:rFonts w:ascii="Trebuchet MS"/>
                        <w:color w:val="2C6682"/>
                        <w:w w:val="90"/>
                        <w:sz w:val="36"/>
                      </w:rPr>
                      <w:t>and</w:t>
                    </w:r>
                    <w:r>
                      <w:rPr>
                        <w:rFonts w:ascii="Trebuchet MS"/>
                        <w:color w:val="2C6682"/>
                        <w:spacing w:val="15"/>
                        <w:w w:val="90"/>
                        <w:sz w:val="36"/>
                      </w:rPr>
                      <w:t xml:space="preserve"> </w:t>
                    </w:r>
                    <w:r>
                      <w:rPr>
                        <w:rFonts w:ascii="Trebuchet MS"/>
                        <w:color w:val="2C6682"/>
                        <w:w w:val="90"/>
                        <w:sz w:val="36"/>
                      </w:rPr>
                      <w:t>Available</w:t>
                    </w:r>
                    <w:r>
                      <w:rPr>
                        <w:rFonts w:ascii="Trebuchet MS"/>
                        <w:color w:val="2C6682"/>
                        <w:spacing w:val="14"/>
                        <w:w w:val="90"/>
                        <w:sz w:val="36"/>
                      </w:rPr>
                      <w:t xml:space="preserve"> </w:t>
                    </w:r>
                    <w:r>
                      <w:rPr>
                        <w:rFonts w:ascii="Trebuchet MS"/>
                        <w:color w:val="2C6682"/>
                        <w:w w:val="90"/>
                        <w:sz w:val="36"/>
                      </w:rPr>
                      <w:t>F</w:t>
                    </w:r>
                    <w:r w:rsidR="00CF03B4">
                      <w:rPr>
                        <w:rFonts w:ascii="Trebuchet MS"/>
                        <w:color w:val="2C6682"/>
                        <w:w w:val="90"/>
                        <w:sz w:val="36"/>
                      </w:rPr>
                      <w:t>o</w:t>
                    </w:r>
                    <w:r>
                      <w:rPr>
                        <w:rFonts w:ascii="Trebuchet MS"/>
                        <w:color w:val="2C6682"/>
                        <w:w w:val="90"/>
                        <w:sz w:val="36"/>
                      </w:rPr>
                      <w:t>rmats</w:t>
                    </w:r>
                  </w:p>
                </w:txbxContent>
              </v:textbox>
            </v:shape>
            <v:shape id="_x0000_s2742" type="#_x0000_t202" style="position:absolute;left:3880;top:5234;width:3289;height:216" filled="f" stroked="f">
              <v:textbox inset="0,0,0,0">
                <w:txbxContent>
                  <w:p w14:paraId="1143FC27" w14:textId="75CB6544" w:rsidR="00854B0D" w:rsidRDefault="00C536FB">
                    <w:pPr>
                      <w:spacing w:line="216" w:lineRule="exact"/>
                      <w:rPr>
                        <w:rFonts w:ascii="Trebuchet MS"/>
                        <w:b/>
                        <w:sz w:val="18"/>
                      </w:rPr>
                    </w:pPr>
                    <w:r>
                      <w:rPr>
                        <w:rFonts w:ascii="Trebuchet MS"/>
                        <w:b/>
                        <w:color w:val="FFFFFF"/>
                        <w:spacing w:val="-23"/>
                        <w:w w:val="81"/>
                        <w:sz w:val="18"/>
                        <w:shd w:val="clear" w:color="auto" w:fill="25408F"/>
                      </w:rPr>
                      <w:t xml:space="preserve"> </w:t>
                    </w:r>
                    <w:r>
                      <w:rPr>
                        <w:rFonts w:ascii="Trebuchet MS"/>
                        <w:b/>
                        <w:color w:val="FFFFFF"/>
                        <w:w w:val="85"/>
                        <w:sz w:val="18"/>
                        <w:shd w:val="clear" w:color="auto" w:fill="25408F"/>
                      </w:rPr>
                      <w:t>MS</w:t>
                    </w:r>
                    <w:r>
                      <w:rPr>
                        <w:rFonts w:ascii="Trebuchet MS"/>
                        <w:b/>
                        <w:color w:val="FFFFFF"/>
                        <w:spacing w:val="-4"/>
                        <w:w w:val="85"/>
                        <w:sz w:val="18"/>
                        <w:shd w:val="clear" w:color="auto" w:fill="25408F"/>
                      </w:rPr>
                      <w:t xml:space="preserve"> </w:t>
                    </w:r>
                    <w:r>
                      <w:rPr>
                        <w:rFonts w:ascii="Trebuchet MS"/>
                        <w:b/>
                        <w:color w:val="FFFFFF"/>
                        <w:w w:val="85"/>
                        <w:sz w:val="18"/>
                        <w:shd w:val="clear" w:color="auto" w:fill="25408F"/>
                      </w:rPr>
                      <w:t>A</w:t>
                    </w:r>
                    <w:r w:rsidR="004973B2">
                      <w:rPr>
                        <w:rFonts w:ascii="Trebuchet MS"/>
                        <w:b/>
                        <w:color w:val="FFFFFF"/>
                        <w:w w:val="85"/>
                        <w:sz w:val="18"/>
                        <w:shd w:val="clear" w:color="auto" w:fill="25408F"/>
                      </w:rPr>
                      <w:t>cc</w:t>
                    </w:r>
                    <w:r>
                      <w:rPr>
                        <w:rFonts w:ascii="Trebuchet MS"/>
                        <w:b/>
                        <w:color w:val="FFFFFF"/>
                        <w:w w:val="85"/>
                        <w:sz w:val="18"/>
                        <w:shd w:val="clear" w:color="auto" w:fill="25408F"/>
                      </w:rPr>
                      <w:t>ess</w:t>
                    </w:r>
                    <w:r>
                      <w:rPr>
                        <w:rFonts w:ascii="Trebuchet MS"/>
                        <w:b/>
                        <w:color w:val="FFFFFF"/>
                        <w:spacing w:val="68"/>
                        <w:sz w:val="18"/>
                        <w:shd w:val="clear" w:color="auto" w:fill="058141"/>
                      </w:rPr>
                      <w:t xml:space="preserve"> </w:t>
                    </w:r>
                    <w:r>
                      <w:rPr>
                        <w:rFonts w:ascii="Trebuchet MS"/>
                        <w:b/>
                        <w:color w:val="FFFFFF"/>
                        <w:spacing w:val="69"/>
                        <w:sz w:val="18"/>
                        <w:shd w:val="clear" w:color="auto" w:fill="058141"/>
                      </w:rPr>
                      <w:t xml:space="preserve"> </w:t>
                    </w:r>
                    <w:r w:rsidR="00CF03B4">
                      <w:rPr>
                        <w:rFonts w:ascii="Trebuchet MS"/>
                        <w:b/>
                        <w:color w:val="FFFFFF"/>
                        <w:w w:val="85"/>
                        <w:sz w:val="18"/>
                        <w:shd w:val="clear" w:color="auto" w:fill="058141"/>
                      </w:rPr>
                      <w:t>o</w:t>
                    </w:r>
                    <w:r>
                      <w:rPr>
                        <w:rFonts w:ascii="Trebuchet MS"/>
                        <w:b/>
                        <w:color w:val="FFFFFF"/>
                        <w:w w:val="85"/>
                        <w:sz w:val="18"/>
                        <w:shd w:val="clear" w:color="auto" w:fill="058141"/>
                      </w:rPr>
                      <w:t>ra</w:t>
                    </w:r>
                    <w:r w:rsidR="004973B2">
                      <w:rPr>
                        <w:rFonts w:ascii="Trebuchet MS"/>
                        <w:b/>
                        <w:color w:val="FFFFFF"/>
                        <w:w w:val="85"/>
                        <w:sz w:val="18"/>
                        <w:shd w:val="clear" w:color="auto" w:fill="058141"/>
                      </w:rPr>
                      <w:t>c</w:t>
                    </w:r>
                    <w:r>
                      <w:rPr>
                        <w:rFonts w:ascii="Trebuchet MS"/>
                        <w:b/>
                        <w:color w:val="FFFFFF"/>
                        <w:w w:val="85"/>
                        <w:sz w:val="18"/>
                        <w:shd w:val="clear" w:color="auto" w:fill="058141"/>
                      </w:rPr>
                      <w:t>le</w:t>
                    </w:r>
                    <w:r>
                      <w:rPr>
                        <w:rFonts w:ascii="Trebuchet MS"/>
                        <w:b/>
                        <w:color w:val="FFFFFF"/>
                        <w:spacing w:val="68"/>
                        <w:sz w:val="18"/>
                        <w:shd w:val="clear" w:color="auto" w:fill="058141"/>
                      </w:rPr>
                      <w:t xml:space="preserve"> </w:t>
                    </w:r>
                    <w:r>
                      <w:rPr>
                        <w:rFonts w:ascii="Trebuchet MS"/>
                        <w:b/>
                        <w:color w:val="FFFFFF"/>
                        <w:spacing w:val="68"/>
                        <w:position w:val="1"/>
                        <w:sz w:val="18"/>
                        <w:shd w:val="clear" w:color="auto" w:fill="9E8727"/>
                      </w:rPr>
                      <w:t xml:space="preserve">  </w:t>
                    </w:r>
                    <w:r>
                      <w:rPr>
                        <w:rFonts w:ascii="Trebuchet MS"/>
                        <w:b/>
                        <w:color w:val="FFFFFF"/>
                        <w:w w:val="75"/>
                        <w:position w:val="1"/>
                        <w:sz w:val="18"/>
                        <w:shd w:val="clear" w:color="auto" w:fill="9E8727"/>
                      </w:rPr>
                      <w:t>MS</w:t>
                    </w:r>
                    <w:r>
                      <w:rPr>
                        <w:rFonts w:ascii="Trebuchet MS"/>
                        <w:b/>
                        <w:color w:val="FFFFFF"/>
                        <w:spacing w:val="26"/>
                        <w:w w:val="75"/>
                        <w:position w:val="1"/>
                        <w:sz w:val="18"/>
                        <w:shd w:val="clear" w:color="auto" w:fill="9E8727"/>
                      </w:rPr>
                      <w:t xml:space="preserve"> </w:t>
                    </w:r>
                    <w:r>
                      <w:rPr>
                        <w:rFonts w:ascii="Trebuchet MS"/>
                        <w:b/>
                        <w:color w:val="FFFFFF"/>
                        <w:w w:val="75"/>
                        <w:position w:val="1"/>
                        <w:sz w:val="18"/>
                        <w:shd w:val="clear" w:color="auto" w:fill="9E8727"/>
                      </w:rPr>
                      <w:t>SQL</w:t>
                    </w:r>
                    <w:r>
                      <w:rPr>
                        <w:rFonts w:ascii="Trebuchet MS"/>
                        <w:b/>
                        <w:color w:val="FFFFFF"/>
                        <w:spacing w:val="39"/>
                        <w:position w:val="1"/>
                        <w:sz w:val="18"/>
                        <w:shd w:val="clear" w:color="auto" w:fill="9E8727"/>
                      </w:rPr>
                      <w:t xml:space="preserve"> </w:t>
                    </w:r>
                    <w:r>
                      <w:rPr>
                        <w:rFonts w:ascii="Trebuchet MS"/>
                        <w:b/>
                        <w:color w:val="FFFFFF"/>
                        <w:spacing w:val="39"/>
                        <w:position w:val="1"/>
                        <w:sz w:val="18"/>
                      </w:rPr>
                      <w:t xml:space="preserve"> </w:t>
                    </w:r>
                    <w:r>
                      <w:rPr>
                        <w:rFonts w:ascii="Trebuchet MS"/>
                        <w:b/>
                        <w:color w:val="FFFFFF"/>
                        <w:spacing w:val="39"/>
                        <w:position w:val="1"/>
                        <w:sz w:val="18"/>
                        <w:shd w:val="clear" w:color="auto" w:fill="63468F"/>
                      </w:rPr>
                      <w:t xml:space="preserve">  </w:t>
                    </w:r>
                    <w:r>
                      <w:rPr>
                        <w:rFonts w:ascii="Trebuchet MS"/>
                        <w:b/>
                        <w:color w:val="FFFFFF"/>
                        <w:w w:val="75"/>
                        <w:position w:val="1"/>
                        <w:sz w:val="18"/>
                        <w:shd w:val="clear" w:color="auto" w:fill="63468F"/>
                      </w:rPr>
                      <w:t>My</w:t>
                    </w:r>
                    <w:r>
                      <w:rPr>
                        <w:rFonts w:ascii="Trebuchet MS"/>
                        <w:b/>
                        <w:color w:val="FFFFFF"/>
                        <w:spacing w:val="9"/>
                        <w:w w:val="75"/>
                        <w:position w:val="1"/>
                        <w:sz w:val="18"/>
                        <w:shd w:val="clear" w:color="auto" w:fill="63468F"/>
                      </w:rPr>
                      <w:t xml:space="preserve"> </w:t>
                    </w:r>
                    <w:r>
                      <w:rPr>
                        <w:rFonts w:ascii="Trebuchet MS"/>
                        <w:b/>
                        <w:color w:val="FFFFFF"/>
                        <w:w w:val="75"/>
                        <w:position w:val="1"/>
                        <w:sz w:val="18"/>
                        <w:shd w:val="clear" w:color="auto" w:fill="63468F"/>
                      </w:rPr>
                      <w:t>SQL</w:t>
                    </w:r>
                    <w:r>
                      <w:rPr>
                        <w:rFonts w:ascii="Trebuchet MS"/>
                        <w:b/>
                        <w:color w:val="FFFFFF"/>
                        <w:spacing w:val="-24"/>
                        <w:position w:val="1"/>
                        <w:sz w:val="18"/>
                        <w:shd w:val="clear" w:color="auto" w:fill="63468F"/>
                      </w:rPr>
                      <w:t xml:space="preserve"> </w:t>
                    </w:r>
                  </w:p>
                </w:txbxContent>
              </v:textbox>
            </v:shape>
            <v:shape id="_x0000_s2741" type="#_x0000_t202" style="position:absolute;left:8920;top:5232;width:3289;height:216" filled="f" stroked="f">
              <v:textbox inset="0,0,0,0">
                <w:txbxContent>
                  <w:p w14:paraId="75278427" w14:textId="63C60133" w:rsidR="00854B0D" w:rsidRDefault="00C536FB">
                    <w:pPr>
                      <w:spacing w:line="216" w:lineRule="exact"/>
                      <w:rPr>
                        <w:rFonts w:ascii="Trebuchet MS"/>
                        <w:b/>
                        <w:sz w:val="18"/>
                      </w:rPr>
                    </w:pPr>
                    <w:r>
                      <w:rPr>
                        <w:rFonts w:ascii="Trebuchet MS"/>
                        <w:b/>
                        <w:color w:val="FFFFFF"/>
                        <w:spacing w:val="-23"/>
                        <w:w w:val="81"/>
                        <w:sz w:val="18"/>
                        <w:shd w:val="clear" w:color="auto" w:fill="25408F"/>
                      </w:rPr>
                      <w:t xml:space="preserve"> </w:t>
                    </w:r>
                    <w:r>
                      <w:rPr>
                        <w:rFonts w:ascii="Trebuchet MS"/>
                        <w:b/>
                        <w:color w:val="FFFFFF"/>
                        <w:w w:val="85"/>
                        <w:sz w:val="18"/>
                        <w:shd w:val="clear" w:color="auto" w:fill="25408F"/>
                      </w:rPr>
                      <w:t>MS</w:t>
                    </w:r>
                    <w:r>
                      <w:rPr>
                        <w:rFonts w:ascii="Trebuchet MS"/>
                        <w:b/>
                        <w:color w:val="FFFFFF"/>
                        <w:spacing w:val="-4"/>
                        <w:w w:val="85"/>
                        <w:sz w:val="18"/>
                        <w:shd w:val="clear" w:color="auto" w:fill="25408F"/>
                      </w:rPr>
                      <w:t xml:space="preserve"> </w:t>
                    </w:r>
                    <w:r>
                      <w:rPr>
                        <w:rFonts w:ascii="Trebuchet MS"/>
                        <w:b/>
                        <w:color w:val="FFFFFF"/>
                        <w:w w:val="85"/>
                        <w:sz w:val="18"/>
                        <w:shd w:val="clear" w:color="auto" w:fill="25408F"/>
                      </w:rPr>
                      <w:t>A</w:t>
                    </w:r>
                    <w:r w:rsidR="004973B2">
                      <w:rPr>
                        <w:rFonts w:ascii="Trebuchet MS"/>
                        <w:b/>
                        <w:color w:val="FFFFFF"/>
                        <w:w w:val="85"/>
                        <w:sz w:val="18"/>
                        <w:shd w:val="clear" w:color="auto" w:fill="25408F"/>
                      </w:rPr>
                      <w:t>cc</w:t>
                    </w:r>
                    <w:r>
                      <w:rPr>
                        <w:rFonts w:ascii="Trebuchet MS"/>
                        <w:b/>
                        <w:color w:val="FFFFFF"/>
                        <w:w w:val="85"/>
                        <w:sz w:val="18"/>
                        <w:shd w:val="clear" w:color="auto" w:fill="25408F"/>
                      </w:rPr>
                      <w:t>ess</w:t>
                    </w:r>
                    <w:r>
                      <w:rPr>
                        <w:rFonts w:ascii="Trebuchet MS"/>
                        <w:b/>
                        <w:color w:val="FFFFFF"/>
                        <w:spacing w:val="68"/>
                        <w:sz w:val="18"/>
                        <w:shd w:val="clear" w:color="auto" w:fill="058141"/>
                      </w:rPr>
                      <w:t xml:space="preserve"> </w:t>
                    </w:r>
                    <w:r>
                      <w:rPr>
                        <w:rFonts w:ascii="Trebuchet MS"/>
                        <w:b/>
                        <w:color w:val="FFFFFF"/>
                        <w:spacing w:val="69"/>
                        <w:sz w:val="18"/>
                        <w:shd w:val="clear" w:color="auto" w:fill="058141"/>
                      </w:rPr>
                      <w:t xml:space="preserve"> </w:t>
                    </w:r>
                    <w:r w:rsidR="00CF03B4">
                      <w:rPr>
                        <w:rFonts w:ascii="Trebuchet MS"/>
                        <w:b/>
                        <w:color w:val="FFFFFF"/>
                        <w:w w:val="85"/>
                        <w:sz w:val="18"/>
                        <w:shd w:val="clear" w:color="auto" w:fill="058141"/>
                      </w:rPr>
                      <w:t>o</w:t>
                    </w:r>
                    <w:r>
                      <w:rPr>
                        <w:rFonts w:ascii="Trebuchet MS"/>
                        <w:b/>
                        <w:color w:val="FFFFFF"/>
                        <w:w w:val="85"/>
                        <w:sz w:val="18"/>
                        <w:shd w:val="clear" w:color="auto" w:fill="058141"/>
                      </w:rPr>
                      <w:t>ra</w:t>
                    </w:r>
                    <w:r w:rsidR="004973B2">
                      <w:rPr>
                        <w:rFonts w:ascii="Trebuchet MS"/>
                        <w:b/>
                        <w:color w:val="FFFFFF"/>
                        <w:w w:val="85"/>
                        <w:sz w:val="18"/>
                        <w:shd w:val="clear" w:color="auto" w:fill="058141"/>
                      </w:rPr>
                      <w:t>c</w:t>
                    </w:r>
                    <w:r>
                      <w:rPr>
                        <w:rFonts w:ascii="Trebuchet MS"/>
                        <w:b/>
                        <w:color w:val="FFFFFF"/>
                        <w:w w:val="85"/>
                        <w:sz w:val="18"/>
                        <w:shd w:val="clear" w:color="auto" w:fill="058141"/>
                      </w:rPr>
                      <w:t>le</w:t>
                    </w:r>
                    <w:r>
                      <w:rPr>
                        <w:rFonts w:ascii="Trebuchet MS"/>
                        <w:b/>
                        <w:color w:val="FFFFFF"/>
                        <w:spacing w:val="68"/>
                        <w:sz w:val="18"/>
                        <w:shd w:val="clear" w:color="auto" w:fill="058141"/>
                      </w:rPr>
                      <w:t xml:space="preserve"> </w:t>
                    </w:r>
                    <w:r>
                      <w:rPr>
                        <w:rFonts w:ascii="Trebuchet MS"/>
                        <w:b/>
                        <w:color w:val="FFFFFF"/>
                        <w:spacing w:val="68"/>
                        <w:position w:val="1"/>
                        <w:sz w:val="18"/>
                        <w:shd w:val="clear" w:color="auto" w:fill="9E8727"/>
                      </w:rPr>
                      <w:t xml:space="preserve">  </w:t>
                    </w:r>
                    <w:r>
                      <w:rPr>
                        <w:rFonts w:ascii="Trebuchet MS"/>
                        <w:b/>
                        <w:color w:val="FFFFFF"/>
                        <w:w w:val="75"/>
                        <w:position w:val="1"/>
                        <w:sz w:val="18"/>
                        <w:shd w:val="clear" w:color="auto" w:fill="9E8727"/>
                      </w:rPr>
                      <w:t>MS</w:t>
                    </w:r>
                    <w:r>
                      <w:rPr>
                        <w:rFonts w:ascii="Trebuchet MS"/>
                        <w:b/>
                        <w:color w:val="FFFFFF"/>
                        <w:spacing w:val="26"/>
                        <w:w w:val="75"/>
                        <w:position w:val="1"/>
                        <w:sz w:val="18"/>
                        <w:shd w:val="clear" w:color="auto" w:fill="9E8727"/>
                      </w:rPr>
                      <w:t xml:space="preserve"> </w:t>
                    </w:r>
                    <w:r>
                      <w:rPr>
                        <w:rFonts w:ascii="Trebuchet MS"/>
                        <w:b/>
                        <w:color w:val="FFFFFF"/>
                        <w:w w:val="75"/>
                        <w:position w:val="1"/>
                        <w:sz w:val="18"/>
                        <w:shd w:val="clear" w:color="auto" w:fill="9E8727"/>
                      </w:rPr>
                      <w:t>SQL</w:t>
                    </w:r>
                    <w:r>
                      <w:rPr>
                        <w:rFonts w:ascii="Trebuchet MS"/>
                        <w:b/>
                        <w:color w:val="FFFFFF"/>
                        <w:spacing w:val="39"/>
                        <w:position w:val="1"/>
                        <w:sz w:val="18"/>
                        <w:shd w:val="clear" w:color="auto" w:fill="9E8727"/>
                      </w:rPr>
                      <w:t xml:space="preserve"> </w:t>
                    </w:r>
                    <w:r>
                      <w:rPr>
                        <w:rFonts w:ascii="Trebuchet MS"/>
                        <w:b/>
                        <w:color w:val="FFFFFF"/>
                        <w:spacing w:val="39"/>
                        <w:position w:val="1"/>
                        <w:sz w:val="18"/>
                      </w:rPr>
                      <w:t xml:space="preserve"> </w:t>
                    </w:r>
                    <w:r>
                      <w:rPr>
                        <w:rFonts w:ascii="Trebuchet MS"/>
                        <w:b/>
                        <w:color w:val="FFFFFF"/>
                        <w:spacing w:val="39"/>
                        <w:position w:val="1"/>
                        <w:sz w:val="18"/>
                        <w:shd w:val="clear" w:color="auto" w:fill="63468F"/>
                      </w:rPr>
                      <w:t xml:space="preserve">  </w:t>
                    </w:r>
                    <w:r>
                      <w:rPr>
                        <w:rFonts w:ascii="Trebuchet MS"/>
                        <w:b/>
                        <w:color w:val="FFFFFF"/>
                        <w:w w:val="75"/>
                        <w:position w:val="1"/>
                        <w:sz w:val="18"/>
                        <w:shd w:val="clear" w:color="auto" w:fill="63468F"/>
                      </w:rPr>
                      <w:t>My</w:t>
                    </w:r>
                    <w:r>
                      <w:rPr>
                        <w:rFonts w:ascii="Trebuchet MS"/>
                        <w:b/>
                        <w:color w:val="FFFFFF"/>
                        <w:spacing w:val="9"/>
                        <w:w w:val="75"/>
                        <w:position w:val="1"/>
                        <w:sz w:val="18"/>
                        <w:shd w:val="clear" w:color="auto" w:fill="63468F"/>
                      </w:rPr>
                      <w:t xml:space="preserve"> </w:t>
                    </w:r>
                    <w:r>
                      <w:rPr>
                        <w:rFonts w:ascii="Trebuchet MS"/>
                        <w:b/>
                        <w:color w:val="FFFFFF"/>
                        <w:w w:val="75"/>
                        <w:position w:val="1"/>
                        <w:sz w:val="18"/>
                        <w:shd w:val="clear" w:color="auto" w:fill="63468F"/>
                      </w:rPr>
                      <w:t>SQL</w:t>
                    </w:r>
                    <w:r>
                      <w:rPr>
                        <w:rFonts w:ascii="Trebuchet MS"/>
                        <w:b/>
                        <w:color w:val="FFFFFF"/>
                        <w:spacing w:val="-24"/>
                        <w:position w:val="1"/>
                        <w:sz w:val="18"/>
                        <w:shd w:val="clear" w:color="auto" w:fill="63468F"/>
                      </w:rPr>
                      <w:t xml:space="preserve"> </w:t>
                    </w:r>
                  </w:p>
                </w:txbxContent>
              </v:textbox>
            </v:shape>
            <v:shape id="_x0000_s2740" type="#_x0000_t202" style="position:absolute;left:2113;top:5654;width:939;height:246" filled="f" stroked="f">
              <v:textbox inset="0,0,0,0">
                <w:txbxContent>
                  <w:p w14:paraId="61336D9F" w14:textId="7745A3ED" w:rsidR="00854B0D" w:rsidRDefault="004973B2">
                    <w:pPr>
                      <w:spacing w:before="7"/>
                      <w:rPr>
                        <w:rFonts w:ascii="Trebuchet MS"/>
                        <w:sz w:val="20"/>
                      </w:rPr>
                    </w:pPr>
                    <w:r>
                      <w:rPr>
                        <w:rFonts w:ascii="Trebuchet MS"/>
                        <w:color w:val="D2232A"/>
                        <w:w w:val="95"/>
                        <w:sz w:val="20"/>
                      </w:rPr>
                      <w:t>c</w:t>
                    </w:r>
                    <w:r w:rsidR="00C536FB">
                      <w:rPr>
                        <w:rFonts w:ascii="Trebuchet MS"/>
                        <w:color w:val="D2232A"/>
                        <w:w w:val="95"/>
                        <w:sz w:val="20"/>
                      </w:rPr>
                      <w:t>H13_Text</w:t>
                    </w:r>
                  </w:p>
                </w:txbxContent>
              </v:textbox>
            </v:shape>
            <v:shape id="_x0000_s2739" type="#_x0000_t202" style="position:absolute;left:4196;top:5674;width:175;height:205" filled="f" stroked="f">
              <v:textbox inset="0,0,0,0">
                <w:txbxContent>
                  <w:p w14:paraId="04C7B614" w14:textId="77777777" w:rsidR="00854B0D" w:rsidRDefault="00C536FB">
                    <w:pPr>
                      <w:spacing w:line="205" w:lineRule="exact"/>
                      <w:rPr>
                        <w:rFonts w:ascii="Yu Gothic Medium" w:hAnsi="Yu Gothic Medium"/>
                        <w:sz w:val="20"/>
                      </w:rPr>
                    </w:pPr>
                    <w:r>
                      <w:rPr>
                        <w:rFonts w:ascii="Yu Gothic Medium" w:hAnsi="Yu Gothic Medium"/>
                        <w:color w:val="231F20"/>
                        <w:w w:val="77"/>
                        <w:sz w:val="20"/>
                      </w:rPr>
                      <w:t>✓</w:t>
                    </w:r>
                  </w:p>
                </w:txbxContent>
              </v:textbox>
            </v:shape>
            <v:shape id="_x0000_s2738" type="#_x0000_t202" style="position:absolute;left:5056;top:5674;width:175;height:205" filled="f" stroked="f">
              <v:textbox inset="0,0,0,0">
                <w:txbxContent>
                  <w:p w14:paraId="409FF8C1" w14:textId="77777777" w:rsidR="00854B0D" w:rsidRDefault="00C536FB">
                    <w:pPr>
                      <w:spacing w:line="205" w:lineRule="exact"/>
                      <w:rPr>
                        <w:rFonts w:ascii="Yu Gothic Medium" w:hAnsi="Yu Gothic Medium"/>
                        <w:sz w:val="20"/>
                      </w:rPr>
                    </w:pPr>
                    <w:r>
                      <w:rPr>
                        <w:rFonts w:ascii="Yu Gothic Medium" w:hAnsi="Yu Gothic Medium"/>
                        <w:color w:val="231F20"/>
                        <w:w w:val="77"/>
                        <w:sz w:val="20"/>
                      </w:rPr>
                      <w:t>✓</w:t>
                    </w:r>
                  </w:p>
                </w:txbxContent>
              </v:textbox>
            </v:shape>
            <v:shape id="_x0000_s2737" type="#_x0000_t202" style="position:absolute;left:5876;top:5674;width:175;height:205" filled="f" stroked="f">
              <v:textbox inset="0,0,0,0">
                <w:txbxContent>
                  <w:p w14:paraId="0E7B523A" w14:textId="77777777" w:rsidR="00854B0D" w:rsidRDefault="00C536FB">
                    <w:pPr>
                      <w:spacing w:line="205" w:lineRule="exact"/>
                      <w:rPr>
                        <w:rFonts w:ascii="Yu Gothic Medium" w:hAnsi="Yu Gothic Medium"/>
                        <w:sz w:val="20"/>
                      </w:rPr>
                    </w:pPr>
                    <w:r>
                      <w:rPr>
                        <w:rFonts w:ascii="Yu Gothic Medium" w:hAnsi="Yu Gothic Medium"/>
                        <w:color w:val="231F20"/>
                        <w:w w:val="77"/>
                        <w:sz w:val="20"/>
                      </w:rPr>
                      <w:t>✓</w:t>
                    </w:r>
                  </w:p>
                </w:txbxContent>
              </v:textbox>
            </v:shape>
            <v:shape id="_x0000_s2736" type="#_x0000_t202" style="position:absolute;left:6696;top:5654;width:2007;height:1298" filled="f" stroked="f">
              <v:textbox inset="0,0,0,0">
                <w:txbxContent>
                  <w:p w14:paraId="37F6F8B4" w14:textId="58CAA7F2" w:rsidR="00854B0D" w:rsidRDefault="004973B2" w:rsidP="00BA54B1">
                    <w:pPr>
                      <w:numPr>
                        <w:ilvl w:val="0"/>
                        <w:numId w:val="11"/>
                      </w:numPr>
                      <w:tabs>
                        <w:tab w:val="left" w:pos="430"/>
                        <w:tab w:val="left" w:pos="431"/>
                      </w:tabs>
                      <w:spacing w:line="314" w:lineRule="exact"/>
                      <w:rPr>
                        <w:rFonts w:ascii="Trebuchet MS"/>
                        <w:sz w:val="20"/>
                      </w:rPr>
                    </w:pPr>
                    <w:r>
                      <w:rPr>
                        <w:rFonts w:ascii="Trebuchet MS"/>
                        <w:color w:val="D2232A"/>
                        <w:sz w:val="20"/>
                      </w:rPr>
                      <w:t>c</w:t>
                    </w:r>
                    <w:r w:rsidR="00C536FB">
                      <w:rPr>
                        <w:rFonts w:ascii="Trebuchet MS"/>
                        <w:color w:val="D2232A"/>
                        <w:sz w:val="20"/>
                      </w:rPr>
                      <w:t>H13_PI</w:t>
                    </w:r>
                  </w:p>
                  <w:p w14:paraId="18AFE47D" w14:textId="295E8DAD" w:rsidR="00854B0D" w:rsidRDefault="004973B2">
                    <w:pPr>
                      <w:spacing w:before="44" w:line="362" w:lineRule="auto"/>
                      <w:ind w:left="430" w:right="112"/>
                      <w:rPr>
                        <w:rFonts w:ascii="Trebuchet MS"/>
                        <w:sz w:val="20"/>
                      </w:rPr>
                    </w:pPr>
                    <w:r>
                      <w:rPr>
                        <w:rFonts w:ascii="Trebuchet MS"/>
                        <w:color w:val="D2232A"/>
                        <w:w w:val="95"/>
                        <w:sz w:val="20"/>
                      </w:rPr>
                      <w:t>c</w:t>
                    </w:r>
                    <w:r w:rsidR="00C536FB">
                      <w:rPr>
                        <w:rFonts w:ascii="Trebuchet MS"/>
                        <w:color w:val="D2232A"/>
                        <w:w w:val="95"/>
                        <w:sz w:val="20"/>
                      </w:rPr>
                      <w:t>H13_P3</w:t>
                    </w:r>
                    <w:r w:rsidR="00C536FB">
                      <w:rPr>
                        <w:rFonts w:ascii="Trebuchet MS"/>
                        <w:color w:val="D2232A"/>
                        <w:spacing w:val="-55"/>
                        <w:w w:val="95"/>
                        <w:sz w:val="20"/>
                      </w:rPr>
                      <w:t xml:space="preserve"> </w:t>
                    </w:r>
                    <w:r>
                      <w:rPr>
                        <w:rFonts w:ascii="Trebuchet MS"/>
                        <w:color w:val="D2232A"/>
                        <w:w w:val="95"/>
                        <w:sz w:val="20"/>
                      </w:rPr>
                      <w:t>c</w:t>
                    </w:r>
                    <w:r w:rsidR="00C536FB">
                      <w:rPr>
                        <w:rFonts w:ascii="Trebuchet MS"/>
                        <w:color w:val="D2232A"/>
                        <w:w w:val="95"/>
                        <w:sz w:val="20"/>
                      </w:rPr>
                      <w:t>H13_P4</w:t>
                    </w:r>
                  </w:p>
                  <w:p w14:paraId="2EDD53BF" w14:textId="40CD92D0" w:rsidR="00854B0D" w:rsidRDefault="004973B2">
                    <w:pPr>
                      <w:ind w:left="430"/>
                      <w:rPr>
                        <w:rFonts w:ascii="Trebuchet MS"/>
                        <w:sz w:val="20"/>
                      </w:rPr>
                    </w:pPr>
                    <w:r>
                      <w:rPr>
                        <w:rFonts w:ascii="Trebuchet MS"/>
                        <w:color w:val="D2232A"/>
                        <w:sz w:val="20"/>
                      </w:rPr>
                      <w:t>c</w:t>
                    </w:r>
                    <w:r w:rsidR="00C536FB">
                      <w:rPr>
                        <w:rFonts w:ascii="Trebuchet MS"/>
                        <w:color w:val="D2232A"/>
                        <w:sz w:val="20"/>
                      </w:rPr>
                      <w:t>H13_Sale</w:t>
                    </w:r>
                    <w:r>
                      <w:rPr>
                        <w:rFonts w:ascii="Trebuchet MS"/>
                        <w:color w:val="D2232A"/>
                        <w:sz w:val="20"/>
                      </w:rPr>
                      <w:t>c</w:t>
                    </w:r>
                    <w:r w:rsidR="00CF03B4">
                      <w:rPr>
                        <w:rFonts w:ascii="Trebuchet MS"/>
                        <w:color w:val="D2232A"/>
                        <w:sz w:val="20"/>
                      </w:rPr>
                      <w:t>o</w:t>
                    </w:r>
                    <w:r w:rsidR="00C536FB">
                      <w:rPr>
                        <w:rFonts w:ascii="Trebuchet MS"/>
                        <w:color w:val="D2232A"/>
                        <w:sz w:val="20"/>
                      </w:rPr>
                      <w:t>_DW</w:t>
                    </w:r>
                  </w:p>
                </w:txbxContent>
              </v:textbox>
            </v:shape>
            <v:shape id="_x0000_s2735" type="#_x0000_t202" style="position:absolute;left:9209;top:5674;width:175;height:1257" filled="f" stroked="f">
              <v:textbox inset="0,0,0,0">
                <w:txbxContent>
                  <w:p w14:paraId="3E2FB981" w14:textId="77777777" w:rsidR="00854B0D" w:rsidRDefault="00C536FB">
                    <w:pPr>
                      <w:spacing w:line="280" w:lineRule="exact"/>
                      <w:rPr>
                        <w:rFonts w:ascii="Yu Gothic Medium" w:hAnsi="Yu Gothic Medium"/>
                        <w:sz w:val="20"/>
                      </w:rPr>
                    </w:pPr>
                    <w:r>
                      <w:rPr>
                        <w:rFonts w:ascii="Yu Gothic Medium" w:hAnsi="Yu Gothic Medium"/>
                        <w:color w:val="231F20"/>
                        <w:w w:val="77"/>
                        <w:sz w:val="20"/>
                      </w:rPr>
                      <w:t>✓</w:t>
                    </w:r>
                  </w:p>
                  <w:p w14:paraId="47EC5FCE" w14:textId="77777777" w:rsidR="00854B0D" w:rsidRDefault="00C536FB">
                    <w:pPr>
                      <w:spacing w:line="351" w:lineRule="exact"/>
                      <w:rPr>
                        <w:rFonts w:ascii="Yu Gothic Medium" w:hAnsi="Yu Gothic Medium"/>
                        <w:sz w:val="20"/>
                      </w:rPr>
                    </w:pPr>
                    <w:r>
                      <w:rPr>
                        <w:rFonts w:ascii="Yu Gothic Medium" w:hAnsi="Yu Gothic Medium"/>
                        <w:color w:val="231F20"/>
                        <w:w w:val="77"/>
                        <w:sz w:val="20"/>
                      </w:rPr>
                      <w:t>✓</w:t>
                    </w:r>
                  </w:p>
                  <w:p w14:paraId="522448C9" w14:textId="77777777" w:rsidR="00854B0D" w:rsidRDefault="00C536FB">
                    <w:pPr>
                      <w:spacing w:line="351" w:lineRule="exact"/>
                      <w:rPr>
                        <w:rFonts w:ascii="Yu Gothic Medium" w:hAnsi="Yu Gothic Medium"/>
                        <w:sz w:val="20"/>
                      </w:rPr>
                    </w:pPr>
                    <w:r>
                      <w:rPr>
                        <w:rFonts w:ascii="Yu Gothic Medium" w:hAnsi="Yu Gothic Medium"/>
                        <w:color w:val="231F20"/>
                        <w:w w:val="77"/>
                        <w:sz w:val="20"/>
                      </w:rPr>
                      <w:t>✓</w:t>
                    </w:r>
                  </w:p>
                  <w:p w14:paraId="550936E3" w14:textId="77777777" w:rsidR="00854B0D" w:rsidRDefault="00C536FB">
                    <w:pPr>
                      <w:spacing w:line="275" w:lineRule="exact"/>
                      <w:rPr>
                        <w:rFonts w:ascii="Yu Gothic Medium" w:hAnsi="Yu Gothic Medium"/>
                        <w:sz w:val="20"/>
                      </w:rPr>
                    </w:pPr>
                    <w:r>
                      <w:rPr>
                        <w:rFonts w:ascii="Yu Gothic Medium" w:hAnsi="Yu Gothic Medium"/>
                        <w:color w:val="231F20"/>
                        <w:w w:val="77"/>
                        <w:sz w:val="20"/>
                      </w:rPr>
                      <w:t>✓</w:t>
                    </w:r>
                  </w:p>
                </w:txbxContent>
              </v:textbox>
            </v:shape>
            <v:shape id="_x0000_s2734" type="#_x0000_t202" style="position:absolute;left:10069;top:5674;width:175;height:1257" filled="f" stroked="f">
              <v:textbox inset="0,0,0,0">
                <w:txbxContent>
                  <w:p w14:paraId="4C436176" w14:textId="77777777" w:rsidR="00854B0D" w:rsidRDefault="00C536FB">
                    <w:pPr>
                      <w:spacing w:line="280" w:lineRule="exact"/>
                      <w:rPr>
                        <w:rFonts w:ascii="Yu Gothic Medium" w:hAnsi="Yu Gothic Medium"/>
                        <w:sz w:val="20"/>
                      </w:rPr>
                    </w:pPr>
                    <w:r>
                      <w:rPr>
                        <w:rFonts w:ascii="Yu Gothic Medium" w:hAnsi="Yu Gothic Medium"/>
                        <w:color w:val="231F20"/>
                        <w:w w:val="77"/>
                        <w:sz w:val="20"/>
                      </w:rPr>
                      <w:t>✓</w:t>
                    </w:r>
                  </w:p>
                  <w:p w14:paraId="4FFEDB82" w14:textId="77777777" w:rsidR="00854B0D" w:rsidRDefault="00C536FB">
                    <w:pPr>
                      <w:spacing w:line="351" w:lineRule="exact"/>
                      <w:rPr>
                        <w:rFonts w:ascii="Yu Gothic Medium" w:hAnsi="Yu Gothic Medium"/>
                        <w:sz w:val="20"/>
                      </w:rPr>
                    </w:pPr>
                    <w:r>
                      <w:rPr>
                        <w:rFonts w:ascii="Yu Gothic Medium" w:hAnsi="Yu Gothic Medium"/>
                        <w:color w:val="231F20"/>
                        <w:w w:val="77"/>
                        <w:sz w:val="20"/>
                      </w:rPr>
                      <w:t>✓</w:t>
                    </w:r>
                  </w:p>
                  <w:p w14:paraId="7F37FCCA" w14:textId="77777777" w:rsidR="00854B0D" w:rsidRDefault="00C536FB">
                    <w:pPr>
                      <w:spacing w:line="351" w:lineRule="exact"/>
                      <w:rPr>
                        <w:rFonts w:ascii="Yu Gothic Medium" w:hAnsi="Yu Gothic Medium"/>
                        <w:sz w:val="20"/>
                      </w:rPr>
                    </w:pPr>
                    <w:r>
                      <w:rPr>
                        <w:rFonts w:ascii="Yu Gothic Medium" w:hAnsi="Yu Gothic Medium"/>
                        <w:color w:val="231F20"/>
                        <w:w w:val="77"/>
                        <w:sz w:val="20"/>
                      </w:rPr>
                      <w:t>✓</w:t>
                    </w:r>
                  </w:p>
                  <w:p w14:paraId="21E9C72C" w14:textId="77777777" w:rsidR="00854B0D" w:rsidRDefault="00C536FB">
                    <w:pPr>
                      <w:spacing w:line="275" w:lineRule="exact"/>
                      <w:rPr>
                        <w:rFonts w:ascii="Yu Gothic Medium" w:hAnsi="Yu Gothic Medium"/>
                        <w:sz w:val="20"/>
                      </w:rPr>
                    </w:pPr>
                    <w:r>
                      <w:rPr>
                        <w:rFonts w:ascii="Yu Gothic Medium" w:hAnsi="Yu Gothic Medium"/>
                        <w:color w:val="231F20"/>
                        <w:w w:val="77"/>
                        <w:sz w:val="20"/>
                      </w:rPr>
                      <w:t>✓</w:t>
                    </w:r>
                  </w:p>
                </w:txbxContent>
              </v:textbox>
            </v:shape>
            <v:shape id="_x0000_s2733" type="#_x0000_t202" style="position:absolute;left:10889;top:5674;width:175;height:1257" filled="f" stroked="f">
              <v:textbox inset="0,0,0,0">
                <w:txbxContent>
                  <w:p w14:paraId="02D45AD9" w14:textId="77777777" w:rsidR="00854B0D" w:rsidRDefault="00C536FB">
                    <w:pPr>
                      <w:spacing w:line="280" w:lineRule="exact"/>
                      <w:rPr>
                        <w:rFonts w:ascii="Yu Gothic Medium" w:hAnsi="Yu Gothic Medium"/>
                        <w:sz w:val="20"/>
                      </w:rPr>
                    </w:pPr>
                    <w:r>
                      <w:rPr>
                        <w:rFonts w:ascii="Yu Gothic Medium" w:hAnsi="Yu Gothic Medium"/>
                        <w:color w:val="231F20"/>
                        <w:w w:val="77"/>
                        <w:sz w:val="20"/>
                      </w:rPr>
                      <w:t>✓</w:t>
                    </w:r>
                  </w:p>
                  <w:p w14:paraId="27ADF759" w14:textId="77777777" w:rsidR="00854B0D" w:rsidRDefault="00C536FB">
                    <w:pPr>
                      <w:spacing w:line="351" w:lineRule="exact"/>
                      <w:rPr>
                        <w:rFonts w:ascii="Yu Gothic Medium" w:hAnsi="Yu Gothic Medium"/>
                        <w:sz w:val="20"/>
                      </w:rPr>
                    </w:pPr>
                    <w:r>
                      <w:rPr>
                        <w:rFonts w:ascii="Yu Gothic Medium" w:hAnsi="Yu Gothic Medium"/>
                        <w:color w:val="231F20"/>
                        <w:w w:val="77"/>
                        <w:sz w:val="20"/>
                      </w:rPr>
                      <w:t>✓</w:t>
                    </w:r>
                  </w:p>
                  <w:p w14:paraId="57F6D3DF" w14:textId="77777777" w:rsidR="00854B0D" w:rsidRDefault="00C536FB">
                    <w:pPr>
                      <w:spacing w:line="351" w:lineRule="exact"/>
                      <w:rPr>
                        <w:rFonts w:ascii="Yu Gothic Medium" w:hAnsi="Yu Gothic Medium"/>
                        <w:sz w:val="20"/>
                      </w:rPr>
                    </w:pPr>
                    <w:r>
                      <w:rPr>
                        <w:rFonts w:ascii="Yu Gothic Medium" w:hAnsi="Yu Gothic Medium"/>
                        <w:color w:val="231F20"/>
                        <w:w w:val="77"/>
                        <w:sz w:val="20"/>
                      </w:rPr>
                      <w:t>✓</w:t>
                    </w:r>
                  </w:p>
                  <w:p w14:paraId="332AE7E1" w14:textId="77777777" w:rsidR="00854B0D" w:rsidRDefault="00C536FB">
                    <w:pPr>
                      <w:spacing w:line="275" w:lineRule="exact"/>
                      <w:rPr>
                        <w:rFonts w:ascii="Yu Gothic Medium" w:hAnsi="Yu Gothic Medium"/>
                        <w:sz w:val="20"/>
                      </w:rPr>
                    </w:pPr>
                    <w:r>
                      <w:rPr>
                        <w:rFonts w:ascii="Yu Gothic Medium" w:hAnsi="Yu Gothic Medium"/>
                        <w:color w:val="231F20"/>
                        <w:w w:val="77"/>
                        <w:sz w:val="20"/>
                      </w:rPr>
                      <w:t>✓</w:t>
                    </w:r>
                  </w:p>
                </w:txbxContent>
              </v:textbox>
            </v:shape>
            <v:shape id="_x0000_s2732" type="#_x0000_t202" style="position:absolute;left:11709;top:5674;width:175;height:1257" filled="f" stroked="f">
              <v:textbox inset="0,0,0,0">
                <w:txbxContent>
                  <w:p w14:paraId="17B9C0D6" w14:textId="77777777" w:rsidR="00854B0D" w:rsidRDefault="00C536FB">
                    <w:pPr>
                      <w:spacing w:line="280" w:lineRule="exact"/>
                      <w:rPr>
                        <w:rFonts w:ascii="Yu Gothic Medium" w:hAnsi="Yu Gothic Medium"/>
                        <w:sz w:val="20"/>
                      </w:rPr>
                    </w:pPr>
                    <w:r>
                      <w:rPr>
                        <w:rFonts w:ascii="Yu Gothic Medium" w:hAnsi="Yu Gothic Medium"/>
                        <w:color w:val="231F20"/>
                        <w:w w:val="77"/>
                        <w:sz w:val="20"/>
                      </w:rPr>
                      <w:t>✓</w:t>
                    </w:r>
                  </w:p>
                  <w:p w14:paraId="4C278C1C" w14:textId="77777777" w:rsidR="00854B0D" w:rsidRDefault="00C536FB">
                    <w:pPr>
                      <w:spacing w:line="351" w:lineRule="exact"/>
                      <w:rPr>
                        <w:rFonts w:ascii="Yu Gothic Medium" w:hAnsi="Yu Gothic Medium"/>
                        <w:sz w:val="20"/>
                      </w:rPr>
                    </w:pPr>
                    <w:r>
                      <w:rPr>
                        <w:rFonts w:ascii="Yu Gothic Medium" w:hAnsi="Yu Gothic Medium"/>
                        <w:color w:val="231F20"/>
                        <w:w w:val="77"/>
                        <w:sz w:val="20"/>
                      </w:rPr>
                      <w:t>✓</w:t>
                    </w:r>
                  </w:p>
                  <w:p w14:paraId="2436FB1F" w14:textId="77777777" w:rsidR="00854B0D" w:rsidRDefault="00C536FB">
                    <w:pPr>
                      <w:spacing w:line="351" w:lineRule="exact"/>
                      <w:rPr>
                        <w:rFonts w:ascii="Yu Gothic Medium" w:hAnsi="Yu Gothic Medium"/>
                        <w:sz w:val="20"/>
                      </w:rPr>
                    </w:pPr>
                    <w:r>
                      <w:rPr>
                        <w:rFonts w:ascii="Yu Gothic Medium" w:hAnsi="Yu Gothic Medium"/>
                        <w:color w:val="231F20"/>
                        <w:w w:val="77"/>
                        <w:sz w:val="20"/>
                      </w:rPr>
                      <w:t>✓</w:t>
                    </w:r>
                  </w:p>
                  <w:p w14:paraId="6C4C8BC8" w14:textId="77777777" w:rsidR="00854B0D" w:rsidRDefault="00C536FB">
                    <w:pPr>
                      <w:spacing w:line="275" w:lineRule="exact"/>
                      <w:rPr>
                        <w:rFonts w:ascii="Yu Gothic Medium" w:hAnsi="Yu Gothic Medium"/>
                        <w:sz w:val="20"/>
                      </w:rPr>
                    </w:pPr>
                    <w:r>
                      <w:rPr>
                        <w:rFonts w:ascii="Yu Gothic Medium" w:hAnsi="Yu Gothic Medium"/>
                        <w:color w:val="231F20"/>
                        <w:w w:val="77"/>
                        <w:sz w:val="20"/>
                      </w:rPr>
                      <w:t>✓</w:t>
                    </w:r>
                  </w:p>
                </w:txbxContent>
              </v:textbox>
            </v:shape>
            <v:shape id="_x0000_s2731" type="#_x0000_t202" style="position:absolute;left:5051;top:7260;width:4366;height:313" filled="f" stroked="f">
              <v:textbox inset="0,0,0,0">
                <w:txbxContent>
                  <w:p w14:paraId="17FEFF5E" w14:textId="268E2D21" w:rsidR="00854B0D" w:rsidRDefault="00C536FB">
                    <w:pPr>
                      <w:spacing w:before="3"/>
                      <w:rPr>
                        <w:rFonts w:ascii="Trebuchet MS"/>
                        <w:i/>
                        <w:sz w:val="26"/>
                      </w:rPr>
                    </w:pPr>
                    <w:r>
                      <w:rPr>
                        <w:rFonts w:ascii="Trebuchet MS"/>
                        <w:i/>
                        <w:color w:val="231F20"/>
                        <w:w w:val="90"/>
                        <w:sz w:val="26"/>
                      </w:rPr>
                      <w:t>Data</w:t>
                    </w:r>
                    <w:r>
                      <w:rPr>
                        <w:rFonts w:ascii="Trebuchet MS"/>
                        <w:i/>
                        <w:color w:val="231F20"/>
                        <w:spacing w:val="-18"/>
                        <w:w w:val="90"/>
                        <w:sz w:val="26"/>
                      </w:rPr>
                      <w:t xml:space="preserve"> </w:t>
                    </w:r>
                    <w:r>
                      <w:rPr>
                        <w:rFonts w:ascii="Trebuchet MS"/>
                        <w:i/>
                        <w:color w:val="231F20"/>
                        <w:w w:val="90"/>
                        <w:sz w:val="26"/>
                      </w:rPr>
                      <w:t>Files</w:t>
                    </w:r>
                    <w:r>
                      <w:rPr>
                        <w:rFonts w:ascii="Trebuchet MS"/>
                        <w:i/>
                        <w:color w:val="231F20"/>
                        <w:spacing w:val="-17"/>
                        <w:w w:val="90"/>
                        <w:sz w:val="26"/>
                      </w:rPr>
                      <w:t xml:space="preserve"> </w:t>
                    </w:r>
                    <w:r>
                      <w:rPr>
                        <w:rFonts w:ascii="Trebuchet MS"/>
                        <w:i/>
                        <w:color w:val="231F20"/>
                        <w:w w:val="90"/>
                        <w:sz w:val="26"/>
                      </w:rPr>
                      <w:t>Available</w:t>
                    </w:r>
                    <w:r>
                      <w:rPr>
                        <w:rFonts w:ascii="Trebuchet MS"/>
                        <w:i/>
                        <w:color w:val="231F20"/>
                        <w:spacing w:val="-17"/>
                        <w:w w:val="90"/>
                        <w:sz w:val="26"/>
                      </w:rPr>
                      <w:t xml:space="preserve"> </w:t>
                    </w:r>
                    <w:r w:rsidR="00CF03B4">
                      <w:rPr>
                        <w:rFonts w:ascii="Trebuchet MS"/>
                        <w:i/>
                        <w:color w:val="231F20"/>
                        <w:w w:val="90"/>
                        <w:sz w:val="26"/>
                      </w:rPr>
                      <w:t>o</w:t>
                    </w:r>
                    <w:r>
                      <w:rPr>
                        <w:rFonts w:ascii="Trebuchet MS"/>
                        <w:i/>
                        <w:color w:val="231F20"/>
                        <w:w w:val="90"/>
                        <w:sz w:val="26"/>
                      </w:rPr>
                      <w:t>n</w:t>
                    </w:r>
                    <w:r>
                      <w:rPr>
                        <w:rFonts w:ascii="Trebuchet MS"/>
                        <w:i/>
                        <w:color w:val="231F20"/>
                        <w:spacing w:val="-18"/>
                        <w:w w:val="90"/>
                        <w:sz w:val="26"/>
                      </w:rPr>
                      <w:t xml:space="preserve"> </w:t>
                    </w:r>
                    <w:r w:rsidR="004973B2">
                      <w:rPr>
                        <w:rFonts w:ascii="Trebuchet MS"/>
                        <w:i/>
                        <w:color w:val="005AAA"/>
                        <w:w w:val="90"/>
                        <w:sz w:val="26"/>
                      </w:rPr>
                      <w:t>c</w:t>
                    </w:r>
                    <w:r>
                      <w:rPr>
                        <w:rFonts w:ascii="Trebuchet MS"/>
                        <w:i/>
                        <w:color w:val="005AAA"/>
                        <w:w w:val="90"/>
                        <w:sz w:val="26"/>
                      </w:rPr>
                      <w:t>engagebrain.</w:t>
                    </w:r>
                    <w:r w:rsidR="004973B2">
                      <w:rPr>
                        <w:rFonts w:ascii="Trebuchet MS"/>
                        <w:i/>
                        <w:color w:val="005AAA"/>
                        <w:w w:val="90"/>
                        <w:sz w:val="26"/>
                      </w:rPr>
                      <w:t>c</w:t>
                    </w:r>
                    <w:r w:rsidR="00CF03B4">
                      <w:rPr>
                        <w:rFonts w:ascii="Trebuchet MS"/>
                        <w:i/>
                        <w:color w:val="005AAA"/>
                        <w:w w:val="90"/>
                        <w:sz w:val="26"/>
                      </w:rPr>
                      <w:t>o</w:t>
                    </w:r>
                    <w:r>
                      <w:rPr>
                        <w:rFonts w:ascii="Trebuchet MS"/>
                        <w:i/>
                        <w:color w:val="005AAA"/>
                        <w:w w:val="90"/>
                        <w:sz w:val="26"/>
                      </w:rPr>
                      <w:t>m</w:t>
                    </w:r>
                  </w:p>
                </w:txbxContent>
              </v:textbox>
            </v:shape>
            <w10:wrap type="topAndBottom" anchorx="page"/>
          </v:group>
        </w:pict>
      </w:r>
    </w:p>
    <w:p w14:paraId="2351943E" w14:textId="77777777" w:rsidR="00854B0D" w:rsidRPr="000A77CC" w:rsidRDefault="00854B0D">
      <w:pPr>
        <w:pStyle w:val="BodyText"/>
        <w:spacing w:before="5"/>
        <w:rPr>
          <w:sz w:val="11"/>
        </w:rPr>
      </w:pPr>
    </w:p>
    <w:p w14:paraId="0BB0C706" w14:textId="77777777" w:rsidR="00854B0D" w:rsidRPr="000A77CC" w:rsidRDefault="00854B0D">
      <w:pPr>
        <w:rPr>
          <w:sz w:val="11"/>
        </w:rPr>
        <w:sectPr w:rsidR="00854B0D" w:rsidRPr="000A77CC">
          <w:footerReference w:type="default" r:id="rId9"/>
          <w:type w:val="continuous"/>
          <w:pgSz w:w="13560" w:h="16980"/>
          <w:pgMar w:top="0" w:right="180" w:bottom="660" w:left="180" w:header="720" w:footer="463" w:gutter="0"/>
          <w:pgNumType w:start="589"/>
          <w:cols w:space="720"/>
        </w:sectPr>
      </w:pPr>
    </w:p>
    <w:p w14:paraId="17CFE303" w14:textId="77777777" w:rsidR="00854B0D" w:rsidRPr="000A77CC" w:rsidRDefault="00854B0D">
      <w:pPr>
        <w:pStyle w:val="BodyText"/>
        <w:rPr>
          <w:sz w:val="20"/>
        </w:rPr>
      </w:pPr>
    </w:p>
    <w:p w14:paraId="1D44958D" w14:textId="77777777" w:rsidR="00854B0D" w:rsidRPr="000A77CC" w:rsidRDefault="00854B0D">
      <w:pPr>
        <w:pStyle w:val="BodyText"/>
        <w:spacing w:before="10"/>
        <w:rPr>
          <w:sz w:val="29"/>
        </w:rPr>
      </w:pPr>
    </w:p>
    <w:p w14:paraId="6B2A032F" w14:textId="5EB92143" w:rsidR="00854B0D" w:rsidRPr="000A77CC" w:rsidRDefault="00C536FB">
      <w:pPr>
        <w:spacing w:before="98"/>
        <w:ind w:left="1208"/>
        <w:rPr>
          <w:sz w:val="20"/>
        </w:rPr>
      </w:pPr>
      <w:r w:rsidRPr="000A77CC">
        <w:rPr>
          <w:b/>
          <w:color w:val="2C6682"/>
          <w:spacing w:val="-1"/>
          <w:w w:val="95"/>
          <w:sz w:val="20"/>
        </w:rPr>
        <w:t>590</w:t>
      </w:r>
      <w:r w:rsidRPr="000A77CC">
        <w:rPr>
          <w:b/>
          <w:color w:val="2C6682"/>
          <w:spacing w:val="86"/>
          <w:sz w:val="20"/>
        </w:rPr>
        <w:t xml:space="preserve"> </w:t>
      </w:r>
      <w:r w:rsidR="00CB2921" w:rsidRPr="000A77CC">
        <w:rPr>
          <w:color w:val="231F20"/>
          <w:spacing w:val="-1"/>
          <w:w w:val="95"/>
          <w:sz w:val="20"/>
        </w:rPr>
        <w:t>Phần 4 Khái niệm cơ sở dữ liệu nâng cao</w:t>
      </w:r>
    </w:p>
    <w:p w14:paraId="45C90E6C" w14:textId="77777777" w:rsidR="00854B0D" w:rsidRPr="000A77CC" w:rsidRDefault="00854B0D">
      <w:pPr>
        <w:pStyle w:val="BodyText"/>
        <w:spacing w:before="5"/>
        <w:rPr>
          <w:sz w:val="19"/>
        </w:rPr>
      </w:pPr>
    </w:p>
    <w:p w14:paraId="4D3B11E3" w14:textId="37EBF7E7" w:rsidR="00854B0D" w:rsidRPr="000A77CC" w:rsidRDefault="00AB3D8D" w:rsidP="00BA54B1">
      <w:pPr>
        <w:pStyle w:val="Heading1"/>
        <w:numPr>
          <w:ilvl w:val="1"/>
          <w:numId w:val="10"/>
        </w:numPr>
        <w:tabs>
          <w:tab w:val="left" w:pos="4387"/>
        </w:tabs>
        <w:rPr>
          <w:rFonts w:ascii="Times New Roman" w:hAnsi="Times New Roman" w:cs="Times New Roman"/>
        </w:rPr>
      </w:pPr>
      <w:r w:rsidRPr="000A77CC">
        <w:rPr>
          <w:rFonts w:ascii="Times New Roman" w:hAnsi="Times New Roman" w:cs="Times New Roman"/>
          <w:color w:val="286682"/>
          <w:sz w:val="32"/>
          <w:szCs w:val="32"/>
        </w:rPr>
        <w:t>Nhu</w:t>
      </w:r>
      <w:r w:rsidRPr="000A77CC">
        <w:rPr>
          <w:rFonts w:ascii="Times New Roman" w:hAnsi="Times New Roman" w:cs="Times New Roman"/>
          <w:color w:val="286682"/>
          <w:spacing w:val="2"/>
          <w:sz w:val="32"/>
          <w:szCs w:val="32"/>
        </w:rPr>
        <w:t xml:space="preserve"> </w:t>
      </w:r>
      <w:r w:rsidR="004973B2" w:rsidRPr="000A77CC">
        <w:rPr>
          <w:rFonts w:ascii="Times New Roman" w:hAnsi="Times New Roman" w:cs="Times New Roman"/>
          <w:color w:val="286682"/>
          <w:sz w:val="32"/>
          <w:szCs w:val="32"/>
        </w:rPr>
        <w:t>c</w:t>
      </w:r>
      <w:r w:rsidRPr="000A77CC">
        <w:rPr>
          <w:rFonts w:ascii="Times New Roman" w:hAnsi="Times New Roman" w:cs="Times New Roman"/>
          <w:color w:val="286682"/>
          <w:sz w:val="32"/>
          <w:szCs w:val="32"/>
        </w:rPr>
        <w:t>ầu</w:t>
      </w:r>
      <w:r w:rsidRPr="000A77CC">
        <w:rPr>
          <w:rFonts w:ascii="Times New Roman" w:hAnsi="Times New Roman" w:cs="Times New Roman"/>
          <w:color w:val="286682"/>
          <w:spacing w:val="2"/>
          <w:sz w:val="32"/>
          <w:szCs w:val="32"/>
        </w:rPr>
        <w:t xml:space="preserve"> </w:t>
      </w:r>
      <w:r w:rsidRPr="000A77CC">
        <w:rPr>
          <w:rFonts w:ascii="Times New Roman" w:hAnsi="Times New Roman" w:cs="Times New Roman"/>
          <w:color w:val="286682"/>
          <w:sz w:val="32"/>
          <w:szCs w:val="32"/>
        </w:rPr>
        <w:t>phân</w:t>
      </w:r>
      <w:r w:rsidRPr="000A77CC">
        <w:rPr>
          <w:rFonts w:ascii="Times New Roman" w:hAnsi="Times New Roman" w:cs="Times New Roman"/>
          <w:color w:val="286682"/>
          <w:spacing w:val="2"/>
          <w:sz w:val="32"/>
          <w:szCs w:val="32"/>
        </w:rPr>
        <w:t xml:space="preserve"> </w:t>
      </w:r>
      <w:r w:rsidRPr="000A77CC">
        <w:rPr>
          <w:rFonts w:ascii="Times New Roman" w:hAnsi="Times New Roman" w:cs="Times New Roman"/>
          <w:color w:val="286682"/>
          <w:sz w:val="32"/>
          <w:szCs w:val="32"/>
        </w:rPr>
        <w:t>tí</w:t>
      </w:r>
      <w:r w:rsidR="004973B2" w:rsidRPr="000A77CC">
        <w:rPr>
          <w:rFonts w:ascii="Times New Roman" w:hAnsi="Times New Roman" w:cs="Times New Roman"/>
          <w:color w:val="286682"/>
          <w:sz w:val="32"/>
          <w:szCs w:val="32"/>
        </w:rPr>
        <w:t>c</w:t>
      </w:r>
      <w:r w:rsidRPr="000A77CC">
        <w:rPr>
          <w:rFonts w:ascii="Times New Roman" w:hAnsi="Times New Roman" w:cs="Times New Roman"/>
          <w:color w:val="286682"/>
          <w:sz w:val="32"/>
          <w:szCs w:val="32"/>
        </w:rPr>
        <w:t>h</w:t>
      </w:r>
      <w:r w:rsidRPr="000A77CC">
        <w:rPr>
          <w:rFonts w:ascii="Times New Roman" w:hAnsi="Times New Roman" w:cs="Times New Roman"/>
          <w:color w:val="286682"/>
          <w:spacing w:val="2"/>
          <w:sz w:val="32"/>
          <w:szCs w:val="32"/>
        </w:rPr>
        <w:t xml:space="preserve"> </w:t>
      </w:r>
      <w:r w:rsidRPr="000A77CC">
        <w:rPr>
          <w:rFonts w:ascii="Times New Roman" w:hAnsi="Times New Roman" w:cs="Times New Roman"/>
          <w:color w:val="286682"/>
          <w:sz w:val="32"/>
          <w:szCs w:val="32"/>
        </w:rPr>
        <w:t>dữ</w:t>
      </w:r>
      <w:r w:rsidRPr="000A77CC">
        <w:rPr>
          <w:rFonts w:ascii="Times New Roman" w:hAnsi="Times New Roman" w:cs="Times New Roman"/>
          <w:color w:val="286682"/>
          <w:spacing w:val="2"/>
          <w:sz w:val="32"/>
          <w:szCs w:val="32"/>
        </w:rPr>
        <w:t xml:space="preserve"> </w:t>
      </w:r>
      <w:r w:rsidRPr="000A77CC">
        <w:rPr>
          <w:rFonts w:ascii="Times New Roman" w:hAnsi="Times New Roman" w:cs="Times New Roman"/>
          <w:color w:val="286682"/>
          <w:sz w:val="32"/>
          <w:szCs w:val="32"/>
        </w:rPr>
        <w:t>liệu</w:t>
      </w:r>
    </w:p>
    <w:p w14:paraId="39FE9C39" w14:textId="77777777" w:rsidR="00AB3D8D" w:rsidRPr="000A77CC" w:rsidRDefault="00AB3D8D" w:rsidP="00AB3D8D">
      <w:pPr>
        <w:pStyle w:val="BodyText"/>
        <w:spacing w:before="1"/>
        <w:ind w:left="3599"/>
        <w:rPr>
          <w:sz w:val="20"/>
        </w:rPr>
      </w:pPr>
    </w:p>
    <w:p w14:paraId="77BC0CDF" w14:textId="514B72D4" w:rsidR="00AB3D8D" w:rsidRPr="000A77CC" w:rsidRDefault="004973B2" w:rsidP="00AB3D8D">
      <w:pPr>
        <w:ind w:left="3599" w:right="1437"/>
      </w:pPr>
      <w:r w:rsidRPr="000A77CC">
        <w:rPr>
          <w:color w:val="231F1F"/>
        </w:rPr>
        <w:t>c</w:t>
      </w:r>
      <w:r w:rsidR="00AB3D8D" w:rsidRPr="000A77CC">
        <w:rPr>
          <w:color w:val="231F1F"/>
        </w:rPr>
        <w:t>á</w:t>
      </w:r>
      <w:r w:rsidRPr="000A77CC">
        <w:rPr>
          <w:color w:val="231F1F"/>
        </w:rPr>
        <w:t>c</w:t>
      </w:r>
      <w:r w:rsidR="00AB3D8D" w:rsidRPr="000A77CC">
        <w:rPr>
          <w:color w:val="231F1F"/>
        </w:rPr>
        <w:t xml:space="preserve"> tổ </w:t>
      </w:r>
      <w:r w:rsidRPr="000A77CC">
        <w:rPr>
          <w:color w:val="231F1F"/>
        </w:rPr>
        <w:t>c</w:t>
      </w:r>
      <w:r w:rsidR="00AB3D8D" w:rsidRPr="000A77CC">
        <w:rPr>
          <w:color w:val="231F1F"/>
        </w:rPr>
        <w:t>hứ</w:t>
      </w:r>
      <w:r w:rsidRPr="000A77CC">
        <w:rPr>
          <w:color w:val="231F1F"/>
        </w:rPr>
        <w:t>c</w:t>
      </w:r>
      <w:r w:rsidR="00AB3D8D" w:rsidRPr="000A77CC">
        <w:rPr>
          <w:color w:val="231F1F"/>
        </w:rPr>
        <w:t xml:space="preserve"> </w:t>
      </w:r>
      <w:r w:rsidRPr="000A77CC">
        <w:rPr>
          <w:color w:val="231F1F"/>
        </w:rPr>
        <w:t>c</w:t>
      </w:r>
      <w:r w:rsidR="00AB3D8D" w:rsidRPr="000A77CC">
        <w:rPr>
          <w:color w:val="231F1F"/>
        </w:rPr>
        <w:t xml:space="preserve">ó xu hướng phát triển và thịnh vượng khi họ hiểu rõ hơn về môi trường </w:t>
      </w:r>
      <w:r w:rsidRPr="000A77CC">
        <w:rPr>
          <w:color w:val="231F1F"/>
        </w:rPr>
        <w:t>c</w:t>
      </w:r>
      <w:r w:rsidR="00AB3D8D" w:rsidRPr="000A77CC">
        <w:rPr>
          <w:color w:val="231F1F"/>
        </w:rPr>
        <w:t>ủa mình. Hầu</w:t>
      </w:r>
      <w:r w:rsidR="00AB3D8D" w:rsidRPr="000A77CC">
        <w:rPr>
          <w:color w:val="231F1F"/>
          <w:spacing w:val="1"/>
        </w:rPr>
        <w:t xml:space="preserve"> </w:t>
      </w:r>
      <w:r w:rsidR="00AB3D8D" w:rsidRPr="000A77CC">
        <w:rPr>
          <w:color w:val="231F1F"/>
        </w:rPr>
        <w:t>hết</w:t>
      </w:r>
      <w:r w:rsidR="00AB3D8D" w:rsidRPr="000A77CC">
        <w:rPr>
          <w:color w:val="231F1F"/>
          <w:spacing w:val="-2"/>
        </w:rPr>
        <w:t xml:space="preserve"> </w:t>
      </w:r>
      <w:r w:rsidRPr="000A77CC">
        <w:rPr>
          <w:color w:val="231F1F"/>
        </w:rPr>
        <w:t>c</w:t>
      </w:r>
      <w:r w:rsidR="00AB3D8D" w:rsidRPr="000A77CC">
        <w:rPr>
          <w:color w:val="231F1F"/>
        </w:rPr>
        <w:t>á</w:t>
      </w:r>
      <w:r w:rsidRPr="000A77CC">
        <w:rPr>
          <w:color w:val="231F1F"/>
        </w:rPr>
        <w:t>c</w:t>
      </w:r>
      <w:r w:rsidR="00AB3D8D" w:rsidRPr="000A77CC">
        <w:rPr>
          <w:color w:val="231F1F"/>
          <w:spacing w:val="-2"/>
        </w:rPr>
        <w:t xml:space="preserve"> </w:t>
      </w:r>
      <w:r w:rsidR="00AB3D8D" w:rsidRPr="000A77CC">
        <w:rPr>
          <w:color w:val="231F1F"/>
        </w:rPr>
        <w:t>nhà</w:t>
      </w:r>
      <w:r w:rsidR="00AB3D8D" w:rsidRPr="000A77CC">
        <w:rPr>
          <w:color w:val="231F1F"/>
          <w:spacing w:val="-2"/>
        </w:rPr>
        <w:t xml:space="preserve"> </w:t>
      </w:r>
      <w:r w:rsidR="00AB3D8D" w:rsidRPr="000A77CC">
        <w:rPr>
          <w:color w:val="231F1F"/>
        </w:rPr>
        <w:t>quản</w:t>
      </w:r>
      <w:r w:rsidR="00AB3D8D" w:rsidRPr="000A77CC">
        <w:rPr>
          <w:color w:val="231F1F"/>
          <w:spacing w:val="-2"/>
        </w:rPr>
        <w:t xml:space="preserve"> </w:t>
      </w:r>
      <w:r w:rsidR="00AB3D8D" w:rsidRPr="000A77CC">
        <w:rPr>
          <w:color w:val="231F1F"/>
        </w:rPr>
        <w:t>lý</w:t>
      </w:r>
      <w:r w:rsidR="00AB3D8D" w:rsidRPr="000A77CC">
        <w:rPr>
          <w:color w:val="231F1F"/>
          <w:spacing w:val="-1"/>
        </w:rPr>
        <w:t xml:space="preserve"> </w:t>
      </w:r>
      <w:r w:rsidRPr="000A77CC">
        <w:rPr>
          <w:color w:val="231F1F"/>
        </w:rPr>
        <w:t>c</w:t>
      </w:r>
      <w:r w:rsidR="00AB3D8D" w:rsidRPr="000A77CC">
        <w:rPr>
          <w:color w:val="231F1F"/>
        </w:rPr>
        <w:t>ần</w:t>
      </w:r>
      <w:r w:rsidR="00AB3D8D" w:rsidRPr="000A77CC">
        <w:rPr>
          <w:color w:val="231F1F"/>
          <w:spacing w:val="-2"/>
        </w:rPr>
        <w:t xml:space="preserve"> </w:t>
      </w:r>
      <w:r w:rsidR="00AB3D8D" w:rsidRPr="000A77CC">
        <w:rPr>
          <w:color w:val="231F1F"/>
        </w:rPr>
        <w:t>the</w:t>
      </w:r>
      <w:r w:rsidR="00CF03B4" w:rsidRPr="000A77CC">
        <w:rPr>
          <w:color w:val="231F1F"/>
        </w:rPr>
        <w:t>o</w:t>
      </w:r>
      <w:r w:rsidR="00AB3D8D" w:rsidRPr="000A77CC">
        <w:rPr>
          <w:color w:val="231F1F"/>
          <w:spacing w:val="-2"/>
        </w:rPr>
        <w:t xml:space="preserve"> </w:t>
      </w:r>
      <w:r w:rsidR="00AB3D8D" w:rsidRPr="000A77CC">
        <w:rPr>
          <w:color w:val="231F1F"/>
        </w:rPr>
        <w:t>dõi</w:t>
      </w:r>
      <w:r w:rsidR="00AB3D8D" w:rsidRPr="000A77CC">
        <w:rPr>
          <w:color w:val="231F1F"/>
          <w:spacing w:val="-2"/>
        </w:rPr>
        <w:t xml:space="preserve"> </w:t>
      </w:r>
      <w:r w:rsidRPr="000A77CC">
        <w:rPr>
          <w:color w:val="231F1F"/>
        </w:rPr>
        <w:t>c</w:t>
      </w:r>
      <w:r w:rsidR="00AB3D8D" w:rsidRPr="000A77CC">
        <w:rPr>
          <w:color w:val="231F1F"/>
        </w:rPr>
        <w:t>á</w:t>
      </w:r>
      <w:r w:rsidRPr="000A77CC">
        <w:rPr>
          <w:color w:val="231F1F"/>
        </w:rPr>
        <w:t>c</w:t>
      </w:r>
      <w:r w:rsidR="00AB3D8D" w:rsidRPr="000A77CC">
        <w:rPr>
          <w:color w:val="231F1F"/>
          <w:spacing w:val="-1"/>
        </w:rPr>
        <w:t xml:space="preserve"> </w:t>
      </w:r>
      <w:r w:rsidR="00AB3D8D" w:rsidRPr="000A77CC">
        <w:rPr>
          <w:color w:val="231F1F"/>
        </w:rPr>
        <w:t>gia</w:t>
      </w:r>
      <w:r w:rsidR="00CF03B4" w:rsidRPr="000A77CC">
        <w:rPr>
          <w:color w:val="231F1F"/>
        </w:rPr>
        <w:t>o</w:t>
      </w:r>
      <w:r w:rsidR="00AB3D8D" w:rsidRPr="000A77CC">
        <w:rPr>
          <w:color w:val="231F1F"/>
          <w:spacing w:val="-2"/>
        </w:rPr>
        <w:t xml:space="preserve"> </w:t>
      </w:r>
      <w:r w:rsidR="00AB3D8D" w:rsidRPr="000A77CC">
        <w:rPr>
          <w:color w:val="231F1F"/>
        </w:rPr>
        <w:t>dị</w:t>
      </w:r>
      <w:r w:rsidRPr="000A77CC">
        <w:rPr>
          <w:color w:val="231F1F"/>
        </w:rPr>
        <w:t>c</w:t>
      </w:r>
      <w:r w:rsidR="00AB3D8D" w:rsidRPr="000A77CC">
        <w:rPr>
          <w:color w:val="231F1F"/>
        </w:rPr>
        <w:t>h</w:t>
      </w:r>
      <w:r w:rsidR="00AB3D8D" w:rsidRPr="000A77CC">
        <w:rPr>
          <w:color w:val="231F1F"/>
          <w:spacing w:val="-2"/>
        </w:rPr>
        <w:t xml:space="preserve"> </w:t>
      </w:r>
      <w:r w:rsidR="00AB3D8D" w:rsidRPr="000A77CC">
        <w:rPr>
          <w:color w:val="231F1F"/>
        </w:rPr>
        <w:t>hàng</w:t>
      </w:r>
      <w:r w:rsidR="00AB3D8D" w:rsidRPr="000A77CC">
        <w:rPr>
          <w:color w:val="231F1F"/>
          <w:spacing w:val="-2"/>
        </w:rPr>
        <w:t xml:space="preserve"> </w:t>
      </w:r>
      <w:r w:rsidR="00AB3D8D" w:rsidRPr="000A77CC">
        <w:rPr>
          <w:color w:val="231F1F"/>
        </w:rPr>
        <w:t>ngày</w:t>
      </w:r>
      <w:r w:rsidR="00AB3D8D" w:rsidRPr="000A77CC">
        <w:rPr>
          <w:color w:val="231F1F"/>
          <w:spacing w:val="-2"/>
        </w:rPr>
        <w:t xml:space="preserve"> </w:t>
      </w:r>
      <w:r w:rsidR="00AB3D8D" w:rsidRPr="000A77CC">
        <w:rPr>
          <w:color w:val="231F1F"/>
        </w:rPr>
        <w:t>để</w:t>
      </w:r>
      <w:r w:rsidR="00AB3D8D" w:rsidRPr="000A77CC">
        <w:rPr>
          <w:color w:val="231F1F"/>
          <w:spacing w:val="-1"/>
        </w:rPr>
        <w:t xml:space="preserve"> </w:t>
      </w:r>
      <w:r w:rsidR="00AB3D8D" w:rsidRPr="000A77CC">
        <w:rPr>
          <w:color w:val="231F1F"/>
        </w:rPr>
        <w:t>đánh</w:t>
      </w:r>
      <w:r w:rsidR="00AB3D8D" w:rsidRPr="000A77CC">
        <w:rPr>
          <w:color w:val="231F1F"/>
          <w:spacing w:val="-2"/>
        </w:rPr>
        <w:t xml:space="preserve"> </w:t>
      </w:r>
      <w:r w:rsidR="00AB3D8D" w:rsidRPr="000A77CC">
        <w:rPr>
          <w:color w:val="231F1F"/>
        </w:rPr>
        <w:t>giá</w:t>
      </w:r>
      <w:r w:rsidR="00AB3D8D" w:rsidRPr="000A77CC">
        <w:rPr>
          <w:color w:val="231F1F"/>
          <w:spacing w:val="-2"/>
        </w:rPr>
        <w:t xml:space="preserve"> </w:t>
      </w:r>
      <w:r w:rsidR="00AB3D8D" w:rsidRPr="000A77CC">
        <w:rPr>
          <w:color w:val="231F1F"/>
        </w:rPr>
        <w:t>h</w:t>
      </w:r>
      <w:r w:rsidR="00CF03B4" w:rsidRPr="000A77CC">
        <w:rPr>
          <w:color w:val="231F1F"/>
        </w:rPr>
        <w:t>o</w:t>
      </w:r>
      <w:r w:rsidR="00AB3D8D" w:rsidRPr="000A77CC">
        <w:rPr>
          <w:color w:val="231F1F"/>
        </w:rPr>
        <w:t>ạt</w:t>
      </w:r>
      <w:r w:rsidR="00AB3D8D" w:rsidRPr="000A77CC">
        <w:rPr>
          <w:color w:val="231F1F"/>
          <w:spacing w:val="-2"/>
        </w:rPr>
        <w:t xml:space="preserve"> </w:t>
      </w:r>
      <w:r w:rsidR="00AB3D8D" w:rsidRPr="000A77CC">
        <w:rPr>
          <w:color w:val="231F1F"/>
        </w:rPr>
        <w:t>động</w:t>
      </w:r>
      <w:r w:rsidR="00AB3D8D" w:rsidRPr="000A77CC">
        <w:rPr>
          <w:color w:val="231F1F"/>
          <w:spacing w:val="-1"/>
        </w:rPr>
        <w:t xml:space="preserve"> </w:t>
      </w:r>
      <w:r w:rsidRPr="000A77CC">
        <w:rPr>
          <w:color w:val="231F1F"/>
        </w:rPr>
        <w:t>c</w:t>
      </w:r>
      <w:r w:rsidR="00AB3D8D" w:rsidRPr="000A77CC">
        <w:rPr>
          <w:color w:val="231F1F"/>
        </w:rPr>
        <w:t>ủa</w:t>
      </w:r>
      <w:r w:rsidR="00AB3D8D" w:rsidRPr="000A77CC">
        <w:rPr>
          <w:color w:val="231F1F"/>
          <w:spacing w:val="-2"/>
        </w:rPr>
        <w:t xml:space="preserve"> </w:t>
      </w:r>
      <w:r w:rsidR="00AB3D8D" w:rsidRPr="000A77CC">
        <w:rPr>
          <w:color w:val="231F1F"/>
        </w:rPr>
        <w:t>d</w:t>
      </w:r>
      <w:r w:rsidR="00CF03B4" w:rsidRPr="000A77CC">
        <w:rPr>
          <w:color w:val="231F1F"/>
        </w:rPr>
        <w:t>o</w:t>
      </w:r>
      <w:r w:rsidR="00AB3D8D" w:rsidRPr="000A77CC">
        <w:rPr>
          <w:color w:val="231F1F"/>
        </w:rPr>
        <w:t>anh nghiệp.</w:t>
      </w:r>
      <w:r w:rsidR="00AB3D8D" w:rsidRPr="000A77CC">
        <w:rPr>
          <w:color w:val="231F1F"/>
          <w:spacing w:val="-2"/>
        </w:rPr>
        <w:t xml:space="preserve"> </w:t>
      </w:r>
      <w:r w:rsidR="00AB3D8D" w:rsidRPr="000A77CC">
        <w:rPr>
          <w:color w:val="231F1F"/>
        </w:rPr>
        <w:t>Bằng</w:t>
      </w:r>
      <w:r w:rsidR="00AB3D8D" w:rsidRPr="000A77CC">
        <w:rPr>
          <w:color w:val="231F1F"/>
          <w:spacing w:val="-75"/>
        </w:rPr>
        <w:t xml:space="preserve"> </w:t>
      </w:r>
      <w:r w:rsidRPr="000A77CC">
        <w:rPr>
          <w:color w:val="231F1F"/>
        </w:rPr>
        <w:t>c</w:t>
      </w:r>
      <w:r w:rsidR="00AB3D8D" w:rsidRPr="000A77CC">
        <w:rPr>
          <w:color w:val="231F1F"/>
        </w:rPr>
        <w:t>á</w:t>
      </w:r>
      <w:r w:rsidRPr="000A77CC">
        <w:rPr>
          <w:color w:val="231F1F"/>
        </w:rPr>
        <w:t>c</w:t>
      </w:r>
      <w:r w:rsidR="00AB3D8D" w:rsidRPr="000A77CC">
        <w:rPr>
          <w:color w:val="231F1F"/>
        </w:rPr>
        <w:t>h</w:t>
      </w:r>
      <w:r w:rsidR="00AB3D8D" w:rsidRPr="000A77CC">
        <w:rPr>
          <w:color w:val="231F1F"/>
          <w:spacing w:val="-2"/>
        </w:rPr>
        <w:t xml:space="preserve"> </w:t>
      </w:r>
      <w:r w:rsidR="00AB3D8D" w:rsidRPr="000A77CC">
        <w:rPr>
          <w:color w:val="231F1F"/>
        </w:rPr>
        <w:t>khai</w:t>
      </w:r>
      <w:r w:rsidR="00AB3D8D" w:rsidRPr="000A77CC">
        <w:rPr>
          <w:color w:val="231F1F"/>
          <w:spacing w:val="-2"/>
        </w:rPr>
        <w:t xml:space="preserve"> </w:t>
      </w:r>
      <w:r w:rsidR="00AB3D8D" w:rsidRPr="000A77CC">
        <w:rPr>
          <w:color w:val="231F1F"/>
        </w:rPr>
        <w:t>thá</w:t>
      </w:r>
      <w:r w:rsidRPr="000A77CC">
        <w:rPr>
          <w:color w:val="231F1F"/>
        </w:rPr>
        <w:t>c</w:t>
      </w:r>
      <w:r w:rsidR="00AB3D8D" w:rsidRPr="000A77CC">
        <w:rPr>
          <w:color w:val="231F1F"/>
          <w:spacing w:val="-2"/>
        </w:rPr>
        <w:t xml:space="preserve"> </w:t>
      </w:r>
      <w:r w:rsidRPr="000A77CC">
        <w:rPr>
          <w:color w:val="231F1F"/>
        </w:rPr>
        <w:t>c</w:t>
      </w:r>
      <w:r w:rsidR="00AB3D8D" w:rsidRPr="000A77CC">
        <w:rPr>
          <w:color w:val="231F1F"/>
        </w:rPr>
        <w:t>ơ</w:t>
      </w:r>
      <w:r w:rsidR="00AB3D8D" w:rsidRPr="000A77CC">
        <w:rPr>
          <w:color w:val="231F1F"/>
          <w:spacing w:val="-2"/>
        </w:rPr>
        <w:t xml:space="preserve"> </w:t>
      </w:r>
      <w:r w:rsidR="00AB3D8D" w:rsidRPr="000A77CC">
        <w:rPr>
          <w:color w:val="231F1F"/>
        </w:rPr>
        <w:t>sở</w:t>
      </w:r>
      <w:r w:rsidR="00AB3D8D" w:rsidRPr="000A77CC">
        <w:rPr>
          <w:color w:val="231F1F"/>
          <w:spacing w:val="-1"/>
        </w:rPr>
        <w:t xml:space="preserve"> </w:t>
      </w:r>
      <w:r w:rsidR="00AB3D8D" w:rsidRPr="000A77CC">
        <w:rPr>
          <w:color w:val="231F1F"/>
        </w:rPr>
        <w:t>dữ</w:t>
      </w:r>
      <w:r w:rsidR="00AB3D8D" w:rsidRPr="000A77CC">
        <w:rPr>
          <w:color w:val="231F1F"/>
          <w:spacing w:val="-2"/>
        </w:rPr>
        <w:t xml:space="preserve"> </w:t>
      </w:r>
      <w:r w:rsidR="00AB3D8D" w:rsidRPr="000A77CC">
        <w:rPr>
          <w:color w:val="231F1F"/>
        </w:rPr>
        <w:t>liệu đang</w:t>
      </w:r>
      <w:r w:rsidR="00AB3D8D" w:rsidRPr="000A77CC">
        <w:rPr>
          <w:color w:val="231F1F"/>
          <w:spacing w:val="-2"/>
        </w:rPr>
        <w:t xml:space="preserve"> </w:t>
      </w:r>
      <w:r w:rsidR="00AB3D8D" w:rsidRPr="000A77CC">
        <w:rPr>
          <w:color w:val="231F1F"/>
        </w:rPr>
        <w:t>h</w:t>
      </w:r>
      <w:r w:rsidR="00CF03B4" w:rsidRPr="000A77CC">
        <w:rPr>
          <w:color w:val="231F1F"/>
        </w:rPr>
        <w:t>o</w:t>
      </w:r>
      <w:r w:rsidR="00AB3D8D" w:rsidRPr="000A77CC">
        <w:rPr>
          <w:color w:val="231F1F"/>
        </w:rPr>
        <w:t>ạt</w:t>
      </w:r>
      <w:r w:rsidR="00AB3D8D" w:rsidRPr="000A77CC">
        <w:rPr>
          <w:color w:val="231F1F"/>
          <w:spacing w:val="-2"/>
        </w:rPr>
        <w:t xml:space="preserve"> </w:t>
      </w:r>
      <w:r w:rsidR="00AB3D8D" w:rsidRPr="000A77CC">
        <w:rPr>
          <w:color w:val="231F1F"/>
        </w:rPr>
        <w:t>động,</w:t>
      </w:r>
      <w:r w:rsidR="00AB3D8D" w:rsidRPr="000A77CC">
        <w:rPr>
          <w:color w:val="231F1F"/>
          <w:spacing w:val="-1"/>
        </w:rPr>
        <w:t xml:space="preserve"> </w:t>
      </w:r>
      <w:r w:rsidR="00AB3D8D" w:rsidRPr="000A77CC">
        <w:rPr>
          <w:color w:val="231F1F"/>
        </w:rPr>
        <w:t>ban</w:t>
      </w:r>
      <w:r w:rsidR="00AB3D8D" w:rsidRPr="000A77CC">
        <w:rPr>
          <w:color w:val="231F1F"/>
          <w:spacing w:val="-2"/>
        </w:rPr>
        <w:t xml:space="preserve"> </w:t>
      </w:r>
      <w:r w:rsidR="00AB3D8D" w:rsidRPr="000A77CC">
        <w:rPr>
          <w:color w:val="231F1F"/>
        </w:rPr>
        <w:t>quản lý</w:t>
      </w:r>
      <w:r w:rsidR="00AB3D8D" w:rsidRPr="000A77CC">
        <w:rPr>
          <w:color w:val="231F1F"/>
          <w:spacing w:val="-2"/>
        </w:rPr>
        <w:t xml:space="preserve"> </w:t>
      </w:r>
      <w:r w:rsidRPr="000A77CC">
        <w:rPr>
          <w:color w:val="231F1F"/>
        </w:rPr>
        <w:t>c</w:t>
      </w:r>
      <w:r w:rsidR="00AB3D8D" w:rsidRPr="000A77CC">
        <w:rPr>
          <w:color w:val="231F1F"/>
        </w:rPr>
        <w:t>ó</w:t>
      </w:r>
      <w:r w:rsidR="00AB3D8D" w:rsidRPr="000A77CC">
        <w:rPr>
          <w:color w:val="231F1F"/>
          <w:spacing w:val="-2"/>
        </w:rPr>
        <w:t xml:space="preserve"> </w:t>
      </w:r>
      <w:r w:rsidR="00AB3D8D" w:rsidRPr="000A77CC">
        <w:rPr>
          <w:color w:val="231F1F"/>
        </w:rPr>
        <w:t>thể</w:t>
      </w:r>
      <w:r w:rsidR="00AB3D8D" w:rsidRPr="000A77CC">
        <w:rPr>
          <w:color w:val="231F1F"/>
          <w:spacing w:val="-1"/>
        </w:rPr>
        <w:t xml:space="preserve"> </w:t>
      </w:r>
      <w:r w:rsidR="00AB3D8D" w:rsidRPr="000A77CC">
        <w:rPr>
          <w:color w:val="231F1F"/>
        </w:rPr>
        <w:t>hiểu</w:t>
      </w:r>
      <w:r w:rsidR="00AB3D8D" w:rsidRPr="000A77CC">
        <w:rPr>
          <w:color w:val="231F1F"/>
          <w:spacing w:val="-2"/>
        </w:rPr>
        <w:t xml:space="preserve"> </w:t>
      </w:r>
      <w:r w:rsidR="00AB3D8D" w:rsidRPr="000A77CC">
        <w:rPr>
          <w:color w:val="231F1F"/>
        </w:rPr>
        <w:t>đượ</w:t>
      </w:r>
      <w:r w:rsidRPr="000A77CC">
        <w:rPr>
          <w:color w:val="231F1F"/>
        </w:rPr>
        <w:t>c</w:t>
      </w:r>
      <w:r w:rsidR="00AB3D8D" w:rsidRPr="000A77CC">
        <w:rPr>
          <w:color w:val="231F1F"/>
          <w:spacing w:val="-2"/>
        </w:rPr>
        <w:t xml:space="preserve"> </w:t>
      </w:r>
      <w:r w:rsidRPr="000A77CC">
        <w:rPr>
          <w:color w:val="231F1F"/>
        </w:rPr>
        <w:t>c</w:t>
      </w:r>
      <w:r w:rsidR="00AB3D8D" w:rsidRPr="000A77CC">
        <w:rPr>
          <w:color w:val="231F1F"/>
        </w:rPr>
        <w:t>á</w:t>
      </w:r>
      <w:r w:rsidRPr="000A77CC">
        <w:rPr>
          <w:color w:val="231F1F"/>
        </w:rPr>
        <w:t>c</w:t>
      </w:r>
      <w:r w:rsidR="00AB3D8D" w:rsidRPr="000A77CC">
        <w:rPr>
          <w:color w:val="231F1F"/>
        </w:rPr>
        <w:t>h</w:t>
      </w:r>
      <w:r w:rsidR="00AB3D8D" w:rsidRPr="000A77CC">
        <w:rPr>
          <w:color w:val="231F1F"/>
          <w:spacing w:val="-2"/>
        </w:rPr>
        <w:t xml:space="preserve"> </w:t>
      </w:r>
      <w:r w:rsidR="00AB3D8D" w:rsidRPr="000A77CC">
        <w:rPr>
          <w:color w:val="231F1F"/>
        </w:rPr>
        <w:t>thứ</w:t>
      </w:r>
      <w:r w:rsidRPr="000A77CC">
        <w:rPr>
          <w:color w:val="231F1F"/>
        </w:rPr>
        <w:t>c</w:t>
      </w:r>
      <w:r w:rsidR="00AB3D8D" w:rsidRPr="000A77CC">
        <w:rPr>
          <w:color w:val="231F1F"/>
          <w:spacing w:val="-1"/>
        </w:rPr>
        <w:t xml:space="preserve"> </w:t>
      </w:r>
      <w:r w:rsidR="00AB3D8D" w:rsidRPr="000A77CC">
        <w:rPr>
          <w:color w:val="231F1F"/>
        </w:rPr>
        <w:t>h</w:t>
      </w:r>
      <w:r w:rsidR="00CF03B4" w:rsidRPr="000A77CC">
        <w:rPr>
          <w:color w:val="231F1F"/>
        </w:rPr>
        <w:t>o</w:t>
      </w:r>
      <w:r w:rsidR="00AB3D8D" w:rsidRPr="000A77CC">
        <w:rPr>
          <w:color w:val="231F1F"/>
        </w:rPr>
        <w:t>ạt</w:t>
      </w:r>
      <w:r w:rsidR="00AB3D8D" w:rsidRPr="000A77CC">
        <w:rPr>
          <w:color w:val="231F1F"/>
          <w:spacing w:val="-2"/>
        </w:rPr>
        <w:t xml:space="preserve"> </w:t>
      </w:r>
      <w:r w:rsidR="00AB3D8D" w:rsidRPr="000A77CC">
        <w:rPr>
          <w:color w:val="231F1F"/>
        </w:rPr>
        <w:t>động</w:t>
      </w:r>
      <w:r w:rsidR="00AB3D8D" w:rsidRPr="000A77CC">
        <w:rPr>
          <w:color w:val="231F1F"/>
          <w:spacing w:val="-2"/>
        </w:rPr>
        <w:t xml:space="preserve"> </w:t>
      </w:r>
      <w:r w:rsidRPr="000A77CC">
        <w:rPr>
          <w:color w:val="231F1F"/>
        </w:rPr>
        <w:t>c</w:t>
      </w:r>
      <w:r w:rsidR="00AB3D8D" w:rsidRPr="000A77CC">
        <w:rPr>
          <w:color w:val="231F1F"/>
        </w:rPr>
        <w:t>ủa</w:t>
      </w:r>
      <w:r w:rsidR="00AB3D8D" w:rsidRPr="000A77CC">
        <w:rPr>
          <w:color w:val="231F1F"/>
          <w:spacing w:val="-2"/>
        </w:rPr>
        <w:t xml:space="preserve"> </w:t>
      </w:r>
      <w:r w:rsidRPr="000A77CC">
        <w:rPr>
          <w:color w:val="231F1F"/>
        </w:rPr>
        <w:t>c</w:t>
      </w:r>
      <w:r w:rsidR="00AB3D8D" w:rsidRPr="000A77CC">
        <w:rPr>
          <w:color w:val="231F1F"/>
        </w:rPr>
        <w:t>ông</w:t>
      </w:r>
      <w:r w:rsidR="00AB3D8D" w:rsidRPr="000A77CC">
        <w:rPr>
          <w:color w:val="231F1F"/>
          <w:spacing w:val="-75"/>
        </w:rPr>
        <w:t xml:space="preserve"> </w:t>
      </w:r>
      <w:r w:rsidR="00AB3D8D" w:rsidRPr="000A77CC">
        <w:rPr>
          <w:color w:val="231F1F"/>
        </w:rPr>
        <w:t xml:space="preserve">ty và đánh giá liệu </w:t>
      </w:r>
      <w:r w:rsidRPr="000A77CC">
        <w:rPr>
          <w:color w:val="231F1F"/>
        </w:rPr>
        <w:t>c</w:t>
      </w:r>
      <w:r w:rsidR="00AB3D8D" w:rsidRPr="000A77CC">
        <w:rPr>
          <w:color w:val="231F1F"/>
        </w:rPr>
        <w:t>á</w:t>
      </w:r>
      <w:r w:rsidRPr="000A77CC">
        <w:rPr>
          <w:color w:val="231F1F"/>
        </w:rPr>
        <w:t>c</w:t>
      </w:r>
      <w:r w:rsidR="00AB3D8D" w:rsidRPr="000A77CC">
        <w:rPr>
          <w:color w:val="231F1F"/>
        </w:rPr>
        <w:t xml:space="preserve"> </w:t>
      </w:r>
      <w:r w:rsidRPr="000A77CC">
        <w:rPr>
          <w:color w:val="231F1F"/>
        </w:rPr>
        <w:t>c</w:t>
      </w:r>
      <w:r w:rsidR="00AB3D8D" w:rsidRPr="000A77CC">
        <w:rPr>
          <w:color w:val="231F1F"/>
        </w:rPr>
        <w:t>hiến lượ</w:t>
      </w:r>
      <w:r w:rsidRPr="000A77CC">
        <w:rPr>
          <w:color w:val="231F1F"/>
        </w:rPr>
        <w:t>c</w:t>
      </w:r>
      <w:r w:rsidR="00AB3D8D" w:rsidRPr="000A77CC">
        <w:rPr>
          <w:color w:val="231F1F"/>
        </w:rPr>
        <w:t xml:space="preserve"> hiện tại </w:t>
      </w:r>
      <w:r w:rsidRPr="000A77CC">
        <w:rPr>
          <w:color w:val="231F1F"/>
        </w:rPr>
        <w:t>c</w:t>
      </w:r>
      <w:r w:rsidR="00AB3D8D" w:rsidRPr="000A77CC">
        <w:rPr>
          <w:color w:val="231F1F"/>
        </w:rPr>
        <w:t xml:space="preserve">ó đáp ứng </w:t>
      </w:r>
      <w:r w:rsidRPr="000A77CC">
        <w:rPr>
          <w:color w:val="231F1F"/>
        </w:rPr>
        <w:t>c</w:t>
      </w:r>
      <w:r w:rsidR="00AB3D8D" w:rsidRPr="000A77CC">
        <w:rPr>
          <w:color w:val="231F1F"/>
        </w:rPr>
        <w:t>á</w:t>
      </w:r>
      <w:r w:rsidRPr="000A77CC">
        <w:rPr>
          <w:color w:val="231F1F"/>
        </w:rPr>
        <w:t>c</w:t>
      </w:r>
      <w:r w:rsidR="00AB3D8D" w:rsidRPr="000A77CC">
        <w:rPr>
          <w:color w:val="231F1F"/>
        </w:rPr>
        <w:t xml:space="preserve"> mụ</w:t>
      </w:r>
      <w:r w:rsidRPr="000A77CC">
        <w:rPr>
          <w:color w:val="231F1F"/>
        </w:rPr>
        <w:t>c</w:t>
      </w:r>
      <w:r w:rsidR="00AB3D8D" w:rsidRPr="000A77CC">
        <w:rPr>
          <w:color w:val="231F1F"/>
        </w:rPr>
        <w:t xml:space="preserve"> tiêu </w:t>
      </w:r>
      <w:r w:rsidRPr="000A77CC">
        <w:rPr>
          <w:color w:val="231F1F"/>
        </w:rPr>
        <w:t>c</w:t>
      </w:r>
      <w:r w:rsidR="00AB3D8D" w:rsidRPr="000A77CC">
        <w:rPr>
          <w:color w:val="231F1F"/>
        </w:rPr>
        <w:t xml:space="preserve">ủa tổ </w:t>
      </w:r>
      <w:r w:rsidRPr="000A77CC">
        <w:rPr>
          <w:color w:val="231F1F"/>
        </w:rPr>
        <w:t>c</w:t>
      </w:r>
      <w:r w:rsidR="00AB3D8D" w:rsidRPr="000A77CC">
        <w:rPr>
          <w:color w:val="231F1F"/>
        </w:rPr>
        <w:t>hứ</w:t>
      </w:r>
      <w:r w:rsidRPr="000A77CC">
        <w:rPr>
          <w:color w:val="231F1F"/>
        </w:rPr>
        <w:t>c</w:t>
      </w:r>
      <w:r w:rsidR="00AB3D8D" w:rsidRPr="000A77CC">
        <w:rPr>
          <w:color w:val="231F1F"/>
        </w:rPr>
        <w:t xml:space="preserve"> hay không. Ng</w:t>
      </w:r>
      <w:r w:rsidR="00CF03B4" w:rsidRPr="000A77CC">
        <w:rPr>
          <w:color w:val="231F1F"/>
        </w:rPr>
        <w:t>o</w:t>
      </w:r>
      <w:r w:rsidR="00AB3D8D" w:rsidRPr="000A77CC">
        <w:rPr>
          <w:color w:val="231F1F"/>
        </w:rPr>
        <w:t>ài</w:t>
      </w:r>
      <w:r w:rsidR="00AB3D8D" w:rsidRPr="000A77CC">
        <w:rPr>
          <w:color w:val="231F1F"/>
          <w:spacing w:val="1"/>
        </w:rPr>
        <w:t xml:space="preserve"> </w:t>
      </w:r>
      <w:r w:rsidR="00AB3D8D" w:rsidRPr="000A77CC">
        <w:rPr>
          <w:color w:val="231F1F"/>
        </w:rPr>
        <w:t>ra, phân tí</w:t>
      </w:r>
      <w:r w:rsidRPr="000A77CC">
        <w:rPr>
          <w:color w:val="231F1F"/>
        </w:rPr>
        <w:t>c</w:t>
      </w:r>
      <w:r w:rsidR="00AB3D8D" w:rsidRPr="000A77CC">
        <w:rPr>
          <w:color w:val="231F1F"/>
        </w:rPr>
        <w:t xml:space="preserve">h dữ liệu </w:t>
      </w:r>
      <w:r w:rsidRPr="000A77CC">
        <w:rPr>
          <w:color w:val="231F1F"/>
        </w:rPr>
        <w:t>c</w:t>
      </w:r>
      <w:r w:rsidR="00AB3D8D" w:rsidRPr="000A77CC">
        <w:rPr>
          <w:color w:val="231F1F"/>
        </w:rPr>
        <w:t xml:space="preserve">ông ty </w:t>
      </w:r>
      <w:r w:rsidRPr="000A77CC">
        <w:rPr>
          <w:color w:val="231F1F"/>
        </w:rPr>
        <w:t>c</w:t>
      </w:r>
      <w:r w:rsidR="00AB3D8D" w:rsidRPr="000A77CC">
        <w:rPr>
          <w:color w:val="231F1F"/>
        </w:rPr>
        <w:t xml:space="preserve">ó thể </w:t>
      </w:r>
      <w:r w:rsidRPr="000A77CC">
        <w:rPr>
          <w:color w:val="231F1F"/>
        </w:rPr>
        <w:t>c</w:t>
      </w:r>
      <w:r w:rsidR="00AB3D8D" w:rsidRPr="000A77CC">
        <w:rPr>
          <w:color w:val="231F1F"/>
        </w:rPr>
        <w:t xml:space="preserve">ung </w:t>
      </w:r>
      <w:r w:rsidRPr="000A77CC">
        <w:rPr>
          <w:color w:val="231F1F"/>
        </w:rPr>
        <w:t>c</w:t>
      </w:r>
      <w:r w:rsidR="00AB3D8D" w:rsidRPr="000A77CC">
        <w:rPr>
          <w:color w:val="231F1F"/>
        </w:rPr>
        <w:t>ấp thông tin sâu ss</w:t>
      </w:r>
      <w:r w:rsidRPr="000A77CC">
        <w:rPr>
          <w:color w:val="231F1F"/>
        </w:rPr>
        <w:t>c</w:t>
      </w:r>
      <w:r w:rsidR="00AB3D8D" w:rsidRPr="000A77CC">
        <w:rPr>
          <w:color w:val="231F1F"/>
        </w:rPr>
        <w:t xml:space="preserve"> về </w:t>
      </w:r>
      <w:r w:rsidRPr="000A77CC">
        <w:rPr>
          <w:color w:val="231F1F"/>
        </w:rPr>
        <w:t>c</w:t>
      </w:r>
      <w:r w:rsidR="00AB3D8D" w:rsidRPr="000A77CC">
        <w:rPr>
          <w:color w:val="231F1F"/>
        </w:rPr>
        <w:t>á</w:t>
      </w:r>
      <w:r w:rsidRPr="000A77CC">
        <w:rPr>
          <w:color w:val="231F1F"/>
        </w:rPr>
        <w:t>c</w:t>
      </w:r>
      <w:r w:rsidR="00AB3D8D" w:rsidRPr="000A77CC">
        <w:rPr>
          <w:color w:val="231F1F"/>
        </w:rPr>
        <w:t xml:space="preserve"> đánh giá </w:t>
      </w:r>
      <w:r w:rsidRPr="000A77CC">
        <w:rPr>
          <w:color w:val="231F1F"/>
        </w:rPr>
        <w:t>c</w:t>
      </w:r>
      <w:r w:rsidR="00AB3D8D" w:rsidRPr="000A77CC">
        <w:rPr>
          <w:color w:val="231F1F"/>
        </w:rPr>
        <w:t>hiến thuật ngắn</w:t>
      </w:r>
      <w:r w:rsidR="00AB3D8D" w:rsidRPr="000A77CC">
        <w:rPr>
          <w:color w:val="231F1F"/>
          <w:spacing w:val="1"/>
        </w:rPr>
        <w:t xml:space="preserve"> </w:t>
      </w:r>
      <w:r w:rsidR="00AB3D8D" w:rsidRPr="000A77CC">
        <w:rPr>
          <w:color w:val="231F1F"/>
        </w:rPr>
        <w:t xml:space="preserve">hạn và </w:t>
      </w:r>
      <w:r w:rsidRPr="000A77CC">
        <w:rPr>
          <w:color w:val="231F1F"/>
        </w:rPr>
        <w:t>c</w:t>
      </w:r>
      <w:r w:rsidR="00AB3D8D" w:rsidRPr="000A77CC">
        <w:rPr>
          <w:color w:val="231F1F"/>
        </w:rPr>
        <w:t>á</w:t>
      </w:r>
      <w:r w:rsidRPr="000A77CC">
        <w:rPr>
          <w:color w:val="231F1F"/>
        </w:rPr>
        <w:t>c</w:t>
      </w:r>
      <w:r w:rsidR="00AB3D8D" w:rsidRPr="000A77CC">
        <w:rPr>
          <w:color w:val="231F1F"/>
        </w:rPr>
        <w:t xml:space="preserve"> </w:t>
      </w:r>
      <w:r w:rsidRPr="000A77CC">
        <w:rPr>
          <w:color w:val="231F1F"/>
        </w:rPr>
        <w:t>c</w:t>
      </w:r>
      <w:r w:rsidR="00AB3D8D" w:rsidRPr="000A77CC">
        <w:rPr>
          <w:color w:val="231F1F"/>
        </w:rPr>
        <w:t xml:space="preserve">âu hỏi </w:t>
      </w:r>
      <w:r w:rsidRPr="000A77CC">
        <w:rPr>
          <w:color w:val="231F1F"/>
        </w:rPr>
        <w:t>c</w:t>
      </w:r>
      <w:r w:rsidR="00AB3D8D" w:rsidRPr="000A77CC">
        <w:rPr>
          <w:color w:val="231F1F"/>
        </w:rPr>
        <w:t>hiến lượ</w:t>
      </w:r>
      <w:r w:rsidRPr="000A77CC">
        <w:rPr>
          <w:color w:val="231F1F"/>
        </w:rPr>
        <w:t>c</w:t>
      </w:r>
      <w:r w:rsidR="00AB3D8D" w:rsidRPr="000A77CC">
        <w:rPr>
          <w:color w:val="231F1F"/>
        </w:rPr>
        <w:t xml:space="preserve">, </w:t>
      </w:r>
      <w:r w:rsidRPr="000A77CC">
        <w:rPr>
          <w:color w:val="231F1F"/>
        </w:rPr>
        <w:t>c</w:t>
      </w:r>
      <w:r w:rsidR="00AB3D8D" w:rsidRPr="000A77CC">
        <w:rPr>
          <w:color w:val="231F1F"/>
        </w:rPr>
        <w:t xml:space="preserve">hẳng hạn như: </w:t>
      </w:r>
      <w:r w:rsidRPr="000A77CC">
        <w:rPr>
          <w:color w:val="231F1F"/>
        </w:rPr>
        <w:t>c</w:t>
      </w:r>
      <w:r w:rsidR="00AB3D8D" w:rsidRPr="000A77CC">
        <w:rPr>
          <w:color w:val="231F1F"/>
        </w:rPr>
        <w:t>á</w:t>
      </w:r>
      <w:r w:rsidRPr="000A77CC">
        <w:rPr>
          <w:color w:val="231F1F"/>
        </w:rPr>
        <w:t>c</w:t>
      </w:r>
      <w:r w:rsidR="00AB3D8D" w:rsidRPr="000A77CC">
        <w:rPr>
          <w:color w:val="231F1F"/>
        </w:rPr>
        <w:t xml:space="preserve"> </w:t>
      </w:r>
      <w:r w:rsidRPr="000A77CC">
        <w:rPr>
          <w:color w:val="231F1F"/>
        </w:rPr>
        <w:t>c</w:t>
      </w:r>
      <w:r w:rsidR="00AB3D8D" w:rsidRPr="000A77CC">
        <w:rPr>
          <w:color w:val="231F1F"/>
        </w:rPr>
        <w:t xml:space="preserve">hương trình khuyến mại </w:t>
      </w:r>
      <w:r w:rsidRPr="000A77CC">
        <w:rPr>
          <w:color w:val="231F1F"/>
        </w:rPr>
        <w:t>c</w:t>
      </w:r>
      <w:r w:rsidR="00AB3D8D" w:rsidRPr="000A77CC">
        <w:rPr>
          <w:color w:val="231F1F"/>
        </w:rPr>
        <w:t xml:space="preserve">ủa </w:t>
      </w:r>
      <w:r w:rsidRPr="000A77CC">
        <w:rPr>
          <w:color w:val="231F1F"/>
        </w:rPr>
        <w:t>c</w:t>
      </w:r>
      <w:r w:rsidR="00AB3D8D" w:rsidRPr="000A77CC">
        <w:rPr>
          <w:color w:val="231F1F"/>
        </w:rPr>
        <w:t xml:space="preserve">húng tôi </w:t>
      </w:r>
      <w:r w:rsidRPr="000A77CC">
        <w:rPr>
          <w:color w:val="231F1F"/>
        </w:rPr>
        <w:t>c</w:t>
      </w:r>
      <w:r w:rsidR="00AB3D8D" w:rsidRPr="000A77CC">
        <w:rPr>
          <w:color w:val="231F1F"/>
        </w:rPr>
        <w:t>ó h</w:t>
      </w:r>
      <w:r w:rsidR="00CF03B4" w:rsidRPr="000A77CC">
        <w:rPr>
          <w:color w:val="231F1F"/>
        </w:rPr>
        <w:t>o</w:t>
      </w:r>
      <w:r w:rsidR="00AB3D8D" w:rsidRPr="000A77CC">
        <w:rPr>
          <w:color w:val="231F1F"/>
        </w:rPr>
        <w:t>ạt</w:t>
      </w:r>
      <w:r w:rsidR="00AB3D8D" w:rsidRPr="000A77CC">
        <w:rPr>
          <w:color w:val="231F1F"/>
          <w:spacing w:val="1"/>
        </w:rPr>
        <w:t xml:space="preserve"> </w:t>
      </w:r>
      <w:r w:rsidR="00AB3D8D" w:rsidRPr="000A77CC">
        <w:rPr>
          <w:color w:val="231F1F"/>
        </w:rPr>
        <w:t>động</w:t>
      </w:r>
      <w:r w:rsidR="00AB3D8D" w:rsidRPr="000A77CC">
        <w:rPr>
          <w:color w:val="231F1F"/>
          <w:spacing w:val="-2"/>
        </w:rPr>
        <w:t xml:space="preserve"> </w:t>
      </w:r>
      <w:r w:rsidR="00AB3D8D" w:rsidRPr="000A77CC">
        <w:rPr>
          <w:color w:val="231F1F"/>
        </w:rPr>
        <w:t>không?</w:t>
      </w:r>
      <w:r w:rsidR="00AB3D8D" w:rsidRPr="000A77CC">
        <w:rPr>
          <w:color w:val="231F1F"/>
          <w:spacing w:val="-1"/>
        </w:rPr>
        <w:t xml:space="preserve"> </w:t>
      </w:r>
      <w:r w:rsidRPr="000A77CC">
        <w:rPr>
          <w:color w:val="231F1F"/>
        </w:rPr>
        <w:t>c</w:t>
      </w:r>
      <w:r w:rsidR="00AB3D8D" w:rsidRPr="000A77CC">
        <w:rPr>
          <w:color w:val="231F1F"/>
        </w:rPr>
        <w:t>húng</w:t>
      </w:r>
      <w:r w:rsidR="00AB3D8D" w:rsidRPr="000A77CC">
        <w:rPr>
          <w:color w:val="231F1F"/>
          <w:spacing w:val="-1"/>
        </w:rPr>
        <w:t xml:space="preserve"> </w:t>
      </w:r>
      <w:r w:rsidR="00AB3D8D" w:rsidRPr="000A77CC">
        <w:rPr>
          <w:color w:val="231F1F"/>
        </w:rPr>
        <w:t>ta</w:t>
      </w:r>
      <w:r w:rsidR="00AB3D8D" w:rsidRPr="000A77CC">
        <w:rPr>
          <w:color w:val="231F1F"/>
          <w:spacing w:val="-2"/>
        </w:rPr>
        <w:t xml:space="preserve"> </w:t>
      </w:r>
      <w:r w:rsidR="00AB3D8D" w:rsidRPr="000A77CC">
        <w:rPr>
          <w:color w:val="231F1F"/>
        </w:rPr>
        <w:t>đang</w:t>
      </w:r>
      <w:r w:rsidR="00AB3D8D" w:rsidRPr="000A77CC">
        <w:rPr>
          <w:color w:val="231F1F"/>
          <w:spacing w:val="-1"/>
        </w:rPr>
        <w:t xml:space="preserve"> </w:t>
      </w:r>
      <w:r w:rsidR="00AB3D8D" w:rsidRPr="000A77CC">
        <w:rPr>
          <w:color w:val="231F1F"/>
        </w:rPr>
        <w:t>kiểm</w:t>
      </w:r>
      <w:r w:rsidR="00AB3D8D" w:rsidRPr="000A77CC">
        <w:rPr>
          <w:color w:val="231F1F"/>
          <w:spacing w:val="-1"/>
        </w:rPr>
        <w:t xml:space="preserve"> </w:t>
      </w:r>
      <w:r w:rsidR="00AB3D8D" w:rsidRPr="000A77CC">
        <w:rPr>
          <w:color w:val="231F1F"/>
        </w:rPr>
        <w:t>s</w:t>
      </w:r>
      <w:r w:rsidR="00CF03B4" w:rsidRPr="000A77CC">
        <w:rPr>
          <w:color w:val="231F1F"/>
        </w:rPr>
        <w:t>o</w:t>
      </w:r>
      <w:r w:rsidR="00AB3D8D" w:rsidRPr="000A77CC">
        <w:rPr>
          <w:color w:val="231F1F"/>
        </w:rPr>
        <w:t>át</w:t>
      </w:r>
      <w:r w:rsidR="00AB3D8D" w:rsidRPr="000A77CC">
        <w:rPr>
          <w:color w:val="231F1F"/>
          <w:spacing w:val="-1"/>
        </w:rPr>
        <w:t xml:space="preserve"> </w:t>
      </w:r>
      <w:r w:rsidR="00AB3D8D" w:rsidRPr="000A77CC">
        <w:rPr>
          <w:color w:val="231F1F"/>
        </w:rPr>
        <w:t>ba</w:t>
      </w:r>
      <w:r w:rsidR="00CF03B4" w:rsidRPr="000A77CC">
        <w:rPr>
          <w:color w:val="231F1F"/>
        </w:rPr>
        <w:t>o</w:t>
      </w:r>
      <w:r w:rsidR="00AB3D8D" w:rsidRPr="000A77CC">
        <w:rPr>
          <w:color w:val="231F1F"/>
          <w:spacing w:val="-2"/>
        </w:rPr>
        <w:t xml:space="preserve"> </w:t>
      </w:r>
      <w:r w:rsidR="00AB3D8D" w:rsidRPr="000A77CC">
        <w:rPr>
          <w:color w:val="231F1F"/>
        </w:rPr>
        <w:t>nhiêu</w:t>
      </w:r>
      <w:r w:rsidR="00AB3D8D" w:rsidRPr="000A77CC">
        <w:rPr>
          <w:color w:val="231F1F"/>
          <w:spacing w:val="-1"/>
        </w:rPr>
        <w:t xml:space="preserve"> </w:t>
      </w:r>
      <w:r w:rsidR="00AB3D8D" w:rsidRPr="000A77CC">
        <w:rPr>
          <w:color w:val="231F1F"/>
        </w:rPr>
        <w:t>phần</w:t>
      </w:r>
      <w:r w:rsidR="00AB3D8D" w:rsidRPr="000A77CC">
        <w:rPr>
          <w:color w:val="231F1F"/>
          <w:spacing w:val="-1"/>
        </w:rPr>
        <w:t xml:space="preserve"> </w:t>
      </w:r>
      <w:r w:rsidR="00AB3D8D" w:rsidRPr="000A77CC">
        <w:rPr>
          <w:color w:val="231F1F"/>
        </w:rPr>
        <w:t>trăm</w:t>
      </w:r>
      <w:r w:rsidR="00AB3D8D" w:rsidRPr="000A77CC">
        <w:rPr>
          <w:color w:val="231F1F"/>
          <w:spacing w:val="-1"/>
        </w:rPr>
        <w:t xml:space="preserve"> </w:t>
      </w:r>
      <w:r w:rsidR="00AB3D8D" w:rsidRPr="000A77CC">
        <w:rPr>
          <w:color w:val="231F1F"/>
        </w:rPr>
        <w:t>thị</w:t>
      </w:r>
      <w:r w:rsidR="00AB3D8D" w:rsidRPr="000A77CC">
        <w:rPr>
          <w:color w:val="231F1F"/>
          <w:spacing w:val="-2"/>
        </w:rPr>
        <w:t xml:space="preserve"> </w:t>
      </w:r>
      <w:r w:rsidR="00AB3D8D" w:rsidRPr="000A77CC">
        <w:rPr>
          <w:color w:val="231F1F"/>
        </w:rPr>
        <w:t>trường?</w:t>
      </w:r>
      <w:r w:rsidR="00AB3D8D" w:rsidRPr="000A77CC">
        <w:t xml:space="preserve"> </w:t>
      </w:r>
      <w:r w:rsidRPr="000A77CC">
        <w:rPr>
          <w:color w:val="231F1F"/>
        </w:rPr>
        <w:t>c</w:t>
      </w:r>
      <w:r w:rsidR="00AB3D8D" w:rsidRPr="000A77CC">
        <w:rPr>
          <w:color w:val="231F1F"/>
        </w:rPr>
        <w:t>húng</w:t>
      </w:r>
      <w:r w:rsidR="00AB3D8D" w:rsidRPr="000A77CC">
        <w:rPr>
          <w:color w:val="231F1F"/>
          <w:spacing w:val="-2"/>
        </w:rPr>
        <w:t xml:space="preserve"> </w:t>
      </w:r>
      <w:r w:rsidR="00AB3D8D" w:rsidRPr="000A77CC">
        <w:rPr>
          <w:color w:val="231F1F"/>
        </w:rPr>
        <w:t>ta</w:t>
      </w:r>
      <w:r w:rsidR="00AB3D8D" w:rsidRPr="000A77CC">
        <w:rPr>
          <w:color w:val="231F1F"/>
          <w:spacing w:val="-2"/>
        </w:rPr>
        <w:t xml:space="preserve"> </w:t>
      </w:r>
      <w:r w:rsidRPr="000A77CC">
        <w:rPr>
          <w:color w:val="231F1F"/>
        </w:rPr>
        <w:t>c</w:t>
      </w:r>
      <w:r w:rsidR="00AB3D8D" w:rsidRPr="000A77CC">
        <w:rPr>
          <w:color w:val="231F1F"/>
        </w:rPr>
        <w:t>ó</w:t>
      </w:r>
      <w:r w:rsidR="00AB3D8D" w:rsidRPr="000A77CC">
        <w:rPr>
          <w:color w:val="231F1F"/>
          <w:spacing w:val="-2"/>
        </w:rPr>
        <w:t xml:space="preserve"> </w:t>
      </w:r>
      <w:r w:rsidR="00AB3D8D" w:rsidRPr="000A77CC">
        <w:rPr>
          <w:color w:val="231F1F"/>
        </w:rPr>
        <w:t>đang</w:t>
      </w:r>
      <w:r w:rsidR="00AB3D8D" w:rsidRPr="000A77CC">
        <w:rPr>
          <w:color w:val="231F1F"/>
          <w:spacing w:val="-2"/>
        </w:rPr>
        <w:t xml:space="preserve"> </w:t>
      </w:r>
      <w:r w:rsidR="00AB3D8D" w:rsidRPr="000A77CC">
        <w:rPr>
          <w:color w:val="231F1F"/>
        </w:rPr>
        <w:t>thu</w:t>
      </w:r>
      <w:r w:rsidR="00AB3D8D" w:rsidRPr="000A77CC">
        <w:rPr>
          <w:color w:val="231F1F"/>
          <w:spacing w:val="-2"/>
        </w:rPr>
        <w:t xml:space="preserve"> </w:t>
      </w:r>
      <w:r w:rsidR="00AB3D8D" w:rsidRPr="000A77CC">
        <w:rPr>
          <w:color w:val="231F1F"/>
        </w:rPr>
        <w:t>hút</w:t>
      </w:r>
      <w:r w:rsidR="00AB3D8D" w:rsidRPr="000A77CC">
        <w:rPr>
          <w:color w:val="231F1F"/>
          <w:spacing w:val="-2"/>
        </w:rPr>
        <w:t xml:space="preserve"> </w:t>
      </w:r>
      <w:r w:rsidR="00AB3D8D" w:rsidRPr="000A77CC">
        <w:rPr>
          <w:color w:val="231F1F"/>
        </w:rPr>
        <w:t>khá</w:t>
      </w:r>
      <w:r w:rsidRPr="000A77CC">
        <w:rPr>
          <w:color w:val="231F1F"/>
        </w:rPr>
        <w:t>c</w:t>
      </w:r>
      <w:r w:rsidR="00AB3D8D" w:rsidRPr="000A77CC">
        <w:rPr>
          <w:color w:val="231F1F"/>
        </w:rPr>
        <w:t>h</w:t>
      </w:r>
      <w:r w:rsidR="00AB3D8D" w:rsidRPr="000A77CC">
        <w:rPr>
          <w:color w:val="231F1F"/>
          <w:spacing w:val="-2"/>
        </w:rPr>
        <w:t xml:space="preserve"> </w:t>
      </w:r>
      <w:r w:rsidR="00AB3D8D" w:rsidRPr="000A77CC">
        <w:rPr>
          <w:color w:val="231F1F"/>
        </w:rPr>
        <w:t>hàng</w:t>
      </w:r>
      <w:r w:rsidR="00AB3D8D" w:rsidRPr="000A77CC">
        <w:rPr>
          <w:color w:val="231F1F"/>
          <w:spacing w:val="-1"/>
        </w:rPr>
        <w:t xml:space="preserve"> </w:t>
      </w:r>
      <w:r w:rsidR="00AB3D8D" w:rsidRPr="000A77CC">
        <w:rPr>
          <w:color w:val="231F1F"/>
        </w:rPr>
        <w:t>mới</w:t>
      </w:r>
      <w:r w:rsidR="00AB3D8D" w:rsidRPr="000A77CC">
        <w:rPr>
          <w:color w:val="231F1F"/>
          <w:spacing w:val="-2"/>
        </w:rPr>
        <w:t xml:space="preserve"> </w:t>
      </w:r>
      <w:r w:rsidR="00AB3D8D" w:rsidRPr="000A77CC">
        <w:rPr>
          <w:color w:val="231F1F"/>
        </w:rPr>
        <w:t>không?</w:t>
      </w:r>
      <w:r w:rsidR="00AB3D8D" w:rsidRPr="000A77CC">
        <w:rPr>
          <w:color w:val="231F1F"/>
          <w:spacing w:val="-2"/>
        </w:rPr>
        <w:t xml:space="preserve"> </w:t>
      </w:r>
      <w:r w:rsidRPr="000A77CC">
        <w:rPr>
          <w:color w:val="231F1F"/>
        </w:rPr>
        <w:t>c</w:t>
      </w:r>
      <w:r w:rsidR="00AB3D8D" w:rsidRPr="000A77CC">
        <w:rPr>
          <w:color w:val="231F1F"/>
        </w:rPr>
        <w:t>á</w:t>
      </w:r>
      <w:r w:rsidRPr="000A77CC">
        <w:rPr>
          <w:color w:val="231F1F"/>
        </w:rPr>
        <w:t>c</w:t>
      </w:r>
      <w:r w:rsidR="00AB3D8D" w:rsidRPr="000A77CC">
        <w:rPr>
          <w:color w:val="231F1F"/>
          <w:spacing w:val="-2"/>
        </w:rPr>
        <w:t xml:space="preserve"> </w:t>
      </w:r>
      <w:r w:rsidR="00AB3D8D" w:rsidRPr="000A77CC">
        <w:rPr>
          <w:color w:val="231F1F"/>
        </w:rPr>
        <w:t>quyết</w:t>
      </w:r>
      <w:r w:rsidR="00AB3D8D" w:rsidRPr="000A77CC">
        <w:rPr>
          <w:color w:val="231F1F"/>
          <w:spacing w:val="-2"/>
        </w:rPr>
        <w:t xml:space="preserve"> </w:t>
      </w:r>
      <w:r w:rsidR="00AB3D8D" w:rsidRPr="000A77CC">
        <w:rPr>
          <w:color w:val="231F1F"/>
        </w:rPr>
        <w:t>định</w:t>
      </w:r>
      <w:r w:rsidR="00AB3D8D" w:rsidRPr="000A77CC">
        <w:rPr>
          <w:color w:val="231F1F"/>
          <w:spacing w:val="-2"/>
        </w:rPr>
        <w:t xml:space="preserve"> </w:t>
      </w:r>
      <w:r w:rsidRPr="000A77CC">
        <w:rPr>
          <w:color w:val="231F1F"/>
        </w:rPr>
        <w:t>c</w:t>
      </w:r>
      <w:r w:rsidR="00AB3D8D" w:rsidRPr="000A77CC">
        <w:rPr>
          <w:color w:val="231F1F"/>
        </w:rPr>
        <w:t>hiến</w:t>
      </w:r>
      <w:r w:rsidR="00AB3D8D" w:rsidRPr="000A77CC">
        <w:rPr>
          <w:color w:val="231F1F"/>
          <w:spacing w:val="-2"/>
        </w:rPr>
        <w:t xml:space="preserve"> </w:t>
      </w:r>
      <w:r w:rsidR="00AB3D8D" w:rsidRPr="000A77CC">
        <w:rPr>
          <w:color w:val="231F1F"/>
        </w:rPr>
        <w:t>thuật</w:t>
      </w:r>
      <w:r w:rsidR="00AB3D8D" w:rsidRPr="000A77CC">
        <w:rPr>
          <w:color w:val="231F1F"/>
          <w:spacing w:val="-2"/>
        </w:rPr>
        <w:t xml:space="preserve"> </w:t>
      </w:r>
      <w:r w:rsidR="00AB3D8D" w:rsidRPr="000A77CC">
        <w:rPr>
          <w:color w:val="231F1F"/>
        </w:rPr>
        <w:t>và</w:t>
      </w:r>
      <w:r w:rsidR="00AB3D8D" w:rsidRPr="000A77CC">
        <w:rPr>
          <w:color w:val="231F1F"/>
          <w:spacing w:val="-1"/>
        </w:rPr>
        <w:t xml:space="preserve"> </w:t>
      </w:r>
      <w:r w:rsidRPr="000A77CC">
        <w:rPr>
          <w:color w:val="231F1F"/>
        </w:rPr>
        <w:t>c</w:t>
      </w:r>
      <w:r w:rsidR="00AB3D8D" w:rsidRPr="000A77CC">
        <w:rPr>
          <w:color w:val="231F1F"/>
        </w:rPr>
        <w:t>hiến</w:t>
      </w:r>
      <w:r w:rsidR="00AB3D8D" w:rsidRPr="000A77CC">
        <w:rPr>
          <w:color w:val="231F1F"/>
          <w:spacing w:val="-2"/>
        </w:rPr>
        <w:t xml:space="preserve"> </w:t>
      </w:r>
      <w:r w:rsidR="00AB3D8D" w:rsidRPr="000A77CC">
        <w:rPr>
          <w:color w:val="231F1F"/>
        </w:rPr>
        <w:t>lượ</w:t>
      </w:r>
      <w:r w:rsidRPr="000A77CC">
        <w:rPr>
          <w:color w:val="231F1F"/>
        </w:rPr>
        <w:t>c</w:t>
      </w:r>
      <w:r w:rsidR="00AB3D8D" w:rsidRPr="000A77CC">
        <w:rPr>
          <w:color w:val="231F1F"/>
          <w:spacing w:val="-2"/>
        </w:rPr>
        <w:t xml:space="preserve"> </w:t>
      </w:r>
      <w:r w:rsidRPr="000A77CC">
        <w:rPr>
          <w:color w:val="231F1F"/>
        </w:rPr>
        <w:t>c</w:t>
      </w:r>
      <w:r w:rsidR="00AB3D8D" w:rsidRPr="000A77CC">
        <w:rPr>
          <w:color w:val="231F1F"/>
        </w:rPr>
        <w:t>ũng</w:t>
      </w:r>
      <w:r w:rsidR="00AB3D8D" w:rsidRPr="000A77CC">
        <w:rPr>
          <w:color w:val="231F1F"/>
          <w:spacing w:val="-2"/>
        </w:rPr>
        <w:t xml:space="preserve"> </w:t>
      </w:r>
      <w:r w:rsidR="00AB3D8D" w:rsidRPr="000A77CC">
        <w:rPr>
          <w:color w:val="231F1F"/>
        </w:rPr>
        <w:t>đượ</w:t>
      </w:r>
      <w:r w:rsidRPr="000A77CC">
        <w:rPr>
          <w:color w:val="231F1F"/>
        </w:rPr>
        <w:t>c</w:t>
      </w:r>
      <w:r w:rsidR="00AB3D8D" w:rsidRPr="000A77CC">
        <w:rPr>
          <w:color w:val="231F1F"/>
          <w:spacing w:val="-75"/>
        </w:rPr>
        <w:t xml:space="preserve"> </w:t>
      </w:r>
      <w:r w:rsidR="00AB3D8D" w:rsidRPr="000A77CC">
        <w:rPr>
          <w:color w:val="231F1F"/>
        </w:rPr>
        <w:t>định hình bởi áp lự</w:t>
      </w:r>
      <w:r w:rsidRPr="000A77CC">
        <w:rPr>
          <w:color w:val="231F1F"/>
        </w:rPr>
        <w:t>c</w:t>
      </w:r>
      <w:r w:rsidR="00AB3D8D" w:rsidRPr="000A77CC">
        <w:rPr>
          <w:color w:val="231F1F"/>
        </w:rPr>
        <w:t xml:space="preserve"> liên tụ</w:t>
      </w:r>
      <w:r w:rsidRPr="000A77CC">
        <w:rPr>
          <w:color w:val="231F1F"/>
        </w:rPr>
        <w:t>c</w:t>
      </w:r>
      <w:r w:rsidR="00AB3D8D" w:rsidRPr="000A77CC">
        <w:rPr>
          <w:color w:val="231F1F"/>
        </w:rPr>
        <w:t xml:space="preserve"> từ </w:t>
      </w:r>
      <w:r w:rsidRPr="000A77CC">
        <w:rPr>
          <w:color w:val="231F1F"/>
        </w:rPr>
        <w:t>c</w:t>
      </w:r>
      <w:r w:rsidR="00AB3D8D" w:rsidRPr="000A77CC">
        <w:rPr>
          <w:color w:val="231F1F"/>
        </w:rPr>
        <w:t>á</w:t>
      </w:r>
      <w:r w:rsidRPr="000A77CC">
        <w:rPr>
          <w:color w:val="231F1F"/>
        </w:rPr>
        <w:t>c</w:t>
      </w:r>
      <w:r w:rsidR="00AB3D8D" w:rsidRPr="000A77CC">
        <w:rPr>
          <w:color w:val="231F1F"/>
        </w:rPr>
        <w:t xml:space="preserve"> lự</w:t>
      </w:r>
      <w:r w:rsidRPr="000A77CC">
        <w:rPr>
          <w:color w:val="231F1F"/>
        </w:rPr>
        <w:t>c</w:t>
      </w:r>
      <w:r w:rsidR="00AB3D8D" w:rsidRPr="000A77CC">
        <w:rPr>
          <w:color w:val="231F1F"/>
        </w:rPr>
        <w:t xml:space="preserve"> lượng bên ng</w:t>
      </w:r>
      <w:r w:rsidR="00CF03B4" w:rsidRPr="000A77CC">
        <w:rPr>
          <w:color w:val="231F1F"/>
        </w:rPr>
        <w:t>o</w:t>
      </w:r>
      <w:r w:rsidR="00AB3D8D" w:rsidRPr="000A77CC">
        <w:rPr>
          <w:color w:val="231F1F"/>
        </w:rPr>
        <w:t>ài và bên tr</w:t>
      </w:r>
      <w:r w:rsidR="00CF03B4" w:rsidRPr="000A77CC">
        <w:rPr>
          <w:color w:val="231F1F"/>
        </w:rPr>
        <w:t>o</w:t>
      </w:r>
      <w:r w:rsidR="00AB3D8D" w:rsidRPr="000A77CC">
        <w:rPr>
          <w:color w:val="231F1F"/>
        </w:rPr>
        <w:t>ng, ba</w:t>
      </w:r>
      <w:r w:rsidR="00CF03B4" w:rsidRPr="000A77CC">
        <w:rPr>
          <w:color w:val="231F1F"/>
        </w:rPr>
        <w:t>o</w:t>
      </w:r>
      <w:r w:rsidR="00AB3D8D" w:rsidRPr="000A77CC">
        <w:rPr>
          <w:color w:val="231F1F"/>
        </w:rPr>
        <w:t xml:space="preserve"> gồm t</w:t>
      </w:r>
      <w:r w:rsidR="00CF03B4" w:rsidRPr="000A77CC">
        <w:rPr>
          <w:color w:val="231F1F"/>
        </w:rPr>
        <w:t>o</w:t>
      </w:r>
      <w:r w:rsidR="00AB3D8D" w:rsidRPr="000A77CC">
        <w:rPr>
          <w:color w:val="231F1F"/>
        </w:rPr>
        <w:t xml:space="preserve">àn </w:t>
      </w:r>
      <w:r w:rsidRPr="000A77CC">
        <w:rPr>
          <w:color w:val="231F1F"/>
        </w:rPr>
        <w:t>c</w:t>
      </w:r>
      <w:r w:rsidR="00AB3D8D" w:rsidRPr="000A77CC">
        <w:rPr>
          <w:color w:val="231F1F"/>
        </w:rPr>
        <w:t>ầu hóa, môi</w:t>
      </w:r>
      <w:r w:rsidR="00AB3D8D" w:rsidRPr="000A77CC">
        <w:rPr>
          <w:color w:val="231F1F"/>
          <w:spacing w:val="-76"/>
        </w:rPr>
        <w:t xml:space="preserve"> </w:t>
      </w:r>
      <w:r w:rsidR="00AB3D8D" w:rsidRPr="000A77CC">
        <w:rPr>
          <w:color w:val="231F1F"/>
        </w:rPr>
        <w:t>trường</w:t>
      </w:r>
      <w:r w:rsidR="00AB3D8D" w:rsidRPr="000A77CC">
        <w:rPr>
          <w:color w:val="231F1F"/>
          <w:spacing w:val="-2"/>
        </w:rPr>
        <w:t xml:space="preserve"> </w:t>
      </w:r>
      <w:r w:rsidR="00AB3D8D" w:rsidRPr="000A77CC">
        <w:rPr>
          <w:color w:val="231F1F"/>
        </w:rPr>
        <w:t>văn</w:t>
      </w:r>
      <w:r w:rsidR="00AB3D8D" w:rsidRPr="000A77CC">
        <w:rPr>
          <w:color w:val="231F1F"/>
          <w:spacing w:val="-1"/>
        </w:rPr>
        <w:t xml:space="preserve"> </w:t>
      </w:r>
      <w:r w:rsidR="00AB3D8D" w:rsidRPr="000A77CC">
        <w:rPr>
          <w:color w:val="231F1F"/>
        </w:rPr>
        <w:t>hóa</w:t>
      </w:r>
      <w:r w:rsidR="00AB3D8D" w:rsidRPr="000A77CC">
        <w:rPr>
          <w:color w:val="231F1F"/>
          <w:spacing w:val="-1"/>
        </w:rPr>
        <w:t xml:space="preserve"> </w:t>
      </w:r>
      <w:r w:rsidR="00AB3D8D" w:rsidRPr="000A77CC">
        <w:rPr>
          <w:color w:val="231F1F"/>
        </w:rPr>
        <w:t>và</w:t>
      </w:r>
      <w:r w:rsidR="00AB3D8D" w:rsidRPr="000A77CC">
        <w:rPr>
          <w:color w:val="231F1F"/>
          <w:spacing w:val="-1"/>
        </w:rPr>
        <w:t xml:space="preserve"> </w:t>
      </w:r>
      <w:r w:rsidR="00AB3D8D" w:rsidRPr="000A77CC">
        <w:rPr>
          <w:color w:val="231F1F"/>
        </w:rPr>
        <w:t>luật</w:t>
      </w:r>
      <w:r w:rsidR="00AB3D8D" w:rsidRPr="000A77CC">
        <w:rPr>
          <w:color w:val="231F1F"/>
          <w:spacing w:val="-1"/>
        </w:rPr>
        <w:t xml:space="preserve"> </w:t>
      </w:r>
      <w:r w:rsidR="00AB3D8D" w:rsidRPr="000A77CC">
        <w:rPr>
          <w:color w:val="231F1F"/>
        </w:rPr>
        <w:t>pháp</w:t>
      </w:r>
      <w:r w:rsidR="00AB3D8D" w:rsidRPr="000A77CC">
        <w:rPr>
          <w:color w:val="231F1F"/>
          <w:spacing w:val="-1"/>
        </w:rPr>
        <w:t xml:space="preserve"> </w:t>
      </w:r>
      <w:r w:rsidRPr="000A77CC">
        <w:rPr>
          <w:color w:val="231F1F"/>
        </w:rPr>
        <w:t>c</w:t>
      </w:r>
      <w:r w:rsidR="00AB3D8D" w:rsidRPr="000A77CC">
        <w:rPr>
          <w:color w:val="231F1F"/>
        </w:rPr>
        <w:t>ũng</w:t>
      </w:r>
      <w:r w:rsidR="00AB3D8D" w:rsidRPr="000A77CC">
        <w:rPr>
          <w:color w:val="231F1F"/>
          <w:spacing w:val="-1"/>
        </w:rPr>
        <w:t xml:space="preserve"> </w:t>
      </w:r>
      <w:r w:rsidR="00AB3D8D" w:rsidRPr="000A77CC">
        <w:rPr>
          <w:color w:val="231F1F"/>
        </w:rPr>
        <w:t>như</w:t>
      </w:r>
      <w:r w:rsidR="00AB3D8D" w:rsidRPr="000A77CC">
        <w:rPr>
          <w:color w:val="231F1F"/>
          <w:spacing w:val="-2"/>
        </w:rPr>
        <w:t xml:space="preserve"> </w:t>
      </w:r>
      <w:r w:rsidRPr="000A77CC">
        <w:rPr>
          <w:color w:val="231F1F"/>
        </w:rPr>
        <w:t>c</w:t>
      </w:r>
      <w:r w:rsidR="00AB3D8D" w:rsidRPr="000A77CC">
        <w:rPr>
          <w:color w:val="231F1F"/>
        </w:rPr>
        <w:t>ông</w:t>
      </w:r>
      <w:r w:rsidR="00AB3D8D" w:rsidRPr="000A77CC">
        <w:rPr>
          <w:color w:val="231F1F"/>
          <w:spacing w:val="-1"/>
        </w:rPr>
        <w:t xml:space="preserve"> </w:t>
      </w:r>
      <w:r w:rsidR="00AB3D8D" w:rsidRPr="000A77CC">
        <w:rPr>
          <w:color w:val="231F1F"/>
        </w:rPr>
        <w:t>nghệ.</w:t>
      </w:r>
    </w:p>
    <w:p w14:paraId="0D940226" w14:textId="7A785264" w:rsidR="00AB3D8D" w:rsidRPr="000A77CC" w:rsidRDefault="004973B2" w:rsidP="00AB3D8D">
      <w:pPr>
        <w:spacing w:before="1"/>
        <w:ind w:left="3599" w:right="1580"/>
      </w:pPr>
      <w:r w:rsidRPr="000A77CC">
        <w:rPr>
          <w:color w:val="231F1F"/>
        </w:rPr>
        <w:t>c</w:t>
      </w:r>
      <w:r w:rsidR="00AB3D8D" w:rsidRPr="000A77CC">
        <w:rPr>
          <w:color w:val="231F1F"/>
        </w:rPr>
        <w:t>á</w:t>
      </w:r>
      <w:r w:rsidRPr="000A77CC">
        <w:rPr>
          <w:color w:val="231F1F"/>
        </w:rPr>
        <w:t>c</w:t>
      </w:r>
      <w:r w:rsidR="00AB3D8D" w:rsidRPr="000A77CC">
        <w:rPr>
          <w:color w:val="231F1F"/>
        </w:rPr>
        <w:t xml:space="preserve"> tổ </w:t>
      </w:r>
      <w:r w:rsidRPr="000A77CC">
        <w:rPr>
          <w:color w:val="231F1F"/>
        </w:rPr>
        <w:t>c</w:t>
      </w:r>
      <w:r w:rsidR="00AB3D8D" w:rsidRPr="000A77CC">
        <w:rPr>
          <w:color w:val="231F1F"/>
        </w:rPr>
        <w:t>hứ</w:t>
      </w:r>
      <w:r w:rsidRPr="000A77CC">
        <w:rPr>
          <w:color w:val="231F1F"/>
        </w:rPr>
        <w:t>c</w:t>
      </w:r>
      <w:r w:rsidR="00AB3D8D" w:rsidRPr="000A77CC">
        <w:rPr>
          <w:color w:val="231F1F"/>
        </w:rPr>
        <w:t xml:space="preserve"> luôn tìm kiếm lợi thế </w:t>
      </w:r>
      <w:r w:rsidRPr="000A77CC">
        <w:rPr>
          <w:color w:val="231F1F"/>
        </w:rPr>
        <w:t>c</w:t>
      </w:r>
      <w:r w:rsidR="00AB3D8D" w:rsidRPr="000A77CC">
        <w:rPr>
          <w:color w:val="231F1F"/>
        </w:rPr>
        <w:t>ạnh tranh thông qua phát triển sản phẩm, định vị thị</w:t>
      </w:r>
      <w:r w:rsidR="00AB3D8D" w:rsidRPr="000A77CC">
        <w:rPr>
          <w:color w:val="231F1F"/>
          <w:spacing w:val="1"/>
        </w:rPr>
        <w:t xml:space="preserve"> </w:t>
      </w:r>
      <w:r w:rsidR="00AB3D8D" w:rsidRPr="000A77CC">
        <w:rPr>
          <w:color w:val="231F1F"/>
        </w:rPr>
        <w:t>trường,</w:t>
      </w:r>
      <w:r w:rsidR="00AB3D8D" w:rsidRPr="000A77CC">
        <w:rPr>
          <w:color w:val="231F1F"/>
          <w:spacing w:val="-2"/>
        </w:rPr>
        <w:t xml:space="preserve"> </w:t>
      </w:r>
      <w:r w:rsidR="00AB3D8D" w:rsidRPr="000A77CC">
        <w:rPr>
          <w:color w:val="231F1F"/>
        </w:rPr>
        <w:t>khuyến</w:t>
      </w:r>
      <w:r w:rsidR="00AB3D8D" w:rsidRPr="000A77CC">
        <w:rPr>
          <w:color w:val="231F1F"/>
          <w:spacing w:val="-2"/>
        </w:rPr>
        <w:t xml:space="preserve"> </w:t>
      </w:r>
      <w:r w:rsidR="00AB3D8D" w:rsidRPr="000A77CC">
        <w:rPr>
          <w:color w:val="231F1F"/>
        </w:rPr>
        <w:t>mãi</w:t>
      </w:r>
      <w:r w:rsidR="00AB3D8D" w:rsidRPr="000A77CC">
        <w:rPr>
          <w:color w:val="231F1F"/>
          <w:spacing w:val="-2"/>
        </w:rPr>
        <w:t xml:space="preserve"> </w:t>
      </w:r>
      <w:r w:rsidR="00AB3D8D" w:rsidRPr="000A77CC">
        <w:rPr>
          <w:color w:val="231F1F"/>
        </w:rPr>
        <w:t>bán</w:t>
      </w:r>
      <w:r w:rsidR="00AB3D8D" w:rsidRPr="000A77CC">
        <w:rPr>
          <w:color w:val="231F1F"/>
          <w:spacing w:val="-2"/>
        </w:rPr>
        <w:t xml:space="preserve"> </w:t>
      </w:r>
      <w:r w:rsidR="00AB3D8D" w:rsidRPr="000A77CC">
        <w:rPr>
          <w:color w:val="231F1F"/>
        </w:rPr>
        <w:t>hàng</w:t>
      </w:r>
      <w:r w:rsidR="00AB3D8D" w:rsidRPr="000A77CC">
        <w:rPr>
          <w:color w:val="231F1F"/>
          <w:spacing w:val="-2"/>
        </w:rPr>
        <w:t xml:space="preserve"> </w:t>
      </w:r>
      <w:r w:rsidR="00AB3D8D" w:rsidRPr="000A77CC">
        <w:rPr>
          <w:color w:val="231F1F"/>
        </w:rPr>
        <w:t>và</w:t>
      </w:r>
      <w:r w:rsidR="00AB3D8D" w:rsidRPr="000A77CC">
        <w:rPr>
          <w:color w:val="231F1F"/>
          <w:spacing w:val="-2"/>
        </w:rPr>
        <w:t xml:space="preserve"> </w:t>
      </w:r>
      <w:r w:rsidR="00AB3D8D" w:rsidRPr="000A77CC">
        <w:rPr>
          <w:color w:val="231F1F"/>
        </w:rPr>
        <w:t>dị</w:t>
      </w:r>
      <w:r w:rsidRPr="000A77CC">
        <w:rPr>
          <w:color w:val="231F1F"/>
        </w:rPr>
        <w:t>c</w:t>
      </w:r>
      <w:r w:rsidR="00AB3D8D" w:rsidRPr="000A77CC">
        <w:rPr>
          <w:color w:val="231F1F"/>
        </w:rPr>
        <w:t>h</w:t>
      </w:r>
      <w:r w:rsidR="00AB3D8D" w:rsidRPr="000A77CC">
        <w:rPr>
          <w:color w:val="231F1F"/>
          <w:spacing w:val="-2"/>
        </w:rPr>
        <w:t xml:space="preserve"> </w:t>
      </w:r>
      <w:r w:rsidR="00AB3D8D" w:rsidRPr="000A77CC">
        <w:rPr>
          <w:color w:val="231F1F"/>
        </w:rPr>
        <w:t>vụ</w:t>
      </w:r>
      <w:r w:rsidR="00AB3D8D" w:rsidRPr="000A77CC">
        <w:rPr>
          <w:color w:val="231F1F"/>
          <w:spacing w:val="-2"/>
        </w:rPr>
        <w:t xml:space="preserve"> </w:t>
      </w:r>
      <w:r w:rsidR="00AB3D8D" w:rsidRPr="000A77CC">
        <w:rPr>
          <w:color w:val="231F1F"/>
        </w:rPr>
        <w:t>khá</w:t>
      </w:r>
      <w:r w:rsidRPr="000A77CC">
        <w:rPr>
          <w:color w:val="231F1F"/>
        </w:rPr>
        <w:t>c</w:t>
      </w:r>
      <w:r w:rsidR="00AB3D8D" w:rsidRPr="000A77CC">
        <w:rPr>
          <w:color w:val="231F1F"/>
        </w:rPr>
        <w:t>h</w:t>
      </w:r>
      <w:r w:rsidR="00AB3D8D" w:rsidRPr="000A77CC">
        <w:rPr>
          <w:color w:val="231F1F"/>
          <w:spacing w:val="-2"/>
        </w:rPr>
        <w:t xml:space="preserve"> </w:t>
      </w:r>
      <w:r w:rsidR="00AB3D8D" w:rsidRPr="000A77CC">
        <w:rPr>
          <w:color w:val="231F1F"/>
        </w:rPr>
        <w:t>hàng.</w:t>
      </w:r>
      <w:r w:rsidR="00AB3D8D" w:rsidRPr="000A77CC">
        <w:rPr>
          <w:color w:val="231F1F"/>
          <w:spacing w:val="-2"/>
        </w:rPr>
        <w:t xml:space="preserve"> </w:t>
      </w:r>
      <w:r w:rsidR="00AB3D8D" w:rsidRPr="000A77CC">
        <w:rPr>
          <w:color w:val="231F1F"/>
        </w:rPr>
        <w:t>Nhờ</w:t>
      </w:r>
      <w:r w:rsidR="00AB3D8D" w:rsidRPr="000A77CC">
        <w:rPr>
          <w:color w:val="231F1F"/>
          <w:spacing w:val="-2"/>
        </w:rPr>
        <w:t xml:space="preserve"> </w:t>
      </w:r>
      <w:r w:rsidRPr="000A77CC">
        <w:rPr>
          <w:color w:val="231F1F"/>
        </w:rPr>
        <w:t>c</w:t>
      </w:r>
      <w:r w:rsidR="00AB3D8D" w:rsidRPr="000A77CC">
        <w:rPr>
          <w:color w:val="231F1F"/>
        </w:rPr>
        <w:t>ó</w:t>
      </w:r>
      <w:r w:rsidR="00AB3D8D" w:rsidRPr="000A77CC">
        <w:rPr>
          <w:color w:val="231F1F"/>
          <w:spacing w:val="-2"/>
        </w:rPr>
        <w:t xml:space="preserve"> </w:t>
      </w:r>
      <w:r w:rsidR="00AB3D8D" w:rsidRPr="000A77CC">
        <w:rPr>
          <w:color w:val="231F1F"/>
        </w:rPr>
        <w:t>Internet,</w:t>
      </w:r>
      <w:r w:rsidR="00AB3D8D" w:rsidRPr="000A77CC">
        <w:rPr>
          <w:color w:val="231F1F"/>
          <w:spacing w:val="-2"/>
        </w:rPr>
        <w:t xml:space="preserve"> </w:t>
      </w:r>
      <w:r w:rsidR="00AB3D8D" w:rsidRPr="000A77CC">
        <w:rPr>
          <w:color w:val="231F1F"/>
        </w:rPr>
        <w:t>khá</w:t>
      </w:r>
      <w:r w:rsidRPr="000A77CC">
        <w:rPr>
          <w:color w:val="231F1F"/>
        </w:rPr>
        <w:t>c</w:t>
      </w:r>
      <w:r w:rsidR="00AB3D8D" w:rsidRPr="000A77CC">
        <w:rPr>
          <w:color w:val="231F1F"/>
        </w:rPr>
        <w:t>h</w:t>
      </w:r>
      <w:r w:rsidR="00AB3D8D" w:rsidRPr="000A77CC">
        <w:rPr>
          <w:color w:val="231F1F"/>
          <w:spacing w:val="-1"/>
        </w:rPr>
        <w:t xml:space="preserve"> </w:t>
      </w:r>
      <w:r w:rsidR="00AB3D8D" w:rsidRPr="000A77CC">
        <w:rPr>
          <w:color w:val="231F1F"/>
        </w:rPr>
        <w:t>hàng</w:t>
      </w:r>
      <w:r w:rsidR="00AB3D8D" w:rsidRPr="000A77CC">
        <w:rPr>
          <w:color w:val="231F1F"/>
          <w:spacing w:val="-2"/>
        </w:rPr>
        <w:t xml:space="preserve"> </w:t>
      </w:r>
      <w:r w:rsidRPr="000A77CC">
        <w:rPr>
          <w:color w:val="231F1F"/>
        </w:rPr>
        <w:t>c</w:t>
      </w:r>
      <w:r w:rsidR="00AB3D8D" w:rsidRPr="000A77CC">
        <w:rPr>
          <w:color w:val="231F1F"/>
        </w:rPr>
        <w:t>ó</w:t>
      </w:r>
      <w:r w:rsidR="00AB3D8D" w:rsidRPr="000A77CC">
        <w:rPr>
          <w:color w:val="231F1F"/>
          <w:spacing w:val="-2"/>
        </w:rPr>
        <w:t xml:space="preserve"> </w:t>
      </w:r>
      <w:r w:rsidR="00AB3D8D" w:rsidRPr="000A77CC">
        <w:rPr>
          <w:color w:val="231F1F"/>
        </w:rPr>
        <w:t>nhiều</w:t>
      </w:r>
      <w:r w:rsidR="00AB3D8D" w:rsidRPr="000A77CC">
        <w:rPr>
          <w:color w:val="231F1F"/>
          <w:spacing w:val="-2"/>
        </w:rPr>
        <w:t xml:space="preserve"> </w:t>
      </w:r>
      <w:r w:rsidR="00AB3D8D" w:rsidRPr="000A77CC">
        <w:rPr>
          <w:color w:val="231F1F"/>
        </w:rPr>
        <w:t>thông</w:t>
      </w:r>
      <w:r w:rsidR="00AB3D8D" w:rsidRPr="000A77CC">
        <w:rPr>
          <w:color w:val="231F1F"/>
          <w:spacing w:val="-2"/>
        </w:rPr>
        <w:t xml:space="preserve"> </w:t>
      </w:r>
      <w:r w:rsidR="00AB3D8D" w:rsidRPr="000A77CC">
        <w:rPr>
          <w:color w:val="231F1F"/>
        </w:rPr>
        <w:t>tin hơn</w:t>
      </w:r>
      <w:r w:rsidR="00AB3D8D" w:rsidRPr="000A77CC">
        <w:rPr>
          <w:color w:val="231F1F"/>
          <w:spacing w:val="-2"/>
        </w:rPr>
        <w:t xml:space="preserve"> </w:t>
      </w:r>
      <w:r w:rsidR="00AB3D8D" w:rsidRPr="000A77CC">
        <w:rPr>
          <w:color w:val="231F1F"/>
        </w:rPr>
        <w:t>ba</w:t>
      </w:r>
      <w:r w:rsidR="00CF03B4" w:rsidRPr="000A77CC">
        <w:rPr>
          <w:color w:val="231F1F"/>
        </w:rPr>
        <w:t>o</w:t>
      </w:r>
      <w:r w:rsidR="00AB3D8D" w:rsidRPr="000A77CC">
        <w:rPr>
          <w:color w:val="231F1F"/>
          <w:spacing w:val="-2"/>
        </w:rPr>
        <w:t xml:space="preserve"> </w:t>
      </w:r>
      <w:r w:rsidR="00AB3D8D" w:rsidRPr="000A77CC">
        <w:rPr>
          <w:color w:val="231F1F"/>
        </w:rPr>
        <w:t>giờ</w:t>
      </w:r>
      <w:r w:rsidR="00AB3D8D" w:rsidRPr="000A77CC">
        <w:rPr>
          <w:color w:val="231F1F"/>
          <w:spacing w:val="-2"/>
        </w:rPr>
        <w:t xml:space="preserve"> </w:t>
      </w:r>
      <w:r w:rsidR="00AB3D8D" w:rsidRPr="000A77CC">
        <w:rPr>
          <w:color w:val="231F1F"/>
        </w:rPr>
        <w:t>hết</w:t>
      </w:r>
      <w:r w:rsidR="00AB3D8D" w:rsidRPr="000A77CC">
        <w:rPr>
          <w:color w:val="231F1F"/>
          <w:spacing w:val="-1"/>
        </w:rPr>
        <w:t xml:space="preserve"> </w:t>
      </w:r>
      <w:r w:rsidR="00AB3D8D" w:rsidRPr="000A77CC">
        <w:rPr>
          <w:color w:val="231F1F"/>
        </w:rPr>
        <w:t>về</w:t>
      </w:r>
      <w:r w:rsidR="00AB3D8D" w:rsidRPr="000A77CC">
        <w:rPr>
          <w:color w:val="231F1F"/>
          <w:spacing w:val="-2"/>
        </w:rPr>
        <w:t xml:space="preserve"> </w:t>
      </w:r>
      <w:r w:rsidRPr="000A77CC">
        <w:rPr>
          <w:color w:val="231F1F"/>
        </w:rPr>
        <w:t>c</w:t>
      </w:r>
      <w:r w:rsidR="00AB3D8D" w:rsidRPr="000A77CC">
        <w:rPr>
          <w:color w:val="231F1F"/>
        </w:rPr>
        <w:t>á</w:t>
      </w:r>
      <w:r w:rsidRPr="000A77CC">
        <w:rPr>
          <w:color w:val="231F1F"/>
        </w:rPr>
        <w:t>c</w:t>
      </w:r>
      <w:r w:rsidR="00AB3D8D" w:rsidRPr="000A77CC">
        <w:rPr>
          <w:color w:val="231F1F"/>
          <w:spacing w:val="-2"/>
        </w:rPr>
        <w:t xml:space="preserve"> </w:t>
      </w:r>
      <w:r w:rsidR="00AB3D8D" w:rsidRPr="000A77CC">
        <w:rPr>
          <w:color w:val="231F1F"/>
        </w:rPr>
        <w:t>sản</w:t>
      </w:r>
      <w:r w:rsidR="00AB3D8D" w:rsidRPr="000A77CC">
        <w:rPr>
          <w:color w:val="231F1F"/>
          <w:spacing w:val="-1"/>
        </w:rPr>
        <w:t xml:space="preserve"> </w:t>
      </w:r>
      <w:r w:rsidR="00AB3D8D" w:rsidRPr="000A77CC">
        <w:rPr>
          <w:color w:val="231F1F"/>
        </w:rPr>
        <w:t>phẩm</w:t>
      </w:r>
      <w:r w:rsidR="00AB3D8D" w:rsidRPr="000A77CC">
        <w:rPr>
          <w:color w:val="231F1F"/>
          <w:spacing w:val="-2"/>
        </w:rPr>
        <w:t xml:space="preserve"> </w:t>
      </w:r>
      <w:r w:rsidR="00AB3D8D" w:rsidRPr="000A77CC">
        <w:rPr>
          <w:color w:val="231F1F"/>
        </w:rPr>
        <w:t>họ</w:t>
      </w:r>
      <w:r w:rsidR="00AB3D8D" w:rsidRPr="000A77CC">
        <w:rPr>
          <w:color w:val="231F1F"/>
          <w:spacing w:val="-2"/>
        </w:rPr>
        <w:t xml:space="preserve"> </w:t>
      </w:r>
      <w:r w:rsidR="00AB3D8D" w:rsidRPr="000A77CC">
        <w:rPr>
          <w:color w:val="231F1F"/>
        </w:rPr>
        <w:t>muốn</w:t>
      </w:r>
      <w:r w:rsidR="00AB3D8D" w:rsidRPr="000A77CC">
        <w:rPr>
          <w:color w:val="231F1F"/>
          <w:spacing w:val="-1"/>
        </w:rPr>
        <w:t xml:space="preserve"> </w:t>
      </w:r>
      <w:r w:rsidR="00AB3D8D" w:rsidRPr="000A77CC">
        <w:rPr>
          <w:color w:val="231F1F"/>
        </w:rPr>
        <w:t>và</w:t>
      </w:r>
      <w:r w:rsidR="00AB3D8D" w:rsidRPr="000A77CC">
        <w:rPr>
          <w:color w:val="231F1F"/>
          <w:spacing w:val="-2"/>
        </w:rPr>
        <w:t xml:space="preserve"> </w:t>
      </w:r>
      <w:r w:rsidR="00AB3D8D" w:rsidRPr="000A77CC">
        <w:rPr>
          <w:color w:val="231F1F"/>
        </w:rPr>
        <w:t>mứ</w:t>
      </w:r>
      <w:r w:rsidRPr="000A77CC">
        <w:rPr>
          <w:color w:val="231F1F"/>
        </w:rPr>
        <w:t>c</w:t>
      </w:r>
      <w:r w:rsidR="00AB3D8D" w:rsidRPr="000A77CC">
        <w:rPr>
          <w:color w:val="231F1F"/>
          <w:spacing w:val="-2"/>
        </w:rPr>
        <w:t xml:space="preserve"> </w:t>
      </w:r>
      <w:r w:rsidR="00AB3D8D" w:rsidRPr="000A77CC">
        <w:rPr>
          <w:color w:val="231F1F"/>
        </w:rPr>
        <w:t>giá</w:t>
      </w:r>
      <w:r w:rsidR="00AB3D8D" w:rsidRPr="000A77CC">
        <w:rPr>
          <w:color w:val="231F1F"/>
          <w:spacing w:val="-1"/>
        </w:rPr>
        <w:t xml:space="preserve"> </w:t>
      </w:r>
      <w:r w:rsidR="00AB3D8D" w:rsidRPr="000A77CC">
        <w:rPr>
          <w:color w:val="231F1F"/>
        </w:rPr>
        <w:t>mà</w:t>
      </w:r>
      <w:r w:rsidR="00AB3D8D" w:rsidRPr="000A77CC">
        <w:rPr>
          <w:color w:val="231F1F"/>
          <w:spacing w:val="-2"/>
        </w:rPr>
        <w:t xml:space="preserve"> </w:t>
      </w:r>
      <w:r w:rsidR="00AB3D8D" w:rsidRPr="000A77CC">
        <w:rPr>
          <w:color w:val="231F1F"/>
        </w:rPr>
        <w:t>họ</w:t>
      </w:r>
      <w:r w:rsidR="00AB3D8D" w:rsidRPr="000A77CC">
        <w:rPr>
          <w:color w:val="231F1F"/>
          <w:spacing w:val="-2"/>
        </w:rPr>
        <w:t xml:space="preserve"> </w:t>
      </w:r>
      <w:r w:rsidR="00AB3D8D" w:rsidRPr="000A77CC">
        <w:rPr>
          <w:color w:val="231F1F"/>
        </w:rPr>
        <w:t>sẵn</w:t>
      </w:r>
      <w:r w:rsidR="00AB3D8D" w:rsidRPr="000A77CC">
        <w:rPr>
          <w:color w:val="231F1F"/>
          <w:spacing w:val="-1"/>
        </w:rPr>
        <w:t xml:space="preserve"> </w:t>
      </w:r>
      <w:r w:rsidR="00AB3D8D" w:rsidRPr="000A77CC">
        <w:rPr>
          <w:color w:val="231F1F"/>
        </w:rPr>
        <w:t>sàng</w:t>
      </w:r>
      <w:r w:rsidR="00AB3D8D" w:rsidRPr="000A77CC">
        <w:rPr>
          <w:color w:val="231F1F"/>
          <w:spacing w:val="-2"/>
        </w:rPr>
        <w:t xml:space="preserve"> </w:t>
      </w:r>
      <w:r w:rsidR="00AB3D8D" w:rsidRPr="000A77CC">
        <w:rPr>
          <w:color w:val="231F1F"/>
        </w:rPr>
        <w:t>trả.</w:t>
      </w:r>
      <w:r w:rsidR="00AB3D8D" w:rsidRPr="000A77CC">
        <w:rPr>
          <w:color w:val="231F1F"/>
          <w:spacing w:val="-2"/>
        </w:rPr>
        <w:t xml:space="preserve"> </w:t>
      </w:r>
      <w:r w:rsidR="00AB3D8D" w:rsidRPr="000A77CC">
        <w:rPr>
          <w:color w:val="231F1F"/>
        </w:rPr>
        <w:t>Tiến</w:t>
      </w:r>
      <w:r w:rsidR="00AB3D8D" w:rsidRPr="000A77CC">
        <w:rPr>
          <w:color w:val="231F1F"/>
          <w:spacing w:val="-1"/>
        </w:rPr>
        <w:t xml:space="preserve"> </w:t>
      </w:r>
      <w:r w:rsidR="00AB3D8D" w:rsidRPr="000A77CC">
        <w:rPr>
          <w:color w:val="231F1F"/>
        </w:rPr>
        <w:t>bộ</w:t>
      </w:r>
      <w:r w:rsidR="00AB3D8D" w:rsidRPr="000A77CC">
        <w:rPr>
          <w:color w:val="231F1F"/>
          <w:spacing w:val="-2"/>
        </w:rPr>
        <w:t xml:space="preserve"> </w:t>
      </w:r>
      <w:r w:rsidRPr="000A77CC">
        <w:rPr>
          <w:color w:val="231F1F"/>
        </w:rPr>
        <w:t>c</w:t>
      </w:r>
      <w:r w:rsidR="00AB3D8D" w:rsidRPr="000A77CC">
        <w:rPr>
          <w:color w:val="231F1F"/>
        </w:rPr>
        <w:t>ông</w:t>
      </w:r>
      <w:r w:rsidR="00AB3D8D" w:rsidRPr="000A77CC">
        <w:rPr>
          <w:color w:val="231F1F"/>
          <w:spacing w:val="-2"/>
        </w:rPr>
        <w:t xml:space="preserve"> </w:t>
      </w:r>
      <w:r w:rsidR="00AB3D8D" w:rsidRPr="000A77CC">
        <w:rPr>
          <w:color w:val="231F1F"/>
        </w:rPr>
        <w:t>nghệ</w:t>
      </w:r>
      <w:r w:rsidR="00AB3D8D" w:rsidRPr="000A77CC">
        <w:rPr>
          <w:color w:val="231F1F"/>
          <w:spacing w:val="-1"/>
        </w:rPr>
        <w:t xml:space="preserve"> </w:t>
      </w:r>
      <w:r w:rsidRPr="000A77CC">
        <w:rPr>
          <w:color w:val="231F1F"/>
        </w:rPr>
        <w:t>c</w:t>
      </w:r>
      <w:r w:rsidR="00AB3D8D" w:rsidRPr="000A77CC">
        <w:rPr>
          <w:color w:val="231F1F"/>
        </w:rPr>
        <w:t>h</w:t>
      </w:r>
      <w:r w:rsidR="00CF03B4" w:rsidRPr="000A77CC">
        <w:rPr>
          <w:color w:val="231F1F"/>
        </w:rPr>
        <w:t>o</w:t>
      </w:r>
      <w:r w:rsidR="00AB3D8D" w:rsidRPr="000A77CC">
        <w:rPr>
          <w:color w:val="231F1F"/>
          <w:spacing w:val="-2"/>
        </w:rPr>
        <w:t xml:space="preserve"> </w:t>
      </w:r>
      <w:r w:rsidR="00AB3D8D" w:rsidRPr="000A77CC">
        <w:rPr>
          <w:color w:val="231F1F"/>
        </w:rPr>
        <w:t>phép</w:t>
      </w:r>
      <w:r w:rsidR="00180475" w:rsidRPr="000A77CC">
        <w:rPr>
          <w:color w:val="231F1F"/>
        </w:rPr>
        <w:t xml:space="preserve"> </w:t>
      </w:r>
      <w:r w:rsidR="00AB3D8D" w:rsidRPr="000A77CC">
        <w:rPr>
          <w:color w:val="231F1F"/>
          <w:spacing w:val="-75"/>
        </w:rPr>
        <w:t xml:space="preserve"> </w:t>
      </w:r>
      <w:r w:rsidR="00AB3D8D" w:rsidRPr="000A77CC">
        <w:rPr>
          <w:color w:val="231F1F"/>
        </w:rPr>
        <w:t>khá</w:t>
      </w:r>
      <w:r w:rsidRPr="000A77CC">
        <w:rPr>
          <w:color w:val="231F1F"/>
        </w:rPr>
        <w:t>c</w:t>
      </w:r>
      <w:r w:rsidR="00AB3D8D" w:rsidRPr="000A77CC">
        <w:rPr>
          <w:color w:val="231F1F"/>
        </w:rPr>
        <w:t>h</w:t>
      </w:r>
      <w:r w:rsidR="00AB3D8D" w:rsidRPr="000A77CC">
        <w:rPr>
          <w:color w:val="231F1F"/>
          <w:spacing w:val="-2"/>
        </w:rPr>
        <w:t xml:space="preserve"> </w:t>
      </w:r>
      <w:r w:rsidR="00AB3D8D" w:rsidRPr="000A77CC">
        <w:rPr>
          <w:color w:val="231F1F"/>
        </w:rPr>
        <w:t>hàng</w:t>
      </w:r>
      <w:r w:rsidR="00AB3D8D" w:rsidRPr="000A77CC">
        <w:rPr>
          <w:color w:val="231F1F"/>
          <w:spacing w:val="-2"/>
        </w:rPr>
        <w:t xml:space="preserve"> </w:t>
      </w:r>
      <w:r w:rsidR="00AB3D8D" w:rsidRPr="000A77CC">
        <w:rPr>
          <w:color w:val="231F1F"/>
        </w:rPr>
        <w:t>đặt</w:t>
      </w:r>
      <w:r w:rsidR="00AB3D8D" w:rsidRPr="000A77CC">
        <w:rPr>
          <w:color w:val="231F1F"/>
          <w:spacing w:val="-2"/>
        </w:rPr>
        <w:t xml:space="preserve"> </w:t>
      </w:r>
      <w:r w:rsidR="00AB3D8D" w:rsidRPr="000A77CC">
        <w:rPr>
          <w:color w:val="231F1F"/>
        </w:rPr>
        <w:t>hàng</w:t>
      </w:r>
      <w:r w:rsidR="00AB3D8D" w:rsidRPr="000A77CC">
        <w:rPr>
          <w:color w:val="231F1F"/>
          <w:spacing w:val="-2"/>
        </w:rPr>
        <w:t xml:space="preserve"> </w:t>
      </w:r>
      <w:r w:rsidR="00AB3D8D" w:rsidRPr="000A77CC">
        <w:rPr>
          <w:color w:val="231F1F"/>
        </w:rPr>
        <w:t>bằng</w:t>
      </w:r>
      <w:r w:rsidR="00AB3D8D" w:rsidRPr="000A77CC">
        <w:rPr>
          <w:color w:val="231F1F"/>
          <w:spacing w:val="-2"/>
        </w:rPr>
        <w:t xml:space="preserve"> </w:t>
      </w:r>
      <w:r w:rsidR="00AB3D8D" w:rsidRPr="000A77CC">
        <w:rPr>
          <w:color w:val="231F1F"/>
        </w:rPr>
        <w:t>điện</w:t>
      </w:r>
      <w:r w:rsidR="00AB3D8D" w:rsidRPr="000A77CC">
        <w:rPr>
          <w:color w:val="231F1F"/>
          <w:spacing w:val="-1"/>
        </w:rPr>
        <w:t xml:space="preserve"> </w:t>
      </w:r>
      <w:r w:rsidR="00AB3D8D" w:rsidRPr="000A77CC">
        <w:rPr>
          <w:color w:val="231F1F"/>
        </w:rPr>
        <w:t>th</w:t>
      </w:r>
      <w:r w:rsidR="00CF03B4" w:rsidRPr="000A77CC">
        <w:rPr>
          <w:color w:val="231F1F"/>
        </w:rPr>
        <w:t>o</w:t>
      </w:r>
      <w:r w:rsidR="00AB3D8D" w:rsidRPr="000A77CC">
        <w:rPr>
          <w:color w:val="231F1F"/>
        </w:rPr>
        <w:t>ại</w:t>
      </w:r>
      <w:r w:rsidR="00AB3D8D" w:rsidRPr="000A77CC">
        <w:rPr>
          <w:color w:val="231F1F"/>
          <w:spacing w:val="-2"/>
        </w:rPr>
        <w:t xml:space="preserve"> </w:t>
      </w:r>
      <w:r w:rsidR="00AB3D8D" w:rsidRPr="000A77CC">
        <w:rPr>
          <w:color w:val="231F1F"/>
        </w:rPr>
        <w:t>thông</w:t>
      </w:r>
      <w:r w:rsidR="00AB3D8D" w:rsidRPr="000A77CC">
        <w:rPr>
          <w:color w:val="231F1F"/>
          <w:spacing w:val="-2"/>
        </w:rPr>
        <w:t xml:space="preserve"> </w:t>
      </w:r>
      <w:r w:rsidR="00AB3D8D" w:rsidRPr="000A77CC">
        <w:rPr>
          <w:color w:val="231F1F"/>
        </w:rPr>
        <w:t>minh</w:t>
      </w:r>
      <w:r w:rsidR="00AB3D8D" w:rsidRPr="000A77CC">
        <w:rPr>
          <w:color w:val="231F1F"/>
          <w:spacing w:val="-2"/>
        </w:rPr>
        <w:t xml:space="preserve"> </w:t>
      </w:r>
      <w:r w:rsidRPr="000A77CC">
        <w:rPr>
          <w:color w:val="231F1F"/>
        </w:rPr>
        <w:t>c</w:t>
      </w:r>
      <w:r w:rsidR="00AB3D8D" w:rsidRPr="000A77CC">
        <w:rPr>
          <w:color w:val="231F1F"/>
        </w:rPr>
        <w:t>ủa</w:t>
      </w:r>
      <w:r w:rsidR="00AB3D8D" w:rsidRPr="000A77CC">
        <w:rPr>
          <w:color w:val="231F1F"/>
          <w:spacing w:val="-2"/>
        </w:rPr>
        <w:t xml:space="preserve"> </w:t>
      </w:r>
      <w:r w:rsidR="00AB3D8D" w:rsidRPr="000A77CC">
        <w:rPr>
          <w:color w:val="231F1F"/>
        </w:rPr>
        <w:t>họ</w:t>
      </w:r>
      <w:r w:rsidR="00AB3D8D" w:rsidRPr="000A77CC">
        <w:rPr>
          <w:color w:val="231F1F"/>
          <w:spacing w:val="-1"/>
        </w:rPr>
        <w:t xml:space="preserve"> </w:t>
      </w:r>
      <w:r w:rsidR="00AB3D8D" w:rsidRPr="000A77CC">
        <w:rPr>
          <w:color w:val="231F1F"/>
        </w:rPr>
        <w:t>khi</w:t>
      </w:r>
      <w:r w:rsidR="00AB3D8D" w:rsidRPr="000A77CC">
        <w:rPr>
          <w:color w:val="231F1F"/>
          <w:spacing w:val="-2"/>
        </w:rPr>
        <w:t xml:space="preserve"> </w:t>
      </w:r>
      <w:r w:rsidR="00AB3D8D" w:rsidRPr="000A77CC">
        <w:rPr>
          <w:color w:val="231F1F"/>
        </w:rPr>
        <w:t>họ</w:t>
      </w:r>
      <w:r w:rsidR="00AB3D8D" w:rsidRPr="000A77CC">
        <w:rPr>
          <w:color w:val="231F1F"/>
          <w:spacing w:val="-2"/>
        </w:rPr>
        <w:t xml:space="preserve"> </w:t>
      </w:r>
      <w:r w:rsidR="00AB3D8D" w:rsidRPr="000A77CC">
        <w:rPr>
          <w:color w:val="231F1F"/>
        </w:rPr>
        <w:t>đi</w:t>
      </w:r>
      <w:r w:rsidR="00AB3D8D" w:rsidRPr="000A77CC">
        <w:rPr>
          <w:color w:val="231F1F"/>
          <w:spacing w:val="-2"/>
        </w:rPr>
        <w:t xml:space="preserve"> </w:t>
      </w:r>
      <w:r w:rsidR="00AB3D8D" w:rsidRPr="000A77CC">
        <w:rPr>
          <w:color w:val="231F1F"/>
        </w:rPr>
        <w:t>làm</w:t>
      </w:r>
      <w:r w:rsidR="00AB3D8D" w:rsidRPr="000A77CC">
        <w:rPr>
          <w:color w:val="231F1F"/>
          <w:spacing w:val="-2"/>
        </w:rPr>
        <w:t xml:space="preserve"> </w:t>
      </w:r>
      <w:r w:rsidR="00AB3D8D" w:rsidRPr="000A77CC">
        <w:rPr>
          <w:color w:val="231F1F"/>
        </w:rPr>
        <w:t>và</w:t>
      </w:r>
      <w:r w:rsidR="00CF03B4" w:rsidRPr="000A77CC">
        <w:rPr>
          <w:color w:val="231F1F"/>
        </w:rPr>
        <w:t>o</w:t>
      </w:r>
      <w:r w:rsidR="00AB3D8D" w:rsidRPr="000A77CC">
        <w:rPr>
          <w:color w:val="231F1F"/>
          <w:spacing w:val="-1"/>
        </w:rPr>
        <w:t xml:space="preserve"> </w:t>
      </w:r>
      <w:r w:rsidR="00AB3D8D" w:rsidRPr="000A77CC">
        <w:rPr>
          <w:color w:val="231F1F"/>
        </w:rPr>
        <w:t>buổi</w:t>
      </w:r>
      <w:r w:rsidR="00AB3D8D" w:rsidRPr="000A77CC">
        <w:rPr>
          <w:color w:val="231F1F"/>
          <w:spacing w:val="-2"/>
        </w:rPr>
        <w:t xml:space="preserve"> s</w:t>
      </w:r>
      <w:r w:rsidR="00AB3D8D" w:rsidRPr="000A77CC">
        <w:rPr>
          <w:color w:val="231F1F"/>
        </w:rPr>
        <w:t>áng.</w:t>
      </w:r>
      <w:r w:rsidR="00AB3D8D" w:rsidRPr="000A77CC">
        <w:rPr>
          <w:color w:val="231F1F"/>
          <w:spacing w:val="-2"/>
        </w:rPr>
        <w:t xml:space="preserve"> </w:t>
      </w:r>
      <w:r w:rsidR="00AB3D8D" w:rsidRPr="000A77CC">
        <w:rPr>
          <w:color w:val="231F1F"/>
        </w:rPr>
        <w:t>Những</w:t>
      </w:r>
      <w:r w:rsidR="00AB3D8D" w:rsidRPr="000A77CC">
        <w:rPr>
          <w:color w:val="231F1F"/>
          <w:spacing w:val="-2"/>
        </w:rPr>
        <w:t xml:space="preserve"> </w:t>
      </w:r>
      <w:r w:rsidR="00AB3D8D" w:rsidRPr="000A77CC">
        <w:rPr>
          <w:color w:val="231F1F"/>
        </w:rPr>
        <w:t>người</w:t>
      </w:r>
      <w:r w:rsidR="00AB3D8D" w:rsidRPr="000A77CC">
        <w:rPr>
          <w:color w:val="231F1F"/>
          <w:spacing w:val="-2"/>
        </w:rPr>
        <w:t xml:space="preserve"> </w:t>
      </w:r>
      <w:r w:rsidR="00AB3D8D" w:rsidRPr="000A77CC">
        <w:rPr>
          <w:color w:val="231F1F"/>
        </w:rPr>
        <w:t>ra</w:t>
      </w:r>
      <w:r w:rsidR="00AB3D8D" w:rsidRPr="000A77CC">
        <w:rPr>
          <w:color w:val="231F1F"/>
          <w:spacing w:val="-75"/>
        </w:rPr>
        <w:t xml:space="preserve"> </w:t>
      </w:r>
      <w:r w:rsidR="00AB3D8D" w:rsidRPr="000A77CC">
        <w:rPr>
          <w:color w:val="231F1F"/>
        </w:rPr>
        <w:t>quyết</w:t>
      </w:r>
      <w:r w:rsidR="00AB3D8D" w:rsidRPr="000A77CC">
        <w:rPr>
          <w:color w:val="231F1F"/>
          <w:spacing w:val="-2"/>
        </w:rPr>
        <w:t xml:space="preserve"> </w:t>
      </w:r>
      <w:r w:rsidR="00AB3D8D" w:rsidRPr="000A77CC">
        <w:rPr>
          <w:color w:val="231F1F"/>
        </w:rPr>
        <w:t>định</w:t>
      </w:r>
      <w:r w:rsidR="00AB3D8D" w:rsidRPr="000A77CC">
        <w:rPr>
          <w:color w:val="231F1F"/>
          <w:spacing w:val="-2"/>
        </w:rPr>
        <w:t xml:space="preserve"> </w:t>
      </w:r>
      <w:r w:rsidR="00AB3D8D" w:rsidRPr="000A77CC">
        <w:rPr>
          <w:color w:val="231F1F"/>
        </w:rPr>
        <w:t>không</w:t>
      </w:r>
      <w:r w:rsidR="00AB3D8D" w:rsidRPr="000A77CC">
        <w:rPr>
          <w:color w:val="231F1F"/>
          <w:spacing w:val="-2"/>
        </w:rPr>
        <w:t xml:space="preserve"> </w:t>
      </w:r>
      <w:r w:rsidRPr="000A77CC">
        <w:rPr>
          <w:color w:val="231F1F"/>
        </w:rPr>
        <w:t>c</w:t>
      </w:r>
      <w:r w:rsidR="00AB3D8D" w:rsidRPr="000A77CC">
        <w:rPr>
          <w:color w:val="231F1F"/>
        </w:rPr>
        <w:t>òn</w:t>
      </w:r>
      <w:r w:rsidR="00AB3D8D" w:rsidRPr="000A77CC">
        <w:rPr>
          <w:color w:val="231F1F"/>
          <w:spacing w:val="-2"/>
        </w:rPr>
        <w:t xml:space="preserve"> </w:t>
      </w:r>
      <w:r w:rsidRPr="000A77CC">
        <w:rPr>
          <w:color w:val="231F1F"/>
        </w:rPr>
        <w:t>c</w:t>
      </w:r>
      <w:r w:rsidR="00AB3D8D" w:rsidRPr="000A77CC">
        <w:rPr>
          <w:color w:val="231F1F"/>
        </w:rPr>
        <w:t>ó</w:t>
      </w:r>
      <w:r w:rsidR="00AB3D8D" w:rsidRPr="000A77CC">
        <w:rPr>
          <w:color w:val="231F1F"/>
          <w:spacing w:val="-1"/>
        </w:rPr>
        <w:t xml:space="preserve"> </w:t>
      </w:r>
      <w:r w:rsidR="00AB3D8D" w:rsidRPr="000A77CC">
        <w:rPr>
          <w:color w:val="231F1F"/>
        </w:rPr>
        <w:t>thể</w:t>
      </w:r>
      <w:r w:rsidR="00AB3D8D" w:rsidRPr="000A77CC">
        <w:rPr>
          <w:color w:val="231F1F"/>
          <w:spacing w:val="-2"/>
        </w:rPr>
        <w:t xml:space="preserve"> </w:t>
      </w:r>
      <w:r w:rsidR="00AB3D8D" w:rsidRPr="000A77CC">
        <w:rPr>
          <w:color w:val="231F1F"/>
        </w:rPr>
        <w:t>đợi</w:t>
      </w:r>
      <w:r w:rsidR="00AB3D8D" w:rsidRPr="000A77CC">
        <w:rPr>
          <w:color w:val="231F1F"/>
          <w:spacing w:val="-2"/>
        </w:rPr>
        <w:t xml:space="preserve"> </w:t>
      </w:r>
      <w:r w:rsidR="00AB3D8D" w:rsidRPr="000A77CC">
        <w:rPr>
          <w:color w:val="231F1F"/>
        </w:rPr>
        <w:t>một</w:t>
      </w:r>
      <w:r w:rsidR="00AB3D8D" w:rsidRPr="000A77CC">
        <w:rPr>
          <w:color w:val="231F1F"/>
          <w:spacing w:val="-2"/>
        </w:rPr>
        <w:t xml:space="preserve"> </w:t>
      </w:r>
      <w:r w:rsidR="00AB3D8D" w:rsidRPr="000A77CC">
        <w:rPr>
          <w:color w:val="231F1F"/>
        </w:rPr>
        <w:t>vài</w:t>
      </w:r>
      <w:r w:rsidR="00AB3D8D" w:rsidRPr="000A77CC">
        <w:rPr>
          <w:color w:val="231F1F"/>
          <w:spacing w:val="-1"/>
        </w:rPr>
        <w:t xml:space="preserve"> </w:t>
      </w:r>
      <w:r w:rsidR="00AB3D8D" w:rsidRPr="000A77CC">
        <w:rPr>
          <w:color w:val="231F1F"/>
        </w:rPr>
        <w:t>ngày</w:t>
      </w:r>
      <w:r w:rsidR="00AB3D8D" w:rsidRPr="000A77CC">
        <w:rPr>
          <w:color w:val="231F1F"/>
          <w:spacing w:val="-2"/>
        </w:rPr>
        <w:t xml:space="preserve"> </w:t>
      </w:r>
      <w:r w:rsidR="00AB3D8D" w:rsidRPr="000A77CC">
        <w:rPr>
          <w:color w:val="231F1F"/>
        </w:rPr>
        <w:t>để</w:t>
      </w:r>
      <w:r w:rsidR="00AB3D8D" w:rsidRPr="000A77CC">
        <w:rPr>
          <w:color w:val="231F1F"/>
          <w:spacing w:val="-2"/>
        </w:rPr>
        <w:t xml:space="preserve"> </w:t>
      </w:r>
      <w:r w:rsidRPr="000A77CC">
        <w:rPr>
          <w:color w:val="231F1F"/>
          <w:spacing w:val="-2"/>
        </w:rPr>
        <w:t>c</w:t>
      </w:r>
      <w:r w:rsidR="00AB3D8D" w:rsidRPr="000A77CC">
        <w:rPr>
          <w:color w:val="231F1F"/>
          <w:spacing w:val="-2"/>
        </w:rPr>
        <w:t xml:space="preserve">ó </w:t>
      </w:r>
      <w:r w:rsidR="00AB3D8D" w:rsidRPr="000A77CC">
        <w:rPr>
          <w:color w:val="231F1F"/>
        </w:rPr>
        <w:t>bá</w:t>
      </w:r>
      <w:r w:rsidR="00CF03B4" w:rsidRPr="000A77CC">
        <w:rPr>
          <w:color w:val="231F1F"/>
        </w:rPr>
        <w:t>o</w:t>
      </w:r>
      <w:r w:rsidR="00AB3D8D" w:rsidRPr="000A77CC">
        <w:rPr>
          <w:color w:val="231F1F"/>
          <w:spacing w:val="-1"/>
        </w:rPr>
        <w:t xml:space="preserve"> </w:t>
      </w:r>
      <w:r w:rsidRPr="000A77CC">
        <w:rPr>
          <w:color w:val="231F1F"/>
        </w:rPr>
        <w:t>c</w:t>
      </w:r>
      <w:r w:rsidR="00AB3D8D" w:rsidRPr="000A77CC">
        <w:rPr>
          <w:color w:val="231F1F"/>
        </w:rPr>
        <w:t>á</w:t>
      </w:r>
      <w:r w:rsidR="00CF03B4" w:rsidRPr="000A77CC">
        <w:rPr>
          <w:color w:val="231F1F"/>
        </w:rPr>
        <w:t>o</w:t>
      </w:r>
      <w:r w:rsidR="00AB3D8D" w:rsidRPr="000A77CC">
        <w:rPr>
          <w:color w:val="231F1F"/>
        </w:rPr>
        <w:t>;</w:t>
      </w:r>
      <w:r w:rsidR="00AB3D8D" w:rsidRPr="000A77CC">
        <w:rPr>
          <w:color w:val="231F1F"/>
          <w:spacing w:val="-2"/>
        </w:rPr>
        <w:t xml:space="preserve"> </w:t>
      </w:r>
      <w:r w:rsidR="00AB3D8D" w:rsidRPr="000A77CC">
        <w:rPr>
          <w:color w:val="231F1F"/>
        </w:rPr>
        <w:t>họ</w:t>
      </w:r>
      <w:r w:rsidR="00AB3D8D" w:rsidRPr="000A77CC">
        <w:rPr>
          <w:color w:val="231F1F"/>
          <w:spacing w:val="-2"/>
        </w:rPr>
        <w:t xml:space="preserve"> </w:t>
      </w:r>
      <w:r w:rsidR="00AB3D8D" w:rsidRPr="000A77CC">
        <w:rPr>
          <w:color w:val="231F1F"/>
        </w:rPr>
        <w:t>buộ</w:t>
      </w:r>
      <w:r w:rsidRPr="000A77CC">
        <w:rPr>
          <w:color w:val="231F1F"/>
        </w:rPr>
        <w:t>c</w:t>
      </w:r>
      <w:r w:rsidR="00AB3D8D" w:rsidRPr="000A77CC">
        <w:rPr>
          <w:color w:val="231F1F"/>
          <w:spacing w:val="-2"/>
        </w:rPr>
        <w:t xml:space="preserve"> </w:t>
      </w:r>
      <w:r w:rsidR="00AB3D8D" w:rsidRPr="000A77CC">
        <w:rPr>
          <w:color w:val="231F1F"/>
        </w:rPr>
        <w:t>phải</w:t>
      </w:r>
      <w:r w:rsidR="00AB3D8D" w:rsidRPr="000A77CC">
        <w:rPr>
          <w:color w:val="231F1F"/>
          <w:spacing w:val="-1"/>
        </w:rPr>
        <w:t xml:space="preserve"> </w:t>
      </w:r>
      <w:r w:rsidR="00AB3D8D" w:rsidRPr="000A77CC">
        <w:rPr>
          <w:color w:val="231F1F"/>
        </w:rPr>
        <w:t>đưa</w:t>
      </w:r>
      <w:r w:rsidR="00AB3D8D" w:rsidRPr="000A77CC">
        <w:rPr>
          <w:color w:val="231F1F"/>
          <w:spacing w:val="-2"/>
        </w:rPr>
        <w:t xml:space="preserve"> </w:t>
      </w:r>
      <w:r w:rsidR="00AB3D8D" w:rsidRPr="000A77CC">
        <w:rPr>
          <w:color w:val="231F1F"/>
        </w:rPr>
        <w:t>ra</w:t>
      </w:r>
      <w:r w:rsidR="00AB3D8D" w:rsidRPr="000A77CC">
        <w:rPr>
          <w:color w:val="231F1F"/>
          <w:spacing w:val="-2"/>
        </w:rPr>
        <w:t xml:space="preserve"> </w:t>
      </w:r>
      <w:r w:rsidR="00AB3D8D" w:rsidRPr="000A77CC">
        <w:rPr>
          <w:color w:val="231F1F"/>
        </w:rPr>
        <w:t>quyết</w:t>
      </w:r>
      <w:r w:rsidR="00AB3D8D" w:rsidRPr="000A77CC">
        <w:rPr>
          <w:color w:val="231F1F"/>
          <w:spacing w:val="-2"/>
        </w:rPr>
        <w:t xml:space="preserve"> </w:t>
      </w:r>
      <w:r w:rsidR="00AB3D8D" w:rsidRPr="000A77CC">
        <w:rPr>
          <w:color w:val="231F1F"/>
        </w:rPr>
        <w:t>định</w:t>
      </w:r>
      <w:r w:rsidR="00AB3D8D" w:rsidRPr="000A77CC">
        <w:rPr>
          <w:color w:val="231F1F"/>
          <w:spacing w:val="-2"/>
        </w:rPr>
        <w:t xml:space="preserve"> </w:t>
      </w:r>
      <w:r w:rsidR="00AB3D8D" w:rsidRPr="000A77CC">
        <w:rPr>
          <w:color w:val="231F1F"/>
        </w:rPr>
        <w:t>nhanh</w:t>
      </w:r>
      <w:r w:rsidR="00AB3D8D" w:rsidRPr="000A77CC">
        <w:rPr>
          <w:color w:val="231F1F"/>
          <w:spacing w:val="-75"/>
        </w:rPr>
        <w:t xml:space="preserve"> </w:t>
      </w:r>
      <w:r w:rsidRPr="000A77CC">
        <w:rPr>
          <w:color w:val="231F1F"/>
        </w:rPr>
        <w:t>c</w:t>
      </w:r>
      <w:r w:rsidR="00AB3D8D" w:rsidRPr="000A77CC">
        <w:rPr>
          <w:color w:val="231F1F"/>
        </w:rPr>
        <w:t>hóng</w:t>
      </w:r>
      <w:r w:rsidR="00AB3D8D" w:rsidRPr="000A77CC">
        <w:rPr>
          <w:color w:val="231F1F"/>
          <w:spacing w:val="-2"/>
        </w:rPr>
        <w:t xml:space="preserve"> </w:t>
      </w:r>
      <w:r w:rsidR="00AB3D8D" w:rsidRPr="000A77CC">
        <w:rPr>
          <w:color w:val="231F1F"/>
        </w:rPr>
        <w:t>nếu</w:t>
      </w:r>
      <w:r w:rsidR="00AB3D8D" w:rsidRPr="000A77CC">
        <w:rPr>
          <w:color w:val="231F1F"/>
          <w:spacing w:val="-2"/>
        </w:rPr>
        <w:t xml:space="preserve"> </w:t>
      </w:r>
      <w:r w:rsidR="00AB3D8D" w:rsidRPr="000A77CC">
        <w:rPr>
          <w:color w:val="231F1F"/>
        </w:rPr>
        <w:t>họ</w:t>
      </w:r>
      <w:r w:rsidR="00AB3D8D" w:rsidRPr="000A77CC">
        <w:rPr>
          <w:color w:val="231F1F"/>
          <w:spacing w:val="-2"/>
        </w:rPr>
        <w:t xml:space="preserve"> </w:t>
      </w:r>
      <w:r w:rsidR="00AB3D8D" w:rsidRPr="000A77CC">
        <w:rPr>
          <w:color w:val="231F1F"/>
        </w:rPr>
        <w:t>muốn</w:t>
      </w:r>
      <w:r w:rsidR="00AB3D8D" w:rsidRPr="000A77CC">
        <w:rPr>
          <w:color w:val="231F1F"/>
          <w:spacing w:val="-2"/>
        </w:rPr>
        <w:t xml:space="preserve"> </w:t>
      </w:r>
      <w:r w:rsidR="00AB3D8D" w:rsidRPr="000A77CC">
        <w:rPr>
          <w:color w:val="231F1F"/>
        </w:rPr>
        <w:t>duy</w:t>
      </w:r>
      <w:r w:rsidR="00AB3D8D" w:rsidRPr="000A77CC">
        <w:rPr>
          <w:color w:val="231F1F"/>
          <w:spacing w:val="-2"/>
        </w:rPr>
        <w:t xml:space="preserve"> </w:t>
      </w:r>
      <w:r w:rsidR="00AB3D8D" w:rsidRPr="000A77CC">
        <w:rPr>
          <w:color w:val="231F1F"/>
        </w:rPr>
        <w:t>trì</w:t>
      </w:r>
      <w:r w:rsidR="00AB3D8D" w:rsidRPr="000A77CC">
        <w:rPr>
          <w:color w:val="231F1F"/>
          <w:spacing w:val="-1"/>
        </w:rPr>
        <w:t xml:space="preserve"> </w:t>
      </w:r>
      <w:r w:rsidR="00AB3D8D" w:rsidRPr="000A77CC">
        <w:rPr>
          <w:color w:val="231F1F"/>
        </w:rPr>
        <w:t>tính</w:t>
      </w:r>
      <w:r w:rsidR="00AB3D8D" w:rsidRPr="000A77CC">
        <w:rPr>
          <w:color w:val="231F1F"/>
          <w:spacing w:val="-2"/>
        </w:rPr>
        <w:t xml:space="preserve"> </w:t>
      </w:r>
      <w:r w:rsidRPr="000A77CC">
        <w:rPr>
          <w:color w:val="231F1F"/>
        </w:rPr>
        <w:t>c</w:t>
      </w:r>
      <w:r w:rsidR="00AB3D8D" w:rsidRPr="000A77CC">
        <w:rPr>
          <w:color w:val="231F1F"/>
        </w:rPr>
        <w:t>ạnh</w:t>
      </w:r>
      <w:r w:rsidR="00AB3D8D" w:rsidRPr="000A77CC">
        <w:rPr>
          <w:color w:val="231F1F"/>
          <w:spacing w:val="-2"/>
        </w:rPr>
        <w:t xml:space="preserve"> </w:t>
      </w:r>
      <w:r w:rsidR="00AB3D8D" w:rsidRPr="000A77CC">
        <w:rPr>
          <w:color w:val="231F1F"/>
        </w:rPr>
        <w:t>tranh.</w:t>
      </w:r>
      <w:r w:rsidR="00AB3D8D" w:rsidRPr="000A77CC">
        <w:rPr>
          <w:color w:val="231F1F"/>
          <w:spacing w:val="-2"/>
        </w:rPr>
        <w:t xml:space="preserve"> </w:t>
      </w:r>
      <w:r w:rsidR="00AB3D8D" w:rsidRPr="000A77CC">
        <w:rPr>
          <w:color w:val="231F1F"/>
        </w:rPr>
        <w:t>Hàng</w:t>
      </w:r>
      <w:r w:rsidR="00AB3D8D" w:rsidRPr="000A77CC">
        <w:rPr>
          <w:color w:val="231F1F"/>
          <w:spacing w:val="-2"/>
        </w:rPr>
        <w:t xml:space="preserve"> </w:t>
      </w:r>
      <w:r w:rsidR="00AB3D8D" w:rsidRPr="000A77CC">
        <w:rPr>
          <w:color w:val="231F1F"/>
        </w:rPr>
        <w:t>ngày,</w:t>
      </w:r>
      <w:r w:rsidR="00AB3D8D" w:rsidRPr="000A77CC">
        <w:rPr>
          <w:color w:val="231F1F"/>
          <w:spacing w:val="-1"/>
        </w:rPr>
        <w:t xml:space="preserve"> </w:t>
      </w:r>
      <w:r w:rsidRPr="000A77CC">
        <w:rPr>
          <w:color w:val="231F1F"/>
        </w:rPr>
        <w:t>c</w:t>
      </w:r>
      <w:r w:rsidR="00AB3D8D" w:rsidRPr="000A77CC">
        <w:rPr>
          <w:color w:val="231F1F"/>
        </w:rPr>
        <w:t>á</w:t>
      </w:r>
      <w:r w:rsidRPr="000A77CC">
        <w:rPr>
          <w:color w:val="231F1F"/>
        </w:rPr>
        <w:t>c</w:t>
      </w:r>
      <w:r w:rsidR="00AB3D8D" w:rsidRPr="000A77CC">
        <w:rPr>
          <w:color w:val="231F1F"/>
          <w:spacing w:val="-2"/>
        </w:rPr>
        <w:t xml:space="preserve"> </w:t>
      </w:r>
      <w:r w:rsidR="00AB3D8D" w:rsidRPr="000A77CC">
        <w:rPr>
          <w:color w:val="231F1F"/>
        </w:rPr>
        <w:t>quảng</w:t>
      </w:r>
      <w:r w:rsidR="00AB3D8D" w:rsidRPr="000A77CC">
        <w:rPr>
          <w:color w:val="231F1F"/>
          <w:spacing w:val="-2"/>
        </w:rPr>
        <w:t xml:space="preserve"> </w:t>
      </w:r>
      <w:r w:rsidRPr="000A77CC">
        <w:rPr>
          <w:color w:val="231F1F"/>
        </w:rPr>
        <w:t>c</w:t>
      </w:r>
      <w:r w:rsidR="00AB3D8D" w:rsidRPr="000A77CC">
        <w:rPr>
          <w:color w:val="231F1F"/>
        </w:rPr>
        <w:t>á</w:t>
      </w:r>
      <w:r w:rsidR="00CF03B4" w:rsidRPr="000A77CC">
        <w:rPr>
          <w:color w:val="231F1F"/>
        </w:rPr>
        <w:t>o</w:t>
      </w:r>
      <w:r w:rsidR="00AB3D8D" w:rsidRPr="000A77CC">
        <w:rPr>
          <w:color w:val="231F1F"/>
          <w:spacing w:val="-2"/>
        </w:rPr>
        <w:t xml:space="preserve"> </w:t>
      </w:r>
      <w:r w:rsidR="00AB3D8D" w:rsidRPr="000A77CC">
        <w:rPr>
          <w:color w:val="231F1F"/>
        </w:rPr>
        <w:t>trên</w:t>
      </w:r>
      <w:r w:rsidR="00AB3D8D" w:rsidRPr="000A77CC">
        <w:rPr>
          <w:color w:val="231F1F"/>
          <w:spacing w:val="-2"/>
        </w:rPr>
        <w:t xml:space="preserve"> </w:t>
      </w:r>
      <w:r w:rsidR="00AB3D8D" w:rsidRPr="000A77CC">
        <w:rPr>
          <w:color w:val="231F1F"/>
        </w:rPr>
        <w:t>TV</w:t>
      </w:r>
      <w:r w:rsidR="00AB3D8D" w:rsidRPr="000A77CC">
        <w:rPr>
          <w:color w:val="231F1F"/>
          <w:spacing w:val="-1"/>
        </w:rPr>
        <w:t xml:space="preserve"> </w:t>
      </w:r>
      <w:r w:rsidR="00AB3D8D" w:rsidRPr="000A77CC">
        <w:rPr>
          <w:color w:val="231F1F"/>
        </w:rPr>
        <w:t>đưa</w:t>
      </w:r>
      <w:r w:rsidR="00AB3D8D" w:rsidRPr="000A77CC">
        <w:rPr>
          <w:color w:val="231F1F"/>
          <w:spacing w:val="-2"/>
        </w:rPr>
        <w:t xml:space="preserve"> </w:t>
      </w:r>
      <w:r w:rsidR="00AB3D8D" w:rsidRPr="000A77CC">
        <w:rPr>
          <w:color w:val="231F1F"/>
        </w:rPr>
        <w:t>ra</w:t>
      </w:r>
      <w:r w:rsidR="00AB3D8D" w:rsidRPr="000A77CC">
        <w:rPr>
          <w:color w:val="231F1F"/>
          <w:spacing w:val="-2"/>
        </w:rPr>
        <w:t xml:space="preserve"> </w:t>
      </w:r>
      <w:r w:rsidRPr="000A77CC">
        <w:rPr>
          <w:color w:val="231F1F"/>
        </w:rPr>
        <w:t>c</w:t>
      </w:r>
      <w:r w:rsidR="00AB3D8D" w:rsidRPr="000A77CC">
        <w:rPr>
          <w:color w:val="231F1F"/>
        </w:rPr>
        <w:t>á</w:t>
      </w:r>
      <w:r w:rsidRPr="000A77CC">
        <w:rPr>
          <w:color w:val="231F1F"/>
        </w:rPr>
        <w:t>c</w:t>
      </w:r>
      <w:r w:rsidR="00AB3D8D" w:rsidRPr="000A77CC">
        <w:rPr>
          <w:color w:val="231F1F"/>
          <w:spacing w:val="-2"/>
        </w:rPr>
        <w:t xml:space="preserve"> </w:t>
      </w:r>
      <w:r w:rsidRPr="000A77CC">
        <w:rPr>
          <w:color w:val="231F1F"/>
        </w:rPr>
        <w:t>c</w:t>
      </w:r>
      <w:r w:rsidR="00AB3D8D" w:rsidRPr="000A77CC">
        <w:rPr>
          <w:color w:val="231F1F"/>
        </w:rPr>
        <w:t>hính</w:t>
      </w:r>
      <w:r w:rsidR="00AB3D8D" w:rsidRPr="000A77CC">
        <w:rPr>
          <w:color w:val="231F1F"/>
          <w:spacing w:val="-2"/>
        </w:rPr>
        <w:t xml:space="preserve"> </w:t>
      </w:r>
      <w:r w:rsidR="00AB3D8D" w:rsidRPr="000A77CC">
        <w:rPr>
          <w:color w:val="231F1F"/>
        </w:rPr>
        <w:t>sá</w:t>
      </w:r>
      <w:r w:rsidRPr="000A77CC">
        <w:rPr>
          <w:color w:val="231F1F"/>
        </w:rPr>
        <w:t>c</w:t>
      </w:r>
      <w:r w:rsidR="00AB3D8D" w:rsidRPr="000A77CC">
        <w:rPr>
          <w:color w:val="231F1F"/>
        </w:rPr>
        <w:t>h</w:t>
      </w:r>
      <w:r w:rsidR="00AB3D8D" w:rsidRPr="000A77CC">
        <w:rPr>
          <w:color w:val="231F1F"/>
          <w:spacing w:val="-75"/>
        </w:rPr>
        <w:t xml:space="preserve"> </w:t>
      </w:r>
      <w:r w:rsidR="00AB3D8D" w:rsidRPr="000A77CC">
        <w:rPr>
          <w:color w:val="231F1F"/>
        </w:rPr>
        <w:t>bả</w:t>
      </w:r>
      <w:r w:rsidR="00CF03B4" w:rsidRPr="000A77CC">
        <w:rPr>
          <w:color w:val="231F1F"/>
        </w:rPr>
        <w:t>o</w:t>
      </w:r>
      <w:r w:rsidR="00AB3D8D" w:rsidRPr="000A77CC">
        <w:rPr>
          <w:color w:val="231F1F"/>
        </w:rPr>
        <w:t xml:space="preserve"> đảm giá thấp, khớp giá ngay lập tứ</w:t>
      </w:r>
      <w:r w:rsidRPr="000A77CC">
        <w:rPr>
          <w:color w:val="231F1F"/>
        </w:rPr>
        <w:t>c</w:t>
      </w:r>
      <w:r w:rsidR="00AB3D8D" w:rsidRPr="000A77CC">
        <w:rPr>
          <w:color w:val="231F1F"/>
        </w:rPr>
        <w:t>, v.v. Làm thế nà</w:t>
      </w:r>
      <w:r w:rsidR="00CF03B4" w:rsidRPr="000A77CC">
        <w:rPr>
          <w:color w:val="231F1F"/>
        </w:rPr>
        <w:t>o</w:t>
      </w:r>
      <w:r w:rsidR="00AB3D8D" w:rsidRPr="000A77CC">
        <w:rPr>
          <w:color w:val="231F1F"/>
        </w:rPr>
        <w:t xml:space="preserve"> </w:t>
      </w:r>
      <w:r w:rsidRPr="000A77CC">
        <w:rPr>
          <w:color w:val="231F1F"/>
        </w:rPr>
        <w:t>c</w:t>
      </w:r>
      <w:r w:rsidR="00AB3D8D" w:rsidRPr="000A77CC">
        <w:rPr>
          <w:color w:val="231F1F"/>
        </w:rPr>
        <w:t>á</w:t>
      </w:r>
      <w:r w:rsidRPr="000A77CC">
        <w:rPr>
          <w:color w:val="231F1F"/>
        </w:rPr>
        <w:t>c</w:t>
      </w:r>
      <w:r w:rsidR="00AB3D8D" w:rsidRPr="000A77CC">
        <w:rPr>
          <w:color w:val="231F1F"/>
        </w:rPr>
        <w:t xml:space="preserve"> </w:t>
      </w:r>
      <w:r w:rsidRPr="000A77CC">
        <w:rPr>
          <w:color w:val="231F1F"/>
        </w:rPr>
        <w:t>c</w:t>
      </w:r>
      <w:r w:rsidR="00AB3D8D" w:rsidRPr="000A77CC">
        <w:rPr>
          <w:color w:val="231F1F"/>
        </w:rPr>
        <w:t xml:space="preserve">ông ty </w:t>
      </w:r>
      <w:r w:rsidRPr="000A77CC">
        <w:rPr>
          <w:color w:val="231F1F"/>
        </w:rPr>
        <w:t>c</w:t>
      </w:r>
      <w:r w:rsidR="00AB3D8D" w:rsidRPr="000A77CC">
        <w:rPr>
          <w:color w:val="231F1F"/>
        </w:rPr>
        <w:t>ó thể tồn tại với tỷ suất</w:t>
      </w:r>
      <w:r w:rsidR="00AB3D8D" w:rsidRPr="000A77CC">
        <w:rPr>
          <w:color w:val="231F1F"/>
          <w:spacing w:val="-76"/>
        </w:rPr>
        <w:t xml:space="preserve"> </w:t>
      </w:r>
      <w:r w:rsidR="00AB3D8D" w:rsidRPr="000A77CC">
        <w:rPr>
          <w:color w:val="231F1F"/>
        </w:rPr>
        <w:t>lợi nhuận thấp hơn mà vẫn tạ</w:t>
      </w:r>
      <w:r w:rsidR="00CF03B4" w:rsidRPr="000A77CC">
        <w:rPr>
          <w:color w:val="231F1F"/>
        </w:rPr>
        <w:t>o</w:t>
      </w:r>
      <w:r w:rsidR="00AB3D8D" w:rsidRPr="000A77CC">
        <w:rPr>
          <w:color w:val="231F1F"/>
        </w:rPr>
        <w:t xml:space="preserve"> ra lợi nhuận? Điều quan trọng là </w:t>
      </w:r>
      <w:r w:rsidRPr="000A77CC">
        <w:rPr>
          <w:color w:val="231F1F"/>
        </w:rPr>
        <w:t>c</w:t>
      </w:r>
      <w:r w:rsidR="00AB3D8D" w:rsidRPr="000A77CC">
        <w:rPr>
          <w:color w:val="231F1F"/>
        </w:rPr>
        <w:t>ó dữ liệu phù hợp và</w:t>
      </w:r>
      <w:r w:rsidR="00CF03B4" w:rsidRPr="000A77CC">
        <w:rPr>
          <w:color w:val="231F1F"/>
        </w:rPr>
        <w:t>o</w:t>
      </w:r>
      <w:r w:rsidR="00AB3D8D" w:rsidRPr="000A77CC">
        <w:rPr>
          <w:color w:val="231F1F"/>
        </w:rPr>
        <w:t xml:space="preserve"> đúng thời</w:t>
      </w:r>
      <w:r w:rsidR="00AB3D8D" w:rsidRPr="000A77CC">
        <w:rPr>
          <w:color w:val="231F1F"/>
          <w:spacing w:val="1"/>
        </w:rPr>
        <w:t xml:space="preserve"> </w:t>
      </w:r>
      <w:r w:rsidR="00AB3D8D" w:rsidRPr="000A77CC">
        <w:rPr>
          <w:color w:val="231F1F"/>
        </w:rPr>
        <w:t>điểm</w:t>
      </w:r>
      <w:r w:rsidR="00AB3D8D" w:rsidRPr="000A77CC">
        <w:rPr>
          <w:color w:val="231F1F"/>
          <w:spacing w:val="-2"/>
        </w:rPr>
        <w:t xml:space="preserve"> </w:t>
      </w:r>
      <w:r w:rsidR="00AB3D8D" w:rsidRPr="000A77CC">
        <w:rPr>
          <w:color w:val="231F1F"/>
        </w:rPr>
        <w:t>để</w:t>
      </w:r>
      <w:r w:rsidR="00AB3D8D" w:rsidRPr="000A77CC">
        <w:rPr>
          <w:color w:val="231F1F"/>
          <w:spacing w:val="-1"/>
        </w:rPr>
        <w:t xml:space="preserve"> </w:t>
      </w:r>
      <w:r w:rsidR="00AB3D8D" w:rsidRPr="000A77CC">
        <w:rPr>
          <w:color w:val="231F1F"/>
        </w:rPr>
        <w:t>hỗ</w:t>
      </w:r>
      <w:r w:rsidR="00AB3D8D" w:rsidRPr="000A77CC">
        <w:rPr>
          <w:color w:val="231F1F"/>
          <w:spacing w:val="-1"/>
        </w:rPr>
        <w:t xml:space="preserve"> </w:t>
      </w:r>
      <w:r w:rsidR="00AB3D8D" w:rsidRPr="000A77CC">
        <w:rPr>
          <w:color w:val="231F1F"/>
        </w:rPr>
        <w:t>trợ</w:t>
      </w:r>
      <w:r w:rsidR="00AB3D8D" w:rsidRPr="000A77CC">
        <w:rPr>
          <w:color w:val="231F1F"/>
          <w:spacing w:val="-1"/>
        </w:rPr>
        <w:t xml:space="preserve"> </w:t>
      </w:r>
      <w:r w:rsidR="00AB3D8D" w:rsidRPr="000A77CC">
        <w:rPr>
          <w:color w:val="231F1F"/>
        </w:rPr>
        <w:t>quá</w:t>
      </w:r>
      <w:r w:rsidR="00AB3D8D" w:rsidRPr="000A77CC">
        <w:rPr>
          <w:color w:val="231F1F"/>
          <w:spacing w:val="-1"/>
        </w:rPr>
        <w:t xml:space="preserve"> </w:t>
      </w:r>
      <w:r w:rsidR="00AB3D8D" w:rsidRPr="000A77CC">
        <w:rPr>
          <w:color w:val="231F1F"/>
        </w:rPr>
        <w:t>trình</w:t>
      </w:r>
      <w:r w:rsidR="00AB3D8D" w:rsidRPr="000A77CC">
        <w:rPr>
          <w:color w:val="231F1F"/>
          <w:spacing w:val="-1"/>
        </w:rPr>
        <w:t xml:space="preserve"> </w:t>
      </w:r>
      <w:r w:rsidR="00AB3D8D" w:rsidRPr="000A77CC">
        <w:rPr>
          <w:color w:val="231F1F"/>
        </w:rPr>
        <w:t>ra</w:t>
      </w:r>
      <w:r w:rsidR="00AB3D8D" w:rsidRPr="000A77CC">
        <w:rPr>
          <w:color w:val="231F1F"/>
          <w:spacing w:val="-1"/>
        </w:rPr>
        <w:t xml:space="preserve"> </w:t>
      </w:r>
      <w:r w:rsidR="00AB3D8D" w:rsidRPr="000A77CC">
        <w:rPr>
          <w:color w:val="231F1F"/>
        </w:rPr>
        <w:t>quyết</w:t>
      </w:r>
      <w:r w:rsidR="00AB3D8D" w:rsidRPr="000A77CC">
        <w:rPr>
          <w:color w:val="231F1F"/>
          <w:spacing w:val="-1"/>
        </w:rPr>
        <w:t xml:space="preserve"> </w:t>
      </w:r>
      <w:r w:rsidR="00AB3D8D" w:rsidRPr="000A77CC">
        <w:rPr>
          <w:color w:val="231F1F"/>
        </w:rPr>
        <w:t>định.</w:t>
      </w:r>
    </w:p>
    <w:p w14:paraId="779B80E7" w14:textId="4D080901" w:rsidR="00AB3D8D" w:rsidRPr="000A77CC" w:rsidRDefault="00AB3D8D" w:rsidP="00AB3D8D">
      <w:pPr>
        <w:spacing w:before="1"/>
        <w:ind w:left="3599" w:right="1580"/>
      </w:pPr>
      <w:r w:rsidRPr="000A77CC">
        <w:rPr>
          <w:color w:val="231F1F"/>
        </w:rPr>
        <w:t xml:space="preserve">Quá trình này diễn ra ở tất </w:t>
      </w:r>
      <w:r w:rsidR="004973B2" w:rsidRPr="000A77CC">
        <w:rPr>
          <w:color w:val="231F1F"/>
        </w:rPr>
        <w:t>c</w:t>
      </w:r>
      <w:r w:rsidRPr="000A77CC">
        <w:rPr>
          <w:color w:val="231F1F"/>
        </w:rPr>
        <w:t xml:space="preserve">ả </w:t>
      </w:r>
      <w:r w:rsidR="004973B2" w:rsidRPr="000A77CC">
        <w:rPr>
          <w:color w:val="231F1F"/>
        </w:rPr>
        <w:t>c</w:t>
      </w:r>
      <w:r w:rsidRPr="000A77CC">
        <w:rPr>
          <w:color w:val="231F1F"/>
        </w:rPr>
        <w:t>á</w:t>
      </w:r>
      <w:r w:rsidR="004973B2" w:rsidRPr="000A77CC">
        <w:rPr>
          <w:color w:val="231F1F"/>
        </w:rPr>
        <w:t>c</w:t>
      </w:r>
      <w:r w:rsidRPr="000A77CC">
        <w:rPr>
          <w:color w:val="231F1F"/>
        </w:rPr>
        <w:t xml:space="preserve"> </w:t>
      </w:r>
      <w:r w:rsidR="004973B2" w:rsidRPr="000A77CC">
        <w:rPr>
          <w:color w:val="231F1F"/>
        </w:rPr>
        <w:t>c</w:t>
      </w:r>
      <w:r w:rsidRPr="000A77CC">
        <w:rPr>
          <w:color w:val="231F1F"/>
        </w:rPr>
        <w:t xml:space="preserve">ấp </w:t>
      </w:r>
      <w:r w:rsidR="004973B2" w:rsidRPr="000A77CC">
        <w:rPr>
          <w:color w:val="231F1F"/>
        </w:rPr>
        <w:t>c</w:t>
      </w:r>
      <w:r w:rsidRPr="000A77CC">
        <w:rPr>
          <w:color w:val="231F1F"/>
        </w:rPr>
        <w:t xml:space="preserve">ủa một tổ </w:t>
      </w:r>
      <w:r w:rsidR="004973B2" w:rsidRPr="000A77CC">
        <w:rPr>
          <w:color w:val="231F1F"/>
        </w:rPr>
        <w:t>c</w:t>
      </w:r>
      <w:r w:rsidRPr="000A77CC">
        <w:rPr>
          <w:color w:val="231F1F"/>
        </w:rPr>
        <w:t>hứ</w:t>
      </w:r>
      <w:r w:rsidR="004973B2" w:rsidRPr="000A77CC">
        <w:rPr>
          <w:color w:val="231F1F"/>
        </w:rPr>
        <w:t>c</w:t>
      </w:r>
      <w:r w:rsidRPr="000A77CC">
        <w:rPr>
          <w:color w:val="231F1F"/>
        </w:rPr>
        <w:t>. Ví dụ, hệ thống xử lý gia</w:t>
      </w:r>
      <w:r w:rsidR="00CF03B4" w:rsidRPr="000A77CC">
        <w:rPr>
          <w:color w:val="231F1F"/>
        </w:rPr>
        <w:t>o</w:t>
      </w:r>
      <w:r w:rsidRPr="000A77CC">
        <w:rPr>
          <w:color w:val="231F1F"/>
        </w:rPr>
        <w:t xml:space="preserve"> dị</w:t>
      </w:r>
      <w:r w:rsidR="004973B2" w:rsidRPr="000A77CC">
        <w:rPr>
          <w:color w:val="231F1F"/>
        </w:rPr>
        <w:t>c</w:t>
      </w:r>
      <w:r w:rsidRPr="000A77CC">
        <w:rPr>
          <w:color w:val="231F1F"/>
        </w:rPr>
        <w:t>h, dựa</w:t>
      </w:r>
      <w:r w:rsidRPr="000A77CC">
        <w:rPr>
          <w:color w:val="231F1F"/>
          <w:spacing w:val="-76"/>
        </w:rPr>
        <w:t xml:space="preserve"> </w:t>
      </w:r>
      <w:r w:rsidRPr="000A77CC">
        <w:rPr>
          <w:color w:val="231F1F"/>
        </w:rPr>
        <w:t>trên</w:t>
      </w:r>
      <w:r w:rsidRPr="000A77CC">
        <w:rPr>
          <w:color w:val="231F1F"/>
          <w:spacing w:val="-2"/>
        </w:rPr>
        <w:t xml:space="preserve"> </w:t>
      </w:r>
      <w:r w:rsidR="004973B2" w:rsidRPr="000A77CC">
        <w:rPr>
          <w:color w:val="231F1F"/>
        </w:rPr>
        <w:t>c</w:t>
      </w:r>
      <w:r w:rsidRPr="000A77CC">
        <w:rPr>
          <w:color w:val="231F1F"/>
        </w:rPr>
        <w:t>ơ</w:t>
      </w:r>
      <w:r w:rsidRPr="000A77CC">
        <w:rPr>
          <w:color w:val="231F1F"/>
          <w:spacing w:val="-2"/>
        </w:rPr>
        <w:t xml:space="preserve"> </w:t>
      </w:r>
      <w:r w:rsidRPr="000A77CC">
        <w:rPr>
          <w:color w:val="231F1F"/>
        </w:rPr>
        <w:t>sở</w:t>
      </w:r>
      <w:r w:rsidRPr="000A77CC">
        <w:rPr>
          <w:color w:val="231F1F"/>
          <w:spacing w:val="-2"/>
        </w:rPr>
        <w:t xml:space="preserve"> </w:t>
      </w:r>
      <w:r w:rsidRPr="000A77CC">
        <w:rPr>
          <w:color w:val="231F1F"/>
        </w:rPr>
        <w:t>dữ</w:t>
      </w:r>
      <w:r w:rsidRPr="000A77CC">
        <w:rPr>
          <w:color w:val="231F1F"/>
          <w:spacing w:val="-2"/>
        </w:rPr>
        <w:t xml:space="preserve"> </w:t>
      </w:r>
      <w:r w:rsidRPr="000A77CC">
        <w:rPr>
          <w:color w:val="231F1F"/>
        </w:rPr>
        <w:t>liệu</w:t>
      </w:r>
      <w:r w:rsidRPr="000A77CC">
        <w:rPr>
          <w:color w:val="231F1F"/>
          <w:spacing w:val="-1"/>
        </w:rPr>
        <w:t xml:space="preserve"> </w:t>
      </w:r>
      <w:r w:rsidRPr="000A77CC">
        <w:rPr>
          <w:color w:val="231F1F"/>
        </w:rPr>
        <w:t>h</w:t>
      </w:r>
      <w:r w:rsidR="00CF03B4" w:rsidRPr="000A77CC">
        <w:rPr>
          <w:color w:val="231F1F"/>
        </w:rPr>
        <w:t>o</w:t>
      </w:r>
      <w:r w:rsidRPr="000A77CC">
        <w:rPr>
          <w:color w:val="231F1F"/>
        </w:rPr>
        <w:t>ạt</w:t>
      </w:r>
      <w:r w:rsidRPr="000A77CC">
        <w:rPr>
          <w:color w:val="231F1F"/>
          <w:spacing w:val="-2"/>
        </w:rPr>
        <w:t xml:space="preserve"> </w:t>
      </w:r>
      <w:r w:rsidRPr="000A77CC">
        <w:rPr>
          <w:color w:val="231F1F"/>
        </w:rPr>
        <w:t>động,</w:t>
      </w:r>
      <w:r w:rsidRPr="000A77CC">
        <w:rPr>
          <w:color w:val="231F1F"/>
          <w:spacing w:val="-2"/>
        </w:rPr>
        <w:t xml:space="preserve"> </w:t>
      </w:r>
      <w:r w:rsidRPr="000A77CC">
        <w:rPr>
          <w:color w:val="231F1F"/>
        </w:rPr>
        <w:t>đượ</w:t>
      </w:r>
      <w:r w:rsidR="004973B2" w:rsidRPr="000A77CC">
        <w:rPr>
          <w:color w:val="231F1F"/>
        </w:rPr>
        <w:t>c</w:t>
      </w:r>
      <w:r w:rsidRPr="000A77CC">
        <w:rPr>
          <w:color w:val="231F1F"/>
          <w:spacing w:val="-2"/>
        </w:rPr>
        <w:t xml:space="preserve"> </w:t>
      </w:r>
      <w:r w:rsidRPr="000A77CC">
        <w:rPr>
          <w:color w:val="231F1F"/>
        </w:rPr>
        <w:t>điều</w:t>
      </w:r>
      <w:r w:rsidRPr="000A77CC">
        <w:rPr>
          <w:color w:val="231F1F"/>
          <w:spacing w:val="-1"/>
        </w:rPr>
        <w:t xml:space="preserve"> </w:t>
      </w:r>
      <w:r w:rsidR="004973B2" w:rsidRPr="000A77CC">
        <w:rPr>
          <w:color w:val="231F1F"/>
        </w:rPr>
        <w:t>c</w:t>
      </w:r>
      <w:r w:rsidRPr="000A77CC">
        <w:rPr>
          <w:color w:val="231F1F"/>
        </w:rPr>
        <w:t>hỉnh</w:t>
      </w:r>
      <w:r w:rsidRPr="000A77CC">
        <w:rPr>
          <w:color w:val="231F1F"/>
          <w:spacing w:val="-2"/>
        </w:rPr>
        <w:t xml:space="preserve"> </w:t>
      </w:r>
      <w:r w:rsidRPr="000A77CC">
        <w:rPr>
          <w:color w:val="231F1F"/>
        </w:rPr>
        <w:t>để</w:t>
      </w:r>
      <w:r w:rsidRPr="000A77CC">
        <w:rPr>
          <w:color w:val="231F1F"/>
          <w:spacing w:val="-2"/>
        </w:rPr>
        <w:t xml:space="preserve"> </w:t>
      </w:r>
      <w:r w:rsidRPr="000A77CC">
        <w:rPr>
          <w:color w:val="231F1F"/>
        </w:rPr>
        <w:t>phụ</w:t>
      </w:r>
      <w:r w:rsidR="004973B2" w:rsidRPr="000A77CC">
        <w:rPr>
          <w:color w:val="231F1F"/>
        </w:rPr>
        <w:t>c</w:t>
      </w:r>
      <w:r w:rsidRPr="000A77CC">
        <w:rPr>
          <w:color w:val="231F1F"/>
          <w:spacing w:val="-2"/>
        </w:rPr>
        <w:t xml:space="preserve"> </w:t>
      </w:r>
      <w:r w:rsidRPr="000A77CC">
        <w:rPr>
          <w:color w:val="231F1F"/>
        </w:rPr>
        <w:t>vụ</w:t>
      </w:r>
      <w:r w:rsidRPr="000A77CC">
        <w:rPr>
          <w:color w:val="231F1F"/>
          <w:spacing w:val="-1"/>
        </w:rPr>
        <w:t xml:space="preserve"> </w:t>
      </w:r>
      <w:r w:rsidRPr="000A77CC">
        <w:rPr>
          <w:color w:val="231F1F"/>
        </w:rPr>
        <w:t>nhu</w:t>
      </w:r>
      <w:r w:rsidRPr="000A77CC">
        <w:rPr>
          <w:color w:val="231F1F"/>
          <w:spacing w:val="-2"/>
        </w:rPr>
        <w:t xml:space="preserve"> </w:t>
      </w:r>
      <w:r w:rsidR="004973B2" w:rsidRPr="000A77CC">
        <w:rPr>
          <w:color w:val="231F1F"/>
        </w:rPr>
        <w:t>c</w:t>
      </w:r>
      <w:r w:rsidRPr="000A77CC">
        <w:rPr>
          <w:color w:val="231F1F"/>
        </w:rPr>
        <w:t>ầu</w:t>
      </w:r>
      <w:r w:rsidRPr="000A77CC">
        <w:rPr>
          <w:color w:val="231F1F"/>
          <w:spacing w:val="-2"/>
        </w:rPr>
        <w:t xml:space="preserve"> </w:t>
      </w:r>
      <w:r w:rsidRPr="000A77CC">
        <w:rPr>
          <w:color w:val="231F1F"/>
        </w:rPr>
        <w:t>thông</w:t>
      </w:r>
      <w:r w:rsidRPr="000A77CC">
        <w:rPr>
          <w:color w:val="231F1F"/>
          <w:spacing w:val="-2"/>
        </w:rPr>
        <w:t xml:space="preserve"> </w:t>
      </w:r>
      <w:r w:rsidRPr="000A77CC">
        <w:rPr>
          <w:color w:val="231F1F"/>
        </w:rPr>
        <w:t>tin</w:t>
      </w:r>
      <w:r w:rsidRPr="000A77CC">
        <w:rPr>
          <w:color w:val="231F1F"/>
          <w:spacing w:val="-1"/>
        </w:rPr>
        <w:t xml:space="preserve"> </w:t>
      </w:r>
      <w:r w:rsidR="004973B2" w:rsidRPr="000A77CC">
        <w:rPr>
          <w:color w:val="231F1F"/>
        </w:rPr>
        <w:t>c</w:t>
      </w:r>
      <w:r w:rsidRPr="000A77CC">
        <w:rPr>
          <w:color w:val="231F1F"/>
        </w:rPr>
        <w:t>ủa</w:t>
      </w:r>
      <w:r w:rsidRPr="000A77CC">
        <w:rPr>
          <w:color w:val="231F1F"/>
          <w:spacing w:val="-2"/>
        </w:rPr>
        <w:t xml:space="preserve"> </w:t>
      </w:r>
      <w:r w:rsidRPr="000A77CC">
        <w:rPr>
          <w:color w:val="231F1F"/>
        </w:rPr>
        <w:t>những</w:t>
      </w:r>
      <w:r w:rsidRPr="000A77CC">
        <w:rPr>
          <w:color w:val="231F1F"/>
          <w:spacing w:val="-2"/>
        </w:rPr>
        <w:t xml:space="preserve"> </w:t>
      </w:r>
      <w:r w:rsidRPr="000A77CC">
        <w:rPr>
          <w:color w:val="231F1F"/>
        </w:rPr>
        <w:t>người</w:t>
      </w:r>
      <w:r w:rsidRPr="000A77CC">
        <w:rPr>
          <w:color w:val="231F1F"/>
          <w:spacing w:val="-2"/>
        </w:rPr>
        <w:t xml:space="preserve"> </w:t>
      </w:r>
      <w:r w:rsidRPr="000A77CC">
        <w:rPr>
          <w:color w:val="231F1F"/>
        </w:rPr>
        <w:t>xử</w:t>
      </w:r>
      <w:r w:rsidRPr="000A77CC">
        <w:rPr>
          <w:color w:val="231F1F"/>
          <w:spacing w:val="-1"/>
        </w:rPr>
        <w:t xml:space="preserve"> </w:t>
      </w:r>
      <w:r w:rsidRPr="000A77CC">
        <w:rPr>
          <w:color w:val="231F1F"/>
        </w:rPr>
        <w:t>lý</w:t>
      </w:r>
      <w:r w:rsidRPr="000A77CC">
        <w:rPr>
          <w:color w:val="231F1F"/>
          <w:spacing w:val="-75"/>
        </w:rPr>
        <w:t xml:space="preserve"> </w:t>
      </w:r>
      <w:r w:rsidRPr="000A77CC">
        <w:rPr>
          <w:color w:val="231F1F"/>
        </w:rPr>
        <w:t>hàng</w:t>
      </w:r>
      <w:r w:rsidRPr="000A77CC">
        <w:rPr>
          <w:color w:val="231F1F"/>
          <w:spacing w:val="-2"/>
        </w:rPr>
        <w:t xml:space="preserve"> </w:t>
      </w:r>
      <w:r w:rsidRPr="000A77CC">
        <w:rPr>
          <w:color w:val="231F1F"/>
        </w:rPr>
        <w:t>tồn</w:t>
      </w:r>
      <w:r w:rsidRPr="000A77CC">
        <w:rPr>
          <w:color w:val="231F1F"/>
          <w:spacing w:val="-1"/>
        </w:rPr>
        <w:t xml:space="preserve"> </w:t>
      </w:r>
      <w:r w:rsidRPr="000A77CC">
        <w:rPr>
          <w:color w:val="231F1F"/>
        </w:rPr>
        <w:t>kh</w:t>
      </w:r>
      <w:r w:rsidR="00CF03B4" w:rsidRPr="000A77CC">
        <w:rPr>
          <w:color w:val="231F1F"/>
        </w:rPr>
        <w:t>o</w:t>
      </w:r>
      <w:r w:rsidRPr="000A77CC">
        <w:rPr>
          <w:color w:val="231F1F"/>
          <w:spacing w:val="-1"/>
        </w:rPr>
        <w:t xml:space="preserve"> </w:t>
      </w:r>
      <w:r w:rsidRPr="000A77CC">
        <w:rPr>
          <w:color w:val="231F1F"/>
        </w:rPr>
        <w:t>ngắn</w:t>
      </w:r>
      <w:r w:rsidRPr="000A77CC">
        <w:rPr>
          <w:color w:val="231F1F"/>
          <w:spacing w:val="-1"/>
        </w:rPr>
        <w:t xml:space="preserve"> </w:t>
      </w:r>
      <w:r w:rsidRPr="000A77CC">
        <w:rPr>
          <w:color w:val="231F1F"/>
        </w:rPr>
        <w:t>hạn,</w:t>
      </w:r>
      <w:r w:rsidRPr="000A77CC">
        <w:rPr>
          <w:color w:val="231F1F"/>
          <w:spacing w:val="-1"/>
        </w:rPr>
        <w:t xml:space="preserve"> </w:t>
      </w:r>
      <w:r w:rsidR="004973B2" w:rsidRPr="000A77CC">
        <w:rPr>
          <w:color w:val="231F1F"/>
        </w:rPr>
        <w:t>c</w:t>
      </w:r>
      <w:r w:rsidRPr="000A77CC">
        <w:rPr>
          <w:color w:val="231F1F"/>
        </w:rPr>
        <w:t>á</w:t>
      </w:r>
      <w:r w:rsidR="004973B2" w:rsidRPr="000A77CC">
        <w:rPr>
          <w:color w:val="231F1F"/>
        </w:rPr>
        <w:t>c</w:t>
      </w:r>
      <w:r w:rsidRPr="000A77CC">
        <w:rPr>
          <w:color w:val="231F1F"/>
          <w:spacing w:val="-2"/>
        </w:rPr>
        <w:t xml:space="preserve"> </w:t>
      </w:r>
      <w:r w:rsidRPr="000A77CC">
        <w:rPr>
          <w:color w:val="231F1F"/>
        </w:rPr>
        <w:t>kh</w:t>
      </w:r>
      <w:r w:rsidR="00CF03B4" w:rsidRPr="000A77CC">
        <w:rPr>
          <w:color w:val="231F1F"/>
        </w:rPr>
        <w:t>o</w:t>
      </w:r>
      <w:r w:rsidRPr="000A77CC">
        <w:rPr>
          <w:color w:val="231F1F"/>
        </w:rPr>
        <w:t>ản</w:t>
      </w:r>
      <w:r w:rsidRPr="000A77CC">
        <w:rPr>
          <w:color w:val="231F1F"/>
          <w:spacing w:val="-1"/>
        </w:rPr>
        <w:t xml:space="preserve"> </w:t>
      </w:r>
      <w:r w:rsidRPr="000A77CC">
        <w:rPr>
          <w:color w:val="231F1F"/>
        </w:rPr>
        <w:t>phải</w:t>
      </w:r>
      <w:r w:rsidRPr="000A77CC">
        <w:rPr>
          <w:color w:val="231F1F"/>
          <w:spacing w:val="-1"/>
        </w:rPr>
        <w:t xml:space="preserve"> </w:t>
      </w:r>
      <w:r w:rsidRPr="000A77CC">
        <w:rPr>
          <w:color w:val="231F1F"/>
        </w:rPr>
        <w:t>trả</w:t>
      </w:r>
      <w:r w:rsidRPr="000A77CC">
        <w:rPr>
          <w:color w:val="231F1F"/>
          <w:spacing w:val="-1"/>
        </w:rPr>
        <w:t xml:space="preserve"> </w:t>
      </w:r>
      <w:r w:rsidRPr="000A77CC">
        <w:rPr>
          <w:color w:val="231F1F"/>
        </w:rPr>
        <w:t>và</w:t>
      </w:r>
      <w:r w:rsidRPr="000A77CC">
        <w:rPr>
          <w:color w:val="231F1F"/>
          <w:spacing w:val="-1"/>
        </w:rPr>
        <w:t xml:space="preserve"> </w:t>
      </w:r>
      <w:r w:rsidRPr="000A77CC">
        <w:rPr>
          <w:color w:val="231F1F"/>
        </w:rPr>
        <w:t>mua</w:t>
      </w:r>
      <w:r w:rsidRPr="000A77CC">
        <w:rPr>
          <w:color w:val="231F1F"/>
          <w:spacing w:val="-1"/>
        </w:rPr>
        <w:t xml:space="preserve"> </w:t>
      </w:r>
      <w:r w:rsidRPr="000A77CC">
        <w:rPr>
          <w:color w:val="231F1F"/>
        </w:rPr>
        <w:t>hàng.</w:t>
      </w:r>
    </w:p>
    <w:p w14:paraId="23AD02EC" w14:textId="6C3A4E6C" w:rsidR="00AB3D8D" w:rsidRPr="000A77CC" w:rsidRDefault="004973B2" w:rsidP="00AB3D8D">
      <w:pPr>
        <w:spacing w:before="2"/>
        <w:ind w:left="3583" w:right="1664" w:firstLine="1"/>
        <w:rPr>
          <w:color w:val="231F1F"/>
        </w:rPr>
      </w:pPr>
      <w:r w:rsidRPr="000A77CC">
        <w:rPr>
          <w:color w:val="231F1F"/>
        </w:rPr>
        <w:t>c</w:t>
      </w:r>
      <w:r w:rsidR="00AB3D8D" w:rsidRPr="000A77CC">
        <w:rPr>
          <w:color w:val="231F1F"/>
        </w:rPr>
        <w:t>á</w:t>
      </w:r>
      <w:r w:rsidRPr="000A77CC">
        <w:rPr>
          <w:color w:val="231F1F"/>
        </w:rPr>
        <w:t>c</w:t>
      </w:r>
      <w:r w:rsidR="00AB3D8D" w:rsidRPr="000A77CC">
        <w:rPr>
          <w:color w:val="231F1F"/>
        </w:rPr>
        <w:t xml:space="preserve"> nhà quản lý </w:t>
      </w:r>
      <w:r w:rsidRPr="000A77CC">
        <w:rPr>
          <w:color w:val="231F1F"/>
        </w:rPr>
        <w:t>c</w:t>
      </w:r>
      <w:r w:rsidR="00AB3D8D" w:rsidRPr="000A77CC">
        <w:rPr>
          <w:color w:val="231F1F"/>
        </w:rPr>
        <w:t>ấp trung, tổng giám đố</w:t>
      </w:r>
      <w:r w:rsidRPr="000A77CC">
        <w:rPr>
          <w:color w:val="231F1F"/>
        </w:rPr>
        <w:t>c</w:t>
      </w:r>
      <w:r w:rsidR="00AB3D8D" w:rsidRPr="000A77CC">
        <w:rPr>
          <w:color w:val="231F1F"/>
        </w:rPr>
        <w:t xml:space="preserve">, phó </w:t>
      </w:r>
      <w:r w:rsidRPr="000A77CC">
        <w:rPr>
          <w:color w:val="231F1F"/>
        </w:rPr>
        <w:t>c</w:t>
      </w:r>
      <w:r w:rsidR="00AB3D8D" w:rsidRPr="000A77CC">
        <w:rPr>
          <w:color w:val="231F1F"/>
        </w:rPr>
        <w:t>hủ tị</w:t>
      </w:r>
      <w:r w:rsidRPr="000A77CC">
        <w:rPr>
          <w:color w:val="231F1F"/>
        </w:rPr>
        <w:t>c</w:t>
      </w:r>
      <w:r w:rsidR="00AB3D8D" w:rsidRPr="000A77CC">
        <w:rPr>
          <w:color w:val="231F1F"/>
        </w:rPr>
        <w:t xml:space="preserve">h và </w:t>
      </w:r>
      <w:r w:rsidRPr="000A77CC">
        <w:rPr>
          <w:color w:val="231F1F"/>
        </w:rPr>
        <w:t>c</w:t>
      </w:r>
      <w:r w:rsidR="00AB3D8D" w:rsidRPr="000A77CC">
        <w:rPr>
          <w:color w:val="231F1F"/>
        </w:rPr>
        <w:t>hủ tị</w:t>
      </w:r>
      <w:r w:rsidRPr="000A77CC">
        <w:rPr>
          <w:color w:val="231F1F"/>
        </w:rPr>
        <w:t>c</w:t>
      </w:r>
      <w:r w:rsidR="00AB3D8D" w:rsidRPr="000A77CC">
        <w:rPr>
          <w:color w:val="231F1F"/>
        </w:rPr>
        <w:t>h tập trung và</w:t>
      </w:r>
      <w:r w:rsidR="00CF03B4" w:rsidRPr="000A77CC">
        <w:rPr>
          <w:color w:val="231F1F"/>
        </w:rPr>
        <w:t>o</w:t>
      </w:r>
      <w:r w:rsidR="00AB3D8D" w:rsidRPr="000A77CC">
        <w:rPr>
          <w:color w:val="231F1F"/>
        </w:rPr>
        <w:t xml:space="preserve"> việ</w:t>
      </w:r>
      <w:r w:rsidRPr="000A77CC">
        <w:rPr>
          <w:color w:val="231F1F"/>
        </w:rPr>
        <w:t>c</w:t>
      </w:r>
      <w:r w:rsidR="00AB3D8D" w:rsidRPr="000A77CC">
        <w:rPr>
          <w:color w:val="231F1F"/>
        </w:rPr>
        <w:t xml:space="preserve"> ra quyết</w:t>
      </w:r>
      <w:r w:rsidR="00AB3D8D" w:rsidRPr="000A77CC">
        <w:rPr>
          <w:color w:val="231F1F"/>
          <w:spacing w:val="1"/>
        </w:rPr>
        <w:t xml:space="preserve"> </w:t>
      </w:r>
      <w:r w:rsidR="00AB3D8D" w:rsidRPr="000A77CC">
        <w:rPr>
          <w:color w:val="231F1F"/>
        </w:rPr>
        <w:t>định</w:t>
      </w:r>
      <w:r w:rsidR="00AB3D8D" w:rsidRPr="000A77CC">
        <w:rPr>
          <w:color w:val="231F1F"/>
          <w:spacing w:val="-2"/>
        </w:rPr>
        <w:t xml:space="preserve"> </w:t>
      </w:r>
      <w:r w:rsidRPr="000A77CC">
        <w:rPr>
          <w:color w:val="231F1F"/>
        </w:rPr>
        <w:t>c</w:t>
      </w:r>
      <w:r w:rsidR="00AB3D8D" w:rsidRPr="000A77CC">
        <w:rPr>
          <w:color w:val="231F1F"/>
        </w:rPr>
        <w:t>hiến</w:t>
      </w:r>
      <w:r w:rsidR="00AB3D8D" w:rsidRPr="000A77CC">
        <w:rPr>
          <w:color w:val="231F1F"/>
          <w:spacing w:val="-2"/>
        </w:rPr>
        <w:t xml:space="preserve"> </w:t>
      </w:r>
      <w:r w:rsidR="00AB3D8D" w:rsidRPr="000A77CC">
        <w:rPr>
          <w:color w:val="231F1F"/>
        </w:rPr>
        <w:t>thuật</w:t>
      </w:r>
      <w:r w:rsidR="00AB3D8D" w:rsidRPr="000A77CC">
        <w:rPr>
          <w:color w:val="231F1F"/>
          <w:spacing w:val="-2"/>
        </w:rPr>
        <w:t xml:space="preserve"> </w:t>
      </w:r>
      <w:r w:rsidR="00AB3D8D" w:rsidRPr="000A77CC">
        <w:rPr>
          <w:color w:val="231F1F"/>
        </w:rPr>
        <w:t>và</w:t>
      </w:r>
      <w:r w:rsidR="00AB3D8D" w:rsidRPr="000A77CC">
        <w:rPr>
          <w:color w:val="231F1F"/>
          <w:spacing w:val="-2"/>
        </w:rPr>
        <w:t xml:space="preserve"> </w:t>
      </w:r>
      <w:r w:rsidRPr="000A77CC">
        <w:rPr>
          <w:color w:val="231F1F"/>
        </w:rPr>
        <w:t>c</w:t>
      </w:r>
      <w:r w:rsidR="00AB3D8D" w:rsidRPr="000A77CC">
        <w:rPr>
          <w:color w:val="231F1F"/>
        </w:rPr>
        <w:t>hiến</w:t>
      </w:r>
      <w:r w:rsidR="00AB3D8D" w:rsidRPr="000A77CC">
        <w:rPr>
          <w:color w:val="231F1F"/>
          <w:spacing w:val="-2"/>
        </w:rPr>
        <w:t xml:space="preserve"> </w:t>
      </w:r>
      <w:r w:rsidR="00AB3D8D" w:rsidRPr="000A77CC">
        <w:rPr>
          <w:color w:val="231F1F"/>
        </w:rPr>
        <w:t>thuật.</w:t>
      </w:r>
      <w:r w:rsidR="00AB3D8D" w:rsidRPr="000A77CC">
        <w:rPr>
          <w:color w:val="231F1F"/>
          <w:spacing w:val="-1"/>
        </w:rPr>
        <w:t xml:space="preserve"> </w:t>
      </w:r>
      <w:r w:rsidR="00AB3D8D" w:rsidRPr="000A77CC">
        <w:rPr>
          <w:color w:val="231F1F"/>
        </w:rPr>
        <w:t>Những</w:t>
      </w:r>
      <w:r w:rsidR="00AB3D8D" w:rsidRPr="000A77CC">
        <w:rPr>
          <w:color w:val="231F1F"/>
          <w:spacing w:val="-2"/>
        </w:rPr>
        <w:t xml:space="preserve"> </w:t>
      </w:r>
      <w:r w:rsidR="00AB3D8D" w:rsidRPr="000A77CC">
        <w:rPr>
          <w:color w:val="231F1F"/>
        </w:rPr>
        <w:t>nhà</w:t>
      </w:r>
      <w:r w:rsidR="00AB3D8D" w:rsidRPr="000A77CC">
        <w:rPr>
          <w:color w:val="231F1F"/>
          <w:spacing w:val="-2"/>
        </w:rPr>
        <w:t xml:space="preserve"> </w:t>
      </w:r>
      <w:r w:rsidR="00AB3D8D" w:rsidRPr="000A77CC">
        <w:rPr>
          <w:color w:val="231F1F"/>
        </w:rPr>
        <w:t>quản</w:t>
      </w:r>
      <w:r w:rsidR="00AB3D8D" w:rsidRPr="000A77CC">
        <w:rPr>
          <w:color w:val="231F1F"/>
          <w:spacing w:val="-2"/>
        </w:rPr>
        <w:t xml:space="preserve"> </w:t>
      </w:r>
      <w:r w:rsidR="00AB3D8D" w:rsidRPr="000A77CC">
        <w:rPr>
          <w:color w:val="231F1F"/>
        </w:rPr>
        <w:t>lý</w:t>
      </w:r>
      <w:r w:rsidR="00AB3D8D" w:rsidRPr="000A77CC">
        <w:rPr>
          <w:color w:val="231F1F"/>
          <w:spacing w:val="-2"/>
        </w:rPr>
        <w:t xml:space="preserve"> </w:t>
      </w:r>
      <w:r w:rsidR="00AB3D8D" w:rsidRPr="000A77CC">
        <w:rPr>
          <w:color w:val="231F1F"/>
        </w:rPr>
        <w:t>đó</w:t>
      </w:r>
      <w:r w:rsidR="00AB3D8D" w:rsidRPr="000A77CC">
        <w:rPr>
          <w:color w:val="231F1F"/>
          <w:spacing w:val="-1"/>
        </w:rPr>
        <w:t xml:space="preserve"> </w:t>
      </w:r>
      <w:r w:rsidR="00AB3D8D" w:rsidRPr="000A77CC">
        <w:rPr>
          <w:color w:val="231F1F"/>
        </w:rPr>
        <w:t>yêu</w:t>
      </w:r>
      <w:r w:rsidR="00AB3D8D" w:rsidRPr="000A77CC">
        <w:rPr>
          <w:color w:val="231F1F"/>
          <w:spacing w:val="-2"/>
        </w:rPr>
        <w:t xml:space="preserve"> </w:t>
      </w:r>
      <w:r w:rsidRPr="000A77CC">
        <w:rPr>
          <w:color w:val="231F1F"/>
        </w:rPr>
        <w:t>c</w:t>
      </w:r>
      <w:r w:rsidR="00AB3D8D" w:rsidRPr="000A77CC">
        <w:rPr>
          <w:color w:val="231F1F"/>
        </w:rPr>
        <w:t>ầu</w:t>
      </w:r>
      <w:r w:rsidR="00AB3D8D" w:rsidRPr="000A77CC">
        <w:rPr>
          <w:color w:val="231F1F"/>
          <w:spacing w:val="-2"/>
        </w:rPr>
        <w:t xml:space="preserve"> </w:t>
      </w:r>
      <w:r w:rsidR="00AB3D8D" w:rsidRPr="000A77CC">
        <w:rPr>
          <w:color w:val="231F1F"/>
        </w:rPr>
        <w:t>thông</w:t>
      </w:r>
      <w:r w:rsidR="00AB3D8D" w:rsidRPr="000A77CC">
        <w:rPr>
          <w:color w:val="231F1F"/>
          <w:spacing w:val="-2"/>
        </w:rPr>
        <w:t xml:space="preserve"> </w:t>
      </w:r>
      <w:r w:rsidR="00AB3D8D" w:rsidRPr="000A77CC">
        <w:rPr>
          <w:color w:val="231F1F"/>
        </w:rPr>
        <w:t>tin</w:t>
      </w:r>
      <w:r w:rsidR="00AB3D8D" w:rsidRPr="000A77CC">
        <w:rPr>
          <w:color w:val="231F1F"/>
          <w:spacing w:val="-2"/>
        </w:rPr>
        <w:t xml:space="preserve"> </w:t>
      </w:r>
      <w:r w:rsidR="00AB3D8D" w:rsidRPr="000A77CC">
        <w:rPr>
          <w:color w:val="231F1F"/>
        </w:rPr>
        <w:t>tóm</w:t>
      </w:r>
      <w:r w:rsidR="00AB3D8D" w:rsidRPr="000A77CC">
        <w:rPr>
          <w:color w:val="231F1F"/>
          <w:spacing w:val="-1"/>
        </w:rPr>
        <w:t xml:space="preserve"> </w:t>
      </w:r>
      <w:r w:rsidR="00AB3D8D" w:rsidRPr="000A77CC">
        <w:rPr>
          <w:color w:val="231F1F"/>
        </w:rPr>
        <w:t>tắt</w:t>
      </w:r>
      <w:r w:rsidR="00AB3D8D" w:rsidRPr="000A77CC">
        <w:rPr>
          <w:color w:val="231F1F"/>
          <w:spacing w:val="-2"/>
        </w:rPr>
        <w:t xml:space="preserve"> </w:t>
      </w:r>
      <w:r w:rsidR="00AB3D8D" w:rsidRPr="000A77CC">
        <w:rPr>
          <w:color w:val="231F1F"/>
        </w:rPr>
        <w:t>đượ</w:t>
      </w:r>
      <w:r w:rsidRPr="000A77CC">
        <w:rPr>
          <w:color w:val="231F1F"/>
        </w:rPr>
        <w:t>c</w:t>
      </w:r>
      <w:r w:rsidR="00AB3D8D" w:rsidRPr="000A77CC">
        <w:rPr>
          <w:color w:val="231F1F"/>
          <w:spacing w:val="-2"/>
        </w:rPr>
        <w:t xml:space="preserve"> </w:t>
      </w:r>
      <w:r w:rsidR="00AB3D8D" w:rsidRPr="000A77CC">
        <w:rPr>
          <w:color w:val="231F1F"/>
        </w:rPr>
        <w:t>thiết</w:t>
      </w:r>
      <w:r w:rsidR="00AB3D8D" w:rsidRPr="000A77CC">
        <w:rPr>
          <w:color w:val="231F1F"/>
          <w:spacing w:val="-2"/>
        </w:rPr>
        <w:t xml:space="preserve"> </w:t>
      </w:r>
      <w:r w:rsidR="00AB3D8D" w:rsidRPr="000A77CC">
        <w:rPr>
          <w:color w:val="231F1F"/>
        </w:rPr>
        <w:t>kế</w:t>
      </w:r>
      <w:r w:rsidR="00AB3D8D" w:rsidRPr="000A77CC">
        <w:rPr>
          <w:color w:val="231F1F"/>
          <w:spacing w:val="-2"/>
        </w:rPr>
        <w:t xml:space="preserve"> </w:t>
      </w:r>
      <w:r w:rsidR="00AB3D8D" w:rsidRPr="000A77CC">
        <w:rPr>
          <w:color w:val="231F1F"/>
        </w:rPr>
        <w:t>để</w:t>
      </w:r>
      <w:r w:rsidR="00AB3D8D" w:rsidRPr="000A77CC">
        <w:rPr>
          <w:color w:val="231F1F"/>
          <w:spacing w:val="-75"/>
        </w:rPr>
        <w:t xml:space="preserve"> </w:t>
      </w:r>
      <w:r w:rsidR="00AB3D8D" w:rsidRPr="000A77CC">
        <w:rPr>
          <w:color w:val="231F1F"/>
        </w:rPr>
        <w:t>giúp</w:t>
      </w:r>
      <w:r w:rsidR="00AB3D8D" w:rsidRPr="000A77CC">
        <w:rPr>
          <w:color w:val="231F1F"/>
          <w:spacing w:val="-2"/>
        </w:rPr>
        <w:t xml:space="preserve"> </w:t>
      </w:r>
      <w:r w:rsidR="00AB3D8D" w:rsidRPr="000A77CC">
        <w:rPr>
          <w:color w:val="231F1F"/>
        </w:rPr>
        <w:t>họ</w:t>
      </w:r>
      <w:r w:rsidR="00AB3D8D" w:rsidRPr="000A77CC">
        <w:rPr>
          <w:color w:val="231F1F"/>
          <w:spacing w:val="-1"/>
        </w:rPr>
        <w:t xml:space="preserve"> </w:t>
      </w:r>
      <w:r w:rsidR="00AB3D8D" w:rsidRPr="000A77CC">
        <w:rPr>
          <w:color w:val="231F1F"/>
        </w:rPr>
        <w:t>đưa</w:t>
      </w:r>
      <w:r w:rsidR="00AB3D8D" w:rsidRPr="000A77CC">
        <w:rPr>
          <w:color w:val="231F1F"/>
          <w:spacing w:val="-1"/>
        </w:rPr>
        <w:t xml:space="preserve"> </w:t>
      </w:r>
      <w:r w:rsidR="00AB3D8D" w:rsidRPr="000A77CC">
        <w:rPr>
          <w:color w:val="231F1F"/>
        </w:rPr>
        <w:t>ra</w:t>
      </w:r>
      <w:r w:rsidR="00AB3D8D" w:rsidRPr="000A77CC">
        <w:rPr>
          <w:color w:val="231F1F"/>
          <w:spacing w:val="-2"/>
        </w:rPr>
        <w:t xml:space="preserve"> </w:t>
      </w:r>
      <w:r w:rsidR="00AB3D8D" w:rsidRPr="000A77CC">
        <w:rPr>
          <w:color w:val="231F1F"/>
        </w:rPr>
        <w:t>quyết</w:t>
      </w:r>
      <w:r w:rsidR="00AB3D8D" w:rsidRPr="000A77CC">
        <w:rPr>
          <w:color w:val="231F1F"/>
          <w:spacing w:val="-1"/>
        </w:rPr>
        <w:t xml:space="preserve"> </w:t>
      </w:r>
      <w:r w:rsidR="00AB3D8D" w:rsidRPr="000A77CC">
        <w:rPr>
          <w:color w:val="231F1F"/>
        </w:rPr>
        <w:t>định</w:t>
      </w:r>
      <w:r w:rsidR="00AB3D8D" w:rsidRPr="000A77CC">
        <w:rPr>
          <w:color w:val="231F1F"/>
          <w:spacing w:val="-1"/>
        </w:rPr>
        <w:t xml:space="preserve"> </w:t>
      </w:r>
      <w:r w:rsidR="00AB3D8D" w:rsidRPr="000A77CC">
        <w:rPr>
          <w:color w:val="231F1F"/>
        </w:rPr>
        <w:t>tr</w:t>
      </w:r>
      <w:r w:rsidR="00CF03B4" w:rsidRPr="000A77CC">
        <w:rPr>
          <w:color w:val="231F1F"/>
        </w:rPr>
        <w:t>o</w:t>
      </w:r>
      <w:r w:rsidR="00AB3D8D" w:rsidRPr="000A77CC">
        <w:rPr>
          <w:color w:val="231F1F"/>
        </w:rPr>
        <w:t>ng</w:t>
      </w:r>
      <w:r w:rsidR="00AB3D8D" w:rsidRPr="000A77CC">
        <w:rPr>
          <w:color w:val="231F1F"/>
          <w:spacing w:val="-1"/>
        </w:rPr>
        <w:t xml:space="preserve"> </w:t>
      </w:r>
      <w:r w:rsidR="00AB3D8D" w:rsidRPr="000A77CC">
        <w:rPr>
          <w:color w:val="231F1F"/>
        </w:rPr>
        <w:t>một</w:t>
      </w:r>
      <w:r w:rsidR="00AB3D8D" w:rsidRPr="000A77CC">
        <w:rPr>
          <w:color w:val="231F1F"/>
          <w:spacing w:val="-2"/>
        </w:rPr>
        <w:t xml:space="preserve"> </w:t>
      </w:r>
      <w:r w:rsidR="00AB3D8D" w:rsidRPr="000A77CC">
        <w:rPr>
          <w:color w:val="231F1F"/>
        </w:rPr>
        <w:t>môi</w:t>
      </w:r>
      <w:r w:rsidR="00AB3D8D" w:rsidRPr="000A77CC">
        <w:rPr>
          <w:color w:val="231F1F"/>
          <w:spacing w:val="-1"/>
        </w:rPr>
        <w:t xml:space="preserve"> </w:t>
      </w:r>
      <w:r w:rsidR="00AB3D8D" w:rsidRPr="000A77CC">
        <w:rPr>
          <w:color w:val="231F1F"/>
        </w:rPr>
        <w:t>trường</w:t>
      </w:r>
      <w:r w:rsidR="00AB3D8D" w:rsidRPr="000A77CC">
        <w:rPr>
          <w:color w:val="231F1F"/>
          <w:spacing w:val="-1"/>
        </w:rPr>
        <w:t xml:space="preserve"> </w:t>
      </w:r>
      <w:r w:rsidR="00AB3D8D" w:rsidRPr="000A77CC">
        <w:rPr>
          <w:color w:val="231F1F"/>
        </w:rPr>
        <w:t>kinh</w:t>
      </w:r>
      <w:r w:rsidR="00AB3D8D" w:rsidRPr="000A77CC">
        <w:rPr>
          <w:color w:val="231F1F"/>
          <w:spacing w:val="-1"/>
        </w:rPr>
        <w:t xml:space="preserve"> </w:t>
      </w:r>
      <w:r w:rsidR="00AB3D8D" w:rsidRPr="000A77CC">
        <w:rPr>
          <w:color w:val="231F1F"/>
        </w:rPr>
        <w:t>d</w:t>
      </w:r>
      <w:r w:rsidR="00CF03B4" w:rsidRPr="000A77CC">
        <w:rPr>
          <w:color w:val="231F1F"/>
        </w:rPr>
        <w:t>o</w:t>
      </w:r>
      <w:r w:rsidR="00AB3D8D" w:rsidRPr="000A77CC">
        <w:rPr>
          <w:color w:val="231F1F"/>
        </w:rPr>
        <w:t>anh</w:t>
      </w:r>
      <w:r w:rsidR="00AB3D8D" w:rsidRPr="000A77CC">
        <w:rPr>
          <w:color w:val="231F1F"/>
          <w:spacing w:val="-2"/>
        </w:rPr>
        <w:t xml:space="preserve"> </w:t>
      </w:r>
      <w:r w:rsidR="00AB3D8D" w:rsidRPr="000A77CC">
        <w:rPr>
          <w:color w:val="231F1F"/>
        </w:rPr>
        <w:t>phứ</w:t>
      </w:r>
      <w:r w:rsidRPr="000A77CC">
        <w:rPr>
          <w:color w:val="231F1F"/>
        </w:rPr>
        <w:t>c</w:t>
      </w:r>
      <w:r w:rsidR="00AB3D8D" w:rsidRPr="000A77CC">
        <w:rPr>
          <w:color w:val="231F1F"/>
          <w:spacing w:val="-1"/>
        </w:rPr>
        <w:t xml:space="preserve"> </w:t>
      </w:r>
      <w:r w:rsidR="00AB3D8D" w:rsidRPr="000A77CC">
        <w:rPr>
          <w:color w:val="231F1F"/>
        </w:rPr>
        <w:t>tạp.</w:t>
      </w:r>
    </w:p>
    <w:p w14:paraId="3F55EBE1" w14:textId="1BAEA6F6" w:rsidR="00AB3D8D" w:rsidRPr="000A77CC" w:rsidRDefault="00AB3D8D" w:rsidP="00AB3D8D">
      <w:pPr>
        <w:spacing w:before="2"/>
        <w:ind w:left="3583" w:right="1664" w:firstLine="1"/>
        <w:rPr>
          <w:color w:val="231F1F"/>
        </w:rPr>
      </w:pPr>
      <w:r w:rsidRPr="000A77CC">
        <w:rPr>
          <w:color w:val="231F1F"/>
        </w:rPr>
        <w:t xml:space="preserve">  </w:t>
      </w:r>
      <w:r w:rsidR="004973B2" w:rsidRPr="000A77CC">
        <w:rPr>
          <w:color w:val="231F1F"/>
        </w:rPr>
        <w:t>c</w:t>
      </w:r>
      <w:r w:rsidRPr="000A77CC">
        <w:rPr>
          <w:color w:val="231F1F"/>
        </w:rPr>
        <w:t>á</w:t>
      </w:r>
      <w:r w:rsidR="004973B2" w:rsidRPr="000A77CC">
        <w:rPr>
          <w:color w:val="231F1F"/>
        </w:rPr>
        <w:t>c</w:t>
      </w:r>
      <w:r w:rsidRPr="000A77CC">
        <w:rPr>
          <w:color w:val="231F1F"/>
          <w:spacing w:val="-2"/>
        </w:rPr>
        <w:t xml:space="preserve"> </w:t>
      </w:r>
      <w:r w:rsidR="004973B2" w:rsidRPr="000A77CC">
        <w:rPr>
          <w:color w:val="231F1F"/>
        </w:rPr>
        <w:t>c</w:t>
      </w:r>
      <w:r w:rsidRPr="000A77CC">
        <w:rPr>
          <w:color w:val="231F1F"/>
        </w:rPr>
        <w:t>ông</w:t>
      </w:r>
      <w:r w:rsidRPr="000A77CC">
        <w:rPr>
          <w:color w:val="231F1F"/>
          <w:spacing w:val="-2"/>
        </w:rPr>
        <w:t xml:space="preserve"> </w:t>
      </w:r>
      <w:r w:rsidRPr="000A77CC">
        <w:rPr>
          <w:color w:val="231F1F"/>
        </w:rPr>
        <w:t>ty</w:t>
      </w:r>
      <w:r w:rsidRPr="000A77CC">
        <w:rPr>
          <w:color w:val="231F1F"/>
          <w:spacing w:val="-2"/>
        </w:rPr>
        <w:t xml:space="preserve"> </w:t>
      </w:r>
      <w:r w:rsidRPr="000A77CC">
        <w:rPr>
          <w:color w:val="231F1F"/>
        </w:rPr>
        <w:t>và</w:t>
      </w:r>
      <w:r w:rsidRPr="000A77CC">
        <w:rPr>
          <w:color w:val="231F1F"/>
          <w:spacing w:val="-1"/>
        </w:rPr>
        <w:t xml:space="preserve"> </w:t>
      </w:r>
      <w:r w:rsidRPr="000A77CC">
        <w:rPr>
          <w:color w:val="231F1F"/>
        </w:rPr>
        <w:t>nhà</w:t>
      </w:r>
      <w:r w:rsidRPr="000A77CC">
        <w:rPr>
          <w:color w:val="231F1F"/>
          <w:spacing w:val="-2"/>
        </w:rPr>
        <w:t xml:space="preserve"> </w:t>
      </w:r>
      <w:r w:rsidR="004973B2" w:rsidRPr="000A77CC">
        <w:rPr>
          <w:color w:val="231F1F"/>
        </w:rPr>
        <w:t>c</w:t>
      </w:r>
      <w:r w:rsidRPr="000A77CC">
        <w:rPr>
          <w:color w:val="231F1F"/>
        </w:rPr>
        <w:t>ung</w:t>
      </w:r>
      <w:r w:rsidRPr="000A77CC">
        <w:rPr>
          <w:color w:val="231F1F"/>
          <w:spacing w:val="-2"/>
        </w:rPr>
        <w:t xml:space="preserve"> </w:t>
      </w:r>
      <w:r w:rsidR="004973B2" w:rsidRPr="000A77CC">
        <w:rPr>
          <w:color w:val="231F1F"/>
        </w:rPr>
        <w:t>c</w:t>
      </w:r>
      <w:r w:rsidRPr="000A77CC">
        <w:rPr>
          <w:color w:val="231F1F"/>
        </w:rPr>
        <w:t>ấp</w:t>
      </w:r>
      <w:r w:rsidRPr="000A77CC">
        <w:rPr>
          <w:color w:val="231F1F"/>
          <w:spacing w:val="-1"/>
        </w:rPr>
        <w:t xml:space="preserve"> </w:t>
      </w:r>
      <w:r w:rsidRPr="000A77CC">
        <w:rPr>
          <w:color w:val="231F1F"/>
        </w:rPr>
        <w:t>phần</w:t>
      </w:r>
      <w:r w:rsidRPr="000A77CC">
        <w:rPr>
          <w:color w:val="231F1F"/>
          <w:spacing w:val="-2"/>
        </w:rPr>
        <w:t xml:space="preserve"> </w:t>
      </w:r>
      <w:r w:rsidRPr="000A77CC">
        <w:rPr>
          <w:color w:val="231F1F"/>
        </w:rPr>
        <w:t>mềm</w:t>
      </w:r>
      <w:r w:rsidRPr="000A77CC">
        <w:rPr>
          <w:color w:val="231F1F"/>
          <w:spacing w:val="-2"/>
        </w:rPr>
        <w:t xml:space="preserve"> </w:t>
      </w:r>
      <w:r w:rsidRPr="000A77CC">
        <w:rPr>
          <w:color w:val="231F1F"/>
        </w:rPr>
        <w:t>đã</w:t>
      </w:r>
      <w:r w:rsidRPr="000A77CC">
        <w:rPr>
          <w:color w:val="231F1F"/>
          <w:spacing w:val="-2"/>
        </w:rPr>
        <w:t xml:space="preserve"> </w:t>
      </w:r>
      <w:r w:rsidRPr="000A77CC">
        <w:rPr>
          <w:color w:val="231F1F"/>
        </w:rPr>
        <w:t>giải</w:t>
      </w:r>
      <w:r w:rsidRPr="000A77CC">
        <w:rPr>
          <w:color w:val="231F1F"/>
          <w:spacing w:val="-1"/>
        </w:rPr>
        <w:t xml:space="preserve"> </w:t>
      </w:r>
      <w:r w:rsidRPr="000A77CC">
        <w:rPr>
          <w:color w:val="231F1F"/>
        </w:rPr>
        <w:t>quyết</w:t>
      </w:r>
      <w:r w:rsidRPr="000A77CC">
        <w:rPr>
          <w:color w:val="231F1F"/>
          <w:spacing w:val="-2"/>
        </w:rPr>
        <w:t xml:space="preserve"> </w:t>
      </w:r>
      <w:r w:rsidR="004973B2" w:rsidRPr="000A77CC">
        <w:rPr>
          <w:color w:val="231F1F"/>
        </w:rPr>
        <w:t>c</w:t>
      </w:r>
      <w:r w:rsidRPr="000A77CC">
        <w:rPr>
          <w:color w:val="231F1F"/>
        </w:rPr>
        <w:t>á</w:t>
      </w:r>
      <w:r w:rsidR="004973B2" w:rsidRPr="000A77CC">
        <w:rPr>
          <w:color w:val="231F1F"/>
        </w:rPr>
        <w:t>c</w:t>
      </w:r>
      <w:r w:rsidRPr="000A77CC">
        <w:rPr>
          <w:color w:val="231F1F"/>
          <w:spacing w:val="-2"/>
        </w:rPr>
        <w:t xml:space="preserve"> </w:t>
      </w:r>
      <w:r w:rsidRPr="000A77CC">
        <w:rPr>
          <w:color w:val="231F1F"/>
        </w:rPr>
        <w:t>nhu</w:t>
      </w:r>
      <w:r w:rsidRPr="000A77CC">
        <w:rPr>
          <w:color w:val="231F1F"/>
          <w:spacing w:val="-2"/>
        </w:rPr>
        <w:t xml:space="preserve"> </w:t>
      </w:r>
      <w:r w:rsidR="004973B2" w:rsidRPr="000A77CC">
        <w:rPr>
          <w:color w:val="231F1F"/>
        </w:rPr>
        <w:t>c</w:t>
      </w:r>
      <w:r w:rsidRPr="000A77CC">
        <w:rPr>
          <w:color w:val="231F1F"/>
        </w:rPr>
        <w:t>ầu</w:t>
      </w:r>
      <w:r w:rsidRPr="000A77CC">
        <w:rPr>
          <w:color w:val="231F1F"/>
          <w:spacing w:val="-1"/>
        </w:rPr>
        <w:t xml:space="preserve"> </w:t>
      </w:r>
      <w:r w:rsidRPr="000A77CC">
        <w:rPr>
          <w:color w:val="231F1F"/>
        </w:rPr>
        <w:t>hỗ</w:t>
      </w:r>
      <w:r w:rsidRPr="000A77CC">
        <w:rPr>
          <w:color w:val="231F1F"/>
          <w:spacing w:val="-2"/>
        </w:rPr>
        <w:t xml:space="preserve"> </w:t>
      </w:r>
      <w:r w:rsidRPr="000A77CC">
        <w:rPr>
          <w:color w:val="231F1F"/>
        </w:rPr>
        <w:t>trợ</w:t>
      </w:r>
      <w:r w:rsidRPr="000A77CC">
        <w:rPr>
          <w:color w:val="231F1F"/>
          <w:spacing w:val="-2"/>
        </w:rPr>
        <w:t xml:space="preserve"> </w:t>
      </w:r>
      <w:r w:rsidRPr="000A77CC">
        <w:rPr>
          <w:color w:val="231F1F"/>
        </w:rPr>
        <w:t>quyết</w:t>
      </w:r>
      <w:r w:rsidRPr="000A77CC">
        <w:rPr>
          <w:color w:val="231F1F"/>
          <w:spacing w:val="-1"/>
        </w:rPr>
        <w:t xml:space="preserve"> </w:t>
      </w:r>
      <w:r w:rsidRPr="000A77CC">
        <w:rPr>
          <w:color w:val="231F1F"/>
        </w:rPr>
        <w:t>định</w:t>
      </w:r>
      <w:r w:rsidRPr="000A77CC">
        <w:rPr>
          <w:color w:val="231F1F"/>
          <w:spacing w:val="-2"/>
        </w:rPr>
        <w:t xml:space="preserve"> </w:t>
      </w:r>
      <w:r w:rsidRPr="000A77CC">
        <w:rPr>
          <w:color w:val="231F1F"/>
        </w:rPr>
        <w:t>đa</w:t>
      </w:r>
      <w:r w:rsidRPr="000A77CC">
        <w:rPr>
          <w:color w:val="231F1F"/>
          <w:spacing w:val="-2"/>
        </w:rPr>
        <w:t xml:space="preserve"> </w:t>
      </w:r>
      <w:r w:rsidR="004973B2" w:rsidRPr="000A77CC">
        <w:rPr>
          <w:color w:val="231F1F"/>
        </w:rPr>
        <w:t>c</w:t>
      </w:r>
      <w:r w:rsidRPr="000A77CC">
        <w:rPr>
          <w:color w:val="231F1F"/>
        </w:rPr>
        <w:t>ấp</w:t>
      </w:r>
      <w:r w:rsidRPr="000A77CC">
        <w:rPr>
          <w:color w:val="231F1F"/>
          <w:spacing w:val="-2"/>
        </w:rPr>
        <w:t xml:space="preserve"> </w:t>
      </w:r>
      <w:r w:rsidRPr="000A77CC">
        <w:rPr>
          <w:color w:val="231F1F"/>
        </w:rPr>
        <w:t>này bằng</w:t>
      </w:r>
      <w:r w:rsidRPr="000A77CC">
        <w:rPr>
          <w:color w:val="231F1F"/>
          <w:spacing w:val="-2"/>
        </w:rPr>
        <w:t xml:space="preserve"> </w:t>
      </w:r>
      <w:r w:rsidR="004973B2" w:rsidRPr="000A77CC">
        <w:rPr>
          <w:color w:val="231F1F"/>
        </w:rPr>
        <w:t>c</w:t>
      </w:r>
      <w:r w:rsidRPr="000A77CC">
        <w:rPr>
          <w:color w:val="231F1F"/>
        </w:rPr>
        <w:t>á</w:t>
      </w:r>
      <w:r w:rsidR="004973B2" w:rsidRPr="000A77CC">
        <w:rPr>
          <w:color w:val="231F1F"/>
        </w:rPr>
        <w:t>c</w:t>
      </w:r>
      <w:r w:rsidRPr="000A77CC">
        <w:rPr>
          <w:color w:val="231F1F"/>
        </w:rPr>
        <w:t>h</w:t>
      </w:r>
      <w:r w:rsidRPr="000A77CC">
        <w:rPr>
          <w:color w:val="231F1F"/>
          <w:spacing w:val="-2"/>
        </w:rPr>
        <w:t xml:space="preserve"> </w:t>
      </w:r>
      <w:r w:rsidRPr="000A77CC">
        <w:rPr>
          <w:color w:val="231F1F"/>
        </w:rPr>
        <w:t>tạ</w:t>
      </w:r>
      <w:r w:rsidR="00CF03B4" w:rsidRPr="000A77CC">
        <w:rPr>
          <w:color w:val="231F1F"/>
        </w:rPr>
        <w:t>o</w:t>
      </w:r>
      <w:r w:rsidRPr="000A77CC">
        <w:rPr>
          <w:color w:val="231F1F"/>
          <w:spacing w:val="-2"/>
        </w:rPr>
        <w:t xml:space="preserve"> </w:t>
      </w:r>
      <w:r w:rsidRPr="000A77CC">
        <w:rPr>
          <w:color w:val="231F1F"/>
        </w:rPr>
        <w:t>ra</w:t>
      </w:r>
      <w:r w:rsidRPr="000A77CC">
        <w:rPr>
          <w:color w:val="231F1F"/>
          <w:spacing w:val="-2"/>
        </w:rPr>
        <w:t xml:space="preserve"> </w:t>
      </w:r>
      <w:r w:rsidR="004973B2" w:rsidRPr="000A77CC">
        <w:rPr>
          <w:color w:val="231F1F"/>
        </w:rPr>
        <w:t>c</w:t>
      </w:r>
      <w:r w:rsidRPr="000A77CC">
        <w:rPr>
          <w:color w:val="231F1F"/>
        </w:rPr>
        <w:t>á</w:t>
      </w:r>
      <w:r w:rsidR="004973B2" w:rsidRPr="000A77CC">
        <w:rPr>
          <w:color w:val="231F1F"/>
        </w:rPr>
        <w:t>c</w:t>
      </w:r>
      <w:r w:rsidRPr="000A77CC">
        <w:rPr>
          <w:color w:val="231F1F"/>
          <w:spacing w:val="-2"/>
        </w:rPr>
        <w:t xml:space="preserve"> </w:t>
      </w:r>
      <w:r w:rsidRPr="000A77CC">
        <w:rPr>
          <w:color w:val="231F1F"/>
        </w:rPr>
        <w:t>ứng</w:t>
      </w:r>
      <w:r w:rsidRPr="000A77CC">
        <w:rPr>
          <w:color w:val="231F1F"/>
          <w:spacing w:val="-1"/>
        </w:rPr>
        <w:t xml:space="preserve"> </w:t>
      </w:r>
      <w:r w:rsidRPr="000A77CC">
        <w:rPr>
          <w:color w:val="231F1F"/>
        </w:rPr>
        <w:t>dụng</w:t>
      </w:r>
      <w:r w:rsidRPr="000A77CC">
        <w:rPr>
          <w:color w:val="231F1F"/>
          <w:spacing w:val="-2"/>
        </w:rPr>
        <w:t xml:space="preserve"> </w:t>
      </w:r>
      <w:r w:rsidRPr="000A77CC">
        <w:rPr>
          <w:color w:val="231F1F"/>
        </w:rPr>
        <w:t>tự</w:t>
      </w:r>
      <w:r w:rsidRPr="000A77CC">
        <w:rPr>
          <w:color w:val="231F1F"/>
          <w:spacing w:val="-2"/>
        </w:rPr>
        <w:t xml:space="preserve"> </w:t>
      </w:r>
      <w:r w:rsidRPr="000A77CC">
        <w:rPr>
          <w:color w:val="231F1F"/>
        </w:rPr>
        <w:t>quản</w:t>
      </w:r>
      <w:r w:rsidRPr="000A77CC">
        <w:rPr>
          <w:color w:val="231F1F"/>
          <w:spacing w:val="-2"/>
        </w:rPr>
        <w:t xml:space="preserve"> </w:t>
      </w:r>
      <w:r w:rsidR="004973B2" w:rsidRPr="000A77CC">
        <w:rPr>
          <w:color w:val="231F1F"/>
        </w:rPr>
        <w:t>c</w:t>
      </w:r>
      <w:r w:rsidRPr="000A77CC">
        <w:rPr>
          <w:color w:val="231F1F"/>
        </w:rPr>
        <w:t>h</w:t>
      </w:r>
      <w:r w:rsidR="00CF03B4" w:rsidRPr="000A77CC">
        <w:rPr>
          <w:color w:val="231F1F"/>
        </w:rPr>
        <w:t>o</w:t>
      </w:r>
      <w:r w:rsidRPr="000A77CC">
        <w:rPr>
          <w:color w:val="231F1F"/>
          <w:spacing w:val="-2"/>
        </w:rPr>
        <w:t xml:space="preserve"> </w:t>
      </w:r>
      <w:r w:rsidR="004973B2" w:rsidRPr="000A77CC">
        <w:rPr>
          <w:color w:val="231F1F"/>
        </w:rPr>
        <w:t>c</w:t>
      </w:r>
      <w:r w:rsidRPr="000A77CC">
        <w:rPr>
          <w:color w:val="231F1F"/>
        </w:rPr>
        <w:t>á</w:t>
      </w:r>
      <w:r w:rsidR="004973B2" w:rsidRPr="000A77CC">
        <w:rPr>
          <w:color w:val="231F1F"/>
        </w:rPr>
        <w:t>c</w:t>
      </w:r>
      <w:r w:rsidRPr="000A77CC">
        <w:rPr>
          <w:color w:val="231F1F"/>
          <w:spacing w:val="-1"/>
        </w:rPr>
        <w:t xml:space="preserve"> </w:t>
      </w:r>
      <w:r w:rsidRPr="000A77CC">
        <w:rPr>
          <w:color w:val="231F1F"/>
        </w:rPr>
        <w:t>nhóm</w:t>
      </w:r>
      <w:r w:rsidRPr="000A77CC">
        <w:rPr>
          <w:color w:val="231F1F"/>
          <w:spacing w:val="-2"/>
        </w:rPr>
        <w:t xml:space="preserve"> </w:t>
      </w:r>
      <w:r w:rsidRPr="000A77CC">
        <w:rPr>
          <w:color w:val="231F1F"/>
        </w:rPr>
        <w:t>người</w:t>
      </w:r>
      <w:r w:rsidRPr="000A77CC">
        <w:rPr>
          <w:color w:val="231F1F"/>
          <w:spacing w:val="-2"/>
        </w:rPr>
        <w:t xml:space="preserve"> </w:t>
      </w:r>
      <w:r w:rsidRPr="000A77CC">
        <w:rPr>
          <w:color w:val="231F1F"/>
        </w:rPr>
        <w:t>dùng</w:t>
      </w:r>
      <w:r w:rsidRPr="000A77CC">
        <w:rPr>
          <w:color w:val="231F1F"/>
          <w:spacing w:val="-2"/>
        </w:rPr>
        <w:t xml:space="preserve"> </w:t>
      </w:r>
      <w:r w:rsidR="004973B2" w:rsidRPr="000A77CC">
        <w:rPr>
          <w:color w:val="231F1F"/>
        </w:rPr>
        <w:t>c</w:t>
      </w:r>
      <w:r w:rsidRPr="000A77CC">
        <w:rPr>
          <w:color w:val="231F1F"/>
        </w:rPr>
        <w:t>ụ</w:t>
      </w:r>
      <w:r w:rsidRPr="000A77CC">
        <w:rPr>
          <w:color w:val="231F1F"/>
          <w:spacing w:val="-2"/>
        </w:rPr>
        <w:t xml:space="preserve"> </w:t>
      </w:r>
      <w:r w:rsidRPr="000A77CC">
        <w:rPr>
          <w:color w:val="231F1F"/>
        </w:rPr>
        <w:t>thể,</w:t>
      </w:r>
      <w:r w:rsidRPr="000A77CC">
        <w:rPr>
          <w:color w:val="231F1F"/>
          <w:spacing w:val="-1"/>
        </w:rPr>
        <w:t xml:space="preserve"> </w:t>
      </w:r>
      <w:r w:rsidR="004973B2" w:rsidRPr="000A77CC">
        <w:rPr>
          <w:color w:val="231F1F"/>
        </w:rPr>
        <w:t>c</w:t>
      </w:r>
      <w:r w:rsidRPr="000A77CC">
        <w:rPr>
          <w:color w:val="231F1F"/>
        </w:rPr>
        <w:t>hẳng</w:t>
      </w:r>
      <w:r w:rsidRPr="000A77CC">
        <w:rPr>
          <w:color w:val="231F1F"/>
          <w:spacing w:val="-2"/>
        </w:rPr>
        <w:t xml:space="preserve"> </w:t>
      </w:r>
      <w:r w:rsidRPr="000A77CC">
        <w:rPr>
          <w:color w:val="231F1F"/>
        </w:rPr>
        <w:t>hạn</w:t>
      </w:r>
      <w:r w:rsidRPr="000A77CC">
        <w:rPr>
          <w:color w:val="231F1F"/>
          <w:spacing w:val="-2"/>
        </w:rPr>
        <w:t xml:space="preserve"> </w:t>
      </w:r>
      <w:r w:rsidRPr="000A77CC">
        <w:rPr>
          <w:color w:val="231F1F"/>
        </w:rPr>
        <w:t>như</w:t>
      </w:r>
      <w:r w:rsidRPr="000A77CC">
        <w:rPr>
          <w:color w:val="231F1F"/>
          <w:spacing w:val="-2"/>
        </w:rPr>
        <w:t xml:space="preserve"> </w:t>
      </w:r>
      <w:r w:rsidRPr="000A77CC">
        <w:rPr>
          <w:color w:val="231F1F"/>
        </w:rPr>
        <w:t>những</w:t>
      </w:r>
      <w:r w:rsidRPr="000A77CC">
        <w:rPr>
          <w:color w:val="231F1F"/>
          <w:spacing w:val="-2"/>
        </w:rPr>
        <w:t xml:space="preserve"> </w:t>
      </w:r>
      <w:r w:rsidRPr="000A77CC">
        <w:rPr>
          <w:color w:val="231F1F"/>
        </w:rPr>
        <w:t>người tr</w:t>
      </w:r>
      <w:r w:rsidR="00CF03B4" w:rsidRPr="000A77CC">
        <w:rPr>
          <w:color w:val="231F1F"/>
        </w:rPr>
        <w:t>o</w:t>
      </w:r>
      <w:r w:rsidRPr="000A77CC">
        <w:rPr>
          <w:color w:val="231F1F"/>
        </w:rPr>
        <w:t>ng</w:t>
      </w:r>
      <w:r w:rsidRPr="000A77CC">
        <w:rPr>
          <w:color w:val="231F1F"/>
          <w:spacing w:val="-2"/>
        </w:rPr>
        <w:t xml:space="preserve"> </w:t>
      </w:r>
      <w:r w:rsidRPr="000A77CC">
        <w:rPr>
          <w:color w:val="231F1F"/>
        </w:rPr>
        <w:t>lĩnh</w:t>
      </w:r>
      <w:r w:rsidRPr="000A77CC">
        <w:rPr>
          <w:color w:val="231F1F"/>
          <w:spacing w:val="-2"/>
        </w:rPr>
        <w:t xml:space="preserve"> </w:t>
      </w:r>
      <w:r w:rsidRPr="000A77CC">
        <w:rPr>
          <w:color w:val="231F1F"/>
        </w:rPr>
        <w:t>vự</w:t>
      </w:r>
      <w:r w:rsidR="004973B2" w:rsidRPr="000A77CC">
        <w:rPr>
          <w:color w:val="231F1F"/>
        </w:rPr>
        <w:t>c</w:t>
      </w:r>
      <w:r w:rsidRPr="000A77CC">
        <w:rPr>
          <w:color w:val="231F1F"/>
          <w:spacing w:val="-2"/>
        </w:rPr>
        <w:t xml:space="preserve"> </w:t>
      </w:r>
      <w:r w:rsidRPr="000A77CC">
        <w:rPr>
          <w:color w:val="231F1F"/>
        </w:rPr>
        <w:t>tài</w:t>
      </w:r>
      <w:r w:rsidRPr="000A77CC">
        <w:rPr>
          <w:color w:val="231F1F"/>
          <w:spacing w:val="-2"/>
        </w:rPr>
        <w:t xml:space="preserve"> </w:t>
      </w:r>
      <w:r w:rsidR="004973B2" w:rsidRPr="000A77CC">
        <w:rPr>
          <w:color w:val="231F1F"/>
        </w:rPr>
        <w:t>c</w:t>
      </w:r>
      <w:r w:rsidRPr="000A77CC">
        <w:rPr>
          <w:color w:val="231F1F"/>
        </w:rPr>
        <w:t>hính,</w:t>
      </w:r>
      <w:r w:rsidRPr="000A77CC">
        <w:rPr>
          <w:color w:val="231F1F"/>
          <w:spacing w:val="-2"/>
        </w:rPr>
        <w:t xml:space="preserve"> </w:t>
      </w:r>
      <w:r w:rsidRPr="000A77CC">
        <w:rPr>
          <w:color w:val="231F1F"/>
        </w:rPr>
        <w:t>quản</w:t>
      </w:r>
      <w:r w:rsidRPr="000A77CC">
        <w:rPr>
          <w:color w:val="231F1F"/>
          <w:spacing w:val="-1"/>
        </w:rPr>
        <w:t xml:space="preserve"> </w:t>
      </w:r>
      <w:r w:rsidRPr="000A77CC">
        <w:rPr>
          <w:color w:val="231F1F"/>
        </w:rPr>
        <w:t>lý</w:t>
      </w:r>
      <w:r w:rsidRPr="000A77CC">
        <w:rPr>
          <w:color w:val="231F1F"/>
          <w:spacing w:val="-2"/>
        </w:rPr>
        <w:t xml:space="preserve"> </w:t>
      </w:r>
      <w:r w:rsidRPr="000A77CC">
        <w:rPr>
          <w:color w:val="231F1F"/>
        </w:rPr>
        <w:t>khá</w:t>
      </w:r>
      <w:r w:rsidR="004973B2" w:rsidRPr="000A77CC">
        <w:rPr>
          <w:color w:val="231F1F"/>
        </w:rPr>
        <w:t>c</w:t>
      </w:r>
      <w:r w:rsidRPr="000A77CC">
        <w:rPr>
          <w:color w:val="231F1F"/>
        </w:rPr>
        <w:t>h</w:t>
      </w:r>
      <w:r w:rsidRPr="000A77CC">
        <w:rPr>
          <w:color w:val="231F1F"/>
          <w:spacing w:val="-2"/>
        </w:rPr>
        <w:t xml:space="preserve"> </w:t>
      </w:r>
      <w:r w:rsidRPr="000A77CC">
        <w:rPr>
          <w:color w:val="231F1F"/>
        </w:rPr>
        <w:t>hàng,</w:t>
      </w:r>
      <w:r w:rsidRPr="000A77CC">
        <w:rPr>
          <w:color w:val="231F1F"/>
          <w:spacing w:val="-2"/>
        </w:rPr>
        <w:t xml:space="preserve"> </w:t>
      </w:r>
      <w:r w:rsidRPr="000A77CC">
        <w:rPr>
          <w:color w:val="231F1F"/>
        </w:rPr>
        <w:t>nhân</w:t>
      </w:r>
      <w:r w:rsidRPr="000A77CC">
        <w:rPr>
          <w:color w:val="231F1F"/>
          <w:spacing w:val="-2"/>
        </w:rPr>
        <w:t xml:space="preserve"> </w:t>
      </w:r>
      <w:r w:rsidRPr="000A77CC">
        <w:rPr>
          <w:color w:val="231F1F"/>
        </w:rPr>
        <w:t>sự</w:t>
      </w:r>
      <w:r w:rsidRPr="000A77CC">
        <w:rPr>
          <w:color w:val="231F1F"/>
          <w:spacing w:val="-1"/>
        </w:rPr>
        <w:t xml:space="preserve"> </w:t>
      </w:r>
      <w:r w:rsidRPr="000A77CC">
        <w:rPr>
          <w:color w:val="231F1F"/>
        </w:rPr>
        <w:t>và</w:t>
      </w:r>
      <w:r w:rsidRPr="000A77CC">
        <w:rPr>
          <w:color w:val="231F1F"/>
          <w:spacing w:val="-2"/>
        </w:rPr>
        <w:t xml:space="preserve"> </w:t>
      </w:r>
      <w:r w:rsidRPr="000A77CC">
        <w:rPr>
          <w:color w:val="231F1F"/>
        </w:rPr>
        <w:t>hỗ</w:t>
      </w:r>
      <w:r w:rsidRPr="000A77CC">
        <w:rPr>
          <w:color w:val="231F1F"/>
          <w:spacing w:val="-2"/>
        </w:rPr>
        <w:t xml:space="preserve"> </w:t>
      </w:r>
      <w:r w:rsidRPr="000A77CC">
        <w:rPr>
          <w:color w:val="231F1F"/>
        </w:rPr>
        <w:t>trợ</w:t>
      </w:r>
      <w:r w:rsidRPr="000A77CC">
        <w:rPr>
          <w:color w:val="231F1F"/>
          <w:spacing w:val="-2"/>
        </w:rPr>
        <w:t xml:space="preserve"> </w:t>
      </w:r>
      <w:r w:rsidRPr="000A77CC">
        <w:rPr>
          <w:color w:val="231F1F"/>
        </w:rPr>
        <w:t>sản</w:t>
      </w:r>
      <w:r w:rsidRPr="000A77CC">
        <w:rPr>
          <w:color w:val="231F1F"/>
          <w:spacing w:val="-2"/>
        </w:rPr>
        <w:t xml:space="preserve"> </w:t>
      </w:r>
      <w:r w:rsidRPr="000A77CC">
        <w:rPr>
          <w:color w:val="231F1F"/>
        </w:rPr>
        <w:t>phẩm.</w:t>
      </w:r>
      <w:r w:rsidRPr="000A77CC">
        <w:rPr>
          <w:color w:val="231F1F"/>
          <w:spacing w:val="-1"/>
        </w:rPr>
        <w:t xml:space="preserve"> </w:t>
      </w:r>
      <w:r w:rsidR="004973B2" w:rsidRPr="000A77CC">
        <w:rPr>
          <w:color w:val="231F1F"/>
        </w:rPr>
        <w:t>c</w:t>
      </w:r>
      <w:r w:rsidRPr="000A77CC">
        <w:rPr>
          <w:color w:val="231F1F"/>
        </w:rPr>
        <w:t>á</w:t>
      </w:r>
      <w:r w:rsidR="004973B2" w:rsidRPr="000A77CC">
        <w:rPr>
          <w:color w:val="231F1F"/>
        </w:rPr>
        <w:t>c</w:t>
      </w:r>
      <w:r w:rsidRPr="000A77CC">
        <w:rPr>
          <w:color w:val="231F1F"/>
          <w:spacing w:val="-2"/>
        </w:rPr>
        <w:t xml:space="preserve"> </w:t>
      </w:r>
      <w:r w:rsidRPr="000A77CC">
        <w:rPr>
          <w:color w:val="231F1F"/>
        </w:rPr>
        <w:t>ứng</w:t>
      </w:r>
      <w:r w:rsidRPr="000A77CC">
        <w:rPr>
          <w:color w:val="231F1F"/>
          <w:spacing w:val="-2"/>
        </w:rPr>
        <w:t xml:space="preserve"> </w:t>
      </w:r>
      <w:r w:rsidRPr="000A77CC">
        <w:rPr>
          <w:color w:val="231F1F"/>
        </w:rPr>
        <w:t>dụng</w:t>
      </w:r>
      <w:r w:rsidRPr="000A77CC">
        <w:rPr>
          <w:color w:val="231F1F"/>
          <w:spacing w:val="-2"/>
        </w:rPr>
        <w:t xml:space="preserve"> </w:t>
      </w:r>
      <w:r w:rsidR="004973B2" w:rsidRPr="000A77CC">
        <w:rPr>
          <w:color w:val="231F1F"/>
        </w:rPr>
        <w:t>c</w:t>
      </w:r>
      <w:r w:rsidRPr="000A77CC">
        <w:rPr>
          <w:color w:val="231F1F"/>
        </w:rPr>
        <w:t>ũng</w:t>
      </w:r>
      <w:r w:rsidRPr="000A77CC">
        <w:rPr>
          <w:color w:val="231F1F"/>
          <w:spacing w:val="-2"/>
        </w:rPr>
        <w:t xml:space="preserve"> </w:t>
      </w:r>
      <w:r w:rsidRPr="000A77CC">
        <w:rPr>
          <w:color w:val="231F1F"/>
        </w:rPr>
        <w:t>đượ</w:t>
      </w:r>
      <w:r w:rsidR="004973B2" w:rsidRPr="000A77CC">
        <w:rPr>
          <w:color w:val="231F1F"/>
        </w:rPr>
        <w:t>c</w:t>
      </w:r>
      <w:r w:rsidRPr="000A77CC">
        <w:rPr>
          <w:color w:val="231F1F"/>
          <w:spacing w:val="-75"/>
        </w:rPr>
        <w:t xml:space="preserve"> </w:t>
      </w:r>
      <w:r w:rsidRPr="000A77CC">
        <w:rPr>
          <w:color w:val="231F1F"/>
        </w:rPr>
        <w:t>điều</w:t>
      </w:r>
      <w:r w:rsidRPr="000A77CC">
        <w:rPr>
          <w:color w:val="231F1F"/>
          <w:spacing w:val="-2"/>
        </w:rPr>
        <w:t xml:space="preserve"> </w:t>
      </w:r>
      <w:r w:rsidR="004973B2" w:rsidRPr="000A77CC">
        <w:rPr>
          <w:color w:val="231F1F"/>
        </w:rPr>
        <w:t>c</w:t>
      </w:r>
      <w:r w:rsidRPr="000A77CC">
        <w:rPr>
          <w:color w:val="231F1F"/>
        </w:rPr>
        <w:t>hỉnh</w:t>
      </w:r>
      <w:r w:rsidRPr="000A77CC">
        <w:rPr>
          <w:color w:val="231F1F"/>
          <w:spacing w:val="-2"/>
        </w:rPr>
        <w:t xml:space="preserve"> </w:t>
      </w:r>
      <w:r w:rsidR="004973B2" w:rsidRPr="000A77CC">
        <w:rPr>
          <w:color w:val="231F1F"/>
        </w:rPr>
        <w:t>c</w:t>
      </w:r>
      <w:r w:rsidRPr="000A77CC">
        <w:rPr>
          <w:color w:val="231F1F"/>
        </w:rPr>
        <w:t>h</w:t>
      </w:r>
      <w:r w:rsidR="00CF03B4" w:rsidRPr="000A77CC">
        <w:rPr>
          <w:color w:val="231F1F"/>
        </w:rPr>
        <w:t>o</w:t>
      </w:r>
      <w:r w:rsidRPr="000A77CC">
        <w:rPr>
          <w:color w:val="231F1F"/>
          <w:spacing w:val="-1"/>
        </w:rPr>
        <w:t xml:space="preserve"> </w:t>
      </w:r>
      <w:r w:rsidR="004973B2" w:rsidRPr="000A77CC">
        <w:rPr>
          <w:color w:val="231F1F"/>
        </w:rPr>
        <w:t>c</w:t>
      </w:r>
      <w:r w:rsidRPr="000A77CC">
        <w:rPr>
          <w:color w:val="231F1F"/>
        </w:rPr>
        <w:t>á</w:t>
      </w:r>
      <w:r w:rsidR="004973B2" w:rsidRPr="000A77CC">
        <w:rPr>
          <w:color w:val="231F1F"/>
        </w:rPr>
        <w:t>c</w:t>
      </w:r>
      <w:r w:rsidRPr="000A77CC">
        <w:rPr>
          <w:color w:val="231F1F"/>
          <w:spacing w:val="-2"/>
        </w:rPr>
        <w:t xml:space="preserve"> </w:t>
      </w:r>
      <w:r w:rsidRPr="000A77CC">
        <w:rPr>
          <w:color w:val="231F1F"/>
        </w:rPr>
        <w:t>ngành</w:t>
      </w:r>
      <w:r w:rsidRPr="000A77CC">
        <w:rPr>
          <w:color w:val="231F1F"/>
          <w:spacing w:val="-1"/>
        </w:rPr>
        <w:t xml:space="preserve"> </w:t>
      </w:r>
      <w:r w:rsidRPr="000A77CC">
        <w:rPr>
          <w:color w:val="231F1F"/>
        </w:rPr>
        <w:t>khá</w:t>
      </w:r>
      <w:r w:rsidR="004973B2" w:rsidRPr="000A77CC">
        <w:rPr>
          <w:color w:val="231F1F"/>
        </w:rPr>
        <w:t>c</w:t>
      </w:r>
      <w:r w:rsidRPr="000A77CC">
        <w:rPr>
          <w:color w:val="231F1F"/>
          <w:spacing w:val="-2"/>
        </w:rPr>
        <w:t xml:space="preserve"> </w:t>
      </w:r>
      <w:r w:rsidRPr="000A77CC">
        <w:rPr>
          <w:color w:val="231F1F"/>
        </w:rPr>
        <w:t>nhau</w:t>
      </w:r>
      <w:r w:rsidRPr="000A77CC">
        <w:rPr>
          <w:color w:val="231F1F"/>
          <w:spacing w:val="-1"/>
        </w:rPr>
        <w:t xml:space="preserve"> </w:t>
      </w:r>
      <w:r w:rsidRPr="000A77CC">
        <w:rPr>
          <w:color w:val="231F1F"/>
        </w:rPr>
        <w:t>như</w:t>
      </w:r>
      <w:r w:rsidRPr="000A77CC">
        <w:rPr>
          <w:color w:val="231F1F"/>
          <w:spacing w:val="-2"/>
        </w:rPr>
        <w:t xml:space="preserve"> </w:t>
      </w:r>
      <w:r w:rsidRPr="000A77CC">
        <w:rPr>
          <w:color w:val="231F1F"/>
        </w:rPr>
        <w:t>giá</w:t>
      </w:r>
      <w:r w:rsidR="00CF03B4" w:rsidRPr="000A77CC">
        <w:rPr>
          <w:color w:val="231F1F"/>
        </w:rPr>
        <w:t>o</w:t>
      </w:r>
      <w:r w:rsidRPr="000A77CC">
        <w:rPr>
          <w:color w:val="231F1F"/>
          <w:spacing w:val="-2"/>
        </w:rPr>
        <w:t xml:space="preserve"> </w:t>
      </w:r>
      <w:r w:rsidRPr="000A77CC">
        <w:rPr>
          <w:color w:val="231F1F"/>
        </w:rPr>
        <w:t>dụ</w:t>
      </w:r>
      <w:r w:rsidR="004973B2" w:rsidRPr="000A77CC">
        <w:rPr>
          <w:color w:val="231F1F"/>
        </w:rPr>
        <w:t>c</w:t>
      </w:r>
      <w:r w:rsidRPr="000A77CC">
        <w:rPr>
          <w:color w:val="231F1F"/>
        </w:rPr>
        <w:t>,</w:t>
      </w:r>
      <w:r w:rsidRPr="000A77CC">
        <w:rPr>
          <w:color w:val="231F1F"/>
          <w:spacing w:val="-1"/>
        </w:rPr>
        <w:t xml:space="preserve"> </w:t>
      </w:r>
      <w:r w:rsidRPr="000A77CC">
        <w:rPr>
          <w:color w:val="231F1F"/>
        </w:rPr>
        <w:t>bán</w:t>
      </w:r>
      <w:r w:rsidRPr="000A77CC">
        <w:rPr>
          <w:color w:val="231F1F"/>
          <w:spacing w:val="-2"/>
        </w:rPr>
        <w:t xml:space="preserve"> </w:t>
      </w:r>
      <w:r w:rsidRPr="000A77CC">
        <w:rPr>
          <w:color w:val="231F1F"/>
        </w:rPr>
        <w:t>lẻ,</w:t>
      </w:r>
      <w:r w:rsidRPr="000A77CC">
        <w:rPr>
          <w:color w:val="231F1F"/>
          <w:spacing w:val="-1"/>
        </w:rPr>
        <w:t xml:space="preserve"> </w:t>
      </w:r>
      <w:r w:rsidR="004973B2" w:rsidRPr="000A77CC">
        <w:rPr>
          <w:color w:val="231F1F"/>
        </w:rPr>
        <w:t>c</w:t>
      </w:r>
      <w:r w:rsidRPr="000A77CC">
        <w:rPr>
          <w:color w:val="231F1F"/>
        </w:rPr>
        <w:t>hăm</w:t>
      </w:r>
      <w:r w:rsidRPr="000A77CC">
        <w:rPr>
          <w:color w:val="231F1F"/>
          <w:spacing w:val="-2"/>
        </w:rPr>
        <w:t xml:space="preserve"> </w:t>
      </w:r>
      <w:r w:rsidRPr="000A77CC">
        <w:rPr>
          <w:color w:val="231F1F"/>
        </w:rPr>
        <w:t>só</w:t>
      </w:r>
      <w:r w:rsidR="004973B2" w:rsidRPr="000A77CC">
        <w:rPr>
          <w:color w:val="231F1F"/>
        </w:rPr>
        <w:t>c</w:t>
      </w:r>
      <w:r w:rsidRPr="000A77CC">
        <w:rPr>
          <w:color w:val="231F1F"/>
          <w:spacing w:val="-1"/>
        </w:rPr>
        <w:t xml:space="preserve"> </w:t>
      </w:r>
      <w:r w:rsidRPr="000A77CC">
        <w:rPr>
          <w:color w:val="231F1F"/>
        </w:rPr>
        <w:t>sứ</w:t>
      </w:r>
      <w:r w:rsidR="004973B2" w:rsidRPr="000A77CC">
        <w:rPr>
          <w:color w:val="231F1F"/>
        </w:rPr>
        <w:t>c</w:t>
      </w:r>
      <w:r w:rsidRPr="000A77CC">
        <w:rPr>
          <w:color w:val="231F1F"/>
          <w:spacing w:val="-2"/>
        </w:rPr>
        <w:t xml:space="preserve"> </w:t>
      </w:r>
      <w:r w:rsidRPr="000A77CC">
        <w:rPr>
          <w:color w:val="231F1F"/>
        </w:rPr>
        <w:t>khỏe</w:t>
      </w:r>
      <w:r w:rsidRPr="000A77CC">
        <w:rPr>
          <w:color w:val="231F1F"/>
          <w:spacing w:val="-2"/>
        </w:rPr>
        <w:t xml:space="preserve"> </w:t>
      </w:r>
      <w:r w:rsidRPr="000A77CC">
        <w:rPr>
          <w:color w:val="231F1F"/>
        </w:rPr>
        <w:t>và</w:t>
      </w:r>
      <w:r w:rsidRPr="000A77CC">
        <w:rPr>
          <w:color w:val="231F1F"/>
          <w:spacing w:val="-1"/>
        </w:rPr>
        <w:t xml:space="preserve"> </w:t>
      </w:r>
      <w:r w:rsidRPr="000A77CC">
        <w:rPr>
          <w:color w:val="231F1F"/>
        </w:rPr>
        <w:t>tài</w:t>
      </w:r>
      <w:r w:rsidRPr="000A77CC">
        <w:rPr>
          <w:color w:val="231F1F"/>
          <w:spacing w:val="-2"/>
        </w:rPr>
        <w:t xml:space="preserve"> </w:t>
      </w:r>
      <w:r w:rsidR="004973B2" w:rsidRPr="000A77CC">
        <w:rPr>
          <w:color w:val="231F1F"/>
        </w:rPr>
        <w:t>c</w:t>
      </w:r>
      <w:r w:rsidRPr="000A77CC">
        <w:rPr>
          <w:color w:val="231F1F"/>
        </w:rPr>
        <w:t>hính.</w:t>
      </w:r>
    </w:p>
    <w:p w14:paraId="5E46EFE7" w14:textId="01BDCD8D" w:rsidR="00AB3D8D" w:rsidRPr="000A77CC" w:rsidRDefault="00D45B1C" w:rsidP="00AB3D8D">
      <w:pPr>
        <w:spacing w:before="63"/>
        <w:ind w:left="3586" w:right="1437" w:hanging="1"/>
        <w:rPr>
          <w:color w:val="231F1F"/>
        </w:rPr>
      </w:pPr>
      <w:r w:rsidRPr="000A77CC">
        <w:rPr>
          <w:color w:val="231F1F"/>
        </w:rPr>
        <w:t>c</w:t>
      </w:r>
      <w:r w:rsidR="00AB3D8D" w:rsidRPr="000A77CC">
        <w:rPr>
          <w:color w:val="231F1F"/>
        </w:rPr>
        <w:t>á</w:t>
      </w:r>
      <w:r w:rsidR="004973B2" w:rsidRPr="000A77CC">
        <w:rPr>
          <w:color w:val="231F1F"/>
        </w:rPr>
        <w:t>c</w:t>
      </w:r>
      <w:r w:rsidR="00AB3D8D" w:rsidRPr="000A77CC">
        <w:rPr>
          <w:color w:val="231F1F"/>
        </w:rPr>
        <w:t xml:space="preserve">h tiếp </w:t>
      </w:r>
      <w:r w:rsidR="004973B2" w:rsidRPr="000A77CC">
        <w:rPr>
          <w:color w:val="231F1F"/>
        </w:rPr>
        <w:t>c</w:t>
      </w:r>
      <w:r w:rsidR="00AB3D8D" w:rsidRPr="000A77CC">
        <w:rPr>
          <w:color w:val="231F1F"/>
        </w:rPr>
        <w:t>ận này h</w:t>
      </w:r>
      <w:r w:rsidR="00CF03B4" w:rsidRPr="000A77CC">
        <w:rPr>
          <w:color w:val="231F1F"/>
        </w:rPr>
        <w:t>o</w:t>
      </w:r>
      <w:r w:rsidR="00AB3D8D" w:rsidRPr="000A77CC">
        <w:rPr>
          <w:color w:val="231F1F"/>
        </w:rPr>
        <w:t>ạt động tốt tr</w:t>
      </w:r>
      <w:r w:rsidR="00CF03B4" w:rsidRPr="000A77CC">
        <w:rPr>
          <w:color w:val="231F1F"/>
        </w:rPr>
        <w:t>o</w:t>
      </w:r>
      <w:r w:rsidR="00AB3D8D" w:rsidRPr="000A77CC">
        <w:rPr>
          <w:color w:val="231F1F"/>
        </w:rPr>
        <w:t>ng một thời gian, nhưng những thay đổi tr</w:t>
      </w:r>
      <w:r w:rsidR="00CF03B4" w:rsidRPr="000A77CC">
        <w:rPr>
          <w:color w:val="231F1F"/>
        </w:rPr>
        <w:t>o</w:t>
      </w:r>
      <w:r w:rsidR="00AB3D8D" w:rsidRPr="000A77CC">
        <w:rPr>
          <w:color w:val="231F1F"/>
        </w:rPr>
        <w:t>ng thế giới kinh</w:t>
      </w:r>
      <w:r w:rsidR="00AB3D8D" w:rsidRPr="000A77CC">
        <w:rPr>
          <w:color w:val="231F1F"/>
          <w:spacing w:val="1"/>
        </w:rPr>
        <w:t xml:space="preserve"> </w:t>
      </w:r>
      <w:r w:rsidR="00AB3D8D" w:rsidRPr="000A77CC">
        <w:rPr>
          <w:color w:val="231F1F"/>
        </w:rPr>
        <w:t>d</w:t>
      </w:r>
      <w:r w:rsidR="00CF03B4" w:rsidRPr="000A77CC">
        <w:rPr>
          <w:color w:val="231F1F"/>
        </w:rPr>
        <w:t>o</w:t>
      </w:r>
      <w:r w:rsidR="00AB3D8D" w:rsidRPr="000A77CC">
        <w:rPr>
          <w:color w:val="231F1F"/>
        </w:rPr>
        <w:t>anh,</w:t>
      </w:r>
      <w:r w:rsidR="00AB3D8D" w:rsidRPr="000A77CC">
        <w:rPr>
          <w:color w:val="231F1F"/>
          <w:spacing w:val="-2"/>
        </w:rPr>
        <w:t xml:space="preserve"> </w:t>
      </w:r>
      <w:r w:rsidR="004973B2" w:rsidRPr="000A77CC">
        <w:rPr>
          <w:color w:val="231F1F"/>
        </w:rPr>
        <w:t>c</w:t>
      </w:r>
      <w:r w:rsidR="00AB3D8D" w:rsidRPr="000A77CC">
        <w:rPr>
          <w:color w:val="231F1F"/>
        </w:rPr>
        <w:t>hẳng</w:t>
      </w:r>
      <w:r w:rsidR="00AB3D8D" w:rsidRPr="000A77CC">
        <w:rPr>
          <w:color w:val="231F1F"/>
          <w:spacing w:val="-2"/>
        </w:rPr>
        <w:t xml:space="preserve"> </w:t>
      </w:r>
      <w:r w:rsidR="00AB3D8D" w:rsidRPr="000A77CC">
        <w:rPr>
          <w:color w:val="231F1F"/>
        </w:rPr>
        <w:t>hạn</w:t>
      </w:r>
      <w:r w:rsidR="00AB3D8D" w:rsidRPr="000A77CC">
        <w:rPr>
          <w:color w:val="231F1F"/>
          <w:spacing w:val="-2"/>
        </w:rPr>
        <w:t xml:space="preserve"> </w:t>
      </w:r>
      <w:r w:rsidR="00AB3D8D" w:rsidRPr="000A77CC">
        <w:rPr>
          <w:color w:val="231F1F"/>
        </w:rPr>
        <w:t>như</w:t>
      </w:r>
      <w:r w:rsidR="00AB3D8D" w:rsidRPr="000A77CC">
        <w:rPr>
          <w:color w:val="231F1F"/>
          <w:spacing w:val="-2"/>
        </w:rPr>
        <w:t xml:space="preserve"> </w:t>
      </w:r>
      <w:r w:rsidR="00AB3D8D" w:rsidRPr="000A77CC">
        <w:rPr>
          <w:color w:val="231F1F"/>
        </w:rPr>
        <w:t>t</w:t>
      </w:r>
      <w:r w:rsidR="00CF03B4" w:rsidRPr="000A77CC">
        <w:rPr>
          <w:color w:val="231F1F"/>
        </w:rPr>
        <w:t>o</w:t>
      </w:r>
      <w:r w:rsidR="00AB3D8D" w:rsidRPr="000A77CC">
        <w:rPr>
          <w:color w:val="231F1F"/>
        </w:rPr>
        <w:t>àn</w:t>
      </w:r>
      <w:r w:rsidR="00AB3D8D" w:rsidRPr="000A77CC">
        <w:rPr>
          <w:color w:val="231F1F"/>
          <w:spacing w:val="-2"/>
        </w:rPr>
        <w:t xml:space="preserve"> </w:t>
      </w:r>
      <w:r w:rsidR="004973B2" w:rsidRPr="000A77CC">
        <w:rPr>
          <w:color w:val="231F1F"/>
        </w:rPr>
        <w:t>c</w:t>
      </w:r>
      <w:r w:rsidR="00AB3D8D" w:rsidRPr="000A77CC">
        <w:rPr>
          <w:color w:val="231F1F"/>
        </w:rPr>
        <w:t>ầu</w:t>
      </w:r>
      <w:r w:rsidR="00AB3D8D" w:rsidRPr="000A77CC">
        <w:rPr>
          <w:color w:val="231F1F"/>
          <w:spacing w:val="-1"/>
        </w:rPr>
        <w:t xml:space="preserve"> </w:t>
      </w:r>
      <w:r w:rsidR="00AB3D8D" w:rsidRPr="000A77CC">
        <w:rPr>
          <w:color w:val="231F1F"/>
        </w:rPr>
        <w:t>hóa,</w:t>
      </w:r>
      <w:r w:rsidR="00AB3D8D" w:rsidRPr="000A77CC">
        <w:rPr>
          <w:color w:val="231F1F"/>
          <w:spacing w:val="-2"/>
        </w:rPr>
        <w:t xml:space="preserve"> </w:t>
      </w:r>
      <w:r w:rsidR="00AB3D8D" w:rsidRPr="000A77CC">
        <w:rPr>
          <w:color w:val="231F1F"/>
        </w:rPr>
        <w:t>mở</w:t>
      </w:r>
      <w:r w:rsidR="00AB3D8D" w:rsidRPr="000A77CC">
        <w:rPr>
          <w:color w:val="231F1F"/>
          <w:spacing w:val="-2"/>
        </w:rPr>
        <w:t xml:space="preserve"> </w:t>
      </w:r>
      <w:r w:rsidR="00AB3D8D" w:rsidRPr="000A77CC">
        <w:rPr>
          <w:color w:val="231F1F"/>
        </w:rPr>
        <w:t>rộng</w:t>
      </w:r>
      <w:r w:rsidR="00AB3D8D" w:rsidRPr="000A77CC">
        <w:rPr>
          <w:color w:val="231F1F"/>
          <w:spacing w:val="-2"/>
        </w:rPr>
        <w:t xml:space="preserve"> </w:t>
      </w:r>
      <w:r w:rsidR="00AB3D8D" w:rsidRPr="000A77CC">
        <w:rPr>
          <w:color w:val="231F1F"/>
        </w:rPr>
        <w:t>thị</w:t>
      </w:r>
      <w:r w:rsidR="00AB3D8D" w:rsidRPr="000A77CC">
        <w:rPr>
          <w:color w:val="231F1F"/>
          <w:spacing w:val="-2"/>
        </w:rPr>
        <w:t xml:space="preserve"> </w:t>
      </w:r>
      <w:r w:rsidR="00AB3D8D" w:rsidRPr="000A77CC">
        <w:rPr>
          <w:color w:val="231F1F"/>
        </w:rPr>
        <w:t>trường,</w:t>
      </w:r>
      <w:r w:rsidR="00AB3D8D" w:rsidRPr="000A77CC">
        <w:rPr>
          <w:color w:val="231F1F"/>
          <w:spacing w:val="-2"/>
        </w:rPr>
        <w:t xml:space="preserve"> </w:t>
      </w:r>
      <w:r w:rsidR="00AB3D8D" w:rsidRPr="000A77CC">
        <w:rPr>
          <w:color w:val="231F1F"/>
        </w:rPr>
        <w:t>sáp</w:t>
      </w:r>
      <w:r w:rsidR="00AB3D8D" w:rsidRPr="000A77CC">
        <w:rPr>
          <w:color w:val="231F1F"/>
          <w:spacing w:val="-1"/>
        </w:rPr>
        <w:t xml:space="preserve"> </w:t>
      </w:r>
      <w:r w:rsidR="00AB3D8D" w:rsidRPr="000A77CC">
        <w:rPr>
          <w:color w:val="231F1F"/>
        </w:rPr>
        <w:t>nhập</w:t>
      </w:r>
      <w:r w:rsidR="00AB3D8D" w:rsidRPr="000A77CC">
        <w:rPr>
          <w:color w:val="231F1F"/>
          <w:spacing w:val="-2"/>
        </w:rPr>
        <w:t xml:space="preserve"> </w:t>
      </w:r>
      <w:r w:rsidR="00AB3D8D" w:rsidRPr="000A77CC">
        <w:rPr>
          <w:color w:val="231F1F"/>
        </w:rPr>
        <w:t>và</w:t>
      </w:r>
      <w:r w:rsidR="00AB3D8D" w:rsidRPr="000A77CC">
        <w:rPr>
          <w:color w:val="231F1F"/>
          <w:spacing w:val="-2"/>
        </w:rPr>
        <w:t xml:space="preserve"> </w:t>
      </w:r>
      <w:r w:rsidR="00AB3D8D" w:rsidRPr="000A77CC">
        <w:rPr>
          <w:color w:val="231F1F"/>
        </w:rPr>
        <w:t>mua</w:t>
      </w:r>
      <w:r w:rsidR="00AB3D8D" w:rsidRPr="000A77CC">
        <w:rPr>
          <w:color w:val="231F1F"/>
          <w:spacing w:val="-2"/>
        </w:rPr>
        <w:t xml:space="preserve"> </w:t>
      </w:r>
      <w:r w:rsidR="00AB3D8D" w:rsidRPr="000A77CC">
        <w:rPr>
          <w:color w:val="231F1F"/>
        </w:rPr>
        <w:t>lại,</w:t>
      </w:r>
      <w:r w:rsidR="00AB3D8D" w:rsidRPr="000A77CC">
        <w:rPr>
          <w:color w:val="231F1F"/>
          <w:spacing w:val="-2"/>
        </w:rPr>
        <w:t xml:space="preserve"> </w:t>
      </w:r>
      <w:r w:rsidR="00AB3D8D" w:rsidRPr="000A77CC">
        <w:rPr>
          <w:color w:val="231F1F"/>
        </w:rPr>
        <w:t>tăng</w:t>
      </w:r>
      <w:r w:rsidR="00AB3D8D" w:rsidRPr="000A77CC">
        <w:rPr>
          <w:color w:val="231F1F"/>
          <w:spacing w:val="-2"/>
        </w:rPr>
        <w:t xml:space="preserve"> </w:t>
      </w:r>
      <w:r w:rsidR="004973B2" w:rsidRPr="000A77CC">
        <w:rPr>
          <w:color w:val="231F1F"/>
        </w:rPr>
        <w:t>c</w:t>
      </w:r>
      <w:r w:rsidR="00AB3D8D" w:rsidRPr="000A77CC">
        <w:rPr>
          <w:color w:val="231F1F"/>
        </w:rPr>
        <w:t>ường</w:t>
      </w:r>
      <w:r w:rsidR="00AB3D8D" w:rsidRPr="000A77CC">
        <w:rPr>
          <w:color w:val="231F1F"/>
          <w:spacing w:val="-1"/>
        </w:rPr>
        <w:t xml:space="preserve"> </w:t>
      </w:r>
      <w:r w:rsidR="00AB3D8D" w:rsidRPr="000A77CC">
        <w:rPr>
          <w:color w:val="231F1F"/>
        </w:rPr>
        <w:t>quy</w:t>
      </w:r>
      <w:r w:rsidR="00AB3D8D" w:rsidRPr="000A77CC">
        <w:rPr>
          <w:color w:val="231F1F"/>
          <w:spacing w:val="-2"/>
        </w:rPr>
        <w:t xml:space="preserve"> </w:t>
      </w:r>
      <w:r w:rsidR="00AB3D8D" w:rsidRPr="000A77CC">
        <w:rPr>
          <w:color w:val="231F1F"/>
        </w:rPr>
        <w:t>định</w:t>
      </w:r>
      <w:r w:rsidR="00AB3D8D" w:rsidRPr="000A77CC">
        <w:rPr>
          <w:color w:val="231F1F"/>
          <w:spacing w:val="-2"/>
        </w:rPr>
        <w:t xml:space="preserve"> </w:t>
      </w:r>
      <w:r w:rsidR="00AB3D8D" w:rsidRPr="000A77CC">
        <w:rPr>
          <w:color w:val="231F1F"/>
        </w:rPr>
        <w:t>và</w:t>
      </w:r>
      <w:r w:rsidR="00AB3D8D" w:rsidRPr="000A77CC">
        <w:rPr>
          <w:color w:val="231F1F"/>
          <w:spacing w:val="-75"/>
        </w:rPr>
        <w:t xml:space="preserve"> </w:t>
      </w:r>
      <w:r w:rsidR="004973B2" w:rsidRPr="000A77CC">
        <w:rPr>
          <w:color w:val="231F1F"/>
        </w:rPr>
        <w:t>c</w:t>
      </w:r>
      <w:r w:rsidR="00AB3D8D" w:rsidRPr="000A77CC">
        <w:rPr>
          <w:color w:val="231F1F"/>
        </w:rPr>
        <w:t xml:space="preserve">ông nghệ mới, đòi hỏi những </w:t>
      </w:r>
      <w:r w:rsidR="004973B2" w:rsidRPr="000A77CC">
        <w:rPr>
          <w:color w:val="231F1F"/>
        </w:rPr>
        <w:t>c</w:t>
      </w:r>
      <w:r w:rsidR="00AB3D8D" w:rsidRPr="000A77CC">
        <w:rPr>
          <w:color w:val="231F1F"/>
        </w:rPr>
        <w:t>á</w:t>
      </w:r>
      <w:r w:rsidR="004973B2" w:rsidRPr="000A77CC">
        <w:rPr>
          <w:color w:val="231F1F"/>
        </w:rPr>
        <w:t>c</w:t>
      </w:r>
      <w:r w:rsidR="00AB3D8D" w:rsidRPr="000A77CC">
        <w:rPr>
          <w:color w:val="231F1F"/>
        </w:rPr>
        <w:t>h thứ</w:t>
      </w:r>
      <w:r w:rsidR="004973B2" w:rsidRPr="000A77CC">
        <w:rPr>
          <w:color w:val="231F1F"/>
        </w:rPr>
        <w:t>c</w:t>
      </w:r>
      <w:r w:rsidR="00AB3D8D" w:rsidRPr="000A77CC">
        <w:rPr>
          <w:color w:val="231F1F"/>
        </w:rPr>
        <w:t xml:space="preserve"> mới để tí</w:t>
      </w:r>
      <w:r w:rsidR="004973B2" w:rsidRPr="000A77CC">
        <w:rPr>
          <w:color w:val="231F1F"/>
        </w:rPr>
        <w:t>c</w:t>
      </w:r>
      <w:r w:rsidR="00AB3D8D" w:rsidRPr="000A77CC">
        <w:rPr>
          <w:color w:val="231F1F"/>
        </w:rPr>
        <w:t xml:space="preserve">h hợp và quản lý hỗ trợ ra quyết định giữa </w:t>
      </w:r>
      <w:r w:rsidR="004973B2" w:rsidRPr="000A77CC">
        <w:rPr>
          <w:color w:val="231F1F"/>
        </w:rPr>
        <w:t>c</w:t>
      </w:r>
      <w:r w:rsidR="00AB3D8D" w:rsidRPr="000A77CC">
        <w:rPr>
          <w:color w:val="231F1F"/>
        </w:rPr>
        <w:t>á</w:t>
      </w:r>
      <w:r w:rsidR="004973B2" w:rsidRPr="000A77CC">
        <w:rPr>
          <w:color w:val="231F1F"/>
        </w:rPr>
        <w:t>c</w:t>
      </w:r>
      <w:r w:rsidR="00AB3D8D" w:rsidRPr="000A77CC">
        <w:rPr>
          <w:color w:val="231F1F"/>
          <w:spacing w:val="1"/>
        </w:rPr>
        <w:t xml:space="preserve"> </w:t>
      </w:r>
      <w:r w:rsidR="004973B2" w:rsidRPr="000A77CC">
        <w:rPr>
          <w:color w:val="231F1F"/>
        </w:rPr>
        <w:t>c</w:t>
      </w:r>
      <w:r w:rsidR="00AB3D8D" w:rsidRPr="000A77CC">
        <w:rPr>
          <w:color w:val="231F1F"/>
        </w:rPr>
        <w:t>ấp,</w:t>
      </w:r>
      <w:r w:rsidR="00AB3D8D" w:rsidRPr="000A77CC">
        <w:rPr>
          <w:color w:val="231F1F"/>
          <w:spacing w:val="-2"/>
        </w:rPr>
        <w:t xml:space="preserve"> </w:t>
      </w:r>
      <w:r w:rsidR="00AB3D8D" w:rsidRPr="000A77CC">
        <w:rPr>
          <w:color w:val="231F1F"/>
        </w:rPr>
        <w:t>ngành</w:t>
      </w:r>
      <w:r w:rsidR="00AB3D8D" w:rsidRPr="000A77CC">
        <w:rPr>
          <w:color w:val="231F1F"/>
          <w:spacing w:val="-2"/>
        </w:rPr>
        <w:t xml:space="preserve"> </w:t>
      </w:r>
      <w:r w:rsidR="00AB3D8D" w:rsidRPr="000A77CC">
        <w:rPr>
          <w:color w:val="231F1F"/>
        </w:rPr>
        <w:t>và vị trí</w:t>
      </w:r>
      <w:r w:rsidR="00AB3D8D" w:rsidRPr="000A77CC">
        <w:rPr>
          <w:color w:val="231F1F"/>
          <w:spacing w:val="-2"/>
        </w:rPr>
        <w:t xml:space="preserve"> </w:t>
      </w:r>
      <w:r w:rsidR="00AB3D8D" w:rsidRPr="000A77CC">
        <w:rPr>
          <w:color w:val="231F1F"/>
        </w:rPr>
        <w:t>địa</w:t>
      </w:r>
      <w:r w:rsidR="00AB3D8D" w:rsidRPr="000A77CC">
        <w:rPr>
          <w:color w:val="231F1F"/>
          <w:spacing w:val="-2"/>
        </w:rPr>
        <w:t xml:space="preserve"> </w:t>
      </w:r>
      <w:r w:rsidR="00AB3D8D" w:rsidRPr="000A77CC">
        <w:rPr>
          <w:color w:val="231F1F"/>
        </w:rPr>
        <w:t>lý.</w:t>
      </w:r>
      <w:r w:rsidR="00AB3D8D" w:rsidRPr="000A77CC">
        <w:rPr>
          <w:color w:val="231F1F"/>
          <w:spacing w:val="-1"/>
        </w:rPr>
        <w:t xml:space="preserve"> </w:t>
      </w:r>
      <w:r w:rsidR="00AB3D8D" w:rsidRPr="000A77CC">
        <w:rPr>
          <w:color w:val="231F1F"/>
        </w:rPr>
        <w:t>địa</w:t>
      </w:r>
      <w:r w:rsidR="00AB3D8D" w:rsidRPr="000A77CC">
        <w:rPr>
          <w:color w:val="231F1F"/>
          <w:spacing w:val="-2"/>
        </w:rPr>
        <w:t xml:space="preserve"> </w:t>
      </w:r>
      <w:r w:rsidR="00AB3D8D" w:rsidRPr="000A77CC">
        <w:rPr>
          <w:color w:val="231F1F"/>
        </w:rPr>
        <w:t>điểm.</w:t>
      </w:r>
      <w:r w:rsidR="00AB3D8D" w:rsidRPr="000A77CC">
        <w:rPr>
          <w:color w:val="231F1F"/>
          <w:spacing w:val="-2"/>
        </w:rPr>
        <w:t xml:space="preserve"> </w:t>
      </w:r>
      <w:r w:rsidR="00AB3D8D" w:rsidRPr="000A77CC">
        <w:rPr>
          <w:color w:val="231F1F"/>
        </w:rPr>
        <w:t>Khung</w:t>
      </w:r>
      <w:r w:rsidR="00AB3D8D" w:rsidRPr="000A77CC">
        <w:rPr>
          <w:color w:val="231F1F"/>
          <w:spacing w:val="-2"/>
        </w:rPr>
        <w:t xml:space="preserve"> </w:t>
      </w:r>
      <w:r w:rsidR="00AB3D8D" w:rsidRPr="000A77CC">
        <w:rPr>
          <w:color w:val="231F1F"/>
        </w:rPr>
        <w:t>hỗ</w:t>
      </w:r>
      <w:r w:rsidR="00AB3D8D" w:rsidRPr="000A77CC">
        <w:rPr>
          <w:color w:val="231F1F"/>
          <w:spacing w:val="-1"/>
        </w:rPr>
        <w:t xml:space="preserve"> </w:t>
      </w:r>
      <w:r w:rsidR="00AB3D8D" w:rsidRPr="000A77CC">
        <w:rPr>
          <w:color w:val="231F1F"/>
        </w:rPr>
        <w:t>trợ</w:t>
      </w:r>
      <w:r w:rsidR="00AB3D8D" w:rsidRPr="000A77CC">
        <w:rPr>
          <w:color w:val="231F1F"/>
          <w:spacing w:val="-2"/>
        </w:rPr>
        <w:t xml:space="preserve"> </w:t>
      </w:r>
      <w:r w:rsidR="00AB3D8D" w:rsidRPr="000A77CC">
        <w:rPr>
          <w:color w:val="231F1F"/>
        </w:rPr>
        <w:t>quyết</w:t>
      </w:r>
      <w:r w:rsidR="00AB3D8D" w:rsidRPr="000A77CC">
        <w:rPr>
          <w:color w:val="231F1F"/>
          <w:spacing w:val="-2"/>
        </w:rPr>
        <w:t xml:space="preserve"> </w:t>
      </w:r>
      <w:r w:rsidR="00AB3D8D" w:rsidRPr="000A77CC">
        <w:rPr>
          <w:color w:val="231F1F"/>
        </w:rPr>
        <w:t>định</w:t>
      </w:r>
      <w:r w:rsidR="00AB3D8D" w:rsidRPr="000A77CC">
        <w:rPr>
          <w:color w:val="231F1F"/>
          <w:spacing w:val="-2"/>
        </w:rPr>
        <w:t xml:space="preserve"> </w:t>
      </w:r>
      <w:r w:rsidR="00AB3D8D" w:rsidRPr="000A77CC">
        <w:rPr>
          <w:color w:val="231F1F"/>
        </w:rPr>
        <w:t>tí</w:t>
      </w:r>
      <w:r w:rsidR="004973B2" w:rsidRPr="000A77CC">
        <w:rPr>
          <w:color w:val="231F1F"/>
        </w:rPr>
        <w:t>c</w:t>
      </w:r>
      <w:r w:rsidR="00AB3D8D" w:rsidRPr="000A77CC">
        <w:rPr>
          <w:color w:val="231F1F"/>
        </w:rPr>
        <w:t>h</w:t>
      </w:r>
      <w:r w:rsidR="00AB3D8D" w:rsidRPr="000A77CC">
        <w:rPr>
          <w:color w:val="231F1F"/>
          <w:spacing w:val="-2"/>
        </w:rPr>
        <w:t xml:space="preserve"> </w:t>
      </w:r>
      <w:r w:rsidR="00AB3D8D" w:rsidRPr="000A77CC">
        <w:rPr>
          <w:color w:val="231F1F"/>
        </w:rPr>
        <w:t>hợp</w:t>
      </w:r>
      <w:r w:rsidR="00AB3D8D" w:rsidRPr="000A77CC">
        <w:rPr>
          <w:color w:val="231F1F"/>
          <w:spacing w:val="-1"/>
        </w:rPr>
        <w:t xml:space="preserve"> </w:t>
      </w:r>
      <w:r w:rsidR="00AB3D8D" w:rsidRPr="000A77CC">
        <w:rPr>
          <w:color w:val="231F1F"/>
        </w:rPr>
        <w:t>và</w:t>
      </w:r>
      <w:r w:rsidR="00AB3D8D" w:rsidRPr="000A77CC">
        <w:rPr>
          <w:color w:val="231F1F"/>
          <w:spacing w:val="-2"/>
        </w:rPr>
        <w:t xml:space="preserve"> </w:t>
      </w:r>
      <w:r w:rsidR="00AB3D8D" w:rsidRPr="000A77CC">
        <w:rPr>
          <w:color w:val="231F1F"/>
        </w:rPr>
        <w:t>t</w:t>
      </w:r>
      <w:r w:rsidR="00CF03B4" w:rsidRPr="000A77CC">
        <w:rPr>
          <w:color w:val="231F1F"/>
        </w:rPr>
        <w:t>o</w:t>
      </w:r>
      <w:r w:rsidR="00AB3D8D" w:rsidRPr="000A77CC">
        <w:rPr>
          <w:color w:val="231F1F"/>
        </w:rPr>
        <w:t>àn</w:t>
      </w:r>
      <w:r w:rsidR="00AB3D8D" w:rsidRPr="000A77CC">
        <w:rPr>
          <w:color w:val="231F1F"/>
          <w:spacing w:val="-2"/>
        </w:rPr>
        <w:t xml:space="preserve"> </w:t>
      </w:r>
      <w:r w:rsidR="00AB3D8D" w:rsidRPr="000A77CC">
        <w:rPr>
          <w:color w:val="231F1F"/>
        </w:rPr>
        <w:t>diện</w:t>
      </w:r>
      <w:r w:rsidR="00AB3D8D" w:rsidRPr="000A77CC">
        <w:rPr>
          <w:color w:val="231F1F"/>
          <w:spacing w:val="-2"/>
        </w:rPr>
        <w:t xml:space="preserve"> </w:t>
      </w:r>
      <w:r w:rsidR="00AB3D8D" w:rsidRPr="000A77CC">
        <w:rPr>
          <w:color w:val="231F1F"/>
        </w:rPr>
        <w:t>hơn</w:t>
      </w:r>
      <w:r w:rsidR="00AB3D8D" w:rsidRPr="000A77CC">
        <w:rPr>
          <w:color w:val="231F1F"/>
          <w:spacing w:val="-1"/>
        </w:rPr>
        <w:t xml:space="preserve"> </w:t>
      </w:r>
      <w:r w:rsidR="00AB3D8D" w:rsidRPr="000A77CC">
        <w:rPr>
          <w:color w:val="231F1F"/>
        </w:rPr>
        <w:t>này</w:t>
      </w:r>
      <w:r w:rsidR="00AB3D8D" w:rsidRPr="000A77CC">
        <w:rPr>
          <w:color w:val="231F1F"/>
          <w:spacing w:val="-2"/>
        </w:rPr>
        <w:t xml:space="preserve"> </w:t>
      </w:r>
      <w:r w:rsidR="00AB3D8D" w:rsidRPr="000A77CC">
        <w:rPr>
          <w:color w:val="231F1F"/>
        </w:rPr>
        <w:t>tr</w:t>
      </w:r>
      <w:r w:rsidR="00CF03B4" w:rsidRPr="000A77CC">
        <w:rPr>
          <w:color w:val="231F1F"/>
        </w:rPr>
        <w:t>o</w:t>
      </w:r>
      <w:r w:rsidR="00AB3D8D" w:rsidRPr="000A77CC">
        <w:rPr>
          <w:color w:val="231F1F"/>
        </w:rPr>
        <w:t>ng</w:t>
      </w:r>
      <w:r w:rsidR="00AB3D8D" w:rsidRPr="000A77CC">
        <w:rPr>
          <w:color w:val="231F1F"/>
          <w:spacing w:val="-2"/>
        </w:rPr>
        <w:t xml:space="preserve"> </w:t>
      </w:r>
      <w:r w:rsidR="004973B2" w:rsidRPr="000A77CC">
        <w:rPr>
          <w:color w:val="231F1F"/>
        </w:rPr>
        <w:t>c</w:t>
      </w:r>
      <w:r w:rsidR="00AB3D8D" w:rsidRPr="000A77CC">
        <w:rPr>
          <w:color w:val="231F1F"/>
        </w:rPr>
        <w:t>á</w:t>
      </w:r>
      <w:r w:rsidR="004973B2" w:rsidRPr="000A77CC">
        <w:rPr>
          <w:color w:val="231F1F"/>
        </w:rPr>
        <w:t>c</w:t>
      </w:r>
      <w:r w:rsidR="00AB3D8D" w:rsidRPr="000A77CC">
        <w:rPr>
          <w:color w:val="231F1F"/>
          <w:spacing w:val="-2"/>
        </w:rPr>
        <w:t xml:space="preserve"> </w:t>
      </w:r>
      <w:r w:rsidR="00AB3D8D" w:rsidRPr="000A77CC">
        <w:rPr>
          <w:color w:val="231F1F"/>
        </w:rPr>
        <w:t>tổ</w:t>
      </w:r>
      <w:r w:rsidR="00AB3D8D" w:rsidRPr="000A77CC">
        <w:rPr>
          <w:color w:val="231F1F"/>
          <w:spacing w:val="-75"/>
        </w:rPr>
        <w:t xml:space="preserve"> </w:t>
      </w:r>
      <w:r w:rsidR="004973B2" w:rsidRPr="000A77CC">
        <w:rPr>
          <w:color w:val="231F1F"/>
        </w:rPr>
        <w:t>c</w:t>
      </w:r>
      <w:r w:rsidR="00AB3D8D" w:rsidRPr="000A77CC">
        <w:rPr>
          <w:color w:val="231F1F"/>
        </w:rPr>
        <w:t>hứ</w:t>
      </w:r>
      <w:r w:rsidR="004973B2" w:rsidRPr="000A77CC">
        <w:rPr>
          <w:color w:val="231F1F"/>
        </w:rPr>
        <w:t>c</w:t>
      </w:r>
      <w:r w:rsidR="00AB3D8D" w:rsidRPr="000A77CC">
        <w:rPr>
          <w:color w:val="231F1F"/>
          <w:spacing w:val="-2"/>
        </w:rPr>
        <w:t xml:space="preserve"> </w:t>
      </w:r>
      <w:r w:rsidR="00AB3D8D" w:rsidRPr="000A77CC">
        <w:rPr>
          <w:color w:val="231F1F"/>
        </w:rPr>
        <w:t>đượ</w:t>
      </w:r>
      <w:r w:rsidR="004973B2" w:rsidRPr="000A77CC">
        <w:rPr>
          <w:color w:val="231F1F"/>
        </w:rPr>
        <w:t>c</w:t>
      </w:r>
      <w:r w:rsidR="00AB3D8D" w:rsidRPr="000A77CC">
        <w:rPr>
          <w:color w:val="231F1F"/>
          <w:spacing w:val="-1"/>
        </w:rPr>
        <w:t xml:space="preserve"> </w:t>
      </w:r>
      <w:r w:rsidR="00AB3D8D" w:rsidRPr="000A77CC">
        <w:rPr>
          <w:color w:val="231F1F"/>
        </w:rPr>
        <w:t>gọi</w:t>
      </w:r>
      <w:r w:rsidR="00AB3D8D" w:rsidRPr="000A77CC">
        <w:rPr>
          <w:color w:val="231F1F"/>
          <w:spacing w:val="-1"/>
        </w:rPr>
        <w:t xml:space="preserve"> </w:t>
      </w:r>
      <w:r w:rsidR="00AB3D8D" w:rsidRPr="000A77CC">
        <w:rPr>
          <w:color w:val="231F1F"/>
        </w:rPr>
        <w:t>là</w:t>
      </w:r>
      <w:r w:rsidR="00AB3D8D" w:rsidRPr="000A77CC">
        <w:rPr>
          <w:color w:val="231F1F"/>
          <w:spacing w:val="-1"/>
        </w:rPr>
        <w:t xml:space="preserve"> </w:t>
      </w:r>
      <w:r w:rsidR="00AB3D8D" w:rsidRPr="000A77CC">
        <w:rPr>
          <w:color w:val="231F1F"/>
        </w:rPr>
        <w:t>kinh</w:t>
      </w:r>
      <w:r w:rsidR="00AB3D8D" w:rsidRPr="000A77CC">
        <w:rPr>
          <w:color w:val="231F1F"/>
          <w:spacing w:val="-1"/>
        </w:rPr>
        <w:t xml:space="preserve"> </w:t>
      </w:r>
      <w:r w:rsidR="00AB3D8D" w:rsidRPr="000A77CC">
        <w:rPr>
          <w:color w:val="231F1F"/>
        </w:rPr>
        <w:t>d</w:t>
      </w:r>
      <w:r w:rsidR="00CF03B4" w:rsidRPr="000A77CC">
        <w:rPr>
          <w:color w:val="231F1F"/>
        </w:rPr>
        <w:t>o</w:t>
      </w:r>
      <w:r w:rsidR="00AB3D8D" w:rsidRPr="000A77CC">
        <w:rPr>
          <w:color w:val="231F1F"/>
        </w:rPr>
        <w:t>anh</w:t>
      </w:r>
      <w:r w:rsidR="00AB3D8D" w:rsidRPr="000A77CC">
        <w:rPr>
          <w:color w:val="231F1F"/>
          <w:spacing w:val="-1"/>
        </w:rPr>
        <w:t xml:space="preserve"> </w:t>
      </w:r>
      <w:r w:rsidR="00AB3D8D" w:rsidRPr="000A77CC">
        <w:rPr>
          <w:color w:val="231F1F"/>
        </w:rPr>
        <w:t>thông</w:t>
      </w:r>
      <w:r w:rsidR="00AB3D8D" w:rsidRPr="000A77CC">
        <w:rPr>
          <w:color w:val="231F1F"/>
          <w:spacing w:val="-1"/>
        </w:rPr>
        <w:t xml:space="preserve"> </w:t>
      </w:r>
      <w:r w:rsidR="00AB3D8D" w:rsidRPr="000A77CC">
        <w:rPr>
          <w:color w:val="231F1F"/>
        </w:rPr>
        <w:t>minh.</w:t>
      </w:r>
    </w:p>
    <w:p w14:paraId="61CC17F3" w14:textId="77777777" w:rsidR="00854B0D" w:rsidRPr="000A77CC" w:rsidRDefault="00854B0D">
      <w:pPr>
        <w:pStyle w:val="BodyText"/>
        <w:spacing w:before="4"/>
        <w:rPr>
          <w:sz w:val="25"/>
        </w:rPr>
      </w:pPr>
    </w:p>
    <w:p w14:paraId="6DBFB61E" w14:textId="6BAAB052" w:rsidR="00854B0D" w:rsidRPr="000A77CC" w:rsidRDefault="00AB3D8D" w:rsidP="00BA54B1">
      <w:pPr>
        <w:pStyle w:val="Heading1"/>
        <w:numPr>
          <w:ilvl w:val="1"/>
          <w:numId w:val="10"/>
        </w:numPr>
        <w:tabs>
          <w:tab w:val="left" w:pos="4401"/>
        </w:tabs>
        <w:ind w:left="4400" w:hanging="801"/>
        <w:rPr>
          <w:rFonts w:ascii="Times New Roman" w:hAnsi="Times New Roman" w:cs="Times New Roman"/>
        </w:rPr>
      </w:pPr>
      <w:r w:rsidRPr="000A77CC">
        <w:rPr>
          <w:rFonts w:ascii="Times New Roman" w:hAnsi="Times New Roman" w:cs="Times New Roman"/>
          <w:color w:val="286682"/>
          <w:sz w:val="32"/>
          <w:szCs w:val="32"/>
        </w:rPr>
        <w:t>Kinh d</w:t>
      </w:r>
      <w:r w:rsidR="00CF03B4" w:rsidRPr="000A77CC">
        <w:rPr>
          <w:rFonts w:ascii="Times New Roman" w:hAnsi="Times New Roman" w:cs="Times New Roman"/>
          <w:color w:val="286682"/>
          <w:sz w:val="32"/>
          <w:szCs w:val="32"/>
        </w:rPr>
        <w:t>o</w:t>
      </w:r>
      <w:r w:rsidRPr="000A77CC">
        <w:rPr>
          <w:rFonts w:ascii="Times New Roman" w:hAnsi="Times New Roman" w:cs="Times New Roman"/>
          <w:color w:val="286682"/>
          <w:sz w:val="32"/>
          <w:szCs w:val="32"/>
        </w:rPr>
        <w:t>anh thông minh</w:t>
      </w:r>
    </w:p>
    <w:p w14:paraId="6EBA8BDD" w14:textId="3F31E3B6" w:rsidR="00854B0D" w:rsidRPr="000A77CC" w:rsidRDefault="00000000" w:rsidP="00AB3D8D">
      <w:pPr>
        <w:tabs>
          <w:tab w:val="left" w:pos="11070"/>
        </w:tabs>
        <w:spacing w:before="228"/>
        <w:ind w:left="3600" w:right="1470" w:firstLine="8"/>
        <w:rPr>
          <w:sz w:val="24"/>
          <w:szCs w:val="24"/>
        </w:rPr>
      </w:pPr>
      <w:r>
        <w:pict w14:anchorId="5C437916">
          <v:shape id="_x0000_s2729" type="#_x0000_t202" style="position:absolute;left:0;text-align:left;margin-left:68.95pt;margin-top:3.7pt;width:102.35pt;height:211.7pt;z-index:251665920;mso-position-horizontal-relative:page" fillcolor="#d0e0d0" stroked="f">
            <v:textbox style="mso-next-textbox:#_x0000_s2729" inset="0,0,0,0">
              <w:txbxContent>
                <w:p w14:paraId="0527620C" w14:textId="681ECAC4" w:rsidR="00854B0D" w:rsidRPr="00DB0335" w:rsidRDefault="00A947FE" w:rsidP="00DB0335">
                  <w:pPr>
                    <w:spacing w:before="70"/>
                    <w:ind w:left="120" w:right="531"/>
                    <w:rPr>
                      <w:rFonts w:ascii="Trebuchet MS"/>
                      <w:color w:val="231F20"/>
                      <w:w w:val="90"/>
                      <w:sz w:val="18"/>
                    </w:rPr>
                  </w:pPr>
                  <w:r>
                    <w:rPr>
                      <w:rFonts w:ascii="Tahoma"/>
                      <w:b/>
                      <w:color w:val="2C6682"/>
                      <w:sz w:val="20"/>
                    </w:rPr>
                    <w:t>kinh doanh th</w:t>
                  </w:r>
                  <w:r>
                    <w:rPr>
                      <w:rFonts w:ascii="Tahoma"/>
                      <w:b/>
                      <w:color w:val="2C6682"/>
                      <w:sz w:val="20"/>
                    </w:rPr>
                    <w:t>ô</w:t>
                  </w:r>
                  <w:r>
                    <w:rPr>
                      <w:rFonts w:ascii="Tahoma"/>
                      <w:b/>
                      <w:color w:val="2C6682"/>
                      <w:sz w:val="20"/>
                    </w:rPr>
                    <w:t>ng minh</w:t>
                  </w:r>
                  <w:r w:rsidR="00C536FB">
                    <w:rPr>
                      <w:rFonts w:ascii="Tahoma"/>
                      <w:b/>
                      <w:color w:val="2C6682"/>
                      <w:spacing w:val="6"/>
                      <w:w w:val="80"/>
                      <w:sz w:val="20"/>
                    </w:rPr>
                    <w:t xml:space="preserve"> </w:t>
                  </w:r>
                  <w:r w:rsidR="00C536FB">
                    <w:rPr>
                      <w:rFonts w:ascii="Tahoma"/>
                      <w:b/>
                      <w:color w:val="2C6682"/>
                      <w:w w:val="80"/>
                      <w:sz w:val="20"/>
                    </w:rPr>
                    <w:t>(BI)</w:t>
                  </w:r>
                  <w:r w:rsidR="00C536FB">
                    <w:rPr>
                      <w:rFonts w:ascii="Tahoma"/>
                      <w:b/>
                      <w:color w:val="2C6682"/>
                      <w:spacing w:val="-44"/>
                      <w:w w:val="80"/>
                      <w:sz w:val="20"/>
                    </w:rPr>
                    <w:t xml:space="preserve"> </w:t>
                  </w:r>
                  <w:r w:rsidR="00DB0335" w:rsidRPr="00DB0335">
                    <w:rPr>
                      <w:rFonts w:ascii="Trebuchet MS"/>
                      <w:color w:val="231F20"/>
                      <w:w w:val="90"/>
                      <w:sz w:val="18"/>
                    </w:rPr>
                    <w:t>M</w:t>
                  </w:r>
                  <w:r w:rsidR="00DB0335" w:rsidRPr="00DB0335">
                    <w:rPr>
                      <w:rFonts w:ascii="Trebuchet MS"/>
                      <w:color w:val="231F20"/>
                      <w:w w:val="90"/>
                      <w:sz w:val="18"/>
                    </w:rPr>
                    <w:t>ộ</w:t>
                  </w:r>
                  <w:r w:rsidR="00DB0335" w:rsidRPr="00DB0335">
                    <w:rPr>
                      <w:rFonts w:ascii="Trebuchet MS"/>
                      <w:color w:val="231F20"/>
                      <w:w w:val="90"/>
                      <w:sz w:val="18"/>
                    </w:rPr>
                    <w:t>t c</w:t>
                  </w:r>
                  <w:r w:rsidR="00DB0335" w:rsidRPr="00DB0335">
                    <w:rPr>
                      <w:rFonts w:ascii="Trebuchet MS"/>
                      <w:color w:val="231F20"/>
                      <w:w w:val="90"/>
                      <w:sz w:val="18"/>
                    </w:rPr>
                    <w:t>á</w:t>
                  </w:r>
                  <w:r w:rsidR="00DB0335" w:rsidRPr="00DB0335">
                    <w:rPr>
                      <w:rFonts w:ascii="Trebuchet MS"/>
                      <w:color w:val="231F20"/>
                      <w:w w:val="90"/>
                      <w:sz w:val="18"/>
                    </w:rPr>
                    <w:t>ch t</w:t>
                  </w:r>
                  <w:r w:rsidR="00CF03B4">
                    <w:rPr>
                      <w:rFonts w:ascii="Trebuchet MS"/>
                      <w:color w:val="231F20"/>
                      <w:w w:val="90"/>
                      <w:sz w:val="18"/>
                    </w:rPr>
                    <w:t>o</w:t>
                  </w:r>
                  <w:r w:rsidR="00DB0335" w:rsidRPr="00DB0335">
                    <w:rPr>
                      <w:rFonts w:ascii="Trebuchet MS"/>
                      <w:color w:val="231F20"/>
                      <w:w w:val="90"/>
                      <w:sz w:val="18"/>
                    </w:rPr>
                    <w:t>à</w:t>
                  </w:r>
                  <w:r w:rsidR="00DB0335" w:rsidRPr="00DB0335">
                    <w:rPr>
                      <w:rFonts w:ascii="Trebuchet MS"/>
                      <w:color w:val="231F20"/>
                      <w:w w:val="90"/>
                      <w:sz w:val="18"/>
                    </w:rPr>
                    <w:t>n di</w:t>
                  </w:r>
                  <w:r w:rsidR="00DB0335" w:rsidRPr="00DB0335">
                    <w:rPr>
                      <w:rFonts w:ascii="Trebuchet MS"/>
                      <w:color w:val="231F20"/>
                      <w:w w:val="90"/>
                      <w:sz w:val="18"/>
                    </w:rPr>
                    <w:t>ệ</w:t>
                  </w:r>
                  <w:r w:rsidR="00DB0335" w:rsidRPr="00DB0335">
                    <w:rPr>
                      <w:rFonts w:ascii="Trebuchet MS"/>
                      <w:color w:val="231F20"/>
                      <w:w w:val="90"/>
                      <w:sz w:val="18"/>
                    </w:rPr>
                    <w:t>n, g</w:t>
                  </w:r>
                  <w:r w:rsidR="00DB0335" w:rsidRPr="00DB0335">
                    <w:rPr>
                      <w:rFonts w:ascii="Trebuchet MS"/>
                      <w:color w:val="231F20"/>
                      <w:w w:val="90"/>
                      <w:sz w:val="18"/>
                    </w:rPr>
                    <w:t>ắ</w:t>
                  </w:r>
                  <w:r w:rsidR="00DB0335" w:rsidRPr="00DB0335">
                    <w:rPr>
                      <w:rFonts w:ascii="Trebuchet MS"/>
                      <w:color w:val="231F20"/>
                      <w:w w:val="90"/>
                      <w:sz w:val="18"/>
                    </w:rPr>
                    <w:t>n k</w:t>
                  </w:r>
                  <w:r w:rsidR="00DB0335" w:rsidRPr="00DB0335">
                    <w:rPr>
                      <w:rFonts w:ascii="Trebuchet MS"/>
                      <w:color w:val="231F20"/>
                      <w:w w:val="90"/>
                      <w:sz w:val="18"/>
                    </w:rPr>
                    <w:t>ế</w:t>
                  </w:r>
                  <w:r w:rsidR="00DB0335" w:rsidRPr="00DB0335">
                    <w:rPr>
                      <w:rFonts w:ascii="Trebuchet MS"/>
                      <w:color w:val="231F20"/>
                      <w:w w:val="90"/>
                      <w:sz w:val="18"/>
                    </w:rPr>
                    <w:t>t v</w:t>
                  </w:r>
                  <w:r w:rsidR="00DB0335" w:rsidRPr="00DB0335">
                    <w:rPr>
                      <w:rFonts w:ascii="Trebuchet MS"/>
                      <w:color w:val="231F20"/>
                      <w:w w:val="90"/>
                      <w:sz w:val="18"/>
                    </w:rPr>
                    <w:t>à</w:t>
                  </w:r>
                  <w:r w:rsidR="00DB0335">
                    <w:rPr>
                      <w:rFonts w:ascii="Trebuchet MS"/>
                      <w:color w:val="231F20"/>
                      <w:w w:val="90"/>
                      <w:sz w:val="18"/>
                    </w:rPr>
                    <w:t xml:space="preserve"> </w:t>
                  </w:r>
                  <w:r w:rsidR="00DB0335" w:rsidRPr="00DB0335">
                    <w:rPr>
                      <w:rFonts w:ascii="Trebuchet MS"/>
                      <w:color w:val="231F20"/>
                      <w:w w:val="90"/>
                      <w:sz w:val="18"/>
                    </w:rPr>
                    <w:t>t</w:t>
                  </w:r>
                  <w:r w:rsidR="00DB0335" w:rsidRPr="00DB0335">
                    <w:rPr>
                      <w:rFonts w:ascii="Trebuchet MS"/>
                      <w:color w:val="231F20"/>
                      <w:w w:val="90"/>
                      <w:sz w:val="18"/>
                    </w:rPr>
                    <w:t>ậ</w:t>
                  </w:r>
                  <w:r w:rsidR="00DB0335" w:rsidRPr="00DB0335">
                    <w:rPr>
                      <w:rFonts w:ascii="Trebuchet MS"/>
                      <w:color w:val="231F20"/>
                      <w:w w:val="90"/>
                      <w:sz w:val="18"/>
                    </w:rPr>
                    <w:t>p h</w:t>
                  </w:r>
                  <w:r w:rsidR="00DB0335" w:rsidRPr="00DB0335">
                    <w:rPr>
                      <w:rFonts w:ascii="Trebuchet MS"/>
                      <w:color w:val="231F20"/>
                      <w:w w:val="90"/>
                      <w:sz w:val="18"/>
                    </w:rPr>
                    <w:t>ợ</w:t>
                  </w:r>
                  <w:r w:rsidR="00DB0335" w:rsidRPr="00DB0335">
                    <w:rPr>
                      <w:rFonts w:ascii="Trebuchet MS"/>
                      <w:color w:val="231F20"/>
                      <w:w w:val="90"/>
                      <w:sz w:val="18"/>
                    </w:rPr>
                    <w:t>p c</w:t>
                  </w:r>
                  <w:r w:rsidR="00DB0335" w:rsidRPr="00DB0335">
                    <w:rPr>
                      <w:rFonts w:ascii="Trebuchet MS"/>
                      <w:color w:val="231F20"/>
                      <w:w w:val="90"/>
                      <w:sz w:val="18"/>
                    </w:rPr>
                    <w:t>á</w:t>
                  </w:r>
                  <w:r w:rsidR="00DB0335" w:rsidRPr="00DB0335">
                    <w:rPr>
                      <w:rFonts w:ascii="Trebuchet MS"/>
                      <w:color w:val="231F20"/>
                      <w:w w:val="90"/>
                      <w:sz w:val="18"/>
                    </w:rPr>
                    <w:t>c c</w:t>
                  </w:r>
                  <w:r w:rsidR="00DB0335" w:rsidRPr="00DB0335">
                    <w:rPr>
                      <w:rFonts w:ascii="Trebuchet MS"/>
                      <w:color w:val="231F20"/>
                      <w:w w:val="90"/>
                      <w:sz w:val="18"/>
                    </w:rPr>
                    <w:t>ô</w:t>
                  </w:r>
                  <w:r w:rsidR="00DB0335" w:rsidRPr="00DB0335">
                    <w:rPr>
                      <w:rFonts w:ascii="Trebuchet MS"/>
                      <w:color w:val="231F20"/>
                      <w:w w:val="90"/>
                      <w:sz w:val="18"/>
                    </w:rPr>
                    <w:t>ng c</w:t>
                  </w:r>
                  <w:r w:rsidR="00DB0335" w:rsidRPr="00DB0335">
                    <w:rPr>
                      <w:rFonts w:ascii="Trebuchet MS"/>
                      <w:color w:val="231F20"/>
                      <w:w w:val="90"/>
                      <w:sz w:val="18"/>
                    </w:rPr>
                    <w:t>ụ</w:t>
                  </w:r>
                  <w:r w:rsidR="00DB0335" w:rsidRPr="00DB0335">
                    <w:rPr>
                      <w:rFonts w:ascii="Trebuchet MS"/>
                      <w:color w:val="231F20"/>
                      <w:w w:val="90"/>
                      <w:sz w:val="18"/>
                    </w:rPr>
                    <w:t xml:space="preserve"> v</w:t>
                  </w:r>
                  <w:r w:rsidR="00DB0335" w:rsidRPr="00DB0335">
                    <w:rPr>
                      <w:rFonts w:ascii="Trebuchet MS"/>
                      <w:color w:val="231F20"/>
                      <w:w w:val="90"/>
                      <w:sz w:val="18"/>
                    </w:rPr>
                    <w:t>à</w:t>
                  </w:r>
                  <w:r w:rsidR="00DB0335" w:rsidRPr="00DB0335">
                    <w:rPr>
                      <w:rFonts w:ascii="Trebuchet MS"/>
                      <w:color w:val="231F20"/>
                      <w:w w:val="90"/>
                      <w:sz w:val="18"/>
                    </w:rPr>
                    <w:t xml:space="preserve"> quy tr</w:t>
                  </w:r>
                  <w:r w:rsidR="00DB0335" w:rsidRPr="00DB0335">
                    <w:rPr>
                      <w:rFonts w:ascii="Trebuchet MS"/>
                      <w:color w:val="231F20"/>
                      <w:w w:val="90"/>
                      <w:sz w:val="18"/>
                    </w:rPr>
                    <w:t>ì</w:t>
                  </w:r>
                  <w:r w:rsidR="00DB0335" w:rsidRPr="00DB0335">
                    <w:rPr>
                      <w:rFonts w:ascii="Trebuchet MS"/>
                      <w:color w:val="231F20"/>
                      <w:w w:val="90"/>
                      <w:sz w:val="18"/>
                    </w:rPr>
                    <w:t xml:space="preserve">nh </w:t>
                  </w:r>
                  <w:r w:rsidR="00DB0335" w:rsidRPr="00DB0335">
                    <w:rPr>
                      <w:rFonts w:ascii="Trebuchet MS"/>
                      <w:color w:val="231F20"/>
                      <w:w w:val="90"/>
                      <w:sz w:val="18"/>
                    </w:rPr>
                    <w:t>đượ</w:t>
                  </w:r>
                  <w:r w:rsidR="00DB0335" w:rsidRPr="00DB0335">
                    <w:rPr>
                      <w:rFonts w:ascii="Trebuchet MS"/>
                      <w:color w:val="231F20"/>
                      <w:w w:val="90"/>
                      <w:sz w:val="18"/>
                    </w:rPr>
                    <w:t>c s</w:t>
                  </w:r>
                  <w:r w:rsidR="00DB0335" w:rsidRPr="00DB0335">
                    <w:rPr>
                      <w:rFonts w:ascii="Trebuchet MS"/>
                      <w:color w:val="231F20"/>
                      <w:w w:val="90"/>
                      <w:sz w:val="18"/>
                    </w:rPr>
                    <w:t>ử</w:t>
                  </w:r>
                  <w:r w:rsidR="00DB0335" w:rsidRPr="00DB0335">
                    <w:rPr>
                      <w:rFonts w:ascii="Trebuchet MS"/>
                      <w:color w:val="231F20"/>
                      <w:w w:val="90"/>
                      <w:sz w:val="18"/>
                    </w:rPr>
                    <w:t xml:space="preserve"> d</w:t>
                  </w:r>
                  <w:r w:rsidR="00DB0335" w:rsidRPr="00DB0335">
                    <w:rPr>
                      <w:rFonts w:ascii="Trebuchet MS"/>
                      <w:color w:val="231F20"/>
                      <w:w w:val="90"/>
                      <w:sz w:val="18"/>
                    </w:rPr>
                    <w:t>ụ</w:t>
                  </w:r>
                  <w:r w:rsidR="00DB0335" w:rsidRPr="00DB0335">
                    <w:rPr>
                      <w:rFonts w:ascii="Trebuchet MS"/>
                      <w:color w:val="231F20"/>
                      <w:w w:val="90"/>
                      <w:sz w:val="18"/>
                    </w:rPr>
                    <w:t xml:space="preserve">ng </w:t>
                  </w:r>
                  <w:r w:rsidR="00DB0335" w:rsidRPr="00DB0335">
                    <w:rPr>
                      <w:rFonts w:ascii="Trebuchet MS"/>
                      <w:color w:val="231F20"/>
                      <w:w w:val="90"/>
                      <w:sz w:val="18"/>
                    </w:rPr>
                    <w:t>để</w:t>
                  </w:r>
                  <w:r w:rsidR="00DB0335" w:rsidRPr="00DB0335">
                    <w:rPr>
                      <w:rFonts w:ascii="Trebuchet MS"/>
                      <w:color w:val="231F20"/>
                      <w:w w:val="90"/>
                      <w:sz w:val="18"/>
                    </w:rPr>
                    <w:t xml:space="preserve"> n</w:t>
                  </w:r>
                  <w:r w:rsidR="00DB0335" w:rsidRPr="00DB0335">
                    <w:rPr>
                      <w:rFonts w:ascii="Trebuchet MS"/>
                      <w:color w:val="231F20"/>
                      <w:w w:val="90"/>
                      <w:sz w:val="18"/>
                    </w:rPr>
                    <w:t>ắ</w:t>
                  </w:r>
                  <w:r w:rsidR="00DB0335" w:rsidRPr="00DB0335">
                    <w:rPr>
                      <w:rFonts w:ascii="Trebuchet MS"/>
                      <w:color w:val="231F20"/>
                      <w:w w:val="90"/>
                      <w:sz w:val="18"/>
                    </w:rPr>
                    <w:t>m b</w:t>
                  </w:r>
                  <w:r w:rsidR="00DB0335" w:rsidRPr="00DB0335">
                    <w:rPr>
                      <w:rFonts w:ascii="Trebuchet MS"/>
                      <w:color w:val="231F20"/>
                      <w:w w:val="90"/>
                      <w:sz w:val="18"/>
                    </w:rPr>
                    <w:t>ắ</w:t>
                  </w:r>
                  <w:r w:rsidR="00DB0335" w:rsidRPr="00DB0335">
                    <w:rPr>
                      <w:rFonts w:ascii="Trebuchet MS"/>
                      <w:color w:val="231F20"/>
                      <w:w w:val="90"/>
                      <w:sz w:val="18"/>
                    </w:rPr>
                    <w:t>t, thu th</w:t>
                  </w:r>
                  <w:r w:rsidR="00DB0335" w:rsidRPr="00DB0335">
                    <w:rPr>
                      <w:rFonts w:ascii="Trebuchet MS"/>
                      <w:color w:val="231F20"/>
                      <w:w w:val="90"/>
                      <w:sz w:val="18"/>
                    </w:rPr>
                    <w:t>ậ</w:t>
                  </w:r>
                  <w:r w:rsidR="00DB0335" w:rsidRPr="00DB0335">
                    <w:rPr>
                      <w:rFonts w:ascii="Trebuchet MS"/>
                      <w:color w:val="231F20"/>
                      <w:w w:val="90"/>
                      <w:sz w:val="18"/>
                    </w:rPr>
                    <w:t>p, t</w:t>
                  </w:r>
                  <w:r w:rsidR="00DB0335" w:rsidRPr="00DB0335">
                    <w:rPr>
                      <w:rFonts w:ascii="Trebuchet MS"/>
                      <w:color w:val="231F20"/>
                      <w:w w:val="90"/>
                      <w:sz w:val="18"/>
                    </w:rPr>
                    <w:t>í</w:t>
                  </w:r>
                  <w:r w:rsidR="00DB0335" w:rsidRPr="00DB0335">
                    <w:rPr>
                      <w:rFonts w:ascii="Trebuchet MS"/>
                      <w:color w:val="231F20"/>
                      <w:w w:val="90"/>
                      <w:sz w:val="18"/>
                    </w:rPr>
                    <w:t>ch h</w:t>
                  </w:r>
                  <w:r w:rsidR="00DB0335" w:rsidRPr="00DB0335">
                    <w:rPr>
                      <w:rFonts w:ascii="Trebuchet MS"/>
                      <w:color w:val="231F20"/>
                      <w:w w:val="90"/>
                      <w:sz w:val="18"/>
                    </w:rPr>
                    <w:t>ợ</w:t>
                  </w:r>
                  <w:r w:rsidR="00DB0335" w:rsidRPr="00DB0335">
                    <w:rPr>
                      <w:rFonts w:ascii="Trebuchet MS"/>
                      <w:color w:val="231F20"/>
                      <w:w w:val="90"/>
                      <w:sz w:val="18"/>
                    </w:rPr>
                    <w:t>p, l</w:t>
                  </w:r>
                  <w:r w:rsidR="00DB0335" w:rsidRPr="00DB0335">
                    <w:rPr>
                      <w:rFonts w:ascii="Trebuchet MS"/>
                      <w:color w:val="231F20"/>
                      <w:w w:val="90"/>
                      <w:sz w:val="18"/>
                    </w:rPr>
                    <w:t>ư</w:t>
                  </w:r>
                  <w:r w:rsidR="00DB0335" w:rsidRPr="00DB0335">
                    <w:rPr>
                      <w:rFonts w:ascii="Trebuchet MS"/>
                      <w:color w:val="231F20"/>
                      <w:w w:val="90"/>
                      <w:sz w:val="18"/>
                    </w:rPr>
                    <w:t>u tr</w:t>
                  </w:r>
                  <w:r w:rsidR="00DB0335" w:rsidRPr="00DB0335">
                    <w:rPr>
                      <w:rFonts w:ascii="Trebuchet MS"/>
                      <w:color w:val="231F20"/>
                      <w:w w:val="90"/>
                      <w:sz w:val="18"/>
                    </w:rPr>
                    <w:t>ữ</w:t>
                  </w:r>
                  <w:r w:rsidR="00DB0335" w:rsidRPr="00DB0335">
                    <w:rPr>
                      <w:rFonts w:ascii="Trebuchet MS"/>
                      <w:color w:val="231F20"/>
                      <w:w w:val="90"/>
                      <w:sz w:val="18"/>
                    </w:rPr>
                    <w:t xml:space="preserve"> v</w:t>
                  </w:r>
                  <w:r w:rsidR="00DB0335" w:rsidRPr="00DB0335">
                    <w:rPr>
                      <w:rFonts w:ascii="Trebuchet MS"/>
                      <w:color w:val="231F20"/>
                      <w:w w:val="90"/>
                      <w:sz w:val="18"/>
                    </w:rPr>
                    <w:t>à</w:t>
                  </w:r>
                  <w:r w:rsidR="00DB0335" w:rsidRPr="00DB0335">
                    <w:rPr>
                      <w:rFonts w:ascii="Trebuchet MS"/>
                      <w:color w:val="231F20"/>
                      <w:w w:val="90"/>
                      <w:sz w:val="18"/>
                    </w:rPr>
                    <w:t xml:space="preserve"> ph</w:t>
                  </w:r>
                  <w:r w:rsidR="00DB0335" w:rsidRPr="00DB0335">
                    <w:rPr>
                      <w:rFonts w:ascii="Trebuchet MS"/>
                      <w:color w:val="231F20"/>
                      <w:w w:val="90"/>
                      <w:sz w:val="18"/>
                    </w:rPr>
                    <w:t>â</w:t>
                  </w:r>
                  <w:r w:rsidR="00DB0335" w:rsidRPr="00DB0335">
                    <w:rPr>
                      <w:rFonts w:ascii="Trebuchet MS"/>
                      <w:color w:val="231F20"/>
                      <w:w w:val="90"/>
                      <w:sz w:val="18"/>
                    </w:rPr>
                    <w:t>n t</w:t>
                  </w:r>
                  <w:r w:rsidR="00DB0335" w:rsidRPr="00DB0335">
                    <w:rPr>
                      <w:rFonts w:ascii="Trebuchet MS"/>
                      <w:color w:val="231F20"/>
                      <w:w w:val="90"/>
                      <w:sz w:val="18"/>
                    </w:rPr>
                    <w:t>í</w:t>
                  </w:r>
                  <w:r w:rsidR="00DB0335" w:rsidRPr="00DB0335">
                    <w:rPr>
                      <w:rFonts w:ascii="Trebuchet MS"/>
                      <w:color w:val="231F20"/>
                      <w:w w:val="90"/>
                      <w:sz w:val="18"/>
                    </w:rPr>
                    <w:t>ch d</w:t>
                  </w:r>
                  <w:r w:rsidR="00DB0335" w:rsidRPr="00DB0335">
                    <w:rPr>
                      <w:rFonts w:ascii="Trebuchet MS"/>
                      <w:color w:val="231F20"/>
                      <w:w w:val="90"/>
                      <w:sz w:val="18"/>
                    </w:rPr>
                    <w:t>ữ</w:t>
                  </w:r>
                  <w:r w:rsidR="00DB0335" w:rsidRPr="00DB0335">
                    <w:rPr>
                      <w:rFonts w:ascii="Trebuchet MS"/>
                      <w:color w:val="231F20"/>
                      <w:w w:val="90"/>
                      <w:sz w:val="18"/>
                    </w:rPr>
                    <w:t xml:space="preserve"> li</w:t>
                  </w:r>
                  <w:r w:rsidR="00DB0335" w:rsidRPr="00DB0335">
                    <w:rPr>
                      <w:rFonts w:ascii="Trebuchet MS"/>
                      <w:color w:val="231F20"/>
                      <w:w w:val="90"/>
                      <w:sz w:val="18"/>
                    </w:rPr>
                    <w:t>ệ</w:t>
                  </w:r>
                  <w:r w:rsidR="00DB0335" w:rsidRPr="00DB0335">
                    <w:rPr>
                      <w:rFonts w:ascii="Trebuchet MS"/>
                      <w:color w:val="231F20"/>
                      <w:w w:val="90"/>
                      <w:sz w:val="18"/>
                    </w:rPr>
                    <w:t>u v</w:t>
                  </w:r>
                  <w:r w:rsidR="00DB0335" w:rsidRPr="00DB0335">
                    <w:rPr>
                      <w:rFonts w:ascii="Trebuchet MS"/>
                      <w:color w:val="231F20"/>
                      <w:w w:val="90"/>
                      <w:sz w:val="18"/>
                    </w:rPr>
                    <w:t>ớ</w:t>
                  </w:r>
                  <w:r w:rsidR="00DB0335" w:rsidRPr="00DB0335">
                    <w:rPr>
                      <w:rFonts w:ascii="Trebuchet MS"/>
                      <w:color w:val="231F20"/>
                      <w:w w:val="90"/>
                      <w:sz w:val="18"/>
                    </w:rPr>
                    <w:t>i</w:t>
                  </w:r>
                  <w:r w:rsidR="00DB0335">
                    <w:rPr>
                      <w:rFonts w:ascii="Trebuchet MS"/>
                      <w:color w:val="231F20"/>
                      <w:w w:val="90"/>
                      <w:sz w:val="18"/>
                    </w:rPr>
                    <w:t xml:space="preserve"> </w:t>
                  </w:r>
                  <w:r w:rsidR="00DB0335" w:rsidRPr="00DB0335">
                    <w:rPr>
                      <w:rFonts w:ascii="Trebuchet MS"/>
                      <w:color w:val="231F20"/>
                      <w:w w:val="90"/>
                      <w:sz w:val="18"/>
                    </w:rPr>
                    <w:t>m</w:t>
                  </w:r>
                  <w:r w:rsidR="00DB0335" w:rsidRPr="00DB0335">
                    <w:rPr>
                      <w:rFonts w:ascii="Trebuchet MS"/>
                      <w:color w:val="231F20"/>
                      <w:w w:val="90"/>
                      <w:sz w:val="18"/>
                    </w:rPr>
                    <w:t>ụ</w:t>
                  </w:r>
                  <w:r w:rsidR="00DB0335" w:rsidRPr="00DB0335">
                    <w:rPr>
                      <w:rFonts w:ascii="Trebuchet MS"/>
                      <w:color w:val="231F20"/>
                      <w:w w:val="90"/>
                      <w:sz w:val="18"/>
                    </w:rPr>
                    <w:t xml:space="preserve">c </w:t>
                  </w:r>
                  <w:r w:rsidR="00DB0335" w:rsidRPr="00DB0335">
                    <w:rPr>
                      <w:rFonts w:ascii="Trebuchet MS"/>
                      <w:color w:val="231F20"/>
                      <w:w w:val="90"/>
                      <w:sz w:val="18"/>
                    </w:rPr>
                    <w:t>đí</w:t>
                  </w:r>
                  <w:r w:rsidR="00DB0335" w:rsidRPr="00DB0335">
                    <w:rPr>
                      <w:rFonts w:ascii="Trebuchet MS"/>
                      <w:color w:val="231F20"/>
                      <w:w w:val="90"/>
                      <w:sz w:val="18"/>
                    </w:rPr>
                    <w:t>ch t</w:t>
                  </w:r>
                  <w:r w:rsidR="00DB0335" w:rsidRPr="00DB0335">
                    <w:rPr>
                      <w:rFonts w:ascii="Trebuchet MS"/>
                      <w:color w:val="231F20"/>
                      <w:w w:val="90"/>
                      <w:sz w:val="18"/>
                    </w:rPr>
                    <w:t>ạ</w:t>
                  </w:r>
                  <w:r w:rsidR="00CF03B4">
                    <w:rPr>
                      <w:rFonts w:ascii="Trebuchet MS"/>
                      <w:color w:val="231F20"/>
                      <w:w w:val="90"/>
                      <w:sz w:val="18"/>
                    </w:rPr>
                    <w:t>o</w:t>
                  </w:r>
                  <w:r w:rsidR="00DB0335" w:rsidRPr="00DB0335">
                    <w:rPr>
                      <w:rFonts w:ascii="Trebuchet MS"/>
                      <w:color w:val="231F20"/>
                      <w:w w:val="90"/>
                      <w:sz w:val="18"/>
                    </w:rPr>
                    <w:t xml:space="preserve"> ra v</w:t>
                  </w:r>
                  <w:r w:rsidR="00DB0335" w:rsidRPr="00DB0335">
                    <w:rPr>
                      <w:rFonts w:ascii="Trebuchet MS"/>
                      <w:color w:val="231F20"/>
                      <w:w w:val="90"/>
                      <w:sz w:val="18"/>
                    </w:rPr>
                    <w:t>à</w:t>
                  </w:r>
                  <w:r w:rsidR="00DB0335" w:rsidRPr="00DB0335">
                    <w:rPr>
                      <w:rFonts w:ascii="Trebuchet MS"/>
                      <w:color w:val="231F20"/>
                      <w:w w:val="90"/>
                      <w:sz w:val="18"/>
                    </w:rPr>
                    <w:t xml:space="preserve"> tr</w:t>
                  </w:r>
                  <w:r w:rsidR="00DB0335" w:rsidRPr="00DB0335">
                    <w:rPr>
                      <w:rFonts w:ascii="Trebuchet MS"/>
                      <w:color w:val="231F20"/>
                      <w:w w:val="90"/>
                      <w:sz w:val="18"/>
                    </w:rPr>
                    <w:t>ì</w:t>
                  </w:r>
                  <w:r w:rsidR="00DB0335" w:rsidRPr="00DB0335">
                    <w:rPr>
                      <w:rFonts w:ascii="Trebuchet MS"/>
                      <w:color w:val="231F20"/>
                      <w:w w:val="90"/>
                      <w:sz w:val="18"/>
                    </w:rPr>
                    <w:t>nh b</w:t>
                  </w:r>
                  <w:r w:rsidR="00DB0335" w:rsidRPr="00DB0335">
                    <w:rPr>
                      <w:rFonts w:ascii="Trebuchet MS"/>
                      <w:color w:val="231F20"/>
                      <w:w w:val="90"/>
                      <w:sz w:val="18"/>
                    </w:rPr>
                    <w:t>à</w:t>
                  </w:r>
                  <w:r w:rsidR="00DB0335" w:rsidRPr="00DB0335">
                    <w:rPr>
                      <w:rFonts w:ascii="Trebuchet MS"/>
                      <w:color w:val="231F20"/>
                      <w:w w:val="90"/>
                      <w:sz w:val="18"/>
                    </w:rPr>
                    <w:t>y th</w:t>
                  </w:r>
                  <w:r w:rsidR="00DB0335" w:rsidRPr="00DB0335">
                    <w:rPr>
                      <w:rFonts w:ascii="Trebuchet MS"/>
                      <w:color w:val="231F20"/>
                      <w:w w:val="90"/>
                      <w:sz w:val="18"/>
                    </w:rPr>
                    <w:t>ô</w:t>
                  </w:r>
                  <w:r w:rsidR="00DB0335" w:rsidRPr="00DB0335">
                    <w:rPr>
                      <w:rFonts w:ascii="Trebuchet MS"/>
                      <w:color w:val="231F20"/>
                      <w:w w:val="90"/>
                      <w:sz w:val="18"/>
                    </w:rPr>
                    <w:t xml:space="preserve">ng tin </w:t>
                  </w:r>
                  <w:r w:rsidR="00DB0335" w:rsidRPr="00DB0335">
                    <w:rPr>
                      <w:rFonts w:ascii="Trebuchet MS"/>
                      <w:color w:val="231F20"/>
                      <w:w w:val="90"/>
                      <w:sz w:val="18"/>
                    </w:rPr>
                    <w:t>để</w:t>
                  </w:r>
                  <w:r w:rsidR="00DB0335" w:rsidRPr="00DB0335">
                    <w:rPr>
                      <w:rFonts w:ascii="Trebuchet MS"/>
                      <w:color w:val="231F20"/>
                      <w:w w:val="90"/>
                      <w:sz w:val="18"/>
                    </w:rPr>
                    <w:t xml:space="preserve"> h</w:t>
                  </w:r>
                  <w:r w:rsidR="00DB0335" w:rsidRPr="00DB0335">
                    <w:rPr>
                      <w:rFonts w:ascii="Trebuchet MS"/>
                      <w:color w:val="231F20"/>
                      <w:w w:val="90"/>
                      <w:sz w:val="18"/>
                    </w:rPr>
                    <w:t>ỗ</w:t>
                  </w:r>
                  <w:r w:rsidR="00DB0335" w:rsidRPr="00DB0335">
                    <w:rPr>
                      <w:rFonts w:ascii="Trebuchet MS"/>
                      <w:color w:val="231F20"/>
                      <w:w w:val="90"/>
                      <w:sz w:val="18"/>
                    </w:rPr>
                    <w:t xml:space="preserve"> tr</w:t>
                  </w:r>
                  <w:r w:rsidR="00DB0335" w:rsidRPr="00DB0335">
                    <w:rPr>
                      <w:rFonts w:ascii="Trebuchet MS"/>
                      <w:color w:val="231F20"/>
                      <w:w w:val="90"/>
                      <w:sz w:val="18"/>
                    </w:rPr>
                    <w:t>ợ</w:t>
                  </w:r>
                  <w:r w:rsidR="00DB0335" w:rsidRPr="00DB0335">
                    <w:rPr>
                      <w:rFonts w:ascii="Trebuchet MS"/>
                      <w:color w:val="231F20"/>
                      <w:w w:val="90"/>
                      <w:sz w:val="18"/>
                    </w:rPr>
                    <w:t xml:space="preserve"> vi</w:t>
                  </w:r>
                  <w:r w:rsidR="00DB0335" w:rsidRPr="00DB0335">
                    <w:rPr>
                      <w:rFonts w:ascii="Trebuchet MS"/>
                      <w:color w:val="231F20"/>
                      <w:w w:val="90"/>
                      <w:sz w:val="18"/>
                    </w:rPr>
                    <w:t>ệ</w:t>
                  </w:r>
                  <w:r w:rsidR="00DB0335" w:rsidRPr="00DB0335">
                    <w:rPr>
                      <w:rFonts w:ascii="Trebuchet MS"/>
                      <w:color w:val="231F20"/>
                      <w:w w:val="90"/>
                      <w:sz w:val="18"/>
                    </w:rPr>
                    <w:t>c ra quy</w:t>
                  </w:r>
                  <w:r w:rsidR="00DB0335" w:rsidRPr="00DB0335">
                    <w:rPr>
                      <w:rFonts w:ascii="Trebuchet MS"/>
                      <w:color w:val="231F20"/>
                      <w:w w:val="90"/>
                      <w:sz w:val="18"/>
                    </w:rPr>
                    <w:t>ế</w:t>
                  </w:r>
                  <w:r w:rsidR="00DB0335" w:rsidRPr="00DB0335">
                    <w:rPr>
                      <w:rFonts w:ascii="Trebuchet MS"/>
                      <w:color w:val="231F20"/>
                      <w:w w:val="90"/>
                      <w:sz w:val="18"/>
                    </w:rPr>
                    <w:t xml:space="preserve">t </w:t>
                  </w:r>
                  <w:r w:rsidR="00DB0335" w:rsidRPr="00DB0335">
                    <w:rPr>
                      <w:rFonts w:ascii="Trebuchet MS"/>
                      <w:color w:val="231F20"/>
                      <w:w w:val="90"/>
                      <w:sz w:val="18"/>
                    </w:rPr>
                    <w:t>đị</w:t>
                  </w:r>
                  <w:r w:rsidR="00DB0335" w:rsidRPr="00DB0335">
                    <w:rPr>
                      <w:rFonts w:ascii="Trebuchet MS"/>
                      <w:color w:val="231F20"/>
                      <w:w w:val="90"/>
                      <w:sz w:val="18"/>
                    </w:rPr>
                    <w:t>nh kinh d</w:t>
                  </w:r>
                  <w:r w:rsidR="00CF03B4">
                    <w:rPr>
                      <w:rFonts w:ascii="Trebuchet MS"/>
                      <w:color w:val="231F20"/>
                      <w:w w:val="90"/>
                      <w:sz w:val="18"/>
                    </w:rPr>
                    <w:t>o</w:t>
                  </w:r>
                  <w:r w:rsidR="00DB0335" w:rsidRPr="00DB0335">
                    <w:rPr>
                      <w:rFonts w:ascii="Trebuchet MS"/>
                      <w:color w:val="231F20"/>
                      <w:w w:val="90"/>
                      <w:sz w:val="18"/>
                    </w:rPr>
                    <w:t>anh.</w:t>
                  </w:r>
                </w:p>
              </w:txbxContent>
            </v:textbox>
            <w10:wrap anchorx="page"/>
          </v:shape>
        </w:pict>
      </w:r>
      <w:r w:rsidR="00AB3D8D" w:rsidRPr="000A77CC">
        <w:rPr>
          <w:b/>
          <w:bCs/>
          <w:color w:val="286682"/>
          <w:sz w:val="24"/>
          <w:szCs w:val="24"/>
        </w:rPr>
        <w:t>Kinh</w:t>
      </w:r>
      <w:r w:rsidR="00AB3D8D" w:rsidRPr="000A77CC">
        <w:rPr>
          <w:b/>
          <w:bCs/>
          <w:color w:val="286682"/>
          <w:spacing w:val="-2"/>
          <w:sz w:val="24"/>
          <w:szCs w:val="24"/>
        </w:rPr>
        <w:t xml:space="preserve"> </w:t>
      </w:r>
      <w:r w:rsidR="00AB3D8D" w:rsidRPr="000A77CC">
        <w:rPr>
          <w:b/>
          <w:bCs/>
          <w:color w:val="286682"/>
          <w:sz w:val="24"/>
          <w:szCs w:val="24"/>
        </w:rPr>
        <w:t>d</w:t>
      </w:r>
      <w:r w:rsidR="00CF03B4" w:rsidRPr="000A77CC">
        <w:rPr>
          <w:b/>
          <w:bCs/>
          <w:color w:val="286682"/>
          <w:sz w:val="24"/>
          <w:szCs w:val="24"/>
        </w:rPr>
        <w:t>o</w:t>
      </w:r>
      <w:r w:rsidR="00AB3D8D" w:rsidRPr="000A77CC">
        <w:rPr>
          <w:b/>
          <w:bCs/>
          <w:color w:val="286682"/>
          <w:sz w:val="24"/>
          <w:szCs w:val="24"/>
        </w:rPr>
        <w:t>anh</w:t>
      </w:r>
      <w:r w:rsidR="00AB3D8D" w:rsidRPr="000A77CC">
        <w:rPr>
          <w:b/>
          <w:bCs/>
          <w:color w:val="286682"/>
          <w:spacing w:val="-2"/>
          <w:sz w:val="24"/>
          <w:szCs w:val="24"/>
        </w:rPr>
        <w:t xml:space="preserve"> </w:t>
      </w:r>
      <w:r w:rsidR="00AB3D8D" w:rsidRPr="000A77CC">
        <w:rPr>
          <w:b/>
          <w:bCs/>
          <w:color w:val="286682"/>
          <w:sz w:val="24"/>
          <w:szCs w:val="24"/>
        </w:rPr>
        <w:t>thông</w:t>
      </w:r>
      <w:r w:rsidR="00AB3D8D" w:rsidRPr="000A77CC">
        <w:rPr>
          <w:b/>
          <w:bCs/>
          <w:color w:val="286682"/>
          <w:spacing w:val="-2"/>
          <w:sz w:val="24"/>
          <w:szCs w:val="24"/>
        </w:rPr>
        <w:t xml:space="preserve"> </w:t>
      </w:r>
      <w:r w:rsidR="00AB3D8D" w:rsidRPr="000A77CC">
        <w:rPr>
          <w:b/>
          <w:bCs/>
          <w:color w:val="286682"/>
          <w:sz w:val="24"/>
          <w:szCs w:val="24"/>
        </w:rPr>
        <w:t>minh</w:t>
      </w:r>
      <w:r w:rsidR="00AB3D8D" w:rsidRPr="000A77CC">
        <w:rPr>
          <w:b/>
          <w:bCs/>
          <w:color w:val="286682"/>
          <w:spacing w:val="-2"/>
          <w:sz w:val="24"/>
          <w:szCs w:val="24"/>
        </w:rPr>
        <w:t xml:space="preserve"> </w:t>
      </w:r>
      <w:r w:rsidR="00AB3D8D" w:rsidRPr="000A77CC">
        <w:rPr>
          <w:b/>
          <w:bCs/>
          <w:color w:val="286682"/>
          <w:sz w:val="24"/>
          <w:szCs w:val="24"/>
        </w:rPr>
        <w:t xml:space="preserve">(BI) </w:t>
      </w:r>
      <w:r w:rsidR="00AB3D8D" w:rsidRPr="000A77CC">
        <w:rPr>
          <w:color w:val="231F1F"/>
          <w:sz w:val="24"/>
          <w:szCs w:val="24"/>
        </w:rPr>
        <w:t>là</w:t>
      </w:r>
      <w:r w:rsidR="00AB3D8D" w:rsidRPr="000A77CC">
        <w:rPr>
          <w:color w:val="231F1F"/>
          <w:spacing w:val="-2"/>
          <w:sz w:val="24"/>
          <w:szCs w:val="24"/>
        </w:rPr>
        <w:t xml:space="preserve"> </w:t>
      </w:r>
      <w:r w:rsidR="00AB3D8D" w:rsidRPr="000A77CC">
        <w:rPr>
          <w:color w:val="231F1F"/>
          <w:sz w:val="24"/>
          <w:szCs w:val="24"/>
        </w:rPr>
        <w:t>một</w:t>
      </w:r>
      <w:r w:rsidR="00AB3D8D" w:rsidRPr="000A77CC">
        <w:rPr>
          <w:color w:val="231F1F"/>
          <w:spacing w:val="-2"/>
          <w:sz w:val="24"/>
          <w:szCs w:val="24"/>
        </w:rPr>
        <w:t xml:space="preserve"> </w:t>
      </w:r>
      <w:r w:rsidR="00AB3D8D" w:rsidRPr="000A77CC">
        <w:rPr>
          <w:color w:val="231F1F"/>
          <w:sz w:val="24"/>
          <w:szCs w:val="24"/>
        </w:rPr>
        <w:t>thuật</w:t>
      </w:r>
      <w:r w:rsidR="00AB3D8D" w:rsidRPr="000A77CC">
        <w:rPr>
          <w:color w:val="231F1F"/>
          <w:spacing w:val="-2"/>
          <w:sz w:val="24"/>
          <w:szCs w:val="24"/>
        </w:rPr>
        <w:t xml:space="preserve"> </w:t>
      </w:r>
      <w:r w:rsidR="00AB3D8D" w:rsidRPr="000A77CC">
        <w:rPr>
          <w:color w:val="231F1F"/>
          <w:sz w:val="24"/>
          <w:szCs w:val="24"/>
        </w:rPr>
        <w:t>ngữ</w:t>
      </w:r>
      <w:r w:rsidR="00AB3D8D" w:rsidRPr="000A77CC">
        <w:rPr>
          <w:color w:val="231F1F"/>
          <w:spacing w:val="-1"/>
          <w:sz w:val="24"/>
          <w:szCs w:val="24"/>
        </w:rPr>
        <w:t xml:space="preserve"> </w:t>
      </w:r>
      <w:r w:rsidR="00AB3D8D" w:rsidRPr="000A77CC">
        <w:rPr>
          <w:color w:val="231F1F"/>
          <w:sz w:val="24"/>
          <w:szCs w:val="24"/>
        </w:rPr>
        <w:t>mô</w:t>
      </w:r>
      <w:r w:rsidR="00AB3D8D" w:rsidRPr="000A77CC">
        <w:rPr>
          <w:color w:val="231F1F"/>
          <w:spacing w:val="-2"/>
          <w:sz w:val="24"/>
          <w:szCs w:val="24"/>
        </w:rPr>
        <w:t xml:space="preserve"> </w:t>
      </w:r>
      <w:r w:rsidR="00AB3D8D" w:rsidRPr="000A77CC">
        <w:rPr>
          <w:color w:val="231F1F"/>
          <w:sz w:val="24"/>
          <w:szCs w:val="24"/>
        </w:rPr>
        <w:t>tả</w:t>
      </w:r>
      <w:r w:rsidR="00AB3D8D" w:rsidRPr="000A77CC">
        <w:rPr>
          <w:color w:val="231F1F"/>
          <w:spacing w:val="-2"/>
          <w:sz w:val="24"/>
          <w:szCs w:val="24"/>
        </w:rPr>
        <w:t xml:space="preserve"> </w:t>
      </w:r>
      <w:r w:rsidR="00AB3D8D" w:rsidRPr="000A77CC">
        <w:rPr>
          <w:color w:val="231F1F"/>
          <w:sz w:val="24"/>
          <w:szCs w:val="24"/>
        </w:rPr>
        <w:t>một</w:t>
      </w:r>
      <w:r w:rsidR="00AB3D8D" w:rsidRPr="000A77CC">
        <w:rPr>
          <w:color w:val="231F1F"/>
          <w:spacing w:val="-2"/>
          <w:sz w:val="24"/>
          <w:szCs w:val="24"/>
        </w:rPr>
        <w:t xml:space="preserve"> </w:t>
      </w:r>
      <w:r w:rsidR="00AB3D8D" w:rsidRPr="000A77CC">
        <w:rPr>
          <w:color w:val="231F1F"/>
          <w:sz w:val="24"/>
          <w:szCs w:val="24"/>
        </w:rPr>
        <w:t>bộ</w:t>
      </w:r>
      <w:r w:rsidR="00AB3D8D" w:rsidRPr="000A77CC">
        <w:rPr>
          <w:color w:val="231F1F"/>
          <w:spacing w:val="-1"/>
          <w:sz w:val="24"/>
          <w:szCs w:val="24"/>
        </w:rPr>
        <w:t xml:space="preserve"> </w:t>
      </w:r>
      <w:r w:rsidR="004973B2" w:rsidRPr="000A77CC">
        <w:rPr>
          <w:color w:val="231F1F"/>
          <w:sz w:val="24"/>
          <w:szCs w:val="24"/>
        </w:rPr>
        <w:t>c</w:t>
      </w:r>
      <w:r w:rsidR="00AB3D8D" w:rsidRPr="000A77CC">
        <w:rPr>
          <w:color w:val="231F1F"/>
          <w:sz w:val="24"/>
          <w:szCs w:val="24"/>
        </w:rPr>
        <w:t>ông</w:t>
      </w:r>
      <w:r w:rsidR="00AB3D8D" w:rsidRPr="000A77CC">
        <w:rPr>
          <w:color w:val="231F1F"/>
          <w:spacing w:val="-2"/>
          <w:sz w:val="24"/>
          <w:szCs w:val="24"/>
        </w:rPr>
        <w:t xml:space="preserve"> </w:t>
      </w:r>
      <w:r w:rsidR="004973B2" w:rsidRPr="000A77CC">
        <w:rPr>
          <w:color w:val="231F1F"/>
          <w:sz w:val="24"/>
          <w:szCs w:val="24"/>
        </w:rPr>
        <w:t>c</w:t>
      </w:r>
      <w:r w:rsidR="00AB3D8D" w:rsidRPr="000A77CC">
        <w:rPr>
          <w:color w:val="231F1F"/>
          <w:sz w:val="24"/>
          <w:szCs w:val="24"/>
        </w:rPr>
        <w:t>ụ</w:t>
      </w:r>
      <w:r w:rsidR="00AB3D8D" w:rsidRPr="000A77CC">
        <w:rPr>
          <w:color w:val="231F1F"/>
          <w:spacing w:val="-2"/>
          <w:sz w:val="24"/>
          <w:szCs w:val="24"/>
        </w:rPr>
        <w:t xml:space="preserve"> </w:t>
      </w:r>
      <w:r w:rsidR="00AB3D8D" w:rsidRPr="000A77CC">
        <w:rPr>
          <w:color w:val="231F1F"/>
          <w:sz w:val="24"/>
          <w:szCs w:val="24"/>
        </w:rPr>
        <w:t>và</w:t>
      </w:r>
      <w:r w:rsidR="00AB3D8D" w:rsidRPr="000A77CC">
        <w:rPr>
          <w:color w:val="231F1F"/>
          <w:spacing w:val="-2"/>
          <w:sz w:val="24"/>
          <w:szCs w:val="24"/>
        </w:rPr>
        <w:t xml:space="preserve"> </w:t>
      </w:r>
      <w:r w:rsidR="00AB3D8D" w:rsidRPr="000A77CC">
        <w:rPr>
          <w:color w:val="231F1F"/>
          <w:sz w:val="24"/>
          <w:szCs w:val="24"/>
        </w:rPr>
        <w:t>quy</w:t>
      </w:r>
      <w:r w:rsidR="00AB3D8D" w:rsidRPr="000A77CC">
        <w:rPr>
          <w:color w:val="231F1F"/>
          <w:spacing w:val="-2"/>
          <w:sz w:val="24"/>
          <w:szCs w:val="24"/>
        </w:rPr>
        <w:t xml:space="preserve"> </w:t>
      </w:r>
      <w:r w:rsidR="00AB3D8D" w:rsidRPr="000A77CC">
        <w:rPr>
          <w:color w:val="231F1F"/>
          <w:sz w:val="24"/>
          <w:szCs w:val="24"/>
        </w:rPr>
        <w:t>trình</w:t>
      </w:r>
      <w:r w:rsidR="00AB3D8D" w:rsidRPr="000A77CC">
        <w:rPr>
          <w:color w:val="231F1F"/>
          <w:spacing w:val="-1"/>
          <w:sz w:val="24"/>
          <w:szCs w:val="24"/>
        </w:rPr>
        <w:t xml:space="preserve"> </w:t>
      </w:r>
      <w:r w:rsidR="00AB3D8D" w:rsidRPr="000A77CC">
        <w:rPr>
          <w:color w:val="231F1F"/>
          <w:sz w:val="24"/>
          <w:szCs w:val="24"/>
        </w:rPr>
        <w:t>t</w:t>
      </w:r>
      <w:r w:rsidR="00CF03B4" w:rsidRPr="000A77CC">
        <w:rPr>
          <w:color w:val="231F1F"/>
          <w:sz w:val="24"/>
          <w:szCs w:val="24"/>
        </w:rPr>
        <w:t>o</w:t>
      </w:r>
      <w:r w:rsidR="00AB3D8D" w:rsidRPr="000A77CC">
        <w:rPr>
          <w:color w:val="231F1F"/>
          <w:sz w:val="24"/>
          <w:szCs w:val="24"/>
        </w:rPr>
        <w:t>àn</w:t>
      </w:r>
      <w:r w:rsidR="00AB3D8D" w:rsidRPr="000A77CC">
        <w:rPr>
          <w:color w:val="231F1F"/>
          <w:spacing w:val="-2"/>
          <w:sz w:val="24"/>
          <w:szCs w:val="24"/>
        </w:rPr>
        <w:t xml:space="preserve"> </w:t>
      </w:r>
      <w:r w:rsidR="00AB3D8D" w:rsidRPr="000A77CC">
        <w:rPr>
          <w:color w:val="231F1F"/>
          <w:sz w:val="24"/>
          <w:szCs w:val="24"/>
        </w:rPr>
        <w:t>diện,</w:t>
      </w:r>
      <w:r w:rsidR="00AB3D8D" w:rsidRPr="000A77CC">
        <w:rPr>
          <w:color w:val="231F1F"/>
          <w:spacing w:val="-2"/>
          <w:sz w:val="24"/>
          <w:szCs w:val="24"/>
        </w:rPr>
        <w:t xml:space="preserve"> </w:t>
      </w:r>
      <w:r w:rsidR="00AB3D8D" w:rsidRPr="000A77CC">
        <w:rPr>
          <w:color w:val="231F1F"/>
          <w:sz w:val="24"/>
          <w:szCs w:val="24"/>
        </w:rPr>
        <w:t>gắn</w:t>
      </w:r>
      <w:r w:rsidR="00AB3D8D" w:rsidRPr="000A77CC">
        <w:rPr>
          <w:color w:val="231F1F"/>
          <w:spacing w:val="-2"/>
          <w:sz w:val="24"/>
          <w:szCs w:val="24"/>
        </w:rPr>
        <w:t xml:space="preserve"> </w:t>
      </w:r>
      <w:r w:rsidR="00AB3D8D" w:rsidRPr="000A77CC">
        <w:rPr>
          <w:color w:val="231F1F"/>
          <w:sz w:val="24"/>
          <w:szCs w:val="24"/>
        </w:rPr>
        <w:t>kết</w:t>
      </w:r>
      <w:r w:rsidR="00AB3D8D" w:rsidRPr="000A77CC">
        <w:rPr>
          <w:color w:val="231F1F"/>
          <w:spacing w:val="-75"/>
          <w:sz w:val="24"/>
          <w:szCs w:val="24"/>
        </w:rPr>
        <w:t xml:space="preserve"> </w:t>
      </w:r>
      <w:r w:rsidR="00AB3D8D" w:rsidRPr="000A77CC">
        <w:rPr>
          <w:color w:val="231F1F"/>
          <w:sz w:val="24"/>
          <w:szCs w:val="24"/>
        </w:rPr>
        <w:t>và tí</w:t>
      </w:r>
      <w:r w:rsidR="004973B2" w:rsidRPr="000A77CC">
        <w:rPr>
          <w:color w:val="231F1F"/>
          <w:sz w:val="24"/>
          <w:szCs w:val="24"/>
        </w:rPr>
        <w:t>c</w:t>
      </w:r>
      <w:r w:rsidR="00AB3D8D" w:rsidRPr="000A77CC">
        <w:rPr>
          <w:color w:val="231F1F"/>
          <w:sz w:val="24"/>
          <w:szCs w:val="24"/>
        </w:rPr>
        <w:t>h hợp đượ</w:t>
      </w:r>
      <w:r w:rsidR="004973B2" w:rsidRPr="000A77CC">
        <w:rPr>
          <w:color w:val="231F1F"/>
          <w:sz w:val="24"/>
          <w:szCs w:val="24"/>
        </w:rPr>
        <w:t>c</w:t>
      </w:r>
      <w:r w:rsidR="00AB3D8D" w:rsidRPr="000A77CC">
        <w:rPr>
          <w:color w:val="231F1F"/>
          <w:sz w:val="24"/>
          <w:szCs w:val="24"/>
        </w:rPr>
        <w:t xml:space="preserve"> sử dụng để thu thập, thu thập, tí</w:t>
      </w:r>
      <w:r w:rsidR="004973B2" w:rsidRPr="000A77CC">
        <w:rPr>
          <w:color w:val="231F1F"/>
          <w:sz w:val="24"/>
          <w:szCs w:val="24"/>
        </w:rPr>
        <w:t>c</w:t>
      </w:r>
      <w:r w:rsidR="00AB3D8D" w:rsidRPr="000A77CC">
        <w:rPr>
          <w:color w:val="231F1F"/>
          <w:sz w:val="24"/>
          <w:szCs w:val="24"/>
        </w:rPr>
        <w:t>h hợp, lưu trữ và phân tí</w:t>
      </w:r>
      <w:r w:rsidR="004973B2" w:rsidRPr="000A77CC">
        <w:rPr>
          <w:color w:val="231F1F"/>
          <w:sz w:val="24"/>
          <w:szCs w:val="24"/>
        </w:rPr>
        <w:t>c</w:t>
      </w:r>
      <w:r w:rsidR="00AB3D8D" w:rsidRPr="000A77CC">
        <w:rPr>
          <w:color w:val="231F1F"/>
          <w:sz w:val="24"/>
          <w:szCs w:val="24"/>
        </w:rPr>
        <w:t>h dữ liệu với mụ</w:t>
      </w:r>
      <w:r w:rsidR="004973B2" w:rsidRPr="000A77CC">
        <w:rPr>
          <w:color w:val="231F1F"/>
          <w:sz w:val="24"/>
          <w:szCs w:val="24"/>
        </w:rPr>
        <w:t>c</w:t>
      </w:r>
      <w:r w:rsidR="00AB3D8D" w:rsidRPr="000A77CC">
        <w:rPr>
          <w:color w:val="231F1F"/>
          <w:spacing w:val="1"/>
          <w:sz w:val="24"/>
          <w:szCs w:val="24"/>
        </w:rPr>
        <w:t xml:space="preserve"> </w:t>
      </w:r>
      <w:r w:rsidR="00AB3D8D" w:rsidRPr="000A77CC">
        <w:rPr>
          <w:color w:val="231F1F"/>
          <w:sz w:val="24"/>
          <w:szCs w:val="24"/>
        </w:rPr>
        <w:t>đí</w:t>
      </w:r>
      <w:r w:rsidR="004973B2" w:rsidRPr="000A77CC">
        <w:rPr>
          <w:color w:val="231F1F"/>
          <w:sz w:val="24"/>
          <w:szCs w:val="24"/>
        </w:rPr>
        <w:t>c</w:t>
      </w:r>
      <w:r w:rsidR="00AB3D8D" w:rsidRPr="000A77CC">
        <w:rPr>
          <w:color w:val="231F1F"/>
          <w:sz w:val="24"/>
          <w:szCs w:val="24"/>
        </w:rPr>
        <w:t>h</w:t>
      </w:r>
      <w:r w:rsidR="00AB3D8D" w:rsidRPr="000A77CC">
        <w:rPr>
          <w:color w:val="231F1F"/>
          <w:spacing w:val="-2"/>
          <w:sz w:val="24"/>
          <w:szCs w:val="24"/>
        </w:rPr>
        <w:t xml:space="preserve"> </w:t>
      </w:r>
      <w:r w:rsidR="00AB3D8D" w:rsidRPr="000A77CC">
        <w:rPr>
          <w:color w:val="231F1F"/>
          <w:sz w:val="24"/>
          <w:szCs w:val="24"/>
        </w:rPr>
        <w:t>tạ</w:t>
      </w:r>
      <w:r w:rsidR="00CF03B4" w:rsidRPr="000A77CC">
        <w:rPr>
          <w:color w:val="231F1F"/>
          <w:sz w:val="24"/>
          <w:szCs w:val="24"/>
        </w:rPr>
        <w:t>o</w:t>
      </w:r>
      <w:r w:rsidR="00AB3D8D" w:rsidRPr="000A77CC">
        <w:rPr>
          <w:color w:val="231F1F"/>
          <w:spacing w:val="-2"/>
          <w:sz w:val="24"/>
          <w:szCs w:val="24"/>
        </w:rPr>
        <w:t xml:space="preserve"> </w:t>
      </w:r>
      <w:r w:rsidR="00AB3D8D" w:rsidRPr="000A77CC">
        <w:rPr>
          <w:color w:val="231F1F"/>
          <w:sz w:val="24"/>
          <w:szCs w:val="24"/>
        </w:rPr>
        <w:t>và</w:t>
      </w:r>
      <w:r w:rsidR="00AB3D8D" w:rsidRPr="000A77CC">
        <w:rPr>
          <w:color w:val="231F1F"/>
          <w:spacing w:val="-2"/>
          <w:sz w:val="24"/>
          <w:szCs w:val="24"/>
        </w:rPr>
        <w:t xml:space="preserve"> </w:t>
      </w:r>
      <w:r w:rsidR="00AB3D8D" w:rsidRPr="000A77CC">
        <w:rPr>
          <w:color w:val="231F1F"/>
          <w:sz w:val="24"/>
          <w:szCs w:val="24"/>
        </w:rPr>
        <w:t>trình</w:t>
      </w:r>
      <w:r w:rsidR="00AB3D8D" w:rsidRPr="000A77CC">
        <w:rPr>
          <w:color w:val="231F1F"/>
          <w:spacing w:val="-2"/>
          <w:sz w:val="24"/>
          <w:szCs w:val="24"/>
        </w:rPr>
        <w:t xml:space="preserve"> </w:t>
      </w:r>
      <w:r w:rsidR="00AB3D8D" w:rsidRPr="000A77CC">
        <w:rPr>
          <w:color w:val="231F1F"/>
          <w:sz w:val="24"/>
          <w:szCs w:val="24"/>
        </w:rPr>
        <w:t>bày</w:t>
      </w:r>
      <w:r w:rsidR="00AB3D8D" w:rsidRPr="000A77CC">
        <w:rPr>
          <w:color w:val="231F1F"/>
          <w:spacing w:val="-1"/>
          <w:sz w:val="24"/>
          <w:szCs w:val="24"/>
        </w:rPr>
        <w:t xml:space="preserve"> </w:t>
      </w:r>
      <w:r w:rsidR="00AB3D8D" w:rsidRPr="000A77CC">
        <w:rPr>
          <w:color w:val="231F1F"/>
          <w:sz w:val="24"/>
          <w:szCs w:val="24"/>
        </w:rPr>
        <w:t>thông</w:t>
      </w:r>
      <w:r w:rsidR="00AB3D8D" w:rsidRPr="000A77CC">
        <w:rPr>
          <w:color w:val="231F1F"/>
          <w:spacing w:val="-2"/>
          <w:sz w:val="24"/>
          <w:szCs w:val="24"/>
        </w:rPr>
        <w:t xml:space="preserve"> </w:t>
      </w:r>
      <w:r w:rsidR="00AB3D8D" w:rsidRPr="000A77CC">
        <w:rPr>
          <w:color w:val="231F1F"/>
          <w:sz w:val="24"/>
          <w:szCs w:val="24"/>
        </w:rPr>
        <w:t>tin</w:t>
      </w:r>
      <w:r w:rsidR="00AB3D8D" w:rsidRPr="000A77CC">
        <w:rPr>
          <w:color w:val="231F1F"/>
          <w:spacing w:val="-2"/>
          <w:sz w:val="24"/>
          <w:szCs w:val="24"/>
        </w:rPr>
        <w:t xml:space="preserve"> </w:t>
      </w:r>
      <w:r w:rsidR="00AB3D8D" w:rsidRPr="000A77CC">
        <w:rPr>
          <w:color w:val="231F1F"/>
          <w:sz w:val="24"/>
          <w:szCs w:val="24"/>
        </w:rPr>
        <w:t>để</w:t>
      </w:r>
      <w:r w:rsidR="00AB3D8D" w:rsidRPr="000A77CC">
        <w:rPr>
          <w:color w:val="231F1F"/>
          <w:spacing w:val="-2"/>
          <w:sz w:val="24"/>
          <w:szCs w:val="24"/>
        </w:rPr>
        <w:t xml:space="preserve"> </w:t>
      </w:r>
      <w:r w:rsidR="00AB3D8D" w:rsidRPr="000A77CC">
        <w:rPr>
          <w:color w:val="231F1F"/>
          <w:sz w:val="24"/>
          <w:szCs w:val="24"/>
        </w:rPr>
        <w:t>hỗ</w:t>
      </w:r>
      <w:r w:rsidR="00AB3D8D" w:rsidRPr="000A77CC">
        <w:rPr>
          <w:color w:val="231F1F"/>
          <w:spacing w:val="-1"/>
          <w:sz w:val="24"/>
          <w:szCs w:val="24"/>
        </w:rPr>
        <w:t xml:space="preserve"> </w:t>
      </w:r>
      <w:r w:rsidR="00AB3D8D" w:rsidRPr="000A77CC">
        <w:rPr>
          <w:color w:val="231F1F"/>
          <w:sz w:val="24"/>
          <w:szCs w:val="24"/>
        </w:rPr>
        <w:t>trợ</w:t>
      </w:r>
      <w:r w:rsidR="00AB3D8D" w:rsidRPr="000A77CC">
        <w:rPr>
          <w:color w:val="231F1F"/>
          <w:spacing w:val="-2"/>
          <w:sz w:val="24"/>
          <w:szCs w:val="24"/>
        </w:rPr>
        <w:t xml:space="preserve"> </w:t>
      </w:r>
      <w:r w:rsidR="00AB3D8D" w:rsidRPr="000A77CC">
        <w:rPr>
          <w:color w:val="231F1F"/>
          <w:sz w:val="24"/>
          <w:szCs w:val="24"/>
        </w:rPr>
        <w:t>quá</w:t>
      </w:r>
      <w:r w:rsidR="00AB3D8D" w:rsidRPr="000A77CC">
        <w:rPr>
          <w:color w:val="231F1F"/>
          <w:spacing w:val="-2"/>
          <w:sz w:val="24"/>
          <w:szCs w:val="24"/>
        </w:rPr>
        <w:t xml:space="preserve"> </w:t>
      </w:r>
      <w:r w:rsidR="00AB3D8D" w:rsidRPr="000A77CC">
        <w:rPr>
          <w:color w:val="231F1F"/>
          <w:sz w:val="24"/>
          <w:szCs w:val="24"/>
        </w:rPr>
        <w:t>trình</w:t>
      </w:r>
      <w:r w:rsidR="00AB3D8D" w:rsidRPr="000A77CC">
        <w:rPr>
          <w:color w:val="231F1F"/>
          <w:spacing w:val="-2"/>
          <w:sz w:val="24"/>
          <w:szCs w:val="24"/>
        </w:rPr>
        <w:t xml:space="preserve"> </w:t>
      </w:r>
      <w:r w:rsidR="00AB3D8D" w:rsidRPr="000A77CC">
        <w:rPr>
          <w:color w:val="231F1F"/>
          <w:sz w:val="24"/>
          <w:szCs w:val="24"/>
        </w:rPr>
        <w:t>ra</w:t>
      </w:r>
      <w:r w:rsidR="00AB3D8D" w:rsidRPr="000A77CC">
        <w:rPr>
          <w:color w:val="231F1F"/>
          <w:spacing w:val="-1"/>
          <w:sz w:val="24"/>
          <w:szCs w:val="24"/>
        </w:rPr>
        <w:t xml:space="preserve"> </w:t>
      </w:r>
      <w:r w:rsidR="00AB3D8D" w:rsidRPr="000A77CC">
        <w:rPr>
          <w:color w:val="231F1F"/>
          <w:sz w:val="24"/>
          <w:szCs w:val="24"/>
        </w:rPr>
        <w:t>quyết</w:t>
      </w:r>
      <w:r w:rsidR="00AB3D8D" w:rsidRPr="000A77CC">
        <w:rPr>
          <w:color w:val="231F1F"/>
          <w:spacing w:val="-2"/>
          <w:sz w:val="24"/>
          <w:szCs w:val="24"/>
        </w:rPr>
        <w:t xml:space="preserve"> </w:t>
      </w:r>
      <w:r w:rsidR="00AB3D8D" w:rsidRPr="000A77CC">
        <w:rPr>
          <w:color w:val="231F1F"/>
          <w:sz w:val="24"/>
          <w:szCs w:val="24"/>
        </w:rPr>
        <w:t>định</w:t>
      </w:r>
      <w:r w:rsidR="00AB3D8D" w:rsidRPr="000A77CC">
        <w:rPr>
          <w:color w:val="231F1F"/>
          <w:spacing w:val="-2"/>
          <w:sz w:val="24"/>
          <w:szCs w:val="24"/>
        </w:rPr>
        <w:t xml:space="preserve"> </w:t>
      </w:r>
      <w:r w:rsidR="00AB3D8D" w:rsidRPr="000A77CC">
        <w:rPr>
          <w:color w:val="231F1F"/>
          <w:sz w:val="24"/>
          <w:szCs w:val="24"/>
        </w:rPr>
        <w:t>kinh</w:t>
      </w:r>
      <w:r w:rsidR="00AB3D8D" w:rsidRPr="000A77CC">
        <w:rPr>
          <w:color w:val="231F1F"/>
          <w:spacing w:val="-2"/>
          <w:sz w:val="24"/>
          <w:szCs w:val="24"/>
        </w:rPr>
        <w:t xml:space="preserve"> </w:t>
      </w:r>
      <w:r w:rsidR="00AB3D8D" w:rsidRPr="000A77CC">
        <w:rPr>
          <w:color w:val="231F1F"/>
          <w:sz w:val="24"/>
          <w:szCs w:val="24"/>
        </w:rPr>
        <w:t>d</w:t>
      </w:r>
      <w:r w:rsidR="00CF03B4" w:rsidRPr="000A77CC">
        <w:rPr>
          <w:color w:val="231F1F"/>
          <w:sz w:val="24"/>
          <w:szCs w:val="24"/>
        </w:rPr>
        <w:t>o</w:t>
      </w:r>
      <w:r w:rsidR="00AB3D8D" w:rsidRPr="000A77CC">
        <w:rPr>
          <w:color w:val="231F1F"/>
          <w:sz w:val="24"/>
          <w:szCs w:val="24"/>
        </w:rPr>
        <w:t>anh.</w:t>
      </w:r>
      <w:r w:rsidR="00AB3D8D" w:rsidRPr="000A77CC">
        <w:rPr>
          <w:color w:val="231F1F"/>
          <w:spacing w:val="-1"/>
          <w:sz w:val="24"/>
          <w:szCs w:val="24"/>
        </w:rPr>
        <w:t xml:space="preserve"> </w:t>
      </w:r>
      <w:r w:rsidR="00AB3D8D" w:rsidRPr="000A77CC">
        <w:rPr>
          <w:color w:val="231F1F"/>
          <w:sz w:val="24"/>
          <w:szCs w:val="24"/>
        </w:rPr>
        <w:t>Trí</w:t>
      </w:r>
      <w:r w:rsidR="00AB3D8D" w:rsidRPr="000A77CC">
        <w:rPr>
          <w:color w:val="231F1F"/>
          <w:spacing w:val="-2"/>
          <w:sz w:val="24"/>
          <w:szCs w:val="24"/>
        </w:rPr>
        <w:t xml:space="preserve"> </w:t>
      </w:r>
      <w:r w:rsidR="00AB3D8D" w:rsidRPr="000A77CC">
        <w:rPr>
          <w:color w:val="231F1F"/>
          <w:sz w:val="24"/>
          <w:szCs w:val="24"/>
        </w:rPr>
        <w:t>thông</w:t>
      </w:r>
      <w:r w:rsidR="00AB3D8D" w:rsidRPr="000A77CC">
        <w:rPr>
          <w:color w:val="231F1F"/>
          <w:spacing w:val="-2"/>
          <w:sz w:val="24"/>
          <w:szCs w:val="24"/>
        </w:rPr>
        <w:t xml:space="preserve"> </w:t>
      </w:r>
      <w:r w:rsidR="00AB3D8D" w:rsidRPr="000A77CC">
        <w:rPr>
          <w:color w:val="231F1F"/>
          <w:sz w:val="24"/>
          <w:szCs w:val="24"/>
        </w:rPr>
        <w:t>minh</w:t>
      </w:r>
      <w:r w:rsidR="00AB3D8D" w:rsidRPr="000A77CC">
        <w:rPr>
          <w:color w:val="231F1F"/>
          <w:spacing w:val="-2"/>
          <w:sz w:val="24"/>
          <w:szCs w:val="24"/>
        </w:rPr>
        <w:t xml:space="preserve"> </w:t>
      </w:r>
      <w:r w:rsidR="00AB3D8D" w:rsidRPr="000A77CC">
        <w:rPr>
          <w:color w:val="231F1F"/>
          <w:sz w:val="24"/>
          <w:szCs w:val="24"/>
        </w:rPr>
        <w:t>này</w:t>
      </w:r>
      <w:r w:rsidR="00AB3D8D" w:rsidRPr="000A77CC">
        <w:rPr>
          <w:sz w:val="24"/>
          <w:szCs w:val="24"/>
        </w:rPr>
        <w:t xml:space="preserve"> </w:t>
      </w:r>
      <w:r w:rsidR="00AB3D8D" w:rsidRPr="000A77CC">
        <w:rPr>
          <w:color w:val="231F1F"/>
          <w:sz w:val="24"/>
          <w:szCs w:val="24"/>
        </w:rPr>
        <w:t>dựa</w:t>
      </w:r>
      <w:r w:rsidR="00AB3D8D" w:rsidRPr="000A77CC">
        <w:rPr>
          <w:color w:val="231F1F"/>
          <w:spacing w:val="-2"/>
          <w:sz w:val="24"/>
          <w:szCs w:val="24"/>
        </w:rPr>
        <w:t xml:space="preserve"> </w:t>
      </w:r>
      <w:r w:rsidR="00AB3D8D" w:rsidRPr="000A77CC">
        <w:rPr>
          <w:color w:val="231F1F"/>
          <w:sz w:val="24"/>
          <w:szCs w:val="24"/>
        </w:rPr>
        <w:t>trên</w:t>
      </w:r>
      <w:r w:rsidR="00AB3D8D" w:rsidRPr="000A77CC">
        <w:rPr>
          <w:color w:val="231F1F"/>
          <w:spacing w:val="-2"/>
          <w:sz w:val="24"/>
          <w:szCs w:val="24"/>
        </w:rPr>
        <w:t xml:space="preserve"> </w:t>
      </w:r>
      <w:r w:rsidR="00AB3D8D" w:rsidRPr="000A77CC">
        <w:rPr>
          <w:color w:val="231F1F"/>
          <w:sz w:val="24"/>
          <w:szCs w:val="24"/>
        </w:rPr>
        <w:t>việ</w:t>
      </w:r>
      <w:r w:rsidR="004973B2" w:rsidRPr="000A77CC">
        <w:rPr>
          <w:color w:val="231F1F"/>
          <w:sz w:val="24"/>
          <w:szCs w:val="24"/>
        </w:rPr>
        <w:t>c</w:t>
      </w:r>
      <w:r w:rsidR="00AB3D8D" w:rsidRPr="000A77CC">
        <w:rPr>
          <w:color w:val="231F1F"/>
          <w:spacing w:val="-2"/>
          <w:sz w:val="24"/>
          <w:szCs w:val="24"/>
        </w:rPr>
        <w:t xml:space="preserve"> </w:t>
      </w:r>
      <w:r w:rsidR="00AB3D8D" w:rsidRPr="000A77CC">
        <w:rPr>
          <w:color w:val="231F1F"/>
          <w:sz w:val="24"/>
          <w:szCs w:val="24"/>
        </w:rPr>
        <w:t>họ</w:t>
      </w:r>
      <w:r w:rsidR="004973B2" w:rsidRPr="000A77CC">
        <w:rPr>
          <w:color w:val="231F1F"/>
          <w:sz w:val="24"/>
          <w:szCs w:val="24"/>
        </w:rPr>
        <w:t>c</w:t>
      </w:r>
      <w:r w:rsidR="00AB3D8D" w:rsidRPr="000A77CC">
        <w:rPr>
          <w:color w:val="231F1F"/>
          <w:spacing w:val="-2"/>
          <w:sz w:val="24"/>
          <w:szCs w:val="24"/>
        </w:rPr>
        <w:t xml:space="preserve"> </w:t>
      </w:r>
      <w:r w:rsidR="00AB3D8D" w:rsidRPr="000A77CC">
        <w:rPr>
          <w:color w:val="231F1F"/>
          <w:sz w:val="24"/>
          <w:szCs w:val="24"/>
        </w:rPr>
        <w:t>hỏi</w:t>
      </w:r>
      <w:r w:rsidR="00AB3D8D" w:rsidRPr="000A77CC">
        <w:rPr>
          <w:color w:val="231F1F"/>
          <w:spacing w:val="-1"/>
          <w:sz w:val="24"/>
          <w:szCs w:val="24"/>
        </w:rPr>
        <w:t xml:space="preserve"> </w:t>
      </w:r>
      <w:r w:rsidR="00AB3D8D" w:rsidRPr="000A77CC">
        <w:rPr>
          <w:color w:val="231F1F"/>
          <w:sz w:val="24"/>
          <w:szCs w:val="24"/>
        </w:rPr>
        <w:t>và</w:t>
      </w:r>
      <w:r w:rsidR="00AB3D8D" w:rsidRPr="000A77CC">
        <w:rPr>
          <w:color w:val="231F1F"/>
          <w:spacing w:val="-2"/>
          <w:sz w:val="24"/>
          <w:szCs w:val="24"/>
        </w:rPr>
        <w:t xml:space="preserve"> </w:t>
      </w:r>
      <w:r w:rsidR="00AB3D8D" w:rsidRPr="000A77CC">
        <w:rPr>
          <w:color w:val="231F1F"/>
          <w:sz w:val="24"/>
          <w:szCs w:val="24"/>
        </w:rPr>
        <w:t>hiểu</w:t>
      </w:r>
      <w:r w:rsidR="00AB3D8D" w:rsidRPr="000A77CC">
        <w:rPr>
          <w:color w:val="231F1F"/>
          <w:spacing w:val="-2"/>
          <w:sz w:val="24"/>
          <w:szCs w:val="24"/>
        </w:rPr>
        <w:t xml:space="preserve"> </w:t>
      </w:r>
      <w:r w:rsidR="00AB3D8D" w:rsidRPr="000A77CC">
        <w:rPr>
          <w:color w:val="231F1F"/>
          <w:sz w:val="24"/>
          <w:szCs w:val="24"/>
        </w:rPr>
        <w:t>biết</w:t>
      </w:r>
      <w:r w:rsidR="00AB3D8D" w:rsidRPr="000A77CC">
        <w:rPr>
          <w:color w:val="231F1F"/>
          <w:spacing w:val="-2"/>
          <w:sz w:val="24"/>
          <w:szCs w:val="24"/>
        </w:rPr>
        <w:t xml:space="preserve"> </w:t>
      </w:r>
      <w:r w:rsidR="00AB3D8D" w:rsidRPr="000A77CC">
        <w:rPr>
          <w:color w:val="231F1F"/>
          <w:sz w:val="24"/>
          <w:szCs w:val="24"/>
        </w:rPr>
        <w:t>thự</w:t>
      </w:r>
      <w:r w:rsidR="004973B2" w:rsidRPr="000A77CC">
        <w:rPr>
          <w:color w:val="231F1F"/>
          <w:sz w:val="24"/>
          <w:szCs w:val="24"/>
        </w:rPr>
        <w:t>c</w:t>
      </w:r>
      <w:r w:rsidR="00AB3D8D" w:rsidRPr="000A77CC">
        <w:rPr>
          <w:color w:val="231F1F"/>
          <w:spacing w:val="-1"/>
          <w:sz w:val="24"/>
          <w:szCs w:val="24"/>
        </w:rPr>
        <w:t xml:space="preserve"> </w:t>
      </w:r>
      <w:r w:rsidR="00AB3D8D" w:rsidRPr="000A77CC">
        <w:rPr>
          <w:color w:val="231F1F"/>
          <w:sz w:val="24"/>
          <w:szCs w:val="24"/>
        </w:rPr>
        <w:t>tế</w:t>
      </w:r>
      <w:r w:rsidR="00AB3D8D" w:rsidRPr="000A77CC">
        <w:rPr>
          <w:color w:val="231F1F"/>
          <w:spacing w:val="-2"/>
          <w:sz w:val="24"/>
          <w:szCs w:val="24"/>
        </w:rPr>
        <w:t xml:space="preserve"> </w:t>
      </w:r>
      <w:r w:rsidR="00AB3D8D" w:rsidRPr="000A77CC">
        <w:rPr>
          <w:color w:val="231F1F"/>
          <w:sz w:val="24"/>
          <w:szCs w:val="24"/>
        </w:rPr>
        <w:t>về</w:t>
      </w:r>
      <w:r w:rsidR="00AB3D8D" w:rsidRPr="000A77CC">
        <w:rPr>
          <w:color w:val="231F1F"/>
          <w:spacing w:val="-2"/>
          <w:sz w:val="24"/>
          <w:szCs w:val="24"/>
        </w:rPr>
        <w:t xml:space="preserve"> </w:t>
      </w:r>
      <w:r w:rsidR="00AB3D8D" w:rsidRPr="000A77CC">
        <w:rPr>
          <w:color w:val="231F1F"/>
          <w:sz w:val="24"/>
          <w:szCs w:val="24"/>
        </w:rPr>
        <w:t>môi</w:t>
      </w:r>
      <w:r w:rsidR="00AB3D8D" w:rsidRPr="000A77CC">
        <w:rPr>
          <w:color w:val="231F1F"/>
          <w:spacing w:val="-2"/>
          <w:sz w:val="24"/>
          <w:szCs w:val="24"/>
        </w:rPr>
        <w:t xml:space="preserve"> </w:t>
      </w:r>
      <w:r w:rsidR="00AB3D8D" w:rsidRPr="000A77CC">
        <w:rPr>
          <w:color w:val="231F1F"/>
          <w:sz w:val="24"/>
          <w:szCs w:val="24"/>
        </w:rPr>
        <w:t>trường</w:t>
      </w:r>
      <w:r w:rsidR="00AB3D8D" w:rsidRPr="000A77CC">
        <w:rPr>
          <w:color w:val="231F1F"/>
          <w:spacing w:val="-1"/>
          <w:sz w:val="24"/>
          <w:szCs w:val="24"/>
        </w:rPr>
        <w:t xml:space="preserve"> </w:t>
      </w:r>
      <w:r w:rsidR="00AB3D8D" w:rsidRPr="000A77CC">
        <w:rPr>
          <w:color w:val="231F1F"/>
          <w:sz w:val="24"/>
          <w:szCs w:val="24"/>
        </w:rPr>
        <w:t>kinh</w:t>
      </w:r>
      <w:r w:rsidR="00AB3D8D" w:rsidRPr="000A77CC">
        <w:rPr>
          <w:color w:val="231F1F"/>
          <w:spacing w:val="-2"/>
          <w:sz w:val="24"/>
          <w:szCs w:val="24"/>
        </w:rPr>
        <w:t xml:space="preserve"> </w:t>
      </w:r>
      <w:r w:rsidR="00AB3D8D" w:rsidRPr="000A77CC">
        <w:rPr>
          <w:color w:val="231F1F"/>
          <w:sz w:val="24"/>
          <w:szCs w:val="24"/>
        </w:rPr>
        <w:t>d</w:t>
      </w:r>
      <w:r w:rsidR="00CF03B4" w:rsidRPr="000A77CC">
        <w:rPr>
          <w:color w:val="231F1F"/>
          <w:sz w:val="24"/>
          <w:szCs w:val="24"/>
        </w:rPr>
        <w:t>o</w:t>
      </w:r>
      <w:r w:rsidR="00AB3D8D" w:rsidRPr="000A77CC">
        <w:rPr>
          <w:color w:val="231F1F"/>
          <w:sz w:val="24"/>
          <w:szCs w:val="24"/>
        </w:rPr>
        <w:t>anh.</w:t>
      </w:r>
      <w:r w:rsidR="00AB3D8D" w:rsidRPr="000A77CC">
        <w:rPr>
          <w:color w:val="231F1F"/>
          <w:spacing w:val="-2"/>
          <w:sz w:val="24"/>
          <w:szCs w:val="24"/>
        </w:rPr>
        <w:t xml:space="preserve"> </w:t>
      </w:r>
      <w:r w:rsidR="00AB3D8D" w:rsidRPr="000A77CC">
        <w:rPr>
          <w:color w:val="231F1F"/>
          <w:sz w:val="24"/>
          <w:szCs w:val="24"/>
        </w:rPr>
        <w:t>BI</w:t>
      </w:r>
      <w:r w:rsidR="00AB3D8D" w:rsidRPr="000A77CC">
        <w:rPr>
          <w:color w:val="231F1F"/>
          <w:spacing w:val="-2"/>
          <w:sz w:val="24"/>
          <w:szCs w:val="24"/>
        </w:rPr>
        <w:t xml:space="preserve"> </w:t>
      </w:r>
      <w:r w:rsidR="00AB3D8D" w:rsidRPr="000A77CC">
        <w:rPr>
          <w:color w:val="231F1F"/>
          <w:sz w:val="24"/>
          <w:szCs w:val="24"/>
        </w:rPr>
        <w:t>là</w:t>
      </w:r>
      <w:r w:rsidR="00AB3D8D" w:rsidRPr="000A77CC">
        <w:rPr>
          <w:color w:val="231F1F"/>
          <w:spacing w:val="-2"/>
          <w:sz w:val="24"/>
          <w:szCs w:val="24"/>
        </w:rPr>
        <w:t xml:space="preserve"> </w:t>
      </w:r>
      <w:r w:rsidR="00AB3D8D" w:rsidRPr="000A77CC">
        <w:rPr>
          <w:color w:val="231F1F"/>
          <w:sz w:val="24"/>
          <w:szCs w:val="24"/>
        </w:rPr>
        <w:t>một</w:t>
      </w:r>
      <w:r w:rsidR="00AB3D8D" w:rsidRPr="000A77CC">
        <w:rPr>
          <w:color w:val="231F1F"/>
          <w:spacing w:val="-1"/>
          <w:sz w:val="24"/>
          <w:szCs w:val="24"/>
        </w:rPr>
        <w:t xml:space="preserve"> </w:t>
      </w:r>
      <w:r w:rsidR="00AB3D8D" w:rsidRPr="000A77CC">
        <w:rPr>
          <w:color w:val="231F1F"/>
          <w:sz w:val="24"/>
          <w:szCs w:val="24"/>
        </w:rPr>
        <w:t>khuôn</w:t>
      </w:r>
      <w:r w:rsidR="00AB3D8D" w:rsidRPr="000A77CC">
        <w:rPr>
          <w:color w:val="231F1F"/>
          <w:spacing w:val="-2"/>
          <w:sz w:val="24"/>
          <w:szCs w:val="24"/>
        </w:rPr>
        <w:t xml:space="preserve"> </w:t>
      </w:r>
      <w:r w:rsidR="00AB3D8D" w:rsidRPr="000A77CC">
        <w:rPr>
          <w:color w:val="231F1F"/>
          <w:sz w:val="24"/>
          <w:szCs w:val="24"/>
        </w:rPr>
        <w:t>khổ</w:t>
      </w:r>
      <w:r w:rsidR="00AB3D8D" w:rsidRPr="000A77CC">
        <w:rPr>
          <w:color w:val="231F1F"/>
          <w:spacing w:val="-2"/>
          <w:sz w:val="24"/>
          <w:szCs w:val="24"/>
        </w:rPr>
        <w:t xml:space="preserve"> </w:t>
      </w:r>
      <w:r w:rsidR="004973B2" w:rsidRPr="000A77CC">
        <w:rPr>
          <w:color w:val="231F1F"/>
          <w:sz w:val="24"/>
          <w:szCs w:val="24"/>
        </w:rPr>
        <w:t>c</w:t>
      </w:r>
      <w:r w:rsidR="00AB3D8D" w:rsidRPr="000A77CC">
        <w:rPr>
          <w:color w:val="231F1F"/>
          <w:sz w:val="24"/>
          <w:szCs w:val="24"/>
        </w:rPr>
        <w:t>h</w:t>
      </w:r>
      <w:r w:rsidR="00CF03B4" w:rsidRPr="000A77CC">
        <w:rPr>
          <w:color w:val="231F1F"/>
          <w:sz w:val="24"/>
          <w:szCs w:val="24"/>
        </w:rPr>
        <w:t>o</w:t>
      </w:r>
      <w:r w:rsidR="00AB3D8D" w:rsidRPr="000A77CC">
        <w:rPr>
          <w:color w:val="231F1F"/>
          <w:spacing w:val="-2"/>
          <w:sz w:val="24"/>
          <w:szCs w:val="24"/>
        </w:rPr>
        <w:t xml:space="preserve"> </w:t>
      </w:r>
      <w:r w:rsidR="00AB3D8D" w:rsidRPr="000A77CC">
        <w:rPr>
          <w:color w:val="231F1F"/>
          <w:sz w:val="24"/>
          <w:szCs w:val="24"/>
        </w:rPr>
        <w:t>phép</w:t>
      </w:r>
      <w:r w:rsidR="00AB3D8D" w:rsidRPr="000A77CC">
        <w:rPr>
          <w:color w:val="231F1F"/>
          <w:spacing w:val="-75"/>
          <w:sz w:val="24"/>
          <w:szCs w:val="24"/>
        </w:rPr>
        <w:t xml:space="preserve"> </w:t>
      </w:r>
      <w:r w:rsidR="00AB3D8D" w:rsidRPr="000A77CC">
        <w:rPr>
          <w:color w:val="231F1F"/>
          <w:sz w:val="24"/>
          <w:szCs w:val="24"/>
        </w:rPr>
        <w:t>d</w:t>
      </w:r>
      <w:r w:rsidR="00CF03B4" w:rsidRPr="000A77CC">
        <w:rPr>
          <w:color w:val="231F1F"/>
          <w:sz w:val="24"/>
          <w:szCs w:val="24"/>
        </w:rPr>
        <w:t>o</w:t>
      </w:r>
      <w:r w:rsidR="00AB3D8D" w:rsidRPr="000A77CC">
        <w:rPr>
          <w:color w:val="231F1F"/>
          <w:sz w:val="24"/>
          <w:szCs w:val="24"/>
        </w:rPr>
        <w:t>anh</w:t>
      </w:r>
      <w:r w:rsidR="00AB3D8D" w:rsidRPr="000A77CC">
        <w:rPr>
          <w:color w:val="231F1F"/>
          <w:spacing w:val="-2"/>
          <w:sz w:val="24"/>
          <w:szCs w:val="24"/>
        </w:rPr>
        <w:t xml:space="preserve"> </w:t>
      </w:r>
      <w:r w:rsidR="00AB3D8D" w:rsidRPr="000A77CC">
        <w:rPr>
          <w:color w:val="231F1F"/>
          <w:sz w:val="24"/>
          <w:szCs w:val="24"/>
        </w:rPr>
        <w:t>nghiệp</w:t>
      </w:r>
      <w:r w:rsidR="00AB3D8D" w:rsidRPr="000A77CC">
        <w:rPr>
          <w:color w:val="231F1F"/>
          <w:spacing w:val="-2"/>
          <w:sz w:val="24"/>
          <w:szCs w:val="24"/>
        </w:rPr>
        <w:t xml:space="preserve"> </w:t>
      </w:r>
      <w:r w:rsidR="004973B2" w:rsidRPr="000A77CC">
        <w:rPr>
          <w:color w:val="231F1F"/>
          <w:sz w:val="24"/>
          <w:szCs w:val="24"/>
        </w:rPr>
        <w:t>c</w:t>
      </w:r>
      <w:r w:rsidR="00AB3D8D" w:rsidRPr="000A77CC">
        <w:rPr>
          <w:color w:val="231F1F"/>
          <w:sz w:val="24"/>
          <w:szCs w:val="24"/>
        </w:rPr>
        <w:t>huyển</w:t>
      </w:r>
      <w:r w:rsidR="00AB3D8D" w:rsidRPr="000A77CC">
        <w:rPr>
          <w:color w:val="231F1F"/>
          <w:spacing w:val="-2"/>
          <w:sz w:val="24"/>
          <w:szCs w:val="24"/>
        </w:rPr>
        <w:t xml:space="preserve"> </w:t>
      </w:r>
      <w:r w:rsidR="00AB3D8D" w:rsidRPr="000A77CC">
        <w:rPr>
          <w:color w:val="231F1F"/>
          <w:sz w:val="24"/>
          <w:szCs w:val="24"/>
        </w:rPr>
        <w:t>đổi</w:t>
      </w:r>
      <w:r w:rsidR="00AB3D8D" w:rsidRPr="000A77CC">
        <w:rPr>
          <w:color w:val="231F1F"/>
          <w:spacing w:val="-2"/>
          <w:sz w:val="24"/>
          <w:szCs w:val="24"/>
        </w:rPr>
        <w:t xml:space="preserve"> </w:t>
      </w:r>
      <w:r w:rsidR="00AB3D8D" w:rsidRPr="000A77CC">
        <w:rPr>
          <w:color w:val="231F1F"/>
          <w:sz w:val="24"/>
          <w:szCs w:val="24"/>
        </w:rPr>
        <w:t>dữ</w:t>
      </w:r>
      <w:r w:rsidR="00AB3D8D" w:rsidRPr="000A77CC">
        <w:rPr>
          <w:color w:val="231F1F"/>
          <w:spacing w:val="-2"/>
          <w:sz w:val="24"/>
          <w:szCs w:val="24"/>
        </w:rPr>
        <w:t xml:space="preserve"> </w:t>
      </w:r>
      <w:r w:rsidR="00AB3D8D" w:rsidRPr="000A77CC">
        <w:rPr>
          <w:color w:val="231F1F"/>
          <w:sz w:val="24"/>
          <w:szCs w:val="24"/>
        </w:rPr>
        <w:t>liệu</w:t>
      </w:r>
      <w:r w:rsidR="00AB3D8D" w:rsidRPr="000A77CC">
        <w:rPr>
          <w:color w:val="231F1F"/>
          <w:spacing w:val="-2"/>
          <w:sz w:val="24"/>
          <w:szCs w:val="24"/>
        </w:rPr>
        <w:t xml:space="preserve"> </w:t>
      </w:r>
      <w:r w:rsidR="00AB3D8D" w:rsidRPr="000A77CC">
        <w:rPr>
          <w:color w:val="231F1F"/>
          <w:sz w:val="24"/>
          <w:szCs w:val="24"/>
        </w:rPr>
        <w:t>thành</w:t>
      </w:r>
      <w:r w:rsidR="00AB3D8D" w:rsidRPr="000A77CC">
        <w:rPr>
          <w:color w:val="231F1F"/>
          <w:spacing w:val="-2"/>
          <w:sz w:val="24"/>
          <w:szCs w:val="24"/>
        </w:rPr>
        <w:t xml:space="preserve"> </w:t>
      </w:r>
      <w:r w:rsidR="00AB3D8D" w:rsidRPr="000A77CC">
        <w:rPr>
          <w:color w:val="231F1F"/>
          <w:sz w:val="24"/>
          <w:szCs w:val="24"/>
        </w:rPr>
        <w:t>thông</w:t>
      </w:r>
      <w:r w:rsidR="00AB3D8D" w:rsidRPr="000A77CC">
        <w:rPr>
          <w:color w:val="231F1F"/>
          <w:spacing w:val="-2"/>
          <w:sz w:val="24"/>
          <w:szCs w:val="24"/>
        </w:rPr>
        <w:t xml:space="preserve"> </w:t>
      </w:r>
      <w:r w:rsidR="00AB3D8D" w:rsidRPr="000A77CC">
        <w:rPr>
          <w:color w:val="231F1F"/>
          <w:sz w:val="24"/>
          <w:szCs w:val="24"/>
        </w:rPr>
        <w:t>tin,</w:t>
      </w:r>
      <w:r w:rsidR="00AB3D8D" w:rsidRPr="000A77CC">
        <w:rPr>
          <w:color w:val="231F1F"/>
          <w:spacing w:val="-2"/>
          <w:sz w:val="24"/>
          <w:szCs w:val="24"/>
        </w:rPr>
        <w:t xml:space="preserve"> </w:t>
      </w:r>
      <w:r w:rsidR="00AB3D8D" w:rsidRPr="000A77CC">
        <w:rPr>
          <w:color w:val="231F1F"/>
          <w:sz w:val="24"/>
          <w:szCs w:val="24"/>
        </w:rPr>
        <w:t>thông</w:t>
      </w:r>
      <w:r w:rsidR="00AB3D8D" w:rsidRPr="000A77CC">
        <w:rPr>
          <w:color w:val="231F1F"/>
          <w:spacing w:val="-2"/>
          <w:sz w:val="24"/>
          <w:szCs w:val="24"/>
        </w:rPr>
        <w:t xml:space="preserve"> </w:t>
      </w:r>
      <w:r w:rsidR="00AB3D8D" w:rsidRPr="000A77CC">
        <w:rPr>
          <w:color w:val="231F1F"/>
          <w:sz w:val="24"/>
          <w:szCs w:val="24"/>
        </w:rPr>
        <w:t>tin</w:t>
      </w:r>
      <w:r w:rsidR="00AB3D8D" w:rsidRPr="000A77CC">
        <w:rPr>
          <w:color w:val="231F1F"/>
          <w:spacing w:val="-2"/>
          <w:sz w:val="24"/>
          <w:szCs w:val="24"/>
        </w:rPr>
        <w:t xml:space="preserve"> </w:t>
      </w:r>
      <w:r w:rsidR="00AB3D8D" w:rsidRPr="000A77CC">
        <w:rPr>
          <w:color w:val="231F1F"/>
          <w:sz w:val="24"/>
          <w:szCs w:val="24"/>
        </w:rPr>
        <w:t>thành</w:t>
      </w:r>
      <w:r w:rsidR="00AB3D8D" w:rsidRPr="000A77CC">
        <w:rPr>
          <w:color w:val="231F1F"/>
          <w:spacing w:val="-2"/>
          <w:sz w:val="24"/>
          <w:szCs w:val="24"/>
        </w:rPr>
        <w:t xml:space="preserve"> </w:t>
      </w:r>
      <w:r w:rsidR="00AB3D8D" w:rsidRPr="000A77CC">
        <w:rPr>
          <w:color w:val="231F1F"/>
          <w:sz w:val="24"/>
          <w:szCs w:val="24"/>
        </w:rPr>
        <w:t>kiến</w:t>
      </w:r>
      <w:r w:rsidR="00AB3D8D" w:rsidRPr="000A77CC">
        <w:rPr>
          <w:color w:val="231F1F"/>
          <w:spacing w:val="-2"/>
          <w:sz w:val="24"/>
          <w:szCs w:val="24"/>
        </w:rPr>
        <w:t xml:space="preserve"> </w:t>
      </w:r>
      <w:r w:rsidR="00AB3D8D" w:rsidRPr="000A77CC">
        <w:rPr>
          <w:color w:val="231F1F"/>
          <w:sz w:val="24"/>
          <w:szCs w:val="24"/>
        </w:rPr>
        <w:t>thứ</w:t>
      </w:r>
      <w:r w:rsidR="004973B2" w:rsidRPr="000A77CC">
        <w:rPr>
          <w:color w:val="231F1F"/>
          <w:sz w:val="24"/>
          <w:szCs w:val="24"/>
        </w:rPr>
        <w:t>c</w:t>
      </w:r>
      <w:r w:rsidR="00AB3D8D" w:rsidRPr="000A77CC">
        <w:rPr>
          <w:color w:val="231F1F"/>
          <w:spacing w:val="-2"/>
          <w:sz w:val="24"/>
          <w:szCs w:val="24"/>
        </w:rPr>
        <w:t xml:space="preserve"> </w:t>
      </w:r>
      <w:r w:rsidR="00AB3D8D" w:rsidRPr="000A77CC">
        <w:rPr>
          <w:color w:val="231F1F"/>
          <w:sz w:val="24"/>
          <w:szCs w:val="24"/>
        </w:rPr>
        <w:t>và</w:t>
      </w:r>
      <w:r w:rsidR="00AB3D8D" w:rsidRPr="000A77CC">
        <w:rPr>
          <w:color w:val="231F1F"/>
          <w:spacing w:val="-1"/>
          <w:sz w:val="24"/>
          <w:szCs w:val="24"/>
        </w:rPr>
        <w:t xml:space="preserve"> </w:t>
      </w:r>
      <w:r w:rsidR="00AB3D8D" w:rsidRPr="000A77CC">
        <w:rPr>
          <w:color w:val="231F1F"/>
          <w:sz w:val="24"/>
          <w:szCs w:val="24"/>
        </w:rPr>
        <w:t>kiến</w:t>
      </w:r>
      <w:r w:rsidR="00AB3D8D" w:rsidRPr="000A77CC">
        <w:rPr>
          <w:color w:val="231F1F"/>
          <w:spacing w:val="-2"/>
          <w:sz w:val="24"/>
          <w:szCs w:val="24"/>
        </w:rPr>
        <w:t xml:space="preserve"> </w:t>
      </w:r>
      <w:r w:rsidR="00AB3D8D" w:rsidRPr="000A77CC">
        <w:rPr>
          <w:color w:val="231F1F"/>
          <w:sz w:val="24"/>
          <w:szCs w:val="24"/>
        </w:rPr>
        <w:t>thứ</w:t>
      </w:r>
      <w:r w:rsidR="004973B2" w:rsidRPr="000A77CC">
        <w:rPr>
          <w:color w:val="231F1F"/>
          <w:sz w:val="24"/>
          <w:szCs w:val="24"/>
        </w:rPr>
        <w:t>c</w:t>
      </w:r>
      <w:r w:rsidR="00AB3D8D" w:rsidRPr="000A77CC">
        <w:rPr>
          <w:color w:val="231F1F"/>
          <w:spacing w:val="-2"/>
          <w:sz w:val="24"/>
          <w:szCs w:val="24"/>
        </w:rPr>
        <w:t xml:space="preserve"> </w:t>
      </w:r>
      <w:r w:rsidR="00AB3D8D" w:rsidRPr="000A77CC">
        <w:rPr>
          <w:color w:val="231F1F"/>
          <w:sz w:val="24"/>
          <w:szCs w:val="24"/>
        </w:rPr>
        <w:t>thành</w:t>
      </w:r>
      <w:r w:rsidR="00AB3D8D" w:rsidRPr="000A77CC">
        <w:rPr>
          <w:color w:val="231F1F"/>
          <w:spacing w:val="-2"/>
          <w:sz w:val="24"/>
          <w:szCs w:val="24"/>
        </w:rPr>
        <w:t xml:space="preserve"> </w:t>
      </w:r>
      <w:r w:rsidR="00AB3D8D" w:rsidRPr="000A77CC">
        <w:rPr>
          <w:color w:val="231F1F"/>
          <w:sz w:val="24"/>
          <w:szCs w:val="24"/>
        </w:rPr>
        <w:t>trí tuệ.</w:t>
      </w:r>
      <w:r w:rsidR="00AB3D8D" w:rsidRPr="000A77CC">
        <w:rPr>
          <w:color w:val="231F1F"/>
          <w:spacing w:val="-2"/>
          <w:sz w:val="24"/>
          <w:szCs w:val="24"/>
        </w:rPr>
        <w:t xml:space="preserve"> </w:t>
      </w:r>
      <w:r w:rsidR="00AB3D8D" w:rsidRPr="000A77CC">
        <w:rPr>
          <w:color w:val="231F1F"/>
          <w:sz w:val="24"/>
          <w:szCs w:val="24"/>
        </w:rPr>
        <w:t>BI</w:t>
      </w:r>
      <w:r w:rsidR="00AB3D8D" w:rsidRPr="000A77CC">
        <w:rPr>
          <w:color w:val="231F1F"/>
          <w:spacing w:val="-2"/>
          <w:sz w:val="24"/>
          <w:szCs w:val="24"/>
        </w:rPr>
        <w:t xml:space="preserve"> </w:t>
      </w:r>
      <w:r w:rsidR="004973B2" w:rsidRPr="000A77CC">
        <w:rPr>
          <w:color w:val="231F1F"/>
          <w:sz w:val="24"/>
          <w:szCs w:val="24"/>
        </w:rPr>
        <w:t>c</w:t>
      </w:r>
      <w:r w:rsidR="00AB3D8D" w:rsidRPr="000A77CC">
        <w:rPr>
          <w:color w:val="231F1F"/>
          <w:sz w:val="24"/>
          <w:szCs w:val="24"/>
        </w:rPr>
        <w:t>ó</w:t>
      </w:r>
      <w:r w:rsidR="00AB3D8D" w:rsidRPr="000A77CC">
        <w:rPr>
          <w:color w:val="231F1F"/>
          <w:spacing w:val="-2"/>
          <w:sz w:val="24"/>
          <w:szCs w:val="24"/>
        </w:rPr>
        <w:t xml:space="preserve"> </w:t>
      </w:r>
      <w:r w:rsidR="00AB3D8D" w:rsidRPr="000A77CC">
        <w:rPr>
          <w:color w:val="231F1F"/>
          <w:sz w:val="24"/>
          <w:szCs w:val="24"/>
        </w:rPr>
        <w:t>khả</w:t>
      </w:r>
      <w:r w:rsidR="00AB3D8D" w:rsidRPr="000A77CC">
        <w:rPr>
          <w:color w:val="231F1F"/>
          <w:spacing w:val="-1"/>
          <w:sz w:val="24"/>
          <w:szCs w:val="24"/>
        </w:rPr>
        <w:t xml:space="preserve"> </w:t>
      </w:r>
      <w:r w:rsidR="00AB3D8D" w:rsidRPr="000A77CC">
        <w:rPr>
          <w:color w:val="231F1F"/>
          <w:sz w:val="24"/>
          <w:szCs w:val="24"/>
        </w:rPr>
        <w:t>năng</w:t>
      </w:r>
      <w:r w:rsidR="00AB3D8D" w:rsidRPr="000A77CC">
        <w:rPr>
          <w:color w:val="231F1F"/>
          <w:spacing w:val="-2"/>
          <w:sz w:val="24"/>
          <w:szCs w:val="24"/>
        </w:rPr>
        <w:t xml:space="preserve"> </w:t>
      </w:r>
      <w:r w:rsidR="00AB3D8D" w:rsidRPr="000A77CC">
        <w:rPr>
          <w:color w:val="231F1F"/>
          <w:sz w:val="24"/>
          <w:szCs w:val="24"/>
        </w:rPr>
        <w:t>ảnh</w:t>
      </w:r>
      <w:r w:rsidR="00AB3D8D" w:rsidRPr="000A77CC">
        <w:rPr>
          <w:color w:val="231F1F"/>
          <w:spacing w:val="-2"/>
          <w:sz w:val="24"/>
          <w:szCs w:val="24"/>
        </w:rPr>
        <w:t xml:space="preserve"> </w:t>
      </w:r>
      <w:r w:rsidR="00AB3D8D" w:rsidRPr="000A77CC">
        <w:rPr>
          <w:color w:val="231F1F"/>
          <w:sz w:val="24"/>
          <w:szCs w:val="24"/>
        </w:rPr>
        <w:t>hưởng</w:t>
      </w:r>
      <w:r w:rsidR="00AB3D8D" w:rsidRPr="000A77CC">
        <w:rPr>
          <w:color w:val="231F1F"/>
          <w:spacing w:val="-2"/>
          <w:sz w:val="24"/>
          <w:szCs w:val="24"/>
        </w:rPr>
        <w:t xml:space="preserve"> </w:t>
      </w:r>
      <w:r w:rsidR="00AB3D8D" w:rsidRPr="000A77CC">
        <w:rPr>
          <w:color w:val="231F1F"/>
          <w:sz w:val="24"/>
          <w:szCs w:val="24"/>
        </w:rPr>
        <w:t>tí</w:t>
      </w:r>
      <w:r w:rsidR="004973B2" w:rsidRPr="000A77CC">
        <w:rPr>
          <w:color w:val="231F1F"/>
          <w:sz w:val="24"/>
          <w:szCs w:val="24"/>
        </w:rPr>
        <w:t>c</w:t>
      </w:r>
      <w:r w:rsidR="00AB3D8D" w:rsidRPr="000A77CC">
        <w:rPr>
          <w:color w:val="231F1F"/>
          <w:sz w:val="24"/>
          <w:szCs w:val="24"/>
        </w:rPr>
        <w:t>h</w:t>
      </w:r>
      <w:r w:rsidR="00AB3D8D" w:rsidRPr="000A77CC">
        <w:rPr>
          <w:color w:val="231F1F"/>
          <w:spacing w:val="-1"/>
          <w:sz w:val="24"/>
          <w:szCs w:val="24"/>
        </w:rPr>
        <w:t xml:space="preserve"> </w:t>
      </w:r>
      <w:r w:rsidR="004973B2" w:rsidRPr="000A77CC">
        <w:rPr>
          <w:color w:val="231F1F"/>
          <w:sz w:val="24"/>
          <w:szCs w:val="24"/>
        </w:rPr>
        <w:t>c</w:t>
      </w:r>
      <w:r w:rsidR="00AB3D8D" w:rsidRPr="000A77CC">
        <w:rPr>
          <w:color w:val="231F1F"/>
          <w:sz w:val="24"/>
          <w:szCs w:val="24"/>
        </w:rPr>
        <w:t>ự</w:t>
      </w:r>
      <w:r w:rsidR="004973B2" w:rsidRPr="000A77CC">
        <w:rPr>
          <w:color w:val="231F1F"/>
          <w:sz w:val="24"/>
          <w:szCs w:val="24"/>
        </w:rPr>
        <w:t>c</w:t>
      </w:r>
      <w:r w:rsidR="00AB3D8D" w:rsidRPr="000A77CC">
        <w:rPr>
          <w:color w:val="231F1F"/>
          <w:spacing w:val="-2"/>
          <w:sz w:val="24"/>
          <w:szCs w:val="24"/>
        </w:rPr>
        <w:t xml:space="preserve"> </w:t>
      </w:r>
      <w:r w:rsidR="00AB3D8D" w:rsidRPr="000A77CC">
        <w:rPr>
          <w:color w:val="231F1F"/>
          <w:sz w:val="24"/>
          <w:szCs w:val="24"/>
        </w:rPr>
        <w:t>đến</w:t>
      </w:r>
      <w:r w:rsidR="00AB3D8D" w:rsidRPr="000A77CC">
        <w:rPr>
          <w:color w:val="231F1F"/>
          <w:spacing w:val="-2"/>
          <w:sz w:val="24"/>
          <w:szCs w:val="24"/>
        </w:rPr>
        <w:t xml:space="preserve"> </w:t>
      </w:r>
      <w:r w:rsidR="00AB3D8D" w:rsidRPr="000A77CC">
        <w:rPr>
          <w:color w:val="231F1F"/>
          <w:sz w:val="24"/>
          <w:szCs w:val="24"/>
        </w:rPr>
        <w:t>văn</w:t>
      </w:r>
      <w:r w:rsidR="00AB3D8D" w:rsidRPr="000A77CC">
        <w:rPr>
          <w:color w:val="231F1F"/>
          <w:spacing w:val="-1"/>
          <w:sz w:val="24"/>
          <w:szCs w:val="24"/>
        </w:rPr>
        <w:t xml:space="preserve"> </w:t>
      </w:r>
      <w:r w:rsidR="00AB3D8D" w:rsidRPr="000A77CC">
        <w:rPr>
          <w:color w:val="231F1F"/>
          <w:sz w:val="24"/>
          <w:szCs w:val="24"/>
        </w:rPr>
        <w:t>hóa</w:t>
      </w:r>
      <w:r w:rsidR="00AB3D8D" w:rsidRPr="000A77CC">
        <w:rPr>
          <w:color w:val="231F1F"/>
          <w:spacing w:val="-2"/>
          <w:sz w:val="24"/>
          <w:szCs w:val="24"/>
        </w:rPr>
        <w:t xml:space="preserve"> </w:t>
      </w:r>
      <w:r w:rsidR="004973B2" w:rsidRPr="000A77CC">
        <w:rPr>
          <w:color w:val="231F1F"/>
          <w:sz w:val="24"/>
          <w:szCs w:val="24"/>
        </w:rPr>
        <w:t>c</w:t>
      </w:r>
      <w:r w:rsidR="00AB3D8D" w:rsidRPr="000A77CC">
        <w:rPr>
          <w:color w:val="231F1F"/>
          <w:sz w:val="24"/>
          <w:szCs w:val="24"/>
        </w:rPr>
        <w:t>ủa</w:t>
      </w:r>
      <w:r w:rsidR="00AB3D8D" w:rsidRPr="000A77CC">
        <w:rPr>
          <w:color w:val="231F1F"/>
          <w:spacing w:val="-2"/>
          <w:sz w:val="24"/>
          <w:szCs w:val="24"/>
        </w:rPr>
        <w:t xml:space="preserve"> </w:t>
      </w:r>
      <w:r w:rsidR="004973B2" w:rsidRPr="000A77CC">
        <w:rPr>
          <w:color w:val="231F1F"/>
          <w:sz w:val="24"/>
          <w:szCs w:val="24"/>
        </w:rPr>
        <w:t>c</w:t>
      </w:r>
      <w:r w:rsidR="00AB3D8D" w:rsidRPr="000A77CC">
        <w:rPr>
          <w:color w:val="231F1F"/>
          <w:sz w:val="24"/>
          <w:szCs w:val="24"/>
        </w:rPr>
        <w:t>ông</w:t>
      </w:r>
      <w:r w:rsidR="00AB3D8D" w:rsidRPr="000A77CC">
        <w:rPr>
          <w:color w:val="231F1F"/>
          <w:spacing w:val="-2"/>
          <w:sz w:val="24"/>
          <w:szCs w:val="24"/>
        </w:rPr>
        <w:t xml:space="preserve"> </w:t>
      </w:r>
      <w:r w:rsidR="00AB3D8D" w:rsidRPr="000A77CC">
        <w:rPr>
          <w:color w:val="231F1F"/>
          <w:sz w:val="24"/>
          <w:szCs w:val="24"/>
        </w:rPr>
        <w:t>ty</w:t>
      </w:r>
      <w:r w:rsidR="00AB3D8D" w:rsidRPr="000A77CC">
        <w:rPr>
          <w:color w:val="231F1F"/>
          <w:spacing w:val="-1"/>
          <w:sz w:val="24"/>
          <w:szCs w:val="24"/>
        </w:rPr>
        <w:t xml:space="preserve"> </w:t>
      </w:r>
      <w:r w:rsidR="00AB3D8D" w:rsidRPr="000A77CC">
        <w:rPr>
          <w:color w:val="231F1F"/>
          <w:sz w:val="24"/>
          <w:szCs w:val="24"/>
        </w:rPr>
        <w:t>bằng</w:t>
      </w:r>
      <w:r w:rsidR="00AB3D8D" w:rsidRPr="000A77CC">
        <w:rPr>
          <w:color w:val="231F1F"/>
          <w:spacing w:val="-2"/>
          <w:sz w:val="24"/>
          <w:szCs w:val="24"/>
        </w:rPr>
        <w:t xml:space="preserve"> </w:t>
      </w:r>
      <w:r w:rsidR="004973B2" w:rsidRPr="000A77CC">
        <w:rPr>
          <w:color w:val="231F1F"/>
          <w:sz w:val="24"/>
          <w:szCs w:val="24"/>
        </w:rPr>
        <w:t>c</w:t>
      </w:r>
      <w:r w:rsidR="00AB3D8D" w:rsidRPr="000A77CC">
        <w:rPr>
          <w:color w:val="231F1F"/>
          <w:sz w:val="24"/>
          <w:szCs w:val="24"/>
        </w:rPr>
        <w:t>á</w:t>
      </w:r>
      <w:r w:rsidR="004973B2" w:rsidRPr="000A77CC">
        <w:rPr>
          <w:color w:val="231F1F"/>
          <w:sz w:val="24"/>
          <w:szCs w:val="24"/>
        </w:rPr>
        <w:t>c</w:t>
      </w:r>
      <w:r w:rsidR="00AB3D8D" w:rsidRPr="000A77CC">
        <w:rPr>
          <w:color w:val="231F1F"/>
          <w:sz w:val="24"/>
          <w:szCs w:val="24"/>
        </w:rPr>
        <w:t>h</w:t>
      </w:r>
      <w:r w:rsidR="00AB3D8D" w:rsidRPr="000A77CC">
        <w:rPr>
          <w:color w:val="231F1F"/>
          <w:spacing w:val="-2"/>
          <w:sz w:val="24"/>
          <w:szCs w:val="24"/>
        </w:rPr>
        <w:t xml:space="preserve"> </w:t>
      </w:r>
      <w:r w:rsidR="00AB3D8D" w:rsidRPr="000A77CC">
        <w:rPr>
          <w:color w:val="231F1F"/>
          <w:sz w:val="24"/>
          <w:szCs w:val="24"/>
        </w:rPr>
        <w:t>tạ</w:t>
      </w:r>
      <w:r w:rsidR="00CF03B4" w:rsidRPr="000A77CC">
        <w:rPr>
          <w:color w:val="231F1F"/>
          <w:sz w:val="24"/>
          <w:szCs w:val="24"/>
        </w:rPr>
        <w:t>o</w:t>
      </w:r>
      <w:r w:rsidR="00AB3D8D" w:rsidRPr="000A77CC">
        <w:rPr>
          <w:color w:val="231F1F"/>
          <w:spacing w:val="-1"/>
          <w:sz w:val="24"/>
          <w:szCs w:val="24"/>
        </w:rPr>
        <w:t xml:space="preserve"> </w:t>
      </w:r>
      <w:r w:rsidR="00AB3D8D" w:rsidRPr="000A77CC">
        <w:rPr>
          <w:color w:val="231F1F"/>
          <w:sz w:val="24"/>
          <w:szCs w:val="24"/>
        </w:rPr>
        <w:t>ra</w:t>
      </w:r>
      <w:r w:rsidR="00AB3D8D" w:rsidRPr="000A77CC">
        <w:rPr>
          <w:color w:val="231F1F"/>
          <w:spacing w:val="-2"/>
          <w:sz w:val="24"/>
          <w:szCs w:val="24"/>
        </w:rPr>
        <w:t xml:space="preserve"> </w:t>
      </w:r>
      <w:r w:rsidR="00AB3D8D" w:rsidRPr="000A77CC">
        <w:rPr>
          <w:color w:val="231F1F"/>
          <w:sz w:val="24"/>
          <w:szCs w:val="24"/>
        </w:rPr>
        <w:t>sự</w:t>
      </w:r>
      <w:r w:rsidR="00AB3D8D" w:rsidRPr="000A77CC">
        <w:rPr>
          <w:color w:val="231F1F"/>
          <w:spacing w:val="-2"/>
          <w:sz w:val="24"/>
          <w:szCs w:val="24"/>
        </w:rPr>
        <w:t xml:space="preserve"> </w:t>
      </w:r>
      <w:r w:rsidR="004973B2" w:rsidRPr="000A77CC">
        <w:rPr>
          <w:color w:val="231F1F"/>
          <w:sz w:val="24"/>
          <w:szCs w:val="24"/>
        </w:rPr>
        <w:t>c</w:t>
      </w:r>
      <w:r w:rsidR="00AB3D8D" w:rsidRPr="000A77CC">
        <w:rPr>
          <w:color w:val="231F1F"/>
          <w:sz w:val="24"/>
          <w:szCs w:val="24"/>
        </w:rPr>
        <w:t>ải</w:t>
      </w:r>
      <w:r w:rsidR="00AB3D8D" w:rsidRPr="000A77CC">
        <w:rPr>
          <w:color w:val="231F1F"/>
          <w:spacing w:val="-2"/>
          <w:sz w:val="24"/>
          <w:szCs w:val="24"/>
        </w:rPr>
        <w:t xml:space="preserve"> </w:t>
      </w:r>
      <w:r w:rsidR="00AB3D8D" w:rsidRPr="000A77CC">
        <w:rPr>
          <w:color w:val="231F1F"/>
          <w:sz w:val="24"/>
          <w:szCs w:val="24"/>
        </w:rPr>
        <w:t>thiện</w:t>
      </w:r>
      <w:r w:rsidR="00AB3D8D" w:rsidRPr="000A77CC">
        <w:rPr>
          <w:color w:val="231F1F"/>
          <w:spacing w:val="-1"/>
          <w:sz w:val="24"/>
          <w:szCs w:val="24"/>
        </w:rPr>
        <w:t xml:space="preserve"> </w:t>
      </w:r>
      <w:r w:rsidR="00AB3D8D" w:rsidRPr="000A77CC">
        <w:rPr>
          <w:color w:val="231F1F"/>
          <w:sz w:val="24"/>
          <w:szCs w:val="24"/>
        </w:rPr>
        <w:t>liên</w:t>
      </w:r>
      <w:r w:rsidR="00AB3D8D" w:rsidRPr="000A77CC">
        <w:rPr>
          <w:color w:val="231F1F"/>
          <w:spacing w:val="-76"/>
          <w:sz w:val="24"/>
          <w:szCs w:val="24"/>
        </w:rPr>
        <w:t xml:space="preserve"> </w:t>
      </w:r>
      <w:r w:rsidR="00AB3D8D" w:rsidRPr="000A77CC">
        <w:rPr>
          <w:color w:val="231F1F"/>
          <w:sz w:val="24"/>
          <w:szCs w:val="24"/>
        </w:rPr>
        <w:t>tụ</w:t>
      </w:r>
      <w:r w:rsidR="004973B2" w:rsidRPr="000A77CC">
        <w:rPr>
          <w:color w:val="231F1F"/>
          <w:sz w:val="24"/>
          <w:szCs w:val="24"/>
        </w:rPr>
        <w:t>c</w:t>
      </w:r>
      <w:r w:rsidR="00AB3D8D" w:rsidRPr="000A77CC">
        <w:rPr>
          <w:color w:val="231F1F"/>
          <w:spacing w:val="-2"/>
          <w:sz w:val="24"/>
          <w:szCs w:val="24"/>
        </w:rPr>
        <w:t xml:space="preserve"> </w:t>
      </w:r>
      <w:r w:rsidR="00AB3D8D" w:rsidRPr="000A77CC">
        <w:rPr>
          <w:color w:val="231F1F"/>
          <w:sz w:val="24"/>
          <w:szCs w:val="24"/>
        </w:rPr>
        <w:t>về</w:t>
      </w:r>
      <w:r w:rsidR="00AB3D8D" w:rsidRPr="000A77CC">
        <w:rPr>
          <w:color w:val="231F1F"/>
          <w:spacing w:val="-2"/>
          <w:sz w:val="24"/>
          <w:szCs w:val="24"/>
        </w:rPr>
        <w:t xml:space="preserve"> </w:t>
      </w:r>
      <w:r w:rsidR="00AB3D8D" w:rsidRPr="000A77CC">
        <w:rPr>
          <w:color w:val="231F1F"/>
          <w:sz w:val="24"/>
          <w:szCs w:val="24"/>
        </w:rPr>
        <w:t>hiệu</w:t>
      </w:r>
      <w:r w:rsidR="00AB3D8D" w:rsidRPr="000A77CC">
        <w:rPr>
          <w:color w:val="231F1F"/>
          <w:spacing w:val="-2"/>
          <w:sz w:val="24"/>
          <w:szCs w:val="24"/>
        </w:rPr>
        <w:t xml:space="preserve"> </w:t>
      </w:r>
      <w:r w:rsidR="00AB3D8D" w:rsidRPr="000A77CC">
        <w:rPr>
          <w:color w:val="231F1F"/>
          <w:sz w:val="24"/>
          <w:szCs w:val="24"/>
        </w:rPr>
        <w:t>suất</w:t>
      </w:r>
      <w:r w:rsidR="00AB3D8D" w:rsidRPr="000A77CC">
        <w:rPr>
          <w:color w:val="231F1F"/>
          <w:spacing w:val="-1"/>
          <w:sz w:val="24"/>
          <w:szCs w:val="24"/>
        </w:rPr>
        <w:t xml:space="preserve"> </w:t>
      </w:r>
      <w:r w:rsidR="00AB3D8D" w:rsidRPr="000A77CC">
        <w:rPr>
          <w:color w:val="231F1F"/>
          <w:sz w:val="24"/>
          <w:szCs w:val="24"/>
        </w:rPr>
        <w:t>kinh</w:t>
      </w:r>
      <w:r w:rsidR="00AB3D8D" w:rsidRPr="000A77CC">
        <w:rPr>
          <w:color w:val="231F1F"/>
          <w:spacing w:val="-2"/>
          <w:sz w:val="24"/>
          <w:szCs w:val="24"/>
        </w:rPr>
        <w:t xml:space="preserve"> </w:t>
      </w:r>
      <w:r w:rsidR="00AB3D8D" w:rsidRPr="000A77CC">
        <w:rPr>
          <w:color w:val="231F1F"/>
          <w:sz w:val="24"/>
          <w:szCs w:val="24"/>
        </w:rPr>
        <w:t>d</w:t>
      </w:r>
      <w:r w:rsidR="00CF03B4" w:rsidRPr="000A77CC">
        <w:rPr>
          <w:color w:val="231F1F"/>
          <w:sz w:val="24"/>
          <w:szCs w:val="24"/>
        </w:rPr>
        <w:t>o</w:t>
      </w:r>
      <w:r w:rsidR="00AB3D8D" w:rsidRPr="000A77CC">
        <w:rPr>
          <w:color w:val="231F1F"/>
          <w:sz w:val="24"/>
          <w:szCs w:val="24"/>
        </w:rPr>
        <w:t>anh</w:t>
      </w:r>
      <w:r w:rsidR="00AB3D8D" w:rsidRPr="000A77CC">
        <w:rPr>
          <w:color w:val="231F1F"/>
          <w:spacing w:val="-2"/>
          <w:sz w:val="24"/>
          <w:szCs w:val="24"/>
        </w:rPr>
        <w:t xml:space="preserve"> </w:t>
      </w:r>
      <w:r w:rsidR="00AB3D8D" w:rsidRPr="000A77CC">
        <w:rPr>
          <w:color w:val="231F1F"/>
          <w:sz w:val="24"/>
          <w:szCs w:val="24"/>
        </w:rPr>
        <w:t>thông</w:t>
      </w:r>
      <w:r w:rsidR="00AB3D8D" w:rsidRPr="000A77CC">
        <w:rPr>
          <w:color w:val="231F1F"/>
          <w:spacing w:val="-2"/>
          <w:sz w:val="24"/>
          <w:szCs w:val="24"/>
        </w:rPr>
        <w:t xml:space="preserve"> </w:t>
      </w:r>
      <w:r w:rsidR="00AB3D8D" w:rsidRPr="000A77CC">
        <w:rPr>
          <w:color w:val="231F1F"/>
          <w:sz w:val="24"/>
          <w:szCs w:val="24"/>
        </w:rPr>
        <w:t>qua</w:t>
      </w:r>
      <w:r w:rsidR="00AB3D8D" w:rsidRPr="000A77CC">
        <w:rPr>
          <w:color w:val="231F1F"/>
          <w:spacing w:val="-1"/>
          <w:sz w:val="24"/>
          <w:szCs w:val="24"/>
        </w:rPr>
        <w:t xml:space="preserve"> </w:t>
      </w:r>
      <w:r w:rsidR="00AB3D8D" w:rsidRPr="000A77CC">
        <w:rPr>
          <w:color w:val="231F1F"/>
          <w:sz w:val="24"/>
          <w:szCs w:val="24"/>
        </w:rPr>
        <w:t>hỗ</w:t>
      </w:r>
      <w:r w:rsidR="00AB3D8D" w:rsidRPr="000A77CC">
        <w:rPr>
          <w:color w:val="231F1F"/>
          <w:spacing w:val="-2"/>
          <w:sz w:val="24"/>
          <w:szCs w:val="24"/>
        </w:rPr>
        <w:t xml:space="preserve"> </w:t>
      </w:r>
      <w:r w:rsidR="00AB3D8D" w:rsidRPr="000A77CC">
        <w:rPr>
          <w:color w:val="231F1F"/>
          <w:sz w:val="24"/>
          <w:szCs w:val="24"/>
        </w:rPr>
        <w:t>trợ</w:t>
      </w:r>
      <w:r w:rsidR="00AB3D8D" w:rsidRPr="000A77CC">
        <w:rPr>
          <w:color w:val="231F1F"/>
          <w:spacing w:val="-2"/>
          <w:sz w:val="24"/>
          <w:szCs w:val="24"/>
        </w:rPr>
        <w:t xml:space="preserve"> </w:t>
      </w:r>
      <w:r w:rsidR="00AB3D8D" w:rsidRPr="000A77CC">
        <w:rPr>
          <w:color w:val="231F1F"/>
          <w:sz w:val="24"/>
          <w:szCs w:val="24"/>
        </w:rPr>
        <w:t>ra</w:t>
      </w:r>
      <w:r w:rsidR="00AB3D8D" w:rsidRPr="000A77CC">
        <w:rPr>
          <w:color w:val="231F1F"/>
          <w:spacing w:val="-1"/>
          <w:sz w:val="24"/>
          <w:szCs w:val="24"/>
        </w:rPr>
        <w:t xml:space="preserve"> </w:t>
      </w:r>
      <w:r w:rsidR="00AB3D8D" w:rsidRPr="000A77CC">
        <w:rPr>
          <w:color w:val="231F1F"/>
          <w:sz w:val="24"/>
          <w:szCs w:val="24"/>
        </w:rPr>
        <w:t>quyết</w:t>
      </w:r>
      <w:r w:rsidR="00AB3D8D" w:rsidRPr="000A77CC">
        <w:rPr>
          <w:color w:val="231F1F"/>
          <w:spacing w:val="-2"/>
          <w:sz w:val="24"/>
          <w:szCs w:val="24"/>
        </w:rPr>
        <w:t xml:space="preserve"> </w:t>
      </w:r>
      <w:r w:rsidR="00AB3D8D" w:rsidRPr="000A77CC">
        <w:rPr>
          <w:color w:val="231F1F"/>
          <w:sz w:val="24"/>
          <w:szCs w:val="24"/>
        </w:rPr>
        <w:t>định</w:t>
      </w:r>
      <w:r w:rsidR="00AB3D8D" w:rsidRPr="000A77CC">
        <w:rPr>
          <w:color w:val="231F1F"/>
          <w:spacing w:val="-2"/>
          <w:sz w:val="24"/>
          <w:szCs w:val="24"/>
        </w:rPr>
        <w:t xml:space="preserve"> </w:t>
      </w:r>
      <w:r w:rsidR="00AB3D8D" w:rsidRPr="000A77CC">
        <w:rPr>
          <w:color w:val="231F1F"/>
          <w:sz w:val="24"/>
          <w:szCs w:val="24"/>
        </w:rPr>
        <w:t>tí</w:t>
      </w:r>
      <w:r w:rsidR="004973B2" w:rsidRPr="000A77CC">
        <w:rPr>
          <w:color w:val="231F1F"/>
          <w:sz w:val="24"/>
          <w:szCs w:val="24"/>
        </w:rPr>
        <w:t>c</w:t>
      </w:r>
      <w:r w:rsidR="00AB3D8D" w:rsidRPr="000A77CC">
        <w:rPr>
          <w:color w:val="231F1F"/>
          <w:sz w:val="24"/>
          <w:szCs w:val="24"/>
        </w:rPr>
        <w:t>h</w:t>
      </w:r>
      <w:r w:rsidR="00AB3D8D" w:rsidRPr="000A77CC">
        <w:rPr>
          <w:color w:val="231F1F"/>
          <w:spacing w:val="-2"/>
          <w:sz w:val="24"/>
          <w:szCs w:val="24"/>
        </w:rPr>
        <w:t xml:space="preserve"> </w:t>
      </w:r>
      <w:r w:rsidR="004973B2" w:rsidRPr="000A77CC">
        <w:rPr>
          <w:color w:val="231F1F"/>
          <w:sz w:val="24"/>
          <w:szCs w:val="24"/>
        </w:rPr>
        <w:t>c</w:t>
      </w:r>
      <w:r w:rsidR="00AB3D8D" w:rsidRPr="000A77CC">
        <w:rPr>
          <w:color w:val="231F1F"/>
          <w:sz w:val="24"/>
          <w:szCs w:val="24"/>
        </w:rPr>
        <w:t>ự</w:t>
      </w:r>
      <w:r w:rsidR="004973B2" w:rsidRPr="000A77CC">
        <w:rPr>
          <w:color w:val="231F1F"/>
          <w:sz w:val="24"/>
          <w:szCs w:val="24"/>
        </w:rPr>
        <w:t>c</w:t>
      </w:r>
      <w:r w:rsidR="00AB3D8D" w:rsidRPr="000A77CC">
        <w:rPr>
          <w:color w:val="231F1F"/>
          <w:spacing w:val="-1"/>
          <w:sz w:val="24"/>
          <w:szCs w:val="24"/>
        </w:rPr>
        <w:t xml:space="preserve"> </w:t>
      </w:r>
      <w:r w:rsidR="00AB3D8D" w:rsidRPr="000A77CC">
        <w:rPr>
          <w:color w:val="231F1F"/>
          <w:sz w:val="24"/>
          <w:szCs w:val="24"/>
        </w:rPr>
        <w:t>ở</w:t>
      </w:r>
      <w:r w:rsidR="00AB3D8D" w:rsidRPr="000A77CC">
        <w:rPr>
          <w:color w:val="231F1F"/>
          <w:spacing w:val="-2"/>
          <w:sz w:val="24"/>
          <w:szCs w:val="24"/>
        </w:rPr>
        <w:t xml:space="preserve"> </w:t>
      </w:r>
      <w:r w:rsidR="00AB3D8D" w:rsidRPr="000A77CC">
        <w:rPr>
          <w:color w:val="231F1F"/>
          <w:sz w:val="24"/>
          <w:szCs w:val="24"/>
        </w:rPr>
        <w:t>tất</w:t>
      </w:r>
      <w:r w:rsidR="00AB3D8D" w:rsidRPr="000A77CC">
        <w:rPr>
          <w:color w:val="231F1F"/>
          <w:spacing w:val="-2"/>
          <w:sz w:val="24"/>
          <w:szCs w:val="24"/>
        </w:rPr>
        <w:t xml:space="preserve"> </w:t>
      </w:r>
      <w:r w:rsidR="004973B2" w:rsidRPr="000A77CC">
        <w:rPr>
          <w:color w:val="231F1F"/>
          <w:sz w:val="24"/>
          <w:szCs w:val="24"/>
        </w:rPr>
        <w:t>c</w:t>
      </w:r>
      <w:r w:rsidR="00AB3D8D" w:rsidRPr="000A77CC">
        <w:rPr>
          <w:color w:val="231F1F"/>
          <w:sz w:val="24"/>
          <w:szCs w:val="24"/>
        </w:rPr>
        <w:t>ả</w:t>
      </w:r>
      <w:r w:rsidR="00AB3D8D" w:rsidRPr="000A77CC">
        <w:rPr>
          <w:color w:val="231F1F"/>
          <w:spacing w:val="-1"/>
          <w:sz w:val="24"/>
          <w:szCs w:val="24"/>
        </w:rPr>
        <w:t xml:space="preserve"> </w:t>
      </w:r>
      <w:r w:rsidR="004973B2" w:rsidRPr="000A77CC">
        <w:rPr>
          <w:color w:val="231F1F"/>
          <w:sz w:val="24"/>
          <w:szCs w:val="24"/>
        </w:rPr>
        <w:t>c</w:t>
      </w:r>
      <w:r w:rsidR="00AB3D8D" w:rsidRPr="000A77CC">
        <w:rPr>
          <w:color w:val="231F1F"/>
          <w:sz w:val="24"/>
          <w:szCs w:val="24"/>
        </w:rPr>
        <w:t>á</w:t>
      </w:r>
      <w:r w:rsidR="004973B2" w:rsidRPr="000A77CC">
        <w:rPr>
          <w:color w:val="231F1F"/>
          <w:sz w:val="24"/>
          <w:szCs w:val="24"/>
        </w:rPr>
        <w:t>c</w:t>
      </w:r>
      <w:r w:rsidR="00AB3D8D" w:rsidRPr="000A77CC">
        <w:rPr>
          <w:color w:val="231F1F"/>
          <w:spacing w:val="-2"/>
          <w:sz w:val="24"/>
          <w:szCs w:val="24"/>
        </w:rPr>
        <w:t xml:space="preserve"> </w:t>
      </w:r>
      <w:r w:rsidR="004973B2" w:rsidRPr="000A77CC">
        <w:rPr>
          <w:color w:val="231F1F"/>
          <w:sz w:val="24"/>
          <w:szCs w:val="24"/>
        </w:rPr>
        <w:t>c</w:t>
      </w:r>
      <w:r w:rsidR="00AB3D8D" w:rsidRPr="000A77CC">
        <w:rPr>
          <w:color w:val="231F1F"/>
          <w:sz w:val="24"/>
          <w:szCs w:val="24"/>
        </w:rPr>
        <w:t>ấp</w:t>
      </w:r>
      <w:r w:rsidR="00AB3D8D" w:rsidRPr="000A77CC">
        <w:rPr>
          <w:color w:val="231F1F"/>
          <w:spacing w:val="-2"/>
          <w:sz w:val="24"/>
          <w:szCs w:val="24"/>
        </w:rPr>
        <w:t xml:space="preserve"> </w:t>
      </w:r>
      <w:r w:rsidR="00AB3D8D" w:rsidRPr="000A77CC">
        <w:rPr>
          <w:color w:val="231F1F"/>
          <w:sz w:val="24"/>
          <w:szCs w:val="24"/>
        </w:rPr>
        <w:t>tr</w:t>
      </w:r>
      <w:r w:rsidR="00CF03B4" w:rsidRPr="000A77CC">
        <w:rPr>
          <w:color w:val="231F1F"/>
          <w:sz w:val="24"/>
          <w:szCs w:val="24"/>
        </w:rPr>
        <w:t>o</w:t>
      </w:r>
      <w:r w:rsidR="00AB3D8D" w:rsidRPr="000A77CC">
        <w:rPr>
          <w:color w:val="231F1F"/>
          <w:sz w:val="24"/>
          <w:szCs w:val="24"/>
        </w:rPr>
        <w:t>ng</w:t>
      </w:r>
      <w:r w:rsidR="00AB3D8D" w:rsidRPr="000A77CC">
        <w:rPr>
          <w:color w:val="231F1F"/>
          <w:spacing w:val="-2"/>
          <w:sz w:val="24"/>
          <w:szCs w:val="24"/>
        </w:rPr>
        <w:t xml:space="preserve"> </w:t>
      </w:r>
      <w:r w:rsidR="00AB3D8D" w:rsidRPr="000A77CC">
        <w:rPr>
          <w:color w:val="231F1F"/>
          <w:sz w:val="24"/>
          <w:szCs w:val="24"/>
        </w:rPr>
        <w:t>một</w:t>
      </w:r>
      <w:r w:rsidR="00AB3D8D" w:rsidRPr="000A77CC">
        <w:rPr>
          <w:color w:val="231F1F"/>
          <w:spacing w:val="-1"/>
          <w:sz w:val="24"/>
          <w:szCs w:val="24"/>
        </w:rPr>
        <w:t xml:space="preserve"> </w:t>
      </w:r>
      <w:r w:rsidR="00AB3D8D" w:rsidRPr="000A77CC">
        <w:rPr>
          <w:color w:val="231F1F"/>
          <w:sz w:val="24"/>
          <w:szCs w:val="24"/>
        </w:rPr>
        <w:t xml:space="preserve">tổ </w:t>
      </w:r>
      <w:r w:rsidR="00AB3D8D" w:rsidRPr="000A77CC">
        <w:rPr>
          <w:color w:val="231F1F"/>
          <w:spacing w:val="-76"/>
          <w:sz w:val="24"/>
          <w:szCs w:val="24"/>
        </w:rPr>
        <w:t xml:space="preserve"> </w:t>
      </w:r>
      <w:r w:rsidR="004973B2" w:rsidRPr="000A77CC">
        <w:rPr>
          <w:color w:val="231F1F"/>
          <w:sz w:val="24"/>
          <w:szCs w:val="24"/>
        </w:rPr>
        <w:t>c</w:t>
      </w:r>
      <w:r w:rsidR="00AB3D8D" w:rsidRPr="000A77CC">
        <w:rPr>
          <w:color w:val="231F1F"/>
          <w:sz w:val="24"/>
          <w:szCs w:val="24"/>
        </w:rPr>
        <w:t>hứ</w:t>
      </w:r>
      <w:r w:rsidR="004973B2" w:rsidRPr="000A77CC">
        <w:rPr>
          <w:color w:val="231F1F"/>
          <w:sz w:val="24"/>
          <w:szCs w:val="24"/>
        </w:rPr>
        <w:t>c</w:t>
      </w:r>
      <w:r w:rsidR="00AB3D8D" w:rsidRPr="000A77CC">
        <w:rPr>
          <w:color w:val="231F1F"/>
          <w:sz w:val="24"/>
          <w:szCs w:val="24"/>
        </w:rPr>
        <w:t>.</w:t>
      </w:r>
    </w:p>
    <w:p w14:paraId="05949DF1" w14:textId="77777777" w:rsidR="00854B0D" w:rsidRPr="000A77CC" w:rsidRDefault="00854B0D">
      <w:pPr>
        <w:pStyle w:val="BodyText"/>
        <w:spacing w:before="7"/>
        <w:rPr>
          <w:sz w:val="26"/>
        </w:rPr>
      </w:pPr>
    </w:p>
    <w:p w14:paraId="317BD562" w14:textId="4FF07A48" w:rsidR="00854B0D" w:rsidRPr="000A77CC" w:rsidRDefault="00000000">
      <w:pPr>
        <w:spacing w:line="254" w:lineRule="auto"/>
        <w:ind w:left="3599" w:right="1917"/>
        <w:jc w:val="both"/>
        <w:rPr>
          <w:sz w:val="18"/>
        </w:rPr>
      </w:pPr>
      <w:r>
        <w:pict w14:anchorId="23893AAE">
          <v:line id="_x0000_s2728" style="position:absolute;left:0;text-align:left;z-index:251663872;mso-position-horizontal-relative:page" from="15pt,68.9pt" to="0,68.9pt" strokeweight=".25pt">
            <w10:wrap anchorx="page"/>
          </v:line>
        </w:pict>
      </w:r>
      <w:r>
        <w:pict w14:anchorId="629CD816">
          <v:line id="_x0000_s2727" style="position:absolute;left:0;text-align:left;z-index:251664896;mso-position-horizontal-relative:page" from="663pt,68.9pt" to="678pt,68.9pt" strokeweight=".25pt">
            <w10:wrap anchorx="page"/>
          </v:line>
        </w:pict>
      </w:r>
      <w:r w:rsidR="00C536FB" w:rsidRPr="000A77CC">
        <w:rPr>
          <w:color w:val="231F20"/>
          <w:spacing w:val="-1"/>
          <w:position w:val="6"/>
          <w:sz w:val="10"/>
        </w:rPr>
        <w:t>1</w:t>
      </w:r>
      <w:r w:rsidR="00C536FB" w:rsidRPr="000A77CC">
        <w:rPr>
          <w:color w:val="231F20"/>
          <w:spacing w:val="-12"/>
          <w:position w:val="6"/>
          <w:sz w:val="10"/>
        </w:rPr>
        <w:t xml:space="preserve"> </w:t>
      </w:r>
      <w:r w:rsidR="003C65C5" w:rsidRPr="000A77CC">
        <w:rPr>
          <w:color w:val="231F20"/>
          <w:spacing w:val="-1"/>
          <w:sz w:val="16"/>
          <w:szCs w:val="16"/>
        </w:rPr>
        <w:t>Năm 1989, khi làm việc tại Gartner, Inc., Howard Dresner đã phổ biến BI như một thuật ngữ chung để mô tả một tập hợp các khái niệm và phương pháp nhằm cải thiện việc ra quyết định kinh doanh bằng cách sử dụng các hệ thống hỗ trợ dựa trên thực tế</w:t>
      </w:r>
      <w:r w:rsidR="003C65C5" w:rsidRPr="000A77CC">
        <w:rPr>
          <w:color w:val="231F20"/>
          <w:spacing w:val="-1"/>
          <w:sz w:val="18"/>
        </w:rPr>
        <w:t xml:space="preserve"> </w:t>
      </w:r>
      <w:r w:rsidR="00C536FB" w:rsidRPr="000A77CC">
        <w:rPr>
          <w:color w:val="231F20"/>
          <w:sz w:val="18"/>
        </w:rPr>
        <w:t>(</w:t>
      </w:r>
      <w:hyperlink r:id="rId10">
        <w:r w:rsidR="00C536FB" w:rsidRPr="000A77CC">
          <w:rPr>
            <w:i/>
            <w:color w:val="231F20"/>
            <w:sz w:val="18"/>
          </w:rPr>
          <w:t>www.</w:t>
        </w:r>
        <w:r w:rsidR="004973B2" w:rsidRPr="000A77CC">
          <w:rPr>
            <w:i/>
            <w:color w:val="231F20"/>
            <w:sz w:val="18"/>
          </w:rPr>
          <w:t>c</w:t>
        </w:r>
        <w:r w:rsidR="00CF03B4" w:rsidRPr="000A77CC">
          <w:rPr>
            <w:i/>
            <w:color w:val="231F20"/>
            <w:sz w:val="18"/>
          </w:rPr>
          <w:t>o</w:t>
        </w:r>
        <w:r w:rsidR="00C536FB" w:rsidRPr="000A77CC">
          <w:rPr>
            <w:i/>
            <w:color w:val="231F20"/>
            <w:sz w:val="18"/>
          </w:rPr>
          <w:t>mputerw</w:t>
        </w:r>
        <w:r w:rsidR="00CF03B4" w:rsidRPr="000A77CC">
          <w:rPr>
            <w:i/>
            <w:color w:val="231F20"/>
            <w:sz w:val="18"/>
          </w:rPr>
          <w:t>o</w:t>
        </w:r>
        <w:r w:rsidR="00C536FB" w:rsidRPr="000A77CC">
          <w:rPr>
            <w:i/>
            <w:color w:val="231F20"/>
            <w:sz w:val="18"/>
          </w:rPr>
          <w:t>rld.</w:t>
        </w:r>
        <w:r w:rsidR="004973B2" w:rsidRPr="000A77CC">
          <w:rPr>
            <w:i/>
            <w:color w:val="231F20"/>
            <w:sz w:val="18"/>
          </w:rPr>
          <w:t>c</w:t>
        </w:r>
        <w:r w:rsidR="00CF03B4" w:rsidRPr="000A77CC">
          <w:rPr>
            <w:i/>
            <w:color w:val="231F20"/>
            <w:sz w:val="18"/>
          </w:rPr>
          <w:t>o</w:t>
        </w:r>
        <w:r w:rsidR="00C536FB" w:rsidRPr="000A77CC">
          <w:rPr>
            <w:i/>
            <w:color w:val="231F20"/>
            <w:sz w:val="18"/>
          </w:rPr>
          <w:t>m/s/arti</w:t>
        </w:r>
        <w:r w:rsidR="004973B2" w:rsidRPr="000A77CC">
          <w:rPr>
            <w:i/>
            <w:color w:val="231F20"/>
            <w:sz w:val="18"/>
          </w:rPr>
          <w:t>c</w:t>
        </w:r>
        <w:r w:rsidR="00C536FB" w:rsidRPr="000A77CC">
          <w:rPr>
            <w:i/>
            <w:color w:val="231F20"/>
            <w:sz w:val="18"/>
          </w:rPr>
          <w:t>le/266298/BI_at_age_17</w:t>
        </w:r>
        <w:r w:rsidR="00C536FB" w:rsidRPr="000A77CC">
          <w:rPr>
            <w:color w:val="231F20"/>
            <w:sz w:val="18"/>
          </w:rPr>
          <w:t>).</w:t>
        </w:r>
      </w:hyperlink>
    </w:p>
    <w:p w14:paraId="76B5D83B" w14:textId="77777777" w:rsidR="00854B0D" w:rsidRPr="000A77CC" w:rsidRDefault="00854B0D">
      <w:pPr>
        <w:spacing w:line="254" w:lineRule="auto"/>
        <w:jc w:val="both"/>
        <w:rPr>
          <w:sz w:val="18"/>
        </w:rPr>
        <w:sectPr w:rsidR="00854B0D" w:rsidRPr="000A77CC">
          <w:headerReference w:type="default" r:id="rId11"/>
          <w:footerReference w:type="default" r:id="rId12"/>
          <w:pgSz w:w="13560" w:h="16980"/>
          <w:pgMar w:top="660" w:right="180" w:bottom="300" w:left="180" w:header="0" w:footer="100" w:gutter="0"/>
          <w:cols w:space="720"/>
        </w:sectPr>
      </w:pPr>
    </w:p>
    <w:p w14:paraId="39354226" w14:textId="77777777" w:rsidR="00854B0D" w:rsidRPr="000A77CC" w:rsidRDefault="00854B0D">
      <w:pPr>
        <w:pStyle w:val="BodyText"/>
        <w:rPr>
          <w:sz w:val="20"/>
        </w:rPr>
      </w:pPr>
    </w:p>
    <w:p w14:paraId="4B37893D" w14:textId="77777777" w:rsidR="00854B0D" w:rsidRPr="000A77CC" w:rsidRDefault="00854B0D">
      <w:pPr>
        <w:pStyle w:val="BodyText"/>
        <w:rPr>
          <w:sz w:val="20"/>
        </w:rPr>
      </w:pPr>
    </w:p>
    <w:p w14:paraId="2C98D668" w14:textId="77777777" w:rsidR="00854B0D" w:rsidRPr="000A77CC" w:rsidRDefault="00854B0D">
      <w:pPr>
        <w:pStyle w:val="BodyText"/>
        <w:spacing w:before="10"/>
        <w:rPr>
          <w:sz w:val="18"/>
        </w:rPr>
      </w:pPr>
    </w:p>
    <w:p w14:paraId="7E66272C" w14:textId="797FA2AC" w:rsidR="00854B0D" w:rsidRPr="000A77CC" w:rsidRDefault="00CB2921">
      <w:pPr>
        <w:ind w:left="6854"/>
        <w:rPr>
          <w:b/>
          <w:sz w:val="20"/>
        </w:rPr>
      </w:pPr>
      <w:r w:rsidRPr="000A77CC">
        <w:rPr>
          <w:color w:val="231F20"/>
          <w:spacing w:val="-1"/>
          <w:w w:val="95"/>
          <w:sz w:val="20"/>
        </w:rPr>
        <w:t xml:space="preserve">Chương 13 Kinh doanh thông minh và kho dữ liệu </w:t>
      </w:r>
      <w:r w:rsidR="00C536FB" w:rsidRPr="000A77CC">
        <w:rPr>
          <w:color w:val="231F20"/>
          <w:spacing w:val="89"/>
          <w:sz w:val="20"/>
        </w:rPr>
        <w:t xml:space="preserve"> </w:t>
      </w:r>
      <w:r w:rsidR="00C536FB" w:rsidRPr="000A77CC">
        <w:rPr>
          <w:b/>
          <w:color w:val="2C6682"/>
          <w:w w:val="95"/>
          <w:sz w:val="20"/>
        </w:rPr>
        <w:t>591</w:t>
      </w:r>
    </w:p>
    <w:p w14:paraId="2FF9C98F" w14:textId="77777777" w:rsidR="00854B0D" w:rsidRPr="000A77CC" w:rsidRDefault="00854B0D">
      <w:pPr>
        <w:pStyle w:val="BodyText"/>
        <w:spacing w:before="5"/>
        <w:rPr>
          <w:b/>
        </w:rPr>
      </w:pPr>
    </w:p>
    <w:p w14:paraId="73341E66" w14:textId="17852A32" w:rsidR="00EE72B0" w:rsidRPr="000A77CC" w:rsidRDefault="00EE72B0" w:rsidP="00EE72B0">
      <w:pPr>
        <w:pStyle w:val="BodyText"/>
        <w:tabs>
          <w:tab w:val="left" w:pos="630"/>
        </w:tabs>
        <w:spacing w:before="8"/>
        <w:ind w:left="1980"/>
      </w:pPr>
      <w:r w:rsidRPr="000A77CC">
        <w:t>Thông tin chi tiết về d</w:t>
      </w:r>
      <w:r w:rsidR="00CF03B4" w:rsidRPr="000A77CC">
        <w:t>o</w:t>
      </w:r>
      <w:r w:rsidRPr="000A77CC">
        <w:t>anh nghiệp này tra</w:t>
      </w:r>
      <w:r w:rsidR="00CF03B4" w:rsidRPr="000A77CC">
        <w:t>o</w:t>
      </w:r>
      <w:r w:rsidRPr="000A77CC">
        <w:t xml:space="preserve"> quyền ch</w:t>
      </w:r>
      <w:r w:rsidR="00CF03B4" w:rsidRPr="000A77CC">
        <w:t>o</w:t>
      </w:r>
      <w:r w:rsidRPr="000A77CC">
        <w:t xml:space="preserve"> người dùng đưa ra quyết định đúng đắn dựa trên kiến thức tích lũy được về d</w:t>
      </w:r>
      <w:r w:rsidR="00CF03B4" w:rsidRPr="000A77CC">
        <w:t>o</w:t>
      </w:r>
      <w:r w:rsidRPr="000A77CC">
        <w:t>anh nghiệp.</w:t>
      </w:r>
    </w:p>
    <w:p w14:paraId="1F722CC6" w14:textId="7ECB0396" w:rsidR="00854B0D" w:rsidRPr="000A77CC" w:rsidRDefault="00EE72B0" w:rsidP="00EE72B0">
      <w:pPr>
        <w:pStyle w:val="BodyText"/>
        <w:tabs>
          <w:tab w:val="left" w:pos="630"/>
        </w:tabs>
        <w:spacing w:before="8"/>
        <w:ind w:left="1980"/>
      </w:pPr>
      <w:r w:rsidRPr="000A77CC">
        <w:t>Những người áp dụng ban đầu của BI là các ngành có khối lượng lớn như dịch vụ tài chính, bả</w:t>
      </w:r>
      <w:r w:rsidR="00CF03B4" w:rsidRPr="000A77CC">
        <w:t>o</w:t>
      </w:r>
      <w:r w:rsidRPr="000A77CC">
        <w:t xml:space="preserve"> hiểm và các công ty chăm sóc sức khỏe. Khi công nghệ BI phát triển, việc sử dụng nó lan sang các ngành khác như viễn thông, bán lẻ/bán hàng, sản xuất, truyền thông, chính phủ và thậm chí cả giá</w:t>
      </w:r>
      <w:r w:rsidR="00CF03B4" w:rsidRPr="000A77CC">
        <w:t>o</w:t>
      </w:r>
      <w:r w:rsidRPr="000A77CC">
        <w:t xml:space="preserve"> dục. Bảng 13.1 liệt kê một số công ty đã triển khai các công cụ BI và ch</w:t>
      </w:r>
      <w:r w:rsidR="00CF03B4" w:rsidRPr="000A77CC">
        <w:t>o</w:t>
      </w:r>
      <w:r w:rsidRPr="000A77CC">
        <w:t xml:space="preserve"> biết các công cụ này đã mang lại lợi ích như thế nà</w:t>
      </w:r>
      <w:r w:rsidR="00CF03B4" w:rsidRPr="000A77CC">
        <w:t>o</w:t>
      </w:r>
      <w:r w:rsidRPr="000A77CC">
        <w:t xml:space="preserve"> ch</w:t>
      </w:r>
      <w:r w:rsidR="00CF03B4" w:rsidRPr="000A77CC">
        <w:t>o</w:t>
      </w:r>
      <w:r w:rsidRPr="000A77CC">
        <w:t xml:space="preserve"> các công ty. Bạn sẽ tìm hiểu về những công cụ này ở phần sau của chương.</w:t>
      </w:r>
    </w:p>
    <w:p w14:paraId="7A2C7B3F" w14:textId="6901151E" w:rsidR="00854B0D" w:rsidRPr="000A77CC" w:rsidRDefault="00CF03B4">
      <w:pPr>
        <w:pStyle w:val="Heading3"/>
        <w:tabs>
          <w:tab w:val="left" w:pos="11999"/>
        </w:tabs>
        <w:spacing w:before="103"/>
        <w:ind w:left="2012"/>
        <w:rPr>
          <w:rFonts w:ascii="Times New Roman" w:hAnsi="Times New Roman" w:cs="Times New Roman"/>
        </w:rPr>
      </w:pPr>
      <w:r w:rsidRPr="000A77CC">
        <w:rPr>
          <w:rFonts w:ascii="Times New Roman" w:hAnsi="Times New Roman" w:cs="Times New Roman"/>
          <w:color w:val="231F20"/>
          <w:w w:val="90"/>
          <w:shd w:val="clear" w:color="auto" w:fill="FCAF17"/>
        </w:rPr>
        <w:t>BẢNG</w:t>
      </w:r>
      <w:r w:rsidR="00C536FB" w:rsidRPr="000A77CC">
        <w:rPr>
          <w:rFonts w:ascii="Times New Roman" w:hAnsi="Times New Roman" w:cs="Times New Roman"/>
          <w:color w:val="231F20"/>
          <w:spacing w:val="16"/>
          <w:w w:val="90"/>
          <w:shd w:val="clear" w:color="auto" w:fill="FCAF17"/>
        </w:rPr>
        <w:t xml:space="preserve"> </w:t>
      </w:r>
      <w:r w:rsidR="00C536FB" w:rsidRPr="000A77CC">
        <w:rPr>
          <w:rFonts w:ascii="Times New Roman" w:hAnsi="Times New Roman" w:cs="Times New Roman"/>
          <w:color w:val="231F20"/>
          <w:w w:val="90"/>
          <w:shd w:val="clear" w:color="auto" w:fill="FCAF17"/>
        </w:rPr>
        <w:t>13.1</w:t>
      </w:r>
      <w:r w:rsidR="00C536FB" w:rsidRPr="000A77CC">
        <w:rPr>
          <w:rFonts w:ascii="Times New Roman" w:hAnsi="Times New Roman" w:cs="Times New Roman"/>
          <w:color w:val="231F20"/>
          <w:shd w:val="clear" w:color="auto" w:fill="FCAF17"/>
        </w:rPr>
        <w:tab/>
      </w:r>
    </w:p>
    <w:p w14:paraId="17811F7E" w14:textId="436A6D70" w:rsidR="00854B0D" w:rsidRPr="000A77CC" w:rsidRDefault="00C536FB">
      <w:pPr>
        <w:pStyle w:val="Heading4"/>
        <w:tabs>
          <w:tab w:val="left" w:pos="11999"/>
        </w:tabs>
        <w:ind w:left="1920"/>
        <w:rPr>
          <w:rFonts w:ascii="Times New Roman" w:hAnsi="Times New Roman" w:cs="Times New Roman"/>
        </w:rPr>
      </w:pPr>
      <w:r w:rsidRPr="000A77CC">
        <w:rPr>
          <w:rFonts w:ascii="Times New Roman" w:hAnsi="Times New Roman" w:cs="Times New Roman"/>
          <w:color w:val="FFFFFF"/>
          <w:w w:val="68"/>
          <w:shd w:val="clear" w:color="auto" w:fill="2C6682"/>
        </w:rPr>
        <w:t xml:space="preserve"> </w:t>
      </w:r>
      <w:r w:rsidRPr="000A77CC">
        <w:rPr>
          <w:rFonts w:ascii="Times New Roman" w:hAnsi="Times New Roman" w:cs="Times New Roman"/>
          <w:color w:val="FFFFFF"/>
          <w:spacing w:val="-27"/>
          <w:shd w:val="clear" w:color="auto" w:fill="2C6682"/>
        </w:rPr>
        <w:t xml:space="preserve"> </w:t>
      </w:r>
      <w:r w:rsidR="00A947FE" w:rsidRPr="000A77CC">
        <w:rPr>
          <w:rFonts w:ascii="Times New Roman" w:hAnsi="Times New Roman" w:cs="Times New Roman"/>
          <w:color w:val="FFFFFF"/>
          <w:w w:val="85"/>
          <w:shd w:val="clear" w:color="auto" w:fill="2C6682"/>
        </w:rPr>
        <w:t>GIẢI QUYẾT VẤN ĐỀ VÀ NÂNG CẤP BẰNG CÔNG CỤ BI</w:t>
      </w:r>
      <w:r w:rsidRPr="000A77CC">
        <w:rPr>
          <w:rFonts w:ascii="Times New Roman" w:hAnsi="Times New Roman" w:cs="Times New Roman"/>
          <w:color w:val="FFFFFF"/>
          <w:shd w:val="clear" w:color="auto" w:fill="2C6682"/>
        </w:rPr>
        <w:tab/>
      </w:r>
    </w:p>
    <w:p w14:paraId="4FA1E523" w14:textId="77777777" w:rsidR="00854B0D" w:rsidRPr="000A77CC" w:rsidRDefault="00854B0D">
      <w:pPr>
        <w:pStyle w:val="BodyText"/>
        <w:spacing w:before="6"/>
        <w:rPr>
          <w:b/>
          <w:sz w:val="7"/>
        </w:rPr>
      </w:pPr>
    </w:p>
    <w:tbl>
      <w:tblPr>
        <w:tblW w:w="0" w:type="auto"/>
        <w:tblInd w:w="1940" w:type="dxa"/>
        <w:tblBorders>
          <w:top w:val="single" w:sz="8" w:space="0" w:color="808285"/>
          <w:left w:val="single" w:sz="8" w:space="0" w:color="808285"/>
          <w:bottom w:val="single" w:sz="8" w:space="0" w:color="808285"/>
          <w:right w:val="single" w:sz="8" w:space="0" w:color="808285"/>
          <w:insideH w:val="single" w:sz="8" w:space="0" w:color="808285"/>
          <w:insideV w:val="single" w:sz="8" w:space="0" w:color="808285"/>
        </w:tblBorders>
        <w:tblLayout w:type="fixed"/>
        <w:tblCellMar>
          <w:left w:w="0" w:type="dxa"/>
          <w:right w:w="0" w:type="dxa"/>
        </w:tblCellMar>
        <w:tblLook w:val="01E0" w:firstRow="1" w:lastRow="1" w:firstColumn="1" w:lastColumn="1" w:noHBand="0" w:noVBand="0"/>
      </w:tblPr>
      <w:tblGrid>
        <w:gridCol w:w="2375"/>
        <w:gridCol w:w="3630"/>
        <w:gridCol w:w="4055"/>
      </w:tblGrid>
      <w:tr w:rsidR="00854B0D" w:rsidRPr="000A77CC" w14:paraId="5D884E6A" w14:textId="77777777">
        <w:trPr>
          <w:trHeight w:val="305"/>
        </w:trPr>
        <w:tc>
          <w:tcPr>
            <w:tcW w:w="2375" w:type="dxa"/>
            <w:shd w:val="clear" w:color="auto" w:fill="2C6682"/>
          </w:tcPr>
          <w:p w14:paraId="10E04AAE" w14:textId="452C30E7" w:rsidR="00854B0D" w:rsidRPr="000A77CC" w:rsidRDefault="00A947FE">
            <w:pPr>
              <w:pStyle w:val="TableParagraph"/>
              <w:spacing w:before="15"/>
              <w:ind w:left="82"/>
              <w:rPr>
                <w:rFonts w:ascii="Times New Roman" w:hAnsi="Times New Roman" w:cs="Times New Roman"/>
                <w:b/>
              </w:rPr>
            </w:pPr>
            <w:r w:rsidRPr="000A77CC">
              <w:rPr>
                <w:rFonts w:ascii="Times New Roman" w:hAnsi="Times New Roman" w:cs="Times New Roman"/>
                <w:b/>
                <w:color w:val="FFFFFF"/>
              </w:rPr>
              <w:t>CÔNG TY</w:t>
            </w:r>
          </w:p>
        </w:tc>
        <w:tc>
          <w:tcPr>
            <w:tcW w:w="3630" w:type="dxa"/>
            <w:shd w:val="clear" w:color="auto" w:fill="2C6682"/>
          </w:tcPr>
          <w:p w14:paraId="079DBC52" w14:textId="69AD2035" w:rsidR="00854B0D" w:rsidRPr="000A77CC" w:rsidRDefault="00A947FE">
            <w:pPr>
              <w:pStyle w:val="TableParagraph"/>
              <w:spacing w:before="15"/>
              <w:ind w:left="82"/>
              <w:rPr>
                <w:rFonts w:ascii="Times New Roman" w:hAnsi="Times New Roman" w:cs="Times New Roman"/>
                <w:b/>
              </w:rPr>
            </w:pPr>
            <w:r w:rsidRPr="000A77CC">
              <w:rPr>
                <w:rFonts w:ascii="Times New Roman" w:hAnsi="Times New Roman" w:cs="Times New Roman"/>
                <w:b/>
                <w:color w:val="FFFFFF"/>
                <w:w w:val="95"/>
              </w:rPr>
              <w:t>VẤN ĐỀ</w:t>
            </w:r>
          </w:p>
        </w:tc>
        <w:tc>
          <w:tcPr>
            <w:tcW w:w="4055" w:type="dxa"/>
            <w:shd w:val="clear" w:color="auto" w:fill="2C6682"/>
          </w:tcPr>
          <w:p w14:paraId="494E57BA" w14:textId="5DFD1B6F" w:rsidR="00854B0D" w:rsidRPr="000A77CC" w:rsidRDefault="00A947FE">
            <w:pPr>
              <w:pStyle w:val="TableParagraph"/>
              <w:spacing w:before="15"/>
              <w:ind w:left="82"/>
              <w:rPr>
                <w:rFonts w:ascii="Times New Roman" w:hAnsi="Times New Roman" w:cs="Times New Roman"/>
                <w:b/>
              </w:rPr>
            </w:pPr>
            <w:r w:rsidRPr="000A77CC">
              <w:rPr>
                <w:rFonts w:ascii="Times New Roman" w:hAnsi="Times New Roman" w:cs="Times New Roman"/>
                <w:b/>
                <w:color w:val="FFFFFF"/>
                <w:w w:val="90"/>
              </w:rPr>
              <w:t>LỢI ÍCH</w:t>
            </w:r>
          </w:p>
        </w:tc>
      </w:tr>
      <w:tr w:rsidR="00854B0D" w:rsidRPr="000A77CC" w14:paraId="3A7C8281" w14:textId="77777777">
        <w:trPr>
          <w:trHeight w:val="1730"/>
        </w:trPr>
        <w:tc>
          <w:tcPr>
            <w:tcW w:w="2375" w:type="dxa"/>
            <w:shd w:val="clear" w:color="auto" w:fill="FFCC7A"/>
          </w:tcPr>
          <w:p w14:paraId="51351C29" w14:textId="2B0FC220" w:rsidR="00854B0D" w:rsidRPr="000A77CC" w:rsidRDefault="004973B2" w:rsidP="00BA54B1">
            <w:pPr>
              <w:pStyle w:val="TableParagraph"/>
              <w:numPr>
                <w:ilvl w:val="0"/>
                <w:numId w:val="9"/>
              </w:numPr>
              <w:tabs>
                <w:tab w:val="left" w:pos="320"/>
              </w:tabs>
              <w:rPr>
                <w:rFonts w:ascii="Times New Roman" w:hAnsi="Times New Roman" w:cs="Times New Roman"/>
                <w:color w:val="231F20"/>
                <w:w w:val="95"/>
                <w:sz w:val="20"/>
              </w:rPr>
            </w:pPr>
            <w:r w:rsidRPr="000A77CC">
              <w:rPr>
                <w:rFonts w:ascii="Times New Roman" w:hAnsi="Times New Roman" w:cs="Times New Roman"/>
                <w:color w:val="231F20"/>
                <w:w w:val="95"/>
                <w:sz w:val="20"/>
              </w:rPr>
              <w:t xml:space="preserve">cici's Enterprises </w:t>
            </w:r>
            <w:r w:rsidR="00D45B1C" w:rsidRPr="000A77CC">
              <w:rPr>
                <w:rFonts w:ascii="Times New Roman" w:hAnsi="Times New Roman" w:cs="Times New Roman"/>
                <w:color w:val="231F20"/>
                <w:w w:val="95"/>
                <w:sz w:val="20"/>
              </w:rPr>
              <w:t>c</w:t>
            </w:r>
            <w:r w:rsidRPr="000A77CC">
              <w:rPr>
                <w:rFonts w:ascii="Times New Roman" w:hAnsi="Times New Roman" w:cs="Times New Roman"/>
                <w:color w:val="231F20"/>
                <w:w w:val="95"/>
                <w:sz w:val="20"/>
              </w:rPr>
              <w:t>huỗi cửa hàng bánh pizza lớn thứ tám tại H</w:t>
            </w:r>
            <w:r w:rsidR="00CF03B4" w:rsidRPr="000A77CC">
              <w:rPr>
                <w:rFonts w:ascii="Times New Roman" w:hAnsi="Times New Roman" w:cs="Times New Roman"/>
                <w:color w:val="231F20"/>
                <w:w w:val="95"/>
                <w:sz w:val="20"/>
              </w:rPr>
              <w:t>o</w:t>
            </w:r>
            <w:r w:rsidRPr="000A77CC">
              <w:rPr>
                <w:rFonts w:ascii="Times New Roman" w:hAnsi="Times New Roman" w:cs="Times New Roman"/>
                <w:color w:val="231F20"/>
                <w:w w:val="95"/>
                <w:sz w:val="20"/>
              </w:rPr>
              <w:t>a Kỳ; điều hành 650 nhà hàng pizza ở 30 bang Nguồn: c</w:t>
            </w:r>
            <w:r w:rsidR="00CF03B4" w:rsidRPr="000A77CC">
              <w:rPr>
                <w:rFonts w:ascii="Times New Roman" w:hAnsi="Times New Roman" w:cs="Times New Roman"/>
                <w:color w:val="231F20"/>
                <w:w w:val="95"/>
                <w:sz w:val="20"/>
              </w:rPr>
              <w:t>o</w:t>
            </w:r>
            <w:r w:rsidRPr="000A77CC">
              <w:rPr>
                <w:rFonts w:ascii="Times New Roman" w:hAnsi="Times New Roman" w:cs="Times New Roman"/>
                <w:color w:val="231F20"/>
                <w:w w:val="95"/>
                <w:sz w:val="20"/>
              </w:rPr>
              <w:t>gn</w:t>
            </w:r>
            <w:r w:rsidR="00CF03B4" w:rsidRPr="000A77CC">
              <w:rPr>
                <w:rFonts w:ascii="Times New Roman" w:hAnsi="Times New Roman" w:cs="Times New Roman"/>
                <w:color w:val="231F20"/>
                <w:w w:val="95"/>
                <w:sz w:val="20"/>
              </w:rPr>
              <w:t>o</w:t>
            </w:r>
            <w:r w:rsidRPr="000A77CC">
              <w:rPr>
                <w:rFonts w:ascii="Times New Roman" w:hAnsi="Times New Roman" w:cs="Times New Roman"/>
                <w:color w:val="231F20"/>
                <w:w w:val="95"/>
                <w:sz w:val="20"/>
              </w:rPr>
              <w:t>s c</w:t>
            </w:r>
            <w:r w:rsidR="00CF03B4" w:rsidRPr="000A77CC">
              <w:rPr>
                <w:rFonts w:ascii="Times New Roman" w:hAnsi="Times New Roman" w:cs="Times New Roman"/>
                <w:color w:val="231F20"/>
                <w:w w:val="95"/>
                <w:sz w:val="20"/>
              </w:rPr>
              <w:t>o</w:t>
            </w:r>
            <w:r w:rsidRPr="000A77CC">
              <w:rPr>
                <w:rFonts w:ascii="Times New Roman" w:hAnsi="Times New Roman" w:cs="Times New Roman"/>
                <w:color w:val="231F20"/>
                <w:w w:val="95"/>
                <w:sz w:val="20"/>
              </w:rPr>
              <w:t>rp. www.c</w:t>
            </w:r>
            <w:r w:rsidR="00CF03B4" w:rsidRPr="000A77CC">
              <w:rPr>
                <w:rFonts w:ascii="Times New Roman" w:hAnsi="Times New Roman" w:cs="Times New Roman"/>
                <w:color w:val="231F20"/>
                <w:w w:val="95"/>
                <w:sz w:val="20"/>
              </w:rPr>
              <w:t>o</w:t>
            </w:r>
            <w:r w:rsidRPr="000A77CC">
              <w:rPr>
                <w:rFonts w:ascii="Times New Roman" w:hAnsi="Times New Roman" w:cs="Times New Roman"/>
                <w:color w:val="231F20"/>
                <w:w w:val="95"/>
                <w:sz w:val="20"/>
              </w:rPr>
              <w:t>gn</w:t>
            </w:r>
            <w:r w:rsidR="00CF03B4" w:rsidRPr="000A77CC">
              <w:rPr>
                <w:rFonts w:ascii="Times New Roman" w:hAnsi="Times New Roman" w:cs="Times New Roman"/>
                <w:color w:val="231F20"/>
                <w:w w:val="95"/>
                <w:sz w:val="20"/>
              </w:rPr>
              <w:t>o</w:t>
            </w:r>
            <w:r w:rsidRPr="000A77CC">
              <w:rPr>
                <w:rFonts w:ascii="Times New Roman" w:hAnsi="Times New Roman" w:cs="Times New Roman"/>
                <w:color w:val="231F20"/>
                <w:w w:val="95"/>
                <w:sz w:val="20"/>
              </w:rPr>
              <w:t>s.c</w:t>
            </w:r>
            <w:r w:rsidR="00CF03B4" w:rsidRPr="000A77CC">
              <w:rPr>
                <w:rFonts w:ascii="Times New Roman" w:hAnsi="Times New Roman" w:cs="Times New Roman"/>
                <w:color w:val="231F20"/>
                <w:w w:val="95"/>
                <w:sz w:val="20"/>
              </w:rPr>
              <w:t>o</w:t>
            </w:r>
            <w:r w:rsidRPr="000A77CC">
              <w:rPr>
                <w:rFonts w:ascii="Times New Roman" w:hAnsi="Times New Roman" w:cs="Times New Roman"/>
                <w:color w:val="231F20"/>
                <w:w w:val="95"/>
                <w:sz w:val="20"/>
              </w:rPr>
              <w:t>m</w:t>
            </w:r>
          </w:p>
        </w:tc>
        <w:tc>
          <w:tcPr>
            <w:tcW w:w="3630" w:type="dxa"/>
            <w:shd w:val="clear" w:color="auto" w:fill="FFCC7A"/>
          </w:tcPr>
          <w:p w14:paraId="07E987C5" w14:textId="5BD75302" w:rsidR="004973B2" w:rsidRPr="000A77CC" w:rsidRDefault="004973B2" w:rsidP="00BA54B1">
            <w:pPr>
              <w:pStyle w:val="TableParagraph"/>
              <w:numPr>
                <w:ilvl w:val="0"/>
                <w:numId w:val="9"/>
              </w:numPr>
              <w:tabs>
                <w:tab w:val="left" w:pos="320"/>
              </w:tabs>
              <w:rPr>
                <w:rFonts w:ascii="Times New Roman" w:hAnsi="Times New Roman" w:cs="Times New Roman"/>
                <w:color w:val="231F20"/>
                <w:w w:val="95"/>
                <w:sz w:val="20"/>
              </w:rPr>
            </w:pPr>
            <w:r w:rsidRPr="000A77CC">
              <w:rPr>
                <w:rFonts w:ascii="Times New Roman" w:hAnsi="Times New Roman" w:cs="Times New Roman"/>
                <w:color w:val="231F20"/>
                <w:w w:val="95"/>
                <w:sz w:val="20"/>
              </w:rPr>
              <w:t>Truy cập thông tin cồng kềnh và tốn thời gian</w:t>
            </w:r>
          </w:p>
          <w:p w14:paraId="250A4EAF" w14:textId="3A40BC36" w:rsidR="004973B2" w:rsidRPr="000A77CC" w:rsidRDefault="00D45B1C" w:rsidP="00BA54B1">
            <w:pPr>
              <w:pStyle w:val="TableParagraph"/>
              <w:numPr>
                <w:ilvl w:val="0"/>
                <w:numId w:val="9"/>
              </w:numPr>
              <w:tabs>
                <w:tab w:val="left" w:pos="320"/>
              </w:tabs>
              <w:rPr>
                <w:rFonts w:ascii="Times New Roman" w:hAnsi="Times New Roman" w:cs="Times New Roman"/>
                <w:color w:val="231F20"/>
                <w:w w:val="95"/>
                <w:sz w:val="20"/>
              </w:rPr>
            </w:pPr>
            <w:r w:rsidRPr="000A77CC">
              <w:rPr>
                <w:rFonts w:ascii="Times New Roman" w:hAnsi="Times New Roman" w:cs="Times New Roman"/>
                <w:color w:val="231F20"/>
                <w:w w:val="95"/>
                <w:sz w:val="20"/>
              </w:rPr>
              <w:t>c</w:t>
            </w:r>
            <w:r w:rsidR="004973B2" w:rsidRPr="000A77CC">
              <w:rPr>
                <w:rFonts w:ascii="Times New Roman" w:hAnsi="Times New Roman" w:cs="Times New Roman"/>
                <w:color w:val="231F20"/>
                <w:w w:val="95"/>
                <w:sz w:val="20"/>
              </w:rPr>
              <w:t>ần tăng độ chính xác tr</w:t>
            </w:r>
            <w:r w:rsidR="00CF03B4" w:rsidRPr="000A77CC">
              <w:rPr>
                <w:rFonts w:ascii="Times New Roman" w:hAnsi="Times New Roman" w:cs="Times New Roman"/>
                <w:color w:val="231F20"/>
                <w:w w:val="95"/>
                <w:sz w:val="20"/>
              </w:rPr>
              <w:t>o</w:t>
            </w:r>
            <w:r w:rsidR="004973B2" w:rsidRPr="000A77CC">
              <w:rPr>
                <w:rFonts w:ascii="Times New Roman" w:hAnsi="Times New Roman" w:cs="Times New Roman"/>
                <w:color w:val="231F20"/>
                <w:w w:val="95"/>
                <w:sz w:val="20"/>
              </w:rPr>
              <w:t>ng việc lập ngân sách tiếp thị</w:t>
            </w:r>
          </w:p>
          <w:p w14:paraId="5DF429E6" w14:textId="24E81622" w:rsidR="00854B0D" w:rsidRPr="000A77CC" w:rsidRDefault="00D45B1C" w:rsidP="00BA54B1">
            <w:pPr>
              <w:pStyle w:val="TableParagraph"/>
              <w:numPr>
                <w:ilvl w:val="0"/>
                <w:numId w:val="9"/>
              </w:numPr>
              <w:tabs>
                <w:tab w:val="left" w:pos="320"/>
              </w:tabs>
              <w:spacing w:before="1"/>
              <w:rPr>
                <w:rFonts w:ascii="Times New Roman" w:hAnsi="Times New Roman" w:cs="Times New Roman"/>
                <w:color w:val="231F20"/>
                <w:w w:val="95"/>
                <w:sz w:val="20"/>
              </w:rPr>
            </w:pPr>
            <w:r w:rsidRPr="000A77CC">
              <w:rPr>
                <w:rFonts w:ascii="Times New Roman" w:hAnsi="Times New Roman" w:cs="Times New Roman"/>
                <w:color w:val="231F20"/>
                <w:w w:val="95"/>
                <w:sz w:val="20"/>
              </w:rPr>
              <w:t>c</w:t>
            </w:r>
            <w:r w:rsidR="004973B2" w:rsidRPr="000A77CC">
              <w:rPr>
                <w:rFonts w:ascii="Times New Roman" w:hAnsi="Times New Roman" w:cs="Times New Roman"/>
                <w:color w:val="231F20"/>
                <w:w w:val="95"/>
                <w:sz w:val="20"/>
              </w:rPr>
              <w:t>ần một cách dễ dàng, đáng tin cậy và hiệu quả để truy cập dữ liệu hàng ngày</w:t>
            </w:r>
          </w:p>
        </w:tc>
        <w:tc>
          <w:tcPr>
            <w:tcW w:w="4055" w:type="dxa"/>
            <w:shd w:val="clear" w:color="auto" w:fill="FFCC7A"/>
          </w:tcPr>
          <w:p w14:paraId="157AB6C9" w14:textId="57D4F20C" w:rsidR="004973B2" w:rsidRPr="000A77CC" w:rsidRDefault="00D45B1C" w:rsidP="00BA54B1">
            <w:pPr>
              <w:pStyle w:val="TableParagraph"/>
              <w:numPr>
                <w:ilvl w:val="0"/>
                <w:numId w:val="9"/>
              </w:numPr>
              <w:tabs>
                <w:tab w:val="left" w:pos="320"/>
              </w:tabs>
              <w:rPr>
                <w:rFonts w:ascii="Times New Roman" w:hAnsi="Times New Roman" w:cs="Times New Roman"/>
                <w:color w:val="231F20"/>
                <w:w w:val="95"/>
                <w:sz w:val="20"/>
              </w:rPr>
            </w:pPr>
            <w:r w:rsidRPr="000A77CC">
              <w:rPr>
                <w:rFonts w:ascii="Times New Roman" w:hAnsi="Times New Roman" w:cs="Times New Roman"/>
                <w:color w:val="231F20"/>
                <w:w w:val="95"/>
                <w:sz w:val="20"/>
              </w:rPr>
              <w:t>c</w:t>
            </w:r>
            <w:r w:rsidR="004973B2" w:rsidRPr="000A77CC">
              <w:rPr>
                <w:rFonts w:ascii="Times New Roman" w:hAnsi="Times New Roman" w:cs="Times New Roman"/>
                <w:color w:val="231F20"/>
                <w:w w:val="95"/>
                <w:sz w:val="20"/>
              </w:rPr>
              <w:t>ung cấp ngân sách chính xác, kịp thời tr</w:t>
            </w:r>
            <w:r w:rsidR="00CF03B4" w:rsidRPr="000A77CC">
              <w:rPr>
                <w:rFonts w:ascii="Times New Roman" w:hAnsi="Times New Roman" w:cs="Times New Roman"/>
                <w:color w:val="231F20"/>
                <w:w w:val="95"/>
                <w:sz w:val="20"/>
              </w:rPr>
              <w:t>o</w:t>
            </w:r>
            <w:r w:rsidR="004973B2" w:rsidRPr="000A77CC">
              <w:rPr>
                <w:rFonts w:ascii="Times New Roman" w:hAnsi="Times New Roman" w:cs="Times New Roman"/>
                <w:color w:val="231F20"/>
                <w:w w:val="95"/>
                <w:sz w:val="20"/>
              </w:rPr>
              <w:t>ng thời gian ngắn hơn</w:t>
            </w:r>
          </w:p>
          <w:p w14:paraId="1FC2EC87" w14:textId="65F6A4D8" w:rsidR="004973B2" w:rsidRPr="000A77CC" w:rsidRDefault="00D45B1C" w:rsidP="00BA54B1">
            <w:pPr>
              <w:pStyle w:val="TableParagraph"/>
              <w:numPr>
                <w:ilvl w:val="0"/>
                <w:numId w:val="9"/>
              </w:numPr>
              <w:tabs>
                <w:tab w:val="left" w:pos="320"/>
              </w:tabs>
              <w:rPr>
                <w:rFonts w:ascii="Times New Roman" w:hAnsi="Times New Roman" w:cs="Times New Roman"/>
                <w:color w:val="231F20"/>
                <w:w w:val="95"/>
                <w:sz w:val="20"/>
              </w:rPr>
            </w:pPr>
            <w:r w:rsidRPr="000A77CC">
              <w:rPr>
                <w:rFonts w:ascii="Times New Roman" w:hAnsi="Times New Roman" w:cs="Times New Roman"/>
                <w:color w:val="231F20"/>
                <w:w w:val="95"/>
                <w:sz w:val="20"/>
              </w:rPr>
              <w:t>c</w:t>
            </w:r>
            <w:r w:rsidR="004973B2" w:rsidRPr="000A77CC">
              <w:rPr>
                <w:rFonts w:ascii="Times New Roman" w:hAnsi="Times New Roman" w:cs="Times New Roman"/>
                <w:color w:val="231F20"/>
                <w:w w:val="95"/>
                <w:sz w:val="20"/>
              </w:rPr>
              <w:t>ung cấp ch</w:t>
            </w:r>
            <w:r w:rsidR="00CF03B4" w:rsidRPr="000A77CC">
              <w:rPr>
                <w:rFonts w:ascii="Times New Roman" w:hAnsi="Times New Roman" w:cs="Times New Roman"/>
                <w:color w:val="231F20"/>
                <w:w w:val="95"/>
                <w:sz w:val="20"/>
              </w:rPr>
              <w:t>o</w:t>
            </w:r>
            <w:r w:rsidR="004973B2" w:rsidRPr="000A77CC">
              <w:rPr>
                <w:rFonts w:ascii="Times New Roman" w:hAnsi="Times New Roman" w:cs="Times New Roman"/>
                <w:color w:val="231F20"/>
                <w:w w:val="95"/>
                <w:sz w:val="20"/>
              </w:rPr>
              <w:t xml:space="preserve"> các nhà phân tích quyền truy cập và</w:t>
            </w:r>
            <w:r w:rsidR="00CF03B4" w:rsidRPr="000A77CC">
              <w:rPr>
                <w:rFonts w:ascii="Times New Roman" w:hAnsi="Times New Roman" w:cs="Times New Roman"/>
                <w:color w:val="231F20"/>
                <w:w w:val="95"/>
                <w:sz w:val="20"/>
              </w:rPr>
              <w:t>o</w:t>
            </w:r>
            <w:r w:rsidR="004973B2" w:rsidRPr="000A77CC">
              <w:rPr>
                <w:rFonts w:ascii="Times New Roman" w:hAnsi="Times New Roman" w:cs="Times New Roman"/>
                <w:color w:val="231F20"/>
                <w:w w:val="95"/>
                <w:sz w:val="20"/>
              </w:rPr>
              <w:t xml:space="preserve"> dữ liệu ch</w:t>
            </w:r>
            <w:r w:rsidR="00CF03B4" w:rsidRPr="000A77CC">
              <w:rPr>
                <w:rFonts w:ascii="Times New Roman" w:hAnsi="Times New Roman" w:cs="Times New Roman"/>
                <w:color w:val="231F20"/>
                <w:w w:val="95"/>
                <w:sz w:val="20"/>
              </w:rPr>
              <w:t>o</w:t>
            </w:r>
            <w:r w:rsidR="004973B2" w:rsidRPr="000A77CC">
              <w:rPr>
                <w:rFonts w:ascii="Times New Roman" w:hAnsi="Times New Roman" w:cs="Times New Roman"/>
                <w:color w:val="231F20"/>
                <w:w w:val="95"/>
                <w:sz w:val="20"/>
              </w:rPr>
              <w:t xml:space="preserve"> mục đích ra quyết định</w:t>
            </w:r>
          </w:p>
          <w:p w14:paraId="28C5773F" w14:textId="36C3D401" w:rsidR="00854B0D" w:rsidRPr="000A77CC" w:rsidRDefault="004973B2" w:rsidP="00BA54B1">
            <w:pPr>
              <w:pStyle w:val="TableParagraph"/>
              <w:numPr>
                <w:ilvl w:val="0"/>
                <w:numId w:val="9"/>
              </w:numPr>
              <w:tabs>
                <w:tab w:val="left" w:pos="320"/>
              </w:tabs>
              <w:spacing w:before="1"/>
              <w:rPr>
                <w:rFonts w:ascii="Times New Roman" w:hAnsi="Times New Roman" w:cs="Times New Roman"/>
                <w:color w:val="231F20"/>
                <w:w w:val="95"/>
                <w:sz w:val="20"/>
              </w:rPr>
            </w:pPr>
            <w:r w:rsidRPr="000A77CC">
              <w:rPr>
                <w:rFonts w:ascii="Times New Roman" w:hAnsi="Times New Roman" w:cs="Times New Roman"/>
                <w:color w:val="231F20"/>
                <w:w w:val="95"/>
                <w:sz w:val="20"/>
              </w:rPr>
              <w:t>Nhận được cái nhìn sâu sắc về hiệu suất sản phẩm the</w:t>
            </w:r>
            <w:r w:rsidR="00CF03B4" w:rsidRPr="000A77CC">
              <w:rPr>
                <w:rFonts w:ascii="Times New Roman" w:hAnsi="Times New Roman" w:cs="Times New Roman"/>
                <w:color w:val="231F20"/>
                <w:w w:val="95"/>
                <w:sz w:val="20"/>
              </w:rPr>
              <w:t>o</w:t>
            </w:r>
            <w:r w:rsidRPr="000A77CC">
              <w:rPr>
                <w:rFonts w:ascii="Times New Roman" w:hAnsi="Times New Roman" w:cs="Times New Roman"/>
                <w:color w:val="231F20"/>
                <w:w w:val="95"/>
                <w:sz w:val="20"/>
              </w:rPr>
              <w:t xml:space="preserve"> cửa hàng để giảm lãng phí và tăng lợi nhuận</w:t>
            </w:r>
          </w:p>
        </w:tc>
      </w:tr>
      <w:tr w:rsidR="00854B0D" w:rsidRPr="000A77CC" w14:paraId="333F3518" w14:textId="77777777">
        <w:trPr>
          <w:trHeight w:val="1490"/>
        </w:trPr>
        <w:tc>
          <w:tcPr>
            <w:tcW w:w="2375" w:type="dxa"/>
            <w:shd w:val="clear" w:color="auto" w:fill="FFE0AD"/>
          </w:tcPr>
          <w:p w14:paraId="7E4CD57D" w14:textId="77777777" w:rsidR="004973B2" w:rsidRPr="000A77CC" w:rsidRDefault="004973B2" w:rsidP="00BA54B1">
            <w:pPr>
              <w:pStyle w:val="TableParagraph"/>
              <w:numPr>
                <w:ilvl w:val="0"/>
                <w:numId w:val="9"/>
              </w:numPr>
              <w:tabs>
                <w:tab w:val="left" w:pos="320"/>
              </w:tabs>
              <w:rPr>
                <w:rFonts w:ascii="Times New Roman" w:hAnsi="Times New Roman" w:cs="Times New Roman"/>
                <w:color w:val="231F20"/>
                <w:w w:val="95"/>
                <w:sz w:val="20"/>
              </w:rPr>
            </w:pPr>
            <w:r w:rsidRPr="000A77CC">
              <w:rPr>
                <w:rFonts w:ascii="Times New Roman" w:hAnsi="Times New Roman" w:cs="Times New Roman"/>
                <w:color w:val="231F20"/>
                <w:w w:val="95"/>
                <w:sz w:val="20"/>
              </w:rPr>
              <w:t>NASDAQ</w:t>
            </w:r>
          </w:p>
          <w:p w14:paraId="1246149E" w14:textId="5FD14919" w:rsidR="00854B0D" w:rsidRPr="000A77CC" w:rsidRDefault="004973B2" w:rsidP="00BA54B1">
            <w:pPr>
              <w:pStyle w:val="TableParagraph"/>
              <w:numPr>
                <w:ilvl w:val="0"/>
                <w:numId w:val="9"/>
              </w:numPr>
              <w:tabs>
                <w:tab w:val="left" w:pos="320"/>
              </w:tabs>
              <w:spacing w:before="8"/>
              <w:rPr>
                <w:rFonts w:ascii="Times New Roman" w:hAnsi="Times New Roman" w:cs="Times New Roman"/>
                <w:color w:val="231F20"/>
                <w:w w:val="95"/>
                <w:sz w:val="20"/>
              </w:rPr>
            </w:pPr>
            <w:r w:rsidRPr="000A77CC">
              <w:rPr>
                <w:rFonts w:ascii="Times New Roman" w:hAnsi="Times New Roman" w:cs="Times New Roman"/>
                <w:color w:val="231F20"/>
                <w:w w:val="95"/>
                <w:sz w:val="20"/>
              </w:rPr>
              <w:t>Tổ chức gia</w:t>
            </w:r>
            <w:r w:rsidR="00CF03B4" w:rsidRPr="000A77CC">
              <w:rPr>
                <w:rFonts w:ascii="Times New Roman" w:hAnsi="Times New Roman" w:cs="Times New Roman"/>
                <w:color w:val="231F20"/>
                <w:w w:val="95"/>
                <w:sz w:val="20"/>
              </w:rPr>
              <w:t>o</w:t>
            </w:r>
            <w:r w:rsidRPr="000A77CC">
              <w:rPr>
                <w:rFonts w:ascii="Times New Roman" w:hAnsi="Times New Roman" w:cs="Times New Roman"/>
                <w:color w:val="231F20"/>
                <w:w w:val="95"/>
                <w:sz w:val="20"/>
              </w:rPr>
              <w:t xml:space="preserve"> dịch thị trường chứng kh</w:t>
            </w:r>
            <w:r w:rsidR="00CF03B4" w:rsidRPr="000A77CC">
              <w:rPr>
                <w:rFonts w:ascii="Times New Roman" w:hAnsi="Times New Roman" w:cs="Times New Roman"/>
                <w:color w:val="231F20"/>
                <w:w w:val="95"/>
                <w:sz w:val="20"/>
              </w:rPr>
              <w:t>o</w:t>
            </w:r>
            <w:r w:rsidRPr="000A77CC">
              <w:rPr>
                <w:rFonts w:ascii="Times New Roman" w:hAnsi="Times New Roman" w:cs="Times New Roman"/>
                <w:color w:val="231F20"/>
                <w:w w:val="95"/>
                <w:sz w:val="20"/>
              </w:rPr>
              <w:t>án điện tử lớn nhất H</w:t>
            </w:r>
            <w:r w:rsidR="00CF03B4" w:rsidRPr="000A77CC">
              <w:rPr>
                <w:rFonts w:ascii="Times New Roman" w:hAnsi="Times New Roman" w:cs="Times New Roman"/>
                <w:color w:val="231F20"/>
                <w:w w:val="95"/>
                <w:sz w:val="20"/>
              </w:rPr>
              <w:t>o</w:t>
            </w:r>
            <w:r w:rsidRPr="000A77CC">
              <w:rPr>
                <w:rFonts w:ascii="Times New Roman" w:hAnsi="Times New Roman" w:cs="Times New Roman"/>
                <w:color w:val="231F20"/>
                <w:w w:val="95"/>
                <w:sz w:val="20"/>
              </w:rPr>
              <w:t xml:space="preserve">a Kỳ Nguồn: </w:t>
            </w:r>
            <w:r w:rsidR="00CF03B4" w:rsidRPr="000A77CC">
              <w:rPr>
                <w:rFonts w:ascii="Times New Roman" w:hAnsi="Times New Roman" w:cs="Times New Roman"/>
                <w:color w:val="231F20"/>
                <w:w w:val="95"/>
                <w:sz w:val="20"/>
              </w:rPr>
              <w:t>o</w:t>
            </w:r>
            <w:r w:rsidRPr="000A77CC">
              <w:rPr>
                <w:rFonts w:ascii="Times New Roman" w:hAnsi="Times New Roman" w:cs="Times New Roman"/>
                <w:color w:val="231F20"/>
                <w:w w:val="95"/>
                <w:sz w:val="20"/>
              </w:rPr>
              <w:t>racle c</w:t>
            </w:r>
            <w:r w:rsidR="00CF03B4" w:rsidRPr="000A77CC">
              <w:rPr>
                <w:rFonts w:ascii="Times New Roman" w:hAnsi="Times New Roman" w:cs="Times New Roman"/>
                <w:color w:val="231F20"/>
                <w:w w:val="95"/>
                <w:sz w:val="20"/>
              </w:rPr>
              <w:t>o</w:t>
            </w:r>
            <w:r w:rsidRPr="000A77CC">
              <w:rPr>
                <w:rFonts w:ascii="Times New Roman" w:hAnsi="Times New Roman" w:cs="Times New Roman"/>
                <w:color w:val="231F20"/>
                <w:w w:val="95"/>
                <w:sz w:val="20"/>
              </w:rPr>
              <w:t>rp. www.</w:t>
            </w:r>
            <w:r w:rsidR="00CF03B4" w:rsidRPr="000A77CC">
              <w:rPr>
                <w:rFonts w:ascii="Times New Roman" w:hAnsi="Times New Roman" w:cs="Times New Roman"/>
                <w:color w:val="231F20"/>
                <w:w w:val="95"/>
                <w:sz w:val="20"/>
              </w:rPr>
              <w:t>o</w:t>
            </w:r>
            <w:r w:rsidRPr="000A77CC">
              <w:rPr>
                <w:rFonts w:ascii="Times New Roman" w:hAnsi="Times New Roman" w:cs="Times New Roman"/>
                <w:color w:val="231F20"/>
                <w:w w:val="95"/>
                <w:sz w:val="20"/>
              </w:rPr>
              <w:t>racle.c</w:t>
            </w:r>
            <w:r w:rsidR="00CF03B4" w:rsidRPr="000A77CC">
              <w:rPr>
                <w:rFonts w:ascii="Times New Roman" w:hAnsi="Times New Roman" w:cs="Times New Roman"/>
                <w:color w:val="231F20"/>
                <w:w w:val="95"/>
                <w:sz w:val="20"/>
              </w:rPr>
              <w:t>o</w:t>
            </w:r>
            <w:r w:rsidRPr="000A77CC">
              <w:rPr>
                <w:rFonts w:ascii="Times New Roman" w:hAnsi="Times New Roman" w:cs="Times New Roman"/>
                <w:color w:val="231F20"/>
                <w:w w:val="95"/>
                <w:sz w:val="20"/>
              </w:rPr>
              <w:t>m</w:t>
            </w:r>
          </w:p>
        </w:tc>
        <w:tc>
          <w:tcPr>
            <w:tcW w:w="3630" w:type="dxa"/>
            <w:shd w:val="clear" w:color="auto" w:fill="FFE0AD"/>
          </w:tcPr>
          <w:p w14:paraId="6EDB982B" w14:textId="097D7226" w:rsidR="004973B2" w:rsidRPr="000A77CC" w:rsidRDefault="004973B2" w:rsidP="00BA54B1">
            <w:pPr>
              <w:pStyle w:val="TableParagraph"/>
              <w:numPr>
                <w:ilvl w:val="0"/>
                <w:numId w:val="9"/>
              </w:numPr>
              <w:tabs>
                <w:tab w:val="left" w:pos="320"/>
              </w:tabs>
              <w:rPr>
                <w:rFonts w:ascii="Times New Roman" w:hAnsi="Times New Roman" w:cs="Times New Roman"/>
                <w:color w:val="231F20"/>
                <w:w w:val="95"/>
                <w:sz w:val="20"/>
              </w:rPr>
            </w:pPr>
            <w:r w:rsidRPr="000A77CC">
              <w:rPr>
                <w:rFonts w:ascii="Times New Roman" w:hAnsi="Times New Roman" w:cs="Times New Roman"/>
                <w:color w:val="231F20"/>
                <w:w w:val="95"/>
                <w:sz w:val="20"/>
              </w:rPr>
              <w:t>Không có khả năng cung cấp thời gian thực, truy vấn đặc biệt và bá</w:t>
            </w:r>
            <w:r w:rsidR="00CF03B4" w:rsidRPr="000A77CC">
              <w:rPr>
                <w:rFonts w:ascii="Times New Roman" w:hAnsi="Times New Roman" w:cs="Times New Roman"/>
                <w:color w:val="231F20"/>
                <w:w w:val="95"/>
                <w:sz w:val="20"/>
              </w:rPr>
              <w:t>o</w:t>
            </w:r>
            <w:r w:rsidRPr="000A77CC">
              <w:rPr>
                <w:rFonts w:ascii="Times New Roman" w:hAnsi="Times New Roman" w:cs="Times New Roman"/>
                <w:color w:val="231F20"/>
                <w:w w:val="95"/>
                <w:sz w:val="20"/>
              </w:rPr>
              <w:t xml:space="preserve"> cá</w:t>
            </w:r>
            <w:r w:rsidR="00CF03B4" w:rsidRPr="000A77CC">
              <w:rPr>
                <w:rFonts w:ascii="Times New Roman" w:hAnsi="Times New Roman" w:cs="Times New Roman"/>
                <w:color w:val="231F20"/>
                <w:w w:val="95"/>
                <w:sz w:val="20"/>
              </w:rPr>
              <w:t>o</w:t>
            </w:r>
            <w:r w:rsidRPr="000A77CC">
              <w:rPr>
                <w:rFonts w:ascii="Times New Roman" w:hAnsi="Times New Roman" w:cs="Times New Roman"/>
                <w:color w:val="231F20"/>
                <w:w w:val="95"/>
                <w:sz w:val="20"/>
              </w:rPr>
              <w:t xml:space="preserve"> tiêu chuẩn ch</w:t>
            </w:r>
            <w:r w:rsidR="00CF03B4" w:rsidRPr="000A77CC">
              <w:rPr>
                <w:rFonts w:ascii="Times New Roman" w:hAnsi="Times New Roman" w:cs="Times New Roman"/>
                <w:color w:val="231F20"/>
                <w:w w:val="95"/>
                <w:sz w:val="20"/>
              </w:rPr>
              <w:t>o</w:t>
            </w:r>
            <w:r w:rsidRPr="000A77CC">
              <w:rPr>
                <w:rFonts w:ascii="Times New Roman" w:hAnsi="Times New Roman" w:cs="Times New Roman"/>
                <w:color w:val="231F20"/>
                <w:w w:val="95"/>
                <w:sz w:val="20"/>
              </w:rPr>
              <w:t xml:space="preserve"> giám đốc điều hành, nhà phân tích kinh d</w:t>
            </w:r>
            <w:r w:rsidR="00CF03B4" w:rsidRPr="000A77CC">
              <w:rPr>
                <w:rFonts w:ascii="Times New Roman" w:hAnsi="Times New Roman" w:cs="Times New Roman"/>
                <w:color w:val="231F20"/>
                <w:w w:val="95"/>
                <w:sz w:val="20"/>
              </w:rPr>
              <w:t>o</w:t>
            </w:r>
            <w:r w:rsidRPr="000A77CC">
              <w:rPr>
                <w:rFonts w:ascii="Times New Roman" w:hAnsi="Times New Roman" w:cs="Times New Roman"/>
                <w:color w:val="231F20"/>
                <w:w w:val="95"/>
                <w:sz w:val="20"/>
              </w:rPr>
              <w:t>anh và những người dùng khác</w:t>
            </w:r>
          </w:p>
          <w:p w14:paraId="6A171D39" w14:textId="47FB135C" w:rsidR="00854B0D" w:rsidRPr="000A77CC" w:rsidRDefault="00D45B1C" w:rsidP="00BA54B1">
            <w:pPr>
              <w:pStyle w:val="TableParagraph"/>
              <w:numPr>
                <w:ilvl w:val="0"/>
                <w:numId w:val="9"/>
              </w:numPr>
              <w:tabs>
                <w:tab w:val="left" w:pos="320"/>
              </w:tabs>
              <w:rPr>
                <w:rFonts w:ascii="Times New Roman" w:hAnsi="Times New Roman" w:cs="Times New Roman"/>
                <w:color w:val="231F20"/>
                <w:w w:val="95"/>
                <w:sz w:val="20"/>
              </w:rPr>
            </w:pPr>
            <w:r w:rsidRPr="000A77CC">
              <w:rPr>
                <w:rFonts w:ascii="Times New Roman" w:hAnsi="Times New Roman" w:cs="Times New Roman"/>
                <w:color w:val="231F20"/>
                <w:w w:val="95"/>
                <w:sz w:val="20"/>
              </w:rPr>
              <w:t>c</w:t>
            </w:r>
            <w:r w:rsidR="004973B2" w:rsidRPr="000A77CC">
              <w:rPr>
                <w:rFonts w:ascii="Times New Roman" w:hAnsi="Times New Roman" w:cs="Times New Roman"/>
                <w:color w:val="231F20"/>
                <w:w w:val="95"/>
                <w:sz w:val="20"/>
              </w:rPr>
              <w:t>hi phí lưu trữ quá ca</w:t>
            </w:r>
            <w:r w:rsidR="00CF03B4" w:rsidRPr="000A77CC">
              <w:rPr>
                <w:rFonts w:ascii="Times New Roman" w:hAnsi="Times New Roman" w:cs="Times New Roman"/>
                <w:color w:val="231F20"/>
                <w:w w:val="95"/>
                <w:sz w:val="20"/>
              </w:rPr>
              <w:t>o</w:t>
            </w:r>
            <w:r w:rsidR="004973B2" w:rsidRPr="000A77CC">
              <w:rPr>
                <w:rFonts w:ascii="Times New Roman" w:hAnsi="Times New Roman" w:cs="Times New Roman"/>
                <w:color w:val="231F20"/>
                <w:w w:val="95"/>
                <w:sz w:val="20"/>
              </w:rPr>
              <w:t xml:space="preserve"> ch</w:t>
            </w:r>
            <w:r w:rsidR="00CF03B4" w:rsidRPr="000A77CC">
              <w:rPr>
                <w:rFonts w:ascii="Times New Roman" w:hAnsi="Times New Roman" w:cs="Times New Roman"/>
                <w:color w:val="231F20"/>
                <w:w w:val="95"/>
                <w:sz w:val="20"/>
              </w:rPr>
              <w:t>o</w:t>
            </w:r>
            <w:r w:rsidR="004973B2" w:rsidRPr="000A77CC">
              <w:rPr>
                <w:rFonts w:ascii="Times New Roman" w:hAnsi="Times New Roman" w:cs="Times New Roman"/>
                <w:color w:val="231F20"/>
                <w:w w:val="95"/>
                <w:sz w:val="20"/>
              </w:rPr>
              <w:t xml:space="preserve"> nhiều terabyte dữ liệu</w:t>
            </w:r>
          </w:p>
        </w:tc>
        <w:tc>
          <w:tcPr>
            <w:tcW w:w="4055" w:type="dxa"/>
            <w:shd w:val="clear" w:color="auto" w:fill="FFE0AD"/>
          </w:tcPr>
          <w:p w14:paraId="497FD21E" w14:textId="77777777" w:rsidR="004973B2" w:rsidRPr="000A77CC" w:rsidRDefault="004973B2" w:rsidP="00BA54B1">
            <w:pPr>
              <w:pStyle w:val="TableParagraph"/>
              <w:numPr>
                <w:ilvl w:val="0"/>
                <w:numId w:val="9"/>
              </w:numPr>
              <w:tabs>
                <w:tab w:val="left" w:pos="320"/>
              </w:tabs>
              <w:rPr>
                <w:rFonts w:ascii="Times New Roman" w:hAnsi="Times New Roman" w:cs="Times New Roman"/>
                <w:color w:val="231F20"/>
                <w:w w:val="95"/>
                <w:sz w:val="20"/>
              </w:rPr>
            </w:pPr>
            <w:r w:rsidRPr="000A77CC">
              <w:rPr>
                <w:rFonts w:ascii="Times New Roman" w:hAnsi="Times New Roman" w:cs="Times New Roman"/>
                <w:color w:val="231F20"/>
                <w:w w:val="95"/>
                <w:sz w:val="20"/>
              </w:rPr>
              <w:t>Giảm chi phí lưu trữ bằng cách chuyển sang giải pháp lưu trữ nhiều tầng</w:t>
            </w:r>
          </w:p>
          <w:p w14:paraId="1EC97FF9" w14:textId="04A6A75A" w:rsidR="00854B0D" w:rsidRPr="000A77CC" w:rsidRDefault="004973B2" w:rsidP="00BA54B1">
            <w:pPr>
              <w:pStyle w:val="TableParagraph"/>
              <w:numPr>
                <w:ilvl w:val="0"/>
                <w:numId w:val="9"/>
              </w:numPr>
              <w:tabs>
                <w:tab w:val="left" w:pos="320"/>
              </w:tabs>
              <w:spacing w:before="2"/>
              <w:rPr>
                <w:rFonts w:ascii="Times New Roman" w:hAnsi="Times New Roman" w:cs="Times New Roman"/>
                <w:color w:val="231F20"/>
                <w:w w:val="95"/>
                <w:sz w:val="20"/>
              </w:rPr>
            </w:pPr>
            <w:r w:rsidRPr="000A77CC">
              <w:rPr>
                <w:rFonts w:ascii="Times New Roman" w:hAnsi="Times New Roman" w:cs="Times New Roman"/>
                <w:color w:val="231F20"/>
                <w:w w:val="95"/>
                <w:sz w:val="20"/>
              </w:rPr>
              <w:t xml:space="preserve"> Đã triển khai trung tâm kh</w:t>
            </w:r>
            <w:r w:rsidR="00CF03B4" w:rsidRPr="000A77CC">
              <w:rPr>
                <w:rFonts w:ascii="Times New Roman" w:hAnsi="Times New Roman" w:cs="Times New Roman"/>
                <w:color w:val="231F20"/>
                <w:w w:val="95"/>
                <w:sz w:val="20"/>
              </w:rPr>
              <w:t>o</w:t>
            </w:r>
            <w:r w:rsidRPr="000A77CC">
              <w:rPr>
                <w:rFonts w:ascii="Times New Roman" w:hAnsi="Times New Roman" w:cs="Times New Roman"/>
                <w:color w:val="231F20"/>
                <w:w w:val="95"/>
                <w:sz w:val="20"/>
              </w:rPr>
              <w:t xml:space="preserve"> dữ liệu mới với sự hỗ trợ ch</w:t>
            </w:r>
            <w:r w:rsidR="00CF03B4" w:rsidRPr="000A77CC">
              <w:rPr>
                <w:rFonts w:ascii="Times New Roman" w:hAnsi="Times New Roman" w:cs="Times New Roman"/>
                <w:color w:val="231F20"/>
                <w:w w:val="95"/>
                <w:sz w:val="20"/>
              </w:rPr>
              <w:t>o</w:t>
            </w:r>
            <w:r w:rsidRPr="000A77CC">
              <w:rPr>
                <w:rFonts w:ascii="Times New Roman" w:hAnsi="Times New Roman" w:cs="Times New Roman"/>
                <w:color w:val="231F20"/>
                <w:w w:val="95"/>
                <w:sz w:val="20"/>
              </w:rPr>
              <w:t xml:space="preserve"> truy vấn và bá</w:t>
            </w:r>
            <w:r w:rsidR="00CF03B4" w:rsidRPr="000A77CC">
              <w:rPr>
                <w:rFonts w:ascii="Times New Roman" w:hAnsi="Times New Roman" w:cs="Times New Roman"/>
                <w:color w:val="231F20"/>
                <w:w w:val="95"/>
                <w:sz w:val="20"/>
              </w:rPr>
              <w:t>o</w:t>
            </w:r>
            <w:r w:rsidRPr="000A77CC">
              <w:rPr>
                <w:rFonts w:ascii="Times New Roman" w:hAnsi="Times New Roman" w:cs="Times New Roman"/>
                <w:color w:val="231F20"/>
                <w:w w:val="95"/>
                <w:sz w:val="20"/>
              </w:rPr>
              <w:t xml:space="preserve"> cá</w:t>
            </w:r>
            <w:r w:rsidR="00CF03B4" w:rsidRPr="000A77CC">
              <w:rPr>
                <w:rFonts w:ascii="Times New Roman" w:hAnsi="Times New Roman" w:cs="Times New Roman"/>
                <w:color w:val="231F20"/>
                <w:w w:val="95"/>
                <w:sz w:val="20"/>
              </w:rPr>
              <w:t>o</w:t>
            </w:r>
            <w:r w:rsidRPr="000A77CC">
              <w:rPr>
                <w:rFonts w:ascii="Times New Roman" w:hAnsi="Times New Roman" w:cs="Times New Roman"/>
                <w:color w:val="231F20"/>
                <w:w w:val="95"/>
                <w:sz w:val="20"/>
              </w:rPr>
              <w:t xml:space="preserve"> đặc biệt cũng như khả năng truy cập dữ liệu gần thời gian thực ch</w:t>
            </w:r>
            <w:r w:rsidR="00CF03B4" w:rsidRPr="000A77CC">
              <w:rPr>
                <w:rFonts w:ascii="Times New Roman" w:hAnsi="Times New Roman" w:cs="Times New Roman"/>
                <w:color w:val="231F20"/>
                <w:w w:val="95"/>
                <w:sz w:val="20"/>
              </w:rPr>
              <w:t>o</w:t>
            </w:r>
            <w:r w:rsidRPr="000A77CC">
              <w:rPr>
                <w:rFonts w:ascii="Times New Roman" w:hAnsi="Times New Roman" w:cs="Times New Roman"/>
                <w:color w:val="231F20"/>
                <w:w w:val="95"/>
                <w:sz w:val="20"/>
              </w:rPr>
              <w:t xml:space="preserve"> người dùng cuối</w:t>
            </w:r>
          </w:p>
        </w:tc>
      </w:tr>
      <w:tr w:rsidR="00854B0D" w:rsidRPr="000A77CC" w14:paraId="572E9E9D" w14:textId="77777777">
        <w:trPr>
          <w:trHeight w:val="1490"/>
        </w:trPr>
        <w:tc>
          <w:tcPr>
            <w:tcW w:w="2375" w:type="dxa"/>
            <w:shd w:val="clear" w:color="auto" w:fill="FFCC7A"/>
          </w:tcPr>
          <w:p w14:paraId="45CD384B" w14:textId="77777777" w:rsidR="004973B2" w:rsidRPr="000A77CC" w:rsidRDefault="004973B2" w:rsidP="00BA54B1">
            <w:pPr>
              <w:pStyle w:val="TableParagraph"/>
              <w:numPr>
                <w:ilvl w:val="0"/>
                <w:numId w:val="9"/>
              </w:numPr>
              <w:tabs>
                <w:tab w:val="left" w:pos="320"/>
              </w:tabs>
              <w:rPr>
                <w:rFonts w:ascii="Times New Roman" w:hAnsi="Times New Roman" w:cs="Times New Roman"/>
                <w:color w:val="231F20"/>
                <w:w w:val="95"/>
                <w:sz w:val="20"/>
              </w:rPr>
            </w:pPr>
            <w:r w:rsidRPr="000A77CC">
              <w:rPr>
                <w:rFonts w:ascii="Times New Roman" w:hAnsi="Times New Roman" w:cs="Times New Roman"/>
                <w:color w:val="231F20"/>
                <w:w w:val="95"/>
                <w:sz w:val="20"/>
              </w:rPr>
              <w:t>Pfizer</w:t>
            </w:r>
          </w:p>
          <w:p w14:paraId="6CF58064" w14:textId="212589C9" w:rsidR="004973B2" w:rsidRPr="000A77CC" w:rsidRDefault="00D45B1C" w:rsidP="00BA54B1">
            <w:pPr>
              <w:pStyle w:val="TableParagraph"/>
              <w:numPr>
                <w:ilvl w:val="0"/>
                <w:numId w:val="9"/>
              </w:numPr>
              <w:tabs>
                <w:tab w:val="left" w:pos="320"/>
              </w:tabs>
              <w:rPr>
                <w:rFonts w:ascii="Times New Roman" w:hAnsi="Times New Roman" w:cs="Times New Roman"/>
                <w:color w:val="231F20"/>
                <w:w w:val="95"/>
                <w:sz w:val="20"/>
              </w:rPr>
            </w:pPr>
            <w:r w:rsidRPr="000A77CC">
              <w:rPr>
                <w:rFonts w:ascii="Times New Roman" w:hAnsi="Times New Roman" w:cs="Times New Roman"/>
                <w:color w:val="231F20"/>
                <w:w w:val="95"/>
                <w:sz w:val="20"/>
              </w:rPr>
              <w:t>c</w:t>
            </w:r>
            <w:r w:rsidR="004973B2" w:rsidRPr="000A77CC">
              <w:rPr>
                <w:rFonts w:ascii="Times New Roman" w:hAnsi="Times New Roman" w:cs="Times New Roman"/>
                <w:color w:val="231F20"/>
                <w:w w:val="95"/>
                <w:sz w:val="20"/>
              </w:rPr>
              <w:t>ông ty dược phẩm t</w:t>
            </w:r>
            <w:r w:rsidR="00CF03B4" w:rsidRPr="000A77CC">
              <w:rPr>
                <w:rFonts w:ascii="Times New Roman" w:hAnsi="Times New Roman" w:cs="Times New Roman"/>
                <w:color w:val="231F20"/>
                <w:w w:val="95"/>
                <w:sz w:val="20"/>
              </w:rPr>
              <w:t>o</w:t>
            </w:r>
            <w:r w:rsidR="004973B2" w:rsidRPr="000A77CC">
              <w:rPr>
                <w:rFonts w:ascii="Times New Roman" w:hAnsi="Times New Roman" w:cs="Times New Roman"/>
                <w:color w:val="231F20"/>
                <w:w w:val="95"/>
                <w:sz w:val="20"/>
              </w:rPr>
              <w:t>àn cầu</w:t>
            </w:r>
          </w:p>
          <w:p w14:paraId="01AC4190" w14:textId="520253D5" w:rsidR="00854B0D" w:rsidRPr="000A77CC" w:rsidRDefault="004973B2" w:rsidP="00BA54B1">
            <w:pPr>
              <w:pStyle w:val="TableParagraph"/>
              <w:numPr>
                <w:ilvl w:val="0"/>
                <w:numId w:val="9"/>
              </w:numPr>
              <w:tabs>
                <w:tab w:val="left" w:pos="320"/>
              </w:tabs>
              <w:rPr>
                <w:rFonts w:ascii="Times New Roman" w:hAnsi="Times New Roman" w:cs="Times New Roman"/>
                <w:color w:val="231F20"/>
                <w:w w:val="95"/>
                <w:sz w:val="20"/>
              </w:rPr>
            </w:pPr>
            <w:r w:rsidRPr="000A77CC">
              <w:rPr>
                <w:rFonts w:ascii="Times New Roman" w:hAnsi="Times New Roman" w:cs="Times New Roman"/>
                <w:color w:val="231F20"/>
                <w:w w:val="95"/>
                <w:sz w:val="20"/>
              </w:rPr>
              <w:t xml:space="preserve">Nguồn: </w:t>
            </w:r>
            <w:r w:rsidR="00CF03B4" w:rsidRPr="000A77CC">
              <w:rPr>
                <w:rFonts w:ascii="Times New Roman" w:hAnsi="Times New Roman" w:cs="Times New Roman"/>
                <w:color w:val="231F20"/>
                <w:w w:val="95"/>
                <w:sz w:val="20"/>
              </w:rPr>
              <w:t>o</w:t>
            </w:r>
            <w:r w:rsidRPr="000A77CC">
              <w:rPr>
                <w:rFonts w:ascii="Times New Roman" w:hAnsi="Times New Roman" w:cs="Times New Roman"/>
                <w:color w:val="231F20"/>
                <w:w w:val="95"/>
                <w:sz w:val="20"/>
              </w:rPr>
              <w:t>racle c</w:t>
            </w:r>
            <w:r w:rsidR="00CF03B4" w:rsidRPr="000A77CC">
              <w:rPr>
                <w:rFonts w:ascii="Times New Roman" w:hAnsi="Times New Roman" w:cs="Times New Roman"/>
                <w:color w:val="231F20"/>
                <w:w w:val="95"/>
                <w:sz w:val="20"/>
              </w:rPr>
              <w:t>o</w:t>
            </w:r>
            <w:r w:rsidRPr="000A77CC">
              <w:rPr>
                <w:rFonts w:ascii="Times New Roman" w:hAnsi="Times New Roman" w:cs="Times New Roman"/>
                <w:color w:val="231F20"/>
                <w:w w:val="95"/>
                <w:sz w:val="20"/>
              </w:rPr>
              <w:t>rp.www.</w:t>
            </w:r>
            <w:r w:rsidR="00CF03B4" w:rsidRPr="000A77CC">
              <w:rPr>
                <w:rFonts w:ascii="Times New Roman" w:hAnsi="Times New Roman" w:cs="Times New Roman"/>
                <w:color w:val="231F20"/>
                <w:w w:val="95"/>
                <w:sz w:val="20"/>
              </w:rPr>
              <w:t>o</w:t>
            </w:r>
            <w:r w:rsidRPr="000A77CC">
              <w:rPr>
                <w:rFonts w:ascii="Times New Roman" w:hAnsi="Times New Roman" w:cs="Times New Roman"/>
                <w:color w:val="231F20"/>
                <w:w w:val="95"/>
                <w:sz w:val="20"/>
              </w:rPr>
              <w:t>racle.c</w:t>
            </w:r>
            <w:r w:rsidR="00CF03B4" w:rsidRPr="000A77CC">
              <w:rPr>
                <w:rFonts w:ascii="Times New Roman" w:hAnsi="Times New Roman" w:cs="Times New Roman"/>
                <w:color w:val="231F20"/>
                <w:w w:val="95"/>
                <w:sz w:val="20"/>
              </w:rPr>
              <w:t>o</w:t>
            </w:r>
            <w:r w:rsidRPr="000A77CC">
              <w:rPr>
                <w:rFonts w:ascii="Times New Roman" w:hAnsi="Times New Roman" w:cs="Times New Roman"/>
                <w:color w:val="231F20"/>
                <w:w w:val="95"/>
                <w:sz w:val="20"/>
              </w:rPr>
              <w:t>m</w:t>
            </w:r>
          </w:p>
        </w:tc>
        <w:tc>
          <w:tcPr>
            <w:tcW w:w="3630" w:type="dxa"/>
            <w:shd w:val="clear" w:color="auto" w:fill="FFCC7A"/>
          </w:tcPr>
          <w:p w14:paraId="27B49EA0" w14:textId="5CFDB1D1" w:rsidR="004973B2" w:rsidRPr="000A77CC" w:rsidRDefault="00D45B1C" w:rsidP="00BA54B1">
            <w:pPr>
              <w:pStyle w:val="TableParagraph"/>
              <w:numPr>
                <w:ilvl w:val="0"/>
                <w:numId w:val="9"/>
              </w:numPr>
              <w:tabs>
                <w:tab w:val="left" w:pos="320"/>
              </w:tabs>
              <w:rPr>
                <w:rFonts w:ascii="Times New Roman" w:hAnsi="Times New Roman" w:cs="Times New Roman"/>
                <w:color w:val="231F20"/>
                <w:w w:val="95"/>
                <w:sz w:val="20"/>
              </w:rPr>
            </w:pPr>
            <w:r w:rsidRPr="000A77CC">
              <w:rPr>
                <w:rFonts w:ascii="Times New Roman" w:hAnsi="Times New Roman" w:cs="Times New Roman"/>
                <w:color w:val="231F20"/>
                <w:w w:val="95"/>
                <w:sz w:val="20"/>
              </w:rPr>
              <w:t>c</w:t>
            </w:r>
            <w:r w:rsidR="004973B2" w:rsidRPr="000A77CC">
              <w:rPr>
                <w:rFonts w:ascii="Times New Roman" w:hAnsi="Times New Roman" w:cs="Times New Roman"/>
                <w:color w:val="231F20"/>
                <w:w w:val="95"/>
                <w:sz w:val="20"/>
              </w:rPr>
              <w:t>ần một cách để kiểm s</w:t>
            </w:r>
            <w:r w:rsidR="00CF03B4" w:rsidRPr="000A77CC">
              <w:rPr>
                <w:rFonts w:ascii="Times New Roman" w:hAnsi="Times New Roman" w:cs="Times New Roman"/>
                <w:color w:val="231F20"/>
                <w:w w:val="95"/>
                <w:sz w:val="20"/>
              </w:rPr>
              <w:t>o</w:t>
            </w:r>
            <w:r w:rsidR="004973B2" w:rsidRPr="000A77CC">
              <w:rPr>
                <w:rFonts w:ascii="Times New Roman" w:hAnsi="Times New Roman" w:cs="Times New Roman"/>
                <w:color w:val="231F20"/>
                <w:w w:val="95"/>
                <w:sz w:val="20"/>
              </w:rPr>
              <w:t>át chi phí và điều chỉnh the</w:t>
            </w:r>
            <w:r w:rsidR="00CF03B4" w:rsidRPr="000A77CC">
              <w:rPr>
                <w:rFonts w:ascii="Times New Roman" w:hAnsi="Times New Roman" w:cs="Times New Roman"/>
                <w:color w:val="231F20"/>
                <w:w w:val="95"/>
                <w:sz w:val="20"/>
              </w:rPr>
              <w:t>o</w:t>
            </w:r>
            <w:r w:rsidR="004973B2" w:rsidRPr="000A77CC">
              <w:rPr>
                <w:rFonts w:ascii="Times New Roman" w:hAnsi="Times New Roman" w:cs="Times New Roman"/>
                <w:color w:val="231F20"/>
                <w:w w:val="95"/>
                <w:sz w:val="20"/>
              </w:rPr>
              <w:t xml:space="preserve"> các điều kiện thị trường khó khăn hơn, cạnh tranh quốc tế và các quy định ngày càng tăng của chính phủ</w:t>
            </w:r>
          </w:p>
          <w:p w14:paraId="3434E17B" w14:textId="695787A3" w:rsidR="00854B0D" w:rsidRPr="000A77CC" w:rsidRDefault="004973B2" w:rsidP="00BA54B1">
            <w:pPr>
              <w:pStyle w:val="TableParagraph"/>
              <w:numPr>
                <w:ilvl w:val="0"/>
                <w:numId w:val="9"/>
              </w:numPr>
              <w:tabs>
                <w:tab w:val="left" w:pos="320"/>
              </w:tabs>
              <w:rPr>
                <w:rFonts w:ascii="Times New Roman" w:hAnsi="Times New Roman" w:cs="Times New Roman"/>
                <w:color w:val="231F20"/>
                <w:w w:val="95"/>
                <w:sz w:val="20"/>
              </w:rPr>
            </w:pPr>
            <w:r w:rsidRPr="000A77CC">
              <w:rPr>
                <w:rFonts w:ascii="Times New Roman" w:hAnsi="Times New Roman" w:cs="Times New Roman"/>
                <w:color w:val="231F20"/>
                <w:w w:val="95"/>
                <w:sz w:val="20"/>
              </w:rPr>
              <w:t xml:space="preserve">• </w:t>
            </w:r>
            <w:r w:rsidR="00D45B1C" w:rsidRPr="000A77CC">
              <w:rPr>
                <w:rFonts w:ascii="Times New Roman" w:hAnsi="Times New Roman" w:cs="Times New Roman"/>
                <w:color w:val="231F20"/>
                <w:w w:val="95"/>
                <w:sz w:val="20"/>
              </w:rPr>
              <w:t>c</w:t>
            </w:r>
            <w:r w:rsidRPr="000A77CC">
              <w:rPr>
                <w:rFonts w:ascii="Times New Roman" w:hAnsi="Times New Roman" w:cs="Times New Roman"/>
                <w:color w:val="231F20"/>
                <w:w w:val="95"/>
                <w:sz w:val="20"/>
              </w:rPr>
              <w:t>ần khả năng phân tích tốt hơn và mô hình ra quyết định linh h</w:t>
            </w:r>
            <w:r w:rsidR="00CF03B4" w:rsidRPr="000A77CC">
              <w:rPr>
                <w:rFonts w:ascii="Times New Roman" w:hAnsi="Times New Roman" w:cs="Times New Roman"/>
                <w:color w:val="231F20"/>
                <w:w w:val="95"/>
                <w:sz w:val="20"/>
              </w:rPr>
              <w:t>o</w:t>
            </w:r>
            <w:r w:rsidRPr="000A77CC">
              <w:rPr>
                <w:rFonts w:ascii="Times New Roman" w:hAnsi="Times New Roman" w:cs="Times New Roman"/>
                <w:color w:val="231F20"/>
                <w:w w:val="95"/>
                <w:sz w:val="20"/>
              </w:rPr>
              <w:t>ạt</w:t>
            </w:r>
          </w:p>
        </w:tc>
        <w:tc>
          <w:tcPr>
            <w:tcW w:w="4055" w:type="dxa"/>
            <w:shd w:val="clear" w:color="auto" w:fill="FFCC7A"/>
          </w:tcPr>
          <w:p w14:paraId="54832746" w14:textId="77777777" w:rsidR="004973B2" w:rsidRPr="000A77CC" w:rsidRDefault="004973B2" w:rsidP="00BA54B1">
            <w:pPr>
              <w:pStyle w:val="TableParagraph"/>
              <w:numPr>
                <w:ilvl w:val="0"/>
                <w:numId w:val="9"/>
              </w:numPr>
              <w:tabs>
                <w:tab w:val="left" w:pos="320"/>
              </w:tabs>
              <w:rPr>
                <w:rFonts w:ascii="Times New Roman" w:hAnsi="Times New Roman" w:cs="Times New Roman"/>
                <w:color w:val="231F20"/>
                <w:w w:val="95"/>
                <w:sz w:val="20"/>
              </w:rPr>
            </w:pPr>
            <w:r w:rsidRPr="000A77CC">
              <w:rPr>
                <w:rFonts w:ascii="Times New Roman" w:hAnsi="Times New Roman" w:cs="Times New Roman"/>
                <w:color w:val="231F20"/>
                <w:w w:val="95"/>
                <w:sz w:val="20"/>
              </w:rPr>
              <w:t>Khả năng lấy và tích hợp dữ liệu tài chính từ nhiều nguồn một cách đáng tin cậy</w:t>
            </w:r>
          </w:p>
          <w:p w14:paraId="46867C93" w14:textId="0FB83B8B" w:rsidR="004973B2" w:rsidRPr="000A77CC" w:rsidRDefault="004973B2" w:rsidP="00BA54B1">
            <w:pPr>
              <w:pStyle w:val="TableParagraph"/>
              <w:numPr>
                <w:ilvl w:val="0"/>
                <w:numId w:val="9"/>
              </w:numPr>
              <w:tabs>
                <w:tab w:val="left" w:pos="320"/>
              </w:tabs>
              <w:rPr>
                <w:rFonts w:ascii="Times New Roman" w:hAnsi="Times New Roman" w:cs="Times New Roman"/>
                <w:color w:val="231F20"/>
                <w:w w:val="95"/>
                <w:sz w:val="20"/>
              </w:rPr>
            </w:pPr>
            <w:r w:rsidRPr="000A77CC">
              <w:rPr>
                <w:rFonts w:ascii="Times New Roman" w:hAnsi="Times New Roman" w:cs="Times New Roman"/>
                <w:color w:val="231F20"/>
                <w:w w:val="95"/>
                <w:sz w:val="20"/>
              </w:rPr>
              <w:t>Phân tích tài chính hợp lý, dựa trên tiêu chuẩn để cải thiện quy trình dự bá</w:t>
            </w:r>
            <w:r w:rsidR="00CF03B4" w:rsidRPr="000A77CC">
              <w:rPr>
                <w:rFonts w:ascii="Times New Roman" w:hAnsi="Times New Roman" w:cs="Times New Roman"/>
                <w:color w:val="231F20"/>
                <w:w w:val="95"/>
                <w:sz w:val="20"/>
              </w:rPr>
              <w:t>o</w:t>
            </w:r>
          </w:p>
          <w:p w14:paraId="73BA8FE1" w14:textId="68B22AB8" w:rsidR="00854B0D" w:rsidRPr="000A77CC" w:rsidRDefault="004973B2" w:rsidP="00BA54B1">
            <w:pPr>
              <w:pStyle w:val="TableParagraph"/>
              <w:numPr>
                <w:ilvl w:val="0"/>
                <w:numId w:val="9"/>
              </w:numPr>
              <w:tabs>
                <w:tab w:val="left" w:pos="320"/>
              </w:tabs>
              <w:rPr>
                <w:rFonts w:ascii="Times New Roman" w:hAnsi="Times New Roman" w:cs="Times New Roman"/>
                <w:color w:val="231F20"/>
                <w:w w:val="95"/>
                <w:sz w:val="20"/>
              </w:rPr>
            </w:pPr>
            <w:r w:rsidRPr="000A77CC">
              <w:rPr>
                <w:rFonts w:ascii="Times New Roman" w:hAnsi="Times New Roman" w:cs="Times New Roman"/>
                <w:color w:val="231F20"/>
                <w:w w:val="95"/>
                <w:sz w:val="20"/>
              </w:rPr>
              <w:t xml:space="preserve"> Ra quyết định nhanh hơn và thông minh hơn ch</w:t>
            </w:r>
            <w:r w:rsidR="00CF03B4" w:rsidRPr="000A77CC">
              <w:rPr>
                <w:rFonts w:ascii="Times New Roman" w:hAnsi="Times New Roman" w:cs="Times New Roman"/>
                <w:color w:val="231F20"/>
                <w:w w:val="95"/>
                <w:sz w:val="20"/>
              </w:rPr>
              <w:t>o</w:t>
            </w:r>
            <w:r w:rsidRPr="000A77CC">
              <w:rPr>
                <w:rFonts w:ascii="Times New Roman" w:hAnsi="Times New Roman" w:cs="Times New Roman"/>
                <w:color w:val="231F20"/>
                <w:w w:val="95"/>
                <w:sz w:val="20"/>
              </w:rPr>
              <w:t xml:space="preserve"> việc xây dựng chiến lược kinh d</w:t>
            </w:r>
            <w:r w:rsidR="00CF03B4" w:rsidRPr="000A77CC">
              <w:rPr>
                <w:rFonts w:ascii="Times New Roman" w:hAnsi="Times New Roman" w:cs="Times New Roman"/>
                <w:color w:val="231F20"/>
                <w:w w:val="95"/>
                <w:sz w:val="20"/>
              </w:rPr>
              <w:t>o</w:t>
            </w:r>
            <w:r w:rsidRPr="000A77CC">
              <w:rPr>
                <w:rFonts w:ascii="Times New Roman" w:hAnsi="Times New Roman" w:cs="Times New Roman"/>
                <w:color w:val="231F20"/>
                <w:w w:val="95"/>
                <w:sz w:val="20"/>
              </w:rPr>
              <w:t>anh</w:t>
            </w:r>
          </w:p>
        </w:tc>
      </w:tr>
      <w:tr w:rsidR="00854B0D" w:rsidRPr="000A77CC" w14:paraId="300FC033" w14:textId="77777777">
        <w:trPr>
          <w:trHeight w:val="1489"/>
        </w:trPr>
        <w:tc>
          <w:tcPr>
            <w:tcW w:w="2375" w:type="dxa"/>
            <w:shd w:val="clear" w:color="auto" w:fill="FFE0AD"/>
          </w:tcPr>
          <w:p w14:paraId="5C882314" w14:textId="0FD0F290" w:rsidR="004973B2" w:rsidRPr="000A77CC" w:rsidRDefault="004973B2" w:rsidP="00BA54B1">
            <w:pPr>
              <w:pStyle w:val="TableParagraph"/>
              <w:numPr>
                <w:ilvl w:val="0"/>
                <w:numId w:val="9"/>
              </w:numPr>
              <w:tabs>
                <w:tab w:val="left" w:pos="320"/>
              </w:tabs>
              <w:rPr>
                <w:rFonts w:ascii="Times New Roman" w:hAnsi="Times New Roman" w:cs="Times New Roman"/>
                <w:color w:val="231F20"/>
                <w:w w:val="95"/>
                <w:sz w:val="20"/>
              </w:rPr>
            </w:pPr>
            <w:r w:rsidRPr="000A77CC">
              <w:rPr>
                <w:rFonts w:ascii="Times New Roman" w:hAnsi="Times New Roman" w:cs="Times New Roman"/>
                <w:color w:val="231F20"/>
                <w:w w:val="95"/>
                <w:sz w:val="20"/>
              </w:rPr>
              <w:t>Swissc</w:t>
            </w:r>
            <w:r w:rsidR="00CF03B4" w:rsidRPr="000A77CC">
              <w:rPr>
                <w:rFonts w:ascii="Times New Roman" w:hAnsi="Times New Roman" w:cs="Times New Roman"/>
                <w:color w:val="231F20"/>
                <w:w w:val="95"/>
                <w:sz w:val="20"/>
              </w:rPr>
              <w:t>o</w:t>
            </w:r>
            <w:r w:rsidRPr="000A77CC">
              <w:rPr>
                <w:rFonts w:ascii="Times New Roman" w:hAnsi="Times New Roman" w:cs="Times New Roman"/>
                <w:color w:val="231F20"/>
                <w:w w:val="95"/>
                <w:sz w:val="20"/>
              </w:rPr>
              <w:t>m nhà cung cấp viễn thông hàng đầu của Thụy Sĩ</w:t>
            </w:r>
          </w:p>
          <w:p w14:paraId="7725EFC9" w14:textId="61B5207E" w:rsidR="00854B0D" w:rsidRPr="000A77CC" w:rsidRDefault="004973B2" w:rsidP="00BA54B1">
            <w:pPr>
              <w:pStyle w:val="TableParagraph"/>
              <w:numPr>
                <w:ilvl w:val="0"/>
                <w:numId w:val="9"/>
              </w:numPr>
              <w:tabs>
                <w:tab w:val="left" w:pos="320"/>
              </w:tabs>
              <w:rPr>
                <w:rFonts w:ascii="Times New Roman" w:hAnsi="Times New Roman" w:cs="Times New Roman"/>
                <w:color w:val="231F20"/>
                <w:w w:val="95"/>
                <w:sz w:val="20"/>
              </w:rPr>
            </w:pPr>
            <w:r w:rsidRPr="000A77CC">
              <w:rPr>
                <w:rFonts w:ascii="Times New Roman" w:hAnsi="Times New Roman" w:cs="Times New Roman"/>
                <w:color w:val="231F20"/>
                <w:w w:val="95"/>
                <w:sz w:val="20"/>
              </w:rPr>
              <w:t>Nguồn: Micr</w:t>
            </w:r>
            <w:r w:rsidR="00CF03B4" w:rsidRPr="000A77CC">
              <w:rPr>
                <w:rFonts w:ascii="Times New Roman" w:hAnsi="Times New Roman" w:cs="Times New Roman"/>
                <w:color w:val="231F20"/>
                <w:w w:val="95"/>
                <w:sz w:val="20"/>
              </w:rPr>
              <w:t>o</w:t>
            </w:r>
            <w:r w:rsidRPr="000A77CC">
              <w:rPr>
                <w:rFonts w:ascii="Times New Roman" w:hAnsi="Times New Roman" w:cs="Times New Roman"/>
                <w:color w:val="231F20"/>
                <w:w w:val="95"/>
                <w:sz w:val="20"/>
              </w:rPr>
              <w:t>s</w:t>
            </w:r>
            <w:r w:rsidR="00CF03B4" w:rsidRPr="000A77CC">
              <w:rPr>
                <w:rFonts w:ascii="Times New Roman" w:hAnsi="Times New Roman" w:cs="Times New Roman"/>
                <w:color w:val="231F20"/>
                <w:w w:val="95"/>
                <w:sz w:val="20"/>
              </w:rPr>
              <w:t>o</w:t>
            </w:r>
            <w:r w:rsidRPr="000A77CC">
              <w:rPr>
                <w:rFonts w:ascii="Times New Roman" w:hAnsi="Times New Roman" w:cs="Times New Roman"/>
                <w:color w:val="231F20"/>
                <w:w w:val="95"/>
                <w:sz w:val="20"/>
              </w:rPr>
              <w:t>ft c</w:t>
            </w:r>
            <w:r w:rsidR="00CF03B4" w:rsidRPr="000A77CC">
              <w:rPr>
                <w:rFonts w:ascii="Times New Roman" w:hAnsi="Times New Roman" w:cs="Times New Roman"/>
                <w:color w:val="231F20"/>
                <w:w w:val="95"/>
                <w:sz w:val="20"/>
              </w:rPr>
              <w:t>o</w:t>
            </w:r>
            <w:r w:rsidRPr="000A77CC">
              <w:rPr>
                <w:rFonts w:ascii="Times New Roman" w:hAnsi="Times New Roman" w:cs="Times New Roman"/>
                <w:color w:val="231F20"/>
                <w:w w:val="95"/>
                <w:sz w:val="20"/>
              </w:rPr>
              <w:t>rp.www.micr</w:t>
            </w:r>
            <w:r w:rsidR="00CF03B4" w:rsidRPr="000A77CC">
              <w:rPr>
                <w:rFonts w:ascii="Times New Roman" w:hAnsi="Times New Roman" w:cs="Times New Roman"/>
                <w:color w:val="231F20"/>
                <w:w w:val="95"/>
                <w:sz w:val="20"/>
              </w:rPr>
              <w:t>o</w:t>
            </w:r>
            <w:r w:rsidRPr="000A77CC">
              <w:rPr>
                <w:rFonts w:ascii="Times New Roman" w:hAnsi="Times New Roman" w:cs="Times New Roman"/>
                <w:color w:val="231F20"/>
                <w:w w:val="95"/>
                <w:sz w:val="20"/>
              </w:rPr>
              <w:t>s</w:t>
            </w:r>
            <w:r w:rsidR="00CF03B4" w:rsidRPr="000A77CC">
              <w:rPr>
                <w:rFonts w:ascii="Times New Roman" w:hAnsi="Times New Roman" w:cs="Times New Roman"/>
                <w:color w:val="231F20"/>
                <w:w w:val="95"/>
                <w:sz w:val="20"/>
              </w:rPr>
              <w:t>o</w:t>
            </w:r>
            <w:r w:rsidRPr="000A77CC">
              <w:rPr>
                <w:rFonts w:ascii="Times New Roman" w:hAnsi="Times New Roman" w:cs="Times New Roman"/>
                <w:color w:val="231F20"/>
                <w:w w:val="95"/>
                <w:sz w:val="20"/>
              </w:rPr>
              <w:t>ft.c</w:t>
            </w:r>
            <w:r w:rsidR="00CF03B4" w:rsidRPr="000A77CC">
              <w:rPr>
                <w:rFonts w:ascii="Times New Roman" w:hAnsi="Times New Roman" w:cs="Times New Roman"/>
                <w:color w:val="231F20"/>
                <w:w w:val="95"/>
                <w:sz w:val="20"/>
              </w:rPr>
              <w:t>o</w:t>
            </w:r>
            <w:r w:rsidRPr="000A77CC">
              <w:rPr>
                <w:rFonts w:ascii="Times New Roman" w:hAnsi="Times New Roman" w:cs="Times New Roman"/>
                <w:color w:val="231F20"/>
                <w:w w:val="95"/>
                <w:sz w:val="20"/>
              </w:rPr>
              <w:t>m</w:t>
            </w:r>
          </w:p>
        </w:tc>
        <w:tc>
          <w:tcPr>
            <w:tcW w:w="3630" w:type="dxa"/>
            <w:shd w:val="clear" w:color="auto" w:fill="FFE0AD"/>
          </w:tcPr>
          <w:p w14:paraId="33A24DE7" w14:textId="11F72852" w:rsidR="004973B2" w:rsidRPr="000A77CC" w:rsidRDefault="00D45B1C" w:rsidP="00BA54B1">
            <w:pPr>
              <w:pStyle w:val="TableParagraph"/>
              <w:numPr>
                <w:ilvl w:val="0"/>
                <w:numId w:val="9"/>
              </w:numPr>
              <w:tabs>
                <w:tab w:val="left" w:pos="320"/>
              </w:tabs>
              <w:rPr>
                <w:rFonts w:ascii="Times New Roman" w:hAnsi="Times New Roman" w:cs="Times New Roman"/>
                <w:color w:val="231F20"/>
                <w:w w:val="95"/>
                <w:sz w:val="20"/>
              </w:rPr>
            </w:pPr>
            <w:r w:rsidRPr="000A77CC">
              <w:rPr>
                <w:rFonts w:ascii="Times New Roman" w:hAnsi="Times New Roman" w:cs="Times New Roman"/>
                <w:color w:val="231F20"/>
                <w:w w:val="95"/>
                <w:sz w:val="20"/>
              </w:rPr>
              <w:t>c</w:t>
            </w:r>
            <w:r w:rsidR="004973B2" w:rsidRPr="000A77CC">
              <w:rPr>
                <w:rFonts w:ascii="Times New Roman" w:hAnsi="Times New Roman" w:cs="Times New Roman"/>
                <w:color w:val="231F20"/>
                <w:w w:val="95"/>
                <w:sz w:val="20"/>
              </w:rPr>
              <w:t>ần một công cụ giúp nhân viên giám sát việc tuân thủ ở cấp độ dịch vụ</w:t>
            </w:r>
          </w:p>
          <w:p w14:paraId="749372A1" w14:textId="02AD60F1" w:rsidR="004973B2" w:rsidRPr="000A77CC" w:rsidRDefault="00D45B1C" w:rsidP="00BA54B1">
            <w:pPr>
              <w:pStyle w:val="TableParagraph"/>
              <w:numPr>
                <w:ilvl w:val="0"/>
                <w:numId w:val="9"/>
              </w:numPr>
              <w:tabs>
                <w:tab w:val="left" w:pos="320"/>
              </w:tabs>
              <w:rPr>
                <w:rFonts w:ascii="Times New Roman" w:hAnsi="Times New Roman" w:cs="Times New Roman"/>
                <w:color w:val="231F20"/>
                <w:w w:val="95"/>
                <w:sz w:val="20"/>
              </w:rPr>
            </w:pPr>
            <w:r w:rsidRPr="000A77CC">
              <w:rPr>
                <w:rFonts w:ascii="Times New Roman" w:hAnsi="Times New Roman" w:cs="Times New Roman"/>
                <w:color w:val="231F20"/>
                <w:w w:val="95"/>
                <w:sz w:val="20"/>
              </w:rPr>
              <w:t>c</w:t>
            </w:r>
            <w:r w:rsidR="004973B2" w:rsidRPr="000A77CC">
              <w:rPr>
                <w:rFonts w:ascii="Times New Roman" w:hAnsi="Times New Roman" w:cs="Times New Roman"/>
                <w:color w:val="231F20"/>
                <w:w w:val="95"/>
                <w:sz w:val="20"/>
              </w:rPr>
              <w:t>ó quy trình tốn thời gian để tạ</w:t>
            </w:r>
            <w:r w:rsidR="00CF03B4" w:rsidRPr="000A77CC">
              <w:rPr>
                <w:rFonts w:ascii="Times New Roman" w:hAnsi="Times New Roman" w:cs="Times New Roman"/>
                <w:color w:val="231F20"/>
                <w:w w:val="95"/>
                <w:sz w:val="20"/>
              </w:rPr>
              <w:t>o</w:t>
            </w:r>
            <w:r w:rsidR="004973B2" w:rsidRPr="000A77CC">
              <w:rPr>
                <w:rFonts w:ascii="Times New Roman" w:hAnsi="Times New Roman" w:cs="Times New Roman"/>
                <w:color w:val="231F20"/>
                <w:w w:val="95"/>
                <w:sz w:val="20"/>
              </w:rPr>
              <w:t xml:space="preserve"> bá</w:t>
            </w:r>
            <w:r w:rsidR="00CF03B4" w:rsidRPr="000A77CC">
              <w:rPr>
                <w:rFonts w:ascii="Times New Roman" w:hAnsi="Times New Roman" w:cs="Times New Roman"/>
                <w:color w:val="231F20"/>
                <w:w w:val="95"/>
                <w:sz w:val="20"/>
              </w:rPr>
              <w:t>o</w:t>
            </w:r>
            <w:r w:rsidR="004973B2" w:rsidRPr="000A77CC">
              <w:rPr>
                <w:rFonts w:ascii="Times New Roman" w:hAnsi="Times New Roman" w:cs="Times New Roman"/>
                <w:color w:val="231F20"/>
                <w:w w:val="95"/>
                <w:sz w:val="20"/>
              </w:rPr>
              <w:t xml:space="preserve"> cá</w:t>
            </w:r>
            <w:r w:rsidR="00CF03B4" w:rsidRPr="000A77CC">
              <w:rPr>
                <w:rFonts w:ascii="Times New Roman" w:hAnsi="Times New Roman" w:cs="Times New Roman"/>
                <w:color w:val="231F20"/>
                <w:w w:val="95"/>
                <w:sz w:val="20"/>
              </w:rPr>
              <w:t>o</w:t>
            </w:r>
            <w:r w:rsidR="004973B2" w:rsidRPr="000A77CC">
              <w:rPr>
                <w:rFonts w:ascii="Times New Roman" w:hAnsi="Times New Roman" w:cs="Times New Roman"/>
                <w:color w:val="231F20"/>
                <w:w w:val="95"/>
                <w:sz w:val="20"/>
              </w:rPr>
              <w:t xml:space="preserve"> hiệu suất</w:t>
            </w:r>
          </w:p>
          <w:p w14:paraId="129DE857" w14:textId="2B3C420F" w:rsidR="00854B0D" w:rsidRPr="000A77CC" w:rsidRDefault="00D45B1C" w:rsidP="00BA54B1">
            <w:pPr>
              <w:pStyle w:val="TableParagraph"/>
              <w:numPr>
                <w:ilvl w:val="0"/>
                <w:numId w:val="9"/>
              </w:numPr>
              <w:tabs>
                <w:tab w:val="left" w:pos="320"/>
              </w:tabs>
              <w:rPr>
                <w:rFonts w:ascii="Times New Roman" w:hAnsi="Times New Roman" w:cs="Times New Roman"/>
                <w:color w:val="231F20"/>
                <w:w w:val="95"/>
                <w:sz w:val="20"/>
              </w:rPr>
            </w:pPr>
            <w:r w:rsidRPr="000A77CC">
              <w:rPr>
                <w:rFonts w:ascii="Times New Roman" w:hAnsi="Times New Roman" w:cs="Times New Roman"/>
                <w:color w:val="231F20"/>
                <w:w w:val="95"/>
                <w:sz w:val="20"/>
              </w:rPr>
              <w:t>c</w:t>
            </w:r>
            <w:r w:rsidR="004973B2" w:rsidRPr="000A77CC">
              <w:rPr>
                <w:rFonts w:ascii="Times New Roman" w:hAnsi="Times New Roman" w:cs="Times New Roman"/>
                <w:color w:val="231F20"/>
                <w:w w:val="95"/>
                <w:sz w:val="20"/>
              </w:rPr>
              <w:t>ần một cách để tích hợp dữ liệu từ 200 hệ thống khác nhau</w:t>
            </w:r>
          </w:p>
        </w:tc>
        <w:tc>
          <w:tcPr>
            <w:tcW w:w="4055" w:type="dxa"/>
            <w:shd w:val="clear" w:color="auto" w:fill="FFE0AD"/>
          </w:tcPr>
          <w:p w14:paraId="0EB538CC" w14:textId="78B179C9" w:rsidR="004973B2" w:rsidRPr="000A77CC" w:rsidRDefault="004973B2" w:rsidP="00BA54B1">
            <w:pPr>
              <w:pStyle w:val="TableParagraph"/>
              <w:numPr>
                <w:ilvl w:val="0"/>
                <w:numId w:val="9"/>
              </w:numPr>
              <w:tabs>
                <w:tab w:val="left" w:pos="320"/>
              </w:tabs>
              <w:rPr>
                <w:rFonts w:ascii="Times New Roman" w:hAnsi="Times New Roman" w:cs="Times New Roman"/>
                <w:color w:val="231F20"/>
                <w:w w:val="95"/>
                <w:sz w:val="20"/>
              </w:rPr>
            </w:pPr>
            <w:r w:rsidRPr="000A77CC">
              <w:rPr>
                <w:rFonts w:ascii="Times New Roman" w:hAnsi="Times New Roman" w:cs="Times New Roman"/>
                <w:color w:val="231F20"/>
                <w:w w:val="95"/>
                <w:sz w:val="20"/>
              </w:rPr>
              <w:t>Khả năng giám sát hiệu suất bằng công nghệ bảng điều khiển</w:t>
            </w:r>
          </w:p>
          <w:p w14:paraId="595090EC" w14:textId="73859A16" w:rsidR="004973B2" w:rsidRPr="000A77CC" w:rsidRDefault="004973B2" w:rsidP="00BA54B1">
            <w:pPr>
              <w:pStyle w:val="TableParagraph"/>
              <w:numPr>
                <w:ilvl w:val="0"/>
                <w:numId w:val="9"/>
              </w:numPr>
              <w:tabs>
                <w:tab w:val="left" w:pos="320"/>
              </w:tabs>
              <w:rPr>
                <w:rFonts w:ascii="Times New Roman" w:hAnsi="Times New Roman" w:cs="Times New Roman"/>
                <w:color w:val="231F20"/>
                <w:w w:val="95"/>
                <w:sz w:val="20"/>
              </w:rPr>
            </w:pPr>
            <w:r w:rsidRPr="000A77CC">
              <w:rPr>
                <w:rFonts w:ascii="Times New Roman" w:hAnsi="Times New Roman" w:cs="Times New Roman"/>
                <w:color w:val="231F20"/>
                <w:w w:val="95"/>
                <w:sz w:val="20"/>
              </w:rPr>
              <w:t>Truy cập nhanh chóng và dễ dàng và</w:t>
            </w:r>
            <w:r w:rsidR="00CF03B4" w:rsidRPr="000A77CC">
              <w:rPr>
                <w:rFonts w:ascii="Times New Roman" w:hAnsi="Times New Roman" w:cs="Times New Roman"/>
                <w:color w:val="231F20"/>
                <w:w w:val="95"/>
                <w:sz w:val="20"/>
              </w:rPr>
              <w:t>o</w:t>
            </w:r>
            <w:r w:rsidRPr="000A77CC">
              <w:rPr>
                <w:rFonts w:ascii="Times New Roman" w:hAnsi="Times New Roman" w:cs="Times New Roman"/>
                <w:color w:val="231F20"/>
                <w:w w:val="95"/>
                <w:sz w:val="20"/>
              </w:rPr>
              <w:t xml:space="preserve"> dữ liệu hiệu suất thời gian thực</w:t>
            </w:r>
          </w:p>
          <w:p w14:paraId="4B63004F" w14:textId="178999CB" w:rsidR="00854B0D" w:rsidRPr="000A77CC" w:rsidRDefault="004973B2" w:rsidP="00BA54B1">
            <w:pPr>
              <w:pStyle w:val="TableParagraph"/>
              <w:numPr>
                <w:ilvl w:val="0"/>
                <w:numId w:val="9"/>
              </w:numPr>
              <w:tabs>
                <w:tab w:val="left" w:pos="320"/>
              </w:tabs>
              <w:rPr>
                <w:rFonts w:ascii="Times New Roman" w:hAnsi="Times New Roman" w:cs="Times New Roman"/>
                <w:color w:val="231F20"/>
                <w:w w:val="95"/>
                <w:sz w:val="20"/>
              </w:rPr>
            </w:pPr>
            <w:r w:rsidRPr="000A77CC">
              <w:rPr>
                <w:rFonts w:ascii="Times New Roman" w:hAnsi="Times New Roman" w:cs="Times New Roman"/>
                <w:color w:val="231F20"/>
                <w:w w:val="95"/>
                <w:sz w:val="20"/>
              </w:rPr>
              <w:t>Nhà quản lý kiểm s</w:t>
            </w:r>
            <w:r w:rsidR="00CF03B4" w:rsidRPr="000A77CC">
              <w:rPr>
                <w:rFonts w:ascii="Times New Roman" w:hAnsi="Times New Roman" w:cs="Times New Roman"/>
                <w:color w:val="231F20"/>
                <w:w w:val="95"/>
                <w:sz w:val="20"/>
              </w:rPr>
              <w:t>o</w:t>
            </w:r>
            <w:r w:rsidRPr="000A77CC">
              <w:rPr>
                <w:rFonts w:ascii="Times New Roman" w:hAnsi="Times New Roman" w:cs="Times New Roman"/>
                <w:color w:val="231F20"/>
                <w:w w:val="95"/>
                <w:sz w:val="20"/>
              </w:rPr>
              <w:t>át chặt chẽ và tốt hơn về chi phí</w:t>
            </w:r>
          </w:p>
        </w:tc>
      </w:tr>
    </w:tbl>
    <w:p w14:paraId="674D34C6" w14:textId="77777777" w:rsidR="00854B0D" w:rsidRPr="000A77CC" w:rsidRDefault="00854B0D" w:rsidP="00EE72B0">
      <w:pPr>
        <w:pStyle w:val="BodyText"/>
        <w:spacing w:before="10"/>
        <w:rPr>
          <w:b/>
        </w:rPr>
      </w:pPr>
    </w:p>
    <w:p w14:paraId="66466DB1" w14:textId="0C3BA35D" w:rsidR="00EE72B0" w:rsidRPr="000A77CC" w:rsidRDefault="00EE72B0" w:rsidP="00EE72B0">
      <w:pPr>
        <w:spacing w:before="131"/>
        <w:ind w:left="1901" w:right="1230" w:firstLine="270"/>
      </w:pPr>
      <w:r w:rsidRPr="000A77CC">
        <w:rPr>
          <w:color w:val="231F1F"/>
        </w:rPr>
        <w:t>Việc</w:t>
      </w:r>
      <w:r w:rsidRPr="000A77CC">
        <w:rPr>
          <w:color w:val="231F1F"/>
          <w:spacing w:val="-5"/>
        </w:rPr>
        <w:t xml:space="preserve"> </w:t>
      </w:r>
      <w:r w:rsidRPr="000A77CC">
        <w:rPr>
          <w:color w:val="231F1F"/>
        </w:rPr>
        <w:t>triển</w:t>
      </w:r>
      <w:r w:rsidRPr="000A77CC">
        <w:rPr>
          <w:color w:val="231F1F"/>
          <w:spacing w:val="-5"/>
        </w:rPr>
        <w:t xml:space="preserve"> </w:t>
      </w:r>
      <w:r w:rsidRPr="000A77CC">
        <w:rPr>
          <w:color w:val="231F1F"/>
        </w:rPr>
        <w:t>khai</w:t>
      </w:r>
      <w:r w:rsidRPr="000A77CC">
        <w:rPr>
          <w:color w:val="231F1F"/>
          <w:spacing w:val="-5"/>
        </w:rPr>
        <w:t xml:space="preserve"> </w:t>
      </w:r>
      <w:r w:rsidRPr="000A77CC">
        <w:rPr>
          <w:color w:val="231F1F"/>
        </w:rPr>
        <w:t>BI</w:t>
      </w:r>
      <w:r w:rsidRPr="000A77CC">
        <w:rPr>
          <w:color w:val="231F1F"/>
          <w:spacing w:val="-5"/>
        </w:rPr>
        <w:t xml:space="preserve"> </w:t>
      </w:r>
      <w:r w:rsidRPr="000A77CC">
        <w:rPr>
          <w:color w:val="231F1F"/>
        </w:rPr>
        <w:t>tr</w:t>
      </w:r>
      <w:r w:rsidR="00CF03B4" w:rsidRPr="000A77CC">
        <w:rPr>
          <w:color w:val="231F1F"/>
        </w:rPr>
        <w:t>o</w:t>
      </w:r>
      <w:r w:rsidRPr="000A77CC">
        <w:rPr>
          <w:color w:val="231F1F"/>
        </w:rPr>
        <w:t>ng</w:t>
      </w:r>
      <w:r w:rsidRPr="000A77CC">
        <w:rPr>
          <w:color w:val="231F1F"/>
          <w:spacing w:val="-5"/>
        </w:rPr>
        <w:t xml:space="preserve"> </w:t>
      </w:r>
      <w:r w:rsidRPr="000A77CC">
        <w:rPr>
          <w:color w:val="231F1F"/>
        </w:rPr>
        <w:t>một</w:t>
      </w:r>
      <w:r w:rsidRPr="000A77CC">
        <w:rPr>
          <w:color w:val="231F1F"/>
          <w:spacing w:val="-5"/>
        </w:rPr>
        <w:t xml:space="preserve"> </w:t>
      </w:r>
      <w:r w:rsidRPr="000A77CC">
        <w:rPr>
          <w:color w:val="231F1F"/>
        </w:rPr>
        <w:t>tổ</w:t>
      </w:r>
      <w:r w:rsidRPr="000A77CC">
        <w:rPr>
          <w:color w:val="231F1F"/>
          <w:spacing w:val="-4"/>
        </w:rPr>
        <w:t xml:space="preserve"> </w:t>
      </w:r>
      <w:r w:rsidRPr="000A77CC">
        <w:rPr>
          <w:color w:val="231F1F"/>
        </w:rPr>
        <w:t>chức</w:t>
      </w:r>
      <w:r w:rsidRPr="000A77CC">
        <w:rPr>
          <w:color w:val="231F1F"/>
          <w:spacing w:val="-5"/>
        </w:rPr>
        <w:t xml:space="preserve"> </w:t>
      </w:r>
      <w:r w:rsidRPr="000A77CC">
        <w:rPr>
          <w:color w:val="231F1F"/>
        </w:rPr>
        <w:t>ba</w:t>
      </w:r>
      <w:r w:rsidR="00CF03B4" w:rsidRPr="000A77CC">
        <w:rPr>
          <w:color w:val="231F1F"/>
        </w:rPr>
        <w:t>o</w:t>
      </w:r>
      <w:r w:rsidRPr="000A77CC">
        <w:rPr>
          <w:color w:val="231F1F"/>
          <w:spacing w:val="-5"/>
        </w:rPr>
        <w:t xml:space="preserve"> </w:t>
      </w:r>
      <w:r w:rsidRPr="000A77CC">
        <w:rPr>
          <w:color w:val="231F1F"/>
        </w:rPr>
        <w:t>gồm</w:t>
      </w:r>
      <w:r w:rsidRPr="000A77CC">
        <w:rPr>
          <w:color w:val="231F1F"/>
          <w:spacing w:val="-5"/>
        </w:rPr>
        <w:t xml:space="preserve"> </w:t>
      </w:r>
      <w:r w:rsidRPr="000A77CC">
        <w:rPr>
          <w:color w:val="231F1F"/>
        </w:rPr>
        <w:t>việc</w:t>
      </w:r>
      <w:r w:rsidRPr="000A77CC">
        <w:rPr>
          <w:color w:val="231F1F"/>
          <w:spacing w:val="-5"/>
        </w:rPr>
        <w:t xml:space="preserve"> </w:t>
      </w:r>
      <w:r w:rsidRPr="000A77CC">
        <w:rPr>
          <w:color w:val="231F1F"/>
        </w:rPr>
        <w:t>thu</w:t>
      </w:r>
      <w:r w:rsidRPr="000A77CC">
        <w:rPr>
          <w:color w:val="231F1F"/>
          <w:spacing w:val="-5"/>
        </w:rPr>
        <w:t xml:space="preserve"> </w:t>
      </w:r>
      <w:r w:rsidRPr="000A77CC">
        <w:rPr>
          <w:color w:val="231F1F"/>
        </w:rPr>
        <w:t>thập</w:t>
      </w:r>
      <w:r w:rsidRPr="000A77CC">
        <w:rPr>
          <w:color w:val="231F1F"/>
          <w:spacing w:val="-5"/>
        </w:rPr>
        <w:t xml:space="preserve"> </w:t>
      </w:r>
      <w:r w:rsidRPr="000A77CC">
        <w:rPr>
          <w:color w:val="231F1F"/>
        </w:rPr>
        <w:t>không</w:t>
      </w:r>
      <w:r w:rsidRPr="000A77CC">
        <w:rPr>
          <w:color w:val="231F1F"/>
          <w:spacing w:val="-4"/>
        </w:rPr>
        <w:t xml:space="preserve"> </w:t>
      </w:r>
      <w:r w:rsidRPr="000A77CC">
        <w:rPr>
          <w:color w:val="231F1F"/>
        </w:rPr>
        <w:t>chỉ</w:t>
      </w:r>
      <w:r w:rsidRPr="000A77CC">
        <w:rPr>
          <w:color w:val="231F1F"/>
          <w:spacing w:val="-5"/>
        </w:rPr>
        <w:t xml:space="preserve"> </w:t>
      </w:r>
      <w:r w:rsidRPr="000A77CC">
        <w:rPr>
          <w:color w:val="231F1F"/>
        </w:rPr>
        <w:t>dữ</w:t>
      </w:r>
      <w:r w:rsidRPr="000A77CC">
        <w:rPr>
          <w:color w:val="231F1F"/>
          <w:spacing w:val="-5"/>
        </w:rPr>
        <w:t xml:space="preserve"> </w:t>
      </w:r>
      <w:r w:rsidRPr="000A77CC">
        <w:rPr>
          <w:color w:val="231F1F"/>
        </w:rPr>
        <w:t>liệu</w:t>
      </w:r>
      <w:r w:rsidRPr="000A77CC">
        <w:rPr>
          <w:color w:val="231F1F"/>
          <w:spacing w:val="-5"/>
        </w:rPr>
        <w:t xml:space="preserve"> </w:t>
      </w:r>
      <w:r w:rsidRPr="000A77CC">
        <w:rPr>
          <w:color w:val="231F1F"/>
        </w:rPr>
        <w:t>kinh</w:t>
      </w:r>
      <w:r w:rsidRPr="000A77CC">
        <w:rPr>
          <w:color w:val="231F1F"/>
          <w:spacing w:val="-5"/>
        </w:rPr>
        <w:t xml:space="preserve"> </w:t>
      </w:r>
      <w:r w:rsidRPr="000A77CC">
        <w:rPr>
          <w:color w:val="231F1F"/>
        </w:rPr>
        <w:t>d</w:t>
      </w:r>
      <w:r w:rsidR="00CF03B4" w:rsidRPr="000A77CC">
        <w:rPr>
          <w:color w:val="231F1F"/>
        </w:rPr>
        <w:t>o</w:t>
      </w:r>
      <w:r w:rsidRPr="000A77CC">
        <w:rPr>
          <w:color w:val="231F1F"/>
        </w:rPr>
        <w:t>anh</w:t>
      </w:r>
      <w:r w:rsidRPr="000A77CC">
        <w:rPr>
          <w:color w:val="231F1F"/>
          <w:spacing w:val="-81"/>
        </w:rPr>
        <w:t xml:space="preserve"> </w:t>
      </w:r>
      <w:r w:rsidRPr="000A77CC">
        <w:rPr>
          <w:color w:val="231F1F"/>
        </w:rPr>
        <w:t>bên tr</w:t>
      </w:r>
      <w:r w:rsidR="00CF03B4" w:rsidRPr="000A77CC">
        <w:rPr>
          <w:color w:val="231F1F"/>
        </w:rPr>
        <w:t>o</w:t>
      </w:r>
      <w:r w:rsidRPr="000A77CC">
        <w:rPr>
          <w:color w:val="231F1F"/>
        </w:rPr>
        <w:t>ng và bên ng</w:t>
      </w:r>
      <w:r w:rsidR="00CF03B4" w:rsidRPr="000A77CC">
        <w:rPr>
          <w:color w:val="231F1F"/>
        </w:rPr>
        <w:t>o</w:t>
      </w:r>
      <w:r w:rsidRPr="000A77CC">
        <w:rPr>
          <w:color w:val="231F1F"/>
        </w:rPr>
        <w:t>ài mà còn cả Siêu dữ liệu h</w:t>
      </w:r>
      <w:r w:rsidR="00CF03B4" w:rsidRPr="000A77CC">
        <w:rPr>
          <w:color w:val="231F1F"/>
        </w:rPr>
        <w:t>o</w:t>
      </w:r>
      <w:r w:rsidRPr="000A77CC">
        <w:rPr>
          <w:color w:val="231F1F"/>
        </w:rPr>
        <w:t>ặc kiến thức về dữ liệu. Trên thực tế, BI</w:t>
      </w:r>
      <w:r w:rsidRPr="000A77CC">
        <w:rPr>
          <w:color w:val="231F1F"/>
          <w:spacing w:val="-82"/>
        </w:rPr>
        <w:t xml:space="preserve"> </w:t>
      </w:r>
      <w:r w:rsidRPr="000A77CC">
        <w:rPr>
          <w:color w:val="231F1F"/>
        </w:rPr>
        <w:t>là</w:t>
      </w:r>
      <w:r w:rsidRPr="000A77CC">
        <w:rPr>
          <w:color w:val="231F1F"/>
          <w:spacing w:val="-4"/>
        </w:rPr>
        <w:t xml:space="preserve"> </w:t>
      </w:r>
      <w:r w:rsidRPr="000A77CC">
        <w:rPr>
          <w:color w:val="231F1F"/>
        </w:rPr>
        <w:t>một</w:t>
      </w:r>
      <w:r w:rsidRPr="000A77CC">
        <w:rPr>
          <w:color w:val="231F1F"/>
          <w:spacing w:val="-4"/>
        </w:rPr>
        <w:t xml:space="preserve"> </w:t>
      </w:r>
      <w:r w:rsidRPr="000A77CC">
        <w:rPr>
          <w:color w:val="231F1F"/>
        </w:rPr>
        <w:t>đề</w:t>
      </w:r>
      <w:r w:rsidRPr="000A77CC">
        <w:rPr>
          <w:color w:val="231F1F"/>
          <w:spacing w:val="-4"/>
        </w:rPr>
        <w:t xml:space="preserve"> </w:t>
      </w:r>
      <w:r w:rsidRPr="000A77CC">
        <w:rPr>
          <w:color w:val="231F1F"/>
        </w:rPr>
        <w:t>xuất</w:t>
      </w:r>
      <w:r w:rsidRPr="000A77CC">
        <w:rPr>
          <w:color w:val="231F1F"/>
          <w:spacing w:val="-3"/>
        </w:rPr>
        <w:t xml:space="preserve"> </w:t>
      </w:r>
      <w:r w:rsidRPr="000A77CC">
        <w:rPr>
          <w:color w:val="231F1F"/>
        </w:rPr>
        <w:t>phức</w:t>
      </w:r>
      <w:r w:rsidRPr="000A77CC">
        <w:rPr>
          <w:color w:val="231F1F"/>
          <w:spacing w:val="-4"/>
        </w:rPr>
        <w:t xml:space="preserve"> </w:t>
      </w:r>
      <w:r w:rsidRPr="000A77CC">
        <w:rPr>
          <w:color w:val="231F1F"/>
        </w:rPr>
        <w:t>tạp</w:t>
      </w:r>
      <w:r w:rsidRPr="000A77CC">
        <w:rPr>
          <w:color w:val="231F1F"/>
          <w:spacing w:val="-4"/>
        </w:rPr>
        <w:t xml:space="preserve"> </w:t>
      </w:r>
      <w:r w:rsidRPr="000A77CC">
        <w:rPr>
          <w:color w:val="231F1F"/>
        </w:rPr>
        <w:t>đòi</w:t>
      </w:r>
      <w:r w:rsidRPr="000A77CC">
        <w:rPr>
          <w:color w:val="231F1F"/>
          <w:spacing w:val="-3"/>
        </w:rPr>
        <w:t xml:space="preserve"> </w:t>
      </w:r>
      <w:r w:rsidRPr="000A77CC">
        <w:rPr>
          <w:color w:val="231F1F"/>
        </w:rPr>
        <w:t>hỏi</w:t>
      </w:r>
      <w:r w:rsidRPr="000A77CC">
        <w:rPr>
          <w:color w:val="231F1F"/>
          <w:spacing w:val="-4"/>
        </w:rPr>
        <w:t xml:space="preserve"> </w:t>
      </w:r>
      <w:r w:rsidRPr="000A77CC">
        <w:rPr>
          <w:color w:val="231F1F"/>
        </w:rPr>
        <w:t>Sự</w:t>
      </w:r>
      <w:r w:rsidRPr="000A77CC">
        <w:rPr>
          <w:color w:val="231F1F"/>
          <w:spacing w:val="-4"/>
        </w:rPr>
        <w:t xml:space="preserve"> </w:t>
      </w:r>
      <w:r w:rsidRPr="000A77CC">
        <w:rPr>
          <w:color w:val="231F1F"/>
        </w:rPr>
        <w:t>hiểu</w:t>
      </w:r>
      <w:r w:rsidRPr="000A77CC">
        <w:rPr>
          <w:color w:val="231F1F"/>
          <w:spacing w:val="-3"/>
        </w:rPr>
        <w:t xml:space="preserve"> </w:t>
      </w:r>
      <w:r w:rsidRPr="000A77CC">
        <w:rPr>
          <w:color w:val="231F1F"/>
        </w:rPr>
        <w:t>biết</w:t>
      </w:r>
      <w:r w:rsidRPr="000A77CC">
        <w:rPr>
          <w:color w:val="231F1F"/>
          <w:spacing w:val="-4"/>
        </w:rPr>
        <w:t xml:space="preserve"> </w:t>
      </w:r>
      <w:r w:rsidRPr="000A77CC">
        <w:rPr>
          <w:color w:val="231F1F"/>
        </w:rPr>
        <w:t>Sâu</w:t>
      </w:r>
      <w:r w:rsidRPr="000A77CC">
        <w:rPr>
          <w:color w:val="231F1F"/>
          <w:spacing w:val="-4"/>
        </w:rPr>
        <w:t xml:space="preserve"> </w:t>
      </w:r>
      <w:r w:rsidRPr="000A77CC">
        <w:rPr>
          <w:color w:val="231F1F"/>
        </w:rPr>
        <w:t>Sắc</w:t>
      </w:r>
      <w:r w:rsidRPr="000A77CC">
        <w:rPr>
          <w:color w:val="231F1F"/>
          <w:spacing w:val="-3"/>
        </w:rPr>
        <w:t xml:space="preserve"> </w:t>
      </w:r>
      <w:r w:rsidRPr="000A77CC">
        <w:rPr>
          <w:color w:val="231F1F"/>
        </w:rPr>
        <w:t>và</w:t>
      </w:r>
      <w:r w:rsidRPr="000A77CC">
        <w:rPr>
          <w:color w:val="231F1F"/>
          <w:spacing w:val="-4"/>
        </w:rPr>
        <w:t xml:space="preserve"> </w:t>
      </w:r>
      <w:r w:rsidRPr="000A77CC">
        <w:rPr>
          <w:color w:val="231F1F"/>
        </w:rPr>
        <w:t>Sự</w:t>
      </w:r>
      <w:r w:rsidRPr="000A77CC">
        <w:rPr>
          <w:color w:val="231F1F"/>
          <w:spacing w:val="-4"/>
        </w:rPr>
        <w:t xml:space="preserve"> </w:t>
      </w:r>
      <w:r w:rsidRPr="000A77CC">
        <w:rPr>
          <w:color w:val="231F1F"/>
        </w:rPr>
        <w:t>liên</w:t>
      </w:r>
      <w:r w:rsidRPr="000A77CC">
        <w:rPr>
          <w:color w:val="231F1F"/>
          <w:spacing w:val="-4"/>
        </w:rPr>
        <w:t xml:space="preserve"> </w:t>
      </w:r>
      <w:r w:rsidRPr="000A77CC">
        <w:rPr>
          <w:color w:val="231F1F"/>
        </w:rPr>
        <w:t>kết</w:t>
      </w:r>
      <w:r w:rsidRPr="000A77CC">
        <w:rPr>
          <w:color w:val="231F1F"/>
          <w:spacing w:val="-3"/>
        </w:rPr>
        <w:t xml:space="preserve"> </w:t>
      </w:r>
      <w:r w:rsidRPr="000A77CC">
        <w:rPr>
          <w:color w:val="231F1F"/>
        </w:rPr>
        <w:t>của</w:t>
      </w:r>
      <w:r w:rsidRPr="000A77CC">
        <w:rPr>
          <w:color w:val="231F1F"/>
          <w:spacing w:val="-4"/>
        </w:rPr>
        <w:t xml:space="preserve"> </w:t>
      </w:r>
      <w:r w:rsidRPr="000A77CC">
        <w:rPr>
          <w:color w:val="231F1F"/>
        </w:rPr>
        <w:t>các</w:t>
      </w:r>
      <w:r w:rsidRPr="000A77CC">
        <w:rPr>
          <w:color w:val="231F1F"/>
          <w:spacing w:val="-4"/>
        </w:rPr>
        <w:t xml:space="preserve"> </w:t>
      </w:r>
      <w:r w:rsidRPr="000A77CC">
        <w:rPr>
          <w:color w:val="231F1F"/>
        </w:rPr>
        <w:t>quy</w:t>
      </w:r>
      <w:r w:rsidRPr="000A77CC">
        <w:rPr>
          <w:color w:val="231F1F"/>
          <w:spacing w:val="-3"/>
        </w:rPr>
        <w:t xml:space="preserve"> </w:t>
      </w:r>
      <w:r w:rsidRPr="000A77CC">
        <w:rPr>
          <w:color w:val="231F1F"/>
        </w:rPr>
        <w:t>trình</w:t>
      </w:r>
      <w:r w:rsidRPr="000A77CC">
        <w:rPr>
          <w:color w:val="231F1F"/>
          <w:spacing w:val="-4"/>
        </w:rPr>
        <w:t xml:space="preserve"> </w:t>
      </w:r>
      <w:r w:rsidRPr="000A77CC">
        <w:rPr>
          <w:color w:val="231F1F"/>
        </w:rPr>
        <w:t>kinh</w:t>
      </w:r>
    </w:p>
    <w:p w14:paraId="36EB03A1" w14:textId="31EA1C66" w:rsidR="00EE72B0" w:rsidRPr="000A77CC" w:rsidRDefault="00EE72B0" w:rsidP="00EE72B0">
      <w:pPr>
        <w:spacing w:before="3"/>
        <w:ind w:left="1915" w:right="1230" w:hanging="12"/>
      </w:pPr>
      <w:r w:rsidRPr="000A77CC">
        <w:rPr>
          <w:color w:val="231F1F"/>
        </w:rPr>
        <w:t>d</w:t>
      </w:r>
      <w:r w:rsidR="00CF03B4" w:rsidRPr="000A77CC">
        <w:rPr>
          <w:color w:val="231F1F"/>
        </w:rPr>
        <w:t>o</w:t>
      </w:r>
      <w:r w:rsidRPr="000A77CC">
        <w:rPr>
          <w:color w:val="231F1F"/>
        </w:rPr>
        <w:t>anh,</w:t>
      </w:r>
      <w:r w:rsidRPr="000A77CC">
        <w:rPr>
          <w:color w:val="231F1F"/>
          <w:spacing w:val="-5"/>
        </w:rPr>
        <w:t xml:space="preserve"> </w:t>
      </w:r>
      <w:r w:rsidRPr="000A77CC">
        <w:rPr>
          <w:color w:val="231F1F"/>
        </w:rPr>
        <w:t>dữ</w:t>
      </w:r>
      <w:r w:rsidRPr="000A77CC">
        <w:rPr>
          <w:color w:val="231F1F"/>
          <w:spacing w:val="-5"/>
        </w:rPr>
        <w:t xml:space="preserve"> </w:t>
      </w:r>
      <w:r w:rsidRPr="000A77CC">
        <w:rPr>
          <w:color w:val="231F1F"/>
        </w:rPr>
        <w:t>liệu</w:t>
      </w:r>
      <w:r w:rsidRPr="000A77CC">
        <w:rPr>
          <w:color w:val="231F1F"/>
          <w:spacing w:val="-4"/>
        </w:rPr>
        <w:t xml:space="preserve"> </w:t>
      </w:r>
      <w:r w:rsidRPr="000A77CC">
        <w:rPr>
          <w:color w:val="231F1F"/>
        </w:rPr>
        <w:t>kinh</w:t>
      </w:r>
      <w:r w:rsidRPr="000A77CC">
        <w:rPr>
          <w:color w:val="231F1F"/>
          <w:spacing w:val="-5"/>
        </w:rPr>
        <w:t xml:space="preserve"> </w:t>
      </w:r>
      <w:r w:rsidRPr="000A77CC">
        <w:rPr>
          <w:color w:val="231F1F"/>
        </w:rPr>
        <w:t>d</w:t>
      </w:r>
      <w:r w:rsidR="00CF03B4" w:rsidRPr="000A77CC">
        <w:rPr>
          <w:color w:val="231F1F"/>
        </w:rPr>
        <w:t>o</w:t>
      </w:r>
      <w:r w:rsidRPr="000A77CC">
        <w:rPr>
          <w:color w:val="231F1F"/>
        </w:rPr>
        <w:t>anh</w:t>
      </w:r>
      <w:r w:rsidRPr="000A77CC">
        <w:rPr>
          <w:color w:val="231F1F"/>
          <w:spacing w:val="-4"/>
        </w:rPr>
        <w:t xml:space="preserve"> </w:t>
      </w:r>
      <w:r w:rsidRPr="000A77CC">
        <w:rPr>
          <w:color w:val="231F1F"/>
        </w:rPr>
        <w:t>và</w:t>
      </w:r>
      <w:r w:rsidRPr="000A77CC">
        <w:rPr>
          <w:color w:val="231F1F"/>
          <w:spacing w:val="-5"/>
        </w:rPr>
        <w:t xml:space="preserve"> </w:t>
      </w:r>
      <w:r w:rsidRPr="000A77CC">
        <w:rPr>
          <w:color w:val="231F1F"/>
        </w:rPr>
        <w:t>nhu</w:t>
      </w:r>
      <w:r w:rsidRPr="000A77CC">
        <w:rPr>
          <w:color w:val="231F1F"/>
          <w:spacing w:val="-5"/>
        </w:rPr>
        <w:t xml:space="preserve"> </w:t>
      </w:r>
      <w:r w:rsidRPr="000A77CC">
        <w:rPr>
          <w:color w:val="231F1F"/>
        </w:rPr>
        <w:t>cầu</w:t>
      </w:r>
      <w:r w:rsidRPr="000A77CC">
        <w:rPr>
          <w:color w:val="231F1F"/>
          <w:spacing w:val="-4"/>
        </w:rPr>
        <w:t xml:space="preserve"> </w:t>
      </w:r>
      <w:r w:rsidRPr="000A77CC">
        <w:rPr>
          <w:color w:val="231F1F"/>
        </w:rPr>
        <w:t>thông</w:t>
      </w:r>
      <w:r w:rsidRPr="000A77CC">
        <w:rPr>
          <w:color w:val="231F1F"/>
          <w:spacing w:val="-5"/>
        </w:rPr>
        <w:t xml:space="preserve"> </w:t>
      </w:r>
      <w:r w:rsidRPr="000A77CC">
        <w:rPr>
          <w:color w:val="231F1F"/>
        </w:rPr>
        <w:t>tin</w:t>
      </w:r>
      <w:r w:rsidRPr="000A77CC">
        <w:rPr>
          <w:color w:val="231F1F"/>
          <w:spacing w:val="-4"/>
        </w:rPr>
        <w:t xml:space="preserve"> </w:t>
      </w:r>
      <w:r w:rsidRPr="000A77CC">
        <w:rPr>
          <w:color w:val="231F1F"/>
        </w:rPr>
        <w:t>của</w:t>
      </w:r>
      <w:r w:rsidRPr="000A77CC">
        <w:rPr>
          <w:color w:val="231F1F"/>
          <w:spacing w:val="-5"/>
        </w:rPr>
        <w:t xml:space="preserve"> </w:t>
      </w:r>
      <w:r w:rsidRPr="000A77CC">
        <w:rPr>
          <w:color w:val="231F1F"/>
        </w:rPr>
        <w:t>người</w:t>
      </w:r>
      <w:r w:rsidRPr="000A77CC">
        <w:rPr>
          <w:color w:val="231F1F"/>
          <w:spacing w:val="-5"/>
        </w:rPr>
        <w:t xml:space="preserve"> </w:t>
      </w:r>
      <w:r w:rsidRPr="000A77CC">
        <w:rPr>
          <w:color w:val="231F1F"/>
        </w:rPr>
        <w:t>dùng</w:t>
      </w:r>
      <w:r w:rsidRPr="000A77CC">
        <w:rPr>
          <w:color w:val="231F1F"/>
          <w:spacing w:val="-4"/>
        </w:rPr>
        <w:t xml:space="preserve"> </w:t>
      </w:r>
      <w:r w:rsidRPr="000A77CC">
        <w:rPr>
          <w:color w:val="231F1F"/>
        </w:rPr>
        <w:t>ở</w:t>
      </w:r>
      <w:r w:rsidRPr="000A77CC">
        <w:rPr>
          <w:color w:val="231F1F"/>
          <w:spacing w:val="-5"/>
        </w:rPr>
        <w:t xml:space="preserve"> </w:t>
      </w:r>
      <w:r w:rsidRPr="000A77CC">
        <w:rPr>
          <w:color w:val="231F1F"/>
        </w:rPr>
        <w:t>tất</w:t>
      </w:r>
      <w:r w:rsidRPr="000A77CC">
        <w:rPr>
          <w:color w:val="231F1F"/>
          <w:spacing w:val="-4"/>
        </w:rPr>
        <w:t xml:space="preserve"> </w:t>
      </w:r>
      <w:r w:rsidRPr="000A77CC">
        <w:rPr>
          <w:color w:val="231F1F"/>
        </w:rPr>
        <w:t>cả</w:t>
      </w:r>
      <w:r w:rsidRPr="000A77CC">
        <w:rPr>
          <w:color w:val="231F1F"/>
          <w:spacing w:val="-5"/>
        </w:rPr>
        <w:t xml:space="preserve"> </w:t>
      </w:r>
      <w:r w:rsidRPr="000A77CC">
        <w:rPr>
          <w:color w:val="231F1F"/>
        </w:rPr>
        <w:t>các</w:t>
      </w:r>
      <w:r w:rsidRPr="000A77CC">
        <w:rPr>
          <w:color w:val="231F1F"/>
          <w:spacing w:val="-5"/>
        </w:rPr>
        <w:t xml:space="preserve"> </w:t>
      </w:r>
      <w:r w:rsidRPr="000A77CC">
        <w:rPr>
          <w:color w:val="231F1F"/>
        </w:rPr>
        <w:t>cấp</w:t>
      </w:r>
      <w:r w:rsidRPr="000A77CC">
        <w:rPr>
          <w:color w:val="231F1F"/>
          <w:spacing w:val="-4"/>
        </w:rPr>
        <w:t xml:space="preserve"> </w:t>
      </w:r>
      <w:r w:rsidRPr="000A77CC">
        <w:rPr>
          <w:color w:val="231F1F"/>
        </w:rPr>
        <w:t>tr</w:t>
      </w:r>
      <w:r w:rsidR="00CF03B4" w:rsidRPr="000A77CC">
        <w:rPr>
          <w:color w:val="231F1F"/>
        </w:rPr>
        <w:t>o</w:t>
      </w:r>
      <w:r w:rsidRPr="000A77CC">
        <w:rPr>
          <w:color w:val="231F1F"/>
        </w:rPr>
        <w:t>ng</w:t>
      </w:r>
      <w:r w:rsidRPr="000A77CC">
        <w:rPr>
          <w:color w:val="231F1F"/>
          <w:spacing w:val="-5"/>
        </w:rPr>
        <w:t xml:space="preserve"> </w:t>
      </w:r>
      <w:r w:rsidRPr="000A77CC">
        <w:rPr>
          <w:color w:val="231F1F"/>
        </w:rPr>
        <w:t>một</w:t>
      </w:r>
      <w:r w:rsidRPr="000A77CC">
        <w:rPr>
          <w:color w:val="231F1F"/>
          <w:spacing w:val="-4"/>
        </w:rPr>
        <w:t xml:space="preserve"> </w:t>
      </w:r>
      <w:r w:rsidRPr="000A77CC">
        <w:rPr>
          <w:color w:val="231F1F"/>
        </w:rPr>
        <w:t>tổ</w:t>
      </w:r>
      <w:r w:rsidRPr="000A77CC">
        <w:rPr>
          <w:color w:val="231F1F"/>
          <w:spacing w:val="-5"/>
        </w:rPr>
        <w:t xml:space="preserve"> </w:t>
      </w:r>
      <w:r w:rsidRPr="000A77CC">
        <w:rPr>
          <w:color w:val="231F1F"/>
        </w:rPr>
        <w:t>chức.</w:t>
      </w:r>
      <w:r w:rsidRPr="000A77CC">
        <w:rPr>
          <w:color w:val="231F1F"/>
          <w:spacing w:val="-81"/>
        </w:rPr>
        <w:t xml:space="preserve"> </w:t>
      </w:r>
      <w:r w:rsidRPr="000A77CC">
        <w:rPr>
          <w:color w:val="231F1F"/>
        </w:rPr>
        <w:t>(Xem</w:t>
      </w:r>
      <w:r w:rsidRPr="000A77CC">
        <w:rPr>
          <w:color w:val="231F1F"/>
          <w:spacing w:val="-2"/>
        </w:rPr>
        <w:t xml:space="preserve"> </w:t>
      </w:r>
      <w:r w:rsidRPr="000A77CC">
        <w:rPr>
          <w:color w:val="231F1F"/>
        </w:rPr>
        <w:t>Phụ</w:t>
      </w:r>
      <w:r w:rsidRPr="000A77CC">
        <w:rPr>
          <w:color w:val="231F1F"/>
          <w:spacing w:val="-2"/>
        </w:rPr>
        <w:t xml:space="preserve"> </w:t>
      </w:r>
      <w:r w:rsidRPr="000A77CC">
        <w:rPr>
          <w:color w:val="231F1F"/>
        </w:rPr>
        <w:t>lục</w:t>
      </w:r>
      <w:r w:rsidRPr="000A77CC">
        <w:rPr>
          <w:color w:val="231F1F"/>
          <w:spacing w:val="-1"/>
        </w:rPr>
        <w:t xml:space="preserve"> </w:t>
      </w:r>
      <w:r w:rsidR="00CF03B4" w:rsidRPr="000A77CC">
        <w:rPr>
          <w:color w:val="231F1F"/>
        </w:rPr>
        <w:t>o</w:t>
      </w:r>
      <w:r w:rsidRPr="000A77CC">
        <w:rPr>
          <w:color w:val="231F1F"/>
        </w:rPr>
        <w:t>,</w:t>
      </w:r>
      <w:r w:rsidRPr="000A77CC">
        <w:rPr>
          <w:color w:val="231F1F"/>
          <w:spacing w:val="-2"/>
        </w:rPr>
        <w:t xml:space="preserve"> </w:t>
      </w:r>
      <w:r w:rsidR="00D45B1C" w:rsidRPr="000A77CC">
        <w:rPr>
          <w:color w:val="231F1F"/>
        </w:rPr>
        <w:t>c</w:t>
      </w:r>
      <w:r w:rsidRPr="000A77CC">
        <w:rPr>
          <w:color w:val="231F1F"/>
        </w:rPr>
        <w:t>ác</w:t>
      </w:r>
      <w:r w:rsidRPr="000A77CC">
        <w:rPr>
          <w:color w:val="231F1F"/>
          <w:spacing w:val="-1"/>
        </w:rPr>
        <w:t xml:space="preserve"> </w:t>
      </w:r>
      <w:r w:rsidRPr="000A77CC">
        <w:rPr>
          <w:color w:val="231F1F"/>
        </w:rPr>
        <w:t>yếu</w:t>
      </w:r>
      <w:r w:rsidRPr="000A77CC">
        <w:rPr>
          <w:color w:val="231F1F"/>
          <w:spacing w:val="-2"/>
        </w:rPr>
        <w:t xml:space="preserve"> </w:t>
      </w:r>
      <w:r w:rsidRPr="000A77CC">
        <w:rPr>
          <w:color w:val="231F1F"/>
        </w:rPr>
        <w:t>tố</w:t>
      </w:r>
      <w:r w:rsidRPr="000A77CC">
        <w:rPr>
          <w:color w:val="231F1F"/>
          <w:spacing w:val="-2"/>
        </w:rPr>
        <w:t xml:space="preserve"> </w:t>
      </w:r>
      <w:r w:rsidRPr="000A77CC">
        <w:rPr>
          <w:color w:val="231F1F"/>
        </w:rPr>
        <w:t>triển</w:t>
      </w:r>
      <w:r w:rsidRPr="000A77CC">
        <w:rPr>
          <w:color w:val="231F1F"/>
          <w:spacing w:val="-1"/>
        </w:rPr>
        <w:t xml:space="preserve"> </w:t>
      </w:r>
      <w:r w:rsidRPr="000A77CC">
        <w:rPr>
          <w:color w:val="231F1F"/>
        </w:rPr>
        <w:t>khai</w:t>
      </w:r>
      <w:r w:rsidRPr="000A77CC">
        <w:rPr>
          <w:color w:val="231F1F"/>
          <w:spacing w:val="-2"/>
        </w:rPr>
        <w:t xml:space="preserve"> </w:t>
      </w:r>
      <w:r w:rsidRPr="000A77CC">
        <w:rPr>
          <w:color w:val="231F1F"/>
        </w:rPr>
        <w:t>kh</w:t>
      </w:r>
      <w:r w:rsidR="00CF03B4" w:rsidRPr="000A77CC">
        <w:rPr>
          <w:color w:val="231F1F"/>
        </w:rPr>
        <w:t>o</w:t>
      </w:r>
      <w:r w:rsidRPr="000A77CC">
        <w:rPr>
          <w:color w:val="231F1F"/>
          <w:spacing w:val="-1"/>
        </w:rPr>
        <w:t xml:space="preserve"> </w:t>
      </w:r>
      <w:r w:rsidRPr="000A77CC">
        <w:rPr>
          <w:color w:val="231F1F"/>
        </w:rPr>
        <w:t>dữ</w:t>
      </w:r>
      <w:r w:rsidRPr="000A77CC">
        <w:rPr>
          <w:color w:val="231F1F"/>
          <w:spacing w:val="-2"/>
        </w:rPr>
        <w:t xml:space="preserve"> </w:t>
      </w:r>
      <w:r w:rsidRPr="000A77CC">
        <w:rPr>
          <w:color w:val="231F1F"/>
        </w:rPr>
        <w:t>liệu.)</w:t>
      </w:r>
    </w:p>
    <w:p w14:paraId="70F719A4" w14:textId="0A6B95D6" w:rsidR="00EE72B0" w:rsidRPr="000A77CC" w:rsidRDefault="00EE72B0" w:rsidP="00EE72B0">
      <w:pPr>
        <w:spacing w:before="16"/>
        <w:ind w:left="1906" w:right="1230" w:firstLine="265"/>
      </w:pPr>
      <w:r w:rsidRPr="000A77CC">
        <w:rPr>
          <w:color w:val="231F1F"/>
          <w:w w:val="105"/>
        </w:rPr>
        <w:t>Bản</w:t>
      </w:r>
      <w:r w:rsidRPr="000A77CC">
        <w:rPr>
          <w:color w:val="231F1F"/>
          <w:spacing w:val="-9"/>
          <w:w w:val="105"/>
        </w:rPr>
        <w:t xml:space="preserve"> </w:t>
      </w:r>
      <w:r w:rsidRPr="000A77CC">
        <w:rPr>
          <w:color w:val="231F1F"/>
          <w:w w:val="105"/>
        </w:rPr>
        <w:t>thân</w:t>
      </w:r>
      <w:r w:rsidRPr="000A77CC">
        <w:rPr>
          <w:color w:val="231F1F"/>
          <w:spacing w:val="-9"/>
          <w:w w:val="105"/>
        </w:rPr>
        <w:t xml:space="preserve"> </w:t>
      </w:r>
      <w:r w:rsidRPr="000A77CC">
        <w:rPr>
          <w:color w:val="231F1F"/>
          <w:w w:val="105"/>
        </w:rPr>
        <w:t>BI</w:t>
      </w:r>
      <w:r w:rsidRPr="000A77CC">
        <w:rPr>
          <w:color w:val="231F1F"/>
          <w:spacing w:val="-9"/>
          <w:w w:val="105"/>
        </w:rPr>
        <w:t xml:space="preserve"> </w:t>
      </w:r>
      <w:r w:rsidRPr="000A77CC">
        <w:rPr>
          <w:color w:val="231F1F"/>
          <w:w w:val="105"/>
        </w:rPr>
        <w:t>không</w:t>
      </w:r>
      <w:r w:rsidRPr="000A77CC">
        <w:rPr>
          <w:color w:val="231F1F"/>
          <w:spacing w:val="-8"/>
          <w:w w:val="105"/>
        </w:rPr>
        <w:t xml:space="preserve"> </w:t>
      </w:r>
      <w:r w:rsidRPr="000A77CC">
        <w:rPr>
          <w:color w:val="231F1F"/>
          <w:w w:val="105"/>
        </w:rPr>
        <w:t>phải</w:t>
      </w:r>
      <w:r w:rsidRPr="000A77CC">
        <w:rPr>
          <w:color w:val="231F1F"/>
          <w:spacing w:val="-9"/>
          <w:w w:val="105"/>
        </w:rPr>
        <w:t xml:space="preserve"> </w:t>
      </w:r>
      <w:r w:rsidRPr="000A77CC">
        <w:rPr>
          <w:color w:val="231F1F"/>
          <w:w w:val="105"/>
        </w:rPr>
        <w:t>là</w:t>
      </w:r>
      <w:r w:rsidRPr="000A77CC">
        <w:rPr>
          <w:color w:val="231F1F"/>
          <w:spacing w:val="-9"/>
          <w:w w:val="105"/>
        </w:rPr>
        <w:t xml:space="preserve"> </w:t>
      </w:r>
      <w:r w:rsidRPr="000A77CC">
        <w:rPr>
          <w:color w:val="231F1F"/>
          <w:w w:val="105"/>
        </w:rPr>
        <w:t>một</w:t>
      </w:r>
      <w:r w:rsidRPr="000A77CC">
        <w:rPr>
          <w:color w:val="231F1F"/>
          <w:spacing w:val="-9"/>
          <w:w w:val="105"/>
        </w:rPr>
        <w:t xml:space="preserve"> </w:t>
      </w:r>
      <w:r w:rsidRPr="000A77CC">
        <w:rPr>
          <w:color w:val="231F1F"/>
          <w:w w:val="105"/>
        </w:rPr>
        <w:t>Sản</w:t>
      </w:r>
      <w:r w:rsidRPr="000A77CC">
        <w:rPr>
          <w:color w:val="231F1F"/>
          <w:spacing w:val="-8"/>
          <w:w w:val="105"/>
        </w:rPr>
        <w:t xml:space="preserve"> </w:t>
      </w:r>
      <w:r w:rsidRPr="000A77CC">
        <w:rPr>
          <w:color w:val="231F1F"/>
          <w:w w:val="105"/>
        </w:rPr>
        <w:t>phẩm,</w:t>
      </w:r>
      <w:r w:rsidRPr="000A77CC">
        <w:rPr>
          <w:color w:val="231F1F"/>
          <w:spacing w:val="-9"/>
          <w:w w:val="105"/>
        </w:rPr>
        <w:t xml:space="preserve"> </w:t>
      </w:r>
      <w:r w:rsidRPr="000A77CC">
        <w:rPr>
          <w:color w:val="231F1F"/>
          <w:w w:val="105"/>
        </w:rPr>
        <w:t>mà</w:t>
      </w:r>
      <w:r w:rsidRPr="000A77CC">
        <w:rPr>
          <w:color w:val="231F1F"/>
          <w:spacing w:val="-9"/>
          <w:w w:val="105"/>
        </w:rPr>
        <w:t xml:space="preserve"> </w:t>
      </w:r>
      <w:r w:rsidRPr="000A77CC">
        <w:rPr>
          <w:color w:val="231F1F"/>
          <w:w w:val="105"/>
        </w:rPr>
        <w:t>là</w:t>
      </w:r>
      <w:r w:rsidRPr="000A77CC">
        <w:rPr>
          <w:color w:val="231F1F"/>
          <w:spacing w:val="-9"/>
          <w:w w:val="105"/>
        </w:rPr>
        <w:t xml:space="preserve"> </w:t>
      </w:r>
      <w:r w:rsidRPr="000A77CC">
        <w:rPr>
          <w:color w:val="231F1F"/>
          <w:w w:val="105"/>
        </w:rPr>
        <w:t>một</w:t>
      </w:r>
      <w:r w:rsidRPr="000A77CC">
        <w:rPr>
          <w:color w:val="231F1F"/>
          <w:spacing w:val="-8"/>
          <w:w w:val="105"/>
        </w:rPr>
        <w:t xml:space="preserve"> </w:t>
      </w:r>
      <w:r w:rsidRPr="000A77CC">
        <w:rPr>
          <w:color w:val="231F1F"/>
          <w:w w:val="105"/>
        </w:rPr>
        <w:t>khuôn</w:t>
      </w:r>
      <w:r w:rsidRPr="000A77CC">
        <w:rPr>
          <w:color w:val="231F1F"/>
          <w:spacing w:val="-9"/>
          <w:w w:val="105"/>
        </w:rPr>
        <w:t xml:space="preserve"> </w:t>
      </w:r>
      <w:r w:rsidRPr="000A77CC">
        <w:rPr>
          <w:color w:val="231F1F"/>
          <w:w w:val="105"/>
        </w:rPr>
        <w:t>khổ</w:t>
      </w:r>
      <w:r w:rsidRPr="000A77CC">
        <w:rPr>
          <w:color w:val="231F1F"/>
          <w:spacing w:val="-9"/>
          <w:w w:val="105"/>
        </w:rPr>
        <w:t xml:space="preserve"> </w:t>
      </w:r>
      <w:r w:rsidRPr="000A77CC">
        <w:rPr>
          <w:color w:val="231F1F"/>
          <w:w w:val="105"/>
        </w:rPr>
        <w:t>các</w:t>
      </w:r>
      <w:r w:rsidRPr="000A77CC">
        <w:rPr>
          <w:color w:val="231F1F"/>
          <w:spacing w:val="-9"/>
          <w:w w:val="105"/>
        </w:rPr>
        <w:t xml:space="preserve"> </w:t>
      </w:r>
      <w:r w:rsidRPr="000A77CC">
        <w:rPr>
          <w:color w:val="231F1F"/>
          <w:w w:val="105"/>
        </w:rPr>
        <w:t>khái</w:t>
      </w:r>
      <w:r w:rsidRPr="000A77CC">
        <w:rPr>
          <w:color w:val="231F1F"/>
          <w:spacing w:val="-8"/>
          <w:w w:val="105"/>
        </w:rPr>
        <w:t xml:space="preserve"> </w:t>
      </w:r>
      <w:r w:rsidRPr="000A77CC">
        <w:rPr>
          <w:color w:val="231F1F"/>
          <w:w w:val="105"/>
        </w:rPr>
        <w:t>niệm,</w:t>
      </w:r>
      <w:r w:rsidRPr="000A77CC">
        <w:rPr>
          <w:color w:val="231F1F"/>
          <w:spacing w:val="-9"/>
          <w:w w:val="105"/>
        </w:rPr>
        <w:t xml:space="preserve"> </w:t>
      </w:r>
      <w:r w:rsidRPr="000A77CC">
        <w:rPr>
          <w:color w:val="231F1F"/>
          <w:w w:val="105"/>
        </w:rPr>
        <w:t>thực</w:t>
      </w:r>
      <w:r w:rsidRPr="000A77CC">
        <w:rPr>
          <w:color w:val="231F1F"/>
          <w:spacing w:val="-9"/>
          <w:w w:val="105"/>
        </w:rPr>
        <w:t xml:space="preserve"> </w:t>
      </w:r>
      <w:r w:rsidRPr="000A77CC">
        <w:rPr>
          <w:color w:val="231F1F"/>
          <w:w w:val="105"/>
        </w:rPr>
        <w:t>hành,</w:t>
      </w:r>
      <w:r w:rsidRPr="000A77CC">
        <w:rPr>
          <w:color w:val="231F1F"/>
          <w:spacing w:val="-8"/>
          <w:w w:val="105"/>
        </w:rPr>
        <w:t xml:space="preserve"> </w:t>
      </w:r>
      <w:r w:rsidRPr="000A77CC">
        <w:rPr>
          <w:color w:val="231F1F"/>
          <w:w w:val="105"/>
        </w:rPr>
        <w:t>công</w:t>
      </w:r>
      <w:r w:rsidRPr="000A77CC">
        <w:rPr>
          <w:color w:val="231F1F"/>
          <w:spacing w:val="-79"/>
          <w:w w:val="105"/>
        </w:rPr>
        <w:t xml:space="preserve"> </w:t>
      </w:r>
      <w:r w:rsidRPr="000A77CC">
        <w:rPr>
          <w:color w:val="231F1F"/>
          <w:w w:val="105"/>
        </w:rPr>
        <w:t>cụ</w:t>
      </w:r>
      <w:r w:rsidRPr="000A77CC">
        <w:rPr>
          <w:color w:val="231F1F"/>
          <w:spacing w:val="-10"/>
          <w:w w:val="105"/>
        </w:rPr>
        <w:t xml:space="preserve"> </w:t>
      </w:r>
      <w:r w:rsidRPr="000A77CC">
        <w:rPr>
          <w:color w:val="231F1F"/>
          <w:w w:val="105"/>
        </w:rPr>
        <w:t>và</w:t>
      </w:r>
      <w:r w:rsidRPr="000A77CC">
        <w:rPr>
          <w:color w:val="231F1F"/>
          <w:spacing w:val="-10"/>
          <w:w w:val="105"/>
        </w:rPr>
        <w:t xml:space="preserve"> </w:t>
      </w:r>
      <w:r w:rsidRPr="000A77CC">
        <w:rPr>
          <w:color w:val="231F1F"/>
          <w:w w:val="105"/>
        </w:rPr>
        <w:t>công</w:t>
      </w:r>
      <w:r w:rsidRPr="000A77CC">
        <w:rPr>
          <w:color w:val="231F1F"/>
          <w:spacing w:val="-10"/>
          <w:w w:val="105"/>
        </w:rPr>
        <w:t xml:space="preserve"> </w:t>
      </w:r>
      <w:r w:rsidRPr="000A77CC">
        <w:rPr>
          <w:color w:val="231F1F"/>
          <w:w w:val="105"/>
        </w:rPr>
        <w:t>nghệ</w:t>
      </w:r>
      <w:r w:rsidRPr="000A77CC">
        <w:rPr>
          <w:color w:val="231F1F"/>
          <w:spacing w:val="-9"/>
          <w:w w:val="105"/>
        </w:rPr>
        <w:t xml:space="preserve"> </w:t>
      </w:r>
      <w:r w:rsidRPr="000A77CC">
        <w:rPr>
          <w:color w:val="231F1F"/>
          <w:w w:val="105"/>
        </w:rPr>
        <w:t>giúp</w:t>
      </w:r>
      <w:r w:rsidRPr="000A77CC">
        <w:rPr>
          <w:color w:val="231F1F"/>
          <w:spacing w:val="-10"/>
          <w:w w:val="105"/>
        </w:rPr>
        <w:t xml:space="preserve"> </w:t>
      </w:r>
      <w:r w:rsidRPr="000A77CC">
        <w:rPr>
          <w:color w:val="231F1F"/>
          <w:w w:val="105"/>
        </w:rPr>
        <w:t>d</w:t>
      </w:r>
      <w:r w:rsidR="00CF03B4" w:rsidRPr="000A77CC">
        <w:rPr>
          <w:color w:val="231F1F"/>
          <w:w w:val="105"/>
        </w:rPr>
        <w:t>o</w:t>
      </w:r>
      <w:r w:rsidRPr="000A77CC">
        <w:rPr>
          <w:color w:val="231F1F"/>
          <w:w w:val="105"/>
        </w:rPr>
        <w:t>anh</w:t>
      </w:r>
      <w:r w:rsidRPr="000A77CC">
        <w:rPr>
          <w:color w:val="231F1F"/>
          <w:spacing w:val="-10"/>
          <w:w w:val="105"/>
        </w:rPr>
        <w:t xml:space="preserve"> </w:t>
      </w:r>
      <w:r w:rsidRPr="000A77CC">
        <w:rPr>
          <w:color w:val="231F1F"/>
          <w:w w:val="105"/>
        </w:rPr>
        <w:t>nghiệp</w:t>
      </w:r>
      <w:r w:rsidRPr="000A77CC">
        <w:rPr>
          <w:color w:val="231F1F"/>
          <w:spacing w:val="-9"/>
          <w:w w:val="105"/>
        </w:rPr>
        <w:t xml:space="preserve"> </w:t>
      </w:r>
      <w:r w:rsidRPr="000A77CC">
        <w:rPr>
          <w:color w:val="231F1F"/>
          <w:w w:val="105"/>
        </w:rPr>
        <w:t>hiểu</w:t>
      </w:r>
      <w:r w:rsidRPr="000A77CC">
        <w:rPr>
          <w:color w:val="231F1F"/>
          <w:spacing w:val="-10"/>
          <w:w w:val="105"/>
        </w:rPr>
        <w:t xml:space="preserve"> </w:t>
      </w:r>
      <w:r w:rsidRPr="000A77CC">
        <w:rPr>
          <w:color w:val="231F1F"/>
          <w:w w:val="105"/>
        </w:rPr>
        <w:t>rõ</w:t>
      </w:r>
      <w:r w:rsidRPr="000A77CC">
        <w:rPr>
          <w:color w:val="231F1F"/>
          <w:spacing w:val="-10"/>
          <w:w w:val="105"/>
        </w:rPr>
        <w:t xml:space="preserve"> </w:t>
      </w:r>
      <w:r w:rsidRPr="000A77CC">
        <w:rPr>
          <w:color w:val="231F1F"/>
          <w:w w:val="105"/>
        </w:rPr>
        <w:t>hơn</w:t>
      </w:r>
      <w:r w:rsidRPr="000A77CC">
        <w:rPr>
          <w:color w:val="231F1F"/>
          <w:spacing w:val="-9"/>
          <w:w w:val="105"/>
        </w:rPr>
        <w:t xml:space="preserve"> </w:t>
      </w:r>
      <w:r w:rsidRPr="000A77CC">
        <w:rPr>
          <w:color w:val="231F1F"/>
          <w:w w:val="105"/>
        </w:rPr>
        <w:t>về</w:t>
      </w:r>
      <w:r w:rsidRPr="000A77CC">
        <w:rPr>
          <w:color w:val="231F1F"/>
          <w:spacing w:val="-10"/>
          <w:w w:val="105"/>
        </w:rPr>
        <w:t xml:space="preserve"> </w:t>
      </w:r>
      <w:r w:rsidRPr="000A77CC">
        <w:rPr>
          <w:color w:val="231F1F"/>
          <w:w w:val="105"/>
        </w:rPr>
        <w:t>các</w:t>
      </w:r>
      <w:r w:rsidRPr="000A77CC">
        <w:rPr>
          <w:color w:val="231F1F"/>
          <w:spacing w:val="-10"/>
          <w:w w:val="105"/>
        </w:rPr>
        <w:t xml:space="preserve"> </w:t>
      </w:r>
      <w:r w:rsidRPr="000A77CC">
        <w:rPr>
          <w:color w:val="231F1F"/>
          <w:w w:val="105"/>
        </w:rPr>
        <w:t>năng</w:t>
      </w:r>
      <w:r w:rsidRPr="000A77CC">
        <w:rPr>
          <w:color w:val="231F1F"/>
          <w:spacing w:val="-10"/>
          <w:w w:val="105"/>
        </w:rPr>
        <w:t xml:space="preserve"> </w:t>
      </w:r>
      <w:r w:rsidRPr="000A77CC">
        <w:rPr>
          <w:color w:val="231F1F"/>
          <w:w w:val="105"/>
        </w:rPr>
        <w:t>lực</w:t>
      </w:r>
      <w:r w:rsidRPr="000A77CC">
        <w:rPr>
          <w:color w:val="231F1F"/>
          <w:spacing w:val="-9"/>
          <w:w w:val="105"/>
        </w:rPr>
        <w:t xml:space="preserve"> </w:t>
      </w:r>
      <w:r w:rsidRPr="000A77CC">
        <w:rPr>
          <w:color w:val="231F1F"/>
          <w:w w:val="105"/>
        </w:rPr>
        <w:t>cốt</w:t>
      </w:r>
      <w:r w:rsidRPr="000A77CC">
        <w:rPr>
          <w:color w:val="231F1F"/>
          <w:spacing w:val="-10"/>
          <w:w w:val="105"/>
        </w:rPr>
        <w:t xml:space="preserve"> </w:t>
      </w:r>
      <w:r w:rsidRPr="000A77CC">
        <w:rPr>
          <w:color w:val="231F1F"/>
          <w:w w:val="105"/>
        </w:rPr>
        <w:t>lõi</w:t>
      </w:r>
      <w:r w:rsidRPr="000A77CC">
        <w:rPr>
          <w:color w:val="231F1F"/>
          <w:spacing w:val="-10"/>
          <w:w w:val="105"/>
        </w:rPr>
        <w:t xml:space="preserve"> </w:t>
      </w:r>
      <w:r w:rsidRPr="000A77CC">
        <w:rPr>
          <w:color w:val="231F1F"/>
          <w:w w:val="105"/>
        </w:rPr>
        <w:t>của</w:t>
      </w:r>
      <w:r w:rsidRPr="000A77CC">
        <w:rPr>
          <w:color w:val="231F1F"/>
          <w:spacing w:val="-9"/>
          <w:w w:val="105"/>
        </w:rPr>
        <w:t xml:space="preserve"> </w:t>
      </w:r>
      <w:r w:rsidRPr="000A77CC">
        <w:rPr>
          <w:color w:val="231F1F"/>
          <w:w w:val="105"/>
        </w:rPr>
        <w:t>mình,</w:t>
      </w:r>
      <w:r w:rsidRPr="000A77CC">
        <w:rPr>
          <w:color w:val="231F1F"/>
          <w:spacing w:val="-10"/>
          <w:w w:val="105"/>
        </w:rPr>
        <w:t xml:space="preserve"> </w:t>
      </w:r>
      <w:r w:rsidRPr="000A77CC">
        <w:rPr>
          <w:color w:val="231F1F"/>
          <w:w w:val="105"/>
        </w:rPr>
        <w:t>cung</w:t>
      </w:r>
      <w:r w:rsidRPr="000A77CC">
        <w:rPr>
          <w:color w:val="231F1F"/>
          <w:spacing w:val="-10"/>
          <w:w w:val="105"/>
        </w:rPr>
        <w:t xml:space="preserve"> </w:t>
      </w:r>
      <w:r w:rsidRPr="000A77CC">
        <w:rPr>
          <w:color w:val="231F1F"/>
          <w:w w:val="105"/>
        </w:rPr>
        <w:t>cấp</w:t>
      </w:r>
      <w:r w:rsidRPr="000A77CC">
        <w:rPr>
          <w:color w:val="231F1F"/>
          <w:spacing w:val="-9"/>
          <w:w w:val="105"/>
        </w:rPr>
        <w:t xml:space="preserve"> </w:t>
      </w:r>
      <w:r w:rsidRPr="000A77CC">
        <w:rPr>
          <w:color w:val="231F1F"/>
          <w:w w:val="105"/>
        </w:rPr>
        <w:t>những</w:t>
      </w:r>
    </w:p>
    <w:p w14:paraId="529FA6D5" w14:textId="66604064" w:rsidR="00EE72B0" w:rsidRPr="000A77CC" w:rsidRDefault="00EE72B0" w:rsidP="00EE72B0">
      <w:pPr>
        <w:spacing w:before="1"/>
        <w:ind w:left="1903" w:right="1230"/>
      </w:pPr>
      <w:r w:rsidRPr="000A77CC">
        <w:rPr>
          <w:color w:val="231F1F"/>
          <w:w w:val="105"/>
        </w:rPr>
        <w:t>bức</w:t>
      </w:r>
      <w:r w:rsidRPr="000A77CC">
        <w:rPr>
          <w:color w:val="231F1F"/>
          <w:spacing w:val="-9"/>
          <w:w w:val="105"/>
        </w:rPr>
        <w:t xml:space="preserve"> </w:t>
      </w:r>
      <w:r w:rsidRPr="000A77CC">
        <w:rPr>
          <w:color w:val="231F1F"/>
          <w:w w:val="105"/>
        </w:rPr>
        <w:t>ảnh</w:t>
      </w:r>
      <w:r w:rsidRPr="000A77CC">
        <w:rPr>
          <w:color w:val="231F1F"/>
          <w:spacing w:val="-8"/>
          <w:w w:val="105"/>
        </w:rPr>
        <w:t xml:space="preserve"> </w:t>
      </w:r>
      <w:r w:rsidRPr="000A77CC">
        <w:rPr>
          <w:color w:val="231F1F"/>
          <w:w w:val="105"/>
        </w:rPr>
        <w:t>chụp</w:t>
      </w:r>
      <w:r w:rsidRPr="000A77CC">
        <w:rPr>
          <w:color w:val="231F1F"/>
          <w:spacing w:val="-8"/>
          <w:w w:val="105"/>
        </w:rPr>
        <w:t xml:space="preserve"> </w:t>
      </w:r>
      <w:r w:rsidRPr="000A77CC">
        <w:rPr>
          <w:color w:val="231F1F"/>
          <w:w w:val="105"/>
        </w:rPr>
        <w:t>nhanh</w:t>
      </w:r>
      <w:r w:rsidRPr="000A77CC">
        <w:rPr>
          <w:color w:val="231F1F"/>
          <w:spacing w:val="-9"/>
          <w:w w:val="105"/>
        </w:rPr>
        <w:t xml:space="preserve"> </w:t>
      </w:r>
      <w:r w:rsidRPr="000A77CC">
        <w:rPr>
          <w:color w:val="231F1F"/>
          <w:w w:val="105"/>
        </w:rPr>
        <w:t>về</w:t>
      </w:r>
      <w:r w:rsidRPr="000A77CC">
        <w:rPr>
          <w:color w:val="231F1F"/>
          <w:spacing w:val="-8"/>
          <w:w w:val="105"/>
        </w:rPr>
        <w:t xml:space="preserve"> </w:t>
      </w:r>
      <w:r w:rsidRPr="000A77CC">
        <w:rPr>
          <w:color w:val="231F1F"/>
          <w:w w:val="105"/>
        </w:rPr>
        <w:t>tình</w:t>
      </w:r>
      <w:r w:rsidRPr="000A77CC">
        <w:rPr>
          <w:color w:val="231F1F"/>
          <w:spacing w:val="-8"/>
          <w:w w:val="105"/>
        </w:rPr>
        <w:t xml:space="preserve"> </w:t>
      </w:r>
      <w:r w:rsidRPr="000A77CC">
        <w:rPr>
          <w:color w:val="231F1F"/>
          <w:w w:val="105"/>
        </w:rPr>
        <w:t>hình</w:t>
      </w:r>
      <w:r w:rsidRPr="000A77CC">
        <w:rPr>
          <w:color w:val="231F1F"/>
          <w:spacing w:val="-9"/>
          <w:w w:val="105"/>
        </w:rPr>
        <w:t xml:space="preserve"> </w:t>
      </w:r>
      <w:r w:rsidRPr="000A77CC">
        <w:rPr>
          <w:color w:val="231F1F"/>
          <w:w w:val="105"/>
        </w:rPr>
        <w:t>công</w:t>
      </w:r>
      <w:r w:rsidRPr="000A77CC">
        <w:rPr>
          <w:color w:val="231F1F"/>
          <w:spacing w:val="-8"/>
          <w:w w:val="105"/>
        </w:rPr>
        <w:t xml:space="preserve"> </w:t>
      </w:r>
      <w:r w:rsidRPr="000A77CC">
        <w:rPr>
          <w:color w:val="231F1F"/>
          <w:w w:val="105"/>
        </w:rPr>
        <w:t>ty</w:t>
      </w:r>
      <w:r w:rsidRPr="000A77CC">
        <w:rPr>
          <w:color w:val="231F1F"/>
          <w:spacing w:val="-8"/>
          <w:w w:val="105"/>
        </w:rPr>
        <w:t xml:space="preserve"> </w:t>
      </w:r>
      <w:r w:rsidRPr="000A77CC">
        <w:rPr>
          <w:color w:val="231F1F"/>
          <w:w w:val="105"/>
        </w:rPr>
        <w:t>và</w:t>
      </w:r>
      <w:r w:rsidRPr="000A77CC">
        <w:rPr>
          <w:color w:val="231F1F"/>
          <w:spacing w:val="-9"/>
          <w:w w:val="105"/>
        </w:rPr>
        <w:t xml:space="preserve"> </w:t>
      </w:r>
      <w:r w:rsidRPr="000A77CC">
        <w:rPr>
          <w:color w:val="231F1F"/>
          <w:w w:val="105"/>
        </w:rPr>
        <w:t>xác</w:t>
      </w:r>
      <w:r w:rsidRPr="000A77CC">
        <w:rPr>
          <w:color w:val="231F1F"/>
          <w:spacing w:val="-8"/>
          <w:w w:val="105"/>
        </w:rPr>
        <w:t xml:space="preserve"> </w:t>
      </w:r>
      <w:r w:rsidRPr="000A77CC">
        <w:rPr>
          <w:color w:val="231F1F"/>
          <w:w w:val="105"/>
        </w:rPr>
        <w:t>định</w:t>
      </w:r>
      <w:r w:rsidRPr="000A77CC">
        <w:rPr>
          <w:color w:val="231F1F"/>
          <w:spacing w:val="-8"/>
          <w:w w:val="105"/>
        </w:rPr>
        <w:t xml:space="preserve"> </w:t>
      </w:r>
      <w:r w:rsidRPr="000A77CC">
        <w:rPr>
          <w:color w:val="231F1F"/>
          <w:w w:val="105"/>
        </w:rPr>
        <w:t>các</w:t>
      </w:r>
      <w:r w:rsidRPr="000A77CC">
        <w:rPr>
          <w:color w:val="231F1F"/>
          <w:spacing w:val="-8"/>
          <w:w w:val="105"/>
        </w:rPr>
        <w:t xml:space="preserve"> </w:t>
      </w:r>
      <w:r w:rsidRPr="000A77CC">
        <w:rPr>
          <w:color w:val="231F1F"/>
          <w:w w:val="105"/>
        </w:rPr>
        <w:t>cơ</w:t>
      </w:r>
      <w:r w:rsidRPr="000A77CC">
        <w:rPr>
          <w:color w:val="231F1F"/>
          <w:spacing w:val="-9"/>
          <w:w w:val="105"/>
        </w:rPr>
        <w:t xml:space="preserve"> </w:t>
      </w:r>
      <w:r w:rsidRPr="000A77CC">
        <w:rPr>
          <w:color w:val="231F1F"/>
          <w:w w:val="105"/>
        </w:rPr>
        <w:t>hội</w:t>
      </w:r>
      <w:r w:rsidRPr="000A77CC">
        <w:rPr>
          <w:color w:val="231F1F"/>
          <w:spacing w:val="-8"/>
          <w:w w:val="105"/>
        </w:rPr>
        <w:t xml:space="preserve"> </w:t>
      </w:r>
      <w:r w:rsidRPr="000A77CC">
        <w:rPr>
          <w:color w:val="231F1F"/>
          <w:w w:val="105"/>
        </w:rPr>
        <w:t>chính</w:t>
      </w:r>
      <w:r w:rsidRPr="000A77CC">
        <w:rPr>
          <w:color w:val="231F1F"/>
          <w:spacing w:val="-8"/>
          <w:w w:val="105"/>
        </w:rPr>
        <w:t xml:space="preserve"> </w:t>
      </w:r>
      <w:r w:rsidRPr="000A77CC">
        <w:rPr>
          <w:color w:val="231F1F"/>
          <w:w w:val="105"/>
        </w:rPr>
        <w:t>để</w:t>
      </w:r>
      <w:r w:rsidRPr="000A77CC">
        <w:rPr>
          <w:color w:val="231F1F"/>
          <w:spacing w:val="-9"/>
          <w:w w:val="105"/>
        </w:rPr>
        <w:t xml:space="preserve"> </w:t>
      </w:r>
      <w:r w:rsidRPr="000A77CC">
        <w:rPr>
          <w:color w:val="231F1F"/>
          <w:w w:val="105"/>
        </w:rPr>
        <w:t>tạ</w:t>
      </w:r>
      <w:r w:rsidR="00CF03B4" w:rsidRPr="000A77CC">
        <w:rPr>
          <w:color w:val="231F1F"/>
          <w:w w:val="105"/>
        </w:rPr>
        <w:t>o</w:t>
      </w:r>
      <w:r w:rsidRPr="000A77CC">
        <w:rPr>
          <w:color w:val="231F1F"/>
          <w:spacing w:val="-8"/>
          <w:w w:val="105"/>
        </w:rPr>
        <w:t xml:space="preserve"> </w:t>
      </w:r>
      <w:r w:rsidRPr="000A77CC">
        <w:rPr>
          <w:color w:val="231F1F"/>
          <w:w w:val="105"/>
        </w:rPr>
        <w:t>ra</w:t>
      </w:r>
      <w:r w:rsidRPr="000A77CC">
        <w:rPr>
          <w:color w:val="231F1F"/>
          <w:spacing w:val="-8"/>
          <w:w w:val="105"/>
        </w:rPr>
        <w:t xml:space="preserve"> </w:t>
      </w:r>
      <w:r w:rsidRPr="000A77CC">
        <w:rPr>
          <w:color w:val="231F1F"/>
          <w:w w:val="105"/>
        </w:rPr>
        <w:t>lợi</w:t>
      </w:r>
      <w:r w:rsidRPr="000A77CC">
        <w:rPr>
          <w:color w:val="231F1F"/>
          <w:spacing w:val="-9"/>
          <w:w w:val="105"/>
        </w:rPr>
        <w:t xml:space="preserve"> </w:t>
      </w:r>
      <w:r w:rsidRPr="000A77CC">
        <w:rPr>
          <w:color w:val="231F1F"/>
          <w:w w:val="105"/>
        </w:rPr>
        <w:t>thế</w:t>
      </w:r>
      <w:r w:rsidRPr="000A77CC">
        <w:rPr>
          <w:color w:val="231F1F"/>
          <w:spacing w:val="-8"/>
          <w:w w:val="105"/>
        </w:rPr>
        <w:t xml:space="preserve"> </w:t>
      </w:r>
      <w:r w:rsidRPr="000A77CC">
        <w:rPr>
          <w:color w:val="231F1F"/>
          <w:w w:val="105"/>
        </w:rPr>
        <w:t>cạnh</w:t>
      </w:r>
      <w:r w:rsidRPr="000A77CC">
        <w:rPr>
          <w:color w:val="231F1F"/>
          <w:spacing w:val="-8"/>
          <w:w w:val="105"/>
        </w:rPr>
        <w:t xml:space="preserve"> </w:t>
      </w:r>
      <w:r w:rsidRPr="000A77CC">
        <w:rPr>
          <w:color w:val="231F1F"/>
          <w:w w:val="105"/>
        </w:rPr>
        <w:t>tranh.</w:t>
      </w:r>
    </w:p>
    <w:p w14:paraId="51D015C4" w14:textId="77777777" w:rsidR="00EE72B0" w:rsidRPr="000A77CC" w:rsidRDefault="00EE72B0" w:rsidP="00EE72B0">
      <w:pPr>
        <w:spacing w:before="108"/>
        <w:ind w:left="1908" w:right="1230"/>
      </w:pPr>
      <w:r w:rsidRPr="000A77CC">
        <w:rPr>
          <w:color w:val="231F1F"/>
        </w:rPr>
        <w:t>Nói</w:t>
      </w:r>
      <w:r w:rsidRPr="000A77CC">
        <w:rPr>
          <w:color w:val="231F1F"/>
          <w:spacing w:val="-5"/>
        </w:rPr>
        <w:t xml:space="preserve"> </w:t>
      </w:r>
      <w:r w:rsidRPr="000A77CC">
        <w:rPr>
          <w:color w:val="231F1F"/>
        </w:rPr>
        <w:t>chung,</w:t>
      </w:r>
      <w:r w:rsidRPr="000A77CC">
        <w:rPr>
          <w:color w:val="231F1F"/>
          <w:spacing w:val="-4"/>
        </w:rPr>
        <w:t xml:space="preserve"> </w:t>
      </w:r>
      <w:r w:rsidRPr="000A77CC">
        <w:rPr>
          <w:color w:val="231F1F"/>
        </w:rPr>
        <w:t>BI</w:t>
      </w:r>
      <w:r w:rsidRPr="000A77CC">
        <w:rPr>
          <w:color w:val="231F1F"/>
          <w:spacing w:val="-4"/>
        </w:rPr>
        <w:t xml:space="preserve"> </w:t>
      </w:r>
      <w:r w:rsidRPr="000A77CC">
        <w:rPr>
          <w:color w:val="231F1F"/>
        </w:rPr>
        <w:t>cung</w:t>
      </w:r>
      <w:r w:rsidRPr="000A77CC">
        <w:rPr>
          <w:color w:val="231F1F"/>
          <w:spacing w:val="-4"/>
        </w:rPr>
        <w:t xml:space="preserve"> </w:t>
      </w:r>
      <w:r w:rsidRPr="000A77CC">
        <w:rPr>
          <w:color w:val="231F1F"/>
        </w:rPr>
        <w:t>cấp</w:t>
      </w:r>
      <w:r w:rsidRPr="000A77CC">
        <w:rPr>
          <w:color w:val="231F1F"/>
          <w:spacing w:val="-4"/>
        </w:rPr>
        <w:t xml:space="preserve"> </w:t>
      </w:r>
      <w:r w:rsidRPr="000A77CC">
        <w:rPr>
          <w:color w:val="231F1F"/>
        </w:rPr>
        <w:t>một</w:t>
      </w:r>
      <w:r w:rsidRPr="000A77CC">
        <w:rPr>
          <w:color w:val="231F1F"/>
          <w:spacing w:val="-4"/>
        </w:rPr>
        <w:t xml:space="preserve"> </w:t>
      </w:r>
      <w:r w:rsidRPr="000A77CC">
        <w:rPr>
          <w:color w:val="231F1F"/>
        </w:rPr>
        <w:t>khuôn</w:t>
      </w:r>
      <w:r w:rsidRPr="000A77CC">
        <w:rPr>
          <w:color w:val="231F1F"/>
          <w:spacing w:val="-4"/>
        </w:rPr>
        <w:t xml:space="preserve"> </w:t>
      </w:r>
      <w:r w:rsidRPr="000A77CC">
        <w:rPr>
          <w:color w:val="231F1F"/>
        </w:rPr>
        <w:t>khổ</w:t>
      </w:r>
      <w:r w:rsidRPr="000A77CC">
        <w:rPr>
          <w:color w:val="231F1F"/>
          <w:spacing w:val="-4"/>
        </w:rPr>
        <w:t xml:space="preserve"> </w:t>
      </w:r>
      <w:r w:rsidRPr="000A77CC">
        <w:rPr>
          <w:color w:val="231F1F"/>
        </w:rPr>
        <w:t>để:</w:t>
      </w:r>
    </w:p>
    <w:p w14:paraId="36DFD89F" w14:textId="77777777" w:rsidR="00EE72B0" w:rsidRPr="000A77CC" w:rsidRDefault="00EE72B0" w:rsidP="00EE72B0">
      <w:pPr>
        <w:pStyle w:val="BodyText"/>
        <w:spacing w:before="3"/>
        <w:ind w:right="1230"/>
      </w:pPr>
    </w:p>
    <w:p w14:paraId="0B4DBE29" w14:textId="4C69405F" w:rsidR="00EE72B0" w:rsidRPr="000A77CC" w:rsidRDefault="00EE72B0" w:rsidP="00BA54B1">
      <w:pPr>
        <w:pStyle w:val="ListParagraph"/>
        <w:numPr>
          <w:ilvl w:val="3"/>
          <w:numId w:val="26"/>
        </w:numPr>
        <w:tabs>
          <w:tab w:val="left" w:pos="2080"/>
        </w:tabs>
        <w:ind w:right="1230"/>
      </w:pPr>
      <w:r w:rsidRPr="000A77CC">
        <w:rPr>
          <w:color w:val="231F1F"/>
        </w:rPr>
        <w:t>Thu</w:t>
      </w:r>
      <w:r w:rsidRPr="000A77CC">
        <w:rPr>
          <w:color w:val="231F1F"/>
          <w:spacing w:val="-4"/>
        </w:rPr>
        <w:t xml:space="preserve"> </w:t>
      </w:r>
      <w:r w:rsidRPr="000A77CC">
        <w:rPr>
          <w:color w:val="231F1F"/>
        </w:rPr>
        <w:t>thập</w:t>
      </w:r>
      <w:r w:rsidRPr="000A77CC">
        <w:rPr>
          <w:color w:val="231F1F"/>
          <w:spacing w:val="-4"/>
        </w:rPr>
        <w:t xml:space="preserve"> </w:t>
      </w:r>
      <w:r w:rsidRPr="000A77CC">
        <w:rPr>
          <w:color w:val="231F1F"/>
        </w:rPr>
        <w:t>và</w:t>
      </w:r>
      <w:r w:rsidRPr="000A77CC">
        <w:rPr>
          <w:color w:val="231F1F"/>
          <w:spacing w:val="-3"/>
        </w:rPr>
        <w:t xml:space="preserve"> </w:t>
      </w:r>
      <w:r w:rsidRPr="000A77CC">
        <w:rPr>
          <w:color w:val="231F1F"/>
        </w:rPr>
        <w:t>lưu</w:t>
      </w:r>
      <w:r w:rsidRPr="000A77CC">
        <w:rPr>
          <w:color w:val="231F1F"/>
          <w:spacing w:val="-4"/>
        </w:rPr>
        <w:t xml:space="preserve"> </w:t>
      </w:r>
      <w:r w:rsidRPr="000A77CC">
        <w:rPr>
          <w:color w:val="231F1F"/>
        </w:rPr>
        <w:t>trữ</w:t>
      </w:r>
      <w:r w:rsidRPr="000A77CC">
        <w:rPr>
          <w:color w:val="231F1F"/>
          <w:spacing w:val="-4"/>
        </w:rPr>
        <w:t xml:space="preserve"> </w:t>
      </w:r>
      <w:r w:rsidRPr="000A77CC">
        <w:rPr>
          <w:color w:val="231F1F"/>
        </w:rPr>
        <w:t>dữ</w:t>
      </w:r>
      <w:r w:rsidRPr="000A77CC">
        <w:rPr>
          <w:color w:val="231F1F"/>
          <w:spacing w:val="-3"/>
        </w:rPr>
        <w:t xml:space="preserve"> </w:t>
      </w:r>
      <w:r w:rsidRPr="000A77CC">
        <w:rPr>
          <w:color w:val="231F1F"/>
        </w:rPr>
        <w:t>liệu</w:t>
      </w:r>
      <w:r w:rsidRPr="000A77CC">
        <w:rPr>
          <w:color w:val="231F1F"/>
          <w:spacing w:val="-4"/>
        </w:rPr>
        <w:t xml:space="preserve"> </w:t>
      </w:r>
      <w:r w:rsidRPr="000A77CC">
        <w:rPr>
          <w:color w:val="231F1F"/>
        </w:rPr>
        <w:t>h</w:t>
      </w:r>
      <w:r w:rsidR="00CF03B4" w:rsidRPr="000A77CC">
        <w:rPr>
          <w:color w:val="231F1F"/>
        </w:rPr>
        <w:t>o</w:t>
      </w:r>
      <w:r w:rsidRPr="000A77CC">
        <w:rPr>
          <w:color w:val="231F1F"/>
        </w:rPr>
        <w:t>ạt</w:t>
      </w:r>
      <w:r w:rsidRPr="000A77CC">
        <w:rPr>
          <w:color w:val="231F1F"/>
          <w:spacing w:val="-3"/>
        </w:rPr>
        <w:t xml:space="preserve"> </w:t>
      </w:r>
      <w:r w:rsidRPr="000A77CC">
        <w:rPr>
          <w:color w:val="231F1F"/>
        </w:rPr>
        <w:t>động</w:t>
      </w:r>
      <w:r w:rsidRPr="000A77CC">
        <w:rPr>
          <w:color w:val="231F1F"/>
          <w:spacing w:val="-4"/>
        </w:rPr>
        <w:t xml:space="preserve"> </w:t>
      </w:r>
    </w:p>
    <w:p w14:paraId="0D61A8F1" w14:textId="4F9601AA" w:rsidR="00EE72B0" w:rsidRPr="000A77CC" w:rsidRDefault="00EE72B0" w:rsidP="00BA54B1">
      <w:pPr>
        <w:pStyle w:val="ListParagraph"/>
        <w:numPr>
          <w:ilvl w:val="3"/>
          <w:numId w:val="26"/>
        </w:numPr>
        <w:tabs>
          <w:tab w:val="left" w:pos="2080"/>
        </w:tabs>
        <w:ind w:right="1230"/>
      </w:pPr>
      <w:r w:rsidRPr="000A77CC">
        <w:rPr>
          <w:color w:val="231F1F"/>
        </w:rPr>
        <w:t>Tổng</w:t>
      </w:r>
      <w:r w:rsidRPr="000A77CC">
        <w:rPr>
          <w:color w:val="231F1F"/>
          <w:spacing w:val="-5"/>
        </w:rPr>
        <w:t xml:space="preserve"> </w:t>
      </w:r>
      <w:r w:rsidRPr="000A77CC">
        <w:rPr>
          <w:color w:val="231F1F"/>
        </w:rPr>
        <w:t>hợp</w:t>
      </w:r>
      <w:r w:rsidRPr="000A77CC">
        <w:rPr>
          <w:color w:val="231F1F"/>
          <w:spacing w:val="-5"/>
        </w:rPr>
        <w:t xml:space="preserve"> </w:t>
      </w:r>
      <w:r w:rsidRPr="000A77CC">
        <w:rPr>
          <w:color w:val="231F1F"/>
        </w:rPr>
        <w:t>dữ</w:t>
      </w:r>
      <w:r w:rsidRPr="000A77CC">
        <w:rPr>
          <w:color w:val="231F1F"/>
          <w:spacing w:val="-5"/>
        </w:rPr>
        <w:t xml:space="preserve"> </w:t>
      </w:r>
      <w:r w:rsidRPr="000A77CC">
        <w:rPr>
          <w:color w:val="231F1F"/>
        </w:rPr>
        <w:t>liệu</w:t>
      </w:r>
      <w:r w:rsidRPr="000A77CC">
        <w:rPr>
          <w:color w:val="231F1F"/>
          <w:spacing w:val="-5"/>
        </w:rPr>
        <w:t xml:space="preserve"> </w:t>
      </w:r>
      <w:r w:rsidRPr="000A77CC">
        <w:rPr>
          <w:color w:val="231F1F"/>
        </w:rPr>
        <w:t>h</w:t>
      </w:r>
      <w:r w:rsidR="00CF03B4" w:rsidRPr="000A77CC">
        <w:rPr>
          <w:color w:val="231F1F"/>
        </w:rPr>
        <w:t>o</w:t>
      </w:r>
      <w:r w:rsidRPr="000A77CC">
        <w:rPr>
          <w:color w:val="231F1F"/>
        </w:rPr>
        <w:t>ạt</w:t>
      </w:r>
      <w:r w:rsidRPr="000A77CC">
        <w:rPr>
          <w:color w:val="231F1F"/>
          <w:spacing w:val="-5"/>
        </w:rPr>
        <w:t xml:space="preserve"> </w:t>
      </w:r>
      <w:r w:rsidRPr="000A77CC">
        <w:rPr>
          <w:color w:val="231F1F"/>
        </w:rPr>
        <w:t>động</w:t>
      </w:r>
      <w:r w:rsidRPr="000A77CC">
        <w:rPr>
          <w:color w:val="231F1F"/>
          <w:spacing w:val="-5"/>
        </w:rPr>
        <w:t xml:space="preserve"> </w:t>
      </w:r>
      <w:r w:rsidRPr="000A77CC">
        <w:rPr>
          <w:color w:val="231F1F"/>
        </w:rPr>
        <w:t>thành</w:t>
      </w:r>
      <w:r w:rsidRPr="000A77CC">
        <w:rPr>
          <w:color w:val="231F1F"/>
          <w:spacing w:val="-5"/>
        </w:rPr>
        <w:t xml:space="preserve"> </w:t>
      </w:r>
      <w:r w:rsidRPr="000A77CC">
        <w:rPr>
          <w:color w:val="231F1F"/>
        </w:rPr>
        <w:t>dữ</w:t>
      </w:r>
      <w:r w:rsidRPr="000A77CC">
        <w:rPr>
          <w:color w:val="231F1F"/>
          <w:spacing w:val="-5"/>
        </w:rPr>
        <w:t xml:space="preserve"> </w:t>
      </w:r>
      <w:r w:rsidRPr="000A77CC">
        <w:rPr>
          <w:color w:val="231F1F"/>
        </w:rPr>
        <w:t>liệu</w:t>
      </w:r>
      <w:r w:rsidRPr="000A77CC">
        <w:rPr>
          <w:color w:val="231F1F"/>
          <w:spacing w:val="-5"/>
        </w:rPr>
        <w:t xml:space="preserve"> </w:t>
      </w:r>
      <w:r w:rsidRPr="000A77CC">
        <w:rPr>
          <w:color w:val="231F1F"/>
        </w:rPr>
        <w:t>hỗ</w:t>
      </w:r>
      <w:r w:rsidRPr="000A77CC">
        <w:rPr>
          <w:color w:val="231F1F"/>
          <w:spacing w:val="-5"/>
        </w:rPr>
        <w:t xml:space="preserve"> </w:t>
      </w:r>
      <w:r w:rsidRPr="000A77CC">
        <w:rPr>
          <w:color w:val="231F1F"/>
        </w:rPr>
        <w:t>trợ</w:t>
      </w:r>
      <w:r w:rsidRPr="000A77CC">
        <w:rPr>
          <w:color w:val="231F1F"/>
          <w:spacing w:val="-5"/>
        </w:rPr>
        <w:t xml:space="preserve"> </w:t>
      </w:r>
      <w:r w:rsidRPr="000A77CC">
        <w:rPr>
          <w:color w:val="231F1F"/>
        </w:rPr>
        <w:t>quyết</w:t>
      </w:r>
      <w:r w:rsidRPr="000A77CC">
        <w:rPr>
          <w:color w:val="231F1F"/>
          <w:spacing w:val="-5"/>
        </w:rPr>
        <w:t xml:space="preserve"> </w:t>
      </w:r>
      <w:r w:rsidRPr="000A77CC">
        <w:rPr>
          <w:color w:val="231F1F"/>
        </w:rPr>
        <w:t>định</w:t>
      </w:r>
      <w:r w:rsidRPr="000A77CC">
        <w:rPr>
          <w:color w:val="231F1F"/>
          <w:spacing w:val="-5"/>
        </w:rPr>
        <w:t xml:space="preserve"> </w:t>
      </w:r>
      <w:r w:rsidRPr="000A77CC">
        <w:rPr>
          <w:color w:val="1C4D23"/>
        </w:rPr>
        <w:t>•</w:t>
      </w:r>
      <w:r w:rsidRPr="000A77CC">
        <w:rPr>
          <w:color w:val="1C4D23"/>
          <w:spacing w:val="-5"/>
        </w:rPr>
        <w:t xml:space="preserve"> </w:t>
      </w:r>
      <w:r w:rsidRPr="000A77CC">
        <w:rPr>
          <w:color w:val="231F1F"/>
        </w:rPr>
        <w:t>Phân</w:t>
      </w:r>
      <w:r w:rsidRPr="000A77CC">
        <w:rPr>
          <w:color w:val="231F1F"/>
          <w:spacing w:val="-81"/>
        </w:rPr>
        <w:t xml:space="preserve"> </w:t>
      </w:r>
      <w:r w:rsidRPr="000A77CC">
        <w:rPr>
          <w:color w:val="231F1F"/>
        </w:rPr>
        <w:t>tích</w:t>
      </w:r>
      <w:r w:rsidRPr="000A77CC">
        <w:rPr>
          <w:color w:val="231F1F"/>
          <w:spacing w:val="-4"/>
        </w:rPr>
        <w:t xml:space="preserve"> </w:t>
      </w:r>
      <w:r w:rsidRPr="000A77CC">
        <w:rPr>
          <w:color w:val="231F1F"/>
        </w:rPr>
        <w:t>dữ</w:t>
      </w:r>
      <w:r w:rsidRPr="000A77CC">
        <w:rPr>
          <w:color w:val="231F1F"/>
          <w:spacing w:val="-3"/>
        </w:rPr>
        <w:t xml:space="preserve"> </w:t>
      </w:r>
      <w:r w:rsidRPr="000A77CC">
        <w:rPr>
          <w:color w:val="231F1F"/>
        </w:rPr>
        <w:t>liệu</w:t>
      </w:r>
      <w:r w:rsidRPr="000A77CC">
        <w:rPr>
          <w:color w:val="231F1F"/>
          <w:spacing w:val="-4"/>
        </w:rPr>
        <w:t xml:space="preserve"> </w:t>
      </w:r>
      <w:r w:rsidRPr="000A77CC">
        <w:rPr>
          <w:color w:val="231F1F"/>
        </w:rPr>
        <w:t>hỗ</w:t>
      </w:r>
      <w:r w:rsidRPr="000A77CC">
        <w:rPr>
          <w:color w:val="231F1F"/>
          <w:spacing w:val="-3"/>
        </w:rPr>
        <w:t xml:space="preserve"> </w:t>
      </w:r>
      <w:r w:rsidRPr="000A77CC">
        <w:rPr>
          <w:color w:val="231F1F"/>
        </w:rPr>
        <w:t>trợ</w:t>
      </w:r>
      <w:r w:rsidRPr="000A77CC">
        <w:rPr>
          <w:color w:val="231F1F"/>
          <w:spacing w:val="-3"/>
        </w:rPr>
        <w:t xml:space="preserve"> </w:t>
      </w:r>
      <w:r w:rsidRPr="000A77CC">
        <w:rPr>
          <w:color w:val="231F1F"/>
        </w:rPr>
        <w:t>quyết</w:t>
      </w:r>
      <w:r w:rsidRPr="000A77CC">
        <w:rPr>
          <w:color w:val="231F1F"/>
          <w:spacing w:val="-4"/>
        </w:rPr>
        <w:t xml:space="preserve"> </w:t>
      </w:r>
      <w:r w:rsidRPr="000A77CC">
        <w:rPr>
          <w:color w:val="231F1F"/>
        </w:rPr>
        <w:t>định</w:t>
      </w:r>
      <w:r w:rsidRPr="000A77CC">
        <w:rPr>
          <w:color w:val="231F1F"/>
          <w:spacing w:val="-3"/>
        </w:rPr>
        <w:t xml:space="preserve"> </w:t>
      </w:r>
      <w:r w:rsidRPr="000A77CC">
        <w:rPr>
          <w:color w:val="231F1F"/>
        </w:rPr>
        <w:t>để</w:t>
      </w:r>
      <w:r w:rsidRPr="000A77CC">
        <w:rPr>
          <w:color w:val="231F1F"/>
          <w:spacing w:val="-3"/>
        </w:rPr>
        <w:t xml:space="preserve"> </w:t>
      </w:r>
      <w:r w:rsidRPr="000A77CC">
        <w:rPr>
          <w:color w:val="231F1F"/>
        </w:rPr>
        <w:t>tạ</w:t>
      </w:r>
      <w:r w:rsidR="00CF03B4" w:rsidRPr="000A77CC">
        <w:rPr>
          <w:color w:val="231F1F"/>
        </w:rPr>
        <w:t>o</w:t>
      </w:r>
      <w:r w:rsidRPr="000A77CC">
        <w:rPr>
          <w:color w:val="231F1F"/>
          <w:spacing w:val="-4"/>
        </w:rPr>
        <w:t xml:space="preserve"> </w:t>
      </w:r>
      <w:r w:rsidRPr="000A77CC">
        <w:rPr>
          <w:color w:val="231F1F"/>
        </w:rPr>
        <w:t>ra</w:t>
      </w:r>
      <w:r w:rsidRPr="000A77CC">
        <w:rPr>
          <w:color w:val="231F1F"/>
          <w:spacing w:val="-3"/>
        </w:rPr>
        <w:t xml:space="preserve"> </w:t>
      </w:r>
      <w:r w:rsidRPr="000A77CC">
        <w:rPr>
          <w:color w:val="231F1F"/>
        </w:rPr>
        <w:t>thông</w:t>
      </w:r>
      <w:r w:rsidRPr="000A77CC">
        <w:rPr>
          <w:color w:val="231F1F"/>
          <w:spacing w:val="-3"/>
        </w:rPr>
        <w:t xml:space="preserve"> </w:t>
      </w:r>
      <w:r w:rsidRPr="000A77CC">
        <w:rPr>
          <w:color w:val="231F1F"/>
        </w:rPr>
        <w:t>tin</w:t>
      </w:r>
      <w:r w:rsidRPr="000A77CC">
        <w:rPr>
          <w:color w:val="231F1F"/>
          <w:spacing w:val="-4"/>
        </w:rPr>
        <w:t xml:space="preserve"> </w:t>
      </w:r>
    </w:p>
    <w:p w14:paraId="4EBFC2AB" w14:textId="1BA30383" w:rsidR="00EE72B0" w:rsidRPr="000A77CC" w:rsidRDefault="00EE72B0" w:rsidP="00BA54B1">
      <w:pPr>
        <w:pStyle w:val="ListParagraph"/>
        <w:numPr>
          <w:ilvl w:val="3"/>
          <w:numId w:val="26"/>
        </w:numPr>
        <w:tabs>
          <w:tab w:val="left" w:pos="2080"/>
        </w:tabs>
        <w:spacing w:before="1"/>
        <w:ind w:right="1230"/>
      </w:pPr>
      <w:r w:rsidRPr="000A77CC">
        <w:rPr>
          <w:color w:val="231F1F"/>
        </w:rPr>
        <w:t>Trình</w:t>
      </w:r>
      <w:r w:rsidRPr="000A77CC">
        <w:rPr>
          <w:color w:val="231F1F"/>
          <w:spacing w:val="-3"/>
        </w:rPr>
        <w:t xml:space="preserve"> </w:t>
      </w:r>
      <w:r w:rsidRPr="000A77CC">
        <w:rPr>
          <w:color w:val="231F1F"/>
        </w:rPr>
        <w:t>bày</w:t>
      </w:r>
      <w:r w:rsidRPr="000A77CC">
        <w:t xml:space="preserve"> </w:t>
      </w:r>
      <w:r w:rsidRPr="000A77CC">
        <w:rPr>
          <w:color w:val="231F1F"/>
        </w:rPr>
        <w:t>thông</w:t>
      </w:r>
      <w:r w:rsidRPr="000A77CC">
        <w:rPr>
          <w:color w:val="231F1F"/>
          <w:spacing w:val="-5"/>
        </w:rPr>
        <w:t xml:space="preserve"> </w:t>
      </w:r>
      <w:r w:rsidRPr="000A77CC">
        <w:rPr>
          <w:color w:val="231F1F"/>
        </w:rPr>
        <w:t>tin</w:t>
      </w:r>
      <w:r w:rsidRPr="000A77CC">
        <w:rPr>
          <w:color w:val="231F1F"/>
          <w:spacing w:val="-4"/>
        </w:rPr>
        <w:t xml:space="preserve"> </w:t>
      </w:r>
      <w:r w:rsidRPr="000A77CC">
        <w:rPr>
          <w:color w:val="231F1F"/>
        </w:rPr>
        <w:t>đó</w:t>
      </w:r>
      <w:r w:rsidRPr="000A77CC">
        <w:rPr>
          <w:color w:val="231F1F"/>
          <w:spacing w:val="-4"/>
        </w:rPr>
        <w:t xml:space="preserve"> </w:t>
      </w:r>
      <w:r w:rsidRPr="000A77CC">
        <w:rPr>
          <w:color w:val="231F1F"/>
        </w:rPr>
        <w:t>ch</w:t>
      </w:r>
      <w:r w:rsidR="00CF03B4" w:rsidRPr="000A77CC">
        <w:rPr>
          <w:color w:val="231F1F"/>
        </w:rPr>
        <w:t>o</w:t>
      </w:r>
      <w:r w:rsidRPr="000A77CC">
        <w:rPr>
          <w:color w:val="231F1F"/>
          <w:spacing w:val="-4"/>
        </w:rPr>
        <w:t xml:space="preserve"> </w:t>
      </w:r>
      <w:r w:rsidRPr="000A77CC">
        <w:rPr>
          <w:color w:val="231F1F"/>
        </w:rPr>
        <w:t>người</w:t>
      </w:r>
      <w:r w:rsidRPr="000A77CC">
        <w:rPr>
          <w:color w:val="231F1F"/>
          <w:spacing w:val="-4"/>
        </w:rPr>
        <w:t xml:space="preserve"> </w:t>
      </w:r>
      <w:r w:rsidRPr="000A77CC">
        <w:rPr>
          <w:color w:val="231F1F"/>
        </w:rPr>
        <w:t>dùng</w:t>
      </w:r>
      <w:r w:rsidRPr="000A77CC">
        <w:rPr>
          <w:color w:val="231F1F"/>
          <w:spacing w:val="-4"/>
        </w:rPr>
        <w:t xml:space="preserve"> </w:t>
      </w:r>
      <w:r w:rsidRPr="000A77CC">
        <w:rPr>
          <w:color w:val="231F1F"/>
        </w:rPr>
        <w:t>cuối</w:t>
      </w:r>
      <w:r w:rsidRPr="000A77CC">
        <w:rPr>
          <w:color w:val="231F1F"/>
          <w:spacing w:val="-4"/>
        </w:rPr>
        <w:t xml:space="preserve"> </w:t>
      </w:r>
      <w:r w:rsidRPr="000A77CC">
        <w:rPr>
          <w:color w:val="231F1F"/>
        </w:rPr>
        <w:t>để</w:t>
      </w:r>
      <w:r w:rsidRPr="000A77CC">
        <w:rPr>
          <w:color w:val="231F1F"/>
          <w:spacing w:val="-4"/>
        </w:rPr>
        <w:t xml:space="preserve"> </w:t>
      </w:r>
      <w:r w:rsidRPr="000A77CC">
        <w:rPr>
          <w:color w:val="231F1F"/>
        </w:rPr>
        <w:t>hỗ</w:t>
      </w:r>
      <w:r w:rsidRPr="000A77CC">
        <w:rPr>
          <w:color w:val="231F1F"/>
          <w:spacing w:val="-4"/>
        </w:rPr>
        <w:t xml:space="preserve"> </w:t>
      </w:r>
      <w:r w:rsidRPr="000A77CC">
        <w:rPr>
          <w:color w:val="231F1F"/>
        </w:rPr>
        <w:t>trợ</w:t>
      </w:r>
      <w:r w:rsidRPr="000A77CC">
        <w:rPr>
          <w:color w:val="231F1F"/>
          <w:spacing w:val="-4"/>
        </w:rPr>
        <w:t xml:space="preserve"> </w:t>
      </w:r>
      <w:r w:rsidRPr="000A77CC">
        <w:rPr>
          <w:color w:val="231F1F"/>
        </w:rPr>
        <w:t>các</w:t>
      </w:r>
      <w:r w:rsidRPr="000A77CC">
        <w:rPr>
          <w:color w:val="231F1F"/>
          <w:spacing w:val="-4"/>
        </w:rPr>
        <w:t xml:space="preserve"> </w:t>
      </w:r>
      <w:r w:rsidRPr="000A77CC">
        <w:rPr>
          <w:color w:val="231F1F"/>
        </w:rPr>
        <w:t>quyết</w:t>
      </w:r>
      <w:r w:rsidRPr="000A77CC">
        <w:rPr>
          <w:color w:val="231F1F"/>
          <w:spacing w:val="-5"/>
        </w:rPr>
        <w:t xml:space="preserve"> </w:t>
      </w:r>
      <w:r w:rsidRPr="000A77CC">
        <w:rPr>
          <w:color w:val="231F1F"/>
        </w:rPr>
        <w:t>định</w:t>
      </w:r>
      <w:r w:rsidRPr="000A77CC">
        <w:rPr>
          <w:color w:val="231F1F"/>
          <w:spacing w:val="-4"/>
        </w:rPr>
        <w:t xml:space="preserve"> </w:t>
      </w:r>
      <w:r w:rsidRPr="000A77CC">
        <w:rPr>
          <w:color w:val="231F1F"/>
        </w:rPr>
        <w:t>kinh</w:t>
      </w:r>
      <w:r w:rsidRPr="000A77CC">
        <w:rPr>
          <w:color w:val="231F1F"/>
          <w:spacing w:val="-4"/>
        </w:rPr>
        <w:t xml:space="preserve"> </w:t>
      </w:r>
      <w:r w:rsidRPr="000A77CC">
        <w:rPr>
          <w:color w:val="231F1F"/>
        </w:rPr>
        <w:t>d</w:t>
      </w:r>
      <w:r w:rsidR="00CF03B4" w:rsidRPr="000A77CC">
        <w:rPr>
          <w:color w:val="231F1F"/>
        </w:rPr>
        <w:t>o</w:t>
      </w:r>
      <w:r w:rsidRPr="000A77CC">
        <w:rPr>
          <w:color w:val="231F1F"/>
        </w:rPr>
        <w:t>anh</w:t>
      </w:r>
    </w:p>
    <w:p w14:paraId="2D9BEDF8" w14:textId="77777777" w:rsidR="00EE72B0" w:rsidRPr="000A77CC" w:rsidRDefault="00EE72B0" w:rsidP="00EE72B0">
      <w:pPr>
        <w:pStyle w:val="BodyText"/>
        <w:tabs>
          <w:tab w:val="left" w:pos="2080"/>
        </w:tabs>
        <w:ind w:hanging="10"/>
        <w:rPr>
          <w:sz w:val="20"/>
        </w:rPr>
      </w:pPr>
    </w:p>
    <w:p w14:paraId="5EAED6F5" w14:textId="77777777" w:rsidR="00854B0D" w:rsidRPr="000A77CC" w:rsidRDefault="00854B0D">
      <w:pPr>
        <w:sectPr w:rsidR="00854B0D" w:rsidRPr="000A77CC">
          <w:headerReference w:type="default" r:id="rId13"/>
          <w:footerReference w:type="default" r:id="rId14"/>
          <w:pgSz w:w="13560" w:h="16980"/>
          <w:pgMar w:top="660" w:right="180" w:bottom="660" w:left="180" w:header="0" w:footer="463" w:gutter="0"/>
          <w:pgNumType w:start="591"/>
          <w:cols w:space="720"/>
        </w:sectPr>
      </w:pPr>
    </w:p>
    <w:p w14:paraId="7479676B" w14:textId="736F14D1" w:rsidR="00854B0D" w:rsidRPr="000A77CC" w:rsidRDefault="00854B0D">
      <w:pPr>
        <w:pStyle w:val="BodyText"/>
        <w:rPr>
          <w:sz w:val="20"/>
        </w:rPr>
      </w:pPr>
    </w:p>
    <w:p w14:paraId="70815BB8" w14:textId="77777777" w:rsidR="00854B0D" w:rsidRPr="000A77CC" w:rsidRDefault="00854B0D">
      <w:pPr>
        <w:pStyle w:val="BodyText"/>
        <w:rPr>
          <w:sz w:val="20"/>
        </w:rPr>
      </w:pPr>
    </w:p>
    <w:p w14:paraId="2DA898C2" w14:textId="77777777" w:rsidR="00854B0D" w:rsidRPr="000A77CC" w:rsidRDefault="00854B0D">
      <w:pPr>
        <w:pStyle w:val="BodyText"/>
        <w:spacing w:before="10"/>
        <w:rPr>
          <w:sz w:val="18"/>
        </w:rPr>
      </w:pPr>
    </w:p>
    <w:p w14:paraId="37F90825" w14:textId="03AC969F" w:rsidR="00854B0D" w:rsidRPr="000A77CC" w:rsidRDefault="00C536FB">
      <w:pPr>
        <w:ind w:left="1208"/>
        <w:rPr>
          <w:sz w:val="20"/>
        </w:rPr>
      </w:pPr>
      <w:r w:rsidRPr="000A77CC">
        <w:rPr>
          <w:b/>
          <w:color w:val="2C6682"/>
          <w:spacing w:val="-1"/>
          <w:w w:val="95"/>
          <w:sz w:val="20"/>
        </w:rPr>
        <w:t>592</w:t>
      </w:r>
      <w:r w:rsidRPr="000A77CC">
        <w:rPr>
          <w:b/>
          <w:color w:val="2C6682"/>
          <w:spacing w:val="86"/>
          <w:sz w:val="20"/>
        </w:rPr>
        <w:t xml:space="preserve"> </w:t>
      </w:r>
      <w:r w:rsidR="00CB2921" w:rsidRPr="000A77CC">
        <w:rPr>
          <w:color w:val="231F20"/>
          <w:spacing w:val="-1"/>
          <w:w w:val="95"/>
          <w:sz w:val="20"/>
        </w:rPr>
        <w:t>Phần 4 Khái niệm cơ sở dữ liệu nâng cao</w:t>
      </w:r>
    </w:p>
    <w:p w14:paraId="67BA39B9" w14:textId="77777777" w:rsidR="00854B0D" w:rsidRPr="000A77CC" w:rsidRDefault="00854B0D">
      <w:pPr>
        <w:pStyle w:val="BodyText"/>
        <w:spacing w:before="2"/>
        <w:rPr>
          <w:sz w:val="23"/>
        </w:rPr>
      </w:pPr>
    </w:p>
    <w:p w14:paraId="3BBE1988" w14:textId="72F80542" w:rsidR="00180475" w:rsidRPr="000A77CC" w:rsidRDefault="00180475" w:rsidP="00BA54B1">
      <w:pPr>
        <w:pStyle w:val="ListParagraph"/>
        <w:numPr>
          <w:ilvl w:val="0"/>
          <w:numId w:val="22"/>
        </w:numPr>
        <w:tabs>
          <w:tab w:val="left" w:pos="3751"/>
        </w:tabs>
        <w:spacing w:before="132"/>
        <w:ind w:left="3750"/>
        <w:jc w:val="left"/>
      </w:pPr>
      <w:r w:rsidRPr="000A77CC">
        <w:rPr>
          <w:color w:val="231F1F"/>
        </w:rPr>
        <w:t>Đưa ra</w:t>
      </w:r>
      <w:r w:rsidRPr="000A77CC">
        <w:rPr>
          <w:color w:val="231F1F"/>
          <w:spacing w:val="1"/>
        </w:rPr>
        <w:t xml:space="preserve"> </w:t>
      </w:r>
      <w:r w:rsidR="004973B2" w:rsidRPr="000A77CC">
        <w:rPr>
          <w:color w:val="231F1F"/>
        </w:rPr>
        <w:t>c</w:t>
      </w:r>
      <w:r w:rsidRPr="000A77CC">
        <w:rPr>
          <w:color w:val="231F1F"/>
        </w:rPr>
        <w:t>á</w:t>
      </w:r>
      <w:r w:rsidR="004973B2" w:rsidRPr="000A77CC">
        <w:rPr>
          <w:color w:val="231F1F"/>
        </w:rPr>
        <w:t>c</w:t>
      </w:r>
      <w:r w:rsidRPr="000A77CC">
        <w:rPr>
          <w:color w:val="231F1F"/>
        </w:rPr>
        <w:t xml:space="preserve"> quyết</w:t>
      </w:r>
      <w:r w:rsidRPr="000A77CC">
        <w:rPr>
          <w:color w:val="231F1F"/>
          <w:spacing w:val="1"/>
        </w:rPr>
        <w:t xml:space="preserve"> </w:t>
      </w:r>
      <w:r w:rsidRPr="000A77CC">
        <w:rPr>
          <w:color w:val="231F1F"/>
        </w:rPr>
        <w:t>định kinh</w:t>
      </w:r>
      <w:r w:rsidRPr="000A77CC">
        <w:rPr>
          <w:color w:val="231F1F"/>
          <w:spacing w:val="1"/>
        </w:rPr>
        <w:t xml:space="preserve"> </w:t>
      </w:r>
      <w:r w:rsidRPr="000A77CC">
        <w:rPr>
          <w:color w:val="231F1F"/>
        </w:rPr>
        <w:t>nghiệp vụ, từ</w:t>
      </w:r>
      <w:r w:rsidRPr="000A77CC">
        <w:rPr>
          <w:color w:val="231F1F"/>
          <w:spacing w:val="1"/>
        </w:rPr>
        <w:t xml:space="preserve"> </w:t>
      </w:r>
      <w:r w:rsidRPr="000A77CC">
        <w:rPr>
          <w:color w:val="231F1F"/>
        </w:rPr>
        <w:t>đó tạ</w:t>
      </w:r>
      <w:r w:rsidR="00CF03B4" w:rsidRPr="000A77CC">
        <w:rPr>
          <w:color w:val="231F1F"/>
        </w:rPr>
        <w:t>o</w:t>
      </w:r>
      <w:r w:rsidRPr="000A77CC">
        <w:rPr>
          <w:color w:val="231F1F"/>
          <w:spacing w:val="1"/>
        </w:rPr>
        <w:t xml:space="preserve"> </w:t>
      </w:r>
      <w:r w:rsidRPr="000A77CC">
        <w:rPr>
          <w:color w:val="231F1F"/>
        </w:rPr>
        <w:t>ra nhiều</w:t>
      </w:r>
      <w:r w:rsidRPr="000A77CC">
        <w:rPr>
          <w:color w:val="231F1F"/>
          <w:spacing w:val="1"/>
        </w:rPr>
        <w:t xml:space="preserve"> </w:t>
      </w:r>
      <w:r w:rsidRPr="000A77CC">
        <w:rPr>
          <w:color w:val="231F1F"/>
        </w:rPr>
        <w:t>dữ</w:t>
      </w:r>
      <w:r w:rsidRPr="000A77CC">
        <w:rPr>
          <w:color w:val="231F1F"/>
          <w:spacing w:val="1"/>
        </w:rPr>
        <w:t xml:space="preserve"> </w:t>
      </w:r>
      <w:r w:rsidRPr="000A77CC">
        <w:rPr>
          <w:color w:val="231F1F"/>
        </w:rPr>
        <w:t>liệu hơn</w:t>
      </w:r>
      <w:r w:rsidRPr="000A77CC">
        <w:rPr>
          <w:color w:val="231F1F"/>
          <w:spacing w:val="1"/>
        </w:rPr>
        <w:t xml:space="preserve"> </w:t>
      </w:r>
      <w:r w:rsidRPr="000A77CC">
        <w:rPr>
          <w:color w:val="231F1F"/>
        </w:rPr>
        <w:t>để thu</w:t>
      </w:r>
      <w:r w:rsidRPr="000A77CC">
        <w:rPr>
          <w:color w:val="231F1F"/>
          <w:spacing w:val="1"/>
        </w:rPr>
        <w:t xml:space="preserve"> </w:t>
      </w:r>
      <w:r w:rsidRPr="000A77CC">
        <w:rPr>
          <w:color w:val="231F1F"/>
        </w:rPr>
        <w:t>thập, lưu</w:t>
      </w:r>
      <w:r w:rsidRPr="000A77CC">
        <w:rPr>
          <w:color w:val="231F1F"/>
          <w:spacing w:val="1"/>
        </w:rPr>
        <w:t xml:space="preserve"> </w:t>
      </w:r>
      <w:r w:rsidRPr="000A77CC">
        <w:rPr>
          <w:color w:val="231F1F"/>
        </w:rPr>
        <w:t>trữ,</w:t>
      </w:r>
    </w:p>
    <w:p w14:paraId="4D312318" w14:textId="3EE891D7" w:rsidR="00180475" w:rsidRPr="000A77CC" w:rsidRDefault="00180475" w:rsidP="00180475">
      <w:pPr>
        <w:spacing w:before="116"/>
        <w:ind w:left="3848"/>
      </w:pPr>
      <w:r w:rsidRPr="000A77CC">
        <w:rPr>
          <w:color w:val="231F1F"/>
        </w:rPr>
        <w:t>v.v. (khởi</w:t>
      </w:r>
      <w:r w:rsidRPr="000A77CC">
        <w:rPr>
          <w:color w:val="231F1F"/>
          <w:spacing w:val="1"/>
        </w:rPr>
        <w:t xml:space="preserve"> </w:t>
      </w:r>
      <w:r w:rsidRPr="000A77CC">
        <w:rPr>
          <w:color w:val="231F1F"/>
        </w:rPr>
        <w:t>động</w:t>
      </w:r>
      <w:r w:rsidRPr="000A77CC">
        <w:rPr>
          <w:color w:val="231F1F"/>
          <w:spacing w:val="1"/>
        </w:rPr>
        <w:t xml:space="preserve"> </w:t>
      </w:r>
      <w:r w:rsidRPr="000A77CC">
        <w:rPr>
          <w:color w:val="231F1F"/>
        </w:rPr>
        <w:t>lại quy</w:t>
      </w:r>
      <w:r w:rsidRPr="000A77CC">
        <w:rPr>
          <w:color w:val="231F1F"/>
          <w:spacing w:val="1"/>
        </w:rPr>
        <w:t xml:space="preserve"> </w:t>
      </w:r>
      <w:r w:rsidRPr="000A77CC">
        <w:rPr>
          <w:color w:val="231F1F"/>
        </w:rPr>
        <w:t>trình)</w:t>
      </w:r>
    </w:p>
    <w:p w14:paraId="711C382B" w14:textId="70BE1914" w:rsidR="00180475" w:rsidRPr="000A77CC" w:rsidRDefault="00180475" w:rsidP="00BA54B1">
      <w:pPr>
        <w:pStyle w:val="ListParagraph"/>
        <w:numPr>
          <w:ilvl w:val="0"/>
          <w:numId w:val="22"/>
        </w:numPr>
        <w:tabs>
          <w:tab w:val="left" w:pos="3751"/>
        </w:tabs>
        <w:spacing w:before="0"/>
        <w:ind w:right="1699" w:hanging="250"/>
        <w:jc w:val="left"/>
      </w:pPr>
      <w:r w:rsidRPr="000A77CC">
        <w:rPr>
          <w:color w:val="231F1F"/>
        </w:rPr>
        <w:t xml:space="preserve">Giám sát kết quả để đánh giá kết quả </w:t>
      </w:r>
      <w:r w:rsidR="004973B2" w:rsidRPr="000A77CC">
        <w:rPr>
          <w:color w:val="231F1F"/>
        </w:rPr>
        <w:t>c</w:t>
      </w:r>
      <w:r w:rsidRPr="000A77CC">
        <w:rPr>
          <w:color w:val="231F1F"/>
        </w:rPr>
        <w:t xml:space="preserve">ủa </w:t>
      </w:r>
      <w:r w:rsidR="004973B2" w:rsidRPr="000A77CC">
        <w:rPr>
          <w:color w:val="231F1F"/>
        </w:rPr>
        <w:t>c</w:t>
      </w:r>
      <w:r w:rsidRPr="000A77CC">
        <w:rPr>
          <w:color w:val="231F1F"/>
        </w:rPr>
        <w:t>á</w:t>
      </w:r>
      <w:r w:rsidR="004973B2" w:rsidRPr="000A77CC">
        <w:rPr>
          <w:color w:val="231F1F"/>
        </w:rPr>
        <w:t>c</w:t>
      </w:r>
      <w:r w:rsidRPr="000A77CC">
        <w:rPr>
          <w:color w:val="231F1F"/>
        </w:rPr>
        <w:t xml:space="preserve"> quyết định kinh d</w:t>
      </w:r>
      <w:r w:rsidR="00CF03B4" w:rsidRPr="000A77CC">
        <w:rPr>
          <w:color w:val="231F1F"/>
        </w:rPr>
        <w:t>o</w:t>
      </w:r>
      <w:r w:rsidRPr="000A77CC">
        <w:rPr>
          <w:color w:val="231F1F"/>
        </w:rPr>
        <w:t xml:space="preserve">anh, một lần nữa </w:t>
      </w:r>
      <w:r w:rsidR="004973B2" w:rsidRPr="000A77CC">
        <w:rPr>
          <w:color w:val="231F1F"/>
        </w:rPr>
        <w:t>c</w:t>
      </w:r>
      <w:r w:rsidRPr="000A77CC">
        <w:rPr>
          <w:color w:val="231F1F"/>
        </w:rPr>
        <w:t xml:space="preserve">ung </w:t>
      </w:r>
      <w:r w:rsidR="004973B2" w:rsidRPr="000A77CC">
        <w:rPr>
          <w:color w:val="231F1F"/>
        </w:rPr>
        <w:t>c</w:t>
      </w:r>
      <w:r w:rsidRPr="000A77CC">
        <w:rPr>
          <w:color w:val="231F1F"/>
        </w:rPr>
        <w:t xml:space="preserve">ấp thêm </w:t>
      </w:r>
      <w:r w:rsidRPr="000A77CC">
        <w:rPr>
          <w:color w:val="231F1F"/>
          <w:spacing w:val="-76"/>
        </w:rPr>
        <w:t xml:space="preserve"> </w:t>
      </w:r>
      <w:r w:rsidRPr="000A77CC">
        <w:rPr>
          <w:color w:val="231F1F"/>
        </w:rPr>
        <w:t>dữ liệu để thu thập, lưu trữ, v.v.</w:t>
      </w:r>
    </w:p>
    <w:p w14:paraId="3BF369E8" w14:textId="33D90B11" w:rsidR="00180475" w:rsidRPr="000A77CC" w:rsidRDefault="00180475" w:rsidP="00BA54B1">
      <w:pPr>
        <w:pStyle w:val="ListParagraph"/>
        <w:numPr>
          <w:ilvl w:val="0"/>
          <w:numId w:val="22"/>
        </w:numPr>
        <w:tabs>
          <w:tab w:val="left" w:pos="3751"/>
        </w:tabs>
        <w:spacing w:before="97"/>
        <w:ind w:left="3750"/>
        <w:jc w:val="left"/>
      </w:pPr>
      <w:r w:rsidRPr="000A77CC">
        <w:rPr>
          <w:color w:val="231F1F"/>
        </w:rPr>
        <w:t>Dự đ</w:t>
      </w:r>
      <w:r w:rsidR="00CF03B4" w:rsidRPr="000A77CC">
        <w:rPr>
          <w:color w:val="231F1F"/>
        </w:rPr>
        <w:t>o</w:t>
      </w:r>
      <w:r w:rsidRPr="000A77CC">
        <w:rPr>
          <w:color w:val="231F1F"/>
        </w:rPr>
        <w:t>án</w:t>
      </w:r>
      <w:r w:rsidRPr="000A77CC">
        <w:rPr>
          <w:color w:val="231F1F"/>
          <w:spacing w:val="1"/>
        </w:rPr>
        <w:t xml:space="preserve"> </w:t>
      </w:r>
      <w:r w:rsidR="004973B2" w:rsidRPr="000A77CC">
        <w:rPr>
          <w:color w:val="231F1F"/>
        </w:rPr>
        <w:t>c</w:t>
      </w:r>
      <w:r w:rsidRPr="000A77CC">
        <w:rPr>
          <w:color w:val="231F1F"/>
        </w:rPr>
        <w:t>á</w:t>
      </w:r>
      <w:r w:rsidR="004973B2" w:rsidRPr="000A77CC">
        <w:rPr>
          <w:color w:val="231F1F"/>
        </w:rPr>
        <w:t>c</w:t>
      </w:r>
      <w:r w:rsidRPr="000A77CC">
        <w:rPr>
          <w:color w:val="231F1F"/>
        </w:rPr>
        <w:t xml:space="preserve"> hành</w:t>
      </w:r>
      <w:r w:rsidRPr="000A77CC">
        <w:rPr>
          <w:color w:val="231F1F"/>
          <w:spacing w:val="1"/>
        </w:rPr>
        <w:t xml:space="preserve"> </w:t>
      </w:r>
      <w:r w:rsidRPr="000A77CC">
        <w:rPr>
          <w:color w:val="231F1F"/>
        </w:rPr>
        <w:t>vi và</w:t>
      </w:r>
      <w:r w:rsidRPr="000A77CC">
        <w:rPr>
          <w:color w:val="231F1F"/>
          <w:spacing w:val="1"/>
        </w:rPr>
        <w:t xml:space="preserve"> </w:t>
      </w:r>
      <w:r w:rsidRPr="000A77CC">
        <w:rPr>
          <w:color w:val="231F1F"/>
        </w:rPr>
        <w:t>kết quả</w:t>
      </w:r>
      <w:r w:rsidRPr="000A77CC">
        <w:rPr>
          <w:color w:val="231F1F"/>
          <w:spacing w:val="1"/>
        </w:rPr>
        <w:t xml:space="preserve"> </w:t>
      </w:r>
      <w:r w:rsidRPr="000A77CC">
        <w:rPr>
          <w:color w:val="231F1F"/>
        </w:rPr>
        <w:t>tr</w:t>
      </w:r>
      <w:r w:rsidR="00CF03B4" w:rsidRPr="000A77CC">
        <w:rPr>
          <w:color w:val="231F1F"/>
        </w:rPr>
        <w:t>o</w:t>
      </w:r>
      <w:r w:rsidRPr="000A77CC">
        <w:rPr>
          <w:color w:val="231F1F"/>
        </w:rPr>
        <w:t>ng tương</w:t>
      </w:r>
      <w:r w:rsidRPr="000A77CC">
        <w:rPr>
          <w:color w:val="231F1F"/>
          <w:spacing w:val="1"/>
        </w:rPr>
        <w:t xml:space="preserve"> </w:t>
      </w:r>
      <w:r w:rsidRPr="000A77CC">
        <w:rPr>
          <w:color w:val="231F1F"/>
        </w:rPr>
        <w:t>lai với</w:t>
      </w:r>
      <w:r w:rsidRPr="000A77CC">
        <w:rPr>
          <w:color w:val="231F1F"/>
          <w:spacing w:val="1"/>
        </w:rPr>
        <w:t xml:space="preserve"> </w:t>
      </w:r>
      <w:r w:rsidRPr="000A77CC">
        <w:rPr>
          <w:color w:val="231F1F"/>
        </w:rPr>
        <w:t xml:space="preserve">độ </w:t>
      </w:r>
      <w:r w:rsidR="004973B2" w:rsidRPr="000A77CC">
        <w:rPr>
          <w:color w:val="231F1F"/>
        </w:rPr>
        <w:t>c</w:t>
      </w:r>
      <w:r w:rsidRPr="000A77CC">
        <w:rPr>
          <w:color w:val="231F1F"/>
        </w:rPr>
        <w:t>hính</w:t>
      </w:r>
      <w:r w:rsidRPr="000A77CC">
        <w:rPr>
          <w:color w:val="231F1F"/>
          <w:spacing w:val="1"/>
        </w:rPr>
        <w:t xml:space="preserve"> </w:t>
      </w:r>
      <w:r w:rsidRPr="000A77CC">
        <w:rPr>
          <w:color w:val="231F1F"/>
        </w:rPr>
        <w:t>xá</w:t>
      </w:r>
      <w:r w:rsidR="004973B2" w:rsidRPr="000A77CC">
        <w:rPr>
          <w:color w:val="231F1F"/>
        </w:rPr>
        <w:t>c</w:t>
      </w:r>
      <w:r w:rsidRPr="000A77CC">
        <w:rPr>
          <w:color w:val="231F1F"/>
        </w:rPr>
        <w:t xml:space="preserve"> </w:t>
      </w:r>
      <w:r w:rsidR="004973B2" w:rsidRPr="000A77CC">
        <w:rPr>
          <w:color w:val="231F1F"/>
        </w:rPr>
        <w:t>c</w:t>
      </w:r>
      <w:r w:rsidRPr="000A77CC">
        <w:rPr>
          <w:color w:val="231F1F"/>
        </w:rPr>
        <w:t>a</w:t>
      </w:r>
      <w:r w:rsidR="00CF03B4" w:rsidRPr="000A77CC">
        <w:rPr>
          <w:color w:val="231F1F"/>
        </w:rPr>
        <w:t>o</w:t>
      </w:r>
    </w:p>
    <w:p w14:paraId="0432BACF" w14:textId="6038E583" w:rsidR="00180475" w:rsidRPr="000A77CC" w:rsidRDefault="00D45B1C" w:rsidP="00180475">
      <w:pPr>
        <w:spacing w:before="1"/>
        <w:ind w:left="3585" w:right="1470" w:firstLine="264"/>
      </w:pPr>
      <w:r w:rsidRPr="000A77CC">
        <w:rPr>
          <w:color w:val="231F1F"/>
        </w:rPr>
        <w:t>c</w:t>
      </w:r>
      <w:r w:rsidR="00180475" w:rsidRPr="000A77CC">
        <w:rPr>
          <w:color w:val="231F1F"/>
        </w:rPr>
        <w:t>á</w:t>
      </w:r>
      <w:r w:rsidR="004973B2" w:rsidRPr="000A77CC">
        <w:rPr>
          <w:color w:val="231F1F"/>
        </w:rPr>
        <w:t>c</w:t>
      </w:r>
      <w:r w:rsidR="00180475" w:rsidRPr="000A77CC">
        <w:rPr>
          <w:color w:val="231F1F"/>
        </w:rPr>
        <w:t xml:space="preserve"> điểm trướ</w:t>
      </w:r>
      <w:r w:rsidR="004973B2" w:rsidRPr="000A77CC">
        <w:rPr>
          <w:color w:val="231F1F"/>
        </w:rPr>
        <w:t>c</w:t>
      </w:r>
      <w:r w:rsidR="00180475" w:rsidRPr="000A77CC">
        <w:rPr>
          <w:color w:val="231F1F"/>
          <w:spacing w:val="1"/>
        </w:rPr>
        <w:t xml:space="preserve"> </w:t>
      </w:r>
      <w:r w:rsidR="00180475" w:rsidRPr="000A77CC">
        <w:rPr>
          <w:color w:val="231F1F"/>
        </w:rPr>
        <w:t>thể hiện</w:t>
      </w:r>
      <w:r w:rsidR="00180475" w:rsidRPr="000A77CC">
        <w:rPr>
          <w:color w:val="231F1F"/>
          <w:spacing w:val="1"/>
        </w:rPr>
        <w:t xml:space="preserve"> </w:t>
      </w:r>
      <w:r w:rsidR="004973B2" w:rsidRPr="000A77CC">
        <w:rPr>
          <w:color w:val="231F1F"/>
        </w:rPr>
        <w:t>c</w:t>
      </w:r>
      <w:r w:rsidR="00180475" w:rsidRPr="000A77CC">
        <w:rPr>
          <w:color w:val="231F1F"/>
        </w:rPr>
        <w:t>ái nhìn</w:t>
      </w:r>
      <w:r w:rsidR="00180475" w:rsidRPr="000A77CC">
        <w:rPr>
          <w:color w:val="231F1F"/>
          <w:spacing w:val="1"/>
        </w:rPr>
        <w:t xml:space="preserve"> </w:t>
      </w:r>
      <w:r w:rsidR="00180475" w:rsidRPr="000A77CC">
        <w:rPr>
          <w:color w:val="231F1F"/>
        </w:rPr>
        <w:t>t</w:t>
      </w:r>
      <w:r w:rsidR="00CF03B4" w:rsidRPr="000A77CC">
        <w:rPr>
          <w:color w:val="231F1F"/>
        </w:rPr>
        <w:t>o</w:t>
      </w:r>
      <w:r w:rsidR="00180475" w:rsidRPr="000A77CC">
        <w:rPr>
          <w:color w:val="231F1F"/>
        </w:rPr>
        <w:t>àn hệ</w:t>
      </w:r>
      <w:r w:rsidR="00180475" w:rsidRPr="000A77CC">
        <w:rPr>
          <w:color w:val="231F1F"/>
          <w:spacing w:val="1"/>
        </w:rPr>
        <w:t xml:space="preserve"> </w:t>
      </w:r>
      <w:r w:rsidR="00180475" w:rsidRPr="000A77CC">
        <w:rPr>
          <w:color w:val="231F1F"/>
        </w:rPr>
        <w:t>thống về</w:t>
      </w:r>
      <w:r w:rsidR="00180475" w:rsidRPr="000A77CC">
        <w:rPr>
          <w:color w:val="231F1F"/>
          <w:spacing w:val="1"/>
        </w:rPr>
        <w:t xml:space="preserve"> </w:t>
      </w:r>
      <w:r w:rsidR="00180475" w:rsidRPr="000A77CC">
        <w:rPr>
          <w:color w:val="231F1F"/>
        </w:rPr>
        <w:t>luồng dữ</w:t>
      </w:r>
      <w:r w:rsidR="00180475" w:rsidRPr="000A77CC">
        <w:rPr>
          <w:color w:val="231F1F"/>
          <w:spacing w:val="1"/>
        </w:rPr>
        <w:t xml:space="preserve"> </w:t>
      </w:r>
      <w:r w:rsidR="00180475" w:rsidRPr="000A77CC">
        <w:rPr>
          <w:color w:val="231F1F"/>
        </w:rPr>
        <w:t>liệu, quy</w:t>
      </w:r>
      <w:r w:rsidR="00180475" w:rsidRPr="000A77CC">
        <w:rPr>
          <w:color w:val="231F1F"/>
          <w:spacing w:val="1"/>
        </w:rPr>
        <w:t xml:space="preserve"> </w:t>
      </w:r>
      <w:r w:rsidR="00180475" w:rsidRPr="000A77CC">
        <w:rPr>
          <w:color w:val="231F1F"/>
        </w:rPr>
        <w:t>trình và</w:t>
      </w:r>
      <w:r w:rsidR="00180475" w:rsidRPr="000A77CC">
        <w:rPr>
          <w:color w:val="231F1F"/>
          <w:spacing w:val="1"/>
        </w:rPr>
        <w:t xml:space="preserve"> </w:t>
      </w:r>
      <w:r w:rsidR="00180475" w:rsidRPr="000A77CC">
        <w:rPr>
          <w:color w:val="231F1F"/>
        </w:rPr>
        <w:t>kết quả</w:t>
      </w:r>
      <w:r w:rsidR="00180475" w:rsidRPr="000A77CC">
        <w:rPr>
          <w:color w:val="231F1F"/>
          <w:spacing w:val="1"/>
        </w:rPr>
        <w:t xml:space="preserve"> </w:t>
      </w:r>
      <w:r w:rsidR="00180475" w:rsidRPr="000A77CC">
        <w:rPr>
          <w:color w:val="231F1F"/>
        </w:rPr>
        <w:t>tr</w:t>
      </w:r>
      <w:r w:rsidR="00CF03B4" w:rsidRPr="000A77CC">
        <w:rPr>
          <w:color w:val="231F1F"/>
        </w:rPr>
        <w:t>o</w:t>
      </w:r>
      <w:r w:rsidR="00180475" w:rsidRPr="000A77CC">
        <w:rPr>
          <w:color w:val="231F1F"/>
        </w:rPr>
        <w:t>ng</w:t>
      </w:r>
      <w:r w:rsidR="00180475" w:rsidRPr="000A77CC">
        <w:rPr>
          <w:color w:val="231F1F"/>
          <w:spacing w:val="1"/>
        </w:rPr>
        <w:t xml:space="preserve"> </w:t>
      </w:r>
      <w:r w:rsidR="00180475" w:rsidRPr="000A77CC">
        <w:rPr>
          <w:color w:val="231F1F"/>
        </w:rPr>
        <w:t>khuôn</w:t>
      </w:r>
      <w:r w:rsidR="00180475" w:rsidRPr="000A77CC">
        <w:rPr>
          <w:color w:val="231F1F"/>
          <w:spacing w:val="1"/>
        </w:rPr>
        <w:t xml:space="preserve"> </w:t>
      </w:r>
      <w:r w:rsidR="00180475" w:rsidRPr="000A77CC">
        <w:rPr>
          <w:color w:val="231F1F"/>
        </w:rPr>
        <w:t>khổ</w:t>
      </w:r>
      <w:r w:rsidR="00180475" w:rsidRPr="000A77CC">
        <w:rPr>
          <w:color w:val="231F1F"/>
          <w:spacing w:val="1"/>
        </w:rPr>
        <w:t xml:space="preserve"> </w:t>
      </w:r>
      <w:r w:rsidR="00180475" w:rsidRPr="000A77CC">
        <w:rPr>
          <w:color w:val="231F1F"/>
        </w:rPr>
        <w:t>BI.</w:t>
      </w:r>
      <w:r w:rsidR="00180475" w:rsidRPr="000A77CC">
        <w:rPr>
          <w:color w:val="231F1F"/>
          <w:spacing w:val="1"/>
        </w:rPr>
        <w:t xml:space="preserve"> </w:t>
      </w:r>
      <w:r w:rsidR="00180475" w:rsidRPr="000A77CC">
        <w:rPr>
          <w:color w:val="231F1F"/>
        </w:rPr>
        <w:t>Tr</w:t>
      </w:r>
      <w:r w:rsidR="00CF03B4" w:rsidRPr="000A77CC">
        <w:rPr>
          <w:color w:val="231F1F"/>
        </w:rPr>
        <w:t>o</w:t>
      </w:r>
      <w:r w:rsidR="00180475" w:rsidRPr="000A77CC">
        <w:rPr>
          <w:color w:val="231F1F"/>
        </w:rPr>
        <w:t>ng</w:t>
      </w:r>
      <w:r w:rsidR="00180475" w:rsidRPr="000A77CC">
        <w:rPr>
          <w:color w:val="231F1F"/>
          <w:spacing w:val="1"/>
        </w:rPr>
        <w:t xml:space="preserve"> </w:t>
      </w:r>
      <w:r w:rsidR="00180475" w:rsidRPr="000A77CC">
        <w:rPr>
          <w:color w:val="231F1F"/>
        </w:rPr>
        <w:t>thự</w:t>
      </w:r>
      <w:r w:rsidR="004973B2" w:rsidRPr="000A77CC">
        <w:rPr>
          <w:color w:val="231F1F"/>
        </w:rPr>
        <w:t>c</w:t>
      </w:r>
      <w:r w:rsidR="00180475" w:rsidRPr="000A77CC">
        <w:rPr>
          <w:color w:val="231F1F"/>
          <w:spacing w:val="1"/>
        </w:rPr>
        <w:t xml:space="preserve"> </w:t>
      </w:r>
      <w:r w:rsidR="00180475" w:rsidRPr="000A77CC">
        <w:rPr>
          <w:color w:val="231F1F"/>
        </w:rPr>
        <w:t>tế,</w:t>
      </w:r>
      <w:r w:rsidR="00180475" w:rsidRPr="000A77CC">
        <w:rPr>
          <w:color w:val="231F1F"/>
          <w:spacing w:val="1"/>
        </w:rPr>
        <w:t xml:space="preserve"> </w:t>
      </w:r>
      <w:r w:rsidR="00180475" w:rsidRPr="000A77CC">
        <w:rPr>
          <w:color w:val="231F1F"/>
        </w:rPr>
        <w:t>điểm</w:t>
      </w:r>
      <w:r w:rsidR="00180475" w:rsidRPr="000A77CC">
        <w:rPr>
          <w:color w:val="231F1F"/>
          <w:spacing w:val="1"/>
        </w:rPr>
        <w:t xml:space="preserve"> </w:t>
      </w:r>
      <w:r w:rsidR="00180475" w:rsidRPr="000A77CC">
        <w:rPr>
          <w:color w:val="231F1F"/>
        </w:rPr>
        <w:t>đầu</w:t>
      </w:r>
      <w:r w:rsidR="00180475" w:rsidRPr="000A77CC">
        <w:rPr>
          <w:color w:val="231F1F"/>
          <w:spacing w:val="1"/>
        </w:rPr>
        <w:t xml:space="preserve"> </w:t>
      </w:r>
      <w:r w:rsidR="00180475" w:rsidRPr="000A77CC">
        <w:rPr>
          <w:color w:val="231F1F"/>
        </w:rPr>
        <w:t>tiên,</w:t>
      </w:r>
      <w:r w:rsidR="00180475" w:rsidRPr="000A77CC">
        <w:rPr>
          <w:color w:val="231F1F"/>
          <w:spacing w:val="1"/>
        </w:rPr>
        <w:t xml:space="preserve"> </w:t>
      </w:r>
      <w:r w:rsidR="00180475" w:rsidRPr="000A77CC">
        <w:rPr>
          <w:color w:val="231F1F"/>
        </w:rPr>
        <w:t>thu</w:t>
      </w:r>
      <w:r w:rsidR="00180475" w:rsidRPr="000A77CC">
        <w:rPr>
          <w:color w:val="231F1F"/>
          <w:spacing w:val="1"/>
        </w:rPr>
        <w:t xml:space="preserve"> </w:t>
      </w:r>
      <w:r w:rsidR="00180475" w:rsidRPr="000A77CC">
        <w:rPr>
          <w:color w:val="231F1F"/>
        </w:rPr>
        <w:t>thập</w:t>
      </w:r>
      <w:r w:rsidR="00180475" w:rsidRPr="000A77CC">
        <w:rPr>
          <w:color w:val="231F1F"/>
          <w:spacing w:val="1"/>
        </w:rPr>
        <w:t xml:space="preserve"> </w:t>
      </w:r>
      <w:r w:rsidR="00180475" w:rsidRPr="000A77CC">
        <w:rPr>
          <w:color w:val="231F1F"/>
        </w:rPr>
        <w:t>và</w:t>
      </w:r>
      <w:r w:rsidR="00180475" w:rsidRPr="000A77CC">
        <w:rPr>
          <w:color w:val="231F1F"/>
          <w:spacing w:val="1"/>
        </w:rPr>
        <w:t xml:space="preserve"> </w:t>
      </w:r>
      <w:r w:rsidR="00180475" w:rsidRPr="000A77CC">
        <w:rPr>
          <w:color w:val="231F1F"/>
        </w:rPr>
        <w:t>lưu</w:t>
      </w:r>
      <w:r w:rsidR="00180475" w:rsidRPr="000A77CC">
        <w:rPr>
          <w:color w:val="231F1F"/>
          <w:spacing w:val="1"/>
        </w:rPr>
        <w:t xml:space="preserve"> </w:t>
      </w:r>
      <w:r w:rsidR="00180475" w:rsidRPr="000A77CC">
        <w:rPr>
          <w:color w:val="231F1F"/>
        </w:rPr>
        <w:t>trữ</w:t>
      </w:r>
      <w:r w:rsidR="00180475" w:rsidRPr="000A77CC">
        <w:rPr>
          <w:color w:val="231F1F"/>
          <w:spacing w:val="1"/>
        </w:rPr>
        <w:t xml:space="preserve"> </w:t>
      </w:r>
      <w:r w:rsidR="00180475" w:rsidRPr="000A77CC">
        <w:rPr>
          <w:color w:val="231F1F"/>
        </w:rPr>
        <w:t>dữ</w:t>
      </w:r>
      <w:r w:rsidR="00180475" w:rsidRPr="000A77CC">
        <w:rPr>
          <w:color w:val="231F1F"/>
          <w:spacing w:val="1"/>
        </w:rPr>
        <w:t xml:space="preserve"> </w:t>
      </w:r>
      <w:r w:rsidR="00180475" w:rsidRPr="000A77CC">
        <w:rPr>
          <w:color w:val="231F1F"/>
        </w:rPr>
        <w:t>liệu</w:t>
      </w:r>
      <w:r w:rsidR="00180475" w:rsidRPr="000A77CC">
        <w:rPr>
          <w:color w:val="231F1F"/>
          <w:spacing w:val="1"/>
        </w:rPr>
        <w:t xml:space="preserve"> </w:t>
      </w:r>
      <w:r w:rsidR="00180475" w:rsidRPr="000A77CC">
        <w:rPr>
          <w:color w:val="231F1F"/>
        </w:rPr>
        <w:t>h</w:t>
      </w:r>
      <w:r w:rsidR="00CF03B4" w:rsidRPr="000A77CC">
        <w:rPr>
          <w:color w:val="231F1F"/>
        </w:rPr>
        <w:t>o</w:t>
      </w:r>
      <w:r w:rsidR="00180475" w:rsidRPr="000A77CC">
        <w:rPr>
          <w:color w:val="231F1F"/>
        </w:rPr>
        <w:t>ạt</w:t>
      </w:r>
      <w:r w:rsidR="00180475" w:rsidRPr="000A77CC">
        <w:rPr>
          <w:color w:val="231F1F"/>
          <w:spacing w:val="1"/>
        </w:rPr>
        <w:t xml:space="preserve"> </w:t>
      </w:r>
      <w:r w:rsidR="00180475" w:rsidRPr="000A77CC">
        <w:rPr>
          <w:color w:val="231F1F"/>
        </w:rPr>
        <w:t>động,</w:t>
      </w:r>
      <w:r w:rsidR="00180475" w:rsidRPr="000A77CC">
        <w:rPr>
          <w:color w:val="231F1F"/>
          <w:spacing w:val="1"/>
        </w:rPr>
        <w:t xml:space="preserve"> </w:t>
      </w:r>
      <w:r w:rsidR="00180475" w:rsidRPr="000A77CC">
        <w:rPr>
          <w:color w:val="231F1F"/>
        </w:rPr>
        <w:t>không</w:t>
      </w:r>
      <w:r w:rsidR="00180475" w:rsidRPr="000A77CC">
        <w:rPr>
          <w:color w:val="231F1F"/>
          <w:spacing w:val="1"/>
        </w:rPr>
        <w:t xml:space="preserve"> </w:t>
      </w:r>
      <w:r w:rsidR="00180475" w:rsidRPr="000A77CC">
        <w:rPr>
          <w:color w:val="231F1F"/>
        </w:rPr>
        <w:t>thuộ</w:t>
      </w:r>
      <w:r w:rsidR="004973B2" w:rsidRPr="000A77CC">
        <w:rPr>
          <w:color w:val="231F1F"/>
        </w:rPr>
        <w:t>c</w:t>
      </w:r>
      <w:r w:rsidR="00180475" w:rsidRPr="000A77CC">
        <w:rPr>
          <w:color w:val="231F1F"/>
          <w:spacing w:val="1"/>
        </w:rPr>
        <w:t xml:space="preserve"> </w:t>
      </w:r>
      <w:r w:rsidR="00180475" w:rsidRPr="000A77CC">
        <w:rPr>
          <w:color w:val="231F1F"/>
        </w:rPr>
        <w:t xml:space="preserve">phạm vi </w:t>
      </w:r>
      <w:r w:rsidR="004973B2" w:rsidRPr="000A77CC">
        <w:rPr>
          <w:color w:val="231F1F"/>
        </w:rPr>
        <w:t>c</w:t>
      </w:r>
      <w:r w:rsidR="00180475" w:rsidRPr="000A77CC">
        <w:rPr>
          <w:color w:val="231F1F"/>
        </w:rPr>
        <w:t xml:space="preserve">ủa hệ thống BI; đúng hơn, nó là </w:t>
      </w:r>
      <w:r w:rsidR="004973B2" w:rsidRPr="000A77CC">
        <w:rPr>
          <w:color w:val="231F1F"/>
        </w:rPr>
        <w:t>c</w:t>
      </w:r>
      <w:r w:rsidR="00180475" w:rsidRPr="000A77CC">
        <w:rPr>
          <w:color w:val="231F1F"/>
        </w:rPr>
        <w:t>hứ</w:t>
      </w:r>
      <w:r w:rsidR="004973B2" w:rsidRPr="000A77CC">
        <w:rPr>
          <w:color w:val="231F1F"/>
        </w:rPr>
        <w:t>c</w:t>
      </w:r>
      <w:r w:rsidR="00180475" w:rsidRPr="000A77CC">
        <w:rPr>
          <w:color w:val="231F1F"/>
        </w:rPr>
        <w:t xml:space="preserve"> năng </w:t>
      </w:r>
      <w:r w:rsidR="004973B2" w:rsidRPr="000A77CC">
        <w:rPr>
          <w:color w:val="231F1F"/>
        </w:rPr>
        <w:t>c</w:t>
      </w:r>
      <w:r w:rsidR="00180475" w:rsidRPr="000A77CC">
        <w:rPr>
          <w:color w:val="231F1F"/>
        </w:rPr>
        <w:t>ủa một hệ thống h</w:t>
      </w:r>
      <w:r w:rsidR="00CF03B4" w:rsidRPr="000A77CC">
        <w:rPr>
          <w:color w:val="231F1F"/>
        </w:rPr>
        <w:t>o</w:t>
      </w:r>
      <w:r w:rsidR="00180475" w:rsidRPr="000A77CC">
        <w:rPr>
          <w:color w:val="231F1F"/>
        </w:rPr>
        <w:t>ạt động. Tuy nhiên, hệ thống</w:t>
      </w:r>
      <w:r w:rsidR="00180475" w:rsidRPr="000A77CC">
        <w:rPr>
          <w:color w:val="231F1F"/>
          <w:spacing w:val="-76"/>
        </w:rPr>
        <w:t xml:space="preserve"> </w:t>
      </w:r>
      <w:r w:rsidR="00180475" w:rsidRPr="000A77CC">
        <w:rPr>
          <w:color w:val="231F1F"/>
        </w:rPr>
        <w:t>BI sẽ sử</w:t>
      </w:r>
      <w:r w:rsidR="00180475" w:rsidRPr="000A77CC">
        <w:rPr>
          <w:color w:val="231F1F"/>
          <w:spacing w:val="1"/>
        </w:rPr>
        <w:t xml:space="preserve"> </w:t>
      </w:r>
      <w:r w:rsidR="00180475" w:rsidRPr="000A77CC">
        <w:rPr>
          <w:color w:val="231F1F"/>
        </w:rPr>
        <w:t>dụng dữ</w:t>
      </w:r>
      <w:r w:rsidR="00180475" w:rsidRPr="000A77CC">
        <w:rPr>
          <w:color w:val="231F1F"/>
          <w:spacing w:val="1"/>
        </w:rPr>
        <w:t xml:space="preserve"> </w:t>
      </w:r>
      <w:r w:rsidR="00180475" w:rsidRPr="000A77CC">
        <w:rPr>
          <w:color w:val="231F1F"/>
        </w:rPr>
        <w:t>liệu h</w:t>
      </w:r>
      <w:r w:rsidR="00CF03B4" w:rsidRPr="000A77CC">
        <w:rPr>
          <w:color w:val="231F1F"/>
        </w:rPr>
        <w:t>o</w:t>
      </w:r>
      <w:r w:rsidR="00180475" w:rsidRPr="000A77CC">
        <w:rPr>
          <w:color w:val="231F1F"/>
        </w:rPr>
        <w:t>ạt</w:t>
      </w:r>
      <w:r w:rsidR="00180475" w:rsidRPr="000A77CC">
        <w:rPr>
          <w:color w:val="231F1F"/>
          <w:spacing w:val="1"/>
        </w:rPr>
        <w:t xml:space="preserve"> </w:t>
      </w:r>
      <w:r w:rsidR="00180475" w:rsidRPr="000A77CC">
        <w:rPr>
          <w:color w:val="231F1F"/>
        </w:rPr>
        <w:t>động làm</w:t>
      </w:r>
      <w:r w:rsidR="00180475" w:rsidRPr="000A77CC">
        <w:rPr>
          <w:color w:val="231F1F"/>
          <w:spacing w:val="1"/>
        </w:rPr>
        <w:t xml:space="preserve"> </w:t>
      </w:r>
      <w:r w:rsidR="00180475" w:rsidRPr="000A77CC">
        <w:rPr>
          <w:color w:val="231F1F"/>
        </w:rPr>
        <w:t>nguyên liệu</w:t>
      </w:r>
      <w:r w:rsidR="00180475" w:rsidRPr="000A77CC">
        <w:rPr>
          <w:color w:val="231F1F"/>
          <w:spacing w:val="1"/>
        </w:rPr>
        <w:t xml:space="preserve"> </w:t>
      </w:r>
      <w:r w:rsidR="00180475" w:rsidRPr="000A77CC">
        <w:rPr>
          <w:color w:val="231F1F"/>
        </w:rPr>
        <w:t>đầu và</w:t>
      </w:r>
      <w:r w:rsidR="00CF03B4" w:rsidRPr="000A77CC">
        <w:rPr>
          <w:color w:val="231F1F"/>
        </w:rPr>
        <w:t>o</w:t>
      </w:r>
      <w:r w:rsidR="00180475" w:rsidRPr="000A77CC">
        <w:rPr>
          <w:color w:val="231F1F"/>
          <w:spacing w:val="1"/>
        </w:rPr>
        <w:t xml:space="preserve"> </w:t>
      </w:r>
      <w:r w:rsidR="00180475" w:rsidRPr="000A77CC">
        <w:rPr>
          <w:color w:val="231F1F"/>
        </w:rPr>
        <w:t>để lấy</w:t>
      </w:r>
      <w:r w:rsidR="00180475" w:rsidRPr="000A77CC">
        <w:rPr>
          <w:color w:val="231F1F"/>
          <w:spacing w:val="1"/>
        </w:rPr>
        <w:t xml:space="preserve"> </w:t>
      </w:r>
      <w:r w:rsidR="00180475" w:rsidRPr="000A77CC">
        <w:rPr>
          <w:color w:val="231F1F"/>
        </w:rPr>
        <w:t>thông tin từ</w:t>
      </w:r>
      <w:r w:rsidR="00180475" w:rsidRPr="000A77CC">
        <w:rPr>
          <w:color w:val="231F1F"/>
          <w:spacing w:val="1"/>
        </w:rPr>
        <w:t xml:space="preserve"> </w:t>
      </w:r>
      <w:r w:rsidR="00180475" w:rsidRPr="000A77CC">
        <w:rPr>
          <w:color w:val="231F1F"/>
        </w:rPr>
        <w:t>đó. Phần</w:t>
      </w:r>
      <w:r w:rsidR="00180475" w:rsidRPr="000A77CC">
        <w:rPr>
          <w:color w:val="231F1F"/>
          <w:spacing w:val="1"/>
        </w:rPr>
        <w:t xml:space="preserve"> </w:t>
      </w:r>
      <w:r w:rsidR="004973B2" w:rsidRPr="000A77CC">
        <w:rPr>
          <w:color w:val="231F1F"/>
        </w:rPr>
        <w:t>c</w:t>
      </w:r>
      <w:r w:rsidR="00180475" w:rsidRPr="000A77CC">
        <w:rPr>
          <w:color w:val="231F1F"/>
        </w:rPr>
        <w:t>òn lại</w:t>
      </w:r>
      <w:r w:rsidR="00180475" w:rsidRPr="000A77CC">
        <w:rPr>
          <w:color w:val="231F1F"/>
          <w:spacing w:val="1"/>
        </w:rPr>
        <w:t xml:space="preserve"> </w:t>
      </w:r>
      <w:r w:rsidR="004973B2" w:rsidRPr="000A77CC">
        <w:rPr>
          <w:color w:val="231F1F"/>
        </w:rPr>
        <w:t>c</w:t>
      </w:r>
      <w:r w:rsidR="00180475" w:rsidRPr="000A77CC">
        <w:rPr>
          <w:color w:val="231F1F"/>
        </w:rPr>
        <w:t>ủa</w:t>
      </w:r>
      <w:r w:rsidR="00180475" w:rsidRPr="000A77CC">
        <w:rPr>
          <w:color w:val="231F1F"/>
          <w:spacing w:val="1"/>
        </w:rPr>
        <w:t xml:space="preserve"> </w:t>
      </w:r>
      <w:r w:rsidR="004973B2" w:rsidRPr="000A77CC">
        <w:rPr>
          <w:color w:val="231F1F"/>
        </w:rPr>
        <w:t>c</w:t>
      </w:r>
      <w:r w:rsidR="00180475" w:rsidRPr="000A77CC">
        <w:rPr>
          <w:color w:val="231F1F"/>
        </w:rPr>
        <w:t>á</w:t>
      </w:r>
      <w:r w:rsidR="004973B2" w:rsidRPr="000A77CC">
        <w:rPr>
          <w:color w:val="231F1F"/>
        </w:rPr>
        <w:t>c</w:t>
      </w:r>
      <w:r w:rsidR="00180475" w:rsidRPr="000A77CC">
        <w:rPr>
          <w:color w:val="231F1F"/>
        </w:rPr>
        <w:t xml:space="preserve"> quá</w:t>
      </w:r>
      <w:r w:rsidR="00180475" w:rsidRPr="000A77CC">
        <w:rPr>
          <w:color w:val="231F1F"/>
          <w:spacing w:val="1"/>
        </w:rPr>
        <w:t xml:space="preserve"> </w:t>
      </w:r>
      <w:r w:rsidR="00180475" w:rsidRPr="000A77CC">
        <w:rPr>
          <w:color w:val="231F1F"/>
        </w:rPr>
        <w:t>trình và kết</w:t>
      </w:r>
      <w:r w:rsidR="00180475" w:rsidRPr="000A77CC">
        <w:rPr>
          <w:color w:val="231F1F"/>
          <w:spacing w:val="1"/>
        </w:rPr>
        <w:t xml:space="preserve"> </w:t>
      </w:r>
      <w:r w:rsidR="00180475" w:rsidRPr="000A77CC">
        <w:rPr>
          <w:color w:val="231F1F"/>
        </w:rPr>
        <w:t>quả đượ</w:t>
      </w:r>
      <w:r w:rsidR="004973B2" w:rsidRPr="000A77CC">
        <w:rPr>
          <w:color w:val="231F1F"/>
        </w:rPr>
        <w:t>c</w:t>
      </w:r>
      <w:r w:rsidR="00180475" w:rsidRPr="000A77CC">
        <w:rPr>
          <w:color w:val="231F1F"/>
          <w:spacing w:val="1"/>
        </w:rPr>
        <w:t xml:space="preserve"> </w:t>
      </w:r>
      <w:r w:rsidR="00180475" w:rsidRPr="000A77CC">
        <w:rPr>
          <w:color w:val="231F1F"/>
        </w:rPr>
        <w:t>giải thí</w:t>
      </w:r>
      <w:r w:rsidR="004973B2" w:rsidRPr="000A77CC">
        <w:rPr>
          <w:color w:val="231F1F"/>
        </w:rPr>
        <w:t>c</w:t>
      </w:r>
      <w:r w:rsidR="00180475" w:rsidRPr="000A77CC">
        <w:rPr>
          <w:color w:val="231F1F"/>
        </w:rPr>
        <w:t>h</w:t>
      </w:r>
      <w:r w:rsidR="00180475" w:rsidRPr="000A77CC">
        <w:rPr>
          <w:color w:val="231F1F"/>
          <w:spacing w:val="1"/>
        </w:rPr>
        <w:t xml:space="preserve"> </w:t>
      </w:r>
      <w:r w:rsidR="00180475" w:rsidRPr="000A77CC">
        <w:rPr>
          <w:color w:val="231F1F"/>
        </w:rPr>
        <w:t xml:space="preserve">ở </w:t>
      </w:r>
      <w:r w:rsidR="004973B2" w:rsidRPr="000A77CC">
        <w:rPr>
          <w:color w:val="231F1F"/>
        </w:rPr>
        <w:t>c</w:t>
      </w:r>
      <w:r w:rsidR="00180475" w:rsidRPr="000A77CC">
        <w:rPr>
          <w:color w:val="231F1F"/>
        </w:rPr>
        <w:t>á</w:t>
      </w:r>
      <w:r w:rsidR="004973B2" w:rsidRPr="000A77CC">
        <w:rPr>
          <w:color w:val="231F1F"/>
        </w:rPr>
        <w:t>c</w:t>
      </w:r>
      <w:r w:rsidR="00180475" w:rsidRPr="000A77CC">
        <w:rPr>
          <w:color w:val="231F1F"/>
          <w:spacing w:val="1"/>
        </w:rPr>
        <w:t xml:space="preserve"> </w:t>
      </w:r>
      <w:r w:rsidR="00180475" w:rsidRPr="000A77CC">
        <w:rPr>
          <w:color w:val="231F1F"/>
        </w:rPr>
        <w:t>điểm trướ</w:t>
      </w:r>
      <w:r w:rsidR="004973B2" w:rsidRPr="000A77CC">
        <w:rPr>
          <w:color w:val="231F1F"/>
        </w:rPr>
        <w:t>c</w:t>
      </w:r>
      <w:r w:rsidR="00180475" w:rsidRPr="000A77CC">
        <w:rPr>
          <w:color w:val="231F1F"/>
          <w:spacing w:val="1"/>
        </w:rPr>
        <w:t xml:space="preserve"> </w:t>
      </w:r>
      <w:r w:rsidR="00180475" w:rsidRPr="000A77CC">
        <w:rPr>
          <w:color w:val="231F1F"/>
        </w:rPr>
        <w:t>đều hướng</w:t>
      </w:r>
      <w:r w:rsidR="00180475" w:rsidRPr="000A77CC">
        <w:rPr>
          <w:color w:val="231F1F"/>
          <w:spacing w:val="1"/>
        </w:rPr>
        <w:t xml:space="preserve"> </w:t>
      </w:r>
      <w:r w:rsidR="00180475" w:rsidRPr="000A77CC">
        <w:rPr>
          <w:color w:val="231F1F"/>
        </w:rPr>
        <w:t>tới việ</w:t>
      </w:r>
      <w:r w:rsidR="004973B2" w:rsidRPr="000A77CC">
        <w:rPr>
          <w:color w:val="231F1F"/>
        </w:rPr>
        <w:t>c</w:t>
      </w:r>
      <w:r w:rsidR="00180475" w:rsidRPr="000A77CC">
        <w:rPr>
          <w:color w:val="231F1F"/>
          <w:spacing w:val="1"/>
        </w:rPr>
        <w:t xml:space="preserve"> </w:t>
      </w:r>
      <w:r w:rsidR="00180475" w:rsidRPr="000A77CC">
        <w:rPr>
          <w:color w:val="231F1F"/>
        </w:rPr>
        <w:t>tạ</w:t>
      </w:r>
      <w:r w:rsidR="00CF03B4" w:rsidRPr="000A77CC">
        <w:rPr>
          <w:color w:val="231F1F"/>
        </w:rPr>
        <w:t>o</w:t>
      </w:r>
      <w:r w:rsidR="00180475" w:rsidRPr="000A77CC">
        <w:rPr>
          <w:color w:val="231F1F"/>
        </w:rPr>
        <w:t xml:space="preserve"> ra</w:t>
      </w:r>
      <w:r w:rsidR="00180475" w:rsidRPr="000A77CC">
        <w:rPr>
          <w:color w:val="231F1F"/>
          <w:spacing w:val="1"/>
        </w:rPr>
        <w:t xml:space="preserve"> </w:t>
      </w:r>
      <w:r w:rsidR="00180475" w:rsidRPr="000A77CC">
        <w:rPr>
          <w:color w:val="231F1F"/>
        </w:rPr>
        <w:t>kiến thứ</w:t>
      </w:r>
      <w:r w:rsidR="004973B2" w:rsidRPr="000A77CC">
        <w:rPr>
          <w:color w:val="231F1F"/>
        </w:rPr>
        <w:t>c</w:t>
      </w:r>
      <w:r w:rsidR="00180475" w:rsidRPr="000A77CC">
        <w:rPr>
          <w:color w:val="231F1F"/>
          <w:spacing w:val="1"/>
        </w:rPr>
        <w:t xml:space="preserve"> </w:t>
      </w:r>
      <w:r w:rsidR="00180475" w:rsidRPr="000A77CC">
        <w:rPr>
          <w:color w:val="231F1F"/>
        </w:rPr>
        <w:t>và</w:t>
      </w:r>
      <w:r w:rsidR="00180475" w:rsidRPr="000A77CC">
        <w:rPr>
          <w:color w:val="231F1F"/>
          <w:spacing w:val="1"/>
        </w:rPr>
        <w:t xml:space="preserve"> </w:t>
      </w:r>
      <w:r w:rsidR="004973B2" w:rsidRPr="000A77CC">
        <w:rPr>
          <w:color w:val="231F1F"/>
        </w:rPr>
        <w:t>c</w:t>
      </w:r>
      <w:r w:rsidR="00180475" w:rsidRPr="000A77CC">
        <w:rPr>
          <w:color w:val="231F1F"/>
        </w:rPr>
        <w:t>húng là trọng</w:t>
      </w:r>
      <w:r w:rsidR="00180475" w:rsidRPr="000A77CC">
        <w:rPr>
          <w:color w:val="231F1F"/>
          <w:spacing w:val="1"/>
        </w:rPr>
        <w:t xml:space="preserve"> </w:t>
      </w:r>
      <w:r w:rsidR="00180475" w:rsidRPr="000A77CC">
        <w:rPr>
          <w:color w:val="231F1F"/>
        </w:rPr>
        <w:t xml:space="preserve">tâm </w:t>
      </w:r>
      <w:r w:rsidR="004973B2" w:rsidRPr="000A77CC">
        <w:rPr>
          <w:color w:val="231F1F"/>
        </w:rPr>
        <w:t>c</w:t>
      </w:r>
      <w:r w:rsidR="00180475" w:rsidRPr="000A77CC">
        <w:rPr>
          <w:color w:val="231F1F"/>
        </w:rPr>
        <w:t>ủa</w:t>
      </w:r>
      <w:r w:rsidR="00180475" w:rsidRPr="000A77CC">
        <w:rPr>
          <w:color w:val="231F1F"/>
          <w:spacing w:val="1"/>
        </w:rPr>
        <w:t xml:space="preserve"> </w:t>
      </w:r>
      <w:r w:rsidR="00180475" w:rsidRPr="000A77CC">
        <w:rPr>
          <w:color w:val="231F1F"/>
        </w:rPr>
        <w:t>hệ thống BI.</w:t>
      </w:r>
      <w:r w:rsidR="00180475" w:rsidRPr="000A77CC">
        <w:rPr>
          <w:color w:val="231F1F"/>
          <w:spacing w:val="1"/>
        </w:rPr>
        <w:t xml:space="preserve"> </w:t>
      </w:r>
      <w:r w:rsidR="00180475" w:rsidRPr="000A77CC">
        <w:rPr>
          <w:color w:val="231F1F"/>
        </w:rPr>
        <w:t>Tr</w:t>
      </w:r>
      <w:r w:rsidR="00CF03B4" w:rsidRPr="000A77CC">
        <w:rPr>
          <w:color w:val="231F1F"/>
        </w:rPr>
        <w:t>o</w:t>
      </w:r>
      <w:r w:rsidR="00180475" w:rsidRPr="000A77CC">
        <w:rPr>
          <w:color w:val="231F1F"/>
        </w:rPr>
        <w:t>ng phần</w:t>
      </w:r>
      <w:r w:rsidR="00180475" w:rsidRPr="000A77CC">
        <w:rPr>
          <w:color w:val="231F1F"/>
          <w:spacing w:val="1"/>
        </w:rPr>
        <w:t xml:space="preserve"> </w:t>
      </w:r>
      <w:r w:rsidR="00180475" w:rsidRPr="000A77CC">
        <w:rPr>
          <w:color w:val="231F1F"/>
        </w:rPr>
        <w:t>sau, bạn sẽ</w:t>
      </w:r>
      <w:r w:rsidR="00180475" w:rsidRPr="000A77CC">
        <w:rPr>
          <w:color w:val="231F1F"/>
          <w:spacing w:val="1"/>
        </w:rPr>
        <w:t xml:space="preserve"> </w:t>
      </w:r>
      <w:r w:rsidR="00180475" w:rsidRPr="000A77CC">
        <w:rPr>
          <w:color w:val="231F1F"/>
        </w:rPr>
        <w:t>tìm hiểu</w:t>
      </w:r>
      <w:r w:rsidR="00180475" w:rsidRPr="000A77CC">
        <w:rPr>
          <w:color w:val="231F1F"/>
          <w:spacing w:val="1"/>
        </w:rPr>
        <w:t xml:space="preserve"> </w:t>
      </w:r>
      <w:r w:rsidR="00180475" w:rsidRPr="000A77CC">
        <w:rPr>
          <w:color w:val="231F1F"/>
        </w:rPr>
        <w:t>về kiến trú</w:t>
      </w:r>
      <w:r w:rsidR="004973B2" w:rsidRPr="000A77CC">
        <w:rPr>
          <w:color w:val="231F1F"/>
        </w:rPr>
        <w:t>c</w:t>
      </w:r>
      <w:r w:rsidR="00180475" w:rsidRPr="000A77CC">
        <w:rPr>
          <w:color w:val="231F1F"/>
          <w:spacing w:val="1"/>
        </w:rPr>
        <w:t xml:space="preserve"> </w:t>
      </w:r>
      <w:r w:rsidR="00180475" w:rsidRPr="000A77CC">
        <w:rPr>
          <w:color w:val="231F1F"/>
        </w:rPr>
        <w:t xml:space="preserve">BI </w:t>
      </w:r>
      <w:r w:rsidR="004973B2" w:rsidRPr="000A77CC">
        <w:rPr>
          <w:color w:val="231F1F"/>
        </w:rPr>
        <w:t>c</w:t>
      </w:r>
      <w:r w:rsidR="00180475" w:rsidRPr="000A77CC">
        <w:rPr>
          <w:color w:val="231F1F"/>
        </w:rPr>
        <w:t>ơ</w:t>
      </w:r>
      <w:r w:rsidR="00180475" w:rsidRPr="000A77CC">
        <w:rPr>
          <w:color w:val="231F1F"/>
          <w:spacing w:val="1"/>
        </w:rPr>
        <w:t xml:space="preserve"> </w:t>
      </w:r>
      <w:r w:rsidR="00180475" w:rsidRPr="000A77CC">
        <w:rPr>
          <w:color w:val="231F1F"/>
        </w:rPr>
        <w:t>bản.</w:t>
      </w:r>
    </w:p>
    <w:p w14:paraId="344709F4" w14:textId="334A2E37" w:rsidR="00854B0D" w:rsidRPr="000A77CC" w:rsidRDefault="00C536FB">
      <w:pPr>
        <w:spacing w:before="212"/>
        <w:ind w:left="3600"/>
        <w:jc w:val="both"/>
        <w:rPr>
          <w:sz w:val="32"/>
        </w:rPr>
      </w:pPr>
      <w:r w:rsidRPr="000A77CC">
        <w:rPr>
          <w:color w:val="231F20"/>
          <w:w w:val="90"/>
          <w:sz w:val="32"/>
        </w:rPr>
        <w:t>13-2a</w:t>
      </w:r>
      <w:r w:rsidRPr="000A77CC">
        <w:rPr>
          <w:color w:val="231F20"/>
          <w:spacing w:val="136"/>
          <w:sz w:val="32"/>
        </w:rPr>
        <w:t xml:space="preserve"> </w:t>
      </w:r>
      <w:r w:rsidR="00180475" w:rsidRPr="000A77CC">
        <w:rPr>
          <w:color w:val="058141"/>
          <w:w w:val="90"/>
          <w:sz w:val="32"/>
        </w:rPr>
        <w:t>Mô hình kinh d</w:t>
      </w:r>
      <w:r w:rsidR="00CF03B4" w:rsidRPr="000A77CC">
        <w:rPr>
          <w:color w:val="058141"/>
          <w:w w:val="90"/>
          <w:sz w:val="32"/>
        </w:rPr>
        <w:t>o</w:t>
      </w:r>
      <w:r w:rsidR="00180475" w:rsidRPr="000A77CC">
        <w:rPr>
          <w:color w:val="058141"/>
          <w:w w:val="90"/>
          <w:sz w:val="32"/>
        </w:rPr>
        <w:t>anh thông minh</w:t>
      </w:r>
    </w:p>
    <w:p w14:paraId="07195335" w14:textId="64C97EE6" w:rsidR="00180475" w:rsidRPr="000A77CC" w:rsidRDefault="00180475" w:rsidP="00180475">
      <w:pPr>
        <w:spacing w:before="131"/>
        <w:ind w:left="3583" w:right="1548" w:firstLine="4"/>
      </w:pPr>
      <w:r w:rsidRPr="000A77CC">
        <w:rPr>
          <w:color w:val="231F1F"/>
        </w:rPr>
        <w:t>BI ba</w:t>
      </w:r>
      <w:r w:rsidR="00CF03B4" w:rsidRPr="000A77CC">
        <w:rPr>
          <w:color w:val="231F1F"/>
        </w:rPr>
        <w:t>o</w:t>
      </w:r>
      <w:r w:rsidRPr="000A77CC">
        <w:rPr>
          <w:color w:val="231F1F"/>
        </w:rPr>
        <w:t xml:space="preserve"> gồm một l</w:t>
      </w:r>
      <w:r w:rsidR="00CF03B4" w:rsidRPr="000A77CC">
        <w:rPr>
          <w:color w:val="231F1F"/>
        </w:rPr>
        <w:t>o</w:t>
      </w:r>
      <w:r w:rsidRPr="000A77CC">
        <w:rPr>
          <w:color w:val="231F1F"/>
        </w:rPr>
        <w:t xml:space="preserve">ạt </w:t>
      </w:r>
      <w:r w:rsidR="004973B2" w:rsidRPr="000A77CC">
        <w:rPr>
          <w:color w:val="231F1F"/>
        </w:rPr>
        <w:t>c</w:t>
      </w:r>
      <w:r w:rsidRPr="000A77CC">
        <w:rPr>
          <w:color w:val="231F1F"/>
        </w:rPr>
        <w:t>á</w:t>
      </w:r>
      <w:r w:rsidR="004973B2" w:rsidRPr="000A77CC">
        <w:rPr>
          <w:color w:val="231F1F"/>
        </w:rPr>
        <w:t>c</w:t>
      </w:r>
      <w:r w:rsidRPr="000A77CC">
        <w:rPr>
          <w:color w:val="231F1F"/>
        </w:rPr>
        <w:t xml:space="preserve"> </w:t>
      </w:r>
      <w:r w:rsidR="004973B2" w:rsidRPr="000A77CC">
        <w:rPr>
          <w:color w:val="231F1F"/>
        </w:rPr>
        <w:t>c</w:t>
      </w:r>
      <w:r w:rsidRPr="000A77CC">
        <w:rPr>
          <w:color w:val="231F1F"/>
        </w:rPr>
        <w:t>ông nghệ và ứng dụng để quản lý t</w:t>
      </w:r>
      <w:r w:rsidR="00CF03B4" w:rsidRPr="000A77CC">
        <w:rPr>
          <w:color w:val="231F1F"/>
        </w:rPr>
        <w:t>o</w:t>
      </w:r>
      <w:r w:rsidRPr="000A77CC">
        <w:rPr>
          <w:color w:val="231F1F"/>
        </w:rPr>
        <w:t>àn bộ vòng đời dữ liệu từ thu thập đến</w:t>
      </w:r>
      <w:r w:rsidRPr="000A77CC">
        <w:rPr>
          <w:color w:val="231F1F"/>
          <w:spacing w:val="-76"/>
        </w:rPr>
        <w:t xml:space="preserve"> </w:t>
      </w:r>
      <w:r w:rsidRPr="000A77CC">
        <w:rPr>
          <w:color w:val="231F1F"/>
        </w:rPr>
        <w:t>lưu trữ,</w:t>
      </w:r>
      <w:r w:rsidRPr="000A77CC">
        <w:rPr>
          <w:color w:val="231F1F"/>
          <w:spacing w:val="1"/>
        </w:rPr>
        <w:t xml:space="preserve"> </w:t>
      </w:r>
      <w:r w:rsidR="004973B2" w:rsidRPr="000A77CC">
        <w:rPr>
          <w:color w:val="231F1F"/>
        </w:rPr>
        <w:t>c</w:t>
      </w:r>
      <w:r w:rsidRPr="000A77CC">
        <w:rPr>
          <w:color w:val="231F1F"/>
        </w:rPr>
        <w:t>huyển đổi,</w:t>
      </w:r>
      <w:r w:rsidRPr="000A77CC">
        <w:rPr>
          <w:color w:val="231F1F"/>
          <w:spacing w:val="1"/>
        </w:rPr>
        <w:t xml:space="preserve"> </w:t>
      </w:r>
      <w:r w:rsidRPr="000A77CC">
        <w:rPr>
          <w:color w:val="231F1F"/>
        </w:rPr>
        <w:t>tí</w:t>
      </w:r>
      <w:r w:rsidR="004973B2" w:rsidRPr="000A77CC">
        <w:rPr>
          <w:color w:val="231F1F"/>
        </w:rPr>
        <w:t>c</w:t>
      </w:r>
      <w:r w:rsidRPr="000A77CC">
        <w:rPr>
          <w:color w:val="231F1F"/>
        </w:rPr>
        <w:t>h hợp,</w:t>
      </w:r>
      <w:r w:rsidRPr="000A77CC">
        <w:rPr>
          <w:color w:val="231F1F"/>
          <w:spacing w:val="1"/>
        </w:rPr>
        <w:t xml:space="preserve"> </w:t>
      </w:r>
      <w:r w:rsidRPr="000A77CC">
        <w:rPr>
          <w:color w:val="231F1F"/>
        </w:rPr>
        <w:t>trình bày,</w:t>
      </w:r>
      <w:r w:rsidRPr="000A77CC">
        <w:rPr>
          <w:color w:val="231F1F"/>
          <w:spacing w:val="1"/>
        </w:rPr>
        <w:t xml:space="preserve"> </w:t>
      </w:r>
      <w:r w:rsidRPr="000A77CC">
        <w:rPr>
          <w:color w:val="231F1F"/>
        </w:rPr>
        <w:t>phân tí</w:t>
      </w:r>
      <w:r w:rsidR="004973B2" w:rsidRPr="000A77CC">
        <w:rPr>
          <w:color w:val="231F1F"/>
        </w:rPr>
        <w:t>c</w:t>
      </w:r>
      <w:r w:rsidRPr="000A77CC">
        <w:rPr>
          <w:color w:val="231F1F"/>
        </w:rPr>
        <w:t>h,</w:t>
      </w:r>
      <w:r w:rsidRPr="000A77CC">
        <w:rPr>
          <w:color w:val="231F1F"/>
          <w:spacing w:val="1"/>
        </w:rPr>
        <w:t xml:space="preserve"> </w:t>
      </w:r>
      <w:r w:rsidRPr="000A77CC">
        <w:rPr>
          <w:color w:val="231F1F"/>
        </w:rPr>
        <w:t>giám sát</w:t>
      </w:r>
      <w:r w:rsidRPr="000A77CC">
        <w:rPr>
          <w:color w:val="231F1F"/>
          <w:spacing w:val="1"/>
        </w:rPr>
        <w:t xml:space="preserve"> </w:t>
      </w:r>
      <w:r w:rsidRPr="000A77CC">
        <w:rPr>
          <w:color w:val="231F1F"/>
        </w:rPr>
        <w:t>nhập và</w:t>
      </w:r>
      <w:r w:rsidRPr="000A77CC">
        <w:rPr>
          <w:color w:val="231F1F"/>
          <w:spacing w:val="1"/>
        </w:rPr>
        <w:t xml:space="preserve"> </w:t>
      </w:r>
      <w:r w:rsidRPr="000A77CC">
        <w:rPr>
          <w:color w:val="231F1F"/>
        </w:rPr>
        <w:t>lưu trữ.</w:t>
      </w:r>
      <w:r w:rsidRPr="000A77CC">
        <w:rPr>
          <w:color w:val="231F1F"/>
          <w:spacing w:val="1"/>
        </w:rPr>
        <w:t xml:space="preserve"> </w:t>
      </w:r>
      <w:r w:rsidR="00D45B1C" w:rsidRPr="000A77CC">
        <w:rPr>
          <w:color w:val="231F1F"/>
        </w:rPr>
        <w:t>c</w:t>
      </w:r>
      <w:r w:rsidRPr="000A77CC">
        <w:rPr>
          <w:color w:val="231F1F"/>
        </w:rPr>
        <w:t>hứ</w:t>
      </w:r>
      <w:r w:rsidR="004973B2" w:rsidRPr="000A77CC">
        <w:rPr>
          <w:color w:val="231F1F"/>
        </w:rPr>
        <w:t>c</w:t>
      </w:r>
      <w:r w:rsidRPr="000A77CC">
        <w:rPr>
          <w:color w:val="231F1F"/>
        </w:rPr>
        <w:t xml:space="preserve"> năng</w:t>
      </w:r>
      <w:r w:rsidRPr="000A77CC">
        <w:rPr>
          <w:color w:val="231F1F"/>
          <w:spacing w:val="1"/>
        </w:rPr>
        <w:t xml:space="preserve"> </w:t>
      </w:r>
      <w:r w:rsidRPr="000A77CC">
        <w:rPr>
          <w:color w:val="231F1F"/>
        </w:rPr>
        <w:t xml:space="preserve">BI </w:t>
      </w:r>
      <w:r w:rsidR="004973B2" w:rsidRPr="000A77CC">
        <w:rPr>
          <w:color w:val="231F1F"/>
        </w:rPr>
        <w:t>c</w:t>
      </w:r>
      <w:r w:rsidRPr="000A77CC">
        <w:rPr>
          <w:color w:val="231F1F"/>
        </w:rPr>
        <w:t>ó</w:t>
      </w:r>
      <w:r w:rsidRPr="000A77CC">
        <w:rPr>
          <w:color w:val="231F1F"/>
          <w:spacing w:val="1"/>
        </w:rPr>
        <w:t xml:space="preserve"> </w:t>
      </w:r>
      <w:r w:rsidRPr="000A77CC">
        <w:rPr>
          <w:color w:val="231F1F"/>
        </w:rPr>
        <w:t>phạm vi từ</w:t>
      </w:r>
      <w:r w:rsidRPr="000A77CC">
        <w:rPr>
          <w:color w:val="231F1F"/>
          <w:spacing w:val="1"/>
        </w:rPr>
        <w:t xml:space="preserve"> </w:t>
      </w:r>
      <w:r w:rsidRPr="000A77CC">
        <w:rPr>
          <w:color w:val="231F1F"/>
        </w:rPr>
        <w:t>thu thập</w:t>
      </w:r>
      <w:r w:rsidRPr="000A77CC">
        <w:rPr>
          <w:color w:val="231F1F"/>
          <w:spacing w:val="1"/>
        </w:rPr>
        <w:t xml:space="preserve"> </w:t>
      </w:r>
      <w:r w:rsidRPr="000A77CC">
        <w:rPr>
          <w:color w:val="231F1F"/>
        </w:rPr>
        <w:t xml:space="preserve">và </w:t>
      </w:r>
      <w:r w:rsidR="004973B2" w:rsidRPr="000A77CC">
        <w:rPr>
          <w:color w:val="231F1F"/>
        </w:rPr>
        <w:t>c</w:t>
      </w:r>
      <w:r w:rsidRPr="000A77CC">
        <w:rPr>
          <w:color w:val="231F1F"/>
        </w:rPr>
        <w:t>huyển</w:t>
      </w:r>
      <w:r w:rsidRPr="000A77CC">
        <w:rPr>
          <w:color w:val="231F1F"/>
          <w:spacing w:val="1"/>
        </w:rPr>
        <w:t xml:space="preserve"> </w:t>
      </w:r>
      <w:r w:rsidRPr="000A77CC">
        <w:rPr>
          <w:color w:val="231F1F"/>
        </w:rPr>
        <w:t>đổi dữ</w:t>
      </w:r>
      <w:r w:rsidRPr="000A77CC">
        <w:rPr>
          <w:color w:val="231F1F"/>
          <w:spacing w:val="1"/>
        </w:rPr>
        <w:t xml:space="preserve"> </w:t>
      </w:r>
      <w:r w:rsidRPr="000A77CC">
        <w:rPr>
          <w:color w:val="231F1F"/>
        </w:rPr>
        <w:t>liệu đơn</w:t>
      </w:r>
      <w:r w:rsidRPr="000A77CC">
        <w:rPr>
          <w:color w:val="231F1F"/>
          <w:spacing w:val="1"/>
        </w:rPr>
        <w:t xml:space="preserve"> </w:t>
      </w:r>
      <w:r w:rsidRPr="000A77CC">
        <w:rPr>
          <w:color w:val="231F1F"/>
        </w:rPr>
        <w:t>giản đến</w:t>
      </w:r>
      <w:r w:rsidRPr="000A77CC">
        <w:rPr>
          <w:color w:val="231F1F"/>
          <w:spacing w:val="1"/>
        </w:rPr>
        <w:t xml:space="preserve"> </w:t>
      </w:r>
      <w:r w:rsidRPr="000A77CC">
        <w:rPr>
          <w:color w:val="231F1F"/>
        </w:rPr>
        <w:t>phân tí</w:t>
      </w:r>
      <w:r w:rsidR="004973B2" w:rsidRPr="000A77CC">
        <w:rPr>
          <w:color w:val="231F1F"/>
        </w:rPr>
        <w:t>c</w:t>
      </w:r>
      <w:r w:rsidRPr="000A77CC">
        <w:rPr>
          <w:color w:val="231F1F"/>
        </w:rPr>
        <w:t>h và</w:t>
      </w:r>
      <w:r w:rsidRPr="000A77CC">
        <w:rPr>
          <w:color w:val="231F1F"/>
          <w:spacing w:val="1"/>
        </w:rPr>
        <w:t xml:space="preserve"> </w:t>
      </w:r>
      <w:r w:rsidRPr="000A77CC">
        <w:rPr>
          <w:color w:val="231F1F"/>
        </w:rPr>
        <w:t>trình bày</w:t>
      </w:r>
      <w:r w:rsidRPr="000A77CC">
        <w:rPr>
          <w:color w:val="231F1F"/>
          <w:spacing w:val="1"/>
        </w:rPr>
        <w:t xml:space="preserve"> </w:t>
      </w:r>
      <w:r w:rsidRPr="000A77CC">
        <w:rPr>
          <w:color w:val="231F1F"/>
        </w:rPr>
        <w:t>dữ liệu</w:t>
      </w:r>
      <w:r w:rsidRPr="000A77CC">
        <w:rPr>
          <w:color w:val="231F1F"/>
          <w:spacing w:val="1"/>
        </w:rPr>
        <w:t xml:space="preserve"> </w:t>
      </w:r>
      <w:r w:rsidRPr="000A77CC">
        <w:rPr>
          <w:color w:val="231F1F"/>
        </w:rPr>
        <w:t>rất phứ</w:t>
      </w:r>
      <w:r w:rsidR="004973B2" w:rsidRPr="000A77CC">
        <w:rPr>
          <w:color w:val="231F1F"/>
        </w:rPr>
        <w:t>c</w:t>
      </w:r>
      <w:r w:rsidRPr="000A77CC">
        <w:rPr>
          <w:color w:val="231F1F"/>
          <w:spacing w:val="1"/>
        </w:rPr>
        <w:t xml:space="preserve"> </w:t>
      </w:r>
      <w:r w:rsidRPr="000A77CC">
        <w:rPr>
          <w:color w:val="231F1F"/>
        </w:rPr>
        <w:t>tạp.</w:t>
      </w:r>
      <w:r w:rsidRPr="000A77CC">
        <w:rPr>
          <w:color w:val="231F1F"/>
          <w:spacing w:val="1"/>
        </w:rPr>
        <w:t xml:space="preserve"> </w:t>
      </w:r>
      <w:r w:rsidRPr="000A77CC">
        <w:rPr>
          <w:color w:val="231F1F"/>
        </w:rPr>
        <w:t>Kiến</w:t>
      </w:r>
      <w:r w:rsidRPr="000A77CC">
        <w:rPr>
          <w:color w:val="231F1F"/>
          <w:spacing w:val="1"/>
        </w:rPr>
        <w:t xml:space="preserve"> </w:t>
      </w:r>
      <w:r w:rsidRPr="000A77CC">
        <w:rPr>
          <w:color w:val="231F1F"/>
        </w:rPr>
        <w:t>trú</w:t>
      </w:r>
      <w:r w:rsidR="004973B2" w:rsidRPr="000A77CC">
        <w:rPr>
          <w:color w:val="231F1F"/>
        </w:rPr>
        <w:t>c</w:t>
      </w:r>
      <w:r w:rsidRPr="000A77CC">
        <w:rPr>
          <w:color w:val="231F1F"/>
          <w:spacing w:val="1"/>
        </w:rPr>
        <w:t xml:space="preserve"> </w:t>
      </w:r>
      <w:r w:rsidRPr="000A77CC">
        <w:rPr>
          <w:color w:val="231F1F"/>
        </w:rPr>
        <w:t>BI</w:t>
      </w:r>
      <w:r w:rsidRPr="000A77CC">
        <w:rPr>
          <w:color w:val="231F1F"/>
          <w:spacing w:val="1"/>
        </w:rPr>
        <w:t xml:space="preserve"> </w:t>
      </w:r>
      <w:r w:rsidRPr="000A77CC">
        <w:rPr>
          <w:color w:val="231F1F"/>
        </w:rPr>
        <w:t>ba</w:t>
      </w:r>
      <w:r w:rsidR="00CF03B4" w:rsidRPr="000A77CC">
        <w:rPr>
          <w:color w:val="231F1F"/>
        </w:rPr>
        <w:t>o</w:t>
      </w:r>
      <w:r w:rsidRPr="000A77CC">
        <w:rPr>
          <w:color w:val="231F1F"/>
          <w:spacing w:val="1"/>
        </w:rPr>
        <w:t xml:space="preserve"> </w:t>
      </w:r>
      <w:r w:rsidRPr="000A77CC">
        <w:rPr>
          <w:color w:val="231F1F"/>
        </w:rPr>
        <w:t>gồm</w:t>
      </w:r>
      <w:r w:rsidRPr="000A77CC">
        <w:rPr>
          <w:color w:val="231F1F"/>
          <w:spacing w:val="1"/>
        </w:rPr>
        <w:t xml:space="preserve"> </w:t>
      </w:r>
      <w:r w:rsidRPr="000A77CC">
        <w:rPr>
          <w:color w:val="231F1F"/>
        </w:rPr>
        <w:t>từ</w:t>
      </w:r>
      <w:r w:rsidRPr="000A77CC">
        <w:rPr>
          <w:color w:val="231F1F"/>
          <w:spacing w:val="1"/>
        </w:rPr>
        <w:t xml:space="preserve"> </w:t>
      </w:r>
      <w:r w:rsidR="004973B2" w:rsidRPr="000A77CC">
        <w:rPr>
          <w:color w:val="231F1F"/>
        </w:rPr>
        <w:t>c</w:t>
      </w:r>
      <w:r w:rsidRPr="000A77CC">
        <w:rPr>
          <w:color w:val="231F1F"/>
        </w:rPr>
        <w:t>á</w:t>
      </w:r>
      <w:r w:rsidR="004973B2" w:rsidRPr="000A77CC">
        <w:rPr>
          <w:color w:val="231F1F"/>
        </w:rPr>
        <w:t>c</w:t>
      </w:r>
      <w:r w:rsidRPr="000A77CC">
        <w:rPr>
          <w:color w:val="231F1F"/>
          <w:spacing w:val="1"/>
        </w:rPr>
        <w:t xml:space="preserve"> </w:t>
      </w:r>
      <w:r w:rsidRPr="000A77CC">
        <w:rPr>
          <w:color w:val="231F1F"/>
        </w:rPr>
        <w:t>hệ</w:t>
      </w:r>
      <w:r w:rsidRPr="000A77CC">
        <w:rPr>
          <w:color w:val="231F1F"/>
          <w:spacing w:val="1"/>
        </w:rPr>
        <w:t xml:space="preserve"> </w:t>
      </w:r>
      <w:r w:rsidRPr="000A77CC">
        <w:rPr>
          <w:color w:val="231F1F"/>
        </w:rPr>
        <w:t>thống</w:t>
      </w:r>
      <w:r w:rsidRPr="000A77CC">
        <w:rPr>
          <w:color w:val="231F1F"/>
          <w:spacing w:val="1"/>
        </w:rPr>
        <w:t xml:space="preserve"> </w:t>
      </w:r>
      <w:r w:rsidRPr="000A77CC">
        <w:rPr>
          <w:color w:val="231F1F"/>
        </w:rPr>
        <w:t>một</w:t>
      </w:r>
      <w:r w:rsidRPr="000A77CC">
        <w:rPr>
          <w:color w:val="231F1F"/>
          <w:spacing w:val="1"/>
        </w:rPr>
        <w:t xml:space="preserve"> </w:t>
      </w:r>
      <w:r w:rsidRPr="000A77CC">
        <w:rPr>
          <w:color w:val="231F1F"/>
        </w:rPr>
        <w:t>nhà</w:t>
      </w:r>
      <w:r w:rsidRPr="000A77CC">
        <w:rPr>
          <w:color w:val="231F1F"/>
          <w:spacing w:val="1"/>
        </w:rPr>
        <w:t xml:space="preserve"> </w:t>
      </w:r>
      <w:r w:rsidR="004973B2" w:rsidRPr="000A77CC">
        <w:rPr>
          <w:color w:val="231F1F"/>
        </w:rPr>
        <w:t>c</w:t>
      </w:r>
      <w:r w:rsidRPr="000A77CC">
        <w:rPr>
          <w:color w:val="231F1F"/>
        </w:rPr>
        <w:t>ung</w:t>
      </w:r>
      <w:r w:rsidRPr="000A77CC">
        <w:rPr>
          <w:color w:val="231F1F"/>
          <w:spacing w:val="1"/>
        </w:rPr>
        <w:t xml:space="preserve"> </w:t>
      </w:r>
      <w:r w:rsidR="004973B2" w:rsidRPr="000A77CC">
        <w:rPr>
          <w:color w:val="231F1F"/>
        </w:rPr>
        <w:t>c</w:t>
      </w:r>
      <w:r w:rsidRPr="000A77CC">
        <w:rPr>
          <w:color w:val="231F1F"/>
        </w:rPr>
        <w:t>ấp</w:t>
      </w:r>
      <w:r w:rsidRPr="000A77CC">
        <w:rPr>
          <w:color w:val="231F1F"/>
          <w:spacing w:val="1"/>
        </w:rPr>
        <w:t xml:space="preserve"> </w:t>
      </w:r>
      <w:r w:rsidRPr="000A77CC">
        <w:rPr>
          <w:color w:val="231F1F"/>
        </w:rPr>
        <w:t>đượ</w:t>
      </w:r>
      <w:r w:rsidR="004973B2" w:rsidRPr="000A77CC">
        <w:rPr>
          <w:color w:val="231F1F"/>
        </w:rPr>
        <w:t>c</w:t>
      </w:r>
      <w:r w:rsidRPr="000A77CC">
        <w:rPr>
          <w:color w:val="231F1F"/>
          <w:spacing w:val="1"/>
        </w:rPr>
        <w:t xml:space="preserve"> </w:t>
      </w:r>
      <w:r w:rsidRPr="000A77CC">
        <w:rPr>
          <w:color w:val="231F1F"/>
        </w:rPr>
        <w:t>tí</w:t>
      </w:r>
      <w:r w:rsidR="004973B2" w:rsidRPr="000A77CC">
        <w:rPr>
          <w:color w:val="231F1F"/>
        </w:rPr>
        <w:t>c</w:t>
      </w:r>
      <w:r w:rsidRPr="000A77CC">
        <w:rPr>
          <w:color w:val="231F1F"/>
        </w:rPr>
        <w:t>h</w:t>
      </w:r>
      <w:r w:rsidRPr="000A77CC">
        <w:rPr>
          <w:color w:val="231F1F"/>
          <w:spacing w:val="1"/>
        </w:rPr>
        <w:t xml:space="preserve"> </w:t>
      </w:r>
      <w:r w:rsidRPr="000A77CC">
        <w:rPr>
          <w:color w:val="231F1F"/>
        </w:rPr>
        <w:t>hợp</w:t>
      </w:r>
      <w:r w:rsidRPr="000A77CC">
        <w:rPr>
          <w:color w:val="231F1F"/>
          <w:spacing w:val="1"/>
        </w:rPr>
        <w:t xml:space="preserve"> </w:t>
      </w:r>
      <w:r w:rsidR="004973B2" w:rsidRPr="000A77CC">
        <w:rPr>
          <w:color w:val="231F1F"/>
        </w:rPr>
        <w:t>c</w:t>
      </w:r>
      <w:r w:rsidRPr="000A77CC">
        <w:rPr>
          <w:color w:val="231F1F"/>
        </w:rPr>
        <w:t>a</w:t>
      </w:r>
      <w:r w:rsidR="00CF03B4" w:rsidRPr="000A77CC">
        <w:rPr>
          <w:color w:val="231F1F"/>
        </w:rPr>
        <w:t>o</w:t>
      </w:r>
      <w:r w:rsidRPr="000A77CC">
        <w:rPr>
          <w:color w:val="231F1F"/>
          <w:spacing w:val="1"/>
        </w:rPr>
        <w:t xml:space="preserve"> </w:t>
      </w:r>
      <w:r w:rsidRPr="000A77CC">
        <w:rPr>
          <w:color w:val="231F1F"/>
        </w:rPr>
        <w:t>đến</w:t>
      </w:r>
      <w:r w:rsidRPr="000A77CC">
        <w:rPr>
          <w:color w:val="231F1F"/>
          <w:spacing w:val="1"/>
        </w:rPr>
        <w:t xml:space="preserve"> </w:t>
      </w:r>
      <w:r w:rsidR="004973B2" w:rsidRPr="000A77CC">
        <w:rPr>
          <w:color w:val="231F1F"/>
        </w:rPr>
        <w:t>c</w:t>
      </w:r>
      <w:r w:rsidRPr="000A77CC">
        <w:rPr>
          <w:color w:val="231F1F"/>
        </w:rPr>
        <w:t>á</w:t>
      </w:r>
      <w:r w:rsidR="004973B2" w:rsidRPr="000A77CC">
        <w:rPr>
          <w:color w:val="231F1F"/>
        </w:rPr>
        <w:t>c</w:t>
      </w:r>
      <w:r w:rsidRPr="000A77CC">
        <w:rPr>
          <w:color w:val="231F1F"/>
          <w:spacing w:val="1"/>
        </w:rPr>
        <w:t xml:space="preserve"> </w:t>
      </w:r>
      <w:r w:rsidRPr="000A77CC">
        <w:rPr>
          <w:color w:val="231F1F"/>
        </w:rPr>
        <w:t>môi</w:t>
      </w:r>
      <w:r w:rsidRPr="000A77CC">
        <w:rPr>
          <w:color w:val="231F1F"/>
          <w:spacing w:val="1"/>
        </w:rPr>
        <w:t xml:space="preserve"> </w:t>
      </w:r>
      <w:r w:rsidRPr="000A77CC">
        <w:rPr>
          <w:color w:val="231F1F"/>
        </w:rPr>
        <w:t>trường</w:t>
      </w:r>
      <w:r w:rsidRPr="000A77CC">
        <w:rPr>
          <w:color w:val="231F1F"/>
          <w:spacing w:val="1"/>
        </w:rPr>
        <w:t xml:space="preserve"> </w:t>
      </w:r>
      <w:r w:rsidRPr="000A77CC">
        <w:rPr>
          <w:color w:val="231F1F"/>
        </w:rPr>
        <w:t>đa động lự</w:t>
      </w:r>
      <w:r w:rsidR="004973B2" w:rsidRPr="000A77CC">
        <w:rPr>
          <w:color w:val="231F1F"/>
        </w:rPr>
        <w:t>c</w:t>
      </w:r>
      <w:r w:rsidRPr="000A77CC">
        <w:rPr>
          <w:color w:val="231F1F"/>
        </w:rPr>
        <w:t xml:space="preserve"> đượ</w:t>
      </w:r>
      <w:r w:rsidR="004973B2" w:rsidRPr="000A77CC">
        <w:rPr>
          <w:color w:val="231F1F"/>
        </w:rPr>
        <w:t>c</w:t>
      </w:r>
      <w:r w:rsidRPr="000A77CC">
        <w:rPr>
          <w:color w:val="231F1F"/>
        </w:rPr>
        <w:t xml:space="preserve"> tí</w:t>
      </w:r>
      <w:r w:rsidR="004973B2" w:rsidRPr="000A77CC">
        <w:rPr>
          <w:color w:val="231F1F"/>
        </w:rPr>
        <w:t>c</w:t>
      </w:r>
      <w:r w:rsidRPr="000A77CC">
        <w:rPr>
          <w:color w:val="231F1F"/>
        </w:rPr>
        <w:t>h hợp lỏng lẻ</w:t>
      </w:r>
      <w:r w:rsidR="00CF03B4" w:rsidRPr="000A77CC">
        <w:rPr>
          <w:color w:val="231F1F"/>
        </w:rPr>
        <w:t>o</w:t>
      </w:r>
      <w:r w:rsidRPr="000A77CC">
        <w:rPr>
          <w:color w:val="231F1F"/>
        </w:rPr>
        <w:t>.</w:t>
      </w:r>
    </w:p>
    <w:p w14:paraId="7199DE76" w14:textId="775B9B0F" w:rsidR="00180475" w:rsidRPr="000A77CC" w:rsidRDefault="00180475" w:rsidP="00180475">
      <w:pPr>
        <w:ind w:left="3588"/>
      </w:pPr>
      <w:r w:rsidRPr="000A77CC">
        <w:rPr>
          <w:color w:val="231F1F"/>
        </w:rPr>
        <w:t>Tuy nhiên,</w:t>
      </w:r>
      <w:r w:rsidRPr="000A77CC">
        <w:rPr>
          <w:color w:val="231F1F"/>
          <w:spacing w:val="1"/>
        </w:rPr>
        <w:t xml:space="preserve"> </w:t>
      </w:r>
      <w:r w:rsidRPr="000A77CC">
        <w:rPr>
          <w:color w:val="231F1F"/>
        </w:rPr>
        <w:t>một số</w:t>
      </w:r>
      <w:r w:rsidRPr="000A77CC">
        <w:rPr>
          <w:color w:val="231F1F"/>
          <w:spacing w:val="1"/>
        </w:rPr>
        <w:t xml:space="preserve"> </w:t>
      </w:r>
      <w:r w:rsidR="004973B2" w:rsidRPr="000A77CC">
        <w:rPr>
          <w:color w:val="231F1F"/>
        </w:rPr>
        <w:t>c</w:t>
      </w:r>
      <w:r w:rsidRPr="000A77CC">
        <w:rPr>
          <w:color w:val="231F1F"/>
        </w:rPr>
        <w:t>hứ</w:t>
      </w:r>
      <w:r w:rsidR="004973B2" w:rsidRPr="000A77CC">
        <w:rPr>
          <w:color w:val="231F1F"/>
        </w:rPr>
        <w:t>c</w:t>
      </w:r>
      <w:r w:rsidRPr="000A77CC">
        <w:rPr>
          <w:color w:val="231F1F"/>
        </w:rPr>
        <w:t xml:space="preserve"> năng</w:t>
      </w:r>
      <w:r w:rsidRPr="000A77CC">
        <w:rPr>
          <w:color w:val="231F1F"/>
          <w:spacing w:val="1"/>
        </w:rPr>
        <w:t xml:space="preserve"> </w:t>
      </w:r>
      <w:r w:rsidRPr="000A77CC">
        <w:rPr>
          <w:color w:val="231F1F"/>
        </w:rPr>
        <w:t>phổ</w:t>
      </w:r>
      <w:r w:rsidRPr="000A77CC">
        <w:rPr>
          <w:color w:val="231F1F"/>
          <w:spacing w:val="1"/>
        </w:rPr>
        <w:t xml:space="preserve"> </w:t>
      </w:r>
      <w:r w:rsidRPr="000A77CC">
        <w:rPr>
          <w:color w:val="231F1F"/>
        </w:rPr>
        <w:t>biến đượ</w:t>
      </w:r>
      <w:r w:rsidR="004973B2" w:rsidRPr="000A77CC">
        <w:rPr>
          <w:color w:val="231F1F"/>
        </w:rPr>
        <w:t>c</w:t>
      </w:r>
      <w:r w:rsidRPr="000A77CC">
        <w:rPr>
          <w:color w:val="231F1F"/>
          <w:spacing w:val="1"/>
        </w:rPr>
        <w:t xml:space="preserve"> </w:t>
      </w:r>
      <w:r w:rsidRPr="000A77CC">
        <w:rPr>
          <w:color w:val="231F1F"/>
        </w:rPr>
        <w:t>m</w:t>
      </w:r>
      <w:r w:rsidR="00CF03B4" w:rsidRPr="000A77CC">
        <w:rPr>
          <w:color w:val="231F1F"/>
        </w:rPr>
        <w:t>o</w:t>
      </w:r>
      <w:r w:rsidRPr="000A77CC">
        <w:rPr>
          <w:color w:val="231F1F"/>
        </w:rPr>
        <w:t>ng đợi</w:t>
      </w:r>
      <w:r w:rsidRPr="000A77CC">
        <w:rPr>
          <w:color w:val="231F1F"/>
          <w:spacing w:val="1"/>
        </w:rPr>
        <w:t xml:space="preserve"> </w:t>
      </w:r>
      <w:r w:rsidRPr="000A77CC">
        <w:rPr>
          <w:color w:val="231F1F"/>
        </w:rPr>
        <w:t>tr</w:t>
      </w:r>
      <w:r w:rsidR="00CF03B4" w:rsidRPr="000A77CC">
        <w:rPr>
          <w:color w:val="231F1F"/>
        </w:rPr>
        <w:t>o</w:t>
      </w:r>
      <w:r w:rsidRPr="000A77CC">
        <w:rPr>
          <w:color w:val="231F1F"/>
        </w:rPr>
        <w:t>ng hầu</w:t>
      </w:r>
      <w:r w:rsidRPr="000A77CC">
        <w:rPr>
          <w:color w:val="231F1F"/>
          <w:spacing w:val="1"/>
        </w:rPr>
        <w:t xml:space="preserve"> </w:t>
      </w:r>
      <w:r w:rsidRPr="000A77CC">
        <w:rPr>
          <w:color w:val="231F1F"/>
        </w:rPr>
        <w:t>hết</w:t>
      </w:r>
      <w:r w:rsidRPr="000A77CC">
        <w:rPr>
          <w:color w:val="231F1F"/>
          <w:spacing w:val="1"/>
        </w:rPr>
        <w:t xml:space="preserve"> </w:t>
      </w:r>
      <w:r w:rsidR="004973B2" w:rsidRPr="000A77CC">
        <w:rPr>
          <w:color w:val="231F1F"/>
        </w:rPr>
        <w:t>c</w:t>
      </w:r>
      <w:r w:rsidRPr="000A77CC">
        <w:rPr>
          <w:color w:val="231F1F"/>
        </w:rPr>
        <w:t>á</w:t>
      </w:r>
      <w:r w:rsidR="004973B2" w:rsidRPr="000A77CC">
        <w:rPr>
          <w:color w:val="231F1F"/>
        </w:rPr>
        <w:t>c</w:t>
      </w:r>
      <w:r w:rsidRPr="000A77CC">
        <w:rPr>
          <w:color w:val="231F1F"/>
        </w:rPr>
        <w:t xml:space="preserve"> triển</w:t>
      </w:r>
      <w:r w:rsidRPr="000A77CC">
        <w:rPr>
          <w:color w:val="231F1F"/>
          <w:spacing w:val="1"/>
        </w:rPr>
        <w:t xml:space="preserve"> </w:t>
      </w:r>
      <w:r w:rsidRPr="000A77CC">
        <w:rPr>
          <w:color w:val="231F1F"/>
        </w:rPr>
        <w:t>khai BI.</w:t>
      </w:r>
    </w:p>
    <w:p w14:paraId="36F83646" w14:textId="2CA56067" w:rsidR="00180475" w:rsidRPr="000A77CC" w:rsidRDefault="00180475" w:rsidP="00180475">
      <w:pPr>
        <w:spacing w:before="121"/>
        <w:ind w:left="3587" w:right="1437" w:firstLine="264"/>
        <w:rPr>
          <w:color w:val="231F1F"/>
        </w:rPr>
      </w:pPr>
      <w:r w:rsidRPr="000A77CC">
        <w:rPr>
          <w:color w:val="231F1F"/>
        </w:rPr>
        <w:t xml:space="preserve">Giống như bất kỳ </w:t>
      </w:r>
      <w:r w:rsidR="004973B2" w:rsidRPr="000A77CC">
        <w:rPr>
          <w:color w:val="231F1F"/>
        </w:rPr>
        <w:t>c</w:t>
      </w:r>
      <w:r w:rsidRPr="000A77CC">
        <w:rPr>
          <w:color w:val="231F1F"/>
        </w:rPr>
        <w:t xml:space="preserve">ơ sở hạ tầng </w:t>
      </w:r>
      <w:r w:rsidR="00D45B1C" w:rsidRPr="000A77CC">
        <w:rPr>
          <w:color w:val="231F1F"/>
        </w:rPr>
        <w:t>c</w:t>
      </w:r>
      <w:r w:rsidRPr="000A77CC">
        <w:rPr>
          <w:color w:val="231F1F"/>
        </w:rPr>
        <w:t>NTT quan trọng nà</w:t>
      </w:r>
      <w:r w:rsidR="00CF03B4" w:rsidRPr="000A77CC">
        <w:rPr>
          <w:color w:val="231F1F"/>
        </w:rPr>
        <w:t>o</w:t>
      </w:r>
      <w:r w:rsidRPr="000A77CC">
        <w:rPr>
          <w:color w:val="231F1F"/>
        </w:rPr>
        <w:t xml:space="preserve"> </w:t>
      </w:r>
      <w:r w:rsidR="004973B2" w:rsidRPr="000A77CC">
        <w:rPr>
          <w:color w:val="231F1F"/>
        </w:rPr>
        <w:t>c</w:t>
      </w:r>
      <w:r w:rsidRPr="000A77CC">
        <w:rPr>
          <w:color w:val="231F1F"/>
        </w:rPr>
        <w:t>ủa d</w:t>
      </w:r>
      <w:r w:rsidR="00CF03B4" w:rsidRPr="000A77CC">
        <w:rPr>
          <w:color w:val="231F1F"/>
        </w:rPr>
        <w:t>o</w:t>
      </w:r>
      <w:r w:rsidRPr="000A77CC">
        <w:rPr>
          <w:color w:val="231F1F"/>
        </w:rPr>
        <w:t>anh nghiệp, kiến trú</w:t>
      </w:r>
      <w:r w:rsidR="004973B2" w:rsidRPr="000A77CC">
        <w:rPr>
          <w:color w:val="231F1F"/>
        </w:rPr>
        <w:t>c</w:t>
      </w:r>
      <w:r w:rsidRPr="000A77CC">
        <w:rPr>
          <w:color w:val="231F1F"/>
        </w:rPr>
        <w:t xml:space="preserve"> BI ba</w:t>
      </w:r>
      <w:r w:rsidR="00CF03B4" w:rsidRPr="000A77CC">
        <w:rPr>
          <w:color w:val="231F1F"/>
        </w:rPr>
        <w:t>o</w:t>
      </w:r>
      <w:r w:rsidRPr="000A77CC">
        <w:rPr>
          <w:color w:val="231F1F"/>
        </w:rPr>
        <w:t xml:space="preserve"> gồm nhiều phần đượ</w:t>
      </w:r>
      <w:r w:rsidR="004973B2" w:rsidRPr="000A77CC">
        <w:rPr>
          <w:color w:val="231F1F"/>
        </w:rPr>
        <w:t>c</w:t>
      </w:r>
      <w:r w:rsidRPr="000A77CC">
        <w:rPr>
          <w:color w:val="231F1F"/>
          <w:spacing w:val="1"/>
        </w:rPr>
        <w:t xml:space="preserve"> </w:t>
      </w:r>
      <w:r w:rsidRPr="000A77CC">
        <w:rPr>
          <w:color w:val="231F1F"/>
        </w:rPr>
        <w:t>kết nối</w:t>
      </w:r>
      <w:r w:rsidRPr="000A77CC">
        <w:rPr>
          <w:color w:val="231F1F"/>
          <w:spacing w:val="1"/>
        </w:rPr>
        <w:t xml:space="preserve"> </w:t>
      </w:r>
      <w:r w:rsidRPr="000A77CC">
        <w:rPr>
          <w:color w:val="231F1F"/>
        </w:rPr>
        <w:t>với nhau:</w:t>
      </w:r>
      <w:r w:rsidRPr="000A77CC">
        <w:rPr>
          <w:color w:val="231F1F"/>
          <w:spacing w:val="1"/>
        </w:rPr>
        <w:t xml:space="preserve"> </w:t>
      </w:r>
      <w:r w:rsidR="004973B2" w:rsidRPr="000A77CC">
        <w:rPr>
          <w:color w:val="231F1F"/>
        </w:rPr>
        <w:t>c</w:t>
      </w:r>
      <w:r w:rsidR="00CF03B4" w:rsidRPr="000A77CC">
        <w:rPr>
          <w:color w:val="231F1F"/>
        </w:rPr>
        <w:t>o</w:t>
      </w:r>
      <w:r w:rsidRPr="000A77CC">
        <w:rPr>
          <w:color w:val="231F1F"/>
        </w:rPr>
        <w:t>n người,</w:t>
      </w:r>
      <w:r w:rsidRPr="000A77CC">
        <w:rPr>
          <w:color w:val="231F1F"/>
          <w:spacing w:val="1"/>
        </w:rPr>
        <w:t xml:space="preserve"> </w:t>
      </w:r>
      <w:r w:rsidRPr="000A77CC">
        <w:rPr>
          <w:color w:val="231F1F"/>
        </w:rPr>
        <w:t>quy trình,</w:t>
      </w:r>
      <w:r w:rsidRPr="000A77CC">
        <w:rPr>
          <w:color w:val="231F1F"/>
          <w:spacing w:val="1"/>
        </w:rPr>
        <w:t xml:space="preserve"> </w:t>
      </w:r>
      <w:r w:rsidRPr="000A77CC">
        <w:rPr>
          <w:color w:val="231F1F"/>
        </w:rPr>
        <w:t>dữ liệu</w:t>
      </w:r>
      <w:r w:rsidRPr="000A77CC">
        <w:rPr>
          <w:color w:val="231F1F"/>
          <w:spacing w:val="1"/>
        </w:rPr>
        <w:t xml:space="preserve"> </w:t>
      </w:r>
      <w:r w:rsidRPr="000A77CC">
        <w:rPr>
          <w:color w:val="231F1F"/>
        </w:rPr>
        <w:t xml:space="preserve">và </w:t>
      </w:r>
      <w:r w:rsidR="004973B2" w:rsidRPr="000A77CC">
        <w:rPr>
          <w:color w:val="231F1F"/>
        </w:rPr>
        <w:t>c</w:t>
      </w:r>
      <w:r w:rsidRPr="000A77CC">
        <w:rPr>
          <w:color w:val="231F1F"/>
        </w:rPr>
        <w:t>ông</w:t>
      </w:r>
      <w:r w:rsidRPr="000A77CC">
        <w:rPr>
          <w:color w:val="231F1F"/>
          <w:spacing w:val="1"/>
        </w:rPr>
        <w:t xml:space="preserve"> </w:t>
      </w:r>
      <w:r w:rsidRPr="000A77CC">
        <w:rPr>
          <w:color w:val="231F1F"/>
        </w:rPr>
        <w:t>nghệ làm</w:t>
      </w:r>
      <w:r w:rsidRPr="000A77CC">
        <w:rPr>
          <w:color w:val="231F1F"/>
          <w:spacing w:val="1"/>
        </w:rPr>
        <w:t xml:space="preserve"> </w:t>
      </w:r>
      <w:r w:rsidRPr="000A77CC">
        <w:rPr>
          <w:color w:val="231F1F"/>
        </w:rPr>
        <w:t>việ</w:t>
      </w:r>
      <w:r w:rsidR="004973B2" w:rsidRPr="000A77CC">
        <w:rPr>
          <w:color w:val="231F1F"/>
        </w:rPr>
        <w:t>c</w:t>
      </w:r>
      <w:r w:rsidRPr="000A77CC">
        <w:rPr>
          <w:color w:val="231F1F"/>
        </w:rPr>
        <w:t xml:space="preserve"> </w:t>
      </w:r>
      <w:r w:rsidR="004973B2" w:rsidRPr="000A77CC">
        <w:rPr>
          <w:color w:val="231F1F"/>
        </w:rPr>
        <w:t>c</w:t>
      </w:r>
      <w:r w:rsidRPr="000A77CC">
        <w:rPr>
          <w:color w:val="231F1F"/>
        </w:rPr>
        <w:t>ùng</w:t>
      </w:r>
      <w:r w:rsidRPr="000A77CC">
        <w:rPr>
          <w:color w:val="231F1F"/>
          <w:spacing w:val="1"/>
        </w:rPr>
        <w:t xml:space="preserve"> </w:t>
      </w:r>
      <w:r w:rsidRPr="000A77CC">
        <w:rPr>
          <w:color w:val="231F1F"/>
        </w:rPr>
        <w:t>nhau để</w:t>
      </w:r>
      <w:r w:rsidRPr="000A77CC">
        <w:rPr>
          <w:color w:val="231F1F"/>
          <w:spacing w:val="1"/>
        </w:rPr>
        <w:t xml:space="preserve"> </w:t>
      </w:r>
      <w:r w:rsidRPr="000A77CC">
        <w:rPr>
          <w:color w:val="231F1F"/>
        </w:rPr>
        <w:t>tạ</w:t>
      </w:r>
      <w:r w:rsidR="00CF03B4" w:rsidRPr="000A77CC">
        <w:rPr>
          <w:color w:val="231F1F"/>
        </w:rPr>
        <w:t>o</w:t>
      </w:r>
      <w:r w:rsidRPr="000A77CC">
        <w:rPr>
          <w:color w:val="231F1F"/>
          <w:spacing w:val="1"/>
        </w:rPr>
        <w:t xml:space="preserve"> </w:t>
      </w:r>
      <w:r w:rsidRPr="000A77CC">
        <w:rPr>
          <w:color w:val="231F1F"/>
        </w:rPr>
        <w:t>điều kiện thuận</w:t>
      </w:r>
      <w:r w:rsidRPr="000A77CC">
        <w:rPr>
          <w:color w:val="231F1F"/>
          <w:spacing w:val="1"/>
        </w:rPr>
        <w:t xml:space="preserve"> </w:t>
      </w:r>
      <w:r w:rsidRPr="000A77CC">
        <w:rPr>
          <w:color w:val="231F1F"/>
        </w:rPr>
        <w:t>lợi và</w:t>
      </w:r>
      <w:r w:rsidRPr="000A77CC">
        <w:rPr>
          <w:color w:val="231F1F"/>
          <w:spacing w:val="1"/>
        </w:rPr>
        <w:t xml:space="preserve"> </w:t>
      </w:r>
      <w:r w:rsidRPr="000A77CC">
        <w:rPr>
          <w:color w:val="231F1F"/>
        </w:rPr>
        <w:t xml:space="preserve">nâng </w:t>
      </w:r>
      <w:r w:rsidR="004973B2" w:rsidRPr="000A77CC">
        <w:rPr>
          <w:color w:val="231F1F"/>
        </w:rPr>
        <w:t>c</w:t>
      </w:r>
      <w:r w:rsidRPr="000A77CC">
        <w:rPr>
          <w:color w:val="231F1F"/>
        </w:rPr>
        <w:t>a</w:t>
      </w:r>
      <w:r w:rsidR="00CF03B4" w:rsidRPr="000A77CC">
        <w:rPr>
          <w:color w:val="231F1F"/>
        </w:rPr>
        <w:t>o</w:t>
      </w:r>
      <w:r w:rsidRPr="000A77CC">
        <w:rPr>
          <w:color w:val="231F1F"/>
          <w:spacing w:val="1"/>
        </w:rPr>
        <w:t xml:space="preserve"> </w:t>
      </w:r>
      <w:r w:rsidRPr="000A77CC">
        <w:rPr>
          <w:color w:val="231F1F"/>
        </w:rPr>
        <w:t>khả năng</w:t>
      </w:r>
      <w:r w:rsidRPr="000A77CC">
        <w:rPr>
          <w:color w:val="231F1F"/>
          <w:spacing w:val="1"/>
        </w:rPr>
        <w:t xml:space="preserve"> </w:t>
      </w:r>
      <w:r w:rsidRPr="000A77CC">
        <w:rPr>
          <w:color w:val="231F1F"/>
        </w:rPr>
        <w:t>quản lý</w:t>
      </w:r>
      <w:r w:rsidRPr="000A77CC">
        <w:rPr>
          <w:color w:val="231F1F"/>
          <w:spacing w:val="1"/>
        </w:rPr>
        <w:t xml:space="preserve"> </w:t>
      </w:r>
      <w:r w:rsidRPr="000A77CC">
        <w:rPr>
          <w:color w:val="231F1F"/>
        </w:rPr>
        <w:t>và điều</w:t>
      </w:r>
      <w:r w:rsidRPr="000A77CC">
        <w:rPr>
          <w:color w:val="231F1F"/>
          <w:spacing w:val="1"/>
        </w:rPr>
        <w:t xml:space="preserve"> </w:t>
      </w:r>
      <w:r w:rsidRPr="000A77CC">
        <w:rPr>
          <w:color w:val="231F1F"/>
        </w:rPr>
        <w:t xml:space="preserve">hành </w:t>
      </w:r>
      <w:r w:rsidR="004973B2" w:rsidRPr="000A77CC">
        <w:rPr>
          <w:color w:val="231F1F"/>
        </w:rPr>
        <w:t>c</w:t>
      </w:r>
      <w:r w:rsidRPr="000A77CC">
        <w:rPr>
          <w:color w:val="231F1F"/>
        </w:rPr>
        <w:t>ủa</w:t>
      </w:r>
      <w:r w:rsidRPr="000A77CC">
        <w:rPr>
          <w:color w:val="231F1F"/>
          <w:spacing w:val="1"/>
        </w:rPr>
        <w:t xml:space="preserve"> </w:t>
      </w:r>
      <w:r w:rsidRPr="000A77CC">
        <w:rPr>
          <w:color w:val="231F1F"/>
        </w:rPr>
        <w:t>d</w:t>
      </w:r>
      <w:r w:rsidR="00CF03B4" w:rsidRPr="000A77CC">
        <w:rPr>
          <w:color w:val="231F1F"/>
        </w:rPr>
        <w:t>o</w:t>
      </w:r>
      <w:r w:rsidRPr="000A77CC">
        <w:rPr>
          <w:color w:val="231F1F"/>
        </w:rPr>
        <w:t>anh nghiệp.</w:t>
      </w:r>
      <w:r w:rsidRPr="000A77CC">
        <w:rPr>
          <w:color w:val="231F1F"/>
          <w:spacing w:val="1"/>
        </w:rPr>
        <w:t xml:space="preserve"> </w:t>
      </w:r>
      <w:r w:rsidRPr="000A77CC">
        <w:rPr>
          <w:color w:val="231F1F"/>
        </w:rPr>
        <w:t>Hình 13.1</w:t>
      </w:r>
      <w:r w:rsidRPr="000A77CC">
        <w:rPr>
          <w:color w:val="231F1F"/>
          <w:spacing w:val="1"/>
        </w:rPr>
        <w:t xml:space="preserve"> </w:t>
      </w:r>
      <w:r w:rsidRPr="000A77CC">
        <w:rPr>
          <w:color w:val="231F1F"/>
        </w:rPr>
        <w:t>mô tả</w:t>
      </w:r>
      <w:r w:rsidRPr="000A77CC">
        <w:rPr>
          <w:color w:val="231F1F"/>
          <w:spacing w:val="1"/>
        </w:rPr>
        <w:t xml:space="preserve"> </w:t>
      </w:r>
      <w:r w:rsidR="004973B2" w:rsidRPr="000A77CC">
        <w:rPr>
          <w:color w:val="231F1F"/>
        </w:rPr>
        <w:t>c</w:t>
      </w:r>
      <w:r w:rsidRPr="000A77CC">
        <w:rPr>
          <w:color w:val="231F1F"/>
        </w:rPr>
        <w:t>á</w:t>
      </w:r>
      <w:r w:rsidR="004973B2" w:rsidRPr="000A77CC">
        <w:rPr>
          <w:color w:val="231F1F"/>
        </w:rPr>
        <w:t>c</w:t>
      </w:r>
      <w:r w:rsidRPr="000A77CC">
        <w:rPr>
          <w:color w:val="231F1F"/>
        </w:rPr>
        <w:t xml:space="preserve">h tất </w:t>
      </w:r>
      <w:r w:rsidR="004973B2" w:rsidRPr="000A77CC">
        <w:rPr>
          <w:color w:val="231F1F"/>
        </w:rPr>
        <w:t>c</w:t>
      </w:r>
      <w:r w:rsidRPr="000A77CC">
        <w:rPr>
          <w:color w:val="231F1F"/>
        </w:rPr>
        <w:t xml:space="preserve">ả </w:t>
      </w:r>
      <w:r w:rsidR="004973B2" w:rsidRPr="000A77CC">
        <w:rPr>
          <w:color w:val="231F1F"/>
        </w:rPr>
        <w:t>c</w:t>
      </w:r>
      <w:r w:rsidRPr="000A77CC">
        <w:rPr>
          <w:color w:val="231F1F"/>
        </w:rPr>
        <w:t>á</w:t>
      </w:r>
      <w:r w:rsidR="004973B2" w:rsidRPr="000A77CC">
        <w:rPr>
          <w:color w:val="231F1F"/>
        </w:rPr>
        <w:t>c</w:t>
      </w:r>
      <w:r w:rsidRPr="000A77CC">
        <w:rPr>
          <w:color w:val="231F1F"/>
        </w:rPr>
        <w:t xml:space="preserve"> thành phần</w:t>
      </w:r>
      <w:r w:rsidRPr="000A77CC">
        <w:rPr>
          <w:color w:val="231F1F"/>
          <w:spacing w:val="1"/>
        </w:rPr>
        <w:t xml:space="preserve"> </w:t>
      </w:r>
      <w:r w:rsidRPr="000A77CC">
        <w:rPr>
          <w:color w:val="231F1F"/>
        </w:rPr>
        <w:t>này phù hợp với nhau tr</w:t>
      </w:r>
      <w:r w:rsidR="00CF03B4" w:rsidRPr="000A77CC">
        <w:rPr>
          <w:color w:val="231F1F"/>
        </w:rPr>
        <w:t>o</w:t>
      </w:r>
      <w:r w:rsidRPr="000A77CC">
        <w:rPr>
          <w:color w:val="231F1F"/>
        </w:rPr>
        <w:t>ng</w:t>
      </w:r>
      <w:r w:rsidRPr="000A77CC">
        <w:rPr>
          <w:color w:val="231F1F"/>
          <w:spacing w:val="1"/>
        </w:rPr>
        <w:t xml:space="preserve"> </w:t>
      </w:r>
      <w:r w:rsidRPr="000A77CC">
        <w:rPr>
          <w:color w:val="231F1F"/>
        </w:rPr>
        <w:t>khuôn khổ BI.</w:t>
      </w:r>
    </w:p>
    <w:p w14:paraId="0262BF97" w14:textId="78929E9B" w:rsidR="00854B0D" w:rsidRPr="000A77CC" w:rsidRDefault="00000000">
      <w:pPr>
        <w:pStyle w:val="BodyText"/>
        <w:spacing w:before="5" w:line="249" w:lineRule="auto"/>
        <w:ind w:left="3600" w:right="1917" w:firstLine="264"/>
        <w:jc w:val="both"/>
      </w:pPr>
      <w:r>
        <w:pict w14:anchorId="07349C34">
          <v:group id="_x0000_s2699" style="position:absolute;left:0;text-align:left;margin-left:68.45pt;margin-top:32.8pt;width:7in;height:315.3pt;z-index:251666944;mso-position-horizontal-relative:page" coordorigin="1380,1355" coordsize="10080,6306">
            <v:rect id="_x0000_s2720" style="position:absolute;left:1380;top:1682;width:10080;height:5979" fillcolor="#eadcc4" stroked="f"/>
            <v:shape id="_x0000_s2719" type="#_x0000_t75" style="position:absolute;left:3956;top:2349;width:4768;height:4618">
              <v:imagedata r:id="rId15" o:title=""/>
            </v:shape>
            <v:line id="_x0000_s2718" style="position:absolute" from="3955,4628" to="1859,4628" strokecolor="#231f20" strokeweight="1pt"/>
            <v:line id="_x0000_s2717" style="position:absolute" from="10981,4628" to="8682,4628" strokecolor="#231f20" strokeweight="1pt"/>
            <v:line id="_x0000_s2716" style="position:absolute" from="6420,2353" to="6420,1948" strokecolor="#231f20" strokeweight="1pt"/>
            <v:line id="_x0000_s2715" style="position:absolute" from="6420,7360" to="6420,6923" strokecolor="#231f20" strokeweight="1pt"/>
            <v:shape id="_x0000_s2714" type="#_x0000_t202" style="position:absolute;left:9620;top:6716;width:1092;height:239" filled="f" stroked="f">
              <v:textbox style="mso-next-textbox:#_x0000_s2714" inset="0,0,0,0">
                <w:txbxContent>
                  <w:p w14:paraId="5401135F" w14:textId="717BD1D8" w:rsidR="00854B0D" w:rsidRPr="00C65E07" w:rsidRDefault="00C65E07">
                    <w:pPr>
                      <w:spacing w:line="229" w:lineRule="exact"/>
                      <w:rPr>
                        <w:rFonts w:ascii="Calibri" w:hAnsi="Calibri" w:cs="Calibri"/>
                        <w:b/>
                        <w:sz w:val="20"/>
                      </w:rPr>
                    </w:pPr>
                    <w:r>
                      <w:rPr>
                        <w:rFonts w:ascii="Trebuchet MS"/>
                        <w:b/>
                        <w:color w:val="231F20"/>
                        <w:w w:val="95"/>
                        <w:sz w:val="20"/>
                      </w:rPr>
                      <w:t>Qu</w:t>
                    </w:r>
                    <w:r>
                      <w:rPr>
                        <w:rFonts w:ascii="Calibri" w:hAnsi="Calibri" w:cs="Calibri"/>
                        <w:b/>
                        <w:color w:val="231F20"/>
                        <w:w w:val="95"/>
                        <w:sz w:val="20"/>
                      </w:rPr>
                      <w:t>ản trị</w:t>
                    </w:r>
                  </w:p>
                </w:txbxContent>
              </v:textbox>
            </v:shape>
            <v:shape id="_x0000_s2713" type="#_x0000_t202" style="position:absolute;left:7720;top:6091;width:260;height:178" filled="f" stroked="f">
              <v:textbox style="mso-next-textbox:#_x0000_s2713" inset="0,0,0,0">
                <w:txbxContent>
                  <w:p w14:paraId="64EC24B0" w14:textId="3EE95326" w:rsidR="00854B0D" w:rsidRPr="00D52FCA" w:rsidRDefault="00D52FCA">
                    <w:pPr>
                      <w:spacing w:before="6"/>
                      <w:rPr>
                        <w:rFonts w:ascii="Calibri" w:hAnsi="Calibri" w:cs="Calibri"/>
                        <w:b/>
                        <w:sz w:val="14"/>
                      </w:rPr>
                    </w:pPr>
                    <w:r>
                      <w:rPr>
                        <w:rFonts w:ascii="Trebuchet MS"/>
                        <w:b/>
                        <w:color w:val="FFFFFF"/>
                        <w:sz w:val="14"/>
                      </w:rPr>
                      <w:t>Ch</w:t>
                    </w:r>
                    <w:r>
                      <w:rPr>
                        <w:rFonts w:ascii="Calibri" w:hAnsi="Calibri" w:cs="Calibri"/>
                        <w:b/>
                        <w:color w:val="FFFFFF"/>
                        <w:sz w:val="14"/>
                      </w:rPr>
                      <w:t xml:space="preserve">ợ duejx </w:t>
                    </w:r>
                  </w:p>
                </w:txbxContent>
              </v:textbox>
            </v:shape>
            <v:shape id="_x0000_s2712" type="#_x0000_t202" style="position:absolute;left:4240;top:6012;width:1107;height:853" filled="f" stroked="f">
              <v:textbox style="mso-next-textbox:#_x0000_s2712" inset="0,0,0,0">
                <w:txbxContent>
                  <w:p w14:paraId="3B2A3979" w14:textId="77777777" w:rsidR="00854B0D" w:rsidRDefault="00C536FB">
                    <w:pPr>
                      <w:spacing w:line="183" w:lineRule="exact"/>
                      <w:ind w:right="3"/>
                      <w:jc w:val="center"/>
                      <w:rPr>
                        <w:rFonts w:ascii="Trebuchet MS"/>
                        <w:b/>
                        <w:sz w:val="16"/>
                      </w:rPr>
                    </w:pPr>
                    <w:r>
                      <w:rPr>
                        <w:rFonts w:ascii="Trebuchet MS"/>
                        <w:b/>
                        <w:color w:val="FFFFFF"/>
                        <w:sz w:val="16"/>
                      </w:rPr>
                      <w:t>ETL</w:t>
                    </w:r>
                  </w:p>
                  <w:p w14:paraId="5DEBB42B" w14:textId="09C7A799" w:rsidR="00854B0D" w:rsidRPr="00014238" w:rsidRDefault="00014238">
                    <w:pPr>
                      <w:spacing w:before="121" w:line="232" w:lineRule="auto"/>
                      <w:ind w:right="18"/>
                      <w:jc w:val="center"/>
                      <w:rPr>
                        <w:rFonts w:ascii="Calibri" w:hAnsi="Calibri" w:cs="Calibri"/>
                        <w:b/>
                        <w:sz w:val="16"/>
                      </w:rPr>
                    </w:pPr>
                    <w:r>
                      <w:rPr>
                        <w:rFonts w:ascii="Trebuchet MS"/>
                        <w:b/>
                        <w:color w:val="231F20"/>
                        <w:sz w:val="16"/>
                      </w:rPr>
                      <w:t>Tr</w:t>
                    </w:r>
                    <w:r>
                      <w:rPr>
                        <w:rFonts w:ascii="Trebuchet MS"/>
                        <w:b/>
                        <w:color w:val="231F20"/>
                        <w:sz w:val="16"/>
                      </w:rPr>
                      <w:t>í</w:t>
                    </w:r>
                    <w:r>
                      <w:rPr>
                        <w:rFonts w:ascii="Trebuchet MS"/>
                        <w:b/>
                        <w:color w:val="231F20"/>
                        <w:sz w:val="16"/>
                      </w:rPr>
                      <w:t>ch xu</w:t>
                    </w:r>
                    <w:r>
                      <w:rPr>
                        <w:rFonts w:ascii="Calibri" w:hAnsi="Calibri" w:cs="Calibri"/>
                        <w:b/>
                        <w:color w:val="231F20"/>
                        <w:sz w:val="16"/>
                      </w:rPr>
                      <w:t>ất, chuyển đổi và vận chuyển</w:t>
                    </w:r>
                  </w:p>
                </w:txbxContent>
              </v:textbox>
            </v:shape>
            <v:shape id="_x0000_s2711" type="#_x0000_t202" style="position:absolute;left:2106;top:6716;width:1159;height:239" filled="f" stroked="f">
              <v:textbox style="mso-next-textbox:#_x0000_s2711" inset="0,0,0,0">
                <w:txbxContent>
                  <w:p w14:paraId="5BFD9620" w14:textId="17860B4D" w:rsidR="00854B0D" w:rsidRPr="00C65E07" w:rsidRDefault="00C65E07">
                    <w:pPr>
                      <w:spacing w:line="229" w:lineRule="exact"/>
                      <w:rPr>
                        <w:rFonts w:ascii="Calibri" w:hAnsi="Calibri" w:cs="Calibri"/>
                        <w:b/>
                        <w:sz w:val="20"/>
                      </w:rPr>
                    </w:pPr>
                    <w:r>
                      <w:rPr>
                        <w:rFonts w:ascii="Trebuchet MS"/>
                        <w:b/>
                        <w:color w:val="231F20"/>
                        <w:w w:val="95"/>
                        <w:sz w:val="20"/>
                      </w:rPr>
                      <w:t>Qu</w:t>
                    </w:r>
                    <w:r>
                      <w:rPr>
                        <w:rFonts w:ascii="Calibri" w:hAnsi="Calibri" w:cs="Calibri"/>
                        <w:b/>
                        <w:color w:val="231F20"/>
                        <w:w w:val="95"/>
                        <w:sz w:val="20"/>
                      </w:rPr>
                      <w:t>ản lý</w:t>
                    </w:r>
                  </w:p>
                </w:txbxContent>
              </v:textbox>
            </v:shape>
            <v:shape id="_x0000_s2710" type="#_x0000_t202" style="position:absolute;left:6131;top:5702;width:1332;height:661" filled="f" stroked="f">
              <v:textbox style="mso-next-textbox:#_x0000_s2710" inset="0,0,0,0">
                <w:txbxContent>
                  <w:p w14:paraId="6BA794D9" w14:textId="6FD89A63" w:rsidR="00854B0D" w:rsidRPr="00D52FCA" w:rsidRDefault="00D52FCA">
                    <w:pPr>
                      <w:spacing w:line="183" w:lineRule="exact"/>
                      <w:ind w:left="579"/>
                      <w:rPr>
                        <w:rFonts w:ascii="Calibri" w:hAnsi="Calibri" w:cs="Calibri"/>
                        <w:b/>
                        <w:sz w:val="15"/>
                        <w:szCs w:val="15"/>
                      </w:rPr>
                    </w:pPr>
                    <w:r w:rsidRPr="00D52FCA">
                      <w:rPr>
                        <w:rFonts w:ascii="Trebuchet MS"/>
                        <w:b/>
                        <w:color w:val="231F20"/>
                        <w:w w:val="95"/>
                        <w:sz w:val="15"/>
                        <w:szCs w:val="15"/>
                      </w:rPr>
                      <w:t>Kho d</w:t>
                    </w:r>
                    <w:r w:rsidRPr="00D52FCA">
                      <w:rPr>
                        <w:rFonts w:ascii="Calibri" w:hAnsi="Calibri" w:cs="Calibri"/>
                        <w:b/>
                        <w:color w:val="231F20"/>
                        <w:w w:val="95"/>
                        <w:sz w:val="15"/>
                        <w:szCs w:val="15"/>
                      </w:rPr>
                      <w:t>ữ liệu</w:t>
                    </w:r>
                  </w:p>
                  <w:p w14:paraId="170634A8" w14:textId="1B1663C9" w:rsidR="00854B0D" w:rsidRPr="00857DB0" w:rsidRDefault="00857DB0">
                    <w:pPr>
                      <w:spacing w:before="92" w:line="247" w:lineRule="auto"/>
                      <w:ind w:right="74" w:firstLine="210"/>
                      <w:rPr>
                        <w:rFonts w:ascii="Calibri" w:hAnsi="Calibri" w:cs="Calibri"/>
                        <w:b/>
                        <w:sz w:val="16"/>
                      </w:rPr>
                    </w:pPr>
                    <w:r>
                      <w:rPr>
                        <w:rFonts w:ascii="Calibri" w:hAnsi="Calibri" w:cs="Calibri"/>
                        <w:b/>
                        <w:color w:val="231F20"/>
                        <w:sz w:val="16"/>
                      </w:rPr>
                      <w:t>Kh</w:t>
                    </w:r>
                    <w:r w:rsidR="00CF03B4">
                      <w:rPr>
                        <w:rFonts w:ascii="Calibri" w:hAnsi="Calibri" w:cs="Calibri"/>
                        <w:b/>
                        <w:color w:val="231F20"/>
                        <w:sz w:val="16"/>
                      </w:rPr>
                      <w:t>o</w:t>
                    </w:r>
                    <w:r>
                      <w:rPr>
                        <w:rFonts w:ascii="Calibri" w:hAnsi="Calibri" w:cs="Calibri"/>
                        <w:b/>
                        <w:color w:val="231F20"/>
                        <w:sz w:val="16"/>
                      </w:rPr>
                      <w:t xml:space="preserve"> dữ liệu</w:t>
                    </w:r>
                  </w:p>
                </w:txbxContent>
              </v:textbox>
            </v:shape>
            <v:shape id="_x0000_s2709" type="#_x0000_t202" style="position:absolute;left:6211;top:4709;width:1650;height:239" filled="f" stroked="f">
              <v:textbox style="mso-next-textbox:#_x0000_s2709" inset="0,0,0,0">
                <w:txbxContent>
                  <w:p w14:paraId="0D98E78E" w14:textId="213860AB" w:rsidR="00854B0D" w:rsidRPr="00180475" w:rsidRDefault="00180475">
                    <w:pPr>
                      <w:spacing w:line="229" w:lineRule="exact"/>
                      <w:rPr>
                        <w:rFonts w:ascii="Calibri" w:hAnsi="Calibri" w:cs="Calibri"/>
                        <w:b/>
                        <w:sz w:val="20"/>
                      </w:rPr>
                    </w:pPr>
                    <w:r>
                      <w:rPr>
                        <w:rFonts w:ascii="Trebuchet MS"/>
                        <w:b/>
                        <w:color w:val="231F20"/>
                        <w:w w:val="95"/>
                        <w:sz w:val="20"/>
                      </w:rPr>
                      <w:t>Truy v</w:t>
                    </w:r>
                    <w:r>
                      <w:rPr>
                        <w:rFonts w:ascii="Calibri" w:hAnsi="Calibri" w:cs="Calibri"/>
                        <w:b/>
                        <w:color w:val="231F20"/>
                        <w:w w:val="95"/>
                        <w:sz w:val="20"/>
                      </w:rPr>
                      <w:t>ấn &amp; bá</w:t>
                    </w:r>
                    <w:r w:rsidR="00CF03B4">
                      <w:rPr>
                        <w:rFonts w:ascii="Calibri" w:hAnsi="Calibri" w:cs="Calibri"/>
                        <w:b/>
                        <w:color w:val="231F20"/>
                        <w:w w:val="95"/>
                        <w:sz w:val="20"/>
                      </w:rPr>
                      <w:t>o</w:t>
                    </w:r>
                    <w:r>
                      <w:rPr>
                        <w:rFonts w:ascii="Calibri" w:hAnsi="Calibri" w:cs="Calibri"/>
                        <w:b/>
                        <w:color w:val="231F20"/>
                        <w:w w:val="95"/>
                        <w:sz w:val="20"/>
                      </w:rPr>
                      <w:t xml:space="preserve"> </w:t>
                    </w:r>
                    <w:r w:rsidR="004973B2">
                      <w:rPr>
                        <w:rFonts w:ascii="Calibri" w:hAnsi="Calibri" w:cs="Calibri"/>
                        <w:b/>
                        <w:color w:val="231F20"/>
                        <w:w w:val="95"/>
                        <w:sz w:val="20"/>
                      </w:rPr>
                      <w:t>c</w:t>
                    </w:r>
                    <w:r>
                      <w:rPr>
                        <w:rFonts w:ascii="Calibri" w:hAnsi="Calibri" w:cs="Calibri"/>
                        <w:b/>
                        <w:color w:val="231F20"/>
                        <w:w w:val="95"/>
                        <w:sz w:val="20"/>
                      </w:rPr>
                      <w:t>á</w:t>
                    </w:r>
                    <w:r w:rsidR="00CF03B4">
                      <w:rPr>
                        <w:rFonts w:ascii="Calibri" w:hAnsi="Calibri" w:cs="Calibri"/>
                        <w:b/>
                        <w:color w:val="231F20"/>
                        <w:w w:val="95"/>
                        <w:sz w:val="20"/>
                      </w:rPr>
                      <w:t>o</w:t>
                    </w:r>
                  </w:p>
                </w:txbxContent>
              </v:textbox>
            </v:shape>
            <v:shape id="_x0000_s2708" type="#_x0000_t202" style="position:absolute;left:7349;top:4082;width:864;height:373" filled="f" stroked="f">
              <v:textbox style="mso-next-textbox:#_x0000_s2708" inset="0,0,0,0">
                <w:txbxContent>
                  <w:p w14:paraId="69E009E1" w14:textId="1FEBF464" w:rsidR="00854B0D" w:rsidRPr="00180475" w:rsidRDefault="00180475" w:rsidP="00180475">
                    <w:pPr>
                      <w:spacing w:line="256" w:lineRule="auto"/>
                      <w:ind w:right="12"/>
                      <w:rPr>
                        <w:rFonts w:ascii="Calibri" w:hAnsi="Calibri" w:cs="Calibri"/>
                        <w:b/>
                        <w:sz w:val="15"/>
                      </w:rPr>
                    </w:pPr>
                    <w:r>
                      <w:rPr>
                        <w:rFonts w:ascii="Trebuchet MS"/>
                        <w:b/>
                        <w:color w:val="231F20"/>
                        <w:sz w:val="15"/>
                      </w:rPr>
                      <w:t>Ph</w:t>
                    </w:r>
                    <w:r>
                      <w:rPr>
                        <w:rFonts w:ascii="Trebuchet MS"/>
                        <w:b/>
                        <w:color w:val="231F20"/>
                        <w:sz w:val="15"/>
                      </w:rPr>
                      <w:t>â</w:t>
                    </w:r>
                    <w:r>
                      <w:rPr>
                        <w:rFonts w:ascii="Trebuchet MS"/>
                        <w:b/>
                        <w:color w:val="231F20"/>
                        <w:sz w:val="15"/>
                      </w:rPr>
                      <w:t>n t</w:t>
                    </w:r>
                    <w:r>
                      <w:rPr>
                        <w:rFonts w:ascii="Trebuchet MS"/>
                        <w:b/>
                        <w:color w:val="231F20"/>
                        <w:sz w:val="15"/>
                      </w:rPr>
                      <w:t>í</w:t>
                    </w:r>
                    <w:r w:rsidR="004973B2">
                      <w:rPr>
                        <w:rFonts w:ascii="Trebuchet MS"/>
                        <w:b/>
                        <w:color w:val="231F20"/>
                        <w:sz w:val="15"/>
                      </w:rPr>
                      <w:t>c</w:t>
                    </w:r>
                    <w:r>
                      <w:rPr>
                        <w:rFonts w:ascii="Trebuchet MS"/>
                        <w:b/>
                        <w:color w:val="231F20"/>
                        <w:sz w:val="15"/>
                      </w:rPr>
                      <w:t>h d</w:t>
                    </w:r>
                    <w:r>
                      <w:rPr>
                        <w:rFonts w:ascii="Calibri" w:hAnsi="Calibri" w:cs="Calibri"/>
                        <w:b/>
                        <w:color w:val="231F20"/>
                        <w:sz w:val="15"/>
                      </w:rPr>
                      <w:t>ữ liệu</w:t>
                    </w:r>
                  </w:p>
                </w:txbxContent>
              </v:textbox>
            </v:shape>
            <v:shape id="_x0000_s2707" type="#_x0000_t202" style="position:absolute;left:6022;top:4086;width:1008;height:383" filled="f" stroked="f">
              <v:textbox style="mso-next-textbox:#_x0000_s2707" inset="0,0,0,0">
                <w:txbxContent>
                  <w:p w14:paraId="26CE9305" w14:textId="7F4B464F" w:rsidR="00854B0D" w:rsidRDefault="00180475">
                    <w:pPr>
                      <w:spacing w:line="247" w:lineRule="auto"/>
                      <w:ind w:right="9" w:firstLine="25"/>
                      <w:rPr>
                        <w:rFonts w:ascii="Trebuchet MS"/>
                        <w:b/>
                        <w:sz w:val="16"/>
                      </w:rPr>
                    </w:pPr>
                    <w:r>
                      <w:rPr>
                        <w:rFonts w:ascii="Trebuchet MS"/>
                        <w:b/>
                        <w:color w:val="231F20"/>
                        <w:spacing w:val="-1"/>
                        <w:sz w:val="16"/>
                      </w:rPr>
                      <w:t>Gi</w:t>
                    </w:r>
                    <w:r>
                      <w:rPr>
                        <w:rFonts w:ascii="Trebuchet MS"/>
                        <w:b/>
                        <w:color w:val="231F20"/>
                        <w:spacing w:val="-1"/>
                        <w:sz w:val="16"/>
                      </w:rPr>
                      <w:t>á</w:t>
                    </w:r>
                    <w:r>
                      <w:rPr>
                        <w:rFonts w:ascii="Trebuchet MS"/>
                        <w:b/>
                        <w:color w:val="231F20"/>
                        <w:spacing w:val="-1"/>
                        <w:sz w:val="16"/>
                      </w:rPr>
                      <w:t>m s</w:t>
                    </w:r>
                    <w:r>
                      <w:rPr>
                        <w:rFonts w:ascii="Trebuchet MS"/>
                        <w:b/>
                        <w:color w:val="231F20"/>
                        <w:spacing w:val="-1"/>
                        <w:sz w:val="16"/>
                      </w:rPr>
                      <w:t>á</w:t>
                    </w:r>
                    <w:r>
                      <w:rPr>
                        <w:rFonts w:ascii="Trebuchet MS"/>
                        <w:b/>
                        <w:color w:val="231F20"/>
                        <w:spacing w:val="-1"/>
                        <w:sz w:val="16"/>
                      </w:rPr>
                      <w:t>t v</w:t>
                    </w:r>
                    <w:r>
                      <w:rPr>
                        <w:rFonts w:ascii="Trebuchet MS"/>
                        <w:b/>
                        <w:color w:val="231F20"/>
                        <w:spacing w:val="-1"/>
                        <w:sz w:val="16"/>
                      </w:rPr>
                      <w:t>à</w:t>
                    </w:r>
                    <w:r>
                      <w:rPr>
                        <w:rFonts w:ascii="Trebuchet MS"/>
                        <w:b/>
                        <w:color w:val="231F20"/>
                        <w:spacing w:val="-1"/>
                        <w:sz w:val="16"/>
                      </w:rPr>
                      <w:t xml:space="preserve"> th</w:t>
                    </w:r>
                    <w:r>
                      <w:rPr>
                        <w:rFonts w:ascii="Trebuchet MS"/>
                        <w:b/>
                        <w:color w:val="231F20"/>
                        <w:spacing w:val="-1"/>
                        <w:sz w:val="16"/>
                      </w:rPr>
                      <w:t>ô</w:t>
                    </w:r>
                    <w:r>
                      <w:rPr>
                        <w:rFonts w:ascii="Trebuchet MS"/>
                        <w:b/>
                        <w:color w:val="231F20"/>
                        <w:spacing w:val="-1"/>
                        <w:sz w:val="16"/>
                      </w:rPr>
                      <w:t>ng b</w:t>
                    </w:r>
                    <w:r>
                      <w:rPr>
                        <w:rFonts w:ascii="Trebuchet MS"/>
                        <w:b/>
                        <w:color w:val="231F20"/>
                        <w:spacing w:val="-1"/>
                        <w:sz w:val="16"/>
                      </w:rPr>
                      <w:t>á</w:t>
                    </w:r>
                    <w:r w:rsidR="00CF03B4">
                      <w:rPr>
                        <w:rFonts w:ascii="Trebuchet MS"/>
                        <w:b/>
                        <w:color w:val="231F20"/>
                        <w:spacing w:val="-1"/>
                        <w:sz w:val="16"/>
                      </w:rPr>
                      <w:t>o</w:t>
                    </w:r>
                  </w:p>
                </w:txbxContent>
              </v:textbox>
            </v:shape>
            <v:shape id="_x0000_s2706" type="#_x0000_t202" style="position:absolute;left:4232;top:3844;width:1184;height:191" filled="f" stroked="f">
              <v:textbox style="mso-next-textbox:#_x0000_s2706" inset="0,0,0,0">
                <w:txbxContent>
                  <w:p w14:paraId="1A1ACF00" w14:textId="29562BB2" w:rsidR="00854B0D" w:rsidRDefault="00854B0D">
                    <w:pPr>
                      <w:tabs>
                        <w:tab w:val="left" w:pos="859"/>
                      </w:tabs>
                      <w:spacing w:line="183" w:lineRule="exact"/>
                      <w:rPr>
                        <w:rFonts w:ascii="Trebuchet MS"/>
                        <w:b/>
                        <w:sz w:val="16"/>
                      </w:rPr>
                    </w:pPr>
                  </w:p>
                </w:txbxContent>
              </v:textbox>
            </v:shape>
            <v:shape id="_x0000_s2705" type="#_x0000_t202" style="position:absolute;left:6404;top:3597;width:1288;height:191" filled="f" stroked="f">
              <v:textbox style="mso-next-textbox:#_x0000_s2705" inset="0,0,0,0">
                <w:txbxContent>
                  <w:p w14:paraId="0F300556" w14:textId="63AB68B1" w:rsidR="00854B0D" w:rsidRPr="00180475" w:rsidRDefault="00180475">
                    <w:pPr>
                      <w:spacing w:line="183" w:lineRule="exact"/>
                      <w:rPr>
                        <w:rFonts w:ascii="Calibri" w:hAnsi="Calibri" w:cs="Calibri"/>
                        <w:b/>
                        <w:sz w:val="16"/>
                      </w:rPr>
                    </w:pPr>
                    <w:r>
                      <w:rPr>
                        <w:rFonts w:ascii="Trebuchet MS"/>
                        <w:b/>
                        <w:sz w:val="16"/>
                      </w:rPr>
                      <w:t>Tr</w:t>
                    </w:r>
                    <w:r>
                      <w:rPr>
                        <w:rFonts w:ascii="Calibri" w:hAnsi="Calibri" w:cs="Calibri"/>
                        <w:b/>
                        <w:sz w:val="16"/>
                      </w:rPr>
                      <w:t>ự</w:t>
                    </w:r>
                    <w:r w:rsidR="004973B2">
                      <w:rPr>
                        <w:rFonts w:ascii="Calibri" w:hAnsi="Calibri" w:cs="Calibri"/>
                        <w:b/>
                        <w:sz w:val="16"/>
                      </w:rPr>
                      <w:t>c</w:t>
                    </w:r>
                    <w:r>
                      <w:rPr>
                        <w:rFonts w:ascii="Calibri" w:hAnsi="Calibri" w:cs="Calibri"/>
                        <w:b/>
                        <w:sz w:val="16"/>
                      </w:rPr>
                      <w:t xml:space="preserve"> quan hóa dữ liệu</w:t>
                    </w:r>
                  </w:p>
                </w:txbxContent>
              </v:textbox>
            </v:shape>
            <v:shape id="_x0000_s2704" type="#_x0000_t202" style="position:absolute;left:4098;top:3664;width:2160;height:191" filled="f" stroked="f">
              <v:textbox style="mso-next-textbox:#_x0000_s2704" inset="0,0,0,0">
                <w:txbxContent>
                  <w:p w14:paraId="5C420253" w14:textId="1765A38B" w:rsidR="00854B0D" w:rsidRPr="00180475" w:rsidRDefault="00180475">
                    <w:pPr>
                      <w:spacing w:line="183" w:lineRule="exact"/>
                      <w:rPr>
                        <w:rFonts w:ascii="Calibri" w:hAnsi="Calibri" w:cs="Calibri"/>
                        <w:b/>
                        <w:sz w:val="16"/>
                      </w:rPr>
                    </w:pPr>
                    <w:r>
                      <w:rPr>
                        <w:rFonts w:ascii="Trebuchet MS"/>
                        <w:b/>
                        <w:color w:val="231F20"/>
                        <w:w w:val="95"/>
                        <w:sz w:val="16"/>
                      </w:rPr>
                      <w:t>D</w:t>
                    </w:r>
                    <w:r>
                      <w:rPr>
                        <w:rFonts w:ascii="Calibri" w:hAnsi="Calibri" w:cs="Calibri"/>
                        <w:b/>
                        <w:color w:val="231F20"/>
                        <w:w w:val="95"/>
                        <w:sz w:val="16"/>
                      </w:rPr>
                      <w:t>ữ liệu ng</w:t>
                    </w:r>
                    <w:r w:rsidR="00CF03B4">
                      <w:rPr>
                        <w:rFonts w:ascii="Calibri" w:hAnsi="Calibri" w:cs="Calibri"/>
                        <w:b/>
                        <w:color w:val="231F20"/>
                        <w:w w:val="95"/>
                        <w:sz w:val="16"/>
                      </w:rPr>
                      <w:t>o</w:t>
                    </w:r>
                    <w:r>
                      <w:rPr>
                        <w:rFonts w:ascii="Calibri" w:hAnsi="Calibri" w:cs="Calibri"/>
                        <w:b/>
                        <w:color w:val="231F20"/>
                        <w:w w:val="95"/>
                        <w:sz w:val="16"/>
                      </w:rPr>
                      <w:t xml:space="preserve">ài </w:t>
                    </w:r>
                    <w:r w:rsidR="00857DB0">
                      <w:rPr>
                        <w:rFonts w:ascii="Calibri" w:hAnsi="Calibri" w:cs="Calibri"/>
                        <w:b/>
                        <w:color w:val="231F20"/>
                        <w:w w:val="95"/>
                        <w:sz w:val="16"/>
                      </w:rPr>
                      <w:t xml:space="preserve"> Dữ liệu h</w:t>
                    </w:r>
                    <w:r w:rsidR="00CF03B4">
                      <w:rPr>
                        <w:rFonts w:ascii="Calibri" w:hAnsi="Calibri" w:cs="Calibri"/>
                        <w:b/>
                        <w:color w:val="231F20"/>
                        <w:w w:val="95"/>
                        <w:sz w:val="16"/>
                      </w:rPr>
                      <w:t>o</w:t>
                    </w:r>
                    <w:r w:rsidR="00857DB0">
                      <w:rPr>
                        <w:rFonts w:ascii="Calibri" w:hAnsi="Calibri" w:cs="Calibri"/>
                        <w:b/>
                        <w:color w:val="231F20"/>
                        <w:w w:val="95"/>
                        <w:sz w:val="16"/>
                      </w:rPr>
                      <w:t>ạt động</w:t>
                    </w:r>
                  </w:p>
                </w:txbxContent>
              </v:textbox>
            </v:shape>
            <v:shape id="_x0000_s2703" type="#_x0000_t202" style="position:absolute;left:9863;top:2323;width:858;height:239" filled="f" stroked="f">
              <v:textbox style="mso-next-textbox:#_x0000_s2703" inset="0,0,0,0">
                <w:txbxContent>
                  <w:p w14:paraId="5DB3F6E0" w14:textId="2BC252E8" w:rsidR="00854B0D" w:rsidRDefault="00C65E07">
                    <w:pPr>
                      <w:spacing w:line="229" w:lineRule="exact"/>
                      <w:rPr>
                        <w:rFonts w:ascii="Trebuchet MS"/>
                        <w:b/>
                        <w:sz w:val="20"/>
                      </w:rPr>
                    </w:pPr>
                    <w:r>
                      <w:rPr>
                        <w:rFonts w:ascii="Trebuchet MS"/>
                        <w:b/>
                        <w:color w:val="231F20"/>
                        <w:w w:val="90"/>
                        <w:sz w:val="20"/>
                      </w:rPr>
                      <w:t>Quy tr</w:t>
                    </w:r>
                    <w:r>
                      <w:rPr>
                        <w:rFonts w:ascii="Trebuchet MS"/>
                        <w:b/>
                        <w:color w:val="231F20"/>
                        <w:w w:val="90"/>
                        <w:sz w:val="20"/>
                      </w:rPr>
                      <w:t>ì</w:t>
                    </w:r>
                    <w:r>
                      <w:rPr>
                        <w:rFonts w:ascii="Trebuchet MS"/>
                        <w:b/>
                        <w:color w:val="231F20"/>
                        <w:w w:val="90"/>
                        <w:sz w:val="20"/>
                      </w:rPr>
                      <w:t>nh</w:t>
                    </w:r>
                  </w:p>
                </w:txbxContent>
              </v:textbox>
            </v:shape>
            <v:shape id="_x0000_s2702" type="#_x0000_t202" style="position:absolute;left:4879;top:2425;width:2889;height:239" filled="f" stroked="f">
              <v:textbox style="mso-next-textbox:#_x0000_s2702" inset="0,0,0,0">
                <w:txbxContent>
                  <w:p w14:paraId="5950828C" w14:textId="2FBAB593" w:rsidR="00854B0D" w:rsidRDefault="00C65E07">
                    <w:pPr>
                      <w:spacing w:line="229" w:lineRule="exact"/>
                      <w:rPr>
                        <w:rFonts w:ascii="Trebuchet MS"/>
                        <w:b/>
                        <w:sz w:val="20"/>
                      </w:rPr>
                    </w:pPr>
                    <w:r>
                      <w:rPr>
                        <w:rFonts w:ascii="Trebuchet MS"/>
                        <w:b/>
                        <w:color w:val="231F20"/>
                        <w:w w:val="90"/>
                        <w:sz w:val="20"/>
                      </w:rPr>
                      <w:t>M</w:t>
                    </w:r>
                    <w:r>
                      <w:rPr>
                        <w:rFonts w:ascii="Trebuchet MS"/>
                        <w:b/>
                        <w:color w:val="231F20"/>
                        <w:w w:val="90"/>
                        <w:sz w:val="20"/>
                      </w:rPr>
                      <w:t>ô</w:t>
                    </w:r>
                    <w:r>
                      <w:rPr>
                        <w:rFonts w:ascii="Trebuchet MS"/>
                        <w:b/>
                        <w:color w:val="231F20"/>
                        <w:w w:val="90"/>
                        <w:sz w:val="20"/>
                      </w:rPr>
                      <w:t xml:space="preserve"> h</w:t>
                    </w:r>
                    <w:r>
                      <w:rPr>
                        <w:rFonts w:ascii="Trebuchet MS"/>
                        <w:b/>
                        <w:color w:val="231F20"/>
                        <w:w w:val="90"/>
                        <w:sz w:val="20"/>
                      </w:rPr>
                      <w:t>ì</w:t>
                    </w:r>
                    <w:r>
                      <w:rPr>
                        <w:rFonts w:ascii="Trebuchet MS"/>
                        <w:b/>
                        <w:color w:val="231F20"/>
                        <w:w w:val="90"/>
                        <w:sz w:val="20"/>
                      </w:rPr>
                      <w:t>nh kinh doanh th</w:t>
                    </w:r>
                    <w:r>
                      <w:rPr>
                        <w:rFonts w:ascii="Trebuchet MS"/>
                        <w:b/>
                        <w:color w:val="231F20"/>
                        <w:w w:val="90"/>
                        <w:sz w:val="20"/>
                      </w:rPr>
                      <w:t>ô</w:t>
                    </w:r>
                    <w:r>
                      <w:rPr>
                        <w:rFonts w:ascii="Trebuchet MS"/>
                        <w:b/>
                        <w:color w:val="231F20"/>
                        <w:w w:val="90"/>
                        <w:sz w:val="20"/>
                      </w:rPr>
                      <w:t>ng minh</w:t>
                    </w:r>
                  </w:p>
                </w:txbxContent>
              </v:textbox>
            </v:shape>
            <v:shape id="_x0000_s2701" type="#_x0000_t202" style="position:absolute;left:2120;top:2323;width:612;height:239" filled="f" stroked="f">
              <v:textbox style="mso-next-textbox:#_x0000_s2701" inset="0,0,0,0">
                <w:txbxContent>
                  <w:p w14:paraId="09CEFE11" w14:textId="00268AEE" w:rsidR="00854B0D" w:rsidRPr="00C65E07" w:rsidRDefault="00C65E07">
                    <w:pPr>
                      <w:spacing w:line="229" w:lineRule="exact"/>
                      <w:rPr>
                        <w:rFonts w:ascii="Calibri" w:hAnsi="Calibri" w:cs="Calibri"/>
                        <w:b/>
                        <w:sz w:val="20"/>
                      </w:rPr>
                    </w:pPr>
                    <w:r>
                      <w:rPr>
                        <w:rFonts w:ascii="Calibri" w:hAnsi="Calibri" w:cs="Calibri"/>
                        <w:b/>
                        <w:sz w:val="20"/>
                      </w:rPr>
                      <w:t>Người</w:t>
                    </w:r>
                  </w:p>
                </w:txbxContent>
              </v:textbox>
            </v:shape>
            <v:shape id="_x0000_s2700" type="#_x0000_t202" style="position:absolute;left:1380;top:1355;width:10080;height:327" fillcolor="#9a9158" stroked="f">
              <v:textbox style="mso-next-textbox:#_x0000_s2700" inset="0,0,0,0">
                <w:txbxContent>
                  <w:p w14:paraId="38D34354" w14:textId="0FC90637" w:rsidR="00854B0D" w:rsidRDefault="00C536FB">
                    <w:pPr>
                      <w:spacing w:before="19"/>
                      <w:ind w:left="152"/>
                      <w:rPr>
                        <w:rFonts w:ascii="Trebuchet MS"/>
                        <w:sz w:val="24"/>
                      </w:rPr>
                    </w:pPr>
                    <w:r>
                      <w:rPr>
                        <w:rFonts w:ascii="Trebuchet MS"/>
                        <w:color w:val="FFFFFF"/>
                        <w:w w:val="95"/>
                        <w:sz w:val="24"/>
                      </w:rPr>
                      <w:t>FIGURE</w:t>
                    </w:r>
                    <w:r>
                      <w:rPr>
                        <w:rFonts w:ascii="Trebuchet MS"/>
                        <w:color w:val="FFFFFF"/>
                        <w:spacing w:val="7"/>
                        <w:w w:val="95"/>
                        <w:sz w:val="24"/>
                      </w:rPr>
                      <w:t xml:space="preserve"> </w:t>
                    </w:r>
                    <w:r>
                      <w:rPr>
                        <w:rFonts w:ascii="Trebuchet MS"/>
                        <w:color w:val="FFFFFF"/>
                        <w:w w:val="95"/>
                        <w:sz w:val="24"/>
                      </w:rPr>
                      <w:t>13.1</w:t>
                    </w:r>
                    <w:r>
                      <w:rPr>
                        <w:rFonts w:ascii="Trebuchet MS"/>
                        <w:color w:val="FFFFFF"/>
                        <w:spacing w:val="105"/>
                        <w:sz w:val="24"/>
                      </w:rPr>
                      <w:t xml:space="preserve"> </w:t>
                    </w:r>
                    <w:r w:rsidR="00A947FE">
                      <w:rPr>
                        <w:rFonts w:ascii="Trebuchet MS"/>
                        <w:color w:val="FFFFFF"/>
                        <w:w w:val="95"/>
                        <w:sz w:val="24"/>
                      </w:rPr>
                      <w:t>M</w:t>
                    </w:r>
                    <w:r w:rsidR="00A947FE">
                      <w:rPr>
                        <w:rFonts w:ascii="Trebuchet MS"/>
                        <w:color w:val="FFFFFF"/>
                        <w:w w:val="95"/>
                        <w:sz w:val="24"/>
                      </w:rPr>
                      <w:t>Ô</w:t>
                    </w:r>
                    <w:r w:rsidR="00A947FE">
                      <w:rPr>
                        <w:rFonts w:ascii="Trebuchet MS"/>
                        <w:color w:val="FFFFFF"/>
                        <w:w w:val="95"/>
                        <w:sz w:val="24"/>
                      </w:rPr>
                      <w:t xml:space="preserve"> H</w:t>
                    </w:r>
                    <w:r w:rsidR="00A947FE">
                      <w:rPr>
                        <w:rFonts w:ascii="Trebuchet MS"/>
                        <w:color w:val="FFFFFF"/>
                        <w:w w:val="95"/>
                        <w:sz w:val="24"/>
                      </w:rPr>
                      <w:t>Ì</w:t>
                    </w:r>
                    <w:r w:rsidR="00A947FE">
                      <w:rPr>
                        <w:rFonts w:ascii="Trebuchet MS"/>
                        <w:color w:val="FFFFFF"/>
                        <w:w w:val="95"/>
                        <w:sz w:val="24"/>
                      </w:rPr>
                      <w:t>NH BI</w:t>
                    </w:r>
                  </w:p>
                </w:txbxContent>
              </v:textbox>
            </v:shape>
            <w10:wrap anchorx="page"/>
          </v:group>
        </w:pict>
      </w:r>
    </w:p>
    <w:p w14:paraId="215CACD8" w14:textId="77777777" w:rsidR="00854B0D" w:rsidRPr="000A77CC" w:rsidRDefault="00854B0D">
      <w:pPr>
        <w:spacing w:line="249" w:lineRule="auto"/>
        <w:jc w:val="both"/>
        <w:sectPr w:rsidR="00854B0D" w:rsidRPr="000A77CC">
          <w:pgSz w:w="13560" w:h="16980"/>
          <w:pgMar w:top="660" w:right="180" w:bottom="660" w:left="180" w:header="0" w:footer="463" w:gutter="0"/>
          <w:cols w:space="720"/>
        </w:sectPr>
      </w:pPr>
    </w:p>
    <w:p w14:paraId="7B5F9BA8" w14:textId="77777777" w:rsidR="00854B0D" w:rsidRPr="000A77CC" w:rsidRDefault="00000000">
      <w:pPr>
        <w:pStyle w:val="BodyText"/>
        <w:rPr>
          <w:sz w:val="20"/>
        </w:rPr>
      </w:pPr>
      <w:r>
        <w:lastRenderedPageBreak/>
        <w:pict w14:anchorId="08593084">
          <v:line id="_x0000_s2698" style="position:absolute;z-index:251674112;mso-position-horizontal-relative:page;mso-position-vertical-relative:page" from="15pt,816pt" to="0,816pt" strokeweight=".25pt">
            <w10:wrap anchorx="page" anchory="page"/>
          </v:line>
        </w:pict>
      </w:r>
      <w:r>
        <w:pict w14:anchorId="60A6DF37">
          <v:line id="_x0000_s2697" style="position:absolute;z-index:251675136;mso-position-horizontal-relative:page;mso-position-vertical-relative:page" from="663pt,816pt" to="678pt,816pt" strokeweight=".25pt">
            <w10:wrap anchorx="page" anchory="page"/>
          </v:line>
        </w:pict>
      </w:r>
    </w:p>
    <w:p w14:paraId="1DE36DED" w14:textId="77777777" w:rsidR="00854B0D" w:rsidRPr="000A77CC" w:rsidRDefault="00854B0D">
      <w:pPr>
        <w:pStyle w:val="BodyText"/>
        <w:rPr>
          <w:sz w:val="20"/>
        </w:rPr>
      </w:pPr>
    </w:p>
    <w:p w14:paraId="38FCD42C" w14:textId="77777777" w:rsidR="00854B0D" w:rsidRPr="000A77CC" w:rsidRDefault="00854B0D">
      <w:pPr>
        <w:pStyle w:val="BodyText"/>
        <w:spacing w:before="10"/>
        <w:rPr>
          <w:sz w:val="18"/>
        </w:rPr>
      </w:pPr>
    </w:p>
    <w:p w14:paraId="566462DE" w14:textId="44400DE0" w:rsidR="00854B0D" w:rsidRPr="000A77CC" w:rsidRDefault="00CB2921">
      <w:pPr>
        <w:ind w:left="6854"/>
        <w:rPr>
          <w:b/>
          <w:sz w:val="20"/>
        </w:rPr>
      </w:pPr>
      <w:r w:rsidRPr="000A77CC">
        <w:rPr>
          <w:color w:val="231F20"/>
          <w:spacing w:val="-1"/>
          <w:w w:val="95"/>
          <w:sz w:val="20"/>
        </w:rPr>
        <w:t xml:space="preserve">Chương 13 Kinh doanh thông minh và kho dữ liệu </w:t>
      </w:r>
      <w:r w:rsidR="00C536FB" w:rsidRPr="000A77CC">
        <w:rPr>
          <w:color w:val="231F20"/>
          <w:spacing w:val="89"/>
          <w:sz w:val="20"/>
        </w:rPr>
        <w:t xml:space="preserve"> </w:t>
      </w:r>
      <w:r w:rsidR="00C536FB" w:rsidRPr="000A77CC">
        <w:rPr>
          <w:b/>
          <w:color w:val="2C6682"/>
          <w:w w:val="95"/>
          <w:sz w:val="20"/>
        </w:rPr>
        <w:t>593</w:t>
      </w:r>
    </w:p>
    <w:p w14:paraId="6431B20B" w14:textId="77777777" w:rsidR="00854B0D" w:rsidRPr="000A77CC" w:rsidRDefault="00854B0D">
      <w:pPr>
        <w:pStyle w:val="BodyText"/>
        <w:spacing w:before="5"/>
        <w:rPr>
          <w:b/>
        </w:rPr>
      </w:pPr>
    </w:p>
    <w:p w14:paraId="1B5A9649" w14:textId="5DBEF2E6" w:rsidR="00180475" w:rsidRPr="000A77CC" w:rsidRDefault="00180475" w:rsidP="00180475">
      <w:pPr>
        <w:spacing w:before="138"/>
        <w:ind w:left="1903" w:right="3148" w:firstLine="266"/>
      </w:pPr>
      <w:r w:rsidRPr="000A77CC">
        <w:rPr>
          <w:color w:val="231F1F"/>
          <w:w w:val="105"/>
        </w:rPr>
        <w:t xml:space="preserve">Khung BI </w:t>
      </w:r>
      <w:r w:rsidR="004973B2" w:rsidRPr="000A77CC">
        <w:rPr>
          <w:color w:val="231F1F"/>
          <w:w w:val="105"/>
        </w:rPr>
        <w:t>c</w:t>
      </w:r>
      <w:r w:rsidRPr="000A77CC">
        <w:rPr>
          <w:color w:val="231F1F"/>
          <w:w w:val="105"/>
        </w:rPr>
        <w:t>hung đượ</w:t>
      </w:r>
      <w:r w:rsidR="004973B2" w:rsidRPr="000A77CC">
        <w:rPr>
          <w:color w:val="231F1F"/>
          <w:w w:val="105"/>
        </w:rPr>
        <w:t>c</w:t>
      </w:r>
      <w:r w:rsidRPr="000A77CC">
        <w:rPr>
          <w:color w:val="231F1F"/>
          <w:w w:val="105"/>
        </w:rPr>
        <w:t xml:space="preserve"> mô tả tr</w:t>
      </w:r>
      <w:r w:rsidR="00CF03B4" w:rsidRPr="000A77CC">
        <w:rPr>
          <w:color w:val="231F1F"/>
          <w:w w:val="105"/>
        </w:rPr>
        <w:t>o</w:t>
      </w:r>
      <w:r w:rsidRPr="000A77CC">
        <w:rPr>
          <w:color w:val="231F1F"/>
          <w:w w:val="105"/>
        </w:rPr>
        <w:t xml:space="preserve">ng Hình 13.1 </w:t>
      </w:r>
      <w:r w:rsidR="004973B2" w:rsidRPr="000A77CC">
        <w:rPr>
          <w:color w:val="231F1F"/>
          <w:w w:val="105"/>
        </w:rPr>
        <w:t>c</w:t>
      </w:r>
      <w:r w:rsidRPr="000A77CC">
        <w:rPr>
          <w:color w:val="231F1F"/>
          <w:w w:val="105"/>
        </w:rPr>
        <w:t xml:space="preserve">ó sáu thành phần </w:t>
      </w:r>
      <w:r w:rsidR="004973B2" w:rsidRPr="000A77CC">
        <w:rPr>
          <w:color w:val="231F1F"/>
          <w:w w:val="105"/>
        </w:rPr>
        <w:t>c</w:t>
      </w:r>
      <w:r w:rsidRPr="000A77CC">
        <w:rPr>
          <w:color w:val="231F1F"/>
          <w:w w:val="105"/>
        </w:rPr>
        <w:t>ơ bản ba</w:t>
      </w:r>
      <w:r w:rsidR="00CF03B4" w:rsidRPr="000A77CC">
        <w:rPr>
          <w:color w:val="231F1F"/>
          <w:w w:val="105"/>
        </w:rPr>
        <w:t>o</w:t>
      </w:r>
      <w:r w:rsidRPr="000A77CC">
        <w:rPr>
          <w:color w:val="231F1F"/>
          <w:w w:val="105"/>
        </w:rPr>
        <w:t xml:space="preserve"> gồm </w:t>
      </w:r>
      <w:r w:rsidR="004973B2" w:rsidRPr="000A77CC">
        <w:rPr>
          <w:color w:val="231F1F"/>
          <w:w w:val="105"/>
        </w:rPr>
        <w:t>c</w:t>
      </w:r>
      <w:r w:rsidRPr="000A77CC">
        <w:rPr>
          <w:color w:val="231F1F"/>
          <w:w w:val="105"/>
        </w:rPr>
        <w:t>á</w:t>
      </w:r>
      <w:r w:rsidR="004973B2" w:rsidRPr="000A77CC">
        <w:rPr>
          <w:color w:val="231F1F"/>
          <w:w w:val="105"/>
        </w:rPr>
        <w:t>c</w:t>
      </w:r>
      <w:r w:rsidRPr="000A77CC">
        <w:rPr>
          <w:color w:val="231F1F"/>
          <w:w w:val="105"/>
        </w:rPr>
        <w:t xml:space="preserve"> </w:t>
      </w:r>
      <w:r w:rsidR="004973B2" w:rsidRPr="000A77CC">
        <w:rPr>
          <w:color w:val="231F1F"/>
          <w:w w:val="105"/>
        </w:rPr>
        <w:t>c</w:t>
      </w:r>
      <w:r w:rsidRPr="000A77CC">
        <w:rPr>
          <w:color w:val="231F1F"/>
          <w:w w:val="105"/>
        </w:rPr>
        <w:t>hứ</w:t>
      </w:r>
      <w:r w:rsidR="004973B2" w:rsidRPr="000A77CC">
        <w:rPr>
          <w:color w:val="231F1F"/>
          <w:w w:val="105"/>
        </w:rPr>
        <w:t>c</w:t>
      </w:r>
      <w:r w:rsidRPr="000A77CC">
        <w:rPr>
          <w:color w:val="231F1F"/>
          <w:spacing w:val="-86"/>
          <w:w w:val="105"/>
        </w:rPr>
        <w:t xml:space="preserve"> </w:t>
      </w:r>
      <w:r w:rsidRPr="000A77CC">
        <w:rPr>
          <w:color w:val="231F1F"/>
          <w:w w:val="105"/>
        </w:rPr>
        <w:t>năng</w:t>
      </w:r>
      <w:r w:rsidRPr="000A77CC">
        <w:rPr>
          <w:color w:val="231F1F"/>
          <w:spacing w:val="-6"/>
          <w:w w:val="105"/>
        </w:rPr>
        <w:t xml:space="preserve"> </w:t>
      </w:r>
      <w:r w:rsidR="004973B2" w:rsidRPr="000A77CC">
        <w:rPr>
          <w:color w:val="231F1F"/>
          <w:w w:val="105"/>
        </w:rPr>
        <w:t>c</w:t>
      </w:r>
      <w:r w:rsidRPr="000A77CC">
        <w:rPr>
          <w:color w:val="231F1F"/>
          <w:w w:val="105"/>
        </w:rPr>
        <w:t>ần</w:t>
      </w:r>
      <w:r w:rsidRPr="000A77CC">
        <w:rPr>
          <w:color w:val="231F1F"/>
          <w:spacing w:val="-6"/>
          <w:w w:val="105"/>
        </w:rPr>
        <w:t xml:space="preserve"> </w:t>
      </w:r>
      <w:r w:rsidRPr="000A77CC">
        <w:rPr>
          <w:color w:val="231F1F"/>
          <w:w w:val="105"/>
        </w:rPr>
        <w:t>thiết</w:t>
      </w:r>
      <w:r w:rsidRPr="000A77CC">
        <w:rPr>
          <w:color w:val="231F1F"/>
          <w:spacing w:val="-6"/>
          <w:w w:val="105"/>
        </w:rPr>
        <w:t xml:space="preserve"> </w:t>
      </w:r>
      <w:r w:rsidRPr="000A77CC">
        <w:rPr>
          <w:color w:val="231F1F"/>
          <w:w w:val="105"/>
        </w:rPr>
        <w:t>trên</w:t>
      </w:r>
      <w:r w:rsidRPr="000A77CC">
        <w:rPr>
          <w:color w:val="231F1F"/>
          <w:spacing w:val="-5"/>
          <w:w w:val="105"/>
        </w:rPr>
        <w:t xml:space="preserve"> </w:t>
      </w:r>
      <w:r w:rsidRPr="000A77CC">
        <w:rPr>
          <w:color w:val="231F1F"/>
          <w:w w:val="105"/>
        </w:rPr>
        <w:t>hầu</w:t>
      </w:r>
      <w:r w:rsidRPr="000A77CC">
        <w:rPr>
          <w:color w:val="231F1F"/>
          <w:spacing w:val="-6"/>
          <w:w w:val="105"/>
        </w:rPr>
        <w:t xml:space="preserve"> </w:t>
      </w:r>
      <w:r w:rsidRPr="000A77CC">
        <w:rPr>
          <w:color w:val="231F1F"/>
          <w:w w:val="105"/>
        </w:rPr>
        <w:t>hết</w:t>
      </w:r>
      <w:r w:rsidRPr="000A77CC">
        <w:rPr>
          <w:color w:val="231F1F"/>
          <w:spacing w:val="-6"/>
          <w:w w:val="105"/>
        </w:rPr>
        <w:t xml:space="preserve"> </w:t>
      </w:r>
      <w:r w:rsidR="004973B2" w:rsidRPr="000A77CC">
        <w:rPr>
          <w:color w:val="231F1F"/>
          <w:w w:val="105"/>
        </w:rPr>
        <w:t>c</w:t>
      </w:r>
      <w:r w:rsidRPr="000A77CC">
        <w:rPr>
          <w:color w:val="231F1F"/>
          <w:w w:val="105"/>
        </w:rPr>
        <w:t>á</w:t>
      </w:r>
      <w:r w:rsidR="004973B2" w:rsidRPr="000A77CC">
        <w:rPr>
          <w:color w:val="231F1F"/>
          <w:w w:val="105"/>
        </w:rPr>
        <w:t>c</w:t>
      </w:r>
      <w:r w:rsidRPr="000A77CC">
        <w:rPr>
          <w:color w:val="231F1F"/>
          <w:spacing w:val="-5"/>
          <w:w w:val="105"/>
        </w:rPr>
        <w:t xml:space="preserve"> </w:t>
      </w:r>
      <w:r w:rsidRPr="000A77CC">
        <w:rPr>
          <w:color w:val="231F1F"/>
          <w:w w:val="105"/>
        </w:rPr>
        <w:t>hệ</w:t>
      </w:r>
      <w:r w:rsidRPr="000A77CC">
        <w:rPr>
          <w:color w:val="231F1F"/>
          <w:spacing w:val="-6"/>
          <w:w w:val="105"/>
        </w:rPr>
        <w:t xml:space="preserve"> </w:t>
      </w:r>
      <w:r w:rsidRPr="000A77CC">
        <w:rPr>
          <w:color w:val="231F1F"/>
          <w:w w:val="105"/>
        </w:rPr>
        <w:t>thống</w:t>
      </w:r>
      <w:r w:rsidRPr="000A77CC">
        <w:rPr>
          <w:color w:val="231F1F"/>
          <w:spacing w:val="-6"/>
          <w:w w:val="105"/>
        </w:rPr>
        <w:t xml:space="preserve"> </w:t>
      </w:r>
      <w:r w:rsidRPr="000A77CC">
        <w:rPr>
          <w:color w:val="231F1F"/>
          <w:w w:val="105"/>
        </w:rPr>
        <w:t>BI</w:t>
      </w:r>
      <w:r w:rsidRPr="000A77CC">
        <w:rPr>
          <w:color w:val="231F1F"/>
          <w:spacing w:val="-5"/>
          <w:w w:val="105"/>
        </w:rPr>
        <w:t xml:space="preserve"> </w:t>
      </w:r>
      <w:r w:rsidRPr="000A77CC">
        <w:rPr>
          <w:color w:val="231F1F"/>
          <w:w w:val="105"/>
        </w:rPr>
        <w:t>thế</w:t>
      </w:r>
      <w:r w:rsidRPr="000A77CC">
        <w:rPr>
          <w:color w:val="231F1F"/>
          <w:spacing w:val="-6"/>
          <w:w w:val="105"/>
        </w:rPr>
        <w:t xml:space="preserve"> </w:t>
      </w:r>
      <w:r w:rsidRPr="000A77CC">
        <w:rPr>
          <w:color w:val="231F1F"/>
          <w:w w:val="105"/>
        </w:rPr>
        <w:t>hệ</w:t>
      </w:r>
      <w:r w:rsidRPr="000A77CC">
        <w:rPr>
          <w:color w:val="231F1F"/>
          <w:spacing w:val="-6"/>
          <w:w w:val="105"/>
        </w:rPr>
        <w:t xml:space="preserve"> </w:t>
      </w:r>
      <w:r w:rsidRPr="000A77CC">
        <w:rPr>
          <w:color w:val="231F1F"/>
          <w:w w:val="105"/>
        </w:rPr>
        <w:t>hiện</w:t>
      </w:r>
      <w:r w:rsidRPr="000A77CC">
        <w:rPr>
          <w:color w:val="231F1F"/>
          <w:spacing w:val="-5"/>
          <w:w w:val="105"/>
        </w:rPr>
        <w:t xml:space="preserve"> </w:t>
      </w:r>
      <w:r w:rsidRPr="000A77CC">
        <w:rPr>
          <w:color w:val="231F1F"/>
          <w:w w:val="105"/>
        </w:rPr>
        <w:t>tại.</w:t>
      </w:r>
      <w:r w:rsidRPr="000A77CC">
        <w:rPr>
          <w:color w:val="231F1F"/>
          <w:spacing w:val="-6"/>
          <w:w w:val="105"/>
        </w:rPr>
        <w:t xml:space="preserve"> </w:t>
      </w:r>
      <w:r w:rsidRPr="000A77CC">
        <w:rPr>
          <w:color w:val="231F1F"/>
          <w:w w:val="105"/>
        </w:rPr>
        <w:t>Bạn</w:t>
      </w:r>
      <w:r w:rsidRPr="000A77CC">
        <w:rPr>
          <w:color w:val="231F1F"/>
          <w:spacing w:val="-6"/>
          <w:w w:val="105"/>
        </w:rPr>
        <w:t xml:space="preserve"> </w:t>
      </w:r>
      <w:r w:rsidRPr="000A77CC">
        <w:rPr>
          <w:color w:val="231F1F"/>
          <w:w w:val="105"/>
        </w:rPr>
        <w:t>sẽ</w:t>
      </w:r>
      <w:r w:rsidRPr="000A77CC">
        <w:rPr>
          <w:color w:val="231F1F"/>
          <w:spacing w:val="-6"/>
          <w:w w:val="105"/>
        </w:rPr>
        <w:t xml:space="preserve"> </w:t>
      </w:r>
      <w:r w:rsidRPr="000A77CC">
        <w:rPr>
          <w:color w:val="231F1F"/>
          <w:w w:val="105"/>
        </w:rPr>
        <w:t>tìm</w:t>
      </w:r>
      <w:r w:rsidRPr="000A77CC">
        <w:rPr>
          <w:color w:val="231F1F"/>
          <w:spacing w:val="-5"/>
          <w:w w:val="105"/>
        </w:rPr>
        <w:t xml:space="preserve"> </w:t>
      </w:r>
      <w:r w:rsidRPr="000A77CC">
        <w:rPr>
          <w:color w:val="231F1F"/>
          <w:w w:val="105"/>
        </w:rPr>
        <w:t>hiểu</w:t>
      </w:r>
      <w:r w:rsidRPr="000A77CC">
        <w:rPr>
          <w:color w:val="231F1F"/>
          <w:spacing w:val="-6"/>
          <w:w w:val="105"/>
        </w:rPr>
        <w:t xml:space="preserve"> </w:t>
      </w:r>
      <w:r w:rsidRPr="000A77CC">
        <w:rPr>
          <w:color w:val="231F1F"/>
          <w:w w:val="105"/>
        </w:rPr>
        <w:t>thêm</w:t>
      </w:r>
      <w:r w:rsidRPr="000A77CC">
        <w:rPr>
          <w:color w:val="231F1F"/>
          <w:spacing w:val="-6"/>
          <w:w w:val="105"/>
        </w:rPr>
        <w:t xml:space="preserve"> </w:t>
      </w:r>
      <w:r w:rsidRPr="000A77CC">
        <w:rPr>
          <w:color w:val="231F1F"/>
          <w:w w:val="105"/>
        </w:rPr>
        <w:t>về</w:t>
      </w:r>
      <w:r w:rsidRPr="000A77CC">
        <w:rPr>
          <w:color w:val="231F1F"/>
          <w:spacing w:val="-5"/>
          <w:w w:val="105"/>
        </w:rPr>
        <w:t xml:space="preserve"> </w:t>
      </w:r>
      <w:r w:rsidR="004973B2" w:rsidRPr="000A77CC">
        <w:rPr>
          <w:color w:val="231F1F"/>
          <w:w w:val="105"/>
        </w:rPr>
        <w:t>c</w:t>
      </w:r>
      <w:r w:rsidRPr="000A77CC">
        <w:rPr>
          <w:color w:val="231F1F"/>
          <w:w w:val="105"/>
        </w:rPr>
        <w:t>á</w:t>
      </w:r>
      <w:r w:rsidR="004973B2" w:rsidRPr="000A77CC">
        <w:rPr>
          <w:color w:val="231F1F"/>
          <w:w w:val="105"/>
        </w:rPr>
        <w:t>c</w:t>
      </w:r>
      <w:r w:rsidRPr="000A77CC">
        <w:rPr>
          <w:color w:val="231F1F"/>
          <w:spacing w:val="-86"/>
          <w:w w:val="105"/>
        </w:rPr>
        <w:t xml:space="preserve"> </w:t>
      </w:r>
      <w:r w:rsidRPr="000A77CC">
        <w:rPr>
          <w:color w:val="231F1F"/>
          <w:w w:val="105"/>
        </w:rPr>
        <w:t xml:space="preserve">thành phần này ở phần sau </w:t>
      </w:r>
      <w:r w:rsidR="004973B2" w:rsidRPr="000A77CC">
        <w:rPr>
          <w:color w:val="231F1F"/>
          <w:w w:val="105"/>
        </w:rPr>
        <w:t>c</w:t>
      </w:r>
      <w:r w:rsidRPr="000A77CC">
        <w:rPr>
          <w:color w:val="231F1F"/>
          <w:w w:val="105"/>
        </w:rPr>
        <w:t xml:space="preserve">ủa </w:t>
      </w:r>
      <w:r w:rsidR="004973B2" w:rsidRPr="000A77CC">
        <w:rPr>
          <w:color w:val="231F1F"/>
          <w:w w:val="105"/>
        </w:rPr>
        <w:t>c</w:t>
      </w:r>
      <w:r w:rsidRPr="000A77CC">
        <w:rPr>
          <w:color w:val="231F1F"/>
          <w:w w:val="105"/>
        </w:rPr>
        <w:t xml:space="preserve">hương này và </w:t>
      </w:r>
      <w:r w:rsidR="004973B2" w:rsidRPr="000A77CC">
        <w:rPr>
          <w:color w:val="231F1F"/>
          <w:w w:val="105"/>
        </w:rPr>
        <w:t>c</w:t>
      </w:r>
      <w:r w:rsidRPr="000A77CC">
        <w:rPr>
          <w:color w:val="231F1F"/>
          <w:w w:val="105"/>
        </w:rPr>
        <w:t>á</w:t>
      </w:r>
      <w:r w:rsidR="004973B2" w:rsidRPr="000A77CC">
        <w:rPr>
          <w:color w:val="231F1F"/>
          <w:w w:val="105"/>
        </w:rPr>
        <w:t>c</w:t>
      </w:r>
      <w:r w:rsidRPr="000A77CC">
        <w:rPr>
          <w:color w:val="231F1F"/>
          <w:w w:val="105"/>
        </w:rPr>
        <w:t xml:space="preserve"> </w:t>
      </w:r>
      <w:r w:rsidR="004973B2" w:rsidRPr="000A77CC">
        <w:rPr>
          <w:color w:val="231F1F"/>
          <w:w w:val="105"/>
        </w:rPr>
        <w:t>c</w:t>
      </w:r>
      <w:r w:rsidRPr="000A77CC">
        <w:rPr>
          <w:color w:val="231F1F"/>
          <w:w w:val="105"/>
        </w:rPr>
        <w:t>hương tr</w:t>
      </w:r>
      <w:r w:rsidR="00CF03B4" w:rsidRPr="000A77CC">
        <w:rPr>
          <w:color w:val="231F1F"/>
          <w:w w:val="105"/>
        </w:rPr>
        <w:t>o</w:t>
      </w:r>
      <w:r w:rsidRPr="000A77CC">
        <w:rPr>
          <w:color w:val="231F1F"/>
          <w:w w:val="105"/>
        </w:rPr>
        <w:t xml:space="preserve">ng tương lai. </w:t>
      </w:r>
      <w:r w:rsidR="00D45B1C" w:rsidRPr="000A77CC">
        <w:rPr>
          <w:color w:val="231F1F"/>
          <w:w w:val="105"/>
        </w:rPr>
        <w:t>c</w:t>
      </w:r>
      <w:r w:rsidRPr="000A77CC">
        <w:rPr>
          <w:color w:val="231F1F"/>
          <w:w w:val="105"/>
        </w:rPr>
        <w:t>á</w:t>
      </w:r>
      <w:r w:rsidR="004973B2" w:rsidRPr="000A77CC">
        <w:rPr>
          <w:color w:val="231F1F"/>
          <w:w w:val="105"/>
        </w:rPr>
        <w:t>c</w:t>
      </w:r>
      <w:r w:rsidRPr="000A77CC">
        <w:rPr>
          <w:color w:val="231F1F"/>
          <w:w w:val="105"/>
        </w:rPr>
        <w:t xml:space="preserve"> thành ph</w:t>
      </w:r>
      <w:r w:rsidR="00EE72B0" w:rsidRPr="000A77CC">
        <w:rPr>
          <w:color w:val="231F1F"/>
          <w:w w:val="105"/>
        </w:rPr>
        <w:t xml:space="preserve">ần </w:t>
      </w:r>
      <w:r w:rsidRPr="000A77CC">
        <w:rPr>
          <w:color w:val="231F1F"/>
          <w:w w:val="105"/>
        </w:rPr>
        <w:t>đượ</w:t>
      </w:r>
      <w:r w:rsidR="004973B2" w:rsidRPr="000A77CC">
        <w:rPr>
          <w:color w:val="231F1F"/>
          <w:w w:val="105"/>
        </w:rPr>
        <w:t>c</w:t>
      </w:r>
      <w:r w:rsidRPr="000A77CC">
        <w:rPr>
          <w:color w:val="231F1F"/>
          <w:spacing w:val="-2"/>
          <w:w w:val="105"/>
        </w:rPr>
        <w:t xml:space="preserve"> </w:t>
      </w:r>
      <w:r w:rsidRPr="000A77CC">
        <w:rPr>
          <w:color w:val="231F1F"/>
          <w:w w:val="105"/>
        </w:rPr>
        <w:t>mô</w:t>
      </w:r>
      <w:r w:rsidRPr="000A77CC">
        <w:rPr>
          <w:color w:val="231F1F"/>
          <w:spacing w:val="-2"/>
          <w:w w:val="105"/>
        </w:rPr>
        <w:t xml:space="preserve"> </w:t>
      </w:r>
      <w:r w:rsidRPr="000A77CC">
        <w:rPr>
          <w:color w:val="231F1F"/>
          <w:w w:val="105"/>
        </w:rPr>
        <w:t>tả</w:t>
      </w:r>
      <w:r w:rsidRPr="000A77CC">
        <w:rPr>
          <w:color w:val="231F1F"/>
          <w:spacing w:val="-2"/>
          <w:w w:val="105"/>
        </w:rPr>
        <w:t xml:space="preserve"> </w:t>
      </w:r>
      <w:r w:rsidRPr="000A77CC">
        <w:rPr>
          <w:color w:val="231F1F"/>
          <w:w w:val="105"/>
        </w:rPr>
        <w:t>ngắn</w:t>
      </w:r>
      <w:r w:rsidRPr="000A77CC">
        <w:rPr>
          <w:color w:val="231F1F"/>
          <w:spacing w:val="-2"/>
          <w:w w:val="105"/>
        </w:rPr>
        <w:t xml:space="preserve"> </w:t>
      </w:r>
      <w:r w:rsidRPr="000A77CC">
        <w:rPr>
          <w:color w:val="231F1F"/>
          <w:w w:val="105"/>
        </w:rPr>
        <w:t>gọn</w:t>
      </w:r>
      <w:r w:rsidRPr="000A77CC">
        <w:rPr>
          <w:color w:val="231F1F"/>
          <w:spacing w:val="-1"/>
          <w:w w:val="105"/>
        </w:rPr>
        <w:t xml:space="preserve"> </w:t>
      </w:r>
      <w:r w:rsidRPr="000A77CC">
        <w:rPr>
          <w:color w:val="231F1F"/>
          <w:w w:val="105"/>
        </w:rPr>
        <w:t>tr</w:t>
      </w:r>
      <w:r w:rsidR="00CF03B4" w:rsidRPr="000A77CC">
        <w:rPr>
          <w:color w:val="231F1F"/>
          <w:w w:val="105"/>
        </w:rPr>
        <w:t>o</w:t>
      </w:r>
      <w:r w:rsidRPr="000A77CC">
        <w:rPr>
          <w:color w:val="231F1F"/>
          <w:w w:val="105"/>
        </w:rPr>
        <w:t>ng</w:t>
      </w:r>
      <w:r w:rsidRPr="000A77CC">
        <w:rPr>
          <w:color w:val="231F1F"/>
          <w:spacing w:val="-2"/>
          <w:w w:val="105"/>
        </w:rPr>
        <w:t xml:space="preserve"> </w:t>
      </w:r>
      <w:r w:rsidRPr="000A77CC">
        <w:rPr>
          <w:color w:val="231F1F"/>
          <w:w w:val="105"/>
        </w:rPr>
        <w:t>Bảng</w:t>
      </w:r>
      <w:r w:rsidRPr="000A77CC">
        <w:rPr>
          <w:color w:val="231F1F"/>
          <w:spacing w:val="-2"/>
          <w:w w:val="105"/>
        </w:rPr>
        <w:t xml:space="preserve"> </w:t>
      </w:r>
      <w:r w:rsidRPr="000A77CC">
        <w:rPr>
          <w:color w:val="231F1F"/>
          <w:w w:val="105"/>
        </w:rPr>
        <w:t>13.2.</w:t>
      </w:r>
    </w:p>
    <w:p w14:paraId="40AE1D6C" w14:textId="77777777" w:rsidR="00854B0D" w:rsidRPr="000A77CC" w:rsidRDefault="00854B0D">
      <w:pPr>
        <w:pStyle w:val="BodyText"/>
        <w:rPr>
          <w:sz w:val="20"/>
        </w:rPr>
      </w:pPr>
    </w:p>
    <w:p w14:paraId="72AB8C9A" w14:textId="56D6D39B" w:rsidR="00854B0D" w:rsidRPr="000A77CC" w:rsidRDefault="00CF03B4">
      <w:pPr>
        <w:pStyle w:val="Heading3"/>
        <w:tabs>
          <w:tab w:val="left" w:pos="9599"/>
        </w:tabs>
        <w:spacing w:before="234"/>
        <w:ind w:left="2012"/>
        <w:rPr>
          <w:rFonts w:ascii="Times New Roman" w:hAnsi="Times New Roman" w:cs="Times New Roman"/>
        </w:rPr>
      </w:pPr>
      <w:r w:rsidRPr="000A77CC">
        <w:rPr>
          <w:rFonts w:ascii="Times New Roman" w:hAnsi="Times New Roman" w:cs="Times New Roman"/>
          <w:color w:val="231F20"/>
          <w:w w:val="90"/>
          <w:shd w:val="clear" w:color="auto" w:fill="FCAF17"/>
        </w:rPr>
        <w:t>BẢNG</w:t>
      </w:r>
      <w:r w:rsidR="00C536FB" w:rsidRPr="000A77CC">
        <w:rPr>
          <w:rFonts w:ascii="Times New Roman" w:hAnsi="Times New Roman" w:cs="Times New Roman"/>
          <w:color w:val="231F20"/>
          <w:spacing w:val="16"/>
          <w:w w:val="90"/>
          <w:shd w:val="clear" w:color="auto" w:fill="FCAF17"/>
        </w:rPr>
        <w:t xml:space="preserve"> </w:t>
      </w:r>
      <w:r w:rsidR="00C536FB" w:rsidRPr="000A77CC">
        <w:rPr>
          <w:rFonts w:ascii="Times New Roman" w:hAnsi="Times New Roman" w:cs="Times New Roman"/>
          <w:color w:val="231F20"/>
          <w:w w:val="90"/>
          <w:shd w:val="clear" w:color="auto" w:fill="FCAF17"/>
        </w:rPr>
        <w:t>13.2</w:t>
      </w:r>
      <w:r w:rsidR="00C536FB" w:rsidRPr="000A77CC">
        <w:rPr>
          <w:rFonts w:ascii="Times New Roman" w:hAnsi="Times New Roman" w:cs="Times New Roman"/>
          <w:color w:val="231F20"/>
          <w:shd w:val="clear" w:color="auto" w:fill="FCAF17"/>
        </w:rPr>
        <w:tab/>
      </w:r>
    </w:p>
    <w:p w14:paraId="3A3DDE04" w14:textId="7E1BB3E4" w:rsidR="00854B0D" w:rsidRPr="00D52FCA" w:rsidRDefault="00C536FB">
      <w:pPr>
        <w:pStyle w:val="Heading4"/>
        <w:tabs>
          <w:tab w:val="left" w:pos="9599"/>
        </w:tabs>
        <w:ind w:left="1920"/>
        <w:rPr>
          <w:rFonts w:ascii="Times New Roman" w:hAnsi="Times New Roman" w:cs="Times New Roman"/>
        </w:rPr>
      </w:pPr>
      <w:r w:rsidRPr="000A77CC">
        <w:rPr>
          <w:rFonts w:ascii="Times New Roman" w:hAnsi="Times New Roman" w:cs="Times New Roman"/>
          <w:color w:val="FFFFFF"/>
          <w:w w:val="68"/>
          <w:shd w:val="clear" w:color="auto" w:fill="2C6682"/>
        </w:rPr>
        <w:t xml:space="preserve"> </w:t>
      </w:r>
      <w:r w:rsidR="00D52FCA" w:rsidRPr="00D52FCA">
        <w:rPr>
          <w:rFonts w:ascii="Times New Roman" w:hAnsi="Times New Roman" w:cs="Times New Roman"/>
          <w:color w:val="FFFFFF"/>
          <w:spacing w:val="-27"/>
          <w:shd w:val="clear" w:color="auto" w:fill="2C6682"/>
        </w:rPr>
        <w:t xml:space="preserve"> </w:t>
      </w:r>
      <w:r w:rsidR="00D52FCA" w:rsidRPr="00D52FCA">
        <w:rPr>
          <w:rFonts w:ascii="Times New Roman" w:hAnsi="Times New Roman" w:cs="Times New Roman"/>
          <w:color w:val="FFFFFF"/>
          <w:w w:val="85"/>
          <w:shd w:val="clear" w:color="auto" w:fill="2C6682"/>
        </w:rPr>
        <w:t>NHỮNG THÀNH PHẦN CĂN BẢN CỦA KINH DOANH THÔNG MINH</w:t>
      </w:r>
      <w:r w:rsidRPr="00D52FCA">
        <w:rPr>
          <w:rFonts w:ascii="Times New Roman" w:hAnsi="Times New Roman" w:cs="Times New Roman"/>
          <w:color w:val="FFFFFF"/>
          <w:shd w:val="clear" w:color="auto" w:fill="2C6682"/>
        </w:rPr>
        <w:tab/>
      </w:r>
    </w:p>
    <w:p w14:paraId="727B12D8" w14:textId="77777777" w:rsidR="00854B0D" w:rsidRPr="000A77CC" w:rsidRDefault="00854B0D">
      <w:pPr>
        <w:pStyle w:val="BodyText"/>
        <w:spacing w:before="6"/>
        <w:rPr>
          <w:b/>
          <w:sz w:val="7"/>
        </w:rPr>
      </w:pPr>
    </w:p>
    <w:tbl>
      <w:tblPr>
        <w:tblW w:w="0" w:type="auto"/>
        <w:tblInd w:w="1940" w:type="dxa"/>
        <w:tblBorders>
          <w:top w:val="single" w:sz="8" w:space="0" w:color="808285"/>
          <w:left w:val="single" w:sz="8" w:space="0" w:color="808285"/>
          <w:bottom w:val="single" w:sz="8" w:space="0" w:color="808285"/>
          <w:right w:val="single" w:sz="8" w:space="0" w:color="808285"/>
          <w:insideH w:val="single" w:sz="8" w:space="0" w:color="808285"/>
          <w:insideV w:val="single" w:sz="8" w:space="0" w:color="808285"/>
        </w:tblBorders>
        <w:tblLayout w:type="fixed"/>
        <w:tblCellMar>
          <w:left w:w="0" w:type="dxa"/>
          <w:right w:w="0" w:type="dxa"/>
        </w:tblCellMar>
        <w:tblLook w:val="01E0" w:firstRow="1" w:lastRow="1" w:firstColumn="1" w:lastColumn="1" w:noHBand="0" w:noVBand="0"/>
      </w:tblPr>
      <w:tblGrid>
        <w:gridCol w:w="1670"/>
        <w:gridCol w:w="5990"/>
      </w:tblGrid>
      <w:tr w:rsidR="00854B0D" w:rsidRPr="000A77CC" w14:paraId="7F8560B3" w14:textId="77777777">
        <w:trPr>
          <w:trHeight w:val="305"/>
        </w:trPr>
        <w:tc>
          <w:tcPr>
            <w:tcW w:w="1670" w:type="dxa"/>
            <w:shd w:val="clear" w:color="auto" w:fill="2C6682"/>
          </w:tcPr>
          <w:p w14:paraId="768EEF09" w14:textId="2133C042" w:rsidR="00854B0D" w:rsidRPr="000A77CC" w:rsidRDefault="00EE72B0">
            <w:pPr>
              <w:pStyle w:val="TableParagraph"/>
              <w:spacing w:before="15"/>
              <w:ind w:left="82"/>
              <w:rPr>
                <w:rFonts w:ascii="Times New Roman" w:hAnsi="Times New Roman" w:cs="Times New Roman"/>
                <w:b/>
              </w:rPr>
            </w:pPr>
            <w:r w:rsidRPr="000A77CC">
              <w:rPr>
                <w:rFonts w:ascii="Times New Roman" w:hAnsi="Times New Roman" w:cs="Times New Roman"/>
                <w:b/>
                <w:color w:val="FFFFFF"/>
              </w:rPr>
              <w:t>THÀNH PHẦN</w:t>
            </w:r>
          </w:p>
        </w:tc>
        <w:tc>
          <w:tcPr>
            <w:tcW w:w="5990" w:type="dxa"/>
            <w:shd w:val="clear" w:color="auto" w:fill="2C6682"/>
          </w:tcPr>
          <w:p w14:paraId="64753529" w14:textId="6F50CD0D" w:rsidR="00854B0D" w:rsidRPr="000A77CC" w:rsidRDefault="00CF03B4">
            <w:pPr>
              <w:pStyle w:val="TableParagraph"/>
              <w:spacing w:before="15"/>
              <w:ind w:left="82"/>
              <w:rPr>
                <w:rFonts w:ascii="Times New Roman" w:hAnsi="Times New Roman" w:cs="Times New Roman"/>
                <w:b/>
              </w:rPr>
            </w:pPr>
            <w:r w:rsidRPr="000A77CC">
              <w:rPr>
                <w:rFonts w:ascii="Times New Roman" w:hAnsi="Times New Roman" w:cs="Times New Roman"/>
                <w:b/>
                <w:color w:val="FFFFFF"/>
                <w:w w:val="90"/>
              </w:rPr>
              <w:t>C</w:t>
            </w:r>
            <w:r w:rsidR="00EE72B0" w:rsidRPr="000A77CC">
              <w:rPr>
                <w:rFonts w:ascii="Times New Roman" w:hAnsi="Times New Roman" w:cs="Times New Roman"/>
                <w:b/>
                <w:color w:val="FFFFFF"/>
                <w:w w:val="90"/>
              </w:rPr>
              <w:t>HI TIẾT</w:t>
            </w:r>
          </w:p>
        </w:tc>
      </w:tr>
      <w:tr w:rsidR="00854B0D" w:rsidRPr="000A77CC" w14:paraId="70B5F33A" w14:textId="77777777">
        <w:trPr>
          <w:trHeight w:val="785"/>
        </w:trPr>
        <w:tc>
          <w:tcPr>
            <w:tcW w:w="1670" w:type="dxa"/>
            <w:shd w:val="clear" w:color="auto" w:fill="FFCC7A"/>
          </w:tcPr>
          <w:p w14:paraId="3ADBA811" w14:textId="78B3D8CF" w:rsidR="00854B0D" w:rsidRPr="000A77CC" w:rsidRDefault="00D45B1C">
            <w:pPr>
              <w:pStyle w:val="TableParagraph"/>
              <w:rPr>
                <w:rFonts w:ascii="Times New Roman" w:hAnsi="Times New Roman" w:cs="Times New Roman"/>
                <w:sz w:val="20"/>
              </w:rPr>
            </w:pPr>
            <w:r w:rsidRPr="000A77CC">
              <w:rPr>
                <w:rFonts w:ascii="Times New Roman" w:hAnsi="Times New Roman" w:cs="Times New Roman"/>
                <w:color w:val="231F20"/>
                <w:w w:val="90"/>
                <w:sz w:val="20"/>
              </w:rPr>
              <w:t>c</w:t>
            </w:r>
            <w:r w:rsidR="00EE72B0" w:rsidRPr="000A77CC">
              <w:rPr>
                <w:rFonts w:ascii="Times New Roman" w:hAnsi="Times New Roman" w:cs="Times New Roman"/>
                <w:color w:val="231F20"/>
                <w:w w:val="90"/>
                <w:sz w:val="20"/>
              </w:rPr>
              <w:t>ông cụ ETL</w:t>
            </w:r>
          </w:p>
        </w:tc>
        <w:tc>
          <w:tcPr>
            <w:tcW w:w="5990" w:type="dxa"/>
            <w:shd w:val="clear" w:color="auto" w:fill="FFCC7A"/>
          </w:tcPr>
          <w:p w14:paraId="17CB6387" w14:textId="0EEF0A6A" w:rsidR="00854B0D" w:rsidRPr="000A77CC" w:rsidRDefault="00D45B1C">
            <w:pPr>
              <w:pStyle w:val="TableParagraph"/>
              <w:spacing w:before="43" w:line="240" w:lineRule="exact"/>
              <w:ind w:left="79" w:right="103"/>
              <w:rPr>
                <w:rFonts w:ascii="Times New Roman" w:eastAsia="Times New Roman" w:hAnsi="Times New Roman" w:cs="Times New Roman"/>
                <w:color w:val="231F1F"/>
              </w:rPr>
            </w:pPr>
            <w:r w:rsidRPr="000A77CC">
              <w:rPr>
                <w:rFonts w:ascii="Times New Roman" w:eastAsia="Times New Roman" w:hAnsi="Times New Roman" w:cs="Times New Roman"/>
                <w:color w:val="231F1F"/>
              </w:rPr>
              <w:t>c</w:t>
            </w:r>
            <w:r w:rsidR="00EE72B0" w:rsidRPr="000A77CC">
              <w:rPr>
                <w:rFonts w:ascii="Times New Roman" w:eastAsia="Times New Roman" w:hAnsi="Times New Roman" w:cs="Times New Roman"/>
                <w:color w:val="231F1F"/>
              </w:rPr>
              <w:t>ác công cụ trích xuất, chuyển đổi và tải dữ liệu (ETL) thu thập, lọc, tích hợp và tổng hợp dữ liệu bên tr</w:t>
            </w:r>
            <w:r w:rsidR="00CF03B4" w:rsidRPr="000A77CC">
              <w:rPr>
                <w:rFonts w:ascii="Times New Roman" w:eastAsia="Times New Roman" w:hAnsi="Times New Roman" w:cs="Times New Roman"/>
                <w:color w:val="231F1F"/>
              </w:rPr>
              <w:t>o</w:t>
            </w:r>
            <w:r w:rsidR="00EE72B0" w:rsidRPr="000A77CC">
              <w:rPr>
                <w:rFonts w:ascii="Times New Roman" w:eastAsia="Times New Roman" w:hAnsi="Times New Roman" w:cs="Times New Roman"/>
                <w:color w:val="231F1F"/>
              </w:rPr>
              <w:t>ng và bên ng</w:t>
            </w:r>
            <w:r w:rsidR="00CF03B4" w:rsidRPr="000A77CC">
              <w:rPr>
                <w:rFonts w:ascii="Times New Roman" w:eastAsia="Times New Roman" w:hAnsi="Times New Roman" w:cs="Times New Roman"/>
                <w:color w:val="231F1F"/>
              </w:rPr>
              <w:t>o</w:t>
            </w:r>
            <w:r w:rsidR="00EE72B0" w:rsidRPr="000A77CC">
              <w:rPr>
                <w:rFonts w:ascii="Times New Roman" w:eastAsia="Times New Roman" w:hAnsi="Times New Roman" w:cs="Times New Roman"/>
                <w:color w:val="231F1F"/>
              </w:rPr>
              <w:t>ài để lưu và</w:t>
            </w:r>
            <w:r w:rsidR="00CF03B4" w:rsidRPr="000A77CC">
              <w:rPr>
                <w:rFonts w:ascii="Times New Roman" w:eastAsia="Times New Roman" w:hAnsi="Times New Roman" w:cs="Times New Roman"/>
                <w:color w:val="231F1F"/>
              </w:rPr>
              <w:t>o</w:t>
            </w:r>
            <w:r w:rsidR="00EE72B0" w:rsidRPr="000A77CC">
              <w:rPr>
                <w:rFonts w:ascii="Times New Roman" w:eastAsia="Times New Roman" w:hAnsi="Times New Roman" w:cs="Times New Roman"/>
                <w:color w:val="231F1F"/>
              </w:rPr>
              <w:t xml:space="preserve"> kh</w:t>
            </w:r>
            <w:r w:rsidR="00CF03B4" w:rsidRPr="000A77CC">
              <w:rPr>
                <w:rFonts w:ascii="Times New Roman" w:eastAsia="Times New Roman" w:hAnsi="Times New Roman" w:cs="Times New Roman"/>
                <w:color w:val="231F1F"/>
              </w:rPr>
              <w:t>o</w:t>
            </w:r>
            <w:r w:rsidR="00EE72B0" w:rsidRPr="000A77CC">
              <w:rPr>
                <w:rFonts w:ascii="Times New Roman" w:eastAsia="Times New Roman" w:hAnsi="Times New Roman" w:cs="Times New Roman"/>
                <w:color w:val="231F1F"/>
              </w:rPr>
              <w:t xml:space="preserve"> lưu trữ dữ liệu được tối ưu hóa để hỗ trợ ra quyết định.</w:t>
            </w:r>
          </w:p>
        </w:tc>
      </w:tr>
      <w:tr w:rsidR="00854B0D" w:rsidRPr="000A77CC" w14:paraId="6939D42C" w14:textId="77777777">
        <w:trPr>
          <w:trHeight w:val="770"/>
        </w:trPr>
        <w:tc>
          <w:tcPr>
            <w:tcW w:w="1670" w:type="dxa"/>
            <w:shd w:val="clear" w:color="auto" w:fill="FFE0AD"/>
          </w:tcPr>
          <w:p w14:paraId="0F40F953" w14:textId="5D088D1D" w:rsidR="00854B0D" w:rsidRPr="000A77CC" w:rsidRDefault="00EE72B0">
            <w:pPr>
              <w:pStyle w:val="TableParagraph"/>
              <w:ind w:left="79"/>
              <w:rPr>
                <w:rFonts w:ascii="Times New Roman" w:hAnsi="Times New Roman" w:cs="Times New Roman"/>
                <w:sz w:val="20"/>
              </w:rPr>
            </w:pPr>
            <w:r w:rsidRPr="000A77CC">
              <w:rPr>
                <w:rFonts w:ascii="Times New Roman" w:hAnsi="Times New Roman" w:cs="Times New Roman"/>
                <w:color w:val="231F20"/>
                <w:w w:val="90"/>
                <w:sz w:val="20"/>
              </w:rPr>
              <w:t>Kh</w:t>
            </w:r>
            <w:r w:rsidR="00CF03B4" w:rsidRPr="000A77CC">
              <w:rPr>
                <w:rFonts w:ascii="Times New Roman" w:hAnsi="Times New Roman" w:cs="Times New Roman"/>
                <w:color w:val="231F20"/>
                <w:w w:val="90"/>
                <w:sz w:val="20"/>
              </w:rPr>
              <w:t>o</w:t>
            </w:r>
            <w:r w:rsidRPr="000A77CC">
              <w:rPr>
                <w:rFonts w:ascii="Times New Roman" w:hAnsi="Times New Roman" w:cs="Times New Roman"/>
                <w:color w:val="231F20"/>
                <w:w w:val="90"/>
                <w:sz w:val="20"/>
              </w:rPr>
              <w:t xml:space="preserve"> dữ liệu</w:t>
            </w:r>
          </w:p>
        </w:tc>
        <w:tc>
          <w:tcPr>
            <w:tcW w:w="5990" w:type="dxa"/>
            <w:shd w:val="clear" w:color="auto" w:fill="FFE0AD"/>
          </w:tcPr>
          <w:p w14:paraId="4AA9A55E" w14:textId="42197622" w:rsidR="00854B0D" w:rsidRPr="000A77CC" w:rsidRDefault="00EE72B0">
            <w:pPr>
              <w:pStyle w:val="TableParagraph"/>
              <w:spacing w:line="247" w:lineRule="auto"/>
              <w:ind w:left="79" w:right="204"/>
              <w:rPr>
                <w:rFonts w:ascii="Times New Roman" w:eastAsia="Times New Roman" w:hAnsi="Times New Roman" w:cs="Times New Roman"/>
                <w:color w:val="231F1F"/>
              </w:rPr>
            </w:pPr>
            <w:r w:rsidRPr="000A77CC">
              <w:rPr>
                <w:rFonts w:ascii="Times New Roman" w:eastAsia="Times New Roman" w:hAnsi="Times New Roman" w:cs="Times New Roman"/>
                <w:color w:val="231F1F"/>
              </w:rPr>
              <w:t>Kh</w:t>
            </w:r>
            <w:r w:rsidR="00CF03B4" w:rsidRPr="000A77CC">
              <w:rPr>
                <w:rFonts w:ascii="Times New Roman" w:eastAsia="Times New Roman" w:hAnsi="Times New Roman" w:cs="Times New Roman"/>
                <w:color w:val="231F1F"/>
              </w:rPr>
              <w:t>o</w:t>
            </w:r>
            <w:r w:rsidRPr="000A77CC">
              <w:rPr>
                <w:rFonts w:ascii="Times New Roman" w:eastAsia="Times New Roman" w:hAnsi="Times New Roman" w:cs="Times New Roman"/>
                <w:color w:val="231F1F"/>
              </w:rPr>
              <w:t xml:space="preserve"> dữ liệu được tối ưu hóa để hỗ trợ quyết định và thường được đại diện bởi kh</w:t>
            </w:r>
            <w:r w:rsidR="00CF03B4" w:rsidRPr="000A77CC">
              <w:rPr>
                <w:rFonts w:ascii="Times New Roman" w:eastAsia="Times New Roman" w:hAnsi="Times New Roman" w:cs="Times New Roman"/>
                <w:color w:val="231F1F"/>
              </w:rPr>
              <w:t>o</w:t>
            </w:r>
            <w:r w:rsidRPr="000A77CC">
              <w:rPr>
                <w:rFonts w:ascii="Times New Roman" w:eastAsia="Times New Roman" w:hAnsi="Times New Roman" w:cs="Times New Roman"/>
                <w:color w:val="231F1F"/>
              </w:rPr>
              <w:t xml:space="preserve"> dữ liệu h</w:t>
            </w:r>
            <w:r w:rsidR="00CF03B4" w:rsidRPr="000A77CC">
              <w:rPr>
                <w:rFonts w:ascii="Times New Roman" w:eastAsia="Times New Roman" w:hAnsi="Times New Roman" w:cs="Times New Roman"/>
                <w:color w:val="231F1F"/>
              </w:rPr>
              <w:t>o</w:t>
            </w:r>
            <w:r w:rsidRPr="000A77CC">
              <w:rPr>
                <w:rFonts w:ascii="Times New Roman" w:eastAsia="Times New Roman" w:hAnsi="Times New Roman" w:cs="Times New Roman"/>
                <w:color w:val="231F1F"/>
              </w:rPr>
              <w:t>ặc siêu thị dữ liệu. Dữ liệu được lưu trữ tr</w:t>
            </w:r>
            <w:r w:rsidR="00CF03B4" w:rsidRPr="000A77CC">
              <w:rPr>
                <w:rFonts w:ascii="Times New Roman" w:eastAsia="Times New Roman" w:hAnsi="Times New Roman" w:cs="Times New Roman"/>
                <w:color w:val="231F1F"/>
              </w:rPr>
              <w:t>o</w:t>
            </w:r>
            <w:r w:rsidRPr="000A77CC">
              <w:rPr>
                <w:rFonts w:ascii="Times New Roman" w:eastAsia="Times New Roman" w:hAnsi="Times New Roman" w:cs="Times New Roman"/>
                <w:color w:val="231F1F"/>
              </w:rPr>
              <w:t>ng các cấu trúc được tối ưu hóa để phân tích dữ liệu và tốc độ truy vấn.</w:t>
            </w:r>
          </w:p>
        </w:tc>
      </w:tr>
      <w:tr w:rsidR="00854B0D" w:rsidRPr="000A77CC" w14:paraId="34A1B5DF" w14:textId="77777777">
        <w:trPr>
          <w:trHeight w:val="770"/>
        </w:trPr>
        <w:tc>
          <w:tcPr>
            <w:tcW w:w="1670" w:type="dxa"/>
            <w:shd w:val="clear" w:color="auto" w:fill="FFCC7A"/>
          </w:tcPr>
          <w:p w14:paraId="6A8D91B2" w14:textId="450FACDA" w:rsidR="00854B0D" w:rsidRPr="000A77CC" w:rsidRDefault="00EE72B0">
            <w:pPr>
              <w:pStyle w:val="TableParagraph"/>
              <w:spacing w:line="247" w:lineRule="auto"/>
              <w:ind w:left="79" w:right="681" w:hanging="1"/>
              <w:rPr>
                <w:rFonts w:ascii="Times New Roman" w:hAnsi="Times New Roman" w:cs="Times New Roman"/>
                <w:sz w:val="20"/>
              </w:rPr>
            </w:pPr>
            <w:r w:rsidRPr="000A77CC">
              <w:rPr>
                <w:rFonts w:ascii="Times New Roman" w:hAnsi="Times New Roman" w:cs="Times New Roman"/>
                <w:color w:val="231F20"/>
                <w:w w:val="95"/>
                <w:sz w:val="20"/>
              </w:rPr>
              <w:t>Truy vấn và bá</w:t>
            </w:r>
            <w:r w:rsidR="00CF03B4" w:rsidRPr="000A77CC">
              <w:rPr>
                <w:rFonts w:ascii="Times New Roman" w:hAnsi="Times New Roman" w:cs="Times New Roman"/>
                <w:color w:val="231F20"/>
                <w:w w:val="95"/>
                <w:sz w:val="20"/>
              </w:rPr>
              <w:t>o</w:t>
            </w:r>
            <w:r w:rsidRPr="000A77CC">
              <w:rPr>
                <w:rFonts w:ascii="Times New Roman" w:hAnsi="Times New Roman" w:cs="Times New Roman"/>
                <w:color w:val="231F20"/>
                <w:w w:val="95"/>
                <w:sz w:val="20"/>
              </w:rPr>
              <w:t xml:space="preserve"> cá</w:t>
            </w:r>
            <w:r w:rsidR="00CF03B4" w:rsidRPr="000A77CC">
              <w:rPr>
                <w:rFonts w:ascii="Times New Roman" w:hAnsi="Times New Roman" w:cs="Times New Roman"/>
                <w:color w:val="231F20"/>
                <w:w w:val="95"/>
                <w:sz w:val="20"/>
              </w:rPr>
              <w:t>o</w:t>
            </w:r>
          </w:p>
        </w:tc>
        <w:tc>
          <w:tcPr>
            <w:tcW w:w="5990" w:type="dxa"/>
            <w:shd w:val="clear" w:color="auto" w:fill="FFCC7A"/>
          </w:tcPr>
          <w:p w14:paraId="2C5E5AB4" w14:textId="26475545" w:rsidR="00C71F4F" w:rsidRPr="000A77CC" w:rsidRDefault="00C71F4F" w:rsidP="00C71F4F">
            <w:pPr>
              <w:ind w:left="91" w:right="124" w:hanging="8"/>
              <w:rPr>
                <w:color w:val="231F1F"/>
              </w:rPr>
            </w:pPr>
            <w:r w:rsidRPr="000A77CC">
              <w:rPr>
                <w:color w:val="231F1F"/>
              </w:rPr>
              <w:t>Thành phần này thự</w:t>
            </w:r>
            <w:r w:rsidR="004973B2" w:rsidRPr="000A77CC">
              <w:rPr>
                <w:color w:val="231F1F"/>
              </w:rPr>
              <w:t>c</w:t>
            </w:r>
            <w:r w:rsidRPr="000A77CC">
              <w:rPr>
                <w:color w:val="231F1F"/>
              </w:rPr>
              <w:t xml:space="preserve"> hiện lựa </w:t>
            </w:r>
            <w:r w:rsidR="004973B2" w:rsidRPr="000A77CC">
              <w:rPr>
                <w:color w:val="231F1F"/>
              </w:rPr>
              <w:t>c</w:t>
            </w:r>
            <w:r w:rsidRPr="000A77CC">
              <w:rPr>
                <w:color w:val="231F1F"/>
              </w:rPr>
              <w:t>họn và truy xuất dữ liệu, và nó đượ</w:t>
            </w:r>
            <w:r w:rsidR="004973B2" w:rsidRPr="000A77CC">
              <w:rPr>
                <w:color w:val="231F1F"/>
              </w:rPr>
              <w:t>c</w:t>
            </w:r>
            <w:r w:rsidRPr="000A77CC">
              <w:rPr>
                <w:color w:val="231F1F"/>
              </w:rPr>
              <w:t xml:space="preserve"> sử dụng bởi nhà phân tí</w:t>
            </w:r>
            <w:r w:rsidR="004973B2" w:rsidRPr="000A77CC">
              <w:rPr>
                <w:color w:val="231F1F"/>
              </w:rPr>
              <w:t>c</w:t>
            </w:r>
            <w:r w:rsidRPr="000A77CC">
              <w:rPr>
                <w:color w:val="231F1F"/>
              </w:rPr>
              <w:t>h dữ liệu để tạ</w:t>
            </w:r>
            <w:r w:rsidR="00CF03B4" w:rsidRPr="000A77CC">
              <w:rPr>
                <w:color w:val="231F1F"/>
              </w:rPr>
              <w:t>o</w:t>
            </w:r>
            <w:r w:rsidRPr="000A77CC">
              <w:rPr>
                <w:color w:val="231F1F"/>
              </w:rPr>
              <w:t xml:space="preserve"> </w:t>
            </w:r>
            <w:r w:rsidR="004973B2" w:rsidRPr="000A77CC">
              <w:rPr>
                <w:color w:val="231F1F"/>
              </w:rPr>
              <w:t>c</w:t>
            </w:r>
            <w:r w:rsidRPr="000A77CC">
              <w:rPr>
                <w:color w:val="231F1F"/>
              </w:rPr>
              <w:t>á</w:t>
            </w:r>
            <w:r w:rsidR="004973B2" w:rsidRPr="000A77CC">
              <w:rPr>
                <w:color w:val="231F1F"/>
              </w:rPr>
              <w:t>c</w:t>
            </w:r>
            <w:r w:rsidRPr="000A77CC">
              <w:rPr>
                <w:color w:val="231F1F"/>
              </w:rPr>
              <w:t xml:space="preserve"> truy vấn truy </w:t>
            </w:r>
            <w:r w:rsidR="004973B2" w:rsidRPr="000A77CC">
              <w:rPr>
                <w:color w:val="231F1F"/>
              </w:rPr>
              <w:t>c</w:t>
            </w:r>
            <w:r w:rsidRPr="000A77CC">
              <w:rPr>
                <w:color w:val="231F1F"/>
              </w:rPr>
              <w:t xml:space="preserve">ập </w:t>
            </w:r>
            <w:r w:rsidR="004973B2" w:rsidRPr="000A77CC">
              <w:rPr>
                <w:color w:val="231F1F"/>
              </w:rPr>
              <w:t>c</w:t>
            </w:r>
            <w:r w:rsidRPr="000A77CC">
              <w:rPr>
                <w:color w:val="231F1F"/>
              </w:rPr>
              <w:t>ơ sở dữ liệu và tạ</w:t>
            </w:r>
            <w:r w:rsidR="00CF03B4" w:rsidRPr="000A77CC">
              <w:rPr>
                <w:color w:val="231F1F"/>
              </w:rPr>
              <w:t>o</w:t>
            </w:r>
            <w:r w:rsidRPr="000A77CC">
              <w:rPr>
                <w:color w:val="231F1F"/>
              </w:rPr>
              <w:t xml:space="preserve"> </w:t>
            </w:r>
            <w:r w:rsidR="004973B2" w:rsidRPr="000A77CC">
              <w:rPr>
                <w:color w:val="231F1F"/>
              </w:rPr>
              <w:t>c</w:t>
            </w:r>
            <w:r w:rsidRPr="000A77CC">
              <w:rPr>
                <w:color w:val="231F1F"/>
              </w:rPr>
              <w:t>á</w:t>
            </w:r>
            <w:r w:rsidR="004973B2" w:rsidRPr="000A77CC">
              <w:rPr>
                <w:color w:val="231F1F"/>
              </w:rPr>
              <w:t>c</w:t>
            </w:r>
            <w:r w:rsidRPr="000A77CC">
              <w:rPr>
                <w:color w:val="231F1F"/>
              </w:rPr>
              <w:t xml:space="preserve"> bá</w:t>
            </w:r>
            <w:r w:rsidR="00CF03B4" w:rsidRPr="000A77CC">
              <w:rPr>
                <w:color w:val="231F1F"/>
              </w:rPr>
              <w:t>o</w:t>
            </w:r>
            <w:r w:rsidRPr="000A77CC">
              <w:rPr>
                <w:color w:val="231F1F"/>
              </w:rPr>
              <w:t xml:space="preserve"> </w:t>
            </w:r>
            <w:r w:rsidR="004973B2" w:rsidRPr="000A77CC">
              <w:rPr>
                <w:color w:val="231F1F"/>
              </w:rPr>
              <w:t>c</w:t>
            </w:r>
            <w:r w:rsidRPr="000A77CC">
              <w:rPr>
                <w:color w:val="231F1F"/>
              </w:rPr>
              <w:t>á</w:t>
            </w:r>
            <w:r w:rsidR="00CF03B4" w:rsidRPr="000A77CC">
              <w:rPr>
                <w:color w:val="231F1F"/>
              </w:rPr>
              <w:t>o</w:t>
            </w:r>
            <w:r w:rsidRPr="000A77CC">
              <w:rPr>
                <w:color w:val="231F1F"/>
              </w:rPr>
              <w:t xml:space="preserve"> </w:t>
            </w:r>
            <w:r w:rsidR="004973B2" w:rsidRPr="000A77CC">
              <w:rPr>
                <w:color w:val="231F1F"/>
              </w:rPr>
              <w:t>c</w:t>
            </w:r>
            <w:r w:rsidRPr="000A77CC">
              <w:rPr>
                <w:color w:val="231F1F"/>
              </w:rPr>
              <w:t>ần thiết.</w:t>
            </w:r>
          </w:p>
          <w:p w14:paraId="541B4137" w14:textId="6EFE49B3" w:rsidR="00854B0D" w:rsidRPr="000A77CC" w:rsidRDefault="00854B0D">
            <w:pPr>
              <w:pStyle w:val="TableParagraph"/>
              <w:spacing w:line="247" w:lineRule="auto"/>
              <w:ind w:left="79" w:right="204"/>
              <w:rPr>
                <w:rFonts w:ascii="Times New Roman" w:eastAsia="Times New Roman" w:hAnsi="Times New Roman" w:cs="Times New Roman"/>
                <w:color w:val="231F1F"/>
              </w:rPr>
            </w:pPr>
          </w:p>
        </w:tc>
      </w:tr>
      <w:tr w:rsidR="00854B0D" w:rsidRPr="000A77CC" w14:paraId="41DC368A" w14:textId="77777777">
        <w:trPr>
          <w:trHeight w:val="1250"/>
        </w:trPr>
        <w:tc>
          <w:tcPr>
            <w:tcW w:w="1670" w:type="dxa"/>
            <w:shd w:val="clear" w:color="auto" w:fill="FFE0AD"/>
          </w:tcPr>
          <w:p w14:paraId="3ACAEC27" w14:textId="7A9B1B1F" w:rsidR="00854B0D" w:rsidRPr="000A77CC" w:rsidRDefault="00EE72B0">
            <w:pPr>
              <w:pStyle w:val="TableParagraph"/>
              <w:ind w:left="79"/>
              <w:rPr>
                <w:rFonts w:ascii="Times New Roman" w:hAnsi="Times New Roman" w:cs="Times New Roman"/>
                <w:sz w:val="20"/>
              </w:rPr>
            </w:pPr>
            <w:r w:rsidRPr="000A77CC">
              <w:rPr>
                <w:rFonts w:ascii="Times New Roman" w:hAnsi="Times New Roman" w:cs="Times New Roman"/>
                <w:color w:val="231F20"/>
                <w:w w:val="90"/>
                <w:sz w:val="20"/>
              </w:rPr>
              <w:t>Trực quan hóa dữ liệu</w:t>
            </w:r>
          </w:p>
        </w:tc>
        <w:tc>
          <w:tcPr>
            <w:tcW w:w="5990" w:type="dxa"/>
            <w:shd w:val="clear" w:color="auto" w:fill="FFE0AD"/>
          </w:tcPr>
          <w:p w14:paraId="15D25A3B" w14:textId="02975156" w:rsidR="00854B0D" w:rsidRPr="000A77CC" w:rsidRDefault="00EE72B0">
            <w:pPr>
              <w:pStyle w:val="TableParagraph"/>
              <w:spacing w:line="247" w:lineRule="auto"/>
              <w:ind w:left="79" w:right="204"/>
              <w:rPr>
                <w:rFonts w:ascii="Times New Roman" w:eastAsia="Times New Roman" w:hAnsi="Times New Roman" w:cs="Times New Roman"/>
                <w:color w:val="231F1F"/>
              </w:rPr>
            </w:pPr>
            <w:r w:rsidRPr="000A77CC">
              <w:rPr>
                <w:rFonts w:ascii="Times New Roman" w:eastAsia="Times New Roman" w:hAnsi="Times New Roman" w:cs="Times New Roman"/>
                <w:color w:val="231F1F"/>
              </w:rPr>
              <w:t>Thành phần này trình bày dữ liệu ch</w:t>
            </w:r>
            <w:r w:rsidR="00CF03B4" w:rsidRPr="000A77CC">
              <w:rPr>
                <w:rFonts w:ascii="Times New Roman" w:eastAsia="Times New Roman" w:hAnsi="Times New Roman" w:cs="Times New Roman"/>
                <w:color w:val="231F1F"/>
              </w:rPr>
              <w:t>o</w:t>
            </w:r>
            <w:r w:rsidRPr="000A77CC">
              <w:rPr>
                <w:rFonts w:ascii="Times New Roman" w:eastAsia="Times New Roman" w:hAnsi="Times New Roman" w:cs="Times New Roman"/>
                <w:color w:val="231F1F"/>
              </w:rPr>
              <w:t xml:space="preserve"> người dùng cuối the</w:t>
            </w:r>
            <w:r w:rsidR="00CF03B4" w:rsidRPr="000A77CC">
              <w:rPr>
                <w:rFonts w:ascii="Times New Roman" w:eastAsia="Times New Roman" w:hAnsi="Times New Roman" w:cs="Times New Roman"/>
                <w:color w:val="231F1F"/>
              </w:rPr>
              <w:t>o</w:t>
            </w:r>
            <w:r w:rsidRPr="000A77CC">
              <w:rPr>
                <w:rFonts w:ascii="Times New Roman" w:eastAsia="Times New Roman" w:hAnsi="Times New Roman" w:cs="Times New Roman"/>
                <w:color w:val="231F1F"/>
              </w:rPr>
              <w:t xml:space="preserve"> nhiều cách có ý nghĩa và sáng tạ</w:t>
            </w:r>
            <w:r w:rsidR="00CF03B4" w:rsidRPr="000A77CC">
              <w:rPr>
                <w:rFonts w:ascii="Times New Roman" w:eastAsia="Times New Roman" w:hAnsi="Times New Roman" w:cs="Times New Roman"/>
                <w:color w:val="231F1F"/>
              </w:rPr>
              <w:t>o</w:t>
            </w:r>
            <w:r w:rsidRPr="000A77CC">
              <w:rPr>
                <w:rFonts w:ascii="Times New Roman" w:eastAsia="Times New Roman" w:hAnsi="Times New Roman" w:cs="Times New Roman"/>
                <w:color w:val="231F1F"/>
              </w:rPr>
              <w:t xml:space="preserve">. </w:t>
            </w:r>
            <w:r w:rsidR="00D45B1C" w:rsidRPr="000A77CC">
              <w:rPr>
                <w:rFonts w:ascii="Times New Roman" w:eastAsia="Times New Roman" w:hAnsi="Times New Roman" w:cs="Times New Roman"/>
                <w:color w:val="231F1F"/>
              </w:rPr>
              <w:t>c</w:t>
            </w:r>
            <w:r w:rsidRPr="000A77CC">
              <w:rPr>
                <w:rFonts w:ascii="Times New Roman" w:eastAsia="Times New Roman" w:hAnsi="Times New Roman" w:cs="Times New Roman"/>
                <w:color w:val="231F1F"/>
              </w:rPr>
              <w:t>ông cụ này giúp người dùng cuối chọn định dạng bản trình bày phù hợp nhất, chẳng hạn như bá</w:t>
            </w:r>
            <w:r w:rsidR="00CF03B4" w:rsidRPr="000A77CC">
              <w:rPr>
                <w:rFonts w:ascii="Times New Roman" w:eastAsia="Times New Roman" w:hAnsi="Times New Roman" w:cs="Times New Roman"/>
                <w:color w:val="231F1F"/>
              </w:rPr>
              <w:t>o</w:t>
            </w:r>
            <w:r w:rsidRPr="000A77CC">
              <w:rPr>
                <w:rFonts w:ascii="Times New Roman" w:eastAsia="Times New Roman" w:hAnsi="Times New Roman" w:cs="Times New Roman"/>
                <w:color w:val="231F1F"/>
              </w:rPr>
              <w:t xml:space="preserve"> cá</w:t>
            </w:r>
            <w:r w:rsidR="00CF03B4" w:rsidRPr="000A77CC">
              <w:rPr>
                <w:rFonts w:ascii="Times New Roman" w:eastAsia="Times New Roman" w:hAnsi="Times New Roman" w:cs="Times New Roman"/>
                <w:color w:val="231F1F"/>
              </w:rPr>
              <w:t>o</w:t>
            </w:r>
            <w:r w:rsidRPr="000A77CC">
              <w:rPr>
                <w:rFonts w:ascii="Times New Roman" w:eastAsia="Times New Roman" w:hAnsi="Times New Roman" w:cs="Times New Roman"/>
                <w:color w:val="231F1F"/>
              </w:rPr>
              <w:t xml:space="preserve"> tóm tắt, bản đồ, biểu đồ hình tròn h</w:t>
            </w:r>
            <w:r w:rsidR="00CF03B4" w:rsidRPr="000A77CC">
              <w:rPr>
                <w:rFonts w:ascii="Times New Roman" w:eastAsia="Times New Roman" w:hAnsi="Times New Roman" w:cs="Times New Roman"/>
                <w:color w:val="231F1F"/>
              </w:rPr>
              <w:t>o</w:t>
            </w:r>
            <w:r w:rsidRPr="000A77CC">
              <w:rPr>
                <w:rFonts w:ascii="Times New Roman" w:eastAsia="Times New Roman" w:hAnsi="Times New Roman" w:cs="Times New Roman"/>
                <w:color w:val="231F1F"/>
              </w:rPr>
              <w:t>ặc thanh, biểu đồ hỗn hợp và bảng điều khiển tĩnh h</w:t>
            </w:r>
            <w:r w:rsidR="00CF03B4" w:rsidRPr="000A77CC">
              <w:rPr>
                <w:rFonts w:ascii="Times New Roman" w:eastAsia="Times New Roman" w:hAnsi="Times New Roman" w:cs="Times New Roman"/>
                <w:color w:val="231F1F"/>
              </w:rPr>
              <w:t>o</w:t>
            </w:r>
            <w:r w:rsidRPr="000A77CC">
              <w:rPr>
                <w:rFonts w:ascii="Times New Roman" w:eastAsia="Times New Roman" w:hAnsi="Times New Roman" w:cs="Times New Roman"/>
                <w:color w:val="231F1F"/>
              </w:rPr>
              <w:t>ặc tương tác.</w:t>
            </w:r>
          </w:p>
        </w:tc>
      </w:tr>
      <w:tr w:rsidR="00854B0D" w:rsidRPr="000A77CC" w14:paraId="37DC458F" w14:textId="77777777">
        <w:trPr>
          <w:trHeight w:val="2450"/>
        </w:trPr>
        <w:tc>
          <w:tcPr>
            <w:tcW w:w="1670" w:type="dxa"/>
            <w:shd w:val="clear" w:color="auto" w:fill="FFCC7A"/>
          </w:tcPr>
          <w:p w14:paraId="3825334F" w14:textId="6FCEEA72" w:rsidR="00854B0D" w:rsidRPr="000A77CC" w:rsidRDefault="00EE72B0">
            <w:pPr>
              <w:pStyle w:val="TableParagraph"/>
              <w:spacing w:line="247" w:lineRule="auto"/>
              <w:ind w:left="79" w:right="180"/>
              <w:rPr>
                <w:rFonts w:ascii="Times New Roman" w:hAnsi="Times New Roman" w:cs="Times New Roman"/>
                <w:sz w:val="20"/>
              </w:rPr>
            </w:pPr>
            <w:r w:rsidRPr="000A77CC">
              <w:rPr>
                <w:rFonts w:ascii="Times New Roman" w:hAnsi="Times New Roman" w:cs="Times New Roman"/>
                <w:color w:val="231F20"/>
                <w:w w:val="95"/>
                <w:sz w:val="20"/>
              </w:rPr>
              <w:t>Giám sát dữ liệu và thông bá</w:t>
            </w:r>
            <w:r w:rsidR="00CF03B4" w:rsidRPr="000A77CC">
              <w:rPr>
                <w:rFonts w:ascii="Times New Roman" w:hAnsi="Times New Roman" w:cs="Times New Roman"/>
                <w:color w:val="231F20"/>
                <w:w w:val="95"/>
                <w:sz w:val="20"/>
              </w:rPr>
              <w:t>o</w:t>
            </w:r>
          </w:p>
        </w:tc>
        <w:tc>
          <w:tcPr>
            <w:tcW w:w="5990" w:type="dxa"/>
            <w:shd w:val="clear" w:color="auto" w:fill="FFCC7A"/>
          </w:tcPr>
          <w:p w14:paraId="377E2478" w14:textId="6FFF3999" w:rsidR="00180475" w:rsidRPr="000A77CC" w:rsidRDefault="00180475" w:rsidP="00180475">
            <w:pPr>
              <w:ind w:left="91" w:right="134"/>
            </w:pPr>
            <w:r w:rsidRPr="000A77CC">
              <w:rPr>
                <w:color w:val="231F1F"/>
              </w:rPr>
              <w:t>Thành</w:t>
            </w:r>
            <w:r w:rsidRPr="000A77CC">
              <w:rPr>
                <w:color w:val="231F1F"/>
                <w:spacing w:val="3"/>
              </w:rPr>
              <w:t xml:space="preserve"> </w:t>
            </w:r>
            <w:r w:rsidRPr="000A77CC">
              <w:rPr>
                <w:color w:val="231F1F"/>
              </w:rPr>
              <w:t>phần</w:t>
            </w:r>
            <w:r w:rsidRPr="000A77CC">
              <w:rPr>
                <w:color w:val="231F1F"/>
                <w:spacing w:val="3"/>
              </w:rPr>
              <w:t xml:space="preserve"> </w:t>
            </w:r>
            <w:r w:rsidRPr="000A77CC">
              <w:rPr>
                <w:color w:val="231F1F"/>
              </w:rPr>
              <w:t>này</w:t>
            </w:r>
            <w:r w:rsidRPr="000A77CC">
              <w:rPr>
                <w:color w:val="231F1F"/>
                <w:spacing w:val="3"/>
              </w:rPr>
              <w:t xml:space="preserve"> </w:t>
            </w:r>
            <w:r w:rsidR="004973B2" w:rsidRPr="000A77CC">
              <w:rPr>
                <w:color w:val="231F1F"/>
              </w:rPr>
              <w:t>c</w:t>
            </w:r>
            <w:r w:rsidRPr="000A77CC">
              <w:rPr>
                <w:color w:val="231F1F"/>
              </w:rPr>
              <w:t>h</w:t>
            </w:r>
            <w:r w:rsidR="00CF03B4" w:rsidRPr="000A77CC">
              <w:rPr>
                <w:color w:val="231F1F"/>
              </w:rPr>
              <w:t>o</w:t>
            </w:r>
            <w:r w:rsidRPr="000A77CC">
              <w:rPr>
                <w:color w:val="231F1F"/>
                <w:spacing w:val="4"/>
              </w:rPr>
              <w:t xml:space="preserve"> </w:t>
            </w:r>
            <w:r w:rsidRPr="000A77CC">
              <w:rPr>
                <w:color w:val="231F1F"/>
              </w:rPr>
              <w:t>phép</w:t>
            </w:r>
            <w:r w:rsidRPr="000A77CC">
              <w:rPr>
                <w:color w:val="231F1F"/>
                <w:spacing w:val="3"/>
              </w:rPr>
              <w:t xml:space="preserve"> </w:t>
            </w:r>
            <w:r w:rsidRPr="000A77CC">
              <w:rPr>
                <w:color w:val="231F1F"/>
              </w:rPr>
              <w:t>giám</w:t>
            </w:r>
            <w:r w:rsidRPr="000A77CC">
              <w:rPr>
                <w:color w:val="231F1F"/>
                <w:spacing w:val="3"/>
              </w:rPr>
              <w:t xml:space="preserve"> </w:t>
            </w:r>
            <w:r w:rsidRPr="000A77CC">
              <w:rPr>
                <w:color w:val="231F1F"/>
              </w:rPr>
              <w:t>sát</w:t>
            </w:r>
            <w:r w:rsidRPr="000A77CC">
              <w:rPr>
                <w:color w:val="231F1F"/>
                <w:spacing w:val="4"/>
              </w:rPr>
              <w:t xml:space="preserve"> </w:t>
            </w:r>
            <w:r w:rsidRPr="000A77CC">
              <w:rPr>
                <w:color w:val="231F1F"/>
              </w:rPr>
              <w:t>thời</w:t>
            </w:r>
            <w:r w:rsidRPr="000A77CC">
              <w:rPr>
                <w:color w:val="231F1F"/>
                <w:spacing w:val="3"/>
              </w:rPr>
              <w:t xml:space="preserve"> </w:t>
            </w:r>
            <w:r w:rsidRPr="000A77CC">
              <w:rPr>
                <w:color w:val="231F1F"/>
              </w:rPr>
              <w:t>gian</w:t>
            </w:r>
            <w:r w:rsidRPr="000A77CC">
              <w:rPr>
                <w:color w:val="231F1F"/>
                <w:spacing w:val="3"/>
              </w:rPr>
              <w:t xml:space="preserve"> </w:t>
            </w:r>
            <w:r w:rsidRPr="000A77CC">
              <w:rPr>
                <w:color w:val="231F1F"/>
              </w:rPr>
              <w:t>thự</w:t>
            </w:r>
            <w:r w:rsidR="004973B2" w:rsidRPr="000A77CC">
              <w:rPr>
                <w:color w:val="231F1F"/>
              </w:rPr>
              <w:t>c</w:t>
            </w:r>
            <w:r w:rsidRPr="000A77CC">
              <w:rPr>
                <w:color w:val="231F1F"/>
                <w:spacing w:val="4"/>
              </w:rPr>
              <w:t xml:space="preserve"> </w:t>
            </w:r>
            <w:r w:rsidR="004973B2" w:rsidRPr="000A77CC">
              <w:rPr>
                <w:color w:val="231F1F"/>
              </w:rPr>
              <w:t>c</w:t>
            </w:r>
            <w:r w:rsidRPr="000A77CC">
              <w:rPr>
                <w:color w:val="231F1F"/>
              </w:rPr>
              <w:t>á</w:t>
            </w:r>
            <w:r w:rsidR="004973B2" w:rsidRPr="000A77CC">
              <w:rPr>
                <w:color w:val="231F1F"/>
              </w:rPr>
              <w:t>c</w:t>
            </w:r>
            <w:r w:rsidRPr="000A77CC">
              <w:rPr>
                <w:color w:val="231F1F"/>
                <w:spacing w:val="3"/>
              </w:rPr>
              <w:t xml:space="preserve"> </w:t>
            </w:r>
            <w:r w:rsidRPr="000A77CC">
              <w:rPr>
                <w:color w:val="231F1F"/>
              </w:rPr>
              <w:t>h</w:t>
            </w:r>
            <w:r w:rsidR="00CF03B4" w:rsidRPr="000A77CC">
              <w:rPr>
                <w:color w:val="231F1F"/>
              </w:rPr>
              <w:t>o</w:t>
            </w:r>
            <w:r w:rsidRPr="000A77CC">
              <w:rPr>
                <w:color w:val="231F1F"/>
              </w:rPr>
              <w:t>ạt</w:t>
            </w:r>
            <w:r w:rsidRPr="000A77CC">
              <w:rPr>
                <w:color w:val="231F1F"/>
                <w:spacing w:val="3"/>
              </w:rPr>
              <w:t xml:space="preserve"> </w:t>
            </w:r>
            <w:r w:rsidRPr="000A77CC">
              <w:rPr>
                <w:color w:val="231F1F"/>
              </w:rPr>
              <w:t>động</w:t>
            </w:r>
            <w:r w:rsidRPr="000A77CC">
              <w:rPr>
                <w:color w:val="231F1F"/>
                <w:spacing w:val="4"/>
              </w:rPr>
              <w:t xml:space="preserve"> </w:t>
            </w:r>
            <w:r w:rsidRPr="000A77CC">
              <w:rPr>
                <w:color w:val="231F1F"/>
              </w:rPr>
              <w:t>kinh</w:t>
            </w:r>
            <w:r w:rsidRPr="000A77CC">
              <w:rPr>
                <w:color w:val="231F1F"/>
                <w:spacing w:val="3"/>
              </w:rPr>
              <w:t xml:space="preserve"> </w:t>
            </w:r>
            <w:r w:rsidRPr="000A77CC">
              <w:rPr>
                <w:color w:val="231F1F"/>
              </w:rPr>
              <w:t>d</w:t>
            </w:r>
            <w:r w:rsidR="00CF03B4" w:rsidRPr="000A77CC">
              <w:rPr>
                <w:color w:val="231F1F"/>
              </w:rPr>
              <w:t>o</w:t>
            </w:r>
            <w:r w:rsidRPr="000A77CC">
              <w:rPr>
                <w:color w:val="231F1F"/>
              </w:rPr>
              <w:t>anh.</w:t>
            </w:r>
            <w:r w:rsidRPr="000A77CC">
              <w:rPr>
                <w:color w:val="231F1F"/>
                <w:spacing w:val="-63"/>
              </w:rPr>
              <w:t xml:space="preserve"> </w:t>
            </w:r>
            <w:r w:rsidRPr="000A77CC">
              <w:rPr>
                <w:color w:val="231F1F"/>
              </w:rPr>
              <w:t>Hệ</w:t>
            </w:r>
            <w:r w:rsidRPr="000A77CC">
              <w:rPr>
                <w:color w:val="231F1F"/>
                <w:spacing w:val="2"/>
              </w:rPr>
              <w:t xml:space="preserve"> </w:t>
            </w:r>
            <w:r w:rsidRPr="000A77CC">
              <w:rPr>
                <w:color w:val="231F1F"/>
              </w:rPr>
              <w:t>thống</w:t>
            </w:r>
            <w:r w:rsidRPr="000A77CC">
              <w:rPr>
                <w:color w:val="231F1F"/>
                <w:spacing w:val="3"/>
              </w:rPr>
              <w:t xml:space="preserve"> </w:t>
            </w:r>
            <w:r w:rsidRPr="000A77CC">
              <w:rPr>
                <w:color w:val="231F1F"/>
              </w:rPr>
              <w:t>BI</w:t>
            </w:r>
            <w:r w:rsidRPr="000A77CC">
              <w:rPr>
                <w:color w:val="231F1F"/>
                <w:spacing w:val="2"/>
              </w:rPr>
              <w:t xml:space="preserve"> </w:t>
            </w:r>
            <w:r w:rsidRPr="000A77CC">
              <w:rPr>
                <w:color w:val="231F1F"/>
              </w:rPr>
              <w:t>sẽ</w:t>
            </w:r>
            <w:r w:rsidRPr="000A77CC">
              <w:rPr>
                <w:color w:val="231F1F"/>
                <w:spacing w:val="3"/>
              </w:rPr>
              <w:t xml:space="preserve"> </w:t>
            </w:r>
            <w:r w:rsidRPr="000A77CC">
              <w:rPr>
                <w:color w:val="231F1F"/>
              </w:rPr>
              <w:t>trình</w:t>
            </w:r>
            <w:r w:rsidRPr="000A77CC">
              <w:rPr>
                <w:color w:val="231F1F"/>
                <w:spacing w:val="3"/>
              </w:rPr>
              <w:t xml:space="preserve"> </w:t>
            </w:r>
            <w:r w:rsidRPr="000A77CC">
              <w:rPr>
                <w:color w:val="231F1F"/>
              </w:rPr>
              <w:t>bày</w:t>
            </w:r>
            <w:r w:rsidRPr="000A77CC">
              <w:rPr>
                <w:color w:val="231F1F"/>
                <w:spacing w:val="2"/>
              </w:rPr>
              <w:t xml:space="preserve"> </w:t>
            </w:r>
            <w:r w:rsidRPr="000A77CC">
              <w:rPr>
                <w:color w:val="231F1F"/>
              </w:rPr>
              <w:t>thông</w:t>
            </w:r>
            <w:r w:rsidRPr="000A77CC">
              <w:rPr>
                <w:color w:val="231F1F"/>
                <w:spacing w:val="3"/>
              </w:rPr>
              <w:t xml:space="preserve"> </w:t>
            </w:r>
            <w:r w:rsidRPr="000A77CC">
              <w:rPr>
                <w:color w:val="231F1F"/>
              </w:rPr>
              <w:t>tin</w:t>
            </w:r>
            <w:r w:rsidRPr="000A77CC">
              <w:rPr>
                <w:color w:val="231F1F"/>
                <w:spacing w:val="2"/>
              </w:rPr>
              <w:t xml:space="preserve"> </w:t>
            </w:r>
            <w:r w:rsidRPr="000A77CC">
              <w:rPr>
                <w:color w:val="231F1F"/>
              </w:rPr>
              <w:t>ngắn</w:t>
            </w:r>
            <w:r w:rsidRPr="000A77CC">
              <w:rPr>
                <w:color w:val="231F1F"/>
                <w:spacing w:val="3"/>
              </w:rPr>
              <w:t xml:space="preserve"> </w:t>
            </w:r>
            <w:r w:rsidRPr="000A77CC">
              <w:rPr>
                <w:color w:val="231F1F"/>
              </w:rPr>
              <w:t>gọn</w:t>
            </w:r>
            <w:r w:rsidRPr="000A77CC">
              <w:rPr>
                <w:color w:val="231F1F"/>
                <w:spacing w:val="3"/>
              </w:rPr>
              <w:t xml:space="preserve"> </w:t>
            </w:r>
            <w:r w:rsidRPr="000A77CC">
              <w:rPr>
                <w:color w:val="231F1F"/>
              </w:rPr>
              <w:t>tr</w:t>
            </w:r>
            <w:r w:rsidR="00CF03B4" w:rsidRPr="000A77CC">
              <w:rPr>
                <w:color w:val="231F1F"/>
              </w:rPr>
              <w:t>o</w:t>
            </w:r>
            <w:r w:rsidRPr="000A77CC">
              <w:rPr>
                <w:color w:val="231F1F"/>
              </w:rPr>
              <w:t>ng</w:t>
            </w:r>
            <w:r w:rsidRPr="000A77CC">
              <w:rPr>
                <w:color w:val="231F1F"/>
                <w:spacing w:val="2"/>
              </w:rPr>
              <w:t xml:space="preserve"> </w:t>
            </w:r>
            <w:r w:rsidRPr="000A77CC">
              <w:rPr>
                <w:color w:val="231F1F"/>
              </w:rPr>
              <w:t>một</w:t>
            </w:r>
            <w:r w:rsidRPr="000A77CC">
              <w:rPr>
                <w:color w:val="231F1F"/>
                <w:spacing w:val="3"/>
              </w:rPr>
              <w:t xml:space="preserve"> </w:t>
            </w:r>
            <w:r w:rsidRPr="000A77CC">
              <w:rPr>
                <w:color w:val="231F1F"/>
              </w:rPr>
              <w:t>tí</w:t>
            </w:r>
            <w:r w:rsidR="004973B2" w:rsidRPr="000A77CC">
              <w:rPr>
                <w:color w:val="231F1F"/>
              </w:rPr>
              <w:t>c</w:t>
            </w:r>
            <w:r w:rsidRPr="000A77CC">
              <w:rPr>
                <w:color w:val="231F1F"/>
              </w:rPr>
              <w:t>h</w:t>
            </w:r>
            <w:r w:rsidRPr="000A77CC">
              <w:rPr>
                <w:color w:val="231F1F"/>
                <w:spacing w:val="2"/>
              </w:rPr>
              <w:t xml:space="preserve"> </w:t>
            </w:r>
            <w:r w:rsidRPr="000A77CC">
              <w:rPr>
                <w:color w:val="231F1F"/>
              </w:rPr>
              <w:t>hợp</w:t>
            </w:r>
            <w:r w:rsidRPr="000A77CC">
              <w:rPr>
                <w:color w:val="231F1F"/>
                <w:spacing w:val="3"/>
              </w:rPr>
              <w:t xml:space="preserve"> </w:t>
            </w:r>
            <w:r w:rsidRPr="000A77CC">
              <w:rPr>
                <w:color w:val="231F1F"/>
              </w:rPr>
              <w:t>duy</w:t>
            </w:r>
            <w:r w:rsidRPr="000A77CC">
              <w:rPr>
                <w:color w:val="231F1F"/>
                <w:spacing w:val="3"/>
              </w:rPr>
              <w:t xml:space="preserve"> </w:t>
            </w:r>
            <w:r w:rsidRPr="000A77CC">
              <w:rPr>
                <w:color w:val="231F1F"/>
              </w:rPr>
              <w:t>nhất</w:t>
            </w:r>
            <w:r w:rsidRPr="000A77CC">
              <w:rPr>
                <w:color w:val="231F1F"/>
                <w:spacing w:val="1"/>
              </w:rPr>
              <w:t xml:space="preserve"> </w:t>
            </w:r>
            <w:r w:rsidRPr="000A77CC">
              <w:rPr>
                <w:color w:val="231F1F"/>
              </w:rPr>
              <w:t>lượt</w:t>
            </w:r>
            <w:r w:rsidRPr="000A77CC">
              <w:rPr>
                <w:color w:val="231F1F"/>
                <w:spacing w:val="2"/>
              </w:rPr>
              <w:t xml:space="preserve"> </w:t>
            </w:r>
            <w:r w:rsidRPr="000A77CC">
              <w:rPr>
                <w:color w:val="231F1F"/>
              </w:rPr>
              <w:t>xem.</w:t>
            </w:r>
            <w:r w:rsidRPr="000A77CC">
              <w:rPr>
                <w:color w:val="231F1F"/>
                <w:spacing w:val="2"/>
              </w:rPr>
              <w:t xml:space="preserve"> </w:t>
            </w:r>
            <w:r w:rsidR="00D45B1C" w:rsidRPr="000A77CC">
              <w:rPr>
                <w:color w:val="231F1F"/>
              </w:rPr>
              <w:t>c</w:t>
            </w:r>
            <w:r w:rsidRPr="000A77CC">
              <w:rPr>
                <w:color w:val="231F1F"/>
              </w:rPr>
              <w:t>hế</w:t>
            </w:r>
            <w:r w:rsidRPr="000A77CC">
              <w:rPr>
                <w:color w:val="231F1F"/>
                <w:spacing w:val="2"/>
              </w:rPr>
              <w:t xml:space="preserve"> </w:t>
            </w:r>
            <w:r w:rsidRPr="000A77CC">
              <w:rPr>
                <w:color w:val="231F1F"/>
              </w:rPr>
              <w:t>độ</w:t>
            </w:r>
            <w:r w:rsidRPr="000A77CC">
              <w:rPr>
                <w:color w:val="231F1F"/>
                <w:spacing w:val="2"/>
              </w:rPr>
              <w:t xml:space="preserve"> </w:t>
            </w:r>
            <w:r w:rsidRPr="000A77CC">
              <w:rPr>
                <w:color w:val="231F1F"/>
              </w:rPr>
              <w:t>xem</w:t>
            </w:r>
            <w:r w:rsidRPr="000A77CC">
              <w:rPr>
                <w:color w:val="231F1F"/>
                <w:spacing w:val="2"/>
              </w:rPr>
              <w:t xml:space="preserve"> </w:t>
            </w:r>
            <w:r w:rsidRPr="000A77CC">
              <w:rPr>
                <w:color w:val="231F1F"/>
              </w:rPr>
              <w:t>tí</w:t>
            </w:r>
            <w:r w:rsidR="004973B2" w:rsidRPr="000A77CC">
              <w:rPr>
                <w:color w:val="231F1F"/>
              </w:rPr>
              <w:t>c</w:t>
            </w:r>
            <w:r w:rsidRPr="000A77CC">
              <w:rPr>
                <w:color w:val="231F1F"/>
              </w:rPr>
              <w:t>h</w:t>
            </w:r>
            <w:r w:rsidRPr="000A77CC">
              <w:rPr>
                <w:color w:val="231F1F"/>
                <w:spacing w:val="2"/>
              </w:rPr>
              <w:t xml:space="preserve"> </w:t>
            </w:r>
            <w:r w:rsidRPr="000A77CC">
              <w:rPr>
                <w:color w:val="231F1F"/>
              </w:rPr>
              <w:t>hợp</w:t>
            </w:r>
            <w:r w:rsidRPr="000A77CC">
              <w:rPr>
                <w:color w:val="231F1F"/>
                <w:spacing w:val="2"/>
              </w:rPr>
              <w:t xml:space="preserve"> </w:t>
            </w:r>
            <w:r w:rsidRPr="000A77CC">
              <w:rPr>
                <w:color w:val="231F1F"/>
              </w:rPr>
              <w:t>này</w:t>
            </w:r>
            <w:r w:rsidRPr="000A77CC">
              <w:rPr>
                <w:color w:val="231F1F"/>
                <w:spacing w:val="2"/>
              </w:rPr>
              <w:t xml:space="preserve"> </w:t>
            </w:r>
            <w:r w:rsidR="004973B2" w:rsidRPr="000A77CC">
              <w:rPr>
                <w:color w:val="231F1F"/>
              </w:rPr>
              <w:t>c</w:t>
            </w:r>
            <w:r w:rsidRPr="000A77CC">
              <w:rPr>
                <w:color w:val="231F1F"/>
              </w:rPr>
              <w:t>ó</w:t>
            </w:r>
            <w:r w:rsidRPr="000A77CC">
              <w:rPr>
                <w:color w:val="231F1F"/>
                <w:spacing w:val="2"/>
              </w:rPr>
              <w:t xml:space="preserve"> </w:t>
            </w:r>
            <w:r w:rsidRPr="000A77CC">
              <w:rPr>
                <w:color w:val="231F1F"/>
              </w:rPr>
              <w:t>thể</w:t>
            </w:r>
            <w:r w:rsidRPr="000A77CC">
              <w:rPr>
                <w:color w:val="231F1F"/>
                <w:spacing w:val="2"/>
              </w:rPr>
              <w:t xml:space="preserve"> </w:t>
            </w:r>
            <w:r w:rsidRPr="000A77CC">
              <w:rPr>
                <w:color w:val="231F1F"/>
              </w:rPr>
              <w:t>ba</w:t>
            </w:r>
            <w:r w:rsidR="00CF03B4" w:rsidRPr="000A77CC">
              <w:rPr>
                <w:color w:val="231F1F"/>
              </w:rPr>
              <w:t>o</w:t>
            </w:r>
            <w:r w:rsidRPr="000A77CC">
              <w:rPr>
                <w:color w:val="231F1F"/>
                <w:spacing w:val="3"/>
              </w:rPr>
              <w:t xml:space="preserve"> </w:t>
            </w:r>
            <w:r w:rsidRPr="000A77CC">
              <w:rPr>
                <w:color w:val="231F1F"/>
              </w:rPr>
              <w:t>gồm</w:t>
            </w:r>
            <w:r w:rsidRPr="000A77CC">
              <w:rPr>
                <w:color w:val="231F1F"/>
                <w:spacing w:val="2"/>
              </w:rPr>
              <w:t xml:space="preserve"> </w:t>
            </w:r>
            <w:r w:rsidR="004973B2" w:rsidRPr="000A77CC">
              <w:rPr>
                <w:color w:val="231F1F"/>
              </w:rPr>
              <w:t>c</w:t>
            </w:r>
            <w:r w:rsidRPr="000A77CC">
              <w:rPr>
                <w:color w:val="231F1F"/>
              </w:rPr>
              <w:t>á</w:t>
            </w:r>
            <w:r w:rsidR="004973B2" w:rsidRPr="000A77CC">
              <w:rPr>
                <w:color w:val="231F1F"/>
              </w:rPr>
              <w:t>c</w:t>
            </w:r>
            <w:r w:rsidRPr="000A77CC">
              <w:rPr>
                <w:color w:val="231F1F"/>
                <w:spacing w:val="2"/>
              </w:rPr>
              <w:t xml:space="preserve"> </w:t>
            </w:r>
            <w:r w:rsidRPr="000A77CC">
              <w:rPr>
                <w:color w:val="231F1F"/>
              </w:rPr>
              <w:t>số</w:t>
            </w:r>
            <w:r w:rsidRPr="000A77CC">
              <w:rPr>
                <w:color w:val="231F1F"/>
                <w:spacing w:val="2"/>
              </w:rPr>
              <w:t xml:space="preserve"> </w:t>
            </w:r>
            <w:r w:rsidRPr="000A77CC">
              <w:rPr>
                <w:color w:val="231F1F"/>
              </w:rPr>
              <w:t>liệu</w:t>
            </w:r>
            <w:r w:rsidRPr="000A77CC">
              <w:rPr>
                <w:color w:val="231F1F"/>
                <w:spacing w:val="2"/>
              </w:rPr>
              <w:t xml:space="preserve"> </w:t>
            </w:r>
            <w:r w:rsidR="004973B2" w:rsidRPr="000A77CC">
              <w:rPr>
                <w:color w:val="231F1F"/>
              </w:rPr>
              <w:t>c</w:t>
            </w:r>
            <w:r w:rsidRPr="000A77CC">
              <w:rPr>
                <w:color w:val="231F1F"/>
              </w:rPr>
              <w:t>ụ</w:t>
            </w:r>
            <w:r w:rsidRPr="000A77CC">
              <w:rPr>
                <w:color w:val="231F1F"/>
                <w:spacing w:val="2"/>
              </w:rPr>
              <w:t xml:space="preserve"> </w:t>
            </w:r>
            <w:r w:rsidRPr="000A77CC">
              <w:rPr>
                <w:color w:val="231F1F"/>
              </w:rPr>
              <w:t>thể</w:t>
            </w:r>
            <w:r w:rsidRPr="000A77CC">
              <w:rPr>
                <w:color w:val="231F1F"/>
                <w:spacing w:val="2"/>
              </w:rPr>
              <w:t xml:space="preserve"> </w:t>
            </w:r>
            <w:r w:rsidRPr="000A77CC">
              <w:rPr>
                <w:color w:val="231F1F"/>
              </w:rPr>
              <w:t>về hiệu</w:t>
            </w:r>
            <w:r w:rsidRPr="000A77CC">
              <w:rPr>
                <w:color w:val="231F1F"/>
                <w:spacing w:val="2"/>
              </w:rPr>
              <w:t xml:space="preserve"> </w:t>
            </w:r>
            <w:r w:rsidRPr="000A77CC">
              <w:rPr>
                <w:color w:val="231F1F"/>
              </w:rPr>
              <w:t>suất</w:t>
            </w:r>
            <w:r w:rsidRPr="000A77CC">
              <w:rPr>
                <w:color w:val="231F1F"/>
                <w:spacing w:val="3"/>
              </w:rPr>
              <w:t xml:space="preserve"> </w:t>
            </w:r>
            <w:r w:rsidRPr="000A77CC">
              <w:rPr>
                <w:color w:val="231F1F"/>
              </w:rPr>
              <w:t>hệ</w:t>
            </w:r>
            <w:r w:rsidRPr="000A77CC">
              <w:rPr>
                <w:color w:val="231F1F"/>
                <w:spacing w:val="3"/>
              </w:rPr>
              <w:t xml:space="preserve"> </w:t>
            </w:r>
            <w:r w:rsidRPr="000A77CC">
              <w:rPr>
                <w:color w:val="231F1F"/>
              </w:rPr>
              <w:t>thống</w:t>
            </w:r>
            <w:r w:rsidRPr="000A77CC">
              <w:rPr>
                <w:color w:val="231F1F"/>
                <w:spacing w:val="3"/>
              </w:rPr>
              <w:t xml:space="preserve"> </w:t>
            </w:r>
            <w:r w:rsidRPr="000A77CC">
              <w:rPr>
                <w:color w:val="231F1F"/>
              </w:rPr>
              <w:t>h</w:t>
            </w:r>
            <w:r w:rsidR="00CF03B4" w:rsidRPr="000A77CC">
              <w:rPr>
                <w:color w:val="231F1F"/>
              </w:rPr>
              <w:t>o</w:t>
            </w:r>
            <w:r w:rsidRPr="000A77CC">
              <w:rPr>
                <w:color w:val="231F1F"/>
              </w:rPr>
              <w:t>ặ</w:t>
            </w:r>
            <w:r w:rsidR="004973B2" w:rsidRPr="000A77CC">
              <w:rPr>
                <w:color w:val="231F1F"/>
              </w:rPr>
              <w:t>c</w:t>
            </w:r>
            <w:r w:rsidRPr="000A77CC">
              <w:rPr>
                <w:color w:val="231F1F"/>
                <w:spacing w:val="3"/>
              </w:rPr>
              <w:t xml:space="preserve"> </w:t>
            </w:r>
            <w:r w:rsidR="004973B2" w:rsidRPr="000A77CC">
              <w:rPr>
                <w:color w:val="231F1F"/>
              </w:rPr>
              <w:t>c</w:t>
            </w:r>
            <w:r w:rsidRPr="000A77CC">
              <w:rPr>
                <w:color w:val="231F1F"/>
              </w:rPr>
              <w:t>á</w:t>
            </w:r>
            <w:r w:rsidR="004973B2" w:rsidRPr="000A77CC">
              <w:rPr>
                <w:color w:val="231F1F"/>
              </w:rPr>
              <w:t>c</w:t>
            </w:r>
            <w:r w:rsidRPr="000A77CC">
              <w:rPr>
                <w:color w:val="231F1F"/>
                <w:spacing w:val="3"/>
              </w:rPr>
              <w:t xml:space="preserve"> </w:t>
            </w:r>
            <w:r w:rsidRPr="000A77CC">
              <w:rPr>
                <w:color w:val="231F1F"/>
              </w:rPr>
              <w:t>h</w:t>
            </w:r>
            <w:r w:rsidR="00CF03B4" w:rsidRPr="000A77CC">
              <w:rPr>
                <w:color w:val="231F1F"/>
              </w:rPr>
              <w:t>o</w:t>
            </w:r>
            <w:r w:rsidRPr="000A77CC">
              <w:rPr>
                <w:color w:val="231F1F"/>
              </w:rPr>
              <w:t>ạt</w:t>
            </w:r>
            <w:r w:rsidRPr="000A77CC">
              <w:rPr>
                <w:color w:val="231F1F"/>
                <w:spacing w:val="3"/>
              </w:rPr>
              <w:t xml:space="preserve"> </w:t>
            </w:r>
            <w:r w:rsidRPr="000A77CC">
              <w:rPr>
                <w:color w:val="231F1F"/>
              </w:rPr>
              <w:t>động,</w:t>
            </w:r>
            <w:r w:rsidRPr="000A77CC">
              <w:rPr>
                <w:color w:val="231F1F"/>
                <w:spacing w:val="3"/>
              </w:rPr>
              <w:t xml:space="preserve"> </w:t>
            </w:r>
            <w:r w:rsidR="004973B2" w:rsidRPr="000A77CC">
              <w:rPr>
                <w:color w:val="231F1F"/>
              </w:rPr>
              <w:t>c</w:t>
            </w:r>
            <w:r w:rsidRPr="000A77CC">
              <w:rPr>
                <w:color w:val="231F1F"/>
              </w:rPr>
              <w:t>hẳng</w:t>
            </w:r>
            <w:r w:rsidRPr="000A77CC">
              <w:rPr>
                <w:color w:val="231F1F"/>
                <w:spacing w:val="3"/>
              </w:rPr>
              <w:t xml:space="preserve"> </w:t>
            </w:r>
            <w:r w:rsidRPr="000A77CC">
              <w:rPr>
                <w:color w:val="231F1F"/>
              </w:rPr>
              <w:t>hạn</w:t>
            </w:r>
            <w:r w:rsidRPr="000A77CC">
              <w:rPr>
                <w:color w:val="231F1F"/>
                <w:spacing w:val="3"/>
              </w:rPr>
              <w:t xml:space="preserve"> </w:t>
            </w:r>
            <w:r w:rsidRPr="000A77CC">
              <w:rPr>
                <w:color w:val="231F1F"/>
              </w:rPr>
              <w:t>như</w:t>
            </w:r>
            <w:r w:rsidRPr="000A77CC">
              <w:rPr>
                <w:color w:val="231F1F"/>
                <w:spacing w:val="3"/>
              </w:rPr>
              <w:t xml:space="preserve"> </w:t>
            </w:r>
            <w:r w:rsidRPr="000A77CC">
              <w:rPr>
                <w:color w:val="231F1F"/>
              </w:rPr>
              <w:t>số</w:t>
            </w:r>
            <w:r w:rsidRPr="000A77CC">
              <w:rPr>
                <w:color w:val="231F1F"/>
                <w:spacing w:val="3"/>
              </w:rPr>
              <w:t xml:space="preserve"> </w:t>
            </w:r>
            <w:r w:rsidRPr="000A77CC">
              <w:rPr>
                <w:color w:val="231F1F"/>
              </w:rPr>
              <w:t>lượng</w:t>
            </w:r>
            <w:r w:rsidRPr="000A77CC">
              <w:rPr>
                <w:color w:val="231F1F"/>
                <w:spacing w:val="3"/>
              </w:rPr>
              <w:t xml:space="preserve"> </w:t>
            </w:r>
            <w:r w:rsidRPr="000A77CC">
              <w:rPr>
                <w:color w:val="231F1F"/>
              </w:rPr>
              <w:t>đơn</w:t>
            </w:r>
            <w:r w:rsidRPr="000A77CC">
              <w:rPr>
                <w:color w:val="231F1F"/>
                <w:spacing w:val="3"/>
              </w:rPr>
              <w:t xml:space="preserve"> </w:t>
            </w:r>
            <w:r w:rsidRPr="000A77CC">
              <w:rPr>
                <w:color w:val="231F1F"/>
              </w:rPr>
              <w:t>đặt</w:t>
            </w:r>
            <w:r w:rsidRPr="000A77CC">
              <w:rPr>
                <w:color w:val="231F1F"/>
                <w:spacing w:val="3"/>
              </w:rPr>
              <w:t xml:space="preserve"> </w:t>
            </w:r>
            <w:r w:rsidRPr="000A77CC">
              <w:rPr>
                <w:color w:val="231F1F"/>
              </w:rPr>
              <w:t>hàng</w:t>
            </w:r>
            <w:r w:rsidRPr="000A77CC">
              <w:rPr>
                <w:color w:val="231F1F"/>
                <w:spacing w:val="3"/>
              </w:rPr>
              <w:t xml:space="preserve"> </w:t>
            </w:r>
            <w:r w:rsidRPr="000A77CC">
              <w:rPr>
                <w:color w:val="231F1F"/>
              </w:rPr>
              <w:t>đã</w:t>
            </w:r>
            <w:r w:rsidRPr="000A77CC">
              <w:rPr>
                <w:color w:val="231F1F"/>
                <w:spacing w:val="3"/>
              </w:rPr>
              <w:t xml:space="preserve"> </w:t>
            </w:r>
            <w:r w:rsidRPr="000A77CC">
              <w:rPr>
                <w:color w:val="231F1F"/>
              </w:rPr>
              <w:t>đặt</w:t>
            </w:r>
            <w:r w:rsidRPr="000A77CC">
              <w:rPr>
                <w:color w:val="231F1F"/>
                <w:spacing w:val="-63"/>
              </w:rPr>
              <w:t xml:space="preserve"> </w:t>
            </w:r>
            <w:r w:rsidRPr="000A77CC">
              <w:rPr>
                <w:color w:val="231F1F"/>
              </w:rPr>
              <w:t>tr</w:t>
            </w:r>
            <w:r w:rsidR="00CF03B4" w:rsidRPr="000A77CC">
              <w:rPr>
                <w:color w:val="231F1F"/>
              </w:rPr>
              <w:t>o</w:t>
            </w:r>
            <w:r w:rsidRPr="000A77CC">
              <w:rPr>
                <w:color w:val="231F1F"/>
              </w:rPr>
              <w:t>ng</w:t>
            </w:r>
            <w:r w:rsidRPr="000A77CC">
              <w:rPr>
                <w:color w:val="231F1F"/>
                <w:spacing w:val="1"/>
              </w:rPr>
              <w:t xml:space="preserve"> </w:t>
            </w:r>
            <w:r w:rsidRPr="000A77CC">
              <w:rPr>
                <w:color w:val="231F1F"/>
              </w:rPr>
              <w:t>bốn</w:t>
            </w:r>
            <w:r w:rsidRPr="000A77CC">
              <w:rPr>
                <w:color w:val="231F1F"/>
                <w:spacing w:val="1"/>
              </w:rPr>
              <w:t xml:space="preserve"> </w:t>
            </w:r>
            <w:r w:rsidRPr="000A77CC">
              <w:rPr>
                <w:color w:val="231F1F"/>
              </w:rPr>
              <w:t>giờ</w:t>
            </w:r>
            <w:r w:rsidRPr="000A77CC">
              <w:rPr>
                <w:color w:val="231F1F"/>
                <w:spacing w:val="1"/>
              </w:rPr>
              <w:t xml:space="preserve"> </w:t>
            </w:r>
            <w:r w:rsidRPr="000A77CC">
              <w:rPr>
                <w:color w:val="231F1F"/>
              </w:rPr>
              <w:t>qua,</w:t>
            </w:r>
            <w:r w:rsidRPr="000A77CC">
              <w:rPr>
                <w:color w:val="231F1F"/>
                <w:spacing w:val="1"/>
              </w:rPr>
              <w:t xml:space="preserve"> </w:t>
            </w:r>
            <w:r w:rsidRPr="000A77CC">
              <w:rPr>
                <w:color w:val="231F1F"/>
              </w:rPr>
              <w:t>số</w:t>
            </w:r>
            <w:r w:rsidRPr="000A77CC">
              <w:rPr>
                <w:color w:val="231F1F"/>
                <w:spacing w:val="1"/>
              </w:rPr>
              <w:t xml:space="preserve"> </w:t>
            </w:r>
            <w:r w:rsidRPr="000A77CC">
              <w:rPr>
                <w:color w:val="231F1F"/>
              </w:rPr>
              <w:t>lượng</w:t>
            </w:r>
            <w:r w:rsidRPr="000A77CC">
              <w:rPr>
                <w:color w:val="231F1F"/>
                <w:spacing w:val="1"/>
              </w:rPr>
              <w:t xml:space="preserve"> </w:t>
            </w:r>
            <w:r w:rsidRPr="000A77CC">
              <w:rPr>
                <w:color w:val="231F1F"/>
              </w:rPr>
              <w:t>khá</w:t>
            </w:r>
            <w:r w:rsidR="004973B2" w:rsidRPr="000A77CC">
              <w:rPr>
                <w:color w:val="231F1F"/>
              </w:rPr>
              <w:t>c</w:t>
            </w:r>
            <w:r w:rsidRPr="000A77CC">
              <w:rPr>
                <w:color w:val="231F1F"/>
              </w:rPr>
              <w:t>h</w:t>
            </w:r>
            <w:r w:rsidRPr="000A77CC">
              <w:rPr>
                <w:color w:val="231F1F"/>
                <w:spacing w:val="1"/>
              </w:rPr>
              <w:t xml:space="preserve"> </w:t>
            </w:r>
            <w:r w:rsidRPr="000A77CC">
              <w:rPr>
                <w:color w:val="231F1F"/>
              </w:rPr>
              <w:t>hàng</w:t>
            </w:r>
            <w:r w:rsidRPr="000A77CC">
              <w:rPr>
                <w:color w:val="231F1F"/>
                <w:spacing w:val="1"/>
              </w:rPr>
              <w:t xml:space="preserve"> </w:t>
            </w:r>
            <w:r w:rsidRPr="000A77CC">
              <w:rPr>
                <w:color w:val="231F1F"/>
              </w:rPr>
              <w:t>phàn</w:t>
            </w:r>
            <w:r w:rsidRPr="000A77CC">
              <w:rPr>
                <w:color w:val="231F1F"/>
                <w:spacing w:val="1"/>
              </w:rPr>
              <w:t xml:space="preserve"> </w:t>
            </w:r>
            <w:r w:rsidRPr="000A77CC">
              <w:rPr>
                <w:color w:val="231F1F"/>
              </w:rPr>
              <w:t>nàn</w:t>
            </w:r>
            <w:r w:rsidRPr="000A77CC">
              <w:rPr>
                <w:color w:val="231F1F"/>
                <w:spacing w:val="1"/>
              </w:rPr>
              <w:t xml:space="preserve"> </w:t>
            </w:r>
            <w:r w:rsidRPr="000A77CC">
              <w:rPr>
                <w:color w:val="231F1F"/>
              </w:rPr>
              <w:t>về</w:t>
            </w:r>
            <w:r w:rsidRPr="000A77CC">
              <w:rPr>
                <w:color w:val="231F1F"/>
                <w:spacing w:val="2"/>
              </w:rPr>
              <w:t xml:space="preserve"> </w:t>
            </w:r>
            <w:r w:rsidRPr="000A77CC">
              <w:rPr>
                <w:color w:val="231F1F"/>
              </w:rPr>
              <w:t>sản</w:t>
            </w:r>
            <w:r w:rsidRPr="000A77CC">
              <w:rPr>
                <w:color w:val="231F1F"/>
                <w:spacing w:val="1"/>
              </w:rPr>
              <w:t xml:space="preserve"> </w:t>
            </w:r>
            <w:r w:rsidRPr="000A77CC">
              <w:rPr>
                <w:color w:val="231F1F"/>
              </w:rPr>
              <w:t>phẩm the</w:t>
            </w:r>
            <w:r w:rsidR="00CF03B4" w:rsidRPr="000A77CC">
              <w:rPr>
                <w:color w:val="231F1F"/>
              </w:rPr>
              <w:t>o</w:t>
            </w:r>
            <w:r w:rsidRPr="000A77CC">
              <w:rPr>
                <w:color w:val="231F1F"/>
                <w:spacing w:val="3"/>
              </w:rPr>
              <w:t xml:space="preserve"> </w:t>
            </w:r>
            <w:r w:rsidRPr="000A77CC">
              <w:rPr>
                <w:color w:val="231F1F"/>
              </w:rPr>
              <w:t>tháng,</w:t>
            </w:r>
            <w:r w:rsidRPr="000A77CC">
              <w:rPr>
                <w:color w:val="231F1F"/>
                <w:spacing w:val="3"/>
              </w:rPr>
              <w:t xml:space="preserve"> </w:t>
            </w:r>
            <w:r w:rsidRPr="000A77CC">
              <w:rPr>
                <w:color w:val="231F1F"/>
              </w:rPr>
              <w:t>và</w:t>
            </w:r>
            <w:r w:rsidRPr="000A77CC">
              <w:rPr>
                <w:color w:val="231F1F"/>
                <w:spacing w:val="3"/>
              </w:rPr>
              <w:t xml:space="preserve"> </w:t>
            </w:r>
            <w:r w:rsidRPr="000A77CC">
              <w:rPr>
                <w:color w:val="231F1F"/>
              </w:rPr>
              <w:t>tổng</w:t>
            </w:r>
            <w:r w:rsidRPr="000A77CC">
              <w:rPr>
                <w:color w:val="231F1F"/>
                <w:spacing w:val="3"/>
              </w:rPr>
              <w:t xml:space="preserve"> </w:t>
            </w:r>
            <w:r w:rsidRPr="000A77CC">
              <w:rPr>
                <w:color w:val="231F1F"/>
              </w:rPr>
              <w:t>d</w:t>
            </w:r>
            <w:r w:rsidR="00CF03B4" w:rsidRPr="000A77CC">
              <w:rPr>
                <w:color w:val="231F1F"/>
              </w:rPr>
              <w:t>o</w:t>
            </w:r>
            <w:r w:rsidRPr="000A77CC">
              <w:rPr>
                <w:color w:val="231F1F"/>
              </w:rPr>
              <w:t>anh</w:t>
            </w:r>
            <w:r w:rsidRPr="000A77CC">
              <w:rPr>
                <w:color w:val="231F1F"/>
                <w:spacing w:val="3"/>
              </w:rPr>
              <w:t xml:space="preserve"> </w:t>
            </w:r>
            <w:r w:rsidRPr="000A77CC">
              <w:rPr>
                <w:color w:val="231F1F"/>
              </w:rPr>
              <w:t>thu</w:t>
            </w:r>
            <w:r w:rsidRPr="000A77CC">
              <w:rPr>
                <w:color w:val="231F1F"/>
                <w:spacing w:val="3"/>
              </w:rPr>
              <w:t xml:space="preserve"> </w:t>
            </w:r>
            <w:r w:rsidRPr="000A77CC">
              <w:rPr>
                <w:color w:val="231F1F"/>
              </w:rPr>
              <w:t>the</w:t>
            </w:r>
            <w:r w:rsidR="00CF03B4" w:rsidRPr="000A77CC">
              <w:rPr>
                <w:color w:val="231F1F"/>
              </w:rPr>
              <w:t>o</w:t>
            </w:r>
            <w:r w:rsidRPr="000A77CC">
              <w:rPr>
                <w:color w:val="231F1F"/>
                <w:spacing w:val="3"/>
              </w:rPr>
              <w:t xml:space="preserve"> </w:t>
            </w:r>
            <w:r w:rsidRPr="000A77CC">
              <w:rPr>
                <w:color w:val="231F1F"/>
              </w:rPr>
              <w:t>khu</w:t>
            </w:r>
            <w:r w:rsidRPr="000A77CC">
              <w:rPr>
                <w:color w:val="231F1F"/>
                <w:spacing w:val="3"/>
              </w:rPr>
              <w:t xml:space="preserve"> </w:t>
            </w:r>
            <w:r w:rsidRPr="000A77CC">
              <w:rPr>
                <w:color w:val="231F1F"/>
              </w:rPr>
              <w:t>vự</w:t>
            </w:r>
            <w:r w:rsidR="004973B2" w:rsidRPr="000A77CC">
              <w:rPr>
                <w:color w:val="231F1F"/>
              </w:rPr>
              <w:t>c</w:t>
            </w:r>
            <w:r w:rsidRPr="000A77CC">
              <w:rPr>
                <w:color w:val="231F1F"/>
              </w:rPr>
              <w:t>.</w:t>
            </w:r>
            <w:r w:rsidRPr="000A77CC">
              <w:rPr>
                <w:color w:val="231F1F"/>
                <w:spacing w:val="3"/>
              </w:rPr>
              <w:t xml:space="preserve"> </w:t>
            </w:r>
            <w:r w:rsidR="00D45B1C" w:rsidRPr="000A77CC">
              <w:rPr>
                <w:color w:val="231F1F"/>
              </w:rPr>
              <w:t>c</w:t>
            </w:r>
            <w:r w:rsidRPr="000A77CC">
              <w:rPr>
                <w:color w:val="231F1F"/>
              </w:rPr>
              <w:t>ảnh</w:t>
            </w:r>
            <w:r w:rsidRPr="000A77CC">
              <w:rPr>
                <w:color w:val="231F1F"/>
                <w:spacing w:val="3"/>
              </w:rPr>
              <w:t xml:space="preserve"> </w:t>
            </w:r>
            <w:r w:rsidRPr="000A77CC">
              <w:rPr>
                <w:color w:val="231F1F"/>
              </w:rPr>
              <w:t>bá</w:t>
            </w:r>
            <w:r w:rsidR="00CF03B4" w:rsidRPr="000A77CC">
              <w:rPr>
                <w:color w:val="231F1F"/>
              </w:rPr>
              <w:t>o</w:t>
            </w:r>
            <w:r w:rsidRPr="000A77CC">
              <w:rPr>
                <w:color w:val="231F1F"/>
                <w:spacing w:val="3"/>
              </w:rPr>
              <w:t xml:space="preserve"> </w:t>
            </w:r>
            <w:r w:rsidR="004973B2" w:rsidRPr="000A77CC">
              <w:rPr>
                <w:color w:val="231F1F"/>
              </w:rPr>
              <w:t>c</w:t>
            </w:r>
            <w:r w:rsidRPr="000A77CC">
              <w:rPr>
                <w:color w:val="231F1F"/>
              </w:rPr>
              <w:t>ó</w:t>
            </w:r>
            <w:r w:rsidRPr="000A77CC">
              <w:rPr>
                <w:color w:val="231F1F"/>
                <w:spacing w:val="3"/>
              </w:rPr>
              <w:t xml:space="preserve"> </w:t>
            </w:r>
            <w:r w:rsidRPr="000A77CC">
              <w:rPr>
                <w:color w:val="231F1F"/>
              </w:rPr>
              <w:t>thể</w:t>
            </w:r>
            <w:r w:rsidRPr="000A77CC">
              <w:rPr>
                <w:color w:val="231F1F"/>
                <w:spacing w:val="3"/>
              </w:rPr>
              <w:t xml:space="preserve"> </w:t>
            </w:r>
            <w:r w:rsidRPr="000A77CC">
              <w:rPr>
                <w:color w:val="231F1F"/>
              </w:rPr>
              <w:t>đượ</w:t>
            </w:r>
            <w:r w:rsidR="004973B2" w:rsidRPr="000A77CC">
              <w:rPr>
                <w:color w:val="231F1F"/>
              </w:rPr>
              <w:t>c</w:t>
            </w:r>
            <w:r w:rsidRPr="000A77CC">
              <w:rPr>
                <w:color w:val="231F1F"/>
                <w:spacing w:val="3"/>
              </w:rPr>
              <w:t xml:space="preserve"> </w:t>
            </w:r>
            <w:r w:rsidRPr="000A77CC">
              <w:rPr>
                <w:color w:val="231F1F"/>
              </w:rPr>
              <w:t>đặt</w:t>
            </w:r>
            <w:r w:rsidRPr="000A77CC">
              <w:rPr>
                <w:color w:val="231F1F"/>
                <w:spacing w:val="3"/>
              </w:rPr>
              <w:t xml:space="preserve"> </w:t>
            </w:r>
            <w:r w:rsidRPr="000A77CC">
              <w:rPr>
                <w:color w:val="231F1F"/>
              </w:rPr>
              <w:t>trên</w:t>
            </w:r>
            <w:r w:rsidRPr="000A77CC">
              <w:rPr>
                <w:color w:val="231F1F"/>
                <w:spacing w:val="-63"/>
              </w:rPr>
              <w:t xml:space="preserve"> </w:t>
            </w:r>
            <w:r w:rsidRPr="000A77CC">
              <w:rPr>
                <w:color w:val="231F1F"/>
              </w:rPr>
              <w:t>một</w:t>
            </w:r>
            <w:r w:rsidRPr="000A77CC">
              <w:rPr>
                <w:color w:val="231F1F"/>
                <w:spacing w:val="1"/>
              </w:rPr>
              <w:t xml:space="preserve"> </w:t>
            </w:r>
            <w:r w:rsidRPr="000A77CC">
              <w:rPr>
                <w:color w:val="231F1F"/>
              </w:rPr>
              <w:t>số</w:t>
            </w:r>
            <w:r w:rsidRPr="000A77CC">
              <w:rPr>
                <w:color w:val="231F1F"/>
                <w:spacing w:val="2"/>
              </w:rPr>
              <w:t xml:space="preserve"> </w:t>
            </w:r>
            <w:r w:rsidRPr="000A77CC">
              <w:rPr>
                <w:color w:val="231F1F"/>
              </w:rPr>
              <w:t>liệu</w:t>
            </w:r>
            <w:r w:rsidRPr="000A77CC">
              <w:rPr>
                <w:color w:val="231F1F"/>
                <w:spacing w:val="2"/>
              </w:rPr>
              <w:t xml:space="preserve"> </w:t>
            </w:r>
            <w:r w:rsidRPr="000A77CC">
              <w:rPr>
                <w:color w:val="231F1F"/>
              </w:rPr>
              <w:t>nhất</w:t>
            </w:r>
            <w:r w:rsidRPr="000A77CC">
              <w:rPr>
                <w:color w:val="231F1F"/>
                <w:spacing w:val="2"/>
              </w:rPr>
              <w:t xml:space="preserve"> </w:t>
            </w:r>
            <w:r w:rsidRPr="000A77CC">
              <w:rPr>
                <w:color w:val="231F1F"/>
              </w:rPr>
              <w:t>định;</w:t>
            </w:r>
            <w:r w:rsidRPr="000A77CC">
              <w:rPr>
                <w:color w:val="231F1F"/>
                <w:spacing w:val="2"/>
              </w:rPr>
              <w:t xml:space="preserve"> </w:t>
            </w:r>
            <w:r w:rsidRPr="000A77CC">
              <w:rPr>
                <w:color w:val="231F1F"/>
              </w:rPr>
              <w:t>khi</w:t>
            </w:r>
            <w:r w:rsidRPr="000A77CC">
              <w:rPr>
                <w:color w:val="231F1F"/>
                <w:spacing w:val="2"/>
              </w:rPr>
              <w:t xml:space="preserve"> </w:t>
            </w:r>
            <w:r w:rsidRPr="000A77CC">
              <w:rPr>
                <w:color w:val="231F1F"/>
              </w:rPr>
              <w:t>giá</w:t>
            </w:r>
            <w:r w:rsidRPr="000A77CC">
              <w:rPr>
                <w:color w:val="231F1F"/>
                <w:spacing w:val="2"/>
              </w:rPr>
              <w:t xml:space="preserve"> </w:t>
            </w:r>
            <w:r w:rsidRPr="000A77CC">
              <w:rPr>
                <w:color w:val="231F1F"/>
              </w:rPr>
              <w:t>trị</w:t>
            </w:r>
            <w:r w:rsidRPr="000A77CC">
              <w:rPr>
                <w:color w:val="231F1F"/>
                <w:spacing w:val="2"/>
              </w:rPr>
              <w:t xml:space="preserve"> </w:t>
            </w:r>
            <w:r w:rsidR="004973B2" w:rsidRPr="000A77CC">
              <w:rPr>
                <w:color w:val="231F1F"/>
              </w:rPr>
              <w:t>c</w:t>
            </w:r>
            <w:r w:rsidRPr="000A77CC">
              <w:rPr>
                <w:color w:val="231F1F"/>
              </w:rPr>
              <w:t>ủa</w:t>
            </w:r>
            <w:r w:rsidRPr="000A77CC">
              <w:rPr>
                <w:color w:val="231F1F"/>
                <w:spacing w:val="2"/>
              </w:rPr>
              <w:t xml:space="preserve"> </w:t>
            </w:r>
            <w:r w:rsidR="004973B2" w:rsidRPr="000A77CC">
              <w:rPr>
                <w:color w:val="231F1F"/>
              </w:rPr>
              <w:t>c</w:t>
            </w:r>
            <w:r w:rsidRPr="000A77CC">
              <w:rPr>
                <w:color w:val="231F1F"/>
              </w:rPr>
              <w:t>hỉ</w:t>
            </w:r>
            <w:r w:rsidRPr="000A77CC">
              <w:rPr>
                <w:color w:val="231F1F"/>
                <w:spacing w:val="2"/>
              </w:rPr>
              <w:t xml:space="preserve"> </w:t>
            </w:r>
            <w:r w:rsidRPr="000A77CC">
              <w:rPr>
                <w:color w:val="231F1F"/>
              </w:rPr>
              <w:t>số</w:t>
            </w:r>
            <w:r w:rsidRPr="000A77CC">
              <w:rPr>
                <w:color w:val="231F1F"/>
                <w:spacing w:val="2"/>
              </w:rPr>
              <w:t xml:space="preserve"> </w:t>
            </w:r>
            <w:r w:rsidRPr="000A77CC">
              <w:rPr>
                <w:color w:val="231F1F"/>
              </w:rPr>
              <w:t>thấp</w:t>
            </w:r>
            <w:r w:rsidRPr="000A77CC">
              <w:rPr>
                <w:color w:val="231F1F"/>
                <w:spacing w:val="2"/>
              </w:rPr>
              <w:t xml:space="preserve"> </w:t>
            </w:r>
            <w:r w:rsidRPr="000A77CC">
              <w:rPr>
                <w:color w:val="231F1F"/>
              </w:rPr>
              <w:t>hơn</w:t>
            </w:r>
            <w:r w:rsidRPr="000A77CC">
              <w:rPr>
                <w:color w:val="231F1F"/>
                <w:spacing w:val="2"/>
              </w:rPr>
              <w:t xml:space="preserve"> </w:t>
            </w:r>
            <w:r w:rsidRPr="000A77CC">
              <w:rPr>
                <w:color w:val="231F1F"/>
              </w:rPr>
              <w:t>h</w:t>
            </w:r>
            <w:r w:rsidR="00CF03B4" w:rsidRPr="000A77CC">
              <w:rPr>
                <w:color w:val="231F1F"/>
              </w:rPr>
              <w:t>o</w:t>
            </w:r>
            <w:r w:rsidRPr="000A77CC">
              <w:rPr>
                <w:color w:val="231F1F"/>
              </w:rPr>
              <w:t>ặ</w:t>
            </w:r>
            <w:r w:rsidR="004973B2" w:rsidRPr="000A77CC">
              <w:rPr>
                <w:color w:val="231F1F"/>
              </w:rPr>
              <w:t>c</w:t>
            </w:r>
            <w:r w:rsidRPr="000A77CC">
              <w:rPr>
                <w:color w:val="231F1F"/>
                <w:spacing w:val="2"/>
              </w:rPr>
              <w:t xml:space="preserve"> </w:t>
            </w:r>
            <w:r w:rsidR="004973B2" w:rsidRPr="000A77CC">
              <w:rPr>
                <w:color w:val="231F1F"/>
              </w:rPr>
              <w:t>c</w:t>
            </w:r>
            <w:r w:rsidRPr="000A77CC">
              <w:rPr>
                <w:color w:val="231F1F"/>
              </w:rPr>
              <w:t>a</w:t>
            </w:r>
            <w:r w:rsidR="00CF03B4" w:rsidRPr="000A77CC">
              <w:rPr>
                <w:color w:val="231F1F"/>
              </w:rPr>
              <w:t>o</w:t>
            </w:r>
            <w:r w:rsidRPr="000A77CC">
              <w:rPr>
                <w:color w:val="231F1F"/>
                <w:spacing w:val="2"/>
              </w:rPr>
              <w:t xml:space="preserve"> </w:t>
            </w:r>
            <w:r w:rsidRPr="000A77CC">
              <w:rPr>
                <w:color w:val="231F1F"/>
              </w:rPr>
              <w:t xml:space="preserve">hơn đường </w:t>
            </w:r>
            <w:r w:rsidR="004973B2" w:rsidRPr="000A77CC">
              <w:rPr>
                <w:color w:val="231F1F"/>
              </w:rPr>
              <w:t>c</w:t>
            </w:r>
            <w:r w:rsidRPr="000A77CC">
              <w:rPr>
                <w:color w:val="231F1F"/>
              </w:rPr>
              <w:t>ơ sở nhất định, hệ thống sẽ thự</w:t>
            </w:r>
            <w:r w:rsidR="004973B2" w:rsidRPr="000A77CC">
              <w:rPr>
                <w:color w:val="231F1F"/>
              </w:rPr>
              <w:t>c</w:t>
            </w:r>
            <w:r w:rsidRPr="000A77CC">
              <w:rPr>
                <w:color w:val="231F1F"/>
              </w:rPr>
              <w:t xml:space="preserve"> hiện một hành động nhất định, </w:t>
            </w:r>
            <w:r w:rsidR="004973B2" w:rsidRPr="000A77CC">
              <w:rPr>
                <w:color w:val="231F1F"/>
              </w:rPr>
              <w:t>c</w:t>
            </w:r>
            <w:r w:rsidRPr="000A77CC">
              <w:rPr>
                <w:color w:val="231F1F"/>
              </w:rPr>
              <w:t>hẳng hạn như</w:t>
            </w:r>
            <w:r w:rsidRPr="000A77CC">
              <w:rPr>
                <w:color w:val="231F1F"/>
                <w:spacing w:val="1"/>
              </w:rPr>
              <w:t xml:space="preserve"> </w:t>
            </w:r>
            <w:r w:rsidRPr="000A77CC">
              <w:rPr>
                <w:color w:val="231F1F"/>
              </w:rPr>
              <w:t>gửi</w:t>
            </w:r>
            <w:r w:rsidRPr="000A77CC">
              <w:rPr>
                <w:color w:val="231F1F"/>
                <w:spacing w:val="3"/>
              </w:rPr>
              <w:t xml:space="preserve"> </w:t>
            </w:r>
            <w:r w:rsidRPr="000A77CC">
              <w:rPr>
                <w:color w:val="231F1F"/>
              </w:rPr>
              <w:t>email</w:t>
            </w:r>
            <w:r w:rsidRPr="000A77CC">
              <w:rPr>
                <w:color w:val="231F1F"/>
                <w:spacing w:val="3"/>
              </w:rPr>
              <w:t xml:space="preserve"> </w:t>
            </w:r>
            <w:r w:rsidR="004973B2" w:rsidRPr="000A77CC">
              <w:rPr>
                <w:color w:val="231F1F"/>
              </w:rPr>
              <w:t>c</w:t>
            </w:r>
            <w:r w:rsidRPr="000A77CC">
              <w:rPr>
                <w:color w:val="231F1F"/>
              </w:rPr>
              <w:t>h</w:t>
            </w:r>
            <w:r w:rsidR="00CF03B4" w:rsidRPr="000A77CC">
              <w:rPr>
                <w:color w:val="231F1F"/>
              </w:rPr>
              <w:t>o</w:t>
            </w:r>
            <w:r w:rsidRPr="000A77CC">
              <w:rPr>
                <w:color w:val="231F1F"/>
                <w:spacing w:val="3"/>
              </w:rPr>
              <w:t xml:space="preserve"> </w:t>
            </w:r>
            <w:r w:rsidRPr="000A77CC">
              <w:rPr>
                <w:color w:val="231F1F"/>
              </w:rPr>
              <w:t>người</w:t>
            </w:r>
            <w:r w:rsidRPr="000A77CC">
              <w:rPr>
                <w:color w:val="231F1F"/>
                <w:spacing w:val="3"/>
              </w:rPr>
              <w:t xml:space="preserve"> </w:t>
            </w:r>
            <w:r w:rsidRPr="000A77CC">
              <w:rPr>
                <w:color w:val="231F1F"/>
              </w:rPr>
              <w:t>quản</w:t>
            </w:r>
            <w:r w:rsidRPr="000A77CC">
              <w:rPr>
                <w:color w:val="231F1F"/>
                <w:spacing w:val="3"/>
              </w:rPr>
              <w:t xml:space="preserve"> </w:t>
            </w:r>
            <w:r w:rsidRPr="000A77CC">
              <w:rPr>
                <w:color w:val="231F1F"/>
              </w:rPr>
              <w:t>lý</w:t>
            </w:r>
            <w:r w:rsidRPr="000A77CC">
              <w:rPr>
                <w:color w:val="231F1F"/>
                <w:spacing w:val="3"/>
              </w:rPr>
              <w:t xml:space="preserve"> </w:t>
            </w:r>
            <w:r w:rsidRPr="000A77CC">
              <w:rPr>
                <w:color w:val="231F1F"/>
              </w:rPr>
              <w:t>tầng</w:t>
            </w:r>
            <w:r w:rsidRPr="000A77CC">
              <w:rPr>
                <w:color w:val="231F1F"/>
                <w:spacing w:val="3"/>
              </w:rPr>
              <w:t xml:space="preserve"> </w:t>
            </w:r>
            <w:r w:rsidR="004973B2" w:rsidRPr="000A77CC">
              <w:rPr>
                <w:color w:val="231F1F"/>
              </w:rPr>
              <w:t>c</w:t>
            </w:r>
            <w:r w:rsidRPr="000A77CC">
              <w:rPr>
                <w:color w:val="231F1F"/>
              </w:rPr>
              <w:t>ửa</w:t>
            </w:r>
            <w:r w:rsidRPr="000A77CC">
              <w:rPr>
                <w:color w:val="231F1F"/>
                <w:spacing w:val="3"/>
              </w:rPr>
              <w:t xml:space="preserve"> </w:t>
            </w:r>
            <w:r w:rsidRPr="000A77CC">
              <w:rPr>
                <w:color w:val="231F1F"/>
              </w:rPr>
              <w:t>hàng,</w:t>
            </w:r>
            <w:r w:rsidRPr="000A77CC">
              <w:rPr>
                <w:color w:val="231F1F"/>
                <w:spacing w:val="4"/>
              </w:rPr>
              <w:t xml:space="preserve"> </w:t>
            </w:r>
            <w:r w:rsidRPr="000A77CC">
              <w:rPr>
                <w:color w:val="231F1F"/>
              </w:rPr>
              <w:t>trình</w:t>
            </w:r>
            <w:r w:rsidRPr="000A77CC">
              <w:rPr>
                <w:color w:val="231F1F"/>
                <w:spacing w:val="3"/>
              </w:rPr>
              <w:t xml:space="preserve"> </w:t>
            </w:r>
            <w:r w:rsidRPr="000A77CC">
              <w:rPr>
                <w:color w:val="231F1F"/>
              </w:rPr>
              <w:t>bày</w:t>
            </w:r>
            <w:r w:rsidRPr="000A77CC">
              <w:rPr>
                <w:color w:val="231F1F"/>
                <w:spacing w:val="3"/>
              </w:rPr>
              <w:t xml:space="preserve"> </w:t>
            </w:r>
            <w:r w:rsidR="004973B2" w:rsidRPr="000A77CC">
              <w:rPr>
                <w:color w:val="231F1F"/>
              </w:rPr>
              <w:t>c</w:t>
            </w:r>
            <w:r w:rsidRPr="000A77CC">
              <w:rPr>
                <w:color w:val="231F1F"/>
              </w:rPr>
              <w:t>ảnh</w:t>
            </w:r>
            <w:r w:rsidRPr="000A77CC">
              <w:rPr>
                <w:color w:val="231F1F"/>
                <w:spacing w:val="3"/>
              </w:rPr>
              <w:t xml:space="preserve"> </w:t>
            </w:r>
            <w:r w:rsidRPr="000A77CC">
              <w:rPr>
                <w:color w:val="231F1F"/>
              </w:rPr>
              <w:t>bá</w:t>
            </w:r>
            <w:r w:rsidR="00CF03B4" w:rsidRPr="000A77CC">
              <w:rPr>
                <w:color w:val="231F1F"/>
              </w:rPr>
              <w:t>o</w:t>
            </w:r>
            <w:r w:rsidRPr="000A77CC">
              <w:rPr>
                <w:color w:val="231F1F"/>
                <w:spacing w:val="3"/>
              </w:rPr>
              <w:t xml:space="preserve"> </w:t>
            </w:r>
            <w:r w:rsidRPr="000A77CC">
              <w:rPr>
                <w:color w:val="231F1F"/>
              </w:rPr>
              <w:t>trự</w:t>
            </w:r>
            <w:r w:rsidR="004973B2" w:rsidRPr="000A77CC">
              <w:rPr>
                <w:color w:val="231F1F"/>
              </w:rPr>
              <w:t>c</w:t>
            </w:r>
            <w:r w:rsidRPr="000A77CC">
              <w:rPr>
                <w:color w:val="231F1F"/>
                <w:spacing w:val="3"/>
              </w:rPr>
              <w:t xml:space="preserve"> </w:t>
            </w:r>
            <w:r w:rsidRPr="000A77CC">
              <w:rPr>
                <w:color w:val="231F1F"/>
              </w:rPr>
              <w:t>quan</w:t>
            </w:r>
            <w:r w:rsidRPr="000A77CC">
              <w:rPr>
                <w:color w:val="231F1F"/>
                <w:spacing w:val="3"/>
              </w:rPr>
              <w:t xml:space="preserve"> </w:t>
            </w:r>
            <w:r w:rsidRPr="000A77CC">
              <w:rPr>
                <w:color w:val="231F1F"/>
              </w:rPr>
              <w:t>h</w:t>
            </w:r>
            <w:r w:rsidR="00CF03B4" w:rsidRPr="000A77CC">
              <w:rPr>
                <w:color w:val="231F1F"/>
              </w:rPr>
              <w:t>o</w:t>
            </w:r>
            <w:r w:rsidRPr="000A77CC">
              <w:rPr>
                <w:color w:val="231F1F"/>
              </w:rPr>
              <w:t>ặ</w:t>
            </w:r>
            <w:r w:rsidR="004973B2" w:rsidRPr="000A77CC">
              <w:rPr>
                <w:color w:val="231F1F"/>
              </w:rPr>
              <w:t>c</w:t>
            </w:r>
            <w:r w:rsidRPr="000A77CC">
              <w:rPr>
                <w:color w:val="231F1F"/>
                <w:spacing w:val="3"/>
              </w:rPr>
              <w:t xml:space="preserve"> </w:t>
            </w:r>
            <w:r w:rsidRPr="000A77CC">
              <w:rPr>
                <w:color w:val="231F1F"/>
              </w:rPr>
              <w:t>bắt</w:t>
            </w:r>
            <w:r w:rsidRPr="000A77CC">
              <w:rPr>
                <w:color w:val="231F1F"/>
                <w:spacing w:val="3"/>
              </w:rPr>
              <w:t xml:space="preserve"> </w:t>
            </w:r>
            <w:r w:rsidRPr="000A77CC">
              <w:rPr>
                <w:color w:val="231F1F"/>
              </w:rPr>
              <w:t>đầu</w:t>
            </w:r>
            <w:r w:rsidRPr="000A77CC">
              <w:rPr>
                <w:color w:val="231F1F"/>
                <w:spacing w:val="-63"/>
              </w:rPr>
              <w:t xml:space="preserve"> </w:t>
            </w:r>
            <w:r w:rsidRPr="000A77CC">
              <w:rPr>
                <w:color w:val="231F1F"/>
              </w:rPr>
              <w:t>một ứng dụng.</w:t>
            </w:r>
          </w:p>
          <w:p w14:paraId="36C4D2EB" w14:textId="46AA3833" w:rsidR="00854B0D" w:rsidRPr="000A77CC" w:rsidRDefault="00854B0D">
            <w:pPr>
              <w:pStyle w:val="TableParagraph"/>
              <w:spacing w:before="5" w:line="247" w:lineRule="auto"/>
              <w:ind w:left="79" w:right="204"/>
              <w:rPr>
                <w:rFonts w:ascii="Times New Roman" w:hAnsi="Times New Roman" w:cs="Times New Roman"/>
                <w:sz w:val="20"/>
              </w:rPr>
            </w:pPr>
          </w:p>
        </w:tc>
      </w:tr>
      <w:tr w:rsidR="00854B0D" w:rsidRPr="000A77CC" w14:paraId="1118A90F" w14:textId="77777777">
        <w:trPr>
          <w:trHeight w:val="1489"/>
        </w:trPr>
        <w:tc>
          <w:tcPr>
            <w:tcW w:w="1670" w:type="dxa"/>
            <w:shd w:val="clear" w:color="auto" w:fill="FFE0AD"/>
          </w:tcPr>
          <w:p w14:paraId="18653DAB" w14:textId="0A6F41D0" w:rsidR="00854B0D" w:rsidRPr="000A77CC" w:rsidRDefault="00EE72B0">
            <w:pPr>
              <w:pStyle w:val="TableParagraph"/>
              <w:ind w:left="79"/>
              <w:rPr>
                <w:rFonts w:ascii="Times New Roman" w:hAnsi="Times New Roman" w:cs="Times New Roman"/>
                <w:sz w:val="20"/>
              </w:rPr>
            </w:pPr>
            <w:r w:rsidRPr="000A77CC">
              <w:rPr>
                <w:rFonts w:ascii="Times New Roman" w:hAnsi="Times New Roman" w:cs="Times New Roman"/>
                <w:color w:val="231F20"/>
                <w:w w:val="90"/>
                <w:sz w:val="20"/>
              </w:rPr>
              <w:t>Phân tích dữ liệu</w:t>
            </w:r>
          </w:p>
        </w:tc>
        <w:tc>
          <w:tcPr>
            <w:tcW w:w="5990" w:type="dxa"/>
            <w:shd w:val="clear" w:color="auto" w:fill="FFE0AD"/>
          </w:tcPr>
          <w:p w14:paraId="52EEAD9F" w14:textId="2E7A4E6C" w:rsidR="00C71F4F" w:rsidRPr="000A77CC" w:rsidRDefault="00C71F4F" w:rsidP="00C71F4F">
            <w:pPr>
              <w:spacing w:before="76"/>
              <w:ind w:left="91" w:hanging="4"/>
            </w:pPr>
            <w:r w:rsidRPr="000A77CC">
              <w:rPr>
                <w:color w:val="231F1F"/>
              </w:rPr>
              <w:t>Thành</w:t>
            </w:r>
            <w:r w:rsidRPr="000A77CC">
              <w:rPr>
                <w:color w:val="231F1F"/>
                <w:spacing w:val="4"/>
              </w:rPr>
              <w:t xml:space="preserve"> </w:t>
            </w:r>
            <w:r w:rsidRPr="000A77CC">
              <w:rPr>
                <w:color w:val="231F1F"/>
              </w:rPr>
              <w:t>phần</w:t>
            </w:r>
            <w:r w:rsidRPr="000A77CC">
              <w:rPr>
                <w:color w:val="231F1F"/>
                <w:spacing w:val="5"/>
              </w:rPr>
              <w:t xml:space="preserve"> </w:t>
            </w:r>
            <w:r w:rsidRPr="000A77CC">
              <w:rPr>
                <w:color w:val="231F1F"/>
              </w:rPr>
              <w:t>này</w:t>
            </w:r>
            <w:r w:rsidRPr="000A77CC">
              <w:rPr>
                <w:color w:val="231F1F"/>
                <w:spacing w:val="5"/>
              </w:rPr>
              <w:t xml:space="preserve"> </w:t>
            </w:r>
            <w:r w:rsidRPr="000A77CC">
              <w:rPr>
                <w:color w:val="231F1F"/>
              </w:rPr>
              <w:t>thự</w:t>
            </w:r>
            <w:r w:rsidR="004973B2" w:rsidRPr="000A77CC">
              <w:rPr>
                <w:color w:val="231F1F"/>
              </w:rPr>
              <w:t>c</w:t>
            </w:r>
            <w:r w:rsidRPr="000A77CC">
              <w:rPr>
                <w:color w:val="231F1F"/>
                <w:spacing w:val="5"/>
              </w:rPr>
              <w:t xml:space="preserve"> </w:t>
            </w:r>
            <w:r w:rsidRPr="000A77CC">
              <w:rPr>
                <w:color w:val="231F1F"/>
              </w:rPr>
              <w:t>hiện</w:t>
            </w:r>
            <w:r w:rsidRPr="000A77CC">
              <w:rPr>
                <w:color w:val="231F1F"/>
                <w:spacing w:val="4"/>
              </w:rPr>
              <w:t xml:space="preserve"> </w:t>
            </w:r>
            <w:r w:rsidR="004973B2" w:rsidRPr="000A77CC">
              <w:rPr>
                <w:color w:val="231F1F"/>
              </w:rPr>
              <w:t>c</w:t>
            </w:r>
            <w:r w:rsidRPr="000A77CC">
              <w:rPr>
                <w:color w:val="231F1F"/>
              </w:rPr>
              <w:t>á</w:t>
            </w:r>
            <w:r w:rsidR="004973B2" w:rsidRPr="000A77CC">
              <w:rPr>
                <w:color w:val="231F1F"/>
              </w:rPr>
              <w:t>c</w:t>
            </w:r>
            <w:r w:rsidRPr="000A77CC">
              <w:rPr>
                <w:color w:val="231F1F"/>
                <w:spacing w:val="5"/>
              </w:rPr>
              <w:t xml:space="preserve"> </w:t>
            </w:r>
            <w:r w:rsidRPr="000A77CC">
              <w:rPr>
                <w:color w:val="231F1F"/>
              </w:rPr>
              <w:t>tá</w:t>
            </w:r>
            <w:r w:rsidR="004973B2" w:rsidRPr="000A77CC">
              <w:rPr>
                <w:color w:val="231F1F"/>
              </w:rPr>
              <w:t>c</w:t>
            </w:r>
            <w:r w:rsidRPr="000A77CC">
              <w:rPr>
                <w:color w:val="231F1F"/>
                <w:spacing w:val="5"/>
              </w:rPr>
              <w:t xml:space="preserve"> </w:t>
            </w:r>
            <w:r w:rsidRPr="000A77CC">
              <w:rPr>
                <w:color w:val="231F1F"/>
              </w:rPr>
              <w:t>vụ</w:t>
            </w:r>
            <w:r w:rsidRPr="000A77CC">
              <w:rPr>
                <w:color w:val="231F1F"/>
                <w:spacing w:val="5"/>
              </w:rPr>
              <w:t xml:space="preserve"> </w:t>
            </w:r>
            <w:r w:rsidRPr="000A77CC">
              <w:rPr>
                <w:color w:val="231F1F"/>
              </w:rPr>
              <w:t>phân</w:t>
            </w:r>
            <w:r w:rsidRPr="000A77CC">
              <w:rPr>
                <w:color w:val="231F1F"/>
                <w:spacing w:val="4"/>
              </w:rPr>
              <w:t xml:space="preserve"> </w:t>
            </w:r>
            <w:r w:rsidRPr="000A77CC">
              <w:rPr>
                <w:color w:val="231F1F"/>
              </w:rPr>
              <w:t>tí</w:t>
            </w:r>
            <w:r w:rsidR="004973B2" w:rsidRPr="000A77CC">
              <w:rPr>
                <w:color w:val="231F1F"/>
              </w:rPr>
              <w:t>c</w:t>
            </w:r>
            <w:r w:rsidRPr="000A77CC">
              <w:rPr>
                <w:color w:val="231F1F"/>
              </w:rPr>
              <w:t>h</w:t>
            </w:r>
            <w:r w:rsidRPr="000A77CC">
              <w:rPr>
                <w:color w:val="231F1F"/>
                <w:spacing w:val="5"/>
              </w:rPr>
              <w:t xml:space="preserve"> </w:t>
            </w:r>
            <w:r w:rsidRPr="000A77CC">
              <w:rPr>
                <w:color w:val="231F1F"/>
              </w:rPr>
              <w:t>dữ</w:t>
            </w:r>
            <w:r w:rsidRPr="000A77CC">
              <w:rPr>
                <w:color w:val="231F1F"/>
                <w:spacing w:val="5"/>
              </w:rPr>
              <w:t xml:space="preserve"> </w:t>
            </w:r>
            <w:r w:rsidRPr="000A77CC">
              <w:rPr>
                <w:color w:val="231F1F"/>
              </w:rPr>
              <w:t>liệu</w:t>
            </w:r>
            <w:r w:rsidRPr="000A77CC">
              <w:rPr>
                <w:color w:val="231F1F"/>
                <w:spacing w:val="5"/>
              </w:rPr>
              <w:t xml:space="preserve"> </w:t>
            </w:r>
            <w:r w:rsidRPr="000A77CC">
              <w:rPr>
                <w:color w:val="231F1F"/>
              </w:rPr>
              <w:t>và</w:t>
            </w:r>
            <w:r w:rsidRPr="000A77CC">
              <w:rPr>
                <w:color w:val="231F1F"/>
                <w:spacing w:val="4"/>
              </w:rPr>
              <w:t xml:space="preserve"> </w:t>
            </w:r>
            <w:r w:rsidRPr="000A77CC">
              <w:rPr>
                <w:color w:val="231F1F"/>
              </w:rPr>
              <w:t>khai</w:t>
            </w:r>
            <w:r w:rsidRPr="000A77CC">
              <w:rPr>
                <w:color w:val="231F1F"/>
                <w:spacing w:val="5"/>
              </w:rPr>
              <w:t xml:space="preserve"> </w:t>
            </w:r>
            <w:r w:rsidRPr="000A77CC">
              <w:rPr>
                <w:color w:val="231F1F"/>
              </w:rPr>
              <w:t>thá</w:t>
            </w:r>
            <w:r w:rsidR="004973B2" w:rsidRPr="000A77CC">
              <w:rPr>
                <w:color w:val="231F1F"/>
              </w:rPr>
              <w:t>c</w:t>
            </w:r>
            <w:r w:rsidRPr="000A77CC">
              <w:rPr>
                <w:color w:val="231F1F"/>
                <w:spacing w:val="5"/>
              </w:rPr>
              <w:t xml:space="preserve"> </w:t>
            </w:r>
            <w:r w:rsidRPr="000A77CC">
              <w:rPr>
                <w:color w:val="231F1F"/>
              </w:rPr>
              <w:t>dữ</w:t>
            </w:r>
            <w:r w:rsidRPr="000A77CC">
              <w:rPr>
                <w:color w:val="231F1F"/>
                <w:spacing w:val="5"/>
              </w:rPr>
              <w:t xml:space="preserve"> </w:t>
            </w:r>
            <w:r w:rsidRPr="000A77CC">
              <w:rPr>
                <w:color w:val="231F1F"/>
              </w:rPr>
              <w:t>liệu</w:t>
            </w:r>
            <w:r w:rsidRPr="000A77CC">
              <w:rPr>
                <w:color w:val="231F1F"/>
                <w:spacing w:val="1"/>
              </w:rPr>
              <w:t xml:space="preserve"> </w:t>
            </w:r>
            <w:r w:rsidRPr="000A77CC">
              <w:rPr>
                <w:color w:val="231F1F"/>
              </w:rPr>
              <w:t>sử</w:t>
            </w:r>
            <w:r w:rsidRPr="000A77CC">
              <w:rPr>
                <w:color w:val="231F1F"/>
                <w:spacing w:val="2"/>
              </w:rPr>
              <w:t xml:space="preserve"> </w:t>
            </w:r>
            <w:r w:rsidRPr="000A77CC">
              <w:rPr>
                <w:color w:val="231F1F"/>
              </w:rPr>
              <w:t>dụng</w:t>
            </w:r>
            <w:r w:rsidRPr="000A77CC">
              <w:rPr>
                <w:color w:val="231F1F"/>
                <w:spacing w:val="3"/>
              </w:rPr>
              <w:t xml:space="preserve"> </w:t>
            </w:r>
            <w:r w:rsidRPr="000A77CC">
              <w:rPr>
                <w:color w:val="231F1F"/>
              </w:rPr>
              <w:t>dữ</w:t>
            </w:r>
            <w:r w:rsidRPr="000A77CC">
              <w:rPr>
                <w:color w:val="231F1F"/>
                <w:spacing w:val="3"/>
              </w:rPr>
              <w:t xml:space="preserve"> </w:t>
            </w:r>
            <w:r w:rsidRPr="000A77CC">
              <w:rPr>
                <w:color w:val="231F1F"/>
              </w:rPr>
              <w:t>liệu</w:t>
            </w:r>
            <w:r w:rsidRPr="000A77CC">
              <w:rPr>
                <w:color w:val="231F1F"/>
                <w:spacing w:val="3"/>
              </w:rPr>
              <w:t xml:space="preserve"> </w:t>
            </w:r>
            <w:r w:rsidRPr="000A77CC">
              <w:rPr>
                <w:color w:val="231F1F"/>
              </w:rPr>
              <w:t>tr</w:t>
            </w:r>
            <w:r w:rsidR="00CF03B4" w:rsidRPr="000A77CC">
              <w:rPr>
                <w:color w:val="231F1F"/>
              </w:rPr>
              <w:t>o</w:t>
            </w:r>
            <w:r w:rsidRPr="000A77CC">
              <w:rPr>
                <w:color w:val="231F1F"/>
              </w:rPr>
              <w:t>ng</w:t>
            </w:r>
            <w:r w:rsidRPr="000A77CC">
              <w:rPr>
                <w:color w:val="231F1F"/>
                <w:spacing w:val="3"/>
              </w:rPr>
              <w:t xml:space="preserve"> </w:t>
            </w:r>
            <w:r w:rsidRPr="000A77CC">
              <w:rPr>
                <w:color w:val="231F1F"/>
              </w:rPr>
              <w:t>kh</w:t>
            </w:r>
            <w:r w:rsidR="00CF03B4" w:rsidRPr="000A77CC">
              <w:rPr>
                <w:color w:val="231F1F"/>
              </w:rPr>
              <w:t>o</w:t>
            </w:r>
            <w:r w:rsidRPr="000A77CC">
              <w:rPr>
                <w:color w:val="231F1F"/>
                <w:spacing w:val="3"/>
              </w:rPr>
              <w:t xml:space="preserve"> </w:t>
            </w:r>
            <w:r w:rsidRPr="000A77CC">
              <w:rPr>
                <w:color w:val="231F1F"/>
              </w:rPr>
              <w:t>lưu</w:t>
            </w:r>
            <w:r w:rsidRPr="000A77CC">
              <w:rPr>
                <w:color w:val="231F1F"/>
                <w:spacing w:val="3"/>
              </w:rPr>
              <w:t xml:space="preserve"> </w:t>
            </w:r>
            <w:r w:rsidRPr="000A77CC">
              <w:rPr>
                <w:color w:val="231F1F"/>
              </w:rPr>
              <w:t>trữ</w:t>
            </w:r>
            <w:r w:rsidRPr="000A77CC">
              <w:rPr>
                <w:color w:val="231F1F"/>
                <w:spacing w:val="3"/>
              </w:rPr>
              <w:t xml:space="preserve"> </w:t>
            </w:r>
            <w:r w:rsidRPr="000A77CC">
              <w:rPr>
                <w:color w:val="231F1F"/>
              </w:rPr>
              <w:t>dữ</w:t>
            </w:r>
            <w:r w:rsidRPr="000A77CC">
              <w:rPr>
                <w:color w:val="231F1F"/>
                <w:spacing w:val="3"/>
              </w:rPr>
              <w:t xml:space="preserve"> </w:t>
            </w:r>
            <w:r w:rsidRPr="000A77CC">
              <w:rPr>
                <w:color w:val="231F1F"/>
              </w:rPr>
              <w:t>liệu.</w:t>
            </w:r>
            <w:r w:rsidRPr="000A77CC">
              <w:rPr>
                <w:color w:val="231F1F"/>
                <w:spacing w:val="3"/>
              </w:rPr>
              <w:t xml:space="preserve"> </w:t>
            </w:r>
            <w:r w:rsidR="00D45B1C" w:rsidRPr="000A77CC">
              <w:rPr>
                <w:color w:val="231F1F"/>
              </w:rPr>
              <w:t>c</w:t>
            </w:r>
            <w:r w:rsidRPr="000A77CC">
              <w:rPr>
                <w:color w:val="231F1F"/>
              </w:rPr>
              <w:t>ông</w:t>
            </w:r>
            <w:r w:rsidRPr="000A77CC">
              <w:rPr>
                <w:color w:val="231F1F"/>
                <w:spacing w:val="3"/>
              </w:rPr>
              <w:t xml:space="preserve"> </w:t>
            </w:r>
            <w:r w:rsidR="004973B2" w:rsidRPr="000A77CC">
              <w:rPr>
                <w:color w:val="231F1F"/>
              </w:rPr>
              <w:t>c</w:t>
            </w:r>
            <w:r w:rsidRPr="000A77CC">
              <w:rPr>
                <w:color w:val="231F1F"/>
              </w:rPr>
              <w:t>ụ</w:t>
            </w:r>
            <w:r w:rsidRPr="000A77CC">
              <w:rPr>
                <w:color w:val="231F1F"/>
                <w:spacing w:val="3"/>
              </w:rPr>
              <w:t xml:space="preserve"> </w:t>
            </w:r>
            <w:r w:rsidRPr="000A77CC">
              <w:rPr>
                <w:color w:val="231F1F"/>
              </w:rPr>
              <w:t>này</w:t>
            </w:r>
            <w:r w:rsidRPr="000A77CC">
              <w:rPr>
                <w:color w:val="231F1F"/>
                <w:spacing w:val="3"/>
              </w:rPr>
              <w:t xml:space="preserve"> </w:t>
            </w:r>
            <w:r w:rsidRPr="000A77CC">
              <w:rPr>
                <w:color w:val="231F1F"/>
              </w:rPr>
              <w:t>khuyên</w:t>
            </w:r>
            <w:r w:rsidRPr="000A77CC">
              <w:rPr>
                <w:color w:val="231F1F"/>
                <w:spacing w:val="3"/>
              </w:rPr>
              <w:t xml:space="preserve"> </w:t>
            </w:r>
            <w:r w:rsidRPr="000A77CC">
              <w:rPr>
                <w:color w:val="231F1F"/>
              </w:rPr>
              <w:t>người</w:t>
            </w:r>
            <w:r w:rsidRPr="000A77CC">
              <w:rPr>
                <w:color w:val="231F1F"/>
                <w:spacing w:val="3"/>
              </w:rPr>
              <w:t xml:space="preserve"> </w:t>
            </w:r>
            <w:r w:rsidRPr="000A77CC">
              <w:rPr>
                <w:color w:val="231F1F"/>
              </w:rPr>
              <w:t>dùng</w:t>
            </w:r>
            <w:r w:rsidRPr="000A77CC">
              <w:rPr>
                <w:color w:val="231F1F"/>
                <w:spacing w:val="3"/>
              </w:rPr>
              <w:t xml:space="preserve"> </w:t>
            </w:r>
            <w:r w:rsidRPr="000A77CC">
              <w:rPr>
                <w:color w:val="231F1F"/>
              </w:rPr>
              <w:t>nên</w:t>
            </w:r>
            <w:r w:rsidRPr="000A77CC">
              <w:rPr>
                <w:color w:val="231F1F"/>
                <w:spacing w:val="-63"/>
              </w:rPr>
              <w:t xml:space="preserve"> </w:t>
            </w:r>
            <w:r w:rsidR="004973B2" w:rsidRPr="000A77CC">
              <w:rPr>
                <w:color w:val="231F1F"/>
              </w:rPr>
              <w:t>c</w:t>
            </w:r>
            <w:r w:rsidRPr="000A77CC">
              <w:rPr>
                <w:color w:val="231F1F"/>
              </w:rPr>
              <w:t xml:space="preserve">ông </w:t>
            </w:r>
            <w:r w:rsidR="004973B2" w:rsidRPr="000A77CC">
              <w:rPr>
                <w:color w:val="231F1F"/>
              </w:rPr>
              <w:t>c</w:t>
            </w:r>
            <w:r w:rsidRPr="000A77CC">
              <w:rPr>
                <w:color w:val="231F1F"/>
              </w:rPr>
              <w:t>ụ</w:t>
            </w:r>
            <w:r w:rsidRPr="000A77CC">
              <w:rPr>
                <w:color w:val="231F1F"/>
                <w:spacing w:val="1"/>
              </w:rPr>
              <w:t xml:space="preserve"> </w:t>
            </w:r>
            <w:r w:rsidRPr="000A77CC">
              <w:rPr>
                <w:color w:val="231F1F"/>
              </w:rPr>
              <w:t>phân</w:t>
            </w:r>
            <w:r w:rsidRPr="000A77CC">
              <w:rPr>
                <w:color w:val="231F1F"/>
                <w:spacing w:val="1"/>
              </w:rPr>
              <w:t xml:space="preserve"> </w:t>
            </w:r>
            <w:r w:rsidRPr="000A77CC">
              <w:rPr>
                <w:color w:val="231F1F"/>
              </w:rPr>
              <w:t>tí</w:t>
            </w:r>
            <w:r w:rsidR="004973B2" w:rsidRPr="000A77CC">
              <w:rPr>
                <w:color w:val="231F1F"/>
              </w:rPr>
              <w:t>c</w:t>
            </w:r>
            <w:r w:rsidRPr="000A77CC">
              <w:rPr>
                <w:color w:val="231F1F"/>
              </w:rPr>
              <w:t>h</w:t>
            </w:r>
            <w:r w:rsidRPr="000A77CC">
              <w:rPr>
                <w:color w:val="231F1F"/>
                <w:spacing w:val="1"/>
              </w:rPr>
              <w:t xml:space="preserve"> </w:t>
            </w:r>
            <w:r w:rsidRPr="000A77CC">
              <w:rPr>
                <w:color w:val="231F1F"/>
              </w:rPr>
              <w:t>dữ</w:t>
            </w:r>
            <w:r w:rsidRPr="000A77CC">
              <w:rPr>
                <w:color w:val="231F1F"/>
                <w:spacing w:val="1"/>
              </w:rPr>
              <w:t xml:space="preserve"> </w:t>
            </w:r>
            <w:r w:rsidRPr="000A77CC">
              <w:rPr>
                <w:color w:val="231F1F"/>
              </w:rPr>
              <w:t>liệu</w:t>
            </w:r>
            <w:r w:rsidRPr="000A77CC">
              <w:rPr>
                <w:color w:val="231F1F"/>
                <w:spacing w:val="1"/>
              </w:rPr>
              <w:t xml:space="preserve"> </w:t>
            </w:r>
            <w:r w:rsidRPr="000A77CC">
              <w:rPr>
                <w:color w:val="231F1F"/>
              </w:rPr>
              <w:t>nà</w:t>
            </w:r>
            <w:r w:rsidR="00CF03B4" w:rsidRPr="000A77CC">
              <w:rPr>
                <w:color w:val="231F1F"/>
              </w:rPr>
              <w:t>o</w:t>
            </w:r>
            <w:r w:rsidRPr="000A77CC">
              <w:rPr>
                <w:color w:val="231F1F"/>
                <w:spacing w:val="1"/>
              </w:rPr>
              <w:t xml:space="preserve"> </w:t>
            </w:r>
            <w:r w:rsidRPr="000A77CC">
              <w:rPr>
                <w:color w:val="231F1F"/>
              </w:rPr>
              <w:t>để</w:t>
            </w:r>
            <w:r w:rsidRPr="000A77CC">
              <w:rPr>
                <w:color w:val="231F1F"/>
                <w:spacing w:val="1"/>
              </w:rPr>
              <w:t xml:space="preserve"> </w:t>
            </w:r>
            <w:r w:rsidR="004973B2" w:rsidRPr="000A77CC">
              <w:rPr>
                <w:color w:val="231F1F"/>
              </w:rPr>
              <w:t>c</w:t>
            </w:r>
            <w:r w:rsidRPr="000A77CC">
              <w:rPr>
                <w:color w:val="231F1F"/>
              </w:rPr>
              <w:t>họn</w:t>
            </w:r>
            <w:r w:rsidRPr="000A77CC">
              <w:rPr>
                <w:color w:val="231F1F"/>
                <w:spacing w:val="1"/>
              </w:rPr>
              <w:t xml:space="preserve"> </w:t>
            </w:r>
            <w:r w:rsidRPr="000A77CC">
              <w:rPr>
                <w:color w:val="231F1F"/>
              </w:rPr>
              <w:t>và</w:t>
            </w:r>
            <w:r w:rsidRPr="000A77CC">
              <w:rPr>
                <w:color w:val="231F1F"/>
                <w:spacing w:val="1"/>
              </w:rPr>
              <w:t xml:space="preserve"> </w:t>
            </w:r>
            <w:r w:rsidR="004973B2" w:rsidRPr="000A77CC">
              <w:rPr>
                <w:color w:val="231F1F"/>
              </w:rPr>
              <w:t>c</w:t>
            </w:r>
            <w:r w:rsidRPr="000A77CC">
              <w:rPr>
                <w:color w:val="231F1F"/>
              </w:rPr>
              <w:t>á</w:t>
            </w:r>
            <w:r w:rsidR="004973B2" w:rsidRPr="000A77CC">
              <w:rPr>
                <w:color w:val="231F1F"/>
              </w:rPr>
              <w:t>c</w:t>
            </w:r>
            <w:r w:rsidRPr="000A77CC">
              <w:rPr>
                <w:color w:val="231F1F"/>
              </w:rPr>
              <w:t>h</w:t>
            </w:r>
            <w:r w:rsidRPr="000A77CC">
              <w:rPr>
                <w:color w:val="231F1F"/>
                <w:spacing w:val="1"/>
              </w:rPr>
              <w:t xml:space="preserve"> </w:t>
            </w:r>
            <w:r w:rsidRPr="000A77CC">
              <w:rPr>
                <w:color w:val="231F1F"/>
              </w:rPr>
              <w:t>xây</w:t>
            </w:r>
            <w:r w:rsidRPr="000A77CC">
              <w:rPr>
                <w:color w:val="231F1F"/>
                <w:spacing w:val="1"/>
              </w:rPr>
              <w:t xml:space="preserve"> </w:t>
            </w:r>
            <w:r w:rsidRPr="000A77CC">
              <w:rPr>
                <w:color w:val="231F1F"/>
              </w:rPr>
              <w:t>dựng mô</w:t>
            </w:r>
            <w:r w:rsidRPr="000A77CC">
              <w:rPr>
                <w:color w:val="231F1F"/>
                <w:spacing w:val="2"/>
              </w:rPr>
              <w:t xml:space="preserve"> </w:t>
            </w:r>
            <w:r w:rsidRPr="000A77CC">
              <w:rPr>
                <w:color w:val="231F1F"/>
              </w:rPr>
              <w:t>hình</w:t>
            </w:r>
            <w:r w:rsidRPr="000A77CC">
              <w:rPr>
                <w:color w:val="231F1F"/>
                <w:spacing w:val="3"/>
              </w:rPr>
              <w:t xml:space="preserve"> </w:t>
            </w:r>
            <w:r w:rsidRPr="000A77CC">
              <w:rPr>
                <w:color w:val="231F1F"/>
              </w:rPr>
              <w:t>dữ</w:t>
            </w:r>
            <w:r w:rsidRPr="000A77CC">
              <w:rPr>
                <w:color w:val="231F1F"/>
                <w:spacing w:val="3"/>
              </w:rPr>
              <w:t xml:space="preserve"> </w:t>
            </w:r>
            <w:r w:rsidRPr="000A77CC">
              <w:rPr>
                <w:color w:val="231F1F"/>
              </w:rPr>
              <w:t>liệu</w:t>
            </w:r>
            <w:r w:rsidRPr="000A77CC">
              <w:rPr>
                <w:color w:val="231F1F"/>
                <w:spacing w:val="3"/>
              </w:rPr>
              <w:t xml:space="preserve"> </w:t>
            </w:r>
            <w:r w:rsidRPr="000A77CC">
              <w:rPr>
                <w:color w:val="231F1F"/>
              </w:rPr>
              <w:t>kinh</w:t>
            </w:r>
            <w:r w:rsidRPr="000A77CC">
              <w:rPr>
                <w:color w:val="231F1F"/>
                <w:spacing w:val="3"/>
              </w:rPr>
              <w:t xml:space="preserve"> </w:t>
            </w:r>
            <w:r w:rsidRPr="000A77CC">
              <w:rPr>
                <w:color w:val="231F1F"/>
              </w:rPr>
              <w:t>d</w:t>
            </w:r>
            <w:r w:rsidR="00CF03B4" w:rsidRPr="000A77CC">
              <w:rPr>
                <w:color w:val="231F1F"/>
              </w:rPr>
              <w:t>o</w:t>
            </w:r>
            <w:r w:rsidRPr="000A77CC">
              <w:rPr>
                <w:color w:val="231F1F"/>
              </w:rPr>
              <w:t>anh.</w:t>
            </w:r>
            <w:r w:rsidRPr="000A77CC">
              <w:rPr>
                <w:color w:val="231F1F"/>
                <w:spacing w:val="3"/>
              </w:rPr>
              <w:t xml:space="preserve"> </w:t>
            </w:r>
            <w:r w:rsidRPr="000A77CC">
              <w:rPr>
                <w:color w:val="231F1F"/>
              </w:rPr>
              <w:t>Mô</w:t>
            </w:r>
            <w:r w:rsidRPr="000A77CC">
              <w:rPr>
                <w:color w:val="231F1F"/>
                <w:spacing w:val="3"/>
              </w:rPr>
              <w:t xml:space="preserve"> </w:t>
            </w:r>
            <w:r w:rsidRPr="000A77CC">
              <w:rPr>
                <w:color w:val="231F1F"/>
              </w:rPr>
              <w:t>hình</w:t>
            </w:r>
            <w:r w:rsidRPr="000A77CC">
              <w:rPr>
                <w:color w:val="231F1F"/>
                <w:spacing w:val="3"/>
              </w:rPr>
              <w:t xml:space="preserve"> </w:t>
            </w:r>
            <w:r w:rsidRPr="000A77CC">
              <w:rPr>
                <w:color w:val="231F1F"/>
              </w:rPr>
              <w:t>kinh</w:t>
            </w:r>
            <w:r w:rsidRPr="000A77CC">
              <w:rPr>
                <w:color w:val="231F1F"/>
                <w:spacing w:val="3"/>
              </w:rPr>
              <w:t xml:space="preserve"> </w:t>
            </w:r>
            <w:r w:rsidRPr="000A77CC">
              <w:rPr>
                <w:color w:val="231F1F"/>
              </w:rPr>
              <w:t>d</w:t>
            </w:r>
            <w:r w:rsidR="00CF03B4" w:rsidRPr="000A77CC">
              <w:rPr>
                <w:color w:val="231F1F"/>
              </w:rPr>
              <w:t>o</w:t>
            </w:r>
            <w:r w:rsidRPr="000A77CC">
              <w:rPr>
                <w:color w:val="231F1F"/>
              </w:rPr>
              <w:t>anh</w:t>
            </w:r>
            <w:r w:rsidRPr="000A77CC">
              <w:rPr>
                <w:color w:val="231F1F"/>
                <w:spacing w:val="3"/>
              </w:rPr>
              <w:t xml:space="preserve"> </w:t>
            </w:r>
            <w:r w:rsidRPr="000A77CC">
              <w:rPr>
                <w:color w:val="231F1F"/>
              </w:rPr>
              <w:t>đượ</w:t>
            </w:r>
            <w:r w:rsidR="004973B2" w:rsidRPr="000A77CC">
              <w:rPr>
                <w:color w:val="231F1F"/>
              </w:rPr>
              <w:t>c</w:t>
            </w:r>
            <w:r w:rsidRPr="000A77CC">
              <w:rPr>
                <w:color w:val="231F1F"/>
                <w:spacing w:val="3"/>
              </w:rPr>
              <w:t xml:space="preserve"> </w:t>
            </w:r>
            <w:r w:rsidRPr="000A77CC">
              <w:rPr>
                <w:color w:val="231F1F"/>
              </w:rPr>
              <w:t>tạ</w:t>
            </w:r>
            <w:r w:rsidR="00CF03B4" w:rsidRPr="000A77CC">
              <w:rPr>
                <w:color w:val="231F1F"/>
              </w:rPr>
              <w:t>o</w:t>
            </w:r>
            <w:r w:rsidRPr="000A77CC">
              <w:rPr>
                <w:color w:val="231F1F"/>
                <w:spacing w:val="3"/>
              </w:rPr>
              <w:t xml:space="preserve"> </w:t>
            </w:r>
            <w:r w:rsidRPr="000A77CC">
              <w:rPr>
                <w:color w:val="231F1F"/>
              </w:rPr>
              <w:t>ra</w:t>
            </w:r>
            <w:r w:rsidRPr="000A77CC">
              <w:rPr>
                <w:color w:val="231F1F"/>
                <w:spacing w:val="3"/>
              </w:rPr>
              <w:t xml:space="preserve"> </w:t>
            </w:r>
            <w:r w:rsidRPr="000A77CC">
              <w:rPr>
                <w:color w:val="231F1F"/>
              </w:rPr>
              <w:t>bởi</w:t>
            </w:r>
            <w:r w:rsidRPr="000A77CC">
              <w:rPr>
                <w:color w:val="231F1F"/>
                <w:spacing w:val="3"/>
              </w:rPr>
              <w:t xml:space="preserve"> </w:t>
            </w:r>
            <w:r w:rsidR="004973B2" w:rsidRPr="000A77CC">
              <w:rPr>
                <w:color w:val="231F1F"/>
              </w:rPr>
              <w:t>c</w:t>
            </w:r>
            <w:r w:rsidRPr="000A77CC">
              <w:rPr>
                <w:color w:val="231F1F"/>
              </w:rPr>
              <w:t>á</w:t>
            </w:r>
            <w:r w:rsidR="004973B2" w:rsidRPr="000A77CC">
              <w:rPr>
                <w:color w:val="231F1F"/>
              </w:rPr>
              <w:t>c</w:t>
            </w:r>
            <w:r w:rsidRPr="000A77CC">
              <w:rPr>
                <w:color w:val="231F1F"/>
              </w:rPr>
              <w:t xml:space="preserve"> thuật t</w:t>
            </w:r>
            <w:r w:rsidR="00CF03B4" w:rsidRPr="000A77CC">
              <w:rPr>
                <w:color w:val="231F1F"/>
              </w:rPr>
              <w:t>o</w:t>
            </w:r>
            <w:r w:rsidRPr="000A77CC">
              <w:rPr>
                <w:color w:val="231F1F"/>
              </w:rPr>
              <w:t>án</w:t>
            </w:r>
            <w:r w:rsidRPr="000A77CC">
              <w:rPr>
                <w:color w:val="231F1F"/>
                <w:spacing w:val="1"/>
              </w:rPr>
              <w:t xml:space="preserve"> </w:t>
            </w:r>
            <w:r w:rsidRPr="000A77CC">
              <w:rPr>
                <w:color w:val="231F1F"/>
              </w:rPr>
              <w:t>xá</w:t>
            </w:r>
            <w:r w:rsidR="004973B2" w:rsidRPr="000A77CC">
              <w:rPr>
                <w:color w:val="231F1F"/>
              </w:rPr>
              <w:t>c</w:t>
            </w:r>
            <w:r w:rsidRPr="000A77CC">
              <w:rPr>
                <w:color w:val="231F1F"/>
                <w:spacing w:val="1"/>
              </w:rPr>
              <w:t xml:space="preserve"> </w:t>
            </w:r>
            <w:r w:rsidRPr="000A77CC">
              <w:rPr>
                <w:color w:val="231F1F"/>
              </w:rPr>
              <w:t>định</w:t>
            </w:r>
            <w:r w:rsidRPr="000A77CC">
              <w:rPr>
                <w:color w:val="231F1F"/>
                <w:spacing w:val="1"/>
              </w:rPr>
              <w:t xml:space="preserve"> </w:t>
            </w:r>
            <w:r w:rsidRPr="000A77CC">
              <w:rPr>
                <w:color w:val="231F1F"/>
              </w:rPr>
              <w:t>và nâng</w:t>
            </w:r>
            <w:r w:rsidRPr="000A77CC">
              <w:rPr>
                <w:color w:val="231F1F"/>
                <w:spacing w:val="1"/>
              </w:rPr>
              <w:t xml:space="preserve"> </w:t>
            </w:r>
            <w:r w:rsidR="004973B2" w:rsidRPr="000A77CC">
              <w:rPr>
                <w:color w:val="231F1F"/>
              </w:rPr>
              <w:t>c</w:t>
            </w:r>
            <w:r w:rsidRPr="000A77CC">
              <w:rPr>
                <w:color w:val="231F1F"/>
              </w:rPr>
              <w:t>a</w:t>
            </w:r>
            <w:r w:rsidR="00CF03B4" w:rsidRPr="000A77CC">
              <w:rPr>
                <w:color w:val="231F1F"/>
              </w:rPr>
              <w:t>o</w:t>
            </w:r>
            <w:r w:rsidRPr="000A77CC">
              <w:rPr>
                <w:color w:val="231F1F"/>
                <w:spacing w:val="1"/>
              </w:rPr>
              <w:t xml:space="preserve"> </w:t>
            </w:r>
            <w:r w:rsidRPr="000A77CC">
              <w:rPr>
                <w:color w:val="231F1F"/>
              </w:rPr>
              <w:t>hiểu</w:t>
            </w:r>
            <w:r w:rsidRPr="000A77CC">
              <w:rPr>
                <w:color w:val="231F1F"/>
                <w:spacing w:val="1"/>
              </w:rPr>
              <w:t xml:space="preserve"> </w:t>
            </w:r>
            <w:r w:rsidRPr="000A77CC">
              <w:rPr>
                <w:color w:val="231F1F"/>
              </w:rPr>
              <w:t xml:space="preserve">biết về </w:t>
            </w:r>
            <w:r w:rsidR="004973B2" w:rsidRPr="000A77CC">
              <w:rPr>
                <w:color w:val="231F1F"/>
              </w:rPr>
              <w:t>c</w:t>
            </w:r>
            <w:r w:rsidRPr="000A77CC">
              <w:rPr>
                <w:color w:val="231F1F"/>
              </w:rPr>
              <w:t>á</w:t>
            </w:r>
            <w:r w:rsidR="004973B2" w:rsidRPr="000A77CC">
              <w:rPr>
                <w:color w:val="231F1F"/>
              </w:rPr>
              <w:t>c</w:t>
            </w:r>
            <w:r w:rsidRPr="000A77CC">
              <w:rPr>
                <w:color w:val="231F1F"/>
                <w:spacing w:val="3"/>
              </w:rPr>
              <w:t xml:space="preserve"> </w:t>
            </w:r>
            <w:r w:rsidRPr="000A77CC">
              <w:rPr>
                <w:color w:val="231F1F"/>
              </w:rPr>
              <w:t>tình</w:t>
            </w:r>
            <w:r w:rsidRPr="000A77CC">
              <w:rPr>
                <w:color w:val="231F1F"/>
                <w:spacing w:val="3"/>
              </w:rPr>
              <w:t xml:space="preserve"> </w:t>
            </w:r>
            <w:r w:rsidRPr="000A77CC">
              <w:rPr>
                <w:color w:val="231F1F"/>
              </w:rPr>
              <w:t>huống</w:t>
            </w:r>
            <w:r w:rsidRPr="000A77CC">
              <w:rPr>
                <w:color w:val="231F1F"/>
                <w:spacing w:val="3"/>
              </w:rPr>
              <w:t xml:space="preserve"> </w:t>
            </w:r>
            <w:r w:rsidRPr="000A77CC">
              <w:rPr>
                <w:color w:val="231F1F"/>
              </w:rPr>
              <w:t>và</w:t>
            </w:r>
            <w:r w:rsidRPr="000A77CC">
              <w:rPr>
                <w:color w:val="231F1F"/>
                <w:spacing w:val="3"/>
              </w:rPr>
              <w:t xml:space="preserve"> </w:t>
            </w:r>
            <w:r w:rsidRPr="000A77CC">
              <w:rPr>
                <w:color w:val="231F1F"/>
              </w:rPr>
              <w:t>vấn</w:t>
            </w:r>
            <w:r w:rsidRPr="000A77CC">
              <w:rPr>
                <w:color w:val="231F1F"/>
                <w:spacing w:val="3"/>
              </w:rPr>
              <w:t xml:space="preserve"> </w:t>
            </w:r>
            <w:r w:rsidRPr="000A77CC">
              <w:rPr>
                <w:color w:val="231F1F"/>
              </w:rPr>
              <w:t>đề</w:t>
            </w:r>
            <w:r w:rsidRPr="000A77CC">
              <w:rPr>
                <w:color w:val="231F1F"/>
                <w:spacing w:val="3"/>
              </w:rPr>
              <w:t xml:space="preserve"> </w:t>
            </w:r>
            <w:r w:rsidRPr="000A77CC">
              <w:rPr>
                <w:color w:val="231F1F"/>
              </w:rPr>
              <w:t>kinh</w:t>
            </w:r>
            <w:r w:rsidRPr="000A77CC">
              <w:rPr>
                <w:color w:val="231F1F"/>
                <w:spacing w:val="3"/>
              </w:rPr>
              <w:t xml:space="preserve"> </w:t>
            </w:r>
            <w:r w:rsidRPr="000A77CC">
              <w:rPr>
                <w:color w:val="231F1F"/>
              </w:rPr>
              <w:t>d</w:t>
            </w:r>
            <w:r w:rsidR="00CF03B4" w:rsidRPr="000A77CC">
              <w:rPr>
                <w:color w:val="231F1F"/>
              </w:rPr>
              <w:t>o</w:t>
            </w:r>
            <w:r w:rsidRPr="000A77CC">
              <w:rPr>
                <w:color w:val="231F1F"/>
              </w:rPr>
              <w:t>anh.</w:t>
            </w:r>
          </w:p>
          <w:p w14:paraId="7EFB7DDE" w14:textId="60312B91" w:rsidR="00854B0D" w:rsidRPr="000A77CC" w:rsidRDefault="00854B0D">
            <w:pPr>
              <w:pStyle w:val="TableParagraph"/>
              <w:spacing w:line="247" w:lineRule="auto"/>
              <w:ind w:left="79" w:right="204"/>
              <w:rPr>
                <w:rFonts w:ascii="Times New Roman" w:hAnsi="Times New Roman" w:cs="Times New Roman"/>
                <w:sz w:val="20"/>
              </w:rPr>
            </w:pPr>
          </w:p>
        </w:tc>
      </w:tr>
    </w:tbl>
    <w:p w14:paraId="7A1A5E37" w14:textId="77777777" w:rsidR="00854B0D" w:rsidRPr="000A77CC" w:rsidRDefault="00854B0D">
      <w:pPr>
        <w:pStyle w:val="BodyText"/>
        <w:rPr>
          <w:b/>
          <w:sz w:val="30"/>
        </w:rPr>
      </w:pPr>
    </w:p>
    <w:p w14:paraId="609D65E8" w14:textId="3725FB6B" w:rsidR="00854B0D" w:rsidRPr="000A77CC" w:rsidRDefault="00000000">
      <w:pPr>
        <w:pStyle w:val="BodyText"/>
        <w:spacing w:before="190" w:line="249" w:lineRule="auto"/>
        <w:ind w:left="1920" w:right="3597" w:firstLine="264"/>
        <w:jc w:val="both"/>
      </w:pPr>
      <w:r>
        <w:pict w14:anchorId="7CCE21B6">
          <v:shape id="_x0000_s2696" type="#_x0000_t202" style="position:absolute;left:0;text-align:left;margin-left:506.95pt;margin-top:-61.6pt;width:102.05pt;height:270.3pt;z-index:251676160;mso-position-horizontal-relative:page" fillcolor="#d0e0d0" stroked="f">
            <v:textbox inset="0,0,0,0">
              <w:txbxContent>
                <w:p w14:paraId="49DC476F" w14:textId="408BA29B" w:rsidR="00854B0D" w:rsidRDefault="00C536FB">
                  <w:pPr>
                    <w:spacing w:before="70"/>
                    <w:ind w:left="119"/>
                    <w:rPr>
                      <w:rFonts w:ascii="Tahoma"/>
                      <w:b/>
                      <w:sz w:val="20"/>
                    </w:rPr>
                  </w:pPr>
                  <w:r>
                    <w:rPr>
                      <w:rFonts w:ascii="Tahoma"/>
                      <w:b/>
                      <w:color w:val="2C6682"/>
                      <w:w w:val="95"/>
                      <w:sz w:val="20"/>
                    </w:rPr>
                    <w:t>extra</w:t>
                  </w:r>
                  <w:r w:rsidR="004973B2">
                    <w:rPr>
                      <w:rFonts w:ascii="Tahoma"/>
                      <w:b/>
                      <w:color w:val="2C6682"/>
                      <w:w w:val="95"/>
                      <w:sz w:val="20"/>
                    </w:rPr>
                    <w:t>c</w:t>
                  </w:r>
                  <w:r>
                    <w:rPr>
                      <w:rFonts w:ascii="Tahoma"/>
                      <w:b/>
                      <w:color w:val="2C6682"/>
                      <w:w w:val="95"/>
                      <w:sz w:val="20"/>
                    </w:rPr>
                    <w:t>ti</w:t>
                  </w:r>
                  <w:r w:rsidR="00CF03B4">
                    <w:rPr>
                      <w:rFonts w:ascii="Tahoma"/>
                      <w:b/>
                      <w:color w:val="2C6682"/>
                      <w:w w:val="95"/>
                      <w:sz w:val="20"/>
                    </w:rPr>
                    <w:t>o</w:t>
                  </w:r>
                  <w:r>
                    <w:rPr>
                      <w:rFonts w:ascii="Tahoma"/>
                      <w:b/>
                      <w:color w:val="2C6682"/>
                      <w:w w:val="95"/>
                      <w:sz w:val="20"/>
                    </w:rPr>
                    <w:t>n,</w:t>
                  </w:r>
                  <w:r>
                    <w:rPr>
                      <w:rFonts w:ascii="Tahoma"/>
                      <w:b/>
                      <w:color w:val="2C6682"/>
                      <w:spacing w:val="1"/>
                      <w:w w:val="95"/>
                      <w:sz w:val="20"/>
                    </w:rPr>
                    <w:t xml:space="preserve"> </w:t>
                  </w:r>
                  <w:r>
                    <w:rPr>
                      <w:rFonts w:ascii="Tahoma"/>
                      <w:b/>
                      <w:color w:val="2C6682"/>
                      <w:w w:val="85"/>
                      <w:sz w:val="20"/>
                    </w:rPr>
                    <w:t>transf</w:t>
                  </w:r>
                  <w:r w:rsidR="00CF03B4">
                    <w:rPr>
                      <w:rFonts w:ascii="Tahoma"/>
                      <w:b/>
                      <w:color w:val="2C6682"/>
                      <w:w w:val="85"/>
                      <w:sz w:val="20"/>
                    </w:rPr>
                    <w:t>o</w:t>
                  </w:r>
                  <w:r>
                    <w:rPr>
                      <w:rFonts w:ascii="Tahoma"/>
                      <w:b/>
                      <w:color w:val="2C6682"/>
                      <w:w w:val="85"/>
                      <w:sz w:val="20"/>
                    </w:rPr>
                    <w:t>rmati</w:t>
                  </w:r>
                  <w:r w:rsidR="00CF03B4">
                    <w:rPr>
                      <w:rFonts w:ascii="Tahoma"/>
                      <w:b/>
                      <w:color w:val="2C6682"/>
                      <w:w w:val="85"/>
                      <w:sz w:val="20"/>
                    </w:rPr>
                    <w:t>o</w:t>
                  </w:r>
                  <w:r>
                    <w:rPr>
                      <w:rFonts w:ascii="Tahoma"/>
                      <w:b/>
                      <w:color w:val="2C6682"/>
                      <w:w w:val="85"/>
                      <w:sz w:val="20"/>
                    </w:rPr>
                    <w:t>n, and</w:t>
                  </w:r>
                  <w:r>
                    <w:rPr>
                      <w:rFonts w:ascii="Tahoma"/>
                      <w:b/>
                      <w:color w:val="2C6682"/>
                      <w:spacing w:val="-47"/>
                      <w:w w:val="85"/>
                      <w:sz w:val="20"/>
                    </w:rPr>
                    <w:t xml:space="preserve"> </w:t>
                  </w:r>
                  <w:r>
                    <w:rPr>
                      <w:rFonts w:ascii="Tahoma"/>
                      <w:b/>
                      <w:color w:val="2C6682"/>
                      <w:w w:val="80"/>
                      <w:sz w:val="20"/>
                    </w:rPr>
                    <w:t>l</w:t>
                  </w:r>
                  <w:r w:rsidR="00CF03B4">
                    <w:rPr>
                      <w:rFonts w:ascii="Tahoma"/>
                      <w:b/>
                      <w:color w:val="2C6682"/>
                      <w:w w:val="80"/>
                      <w:sz w:val="20"/>
                    </w:rPr>
                    <w:t>o</w:t>
                  </w:r>
                  <w:r>
                    <w:rPr>
                      <w:rFonts w:ascii="Tahoma"/>
                      <w:b/>
                      <w:color w:val="2C6682"/>
                      <w:w w:val="80"/>
                      <w:sz w:val="20"/>
                    </w:rPr>
                    <w:t>ading</w:t>
                  </w:r>
                  <w:r>
                    <w:rPr>
                      <w:rFonts w:ascii="Tahoma"/>
                      <w:b/>
                      <w:color w:val="2C6682"/>
                      <w:spacing w:val="-3"/>
                      <w:w w:val="80"/>
                      <w:sz w:val="20"/>
                    </w:rPr>
                    <w:t xml:space="preserve"> </w:t>
                  </w:r>
                  <w:r>
                    <w:rPr>
                      <w:rFonts w:ascii="Tahoma"/>
                      <w:b/>
                      <w:color w:val="2C6682"/>
                      <w:w w:val="80"/>
                      <w:sz w:val="20"/>
                    </w:rPr>
                    <w:t>(ETL)</w:t>
                  </w:r>
                </w:p>
                <w:p w14:paraId="67B081C6" w14:textId="76771505" w:rsidR="008C70E8" w:rsidRPr="008C70E8" w:rsidRDefault="008C70E8" w:rsidP="008C70E8">
                  <w:pPr>
                    <w:spacing w:before="2" w:line="247" w:lineRule="auto"/>
                    <w:ind w:left="119" w:right="286"/>
                    <w:rPr>
                      <w:rFonts w:ascii="Trebuchet MS"/>
                      <w:color w:val="231F20"/>
                      <w:w w:val="90"/>
                      <w:sz w:val="18"/>
                    </w:rPr>
                  </w:pPr>
                  <w:r w:rsidRPr="008C70E8">
                    <w:rPr>
                      <w:rFonts w:ascii="Trebuchet MS"/>
                      <w:color w:val="231F20"/>
                      <w:w w:val="90"/>
                      <w:sz w:val="18"/>
                    </w:rPr>
                    <w:t>Tr</w:t>
                  </w:r>
                  <w:r w:rsidR="00CF03B4">
                    <w:rPr>
                      <w:rFonts w:ascii="Trebuchet MS"/>
                      <w:color w:val="231F20"/>
                      <w:w w:val="90"/>
                      <w:sz w:val="18"/>
                    </w:rPr>
                    <w:t>o</w:t>
                  </w:r>
                  <w:r w:rsidRPr="008C70E8">
                    <w:rPr>
                      <w:rFonts w:ascii="Trebuchet MS"/>
                      <w:color w:val="231F20"/>
                      <w:w w:val="90"/>
                      <w:sz w:val="18"/>
                    </w:rPr>
                    <w:t>ng m</w:t>
                  </w:r>
                  <w:r w:rsidRPr="008C70E8">
                    <w:rPr>
                      <w:rFonts w:ascii="Trebuchet MS"/>
                      <w:color w:val="231F20"/>
                      <w:w w:val="90"/>
                      <w:sz w:val="18"/>
                    </w:rPr>
                    <w:t>ô</w:t>
                  </w:r>
                  <w:r w:rsidRPr="008C70E8">
                    <w:rPr>
                      <w:rFonts w:ascii="Trebuchet MS"/>
                      <w:color w:val="231F20"/>
                      <w:w w:val="90"/>
                      <w:sz w:val="18"/>
                    </w:rPr>
                    <w:t>i tr</w:t>
                  </w:r>
                  <w:r w:rsidRPr="008C70E8">
                    <w:rPr>
                      <w:rFonts w:ascii="Trebuchet MS"/>
                      <w:color w:val="231F20"/>
                      <w:w w:val="90"/>
                      <w:sz w:val="18"/>
                    </w:rPr>
                    <w:t>ườ</w:t>
                  </w:r>
                  <w:r w:rsidRPr="008C70E8">
                    <w:rPr>
                      <w:rFonts w:ascii="Trebuchet MS"/>
                      <w:color w:val="231F20"/>
                      <w:w w:val="90"/>
                      <w:sz w:val="18"/>
                    </w:rPr>
                    <w:t>ng kh</w:t>
                  </w:r>
                  <w:r w:rsidR="00CF03B4">
                    <w:rPr>
                      <w:rFonts w:ascii="Trebuchet MS"/>
                      <w:color w:val="231F20"/>
                      <w:w w:val="90"/>
                      <w:sz w:val="18"/>
                    </w:rPr>
                    <w:t>o</w:t>
                  </w:r>
                  <w:r w:rsidRPr="008C70E8">
                    <w:rPr>
                      <w:rFonts w:ascii="Trebuchet MS"/>
                      <w:color w:val="231F20"/>
                      <w:w w:val="90"/>
                      <w:sz w:val="18"/>
                    </w:rPr>
                    <w:t xml:space="preserve"> d</w:t>
                  </w:r>
                  <w:r w:rsidRPr="008C70E8">
                    <w:rPr>
                      <w:rFonts w:ascii="Trebuchet MS"/>
                      <w:color w:val="231F20"/>
                      <w:w w:val="90"/>
                      <w:sz w:val="18"/>
                    </w:rPr>
                    <w:t>ữ</w:t>
                  </w:r>
                  <w:r w:rsidRPr="008C70E8">
                    <w:rPr>
                      <w:rFonts w:ascii="Trebuchet MS"/>
                      <w:color w:val="231F20"/>
                      <w:w w:val="90"/>
                      <w:sz w:val="18"/>
                    </w:rPr>
                    <w:t xml:space="preserve"> li</w:t>
                  </w:r>
                  <w:r w:rsidRPr="008C70E8">
                    <w:rPr>
                      <w:rFonts w:ascii="Trebuchet MS"/>
                      <w:color w:val="231F20"/>
                      <w:w w:val="90"/>
                      <w:sz w:val="18"/>
                    </w:rPr>
                    <w:t>ệ</w:t>
                  </w:r>
                  <w:r w:rsidRPr="008C70E8">
                    <w:rPr>
                      <w:rFonts w:ascii="Trebuchet MS"/>
                      <w:color w:val="231F20"/>
                      <w:w w:val="90"/>
                      <w:sz w:val="18"/>
                    </w:rPr>
                    <w:t>u, c</w:t>
                  </w:r>
                  <w:r w:rsidRPr="008C70E8">
                    <w:rPr>
                      <w:rFonts w:ascii="Trebuchet MS"/>
                      <w:color w:val="231F20"/>
                      <w:w w:val="90"/>
                      <w:sz w:val="18"/>
                    </w:rPr>
                    <w:t>á</w:t>
                  </w:r>
                  <w:r w:rsidRPr="008C70E8">
                    <w:rPr>
                      <w:rFonts w:ascii="Trebuchet MS"/>
                      <w:color w:val="231F20"/>
                      <w:w w:val="90"/>
                      <w:sz w:val="18"/>
                    </w:rPr>
                    <w:t>c quy tr</w:t>
                  </w:r>
                  <w:r w:rsidRPr="008C70E8">
                    <w:rPr>
                      <w:rFonts w:ascii="Trebuchet MS"/>
                      <w:color w:val="231F20"/>
                      <w:w w:val="90"/>
                      <w:sz w:val="18"/>
                    </w:rPr>
                    <w:t>ì</w:t>
                  </w:r>
                  <w:r w:rsidRPr="008C70E8">
                    <w:rPr>
                      <w:rFonts w:ascii="Trebuchet MS"/>
                      <w:color w:val="231F20"/>
                      <w:w w:val="90"/>
                      <w:sz w:val="18"/>
                    </w:rPr>
                    <w:t>nh t</w:t>
                  </w:r>
                  <w:r w:rsidRPr="008C70E8">
                    <w:rPr>
                      <w:rFonts w:ascii="Trebuchet MS"/>
                      <w:color w:val="231F20"/>
                      <w:w w:val="90"/>
                      <w:sz w:val="18"/>
                    </w:rPr>
                    <w:t>í</w:t>
                  </w:r>
                  <w:r w:rsidRPr="008C70E8">
                    <w:rPr>
                      <w:rFonts w:ascii="Trebuchet MS"/>
                      <w:color w:val="231F20"/>
                      <w:w w:val="90"/>
                      <w:sz w:val="18"/>
                    </w:rPr>
                    <w:t>ch h</w:t>
                  </w:r>
                  <w:r w:rsidRPr="008C70E8">
                    <w:rPr>
                      <w:rFonts w:ascii="Trebuchet MS"/>
                      <w:color w:val="231F20"/>
                      <w:w w:val="90"/>
                      <w:sz w:val="18"/>
                    </w:rPr>
                    <w:t>ợ</w:t>
                  </w:r>
                  <w:r w:rsidRPr="008C70E8">
                    <w:rPr>
                      <w:rFonts w:ascii="Trebuchet MS"/>
                      <w:color w:val="231F20"/>
                      <w:w w:val="90"/>
                      <w:sz w:val="18"/>
                    </w:rPr>
                    <w:t xml:space="preserve">p </w:t>
                  </w:r>
                  <w:r w:rsidRPr="008C70E8">
                    <w:rPr>
                      <w:rFonts w:ascii="Trebuchet MS"/>
                      <w:color w:val="231F20"/>
                      <w:w w:val="90"/>
                      <w:sz w:val="18"/>
                    </w:rPr>
                    <w:t>để</w:t>
                  </w:r>
                  <w:r w:rsidRPr="008C70E8">
                    <w:rPr>
                      <w:rFonts w:ascii="Trebuchet MS"/>
                      <w:color w:val="231F20"/>
                      <w:w w:val="90"/>
                      <w:sz w:val="18"/>
                    </w:rPr>
                    <w:t xml:space="preserve"> l</w:t>
                  </w:r>
                  <w:r w:rsidRPr="008C70E8">
                    <w:rPr>
                      <w:rFonts w:ascii="Trebuchet MS"/>
                      <w:color w:val="231F20"/>
                      <w:w w:val="90"/>
                      <w:sz w:val="18"/>
                    </w:rPr>
                    <w:t>ấ</w:t>
                  </w:r>
                  <w:r w:rsidRPr="008C70E8">
                    <w:rPr>
                      <w:rFonts w:ascii="Trebuchet MS"/>
                      <w:color w:val="231F20"/>
                      <w:w w:val="90"/>
                      <w:sz w:val="18"/>
                    </w:rPr>
                    <w:t>y d</w:t>
                  </w:r>
                  <w:r w:rsidRPr="008C70E8">
                    <w:rPr>
                      <w:rFonts w:ascii="Trebuchet MS"/>
                      <w:color w:val="231F20"/>
                      <w:w w:val="90"/>
                      <w:sz w:val="18"/>
                    </w:rPr>
                    <w:t>ữ</w:t>
                  </w:r>
                  <w:r w:rsidRPr="008C70E8">
                    <w:rPr>
                      <w:rFonts w:ascii="Trebuchet MS"/>
                      <w:color w:val="231F20"/>
                      <w:w w:val="90"/>
                      <w:sz w:val="18"/>
                    </w:rPr>
                    <w:t xml:space="preserve"> li</w:t>
                  </w:r>
                  <w:r w:rsidRPr="008C70E8">
                    <w:rPr>
                      <w:rFonts w:ascii="Trebuchet MS"/>
                      <w:color w:val="231F20"/>
                      <w:w w:val="90"/>
                      <w:sz w:val="18"/>
                    </w:rPr>
                    <w:t>ệ</w:t>
                  </w:r>
                  <w:r w:rsidRPr="008C70E8">
                    <w:rPr>
                      <w:rFonts w:ascii="Trebuchet MS"/>
                      <w:color w:val="231F20"/>
                      <w:w w:val="90"/>
                      <w:sz w:val="18"/>
                    </w:rPr>
                    <w:t>u t</w:t>
                  </w:r>
                  <w:r w:rsidRPr="008C70E8">
                    <w:rPr>
                      <w:rFonts w:ascii="Trebuchet MS"/>
                      <w:color w:val="231F20"/>
                      <w:w w:val="90"/>
                      <w:sz w:val="18"/>
                    </w:rPr>
                    <w:t>ừ</w:t>
                  </w:r>
                  <w:r w:rsidRPr="008C70E8">
                    <w:rPr>
                      <w:rFonts w:ascii="Trebuchet MS"/>
                      <w:color w:val="231F20"/>
                      <w:w w:val="90"/>
                      <w:sz w:val="18"/>
                    </w:rPr>
                    <w:t xml:space="preserve"> c</w:t>
                  </w:r>
                  <w:r w:rsidRPr="008C70E8">
                    <w:rPr>
                      <w:rFonts w:ascii="Trebuchet MS"/>
                      <w:color w:val="231F20"/>
                      <w:w w:val="90"/>
                      <w:sz w:val="18"/>
                    </w:rPr>
                    <w:t>á</w:t>
                  </w:r>
                  <w:r w:rsidRPr="008C70E8">
                    <w:rPr>
                      <w:rFonts w:ascii="Trebuchet MS"/>
                      <w:color w:val="231F20"/>
                      <w:w w:val="90"/>
                      <w:sz w:val="18"/>
                    </w:rPr>
                    <w:t>c ngu</w:t>
                  </w:r>
                  <w:r w:rsidRPr="008C70E8">
                    <w:rPr>
                      <w:rFonts w:ascii="Trebuchet MS"/>
                      <w:color w:val="231F20"/>
                      <w:w w:val="90"/>
                      <w:sz w:val="18"/>
                    </w:rPr>
                    <w:t>ồ</w:t>
                  </w:r>
                  <w:r w:rsidRPr="008C70E8">
                    <w:rPr>
                      <w:rFonts w:ascii="Trebuchet MS"/>
                      <w:color w:val="231F20"/>
                      <w:w w:val="90"/>
                      <w:sz w:val="18"/>
                    </w:rPr>
                    <w:t xml:space="preserve">n ban </w:t>
                  </w:r>
                  <w:r w:rsidRPr="008C70E8">
                    <w:rPr>
                      <w:rFonts w:ascii="Trebuchet MS"/>
                      <w:color w:val="231F20"/>
                      <w:w w:val="90"/>
                      <w:sz w:val="18"/>
                    </w:rPr>
                    <w:t>đầ</w:t>
                  </w:r>
                  <w:r w:rsidRPr="008C70E8">
                    <w:rPr>
                      <w:rFonts w:ascii="Trebuchet MS"/>
                      <w:color w:val="231F20"/>
                      <w:w w:val="90"/>
                      <w:sz w:val="18"/>
                    </w:rPr>
                    <w:t>u v</w:t>
                  </w:r>
                  <w:r w:rsidRPr="008C70E8">
                    <w:rPr>
                      <w:rFonts w:ascii="Trebuchet MS"/>
                      <w:color w:val="231F20"/>
                      <w:w w:val="90"/>
                      <w:sz w:val="18"/>
                    </w:rPr>
                    <w:t>à</w:t>
                  </w:r>
                  <w:r w:rsidR="00CF03B4">
                    <w:rPr>
                      <w:rFonts w:ascii="Trebuchet MS"/>
                      <w:color w:val="231F20"/>
                      <w:w w:val="90"/>
                      <w:sz w:val="18"/>
                    </w:rPr>
                    <w:t>o</w:t>
                  </w:r>
                  <w:r w:rsidRPr="008C70E8">
                    <w:rPr>
                      <w:rFonts w:ascii="Trebuchet MS"/>
                      <w:color w:val="231F20"/>
                      <w:w w:val="90"/>
                      <w:sz w:val="18"/>
                    </w:rPr>
                    <w:t xml:space="preserve"> kh</w:t>
                  </w:r>
                  <w:r w:rsidR="00CF03B4">
                    <w:rPr>
                      <w:rFonts w:ascii="Trebuchet MS"/>
                      <w:color w:val="231F20"/>
                      <w:w w:val="90"/>
                      <w:sz w:val="18"/>
                    </w:rPr>
                    <w:t>o</w:t>
                  </w:r>
                  <w:r w:rsidRPr="008C70E8">
                    <w:rPr>
                      <w:rFonts w:ascii="Trebuchet MS"/>
                      <w:color w:val="231F20"/>
                      <w:w w:val="90"/>
                      <w:sz w:val="18"/>
                    </w:rPr>
                    <w:t xml:space="preserve"> d</w:t>
                  </w:r>
                  <w:r w:rsidRPr="008C70E8">
                    <w:rPr>
                      <w:rFonts w:ascii="Trebuchet MS"/>
                      <w:color w:val="231F20"/>
                      <w:w w:val="90"/>
                      <w:sz w:val="18"/>
                    </w:rPr>
                    <w:t>ữ</w:t>
                  </w:r>
                  <w:r w:rsidRPr="008C70E8">
                    <w:rPr>
                      <w:rFonts w:ascii="Trebuchet MS"/>
                      <w:color w:val="231F20"/>
                      <w:w w:val="90"/>
                      <w:sz w:val="18"/>
                    </w:rPr>
                    <w:t xml:space="preserve"> li</w:t>
                  </w:r>
                  <w:r w:rsidRPr="008C70E8">
                    <w:rPr>
                      <w:rFonts w:ascii="Trebuchet MS"/>
                      <w:color w:val="231F20"/>
                      <w:w w:val="90"/>
                      <w:sz w:val="18"/>
                    </w:rPr>
                    <w:t>ệ</w:t>
                  </w:r>
                  <w:r w:rsidRPr="008C70E8">
                    <w:rPr>
                      <w:rFonts w:ascii="Trebuchet MS"/>
                      <w:color w:val="231F20"/>
                      <w:w w:val="90"/>
                      <w:sz w:val="18"/>
                    </w:rPr>
                    <w:t>u. ETL ba</w:t>
                  </w:r>
                  <w:r w:rsidR="00CF03B4">
                    <w:rPr>
                      <w:rFonts w:ascii="Trebuchet MS"/>
                      <w:color w:val="231F20"/>
                      <w:w w:val="90"/>
                      <w:sz w:val="18"/>
                    </w:rPr>
                    <w:t>o</w:t>
                  </w:r>
                  <w:r w:rsidRPr="008C70E8">
                    <w:rPr>
                      <w:rFonts w:ascii="Trebuchet MS"/>
                      <w:color w:val="231F20"/>
                      <w:w w:val="90"/>
                      <w:sz w:val="18"/>
                    </w:rPr>
                    <w:t xml:space="preserve"> g</w:t>
                  </w:r>
                  <w:r w:rsidRPr="008C70E8">
                    <w:rPr>
                      <w:rFonts w:ascii="Trebuchet MS"/>
                      <w:color w:val="231F20"/>
                      <w:w w:val="90"/>
                      <w:sz w:val="18"/>
                    </w:rPr>
                    <w:t>ồ</w:t>
                  </w:r>
                  <w:r w:rsidRPr="008C70E8">
                    <w:rPr>
                      <w:rFonts w:ascii="Trebuchet MS"/>
                      <w:color w:val="231F20"/>
                      <w:w w:val="90"/>
                      <w:sz w:val="18"/>
                    </w:rPr>
                    <w:t>m truy xu</w:t>
                  </w:r>
                  <w:r w:rsidRPr="008C70E8">
                    <w:rPr>
                      <w:rFonts w:ascii="Trebuchet MS"/>
                      <w:color w:val="231F20"/>
                      <w:w w:val="90"/>
                      <w:sz w:val="18"/>
                    </w:rPr>
                    <w:t>ấ</w:t>
                  </w:r>
                  <w:r w:rsidRPr="008C70E8">
                    <w:rPr>
                      <w:rFonts w:ascii="Trebuchet MS"/>
                      <w:color w:val="231F20"/>
                      <w:w w:val="90"/>
                      <w:sz w:val="18"/>
                    </w:rPr>
                    <w:t>t d</w:t>
                  </w:r>
                  <w:r w:rsidRPr="008C70E8">
                    <w:rPr>
                      <w:rFonts w:ascii="Trebuchet MS"/>
                      <w:color w:val="231F20"/>
                      <w:w w:val="90"/>
                      <w:sz w:val="18"/>
                    </w:rPr>
                    <w:t>ữ</w:t>
                  </w:r>
                  <w:r w:rsidRPr="008C70E8">
                    <w:rPr>
                      <w:rFonts w:ascii="Trebuchet MS"/>
                      <w:color w:val="231F20"/>
                      <w:w w:val="90"/>
                      <w:sz w:val="18"/>
                    </w:rPr>
                    <w:t xml:space="preserve"> li</w:t>
                  </w:r>
                  <w:r w:rsidRPr="008C70E8">
                    <w:rPr>
                      <w:rFonts w:ascii="Trebuchet MS"/>
                      <w:color w:val="231F20"/>
                      <w:w w:val="90"/>
                      <w:sz w:val="18"/>
                    </w:rPr>
                    <w:t>ệ</w:t>
                  </w:r>
                  <w:r w:rsidRPr="008C70E8">
                    <w:rPr>
                      <w:rFonts w:ascii="Trebuchet MS"/>
                      <w:color w:val="231F20"/>
                      <w:w w:val="90"/>
                      <w:sz w:val="18"/>
                    </w:rPr>
                    <w:t>u t</w:t>
                  </w:r>
                  <w:r w:rsidRPr="008C70E8">
                    <w:rPr>
                      <w:rFonts w:ascii="Trebuchet MS"/>
                      <w:color w:val="231F20"/>
                      <w:w w:val="90"/>
                      <w:sz w:val="18"/>
                    </w:rPr>
                    <w:t>ừ</w:t>
                  </w:r>
                  <w:r w:rsidRPr="008C70E8">
                    <w:rPr>
                      <w:rFonts w:ascii="Trebuchet MS"/>
                      <w:color w:val="231F20"/>
                      <w:w w:val="90"/>
                      <w:sz w:val="18"/>
                    </w:rPr>
                    <w:t xml:space="preserve"> c</w:t>
                  </w:r>
                  <w:r w:rsidRPr="008C70E8">
                    <w:rPr>
                      <w:rFonts w:ascii="Trebuchet MS"/>
                      <w:color w:val="231F20"/>
                      <w:w w:val="90"/>
                      <w:sz w:val="18"/>
                    </w:rPr>
                    <w:t>á</w:t>
                  </w:r>
                  <w:r w:rsidRPr="008C70E8">
                    <w:rPr>
                      <w:rFonts w:ascii="Trebuchet MS"/>
                      <w:color w:val="231F20"/>
                      <w:w w:val="90"/>
                      <w:sz w:val="18"/>
                    </w:rPr>
                    <w:t>c ngu</w:t>
                  </w:r>
                  <w:r w:rsidRPr="008C70E8">
                    <w:rPr>
                      <w:rFonts w:ascii="Trebuchet MS"/>
                      <w:color w:val="231F20"/>
                      <w:w w:val="90"/>
                      <w:sz w:val="18"/>
                    </w:rPr>
                    <w:t>ồ</w:t>
                  </w:r>
                  <w:r w:rsidRPr="008C70E8">
                    <w:rPr>
                      <w:rFonts w:ascii="Trebuchet MS"/>
                      <w:color w:val="231F20"/>
                      <w:w w:val="90"/>
                      <w:sz w:val="18"/>
                    </w:rPr>
                    <w:t>n d</w:t>
                  </w:r>
                  <w:r w:rsidRPr="008C70E8">
                    <w:rPr>
                      <w:rFonts w:ascii="Trebuchet MS"/>
                      <w:color w:val="231F20"/>
                      <w:w w:val="90"/>
                      <w:sz w:val="18"/>
                    </w:rPr>
                    <w:t>ữ</w:t>
                  </w:r>
                  <w:r w:rsidRPr="008C70E8">
                    <w:rPr>
                      <w:rFonts w:ascii="Trebuchet MS"/>
                      <w:color w:val="231F20"/>
                      <w:w w:val="90"/>
                      <w:sz w:val="18"/>
                    </w:rPr>
                    <w:t xml:space="preserve"> li</w:t>
                  </w:r>
                  <w:r w:rsidRPr="008C70E8">
                    <w:rPr>
                      <w:rFonts w:ascii="Trebuchet MS"/>
                      <w:color w:val="231F20"/>
                      <w:w w:val="90"/>
                      <w:sz w:val="18"/>
                    </w:rPr>
                    <w:t>ệ</w:t>
                  </w:r>
                  <w:r w:rsidRPr="008C70E8">
                    <w:rPr>
                      <w:rFonts w:ascii="Trebuchet MS"/>
                      <w:color w:val="231F20"/>
                      <w:w w:val="90"/>
                      <w:sz w:val="18"/>
                    </w:rPr>
                    <w:t>u g</w:t>
                  </w:r>
                  <w:r w:rsidRPr="008C70E8">
                    <w:rPr>
                      <w:rFonts w:ascii="Trebuchet MS"/>
                      <w:color w:val="231F20"/>
                      <w:w w:val="90"/>
                      <w:sz w:val="18"/>
                    </w:rPr>
                    <w:t>ố</w:t>
                  </w:r>
                  <w:r w:rsidRPr="008C70E8">
                    <w:rPr>
                      <w:rFonts w:ascii="Trebuchet MS"/>
                      <w:color w:val="231F20"/>
                      <w:w w:val="90"/>
                      <w:sz w:val="18"/>
                    </w:rPr>
                    <w:t>c (tr</w:t>
                  </w:r>
                  <w:r w:rsidRPr="008C70E8">
                    <w:rPr>
                      <w:rFonts w:ascii="Trebuchet MS"/>
                      <w:color w:val="231F20"/>
                      <w:w w:val="90"/>
                      <w:sz w:val="18"/>
                    </w:rPr>
                    <w:t>í</w:t>
                  </w:r>
                  <w:r w:rsidRPr="008C70E8">
                    <w:rPr>
                      <w:rFonts w:ascii="Trebuchet MS"/>
                      <w:color w:val="231F20"/>
                      <w:w w:val="90"/>
                      <w:sz w:val="18"/>
                    </w:rPr>
                    <w:t>ch xu</w:t>
                  </w:r>
                  <w:r w:rsidRPr="008C70E8">
                    <w:rPr>
                      <w:rFonts w:ascii="Trebuchet MS"/>
                      <w:color w:val="231F20"/>
                      <w:w w:val="90"/>
                      <w:sz w:val="18"/>
                    </w:rPr>
                    <w:t>ấ</w:t>
                  </w:r>
                  <w:r w:rsidRPr="008C70E8">
                    <w:rPr>
                      <w:rFonts w:ascii="Trebuchet MS"/>
                      <w:color w:val="231F20"/>
                      <w:w w:val="90"/>
                      <w:sz w:val="18"/>
                    </w:rPr>
                    <w:t>t), tha</w:t>
                  </w:r>
                  <w:r w:rsidR="00CF03B4">
                    <w:rPr>
                      <w:rFonts w:ascii="Trebuchet MS"/>
                      <w:color w:val="231F20"/>
                      <w:w w:val="90"/>
                      <w:sz w:val="18"/>
                    </w:rPr>
                    <w:t>o</w:t>
                  </w:r>
                  <w:r w:rsidRPr="008C70E8">
                    <w:rPr>
                      <w:rFonts w:ascii="Trebuchet MS"/>
                      <w:color w:val="231F20"/>
                      <w:w w:val="90"/>
                      <w:sz w:val="18"/>
                    </w:rPr>
                    <w:t xml:space="preserve"> t</w:t>
                  </w:r>
                  <w:r w:rsidRPr="008C70E8">
                    <w:rPr>
                      <w:rFonts w:ascii="Trebuchet MS"/>
                      <w:color w:val="231F20"/>
                      <w:w w:val="90"/>
                      <w:sz w:val="18"/>
                    </w:rPr>
                    <w:t>á</w:t>
                  </w:r>
                  <w:r w:rsidRPr="008C70E8">
                    <w:rPr>
                      <w:rFonts w:ascii="Trebuchet MS"/>
                      <w:color w:val="231F20"/>
                      <w:w w:val="90"/>
                      <w:sz w:val="18"/>
                    </w:rPr>
                    <w:t>c d</w:t>
                  </w:r>
                  <w:r w:rsidRPr="008C70E8">
                    <w:rPr>
                      <w:rFonts w:ascii="Trebuchet MS"/>
                      <w:color w:val="231F20"/>
                      <w:w w:val="90"/>
                      <w:sz w:val="18"/>
                    </w:rPr>
                    <w:t>ữ</w:t>
                  </w:r>
                  <w:r w:rsidRPr="008C70E8">
                    <w:rPr>
                      <w:rFonts w:ascii="Trebuchet MS"/>
                      <w:color w:val="231F20"/>
                      <w:w w:val="90"/>
                      <w:sz w:val="18"/>
                    </w:rPr>
                    <w:t xml:space="preserve"> li</w:t>
                  </w:r>
                  <w:r w:rsidRPr="008C70E8">
                    <w:rPr>
                      <w:rFonts w:ascii="Trebuchet MS"/>
                      <w:color w:val="231F20"/>
                      <w:w w:val="90"/>
                      <w:sz w:val="18"/>
                    </w:rPr>
                    <w:t>ệ</w:t>
                  </w:r>
                  <w:r w:rsidRPr="008C70E8">
                    <w:rPr>
                      <w:rFonts w:ascii="Trebuchet MS"/>
                      <w:color w:val="231F20"/>
                      <w:w w:val="90"/>
                      <w:sz w:val="18"/>
                    </w:rPr>
                    <w:t>u th</w:t>
                  </w:r>
                  <w:r w:rsidRPr="008C70E8">
                    <w:rPr>
                      <w:rFonts w:ascii="Trebuchet MS"/>
                      <w:color w:val="231F20"/>
                      <w:w w:val="90"/>
                      <w:sz w:val="18"/>
                    </w:rPr>
                    <w:t>à</w:t>
                  </w:r>
                  <w:r w:rsidRPr="008C70E8">
                    <w:rPr>
                      <w:rFonts w:ascii="Trebuchet MS"/>
                      <w:color w:val="231F20"/>
                      <w:w w:val="90"/>
                      <w:sz w:val="18"/>
                    </w:rPr>
                    <w:t>nh m</w:t>
                  </w:r>
                  <w:r w:rsidRPr="008C70E8">
                    <w:rPr>
                      <w:rFonts w:ascii="Trebuchet MS"/>
                      <w:color w:val="231F20"/>
                      <w:w w:val="90"/>
                      <w:sz w:val="18"/>
                    </w:rPr>
                    <w:t>ộ</w:t>
                  </w:r>
                  <w:r w:rsidRPr="008C70E8">
                    <w:rPr>
                      <w:rFonts w:ascii="Trebuchet MS"/>
                      <w:color w:val="231F20"/>
                      <w:w w:val="90"/>
                      <w:sz w:val="18"/>
                    </w:rPr>
                    <w:t>t d</w:t>
                  </w:r>
                  <w:r w:rsidRPr="008C70E8">
                    <w:rPr>
                      <w:rFonts w:ascii="Trebuchet MS"/>
                      <w:color w:val="231F20"/>
                      <w:w w:val="90"/>
                      <w:sz w:val="18"/>
                    </w:rPr>
                    <w:t>ạ</w:t>
                  </w:r>
                  <w:r w:rsidRPr="008C70E8">
                    <w:rPr>
                      <w:rFonts w:ascii="Trebuchet MS"/>
                      <w:color w:val="231F20"/>
                      <w:w w:val="90"/>
                      <w:sz w:val="18"/>
                    </w:rPr>
                    <w:t>ng th</w:t>
                  </w:r>
                  <w:r w:rsidRPr="008C70E8">
                    <w:rPr>
                      <w:rFonts w:ascii="Trebuchet MS"/>
                      <w:color w:val="231F20"/>
                      <w:w w:val="90"/>
                      <w:sz w:val="18"/>
                    </w:rPr>
                    <w:t>í</w:t>
                  </w:r>
                  <w:r w:rsidRPr="008C70E8">
                    <w:rPr>
                      <w:rFonts w:ascii="Trebuchet MS"/>
                      <w:color w:val="231F20"/>
                      <w:w w:val="90"/>
                      <w:sz w:val="18"/>
                    </w:rPr>
                    <w:t>ch h</w:t>
                  </w:r>
                  <w:r w:rsidRPr="008C70E8">
                    <w:rPr>
                      <w:rFonts w:ascii="Trebuchet MS"/>
                      <w:color w:val="231F20"/>
                      <w:w w:val="90"/>
                      <w:sz w:val="18"/>
                    </w:rPr>
                    <w:t>ợ</w:t>
                  </w:r>
                  <w:r w:rsidRPr="008C70E8">
                    <w:rPr>
                      <w:rFonts w:ascii="Trebuchet MS"/>
                      <w:color w:val="231F20"/>
                      <w:w w:val="90"/>
                      <w:sz w:val="18"/>
                    </w:rPr>
                    <w:t>p (chuy</w:t>
                  </w:r>
                  <w:r w:rsidRPr="008C70E8">
                    <w:rPr>
                      <w:rFonts w:ascii="Trebuchet MS"/>
                      <w:color w:val="231F20"/>
                      <w:w w:val="90"/>
                      <w:sz w:val="18"/>
                    </w:rPr>
                    <w:t>ể</w:t>
                  </w:r>
                  <w:r w:rsidRPr="008C70E8">
                    <w:rPr>
                      <w:rFonts w:ascii="Trebuchet MS"/>
                      <w:color w:val="231F20"/>
                      <w:w w:val="90"/>
                      <w:sz w:val="18"/>
                    </w:rPr>
                    <w:t xml:space="preserve">n </w:t>
                  </w:r>
                  <w:r w:rsidRPr="008C70E8">
                    <w:rPr>
                      <w:rFonts w:ascii="Trebuchet MS"/>
                      <w:color w:val="231F20"/>
                      <w:w w:val="90"/>
                      <w:sz w:val="18"/>
                    </w:rPr>
                    <w:t>đổ</w:t>
                  </w:r>
                  <w:r w:rsidRPr="008C70E8">
                    <w:rPr>
                      <w:rFonts w:ascii="Trebuchet MS"/>
                      <w:color w:val="231F20"/>
                      <w:w w:val="90"/>
                      <w:sz w:val="18"/>
                    </w:rPr>
                    <w:t>i) v</w:t>
                  </w:r>
                  <w:r w:rsidRPr="008C70E8">
                    <w:rPr>
                      <w:rFonts w:ascii="Trebuchet MS"/>
                      <w:color w:val="231F20"/>
                      <w:w w:val="90"/>
                      <w:sz w:val="18"/>
                    </w:rPr>
                    <w:t>à</w:t>
                  </w:r>
                  <w:r w:rsidRPr="008C70E8">
                    <w:rPr>
                      <w:rFonts w:ascii="Trebuchet MS"/>
                      <w:color w:val="231F20"/>
                      <w:w w:val="90"/>
                      <w:sz w:val="18"/>
                    </w:rPr>
                    <w:t xml:space="preserve"> l</w:t>
                  </w:r>
                  <w:r w:rsidRPr="008C70E8">
                    <w:rPr>
                      <w:rFonts w:ascii="Trebuchet MS"/>
                      <w:color w:val="231F20"/>
                      <w:w w:val="90"/>
                      <w:sz w:val="18"/>
                    </w:rPr>
                    <w:t>ư</w:t>
                  </w:r>
                  <w:r w:rsidRPr="008C70E8">
                    <w:rPr>
                      <w:rFonts w:ascii="Trebuchet MS"/>
                      <w:color w:val="231F20"/>
                      <w:w w:val="90"/>
                      <w:sz w:val="18"/>
                    </w:rPr>
                    <w:t>u tr</w:t>
                  </w:r>
                  <w:r w:rsidRPr="008C70E8">
                    <w:rPr>
                      <w:rFonts w:ascii="Trebuchet MS"/>
                      <w:color w:val="231F20"/>
                      <w:w w:val="90"/>
                      <w:sz w:val="18"/>
                    </w:rPr>
                    <w:t>ữ</w:t>
                  </w:r>
                  <w:r w:rsidRPr="008C70E8">
                    <w:rPr>
                      <w:rFonts w:ascii="Trebuchet MS"/>
                      <w:color w:val="231F20"/>
                      <w:w w:val="90"/>
                      <w:sz w:val="18"/>
                    </w:rPr>
                    <w:t xml:space="preserve"> d</w:t>
                  </w:r>
                  <w:r w:rsidRPr="008C70E8">
                    <w:rPr>
                      <w:rFonts w:ascii="Trebuchet MS"/>
                      <w:color w:val="231F20"/>
                      <w:w w:val="90"/>
                      <w:sz w:val="18"/>
                    </w:rPr>
                    <w:t>ữ</w:t>
                  </w:r>
                  <w:r w:rsidRPr="008C70E8">
                    <w:rPr>
                      <w:rFonts w:ascii="Trebuchet MS"/>
                      <w:color w:val="231F20"/>
                      <w:w w:val="90"/>
                      <w:sz w:val="18"/>
                    </w:rPr>
                    <w:t xml:space="preserve"> li</w:t>
                  </w:r>
                  <w:r w:rsidRPr="008C70E8">
                    <w:rPr>
                      <w:rFonts w:ascii="Trebuchet MS"/>
                      <w:color w:val="231F20"/>
                      <w:w w:val="90"/>
                      <w:sz w:val="18"/>
                    </w:rPr>
                    <w:t>ệ</w:t>
                  </w:r>
                  <w:r w:rsidRPr="008C70E8">
                    <w:rPr>
                      <w:rFonts w:ascii="Trebuchet MS"/>
                      <w:color w:val="231F20"/>
                      <w:w w:val="90"/>
                      <w:sz w:val="18"/>
                    </w:rPr>
                    <w:t>u</w:t>
                  </w:r>
                </w:p>
                <w:p w14:paraId="6C5F0A20" w14:textId="2EB8487D" w:rsidR="00854B0D" w:rsidRDefault="008C70E8" w:rsidP="008C70E8">
                  <w:pPr>
                    <w:spacing w:before="2" w:line="247" w:lineRule="auto"/>
                    <w:ind w:left="119" w:right="286"/>
                    <w:rPr>
                      <w:rFonts w:ascii="Trebuchet MS"/>
                      <w:sz w:val="18"/>
                    </w:rPr>
                  </w:pPr>
                  <w:r w:rsidRPr="008C70E8">
                    <w:rPr>
                      <w:rFonts w:ascii="Trebuchet MS"/>
                      <w:color w:val="231F20"/>
                      <w:w w:val="90"/>
                      <w:sz w:val="18"/>
                    </w:rPr>
                    <w:t>tr</w:t>
                  </w:r>
                  <w:r w:rsidR="00CF03B4">
                    <w:rPr>
                      <w:rFonts w:ascii="Trebuchet MS"/>
                      <w:color w:val="231F20"/>
                      <w:w w:val="90"/>
                      <w:sz w:val="18"/>
                    </w:rPr>
                    <w:t>o</w:t>
                  </w:r>
                  <w:r w:rsidRPr="008C70E8">
                    <w:rPr>
                      <w:rFonts w:ascii="Trebuchet MS"/>
                      <w:color w:val="231F20"/>
                      <w:w w:val="90"/>
                      <w:sz w:val="18"/>
                    </w:rPr>
                    <w:t>ng kh</w:t>
                  </w:r>
                  <w:r w:rsidR="00CF03B4">
                    <w:rPr>
                      <w:rFonts w:ascii="Trebuchet MS"/>
                      <w:color w:val="231F20"/>
                      <w:w w:val="90"/>
                      <w:sz w:val="18"/>
                    </w:rPr>
                    <w:t>o</w:t>
                  </w:r>
                  <w:r w:rsidRPr="008C70E8">
                    <w:rPr>
                      <w:rFonts w:ascii="Trebuchet MS"/>
                      <w:color w:val="231F20"/>
                      <w:w w:val="90"/>
                      <w:sz w:val="18"/>
                    </w:rPr>
                    <w:t xml:space="preserve"> d</w:t>
                  </w:r>
                  <w:r w:rsidRPr="008C70E8">
                    <w:rPr>
                      <w:rFonts w:ascii="Trebuchet MS"/>
                      <w:color w:val="231F20"/>
                      <w:w w:val="90"/>
                      <w:sz w:val="18"/>
                    </w:rPr>
                    <w:t>ữ</w:t>
                  </w:r>
                  <w:r w:rsidRPr="008C70E8">
                    <w:rPr>
                      <w:rFonts w:ascii="Trebuchet MS"/>
                      <w:color w:val="231F20"/>
                      <w:w w:val="90"/>
                      <w:sz w:val="18"/>
                    </w:rPr>
                    <w:t xml:space="preserve"> li</w:t>
                  </w:r>
                  <w:r w:rsidRPr="008C70E8">
                    <w:rPr>
                      <w:rFonts w:ascii="Trebuchet MS"/>
                      <w:color w:val="231F20"/>
                      <w:w w:val="90"/>
                      <w:sz w:val="18"/>
                    </w:rPr>
                    <w:t>ệ</w:t>
                  </w:r>
                  <w:r w:rsidRPr="008C70E8">
                    <w:rPr>
                      <w:rFonts w:ascii="Trebuchet MS"/>
                      <w:color w:val="231F20"/>
                      <w:w w:val="90"/>
                      <w:sz w:val="18"/>
                    </w:rPr>
                    <w:t>u (</w:t>
                  </w:r>
                  <w:r w:rsidRPr="008C70E8">
                    <w:rPr>
                      <w:rFonts w:ascii="Trebuchet MS"/>
                      <w:color w:val="231F20"/>
                      <w:w w:val="90"/>
                      <w:sz w:val="18"/>
                    </w:rPr>
                    <w:t>đ</w:t>
                  </w:r>
                  <w:r w:rsidRPr="008C70E8">
                    <w:rPr>
                      <w:rFonts w:ascii="Trebuchet MS"/>
                      <w:color w:val="231F20"/>
                      <w:w w:val="90"/>
                      <w:sz w:val="18"/>
                    </w:rPr>
                    <w:t>ang t</w:t>
                  </w:r>
                  <w:r w:rsidRPr="008C70E8">
                    <w:rPr>
                      <w:rFonts w:ascii="Trebuchet MS"/>
                      <w:color w:val="231F20"/>
                      <w:w w:val="90"/>
                      <w:sz w:val="18"/>
                    </w:rPr>
                    <w:t>ả</w:t>
                  </w:r>
                  <w:r w:rsidRPr="008C70E8">
                    <w:rPr>
                      <w:rFonts w:ascii="Trebuchet MS"/>
                      <w:color w:val="231F20"/>
                      <w:w w:val="90"/>
                      <w:sz w:val="18"/>
                    </w:rPr>
                    <w:t>i).</w:t>
                  </w:r>
                </w:p>
              </w:txbxContent>
            </v:textbox>
            <w10:wrap anchorx="page"/>
          </v:shape>
        </w:pict>
      </w:r>
      <w:r w:rsidR="00C71F4F" w:rsidRPr="000A77CC">
        <w:rPr>
          <w:color w:val="231F1F"/>
          <w:w w:val="105"/>
        </w:rPr>
        <w:t>Mỗi</w:t>
      </w:r>
      <w:r w:rsidR="00C71F4F" w:rsidRPr="000A77CC">
        <w:rPr>
          <w:color w:val="231F1F"/>
          <w:spacing w:val="2"/>
          <w:w w:val="105"/>
        </w:rPr>
        <w:t xml:space="preserve"> </w:t>
      </w:r>
      <w:r w:rsidR="00C71F4F" w:rsidRPr="000A77CC">
        <w:rPr>
          <w:color w:val="231F1F"/>
          <w:w w:val="105"/>
        </w:rPr>
        <w:t>thành</w:t>
      </w:r>
      <w:r w:rsidR="00C71F4F" w:rsidRPr="000A77CC">
        <w:rPr>
          <w:color w:val="231F1F"/>
          <w:spacing w:val="3"/>
          <w:w w:val="105"/>
        </w:rPr>
        <w:t xml:space="preserve"> </w:t>
      </w:r>
      <w:r w:rsidR="00C71F4F" w:rsidRPr="000A77CC">
        <w:rPr>
          <w:color w:val="231F1F"/>
          <w:w w:val="105"/>
        </w:rPr>
        <w:t>phần</w:t>
      </w:r>
      <w:r w:rsidR="00C71F4F" w:rsidRPr="000A77CC">
        <w:rPr>
          <w:color w:val="231F1F"/>
          <w:spacing w:val="3"/>
          <w:w w:val="105"/>
        </w:rPr>
        <w:t xml:space="preserve"> </w:t>
      </w:r>
      <w:r w:rsidR="00C71F4F" w:rsidRPr="000A77CC">
        <w:rPr>
          <w:color w:val="231F1F"/>
          <w:w w:val="105"/>
        </w:rPr>
        <w:t>BI</w:t>
      </w:r>
      <w:r w:rsidR="00C71F4F" w:rsidRPr="000A77CC">
        <w:rPr>
          <w:color w:val="231F1F"/>
          <w:spacing w:val="2"/>
          <w:w w:val="105"/>
        </w:rPr>
        <w:t xml:space="preserve"> </w:t>
      </w:r>
      <w:r w:rsidR="00C71F4F" w:rsidRPr="000A77CC">
        <w:rPr>
          <w:color w:val="231F1F"/>
          <w:w w:val="105"/>
        </w:rPr>
        <w:t>đượ</w:t>
      </w:r>
      <w:r w:rsidR="004973B2" w:rsidRPr="000A77CC">
        <w:rPr>
          <w:color w:val="231F1F"/>
          <w:w w:val="105"/>
        </w:rPr>
        <w:t>c</w:t>
      </w:r>
      <w:r w:rsidR="00C71F4F" w:rsidRPr="000A77CC">
        <w:rPr>
          <w:color w:val="231F1F"/>
          <w:spacing w:val="3"/>
          <w:w w:val="105"/>
        </w:rPr>
        <w:t xml:space="preserve"> </w:t>
      </w:r>
      <w:r w:rsidR="00C71F4F" w:rsidRPr="000A77CC">
        <w:rPr>
          <w:color w:val="231F1F"/>
          <w:w w:val="105"/>
        </w:rPr>
        <w:t>trình</w:t>
      </w:r>
      <w:r w:rsidR="00C71F4F" w:rsidRPr="000A77CC">
        <w:rPr>
          <w:color w:val="231F1F"/>
          <w:spacing w:val="3"/>
          <w:w w:val="105"/>
        </w:rPr>
        <w:t xml:space="preserve"> </w:t>
      </w:r>
      <w:r w:rsidR="00C71F4F" w:rsidRPr="000A77CC">
        <w:rPr>
          <w:color w:val="231F1F"/>
          <w:w w:val="105"/>
        </w:rPr>
        <w:t>bày</w:t>
      </w:r>
      <w:r w:rsidR="00C71F4F" w:rsidRPr="000A77CC">
        <w:rPr>
          <w:color w:val="231F1F"/>
          <w:spacing w:val="3"/>
          <w:w w:val="105"/>
        </w:rPr>
        <w:t xml:space="preserve"> </w:t>
      </w:r>
      <w:r w:rsidR="00C71F4F" w:rsidRPr="000A77CC">
        <w:rPr>
          <w:color w:val="231F1F"/>
          <w:w w:val="105"/>
        </w:rPr>
        <w:t>tr</w:t>
      </w:r>
      <w:r w:rsidR="00CF03B4" w:rsidRPr="000A77CC">
        <w:rPr>
          <w:color w:val="231F1F"/>
          <w:w w:val="105"/>
        </w:rPr>
        <w:t>o</w:t>
      </w:r>
      <w:r w:rsidR="00C71F4F" w:rsidRPr="000A77CC">
        <w:rPr>
          <w:color w:val="231F1F"/>
          <w:w w:val="105"/>
        </w:rPr>
        <w:t>ng</w:t>
      </w:r>
      <w:r w:rsidR="00C71F4F" w:rsidRPr="000A77CC">
        <w:rPr>
          <w:color w:val="231F1F"/>
          <w:spacing w:val="2"/>
          <w:w w:val="105"/>
        </w:rPr>
        <w:t xml:space="preserve"> </w:t>
      </w:r>
      <w:r w:rsidR="00C71F4F" w:rsidRPr="000A77CC">
        <w:rPr>
          <w:color w:val="231F1F"/>
          <w:w w:val="105"/>
        </w:rPr>
        <w:t>Bảng</w:t>
      </w:r>
      <w:r w:rsidR="00C71F4F" w:rsidRPr="000A77CC">
        <w:rPr>
          <w:color w:val="231F1F"/>
          <w:spacing w:val="3"/>
          <w:w w:val="105"/>
        </w:rPr>
        <w:t xml:space="preserve"> </w:t>
      </w:r>
      <w:r w:rsidR="00C71F4F" w:rsidRPr="000A77CC">
        <w:rPr>
          <w:color w:val="231F1F"/>
          <w:w w:val="105"/>
        </w:rPr>
        <w:t>13.2</w:t>
      </w:r>
      <w:r w:rsidR="00C71F4F" w:rsidRPr="000A77CC">
        <w:rPr>
          <w:color w:val="231F1F"/>
          <w:spacing w:val="3"/>
          <w:w w:val="105"/>
        </w:rPr>
        <w:t xml:space="preserve"> </w:t>
      </w:r>
      <w:r w:rsidR="00C71F4F" w:rsidRPr="000A77CC">
        <w:rPr>
          <w:color w:val="231F1F"/>
          <w:w w:val="105"/>
        </w:rPr>
        <w:t>đã</w:t>
      </w:r>
      <w:r w:rsidR="00C71F4F" w:rsidRPr="000A77CC">
        <w:rPr>
          <w:color w:val="231F1F"/>
          <w:spacing w:val="3"/>
          <w:w w:val="105"/>
        </w:rPr>
        <w:t xml:space="preserve"> </w:t>
      </w:r>
      <w:r w:rsidR="00C71F4F" w:rsidRPr="000A77CC">
        <w:rPr>
          <w:color w:val="231F1F"/>
          <w:w w:val="105"/>
        </w:rPr>
        <w:t>tạ</w:t>
      </w:r>
      <w:r w:rsidR="00CF03B4" w:rsidRPr="000A77CC">
        <w:rPr>
          <w:color w:val="231F1F"/>
          <w:w w:val="105"/>
        </w:rPr>
        <w:t>o</w:t>
      </w:r>
      <w:r w:rsidR="00C71F4F" w:rsidRPr="000A77CC">
        <w:rPr>
          <w:color w:val="231F1F"/>
          <w:spacing w:val="2"/>
          <w:w w:val="105"/>
        </w:rPr>
        <w:t xml:space="preserve"> </w:t>
      </w:r>
      <w:r w:rsidR="00C71F4F" w:rsidRPr="000A77CC">
        <w:rPr>
          <w:color w:val="231F1F"/>
          <w:w w:val="105"/>
        </w:rPr>
        <w:t>ra</w:t>
      </w:r>
      <w:r w:rsidR="00C71F4F" w:rsidRPr="000A77CC">
        <w:rPr>
          <w:color w:val="231F1F"/>
          <w:spacing w:val="3"/>
          <w:w w:val="105"/>
        </w:rPr>
        <w:t xml:space="preserve"> </w:t>
      </w:r>
      <w:r w:rsidR="00C71F4F" w:rsidRPr="000A77CC">
        <w:rPr>
          <w:color w:val="231F1F"/>
          <w:w w:val="105"/>
        </w:rPr>
        <w:t>một</w:t>
      </w:r>
      <w:r w:rsidR="00C71F4F" w:rsidRPr="000A77CC">
        <w:rPr>
          <w:color w:val="231F1F"/>
          <w:spacing w:val="3"/>
          <w:w w:val="105"/>
        </w:rPr>
        <w:t xml:space="preserve"> </w:t>
      </w:r>
      <w:r w:rsidR="00C71F4F" w:rsidRPr="000A77CC">
        <w:rPr>
          <w:color w:val="231F1F"/>
          <w:w w:val="105"/>
        </w:rPr>
        <w:t>thị</w:t>
      </w:r>
      <w:r w:rsidR="00C71F4F" w:rsidRPr="000A77CC">
        <w:rPr>
          <w:color w:val="231F1F"/>
          <w:spacing w:val="3"/>
          <w:w w:val="105"/>
        </w:rPr>
        <w:t xml:space="preserve"> </w:t>
      </w:r>
      <w:r w:rsidR="00C71F4F" w:rsidRPr="000A77CC">
        <w:rPr>
          <w:color w:val="231F1F"/>
          <w:w w:val="105"/>
        </w:rPr>
        <w:t>trường</w:t>
      </w:r>
      <w:r w:rsidR="00C71F4F" w:rsidRPr="000A77CC">
        <w:rPr>
          <w:color w:val="231F1F"/>
          <w:spacing w:val="2"/>
          <w:w w:val="105"/>
        </w:rPr>
        <w:t xml:space="preserve"> </w:t>
      </w:r>
      <w:r w:rsidR="00C71F4F" w:rsidRPr="000A77CC">
        <w:rPr>
          <w:color w:val="231F1F"/>
          <w:w w:val="105"/>
        </w:rPr>
        <w:t>phát</w:t>
      </w:r>
      <w:r w:rsidR="00C71F4F" w:rsidRPr="000A77CC">
        <w:rPr>
          <w:color w:val="231F1F"/>
          <w:spacing w:val="3"/>
          <w:w w:val="105"/>
        </w:rPr>
        <w:t xml:space="preserve"> </w:t>
      </w:r>
      <w:r w:rsidR="00C71F4F" w:rsidRPr="000A77CC">
        <w:rPr>
          <w:color w:val="231F1F"/>
          <w:w w:val="105"/>
        </w:rPr>
        <w:t>triển</w:t>
      </w:r>
      <w:r w:rsidR="00C71F4F" w:rsidRPr="000A77CC">
        <w:rPr>
          <w:color w:val="231F1F"/>
          <w:spacing w:val="1"/>
          <w:w w:val="105"/>
        </w:rPr>
        <w:t xml:space="preserve"> </w:t>
      </w:r>
      <w:r w:rsidR="00C71F4F" w:rsidRPr="000A77CC">
        <w:rPr>
          <w:color w:val="231F1F"/>
          <w:w w:val="105"/>
        </w:rPr>
        <w:t>nhanh</w:t>
      </w:r>
      <w:r w:rsidR="00C71F4F" w:rsidRPr="000A77CC">
        <w:rPr>
          <w:color w:val="231F1F"/>
          <w:spacing w:val="3"/>
          <w:w w:val="105"/>
        </w:rPr>
        <w:t xml:space="preserve"> </w:t>
      </w:r>
      <w:r w:rsidR="004973B2" w:rsidRPr="000A77CC">
        <w:rPr>
          <w:color w:val="231F1F"/>
          <w:w w:val="105"/>
        </w:rPr>
        <w:t>c</w:t>
      </w:r>
      <w:r w:rsidR="00C71F4F" w:rsidRPr="000A77CC">
        <w:rPr>
          <w:color w:val="231F1F"/>
          <w:w w:val="105"/>
        </w:rPr>
        <w:t>hóng</w:t>
      </w:r>
      <w:r w:rsidR="00C71F4F" w:rsidRPr="000A77CC">
        <w:rPr>
          <w:color w:val="231F1F"/>
          <w:spacing w:val="3"/>
          <w:w w:val="105"/>
        </w:rPr>
        <w:t xml:space="preserve"> </w:t>
      </w:r>
      <w:r w:rsidR="004973B2" w:rsidRPr="000A77CC">
        <w:rPr>
          <w:color w:val="231F1F"/>
          <w:w w:val="105"/>
        </w:rPr>
        <w:t>c</w:t>
      </w:r>
      <w:r w:rsidR="00C71F4F" w:rsidRPr="000A77CC">
        <w:rPr>
          <w:color w:val="231F1F"/>
          <w:w w:val="105"/>
        </w:rPr>
        <w:t>h</w:t>
      </w:r>
      <w:r w:rsidR="00CF03B4" w:rsidRPr="000A77CC">
        <w:rPr>
          <w:color w:val="231F1F"/>
          <w:w w:val="105"/>
        </w:rPr>
        <w:t>o</w:t>
      </w:r>
      <w:r w:rsidR="00C71F4F" w:rsidRPr="000A77CC">
        <w:rPr>
          <w:color w:val="231F1F"/>
          <w:spacing w:val="4"/>
          <w:w w:val="105"/>
        </w:rPr>
        <w:t xml:space="preserve"> </w:t>
      </w:r>
      <w:r w:rsidR="004973B2" w:rsidRPr="000A77CC">
        <w:rPr>
          <w:color w:val="231F1F"/>
          <w:w w:val="105"/>
        </w:rPr>
        <w:t>c</w:t>
      </w:r>
      <w:r w:rsidR="00C71F4F" w:rsidRPr="000A77CC">
        <w:rPr>
          <w:color w:val="231F1F"/>
          <w:w w:val="105"/>
        </w:rPr>
        <w:t>á</w:t>
      </w:r>
      <w:r w:rsidR="004973B2" w:rsidRPr="000A77CC">
        <w:rPr>
          <w:color w:val="231F1F"/>
          <w:w w:val="105"/>
        </w:rPr>
        <w:t>c</w:t>
      </w:r>
      <w:r w:rsidR="00C71F4F" w:rsidRPr="000A77CC">
        <w:rPr>
          <w:color w:val="231F1F"/>
          <w:spacing w:val="3"/>
          <w:w w:val="105"/>
        </w:rPr>
        <w:t xml:space="preserve"> </w:t>
      </w:r>
      <w:r w:rsidR="004973B2" w:rsidRPr="000A77CC">
        <w:rPr>
          <w:color w:val="231F1F"/>
          <w:w w:val="105"/>
        </w:rPr>
        <w:t>c</w:t>
      </w:r>
      <w:r w:rsidR="00C71F4F" w:rsidRPr="000A77CC">
        <w:rPr>
          <w:color w:val="231F1F"/>
          <w:w w:val="105"/>
        </w:rPr>
        <w:t>ông</w:t>
      </w:r>
      <w:r w:rsidR="00C71F4F" w:rsidRPr="000A77CC">
        <w:rPr>
          <w:color w:val="231F1F"/>
          <w:spacing w:val="4"/>
          <w:w w:val="105"/>
        </w:rPr>
        <w:t xml:space="preserve"> </w:t>
      </w:r>
      <w:r w:rsidR="004973B2" w:rsidRPr="000A77CC">
        <w:rPr>
          <w:color w:val="231F1F"/>
          <w:w w:val="105"/>
        </w:rPr>
        <w:t>c</w:t>
      </w:r>
      <w:r w:rsidR="00C71F4F" w:rsidRPr="000A77CC">
        <w:rPr>
          <w:color w:val="231F1F"/>
          <w:w w:val="105"/>
        </w:rPr>
        <w:t>ụ</w:t>
      </w:r>
      <w:r w:rsidR="00C71F4F" w:rsidRPr="000A77CC">
        <w:rPr>
          <w:color w:val="231F1F"/>
          <w:spacing w:val="3"/>
          <w:w w:val="105"/>
        </w:rPr>
        <w:t xml:space="preserve"> </w:t>
      </w:r>
      <w:r w:rsidR="004973B2" w:rsidRPr="000A77CC">
        <w:rPr>
          <w:color w:val="231F1F"/>
          <w:w w:val="105"/>
        </w:rPr>
        <w:t>c</w:t>
      </w:r>
      <w:r w:rsidR="00C71F4F" w:rsidRPr="000A77CC">
        <w:rPr>
          <w:color w:val="231F1F"/>
          <w:w w:val="105"/>
        </w:rPr>
        <w:t>huyên</w:t>
      </w:r>
      <w:r w:rsidR="00C71F4F" w:rsidRPr="000A77CC">
        <w:rPr>
          <w:color w:val="231F1F"/>
          <w:spacing w:val="3"/>
          <w:w w:val="105"/>
        </w:rPr>
        <w:t xml:space="preserve"> </w:t>
      </w:r>
      <w:r w:rsidR="00C71F4F" w:rsidRPr="000A77CC">
        <w:rPr>
          <w:color w:val="231F1F"/>
          <w:w w:val="105"/>
        </w:rPr>
        <w:t>dụng.</w:t>
      </w:r>
      <w:r w:rsidR="00C71F4F" w:rsidRPr="000A77CC">
        <w:rPr>
          <w:color w:val="231F1F"/>
          <w:spacing w:val="4"/>
          <w:w w:val="105"/>
        </w:rPr>
        <w:t xml:space="preserve"> </w:t>
      </w:r>
      <w:r w:rsidR="00C71F4F" w:rsidRPr="000A77CC">
        <w:rPr>
          <w:color w:val="231F1F"/>
          <w:w w:val="105"/>
        </w:rPr>
        <w:t>Nhờ</w:t>
      </w:r>
      <w:r w:rsidR="00C71F4F" w:rsidRPr="000A77CC">
        <w:rPr>
          <w:color w:val="231F1F"/>
          <w:spacing w:val="3"/>
          <w:w w:val="105"/>
        </w:rPr>
        <w:t xml:space="preserve"> </w:t>
      </w:r>
      <w:r w:rsidR="00C71F4F" w:rsidRPr="000A77CC">
        <w:rPr>
          <w:color w:val="231F1F"/>
          <w:w w:val="105"/>
        </w:rPr>
        <w:t>tiến</w:t>
      </w:r>
      <w:r w:rsidR="00C71F4F" w:rsidRPr="000A77CC">
        <w:rPr>
          <w:color w:val="231F1F"/>
          <w:spacing w:val="4"/>
          <w:w w:val="105"/>
        </w:rPr>
        <w:t xml:space="preserve"> </w:t>
      </w:r>
      <w:r w:rsidR="00C71F4F" w:rsidRPr="000A77CC">
        <w:rPr>
          <w:color w:val="231F1F"/>
          <w:w w:val="105"/>
        </w:rPr>
        <w:t>bộ</w:t>
      </w:r>
      <w:r w:rsidR="00C71F4F" w:rsidRPr="000A77CC">
        <w:rPr>
          <w:color w:val="231F1F"/>
          <w:spacing w:val="3"/>
          <w:w w:val="105"/>
        </w:rPr>
        <w:t xml:space="preserve"> </w:t>
      </w:r>
      <w:r w:rsidR="004973B2" w:rsidRPr="000A77CC">
        <w:rPr>
          <w:color w:val="231F1F"/>
          <w:w w:val="105"/>
        </w:rPr>
        <w:t>c</w:t>
      </w:r>
      <w:r w:rsidR="00C71F4F" w:rsidRPr="000A77CC">
        <w:rPr>
          <w:color w:val="231F1F"/>
          <w:w w:val="105"/>
        </w:rPr>
        <w:t>ông</w:t>
      </w:r>
      <w:r w:rsidR="00C71F4F" w:rsidRPr="000A77CC">
        <w:rPr>
          <w:color w:val="231F1F"/>
          <w:spacing w:val="3"/>
          <w:w w:val="105"/>
        </w:rPr>
        <w:t xml:space="preserve"> </w:t>
      </w:r>
      <w:r w:rsidR="00C71F4F" w:rsidRPr="000A77CC">
        <w:rPr>
          <w:color w:val="231F1F"/>
          <w:w w:val="105"/>
        </w:rPr>
        <w:t>nghệ,</w:t>
      </w:r>
      <w:r w:rsidR="00C71F4F" w:rsidRPr="000A77CC">
        <w:rPr>
          <w:color w:val="231F1F"/>
          <w:spacing w:val="4"/>
          <w:w w:val="105"/>
        </w:rPr>
        <w:t xml:space="preserve"> </w:t>
      </w:r>
      <w:r w:rsidR="004973B2" w:rsidRPr="000A77CC">
        <w:rPr>
          <w:color w:val="231F1F"/>
          <w:w w:val="105"/>
        </w:rPr>
        <w:t>c</w:t>
      </w:r>
      <w:r w:rsidR="00C71F4F" w:rsidRPr="000A77CC">
        <w:rPr>
          <w:color w:val="231F1F"/>
          <w:w w:val="105"/>
        </w:rPr>
        <w:t>á</w:t>
      </w:r>
      <w:r w:rsidR="004973B2" w:rsidRPr="000A77CC">
        <w:rPr>
          <w:color w:val="231F1F"/>
          <w:w w:val="105"/>
        </w:rPr>
        <w:t>c</w:t>
      </w:r>
      <w:r w:rsidR="00C71F4F" w:rsidRPr="000A77CC">
        <w:rPr>
          <w:color w:val="231F1F"/>
          <w:spacing w:val="3"/>
          <w:w w:val="105"/>
        </w:rPr>
        <w:t xml:space="preserve"> </w:t>
      </w:r>
      <w:r w:rsidR="00C71F4F" w:rsidRPr="000A77CC">
        <w:rPr>
          <w:color w:val="231F1F"/>
          <w:w w:val="105"/>
        </w:rPr>
        <w:t>thành</w:t>
      </w:r>
      <w:r w:rsidR="00C71F4F" w:rsidRPr="000A77CC">
        <w:rPr>
          <w:color w:val="231F1F"/>
          <w:spacing w:val="4"/>
          <w:w w:val="105"/>
        </w:rPr>
        <w:t xml:space="preserve"> </w:t>
      </w:r>
      <w:r w:rsidR="00C71F4F" w:rsidRPr="000A77CC">
        <w:rPr>
          <w:color w:val="231F1F"/>
          <w:w w:val="105"/>
        </w:rPr>
        <w:t>phần</w:t>
      </w:r>
      <w:r w:rsidR="00C71F4F" w:rsidRPr="000A77CC">
        <w:rPr>
          <w:color w:val="231F1F"/>
          <w:spacing w:val="3"/>
          <w:w w:val="105"/>
        </w:rPr>
        <w:t xml:space="preserve"> </w:t>
      </w:r>
      <w:r w:rsidR="004973B2" w:rsidRPr="000A77CC">
        <w:rPr>
          <w:color w:val="231F1F"/>
          <w:w w:val="105"/>
        </w:rPr>
        <w:t>c</w:t>
      </w:r>
      <w:r w:rsidR="00C71F4F" w:rsidRPr="000A77CC">
        <w:rPr>
          <w:color w:val="231F1F"/>
          <w:w w:val="105"/>
        </w:rPr>
        <w:t>ó</w:t>
      </w:r>
      <w:r w:rsidR="00C71F4F" w:rsidRPr="000A77CC">
        <w:rPr>
          <w:color w:val="231F1F"/>
          <w:spacing w:val="4"/>
          <w:w w:val="105"/>
        </w:rPr>
        <w:t xml:space="preserve"> </w:t>
      </w:r>
      <w:r w:rsidR="00C71F4F" w:rsidRPr="000A77CC">
        <w:rPr>
          <w:color w:val="231F1F"/>
          <w:w w:val="105"/>
        </w:rPr>
        <w:t>thể</w:t>
      </w:r>
      <w:r w:rsidR="00C71F4F" w:rsidRPr="000A77CC">
        <w:rPr>
          <w:color w:val="231F1F"/>
          <w:spacing w:val="3"/>
          <w:w w:val="105"/>
        </w:rPr>
        <w:t xml:space="preserve"> </w:t>
      </w:r>
      <w:r w:rsidR="00C71F4F" w:rsidRPr="000A77CC">
        <w:rPr>
          <w:color w:val="231F1F"/>
          <w:w w:val="105"/>
        </w:rPr>
        <w:t>tương</w:t>
      </w:r>
      <w:r w:rsidR="00C71F4F" w:rsidRPr="000A77CC">
        <w:rPr>
          <w:color w:val="231F1F"/>
          <w:spacing w:val="-79"/>
          <w:w w:val="105"/>
        </w:rPr>
        <w:t xml:space="preserve"> </w:t>
      </w:r>
      <w:r w:rsidR="00C71F4F" w:rsidRPr="000A77CC">
        <w:rPr>
          <w:color w:val="231F1F"/>
          <w:w w:val="105"/>
        </w:rPr>
        <w:t>tá</w:t>
      </w:r>
      <w:r w:rsidR="004973B2" w:rsidRPr="000A77CC">
        <w:rPr>
          <w:color w:val="231F1F"/>
          <w:w w:val="105"/>
        </w:rPr>
        <w:t>c</w:t>
      </w:r>
      <w:r w:rsidR="00C71F4F" w:rsidRPr="000A77CC">
        <w:rPr>
          <w:color w:val="231F1F"/>
          <w:spacing w:val="3"/>
          <w:w w:val="105"/>
        </w:rPr>
        <w:t xml:space="preserve"> </w:t>
      </w:r>
      <w:r w:rsidR="00C71F4F" w:rsidRPr="000A77CC">
        <w:rPr>
          <w:color w:val="231F1F"/>
          <w:w w:val="105"/>
        </w:rPr>
        <w:t>với</w:t>
      </w:r>
      <w:r w:rsidR="00C71F4F" w:rsidRPr="000A77CC">
        <w:rPr>
          <w:color w:val="231F1F"/>
          <w:spacing w:val="3"/>
          <w:w w:val="105"/>
        </w:rPr>
        <w:t xml:space="preserve"> </w:t>
      </w:r>
      <w:r w:rsidR="004973B2" w:rsidRPr="000A77CC">
        <w:rPr>
          <w:color w:val="231F1F"/>
          <w:w w:val="105"/>
        </w:rPr>
        <w:t>c</w:t>
      </w:r>
      <w:r w:rsidR="00C71F4F" w:rsidRPr="000A77CC">
        <w:rPr>
          <w:color w:val="231F1F"/>
          <w:w w:val="105"/>
        </w:rPr>
        <w:t>á</w:t>
      </w:r>
      <w:r w:rsidR="004973B2" w:rsidRPr="000A77CC">
        <w:rPr>
          <w:color w:val="231F1F"/>
          <w:w w:val="105"/>
        </w:rPr>
        <w:t>c</w:t>
      </w:r>
      <w:r w:rsidR="00C71F4F" w:rsidRPr="000A77CC">
        <w:rPr>
          <w:color w:val="231F1F"/>
          <w:spacing w:val="3"/>
          <w:w w:val="105"/>
        </w:rPr>
        <w:t xml:space="preserve"> </w:t>
      </w:r>
      <w:r w:rsidR="00C71F4F" w:rsidRPr="000A77CC">
        <w:rPr>
          <w:color w:val="231F1F"/>
          <w:w w:val="105"/>
        </w:rPr>
        <w:t>thành</w:t>
      </w:r>
      <w:r w:rsidR="00C71F4F" w:rsidRPr="000A77CC">
        <w:rPr>
          <w:color w:val="231F1F"/>
          <w:spacing w:val="3"/>
          <w:w w:val="105"/>
        </w:rPr>
        <w:t xml:space="preserve"> </w:t>
      </w:r>
      <w:r w:rsidR="00C71F4F" w:rsidRPr="000A77CC">
        <w:rPr>
          <w:color w:val="231F1F"/>
          <w:w w:val="105"/>
        </w:rPr>
        <w:t>phần</w:t>
      </w:r>
      <w:r w:rsidR="00C71F4F" w:rsidRPr="000A77CC">
        <w:rPr>
          <w:color w:val="231F1F"/>
          <w:spacing w:val="3"/>
          <w:w w:val="105"/>
        </w:rPr>
        <w:t xml:space="preserve"> </w:t>
      </w:r>
      <w:r w:rsidR="00C71F4F" w:rsidRPr="000A77CC">
        <w:rPr>
          <w:color w:val="231F1F"/>
          <w:w w:val="105"/>
        </w:rPr>
        <w:t>khá</w:t>
      </w:r>
      <w:r w:rsidR="004973B2" w:rsidRPr="000A77CC">
        <w:rPr>
          <w:color w:val="231F1F"/>
          <w:w w:val="105"/>
        </w:rPr>
        <w:t>c</w:t>
      </w:r>
      <w:r w:rsidR="00C71F4F" w:rsidRPr="000A77CC">
        <w:rPr>
          <w:color w:val="231F1F"/>
          <w:spacing w:val="3"/>
          <w:w w:val="105"/>
        </w:rPr>
        <w:t xml:space="preserve"> </w:t>
      </w:r>
      <w:r w:rsidR="00C71F4F" w:rsidRPr="000A77CC">
        <w:rPr>
          <w:color w:val="231F1F"/>
          <w:w w:val="105"/>
        </w:rPr>
        <w:t>để</w:t>
      </w:r>
      <w:r w:rsidR="00C71F4F" w:rsidRPr="000A77CC">
        <w:rPr>
          <w:color w:val="231F1F"/>
          <w:spacing w:val="3"/>
          <w:w w:val="105"/>
        </w:rPr>
        <w:t xml:space="preserve"> </w:t>
      </w:r>
      <w:r w:rsidR="00C71F4F" w:rsidRPr="000A77CC">
        <w:rPr>
          <w:color w:val="231F1F"/>
          <w:w w:val="105"/>
        </w:rPr>
        <w:t>tạ</w:t>
      </w:r>
      <w:r w:rsidR="00CF03B4" w:rsidRPr="000A77CC">
        <w:rPr>
          <w:color w:val="231F1F"/>
          <w:w w:val="105"/>
        </w:rPr>
        <w:t>o</w:t>
      </w:r>
      <w:r w:rsidR="00C71F4F" w:rsidRPr="000A77CC">
        <w:rPr>
          <w:color w:val="231F1F"/>
          <w:spacing w:val="3"/>
          <w:w w:val="105"/>
        </w:rPr>
        <w:t xml:space="preserve"> </w:t>
      </w:r>
      <w:r w:rsidR="00C71F4F" w:rsidRPr="000A77CC">
        <w:rPr>
          <w:color w:val="231F1F"/>
          <w:w w:val="105"/>
        </w:rPr>
        <w:t>thành</w:t>
      </w:r>
      <w:r w:rsidR="00C71F4F" w:rsidRPr="000A77CC">
        <w:rPr>
          <w:color w:val="231F1F"/>
          <w:spacing w:val="3"/>
          <w:w w:val="105"/>
        </w:rPr>
        <w:t xml:space="preserve"> </w:t>
      </w:r>
      <w:r w:rsidR="00C71F4F" w:rsidRPr="000A77CC">
        <w:rPr>
          <w:color w:val="231F1F"/>
          <w:w w:val="105"/>
        </w:rPr>
        <w:t>một</w:t>
      </w:r>
      <w:r w:rsidR="00C71F4F" w:rsidRPr="000A77CC">
        <w:rPr>
          <w:color w:val="231F1F"/>
          <w:spacing w:val="3"/>
          <w:w w:val="105"/>
        </w:rPr>
        <w:t xml:space="preserve"> </w:t>
      </w:r>
      <w:r w:rsidR="00C71F4F" w:rsidRPr="000A77CC">
        <w:rPr>
          <w:color w:val="231F1F"/>
          <w:w w:val="105"/>
        </w:rPr>
        <w:t>kiến</w:t>
      </w:r>
      <w:r w:rsidR="00C71F4F" w:rsidRPr="000A77CC">
        <w:rPr>
          <w:color w:val="231F1F"/>
          <w:spacing w:val="3"/>
          <w:w w:val="105"/>
        </w:rPr>
        <w:t xml:space="preserve"> </w:t>
      </w:r>
      <w:r w:rsidR="00C71F4F" w:rsidRPr="000A77CC">
        <w:rPr>
          <w:color w:val="231F1F"/>
          <w:w w:val="105"/>
        </w:rPr>
        <w:t>trú</w:t>
      </w:r>
      <w:r w:rsidR="004973B2" w:rsidRPr="000A77CC">
        <w:rPr>
          <w:color w:val="231F1F"/>
          <w:w w:val="105"/>
        </w:rPr>
        <w:t>c</w:t>
      </w:r>
      <w:r w:rsidR="00C71F4F" w:rsidRPr="000A77CC">
        <w:rPr>
          <w:color w:val="231F1F"/>
          <w:spacing w:val="3"/>
          <w:w w:val="105"/>
        </w:rPr>
        <w:t xml:space="preserve"> </w:t>
      </w:r>
      <w:r w:rsidR="00C71F4F" w:rsidRPr="000A77CC">
        <w:rPr>
          <w:color w:val="231F1F"/>
          <w:w w:val="105"/>
        </w:rPr>
        <w:t>mở</w:t>
      </w:r>
      <w:r w:rsidR="00C71F4F" w:rsidRPr="000A77CC">
        <w:rPr>
          <w:color w:val="231F1F"/>
          <w:spacing w:val="3"/>
          <w:w w:val="105"/>
        </w:rPr>
        <w:t xml:space="preserve"> </w:t>
      </w:r>
      <w:r w:rsidR="00C71F4F" w:rsidRPr="000A77CC">
        <w:rPr>
          <w:color w:val="231F1F"/>
          <w:w w:val="105"/>
        </w:rPr>
        <w:t>thự</w:t>
      </w:r>
      <w:r w:rsidR="004973B2" w:rsidRPr="000A77CC">
        <w:rPr>
          <w:color w:val="231F1F"/>
          <w:w w:val="105"/>
        </w:rPr>
        <w:t>c</w:t>
      </w:r>
      <w:r w:rsidR="00C71F4F" w:rsidRPr="000A77CC">
        <w:rPr>
          <w:color w:val="231F1F"/>
          <w:spacing w:val="3"/>
          <w:w w:val="105"/>
        </w:rPr>
        <w:t xml:space="preserve"> </w:t>
      </w:r>
      <w:r w:rsidR="00C71F4F" w:rsidRPr="000A77CC">
        <w:rPr>
          <w:color w:val="231F1F"/>
          <w:w w:val="105"/>
        </w:rPr>
        <w:t>sự.</w:t>
      </w:r>
      <w:r w:rsidR="00C71F4F" w:rsidRPr="000A77CC">
        <w:rPr>
          <w:color w:val="231F1F"/>
          <w:spacing w:val="3"/>
          <w:w w:val="105"/>
        </w:rPr>
        <w:t xml:space="preserve"> </w:t>
      </w:r>
      <w:r w:rsidR="00C71F4F" w:rsidRPr="000A77CC">
        <w:rPr>
          <w:color w:val="231F1F"/>
          <w:w w:val="105"/>
        </w:rPr>
        <w:t>Trên</w:t>
      </w:r>
      <w:r w:rsidR="00C71F4F" w:rsidRPr="000A77CC">
        <w:rPr>
          <w:color w:val="231F1F"/>
          <w:spacing w:val="3"/>
          <w:w w:val="105"/>
        </w:rPr>
        <w:t xml:space="preserve"> </w:t>
      </w:r>
      <w:r w:rsidR="00C71F4F" w:rsidRPr="000A77CC">
        <w:rPr>
          <w:color w:val="231F1F"/>
          <w:w w:val="105"/>
        </w:rPr>
        <w:t>thự</w:t>
      </w:r>
      <w:r w:rsidR="004973B2" w:rsidRPr="000A77CC">
        <w:rPr>
          <w:color w:val="231F1F"/>
          <w:w w:val="105"/>
        </w:rPr>
        <w:t>c</w:t>
      </w:r>
      <w:r w:rsidR="00C71F4F" w:rsidRPr="000A77CC">
        <w:rPr>
          <w:color w:val="231F1F"/>
          <w:spacing w:val="3"/>
          <w:w w:val="105"/>
        </w:rPr>
        <w:t xml:space="preserve"> </w:t>
      </w:r>
      <w:r w:rsidR="00C71F4F" w:rsidRPr="000A77CC">
        <w:rPr>
          <w:color w:val="231F1F"/>
          <w:w w:val="105"/>
        </w:rPr>
        <w:t>tế,</w:t>
      </w:r>
      <w:r w:rsidR="00C71F4F" w:rsidRPr="000A77CC">
        <w:rPr>
          <w:color w:val="231F1F"/>
          <w:spacing w:val="3"/>
          <w:w w:val="105"/>
        </w:rPr>
        <w:t xml:space="preserve"> </w:t>
      </w:r>
      <w:r w:rsidR="00C71F4F" w:rsidRPr="000A77CC">
        <w:rPr>
          <w:color w:val="231F1F"/>
          <w:w w:val="105"/>
        </w:rPr>
        <w:t>bạn</w:t>
      </w:r>
      <w:r w:rsidR="00C71F4F" w:rsidRPr="000A77CC">
        <w:rPr>
          <w:color w:val="231F1F"/>
          <w:spacing w:val="3"/>
          <w:w w:val="105"/>
        </w:rPr>
        <w:t xml:space="preserve"> </w:t>
      </w:r>
      <w:r w:rsidR="004973B2" w:rsidRPr="000A77CC">
        <w:rPr>
          <w:color w:val="231F1F"/>
          <w:w w:val="105"/>
        </w:rPr>
        <w:t>c</w:t>
      </w:r>
      <w:r w:rsidR="00C71F4F" w:rsidRPr="000A77CC">
        <w:rPr>
          <w:color w:val="231F1F"/>
          <w:w w:val="105"/>
        </w:rPr>
        <w:t>ó</w:t>
      </w:r>
      <w:r w:rsidR="00C71F4F" w:rsidRPr="000A77CC">
        <w:rPr>
          <w:color w:val="231F1F"/>
          <w:spacing w:val="3"/>
          <w:w w:val="105"/>
        </w:rPr>
        <w:t xml:space="preserve"> </w:t>
      </w:r>
      <w:r w:rsidR="00C71F4F" w:rsidRPr="000A77CC">
        <w:rPr>
          <w:color w:val="231F1F"/>
          <w:w w:val="105"/>
        </w:rPr>
        <w:t>thể</w:t>
      </w:r>
      <w:r w:rsidR="00C71F4F" w:rsidRPr="000A77CC">
        <w:rPr>
          <w:color w:val="231F1F"/>
          <w:spacing w:val="-79"/>
          <w:w w:val="105"/>
        </w:rPr>
        <w:t xml:space="preserve"> </w:t>
      </w:r>
      <w:r w:rsidR="00C71F4F" w:rsidRPr="000A77CC">
        <w:rPr>
          <w:color w:val="231F1F"/>
          <w:w w:val="105"/>
        </w:rPr>
        <w:t>tí</w:t>
      </w:r>
      <w:r w:rsidR="004973B2" w:rsidRPr="000A77CC">
        <w:rPr>
          <w:color w:val="231F1F"/>
          <w:w w:val="105"/>
        </w:rPr>
        <w:t>c</w:t>
      </w:r>
      <w:r w:rsidR="00C71F4F" w:rsidRPr="000A77CC">
        <w:rPr>
          <w:color w:val="231F1F"/>
          <w:w w:val="105"/>
        </w:rPr>
        <w:t>h</w:t>
      </w:r>
      <w:r w:rsidR="00C71F4F" w:rsidRPr="000A77CC">
        <w:rPr>
          <w:color w:val="231F1F"/>
          <w:spacing w:val="2"/>
          <w:w w:val="105"/>
        </w:rPr>
        <w:t xml:space="preserve"> </w:t>
      </w:r>
      <w:r w:rsidR="00C71F4F" w:rsidRPr="000A77CC">
        <w:rPr>
          <w:color w:val="231F1F"/>
          <w:w w:val="105"/>
        </w:rPr>
        <w:t>hợp</w:t>
      </w:r>
      <w:r w:rsidR="00C71F4F" w:rsidRPr="000A77CC">
        <w:rPr>
          <w:color w:val="231F1F"/>
          <w:spacing w:val="3"/>
          <w:w w:val="105"/>
        </w:rPr>
        <w:t xml:space="preserve"> </w:t>
      </w:r>
      <w:r w:rsidR="00C71F4F" w:rsidRPr="000A77CC">
        <w:rPr>
          <w:color w:val="231F1F"/>
          <w:w w:val="105"/>
        </w:rPr>
        <w:t>nhiều</w:t>
      </w:r>
      <w:r w:rsidR="00C71F4F" w:rsidRPr="000A77CC">
        <w:rPr>
          <w:color w:val="231F1F"/>
          <w:spacing w:val="3"/>
          <w:w w:val="105"/>
        </w:rPr>
        <w:t xml:space="preserve"> </w:t>
      </w:r>
      <w:r w:rsidR="004973B2" w:rsidRPr="000A77CC">
        <w:rPr>
          <w:color w:val="231F1F"/>
          <w:w w:val="105"/>
        </w:rPr>
        <w:t>c</w:t>
      </w:r>
      <w:r w:rsidR="00C71F4F" w:rsidRPr="000A77CC">
        <w:rPr>
          <w:color w:val="231F1F"/>
          <w:w w:val="105"/>
        </w:rPr>
        <w:t>ông</w:t>
      </w:r>
      <w:r w:rsidR="00C71F4F" w:rsidRPr="000A77CC">
        <w:rPr>
          <w:color w:val="231F1F"/>
          <w:spacing w:val="3"/>
          <w:w w:val="105"/>
        </w:rPr>
        <w:t xml:space="preserve"> </w:t>
      </w:r>
      <w:r w:rsidR="004973B2" w:rsidRPr="000A77CC">
        <w:rPr>
          <w:color w:val="231F1F"/>
          <w:w w:val="105"/>
        </w:rPr>
        <w:t>c</w:t>
      </w:r>
      <w:r w:rsidR="00C71F4F" w:rsidRPr="000A77CC">
        <w:rPr>
          <w:color w:val="231F1F"/>
          <w:w w:val="105"/>
        </w:rPr>
        <w:t>ụ</w:t>
      </w:r>
      <w:r w:rsidR="00C71F4F" w:rsidRPr="000A77CC">
        <w:rPr>
          <w:color w:val="231F1F"/>
          <w:spacing w:val="3"/>
          <w:w w:val="105"/>
        </w:rPr>
        <w:t xml:space="preserve"> </w:t>
      </w:r>
      <w:r w:rsidR="00C71F4F" w:rsidRPr="000A77CC">
        <w:rPr>
          <w:color w:val="231F1F"/>
          <w:w w:val="105"/>
        </w:rPr>
        <w:t>từ</w:t>
      </w:r>
      <w:r w:rsidR="00C71F4F" w:rsidRPr="000A77CC">
        <w:rPr>
          <w:color w:val="231F1F"/>
          <w:spacing w:val="2"/>
          <w:w w:val="105"/>
        </w:rPr>
        <w:t xml:space="preserve"> </w:t>
      </w:r>
      <w:r w:rsidR="004973B2" w:rsidRPr="000A77CC">
        <w:rPr>
          <w:color w:val="231F1F"/>
          <w:w w:val="105"/>
        </w:rPr>
        <w:t>c</w:t>
      </w:r>
      <w:r w:rsidR="00C71F4F" w:rsidRPr="000A77CC">
        <w:rPr>
          <w:color w:val="231F1F"/>
          <w:w w:val="105"/>
        </w:rPr>
        <w:t>á</w:t>
      </w:r>
      <w:r w:rsidR="004973B2" w:rsidRPr="000A77CC">
        <w:rPr>
          <w:color w:val="231F1F"/>
          <w:w w:val="105"/>
        </w:rPr>
        <w:t>c</w:t>
      </w:r>
      <w:r w:rsidR="00C71F4F" w:rsidRPr="000A77CC">
        <w:rPr>
          <w:color w:val="231F1F"/>
          <w:spacing w:val="3"/>
          <w:w w:val="105"/>
        </w:rPr>
        <w:t xml:space="preserve"> </w:t>
      </w:r>
      <w:r w:rsidR="00C71F4F" w:rsidRPr="000A77CC">
        <w:rPr>
          <w:color w:val="231F1F"/>
          <w:w w:val="105"/>
        </w:rPr>
        <w:t>nhà</w:t>
      </w:r>
      <w:r w:rsidR="00C71F4F" w:rsidRPr="000A77CC">
        <w:rPr>
          <w:color w:val="231F1F"/>
          <w:spacing w:val="3"/>
          <w:w w:val="105"/>
        </w:rPr>
        <w:t xml:space="preserve"> </w:t>
      </w:r>
      <w:r w:rsidR="004973B2" w:rsidRPr="000A77CC">
        <w:rPr>
          <w:color w:val="231F1F"/>
          <w:w w:val="105"/>
        </w:rPr>
        <w:t>c</w:t>
      </w:r>
      <w:r w:rsidR="00C71F4F" w:rsidRPr="000A77CC">
        <w:rPr>
          <w:color w:val="231F1F"/>
          <w:w w:val="105"/>
        </w:rPr>
        <w:t>ung</w:t>
      </w:r>
      <w:r w:rsidR="00C71F4F" w:rsidRPr="000A77CC">
        <w:rPr>
          <w:color w:val="231F1F"/>
          <w:spacing w:val="3"/>
          <w:w w:val="105"/>
        </w:rPr>
        <w:t xml:space="preserve"> </w:t>
      </w:r>
      <w:r w:rsidR="004973B2" w:rsidRPr="000A77CC">
        <w:rPr>
          <w:color w:val="231F1F"/>
          <w:w w:val="105"/>
        </w:rPr>
        <w:t>c</w:t>
      </w:r>
      <w:r w:rsidR="00C71F4F" w:rsidRPr="000A77CC">
        <w:rPr>
          <w:color w:val="231F1F"/>
          <w:w w:val="105"/>
        </w:rPr>
        <w:t>ấp</w:t>
      </w:r>
      <w:r w:rsidR="00C71F4F" w:rsidRPr="000A77CC">
        <w:rPr>
          <w:color w:val="231F1F"/>
          <w:spacing w:val="3"/>
          <w:w w:val="105"/>
        </w:rPr>
        <w:t xml:space="preserve"> </w:t>
      </w:r>
      <w:r w:rsidR="00C71F4F" w:rsidRPr="000A77CC">
        <w:rPr>
          <w:color w:val="231F1F"/>
          <w:w w:val="105"/>
        </w:rPr>
        <w:t>khá</w:t>
      </w:r>
      <w:r w:rsidR="004973B2" w:rsidRPr="000A77CC">
        <w:rPr>
          <w:color w:val="231F1F"/>
          <w:w w:val="105"/>
        </w:rPr>
        <w:t>c</w:t>
      </w:r>
      <w:r w:rsidR="00C71F4F" w:rsidRPr="000A77CC">
        <w:rPr>
          <w:color w:val="231F1F"/>
          <w:spacing w:val="3"/>
          <w:w w:val="105"/>
        </w:rPr>
        <w:t xml:space="preserve"> </w:t>
      </w:r>
      <w:r w:rsidR="00C71F4F" w:rsidRPr="000A77CC">
        <w:rPr>
          <w:color w:val="231F1F"/>
          <w:w w:val="105"/>
        </w:rPr>
        <w:t>nhau</w:t>
      </w:r>
      <w:r w:rsidR="00C71F4F" w:rsidRPr="000A77CC">
        <w:rPr>
          <w:color w:val="231F1F"/>
          <w:spacing w:val="2"/>
          <w:w w:val="105"/>
        </w:rPr>
        <w:t xml:space="preserve"> </w:t>
      </w:r>
      <w:r w:rsidR="00C71F4F" w:rsidRPr="000A77CC">
        <w:rPr>
          <w:color w:val="231F1F"/>
          <w:w w:val="105"/>
        </w:rPr>
        <w:t>và</w:t>
      </w:r>
      <w:r w:rsidR="00CF03B4" w:rsidRPr="000A77CC">
        <w:rPr>
          <w:color w:val="231F1F"/>
          <w:w w:val="105"/>
        </w:rPr>
        <w:t>o</w:t>
      </w:r>
      <w:r w:rsidR="00C71F4F" w:rsidRPr="000A77CC">
        <w:rPr>
          <w:color w:val="231F1F"/>
          <w:spacing w:val="3"/>
          <w:w w:val="105"/>
        </w:rPr>
        <w:t xml:space="preserve"> </w:t>
      </w:r>
      <w:r w:rsidR="00C71F4F" w:rsidRPr="000A77CC">
        <w:rPr>
          <w:color w:val="231F1F"/>
          <w:w w:val="105"/>
        </w:rPr>
        <w:t>một</w:t>
      </w:r>
      <w:r w:rsidR="00C71F4F" w:rsidRPr="000A77CC">
        <w:rPr>
          <w:color w:val="231F1F"/>
          <w:spacing w:val="3"/>
          <w:w w:val="105"/>
        </w:rPr>
        <w:t xml:space="preserve"> </w:t>
      </w:r>
      <w:r w:rsidR="00C71F4F" w:rsidRPr="000A77CC">
        <w:rPr>
          <w:color w:val="231F1F"/>
          <w:w w:val="105"/>
        </w:rPr>
        <w:t>khung</w:t>
      </w:r>
      <w:r w:rsidR="00C71F4F" w:rsidRPr="000A77CC">
        <w:rPr>
          <w:color w:val="231F1F"/>
          <w:spacing w:val="3"/>
          <w:w w:val="105"/>
        </w:rPr>
        <w:t xml:space="preserve"> </w:t>
      </w:r>
      <w:r w:rsidR="00C71F4F" w:rsidRPr="000A77CC">
        <w:rPr>
          <w:color w:val="231F1F"/>
          <w:w w:val="105"/>
        </w:rPr>
        <w:t>BI</w:t>
      </w:r>
      <w:r w:rsidR="00C71F4F" w:rsidRPr="000A77CC">
        <w:rPr>
          <w:color w:val="231F1F"/>
          <w:spacing w:val="3"/>
          <w:w w:val="105"/>
        </w:rPr>
        <w:t xml:space="preserve"> </w:t>
      </w:r>
      <w:r w:rsidR="00C71F4F" w:rsidRPr="000A77CC">
        <w:rPr>
          <w:color w:val="231F1F"/>
          <w:w w:val="105"/>
        </w:rPr>
        <w:t>duy</w:t>
      </w:r>
      <w:r w:rsidR="00C71F4F" w:rsidRPr="000A77CC">
        <w:rPr>
          <w:color w:val="231F1F"/>
          <w:spacing w:val="3"/>
          <w:w w:val="105"/>
        </w:rPr>
        <w:t xml:space="preserve"> </w:t>
      </w:r>
      <w:r w:rsidR="00C71F4F" w:rsidRPr="000A77CC">
        <w:rPr>
          <w:color w:val="231F1F"/>
          <w:w w:val="105"/>
        </w:rPr>
        <w:t>nhất.</w:t>
      </w:r>
      <w:r w:rsidR="00C71F4F" w:rsidRPr="000A77CC">
        <w:rPr>
          <w:color w:val="231F1F"/>
          <w:spacing w:val="2"/>
          <w:w w:val="105"/>
        </w:rPr>
        <w:t xml:space="preserve"> </w:t>
      </w:r>
      <w:r w:rsidR="00C71F4F" w:rsidRPr="000A77CC">
        <w:rPr>
          <w:color w:val="231F1F"/>
          <w:w w:val="105"/>
        </w:rPr>
        <w:t>Bảng</w:t>
      </w:r>
      <w:r w:rsidR="00C71F4F" w:rsidRPr="000A77CC">
        <w:rPr>
          <w:color w:val="231F1F"/>
          <w:spacing w:val="3"/>
          <w:w w:val="105"/>
        </w:rPr>
        <w:t xml:space="preserve"> </w:t>
      </w:r>
      <w:r w:rsidR="00C71F4F" w:rsidRPr="000A77CC">
        <w:rPr>
          <w:color w:val="231F1F"/>
          <w:w w:val="105"/>
        </w:rPr>
        <w:t>13.3</w:t>
      </w:r>
      <w:r w:rsidR="00C71F4F" w:rsidRPr="000A77CC">
        <w:rPr>
          <w:color w:val="231F1F"/>
          <w:spacing w:val="1"/>
          <w:w w:val="105"/>
        </w:rPr>
        <w:t xml:space="preserve"> </w:t>
      </w:r>
      <w:r w:rsidR="004973B2" w:rsidRPr="000A77CC">
        <w:rPr>
          <w:color w:val="231F1F"/>
          <w:w w:val="105"/>
        </w:rPr>
        <w:t>c</w:t>
      </w:r>
      <w:r w:rsidR="00C71F4F" w:rsidRPr="000A77CC">
        <w:rPr>
          <w:color w:val="231F1F"/>
          <w:w w:val="105"/>
        </w:rPr>
        <w:t>h</w:t>
      </w:r>
      <w:r w:rsidR="00CF03B4" w:rsidRPr="000A77CC">
        <w:rPr>
          <w:color w:val="231F1F"/>
          <w:w w:val="105"/>
        </w:rPr>
        <w:t>o</w:t>
      </w:r>
      <w:r w:rsidR="00C71F4F" w:rsidRPr="000A77CC">
        <w:rPr>
          <w:color w:val="231F1F"/>
          <w:w w:val="105"/>
        </w:rPr>
        <w:t xml:space="preserve"> thấy</w:t>
      </w:r>
      <w:r w:rsidR="00C71F4F" w:rsidRPr="000A77CC">
        <w:rPr>
          <w:color w:val="231F1F"/>
          <w:spacing w:val="1"/>
          <w:w w:val="105"/>
        </w:rPr>
        <w:t xml:space="preserve"> </w:t>
      </w:r>
      <w:r w:rsidR="00C71F4F" w:rsidRPr="000A77CC">
        <w:rPr>
          <w:color w:val="231F1F"/>
          <w:w w:val="105"/>
        </w:rPr>
        <w:t>một</w:t>
      </w:r>
      <w:r w:rsidR="00C71F4F" w:rsidRPr="000A77CC">
        <w:rPr>
          <w:color w:val="231F1F"/>
          <w:spacing w:val="1"/>
          <w:w w:val="105"/>
        </w:rPr>
        <w:t xml:space="preserve"> </w:t>
      </w:r>
      <w:r w:rsidR="00C71F4F" w:rsidRPr="000A77CC">
        <w:rPr>
          <w:color w:val="231F1F"/>
          <w:w w:val="105"/>
        </w:rPr>
        <w:t>mẫu</w:t>
      </w:r>
      <w:r w:rsidR="00C71F4F" w:rsidRPr="000A77CC">
        <w:rPr>
          <w:color w:val="231F1F"/>
          <w:spacing w:val="1"/>
          <w:w w:val="105"/>
        </w:rPr>
        <w:t xml:space="preserve"> </w:t>
      </w:r>
      <w:r w:rsidR="004973B2" w:rsidRPr="000A77CC">
        <w:rPr>
          <w:color w:val="231F1F"/>
          <w:w w:val="105"/>
        </w:rPr>
        <w:t>c</w:t>
      </w:r>
      <w:r w:rsidR="00C71F4F" w:rsidRPr="000A77CC">
        <w:rPr>
          <w:color w:val="231F1F"/>
          <w:w w:val="105"/>
        </w:rPr>
        <w:t>á</w:t>
      </w:r>
      <w:r w:rsidR="004973B2" w:rsidRPr="000A77CC">
        <w:rPr>
          <w:color w:val="231F1F"/>
          <w:w w:val="105"/>
        </w:rPr>
        <w:t>c</w:t>
      </w:r>
      <w:r w:rsidR="00C71F4F" w:rsidRPr="000A77CC">
        <w:rPr>
          <w:color w:val="231F1F"/>
          <w:spacing w:val="1"/>
          <w:w w:val="105"/>
        </w:rPr>
        <w:t xml:space="preserve"> </w:t>
      </w:r>
      <w:r w:rsidR="004973B2" w:rsidRPr="000A77CC">
        <w:rPr>
          <w:color w:val="231F1F"/>
          <w:w w:val="105"/>
        </w:rPr>
        <w:t>c</w:t>
      </w:r>
      <w:r w:rsidR="00C71F4F" w:rsidRPr="000A77CC">
        <w:rPr>
          <w:color w:val="231F1F"/>
          <w:w w:val="105"/>
        </w:rPr>
        <w:t>ông</w:t>
      </w:r>
      <w:r w:rsidR="00C71F4F" w:rsidRPr="000A77CC">
        <w:rPr>
          <w:color w:val="231F1F"/>
          <w:spacing w:val="1"/>
          <w:w w:val="105"/>
        </w:rPr>
        <w:t xml:space="preserve"> </w:t>
      </w:r>
      <w:r w:rsidR="004973B2" w:rsidRPr="000A77CC">
        <w:rPr>
          <w:color w:val="231F1F"/>
          <w:w w:val="105"/>
        </w:rPr>
        <w:t>c</w:t>
      </w:r>
      <w:r w:rsidR="00C71F4F" w:rsidRPr="000A77CC">
        <w:rPr>
          <w:color w:val="231F1F"/>
          <w:w w:val="105"/>
        </w:rPr>
        <w:t>ụ</w:t>
      </w:r>
      <w:r w:rsidR="00C71F4F" w:rsidRPr="000A77CC">
        <w:rPr>
          <w:color w:val="231F1F"/>
          <w:spacing w:val="1"/>
          <w:w w:val="105"/>
        </w:rPr>
        <w:t xml:space="preserve"> </w:t>
      </w:r>
      <w:r w:rsidR="00C71F4F" w:rsidRPr="000A77CC">
        <w:rPr>
          <w:color w:val="231F1F"/>
          <w:w w:val="105"/>
        </w:rPr>
        <w:t>BI</w:t>
      </w:r>
      <w:r w:rsidR="00C71F4F" w:rsidRPr="000A77CC">
        <w:rPr>
          <w:color w:val="231F1F"/>
          <w:spacing w:val="1"/>
          <w:w w:val="105"/>
        </w:rPr>
        <w:t xml:space="preserve"> </w:t>
      </w:r>
      <w:r w:rsidR="00C71F4F" w:rsidRPr="000A77CC">
        <w:rPr>
          <w:color w:val="231F1F"/>
          <w:w w:val="105"/>
        </w:rPr>
        <w:t>phổ</w:t>
      </w:r>
      <w:r w:rsidR="00C71F4F" w:rsidRPr="000A77CC">
        <w:rPr>
          <w:color w:val="231F1F"/>
          <w:spacing w:val="1"/>
          <w:w w:val="105"/>
        </w:rPr>
        <w:t xml:space="preserve"> </w:t>
      </w:r>
      <w:r w:rsidR="00C71F4F" w:rsidRPr="000A77CC">
        <w:rPr>
          <w:color w:val="231F1F"/>
          <w:w w:val="105"/>
        </w:rPr>
        <w:t>biến</w:t>
      </w:r>
      <w:r w:rsidR="00C71F4F" w:rsidRPr="000A77CC">
        <w:rPr>
          <w:color w:val="231F1F"/>
          <w:spacing w:val="1"/>
          <w:w w:val="105"/>
        </w:rPr>
        <w:t xml:space="preserve"> </w:t>
      </w:r>
      <w:r w:rsidR="00C71F4F" w:rsidRPr="000A77CC">
        <w:rPr>
          <w:color w:val="231F1F"/>
          <w:w w:val="105"/>
        </w:rPr>
        <w:t>và</w:t>
      </w:r>
      <w:r w:rsidR="00C71F4F" w:rsidRPr="000A77CC">
        <w:rPr>
          <w:color w:val="231F1F"/>
          <w:spacing w:val="1"/>
          <w:w w:val="105"/>
        </w:rPr>
        <w:t xml:space="preserve"> </w:t>
      </w:r>
      <w:r w:rsidR="004973B2" w:rsidRPr="000A77CC">
        <w:rPr>
          <w:color w:val="231F1F"/>
          <w:w w:val="105"/>
        </w:rPr>
        <w:t>c</w:t>
      </w:r>
      <w:r w:rsidR="00C71F4F" w:rsidRPr="000A77CC">
        <w:rPr>
          <w:color w:val="231F1F"/>
          <w:w w:val="105"/>
        </w:rPr>
        <w:t>á</w:t>
      </w:r>
      <w:r w:rsidR="004973B2" w:rsidRPr="000A77CC">
        <w:rPr>
          <w:color w:val="231F1F"/>
          <w:w w:val="105"/>
        </w:rPr>
        <w:t>c</w:t>
      </w:r>
      <w:r w:rsidR="00C71F4F" w:rsidRPr="000A77CC">
        <w:rPr>
          <w:color w:val="231F1F"/>
          <w:spacing w:val="1"/>
          <w:w w:val="105"/>
        </w:rPr>
        <w:t xml:space="preserve"> </w:t>
      </w:r>
      <w:r w:rsidR="00C71F4F" w:rsidRPr="000A77CC">
        <w:rPr>
          <w:color w:val="231F1F"/>
          <w:w w:val="105"/>
        </w:rPr>
        <w:t>nhà</w:t>
      </w:r>
      <w:r w:rsidR="00C71F4F" w:rsidRPr="000A77CC">
        <w:rPr>
          <w:color w:val="231F1F"/>
          <w:spacing w:val="1"/>
          <w:w w:val="105"/>
        </w:rPr>
        <w:t xml:space="preserve"> </w:t>
      </w:r>
      <w:r w:rsidR="004973B2" w:rsidRPr="000A77CC">
        <w:rPr>
          <w:color w:val="231F1F"/>
          <w:w w:val="105"/>
        </w:rPr>
        <w:t>c</w:t>
      </w:r>
      <w:r w:rsidR="00C71F4F" w:rsidRPr="000A77CC">
        <w:rPr>
          <w:color w:val="231F1F"/>
          <w:w w:val="105"/>
        </w:rPr>
        <w:t>ung</w:t>
      </w:r>
      <w:r w:rsidR="00C71F4F" w:rsidRPr="000A77CC">
        <w:rPr>
          <w:color w:val="231F1F"/>
          <w:spacing w:val="1"/>
          <w:w w:val="105"/>
        </w:rPr>
        <w:t xml:space="preserve"> </w:t>
      </w:r>
      <w:r w:rsidR="004973B2" w:rsidRPr="000A77CC">
        <w:rPr>
          <w:color w:val="231F1F"/>
          <w:w w:val="105"/>
        </w:rPr>
        <w:t>c</w:t>
      </w:r>
      <w:r w:rsidR="00C71F4F" w:rsidRPr="000A77CC">
        <w:rPr>
          <w:color w:val="231F1F"/>
          <w:w w:val="105"/>
        </w:rPr>
        <w:t>ấp</w:t>
      </w:r>
      <w:r w:rsidR="00C536FB" w:rsidRPr="000A77CC">
        <w:rPr>
          <w:color w:val="231F20"/>
        </w:rPr>
        <w:t>.</w:t>
      </w:r>
    </w:p>
    <w:p w14:paraId="115B4DED" w14:textId="77777777" w:rsidR="00854B0D" w:rsidRPr="000A77CC" w:rsidRDefault="00854B0D">
      <w:pPr>
        <w:spacing w:line="249" w:lineRule="auto"/>
        <w:jc w:val="both"/>
        <w:sectPr w:rsidR="00854B0D" w:rsidRPr="000A77CC">
          <w:headerReference w:type="default" r:id="rId16"/>
          <w:footerReference w:type="default" r:id="rId17"/>
          <w:pgSz w:w="13560" w:h="16980"/>
          <w:pgMar w:top="660" w:right="180" w:bottom="220" w:left="180" w:header="0" w:footer="20" w:gutter="0"/>
          <w:cols w:space="720"/>
        </w:sectPr>
      </w:pPr>
    </w:p>
    <w:p w14:paraId="76C92C00" w14:textId="77777777" w:rsidR="00854B0D" w:rsidRPr="000A77CC" w:rsidRDefault="00000000">
      <w:pPr>
        <w:pStyle w:val="BodyText"/>
        <w:rPr>
          <w:sz w:val="20"/>
        </w:rPr>
      </w:pPr>
      <w:r>
        <w:lastRenderedPageBreak/>
        <w:pict w14:anchorId="0AF03011">
          <v:line id="_x0000_s2695" style="position:absolute;z-index:251677184;mso-position-horizontal-relative:page;mso-position-vertical-relative:page" from="15pt,816pt" to="0,816pt" strokeweight=".25pt">
            <w10:wrap anchorx="page" anchory="page"/>
          </v:line>
        </w:pict>
      </w:r>
      <w:r>
        <w:pict w14:anchorId="3B70B3D9">
          <v:line id="_x0000_s2694" style="position:absolute;z-index:251678208;mso-position-horizontal-relative:page;mso-position-vertical-relative:page" from="663pt,816pt" to="678pt,816pt" strokeweight=".25pt">
            <w10:wrap anchorx="page" anchory="page"/>
          </v:line>
        </w:pict>
      </w:r>
    </w:p>
    <w:p w14:paraId="1EA9F0F7" w14:textId="77777777" w:rsidR="00854B0D" w:rsidRPr="000A77CC" w:rsidRDefault="00854B0D">
      <w:pPr>
        <w:pStyle w:val="BodyText"/>
        <w:rPr>
          <w:sz w:val="20"/>
        </w:rPr>
      </w:pPr>
    </w:p>
    <w:p w14:paraId="788DFC08" w14:textId="77777777" w:rsidR="00854B0D" w:rsidRPr="000A77CC" w:rsidRDefault="00854B0D">
      <w:pPr>
        <w:pStyle w:val="BodyText"/>
        <w:spacing w:before="10"/>
        <w:rPr>
          <w:sz w:val="18"/>
        </w:rPr>
      </w:pPr>
    </w:p>
    <w:p w14:paraId="7A0AC9F8" w14:textId="18C79C4E" w:rsidR="00854B0D" w:rsidRPr="000A77CC" w:rsidRDefault="00C536FB">
      <w:pPr>
        <w:ind w:left="1208"/>
        <w:rPr>
          <w:sz w:val="20"/>
        </w:rPr>
      </w:pPr>
      <w:r w:rsidRPr="000A77CC">
        <w:rPr>
          <w:b/>
          <w:color w:val="2C6682"/>
          <w:spacing w:val="-1"/>
          <w:w w:val="95"/>
          <w:sz w:val="20"/>
        </w:rPr>
        <w:t>594</w:t>
      </w:r>
      <w:r w:rsidRPr="000A77CC">
        <w:rPr>
          <w:b/>
          <w:color w:val="2C6682"/>
          <w:spacing w:val="86"/>
          <w:sz w:val="20"/>
        </w:rPr>
        <w:t xml:space="preserve"> </w:t>
      </w:r>
      <w:r w:rsidR="00CB2921" w:rsidRPr="000A77CC">
        <w:rPr>
          <w:color w:val="231F20"/>
          <w:spacing w:val="-1"/>
          <w:w w:val="95"/>
          <w:sz w:val="20"/>
        </w:rPr>
        <w:t>Phần 4 Khái niệm cơ sở dữ liệu nâng cao</w:t>
      </w:r>
    </w:p>
    <w:p w14:paraId="0AF33418" w14:textId="77777777" w:rsidR="00854B0D" w:rsidRPr="000A77CC" w:rsidRDefault="00854B0D">
      <w:pPr>
        <w:pStyle w:val="BodyText"/>
        <w:spacing w:before="1"/>
        <w:rPr>
          <w:sz w:val="20"/>
        </w:rPr>
      </w:pPr>
    </w:p>
    <w:p w14:paraId="2F224015" w14:textId="589E0678" w:rsidR="00854B0D" w:rsidRPr="000A77CC" w:rsidRDefault="00CF03B4">
      <w:pPr>
        <w:pStyle w:val="Heading3"/>
        <w:tabs>
          <w:tab w:val="left" w:pos="11279"/>
        </w:tabs>
        <w:ind w:left="3692"/>
        <w:rPr>
          <w:rFonts w:ascii="Times New Roman" w:hAnsi="Times New Roman" w:cs="Times New Roman"/>
        </w:rPr>
      </w:pPr>
      <w:r w:rsidRPr="000A77CC">
        <w:rPr>
          <w:rFonts w:ascii="Times New Roman" w:hAnsi="Times New Roman" w:cs="Times New Roman"/>
          <w:color w:val="231F20"/>
          <w:w w:val="90"/>
          <w:shd w:val="clear" w:color="auto" w:fill="FCAF17"/>
        </w:rPr>
        <w:t>BẢNG</w:t>
      </w:r>
      <w:r w:rsidR="00C536FB" w:rsidRPr="000A77CC">
        <w:rPr>
          <w:rFonts w:ascii="Times New Roman" w:hAnsi="Times New Roman" w:cs="Times New Roman"/>
          <w:color w:val="231F20"/>
          <w:spacing w:val="16"/>
          <w:w w:val="90"/>
          <w:shd w:val="clear" w:color="auto" w:fill="FCAF17"/>
        </w:rPr>
        <w:t xml:space="preserve"> </w:t>
      </w:r>
      <w:r w:rsidR="00C536FB" w:rsidRPr="000A77CC">
        <w:rPr>
          <w:rFonts w:ascii="Times New Roman" w:hAnsi="Times New Roman" w:cs="Times New Roman"/>
          <w:color w:val="231F20"/>
          <w:w w:val="90"/>
          <w:shd w:val="clear" w:color="auto" w:fill="FCAF17"/>
        </w:rPr>
        <w:t>13.3</w:t>
      </w:r>
      <w:r w:rsidR="00C536FB" w:rsidRPr="000A77CC">
        <w:rPr>
          <w:rFonts w:ascii="Times New Roman" w:hAnsi="Times New Roman" w:cs="Times New Roman"/>
          <w:color w:val="231F20"/>
          <w:shd w:val="clear" w:color="auto" w:fill="FCAF17"/>
        </w:rPr>
        <w:tab/>
      </w:r>
    </w:p>
    <w:p w14:paraId="5001246B" w14:textId="45EE3FD5" w:rsidR="00854B0D" w:rsidRPr="000A77CC" w:rsidRDefault="00000000">
      <w:pPr>
        <w:pStyle w:val="Heading4"/>
        <w:tabs>
          <w:tab w:val="left" w:pos="11279"/>
        </w:tabs>
        <w:ind w:left="3600"/>
        <w:rPr>
          <w:rFonts w:ascii="Times New Roman" w:hAnsi="Times New Roman" w:cs="Times New Roman"/>
        </w:rPr>
      </w:pPr>
      <w:r>
        <w:rPr>
          <w:rFonts w:ascii="Times New Roman" w:hAnsi="Times New Roman" w:cs="Times New Roman"/>
        </w:rPr>
        <w:pict w14:anchorId="22FCEBE0">
          <v:shape id="_x0000_s2692" type="#_x0000_t202" style="position:absolute;left:0;text-align:left;margin-left:189pt;margin-top:24.5pt;width:384.5pt;height:548.45pt;z-index:-251611648;mso-wrap-distance-left:0;mso-wrap-distance-right:0;mso-position-horizontal-relative:page" filled="f" stroked="f">
            <v:textbox inset="0,0,0,0">
              <w:txbxContent>
                <w:tbl>
                  <w:tblPr>
                    <w:tblW w:w="0" w:type="auto"/>
                    <w:tblInd w:w="10" w:type="dxa"/>
                    <w:tblBorders>
                      <w:top w:val="single" w:sz="8" w:space="0" w:color="808285"/>
                      <w:left w:val="single" w:sz="8" w:space="0" w:color="808285"/>
                      <w:bottom w:val="single" w:sz="8" w:space="0" w:color="808285"/>
                      <w:right w:val="single" w:sz="8" w:space="0" w:color="808285"/>
                      <w:insideH w:val="single" w:sz="8" w:space="0" w:color="808285"/>
                      <w:insideV w:val="single" w:sz="8" w:space="0" w:color="808285"/>
                    </w:tblBorders>
                    <w:tblLayout w:type="fixed"/>
                    <w:tblCellMar>
                      <w:left w:w="0" w:type="dxa"/>
                      <w:right w:w="0" w:type="dxa"/>
                    </w:tblCellMar>
                    <w:tblLook w:val="01E0" w:firstRow="1" w:lastRow="1" w:firstColumn="1" w:lastColumn="1" w:noHBand="0" w:noVBand="0"/>
                  </w:tblPr>
                  <w:tblGrid>
                    <w:gridCol w:w="1710"/>
                    <w:gridCol w:w="3360"/>
                    <w:gridCol w:w="2590"/>
                  </w:tblGrid>
                  <w:tr w:rsidR="00854B0D" w14:paraId="7365C7CE" w14:textId="77777777">
                    <w:trPr>
                      <w:trHeight w:val="305"/>
                    </w:trPr>
                    <w:tc>
                      <w:tcPr>
                        <w:tcW w:w="1710" w:type="dxa"/>
                        <w:shd w:val="clear" w:color="auto" w:fill="2C6682"/>
                      </w:tcPr>
                      <w:p w14:paraId="267EB347" w14:textId="44EB7693" w:rsidR="00854B0D" w:rsidRDefault="001672EE">
                        <w:pPr>
                          <w:pStyle w:val="TableParagraph"/>
                          <w:spacing w:before="15"/>
                          <w:ind w:left="82"/>
                          <w:rPr>
                            <w:rFonts w:ascii="Tahoma"/>
                            <w:b/>
                          </w:rPr>
                        </w:pPr>
                        <w:r>
                          <w:rPr>
                            <w:rFonts w:ascii="Tahoma"/>
                            <w:b/>
                            <w:color w:val="FFFFFF"/>
                          </w:rPr>
                          <w:t>C</w:t>
                        </w:r>
                        <w:r>
                          <w:rPr>
                            <w:rFonts w:ascii="Tahoma"/>
                            <w:b/>
                            <w:color w:val="FFFFFF"/>
                          </w:rPr>
                          <w:t>Ô</w:t>
                        </w:r>
                        <w:r>
                          <w:rPr>
                            <w:rFonts w:ascii="Tahoma"/>
                            <w:b/>
                            <w:color w:val="FFFFFF"/>
                          </w:rPr>
                          <w:t>NG C</w:t>
                        </w:r>
                        <w:r>
                          <w:rPr>
                            <w:rFonts w:ascii="Tahoma"/>
                            <w:b/>
                            <w:color w:val="FFFFFF"/>
                          </w:rPr>
                          <w:t>Ụ</w:t>
                        </w:r>
                      </w:p>
                    </w:tc>
                    <w:tc>
                      <w:tcPr>
                        <w:tcW w:w="3360" w:type="dxa"/>
                        <w:shd w:val="clear" w:color="auto" w:fill="2C6682"/>
                      </w:tcPr>
                      <w:p w14:paraId="65B07040" w14:textId="1DDDC953" w:rsidR="00854B0D" w:rsidRDefault="001672EE">
                        <w:pPr>
                          <w:pStyle w:val="TableParagraph"/>
                          <w:spacing w:before="15"/>
                          <w:ind w:left="82"/>
                          <w:rPr>
                            <w:rFonts w:ascii="Tahoma"/>
                            <w:b/>
                          </w:rPr>
                        </w:pPr>
                        <w:r>
                          <w:rPr>
                            <w:rFonts w:ascii="Tahoma"/>
                            <w:b/>
                            <w:color w:val="FFFFFF"/>
                            <w:w w:val="90"/>
                          </w:rPr>
                          <w:t>M</w:t>
                        </w:r>
                        <w:r>
                          <w:rPr>
                            <w:rFonts w:ascii="Tahoma"/>
                            <w:b/>
                            <w:color w:val="FFFFFF"/>
                            <w:w w:val="90"/>
                          </w:rPr>
                          <w:t>Ô</w:t>
                        </w:r>
                        <w:r>
                          <w:rPr>
                            <w:rFonts w:ascii="Tahoma"/>
                            <w:b/>
                            <w:color w:val="FFFFFF"/>
                            <w:w w:val="90"/>
                          </w:rPr>
                          <w:t xml:space="preserve"> T</w:t>
                        </w:r>
                        <w:r>
                          <w:rPr>
                            <w:rFonts w:ascii="Tahoma"/>
                            <w:b/>
                            <w:color w:val="FFFFFF"/>
                            <w:w w:val="90"/>
                          </w:rPr>
                          <w:t>Ả</w:t>
                        </w:r>
                      </w:p>
                    </w:tc>
                    <w:tc>
                      <w:tcPr>
                        <w:tcW w:w="2590" w:type="dxa"/>
                        <w:shd w:val="clear" w:color="auto" w:fill="2C6682"/>
                      </w:tcPr>
                      <w:p w14:paraId="3CCF2FB3" w14:textId="2D532165" w:rsidR="00854B0D" w:rsidRDefault="001672EE">
                        <w:pPr>
                          <w:pStyle w:val="TableParagraph"/>
                          <w:spacing w:before="15"/>
                          <w:ind w:left="82"/>
                          <w:rPr>
                            <w:rFonts w:ascii="Tahoma"/>
                            <w:b/>
                          </w:rPr>
                        </w:pPr>
                        <w:r>
                          <w:rPr>
                            <w:rFonts w:ascii="Tahoma"/>
                            <w:b/>
                            <w:color w:val="FFFFFF"/>
                            <w:w w:val="85"/>
                          </w:rPr>
                          <w:t>V</w:t>
                        </w:r>
                        <w:r>
                          <w:rPr>
                            <w:rFonts w:ascii="Tahoma"/>
                            <w:b/>
                            <w:color w:val="FFFFFF"/>
                            <w:w w:val="85"/>
                          </w:rPr>
                          <w:t>Í</w:t>
                        </w:r>
                        <w:r>
                          <w:rPr>
                            <w:rFonts w:ascii="Tahoma"/>
                            <w:b/>
                            <w:color w:val="FFFFFF"/>
                            <w:w w:val="85"/>
                          </w:rPr>
                          <w:t xml:space="preserve"> D</w:t>
                        </w:r>
                        <w:r>
                          <w:rPr>
                            <w:rFonts w:ascii="Tahoma"/>
                            <w:b/>
                            <w:color w:val="FFFFFF"/>
                            <w:w w:val="85"/>
                          </w:rPr>
                          <w:t>Ụ</w:t>
                        </w:r>
                      </w:p>
                    </w:tc>
                  </w:tr>
                  <w:tr w:rsidR="00854B0D" w14:paraId="3FF1720E" w14:textId="77777777">
                    <w:trPr>
                      <w:trHeight w:val="1505"/>
                    </w:trPr>
                    <w:tc>
                      <w:tcPr>
                        <w:tcW w:w="1710" w:type="dxa"/>
                        <w:shd w:val="clear" w:color="auto" w:fill="FFCC7A"/>
                      </w:tcPr>
                      <w:p w14:paraId="22AF2B9D" w14:textId="61612F3B" w:rsidR="00854B0D" w:rsidRDefault="001672EE">
                        <w:pPr>
                          <w:pStyle w:val="TableParagraph"/>
                          <w:spacing w:line="247" w:lineRule="auto"/>
                          <w:ind w:right="239"/>
                          <w:jc w:val="both"/>
                          <w:rPr>
                            <w:sz w:val="20"/>
                          </w:rPr>
                        </w:pPr>
                        <w:r w:rsidRPr="001672EE">
                          <w:rPr>
                            <w:color w:val="231F20"/>
                            <w:w w:val="95"/>
                            <w:sz w:val="20"/>
                          </w:rPr>
                          <w:t>Trang t</w:t>
                        </w:r>
                        <w:r w:rsidRPr="001672EE">
                          <w:rPr>
                            <w:rFonts w:ascii="Calibri" w:hAnsi="Calibri" w:cs="Calibri"/>
                            <w:color w:val="231F20"/>
                            <w:w w:val="95"/>
                            <w:sz w:val="20"/>
                          </w:rPr>
                          <w:t>ổ</w:t>
                        </w:r>
                        <w:r w:rsidRPr="001672EE">
                          <w:rPr>
                            <w:color w:val="231F20"/>
                            <w:w w:val="95"/>
                            <w:sz w:val="20"/>
                          </w:rPr>
                          <w:t>ng quan và giám sát ho</w:t>
                        </w:r>
                        <w:r w:rsidRPr="001672EE">
                          <w:rPr>
                            <w:rFonts w:ascii="Calibri" w:hAnsi="Calibri" w:cs="Calibri"/>
                            <w:color w:val="231F20"/>
                            <w:w w:val="95"/>
                            <w:sz w:val="20"/>
                          </w:rPr>
                          <w:t>ạ</w:t>
                        </w:r>
                        <w:r w:rsidRPr="001672EE">
                          <w:rPr>
                            <w:color w:val="231F20"/>
                            <w:w w:val="95"/>
                            <w:sz w:val="20"/>
                          </w:rPr>
                          <w:t>t đ</w:t>
                        </w:r>
                        <w:r w:rsidRPr="001672EE">
                          <w:rPr>
                            <w:rFonts w:ascii="Calibri" w:hAnsi="Calibri" w:cs="Calibri"/>
                            <w:color w:val="231F20"/>
                            <w:w w:val="95"/>
                            <w:sz w:val="20"/>
                          </w:rPr>
                          <w:t>ộ</w:t>
                        </w:r>
                        <w:r w:rsidRPr="001672EE">
                          <w:rPr>
                            <w:color w:val="231F20"/>
                            <w:w w:val="95"/>
                            <w:sz w:val="20"/>
                          </w:rPr>
                          <w:t>ng kinh doanh</w:t>
                        </w:r>
                      </w:p>
                    </w:tc>
                    <w:tc>
                      <w:tcPr>
                        <w:tcW w:w="3360" w:type="dxa"/>
                        <w:shd w:val="clear" w:color="auto" w:fill="FFCC7A"/>
                      </w:tcPr>
                      <w:p w14:paraId="783C0497" w14:textId="76D1D377" w:rsidR="00C71F4F" w:rsidRDefault="00C71F4F" w:rsidP="00C71F4F">
                        <w:pPr>
                          <w:pStyle w:val="BodyText"/>
                          <w:ind w:left="86"/>
                        </w:pPr>
                        <w:r>
                          <w:rPr>
                            <w:color w:val="286682"/>
                          </w:rPr>
                          <w:t>Trang</w:t>
                        </w:r>
                        <w:r>
                          <w:rPr>
                            <w:color w:val="286682"/>
                            <w:spacing w:val="-2"/>
                          </w:rPr>
                          <w:t xml:space="preserve"> </w:t>
                        </w:r>
                        <w:r>
                          <w:rPr>
                            <w:color w:val="286682"/>
                          </w:rPr>
                          <w:t>tổng</w:t>
                        </w:r>
                        <w:r>
                          <w:rPr>
                            <w:color w:val="286682"/>
                            <w:spacing w:val="-2"/>
                          </w:rPr>
                          <w:t xml:space="preserve"> </w:t>
                        </w:r>
                        <w:r>
                          <w:rPr>
                            <w:color w:val="286682"/>
                          </w:rPr>
                          <w:t>quan</w:t>
                        </w:r>
                        <w:r>
                          <w:rPr>
                            <w:color w:val="286682"/>
                            <w:spacing w:val="-2"/>
                          </w:rPr>
                          <w:t xml:space="preserve"> </w:t>
                        </w:r>
                        <w:r>
                          <w:rPr>
                            <w:color w:val="231F1F"/>
                          </w:rPr>
                          <w:t>sử</w:t>
                        </w:r>
                        <w:r>
                          <w:rPr>
                            <w:color w:val="231F1F"/>
                            <w:spacing w:val="-2"/>
                          </w:rPr>
                          <w:t xml:space="preserve"> </w:t>
                        </w:r>
                        <w:r>
                          <w:rPr>
                            <w:color w:val="231F1F"/>
                          </w:rPr>
                          <w:t>dụng</w:t>
                        </w:r>
                        <w:r>
                          <w:rPr>
                            <w:color w:val="231F1F"/>
                            <w:spacing w:val="-2"/>
                          </w:rPr>
                          <w:t xml:space="preserve"> </w:t>
                        </w:r>
                        <w:r w:rsidR="004973B2">
                          <w:rPr>
                            <w:color w:val="231F1F"/>
                          </w:rPr>
                          <w:t>c</w:t>
                        </w:r>
                        <w:r>
                          <w:rPr>
                            <w:color w:val="231F1F"/>
                          </w:rPr>
                          <w:t>á</w:t>
                        </w:r>
                        <w:r w:rsidR="004973B2">
                          <w:rPr>
                            <w:color w:val="231F1F"/>
                          </w:rPr>
                          <w:t>c</w:t>
                        </w:r>
                        <w:r>
                          <w:rPr>
                            <w:color w:val="231F1F"/>
                            <w:spacing w:val="-2"/>
                          </w:rPr>
                          <w:t xml:space="preserve"> </w:t>
                        </w:r>
                        <w:r w:rsidR="004973B2">
                          <w:rPr>
                            <w:color w:val="231F1F"/>
                          </w:rPr>
                          <w:t>c</w:t>
                        </w:r>
                        <w:r>
                          <w:rPr>
                            <w:color w:val="231F1F"/>
                          </w:rPr>
                          <w:t>ông nghệ dựa trên web để trình bày thông tin</w:t>
                        </w:r>
                        <w:r>
                          <w:rPr>
                            <w:color w:val="231F1F"/>
                            <w:spacing w:val="1"/>
                          </w:rPr>
                          <w:t xml:space="preserve"> </w:t>
                        </w:r>
                        <w:r>
                          <w:rPr>
                            <w:color w:val="231F1F"/>
                          </w:rPr>
                          <w:t>h</w:t>
                        </w:r>
                        <w:r w:rsidR="00CF03B4">
                          <w:rPr>
                            <w:color w:val="231F1F"/>
                          </w:rPr>
                          <w:t>o</w:t>
                        </w:r>
                        <w:r>
                          <w:rPr>
                            <w:color w:val="231F1F"/>
                          </w:rPr>
                          <w:t>ặ</w:t>
                        </w:r>
                        <w:r w:rsidR="004973B2">
                          <w:rPr>
                            <w:color w:val="231F1F"/>
                          </w:rPr>
                          <w:t>c</w:t>
                        </w:r>
                        <w:r>
                          <w:rPr>
                            <w:color w:val="231F1F"/>
                            <w:spacing w:val="-4"/>
                          </w:rPr>
                          <w:t xml:space="preserve"> </w:t>
                        </w:r>
                        <w:r w:rsidR="004973B2">
                          <w:rPr>
                            <w:color w:val="231F1F"/>
                          </w:rPr>
                          <w:t>c</w:t>
                        </w:r>
                        <w:r>
                          <w:rPr>
                            <w:color w:val="231F1F"/>
                          </w:rPr>
                          <w:t>hỉ</w:t>
                        </w:r>
                        <w:r>
                          <w:rPr>
                            <w:color w:val="231F1F"/>
                            <w:spacing w:val="-4"/>
                          </w:rPr>
                          <w:t xml:space="preserve"> </w:t>
                        </w:r>
                        <w:r>
                          <w:rPr>
                            <w:color w:val="231F1F"/>
                          </w:rPr>
                          <w:t>số</w:t>
                        </w:r>
                        <w:r>
                          <w:rPr>
                            <w:color w:val="231F1F"/>
                            <w:spacing w:val="-3"/>
                          </w:rPr>
                          <w:t xml:space="preserve"> </w:t>
                        </w:r>
                        <w:r>
                          <w:rPr>
                            <w:color w:val="231F1F"/>
                          </w:rPr>
                          <w:t>hiệu</w:t>
                        </w:r>
                        <w:r>
                          <w:rPr>
                            <w:color w:val="231F1F"/>
                            <w:spacing w:val="-4"/>
                          </w:rPr>
                          <w:t xml:space="preserve"> </w:t>
                        </w:r>
                        <w:r>
                          <w:rPr>
                            <w:color w:val="231F1F"/>
                          </w:rPr>
                          <w:t>suất</w:t>
                        </w:r>
                        <w:r>
                          <w:rPr>
                            <w:color w:val="231F1F"/>
                            <w:spacing w:val="-3"/>
                          </w:rPr>
                          <w:t xml:space="preserve"> </w:t>
                        </w:r>
                        <w:r>
                          <w:rPr>
                            <w:color w:val="231F1F"/>
                          </w:rPr>
                          <w:t>kinh</w:t>
                        </w:r>
                        <w:r>
                          <w:rPr>
                            <w:color w:val="231F1F"/>
                            <w:spacing w:val="-4"/>
                          </w:rPr>
                          <w:t xml:space="preserve"> </w:t>
                        </w:r>
                        <w:r>
                          <w:rPr>
                            <w:color w:val="231F1F"/>
                          </w:rPr>
                          <w:t>d</w:t>
                        </w:r>
                        <w:r w:rsidR="00CF03B4">
                          <w:rPr>
                            <w:color w:val="231F1F"/>
                          </w:rPr>
                          <w:t>o</w:t>
                        </w:r>
                        <w:r>
                          <w:rPr>
                            <w:color w:val="231F1F"/>
                          </w:rPr>
                          <w:t>anh</w:t>
                        </w:r>
                        <w:r>
                          <w:rPr>
                            <w:color w:val="231F1F"/>
                            <w:spacing w:val="-3"/>
                          </w:rPr>
                          <w:t xml:space="preserve"> </w:t>
                        </w:r>
                        <w:r w:rsidR="004973B2">
                          <w:rPr>
                            <w:color w:val="231F1F"/>
                          </w:rPr>
                          <w:t>c</w:t>
                        </w:r>
                        <w:r>
                          <w:rPr>
                            <w:color w:val="231F1F"/>
                          </w:rPr>
                          <w:t>hính</w:t>
                        </w:r>
                        <w:r>
                          <w:rPr>
                            <w:color w:val="231F1F"/>
                            <w:spacing w:val="-4"/>
                          </w:rPr>
                          <w:t xml:space="preserve"> </w:t>
                        </w:r>
                        <w:r>
                          <w:rPr>
                            <w:color w:val="231F1F"/>
                          </w:rPr>
                          <w:t>tr</w:t>
                        </w:r>
                        <w:r w:rsidR="00CF03B4">
                          <w:rPr>
                            <w:color w:val="231F1F"/>
                          </w:rPr>
                          <w:t>o</w:t>
                        </w:r>
                        <w:r>
                          <w:rPr>
                            <w:color w:val="231F1F"/>
                          </w:rPr>
                          <w:t>ng</w:t>
                        </w:r>
                        <w:r>
                          <w:rPr>
                            <w:color w:val="231F1F"/>
                            <w:spacing w:val="-69"/>
                          </w:rPr>
                          <w:t xml:space="preserve">   </w:t>
                        </w:r>
                        <w:r>
                          <w:rPr>
                            <w:color w:val="231F1F"/>
                          </w:rPr>
                          <w:t xml:space="preserve"> một </w:t>
                        </w:r>
                        <w:r w:rsidR="004973B2">
                          <w:rPr>
                            <w:color w:val="231F1F"/>
                          </w:rPr>
                          <w:t>c</w:t>
                        </w:r>
                        <w:r>
                          <w:rPr>
                            <w:color w:val="231F1F"/>
                          </w:rPr>
                          <w:t>hế độ xem tí</w:t>
                        </w:r>
                        <w:r w:rsidR="004973B2">
                          <w:rPr>
                            <w:color w:val="231F1F"/>
                          </w:rPr>
                          <w:t>c</w:t>
                        </w:r>
                        <w:r>
                          <w:rPr>
                            <w:color w:val="231F1F"/>
                          </w:rPr>
                          <w:t xml:space="preserve">h hợp duy nhất, thường sử </w:t>
                        </w:r>
                        <w:r>
                          <w:rPr>
                            <w:color w:val="231F1F"/>
                            <w:spacing w:val="-70"/>
                          </w:rPr>
                          <w:t xml:space="preserve"> </w:t>
                        </w:r>
                        <w:r>
                          <w:rPr>
                            <w:color w:val="231F1F"/>
                          </w:rPr>
                          <w:t>dụng</w:t>
                        </w:r>
                        <w:r>
                          <w:rPr>
                            <w:color w:val="231F1F"/>
                            <w:spacing w:val="-2"/>
                          </w:rPr>
                          <w:t xml:space="preserve"> </w:t>
                        </w:r>
                        <w:r>
                          <w:rPr>
                            <w:color w:val="231F1F"/>
                          </w:rPr>
                          <w:t>đồ</w:t>
                        </w:r>
                        <w:r>
                          <w:rPr>
                            <w:color w:val="231F1F"/>
                            <w:spacing w:val="-2"/>
                          </w:rPr>
                          <w:t xml:space="preserve"> </w:t>
                        </w:r>
                        <w:r>
                          <w:rPr>
                            <w:color w:val="231F1F"/>
                          </w:rPr>
                          <w:t>họa</w:t>
                        </w:r>
                        <w:r>
                          <w:rPr>
                            <w:color w:val="231F1F"/>
                            <w:spacing w:val="-1"/>
                          </w:rPr>
                          <w:t xml:space="preserve"> </w:t>
                        </w:r>
                        <w:r>
                          <w:rPr>
                            <w:color w:val="231F1F"/>
                          </w:rPr>
                          <w:t>rõ</w:t>
                        </w:r>
                        <w:r>
                          <w:rPr>
                            <w:color w:val="231F1F"/>
                            <w:spacing w:val="-2"/>
                          </w:rPr>
                          <w:t xml:space="preserve"> </w:t>
                        </w:r>
                        <w:r>
                          <w:rPr>
                            <w:color w:val="231F1F"/>
                          </w:rPr>
                          <w:t>ràng,</w:t>
                        </w:r>
                        <w:r>
                          <w:rPr>
                            <w:color w:val="231F1F"/>
                            <w:spacing w:val="-2"/>
                          </w:rPr>
                          <w:t xml:space="preserve"> </w:t>
                        </w:r>
                        <w:r>
                          <w:rPr>
                            <w:color w:val="231F1F"/>
                          </w:rPr>
                          <w:t>ngắn</w:t>
                        </w:r>
                        <w:r>
                          <w:rPr>
                            <w:color w:val="231F1F"/>
                            <w:spacing w:val="-1"/>
                          </w:rPr>
                          <w:t xml:space="preserve"> </w:t>
                        </w:r>
                        <w:r>
                          <w:rPr>
                            <w:color w:val="231F1F"/>
                          </w:rPr>
                          <w:t>gọn</w:t>
                        </w:r>
                        <w:r>
                          <w:rPr>
                            <w:color w:val="231F1F"/>
                            <w:spacing w:val="-2"/>
                          </w:rPr>
                          <w:t xml:space="preserve"> </w:t>
                        </w:r>
                        <w:r>
                          <w:rPr>
                            <w:color w:val="231F1F"/>
                          </w:rPr>
                          <w:t>và</w:t>
                        </w:r>
                        <w:r>
                          <w:rPr>
                            <w:color w:val="231F1F"/>
                            <w:spacing w:val="-2"/>
                          </w:rPr>
                          <w:t xml:space="preserve"> </w:t>
                        </w:r>
                        <w:r>
                          <w:rPr>
                            <w:color w:val="231F1F"/>
                          </w:rPr>
                          <w:t>dễ</w:t>
                        </w:r>
                        <w:r>
                          <w:rPr>
                            <w:color w:val="231F1F"/>
                            <w:spacing w:val="-1"/>
                          </w:rPr>
                          <w:t xml:space="preserve"> </w:t>
                        </w:r>
                        <w:r>
                          <w:rPr>
                            <w:color w:val="231F1F"/>
                          </w:rPr>
                          <w:t>hiểu.</w:t>
                        </w:r>
                      </w:p>
                      <w:p w14:paraId="3528F097" w14:textId="42F5BB51" w:rsidR="00854B0D" w:rsidRDefault="00854B0D">
                        <w:pPr>
                          <w:pStyle w:val="TableParagraph"/>
                          <w:spacing w:before="15" w:line="247" w:lineRule="auto"/>
                          <w:ind w:hanging="1"/>
                          <w:rPr>
                            <w:sz w:val="20"/>
                          </w:rPr>
                        </w:pPr>
                      </w:p>
                    </w:tc>
                    <w:tc>
                      <w:tcPr>
                        <w:tcW w:w="2590" w:type="dxa"/>
                        <w:shd w:val="clear" w:color="auto" w:fill="FFCC7A"/>
                      </w:tcPr>
                      <w:p w14:paraId="7EA2A06D" w14:textId="1C815F61" w:rsidR="00854B0D" w:rsidRDefault="00C536FB">
                        <w:pPr>
                          <w:pStyle w:val="TableParagraph"/>
                          <w:spacing w:line="247" w:lineRule="auto"/>
                          <w:ind w:right="726"/>
                          <w:rPr>
                            <w:sz w:val="20"/>
                          </w:rPr>
                        </w:pPr>
                        <w:r>
                          <w:rPr>
                            <w:color w:val="231F20"/>
                            <w:sz w:val="20"/>
                          </w:rPr>
                          <w:t>Salesf</w:t>
                        </w:r>
                        <w:r w:rsidR="00CF03B4">
                          <w:rPr>
                            <w:color w:val="231F20"/>
                            <w:sz w:val="20"/>
                          </w:rPr>
                          <w:t>o</w:t>
                        </w:r>
                        <w:r>
                          <w:rPr>
                            <w:color w:val="231F20"/>
                            <w:sz w:val="20"/>
                          </w:rPr>
                          <w:t>r</w:t>
                        </w:r>
                        <w:r w:rsidR="004973B2">
                          <w:rPr>
                            <w:color w:val="231F20"/>
                            <w:sz w:val="20"/>
                          </w:rPr>
                          <w:t>c</w:t>
                        </w:r>
                        <w:r>
                          <w:rPr>
                            <w:color w:val="231F20"/>
                            <w:sz w:val="20"/>
                          </w:rPr>
                          <w:t>e</w:t>
                        </w:r>
                        <w:r>
                          <w:rPr>
                            <w:color w:val="231F20"/>
                            <w:spacing w:val="1"/>
                            <w:sz w:val="20"/>
                          </w:rPr>
                          <w:t xml:space="preserve"> </w:t>
                        </w:r>
                        <w:r>
                          <w:rPr>
                            <w:color w:val="231F20"/>
                            <w:sz w:val="20"/>
                          </w:rPr>
                          <w:t>IBM/</w:t>
                        </w:r>
                        <w:r w:rsidR="004973B2">
                          <w:rPr>
                            <w:color w:val="231F20"/>
                            <w:sz w:val="20"/>
                          </w:rPr>
                          <w:t>c</w:t>
                        </w:r>
                        <w:r w:rsidR="00CF03B4">
                          <w:rPr>
                            <w:color w:val="231F20"/>
                            <w:sz w:val="20"/>
                          </w:rPr>
                          <w:t>o</w:t>
                        </w:r>
                        <w:r>
                          <w:rPr>
                            <w:color w:val="231F20"/>
                            <w:sz w:val="20"/>
                          </w:rPr>
                          <w:t>gn</w:t>
                        </w:r>
                        <w:r w:rsidR="00CF03B4">
                          <w:rPr>
                            <w:color w:val="231F20"/>
                            <w:sz w:val="20"/>
                          </w:rPr>
                          <w:t>o</w:t>
                        </w:r>
                        <w:r>
                          <w:rPr>
                            <w:color w:val="231F20"/>
                            <w:sz w:val="20"/>
                          </w:rPr>
                          <w:t>s</w:t>
                        </w:r>
                        <w:r>
                          <w:rPr>
                            <w:color w:val="231F20"/>
                            <w:spacing w:val="1"/>
                            <w:sz w:val="20"/>
                          </w:rPr>
                          <w:t xml:space="preserve"> </w:t>
                        </w:r>
                        <w:r>
                          <w:rPr>
                            <w:color w:val="231F20"/>
                            <w:sz w:val="20"/>
                          </w:rPr>
                          <w:t>Business</w:t>
                        </w:r>
                        <w:r w:rsidR="00CF03B4">
                          <w:rPr>
                            <w:color w:val="231F20"/>
                            <w:sz w:val="20"/>
                          </w:rPr>
                          <w:t>o</w:t>
                        </w:r>
                        <w:r>
                          <w:rPr>
                            <w:color w:val="231F20"/>
                            <w:sz w:val="20"/>
                          </w:rPr>
                          <w:t>bje</w:t>
                        </w:r>
                        <w:r w:rsidR="004973B2">
                          <w:rPr>
                            <w:color w:val="231F20"/>
                            <w:sz w:val="20"/>
                          </w:rPr>
                          <w:t>c</w:t>
                        </w:r>
                        <w:r>
                          <w:rPr>
                            <w:color w:val="231F20"/>
                            <w:sz w:val="20"/>
                          </w:rPr>
                          <w:t>ts</w:t>
                        </w:r>
                        <w:r>
                          <w:rPr>
                            <w:color w:val="231F20"/>
                            <w:spacing w:val="1"/>
                            <w:sz w:val="20"/>
                          </w:rPr>
                          <w:t xml:space="preserve"> </w:t>
                        </w:r>
                        <w:r>
                          <w:rPr>
                            <w:color w:val="231F20"/>
                            <w:w w:val="90"/>
                            <w:sz w:val="20"/>
                          </w:rPr>
                          <w:t>Inf</w:t>
                        </w:r>
                        <w:r w:rsidR="00CF03B4">
                          <w:rPr>
                            <w:color w:val="231F20"/>
                            <w:w w:val="90"/>
                            <w:sz w:val="20"/>
                          </w:rPr>
                          <w:t>o</w:t>
                        </w:r>
                        <w:r>
                          <w:rPr>
                            <w:color w:val="231F20"/>
                            <w:w w:val="90"/>
                            <w:sz w:val="20"/>
                          </w:rPr>
                          <w:t>rmati</w:t>
                        </w:r>
                        <w:r w:rsidR="00CF03B4">
                          <w:rPr>
                            <w:color w:val="231F20"/>
                            <w:w w:val="90"/>
                            <w:sz w:val="20"/>
                          </w:rPr>
                          <w:t>o</w:t>
                        </w:r>
                        <w:r>
                          <w:rPr>
                            <w:color w:val="231F20"/>
                            <w:w w:val="90"/>
                            <w:sz w:val="20"/>
                          </w:rPr>
                          <w:t>n</w:t>
                        </w:r>
                        <w:r>
                          <w:rPr>
                            <w:color w:val="231F20"/>
                            <w:spacing w:val="1"/>
                            <w:w w:val="90"/>
                            <w:sz w:val="20"/>
                          </w:rPr>
                          <w:t xml:space="preserve"> </w:t>
                        </w:r>
                        <w:r>
                          <w:rPr>
                            <w:color w:val="231F20"/>
                            <w:w w:val="90"/>
                            <w:sz w:val="20"/>
                          </w:rPr>
                          <w:t>Builders</w:t>
                        </w:r>
                        <w:r>
                          <w:rPr>
                            <w:color w:val="231F20"/>
                            <w:spacing w:val="-52"/>
                            <w:w w:val="90"/>
                            <w:sz w:val="20"/>
                          </w:rPr>
                          <w:t xml:space="preserve"> </w:t>
                        </w:r>
                        <w:r>
                          <w:rPr>
                            <w:color w:val="231F20"/>
                            <w:sz w:val="20"/>
                          </w:rPr>
                          <w:t>iDashb</w:t>
                        </w:r>
                        <w:r w:rsidR="00CF03B4">
                          <w:rPr>
                            <w:color w:val="231F20"/>
                            <w:sz w:val="20"/>
                          </w:rPr>
                          <w:t>o</w:t>
                        </w:r>
                        <w:r>
                          <w:rPr>
                            <w:color w:val="231F20"/>
                            <w:sz w:val="20"/>
                          </w:rPr>
                          <w:t>ards</w:t>
                        </w:r>
                        <w:r>
                          <w:rPr>
                            <w:color w:val="231F20"/>
                            <w:spacing w:val="1"/>
                            <w:sz w:val="20"/>
                          </w:rPr>
                          <w:t xml:space="preserve"> </w:t>
                        </w:r>
                        <w:r>
                          <w:rPr>
                            <w:color w:val="231F20"/>
                            <w:sz w:val="20"/>
                          </w:rPr>
                          <w:t>Tableau</w:t>
                        </w:r>
                      </w:p>
                    </w:tc>
                  </w:tr>
                  <w:tr w:rsidR="00854B0D" w14:paraId="0ADD35D1" w14:textId="77777777">
                    <w:trPr>
                      <w:trHeight w:val="1985"/>
                    </w:trPr>
                    <w:tc>
                      <w:tcPr>
                        <w:tcW w:w="1710" w:type="dxa"/>
                        <w:shd w:val="clear" w:color="auto" w:fill="FFE0AD"/>
                      </w:tcPr>
                      <w:p w14:paraId="2CB151B0" w14:textId="7817259C" w:rsidR="00854B0D" w:rsidRPr="001672EE" w:rsidRDefault="001672EE" w:rsidP="001672EE">
                        <w:pPr>
                          <w:pStyle w:val="TableParagraph"/>
                          <w:ind w:left="0"/>
                          <w:rPr>
                            <w:rFonts w:ascii="Arial" w:hAnsi="Arial" w:cs="Arial"/>
                            <w:sz w:val="20"/>
                            <w:lang w:val="vi-VN"/>
                          </w:rPr>
                        </w:pPr>
                        <w:r w:rsidRPr="001672EE">
                          <w:rPr>
                            <w:sz w:val="20"/>
                          </w:rPr>
                          <w:t>C</w:t>
                        </w:r>
                        <w:r w:rsidRPr="001672EE">
                          <w:rPr>
                            <w:rFonts w:ascii="Calibri" w:hAnsi="Calibri" w:cs="Calibri"/>
                            <w:sz w:val="20"/>
                          </w:rPr>
                          <w:t>ổ</w:t>
                        </w:r>
                        <w:r w:rsidRPr="001672EE">
                          <w:rPr>
                            <w:sz w:val="20"/>
                          </w:rPr>
                          <w:t>ng</w:t>
                        </w:r>
                        <w:r>
                          <w:rPr>
                            <w:sz w:val="20"/>
                          </w:rPr>
                          <w:t xml:space="preserve"> thông tin</w:t>
                        </w:r>
                      </w:p>
                    </w:tc>
                    <w:tc>
                      <w:tcPr>
                        <w:tcW w:w="3360" w:type="dxa"/>
                        <w:shd w:val="clear" w:color="auto" w:fill="FFE0AD"/>
                      </w:tcPr>
                      <w:p w14:paraId="2997952C" w14:textId="6707A243" w:rsidR="00854B0D" w:rsidRDefault="00D45B1C" w:rsidP="00EE72B0">
                        <w:pPr>
                          <w:pStyle w:val="TableParagraph"/>
                          <w:spacing w:before="15" w:line="247" w:lineRule="auto"/>
                          <w:ind w:left="0" w:right="77"/>
                          <w:rPr>
                            <w:sz w:val="20"/>
                          </w:rPr>
                        </w:pPr>
                        <w:r>
                          <w:rPr>
                            <w:color w:val="231F20"/>
                            <w:w w:val="90"/>
                            <w:sz w:val="20"/>
                          </w:rPr>
                          <w:t>c</w:t>
                        </w:r>
                        <w:r w:rsidR="00EE72B0" w:rsidRPr="00EE72B0">
                          <w:rPr>
                            <w:color w:val="231F20"/>
                            <w:w w:val="90"/>
                            <w:sz w:val="20"/>
                          </w:rPr>
                          <w:t>ác c</w:t>
                        </w:r>
                        <w:r w:rsidR="00EE72B0" w:rsidRPr="00EE72B0">
                          <w:rPr>
                            <w:rFonts w:ascii="Calibri" w:hAnsi="Calibri" w:cs="Calibri"/>
                            <w:color w:val="231F20"/>
                            <w:w w:val="90"/>
                            <w:sz w:val="20"/>
                          </w:rPr>
                          <w:t>ổ</w:t>
                        </w:r>
                        <w:r w:rsidR="00EE72B0" w:rsidRPr="00EE72B0">
                          <w:rPr>
                            <w:color w:val="231F20"/>
                            <w:w w:val="90"/>
                            <w:sz w:val="20"/>
                          </w:rPr>
                          <w:t>ng thông tin cung c</w:t>
                        </w:r>
                        <w:r w:rsidR="00EE72B0" w:rsidRPr="00EE72B0">
                          <w:rPr>
                            <w:rFonts w:ascii="Calibri" w:hAnsi="Calibri" w:cs="Calibri"/>
                            <w:color w:val="231F20"/>
                            <w:w w:val="90"/>
                            <w:sz w:val="20"/>
                          </w:rPr>
                          <w:t>ấ</w:t>
                        </w:r>
                        <w:r w:rsidR="00EE72B0" w:rsidRPr="00EE72B0">
                          <w:rPr>
                            <w:color w:val="231F20"/>
                            <w:w w:val="90"/>
                            <w:sz w:val="20"/>
                          </w:rPr>
                          <w:t>p m</w:t>
                        </w:r>
                        <w:r w:rsidR="00EE72B0" w:rsidRPr="00EE72B0">
                          <w:rPr>
                            <w:rFonts w:ascii="Calibri" w:hAnsi="Calibri" w:cs="Calibri"/>
                            <w:color w:val="231F20"/>
                            <w:w w:val="90"/>
                            <w:sz w:val="20"/>
                          </w:rPr>
                          <w:t>ộ</w:t>
                        </w:r>
                        <w:r w:rsidR="00EE72B0" w:rsidRPr="00EE72B0">
                          <w:rPr>
                            <w:color w:val="231F20"/>
                            <w:w w:val="90"/>
                            <w:sz w:val="20"/>
                          </w:rPr>
                          <w:t>t đi</w:t>
                        </w:r>
                        <w:r w:rsidR="00EE72B0" w:rsidRPr="00EE72B0">
                          <w:rPr>
                            <w:rFonts w:ascii="Calibri" w:hAnsi="Calibri" w:cs="Calibri"/>
                            <w:color w:val="231F20"/>
                            <w:w w:val="90"/>
                            <w:sz w:val="20"/>
                          </w:rPr>
                          <w:t>ể</w:t>
                        </w:r>
                        <w:r w:rsidR="00EE72B0" w:rsidRPr="00EE72B0">
                          <w:rPr>
                            <w:color w:val="231F20"/>
                            <w:w w:val="90"/>
                            <w:sz w:val="20"/>
                          </w:rPr>
                          <w:t>m và</w:t>
                        </w:r>
                        <w:r w:rsidR="00CF03B4">
                          <w:rPr>
                            <w:color w:val="231F20"/>
                            <w:w w:val="90"/>
                            <w:sz w:val="20"/>
                          </w:rPr>
                          <w:t>o</w:t>
                        </w:r>
                        <w:r w:rsidR="00EE72B0" w:rsidRPr="00EE72B0">
                          <w:rPr>
                            <w:color w:val="231F20"/>
                            <w:w w:val="90"/>
                            <w:sz w:val="20"/>
                          </w:rPr>
                          <w:t xml:space="preserve"> duy nh</w:t>
                        </w:r>
                        <w:r w:rsidR="00EE72B0" w:rsidRPr="00EE72B0">
                          <w:rPr>
                            <w:rFonts w:ascii="Calibri" w:hAnsi="Calibri" w:cs="Calibri"/>
                            <w:color w:val="231F20"/>
                            <w:w w:val="90"/>
                            <w:sz w:val="20"/>
                          </w:rPr>
                          <w:t>ấ</w:t>
                        </w:r>
                        <w:r w:rsidR="00EE72B0" w:rsidRPr="00EE72B0">
                          <w:rPr>
                            <w:color w:val="231F20"/>
                            <w:w w:val="90"/>
                            <w:sz w:val="20"/>
                          </w:rPr>
                          <w:t>t, th</w:t>
                        </w:r>
                        <w:r w:rsidR="00EE72B0" w:rsidRPr="00EE72B0">
                          <w:rPr>
                            <w:rFonts w:ascii="Calibri" w:hAnsi="Calibri" w:cs="Calibri"/>
                            <w:color w:val="231F20"/>
                            <w:w w:val="90"/>
                            <w:sz w:val="20"/>
                          </w:rPr>
                          <w:t>ố</w:t>
                        </w:r>
                        <w:r w:rsidR="00EE72B0" w:rsidRPr="00EE72B0">
                          <w:rPr>
                            <w:color w:val="231F20"/>
                            <w:w w:val="90"/>
                            <w:sz w:val="20"/>
                          </w:rPr>
                          <w:t>ng nh</w:t>
                        </w:r>
                        <w:r w:rsidR="00EE72B0" w:rsidRPr="00EE72B0">
                          <w:rPr>
                            <w:rFonts w:ascii="Calibri" w:hAnsi="Calibri" w:cs="Calibri"/>
                            <w:color w:val="231F20"/>
                            <w:w w:val="90"/>
                            <w:sz w:val="20"/>
                          </w:rPr>
                          <w:t>ấ</w:t>
                        </w:r>
                        <w:r w:rsidR="00EE72B0" w:rsidRPr="00EE72B0">
                          <w:rPr>
                            <w:color w:val="231F20"/>
                            <w:w w:val="90"/>
                            <w:sz w:val="20"/>
                          </w:rPr>
                          <w:t>t đ</w:t>
                        </w:r>
                        <w:r w:rsidR="00EE72B0" w:rsidRPr="00EE72B0">
                          <w:rPr>
                            <w:rFonts w:ascii="Calibri" w:hAnsi="Calibri" w:cs="Calibri"/>
                            <w:color w:val="231F20"/>
                            <w:w w:val="90"/>
                            <w:sz w:val="20"/>
                          </w:rPr>
                          <w:t>ể</w:t>
                        </w:r>
                        <w:r w:rsidR="00EE72B0" w:rsidRPr="00EE72B0">
                          <w:rPr>
                            <w:color w:val="231F20"/>
                            <w:w w:val="90"/>
                            <w:sz w:val="20"/>
                          </w:rPr>
                          <w:t xml:space="preserve"> phân ph</w:t>
                        </w:r>
                        <w:r w:rsidR="00EE72B0" w:rsidRPr="00EE72B0">
                          <w:rPr>
                            <w:rFonts w:ascii="Calibri" w:hAnsi="Calibri" w:cs="Calibri"/>
                            <w:color w:val="231F20"/>
                            <w:w w:val="90"/>
                            <w:sz w:val="20"/>
                          </w:rPr>
                          <w:t>ố</w:t>
                        </w:r>
                        <w:r w:rsidR="00EE72B0" w:rsidRPr="00EE72B0">
                          <w:rPr>
                            <w:color w:val="231F20"/>
                            <w:w w:val="90"/>
                            <w:sz w:val="20"/>
                          </w:rPr>
                          <w:t xml:space="preserve">i thông tin. </w:t>
                        </w:r>
                        <w:r>
                          <w:rPr>
                            <w:color w:val="231F20"/>
                            <w:w w:val="90"/>
                            <w:sz w:val="20"/>
                          </w:rPr>
                          <w:t>c</w:t>
                        </w:r>
                        <w:r w:rsidR="00EE72B0" w:rsidRPr="00EE72B0">
                          <w:rPr>
                            <w:rFonts w:ascii="Calibri" w:hAnsi="Calibri" w:cs="Calibri"/>
                            <w:color w:val="231F20"/>
                            <w:w w:val="90"/>
                            <w:sz w:val="20"/>
                          </w:rPr>
                          <w:t>ổ</w:t>
                        </w:r>
                        <w:r w:rsidR="00EE72B0" w:rsidRPr="00EE72B0">
                          <w:rPr>
                            <w:color w:val="231F20"/>
                            <w:w w:val="90"/>
                            <w:sz w:val="20"/>
                          </w:rPr>
                          <w:t>ng thông tin là công ngh</w:t>
                        </w:r>
                        <w:r w:rsidR="00EE72B0" w:rsidRPr="00EE72B0">
                          <w:rPr>
                            <w:rFonts w:ascii="Calibri" w:hAnsi="Calibri" w:cs="Calibri"/>
                            <w:color w:val="231F20"/>
                            <w:w w:val="90"/>
                            <w:sz w:val="20"/>
                          </w:rPr>
                          <w:t>ệ</w:t>
                        </w:r>
                        <w:r w:rsidR="00EE72B0" w:rsidRPr="00EE72B0">
                          <w:rPr>
                            <w:color w:val="231F20"/>
                            <w:w w:val="90"/>
                            <w:sz w:val="20"/>
                          </w:rPr>
                          <w:t xml:space="preserve"> d</w:t>
                        </w:r>
                        <w:r w:rsidR="00EE72B0" w:rsidRPr="00EE72B0">
                          <w:rPr>
                            <w:rFonts w:ascii="Calibri" w:hAnsi="Calibri" w:cs="Calibri"/>
                            <w:color w:val="231F20"/>
                            <w:w w:val="90"/>
                            <w:sz w:val="20"/>
                          </w:rPr>
                          <w:t>ự</w:t>
                        </w:r>
                        <w:r w:rsidR="00EE72B0" w:rsidRPr="00EE72B0">
                          <w:rPr>
                            <w:color w:val="231F20"/>
                            <w:w w:val="90"/>
                            <w:sz w:val="20"/>
                          </w:rPr>
                          <w:t>a trên web s</w:t>
                        </w:r>
                        <w:r w:rsidR="00EE72B0" w:rsidRPr="00EE72B0">
                          <w:rPr>
                            <w:rFonts w:ascii="Calibri" w:hAnsi="Calibri" w:cs="Calibri"/>
                            <w:color w:val="231F20"/>
                            <w:w w:val="90"/>
                            <w:sz w:val="20"/>
                          </w:rPr>
                          <w:t>ử</w:t>
                        </w:r>
                        <w:r w:rsidR="00EE72B0" w:rsidRPr="00EE72B0">
                          <w:rPr>
                            <w:color w:val="231F20"/>
                            <w:w w:val="90"/>
                            <w:sz w:val="20"/>
                          </w:rPr>
                          <w:t xml:space="preserve"> d</w:t>
                        </w:r>
                        <w:r w:rsidR="00EE72B0" w:rsidRPr="00EE72B0">
                          <w:rPr>
                            <w:rFonts w:ascii="Calibri" w:hAnsi="Calibri" w:cs="Calibri"/>
                            <w:color w:val="231F20"/>
                            <w:w w:val="90"/>
                            <w:sz w:val="20"/>
                          </w:rPr>
                          <w:t>ụ</w:t>
                        </w:r>
                        <w:r w:rsidR="00EE72B0" w:rsidRPr="00EE72B0">
                          <w:rPr>
                            <w:color w:val="231F20"/>
                            <w:w w:val="90"/>
                            <w:sz w:val="20"/>
                          </w:rPr>
                          <w:t>ng trình duy</w:t>
                        </w:r>
                        <w:r w:rsidR="00EE72B0" w:rsidRPr="00EE72B0">
                          <w:rPr>
                            <w:rFonts w:ascii="Calibri" w:hAnsi="Calibri" w:cs="Calibri"/>
                            <w:color w:val="231F20"/>
                            <w:w w:val="90"/>
                            <w:sz w:val="20"/>
                          </w:rPr>
                          <w:t>ệ</w:t>
                        </w:r>
                        <w:r w:rsidR="00EE72B0" w:rsidRPr="00EE72B0">
                          <w:rPr>
                            <w:color w:val="231F20"/>
                            <w:w w:val="90"/>
                            <w:sz w:val="20"/>
                          </w:rPr>
                          <w:t>t web đ</w:t>
                        </w:r>
                        <w:r w:rsidR="00EE72B0" w:rsidRPr="00EE72B0">
                          <w:rPr>
                            <w:rFonts w:ascii="Calibri" w:hAnsi="Calibri" w:cs="Calibri"/>
                            <w:color w:val="231F20"/>
                            <w:w w:val="90"/>
                            <w:sz w:val="20"/>
                          </w:rPr>
                          <w:t>ể</w:t>
                        </w:r>
                        <w:r w:rsidR="00EE72B0" w:rsidRPr="00EE72B0">
                          <w:rPr>
                            <w:color w:val="231F20"/>
                            <w:w w:val="90"/>
                            <w:sz w:val="20"/>
                          </w:rPr>
                          <w:t xml:space="preserve"> tích h</w:t>
                        </w:r>
                        <w:r w:rsidR="00EE72B0" w:rsidRPr="00EE72B0">
                          <w:rPr>
                            <w:rFonts w:ascii="Calibri" w:hAnsi="Calibri" w:cs="Calibri"/>
                            <w:color w:val="231F20"/>
                            <w:w w:val="90"/>
                            <w:sz w:val="20"/>
                          </w:rPr>
                          <w:t>ợ</w:t>
                        </w:r>
                        <w:r w:rsidR="00EE72B0" w:rsidRPr="00EE72B0">
                          <w:rPr>
                            <w:color w:val="231F20"/>
                            <w:w w:val="90"/>
                            <w:sz w:val="20"/>
                          </w:rPr>
                          <w:t>p d</w:t>
                        </w:r>
                        <w:r w:rsidR="00EE72B0" w:rsidRPr="00EE72B0">
                          <w:rPr>
                            <w:rFonts w:ascii="Calibri" w:hAnsi="Calibri" w:cs="Calibri"/>
                            <w:color w:val="231F20"/>
                            <w:w w:val="90"/>
                            <w:sz w:val="20"/>
                          </w:rPr>
                          <w:t>ữ</w:t>
                        </w:r>
                        <w:r w:rsidR="00EE72B0" w:rsidRPr="00EE72B0">
                          <w:rPr>
                            <w:color w:val="231F20"/>
                            <w:w w:val="90"/>
                            <w:sz w:val="20"/>
                          </w:rPr>
                          <w:t xml:space="preserve"> li</w:t>
                        </w:r>
                        <w:r w:rsidR="00EE72B0" w:rsidRPr="00EE72B0">
                          <w:rPr>
                            <w:rFonts w:ascii="Calibri" w:hAnsi="Calibri" w:cs="Calibri"/>
                            <w:color w:val="231F20"/>
                            <w:w w:val="90"/>
                            <w:sz w:val="20"/>
                          </w:rPr>
                          <w:t>ệ</w:t>
                        </w:r>
                        <w:r w:rsidR="00EE72B0" w:rsidRPr="00EE72B0">
                          <w:rPr>
                            <w:color w:val="231F20"/>
                            <w:w w:val="90"/>
                            <w:sz w:val="20"/>
                          </w:rPr>
                          <w:t>u t</w:t>
                        </w:r>
                        <w:r w:rsidR="00EE72B0" w:rsidRPr="00EE72B0">
                          <w:rPr>
                            <w:rFonts w:ascii="Calibri" w:hAnsi="Calibri" w:cs="Calibri"/>
                            <w:color w:val="231F20"/>
                            <w:w w:val="90"/>
                            <w:sz w:val="20"/>
                          </w:rPr>
                          <w:t>ừ</w:t>
                        </w:r>
                        <w:r w:rsidR="00EE72B0" w:rsidRPr="00EE72B0">
                          <w:rPr>
                            <w:color w:val="231F20"/>
                            <w:w w:val="90"/>
                            <w:sz w:val="20"/>
                          </w:rPr>
                          <w:t xml:space="preserve"> nhi</w:t>
                        </w:r>
                        <w:r w:rsidR="00EE72B0" w:rsidRPr="00EE72B0">
                          <w:rPr>
                            <w:rFonts w:ascii="Calibri" w:hAnsi="Calibri" w:cs="Calibri"/>
                            <w:color w:val="231F20"/>
                            <w:w w:val="90"/>
                            <w:sz w:val="20"/>
                          </w:rPr>
                          <w:t>ề</w:t>
                        </w:r>
                        <w:r w:rsidR="00EE72B0" w:rsidRPr="00EE72B0">
                          <w:rPr>
                            <w:color w:val="231F20"/>
                            <w:w w:val="90"/>
                            <w:sz w:val="20"/>
                          </w:rPr>
                          <w:t>u ngu</w:t>
                        </w:r>
                        <w:r w:rsidR="00EE72B0" w:rsidRPr="00EE72B0">
                          <w:rPr>
                            <w:rFonts w:ascii="Calibri" w:hAnsi="Calibri" w:cs="Calibri"/>
                            <w:color w:val="231F20"/>
                            <w:w w:val="90"/>
                            <w:sz w:val="20"/>
                          </w:rPr>
                          <w:t>ồ</w:t>
                        </w:r>
                        <w:r w:rsidR="00EE72B0" w:rsidRPr="00EE72B0">
                          <w:rPr>
                            <w:color w:val="231F20"/>
                            <w:w w:val="90"/>
                            <w:sz w:val="20"/>
                          </w:rPr>
                          <w:t>n và</w:t>
                        </w:r>
                        <w:r w:rsidR="00CF03B4">
                          <w:rPr>
                            <w:color w:val="231F20"/>
                            <w:w w:val="90"/>
                            <w:sz w:val="20"/>
                          </w:rPr>
                          <w:t>o</w:t>
                        </w:r>
                        <w:r w:rsidR="00EE72B0" w:rsidRPr="00EE72B0">
                          <w:rPr>
                            <w:color w:val="231F20"/>
                            <w:w w:val="90"/>
                            <w:sz w:val="20"/>
                          </w:rPr>
                          <w:t xml:space="preserve"> m</w:t>
                        </w:r>
                        <w:r w:rsidR="00EE72B0" w:rsidRPr="00EE72B0">
                          <w:rPr>
                            <w:rFonts w:ascii="Calibri" w:hAnsi="Calibri" w:cs="Calibri"/>
                            <w:color w:val="231F20"/>
                            <w:w w:val="90"/>
                            <w:sz w:val="20"/>
                          </w:rPr>
                          <w:t>ộ</w:t>
                        </w:r>
                        <w:r w:rsidR="00EE72B0" w:rsidRPr="00EE72B0">
                          <w:rPr>
                            <w:color w:val="231F20"/>
                            <w:w w:val="90"/>
                            <w:sz w:val="20"/>
                          </w:rPr>
                          <w:t>t trang web. Nhi</w:t>
                        </w:r>
                        <w:r w:rsidR="00EE72B0" w:rsidRPr="00EE72B0">
                          <w:rPr>
                            <w:rFonts w:ascii="Calibri" w:hAnsi="Calibri" w:cs="Calibri"/>
                            <w:color w:val="231F20"/>
                            <w:w w:val="90"/>
                            <w:sz w:val="20"/>
                          </w:rPr>
                          <w:t>ề</w:t>
                        </w:r>
                        <w:r w:rsidR="00EE72B0" w:rsidRPr="00EE72B0">
                          <w:rPr>
                            <w:color w:val="231F20"/>
                            <w:w w:val="90"/>
                            <w:sz w:val="20"/>
                          </w:rPr>
                          <w:t>u l</w:t>
                        </w:r>
                        <w:r w:rsidR="00CF03B4">
                          <w:rPr>
                            <w:color w:val="231F20"/>
                            <w:w w:val="90"/>
                            <w:sz w:val="20"/>
                          </w:rPr>
                          <w:t>o</w:t>
                        </w:r>
                        <w:r w:rsidR="00EE72B0" w:rsidRPr="00EE72B0">
                          <w:rPr>
                            <w:rFonts w:ascii="Calibri" w:hAnsi="Calibri" w:cs="Calibri"/>
                            <w:color w:val="231F20"/>
                            <w:w w:val="90"/>
                            <w:sz w:val="20"/>
                          </w:rPr>
                          <w:t>ạ</w:t>
                        </w:r>
                        <w:r w:rsidR="00EE72B0" w:rsidRPr="00EE72B0">
                          <w:rPr>
                            <w:color w:val="231F20"/>
                            <w:w w:val="90"/>
                            <w:sz w:val="20"/>
                          </w:rPr>
                          <w:t>i ch</w:t>
                        </w:r>
                        <w:r w:rsidR="00EE72B0" w:rsidRPr="00EE72B0">
                          <w:rPr>
                            <w:rFonts w:ascii="Calibri" w:hAnsi="Calibri" w:cs="Calibri"/>
                            <w:color w:val="231F20"/>
                            <w:w w:val="90"/>
                            <w:sz w:val="20"/>
                          </w:rPr>
                          <w:t>ứ</w:t>
                        </w:r>
                        <w:r w:rsidR="00EE72B0" w:rsidRPr="00EE72B0">
                          <w:rPr>
                            <w:color w:val="231F20"/>
                            <w:w w:val="90"/>
                            <w:sz w:val="20"/>
                          </w:rPr>
                          <w:t>c năng BI khác nhau có th</w:t>
                        </w:r>
                        <w:r w:rsidR="00EE72B0" w:rsidRPr="00EE72B0">
                          <w:rPr>
                            <w:rFonts w:ascii="Calibri" w:hAnsi="Calibri" w:cs="Calibri"/>
                            <w:color w:val="231F20"/>
                            <w:w w:val="90"/>
                            <w:sz w:val="20"/>
                          </w:rPr>
                          <w:t>ể</w:t>
                        </w:r>
                        <w:r w:rsidR="00EE72B0" w:rsidRPr="00EE72B0">
                          <w:rPr>
                            <w:color w:val="231F20"/>
                            <w:w w:val="90"/>
                            <w:sz w:val="20"/>
                          </w:rPr>
                          <w:t xml:space="preserve"> đ</w:t>
                        </w:r>
                        <w:r w:rsidR="00EE72B0" w:rsidRPr="00EE72B0">
                          <w:rPr>
                            <w:rFonts w:ascii="Calibri" w:hAnsi="Calibri" w:cs="Calibri"/>
                            <w:color w:val="231F20"/>
                            <w:w w:val="90"/>
                            <w:sz w:val="20"/>
                          </w:rPr>
                          <w:t>ượ</w:t>
                        </w:r>
                        <w:r w:rsidR="00EE72B0" w:rsidRPr="00EE72B0">
                          <w:rPr>
                            <w:color w:val="231F20"/>
                            <w:w w:val="90"/>
                            <w:sz w:val="20"/>
                          </w:rPr>
                          <w:t>c truy c</w:t>
                        </w:r>
                        <w:r w:rsidR="00EE72B0" w:rsidRPr="00EE72B0">
                          <w:rPr>
                            <w:rFonts w:ascii="Calibri" w:hAnsi="Calibri" w:cs="Calibri"/>
                            <w:color w:val="231F20"/>
                            <w:w w:val="90"/>
                            <w:sz w:val="20"/>
                          </w:rPr>
                          <w:t>ậ</w:t>
                        </w:r>
                        <w:r w:rsidR="00EE72B0" w:rsidRPr="00EE72B0">
                          <w:rPr>
                            <w:color w:val="231F20"/>
                            <w:w w:val="90"/>
                            <w:sz w:val="20"/>
                          </w:rPr>
                          <w:t>p thông qua m</w:t>
                        </w:r>
                        <w:r w:rsidR="00EE72B0" w:rsidRPr="00EE72B0">
                          <w:rPr>
                            <w:rFonts w:ascii="Calibri" w:hAnsi="Calibri" w:cs="Calibri"/>
                            <w:color w:val="231F20"/>
                            <w:w w:val="90"/>
                            <w:sz w:val="20"/>
                          </w:rPr>
                          <w:t>ộ</w:t>
                        </w:r>
                        <w:r w:rsidR="00EE72B0" w:rsidRPr="00EE72B0">
                          <w:rPr>
                            <w:color w:val="231F20"/>
                            <w:w w:val="90"/>
                            <w:sz w:val="20"/>
                          </w:rPr>
                          <w:t>t c</w:t>
                        </w:r>
                        <w:r w:rsidR="00EE72B0" w:rsidRPr="00EE72B0">
                          <w:rPr>
                            <w:rFonts w:ascii="Calibri" w:hAnsi="Calibri" w:cs="Calibri"/>
                            <w:color w:val="231F20"/>
                            <w:w w:val="90"/>
                            <w:sz w:val="20"/>
                          </w:rPr>
                          <w:t>ổ</w:t>
                        </w:r>
                        <w:r w:rsidR="00EE72B0" w:rsidRPr="00EE72B0">
                          <w:rPr>
                            <w:color w:val="231F20"/>
                            <w:w w:val="90"/>
                            <w:sz w:val="20"/>
                          </w:rPr>
                          <w:t>ng thông tin.</w:t>
                        </w:r>
                      </w:p>
                    </w:tc>
                    <w:tc>
                      <w:tcPr>
                        <w:tcW w:w="2590" w:type="dxa"/>
                        <w:shd w:val="clear" w:color="auto" w:fill="FFE0AD"/>
                      </w:tcPr>
                      <w:p w14:paraId="3742705B" w14:textId="1DC8A26D" w:rsidR="00854B0D" w:rsidRDefault="00CF03B4">
                        <w:pPr>
                          <w:pStyle w:val="TableParagraph"/>
                          <w:spacing w:line="247" w:lineRule="auto"/>
                          <w:ind w:left="79" w:right="1411"/>
                          <w:rPr>
                            <w:sz w:val="20"/>
                          </w:rPr>
                        </w:pPr>
                        <w:r>
                          <w:rPr>
                            <w:color w:val="231F20"/>
                            <w:spacing w:val="-1"/>
                            <w:w w:val="90"/>
                            <w:sz w:val="20"/>
                          </w:rPr>
                          <w:t>o</w:t>
                        </w:r>
                        <w:r w:rsidR="00C536FB">
                          <w:rPr>
                            <w:color w:val="231F20"/>
                            <w:spacing w:val="-1"/>
                            <w:w w:val="90"/>
                            <w:sz w:val="20"/>
                          </w:rPr>
                          <w:t>ra</w:t>
                        </w:r>
                        <w:r w:rsidR="004973B2">
                          <w:rPr>
                            <w:color w:val="231F20"/>
                            <w:spacing w:val="-1"/>
                            <w:w w:val="90"/>
                            <w:sz w:val="20"/>
                          </w:rPr>
                          <w:t>c</w:t>
                        </w:r>
                        <w:r w:rsidR="00C536FB">
                          <w:rPr>
                            <w:color w:val="231F20"/>
                            <w:spacing w:val="-1"/>
                            <w:w w:val="90"/>
                            <w:sz w:val="20"/>
                          </w:rPr>
                          <w:t xml:space="preserve">le </w:t>
                        </w:r>
                        <w:r w:rsidR="00C536FB">
                          <w:rPr>
                            <w:color w:val="231F20"/>
                            <w:w w:val="90"/>
                            <w:sz w:val="20"/>
                          </w:rPr>
                          <w:t>P</w:t>
                        </w:r>
                        <w:r>
                          <w:rPr>
                            <w:color w:val="231F20"/>
                            <w:w w:val="90"/>
                            <w:sz w:val="20"/>
                          </w:rPr>
                          <w:t>o</w:t>
                        </w:r>
                        <w:r w:rsidR="00C536FB">
                          <w:rPr>
                            <w:color w:val="231F20"/>
                            <w:w w:val="90"/>
                            <w:sz w:val="20"/>
                          </w:rPr>
                          <w:t>rtal</w:t>
                        </w:r>
                        <w:r w:rsidR="00C536FB">
                          <w:rPr>
                            <w:color w:val="231F20"/>
                            <w:spacing w:val="-52"/>
                            <w:w w:val="90"/>
                            <w:sz w:val="20"/>
                          </w:rPr>
                          <w:t xml:space="preserve"> </w:t>
                        </w:r>
                        <w:r w:rsidR="00C536FB">
                          <w:rPr>
                            <w:color w:val="231F20"/>
                            <w:sz w:val="20"/>
                          </w:rPr>
                          <w:t>A</w:t>
                        </w:r>
                        <w:r w:rsidR="004973B2">
                          <w:rPr>
                            <w:color w:val="231F20"/>
                            <w:sz w:val="20"/>
                          </w:rPr>
                          <w:t>c</w:t>
                        </w:r>
                        <w:r w:rsidR="00C536FB">
                          <w:rPr>
                            <w:color w:val="231F20"/>
                            <w:sz w:val="20"/>
                          </w:rPr>
                          <w:t>tuate</w:t>
                        </w:r>
                        <w:r w:rsidR="00C536FB">
                          <w:rPr>
                            <w:color w:val="231F20"/>
                            <w:spacing w:val="1"/>
                            <w:sz w:val="20"/>
                          </w:rPr>
                          <w:t xml:space="preserve"> </w:t>
                        </w:r>
                        <w:r w:rsidR="00C536FB">
                          <w:rPr>
                            <w:color w:val="231F20"/>
                            <w:sz w:val="20"/>
                          </w:rPr>
                          <w:t>Mi</w:t>
                        </w:r>
                        <w:r w:rsidR="004973B2">
                          <w:rPr>
                            <w:color w:val="231F20"/>
                            <w:sz w:val="20"/>
                          </w:rPr>
                          <w:t>c</w:t>
                        </w:r>
                        <w:r w:rsidR="00C536FB">
                          <w:rPr>
                            <w:color w:val="231F20"/>
                            <w:sz w:val="20"/>
                          </w:rPr>
                          <w:t>r</w:t>
                        </w:r>
                        <w:r>
                          <w:rPr>
                            <w:color w:val="231F20"/>
                            <w:sz w:val="20"/>
                          </w:rPr>
                          <w:t>o</w:t>
                        </w:r>
                        <w:r w:rsidR="00C536FB">
                          <w:rPr>
                            <w:color w:val="231F20"/>
                            <w:sz w:val="20"/>
                          </w:rPr>
                          <w:t>s</w:t>
                        </w:r>
                        <w:r>
                          <w:rPr>
                            <w:color w:val="231F20"/>
                            <w:sz w:val="20"/>
                          </w:rPr>
                          <w:t>o</w:t>
                        </w:r>
                        <w:r w:rsidR="00C536FB">
                          <w:rPr>
                            <w:color w:val="231F20"/>
                            <w:sz w:val="20"/>
                          </w:rPr>
                          <w:t>ft</w:t>
                        </w:r>
                        <w:r w:rsidR="00C536FB">
                          <w:rPr>
                            <w:color w:val="231F20"/>
                            <w:spacing w:val="1"/>
                            <w:sz w:val="20"/>
                          </w:rPr>
                          <w:t xml:space="preserve"> </w:t>
                        </w:r>
                        <w:r w:rsidR="00C536FB">
                          <w:rPr>
                            <w:color w:val="231F20"/>
                            <w:sz w:val="20"/>
                          </w:rPr>
                          <w:t>SAP</w:t>
                        </w:r>
                      </w:p>
                    </w:tc>
                  </w:tr>
                  <w:tr w:rsidR="00854B0D" w14:paraId="307A9D62" w14:textId="77777777">
                    <w:trPr>
                      <w:trHeight w:val="770"/>
                    </w:trPr>
                    <w:tc>
                      <w:tcPr>
                        <w:tcW w:w="1710" w:type="dxa"/>
                        <w:shd w:val="clear" w:color="auto" w:fill="FFCC7A"/>
                      </w:tcPr>
                      <w:p w14:paraId="636655D6" w14:textId="27EC609F" w:rsidR="00854B0D" w:rsidRPr="001672EE" w:rsidRDefault="001672EE">
                        <w:pPr>
                          <w:pStyle w:val="TableParagraph"/>
                          <w:spacing w:line="247" w:lineRule="auto"/>
                          <w:ind w:left="79"/>
                          <w:rPr>
                            <w:rFonts w:ascii="Calibri" w:hAnsi="Calibri" w:cs="Calibri"/>
                            <w:sz w:val="20"/>
                          </w:rPr>
                        </w:pPr>
                        <w:r>
                          <w:rPr>
                            <w:color w:val="231F20"/>
                            <w:spacing w:val="-2"/>
                            <w:w w:val="95"/>
                            <w:sz w:val="20"/>
                          </w:rPr>
                          <w:t>Công c</w:t>
                        </w:r>
                        <w:r>
                          <w:rPr>
                            <w:rFonts w:ascii="Calibri" w:hAnsi="Calibri" w:cs="Calibri"/>
                            <w:color w:val="231F20"/>
                            <w:spacing w:val="-2"/>
                            <w:w w:val="95"/>
                            <w:sz w:val="20"/>
                          </w:rPr>
                          <w:t>ụ phân tích dữ liệu và báo cáo</w:t>
                        </w:r>
                      </w:p>
                    </w:tc>
                    <w:tc>
                      <w:tcPr>
                        <w:tcW w:w="3360" w:type="dxa"/>
                        <w:shd w:val="clear" w:color="auto" w:fill="FFCC7A"/>
                      </w:tcPr>
                      <w:p w14:paraId="67F7D472" w14:textId="5A4D0E17" w:rsidR="00854B0D" w:rsidRDefault="00D45B1C">
                        <w:pPr>
                          <w:pStyle w:val="TableParagraph"/>
                          <w:spacing w:line="247" w:lineRule="auto"/>
                          <w:ind w:left="79" w:right="250"/>
                          <w:rPr>
                            <w:sz w:val="20"/>
                          </w:rPr>
                        </w:pPr>
                        <w:r>
                          <w:rPr>
                            <w:color w:val="231F20"/>
                            <w:spacing w:val="-1"/>
                            <w:w w:val="95"/>
                            <w:sz w:val="20"/>
                          </w:rPr>
                          <w:t>c</w:t>
                        </w:r>
                        <w:r w:rsidR="008C70E8" w:rsidRPr="008C70E8">
                          <w:rPr>
                            <w:color w:val="231F20"/>
                            <w:spacing w:val="-1"/>
                            <w:w w:val="95"/>
                            <w:sz w:val="20"/>
                          </w:rPr>
                          <w:t>ác công c</w:t>
                        </w:r>
                        <w:r w:rsidR="008C70E8" w:rsidRPr="008C70E8">
                          <w:rPr>
                            <w:rFonts w:ascii="Calibri" w:hAnsi="Calibri" w:cs="Calibri"/>
                            <w:color w:val="231F20"/>
                            <w:spacing w:val="-1"/>
                            <w:w w:val="95"/>
                            <w:sz w:val="20"/>
                          </w:rPr>
                          <w:t>ụ</w:t>
                        </w:r>
                        <w:r w:rsidR="008C70E8" w:rsidRPr="008C70E8">
                          <w:rPr>
                            <w:color w:val="231F20"/>
                            <w:spacing w:val="-1"/>
                            <w:w w:val="95"/>
                            <w:sz w:val="20"/>
                          </w:rPr>
                          <w:t xml:space="preserve"> nâng ca</w:t>
                        </w:r>
                        <w:r w:rsidR="00CF03B4">
                          <w:rPr>
                            <w:color w:val="231F20"/>
                            <w:spacing w:val="-1"/>
                            <w:w w:val="95"/>
                            <w:sz w:val="20"/>
                          </w:rPr>
                          <w:t>o</w:t>
                        </w:r>
                        <w:r w:rsidR="008C70E8" w:rsidRPr="008C70E8">
                          <w:rPr>
                            <w:color w:val="231F20"/>
                            <w:spacing w:val="-1"/>
                            <w:w w:val="95"/>
                            <w:sz w:val="20"/>
                          </w:rPr>
                          <w:t xml:space="preserve"> này đ</w:t>
                        </w:r>
                        <w:r w:rsidR="008C70E8" w:rsidRPr="008C70E8">
                          <w:rPr>
                            <w:rFonts w:ascii="Calibri" w:hAnsi="Calibri" w:cs="Calibri"/>
                            <w:color w:val="231F20"/>
                            <w:spacing w:val="-1"/>
                            <w:w w:val="95"/>
                            <w:sz w:val="20"/>
                          </w:rPr>
                          <w:t>ượ</w:t>
                        </w:r>
                        <w:r w:rsidR="008C70E8" w:rsidRPr="008C70E8">
                          <w:rPr>
                            <w:color w:val="231F20"/>
                            <w:spacing w:val="-1"/>
                            <w:w w:val="95"/>
                            <w:sz w:val="20"/>
                          </w:rPr>
                          <w:t>c s</w:t>
                        </w:r>
                        <w:r w:rsidR="008C70E8" w:rsidRPr="008C70E8">
                          <w:rPr>
                            <w:rFonts w:ascii="Calibri" w:hAnsi="Calibri" w:cs="Calibri"/>
                            <w:color w:val="231F20"/>
                            <w:spacing w:val="-1"/>
                            <w:w w:val="95"/>
                            <w:sz w:val="20"/>
                          </w:rPr>
                          <w:t>ử</w:t>
                        </w:r>
                        <w:r w:rsidR="008C70E8" w:rsidRPr="008C70E8">
                          <w:rPr>
                            <w:color w:val="231F20"/>
                            <w:spacing w:val="-1"/>
                            <w:w w:val="95"/>
                            <w:sz w:val="20"/>
                          </w:rPr>
                          <w:t xml:space="preserve"> d</w:t>
                        </w:r>
                        <w:r w:rsidR="008C70E8" w:rsidRPr="008C70E8">
                          <w:rPr>
                            <w:rFonts w:ascii="Calibri" w:hAnsi="Calibri" w:cs="Calibri"/>
                            <w:color w:val="231F20"/>
                            <w:spacing w:val="-1"/>
                            <w:w w:val="95"/>
                            <w:sz w:val="20"/>
                          </w:rPr>
                          <w:t>ụ</w:t>
                        </w:r>
                        <w:r w:rsidR="008C70E8" w:rsidRPr="008C70E8">
                          <w:rPr>
                            <w:color w:val="231F20"/>
                            <w:spacing w:val="-1"/>
                            <w:w w:val="95"/>
                            <w:sz w:val="20"/>
                          </w:rPr>
                          <w:t>ng đ</w:t>
                        </w:r>
                        <w:r w:rsidR="008C70E8" w:rsidRPr="008C70E8">
                          <w:rPr>
                            <w:rFonts w:ascii="Calibri" w:hAnsi="Calibri" w:cs="Calibri"/>
                            <w:color w:val="231F20"/>
                            <w:spacing w:val="-1"/>
                            <w:w w:val="95"/>
                            <w:sz w:val="20"/>
                          </w:rPr>
                          <w:t>ể</w:t>
                        </w:r>
                        <w:r w:rsidR="008C70E8" w:rsidRPr="008C70E8">
                          <w:rPr>
                            <w:color w:val="231F20"/>
                            <w:spacing w:val="-1"/>
                            <w:w w:val="95"/>
                            <w:sz w:val="20"/>
                          </w:rPr>
                          <w:t xml:space="preserve"> truy v</w:t>
                        </w:r>
                        <w:r w:rsidR="008C70E8" w:rsidRPr="008C70E8">
                          <w:rPr>
                            <w:rFonts w:ascii="Calibri" w:hAnsi="Calibri" w:cs="Calibri"/>
                            <w:color w:val="231F20"/>
                            <w:spacing w:val="-1"/>
                            <w:w w:val="95"/>
                            <w:sz w:val="20"/>
                          </w:rPr>
                          <w:t>ấ</w:t>
                        </w:r>
                        <w:r w:rsidR="008C70E8" w:rsidRPr="008C70E8">
                          <w:rPr>
                            <w:color w:val="231F20"/>
                            <w:spacing w:val="-1"/>
                            <w:w w:val="95"/>
                            <w:sz w:val="20"/>
                          </w:rPr>
                          <w:t>n nhi</w:t>
                        </w:r>
                        <w:r w:rsidR="008C70E8" w:rsidRPr="008C70E8">
                          <w:rPr>
                            <w:rFonts w:ascii="Calibri" w:hAnsi="Calibri" w:cs="Calibri"/>
                            <w:color w:val="231F20"/>
                            <w:spacing w:val="-1"/>
                            <w:w w:val="95"/>
                            <w:sz w:val="20"/>
                          </w:rPr>
                          <w:t>ề</w:t>
                        </w:r>
                        <w:r w:rsidR="008C70E8" w:rsidRPr="008C70E8">
                          <w:rPr>
                            <w:color w:val="231F20"/>
                            <w:spacing w:val="-1"/>
                            <w:w w:val="95"/>
                            <w:sz w:val="20"/>
                          </w:rPr>
                          <w:t>u ngu</w:t>
                        </w:r>
                        <w:r w:rsidR="008C70E8" w:rsidRPr="008C70E8">
                          <w:rPr>
                            <w:rFonts w:ascii="Calibri" w:hAnsi="Calibri" w:cs="Calibri"/>
                            <w:color w:val="231F20"/>
                            <w:spacing w:val="-1"/>
                            <w:w w:val="95"/>
                            <w:sz w:val="20"/>
                          </w:rPr>
                          <w:t>ồ</w:t>
                        </w:r>
                        <w:r w:rsidR="008C70E8" w:rsidRPr="008C70E8">
                          <w:rPr>
                            <w:color w:val="231F20"/>
                            <w:spacing w:val="-1"/>
                            <w:w w:val="95"/>
                            <w:sz w:val="20"/>
                          </w:rPr>
                          <w:t>n d</w:t>
                        </w:r>
                        <w:r w:rsidR="008C70E8" w:rsidRPr="008C70E8">
                          <w:rPr>
                            <w:rFonts w:ascii="Calibri" w:hAnsi="Calibri" w:cs="Calibri"/>
                            <w:color w:val="231F20"/>
                            <w:spacing w:val="-1"/>
                            <w:w w:val="95"/>
                            <w:sz w:val="20"/>
                          </w:rPr>
                          <w:t>ữ</w:t>
                        </w:r>
                        <w:r w:rsidR="008C70E8" w:rsidRPr="008C70E8">
                          <w:rPr>
                            <w:color w:val="231F20"/>
                            <w:spacing w:val="-1"/>
                            <w:w w:val="95"/>
                            <w:sz w:val="20"/>
                          </w:rPr>
                          <w:t xml:space="preserve"> li</w:t>
                        </w:r>
                        <w:r w:rsidR="008C70E8" w:rsidRPr="008C70E8">
                          <w:rPr>
                            <w:rFonts w:ascii="Calibri" w:hAnsi="Calibri" w:cs="Calibri"/>
                            <w:color w:val="231F20"/>
                            <w:spacing w:val="-1"/>
                            <w:w w:val="95"/>
                            <w:sz w:val="20"/>
                          </w:rPr>
                          <w:t>ệ</w:t>
                        </w:r>
                        <w:r w:rsidR="008C70E8" w:rsidRPr="008C70E8">
                          <w:rPr>
                            <w:color w:val="231F20"/>
                            <w:spacing w:val="-1"/>
                            <w:w w:val="95"/>
                            <w:sz w:val="20"/>
                          </w:rPr>
                          <w:t>u đa d</w:t>
                        </w:r>
                        <w:r w:rsidR="008C70E8" w:rsidRPr="008C70E8">
                          <w:rPr>
                            <w:rFonts w:ascii="Calibri" w:hAnsi="Calibri" w:cs="Calibri"/>
                            <w:color w:val="231F20"/>
                            <w:spacing w:val="-1"/>
                            <w:w w:val="95"/>
                            <w:sz w:val="20"/>
                          </w:rPr>
                          <w:t>ạ</w:t>
                        </w:r>
                        <w:r w:rsidR="008C70E8" w:rsidRPr="008C70E8">
                          <w:rPr>
                            <w:color w:val="231F20"/>
                            <w:spacing w:val="-1"/>
                            <w:w w:val="95"/>
                            <w:sz w:val="20"/>
                          </w:rPr>
                          <w:t>ng đ</w:t>
                        </w:r>
                        <w:r w:rsidR="008C70E8" w:rsidRPr="008C70E8">
                          <w:rPr>
                            <w:rFonts w:ascii="Calibri" w:hAnsi="Calibri" w:cs="Calibri"/>
                            <w:color w:val="231F20"/>
                            <w:spacing w:val="-1"/>
                            <w:w w:val="95"/>
                            <w:sz w:val="20"/>
                          </w:rPr>
                          <w:t>ể</w:t>
                        </w:r>
                        <w:r w:rsidR="008C70E8" w:rsidRPr="008C70E8">
                          <w:rPr>
                            <w:color w:val="231F20"/>
                            <w:spacing w:val="-1"/>
                            <w:w w:val="95"/>
                            <w:sz w:val="20"/>
                          </w:rPr>
                          <w:t xml:space="preserve"> t</w:t>
                        </w:r>
                        <w:r w:rsidR="008C70E8" w:rsidRPr="008C70E8">
                          <w:rPr>
                            <w:rFonts w:ascii="Calibri" w:hAnsi="Calibri" w:cs="Calibri"/>
                            <w:color w:val="231F20"/>
                            <w:spacing w:val="-1"/>
                            <w:w w:val="95"/>
                            <w:sz w:val="20"/>
                          </w:rPr>
                          <w:t>ạ</w:t>
                        </w:r>
                        <w:r w:rsidR="00CF03B4">
                          <w:rPr>
                            <w:color w:val="231F20"/>
                            <w:spacing w:val="-1"/>
                            <w:w w:val="95"/>
                            <w:sz w:val="20"/>
                          </w:rPr>
                          <w:t>o</w:t>
                        </w:r>
                        <w:r w:rsidR="008C70E8" w:rsidRPr="008C70E8">
                          <w:rPr>
                            <w:color w:val="231F20"/>
                            <w:spacing w:val="-1"/>
                            <w:w w:val="95"/>
                            <w:sz w:val="20"/>
                          </w:rPr>
                          <w:t xml:space="preserve"> bá</w:t>
                        </w:r>
                        <w:r w:rsidR="00CF03B4">
                          <w:rPr>
                            <w:color w:val="231F20"/>
                            <w:spacing w:val="-1"/>
                            <w:w w:val="95"/>
                            <w:sz w:val="20"/>
                          </w:rPr>
                          <w:t>o</w:t>
                        </w:r>
                        <w:r w:rsidR="008C70E8" w:rsidRPr="008C70E8">
                          <w:rPr>
                            <w:color w:val="231F20"/>
                            <w:spacing w:val="-1"/>
                            <w:w w:val="95"/>
                            <w:sz w:val="20"/>
                          </w:rPr>
                          <w:t xml:space="preserve"> cá</w:t>
                        </w:r>
                        <w:r w:rsidR="00CF03B4">
                          <w:rPr>
                            <w:color w:val="231F20"/>
                            <w:spacing w:val="-1"/>
                            <w:w w:val="95"/>
                            <w:sz w:val="20"/>
                          </w:rPr>
                          <w:t>o</w:t>
                        </w:r>
                        <w:r w:rsidR="008C70E8" w:rsidRPr="008C70E8">
                          <w:rPr>
                            <w:color w:val="231F20"/>
                            <w:spacing w:val="-1"/>
                            <w:w w:val="95"/>
                            <w:sz w:val="20"/>
                          </w:rPr>
                          <w:t xml:space="preserve"> tích h</w:t>
                        </w:r>
                        <w:r w:rsidR="008C70E8" w:rsidRPr="008C70E8">
                          <w:rPr>
                            <w:rFonts w:ascii="Calibri" w:hAnsi="Calibri" w:cs="Calibri"/>
                            <w:color w:val="231F20"/>
                            <w:spacing w:val="-1"/>
                            <w:w w:val="95"/>
                            <w:sz w:val="20"/>
                          </w:rPr>
                          <w:t>ợ</w:t>
                        </w:r>
                        <w:r w:rsidR="008C70E8" w:rsidRPr="008C70E8">
                          <w:rPr>
                            <w:color w:val="231F20"/>
                            <w:spacing w:val="-1"/>
                            <w:w w:val="95"/>
                            <w:sz w:val="20"/>
                          </w:rPr>
                          <w:t>p.</w:t>
                        </w:r>
                      </w:p>
                    </w:tc>
                    <w:tc>
                      <w:tcPr>
                        <w:tcW w:w="2590" w:type="dxa"/>
                        <w:shd w:val="clear" w:color="auto" w:fill="FFCC7A"/>
                      </w:tcPr>
                      <w:p w14:paraId="299E1439" w14:textId="65243334" w:rsidR="00854B0D" w:rsidRDefault="00C536FB">
                        <w:pPr>
                          <w:pStyle w:val="TableParagraph"/>
                          <w:spacing w:line="247" w:lineRule="auto"/>
                          <w:ind w:left="79" w:right="95"/>
                          <w:rPr>
                            <w:sz w:val="20"/>
                          </w:rPr>
                        </w:pPr>
                        <w:r>
                          <w:rPr>
                            <w:color w:val="231F20"/>
                            <w:spacing w:val="-1"/>
                            <w:w w:val="95"/>
                            <w:sz w:val="20"/>
                          </w:rPr>
                          <w:t>Mi</w:t>
                        </w:r>
                        <w:r w:rsidR="004973B2">
                          <w:rPr>
                            <w:color w:val="231F20"/>
                            <w:spacing w:val="-1"/>
                            <w:w w:val="95"/>
                            <w:sz w:val="20"/>
                          </w:rPr>
                          <w:t>c</w:t>
                        </w:r>
                        <w:r>
                          <w:rPr>
                            <w:color w:val="231F20"/>
                            <w:spacing w:val="-1"/>
                            <w:w w:val="95"/>
                            <w:sz w:val="20"/>
                          </w:rPr>
                          <w:t>r</w:t>
                        </w:r>
                        <w:r w:rsidR="00CF03B4">
                          <w:rPr>
                            <w:color w:val="231F20"/>
                            <w:spacing w:val="-1"/>
                            <w:w w:val="95"/>
                            <w:sz w:val="20"/>
                          </w:rPr>
                          <w:t>o</w:t>
                        </w:r>
                        <w:r>
                          <w:rPr>
                            <w:color w:val="231F20"/>
                            <w:spacing w:val="-1"/>
                            <w:w w:val="95"/>
                            <w:sz w:val="20"/>
                          </w:rPr>
                          <w:t>s</w:t>
                        </w:r>
                        <w:r w:rsidR="00CF03B4">
                          <w:rPr>
                            <w:color w:val="231F20"/>
                            <w:spacing w:val="-1"/>
                            <w:w w:val="95"/>
                            <w:sz w:val="20"/>
                          </w:rPr>
                          <w:t>o</w:t>
                        </w:r>
                        <w:r>
                          <w:rPr>
                            <w:color w:val="231F20"/>
                            <w:spacing w:val="-1"/>
                            <w:w w:val="95"/>
                            <w:sz w:val="20"/>
                          </w:rPr>
                          <w:t>ft</w:t>
                        </w:r>
                        <w:r>
                          <w:rPr>
                            <w:color w:val="231F20"/>
                            <w:spacing w:val="-15"/>
                            <w:w w:val="95"/>
                            <w:sz w:val="20"/>
                          </w:rPr>
                          <w:t xml:space="preserve"> </w:t>
                        </w:r>
                        <w:r>
                          <w:rPr>
                            <w:color w:val="231F20"/>
                            <w:w w:val="95"/>
                            <w:sz w:val="20"/>
                          </w:rPr>
                          <w:t>Rep</w:t>
                        </w:r>
                        <w:r w:rsidR="00CF03B4">
                          <w:rPr>
                            <w:color w:val="231F20"/>
                            <w:w w:val="95"/>
                            <w:sz w:val="20"/>
                          </w:rPr>
                          <w:t>o</w:t>
                        </w:r>
                        <w:r>
                          <w:rPr>
                            <w:color w:val="231F20"/>
                            <w:w w:val="95"/>
                            <w:sz w:val="20"/>
                          </w:rPr>
                          <w:t>rting</w:t>
                        </w:r>
                        <w:r>
                          <w:rPr>
                            <w:color w:val="231F20"/>
                            <w:spacing w:val="-14"/>
                            <w:w w:val="95"/>
                            <w:sz w:val="20"/>
                          </w:rPr>
                          <w:t xml:space="preserve"> </w:t>
                        </w:r>
                        <w:r>
                          <w:rPr>
                            <w:color w:val="231F20"/>
                            <w:w w:val="95"/>
                            <w:sz w:val="20"/>
                          </w:rPr>
                          <w:t>Servi</w:t>
                        </w:r>
                        <w:r w:rsidR="004973B2">
                          <w:rPr>
                            <w:color w:val="231F20"/>
                            <w:w w:val="95"/>
                            <w:sz w:val="20"/>
                          </w:rPr>
                          <w:t>c</w:t>
                        </w:r>
                        <w:r>
                          <w:rPr>
                            <w:color w:val="231F20"/>
                            <w:w w:val="95"/>
                            <w:sz w:val="20"/>
                          </w:rPr>
                          <w:t>es</w:t>
                        </w:r>
                        <w:r>
                          <w:rPr>
                            <w:color w:val="231F20"/>
                            <w:spacing w:val="-54"/>
                            <w:w w:val="95"/>
                            <w:sz w:val="20"/>
                          </w:rPr>
                          <w:t xml:space="preserve"> </w:t>
                        </w:r>
                        <w:r>
                          <w:rPr>
                            <w:color w:val="231F20"/>
                            <w:sz w:val="20"/>
                          </w:rPr>
                          <w:t>Mi</w:t>
                        </w:r>
                        <w:r w:rsidR="004973B2">
                          <w:rPr>
                            <w:color w:val="231F20"/>
                            <w:sz w:val="20"/>
                          </w:rPr>
                          <w:t>c</w:t>
                        </w:r>
                        <w:r>
                          <w:rPr>
                            <w:color w:val="231F20"/>
                            <w:sz w:val="20"/>
                          </w:rPr>
                          <w:t>r</w:t>
                        </w:r>
                        <w:r w:rsidR="00CF03B4">
                          <w:rPr>
                            <w:color w:val="231F20"/>
                            <w:sz w:val="20"/>
                          </w:rPr>
                          <w:t>o</w:t>
                        </w:r>
                        <w:r>
                          <w:rPr>
                            <w:color w:val="231F20"/>
                            <w:sz w:val="20"/>
                          </w:rPr>
                          <w:t xml:space="preserve">Strategy             </w:t>
                        </w:r>
                        <w:r>
                          <w:rPr>
                            <w:color w:val="231F20"/>
                            <w:spacing w:val="29"/>
                            <w:sz w:val="20"/>
                          </w:rPr>
                          <w:t xml:space="preserve"> </w:t>
                        </w:r>
                        <w:r>
                          <w:rPr>
                            <w:color w:val="231F20"/>
                            <w:w w:val="95"/>
                            <w:sz w:val="20"/>
                          </w:rPr>
                          <w:t>SAS</w:t>
                        </w:r>
                        <w:r>
                          <w:rPr>
                            <w:color w:val="231F20"/>
                            <w:spacing w:val="-21"/>
                            <w:w w:val="95"/>
                            <w:sz w:val="20"/>
                          </w:rPr>
                          <w:t xml:space="preserve"> </w:t>
                        </w:r>
                        <w:r>
                          <w:rPr>
                            <w:color w:val="231F20"/>
                            <w:w w:val="95"/>
                            <w:sz w:val="20"/>
                          </w:rPr>
                          <w:t>WebRep</w:t>
                        </w:r>
                        <w:r w:rsidR="00CF03B4">
                          <w:rPr>
                            <w:color w:val="231F20"/>
                            <w:w w:val="95"/>
                            <w:sz w:val="20"/>
                          </w:rPr>
                          <w:t>o</w:t>
                        </w:r>
                        <w:r>
                          <w:rPr>
                            <w:color w:val="231F20"/>
                            <w:w w:val="95"/>
                            <w:sz w:val="20"/>
                          </w:rPr>
                          <w:t>rtStudi</w:t>
                        </w:r>
                        <w:r w:rsidR="00CF03B4">
                          <w:rPr>
                            <w:color w:val="231F20"/>
                            <w:w w:val="95"/>
                            <w:sz w:val="20"/>
                          </w:rPr>
                          <w:t>o</w:t>
                        </w:r>
                      </w:p>
                    </w:tc>
                  </w:tr>
                  <w:tr w:rsidR="00854B0D" w14:paraId="0E6766E8" w14:textId="77777777">
                    <w:trPr>
                      <w:trHeight w:val="1010"/>
                    </w:trPr>
                    <w:tc>
                      <w:tcPr>
                        <w:tcW w:w="1710" w:type="dxa"/>
                        <w:shd w:val="clear" w:color="auto" w:fill="FFE0AD"/>
                      </w:tcPr>
                      <w:p w14:paraId="6AF487CC" w14:textId="3166B0B4" w:rsidR="00854B0D" w:rsidRDefault="001672EE">
                        <w:pPr>
                          <w:pStyle w:val="TableParagraph"/>
                          <w:ind w:left="79"/>
                          <w:rPr>
                            <w:sz w:val="20"/>
                          </w:rPr>
                        </w:pPr>
                        <w:r w:rsidRPr="001672EE">
                          <w:rPr>
                            <w:color w:val="231F20"/>
                            <w:w w:val="95"/>
                            <w:sz w:val="20"/>
                          </w:rPr>
                          <w:t>Công c</w:t>
                        </w:r>
                        <w:r w:rsidRPr="001672EE">
                          <w:rPr>
                            <w:rFonts w:ascii="Calibri" w:hAnsi="Calibri" w:cs="Calibri"/>
                            <w:color w:val="231F20"/>
                            <w:w w:val="95"/>
                            <w:sz w:val="20"/>
                          </w:rPr>
                          <w:t>ụ</w:t>
                        </w:r>
                        <w:r w:rsidRPr="001672EE">
                          <w:rPr>
                            <w:color w:val="231F20"/>
                            <w:w w:val="95"/>
                            <w:sz w:val="20"/>
                          </w:rPr>
                          <w:t xml:space="preserve"> khai thác d</w:t>
                        </w:r>
                        <w:r w:rsidRPr="001672EE">
                          <w:rPr>
                            <w:rFonts w:ascii="Calibri" w:hAnsi="Calibri" w:cs="Calibri"/>
                            <w:color w:val="231F20"/>
                            <w:w w:val="95"/>
                            <w:sz w:val="20"/>
                          </w:rPr>
                          <w:t>ữ</w:t>
                        </w:r>
                        <w:r w:rsidRPr="001672EE">
                          <w:rPr>
                            <w:color w:val="231F20"/>
                            <w:w w:val="95"/>
                            <w:sz w:val="20"/>
                          </w:rPr>
                          <w:t xml:space="preserve"> li</w:t>
                        </w:r>
                        <w:r w:rsidRPr="001672EE">
                          <w:rPr>
                            <w:rFonts w:ascii="Calibri" w:hAnsi="Calibri" w:cs="Calibri"/>
                            <w:color w:val="231F20"/>
                            <w:w w:val="95"/>
                            <w:sz w:val="20"/>
                          </w:rPr>
                          <w:t>ệ</w:t>
                        </w:r>
                        <w:r w:rsidRPr="001672EE">
                          <w:rPr>
                            <w:color w:val="231F20"/>
                            <w:w w:val="95"/>
                            <w:sz w:val="20"/>
                          </w:rPr>
                          <w:t>u</w:t>
                        </w:r>
                      </w:p>
                    </w:tc>
                    <w:tc>
                      <w:tcPr>
                        <w:tcW w:w="3360" w:type="dxa"/>
                        <w:shd w:val="clear" w:color="auto" w:fill="FFE0AD"/>
                      </w:tcPr>
                      <w:p w14:paraId="420A9D16" w14:textId="245F1690" w:rsidR="00854B0D" w:rsidRDefault="008C70E8">
                        <w:pPr>
                          <w:pStyle w:val="TableParagraph"/>
                          <w:spacing w:line="247" w:lineRule="auto"/>
                          <w:ind w:left="79" w:right="264"/>
                          <w:rPr>
                            <w:sz w:val="20"/>
                          </w:rPr>
                        </w:pPr>
                        <w:r w:rsidRPr="008C70E8">
                          <w:rPr>
                            <w:color w:val="231F20"/>
                            <w:spacing w:val="-1"/>
                            <w:w w:val="95"/>
                            <w:sz w:val="20"/>
                          </w:rPr>
                          <w:t>Nh</w:t>
                        </w:r>
                        <w:r w:rsidRPr="008C70E8">
                          <w:rPr>
                            <w:rFonts w:ascii="Calibri" w:hAnsi="Calibri" w:cs="Calibri"/>
                            <w:color w:val="231F20"/>
                            <w:spacing w:val="-1"/>
                            <w:w w:val="95"/>
                            <w:sz w:val="20"/>
                          </w:rPr>
                          <w:t>ữ</w:t>
                        </w:r>
                        <w:r w:rsidRPr="008C70E8">
                          <w:rPr>
                            <w:color w:val="231F20"/>
                            <w:spacing w:val="-1"/>
                            <w:w w:val="95"/>
                            <w:sz w:val="20"/>
                          </w:rPr>
                          <w:t>ng công c</w:t>
                        </w:r>
                        <w:r w:rsidRPr="008C70E8">
                          <w:rPr>
                            <w:rFonts w:ascii="Calibri" w:hAnsi="Calibri" w:cs="Calibri"/>
                            <w:color w:val="231F20"/>
                            <w:spacing w:val="-1"/>
                            <w:w w:val="95"/>
                            <w:sz w:val="20"/>
                          </w:rPr>
                          <w:t>ụ</w:t>
                        </w:r>
                        <w:r w:rsidRPr="008C70E8">
                          <w:rPr>
                            <w:color w:val="231F20"/>
                            <w:spacing w:val="-1"/>
                            <w:w w:val="95"/>
                            <w:sz w:val="20"/>
                          </w:rPr>
                          <w:t xml:space="preserve"> này cung c</w:t>
                        </w:r>
                        <w:r w:rsidRPr="008C70E8">
                          <w:rPr>
                            <w:rFonts w:ascii="Calibri" w:hAnsi="Calibri" w:cs="Calibri"/>
                            <w:color w:val="231F20"/>
                            <w:spacing w:val="-1"/>
                            <w:w w:val="95"/>
                            <w:sz w:val="20"/>
                          </w:rPr>
                          <w:t>ấ</w:t>
                        </w:r>
                        <w:r w:rsidRPr="008C70E8">
                          <w:rPr>
                            <w:color w:val="231F20"/>
                            <w:spacing w:val="-1"/>
                            <w:w w:val="95"/>
                            <w:sz w:val="20"/>
                          </w:rPr>
                          <w:t>p phân tích th</w:t>
                        </w:r>
                        <w:r w:rsidRPr="008C70E8">
                          <w:rPr>
                            <w:rFonts w:ascii="Calibri" w:hAnsi="Calibri" w:cs="Calibri"/>
                            <w:color w:val="231F20"/>
                            <w:spacing w:val="-1"/>
                            <w:w w:val="95"/>
                            <w:sz w:val="20"/>
                          </w:rPr>
                          <w:t>ố</w:t>
                        </w:r>
                        <w:r w:rsidRPr="008C70E8">
                          <w:rPr>
                            <w:color w:val="231F20"/>
                            <w:spacing w:val="-1"/>
                            <w:w w:val="95"/>
                            <w:sz w:val="20"/>
                          </w:rPr>
                          <w:t>ng kê nâng ca</w:t>
                        </w:r>
                        <w:r w:rsidR="00CF03B4">
                          <w:rPr>
                            <w:color w:val="231F20"/>
                            <w:spacing w:val="-1"/>
                            <w:w w:val="95"/>
                            <w:sz w:val="20"/>
                          </w:rPr>
                          <w:t>o</w:t>
                        </w:r>
                        <w:r w:rsidRPr="008C70E8">
                          <w:rPr>
                            <w:color w:val="231F20"/>
                            <w:spacing w:val="-1"/>
                            <w:w w:val="95"/>
                            <w:sz w:val="20"/>
                          </w:rPr>
                          <w:t xml:space="preserve"> đ</w:t>
                        </w:r>
                        <w:r w:rsidRPr="008C70E8">
                          <w:rPr>
                            <w:rFonts w:ascii="Calibri" w:hAnsi="Calibri" w:cs="Calibri"/>
                            <w:color w:val="231F20"/>
                            <w:spacing w:val="-1"/>
                            <w:w w:val="95"/>
                            <w:sz w:val="20"/>
                          </w:rPr>
                          <w:t>ể</w:t>
                        </w:r>
                        <w:r w:rsidRPr="008C70E8">
                          <w:rPr>
                            <w:color w:val="231F20"/>
                            <w:spacing w:val="-1"/>
                            <w:w w:val="95"/>
                            <w:sz w:val="20"/>
                          </w:rPr>
                          <w:t xml:space="preserve"> khám phá các v</w:t>
                        </w:r>
                        <w:r w:rsidRPr="008C70E8">
                          <w:rPr>
                            <w:rFonts w:ascii="Calibri" w:hAnsi="Calibri" w:cs="Calibri"/>
                            <w:color w:val="231F20"/>
                            <w:spacing w:val="-1"/>
                            <w:w w:val="95"/>
                            <w:sz w:val="20"/>
                          </w:rPr>
                          <w:t>ấ</w:t>
                        </w:r>
                        <w:r w:rsidRPr="008C70E8">
                          <w:rPr>
                            <w:color w:val="231F20"/>
                            <w:spacing w:val="-1"/>
                            <w:w w:val="95"/>
                            <w:sz w:val="20"/>
                          </w:rPr>
                          <w:t>n đ</w:t>
                        </w:r>
                        <w:r w:rsidRPr="008C70E8">
                          <w:rPr>
                            <w:rFonts w:ascii="Calibri" w:hAnsi="Calibri" w:cs="Calibri"/>
                            <w:color w:val="231F20"/>
                            <w:spacing w:val="-1"/>
                            <w:w w:val="95"/>
                            <w:sz w:val="20"/>
                          </w:rPr>
                          <w:t>ề</w:t>
                        </w:r>
                        <w:r w:rsidRPr="008C70E8">
                          <w:rPr>
                            <w:color w:val="231F20"/>
                            <w:spacing w:val="-1"/>
                            <w:w w:val="95"/>
                            <w:sz w:val="20"/>
                          </w:rPr>
                          <w:t xml:space="preserve"> và c</w:t>
                        </w:r>
                        <w:r w:rsidRPr="008C70E8">
                          <w:rPr>
                            <w:rFonts w:ascii="Calibri" w:hAnsi="Calibri" w:cs="Calibri"/>
                            <w:color w:val="231F20"/>
                            <w:spacing w:val="-1"/>
                            <w:w w:val="95"/>
                            <w:sz w:val="20"/>
                          </w:rPr>
                          <w:t>ơ</w:t>
                        </w:r>
                        <w:r w:rsidRPr="008C70E8">
                          <w:rPr>
                            <w:color w:val="231F20"/>
                            <w:spacing w:val="-1"/>
                            <w:w w:val="95"/>
                            <w:sz w:val="20"/>
                          </w:rPr>
                          <w:t xml:space="preserve"> h</w:t>
                        </w:r>
                        <w:r w:rsidRPr="008C70E8">
                          <w:rPr>
                            <w:rFonts w:ascii="Calibri" w:hAnsi="Calibri" w:cs="Calibri"/>
                            <w:color w:val="231F20"/>
                            <w:spacing w:val="-1"/>
                            <w:w w:val="95"/>
                            <w:sz w:val="20"/>
                          </w:rPr>
                          <w:t>ộ</w:t>
                        </w:r>
                        <w:r w:rsidRPr="008C70E8">
                          <w:rPr>
                            <w:color w:val="231F20"/>
                            <w:spacing w:val="-1"/>
                            <w:w w:val="95"/>
                            <w:sz w:val="20"/>
                          </w:rPr>
                          <w:t xml:space="preserve">i </w:t>
                        </w:r>
                        <w:r w:rsidRPr="008C70E8">
                          <w:rPr>
                            <w:rFonts w:ascii="Calibri" w:hAnsi="Calibri" w:cs="Calibri"/>
                            <w:color w:val="231F20"/>
                            <w:spacing w:val="-1"/>
                            <w:w w:val="95"/>
                            <w:sz w:val="20"/>
                          </w:rPr>
                          <w:t>ẩ</w:t>
                        </w:r>
                        <w:r w:rsidRPr="008C70E8">
                          <w:rPr>
                            <w:color w:val="231F20"/>
                            <w:spacing w:val="-1"/>
                            <w:w w:val="95"/>
                            <w:sz w:val="20"/>
                          </w:rPr>
                          <w:t>n tr</w:t>
                        </w:r>
                        <w:r w:rsidR="00CF03B4">
                          <w:rPr>
                            <w:color w:val="231F20"/>
                            <w:spacing w:val="-1"/>
                            <w:w w:val="95"/>
                            <w:sz w:val="20"/>
                          </w:rPr>
                          <w:t>o</w:t>
                        </w:r>
                        <w:r w:rsidRPr="008C70E8">
                          <w:rPr>
                            <w:color w:val="231F20"/>
                            <w:spacing w:val="-1"/>
                            <w:w w:val="95"/>
                            <w:sz w:val="20"/>
                          </w:rPr>
                          <w:t>ng d</w:t>
                        </w:r>
                        <w:r w:rsidRPr="008C70E8">
                          <w:rPr>
                            <w:rFonts w:ascii="Calibri" w:hAnsi="Calibri" w:cs="Calibri"/>
                            <w:color w:val="231F20"/>
                            <w:spacing w:val="-1"/>
                            <w:w w:val="95"/>
                            <w:sz w:val="20"/>
                          </w:rPr>
                          <w:t>ữ</w:t>
                        </w:r>
                        <w:r w:rsidRPr="008C70E8">
                          <w:rPr>
                            <w:color w:val="231F20"/>
                            <w:spacing w:val="-1"/>
                            <w:w w:val="95"/>
                            <w:sz w:val="20"/>
                          </w:rPr>
                          <w:t xml:space="preserve"> li</w:t>
                        </w:r>
                        <w:r w:rsidRPr="008C70E8">
                          <w:rPr>
                            <w:rFonts w:ascii="Calibri" w:hAnsi="Calibri" w:cs="Calibri"/>
                            <w:color w:val="231F20"/>
                            <w:spacing w:val="-1"/>
                            <w:w w:val="95"/>
                            <w:sz w:val="20"/>
                          </w:rPr>
                          <w:t>ệ</w:t>
                        </w:r>
                        <w:r w:rsidRPr="008C70E8">
                          <w:rPr>
                            <w:color w:val="231F20"/>
                            <w:spacing w:val="-1"/>
                            <w:w w:val="95"/>
                            <w:sz w:val="20"/>
                          </w:rPr>
                          <w:t>u kinh d</w:t>
                        </w:r>
                        <w:r w:rsidR="00CF03B4">
                          <w:rPr>
                            <w:color w:val="231F20"/>
                            <w:spacing w:val="-1"/>
                            <w:w w:val="95"/>
                            <w:sz w:val="20"/>
                          </w:rPr>
                          <w:t>o</w:t>
                        </w:r>
                        <w:r w:rsidRPr="008C70E8">
                          <w:rPr>
                            <w:color w:val="231F20"/>
                            <w:spacing w:val="-1"/>
                            <w:w w:val="95"/>
                            <w:sz w:val="20"/>
                          </w:rPr>
                          <w:t>anh.</w:t>
                        </w:r>
                      </w:p>
                    </w:tc>
                    <w:tc>
                      <w:tcPr>
                        <w:tcW w:w="2590" w:type="dxa"/>
                        <w:shd w:val="clear" w:color="auto" w:fill="FFE0AD"/>
                      </w:tcPr>
                      <w:p w14:paraId="2C393820" w14:textId="77777777" w:rsidR="00854B0D" w:rsidRDefault="00C536FB">
                        <w:pPr>
                          <w:pStyle w:val="TableParagraph"/>
                          <w:ind w:left="79"/>
                          <w:rPr>
                            <w:sz w:val="20"/>
                          </w:rPr>
                        </w:pPr>
                        <w:r>
                          <w:rPr>
                            <w:color w:val="231F20"/>
                            <w:sz w:val="20"/>
                          </w:rPr>
                          <w:t>SAP</w:t>
                        </w:r>
                      </w:p>
                      <w:p w14:paraId="2A2AE304" w14:textId="3E33ACD3" w:rsidR="00854B0D" w:rsidRDefault="00C536FB">
                        <w:pPr>
                          <w:pStyle w:val="TableParagraph"/>
                          <w:spacing w:before="8" w:line="247" w:lineRule="auto"/>
                          <w:ind w:left="79" w:right="1303"/>
                          <w:rPr>
                            <w:sz w:val="20"/>
                          </w:rPr>
                        </w:pPr>
                        <w:r>
                          <w:rPr>
                            <w:color w:val="231F20"/>
                            <w:sz w:val="20"/>
                          </w:rPr>
                          <w:t>Teradata</w:t>
                        </w:r>
                        <w:r>
                          <w:rPr>
                            <w:color w:val="231F20"/>
                            <w:spacing w:val="1"/>
                            <w:sz w:val="20"/>
                          </w:rPr>
                          <w:t xml:space="preserve"> </w:t>
                        </w:r>
                        <w:r>
                          <w:rPr>
                            <w:color w:val="231F20"/>
                            <w:w w:val="95"/>
                            <w:sz w:val="20"/>
                          </w:rPr>
                          <w:t>Mi</w:t>
                        </w:r>
                        <w:r w:rsidR="004973B2">
                          <w:rPr>
                            <w:color w:val="231F20"/>
                            <w:w w:val="95"/>
                            <w:sz w:val="20"/>
                          </w:rPr>
                          <w:t>c</w:t>
                        </w:r>
                        <w:r>
                          <w:rPr>
                            <w:color w:val="231F20"/>
                            <w:w w:val="95"/>
                            <w:sz w:val="20"/>
                          </w:rPr>
                          <w:t>r</w:t>
                        </w:r>
                        <w:r w:rsidR="00CF03B4">
                          <w:rPr>
                            <w:color w:val="231F20"/>
                            <w:w w:val="95"/>
                            <w:sz w:val="20"/>
                          </w:rPr>
                          <w:t>o</w:t>
                        </w:r>
                        <w:r>
                          <w:rPr>
                            <w:color w:val="231F20"/>
                            <w:w w:val="95"/>
                            <w:sz w:val="20"/>
                          </w:rPr>
                          <w:t>Strategy</w:t>
                        </w:r>
                      </w:p>
                      <w:p w14:paraId="4A53DD8E" w14:textId="084135D3" w:rsidR="00854B0D" w:rsidRDefault="00C536FB">
                        <w:pPr>
                          <w:pStyle w:val="TableParagraph"/>
                          <w:spacing w:before="1"/>
                          <w:ind w:left="79"/>
                          <w:rPr>
                            <w:sz w:val="20"/>
                          </w:rPr>
                        </w:pPr>
                        <w:r>
                          <w:rPr>
                            <w:color w:val="231F20"/>
                            <w:w w:val="95"/>
                            <w:sz w:val="20"/>
                          </w:rPr>
                          <w:t>MS</w:t>
                        </w:r>
                        <w:r>
                          <w:rPr>
                            <w:color w:val="231F20"/>
                            <w:spacing w:val="-13"/>
                            <w:w w:val="95"/>
                            <w:sz w:val="20"/>
                          </w:rPr>
                          <w:t xml:space="preserve"> </w:t>
                        </w:r>
                        <w:r>
                          <w:rPr>
                            <w:color w:val="231F20"/>
                            <w:w w:val="95"/>
                            <w:sz w:val="20"/>
                          </w:rPr>
                          <w:t>Analyti</w:t>
                        </w:r>
                        <w:r w:rsidR="004973B2">
                          <w:rPr>
                            <w:color w:val="231F20"/>
                            <w:w w:val="95"/>
                            <w:sz w:val="20"/>
                          </w:rPr>
                          <w:t>c</w:t>
                        </w:r>
                        <w:r>
                          <w:rPr>
                            <w:color w:val="231F20"/>
                            <w:w w:val="95"/>
                            <w:sz w:val="20"/>
                          </w:rPr>
                          <w:t>s</w:t>
                        </w:r>
                        <w:r>
                          <w:rPr>
                            <w:color w:val="231F20"/>
                            <w:spacing w:val="-13"/>
                            <w:w w:val="95"/>
                            <w:sz w:val="20"/>
                          </w:rPr>
                          <w:t xml:space="preserve"> </w:t>
                        </w:r>
                        <w:r>
                          <w:rPr>
                            <w:color w:val="231F20"/>
                            <w:w w:val="95"/>
                            <w:sz w:val="20"/>
                          </w:rPr>
                          <w:t>Servi</w:t>
                        </w:r>
                        <w:r w:rsidR="004973B2">
                          <w:rPr>
                            <w:color w:val="231F20"/>
                            <w:w w:val="95"/>
                            <w:sz w:val="20"/>
                          </w:rPr>
                          <w:t>c</w:t>
                        </w:r>
                        <w:r>
                          <w:rPr>
                            <w:color w:val="231F20"/>
                            <w:w w:val="95"/>
                            <w:sz w:val="20"/>
                          </w:rPr>
                          <w:t>es</w:t>
                        </w:r>
                      </w:p>
                    </w:tc>
                  </w:tr>
                  <w:tr w:rsidR="00854B0D" w14:paraId="032C8259" w14:textId="77777777">
                    <w:trPr>
                      <w:trHeight w:val="1970"/>
                    </w:trPr>
                    <w:tc>
                      <w:tcPr>
                        <w:tcW w:w="1710" w:type="dxa"/>
                        <w:shd w:val="clear" w:color="auto" w:fill="FFCC7A"/>
                      </w:tcPr>
                      <w:p w14:paraId="2FE38F59" w14:textId="4EDF56EC" w:rsidR="00854B0D" w:rsidRPr="001672EE" w:rsidRDefault="001672EE">
                        <w:pPr>
                          <w:pStyle w:val="TableParagraph"/>
                          <w:spacing w:line="247" w:lineRule="auto"/>
                          <w:ind w:left="79" w:right="171"/>
                          <w:rPr>
                            <w:rFonts w:ascii="Calibri" w:hAnsi="Calibri" w:cs="Calibri"/>
                            <w:sz w:val="20"/>
                          </w:rPr>
                        </w:pPr>
                        <w:r>
                          <w:rPr>
                            <w:color w:val="231F20"/>
                            <w:spacing w:val="-1"/>
                            <w:w w:val="95"/>
                            <w:sz w:val="20"/>
                          </w:rPr>
                          <w:t>Kho d</w:t>
                        </w:r>
                        <w:r>
                          <w:rPr>
                            <w:rFonts w:ascii="Calibri" w:hAnsi="Calibri" w:cs="Calibri"/>
                            <w:color w:val="231F20"/>
                            <w:spacing w:val="-1"/>
                            <w:w w:val="95"/>
                            <w:sz w:val="20"/>
                          </w:rPr>
                          <w:t>ữ liệu</w:t>
                        </w:r>
                      </w:p>
                    </w:tc>
                    <w:tc>
                      <w:tcPr>
                        <w:tcW w:w="3360" w:type="dxa"/>
                        <w:shd w:val="clear" w:color="auto" w:fill="FFCC7A"/>
                      </w:tcPr>
                      <w:p w14:paraId="47FF2498" w14:textId="691C2B32" w:rsidR="00854B0D" w:rsidRDefault="008C70E8">
                        <w:pPr>
                          <w:pStyle w:val="TableParagraph"/>
                          <w:spacing w:line="247" w:lineRule="auto"/>
                          <w:ind w:left="79" w:right="102"/>
                          <w:rPr>
                            <w:sz w:val="20"/>
                          </w:rPr>
                        </w:pPr>
                        <w:r w:rsidRPr="008C70E8">
                          <w:rPr>
                            <w:color w:val="231F20"/>
                            <w:spacing w:val="-1"/>
                            <w:w w:val="95"/>
                            <w:sz w:val="20"/>
                          </w:rPr>
                          <w:t>Kh</w:t>
                        </w:r>
                        <w:r w:rsidR="00CF03B4">
                          <w:rPr>
                            <w:color w:val="231F20"/>
                            <w:spacing w:val="-1"/>
                            <w:w w:val="95"/>
                            <w:sz w:val="20"/>
                          </w:rPr>
                          <w:t>o</w:t>
                        </w:r>
                        <w:r w:rsidRPr="008C70E8">
                          <w:rPr>
                            <w:color w:val="231F20"/>
                            <w:spacing w:val="-1"/>
                            <w:w w:val="95"/>
                            <w:sz w:val="20"/>
                          </w:rPr>
                          <w:t xml:space="preserve"> d</w:t>
                        </w:r>
                        <w:r w:rsidRPr="008C70E8">
                          <w:rPr>
                            <w:rFonts w:ascii="Calibri" w:hAnsi="Calibri" w:cs="Calibri"/>
                            <w:color w:val="231F20"/>
                            <w:spacing w:val="-1"/>
                            <w:w w:val="95"/>
                            <w:sz w:val="20"/>
                          </w:rPr>
                          <w:t>ữ</w:t>
                        </w:r>
                        <w:r w:rsidRPr="008C70E8">
                          <w:rPr>
                            <w:color w:val="231F20"/>
                            <w:spacing w:val="-1"/>
                            <w:w w:val="95"/>
                            <w:sz w:val="20"/>
                          </w:rPr>
                          <w:t xml:space="preserve"> li</w:t>
                        </w:r>
                        <w:r w:rsidRPr="008C70E8">
                          <w:rPr>
                            <w:rFonts w:ascii="Calibri" w:hAnsi="Calibri" w:cs="Calibri"/>
                            <w:color w:val="231F20"/>
                            <w:spacing w:val="-1"/>
                            <w:w w:val="95"/>
                            <w:sz w:val="20"/>
                          </w:rPr>
                          <w:t>ệ</w:t>
                        </w:r>
                        <w:r w:rsidRPr="008C70E8">
                          <w:rPr>
                            <w:color w:val="231F20"/>
                            <w:spacing w:val="-1"/>
                            <w:w w:val="95"/>
                            <w:sz w:val="20"/>
                          </w:rPr>
                          <w:t>u là n</w:t>
                        </w:r>
                        <w:r w:rsidRPr="008C70E8">
                          <w:rPr>
                            <w:rFonts w:ascii="Calibri" w:hAnsi="Calibri" w:cs="Calibri"/>
                            <w:color w:val="231F20"/>
                            <w:spacing w:val="-1"/>
                            <w:w w:val="95"/>
                            <w:sz w:val="20"/>
                          </w:rPr>
                          <w:t>ề</w:t>
                        </w:r>
                        <w:r w:rsidRPr="008C70E8">
                          <w:rPr>
                            <w:color w:val="231F20"/>
                            <w:spacing w:val="-1"/>
                            <w:w w:val="95"/>
                            <w:sz w:val="20"/>
                          </w:rPr>
                          <w:t>n t</w:t>
                        </w:r>
                        <w:r w:rsidRPr="008C70E8">
                          <w:rPr>
                            <w:rFonts w:ascii="Calibri" w:hAnsi="Calibri" w:cs="Calibri"/>
                            <w:color w:val="231F20"/>
                            <w:spacing w:val="-1"/>
                            <w:w w:val="95"/>
                            <w:sz w:val="20"/>
                          </w:rPr>
                          <w:t>ả</w:t>
                        </w:r>
                        <w:r w:rsidRPr="008C70E8">
                          <w:rPr>
                            <w:color w:val="231F20"/>
                            <w:spacing w:val="-1"/>
                            <w:w w:val="95"/>
                            <w:sz w:val="20"/>
                          </w:rPr>
                          <w:t>ng c</w:t>
                        </w:r>
                        <w:r w:rsidRPr="008C70E8">
                          <w:rPr>
                            <w:rFonts w:ascii="Calibri" w:hAnsi="Calibri" w:cs="Calibri"/>
                            <w:color w:val="231F20"/>
                            <w:spacing w:val="-1"/>
                            <w:w w:val="95"/>
                            <w:sz w:val="20"/>
                          </w:rPr>
                          <w:t>ủ</w:t>
                        </w:r>
                        <w:r w:rsidRPr="008C70E8">
                          <w:rPr>
                            <w:color w:val="231F20"/>
                            <w:spacing w:val="-1"/>
                            <w:w w:val="95"/>
                            <w:sz w:val="20"/>
                          </w:rPr>
                          <w:t>a c</w:t>
                        </w:r>
                        <w:r w:rsidRPr="008C70E8">
                          <w:rPr>
                            <w:rFonts w:ascii="Calibri" w:hAnsi="Calibri" w:cs="Calibri"/>
                            <w:color w:val="231F20"/>
                            <w:spacing w:val="-1"/>
                            <w:w w:val="95"/>
                            <w:sz w:val="20"/>
                          </w:rPr>
                          <w:t>ơ</w:t>
                        </w:r>
                        <w:r w:rsidRPr="008C70E8">
                          <w:rPr>
                            <w:color w:val="231F20"/>
                            <w:spacing w:val="-1"/>
                            <w:w w:val="95"/>
                            <w:sz w:val="20"/>
                          </w:rPr>
                          <w:t xml:space="preserve"> s</w:t>
                        </w:r>
                        <w:r w:rsidRPr="008C70E8">
                          <w:rPr>
                            <w:rFonts w:ascii="Calibri" w:hAnsi="Calibri" w:cs="Calibri"/>
                            <w:color w:val="231F20"/>
                            <w:spacing w:val="-1"/>
                            <w:w w:val="95"/>
                            <w:sz w:val="20"/>
                          </w:rPr>
                          <w:t>ở</w:t>
                        </w:r>
                        <w:r w:rsidRPr="008C70E8">
                          <w:rPr>
                            <w:color w:val="231F20"/>
                            <w:spacing w:val="-1"/>
                            <w:w w:val="95"/>
                            <w:sz w:val="20"/>
                          </w:rPr>
                          <w:t xml:space="preserve"> h</w:t>
                        </w:r>
                        <w:r w:rsidRPr="008C70E8">
                          <w:rPr>
                            <w:rFonts w:ascii="Calibri" w:hAnsi="Calibri" w:cs="Calibri"/>
                            <w:color w:val="231F20"/>
                            <w:spacing w:val="-1"/>
                            <w:w w:val="95"/>
                            <w:sz w:val="20"/>
                          </w:rPr>
                          <w:t>ạ</w:t>
                        </w:r>
                        <w:r w:rsidRPr="008C70E8">
                          <w:rPr>
                            <w:color w:val="231F20"/>
                            <w:spacing w:val="-1"/>
                            <w:w w:val="95"/>
                            <w:sz w:val="20"/>
                          </w:rPr>
                          <w:t xml:space="preserve"> t</w:t>
                        </w:r>
                        <w:r w:rsidRPr="008C70E8">
                          <w:rPr>
                            <w:rFonts w:ascii="Calibri" w:hAnsi="Calibri" w:cs="Calibri"/>
                            <w:color w:val="231F20"/>
                            <w:spacing w:val="-1"/>
                            <w:w w:val="95"/>
                            <w:sz w:val="20"/>
                          </w:rPr>
                          <w:t>ầ</w:t>
                        </w:r>
                        <w:r w:rsidRPr="008C70E8">
                          <w:rPr>
                            <w:color w:val="231F20"/>
                            <w:spacing w:val="-1"/>
                            <w:w w:val="95"/>
                            <w:sz w:val="20"/>
                          </w:rPr>
                          <w:t>ng BI. D</w:t>
                        </w:r>
                        <w:r w:rsidRPr="008C70E8">
                          <w:rPr>
                            <w:rFonts w:ascii="Calibri" w:hAnsi="Calibri" w:cs="Calibri"/>
                            <w:color w:val="231F20"/>
                            <w:spacing w:val="-1"/>
                            <w:w w:val="95"/>
                            <w:sz w:val="20"/>
                          </w:rPr>
                          <w:t>ữ</w:t>
                        </w:r>
                        <w:r w:rsidRPr="008C70E8">
                          <w:rPr>
                            <w:color w:val="231F20"/>
                            <w:spacing w:val="-1"/>
                            <w:w w:val="95"/>
                            <w:sz w:val="20"/>
                          </w:rPr>
                          <w:t xml:space="preserve"> li</w:t>
                        </w:r>
                        <w:r w:rsidRPr="008C70E8">
                          <w:rPr>
                            <w:rFonts w:ascii="Calibri" w:hAnsi="Calibri" w:cs="Calibri"/>
                            <w:color w:val="231F20"/>
                            <w:spacing w:val="-1"/>
                            <w:w w:val="95"/>
                            <w:sz w:val="20"/>
                          </w:rPr>
                          <w:t>ệ</w:t>
                        </w:r>
                        <w:r w:rsidRPr="008C70E8">
                          <w:rPr>
                            <w:color w:val="231F20"/>
                            <w:spacing w:val="-1"/>
                            <w:w w:val="95"/>
                            <w:sz w:val="20"/>
                          </w:rPr>
                          <w:t>u đ</w:t>
                        </w:r>
                        <w:r w:rsidRPr="008C70E8">
                          <w:rPr>
                            <w:rFonts w:ascii="Calibri" w:hAnsi="Calibri" w:cs="Calibri"/>
                            <w:color w:val="231F20"/>
                            <w:spacing w:val="-1"/>
                            <w:w w:val="95"/>
                            <w:sz w:val="20"/>
                          </w:rPr>
                          <w:t>ượ</w:t>
                        </w:r>
                        <w:r w:rsidRPr="008C70E8">
                          <w:rPr>
                            <w:color w:val="231F20"/>
                            <w:spacing w:val="-1"/>
                            <w:w w:val="95"/>
                            <w:sz w:val="20"/>
                          </w:rPr>
                          <w:t>c thu th</w:t>
                        </w:r>
                        <w:r w:rsidRPr="008C70E8">
                          <w:rPr>
                            <w:rFonts w:ascii="Calibri" w:hAnsi="Calibri" w:cs="Calibri"/>
                            <w:color w:val="231F20"/>
                            <w:spacing w:val="-1"/>
                            <w:w w:val="95"/>
                            <w:sz w:val="20"/>
                          </w:rPr>
                          <w:t>ậ</w:t>
                        </w:r>
                        <w:r w:rsidRPr="008C70E8">
                          <w:rPr>
                            <w:color w:val="231F20"/>
                            <w:spacing w:val="-1"/>
                            <w:w w:val="95"/>
                            <w:sz w:val="20"/>
                          </w:rPr>
                          <w:t>p t</w:t>
                        </w:r>
                        <w:r w:rsidRPr="008C70E8">
                          <w:rPr>
                            <w:rFonts w:ascii="Calibri" w:hAnsi="Calibri" w:cs="Calibri"/>
                            <w:color w:val="231F20"/>
                            <w:spacing w:val="-1"/>
                            <w:w w:val="95"/>
                            <w:sz w:val="20"/>
                          </w:rPr>
                          <w:t>ừ</w:t>
                        </w:r>
                        <w:r w:rsidRPr="008C70E8">
                          <w:rPr>
                            <w:color w:val="231F20"/>
                            <w:spacing w:val="-1"/>
                            <w:w w:val="95"/>
                            <w:sz w:val="20"/>
                          </w:rPr>
                          <w:t xml:space="preserve"> h</w:t>
                        </w:r>
                        <w:r w:rsidRPr="008C70E8">
                          <w:rPr>
                            <w:rFonts w:ascii="Calibri" w:hAnsi="Calibri" w:cs="Calibri"/>
                            <w:color w:val="231F20"/>
                            <w:spacing w:val="-1"/>
                            <w:w w:val="95"/>
                            <w:sz w:val="20"/>
                          </w:rPr>
                          <w:t>ệ</w:t>
                        </w:r>
                        <w:r w:rsidRPr="008C70E8">
                          <w:rPr>
                            <w:color w:val="231F20"/>
                            <w:spacing w:val="-1"/>
                            <w:w w:val="95"/>
                            <w:sz w:val="20"/>
                          </w:rPr>
                          <w:t xml:space="preserve"> th</w:t>
                        </w:r>
                        <w:r w:rsidRPr="008C70E8">
                          <w:rPr>
                            <w:rFonts w:ascii="Calibri" w:hAnsi="Calibri" w:cs="Calibri"/>
                            <w:color w:val="231F20"/>
                            <w:spacing w:val="-1"/>
                            <w:w w:val="95"/>
                            <w:sz w:val="20"/>
                          </w:rPr>
                          <w:t>ố</w:t>
                        </w:r>
                        <w:r w:rsidRPr="008C70E8">
                          <w:rPr>
                            <w:color w:val="231F20"/>
                            <w:spacing w:val="-1"/>
                            <w:w w:val="95"/>
                            <w:sz w:val="20"/>
                          </w:rPr>
                          <w:t>ng s</w:t>
                        </w:r>
                        <w:r w:rsidRPr="008C70E8">
                          <w:rPr>
                            <w:rFonts w:ascii="Calibri" w:hAnsi="Calibri" w:cs="Calibri"/>
                            <w:color w:val="231F20"/>
                            <w:spacing w:val="-1"/>
                            <w:w w:val="95"/>
                            <w:sz w:val="20"/>
                          </w:rPr>
                          <w:t>ả</w:t>
                        </w:r>
                        <w:r w:rsidRPr="008C70E8">
                          <w:rPr>
                            <w:color w:val="231F20"/>
                            <w:spacing w:val="-1"/>
                            <w:w w:val="95"/>
                            <w:sz w:val="20"/>
                          </w:rPr>
                          <w:t>n xu</w:t>
                        </w:r>
                        <w:r w:rsidRPr="008C70E8">
                          <w:rPr>
                            <w:rFonts w:ascii="Calibri" w:hAnsi="Calibri" w:cs="Calibri"/>
                            <w:color w:val="231F20"/>
                            <w:spacing w:val="-1"/>
                            <w:w w:val="95"/>
                            <w:sz w:val="20"/>
                          </w:rPr>
                          <w:t>ấ</w:t>
                        </w:r>
                        <w:r w:rsidRPr="008C70E8">
                          <w:rPr>
                            <w:color w:val="231F20"/>
                            <w:spacing w:val="-1"/>
                            <w:w w:val="95"/>
                            <w:sz w:val="20"/>
                          </w:rPr>
                          <w:t>t và đ</w:t>
                        </w:r>
                        <w:r w:rsidRPr="008C70E8">
                          <w:rPr>
                            <w:rFonts w:ascii="Calibri" w:hAnsi="Calibri" w:cs="Calibri"/>
                            <w:color w:val="231F20"/>
                            <w:spacing w:val="-1"/>
                            <w:w w:val="95"/>
                            <w:sz w:val="20"/>
                          </w:rPr>
                          <w:t>ượ</w:t>
                        </w:r>
                        <w:r w:rsidRPr="008C70E8">
                          <w:rPr>
                            <w:color w:val="231F20"/>
                            <w:spacing w:val="-1"/>
                            <w:w w:val="95"/>
                            <w:sz w:val="20"/>
                          </w:rPr>
                          <w:t>c đ</w:t>
                        </w:r>
                        <w:r w:rsidRPr="008C70E8">
                          <w:rPr>
                            <w:rFonts w:ascii="Calibri" w:hAnsi="Calibri" w:cs="Calibri"/>
                            <w:color w:val="231F20"/>
                            <w:spacing w:val="-1"/>
                            <w:w w:val="95"/>
                            <w:sz w:val="20"/>
                          </w:rPr>
                          <w:t>ặ</w:t>
                        </w:r>
                        <w:r w:rsidRPr="008C70E8">
                          <w:rPr>
                            <w:color w:val="231F20"/>
                            <w:spacing w:val="-1"/>
                            <w:w w:val="95"/>
                            <w:sz w:val="20"/>
                          </w:rPr>
                          <w:t>t tr</w:t>
                        </w:r>
                        <w:r w:rsidR="00CF03B4">
                          <w:rPr>
                            <w:color w:val="231F20"/>
                            <w:spacing w:val="-1"/>
                            <w:w w:val="95"/>
                            <w:sz w:val="20"/>
                          </w:rPr>
                          <w:t>o</w:t>
                        </w:r>
                        <w:r w:rsidRPr="008C70E8">
                          <w:rPr>
                            <w:color w:val="231F20"/>
                            <w:spacing w:val="-1"/>
                            <w:w w:val="95"/>
                            <w:sz w:val="20"/>
                          </w:rPr>
                          <w:t>ng DW trên c</w:t>
                        </w:r>
                        <w:r w:rsidRPr="008C70E8">
                          <w:rPr>
                            <w:rFonts w:ascii="Calibri" w:hAnsi="Calibri" w:cs="Calibri"/>
                            <w:color w:val="231F20"/>
                            <w:spacing w:val="-1"/>
                            <w:w w:val="95"/>
                            <w:sz w:val="20"/>
                          </w:rPr>
                          <w:t>ơ</w:t>
                        </w:r>
                        <w:r w:rsidRPr="008C70E8">
                          <w:rPr>
                            <w:color w:val="231F20"/>
                            <w:spacing w:val="-1"/>
                            <w:w w:val="95"/>
                            <w:sz w:val="20"/>
                          </w:rPr>
                          <w:t xml:space="preserve"> s</w:t>
                        </w:r>
                        <w:r w:rsidRPr="008C70E8">
                          <w:rPr>
                            <w:rFonts w:ascii="Calibri" w:hAnsi="Calibri" w:cs="Calibri"/>
                            <w:color w:val="231F20"/>
                            <w:spacing w:val="-1"/>
                            <w:w w:val="95"/>
                            <w:sz w:val="20"/>
                          </w:rPr>
                          <w:t>ở</w:t>
                        </w:r>
                        <w:r w:rsidRPr="008C70E8">
                          <w:rPr>
                            <w:color w:val="231F20"/>
                            <w:spacing w:val="-1"/>
                            <w:w w:val="95"/>
                            <w:sz w:val="20"/>
                          </w:rPr>
                          <w:t xml:space="preserve"> g</w:t>
                        </w:r>
                        <w:r w:rsidRPr="008C70E8">
                          <w:rPr>
                            <w:rFonts w:ascii="Calibri" w:hAnsi="Calibri" w:cs="Calibri"/>
                            <w:color w:val="231F20"/>
                            <w:spacing w:val="-1"/>
                            <w:w w:val="95"/>
                            <w:sz w:val="20"/>
                          </w:rPr>
                          <w:t>ầ</w:t>
                        </w:r>
                        <w:r w:rsidRPr="008C70E8">
                          <w:rPr>
                            <w:color w:val="231F20"/>
                            <w:spacing w:val="-1"/>
                            <w:w w:val="95"/>
                            <w:sz w:val="20"/>
                          </w:rPr>
                          <w:t>n nh</w:t>
                        </w:r>
                        <w:r w:rsidRPr="008C70E8">
                          <w:rPr>
                            <w:rFonts w:ascii="Calibri" w:hAnsi="Calibri" w:cs="Calibri"/>
                            <w:color w:val="231F20"/>
                            <w:spacing w:val="-1"/>
                            <w:w w:val="95"/>
                            <w:sz w:val="20"/>
                          </w:rPr>
                          <w:t>ư</w:t>
                        </w:r>
                        <w:r w:rsidRPr="008C70E8">
                          <w:rPr>
                            <w:color w:val="231F20"/>
                            <w:spacing w:val="-1"/>
                            <w:w w:val="95"/>
                            <w:sz w:val="20"/>
                          </w:rPr>
                          <w:t xml:space="preserve"> th</w:t>
                        </w:r>
                        <w:r w:rsidRPr="008C70E8">
                          <w:rPr>
                            <w:rFonts w:ascii="Calibri" w:hAnsi="Calibri" w:cs="Calibri"/>
                            <w:color w:val="231F20"/>
                            <w:spacing w:val="-1"/>
                            <w:w w:val="95"/>
                            <w:sz w:val="20"/>
                          </w:rPr>
                          <w:t>ờ</w:t>
                        </w:r>
                        <w:r w:rsidRPr="008C70E8">
                          <w:rPr>
                            <w:color w:val="231F20"/>
                            <w:spacing w:val="-1"/>
                            <w:w w:val="95"/>
                            <w:sz w:val="20"/>
                          </w:rPr>
                          <w:t>i gian th</w:t>
                        </w:r>
                        <w:r w:rsidRPr="008C70E8">
                          <w:rPr>
                            <w:rFonts w:ascii="Calibri" w:hAnsi="Calibri" w:cs="Calibri"/>
                            <w:color w:val="231F20"/>
                            <w:spacing w:val="-1"/>
                            <w:w w:val="95"/>
                            <w:sz w:val="20"/>
                          </w:rPr>
                          <w:t>ự</w:t>
                        </w:r>
                        <w:r w:rsidRPr="008C70E8">
                          <w:rPr>
                            <w:color w:val="231F20"/>
                            <w:spacing w:val="-1"/>
                            <w:w w:val="95"/>
                            <w:sz w:val="20"/>
                          </w:rPr>
                          <w:t>c. BI cung c</w:t>
                        </w:r>
                        <w:r w:rsidRPr="008C70E8">
                          <w:rPr>
                            <w:rFonts w:ascii="Calibri" w:hAnsi="Calibri" w:cs="Calibri"/>
                            <w:color w:val="231F20"/>
                            <w:spacing w:val="-1"/>
                            <w:w w:val="95"/>
                            <w:sz w:val="20"/>
                          </w:rPr>
                          <w:t>ấ</w:t>
                        </w:r>
                        <w:r w:rsidRPr="008C70E8">
                          <w:rPr>
                            <w:color w:val="231F20"/>
                            <w:spacing w:val="-1"/>
                            <w:w w:val="95"/>
                            <w:sz w:val="20"/>
                          </w:rPr>
                          <w:t>p kh</w:t>
                        </w:r>
                        <w:r w:rsidRPr="008C70E8">
                          <w:rPr>
                            <w:rFonts w:ascii="Calibri" w:hAnsi="Calibri" w:cs="Calibri"/>
                            <w:color w:val="231F20"/>
                            <w:spacing w:val="-1"/>
                            <w:w w:val="95"/>
                            <w:sz w:val="20"/>
                          </w:rPr>
                          <w:t>ả</w:t>
                        </w:r>
                        <w:r w:rsidRPr="008C70E8">
                          <w:rPr>
                            <w:color w:val="231F20"/>
                            <w:spacing w:val="-1"/>
                            <w:w w:val="95"/>
                            <w:sz w:val="20"/>
                          </w:rPr>
                          <w:t xml:space="preserve"> năng tích h</w:t>
                        </w:r>
                        <w:r w:rsidRPr="008C70E8">
                          <w:rPr>
                            <w:rFonts w:ascii="Calibri" w:hAnsi="Calibri" w:cs="Calibri"/>
                            <w:color w:val="231F20"/>
                            <w:spacing w:val="-1"/>
                            <w:w w:val="95"/>
                            <w:sz w:val="20"/>
                          </w:rPr>
                          <w:t>ợ</w:t>
                        </w:r>
                        <w:r w:rsidRPr="008C70E8">
                          <w:rPr>
                            <w:color w:val="231F20"/>
                            <w:spacing w:val="-1"/>
                            <w:w w:val="95"/>
                            <w:sz w:val="20"/>
                          </w:rPr>
                          <w:t>p d</w:t>
                        </w:r>
                        <w:r w:rsidRPr="008C70E8">
                          <w:rPr>
                            <w:rFonts w:ascii="Calibri" w:hAnsi="Calibri" w:cs="Calibri"/>
                            <w:color w:val="231F20"/>
                            <w:spacing w:val="-1"/>
                            <w:w w:val="95"/>
                            <w:sz w:val="20"/>
                          </w:rPr>
                          <w:t>ữ</w:t>
                        </w:r>
                        <w:r w:rsidRPr="008C70E8">
                          <w:rPr>
                            <w:color w:val="231F20"/>
                            <w:spacing w:val="-1"/>
                            <w:w w:val="95"/>
                            <w:sz w:val="20"/>
                          </w:rPr>
                          <w:t xml:space="preserve"> li</w:t>
                        </w:r>
                        <w:r w:rsidRPr="008C70E8">
                          <w:rPr>
                            <w:rFonts w:ascii="Calibri" w:hAnsi="Calibri" w:cs="Calibri"/>
                            <w:color w:val="231F20"/>
                            <w:spacing w:val="-1"/>
                            <w:w w:val="95"/>
                            <w:sz w:val="20"/>
                          </w:rPr>
                          <w:t>ệ</w:t>
                        </w:r>
                        <w:r w:rsidRPr="008C70E8">
                          <w:rPr>
                            <w:color w:val="231F20"/>
                            <w:spacing w:val="-1"/>
                            <w:w w:val="95"/>
                            <w:sz w:val="20"/>
                          </w:rPr>
                          <w:t>u trên t</w:t>
                        </w:r>
                        <w:r w:rsidR="00CF03B4">
                          <w:rPr>
                            <w:color w:val="231F20"/>
                            <w:spacing w:val="-1"/>
                            <w:w w:val="95"/>
                            <w:sz w:val="20"/>
                          </w:rPr>
                          <w:t>o</w:t>
                        </w:r>
                        <w:r w:rsidRPr="008C70E8">
                          <w:rPr>
                            <w:color w:val="231F20"/>
                            <w:spacing w:val="-1"/>
                            <w:w w:val="95"/>
                            <w:sz w:val="20"/>
                          </w:rPr>
                          <w:t>àn công ty và kh</w:t>
                        </w:r>
                        <w:r w:rsidRPr="008C70E8">
                          <w:rPr>
                            <w:rFonts w:ascii="Calibri" w:hAnsi="Calibri" w:cs="Calibri"/>
                            <w:color w:val="231F20"/>
                            <w:spacing w:val="-1"/>
                            <w:w w:val="95"/>
                            <w:sz w:val="20"/>
                          </w:rPr>
                          <w:t>ả</w:t>
                        </w:r>
                        <w:r w:rsidRPr="008C70E8">
                          <w:rPr>
                            <w:color w:val="231F20"/>
                            <w:spacing w:val="-1"/>
                            <w:w w:val="95"/>
                            <w:sz w:val="20"/>
                          </w:rPr>
                          <w:t xml:space="preserve"> năng ph</w:t>
                        </w:r>
                        <w:r w:rsidRPr="008C70E8">
                          <w:rPr>
                            <w:rFonts w:ascii="Calibri" w:hAnsi="Calibri" w:cs="Calibri"/>
                            <w:color w:val="231F20"/>
                            <w:spacing w:val="-1"/>
                            <w:w w:val="95"/>
                            <w:sz w:val="20"/>
                          </w:rPr>
                          <w:t>ả</w:t>
                        </w:r>
                        <w:r w:rsidRPr="008C70E8">
                          <w:rPr>
                            <w:color w:val="231F20"/>
                            <w:spacing w:val="-1"/>
                            <w:w w:val="95"/>
                            <w:sz w:val="20"/>
                          </w:rPr>
                          <w:t>n h</w:t>
                        </w:r>
                        <w:r w:rsidRPr="008C70E8">
                          <w:rPr>
                            <w:rFonts w:ascii="Calibri" w:hAnsi="Calibri" w:cs="Calibri"/>
                            <w:color w:val="231F20"/>
                            <w:spacing w:val="-1"/>
                            <w:w w:val="95"/>
                            <w:sz w:val="20"/>
                          </w:rPr>
                          <w:t>ồ</w:t>
                        </w:r>
                        <w:r w:rsidRPr="008C70E8">
                          <w:rPr>
                            <w:color w:val="231F20"/>
                            <w:spacing w:val="-1"/>
                            <w:w w:val="95"/>
                            <w:sz w:val="20"/>
                          </w:rPr>
                          <w:t>i các v</w:t>
                        </w:r>
                        <w:r w:rsidRPr="008C70E8">
                          <w:rPr>
                            <w:rFonts w:ascii="Calibri" w:hAnsi="Calibri" w:cs="Calibri"/>
                            <w:color w:val="231F20"/>
                            <w:spacing w:val="-1"/>
                            <w:w w:val="95"/>
                            <w:sz w:val="20"/>
                          </w:rPr>
                          <w:t>ấ</w:t>
                        </w:r>
                        <w:r w:rsidRPr="008C70E8">
                          <w:rPr>
                            <w:color w:val="231F20"/>
                            <w:spacing w:val="-1"/>
                            <w:w w:val="95"/>
                            <w:sz w:val="20"/>
                          </w:rPr>
                          <w:t>n đ</w:t>
                        </w:r>
                        <w:r w:rsidRPr="008C70E8">
                          <w:rPr>
                            <w:rFonts w:ascii="Calibri" w:hAnsi="Calibri" w:cs="Calibri"/>
                            <w:color w:val="231F20"/>
                            <w:spacing w:val="-1"/>
                            <w:w w:val="95"/>
                            <w:sz w:val="20"/>
                          </w:rPr>
                          <w:t>ề</w:t>
                        </w:r>
                        <w:r w:rsidRPr="008C70E8">
                          <w:rPr>
                            <w:color w:val="231F20"/>
                            <w:spacing w:val="-1"/>
                            <w:w w:val="95"/>
                            <w:sz w:val="20"/>
                          </w:rPr>
                          <w:t xml:space="preserve"> kinh d</w:t>
                        </w:r>
                        <w:r w:rsidR="00CF03B4">
                          <w:rPr>
                            <w:color w:val="231F20"/>
                            <w:spacing w:val="-1"/>
                            <w:w w:val="95"/>
                            <w:sz w:val="20"/>
                          </w:rPr>
                          <w:t>o</w:t>
                        </w:r>
                        <w:r w:rsidRPr="008C70E8">
                          <w:rPr>
                            <w:color w:val="231F20"/>
                            <w:spacing w:val="-1"/>
                            <w:w w:val="95"/>
                            <w:sz w:val="20"/>
                          </w:rPr>
                          <w:t>anh m</w:t>
                        </w:r>
                        <w:r w:rsidRPr="008C70E8">
                          <w:rPr>
                            <w:rFonts w:ascii="Calibri" w:hAnsi="Calibri" w:cs="Calibri"/>
                            <w:color w:val="231F20"/>
                            <w:spacing w:val="-1"/>
                            <w:w w:val="95"/>
                            <w:sz w:val="20"/>
                          </w:rPr>
                          <w:t>ộ</w:t>
                        </w:r>
                        <w:r w:rsidRPr="008C70E8">
                          <w:rPr>
                            <w:color w:val="231F20"/>
                            <w:spacing w:val="-1"/>
                            <w:w w:val="95"/>
                            <w:sz w:val="20"/>
                          </w:rPr>
                          <w:t>t cách k</w:t>
                        </w:r>
                        <w:r w:rsidRPr="008C70E8">
                          <w:rPr>
                            <w:rFonts w:ascii="Calibri" w:hAnsi="Calibri" w:cs="Calibri"/>
                            <w:color w:val="231F20"/>
                            <w:spacing w:val="-1"/>
                            <w:w w:val="95"/>
                            <w:sz w:val="20"/>
                          </w:rPr>
                          <w:t>ị</w:t>
                        </w:r>
                        <w:r w:rsidRPr="008C70E8">
                          <w:rPr>
                            <w:color w:val="231F20"/>
                            <w:spacing w:val="-1"/>
                            <w:w w:val="95"/>
                            <w:sz w:val="20"/>
                          </w:rPr>
                          <w:t>p th</w:t>
                        </w:r>
                        <w:r w:rsidRPr="008C70E8">
                          <w:rPr>
                            <w:rFonts w:ascii="Calibri" w:hAnsi="Calibri" w:cs="Calibri"/>
                            <w:color w:val="231F20"/>
                            <w:spacing w:val="-1"/>
                            <w:w w:val="95"/>
                            <w:sz w:val="20"/>
                          </w:rPr>
                          <w:t>ờ</w:t>
                        </w:r>
                        <w:r w:rsidRPr="008C70E8">
                          <w:rPr>
                            <w:color w:val="231F20"/>
                            <w:spacing w:val="-1"/>
                            <w:w w:val="95"/>
                            <w:sz w:val="20"/>
                          </w:rPr>
                          <w:t>i.</w:t>
                        </w:r>
                      </w:p>
                    </w:tc>
                    <w:tc>
                      <w:tcPr>
                        <w:tcW w:w="2590" w:type="dxa"/>
                        <w:shd w:val="clear" w:color="auto" w:fill="FFCC7A"/>
                      </w:tcPr>
                      <w:p w14:paraId="222BBE33" w14:textId="591F35B8" w:rsidR="00854B0D" w:rsidRDefault="00C536FB">
                        <w:pPr>
                          <w:pStyle w:val="TableParagraph"/>
                          <w:spacing w:line="247" w:lineRule="auto"/>
                          <w:ind w:left="79" w:right="1411"/>
                          <w:rPr>
                            <w:sz w:val="20"/>
                          </w:rPr>
                        </w:pPr>
                        <w:r>
                          <w:rPr>
                            <w:color w:val="231F20"/>
                            <w:sz w:val="20"/>
                          </w:rPr>
                          <w:t>Mi</w:t>
                        </w:r>
                        <w:r w:rsidR="004973B2">
                          <w:rPr>
                            <w:color w:val="231F20"/>
                            <w:sz w:val="20"/>
                          </w:rPr>
                          <w:t>c</w:t>
                        </w:r>
                        <w:r>
                          <w:rPr>
                            <w:color w:val="231F20"/>
                            <w:sz w:val="20"/>
                          </w:rPr>
                          <w:t>r</w:t>
                        </w:r>
                        <w:r w:rsidR="00CF03B4">
                          <w:rPr>
                            <w:color w:val="231F20"/>
                            <w:sz w:val="20"/>
                          </w:rPr>
                          <w:t>o</w:t>
                        </w:r>
                        <w:r>
                          <w:rPr>
                            <w:color w:val="231F20"/>
                            <w:sz w:val="20"/>
                          </w:rPr>
                          <w:t>s</w:t>
                        </w:r>
                        <w:r w:rsidR="00CF03B4">
                          <w:rPr>
                            <w:color w:val="231F20"/>
                            <w:sz w:val="20"/>
                          </w:rPr>
                          <w:t>o</w:t>
                        </w:r>
                        <w:r>
                          <w:rPr>
                            <w:color w:val="231F20"/>
                            <w:sz w:val="20"/>
                          </w:rPr>
                          <w:t>ft</w:t>
                        </w:r>
                        <w:r>
                          <w:rPr>
                            <w:color w:val="231F20"/>
                            <w:spacing w:val="1"/>
                            <w:sz w:val="20"/>
                          </w:rPr>
                          <w:t xml:space="preserve"> </w:t>
                        </w:r>
                        <w:r w:rsidR="00CF03B4">
                          <w:rPr>
                            <w:color w:val="231F20"/>
                            <w:sz w:val="20"/>
                          </w:rPr>
                          <w:t>o</w:t>
                        </w:r>
                        <w:r>
                          <w:rPr>
                            <w:color w:val="231F20"/>
                            <w:sz w:val="20"/>
                          </w:rPr>
                          <w:t>ra</w:t>
                        </w:r>
                        <w:r w:rsidR="004973B2">
                          <w:rPr>
                            <w:color w:val="231F20"/>
                            <w:sz w:val="20"/>
                          </w:rPr>
                          <w:t>c</w:t>
                        </w:r>
                        <w:r>
                          <w:rPr>
                            <w:color w:val="231F20"/>
                            <w:sz w:val="20"/>
                          </w:rPr>
                          <w:t>le</w:t>
                        </w:r>
                        <w:r>
                          <w:rPr>
                            <w:color w:val="231F20"/>
                            <w:spacing w:val="1"/>
                            <w:sz w:val="20"/>
                          </w:rPr>
                          <w:t xml:space="preserve"> </w:t>
                        </w:r>
                        <w:r>
                          <w:rPr>
                            <w:color w:val="231F20"/>
                            <w:w w:val="95"/>
                            <w:sz w:val="20"/>
                          </w:rPr>
                          <w:t>IBM/</w:t>
                        </w:r>
                        <w:r w:rsidR="004973B2">
                          <w:rPr>
                            <w:color w:val="231F20"/>
                            <w:w w:val="95"/>
                            <w:sz w:val="20"/>
                          </w:rPr>
                          <w:t>c</w:t>
                        </w:r>
                        <w:r w:rsidR="00CF03B4">
                          <w:rPr>
                            <w:color w:val="231F20"/>
                            <w:w w:val="95"/>
                            <w:sz w:val="20"/>
                          </w:rPr>
                          <w:t>o</w:t>
                        </w:r>
                        <w:r>
                          <w:rPr>
                            <w:color w:val="231F20"/>
                            <w:w w:val="95"/>
                            <w:sz w:val="20"/>
                          </w:rPr>
                          <w:t>gn</w:t>
                        </w:r>
                        <w:r w:rsidR="00CF03B4">
                          <w:rPr>
                            <w:color w:val="231F20"/>
                            <w:w w:val="95"/>
                            <w:sz w:val="20"/>
                          </w:rPr>
                          <w:t>o</w:t>
                        </w:r>
                        <w:r>
                          <w:rPr>
                            <w:color w:val="231F20"/>
                            <w:w w:val="95"/>
                            <w:sz w:val="20"/>
                          </w:rPr>
                          <w:t>s</w:t>
                        </w:r>
                        <w:r>
                          <w:rPr>
                            <w:color w:val="231F20"/>
                            <w:spacing w:val="-55"/>
                            <w:w w:val="95"/>
                            <w:sz w:val="20"/>
                          </w:rPr>
                          <w:t xml:space="preserve"> </w:t>
                        </w:r>
                        <w:r>
                          <w:rPr>
                            <w:color w:val="231F20"/>
                            <w:sz w:val="20"/>
                          </w:rPr>
                          <w:t>Teradata</w:t>
                        </w:r>
                      </w:p>
                    </w:tc>
                  </w:tr>
                  <w:tr w:rsidR="00854B0D" w14:paraId="7C29F2C5" w14:textId="77777777">
                    <w:trPr>
                      <w:trHeight w:val="1009"/>
                    </w:trPr>
                    <w:tc>
                      <w:tcPr>
                        <w:tcW w:w="1710" w:type="dxa"/>
                        <w:shd w:val="clear" w:color="auto" w:fill="FFE0AD"/>
                      </w:tcPr>
                      <w:p w14:paraId="5D913F50" w14:textId="427C61BC" w:rsidR="00854B0D" w:rsidRDefault="001672EE">
                        <w:pPr>
                          <w:pStyle w:val="TableParagraph"/>
                          <w:ind w:left="79"/>
                          <w:rPr>
                            <w:sz w:val="20"/>
                          </w:rPr>
                        </w:pPr>
                        <w:r>
                          <w:rPr>
                            <w:color w:val="231F20"/>
                            <w:w w:val="95"/>
                            <w:sz w:val="20"/>
                          </w:rPr>
                          <w:t>Công c</w:t>
                        </w:r>
                        <w:r>
                          <w:rPr>
                            <w:rFonts w:ascii="Calibri" w:hAnsi="Calibri" w:cs="Calibri"/>
                            <w:color w:val="231F20"/>
                            <w:w w:val="95"/>
                            <w:sz w:val="20"/>
                          </w:rPr>
                          <w:t xml:space="preserve">ụ </w:t>
                        </w:r>
                        <w:r>
                          <w:rPr>
                            <w:color w:val="231F20"/>
                            <w:w w:val="95"/>
                            <w:sz w:val="20"/>
                          </w:rPr>
                          <w:t>O</w:t>
                        </w:r>
                        <w:r w:rsidR="00C536FB">
                          <w:rPr>
                            <w:color w:val="231F20"/>
                            <w:w w:val="95"/>
                            <w:sz w:val="20"/>
                          </w:rPr>
                          <w:t>LAP</w:t>
                        </w:r>
                        <w:r w:rsidR="00C536FB">
                          <w:rPr>
                            <w:color w:val="231F20"/>
                            <w:spacing w:val="-9"/>
                            <w:w w:val="95"/>
                            <w:sz w:val="20"/>
                          </w:rPr>
                          <w:t xml:space="preserve"> </w:t>
                        </w:r>
                      </w:p>
                    </w:tc>
                    <w:tc>
                      <w:tcPr>
                        <w:tcW w:w="3360" w:type="dxa"/>
                        <w:shd w:val="clear" w:color="auto" w:fill="FFE0AD"/>
                      </w:tcPr>
                      <w:p w14:paraId="2836B5A2" w14:textId="22236884" w:rsidR="00854B0D" w:rsidRDefault="008C70E8">
                        <w:pPr>
                          <w:pStyle w:val="TableParagraph"/>
                          <w:spacing w:line="247" w:lineRule="auto"/>
                          <w:ind w:left="79"/>
                          <w:rPr>
                            <w:sz w:val="20"/>
                          </w:rPr>
                        </w:pPr>
                        <w:r w:rsidRPr="008C70E8">
                          <w:rPr>
                            <w:sz w:val="20"/>
                          </w:rPr>
                          <w:t>X</w:t>
                        </w:r>
                        <w:r w:rsidRPr="008C70E8">
                          <w:rPr>
                            <w:rFonts w:ascii="Calibri" w:hAnsi="Calibri" w:cs="Calibri"/>
                            <w:sz w:val="20"/>
                          </w:rPr>
                          <w:t>ử</w:t>
                        </w:r>
                        <w:r w:rsidRPr="008C70E8">
                          <w:rPr>
                            <w:sz w:val="20"/>
                          </w:rPr>
                          <w:t xml:space="preserve"> lý phân tích tr</w:t>
                        </w:r>
                        <w:r w:rsidRPr="008C70E8">
                          <w:rPr>
                            <w:rFonts w:ascii="Calibri" w:hAnsi="Calibri" w:cs="Calibri"/>
                            <w:sz w:val="20"/>
                          </w:rPr>
                          <w:t>ự</w:t>
                        </w:r>
                        <w:r w:rsidRPr="008C70E8">
                          <w:rPr>
                            <w:sz w:val="20"/>
                          </w:rPr>
                          <w:t>c tuy</w:t>
                        </w:r>
                        <w:r w:rsidRPr="008C70E8">
                          <w:rPr>
                            <w:rFonts w:ascii="Calibri" w:hAnsi="Calibri" w:cs="Calibri"/>
                            <w:sz w:val="20"/>
                          </w:rPr>
                          <w:t>ế</w:t>
                        </w:r>
                        <w:r w:rsidRPr="008C70E8">
                          <w:rPr>
                            <w:sz w:val="20"/>
                          </w:rPr>
                          <w:t>n cung c</w:t>
                        </w:r>
                        <w:r w:rsidRPr="008C70E8">
                          <w:rPr>
                            <w:rFonts w:ascii="Calibri" w:hAnsi="Calibri" w:cs="Calibri"/>
                            <w:sz w:val="20"/>
                          </w:rPr>
                          <w:t>ấ</w:t>
                        </w:r>
                        <w:r w:rsidRPr="008C70E8">
                          <w:rPr>
                            <w:sz w:val="20"/>
                          </w:rPr>
                          <w:t>p phân tích d</w:t>
                        </w:r>
                        <w:r w:rsidRPr="008C70E8">
                          <w:rPr>
                            <w:rFonts w:ascii="Calibri" w:hAnsi="Calibri" w:cs="Calibri"/>
                            <w:sz w:val="20"/>
                          </w:rPr>
                          <w:t>ữ</w:t>
                        </w:r>
                        <w:r w:rsidRPr="008C70E8">
                          <w:rPr>
                            <w:sz w:val="20"/>
                          </w:rPr>
                          <w:t xml:space="preserve"> li</w:t>
                        </w:r>
                        <w:r w:rsidRPr="008C70E8">
                          <w:rPr>
                            <w:rFonts w:ascii="Calibri" w:hAnsi="Calibri" w:cs="Calibri"/>
                            <w:sz w:val="20"/>
                          </w:rPr>
                          <w:t>ệ</w:t>
                        </w:r>
                        <w:r w:rsidRPr="008C70E8">
                          <w:rPr>
                            <w:sz w:val="20"/>
                          </w:rPr>
                          <w:t>u đa chi</w:t>
                        </w:r>
                        <w:r w:rsidRPr="008C70E8">
                          <w:rPr>
                            <w:rFonts w:ascii="Calibri" w:hAnsi="Calibri" w:cs="Calibri"/>
                            <w:sz w:val="20"/>
                          </w:rPr>
                          <w:t>ề</w:t>
                        </w:r>
                        <w:r w:rsidRPr="008C70E8">
                          <w:rPr>
                            <w:sz w:val="20"/>
                          </w:rPr>
                          <w:t>u.</w:t>
                        </w:r>
                      </w:p>
                    </w:tc>
                    <w:tc>
                      <w:tcPr>
                        <w:tcW w:w="2590" w:type="dxa"/>
                        <w:shd w:val="clear" w:color="auto" w:fill="FFE0AD"/>
                      </w:tcPr>
                      <w:p w14:paraId="55E2E2F7" w14:textId="51A4DED7" w:rsidR="00854B0D" w:rsidRDefault="00C536FB">
                        <w:pPr>
                          <w:pStyle w:val="TableParagraph"/>
                          <w:spacing w:line="247" w:lineRule="auto"/>
                          <w:ind w:left="79" w:right="1101"/>
                          <w:rPr>
                            <w:sz w:val="20"/>
                          </w:rPr>
                        </w:pPr>
                        <w:r>
                          <w:rPr>
                            <w:color w:val="231F20"/>
                            <w:sz w:val="20"/>
                          </w:rPr>
                          <w:t>IBM/</w:t>
                        </w:r>
                        <w:r w:rsidR="004973B2">
                          <w:rPr>
                            <w:color w:val="231F20"/>
                            <w:sz w:val="20"/>
                          </w:rPr>
                          <w:t>c</w:t>
                        </w:r>
                        <w:r w:rsidR="00CF03B4">
                          <w:rPr>
                            <w:color w:val="231F20"/>
                            <w:sz w:val="20"/>
                          </w:rPr>
                          <w:t>o</w:t>
                        </w:r>
                        <w:r>
                          <w:rPr>
                            <w:color w:val="231F20"/>
                            <w:sz w:val="20"/>
                          </w:rPr>
                          <w:t>gn</w:t>
                        </w:r>
                        <w:r w:rsidR="00CF03B4">
                          <w:rPr>
                            <w:color w:val="231F20"/>
                            <w:sz w:val="20"/>
                          </w:rPr>
                          <w:t>o</w:t>
                        </w:r>
                        <w:r>
                          <w:rPr>
                            <w:color w:val="231F20"/>
                            <w:sz w:val="20"/>
                          </w:rPr>
                          <w:t>s</w:t>
                        </w:r>
                        <w:r>
                          <w:rPr>
                            <w:color w:val="231F20"/>
                            <w:spacing w:val="1"/>
                            <w:sz w:val="20"/>
                          </w:rPr>
                          <w:t xml:space="preserve"> </w:t>
                        </w:r>
                        <w:r>
                          <w:rPr>
                            <w:color w:val="231F20"/>
                            <w:w w:val="90"/>
                            <w:sz w:val="20"/>
                          </w:rPr>
                          <w:t>Business</w:t>
                        </w:r>
                        <w:r w:rsidR="00CF03B4">
                          <w:rPr>
                            <w:color w:val="231F20"/>
                            <w:w w:val="90"/>
                            <w:sz w:val="20"/>
                          </w:rPr>
                          <w:t>o</w:t>
                        </w:r>
                        <w:r>
                          <w:rPr>
                            <w:color w:val="231F20"/>
                            <w:w w:val="90"/>
                            <w:sz w:val="20"/>
                          </w:rPr>
                          <w:t>bje</w:t>
                        </w:r>
                        <w:r w:rsidR="004973B2">
                          <w:rPr>
                            <w:color w:val="231F20"/>
                            <w:w w:val="90"/>
                            <w:sz w:val="20"/>
                          </w:rPr>
                          <w:t>c</w:t>
                        </w:r>
                        <w:r>
                          <w:rPr>
                            <w:color w:val="231F20"/>
                            <w:w w:val="90"/>
                            <w:sz w:val="20"/>
                          </w:rPr>
                          <w:t>ts</w:t>
                        </w:r>
                        <w:r>
                          <w:rPr>
                            <w:color w:val="231F20"/>
                            <w:spacing w:val="1"/>
                            <w:w w:val="90"/>
                            <w:sz w:val="20"/>
                          </w:rPr>
                          <w:t xml:space="preserve"> </w:t>
                        </w:r>
                        <w:r w:rsidR="00CF03B4">
                          <w:rPr>
                            <w:color w:val="231F20"/>
                            <w:sz w:val="20"/>
                          </w:rPr>
                          <w:t>o</w:t>
                        </w:r>
                        <w:r>
                          <w:rPr>
                            <w:color w:val="231F20"/>
                            <w:sz w:val="20"/>
                          </w:rPr>
                          <w:t>ra</w:t>
                        </w:r>
                        <w:r w:rsidR="004973B2">
                          <w:rPr>
                            <w:color w:val="231F20"/>
                            <w:sz w:val="20"/>
                          </w:rPr>
                          <w:t>c</w:t>
                        </w:r>
                        <w:r>
                          <w:rPr>
                            <w:color w:val="231F20"/>
                            <w:sz w:val="20"/>
                          </w:rPr>
                          <w:t>le</w:t>
                        </w:r>
                        <w:r>
                          <w:rPr>
                            <w:color w:val="231F20"/>
                            <w:spacing w:val="1"/>
                            <w:sz w:val="20"/>
                          </w:rPr>
                          <w:t xml:space="preserve"> </w:t>
                        </w:r>
                        <w:r>
                          <w:rPr>
                            <w:color w:val="231F20"/>
                            <w:sz w:val="20"/>
                          </w:rPr>
                          <w:t>Mi</w:t>
                        </w:r>
                        <w:r w:rsidR="004973B2">
                          <w:rPr>
                            <w:color w:val="231F20"/>
                            <w:sz w:val="20"/>
                          </w:rPr>
                          <w:t>c</w:t>
                        </w:r>
                        <w:r>
                          <w:rPr>
                            <w:color w:val="231F20"/>
                            <w:sz w:val="20"/>
                          </w:rPr>
                          <w:t>r</w:t>
                        </w:r>
                        <w:r w:rsidR="00CF03B4">
                          <w:rPr>
                            <w:color w:val="231F20"/>
                            <w:sz w:val="20"/>
                          </w:rPr>
                          <w:t>o</w:t>
                        </w:r>
                        <w:r>
                          <w:rPr>
                            <w:color w:val="231F20"/>
                            <w:sz w:val="20"/>
                          </w:rPr>
                          <w:t>s</w:t>
                        </w:r>
                        <w:r w:rsidR="00CF03B4">
                          <w:rPr>
                            <w:color w:val="231F20"/>
                            <w:sz w:val="20"/>
                          </w:rPr>
                          <w:t>o</w:t>
                        </w:r>
                        <w:r>
                          <w:rPr>
                            <w:color w:val="231F20"/>
                            <w:sz w:val="20"/>
                          </w:rPr>
                          <w:t>ft</w:t>
                        </w:r>
                      </w:p>
                    </w:tc>
                  </w:tr>
                  <w:tr w:rsidR="00854B0D" w14:paraId="548FAF74" w14:textId="77777777">
                    <w:trPr>
                      <w:trHeight w:val="1250"/>
                    </w:trPr>
                    <w:tc>
                      <w:tcPr>
                        <w:tcW w:w="1710" w:type="dxa"/>
                        <w:shd w:val="clear" w:color="auto" w:fill="FFCC7A"/>
                      </w:tcPr>
                      <w:p w14:paraId="705375FC" w14:textId="4078B242" w:rsidR="00854B0D" w:rsidRPr="001672EE" w:rsidRDefault="001672EE">
                        <w:pPr>
                          <w:pStyle w:val="TableParagraph"/>
                          <w:ind w:left="79"/>
                          <w:rPr>
                            <w:rFonts w:ascii="Calibri" w:hAnsi="Calibri" w:cs="Calibri"/>
                            <w:sz w:val="20"/>
                          </w:rPr>
                        </w:pPr>
                        <w:r>
                          <w:rPr>
                            <w:color w:val="231F20"/>
                            <w:w w:val="90"/>
                            <w:sz w:val="20"/>
                          </w:rPr>
                          <w:t>Tr</w:t>
                        </w:r>
                        <w:r>
                          <w:rPr>
                            <w:rFonts w:ascii="Calibri" w:hAnsi="Calibri" w:cs="Calibri"/>
                            <w:color w:val="231F20"/>
                            <w:w w:val="90"/>
                            <w:sz w:val="20"/>
                          </w:rPr>
                          <w:t>ực quan hóa dữ liệu</w:t>
                        </w:r>
                      </w:p>
                    </w:tc>
                    <w:tc>
                      <w:tcPr>
                        <w:tcW w:w="3360" w:type="dxa"/>
                        <w:shd w:val="clear" w:color="auto" w:fill="FFCC7A"/>
                      </w:tcPr>
                      <w:p w14:paraId="4CE23FA7" w14:textId="07BE5BBB" w:rsidR="00854B0D" w:rsidRDefault="008C70E8">
                        <w:pPr>
                          <w:pStyle w:val="TableParagraph"/>
                          <w:spacing w:line="247" w:lineRule="auto"/>
                          <w:ind w:left="79" w:right="214"/>
                          <w:rPr>
                            <w:sz w:val="20"/>
                          </w:rPr>
                        </w:pPr>
                        <w:r w:rsidRPr="008C70E8">
                          <w:rPr>
                            <w:sz w:val="20"/>
                          </w:rPr>
                          <w:t>Nh</w:t>
                        </w:r>
                        <w:r w:rsidRPr="008C70E8">
                          <w:rPr>
                            <w:rFonts w:ascii="Calibri" w:hAnsi="Calibri" w:cs="Calibri"/>
                            <w:sz w:val="20"/>
                          </w:rPr>
                          <w:t>ữ</w:t>
                        </w:r>
                        <w:r w:rsidRPr="008C70E8">
                          <w:rPr>
                            <w:sz w:val="20"/>
                          </w:rPr>
                          <w:t>ng công c</w:t>
                        </w:r>
                        <w:r w:rsidRPr="008C70E8">
                          <w:rPr>
                            <w:rFonts w:ascii="Calibri" w:hAnsi="Calibri" w:cs="Calibri"/>
                            <w:sz w:val="20"/>
                          </w:rPr>
                          <w:t>ụ</w:t>
                        </w:r>
                        <w:r w:rsidRPr="008C70E8">
                          <w:rPr>
                            <w:sz w:val="20"/>
                          </w:rPr>
                          <w:t xml:space="preserve"> này cung c</w:t>
                        </w:r>
                        <w:r w:rsidRPr="008C70E8">
                          <w:rPr>
                            <w:rFonts w:ascii="Calibri" w:hAnsi="Calibri" w:cs="Calibri"/>
                            <w:sz w:val="20"/>
                          </w:rPr>
                          <w:t>ấ</w:t>
                        </w:r>
                        <w:r w:rsidRPr="008C70E8">
                          <w:rPr>
                            <w:sz w:val="20"/>
                          </w:rPr>
                          <w:t>p các k</w:t>
                        </w:r>
                        <w:r w:rsidRPr="008C70E8">
                          <w:rPr>
                            <w:rFonts w:ascii="Calibri" w:hAnsi="Calibri" w:cs="Calibri"/>
                            <w:sz w:val="20"/>
                          </w:rPr>
                          <w:t>ỹ</w:t>
                        </w:r>
                        <w:r w:rsidRPr="008C70E8">
                          <w:rPr>
                            <w:sz w:val="20"/>
                          </w:rPr>
                          <w:t xml:space="preserve"> thu</w:t>
                        </w:r>
                        <w:r w:rsidRPr="008C70E8">
                          <w:rPr>
                            <w:rFonts w:ascii="Calibri" w:hAnsi="Calibri" w:cs="Calibri"/>
                            <w:sz w:val="20"/>
                          </w:rPr>
                          <w:t>ậ</w:t>
                        </w:r>
                        <w:r w:rsidRPr="008C70E8">
                          <w:rPr>
                            <w:sz w:val="20"/>
                          </w:rPr>
                          <w:t>t và phân tích tr</w:t>
                        </w:r>
                        <w:r w:rsidRPr="008C70E8">
                          <w:rPr>
                            <w:rFonts w:ascii="Calibri" w:hAnsi="Calibri" w:cs="Calibri"/>
                            <w:sz w:val="20"/>
                          </w:rPr>
                          <w:t>ự</w:t>
                        </w:r>
                        <w:r w:rsidRPr="008C70E8">
                          <w:rPr>
                            <w:sz w:val="20"/>
                          </w:rPr>
                          <w:t>c quan nâng ca</w:t>
                        </w:r>
                        <w:r w:rsidR="00CF03B4">
                          <w:rPr>
                            <w:sz w:val="20"/>
                          </w:rPr>
                          <w:t>o</w:t>
                        </w:r>
                        <w:r w:rsidRPr="008C70E8">
                          <w:rPr>
                            <w:sz w:val="20"/>
                          </w:rPr>
                          <w:t xml:space="preserve"> đ</w:t>
                        </w:r>
                        <w:r w:rsidRPr="008C70E8">
                          <w:rPr>
                            <w:rFonts w:ascii="Calibri" w:hAnsi="Calibri" w:cs="Calibri"/>
                            <w:sz w:val="20"/>
                          </w:rPr>
                          <w:t>ể</w:t>
                        </w:r>
                        <w:r w:rsidRPr="008C70E8">
                          <w:rPr>
                            <w:sz w:val="20"/>
                          </w:rPr>
                          <w:t xml:space="preserve"> nâng ca</w:t>
                        </w:r>
                        <w:r w:rsidR="00CF03B4">
                          <w:rPr>
                            <w:sz w:val="20"/>
                          </w:rPr>
                          <w:t>o</w:t>
                        </w:r>
                        <w:r w:rsidRPr="008C70E8">
                          <w:rPr>
                            <w:sz w:val="20"/>
                          </w:rPr>
                          <w:t xml:space="preserve"> hi</w:t>
                        </w:r>
                        <w:r w:rsidRPr="008C70E8">
                          <w:rPr>
                            <w:rFonts w:ascii="Calibri" w:hAnsi="Calibri" w:cs="Calibri"/>
                            <w:sz w:val="20"/>
                          </w:rPr>
                          <w:t>ể</w:t>
                        </w:r>
                        <w:r w:rsidRPr="008C70E8">
                          <w:rPr>
                            <w:sz w:val="20"/>
                          </w:rPr>
                          <w:t>u bi</w:t>
                        </w:r>
                        <w:r w:rsidRPr="008C70E8">
                          <w:rPr>
                            <w:rFonts w:ascii="Calibri" w:hAnsi="Calibri" w:cs="Calibri"/>
                            <w:sz w:val="20"/>
                          </w:rPr>
                          <w:t>ế</w:t>
                        </w:r>
                        <w:r w:rsidRPr="008C70E8">
                          <w:rPr>
                            <w:sz w:val="20"/>
                          </w:rPr>
                          <w:t>t và t</w:t>
                        </w:r>
                        <w:r w:rsidRPr="008C70E8">
                          <w:rPr>
                            <w:rFonts w:ascii="Calibri" w:hAnsi="Calibri" w:cs="Calibri"/>
                            <w:sz w:val="20"/>
                          </w:rPr>
                          <w:t>ạ</w:t>
                        </w:r>
                        <w:r w:rsidR="00CF03B4">
                          <w:rPr>
                            <w:sz w:val="20"/>
                          </w:rPr>
                          <w:t>o</w:t>
                        </w:r>
                        <w:r w:rsidRPr="008C70E8">
                          <w:rPr>
                            <w:sz w:val="20"/>
                          </w:rPr>
                          <w:t xml:space="preserve"> thêm thông tin chi ti</w:t>
                        </w:r>
                        <w:r w:rsidRPr="008C70E8">
                          <w:rPr>
                            <w:rFonts w:ascii="Calibri" w:hAnsi="Calibri" w:cs="Calibri"/>
                            <w:sz w:val="20"/>
                          </w:rPr>
                          <w:t>ế</w:t>
                        </w:r>
                        <w:r w:rsidRPr="008C70E8">
                          <w:rPr>
                            <w:sz w:val="20"/>
                          </w:rPr>
                          <w:t>t v</w:t>
                        </w:r>
                        <w:r w:rsidRPr="008C70E8">
                          <w:rPr>
                            <w:rFonts w:ascii="Calibri" w:hAnsi="Calibri" w:cs="Calibri"/>
                            <w:sz w:val="20"/>
                          </w:rPr>
                          <w:t>ề</w:t>
                        </w:r>
                        <w:r w:rsidRPr="008C70E8">
                          <w:rPr>
                            <w:sz w:val="20"/>
                          </w:rPr>
                          <w:t xml:space="preserve"> d</w:t>
                        </w:r>
                        <w:r w:rsidRPr="008C70E8">
                          <w:rPr>
                            <w:rFonts w:ascii="Calibri" w:hAnsi="Calibri" w:cs="Calibri"/>
                            <w:sz w:val="20"/>
                          </w:rPr>
                          <w:t>ữ</w:t>
                        </w:r>
                        <w:r w:rsidRPr="008C70E8">
                          <w:rPr>
                            <w:sz w:val="20"/>
                          </w:rPr>
                          <w:t xml:space="preserve"> li</w:t>
                        </w:r>
                        <w:r w:rsidRPr="008C70E8">
                          <w:rPr>
                            <w:rFonts w:ascii="Calibri" w:hAnsi="Calibri" w:cs="Calibri"/>
                            <w:sz w:val="20"/>
                          </w:rPr>
                          <w:t>ệ</w:t>
                        </w:r>
                        <w:r w:rsidRPr="008C70E8">
                          <w:rPr>
                            <w:sz w:val="20"/>
                          </w:rPr>
                          <w:t>u kinh d</w:t>
                        </w:r>
                        <w:r w:rsidR="00CF03B4">
                          <w:rPr>
                            <w:sz w:val="20"/>
                          </w:rPr>
                          <w:t>o</w:t>
                        </w:r>
                        <w:r w:rsidRPr="008C70E8">
                          <w:rPr>
                            <w:sz w:val="20"/>
                          </w:rPr>
                          <w:t>anh cũng nh</w:t>
                        </w:r>
                        <w:r w:rsidRPr="008C70E8">
                          <w:rPr>
                            <w:rFonts w:ascii="Calibri" w:hAnsi="Calibri" w:cs="Calibri"/>
                            <w:sz w:val="20"/>
                          </w:rPr>
                          <w:t>ư</w:t>
                        </w:r>
                        <w:r w:rsidRPr="008C70E8">
                          <w:rPr>
                            <w:sz w:val="20"/>
                          </w:rPr>
                          <w:t xml:space="preserve"> ý nghĩa th</w:t>
                        </w:r>
                        <w:r w:rsidRPr="008C70E8">
                          <w:rPr>
                            <w:rFonts w:ascii="Calibri" w:hAnsi="Calibri" w:cs="Calibri"/>
                            <w:sz w:val="20"/>
                          </w:rPr>
                          <w:t>ự</w:t>
                        </w:r>
                        <w:r w:rsidRPr="008C70E8">
                          <w:rPr>
                            <w:sz w:val="20"/>
                          </w:rPr>
                          <w:t>c s</w:t>
                        </w:r>
                        <w:r w:rsidRPr="008C70E8">
                          <w:rPr>
                            <w:rFonts w:ascii="Calibri" w:hAnsi="Calibri" w:cs="Calibri"/>
                            <w:sz w:val="20"/>
                          </w:rPr>
                          <w:t>ự</w:t>
                        </w:r>
                        <w:r w:rsidRPr="008C70E8">
                          <w:rPr>
                            <w:sz w:val="20"/>
                          </w:rPr>
                          <w:t xml:space="preserve"> c</w:t>
                        </w:r>
                        <w:r w:rsidRPr="008C70E8">
                          <w:rPr>
                            <w:rFonts w:ascii="Calibri" w:hAnsi="Calibri" w:cs="Calibri"/>
                            <w:sz w:val="20"/>
                          </w:rPr>
                          <w:t>ủ</w:t>
                        </w:r>
                        <w:r w:rsidRPr="008C70E8">
                          <w:rPr>
                            <w:sz w:val="20"/>
                          </w:rPr>
                          <w:t>a nó.</w:t>
                        </w:r>
                      </w:p>
                    </w:tc>
                    <w:tc>
                      <w:tcPr>
                        <w:tcW w:w="2590" w:type="dxa"/>
                        <w:shd w:val="clear" w:color="auto" w:fill="FFCC7A"/>
                      </w:tcPr>
                      <w:p w14:paraId="1EB0D44B" w14:textId="5A9B88DD" w:rsidR="00854B0D" w:rsidRDefault="00C536FB">
                        <w:pPr>
                          <w:pStyle w:val="TableParagraph"/>
                          <w:spacing w:line="247" w:lineRule="auto"/>
                          <w:ind w:left="79" w:right="1411"/>
                          <w:rPr>
                            <w:sz w:val="20"/>
                          </w:rPr>
                        </w:pPr>
                        <w:r>
                          <w:rPr>
                            <w:color w:val="231F20"/>
                            <w:sz w:val="20"/>
                          </w:rPr>
                          <w:t>Dundas</w:t>
                        </w:r>
                        <w:r>
                          <w:rPr>
                            <w:color w:val="231F20"/>
                            <w:spacing w:val="1"/>
                            <w:sz w:val="20"/>
                          </w:rPr>
                          <w:t xml:space="preserve"> </w:t>
                        </w:r>
                        <w:r>
                          <w:rPr>
                            <w:color w:val="231F20"/>
                            <w:spacing w:val="-2"/>
                            <w:sz w:val="20"/>
                          </w:rPr>
                          <w:t>Tableau</w:t>
                        </w:r>
                        <w:r>
                          <w:rPr>
                            <w:color w:val="231F20"/>
                            <w:spacing w:val="-58"/>
                            <w:sz w:val="20"/>
                          </w:rPr>
                          <w:t xml:space="preserve"> </w:t>
                        </w:r>
                        <w:r>
                          <w:rPr>
                            <w:color w:val="231F20"/>
                            <w:w w:val="90"/>
                            <w:sz w:val="20"/>
                          </w:rPr>
                          <w:t>QlikView</w:t>
                        </w:r>
                        <w:r>
                          <w:rPr>
                            <w:color w:val="231F20"/>
                            <w:spacing w:val="-52"/>
                            <w:w w:val="90"/>
                            <w:sz w:val="20"/>
                          </w:rPr>
                          <w:t xml:space="preserve"> </w:t>
                        </w:r>
                        <w:r>
                          <w:rPr>
                            <w:color w:val="231F20"/>
                            <w:sz w:val="20"/>
                          </w:rPr>
                          <w:t>A</w:t>
                        </w:r>
                        <w:r w:rsidR="004973B2">
                          <w:rPr>
                            <w:color w:val="231F20"/>
                            <w:sz w:val="20"/>
                          </w:rPr>
                          <w:t>c</w:t>
                        </w:r>
                        <w:r>
                          <w:rPr>
                            <w:color w:val="231F20"/>
                            <w:sz w:val="20"/>
                          </w:rPr>
                          <w:t>tuate</w:t>
                        </w:r>
                      </w:p>
                      <w:p w14:paraId="00CD06EF" w14:textId="039F97D5" w:rsidR="00854B0D" w:rsidRDefault="00C536FB">
                        <w:pPr>
                          <w:pStyle w:val="TableParagraph"/>
                          <w:spacing w:before="3"/>
                          <w:ind w:left="79"/>
                          <w:rPr>
                            <w:sz w:val="20"/>
                          </w:rPr>
                        </w:pPr>
                        <w:r>
                          <w:rPr>
                            <w:color w:val="231F20"/>
                            <w:spacing w:val="-1"/>
                            <w:w w:val="95"/>
                            <w:sz w:val="20"/>
                          </w:rPr>
                          <w:t>Mi</w:t>
                        </w:r>
                        <w:r w:rsidR="004973B2">
                          <w:rPr>
                            <w:color w:val="231F20"/>
                            <w:spacing w:val="-1"/>
                            <w:w w:val="95"/>
                            <w:sz w:val="20"/>
                          </w:rPr>
                          <w:t>c</w:t>
                        </w:r>
                        <w:r>
                          <w:rPr>
                            <w:color w:val="231F20"/>
                            <w:spacing w:val="-1"/>
                            <w:w w:val="95"/>
                            <w:sz w:val="20"/>
                          </w:rPr>
                          <w:t>r</w:t>
                        </w:r>
                        <w:r w:rsidR="00CF03B4">
                          <w:rPr>
                            <w:color w:val="231F20"/>
                            <w:spacing w:val="-1"/>
                            <w:w w:val="95"/>
                            <w:sz w:val="20"/>
                          </w:rPr>
                          <w:t>o</w:t>
                        </w:r>
                        <w:r>
                          <w:rPr>
                            <w:color w:val="231F20"/>
                            <w:spacing w:val="-1"/>
                            <w:w w:val="95"/>
                            <w:sz w:val="20"/>
                          </w:rPr>
                          <w:t>s</w:t>
                        </w:r>
                        <w:r w:rsidR="00CF03B4">
                          <w:rPr>
                            <w:color w:val="231F20"/>
                            <w:spacing w:val="-1"/>
                            <w:w w:val="95"/>
                            <w:sz w:val="20"/>
                          </w:rPr>
                          <w:t>o</w:t>
                        </w:r>
                        <w:r>
                          <w:rPr>
                            <w:color w:val="231F20"/>
                            <w:spacing w:val="-1"/>
                            <w:w w:val="95"/>
                            <w:sz w:val="20"/>
                          </w:rPr>
                          <w:t>ft</w:t>
                        </w:r>
                        <w:r>
                          <w:rPr>
                            <w:color w:val="231F20"/>
                            <w:spacing w:val="-14"/>
                            <w:w w:val="95"/>
                            <w:sz w:val="20"/>
                          </w:rPr>
                          <w:t xml:space="preserve"> </w:t>
                        </w:r>
                        <w:r>
                          <w:rPr>
                            <w:color w:val="231F20"/>
                            <w:w w:val="95"/>
                            <w:sz w:val="20"/>
                          </w:rPr>
                          <w:t>P</w:t>
                        </w:r>
                        <w:r w:rsidR="00CF03B4">
                          <w:rPr>
                            <w:color w:val="231F20"/>
                            <w:w w:val="95"/>
                            <w:sz w:val="20"/>
                          </w:rPr>
                          <w:t>o</w:t>
                        </w:r>
                        <w:r>
                          <w:rPr>
                            <w:color w:val="231F20"/>
                            <w:w w:val="95"/>
                            <w:sz w:val="20"/>
                          </w:rPr>
                          <w:t>werBI</w:t>
                        </w:r>
                      </w:p>
                    </w:tc>
                  </w:tr>
                </w:tbl>
                <w:p w14:paraId="274ACA90" w14:textId="77777777" w:rsidR="00854B0D" w:rsidRDefault="00854B0D">
                  <w:pPr>
                    <w:pStyle w:val="BodyText"/>
                  </w:pPr>
                </w:p>
              </w:txbxContent>
            </v:textbox>
            <w10:wrap type="topAndBottom" anchorx="page"/>
          </v:shape>
        </w:pict>
      </w:r>
      <w:r>
        <w:rPr>
          <w:rFonts w:ascii="Times New Roman" w:hAnsi="Times New Roman" w:cs="Times New Roman"/>
        </w:rPr>
        <w:pict w14:anchorId="6DB06418">
          <v:shape id="_x0000_s2693" type="#_x0000_t202" style="position:absolute;left:0;text-align:left;margin-left:69.05pt;margin-top:359.15pt;width:102.35pt;height:163.6pt;z-index:-251609600;mso-wrap-distance-left:0;mso-wrap-distance-right:0;mso-position-horizontal-relative:page" fillcolor="#d0e0d0" stroked="f">
            <v:textbox inset="0,0,0,0">
              <w:txbxContent>
                <w:p w14:paraId="55F944AA" w14:textId="2DA90BD5" w:rsidR="008C70E8" w:rsidRPr="008C70E8" w:rsidRDefault="008C70E8" w:rsidP="008C70E8">
                  <w:pPr>
                    <w:spacing w:before="5" w:line="247" w:lineRule="auto"/>
                    <w:ind w:right="127"/>
                    <w:rPr>
                      <w:rFonts w:ascii="Trebuchet MS"/>
                      <w:b/>
                      <w:bCs/>
                      <w:color w:val="231F20"/>
                      <w:w w:val="85"/>
                      <w:sz w:val="18"/>
                    </w:rPr>
                  </w:pPr>
                  <w:r w:rsidRPr="008C70E8">
                    <w:rPr>
                      <w:rFonts w:ascii="Tahoma"/>
                      <w:b/>
                      <w:bCs/>
                      <w:sz w:val="20"/>
                    </w:rPr>
                    <w:t xml:space="preserve">  </w:t>
                  </w:r>
                  <w:r w:rsidRPr="008C70E8">
                    <w:rPr>
                      <w:rFonts w:ascii="Trebuchet MS"/>
                      <w:b/>
                      <w:bCs/>
                      <w:color w:val="231F20"/>
                      <w:w w:val="85"/>
                      <w:sz w:val="18"/>
                    </w:rPr>
                    <w:t>B</w:t>
                  </w:r>
                  <w:r w:rsidRPr="008C70E8">
                    <w:rPr>
                      <w:rFonts w:ascii="Trebuchet MS"/>
                      <w:b/>
                      <w:bCs/>
                      <w:color w:val="231F20"/>
                      <w:w w:val="85"/>
                      <w:sz w:val="18"/>
                    </w:rPr>
                    <w:t>ả</w:t>
                  </w:r>
                  <w:r w:rsidRPr="008C70E8">
                    <w:rPr>
                      <w:rFonts w:ascii="Trebuchet MS"/>
                      <w:b/>
                      <w:bCs/>
                      <w:color w:val="231F20"/>
                      <w:w w:val="85"/>
                      <w:sz w:val="18"/>
                    </w:rPr>
                    <w:t xml:space="preserve">ng </w:t>
                  </w:r>
                  <w:r w:rsidRPr="008C70E8">
                    <w:rPr>
                      <w:rFonts w:ascii="Trebuchet MS"/>
                      <w:b/>
                      <w:bCs/>
                      <w:color w:val="231F20"/>
                      <w:w w:val="85"/>
                      <w:sz w:val="18"/>
                    </w:rPr>
                    <w:t>đ</w:t>
                  </w:r>
                  <w:r w:rsidRPr="008C70E8">
                    <w:rPr>
                      <w:rFonts w:ascii="Trebuchet MS"/>
                      <w:b/>
                      <w:bCs/>
                      <w:color w:val="231F20"/>
                      <w:w w:val="85"/>
                      <w:sz w:val="18"/>
                    </w:rPr>
                    <w:t>i</w:t>
                  </w:r>
                  <w:r w:rsidRPr="008C70E8">
                    <w:rPr>
                      <w:rFonts w:ascii="Trebuchet MS"/>
                      <w:b/>
                      <w:bCs/>
                      <w:color w:val="231F20"/>
                      <w:w w:val="85"/>
                      <w:sz w:val="18"/>
                    </w:rPr>
                    <w:t>ề</w:t>
                  </w:r>
                  <w:r w:rsidRPr="008C70E8">
                    <w:rPr>
                      <w:rFonts w:ascii="Trebuchet MS"/>
                      <w:b/>
                      <w:bCs/>
                      <w:color w:val="231F20"/>
                      <w:w w:val="85"/>
                      <w:sz w:val="18"/>
                    </w:rPr>
                    <w:t>u khi</w:t>
                  </w:r>
                  <w:r w:rsidRPr="008C70E8">
                    <w:rPr>
                      <w:rFonts w:ascii="Trebuchet MS"/>
                      <w:b/>
                      <w:bCs/>
                      <w:color w:val="231F20"/>
                      <w:w w:val="85"/>
                      <w:sz w:val="18"/>
                    </w:rPr>
                    <w:t>ể</w:t>
                  </w:r>
                  <w:r w:rsidRPr="008C70E8">
                    <w:rPr>
                      <w:rFonts w:ascii="Trebuchet MS"/>
                      <w:b/>
                      <w:bCs/>
                      <w:color w:val="231F20"/>
                      <w:w w:val="85"/>
                      <w:sz w:val="18"/>
                    </w:rPr>
                    <w:t>n</w:t>
                  </w:r>
                </w:p>
                <w:p w14:paraId="56CC20EC" w14:textId="38737C54" w:rsidR="008C70E8" w:rsidRPr="008C70E8" w:rsidRDefault="008C70E8" w:rsidP="008C70E8">
                  <w:pPr>
                    <w:spacing w:before="5" w:line="247" w:lineRule="auto"/>
                    <w:ind w:left="120" w:right="127"/>
                    <w:rPr>
                      <w:rFonts w:ascii="Trebuchet MS"/>
                      <w:color w:val="231F20"/>
                      <w:w w:val="85"/>
                      <w:sz w:val="18"/>
                    </w:rPr>
                  </w:pPr>
                  <w:r w:rsidRPr="008C70E8">
                    <w:rPr>
                      <w:rFonts w:ascii="Trebuchet MS"/>
                      <w:color w:val="231F20"/>
                      <w:w w:val="85"/>
                      <w:sz w:val="18"/>
                    </w:rPr>
                    <w:t>Tr</w:t>
                  </w:r>
                  <w:r w:rsidR="00CF03B4">
                    <w:rPr>
                      <w:rFonts w:ascii="Trebuchet MS"/>
                      <w:color w:val="231F20"/>
                      <w:w w:val="85"/>
                      <w:sz w:val="18"/>
                    </w:rPr>
                    <w:t>o</w:t>
                  </w:r>
                  <w:r w:rsidRPr="008C70E8">
                    <w:rPr>
                      <w:rFonts w:ascii="Trebuchet MS"/>
                      <w:color w:val="231F20"/>
                      <w:w w:val="85"/>
                      <w:sz w:val="18"/>
                    </w:rPr>
                    <w:t>ng kinh d</w:t>
                  </w:r>
                  <w:r w:rsidR="00CF03B4">
                    <w:rPr>
                      <w:rFonts w:ascii="Trebuchet MS"/>
                      <w:color w:val="231F20"/>
                      <w:w w:val="85"/>
                      <w:sz w:val="18"/>
                    </w:rPr>
                    <w:t>o</w:t>
                  </w:r>
                  <w:r w:rsidRPr="008C70E8">
                    <w:rPr>
                      <w:rFonts w:ascii="Trebuchet MS"/>
                      <w:color w:val="231F20"/>
                      <w:w w:val="85"/>
                      <w:sz w:val="18"/>
                    </w:rPr>
                    <w:t>anh th</w:t>
                  </w:r>
                  <w:r w:rsidRPr="008C70E8">
                    <w:rPr>
                      <w:rFonts w:ascii="Trebuchet MS"/>
                      <w:color w:val="231F20"/>
                      <w:w w:val="85"/>
                      <w:sz w:val="18"/>
                    </w:rPr>
                    <w:t>ô</w:t>
                  </w:r>
                  <w:r w:rsidRPr="008C70E8">
                    <w:rPr>
                      <w:rFonts w:ascii="Trebuchet MS"/>
                      <w:color w:val="231F20"/>
                      <w:w w:val="85"/>
                      <w:sz w:val="18"/>
                    </w:rPr>
                    <w:t>ng minh, m</w:t>
                  </w:r>
                  <w:r w:rsidRPr="008C70E8">
                    <w:rPr>
                      <w:rFonts w:ascii="Trebuchet MS"/>
                      <w:color w:val="231F20"/>
                      <w:w w:val="85"/>
                      <w:sz w:val="18"/>
                    </w:rPr>
                    <w:t>ộ</w:t>
                  </w:r>
                  <w:r w:rsidRPr="008C70E8">
                    <w:rPr>
                      <w:rFonts w:ascii="Trebuchet MS"/>
                      <w:color w:val="231F20"/>
                      <w:w w:val="85"/>
                      <w:sz w:val="18"/>
                    </w:rPr>
                    <w:t>t h</w:t>
                  </w:r>
                  <w:r w:rsidRPr="008C70E8">
                    <w:rPr>
                      <w:rFonts w:ascii="Trebuchet MS"/>
                      <w:color w:val="231F20"/>
                      <w:w w:val="85"/>
                      <w:sz w:val="18"/>
                    </w:rPr>
                    <w:t>ệ</w:t>
                  </w:r>
                  <w:r w:rsidRPr="008C70E8">
                    <w:rPr>
                      <w:rFonts w:ascii="Trebuchet MS"/>
                      <w:color w:val="231F20"/>
                      <w:w w:val="85"/>
                      <w:sz w:val="18"/>
                    </w:rPr>
                    <w:t xml:space="preserve"> th</w:t>
                  </w:r>
                  <w:r w:rsidRPr="008C70E8">
                    <w:rPr>
                      <w:rFonts w:ascii="Trebuchet MS"/>
                      <w:color w:val="231F20"/>
                      <w:w w:val="85"/>
                      <w:sz w:val="18"/>
                    </w:rPr>
                    <w:t>ố</w:t>
                  </w:r>
                  <w:r w:rsidRPr="008C70E8">
                    <w:rPr>
                      <w:rFonts w:ascii="Trebuchet MS"/>
                      <w:color w:val="231F20"/>
                      <w:w w:val="85"/>
                      <w:sz w:val="18"/>
                    </w:rPr>
                    <w:t>ng d</w:t>
                  </w:r>
                  <w:r w:rsidRPr="008C70E8">
                    <w:rPr>
                      <w:rFonts w:ascii="Trebuchet MS"/>
                      <w:color w:val="231F20"/>
                      <w:w w:val="85"/>
                      <w:sz w:val="18"/>
                    </w:rPr>
                    <w:t>ự</w:t>
                  </w:r>
                  <w:r w:rsidRPr="008C70E8">
                    <w:rPr>
                      <w:rFonts w:ascii="Trebuchet MS"/>
                      <w:color w:val="231F20"/>
                      <w:w w:val="85"/>
                      <w:sz w:val="18"/>
                    </w:rPr>
                    <w:t>a tr</w:t>
                  </w:r>
                  <w:r w:rsidRPr="008C70E8">
                    <w:rPr>
                      <w:rFonts w:ascii="Trebuchet MS"/>
                      <w:color w:val="231F20"/>
                      <w:w w:val="85"/>
                      <w:sz w:val="18"/>
                    </w:rPr>
                    <w:t>ê</w:t>
                  </w:r>
                  <w:r w:rsidRPr="008C70E8">
                    <w:rPr>
                      <w:rFonts w:ascii="Trebuchet MS"/>
                      <w:color w:val="231F20"/>
                      <w:w w:val="85"/>
                      <w:sz w:val="18"/>
                    </w:rPr>
                    <w:t>n web tr</w:t>
                  </w:r>
                  <w:r w:rsidRPr="008C70E8">
                    <w:rPr>
                      <w:rFonts w:ascii="Trebuchet MS"/>
                      <w:color w:val="231F20"/>
                      <w:w w:val="85"/>
                      <w:sz w:val="18"/>
                    </w:rPr>
                    <w:t>ì</w:t>
                  </w:r>
                  <w:r w:rsidRPr="008C70E8">
                    <w:rPr>
                      <w:rFonts w:ascii="Trebuchet MS"/>
                      <w:color w:val="231F20"/>
                      <w:w w:val="85"/>
                      <w:sz w:val="18"/>
                    </w:rPr>
                    <w:t>nh b</w:t>
                  </w:r>
                  <w:r w:rsidRPr="008C70E8">
                    <w:rPr>
                      <w:rFonts w:ascii="Trebuchet MS"/>
                      <w:color w:val="231F20"/>
                      <w:w w:val="85"/>
                      <w:sz w:val="18"/>
                    </w:rPr>
                    <w:t>à</w:t>
                  </w:r>
                  <w:r w:rsidRPr="008C70E8">
                    <w:rPr>
                      <w:rFonts w:ascii="Trebuchet MS"/>
                      <w:color w:val="231F20"/>
                      <w:w w:val="85"/>
                      <w:sz w:val="18"/>
                    </w:rPr>
                    <w:t>y c</w:t>
                  </w:r>
                  <w:r w:rsidRPr="008C70E8">
                    <w:rPr>
                      <w:rFonts w:ascii="Trebuchet MS"/>
                      <w:color w:val="231F20"/>
                      <w:w w:val="85"/>
                      <w:sz w:val="18"/>
                    </w:rPr>
                    <w:t>á</w:t>
                  </w:r>
                  <w:r w:rsidRPr="008C70E8">
                    <w:rPr>
                      <w:rFonts w:ascii="Trebuchet MS"/>
                      <w:color w:val="231F20"/>
                      <w:w w:val="85"/>
                      <w:sz w:val="18"/>
                    </w:rPr>
                    <w:t>c ch</w:t>
                  </w:r>
                  <w:r w:rsidRPr="008C70E8">
                    <w:rPr>
                      <w:rFonts w:ascii="Trebuchet MS"/>
                      <w:color w:val="231F20"/>
                      <w:w w:val="85"/>
                      <w:sz w:val="18"/>
                    </w:rPr>
                    <w:t>ỉ</w:t>
                  </w:r>
                  <w:r w:rsidRPr="008C70E8">
                    <w:rPr>
                      <w:rFonts w:ascii="Trebuchet MS"/>
                      <w:color w:val="231F20"/>
                      <w:w w:val="85"/>
                      <w:sz w:val="18"/>
                    </w:rPr>
                    <w:t xml:space="preserve"> s</w:t>
                  </w:r>
                  <w:r w:rsidRPr="008C70E8">
                    <w:rPr>
                      <w:rFonts w:ascii="Trebuchet MS"/>
                      <w:color w:val="231F20"/>
                      <w:w w:val="85"/>
                      <w:sz w:val="18"/>
                    </w:rPr>
                    <w:t>ố</w:t>
                  </w:r>
                  <w:r w:rsidRPr="008C70E8">
                    <w:rPr>
                      <w:rFonts w:ascii="Trebuchet MS"/>
                      <w:color w:val="231F20"/>
                      <w:w w:val="85"/>
                      <w:sz w:val="18"/>
                    </w:rPr>
                    <w:t xml:space="preserve"> h</w:t>
                  </w:r>
                  <w:r w:rsidR="00CF03B4">
                    <w:rPr>
                      <w:rFonts w:ascii="Trebuchet MS"/>
                      <w:color w:val="231F20"/>
                      <w:w w:val="85"/>
                      <w:sz w:val="18"/>
                    </w:rPr>
                    <w:t>o</w:t>
                  </w:r>
                  <w:r w:rsidRPr="008C70E8">
                    <w:rPr>
                      <w:rFonts w:ascii="Trebuchet MS"/>
                      <w:color w:val="231F20"/>
                      <w:w w:val="85"/>
                      <w:sz w:val="18"/>
                    </w:rPr>
                    <w:t>ặ</w:t>
                  </w:r>
                  <w:r w:rsidRPr="008C70E8">
                    <w:rPr>
                      <w:rFonts w:ascii="Trebuchet MS"/>
                      <w:color w:val="231F20"/>
                      <w:w w:val="85"/>
                      <w:sz w:val="18"/>
                    </w:rPr>
                    <w:t>c th</w:t>
                  </w:r>
                  <w:r w:rsidRPr="008C70E8">
                    <w:rPr>
                      <w:rFonts w:ascii="Trebuchet MS"/>
                      <w:color w:val="231F20"/>
                      <w:w w:val="85"/>
                      <w:sz w:val="18"/>
                    </w:rPr>
                    <w:t>ô</w:t>
                  </w:r>
                  <w:r w:rsidRPr="008C70E8">
                    <w:rPr>
                      <w:rFonts w:ascii="Trebuchet MS"/>
                      <w:color w:val="231F20"/>
                      <w:w w:val="85"/>
                      <w:sz w:val="18"/>
                    </w:rPr>
                    <w:t>ng tin v</w:t>
                  </w:r>
                  <w:r w:rsidRPr="008C70E8">
                    <w:rPr>
                      <w:rFonts w:ascii="Trebuchet MS"/>
                      <w:color w:val="231F20"/>
                      <w:w w:val="85"/>
                      <w:sz w:val="18"/>
                    </w:rPr>
                    <w:t>ề</w:t>
                  </w:r>
                  <w:r w:rsidRPr="008C70E8">
                    <w:rPr>
                      <w:rFonts w:ascii="Trebuchet MS"/>
                      <w:color w:val="231F20"/>
                      <w:w w:val="85"/>
                      <w:sz w:val="18"/>
                    </w:rPr>
                    <w:t xml:space="preserve"> hi</w:t>
                  </w:r>
                  <w:r w:rsidRPr="008C70E8">
                    <w:rPr>
                      <w:rFonts w:ascii="Trebuchet MS"/>
                      <w:color w:val="231F20"/>
                      <w:w w:val="85"/>
                      <w:sz w:val="18"/>
                    </w:rPr>
                    <w:t>ệ</w:t>
                  </w:r>
                  <w:r w:rsidRPr="008C70E8">
                    <w:rPr>
                      <w:rFonts w:ascii="Trebuchet MS"/>
                      <w:color w:val="231F20"/>
                      <w:w w:val="85"/>
                      <w:sz w:val="18"/>
                    </w:rPr>
                    <w:t>u su</w:t>
                  </w:r>
                  <w:r w:rsidRPr="008C70E8">
                    <w:rPr>
                      <w:rFonts w:ascii="Trebuchet MS"/>
                      <w:color w:val="231F20"/>
                      <w:w w:val="85"/>
                      <w:sz w:val="18"/>
                    </w:rPr>
                    <w:t>ấ</w:t>
                  </w:r>
                  <w:r w:rsidRPr="008C70E8">
                    <w:rPr>
                      <w:rFonts w:ascii="Trebuchet MS"/>
                      <w:color w:val="231F20"/>
                      <w:w w:val="85"/>
                      <w:sz w:val="18"/>
                    </w:rPr>
                    <w:t>t kinh d</w:t>
                  </w:r>
                  <w:r w:rsidR="00CF03B4">
                    <w:rPr>
                      <w:rFonts w:ascii="Trebuchet MS"/>
                      <w:color w:val="231F20"/>
                      <w:w w:val="85"/>
                      <w:sz w:val="18"/>
                    </w:rPr>
                    <w:t>o</w:t>
                  </w:r>
                  <w:r w:rsidRPr="008C70E8">
                    <w:rPr>
                      <w:rFonts w:ascii="Trebuchet MS"/>
                      <w:color w:val="231F20"/>
                      <w:w w:val="85"/>
                      <w:sz w:val="18"/>
                    </w:rPr>
                    <w:t>anh ch</w:t>
                  </w:r>
                  <w:r w:rsidRPr="008C70E8">
                    <w:rPr>
                      <w:rFonts w:ascii="Trebuchet MS"/>
                      <w:color w:val="231F20"/>
                      <w:w w:val="85"/>
                      <w:sz w:val="18"/>
                    </w:rPr>
                    <w:t>í</w:t>
                  </w:r>
                  <w:r w:rsidRPr="008C70E8">
                    <w:rPr>
                      <w:rFonts w:ascii="Trebuchet MS"/>
                      <w:color w:val="231F20"/>
                      <w:w w:val="85"/>
                      <w:sz w:val="18"/>
                    </w:rPr>
                    <w:t>nh tr</w:t>
                  </w:r>
                  <w:r w:rsidR="00CF03B4">
                    <w:rPr>
                      <w:rFonts w:ascii="Trebuchet MS"/>
                      <w:color w:val="231F20"/>
                      <w:w w:val="85"/>
                      <w:sz w:val="18"/>
                    </w:rPr>
                    <w:t>o</w:t>
                  </w:r>
                  <w:r w:rsidRPr="008C70E8">
                    <w:rPr>
                      <w:rFonts w:ascii="Trebuchet MS"/>
                      <w:color w:val="231F20"/>
                      <w:w w:val="85"/>
                      <w:sz w:val="18"/>
                    </w:rPr>
                    <w:t>ng m</w:t>
                  </w:r>
                  <w:r w:rsidRPr="008C70E8">
                    <w:rPr>
                      <w:rFonts w:ascii="Trebuchet MS"/>
                      <w:color w:val="231F20"/>
                      <w:w w:val="85"/>
                      <w:sz w:val="18"/>
                    </w:rPr>
                    <w:t>ộ</w:t>
                  </w:r>
                  <w:r w:rsidRPr="008C70E8">
                    <w:rPr>
                      <w:rFonts w:ascii="Trebuchet MS"/>
                      <w:color w:val="231F20"/>
                      <w:w w:val="85"/>
                      <w:sz w:val="18"/>
                    </w:rPr>
                    <w:t>t ch</w:t>
                  </w:r>
                  <w:r w:rsidRPr="008C70E8">
                    <w:rPr>
                      <w:rFonts w:ascii="Trebuchet MS"/>
                      <w:color w:val="231F20"/>
                      <w:w w:val="85"/>
                      <w:sz w:val="18"/>
                    </w:rPr>
                    <w:t>ế</w:t>
                  </w:r>
                  <w:r w:rsidRPr="008C70E8">
                    <w:rPr>
                      <w:rFonts w:ascii="Trebuchet MS"/>
                      <w:color w:val="231F20"/>
                      <w:w w:val="85"/>
                      <w:sz w:val="18"/>
                    </w:rPr>
                    <w:t xml:space="preserve"> </w:t>
                  </w:r>
                  <w:r w:rsidRPr="008C70E8">
                    <w:rPr>
                      <w:rFonts w:ascii="Trebuchet MS"/>
                      <w:color w:val="231F20"/>
                      <w:w w:val="85"/>
                      <w:sz w:val="18"/>
                    </w:rPr>
                    <w:t>độ</w:t>
                  </w:r>
                  <w:r w:rsidRPr="008C70E8">
                    <w:rPr>
                      <w:rFonts w:ascii="Trebuchet MS"/>
                      <w:color w:val="231F20"/>
                      <w:w w:val="85"/>
                      <w:sz w:val="18"/>
                    </w:rPr>
                    <w:t xml:space="preserve"> xem t</w:t>
                  </w:r>
                  <w:r w:rsidRPr="008C70E8">
                    <w:rPr>
                      <w:rFonts w:ascii="Trebuchet MS"/>
                      <w:color w:val="231F20"/>
                      <w:w w:val="85"/>
                      <w:sz w:val="18"/>
                    </w:rPr>
                    <w:t>í</w:t>
                  </w:r>
                  <w:r w:rsidRPr="008C70E8">
                    <w:rPr>
                      <w:rFonts w:ascii="Trebuchet MS"/>
                      <w:color w:val="231F20"/>
                      <w:w w:val="85"/>
                      <w:sz w:val="18"/>
                    </w:rPr>
                    <w:t>ch h</w:t>
                  </w:r>
                  <w:r w:rsidRPr="008C70E8">
                    <w:rPr>
                      <w:rFonts w:ascii="Trebuchet MS"/>
                      <w:color w:val="231F20"/>
                      <w:w w:val="85"/>
                      <w:sz w:val="18"/>
                    </w:rPr>
                    <w:t>ợ</w:t>
                  </w:r>
                  <w:r w:rsidRPr="008C70E8">
                    <w:rPr>
                      <w:rFonts w:ascii="Trebuchet MS"/>
                      <w:color w:val="231F20"/>
                      <w:w w:val="85"/>
                      <w:sz w:val="18"/>
                    </w:rPr>
                    <w:t>p, duy nh</w:t>
                  </w:r>
                  <w:r w:rsidRPr="008C70E8">
                    <w:rPr>
                      <w:rFonts w:ascii="Trebuchet MS"/>
                      <w:color w:val="231F20"/>
                      <w:w w:val="85"/>
                      <w:sz w:val="18"/>
                    </w:rPr>
                    <w:t>ấ</w:t>
                  </w:r>
                  <w:r w:rsidRPr="008C70E8">
                    <w:rPr>
                      <w:rFonts w:ascii="Trebuchet MS"/>
                      <w:color w:val="231F20"/>
                      <w:w w:val="85"/>
                      <w:sz w:val="18"/>
                    </w:rPr>
                    <w:t>t v</w:t>
                  </w:r>
                  <w:r w:rsidRPr="008C70E8">
                    <w:rPr>
                      <w:rFonts w:ascii="Trebuchet MS"/>
                      <w:color w:val="231F20"/>
                      <w:w w:val="85"/>
                      <w:sz w:val="18"/>
                    </w:rPr>
                    <w:t>ớ</w:t>
                  </w:r>
                  <w:r w:rsidRPr="008C70E8">
                    <w:rPr>
                      <w:rFonts w:ascii="Trebuchet MS"/>
                      <w:color w:val="231F20"/>
                      <w:w w:val="85"/>
                      <w:sz w:val="18"/>
                    </w:rPr>
                    <w:t xml:space="preserve">i </w:t>
                  </w:r>
                  <w:r w:rsidRPr="008C70E8">
                    <w:rPr>
                      <w:rFonts w:ascii="Trebuchet MS"/>
                      <w:color w:val="231F20"/>
                      <w:w w:val="85"/>
                      <w:sz w:val="18"/>
                    </w:rPr>
                    <w:t>đồ</w:t>
                  </w:r>
                  <w:r w:rsidRPr="008C70E8">
                    <w:rPr>
                      <w:rFonts w:ascii="Trebuchet MS"/>
                      <w:color w:val="231F20"/>
                      <w:w w:val="85"/>
                      <w:sz w:val="18"/>
                    </w:rPr>
                    <w:t xml:space="preserve"> h</w:t>
                  </w:r>
                  <w:r w:rsidRPr="008C70E8">
                    <w:rPr>
                      <w:rFonts w:ascii="Trebuchet MS"/>
                      <w:color w:val="231F20"/>
                      <w:w w:val="85"/>
                      <w:sz w:val="18"/>
                    </w:rPr>
                    <w:t>ọ</w:t>
                  </w:r>
                  <w:r w:rsidRPr="008C70E8">
                    <w:rPr>
                      <w:rFonts w:ascii="Trebuchet MS"/>
                      <w:color w:val="231F20"/>
                      <w:w w:val="85"/>
                      <w:sz w:val="18"/>
                    </w:rPr>
                    <w:t>a r</w:t>
                  </w:r>
                  <w:r w:rsidRPr="008C70E8">
                    <w:rPr>
                      <w:rFonts w:ascii="Trebuchet MS"/>
                      <w:color w:val="231F20"/>
                      <w:w w:val="85"/>
                      <w:sz w:val="18"/>
                    </w:rPr>
                    <w:t>õ</w:t>
                  </w:r>
                  <w:r w:rsidRPr="008C70E8">
                    <w:rPr>
                      <w:rFonts w:ascii="Trebuchet MS"/>
                      <w:color w:val="231F20"/>
                      <w:w w:val="85"/>
                      <w:sz w:val="18"/>
                    </w:rPr>
                    <w:t xml:space="preserve"> r</w:t>
                  </w:r>
                  <w:r w:rsidRPr="008C70E8">
                    <w:rPr>
                      <w:rFonts w:ascii="Trebuchet MS"/>
                      <w:color w:val="231F20"/>
                      <w:w w:val="85"/>
                      <w:sz w:val="18"/>
                    </w:rPr>
                    <w:t>à</w:t>
                  </w:r>
                  <w:r w:rsidRPr="008C70E8">
                    <w:rPr>
                      <w:rFonts w:ascii="Trebuchet MS"/>
                      <w:color w:val="231F20"/>
                      <w:w w:val="85"/>
                      <w:sz w:val="18"/>
                    </w:rPr>
                    <w:t>ng v</w:t>
                  </w:r>
                  <w:r w:rsidRPr="008C70E8">
                    <w:rPr>
                      <w:rFonts w:ascii="Trebuchet MS"/>
                      <w:color w:val="231F20"/>
                      <w:w w:val="85"/>
                      <w:sz w:val="18"/>
                    </w:rPr>
                    <w:t>à</w:t>
                  </w:r>
                  <w:r w:rsidRPr="008C70E8">
                    <w:rPr>
                      <w:rFonts w:ascii="Trebuchet MS"/>
                      <w:color w:val="231F20"/>
                      <w:w w:val="85"/>
                      <w:sz w:val="18"/>
                    </w:rPr>
                    <w:t xml:space="preserve"> ng</w:t>
                  </w:r>
                  <w:r w:rsidRPr="008C70E8">
                    <w:rPr>
                      <w:rFonts w:ascii="Trebuchet MS"/>
                      <w:color w:val="231F20"/>
                      <w:w w:val="85"/>
                      <w:sz w:val="18"/>
                    </w:rPr>
                    <w:t>ắ</w:t>
                  </w:r>
                  <w:r w:rsidRPr="008C70E8">
                    <w:rPr>
                      <w:rFonts w:ascii="Trebuchet MS"/>
                      <w:color w:val="231F20"/>
                      <w:w w:val="85"/>
                      <w:sz w:val="18"/>
                    </w:rPr>
                    <w:t>n g</w:t>
                  </w:r>
                  <w:r w:rsidRPr="008C70E8">
                    <w:rPr>
                      <w:rFonts w:ascii="Trebuchet MS"/>
                      <w:color w:val="231F20"/>
                      <w:w w:val="85"/>
                      <w:sz w:val="18"/>
                    </w:rPr>
                    <w:t>ọ</w:t>
                  </w:r>
                  <w:r w:rsidRPr="008C70E8">
                    <w:rPr>
                      <w:rFonts w:ascii="Trebuchet MS"/>
                      <w:color w:val="231F20"/>
                      <w:w w:val="85"/>
                      <w:sz w:val="18"/>
                    </w:rPr>
                    <w:t>n.</w:t>
                  </w:r>
                </w:p>
                <w:p w14:paraId="7017DE8A" w14:textId="55862582" w:rsidR="008C70E8" w:rsidRPr="008C70E8" w:rsidRDefault="00D45B1C" w:rsidP="008C70E8">
                  <w:pPr>
                    <w:spacing w:before="5" w:line="247" w:lineRule="auto"/>
                    <w:ind w:left="120" w:right="127"/>
                    <w:rPr>
                      <w:rFonts w:ascii="Trebuchet MS"/>
                      <w:b/>
                      <w:bCs/>
                      <w:color w:val="231F20"/>
                      <w:w w:val="85"/>
                      <w:sz w:val="18"/>
                    </w:rPr>
                  </w:pPr>
                  <w:r>
                    <w:rPr>
                      <w:rFonts w:ascii="Trebuchet MS"/>
                      <w:b/>
                      <w:bCs/>
                      <w:color w:val="231F20"/>
                      <w:w w:val="85"/>
                      <w:sz w:val="18"/>
                    </w:rPr>
                    <w:t>c</w:t>
                  </w:r>
                  <w:r w:rsidR="008C70E8" w:rsidRPr="008C70E8">
                    <w:rPr>
                      <w:rFonts w:ascii="Trebuchet MS"/>
                      <w:b/>
                      <w:bCs/>
                      <w:color w:val="231F20"/>
                      <w:w w:val="85"/>
                      <w:sz w:val="18"/>
                    </w:rPr>
                    <w:t>ổ</w:t>
                  </w:r>
                  <w:r w:rsidR="008C70E8" w:rsidRPr="008C70E8">
                    <w:rPr>
                      <w:rFonts w:ascii="Trebuchet MS"/>
                      <w:b/>
                      <w:bCs/>
                      <w:color w:val="231F20"/>
                      <w:w w:val="85"/>
                      <w:sz w:val="18"/>
                    </w:rPr>
                    <w:t>ng th</w:t>
                  </w:r>
                  <w:r w:rsidR="008C70E8" w:rsidRPr="008C70E8">
                    <w:rPr>
                      <w:rFonts w:ascii="Trebuchet MS"/>
                      <w:b/>
                      <w:bCs/>
                      <w:color w:val="231F20"/>
                      <w:w w:val="85"/>
                      <w:sz w:val="18"/>
                    </w:rPr>
                    <w:t>ô</w:t>
                  </w:r>
                  <w:r w:rsidR="008C70E8" w:rsidRPr="008C70E8">
                    <w:rPr>
                      <w:rFonts w:ascii="Trebuchet MS"/>
                      <w:b/>
                      <w:bCs/>
                      <w:color w:val="231F20"/>
                      <w:w w:val="85"/>
                      <w:sz w:val="18"/>
                    </w:rPr>
                    <w:t>ng tin</w:t>
                  </w:r>
                </w:p>
                <w:p w14:paraId="1D0258B9" w14:textId="707A36C6" w:rsidR="00854B0D" w:rsidRDefault="008C70E8" w:rsidP="008C70E8">
                  <w:pPr>
                    <w:spacing w:before="5" w:line="247" w:lineRule="auto"/>
                    <w:ind w:left="120" w:right="127"/>
                    <w:rPr>
                      <w:rFonts w:ascii="Trebuchet MS"/>
                      <w:sz w:val="18"/>
                    </w:rPr>
                  </w:pPr>
                  <w:r w:rsidRPr="008C70E8">
                    <w:rPr>
                      <w:rFonts w:ascii="Trebuchet MS"/>
                      <w:color w:val="231F20"/>
                      <w:w w:val="85"/>
                      <w:sz w:val="18"/>
                    </w:rPr>
                    <w:t>V</w:t>
                  </w:r>
                  <w:r w:rsidRPr="008C70E8">
                    <w:rPr>
                      <w:rFonts w:ascii="Trebuchet MS"/>
                      <w:color w:val="231F20"/>
                      <w:w w:val="85"/>
                      <w:sz w:val="18"/>
                    </w:rPr>
                    <w:t>ề</w:t>
                  </w:r>
                  <w:r w:rsidRPr="008C70E8">
                    <w:rPr>
                      <w:rFonts w:ascii="Trebuchet MS"/>
                      <w:color w:val="231F20"/>
                      <w:w w:val="85"/>
                      <w:sz w:val="18"/>
                    </w:rPr>
                    <w:t xml:space="preserve"> m</w:t>
                  </w:r>
                  <w:r w:rsidRPr="008C70E8">
                    <w:rPr>
                      <w:rFonts w:ascii="Trebuchet MS"/>
                      <w:color w:val="231F20"/>
                      <w:w w:val="85"/>
                      <w:sz w:val="18"/>
                    </w:rPr>
                    <w:t>ặ</w:t>
                  </w:r>
                  <w:r w:rsidRPr="008C70E8">
                    <w:rPr>
                      <w:rFonts w:ascii="Trebuchet MS"/>
                      <w:color w:val="231F20"/>
                      <w:w w:val="85"/>
                      <w:sz w:val="18"/>
                    </w:rPr>
                    <w:t>t kinh d</w:t>
                  </w:r>
                  <w:r w:rsidR="00CF03B4">
                    <w:rPr>
                      <w:rFonts w:ascii="Trebuchet MS"/>
                      <w:color w:val="231F20"/>
                      <w:w w:val="85"/>
                      <w:sz w:val="18"/>
                    </w:rPr>
                    <w:t>o</w:t>
                  </w:r>
                  <w:r w:rsidRPr="008C70E8">
                    <w:rPr>
                      <w:rFonts w:ascii="Trebuchet MS"/>
                      <w:color w:val="231F20"/>
                      <w:w w:val="85"/>
                      <w:sz w:val="18"/>
                    </w:rPr>
                    <w:t>anh th</w:t>
                  </w:r>
                  <w:r w:rsidRPr="008C70E8">
                    <w:rPr>
                      <w:rFonts w:ascii="Trebuchet MS"/>
                      <w:color w:val="231F20"/>
                      <w:w w:val="85"/>
                      <w:sz w:val="18"/>
                    </w:rPr>
                    <w:t>ô</w:t>
                  </w:r>
                  <w:r w:rsidRPr="008C70E8">
                    <w:rPr>
                      <w:rFonts w:ascii="Trebuchet MS"/>
                      <w:color w:val="231F20"/>
                      <w:w w:val="85"/>
                      <w:sz w:val="18"/>
                    </w:rPr>
                    <w:t>ng minh, m</w:t>
                  </w:r>
                  <w:r w:rsidRPr="008C70E8">
                    <w:rPr>
                      <w:rFonts w:ascii="Trebuchet MS"/>
                      <w:color w:val="231F20"/>
                      <w:w w:val="85"/>
                      <w:sz w:val="18"/>
                    </w:rPr>
                    <w:t>ộ</w:t>
                  </w:r>
                  <w:r w:rsidRPr="008C70E8">
                    <w:rPr>
                      <w:rFonts w:ascii="Trebuchet MS"/>
                      <w:color w:val="231F20"/>
                      <w:w w:val="85"/>
                      <w:sz w:val="18"/>
                    </w:rPr>
                    <w:t xml:space="preserve">t </w:t>
                  </w:r>
                  <w:r w:rsidRPr="008C70E8">
                    <w:rPr>
                      <w:rFonts w:ascii="Trebuchet MS"/>
                      <w:color w:val="231F20"/>
                      <w:w w:val="85"/>
                      <w:sz w:val="18"/>
                    </w:rPr>
                    <w:t>đ</w:t>
                  </w:r>
                  <w:r w:rsidRPr="008C70E8">
                    <w:rPr>
                      <w:rFonts w:ascii="Trebuchet MS"/>
                      <w:color w:val="231F20"/>
                      <w:w w:val="85"/>
                      <w:sz w:val="18"/>
                    </w:rPr>
                    <w:t>i</w:t>
                  </w:r>
                  <w:r w:rsidRPr="008C70E8">
                    <w:rPr>
                      <w:rFonts w:ascii="Trebuchet MS"/>
                      <w:color w:val="231F20"/>
                      <w:w w:val="85"/>
                      <w:sz w:val="18"/>
                    </w:rPr>
                    <w:t>ể</w:t>
                  </w:r>
                  <w:r w:rsidRPr="008C70E8">
                    <w:rPr>
                      <w:rFonts w:ascii="Trebuchet MS"/>
                      <w:color w:val="231F20"/>
                      <w:w w:val="85"/>
                      <w:sz w:val="18"/>
                    </w:rPr>
                    <w:t xml:space="preserve">m </w:t>
                  </w:r>
                  <w:r w:rsidRPr="008C70E8">
                    <w:rPr>
                      <w:rFonts w:ascii="Trebuchet MS"/>
                      <w:color w:val="231F20"/>
                      <w:w w:val="85"/>
                      <w:sz w:val="18"/>
                    </w:rPr>
                    <w:t>đầ</w:t>
                  </w:r>
                  <w:r w:rsidRPr="008C70E8">
                    <w:rPr>
                      <w:rFonts w:ascii="Trebuchet MS"/>
                      <w:color w:val="231F20"/>
                      <w:w w:val="85"/>
                      <w:sz w:val="18"/>
                    </w:rPr>
                    <w:t>u v</w:t>
                  </w:r>
                  <w:r w:rsidRPr="008C70E8">
                    <w:rPr>
                      <w:rFonts w:ascii="Trebuchet MS"/>
                      <w:color w:val="231F20"/>
                      <w:w w:val="85"/>
                      <w:sz w:val="18"/>
                    </w:rPr>
                    <w:t>à</w:t>
                  </w:r>
                  <w:r w:rsidR="00CF03B4">
                    <w:rPr>
                      <w:rFonts w:ascii="Trebuchet MS"/>
                      <w:color w:val="231F20"/>
                      <w:w w:val="85"/>
                      <w:sz w:val="18"/>
                    </w:rPr>
                    <w:t>o</w:t>
                  </w:r>
                  <w:r w:rsidRPr="008C70E8">
                    <w:rPr>
                      <w:rFonts w:ascii="Trebuchet MS"/>
                      <w:color w:val="231F20"/>
                      <w:w w:val="85"/>
                      <w:sz w:val="18"/>
                    </w:rPr>
                    <w:t xml:space="preserve"> th</w:t>
                  </w:r>
                  <w:r w:rsidRPr="008C70E8">
                    <w:rPr>
                      <w:rFonts w:ascii="Trebuchet MS"/>
                      <w:color w:val="231F20"/>
                      <w:w w:val="85"/>
                      <w:sz w:val="18"/>
                    </w:rPr>
                    <w:t>ố</w:t>
                  </w:r>
                  <w:r w:rsidRPr="008C70E8">
                    <w:rPr>
                      <w:rFonts w:ascii="Trebuchet MS"/>
                      <w:color w:val="231F20"/>
                      <w:w w:val="85"/>
                      <w:sz w:val="18"/>
                    </w:rPr>
                    <w:t>ng nh</w:t>
                  </w:r>
                  <w:r w:rsidRPr="008C70E8">
                    <w:rPr>
                      <w:rFonts w:ascii="Trebuchet MS"/>
                      <w:color w:val="231F20"/>
                      <w:w w:val="85"/>
                      <w:sz w:val="18"/>
                    </w:rPr>
                    <w:t>ấ</w:t>
                  </w:r>
                  <w:r w:rsidRPr="008C70E8">
                    <w:rPr>
                      <w:rFonts w:ascii="Trebuchet MS"/>
                      <w:color w:val="231F20"/>
                      <w:w w:val="85"/>
                      <w:sz w:val="18"/>
                    </w:rPr>
                    <w:t>t, duy nh</w:t>
                  </w:r>
                  <w:r w:rsidRPr="008C70E8">
                    <w:rPr>
                      <w:rFonts w:ascii="Trebuchet MS"/>
                      <w:color w:val="231F20"/>
                      <w:w w:val="85"/>
                      <w:sz w:val="18"/>
                    </w:rPr>
                    <w:t>ấ</w:t>
                  </w:r>
                  <w:r w:rsidRPr="008C70E8">
                    <w:rPr>
                      <w:rFonts w:ascii="Trebuchet MS"/>
                      <w:color w:val="231F20"/>
                      <w:w w:val="85"/>
                      <w:sz w:val="18"/>
                    </w:rPr>
                    <w:t xml:space="preserve">t </w:t>
                  </w:r>
                  <w:r w:rsidRPr="008C70E8">
                    <w:rPr>
                      <w:rFonts w:ascii="Trebuchet MS"/>
                      <w:color w:val="231F20"/>
                      <w:w w:val="85"/>
                      <w:sz w:val="18"/>
                    </w:rPr>
                    <w:t>để</w:t>
                  </w:r>
                  <w:r w:rsidRPr="008C70E8">
                    <w:rPr>
                      <w:rFonts w:ascii="Trebuchet MS"/>
                      <w:color w:val="231F20"/>
                      <w:w w:val="85"/>
                      <w:sz w:val="18"/>
                    </w:rPr>
                    <w:t xml:space="preserve"> ph</w:t>
                  </w:r>
                  <w:r w:rsidRPr="008C70E8">
                    <w:rPr>
                      <w:rFonts w:ascii="Trebuchet MS"/>
                      <w:color w:val="231F20"/>
                      <w:w w:val="85"/>
                      <w:sz w:val="18"/>
                    </w:rPr>
                    <w:t>â</w:t>
                  </w:r>
                  <w:r w:rsidRPr="008C70E8">
                    <w:rPr>
                      <w:rFonts w:ascii="Trebuchet MS"/>
                      <w:color w:val="231F20"/>
                      <w:w w:val="85"/>
                      <w:sz w:val="18"/>
                    </w:rPr>
                    <w:t>n ph</w:t>
                  </w:r>
                  <w:r w:rsidRPr="008C70E8">
                    <w:rPr>
                      <w:rFonts w:ascii="Trebuchet MS"/>
                      <w:color w:val="231F20"/>
                      <w:w w:val="85"/>
                      <w:sz w:val="18"/>
                    </w:rPr>
                    <w:t>ố</w:t>
                  </w:r>
                  <w:r w:rsidRPr="008C70E8">
                    <w:rPr>
                      <w:rFonts w:ascii="Trebuchet MS"/>
                      <w:color w:val="231F20"/>
                      <w:w w:val="85"/>
                      <w:sz w:val="18"/>
                    </w:rPr>
                    <w:t>i th</w:t>
                  </w:r>
                  <w:r w:rsidRPr="008C70E8">
                    <w:rPr>
                      <w:rFonts w:ascii="Trebuchet MS"/>
                      <w:color w:val="231F20"/>
                      <w:w w:val="85"/>
                      <w:sz w:val="18"/>
                    </w:rPr>
                    <w:t>ô</w:t>
                  </w:r>
                  <w:r w:rsidRPr="008C70E8">
                    <w:rPr>
                      <w:rFonts w:ascii="Trebuchet MS"/>
                      <w:color w:val="231F20"/>
                      <w:w w:val="85"/>
                      <w:sz w:val="18"/>
                    </w:rPr>
                    <w:t>ng tin.</w:t>
                  </w:r>
                </w:p>
              </w:txbxContent>
            </v:textbox>
            <w10:wrap type="topAndBottom" anchorx="page"/>
          </v:shape>
        </w:pict>
      </w:r>
      <w:r w:rsidR="00C536FB" w:rsidRPr="000A77CC">
        <w:rPr>
          <w:rFonts w:ascii="Times New Roman" w:hAnsi="Times New Roman" w:cs="Times New Roman"/>
          <w:color w:val="FFFFFF"/>
          <w:w w:val="68"/>
          <w:shd w:val="clear" w:color="auto" w:fill="2C6682"/>
        </w:rPr>
        <w:t xml:space="preserve"> </w:t>
      </w:r>
      <w:r w:rsidR="00C536FB" w:rsidRPr="000A77CC">
        <w:rPr>
          <w:rFonts w:ascii="Times New Roman" w:hAnsi="Times New Roman" w:cs="Times New Roman"/>
          <w:color w:val="FFFFFF"/>
          <w:spacing w:val="-27"/>
          <w:shd w:val="clear" w:color="auto" w:fill="2C6682"/>
        </w:rPr>
        <w:t xml:space="preserve"> </w:t>
      </w:r>
      <w:r w:rsidR="001672EE" w:rsidRPr="000A77CC">
        <w:rPr>
          <w:rFonts w:ascii="Times New Roman" w:hAnsi="Times New Roman" w:cs="Times New Roman"/>
          <w:color w:val="FFFFFF"/>
          <w:w w:val="85"/>
          <w:shd w:val="clear" w:color="auto" w:fill="2C6682"/>
        </w:rPr>
        <w:t>VÍ DỤ VỀ CÔNG CỤ BI</w:t>
      </w:r>
      <w:r w:rsidR="00C536FB" w:rsidRPr="000A77CC">
        <w:rPr>
          <w:rFonts w:ascii="Times New Roman" w:hAnsi="Times New Roman" w:cs="Times New Roman"/>
          <w:color w:val="FFFFFF"/>
          <w:shd w:val="clear" w:color="auto" w:fill="2C6682"/>
        </w:rPr>
        <w:tab/>
      </w:r>
    </w:p>
    <w:p w14:paraId="56DEFEF3" w14:textId="77777777" w:rsidR="00854B0D" w:rsidRPr="000A77CC" w:rsidRDefault="00854B0D">
      <w:pPr>
        <w:pStyle w:val="BodyText"/>
        <w:rPr>
          <w:b/>
          <w:sz w:val="20"/>
        </w:rPr>
      </w:pPr>
    </w:p>
    <w:p w14:paraId="43E7A790" w14:textId="77777777" w:rsidR="00854B0D" w:rsidRPr="000A77CC" w:rsidRDefault="00854B0D">
      <w:pPr>
        <w:pStyle w:val="BodyText"/>
        <w:rPr>
          <w:b/>
          <w:sz w:val="20"/>
        </w:rPr>
      </w:pPr>
    </w:p>
    <w:p w14:paraId="29141FBF" w14:textId="66D593FB" w:rsidR="00854B0D" w:rsidRPr="000A77CC" w:rsidRDefault="00854B0D">
      <w:pPr>
        <w:pStyle w:val="BodyText"/>
        <w:spacing w:before="1"/>
        <w:rPr>
          <w:b/>
          <w:sz w:val="16"/>
        </w:rPr>
      </w:pPr>
    </w:p>
    <w:p w14:paraId="0412B377" w14:textId="77777777" w:rsidR="00854B0D" w:rsidRPr="000A77CC" w:rsidRDefault="00854B0D">
      <w:pPr>
        <w:rPr>
          <w:sz w:val="16"/>
        </w:rPr>
        <w:sectPr w:rsidR="00854B0D" w:rsidRPr="000A77CC">
          <w:pgSz w:w="13560" w:h="16980"/>
          <w:pgMar w:top="660" w:right="180" w:bottom="300" w:left="180" w:header="0" w:footer="20" w:gutter="0"/>
          <w:cols w:space="720"/>
        </w:sectPr>
      </w:pPr>
    </w:p>
    <w:p w14:paraId="5C7B7DDF" w14:textId="77777777" w:rsidR="00854B0D" w:rsidRPr="000A77CC" w:rsidRDefault="00854B0D">
      <w:pPr>
        <w:pStyle w:val="BodyText"/>
        <w:rPr>
          <w:b/>
          <w:sz w:val="20"/>
        </w:rPr>
      </w:pPr>
    </w:p>
    <w:p w14:paraId="0898C336" w14:textId="77777777" w:rsidR="00854B0D" w:rsidRPr="000A77CC" w:rsidRDefault="00854B0D">
      <w:pPr>
        <w:pStyle w:val="BodyText"/>
        <w:rPr>
          <w:b/>
          <w:sz w:val="28"/>
        </w:rPr>
      </w:pPr>
    </w:p>
    <w:p w14:paraId="67859102" w14:textId="725DDC26" w:rsidR="00854B0D" w:rsidRPr="000A77CC" w:rsidRDefault="00CB2921">
      <w:pPr>
        <w:spacing w:before="98"/>
        <w:ind w:left="6854"/>
        <w:rPr>
          <w:b/>
          <w:sz w:val="20"/>
        </w:rPr>
      </w:pPr>
      <w:r w:rsidRPr="000A77CC">
        <w:rPr>
          <w:color w:val="231F20"/>
          <w:spacing w:val="-1"/>
          <w:w w:val="95"/>
          <w:sz w:val="20"/>
        </w:rPr>
        <w:t xml:space="preserve">Chương 13 Kinh doanh thông minh và kho dữ liệu </w:t>
      </w:r>
      <w:r w:rsidR="00C536FB" w:rsidRPr="000A77CC">
        <w:rPr>
          <w:color w:val="231F20"/>
          <w:spacing w:val="89"/>
          <w:sz w:val="20"/>
        </w:rPr>
        <w:t xml:space="preserve"> </w:t>
      </w:r>
      <w:r w:rsidR="00C536FB" w:rsidRPr="000A77CC">
        <w:rPr>
          <w:b/>
          <w:color w:val="2C6682"/>
          <w:w w:val="95"/>
          <w:sz w:val="20"/>
        </w:rPr>
        <w:t>595</w:t>
      </w:r>
    </w:p>
    <w:p w14:paraId="0A18E1E1" w14:textId="77777777" w:rsidR="00854B0D" w:rsidRPr="000A77CC" w:rsidRDefault="00854B0D">
      <w:pPr>
        <w:pStyle w:val="BodyText"/>
        <w:spacing w:before="5"/>
        <w:rPr>
          <w:b/>
        </w:rPr>
      </w:pPr>
    </w:p>
    <w:p w14:paraId="04247979" w14:textId="42DE1594" w:rsidR="00C71F4F" w:rsidRPr="000A77CC" w:rsidRDefault="00C536FB" w:rsidP="009C767E">
      <w:pPr>
        <w:spacing w:before="130"/>
        <w:ind w:left="1903" w:right="480" w:firstLine="265"/>
      </w:pPr>
      <w:r w:rsidRPr="000A77CC">
        <w:rPr>
          <w:color w:val="231F20"/>
        </w:rPr>
        <w:t>.</w:t>
      </w:r>
      <w:r w:rsidR="00C71F4F" w:rsidRPr="000A77CC">
        <w:rPr>
          <w:color w:val="231F1F"/>
          <w:w w:val="105"/>
        </w:rPr>
        <w:t>Như</w:t>
      </w:r>
      <w:r w:rsidR="00C71F4F" w:rsidRPr="000A77CC">
        <w:rPr>
          <w:color w:val="231F1F"/>
          <w:spacing w:val="-5"/>
          <w:w w:val="105"/>
        </w:rPr>
        <w:t xml:space="preserve"> </w:t>
      </w:r>
      <w:r w:rsidR="00C71F4F" w:rsidRPr="000A77CC">
        <w:rPr>
          <w:color w:val="231F1F"/>
          <w:w w:val="105"/>
        </w:rPr>
        <w:t>đượ</w:t>
      </w:r>
      <w:r w:rsidR="004973B2" w:rsidRPr="000A77CC">
        <w:rPr>
          <w:color w:val="231F1F"/>
          <w:w w:val="105"/>
        </w:rPr>
        <w:t>c</w:t>
      </w:r>
      <w:r w:rsidR="00C71F4F" w:rsidRPr="000A77CC">
        <w:rPr>
          <w:color w:val="231F1F"/>
          <w:spacing w:val="-5"/>
          <w:w w:val="105"/>
        </w:rPr>
        <w:t xml:space="preserve"> </w:t>
      </w:r>
      <w:r w:rsidR="00C71F4F" w:rsidRPr="000A77CC">
        <w:rPr>
          <w:color w:val="231F1F"/>
          <w:w w:val="105"/>
        </w:rPr>
        <w:t>mô</w:t>
      </w:r>
      <w:r w:rsidR="00C71F4F" w:rsidRPr="000A77CC">
        <w:rPr>
          <w:color w:val="231F1F"/>
          <w:spacing w:val="-4"/>
          <w:w w:val="105"/>
        </w:rPr>
        <w:t xml:space="preserve"> </w:t>
      </w:r>
      <w:r w:rsidR="00C71F4F" w:rsidRPr="000A77CC">
        <w:rPr>
          <w:color w:val="231F1F"/>
          <w:w w:val="105"/>
        </w:rPr>
        <w:t>tả</w:t>
      </w:r>
      <w:r w:rsidR="00C71F4F" w:rsidRPr="000A77CC">
        <w:rPr>
          <w:color w:val="231F1F"/>
          <w:spacing w:val="-5"/>
          <w:w w:val="105"/>
        </w:rPr>
        <w:t xml:space="preserve"> </w:t>
      </w:r>
      <w:r w:rsidR="00C71F4F" w:rsidRPr="000A77CC">
        <w:rPr>
          <w:color w:val="231F1F"/>
          <w:w w:val="105"/>
        </w:rPr>
        <w:t>tr</w:t>
      </w:r>
      <w:r w:rsidR="00CF03B4" w:rsidRPr="000A77CC">
        <w:rPr>
          <w:color w:val="231F1F"/>
          <w:w w:val="105"/>
        </w:rPr>
        <w:t>o</w:t>
      </w:r>
      <w:r w:rsidR="00C71F4F" w:rsidRPr="000A77CC">
        <w:rPr>
          <w:color w:val="231F1F"/>
          <w:w w:val="105"/>
        </w:rPr>
        <w:t>ng</w:t>
      </w:r>
      <w:r w:rsidR="00C71F4F" w:rsidRPr="000A77CC">
        <w:rPr>
          <w:color w:val="231F1F"/>
          <w:spacing w:val="-5"/>
          <w:w w:val="105"/>
        </w:rPr>
        <w:t xml:space="preserve"> </w:t>
      </w:r>
      <w:r w:rsidR="00C71F4F" w:rsidRPr="000A77CC">
        <w:rPr>
          <w:color w:val="231F1F"/>
          <w:w w:val="105"/>
        </w:rPr>
        <w:t>Hình</w:t>
      </w:r>
      <w:r w:rsidR="00C71F4F" w:rsidRPr="000A77CC">
        <w:rPr>
          <w:color w:val="231F1F"/>
          <w:spacing w:val="-4"/>
          <w:w w:val="105"/>
        </w:rPr>
        <w:t xml:space="preserve"> </w:t>
      </w:r>
      <w:r w:rsidR="00C71F4F" w:rsidRPr="000A77CC">
        <w:rPr>
          <w:color w:val="231F1F"/>
          <w:w w:val="105"/>
        </w:rPr>
        <w:t>13.1,</w:t>
      </w:r>
      <w:r w:rsidR="00C71F4F" w:rsidRPr="000A77CC">
        <w:rPr>
          <w:color w:val="231F1F"/>
          <w:spacing w:val="-5"/>
          <w:w w:val="105"/>
        </w:rPr>
        <w:t xml:space="preserve"> </w:t>
      </w:r>
      <w:r w:rsidR="00C71F4F" w:rsidRPr="000A77CC">
        <w:rPr>
          <w:color w:val="231F1F"/>
          <w:w w:val="105"/>
        </w:rPr>
        <w:t>BI</w:t>
      </w:r>
      <w:r w:rsidR="00C71F4F" w:rsidRPr="000A77CC">
        <w:rPr>
          <w:color w:val="231F1F"/>
          <w:spacing w:val="-5"/>
          <w:w w:val="105"/>
        </w:rPr>
        <w:t xml:space="preserve"> </w:t>
      </w:r>
      <w:r w:rsidR="00C71F4F" w:rsidRPr="000A77CC">
        <w:rPr>
          <w:color w:val="231F1F"/>
          <w:w w:val="105"/>
        </w:rPr>
        <w:t>tí</w:t>
      </w:r>
      <w:r w:rsidR="004973B2" w:rsidRPr="000A77CC">
        <w:rPr>
          <w:color w:val="231F1F"/>
          <w:w w:val="105"/>
        </w:rPr>
        <w:t>c</w:t>
      </w:r>
      <w:r w:rsidR="00C71F4F" w:rsidRPr="000A77CC">
        <w:rPr>
          <w:color w:val="231F1F"/>
          <w:w w:val="105"/>
        </w:rPr>
        <w:t>h</w:t>
      </w:r>
      <w:r w:rsidR="00C71F4F" w:rsidRPr="000A77CC">
        <w:rPr>
          <w:color w:val="231F1F"/>
          <w:spacing w:val="-4"/>
          <w:w w:val="105"/>
        </w:rPr>
        <w:t xml:space="preserve"> </w:t>
      </w:r>
      <w:r w:rsidR="00C71F4F" w:rsidRPr="000A77CC">
        <w:rPr>
          <w:color w:val="231F1F"/>
          <w:w w:val="105"/>
        </w:rPr>
        <w:t>hợp</w:t>
      </w:r>
      <w:r w:rsidR="00C71F4F" w:rsidRPr="000A77CC">
        <w:rPr>
          <w:color w:val="231F1F"/>
          <w:spacing w:val="-5"/>
          <w:w w:val="105"/>
        </w:rPr>
        <w:t xml:space="preserve"> </w:t>
      </w:r>
      <w:r w:rsidR="004973B2" w:rsidRPr="000A77CC">
        <w:rPr>
          <w:color w:val="231F1F"/>
          <w:w w:val="105"/>
        </w:rPr>
        <w:t>c</w:t>
      </w:r>
      <w:r w:rsidR="00CF03B4" w:rsidRPr="000A77CC">
        <w:rPr>
          <w:color w:val="231F1F"/>
          <w:w w:val="105"/>
        </w:rPr>
        <w:t>o</w:t>
      </w:r>
      <w:r w:rsidR="00C71F4F" w:rsidRPr="000A77CC">
        <w:rPr>
          <w:color w:val="231F1F"/>
          <w:w w:val="105"/>
        </w:rPr>
        <w:t>n</w:t>
      </w:r>
      <w:r w:rsidR="00C71F4F" w:rsidRPr="000A77CC">
        <w:rPr>
          <w:color w:val="231F1F"/>
          <w:spacing w:val="-4"/>
          <w:w w:val="105"/>
        </w:rPr>
        <w:t xml:space="preserve"> </w:t>
      </w:r>
      <w:r w:rsidR="00C71F4F" w:rsidRPr="000A77CC">
        <w:rPr>
          <w:color w:val="231F1F"/>
          <w:w w:val="105"/>
        </w:rPr>
        <w:t>người</w:t>
      </w:r>
      <w:r w:rsidR="00C71F4F" w:rsidRPr="000A77CC">
        <w:rPr>
          <w:color w:val="231F1F"/>
          <w:spacing w:val="-5"/>
          <w:w w:val="105"/>
        </w:rPr>
        <w:t xml:space="preserve"> </w:t>
      </w:r>
      <w:r w:rsidR="00C71F4F" w:rsidRPr="000A77CC">
        <w:rPr>
          <w:color w:val="231F1F"/>
          <w:w w:val="105"/>
        </w:rPr>
        <w:t>và</w:t>
      </w:r>
      <w:r w:rsidR="00C71F4F" w:rsidRPr="000A77CC">
        <w:rPr>
          <w:color w:val="231F1F"/>
          <w:spacing w:val="-5"/>
          <w:w w:val="105"/>
        </w:rPr>
        <w:t xml:space="preserve"> </w:t>
      </w:r>
      <w:r w:rsidR="00C71F4F" w:rsidRPr="000A77CC">
        <w:rPr>
          <w:color w:val="231F1F"/>
          <w:w w:val="105"/>
        </w:rPr>
        <w:t>quy</w:t>
      </w:r>
      <w:r w:rsidR="00C71F4F" w:rsidRPr="000A77CC">
        <w:rPr>
          <w:color w:val="231F1F"/>
          <w:spacing w:val="-4"/>
          <w:w w:val="105"/>
        </w:rPr>
        <w:t xml:space="preserve"> </w:t>
      </w:r>
      <w:r w:rsidR="00C71F4F" w:rsidRPr="000A77CC">
        <w:rPr>
          <w:color w:val="231F1F"/>
          <w:w w:val="105"/>
        </w:rPr>
        <w:t>trình</w:t>
      </w:r>
      <w:r w:rsidR="00C71F4F" w:rsidRPr="000A77CC">
        <w:rPr>
          <w:color w:val="231F1F"/>
          <w:spacing w:val="-5"/>
          <w:w w:val="105"/>
        </w:rPr>
        <w:t xml:space="preserve"> </w:t>
      </w:r>
      <w:r w:rsidR="00C71F4F" w:rsidRPr="000A77CC">
        <w:rPr>
          <w:color w:val="231F1F"/>
          <w:w w:val="105"/>
        </w:rPr>
        <w:t>sử</w:t>
      </w:r>
      <w:r w:rsidR="00C71F4F" w:rsidRPr="000A77CC">
        <w:rPr>
          <w:color w:val="231F1F"/>
          <w:spacing w:val="-5"/>
          <w:w w:val="105"/>
        </w:rPr>
        <w:t xml:space="preserve"> </w:t>
      </w:r>
      <w:r w:rsidR="00C71F4F" w:rsidRPr="000A77CC">
        <w:rPr>
          <w:color w:val="231F1F"/>
          <w:w w:val="105"/>
        </w:rPr>
        <w:t>dụng</w:t>
      </w:r>
      <w:r w:rsidR="00C71F4F" w:rsidRPr="000A77CC">
        <w:rPr>
          <w:color w:val="231F1F"/>
          <w:spacing w:val="-4"/>
          <w:w w:val="105"/>
        </w:rPr>
        <w:t xml:space="preserve"> </w:t>
      </w:r>
      <w:r w:rsidR="004973B2" w:rsidRPr="000A77CC">
        <w:rPr>
          <w:color w:val="231F1F"/>
          <w:w w:val="105"/>
        </w:rPr>
        <w:t>c</w:t>
      </w:r>
      <w:r w:rsidR="00C71F4F" w:rsidRPr="000A77CC">
        <w:rPr>
          <w:color w:val="231F1F"/>
          <w:w w:val="105"/>
        </w:rPr>
        <w:t>ông</w:t>
      </w:r>
      <w:r w:rsidR="00C71F4F" w:rsidRPr="000A77CC">
        <w:rPr>
          <w:color w:val="231F1F"/>
          <w:spacing w:val="-5"/>
          <w:w w:val="105"/>
        </w:rPr>
        <w:t xml:space="preserve"> </w:t>
      </w:r>
      <w:r w:rsidR="00C71F4F" w:rsidRPr="000A77CC">
        <w:rPr>
          <w:color w:val="231F1F"/>
          <w:w w:val="105"/>
        </w:rPr>
        <w:t>nghệ</w:t>
      </w:r>
      <w:r w:rsidR="00C71F4F" w:rsidRPr="000A77CC">
        <w:rPr>
          <w:color w:val="231F1F"/>
          <w:spacing w:val="-4"/>
          <w:w w:val="105"/>
        </w:rPr>
        <w:t xml:space="preserve"> </w:t>
      </w:r>
      <w:r w:rsidR="00C71F4F" w:rsidRPr="000A77CC">
        <w:rPr>
          <w:color w:val="231F1F"/>
          <w:w w:val="105"/>
        </w:rPr>
        <w:t>ở</w:t>
      </w:r>
      <w:r w:rsidR="00C71F4F" w:rsidRPr="000A77CC">
        <w:rPr>
          <w:color w:val="231F1F"/>
          <w:spacing w:val="-5"/>
          <w:w w:val="105"/>
        </w:rPr>
        <w:t xml:space="preserve"> </w:t>
      </w:r>
      <w:r w:rsidR="00C71F4F" w:rsidRPr="000A77CC">
        <w:rPr>
          <w:color w:val="231F1F"/>
          <w:w w:val="105"/>
        </w:rPr>
        <w:t>tất</w:t>
      </w:r>
      <w:r w:rsidR="00C71F4F" w:rsidRPr="000A77CC">
        <w:rPr>
          <w:color w:val="231F1F"/>
          <w:spacing w:val="-5"/>
          <w:w w:val="105"/>
        </w:rPr>
        <w:t xml:space="preserve"> </w:t>
      </w:r>
      <w:r w:rsidR="004973B2" w:rsidRPr="000A77CC">
        <w:rPr>
          <w:color w:val="231F1F"/>
          <w:w w:val="105"/>
        </w:rPr>
        <w:t>c</w:t>
      </w:r>
      <w:r w:rsidR="00C71F4F" w:rsidRPr="000A77CC">
        <w:rPr>
          <w:color w:val="231F1F"/>
          <w:w w:val="105"/>
        </w:rPr>
        <w:t>ả</w:t>
      </w:r>
      <w:r w:rsidR="00C71F4F" w:rsidRPr="000A77CC">
        <w:rPr>
          <w:color w:val="231F1F"/>
          <w:spacing w:val="-4"/>
          <w:w w:val="105"/>
        </w:rPr>
        <w:t xml:space="preserve"> </w:t>
      </w:r>
      <w:r w:rsidR="004973B2" w:rsidRPr="000A77CC">
        <w:rPr>
          <w:color w:val="231F1F"/>
          <w:w w:val="105"/>
        </w:rPr>
        <w:t>c</w:t>
      </w:r>
      <w:r w:rsidR="00C71F4F" w:rsidRPr="000A77CC">
        <w:rPr>
          <w:color w:val="231F1F"/>
          <w:w w:val="105"/>
        </w:rPr>
        <w:t>á</w:t>
      </w:r>
      <w:r w:rsidR="004973B2" w:rsidRPr="000A77CC">
        <w:rPr>
          <w:color w:val="231F1F"/>
          <w:w w:val="105"/>
        </w:rPr>
        <w:t>c</w:t>
      </w:r>
      <w:r w:rsidR="00C71F4F" w:rsidRPr="000A77CC">
        <w:rPr>
          <w:color w:val="231F1F"/>
          <w:spacing w:val="-5"/>
          <w:w w:val="105"/>
        </w:rPr>
        <w:t xml:space="preserve"> </w:t>
      </w:r>
      <w:r w:rsidR="004973B2" w:rsidRPr="000A77CC">
        <w:rPr>
          <w:color w:val="231F1F"/>
          <w:w w:val="105"/>
        </w:rPr>
        <w:t>c</w:t>
      </w:r>
      <w:r w:rsidR="00C71F4F" w:rsidRPr="000A77CC">
        <w:rPr>
          <w:color w:val="231F1F"/>
          <w:w w:val="105"/>
        </w:rPr>
        <w:t>ấp</w:t>
      </w:r>
      <w:r w:rsidR="00C71F4F" w:rsidRPr="000A77CC">
        <w:rPr>
          <w:color w:val="231F1F"/>
          <w:spacing w:val="-5"/>
          <w:w w:val="105"/>
        </w:rPr>
        <w:t xml:space="preserve"> </w:t>
      </w:r>
      <w:r w:rsidR="004973B2" w:rsidRPr="000A77CC">
        <w:rPr>
          <w:color w:val="231F1F"/>
          <w:w w:val="105"/>
        </w:rPr>
        <w:t>c</w:t>
      </w:r>
      <w:r w:rsidR="00C71F4F" w:rsidRPr="000A77CC">
        <w:rPr>
          <w:color w:val="231F1F"/>
          <w:w w:val="105"/>
        </w:rPr>
        <w:t>ủa</w:t>
      </w:r>
      <w:r w:rsidR="00C71F4F" w:rsidRPr="000A77CC">
        <w:rPr>
          <w:color w:val="231F1F"/>
          <w:spacing w:val="-4"/>
          <w:w w:val="105"/>
        </w:rPr>
        <w:t xml:space="preserve"> </w:t>
      </w:r>
      <w:r w:rsidR="00C71F4F" w:rsidRPr="000A77CC">
        <w:rPr>
          <w:color w:val="231F1F"/>
          <w:w w:val="105"/>
        </w:rPr>
        <w:t>tổ</w:t>
      </w:r>
      <w:r w:rsidR="00C71F4F" w:rsidRPr="000A77CC">
        <w:rPr>
          <w:color w:val="231F1F"/>
          <w:spacing w:val="-67"/>
          <w:w w:val="105"/>
        </w:rPr>
        <w:t xml:space="preserve"> </w:t>
      </w:r>
      <w:r w:rsidR="004973B2" w:rsidRPr="000A77CC">
        <w:rPr>
          <w:color w:val="231F1F"/>
          <w:w w:val="105"/>
        </w:rPr>
        <w:t>c</w:t>
      </w:r>
      <w:r w:rsidR="00C71F4F" w:rsidRPr="000A77CC">
        <w:rPr>
          <w:color w:val="231F1F"/>
          <w:w w:val="105"/>
        </w:rPr>
        <w:t>hứ</w:t>
      </w:r>
      <w:r w:rsidR="004973B2" w:rsidRPr="000A77CC">
        <w:rPr>
          <w:color w:val="231F1F"/>
          <w:w w:val="105"/>
        </w:rPr>
        <w:t>c</w:t>
      </w:r>
      <w:r w:rsidR="00C71F4F" w:rsidRPr="000A77CC">
        <w:rPr>
          <w:color w:val="231F1F"/>
          <w:w w:val="105"/>
        </w:rPr>
        <w:t>.</w:t>
      </w:r>
      <w:r w:rsidR="00C71F4F" w:rsidRPr="000A77CC">
        <w:rPr>
          <w:color w:val="231F1F"/>
          <w:spacing w:val="-5"/>
          <w:w w:val="105"/>
        </w:rPr>
        <w:t xml:space="preserve"> </w:t>
      </w:r>
      <w:r w:rsidR="00C71F4F" w:rsidRPr="000A77CC">
        <w:rPr>
          <w:color w:val="231F1F"/>
          <w:w w:val="105"/>
        </w:rPr>
        <w:t>Một</w:t>
      </w:r>
      <w:r w:rsidR="00C71F4F" w:rsidRPr="000A77CC">
        <w:rPr>
          <w:color w:val="231F1F"/>
          <w:spacing w:val="-5"/>
          <w:w w:val="105"/>
        </w:rPr>
        <w:t xml:space="preserve"> </w:t>
      </w:r>
      <w:r w:rsidR="004973B2" w:rsidRPr="000A77CC">
        <w:rPr>
          <w:color w:val="231F1F"/>
          <w:w w:val="105"/>
        </w:rPr>
        <w:t>c</w:t>
      </w:r>
      <w:r w:rsidR="00C71F4F" w:rsidRPr="000A77CC">
        <w:rPr>
          <w:color w:val="231F1F"/>
          <w:w w:val="105"/>
        </w:rPr>
        <w:t>hiến</w:t>
      </w:r>
      <w:r w:rsidR="00C71F4F" w:rsidRPr="000A77CC">
        <w:rPr>
          <w:color w:val="231F1F"/>
          <w:spacing w:val="-4"/>
          <w:w w:val="105"/>
        </w:rPr>
        <w:t xml:space="preserve"> </w:t>
      </w:r>
      <w:r w:rsidR="00C71F4F" w:rsidRPr="000A77CC">
        <w:rPr>
          <w:color w:val="231F1F"/>
          <w:w w:val="105"/>
        </w:rPr>
        <w:t>lượ</w:t>
      </w:r>
      <w:r w:rsidR="004973B2" w:rsidRPr="000A77CC">
        <w:rPr>
          <w:color w:val="231F1F"/>
          <w:w w:val="105"/>
        </w:rPr>
        <w:t>c</w:t>
      </w:r>
      <w:r w:rsidR="00C71F4F" w:rsidRPr="000A77CC">
        <w:rPr>
          <w:color w:val="231F1F"/>
          <w:spacing w:val="-5"/>
          <w:w w:val="105"/>
        </w:rPr>
        <w:t xml:space="preserve"> </w:t>
      </w:r>
      <w:r w:rsidR="00C71F4F" w:rsidRPr="000A77CC">
        <w:rPr>
          <w:color w:val="231F1F"/>
          <w:w w:val="105"/>
        </w:rPr>
        <w:t>BI</w:t>
      </w:r>
      <w:r w:rsidR="00C71F4F" w:rsidRPr="000A77CC">
        <w:rPr>
          <w:color w:val="231F1F"/>
          <w:spacing w:val="-5"/>
          <w:w w:val="105"/>
        </w:rPr>
        <w:t xml:space="preserve"> </w:t>
      </w:r>
      <w:r w:rsidR="00C71F4F" w:rsidRPr="000A77CC">
        <w:rPr>
          <w:color w:val="231F1F"/>
          <w:w w:val="105"/>
        </w:rPr>
        <w:t>hợp</w:t>
      </w:r>
      <w:r w:rsidR="00C71F4F" w:rsidRPr="000A77CC">
        <w:rPr>
          <w:color w:val="231F1F"/>
          <w:spacing w:val="-4"/>
          <w:w w:val="105"/>
        </w:rPr>
        <w:t xml:space="preserve"> </w:t>
      </w:r>
      <w:r w:rsidR="00C71F4F" w:rsidRPr="000A77CC">
        <w:rPr>
          <w:color w:val="231F1F"/>
          <w:w w:val="105"/>
        </w:rPr>
        <w:t>lý</w:t>
      </w:r>
      <w:r w:rsidR="00C71F4F" w:rsidRPr="000A77CC">
        <w:rPr>
          <w:color w:val="231F1F"/>
          <w:spacing w:val="-5"/>
          <w:w w:val="105"/>
        </w:rPr>
        <w:t xml:space="preserve"> </w:t>
      </w:r>
      <w:r w:rsidR="00C71F4F" w:rsidRPr="000A77CC">
        <w:rPr>
          <w:color w:val="231F1F"/>
          <w:w w:val="105"/>
        </w:rPr>
        <w:t>làm</w:t>
      </w:r>
      <w:r w:rsidR="00C71F4F" w:rsidRPr="000A77CC">
        <w:rPr>
          <w:color w:val="231F1F"/>
          <w:spacing w:val="-5"/>
          <w:w w:val="105"/>
        </w:rPr>
        <w:t xml:space="preserve"> </w:t>
      </w:r>
      <w:r w:rsidR="00C71F4F" w:rsidRPr="000A77CC">
        <w:rPr>
          <w:color w:val="231F1F"/>
          <w:w w:val="105"/>
        </w:rPr>
        <w:t>tăng</w:t>
      </w:r>
      <w:r w:rsidR="00C71F4F" w:rsidRPr="000A77CC">
        <w:rPr>
          <w:color w:val="231F1F"/>
          <w:spacing w:val="-4"/>
          <w:w w:val="105"/>
        </w:rPr>
        <w:t xml:space="preserve"> </w:t>
      </w:r>
      <w:r w:rsidR="00C71F4F" w:rsidRPr="000A77CC">
        <w:rPr>
          <w:color w:val="231F1F"/>
          <w:w w:val="105"/>
        </w:rPr>
        <w:t>giá</w:t>
      </w:r>
      <w:r w:rsidR="00C71F4F" w:rsidRPr="000A77CC">
        <w:rPr>
          <w:color w:val="231F1F"/>
          <w:spacing w:val="-5"/>
          <w:w w:val="105"/>
        </w:rPr>
        <w:t xml:space="preserve"> </w:t>
      </w:r>
      <w:r w:rsidR="00C71F4F" w:rsidRPr="000A77CC">
        <w:rPr>
          <w:color w:val="231F1F"/>
          <w:w w:val="105"/>
        </w:rPr>
        <w:t>trị</w:t>
      </w:r>
      <w:r w:rsidR="00C71F4F" w:rsidRPr="000A77CC">
        <w:rPr>
          <w:color w:val="231F1F"/>
          <w:spacing w:val="-4"/>
          <w:w w:val="105"/>
        </w:rPr>
        <w:t xml:space="preserve"> </w:t>
      </w:r>
      <w:r w:rsidR="004973B2" w:rsidRPr="000A77CC">
        <w:rPr>
          <w:color w:val="231F1F"/>
          <w:w w:val="105"/>
        </w:rPr>
        <w:t>c</w:t>
      </w:r>
      <w:r w:rsidR="00C71F4F" w:rsidRPr="000A77CC">
        <w:rPr>
          <w:color w:val="231F1F"/>
          <w:w w:val="105"/>
        </w:rPr>
        <w:t>h</w:t>
      </w:r>
      <w:r w:rsidR="00CF03B4" w:rsidRPr="000A77CC">
        <w:rPr>
          <w:color w:val="231F1F"/>
          <w:w w:val="105"/>
        </w:rPr>
        <w:t>o</w:t>
      </w:r>
      <w:r w:rsidR="00C71F4F" w:rsidRPr="000A77CC">
        <w:rPr>
          <w:color w:val="231F1F"/>
          <w:spacing w:val="-5"/>
          <w:w w:val="105"/>
        </w:rPr>
        <w:t xml:space="preserve"> </w:t>
      </w:r>
      <w:r w:rsidR="00C71F4F" w:rsidRPr="000A77CC">
        <w:rPr>
          <w:color w:val="231F1F"/>
          <w:w w:val="105"/>
        </w:rPr>
        <w:t>tổ</w:t>
      </w:r>
      <w:r w:rsidR="00C71F4F" w:rsidRPr="000A77CC">
        <w:rPr>
          <w:color w:val="231F1F"/>
          <w:spacing w:val="-5"/>
          <w:w w:val="105"/>
        </w:rPr>
        <w:t xml:space="preserve"> </w:t>
      </w:r>
      <w:r w:rsidR="004973B2" w:rsidRPr="000A77CC">
        <w:rPr>
          <w:color w:val="231F1F"/>
          <w:w w:val="105"/>
        </w:rPr>
        <w:t>c</w:t>
      </w:r>
      <w:r w:rsidR="00C71F4F" w:rsidRPr="000A77CC">
        <w:rPr>
          <w:color w:val="231F1F"/>
          <w:w w:val="105"/>
        </w:rPr>
        <w:t>hứ</w:t>
      </w:r>
      <w:r w:rsidR="004973B2" w:rsidRPr="000A77CC">
        <w:rPr>
          <w:color w:val="231F1F"/>
          <w:w w:val="105"/>
        </w:rPr>
        <w:t>c</w:t>
      </w:r>
      <w:r w:rsidR="00C71F4F" w:rsidRPr="000A77CC">
        <w:rPr>
          <w:color w:val="231F1F"/>
          <w:spacing w:val="-4"/>
          <w:w w:val="105"/>
        </w:rPr>
        <w:t xml:space="preserve"> </w:t>
      </w:r>
      <w:r w:rsidR="00C71F4F" w:rsidRPr="000A77CC">
        <w:rPr>
          <w:color w:val="231F1F"/>
          <w:w w:val="105"/>
        </w:rPr>
        <w:t>bằng</w:t>
      </w:r>
      <w:r w:rsidR="00C71F4F" w:rsidRPr="000A77CC">
        <w:rPr>
          <w:color w:val="231F1F"/>
          <w:spacing w:val="-5"/>
          <w:w w:val="105"/>
        </w:rPr>
        <w:t xml:space="preserve"> </w:t>
      </w:r>
      <w:r w:rsidR="004973B2" w:rsidRPr="000A77CC">
        <w:rPr>
          <w:color w:val="231F1F"/>
          <w:w w:val="105"/>
        </w:rPr>
        <w:t>c</w:t>
      </w:r>
      <w:r w:rsidR="00C71F4F" w:rsidRPr="000A77CC">
        <w:rPr>
          <w:color w:val="231F1F"/>
          <w:w w:val="105"/>
        </w:rPr>
        <w:t>á</w:t>
      </w:r>
      <w:r w:rsidR="004973B2" w:rsidRPr="000A77CC">
        <w:rPr>
          <w:color w:val="231F1F"/>
          <w:w w:val="105"/>
        </w:rPr>
        <w:t>c</w:t>
      </w:r>
      <w:r w:rsidR="00C71F4F" w:rsidRPr="000A77CC">
        <w:rPr>
          <w:color w:val="231F1F"/>
          <w:w w:val="105"/>
        </w:rPr>
        <w:t>h</w:t>
      </w:r>
      <w:r w:rsidR="00C71F4F" w:rsidRPr="000A77CC">
        <w:rPr>
          <w:color w:val="231F1F"/>
          <w:spacing w:val="-5"/>
          <w:w w:val="105"/>
        </w:rPr>
        <w:t xml:space="preserve"> </w:t>
      </w:r>
      <w:r w:rsidR="004973B2" w:rsidRPr="000A77CC">
        <w:rPr>
          <w:color w:val="231F1F"/>
          <w:w w:val="105"/>
        </w:rPr>
        <w:t>c</w:t>
      </w:r>
      <w:r w:rsidR="00C71F4F" w:rsidRPr="000A77CC">
        <w:rPr>
          <w:color w:val="231F1F"/>
          <w:w w:val="105"/>
        </w:rPr>
        <w:t>ung</w:t>
      </w:r>
      <w:r w:rsidR="00C71F4F" w:rsidRPr="000A77CC">
        <w:rPr>
          <w:color w:val="231F1F"/>
          <w:spacing w:val="-4"/>
          <w:w w:val="105"/>
        </w:rPr>
        <w:t xml:space="preserve"> </w:t>
      </w:r>
      <w:r w:rsidR="004973B2" w:rsidRPr="000A77CC">
        <w:rPr>
          <w:color w:val="231F1F"/>
          <w:w w:val="105"/>
        </w:rPr>
        <w:t>c</w:t>
      </w:r>
      <w:r w:rsidR="00C71F4F" w:rsidRPr="000A77CC">
        <w:rPr>
          <w:color w:val="231F1F"/>
          <w:w w:val="105"/>
        </w:rPr>
        <w:t>ấp</w:t>
      </w:r>
      <w:r w:rsidR="00C71F4F" w:rsidRPr="000A77CC">
        <w:rPr>
          <w:color w:val="231F1F"/>
          <w:spacing w:val="-5"/>
          <w:w w:val="105"/>
        </w:rPr>
        <w:t xml:space="preserve"> </w:t>
      </w:r>
      <w:r w:rsidR="00C71F4F" w:rsidRPr="000A77CC">
        <w:rPr>
          <w:color w:val="231F1F"/>
          <w:w w:val="105"/>
        </w:rPr>
        <w:t>dữ</w:t>
      </w:r>
      <w:r w:rsidR="00C71F4F" w:rsidRPr="000A77CC">
        <w:rPr>
          <w:color w:val="231F1F"/>
          <w:spacing w:val="-4"/>
          <w:w w:val="105"/>
        </w:rPr>
        <w:t xml:space="preserve"> </w:t>
      </w:r>
      <w:r w:rsidR="00C71F4F" w:rsidRPr="000A77CC">
        <w:rPr>
          <w:color w:val="231F1F"/>
          <w:w w:val="105"/>
        </w:rPr>
        <w:t>liệu</w:t>
      </w:r>
      <w:r w:rsidR="00C71F4F" w:rsidRPr="000A77CC">
        <w:rPr>
          <w:color w:val="231F1F"/>
          <w:spacing w:val="-5"/>
          <w:w w:val="105"/>
        </w:rPr>
        <w:t xml:space="preserve"> </w:t>
      </w:r>
      <w:r w:rsidR="00C71F4F" w:rsidRPr="000A77CC">
        <w:rPr>
          <w:color w:val="231F1F"/>
          <w:w w:val="105"/>
        </w:rPr>
        <w:t>phù</w:t>
      </w:r>
      <w:r w:rsidR="00C71F4F" w:rsidRPr="000A77CC">
        <w:rPr>
          <w:color w:val="231F1F"/>
          <w:spacing w:val="-5"/>
          <w:w w:val="105"/>
        </w:rPr>
        <w:t xml:space="preserve"> </w:t>
      </w:r>
      <w:r w:rsidR="00C71F4F" w:rsidRPr="000A77CC">
        <w:rPr>
          <w:color w:val="231F1F"/>
          <w:w w:val="105"/>
        </w:rPr>
        <w:t>hợp,</w:t>
      </w:r>
      <w:r w:rsidR="00C71F4F" w:rsidRPr="000A77CC">
        <w:rPr>
          <w:color w:val="231F1F"/>
          <w:spacing w:val="-4"/>
          <w:w w:val="105"/>
        </w:rPr>
        <w:t xml:space="preserve"> </w:t>
      </w:r>
      <w:r w:rsidR="00C71F4F" w:rsidRPr="000A77CC">
        <w:rPr>
          <w:color w:val="231F1F"/>
          <w:w w:val="105"/>
        </w:rPr>
        <w:t>ở</w:t>
      </w:r>
      <w:r w:rsidR="00C71F4F" w:rsidRPr="000A77CC">
        <w:rPr>
          <w:color w:val="231F1F"/>
          <w:spacing w:val="-5"/>
          <w:w w:val="105"/>
        </w:rPr>
        <w:t xml:space="preserve"> </w:t>
      </w:r>
      <w:r w:rsidR="00C71F4F" w:rsidRPr="000A77CC">
        <w:rPr>
          <w:color w:val="231F1F"/>
          <w:w w:val="105"/>
        </w:rPr>
        <w:t>định</w:t>
      </w:r>
      <w:r w:rsidR="00C71F4F" w:rsidRPr="000A77CC">
        <w:rPr>
          <w:color w:val="231F1F"/>
          <w:spacing w:val="-5"/>
          <w:w w:val="105"/>
        </w:rPr>
        <w:t xml:space="preserve"> </w:t>
      </w:r>
      <w:r w:rsidR="00C71F4F" w:rsidRPr="000A77CC">
        <w:rPr>
          <w:color w:val="231F1F"/>
          <w:w w:val="105"/>
        </w:rPr>
        <w:t>dạng</w:t>
      </w:r>
      <w:r w:rsidR="00C71F4F" w:rsidRPr="000A77CC">
        <w:rPr>
          <w:color w:val="231F1F"/>
          <w:spacing w:val="-4"/>
          <w:w w:val="105"/>
        </w:rPr>
        <w:t xml:space="preserve"> </w:t>
      </w:r>
      <w:r w:rsidR="00C71F4F" w:rsidRPr="000A77CC">
        <w:rPr>
          <w:color w:val="231F1F"/>
          <w:w w:val="105"/>
        </w:rPr>
        <w:t>phù</w:t>
      </w:r>
      <w:r w:rsidR="00C71F4F" w:rsidRPr="000A77CC">
        <w:rPr>
          <w:color w:val="231F1F"/>
          <w:spacing w:val="-67"/>
          <w:w w:val="105"/>
        </w:rPr>
        <w:t xml:space="preserve"> </w:t>
      </w:r>
      <w:r w:rsidR="00C71F4F" w:rsidRPr="000A77CC">
        <w:rPr>
          <w:color w:val="231F1F"/>
          <w:w w:val="105"/>
        </w:rPr>
        <w:t xml:space="preserve">hợp, </w:t>
      </w:r>
      <w:r w:rsidR="004973B2" w:rsidRPr="000A77CC">
        <w:rPr>
          <w:color w:val="231F1F"/>
          <w:w w:val="105"/>
        </w:rPr>
        <w:t>c</w:t>
      </w:r>
      <w:r w:rsidR="00C71F4F" w:rsidRPr="000A77CC">
        <w:rPr>
          <w:color w:val="231F1F"/>
          <w:w w:val="105"/>
        </w:rPr>
        <w:t>h</w:t>
      </w:r>
      <w:r w:rsidR="00CF03B4" w:rsidRPr="000A77CC">
        <w:rPr>
          <w:color w:val="231F1F"/>
          <w:w w:val="105"/>
        </w:rPr>
        <w:t>o</w:t>
      </w:r>
      <w:r w:rsidR="00C71F4F" w:rsidRPr="000A77CC">
        <w:rPr>
          <w:color w:val="231F1F"/>
          <w:w w:val="105"/>
        </w:rPr>
        <w:t xml:space="preserve"> đúng người, và</w:t>
      </w:r>
      <w:r w:rsidR="00CF03B4" w:rsidRPr="000A77CC">
        <w:rPr>
          <w:color w:val="231F1F"/>
          <w:w w:val="105"/>
        </w:rPr>
        <w:t>o</w:t>
      </w:r>
      <w:r w:rsidR="00C71F4F" w:rsidRPr="000A77CC">
        <w:rPr>
          <w:color w:val="231F1F"/>
          <w:w w:val="105"/>
        </w:rPr>
        <w:t xml:space="preserve"> đúng thời điểm. Giá trị đó </w:t>
      </w:r>
      <w:r w:rsidR="004973B2" w:rsidRPr="000A77CC">
        <w:rPr>
          <w:color w:val="231F1F"/>
          <w:w w:val="105"/>
        </w:rPr>
        <w:t>c</w:t>
      </w:r>
      <w:r w:rsidR="00C71F4F" w:rsidRPr="000A77CC">
        <w:rPr>
          <w:color w:val="231F1F"/>
          <w:w w:val="105"/>
        </w:rPr>
        <w:t>ó đượ</w:t>
      </w:r>
      <w:r w:rsidR="004973B2" w:rsidRPr="000A77CC">
        <w:rPr>
          <w:color w:val="231F1F"/>
          <w:w w:val="105"/>
        </w:rPr>
        <w:t>c</w:t>
      </w:r>
      <w:r w:rsidR="00C71F4F" w:rsidRPr="000A77CC">
        <w:rPr>
          <w:color w:val="231F1F"/>
          <w:w w:val="105"/>
        </w:rPr>
        <w:t xml:space="preserve"> từ </w:t>
      </w:r>
      <w:r w:rsidR="004973B2" w:rsidRPr="000A77CC">
        <w:rPr>
          <w:color w:val="231F1F"/>
          <w:w w:val="105"/>
        </w:rPr>
        <w:t>c</w:t>
      </w:r>
      <w:r w:rsidR="00C71F4F" w:rsidRPr="000A77CC">
        <w:rPr>
          <w:color w:val="231F1F"/>
          <w:w w:val="105"/>
        </w:rPr>
        <w:t>á</w:t>
      </w:r>
      <w:r w:rsidR="004973B2" w:rsidRPr="000A77CC">
        <w:rPr>
          <w:color w:val="231F1F"/>
          <w:w w:val="105"/>
        </w:rPr>
        <w:t>c</w:t>
      </w:r>
      <w:r w:rsidR="00C71F4F" w:rsidRPr="000A77CC">
        <w:rPr>
          <w:color w:val="231F1F"/>
          <w:w w:val="105"/>
        </w:rPr>
        <w:t xml:space="preserve">h người dùng </w:t>
      </w:r>
      <w:r w:rsidR="004973B2" w:rsidRPr="000A77CC">
        <w:rPr>
          <w:color w:val="231F1F"/>
          <w:w w:val="105"/>
        </w:rPr>
        <w:t>c</w:t>
      </w:r>
      <w:r w:rsidR="00C71F4F" w:rsidRPr="000A77CC">
        <w:rPr>
          <w:color w:val="231F1F"/>
          <w:w w:val="105"/>
        </w:rPr>
        <w:t>uối áp dụng thông tin đó tr</w:t>
      </w:r>
      <w:r w:rsidR="00CF03B4" w:rsidRPr="000A77CC">
        <w:rPr>
          <w:color w:val="231F1F"/>
          <w:w w:val="105"/>
        </w:rPr>
        <w:t>o</w:t>
      </w:r>
      <w:r w:rsidR="00C71F4F" w:rsidRPr="000A77CC">
        <w:rPr>
          <w:color w:val="231F1F"/>
          <w:w w:val="105"/>
        </w:rPr>
        <w:t>ng</w:t>
      </w:r>
      <w:r w:rsidR="00C71F4F" w:rsidRPr="000A77CC">
        <w:rPr>
          <w:color w:val="231F1F"/>
          <w:spacing w:val="-67"/>
          <w:w w:val="105"/>
        </w:rPr>
        <w:t xml:space="preserve"> </w:t>
      </w:r>
      <w:r w:rsidR="004973B2" w:rsidRPr="000A77CC">
        <w:rPr>
          <w:color w:val="231F1F"/>
          <w:w w:val="105"/>
        </w:rPr>
        <w:t>c</w:t>
      </w:r>
      <w:r w:rsidR="00C71F4F" w:rsidRPr="000A77CC">
        <w:rPr>
          <w:color w:val="231F1F"/>
          <w:w w:val="105"/>
        </w:rPr>
        <w:t>á</w:t>
      </w:r>
      <w:r w:rsidR="004973B2" w:rsidRPr="000A77CC">
        <w:rPr>
          <w:color w:val="231F1F"/>
          <w:w w:val="105"/>
        </w:rPr>
        <w:t>c</w:t>
      </w:r>
      <w:r w:rsidR="00C71F4F" w:rsidRPr="000A77CC">
        <w:rPr>
          <w:color w:val="231F1F"/>
          <w:spacing w:val="-4"/>
          <w:w w:val="105"/>
        </w:rPr>
        <w:t xml:space="preserve"> </w:t>
      </w:r>
      <w:r w:rsidR="00C71F4F" w:rsidRPr="000A77CC">
        <w:rPr>
          <w:color w:val="231F1F"/>
          <w:w w:val="105"/>
        </w:rPr>
        <w:t>h</w:t>
      </w:r>
      <w:r w:rsidR="00CF03B4" w:rsidRPr="000A77CC">
        <w:rPr>
          <w:color w:val="231F1F"/>
          <w:w w:val="105"/>
        </w:rPr>
        <w:t>o</w:t>
      </w:r>
      <w:r w:rsidR="00C71F4F" w:rsidRPr="000A77CC">
        <w:rPr>
          <w:color w:val="231F1F"/>
          <w:w w:val="105"/>
        </w:rPr>
        <w:t>ạt</w:t>
      </w:r>
      <w:r w:rsidR="00C71F4F" w:rsidRPr="000A77CC">
        <w:rPr>
          <w:color w:val="231F1F"/>
          <w:spacing w:val="-4"/>
          <w:w w:val="105"/>
        </w:rPr>
        <w:t xml:space="preserve"> </w:t>
      </w:r>
      <w:r w:rsidR="00C71F4F" w:rsidRPr="000A77CC">
        <w:rPr>
          <w:color w:val="231F1F"/>
          <w:w w:val="105"/>
        </w:rPr>
        <w:t>động</w:t>
      </w:r>
      <w:r w:rsidR="00C71F4F" w:rsidRPr="000A77CC">
        <w:rPr>
          <w:color w:val="231F1F"/>
          <w:spacing w:val="-3"/>
          <w:w w:val="105"/>
        </w:rPr>
        <w:t xml:space="preserve"> </w:t>
      </w:r>
      <w:r w:rsidR="00C71F4F" w:rsidRPr="000A77CC">
        <w:rPr>
          <w:color w:val="231F1F"/>
          <w:w w:val="105"/>
        </w:rPr>
        <w:t>hàng</w:t>
      </w:r>
      <w:r w:rsidR="00C71F4F" w:rsidRPr="000A77CC">
        <w:rPr>
          <w:color w:val="231F1F"/>
          <w:spacing w:val="-4"/>
          <w:w w:val="105"/>
        </w:rPr>
        <w:t xml:space="preserve"> </w:t>
      </w:r>
      <w:r w:rsidR="00C71F4F" w:rsidRPr="000A77CC">
        <w:rPr>
          <w:color w:val="231F1F"/>
          <w:w w:val="105"/>
        </w:rPr>
        <w:t>ngày</w:t>
      </w:r>
      <w:r w:rsidR="00C71F4F" w:rsidRPr="000A77CC">
        <w:rPr>
          <w:color w:val="231F1F"/>
          <w:spacing w:val="-4"/>
          <w:w w:val="105"/>
        </w:rPr>
        <w:t xml:space="preserve"> </w:t>
      </w:r>
      <w:r w:rsidR="004973B2" w:rsidRPr="000A77CC">
        <w:rPr>
          <w:color w:val="231F1F"/>
          <w:w w:val="105"/>
        </w:rPr>
        <w:t>c</w:t>
      </w:r>
      <w:r w:rsidR="00C71F4F" w:rsidRPr="000A77CC">
        <w:rPr>
          <w:color w:val="231F1F"/>
          <w:w w:val="105"/>
        </w:rPr>
        <w:t>ủa</w:t>
      </w:r>
      <w:r w:rsidR="00C71F4F" w:rsidRPr="000A77CC">
        <w:rPr>
          <w:color w:val="231F1F"/>
          <w:spacing w:val="-3"/>
          <w:w w:val="105"/>
        </w:rPr>
        <w:t xml:space="preserve"> </w:t>
      </w:r>
      <w:r w:rsidR="00C71F4F" w:rsidRPr="000A77CC">
        <w:rPr>
          <w:color w:val="231F1F"/>
          <w:w w:val="105"/>
        </w:rPr>
        <w:t>họ</w:t>
      </w:r>
      <w:r w:rsidR="00C71F4F" w:rsidRPr="000A77CC">
        <w:rPr>
          <w:color w:val="231F1F"/>
          <w:spacing w:val="-4"/>
          <w:w w:val="105"/>
        </w:rPr>
        <w:t xml:space="preserve"> </w:t>
      </w:r>
      <w:r w:rsidR="00C71F4F" w:rsidRPr="000A77CC">
        <w:rPr>
          <w:color w:val="231F1F"/>
          <w:w w:val="105"/>
        </w:rPr>
        <w:t>và</w:t>
      </w:r>
      <w:r w:rsidR="00C71F4F" w:rsidRPr="000A77CC">
        <w:rPr>
          <w:color w:val="231F1F"/>
          <w:spacing w:val="-3"/>
          <w:w w:val="105"/>
        </w:rPr>
        <w:t xml:space="preserve"> </w:t>
      </w:r>
      <w:r w:rsidR="00C71F4F" w:rsidRPr="000A77CC">
        <w:rPr>
          <w:color w:val="231F1F"/>
          <w:w w:val="105"/>
        </w:rPr>
        <w:t>đặ</w:t>
      </w:r>
      <w:r w:rsidR="004973B2" w:rsidRPr="000A77CC">
        <w:rPr>
          <w:color w:val="231F1F"/>
          <w:w w:val="105"/>
        </w:rPr>
        <w:t>c</w:t>
      </w:r>
      <w:r w:rsidR="00C71F4F" w:rsidRPr="000A77CC">
        <w:rPr>
          <w:color w:val="231F1F"/>
          <w:spacing w:val="-4"/>
          <w:w w:val="105"/>
        </w:rPr>
        <w:t xml:space="preserve"> </w:t>
      </w:r>
      <w:r w:rsidR="00C71F4F" w:rsidRPr="000A77CC">
        <w:rPr>
          <w:color w:val="231F1F"/>
          <w:w w:val="105"/>
        </w:rPr>
        <w:t>biệt</w:t>
      </w:r>
      <w:r w:rsidR="00C71F4F" w:rsidRPr="000A77CC">
        <w:rPr>
          <w:color w:val="231F1F"/>
          <w:spacing w:val="-4"/>
          <w:w w:val="105"/>
        </w:rPr>
        <w:t xml:space="preserve"> </w:t>
      </w:r>
      <w:r w:rsidR="00C71F4F" w:rsidRPr="000A77CC">
        <w:rPr>
          <w:color w:val="231F1F"/>
          <w:w w:val="105"/>
        </w:rPr>
        <w:t>là</w:t>
      </w:r>
      <w:r w:rsidR="00C71F4F" w:rsidRPr="000A77CC">
        <w:rPr>
          <w:color w:val="231F1F"/>
          <w:spacing w:val="-3"/>
          <w:w w:val="105"/>
        </w:rPr>
        <w:t xml:space="preserve"> </w:t>
      </w:r>
      <w:r w:rsidR="00C71F4F" w:rsidRPr="000A77CC">
        <w:rPr>
          <w:color w:val="231F1F"/>
          <w:w w:val="105"/>
        </w:rPr>
        <w:t>tr</w:t>
      </w:r>
      <w:r w:rsidR="00CF03B4" w:rsidRPr="000A77CC">
        <w:rPr>
          <w:color w:val="231F1F"/>
          <w:w w:val="105"/>
        </w:rPr>
        <w:t>o</w:t>
      </w:r>
      <w:r w:rsidR="00C71F4F" w:rsidRPr="000A77CC">
        <w:rPr>
          <w:color w:val="231F1F"/>
          <w:w w:val="105"/>
        </w:rPr>
        <w:t>ng</w:t>
      </w:r>
      <w:r w:rsidR="00C71F4F" w:rsidRPr="000A77CC">
        <w:rPr>
          <w:color w:val="231F1F"/>
          <w:spacing w:val="-4"/>
          <w:w w:val="105"/>
        </w:rPr>
        <w:t xml:space="preserve"> </w:t>
      </w:r>
      <w:r w:rsidR="00C71F4F" w:rsidRPr="000A77CC">
        <w:rPr>
          <w:color w:val="231F1F"/>
          <w:w w:val="105"/>
        </w:rPr>
        <w:t>việ</w:t>
      </w:r>
      <w:r w:rsidR="004973B2" w:rsidRPr="000A77CC">
        <w:rPr>
          <w:color w:val="231F1F"/>
          <w:w w:val="105"/>
        </w:rPr>
        <w:t>c</w:t>
      </w:r>
      <w:r w:rsidR="00C71F4F" w:rsidRPr="000A77CC">
        <w:rPr>
          <w:color w:val="231F1F"/>
          <w:spacing w:val="-3"/>
          <w:w w:val="105"/>
        </w:rPr>
        <w:t xml:space="preserve"> </w:t>
      </w:r>
      <w:r w:rsidR="00C71F4F" w:rsidRPr="000A77CC">
        <w:rPr>
          <w:color w:val="231F1F"/>
          <w:w w:val="105"/>
        </w:rPr>
        <w:t>ra</w:t>
      </w:r>
      <w:r w:rsidR="00C71F4F" w:rsidRPr="000A77CC">
        <w:rPr>
          <w:color w:val="231F1F"/>
          <w:spacing w:val="-4"/>
          <w:w w:val="105"/>
        </w:rPr>
        <w:t xml:space="preserve"> </w:t>
      </w:r>
      <w:r w:rsidR="00C71F4F" w:rsidRPr="000A77CC">
        <w:rPr>
          <w:color w:val="231F1F"/>
          <w:w w:val="105"/>
        </w:rPr>
        <w:t>quyết</w:t>
      </w:r>
      <w:r w:rsidR="00C71F4F" w:rsidRPr="000A77CC">
        <w:rPr>
          <w:color w:val="231F1F"/>
          <w:spacing w:val="-4"/>
          <w:w w:val="105"/>
        </w:rPr>
        <w:t xml:space="preserve"> </w:t>
      </w:r>
      <w:r w:rsidR="00C71F4F" w:rsidRPr="000A77CC">
        <w:rPr>
          <w:color w:val="231F1F"/>
          <w:w w:val="105"/>
        </w:rPr>
        <w:t>định</w:t>
      </w:r>
      <w:r w:rsidR="00C71F4F" w:rsidRPr="000A77CC">
        <w:rPr>
          <w:color w:val="231F1F"/>
          <w:spacing w:val="-3"/>
          <w:w w:val="105"/>
        </w:rPr>
        <w:t xml:space="preserve"> </w:t>
      </w:r>
      <w:r w:rsidR="00C71F4F" w:rsidRPr="000A77CC">
        <w:rPr>
          <w:color w:val="231F1F"/>
          <w:w w:val="105"/>
        </w:rPr>
        <w:t>kinh</w:t>
      </w:r>
      <w:r w:rsidR="00C71F4F" w:rsidRPr="000A77CC">
        <w:rPr>
          <w:color w:val="231F1F"/>
          <w:spacing w:val="-4"/>
          <w:w w:val="105"/>
        </w:rPr>
        <w:t xml:space="preserve"> </w:t>
      </w:r>
      <w:r w:rsidR="00C71F4F" w:rsidRPr="000A77CC">
        <w:rPr>
          <w:color w:val="231F1F"/>
          <w:w w:val="105"/>
        </w:rPr>
        <w:t>d</w:t>
      </w:r>
      <w:r w:rsidR="00CF03B4" w:rsidRPr="000A77CC">
        <w:rPr>
          <w:color w:val="231F1F"/>
          <w:w w:val="105"/>
        </w:rPr>
        <w:t>o</w:t>
      </w:r>
      <w:r w:rsidR="00C71F4F" w:rsidRPr="000A77CC">
        <w:rPr>
          <w:color w:val="231F1F"/>
          <w:w w:val="105"/>
        </w:rPr>
        <w:t>anh</w:t>
      </w:r>
      <w:r w:rsidR="00C71F4F" w:rsidRPr="000A77CC">
        <w:rPr>
          <w:color w:val="231F1F"/>
          <w:spacing w:val="-3"/>
          <w:w w:val="105"/>
        </w:rPr>
        <w:t xml:space="preserve"> </w:t>
      </w:r>
      <w:r w:rsidR="00C71F4F" w:rsidRPr="000A77CC">
        <w:rPr>
          <w:color w:val="231F1F"/>
          <w:w w:val="105"/>
        </w:rPr>
        <w:t>hàng</w:t>
      </w:r>
      <w:r w:rsidR="00C71F4F" w:rsidRPr="000A77CC">
        <w:rPr>
          <w:color w:val="231F1F"/>
          <w:spacing w:val="-4"/>
          <w:w w:val="105"/>
        </w:rPr>
        <w:t xml:space="preserve"> </w:t>
      </w:r>
      <w:r w:rsidR="00C71F4F" w:rsidRPr="000A77CC">
        <w:rPr>
          <w:color w:val="231F1F"/>
          <w:w w:val="105"/>
        </w:rPr>
        <w:t>ngày</w:t>
      </w:r>
      <w:r w:rsidR="00C71F4F" w:rsidRPr="000A77CC">
        <w:rPr>
          <w:color w:val="231F1F"/>
          <w:spacing w:val="-4"/>
          <w:w w:val="105"/>
        </w:rPr>
        <w:t xml:space="preserve"> </w:t>
      </w:r>
      <w:r w:rsidR="004973B2" w:rsidRPr="000A77CC">
        <w:rPr>
          <w:color w:val="231F1F"/>
          <w:w w:val="105"/>
        </w:rPr>
        <w:t>c</w:t>
      </w:r>
      <w:r w:rsidR="00C71F4F" w:rsidRPr="000A77CC">
        <w:rPr>
          <w:color w:val="231F1F"/>
          <w:w w:val="105"/>
        </w:rPr>
        <w:t>ủa</w:t>
      </w:r>
      <w:r w:rsidR="00C71F4F" w:rsidRPr="000A77CC">
        <w:rPr>
          <w:color w:val="231F1F"/>
          <w:spacing w:val="-3"/>
          <w:w w:val="105"/>
        </w:rPr>
        <w:t xml:space="preserve"> </w:t>
      </w:r>
      <w:r w:rsidR="00C71F4F" w:rsidRPr="000A77CC">
        <w:rPr>
          <w:color w:val="231F1F"/>
          <w:w w:val="105"/>
        </w:rPr>
        <w:t>họ.</w:t>
      </w:r>
    </w:p>
    <w:p w14:paraId="0654C891" w14:textId="524A3F1E" w:rsidR="00C71F4F" w:rsidRPr="000A77CC" w:rsidRDefault="00C71F4F" w:rsidP="009C767E">
      <w:pPr>
        <w:spacing w:before="131"/>
        <w:ind w:left="1907" w:right="480" w:firstLine="262"/>
      </w:pPr>
      <w:r w:rsidRPr="000A77CC">
        <w:rPr>
          <w:color w:val="231F1F"/>
          <w:w w:val="105"/>
        </w:rPr>
        <w:t>Trọng</w:t>
      </w:r>
      <w:r w:rsidRPr="000A77CC">
        <w:rPr>
          <w:color w:val="231F1F"/>
          <w:spacing w:val="-6"/>
          <w:w w:val="105"/>
        </w:rPr>
        <w:t xml:space="preserve"> </w:t>
      </w:r>
      <w:r w:rsidRPr="000A77CC">
        <w:rPr>
          <w:color w:val="231F1F"/>
          <w:w w:val="105"/>
        </w:rPr>
        <w:t>tâm</w:t>
      </w:r>
      <w:r w:rsidRPr="000A77CC">
        <w:rPr>
          <w:color w:val="231F1F"/>
          <w:spacing w:val="-5"/>
          <w:w w:val="105"/>
        </w:rPr>
        <w:t xml:space="preserve"> </w:t>
      </w:r>
      <w:r w:rsidR="004973B2" w:rsidRPr="000A77CC">
        <w:rPr>
          <w:color w:val="231F1F"/>
          <w:w w:val="105"/>
        </w:rPr>
        <w:t>c</w:t>
      </w:r>
      <w:r w:rsidRPr="000A77CC">
        <w:rPr>
          <w:color w:val="231F1F"/>
          <w:w w:val="105"/>
        </w:rPr>
        <w:t>ủa</w:t>
      </w:r>
      <w:r w:rsidRPr="000A77CC">
        <w:rPr>
          <w:color w:val="231F1F"/>
          <w:spacing w:val="-5"/>
          <w:w w:val="105"/>
        </w:rPr>
        <w:t xml:space="preserve"> </w:t>
      </w:r>
      <w:r w:rsidR="004973B2" w:rsidRPr="000A77CC">
        <w:rPr>
          <w:color w:val="231F1F"/>
          <w:w w:val="105"/>
        </w:rPr>
        <w:t>c</w:t>
      </w:r>
      <w:r w:rsidRPr="000A77CC">
        <w:rPr>
          <w:color w:val="231F1F"/>
          <w:w w:val="105"/>
        </w:rPr>
        <w:t>á</w:t>
      </w:r>
      <w:r w:rsidR="004973B2" w:rsidRPr="000A77CC">
        <w:rPr>
          <w:color w:val="231F1F"/>
          <w:w w:val="105"/>
        </w:rPr>
        <w:t>c</w:t>
      </w:r>
      <w:r w:rsidRPr="000A77CC">
        <w:rPr>
          <w:color w:val="231F1F"/>
          <w:spacing w:val="-5"/>
          <w:w w:val="105"/>
        </w:rPr>
        <w:t xml:space="preserve"> </w:t>
      </w:r>
      <w:r w:rsidRPr="000A77CC">
        <w:rPr>
          <w:color w:val="231F1F"/>
          <w:w w:val="105"/>
        </w:rPr>
        <w:t>hệ</w:t>
      </w:r>
      <w:r w:rsidRPr="000A77CC">
        <w:rPr>
          <w:color w:val="231F1F"/>
          <w:spacing w:val="-5"/>
          <w:w w:val="105"/>
        </w:rPr>
        <w:t xml:space="preserve"> </w:t>
      </w:r>
      <w:r w:rsidRPr="000A77CC">
        <w:rPr>
          <w:color w:val="231F1F"/>
          <w:w w:val="105"/>
        </w:rPr>
        <w:t>thống</w:t>
      </w:r>
      <w:r w:rsidRPr="000A77CC">
        <w:rPr>
          <w:color w:val="231F1F"/>
          <w:spacing w:val="-5"/>
          <w:w w:val="105"/>
        </w:rPr>
        <w:t xml:space="preserve"> </w:t>
      </w:r>
      <w:r w:rsidRPr="000A77CC">
        <w:rPr>
          <w:color w:val="231F1F"/>
          <w:w w:val="105"/>
        </w:rPr>
        <w:t>thông</w:t>
      </w:r>
      <w:r w:rsidRPr="000A77CC">
        <w:rPr>
          <w:color w:val="231F1F"/>
          <w:spacing w:val="-5"/>
          <w:w w:val="105"/>
        </w:rPr>
        <w:t xml:space="preserve"> </w:t>
      </w:r>
      <w:r w:rsidRPr="000A77CC">
        <w:rPr>
          <w:color w:val="231F1F"/>
          <w:w w:val="105"/>
        </w:rPr>
        <w:t>tin</w:t>
      </w:r>
      <w:r w:rsidRPr="000A77CC">
        <w:rPr>
          <w:color w:val="231F1F"/>
          <w:spacing w:val="-5"/>
          <w:w w:val="105"/>
        </w:rPr>
        <w:t xml:space="preserve"> </w:t>
      </w:r>
      <w:r w:rsidRPr="000A77CC">
        <w:rPr>
          <w:color w:val="231F1F"/>
          <w:w w:val="105"/>
        </w:rPr>
        <w:t>truyền</w:t>
      </w:r>
      <w:r w:rsidRPr="000A77CC">
        <w:rPr>
          <w:color w:val="231F1F"/>
          <w:spacing w:val="-6"/>
          <w:w w:val="105"/>
        </w:rPr>
        <w:t xml:space="preserve"> </w:t>
      </w:r>
      <w:r w:rsidRPr="000A77CC">
        <w:rPr>
          <w:color w:val="231F1F"/>
          <w:w w:val="105"/>
        </w:rPr>
        <w:t>thống</w:t>
      </w:r>
      <w:r w:rsidRPr="000A77CC">
        <w:rPr>
          <w:color w:val="231F1F"/>
          <w:spacing w:val="-5"/>
          <w:w w:val="105"/>
        </w:rPr>
        <w:t xml:space="preserve"> </w:t>
      </w:r>
      <w:r w:rsidRPr="000A77CC">
        <w:rPr>
          <w:color w:val="231F1F"/>
          <w:w w:val="105"/>
        </w:rPr>
        <w:t>là</w:t>
      </w:r>
      <w:r w:rsidRPr="000A77CC">
        <w:rPr>
          <w:color w:val="231F1F"/>
          <w:spacing w:val="-5"/>
          <w:w w:val="105"/>
        </w:rPr>
        <w:t xml:space="preserve"> </w:t>
      </w:r>
      <w:r w:rsidRPr="000A77CC">
        <w:rPr>
          <w:color w:val="231F1F"/>
          <w:w w:val="105"/>
        </w:rPr>
        <w:t>tự</w:t>
      </w:r>
      <w:r w:rsidRPr="000A77CC">
        <w:rPr>
          <w:color w:val="231F1F"/>
          <w:spacing w:val="-5"/>
          <w:w w:val="105"/>
        </w:rPr>
        <w:t xml:space="preserve"> </w:t>
      </w:r>
      <w:r w:rsidRPr="000A77CC">
        <w:rPr>
          <w:color w:val="231F1F"/>
          <w:w w:val="105"/>
        </w:rPr>
        <w:t>động</w:t>
      </w:r>
      <w:r w:rsidRPr="000A77CC">
        <w:rPr>
          <w:color w:val="231F1F"/>
          <w:spacing w:val="-5"/>
          <w:w w:val="105"/>
        </w:rPr>
        <w:t xml:space="preserve"> </w:t>
      </w:r>
      <w:r w:rsidRPr="000A77CC">
        <w:rPr>
          <w:color w:val="231F1F"/>
          <w:w w:val="105"/>
        </w:rPr>
        <w:t>hóa</w:t>
      </w:r>
      <w:r w:rsidRPr="000A77CC">
        <w:rPr>
          <w:color w:val="231F1F"/>
          <w:spacing w:val="-5"/>
          <w:w w:val="105"/>
        </w:rPr>
        <w:t xml:space="preserve"> </w:t>
      </w:r>
      <w:r w:rsidRPr="000A77CC">
        <w:rPr>
          <w:color w:val="231F1F"/>
          <w:w w:val="105"/>
        </w:rPr>
        <w:t>h</w:t>
      </w:r>
      <w:r w:rsidR="00CF03B4" w:rsidRPr="000A77CC">
        <w:rPr>
          <w:color w:val="231F1F"/>
          <w:w w:val="105"/>
        </w:rPr>
        <w:t>o</w:t>
      </w:r>
      <w:r w:rsidRPr="000A77CC">
        <w:rPr>
          <w:color w:val="231F1F"/>
          <w:w w:val="105"/>
        </w:rPr>
        <w:t>ạt</w:t>
      </w:r>
      <w:r w:rsidRPr="000A77CC">
        <w:rPr>
          <w:color w:val="231F1F"/>
          <w:spacing w:val="-5"/>
          <w:w w:val="105"/>
        </w:rPr>
        <w:t xml:space="preserve"> </w:t>
      </w:r>
      <w:r w:rsidRPr="000A77CC">
        <w:rPr>
          <w:color w:val="231F1F"/>
          <w:w w:val="105"/>
        </w:rPr>
        <w:t>động</w:t>
      </w:r>
      <w:r w:rsidRPr="000A77CC">
        <w:rPr>
          <w:color w:val="231F1F"/>
          <w:spacing w:val="-5"/>
          <w:w w:val="105"/>
        </w:rPr>
        <w:t xml:space="preserve"> </w:t>
      </w:r>
      <w:r w:rsidRPr="000A77CC">
        <w:rPr>
          <w:color w:val="231F1F"/>
          <w:w w:val="105"/>
        </w:rPr>
        <w:t>và</w:t>
      </w:r>
      <w:r w:rsidRPr="000A77CC">
        <w:rPr>
          <w:color w:val="231F1F"/>
          <w:spacing w:val="-6"/>
          <w:w w:val="105"/>
        </w:rPr>
        <w:t xml:space="preserve"> </w:t>
      </w:r>
      <w:r w:rsidRPr="000A77CC">
        <w:rPr>
          <w:color w:val="231F1F"/>
          <w:w w:val="105"/>
        </w:rPr>
        <w:t>bá</w:t>
      </w:r>
      <w:r w:rsidR="00CF03B4" w:rsidRPr="000A77CC">
        <w:rPr>
          <w:color w:val="231F1F"/>
          <w:w w:val="105"/>
        </w:rPr>
        <w:t>o</w:t>
      </w:r>
      <w:r w:rsidRPr="000A77CC">
        <w:rPr>
          <w:color w:val="231F1F"/>
          <w:spacing w:val="-5"/>
          <w:w w:val="105"/>
        </w:rPr>
        <w:t xml:space="preserve"> </w:t>
      </w:r>
      <w:r w:rsidR="004973B2" w:rsidRPr="000A77CC">
        <w:rPr>
          <w:color w:val="231F1F"/>
          <w:w w:val="105"/>
        </w:rPr>
        <w:t>c</w:t>
      </w:r>
      <w:r w:rsidRPr="000A77CC">
        <w:rPr>
          <w:color w:val="231F1F"/>
          <w:w w:val="105"/>
        </w:rPr>
        <w:t>á</w:t>
      </w:r>
      <w:r w:rsidR="00CF03B4" w:rsidRPr="000A77CC">
        <w:rPr>
          <w:color w:val="231F1F"/>
          <w:w w:val="105"/>
        </w:rPr>
        <w:t>o</w:t>
      </w:r>
      <w:r w:rsidRPr="000A77CC">
        <w:rPr>
          <w:color w:val="231F1F"/>
          <w:w w:val="105"/>
        </w:rPr>
        <w:t>;</w:t>
      </w:r>
      <w:r w:rsidRPr="000A77CC">
        <w:rPr>
          <w:color w:val="231F1F"/>
          <w:spacing w:val="-5"/>
          <w:w w:val="105"/>
        </w:rPr>
        <w:t xml:space="preserve"> </w:t>
      </w:r>
      <w:r w:rsidRPr="000A77CC">
        <w:rPr>
          <w:color w:val="231F1F"/>
          <w:w w:val="105"/>
        </w:rPr>
        <w:t>ngượ</w:t>
      </w:r>
      <w:r w:rsidR="004973B2" w:rsidRPr="000A77CC">
        <w:rPr>
          <w:color w:val="231F1F"/>
          <w:w w:val="105"/>
        </w:rPr>
        <w:t>c</w:t>
      </w:r>
      <w:r w:rsidRPr="000A77CC">
        <w:rPr>
          <w:color w:val="231F1F"/>
          <w:spacing w:val="-5"/>
          <w:w w:val="105"/>
        </w:rPr>
        <w:t xml:space="preserve"> </w:t>
      </w:r>
      <w:r w:rsidRPr="000A77CC">
        <w:rPr>
          <w:color w:val="231F1F"/>
          <w:w w:val="105"/>
        </w:rPr>
        <w:t>lại,</w:t>
      </w:r>
      <w:r w:rsidRPr="000A77CC">
        <w:rPr>
          <w:color w:val="231F1F"/>
          <w:spacing w:val="-5"/>
          <w:w w:val="105"/>
        </w:rPr>
        <w:t xml:space="preserve"> </w:t>
      </w:r>
      <w:r w:rsidR="004973B2" w:rsidRPr="000A77CC">
        <w:rPr>
          <w:color w:val="231F1F"/>
          <w:w w:val="105"/>
        </w:rPr>
        <w:t>c</w:t>
      </w:r>
      <w:r w:rsidRPr="000A77CC">
        <w:rPr>
          <w:color w:val="231F1F"/>
          <w:w w:val="105"/>
        </w:rPr>
        <w:t>á</w:t>
      </w:r>
      <w:r w:rsidR="004973B2" w:rsidRPr="000A77CC">
        <w:rPr>
          <w:color w:val="231F1F"/>
          <w:w w:val="105"/>
        </w:rPr>
        <w:t>c</w:t>
      </w:r>
      <w:r w:rsidRPr="000A77CC">
        <w:rPr>
          <w:color w:val="231F1F"/>
          <w:spacing w:val="-5"/>
          <w:w w:val="105"/>
        </w:rPr>
        <w:t xml:space="preserve"> </w:t>
      </w:r>
      <w:r w:rsidR="004973B2" w:rsidRPr="000A77CC">
        <w:rPr>
          <w:color w:val="231F1F"/>
          <w:w w:val="105"/>
        </w:rPr>
        <w:t>c</w:t>
      </w:r>
      <w:r w:rsidRPr="000A77CC">
        <w:rPr>
          <w:color w:val="231F1F"/>
          <w:w w:val="105"/>
        </w:rPr>
        <w:t>ông</w:t>
      </w:r>
      <w:r w:rsidRPr="000A77CC">
        <w:rPr>
          <w:color w:val="231F1F"/>
          <w:spacing w:val="-67"/>
          <w:w w:val="105"/>
        </w:rPr>
        <w:t xml:space="preserve"> </w:t>
      </w:r>
      <w:r w:rsidR="004973B2" w:rsidRPr="000A77CC">
        <w:rPr>
          <w:color w:val="231F1F"/>
          <w:w w:val="105"/>
        </w:rPr>
        <w:t>c</w:t>
      </w:r>
      <w:r w:rsidRPr="000A77CC">
        <w:rPr>
          <w:color w:val="231F1F"/>
          <w:w w:val="105"/>
        </w:rPr>
        <w:t>ụ</w:t>
      </w:r>
      <w:r w:rsidRPr="000A77CC">
        <w:rPr>
          <w:color w:val="231F1F"/>
          <w:spacing w:val="-3"/>
          <w:w w:val="105"/>
        </w:rPr>
        <w:t xml:space="preserve"> </w:t>
      </w:r>
      <w:r w:rsidRPr="000A77CC">
        <w:rPr>
          <w:color w:val="231F1F"/>
          <w:w w:val="105"/>
        </w:rPr>
        <w:t>BI</w:t>
      </w:r>
      <w:r w:rsidRPr="000A77CC">
        <w:rPr>
          <w:color w:val="231F1F"/>
          <w:spacing w:val="-3"/>
          <w:w w:val="105"/>
        </w:rPr>
        <w:t xml:space="preserve"> </w:t>
      </w:r>
      <w:r w:rsidRPr="000A77CC">
        <w:rPr>
          <w:color w:val="231F1F"/>
          <w:w w:val="105"/>
        </w:rPr>
        <w:t>tập</w:t>
      </w:r>
      <w:r w:rsidRPr="000A77CC">
        <w:rPr>
          <w:color w:val="231F1F"/>
          <w:spacing w:val="-2"/>
          <w:w w:val="105"/>
        </w:rPr>
        <w:t xml:space="preserve"> </w:t>
      </w:r>
      <w:r w:rsidRPr="000A77CC">
        <w:rPr>
          <w:color w:val="231F1F"/>
          <w:w w:val="105"/>
        </w:rPr>
        <w:t>trung</w:t>
      </w:r>
      <w:r w:rsidRPr="000A77CC">
        <w:rPr>
          <w:color w:val="231F1F"/>
          <w:spacing w:val="-3"/>
          <w:w w:val="105"/>
        </w:rPr>
        <w:t xml:space="preserve"> </w:t>
      </w:r>
      <w:r w:rsidRPr="000A77CC">
        <w:rPr>
          <w:color w:val="231F1F"/>
          <w:w w:val="105"/>
        </w:rPr>
        <w:t>và</w:t>
      </w:r>
      <w:r w:rsidR="00CF03B4" w:rsidRPr="000A77CC">
        <w:rPr>
          <w:color w:val="231F1F"/>
          <w:w w:val="105"/>
        </w:rPr>
        <w:t>o</w:t>
      </w:r>
      <w:r w:rsidRPr="000A77CC">
        <w:rPr>
          <w:color w:val="231F1F"/>
          <w:spacing w:val="-2"/>
          <w:w w:val="105"/>
        </w:rPr>
        <w:t xml:space="preserve"> </w:t>
      </w:r>
      <w:r w:rsidRPr="000A77CC">
        <w:rPr>
          <w:color w:val="231F1F"/>
          <w:w w:val="105"/>
        </w:rPr>
        <w:t>việ</w:t>
      </w:r>
      <w:r w:rsidR="004973B2" w:rsidRPr="000A77CC">
        <w:rPr>
          <w:color w:val="231F1F"/>
          <w:w w:val="105"/>
        </w:rPr>
        <w:t>c</w:t>
      </w:r>
      <w:r w:rsidRPr="000A77CC">
        <w:rPr>
          <w:color w:val="231F1F"/>
          <w:spacing w:val="-3"/>
          <w:w w:val="105"/>
        </w:rPr>
        <w:t xml:space="preserve"> </w:t>
      </w:r>
      <w:r w:rsidRPr="000A77CC">
        <w:rPr>
          <w:color w:val="231F1F"/>
          <w:w w:val="105"/>
        </w:rPr>
        <w:t>sử</w:t>
      </w:r>
      <w:r w:rsidRPr="000A77CC">
        <w:rPr>
          <w:color w:val="231F1F"/>
          <w:spacing w:val="-3"/>
          <w:w w:val="105"/>
        </w:rPr>
        <w:t xml:space="preserve"> </w:t>
      </w:r>
      <w:r w:rsidRPr="000A77CC">
        <w:rPr>
          <w:color w:val="231F1F"/>
          <w:w w:val="105"/>
        </w:rPr>
        <w:t>dụng</w:t>
      </w:r>
      <w:r w:rsidRPr="000A77CC">
        <w:rPr>
          <w:color w:val="231F1F"/>
          <w:spacing w:val="-2"/>
          <w:w w:val="105"/>
        </w:rPr>
        <w:t xml:space="preserve"> </w:t>
      </w:r>
      <w:r w:rsidRPr="000A77CC">
        <w:rPr>
          <w:color w:val="231F1F"/>
          <w:w w:val="105"/>
        </w:rPr>
        <w:t>thông</w:t>
      </w:r>
      <w:r w:rsidRPr="000A77CC">
        <w:rPr>
          <w:color w:val="231F1F"/>
          <w:spacing w:val="-3"/>
          <w:w w:val="105"/>
        </w:rPr>
        <w:t xml:space="preserve"> </w:t>
      </w:r>
      <w:r w:rsidRPr="000A77CC">
        <w:rPr>
          <w:color w:val="231F1F"/>
          <w:w w:val="105"/>
        </w:rPr>
        <w:t>tin</w:t>
      </w:r>
      <w:r w:rsidRPr="000A77CC">
        <w:rPr>
          <w:color w:val="231F1F"/>
          <w:spacing w:val="-2"/>
          <w:w w:val="105"/>
        </w:rPr>
        <w:t xml:space="preserve"> </w:t>
      </w:r>
      <w:r w:rsidRPr="000A77CC">
        <w:rPr>
          <w:color w:val="231F1F"/>
          <w:w w:val="105"/>
        </w:rPr>
        <w:t>một</w:t>
      </w:r>
      <w:r w:rsidRPr="000A77CC">
        <w:rPr>
          <w:color w:val="231F1F"/>
          <w:spacing w:val="-3"/>
          <w:w w:val="105"/>
        </w:rPr>
        <w:t xml:space="preserve"> </w:t>
      </w:r>
      <w:r w:rsidR="004973B2" w:rsidRPr="000A77CC">
        <w:rPr>
          <w:color w:val="231F1F"/>
          <w:w w:val="105"/>
        </w:rPr>
        <w:t>c</w:t>
      </w:r>
      <w:r w:rsidRPr="000A77CC">
        <w:rPr>
          <w:color w:val="231F1F"/>
          <w:w w:val="105"/>
        </w:rPr>
        <w:t>á</w:t>
      </w:r>
      <w:r w:rsidR="004973B2" w:rsidRPr="000A77CC">
        <w:rPr>
          <w:color w:val="231F1F"/>
          <w:w w:val="105"/>
        </w:rPr>
        <w:t>c</w:t>
      </w:r>
      <w:r w:rsidRPr="000A77CC">
        <w:rPr>
          <w:color w:val="231F1F"/>
          <w:w w:val="105"/>
        </w:rPr>
        <w:t>h</w:t>
      </w:r>
      <w:r w:rsidRPr="000A77CC">
        <w:rPr>
          <w:color w:val="231F1F"/>
          <w:spacing w:val="-3"/>
          <w:w w:val="105"/>
        </w:rPr>
        <w:t xml:space="preserve"> </w:t>
      </w:r>
      <w:r w:rsidR="004973B2" w:rsidRPr="000A77CC">
        <w:rPr>
          <w:color w:val="231F1F"/>
          <w:w w:val="105"/>
        </w:rPr>
        <w:t>c</w:t>
      </w:r>
      <w:r w:rsidRPr="000A77CC">
        <w:rPr>
          <w:color w:val="231F1F"/>
          <w:w w:val="105"/>
        </w:rPr>
        <w:t>hiến</w:t>
      </w:r>
      <w:r w:rsidRPr="000A77CC">
        <w:rPr>
          <w:color w:val="231F1F"/>
          <w:spacing w:val="-2"/>
          <w:w w:val="105"/>
        </w:rPr>
        <w:t xml:space="preserve"> </w:t>
      </w:r>
      <w:r w:rsidRPr="000A77CC">
        <w:rPr>
          <w:color w:val="231F1F"/>
          <w:w w:val="105"/>
        </w:rPr>
        <w:t>lượ</w:t>
      </w:r>
      <w:r w:rsidR="004973B2" w:rsidRPr="000A77CC">
        <w:rPr>
          <w:color w:val="231F1F"/>
          <w:w w:val="105"/>
        </w:rPr>
        <w:t>c</w:t>
      </w:r>
      <w:r w:rsidRPr="000A77CC">
        <w:rPr>
          <w:color w:val="231F1F"/>
          <w:spacing w:val="-3"/>
          <w:w w:val="105"/>
        </w:rPr>
        <w:t xml:space="preserve"> </w:t>
      </w:r>
      <w:r w:rsidRPr="000A77CC">
        <w:rPr>
          <w:color w:val="231F1F"/>
          <w:w w:val="105"/>
        </w:rPr>
        <w:t>và</w:t>
      </w:r>
      <w:r w:rsidRPr="000A77CC">
        <w:rPr>
          <w:color w:val="231F1F"/>
          <w:spacing w:val="-3"/>
          <w:w w:val="105"/>
        </w:rPr>
        <w:t xml:space="preserve"> </w:t>
      </w:r>
      <w:r w:rsidR="004973B2" w:rsidRPr="000A77CC">
        <w:rPr>
          <w:color w:val="231F1F"/>
          <w:w w:val="105"/>
        </w:rPr>
        <w:t>c</w:t>
      </w:r>
      <w:r w:rsidRPr="000A77CC">
        <w:rPr>
          <w:color w:val="231F1F"/>
          <w:w w:val="105"/>
        </w:rPr>
        <w:t>hiến</w:t>
      </w:r>
      <w:r w:rsidRPr="000A77CC">
        <w:rPr>
          <w:color w:val="231F1F"/>
          <w:spacing w:val="-2"/>
          <w:w w:val="105"/>
        </w:rPr>
        <w:t xml:space="preserve"> </w:t>
      </w:r>
      <w:r w:rsidRPr="000A77CC">
        <w:rPr>
          <w:color w:val="231F1F"/>
          <w:w w:val="105"/>
        </w:rPr>
        <w:t>thuật.</w:t>
      </w:r>
    </w:p>
    <w:p w14:paraId="7D9F1038" w14:textId="70E4785F" w:rsidR="00C71F4F" w:rsidRPr="000A77CC" w:rsidRDefault="00C71F4F" w:rsidP="009C767E">
      <w:pPr>
        <w:ind w:left="1906" w:right="480" w:hanging="1"/>
      </w:pPr>
      <w:r w:rsidRPr="000A77CC">
        <w:rPr>
          <w:color w:val="231F1F"/>
          <w:w w:val="105"/>
        </w:rPr>
        <w:t>Để</w:t>
      </w:r>
      <w:r w:rsidRPr="000A77CC">
        <w:rPr>
          <w:color w:val="231F1F"/>
          <w:spacing w:val="-5"/>
          <w:w w:val="105"/>
        </w:rPr>
        <w:t xml:space="preserve"> </w:t>
      </w:r>
      <w:r w:rsidRPr="000A77CC">
        <w:rPr>
          <w:color w:val="231F1F"/>
          <w:w w:val="105"/>
        </w:rPr>
        <w:t>đạt</w:t>
      </w:r>
      <w:r w:rsidRPr="000A77CC">
        <w:rPr>
          <w:color w:val="231F1F"/>
          <w:spacing w:val="-5"/>
          <w:w w:val="105"/>
        </w:rPr>
        <w:t xml:space="preserve"> </w:t>
      </w:r>
      <w:r w:rsidRPr="000A77CC">
        <w:rPr>
          <w:color w:val="231F1F"/>
          <w:w w:val="105"/>
        </w:rPr>
        <w:t>đượ</w:t>
      </w:r>
      <w:r w:rsidR="004973B2" w:rsidRPr="000A77CC">
        <w:rPr>
          <w:color w:val="231F1F"/>
          <w:w w:val="105"/>
        </w:rPr>
        <w:t>c</w:t>
      </w:r>
      <w:r w:rsidRPr="000A77CC">
        <w:rPr>
          <w:color w:val="231F1F"/>
          <w:spacing w:val="-4"/>
          <w:w w:val="105"/>
        </w:rPr>
        <w:t xml:space="preserve"> </w:t>
      </w:r>
      <w:r w:rsidRPr="000A77CC">
        <w:rPr>
          <w:color w:val="231F1F"/>
          <w:w w:val="105"/>
        </w:rPr>
        <w:t>mụ</w:t>
      </w:r>
      <w:r w:rsidR="004973B2" w:rsidRPr="000A77CC">
        <w:rPr>
          <w:color w:val="231F1F"/>
          <w:w w:val="105"/>
        </w:rPr>
        <w:t>c</w:t>
      </w:r>
      <w:r w:rsidRPr="000A77CC">
        <w:rPr>
          <w:color w:val="231F1F"/>
          <w:spacing w:val="-5"/>
          <w:w w:val="105"/>
        </w:rPr>
        <w:t xml:space="preserve"> </w:t>
      </w:r>
      <w:r w:rsidRPr="000A77CC">
        <w:rPr>
          <w:color w:val="231F1F"/>
          <w:w w:val="105"/>
        </w:rPr>
        <w:t>tiêu</w:t>
      </w:r>
      <w:r w:rsidRPr="000A77CC">
        <w:rPr>
          <w:color w:val="231F1F"/>
          <w:spacing w:val="-5"/>
          <w:w w:val="105"/>
        </w:rPr>
        <w:t xml:space="preserve"> </w:t>
      </w:r>
      <w:r w:rsidRPr="000A77CC">
        <w:rPr>
          <w:color w:val="231F1F"/>
          <w:w w:val="105"/>
        </w:rPr>
        <w:t>này,</w:t>
      </w:r>
      <w:r w:rsidRPr="000A77CC">
        <w:rPr>
          <w:color w:val="231F1F"/>
          <w:spacing w:val="-4"/>
          <w:w w:val="105"/>
        </w:rPr>
        <w:t xml:space="preserve"> </w:t>
      </w:r>
      <w:r w:rsidRPr="000A77CC">
        <w:rPr>
          <w:color w:val="231F1F"/>
          <w:w w:val="105"/>
        </w:rPr>
        <w:t>BI</w:t>
      </w:r>
      <w:r w:rsidRPr="000A77CC">
        <w:rPr>
          <w:color w:val="231F1F"/>
          <w:spacing w:val="-5"/>
          <w:w w:val="105"/>
        </w:rPr>
        <w:t xml:space="preserve"> </w:t>
      </w:r>
      <w:r w:rsidRPr="000A77CC">
        <w:rPr>
          <w:color w:val="231F1F"/>
          <w:w w:val="105"/>
        </w:rPr>
        <w:t>nhận</w:t>
      </w:r>
      <w:r w:rsidRPr="000A77CC">
        <w:rPr>
          <w:color w:val="231F1F"/>
          <w:spacing w:val="-5"/>
          <w:w w:val="105"/>
        </w:rPr>
        <w:t xml:space="preserve"> </w:t>
      </w:r>
      <w:r w:rsidRPr="000A77CC">
        <w:rPr>
          <w:color w:val="231F1F"/>
          <w:w w:val="105"/>
        </w:rPr>
        <w:t>ra</w:t>
      </w:r>
      <w:r w:rsidRPr="000A77CC">
        <w:rPr>
          <w:color w:val="231F1F"/>
          <w:spacing w:val="-4"/>
          <w:w w:val="105"/>
        </w:rPr>
        <w:t xml:space="preserve"> </w:t>
      </w:r>
      <w:r w:rsidRPr="000A77CC">
        <w:rPr>
          <w:color w:val="231F1F"/>
          <w:w w:val="105"/>
        </w:rPr>
        <w:t>rằng</w:t>
      </w:r>
      <w:r w:rsidRPr="000A77CC">
        <w:rPr>
          <w:color w:val="231F1F"/>
          <w:spacing w:val="-5"/>
          <w:w w:val="105"/>
        </w:rPr>
        <w:t xml:space="preserve"> </w:t>
      </w:r>
      <w:r w:rsidR="004973B2" w:rsidRPr="000A77CC">
        <w:rPr>
          <w:color w:val="231F1F"/>
          <w:w w:val="105"/>
        </w:rPr>
        <w:t>c</w:t>
      </w:r>
      <w:r w:rsidRPr="000A77CC">
        <w:rPr>
          <w:color w:val="231F1F"/>
          <w:w w:val="105"/>
        </w:rPr>
        <w:t>hỉ</w:t>
      </w:r>
      <w:r w:rsidRPr="000A77CC">
        <w:rPr>
          <w:color w:val="231F1F"/>
          <w:spacing w:val="-4"/>
          <w:w w:val="105"/>
        </w:rPr>
        <w:t xml:space="preserve"> </w:t>
      </w:r>
      <w:r w:rsidR="004973B2" w:rsidRPr="000A77CC">
        <w:rPr>
          <w:color w:val="231F1F"/>
          <w:w w:val="105"/>
        </w:rPr>
        <w:t>c</w:t>
      </w:r>
      <w:r w:rsidRPr="000A77CC">
        <w:rPr>
          <w:color w:val="231F1F"/>
          <w:w w:val="105"/>
        </w:rPr>
        <w:t>ông</w:t>
      </w:r>
      <w:r w:rsidRPr="000A77CC">
        <w:rPr>
          <w:color w:val="231F1F"/>
          <w:spacing w:val="-5"/>
          <w:w w:val="105"/>
        </w:rPr>
        <w:t xml:space="preserve"> </w:t>
      </w:r>
      <w:r w:rsidRPr="000A77CC">
        <w:rPr>
          <w:color w:val="231F1F"/>
          <w:w w:val="105"/>
        </w:rPr>
        <w:t>nghệ</w:t>
      </w:r>
      <w:r w:rsidRPr="000A77CC">
        <w:rPr>
          <w:color w:val="231F1F"/>
          <w:spacing w:val="-5"/>
          <w:w w:val="105"/>
        </w:rPr>
        <w:t xml:space="preserve"> </w:t>
      </w:r>
      <w:r w:rsidRPr="000A77CC">
        <w:rPr>
          <w:color w:val="231F1F"/>
          <w:w w:val="105"/>
        </w:rPr>
        <w:t>là</w:t>
      </w:r>
      <w:r w:rsidRPr="000A77CC">
        <w:rPr>
          <w:color w:val="231F1F"/>
          <w:spacing w:val="-4"/>
          <w:w w:val="105"/>
        </w:rPr>
        <w:t xml:space="preserve"> </w:t>
      </w:r>
      <w:r w:rsidRPr="000A77CC">
        <w:rPr>
          <w:color w:val="231F1F"/>
          <w:w w:val="105"/>
        </w:rPr>
        <w:t>không</w:t>
      </w:r>
      <w:r w:rsidRPr="000A77CC">
        <w:rPr>
          <w:color w:val="231F1F"/>
          <w:spacing w:val="-5"/>
          <w:w w:val="105"/>
        </w:rPr>
        <w:t xml:space="preserve"> </w:t>
      </w:r>
      <w:r w:rsidRPr="000A77CC">
        <w:rPr>
          <w:color w:val="231F1F"/>
          <w:w w:val="105"/>
        </w:rPr>
        <w:t>đủ.</w:t>
      </w:r>
      <w:r w:rsidRPr="000A77CC">
        <w:rPr>
          <w:color w:val="231F1F"/>
          <w:spacing w:val="-5"/>
          <w:w w:val="105"/>
        </w:rPr>
        <w:t xml:space="preserve"> </w:t>
      </w:r>
      <w:r w:rsidRPr="000A77CC">
        <w:rPr>
          <w:color w:val="231F1F"/>
          <w:w w:val="105"/>
        </w:rPr>
        <w:t>D</w:t>
      </w:r>
      <w:r w:rsidR="00CF03B4" w:rsidRPr="000A77CC">
        <w:rPr>
          <w:color w:val="231F1F"/>
          <w:w w:val="105"/>
        </w:rPr>
        <w:t>o</w:t>
      </w:r>
      <w:r w:rsidRPr="000A77CC">
        <w:rPr>
          <w:color w:val="231F1F"/>
          <w:spacing w:val="-4"/>
          <w:w w:val="105"/>
        </w:rPr>
        <w:t xml:space="preserve"> </w:t>
      </w:r>
      <w:r w:rsidRPr="000A77CC">
        <w:rPr>
          <w:color w:val="231F1F"/>
          <w:w w:val="105"/>
        </w:rPr>
        <w:t>đó,</w:t>
      </w:r>
      <w:r w:rsidRPr="000A77CC">
        <w:rPr>
          <w:color w:val="231F1F"/>
          <w:spacing w:val="-5"/>
          <w:w w:val="105"/>
        </w:rPr>
        <w:t xml:space="preserve"> </w:t>
      </w:r>
      <w:r w:rsidRPr="000A77CC">
        <w:rPr>
          <w:color w:val="231F1F"/>
          <w:w w:val="105"/>
        </w:rPr>
        <w:t>BI</w:t>
      </w:r>
      <w:r w:rsidRPr="000A77CC">
        <w:rPr>
          <w:color w:val="231F1F"/>
          <w:spacing w:val="-4"/>
          <w:w w:val="105"/>
        </w:rPr>
        <w:t xml:space="preserve"> </w:t>
      </w:r>
      <w:r w:rsidRPr="000A77CC">
        <w:rPr>
          <w:color w:val="231F1F"/>
          <w:w w:val="105"/>
        </w:rPr>
        <w:t>sử</w:t>
      </w:r>
      <w:r w:rsidRPr="000A77CC">
        <w:rPr>
          <w:color w:val="231F1F"/>
          <w:spacing w:val="-5"/>
          <w:w w:val="105"/>
        </w:rPr>
        <w:t xml:space="preserve"> </w:t>
      </w:r>
      <w:r w:rsidRPr="000A77CC">
        <w:rPr>
          <w:color w:val="231F1F"/>
          <w:w w:val="105"/>
        </w:rPr>
        <w:t>dụng</w:t>
      </w:r>
      <w:r w:rsidRPr="000A77CC">
        <w:rPr>
          <w:color w:val="231F1F"/>
          <w:spacing w:val="-5"/>
          <w:w w:val="105"/>
        </w:rPr>
        <w:t xml:space="preserve"> </w:t>
      </w:r>
      <w:r w:rsidRPr="000A77CC">
        <w:rPr>
          <w:color w:val="231F1F"/>
          <w:w w:val="105"/>
        </w:rPr>
        <w:t>sự</w:t>
      </w:r>
      <w:r w:rsidRPr="000A77CC">
        <w:rPr>
          <w:color w:val="231F1F"/>
          <w:spacing w:val="-4"/>
          <w:w w:val="105"/>
        </w:rPr>
        <w:t xml:space="preserve"> </w:t>
      </w:r>
      <w:r w:rsidRPr="000A77CC">
        <w:rPr>
          <w:color w:val="231F1F"/>
          <w:w w:val="105"/>
        </w:rPr>
        <w:t>sắp</w:t>
      </w:r>
      <w:r w:rsidRPr="000A77CC">
        <w:rPr>
          <w:color w:val="231F1F"/>
          <w:spacing w:val="-5"/>
          <w:w w:val="105"/>
        </w:rPr>
        <w:t xml:space="preserve"> </w:t>
      </w:r>
      <w:r w:rsidRPr="000A77CC">
        <w:rPr>
          <w:color w:val="231F1F"/>
          <w:w w:val="105"/>
        </w:rPr>
        <w:t>xếp</w:t>
      </w:r>
      <w:r w:rsidRPr="000A77CC">
        <w:rPr>
          <w:color w:val="231F1F"/>
          <w:spacing w:val="-5"/>
          <w:w w:val="105"/>
        </w:rPr>
        <w:t xml:space="preserve"> </w:t>
      </w:r>
      <w:r w:rsidR="004973B2" w:rsidRPr="000A77CC">
        <w:rPr>
          <w:color w:val="231F1F"/>
          <w:w w:val="105"/>
        </w:rPr>
        <w:t>c</w:t>
      </w:r>
      <w:r w:rsidRPr="000A77CC">
        <w:rPr>
          <w:color w:val="231F1F"/>
          <w:w w:val="105"/>
        </w:rPr>
        <w:t>á</w:t>
      </w:r>
      <w:r w:rsidR="004973B2" w:rsidRPr="000A77CC">
        <w:rPr>
          <w:color w:val="231F1F"/>
          <w:w w:val="105"/>
        </w:rPr>
        <w:t>c</w:t>
      </w:r>
      <w:r w:rsidRPr="000A77CC">
        <w:rPr>
          <w:color w:val="231F1F"/>
          <w:spacing w:val="-4"/>
          <w:w w:val="105"/>
        </w:rPr>
        <w:t xml:space="preserve"> </w:t>
      </w:r>
      <w:r w:rsidRPr="000A77CC">
        <w:rPr>
          <w:color w:val="231F1F"/>
          <w:w w:val="105"/>
        </w:rPr>
        <w:t>phương</w:t>
      </w:r>
      <w:r w:rsidRPr="000A77CC">
        <w:rPr>
          <w:color w:val="231F1F"/>
          <w:spacing w:val="-67"/>
          <w:w w:val="105"/>
        </w:rPr>
        <w:t xml:space="preserve"> </w:t>
      </w:r>
      <w:r w:rsidRPr="000A77CC">
        <w:rPr>
          <w:color w:val="231F1F"/>
          <w:w w:val="105"/>
        </w:rPr>
        <w:t>pháp</w:t>
      </w:r>
      <w:r w:rsidRPr="000A77CC">
        <w:rPr>
          <w:color w:val="231F1F"/>
          <w:spacing w:val="-3"/>
          <w:w w:val="105"/>
        </w:rPr>
        <w:t xml:space="preserve"> </w:t>
      </w:r>
      <w:r w:rsidRPr="000A77CC">
        <w:rPr>
          <w:color w:val="231F1F"/>
          <w:w w:val="105"/>
        </w:rPr>
        <w:t>quản</w:t>
      </w:r>
      <w:r w:rsidRPr="000A77CC">
        <w:rPr>
          <w:color w:val="231F1F"/>
          <w:spacing w:val="-2"/>
          <w:w w:val="105"/>
        </w:rPr>
        <w:t xml:space="preserve"> </w:t>
      </w:r>
      <w:r w:rsidRPr="000A77CC">
        <w:rPr>
          <w:color w:val="231F1F"/>
          <w:w w:val="105"/>
        </w:rPr>
        <w:t>lý</w:t>
      </w:r>
      <w:r w:rsidRPr="000A77CC">
        <w:rPr>
          <w:color w:val="231F1F"/>
          <w:spacing w:val="-2"/>
          <w:w w:val="105"/>
        </w:rPr>
        <w:t xml:space="preserve"> </w:t>
      </w:r>
      <w:r w:rsidRPr="000A77CC">
        <w:rPr>
          <w:color w:val="231F1F"/>
          <w:w w:val="105"/>
        </w:rPr>
        <w:t>tốt</w:t>
      </w:r>
      <w:r w:rsidRPr="000A77CC">
        <w:rPr>
          <w:color w:val="231F1F"/>
          <w:spacing w:val="-3"/>
          <w:w w:val="105"/>
        </w:rPr>
        <w:t xml:space="preserve"> </w:t>
      </w:r>
      <w:r w:rsidRPr="000A77CC">
        <w:rPr>
          <w:color w:val="231F1F"/>
          <w:w w:val="105"/>
        </w:rPr>
        <w:t>nhất</w:t>
      </w:r>
      <w:r w:rsidRPr="000A77CC">
        <w:rPr>
          <w:color w:val="231F1F"/>
          <w:spacing w:val="-2"/>
          <w:w w:val="105"/>
        </w:rPr>
        <w:t xml:space="preserve"> </w:t>
      </w:r>
      <w:r w:rsidRPr="000A77CC">
        <w:rPr>
          <w:color w:val="231F1F"/>
          <w:w w:val="105"/>
        </w:rPr>
        <w:t>để</w:t>
      </w:r>
      <w:r w:rsidRPr="000A77CC">
        <w:rPr>
          <w:color w:val="231F1F"/>
          <w:spacing w:val="-2"/>
          <w:w w:val="105"/>
        </w:rPr>
        <w:t xml:space="preserve"> </w:t>
      </w:r>
      <w:r w:rsidRPr="000A77CC">
        <w:rPr>
          <w:color w:val="231F1F"/>
          <w:w w:val="105"/>
        </w:rPr>
        <w:t>quản</w:t>
      </w:r>
      <w:r w:rsidRPr="000A77CC">
        <w:rPr>
          <w:color w:val="231F1F"/>
          <w:spacing w:val="-2"/>
          <w:w w:val="105"/>
        </w:rPr>
        <w:t xml:space="preserve"> </w:t>
      </w:r>
      <w:r w:rsidRPr="000A77CC">
        <w:rPr>
          <w:color w:val="231F1F"/>
          <w:w w:val="105"/>
        </w:rPr>
        <w:t>lý</w:t>
      </w:r>
      <w:r w:rsidRPr="000A77CC">
        <w:rPr>
          <w:color w:val="231F1F"/>
          <w:spacing w:val="-3"/>
          <w:w w:val="105"/>
        </w:rPr>
        <w:t xml:space="preserve"> </w:t>
      </w:r>
      <w:r w:rsidRPr="000A77CC">
        <w:rPr>
          <w:color w:val="231F1F"/>
          <w:w w:val="105"/>
        </w:rPr>
        <w:t>dữ</w:t>
      </w:r>
      <w:r w:rsidRPr="000A77CC">
        <w:rPr>
          <w:color w:val="231F1F"/>
          <w:spacing w:val="-2"/>
          <w:w w:val="105"/>
        </w:rPr>
        <w:t xml:space="preserve"> </w:t>
      </w:r>
      <w:r w:rsidRPr="000A77CC">
        <w:rPr>
          <w:color w:val="231F1F"/>
          <w:w w:val="105"/>
        </w:rPr>
        <w:t>liệu</w:t>
      </w:r>
      <w:r w:rsidRPr="000A77CC">
        <w:rPr>
          <w:color w:val="231F1F"/>
          <w:spacing w:val="-2"/>
          <w:w w:val="105"/>
        </w:rPr>
        <w:t xml:space="preserve"> </w:t>
      </w:r>
      <w:r w:rsidRPr="000A77CC">
        <w:rPr>
          <w:color w:val="231F1F"/>
          <w:w w:val="105"/>
        </w:rPr>
        <w:t>như</w:t>
      </w:r>
      <w:r w:rsidRPr="000A77CC">
        <w:rPr>
          <w:color w:val="231F1F"/>
          <w:spacing w:val="-2"/>
          <w:w w:val="105"/>
        </w:rPr>
        <w:t xml:space="preserve"> </w:t>
      </w:r>
      <w:r w:rsidRPr="000A77CC">
        <w:rPr>
          <w:color w:val="231F1F"/>
          <w:w w:val="105"/>
        </w:rPr>
        <w:t>một</w:t>
      </w:r>
      <w:r w:rsidRPr="000A77CC">
        <w:rPr>
          <w:color w:val="231F1F"/>
          <w:spacing w:val="-3"/>
          <w:w w:val="105"/>
        </w:rPr>
        <w:t xml:space="preserve"> </w:t>
      </w:r>
      <w:r w:rsidRPr="000A77CC">
        <w:rPr>
          <w:color w:val="231F1F"/>
          <w:w w:val="105"/>
        </w:rPr>
        <w:t>tài</w:t>
      </w:r>
      <w:r w:rsidRPr="000A77CC">
        <w:rPr>
          <w:color w:val="231F1F"/>
          <w:spacing w:val="-2"/>
          <w:w w:val="105"/>
        </w:rPr>
        <w:t xml:space="preserve"> </w:t>
      </w:r>
      <w:r w:rsidRPr="000A77CC">
        <w:rPr>
          <w:color w:val="231F1F"/>
          <w:w w:val="105"/>
        </w:rPr>
        <w:t>sản</w:t>
      </w:r>
      <w:r w:rsidRPr="000A77CC">
        <w:rPr>
          <w:color w:val="231F1F"/>
          <w:spacing w:val="-2"/>
          <w:w w:val="105"/>
        </w:rPr>
        <w:t xml:space="preserve"> </w:t>
      </w:r>
      <w:r w:rsidR="004973B2" w:rsidRPr="000A77CC">
        <w:rPr>
          <w:color w:val="231F1F"/>
          <w:w w:val="105"/>
        </w:rPr>
        <w:t>c</w:t>
      </w:r>
      <w:r w:rsidRPr="000A77CC">
        <w:rPr>
          <w:color w:val="231F1F"/>
          <w:w w:val="105"/>
        </w:rPr>
        <w:t>ủa</w:t>
      </w:r>
      <w:r w:rsidRPr="000A77CC">
        <w:rPr>
          <w:color w:val="231F1F"/>
          <w:spacing w:val="-3"/>
          <w:w w:val="105"/>
        </w:rPr>
        <w:t xml:space="preserve"> </w:t>
      </w:r>
      <w:r w:rsidR="004973B2" w:rsidRPr="000A77CC">
        <w:rPr>
          <w:color w:val="231F1F"/>
          <w:w w:val="105"/>
        </w:rPr>
        <w:t>c</w:t>
      </w:r>
      <w:r w:rsidRPr="000A77CC">
        <w:rPr>
          <w:color w:val="231F1F"/>
          <w:w w:val="105"/>
        </w:rPr>
        <w:t>ông</w:t>
      </w:r>
      <w:r w:rsidRPr="000A77CC">
        <w:rPr>
          <w:color w:val="231F1F"/>
          <w:spacing w:val="-2"/>
          <w:w w:val="105"/>
        </w:rPr>
        <w:t xml:space="preserve"> </w:t>
      </w:r>
      <w:r w:rsidRPr="000A77CC">
        <w:rPr>
          <w:color w:val="231F1F"/>
          <w:w w:val="105"/>
        </w:rPr>
        <w:t>ty.</w:t>
      </w:r>
    </w:p>
    <w:p w14:paraId="5A3E3612" w14:textId="42C28B5C" w:rsidR="00C71F4F" w:rsidRPr="000A77CC" w:rsidRDefault="00C71F4F" w:rsidP="009C767E">
      <w:pPr>
        <w:ind w:left="1901" w:right="480" w:firstLine="7"/>
      </w:pPr>
      <w:r w:rsidRPr="000A77CC">
        <w:rPr>
          <w:color w:val="231F1F"/>
          <w:w w:val="105"/>
        </w:rPr>
        <w:t>Một tr</w:t>
      </w:r>
      <w:r w:rsidR="00CF03B4" w:rsidRPr="000A77CC">
        <w:rPr>
          <w:color w:val="231F1F"/>
          <w:w w:val="105"/>
        </w:rPr>
        <w:t>o</w:t>
      </w:r>
      <w:r w:rsidRPr="000A77CC">
        <w:rPr>
          <w:color w:val="231F1F"/>
          <w:w w:val="105"/>
        </w:rPr>
        <w:t>ng những phát triển gần đây nhất tr</w:t>
      </w:r>
      <w:r w:rsidR="00CF03B4" w:rsidRPr="000A77CC">
        <w:rPr>
          <w:color w:val="231F1F"/>
          <w:w w:val="105"/>
        </w:rPr>
        <w:t>o</w:t>
      </w:r>
      <w:r w:rsidRPr="000A77CC">
        <w:rPr>
          <w:color w:val="231F1F"/>
          <w:w w:val="105"/>
        </w:rPr>
        <w:t>ng lĩnh vự</w:t>
      </w:r>
      <w:r w:rsidR="004973B2" w:rsidRPr="000A77CC">
        <w:rPr>
          <w:color w:val="231F1F"/>
          <w:w w:val="105"/>
        </w:rPr>
        <w:t>c</w:t>
      </w:r>
      <w:r w:rsidRPr="000A77CC">
        <w:rPr>
          <w:color w:val="231F1F"/>
          <w:w w:val="105"/>
        </w:rPr>
        <w:t xml:space="preserve"> này là việ</w:t>
      </w:r>
      <w:r w:rsidR="004973B2" w:rsidRPr="000A77CC">
        <w:rPr>
          <w:color w:val="231F1F"/>
          <w:w w:val="105"/>
        </w:rPr>
        <w:t>c</w:t>
      </w:r>
      <w:r w:rsidRPr="000A77CC">
        <w:rPr>
          <w:color w:val="231F1F"/>
          <w:w w:val="105"/>
        </w:rPr>
        <w:t xml:space="preserve"> sử dụng </w:t>
      </w:r>
      <w:r w:rsidR="004973B2" w:rsidRPr="000A77CC">
        <w:rPr>
          <w:color w:val="231F1F"/>
          <w:w w:val="105"/>
        </w:rPr>
        <w:t>c</w:t>
      </w:r>
      <w:r w:rsidRPr="000A77CC">
        <w:rPr>
          <w:color w:val="231F1F"/>
          <w:w w:val="105"/>
        </w:rPr>
        <w:t>á</w:t>
      </w:r>
      <w:r w:rsidR="004973B2" w:rsidRPr="000A77CC">
        <w:rPr>
          <w:color w:val="231F1F"/>
          <w:w w:val="105"/>
        </w:rPr>
        <w:t>c</w:t>
      </w:r>
      <w:r w:rsidRPr="000A77CC">
        <w:rPr>
          <w:color w:val="231F1F"/>
          <w:w w:val="105"/>
        </w:rPr>
        <w:t xml:space="preserve"> kỹ thuật quản lý dữ liệu tổng</w:t>
      </w:r>
      <w:r w:rsidRPr="000A77CC">
        <w:rPr>
          <w:color w:val="231F1F"/>
          <w:spacing w:val="1"/>
          <w:w w:val="105"/>
        </w:rPr>
        <w:t xml:space="preserve"> </w:t>
      </w:r>
      <w:r w:rsidRPr="000A77CC">
        <w:rPr>
          <w:color w:val="231F1F"/>
          <w:w w:val="105"/>
        </w:rPr>
        <w:t>thể.</w:t>
      </w:r>
      <w:r w:rsidRPr="000A77CC">
        <w:rPr>
          <w:color w:val="231F1F"/>
          <w:spacing w:val="-5"/>
          <w:w w:val="105"/>
        </w:rPr>
        <w:t xml:space="preserve"> </w:t>
      </w:r>
      <w:r w:rsidRPr="000A77CC">
        <w:rPr>
          <w:color w:val="286682"/>
          <w:w w:val="105"/>
        </w:rPr>
        <w:t>Quản</w:t>
      </w:r>
      <w:r w:rsidRPr="000A77CC">
        <w:rPr>
          <w:color w:val="286682"/>
          <w:spacing w:val="-5"/>
          <w:w w:val="105"/>
        </w:rPr>
        <w:t xml:space="preserve"> </w:t>
      </w:r>
      <w:r w:rsidRPr="000A77CC">
        <w:rPr>
          <w:color w:val="286682"/>
          <w:w w:val="105"/>
        </w:rPr>
        <w:t>lý</w:t>
      </w:r>
      <w:r w:rsidRPr="000A77CC">
        <w:rPr>
          <w:color w:val="286682"/>
          <w:spacing w:val="-5"/>
          <w:w w:val="105"/>
        </w:rPr>
        <w:t xml:space="preserve"> </w:t>
      </w:r>
      <w:r w:rsidRPr="000A77CC">
        <w:rPr>
          <w:color w:val="286682"/>
          <w:w w:val="105"/>
        </w:rPr>
        <w:t>dữ</w:t>
      </w:r>
      <w:r w:rsidRPr="000A77CC">
        <w:rPr>
          <w:color w:val="286682"/>
          <w:spacing w:val="-5"/>
          <w:w w:val="105"/>
        </w:rPr>
        <w:t xml:space="preserve"> </w:t>
      </w:r>
      <w:r w:rsidRPr="000A77CC">
        <w:rPr>
          <w:color w:val="286682"/>
          <w:w w:val="105"/>
        </w:rPr>
        <w:t>liệu</w:t>
      </w:r>
      <w:r w:rsidRPr="000A77CC">
        <w:rPr>
          <w:color w:val="286682"/>
          <w:spacing w:val="-5"/>
          <w:w w:val="105"/>
        </w:rPr>
        <w:t xml:space="preserve"> </w:t>
      </w:r>
      <w:r w:rsidRPr="000A77CC">
        <w:rPr>
          <w:color w:val="286682"/>
          <w:w w:val="105"/>
        </w:rPr>
        <w:t>tổng</w:t>
      </w:r>
      <w:r w:rsidRPr="000A77CC">
        <w:rPr>
          <w:color w:val="286682"/>
          <w:spacing w:val="-5"/>
          <w:w w:val="105"/>
        </w:rPr>
        <w:t xml:space="preserve"> </w:t>
      </w:r>
      <w:r w:rsidRPr="000A77CC">
        <w:rPr>
          <w:color w:val="286682"/>
          <w:w w:val="105"/>
        </w:rPr>
        <w:t>thể</w:t>
      </w:r>
      <w:r w:rsidRPr="000A77CC">
        <w:rPr>
          <w:color w:val="286682"/>
          <w:spacing w:val="-5"/>
          <w:w w:val="105"/>
        </w:rPr>
        <w:t xml:space="preserve"> </w:t>
      </w:r>
      <w:r w:rsidRPr="000A77CC">
        <w:rPr>
          <w:color w:val="286682"/>
          <w:w w:val="105"/>
        </w:rPr>
        <w:t>(MDM)</w:t>
      </w:r>
      <w:r w:rsidRPr="000A77CC">
        <w:rPr>
          <w:color w:val="286682"/>
          <w:spacing w:val="-5"/>
          <w:w w:val="105"/>
        </w:rPr>
        <w:t xml:space="preserve"> </w:t>
      </w:r>
      <w:r w:rsidRPr="000A77CC">
        <w:rPr>
          <w:color w:val="231F1F"/>
          <w:w w:val="105"/>
        </w:rPr>
        <w:t>là</w:t>
      </w:r>
      <w:r w:rsidRPr="000A77CC">
        <w:rPr>
          <w:color w:val="231F1F"/>
          <w:spacing w:val="-5"/>
          <w:w w:val="105"/>
        </w:rPr>
        <w:t xml:space="preserve"> </w:t>
      </w:r>
      <w:r w:rsidRPr="000A77CC">
        <w:rPr>
          <w:color w:val="231F1F"/>
          <w:w w:val="105"/>
        </w:rPr>
        <w:t>một</w:t>
      </w:r>
      <w:r w:rsidRPr="000A77CC">
        <w:rPr>
          <w:color w:val="231F1F"/>
          <w:spacing w:val="-5"/>
          <w:w w:val="105"/>
        </w:rPr>
        <w:t xml:space="preserve"> </w:t>
      </w:r>
      <w:r w:rsidRPr="000A77CC">
        <w:rPr>
          <w:color w:val="231F1F"/>
          <w:w w:val="105"/>
        </w:rPr>
        <w:t>tập</w:t>
      </w:r>
      <w:r w:rsidRPr="000A77CC">
        <w:rPr>
          <w:color w:val="231F1F"/>
          <w:spacing w:val="-5"/>
          <w:w w:val="105"/>
        </w:rPr>
        <w:t xml:space="preserve"> </w:t>
      </w:r>
      <w:r w:rsidRPr="000A77CC">
        <w:rPr>
          <w:color w:val="231F1F"/>
          <w:w w:val="105"/>
        </w:rPr>
        <w:t>hợp</w:t>
      </w:r>
      <w:r w:rsidRPr="000A77CC">
        <w:rPr>
          <w:color w:val="231F1F"/>
          <w:spacing w:val="-5"/>
          <w:w w:val="105"/>
        </w:rPr>
        <w:t xml:space="preserve"> </w:t>
      </w:r>
      <w:r w:rsidR="004973B2" w:rsidRPr="000A77CC">
        <w:rPr>
          <w:color w:val="231F1F"/>
          <w:w w:val="105"/>
        </w:rPr>
        <w:t>c</w:t>
      </w:r>
      <w:r w:rsidRPr="000A77CC">
        <w:rPr>
          <w:color w:val="231F1F"/>
          <w:w w:val="105"/>
        </w:rPr>
        <w:t>á</w:t>
      </w:r>
      <w:r w:rsidR="004973B2" w:rsidRPr="000A77CC">
        <w:rPr>
          <w:color w:val="231F1F"/>
          <w:w w:val="105"/>
        </w:rPr>
        <w:t>c</w:t>
      </w:r>
      <w:r w:rsidRPr="000A77CC">
        <w:rPr>
          <w:color w:val="231F1F"/>
          <w:spacing w:val="-5"/>
          <w:w w:val="105"/>
        </w:rPr>
        <w:t xml:space="preserve"> </w:t>
      </w:r>
      <w:r w:rsidRPr="000A77CC">
        <w:rPr>
          <w:color w:val="231F1F"/>
          <w:w w:val="105"/>
        </w:rPr>
        <w:t>khái</w:t>
      </w:r>
      <w:r w:rsidRPr="000A77CC">
        <w:rPr>
          <w:color w:val="231F1F"/>
          <w:spacing w:val="-4"/>
          <w:w w:val="105"/>
        </w:rPr>
        <w:t xml:space="preserve"> </w:t>
      </w:r>
      <w:r w:rsidRPr="000A77CC">
        <w:rPr>
          <w:color w:val="231F1F"/>
          <w:w w:val="105"/>
        </w:rPr>
        <w:t>niệm,</w:t>
      </w:r>
      <w:r w:rsidRPr="000A77CC">
        <w:rPr>
          <w:color w:val="231F1F"/>
          <w:spacing w:val="-5"/>
          <w:w w:val="105"/>
        </w:rPr>
        <w:t xml:space="preserve"> </w:t>
      </w:r>
      <w:r w:rsidRPr="000A77CC">
        <w:rPr>
          <w:color w:val="231F1F"/>
          <w:w w:val="105"/>
        </w:rPr>
        <w:t>kỹ</w:t>
      </w:r>
      <w:r w:rsidRPr="000A77CC">
        <w:rPr>
          <w:color w:val="231F1F"/>
          <w:spacing w:val="-5"/>
          <w:w w:val="105"/>
        </w:rPr>
        <w:t xml:space="preserve"> </w:t>
      </w:r>
      <w:r w:rsidRPr="000A77CC">
        <w:rPr>
          <w:color w:val="231F1F"/>
          <w:w w:val="105"/>
        </w:rPr>
        <w:t>thuật</w:t>
      </w:r>
      <w:r w:rsidRPr="000A77CC">
        <w:rPr>
          <w:color w:val="231F1F"/>
          <w:spacing w:val="-5"/>
          <w:w w:val="105"/>
        </w:rPr>
        <w:t xml:space="preserve"> </w:t>
      </w:r>
      <w:r w:rsidRPr="000A77CC">
        <w:rPr>
          <w:color w:val="231F1F"/>
          <w:w w:val="105"/>
        </w:rPr>
        <w:t>và</w:t>
      </w:r>
      <w:r w:rsidRPr="000A77CC">
        <w:rPr>
          <w:color w:val="231F1F"/>
          <w:spacing w:val="-5"/>
          <w:w w:val="105"/>
        </w:rPr>
        <w:t xml:space="preserve"> </w:t>
      </w:r>
      <w:r w:rsidRPr="000A77CC">
        <w:rPr>
          <w:color w:val="231F1F"/>
          <w:w w:val="105"/>
        </w:rPr>
        <w:t>quy</w:t>
      </w:r>
      <w:r w:rsidRPr="000A77CC">
        <w:rPr>
          <w:color w:val="231F1F"/>
          <w:spacing w:val="-5"/>
          <w:w w:val="105"/>
        </w:rPr>
        <w:t xml:space="preserve"> </w:t>
      </w:r>
      <w:r w:rsidRPr="000A77CC">
        <w:rPr>
          <w:color w:val="231F1F"/>
          <w:w w:val="105"/>
        </w:rPr>
        <w:t>trình</w:t>
      </w:r>
      <w:r w:rsidRPr="000A77CC">
        <w:rPr>
          <w:color w:val="231F1F"/>
          <w:spacing w:val="-5"/>
          <w:w w:val="105"/>
        </w:rPr>
        <w:t xml:space="preserve"> </w:t>
      </w:r>
      <w:r w:rsidRPr="000A77CC">
        <w:rPr>
          <w:color w:val="231F1F"/>
          <w:w w:val="105"/>
        </w:rPr>
        <w:t>để</w:t>
      </w:r>
      <w:r w:rsidRPr="000A77CC">
        <w:rPr>
          <w:color w:val="231F1F"/>
          <w:spacing w:val="-5"/>
          <w:w w:val="105"/>
        </w:rPr>
        <w:t xml:space="preserve"> </w:t>
      </w:r>
      <w:r w:rsidRPr="000A77CC">
        <w:rPr>
          <w:color w:val="231F1F"/>
          <w:w w:val="105"/>
        </w:rPr>
        <w:t>xá</w:t>
      </w:r>
      <w:r w:rsidR="004973B2" w:rsidRPr="000A77CC">
        <w:rPr>
          <w:color w:val="231F1F"/>
          <w:w w:val="105"/>
        </w:rPr>
        <w:t>c</w:t>
      </w:r>
      <w:r w:rsidRPr="000A77CC">
        <w:rPr>
          <w:color w:val="231F1F"/>
          <w:spacing w:val="-5"/>
          <w:w w:val="105"/>
        </w:rPr>
        <w:t xml:space="preserve"> </w:t>
      </w:r>
      <w:r w:rsidRPr="000A77CC">
        <w:rPr>
          <w:color w:val="231F1F"/>
          <w:w w:val="105"/>
        </w:rPr>
        <w:t>định,</w:t>
      </w:r>
      <w:r w:rsidRPr="000A77CC">
        <w:rPr>
          <w:color w:val="231F1F"/>
          <w:spacing w:val="-5"/>
          <w:w w:val="105"/>
        </w:rPr>
        <w:t xml:space="preserve"> </w:t>
      </w:r>
      <w:r w:rsidRPr="000A77CC">
        <w:rPr>
          <w:color w:val="231F1F"/>
          <w:w w:val="105"/>
        </w:rPr>
        <w:t>định</w:t>
      </w:r>
      <w:r w:rsidRPr="000A77CC">
        <w:rPr>
          <w:color w:val="231F1F"/>
          <w:spacing w:val="-5"/>
          <w:w w:val="105"/>
        </w:rPr>
        <w:t xml:space="preserve"> </w:t>
      </w:r>
      <w:r w:rsidRPr="000A77CC">
        <w:rPr>
          <w:color w:val="231F1F"/>
          <w:w w:val="105"/>
        </w:rPr>
        <w:t>nghĩa</w:t>
      </w:r>
      <w:r w:rsidRPr="000A77CC">
        <w:rPr>
          <w:color w:val="231F1F"/>
          <w:spacing w:val="-66"/>
          <w:w w:val="105"/>
        </w:rPr>
        <w:t xml:space="preserve"> </w:t>
      </w:r>
      <w:r w:rsidRPr="000A77CC">
        <w:rPr>
          <w:color w:val="231F1F"/>
          <w:w w:val="105"/>
        </w:rPr>
        <w:t>và quản lý thí</w:t>
      </w:r>
      <w:r w:rsidR="004973B2" w:rsidRPr="000A77CC">
        <w:rPr>
          <w:color w:val="231F1F"/>
          <w:w w:val="105"/>
        </w:rPr>
        <w:t>c</w:t>
      </w:r>
      <w:r w:rsidRPr="000A77CC">
        <w:rPr>
          <w:color w:val="231F1F"/>
          <w:w w:val="105"/>
        </w:rPr>
        <w:t xml:space="preserve">h hợp </w:t>
      </w:r>
      <w:r w:rsidR="004973B2" w:rsidRPr="000A77CC">
        <w:rPr>
          <w:color w:val="231F1F"/>
          <w:w w:val="105"/>
        </w:rPr>
        <w:t>c</w:t>
      </w:r>
      <w:r w:rsidRPr="000A77CC">
        <w:rPr>
          <w:color w:val="231F1F"/>
          <w:w w:val="105"/>
        </w:rPr>
        <w:t>á</w:t>
      </w:r>
      <w:r w:rsidR="004973B2" w:rsidRPr="000A77CC">
        <w:rPr>
          <w:color w:val="231F1F"/>
          <w:w w:val="105"/>
        </w:rPr>
        <w:t>c</w:t>
      </w:r>
      <w:r w:rsidRPr="000A77CC">
        <w:rPr>
          <w:color w:val="231F1F"/>
          <w:w w:val="105"/>
        </w:rPr>
        <w:t xml:space="preserve"> yếu tố dữ liệu tr</w:t>
      </w:r>
      <w:r w:rsidR="00CF03B4" w:rsidRPr="000A77CC">
        <w:rPr>
          <w:color w:val="231F1F"/>
          <w:w w:val="105"/>
        </w:rPr>
        <w:t>o</w:t>
      </w:r>
      <w:r w:rsidRPr="000A77CC">
        <w:rPr>
          <w:color w:val="231F1F"/>
          <w:w w:val="105"/>
        </w:rPr>
        <w:t xml:space="preserve">ng một tổ </w:t>
      </w:r>
      <w:r w:rsidR="004973B2" w:rsidRPr="000A77CC">
        <w:rPr>
          <w:color w:val="231F1F"/>
          <w:w w:val="105"/>
        </w:rPr>
        <w:t>c</w:t>
      </w:r>
      <w:r w:rsidRPr="000A77CC">
        <w:rPr>
          <w:color w:val="231F1F"/>
          <w:w w:val="105"/>
        </w:rPr>
        <w:t>hứ</w:t>
      </w:r>
      <w:r w:rsidR="004973B2" w:rsidRPr="000A77CC">
        <w:rPr>
          <w:color w:val="231F1F"/>
          <w:w w:val="105"/>
        </w:rPr>
        <w:t>c</w:t>
      </w:r>
      <w:r w:rsidRPr="000A77CC">
        <w:rPr>
          <w:color w:val="231F1F"/>
          <w:w w:val="105"/>
        </w:rPr>
        <w:t>. Mụ</w:t>
      </w:r>
      <w:r w:rsidR="004973B2" w:rsidRPr="000A77CC">
        <w:rPr>
          <w:color w:val="231F1F"/>
          <w:w w:val="105"/>
        </w:rPr>
        <w:t>c</w:t>
      </w:r>
      <w:r w:rsidRPr="000A77CC">
        <w:rPr>
          <w:color w:val="231F1F"/>
          <w:w w:val="105"/>
        </w:rPr>
        <w:t xml:space="preserve"> tiêu </w:t>
      </w:r>
      <w:r w:rsidR="004973B2" w:rsidRPr="000A77CC">
        <w:rPr>
          <w:color w:val="231F1F"/>
          <w:w w:val="105"/>
        </w:rPr>
        <w:t>c</w:t>
      </w:r>
      <w:r w:rsidRPr="000A77CC">
        <w:rPr>
          <w:color w:val="231F1F"/>
          <w:w w:val="105"/>
        </w:rPr>
        <w:t xml:space="preserve">hính </w:t>
      </w:r>
      <w:r w:rsidR="004973B2" w:rsidRPr="000A77CC">
        <w:rPr>
          <w:color w:val="231F1F"/>
          <w:w w:val="105"/>
        </w:rPr>
        <w:t>c</w:t>
      </w:r>
      <w:r w:rsidRPr="000A77CC">
        <w:rPr>
          <w:color w:val="231F1F"/>
          <w:w w:val="105"/>
        </w:rPr>
        <w:t xml:space="preserve">ủa MDM là </w:t>
      </w:r>
      <w:r w:rsidR="004973B2" w:rsidRPr="000A77CC">
        <w:rPr>
          <w:color w:val="231F1F"/>
          <w:w w:val="105"/>
        </w:rPr>
        <w:t>c</w:t>
      </w:r>
      <w:r w:rsidRPr="000A77CC">
        <w:rPr>
          <w:color w:val="231F1F"/>
          <w:w w:val="105"/>
        </w:rPr>
        <w:t xml:space="preserve">ung </w:t>
      </w:r>
      <w:r w:rsidR="004973B2" w:rsidRPr="000A77CC">
        <w:rPr>
          <w:color w:val="231F1F"/>
          <w:w w:val="105"/>
        </w:rPr>
        <w:t>c</w:t>
      </w:r>
      <w:r w:rsidRPr="000A77CC">
        <w:rPr>
          <w:color w:val="231F1F"/>
          <w:w w:val="105"/>
        </w:rPr>
        <w:t>ấp định nghĩa t</w:t>
      </w:r>
      <w:r w:rsidR="00CF03B4" w:rsidRPr="000A77CC">
        <w:rPr>
          <w:color w:val="231F1F"/>
          <w:w w:val="105"/>
        </w:rPr>
        <w:t>o</w:t>
      </w:r>
      <w:r w:rsidRPr="000A77CC">
        <w:rPr>
          <w:color w:val="231F1F"/>
          <w:w w:val="105"/>
        </w:rPr>
        <w:t>àn</w:t>
      </w:r>
      <w:r w:rsidRPr="000A77CC">
        <w:rPr>
          <w:color w:val="231F1F"/>
          <w:spacing w:val="-67"/>
          <w:w w:val="105"/>
        </w:rPr>
        <w:t xml:space="preserve"> </w:t>
      </w:r>
      <w:r w:rsidRPr="000A77CC">
        <w:rPr>
          <w:color w:val="231F1F"/>
          <w:w w:val="105"/>
        </w:rPr>
        <w:t xml:space="preserve">diện và nhất quán về tất </w:t>
      </w:r>
      <w:r w:rsidR="004973B2" w:rsidRPr="000A77CC">
        <w:rPr>
          <w:color w:val="231F1F"/>
          <w:w w:val="105"/>
        </w:rPr>
        <w:t>c</w:t>
      </w:r>
      <w:r w:rsidRPr="000A77CC">
        <w:rPr>
          <w:color w:val="231F1F"/>
          <w:w w:val="105"/>
        </w:rPr>
        <w:t>ả dữ liệu tr</w:t>
      </w:r>
      <w:r w:rsidR="00CF03B4" w:rsidRPr="000A77CC">
        <w:rPr>
          <w:color w:val="231F1F"/>
          <w:w w:val="105"/>
        </w:rPr>
        <w:t>o</w:t>
      </w:r>
      <w:r w:rsidRPr="000A77CC">
        <w:rPr>
          <w:color w:val="231F1F"/>
          <w:w w:val="105"/>
        </w:rPr>
        <w:t xml:space="preserve">ng một tổ </w:t>
      </w:r>
      <w:r w:rsidR="004973B2" w:rsidRPr="000A77CC">
        <w:rPr>
          <w:color w:val="231F1F"/>
          <w:w w:val="105"/>
        </w:rPr>
        <w:t>c</w:t>
      </w:r>
      <w:r w:rsidRPr="000A77CC">
        <w:rPr>
          <w:color w:val="231F1F"/>
          <w:w w:val="105"/>
        </w:rPr>
        <w:t>hứ</w:t>
      </w:r>
      <w:r w:rsidR="004973B2" w:rsidRPr="000A77CC">
        <w:rPr>
          <w:color w:val="231F1F"/>
          <w:w w:val="105"/>
        </w:rPr>
        <w:t>c</w:t>
      </w:r>
      <w:r w:rsidRPr="000A77CC">
        <w:rPr>
          <w:color w:val="231F1F"/>
          <w:w w:val="105"/>
        </w:rPr>
        <w:t>. MDM đảm bả</w:t>
      </w:r>
      <w:r w:rsidR="00CF03B4" w:rsidRPr="000A77CC">
        <w:rPr>
          <w:color w:val="231F1F"/>
          <w:w w:val="105"/>
        </w:rPr>
        <w:t>o</w:t>
      </w:r>
      <w:r w:rsidRPr="000A77CC">
        <w:rPr>
          <w:color w:val="231F1F"/>
          <w:w w:val="105"/>
        </w:rPr>
        <w:t xml:space="preserve"> rằng tất </w:t>
      </w:r>
      <w:r w:rsidR="004973B2" w:rsidRPr="000A77CC">
        <w:rPr>
          <w:color w:val="231F1F"/>
          <w:w w:val="105"/>
        </w:rPr>
        <w:t>c</w:t>
      </w:r>
      <w:r w:rsidRPr="000A77CC">
        <w:rPr>
          <w:color w:val="231F1F"/>
          <w:w w:val="105"/>
        </w:rPr>
        <w:t xml:space="preserve">ả </w:t>
      </w:r>
      <w:r w:rsidR="004973B2" w:rsidRPr="000A77CC">
        <w:rPr>
          <w:color w:val="231F1F"/>
          <w:w w:val="105"/>
        </w:rPr>
        <w:t>c</w:t>
      </w:r>
      <w:r w:rsidRPr="000A77CC">
        <w:rPr>
          <w:color w:val="231F1F"/>
          <w:w w:val="105"/>
        </w:rPr>
        <w:t>á</w:t>
      </w:r>
      <w:r w:rsidR="004973B2" w:rsidRPr="000A77CC">
        <w:rPr>
          <w:color w:val="231F1F"/>
          <w:w w:val="105"/>
        </w:rPr>
        <w:t>c</w:t>
      </w:r>
      <w:r w:rsidRPr="000A77CC">
        <w:rPr>
          <w:color w:val="231F1F"/>
          <w:w w:val="105"/>
        </w:rPr>
        <w:t xml:space="preserve"> nguồn lự</w:t>
      </w:r>
      <w:r w:rsidR="004973B2" w:rsidRPr="000A77CC">
        <w:rPr>
          <w:color w:val="231F1F"/>
          <w:w w:val="105"/>
        </w:rPr>
        <w:t>c</w:t>
      </w:r>
      <w:r w:rsidRPr="000A77CC">
        <w:rPr>
          <w:color w:val="231F1F"/>
          <w:w w:val="105"/>
        </w:rPr>
        <w:t xml:space="preserve"> </w:t>
      </w:r>
      <w:r w:rsidR="004973B2" w:rsidRPr="000A77CC">
        <w:rPr>
          <w:color w:val="231F1F"/>
          <w:w w:val="105"/>
        </w:rPr>
        <w:t>c</w:t>
      </w:r>
      <w:r w:rsidRPr="000A77CC">
        <w:rPr>
          <w:color w:val="231F1F"/>
          <w:w w:val="105"/>
        </w:rPr>
        <w:t xml:space="preserve">ủa </w:t>
      </w:r>
      <w:r w:rsidR="004973B2" w:rsidRPr="000A77CC">
        <w:rPr>
          <w:color w:val="231F1F"/>
          <w:w w:val="105"/>
        </w:rPr>
        <w:t>c</w:t>
      </w:r>
      <w:r w:rsidRPr="000A77CC">
        <w:rPr>
          <w:color w:val="231F1F"/>
          <w:w w:val="105"/>
        </w:rPr>
        <w:t>ông ty (</w:t>
      </w:r>
      <w:r w:rsidR="004973B2" w:rsidRPr="000A77CC">
        <w:rPr>
          <w:color w:val="231F1F"/>
          <w:w w:val="105"/>
        </w:rPr>
        <w:t>c</w:t>
      </w:r>
      <w:r w:rsidR="00CF03B4" w:rsidRPr="000A77CC">
        <w:rPr>
          <w:color w:val="231F1F"/>
          <w:w w:val="105"/>
        </w:rPr>
        <w:t>o</w:t>
      </w:r>
      <w:r w:rsidRPr="000A77CC">
        <w:rPr>
          <w:color w:val="231F1F"/>
          <w:w w:val="105"/>
        </w:rPr>
        <w:t>n</w:t>
      </w:r>
      <w:r w:rsidRPr="000A77CC">
        <w:rPr>
          <w:color w:val="231F1F"/>
          <w:spacing w:val="-67"/>
          <w:w w:val="105"/>
        </w:rPr>
        <w:t xml:space="preserve"> </w:t>
      </w:r>
      <w:r w:rsidRPr="000A77CC">
        <w:rPr>
          <w:color w:val="231F1F"/>
          <w:w w:val="105"/>
        </w:rPr>
        <w:t>người,</w:t>
      </w:r>
      <w:r w:rsidRPr="000A77CC">
        <w:rPr>
          <w:color w:val="231F1F"/>
          <w:spacing w:val="-5"/>
          <w:w w:val="105"/>
        </w:rPr>
        <w:t xml:space="preserve"> </w:t>
      </w:r>
      <w:r w:rsidRPr="000A77CC">
        <w:rPr>
          <w:color w:val="231F1F"/>
          <w:w w:val="105"/>
        </w:rPr>
        <w:t>quy</w:t>
      </w:r>
      <w:r w:rsidRPr="000A77CC">
        <w:rPr>
          <w:color w:val="231F1F"/>
          <w:spacing w:val="-5"/>
          <w:w w:val="105"/>
        </w:rPr>
        <w:t xml:space="preserve"> </w:t>
      </w:r>
      <w:r w:rsidRPr="000A77CC">
        <w:rPr>
          <w:color w:val="231F1F"/>
          <w:w w:val="105"/>
        </w:rPr>
        <w:t>trình</w:t>
      </w:r>
      <w:r w:rsidRPr="000A77CC">
        <w:rPr>
          <w:color w:val="231F1F"/>
          <w:spacing w:val="-5"/>
          <w:w w:val="105"/>
        </w:rPr>
        <w:t xml:space="preserve"> </w:t>
      </w:r>
      <w:r w:rsidRPr="000A77CC">
        <w:rPr>
          <w:color w:val="231F1F"/>
          <w:w w:val="105"/>
        </w:rPr>
        <w:t>và</w:t>
      </w:r>
      <w:r w:rsidRPr="000A77CC">
        <w:rPr>
          <w:color w:val="231F1F"/>
          <w:spacing w:val="-4"/>
          <w:w w:val="105"/>
        </w:rPr>
        <w:t xml:space="preserve"> </w:t>
      </w:r>
      <w:r w:rsidRPr="000A77CC">
        <w:rPr>
          <w:color w:val="231F1F"/>
          <w:w w:val="105"/>
        </w:rPr>
        <w:t>hệ</w:t>
      </w:r>
      <w:r w:rsidRPr="000A77CC">
        <w:rPr>
          <w:color w:val="231F1F"/>
          <w:spacing w:val="-5"/>
          <w:w w:val="105"/>
        </w:rPr>
        <w:t xml:space="preserve"> </w:t>
      </w:r>
      <w:r w:rsidRPr="000A77CC">
        <w:rPr>
          <w:color w:val="231F1F"/>
          <w:w w:val="105"/>
        </w:rPr>
        <w:t>thống</w:t>
      </w:r>
      <w:r w:rsidRPr="000A77CC">
        <w:rPr>
          <w:color w:val="231F1F"/>
          <w:spacing w:val="-5"/>
          <w:w w:val="105"/>
        </w:rPr>
        <w:t xml:space="preserve"> </w:t>
      </w:r>
      <w:r w:rsidR="00D45B1C" w:rsidRPr="000A77CC">
        <w:rPr>
          <w:color w:val="231F1F"/>
          <w:w w:val="105"/>
        </w:rPr>
        <w:t>c</w:t>
      </w:r>
      <w:r w:rsidRPr="000A77CC">
        <w:rPr>
          <w:color w:val="231F1F"/>
          <w:w w:val="105"/>
        </w:rPr>
        <w:t>NTT)</w:t>
      </w:r>
      <w:r w:rsidRPr="000A77CC">
        <w:rPr>
          <w:color w:val="231F1F"/>
          <w:spacing w:val="-5"/>
          <w:w w:val="105"/>
        </w:rPr>
        <w:t xml:space="preserve"> </w:t>
      </w:r>
      <w:r w:rsidRPr="000A77CC">
        <w:rPr>
          <w:color w:val="231F1F"/>
          <w:w w:val="105"/>
        </w:rPr>
        <w:t>làm</w:t>
      </w:r>
      <w:r w:rsidRPr="000A77CC">
        <w:rPr>
          <w:color w:val="231F1F"/>
          <w:spacing w:val="-4"/>
          <w:w w:val="105"/>
        </w:rPr>
        <w:t xml:space="preserve"> </w:t>
      </w:r>
      <w:r w:rsidRPr="000A77CC">
        <w:rPr>
          <w:color w:val="231F1F"/>
          <w:w w:val="105"/>
        </w:rPr>
        <w:t>việ</w:t>
      </w:r>
      <w:r w:rsidR="004973B2" w:rsidRPr="000A77CC">
        <w:rPr>
          <w:color w:val="231F1F"/>
          <w:w w:val="105"/>
        </w:rPr>
        <w:t>c</w:t>
      </w:r>
      <w:r w:rsidRPr="000A77CC">
        <w:rPr>
          <w:color w:val="231F1F"/>
          <w:spacing w:val="-5"/>
          <w:w w:val="105"/>
        </w:rPr>
        <w:t xml:space="preserve"> </w:t>
      </w:r>
      <w:r w:rsidRPr="000A77CC">
        <w:rPr>
          <w:color w:val="231F1F"/>
          <w:w w:val="105"/>
        </w:rPr>
        <w:t>với</w:t>
      </w:r>
      <w:r w:rsidRPr="000A77CC">
        <w:rPr>
          <w:color w:val="231F1F"/>
          <w:spacing w:val="-5"/>
          <w:w w:val="105"/>
        </w:rPr>
        <w:t xml:space="preserve"> </w:t>
      </w:r>
      <w:r w:rsidRPr="000A77CC">
        <w:rPr>
          <w:color w:val="231F1F"/>
          <w:w w:val="105"/>
        </w:rPr>
        <w:t>dữ</w:t>
      </w:r>
      <w:r w:rsidRPr="000A77CC">
        <w:rPr>
          <w:color w:val="231F1F"/>
          <w:spacing w:val="-5"/>
          <w:w w:val="105"/>
        </w:rPr>
        <w:t xml:space="preserve"> </w:t>
      </w:r>
      <w:r w:rsidRPr="000A77CC">
        <w:rPr>
          <w:color w:val="231F1F"/>
          <w:w w:val="105"/>
        </w:rPr>
        <w:t>liệu</w:t>
      </w:r>
      <w:r w:rsidRPr="000A77CC">
        <w:rPr>
          <w:color w:val="231F1F"/>
          <w:spacing w:val="-4"/>
          <w:w w:val="105"/>
        </w:rPr>
        <w:t xml:space="preserve"> </w:t>
      </w:r>
      <w:r w:rsidRPr="000A77CC">
        <w:rPr>
          <w:color w:val="231F1F"/>
          <w:w w:val="105"/>
        </w:rPr>
        <w:t>đều</w:t>
      </w:r>
      <w:r w:rsidRPr="000A77CC">
        <w:rPr>
          <w:color w:val="231F1F"/>
          <w:spacing w:val="-5"/>
          <w:w w:val="105"/>
        </w:rPr>
        <w:t xml:space="preserve"> </w:t>
      </w:r>
      <w:r w:rsidR="004973B2" w:rsidRPr="000A77CC">
        <w:rPr>
          <w:color w:val="231F1F"/>
          <w:w w:val="105"/>
        </w:rPr>
        <w:t>c</w:t>
      </w:r>
      <w:r w:rsidRPr="000A77CC">
        <w:rPr>
          <w:color w:val="231F1F"/>
          <w:w w:val="105"/>
        </w:rPr>
        <w:t>ó</w:t>
      </w:r>
      <w:r w:rsidRPr="000A77CC">
        <w:rPr>
          <w:color w:val="231F1F"/>
          <w:spacing w:val="-5"/>
          <w:w w:val="105"/>
        </w:rPr>
        <w:t xml:space="preserve"> </w:t>
      </w:r>
      <w:r w:rsidRPr="000A77CC">
        <w:rPr>
          <w:color w:val="231F1F"/>
          <w:w w:val="105"/>
        </w:rPr>
        <w:t>quan</w:t>
      </w:r>
      <w:r w:rsidRPr="000A77CC">
        <w:rPr>
          <w:color w:val="231F1F"/>
          <w:spacing w:val="-5"/>
          <w:w w:val="105"/>
        </w:rPr>
        <w:t xml:space="preserve"> </w:t>
      </w:r>
      <w:r w:rsidRPr="000A77CC">
        <w:rPr>
          <w:color w:val="231F1F"/>
          <w:w w:val="105"/>
        </w:rPr>
        <w:t>điểm</w:t>
      </w:r>
      <w:r w:rsidRPr="000A77CC">
        <w:rPr>
          <w:color w:val="231F1F"/>
          <w:spacing w:val="-4"/>
          <w:w w:val="105"/>
        </w:rPr>
        <w:t xml:space="preserve"> </w:t>
      </w:r>
      <w:r w:rsidRPr="000A77CC">
        <w:rPr>
          <w:color w:val="231F1F"/>
          <w:w w:val="105"/>
        </w:rPr>
        <w:t>đồng</w:t>
      </w:r>
      <w:r w:rsidRPr="000A77CC">
        <w:rPr>
          <w:color w:val="231F1F"/>
          <w:spacing w:val="-5"/>
          <w:w w:val="105"/>
        </w:rPr>
        <w:t xml:space="preserve"> </w:t>
      </w:r>
      <w:r w:rsidRPr="000A77CC">
        <w:rPr>
          <w:color w:val="231F1F"/>
          <w:w w:val="105"/>
        </w:rPr>
        <w:t>nhất</w:t>
      </w:r>
      <w:r w:rsidRPr="000A77CC">
        <w:rPr>
          <w:color w:val="231F1F"/>
          <w:spacing w:val="-5"/>
          <w:w w:val="105"/>
        </w:rPr>
        <w:t xml:space="preserve"> </w:t>
      </w:r>
      <w:r w:rsidRPr="000A77CC">
        <w:rPr>
          <w:color w:val="231F1F"/>
          <w:w w:val="105"/>
        </w:rPr>
        <w:t>và</w:t>
      </w:r>
      <w:r w:rsidRPr="000A77CC">
        <w:rPr>
          <w:color w:val="231F1F"/>
          <w:spacing w:val="-5"/>
          <w:w w:val="105"/>
        </w:rPr>
        <w:t xml:space="preserve"> </w:t>
      </w:r>
      <w:r w:rsidRPr="000A77CC">
        <w:rPr>
          <w:color w:val="231F1F"/>
          <w:w w:val="105"/>
        </w:rPr>
        <w:t>nhất</w:t>
      </w:r>
      <w:r w:rsidRPr="000A77CC">
        <w:rPr>
          <w:color w:val="231F1F"/>
          <w:spacing w:val="-4"/>
          <w:w w:val="105"/>
        </w:rPr>
        <w:t xml:space="preserve"> </w:t>
      </w:r>
      <w:r w:rsidRPr="000A77CC">
        <w:rPr>
          <w:color w:val="231F1F"/>
          <w:w w:val="105"/>
        </w:rPr>
        <w:t>quán</w:t>
      </w:r>
      <w:r w:rsidRPr="000A77CC">
        <w:rPr>
          <w:color w:val="231F1F"/>
          <w:spacing w:val="-5"/>
          <w:w w:val="105"/>
        </w:rPr>
        <w:t xml:space="preserve"> </w:t>
      </w:r>
      <w:r w:rsidRPr="000A77CC">
        <w:rPr>
          <w:color w:val="231F1F"/>
          <w:w w:val="105"/>
        </w:rPr>
        <w:t>về</w:t>
      </w:r>
      <w:r w:rsidRPr="000A77CC">
        <w:rPr>
          <w:color w:val="231F1F"/>
          <w:spacing w:val="-5"/>
          <w:w w:val="105"/>
        </w:rPr>
        <w:t xml:space="preserve"> </w:t>
      </w:r>
      <w:r w:rsidRPr="000A77CC">
        <w:rPr>
          <w:color w:val="231F1F"/>
          <w:w w:val="105"/>
        </w:rPr>
        <w:t>dữ</w:t>
      </w:r>
      <w:r w:rsidRPr="000A77CC">
        <w:rPr>
          <w:color w:val="231F1F"/>
          <w:spacing w:val="-5"/>
          <w:w w:val="105"/>
        </w:rPr>
        <w:t xml:space="preserve"> </w:t>
      </w:r>
      <w:r w:rsidRPr="000A77CC">
        <w:rPr>
          <w:color w:val="231F1F"/>
          <w:w w:val="105"/>
        </w:rPr>
        <w:t>liệu</w:t>
      </w:r>
      <w:r w:rsidRPr="000A77CC">
        <w:rPr>
          <w:color w:val="231F1F"/>
          <w:spacing w:val="-4"/>
          <w:w w:val="105"/>
        </w:rPr>
        <w:t xml:space="preserve"> </w:t>
      </w:r>
      <w:r w:rsidR="004973B2" w:rsidRPr="000A77CC">
        <w:rPr>
          <w:color w:val="231F1F"/>
          <w:w w:val="105"/>
        </w:rPr>
        <w:t>c</w:t>
      </w:r>
      <w:r w:rsidRPr="000A77CC">
        <w:rPr>
          <w:color w:val="231F1F"/>
          <w:w w:val="105"/>
        </w:rPr>
        <w:t>ủa</w:t>
      </w:r>
      <w:r w:rsidRPr="000A77CC">
        <w:rPr>
          <w:color w:val="231F1F"/>
          <w:spacing w:val="1"/>
          <w:w w:val="105"/>
        </w:rPr>
        <w:t xml:space="preserve"> </w:t>
      </w:r>
      <w:r w:rsidR="004973B2" w:rsidRPr="000A77CC">
        <w:rPr>
          <w:color w:val="231F1F"/>
          <w:w w:val="105"/>
        </w:rPr>
        <w:t>c</w:t>
      </w:r>
      <w:r w:rsidRPr="000A77CC">
        <w:rPr>
          <w:color w:val="231F1F"/>
          <w:w w:val="105"/>
        </w:rPr>
        <w:t>ông</w:t>
      </w:r>
      <w:r w:rsidRPr="000A77CC">
        <w:rPr>
          <w:color w:val="231F1F"/>
          <w:spacing w:val="-2"/>
          <w:w w:val="105"/>
        </w:rPr>
        <w:t xml:space="preserve"> </w:t>
      </w:r>
      <w:r w:rsidRPr="000A77CC">
        <w:rPr>
          <w:color w:val="231F1F"/>
          <w:w w:val="105"/>
        </w:rPr>
        <w:t>ty.</w:t>
      </w:r>
    </w:p>
    <w:p w14:paraId="1FAD41E8" w14:textId="77777777" w:rsidR="00C71F4F" w:rsidRPr="000A77CC" w:rsidRDefault="00C71F4F" w:rsidP="009C767E">
      <w:pPr>
        <w:pStyle w:val="BodyText"/>
        <w:spacing w:before="7"/>
        <w:ind w:right="480"/>
      </w:pPr>
    </w:p>
    <w:p w14:paraId="4F796BD4" w14:textId="50992E6C" w:rsidR="00C71F4F" w:rsidRPr="000A77CC" w:rsidRDefault="00C71F4F" w:rsidP="009C767E">
      <w:pPr>
        <w:spacing w:before="130"/>
        <w:ind w:left="1901" w:right="480" w:firstLine="266"/>
        <w:rPr>
          <w:color w:val="231F1F"/>
          <w:w w:val="105"/>
        </w:rPr>
      </w:pPr>
      <w:r w:rsidRPr="000A77CC">
        <w:rPr>
          <w:color w:val="231F1F"/>
          <w:w w:val="105"/>
        </w:rPr>
        <w:t>Một</w:t>
      </w:r>
      <w:r w:rsidRPr="000A77CC">
        <w:rPr>
          <w:color w:val="231F1F"/>
          <w:spacing w:val="-5"/>
          <w:w w:val="105"/>
        </w:rPr>
        <w:t xml:space="preserve"> </w:t>
      </w:r>
      <w:r w:rsidRPr="000A77CC">
        <w:rPr>
          <w:color w:val="231F1F"/>
          <w:w w:val="105"/>
        </w:rPr>
        <w:t>lợi</w:t>
      </w:r>
      <w:r w:rsidRPr="000A77CC">
        <w:rPr>
          <w:color w:val="231F1F"/>
          <w:spacing w:val="-4"/>
          <w:w w:val="105"/>
        </w:rPr>
        <w:t xml:space="preserve"> </w:t>
      </w:r>
      <w:r w:rsidRPr="000A77CC">
        <w:rPr>
          <w:color w:val="231F1F"/>
          <w:w w:val="105"/>
        </w:rPr>
        <w:t>í</w:t>
      </w:r>
      <w:r w:rsidR="004973B2" w:rsidRPr="000A77CC">
        <w:rPr>
          <w:color w:val="231F1F"/>
          <w:w w:val="105"/>
        </w:rPr>
        <w:t>c</w:t>
      </w:r>
      <w:r w:rsidRPr="000A77CC">
        <w:rPr>
          <w:color w:val="231F1F"/>
          <w:w w:val="105"/>
        </w:rPr>
        <w:t>h</w:t>
      </w:r>
      <w:r w:rsidRPr="000A77CC">
        <w:rPr>
          <w:color w:val="231F1F"/>
          <w:spacing w:val="-5"/>
          <w:w w:val="105"/>
        </w:rPr>
        <w:t xml:space="preserve"> </w:t>
      </w:r>
      <w:r w:rsidRPr="000A77CC">
        <w:rPr>
          <w:color w:val="231F1F"/>
          <w:w w:val="105"/>
        </w:rPr>
        <w:t>bổ</w:t>
      </w:r>
      <w:r w:rsidRPr="000A77CC">
        <w:rPr>
          <w:color w:val="231F1F"/>
          <w:spacing w:val="-4"/>
          <w:w w:val="105"/>
        </w:rPr>
        <w:t xml:space="preserve"> </w:t>
      </w:r>
      <w:r w:rsidRPr="000A77CC">
        <w:rPr>
          <w:color w:val="231F1F"/>
          <w:w w:val="105"/>
        </w:rPr>
        <w:t>sung</w:t>
      </w:r>
      <w:r w:rsidRPr="000A77CC">
        <w:rPr>
          <w:color w:val="231F1F"/>
          <w:spacing w:val="-5"/>
          <w:w w:val="105"/>
        </w:rPr>
        <w:t xml:space="preserve"> </w:t>
      </w:r>
      <w:r w:rsidR="004973B2" w:rsidRPr="000A77CC">
        <w:rPr>
          <w:color w:val="231F1F"/>
          <w:w w:val="105"/>
        </w:rPr>
        <w:t>c</w:t>
      </w:r>
      <w:r w:rsidRPr="000A77CC">
        <w:rPr>
          <w:color w:val="231F1F"/>
          <w:w w:val="105"/>
        </w:rPr>
        <w:t>ủa</w:t>
      </w:r>
      <w:r w:rsidRPr="000A77CC">
        <w:rPr>
          <w:color w:val="231F1F"/>
          <w:spacing w:val="-4"/>
          <w:w w:val="105"/>
        </w:rPr>
        <w:t xml:space="preserve"> </w:t>
      </w:r>
      <w:r w:rsidR="004973B2" w:rsidRPr="000A77CC">
        <w:rPr>
          <w:color w:val="231F1F"/>
          <w:w w:val="105"/>
        </w:rPr>
        <w:t>c</w:t>
      </w:r>
      <w:r w:rsidRPr="000A77CC">
        <w:rPr>
          <w:color w:val="231F1F"/>
          <w:w w:val="105"/>
        </w:rPr>
        <w:t>á</w:t>
      </w:r>
      <w:r w:rsidR="004973B2" w:rsidRPr="000A77CC">
        <w:rPr>
          <w:color w:val="231F1F"/>
          <w:w w:val="105"/>
        </w:rPr>
        <w:t>c</w:t>
      </w:r>
      <w:r w:rsidRPr="000A77CC">
        <w:rPr>
          <w:color w:val="231F1F"/>
          <w:w w:val="105"/>
        </w:rPr>
        <w:t>h</w:t>
      </w:r>
      <w:r w:rsidRPr="000A77CC">
        <w:rPr>
          <w:color w:val="231F1F"/>
          <w:spacing w:val="-5"/>
          <w:w w:val="105"/>
        </w:rPr>
        <w:t xml:space="preserve"> </w:t>
      </w:r>
      <w:r w:rsidRPr="000A77CC">
        <w:rPr>
          <w:color w:val="231F1F"/>
          <w:w w:val="105"/>
        </w:rPr>
        <w:t>tiếp</w:t>
      </w:r>
      <w:r w:rsidRPr="000A77CC">
        <w:rPr>
          <w:color w:val="231F1F"/>
          <w:spacing w:val="-4"/>
          <w:w w:val="105"/>
        </w:rPr>
        <w:t xml:space="preserve"> </w:t>
      </w:r>
      <w:r w:rsidR="004973B2" w:rsidRPr="000A77CC">
        <w:rPr>
          <w:color w:val="231F1F"/>
          <w:w w:val="105"/>
        </w:rPr>
        <w:t>c</w:t>
      </w:r>
      <w:r w:rsidRPr="000A77CC">
        <w:rPr>
          <w:color w:val="231F1F"/>
          <w:w w:val="105"/>
        </w:rPr>
        <w:t>ận</w:t>
      </w:r>
      <w:r w:rsidRPr="000A77CC">
        <w:rPr>
          <w:color w:val="231F1F"/>
          <w:spacing w:val="-4"/>
          <w:w w:val="105"/>
        </w:rPr>
        <w:t xml:space="preserve"> </w:t>
      </w:r>
      <w:r w:rsidRPr="000A77CC">
        <w:rPr>
          <w:color w:val="231F1F"/>
          <w:w w:val="105"/>
        </w:rPr>
        <w:t>tỉ</w:t>
      </w:r>
      <w:r w:rsidRPr="000A77CC">
        <w:rPr>
          <w:color w:val="231F1F"/>
          <w:spacing w:val="-5"/>
          <w:w w:val="105"/>
        </w:rPr>
        <w:t xml:space="preserve"> </w:t>
      </w:r>
      <w:r w:rsidRPr="000A77CC">
        <w:rPr>
          <w:color w:val="231F1F"/>
          <w:w w:val="105"/>
        </w:rPr>
        <w:t>mỉ</w:t>
      </w:r>
      <w:r w:rsidRPr="000A77CC">
        <w:rPr>
          <w:color w:val="231F1F"/>
          <w:spacing w:val="-4"/>
          <w:w w:val="105"/>
        </w:rPr>
        <w:t xml:space="preserve"> </w:t>
      </w:r>
      <w:r w:rsidRPr="000A77CC">
        <w:rPr>
          <w:color w:val="231F1F"/>
          <w:w w:val="105"/>
        </w:rPr>
        <w:t>này</w:t>
      </w:r>
      <w:r w:rsidRPr="000A77CC">
        <w:rPr>
          <w:color w:val="231F1F"/>
          <w:spacing w:val="-5"/>
          <w:w w:val="105"/>
        </w:rPr>
        <w:t xml:space="preserve"> </w:t>
      </w:r>
      <w:r w:rsidRPr="000A77CC">
        <w:rPr>
          <w:color w:val="231F1F"/>
          <w:w w:val="105"/>
        </w:rPr>
        <w:t>đối</w:t>
      </w:r>
      <w:r w:rsidRPr="000A77CC">
        <w:rPr>
          <w:color w:val="231F1F"/>
          <w:spacing w:val="-4"/>
          <w:w w:val="105"/>
        </w:rPr>
        <w:t xml:space="preserve"> </w:t>
      </w:r>
      <w:r w:rsidRPr="000A77CC">
        <w:rPr>
          <w:color w:val="231F1F"/>
          <w:w w:val="105"/>
        </w:rPr>
        <w:t>với</w:t>
      </w:r>
      <w:r w:rsidRPr="000A77CC">
        <w:rPr>
          <w:color w:val="231F1F"/>
          <w:spacing w:val="-5"/>
          <w:w w:val="105"/>
        </w:rPr>
        <w:t xml:space="preserve"> </w:t>
      </w:r>
      <w:r w:rsidRPr="000A77CC">
        <w:rPr>
          <w:color w:val="231F1F"/>
          <w:w w:val="105"/>
        </w:rPr>
        <w:t>việ</w:t>
      </w:r>
      <w:r w:rsidR="004973B2" w:rsidRPr="000A77CC">
        <w:rPr>
          <w:color w:val="231F1F"/>
          <w:w w:val="105"/>
        </w:rPr>
        <w:t>c</w:t>
      </w:r>
      <w:r w:rsidRPr="000A77CC">
        <w:rPr>
          <w:color w:val="231F1F"/>
          <w:spacing w:val="-4"/>
          <w:w w:val="105"/>
        </w:rPr>
        <w:t xml:space="preserve"> </w:t>
      </w:r>
      <w:r w:rsidRPr="000A77CC">
        <w:rPr>
          <w:color w:val="231F1F"/>
          <w:w w:val="105"/>
        </w:rPr>
        <w:t>quản</w:t>
      </w:r>
      <w:r w:rsidRPr="000A77CC">
        <w:rPr>
          <w:color w:val="231F1F"/>
          <w:spacing w:val="-4"/>
          <w:w w:val="105"/>
        </w:rPr>
        <w:t xml:space="preserve"> </w:t>
      </w:r>
      <w:r w:rsidRPr="000A77CC">
        <w:rPr>
          <w:color w:val="231F1F"/>
          <w:w w:val="105"/>
        </w:rPr>
        <w:t>lý</w:t>
      </w:r>
      <w:r w:rsidRPr="000A77CC">
        <w:rPr>
          <w:color w:val="231F1F"/>
          <w:spacing w:val="-5"/>
          <w:w w:val="105"/>
        </w:rPr>
        <w:t xml:space="preserve"> </w:t>
      </w:r>
      <w:r w:rsidRPr="000A77CC">
        <w:rPr>
          <w:color w:val="231F1F"/>
          <w:w w:val="105"/>
        </w:rPr>
        <w:t>dữ</w:t>
      </w:r>
      <w:r w:rsidRPr="000A77CC">
        <w:rPr>
          <w:color w:val="231F1F"/>
          <w:spacing w:val="-4"/>
          <w:w w:val="105"/>
        </w:rPr>
        <w:t xml:space="preserve"> </w:t>
      </w:r>
      <w:r w:rsidRPr="000A77CC">
        <w:rPr>
          <w:color w:val="231F1F"/>
          <w:w w:val="105"/>
        </w:rPr>
        <w:t>liệu</w:t>
      </w:r>
      <w:r w:rsidRPr="000A77CC">
        <w:rPr>
          <w:color w:val="231F1F"/>
          <w:spacing w:val="-5"/>
          <w:w w:val="105"/>
        </w:rPr>
        <w:t xml:space="preserve"> </w:t>
      </w:r>
      <w:r w:rsidRPr="000A77CC">
        <w:rPr>
          <w:color w:val="231F1F"/>
          <w:w w:val="105"/>
        </w:rPr>
        <w:t>và</w:t>
      </w:r>
      <w:r w:rsidRPr="000A77CC">
        <w:rPr>
          <w:color w:val="231F1F"/>
          <w:spacing w:val="-4"/>
          <w:w w:val="105"/>
        </w:rPr>
        <w:t xml:space="preserve"> </w:t>
      </w:r>
      <w:r w:rsidRPr="000A77CC">
        <w:rPr>
          <w:color w:val="231F1F"/>
          <w:w w:val="105"/>
        </w:rPr>
        <w:t>ra</w:t>
      </w:r>
      <w:r w:rsidRPr="000A77CC">
        <w:rPr>
          <w:color w:val="231F1F"/>
          <w:spacing w:val="-5"/>
          <w:w w:val="105"/>
        </w:rPr>
        <w:t xml:space="preserve"> </w:t>
      </w:r>
      <w:r w:rsidRPr="000A77CC">
        <w:rPr>
          <w:color w:val="231F1F"/>
          <w:w w:val="105"/>
        </w:rPr>
        <w:t>quyết</w:t>
      </w:r>
      <w:r w:rsidRPr="000A77CC">
        <w:rPr>
          <w:color w:val="231F1F"/>
          <w:spacing w:val="-4"/>
          <w:w w:val="105"/>
        </w:rPr>
        <w:t xml:space="preserve"> </w:t>
      </w:r>
      <w:r w:rsidRPr="000A77CC">
        <w:rPr>
          <w:color w:val="231F1F"/>
          <w:w w:val="105"/>
        </w:rPr>
        <w:t>định</w:t>
      </w:r>
      <w:r w:rsidRPr="000A77CC">
        <w:rPr>
          <w:color w:val="231F1F"/>
          <w:spacing w:val="-5"/>
          <w:w w:val="105"/>
        </w:rPr>
        <w:t xml:space="preserve"> </w:t>
      </w:r>
      <w:r w:rsidRPr="000A77CC">
        <w:rPr>
          <w:color w:val="231F1F"/>
          <w:w w:val="105"/>
        </w:rPr>
        <w:t>là</w:t>
      </w:r>
      <w:r w:rsidRPr="000A77CC">
        <w:rPr>
          <w:color w:val="231F1F"/>
          <w:spacing w:val="-4"/>
          <w:w w:val="105"/>
        </w:rPr>
        <w:t xml:space="preserve"> </w:t>
      </w:r>
      <w:r w:rsidRPr="000A77CC">
        <w:rPr>
          <w:color w:val="231F1F"/>
          <w:w w:val="105"/>
        </w:rPr>
        <w:t>nó</w:t>
      </w:r>
      <w:r w:rsidRPr="000A77CC">
        <w:rPr>
          <w:color w:val="231F1F"/>
          <w:spacing w:val="-4"/>
          <w:w w:val="105"/>
        </w:rPr>
        <w:t xml:space="preserve"> </w:t>
      </w:r>
      <w:r w:rsidR="004973B2" w:rsidRPr="000A77CC">
        <w:rPr>
          <w:color w:val="231F1F"/>
          <w:w w:val="105"/>
        </w:rPr>
        <w:t>c</w:t>
      </w:r>
      <w:r w:rsidRPr="000A77CC">
        <w:rPr>
          <w:color w:val="231F1F"/>
          <w:w w:val="105"/>
        </w:rPr>
        <w:t>ung</w:t>
      </w:r>
      <w:r w:rsidRPr="000A77CC">
        <w:rPr>
          <w:color w:val="231F1F"/>
          <w:spacing w:val="-5"/>
          <w:w w:val="105"/>
        </w:rPr>
        <w:t xml:space="preserve"> </w:t>
      </w:r>
      <w:r w:rsidR="004973B2" w:rsidRPr="000A77CC">
        <w:rPr>
          <w:color w:val="231F1F"/>
          <w:w w:val="105"/>
        </w:rPr>
        <w:t>c</w:t>
      </w:r>
      <w:r w:rsidRPr="000A77CC">
        <w:rPr>
          <w:color w:val="231F1F"/>
          <w:w w:val="105"/>
        </w:rPr>
        <w:t>ấp</w:t>
      </w:r>
      <w:r w:rsidRPr="000A77CC">
        <w:rPr>
          <w:color w:val="231F1F"/>
          <w:spacing w:val="-66"/>
          <w:w w:val="105"/>
        </w:rPr>
        <w:t xml:space="preserve"> </w:t>
      </w:r>
      <w:r w:rsidRPr="000A77CC">
        <w:rPr>
          <w:color w:val="231F1F"/>
          <w:w w:val="105"/>
        </w:rPr>
        <w:t xml:space="preserve">một khuôn khổ </w:t>
      </w:r>
      <w:r w:rsidR="004973B2" w:rsidRPr="000A77CC">
        <w:rPr>
          <w:color w:val="231F1F"/>
          <w:w w:val="105"/>
        </w:rPr>
        <w:t>c</w:t>
      </w:r>
      <w:r w:rsidRPr="000A77CC">
        <w:rPr>
          <w:color w:val="231F1F"/>
          <w:w w:val="105"/>
        </w:rPr>
        <w:t>h</w:t>
      </w:r>
      <w:r w:rsidR="00CF03B4" w:rsidRPr="000A77CC">
        <w:rPr>
          <w:color w:val="231F1F"/>
          <w:w w:val="105"/>
        </w:rPr>
        <w:t>o</w:t>
      </w:r>
      <w:r w:rsidRPr="000A77CC">
        <w:rPr>
          <w:color w:val="231F1F"/>
          <w:w w:val="105"/>
        </w:rPr>
        <w:t xml:space="preserve"> quản trị kinh d</w:t>
      </w:r>
      <w:r w:rsidR="00CF03B4" w:rsidRPr="000A77CC">
        <w:rPr>
          <w:color w:val="231F1F"/>
          <w:w w:val="105"/>
        </w:rPr>
        <w:t>o</w:t>
      </w:r>
      <w:r w:rsidRPr="000A77CC">
        <w:rPr>
          <w:color w:val="231F1F"/>
          <w:w w:val="105"/>
        </w:rPr>
        <w:t xml:space="preserve">anh. </w:t>
      </w:r>
      <w:r w:rsidRPr="000A77CC">
        <w:rPr>
          <w:color w:val="286682"/>
          <w:w w:val="105"/>
        </w:rPr>
        <w:t xml:space="preserve">Quản trị </w:t>
      </w:r>
      <w:r w:rsidRPr="000A77CC">
        <w:rPr>
          <w:color w:val="231F1F"/>
          <w:w w:val="105"/>
        </w:rPr>
        <w:t>là một phương pháp h</w:t>
      </w:r>
      <w:r w:rsidR="00CF03B4" w:rsidRPr="000A77CC">
        <w:rPr>
          <w:color w:val="231F1F"/>
          <w:w w:val="105"/>
        </w:rPr>
        <w:t>o</w:t>
      </w:r>
      <w:r w:rsidRPr="000A77CC">
        <w:rPr>
          <w:color w:val="231F1F"/>
          <w:w w:val="105"/>
        </w:rPr>
        <w:t>ặ</w:t>
      </w:r>
      <w:r w:rsidR="004973B2" w:rsidRPr="000A77CC">
        <w:rPr>
          <w:color w:val="231F1F"/>
          <w:w w:val="105"/>
        </w:rPr>
        <w:t>c</w:t>
      </w:r>
      <w:r w:rsidRPr="000A77CC">
        <w:rPr>
          <w:color w:val="231F1F"/>
          <w:w w:val="105"/>
        </w:rPr>
        <w:t xml:space="preserve"> quy trình </w:t>
      </w:r>
      <w:r w:rsidR="004973B2" w:rsidRPr="000A77CC">
        <w:rPr>
          <w:color w:val="231F1F"/>
          <w:w w:val="105"/>
        </w:rPr>
        <w:t>c</w:t>
      </w:r>
      <w:r w:rsidRPr="000A77CC">
        <w:rPr>
          <w:color w:val="231F1F"/>
          <w:w w:val="105"/>
        </w:rPr>
        <w:t xml:space="preserve">ủa </w:t>
      </w:r>
      <w:r w:rsidR="004973B2" w:rsidRPr="000A77CC">
        <w:rPr>
          <w:color w:val="231F1F"/>
          <w:w w:val="105"/>
        </w:rPr>
        <w:t>c</w:t>
      </w:r>
      <w:r w:rsidRPr="000A77CC">
        <w:rPr>
          <w:color w:val="231F1F"/>
          <w:w w:val="105"/>
        </w:rPr>
        <w:t>hính phủ. Tr</w:t>
      </w:r>
      <w:r w:rsidR="00CF03B4" w:rsidRPr="000A77CC">
        <w:rPr>
          <w:color w:val="231F1F"/>
          <w:w w:val="105"/>
        </w:rPr>
        <w:t>o</w:t>
      </w:r>
      <w:r w:rsidRPr="000A77CC">
        <w:rPr>
          <w:color w:val="231F1F"/>
          <w:w w:val="105"/>
        </w:rPr>
        <w:t>ng trường</w:t>
      </w:r>
      <w:r w:rsidRPr="000A77CC">
        <w:rPr>
          <w:color w:val="231F1F"/>
          <w:spacing w:val="1"/>
          <w:w w:val="105"/>
        </w:rPr>
        <w:t xml:space="preserve"> </w:t>
      </w:r>
      <w:r w:rsidRPr="000A77CC">
        <w:rPr>
          <w:color w:val="231F1F"/>
          <w:w w:val="105"/>
        </w:rPr>
        <w:t>hợp</w:t>
      </w:r>
      <w:r w:rsidRPr="000A77CC">
        <w:rPr>
          <w:color w:val="231F1F"/>
          <w:spacing w:val="-5"/>
          <w:w w:val="105"/>
        </w:rPr>
        <w:t xml:space="preserve"> </w:t>
      </w:r>
      <w:r w:rsidRPr="000A77CC">
        <w:rPr>
          <w:color w:val="231F1F"/>
          <w:w w:val="105"/>
        </w:rPr>
        <w:t>này,</w:t>
      </w:r>
      <w:r w:rsidRPr="000A77CC">
        <w:rPr>
          <w:color w:val="231F1F"/>
          <w:spacing w:val="-5"/>
          <w:w w:val="105"/>
        </w:rPr>
        <w:t xml:space="preserve"> </w:t>
      </w:r>
      <w:r w:rsidRPr="000A77CC">
        <w:rPr>
          <w:color w:val="231F1F"/>
          <w:w w:val="105"/>
        </w:rPr>
        <w:t>BI</w:t>
      </w:r>
      <w:r w:rsidRPr="000A77CC">
        <w:rPr>
          <w:color w:val="231F1F"/>
          <w:spacing w:val="-5"/>
          <w:w w:val="105"/>
        </w:rPr>
        <w:t xml:space="preserve"> </w:t>
      </w:r>
      <w:r w:rsidR="004973B2" w:rsidRPr="000A77CC">
        <w:rPr>
          <w:color w:val="231F1F"/>
          <w:w w:val="105"/>
        </w:rPr>
        <w:t>c</w:t>
      </w:r>
      <w:r w:rsidRPr="000A77CC">
        <w:rPr>
          <w:color w:val="231F1F"/>
          <w:w w:val="105"/>
        </w:rPr>
        <w:t>ung</w:t>
      </w:r>
      <w:r w:rsidRPr="000A77CC">
        <w:rPr>
          <w:color w:val="231F1F"/>
          <w:spacing w:val="-5"/>
          <w:w w:val="105"/>
        </w:rPr>
        <w:t xml:space="preserve"> </w:t>
      </w:r>
      <w:r w:rsidR="004973B2" w:rsidRPr="000A77CC">
        <w:rPr>
          <w:color w:val="231F1F"/>
          <w:w w:val="105"/>
        </w:rPr>
        <w:t>c</w:t>
      </w:r>
      <w:r w:rsidRPr="000A77CC">
        <w:rPr>
          <w:color w:val="231F1F"/>
          <w:w w:val="105"/>
        </w:rPr>
        <w:t>ấp</w:t>
      </w:r>
      <w:r w:rsidRPr="000A77CC">
        <w:rPr>
          <w:color w:val="231F1F"/>
          <w:spacing w:val="-5"/>
          <w:w w:val="105"/>
        </w:rPr>
        <w:t xml:space="preserve"> </w:t>
      </w:r>
      <w:r w:rsidRPr="000A77CC">
        <w:rPr>
          <w:color w:val="231F1F"/>
          <w:w w:val="105"/>
        </w:rPr>
        <w:t>một</w:t>
      </w:r>
      <w:r w:rsidRPr="000A77CC">
        <w:rPr>
          <w:color w:val="231F1F"/>
          <w:spacing w:val="-5"/>
          <w:w w:val="105"/>
        </w:rPr>
        <w:t xml:space="preserve"> </w:t>
      </w:r>
      <w:r w:rsidRPr="000A77CC">
        <w:rPr>
          <w:color w:val="231F1F"/>
          <w:w w:val="105"/>
        </w:rPr>
        <w:t>phương</w:t>
      </w:r>
      <w:r w:rsidRPr="000A77CC">
        <w:rPr>
          <w:color w:val="231F1F"/>
          <w:spacing w:val="-5"/>
          <w:w w:val="105"/>
        </w:rPr>
        <w:t xml:space="preserve"> </w:t>
      </w:r>
      <w:r w:rsidRPr="000A77CC">
        <w:rPr>
          <w:color w:val="231F1F"/>
          <w:w w:val="105"/>
        </w:rPr>
        <w:t>pháp</w:t>
      </w:r>
      <w:r w:rsidRPr="000A77CC">
        <w:rPr>
          <w:color w:val="231F1F"/>
          <w:spacing w:val="-5"/>
          <w:w w:val="105"/>
        </w:rPr>
        <w:t xml:space="preserve"> </w:t>
      </w:r>
      <w:r w:rsidRPr="000A77CC">
        <w:rPr>
          <w:color w:val="231F1F"/>
          <w:w w:val="105"/>
        </w:rPr>
        <w:t>để</w:t>
      </w:r>
      <w:r w:rsidRPr="000A77CC">
        <w:rPr>
          <w:color w:val="231F1F"/>
          <w:spacing w:val="-5"/>
          <w:w w:val="105"/>
        </w:rPr>
        <w:t xml:space="preserve"> </w:t>
      </w:r>
      <w:r w:rsidRPr="000A77CC">
        <w:rPr>
          <w:color w:val="231F1F"/>
          <w:w w:val="105"/>
        </w:rPr>
        <w:t>kiểm</w:t>
      </w:r>
      <w:r w:rsidRPr="000A77CC">
        <w:rPr>
          <w:color w:val="231F1F"/>
          <w:spacing w:val="-5"/>
          <w:w w:val="105"/>
        </w:rPr>
        <w:t xml:space="preserve"> </w:t>
      </w:r>
      <w:r w:rsidRPr="000A77CC">
        <w:rPr>
          <w:color w:val="231F1F"/>
          <w:w w:val="105"/>
        </w:rPr>
        <w:t>s</w:t>
      </w:r>
      <w:r w:rsidR="00CF03B4" w:rsidRPr="000A77CC">
        <w:rPr>
          <w:color w:val="231F1F"/>
          <w:w w:val="105"/>
        </w:rPr>
        <w:t>o</w:t>
      </w:r>
      <w:r w:rsidRPr="000A77CC">
        <w:rPr>
          <w:color w:val="231F1F"/>
          <w:w w:val="105"/>
        </w:rPr>
        <w:t>át</w:t>
      </w:r>
      <w:r w:rsidRPr="000A77CC">
        <w:rPr>
          <w:color w:val="231F1F"/>
          <w:spacing w:val="-5"/>
          <w:w w:val="105"/>
        </w:rPr>
        <w:t xml:space="preserve"> </w:t>
      </w:r>
      <w:r w:rsidRPr="000A77CC">
        <w:rPr>
          <w:color w:val="231F1F"/>
          <w:w w:val="105"/>
        </w:rPr>
        <w:t>và</w:t>
      </w:r>
      <w:r w:rsidRPr="000A77CC">
        <w:rPr>
          <w:color w:val="231F1F"/>
          <w:spacing w:val="-5"/>
          <w:w w:val="105"/>
        </w:rPr>
        <w:t xml:space="preserve"> </w:t>
      </w:r>
      <w:r w:rsidRPr="000A77CC">
        <w:rPr>
          <w:color w:val="231F1F"/>
          <w:w w:val="105"/>
        </w:rPr>
        <w:t>giám</w:t>
      </w:r>
      <w:r w:rsidRPr="000A77CC">
        <w:rPr>
          <w:color w:val="231F1F"/>
          <w:spacing w:val="-5"/>
          <w:w w:val="105"/>
        </w:rPr>
        <w:t xml:space="preserve"> </w:t>
      </w:r>
      <w:r w:rsidRPr="000A77CC">
        <w:rPr>
          <w:color w:val="231F1F"/>
          <w:w w:val="105"/>
        </w:rPr>
        <w:t>sát</w:t>
      </w:r>
      <w:r w:rsidRPr="000A77CC">
        <w:rPr>
          <w:color w:val="231F1F"/>
          <w:spacing w:val="-5"/>
          <w:w w:val="105"/>
        </w:rPr>
        <w:t xml:space="preserve"> </w:t>
      </w:r>
      <w:r w:rsidRPr="000A77CC">
        <w:rPr>
          <w:color w:val="231F1F"/>
          <w:w w:val="105"/>
        </w:rPr>
        <w:t>tình</w:t>
      </w:r>
      <w:r w:rsidRPr="000A77CC">
        <w:rPr>
          <w:color w:val="231F1F"/>
          <w:spacing w:val="-5"/>
          <w:w w:val="105"/>
        </w:rPr>
        <w:t xml:space="preserve"> </w:t>
      </w:r>
      <w:r w:rsidRPr="000A77CC">
        <w:rPr>
          <w:color w:val="231F1F"/>
          <w:w w:val="105"/>
        </w:rPr>
        <w:t>trạng</w:t>
      </w:r>
      <w:r w:rsidRPr="000A77CC">
        <w:rPr>
          <w:color w:val="231F1F"/>
          <w:spacing w:val="-5"/>
          <w:w w:val="105"/>
        </w:rPr>
        <w:t xml:space="preserve"> </w:t>
      </w:r>
      <w:r w:rsidRPr="000A77CC">
        <w:rPr>
          <w:color w:val="231F1F"/>
          <w:w w:val="105"/>
        </w:rPr>
        <w:t>kinh</w:t>
      </w:r>
      <w:r w:rsidRPr="000A77CC">
        <w:rPr>
          <w:color w:val="231F1F"/>
          <w:spacing w:val="-5"/>
          <w:w w:val="105"/>
        </w:rPr>
        <w:t xml:space="preserve"> </w:t>
      </w:r>
      <w:r w:rsidRPr="000A77CC">
        <w:rPr>
          <w:color w:val="231F1F"/>
          <w:w w:val="105"/>
        </w:rPr>
        <w:t>d</w:t>
      </w:r>
      <w:r w:rsidR="00CF03B4" w:rsidRPr="000A77CC">
        <w:rPr>
          <w:color w:val="231F1F"/>
          <w:w w:val="105"/>
        </w:rPr>
        <w:t>o</w:t>
      </w:r>
      <w:r w:rsidRPr="000A77CC">
        <w:rPr>
          <w:color w:val="231F1F"/>
          <w:w w:val="105"/>
        </w:rPr>
        <w:t>anh</w:t>
      </w:r>
      <w:r w:rsidRPr="000A77CC">
        <w:rPr>
          <w:color w:val="231F1F"/>
          <w:spacing w:val="-5"/>
          <w:w w:val="105"/>
        </w:rPr>
        <w:t xml:space="preserve"> </w:t>
      </w:r>
      <w:r w:rsidRPr="000A77CC">
        <w:rPr>
          <w:color w:val="231F1F"/>
          <w:w w:val="105"/>
        </w:rPr>
        <w:t>và</w:t>
      </w:r>
      <w:r w:rsidRPr="000A77CC">
        <w:rPr>
          <w:color w:val="231F1F"/>
          <w:spacing w:val="-5"/>
          <w:w w:val="105"/>
        </w:rPr>
        <w:t xml:space="preserve"> </w:t>
      </w:r>
      <w:r w:rsidRPr="000A77CC">
        <w:rPr>
          <w:color w:val="231F1F"/>
          <w:w w:val="105"/>
        </w:rPr>
        <w:t>để</w:t>
      </w:r>
      <w:r w:rsidRPr="000A77CC">
        <w:rPr>
          <w:color w:val="231F1F"/>
          <w:spacing w:val="-5"/>
          <w:w w:val="105"/>
        </w:rPr>
        <w:t xml:space="preserve"> </w:t>
      </w:r>
      <w:r w:rsidRPr="000A77CC">
        <w:rPr>
          <w:color w:val="231F1F"/>
          <w:w w:val="105"/>
        </w:rPr>
        <w:t>đưa</w:t>
      </w:r>
      <w:r w:rsidRPr="000A77CC">
        <w:rPr>
          <w:color w:val="231F1F"/>
          <w:spacing w:val="-5"/>
          <w:w w:val="105"/>
        </w:rPr>
        <w:t xml:space="preserve"> </w:t>
      </w:r>
      <w:r w:rsidRPr="000A77CC">
        <w:rPr>
          <w:color w:val="231F1F"/>
          <w:w w:val="105"/>
        </w:rPr>
        <w:t>ra</w:t>
      </w:r>
      <w:r w:rsidRPr="000A77CC">
        <w:rPr>
          <w:color w:val="231F1F"/>
          <w:spacing w:val="-5"/>
          <w:w w:val="105"/>
        </w:rPr>
        <w:t xml:space="preserve"> </w:t>
      </w:r>
      <w:r w:rsidRPr="000A77CC">
        <w:rPr>
          <w:color w:val="231F1F"/>
          <w:w w:val="105"/>
        </w:rPr>
        <w:t>quyết</w:t>
      </w:r>
      <w:r w:rsidRPr="000A77CC">
        <w:rPr>
          <w:color w:val="231F1F"/>
          <w:spacing w:val="-5"/>
          <w:w w:val="105"/>
        </w:rPr>
        <w:t xml:space="preserve"> </w:t>
      </w:r>
      <w:r w:rsidRPr="000A77CC">
        <w:rPr>
          <w:color w:val="231F1F"/>
          <w:w w:val="105"/>
        </w:rPr>
        <w:t>định</w:t>
      </w:r>
      <w:r w:rsidRPr="000A77CC">
        <w:rPr>
          <w:color w:val="231F1F"/>
          <w:spacing w:val="-5"/>
          <w:w w:val="105"/>
        </w:rPr>
        <w:t xml:space="preserve"> </w:t>
      </w:r>
      <w:r w:rsidRPr="000A77CC">
        <w:rPr>
          <w:color w:val="231F1F"/>
          <w:w w:val="105"/>
        </w:rPr>
        <w:t>nhất</w:t>
      </w:r>
      <w:r w:rsidRPr="000A77CC">
        <w:rPr>
          <w:color w:val="231F1F"/>
          <w:spacing w:val="-66"/>
          <w:w w:val="105"/>
        </w:rPr>
        <w:t xml:space="preserve"> </w:t>
      </w:r>
      <w:r w:rsidRPr="000A77CC">
        <w:rPr>
          <w:color w:val="231F1F"/>
          <w:w w:val="105"/>
        </w:rPr>
        <w:t>quán.</w:t>
      </w:r>
      <w:r w:rsidRPr="000A77CC">
        <w:rPr>
          <w:color w:val="231F1F"/>
          <w:spacing w:val="-6"/>
          <w:w w:val="105"/>
        </w:rPr>
        <w:t xml:space="preserve"> </w:t>
      </w:r>
      <w:r w:rsidRPr="000A77CC">
        <w:rPr>
          <w:color w:val="231F1F"/>
          <w:w w:val="105"/>
        </w:rPr>
        <w:t>Hơn</w:t>
      </w:r>
      <w:r w:rsidRPr="000A77CC">
        <w:rPr>
          <w:color w:val="231F1F"/>
          <w:spacing w:val="-5"/>
          <w:w w:val="105"/>
        </w:rPr>
        <w:t xml:space="preserve"> </w:t>
      </w:r>
      <w:r w:rsidRPr="000A77CC">
        <w:rPr>
          <w:color w:val="231F1F"/>
          <w:w w:val="105"/>
        </w:rPr>
        <w:t>nữa,</w:t>
      </w:r>
      <w:r w:rsidRPr="000A77CC">
        <w:rPr>
          <w:color w:val="231F1F"/>
          <w:spacing w:val="-6"/>
          <w:w w:val="105"/>
        </w:rPr>
        <w:t xml:space="preserve"> </w:t>
      </w:r>
      <w:r w:rsidRPr="000A77CC">
        <w:rPr>
          <w:color w:val="231F1F"/>
          <w:w w:val="105"/>
        </w:rPr>
        <w:t>việ</w:t>
      </w:r>
      <w:r w:rsidR="004973B2" w:rsidRPr="000A77CC">
        <w:rPr>
          <w:color w:val="231F1F"/>
          <w:w w:val="105"/>
        </w:rPr>
        <w:t>c</w:t>
      </w:r>
      <w:r w:rsidRPr="000A77CC">
        <w:rPr>
          <w:color w:val="231F1F"/>
          <w:spacing w:val="-5"/>
          <w:w w:val="105"/>
        </w:rPr>
        <w:t xml:space="preserve"> </w:t>
      </w:r>
      <w:r w:rsidRPr="000A77CC">
        <w:rPr>
          <w:color w:val="231F1F"/>
          <w:w w:val="105"/>
        </w:rPr>
        <w:t>quản</w:t>
      </w:r>
      <w:r w:rsidRPr="000A77CC">
        <w:rPr>
          <w:color w:val="231F1F"/>
          <w:spacing w:val="-5"/>
          <w:w w:val="105"/>
        </w:rPr>
        <w:t xml:space="preserve"> </w:t>
      </w:r>
      <w:r w:rsidRPr="000A77CC">
        <w:rPr>
          <w:color w:val="231F1F"/>
          <w:w w:val="105"/>
        </w:rPr>
        <w:t>trị</w:t>
      </w:r>
      <w:r w:rsidRPr="000A77CC">
        <w:rPr>
          <w:color w:val="231F1F"/>
          <w:spacing w:val="-6"/>
          <w:w w:val="105"/>
        </w:rPr>
        <w:t xml:space="preserve"> </w:t>
      </w:r>
      <w:r w:rsidRPr="000A77CC">
        <w:rPr>
          <w:color w:val="231F1F"/>
          <w:w w:val="105"/>
        </w:rPr>
        <w:t>như</w:t>
      </w:r>
      <w:r w:rsidRPr="000A77CC">
        <w:rPr>
          <w:color w:val="231F1F"/>
          <w:spacing w:val="-5"/>
          <w:w w:val="105"/>
        </w:rPr>
        <w:t xml:space="preserve"> </w:t>
      </w:r>
      <w:r w:rsidRPr="000A77CC">
        <w:rPr>
          <w:color w:val="231F1F"/>
          <w:w w:val="105"/>
        </w:rPr>
        <w:t>vậy</w:t>
      </w:r>
      <w:r w:rsidRPr="000A77CC">
        <w:rPr>
          <w:color w:val="231F1F"/>
          <w:spacing w:val="-6"/>
          <w:w w:val="105"/>
        </w:rPr>
        <w:t xml:space="preserve"> </w:t>
      </w:r>
      <w:r w:rsidRPr="000A77CC">
        <w:rPr>
          <w:color w:val="231F1F"/>
          <w:w w:val="105"/>
        </w:rPr>
        <w:t>tạ</w:t>
      </w:r>
      <w:r w:rsidR="00CF03B4" w:rsidRPr="000A77CC">
        <w:rPr>
          <w:color w:val="231F1F"/>
          <w:w w:val="105"/>
        </w:rPr>
        <w:t>o</w:t>
      </w:r>
      <w:r w:rsidRPr="000A77CC">
        <w:rPr>
          <w:color w:val="231F1F"/>
          <w:spacing w:val="-5"/>
          <w:w w:val="105"/>
        </w:rPr>
        <w:t xml:space="preserve"> </w:t>
      </w:r>
      <w:r w:rsidRPr="000A77CC">
        <w:rPr>
          <w:color w:val="231F1F"/>
          <w:w w:val="105"/>
        </w:rPr>
        <w:t>ra</w:t>
      </w:r>
      <w:r w:rsidRPr="000A77CC">
        <w:rPr>
          <w:color w:val="231F1F"/>
          <w:spacing w:val="-5"/>
          <w:w w:val="105"/>
        </w:rPr>
        <w:t xml:space="preserve"> </w:t>
      </w:r>
      <w:r w:rsidRPr="000A77CC">
        <w:rPr>
          <w:color w:val="231F1F"/>
          <w:w w:val="105"/>
        </w:rPr>
        <w:t>trá</w:t>
      </w:r>
      <w:r w:rsidR="004973B2" w:rsidRPr="000A77CC">
        <w:rPr>
          <w:color w:val="231F1F"/>
          <w:w w:val="105"/>
        </w:rPr>
        <w:t>c</w:t>
      </w:r>
      <w:r w:rsidRPr="000A77CC">
        <w:rPr>
          <w:color w:val="231F1F"/>
          <w:w w:val="105"/>
        </w:rPr>
        <w:t>h</w:t>
      </w:r>
      <w:r w:rsidRPr="000A77CC">
        <w:rPr>
          <w:color w:val="231F1F"/>
          <w:spacing w:val="-6"/>
          <w:w w:val="105"/>
        </w:rPr>
        <w:t xml:space="preserve"> </w:t>
      </w:r>
      <w:r w:rsidRPr="000A77CC">
        <w:rPr>
          <w:color w:val="231F1F"/>
          <w:w w:val="105"/>
        </w:rPr>
        <w:t>nhiệm</w:t>
      </w:r>
      <w:r w:rsidRPr="000A77CC">
        <w:rPr>
          <w:color w:val="231F1F"/>
          <w:spacing w:val="-5"/>
          <w:w w:val="105"/>
        </w:rPr>
        <w:t xml:space="preserve"> </w:t>
      </w:r>
      <w:r w:rsidRPr="000A77CC">
        <w:rPr>
          <w:color w:val="231F1F"/>
          <w:w w:val="105"/>
        </w:rPr>
        <w:t>giải</w:t>
      </w:r>
      <w:r w:rsidRPr="000A77CC">
        <w:rPr>
          <w:color w:val="231F1F"/>
          <w:spacing w:val="-5"/>
          <w:w w:val="105"/>
        </w:rPr>
        <w:t xml:space="preserve"> </w:t>
      </w:r>
      <w:r w:rsidRPr="000A77CC">
        <w:rPr>
          <w:color w:val="231F1F"/>
          <w:w w:val="105"/>
        </w:rPr>
        <w:t>trình</w:t>
      </w:r>
      <w:r w:rsidRPr="000A77CC">
        <w:rPr>
          <w:color w:val="231F1F"/>
          <w:spacing w:val="-6"/>
          <w:w w:val="105"/>
        </w:rPr>
        <w:t xml:space="preserve"> </w:t>
      </w:r>
      <w:r w:rsidR="004973B2" w:rsidRPr="000A77CC">
        <w:rPr>
          <w:color w:val="231F1F"/>
          <w:w w:val="105"/>
        </w:rPr>
        <w:t>c</w:t>
      </w:r>
      <w:r w:rsidRPr="000A77CC">
        <w:rPr>
          <w:color w:val="231F1F"/>
          <w:w w:val="105"/>
        </w:rPr>
        <w:t>h</w:t>
      </w:r>
      <w:r w:rsidR="00CF03B4" w:rsidRPr="000A77CC">
        <w:rPr>
          <w:color w:val="231F1F"/>
          <w:w w:val="105"/>
        </w:rPr>
        <w:t>o</w:t>
      </w:r>
      <w:r w:rsidRPr="000A77CC">
        <w:rPr>
          <w:color w:val="231F1F"/>
          <w:spacing w:val="-5"/>
          <w:w w:val="105"/>
        </w:rPr>
        <w:t xml:space="preserve"> </w:t>
      </w:r>
      <w:r w:rsidR="004973B2" w:rsidRPr="000A77CC">
        <w:rPr>
          <w:color w:val="231F1F"/>
          <w:w w:val="105"/>
        </w:rPr>
        <w:t>c</w:t>
      </w:r>
      <w:r w:rsidRPr="000A77CC">
        <w:rPr>
          <w:color w:val="231F1F"/>
          <w:w w:val="105"/>
        </w:rPr>
        <w:t>á</w:t>
      </w:r>
      <w:r w:rsidR="004973B2" w:rsidRPr="000A77CC">
        <w:rPr>
          <w:color w:val="231F1F"/>
          <w:w w:val="105"/>
        </w:rPr>
        <w:t>c</w:t>
      </w:r>
      <w:r w:rsidRPr="000A77CC">
        <w:rPr>
          <w:color w:val="231F1F"/>
          <w:spacing w:val="-6"/>
          <w:w w:val="105"/>
        </w:rPr>
        <w:t xml:space="preserve"> </w:t>
      </w:r>
      <w:r w:rsidRPr="000A77CC">
        <w:rPr>
          <w:color w:val="231F1F"/>
          <w:w w:val="105"/>
        </w:rPr>
        <w:t>quyết</w:t>
      </w:r>
      <w:r w:rsidRPr="000A77CC">
        <w:rPr>
          <w:color w:val="231F1F"/>
          <w:spacing w:val="-5"/>
          <w:w w:val="105"/>
        </w:rPr>
        <w:t xml:space="preserve"> </w:t>
      </w:r>
      <w:r w:rsidRPr="000A77CC">
        <w:rPr>
          <w:color w:val="231F1F"/>
          <w:w w:val="105"/>
        </w:rPr>
        <w:t>định</w:t>
      </w:r>
      <w:r w:rsidRPr="000A77CC">
        <w:rPr>
          <w:color w:val="231F1F"/>
          <w:spacing w:val="-5"/>
          <w:w w:val="105"/>
        </w:rPr>
        <w:t xml:space="preserve"> </w:t>
      </w:r>
      <w:r w:rsidRPr="000A77CC">
        <w:rPr>
          <w:color w:val="231F1F"/>
          <w:w w:val="105"/>
        </w:rPr>
        <w:t>kinh</w:t>
      </w:r>
      <w:r w:rsidRPr="000A77CC">
        <w:rPr>
          <w:color w:val="231F1F"/>
          <w:spacing w:val="-6"/>
          <w:w w:val="105"/>
        </w:rPr>
        <w:t xml:space="preserve"> </w:t>
      </w:r>
      <w:r w:rsidRPr="000A77CC">
        <w:rPr>
          <w:color w:val="231F1F"/>
          <w:w w:val="105"/>
        </w:rPr>
        <w:t>d</w:t>
      </w:r>
      <w:r w:rsidR="00CF03B4" w:rsidRPr="000A77CC">
        <w:rPr>
          <w:color w:val="231F1F"/>
          <w:w w:val="105"/>
        </w:rPr>
        <w:t>o</w:t>
      </w:r>
      <w:r w:rsidRPr="000A77CC">
        <w:rPr>
          <w:color w:val="231F1F"/>
          <w:w w:val="105"/>
        </w:rPr>
        <w:t>anh.</w:t>
      </w:r>
      <w:r w:rsidRPr="000A77CC">
        <w:rPr>
          <w:color w:val="231F1F"/>
          <w:spacing w:val="-5"/>
          <w:w w:val="105"/>
        </w:rPr>
        <w:t xml:space="preserve"> </w:t>
      </w:r>
      <w:r w:rsidRPr="000A77CC">
        <w:rPr>
          <w:color w:val="231F1F"/>
          <w:w w:val="105"/>
        </w:rPr>
        <w:t>Tr</w:t>
      </w:r>
      <w:r w:rsidR="00CF03B4" w:rsidRPr="000A77CC">
        <w:rPr>
          <w:color w:val="231F1F"/>
          <w:w w:val="105"/>
        </w:rPr>
        <w:t>o</w:t>
      </w:r>
      <w:r w:rsidRPr="000A77CC">
        <w:rPr>
          <w:color w:val="231F1F"/>
          <w:w w:val="105"/>
        </w:rPr>
        <w:t>ng</w:t>
      </w:r>
      <w:r w:rsidRPr="000A77CC">
        <w:rPr>
          <w:color w:val="231F1F"/>
          <w:spacing w:val="-6"/>
          <w:w w:val="105"/>
        </w:rPr>
        <w:t xml:space="preserve"> </w:t>
      </w:r>
      <w:r w:rsidRPr="000A77CC">
        <w:rPr>
          <w:color w:val="231F1F"/>
          <w:w w:val="105"/>
        </w:rPr>
        <w:t>thời</w:t>
      </w:r>
      <w:r w:rsidRPr="000A77CC">
        <w:rPr>
          <w:color w:val="231F1F"/>
          <w:spacing w:val="-5"/>
          <w:w w:val="105"/>
        </w:rPr>
        <w:t xml:space="preserve"> </w:t>
      </w:r>
      <w:r w:rsidRPr="000A77CC">
        <w:rPr>
          <w:color w:val="231F1F"/>
          <w:w w:val="105"/>
        </w:rPr>
        <w:t>đại</w:t>
      </w:r>
      <w:r w:rsidRPr="000A77CC">
        <w:rPr>
          <w:color w:val="231F1F"/>
          <w:spacing w:val="-66"/>
          <w:w w:val="105"/>
        </w:rPr>
        <w:t xml:space="preserve"> </w:t>
      </w:r>
      <w:r w:rsidRPr="000A77CC">
        <w:rPr>
          <w:color w:val="231F1F"/>
          <w:w w:val="105"/>
        </w:rPr>
        <w:t>kinh d</w:t>
      </w:r>
      <w:r w:rsidR="00CF03B4" w:rsidRPr="000A77CC">
        <w:rPr>
          <w:color w:val="231F1F"/>
          <w:w w:val="105"/>
        </w:rPr>
        <w:t>o</w:t>
      </w:r>
      <w:r w:rsidRPr="000A77CC">
        <w:rPr>
          <w:color w:val="231F1F"/>
          <w:w w:val="105"/>
        </w:rPr>
        <w:t>anh phát triển như vũ bã</w:t>
      </w:r>
      <w:r w:rsidR="00CF03B4" w:rsidRPr="000A77CC">
        <w:rPr>
          <w:color w:val="231F1F"/>
          <w:w w:val="105"/>
        </w:rPr>
        <w:t>o</w:t>
      </w:r>
      <w:r w:rsidRPr="000A77CC">
        <w:rPr>
          <w:color w:val="231F1F"/>
          <w:w w:val="105"/>
        </w:rPr>
        <w:t xml:space="preserve"> hiện nay, trá</w:t>
      </w:r>
      <w:r w:rsidR="004973B2" w:rsidRPr="000A77CC">
        <w:rPr>
          <w:color w:val="231F1F"/>
          <w:w w:val="105"/>
        </w:rPr>
        <w:t>c</w:t>
      </w:r>
      <w:r w:rsidRPr="000A77CC">
        <w:rPr>
          <w:color w:val="231F1F"/>
          <w:w w:val="105"/>
        </w:rPr>
        <w:t xml:space="preserve">h nhiệm giải trình ngày </w:t>
      </w:r>
      <w:r w:rsidR="004973B2" w:rsidRPr="000A77CC">
        <w:rPr>
          <w:color w:val="231F1F"/>
          <w:w w:val="105"/>
        </w:rPr>
        <w:t>c</w:t>
      </w:r>
      <w:r w:rsidRPr="000A77CC">
        <w:rPr>
          <w:color w:val="231F1F"/>
          <w:w w:val="105"/>
        </w:rPr>
        <w:t>àng quan trọng. Nếu việ</w:t>
      </w:r>
      <w:r w:rsidR="004973B2" w:rsidRPr="000A77CC">
        <w:rPr>
          <w:color w:val="231F1F"/>
          <w:w w:val="105"/>
        </w:rPr>
        <w:t>c</w:t>
      </w:r>
      <w:r w:rsidRPr="000A77CC">
        <w:rPr>
          <w:color w:val="231F1F"/>
          <w:w w:val="105"/>
        </w:rPr>
        <w:t xml:space="preserve"> quản trị đóng</w:t>
      </w:r>
      <w:r w:rsidRPr="000A77CC">
        <w:rPr>
          <w:color w:val="231F1F"/>
          <w:spacing w:val="-67"/>
          <w:w w:val="105"/>
        </w:rPr>
        <w:t xml:space="preserve"> </w:t>
      </w:r>
      <w:r w:rsidRPr="000A77CC">
        <w:rPr>
          <w:color w:val="231F1F"/>
          <w:w w:val="105"/>
        </w:rPr>
        <w:t xml:space="preserve">vai trò then </w:t>
      </w:r>
      <w:r w:rsidR="004973B2" w:rsidRPr="000A77CC">
        <w:rPr>
          <w:color w:val="231F1F"/>
          <w:w w:val="105"/>
        </w:rPr>
        <w:t>c</w:t>
      </w:r>
      <w:r w:rsidRPr="000A77CC">
        <w:rPr>
          <w:color w:val="231F1F"/>
          <w:w w:val="105"/>
        </w:rPr>
        <w:t>hốt đối với h</w:t>
      </w:r>
      <w:r w:rsidR="00CF03B4" w:rsidRPr="000A77CC">
        <w:rPr>
          <w:color w:val="231F1F"/>
          <w:w w:val="105"/>
        </w:rPr>
        <w:t>o</w:t>
      </w:r>
      <w:r w:rsidRPr="000A77CC">
        <w:rPr>
          <w:color w:val="231F1F"/>
          <w:w w:val="105"/>
        </w:rPr>
        <w:t>ạt động kinh d</w:t>
      </w:r>
      <w:r w:rsidR="00CF03B4" w:rsidRPr="000A77CC">
        <w:rPr>
          <w:color w:val="231F1F"/>
          <w:w w:val="105"/>
        </w:rPr>
        <w:t>o</w:t>
      </w:r>
      <w:r w:rsidRPr="000A77CC">
        <w:rPr>
          <w:color w:val="231F1F"/>
          <w:w w:val="105"/>
        </w:rPr>
        <w:t>anh vài năm trướ</w:t>
      </w:r>
      <w:r w:rsidR="004973B2" w:rsidRPr="000A77CC">
        <w:rPr>
          <w:color w:val="231F1F"/>
          <w:w w:val="105"/>
        </w:rPr>
        <w:t>c</w:t>
      </w:r>
      <w:r w:rsidRPr="000A77CC">
        <w:rPr>
          <w:color w:val="231F1F"/>
          <w:w w:val="105"/>
        </w:rPr>
        <w:t xml:space="preserve">, </w:t>
      </w:r>
      <w:r w:rsidR="004973B2" w:rsidRPr="000A77CC">
        <w:rPr>
          <w:color w:val="231F1F"/>
          <w:w w:val="105"/>
        </w:rPr>
        <w:t>c</w:t>
      </w:r>
      <w:r w:rsidRPr="000A77CC">
        <w:rPr>
          <w:color w:val="231F1F"/>
          <w:w w:val="105"/>
        </w:rPr>
        <w:t>á</w:t>
      </w:r>
      <w:r w:rsidR="004973B2" w:rsidRPr="000A77CC">
        <w:rPr>
          <w:color w:val="231F1F"/>
          <w:w w:val="105"/>
        </w:rPr>
        <w:t>c</w:t>
      </w:r>
      <w:r w:rsidRPr="000A77CC">
        <w:rPr>
          <w:color w:val="231F1F"/>
          <w:w w:val="105"/>
        </w:rPr>
        <w:t xml:space="preserve"> </w:t>
      </w:r>
      <w:r w:rsidR="004973B2" w:rsidRPr="000A77CC">
        <w:rPr>
          <w:color w:val="231F1F"/>
          <w:w w:val="105"/>
        </w:rPr>
        <w:t>c</w:t>
      </w:r>
      <w:r w:rsidRPr="000A77CC">
        <w:rPr>
          <w:color w:val="231F1F"/>
          <w:w w:val="105"/>
        </w:rPr>
        <w:t>uộ</w:t>
      </w:r>
      <w:r w:rsidR="004973B2" w:rsidRPr="000A77CC">
        <w:rPr>
          <w:color w:val="231F1F"/>
          <w:w w:val="105"/>
        </w:rPr>
        <w:t>c</w:t>
      </w:r>
      <w:r w:rsidRPr="000A77CC">
        <w:rPr>
          <w:color w:val="231F1F"/>
          <w:w w:val="105"/>
        </w:rPr>
        <w:t xml:space="preserve"> khủng h</w:t>
      </w:r>
      <w:r w:rsidR="00CF03B4" w:rsidRPr="000A77CC">
        <w:rPr>
          <w:color w:val="231F1F"/>
          <w:w w:val="105"/>
        </w:rPr>
        <w:t>o</w:t>
      </w:r>
      <w:r w:rsidRPr="000A77CC">
        <w:rPr>
          <w:color w:val="231F1F"/>
          <w:w w:val="105"/>
        </w:rPr>
        <w:t>ảng d</w:t>
      </w:r>
      <w:r w:rsidR="00CF03B4" w:rsidRPr="000A77CC">
        <w:rPr>
          <w:color w:val="231F1F"/>
          <w:w w:val="105"/>
        </w:rPr>
        <w:t>o</w:t>
      </w:r>
      <w:r w:rsidRPr="000A77CC">
        <w:rPr>
          <w:color w:val="231F1F"/>
          <w:w w:val="105"/>
        </w:rPr>
        <w:t xml:space="preserve"> Enr</w:t>
      </w:r>
      <w:r w:rsidR="00CF03B4" w:rsidRPr="000A77CC">
        <w:rPr>
          <w:color w:val="231F1F"/>
          <w:w w:val="105"/>
        </w:rPr>
        <w:t>o</w:t>
      </w:r>
      <w:r w:rsidRPr="000A77CC">
        <w:rPr>
          <w:color w:val="231F1F"/>
          <w:w w:val="105"/>
        </w:rPr>
        <w:t>n, W</w:t>
      </w:r>
      <w:r w:rsidR="00CF03B4" w:rsidRPr="000A77CC">
        <w:rPr>
          <w:color w:val="231F1F"/>
          <w:w w:val="105"/>
        </w:rPr>
        <w:t>o</w:t>
      </w:r>
      <w:r w:rsidRPr="000A77CC">
        <w:rPr>
          <w:color w:val="231F1F"/>
          <w:w w:val="105"/>
        </w:rPr>
        <w:t>rld</w:t>
      </w:r>
      <w:r w:rsidR="00D45B1C" w:rsidRPr="000A77CC">
        <w:rPr>
          <w:color w:val="231F1F"/>
          <w:w w:val="105"/>
        </w:rPr>
        <w:t>c</w:t>
      </w:r>
      <w:r w:rsidR="00CF03B4" w:rsidRPr="000A77CC">
        <w:rPr>
          <w:color w:val="231F1F"/>
          <w:w w:val="105"/>
        </w:rPr>
        <w:t>o</w:t>
      </w:r>
      <w:r w:rsidRPr="000A77CC">
        <w:rPr>
          <w:color w:val="231F1F"/>
          <w:w w:val="105"/>
        </w:rPr>
        <w:t>m, Arthur</w:t>
      </w:r>
      <w:r w:rsidRPr="000A77CC">
        <w:rPr>
          <w:color w:val="231F1F"/>
          <w:spacing w:val="1"/>
          <w:w w:val="105"/>
        </w:rPr>
        <w:t xml:space="preserve"> </w:t>
      </w:r>
      <w:r w:rsidRPr="000A77CC">
        <w:rPr>
          <w:color w:val="231F1F"/>
          <w:w w:val="105"/>
        </w:rPr>
        <w:t>Andersen</w:t>
      </w:r>
      <w:r w:rsidRPr="000A77CC">
        <w:rPr>
          <w:color w:val="231F1F"/>
          <w:spacing w:val="-3"/>
          <w:w w:val="105"/>
        </w:rPr>
        <w:t xml:space="preserve"> </w:t>
      </w:r>
      <w:r w:rsidRPr="000A77CC">
        <w:rPr>
          <w:color w:val="231F1F"/>
          <w:w w:val="105"/>
        </w:rPr>
        <w:t>gây</w:t>
      </w:r>
      <w:r w:rsidRPr="000A77CC">
        <w:rPr>
          <w:color w:val="231F1F"/>
          <w:spacing w:val="-2"/>
          <w:w w:val="105"/>
        </w:rPr>
        <w:t xml:space="preserve"> </w:t>
      </w:r>
      <w:r w:rsidRPr="000A77CC">
        <w:rPr>
          <w:color w:val="231F1F"/>
          <w:w w:val="105"/>
        </w:rPr>
        <w:t>ra</w:t>
      </w:r>
      <w:r w:rsidRPr="000A77CC">
        <w:rPr>
          <w:color w:val="231F1F"/>
          <w:spacing w:val="-3"/>
          <w:w w:val="105"/>
        </w:rPr>
        <w:t xml:space="preserve"> </w:t>
      </w:r>
      <w:r w:rsidRPr="000A77CC">
        <w:rPr>
          <w:color w:val="231F1F"/>
          <w:w w:val="105"/>
        </w:rPr>
        <w:t>và</w:t>
      </w:r>
      <w:r w:rsidRPr="000A77CC">
        <w:rPr>
          <w:color w:val="231F1F"/>
          <w:spacing w:val="-2"/>
          <w:w w:val="105"/>
        </w:rPr>
        <w:t xml:space="preserve"> </w:t>
      </w:r>
      <w:r w:rsidR="004973B2" w:rsidRPr="000A77CC">
        <w:rPr>
          <w:color w:val="231F1F"/>
          <w:w w:val="105"/>
        </w:rPr>
        <w:t>c</w:t>
      </w:r>
      <w:r w:rsidRPr="000A77CC">
        <w:rPr>
          <w:color w:val="231F1F"/>
          <w:w w:val="105"/>
        </w:rPr>
        <w:t>uộ</w:t>
      </w:r>
      <w:r w:rsidR="004973B2" w:rsidRPr="000A77CC">
        <w:rPr>
          <w:color w:val="231F1F"/>
          <w:w w:val="105"/>
        </w:rPr>
        <w:t>c</w:t>
      </w:r>
      <w:r w:rsidRPr="000A77CC">
        <w:rPr>
          <w:color w:val="231F1F"/>
          <w:spacing w:val="-3"/>
          <w:w w:val="105"/>
        </w:rPr>
        <w:t xml:space="preserve"> </w:t>
      </w:r>
      <w:r w:rsidRPr="000A77CC">
        <w:rPr>
          <w:color w:val="231F1F"/>
          <w:w w:val="105"/>
        </w:rPr>
        <w:t>khủng</w:t>
      </w:r>
      <w:r w:rsidRPr="000A77CC">
        <w:rPr>
          <w:color w:val="231F1F"/>
          <w:spacing w:val="-2"/>
          <w:w w:val="105"/>
        </w:rPr>
        <w:t xml:space="preserve"> </w:t>
      </w:r>
      <w:r w:rsidRPr="000A77CC">
        <w:rPr>
          <w:color w:val="231F1F"/>
          <w:w w:val="105"/>
        </w:rPr>
        <w:t>h</w:t>
      </w:r>
      <w:r w:rsidR="00CF03B4" w:rsidRPr="000A77CC">
        <w:rPr>
          <w:color w:val="231F1F"/>
          <w:w w:val="105"/>
        </w:rPr>
        <w:t>o</w:t>
      </w:r>
      <w:r w:rsidRPr="000A77CC">
        <w:rPr>
          <w:color w:val="231F1F"/>
          <w:w w:val="105"/>
        </w:rPr>
        <w:t>ảng</w:t>
      </w:r>
      <w:r w:rsidRPr="000A77CC">
        <w:rPr>
          <w:color w:val="231F1F"/>
          <w:spacing w:val="-3"/>
          <w:w w:val="105"/>
        </w:rPr>
        <w:t xml:space="preserve"> </w:t>
      </w:r>
      <w:r w:rsidRPr="000A77CC">
        <w:rPr>
          <w:color w:val="231F1F"/>
          <w:w w:val="105"/>
        </w:rPr>
        <w:t>tài</w:t>
      </w:r>
      <w:r w:rsidRPr="000A77CC">
        <w:rPr>
          <w:color w:val="231F1F"/>
          <w:spacing w:val="-2"/>
          <w:w w:val="105"/>
        </w:rPr>
        <w:t xml:space="preserve"> </w:t>
      </w:r>
      <w:r w:rsidR="004973B2" w:rsidRPr="000A77CC">
        <w:rPr>
          <w:color w:val="231F1F"/>
          <w:w w:val="105"/>
        </w:rPr>
        <w:t>c</w:t>
      </w:r>
      <w:r w:rsidRPr="000A77CC">
        <w:rPr>
          <w:color w:val="231F1F"/>
          <w:w w:val="105"/>
        </w:rPr>
        <w:t>hính</w:t>
      </w:r>
      <w:r w:rsidRPr="000A77CC">
        <w:rPr>
          <w:color w:val="231F1F"/>
          <w:spacing w:val="-3"/>
          <w:w w:val="105"/>
        </w:rPr>
        <w:t xml:space="preserve"> </w:t>
      </w:r>
      <w:r w:rsidRPr="000A77CC">
        <w:rPr>
          <w:color w:val="231F1F"/>
          <w:w w:val="105"/>
        </w:rPr>
        <w:t>năm</w:t>
      </w:r>
      <w:r w:rsidRPr="000A77CC">
        <w:rPr>
          <w:color w:val="231F1F"/>
          <w:spacing w:val="-2"/>
          <w:w w:val="105"/>
        </w:rPr>
        <w:t xml:space="preserve"> </w:t>
      </w:r>
      <w:r w:rsidRPr="000A77CC">
        <w:rPr>
          <w:color w:val="231F1F"/>
          <w:w w:val="105"/>
        </w:rPr>
        <w:t>2008</w:t>
      </w:r>
      <w:r w:rsidRPr="000A77CC">
        <w:rPr>
          <w:color w:val="231F1F"/>
          <w:spacing w:val="-3"/>
          <w:w w:val="105"/>
        </w:rPr>
        <w:t xml:space="preserve"> </w:t>
      </w:r>
      <w:r w:rsidR="004973B2" w:rsidRPr="000A77CC">
        <w:rPr>
          <w:color w:val="231F1F"/>
          <w:w w:val="105"/>
        </w:rPr>
        <w:t>c</w:t>
      </w:r>
      <w:r w:rsidRPr="000A77CC">
        <w:rPr>
          <w:color w:val="231F1F"/>
          <w:w w:val="105"/>
        </w:rPr>
        <w:t>ó</w:t>
      </w:r>
      <w:r w:rsidRPr="000A77CC">
        <w:rPr>
          <w:color w:val="231F1F"/>
          <w:spacing w:val="-2"/>
          <w:w w:val="105"/>
        </w:rPr>
        <w:t xml:space="preserve"> </w:t>
      </w:r>
      <w:r w:rsidRPr="000A77CC">
        <w:rPr>
          <w:color w:val="231F1F"/>
          <w:w w:val="105"/>
        </w:rPr>
        <w:t>thể</w:t>
      </w:r>
      <w:r w:rsidRPr="000A77CC">
        <w:rPr>
          <w:color w:val="231F1F"/>
          <w:spacing w:val="-3"/>
          <w:w w:val="105"/>
        </w:rPr>
        <w:t xml:space="preserve"> </w:t>
      </w:r>
      <w:r w:rsidRPr="000A77CC">
        <w:rPr>
          <w:color w:val="231F1F"/>
          <w:w w:val="105"/>
        </w:rPr>
        <w:t>đã</w:t>
      </w:r>
      <w:r w:rsidRPr="000A77CC">
        <w:rPr>
          <w:color w:val="231F1F"/>
          <w:spacing w:val="-2"/>
          <w:w w:val="105"/>
        </w:rPr>
        <w:t xml:space="preserve"> </w:t>
      </w:r>
      <w:r w:rsidRPr="000A77CC">
        <w:rPr>
          <w:color w:val="231F1F"/>
          <w:w w:val="105"/>
        </w:rPr>
        <w:t>tránh</w:t>
      </w:r>
      <w:r w:rsidRPr="000A77CC">
        <w:rPr>
          <w:color w:val="231F1F"/>
          <w:spacing w:val="-3"/>
          <w:w w:val="105"/>
        </w:rPr>
        <w:t xml:space="preserve"> </w:t>
      </w:r>
      <w:r w:rsidRPr="000A77CC">
        <w:rPr>
          <w:color w:val="231F1F"/>
          <w:w w:val="105"/>
        </w:rPr>
        <w:t>đượ</w:t>
      </w:r>
      <w:r w:rsidR="004973B2" w:rsidRPr="000A77CC">
        <w:rPr>
          <w:color w:val="231F1F"/>
          <w:w w:val="105"/>
        </w:rPr>
        <w:t>c</w:t>
      </w:r>
      <w:r w:rsidR="009C767E" w:rsidRPr="000A77CC">
        <w:rPr>
          <w:color w:val="231F1F"/>
          <w:w w:val="105"/>
        </w:rPr>
        <w:t>.</w:t>
      </w:r>
    </w:p>
    <w:p w14:paraId="28DB1D1C" w14:textId="50B0D69C" w:rsidR="009C767E" w:rsidRPr="000A77CC" w:rsidRDefault="009C767E" w:rsidP="009C767E">
      <w:pPr>
        <w:ind w:left="1901" w:right="210"/>
      </w:pPr>
      <w:r w:rsidRPr="000A77CC">
        <w:rPr>
          <w:color w:val="231F1F"/>
          <w:w w:val="105"/>
        </w:rPr>
        <w:t>The</w:t>
      </w:r>
      <w:r w:rsidR="00CF03B4" w:rsidRPr="000A77CC">
        <w:rPr>
          <w:color w:val="231F1F"/>
          <w:w w:val="105"/>
        </w:rPr>
        <w:t>o</w:t>
      </w:r>
      <w:r w:rsidRPr="000A77CC">
        <w:rPr>
          <w:color w:val="231F1F"/>
          <w:spacing w:val="-5"/>
          <w:w w:val="105"/>
        </w:rPr>
        <w:t xml:space="preserve"> </w:t>
      </w:r>
      <w:r w:rsidRPr="000A77CC">
        <w:rPr>
          <w:color w:val="231F1F"/>
          <w:w w:val="105"/>
        </w:rPr>
        <w:t>dõi</w:t>
      </w:r>
      <w:r w:rsidRPr="000A77CC">
        <w:rPr>
          <w:color w:val="231F1F"/>
          <w:spacing w:val="-5"/>
          <w:w w:val="105"/>
        </w:rPr>
        <w:t xml:space="preserve"> </w:t>
      </w:r>
      <w:r w:rsidRPr="000A77CC">
        <w:rPr>
          <w:color w:val="231F1F"/>
          <w:w w:val="105"/>
        </w:rPr>
        <w:t>sứ</w:t>
      </w:r>
      <w:r w:rsidR="004973B2" w:rsidRPr="000A77CC">
        <w:rPr>
          <w:color w:val="231F1F"/>
          <w:w w:val="105"/>
        </w:rPr>
        <w:t>c</w:t>
      </w:r>
      <w:r w:rsidRPr="000A77CC">
        <w:rPr>
          <w:color w:val="231F1F"/>
          <w:spacing w:val="-5"/>
          <w:w w:val="105"/>
        </w:rPr>
        <w:t xml:space="preserve"> </w:t>
      </w:r>
      <w:r w:rsidRPr="000A77CC">
        <w:rPr>
          <w:color w:val="231F1F"/>
          <w:w w:val="105"/>
        </w:rPr>
        <w:t>khỏe</w:t>
      </w:r>
      <w:r w:rsidRPr="000A77CC">
        <w:rPr>
          <w:color w:val="231F1F"/>
          <w:spacing w:val="-4"/>
          <w:w w:val="105"/>
        </w:rPr>
        <w:t xml:space="preserve"> </w:t>
      </w:r>
      <w:r w:rsidR="004973B2" w:rsidRPr="000A77CC">
        <w:rPr>
          <w:color w:val="231F1F"/>
          <w:w w:val="105"/>
        </w:rPr>
        <w:t>c</w:t>
      </w:r>
      <w:r w:rsidRPr="000A77CC">
        <w:rPr>
          <w:color w:val="231F1F"/>
          <w:w w:val="105"/>
        </w:rPr>
        <w:t>ủa</w:t>
      </w:r>
      <w:r w:rsidRPr="000A77CC">
        <w:rPr>
          <w:color w:val="231F1F"/>
          <w:spacing w:val="-5"/>
          <w:w w:val="105"/>
        </w:rPr>
        <w:t xml:space="preserve"> </w:t>
      </w:r>
      <w:r w:rsidRPr="000A77CC">
        <w:rPr>
          <w:color w:val="231F1F"/>
          <w:w w:val="105"/>
        </w:rPr>
        <w:t>một</w:t>
      </w:r>
      <w:r w:rsidRPr="000A77CC">
        <w:rPr>
          <w:color w:val="231F1F"/>
          <w:spacing w:val="-5"/>
          <w:w w:val="105"/>
        </w:rPr>
        <w:t xml:space="preserve"> </w:t>
      </w:r>
      <w:r w:rsidRPr="000A77CC">
        <w:rPr>
          <w:color w:val="231F1F"/>
          <w:w w:val="105"/>
        </w:rPr>
        <w:t>d</w:t>
      </w:r>
      <w:r w:rsidR="00CF03B4" w:rsidRPr="000A77CC">
        <w:rPr>
          <w:color w:val="231F1F"/>
          <w:w w:val="105"/>
        </w:rPr>
        <w:t>o</w:t>
      </w:r>
      <w:r w:rsidRPr="000A77CC">
        <w:rPr>
          <w:color w:val="231F1F"/>
          <w:w w:val="105"/>
        </w:rPr>
        <w:t>anh</w:t>
      </w:r>
      <w:r w:rsidRPr="000A77CC">
        <w:rPr>
          <w:color w:val="231F1F"/>
          <w:spacing w:val="-4"/>
          <w:w w:val="105"/>
        </w:rPr>
        <w:t xml:space="preserve"> </w:t>
      </w:r>
      <w:r w:rsidRPr="000A77CC">
        <w:rPr>
          <w:color w:val="231F1F"/>
          <w:w w:val="105"/>
        </w:rPr>
        <w:t>nghiệp</w:t>
      </w:r>
      <w:r w:rsidRPr="000A77CC">
        <w:rPr>
          <w:color w:val="231F1F"/>
          <w:spacing w:val="-5"/>
          <w:w w:val="105"/>
        </w:rPr>
        <w:t xml:space="preserve"> </w:t>
      </w:r>
      <w:r w:rsidRPr="000A77CC">
        <w:rPr>
          <w:color w:val="231F1F"/>
          <w:w w:val="105"/>
        </w:rPr>
        <w:t>là</w:t>
      </w:r>
      <w:r w:rsidRPr="000A77CC">
        <w:rPr>
          <w:color w:val="231F1F"/>
          <w:spacing w:val="-5"/>
          <w:w w:val="105"/>
        </w:rPr>
        <w:t xml:space="preserve"> </w:t>
      </w:r>
      <w:r w:rsidRPr="000A77CC">
        <w:rPr>
          <w:color w:val="231F1F"/>
          <w:w w:val="105"/>
        </w:rPr>
        <w:t>rất</w:t>
      </w:r>
      <w:r w:rsidRPr="000A77CC">
        <w:rPr>
          <w:color w:val="231F1F"/>
          <w:spacing w:val="-5"/>
          <w:w w:val="105"/>
        </w:rPr>
        <w:t xml:space="preserve"> </w:t>
      </w:r>
      <w:r w:rsidRPr="000A77CC">
        <w:rPr>
          <w:color w:val="231F1F"/>
          <w:w w:val="105"/>
        </w:rPr>
        <w:t>quan</w:t>
      </w:r>
      <w:r w:rsidRPr="000A77CC">
        <w:rPr>
          <w:color w:val="231F1F"/>
          <w:spacing w:val="-4"/>
          <w:w w:val="105"/>
        </w:rPr>
        <w:t xml:space="preserve"> </w:t>
      </w:r>
      <w:r w:rsidRPr="000A77CC">
        <w:rPr>
          <w:color w:val="231F1F"/>
          <w:w w:val="105"/>
        </w:rPr>
        <w:t>trọng</w:t>
      </w:r>
      <w:r w:rsidRPr="000A77CC">
        <w:rPr>
          <w:color w:val="231F1F"/>
          <w:spacing w:val="-5"/>
          <w:w w:val="105"/>
        </w:rPr>
        <w:t xml:space="preserve"> </w:t>
      </w:r>
      <w:r w:rsidRPr="000A77CC">
        <w:rPr>
          <w:color w:val="231F1F"/>
          <w:w w:val="105"/>
        </w:rPr>
        <w:t>để</w:t>
      </w:r>
      <w:r w:rsidRPr="000A77CC">
        <w:rPr>
          <w:color w:val="231F1F"/>
          <w:spacing w:val="-5"/>
          <w:w w:val="105"/>
        </w:rPr>
        <w:t xml:space="preserve"> </w:t>
      </w:r>
      <w:r w:rsidRPr="000A77CC">
        <w:rPr>
          <w:color w:val="231F1F"/>
          <w:w w:val="105"/>
        </w:rPr>
        <w:t>hiểu</w:t>
      </w:r>
      <w:r w:rsidRPr="000A77CC">
        <w:rPr>
          <w:color w:val="231F1F"/>
          <w:spacing w:val="-4"/>
          <w:w w:val="105"/>
        </w:rPr>
        <w:t xml:space="preserve"> </w:t>
      </w:r>
      <w:r w:rsidRPr="000A77CC">
        <w:rPr>
          <w:color w:val="231F1F"/>
          <w:w w:val="105"/>
        </w:rPr>
        <w:t>đượ</w:t>
      </w:r>
      <w:r w:rsidR="004973B2" w:rsidRPr="000A77CC">
        <w:rPr>
          <w:color w:val="231F1F"/>
          <w:w w:val="105"/>
        </w:rPr>
        <w:t>c</w:t>
      </w:r>
      <w:r w:rsidRPr="000A77CC">
        <w:rPr>
          <w:color w:val="231F1F"/>
          <w:spacing w:val="-5"/>
          <w:w w:val="105"/>
        </w:rPr>
        <w:t xml:space="preserve"> </w:t>
      </w:r>
      <w:r w:rsidRPr="000A77CC">
        <w:rPr>
          <w:color w:val="231F1F"/>
          <w:w w:val="105"/>
        </w:rPr>
        <w:t>vị</w:t>
      </w:r>
      <w:r w:rsidRPr="000A77CC">
        <w:rPr>
          <w:color w:val="231F1F"/>
          <w:spacing w:val="-5"/>
          <w:w w:val="105"/>
        </w:rPr>
        <w:t xml:space="preserve"> </w:t>
      </w:r>
      <w:r w:rsidRPr="000A77CC">
        <w:rPr>
          <w:color w:val="231F1F"/>
          <w:w w:val="105"/>
        </w:rPr>
        <w:t>trí</w:t>
      </w:r>
      <w:r w:rsidRPr="000A77CC">
        <w:rPr>
          <w:color w:val="231F1F"/>
          <w:spacing w:val="-5"/>
          <w:w w:val="105"/>
        </w:rPr>
        <w:t xml:space="preserve"> </w:t>
      </w:r>
      <w:r w:rsidR="004973B2" w:rsidRPr="000A77CC">
        <w:rPr>
          <w:color w:val="231F1F"/>
          <w:w w:val="105"/>
        </w:rPr>
        <w:t>c</w:t>
      </w:r>
      <w:r w:rsidRPr="000A77CC">
        <w:rPr>
          <w:color w:val="231F1F"/>
          <w:w w:val="105"/>
        </w:rPr>
        <w:t>ủa</w:t>
      </w:r>
      <w:r w:rsidRPr="000A77CC">
        <w:rPr>
          <w:color w:val="231F1F"/>
          <w:spacing w:val="-4"/>
          <w:w w:val="105"/>
        </w:rPr>
        <w:t xml:space="preserve"> </w:t>
      </w:r>
      <w:r w:rsidR="004973B2" w:rsidRPr="000A77CC">
        <w:rPr>
          <w:color w:val="231F1F"/>
          <w:w w:val="105"/>
        </w:rPr>
        <w:t>c</w:t>
      </w:r>
      <w:r w:rsidRPr="000A77CC">
        <w:rPr>
          <w:color w:val="231F1F"/>
          <w:w w:val="105"/>
        </w:rPr>
        <w:t>ông</w:t>
      </w:r>
      <w:r w:rsidRPr="000A77CC">
        <w:rPr>
          <w:color w:val="231F1F"/>
          <w:spacing w:val="-5"/>
          <w:w w:val="105"/>
        </w:rPr>
        <w:t xml:space="preserve"> </w:t>
      </w:r>
      <w:r w:rsidRPr="000A77CC">
        <w:rPr>
          <w:color w:val="231F1F"/>
          <w:w w:val="105"/>
        </w:rPr>
        <w:t>ty</w:t>
      </w:r>
      <w:r w:rsidRPr="000A77CC">
        <w:rPr>
          <w:color w:val="231F1F"/>
          <w:spacing w:val="-5"/>
          <w:w w:val="105"/>
        </w:rPr>
        <w:t xml:space="preserve"> </w:t>
      </w:r>
      <w:r w:rsidRPr="000A77CC">
        <w:rPr>
          <w:color w:val="231F1F"/>
          <w:w w:val="105"/>
        </w:rPr>
        <w:t>và</w:t>
      </w:r>
      <w:r w:rsidRPr="000A77CC">
        <w:rPr>
          <w:color w:val="231F1F"/>
          <w:spacing w:val="-4"/>
          <w:w w:val="105"/>
        </w:rPr>
        <w:t xml:space="preserve"> </w:t>
      </w:r>
      <w:r w:rsidRPr="000A77CC">
        <w:rPr>
          <w:color w:val="231F1F"/>
          <w:w w:val="105"/>
        </w:rPr>
        <w:t>vị</w:t>
      </w:r>
      <w:r w:rsidRPr="000A77CC">
        <w:rPr>
          <w:color w:val="231F1F"/>
          <w:spacing w:val="-5"/>
          <w:w w:val="105"/>
        </w:rPr>
        <w:t xml:space="preserve"> </w:t>
      </w:r>
      <w:r w:rsidRPr="000A77CC">
        <w:rPr>
          <w:color w:val="231F1F"/>
          <w:w w:val="105"/>
        </w:rPr>
        <w:t>trí</w:t>
      </w:r>
      <w:r w:rsidRPr="000A77CC">
        <w:rPr>
          <w:color w:val="231F1F"/>
          <w:spacing w:val="-5"/>
          <w:w w:val="105"/>
        </w:rPr>
        <w:t xml:space="preserve"> </w:t>
      </w:r>
      <w:r w:rsidR="004973B2" w:rsidRPr="000A77CC">
        <w:rPr>
          <w:color w:val="231F1F"/>
          <w:w w:val="105"/>
        </w:rPr>
        <w:t>c</w:t>
      </w:r>
      <w:r w:rsidRPr="000A77CC">
        <w:rPr>
          <w:color w:val="231F1F"/>
          <w:w w:val="105"/>
        </w:rPr>
        <w:t>ủa</w:t>
      </w:r>
      <w:r w:rsidRPr="000A77CC">
        <w:rPr>
          <w:color w:val="231F1F"/>
          <w:spacing w:val="-5"/>
          <w:w w:val="105"/>
        </w:rPr>
        <w:t xml:space="preserve"> </w:t>
      </w:r>
      <w:r w:rsidRPr="000A77CC">
        <w:rPr>
          <w:color w:val="231F1F"/>
          <w:w w:val="105"/>
        </w:rPr>
        <w:t>nó.</w:t>
      </w:r>
      <w:r w:rsidRPr="000A77CC">
        <w:rPr>
          <w:color w:val="231F1F"/>
          <w:spacing w:val="-66"/>
          <w:w w:val="105"/>
        </w:rPr>
        <w:t xml:space="preserve"> </w:t>
      </w:r>
      <w:r w:rsidRPr="000A77CC">
        <w:rPr>
          <w:color w:val="231F1F"/>
          <w:w w:val="105"/>
        </w:rPr>
        <w:t>Để</w:t>
      </w:r>
      <w:r w:rsidRPr="000A77CC">
        <w:rPr>
          <w:color w:val="231F1F"/>
          <w:spacing w:val="-5"/>
          <w:w w:val="105"/>
        </w:rPr>
        <w:t xml:space="preserve"> </w:t>
      </w:r>
      <w:r w:rsidRPr="000A77CC">
        <w:rPr>
          <w:color w:val="231F1F"/>
          <w:w w:val="105"/>
        </w:rPr>
        <w:t>làm</w:t>
      </w:r>
      <w:r w:rsidRPr="000A77CC">
        <w:rPr>
          <w:color w:val="231F1F"/>
          <w:spacing w:val="-5"/>
          <w:w w:val="105"/>
        </w:rPr>
        <w:t xml:space="preserve"> </w:t>
      </w:r>
      <w:r w:rsidRPr="000A77CC">
        <w:rPr>
          <w:color w:val="231F1F"/>
          <w:w w:val="105"/>
        </w:rPr>
        <w:t>đượ</w:t>
      </w:r>
      <w:r w:rsidR="004973B2" w:rsidRPr="000A77CC">
        <w:rPr>
          <w:color w:val="231F1F"/>
          <w:w w:val="105"/>
        </w:rPr>
        <w:t>c</w:t>
      </w:r>
      <w:r w:rsidRPr="000A77CC">
        <w:rPr>
          <w:color w:val="231F1F"/>
          <w:spacing w:val="-5"/>
          <w:w w:val="105"/>
        </w:rPr>
        <w:t xml:space="preserve"> </w:t>
      </w:r>
      <w:r w:rsidRPr="000A77CC">
        <w:rPr>
          <w:color w:val="231F1F"/>
          <w:w w:val="105"/>
        </w:rPr>
        <w:t>điều</w:t>
      </w:r>
      <w:r w:rsidRPr="000A77CC">
        <w:rPr>
          <w:color w:val="231F1F"/>
          <w:spacing w:val="-4"/>
          <w:w w:val="105"/>
        </w:rPr>
        <w:t xml:space="preserve"> </w:t>
      </w:r>
      <w:r w:rsidRPr="000A77CC">
        <w:rPr>
          <w:color w:val="231F1F"/>
          <w:w w:val="105"/>
        </w:rPr>
        <w:t>này,</w:t>
      </w:r>
      <w:r w:rsidRPr="000A77CC">
        <w:rPr>
          <w:color w:val="231F1F"/>
          <w:spacing w:val="-5"/>
          <w:w w:val="105"/>
        </w:rPr>
        <w:t xml:space="preserve"> </w:t>
      </w:r>
      <w:r w:rsidRPr="000A77CC">
        <w:rPr>
          <w:color w:val="231F1F"/>
          <w:w w:val="105"/>
        </w:rPr>
        <w:t>BI</w:t>
      </w:r>
      <w:r w:rsidRPr="000A77CC">
        <w:rPr>
          <w:color w:val="231F1F"/>
          <w:spacing w:val="-5"/>
          <w:w w:val="105"/>
        </w:rPr>
        <w:t xml:space="preserve"> </w:t>
      </w:r>
      <w:r w:rsidRPr="000A77CC">
        <w:rPr>
          <w:color w:val="231F1F"/>
          <w:w w:val="105"/>
        </w:rPr>
        <w:t>sử</w:t>
      </w:r>
      <w:r w:rsidRPr="000A77CC">
        <w:rPr>
          <w:color w:val="231F1F"/>
          <w:spacing w:val="-4"/>
          <w:w w:val="105"/>
        </w:rPr>
        <w:t xml:space="preserve"> </w:t>
      </w:r>
      <w:r w:rsidRPr="000A77CC">
        <w:rPr>
          <w:color w:val="231F1F"/>
          <w:w w:val="105"/>
        </w:rPr>
        <w:t>dụng</w:t>
      </w:r>
      <w:r w:rsidRPr="000A77CC">
        <w:rPr>
          <w:color w:val="231F1F"/>
          <w:spacing w:val="-5"/>
          <w:w w:val="105"/>
        </w:rPr>
        <w:t xml:space="preserve"> </w:t>
      </w:r>
      <w:r w:rsidRPr="000A77CC">
        <w:rPr>
          <w:color w:val="231F1F"/>
          <w:w w:val="105"/>
        </w:rPr>
        <w:t>rộng</w:t>
      </w:r>
      <w:r w:rsidRPr="000A77CC">
        <w:rPr>
          <w:color w:val="231F1F"/>
          <w:spacing w:val="-5"/>
          <w:w w:val="105"/>
        </w:rPr>
        <w:t xml:space="preserve"> </w:t>
      </w:r>
      <w:r w:rsidRPr="000A77CC">
        <w:rPr>
          <w:color w:val="231F1F"/>
          <w:w w:val="105"/>
        </w:rPr>
        <w:t>rãi</w:t>
      </w:r>
      <w:r w:rsidRPr="000A77CC">
        <w:rPr>
          <w:color w:val="231F1F"/>
          <w:spacing w:val="-5"/>
          <w:w w:val="105"/>
        </w:rPr>
        <w:t xml:space="preserve"> </w:t>
      </w:r>
      <w:r w:rsidRPr="000A77CC">
        <w:rPr>
          <w:color w:val="231F1F"/>
          <w:w w:val="105"/>
        </w:rPr>
        <w:t>một</w:t>
      </w:r>
      <w:r w:rsidRPr="000A77CC">
        <w:rPr>
          <w:color w:val="231F1F"/>
          <w:spacing w:val="-4"/>
          <w:w w:val="105"/>
        </w:rPr>
        <w:t xml:space="preserve"> </w:t>
      </w:r>
      <w:r w:rsidRPr="000A77CC">
        <w:rPr>
          <w:color w:val="231F1F"/>
          <w:w w:val="105"/>
        </w:rPr>
        <w:t>l</w:t>
      </w:r>
      <w:r w:rsidR="00CF03B4" w:rsidRPr="000A77CC">
        <w:rPr>
          <w:color w:val="231F1F"/>
          <w:w w:val="105"/>
        </w:rPr>
        <w:t>o</w:t>
      </w:r>
      <w:r w:rsidRPr="000A77CC">
        <w:rPr>
          <w:color w:val="231F1F"/>
          <w:w w:val="105"/>
        </w:rPr>
        <w:t>ại</w:t>
      </w:r>
      <w:r w:rsidRPr="000A77CC">
        <w:rPr>
          <w:color w:val="231F1F"/>
          <w:spacing w:val="-5"/>
          <w:w w:val="105"/>
        </w:rPr>
        <w:t xml:space="preserve"> </w:t>
      </w:r>
      <w:r w:rsidR="004973B2" w:rsidRPr="000A77CC">
        <w:rPr>
          <w:color w:val="231F1F"/>
          <w:w w:val="105"/>
        </w:rPr>
        <w:t>c</w:t>
      </w:r>
      <w:r w:rsidRPr="000A77CC">
        <w:rPr>
          <w:color w:val="231F1F"/>
          <w:w w:val="105"/>
        </w:rPr>
        <w:t>hỉ</w:t>
      </w:r>
      <w:r w:rsidRPr="000A77CC">
        <w:rPr>
          <w:color w:val="231F1F"/>
          <w:spacing w:val="-5"/>
          <w:w w:val="105"/>
        </w:rPr>
        <w:t xml:space="preserve"> </w:t>
      </w:r>
      <w:r w:rsidRPr="000A77CC">
        <w:rPr>
          <w:color w:val="231F1F"/>
          <w:w w:val="105"/>
        </w:rPr>
        <w:t>số</w:t>
      </w:r>
      <w:r w:rsidRPr="000A77CC">
        <w:rPr>
          <w:color w:val="231F1F"/>
          <w:spacing w:val="-4"/>
          <w:w w:val="105"/>
        </w:rPr>
        <w:t xml:space="preserve"> </w:t>
      </w:r>
      <w:r w:rsidRPr="000A77CC">
        <w:rPr>
          <w:color w:val="231F1F"/>
          <w:w w:val="105"/>
        </w:rPr>
        <w:t>đặ</w:t>
      </w:r>
      <w:r w:rsidR="004973B2" w:rsidRPr="000A77CC">
        <w:rPr>
          <w:color w:val="231F1F"/>
          <w:w w:val="105"/>
        </w:rPr>
        <w:t>c</w:t>
      </w:r>
      <w:r w:rsidRPr="000A77CC">
        <w:rPr>
          <w:color w:val="231F1F"/>
          <w:spacing w:val="-5"/>
          <w:w w:val="105"/>
        </w:rPr>
        <w:t xml:space="preserve"> </w:t>
      </w:r>
      <w:r w:rsidRPr="000A77CC">
        <w:rPr>
          <w:color w:val="231F1F"/>
          <w:w w:val="105"/>
        </w:rPr>
        <w:t>biệt</w:t>
      </w:r>
      <w:r w:rsidRPr="000A77CC">
        <w:rPr>
          <w:color w:val="231F1F"/>
          <w:spacing w:val="-5"/>
          <w:w w:val="105"/>
        </w:rPr>
        <w:t xml:space="preserve"> </w:t>
      </w:r>
      <w:r w:rsidRPr="000A77CC">
        <w:rPr>
          <w:color w:val="231F1F"/>
          <w:w w:val="105"/>
        </w:rPr>
        <w:t>đượ</w:t>
      </w:r>
      <w:r w:rsidR="004973B2" w:rsidRPr="000A77CC">
        <w:rPr>
          <w:color w:val="231F1F"/>
          <w:w w:val="105"/>
        </w:rPr>
        <w:t>c</w:t>
      </w:r>
      <w:r w:rsidRPr="000A77CC">
        <w:rPr>
          <w:color w:val="231F1F"/>
          <w:spacing w:val="-5"/>
          <w:w w:val="105"/>
        </w:rPr>
        <w:t xml:space="preserve"> </w:t>
      </w:r>
      <w:r w:rsidRPr="000A77CC">
        <w:rPr>
          <w:color w:val="231F1F"/>
          <w:w w:val="105"/>
        </w:rPr>
        <w:t>gọi</w:t>
      </w:r>
      <w:r w:rsidRPr="000A77CC">
        <w:rPr>
          <w:color w:val="231F1F"/>
          <w:spacing w:val="-4"/>
          <w:w w:val="105"/>
        </w:rPr>
        <w:t xml:space="preserve"> </w:t>
      </w:r>
      <w:r w:rsidRPr="000A77CC">
        <w:rPr>
          <w:color w:val="231F1F"/>
          <w:w w:val="105"/>
        </w:rPr>
        <w:t>là</w:t>
      </w:r>
      <w:r w:rsidRPr="000A77CC">
        <w:rPr>
          <w:color w:val="231F1F"/>
          <w:spacing w:val="-5"/>
          <w:w w:val="105"/>
        </w:rPr>
        <w:t xml:space="preserve"> </w:t>
      </w:r>
      <w:r w:rsidR="004973B2" w:rsidRPr="000A77CC">
        <w:rPr>
          <w:color w:val="231F1F"/>
          <w:w w:val="105"/>
        </w:rPr>
        <w:t>c</w:t>
      </w:r>
      <w:r w:rsidRPr="000A77CC">
        <w:rPr>
          <w:color w:val="231F1F"/>
          <w:w w:val="105"/>
        </w:rPr>
        <w:t>á</w:t>
      </w:r>
      <w:r w:rsidR="004973B2" w:rsidRPr="000A77CC">
        <w:rPr>
          <w:color w:val="231F1F"/>
          <w:w w:val="105"/>
        </w:rPr>
        <w:t>c</w:t>
      </w:r>
      <w:r w:rsidRPr="000A77CC">
        <w:rPr>
          <w:color w:val="231F1F"/>
          <w:spacing w:val="-5"/>
          <w:w w:val="105"/>
        </w:rPr>
        <w:t xml:space="preserve"> </w:t>
      </w:r>
      <w:r w:rsidR="004973B2" w:rsidRPr="000A77CC">
        <w:rPr>
          <w:color w:val="231F1F"/>
          <w:w w:val="105"/>
        </w:rPr>
        <w:t>c</w:t>
      </w:r>
      <w:r w:rsidRPr="000A77CC">
        <w:rPr>
          <w:color w:val="231F1F"/>
          <w:w w:val="105"/>
        </w:rPr>
        <w:t>hỉ</w:t>
      </w:r>
      <w:r w:rsidRPr="000A77CC">
        <w:rPr>
          <w:color w:val="231F1F"/>
          <w:spacing w:val="-4"/>
          <w:w w:val="105"/>
        </w:rPr>
        <w:t xml:space="preserve"> </w:t>
      </w:r>
      <w:r w:rsidRPr="000A77CC">
        <w:rPr>
          <w:color w:val="231F1F"/>
          <w:w w:val="105"/>
        </w:rPr>
        <w:t>số</w:t>
      </w:r>
      <w:r w:rsidRPr="000A77CC">
        <w:rPr>
          <w:color w:val="231F1F"/>
          <w:spacing w:val="-5"/>
          <w:w w:val="105"/>
        </w:rPr>
        <w:t xml:space="preserve"> </w:t>
      </w:r>
      <w:r w:rsidRPr="000A77CC">
        <w:rPr>
          <w:color w:val="231F1F"/>
          <w:w w:val="105"/>
        </w:rPr>
        <w:t>hiệu</w:t>
      </w:r>
      <w:r w:rsidRPr="000A77CC">
        <w:rPr>
          <w:color w:val="231F1F"/>
          <w:spacing w:val="-5"/>
          <w:w w:val="105"/>
        </w:rPr>
        <w:t xml:space="preserve"> </w:t>
      </w:r>
      <w:r w:rsidRPr="000A77CC">
        <w:rPr>
          <w:color w:val="231F1F"/>
          <w:w w:val="105"/>
        </w:rPr>
        <w:t>suất</w:t>
      </w:r>
      <w:r w:rsidRPr="000A77CC">
        <w:rPr>
          <w:color w:val="231F1F"/>
          <w:spacing w:val="-4"/>
          <w:w w:val="105"/>
        </w:rPr>
        <w:t xml:space="preserve"> </w:t>
      </w:r>
      <w:r w:rsidR="004973B2" w:rsidRPr="000A77CC">
        <w:rPr>
          <w:color w:val="231F1F"/>
          <w:w w:val="105"/>
        </w:rPr>
        <w:t>c</w:t>
      </w:r>
      <w:r w:rsidRPr="000A77CC">
        <w:rPr>
          <w:color w:val="231F1F"/>
          <w:w w:val="105"/>
        </w:rPr>
        <w:t>hính.</w:t>
      </w:r>
      <w:r w:rsidRPr="000A77CC">
        <w:rPr>
          <w:color w:val="231F1F"/>
          <w:spacing w:val="-5"/>
          <w:w w:val="105"/>
        </w:rPr>
        <w:t xml:space="preserve"> </w:t>
      </w:r>
      <w:r w:rsidR="00D45B1C" w:rsidRPr="000A77CC">
        <w:rPr>
          <w:color w:val="286682"/>
          <w:w w:val="105"/>
        </w:rPr>
        <w:t>c</w:t>
      </w:r>
      <w:r w:rsidRPr="000A77CC">
        <w:rPr>
          <w:color w:val="286682"/>
          <w:w w:val="105"/>
        </w:rPr>
        <w:t>á</w:t>
      </w:r>
      <w:r w:rsidR="004973B2" w:rsidRPr="000A77CC">
        <w:rPr>
          <w:color w:val="286682"/>
          <w:w w:val="105"/>
        </w:rPr>
        <w:t>c</w:t>
      </w:r>
      <w:r w:rsidRPr="000A77CC">
        <w:rPr>
          <w:color w:val="286682"/>
          <w:spacing w:val="-66"/>
          <w:w w:val="105"/>
        </w:rPr>
        <w:t xml:space="preserve"> </w:t>
      </w:r>
      <w:r w:rsidR="004973B2" w:rsidRPr="000A77CC">
        <w:rPr>
          <w:color w:val="286682"/>
          <w:w w:val="105"/>
        </w:rPr>
        <w:t>c</w:t>
      </w:r>
      <w:r w:rsidRPr="000A77CC">
        <w:rPr>
          <w:color w:val="286682"/>
          <w:w w:val="105"/>
        </w:rPr>
        <w:t xml:space="preserve">hỉ số hiệu suất </w:t>
      </w:r>
      <w:r w:rsidR="004973B2" w:rsidRPr="000A77CC">
        <w:rPr>
          <w:color w:val="286682"/>
          <w:w w:val="105"/>
        </w:rPr>
        <w:t>c</w:t>
      </w:r>
      <w:r w:rsidRPr="000A77CC">
        <w:rPr>
          <w:color w:val="286682"/>
          <w:w w:val="105"/>
        </w:rPr>
        <w:t xml:space="preserve">hính (KPI) </w:t>
      </w:r>
      <w:r w:rsidRPr="000A77CC">
        <w:rPr>
          <w:color w:val="231F1F"/>
          <w:w w:val="105"/>
        </w:rPr>
        <w:t xml:space="preserve">là </w:t>
      </w:r>
      <w:r w:rsidR="004973B2" w:rsidRPr="000A77CC">
        <w:rPr>
          <w:color w:val="231F1F"/>
          <w:w w:val="105"/>
        </w:rPr>
        <w:t>c</w:t>
      </w:r>
      <w:r w:rsidRPr="000A77CC">
        <w:rPr>
          <w:color w:val="231F1F"/>
          <w:w w:val="105"/>
        </w:rPr>
        <w:t>á</w:t>
      </w:r>
      <w:r w:rsidR="004973B2" w:rsidRPr="000A77CC">
        <w:rPr>
          <w:color w:val="231F1F"/>
          <w:w w:val="105"/>
        </w:rPr>
        <w:t>c</w:t>
      </w:r>
      <w:r w:rsidRPr="000A77CC">
        <w:rPr>
          <w:color w:val="231F1F"/>
          <w:w w:val="105"/>
        </w:rPr>
        <w:t xml:space="preserve"> phép đ</w:t>
      </w:r>
      <w:r w:rsidR="00CF03B4" w:rsidRPr="000A77CC">
        <w:rPr>
          <w:color w:val="231F1F"/>
          <w:w w:val="105"/>
        </w:rPr>
        <w:t>o</w:t>
      </w:r>
      <w:r w:rsidRPr="000A77CC">
        <w:rPr>
          <w:color w:val="231F1F"/>
          <w:w w:val="105"/>
        </w:rPr>
        <w:t xml:space="preserve"> số lượng h</w:t>
      </w:r>
      <w:r w:rsidR="00CF03B4" w:rsidRPr="000A77CC">
        <w:rPr>
          <w:color w:val="231F1F"/>
          <w:w w:val="105"/>
        </w:rPr>
        <w:t>o</w:t>
      </w:r>
      <w:r w:rsidRPr="000A77CC">
        <w:rPr>
          <w:color w:val="231F1F"/>
          <w:w w:val="105"/>
        </w:rPr>
        <w:t>ặ</w:t>
      </w:r>
      <w:r w:rsidR="004973B2" w:rsidRPr="000A77CC">
        <w:rPr>
          <w:color w:val="231F1F"/>
          <w:w w:val="105"/>
        </w:rPr>
        <w:t>c</w:t>
      </w:r>
      <w:r w:rsidRPr="000A77CC">
        <w:rPr>
          <w:color w:val="231F1F"/>
          <w:w w:val="105"/>
        </w:rPr>
        <w:t xml:space="preserve"> dựa trên quy mô </w:t>
      </w:r>
      <w:r w:rsidR="004973B2" w:rsidRPr="000A77CC">
        <w:rPr>
          <w:color w:val="231F1F"/>
          <w:w w:val="105"/>
        </w:rPr>
        <w:t>c</w:t>
      </w:r>
      <w:r w:rsidRPr="000A77CC">
        <w:rPr>
          <w:color w:val="231F1F"/>
          <w:w w:val="105"/>
        </w:rPr>
        <w:t>ó thể định lượng đượ</w:t>
      </w:r>
      <w:r w:rsidR="004973B2" w:rsidRPr="000A77CC">
        <w:rPr>
          <w:color w:val="231F1F"/>
          <w:w w:val="105"/>
        </w:rPr>
        <w:t>c</w:t>
      </w:r>
      <w:r w:rsidRPr="000A77CC">
        <w:rPr>
          <w:color w:val="231F1F"/>
          <w:w w:val="105"/>
        </w:rPr>
        <w:t xml:space="preserve"> để đánh giá</w:t>
      </w:r>
      <w:r w:rsidRPr="000A77CC">
        <w:rPr>
          <w:color w:val="231F1F"/>
          <w:spacing w:val="-67"/>
          <w:w w:val="105"/>
        </w:rPr>
        <w:t xml:space="preserve"> </w:t>
      </w:r>
      <w:r w:rsidRPr="000A77CC">
        <w:rPr>
          <w:color w:val="231F1F"/>
          <w:w w:val="105"/>
        </w:rPr>
        <w:t>hiệu</w:t>
      </w:r>
      <w:r w:rsidRPr="000A77CC">
        <w:rPr>
          <w:color w:val="231F1F"/>
          <w:spacing w:val="-6"/>
          <w:w w:val="105"/>
        </w:rPr>
        <w:t xml:space="preserve"> </w:t>
      </w:r>
      <w:r w:rsidRPr="000A77CC">
        <w:rPr>
          <w:color w:val="231F1F"/>
          <w:w w:val="105"/>
        </w:rPr>
        <w:t>quả</w:t>
      </w:r>
      <w:r w:rsidRPr="000A77CC">
        <w:rPr>
          <w:color w:val="231F1F"/>
          <w:spacing w:val="-5"/>
          <w:w w:val="105"/>
        </w:rPr>
        <w:t xml:space="preserve"> </w:t>
      </w:r>
      <w:r w:rsidRPr="000A77CC">
        <w:rPr>
          <w:color w:val="231F1F"/>
          <w:w w:val="105"/>
        </w:rPr>
        <w:t>h</w:t>
      </w:r>
      <w:r w:rsidR="00CF03B4" w:rsidRPr="000A77CC">
        <w:rPr>
          <w:color w:val="231F1F"/>
          <w:w w:val="105"/>
        </w:rPr>
        <w:t>o</w:t>
      </w:r>
      <w:r w:rsidRPr="000A77CC">
        <w:rPr>
          <w:color w:val="231F1F"/>
          <w:w w:val="105"/>
        </w:rPr>
        <w:t>ặ</w:t>
      </w:r>
      <w:r w:rsidR="004973B2" w:rsidRPr="000A77CC">
        <w:rPr>
          <w:color w:val="231F1F"/>
          <w:w w:val="105"/>
        </w:rPr>
        <w:t>c</w:t>
      </w:r>
      <w:r w:rsidRPr="000A77CC">
        <w:rPr>
          <w:color w:val="231F1F"/>
          <w:spacing w:val="-5"/>
          <w:w w:val="105"/>
        </w:rPr>
        <w:t xml:space="preserve"> </w:t>
      </w:r>
      <w:r w:rsidRPr="000A77CC">
        <w:rPr>
          <w:color w:val="231F1F"/>
          <w:w w:val="105"/>
        </w:rPr>
        <w:t>thành</w:t>
      </w:r>
      <w:r w:rsidRPr="000A77CC">
        <w:rPr>
          <w:color w:val="231F1F"/>
          <w:spacing w:val="-5"/>
          <w:w w:val="105"/>
        </w:rPr>
        <w:t xml:space="preserve"> </w:t>
      </w:r>
      <w:r w:rsidR="004973B2" w:rsidRPr="000A77CC">
        <w:rPr>
          <w:color w:val="231F1F"/>
          <w:w w:val="105"/>
        </w:rPr>
        <w:t>c</w:t>
      </w:r>
      <w:r w:rsidRPr="000A77CC">
        <w:rPr>
          <w:color w:val="231F1F"/>
          <w:w w:val="105"/>
        </w:rPr>
        <w:t>ông</w:t>
      </w:r>
      <w:r w:rsidRPr="000A77CC">
        <w:rPr>
          <w:color w:val="231F1F"/>
          <w:spacing w:val="-5"/>
          <w:w w:val="105"/>
        </w:rPr>
        <w:t xml:space="preserve"> </w:t>
      </w:r>
      <w:r w:rsidR="004973B2" w:rsidRPr="000A77CC">
        <w:rPr>
          <w:color w:val="231F1F"/>
          <w:w w:val="105"/>
        </w:rPr>
        <w:t>c</w:t>
      </w:r>
      <w:r w:rsidRPr="000A77CC">
        <w:rPr>
          <w:color w:val="231F1F"/>
          <w:w w:val="105"/>
        </w:rPr>
        <w:t>ủa</w:t>
      </w:r>
      <w:r w:rsidRPr="000A77CC">
        <w:rPr>
          <w:color w:val="231F1F"/>
          <w:spacing w:val="-5"/>
          <w:w w:val="105"/>
        </w:rPr>
        <w:t xml:space="preserve"> </w:t>
      </w:r>
      <w:r w:rsidR="004973B2" w:rsidRPr="000A77CC">
        <w:rPr>
          <w:color w:val="231F1F"/>
          <w:w w:val="105"/>
        </w:rPr>
        <w:t>c</w:t>
      </w:r>
      <w:r w:rsidRPr="000A77CC">
        <w:rPr>
          <w:color w:val="231F1F"/>
          <w:w w:val="105"/>
        </w:rPr>
        <w:t>ông</w:t>
      </w:r>
      <w:r w:rsidRPr="000A77CC">
        <w:rPr>
          <w:color w:val="231F1F"/>
          <w:spacing w:val="-5"/>
          <w:w w:val="105"/>
        </w:rPr>
        <w:t xml:space="preserve"> </w:t>
      </w:r>
      <w:r w:rsidRPr="000A77CC">
        <w:rPr>
          <w:color w:val="231F1F"/>
          <w:w w:val="105"/>
        </w:rPr>
        <w:t>ty</w:t>
      </w:r>
      <w:r w:rsidRPr="000A77CC">
        <w:rPr>
          <w:color w:val="231F1F"/>
          <w:spacing w:val="-5"/>
          <w:w w:val="105"/>
        </w:rPr>
        <w:t xml:space="preserve"> </w:t>
      </w:r>
      <w:r w:rsidRPr="000A77CC">
        <w:rPr>
          <w:color w:val="231F1F"/>
          <w:w w:val="105"/>
        </w:rPr>
        <w:t>tr</w:t>
      </w:r>
      <w:r w:rsidR="00CF03B4" w:rsidRPr="000A77CC">
        <w:rPr>
          <w:color w:val="231F1F"/>
          <w:w w:val="105"/>
        </w:rPr>
        <w:t>o</w:t>
      </w:r>
      <w:r w:rsidRPr="000A77CC">
        <w:rPr>
          <w:color w:val="231F1F"/>
          <w:w w:val="105"/>
        </w:rPr>
        <w:t>ng</w:t>
      </w:r>
      <w:r w:rsidRPr="000A77CC">
        <w:rPr>
          <w:color w:val="231F1F"/>
          <w:spacing w:val="-5"/>
          <w:w w:val="105"/>
        </w:rPr>
        <w:t xml:space="preserve"> </w:t>
      </w:r>
      <w:r w:rsidRPr="000A77CC">
        <w:rPr>
          <w:color w:val="231F1F"/>
          <w:w w:val="105"/>
        </w:rPr>
        <w:t>việ</w:t>
      </w:r>
      <w:r w:rsidR="004973B2" w:rsidRPr="000A77CC">
        <w:rPr>
          <w:color w:val="231F1F"/>
          <w:w w:val="105"/>
        </w:rPr>
        <w:t>c</w:t>
      </w:r>
      <w:r w:rsidRPr="000A77CC">
        <w:rPr>
          <w:color w:val="231F1F"/>
          <w:spacing w:val="-5"/>
          <w:w w:val="105"/>
        </w:rPr>
        <w:t xml:space="preserve"> </w:t>
      </w:r>
      <w:r w:rsidRPr="000A77CC">
        <w:rPr>
          <w:color w:val="231F1F"/>
          <w:w w:val="105"/>
        </w:rPr>
        <w:t>đạt</w:t>
      </w:r>
      <w:r w:rsidRPr="000A77CC">
        <w:rPr>
          <w:color w:val="231F1F"/>
          <w:spacing w:val="-5"/>
          <w:w w:val="105"/>
        </w:rPr>
        <w:t xml:space="preserve"> </w:t>
      </w:r>
      <w:r w:rsidRPr="000A77CC">
        <w:rPr>
          <w:color w:val="231F1F"/>
          <w:w w:val="105"/>
        </w:rPr>
        <w:t>đượ</w:t>
      </w:r>
      <w:r w:rsidR="004973B2" w:rsidRPr="000A77CC">
        <w:rPr>
          <w:color w:val="231F1F"/>
          <w:w w:val="105"/>
        </w:rPr>
        <w:t>c</w:t>
      </w:r>
      <w:r w:rsidRPr="000A77CC">
        <w:rPr>
          <w:color w:val="231F1F"/>
          <w:spacing w:val="-6"/>
          <w:w w:val="105"/>
        </w:rPr>
        <w:t xml:space="preserve"> </w:t>
      </w:r>
      <w:r w:rsidR="004973B2" w:rsidRPr="000A77CC">
        <w:rPr>
          <w:color w:val="231F1F"/>
          <w:w w:val="105"/>
        </w:rPr>
        <w:t>c</w:t>
      </w:r>
      <w:r w:rsidRPr="000A77CC">
        <w:rPr>
          <w:color w:val="231F1F"/>
          <w:w w:val="105"/>
        </w:rPr>
        <w:t>á</w:t>
      </w:r>
      <w:r w:rsidR="004973B2" w:rsidRPr="000A77CC">
        <w:rPr>
          <w:color w:val="231F1F"/>
          <w:w w:val="105"/>
        </w:rPr>
        <w:t>c</w:t>
      </w:r>
      <w:r w:rsidRPr="000A77CC">
        <w:rPr>
          <w:color w:val="231F1F"/>
          <w:spacing w:val="-5"/>
          <w:w w:val="105"/>
        </w:rPr>
        <w:t xml:space="preserve"> </w:t>
      </w:r>
      <w:r w:rsidRPr="000A77CC">
        <w:rPr>
          <w:color w:val="231F1F"/>
          <w:w w:val="105"/>
        </w:rPr>
        <w:t>mụ</w:t>
      </w:r>
      <w:r w:rsidR="004973B2" w:rsidRPr="000A77CC">
        <w:rPr>
          <w:color w:val="231F1F"/>
          <w:w w:val="105"/>
        </w:rPr>
        <w:t>c</w:t>
      </w:r>
      <w:r w:rsidRPr="000A77CC">
        <w:rPr>
          <w:color w:val="231F1F"/>
          <w:spacing w:val="-5"/>
          <w:w w:val="105"/>
        </w:rPr>
        <w:t xml:space="preserve"> </w:t>
      </w:r>
      <w:r w:rsidRPr="000A77CC">
        <w:rPr>
          <w:color w:val="231F1F"/>
          <w:w w:val="105"/>
        </w:rPr>
        <w:t>tiêu</w:t>
      </w:r>
      <w:r w:rsidRPr="000A77CC">
        <w:rPr>
          <w:color w:val="231F1F"/>
          <w:spacing w:val="-5"/>
          <w:w w:val="105"/>
        </w:rPr>
        <w:t xml:space="preserve"> </w:t>
      </w:r>
      <w:r w:rsidR="004973B2" w:rsidRPr="000A77CC">
        <w:rPr>
          <w:color w:val="231F1F"/>
          <w:w w:val="105"/>
        </w:rPr>
        <w:t>c</w:t>
      </w:r>
      <w:r w:rsidRPr="000A77CC">
        <w:rPr>
          <w:color w:val="231F1F"/>
          <w:w w:val="105"/>
        </w:rPr>
        <w:t>hiến</w:t>
      </w:r>
      <w:r w:rsidRPr="000A77CC">
        <w:rPr>
          <w:color w:val="231F1F"/>
          <w:spacing w:val="-5"/>
          <w:w w:val="105"/>
        </w:rPr>
        <w:t xml:space="preserve"> </w:t>
      </w:r>
      <w:r w:rsidRPr="000A77CC">
        <w:rPr>
          <w:color w:val="231F1F"/>
          <w:w w:val="105"/>
        </w:rPr>
        <w:t>lượ</w:t>
      </w:r>
      <w:r w:rsidR="004973B2" w:rsidRPr="000A77CC">
        <w:rPr>
          <w:color w:val="231F1F"/>
          <w:w w:val="105"/>
        </w:rPr>
        <w:t>c</w:t>
      </w:r>
      <w:r w:rsidRPr="000A77CC">
        <w:rPr>
          <w:color w:val="231F1F"/>
          <w:spacing w:val="-5"/>
          <w:w w:val="105"/>
        </w:rPr>
        <w:t xml:space="preserve"> </w:t>
      </w:r>
      <w:r w:rsidRPr="000A77CC">
        <w:rPr>
          <w:color w:val="231F1F"/>
          <w:w w:val="105"/>
        </w:rPr>
        <w:t>và</w:t>
      </w:r>
      <w:r w:rsidRPr="000A77CC">
        <w:rPr>
          <w:color w:val="231F1F"/>
          <w:spacing w:val="-5"/>
          <w:w w:val="105"/>
        </w:rPr>
        <w:t xml:space="preserve"> </w:t>
      </w:r>
      <w:r w:rsidRPr="000A77CC">
        <w:rPr>
          <w:color w:val="231F1F"/>
          <w:w w:val="105"/>
        </w:rPr>
        <w:t>h</w:t>
      </w:r>
      <w:r w:rsidR="00CF03B4" w:rsidRPr="000A77CC">
        <w:rPr>
          <w:color w:val="231F1F"/>
          <w:w w:val="105"/>
        </w:rPr>
        <w:t>o</w:t>
      </w:r>
      <w:r w:rsidRPr="000A77CC">
        <w:rPr>
          <w:color w:val="231F1F"/>
          <w:w w:val="105"/>
        </w:rPr>
        <w:t>ạt</w:t>
      </w:r>
      <w:r w:rsidRPr="000A77CC">
        <w:rPr>
          <w:color w:val="231F1F"/>
          <w:spacing w:val="-5"/>
          <w:w w:val="105"/>
        </w:rPr>
        <w:t xml:space="preserve"> </w:t>
      </w:r>
      <w:r w:rsidRPr="000A77CC">
        <w:rPr>
          <w:color w:val="231F1F"/>
          <w:w w:val="105"/>
        </w:rPr>
        <w:t>động</w:t>
      </w:r>
      <w:r w:rsidRPr="000A77CC">
        <w:rPr>
          <w:color w:val="231F1F"/>
          <w:spacing w:val="-5"/>
          <w:w w:val="105"/>
        </w:rPr>
        <w:t xml:space="preserve"> </w:t>
      </w:r>
      <w:r w:rsidR="004973B2" w:rsidRPr="000A77CC">
        <w:rPr>
          <w:color w:val="231F1F"/>
          <w:w w:val="105"/>
        </w:rPr>
        <w:t>c</w:t>
      </w:r>
      <w:r w:rsidRPr="000A77CC">
        <w:rPr>
          <w:color w:val="231F1F"/>
          <w:w w:val="105"/>
        </w:rPr>
        <w:t>ủa</w:t>
      </w:r>
      <w:r w:rsidRPr="000A77CC">
        <w:rPr>
          <w:color w:val="231F1F"/>
          <w:spacing w:val="-5"/>
          <w:w w:val="105"/>
        </w:rPr>
        <w:t xml:space="preserve"> </w:t>
      </w:r>
      <w:r w:rsidRPr="000A77CC">
        <w:rPr>
          <w:color w:val="231F1F"/>
          <w:w w:val="105"/>
        </w:rPr>
        <w:t>mình.</w:t>
      </w:r>
      <w:r w:rsidRPr="000A77CC">
        <w:rPr>
          <w:color w:val="231F1F"/>
          <w:spacing w:val="-5"/>
          <w:w w:val="105"/>
        </w:rPr>
        <w:t xml:space="preserve"> </w:t>
      </w:r>
      <w:r w:rsidRPr="000A77CC">
        <w:rPr>
          <w:color w:val="231F1F"/>
          <w:w w:val="105"/>
        </w:rPr>
        <w:t>Nhiều</w:t>
      </w:r>
      <w:r w:rsidRPr="000A77CC">
        <w:rPr>
          <w:color w:val="231F1F"/>
          <w:spacing w:val="1"/>
          <w:w w:val="105"/>
        </w:rPr>
        <w:t xml:space="preserve"> </w:t>
      </w:r>
      <w:r w:rsidRPr="000A77CC">
        <w:rPr>
          <w:color w:val="231F1F"/>
          <w:w w:val="105"/>
        </w:rPr>
        <w:t>KPI</w:t>
      </w:r>
      <w:r w:rsidRPr="000A77CC">
        <w:rPr>
          <w:color w:val="231F1F"/>
          <w:spacing w:val="-3"/>
          <w:w w:val="105"/>
        </w:rPr>
        <w:t xml:space="preserve"> </w:t>
      </w:r>
      <w:r w:rsidRPr="000A77CC">
        <w:rPr>
          <w:color w:val="231F1F"/>
          <w:w w:val="105"/>
        </w:rPr>
        <w:t>khá</w:t>
      </w:r>
      <w:r w:rsidR="004973B2" w:rsidRPr="000A77CC">
        <w:rPr>
          <w:color w:val="231F1F"/>
          <w:w w:val="105"/>
        </w:rPr>
        <w:t>c</w:t>
      </w:r>
      <w:r w:rsidRPr="000A77CC">
        <w:rPr>
          <w:color w:val="231F1F"/>
          <w:spacing w:val="-2"/>
          <w:w w:val="105"/>
        </w:rPr>
        <w:t xml:space="preserve"> </w:t>
      </w:r>
      <w:r w:rsidRPr="000A77CC">
        <w:rPr>
          <w:color w:val="231F1F"/>
          <w:w w:val="105"/>
        </w:rPr>
        <w:t>nhau</w:t>
      </w:r>
      <w:r w:rsidRPr="000A77CC">
        <w:rPr>
          <w:color w:val="231F1F"/>
          <w:spacing w:val="-3"/>
          <w:w w:val="105"/>
        </w:rPr>
        <w:t xml:space="preserve"> </w:t>
      </w:r>
      <w:r w:rsidRPr="000A77CC">
        <w:rPr>
          <w:color w:val="231F1F"/>
          <w:w w:val="105"/>
        </w:rPr>
        <w:t>đượ</w:t>
      </w:r>
      <w:r w:rsidR="004973B2" w:rsidRPr="000A77CC">
        <w:rPr>
          <w:color w:val="231F1F"/>
          <w:w w:val="105"/>
        </w:rPr>
        <w:t>c</w:t>
      </w:r>
      <w:r w:rsidRPr="000A77CC">
        <w:rPr>
          <w:color w:val="231F1F"/>
          <w:spacing w:val="-2"/>
          <w:w w:val="105"/>
        </w:rPr>
        <w:t xml:space="preserve"> </w:t>
      </w:r>
      <w:r w:rsidRPr="000A77CC">
        <w:rPr>
          <w:color w:val="231F1F"/>
          <w:w w:val="105"/>
        </w:rPr>
        <w:t>sử</w:t>
      </w:r>
      <w:r w:rsidRPr="000A77CC">
        <w:rPr>
          <w:color w:val="231F1F"/>
          <w:spacing w:val="-3"/>
          <w:w w:val="105"/>
        </w:rPr>
        <w:t xml:space="preserve"> </w:t>
      </w:r>
      <w:r w:rsidRPr="000A77CC">
        <w:rPr>
          <w:color w:val="231F1F"/>
          <w:w w:val="105"/>
        </w:rPr>
        <w:t>dụng</w:t>
      </w:r>
      <w:r w:rsidRPr="000A77CC">
        <w:rPr>
          <w:color w:val="231F1F"/>
          <w:spacing w:val="-2"/>
          <w:w w:val="105"/>
        </w:rPr>
        <w:t xml:space="preserve"> </w:t>
      </w:r>
      <w:r w:rsidRPr="000A77CC">
        <w:rPr>
          <w:color w:val="231F1F"/>
          <w:w w:val="105"/>
        </w:rPr>
        <w:t>bởi</w:t>
      </w:r>
      <w:r w:rsidRPr="000A77CC">
        <w:rPr>
          <w:color w:val="231F1F"/>
          <w:spacing w:val="-2"/>
          <w:w w:val="105"/>
        </w:rPr>
        <w:t xml:space="preserve"> </w:t>
      </w:r>
      <w:r w:rsidR="004973B2" w:rsidRPr="000A77CC">
        <w:rPr>
          <w:color w:val="231F1F"/>
          <w:w w:val="105"/>
        </w:rPr>
        <w:t>c</w:t>
      </w:r>
      <w:r w:rsidRPr="000A77CC">
        <w:rPr>
          <w:color w:val="231F1F"/>
          <w:w w:val="105"/>
        </w:rPr>
        <w:t>á</w:t>
      </w:r>
      <w:r w:rsidR="004973B2" w:rsidRPr="000A77CC">
        <w:rPr>
          <w:color w:val="231F1F"/>
          <w:w w:val="105"/>
        </w:rPr>
        <w:t>c</w:t>
      </w:r>
      <w:r w:rsidRPr="000A77CC">
        <w:rPr>
          <w:color w:val="231F1F"/>
          <w:spacing w:val="-3"/>
          <w:w w:val="105"/>
        </w:rPr>
        <w:t xml:space="preserve"> </w:t>
      </w:r>
      <w:r w:rsidRPr="000A77CC">
        <w:rPr>
          <w:color w:val="231F1F"/>
          <w:w w:val="105"/>
        </w:rPr>
        <w:t>ngành</w:t>
      </w:r>
      <w:r w:rsidRPr="000A77CC">
        <w:rPr>
          <w:color w:val="231F1F"/>
          <w:spacing w:val="-2"/>
          <w:w w:val="105"/>
        </w:rPr>
        <w:t xml:space="preserve"> </w:t>
      </w:r>
      <w:r w:rsidRPr="000A77CC">
        <w:rPr>
          <w:color w:val="231F1F"/>
          <w:w w:val="105"/>
        </w:rPr>
        <w:t>khá</w:t>
      </w:r>
      <w:r w:rsidR="004973B2" w:rsidRPr="000A77CC">
        <w:rPr>
          <w:color w:val="231F1F"/>
          <w:w w:val="105"/>
        </w:rPr>
        <w:t>c</w:t>
      </w:r>
      <w:r w:rsidRPr="000A77CC">
        <w:rPr>
          <w:color w:val="231F1F"/>
          <w:spacing w:val="-3"/>
          <w:w w:val="105"/>
        </w:rPr>
        <w:t xml:space="preserve"> </w:t>
      </w:r>
      <w:r w:rsidRPr="000A77CC">
        <w:rPr>
          <w:color w:val="231F1F"/>
          <w:w w:val="105"/>
        </w:rPr>
        <w:t>nhau.</w:t>
      </w:r>
      <w:r w:rsidRPr="000A77CC">
        <w:rPr>
          <w:color w:val="231F1F"/>
          <w:spacing w:val="-2"/>
          <w:w w:val="105"/>
        </w:rPr>
        <w:t xml:space="preserve"> </w:t>
      </w:r>
      <w:r w:rsidRPr="000A77CC">
        <w:rPr>
          <w:color w:val="231F1F"/>
          <w:w w:val="105"/>
        </w:rPr>
        <w:t>Một</w:t>
      </w:r>
      <w:r w:rsidRPr="000A77CC">
        <w:rPr>
          <w:color w:val="231F1F"/>
          <w:spacing w:val="-3"/>
          <w:w w:val="105"/>
        </w:rPr>
        <w:t xml:space="preserve"> </w:t>
      </w:r>
      <w:r w:rsidRPr="000A77CC">
        <w:rPr>
          <w:color w:val="231F1F"/>
          <w:w w:val="105"/>
        </w:rPr>
        <w:t>số</w:t>
      </w:r>
      <w:r w:rsidRPr="000A77CC">
        <w:rPr>
          <w:color w:val="231F1F"/>
          <w:spacing w:val="-2"/>
          <w:w w:val="105"/>
        </w:rPr>
        <w:t xml:space="preserve"> </w:t>
      </w:r>
      <w:r w:rsidRPr="000A77CC">
        <w:rPr>
          <w:color w:val="231F1F"/>
          <w:w w:val="105"/>
        </w:rPr>
        <w:t>ví</w:t>
      </w:r>
      <w:r w:rsidRPr="000A77CC">
        <w:rPr>
          <w:color w:val="231F1F"/>
          <w:spacing w:val="-2"/>
          <w:w w:val="105"/>
        </w:rPr>
        <w:t xml:space="preserve"> </w:t>
      </w:r>
      <w:r w:rsidRPr="000A77CC">
        <w:rPr>
          <w:color w:val="231F1F"/>
          <w:w w:val="105"/>
        </w:rPr>
        <w:t>dụ</w:t>
      </w:r>
      <w:r w:rsidRPr="000A77CC">
        <w:rPr>
          <w:color w:val="231F1F"/>
          <w:spacing w:val="-3"/>
          <w:w w:val="105"/>
        </w:rPr>
        <w:t xml:space="preserve"> </w:t>
      </w:r>
      <w:r w:rsidRPr="000A77CC">
        <w:rPr>
          <w:color w:val="231F1F"/>
          <w:w w:val="105"/>
        </w:rPr>
        <w:t>về</w:t>
      </w:r>
      <w:r w:rsidRPr="000A77CC">
        <w:rPr>
          <w:color w:val="231F1F"/>
          <w:spacing w:val="-2"/>
          <w:w w:val="105"/>
        </w:rPr>
        <w:t xml:space="preserve"> </w:t>
      </w:r>
      <w:r w:rsidRPr="000A77CC">
        <w:rPr>
          <w:color w:val="231F1F"/>
          <w:w w:val="105"/>
        </w:rPr>
        <w:t>KPI</w:t>
      </w:r>
      <w:r w:rsidRPr="000A77CC">
        <w:rPr>
          <w:color w:val="231F1F"/>
          <w:spacing w:val="-3"/>
          <w:w w:val="105"/>
        </w:rPr>
        <w:t xml:space="preserve"> </w:t>
      </w:r>
      <w:r w:rsidRPr="000A77CC">
        <w:rPr>
          <w:color w:val="231F1F"/>
          <w:w w:val="105"/>
        </w:rPr>
        <w:t>là:</w:t>
      </w:r>
    </w:p>
    <w:p w14:paraId="78F87E3B" w14:textId="791F69DE" w:rsidR="009C767E" w:rsidRPr="000A77CC" w:rsidRDefault="009C767E" w:rsidP="00BA54B1">
      <w:pPr>
        <w:pStyle w:val="ListParagraph"/>
        <w:numPr>
          <w:ilvl w:val="0"/>
          <w:numId w:val="25"/>
        </w:numPr>
        <w:tabs>
          <w:tab w:val="left" w:pos="2040"/>
        </w:tabs>
        <w:spacing w:before="0"/>
        <w:ind w:right="4380" w:hanging="250"/>
        <w:jc w:val="left"/>
        <w:rPr>
          <w:color w:val="1C4D23"/>
        </w:rPr>
      </w:pPr>
      <w:r w:rsidRPr="000A77CC">
        <w:rPr>
          <w:color w:val="231F1F"/>
          <w:w w:val="105"/>
        </w:rPr>
        <w:t>Tổng</w:t>
      </w:r>
      <w:r w:rsidRPr="000A77CC">
        <w:rPr>
          <w:color w:val="231F1F"/>
          <w:spacing w:val="-3"/>
          <w:w w:val="105"/>
        </w:rPr>
        <w:t xml:space="preserve"> </w:t>
      </w:r>
      <w:r w:rsidRPr="000A77CC">
        <w:rPr>
          <w:color w:val="231F1F"/>
          <w:w w:val="105"/>
        </w:rPr>
        <w:t>quát.</w:t>
      </w:r>
      <w:r w:rsidRPr="000A77CC">
        <w:rPr>
          <w:color w:val="231F1F"/>
          <w:spacing w:val="-2"/>
          <w:w w:val="105"/>
        </w:rPr>
        <w:t xml:space="preserve"> </w:t>
      </w:r>
      <w:r w:rsidR="00D45B1C" w:rsidRPr="000A77CC">
        <w:rPr>
          <w:color w:val="231F1F"/>
          <w:w w:val="105"/>
        </w:rPr>
        <w:t>c</w:t>
      </w:r>
      <w:r w:rsidRPr="000A77CC">
        <w:rPr>
          <w:color w:val="231F1F"/>
          <w:w w:val="105"/>
        </w:rPr>
        <w:t>á</w:t>
      </w:r>
      <w:r w:rsidR="004973B2" w:rsidRPr="000A77CC">
        <w:rPr>
          <w:color w:val="231F1F"/>
          <w:w w:val="105"/>
        </w:rPr>
        <w:t>c</w:t>
      </w:r>
      <w:r w:rsidRPr="000A77CC">
        <w:rPr>
          <w:color w:val="231F1F"/>
          <w:spacing w:val="-3"/>
          <w:w w:val="105"/>
        </w:rPr>
        <w:t xml:space="preserve"> </w:t>
      </w:r>
      <w:r w:rsidRPr="000A77CC">
        <w:rPr>
          <w:color w:val="231F1F"/>
          <w:w w:val="105"/>
        </w:rPr>
        <w:t>phép</w:t>
      </w:r>
      <w:r w:rsidRPr="000A77CC">
        <w:rPr>
          <w:color w:val="231F1F"/>
          <w:spacing w:val="-2"/>
          <w:w w:val="105"/>
        </w:rPr>
        <w:t xml:space="preserve"> </w:t>
      </w:r>
      <w:r w:rsidRPr="000A77CC">
        <w:rPr>
          <w:color w:val="231F1F"/>
          <w:w w:val="105"/>
        </w:rPr>
        <w:t>đ</w:t>
      </w:r>
      <w:r w:rsidR="00CF03B4" w:rsidRPr="000A77CC">
        <w:rPr>
          <w:color w:val="231F1F"/>
          <w:w w:val="105"/>
        </w:rPr>
        <w:t>o</w:t>
      </w:r>
      <w:r w:rsidRPr="000A77CC">
        <w:rPr>
          <w:color w:val="231F1F"/>
          <w:spacing w:val="-2"/>
          <w:w w:val="105"/>
        </w:rPr>
        <w:t xml:space="preserve"> </w:t>
      </w:r>
      <w:r w:rsidRPr="000A77CC">
        <w:rPr>
          <w:color w:val="231F1F"/>
          <w:w w:val="105"/>
        </w:rPr>
        <w:t>lợi</w:t>
      </w:r>
      <w:r w:rsidRPr="000A77CC">
        <w:rPr>
          <w:color w:val="231F1F"/>
          <w:spacing w:val="-3"/>
          <w:w w:val="105"/>
        </w:rPr>
        <w:t xml:space="preserve"> </w:t>
      </w:r>
      <w:r w:rsidRPr="000A77CC">
        <w:rPr>
          <w:color w:val="231F1F"/>
          <w:w w:val="105"/>
        </w:rPr>
        <w:t>nhuận</w:t>
      </w:r>
      <w:r w:rsidRPr="000A77CC">
        <w:rPr>
          <w:color w:val="231F1F"/>
          <w:spacing w:val="-2"/>
          <w:w w:val="105"/>
        </w:rPr>
        <w:t xml:space="preserve"> </w:t>
      </w:r>
      <w:r w:rsidRPr="000A77CC">
        <w:rPr>
          <w:color w:val="231F1F"/>
          <w:w w:val="105"/>
        </w:rPr>
        <w:t>hàng</w:t>
      </w:r>
      <w:r w:rsidRPr="000A77CC">
        <w:rPr>
          <w:color w:val="231F1F"/>
          <w:spacing w:val="-3"/>
          <w:w w:val="105"/>
        </w:rPr>
        <w:t xml:space="preserve"> </w:t>
      </w:r>
      <w:r w:rsidRPr="000A77CC">
        <w:rPr>
          <w:color w:val="231F1F"/>
          <w:w w:val="105"/>
        </w:rPr>
        <w:t>năm</w:t>
      </w:r>
      <w:r w:rsidRPr="000A77CC">
        <w:rPr>
          <w:color w:val="231F1F"/>
          <w:spacing w:val="-2"/>
          <w:w w:val="105"/>
        </w:rPr>
        <w:t xml:space="preserve"> </w:t>
      </w:r>
      <w:r w:rsidRPr="000A77CC">
        <w:rPr>
          <w:color w:val="231F1F"/>
          <w:w w:val="105"/>
        </w:rPr>
        <w:t>the</w:t>
      </w:r>
      <w:r w:rsidR="00CF03B4" w:rsidRPr="000A77CC">
        <w:rPr>
          <w:color w:val="231F1F"/>
          <w:w w:val="105"/>
        </w:rPr>
        <w:t>o</w:t>
      </w:r>
      <w:r w:rsidRPr="000A77CC">
        <w:rPr>
          <w:color w:val="231F1F"/>
          <w:spacing w:val="-2"/>
          <w:w w:val="105"/>
        </w:rPr>
        <w:t xml:space="preserve"> </w:t>
      </w:r>
      <w:r w:rsidRPr="000A77CC">
        <w:rPr>
          <w:color w:val="231F1F"/>
          <w:w w:val="105"/>
        </w:rPr>
        <w:t>ngành</w:t>
      </w:r>
      <w:r w:rsidRPr="000A77CC">
        <w:rPr>
          <w:color w:val="231F1F"/>
          <w:spacing w:val="-3"/>
          <w:w w:val="105"/>
        </w:rPr>
        <w:t xml:space="preserve"> </w:t>
      </w:r>
      <w:r w:rsidRPr="000A77CC">
        <w:rPr>
          <w:color w:val="231F1F"/>
          <w:w w:val="105"/>
        </w:rPr>
        <w:t>nghề</w:t>
      </w:r>
      <w:r w:rsidRPr="000A77CC">
        <w:rPr>
          <w:color w:val="231F1F"/>
          <w:spacing w:val="-2"/>
          <w:w w:val="105"/>
        </w:rPr>
        <w:t xml:space="preserve"> </w:t>
      </w:r>
      <w:r w:rsidRPr="000A77CC">
        <w:rPr>
          <w:color w:val="231F1F"/>
          <w:w w:val="105"/>
        </w:rPr>
        <w:t>kinh</w:t>
      </w:r>
      <w:r w:rsidRPr="000A77CC">
        <w:rPr>
          <w:color w:val="231F1F"/>
          <w:spacing w:val="-3"/>
          <w:w w:val="105"/>
        </w:rPr>
        <w:t xml:space="preserve"> </w:t>
      </w:r>
      <w:r w:rsidRPr="000A77CC">
        <w:rPr>
          <w:color w:val="231F1F"/>
          <w:w w:val="105"/>
        </w:rPr>
        <w:t>d</w:t>
      </w:r>
      <w:r w:rsidR="00CF03B4" w:rsidRPr="000A77CC">
        <w:rPr>
          <w:color w:val="231F1F"/>
          <w:w w:val="105"/>
        </w:rPr>
        <w:t>o</w:t>
      </w:r>
      <w:r w:rsidRPr="000A77CC">
        <w:rPr>
          <w:color w:val="231F1F"/>
          <w:w w:val="105"/>
        </w:rPr>
        <w:t>anh,</w:t>
      </w:r>
      <w:r w:rsidRPr="000A77CC">
        <w:rPr>
          <w:color w:val="231F1F"/>
          <w:spacing w:val="-2"/>
          <w:w w:val="105"/>
        </w:rPr>
        <w:t xml:space="preserve"> </w:t>
      </w:r>
      <w:r w:rsidRPr="000A77CC">
        <w:rPr>
          <w:color w:val="231F1F"/>
          <w:w w:val="105"/>
        </w:rPr>
        <w:t>d</w:t>
      </w:r>
      <w:r w:rsidR="00CF03B4" w:rsidRPr="000A77CC">
        <w:rPr>
          <w:color w:val="231F1F"/>
          <w:w w:val="105"/>
        </w:rPr>
        <w:t>o</w:t>
      </w:r>
      <w:r w:rsidRPr="000A77CC">
        <w:rPr>
          <w:color w:val="231F1F"/>
          <w:w w:val="105"/>
        </w:rPr>
        <w:t>anh</w:t>
      </w:r>
      <w:r w:rsidRPr="000A77CC">
        <w:rPr>
          <w:color w:val="231F1F"/>
          <w:spacing w:val="-2"/>
          <w:w w:val="105"/>
        </w:rPr>
        <w:t xml:space="preserve"> </w:t>
      </w:r>
      <w:r w:rsidRPr="000A77CC">
        <w:rPr>
          <w:color w:val="231F1F"/>
          <w:w w:val="105"/>
        </w:rPr>
        <w:t>số</w:t>
      </w:r>
      <w:r w:rsidRPr="000A77CC">
        <w:rPr>
          <w:color w:val="231F1F"/>
          <w:spacing w:val="-3"/>
          <w:w w:val="105"/>
        </w:rPr>
        <w:t xml:space="preserve"> </w:t>
      </w:r>
      <w:r w:rsidRPr="000A77CC">
        <w:rPr>
          <w:color w:val="231F1F"/>
          <w:w w:val="105"/>
        </w:rPr>
        <w:t>bán</w:t>
      </w:r>
      <w:r w:rsidRPr="000A77CC">
        <w:rPr>
          <w:color w:val="231F1F"/>
          <w:spacing w:val="-2"/>
          <w:w w:val="105"/>
        </w:rPr>
        <w:t xml:space="preserve"> </w:t>
      </w:r>
      <w:r w:rsidRPr="000A77CC">
        <w:rPr>
          <w:color w:val="231F1F"/>
          <w:w w:val="105"/>
        </w:rPr>
        <w:t>hàng</w:t>
      </w:r>
      <w:r w:rsidRPr="000A77CC">
        <w:rPr>
          <w:color w:val="231F1F"/>
          <w:spacing w:val="-3"/>
          <w:w w:val="105"/>
        </w:rPr>
        <w:t xml:space="preserve"> </w:t>
      </w:r>
      <w:r w:rsidRPr="000A77CC">
        <w:rPr>
          <w:color w:val="231F1F"/>
          <w:w w:val="105"/>
        </w:rPr>
        <w:t>tại</w:t>
      </w:r>
      <w:r w:rsidRPr="000A77CC">
        <w:rPr>
          <w:color w:val="231F1F"/>
          <w:spacing w:val="-2"/>
          <w:w w:val="105"/>
        </w:rPr>
        <w:t xml:space="preserve"> </w:t>
      </w:r>
      <w:r w:rsidR="004973B2" w:rsidRPr="000A77CC">
        <w:rPr>
          <w:color w:val="231F1F"/>
          <w:w w:val="105"/>
        </w:rPr>
        <w:t>c</w:t>
      </w:r>
      <w:r w:rsidRPr="000A77CC">
        <w:rPr>
          <w:color w:val="231F1F"/>
          <w:w w:val="105"/>
        </w:rPr>
        <w:t>ùng</w:t>
      </w:r>
      <w:r w:rsidRPr="000A77CC">
        <w:rPr>
          <w:color w:val="231F1F"/>
          <w:spacing w:val="-2"/>
          <w:w w:val="105"/>
        </w:rPr>
        <w:t xml:space="preserve"> </w:t>
      </w:r>
      <w:r w:rsidRPr="000A77CC">
        <w:rPr>
          <w:color w:val="231F1F"/>
          <w:w w:val="105"/>
        </w:rPr>
        <w:t>một</w:t>
      </w:r>
      <w:r w:rsidRPr="000A77CC">
        <w:rPr>
          <w:color w:val="231F1F"/>
          <w:spacing w:val="-3"/>
          <w:w w:val="105"/>
        </w:rPr>
        <w:t xml:space="preserve"> </w:t>
      </w:r>
      <w:r w:rsidR="004973B2" w:rsidRPr="000A77CC">
        <w:rPr>
          <w:color w:val="231F1F"/>
          <w:w w:val="105"/>
        </w:rPr>
        <w:t>c</w:t>
      </w:r>
      <w:r w:rsidRPr="000A77CC">
        <w:rPr>
          <w:color w:val="231F1F"/>
          <w:w w:val="105"/>
        </w:rPr>
        <w:t>ửa</w:t>
      </w:r>
      <w:r w:rsidRPr="000A77CC">
        <w:rPr>
          <w:color w:val="231F1F"/>
          <w:spacing w:val="-2"/>
          <w:w w:val="105"/>
        </w:rPr>
        <w:t xml:space="preserve"> </w:t>
      </w:r>
      <w:r w:rsidRPr="000A77CC">
        <w:rPr>
          <w:color w:val="231F1F"/>
          <w:w w:val="105"/>
        </w:rPr>
        <w:t>hàng,</w:t>
      </w:r>
      <w:r w:rsidRPr="000A77CC">
        <w:rPr>
          <w:color w:val="231F1F"/>
          <w:spacing w:val="-3"/>
          <w:w w:val="105"/>
        </w:rPr>
        <w:t xml:space="preserve"> </w:t>
      </w:r>
      <w:r w:rsidRPr="000A77CC">
        <w:rPr>
          <w:color w:val="231F1F"/>
          <w:w w:val="105"/>
        </w:rPr>
        <w:t>d</w:t>
      </w:r>
      <w:r w:rsidR="00CF03B4" w:rsidRPr="000A77CC">
        <w:rPr>
          <w:color w:val="231F1F"/>
          <w:w w:val="105"/>
        </w:rPr>
        <w:t>o</w:t>
      </w:r>
      <w:r w:rsidRPr="000A77CC">
        <w:rPr>
          <w:color w:val="231F1F"/>
          <w:w w:val="105"/>
        </w:rPr>
        <w:t>anh</w:t>
      </w:r>
      <w:r w:rsidRPr="000A77CC">
        <w:rPr>
          <w:color w:val="231F1F"/>
          <w:spacing w:val="-2"/>
          <w:w w:val="105"/>
        </w:rPr>
        <w:t xml:space="preserve"> </w:t>
      </w:r>
      <w:r w:rsidRPr="000A77CC">
        <w:rPr>
          <w:color w:val="231F1F"/>
          <w:w w:val="105"/>
        </w:rPr>
        <w:t>thu</w:t>
      </w:r>
      <w:r w:rsidRPr="000A77CC">
        <w:rPr>
          <w:color w:val="231F1F"/>
          <w:spacing w:val="-60"/>
          <w:w w:val="105"/>
        </w:rPr>
        <w:t xml:space="preserve"> </w:t>
      </w:r>
      <w:r w:rsidR="004973B2" w:rsidRPr="000A77CC">
        <w:rPr>
          <w:color w:val="231F1F"/>
          <w:w w:val="105"/>
        </w:rPr>
        <w:t>c</w:t>
      </w:r>
      <w:r w:rsidRPr="000A77CC">
        <w:rPr>
          <w:color w:val="231F1F"/>
          <w:w w:val="105"/>
        </w:rPr>
        <w:t>ủa</w:t>
      </w:r>
      <w:r w:rsidRPr="000A77CC">
        <w:rPr>
          <w:color w:val="231F1F"/>
          <w:spacing w:val="-2"/>
          <w:w w:val="105"/>
        </w:rPr>
        <w:t xml:space="preserve"> </w:t>
      </w:r>
      <w:r w:rsidRPr="000A77CC">
        <w:rPr>
          <w:color w:val="231F1F"/>
          <w:w w:val="105"/>
        </w:rPr>
        <w:t>sản</w:t>
      </w:r>
      <w:r w:rsidRPr="000A77CC">
        <w:rPr>
          <w:color w:val="231F1F"/>
          <w:spacing w:val="-2"/>
          <w:w w:val="105"/>
        </w:rPr>
        <w:t xml:space="preserve"> </w:t>
      </w:r>
      <w:r w:rsidRPr="000A77CC">
        <w:rPr>
          <w:color w:val="231F1F"/>
          <w:w w:val="105"/>
        </w:rPr>
        <w:t>phẩm,</w:t>
      </w:r>
      <w:r w:rsidRPr="000A77CC">
        <w:rPr>
          <w:color w:val="231F1F"/>
          <w:spacing w:val="-2"/>
          <w:w w:val="105"/>
        </w:rPr>
        <w:t xml:space="preserve"> </w:t>
      </w:r>
      <w:r w:rsidRPr="000A77CC">
        <w:rPr>
          <w:color w:val="231F1F"/>
          <w:w w:val="105"/>
        </w:rPr>
        <w:t>số</w:t>
      </w:r>
      <w:r w:rsidRPr="000A77CC">
        <w:rPr>
          <w:color w:val="231F1F"/>
          <w:spacing w:val="-2"/>
          <w:w w:val="105"/>
        </w:rPr>
        <w:t xml:space="preserve"> </w:t>
      </w:r>
      <w:r w:rsidRPr="000A77CC">
        <w:rPr>
          <w:color w:val="231F1F"/>
          <w:w w:val="105"/>
        </w:rPr>
        <w:t>lần</w:t>
      </w:r>
      <w:r w:rsidRPr="000A77CC">
        <w:rPr>
          <w:color w:val="231F1F"/>
          <w:spacing w:val="-2"/>
          <w:w w:val="105"/>
        </w:rPr>
        <w:t xml:space="preserve"> </w:t>
      </w:r>
      <w:r w:rsidRPr="000A77CC">
        <w:rPr>
          <w:color w:val="231F1F"/>
          <w:w w:val="105"/>
        </w:rPr>
        <w:t>thu</w:t>
      </w:r>
      <w:r w:rsidRPr="000A77CC">
        <w:rPr>
          <w:color w:val="231F1F"/>
          <w:spacing w:val="-2"/>
          <w:w w:val="105"/>
        </w:rPr>
        <w:t xml:space="preserve"> </w:t>
      </w:r>
      <w:r w:rsidRPr="000A77CC">
        <w:rPr>
          <w:color w:val="231F1F"/>
          <w:w w:val="105"/>
        </w:rPr>
        <w:t>hồi</w:t>
      </w:r>
      <w:r w:rsidRPr="000A77CC">
        <w:rPr>
          <w:color w:val="231F1F"/>
          <w:spacing w:val="-2"/>
          <w:w w:val="105"/>
        </w:rPr>
        <w:t xml:space="preserve"> </w:t>
      </w:r>
      <w:r w:rsidRPr="000A77CC">
        <w:rPr>
          <w:color w:val="231F1F"/>
          <w:w w:val="105"/>
        </w:rPr>
        <w:t>sản</w:t>
      </w:r>
      <w:r w:rsidRPr="000A77CC">
        <w:rPr>
          <w:color w:val="231F1F"/>
          <w:spacing w:val="-2"/>
          <w:w w:val="105"/>
        </w:rPr>
        <w:t xml:space="preserve"> </w:t>
      </w:r>
      <w:r w:rsidRPr="000A77CC">
        <w:rPr>
          <w:color w:val="231F1F"/>
          <w:w w:val="105"/>
        </w:rPr>
        <w:t>phẩm,</w:t>
      </w:r>
      <w:r w:rsidRPr="000A77CC">
        <w:rPr>
          <w:color w:val="231F1F"/>
          <w:spacing w:val="-2"/>
          <w:w w:val="105"/>
        </w:rPr>
        <w:t xml:space="preserve"> </w:t>
      </w:r>
      <w:r w:rsidRPr="000A77CC">
        <w:rPr>
          <w:color w:val="231F1F"/>
          <w:w w:val="105"/>
        </w:rPr>
        <w:t>d</w:t>
      </w:r>
      <w:r w:rsidR="00CF03B4" w:rsidRPr="000A77CC">
        <w:rPr>
          <w:color w:val="231F1F"/>
          <w:w w:val="105"/>
        </w:rPr>
        <w:t>o</w:t>
      </w:r>
      <w:r w:rsidRPr="000A77CC">
        <w:rPr>
          <w:color w:val="231F1F"/>
          <w:w w:val="105"/>
        </w:rPr>
        <w:t>anh</w:t>
      </w:r>
      <w:r w:rsidRPr="000A77CC">
        <w:rPr>
          <w:color w:val="231F1F"/>
          <w:spacing w:val="-1"/>
          <w:w w:val="105"/>
        </w:rPr>
        <w:t xml:space="preserve"> </w:t>
      </w:r>
      <w:r w:rsidRPr="000A77CC">
        <w:rPr>
          <w:color w:val="231F1F"/>
          <w:w w:val="105"/>
        </w:rPr>
        <w:t>số</w:t>
      </w:r>
      <w:r w:rsidRPr="000A77CC">
        <w:rPr>
          <w:color w:val="231F1F"/>
          <w:spacing w:val="-2"/>
          <w:w w:val="105"/>
        </w:rPr>
        <w:t xml:space="preserve"> </w:t>
      </w:r>
      <w:r w:rsidRPr="000A77CC">
        <w:rPr>
          <w:color w:val="231F1F"/>
          <w:w w:val="105"/>
        </w:rPr>
        <w:t>bán</w:t>
      </w:r>
      <w:r w:rsidRPr="000A77CC">
        <w:rPr>
          <w:color w:val="231F1F"/>
          <w:spacing w:val="-2"/>
          <w:w w:val="105"/>
        </w:rPr>
        <w:t xml:space="preserve"> </w:t>
      </w:r>
      <w:r w:rsidRPr="000A77CC">
        <w:rPr>
          <w:color w:val="231F1F"/>
          <w:w w:val="105"/>
        </w:rPr>
        <w:t>hàng</w:t>
      </w:r>
      <w:r w:rsidRPr="000A77CC">
        <w:rPr>
          <w:color w:val="231F1F"/>
          <w:spacing w:val="-2"/>
          <w:w w:val="105"/>
        </w:rPr>
        <w:t xml:space="preserve"> </w:t>
      </w:r>
      <w:r w:rsidRPr="000A77CC">
        <w:rPr>
          <w:color w:val="231F1F"/>
          <w:w w:val="105"/>
        </w:rPr>
        <w:t>the</w:t>
      </w:r>
      <w:r w:rsidR="00CF03B4" w:rsidRPr="000A77CC">
        <w:rPr>
          <w:color w:val="231F1F"/>
          <w:w w:val="105"/>
        </w:rPr>
        <w:t>o</w:t>
      </w:r>
      <w:r w:rsidRPr="000A77CC">
        <w:rPr>
          <w:color w:val="231F1F"/>
          <w:spacing w:val="-2"/>
          <w:w w:val="105"/>
        </w:rPr>
        <w:t xml:space="preserve"> </w:t>
      </w:r>
      <w:r w:rsidRPr="000A77CC">
        <w:rPr>
          <w:color w:val="231F1F"/>
          <w:w w:val="105"/>
        </w:rPr>
        <w:t>khuyến</w:t>
      </w:r>
      <w:r w:rsidRPr="000A77CC">
        <w:rPr>
          <w:color w:val="231F1F"/>
          <w:spacing w:val="-2"/>
          <w:w w:val="105"/>
        </w:rPr>
        <w:t xml:space="preserve"> </w:t>
      </w:r>
      <w:r w:rsidRPr="000A77CC">
        <w:rPr>
          <w:color w:val="231F1F"/>
          <w:w w:val="105"/>
        </w:rPr>
        <w:t>mại</w:t>
      </w:r>
      <w:r w:rsidRPr="000A77CC">
        <w:rPr>
          <w:color w:val="231F1F"/>
          <w:spacing w:val="-2"/>
          <w:w w:val="105"/>
        </w:rPr>
        <w:t xml:space="preserve"> </w:t>
      </w:r>
      <w:r w:rsidRPr="000A77CC">
        <w:rPr>
          <w:color w:val="231F1F"/>
          <w:w w:val="105"/>
        </w:rPr>
        <w:t>và</w:t>
      </w:r>
      <w:r w:rsidRPr="000A77CC">
        <w:rPr>
          <w:color w:val="231F1F"/>
          <w:spacing w:val="-2"/>
          <w:w w:val="105"/>
        </w:rPr>
        <w:t xml:space="preserve"> </w:t>
      </w:r>
      <w:r w:rsidRPr="000A77CC">
        <w:rPr>
          <w:color w:val="231F1F"/>
          <w:w w:val="105"/>
        </w:rPr>
        <w:t>d</w:t>
      </w:r>
      <w:r w:rsidR="00CF03B4" w:rsidRPr="000A77CC">
        <w:rPr>
          <w:color w:val="231F1F"/>
          <w:w w:val="105"/>
        </w:rPr>
        <w:t>o</w:t>
      </w:r>
      <w:r w:rsidRPr="000A77CC">
        <w:rPr>
          <w:color w:val="231F1F"/>
          <w:w w:val="105"/>
        </w:rPr>
        <w:t>anh</w:t>
      </w:r>
      <w:r w:rsidRPr="000A77CC">
        <w:rPr>
          <w:color w:val="231F1F"/>
          <w:spacing w:val="-2"/>
          <w:w w:val="105"/>
        </w:rPr>
        <w:t xml:space="preserve"> </w:t>
      </w:r>
      <w:r w:rsidRPr="000A77CC">
        <w:rPr>
          <w:color w:val="231F1F"/>
          <w:w w:val="105"/>
        </w:rPr>
        <w:t>số</w:t>
      </w:r>
      <w:r w:rsidRPr="000A77CC">
        <w:rPr>
          <w:color w:val="231F1F"/>
          <w:spacing w:val="-2"/>
          <w:w w:val="105"/>
        </w:rPr>
        <w:t xml:space="preserve"> </w:t>
      </w:r>
      <w:r w:rsidRPr="000A77CC">
        <w:rPr>
          <w:color w:val="231F1F"/>
          <w:w w:val="105"/>
        </w:rPr>
        <w:t>bán</w:t>
      </w:r>
      <w:r w:rsidRPr="000A77CC">
        <w:rPr>
          <w:color w:val="231F1F"/>
          <w:spacing w:val="-1"/>
          <w:w w:val="105"/>
        </w:rPr>
        <w:t xml:space="preserve"> </w:t>
      </w:r>
      <w:r w:rsidRPr="000A77CC">
        <w:rPr>
          <w:color w:val="231F1F"/>
          <w:w w:val="105"/>
        </w:rPr>
        <w:t>hàng</w:t>
      </w:r>
      <w:r w:rsidRPr="000A77CC">
        <w:rPr>
          <w:color w:val="231F1F"/>
          <w:spacing w:val="-2"/>
          <w:w w:val="105"/>
        </w:rPr>
        <w:t xml:space="preserve"> </w:t>
      </w:r>
      <w:r w:rsidRPr="000A77CC">
        <w:rPr>
          <w:color w:val="231F1F"/>
          <w:w w:val="105"/>
        </w:rPr>
        <w:t>the</w:t>
      </w:r>
      <w:r w:rsidR="00CF03B4" w:rsidRPr="000A77CC">
        <w:rPr>
          <w:color w:val="231F1F"/>
          <w:w w:val="105"/>
        </w:rPr>
        <w:t>o</w:t>
      </w:r>
      <w:r w:rsidRPr="000A77CC">
        <w:rPr>
          <w:color w:val="231F1F"/>
          <w:spacing w:val="-2"/>
          <w:w w:val="105"/>
        </w:rPr>
        <w:t xml:space="preserve"> </w:t>
      </w:r>
      <w:r w:rsidRPr="000A77CC">
        <w:rPr>
          <w:color w:val="231F1F"/>
          <w:w w:val="105"/>
        </w:rPr>
        <w:t>nhân</w:t>
      </w:r>
      <w:r w:rsidRPr="000A77CC">
        <w:rPr>
          <w:color w:val="231F1F"/>
          <w:spacing w:val="-2"/>
          <w:w w:val="105"/>
        </w:rPr>
        <w:t xml:space="preserve"> </w:t>
      </w:r>
      <w:r w:rsidRPr="000A77CC">
        <w:rPr>
          <w:color w:val="231F1F"/>
          <w:w w:val="105"/>
        </w:rPr>
        <w:t>viên</w:t>
      </w:r>
    </w:p>
    <w:p w14:paraId="700F8D13" w14:textId="2C20110D" w:rsidR="009C767E" w:rsidRPr="000A77CC" w:rsidRDefault="009C767E" w:rsidP="00BA54B1">
      <w:pPr>
        <w:pStyle w:val="ListParagraph"/>
        <w:numPr>
          <w:ilvl w:val="0"/>
          <w:numId w:val="25"/>
        </w:numPr>
        <w:tabs>
          <w:tab w:val="left" w:pos="2051"/>
        </w:tabs>
        <w:spacing w:before="82"/>
        <w:ind w:right="60" w:hanging="250"/>
        <w:jc w:val="left"/>
        <w:rPr>
          <w:color w:val="1C4D23"/>
        </w:rPr>
      </w:pPr>
      <w:r w:rsidRPr="000A77CC">
        <w:rPr>
          <w:color w:val="231F1F"/>
          <w:w w:val="105"/>
        </w:rPr>
        <w:t>Tài</w:t>
      </w:r>
      <w:r w:rsidRPr="000A77CC">
        <w:rPr>
          <w:color w:val="231F1F"/>
          <w:spacing w:val="-6"/>
          <w:w w:val="105"/>
        </w:rPr>
        <w:t xml:space="preserve"> </w:t>
      </w:r>
      <w:r w:rsidR="004973B2" w:rsidRPr="000A77CC">
        <w:rPr>
          <w:color w:val="231F1F"/>
          <w:w w:val="105"/>
        </w:rPr>
        <w:t>c</w:t>
      </w:r>
      <w:r w:rsidRPr="000A77CC">
        <w:rPr>
          <w:color w:val="231F1F"/>
          <w:w w:val="105"/>
        </w:rPr>
        <w:t>hính.</w:t>
      </w:r>
      <w:r w:rsidRPr="000A77CC">
        <w:rPr>
          <w:color w:val="231F1F"/>
          <w:spacing w:val="-5"/>
          <w:w w:val="105"/>
        </w:rPr>
        <w:t xml:space="preserve"> </w:t>
      </w:r>
      <w:r w:rsidRPr="000A77CC">
        <w:rPr>
          <w:color w:val="231F1F"/>
          <w:w w:val="105"/>
        </w:rPr>
        <w:t>Thu</w:t>
      </w:r>
      <w:r w:rsidRPr="000A77CC">
        <w:rPr>
          <w:color w:val="231F1F"/>
          <w:spacing w:val="-5"/>
          <w:w w:val="105"/>
        </w:rPr>
        <w:t xml:space="preserve"> </w:t>
      </w:r>
      <w:r w:rsidRPr="000A77CC">
        <w:rPr>
          <w:color w:val="231F1F"/>
          <w:w w:val="105"/>
        </w:rPr>
        <w:t>nhập</w:t>
      </w:r>
      <w:r w:rsidRPr="000A77CC">
        <w:rPr>
          <w:color w:val="231F1F"/>
          <w:spacing w:val="-6"/>
          <w:w w:val="105"/>
        </w:rPr>
        <w:t xml:space="preserve"> </w:t>
      </w:r>
      <w:r w:rsidRPr="000A77CC">
        <w:rPr>
          <w:color w:val="231F1F"/>
          <w:w w:val="105"/>
        </w:rPr>
        <w:t>trên</w:t>
      </w:r>
      <w:r w:rsidRPr="000A77CC">
        <w:rPr>
          <w:color w:val="231F1F"/>
          <w:spacing w:val="-5"/>
          <w:w w:val="105"/>
        </w:rPr>
        <w:t xml:space="preserve"> </w:t>
      </w:r>
      <w:r w:rsidRPr="000A77CC">
        <w:rPr>
          <w:color w:val="231F1F"/>
          <w:w w:val="105"/>
        </w:rPr>
        <w:t>mỗi</w:t>
      </w:r>
      <w:r w:rsidRPr="000A77CC">
        <w:rPr>
          <w:color w:val="231F1F"/>
          <w:spacing w:val="-5"/>
          <w:w w:val="105"/>
        </w:rPr>
        <w:t xml:space="preserve"> </w:t>
      </w:r>
      <w:r w:rsidR="004973B2" w:rsidRPr="000A77CC">
        <w:rPr>
          <w:color w:val="231F1F"/>
          <w:w w:val="105"/>
        </w:rPr>
        <w:t>c</w:t>
      </w:r>
      <w:r w:rsidRPr="000A77CC">
        <w:rPr>
          <w:color w:val="231F1F"/>
          <w:w w:val="105"/>
        </w:rPr>
        <w:t>ổ</w:t>
      </w:r>
      <w:r w:rsidRPr="000A77CC">
        <w:rPr>
          <w:color w:val="231F1F"/>
          <w:spacing w:val="-5"/>
          <w:w w:val="105"/>
        </w:rPr>
        <w:t xml:space="preserve"> </w:t>
      </w:r>
      <w:r w:rsidRPr="000A77CC">
        <w:rPr>
          <w:color w:val="231F1F"/>
          <w:w w:val="105"/>
        </w:rPr>
        <w:t>phiếu,</w:t>
      </w:r>
      <w:r w:rsidRPr="000A77CC">
        <w:rPr>
          <w:color w:val="231F1F"/>
          <w:spacing w:val="-6"/>
          <w:w w:val="105"/>
        </w:rPr>
        <w:t xml:space="preserve"> </w:t>
      </w:r>
      <w:r w:rsidRPr="000A77CC">
        <w:rPr>
          <w:color w:val="231F1F"/>
          <w:w w:val="105"/>
        </w:rPr>
        <w:t>tỷ</w:t>
      </w:r>
      <w:r w:rsidRPr="000A77CC">
        <w:rPr>
          <w:color w:val="231F1F"/>
          <w:spacing w:val="-5"/>
          <w:w w:val="105"/>
        </w:rPr>
        <w:t xml:space="preserve"> </w:t>
      </w:r>
      <w:r w:rsidRPr="000A77CC">
        <w:rPr>
          <w:color w:val="231F1F"/>
          <w:w w:val="105"/>
        </w:rPr>
        <w:t>suất</w:t>
      </w:r>
      <w:r w:rsidRPr="000A77CC">
        <w:rPr>
          <w:color w:val="231F1F"/>
          <w:spacing w:val="-5"/>
          <w:w w:val="105"/>
        </w:rPr>
        <w:t xml:space="preserve"> </w:t>
      </w:r>
      <w:r w:rsidRPr="000A77CC">
        <w:rPr>
          <w:color w:val="231F1F"/>
          <w:w w:val="105"/>
        </w:rPr>
        <w:t>lợi</w:t>
      </w:r>
      <w:r w:rsidRPr="000A77CC">
        <w:rPr>
          <w:color w:val="231F1F"/>
          <w:spacing w:val="-5"/>
          <w:w w:val="105"/>
        </w:rPr>
        <w:t xml:space="preserve"> </w:t>
      </w:r>
      <w:r w:rsidRPr="000A77CC">
        <w:rPr>
          <w:color w:val="231F1F"/>
          <w:w w:val="105"/>
        </w:rPr>
        <w:t>nhuận,</w:t>
      </w:r>
      <w:r w:rsidRPr="000A77CC">
        <w:rPr>
          <w:color w:val="231F1F"/>
          <w:spacing w:val="-6"/>
          <w:w w:val="105"/>
        </w:rPr>
        <w:t xml:space="preserve"> </w:t>
      </w:r>
      <w:r w:rsidRPr="000A77CC">
        <w:rPr>
          <w:color w:val="231F1F"/>
          <w:w w:val="105"/>
        </w:rPr>
        <w:t>d</w:t>
      </w:r>
      <w:r w:rsidR="00CF03B4" w:rsidRPr="000A77CC">
        <w:rPr>
          <w:color w:val="231F1F"/>
          <w:w w:val="105"/>
        </w:rPr>
        <w:t>o</w:t>
      </w:r>
      <w:r w:rsidRPr="000A77CC">
        <w:rPr>
          <w:color w:val="231F1F"/>
          <w:w w:val="105"/>
        </w:rPr>
        <w:t>anh</w:t>
      </w:r>
      <w:r w:rsidRPr="000A77CC">
        <w:rPr>
          <w:color w:val="231F1F"/>
          <w:spacing w:val="-5"/>
          <w:w w:val="105"/>
        </w:rPr>
        <w:t xml:space="preserve"> </w:t>
      </w:r>
      <w:r w:rsidRPr="000A77CC">
        <w:rPr>
          <w:color w:val="231F1F"/>
          <w:w w:val="105"/>
        </w:rPr>
        <w:t>thu</w:t>
      </w:r>
      <w:r w:rsidRPr="000A77CC">
        <w:rPr>
          <w:color w:val="231F1F"/>
          <w:spacing w:val="-5"/>
          <w:w w:val="105"/>
        </w:rPr>
        <w:t xml:space="preserve"> </w:t>
      </w:r>
      <w:r w:rsidRPr="000A77CC">
        <w:rPr>
          <w:color w:val="231F1F"/>
          <w:w w:val="105"/>
        </w:rPr>
        <w:t>trên</w:t>
      </w:r>
      <w:r w:rsidRPr="000A77CC">
        <w:rPr>
          <w:color w:val="231F1F"/>
          <w:spacing w:val="-5"/>
          <w:w w:val="105"/>
        </w:rPr>
        <w:t xml:space="preserve"> </w:t>
      </w:r>
      <w:r w:rsidRPr="000A77CC">
        <w:rPr>
          <w:color w:val="231F1F"/>
          <w:w w:val="105"/>
        </w:rPr>
        <w:t>mỗi</w:t>
      </w:r>
      <w:r w:rsidRPr="000A77CC">
        <w:rPr>
          <w:color w:val="231F1F"/>
          <w:spacing w:val="-6"/>
          <w:w w:val="105"/>
        </w:rPr>
        <w:t xml:space="preserve"> </w:t>
      </w:r>
      <w:r w:rsidRPr="000A77CC">
        <w:rPr>
          <w:color w:val="231F1F"/>
          <w:w w:val="105"/>
        </w:rPr>
        <w:t>nhân</w:t>
      </w:r>
      <w:r w:rsidRPr="000A77CC">
        <w:rPr>
          <w:color w:val="231F1F"/>
          <w:spacing w:val="-5"/>
          <w:w w:val="105"/>
        </w:rPr>
        <w:t xml:space="preserve"> </w:t>
      </w:r>
      <w:r w:rsidRPr="000A77CC">
        <w:rPr>
          <w:color w:val="231F1F"/>
          <w:w w:val="105"/>
        </w:rPr>
        <w:t>viên,</w:t>
      </w:r>
      <w:r w:rsidRPr="000A77CC">
        <w:rPr>
          <w:color w:val="231F1F"/>
          <w:spacing w:val="-5"/>
          <w:w w:val="105"/>
        </w:rPr>
        <w:t xml:space="preserve"> </w:t>
      </w:r>
      <w:r w:rsidRPr="000A77CC">
        <w:rPr>
          <w:color w:val="231F1F"/>
          <w:w w:val="105"/>
        </w:rPr>
        <w:t>tỷ</w:t>
      </w:r>
      <w:r w:rsidRPr="000A77CC">
        <w:rPr>
          <w:color w:val="231F1F"/>
          <w:spacing w:val="-6"/>
          <w:w w:val="105"/>
        </w:rPr>
        <w:t xml:space="preserve"> </w:t>
      </w:r>
      <w:r w:rsidRPr="000A77CC">
        <w:rPr>
          <w:color w:val="231F1F"/>
          <w:w w:val="105"/>
        </w:rPr>
        <w:t>lệ</w:t>
      </w:r>
      <w:r w:rsidRPr="000A77CC">
        <w:rPr>
          <w:color w:val="231F1F"/>
          <w:spacing w:val="-5"/>
          <w:w w:val="105"/>
        </w:rPr>
        <w:t xml:space="preserve"> </w:t>
      </w:r>
      <w:r w:rsidRPr="000A77CC">
        <w:rPr>
          <w:color w:val="231F1F"/>
          <w:w w:val="105"/>
        </w:rPr>
        <w:t>phần</w:t>
      </w:r>
      <w:r w:rsidRPr="000A77CC">
        <w:rPr>
          <w:color w:val="231F1F"/>
          <w:spacing w:val="-5"/>
          <w:w w:val="105"/>
        </w:rPr>
        <w:t xml:space="preserve"> </w:t>
      </w:r>
      <w:r w:rsidRPr="000A77CC">
        <w:rPr>
          <w:color w:val="231F1F"/>
          <w:w w:val="105"/>
        </w:rPr>
        <w:t>trăm</w:t>
      </w:r>
      <w:r w:rsidRPr="000A77CC">
        <w:rPr>
          <w:color w:val="231F1F"/>
          <w:spacing w:val="-5"/>
          <w:w w:val="105"/>
        </w:rPr>
        <w:t xml:space="preserve"> </w:t>
      </w:r>
      <w:r w:rsidRPr="000A77CC">
        <w:rPr>
          <w:color w:val="231F1F"/>
          <w:w w:val="105"/>
        </w:rPr>
        <w:t>d</w:t>
      </w:r>
      <w:r w:rsidR="00CF03B4" w:rsidRPr="000A77CC">
        <w:rPr>
          <w:color w:val="231F1F"/>
          <w:w w:val="105"/>
        </w:rPr>
        <w:t>o</w:t>
      </w:r>
      <w:r w:rsidRPr="000A77CC">
        <w:rPr>
          <w:color w:val="231F1F"/>
          <w:w w:val="105"/>
        </w:rPr>
        <w:t>anh</w:t>
      </w:r>
      <w:r w:rsidRPr="000A77CC">
        <w:rPr>
          <w:color w:val="231F1F"/>
          <w:spacing w:val="-67"/>
          <w:w w:val="105"/>
        </w:rPr>
        <w:t xml:space="preserve"> </w:t>
      </w:r>
      <w:r w:rsidRPr="000A77CC">
        <w:rPr>
          <w:color w:val="231F1F"/>
          <w:w w:val="105"/>
        </w:rPr>
        <w:t>thu</w:t>
      </w:r>
      <w:r w:rsidRPr="000A77CC">
        <w:rPr>
          <w:color w:val="231F1F"/>
          <w:spacing w:val="-2"/>
          <w:w w:val="105"/>
        </w:rPr>
        <w:t xml:space="preserve"> </w:t>
      </w:r>
      <w:r w:rsidRPr="000A77CC">
        <w:rPr>
          <w:color w:val="231F1F"/>
          <w:w w:val="105"/>
        </w:rPr>
        <w:t>trên</w:t>
      </w:r>
      <w:r w:rsidRPr="000A77CC">
        <w:rPr>
          <w:color w:val="231F1F"/>
          <w:spacing w:val="-2"/>
          <w:w w:val="105"/>
        </w:rPr>
        <w:t xml:space="preserve"> </w:t>
      </w:r>
      <w:r w:rsidR="004973B2" w:rsidRPr="000A77CC">
        <w:rPr>
          <w:color w:val="231F1F"/>
          <w:w w:val="105"/>
        </w:rPr>
        <w:t>c</w:t>
      </w:r>
      <w:r w:rsidRPr="000A77CC">
        <w:rPr>
          <w:color w:val="231F1F"/>
          <w:w w:val="105"/>
        </w:rPr>
        <w:t>á</w:t>
      </w:r>
      <w:r w:rsidR="004973B2" w:rsidRPr="000A77CC">
        <w:rPr>
          <w:color w:val="231F1F"/>
          <w:w w:val="105"/>
        </w:rPr>
        <w:t>c</w:t>
      </w:r>
      <w:r w:rsidRPr="000A77CC">
        <w:rPr>
          <w:color w:val="231F1F"/>
          <w:spacing w:val="-2"/>
          <w:w w:val="105"/>
        </w:rPr>
        <w:t xml:space="preserve"> </w:t>
      </w:r>
      <w:r w:rsidRPr="000A77CC">
        <w:rPr>
          <w:color w:val="231F1F"/>
          <w:w w:val="105"/>
        </w:rPr>
        <w:t>kh</w:t>
      </w:r>
      <w:r w:rsidR="00CF03B4" w:rsidRPr="000A77CC">
        <w:rPr>
          <w:color w:val="231F1F"/>
          <w:w w:val="105"/>
        </w:rPr>
        <w:t>o</w:t>
      </w:r>
      <w:r w:rsidRPr="000A77CC">
        <w:rPr>
          <w:color w:val="231F1F"/>
          <w:w w:val="105"/>
        </w:rPr>
        <w:t>ản</w:t>
      </w:r>
      <w:r w:rsidRPr="000A77CC">
        <w:rPr>
          <w:color w:val="231F1F"/>
          <w:spacing w:val="-2"/>
          <w:w w:val="105"/>
        </w:rPr>
        <w:t xml:space="preserve"> </w:t>
      </w:r>
      <w:r w:rsidRPr="000A77CC">
        <w:rPr>
          <w:color w:val="231F1F"/>
          <w:w w:val="105"/>
        </w:rPr>
        <w:t>phải</w:t>
      </w:r>
      <w:r w:rsidRPr="000A77CC">
        <w:rPr>
          <w:color w:val="231F1F"/>
          <w:spacing w:val="-2"/>
          <w:w w:val="105"/>
        </w:rPr>
        <w:t xml:space="preserve"> </w:t>
      </w:r>
      <w:r w:rsidRPr="000A77CC">
        <w:rPr>
          <w:color w:val="231F1F"/>
          <w:w w:val="105"/>
        </w:rPr>
        <w:t>thu</w:t>
      </w:r>
      <w:r w:rsidRPr="000A77CC">
        <w:rPr>
          <w:color w:val="231F1F"/>
          <w:spacing w:val="-2"/>
          <w:w w:val="105"/>
        </w:rPr>
        <w:t xml:space="preserve"> </w:t>
      </w:r>
      <w:r w:rsidRPr="000A77CC">
        <w:rPr>
          <w:color w:val="231F1F"/>
          <w:w w:val="105"/>
        </w:rPr>
        <w:t>và</w:t>
      </w:r>
      <w:r w:rsidRPr="000A77CC">
        <w:rPr>
          <w:color w:val="231F1F"/>
          <w:spacing w:val="-2"/>
          <w:w w:val="105"/>
        </w:rPr>
        <w:t xml:space="preserve"> </w:t>
      </w:r>
      <w:r w:rsidRPr="000A77CC">
        <w:rPr>
          <w:color w:val="231F1F"/>
          <w:w w:val="105"/>
        </w:rPr>
        <w:t>tài</w:t>
      </w:r>
      <w:r w:rsidRPr="000A77CC">
        <w:rPr>
          <w:color w:val="231F1F"/>
          <w:spacing w:val="-2"/>
          <w:w w:val="105"/>
        </w:rPr>
        <w:t xml:space="preserve"> </w:t>
      </w:r>
      <w:r w:rsidRPr="000A77CC">
        <w:rPr>
          <w:color w:val="231F1F"/>
          <w:w w:val="105"/>
        </w:rPr>
        <w:t>sản</w:t>
      </w:r>
      <w:r w:rsidRPr="000A77CC">
        <w:rPr>
          <w:color w:val="231F1F"/>
          <w:spacing w:val="-2"/>
          <w:w w:val="105"/>
        </w:rPr>
        <w:t xml:space="preserve"> </w:t>
      </w:r>
      <w:r w:rsidRPr="000A77CC">
        <w:rPr>
          <w:color w:val="231F1F"/>
          <w:w w:val="105"/>
        </w:rPr>
        <w:t>trên</w:t>
      </w:r>
      <w:r w:rsidRPr="000A77CC">
        <w:rPr>
          <w:color w:val="231F1F"/>
          <w:spacing w:val="-2"/>
          <w:w w:val="105"/>
        </w:rPr>
        <w:t xml:space="preserve"> </w:t>
      </w:r>
      <w:r w:rsidRPr="000A77CC">
        <w:rPr>
          <w:color w:val="231F1F"/>
          <w:w w:val="105"/>
        </w:rPr>
        <w:t>d</w:t>
      </w:r>
      <w:r w:rsidR="00CF03B4" w:rsidRPr="000A77CC">
        <w:rPr>
          <w:color w:val="231F1F"/>
          <w:w w:val="105"/>
        </w:rPr>
        <w:t>o</w:t>
      </w:r>
      <w:r w:rsidRPr="000A77CC">
        <w:rPr>
          <w:color w:val="231F1F"/>
          <w:w w:val="105"/>
        </w:rPr>
        <w:t>anh</w:t>
      </w:r>
      <w:r w:rsidRPr="000A77CC">
        <w:rPr>
          <w:color w:val="231F1F"/>
          <w:spacing w:val="-2"/>
          <w:w w:val="105"/>
        </w:rPr>
        <w:t xml:space="preserve"> </w:t>
      </w:r>
      <w:r w:rsidRPr="000A77CC">
        <w:rPr>
          <w:color w:val="231F1F"/>
          <w:w w:val="105"/>
        </w:rPr>
        <w:t>thu</w:t>
      </w:r>
    </w:p>
    <w:p w14:paraId="1FA4049F" w14:textId="77777777" w:rsidR="009C767E" w:rsidRPr="000A77CC" w:rsidRDefault="009C767E" w:rsidP="009C767E">
      <w:pPr>
        <w:pStyle w:val="BodyText"/>
        <w:spacing w:before="4"/>
      </w:pPr>
    </w:p>
    <w:p w14:paraId="7251FED5" w14:textId="062B87E0" w:rsidR="009C767E" w:rsidRPr="000A77CC" w:rsidRDefault="009C767E" w:rsidP="00BA54B1">
      <w:pPr>
        <w:pStyle w:val="ListParagraph"/>
        <w:numPr>
          <w:ilvl w:val="0"/>
          <w:numId w:val="25"/>
        </w:numPr>
        <w:tabs>
          <w:tab w:val="left" w:pos="2051"/>
        </w:tabs>
        <w:spacing w:before="0"/>
        <w:ind w:right="1904" w:hanging="250"/>
        <w:jc w:val="left"/>
        <w:rPr>
          <w:color w:val="1C4D23"/>
        </w:rPr>
      </w:pPr>
      <w:r w:rsidRPr="000A77CC">
        <w:rPr>
          <w:color w:val="231F1F"/>
          <w:w w:val="105"/>
        </w:rPr>
        <w:t>Nguồn</w:t>
      </w:r>
      <w:r w:rsidRPr="000A77CC">
        <w:rPr>
          <w:color w:val="231F1F"/>
          <w:spacing w:val="-6"/>
          <w:w w:val="105"/>
        </w:rPr>
        <w:t xml:space="preserve"> </w:t>
      </w:r>
      <w:r w:rsidRPr="000A77CC">
        <w:rPr>
          <w:color w:val="231F1F"/>
          <w:w w:val="105"/>
        </w:rPr>
        <w:t>nhân</w:t>
      </w:r>
      <w:r w:rsidRPr="000A77CC">
        <w:rPr>
          <w:color w:val="231F1F"/>
          <w:spacing w:val="-6"/>
          <w:w w:val="105"/>
        </w:rPr>
        <w:t xml:space="preserve"> </w:t>
      </w:r>
      <w:r w:rsidRPr="000A77CC">
        <w:rPr>
          <w:color w:val="231F1F"/>
          <w:w w:val="105"/>
        </w:rPr>
        <w:t>lự</w:t>
      </w:r>
      <w:r w:rsidR="004973B2" w:rsidRPr="000A77CC">
        <w:rPr>
          <w:color w:val="231F1F"/>
          <w:w w:val="105"/>
        </w:rPr>
        <w:t>c</w:t>
      </w:r>
      <w:r w:rsidRPr="000A77CC">
        <w:rPr>
          <w:color w:val="231F1F"/>
          <w:w w:val="105"/>
        </w:rPr>
        <w:t>.</w:t>
      </w:r>
      <w:r w:rsidRPr="000A77CC">
        <w:rPr>
          <w:color w:val="231F1F"/>
          <w:spacing w:val="-6"/>
          <w:w w:val="105"/>
        </w:rPr>
        <w:t xml:space="preserve"> </w:t>
      </w:r>
      <w:r w:rsidRPr="000A77CC">
        <w:rPr>
          <w:color w:val="231F1F"/>
          <w:w w:val="105"/>
        </w:rPr>
        <w:t>Ứng</w:t>
      </w:r>
      <w:r w:rsidRPr="000A77CC">
        <w:rPr>
          <w:color w:val="231F1F"/>
          <w:spacing w:val="-5"/>
          <w:w w:val="105"/>
        </w:rPr>
        <w:t xml:space="preserve"> </w:t>
      </w:r>
      <w:r w:rsidRPr="000A77CC">
        <w:rPr>
          <w:color w:val="231F1F"/>
          <w:w w:val="105"/>
        </w:rPr>
        <w:t>viên</w:t>
      </w:r>
      <w:r w:rsidRPr="000A77CC">
        <w:rPr>
          <w:color w:val="231F1F"/>
          <w:spacing w:val="-6"/>
          <w:w w:val="105"/>
        </w:rPr>
        <w:t xml:space="preserve"> </w:t>
      </w:r>
      <w:r w:rsidR="004973B2" w:rsidRPr="000A77CC">
        <w:rPr>
          <w:color w:val="231F1F"/>
          <w:w w:val="105"/>
        </w:rPr>
        <w:t>c</w:t>
      </w:r>
      <w:r w:rsidRPr="000A77CC">
        <w:rPr>
          <w:color w:val="231F1F"/>
          <w:w w:val="105"/>
        </w:rPr>
        <w:t>h</w:t>
      </w:r>
      <w:r w:rsidR="00CF03B4" w:rsidRPr="000A77CC">
        <w:rPr>
          <w:color w:val="231F1F"/>
          <w:w w:val="105"/>
        </w:rPr>
        <w:t>o</w:t>
      </w:r>
      <w:r w:rsidRPr="000A77CC">
        <w:rPr>
          <w:color w:val="231F1F"/>
          <w:spacing w:val="-6"/>
          <w:w w:val="105"/>
        </w:rPr>
        <w:t xml:space="preserve"> </w:t>
      </w:r>
      <w:r w:rsidR="004973B2" w:rsidRPr="000A77CC">
        <w:rPr>
          <w:color w:val="231F1F"/>
          <w:w w:val="105"/>
        </w:rPr>
        <w:t>c</w:t>
      </w:r>
      <w:r w:rsidRPr="000A77CC">
        <w:rPr>
          <w:color w:val="231F1F"/>
          <w:w w:val="105"/>
        </w:rPr>
        <w:t>ơ</w:t>
      </w:r>
      <w:r w:rsidRPr="000A77CC">
        <w:rPr>
          <w:color w:val="231F1F"/>
          <w:spacing w:val="-5"/>
          <w:w w:val="105"/>
        </w:rPr>
        <w:t xml:space="preserve"> </w:t>
      </w:r>
      <w:r w:rsidRPr="000A77CC">
        <w:rPr>
          <w:color w:val="231F1F"/>
          <w:w w:val="105"/>
        </w:rPr>
        <w:t>hội</w:t>
      </w:r>
      <w:r w:rsidRPr="000A77CC">
        <w:rPr>
          <w:color w:val="231F1F"/>
          <w:spacing w:val="-6"/>
          <w:w w:val="105"/>
        </w:rPr>
        <w:t xml:space="preserve"> </w:t>
      </w:r>
      <w:r w:rsidRPr="000A77CC">
        <w:rPr>
          <w:color w:val="231F1F"/>
          <w:w w:val="105"/>
        </w:rPr>
        <w:t>việ</w:t>
      </w:r>
      <w:r w:rsidR="004973B2" w:rsidRPr="000A77CC">
        <w:rPr>
          <w:color w:val="231F1F"/>
          <w:w w:val="105"/>
        </w:rPr>
        <w:t>c</w:t>
      </w:r>
      <w:r w:rsidRPr="000A77CC">
        <w:rPr>
          <w:color w:val="231F1F"/>
          <w:spacing w:val="-6"/>
          <w:w w:val="105"/>
        </w:rPr>
        <w:t xml:space="preserve"> </w:t>
      </w:r>
      <w:r w:rsidRPr="000A77CC">
        <w:rPr>
          <w:color w:val="231F1F"/>
          <w:w w:val="105"/>
        </w:rPr>
        <w:t>làm,</w:t>
      </w:r>
      <w:r w:rsidRPr="000A77CC">
        <w:rPr>
          <w:color w:val="231F1F"/>
          <w:spacing w:val="-6"/>
          <w:w w:val="105"/>
        </w:rPr>
        <w:t xml:space="preserve"> </w:t>
      </w:r>
      <w:r w:rsidRPr="000A77CC">
        <w:rPr>
          <w:color w:val="231F1F"/>
          <w:w w:val="105"/>
        </w:rPr>
        <w:t>d</w:t>
      </w:r>
      <w:r w:rsidR="00CF03B4" w:rsidRPr="000A77CC">
        <w:rPr>
          <w:color w:val="231F1F"/>
          <w:w w:val="105"/>
        </w:rPr>
        <w:t>o</w:t>
      </w:r>
      <w:r w:rsidRPr="000A77CC">
        <w:rPr>
          <w:color w:val="231F1F"/>
          <w:w w:val="105"/>
        </w:rPr>
        <w:t>anh</w:t>
      </w:r>
      <w:r w:rsidRPr="000A77CC">
        <w:rPr>
          <w:color w:val="231F1F"/>
          <w:spacing w:val="-5"/>
          <w:w w:val="105"/>
        </w:rPr>
        <w:t xml:space="preserve"> </w:t>
      </w:r>
      <w:r w:rsidRPr="000A77CC">
        <w:rPr>
          <w:color w:val="231F1F"/>
          <w:w w:val="105"/>
        </w:rPr>
        <w:t>thu</w:t>
      </w:r>
      <w:r w:rsidRPr="000A77CC">
        <w:rPr>
          <w:color w:val="231F1F"/>
          <w:spacing w:val="-6"/>
          <w:w w:val="105"/>
        </w:rPr>
        <w:t xml:space="preserve"> </w:t>
      </w:r>
      <w:r w:rsidR="004973B2" w:rsidRPr="000A77CC">
        <w:rPr>
          <w:color w:val="231F1F"/>
          <w:w w:val="105"/>
        </w:rPr>
        <w:t>c</w:t>
      </w:r>
      <w:r w:rsidRPr="000A77CC">
        <w:rPr>
          <w:color w:val="231F1F"/>
          <w:w w:val="105"/>
        </w:rPr>
        <w:t>ủa</w:t>
      </w:r>
      <w:r w:rsidRPr="000A77CC">
        <w:rPr>
          <w:color w:val="231F1F"/>
          <w:spacing w:val="-6"/>
          <w:w w:val="105"/>
        </w:rPr>
        <w:t xml:space="preserve"> </w:t>
      </w:r>
      <w:r w:rsidRPr="000A77CC">
        <w:rPr>
          <w:color w:val="231F1F"/>
          <w:w w:val="105"/>
        </w:rPr>
        <w:t>nhân</w:t>
      </w:r>
      <w:r w:rsidRPr="000A77CC">
        <w:rPr>
          <w:color w:val="231F1F"/>
          <w:spacing w:val="-5"/>
          <w:w w:val="105"/>
        </w:rPr>
        <w:t xml:space="preserve"> </w:t>
      </w:r>
      <w:r w:rsidRPr="000A77CC">
        <w:rPr>
          <w:color w:val="231F1F"/>
          <w:w w:val="105"/>
        </w:rPr>
        <w:t>viên</w:t>
      </w:r>
      <w:r w:rsidRPr="000A77CC">
        <w:rPr>
          <w:color w:val="231F1F"/>
          <w:spacing w:val="-6"/>
          <w:w w:val="105"/>
        </w:rPr>
        <w:t xml:space="preserve"> </w:t>
      </w:r>
      <w:r w:rsidRPr="000A77CC">
        <w:rPr>
          <w:color w:val="231F1F"/>
          <w:w w:val="105"/>
        </w:rPr>
        <w:t>và</w:t>
      </w:r>
      <w:r w:rsidRPr="000A77CC">
        <w:rPr>
          <w:color w:val="231F1F"/>
          <w:spacing w:val="-6"/>
          <w:w w:val="105"/>
        </w:rPr>
        <w:t xml:space="preserve"> </w:t>
      </w:r>
      <w:r w:rsidRPr="000A77CC">
        <w:rPr>
          <w:color w:val="231F1F"/>
          <w:w w:val="105"/>
        </w:rPr>
        <w:t>nhân</w:t>
      </w:r>
      <w:r w:rsidRPr="000A77CC">
        <w:rPr>
          <w:color w:val="231F1F"/>
          <w:spacing w:val="-6"/>
          <w:w w:val="105"/>
        </w:rPr>
        <w:t xml:space="preserve"> </w:t>
      </w:r>
      <w:r w:rsidRPr="000A77CC">
        <w:rPr>
          <w:color w:val="231F1F"/>
          <w:w w:val="105"/>
        </w:rPr>
        <w:t>viên</w:t>
      </w:r>
      <w:r w:rsidRPr="000A77CC">
        <w:rPr>
          <w:color w:val="231F1F"/>
          <w:spacing w:val="-66"/>
          <w:w w:val="105"/>
        </w:rPr>
        <w:t xml:space="preserve"> </w:t>
      </w:r>
      <w:r w:rsidRPr="000A77CC">
        <w:rPr>
          <w:color w:val="231F1F"/>
          <w:w w:val="105"/>
        </w:rPr>
        <w:t>tuổi</w:t>
      </w:r>
      <w:r w:rsidRPr="000A77CC">
        <w:rPr>
          <w:color w:val="231F1F"/>
          <w:spacing w:val="-2"/>
          <w:w w:val="105"/>
        </w:rPr>
        <w:t xml:space="preserve"> </w:t>
      </w:r>
      <w:r w:rsidRPr="000A77CC">
        <w:rPr>
          <w:color w:val="231F1F"/>
          <w:w w:val="105"/>
        </w:rPr>
        <w:t>thọ</w:t>
      </w:r>
    </w:p>
    <w:p w14:paraId="4EAA1EA0" w14:textId="61F50C5F" w:rsidR="009C767E" w:rsidRPr="000A77CC" w:rsidRDefault="009C767E" w:rsidP="00BA54B1">
      <w:pPr>
        <w:pStyle w:val="ListParagraph"/>
        <w:numPr>
          <w:ilvl w:val="0"/>
          <w:numId w:val="25"/>
        </w:numPr>
        <w:tabs>
          <w:tab w:val="left" w:pos="2051"/>
        </w:tabs>
        <w:spacing w:before="90"/>
        <w:ind w:right="1836" w:hanging="250"/>
        <w:jc w:val="left"/>
        <w:rPr>
          <w:color w:val="1C4D23"/>
        </w:rPr>
      </w:pPr>
      <w:r w:rsidRPr="000A77CC">
        <w:rPr>
          <w:color w:val="231F1F"/>
          <w:w w:val="105"/>
        </w:rPr>
        <w:t>Họ</w:t>
      </w:r>
      <w:r w:rsidR="004973B2" w:rsidRPr="000A77CC">
        <w:rPr>
          <w:color w:val="231F1F"/>
          <w:w w:val="105"/>
        </w:rPr>
        <w:t>c</w:t>
      </w:r>
      <w:r w:rsidRPr="000A77CC">
        <w:rPr>
          <w:color w:val="231F1F"/>
          <w:spacing w:val="-6"/>
          <w:w w:val="105"/>
        </w:rPr>
        <w:t xml:space="preserve"> </w:t>
      </w:r>
      <w:r w:rsidRPr="000A77CC">
        <w:rPr>
          <w:color w:val="231F1F"/>
          <w:w w:val="105"/>
        </w:rPr>
        <w:t>vấn.</w:t>
      </w:r>
      <w:r w:rsidRPr="000A77CC">
        <w:rPr>
          <w:color w:val="231F1F"/>
          <w:spacing w:val="-5"/>
          <w:w w:val="105"/>
        </w:rPr>
        <w:t xml:space="preserve"> </w:t>
      </w:r>
      <w:r w:rsidRPr="000A77CC">
        <w:rPr>
          <w:color w:val="231F1F"/>
          <w:w w:val="105"/>
        </w:rPr>
        <w:t>Tỷ</w:t>
      </w:r>
      <w:r w:rsidRPr="000A77CC">
        <w:rPr>
          <w:color w:val="231F1F"/>
          <w:spacing w:val="-6"/>
          <w:w w:val="105"/>
        </w:rPr>
        <w:t xml:space="preserve"> </w:t>
      </w:r>
      <w:r w:rsidRPr="000A77CC">
        <w:rPr>
          <w:color w:val="231F1F"/>
          <w:w w:val="105"/>
        </w:rPr>
        <w:t>lệ</w:t>
      </w:r>
      <w:r w:rsidRPr="000A77CC">
        <w:rPr>
          <w:color w:val="231F1F"/>
          <w:spacing w:val="-5"/>
          <w:w w:val="105"/>
        </w:rPr>
        <w:t xml:space="preserve"> </w:t>
      </w:r>
      <w:r w:rsidRPr="000A77CC">
        <w:rPr>
          <w:color w:val="231F1F"/>
          <w:w w:val="105"/>
        </w:rPr>
        <w:t>tốt</w:t>
      </w:r>
      <w:r w:rsidRPr="000A77CC">
        <w:rPr>
          <w:color w:val="231F1F"/>
          <w:spacing w:val="-6"/>
          <w:w w:val="105"/>
        </w:rPr>
        <w:t xml:space="preserve"> </w:t>
      </w:r>
      <w:r w:rsidRPr="000A77CC">
        <w:rPr>
          <w:color w:val="231F1F"/>
          <w:w w:val="105"/>
        </w:rPr>
        <w:t>nghiệp,</w:t>
      </w:r>
      <w:r w:rsidRPr="000A77CC">
        <w:rPr>
          <w:color w:val="231F1F"/>
          <w:spacing w:val="-5"/>
          <w:w w:val="105"/>
        </w:rPr>
        <w:t xml:space="preserve"> </w:t>
      </w:r>
      <w:r w:rsidRPr="000A77CC">
        <w:rPr>
          <w:color w:val="231F1F"/>
          <w:w w:val="105"/>
        </w:rPr>
        <w:t>số</w:t>
      </w:r>
      <w:r w:rsidRPr="000A77CC">
        <w:rPr>
          <w:color w:val="231F1F"/>
          <w:spacing w:val="-6"/>
          <w:w w:val="105"/>
        </w:rPr>
        <w:t xml:space="preserve"> </w:t>
      </w:r>
      <w:r w:rsidRPr="000A77CC">
        <w:rPr>
          <w:color w:val="231F1F"/>
          <w:w w:val="105"/>
        </w:rPr>
        <w:t>sinh</w:t>
      </w:r>
      <w:r w:rsidRPr="000A77CC">
        <w:rPr>
          <w:color w:val="231F1F"/>
          <w:spacing w:val="-5"/>
          <w:w w:val="105"/>
        </w:rPr>
        <w:t xml:space="preserve"> </w:t>
      </w:r>
      <w:r w:rsidRPr="000A77CC">
        <w:rPr>
          <w:color w:val="231F1F"/>
          <w:w w:val="105"/>
        </w:rPr>
        <w:t>viên</w:t>
      </w:r>
      <w:r w:rsidRPr="000A77CC">
        <w:rPr>
          <w:color w:val="231F1F"/>
          <w:spacing w:val="-6"/>
          <w:w w:val="105"/>
        </w:rPr>
        <w:t xml:space="preserve"> </w:t>
      </w:r>
      <w:r w:rsidRPr="000A77CC">
        <w:rPr>
          <w:color w:val="231F1F"/>
          <w:w w:val="105"/>
        </w:rPr>
        <w:t>năm</w:t>
      </w:r>
      <w:r w:rsidRPr="000A77CC">
        <w:rPr>
          <w:color w:val="231F1F"/>
          <w:spacing w:val="-5"/>
          <w:w w:val="105"/>
        </w:rPr>
        <w:t xml:space="preserve"> </w:t>
      </w:r>
      <w:r w:rsidRPr="000A77CC">
        <w:rPr>
          <w:color w:val="231F1F"/>
          <w:w w:val="105"/>
        </w:rPr>
        <w:t>nhất</w:t>
      </w:r>
      <w:r w:rsidRPr="000A77CC">
        <w:rPr>
          <w:color w:val="231F1F"/>
          <w:spacing w:val="-6"/>
          <w:w w:val="105"/>
        </w:rPr>
        <w:t xml:space="preserve"> </w:t>
      </w:r>
      <w:r w:rsidRPr="000A77CC">
        <w:rPr>
          <w:color w:val="231F1F"/>
          <w:w w:val="105"/>
        </w:rPr>
        <w:t>nhập</w:t>
      </w:r>
      <w:r w:rsidRPr="000A77CC">
        <w:rPr>
          <w:color w:val="231F1F"/>
          <w:spacing w:val="-5"/>
          <w:w w:val="105"/>
        </w:rPr>
        <w:t xml:space="preserve"> </w:t>
      </w:r>
      <w:r w:rsidRPr="000A77CC">
        <w:rPr>
          <w:color w:val="231F1F"/>
          <w:w w:val="105"/>
        </w:rPr>
        <w:t>họ</w:t>
      </w:r>
      <w:r w:rsidR="004973B2" w:rsidRPr="000A77CC">
        <w:rPr>
          <w:color w:val="231F1F"/>
          <w:w w:val="105"/>
        </w:rPr>
        <w:t>c</w:t>
      </w:r>
      <w:r w:rsidRPr="000A77CC">
        <w:rPr>
          <w:color w:val="231F1F"/>
          <w:w w:val="105"/>
        </w:rPr>
        <w:t>,</w:t>
      </w:r>
      <w:r w:rsidRPr="000A77CC">
        <w:rPr>
          <w:color w:val="231F1F"/>
          <w:spacing w:val="-6"/>
          <w:w w:val="105"/>
        </w:rPr>
        <w:t xml:space="preserve"> </w:t>
      </w:r>
      <w:r w:rsidRPr="000A77CC">
        <w:rPr>
          <w:color w:val="231F1F"/>
          <w:w w:val="105"/>
        </w:rPr>
        <w:t>tỷ</w:t>
      </w:r>
      <w:r w:rsidRPr="000A77CC">
        <w:rPr>
          <w:color w:val="231F1F"/>
          <w:spacing w:val="-5"/>
          <w:w w:val="105"/>
        </w:rPr>
        <w:t xml:space="preserve"> </w:t>
      </w:r>
      <w:r w:rsidRPr="000A77CC">
        <w:rPr>
          <w:color w:val="231F1F"/>
          <w:w w:val="105"/>
        </w:rPr>
        <w:t>lệ</w:t>
      </w:r>
      <w:r w:rsidRPr="000A77CC">
        <w:rPr>
          <w:color w:val="231F1F"/>
          <w:spacing w:val="-6"/>
          <w:w w:val="105"/>
        </w:rPr>
        <w:t xml:space="preserve"> </w:t>
      </w:r>
      <w:r w:rsidRPr="000A77CC">
        <w:rPr>
          <w:color w:val="231F1F"/>
          <w:w w:val="105"/>
        </w:rPr>
        <w:t>duy</w:t>
      </w:r>
      <w:r w:rsidRPr="000A77CC">
        <w:rPr>
          <w:color w:val="231F1F"/>
          <w:spacing w:val="-5"/>
          <w:w w:val="105"/>
        </w:rPr>
        <w:t xml:space="preserve"> </w:t>
      </w:r>
      <w:r w:rsidRPr="000A77CC">
        <w:rPr>
          <w:color w:val="231F1F"/>
          <w:w w:val="105"/>
        </w:rPr>
        <w:t>trì</w:t>
      </w:r>
      <w:r w:rsidRPr="000A77CC">
        <w:rPr>
          <w:color w:val="231F1F"/>
          <w:spacing w:val="-5"/>
          <w:w w:val="105"/>
        </w:rPr>
        <w:t xml:space="preserve"> </w:t>
      </w:r>
      <w:r w:rsidRPr="000A77CC">
        <w:rPr>
          <w:color w:val="231F1F"/>
          <w:w w:val="105"/>
        </w:rPr>
        <w:t>sinh</w:t>
      </w:r>
      <w:r w:rsidRPr="000A77CC">
        <w:rPr>
          <w:color w:val="231F1F"/>
          <w:spacing w:val="-6"/>
          <w:w w:val="105"/>
        </w:rPr>
        <w:t xml:space="preserve"> </w:t>
      </w:r>
      <w:r w:rsidRPr="000A77CC">
        <w:rPr>
          <w:color w:val="231F1F"/>
          <w:w w:val="105"/>
        </w:rPr>
        <w:t>viên,</w:t>
      </w:r>
      <w:r w:rsidRPr="000A77CC">
        <w:rPr>
          <w:color w:val="231F1F"/>
          <w:spacing w:val="-66"/>
          <w:w w:val="105"/>
        </w:rPr>
        <w:t xml:space="preserve"> </w:t>
      </w:r>
      <w:r w:rsidRPr="000A77CC">
        <w:rPr>
          <w:color w:val="231F1F"/>
          <w:w w:val="105"/>
        </w:rPr>
        <w:t>tỷ</w:t>
      </w:r>
      <w:r w:rsidRPr="000A77CC">
        <w:rPr>
          <w:color w:val="231F1F"/>
          <w:spacing w:val="-2"/>
          <w:w w:val="105"/>
        </w:rPr>
        <w:t xml:space="preserve"> </w:t>
      </w:r>
      <w:r w:rsidRPr="000A77CC">
        <w:rPr>
          <w:color w:val="231F1F"/>
          <w:w w:val="105"/>
        </w:rPr>
        <w:t>lệ</w:t>
      </w:r>
      <w:r w:rsidRPr="000A77CC">
        <w:rPr>
          <w:color w:val="231F1F"/>
          <w:spacing w:val="-2"/>
          <w:w w:val="105"/>
        </w:rPr>
        <w:t xml:space="preserve"> </w:t>
      </w:r>
      <w:r w:rsidRPr="000A77CC">
        <w:rPr>
          <w:color w:val="231F1F"/>
          <w:w w:val="105"/>
        </w:rPr>
        <w:t>xuất</w:t>
      </w:r>
      <w:r w:rsidRPr="000A77CC">
        <w:rPr>
          <w:color w:val="231F1F"/>
          <w:spacing w:val="-2"/>
          <w:w w:val="105"/>
        </w:rPr>
        <w:t xml:space="preserve"> </w:t>
      </w:r>
      <w:r w:rsidRPr="000A77CC">
        <w:rPr>
          <w:color w:val="231F1F"/>
          <w:w w:val="105"/>
        </w:rPr>
        <w:t>bản</w:t>
      </w:r>
      <w:r w:rsidRPr="000A77CC">
        <w:rPr>
          <w:color w:val="231F1F"/>
          <w:spacing w:val="-2"/>
          <w:w w:val="105"/>
        </w:rPr>
        <w:t xml:space="preserve"> </w:t>
      </w:r>
      <w:r w:rsidRPr="000A77CC">
        <w:rPr>
          <w:color w:val="231F1F"/>
          <w:w w:val="105"/>
        </w:rPr>
        <w:t>và</w:t>
      </w:r>
      <w:r w:rsidRPr="000A77CC">
        <w:rPr>
          <w:color w:val="231F1F"/>
          <w:spacing w:val="-2"/>
          <w:w w:val="105"/>
        </w:rPr>
        <w:t xml:space="preserve"> </w:t>
      </w:r>
      <w:r w:rsidRPr="000A77CC">
        <w:rPr>
          <w:color w:val="231F1F"/>
          <w:w w:val="105"/>
        </w:rPr>
        <w:t>điểm</w:t>
      </w:r>
      <w:r w:rsidRPr="000A77CC">
        <w:rPr>
          <w:color w:val="231F1F"/>
          <w:spacing w:val="-2"/>
          <w:w w:val="105"/>
        </w:rPr>
        <w:t xml:space="preserve"> </w:t>
      </w:r>
      <w:r w:rsidRPr="000A77CC">
        <w:rPr>
          <w:color w:val="231F1F"/>
          <w:w w:val="105"/>
        </w:rPr>
        <w:t>đánh</w:t>
      </w:r>
      <w:r w:rsidRPr="000A77CC">
        <w:rPr>
          <w:color w:val="231F1F"/>
          <w:spacing w:val="-2"/>
          <w:w w:val="105"/>
        </w:rPr>
        <w:t xml:space="preserve"> </w:t>
      </w:r>
      <w:r w:rsidRPr="000A77CC">
        <w:rPr>
          <w:color w:val="231F1F"/>
          <w:w w:val="105"/>
        </w:rPr>
        <w:t>giá</w:t>
      </w:r>
      <w:r w:rsidRPr="000A77CC">
        <w:rPr>
          <w:color w:val="231F1F"/>
          <w:spacing w:val="-2"/>
          <w:w w:val="105"/>
        </w:rPr>
        <w:t xml:space="preserve"> </w:t>
      </w:r>
      <w:r w:rsidRPr="000A77CC">
        <w:rPr>
          <w:color w:val="231F1F"/>
          <w:w w:val="105"/>
        </w:rPr>
        <w:t>giảng</w:t>
      </w:r>
      <w:r w:rsidRPr="000A77CC">
        <w:rPr>
          <w:color w:val="231F1F"/>
          <w:spacing w:val="-2"/>
          <w:w w:val="105"/>
        </w:rPr>
        <w:t xml:space="preserve"> </w:t>
      </w:r>
      <w:r w:rsidRPr="000A77CC">
        <w:rPr>
          <w:color w:val="231F1F"/>
          <w:w w:val="105"/>
        </w:rPr>
        <w:t>dạy</w:t>
      </w:r>
    </w:p>
    <w:p w14:paraId="6F65B3AB" w14:textId="251B9C66" w:rsidR="009C767E" w:rsidRPr="000A77CC" w:rsidRDefault="009C767E" w:rsidP="009C767E">
      <w:pPr>
        <w:spacing w:before="89"/>
        <w:ind w:left="1903" w:right="-7" w:firstLine="269"/>
      </w:pPr>
      <w:r w:rsidRPr="000A77CC">
        <w:rPr>
          <w:color w:val="231F1F"/>
          <w:w w:val="105"/>
        </w:rPr>
        <w:t>KPI đượ</w:t>
      </w:r>
      <w:r w:rsidR="004973B2" w:rsidRPr="000A77CC">
        <w:rPr>
          <w:color w:val="231F1F"/>
          <w:w w:val="105"/>
        </w:rPr>
        <w:t>c</w:t>
      </w:r>
      <w:r w:rsidRPr="000A77CC">
        <w:rPr>
          <w:color w:val="231F1F"/>
          <w:w w:val="105"/>
        </w:rPr>
        <w:t xml:space="preserve"> xá</w:t>
      </w:r>
      <w:r w:rsidR="004973B2" w:rsidRPr="000A77CC">
        <w:rPr>
          <w:color w:val="231F1F"/>
          <w:w w:val="105"/>
        </w:rPr>
        <w:t>c</w:t>
      </w:r>
      <w:r w:rsidRPr="000A77CC">
        <w:rPr>
          <w:color w:val="231F1F"/>
          <w:w w:val="105"/>
        </w:rPr>
        <w:t xml:space="preserve"> định sau khi </w:t>
      </w:r>
      <w:r w:rsidR="004973B2" w:rsidRPr="000A77CC">
        <w:rPr>
          <w:color w:val="231F1F"/>
          <w:w w:val="105"/>
        </w:rPr>
        <w:t>c</w:t>
      </w:r>
      <w:r w:rsidRPr="000A77CC">
        <w:rPr>
          <w:color w:val="231F1F"/>
          <w:w w:val="105"/>
        </w:rPr>
        <w:t>á</w:t>
      </w:r>
      <w:r w:rsidR="004973B2" w:rsidRPr="000A77CC">
        <w:rPr>
          <w:color w:val="231F1F"/>
          <w:w w:val="105"/>
        </w:rPr>
        <w:t>c</w:t>
      </w:r>
      <w:r w:rsidRPr="000A77CC">
        <w:rPr>
          <w:color w:val="231F1F"/>
          <w:w w:val="105"/>
        </w:rPr>
        <w:t xml:space="preserve"> mụ</w:t>
      </w:r>
      <w:r w:rsidR="004973B2" w:rsidRPr="000A77CC">
        <w:rPr>
          <w:color w:val="231F1F"/>
          <w:w w:val="105"/>
        </w:rPr>
        <w:t>c</w:t>
      </w:r>
      <w:r w:rsidRPr="000A77CC">
        <w:rPr>
          <w:color w:val="231F1F"/>
          <w:w w:val="105"/>
        </w:rPr>
        <w:t xml:space="preserve"> tiêu </w:t>
      </w:r>
      <w:r w:rsidR="004973B2" w:rsidRPr="000A77CC">
        <w:rPr>
          <w:color w:val="231F1F"/>
          <w:w w:val="105"/>
        </w:rPr>
        <w:t>c</w:t>
      </w:r>
      <w:r w:rsidRPr="000A77CC">
        <w:rPr>
          <w:color w:val="231F1F"/>
          <w:w w:val="105"/>
        </w:rPr>
        <w:t>hiến lượ</w:t>
      </w:r>
      <w:r w:rsidR="004973B2" w:rsidRPr="000A77CC">
        <w:rPr>
          <w:color w:val="231F1F"/>
          <w:w w:val="105"/>
        </w:rPr>
        <w:t>c</w:t>
      </w:r>
      <w:r w:rsidRPr="000A77CC">
        <w:rPr>
          <w:color w:val="231F1F"/>
          <w:w w:val="105"/>
        </w:rPr>
        <w:t xml:space="preserve">, </w:t>
      </w:r>
      <w:r w:rsidR="004973B2" w:rsidRPr="000A77CC">
        <w:rPr>
          <w:color w:val="231F1F"/>
          <w:w w:val="105"/>
        </w:rPr>
        <w:t>c</w:t>
      </w:r>
      <w:r w:rsidRPr="000A77CC">
        <w:rPr>
          <w:color w:val="231F1F"/>
          <w:w w:val="105"/>
        </w:rPr>
        <w:t>hiến thuật và h</w:t>
      </w:r>
      <w:r w:rsidR="00CF03B4" w:rsidRPr="000A77CC">
        <w:rPr>
          <w:color w:val="231F1F"/>
          <w:w w:val="105"/>
        </w:rPr>
        <w:t>o</w:t>
      </w:r>
      <w:r w:rsidRPr="000A77CC">
        <w:rPr>
          <w:color w:val="231F1F"/>
          <w:w w:val="105"/>
        </w:rPr>
        <w:t xml:space="preserve">ạt động </w:t>
      </w:r>
      <w:r w:rsidR="004973B2" w:rsidRPr="000A77CC">
        <w:rPr>
          <w:color w:val="231F1F"/>
          <w:w w:val="105"/>
        </w:rPr>
        <w:t>c</w:t>
      </w:r>
      <w:r w:rsidRPr="000A77CC">
        <w:rPr>
          <w:color w:val="231F1F"/>
          <w:w w:val="105"/>
        </w:rPr>
        <w:t>hính đượ</w:t>
      </w:r>
      <w:r w:rsidR="004973B2" w:rsidRPr="000A77CC">
        <w:rPr>
          <w:color w:val="231F1F"/>
          <w:w w:val="105"/>
        </w:rPr>
        <w:t>c</w:t>
      </w:r>
      <w:r w:rsidRPr="000A77CC">
        <w:rPr>
          <w:color w:val="231F1F"/>
          <w:w w:val="105"/>
        </w:rPr>
        <w:t xml:space="preserve"> xá</w:t>
      </w:r>
      <w:r w:rsidR="004973B2" w:rsidRPr="000A77CC">
        <w:rPr>
          <w:color w:val="231F1F"/>
          <w:w w:val="105"/>
        </w:rPr>
        <w:t>c</w:t>
      </w:r>
      <w:r w:rsidRPr="000A77CC">
        <w:rPr>
          <w:color w:val="231F1F"/>
          <w:w w:val="105"/>
        </w:rPr>
        <w:t xml:space="preserve"> định </w:t>
      </w:r>
      <w:r w:rsidR="004973B2" w:rsidRPr="000A77CC">
        <w:rPr>
          <w:color w:val="231F1F"/>
          <w:w w:val="105"/>
        </w:rPr>
        <w:t>c</w:t>
      </w:r>
      <w:r w:rsidRPr="000A77CC">
        <w:rPr>
          <w:color w:val="231F1F"/>
          <w:w w:val="105"/>
        </w:rPr>
        <w:t>h</w:t>
      </w:r>
      <w:r w:rsidR="00CF03B4" w:rsidRPr="000A77CC">
        <w:rPr>
          <w:color w:val="231F1F"/>
          <w:w w:val="105"/>
        </w:rPr>
        <w:t>o</w:t>
      </w:r>
      <w:r w:rsidRPr="000A77CC">
        <w:rPr>
          <w:color w:val="231F1F"/>
          <w:w w:val="105"/>
        </w:rPr>
        <w:t xml:space="preserve"> một</w:t>
      </w:r>
      <w:r w:rsidRPr="000A77CC">
        <w:rPr>
          <w:color w:val="231F1F"/>
          <w:spacing w:val="1"/>
          <w:w w:val="105"/>
        </w:rPr>
        <w:t xml:space="preserve"> </w:t>
      </w:r>
      <w:r w:rsidRPr="000A77CC">
        <w:rPr>
          <w:color w:val="231F1F"/>
          <w:w w:val="105"/>
        </w:rPr>
        <w:t>d</w:t>
      </w:r>
      <w:r w:rsidR="00CF03B4" w:rsidRPr="000A77CC">
        <w:rPr>
          <w:color w:val="231F1F"/>
          <w:w w:val="105"/>
        </w:rPr>
        <w:t>o</w:t>
      </w:r>
      <w:r w:rsidRPr="000A77CC">
        <w:rPr>
          <w:color w:val="231F1F"/>
          <w:w w:val="105"/>
        </w:rPr>
        <w:t>anh nghiệp. Để gắn KPI với kế h</w:t>
      </w:r>
      <w:r w:rsidR="00CF03B4" w:rsidRPr="000A77CC">
        <w:rPr>
          <w:color w:val="231F1F"/>
          <w:w w:val="105"/>
        </w:rPr>
        <w:t>o</w:t>
      </w:r>
      <w:r w:rsidRPr="000A77CC">
        <w:rPr>
          <w:color w:val="231F1F"/>
          <w:w w:val="105"/>
        </w:rPr>
        <w:t>ạ</w:t>
      </w:r>
      <w:r w:rsidR="004973B2" w:rsidRPr="000A77CC">
        <w:rPr>
          <w:color w:val="231F1F"/>
          <w:w w:val="105"/>
        </w:rPr>
        <w:t>c</w:t>
      </w:r>
      <w:r w:rsidRPr="000A77CC">
        <w:rPr>
          <w:color w:val="231F1F"/>
          <w:w w:val="105"/>
        </w:rPr>
        <w:t xml:space="preserve">h tổng thể </w:t>
      </w:r>
      <w:r w:rsidR="004973B2" w:rsidRPr="000A77CC">
        <w:rPr>
          <w:color w:val="231F1F"/>
          <w:w w:val="105"/>
        </w:rPr>
        <w:t>c</w:t>
      </w:r>
      <w:r w:rsidRPr="000A77CC">
        <w:rPr>
          <w:color w:val="231F1F"/>
          <w:w w:val="105"/>
        </w:rPr>
        <w:t>hiến lượ</w:t>
      </w:r>
      <w:r w:rsidR="004973B2" w:rsidRPr="000A77CC">
        <w:rPr>
          <w:color w:val="231F1F"/>
          <w:w w:val="105"/>
        </w:rPr>
        <w:t>c</w:t>
      </w:r>
      <w:r w:rsidRPr="000A77CC">
        <w:rPr>
          <w:color w:val="231F1F"/>
          <w:w w:val="105"/>
        </w:rPr>
        <w:t xml:space="preserve"> </w:t>
      </w:r>
      <w:r w:rsidR="004973B2" w:rsidRPr="000A77CC">
        <w:rPr>
          <w:color w:val="231F1F"/>
          <w:w w:val="105"/>
        </w:rPr>
        <w:t>c</w:t>
      </w:r>
      <w:r w:rsidRPr="000A77CC">
        <w:rPr>
          <w:color w:val="231F1F"/>
          <w:w w:val="105"/>
        </w:rPr>
        <w:t xml:space="preserve">ủa một tổ </w:t>
      </w:r>
      <w:r w:rsidR="004973B2" w:rsidRPr="000A77CC">
        <w:rPr>
          <w:color w:val="231F1F"/>
          <w:w w:val="105"/>
        </w:rPr>
        <w:t>c</w:t>
      </w:r>
      <w:r w:rsidRPr="000A77CC">
        <w:rPr>
          <w:color w:val="231F1F"/>
          <w:w w:val="105"/>
        </w:rPr>
        <w:t>hứ</w:t>
      </w:r>
      <w:r w:rsidR="004973B2" w:rsidRPr="000A77CC">
        <w:rPr>
          <w:color w:val="231F1F"/>
          <w:w w:val="105"/>
        </w:rPr>
        <w:t>c</w:t>
      </w:r>
      <w:r w:rsidRPr="000A77CC">
        <w:rPr>
          <w:color w:val="231F1F"/>
          <w:w w:val="105"/>
        </w:rPr>
        <w:t>, KPI đượ</w:t>
      </w:r>
      <w:r w:rsidR="004973B2" w:rsidRPr="000A77CC">
        <w:rPr>
          <w:color w:val="231F1F"/>
          <w:w w:val="105"/>
        </w:rPr>
        <w:t>c</w:t>
      </w:r>
      <w:r w:rsidRPr="000A77CC">
        <w:rPr>
          <w:color w:val="231F1F"/>
          <w:w w:val="105"/>
        </w:rPr>
        <w:t xml:space="preserve"> s</w:t>
      </w:r>
      <w:r w:rsidR="00CF03B4" w:rsidRPr="000A77CC">
        <w:rPr>
          <w:color w:val="231F1F"/>
          <w:w w:val="105"/>
        </w:rPr>
        <w:t>o</w:t>
      </w:r>
      <w:r w:rsidRPr="000A77CC">
        <w:rPr>
          <w:color w:val="231F1F"/>
          <w:w w:val="105"/>
        </w:rPr>
        <w:t xml:space="preserve"> sánh với mụ</w:t>
      </w:r>
      <w:r w:rsidR="004973B2" w:rsidRPr="000A77CC">
        <w:rPr>
          <w:color w:val="231F1F"/>
          <w:w w:val="105"/>
        </w:rPr>
        <w:t>c</w:t>
      </w:r>
      <w:r w:rsidRPr="000A77CC">
        <w:rPr>
          <w:color w:val="231F1F"/>
          <w:w w:val="105"/>
        </w:rPr>
        <w:t xml:space="preserve"> tiêu m</w:t>
      </w:r>
      <w:r w:rsidR="00CF03B4" w:rsidRPr="000A77CC">
        <w:rPr>
          <w:color w:val="231F1F"/>
          <w:w w:val="105"/>
        </w:rPr>
        <w:t>o</w:t>
      </w:r>
      <w:r w:rsidRPr="000A77CC">
        <w:rPr>
          <w:color w:val="231F1F"/>
          <w:w w:val="105"/>
        </w:rPr>
        <w:t>ng</w:t>
      </w:r>
      <w:r w:rsidRPr="000A77CC">
        <w:rPr>
          <w:color w:val="231F1F"/>
          <w:spacing w:val="1"/>
          <w:w w:val="105"/>
        </w:rPr>
        <w:t xml:space="preserve"> </w:t>
      </w:r>
      <w:r w:rsidRPr="000A77CC">
        <w:rPr>
          <w:color w:val="231F1F"/>
          <w:w w:val="105"/>
        </w:rPr>
        <w:t>muốn</w:t>
      </w:r>
      <w:r w:rsidRPr="000A77CC">
        <w:rPr>
          <w:color w:val="231F1F"/>
          <w:spacing w:val="-5"/>
          <w:w w:val="105"/>
        </w:rPr>
        <w:t xml:space="preserve"> </w:t>
      </w:r>
      <w:r w:rsidRPr="000A77CC">
        <w:rPr>
          <w:color w:val="231F1F"/>
          <w:w w:val="105"/>
        </w:rPr>
        <w:t>tr</w:t>
      </w:r>
      <w:r w:rsidR="00CF03B4" w:rsidRPr="000A77CC">
        <w:rPr>
          <w:color w:val="231F1F"/>
          <w:w w:val="105"/>
        </w:rPr>
        <w:t>o</w:t>
      </w:r>
      <w:r w:rsidRPr="000A77CC">
        <w:rPr>
          <w:color w:val="231F1F"/>
          <w:w w:val="105"/>
        </w:rPr>
        <w:t>ng</w:t>
      </w:r>
      <w:r w:rsidRPr="000A77CC">
        <w:rPr>
          <w:color w:val="231F1F"/>
          <w:spacing w:val="-5"/>
          <w:w w:val="105"/>
        </w:rPr>
        <w:t xml:space="preserve"> </w:t>
      </w:r>
      <w:r w:rsidRPr="000A77CC">
        <w:rPr>
          <w:color w:val="231F1F"/>
          <w:w w:val="105"/>
        </w:rPr>
        <w:t>một</w:t>
      </w:r>
      <w:r w:rsidRPr="000A77CC">
        <w:rPr>
          <w:color w:val="231F1F"/>
          <w:spacing w:val="-5"/>
          <w:w w:val="105"/>
        </w:rPr>
        <w:t xml:space="preserve"> </w:t>
      </w:r>
      <w:r w:rsidRPr="000A77CC">
        <w:rPr>
          <w:color w:val="231F1F"/>
          <w:w w:val="105"/>
        </w:rPr>
        <w:t>khung</w:t>
      </w:r>
      <w:r w:rsidRPr="000A77CC">
        <w:rPr>
          <w:color w:val="231F1F"/>
          <w:spacing w:val="-5"/>
          <w:w w:val="105"/>
        </w:rPr>
        <w:t xml:space="preserve"> </w:t>
      </w:r>
      <w:r w:rsidRPr="000A77CC">
        <w:rPr>
          <w:color w:val="231F1F"/>
          <w:w w:val="105"/>
        </w:rPr>
        <w:t>thời</w:t>
      </w:r>
      <w:r w:rsidRPr="000A77CC">
        <w:rPr>
          <w:color w:val="231F1F"/>
          <w:spacing w:val="-5"/>
          <w:w w:val="105"/>
        </w:rPr>
        <w:t xml:space="preserve"> </w:t>
      </w:r>
      <w:r w:rsidRPr="000A77CC">
        <w:rPr>
          <w:color w:val="231F1F"/>
          <w:w w:val="105"/>
        </w:rPr>
        <w:t>gian</w:t>
      </w:r>
      <w:r w:rsidRPr="000A77CC">
        <w:rPr>
          <w:color w:val="231F1F"/>
          <w:spacing w:val="-5"/>
          <w:w w:val="105"/>
        </w:rPr>
        <w:t xml:space="preserve"> </w:t>
      </w:r>
      <w:r w:rsidR="004973B2" w:rsidRPr="000A77CC">
        <w:rPr>
          <w:color w:val="231F1F"/>
          <w:w w:val="105"/>
        </w:rPr>
        <w:t>c</w:t>
      </w:r>
      <w:r w:rsidRPr="000A77CC">
        <w:rPr>
          <w:color w:val="231F1F"/>
          <w:w w:val="105"/>
        </w:rPr>
        <w:t>ụ</w:t>
      </w:r>
      <w:r w:rsidRPr="000A77CC">
        <w:rPr>
          <w:color w:val="231F1F"/>
          <w:spacing w:val="-5"/>
          <w:w w:val="105"/>
        </w:rPr>
        <w:t xml:space="preserve"> </w:t>
      </w:r>
      <w:r w:rsidRPr="000A77CC">
        <w:rPr>
          <w:color w:val="231F1F"/>
          <w:w w:val="105"/>
        </w:rPr>
        <w:t>thể.</w:t>
      </w:r>
      <w:r w:rsidRPr="000A77CC">
        <w:rPr>
          <w:color w:val="231F1F"/>
          <w:spacing w:val="-5"/>
          <w:w w:val="105"/>
        </w:rPr>
        <w:t xml:space="preserve"> </w:t>
      </w:r>
      <w:r w:rsidRPr="000A77CC">
        <w:rPr>
          <w:color w:val="231F1F"/>
          <w:w w:val="105"/>
        </w:rPr>
        <w:t>Ví</w:t>
      </w:r>
      <w:r w:rsidRPr="000A77CC">
        <w:rPr>
          <w:color w:val="231F1F"/>
          <w:spacing w:val="-5"/>
          <w:w w:val="105"/>
        </w:rPr>
        <w:t xml:space="preserve"> </w:t>
      </w:r>
      <w:r w:rsidRPr="000A77CC">
        <w:rPr>
          <w:color w:val="231F1F"/>
          <w:w w:val="105"/>
        </w:rPr>
        <w:t>dụ:</w:t>
      </w:r>
      <w:r w:rsidRPr="000A77CC">
        <w:rPr>
          <w:color w:val="231F1F"/>
          <w:spacing w:val="-5"/>
          <w:w w:val="105"/>
        </w:rPr>
        <w:t xml:space="preserve"> </w:t>
      </w:r>
      <w:r w:rsidRPr="000A77CC">
        <w:rPr>
          <w:color w:val="231F1F"/>
          <w:w w:val="105"/>
        </w:rPr>
        <w:t>nếu</w:t>
      </w:r>
      <w:r w:rsidRPr="000A77CC">
        <w:rPr>
          <w:color w:val="231F1F"/>
          <w:spacing w:val="-5"/>
          <w:w w:val="105"/>
        </w:rPr>
        <w:t xml:space="preserve"> </w:t>
      </w:r>
      <w:r w:rsidRPr="000A77CC">
        <w:rPr>
          <w:color w:val="231F1F"/>
          <w:w w:val="105"/>
        </w:rPr>
        <w:t>bạn</w:t>
      </w:r>
      <w:r w:rsidRPr="000A77CC">
        <w:rPr>
          <w:color w:val="231F1F"/>
          <w:spacing w:val="-5"/>
          <w:w w:val="105"/>
        </w:rPr>
        <w:t xml:space="preserve"> </w:t>
      </w:r>
      <w:r w:rsidRPr="000A77CC">
        <w:rPr>
          <w:color w:val="231F1F"/>
          <w:w w:val="105"/>
        </w:rPr>
        <w:t>đang</w:t>
      </w:r>
      <w:r w:rsidRPr="000A77CC">
        <w:rPr>
          <w:color w:val="231F1F"/>
          <w:spacing w:val="-5"/>
          <w:w w:val="105"/>
        </w:rPr>
        <w:t xml:space="preserve"> </w:t>
      </w:r>
      <w:r w:rsidRPr="000A77CC">
        <w:rPr>
          <w:color w:val="231F1F"/>
          <w:w w:val="105"/>
        </w:rPr>
        <w:t>ở</w:t>
      </w:r>
      <w:r w:rsidRPr="000A77CC">
        <w:rPr>
          <w:color w:val="231F1F"/>
          <w:spacing w:val="-5"/>
          <w:w w:val="105"/>
        </w:rPr>
        <w:t xml:space="preserve"> </w:t>
      </w:r>
      <w:r w:rsidRPr="000A77CC">
        <w:rPr>
          <w:color w:val="231F1F"/>
          <w:w w:val="105"/>
        </w:rPr>
        <w:t>tr</w:t>
      </w:r>
      <w:r w:rsidR="00CF03B4" w:rsidRPr="000A77CC">
        <w:rPr>
          <w:color w:val="231F1F"/>
          <w:w w:val="105"/>
        </w:rPr>
        <w:t>o</w:t>
      </w:r>
      <w:r w:rsidRPr="000A77CC">
        <w:rPr>
          <w:color w:val="231F1F"/>
          <w:w w:val="105"/>
        </w:rPr>
        <w:t>ng</w:t>
      </w:r>
      <w:r w:rsidRPr="000A77CC">
        <w:rPr>
          <w:color w:val="231F1F"/>
          <w:spacing w:val="-5"/>
          <w:w w:val="105"/>
        </w:rPr>
        <w:t xml:space="preserve"> </w:t>
      </w:r>
      <w:r w:rsidRPr="000A77CC">
        <w:rPr>
          <w:color w:val="231F1F"/>
          <w:w w:val="105"/>
        </w:rPr>
        <w:t>môi</w:t>
      </w:r>
      <w:r w:rsidRPr="000A77CC">
        <w:rPr>
          <w:color w:val="231F1F"/>
          <w:spacing w:val="-5"/>
          <w:w w:val="105"/>
        </w:rPr>
        <w:t xml:space="preserve"> </w:t>
      </w:r>
      <w:r w:rsidRPr="000A77CC">
        <w:rPr>
          <w:color w:val="231F1F"/>
          <w:w w:val="105"/>
        </w:rPr>
        <w:t>trường</w:t>
      </w:r>
      <w:r w:rsidRPr="000A77CC">
        <w:rPr>
          <w:color w:val="231F1F"/>
          <w:spacing w:val="-5"/>
          <w:w w:val="105"/>
        </w:rPr>
        <w:t xml:space="preserve"> </w:t>
      </w:r>
      <w:r w:rsidRPr="000A77CC">
        <w:rPr>
          <w:color w:val="231F1F"/>
          <w:w w:val="105"/>
        </w:rPr>
        <w:t>họ</w:t>
      </w:r>
      <w:r w:rsidR="004973B2" w:rsidRPr="000A77CC">
        <w:rPr>
          <w:color w:val="231F1F"/>
          <w:w w:val="105"/>
        </w:rPr>
        <w:t>c</w:t>
      </w:r>
      <w:r w:rsidRPr="000A77CC">
        <w:rPr>
          <w:color w:val="231F1F"/>
          <w:spacing w:val="-5"/>
          <w:w w:val="105"/>
        </w:rPr>
        <w:t xml:space="preserve"> </w:t>
      </w:r>
      <w:r w:rsidRPr="000A77CC">
        <w:rPr>
          <w:color w:val="231F1F"/>
          <w:w w:val="105"/>
        </w:rPr>
        <w:t>thuật,</w:t>
      </w:r>
      <w:r w:rsidRPr="000A77CC">
        <w:rPr>
          <w:color w:val="231F1F"/>
          <w:spacing w:val="-5"/>
          <w:w w:val="105"/>
        </w:rPr>
        <w:t xml:space="preserve"> </w:t>
      </w:r>
      <w:r w:rsidRPr="000A77CC">
        <w:rPr>
          <w:color w:val="231F1F"/>
          <w:w w:val="105"/>
        </w:rPr>
        <w:t>bạn</w:t>
      </w:r>
      <w:r w:rsidRPr="000A77CC">
        <w:rPr>
          <w:color w:val="231F1F"/>
          <w:spacing w:val="-5"/>
          <w:w w:val="105"/>
        </w:rPr>
        <w:t xml:space="preserve"> </w:t>
      </w:r>
      <w:r w:rsidR="004973B2" w:rsidRPr="000A77CC">
        <w:rPr>
          <w:color w:val="231F1F"/>
          <w:w w:val="105"/>
        </w:rPr>
        <w:t>c</w:t>
      </w:r>
      <w:r w:rsidRPr="000A77CC">
        <w:rPr>
          <w:color w:val="231F1F"/>
          <w:w w:val="105"/>
        </w:rPr>
        <w:t>ó</w:t>
      </w:r>
      <w:r w:rsidRPr="000A77CC">
        <w:rPr>
          <w:color w:val="231F1F"/>
          <w:spacing w:val="-5"/>
          <w:w w:val="105"/>
        </w:rPr>
        <w:t xml:space="preserve"> </w:t>
      </w:r>
      <w:r w:rsidRPr="000A77CC">
        <w:rPr>
          <w:color w:val="231F1F"/>
          <w:w w:val="105"/>
        </w:rPr>
        <w:t>thể</w:t>
      </w:r>
      <w:r w:rsidRPr="000A77CC">
        <w:rPr>
          <w:color w:val="231F1F"/>
          <w:spacing w:val="-5"/>
          <w:w w:val="105"/>
        </w:rPr>
        <w:t xml:space="preserve"> </w:t>
      </w:r>
      <w:r w:rsidRPr="000A77CC">
        <w:rPr>
          <w:color w:val="231F1F"/>
          <w:w w:val="105"/>
        </w:rPr>
        <w:t>quan</w:t>
      </w:r>
      <w:r w:rsidRPr="000A77CC">
        <w:rPr>
          <w:color w:val="231F1F"/>
          <w:spacing w:val="-5"/>
          <w:w w:val="105"/>
        </w:rPr>
        <w:t xml:space="preserve"> </w:t>
      </w:r>
      <w:r w:rsidRPr="000A77CC">
        <w:rPr>
          <w:color w:val="231F1F"/>
          <w:w w:val="105"/>
        </w:rPr>
        <w:t>tâm</w:t>
      </w:r>
      <w:r w:rsidRPr="000A77CC">
        <w:rPr>
          <w:color w:val="231F1F"/>
          <w:spacing w:val="-5"/>
          <w:w w:val="105"/>
        </w:rPr>
        <w:t xml:space="preserve"> </w:t>
      </w:r>
      <w:r w:rsidRPr="000A77CC">
        <w:rPr>
          <w:color w:val="231F1F"/>
          <w:w w:val="105"/>
        </w:rPr>
        <w:t>đến</w:t>
      </w:r>
      <w:r w:rsidRPr="000A77CC">
        <w:rPr>
          <w:color w:val="231F1F"/>
          <w:spacing w:val="-66"/>
          <w:w w:val="105"/>
        </w:rPr>
        <w:t xml:space="preserve"> </w:t>
      </w:r>
      <w:r w:rsidR="004973B2" w:rsidRPr="000A77CC">
        <w:rPr>
          <w:color w:val="231F1F"/>
          <w:w w:val="105"/>
        </w:rPr>
        <w:t>c</w:t>
      </w:r>
      <w:r w:rsidRPr="000A77CC">
        <w:rPr>
          <w:color w:val="231F1F"/>
          <w:w w:val="105"/>
        </w:rPr>
        <w:t>á</w:t>
      </w:r>
      <w:r w:rsidR="004973B2" w:rsidRPr="000A77CC">
        <w:rPr>
          <w:color w:val="231F1F"/>
          <w:w w:val="105"/>
        </w:rPr>
        <w:t>c</w:t>
      </w:r>
      <w:r w:rsidRPr="000A77CC">
        <w:rPr>
          <w:color w:val="231F1F"/>
          <w:spacing w:val="-5"/>
          <w:w w:val="105"/>
        </w:rPr>
        <w:t xml:space="preserve"> </w:t>
      </w:r>
      <w:r w:rsidR="004973B2" w:rsidRPr="000A77CC">
        <w:rPr>
          <w:color w:val="231F1F"/>
          <w:w w:val="105"/>
        </w:rPr>
        <w:t>c</w:t>
      </w:r>
      <w:r w:rsidRPr="000A77CC">
        <w:rPr>
          <w:color w:val="231F1F"/>
          <w:w w:val="105"/>
        </w:rPr>
        <w:t>á</w:t>
      </w:r>
      <w:r w:rsidR="004973B2" w:rsidRPr="000A77CC">
        <w:rPr>
          <w:color w:val="231F1F"/>
          <w:w w:val="105"/>
        </w:rPr>
        <w:t>c</w:t>
      </w:r>
      <w:r w:rsidRPr="000A77CC">
        <w:rPr>
          <w:color w:val="231F1F"/>
          <w:w w:val="105"/>
        </w:rPr>
        <w:t>h</w:t>
      </w:r>
      <w:r w:rsidRPr="000A77CC">
        <w:rPr>
          <w:color w:val="231F1F"/>
          <w:spacing w:val="-5"/>
          <w:w w:val="105"/>
        </w:rPr>
        <w:t xml:space="preserve"> </w:t>
      </w:r>
      <w:r w:rsidRPr="000A77CC">
        <w:rPr>
          <w:color w:val="231F1F"/>
          <w:w w:val="105"/>
        </w:rPr>
        <w:t>đ</w:t>
      </w:r>
      <w:r w:rsidR="00CF03B4" w:rsidRPr="000A77CC">
        <w:rPr>
          <w:color w:val="231F1F"/>
          <w:w w:val="105"/>
        </w:rPr>
        <w:t>o</w:t>
      </w:r>
      <w:r w:rsidRPr="000A77CC">
        <w:rPr>
          <w:color w:val="231F1F"/>
          <w:spacing w:val="-5"/>
          <w:w w:val="105"/>
        </w:rPr>
        <w:t xml:space="preserve"> </w:t>
      </w:r>
      <w:r w:rsidRPr="000A77CC">
        <w:rPr>
          <w:color w:val="231F1F"/>
          <w:w w:val="105"/>
        </w:rPr>
        <w:t>lường</w:t>
      </w:r>
      <w:r w:rsidRPr="000A77CC">
        <w:rPr>
          <w:color w:val="231F1F"/>
          <w:spacing w:val="-5"/>
          <w:w w:val="105"/>
        </w:rPr>
        <w:t xml:space="preserve"> </w:t>
      </w:r>
      <w:r w:rsidRPr="000A77CC">
        <w:rPr>
          <w:color w:val="231F1F"/>
          <w:w w:val="105"/>
        </w:rPr>
        <w:t>mứ</w:t>
      </w:r>
      <w:r w:rsidR="004973B2" w:rsidRPr="000A77CC">
        <w:rPr>
          <w:color w:val="231F1F"/>
          <w:w w:val="105"/>
        </w:rPr>
        <w:t>c</w:t>
      </w:r>
      <w:r w:rsidRPr="000A77CC">
        <w:rPr>
          <w:color w:val="231F1F"/>
          <w:spacing w:val="-5"/>
          <w:w w:val="105"/>
        </w:rPr>
        <w:t xml:space="preserve"> </w:t>
      </w:r>
      <w:r w:rsidRPr="000A77CC">
        <w:rPr>
          <w:color w:val="231F1F"/>
          <w:w w:val="105"/>
        </w:rPr>
        <w:t>độ</w:t>
      </w:r>
      <w:r w:rsidRPr="000A77CC">
        <w:rPr>
          <w:color w:val="231F1F"/>
          <w:spacing w:val="-5"/>
          <w:w w:val="105"/>
        </w:rPr>
        <w:t xml:space="preserve"> </w:t>
      </w:r>
      <w:r w:rsidRPr="000A77CC">
        <w:rPr>
          <w:color w:val="231F1F"/>
          <w:w w:val="105"/>
        </w:rPr>
        <w:t>hài</w:t>
      </w:r>
      <w:r w:rsidRPr="000A77CC">
        <w:rPr>
          <w:color w:val="231F1F"/>
          <w:spacing w:val="-5"/>
          <w:w w:val="105"/>
        </w:rPr>
        <w:t xml:space="preserve"> </w:t>
      </w:r>
      <w:r w:rsidRPr="000A77CC">
        <w:rPr>
          <w:color w:val="231F1F"/>
          <w:w w:val="105"/>
        </w:rPr>
        <w:t>lòng</w:t>
      </w:r>
      <w:r w:rsidRPr="000A77CC">
        <w:rPr>
          <w:color w:val="231F1F"/>
          <w:spacing w:val="-5"/>
          <w:w w:val="105"/>
        </w:rPr>
        <w:t xml:space="preserve"> </w:t>
      </w:r>
      <w:r w:rsidRPr="000A77CC">
        <w:rPr>
          <w:color w:val="231F1F"/>
          <w:w w:val="105"/>
        </w:rPr>
        <w:t>h</w:t>
      </w:r>
      <w:r w:rsidR="00CF03B4" w:rsidRPr="000A77CC">
        <w:rPr>
          <w:color w:val="231F1F"/>
          <w:w w:val="105"/>
        </w:rPr>
        <w:t>o</w:t>
      </w:r>
      <w:r w:rsidRPr="000A77CC">
        <w:rPr>
          <w:color w:val="231F1F"/>
          <w:w w:val="105"/>
        </w:rPr>
        <w:t>ặ</w:t>
      </w:r>
      <w:r w:rsidR="004973B2" w:rsidRPr="000A77CC">
        <w:rPr>
          <w:color w:val="231F1F"/>
          <w:w w:val="105"/>
        </w:rPr>
        <w:t>c</w:t>
      </w:r>
      <w:r w:rsidRPr="000A77CC">
        <w:rPr>
          <w:color w:val="231F1F"/>
          <w:spacing w:val="-5"/>
          <w:w w:val="105"/>
        </w:rPr>
        <w:t xml:space="preserve"> </w:t>
      </w:r>
      <w:r w:rsidRPr="000A77CC">
        <w:rPr>
          <w:color w:val="231F1F"/>
          <w:w w:val="105"/>
        </w:rPr>
        <w:t>khả</w:t>
      </w:r>
      <w:r w:rsidRPr="000A77CC">
        <w:rPr>
          <w:color w:val="231F1F"/>
          <w:spacing w:val="-5"/>
          <w:w w:val="105"/>
        </w:rPr>
        <w:t xml:space="preserve"> </w:t>
      </w:r>
      <w:r w:rsidRPr="000A77CC">
        <w:rPr>
          <w:color w:val="231F1F"/>
          <w:w w:val="105"/>
        </w:rPr>
        <w:t>năng</w:t>
      </w:r>
      <w:r w:rsidRPr="000A77CC">
        <w:rPr>
          <w:color w:val="231F1F"/>
          <w:spacing w:val="-5"/>
          <w:w w:val="105"/>
        </w:rPr>
        <w:t xml:space="preserve"> </w:t>
      </w:r>
      <w:r w:rsidRPr="000A77CC">
        <w:rPr>
          <w:color w:val="231F1F"/>
          <w:w w:val="105"/>
        </w:rPr>
        <w:t>duy</w:t>
      </w:r>
      <w:r w:rsidRPr="000A77CC">
        <w:rPr>
          <w:color w:val="231F1F"/>
          <w:spacing w:val="-5"/>
          <w:w w:val="105"/>
        </w:rPr>
        <w:t xml:space="preserve"> </w:t>
      </w:r>
      <w:r w:rsidRPr="000A77CC">
        <w:rPr>
          <w:color w:val="231F1F"/>
          <w:w w:val="105"/>
        </w:rPr>
        <w:t>trì</w:t>
      </w:r>
      <w:r w:rsidRPr="000A77CC">
        <w:rPr>
          <w:color w:val="231F1F"/>
          <w:spacing w:val="-5"/>
          <w:w w:val="105"/>
        </w:rPr>
        <w:t xml:space="preserve"> </w:t>
      </w:r>
      <w:r w:rsidR="004973B2" w:rsidRPr="000A77CC">
        <w:rPr>
          <w:color w:val="231F1F"/>
          <w:w w:val="105"/>
        </w:rPr>
        <w:t>c</w:t>
      </w:r>
      <w:r w:rsidRPr="000A77CC">
        <w:rPr>
          <w:color w:val="231F1F"/>
          <w:w w:val="105"/>
        </w:rPr>
        <w:t>ủa</w:t>
      </w:r>
      <w:r w:rsidRPr="000A77CC">
        <w:rPr>
          <w:color w:val="231F1F"/>
          <w:spacing w:val="-5"/>
          <w:w w:val="105"/>
        </w:rPr>
        <w:t xml:space="preserve"> </w:t>
      </w:r>
      <w:r w:rsidRPr="000A77CC">
        <w:rPr>
          <w:color w:val="231F1F"/>
          <w:w w:val="105"/>
        </w:rPr>
        <w:t>sinh</w:t>
      </w:r>
      <w:r w:rsidRPr="000A77CC">
        <w:rPr>
          <w:color w:val="231F1F"/>
          <w:spacing w:val="-5"/>
          <w:w w:val="105"/>
        </w:rPr>
        <w:t xml:space="preserve"> </w:t>
      </w:r>
      <w:r w:rsidRPr="000A77CC">
        <w:rPr>
          <w:color w:val="231F1F"/>
          <w:w w:val="105"/>
        </w:rPr>
        <w:t>viên.</w:t>
      </w:r>
      <w:r w:rsidRPr="000A77CC">
        <w:rPr>
          <w:color w:val="231F1F"/>
          <w:spacing w:val="-5"/>
          <w:w w:val="105"/>
        </w:rPr>
        <w:t xml:space="preserve"> </w:t>
      </w:r>
      <w:r w:rsidRPr="000A77CC">
        <w:rPr>
          <w:color w:val="231F1F"/>
          <w:w w:val="105"/>
        </w:rPr>
        <w:t>Tr</w:t>
      </w:r>
      <w:r w:rsidR="00CF03B4" w:rsidRPr="000A77CC">
        <w:rPr>
          <w:color w:val="231F1F"/>
          <w:w w:val="105"/>
        </w:rPr>
        <w:t>o</w:t>
      </w:r>
      <w:r w:rsidRPr="000A77CC">
        <w:rPr>
          <w:color w:val="231F1F"/>
          <w:w w:val="105"/>
        </w:rPr>
        <w:t>ng</w:t>
      </w:r>
      <w:r w:rsidRPr="000A77CC">
        <w:rPr>
          <w:color w:val="231F1F"/>
          <w:spacing w:val="-5"/>
          <w:w w:val="105"/>
        </w:rPr>
        <w:t xml:space="preserve"> </w:t>
      </w:r>
      <w:r w:rsidRPr="000A77CC">
        <w:rPr>
          <w:color w:val="231F1F"/>
          <w:w w:val="105"/>
        </w:rPr>
        <w:t>trường</w:t>
      </w:r>
      <w:r w:rsidRPr="000A77CC">
        <w:rPr>
          <w:color w:val="231F1F"/>
          <w:spacing w:val="-5"/>
          <w:w w:val="105"/>
        </w:rPr>
        <w:t xml:space="preserve"> </w:t>
      </w:r>
      <w:r w:rsidRPr="000A77CC">
        <w:rPr>
          <w:color w:val="231F1F"/>
          <w:w w:val="105"/>
        </w:rPr>
        <w:t>hợp</w:t>
      </w:r>
      <w:r w:rsidRPr="000A77CC">
        <w:rPr>
          <w:color w:val="231F1F"/>
          <w:spacing w:val="-5"/>
          <w:w w:val="105"/>
        </w:rPr>
        <w:t xml:space="preserve"> </w:t>
      </w:r>
      <w:r w:rsidRPr="000A77CC">
        <w:rPr>
          <w:color w:val="231F1F"/>
          <w:w w:val="105"/>
        </w:rPr>
        <w:t>này,</w:t>
      </w:r>
      <w:r w:rsidRPr="000A77CC">
        <w:rPr>
          <w:color w:val="231F1F"/>
          <w:spacing w:val="-5"/>
          <w:w w:val="105"/>
        </w:rPr>
        <w:t xml:space="preserve"> </w:t>
      </w:r>
      <w:r w:rsidRPr="000A77CC">
        <w:rPr>
          <w:color w:val="231F1F"/>
          <w:w w:val="105"/>
        </w:rPr>
        <w:t>một</w:t>
      </w:r>
      <w:r w:rsidRPr="000A77CC">
        <w:rPr>
          <w:color w:val="231F1F"/>
          <w:spacing w:val="-5"/>
          <w:w w:val="105"/>
        </w:rPr>
        <w:t xml:space="preserve"> </w:t>
      </w:r>
      <w:r w:rsidRPr="000A77CC">
        <w:rPr>
          <w:color w:val="231F1F"/>
          <w:w w:val="105"/>
        </w:rPr>
        <w:t>mụ</w:t>
      </w:r>
      <w:r w:rsidR="004973B2" w:rsidRPr="000A77CC">
        <w:rPr>
          <w:color w:val="231F1F"/>
          <w:w w:val="105"/>
        </w:rPr>
        <w:t>c</w:t>
      </w:r>
      <w:r w:rsidRPr="000A77CC">
        <w:rPr>
          <w:color w:val="231F1F"/>
          <w:spacing w:val="-5"/>
          <w:w w:val="105"/>
        </w:rPr>
        <w:t xml:space="preserve"> </w:t>
      </w:r>
      <w:r w:rsidRPr="000A77CC">
        <w:rPr>
          <w:color w:val="231F1F"/>
          <w:w w:val="105"/>
        </w:rPr>
        <w:t>tiêu</w:t>
      </w:r>
      <w:r w:rsidRPr="000A77CC">
        <w:rPr>
          <w:color w:val="231F1F"/>
          <w:spacing w:val="-5"/>
          <w:w w:val="105"/>
        </w:rPr>
        <w:t xml:space="preserve"> </w:t>
      </w:r>
      <w:r w:rsidRPr="000A77CC">
        <w:rPr>
          <w:color w:val="231F1F"/>
          <w:w w:val="105"/>
        </w:rPr>
        <w:t>mẫu</w:t>
      </w:r>
      <w:r w:rsidRPr="000A77CC">
        <w:rPr>
          <w:color w:val="231F1F"/>
          <w:spacing w:val="-5"/>
          <w:w w:val="105"/>
        </w:rPr>
        <w:t xml:space="preserve"> </w:t>
      </w:r>
      <w:r w:rsidRPr="000A77CC">
        <w:rPr>
          <w:color w:val="231F1F"/>
          <w:w w:val="105"/>
        </w:rPr>
        <w:t>sẽ</w:t>
      </w:r>
      <w:r w:rsidRPr="000A77CC">
        <w:rPr>
          <w:color w:val="231F1F"/>
          <w:spacing w:val="-66"/>
          <w:w w:val="105"/>
        </w:rPr>
        <w:t xml:space="preserve"> </w:t>
      </w:r>
      <w:r w:rsidRPr="000A77CC">
        <w:rPr>
          <w:color w:val="231F1F"/>
          <w:w w:val="105"/>
        </w:rPr>
        <w:t xml:space="preserve">là tăng điểm thi </w:t>
      </w:r>
      <w:r w:rsidR="004973B2" w:rsidRPr="000A77CC">
        <w:rPr>
          <w:color w:val="231F1F"/>
          <w:w w:val="105"/>
        </w:rPr>
        <w:t>c</w:t>
      </w:r>
      <w:r w:rsidRPr="000A77CC">
        <w:rPr>
          <w:color w:val="231F1F"/>
          <w:w w:val="105"/>
        </w:rPr>
        <w:t xml:space="preserve">uối kỳ </w:t>
      </w:r>
      <w:r w:rsidR="004973B2" w:rsidRPr="000A77CC">
        <w:rPr>
          <w:color w:val="231F1F"/>
          <w:w w:val="105"/>
        </w:rPr>
        <w:t>c</w:t>
      </w:r>
      <w:r w:rsidRPr="000A77CC">
        <w:rPr>
          <w:color w:val="231F1F"/>
          <w:w w:val="105"/>
        </w:rPr>
        <w:t>ủa họ</w:t>
      </w:r>
      <w:r w:rsidR="004973B2" w:rsidRPr="000A77CC">
        <w:rPr>
          <w:color w:val="231F1F"/>
          <w:w w:val="105"/>
        </w:rPr>
        <w:t>c</w:t>
      </w:r>
      <w:r w:rsidRPr="000A77CC">
        <w:rPr>
          <w:color w:val="231F1F"/>
          <w:w w:val="105"/>
        </w:rPr>
        <w:t xml:space="preserve"> sinh tốt nghiệp trung họ</w:t>
      </w:r>
      <w:r w:rsidR="004973B2" w:rsidRPr="000A77CC">
        <w:rPr>
          <w:color w:val="231F1F"/>
          <w:w w:val="105"/>
        </w:rPr>
        <w:t>c</w:t>
      </w:r>
      <w:r w:rsidRPr="000A77CC">
        <w:rPr>
          <w:color w:val="231F1F"/>
          <w:w w:val="105"/>
        </w:rPr>
        <w:t xml:space="preserve"> phổ thông và</w:t>
      </w:r>
      <w:r w:rsidR="00CF03B4" w:rsidRPr="000A77CC">
        <w:rPr>
          <w:color w:val="231F1F"/>
          <w:w w:val="105"/>
        </w:rPr>
        <w:t>o</w:t>
      </w:r>
      <w:r w:rsidRPr="000A77CC">
        <w:rPr>
          <w:color w:val="231F1F"/>
          <w:w w:val="105"/>
        </w:rPr>
        <w:t xml:space="preserve"> mùa thu năm 2021. Một KPI mẫu khá</w:t>
      </w:r>
      <w:r w:rsidR="004973B2" w:rsidRPr="000A77CC">
        <w:rPr>
          <w:color w:val="231F1F"/>
          <w:w w:val="105"/>
        </w:rPr>
        <w:t>c</w:t>
      </w:r>
      <w:r w:rsidRPr="000A77CC">
        <w:rPr>
          <w:color w:val="231F1F"/>
          <w:w w:val="105"/>
        </w:rPr>
        <w:t xml:space="preserve"> là</w:t>
      </w:r>
      <w:r w:rsidRPr="000A77CC">
        <w:rPr>
          <w:color w:val="231F1F"/>
          <w:spacing w:val="-67"/>
          <w:w w:val="105"/>
        </w:rPr>
        <w:t xml:space="preserve"> </w:t>
      </w:r>
      <w:r w:rsidRPr="000A77CC">
        <w:rPr>
          <w:color w:val="231F1F"/>
          <w:w w:val="105"/>
        </w:rPr>
        <w:t>tăng tỷ lệ họ</w:t>
      </w:r>
      <w:r w:rsidR="004973B2" w:rsidRPr="000A77CC">
        <w:rPr>
          <w:color w:val="231F1F"/>
          <w:w w:val="105"/>
        </w:rPr>
        <w:t>c</w:t>
      </w:r>
      <w:r w:rsidRPr="000A77CC">
        <w:rPr>
          <w:color w:val="231F1F"/>
          <w:w w:val="105"/>
        </w:rPr>
        <w:t xml:space="preserve"> sinh quay lại trường từ năm thứ nhất đến năm thứ hai từ 60 phần trăm lên 75 phần trăm và</w:t>
      </w:r>
      <w:r w:rsidR="00CF03B4" w:rsidRPr="000A77CC">
        <w:rPr>
          <w:color w:val="231F1F"/>
          <w:w w:val="105"/>
        </w:rPr>
        <w:t>o</w:t>
      </w:r>
      <w:r w:rsidRPr="000A77CC">
        <w:rPr>
          <w:color w:val="231F1F"/>
          <w:w w:val="105"/>
        </w:rPr>
        <w:t xml:space="preserve"> năm</w:t>
      </w:r>
      <w:r w:rsidRPr="000A77CC">
        <w:rPr>
          <w:color w:val="231F1F"/>
          <w:spacing w:val="1"/>
          <w:w w:val="105"/>
        </w:rPr>
        <w:t xml:space="preserve"> </w:t>
      </w:r>
      <w:r w:rsidRPr="000A77CC">
        <w:rPr>
          <w:color w:val="231F1F"/>
          <w:w w:val="105"/>
        </w:rPr>
        <w:t>2021.</w:t>
      </w:r>
      <w:r w:rsidRPr="000A77CC">
        <w:rPr>
          <w:color w:val="231F1F"/>
          <w:spacing w:val="-5"/>
          <w:w w:val="105"/>
        </w:rPr>
        <w:t xml:space="preserve"> </w:t>
      </w:r>
      <w:r w:rsidRPr="000A77CC">
        <w:rPr>
          <w:color w:val="231F1F"/>
          <w:w w:val="105"/>
        </w:rPr>
        <w:t>Tr</w:t>
      </w:r>
      <w:r w:rsidR="00CF03B4" w:rsidRPr="000A77CC">
        <w:rPr>
          <w:color w:val="231F1F"/>
          <w:w w:val="105"/>
        </w:rPr>
        <w:t>o</w:t>
      </w:r>
      <w:r w:rsidRPr="000A77CC">
        <w:rPr>
          <w:color w:val="231F1F"/>
          <w:w w:val="105"/>
        </w:rPr>
        <w:t>ng</w:t>
      </w:r>
      <w:r w:rsidRPr="000A77CC">
        <w:rPr>
          <w:color w:val="231F1F"/>
          <w:spacing w:val="-5"/>
          <w:w w:val="105"/>
        </w:rPr>
        <w:t xml:space="preserve"> </w:t>
      </w:r>
      <w:r w:rsidRPr="000A77CC">
        <w:rPr>
          <w:color w:val="231F1F"/>
          <w:w w:val="105"/>
        </w:rPr>
        <w:t>trường</w:t>
      </w:r>
      <w:r w:rsidRPr="000A77CC">
        <w:rPr>
          <w:color w:val="231F1F"/>
          <w:spacing w:val="-5"/>
          <w:w w:val="105"/>
        </w:rPr>
        <w:t xml:space="preserve"> </w:t>
      </w:r>
      <w:r w:rsidRPr="000A77CC">
        <w:rPr>
          <w:color w:val="231F1F"/>
          <w:w w:val="105"/>
        </w:rPr>
        <w:t>hợp</w:t>
      </w:r>
      <w:r w:rsidRPr="000A77CC">
        <w:rPr>
          <w:color w:val="231F1F"/>
          <w:spacing w:val="-5"/>
          <w:w w:val="105"/>
        </w:rPr>
        <w:t xml:space="preserve"> </w:t>
      </w:r>
      <w:r w:rsidRPr="000A77CC">
        <w:rPr>
          <w:color w:val="231F1F"/>
          <w:w w:val="105"/>
        </w:rPr>
        <w:t>này,</w:t>
      </w:r>
      <w:r w:rsidRPr="000A77CC">
        <w:rPr>
          <w:color w:val="231F1F"/>
          <w:spacing w:val="-4"/>
          <w:w w:val="105"/>
        </w:rPr>
        <w:t xml:space="preserve"> </w:t>
      </w:r>
      <w:r w:rsidR="004973B2" w:rsidRPr="000A77CC">
        <w:rPr>
          <w:color w:val="231F1F"/>
          <w:w w:val="105"/>
        </w:rPr>
        <w:t>c</w:t>
      </w:r>
      <w:r w:rsidRPr="000A77CC">
        <w:rPr>
          <w:color w:val="231F1F"/>
          <w:w w:val="105"/>
        </w:rPr>
        <w:t>á</w:t>
      </w:r>
      <w:r w:rsidR="004973B2" w:rsidRPr="000A77CC">
        <w:rPr>
          <w:color w:val="231F1F"/>
          <w:w w:val="105"/>
        </w:rPr>
        <w:t>c</w:t>
      </w:r>
      <w:r w:rsidRPr="000A77CC">
        <w:rPr>
          <w:color w:val="231F1F"/>
          <w:spacing w:val="-5"/>
          <w:w w:val="105"/>
        </w:rPr>
        <w:t xml:space="preserve"> </w:t>
      </w:r>
      <w:r w:rsidR="004973B2" w:rsidRPr="000A77CC">
        <w:rPr>
          <w:color w:val="231F1F"/>
          <w:w w:val="105"/>
        </w:rPr>
        <w:t>c</w:t>
      </w:r>
      <w:r w:rsidRPr="000A77CC">
        <w:rPr>
          <w:color w:val="231F1F"/>
          <w:w w:val="105"/>
        </w:rPr>
        <w:t>hỉ</w:t>
      </w:r>
      <w:r w:rsidRPr="000A77CC">
        <w:rPr>
          <w:color w:val="231F1F"/>
          <w:spacing w:val="-5"/>
          <w:w w:val="105"/>
        </w:rPr>
        <w:t xml:space="preserve"> </w:t>
      </w:r>
      <w:r w:rsidRPr="000A77CC">
        <w:rPr>
          <w:color w:val="231F1F"/>
          <w:w w:val="105"/>
        </w:rPr>
        <w:t>số</w:t>
      </w:r>
      <w:r w:rsidRPr="000A77CC">
        <w:rPr>
          <w:color w:val="231F1F"/>
          <w:spacing w:val="-5"/>
          <w:w w:val="105"/>
        </w:rPr>
        <w:t xml:space="preserve"> </w:t>
      </w:r>
      <w:r w:rsidRPr="000A77CC">
        <w:rPr>
          <w:color w:val="231F1F"/>
          <w:w w:val="105"/>
        </w:rPr>
        <w:t>hiệu</w:t>
      </w:r>
      <w:r w:rsidRPr="000A77CC">
        <w:rPr>
          <w:color w:val="231F1F"/>
          <w:spacing w:val="-5"/>
          <w:w w:val="105"/>
        </w:rPr>
        <w:t xml:space="preserve"> </w:t>
      </w:r>
      <w:r w:rsidRPr="000A77CC">
        <w:rPr>
          <w:color w:val="231F1F"/>
          <w:w w:val="105"/>
        </w:rPr>
        <w:t>suất</w:t>
      </w:r>
      <w:r w:rsidRPr="000A77CC">
        <w:rPr>
          <w:color w:val="231F1F"/>
          <w:spacing w:val="-4"/>
          <w:w w:val="105"/>
        </w:rPr>
        <w:t xml:space="preserve"> </w:t>
      </w:r>
      <w:r w:rsidRPr="000A77CC">
        <w:rPr>
          <w:color w:val="231F1F"/>
          <w:w w:val="105"/>
        </w:rPr>
        <w:t>như</w:t>
      </w:r>
      <w:r w:rsidRPr="000A77CC">
        <w:rPr>
          <w:color w:val="231F1F"/>
          <w:spacing w:val="-5"/>
          <w:w w:val="105"/>
        </w:rPr>
        <w:t xml:space="preserve"> </w:t>
      </w:r>
      <w:r w:rsidRPr="000A77CC">
        <w:rPr>
          <w:color w:val="231F1F"/>
          <w:w w:val="105"/>
        </w:rPr>
        <w:t>vậy</w:t>
      </w:r>
      <w:r w:rsidRPr="000A77CC">
        <w:rPr>
          <w:color w:val="231F1F"/>
          <w:spacing w:val="-5"/>
          <w:w w:val="105"/>
        </w:rPr>
        <w:t xml:space="preserve"> </w:t>
      </w:r>
      <w:r w:rsidRPr="000A77CC">
        <w:rPr>
          <w:color w:val="231F1F"/>
          <w:w w:val="105"/>
        </w:rPr>
        <w:t>sẽ</w:t>
      </w:r>
      <w:r w:rsidRPr="000A77CC">
        <w:rPr>
          <w:color w:val="231F1F"/>
          <w:spacing w:val="-5"/>
          <w:w w:val="105"/>
        </w:rPr>
        <w:t xml:space="preserve"> </w:t>
      </w:r>
      <w:r w:rsidRPr="000A77CC">
        <w:rPr>
          <w:color w:val="231F1F"/>
          <w:w w:val="105"/>
        </w:rPr>
        <w:t>đượ</w:t>
      </w:r>
      <w:r w:rsidR="004973B2" w:rsidRPr="000A77CC">
        <w:rPr>
          <w:color w:val="231F1F"/>
          <w:w w:val="105"/>
        </w:rPr>
        <w:t>c</w:t>
      </w:r>
      <w:r w:rsidRPr="000A77CC">
        <w:rPr>
          <w:color w:val="231F1F"/>
          <w:spacing w:val="-4"/>
          <w:w w:val="105"/>
        </w:rPr>
        <w:t xml:space="preserve"> </w:t>
      </w:r>
      <w:r w:rsidRPr="000A77CC">
        <w:rPr>
          <w:color w:val="231F1F"/>
          <w:w w:val="105"/>
        </w:rPr>
        <w:t>đ</w:t>
      </w:r>
      <w:r w:rsidR="00CF03B4" w:rsidRPr="000A77CC">
        <w:rPr>
          <w:color w:val="231F1F"/>
          <w:w w:val="105"/>
        </w:rPr>
        <w:t>o</w:t>
      </w:r>
      <w:r w:rsidRPr="000A77CC">
        <w:rPr>
          <w:color w:val="231F1F"/>
          <w:spacing w:val="-5"/>
          <w:w w:val="105"/>
        </w:rPr>
        <w:t xml:space="preserve"> </w:t>
      </w:r>
      <w:r w:rsidRPr="000A77CC">
        <w:rPr>
          <w:color w:val="231F1F"/>
          <w:w w:val="105"/>
        </w:rPr>
        <w:t>lường</w:t>
      </w:r>
      <w:r w:rsidRPr="000A77CC">
        <w:rPr>
          <w:color w:val="231F1F"/>
          <w:spacing w:val="-5"/>
          <w:w w:val="105"/>
        </w:rPr>
        <w:t xml:space="preserve"> </w:t>
      </w:r>
      <w:r w:rsidRPr="000A77CC">
        <w:rPr>
          <w:color w:val="231F1F"/>
          <w:w w:val="105"/>
        </w:rPr>
        <w:t>và</w:t>
      </w:r>
      <w:r w:rsidRPr="000A77CC">
        <w:rPr>
          <w:color w:val="231F1F"/>
          <w:spacing w:val="-5"/>
          <w:w w:val="105"/>
        </w:rPr>
        <w:t xml:space="preserve"> </w:t>
      </w:r>
      <w:r w:rsidRPr="000A77CC">
        <w:rPr>
          <w:color w:val="231F1F"/>
          <w:w w:val="105"/>
        </w:rPr>
        <w:t>giám</w:t>
      </w:r>
      <w:r w:rsidRPr="000A77CC">
        <w:rPr>
          <w:color w:val="231F1F"/>
          <w:spacing w:val="-5"/>
          <w:w w:val="105"/>
        </w:rPr>
        <w:t xml:space="preserve"> </w:t>
      </w:r>
      <w:r w:rsidRPr="000A77CC">
        <w:rPr>
          <w:color w:val="231F1F"/>
          <w:w w:val="105"/>
        </w:rPr>
        <w:t>sát</w:t>
      </w:r>
      <w:r w:rsidRPr="000A77CC">
        <w:rPr>
          <w:color w:val="231F1F"/>
          <w:spacing w:val="-4"/>
          <w:w w:val="105"/>
        </w:rPr>
        <w:t xml:space="preserve"> </w:t>
      </w:r>
      <w:r w:rsidRPr="000A77CC">
        <w:rPr>
          <w:color w:val="231F1F"/>
          <w:w w:val="105"/>
        </w:rPr>
        <w:t>trên</w:t>
      </w:r>
      <w:r w:rsidRPr="000A77CC">
        <w:rPr>
          <w:color w:val="231F1F"/>
          <w:spacing w:val="-5"/>
          <w:w w:val="105"/>
        </w:rPr>
        <w:t xml:space="preserve"> </w:t>
      </w:r>
      <w:r w:rsidR="004973B2" w:rsidRPr="000A77CC">
        <w:rPr>
          <w:color w:val="231F1F"/>
          <w:w w:val="105"/>
        </w:rPr>
        <w:t>c</w:t>
      </w:r>
      <w:r w:rsidRPr="000A77CC">
        <w:rPr>
          <w:color w:val="231F1F"/>
          <w:w w:val="105"/>
        </w:rPr>
        <w:t>ơ</w:t>
      </w:r>
      <w:r w:rsidRPr="000A77CC">
        <w:rPr>
          <w:color w:val="231F1F"/>
          <w:spacing w:val="-5"/>
          <w:w w:val="105"/>
        </w:rPr>
        <w:t xml:space="preserve"> </w:t>
      </w:r>
      <w:r w:rsidRPr="000A77CC">
        <w:rPr>
          <w:color w:val="231F1F"/>
          <w:w w:val="105"/>
        </w:rPr>
        <w:t>sở</w:t>
      </w:r>
      <w:r w:rsidRPr="000A77CC">
        <w:rPr>
          <w:color w:val="231F1F"/>
          <w:spacing w:val="-5"/>
          <w:w w:val="105"/>
        </w:rPr>
        <w:t xml:space="preserve"> </w:t>
      </w:r>
      <w:r w:rsidRPr="000A77CC">
        <w:rPr>
          <w:color w:val="231F1F"/>
          <w:w w:val="105"/>
        </w:rPr>
        <w:t>hàng</w:t>
      </w:r>
      <w:r w:rsidRPr="000A77CC">
        <w:rPr>
          <w:color w:val="231F1F"/>
          <w:spacing w:val="-5"/>
          <w:w w:val="105"/>
        </w:rPr>
        <w:t xml:space="preserve"> </w:t>
      </w:r>
      <w:r w:rsidRPr="000A77CC">
        <w:rPr>
          <w:color w:val="231F1F"/>
          <w:w w:val="105"/>
        </w:rPr>
        <w:t>năm</w:t>
      </w:r>
      <w:r w:rsidRPr="000A77CC">
        <w:rPr>
          <w:color w:val="231F1F"/>
          <w:spacing w:val="-4"/>
          <w:w w:val="105"/>
        </w:rPr>
        <w:t xml:space="preserve"> </w:t>
      </w:r>
      <w:r w:rsidRPr="000A77CC">
        <w:rPr>
          <w:color w:val="231F1F"/>
          <w:w w:val="105"/>
        </w:rPr>
        <w:t>và</w:t>
      </w:r>
      <w:r w:rsidRPr="000A77CC">
        <w:rPr>
          <w:color w:val="231F1F"/>
          <w:spacing w:val="-5"/>
          <w:w w:val="105"/>
        </w:rPr>
        <w:t xml:space="preserve"> </w:t>
      </w:r>
      <w:r w:rsidR="004973B2" w:rsidRPr="000A77CC">
        <w:rPr>
          <w:color w:val="231F1F"/>
          <w:w w:val="105"/>
        </w:rPr>
        <w:t>c</w:t>
      </w:r>
      <w:r w:rsidRPr="000A77CC">
        <w:rPr>
          <w:color w:val="231F1F"/>
          <w:w w:val="105"/>
        </w:rPr>
        <w:t>á</w:t>
      </w:r>
      <w:r w:rsidR="004973B2" w:rsidRPr="000A77CC">
        <w:rPr>
          <w:color w:val="231F1F"/>
          <w:w w:val="105"/>
        </w:rPr>
        <w:t>c</w:t>
      </w:r>
      <w:r w:rsidRPr="000A77CC">
        <w:rPr>
          <w:color w:val="231F1F"/>
          <w:spacing w:val="-66"/>
          <w:w w:val="105"/>
        </w:rPr>
        <w:t xml:space="preserve"> </w:t>
      </w:r>
      <w:r w:rsidRPr="000A77CC">
        <w:rPr>
          <w:color w:val="231F1F"/>
          <w:w w:val="105"/>
        </w:rPr>
        <w:t>kế</w:t>
      </w:r>
      <w:r w:rsidRPr="000A77CC">
        <w:rPr>
          <w:color w:val="231F1F"/>
          <w:spacing w:val="-2"/>
          <w:w w:val="105"/>
        </w:rPr>
        <w:t xml:space="preserve"> </w:t>
      </w:r>
      <w:r w:rsidRPr="000A77CC">
        <w:rPr>
          <w:color w:val="231F1F"/>
          <w:w w:val="105"/>
        </w:rPr>
        <w:t>h</w:t>
      </w:r>
      <w:r w:rsidR="00CF03B4" w:rsidRPr="000A77CC">
        <w:rPr>
          <w:color w:val="231F1F"/>
          <w:w w:val="105"/>
        </w:rPr>
        <w:t>o</w:t>
      </w:r>
      <w:r w:rsidRPr="000A77CC">
        <w:rPr>
          <w:color w:val="231F1F"/>
          <w:w w:val="105"/>
        </w:rPr>
        <w:t>ạ</w:t>
      </w:r>
      <w:r w:rsidR="004973B2" w:rsidRPr="000A77CC">
        <w:rPr>
          <w:color w:val="231F1F"/>
          <w:w w:val="105"/>
        </w:rPr>
        <w:t>c</w:t>
      </w:r>
      <w:r w:rsidRPr="000A77CC">
        <w:rPr>
          <w:color w:val="231F1F"/>
          <w:w w:val="105"/>
        </w:rPr>
        <w:t>h</w:t>
      </w:r>
      <w:r w:rsidRPr="000A77CC">
        <w:rPr>
          <w:color w:val="231F1F"/>
          <w:spacing w:val="-2"/>
          <w:w w:val="105"/>
        </w:rPr>
        <w:t xml:space="preserve"> </w:t>
      </w:r>
      <w:r w:rsidRPr="000A77CC">
        <w:rPr>
          <w:color w:val="231F1F"/>
          <w:w w:val="105"/>
        </w:rPr>
        <w:t>để</w:t>
      </w:r>
      <w:r w:rsidRPr="000A77CC">
        <w:rPr>
          <w:color w:val="231F1F"/>
          <w:spacing w:val="-2"/>
          <w:w w:val="105"/>
        </w:rPr>
        <w:t xml:space="preserve"> </w:t>
      </w:r>
      <w:r w:rsidRPr="000A77CC">
        <w:rPr>
          <w:color w:val="231F1F"/>
          <w:w w:val="105"/>
        </w:rPr>
        <w:t>đạt</w:t>
      </w:r>
      <w:r w:rsidRPr="000A77CC">
        <w:rPr>
          <w:color w:val="231F1F"/>
          <w:spacing w:val="-2"/>
          <w:w w:val="105"/>
        </w:rPr>
        <w:t xml:space="preserve"> </w:t>
      </w:r>
      <w:r w:rsidRPr="000A77CC">
        <w:rPr>
          <w:color w:val="231F1F"/>
          <w:w w:val="105"/>
        </w:rPr>
        <w:t>đượ</w:t>
      </w:r>
      <w:r w:rsidR="004973B2" w:rsidRPr="000A77CC">
        <w:rPr>
          <w:color w:val="231F1F"/>
          <w:w w:val="105"/>
        </w:rPr>
        <w:t>c</w:t>
      </w:r>
      <w:r w:rsidRPr="000A77CC">
        <w:rPr>
          <w:color w:val="231F1F"/>
          <w:spacing w:val="-2"/>
          <w:w w:val="105"/>
        </w:rPr>
        <w:t xml:space="preserve"> </w:t>
      </w:r>
      <w:r w:rsidR="004973B2" w:rsidRPr="000A77CC">
        <w:rPr>
          <w:color w:val="231F1F"/>
          <w:w w:val="105"/>
        </w:rPr>
        <w:t>c</w:t>
      </w:r>
      <w:r w:rsidRPr="000A77CC">
        <w:rPr>
          <w:color w:val="231F1F"/>
          <w:w w:val="105"/>
        </w:rPr>
        <w:t>á</w:t>
      </w:r>
      <w:r w:rsidR="004973B2" w:rsidRPr="000A77CC">
        <w:rPr>
          <w:color w:val="231F1F"/>
          <w:w w:val="105"/>
        </w:rPr>
        <w:t>c</w:t>
      </w:r>
      <w:r w:rsidRPr="000A77CC">
        <w:rPr>
          <w:color w:val="231F1F"/>
          <w:spacing w:val="-2"/>
          <w:w w:val="105"/>
        </w:rPr>
        <w:t xml:space="preserve"> </w:t>
      </w:r>
      <w:r w:rsidRPr="000A77CC">
        <w:rPr>
          <w:color w:val="231F1F"/>
          <w:w w:val="105"/>
        </w:rPr>
        <w:t>mụ</w:t>
      </w:r>
      <w:r w:rsidR="004973B2" w:rsidRPr="000A77CC">
        <w:rPr>
          <w:color w:val="231F1F"/>
          <w:w w:val="105"/>
        </w:rPr>
        <w:t>c</w:t>
      </w:r>
      <w:r w:rsidRPr="000A77CC">
        <w:rPr>
          <w:color w:val="231F1F"/>
          <w:spacing w:val="-2"/>
          <w:w w:val="105"/>
        </w:rPr>
        <w:t xml:space="preserve"> </w:t>
      </w:r>
      <w:r w:rsidRPr="000A77CC">
        <w:rPr>
          <w:color w:val="231F1F"/>
          <w:w w:val="105"/>
        </w:rPr>
        <w:t>tiêu</w:t>
      </w:r>
      <w:r w:rsidRPr="000A77CC">
        <w:rPr>
          <w:color w:val="231F1F"/>
          <w:spacing w:val="-2"/>
          <w:w w:val="105"/>
        </w:rPr>
        <w:t xml:space="preserve"> </w:t>
      </w:r>
      <w:r w:rsidRPr="000A77CC">
        <w:rPr>
          <w:color w:val="231F1F"/>
          <w:w w:val="105"/>
        </w:rPr>
        <w:t>đó</w:t>
      </w:r>
      <w:r w:rsidRPr="000A77CC">
        <w:rPr>
          <w:color w:val="231F1F"/>
          <w:spacing w:val="-2"/>
          <w:w w:val="105"/>
        </w:rPr>
        <w:t xml:space="preserve"> </w:t>
      </w:r>
      <w:r w:rsidRPr="000A77CC">
        <w:rPr>
          <w:color w:val="231F1F"/>
          <w:w w:val="105"/>
        </w:rPr>
        <w:t>sẽ</w:t>
      </w:r>
      <w:r w:rsidRPr="000A77CC">
        <w:rPr>
          <w:color w:val="231F1F"/>
          <w:spacing w:val="-2"/>
          <w:w w:val="105"/>
        </w:rPr>
        <w:t xml:space="preserve"> </w:t>
      </w:r>
      <w:r w:rsidRPr="000A77CC">
        <w:rPr>
          <w:color w:val="231F1F"/>
          <w:w w:val="105"/>
        </w:rPr>
        <w:t>đượ</w:t>
      </w:r>
      <w:r w:rsidR="004973B2" w:rsidRPr="000A77CC">
        <w:rPr>
          <w:color w:val="231F1F"/>
          <w:w w:val="105"/>
        </w:rPr>
        <w:t>c</w:t>
      </w:r>
      <w:r w:rsidRPr="000A77CC">
        <w:rPr>
          <w:color w:val="231F1F"/>
          <w:spacing w:val="-2"/>
          <w:w w:val="105"/>
        </w:rPr>
        <w:t xml:space="preserve"> </w:t>
      </w:r>
      <w:r w:rsidRPr="000A77CC">
        <w:rPr>
          <w:color w:val="231F1F"/>
          <w:w w:val="105"/>
        </w:rPr>
        <w:t>thiết</w:t>
      </w:r>
      <w:r w:rsidRPr="000A77CC">
        <w:rPr>
          <w:color w:val="231F1F"/>
          <w:spacing w:val="-2"/>
          <w:w w:val="105"/>
        </w:rPr>
        <w:t xml:space="preserve"> </w:t>
      </w:r>
      <w:r w:rsidRPr="000A77CC">
        <w:rPr>
          <w:color w:val="231F1F"/>
          <w:w w:val="105"/>
        </w:rPr>
        <w:t>lập.</w:t>
      </w:r>
    </w:p>
    <w:p w14:paraId="2BAA9544" w14:textId="77777777" w:rsidR="009C767E" w:rsidRPr="000A77CC" w:rsidRDefault="009C767E" w:rsidP="009C767E">
      <w:pPr>
        <w:pStyle w:val="BodyText"/>
      </w:pPr>
    </w:p>
    <w:p w14:paraId="4A2D2C24" w14:textId="77777777" w:rsidR="009C767E" w:rsidRPr="000A77CC" w:rsidRDefault="009C767E" w:rsidP="009C767E">
      <w:pPr>
        <w:pStyle w:val="BodyText"/>
      </w:pPr>
    </w:p>
    <w:p w14:paraId="42034422" w14:textId="77777777" w:rsidR="009C767E" w:rsidRPr="000A77CC" w:rsidRDefault="009C767E" w:rsidP="009C767E">
      <w:pPr>
        <w:pStyle w:val="BodyText"/>
        <w:spacing w:before="6"/>
      </w:pPr>
    </w:p>
    <w:p w14:paraId="1259AB24" w14:textId="6AD785BF" w:rsidR="009C767E" w:rsidRPr="000A77CC" w:rsidRDefault="009C767E" w:rsidP="009C767E">
      <w:pPr>
        <w:ind w:left="1903" w:right="206" w:firstLine="264"/>
      </w:pPr>
      <w:r w:rsidRPr="000A77CC">
        <w:rPr>
          <w:color w:val="231F1F"/>
          <w:w w:val="105"/>
        </w:rPr>
        <w:t>Mặ</w:t>
      </w:r>
      <w:r w:rsidR="004973B2" w:rsidRPr="000A77CC">
        <w:rPr>
          <w:color w:val="231F1F"/>
          <w:w w:val="105"/>
        </w:rPr>
        <w:t>c</w:t>
      </w:r>
      <w:r w:rsidRPr="000A77CC">
        <w:rPr>
          <w:color w:val="231F1F"/>
          <w:spacing w:val="-6"/>
          <w:w w:val="105"/>
        </w:rPr>
        <w:t xml:space="preserve"> </w:t>
      </w:r>
      <w:r w:rsidRPr="000A77CC">
        <w:rPr>
          <w:color w:val="231F1F"/>
          <w:w w:val="105"/>
        </w:rPr>
        <w:t>dù</w:t>
      </w:r>
      <w:r w:rsidRPr="000A77CC">
        <w:rPr>
          <w:color w:val="231F1F"/>
          <w:spacing w:val="-5"/>
          <w:w w:val="105"/>
        </w:rPr>
        <w:t xml:space="preserve"> </w:t>
      </w:r>
      <w:r w:rsidRPr="000A77CC">
        <w:rPr>
          <w:color w:val="231F1F"/>
          <w:w w:val="105"/>
        </w:rPr>
        <w:t>BI</w:t>
      </w:r>
      <w:r w:rsidRPr="000A77CC">
        <w:rPr>
          <w:color w:val="231F1F"/>
          <w:spacing w:val="-5"/>
          <w:w w:val="105"/>
        </w:rPr>
        <w:t xml:space="preserve"> </w:t>
      </w:r>
      <w:r w:rsidR="004973B2" w:rsidRPr="000A77CC">
        <w:rPr>
          <w:color w:val="231F1F"/>
          <w:w w:val="105"/>
        </w:rPr>
        <w:t>c</w:t>
      </w:r>
      <w:r w:rsidRPr="000A77CC">
        <w:rPr>
          <w:color w:val="231F1F"/>
          <w:w w:val="105"/>
        </w:rPr>
        <w:t>ó</w:t>
      </w:r>
      <w:r w:rsidRPr="000A77CC">
        <w:rPr>
          <w:color w:val="231F1F"/>
          <w:spacing w:val="-5"/>
          <w:w w:val="105"/>
        </w:rPr>
        <w:t xml:space="preserve"> </w:t>
      </w:r>
      <w:r w:rsidRPr="000A77CC">
        <w:rPr>
          <w:color w:val="231F1F"/>
          <w:w w:val="105"/>
        </w:rPr>
        <w:t>một</w:t>
      </w:r>
      <w:r w:rsidRPr="000A77CC">
        <w:rPr>
          <w:color w:val="231F1F"/>
          <w:spacing w:val="-5"/>
          <w:w w:val="105"/>
        </w:rPr>
        <w:t xml:space="preserve"> </w:t>
      </w:r>
      <w:r w:rsidRPr="000A77CC">
        <w:rPr>
          <w:color w:val="231F1F"/>
          <w:w w:val="105"/>
        </w:rPr>
        <w:t>vai</w:t>
      </w:r>
      <w:r w:rsidRPr="000A77CC">
        <w:rPr>
          <w:color w:val="231F1F"/>
          <w:spacing w:val="-5"/>
          <w:w w:val="105"/>
        </w:rPr>
        <w:t xml:space="preserve"> </w:t>
      </w:r>
      <w:r w:rsidRPr="000A77CC">
        <w:rPr>
          <w:color w:val="231F1F"/>
          <w:w w:val="105"/>
        </w:rPr>
        <w:t>trò</w:t>
      </w:r>
      <w:r w:rsidRPr="000A77CC">
        <w:rPr>
          <w:color w:val="231F1F"/>
          <w:spacing w:val="-5"/>
          <w:w w:val="105"/>
        </w:rPr>
        <w:t xml:space="preserve"> </w:t>
      </w:r>
      <w:r w:rsidRPr="000A77CC">
        <w:rPr>
          <w:color w:val="231F1F"/>
          <w:w w:val="105"/>
        </w:rPr>
        <w:t>quan</w:t>
      </w:r>
      <w:r w:rsidRPr="000A77CC">
        <w:rPr>
          <w:color w:val="231F1F"/>
          <w:spacing w:val="-5"/>
          <w:w w:val="105"/>
        </w:rPr>
        <w:t xml:space="preserve"> </w:t>
      </w:r>
      <w:r w:rsidRPr="000A77CC">
        <w:rPr>
          <w:color w:val="231F1F"/>
          <w:w w:val="105"/>
        </w:rPr>
        <w:t>trọng</w:t>
      </w:r>
      <w:r w:rsidRPr="000A77CC">
        <w:rPr>
          <w:color w:val="231F1F"/>
          <w:spacing w:val="-5"/>
          <w:w w:val="105"/>
        </w:rPr>
        <w:t xml:space="preserve"> </w:t>
      </w:r>
      <w:r w:rsidRPr="000A77CC">
        <w:rPr>
          <w:color w:val="231F1F"/>
          <w:w w:val="105"/>
        </w:rPr>
        <w:t>không</w:t>
      </w:r>
      <w:r w:rsidRPr="000A77CC">
        <w:rPr>
          <w:color w:val="231F1F"/>
          <w:spacing w:val="-5"/>
          <w:w w:val="105"/>
        </w:rPr>
        <w:t xml:space="preserve"> </w:t>
      </w:r>
      <w:r w:rsidRPr="000A77CC">
        <w:rPr>
          <w:color w:val="231F1F"/>
          <w:w w:val="105"/>
        </w:rPr>
        <w:t>thể</w:t>
      </w:r>
      <w:r w:rsidRPr="000A77CC">
        <w:rPr>
          <w:color w:val="231F1F"/>
          <w:spacing w:val="-5"/>
          <w:w w:val="105"/>
        </w:rPr>
        <w:t xml:space="preserve"> </w:t>
      </w:r>
      <w:r w:rsidRPr="000A77CC">
        <w:rPr>
          <w:color w:val="231F1F"/>
          <w:w w:val="105"/>
        </w:rPr>
        <w:t>nghi</w:t>
      </w:r>
      <w:r w:rsidRPr="000A77CC">
        <w:rPr>
          <w:color w:val="231F1F"/>
          <w:spacing w:val="-5"/>
          <w:w w:val="105"/>
        </w:rPr>
        <w:t xml:space="preserve"> </w:t>
      </w:r>
      <w:r w:rsidRPr="000A77CC">
        <w:rPr>
          <w:color w:val="231F1F"/>
          <w:w w:val="105"/>
        </w:rPr>
        <w:t>ngờ</w:t>
      </w:r>
      <w:r w:rsidRPr="000A77CC">
        <w:rPr>
          <w:color w:val="231F1F"/>
          <w:spacing w:val="-6"/>
          <w:w w:val="105"/>
        </w:rPr>
        <w:t xml:space="preserve"> </w:t>
      </w:r>
      <w:r w:rsidRPr="000A77CC">
        <w:rPr>
          <w:color w:val="231F1F"/>
          <w:w w:val="105"/>
        </w:rPr>
        <w:t>tr</w:t>
      </w:r>
      <w:r w:rsidR="00CF03B4" w:rsidRPr="000A77CC">
        <w:rPr>
          <w:color w:val="231F1F"/>
          <w:w w:val="105"/>
        </w:rPr>
        <w:t>o</w:t>
      </w:r>
      <w:r w:rsidRPr="000A77CC">
        <w:rPr>
          <w:color w:val="231F1F"/>
          <w:w w:val="105"/>
        </w:rPr>
        <w:t>ng</w:t>
      </w:r>
      <w:r w:rsidRPr="000A77CC">
        <w:rPr>
          <w:color w:val="231F1F"/>
          <w:spacing w:val="-5"/>
          <w:w w:val="105"/>
        </w:rPr>
        <w:t xml:space="preserve"> </w:t>
      </w:r>
      <w:r w:rsidRPr="000A77CC">
        <w:rPr>
          <w:color w:val="231F1F"/>
          <w:w w:val="105"/>
        </w:rPr>
        <w:t>h</w:t>
      </w:r>
      <w:r w:rsidR="00CF03B4" w:rsidRPr="000A77CC">
        <w:rPr>
          <w:color w:val="231F1F"/>
          <w:w w:val="105"/>
        </w:rPr>
        <w:t>o</w:t>
      </w:r>
      <w:r w:rsidRPr="000A77CC">
        <w:rPr>
          <w:color w:val="231F1F"/>
          <w:w w:val="105"/>
        </w:rPr>
        <w:t>ạt</w:t>
      </w:r>
      <w:r w:rsidRPr="000A77CC">
        <w:rPr>
          <w:color w:val="231F1F"/>
          <w:spacing w:val="-5"/>
          <w:w w:val="105"/>
        </w:rPr>
        <w:t xml:space="preserve"> </w:t>
      </w:r>
      <w:r w:rsidRPr="000A77CC">
        <w:rPr>
          <w:color w:val="231F1F"/>
          <w:w w:val="105"/>
        </w:rPr>
        <w:t>động</w:t>
      </w:r>
      <w:r w:rsidRPr="000A77CC">
        <w:rPr>
          <w:color w:val="231F1F"/>
          <w:spacing w:val="-5"/>
          <w:w w:val="105"/>
        </w:rPr>
        <w:t xml:space="preserve"> </w:t>
      </w:r>
      <w:r w:rsidRPr="000A77CC">
        <w:rPr>
          <w:color w:val="231F1F"/>
          <w:w w:val="105"/>
        </w:rPr>
        <w:t>kinh</w:t>
      </w:r>
      <w:r w:rsidRPr="000A77CC">
        <w:rPr>
          <w:color w:val="231F1F"/>
          <w:spacing w:val="-5"/>
          <w:w w:val="105"/>
        </w:rPr>
        <w:t xml:space="preserve"> </w:t>
      </w:r>
      <w:r w:rsidRPr="000A77CC">
        <w:rPr>
          <w:color w:val="231F1F"/>
          <w:w w:val="105"/>
        </w:rPr>
        <w:t>d</w:t>
      </w:r>
      <w:r w:rsidR="00CF03B4" w:rsidRPr="000A77CC">
        <w:rPr>
          <w:color w:val="231F1F"/>
          <w:w w:val="105"/>
        </w:rPr>
        <w:t>o</w:t>
      </w:r>
      <w:r w:rsidRPr="000A77CC">
        <w:rPr>
          <w:color w:val="231F1F"/>
          <w:w w:val="105"/>
        </w:rPr>
        <w:t>anh</w:t>
      </w:r>
      <w:r w:rsidRPr="000A77CC">
        <w:rPr>
          <w:color w:val="231F1F"/>
          <w:spacing w:val="-5"/>
          <w:w w:val="105"/>
        </w:rPr>
        <w:t xml:space="preserve"> </w:t>
      </w:r>
      <w:r w:rsidRPr="000A77CC">
        <w:rPr>
          <w:color w:val="231F1F"/>
          <w:w w:val="105"/>
        </w:rPr>
        <w:t>hiện</w:t>
      </w:r>
      <w:r w:rsidRPr="000A77CC">
        <w:rPr>
          <w:color w:val="231F1F"/>
          <w:spacing w:val="-5"/>
          <w:w w:val="105"/>
        </w:rPr>
        <w:t xml:space="preserve"> </w:t>
      </w:r>
      <w:r w:rsidRPr="000A77CC">
        <w:rPr>
          <w:color w:val="231F1F"/>
          <w:w w:val="105"/>
        </w:rPr>
        <w:t>đại,</w:t>
      </w:r>
      <w:r w:rsidRPr="000A77CC">
        <w:rPr>
          <w:color w:val="231F1F"/>
          <w:spacing w:val="-5"/>
          <w:w w:val="105"/>
        </w:rPr>
        <w:t xml:space="preserve"> </w:t>
      </w:r>
      <w:r w:rsidRPr="000A77CC">
        <w:rPr>
          <w:color w:val="231F1F"/>
          <w:w w:val="105"/>
        </w:rPr>
        <w:t>người</w:t>
      </w:r>
      <w:r w:rsidRPr="000A77CC">
        <w:rPr>
          <w:color w:val="231F1F"/>
          <w:spacing w:val="-5"/>
          <w:w w:val="105"/>
        </w:rPr>
        <w:t xml:space="preserve"> </w:t>
      </w:r>
      <w:r w:rsidRPr="000A77CC">
        <w:rPr>
          <w:color w:val="231F1F"/>
          <w:w w:val="105"/>
        </w:rPr>
        <w:t>quản</w:t>
      </w:r>
      <w:r w:rsidRPr="000A77CC">
        <w:rPr>
          <w:color w:val="231F1F"/>
          <w:spacing w:val="-5"/>
          <w:w w:val="105"/>
        </w:rPr>
        <w:t xml:space="preserve"> </w:t>
      </w:r>
      <w:r w:rsidRPr="000A77CC">
        <w:rPr>
          <w:color w:val="231F1F"/>
          <w:w w:val="105"/>
        </w:rPr>
        <w:t>lý</w:t>
      </w:r>
      <w:r w:rsidRPr="000A77CC">
        <w:rPr>
          <w:color w:val="231F1F"/>
          <w:spacing w:val="-67"/>
          <w:w w:val="105"/>
        </w:rPr>
        <w:t xml:space="preserve"> </w:t>
      </w:r>
      <w:r w:rsidRPr="000A77CC">
        <w:rPr>
          <w:color w:val="231F1F"/>
          <w:w w:val="105"/>
        </w:rPr>
        <w:t>phải</w:t>
      </w:r>
      <w:r w:rsidRPr="000A77CC">
        <w:rPr>
          <w:color w:val="231F1F"/>
          <w:spacing w:val="-3"/>
          <w:w w:val="105"/>
        </w:rPr>
        <w:t xml:space="preserve"> </w:t>
      </w:r>
      <w:r w:rsidRPr="000A77CC">
        <w:rPr>
          <w:color w:val="231F1F"/>
          <w:w w:val="105"/>
        </w:rPr>
        <w:t>bắt</w:t>
      </w:r>
      <w:r w:rsidRPr="000A77CC">
        <w:rPr>
          <w:color w:val="231F1F"/>
          <w:spacing w:val="-2"/>
          <w:w w:val="105"/>
        </w:rPr>
        <w:t xml:space="preserve"> </w:t>
      </w:r>
      <w:r w:rsidRPr="000A77CC">
        <w:rPr>
          <w:color w:val="231F1F"/>
          <w:w w:val="105"/>
        </w:rPr>
        <w:t>đầu</w:t>
      </w:r>
      <w:r w:rsidRPr="000A77CC">
        <w:rPr>
          <w:color w:val="231F1F"/>
          <w:spacing w:val="-2"/>
          <w:w w:val="105"/>
        </w:rPr>
        <w:t xml:space="preserve"> </w:t>
      </w:r>
      <w:r w:rsidRPr="000A77CC">
        <w:rPr>
          <w:color w:val="231F1F"/>
          <w:w w:val="105"/>
        </w:rPr>
        <w:t>quá</w:t>
      </w:r>
      <w:r w:rsidRPr="000A77CC">
        <w:rPr>
          <w:color w:val="231F1F"/>
          <w:spacing w:val="-2"/>
          <w:w w:val="105"/>
        </w:rPr>
        <w:t xml:space="preserve"> </w:t>
      </w:r>
      <w:r w:rsidRPr="000A77CC">
        <w:rPr>
          <w:color w:val="231F1F"/>
          <w:w w:val="105"/>
        </w:rPr>
        <w:t>trình</w:t>
      </w:r>
      <w:r w:rsidRPr="000A77CC">
        <w:rPr>
          <w:color w:val="231F1F"/>
          <w:spacing w:val="-2"/>
          <w:w w:val="105"/>
        </w:rPr>
        <w:t xml:space="preserve"> </w:t>
      </w:r>
      <w:r w:rsidRPr="000A77CC">
        <w:rPr>
          <w:color w:val="231F1F"/>
          <w:w w:val="105"/>
        </w:rPr>
        <w:t>hỗ</w:t>
      </w:r>
      <w:r w:rsidRPr="000A77CC">
        <w:rPr>
          <w:color w:val="231F1F"/>
          <w:spacing w:val="-2"/>
          <w:w w:val="105"/>
        </w:rPr>
        <w:t xml:space="preserve"> </w:t>
      </w:r>
      <w:r w:rsidRPr="000A77CC">
        <w:rPr>
          <w:color w:val="231F1F"/>
          <w:w w:val="105"/>
        </w:rPr>
        <w:t>trợ</w:t>
      </w:r>
      <w:r w:rsidRPr="000A77CC">
        <w:rPr>
          <w:color w:val="231F1F"/>
          <w:spacing w:val="-2"/>
          <w:w w:val="105"/>
        </w:rPr>
        <w:t xml:space="preserve"> </w:t>
      </w:r>
      <w:r w:rsidRPr="000A77CC">
        <w:rPr>
          <w:color w:val="231F1F"/>
          <w:w w:val="105"/>
        </w:rPr>
        <w:t>quyết</w:t>
      </w:r>
      <w:r w:rsidRPr="000A77CC">
        <w:rPr>
          <w:color w:val="231F1F"/>
          <w:spacing w:val="-2"/>
          <w:w w:val="105"/>
        </w:rPr>
        <w:t xml:space="preserve"> </w:t>
      </w:r>
      <w:r w:rsidRPr="000A77CC">
        <w:rPr>
          <w:color w:val="231F1F"/>
          <w:w w:val="105"/>
        </w:rPr>
        <w:t>định</w:t>
      </w:r>
      <w:r w:rsidRPr="000A77CC">
        <w:rPr>
          <w:color w:val="231F1F"/>
          <w:spacing w:val="-2"/>
          <w:w w:val="105"/>
        </w:rPr>
        <w:t xml:space="preserve"> </w:t>
      </w:r>
      <w:r w:rsidRPr="000A77CC">
        <w:rPr>
          <w:color w:val="231F1F"/>
          <w:w w:val="105"/>
        </w:rPr>
        <w:t>bằng</w:t>
      </w:r>
      <w:r w:rsidRPr="000A77CC">
        <w:rPr>
          <w:color w:val="231F1F"/>
          <w:spacing w:val="-2"/>
          <w:w w:val="105"/>
        </w:rPr>
        <w:t xml:space="preserve"> </w:t>
      </w:r>
      <w:r w:rsidR="004973B2" w:rsidRPr="000A77CC">
        <w:rPr>
          <w:color w:val="231F1F"/>
          <w:w w:val="105"/>
        </w:rPr>
        <w:t>c</w:t>
      </w:r>
      <w:r w:rsidRPr="000A77CC">
        <w:rPr>
          <w:color w:val="231F1F"/>
          <w:w w:val="105"/>
        </w:rPr>
        <w:t>á</w:t>
      </w:r>
      <w:r w:rsidR="004973B2" w:rsidRPr="000A77CC">
        <w:rPr>
          <w:color w:val="231F1F"/>
          <w:w w:val="105"/>
        </w:rPr>
        <w:t>c</w:t>
      </w:r>
      <w:r w:rsidRPr="000A77CC">
        <w:rPr>
          <w:color w:val="231F1F"/>
          <w:w w:val="105"/>
        </w:rPr>
        <w:t>h</w:t>
      </w:r>
      <w:r w:rsidRPr="000A77CC">
        <w:rPr>
          <w:color w:val="231F1F"/>
          <w:spacing w:val="-2"/>
          <w:w w:val="105"/>
        </w:rPr>
        <w:t xml:space="preserve"> </w:t>
      </w:r>
      <w:r w:rsidRPr="000A77CC">
        <w:rPr>
          <w:color w:val="231F1F"/>
          <w:w w:val="105"/>
        </w:rPr>
        <w:t>yêu</w:t>
      </w:r>
      <w:r w:rsidRPr="000A77CC">
        <w:rPr>
          <w:color w:val="231F1F"/>
          <w:spacing w:val="-2"/>
          <w:w w:val="105"/>
        </w:rPr>
        <w:t xml:space="preserve"> </w:t>
      </w:r>
      <w:r w:rsidR="004973B2" w:rsidRPr="000A77CC">
        <w:rPr>
          <w:color w:val="231F1F"/>
          <w:w w:val="105"/>
        </w:rPr>
        <w:t>c</w:t>
      </w:r>
      <w:r w:rsidRPr="000A77CC">
        <w:rPr>
          <w:color w:val="231F1F"/>
          <w:w w:val="105"/>
        </w:rPr>
        <w:t>ầu</w:t>
      </w:r>
    </w:p>
    <w:p w14:paraId="52D151B4" w14:textId="60B9B59F" w:rsidR="009C767E" w:rsidRPr="000A77CC" w:rsidRDefault="009C767E" w:rsidP="00C71F4F">
      <w:pPr>
        <w:spacing w:before="130"/>
        <w:ind w:left="1901" w:right="3155" w:firstLine="266"/>
        <w:sectPr w:rsidR="009C767E" w:rsidRPr="000A77CC">
          <w:pgSz w:w="13560" w:h="16980"/>
          <w:pgMar w:top="40" w:right="640" w:bottom="0" w:left="200" w:header="720" w:footer="720" w:gutter="0"/>
          <w:cols w:space="720"/>
        </w:sectPr>
      </w:pPr>
    </w:p>
    <w:p w14:paraId="165587B5" w14:textId="4796FC22" w:rsidR="00854B0D" w:rsidRPr="000A77CC" w:rsidRDefault="00C536FB">
      <w:pPr>
        <w:ind w:left="1208"/>
        <w:rPr>
          <w:sz w:val="20"/>
        </w:rPr>
      </w:pPr>
      <w:r w:rsidRPr="000A77CC">
        <w:rPr>
          <w:b/>
          <w:color w:val="2C6682"/>
          <w:spacing w:val="-1"/>
          <w:w w:val="95"/>
          <w:sz w:val="20"/>
        </w:rPr>
        <w:lastRenderedPageBreak/>
        <w:t>596</w:t>
      </w:r>
      <w:r w:rsidRPr="000A77CC">
        <w:rPr>
          <w:b/>
          <w:color w:val="2C6682"/>
          <w:spacing w:val="86"/>
          <w:sz w:val="20"/>
        </w:rPr>
        <w:t xml:space="preserve"> </w:t>
      </w:r>
      <w:r w:rsidR="00CB2921" w:rsidRPr="000A77CC">
        <w:rPr>
          <w:color w:val="231F20"/>
          <w:spacing w:val="-1"/>
          <w:w w:val="95"/>
          <w:sz w:val="20"/>
        </w:rPr>
        <w:t>Phần 4 Khái niệm cơ sở dữ liệu nâng cao</w:t>
      </w:r>
    </w:p>
    <w:p w14:paraId="6A43DF5A" w14:textId="77777777" w:rsidR="00854B0D" w:rsidRPr="000A77CC" w:rsidRDefault="00854B0D">
      <w:pPr>
        <w:pStyle w:val="BodyText"/>
        <w:spacing w:before="3"/>
        <w:rPr>
          <w:sz w:val="23"/>
        </w:rPr>
      </w:pPr>
    </w:p>
    <w:p w14:paraId="591C11C7" w14:textId="54B9523E" w:rsidR="00685A7D" w:rsidRPr="000A77CC" w:rsidRDefault="004973B2" w:rsidP="00685A7D">
      <w:pPr>
        <w:spacing w:before="133"/>
        <w:ind w:left="3581" w:right="1521" w:firstLine="6"/>
      </w:pPr>
      <w:r w:rsidRPr="000A77CC">
        <w:rPr>
          <w:color w:val="231F1F"/>
          <w:w w:val="105"/>
        </w:rPr>
        <w:t>c</w:t>
      </w:r>
      <w:r w:rsidR="00685A7D" w:rsidRPr="000A77CC">
        <w:rPr>
          <w:color w:val="231F1F"/>
          <w:w w:val="105"/>
        </w:rPr>
        <w:t>âu</w:t>
      </w:r>
      <w:r w:rsidR="00685A7D" w:rsidRPr="000A77CC">
        <w:rPr>
          <w:color w:val="231F1F"/>
          <w:spacing w:val="2"/>
          <w:w w:val="105"/>
        </w:rPr>
        <w:t xml:space="preserve"> </w:t>
      </w:r>
      <w:r w:rsidR="00685A7D" w:rsidRPr="000A77CC">
        <w:rPr>
          <w:color w:val="231F1F"/>
          <w:w w:val="105"/>
        </w:rPr>
        <w:t>hỏi.</w:t>
      </w:r>
      <w:r w:rsidR="00685A7D" w:rsidRPr="000A77CC">
        <w:rPr>
          <w:color w:val="231F1F"/>
          <w:spacing w:val="2"/>
          <w:w w:val="105"/>
        </w:rPr>
        <w:t xml:space="preserve"> </w:t>
      </w:r>
      <w:r w:rsidR="00685A7D" w:rsidRPr="000A77CC">
        <w:rPr>
          <w:color w:val="231F1F"/>
          <w:w w:val="105"/>
        </w:rPr>
        <w:t>Môi</w:t>
      </w:r>
      <w:r w:rsidR="00685A7D" w:rsidRPr="000A77CC">
        <w:rPr>
          <w:color w:val="231F1F"/>
          <w:spacing w:val="3"/>
          <w:w w:val="105"/>
        </w:rPr>
        <w:t xml:space="preserve"> </w:t>
      </w:r>
      <w:r w:rsidR="00685A7D" w:rsidRPr="000A77CC">
        <w:rPr>
          <w:color w:val="231F1F"/>
          <w:w w:val="105"/>
        </w:rPr>
        <w:t>trường</w:t>
      </w:r>
      <w:r w:rsidR="00685A7D" w:rsidRPr="000A77CC">
        <w:rPr>
          <w:color w:val="231F1F"/>
          <w:spacing w:val="2"/>
          <w:w w:val="105"/>
        </w:rPr>
        <w:t xml:space="preserve"> </w:t>
      </w:r>
      <w:r w:rsidR="00685A7D" w:rsidRPr="000A77CC">
        <w:rPr>
          <w:color w:val="231F1F"/>
          <w:w w:val="105"/>
        </w:rPr>
        <w:t>BI</w:t>
      </w:r>
      <w:r w:rsidR="00685A7D" w:rsidRPr="000A77CC">
        <w:rPr>
          <w:color w:val="231F1F"/>
          <w:spacing w:val="3"/>
          <w:w w:val="105"/>
        </w:rPr>
        <w:t xml:space="preserve"> </w:t>
      </w:r>
      <w:r w:rsidR="00685A7D" w:rsidRPr="000A77CC">
        <w:rPr>
          <w:color w:val="231F1F"/>
          <w:w w:val="105"/>
        </w:rPr>
        <w:t>tồn</w:t>
      </w:r>
      <w:r w:rsidR="00685A7D" w:rsidRPr="000A77CC">
        <w:rPr>
          <w:color w:val="231F1F"/>
          <w:spacing w:val="2"/>
          <w:w w:val="105"/>
        </w:rPr>
        <w:t xml:space="preserve"> </w:t>
      </w:r>
      <w:r w:rsidR="00685A7D" w:rsidRPr="000A77CC">
        <w:rPr>
          <w:color w:val="231F1F"/>
          <w:w w:val="105"/>
        </w:rPr>
        <w:t>tại</w:t>
      </w:r>
      <w:r w:rsidR="00685A7D" w:rsidRPr="000A77CC">
        <w:rPr>
          <w:color w:val="231F1F"/>
          <w:spacing w:val="3"/>
          <w:w w:val="105"/>
        </w:rPr>
        <w:t xml:space="preserve"> </w:t>
      </w:r>
      <w:r w:rsidR="00685A7D" w:rsidRPr="000A77CC">
        <w:rPr>
          <w:color w:val="231F1F"/>
          <w:w w:val="105"/>
        </w:rPr>
        <w:t>để</w:t>
      </w:r>
      <w:r w:rsidR="00685A7D" w:rsidRPr="000A77CC">
        <w:rPr>
          <w:color w:val="231F1F"/>
          <w:spacing w:val="2"/>
          <w:w w:val="105"/>
        </w:rPr>
        <w:t xml:space="preserve"> </w:t>
      </w:r>
      <w:r w:rsidR="00685A7D" w:rsidRPr="000A77CC">
        <w:rPr>
          <w:color w:val="231F1F"/>
          <w:w w:val="105"/>
        </w:rPr>
        <w:t>hỗ</w:t>
      </w:r>
      <w:r w:rsidR="00685A7D" w:rsidRPr="000A77CC">
        <w:rPr>
          <w:color w:val="231F1F"/>
          <w:spacing w:val="3"/>
          <w:w w:val="105"/>
        </w:rPr>
        <w:t xml:space="preserve"> </w:t>
      </w:r>
      <w:r w:rsidR="00685A7D" w:rsidRPr="000A77CC">
        <w:rPr>
          <w:color w:val="231F1F"/>
          <w:w w:val="105"/>
        </w:rPr>
        <w:t>trợ</w:t>
      </w:r>
      <w:r w:rsidR="00685A7D" w:rsidRPr="000A77CC">
        <w:rPr>
          <w:color w:val="231F1F"/>
          <w:spacing w:val="2"/>
          <w:w w:val="105"/>
        </w:rPr>
        <w:t xml:space="preserve"> </w:t>
      </w:r>
      <w:r w:rsidR="00685A7D" w:rsidRPr="000A77CC">
        <w:rPr>
          <w:color w:val="231F1F"/>
          <w:w w:val="105"/>
        </w:rPr>
        <w:t>người</w:t>
      </w:r>
      <w:r w:rsidR="00685A7D" w:rsidRPr="000A77CC">
        <w:rPr>
          <w:color w:val="231F1F"/>
          <w:spacing w:val="3"/>
          <w:w w:val="105"/>
        </w:rPr>
        <w:t xml:space="preserve"> </w:t>
      </w:r>
      <w:r w:rsidR="00685A7D" w:rsidRPr="000A77CC">
        <w:rPr>
          <w:color w:val="231F1F"/>
          <w:w w:val="105"/>
        </w:rPr>
        <w:t>quản</w:t>
      </w:r>
      <w:r w:rsidR="00685A7D" w:rsidRPr="000A77CC">
        <w:rPr>
          <w:color w:val="231F1F"/>
          <w:spacing w:val="2"/>
          <w:w w:val="105"/>
        </w:rPr>
        <w:t xml:space="preserve"> </w:t>
      </w:r>
      <w:r w:rsidR="00685A7D" w:rsidRPr="000A77CC">
        <w:rPr>
          <w:color w:val="231F1F"/>
          <w:w w:val="105"/>
        </w:rPr>
        <w:t>lý;</w:t>
      </w:r>
      <w:r w:rsidR="00685A7D" w:rsidRPr="000A77CC">
        <w:rPr>
          <w:color w:val="231F1F"/>
          <w:spacing w:val="3"/>
          <w:w w:val="105"/>
        </w:rPr>
        <w:t xml:space="preserve"> </w:t>
      </w:r>
      <w:r w:rsidR="00685A7D" w:rsidRPr="000A77CC">
        <w:rPr>
          <w:color w:val="231F1F"/>
          <w:w w:val="105"/>
        </w:rPr>
        <w:t>n</w:t>
      </w:r>
      <w:r w:rsidR="00A56E9F" w:rsidRPr="000A77CC">
        <w:rPr>
          <w:color w:val="231F1F"/>
          <w:w w:val="105"/>
        </w:rPr>
        <w:t>ó</w:t>
      </w:r>
      <w:r w:rsidR="00685A7D" w:rsidRPr="000A77CC">
        <w:rPr>
          <w:color w:val="231F1F"/>
          <w:spacing w:val="2"/>
          <w:w w:val="105"/>
        </w:rPr>
        <w:t xml:space="preserve"> </w:t>
      </w:r>
      <w:r w:rsidR="00685A7D" w:rsidRPr="000A77CC">
        <w:rPr>
          <w:color w:val="231F1F"/>
          <w:w w:val="105"/>
        </w:rPr>
        <w:t>không</w:t>
      </w:r>
      <w:r w:rsidR="00685A7D" w:rsidRPr="000A77CC">
        <w:rPr>
          <w:color w:val="231F1F"/>
          <w:spacing w:val="3"/>
          <w:w w:val="105"/>
        </w:rPr>
        <w:t xml:space="preserve"> </w:t>
      </w:r>
      <w:r w:rsidR="00685A7D" w:rsidRPr="000A77CC">
        <w:rPr>
          <w:color w:val="231F1F"/>
          <w:w w:val="105"/>
        </w:rPr>
        <w:t>thay</w:t>
      </w:r>
      <w:r w:rsidR="00685A7D" w:rsidRPr="000A77CC">
        <w:rPr>
          <w:color w:val="231F1F"/>
          <w:spacing w:val="2"/>
          <w:w w:val="105"/>
        </w:rPr>
        <w:t xml:space="preserve"> </w:t>
      </w:r>
      <w:r w:rsidR="00685A7D" w:rsidRPr="000A77CC">
        <w:rPr>
          <w:color w:val="231F1F"/>
          <w:w w:val="105"/>
        </w:rPr>
        <w:t>thế</w:t>
      </w:r>
      <w:r w:rsidR="00685A7D" w:rsidRPr="000A77CC">
        <w:rPr>
          <w:color w:val="231F1F"/>
          <w:spacing w:val="3"/>
          <w:w w:val="105"/>
        </w:rPr>
        <w:t xml:space="preserve"> </w:t>
      </w:r>
      <w:r w:rsidRPr="000A77CC">
        <w:rPr>
          <w:color w:val="231F1F"/>
          <w:w w:val="105"/>
        </w:rPr>
        <w:t>c</w:t>
      </w:r>
      <w:r w:rsidR="00685A7D" w:rsidRPr="000A77CC">
        <w:rPr>
          <w:color w:val="231F1F"/>
          <w:w w:val="105"/>
        </w:rPr>
        <w:t>hứ</w:t>
      </w:r>
      <w:r w:rsidRPr="000A77CC">
        <w:rPr>
          <w:color w:val="231F1F"/>
          <w:w w:val="105"/>
        </w:rPr>
        <w:t>c</w:t>
      </w:r>
      <w:r w:rsidR="00685A7D" w:rsidRPr="000A77CC">
        <w:rPr>
          <w:color w:val="231F1F"/>
          <w:spacing w:val="2"/>
          <w:w w:val="105"/>
        </w:rPr>
        <w:t xml:space="preserve"> </w:t>
      </w:r>
      <w:r w:rsidR="00685A7D" w:rsidRPr="000A77CC">
        <w:rPr>
          <w:color w:val="231F1F"/>
          <w:w w:val="105"/>
        </w:rPr>
        <w:t>năng</w:t>
      </w:r>
      <w:r w:rsidR="00685A7D" w:rsidRPr="000A77CC">
        <w:rPr>
          <w:color w:val="231F1F"/>
          <w:spacing w:val="3"/>
          <w:w w:val="105"/>
        </w:rPr>
        <w:t xml:space="preserve"> </w:t>
      </w:r>
      <w:r w:rsidR="00685A7D" w:rsidRPr="000A77CC">
        <w:rPr>
          <w:color w:val="231F1F"/>
          <w:w w:val="105"/>
        </w:rPr>
        <w:t>quản</w:t>
      </w:r>
      <w:r w:rsidR="00685A7D" w:rsidRPr="000A77CC">
        <w:rPr>
          <w:color w:val="231F1F"/>
          <w:spacing w:val="2"/>
          <w:w w:val="105"/>
        </w:rPr>
        <w:t xml:space="preserve"> </w:t>
      </w:r>
      <w:r w:rsidR="00685A7D" w:rsidRPr="000A77CC">
        <w:rPr>
          <w:color w:val="231F1F"/>
          <w:w w:val="105"/>
        </w:rPr>
        <w:t>lý.</w:t>
      </w:r>
      <w:r w:rsidR="00685A7D" w:rsidRPr="000A77CC">
        <w:rPr>
          <w:color w:val="231F1F"/>
          <w:spacing w:val="3"/>
          <w:w w:val="105"/>
        </w:rPr>
        <w:t xml:space="preserve"> </w:t>
      </w:r>
      <w:r w:rsidR="00685A7D" w:rsidRPr="000A77CC">
        <w:rPr>
          <w:color w:val="231F1F"/>
          <w:w w:val="105"/>
        </w:rPr>
        <w:t>Nếu</w:t>
      </w:r>
      <w:r w:rsidR="00685A7D" w:rsidRPr="000A77CC">
        <w:rPr>
          <w:color w:val="231F1F"/>
          <w:spacing w:val="2"/>
          <w:w w:val="105"/>
        </w:rPr>
        <w:t xml:space="preserve"> </w:t>
      </w:r>
      <w:r w:rsidR="00685A7D" w:rsidRPr="000A77CC">
        <w:rPr>
          <w:color w:val="231F1F"/>
          <w:w w:val="105"/>
        </w:rPr>
        <w:t>người</w:t>
      </w:r>
      <w:r w:rsidR="00685A7D" w:rsidRPr="000A77CC">
        <w:rPr>
          <w:color w:val="231F1F"/>
          <w:spacing w:val="3"/>
          <w:w w:val="105"/>
        </w:rPr>
        <w:t xml:space="preserve"> </w:t>
      </w:r>
      <w:r w:rsidR="00685A7D" w:rsidRPr="000A77CC">
        <w:rPr>
          <w:color w:val="231F1F"/>
          <w:w w:val="105"/>
        </w:rPr>
        <w:t>quản</w:t>
      </w:r>
      <w:r w:rsidR="00685A7D" w:rsidRPr="000A77CC">
        <w:rPr>
          <w:color w:val="231F1F"/>
          <w:spacing w:val="1"/>
          <w:w w:val="105"/>
        </w:rPr>
        <w:t xml:space="preserve"> </w:t>
      </w:r>
      <w:r w:rsidR="00685A7D" w:rsidRPr="000A77CC">
        <w:rPr>
          <w:color w:val="231F1F"/>
          <w:w w:val="105"/>
        </w:rPr>
        <w:t>lý</w:t>
      </w:r>
      <w:r w:rsidR="00685A7D" w:rsidRPr="000A77CC">
        <w:rPr>
          <w:color w:val="231F1F"/>
          <w:spacing w:val="1"/>
          <w:w w:val="105"/>
        </w:rPr>
        <w:t xml:space="preserve"> </w:t>
      </w:r>
      <w:r w:rsidR="00685A7D" w:rsidRPr="000A77CC">
        <w:rPr>
          <w:color w:val="231F1F"/>
          <w:w w:val="105"/>
        </w:rPr>
        <w:t>không</w:t>
      </w:r>
      <w:r w:rsidR="00685A7D" w:rsidRPr="000A77CC">
        <w:rPr>
          <w:color w:val="231F1F"/>
          <w:spacing w:val="1"/>
          <w:w w:val="105"/>
        </w:rPr>
        <w:t xml:space="preserve"> </w:t>
      </w:r>
      <w:r w:rsidR="00685A7D" w:rsidRPr="000A77CC">
        <w:rPr>
          <w:color w:val="231F1F"/>
          <w:w w:val="105"/>
        </w:rPr>
        <w:t>đưa</w:t>
      </w:r>
      <w:r w:rsidR="00685A7D" w:rsidRPr="000A77CC">
        <w:rPr>
          <w:color w:val="231F1F"/>
          <w:spacing w:val="2"/>
          <w:w w:val="105"/>
        </w:rPr>
        <w:t xml:space="preserve"> </w:t>
      </w:r>
      <w:r w:rsidR="00685A7D" w:rsidRPr="000A77CC">
        <w:rPr>
          <w:color w:val="231F1F"/>
          <w:w w:val="105"/>
        </w:rPr>
        <w:t>ra</w:t>
      </w:r>
      <w:r w:rsidR="00685A7D" w:rsidRPr="000A77CC">
        <w:rPr>
          <w:color w:val="231F1F"/>
          <w:spacing w:val="1"/>
          <w:w w:val="105"/>
        </w:rPr>
        <w:t xml:space="preserve"> </w:t>
      </w:r>
      <w:r w:rsidR="00685A7D" w:rsidRPr="000A77CC">
        <w:rPr>
          <w:color w:val="231F1F"/>
          <w:w w:val="105"/>
        </w:rPr>
        <w:t>những</w:t>
      </w:r>
      <w:r w:rsidR="00685A7D" w:rsidRPr="000A77CC">
        <w:rPr>
          <w:color w:val="231F1F"/>
          <w:spacing w:val="1"/>
          <w:w w:val="105"/>
        </w:rPr>
        <w:t xml:space="preserve"> </w:t>
      </w:r>
      <w:r w:rsidRPr="000A77CC">
        <w:rPr>
          <w:color w:val="231F1F"/>
          <w:w w:val="105"/>
        </w:rPr>
        <w:t>c</w:t>
      </w:r>
      <w:r w:rsidR="00685A7D" w:rsidRPr="000A77CC">
        <w:rPr>
          <w:color w:val="231F1F"/>
          <w:w w:val="105"/>
        </w:rPr>
        <w:t>âu</w:t>
      </w:r>
      <w:r w:rsidR="00685A7D" w:rsidRPr="000A77CC">
        <w:rPr>
          <w:color w:val="231F1F"/>
          <w:spacing w:val="2"/>
          <w:w w:val="105"/>
        </w:rPr>
        <w:t xml:space="preserve"> </w:t>
      </w:r>
      <w:r w:rsidR="00685A7D" w:rsidRPr="000A77CC">
        <w:rPr>
          <w:color w:val="231F1F"/>
          <w:w w:val="105"/>
        </w:rPr>
        <w:t>hỏi</w:t>
      </w:r>
      <w:r w:rsidR="00685A7D" w:rsidRPr="000A77CC">
        <w:rPr>
          <w:color w:val="231F1F"/>
          <w:spacing w:val="1"/>
          <w:w w:val="105"/>
        </w:rPr>
        <w:t xml:space="preserve"> </w:t>
      </w:r>
      <w:r w:rsidR="00685A7D" w:rsidRPr="000A77CC">
        <w:rPr>
          <w:color w:val="231F1F"/>
          <w:w w:val="105"/>
        </w:rPr>
        <w:t>thí</w:t>
      </w:r>
      <w:r w:rsidRPr="000A77CC">
        <w:rPr>
          <w:color w:val="231F1F"/>
          <w:w w:val="105"/>
        </w:rPr>
        <w:t>c</w:t>
      </w:r>
      <w:r w:rsidR="00685A7D" w:rsidRPr="000A77CC">
        <w:rPr>
          <w:color w:val="231F1F"/>
          <w:w w:val="105"/>
        </w:rPr>
        <w:t>h</w:t>
      </w:r>
      <w:r w:rsidR="00685A7D" w:rsidRPr="000A77CC">
        <w:rPr>
          <w:color w:val="231F1F"/>
          <w:spacing w:val="2"/>
          <w:w w:val="105"/>
        </w:rPr>
        <w:t xml:space="preserve"> </w:t>
      </w:r>
      <w:r w:rsidR="00685A7D" w:rsidRPr="000A77CC">
        <w:rPr>
          <w:color w:val="231F1F"/>
          <w:w w:val="105"/>
        </w:rPr>
        <w:t>hợp,</w:t>
      </w:r>
      <w:r w:rsidR="00685A7D" w:rsidRPr="000A77CC">
        <w:rPr>
          <w:color w:val="231F1F"/>
          <w:spacing w:val="1"/>
          <w:w w:val="105"/>
        </w:rPr>
        <w:t xml:space="preserve"> </w:t>
      </w:r>
      <w:r w:rsidRPr="000A77CC">
        <w:rPr>
          <w:color w:val="231F1F"/>
          <w:w w:val="105"/>
        </w:rPr>
        <w:t>c</w:t>
      </w:r>
      <w:r w:rsidR="00685A7D" w:rsidRPr="000A77CC">
        <w:rPr>
          <w:color w:val="231F1F"/>
          <w:w w:val="105"/>
        </w:rPr>
        <w:t>á</w:t>
      </w:r>
      <w:r w:rsidRPr="000A77CC">
        <w:rPr>
          <w:color w:val="231F1F"/>
          <w:w w:val="105"/>
        </w:rPr>
        <w:t>c</w:t>
      </w:r>
      <w:r w:rsidR="00685A7D" w:rsidRPr="000A77CC">
        <w:rPr>
          <w:color w:val="231F1F"/>
          <w:spacing w:val="1"/>
          <w:w w:val="105"/>
        </w:rPr>
        <w:t xml:space="preserve"> </w:t>
      </w:r>
      <w:r w:rsidR="00685A7D" w:rsidRPr="000A77CC">
        <w:rPr>
          <w:color w:val="231F1F"/>
          <w:w w:val="105"/>
        </w:rPr>
        <w:t>vấn</w:t>
      </w:r>
      <w:r w:rsidR="00685A7D" w:rsidRPr="000A77CC">
        <w:rPr>
          <w:color w:val="231F1F"/>
          <w:spacing w:val="2"/>
          <w:w w:val="105"/>
        </w:rPr>
        <w:t xml:space="preserve"> </w:t>
      </w:r>
      <w:r w:rsidR="00685A7D" w:rsidRPr="000A77CC">
        <w:rPr>
          <w:color w:val="231F1F"/>
          <w:w w:val="105"/>
        </w:rPr>
        <w:t>đề</w:t>
      </w:r>
      <w:r w:rsidR="00685A7D" w:rsidRPr="000A77CC">
        <w:rPr>
          <w:color w:val="231F1F"/>
          <w:spacing w:val="1"/>
          <w:w w:val="105"/>
        </w:rPr>
        <w:t xml:space="preserve"> </w:t>
      </w:r>
      <w:r w:rsidR="00685A7D" w:rsidRPr="000A77CC">
        <w:rPr>
          <w:color w:val="231F1F"/>
          <w:w w:val="105"/>
        </w:rPr>
        <w:t>sẽ</w:t>
      </w:r>
      <w:r w:rsidR="00685A7D" w:rsidRPr="000A77CC">
        <w:rPr>
          <w:color w:val="231F1F"/>
          <w:spacing w:val="2"/>
          <w:w w:val="105"/>
        </w:rPr>
        <w:t xml:space="preserve"> </w:t>
      </w:r>
      <w:r w:rsidR="00685A7D" w:rsidRPr="000A77CC">
        <w:rPr>
          <w:color w:val="231F1F"/>
          <w:w w:val="105"/>
        </w:rPr>
        <w:t>không</w:t>
      </w:r>
      <w:r w:rsidR="00685A7D" w:rsidRPr="000A77CC">
        <w:rPr>
          <w:color w:val="231F1F"/>
          <w:spacing w:val="1"/>
          <w:w w:val="105"/>
        </w:rPr>
        <w:t xml:space="preserve"> </w:t>
      </w:r>
      <w:r w:rsidR="00685A7D" w:rsidRPr="000A77CC">
        <w:rPr>
          <w:color w:val="231F1F"/>
          <w:w w:val="105"/>
        </w:rPr>
        <w:t>đượ</w:t>
      </w:r>
      <w:r w:rsidRPr="000A77CC">
        <w:rPr>
          <w:color w:val="231F1F"/>
          <w:w w:val="105"/>
        </w:rPr>
        <w:t>c</w:t>
      </w:r>
      <w:r w:rsidR="00685A7D" w:rsidRPr="000A77CC">
        <w:rPr>
          <w:color w:val="231F1F"/>
          <w:spacing w:val="1"/>
          <w:w w:val="105"/>
        </w:rPr>
        <w:t xml:space="preserve"> </w:t>
      </w:r>
      <w:r w:rsidR="00685A7D" w:rsidRPr="000A77CC">
        <w:rPr>
          <w:color w:val="231F1F"/>
          <w:w w:val="105"/>
        </w:rPr>
        <w:t>xá</w:t>
      </w:r>
      <w:r w:rsidRPr="000A77CC">
        <w:rPr>
          <w:color w:val="231F1F"/>
          <w:w w:val="105"/>
        </w:rPr>
        <w:t>c</w:t>
      </w:r>
      <w:r w:rsidR="00685A7D" w:rsidRPr="000A77CC">
        <w:rPr>
          <w:color w:val="231F1F"/>
          <w:spacing w:val="2"/>
          <w:w w:val="105"/>
        </w:rPr>
        <w:t xml:space="preserve"> </w:t>
      </w:r>
      <w:r w:rsidR="00685A7D" w:rsidRPr="000A77CC">
        <w:rPr>
          <w:color w:val="231F1F"/>
          <w:w w:val="105"/>
        </w:rPr>
        <w:t>định</w:t>
      </w:r>
      <w:r w:rsidR="00685A7D" w:rsidRPr="000A77CC">
        <w:rPr>
          <w:color w:val="231F1F"/>
          <w:spacing w:val="1"/>
          <w:w w:val="105"/>
        </w:rPr>
        <w:t xml:space="preserve"> </w:t>
      </w:r>
      <w:r w:rsidR="00685A7D" w:rsidRPr="000A77CC">
        <w:rPr>
          <w:color w:val="231F1F"/>
          <w:w w:val="105"/>
        </w:rPr>
        <w:t>và</w:t>
      </w:r>
      <w:r w:rsidR="00685A7D" w:rsidRPr="000A77CC">
        <w:rPr>
          <w:color w:val="231F1F"/>
          <w:spacing w:val="2"/>
          <w:w w:val="105"/>
        </w:rPr>
        <w:t xml:space="preserve"> </w:t>
      </w:r>
      <w:r w:rsidR="00685A7D" w:rsidRPr="000A77CC">
        <w:rPr>
          <w:color w:val="231F1F"/>
          <w:w w:val="105"/>
        </w:rPr>
        <w:t>giải</w:t>
      </w:r>
      <w:r w:rsidR="00685A7D" w:rsidRPr="000A77CC">
        <w:rPr>
          <w:color w:val="231F1F"/>
          <w:spacing w:val="1"/>
          <w:w w:val="105"/>
        </w:rPr>
        <w:t xml:space="preserve"> </w:t>
      </w:r>
      <w:r w:rsidR="00685A7D" w:rsidRPr="000A77CC">
        <w:rPr>
          <w:color w:val="231F1F"/>
          <w:w w:val="105"/>
        </w:rPr>
        <w:t>quyết,</w:t>
      </w:r>
      <w:r w:rsidR="00685A7D" w:rsidRPr="000A77CC">
        <w:rPr>
          <w:color w:val="231F1F"/>
          <w:spacing w:val="1"/>
          <w:w w:val="105"/>
        </w:rPr>
        <w:t xml:space="preserve"> </w:t>
      </w:r>
      <w:r w:rsidR="00685A7D" w:rsidRPr="000A77CC">
        <w:rPr>
          <w:color w:val="231F1F"/>
          <w:w w:val="105"/>
        </w:rPr>
        <w:t>và</w:t>
      </w:r>
      <w:r w:rsidR="00685A7D" w:rsidRPr="000A77CC">
        <w:rPr>
          <w:color w:val="231F1F"/>
          <w:spacing w:val="2"/>
          <w:w w:val="105"/>
        </w:rPr>
        <w:t xml:space="preserve"> </w:t>
      </w:r>
      <w:r w:rsidRPr="000A77CC">
        <w:rPr>
          <w:color w:val="231F1F"/>
          <w:w w:val="105"/>
        </w:rPr>
        <w:t>c</w:t>
      </w:r>
      <w:r w:rsidR="00685A7D" w:rsidRPr="000A77CC">
        <w:rPr>
          <w:color w:val="231F1F"/>
          <w:w w:val="105"/>
        </w:rPr>
        <w:t>á</w:t>
      </w:r>
      <w:r w:rsidRPr="000A77CC">
        <w:rPr>
          <w:color w:val="231F1F"/>
          <w:w w:val="105"/>
        </w:rPr>
        <w:t>c</w:t>
      </w:r>
      <w:r w:rsidR="00685A7D" w:rsidRPr="000A77CC">
        <w:rPr>
          <w:color w:val="231F1F"/>
          <w:spacing w:val="1"/>
          <w:w w:val="105"/>
        </w:rPr>
        <w:t xml:space="preserve"> </w:t>
      </w:r>
      <w:r w:rsidRPr="000A77CC">
        <w:rPr>
          <w:color w:val="231F1F"/>
          <w:w w:val="105"/>
        </w:rPr>
        <w:t>c</w:t>
      </w:r>
      <w:r w:rsidR="00685A7D" w:rsidRPr="000A77CC">
        <w:rPr>
          <w:color w:val="231F1F"/>
          <w:w w:val="105"/>
        </w:rPr>
        <w:t>ơ</w:t>
      </w:r>
      <w:r w:rsidR="00685A7D" w:rsidRPr="000A77CC">
        <w:rPr>
          <w:color w:val="231F1F"/>
          <w:spacing w:val="2"/>
          <w:w w:val="105"/>
        </w:rPr>
        <w:t xml:space="preserve"> </w:t>
      </w:r>
      <w:r w:rsidR="00685A7D" w:rsidRPr="000A77CC">
        <w:rPr>
          <w:color w:val="231F1F"/>
          <w:w w:val="105"/>
        </w:rPr>
        <w:t>hội</w:t>
      </w:r>
      <w:r w:rsidR="00685A7D" w:rsidRPr="000A77CC">
        <w:rPr>
          <w:color w:val="231F1F"/>
          <w:spacing w:val="1"/>
          <w:w w:val="105"/>
        </w:rPr>
        <w:t xml:space="preserve"> </w:t>
      </w:r>
      <w:r w:rsidR="00685A7D" w:rsidRPr="000A77CC">
        <w:rPr>
          <w:color w:val="231F1F"/>
          <w:w w:val="105"/>
        </w:rPr>
        <w:t>sẽ</w:t>
      </w:r>
      <w:r w:rsidR="00685A7D" w:rsidRPr="000A77CC">
        <w:rPr>
          <w:color w:val="231F1F"/>
          <w:spacing w:val="1"/>
          <w:w w:val="105"/>
        </w:rPr>
        <w:t xml:space="preserve"> </w:t>
      </w:r>
      <w:r w:rsidR="00685A7D" w:rsidRPr="000A77CC">
        <w:rPr>
          <w:color w:val="231F1F"/>
          <w:w w:val="105"/>
        </w:rPr>
        <w:t>bị</w:t>
      </w:r>
      <w:r w:rsidR="00685A7D" w:rsidRPr="000A77CC">
        <w:rPr>
          <w:color w:val="231F1F"/>
          <w:spacing w:val="-66"/>
          <w:w w:val="105"/>
        </w:rPr>
        <w:t xml:space="preserve"> </w:t>
      </w:r>
      <w:r w:rsidR="00685A7D" w:rsidRPr="000A77CC">
        <w:rPr>
          <w:color w:val="231F1F"/>
          <w:w w:val="105"/>
        </w:rPr>
        <w:t>bỏ</w:t>
      </w:r>
      <w:r w:rsidR="00685A7D" w:rsidRPr="000A77CC">
        <w:rPr>
          <w:color w:val="231F1F"/>
          <w:spacing w:val="1"/>
          <w:w w:val="105"/>
        </w:rPr>
        <w:t xml:space="preserve"> </w:t>
      </w:r>
      <w:r w:rsidR="00685A7D" w:rsidRPr="000A77CC">
        <w:rPr>
          <w:color w:val="231F1F"/>
          <w:w w:val="105"/>
        </w:rPr>
        <w:t>lỡ.</w:t>
      </w:r>
      <w:r w:rsidR="00685A7D" w:rsidRPr="000A77CC">
        <w:rPr>
          <w:color w:val="231F1F"/>
          <w:spacing w:val="1"/>
          <w:w w:val="105"/>
        </w:rPr>
        <w:t xml:space="preserve"> </w:t>
      </w:r>
      <w:r w:rsidR="00685A7D" w:rsidRPr="000A77CC">
        <w:rPr>
          <w:color w:val="231F1F"/>
          <w:w w:val="105"/>
        </w:rPr>
        <w:t>Bất</w:t>
      </w:r>
      <w:r w:rsidR="00685A7D" w:rsidRPr="000A77CC">
        <w:rPr>
          <w:color w:val="231F1F"/>
          <w:spacing w:val="1"/>
          <w:w w:val="105"/>
        </w:rPr>
        <w:t xml:space="preserve"> </w:t>
      </w:r>
      <w:r w:rsidRPr="000A77CC">
        <w:rPr>
          <w:color w:val="231F1F"/>
          <w:w w:val="105"/>
        </w:rPr>
        <w:t>c</w:t>
      </w:r>
      <w:r w:rsidR="00685A7D" w:rsidRPr="000A77CC">
        <w:rPr>
          <w:color w:val="231F1F"/>
          <w:w w:val="105"/>
        </w:rPr>
        <w:t>hấp</w:t>
      </w:r>
      <w:r w:rsidR="00685A7D" w:rsidRPr="000A77CC">
        <w:rPr>
          <w:color w:val="231F1F"/>
          <w:spacing w:val="1"/>
          <w:w w:val="105"/>
        </w:rPr>
        <w:t xml:space="preserve"> </w:t>
      </w:r>
      <w:r w:rsidR="00685A7D" w:rsidRPr="000A77CC">
        <w:rPr>
          <w:color w:val="231F1F"/>
          <w:w w:val="105"/>
        </w:rPr>
        <w:t>sự</w:t>
      </w:r>
      <w:r w:rsidR="00685A7D" w:rsidRPr="000A77CC">
        <w:rPr>
          <w:color w:val="231F1F"/>
          <w:spacing w:val="2"/>
          <w:w w:val="105"/>
        </w:rPr>
        <w:t xml:space="preserve"> </w:t>
      </w:r>
      <w:r w:rsidR="00685A7D" w:rsidRPr="000A77CC">
        <w:rPr>
          <w:color w:val="231F1F"/>
          <w:w w:val="105"/>
        </w:rPr>
        <w:t>hiện</w:t>
      </w:r>
      <w:r w:rsidR="00685A7D" w:rsidRPr="000A77CC">
        <w:rPr>
          <w:color w:val="231F1F"/>
          <w:spacing w:val="1"/>
          <w:w w:val="105"/>
        </w:rPr>
        <w:t xml:space="preserve"> </w:t>
      </w:r>
      <w:r w:rsidR="00685A7D" w:rsidRPr="000A77CC">
        <w:rPr>
          <w:color w:val="231F1F"/>
          <w:w w:val="105"/>
        </w:rPr>
        <w:t>diện</w:t>
      </w:r>
      <w:r w:rsidR="00685A7D" w:rsidRPr="000A77CC">
        <w:rPr>
          <w:color w:val="231F1F"/>
          <w:spacing w:val="1"/>
          <w:w w:val="105"/>
        </w:rPr>
        <w:t xml:space="preserve"> </w:t>
      </w:r>
      <w:r w:rsidRPr="000A77CC">
        <w:rPr>
          <w:color w:val="231F1F"/>
          <w:w w:val="105"/>
        </w:rPr>
        <w:t>c</w:t>
      </w:r>
      <w:r w:rsidR="00685A7D" w:rsidRPr="000A77CC">
        <w:rPr>
          <w:color w:val="231F1F"/>
          <w:w w:val="105"/>
        </w:rPr>
        <w:t>ủa</w:t>
      </w:r>
      <w:r w:rsidR="00685A7D" w:rsidRPr="000A77CC">
        <w:rPr>
          <w:color w:val="231F1F"/>
          <w:spacing w:val="1"/>
          <w:w w:val="105"/>
        </w:rPr>
        <w:t xml:space="preserve"> </w:t>
      </w:r>
      <w:r w:rsidR="00685A7D" w:rsidRPr="000A77CC">
        <w:rPr>
          <w:color w:val="231F1F"/>
          <w:w w:val="105"/>
        </w:rPr>
        <w:t>BI</w:t>
      </w:r>
      <w:r w:rsidR="00685A7D" w:rsidRPr="000A77CC">
        <w:rPr>
          <w:color w:val="231F1F"/>
          <w:spacing w:val="2"/>
          <w:w w:val="105"/>
        </w:rPr>
        <w:t xml:space="preserve"> </w:t>
      </w:r>
      <w:r w:rsidR="00685A7D" w:rsidRPr="000A77CC">
        <w:rPr>
          <w:color w:val="231F1F"/>
          <w:w w:val="105"/>
        </w:rPr>
        <w:t>rất</w:t>
      </w:r>
      <w:r w:rsidR="00685A7D" w:rsidRPr="000A77CC">
        <w:rPr>
          <w:color w:val="231F1F"/>
          <w:spacing w:val="1"/>
          <w:w w:val="105"/>
        </w:rPr>
        <w:t xml:space="preserve"> </w:t>
      </w:r>
      <w:r w:rsidR="00685A7D" w:rsidRPr="000A77CC">
        <w:rPr>
          <w:color w:val="231F1F"/>
          <w:w w:val="105"/>
        </w:rPr>
        <w:t>mạnh</w:t>
      </w:r>
      <w:r w:rsidR="00685A7D" w:rsidRPr="000A77CC">
        <w:rPr>
          <w:color w:val="231F1F"/>
          <w:spacing w:val="1"/>
          <w:w w:val="105"/>
        </w:rPr>
        <w:t xml:space="preserve"> </w:t>
      </w:r>
      <w:r w:rsidR="00685A7D" w:rsidRPr="000A77CC">
        <w:rPr>
          <w:color w:val="231F1F"/>
          <w:w w:val="105"/>
        </w:rPr>
        <w:t>mẽ,</w:t>
      </w:r>
      <w:r w:rsidR="00685A7D" w:rsidRPr="000A77CC">
        <w:rPr>
          <w:color w:val="231F1F"/>
          <w:spacing w:val="1"/>
          <w:w w:val="105"/>
        </w:rPr>
        <w:t xml:space="preserve"> </w:t>
      </w:r>
      <w:r w:rsidR="00685A7D" w:rsidRPr="000A77CC">
        <w:rPr>
          <w:color w:val="231F1F"/>
          <w:w w:val="105"/>
        </w:rPr>
        <w:t>thành</w:t>
      </w:r>
      <w:r w:rsidR="00685A7D" w:rsidRPr="000A77CC">
        <w:rPr>
          <w:color w:val="231F1F"/>
          <w:spacing w:val="2"/>
          <w:w w:val="105"/>
        </w:rPr>
        <w:t xml:space="preserve"> </w:t>
      </w:r>
      <w:r w:rsidR="00685A7D" w:rsidRPr="000A77CC">
        <w:rPr>
          <w:color w:val="231F1F"/>
          <w:w w:val="105"/>
        </w:rPr>
        <w:t>phần</w:t>
      </w:r>
      <w:r w:rsidR="00685A7D" w:rsidRPr="000A77CC">
        <w:rPr>
          <w:color w:val="231F1F"/>
          <w:spacing w:val="1"/>
          <w:w w:val="105"/>
        </w:rPr>
        <w:t xml:space="preserve"> </w:t>
      </w:r>
      <w:r w:rsidRPr="000A77CC">
        <w:rPr>
          <w:color w:val="231F1F"/>
          <w:w w:val="105"/>
        </w:rPr>
        <w:t>c</w:t>
      </w:r>
      <w:r w:rsidR="00CF03B4" w:rsidRPr="000A77CC">
        <w:rPr>
          <w:color w:val="231F1F"/>
          <w:w w:val="105"/>
        </w:rPr>
        <w:t>o</w:t>
      </w:r>
      <w:r w:rsidR="00685A7D" w:rsidRPr="000A77CC">
        <w:rPr>
          <w:color w:val="231F1F"/>
          <w:w w:val="105"/>
        </w:rPr>
        <w:t>n</w:t>
      </w:r>
      <w:r w:rsidR="00685A7D" w:rsidRPr="000A77CC">
        <w:rPr>
          <w:color w:val="231F1F"/>
          <w:spacing w:val="1"/>
          <w:w w:val="105"/>
        </w:rPr>
        <w:t xml:space="preserve"> </w:t>
      </w:r>
      <w:r w:rsidR="00685A7D" w:rsidRPr="000A77CC">
        <w:rPr>
          <w:color w:val="231F1F"/>
          <w:w w:val="105"/>
        </w:rPr>
        <w:t>người</w:t>
      </w:r>
      <w:r w:rsidR="00685A7D" w:rsidRPr="000A77CC">
        <w:rPr>
          <w:color w:val="231F1F"/>
          <w:spacing w:val="1"/>
          <w:w w:val="105"/>
        </w:rPr>
        <w:t xml:space="preserve"> </w:t>
      </w:r>
      <w:r w:rsidR="00685A7D" w:rsidRPr="000A77CC">
        <w:rPr>
          <w:color w:val="231F1F"/>
          <w:w w:val="105"/>
        </w:rPr>
        <w:t>vẫn</w:t>
      </w:r>
      <w:r w:rsidR="00685A7D" w:rsidRPr="000A77CC">
        <w:rPr>
          <w:color w:val="231F1F"/>
          <w:spacing w:val="1"/>
          <w:w w:val="105"/>
        </w:rPr>
        <w:t xml:space="preserve"> </w:t>
      </w:r>
      <w:r w:rsidR="00685A7D" w:rsidRPr="000A77CC">
        <w:rPr>
          <w:color w:val="231F1F"/>
          <w:w w:val="105"/>
        </w:rPr>
        <w:t>là</w:t>
      </w:r>
      <w:r w:rsidR="00685A7D" w:rsidRPr="000A77CC">
        <w:rPr>
          <w:color w:val="231F1F"/>
          <w:spacing w:val="2"/>
          <w:w w:val="105"/>
        </w:rPr>
        <w:t xml:space="preserve"> </w:t>
      </w:r>
      <w:r w:rsidR="00685A7D" w:rsidRPr="000A77CC">
        <w:rPr>
          <w:color w:val="231F1F"/>
          <w:w w:val="105"/>
        </w:rPr>
        <w:t>trung</w:t>
      </w:r>
      <w:r w:rsidR="00685A7D" w:rsidRPr="000A77CC">
        <w:rPr>
          <w:color w:val="231F1F"/>
          <w:spacing w:val="1"/>
          <w:w w:val="105"/>
        </w:rPr>
        <w:t xml:space="preserve"> </w:t>
      </w:r>
      <w:r w:rsidR="00685A7D" w:rsidRPr="000A77CC">
        <w:rPr>
          <w:color w:val="231F1F"/>
          <w:w w:val="105"/>
        </w:rPr>
        <w:t>tâm</w:t>
      </w:r>
      <w:r w:rsidR="00685A7D" w:rsidRPr="000A77CC">
        <w:rPr>
          <w:color w:val="231F1F"/>
          <w:spacing w:val="1"/>
          <w:w w:val="105"/>
        </w:rPr>
        <w:t xml:space="preserve"> </w:t>
      </w:r>
      <w:r w:rsidRPr="000A77CC">
        <w:rPr>
          <w:color w:val="231F1F"/>
          <w:w w:val="105"/>
        </w:rPr>
        <w:t>c</w:t>
      </w:r>
      <w:r w:rsidR="00685A7D" w:rsidRPr="000A77CC">
        <w:rPr>
          <w:color w:val="231F1F"/>
          <w:w w:val="105"/>
        </w:rPr>
        <w:t>ủa</w:t>
      </w:r>
      <w:r w:rsidR="00685A7D" w:rsidRPr="000A77CC">
        <w:rPr>
          <w:color w:val="231F1F"/>
          <w:spacing w:val="1"/>
          <w:w w:val="105"/>
        </w:rPr>
        <w:t xml:space="preserve"> </w:t>
      </w:r>
      <w:r w:rsidRPr="000A77CC">
        <w:rPr>
          <w:color w:val="231F1F"/>
          <w:w w:val="105"/>
        </w:rPr>
        <w:t>c</w:t>
      </w:r>
      <w:r w:rsidR="00685A7D" w:rsidRPr="000A77CC">
        <w:rPr>
          <w:color w:val="231F1F"/>
          <w:w w:val="105"/>
        </w:rPr>
        <w:t>ông</w:t>
      </w:r>
      <w:r w:rsidR="00685A7D" w:rsidRPr="000A77CC">
        <w:rPr>
          <w:color w:val="231F1F"/>
          <w:spacing w:val="2"/>
          <w:w w:val="105"/>
        </w:rPr>
        <w:t xml:space="preserve"> </w:t>
      </w:r>
      <w:r w:rsidR="00685A7D" w:rsidRPr="000A77CC">
        <w:rPr>
          <w:color w:val="231F1F"/>
          <w:w w:val="105"/>
        </w:rPr>
        <w:t>nghệ</w:t>
      </w:r>
      <w:r w:rsidR="00685A7D" w:rsidRPr="000A77CC">
        <w:rPr>
          <w:color w:val="231F1F"/>
          <w:spacing w:val="1"/>
          <w:w w:val="105"/>
        </w:rPr>
        <w:t xml:space="preserve"> </w:t>
      </w:r>
      <w:r w:rsidR="00685A7D" w:rsidRPr="000A77CC">
        <w:rPr>
          <w:color w:val="231F1F"/>
          <w:w w:val="105"/>
        </w:rPr>
        <w:t>kinh</w:t>
      </w:r>
      <w:r w:rsidR="00685A7D" w:rsidRPr="000A77CC">
        <w:rPr>
          <w:color w:val="231F1F"/>
          <w:spacing w:val="1"/>
          <w:w w:val="105"/>
        </w:rPr>
        <w:t xml:space="preserve"> </w:t>
      </w:r>
      <w:r w:rsidR="00685A7D" w:rsidRPr="000A77CC">
        <w:rPr>
          <w:color w:val="231F1F"/>
          <w:w w:val="105"/>
        </w:rPr>
        <w:t>d</w:t>
      </w:r>
      <w:r w:rsidR="00CF03B4" w:rsidRPr="000A77CC">
        <w:rPr>
          <w:color w:val="231F1F"/>
          <w:w w:val="105"/>
        </w:rPr>
        <w:t>o</w:t>
      </w:r>
      <w:r w:rsidR="00685A7D" w:rsidRPr="000A77CC">
        <w:rPr>
          <w:color w:val="231F1F"/>
          <w:w w:val="105"/>
        </w:rPr>
        <w:t>anh.</w:t>
      </w:r>
    </w:p>
    <w:p w14:paraId="24E2DA2F" w14:textId="2F411E86" w:rsidR="00685A7D" w:rsidRPr="000A77CC" w:rsidRDefault="004973B2" w:rsidP="00685A7D">
      <w:pPr>
        <w:ind w:left="3583" w:right="1534" w:firstLine="268"/>
      </w:pPr>
      <w:r w:rsidRPr="000A77CC">
        <w:rPr>
          <w:color w:val="231F1F"/>
          <w:w w:val="105"/>
        </w:rPr>
        <w:t>c</w:t>
      </w:r>
      <w:r w:rsidR="00A56E9F" w:rsidRPr="000A77CC">
        <w:rPr>
          <w:color w:val="231F1F"/>
          <w:w w:val="105"/>
        </w:rPr>
        <w:t>ó</w:t>
      </w:r>
      <w:r w:rsidR="00685A7D" w:rsidRPr="000A77CC">
        <w:rPr>
          <w:color w:val="231F1F"/>
          <w:spacing w:val="1"/>
          <w:w w:val="105"/>
        </w:rPr>
        <w:t xml:space="preserve"> </w:t>
      </w:r>
      <w:r w:rsidR="00685A7D" w:rsidRPr="000A77CC">
        <w:rPr>
          <w:color w:val="231F1F"/>
          <w:w w:val="105"/>
        </w:rPr>
        <w:t>một</w:t>
      </w:r>
      <w:r w:rsidR="00685A7D" w:rsidRPr="000A77CC">
        <w:rPr>
          <w:color w:val="231F1F"/>
          <w:spacing w:val="2"/>
          <w:w w:val="105"/>
        </w:rPr>
        <w:t xml:space="preserve"> </w:t>
      </w:r>
      <w:r w:rsidR="00685A7D" w:rsidRPr="000A77CC">
        <w:rPr>
          <w:color w:val="231F1F"/>
          <w:w w:val="105"/>
        </w:rPr>
        <w:t>môi</w:t>
      </w:r>
      <w:r w:rsidR="00685A7D" w:rsidRPr="000A77CC">
        <w:rPr>
          <w:color w:val="231F1F"/>
          <w:spacing w:val="2"/>
          <w:w w:val="105"/>
        </w:rPr>
        <w:t xml:space="preserve"> </w:t>
      </w:r>
      <w:r w:rsidR="00685A7D" w:rsidRPr="000A77CC">
        <w:rPr>
          <w:color w:val="231F1F"/>
          <w:w w:val="105"/>
        </w:rPr>
        <w:t>trường</w:t>
      </w:r>
      <w:r w:rsidR="00685A7D" w:rsidRPr="000A77CC">
        <w:rPr>
          <w:color w:val="231F1F"/>
          <w:spacing w:val="1"/>
          <w:w w:val="105"/>
        </w:rPr>
        <w:t xml:space="preserve"> </w:t>
      </w:r>
      <w:r w:rsidR="00685A7D" w:rsidRPr="000A77CC">
        <w:rPr>
          <w:color w:val="231F1F"/>
          <w:w w:val="105"/>
        </w:rPr>
        <w:t>BI</w:t>
      </w:r>
      <w:r w:rsidR="00685A7D" w:rsidRPr="000A77CC">
        <w:rPr>
          <w:color w:val="231F1F"/>
          <w:spacing w:val="2"/>
          <w:w w:val="105"/>
        </w:rPr>
        <w:t xml:space="preserve"> </w:t>
      </w:r>
      <w:r w:rsidR="00685A7D" w:rsidRPr="000A77CC">
        <w:rPr>
          <w:color w:val="231F1F"/>
          <w:w w:val="105"/>
        </w:rPr>
        <w:t>đượ</w:t>
      </w:r>
      <w:r w:rsidRPr="000A77CC">
        <w:rPr>
          <w:color w:val="231F1F"/>
          <w:w w:val="105"/>
        </w:rPr>
        <w:t>c</w:t>
      </w:r>
      <w:r w:rsidR="00685A7D" w:rsidRPr="000A77CC">
        <w:rPr>
          <w:color w:val="231F1F"/>
          <w:spacing w:val="2"/>
          <w:w w:val="105"/>
        </w:rPr>
        <w:t xml:space="preserve"> </w:t>
      </w:r>
      <w:r w:rsidR="00685A7D" w:rsidRPr="000A77CC">
        <w:rPr>
          <w:color w:val="231F1F"/>
          <w:w w:val="105"/>
        </w:rPr>
        <w:t>triển</w:t>
      </w:r>
      <w:r w:rsidR="00685A7D" w:rsidRPr="000A77CC">
        <w:rPr>
          <w:color w:val="231F1F"/>
          <w:spacing w:val="2"/>
          <w:w w:val="105"/>
        </w:rPr>
        <w:t xml:space="preserve"> </w:t>
      </w:r>
      <w:r w:rsidR="00685A7D" w:rsidRPr="000A77CC">
        <w:rPr>
          <w:color w:val="231F1F"/>
          <w:w w:val="105"/>
        </w:rPr>
        <w:t>khai</w:t>
      </w:r>
      <w:r w:rsidR="00685A7D" w:rsidRPr="000A77CC">
        <w:rPr>
          <w:color w:val="231F1F"/>
          <w:spacing w:val="1"/>
          <w:w w:val="105"/>
        </w:rPr>
        <w:t xml:space="preserve"> </w:t>
      </w:r>
      <w:r w:rsidR="00685A7D" w:rsidRPr="000A77CC">
        <w:rPr>
          <w:color w:val="231F1F"/>
          <w:w w:val="105"/>
        </w:rPr>
        <w:t>tốt</w:t>
      </w:r>
      <w:r w:rsidR="00685A7D" w:rsidRPr="000A77CC">
        <w:rPr>
          <w:color w:val="231F1F"/>
          <w:spacing w:val="2"/>
          <w:w w:val="105"/>
        </w:rPr>
        <w:t xml:space="preserve"> </w:t>
      </w:r>
      <w:r w:rsidR="00685A7D" w:rsidRPr="000A77CC">
        <w:rPr>
          <w:color w:val="231F1F"/>
          <w:w w:val="105"/>
        </w:rPr>
        <w:t>(</w:t>
      </w:r>
      <w:r w:rsidRPr="000A77CC">
        <w:rPr>
          <w:color w:val="231F1F"/>
          <w:w w:val="105"/>
        </w:rPr>
        <w:t>c</w:t>
      </w:r>
      <w:r w:rsidR="00CF03B4" w:rsidRPr="000A77CC">
        <w:rPr>
          <w:color w:val="231F1F"/>
          <w:w w:val="105"/>
        </w:rPr>
        <w:t>o</w:t>
      </w:r>
      <w:r w:rsidR="00685A7D" w:rsidRPr="000A77CC">
        <w:rPr>
          <w:color w:val="231F1F"/>
          <w:w w:val="105"/>
        </w:rPr>
        <w:t>n</w:t>
      </w:r>
      <w:r w:rsidR="00685A7D" w:rsidRPr="000A77CC">
        <w:rPr>
          <w:color w:val="231F1F"/>
          <w:spacing w:val="2"/>
          <w:w w:val="105"/>
        </w:rPr>
        <w:t xml:space="preserve"> </w:t>
      </w:r>
      <w:r w:rsidR="00685A7D" w:rsidRPr="000A77CC">
        <w:rPr>
          <w:color w:val="231F1F"/>
          <w:w w:val="105"/>
        </w:rPr>
        <w:t>người,</w:t>
      </w:r>
      <w:r w:rsidR="00685A7D" w:rsidRPr="000A77CC">
        <w:rPr>
          <w:color w:val="231F1F"/>
          <w:spacing w:val="1"/>
          <w:w w:val="105"/>
        </w:rPr>
        <w:t xml:space="preserve"> </w:t>
      </w:r>
      <w:r w:rsidR="00685A7D" w:rsidRPr="000A77CC">
        <w:rPr>
          <w:color w:val="231F1F"/>
          <w:w w:val="105"/>
        </w:rPr>
        <w:t>quy</w:t>
      </w:r>
      <w:r w:rsidR="00685A7D" w:rsidRPr="000A77CC">
        <w:rPr>
          <w:color w:val="231F1F"/>
          <w:spacing w:val="2"/>
          <w:w w:val="105"/>
        </w:rPr>
        <w:t xml:space="preserve"> </w:t>
      </w:r>
      <w:r w:rsidR="00685A7D" w:rsidRPr="000A77CC">
        <w:rPr>
          <w:color w:val="231F1F"/>
          <w:w w:val="105"/>
        </w:rPr>
        <w:t>trình,</w:t>
      </w:r>
      <w:r w:rsidR="00685A7D" w:rsidRPr="000A77CC">
        <w:rPr>
          <w:color w:val="231F1F"/>
          <w:spacing w:val="2"/>
          <w:w w:val="105"/>
        </w:rPr>
        <w:t xml:space="preserve"> </w:t>
      </w:r>
      <w:r w:rsidRPr="000A77CC">
        <w:rPr>
          <w:color w:val="231F1F"/>
          <w:w w:val="105"/>
        </w:rPr>
        <w:t>c</w:t>
      </w:r>
      <w:r w:rsidR="00685A7D" w:rsidRPr="000A77CC">
        <w:rPr>
          <w:color w:val="231F1F"/>
          <w:w w:val="105"/>
        </w:rPr>
        <w:t>ông</w:t>
      </w:r>
      <w:r w:rsidR="00685A7D" w:rsidRPr="000A77CC">
        <w:rPr>
          <w:color w:val="231F1F"/>
          <w:spacing w:val="2"/>
          <w:w w:val="105"/>
        </w:rPr>
        <w:t xml:space="preserve"> </w:t>
      </w:r>
      <w:r w:rsidR="00685A7D" w:rsidRPr="000A77CC">
        <w:rPr>
          <w:color w:val="231F1F"/>
          <w:w w:val="105"/>
        </w:rPr>
        <w:t>nghệ,</w:t>
      </w:r>
      <w:r w:rsidR="00685A7D" w:rsidRPr="000A77CC">
        <w:rPr>
          <w:color w:val="231F1F"/>
          <w:spacing w:val="1"/>
          <w:w w:val="105"/>
        </w:rPr>
        <w:t xml:space="preserve"> </w:t>
      </w:r>
      <w:r w:rsidR="00685A7D" w:rsidRPr="000A77CC">
        <w:rPr>
          <w:color w:val="231F1F"/>
          <w:w w:val="105"/>
        </w:rPr>
        <w:t>quản</w:t>
      </w:r>
      <w:r w:rsidR="00685A7D" w:rsidRPr="000A77CC">
        <w:rPr>
          <w:color w:val="231F1F"/>
          <w:spacing w:val="2"/>
          <w:w w:val="105"/>
        </w:rPr>
        <w:t xml:space="preserve"> </w:t>
      </w:r>
      <w:r w:rsidR="00685A7D" w:rsidRPr="000A77CC">
        <w:rPr>
          <w:color w:val="231F1F"/>
          <w:w w:val="105"/>
        </w:rPr>
        <w:t>lý</w:t>
      </w:r>
      <w:r w:rsidR="00685A7D" w:rsidRPr="000A77CC">
        <w:rPr>
          <w:color w:val="231F1F"/>
          <w:spacing w:val="2"/>
          <w:w w:val="105"/>
        </w:rPr>
        <w:t xml:space="preserve"> </w:t>
      </w:r>
      <w:r w:rsidR="00685A7D" w:rsidRPr="000A77CC">
        <w:rPr>
          <w:color w:val="231F1F"/>
          <w:w w:val="105"/>
        </w:rPr>
        <w:t>và</w:t>
      </w:r>
      <w:r w:rsidR="00685A7D" w:rsidRPr="000A77CC">
        <w:rPr>
          <w:color w:val="231F1F"/>
          <w:spacing w:val="1"/>
          <w:w w:val="105"/>
        </w:rPr>
        <w:t xml:space="preserve"> </w:t>
      </w:r>
      <w:r w:rsidR="00685A7D" w:rsidRPr="000A77CC">
        <w:rPr>
          <w:color w:val="231F1F"/>
          <w:w w:val="105"/>
        </w:rPr>
        <w:t>quản</w:t>
      </w:r>
      <w:r w:rsidR="00685A7D" w:rsidRPr="000A77CC">
        <w:rPr>
          <w:color w:val="231F1F"/>
          <w:spacing w:val="2"/>
          <w:w w:val="105"/>
        </w:rPr>
        <w:t xml:space="preserve"> </w:t>
      </w:r>
      <w:r w:rsidR="00685A7D" w:rsidRPr="000A77CC">
        <w:rPr>
          <w:color w:val="231F1F"/>
          <w:w w:val="105"/>
        </w:rPr>
        <w:t>trị)</w:t>
      </w:r>
      <w:r w:rsidR="00685A7D" w:rsidRPr="000A77CC">
        <w:rPr>
          <w:color w:val="231F1F"/>
          <w:spacing w:val="2"/>
          <w:w w:val="105"/>
        </w:rPr>
        <w:t xml:space="preserve"> </w:t>
      </w:r>
      <w:r w:rsidR="00685A7D" w:rsidRPr="000A77CC">
        <w:rPr>
          <w:color w:val="231F1F"/>
          <w:w w:val="105"/>
        </w:rPr>
        <w:t>giúp</w:t>
      </w:r>
      <w:r w:rsidR="00685A7D" w:rsidRPr="000A77CC">
        <w:rPr>
          <w:color w:val="231F1F"/>
          <w:spacing w:val="2"/>
          <w:w w:val="105"/>
        </w:rPr>
        <w:t xml:space="preserve"> </w:t>
      </w:r>
      <w:r w:rsidRPr="000A77CC">
        <w:rPr>
          <w:color w:val="231F1F"/>
          <w:w w:val="105"/>
        </w:rPr>
        <w:t>c</w:t>
      </w:r>
      <w:r w:rsidR="00685A7D" w:rsidRPr="000A77CC">
        <w:rPr>
          <w:color w:val="231F1F"/>
          <w:w w:val="105"/>
        </w:rPr>
        <w:t>ông</w:t>
      </w:r>
      <w:r w:rsidR="00685A7D" w:rsidRPr="000A77CC">
        <w:rPr>
          <w:color w:val="231F1F"/>
          <w:spacing w:val="-67"/>
          <w:w w:val="105"/>
        </w:rPr>
        <w:t xml:space="preserve"> </w:t>
      </w:r>
      <w:r w:rsidR="00685A7D" w:rsidRPr="000A77CC">
        <w:rPr>
          <w:color w:val="231F1F"/>
          <w:w w:val="105"/>
        </w:rPr>
        <w:t>ty</w:t>
      </w:r>
      <w:r w:rsidR="00685A7D" w:rsidRPr="000A77CC">
        <w:rPr>
          <w:color w:val="231F1F"/>
          <w:spacing w:val="1"/>
          <w:w w:val="105"/>
        </w:rPr>
        <w:t xml:space="preserve"> </w:t>
      </w:r>
      <w:r w:rsidR="00685A7D" w:rsidRPr="000A77CC">
        <w:rPr>
          <w:color w:val="231F1F"/>
          <w:w w:val="105"/>
        </w:rPr>
        <w:t>phản</w:t>
      </w:r>
      <w:r w:rsidR="00685A7D" w:rsidRPr="000A77CC">
        <w:rPr>
          <w:color w:val="231F1F"/>
          <w:spacing w:val="2"/>
          <w:w w:val="105"/>
        </w:rPr>
        <w:t xml:space="preserve"> </w:t>
      </w:r>
      <w:r w:rsidR="00685A7D" w:rsidRPr="000A77CC">
        <w:rPr>
          <w:color w:val="231F1F"/>
          <w:w w:val="105"/>
        </w:rPr>
        <w:t>ứng</w:t>
      </w:r>
      <w:r w:rsidR="00685A7D" w:rsidRPr="000A77CC">
        <w:rPr>
          <w:color w:val="231F1F"/>
          <w:spacing w:val="1"/>
          <w:w w:val="105"/>
        </w:rPr>
        <w:t xml:space="preserve"> </w:t>
      </w:r>
      <w:r w:rsidR="00685A7D" w:rsidRPr="000A77CC">
        <w:rPr>
          <w:color w:val="231F1F"/>
          <w:w w:val="105"/>
        </w:rPr>
        <w:t>nhanh</w:t>
      </w:r>
      <w:r w:rsidR="00685A7D" w:rsidRPr="000A77CC">
        <w:rPr>
          <w:color w:val="231F1F"/>
          <w:spacing w:val="2"/>
          <w:w w:val="105"/>
        </w:rPr>
        <w:t xml:space="preserve"> </w:t>
      </w:r>
      <w:r w:rsidRPr="000A77CC">
        <w:rPr>
          <w:color w:val="231F1F"/>
          <w:w w:val="105"/>
        </w:rPr>
        <w:t>c</w:t>
      </w:r>
      <w:r w:rsidR="00685A7D" w:rsidRPr="000A77CC">
        <w:rPr>
          <w:color w:val="231F1F"/>
          <w:w w:val="105"/>
        </w:rPr>
        <w:t>h</w:t>
      </w:r>
      <w:r w:rsidR="00A56E9F" w:rsidRPr="000A77CC">
        <w:rPr>
          <w:color w:val="231F1F"/>
          <w:w w:val="105"/>
        </w:rPr>
        <w:t>ó</w:t>
      </w:r>
      <w:r w:rsidR="00685A7D" w:rsidRPr="000A77CC">
        <w:rPr>
          <w:color w:val="231F1F"/>
          <w:w w:val="105"/>
        </w:rPr>
        <w:t>ng</w:t>
      </w:r>
      <w:r w:rsidR="00685A7D" w:rsidRPr="000A77CC">
        <w:rPr>
          <w:color w:val="231F1F"/>
          <w:spacing w:val="2"/>
          <w:w w:val="105"/>
        </w:rPr>
        <w:t xml:space="preserve"> </w:t>
      </w:r>
      <w:r w:rsidR="00685A7D" w:rsidRPr="000A77CC">
        <w:rPr>
          <w:color w:val="231F1F"/>
          <w:w w:val="105"/>
        </w:rPr>
        <w:t>với</w:t>
      </w:r>
      <w:r w:rsidR="00685A7D" w:rsidRPr="000A77CC">
        <w:rPr>
          <w:color w:val="231F1F"/>
          <w:spacing w:val="1"/>
          <w:w w:val="105"/>
        </w:rPr>
        <w:t xml:space="preserve"> </w:t>
      </w:r>
      <w:r w:rsidR="00685A7D" w:rsidRPr="000A77CC">
        <w:rPr>
          <w:color w:val="231F1F"/>
          <w:w w:val="105"/>
        </w:rPr>
        <w:t>những</w:t>
      </w:r>
      <w:r w:rsidR="00685A7D" w:rsidRPr="000A77CC">
        <w:rPr>
          <w:color w:val="231F1F"/>
          <w:spacing w:val="2"/>
          <w:w w:val="105"/>
        </w:rPr>
        <w:t xml:space="preserve"> </w:t>
      </w:r>
      <w:r w:rsidR="00685A7D" w:rsidRPr="000A77CC">
        <w:rPr>
          <w:color w:val="231F1F"/>
          <w:w w:val="105"/>
        </w:rPr>
        <w:t>thay</w:t>
      </w:r>
      <w:r w:rsidR="00685A7D" w:rsidRPr="000A77CC">
        <w:rPr>
          <w:color w:val="231F1F"/>
          <w:spacing w:val="1"/>
          <w:w w:val="105"/>
        </w:rPr>
        <w:t xml:space="preserve"> </w:t>
      </w:r>
      <w:r w:rsidR="00685A7D" w:rsidRPr="000A77CC">
        <w:rPr>
          <w:color w:val="231F1F"/>
          <w:w w:val="105"/>
        </w:rPr>
        <w:t>đổi</w:t>
      </w:r>
      <w:r w:rsidR="00685A7D" w:rsidRPr="000A77CC">
        <w:rPr>
          <w:color w:val="231F1F"/>
          <w:spacing w:val="2"/>
          <w:w w:val="105"/>
        </w:rPr>
        <w:t xml:space="preserve"> </w:t>
      </w:r>
      <w:r w:rsidR="00685A7D" w:rsidRPr="000A77CC">
        <w:rPr>
          <w:color w:val="231F1F"/>
          <w:w w:val="105"/>
        </w:rPr>
        <w:t>tr</w:t>
      </w:r>
      <w:r w:rsidR="00CF03B4" w:rsidRPr="000A77CC">
        <w:rPr>
          <w:color w:val="231F1F"/>
          <w:w w:val="105"/>
        </w:rPr>
        <w:t>o</w:t>
      </w:r>
      <w:r w:rsidR="00685A7D" w:rsidRPr="000A77CC">
        <w:rPr>
          <w:color w:val="231F1F"/>
          <w:w w:val="105"/>
        </w:rPr>
        <w:t>ng</w:t>
      </w:r>
      <w:r w:rsidR="00685A7D" w:rsidRPr="000A77CC">
        <w:rPr>
          <w:color w:val="231F1F"/>
          <w:spacing w:val="2"/>
          <w:w w:val="105"/>
        </w:rPr>
        <w:t xml:space="preserve"> </w:t>
      </w:r>
      <w:r w:rsidR="00685A7D" w:rsidRPr="000A77CC">
        <w:rPr>
          <w:color w:val="231F1F"/>
          <w:w w:val="105"/>
        </w:rPr>
        <w:t>môi</w:t>
      </w:r>
      <w:r w:rsidR="00685A7D" w:rsidRPr="000A77CC">
        <w:rPr>
          <w:color w:val="231F1F"/>
          <w:spacing w:val="1"/>
          <w:w w:val="105"/>
        </w:rPr>
        <w:t xml:space="preserve"> </w:t>
      </w:r>
      <w:r w:rsidR="00685A7D" w:rsidRPr="000A77CC">
        <w:rPr>
          <w:color w:val="231F1F"/>
          <w:w w:val="105"/>
        </w:rPr>
        <w:t>trường.</w:t>
      </w:r>
      <w:r w:rsidR="00685A7D" w:rsidRPr="000A77CC">
        <w:rPr>
          <w:color w:val="231F1F"/>
          <w:spacing w:val="2"/>
          <w:w w:val="105"/>
        </w:rPr>
        <w:t xml:space="preserve"> </w:t>
      </w:r>
      <w:r w:rsidR="00685A7D" w:rsidRPr="000A77CC">
        <w:rPr>
          <w:color w:val="231F1F"/>
          <w:w w:val="105"/>
        </w:rPr>
        <w:t>Khá</w:t>
      </w:r>
      <w:r w:rsidRPr="000A77CC">
        <w:rPr>
          <w:color w:val="231F1F"/>
          <w:w w:val="105"/>
        </w:rPr>
        <w:t>c</w:t>
      </w:r>
      <w:r w:rsidR="00685A7D" w:rsidRPr="000A77CC">
        <w:rPr>
          <w:color w:val="231F1F"/>
          <w:w w:val="105"/>
        </w:rPr>
        <w:t>h</w:t>
      </w:r>
      <w:r w:rsidR="00685A7D" w:rsidRPr="000A77CC">
        <w:rPr>
          <w:color w:val="231F1F"/>
          <w:spacing w:val="1"/>
          <w:w w:val="105"/>
        </w:rPr>
        <w:t xml:space="preserve"> </w:t>
      </w:r>
      <w:r w:rsidR="00685A7D" w:rsidRPr="000A77CC">
        <w:rPr>
          <w:color w:val="231F1F"/>
          <w:w w:val="105"/>
        </w:rPr>
        <w:t>hàng</w:t>
      </w:r>
      <w:r w:rsidR="00685A7D" w:rsidRPr="000A77CC">
        <w:rPr>
          <w:color w:val="231F1F"/>
          <w:spacing w:val="2"/>
          <w:w w:val="105"/>
        </w:rPr>
        <w:t xml:space="preserve"> </w:t>
      </w:r>
      <w:r w:rsidR="00685A7D" w:rsidRPr="000A77CC">
        <w:rPr>
          <w:color w:val="231F1F"/>
          <w:w w:val="105"/>
        </w:rPr>
        <w:t>ngày</w:t>
      </w:r>
      <w:r w:rsidR="00685A7D" w:rsidRPr="000A77CC">
        <w:rPr>
          <w:color w:val="231F1F"/>
          <w:spacing w:val="2"/>
          <w:w w:val="105"/>
        </w:rPr>
        <w:t xml:space="preserve"> </w:t>
      </w:r>
      <w:r w:rsidR="00685A7D" w:rsidRPr="000A77CC">
        <w:rPr>
          <w:color w:val="231F1F"/>
          <w:w w:val="105"/>
        </w:rPr>
        <w:t>nay</w:t>
      </w:r>
      <w:r w:rsidR="00685A7D" w:rsidRPr="000A77CC">
        <w:rPr>
          <w:color w:val="231F1F"/>
          <w:spacing w:val="1"/>
          <w:w w:val="105"/>
        </w:rPr>
        <w:t xml:space="preserve"> </w:t>
      </w:r>
      <w:r w:rsidR="00685A7D" w:rsidRPr="000A77CC">
        <w:rPr>
          <w:color w:val="231F1F"/>
          <w:w w:val="105"/>
        </w:rPr>
        <w:t>đượ</w:t>
      </w:r>
      <w:r w:rsidRPr="000A77CC">
        <w:rPr>
          <w:color w:val="231F1F"/>
          <w:w w:val="105"/>
        </w:rPr>
        <w:t>c</w:t>
      </w:r>
      <w:r w:rsidR="00685A7D" w:rsidRPr="000A77CC">
        <w:rPr>
          <w:color w:val="231F1F"/>
          <w:spacing w:val="2"/>
          <w:w w:val="105"/>
        </w:rPr>
        <w:t xml:space="preserve"> </w:t>
      </w:r>
      <w:r w:rsidR="00685A7D" w:rsidRPr="000A77CC">
        <w:rPr>
          <w:color w:val="231F1F"/>
          <w:w w:val="105"/>
        </w:rPr>
        <w:t>kết</w:t>
      </w:r>
      <w:r w:rsidR="00685A7D" w:rsidRPr="000A77CC">
        <w:rPr>
          <w:color w:val="231F1F"/>
          <w:spacing w:val="1"/>
          <w:w w:val="105"/>
        </w:rPr>
        <w:t xml:space="preserve"> </w:t>
      </w:r>
      <w:r w:rsidR="00685A7D" w:rsidRPr="000A77CC">
        <w:rPr>
          <w:color w:val="231F1F"/>
          <w:w w:val="105"/>
        </w:rPr>
        <w:t>nối</w:t>
      </w:r>
      <w:r w:rsidR="00685A7D" w:rsidRPr="000A77CC">
        <w:rPr>
          <w:color w:val="231F1F"/>
          <w:spacing w:val="2"/>
          <w:w w:val="105"/>
        </w:rPr>
        <w:t xml:space="preserve"> </w:t>
      </w:r>
      <w:r w:rsidR="00685A7D" w:rsidRPr="000A77CC">
        <w:rPr>
          <w:color w:val="231F1F"/>
          <w:w w:val="105"/>
        </w:rPr>
        <w:t>nhiều</w:t>
      </w:r>
      <w:r w:rsidR="00685A7D" w:rsidRPr="000A77CC">
        <w:rPr>
          <w:color w:val="231F1F"/>
          <w:spacing w:val="2"/>
          <w:w w:val="105"/>
        </w:rPr>
        <w:t xml:space="preserve"> </w:t>
      </w:r>
      <w:r w:rsidR="00685A7D" w:rsidRPr="000A77CC">
        <w:rPr>
          <w:color w:val="231F1F"/>
          <w:w w:val="105"/>
        </w:rPr>
        <w:t>hơn</w:t>
      </w:r>
      <w:r w:rsidR="00685A7D" w:rsidRPr="000A77CC">
        <w:rPr>
          <w:color w:val="231F1F"/>
          <w:spacing w:val="1"/>
          <w:w w:val="105"/>
        </w:rPr>
        <w:t xml:space="preserve"> </w:t>
      </w:r>
      <w:r w:rsidR="00685A7D" w:rsidRPr="000A77CC">
        <w:rPr>
          <w:color w:val="231F1F"/>
          <w:w w:val="105"/>
        </w:rPr>
        <w:t>ba</w:t>
      </w:r>
      <w:r w:rsidR="00CF03B4" w:rsidRPr="000A77CC">
        <w:rPr>
          <w:color w:val="231F1F"/>
          <w:w w:val="105"/>
        </w:rPr>
        <w:t>o</w:t>
      </w:r>
      <w:r w:rsidR="00685A7D" w:rsidRPr="000A77CC">
        <w:rPr>
          <w:color w:val="231F1F"/>
          <w:spacing w:val="1"/>
          <w:w w:val="105"/>
        </w:rPr>
        <w:t xml:space="preserve"> </w:t>
      </w:r>
      <w:r w:rsidR="00685A7D" w:rsidRPr="000A77CC">
        <w:rPr>
          <w:color w:val="231F1F"/>
          <w:w w:val="105"/>
        </w:rPr>
        <w:t>giờ</w:t>
      </w:r>
      <w:r w:rsidR="00685A7D" w:rsidRPr="000A77CC">
        <w:rPr>
          <w:color w:val="231F1F"/>
          <w:spacing w:val="1"/>
          <w:w w:val="105"/>
        </w:rPr>
        <w:t xml:space="preserve"> </w:t>
      </w:r>
      <w:r w:rsidR="00685A7D" w:rsidRPr="000A77CC">
        <w:rPr>
          <w:color w:val="231F1F"/>
          <w:w w:val="105"/>
        </w:rPr>
        <w:t>hết</w:t>
      </w:r>
      <w:r w:rsidR="00685A7D" w:rsidRPr="000A77CC">
        <w:rPr>
          <w:color w:val="231F1F"/>
          <w:spacing w:val="1"/>
          <w:w w:val="105"/>
        </w:rPr>
        <w:t xml:space="preserve"> </w:t>
      </w:r>
      <w:r w:rsidR="00685A7D" w:rsidRPr="000A77CC">
        <w:rPr>
          <w:color w:val="231F1F"/>
          <w:w w:val="105"/>
        </w:rPr>
        <w:t>với</w:t>
      </w:r>
      <w:r w:rsidR="00685A7D" w:rsidRPr="000A77CC">
        <w:rPr>
          <w:color w:val="231F1F"/>
          <w:spacing w:val="2"/>
          <w:w w:val="105"/>
        </w:rPr>
        <w:t xml:space="preserve"> </w:t>
      </w:r>
      <w:r w:rsidRPr="000A77CC">
        <w:rPr>
          <w:color w:val="231F1F"/>
          <w:w w:val="105"/>
        </w:rPr>
        <w:t>c</w:t>
      </w:r>
      <w:r w:rsidR="00685A7D" w:rsidRPr="000A77CC">
        <w:rPr>
          <w:color w:val="231F1F"/>
          <w:w w:val="105"/>
        </w:rPr>
        <w:t>á</w:t>
      </w:r>
      <w:r w:rsidRPr="000A77CC">
        <w:rPr>
          <w:color w:val="231F1F"/>
          <w:w w:val="105"/>
        </w:rPr>
        <w:t>c</w:t>
      </w:r>
      <w:r w:rsidR="00685A7D" w:rsidRPr="000A77CC">
        <w:rPr>
          <w:color w:val="231F1F"/>
          <w:spacing w:val="1"/>
          <w:w w:val="105"/>
        </w:rPr>
        <w:t xml:space="preserve"> </w:t>
      </w:r>
      <w:r w:rsidR="00685A7D" w:rsidRPr="000A77CC">
        <w:rPr>
          <w:color w:val="231F1F"/>
          <w:w w:val="105"/>
        </w:rPr>
        <w:t>khá</w:t>
      </w:r>
      <w:r w:rsidRPr="000A77CC">
        <w:rPr>
          <w:color w:val="231F1F"/>
          <w:w w:val="105"/>
        </w:rPr>
        <w:t>c</w:t>
      </w:r>
      <w:r w:rsidR="00685A7D" w:rsidRPr="000A77CC">
        <w:rPr>
          <w:color w:val="231F1F"/>
          <w:w w:val="105"/>
        </w:rPr>
        <w:t>h</w:t>
      </w:r>
      <w:r w:rsidR="00685A7D" w:rsidRPr="000A77CC">
        <w:rPr>
          <w:color w:val="231F1F"/>
          <w:spacing w:val="2"/>
          <w:w w:val="105"/>
        </w:rPr>
        <w:t xml:space="preserve"> </w:t>
      </w:r>
      <w:r w:rsidR="00685A7D" w:rsidRPr="000A77CC">
        <w:rPr>
          <w:color w:val="231F1F"/>
          <w:w w:val="105"/>
        </w:rPr>
        <w:t>hàng</w:t>
      </w:r>
      <w:r w:rsidR="00685A7D" w:rsidRPr="000A77CC">
        <w:rPr>
          <w:color w:val="231F1F"/>
          <w:spacing w:val="1"/>
          <w:w w:val="105"/>
        </w:rPr>
        <w:t xml:space="preserve"> </w:t>
      </w:r>
      <w:r w:rsidR="00685A7D" w:rsidRPr="000A77CC">
        <w:rPr>
          <w:color w:val="231F1F"/>
          <w:w w:val="105"/>
        </w:rPr>
        <w:t>khá</w:t>
      </w:r>
      <w:r w:rsidRPr="000A77CC">
        <w:rPr>
          <w:color w:val="231F1F"/>
          <w:w w:val="105"/>
        </w:rPr>
        <w:t>c</w:t>
      </w:r>
      <w:r w:rsidR="00685A7D" w:rsidRPr="000A77CC">
        <w:rPr>
          <w:color w:val="231F1F"/>
          <w:spacing w:val="1"/>
          <w:w w:val="105"/>
        </w:rPr>
        <w:t xml:space="preserve"> </w:t>
      </w:r>
      <w:r w:rsidR="00685A7D" w:rsidRPr="000A77CC">
        <w:rPr>
          <w:color w:val="231F1F"/>
          <w:w w:val="105"/>
        </w:rPr>
        <w:t>(hiện</w:t>
      </w:r>
      <w:r w:rsidR="00685A7D" w:rsidRPr="000A77CC">
        <w:rPr>
          <w:color w:val="231F1F"/>
          <w:spacing w:val="2"/>
          <w:w w:val="105"/>
        </w:rPr>
        <w:t xml:space="preserve"> </w:t>
      </w:r>
      <w:r w:rsidR="00685A7D" w:rsidRPr="000A77CC">
        <w:rPr>
          <w:color w:val="231F1F"/>
          <w:w w:val="105"/>
        </w:rPr>
        <w:t>tại</w:t>
      </w:r>
      <w:r w:rsidR="00685A7D" w:rsidRPr="000A77CC">
        <w:rPr>
          <w:color w:val="231F1F"/>
          <w:spacing w:val="1"/>
          <w:w w:val="105"/>
        </w:rPr>
        <w:t xml:space="preserve"> </w:t>
      </w:r>
      <w:r w:rsidR="00685A7D" w:rsidRPr="000A77CC">
        <w:rPr>
          <w:color w:val="231F1F"/>
          <w:w w:val="105"/>
        </w:rPr>
        <w:t>h</w:t>
      </w:r>
      <w:r w:rsidR="00CF03B4" w:rsidRPr="000A77CC">
        <w:rPr>
          <w:color w:val="231F1F"/>
          <w:w w:val="105"/>
        </w:rPr>
        <w:t>o</w:t>
      </w:r>
      <w:r w:rsidR="00685A7D" w:rsidRPr="000A77CC">
        <w:rPr>
          <w:color w:val="231F1F"/>
          <w:w w:val="105"/>
        </w:rPr>
        <w:t>ặ</w:t>
      </w:r>
      <w:r w:rsidRPr="000A77CC">
        <w:rPr>
          <w:color w:val="231F1F"/>
          <w:w w:val="105"/>
        </w:rPr>
        <w:t>c</w:t>
      </w:r>
      <w:r w:rsidR="00685A7D" w:rsidRPr="000A77CC">
        <w:rPr>
          <w:color w:val="231F1F"/>
          <w:spacing w:val="2"/>
          <w:w w:val="105"/>
        </w:rPr>
        <w:t xml:space="preserve"> </w:t>
      </w:r>
      <w:r w:rsidR="00685A7D" w:rsidRPr="000A77CC">
        <w:rPr>
          <w:color w:val="231F1F"/>
          <w:w w:val="105"/>
        </w:rPr>
        <w:t>tiềm</w:t>
      </w:r>
      <w:r w:rsidR="00685A7D" w:rsidRPr="000A77CC">
        <w:rPr>
          <w:color w:val="231F1F"/>
          <w:spacing w:val="1"/>
          <w:w w:val="105"/>
        </w:rPr>
        <w:t xml:space="preserve"> </w:t>
      </w:r>
      <w:r w:rsidR="00685A7D" w:rsidRPr="000A77CC">
        <w:rPr>
          <w:color w:val="231F1F"/>
          <w:w w:val="105"/>
        </w:rPr>
        <w:t>năng),</w:t>
      </w:r>
      <w:r w:rsidR="00685A7D" w:rsidRPr="000A77CC">
        <w:rPr>
          <w:color w:val="231F1F"/>
          <w:spacing w:val="1"/>
          <w:w w:val="105"/>
        </w:rPr>
        <w:t xml:space="preserve"> </w:t>
      </w:r>
      <w:r w:rsidRPr="000A77CC">
        <w:rPr>
          <w:color w:val="231F1F"/>
          <w:w w:val="105"/>
        </w:rPr>
        <w:t>c</w:t>
      </w:r>
      <w:r w:rsidR="00685A7D" w:rsidRPr="000A77CC">
        <w:rPr>
          <w:color w:val="231F1F"/>
          <w:w w:val="105"/>
        </w:rPr>
        <w:t>á</w:t>
      </w:r>
      <w:r w:rsidRPr="000A77CC">
        <w:rPr>
          <w:color w:val="231F1F"/>
          <w:w w:val="105"/>
        </w:rPr>
        <w:t>c</w:t>
      </w:r>
      <w:r w:rsidR="00685A7D" w:rsidRPr="000A77CC">
        <w:rPr>
          <w:color w:val="231F1F"/>
          <w:spacing w:val="2"/>
          <w:w w:val="105"/>
        </w:rPr>
        <w:t xml:space="preserve"> </w:t>
      </w:r>
      <w:r w:rsidRPr="000A77CC">
        <w:rPr>
          <w:color w:val="231F1F"/>
          <w:w w:val="105"/>
        </w:rPr>
        <w:t>c</w:t>
      </w:r>
      <w:r w:rsidR="00685A7D" w:rsidRPr="000A77CC">
        <w:rPr>
          <w:color w:val="231F1F"/>
          <w:w w:val="105"/>
        </w:rPr>
        <w:t>ông</w:t>
      </w:r>
      <w:r w:rsidR="00685A7D" w:rsidRPr="000A77CC">
        <w:rPr>
          <w:color w:val="231F1F"/>
          <w:spacing w:val="1"/>
          <w:w w:val="105"/>
        </w:rPr>
        <w:t xml:space="preserve"> </w:t>
      </w:r>
      <w:r w:rsidR="00685A7D" w:rsidRPr="000A77CC">
        <w:rPr>
          <w:color w:val="231F1F"/>
          <w:w w:val="105"/>
        </w:rPr>
        <w:t>ty</w:t>
      </w:r>
      <w:r w:rsidR="00685A7D" w:rsidRPr="000A77CC">
        <w:rPr>
          <w:color w:val="231F1F"/>
          <w:spacing w:val="2"/>
          <w:w w:val="105"/>
        </w:rPr>
        <w:t xml:space="preserve"> </w:t>
      </w:r>
      <w:r w:rsidR="00685A7D" w:rsidRPr="000A77CC">
        <w:rPr>
          <w:color w:val="231F1F"/>
          <w:w w:val="105"/>
        </w:rPr>
        <w:t>và</w:t>
      </w:r>
      <w:r w:rsidR="00685A7D" w:rsidRPr="000A77CC">
        <w:rPr>
          <w:color w:val="231F1F"/>
          <w:spacing w:val="1"/>
          <w:w w:val="105"/>
        </w:rPr>
        <w:t xml:space="preserve"> </w:t>
      </w:r>
      <w:r w:rsidR="00685A7D" w:rsidRPr="000A77CC">
        <w:rPr>
          <w:color w:val="231F1F"/>
          <w:w w:val="105"/>
        </w:rPr>
        <w:t>tổ</w:t>
      </w:r>
      <w:r w:rsidR="00685A7D" w:rsidRPr="000A77CC">
        <w:rPr>
          <w:color w:val="231F1F"/>
          <w:spacing w:val="1"/>
          <w:w w:val="105"/>
        </w:rPr>
        <w:t xml:space="preserve"> </w:t>
      </w:r>
      <w:r w:rsidRPr="000A77CC">
        <w:rPr>
          <w:color w:val="231F1F"/>
          <w:w w:val="105"/>
        </w:rPr>
        <w:t>c</w:t>
      </w:r>
      <w:r w:rsidR="00685A7D" w:rsidRPr="000A77CC">
        <w:rPr>
          <w:color w:val="231F1F"/>
          <w:w w:val="105"/>
        </w:rPr>
        <w:t>hứ</w:t>
      </w:r>
      <w:r w:rsidRPr="000A77CC">
        <w:rPr>
          <w:color w:val="231F1F"/>
          <w:w w:val="105"/>
        </w:rPr>
        <w:t>c</w:t>
      </w:r>
      <w:r w:rsidR="00685A7D" w:rsidRPr="000A77CC">
        <w:rPr>
          <w:color w:val="231F1F"/>
          <w:w w:val="105"/>
        </w:rPr>
        <w:t>.</w:t>
      </w:r>
      <w:r w:rsidR="00685A7D" w:rsidRPr="000A77CC">
        <w:rPr>
          <w:color w:val="231F1F"/>
          <w:spacing w:val="2"/>
          <w:w w:val="105"/>
        </w:rPr>
        <w:t xml:space="preserve"> </w:t>
      </w:r>
      <w:r w:rsidR="00685A7D" w:rsidRPr="000A77CC">
        <w:rPr>
          <w:color w:val="231F1F"/>
          <w:w w:val="105"/>
        </w:rPr>
        <w:t>Tr</w:t>
      </w:r>
      <w:r w:rsidR="00CF03B4" w:rsidRPr="000A77CC">
        <w:rPr>
          <w:color w:val="231F1F"/>
          <w:w w:val="105"/>
        </w:rPr>
        <w:t>o</w:t>
      </w:r>
      <w:r w:rsidR="00685A7D" w:rsidRPr="000A77CC">
        <w:rPr>
          <w:color w:val="231F1F"/>
          <w:w w:val="105"/>
        </w:rPr>
        <w:t>ng</w:t>
      </w:r>
      <w:r w:rsidR="00685A7D" w:rsidRPr="000A77CC">
        <w:rPr>
          <w:color w:val="231F1F"/>
          <w:spacing w:val="1"/>
          <w:w w:val="105"/>
        </w:rPr>
        <w:t xml:space="preserve"> </w:t>
      </w:r>
      <w:r w:rsidR="00685A7D" w:rsidRPr="000A77CC">
        <w:rPr>
          <w:color w:val="231F1F"/>
          <w:w w:val="105"/>
        </w:rPr>
        <w:t>một</w:t>
      </w:r>
      <w:r w:rsidR="00685A7D" w:rsidRPr="000A77CC">
        <w:rPr>
          <w:color w:val="231F1F"/>
          <w:spacing w:val="2"/>
          <w:w w:val="105"/>
        </w:rPr>
        <w:t xml:space="preserve"> </w:t>
      </w:r>
      <w:r w:rsidR="00685A7D" w:rsidRPr="000A77CC">
        <w:rPr>
          <w:color w:val="231F1F"/>
          <w:w w:val="105"/>
        </w:rPr>
        <w:t>số</w:t>
      </w:r>
      <w:r w:rsidR="00685A7D" w:rsidRPr="000A77CC">
        <w:rPr>
          <w:color w:val="231F1F"/>
          <w:spacing w:val="1"/>
          <w:w w:val="105"/>
        </w:rPr>
        <w:t xml:space="preserve"> </w:t>
      </w:r>
      <w:r w:rsidR="00685A7D" w:rsidRPr="000A77CC">
        <w:rPr>
          <w:color w:val="231F1F"/>
          <w:w w:val="105"/>
        </w:rPr>
        <w:t>ngành</w:t>
      </w:r>
      <w:r w:rsidR="00685A7D" w:rsidRPr="000A77CC">
        <w:rPr>
          <w:color w:val="231F1F"/>
          <w:spacing w:val="1"/>
          <w:w w:val="105"/>
        </w:rPr>
        <w:t xml:space="preserve"> </w:t>
      </w:r>
      <w:r w:rsidR="00685A7D" w:rsidRPr="000A77CC">
        <w:rPr>
          <w:color w:val="231F1F"/>
          <w:w w:val="105"/>
        </w:rPr>
        <w:t>nhất</w:t>
      </w:r>
      <w:r w:rsidR="00685A7D" w:rsidRPr="000A77CC">
        <w:rPr>
          <w:color w:val="231F1F"/>
          <w:spacing w:val="1"/>
          <w:w w:val="105"/>
        </w:rPr>
        <w:t xml:space="preserve"> </w:t>
      </w:r>
      <w:r w:rsidR="00685A7D" w:rsidRPr="000A77CC">
        <w:rPr>
          <w:color w:val="231F1F"/>
          <w:w w:val="105"/>
        </w:rPr>
        <w:t>định,</w:t>
      </w:r>
      <w:r w:rsidR="00685A7D" w:rsidRPr="000A77CC">
        <w:rPr>
          <w:color w:val="231F1F"/>
          <w:spacing w:val="1"/>
          <w:w w:val="105"/>
        </w:rPr>
        <w:t xml:space="preserve"> </w:t>
      </w:r>
      <w:r w:rsidR="00685A7D" w:rsidRPr="000A77CC">
        <w:rPr>
          <w:color w:val="231F1F"/>
          <w:w w:val="105"/>
        </w:rPr>
        <w:t>phương</w:t>
      </w:r>
      <w:r w:rsidR="00685A7D" w:rsidRPr="000A77CC">
        <w:rPr>
          <w:color w:val="231F1F"/>
          <w:spacing w:val="2"/>
          <w:w w:val="105"/>
        </w:rPr>
        <w:t xml:space="preserve"> </w:t>
      </w:r>
      <w:r w:rsidR="00685A7D" w:rsidRPr="000A77CC">
        <w:rPr>
          <w:color w:val="231F1F"/>
          <w:w w:val="105"/>
        </w:rPr>
        <w:t>tiện</w:t>
      </w:r>
      <w:r w:rsidR="00685A7D" w:rsidRPr="000A77CC">
        <w:rPr>
          <w:color w:val="231F1F"/>
          <w:spacing w:val="1"/>
          <w:w w:val="105"/>
        </w:rPr>
        <w:t xml:space="preserve"> </w:t>
      </w:r>
      <w:r w:rsidR="00685A7D" w:rsidRPr="000A77CC">
        <w:rPr>
          <w:color w:val="231F1F"/>
          <w:w w:val="105"/>
        </w:rPr>
        <w:t>truyền</w:t>
      </w:r>
      <w:r w:rsidR="00685A7D" w:rsidRPr="000A77CC">
        <w:rPr>
          <w:color w:val="231F1F"/>
          <w:spacing w:val="2"/>
          <w:w w:val="105"/>
        </w:rPr>
        <w:t xml:space="preserve"> </w:t>
      </w:r>
      <w:r w:rsidR="00685A7D" w:rsidRPr="000A77CC">
        <w:rPr>
          <w:color w:val="231F1F"/>
          <w:w w:val="105"/>
        </w:rPr>
        <w:t>thông</w:t>
      </w:r>
      <w:r w:rsidR="00685A7D" w:rsidRPr="000A77CC">
        <w:rPr>
          <w:color w:val="231F1F"/>
          <w:spacing w:val="2"/>
          <w:w w:val="105"/>
        </w:rPr>
        <w:t xml:space="preserve"> </w:t>
      </w:r>
      <w:r w:rsidR="00685A7D" w:rsidRPr="000A77CC">
        <w:rPr>
          <w:color w:val="231F1F"/>
          <w:w w:val="105"/>
        </w:rPr>
        <w:t>xã</w:t>
      </w:r>
      <w:r w:rsidR="00685A7D" w:rsidRPr="000A77CC">
        <w:rPr>
          <w:color w:val="231F1F"/>
          <w:spacing w:val="1"/>
          <w:w w:val="105"/>
        </w:rPr>
        <w:t xml:space="preserve"> </w:t>
      </w:r>
      <w:r w:rsidR="00685A7D" w:rsidRPr="000A77CC">
        <w:rPr>
          <w:color w:val="231F1F"/>
          <w:w w:val="105"/>
        </w:rPr>
        <w:t>hội</w:t>
      </w:r>
      <w:r w:rsidR="00685A7D" w:rsidRPr="000A77CC">
        <w:rPr>
          <w:color w:val="231F1F"/>
          <w:spacing w:val="2"/>
          <w:w w:val="105"/>
        </w:rPr>
        <w:t xml:space="preserve"> </w:t>
      </w:r>
      <w:r w:rsidR="00685A7D" w:rsidRPr="000A77CC">
        <w:rPr>
          <w:color w:val="231F1F"/>
          <w:w w:val="105"/>
        </w:rPr>
        <w:t>đ</w:t>
      </w:r>
      <w:r w:rsidR="00A56E9F" w:rsidRPr="000A77CC">
        <w:rPr>
          <w:color w:val="231F1F"/>
          <w:w w:val="105"/>
        </w:rPr>
        <w:t>ó</w:t>
      </w:r>
      <w:r w:rsidR="00685A7D" w:rsidRPr="000A77CC">
        <w:rPr>
          <w:color w:val="231F1F"/>
          <w:w w:val="105"/>
        </w:rPr>
        <w:t>ng</w:t>
      </w:r>
      <w:r w:rsidR="00685A7D" w:rsidRPr="000A77CC">
        <w:rPr>
          <w:color w:val="231F1F"/>
          <w:spacing w:val="1"/>
          <w:w w:val="105"/>
        </w:rPr>
        <w:t xml:space="preserve"> </w:t>
      </w:r>
      <w:r w:rsidR="00685A7D" w:rsidRPr="000A77CC">
        <w:rPr>
          <w:color w:val="231F1F"/>
          <w:w w:val="105"/>
        </w:rPr>
        <w:t>một</w:t>
      </w:r>
      <w:r w:rsidR="00685A7D" w:rsidRPr="000A77CC">
        <w:rPr>
          <w:color w:val="231F1F"/>
          <w:spacing w:val="2"/>
          <w:w w:val="105"/>
        </w:rPr>
        <w:t xml:space="preserve"> </w:t>
      </w:r>
      <w:r w:rsidR="00685A7D" w:rsidRPr="000A77CC">
        <w:rPr>
          <w:color w:val="231F1F"/>
          <w:w w:val="105"/>
        </w:rPr>
        <w:t>vai</w:t>
      </w:r>
      <w:r w:rsidR="00685A7D" w:rsidRPr="000A77CC">
        <w:rPr>
          <w:color w:val="231F1F"/>
          <w:spacing w:val="2"/>
          <w:w w:val="105"/>
        </w:rPr>
        <w:t xml:space="preserve"> </w:t>
      </w:r>
      <w:r w:rsidR="00685A7D" w:rsidRPr="000A77CC">
        <w:rPr>
          <w:color w:val="231F1F"/>
          <w:w w:val="105"/>
        </w:rPr>
        <w:t>trò</w:t>
      </w:r>
      <w:r w:rsidR="00685A7D" w:rsidRPr="000A77CC">
        <w:rPr>
          <w:color w:val="231F1F"/>
          <w:spacing w:val="1"/>
          <w:w w:val="105"/>
        </w:rPr>
        <w:t xml:space="preserve"> </w:t>
      </w:r>
      <w:r w:rsidR="00685A7D" w:rsidRPr="000A77CC">
        <w:rPr>
          <w:color w:val="231F1F"/>
          <w:w w:val="105"/>
        </w:rPr>
        <w:t>quan</w:t>
      </w:r>
      <w:r w:rsidR="00685A7D" w:rsidRPr="000A77CC">
        <w:rPr>
          <w:color w:val="231F1F"/>
          <w:spacing w:val="2"/>
          <w:w w:val="105"/>
        </w:rPr>
        <w:t xml:space="preserve"> </w:t>
      </w:r>
      <w:r w:rsidR="00685A7D" w:rsidRPr="000A77CC">
        <w:rPr>
          <w:color w:val="231F1F"/>
          <w:w w:val="105"/>
        </w:rPr>
        <w:t>trọng</w:t>
      </w:r>
      <w:r w:rsidR="00685A7D" w:rsidRPr="000A77CC">
        <w:rPr>
          <w:color w:val="231F1F"/>
          <w:spacing w:val="1"/>
          <w:w w:val="105"/>
        </w:rPr>
        <w:t xml:space="preserve"> </w:t>
      </w:r>
      <w:r w:rsidR="00685A7D" w:rsidRPr="000A77CC">
        <w:rPr>
          <w:color w:val="231F1F"/>
          <w:w w:val="105"/>
        </w:rPr>
        <w:t>tr</w:t>
      </w:r>
      <w:r w:rsidR="00CF03B4" w:rsidRPr="000A77CC">
        <w:rPr>
          <w:color w:val="231F1F"/>
          <w:w w:val="105"/>
        </w:rPr>
        <w:t>o</w:t>
      </w:r>
      <w:r w:rsidR="00685A7D" w:rsidRPr="000A77CC">
        <w:rPr>
          <w:color w:val="231F1F"/>
          <w:w w:val="105"/>
        </w:rPr>
        <w:t>ng</w:t>
      </w:r>
      <w:r w:rsidR="00685A7D" w:rsidRPr="000A77CC">
        <w:rPr>
          <w:color w:val="231F1F"/>
          <w:spacing w:val="2"/>
          <w:w w:val="105"/>
        </w:rPr>
        <w:t xml:space="preserve"> </w:t>
      </w:r>
      <w:r w:rsidR="00685A7D" w:rsidRPr="000A77CC">
        <w:rPr>
          <w:color w:val="231F1F"/>
          <w:w w:val="105"/>
        </w:rPr>
        <w:t>tiếp</w:t>
      </w:r>
      <w:r w:rsidR="00685A7D" w:rsidRPr="000A77CC">
        <w:rPr>
          <w:color w:val="231F1F"/>
          <w:spacing w:val="2"/>
          <w:w w:val="105"/>
        </w:rPr>
        <w:t xml:space="preserve"> </w:t>
      </w:r>
      <w:r w:rsidR="00685A7D" w:rsidRPr="000A77CC">
        <w:rPr>
          <w:color w:val="231F1F"/>
          <w:w w:val="105"/>
        </w:rPr>
        <w:t>thị,</w:t>
      </w:r>
      <w:r w:rsidR="00685A7D" w:rsidRPr="000A77CC">
        <w:rPr>
          <w:color w:val="231F1F"/>
          <w:spacing w:val="1"/>
          <w:w w:val="105"/>
        </w:rPr>
        <w:t xml:space="preserve"> </w:t>
      </w:r>
      <w:r w:rsidR="00685A7D" w:rsidRPr="000A77CC">
        <w:rPr>
          <w:color w:val="231F1F"/>
          <w:w w:val="105"/>
        </w:rPr>
        <w:t>nhận</w:t>
      </w:r>
      <w:r w:rsidR="00685A7D" w:rsidRPr="000A77CC">
        <w:rPr>
          <w:color w:val="231F1F"/>
          <w:spacing w:val="2"/>
          <w:w w:val="105"/>
        </w:rPr>
        <w:t xml:space="preserve"> </w:t>
      </w:r>
      <w:r w:rsidR="00685A7D" w:rsidRPr="000A77CC">
        <w:rPr>
          <w:color w:val="231F1F"/>
          <w:w w:val="105"/>
        </w:rPr>
        <w:t>diện</w:t>
      </w:r>
      <w:r w:rsidR="00685A7D" w:rsidRPr="000A77CC">
        <w:rPr>
          <w:color w:val="231F1F"/>
          <w:spacing w:val="1"/>
          <w:w w:val="105"/>
        </w:rPr>
        <w:t xml:space="preserve"> </w:t>
      </w:r>
      <w:r w:rsidR="00685A7D" w:rsidRPr="000A77CC">
        <w:rPr>
          <w:color w:val="231F1F"/>
          <w:w w:val="105"/>
        </w:rPr>
        <w:t>thương</w:t>
      </w:r>
      <w:r w:rsidR="00685A7D" w:rsidRPr="000A77CC">
        <w:rPr>
          <w:color w:val="231F1F"/>
          <w:spacing w:val="2"/>
          <w:w w:val="105"/>
        </w:rPr>
        <w:t xml:space="preserve"> </w:t>
      </w:r>
      <w:r w:rsidR="00685A7D" w:rsidRPr="000A77CC">
        <w:rPr>
          <w:color w:val="231F1F"/>
          <w:w w:val="105"/>
        </w:rPr>
        <w:t>hiệu</w:t>
      </w:r>
      <w:r w:rsidR="00685A7D" w:rsidRPr="000A77CC">
        <w:rPr>
          <w:color w:val="231F1F"/>
          <w:spacing w:val="2"/>
          <w:w w:val="105"/>
        </w:rPr>
        <w:t xml:space="preserve"> </w:t>
      </w:r>
      <w:r w:rsidR="00685A7D" w:rsidRPr="000A77CC">
        <w:rPr>
          <w:color w:val="231F1F"/>
          <w:w w:val="105"/>
        </w:rPr>
        <w:t>và</w:t>
      </w:r>
      <w:r w:rsidR="00685A7D" w:rsidRPr="000A77CC">
        <w:rPr>
          <w:color w:val="231F1F"/>
          <w:spacing w:val="1"/>
          <w:w w:val="105"/>
        </w:rPr>
        <w:t xml:space="preserve"> </w:t>
      </w:r>
      <w:r w:rsidR="00685A7D" w:rsidRPr="000A77CC">
        <w:rPr>
          <w:color w:val="231F1F"/>
          <w:w w:val="105"/>
        </w:rPr>
        <w:t>phát</w:t>
      </w:r>
      <w:r w:rsidR="00685A7D" w:rsidRPr="000A77CC">
        <w:rPr>
          <w:color w:val="231F1F"/>
          <w:spacing w:val="2"/>
          <w:w w:val="105"/>
        </w:rPr>
        <w:t xml:space="preserve"> </w:t>
      </w:r>
      <w:r w:rsidR="00685A7D" w:rsidRPr="000A77CC">
        <w:rPr>
          <w:color w:val="231F1F"/>
          <w:w w:val="105"/>
        </w:rPr>
        <w:t>triển.</w:t>
      </w:r>
      <w:r w:rsidR="00685A7D" w:rsidRPr="000A77CC">
        <w:rPr>
          <w:color w:val="231F1F"/>
          <w:spacing w:val="2"/>
          <w:w w:val="105"/>
        </w:rPr>
        <w:t xml:space="preserve"> </w:t>
      </w:r>
      <w:r w:rsidR="00685A7D" w:rsidRPr="000A77CC">
        <w:rPr>
          <w:color w:val="231F1F"/>
          <w:w w:val="105"/>
        </w:rPr>
        <w:t>Một</w:t>
      </w:r>
      <w:r w:rsidR="00685A7D" w:rsidRPr="000A77CC">
        <w:rPr>
          <w:color w:val="231F1F"/>
          <w:spacing w:val="2"/>
          <w:w w:val="105"/>
        </w:rPr>
        <w:t xml:space="preserve"> </w:t>
      </w:r>
      <w:r w:rsidR="00685A7D" w:rsidRPr="000A77CC">
        <w:rPr>
          <w:color w:val="231F1F"/>
          <w:w w:val="105"/>
        </w:rPr>
        <w:t>dòng</w:t>
      </w:r>
      <w:r w:rsidR="00685A7D" w:rsidRPr="000A77CC">
        <w:rPr>
          <w:color w:val="231F1F"/>
          <w:spacing w:val="2"/>
          <w:w w:val="105"/>
        </w:rPr>
        <w:t xml:space="preserve"> </w:t>
      </w:r>
      <w:r w:rsidR="00685A7D" w:rsidRPr="000A77CC">
        <w:rPr>
          <w:color w:val="231F1F"/>
          <w:w w:val="105"/>
        </w:rPr>
        <w:t>tweet</w:t>
      </w:r>
      <w:r w:rsidR="00685A7D" w:rsidRPr="000A77CC">
        <w:rPr>
          <w:color w:val="231F1F"/>
          <w:spacing w:val="2"/>
          <w:w w:val="105"/>
        </w:rPr>
        <w:t xml:space="preserve"> </w:t>
      </w:r>
      <w:r w:rsidR="00685A7D" w:rsidRPr="000A77CC">
        <w:rPr>
          <w:color w:val="231F1F"/>
          <w:w w:val="105"/>
        </w:rPr>
        <w:t>đơn</w:t>
      </w:r>
      <w:r w:rsidR="00685A7D" w:rsidRPr="000A77CC">
        <w:rPr>
          <w:color w:val="231F1F"/>
          <w:spacing w:val="2"/>
          <w:w w:val="105"/>
        </w:rPr>
        <w:t xml:space="preserve"> </w:t>
      </w:r>
      <w:r w:rsidR="00685A7D" w:rsidRPr="000A77CC">
        <w:rPr>
          <w:color w:val="231F1F"/>
          <w:w w:val="105"/>
        </w:rPr>
        <w:t>giản</w:t>
      </w:r>
      <w:r w:rsidR="00685A7D" w:rsidRPr="000A77CC">
        <w:rPr>
          <w:color w:val="231F1F"/>
          <w:spacing w:val="2"/>
          <w:w w:val="105"/>
        </w:rPr>
        <w:t xml:space="preserve"> </w:t>
      </w:r>
      <w:r w:rsidRPr="000A77CC">
        <w:rPr>
          <w:color w:val="231F1F"/>
          <w:w w:val="105"/>
        </w:rPr>
        <w:t>c</w:t>
      </w:r>
      <w:r w:rsidR="00A56E9F" w:rsidRPr="000A77CC">
        <w:rPr>
          <w:color w:val="231F1F"/>
          <w:w w:val="105"/>
        </w:rPr>
        <w:t>ó</w:t>
      </w:r>
      <w:r w:rsidR="00685A7D" w:rsidRPr="000A77CC">
        <w:rPr>
          <w:color w:val="231F1F"/>
          <w:spacing w:val="2"/>
          <w:w w:val="105"/>
        </w:rPr>
        <w:t xml:space="preserve"> </w:t>
      </w:r>
      <w:r w:rsidR="00685A7D" w:rsidRPr="000A77CC">
        <w:rPr>
          <w:color w:val="231F1F"/>
          <w:w w:val="105"/>
        </w:rPr>
        <w:t>thể</w:t>
      </w:r>
      <w:r w:rsidR="00685A7D" w:rsidRPr="000A77CC">
        <w:rPr>
          <w:color w:val="231F1F"/>
          <w:spacing w:val="2"/>
          <w:w w:val="105"/>
        </w:rPr>
        <w:t xml:space="preserve"> </w:t>
      </w:r>
      <w:r w:rsidR="00685A7D" w:rsidRPr="000A77CC">
        <w:rPr>
          <w:color w:val="231F1F"/>
          <w:w w:val="105"/>
        </w:rPr>
        <w:t>tạ</w:t>
      </w:r>
      <w:r w:rsidR="00CF03B4" w:rsidRPr="000A77CC">
        <w:rPr>
          <w:color w:val="231F1F"/>
          <w:w w:val="105"/>
        </w:rPr>
        <w:t>o</w:t>
      </w:r>
      <w:r w:rsidR="00685A7D" w:rsidRPr="000A77CC">
        <w:rPr>
          <w:color w:val="231F1F"/>
          <w:spacing w:val="2"/>
          <w:w w:val="105"/>
        </w:rPr>
        <w:t xml:space="preserve"> </w:t>
      </w:r>
      <w:r w:rsidR="00685A7D" w:rsidRPr="000A77CC">
        <w:rPr>
          <w:color w:val="231F1F"/>
          <w:w w:val="105"/>
        </w:rPr>
        <w:t>ra</w:t>
      </w:r>
      <w:r w:rsidR="00685A7D" w:rsidRPr="000A77CC">
        <w:rPr>
          <w:color w:val="231F1F"/>
          <w:spacing w:val="3"/>
          <w:w w:val="105"/>
        </w:rPr>
        <w:t xml:space="preserve"> </w:t>
      </w:r>
      <w:r w:rsidR="00685A7D" w:rsidRPr="000A77CC">
        <w:rPr>
          <w:color w:val="231F1F"/>
          <w:w w:val="105"/>
        </w:rPr>
        <w:t>hàng</w:t>
      </w:r>
      <w:r w:rsidR="00685A7D" w:rsidRPr="000A77CC">
        <w:rPr>
          <w:color w:val="231F1F"/>
          <w:spacing w:val="2"/>
          <w:w w:val="105"/>
        </w:rPr>
        <w:t xml:space="preserve"> </w:t>
      </w:r>
      <w:r w:rsidR="00685A7D" w:rsidRPr="000A77CC">
        <w:rPr>
          <w:color w:val="231F1F"/>
          <w:w w:val="105"/>
        </w:rPr>
        <w:t>triệu</w:t>
      </w:r>
      <w:r w:rsidR="00685A7D" w:rsidRPr="000A77CC">
        <w:rPr>
          <w:color w:val="231F1F"/>
          <w:spacing w:val="2"/>
          <w:w w:val="105"/>
        </w:rPr>
        <w:t xml:space="preserve"> </w:t>
      </w:r>
      <w:r w:rsidR="00685A7D" w:rsidRPr="000A77CC">
        <w:rPr>
          <w:color w:val="231F1F"/>
          <w:w w:val="105"/>
        </w:rPr>
        <w:t>đô</w:t>
      </w:r>
      <w:r w:rsidR="00685A7D" w:rsidRPr="000A77CC">
        <w:rPr>
          <w:color w:val="231F1F"/>
          <w:spacing w:val="2"/>
          <w:w w:val="105"/>
        </w:rPr>
        <w:t xml:space="preserve"> </w:t>
      </w:r>
      <w:r w:rsidR="00685A7D" w:rsidRPr="000A77CC">
        <w:rPr>
          <w:color w:val="231F1F"/>
          <w:w w:val="105"/>
        </w:rPr>
        <w:t>la</w:t>
      </w:r>
      <w:r w:rsidR="00685A7D" w:rsidRPr="000A77CC">
        <w:rPr>
          <w:color w:val="231F1F"/>
          <w:spacing w:val="2"/>
          <w:w w:val="105"/>
        </w:rPr>
        <w:t xml:space="preserve"> </w:t>
      </w:r>
      <w:r w:rsidR="00685A7D" w:rsidRPr="000A77CC">
        <w:rPr>
          <w:color w:val="231F1F"/>
          <w:w w:val="105"/>
        </w:rPr>
        <w:t>d</w:t>
      </w:r>
      <w:r w:rsidR="00CF03B4" w:rsidRPr="000A77CC">
        <w:rPr>
          <w:color w:val="231F1F"/>
          <w:w w:val="105"/>
        </w:rPr>
        <w:t>o</w:t>
      </w:r>
      <w:r w:rsidR="00685A7D" w:rsidRPr="000A77CC">
        <w:rPr>
          <w:color w:val="231F1F"/>
          <w:w w:val="105"/>
        </w:rPr>
        <w:t>anh</w:t>
      </w:r>
      <w:r w:rsidR="00685A7D" w:rsidRPr="000A77CC">
        <w:rPr>
          <w:color w:val="231F1F"/>
          <w:spacing w:val="2"/>
          <w:w w:val="105"/>
        </w:rPr>
        <w:t xml:space="preserve"> </w:t>
      </w:r>
      <w:r w:rsidR="00685A7D" w:rsidRPr="000A77CC">
        <w:rPr>
          <w:color w:val="231F1F"/>
          <w:w w:val="105"/>
        </w:rPr>
        <w:t>thu</w:t>
      </w:r>
      <w:r w:rsidR="00685A7D" w:rsidRPr="000A77CC">
        <w:rPr>
          <w:color w:val="231F1F"/>
          <w:spacing w:val="2"/>
          <w:w w:val="105"/>
        </w:rPr>
        <w:t xml:space="preserve"> </w:t>
      </w:r>
      <w:r w:rsidR="00685A7D" w:rsidRPr="000A77CC">
        <w:rPr>
          <w:color w:val="231F1F"/>
          <w:w w:val="105"/>
        </w:rPr>
        <w:t>mới</w:t>
      </w:r>
      <w:r w:rsidR="00685A7D" w:rsidRPr="000A77CC">
        <w:rPr>
          <w:color w:val="231F1F"/>
          <w:spacing w:val="2"/>
          <w:w w:val="105"/>
        </w:rPr>
        <w:t xml:space="preserve"> </w:t>
      </w:r>
      <w:r w:rsidR="00685A7D" w:rsidRPr="000A77CC">
        <w:rPr>
          <w:color w:val="231F1F"/>
          <w:w w:val="105"/>
        </w:rPr>
        <w:t>h</w:t>
      </w:r>
      <w:r w:rsidR="00CF03B4" w:rsidRPr="000A77CC">
        <w:rPr>
          <w:color w:val="231F1F"/>
          <w:w w:val="105"/>
        </w:rPr>
        <w:t>o</w:t>
      </w:r>
      <w:r w:rsidR="00685A7D" w:rsidRPr="000A77CC">
        <w:rPr>
          <w:color w:val="231F1F"/>
          <w:w w:val="105"/>
        </w:rPr>
        <w:t>ặ</w:t>
      </w:r>
      <w:r w:rsidRPr="000A77CC">
        <w:rPr>
          <w:color w:val="231F1F"/>
          <w:w w:val="105"/>
        </w:rPr>
        <w:t>c</w:t>
      </w:r>
      <w:r w:rsidR="00685A7D" w:rsidRPr="000A77CC">
        <w:rPr>
          <w:color w:val="231F1F"/>
          <w:spacing w:val="2"/>
          <w:w w:val="105"/>
        </w:rPr>
        <w:t xml:space="preserve"> </w:t>
      </w:r>
      <w:r w:rsidRPr="000A77CC">
        <w:rPr>
          <w:color w:val="231F1F"/>
          <w:w w:val="105"/>
        </w:rPr>
        <w:t>c</w:t>
      </w:r>
      <w:r w:rsidR="00A56E9F" w:rsidRPr="000A77CC">
        <w:rPr>
          <w:color w:val="231F1F"/>
          <w:w w:val="105"/>
        </w:rPr>
        <w:t>ó</w:t>
      </w:r>
      <w:r w:rsidR="00685A7D" w:rsidRPr="000A77CC">
        <w:rPr>
          <w:color w:val="231F1F"/>
          <w:spacing w:val="2"/>
          <w:w w:val="105"/>
        </w:rPr>
        <w:t xml:space="preserve"> </w:t>
      </w:r>
      <w:r w:rsidR="00685A7D" w:rsidRPr="000A77CC">
        <w:rPr>
          <w:color w:val="231F1F"/>
          <w:w w:val="105"/>
        </w:rPr>
        <w:t>thể</w:t>
      </w:r>
      <w:r w:rsidR="00685A7D" w:rsidRPr="000A77CC">
        <w:rPr>
          <w:color w:val="231F1F"/>
          <w:spacing w:val="2"/>
          <w:w w:val="105"/>
        </w:rPr>
        <w:t xml:space="preserve"> </w:t>
      </w:r>
      <w:r w:rsidR="00685A7D" w:rsidRPr="000A77CC">
        <w:rPr>
          <w:color w:val="231F1F"/>
          <w:w w:val="105"/>
        </w:rPr>
        <w:t>khiến</w:t>
      </w:r>
      <w:r w:rsidR="00685A7D" w:rsidRPr="000A77CC">
        <w:rPr>
          <w:color w:val="231F1F"/>
          <w:spacing w:val="2"/>
          <w:w w:val="105"/>
        </w:rPr>
        <w:t xml:space="preserve"> </w:t>
      </w:r>
      <w:r w:rsidRPr="000A77CC">
        <w:rPr>
          <w:color w:val="231F1F"/>
          <w:w w:val="105"/>
        </w:rPr>
        <w:t>c</w:t>
      </w:r>
      <w:r w:rsidR="00685A7D" w:rsidRPr="000A77CC">
        <w:rPr>
          <w:color w:val="231F1F"/>
          <w:w w:val="105"/>
        </w:rPr>
        <w:t>ông</w:t>
      </w:r>
      <w:r w:rsidR="00685A7D" w:rsidRPr="000A77CC">
        <w:rPr>
          <w:color w:val="231F1F"/>
          <w:spacing w:val="3"/>
          <w:w w:val="105"/>
        </w:rPr>
        <w:t xml:space="preserve"> </w:t>
      </w:r>
      <w:r w:rsidR="00685A7D" w:rsidRPr="000A77CC">
        <w:rPr>
          <w:color w:val="231F1F"/>
          <w:w w:val="105"/>
        </w:rPr>
        <w:t>ty</w:t>
      </w:r>
      <w:r w:rsidR="00685A7D" w:rsidRPr="000A77CC">
        <w:rPr>
          <w:color w:val="231F1F"/>
          <w:spacing w:val="1"/>
          <w:w w:val="105"/>
        </w:rPr>
        <w:t xml:space="preserve"> </w:t>
      </w:r>
      <w:r w:rsidR="00685A7D" w:rsidRPr="000A77CC">
        <w:rPr>
          <w:color w:val="231F1F"/>
          <w:w w:val="105"/>
        </w:rPr>
        <w:t>mất</w:t>
      </w:r>
      <w:r w:rsidR="00685A7D" w:rsidRPr="000A77CC">
        <w:rPr>
          <w:color w:val="231F1F"/>
          <w:spacing w:val="-1"/>
          <w:w w:val="105"/>
        </w:rPr>
        <w:t xml:space="preserve"> </w:t>
      </w:r>
      <w:r w:rsidR="00685A7D" w:rsidRPr="000A77CC">
        <w:rPr>
          <w:color w:val="231F1F"/>
          <w:w w:val="105"/>
        </w:rPr>
        <w:t>hàng triệu đô la d</w:t>
      </w:r>
      <w:r w:rsidR="00CF03B4" w:rsidRPr="000A77CC">
        <w:rPr>
          <w:color w:val="231F1F"/>
          <w:w w:val="105"/>
        </w:rPr>
        <w:t>o</w:t>
      </w:r>
      <w:r w:rsidR="00685A7D" w:rsidRPr="000A77CC">
        <w:rPr>
          <w:color w:val="231F1F"/>
          <w:w w:val="105"/>
        </w:rPr>
        <w:t>anh thu.</w:t>
      </w:r>
    </w:p>
    <w:p w14:paraId="2DD8FD37" w14:textId="1AA0859E" w:rsidR="00685A7D" w:rsidRPr="000A77CC" w:rsidRDefault="004973B2" w:rsidP="00685A7D">
      <w:pPr>
        <w:ind w:left="3585" w:right="1437" w:firstLine="3"/>
      </w:pPr>
      <w:r w:rsidRPr="000A77CC">
        <w:rPr>
          <w:color w:val="231F1F"/>
          <w:w w:val="105"/>
        </w:rPr>
        <w:t>c</w:t>
      </w:r>
      <w:r w:rsidR="00685A7D" w:rsidRPr="000A77CC">
        <w:rPr>
          <w:color w:val="231F1F"/>
          <w:w w:val="105"/>
        </w:rPr>
        <w:t>á</w:t>
      </w:r>
      <w:r w:rsidRPr="000A77CC">
        <w:rPr>
          <w:color w:val="231F1F"/>
          <w:w w:val="105"/>
        </w:rPr>
        <w:t>c</w:t>
      </w:r>
      <w:r w:rsidR="00685A7D" w:rsidRPr="000A77CC">
        <w:rPr>
          <w:color w:val="231F1F"/>
          <w:spacing w:val="1"/>
          <w:w w:val="105"/>
        </w:rPr>
        <w:t xml:space="preserve"> </w:t>
      </w:r>
      <w:r w:rsidRPr="000A77CC">
        <w:rPr>
          <w:color w:val="231F1F"/>
          <w:w w:val="105"/>
        </w:rPr>
        <w:t>c</w:t>
      </w:r>
      <w:r w:rsidR="00685A7D" w:rsidRPr="000A77CC">
        <w:rPr>
          <w:color w:val="231F1F"/>
          <w:w w:val="105"/>
        </w:rPr>
        <w:t>ông</w:t>
      </w:r>
      <w:r w:rsidR="00685A7D" w:rsidRPr="000A77CC">
        <w:rPr>
          <w:color w:val="231F1F"/>
          <w:spacing w:val="1"/>
          <w:w w:val="105"/>
        </w:rPr>
        <w:t xml:space="preserve"> </w:t>
      </w:r>
      <w:r w:rsidR="00685A7D" w:rsidRPr="000A77CC">
        <w:rPr>
          <w:color w:val="231F1F"/>
          <w:w w:val="105"/>
        </w:rPr>
        <w:t>ty</w:t>
      </w:r>
      <w:r w:rsidR="00685A7D" w:rsidRPr="000A77CC">
        <w:rPr>
          <w:color w:val="231F1F"/>
          <w:spacing w:val="2"/>
          <w:w w:val="105"/>
        </w:rPr>
        <w:t xml:space="preserve"> </w:t>
      </w:r>
      <w:r w:rsidR="00685A7D" w:rsidRPr="000A77CC">
        <w:rPr>
          <w:color w:val="231F1F"/>
          <w:w w:val="105"/>
        </w:rPr>
        <w:t>the</w:t>
      </w:r>
      <w:r w:rsidR="00CF03B4" w:rsidRPr="000A77CC">
        <w:rPr>
          <w:color w:val="231F1F"/>
          <w:w w:val="105"/>
        </w:rPr>
        <w:t>o</w:t>
      </w:r>
      <w:r w:rsidR="00685A7D" w:rsidRPr="000A77CC">
        <w:rPr>
          <w:color w:val="231F1F"/>
          <w:spacing w:val="1"/>
          <w:w w:val="105"/>
        </w:rPr>
        <w:t xml:space="preserve"> </w:t>
      </w:r>
      <w:r w:rsidR="00685A7D" w:rsidRPr="000A77CC">
        <w:rPr>
          <w:color w:val="231F1F"/>
          <w:w w:val="105"/>
        </w:rPr>
        <w:t>dõi</w:t>
      </w:r>
      <w:r w:rsidR="00685A7D" w:rsidRPr="000A77CC">
        <w:rPr>
          <w:color w:val="231F1F"/>
          <w:spacing w:val="2"/>
          <w:w w:val="105"/>
        </w:rPr>
        <w:t xml:space="preserve"> </w:t>
      </w:r>
      <w:r w:rsidR="00685A7D" w:rsidRPr="000A77CC">
        <w:rPr>
          <w:color w:val="231F1F"/>
          <w:w w:val="105"/>
        </w:rPr>
        <w:t>dữ</w:t>
      </w:r>
      <w:r w:rsidR="00685A7D" w:rsidRPr="000A77CC">
        <w:rPr>
          <w:color w:val="231F1F"/>
          <w:spacing w:val="1"/>
          <w:w w:val="105"/>
        </w:rPr>
        <w:t xml:space="preserve"> </w:t>
      </w:r>
      <w:r w:rsidR="00685A7D" w:rsidRPr="000A77CC">
        <w:rPr>
          <w:color w:val="231F1F"/>
          <w:w w:val="105"/>
        </w:rPr>
        <w:t>liệu</w:t>
      </w:r>
      <w:r w:rsidR="00685A7D" w:rsidRPr="000A77CC">
        <w:rPr>
          <w:color w:val="231F1F"/>
          <w:spacing w:val="2"/>
          <w:w w:val="105"/>
        </w:rPr>
        <w:t xml:space="preserve"> </w:t>
      </w:r>
      <w:r w:rsidR="00685A7D" w:rsidRPr="000A77CC">
        <w:rPr>
          <w:color w:val="231F1F"/>
          <w:w w:val="105"/>
        </w:rPr>
        <w:t>truyền</w:t>
      </w:r>
      <w:r w:rsidR="00685A7D" w:rsidRPr="000A77CC">
        <w:rPr>
          <w:color w:val="231F1F"/>
          <w:spacing w:val="1"/>
          <w:w w:val="105"/>
        </w:rPr>
        <w:t xml:space="preserve"> </w:t>
      </w:r>
      <w:r w:rsidR="00685A7D" w:rsidRPr="000A77CC">
        <w:rPr>
          <w:color w:val="231F1F"/>
          <w:w w:val="105"/>
        </w:rPr>
        <w:t>thông</w:t>
      </w:r>
      <w:r w:rsidR="00685A7D" w:rsidRPr="000A77CC">
        <w:rPr>
          <w:color w:val="231F1F"/>
          <w:spacing w:val="2"/>
          <w:w w:val="105"/>
        </w:rPr>
        <w:t xml:space="preserve"> </w:t>
      </w:r>
      <w:r w:rsidR="00685A7D" w:rsidRPr="000A77CC">
        <w:rPr>
          <w:color w:val="231F1F"/>
          <w:w w:val="105"/>
        </w:rPr>
        <w:t>xã</w:t>
      </w:r>
      <w:r w:rsidR="00685A7D" w:rsidRPr="000A77CC">
        <w:rPr>
          <w:color w:val="231F1F"/>
          <w:spacing w:val="1"/>
          <w:w w:val="105"/>
        </w:rPr>
        <w:t xml:space="preserve"> </w:t>
      </w:r>
      <w:r w:rsidR="00685A7D" w:rsidRPr="000A77CC">
        <w:rPr>
          <w:color w:val="231F1F"/>
          <w:w w:val="105"/>
        </w:rPr>
        <w:t>hội</w:t>
      </w:r>
      <w:r w:rsidR="00685A7D" w:rsidRPr="000A77CC">
        <w:rPr>
          <w:color w:val="231F1F"/>
          <w:spacing w:val="2"/>
          <w:w w:val="105"/>
        </w:rPr>
        <w:t xml:space="preserve"> </w:t>
      </w:r>
      <w:r w:rsidR="00685A7D" w:rsidRPr="000A77CC">
        <w:rPr>
          <w:color w:val="231F1F"/>
          <w:w w:val="105"/>
        </w:rPr>
        <w:t>để</w:t>
      </w:r>
      <w:r w:rsidR="00685A7D" w:rsidRPr="000A77CC">
        <w:rPr>
          <w:color w:val="231F1F"/>
          <w:spacing w:val="1"/>
          <w:w w:val="105"/>
        </w:rPr>
        <w:t xml:space="preserve"> </w:t>
      </w:r>
      <w:r w:rsidR="00685A7D" w:rsidRPr="000A77CC">
        <w:rPr>
          <w:color w:val="231F1F"/>
          <w:w w:val="105"/>
        </w:rPr>
        <w:t>xá</w:t>
      </w:r>
      <w:r w:rsidRPr="000A77CC">
        <w:rPr>
          <w:color w:val="231F1F"/>
          <w:w w:val="105"/>
        </w:rPr>
        <w:t>c</w:t>
      </w:r>
      <w:r w:rsidR="00685A7D" w:rsidRPr="000A77CC">
        <w:rPr>
          <w:color w:val="231F1F"/>
          <w:spacing w:val="2"/>
          <w:w w:val="105"/>
        </w:rPr>
        <w:t xml:space="preserve"> </w:t>
      </w:r>
      <w:r w:rsidR="00685A7D" w:rsidRPr="000A77CC">
        <w:rPr>
          <w:color w:val="231F1F"/>
          <w:w w:val="105"/>
        </w:rPr>
        <w:t>định</w:t>
      </w:r>
      <w:r w:rsidR="00685A7D" w:rsidRPr="000A77CC">
        <w:rPr>
          <w:color w:val="231F1F"/>
          <w:spacing w:val="1"/>
          <w:w w:val="105"/>
        </w:rPr>
        <w:t xml:space="preserve"> </w:t>
      </w:r>
      <w:r w:rsidR="00685A7D" w:rsidRPr="000A77CC">
        <w:rPr>
          <w:color w:val="231F1F"/>
          <w:w w:val="105"/>
        </w:rPr>
        <w:t>xu</w:t>
      </w:r>
      <w:r w:rsidR="00685A7D" w:rsidRPr="000A77CC">
        <w:rPr>
          <w:color w:val="231F1F"/>
          <w:spacing w:val="2"/>
          <w:w w:val="105"/>
        </w:rPr>
        <w:t xml:space="preserve"> </w:t>
      </w:r>
      <w:r w:rsidR="00685A7D" w:rsidRPr="000A77CC">
        <w:rPr>
          <w:color w:val="231F1F"/>
          <w:w w:val="105"/>
        </w:rPr>
        <w:t>hướng</w:t>
      </w:r>
      <w:r w:rsidR="00685A7D" w:rsidRPr="000A77CC">
        <w:rPr>
          <w:color w:val="231F1F"/>
          <w:spacing w:val="1"/>
          <w:w w:val="105"/>
        </w:rPr>
        <w:t xml:space="preserve"> </w:t>
      </w:r>
      <w:r w:rsidR="00685A7D" w:rsidRPr="000A77CC">
        <w:rPr>
          <w:color w:val="231F1F"/>
          <w:w w:val="105"/>
        </w:rPr>
        <w:t>và</w:t>
      </w:r>
      <w:r w:rsidR="00685A7D" w:rsidRPr="000A77CC">
        <w:rPr>
          <w:color w:val="231F1F"/>
          <w:spacing w:val="1"/>
          <w:w w:val="105"/>
        </w:rPr>
        <w:t xml:space="preserve"> </w:t>
      </w:r>
      <w:r w:rsidR="00685A7D" w:rsidRPr="000A77CC">
        <w:rPr>
          <w:color w:val="231F1F"/>
          <w:w w:val="105"/>
        </w:rPr>
        <w:t>nhanh</w:t>
      </w:r>
      <w:r w:rsidR="00685A7D" w:rsidRPr="000A77CC">
        <w:rPr>
          <w:color w:val="231F1F"/>
          <w:spacing w:val="2"/>
          <w:w w:val="105"/>
        </w:rPr>
        <w:t xml:space="preserve"> </w:t>
      </w:r>
      <w:r w:rsidRPr="000A77CC">
        <w:rPr>
          <w:color w:val="231F1F"/>
          <w:w w:val="105"/>
        </w:rPr>
        <w:t>c</w:t>
      </w:r>
      <w:r w:rsidR="00685A7D" w:rsidRPr="000A77CC">
        <w:rPr>
          <w:color w:val="231F1F"/>
          <w:w w:val="105"/>
        </w:rPr>
        <w:t>h</w:t>
      </w:r>
      <w:r w:rsidR="00A56E9F" w:rsidRPr="000A77CC">
        <w:rPr>
          <w:color w:val="231F1F"/>
          <w:w w:val="105"/>
        </w:rPr>
        <w:t>ó</w:t>
      </w:r>
      <w:r w:rsidR="00685A7D" w:rsidRPr="000A77CC">
        <w:rPr>
          <w:color w:val="231F1F"/>
          <w:w w:val="105"/>
        </w:rPr>
        <w:t>ng</w:t>
      </w:r>
      <w:r w:rsidR="00685A7D" w:rsidRPr="000A77CC">
        <w:rPr>
          <w:color w:val="231F1F"/>
          <w:spacing w:val="1"/>
          <w:w w:val="105"/>
        </w:rPr>
        <w:t xml:space="preserve"> </w:t>
      </w:r>
      <w:r w:rsidR="00685A7D" w:rsidRPr="000A77CC">
        <w:rPr>
          <w:color w:val="231F1F"/>
          <w:w w:val="105"/>
        </w:rPr>
        <w:t>phản</w:t>
      </w:r>
      <w:r w:rsidR="00685A7D" w:rsidRPr="000A77CC">
        <w:rPr>
          <w:color w:val="231F1F"/>
          <w:spacing w:val="2"/>
          <w:w w:val="105"/>
        </w:rPr>
        <w:t xml:space="preserve"> </w:t>
      </w:r>
      <w:r w:rsidR="00685A7D" w:rsidRPr="000A77CC">
        <w:rPr>
          <w:color w:val="231F1F"/>
          <w:w w:val="105"/>
        </w:rPr>
        <w:t>ứng</w:t>
      </w:r>
      <w:r w:rsidR="00685A7D" w:rsidRPr="000A77CC">
        <w:rPr>
          <w:color w:val="231F1F"/>
          <w:spacing w:val="1"/>
          <w:w w:val="105"/>
        </w:rPr>
        <w:t xml:space="preserve"> </w:t>
      </w:r>
      <w:r w:rsidR="00685A7D" w:rsidRPr="000A77CC">
        <w:rPr>
          <w:color w:val="231F1F"/>
          <w:w w:val="105"/>
        </w:rPr>
        <w:t>với</w:t>
      </w:r>
      <w:r w:rsidR="00685A7D" w:rsidRPr="000A77CC">
        <w:rPr>
          <w:color w:val="231F1F"/>
          <w:spacing w:val="2"/>
          <w:w w:val="105"/>
        </w:rPr>
        <w:t xml:space="preserve"> </w:t>
      </w:r>
      <w:r w:rsidRPr="000A77CC">
        <w:rPr>
          <w:color w:val="231F1F"/>
          <w:w w:val="105"/>
        </w:rPr>
        <w:t>c</w:t>
      </w:r>
      <w:r w:rsidR="00685A7D" w:rsidRPr="000A77CC">
        <w:rPr>
          <w:color w:val="231F1F"/>
          <w:w w:val="105"/>
        </w:rPr>
        <w:t>á</w:t>
      </w:r>
      <w:r w:rsidRPr="000A77CC">
        <w:rPr>
          <w:color w:val="231F1F"/>
          <w:w w:val="105"/>
        </w:rPr>
        <w:t>c</w:t>
      </w:r>
      <w:r w:rsidR="00685A7D" w:rsidRPr="000A77CC">
        <w:rPr>
          <w:color w:val="231F1F"/>
          <w:spacing w:val="1"/>
          <w:w w:val="105"/>
        </w:rPr>
        <w:t xml:space="preserve"> </w:t>
      </w:r>
      <w:r w:rsidR="00685A7D" w:rsidRPr="000A77CC">
        <w:rPr>
          <w:color w:val="231F1F"/>
          <w:w w:val="105"/>
        </w:rPr>
        <w:t>mối</w:t>
      </w:r>
      <w:r w:rsidR="00685A7D" w:rsidRPr="000A77CC">
        <w:rPr>
          <w:color w:val="231F1F"/>
          <w:spacing w:val="2"/>
          <w:w w:val="105"/>
        </w:rPr>
        <w:t xml:space="preserve"> </w:t>
      </w:r>
      <w:r w:rsidR="00685A7D" w:rsidRPr="000A77CC">
        <w:rPr>
          <w:color w:val="231F1F"/>
          <w:w w:val="105"/>
        </w:rPr>
        <w:t>đe</w:t>
      </w:r>
      <w:r w:rsidR="00685A7D" w:rsidRPr="000A77CC">
        <w:rPr>
          <w:color w:val="231F1F"/>
          <w:spacing w:val="-67"/>
          <w:w w:val="105"/>
        </w:rPr>
        <w:t xml:space="preserve"> </w:t>
      </w:r>
      <w:r w:rsidR="00685A7D" w:rsidRPr="000A77CC">
        <w:rPr>
          <w:color w:val="231F1F"/>
          <w:w w:val="105"/>
        </w:rPr>
        <w:t>dọa</w:t>
      </w:r>
      <w:r w:rsidR="00685A7D" w:rsidRPr="000A77CC">
        <w:rPr>
          <w:color w:val="231F1F"/>
          <w:spacing w:val="-1"/>
          <w:w w:val="105"/>
        </w:rPr>
        <w:t xml:space="preserve"> </w:t>
      </w:r>
      <w:r w:rsidR="00685A7D" w:rsidRPr="000A77CC">
        <w:rPr>
          <w:color w:val="231F1F"/>
          <w:w w:val="105"/>
        </w:rPr>
        <w:t>h</w:t>
      </w:r>
      <w:r w:rsidR="00CF03B4" w:rsidRPr="000A77CC">
        <w:rPr>
          <w:color w:val="231F1F"/>
          <w:w w:val="105"/>
        </w:rPr>
        <w:t>o</w:t>
      </w:r>
      <w:r w:rsidR="00685A7D" w:rsidRPr="000A77CC">
        <w:rPr>
          <w:color w:val="231F1F"/>
          <w:w w:val="105"/>
        </w:rPr>
        <w:t>ặ</w:t>
      </w:r>
      <w:r w:rsidRPr="000A77CC">
        <w:rPr>
          <w:color w:val="231F1F"/>
          <w:w w:val="105"/>
        </w:rPr>
        <w:t>c</w:t>
      </w:r>
      <w:r w:rsidR="00685A7D" w:rsidRPr="000A77CC">
        <w:rPr>
          <w:color w:val="231F1F"/>
          <w:w w:val="105"/>
        </w:rPr>
        <w:t xml:space="preserve"> </w:t>
      </w:r>
      <w:r w:rsidRPr="000A77CC">
        <w:rPr>
          <w:color w:val="231F1F"/>
          <w:w w:val="105"/>
        </w:rPr>
        <w:t>c</w:t>
      </w:r>
      <w:r w:rsidR="00685A7D" w:rsidRPr="000A77CC">
        <w:rPr>
          <w:color w:val="231F1F"/>
          <w:w w:val="105"/>
        </w:rPr>
        <w:t>ơ hội hiện tại h</w:t>
      </w:r>
      <w:r w:rsidR="00CF03B4" w:rsidRPr="000A77CC">
        <w:rPr>
          <w:color w:val="231F1F"/>
          <w:w w:val="105"/>
        </w:rPr>
        <w:t>o</w:t>
      </w:r>
      <w:r w:rsidR="00685A7D" w:rsidRPr="000A77CC">
        <w:rPr>
          <w:color w:val="231F1F"/>
          <w:w w:val="105"/>
        </w:rPr>
        <w:t>ặ</w:t>
      </w:r>
      <w:r w:rsidRPr="000A77CC">
        <w:rPr>
          <w:color w:val="231F1F"/>
          <w:w w:val="105"/>
        </w:rPr>
        <w:t>c</w:t>
      </w:r>
      <w:r w:rsidR="00685A7D" w:rsidRPr="000A77CC">
        <w:rPr>
          <w:color w:val="231F1F"/>
          <w:w w:val="105"/>
        </w:rPr>
        <w:t xml:space="preserve"> tương lai.</w:t>
      </w:r>
    </w:p>
    <w:p w14:paraId="7876ED09" w14:textId="0D439F3A" w:rsidR="00685A7D" w:rsidRPr="000A77CC" w:rsidRDefault="004973B2" w:rsidP="00685A7D">
      <w:pPr>
        <w:spacing w:before="5"/>
        <w:ind w:left="3588" w:firstLine="262"/>
      </w:pPr>
      <w:r w:rsidRPr="000A77CC">
        <w:rPr>
          <w:color w:val="231F1F"/>
          <w:w w:val="105"/>
        </w:rPr>
        <w:t>c</w:t>
      </w:r>
      <w:r w:rsidR="00685A7D" w:rsidRPr="000A77CC">
        <w:rPr>
          <w:color w:val="231F1F"/>
          <w:w w:val="105"/>
        </w:rPr>
        <w:t>á</w:t>
      </w:r>
      <w:r w:rsidRPr="000A77CC">
        <w:rPr>
          <w:color w:val="231F1F"/>
          <w:w w:val="105"/>
        </w:rPr>
        <w:t>c</w:t>
      </w:r>
      <w:r w:rsidR="00685A7D" w:rsidRPr="000A77CC">
        <w:rPr>
          <w:color w:val="231F1F"/>
          <w:spacing w:val="1"/>
          <w:w w:val="105"/>
        </w:rPr>
        <w:t xml:space="preserve"> </w:t>
      </w:r>
      <w:r w:rsidR="00685A7D" w:rsidRPr="000A77CC">
        <w:rPr>
          <w:color w:val="231F1F"/>
          <w:w w:val="105"/>
        </w:rPr>
        <w:t>thành</w:t>
      </w:r>
      <w:r w:rsidR="00685A7D" w:rsidRPr="000A77CC">
        <w:rPr>
          <w:color w:val="231F1F"/>
          <w:spacing w:val="2"/>
          <w:w w:val="105"/>
        </w:rPr>
        <w:t xml:space="preserve"> </w:t>
      </w:r>
      <w:r w:rsidR="00685A7D" w:rsidRPr="000A77CC">
        <w:rPr>
          <w:color w:val="231F1F"/>
          <w:w w:val="105"/>
        </w:rPr>
        <w:t>phần</w:t>
      </w:r>
      <w:r w:rsidR="00685A7D" w:rsidRPr="000A77CC">
        <w:rPr>
          <w:color w:val="231F1F"/>
          <w:spacing w:val="2"/>
          <w:w w:val="105"/>
        </w:rPr>
        <w:t xml:space="preserve"> </w:t>
      </w:r>
      <w:r w:rsidR="00685A7D" w:rsidRPr="000A77CC">
        <w:rPr>
          <w:color w:val="231F1F"/>
          <w:w w:val="105"/>
        </w:rPr>
        <w:t>kiến</w:t>
      </w:r>
      <w:r w:rsidR="00685A7D" w:rsidRPr="000A77CC">
        <w:rPr>
          <w:color w:val="231F1F"/>
          <w:spacing w:val="2"/>
          <w:w w:val="105"/>
        </w:rPr>
        <w:t xml:space="preserve"> </w:t>
      </w:r>
      <w:r w:rsidR="00685A7D" w:rsidRPr="000A77CC">
        <w:rPr>
          <w:color w:val="231F1F"/>
          <w:w w:val="105"/>
        </w:rPr>
        <w:t>trú</w:t>
      </w:r>
      <w:r w:rsidRPr="000A77CC">
        <w:rPr>
          <w:color w:val="231F1F"/>
          <w:w w:val="105"/>
        </w:rPr>
        <w:t>c</w:t>
      </w:r>
      <w:r w:rsidR="00685A7D" w:rsidRPr="000A77CC">
        <w:rPr>
          <w:color w:val="231F1F"/>
          <w:spacing w:val="1"/>
          <w:w w:val="105"/>
        </w:rPr>
        <w:t xml:space="preserve"> </w:t>
      </w:r>
      <w:r w:rsidR="00685A7D" w:rsidRPr="000A77CC">
        <w:rPr>
          <w:color w:val="231F1F"/>
          <w:w w:val="105"/>
        </w:rPr>
        <w:t>BI</w:t>
      </w:r>
      <w:r w:rsidR="00685A7D" w:rsidRPr="000A77CC">
        <w:rPr>
          <w:color w:val="231F1F"/>
          <w:spacing w:val="2"/>
          <w:w w:val="105"/>
        </w:rPr>
        <w:t xml:space="preserve"> </w:t>
      </w:r>
      <w:r w:rsidRPr="000A77CC">
        <w:rPr>
          <w:color w:val="231F1F"/>
          <w:w w:val="105"/>
        </w:rPr>
        <w:t>c</w:t>
      </w:r>
      <w:r w:rsidR="00685A7D" w:rsidRPr="000A77CC">
        <w:rPr>
          <w:color w:val="231F1F"/>
          <w:w w:val="105"/>
        </w:rPr>
        <w:t>hính</w:t>
      </w:r>
      <w:r w:rsidR="00685A7D" w:rsidRPr="000A77CC">
        <w:rPr>
          <w:color w:val="231F1F"/>
          <w:spacing w:val="2"/>
          <w:w w:val="105"/>
        </w:rPr>
        <w:t xml:space="preserve"> </w:t>
      </w:r>
      <w:r w:rsidR="00685A7D" w:rsidRPr="000A77CC">
        <w:rPr>
          <w:color w:val="231F1F"/>
          <w:w w:val="105"/>
        </w:rPr>
        <w:t>đượ</w:t>
      </w:r>
      <w:r w:rsidRPr="000A77CC">
        <w:rPr>
          <w:color w:val="231F1F"/>
          <w:w w:val="105"/>
        </w:rPr>
        <w:t>c</w:t>
      </w:r>
      <w:r w:rsidR="00685A7D" w:rsidRPr="000A77CC">
        <w:rPr>
          <w:color w:val="231F1F"/>
          <w:spacing w:val="2"/>
          <w:w w:val="105"/>
        </w:rPr>
        <w:t xml:space="preserve"> </w:t>
      </w:r>
      <w:r w:rsidR="00685A7D" w:rsidRPr="000A77CC">
        <w:rPr>
          <w:color w:val="231F1F"/>
          <w:w w:val="105"/>
        </w:rPr>
        <w:t>minh</w:t>
      </w:r>
      <w:r w:rsidR="00685A7D" w:rsidRPr="000A77CC">
        <w:rPr>
          <w:color w:val="231F1F"/>
          <w:spacing w:val="1"/>
          <w:w w:val="105"/>
        </w:rPr>
        <w:t xml:space="preserve"> </w:t>
      </w:r>
      <w:r w:rsidR="00685A7D" w:rsidRPr="000A77CC">
        <w:rPr>
          <w:color w:val="231F1F"/>
          <w:w w:val="105"/>
        </w:rPr>
        <w:t>họa</w:t>
      </w:r>
      <w:r w:rsidR="00685A7D" w:rsidRPr="000A77CC">
        <w:rPr>
          <w:color w:val="231F1F"/>
          <w:spacing w:val="2"/>
          <w:w w:val="105"/>
        </w:rPr>
        <w:t xml:space="preserve"> </w:t>
      </w:r>
      <w:r w:rsidR="00685A7D" w:rsidRPr="000A77CC">
        <w:rPr>
          <w:color w:val="231F1F"/>
          <w:w w:val="105"/>
        </w:rPr>
        <w:t>tr</w:t>
      </w:r>
      <w:r w:rsidR="00CF03B4" w:rsidRPr="000A77CC">
        <w:rPr>
          <w:color w:val="231F1F"/>
          <w:w w:val="105"/>
        </w:rPr>
        <w:t>o</w:t>
      </w:r>
      <w:r w:rsidR="00685A7D" w:rsidRPr="000A77CC">
        <w:rPr>
          <w:color w:val="231F1F"/>
          <w:w w:val="105"/>
        </w:rPr>
        <w:t>ng</w:t>
      </w:r>
      <w:r w:rsidR="00685A7D" w:rsidRPr="000A77CC">
        <w:rPr>
          <w:color w:val="231F1F"/>
          <w:spacing w:val="2"/>
          <w:w w:val="105"/>
        </w:rPr>
        <w:t xml:space="preserve"> </w:t>
      </w:r>
      <w:r w:rsidR="00685A7D" w:rsidRPr="000A77CC">
        <w:rPr>
          <w:color w:val="231F1F"/>
          <w:w w:val="105"/>
        </w:rPr>
        <w:t>Hình</w:t>
      </w:r>
      <w:r w:rsidR="00685A7D" w:rsidRPr="000A77CC">
        <w:rPr>
          <w:color w:val="231F1F"/>
          <w:spacing w:val="2"/>
          <w:w w:val="105"/>
        </w:rPr>
        <w:t xml:space="preserve"> </w:t>
      </w:r>
      <w:r w:rsidR="00685A7D" w:rsidRPr="000A77CC">
        <w:rPr>
          <w:color w:val="231F1F"/>
          <w:w w:val="105"/>
        </w:rPr>
        <w:t>13.1</w:t>
      </w:r>
      <w:r w:rsidR="00685A7D" w:rsidRPr="000A77CC">
        <w:rPr>
          <w:color w:val="231F1F"/>
          <w:spacing w:val="2"/>
          <w:w w:val="105"/>
        </w:rPr>
        <w:t xml:space="preserve"> </w:t>
      </w:r>
      <w:r w:rsidR="00685A7D" w:rsidRPr="000A77CC">
        <w:rPr>
          <w:color w:val="231F1F"/>
          <w:w w:val="105"/>
        </w:rPr>
        <w:t>và</w:t>
      </w:r>
      <w:r w:rsidR="00685A7D" w:rsidRPr="000A77CC">
        <w:rPr>
          <w:color w:val="231F1F"/>
          <w:spacing w:val="1"/>
          <w:w w:val="105"/>
        </w:rPr>
        <w:t xml:space="preserve"> </w:t>
      </w:r>
      <w:r w:rsidR="00685A7D" w:rsidRPr="000A77CC">
        <w:rPr>
          <w:color w:val="231F1F"/>
          <w:w w:val="105"/>
        </w:rPr>
        <w:t>đượ</w:t>
      </w:r>
      <w:r w:rsidRPr="000A77CC">
        <w:rPr>
          <w:color w:val="231F1F"/>
          <w:w w:val="105"/>
        </w:rPr>
        <w:t>c</w:t>
      </w:r>
      <w:r w:rsidR="00685A7D" w:rsidRPr="000A77CC">
        <w:rPr>
          <w:color w:val="231F1F"/>
          <w:spacing w:val="2"/>
          <w:w w:val="105"/>
        </w:rPr>
        <w:t xml:space="preserve"> </w:t>
      </w:r>
      <w:r w:rsidR="00685A7D" w:rsidRPr="000A77CC">
        <w:rPr>
          <w:color w:val="231F1F"/>
          <w:w w:val="105"/>
        </w:rPr>
        <w:t>giải</w:t>
      </w:r>
      <w:r w:rsidR="00685A7D" w:rsidRPr="000A77CC">
        <w:rPr>
          <w:color w:val="231F1F"/>
          <w:spacing w:val="2"/>
          <w:w w:val="105"/>
        </w:rPr>
        <w:t xml:space="preserve"> </w:t>
      </w:r>
      <w:r w:rsidR="00685A7D" w:rsidRPr="000A77CC">
        <w:rPr>
          <w:color w:val="231F1F"/>
          <w:w w:val="105"/>
        </w:rPr>
        <w:t>thí</w:t>
      </w:r>
      <w:r w:rsidRPr="000A77CC">
        <w:rPr>
          <w:color w:val="231F1F"/>
          <w:w w:val="105"/>
        </w:rPr>
        <w:t>c</w:t>
      </w:r>
      <w:r w:rsidR="00685A7D" w:rsidRPr="000A77CC">
        <w:rPr>
          <w:color w:val="231F1F"/>
          <w:w w:val="105"/>
        </w:rPr>
        <w:t>h</w:t>
      </w:r>
      <w:r w:rsidR="00685A7D" w:rsidRPr="000A77CC">
        <w:rPr>
          <w:color w:val="231F1F"/>
          <w:spacing w:val="2"/>
          <w:w w:val="105"/>
        </w:rPr>
        <w:t xml:space="preserve"> </w:t>
      </w:r>
      <w:r w:rsidR="00685A7D" w:rsidRPr="000A77CC">
        <w:rPr>
          <w:color w:val="231F1F"/>
          <w:w w:val="105"/>
        </w:rPr>
        <w:t>thêm</w:t>
      </w:r>
      <w:r w:rsidR="00685A7D" w:rsidRPr="000A77CC">
        <w:rPr>
          <w:color w:val="231F1F"/>
          <w:spacing w:val="1"/>
          <w:w w:val="105"/>
        </w:rPr>
        <w:t xml:space="preserve"> </w:t>
      </w:r>
      <w:r w:rsidR="00685A7D" w:rsidRPr="000A77CC">
        <w:rPr>
          <w:color w:val="231F1F"/>
          <w:w w:val="105"/>
        </w:rPr>
        <w:t>tr</w:t>
      </w:r>
      <w:r w:rsidR="00CF03B4" w:rsidRPr="000A77CC">
        <w:rPr>
          <w:color w:val="231F1F"/>
          <w:w w:val="105"/>
        </w:rPr>
        <w:t>o</w:t>
      </w:r>
      <w:r w:rsidR="00685A7D" w:rsidRPr="000A77CC">
        <w:rPr>
          <w:color w:val="231F1F"/>
          <w:w w:val="105"/>
        </w:rPr>
        <w:t>ng</w:t>
      </w:r>
      <w:r w:rsidR="00685A7D" w:rsidRPr="000A77CC">
        <w:rPr>
          <w:color w:val="231F1F"/>
          <w:spacing w:val="2"/>
          <w:w w:val="105"/>
        </w:rPr>
        <w:t xml:space="preserve"> </w:t>
      </w:r>
      <w:r w:rsidR="00685A7D" w:rsidRPr="000A77CC">
        <w:rPr>
          <w:color w:val="231F1F"/>
          <w:w w:val="105"/>
        </w:rPr>
        <w:t>Bảng</w:t>
      </w:r>
      <w:r w:rsidR="00685A7D" w:rsidRPr="000A77CC">
        <w:rPr>
          <w:color w:val="231F1F"/>
          <w:spacing w:val="2"/>
          <w:w w:val="105"/>
        </w:rPr>
        <w:t xml:space="preserve"> </w:t>
      </w:r>
      <w:r w:rsidR="00685A7D" w:rsidRPr="000A77CC">
        <w:rPr>
          <w:color w:val="231F1F"/>
          <w:w w:val="105"/>
        </w:rPr>
        <w:t>13.2</w:t>
      </w:r>
    </w:p>
    <w:p w14:paraId="44F008C5" w14:textId="4335F6D9" w:rsidR="00685A7D" w:rsidRPr="000A77CC" w:rsidRDefault="00685A7D" w:rsidP="00685A7D">
      <w:pPr>
        <w:spacing w:before="140"/>
        <w:ind w:left="3587" w:right="1580" w:firstLine="1"/>
      </w:pPr>
      <w:r w:rsidRPr="000A77CC">
        <w:rPr>
          <w:color w:val="231F1F"/>
          <w:w w:val="105"/>
        </w:rPr>
        <w:t>và</w:t>
      </w:r>
      <w:r w:rsidRPr="000A77CC">
        <w:rPr>
          <w:color w:val="231F1F"/>
          <w:spacing w:val="1"/>
          <w:w w:val="105"/>
        </w:rPr>
        <w:t xml:space="preserve"> </w:t>
      </w:r>
      <w:r w:rsidRPr="000A77CC">
        <w:rPr>
          <w:color w:val="231F1F"/>
          <w:w w:val="105"/>
        </w:rPr>
        <w:t>13.3.</w:t>
      </w:r>
      <w:r w:rsidRPr="000A77CC">
        <w:rPr>
          <w:color w:val="231F1F"/>
          <w:spacing w:val="2"/>
          <w:w w:val="105"/>
        </w:rPr>
        <w:t xml:space="preserve"> </w:t>
      </w:r>
      <w:r w:rsidRPr="000A77CC">
        <w:rPr>
          <w:color w:val="231F1F"/>
          <w:w w:val="105"/>
        </w:rPr>
        <w:t>Tuy</w:t>
      </w:r>
      <w:r w:rsidRPr="000A77CC">
        <w:rPr>
          <w:color w:val="231F1F"/>
          <w:spacing w:val="1"/>
          <w:w w:val="105"/>
        </w:rPr>
        <w:t xml:space="preserve"> </w:t>
      </w:r>
      <w:r w:rsidRPr="000A77CC">
        <w:rPr>
          <w:color w:val="231F1F"/>
          <w:w w:val="105"/>
        </w:rPr>
        <w:t>nhiên,</w:t>
      </w:r>
      <w:r w:rsidRPr="000A77CC">
        <w:rPr>
          <w:color w:val="231F1F"/>
          <w:spacing w:val="2"/>
          <w:w w:val="105"/>
        </w:rPr>
        <w:t xml:space="preserve"> </w:t>
      </w:r>
      <w:r w:rsidRPr="000A77CC">
        <w:rPr>
          <w:color w:val="231F1F"/>
          <w:w w:val="105"/>
        </w:rPr>
        <w:t>trung</w:t>
      </w:r>
      <w:r w:rsidRPr="000A77CC">
        <w:rPr>
          <w:color w:val="231F1F"/>
          <w:spacing w:val="1"/>
          <w:w w:val="105"/>
        </w:rPr>
        <w:t xml:space="preserve"> </w:t>
      </w:r>
      <w:r w:rsidRPr="000A77CC">
        <w:rPr>
          <w:color w:val="231F1F"/>
          <w:w w:val="105"/>
        </w:rPr>
        <w:t>tâm</w:t>
      </w:r>
      <w:r w:rsidRPr="000A77CC">
        <w:rPr>
          <w:color w:val="231F1F"/>
          <w:spacing w:val="2"/>
          <w:w w:val="105"/>
        </w:rPr>
        <w:t xml:space="preserve"> </w:t>
      </w:r>
      <w:r w:rsidR="004973B2" w:rsidRPr="000A77CC">
        <w:rPr>
          <w:color w:val="231F1F"/>
          <w:w w:val="105"/>
        </w:rPr>
        <w:t>c</w:t>
      </w:r>
      <w:r w:rsidRPr="000A77CC">
        <w:rPr>
          <w:color w:val="231F1F"/>
          <w:w w:val="105"/>
        </w:rPr>
        <w:t>ủa</w:t>
      </w:r>
      <w:r w:rsidRPr="000A77CC">
        <w:rPr>
          <w:color w:val="231F1F"/>
          <w:spacing w:val="1"/>
          <w:w w:val="105"/>
        </w:rPr>
        <w:t xml:space="preserve"> </w:t>
      </w:r>
      <w:r w:rsidRPr="000A77CC">
        <w:rPr>
          <w:color w:val="231F1F"/>
          <w:w w:val="105"/>
        </w:rPr>
        <w:t>hệ</w:t>
      </w:r>
      <w:r w:rsidRPr="000A77CC">
        <w:rPr>
          <w:color w:val="231F1F"/>
          <w:spacing w:val="2"/>
          <w:w w:val="105"/>
        </w:rPr>
        <w:t xml:space="preserve"> </w:t>
      </w:r>
      <w:r w:rsidRPr="000A77CC">
        <w:rPr>
          <w:color w:val="231F1F"/>
          <w:w w:val="105"/>
        </w:rPr>
        <w:t>thống</w:t>
      </w:r>
      <w:r w:rsidRPr="000A77CC">
        <w:rPr>
          <w:color w:val="231F1F"/>
          <w:spacing w:val="1"/>
          <w:w w:val="105"/>
        </w:rPr>
        <w:t xml:space="preserve"> </w:t>
      </w:r>
      <w:r w:rsidRPr="000A77CC">
        <w:rPr>
          <w:color w:val="231F1F"/>
          <w:w w:val="105"/>
        </w:rPr>
        <w:t>BI</w:t>
      </w:r>
      <w:r w:rsidRPr="000A77CC">
        <w:rPr>
          <w:color w:val="231F1F"/>
          <w:spacing w:val="2"/>
          <w:w w:val="105"/>
        </w:rPr>
        <w:t xml:space="preserve"> </w:t>
      </w:r>
      <w:r w:rsidRPr="000A77CC">
        <w:rPr>
          <w:color w:val="231F1F"/>
          <w:w w:val="105"/>
        </w:rPr>
        <w:t>là</w:t>
      </w:r>
      <w:r w:rsidRPr="000A77CC">
        <w:rPr>
          <w:color w:val="231F1F"/>
          <w:spacing w:val="2"/>
          <w:w w:val="105"/>
        </w:rPr>
        <w:t xml:space="preserve"> </w:t>
      </w:r>
      <w:r w:rsidRPr="000A77CC">
        <w:rPr>
          <w:color w:val="231F1F"/>
          <w:w w:val="105"/>
        </w:rPr>
        <w:t>khả</w:t>
      </w:r>
      <w:r w:rsidRPr="000A77CC">
        <w:rPr>
          <w:color w:val="231F1F"/>
          <w:spacing w:val="1"/>
          <w:w w:val="105"/>
        </w:rPr>
        <w:t xml:space="preserve"> </w:t>
      </w:r>
      <w:r w:rsidRPr="000A77CC">
        <w:rPr>
          <w:color w:val="231F1F"/>
          <w:w w:val="105"/>
        </w:rPr>
        <w:t>năng</w:t>
      </w:r>
      <w:r w:rsidRPr="000A77CC">
        <w:rPr>
          <w:color w:val="231F1F"/>
          <w:spacing w:val="2"/>
          <w:w w:val="105"/>
        </w:rPr>
        <w:t xml:space="preserve"> </w:t>
      </w:r>
      <w:r w:rsidRPr="000A77CC">
        <w:rPr>
          <w:color w:val="231F1F"/>
          <w:w w:val="105"/>
        </w:rPr>
        <w:t>tạ</w:t>
      </w:r>
      <w:r w:rsidR="00CF03B4" w:rsidRPr="000A77CC">
        <w:rPr>
          <w:color w:val="231F1F"/>
          <w:w w:val="105"/>
        </w:rPr>
        <w:t>o</w:t>
      </w:r>
      <w:r w:rsidRPr="000A77CC">
        <w:rPr>
          <w:color w:val="231F1F"/>
          <w:spacing w:val="1"/>
          <w:w w:val="105"/>
        </w:rPr>
        <w:t xml:space="preserve"> </w:t>
      </w:r>
      <w:r w:rsidRPr="000A77CC">
        <w:rPr>
          <w:color w:val="231F1F"/>
          <w:w w:val="105"/>
        </w:rPr>
        <w:t>thông</w:t>
      </w:r>
      <w:r w:rsidRPr="000A77CC">
        <w:rPr>
          <w:color w:val="231F1F"/>
          <w:spacing w:val="2"/>
          <w:w w:val="105"/>
        </w:rPr>
        <w:t xml:space="preserve"> </w:t>
      </w:r>
      <w:r w:rsidRPr="000A77CC">
        <w:rPr>
          <w:color w:val="231F1F"/>
          <w:w w:val="105"/>
        </w:rPr>
        <w:t>tin</w:t>
      </w:r>
      <w:r w:rsidRPr="000A77CC">
        <w:rPr>
          <w:color w:val="231F1F"/>
          <w:spacing w:val="1"/>
          <w:w w:val="105"/>
        </w:rPr>
        <w:t xml:space="preserve"> </w:t>
      </w:r>
      <w:r w:rsidRPr="000A77CC">
        <w:rPr>
          <w:color w:val="231F1F"/>
          <w:w w:val="105"/>
        </w:rPr>
        <w:t>tiên</w:t>
      </w:r>
      <w:r w:rsidRPr="000A77CC">
        <w:rPr>
          <w:color w:val="231F1F"/>
          <w:spacing w:val="2"/>
          <w:w w:val="105"/>
        </w:rPr>
        <w:t xml:space="preserve"> </w:t>
      </w:r>
      <w:r w:rsidRPr="000A77CC">
        <w:rPr>
          <w:color w:val="231F1F"/>
          <w:w w:val="105"/>
        </w:rPr>
        <w:t>tiến</w:t>
      </w:r>
      <w:r w:rsidRPr="000A77CC">
        <w:rPr>
          <w:color w:val="231F1F"/>
          <w:spacing w:val="1"/>
          <w:w w:val="105"/>
        </w:rPr>
        <w:t xml:space="preserve"> </w:t>
      </w:r>
      <w:r w:rsidRPr="000A77CC">
        <w:rPr>
          <w:color w:val="231F1F"/>
          <w:w w:val="105"/>
        </w:rPr>
        <w:t>và</w:t>
      </w:r>
      <w:r w:rsidRPr="000A77CC">
        <w:rPr>
          <w:color w:val="231F1F"/>
          <w:spacing w:val="2"/>
          <w:w w:val="105"/>
        </w:rPr>
        <w:t xml:space="preserve"> </w:t>
      </w:r>
      <w:r w:rsidRPr="000A77CC">
        <w:rPr>
          <w:color w:val="231F1F"/>
          <w:w w:val="105"/>
        </w:rPr>
        <w:t>hỗ</w:t>
      </w:r>
      <w:r w:rsidRPr="000A77CC">
        <w:rPr>
          <w:color w:val="231F1F"/>
          <w:spacing w:val="1"/>
          <w:w w:val="105"/>
        </w:rPr>
        <w:t xml:space="preserve"> </w:t>
      </w:r>
      <w:r w:rsidRPr="000A77CC">
        <w:rPr>
          <w:color w:val="231F1F"/>
          <w:w w:val="105"/>
        </w:rPr>
        <w:t>trợ</w:t>
      </w:r>
      <w:r w:rsidRPr="000A77CC">
        <w:rPr>
          <w:color w:val="231F1F"/>
          <w:spacing w:val="2"/>
          <w:w w:val="105"/>
        </w:rPr>
        <w:t xml:space="preserve"> </w:t>
      </w:r>
      <w:r w:rsidRPr="000A77CC">
        <w:rPr>
          <w:color w:val="231F1F"/>
          <w:w w:val="105"/>
        </w:rPr>
        <w:t>quyết</w:t>
      </w:r>
      <w:r w:rsidRPr="000A77CC">
        <w:rPr>
          <w:color w:val="231F1F"/>
          <w:spacing w:val="2"/>
          <w:w w:val="105"/>
        </w:rPr>
        <w:t xml:space="preserve"> </w:t>
      </w:r>
      <w:r w:rsidRPr="000A77CC">
        <w:rPr>
          <w:color w:val="231F1F"/>
          <w:w w:val="105"/>
        </w:rPr>
        <w:t>định.</w:t>
      </w:r>
      <w:r w:rsidRPr="000A77CC">
        <w:rPr>
          <w:color w:val="231F1F"/>
          <w:spacing w:val="1"/>
          <w:w w:val="105"/>
        </w:rPr>
        <w:t xml:space="preserve"> </w:t>
      </w:r>
      <w:r w:rsidR="004973B2" w:rsidRPr="000A77CC">
        <w:rPr>
          <w:color w:val="231F1F"/>
          <w:w w:val="105"/>
        </w:rPr>
        <w:t>c</w:t>
      </w:r>
      <w:r w:rsidRPr="000A77CC">
        <w:rPr>
          <w:color w:val="231F1F"/>
          <w:w w:val="105"/>
        </w:rPr>
        <w:t>á</w:t>
      </w:r>
      <w:r w:rsidR="004973B2" w:rsidRPr="000A77CC">
        <w:rPr>
          <w:color w:val="231F1F"/>
          <w:w w:val="105"/>
        </w:rPr>
        <w:t>c</w:t>
      </w:r>
      <w:r w:rsidRPr="000A77CC">
        <w:rPr>
          <w:color w:val="231F1F"/>
          <w:spacing w:val="-66"/>
          <w:w w:val="105"/>
        </w:rPr>
        <w:t xml:space="preserve"> </w:t>
      </w:r>
      <w:r w:rsidR="004973B2" w:rsidRPr="000A77CC">
        <w:rPr>
          <w:color w:val="231F1F"/>
          <w:w w:val="105"/>
        </w:rPr>
        <w:t>c</w:t>
      </w:r>
      <w:r w:rsidRPr="000A77CC">
        <w:rPr>
          <w:color w:val="231F1F"/>
          <w:w w:val="105"/>
        </w:rPr>
        <w:t>hứ</w:t>
      </w:r>
      <w:r w:rsidR="004973B2" w:rsidRPr="000A77CC">
        <w:rPr>
          <w:color w:val="231F1F"/>
          <w:w w:val="105"/>
        </w:rPr>
        <w:t>c</w:t>
      </w:r>
      <w:r w:rsidRPr="000A77CC">
        <w:rPr>
          <w:color w:val="231F1F"/>
          <w:spacing w:val="1"/>
          <w:w w:val="105"/>
        </w:rPr>
        <w:t xml:space="preserve"> </w:t>
      </w:r>
      <w:r w:rsidRPr="000A77CC">
        <w:rPr>
          <w:color w:val="231F1F"/>
          <w:w w:val="105"/>
        </w:rPr>
        <w:t>năng</w:t>
      </w:r>
      <w:r w:rsidRPr="000A77CC">
        <w:rPr>
          <w:color w:val="231F1F"/>
          <w:spacing w:val="2"/>
          <w:w w:val="105"/>
        </w:rPr>
        <w:t xml:space="preserve"> </w:t>
      </w:r>
      <w:r w:rsidRPr="000A77CC">
        <w:rPr>
          <w:color w:val="231F1F"/>
          <w:w w:val="105"/>
        </w:rPr>
        <w:t>hỗ</w:t>
      </w:r>
      <w:r w:rsidRPr="000A77CC">
        <w:rPr>
          <w:color w:val="231F1F"/>
          <w:spacing w:val="1"/>
          <w:w w:val="105"/>
        </w:rPr>
        <w:t xml:space="preserve"> </w:t>
      </w:r>
      <w:r w:rsidRPr="000A77CC">
        <w:rPr>
          <w:color w:val="231F1F"/>
          <w:w w:val="105"/>
        </w:rPr>
        <w:t>trợ</w:t>
      </w:r>
      <w:r w:rsidRPr="000A77CC">
        <w:rPr>
          <w:color w:val="231F1F"/>
          <w:spacing w:val="2"/>
          <w:w w:val="105"/>
        </w:rPr>
        <w:t xml:space="preserve"> </w:t>
      </w:r>
      <w:r w:rsidRPr="000A77CC">
        <w:rPr>
          <w:color w:val="231F1F"/>
          <w:w w:val="105"/>
        </w:rPr>
        <w:t>quyết</w:t>
      </w:r>
      <w:r w:rsidRPr="000A77CC">
        <w:rPr>
          <w:color w:val="231F1F"/>
          <w:spacing w:val="1"/>
          <w:w w:val="105"/>
        </w:rPr>
        <w:t xml:space="preserve"> </w:t>
      </w:r>
      <w:r w:rsidRPr="000A77CC">
        <w:rPr>
          <w:color w:val="231F1F"/>
          <w:w w:val="105"/>
        </w:rPr>
        <w:t>định</w:t>
      </w:r>
      <w:r w:rsidRPr="000A77CC">
        <w:rPr>
          <w:color w:val="231F1F"/>
          <w:spacing w:val="2"/>
          <w:w w:val="105"/>
        </w:rPr>
        <w:t xml:space="preserve"> </w:t>
      </w:r>
      <w:r w:rsidRPr="000A77CC">
        <w:rPr>
          <w:color w:val="231F1F"/>
          <w:w w:val="105"/>
        </w:rPr>
        <w:t>nâng</w:t>
      </w:r>
      <w:r w:rsidRPr="000A77CC">
        <w:rPr>
          <w:color w:val="231F1F"/>
          <w:spacing w:val="1"/>
          <w:w w:val="105"/>
        </w:rPr>
        <w:t xml:space="preserve"> </w:t>
      </w:r>
      <w:r w:rsidR="004973B2" w:rsidRPr="000A77CC">
        <w:rPr>
          <w:color w:val="231F1F"/>
          <w:w w:val="105"/>
        </w:rPr>
        <w:t>c</w:t>
      </w:r>
      <w:r w:rsidRPr="000A77CC">
        <w:rPr>
          <w:color w:val="231F1F"/>
          <w:w w:val="105"/>
        </w:rPr>
        <w:t>a</w:t>
      </w:r>
      <w:r w:rsidR="00CF03B4" w:rsidRPr="000A77CC">
        <w:rPr>
          <w:color w:val="231F1F"/>
          <w:w w:val="105"/>
        </w:rPr>
        <w:t>o</w:t>
      </w:r>
      <w:r w:rsidRPr="000A77CC">
        <w:rPr>
          <w:color w:val="231F1F"/>
          <w:spacing w:val="2"/>
          <w:w w:val="105"/>
        </w:rPr>
        <w:t xml:space="preserve"> </w:t>
      </w:r>
      <w:r w:rsidR="004973B2" w:rsidRPr="000A77CC">
        <w:rPr>
          <w:color w:val="231F1F"/>
          <w:w w:val="105"/>
        </w:rPr>
        <w:t>c</w:t>
      </w:r>
      <w:r w:rsidRPr="000A77CC">
        <w:rPr>
          <w:color w:val="231F1F"/>
          <w:w w:val="105"/>
        </w:rPr>
        <w:t>ủa</w:t>
      </w:r>
      <w:r w:rsidRPr="000A77CC">
        <w:rPr>
          <w:color w:val="231F1F"/>
          <w:spacing w:val="1"/>
          <w:w w:val="105"/>
        </w:rPr>
        <w:t xml:space="preserve"> </w:t>
      </w:r>
      <w:r w:rsidRPr="000A77CC">
        <w:rPr>
          <w:color w:val="231F1F"/>
          <w:w w:val="105"/>
        </w:rPr>
        <w:t>hệ</w:t>
      </w:r>
      <w:r w:rsidRPr="000A77CC">
        <w:rPr>
          <w:color w:val="231F1F"/>
          <w:spacing w:val="2"/>
          <w:w w:val="105"/>
        </w:rPr>
        <w:t xml:space="preserve"> </w:t>
      </w:r>
      <w:r w:rsidRPr="000A77CC">
        <w:rPr>
          <w:color w:val="231F1F"/>
          <w:w w:val="105"/>
        </w:rPr>
        <w:t>thống</w:t>
      </w:r>
      <w:r w:rsidRPr="000A77CC">
        <w:rPr>
          <w:color w:val="231F1F"/>
          <w:spacing w:val="1"/>
          <w:w w:val="105"/>
        </w:rPr>
        <w:t xml:space="preserve"> </w:t>
      </w:r>
      <w:r w:rsidRPr="000A77CC">
        <w:rPr>
          <w:color w:val="231F1F"/>
          <w:w w:val="105"/>
        </w:rPr>
        <w:t>BI</w:t>
      </w:r>
      <w:r w:rsidRPr="000A77CC">
        <w:rPr>
          <w:color w:val="231F1F"/>
          <w:spacing w:val="2"/>
          <w:w w:val="105"/>
        </w:rPr>
        <w:t xml:space="preserve"> </w:t>
      </w:r>
      <w:r w:rsidRPr="000A77CC">
        <w:rPr>
          <w:color w:val="231F1F"/>
          <w:w w:val="105"/>
        </w:rPr>
        <w:t>trở</w:t>
      </w:r>
      <w:r w:rsidRPr="000A77CC">
        <w:rPr>
          <w:color w:val="231F1F"/>
          <w:spacing w:val="2"/>
          <w:w w:val="105"/>
        </w:rPr>
        <w:t xml:space="preserve"> </w:t>
      </w:r>
      <w:r w:rsidRPr="000A77CC">
        <w:rPr>
          <w:color w:val="231F1F"/>
          <w:w w:val="105"/>
        </w:rPr>
        <w:t>nên</w:t>
      </w:r>
      <w:r w:rsidRPr="000A77CC">
        <w:rPr>
          <w:color w:val="231F1F"/>
          <w:spacing w:val="1"/>
          <w:w w:val="105"/>
        </w:rPr>
        <w:t xml:space="preserve"> </w:t>
      </w:r>
      <w:r w:rsidRPr="000A77CC">
        <w:rPr>
          <w:color w:val="231F1F"/>
          <w:w w:val="105"/>
        </w:rPr>
        <w:t>sống</w:t>
      </w:r>
      <w:r w:rsidRPr="000A77CC">
        <w:rPr>
          <w:color w:val="231F1F"/>
          <w:spacing w:val="2"/>
          <w:w w:val="105"/>
        </w:rPr>
        <w:t xml:space="preserve"> </w:t>
      </w:r>
      <w:r w:rsidRPr="000A77CC">
        <w:rPr>
          <w:color w:val="231F1F"/>
          <w:w w:val="105"/>
        </w:rPr>
        <w:t>động</w:t>
      </w:r>
      <w:r w:rsidRPr="000A77CC">
        <w:rPr>
          <w:color w:val="231F1F"/>
          <w:spacing w:val="1"/>
          <w:w w:val="105"/>
        </w:rPr>
        <w:t xml:space="preserve"> </w:t>
      </w:r>
      <w:r w:rsidRPr="000A77CC">
        <w:rPr>
          <w:color w:val="231F1F"/>
          <w:w w:val="105"/>
        </w:rPr>
        <w:t>thông</w:t>
      </w:r>
      <w:r w:rsidRPr="000A77CC">
        <w:rPr>
          <w:color w:val="231F1F"/>
          <w:spacing w:val="2"/>
          <w:w w:val="105"/>
        </w:rPr>
        <w:t xml:space="preserve"> </w:t>
      </w:r>
      <w:r w:rsidRPr="000A77CC">
        <w:rPr>
          <w:color w:val="231F1F"/>
          <w:w w:val="105"/>
        </w:rPr>
        <w:t>qua</w:t>
      </w:r>
      <w:r w:rsidRPr="000A77CC">
        <w:rPr>
          <w:color w:val="231F1F"/>
          <w:spacing w:val="1"/>
          <w:w w:val="105"/>
        </w:rPr>
        <w:t xml:space="preserve"> </w:t>
      </w:r>
      <w:r w:rsidRPr="000A77CC">
        <w:rPr>
          <w:color w:val="231F1F"/>
          <w:w w:val="105"/>
        </w:rPr>
        <w:t>gia</w:t>
      </w:r>
      <w:r w:rsidR="00CF03B4" w:rsidRPr="000A77CC">
        <w:rPr>
          <w:color w:val="231F1F"/>
          <w:w w:val="105"/>
        </w:rPr>
        <w:t>o</w:t>
      </w:r>
      <w:r w:rsidRPr="000A77CC">
        <w:rPr>
          <w:color w:val="231F1F"/>
          <w:spacing w:val="2"/>
          <w:w w:val="105"/>
        </w:rPr>
        <w:t xml:space="preserve"> </w:t>
      </w:r>
      <w:r w:rsidRPr="000A77CC">
        <w:rPr>
          <w:color w:val="231F1F"/>
          <w:w w:val="105"/>
        </w:rPr>
        <w:t>diện</w:t>
      </w:r>
      <w:r w:rsidRPr="000A77CC">
        <w:rPr>
          <w:color w:val="231F1F"/>
          <w:spacing w:val="1"/>
          <w:w w:val="105"/>
        </w:rPr>
        <w:t xml:space="preserve"> </w:t>
      </w:r>
      <w:r w:rsidRPr="000A77CC">
        <w:rPr>
          <w:color w:val="231F1F"/>
          <w:w w:val="105"/>
        </w:rPr>
        <w:t>người</w:t>
      </w:r>
      <w:r w:rsidRPr="000A77CC">
        <w:rPr>
          <w:color w:val="231F1F"/>
          <w:spacing w:val="2"/>
          <w:w w:val="105"/>
        </w:rPr>
        <w:t xml:space="preserve"> </w:t>
      </w:r>
      <w:r w:rsidRPr="000A77CC">
        <w:rPr>
          <w:color w:val="231F1F"/>
          <w:w w:val="105"/>
        </w:rPr>
        <w:t>dùng</w:t>
      </w:r>
      <w:r w:rsidRPr="000A77CC">
        <w:rPr>
          <w:color w:val="231F1F"/>
          <w:spacing w:val="1"/>
          <w:w w:val="105"/>
        </w:rPr>
        <w:t xml:space="preserve"> </w:t>
      </w:r>
      <w:r w:rsidRPr="000A77CC">
        <w:rPr>
          <w:color w:val="231F1F"/>
          <w:w w:val="105"/>
        </w:rPr>
        <w:t>trự</w:t>
      </w:r>
      <w:r w:rsidR="004973B2" w:rsidRPr="000A77CC">
        <w:rPr>
          <w:color w:val="231F1F"/>
          <w:w w:val="105"/>
        </w:rPr>
        <w:t>c</w:t>
      </w:r>
      <w:r w:rsidRPr="000A77CC">
        <w:rPr>
          <w:color w:val="231F1F"/>
          <w:spacing w:val="1"/>
          <w:w w:val="105"/>
        </w:rPr>
        <w:t xml:space="preserve"> </w:t>
      </w:r>
      <w:r w:rsidRPr="000A77CC">
        <w:rPr>
          <w:color w:val="231F1F"/>
          <w:w w:val="105"/>
        </w:rPr>
        <w:t>quan</w:t>
      </w:r>
      <w:r w:rsidRPr="000A77CC">
        <w:rPr>
          <w:color w:val="231F1F"/>
          <w:spacing w:val="1"/>
          <w:w w:val="105"/>
        </w:rPr>
        <w:t xml:space="preserve"> </w:t>
      </w:r>
      <w:r w:rsidRPr="000A77CC">
        <w:rPr>
          <w:color w:val="231F1F"/>
          <w:w w:val="105"/>
        </w:rPr>
        <w:t>và</w:t>
      </w:r>
      <w:r w:rsidRPr="000A77CC">
        <w:rPr>
          <w:color w:val="231F1F"/>
          <w:spacing w:val="1"/>
          <w:w w:val="105"/>
        </w:rPr>
        <w:t xml:space="preserve"> </w:t>
      </w:r>
      <w:r w:rsidR="004973B2" w:rsidRPr="000A77CC">
        <w:rPr>
          <w:color w:val="231F1F"/>
          <w:w w:val="105"/>
        </w:rPr>
        <w:t>c</w:t>
      </w:r>
      <w:r w:rsidRPr="000A77CC">
        <w:rPr>
          <w:color w:val="231F1F"/>
          <w:w w:val="105"/>
        </w:rPr>
        <w:t>ung</w:t>
      </w:r>
      <w:r w:rsidRPr="000A77CC">
        <w:rPr>
          <w:color w:val="231F1F"/>
          <w:spacing w:val="2"/>
          <w:w w:val="105"/>
        </w:rPr>
        <w:t xml:space="preserve"> </w:t>
      </w:r>
      <w:r w:rsidR="004973B2" w:rsidRPr="000A77CC">
        <w:rPr>
          <w:color w:val="231F1F"/>
          <w:w w:val="105"/>
        </w:rPr>
        <w:t>c</w:t>
      </w:r>
      <w:r w:rsidRPr="000A77CC">
        <w:rPr>
          <w:color w:val="231F1F"/>
          <w:w w:val="105"/>
        </w:rPr>
        <w:t>ấp</w:t>
      </w:r>
      <w:r w:rsidRPr="000A77CC">
        <w:rPr>
          <w:color w:val="231F1F"/>
          <w:spacing w:val="1"/>
          <w:w w:val="105"/>
        </w:rPr>
        <w:t xml:space="preserve"> </w:t>
      </w:r>
      <w:r w:rsidRPr="000A77CC">
        <w:rPr>
          <w:color w:val="231F1F"/>
          <w:w w:val="105"/>
        </w:rPr>
        <w:t>thông</w:t>
      </w:r>
      <w:r w:rsidRPr="000A77CC">
        <w:rPr>
          <w:color w:val="231F1F"/>
          <w:spacing w:val="1"/>
          <w:w w:val="105"/>
        </w:rPr>
        <w:t xml:space="preserve"> </w:t>
      </w:r>
      <w:r w:rsidRPr="000A77CC">
        <w:rPr>
          <w:color w:val="231F1F"/>
          <w:w w:val="105"/>
        </w:rPr>
        <w:t>tin,</w:t>
      </w:r>
      <w:r w:rsidRPr="000A77CC">
        <w:rPr>
          <w:color w:val="231F1F"/>
          <w:spacing w:val="2"/>
          <w:w w:val="105"/>
        </w:rPr>
        <w:t xml:space="preserve"> </w:t>
      </w:r>
      <w:r w:rsidRPr="000A77CC">
        <w:rPr>
          <w:color w:val="231F1F"/>
          <w:w w:val="105"/>
        </w:rPr>
        <w:t>đặ</w:t>
      </w:r>
      <w:r w:rsidR="004973B2" w:rsidRPr="000A77CC">
        <w:rPr>
          <w:color w:val="231F1F"/>
          <w:w w:val="105"/>
        </w:rPr>
        <w:t>c</w:t>
      </w:r>
      <w:r w:rsidRPr="000A77CC">
        <w:rPr>
          <w:color w:val="231F1F"/>
          <w:spacing w:val="1"/>
          <w:w w:val="105"/>
        </w:rPr>
        <w:t xml:space="preserve"> </w:t>
      </w:r>
      <w:r w:rsidRPr="000A77CC">
        <w:rPr>
          <w:color w:val="231F1F"/>
          <w:w w:val="105"/>
        </w:rPr>
        <w:t>biệt</w:t>
      </w:r>
      <w:r w:rsidRPr="000A77CC">
        <w:rPr>
          <w:color w:val="231F1F"/>
          <w:spacing w:val="1"/>
          <w:w w:val="105"/>
        </w:rPr>
        <w:t xml:space="preserve"> </w:t>
      </w:r>
      <w:r w:rsidRPr="000A77CC">
        <w:rPr>
          <w:color w:val="231F1F"/>
          <w:w w:val="105"/>
        </w:rPr>
        <w:t>là</w:t>
      </w:r>
      <w:r w:rsidRPr="000A77CC">
        <w:rPr>
          <w:color w:val="231F1F"/>
          <w:spacing w:val="2"/>
          <w:w w:val="105"/>
        </w:rPr>
        <w:t xml:space="preserve"> </w:t>
      </w:r>
      <w:r w:rsidRPr="000A77CC">
        <w:rPr>
          <w:color w:val="231F1F"/>
          <w:w w:val="105"/>
        </w:rPr>
        <w:t>khả</w:t>
      </w:r>
      <w:r w:rsidRPr="000A77CC">
        <w:rPr>
          <w:color w:val="231F1F"/>
          <w:spacing w:val="1"/>
          <w:w w:val="105"/>
        </w:rPr>
        <w:t xml:space="preserve"> </w:t>
      </w:r>
      <w:r w:rsidRPr="000A77CC">
        <w:rPr>
          <w:color w:val="231F1F"/>
          <w:w w:val="105"/>
        </w:rPr>
        <w:t>năng</w:t>
      </w:r>
      <w:r w:rsidRPr="000A77CC">
        <w:rPr>
          <w:color w:val="231F1F"/>
          <w:spacing w:val="1"/>
          <w:w w:val="105"/>
        </w:rPr>
        <w:t xml:space="preserve"> </w:t>
      </w:r>
      <w:r w:rsidRPr="000A77CC">
        <w:rPr>
          <w:color w:val="231F1F"/>
          <w:w w:val="105"/>
        </w:rPr>
        <w:t>bá</w:t>
      </w:r>
      <w:r w:rsidR="00CF03B4" w:rsidRPr="000A77CC">
        <w:rPr>
          <w:color w:val="231F1F"/>
          <w:w w:val="105"/>
        </w:rPr>
        <w:t>o</w:t>
      </w:r>
      <w:r w:rsidRPr="000A77CC">
        <w:rPr>
          <w:color w:val="231F1F"/>
          <w:spacing w:val="2"/>
          <w:w w:val="105"/>
        </w:rPr>
        <w:t xml:space="preserve"> </w:t>
      </w:r>
      <w:r w:rsidR="004973B2" w:rsidRPr="000A77CC">
        <w:rPr>
          <w:color w:val="231F1F"/>
          <w:w w:val="105"/>
        </w:rPr>
        <w:t>c</w:t>
      </w:r>
      <w:r w:rsidRPr="000A77CC">
        <w:rPr>
          <w:color w:val="231F1F"/>
          <w:w w:val="105"/>
        </w:rPr>
        <w:t>á</w:t>
      </w:r>
      <w:r w:rsidR="00CF03B4" w:rsidRPr="000A77CC">
        <w:rPr>
          <w:color w:val="231F1F"/>
          <w:w w:val="105"/>
        </w:rPr>
        <w:t>o</w:t>
      </w:r>
      <w:r w:rsidRPr="000A77CC">
        <w:rPr>
          <w:color w:val="231F1F"/>
          <w:spacing w:val="1"/>
          <w:w w:val="105"/>
        </w:rPr>
        <w:t xml:space="preserve"> </w:t>
      </w:r>
      <w:r w:rsidR="004973B2" w:rsidRPr="000A77CC">
        <w:rPr>
          <w:color w:val="231F1F"/>
          <w:w w:val="105"/>
        </w:rPr>
        <w:t>c</w:t>
      </w:r>
      <w:r w:rsidRPr="000A77CC">
        <w:rPr>
          <w:color w:val="231F1F"/>
          <w:w w:val="105"/>
        </w:rPr>
        <w:t>ủa</w:t>
      </w:r>
      <w:r w:rsidRPr="000A77CC">
        <w:rPr>
          <w:color w:val="231F1F"/>
          <w:spacing w:val="1"/>
          <w:w w:val="105"/>
        </w:rPr>
        <w:t xml:space="preserve"> </w:t>
      </w:r>
      <w:r w:rsidRPr="000A77CC">
        <w:rPr>
          <w:color w:val="231F1F"/>
          <w:w w:val="105"/>
        </w:rPr>
        <w:t>n</w:t>
      </w:r>
      <w:r w:rsidR="00A56E9F" w:rsidRPr="000A77CC">
        <w:rPr>
          <w:color w:val="231F1F"/>
          <w:w w:val="105"/>
        </w:rPr>
        <w:t>ó</w:t>
      </w:r>
      <w:r w:rsidRPr="000A77CC">
        <w:rPr>
          <w:color w:val="231F1F"/>
          <w:w w:val="105"/>
        </w:rPr>
        <w:t>.</w:t>
      </w:r>
      <w:r w:rsidRPr="000A77CC">
        <w:rPr>
          <w:color w:val="231F1F"/>
          <w:spacing w:val="2"/>
          <w:w w:val="105"/>
        </w:rPr>
        <w:t xml:space="preserve"> </w:t>
      </w:r>
      <w:r w:rsidRPr="000A77CC">
        <w:rPr>
          <w:color w:val="231F1F"/>
          <w:w w:val="105"/>
        </w:rPr>
        <w:t>Một</w:t>
      </w:r>
      <w:r w:rsidRPr="000A77CC">
        <w:rPr>
          <w:color w:val="231F1F"/>
          <w:spacing w:val="1"/>
          <w:w w:val="105"/>
        </w:rPr>
        <w:t xml:space="preserve"> </w:t>
      </w:r>
      <w:r w:rsidRPr="000A77CC">
        <w:rPr>
          <w:color w:val="231F1F"/>
          <w:w w:val="105"/>
        </w:rPr>
        <w:t>hệ</w:t>
      </w:r>
      <w:r w:rsidRPr="000A77CC">
        <w:rPr>
          <w:color w:val="231F1F"/>
          <w:spacing w:val="2"/>
          <w:w w:val="105"/>
        </w:rPr>
        <w:t xml:space="preserve"> </w:t>
      </w:r>
      <w:r w:rsidRPr="000A77CC">
        <w:rPr>
          <w:color w:val="231F1F"/>
          <w:w w:val="105"/>
        </w:rPr>
        <w:t>thống</w:t>
      </w:r>
      <w:r w:rsidRPr="000A77CC">
        <w:rPr>
          <w:color w:val="231F1F"/>
          <w:spacing w:val="1"/>
          <w:w w:val="105"/>
        </w:rPr>
        <w:t xml:space="preserve"> </w:t>
      </w:r>
      <w:r w:rsidRPr="000A77CC">
        <w:rPr>
          <w:color w:val="231F1F"/>
          <w:w w:val="105"/>
        </w:rPr>
        <w:t>BI</w:t>
      </w:r>
      <w:r w:rsidRPr="000A77CC">
        <w:rPr>
          <w:color w:val="231F1F"/>
          <w:spacing w:val="1"/>
          <w:w w:val="105"/>
        </w:rPr>
        <w:t xml:space="preserve"> </w:t>
      </w:r>
      <w:r w:rsidRPr="000A77CC">
        <w:rPr>
          <w:color w:val="231F1F"/>
          <w:w w:val="105"/>
        </w:rPr>
        <w:t>hiện</w:t>
      </w:r>
      <w:r w:rsidRPr="000A77CC">
        <w:rPr>
          <w:color w:val="231F1F"/>
          <w:spacing w:val="2"/>
          <w:w w:val="105"/>
        </w:rPr>
        <w:t xml:space="preserve"> </w:t>
      </w:r>
      <w:r w:rsidRPr="000A77CC">
        <w:rPr>
          <w:color w:val="231F1F"/>
          <w:w w:val="105"/>
        </w:rPr>
        <w:t>đại</w:t>
      </w:r>
      <w:r w:rsidRPr="000A77CC">
        <w:rPr>
          <w:color w:val="231F1F"/>
          <w:spacing w:val="1"/>
          <w:w w:val="105"/>
        </w:rPr>
        <w:t xml:space="preserve"> </w:t>
      </w:r>
      <w:r w:rsidR="004973B2" w:rsidRPr="000A77CC">
        <w:rPr>
          <w:color w:val="231F1F"/>
          <w:w w:val="105"/>
        </w:rPr>
        <w:t>c</w:t>
      </w:r>
      <w:r w:rsidRPr="000A77CC">
        <w:rPr>
          <w:color w:val="231F1F"/>
          <w:w w:val="105"/>
        </w:rPr>
        <w:t>ung</w:t>
      </w:r>
      <w:r w:rsidRPr="000A77CC">
        <w:rPr>
          <w:color w:val="231F1F"/>
          <w:spacing w:val="1"/>
          <w:w w:val="105"/>
        </w:rPr>
        <w:t xml:space="preserve"> </w:t>
      </w:r>
      <w:r w:rsidR="004973B2" w:rsidRPr="000A77CC">
        <w:rPr>
          <w:color w:val="231F1F"/>
          <w:w w:val="105"/>
        </w:rPr>
        <w:t>c</w:t>
      </w:r>
      <w:r w:rsidRPr="000A77CC">
        <w:rPr>
          <w:color w:val="231F1F"/>
          <w:w w:val="105"/>
        </w:rPr>
        <w:t>ấp</w:t>
      </w:r>
      <w:r w:rsidRPr="000A77CC">
        <w:rPr>
          <w:color w:val="231F1F"/>
          <w:spacing w:val="2"/>
          <w:w w:val="105"/>
        </w:rPr>
        <w:t xml:space="preserve"> </w:t>
      </w:r>
      <w:r w:rsidRPr="000A77CC">
        <w:rPr>
          <w:color w:val="231F1F"/>
          <w:w w:val="105"/>
        </w:rPr>
        <w:t>ba</w:t>
      </w:r>
      <w:r w:rsidRPr="000A77CC">
        <w:rPr>
          <w:color w:val="231F1F"/>
          <w:spacing w:val="1"/>
          <w:w w:val="105"/>
        </w:rPr>
        <w:t xml:space="preserve"> </w:t>
      </w:r>
      <w:r w:rsidRPr="000A77CC">
        <w:rPr>
          <w:color w:val="231F1F"/>
          <w:w w:val="105"/>
        </w:rPr>
        <w:t>kiểu</w:t>
      </w:r>
      <w:r w:rsidRPr="000A77CC">
        <w:rPr>
          <w:color w:val="231F1F"/>
          <w:spacing w:val="1"/>
          <w:w w:val="105"/>
        </w:rPr>
        <w:t xml:space="preserve"> </w:t>
      </w:r>
      <w:r w:rsidRPr="000A77CC">
        <w:rPr>
          <w:color w:val="231F1F"/>
          <w:w w:val="105"/>
        </w:rPr>
        <w:t>bá</w:t>
      </w:r>
      <w:r w:rsidR="00CF03B4" w:rsidRPr="000A77CC">
        <w:rPr>
          <w:color w:val="231F1F"/>
          <w:w w:val="105"/>
        </w:rPr>
        <w:t>o</w:t>
      </w:r>
      <w:r w:rsidRPr="000A77CC">
        <w:rPr>
          <w:color w:val="231F1F"/>
          <w:spacing w:val="-1"/>
          <w:w w:val="105"/>
        </w:rPr>
        <w:t xml:space="preserve"> </w:t>
      </w:r>
      <w:r w:rsidR="004973B2" w:rsidRPr="000A77CC">
        <w:rPr>
          <w:color w:val="231F1F"/>
          <w:w w:val="105"/>
        </w:rPr>
        <w:t>c</w:t>
      </w:r>
      <w:r w:rsidRPr="000A77CC">
        <w:rPr>
          <w:color w:val="231F1F"/>
          <w:w w:val="105"/>
        </w:rPr>
        <w:t>á</w:t>
      </w:r>
      <w:r w:rsidR="00CF03B4" w:rsidRPr="000A77CC">
        <w:rPr>
          <w:color w:val="231F1F"/>
          <w:w w:val="105"/>
        </w:rPr>
        <w:t>o</w:t>
      </w:r>
      <w:r w:rsidRPr="000A77CC">
        <w:rPr>
          <w:color w:val="231F1F"/>
          <w:w w:val="105"/>
        </w:rPr>
        <w:t xml:space="preserve"> đặ</w:t>
      </w:r>
      <w:r w:rsidR="004973B2" w:rsidRPr="000A77CC">
        <w:rPr>
          <w:color w:val="231F1F"/>
          <w:w w:val="105"/>
        </w:rPr>
        <w:t>c</w:t>
      </w:r>
      <w:r w:rsidRPr="000A77CC">
        <w:rPr>
          <w:color w:val="231F1F"/>
          <w:w w:val="105"/>
        </w:rPr>
        <w:t xml:space="preserve"> biệt:</w:t>
      </w:r>
    </w:p>
    <w:p w14:paraId="14BF3283" w14:textId="3FCAC74D" w:rsidR="00685A7D" w:rsidRPr="000A77CC" w:rsidRDefault="00685A7D" w:rsidP="00BA54B1">
      <w:pPr>
        <w:pStyle w:val="ListParagraph"/>
        <w:numPr>
          <w:ilvl w:val="0"/>
          <w:numId w:val="20"/>
        </w:numPr>
        <w:tabs>
          <w:tab w:val="left" w:pos="3734"/>
        </w:tabs>
        <w:spacing w:before="133"/>
        <w:ind w:right="1582" w:hanging="250"/>
        <w:jc w:val="left"/>
      </w:pPr>
      <w:r w:rsidRPr="000A77CC">
        <w:rPr>
          <w:color w:val="231F1F"/>
          <w:w w:val="105"/>
        </w:rPr>
        <w:t>Bá</w:t>
      </w:r>
      <w:r w:rsidR="00CF03B4" w:rsidRPr="000A77CC">
        <w:rPr>
          <w:color w:val="231F1F"/>
          <w:w w:val="105"/>
        </w:rPr>
        <w:t>o</w:t>
      </w:r>
      <w:r w:rsidRPr="000A77CC">
        <w:rPr>
          <w:color w:val="231F1F"/>
          <w:spacing w:val="1"/>
          <w:w w:val="105"/>
        </w:rPr>
        <w:t xml:space="preserve"> </w:t>
      </w:r>
      <w:r w:rsidR="004973B2" w:rsidRPr="000A77CC">
        <w:rPr>
          <w:color w:val="231F1F"/>
          <w:w w:val="105"/>
        </w:rPr>
        <w:t>c</w:t>
      </w:r>
      <w:r w:rsidRPr="000A77CC">
        <w:rPr>
          <w:color w:val="231F1F"/>
          <w:w w:val="105"/>
        </w:rPr>
        <w:t>á</w:t>
      </w:r>
      <w:r w:rsidR="00CF03B4" w:rsidRPr="000A77CC">
        <w:rPr>
          <w:color w:val="231F1F"/>
          <w:w w:val="105"/>
        </w:rPr>
        <w:t>o</w:t>
      </w:r>
      <w:r w:rsidRPr="000A77CC">
        <w:rPr>
          <w:color w:val="231F1F"/>
          <w:spacing w:val="2"/>
          <w:w w:val="105"/>
        </w:rPr>
        <w:t xml:space="preserve"> </w:t>
      </w:r>
      <w:r w:rsidRPr="000A77CC">
        <w:rPr>
          <w:color w:val="231F1F"/>
          <w:w w:val="105"/>
        </w:rPr>
        <w:t>nâng</w:t>
      </w:r>
      <w:r w:rsidRPr="000A77CC">
        <w:rPr>
          <w:color w:val="231F1F"/>
          <w:spacing w:val="1"/>
          <w:w w:val="105"/>
        </w:rPr>
        <w:t xml:space="preserve"> </w:t>
      </w:r>
      <w:r w:rsidR="004973B2" w:rsidRPr="000A77CC">
        <w:rPr>
          <w:color w:val="231F1F"/>
          <w:w w:val="105"/>
        </w:rPr>
        <w:t>c</w:t>
      </w:r>
      <w:r w:rsidRPr="000A77CC">
        <w:rPr>
          <w:color w:val="231F1F"/>
          <w:w w:val="105"/>
        </w:rPr>
        <w:t>a</w:t>
      </w:r>
      <w:r w:rsidR="00CF03B4" w:rsidRPr="000A77CC">
        <w:rPr>
          <w:color w:val="231F1F"/>
          <w:w w:val="105"/>
        </w:rPr>
        <w:t>o</w:t>
      </w:r>
      <w:r w:rsidRPr="000A77CC">
        <w:rPr>
          <w:color w:val="231F1F"/>
          <w:w w:val="105"/>
        </w:rPr>
        <w:t>.</w:t>
      </w:r>
      <w:r w:rsidRPr="000A77CC">
        <w:rPr>
          <w:color w:val="231F1F"/>
          <w:spacing w:val="2"/>
          <w:w w:val="105"/>
        </w:rPr>
        <w:t xml:space="preserve"> </w:t>
      </w:r>
      <w:r w:rsidRPr="000A77CC">
        <w:rPr>
          <w:color w:val="231F1F"/>
          <w:w w:val="105"/>
        </w:rPr>
        <w:t>Hệ</w:t>
      </w:r>
      <w:r w:rsidRPr="000A77CC">
        <w:rPr>
          <w:color w:val="231F1F"/>
          <w:spacing w:val="1"/>
          <w:w w:val="105"/>
        </w:rPr>
        <w:t xml:space="preserve"> </w:t>
      </w:r>
      <w:r w:rsidRPr="000A77CC">
        <w:rPr>
          <w:color w:val="231F1F"/>
          <w:w w:val="105"/>
        </w:rPr>
        <w:t>thống</w:t>
      </w:r>
      <w:r w:rsidRPr="000A77CC">
        <w:rPr>
          <w:color w:val="231F1F"/>
          <w:spacing w:val="2"/>
          <w:w w:val="105"/>
        </w:rPr>
        <w:t xml:space="preserve"> </w:t>
      </w:r>
      <w:r w:rsidRPr="000A77CC">
        <w:rPr>
          <w:color w:val="231F1F"/>
          <w:w w:val="105"/>
        </w:rPr>
        <w:t>BI</w:t>
      </w:r>
      <w:r w:rsidRPr="000A77CC">
        <w:rPr>
          <w:color w:val="231F1F"/>
          <w:spacing w:val="1"/>
          <w:w w:val="105"/>
        </w:rPr>
        <w:t xml:space="preserve"> </w:t>
      </w:r>
      <w:r w:rsidRPr="000A77CC">
        <w:rPr>
          <w:color w:val="231F1F"/>
          <w:w w:val="105"/>
        </w:rPr>
        <w:t>trình</w:t>
      </w:r>
      <w:r w:rsidRPr="000A77CC">
        <w:rPr>
          <w:color w:val="231F1F"/>
          <w:spacing w:val="2"/>
          <w:w w:val="105"/>
        </w:rPr>
        <w:t xml:space="preserve"> </w:t>
      </w:r>
      <w:r w:rsidRPr="000A77CC">
        <w:rPr>
          <w:color w:val="231F1F"/>
          <w:w w:val="105"/>
        </w:rPr>
        <w:t>bày</w:t>
      </w:r>
      <w:r w:rsidRPr="000A77CC">
        <w:rPr>
          <w:color w:val="231F1F"/>
          <w:spacing w:val="1"/>
          <w:w w:val="105"/>
        </w:rPr>
        <w:t xml:space="preserve"> </w:t>
      </w:r>
      <w:r w:rsidRPr="000A77CC">
        <w:rPr>
          <w:color w:val="231F1F"/>
          <w:w w:val="105"/>
        </w:rPr>
        <w:t>thông</w:t>
      </w:r>
      <w:r w:rsidRPr="000A77CC">
        <w:rPr>
          <w:color w:val="231F1F"/>
          <w:spacing w:val="2"/>
          <w:w w:val="105"/>
        </w:rPr>
        <w:t xml:space="preserve"> </w:t>
      </w:r>
      <w:r w:rsidRPr="000A77CC">
        <w:rPr>
          <w:color w:val="231F1F"/>
          <w:w w:val="105"/>
        </w:rPr>
        <w:t>tin</w:t>
      </w:r>
      <w:r w:rsidRPr="000A77CC">
        <w:rPr>
          <w:color w:val="231F1F"/>
          <w:spacing w:val="1"/>
          <w:w w:val="105"/>
        </w:rPr>
        <w:t xml:space="preserve"> </w:t>
      </w:r>
      <w:r w:rsidRPr="000A77CC">
        <w:rPr>
          <w:color w:val="231F1F"/>
          <w:w w:val="105"/>
        </w:rPr>
        <w:t>sâu</w:t>
      </w:r>
      <w:r w:rsidRPr="000A77CC">
        <w:rPr>
          <w:color w:val="231F1F"/>
          <w:spacing w:val="2"/>
          <w:w w:val="105"/>
        </w:rPr>
        <w:t xml:space="preserve"> </w:t>
      </w:r>
      <w:r w:rsidRPr="000A77CC">
        <w:rPr>
          <w:color w:val="231F1F"/>
          <w:w w:val="105"/>
        </w:rPr>
        <w:t>sắ</w:t>
      </w:r>
      <w:r w:rsidR="004973B2" w:rsidRPr="000A77CC">
        <w:rPr>
          <w:color w:val="231F1F"/>
          <w:w w:val="105"/>
        </w:rPr>
        <w:t>c</w:t>
      </w:r>
      <w:r w:rsidRPr="000A77CC">
        <w:rPr>
          <w:color w:val="231F1F"/>
          <w:spacing w:val="1"/>
          <w:w w:val="105"/>
        </w:rPr>
        <w:t xml:space="preserve"> </w:t>
      </w:r>
      <w:r w:rsidRPr="000A77CC">
        <w:rPr>
          <w:color w:val="231F1F"/>
          <w:w w:val="105"/>
        </w:rPr>
        <w:t>về</w:t>
      </w:r>
      <w:r w:rsidRPr="000A77CC">
        <w:rPr>
          <w:color w:val="231F1F"/>
          <w:spacing w:val="2"/>
          <w:w w:val="105"/>
        </w:rPr>
        <w:t xml:space="preserve"> </w:t>
      </w:r>
      <w:r w:rsidRPr="000A77CC">
        <w:rPr>
          <w:color w:val="231F1F"/>
          <w:w w:val="105"/>
        </w:rPr>
        <w:t>tổ</w:t>
      </w:r>
      <w:r w:rsidRPr="000A77CC">
        <w:rPr>
          <w:color w:val="231F1F"/>
          <w:spacing w:val="1"/>
          <w:w w:val="105"/>
        </w:rPr>
        <w:t xml:space="preserve"> </w:t>
      </w:r>
      <w:r w:rsidR="004973B2" w:rsidRPr="000A77CC">
        <w:rPr>
          <w:color w:val="231F1F"/>
          <w:w w:val="105"/>
        </w:rPr>
        <w:t>c</w:t>
      </w:r>
      <w:r w:rsidRPr="000A77CC">
        <w:rPr>
          <w:color w:val="231F1F"/>
          <w:w w:val="105"/>
        </w:rPr>
        <w:t>hứ</w:t>
      </w:r>
      <w:r w:rsidR="004973B2" w:rsidRPr="000A77CC">
        <w:rPr>
          <w:color w:val="231F1F"/>
          <w:w w:val="105"/>
        </w:rPr>
        <w:t>c</w:t>
      </w:r>
      <w:r w:rsidRPr="000A77CC">
        <w:rPr>
          <w:color w:val="231F1F"/>
          <w:spacing w:val="2"/>
          <w:w w:val="105"/>
        </w:rPr>
        <w:t xml:space="preserve"> </w:t>
      </w:r>
      <w:r w:rsidRPr="000A77CC">
        <w:rPr>
          <w:color w:val="231F1F"/>
          <w:w w:val="105"/>
        </w:rPr>
        <w:t>ở</w:t>
      </w:r>
      <w:r w:rsidRPr="000A77CC">
        <w:rPr>
          <w:color w:val="231F1F"/>
          <w:spacing w:val="1"/>
          <w:w w:val="105"/>
        </w:rPr>
        <w:t xml:space="preserve"> </w:t>
      </w:r>
      <w:r w:rsidRPr="000A77CC">
        <w:rPr>
          <w:color w:val="231F1F"/>
          <w:w w:val="105"/>
        </w:rPr>
        <w:t>nhiều</w:t>
      </w:r>
      <w:r w:rsidRPr="000A77CC">
        <w:rPr>
          <w:color w:val="231F1F"/>
          <w:spacing w:val="2"/>
          <w:w w:val="105"/>
        </w:rPr>
        <w:t xml:space="preserve"> </w:t>
      </w:r>
      <w:r w:rsidRPr="000A77CC">
        <w:rPr>
          <w:color w:val="231F1F"/>
          <w:w w:val="105"/>
        </w:rPr>
        <w:t>dạng</w:t>
      </w:r>
      <w:r w:rsidRPr="000A77CC">
        <w:rPr>
          <w:color w:val="231F1F"/>
          <w:spacing w:val="1"/>
          <w:w w:val="105"/>
        </w:rPr>
        <w:t xml:space="preserve"> </w:t>
      </w:r>
      <w:r w:rsidRPr="000A77CC">
        <w:rPr>
          <w:color w:val="231F1F"/>
          <w:w w:val="105"/>
        </w:rPr>
        <w:t>trình</w:t>
      </w:r>
      <w:r w:rsidRPr="000A77CC">
        <w:rPr>
          <w:color w:val="231F1F"/>
          <w:spacing w:val="2"/>
          <w:w w:val="105"/>
        </w:rPr>
        <w:t xml:space="preserve"> </w:t>
      </w:r>
      <w:r w:rsidRPr="000A77CC">
        <w:rPr>
          <w:color w:val="231F1F"/>
          <w:w w:val="105"/>
        </w:rPr>
        <w:t>bày</w:t>
      </w:r>
      <w:r w:rsidRPr="000A77CC">
        <w:rPr>
          <w:color w:val="231F1F"/>
          <w:spacing w:val="2"/>
          <w:w w:val="105"/>
        </w:rPr>
        <w:t xml:space="preserve"> </w:t>
      </w:r>
      <w:r w:rsidRPr="000A77CC">
        <w:rPr>
          <w:color w:val="231F1F"/>
          <w:w w:val="105"/>
        </w:rPr>
        <w:t>khá</w:t>
      </w:r>
      <w:r w:rsidR="004973B2" w:rsidRPr="000A77CC">
        <w:rPr>
          <w:color w:val="231F1F"/>
          <w:w w:val="105"/>
        </w:rPr>
        <w:t>c</w:t>
      </w:r>
      <w:r w:rsidRPr="000A77CC">
        <w:rPr>
          <w:color w:val="231F1F"/>
          <w:spacing w:val="1"/>
          <w:w w:val="105"/>
        </w:rPr>
        <w:t xml:space="preserve"> </w:t>
      </w:r>
      <w:r w:rsidRPr="000A77CC">
        <w:rPr>
          <w:color w:val="231F1F"/>
          <w:w w:val="105"/>
        </w:rPr>
        <w:t>nhau.</w:t>
      </w:r>
      <w:r w:rsidRPr="000A77CC">
        <w:rPr>
          <w:color w:val="231F1F"/>
          <w:spacing w:val="2"/>
          <w:w w:val="105"/>
        </w:rPr>
        <w:t xml:space="preserve"> </w:t>
      </w:r>
      <w:r w:rsidRPr="000A77CC">
        <w:rPr>
          <w:color w:val="231F1F"/>
          <w:w w:val="105"/>
        </w:rPr>
        <w:t>Hơn</w:t>
      </w:r>
      <w:r w:rsidRPr="000A77CC">
        <w:rPr>
          <w:color w:val="231F1F"/>
          <w:spacing w:val="-67"/>
          <w:w w:val="105"/>
        </w:rPr>
        <w:t xml:space="preserve"> </w:t>
      </w:r>
      <w:r w:rsidRPr="000A77CC">
        <w:rPr>
          <w:color w:val="231F1F"/>
          <w:w w:val="105"/>
        </w:rPr>
        <w:t>nữa,</w:t>
      </w:r>
      <w:r w:rsidRPr="000A77CC">
        <w:rPr>
          <w:color w:val="231F1F"/>
          <w:spacing w:val="1"/>
          <w:w w:val="105"/>
        </w:rPr>
        <w:t xml:space="preserve"> </w:t>
      </w:r>
      <w:r w:rsidR="004973B2" w:rsidRPr="000A77CC">
        <w:rPr>
          <w:color w:val="231F1F"/>
          <w:w w:val="105"/>
        </w:rPr>
        <w:t>c</w:t>
      </w:r>
      <w:r w:rsidRPr="000A77CC">
        <w:rPr>
          <w:color w:val="231F1F"/>
          <w:w w:val="105"/>
        </w:rPr>
        <w:t>á</w:t>
      </w:r>
      <w:r w:rsidR="004973B2" w:rsidRPr="000A77CC">
        <w:rPr>
          <w:color w:val="231F1F"/>
          <w:w w:val="105"/>
        </w:rPr>
        <w:t>c</w:t>
      </w:r>
      <w:r w:rsidRPr="000A77CC">
        <w:rPr>
          <w:color w:val="231F1F"/>
          <w:spacing w:val="1"/>
          <w:w w:val="105"/>
        </w:rPr>
        <w:t xml:space="preserve"> </w:t>
      </w:r>
      <w:r w:rsidRPr="000A77CC">
        <w:rPr>
          <w:color w:val="231F1F"/>
          <w:w w:val="105"/>
        </w:rPr>
        <w:t>bá</w:t>
      </w:r>
      <w:r w:rsidR="00CF03B4" w:rsidRPr="000A77CC">
        <w:rPr>
          <w:color w:val="231F1F"/>
          <w:w w:val="105"/>
        </w:rPr>
        <w:t>o</w:t>
      </w:r>
      <w:r w:rsidRPr="000A77CC">
        <w:rPr>
          <w:color w:val="231F1F"/>
          <w:spacing w:val="2"/>
          <w:w w:val="105"/>
        </w:rPr>
        <w:t xml:space="preserve"> </w:t>
      </w:r>
      <w:r w:rsidR="004973B2" w:rsidRPr="000A77CC">
        <w:rPr>
          <w:color w:val="231F1F"/>
          <w:w w:val="105"/>
        </w:rPr>
        <w:t>c</w:t>
      </w:r>
      <w:r w:rsidRPr="000A77CC">
        <w:rPr>
          <w:color w:val="231F1F"/>
          <w:w w:val="105"/>
        </w:rPr>
        <w:t>á</w:t>
      </w:r>
      <w:r w:rsidR="00CF03B4" w:rsidRPr="000A77CC">
        <w:rPr>
          <w:color w:val="231F1F"/>
          <w:w w:val="105"/>
        </w:rPr>
        <w:t>o</w:t>
      </w:r>
      <w:r w:rsidRPr="000A77CC">
        <w:rPr>
          <w:color w:val="231F1F"/>
          <w:spacing w:val="1"/>
          <w:w w:val="105"/>
        </w:rPr>
        <w:t xml:space="preserve"> </w:t>
      </w:r>
      <w:r w:rsidR="004973B2" w:rsidRPr="000A77CC">
        <w:rPr>
          <w:color w:val="231F1F"/>
          <w:w w:val="105"/>
        </w:rPr>
        <w:t>c</w:t>
      </w:r>
      <w:r w:rsidRPr="000A77CC">
        <w:rPr>
          <w:color w:val="231F1F"/>
          <w:w w:val="105"/>
        </w:rPr>
        <w:t>ung</w:t>
      </w:r>
      <w:r w:rsidRPr="000A77CC">
        <w:rPr>
          <w:color w:val="231F1F"/>
          <w:spacing w:val="2"/>
          <w:w w:val="105"/>
        </w:rPr>
        <w:t xml:space="preserve"> </w:t>
      </w:r>
      <w:r w:rsidR="004973B2" w:rsidRPr="000A77CC">
        <w:rPr>
          <w:color w:val="231F1F"/>
          <w:w w:val="105"/>
        </w:rPr>
        <w:t>c</w:t>
      </w:r>
      <w:r w:rsidRPr="000A77CC">
        <w:rPr>
          <w:color w:val="231F1F"/>
          <w:w w:val="105"/>
        </w:rPr>
        <w:t>ấp</w:t>
      </w:r>
      <w:r w:rsidRPr="000A77CC">
        <w:rPr>
          <w:color w:val="231F1F"/>
          <w:spacing w:val="1"/>
          <w:w w:val="105"/>
        </w:rPr>
        <w:t xml:space="preserve"> </w:t>
      </w:r>
      <w:r w:rsidR="004973B2" w:rsidRPr="000A77CC">
        <w:rPr>
          <w:color w:val="231F1F"/>
          <w:w w:val="105"/>
        </w:rPr>
        <w:t>c</w:t>
      </w:r>
      <w:r w:rsidRPr="000A77CC">
        <w:rPr>
          <w:color w:val="231F1F"/>
          <w:w w:val="105"/>
        </w:rPr>
        <w:t>á</w:t>
      </w:r>
      <w:r w:rsidR="004973B2" w:rsidRPr="000A77CC">
        <w:rPr>
          <w:color w:val="231F1F"/>
          <w:w w:val="105"/>
        </w:rPr>
        <w:t>c</w:t>
      </w:r>
      <w:r w:rsidRPr="000A77CC">
        <w:rPr>
          <w:color w:val="231F1F"/>
          <w:spacing w:val="2"/>
          <w:w w:val="105"/>
        </w:rPr>
        <w:t xml:space="preserve"> </w:t>
      </w:r>
      <w:r w:rsidRPr="000A77CC">
        <w:rPr>
          <w:color w:val="231F1F"/>
          <w:w w:val="105"/>
        </w:rPr>
        <w:t>tính</w:t>
      </w:r>
      <w:r w:rsidRPr="000A77CC">
        <w:rPr>
          <w:color w:val="231F1F"/>
          <w:spacing w:val="1"/>
          <w:w w:val="105"/>
        </w:rPr>
        <w:t xml:space="preserve"> </w:t>
      </w:r>
      <w:r w:rsidRPr="000A77CC">
        <w:rPr>
          <w:color w:val="231F1F"/>
          <w:w w:val="105"/>
        </w:rPr>
        <w:t>năng</w:t>
      </w:r>
      <w:r w:rsidRPr="000A77CC">
        <w:rPr>
          <w:color w:val="231F1F"/>
          <w:spacing w:val="2"/>
          <w:w w:val="105"/>
        </w:rPr>
        <w:t xml:space="preserve"> </w:t>
      </w:r>
      <w:r w:rsidRPr="000A77CC">
        <w:rPr>
          <w:color w:val="231F1F"/>
          <w:w w:val="105"/>
        </w:rPr>
        <w:t>tương</w:t>
      </w:r>
      <w:r w:rsidRPr="000A77CC">
        <w:rPr>
          <w:color w:val="231F1F"/>
          <w:spacing w:val="1"/>
          <w:w w:val="105"/>
        </w:rPr>
        <w:t xml:space="preserve"> </w:t>
      </w:r>
      <w:r w:rsidRPr="000A77CC">
        <w:rPr>
          <w:color w:val="231F1F"/>
          <w:w w:val="105"/>
        </w:rPr>
        <w:t>tá</w:t>
      </w:r>
      <w:r w:rsidR="004973B2" w:rsidRPr="000A77CC">
        <w:rPr>
          <w:color w:val="231F1F"/>
          <w:w w:val="105"/>
        </w:rPr>
        <w:t>c</w:t>
      </w:r>
      <w:r w:rsidRPr="000A77CC">
        <w:rPr>
          <w:color w:val="231F1F"/>
          <w:spacing w:val="1"/>
          <w:w w:val="105"/>
        </w:rPr>
        <w:t xml:space="preserve"> </w:t>
      </w:r>
      <w:r w:rsidR="004973B2" w:rsidRPr="000A77CC">
        <w:rPr>
          <w:color w:val="231F1F"/>
          <w:w w:val="105"/>
        </w:rPr>
        <w:t>c</w:t>
      </w:r>
      <w:r w:rsidRPr="000A77CC">
        <w:rPr>
          <w:color w:val="231F1F"/>
          <w:w w:val="105"/>
        </w:rPr>
        <w:t>h</w:t>
      </w:r>
      <w:r w:rsidR="00CF03B4" w:rsidRPr="000A77CC">
        <w:rPr>
          <w:color w:val="231F1F"/>
          <w:w w:val="105"/>
        </w:rPr>
        <w:t>o</w:t>
      </w:r>
      <w:r w:rsidRPr="000A77CC">
        <w:rPr>
          <w:color w:val="231F1F"/>
          <w:spacing w:val="2"/>
          <w:w w:val="105"/>
        </w:rPr>
        <w:t xml:space="preserve"> </w:t>
      </w:r>
      <w:r w:rsidRPr="000A77CC">
        <w:rPr>
          <w:color w:val="231F1F"/>
          <w:w w:val="105"/>
        </w:rPr>
        <w:t>phép</w:t>
      </w:r>
      <w:r w:rsidRPr="000A77CC">
        <w:rPr>
          <w:color w:val="231F1F"/>
          <w:spacing w:val="1"/>
          <w:w w:val="105"/>
        </w:rPr>
        <w:t xml:space="preserve"> </w:t>
      </w:r>
      <w:r w:rsidRPr="000A77CC">
        <w:rPr>
          <w:color w:val="231F1F"/>
          <w:w w:val="105"/>
        </w:rPr>
        <w:t>người</w:t>
      </w:r>
      <w:r w:rsidRPr="000A77CC">
        <w:rPr>
          <w:color w:val="231F1F"/>
          <w:spacing w:val="2"/>
          <w:w w:val="105"/>
        </w:rPr>
        <w:t xml:space="preserve"> </w:t>
      </w:r>
      <w:r w:rsidRPr="000A77CC">
        <w:rPr>
          <w:color w:val="231F1F"/>
          <w:w w:val="105"/>
        </w:rPr>
        <w:t>dùng</w:t>
      </w:r>
      <w:r w:rsidRPr="000A77CC">
        <w:rPr>
          <w:color w:val="231F1F"/>
          <w:spacing w:val="1"/>
          <w:w w:val="105"/>
        </w:rPr>
        <w:t xml:space="preserve"> </w:t>
      </w:r>
      <w:r w:rsidR="004973B2" w:rsidRPr="000A77CC">
        <w:rPr>
          <w:color w:val="231F1F"/>
          <w:w w:val="105"/>
        </w:rPr>
        <w:t>c</w:t>
      </w:r>
      <w:r w:rsidRPr="000A77CC">
        <w:rPr>
          <w:color w:val="231F1F"/>
          <w:w w:val="105"/>
        </w:rPr>
        <w:t>uối</w:t>
      </w:r>
      <w:r w:rsidRPr="000A77CC">
        <w:rPr>
          <w:color w:val="231F1F"/>
          <w:spacing w:val="2"/>
          <w:w w:val="105"/>
        </w:rPr>
        <w:t xml:space="preserve"> </w:t>
      </w:r>
      <w:r w:rsidRPr="000A77CC">
        <w:rPr>
          <w:color w:val="231F1F"/>
          <w:w w:val="105"/>
        </w:rPr>
        <w:t>nghiên</w:t>
      </w:r>
      <w:r w:rsidRPr="000A77CC">
        <w:rPr>
          <w:color w:val="231F1F"/>
          <w:spacing w:val="1"/>
          <w:w w:val="105"/>
        </w:rPr>
        <w:t xml:space="preserve"> </w:t>
      </w:r>
      <w:r w:rsidR="004973B2" w:rsidRPr="000A77CC">
        <w:rPr>
          <w:color w:val="231F1F"/>
          <w:w w:val="105"/>
        </w:rPr>
        <w:t>c</w:t>
      </w:r>
      <w:r w:rsidRPr="000A77CC">
        <w:rPr>
          <w:color w:val="231F1F"/>
          <w:w w:val="105"/>
        </w:rPr>
        <w:t>ứu</w:t>
      </w:r>
      <w:r w:rsidRPr="000A77CC">
        <w:rPr>
          <w:color w:val="231F1F"/>
          <w:spacing w:val="2"/>
          <w:w w:val="105"/>
        </w:rPr>
        <w:t xml:space="preserve"> </w:t>
      </w:r>
      <w:r w:rsidRPr="000A77CC">
        <w:rPr>
          <w:color w:val="231F1F"/>
          <w:w w:val="105"/>
        </w:rPr>
        <w:t>dữ</w:t>
      </w:r>
      <w:r w:rsidRPr="000A77CC">
        <w:rPr>
          <w:color w:val="231F1F"/>
          <w:spacing w:val="1"/>
          <w:w w:val="105"/>
        </w:rPr>
        <w:t xml:space="preserve"> </w:t>
      </w:r>
      <w:r w:rsidRPr="000A77CC">
        <w:rPr>
          <w:color w:val="231F1F"/>
          <w:w w:val="105"/>
        </w:rPr>
        <w:t>liệu</w:t>
      </w:r>
      <w:r w:rsidRPr="000A77CC">
        <w:rPr>
          <w:color w:val="231F1F"/>
          <w:spacing w:val="1"/>
          <w:w w:val="105"/>
        </w:rPr>
        <w:t xml:space="preserve"> </w:t>
      </w:r>
      <w:r w:rsidRPr="000A77CC">
        <w:rPr>
          <w:color w:val="231F1F"/>
          <w:w w:val="105"/>
        </w:rPr>
        <w:t>từ</w:t>
      </w:r>
      <w:r w:rsidRPr="000A77CC">
        <w:rPr>
          <w:color w:val="231F1F"/>
          <w:spacing w:val="2"/>
          <w:w w:val="105"/>
        </w:rPr>
        <w:t xml:space="preserve"> </w:t>
      </w:r>
      <w:r w:rsidRPr="000A77CC">
        <w:rPr>
          <w:color w:val="231F1F"/>
          <w:w w:val="105"/>
        </w:rPr>
        <w:t>nhiều</w:t>
      </w:r>
      <w:r w:rsidRPr="000A77CC">
        <w:rPr>
          <w:color w:val="231F1F"/>
          <w:spacing w:val="1"/>
          <w:w w:val="105"/>
        </w:rPr>
        <w:t xml:space="preserve"> </w:t>
      </w:r>
      <w:r w:rsidRPr="000A77CC">
        <w:rPr>
          <w:color w:val="231F1F"/>
          <w:w w:val="105"/>
        </w:rPr>
        <w:t>quan</w:t>
      </w:r>
      <w:r w:rsidRPr="000A77CC">
        <w:rPr>
          <w:color w:val="231F1F"/>
          <w:spacing w:val="1"/>
          <w:w w:val="105"/>
        </w:rPr>
        <w:t xml:space="preserve"> </w:t>
      </w:r>
      <w:r w:rsidRPr="000A77CC">
        <w:rPr>
          <w:color w:val="231F1F"/>
          <w:w w:val="105"/>
        </w:rPr>
        <w:t>điểm</w:t>
      </w:r>
      <w:r w:rsidRPr="000A77CC">
        <w:rPr>
          <w:color w:val="231F1F"/>
          <w:spacing w:val="1"/>
          <w:w w:val="105"/>
        </w:rPr>
        <w:t xml:space="preserve"> </w:t>
      </w:r>
      <w:r w:rsidRPr="000A77CC">
        <w:rPr>
          <w:color w:val="231F1F"/>
          <w:w w:val="105"/>
        </w:rPr>
        <w:t>—</w:t>
      </w:r>
      <w:r w:rsidRPr="000A77CC">
        <w:rPr>
          <w:color w:val="231F1F"/>
          <w:spacing w:val="2"/>
          <w:w w:val="105"/>
        </w:rPr>
        <w:t xml:space="preserve"> </w:t>
      </w:r>
      <w:r w:rsidRPr="000A77CC">
        <w:rPr>
          <w:color w:val="231F1F"/>
          <w:w w:val="105"/>
        </w:rPr>
        <w:t>từ</w:t>
      </w:r>
      <w:r w:rsidRPr="000A77CC">
        <w:rPr>
          <w:color w:val="231F1F"/>
          <w:spacing w:val="1"/>
          <w:w w:val="105"/>
        </w:rPr>
        <w:t xml:space="preserve"> </w:t>
      </w:r>
      <w:r w:rsidRPr="000A77CC">
        <w:rPr>
          <w:color w:val="231F1F"/>
          <w:w w:val="105"/>
        </w:rPr>
        <w:t>dữ</w:t>
      </w:r>
      <w:r w:rsidRPr="000A77CC">
        <w:rPr>
          <w:color w:val="231F1F"/>
          <w:spacing w:val="1"/>
          <w:w w:val="105"/>
        </w:rPr>
        <w:t xml:space="preserve"> </w:t>
      </w:r>
      <w:r w:rsidRPr="000A77CC">
        <w:rPr>
          <w:color w:val="231F1F"/>
          <w:w w:val="105"/>
        </w:rPr>
        <w:t>liệu</w:t>
      </w:r>
      <w:r w:rsidRPr="000A77CC">
        <w:rPr>
          <w:color w:val="231F1F"/>
          <w:spacing w:val="2"/>
          <w:w w:val="105"/>
        </w:rPr>
        <w:t xml:space="preserve"> </w:t>
      </w:r>
      <w:r w:rsidRPr="000A77CC">
        <w:rPr>
          <w:color w:val="231F1F"/>
          <w:w w:val="105"/>
        </w:rPr>
        <w:t>đượ</w:t>
      </w:r>
      <w:r w:rsidR="004973B2" w:rsidRPr="000A77CC">
        <w:rPr>
          <w:color w:val="231F1F"/>
          <w:w w:val="105"/>
        </w:rPr>
        <w:t>c</w:t>
      </w:r>
      <w:r w:rsidRPr="000A77CC">
        <w:rPr>
          <w:color w:val="231F1F"/>
          <w:spacing w:val="1"/>
          <w:w w:val="105"/>
        </w:rPr>
        <w:t xml:space="preserve"> </w:t>
      </w:r>
      <w:r w:rsidRPr="000A77CC">
        <w:rPr>
          <w:color w:val="231F1F"/>
          <w:w w:val="105"/>
        </w:rPr>
        <w:t>t</w:t>
      </w:r>
      <w:r w:rsidR="00A56E9F" w:rsidRPr="000A77CC">
        <w:rPr>
          <w:color w:val="231F1F"/>
          <w:w w:val="105"/>
        </w:rPr>
        <w:t>ó</w:t>
      </w:r>
      <w:r w:rsidRPr="000A77CC">
        <w:rPr>
          <w:color w:val="231F1F"/>
          <w:w w:val="105"/>
        </w:rPr>
        <w:t>m</w:t>
      </w:r>
      <w:r w:rsidRPr="000A77CC">
        <w:rPr>
          <w:color w:val="231F1F"/>
          <w:spacing w:val="1"/>
          <w:w w:val="105"/>
        </w:rPr>
        <w:t xml:space="preserve"> </w:t>
      </w:r>
      <w:r w:rsidRPr="000A77CC">
        <w:rPr>
          <w:color w:val="231F1F"/>
          <w:w w:val="105"/>
        </w:rPr>
        <w:t>tắt</w:t>
      </w:r>
      <w:r w:rsidRPr="000A77CC">
        <w:rPr>
          <w:color w:val="231F1F"/>
          <w:spacing w:val="2"/>
          <w:w w:val="105"/>
        </w:rPr>
        <w:t xml:space="preserve"> </w:t>
      </w:r>
      <w:r w:rsidR="004973B2" w:rsidRPr="000A77CC">
        <w:rPr>
          <w:color w:val="231F1F"/>
          <w:w w:val="105"/>
        </w:rPr>
        <w:t>c</w:t>
      </w:r>
      <w:r w:rsidRPr="000A77CC">
        <w:rPr>
          <w:color w:val="231F1F"/>
          <w:w w:val="105"/>
        </w:rPr>
        <w:t>a</w:t>
      </w:r>
      <w:r w:rsidR="00CF03B4" w:rsidRPr="000A77CC">
        <w:rPr>
          <w:color w:val="231F1F"/>
          <w:w w:val="105"/>
        </w:rPr>
        <w:t>o</w:t>
      </w:r>
      <w:r w:rsidRPr="000A77CC">
        <w:rPr>
          <w:color w:val="231F1F"/>
          <w:spacing w:val="1"/>
          <w:w w:val="105"/>
        </w:rPr>
        <w:t xml:space="preserve"> </w:t>
      </w:r>
      <w:r w:rsidRPr="000A77CC">
        <w:rPr>
          <w:color w:val="231F1F"/>
          <w:w w:val="105"/>
        </w:rPr>
        <w:t>đến</w:t>
      </w:r>
      <w:r w:rsidRPr="000A77CC">
        <w:rPr>
          <w:color w:val="231F1F"/>
          <w:spacing w:val="1"/>
          <w:w w:val="105"/>
        </w:rPr>
        <w:t xml:space="preserve"> </w:t>
      </w:r>
      <w:r w:rsidRPr="000A77CC">
        <w:rPr>
          <w:color w:val="231F1F"/>
          <w:w w:val="105"/>
        </w:rPr>
        <w:t>rất</w:t>
      </w:r>
      <w:r w:rsidRPr="000A77CC">
        <w:rPr>
          <w:color w:val="231F1F"/>
          <w:spacing w:val="2"/>
          <w:w w:val="105"/>
        </w:rPr>
        <w:t xml:space="preserve"> </w:t>
      </w:r>
      <w:r w:rsidR="004973B2" w:rsidRPr="000A77CC">
        <w:rPr>
          <w:color w:val="231F1F"/>
          <w:w w:val="105"/>
        </w:rPr>
        <w:t>c</w:t>
      </w:r>
      <w:r w:rsidRPr="000A77CC">
        <w:rPr>
          <w:color w:val="231F1F"/>
          <w:w w:val="105"/>
        </w:rPr>
        <w:t>hi</w:t>
      </w:r>
      <w:r w:rsidRPr="000A77CC">
        <w:rPr>
          <w:color w:val="231F1F"/>
          <w:spacing w:val="1"/>
          <w:w w:val="105"/>
        </w:rPr>
        <w:t xml:space="preserve"> </w:t>
      </w:r>
      <w:r w:rsidRPr="000A77CC">
        <w:rPr>
          <w:color w:val="231F1F"/>
          <w:w w:val="105"/>
        </w:rPr>
        <w:t>tiết.</w:t>
      </w:r>
      <w:r w:rsidRPr="000A77CC">
        <w:rPr>
          <w:color w:val="231F1F"/>
          <w:spacing w:val="1"/>
          <w:w w:val="105"/>
        </w:rPr>
        <w:t xml:space="preserve"> </w:t>
      </w:r>
      <w:r w:rsidR="004973B2" w:rsidRPr="000A77CC">
        <w:rPr>
          <w:color w:val="231F1F"/>
          <w:w w:val="105"/>
        </w:rPr>
        <w:t>c</w:t>
      </w:r>
      <w:r w:rsidRPr="000A77CC">
        <w:rPr>
          <w:color w:val="231F1F"/>
          <w:w w:val="105"/>
        </w:rPr>
        <w:t>á</w:t>
      </w:r>
      <w:r w:rsidR="004973B2" w:rsidRPr="000A77CC">
        <w:rPr>
          <w:color w:val="231F1F"/>
          <w:w w:val="105"/>
        </w:rPr>
        <w:t>c</w:t>
      </w:r>
      <w:r w:rsidRPr="000A77CC">
        <w:rPr>
          <w:color w:val="231F1F"/>
          <w:spacing w:val="2"/>
          <w:w w:val="105"/>
        </w:rPr>
        <w:t xml:space="preserve"> </w:t>
      </w:r>
      <w:r w:rsidRPr="000A77CC">
        <w:rPr>
          <w:color w:val="231F1F"/>
          <w:w w:val="105"/>
        </w:rPr>
        <w:t>bá</w:t>
      </w:r>
      <w:r w:rsidR="00CF03B4" w:rsidRPr="000A77CC">
        <w:rPr>
          <w:color w:val="231F1F"/>
          <w:w w:val="105"/>
        </w:rPr>
        <w:t>o</w:t>
      </w:r>
      <w:r w:rsidRPr="000A77CC">
        <w:rPr>
          <w:color w:val="231F1F"/>
          <w:spacing w:val="1"/>
          <w:w w:val="105"/>
        </w:rPr>
        <w:t xml:space="preserve"> </w:t>
      </w:r>
      <w:r w:rsidR="004973B2" w:rsidRPr="000A77CC">
        <w:rPr>
          <w:color w:val="231F1F"/>
          <w:w w:val="105"/>
        </w:rPr>
        <w:t>c</w:t>
      </w:r>
      <w:r w:rsidRPr="000A77CC">
        <w:rPr>
          <w:color w:val="231F1F"/>
          <w:w w:val="105"/>
        </w:rPr>
        <w:t>á</w:t>
      </w:r>
      <w:r w:rsidR="00CF03B4" w:rsidRPr="000A77CC">
        <w:rPr>
          <w:color w:val="231F1F"/>
          <w:w w:val="105"/>
        </w:rPr>
        <w:t>o</w:t>
      </w:r>
      <w:r w:rsidRPr="000A77CC">
        <w:rPr>
          <w:color w:val="231F1F"/>
          <w:spacing w:val="2"/>
          <w:w w:val="105"/>
        </w:rPr>
        <w:t xml:space="preserve"> </w:t>
      </w:r>
      <w:r w:rsidRPr="000A77CC">
        <w:rPr>
          <w:color w:val="231F1F"/>
          <w:w w:val="105"/>
        </w:rPr>
        <w:t>trình</w:t>
      </w:r>
      <w:r w:rsidRPr="000A77CC">
        <w:rPr>
          <w:color w:val="231F1F"/>
          <w:spacing w:val="1"/>
          <w:w w:val="105"/>
        </w:rPr>
        <w:t xml:space="preserve"> </w:t>
      </w:r>
      <w:r w:rsidRPr="000A77CC">
        <w:rPr>
          <w:color w:val="231F1F"/>
          <w:w w:val="105"/>
        </w:rPr>
        <w:t>bày</w:t>
      </w:r>
      <w:r w:rsidRPr="000A77CC">
        <w:rPr>
          <w:color w:val="231F1F"/>
          <w:spacing w:val="1"/>
          <w:w w:val="105"/>
        </w:rPr>
        <w:t xml:space="preserve"> </w:t>
      </w:r>
      <w:r w:rsidRPr="000A77CC">
        <w:rPr>
          <w:color w:val="231F1F"/>
          <w:w w:val="105"/>
        </w:rPr>
        <w:t>thông</w:t>
      </w:r>
      <w:r w:rsidRPr="000A77CC">
        <w:rPr>
          <w:color w:val="231F1F"/>
          <w:spacing w:val="2"/>
          <w:w w:val="105"/>
        </w:rPr>
        <w:t xml:space="preserve"> </w:t>
      </w:r>
      <w:r w:rsidRPr="000A77CC">
        <w:rPr>
          <w:color w:val="231F1F"/>
          <w:w w:val="105"/>
        </w:rPr>
        <w:t>tin</w:t>
      </w:r>
      <w:r w:rsidRPr="000A77CC">
        <w:rPr>
          <w:color w:val="231F1F"/>
          <w:spacing w:val="1"/>
          <w:w w:val="105"/>
        </w:rPr>
        <w:t xml:space="preserve"> </w:t>
      </w:r>
      <w:r w:rsidRPr="000A77CC">
        <w:rPr>
          <w:color w:val="231F1F"/>
          <w:w w:val="105"/>
        </w:rPr>
        <w:t>quan</w:t>
      </w:r>
      <w:r w:rsidRPr="000A77CC">
        <w:rPr>
          <w:color w:val="231F1F"/>
          <w:spacing w:val="1"/>
          <w:w w:val="105"/>
        </w:rPr>
        <w:t xml:space="preserve"> </w:t>
      </w:r>
      <w:r w:rsidRPr="000A77CC">
        <w:rPr>
          <w:color w:val="231F1F"/>
          <w:w w:val="105"/>
        </w:rPr>
        <w:t>trọng</w:t>
      </w:r>
      <w:r w:rsidRPr="000A77CC">
        <w:rPr>
          <w:color w:val="231F1F"/>
          <w:spacing w:val="2"/>
          <w:w w:val="105"/>
        </w:rPr>
        <w:t xml:space="preserve"> </w:t>
      </w:r>
      <w:r w:rsidR="004973B2" w:rsidRPr="000A77CC">
        <w:rPr>
          <w:color w:val="231F1F"/>
          <w:w w:val="105"/>
        </w:rPr>
        <w:t>c</w:t>
      </w:r>
      <w:r w:rsidR="00A56E9F" w:rsidRPr="000A77CC">
        <w:rPr>
          <w:color w:val="231F1F"/>
          <w:w w:val="105"/>
        </w:rPr>
        <w:t>ó</w:t>
      </w:r>
      <w:r w:rsidRPr="000A77CC">
        <w:rPr>
          <w:color w:val="231F1F"/>
          <w:spacing w:val="1"/>
          <w:w w:val="105"/>
        </w:rPr>
        <w:t xml:space="preserve"> </w:t>
      </w:r>
      <w:r w:rsidRPr="000A77CC">
        <w:rPr>
          <w:color w:val="231F1F"/>
          <w:w w:val="105"/>
        </w:rPr>
        <w:t>thể hành động đượ</w:t>
      </w:r>
      <w:r w:rsidR="004973B2" w:rsidRPr="000A77CC">
        <w:rPr>
          <w:color w:val="231F1F"/>
          <w:w w:val="105"/>
        </w:rPr>
        <w:t>c</w:t>
      </w:r>
      <w:r w:rsidRPr="000A77CC">
        <w:rPr>
          <w:color w:val="231F1F"/>
          <w:w w:val="105"/>
        </w:rPr>
        <w:t xml:space="preserve"> sử dụng để hỗ trợ việ</w:t>
      </w:r>
      <w:r w:rsidR="004973B2" w:rsidRPr="000A77CC">
        <w:rPr>
          <w:color w:val="231F1F"/>
          <w:w w:val="105"/>
        </w:rPr>
        <w:t>c</w:t>
      </w:r>
      <w:r w:rsidRPr="000A77CC">
        <w:rPr>
          <w:color w:val="231F1F"/>
          <w:w w:val="105"/>
        </w:rPr>
        <w:t xml:space="preserve"> ra quyết định.</w:t>
      </w:r>
    </w:p>
    <w:p w14:paraId="06019087" w14:textId="0074D101" w:rsidR="00685A7D" w:rsidRPr="000A77CC" w:rsidRDefault="00685A7D" w:rsidP="00BA54B1">
      <w:pPr>
        <w:pStyle w:val="ListParagraph"/>
        <w:numPr>
          <w:ilvl w:val="0"/>
          <w:numId w:val="20"/>
        </w:numPr>
        <w:tabs>
          <w:tab w:val="left" w:pos="3734"/>
        </w:tabs>
        <w:spacing w:before="133"/>
        <w:ind w:right="1538" w:hanging="250"/>
        <w:jc w:val="left"/>
      </w:pPr>
      <w:r w:rsidRPr="000A77CC">
        <w:rPr>
          <w:color w:val="231F1F"/>
          <w:w w:val="105"/>
        </w:rPr>
        <w:t>Giám</w:t>
      </w:r>
      <w:r w:rsidRPr="000A77CC">
        <w:rPr>
          <w:color w:val="231F1F"/>
          <w:spacing w:val="1"/>
          <w:w w:val="105"/>
        </w:rPr>
        <w:t xml:space="preserve"> </w:t>
      </w:r>
      <w:r w:rsidRPr="000A77CC">
        <w:rPr>
          <w:color w:val="231F1F"/>
          <w:w w:val="105"/>
        </w:rPr>
        <w:t>sát</w:t>
      </w:r>
      <w:r w:rsidRPr="000A77CC">
        <w:rPr>
          <w:color w:val="231F1F"/>
          <w:spacing w:val="1"/>
          <w:w w:val="105"/>
        </w:rPr>
        <w:t xml:space="preserve"> </w:t>
      </w:r>
      <w:r w:rsidRPr="000A77CC">
        <w:rPr>
          <w:color w:val="231F1F"/>
          <w:w w:val="105"/>
        </w:rPr>
        <w:t>và</w:t>
      </w:r>
      <w:r w:rsidRPr="000A77CC">
        <w:rPr>
          <w:color w:val="231F1F"/>
          <w:spacing w:val="1"/>
          <w:w w:val="105"/>
        </w:rPr>
        <w:t xml:space="preserve"> </w:t>
      </w:r>
      <w:r w:rsidR="004973B2" w:rsidRPr="000A77CC">
        <w:rPr>
          <w:color w:val="231F1F"/>
          <w:w w:val="105"/>
        </w:rPr>
        <w:t>c</w:t>
      </w:r>
      <w:r w:rsidRPr="000A77CC">
        <w:rPr>
          <w:color w:val="231F1F"/>
          <w:w w:val="105"/>
        </w:rPr>
        <w:t>ảnh</w:t>
      </w:r>
      <w:r w:rsidRPr="000A77CC">
        <w:rPr>
          <w:color w:val="231F1F"/>
          <w:spacing w:val="2"/>
          <w:w w:val="105"/>
        </w:rPr>
        <w:t xml:space="preserve"> </w:t>
      </w:r>
      <w:r w:rsidRPr="000A77CC">
        <w:rPr>
          <w:color w:val="231F1F"/>
          <w:w w:val="105"/>
        </w:rPr>
        <w:t>bá</w:t>
      </w:r>
      <w:r w:rsidR="00CF03B4" w:rsidRPr="000A77CC">
        <w:rPr>
          <w:color w:val="231F1F"/>
          <w:w w:val="105"/>
        </w:rPr>
        <w:t>o</w:t>
      </w:r>
      <w:r w:rsidRPr="000A77CC">
        <w:rPr>
          <w:color w:val="231F1F"/>
          <w:w w:val="105"/>
        </w:rPr>
        <w:t>.</w:t>
      </w:r>
      <w:r w:rsidRPr="000A77CC">
        <w:rPr>
          <w:color w:val="231F1F"/>
          <w:spacing w:val="1"/>
          <w:w w:val="105"/>
        </w:rPr>
        <w:t xml:space="preserve"> </w:t>
      </w:r>
      <w:r w:rsidRPr="000A77CC">
        <w:rPr>
          <w:color w:val="231F1F"/>
          <w:w w:val="105"/>
        </w:rPr>
        <w:t>sau</w:t>
      </w:r>
      <w:r w:rsidRPr="000A77CC">
        <w:rPr>
          <w:color w:val="231F1F"/>
          <w:spacing w:val="1"/>
          <w:w w:val="105"/>
        </w:rPr>
        <w:t xml:space="preserve"> </w:t>
      </w:r>
      <w:r w:rsidRPr="000A77CC">
        <w:rPr>
          <w:color w:val="231F1F"/>
          <w:w w:val="105"/>
        </w:rPr>
        <w:t>khi</w:t>
      </w:r>
      <w:r w:rsidRPr="000A77CC">
        <w:rPr>
          <w:color w:val="231F1F"/>
          <w:spacing w:val="2"/>
          <w:w w:val="105"/>
        </w:rPr>
        <w:t xml:space="preserve"> </w:t>
      </w:r>
      <w:r w:rsidRPr="000A77CC">
        <w:rPr>
          <w:color w:val="231F1F"/>
          <w:w w:val="105"/>
        </w:rPr>
        <w:t>quyết</w:t>
      </w:r>
      <w:r w:rsidRPr="000A77CC">
        <w:rPr>
          <w:color w:val="231F1F"/>
          <w:spacing w:val="1"/>
          <w:w w:val="105"/>
        </w:rPr>
        <w:t xml:space="preserve"> </w:t>
      </w:r>
      <w:r w:rsidRPr="000A77CC">
        <w:rPr>
          <w:color w:val="231F1F"/>
          <w:w w:val="105"/>
        </w:rPr>
        <w:t>định</w:t>
      </w:r>
      <w:r w:rsidRPr="000A77CC">
        <w:rPr>
          <w:color w:val="231F1F"/>
          <w:spacing w:val="1"/>
          <w:w w:val="105"/>
        </w:rPr>
        <w:t xml:space="preserve"> </w:t>
      </w:r>
      <w:r w:rsidRPr="000A77CC">
        <w:rPr>
          <w:color w:val="231F1F"/>
          <w:w w:val="105"/>
        </w:rPr>
        <w:t>đượ</w:t>
      </w:r>
      <w:r w:rsidR="004973B2" w:rsidRPr="000A77CC">
        <w:rPr>
          <w:color w:val="231F1F"/>
          <w:w w:val="105"/>
        </w:rPr>
        <w:t>c</w:t>
      </w:r>
      <w:r w:rsidRPr="000A77CC">
        <w:rPr>
          <w:color w:val="231F1F"/>
          <w:spacing w:val="1"/>
          <w:w w:val="105"/>
        </w:rPr>
        <w:t xml:space="preserve"> </w:t>
      </w:r>
      <w:r w:rsidRPr="000A77CC">
        <w:rPr>
          <w:color w:val="231F1F"/>
          <w:w w:val="105"/>
        </w:rPr>
        <w:t>đưa</w:t>
      </w:r>
      <w:r w:rsidRPr="000A77CC">
        <w:rPr>
          <w:color w:val="231F1F"/>
          <w:spacing w:val="2"/>
          <w:w w:val="105"/>
        </w:rPr>
        <w:t xml:space="preserve"> </w:t>
      </w:r>
      <w:r w:rsidRPr="000A77CC">
        <w:rPr>
          <w:color w:val="231F1F"/>
          <w:w w:val="105"/>
        </w:rPr>
        <w:t>ra,</w:t>
      </w:r>
      <w:r w:rsidRPr="000A77CC">
        <w:rPr>
          <w:color w:val="231F1F"/>
          <w:spacing w:val="1"/>
          <w:w w:val="105"/>
        </w:rPr>
        <w:t xml:space="preserve"> </w:t>
      </w:r>
      <w:r w:rsidRPr="000A77CC">
        <w:rPr>
          <w:color w:val="231F1F"/>
          <w:w w:val="105"/>
        </w:rPr>
        <w:t>hệ</w:t>
      </w:r>
      <w:r w:rsidRPr="000A77CC">
        <w:rPr>
          <w:color w:val="231F1F"/>
          <w:spacing w:val="1"/>
          <w:w w:val="105"/>
        </w:rPr>
        <w:t xml:space="preserve"> </w:t>
      </w:r>
      <w:r w:rsidRPr="000A77CC">
        <w:rPr>
          <w:color w:val="231F1F"/>
          <w:w w:val="105"/>
        </w:rPr>
        <w:t>thống</w:t>
      </w:r>
      <w:r w:rsidRPr="000A77CC">
        <w:rPr>
          <w:color w:val="231F1F"/>
          <w:spacing w:val="2"/>
          <w:w w:val="105"/>
        </w:rPr>
        <w:t xml:space="preserve"> </w:t>
      </w:r>
      <w:r w:rsidRPr="000A77CC">
        <w:rPr>
          <w:color w:val="231F1F"/>
          <w:w w:val="105"/>
        </w:rPr>
        <w:t>BI</w:t>
      </w:r>
      <w:r w:rsidRPr="000A77CC">
        <w:rPr>
          <w:color w:val="231F1F"/>
          <w:spacing w:val="1"/>
          <w:w w:val="105"/>
        </w:rPr>
        <w:t xml:space="preserve"> </w:t>
      </w:r>
      <w:r w:rsidRPr="000A77CC">
        <w:rPr>
          <w:color w:val="231F1F"/>
          <w:w w:val="105"/>
        </w:rPr>
        <w:t>đưa</w:t>
      </w:r>
      <w:r w:rsidRPr="000A77CC">
        <w:rPr>
          <w:color w:val="231F1F"/>
          <w:spacing w:val="1"/>
          <w:w w:val="105"/>
        </w:rPr>
        <w:t xml:space="preserve"> </w:t>
      </w:r>
      <w:r w:rsidRPr="000A77CC">
        <w:rPr>
          <w:color w:val="231F1F"/>
          <w:w w:val="105"/>
        </w:rPr>
        <w:t>ra</w:t>
      </w:r>
      <w:r w:rsidRPr="000A77CC">
        <w:rPr>
          <w:color w:val="231F1F"/>
          <w:spacing w:val="2"/>
          <w:w w:val="105"/>
        </w:rPr>
        <w:t xml:space="preserve"> </w:t>
      </w:r>
      <w:r w:rsidR="004973B2" w:rsidRPr="000A77CC">
        <w:rPr>
          <w:color w:val="231F1F"/>
          <w:w w:val="105"/>
        </w:rPr>
        <w:t>c</w:t>
      </w:r>
      <w:r w:rsidRPr="000A77CC">
        <w:rPr>
          <w:color w:val="231F1F"/>
          <w:w w:val="105"/>
        </w:rPr>
        <w:t>á</w:t>
      </w:r>
      <w:r w:rsidR="004973B2" w:rsidRPr="000A77CC">
        <w:rPr>
          <w:color w:val="231F1F"/>
          <w:w w:val="105"/>
        </w:rPr>
        <w:t>c</w:t>
      </w:r>
      <w:r w:rsidRPr="000A77CC">
        <w:rPr>
          <w:color w:val="231F1F"/>
          <w:spacing w:val="1"/>
          <w:w w:val="105"/>
        </w:rPr>
        <w:t xml:space="preserve"> </w:t>
      </w:r>
      <w:r w:rsidR="004973B2" w:rsidRPr="000A77CC">
        <w:rPr>
          <w:color w:val="231F1F"/>
          <w:w w:val="105"/>
        </w:rPr>
        <w:t>c</w:t>
      </w:r>
      <w:r w:rsidRPr="000A77CC">
        <w:rPr>
          <w:color w:val="231F1F"/>
          <w:w w:val="105"/>
        </w:rPr>
        <w:t>á</w:t>
      </w:r>
      <w:r w:rsidR="004973B2" w:rsidRPr="000A77CC">
        <w:rPr>
          <w:color w:val="231F1F"/>
          <w:w w:val="105"/>
        </w:rPr>
        <w:t>c</w:t>
      </w:r>
      <w:r w:rsidRPr="000A77CC">
        <w:rPr>
          <w:color w:val="231F1F"/>
          <w:w w:val="105"/>
        </w:rPr>
        <w:t>h</w:t>
      </w:r>
      <w:r w:rsidRPr="000A77CC">
        <w:rPr>
          <w:color w:val="231F1F"/>
          <w:spacing w:val="1"/>
          <w:w w:val="105"/>
        </w:rPr>
        <w:t xml:space="preserve"> </w:t>
      </w:r>
      <w:r w:rsidRPr="000A77CC">
        <w:rPr>
          <w:color w:val="231F1F"/>
          <w:w w:val="105"/>
        </w:rPr>
        <w:t>để</w:t>
      </w:r>
      <w:r w:rsidRPr="000A77CC">
        <w:rPr>
          <w:color w:val="231F1F"/>
          <w:spacing w:val="1"/>
          <w:w w:val="105"/>
        </w:rPr>
        <w:t xml:space="preserve"> </w:t>
      </w:r>
      <w:r w:rsidRPr="000A77CC">
        <w:rPr>
          <w:color w:val="231F1F"/>
          <w:w w:val="105"/>
        </w:rPr>
        <w:t>the</w:t>
      </w:r>
      <w:r w:rsidR="00CF03B4" w:rsidRPr="000A77CC">
        <w:rPr>
          <w:color w:val="231F1F"/>
          <w:w w:val="105"/>
        </w:rPr>
        <w:t>o</w:t>
      </w:r>
      <w:r w:rsidRPr="000A77CC">
        <w:rPr>
          <w:color w:val="231F1F"/>
          <w:spacing w:val="2"/>
          <w:w w:val="105"/>
        </w:rPr>
        <w:t xml:space="preserve"> </w:t>
      </w:r>
      <w:r w:rsidRPr="000A77CC">
        <w:rPr>
          <w:color w:val="231F1F"/>
          <w:w w:val="105"/>
        </w:rPr>
        <w:t>dõi</w:t>
      </w:r>
      <w:r w:rsidRPr="000A77CC">
        <w:rPr>
          <w:color w:val="231F1F"/>
          <w:spacing w:val="1"/>
          <w:w w:val="105"/>
        </w:rPr>
        <w:t xml:space="preserve"> </w:t>
      </w:r>
      <w:r w:rsidRPr="000A77CC">
        <w:rPr>
          <w:color w:val="231F1F"/>
          <w:w w:val="105"/>
        </w:rPr>
        <w:t>kết</w:t>
      </w:r>
      <w:r w:rsidRPr="000A77CC">
        <w:rPr>
          <w:color w:val="231F1F"/>
          <w:spacing w:val="1"/>
          <w:w w:val="105"/>
        </w:rPr>
        <w:t xml:space="preserve"> </w:t>
      </w:r>
      <w:r w:rsidRPr="000A77CC">
        <w:rPr>
          <w:color w:val="231F1F"/>
          <w:w w:val="105"/>
        </w:rPr>
        <w:t>quả</w:t>
      </w:r>
      <w:r w:rsidRPr="000A77CC">
        <w:rPr>
          <w:color w:val="231F1F"/>
          <w:spacing w:val="2"/>
          <w:w w:val="105"/>
        </w:rPr>
        <w:t xml:space="preserve"> </w:t>
      </w:r>
      <w:r w:rsidR="004973B2" w:rsidRPr="000A77CC">
        <w:rPr>
          <w:color w:val="231F1F"/>
          <w:w w:val="105"/>
        </w:rPr>
        <w:t>c</w:t>
      </w:r>
      <w:r w:rsidRPr="000A77CC">
        <w:rPr>
          <w:color w:val="231F1F"/>
          <w:w w:val="105"/>
        </w:rPr>
        <w:t>ủa</w:t>
      </w:r>
      <w:r w:rsidRPr="000A77CC">
        <w:rPr>
          <w:color w:val="231F1F"/>
          <w:spacing w:val="1"/>
          <w:w w:val="105"/>
        </w:rPr>
        <w:t xml:space="preserve"> </w:t>
      </w:r>
      <w:r w:rsidRPr="000A77CC">
        <w:rPr>
          <w:color w:val="231F1F"/>
          <w:w w:val="105"/>
        </w:rPr>
        <w:t>quyết</w:t>
      </w:r>
      <w:r w:rsidRPr="000A77CC">
        <w:rPr>
          <w:color w:val="231F1F"/>
          <w:spacing w:val="1"/>
          <w:w w:val="105"/>
        </w:rPr>
        <w:t xml:space="preserve"> </w:t>
      </w:r>
      <w:r w:rsidRPr="000A77CC">
        <w:rPr>
          <w:color w:val="231F1F"/>
          <w:w w:val="105"/>
        </w:rPr>
        <w:t>định.</w:t>
      </w:r>
      <w:r w:rsidRPr="000A77CC">
        <w:rPr>
          <w:color w:val="231F1F"/>
          <w:spacing w:val="1"/>
          <w:w w:val="105"/>
        </w:rPr>
        <w:t xml:space="preserve"> </w:t>
      </w:r>
      <w:r w:rsidRPr="000A77CC">
        <w:rPr>
          <w:color w:val="231F1F"/>
          <w:w w:val="105"/>
        </w:rPr>
        <w:t>Hệ</w:t>
      </w:r>
      <w:r w:rsidRPr="000A77CC">
        <w:rPr>
          <w:color w:val="231F1F"/>
          <w:spacing w:val="1"/>
          <w:w w:val="105"/>
        </w:rPr>
        <w:t xml:space="preserve"> </w:t>
      </w:r>
      <w:r w:rsidRPr="000A77CC">
        <w:rPr>
          <w:color w:val="231F1F"/>
          <w:w w:val="105"/>
        </w:rPr>
        <w:t>thống</w:t>
      </w:r>
      <w:r w:rsidRPr="000A77CC">
        <w:rPr>
          <w:color w:val="231F1F"/>
          <w:spacing w:val="2"/>
          <w:w w:val="105"/>
        </w:rPr>
        <w:t xml:space="preserve"> </w:t>
      </w:r>
      <w:r w:rsidRPr="000A77CC">
        <w:rPr>
          <w:color w:val="231F1F"/>
          <w:w w:val="105"/>
        </w:rPr>
        <w:t>BI</w:t>
      </w:r>
      <w:r w:rsidRPr="000A77CC">
        <w:rPr>
          <w:color w:val="231F1F"/>
          <w:spacing w:val="1"/>
          <w:w w:val="105"/>
        </w:rPr>
        <w:t xml:space="preserve"> </w:t>
      </w:r>
      <w:r w:rsidR="004973B2" w:rsidRPr="000A77CC">
        <w:rPr>
          <w:color w:val="231F1F"/>
          <w:w w:val="105"/>
        </w:rPr>
        <w:t>c</w:t>
      </w:r>
      <w:r w:rsidRPr="000A77CC">
        <w:rPr>
          <w:color w:val="231F1F"/>
          <w:w w:val="105"/>
        </w:rPr>
        <w:t>ung</w:t>
      </w:r>
      <w:r w:rsidRPr="000A77CC">
        <w:rPr>
          <w:color w:val="231F1F"/>
          <w:spacing w:val="1"/>
          <w:w w:val="105"/>
        </w:rPr>
        <w:t xml:space="preserve"> </w:t>
      </w:r>
      <w:r w:rsidR="004973B2" w:rsidRPr="000A77CC">
        <w:rPr>
          <w:color w:val="231F1F"/>
          <w:w w:val="105"/>
        </w:rPr>
        <w:t>c</w:t>
      </w:r>
      <w:r w:rsidRPr="000A77CC">
        <w:rPr>
          <w:color w:val="231F1F"/>
          <w:w w:val="105"/>
        </w:rPr>
        <w:t>ấp</w:t>
      </w:r>
      <w:r w:rsidRPr="000A77CC">
        <w:rPr>
          <w:color w:val="231F1F"/>
          <w:spacing w:val="2"/>
          <w:w w:val="105"/>
        </w:rPr>
        <w:t xml:space="preserve"> </w:t>
      </w:r>
      <w:r w:rsidR="004973B2" w:rsidRPr="000A77CC">
        <w:rPr>
          <w:color w:val="231F1F"/>
          <w:w w:val="105"/>
        </w:rPr>
        <w:t>c</w:t>
      </w:r>
      <w:r w:rsidRPr="000A77CC">
        <w:rPr>
          <w:color w:val="231F1F"/>
          <w:w w:val="105"/>
        </w:rPr>
        <w:t>h</w:t>
      </w:r>
      <w:r w:rsidR="00CF03B4" w:rsidRPr="000A77CC">
        <w:rPr>
          <w:color w:val="231F1F"/>
          <w:w w:val="105"/>
        </w:rPr>
        <w:t>o</w:t>
      </w:r>
      <w:r w:rsidRPr="000A77CC">
        <w:rPr>
          <w:color w:val="231F1F"/>
          <w:spacing w:val="1"/>
          <w:w w:val="105"/>
        </w:rPr>
        <w:t xml:space="preserve"> </w:t>
      </w:r>
      <w:r w:rsidRPr="000A77CC">
        <w:rPr>
          <w:color w:val="231F1F"/>
          <w:w w:val="105"/>
        </w:rPr>
        <w:t>người</w:t>
      </w:r>
      <w:r w:rsidRPr="000A77CC">
        <w:rPr>
          <w:color w:val="231F1F"/>
          <w:spacing w:val="1"/>
          <w:w w:val="105"/>
        </w:rPr>
        <w:t xml:space="preserve"> </w:t>
      </w:r>
      <w:r w:rsidRPr="000A77CC">
        <w:rPr>
          <w:color w:val="231F1F"/>
          <w:w w:val="105"/>
        </w:rPr>
        <w:t>dùng</w:t>
      </w:r>
      <w:r w:rsidRPr="000A77CC">
        <w:rPr>
          <w:color w:val="231F1F"/>
          <w:spacing w:val="2"/>
          <w:w w:val="105"/>
        </w:rPr>
        <w:t xml:space="preserve"> </w:t>
      </w:r>
      <w:r w:rsidR="004973B2" w:rsidRPr="000A77CC">
        <w:rPr>
          <w:color w:val="231F1F"/>
          <w:w w:val="105"/>
        </w:rPr>
        <w:t>c</w:t>
      </w:r>
      <w:r w:rsidRPr="000A77CC">
        <w:rPr>
          <w:color w:val="231F1F"/>
          <w:w w:val="105"/>
        </w:rPr>
        <w:t>uối</w:t>
      </w:r>
      <w:r w:rsidRPr="000A77CC">
        <w:rPr>
          <w:color w:val="231F1F"/>
          <w:spacing w:val="1"/>
          <w:w w:val="105"/>
        </w:rPr>
        <w:t xml:space="preserve"> </w:t>
      </w:r>
      <w:r w:rsidR="004973B2" w:rsidRPr="000A77CC">
        <w:rPr>
          <w:color w:val="231F1F"/>
          <w:w w:val="105"/>
        </w:rPr>
        <w:t>c</w:t>
      </w:r>
      <w:r w:rsidRPr="000A77CC">
        <w:rPr>
          <w:color w:val="231F1F"/>
          <w:w w:val="105"/>
        </w:rPr>
        <w:t>á</w:t>
      </w:r>
      <w:r w:rsidR="004973B2" w:rsidRPr="000A77CC">
        <w:rPr>
          <w:color w:val="231F1F"/>
          <w:w w:val="105"/>
        </w:rPr>
        <w:t>c</w:t>
      </w:r>
      <w:r w:rsidRPr="000A77CC">
        <w:rPr>
          <w:color w:val="231F1F"/>
          <w:spacing w:val="1"/>
          <w:w w:val="105"/>
        </w:rPr>
        <w:t xml:space="preserve"> </w:t>
      </w:r>
      <w:r w:rsidR="004973B2" w:rsidRPr="000A77CC">
        <w:rPr>
          <w:color w:val="231F1F"/>
          <w:w w:val="105"/>
        </w:rPr>
        <w:t>c</w:t>
      </w:r>
      <w:r w:rsidRPr="000A77CC">
        <w:rPr>
          <w:color w:val="231F1F"/>
          <w:w w:val="105"/>
        </w:rPr>
        <w:t>á</w:t>
      </w:r>
      <w:r w:rsidR="004973B2" w:rsidRPr="000A77CC">
        <w:rPr>
          <w:color w:val="231F1F"/>
          <w:w w:val="105"/>
        </w:rPr>
        <w:t>c</w:t>
      </w:r>
      <w:r w:rsidRPr="000A77CC">
        <w:rPr>
          <w:color w:val="231F1F"/>
          <w:w w:val="105"/>
        </w:rPr>
        <w:t>h</w:t>
      </w:r>
      <w:r w:rsidRPr="000A77CC">
        <w:rPr>
          <w:color w:val="231F1F"/>
          <w:spacing w:val="2"/>
          <w:w w:val="105"/>
        </w:rPr>
        <w:t xml:space="preserve"> </w:t>
      </w:r>
      <w:r w:rsidRPr="000A77CC">
        <w:rPr>
          <w:color w:val="231F1F"/>
          <w:w w:val="105"/>
        </w:rPr>
        <w:t>xá</w:t>
      </w:r>
      <w:r w:rsidR="004973B2" w:rsidRPr="000A77CC">
        <w:rPr>
          <w:color w:val="231F1F"/>
          <w:w w:val="105"/>
        </w:rPr>
        <w:t>c</w:t>
      </w:r>
      <w:r w:rsidRPr="000A77CC">
        <w:rPr>
          <w:color w:val="231F1F"/>
          <w:spacing w:val="1"/>
          <w:w w:val="105"/>
        </w:rPr>
        <w:t xml:space="preserve"> </w:t>
      </w:r>
      <w:r w:rsidRPr="000A77CC">
        <w:rPr>
          <w:color w:val="231F1F"/>
          <w:w w:val="105"/>
        </w:rPr>
        <w:t>định</w:t>
      </w:r>
      <w:r w:rsidRPr="000A77CC">
        <w:rPr>
          <w:color w:val="231F1F"/>
          <w:spacing w:val="1"/>
          <w:w w:val="105"/>
        </w:rPr>
        <w:t xml:space="preserve"> </w:t>
      </w:r>
      <w:r w:rsidRPr="000A77CC">
        <w:rPr>
          <w:color w:val="231F1F"/>
          <w:w w:val="105"/>
        </w:rPr>
        <w:t>số</w:t>
      </w:r>
      <w:r w:rsidRPr="000A77CC">
        <w:rPr>
          <w:color w:val="231F1F"/>
          <w:spacing w:val="2"/>
          <w:w w:val="105"/>
        </w:rPr>
        <w:t xml:space="preserve"> </w:t>
      </w:r>
      <w:r w:rsidRPr="000A77CC">
        <w:rPr>
          <w:color w:val="231F1F"/>
          <w:w w:val="105"/>
        </w:rPr>
        <w:t>liệu</w:t>
      </w:r>
      <w:r w:rsidRPr="000A77CC">
        <w:rPr>
          <w:color w:val="231F1F"/>
          <w:spacing w:val="1"/>
          <w:w w:val="105"/>
        </w:rPr>
        <w:t xml:space="preserve"> </w:t>
      </w:r>
      <w:r w:rsidRPr="000A77CC">
        <w:rPr>
          <w:color w:val="231F1F"/>
          <w:w w:val="105"/>
        </w:rPr>
        <w:t>và</w:t>
      </w:r>
      <w:r w:rsidRPr="000A77CC">
        <w:rPr>
          <w:color w:val="231F1F"/>
          <w:spacing w:val="1"/>
          <w:w w:val="105"/>
        </w:rPr>
        <w:t xml:space="preserve"> </w:t>
      </w:r>
      <w:r w:rsidR="004973B2" w:rsidRPr="000A77CC">
        <w:rPr>
          <w:color w:val="231F1F"/>
          <w:w w:val="105"/>
        </w:rPr>
        <w:t>c</w:t>
      </w:r>
      <w:r w:rsidRPr="000A77CC">
        <w:rPr>
          <w:color w:val="231F1F"/>
          <w:w w:val="105"/>
        </w:rPr>
        <w:t>á</w:t>
      </w:r>
      <w:r w:rsidR="004973B2" w:rsidRPr="000A77CC">
        <w:rPr>
          <w:color w:val="231F1F"/>
          <w:w w:val="105"/>
        </w:rPr>
        <w:t>c</w:t>
      </w:r>
      <w:r w:rsidRPr="000A77CC">
        <w:rPr>
          <w:color w:val="231F1F"/>
          <w:spacing w:val="1"/>
          <w:w w:val="105"/>
        </w:rPr>
        <w:t xml:space="preserve"> </w:t>
      </w:r>
      <w:r w:rsidR="004973B2" w:rsidRPr="000A77CC">
        <w:rPr>
          <w:color w:val="231F1F"/>
          <w:w w:val="105"/>
        </w:rPr>
        <w:t>c</w:t>
      </w:r>
      <w:r w:rsidRPr="000A77CC">
        <w:rPr>
          <w:color w:val="231F1F"/>
          <w:w w:val="105"/>
        </w:rPr>
        <w:t>hỉ</w:t>
      </w:r>
      <w:r w:rsidRPr="000A77CC">
        <w:rPr>
          <w:color w:val="231F1F"/>
          <w:spacing w:val="2"/>
          <w:w w:val="105"/>
        </w:rPr>
        <w:t xml:space="preserve"> </w:t>
      </w:r>
      <w:r w:rsidRPr="000A77CC">
        <w:rPr>
          <w:color w:val="231F1F"/>
          <w:w w:val="105"/>
        </w:rPr>
        <w:t>số</w:t>
      </w:r>
      <w:r w:rsidRPr="000A77CC">
        <w:rPr>
          <w:color w:val="231F1F"/>
          <w:spacing w:val="1"/>
          <w:w w:val="105"/>
        </w:rPr>
        <w:t xml:space="preserve"> </w:t>
      </w:r>
      <w:r w:rsidRPr="000A77CC">
        <w:rPr>
          <w:color w:val="231F1F"/>
          <w:w w:val="105"/>
        </w:rPr>
        <w:t>hiệu</w:t>
      </w:r>
      <w:r w:rsidRPr="000A77CC">
        <w:rPr>
          <w:color w:val="231F1F"/>
          <w:spacing w:val="1"/>
          <w:w w:val="105"/>
        </w:rPr>
        <w:t xml:space="preserve"> </w:t>
      </w:r>
      <w:r w:rsidRPr="000A77CC">
        <w:rPr>
          <w:color w:val="231F1F"/>
          <w:w w:val="105"/>
        </w:rPr>
        <w:t>suất</w:t>
      </w:r>
      <w:r w:rsidRPr="000A77CC">
        <w:rPr>
          <w:color w:val="231F1F"/>
          <w:spacing w:val="1"/>
          <w:w w:val="105"/>
        </w:rPr>
        <w:t xml:space="preserve"> </w:t>
      </w:r>
      <w:r w:rsidR="004973B2" w:rsidRPr="000A77CC">
        <w:rPr>
          <w:color w:val="231F1F"/>
          <w:w w:val="105"/>
        </w:rPr>
        <w:t>c</w:t>
      </w:r>
      <w:r w:rsidRPr="000A77CC">
        <w:rPr>
          <w:color w:val="231F1F"/>
          <w:w w:val="105"/>
        </w:rPr>
        <w:t>hính</w:t>
      </w:r>
      <w:r w:rsidRPr="000A77CC">
        <w:rPr>
          <w:color w:val="231F1F"/>
          <w:spacing w:val="1"/>
          <w:w w:val="105"/>
        </w:rPr>
        <w:t xml:space="preserve"> </w:t>
      </w:r>
      <w:r w:rsidRPr="000A77CC">
        <w:rPr>
          <w:color w:val="231F1F"/>
          <w:w w:val="105"/>
        </w:rPr>
        <w:t>khá</w:t>
      </w:r>
      <w:r w:rsidR="004973B2" w:rsidRPr="000A77CC">
        <w:rPr>
          <w:color w:val="231F1F"/>
          <w:w w:val="105"/>
        </w:rPr>
        <w:t>c</w:t>
      </w:r>
      <w:r w:rsidRPr="000A77CC">
        <w:rPr>
          <w:color w:val="231F1F"/>
          <w:spacing w:val="2"/>
          <w:w w:val="105"/>
        </w:rPr>
        <w:t xml:space="preserve"> </w:t>
      </w:r>
      <w:r w:rsidRPr="000A77CC">
        <w:rPr>
          <w:color w:val="231F1F"/>
          <w:w w:val="105"/>
        </w:rPr>
        <w:t>để</w:t>
      </w:r>
      <w:r w:rsidRPr="000A77CC">
        <w:rPr>
          <w:color w:val="231F1F"/>
          <w:spacing w:val="1"/>
          <w:w w:val="105"/>
        </w:rPr>
        <w:t xml:space="preserve"> </w:t>
      </w:r>
      <w:r w:rsidRPr="000A77CC">
        <w:rPr>
          <w:color w:val="231F1F"/>
          <w:w w:val="105"/>
        </w:rPr>
        <w:t>đánh</w:t>
      </w:r>
      <w:r w:rsidRPr="000A77CC">
        <w:rPr>
          <w:color w:val="231F1F"/>
          <w:spacing w:val="2"/>
          <w:w w:val="105"/>
        </w:rPr>
        <w:t xml:space="preserve"> </w:t>
      </w:r>
      <w:r w:rsidRPr="000A77CC">
        <w:rPr>
          <w:color w:val="231F1F"/>
          <w:w w:val="105"/>
        </w:rPr>
        <w:t>giá</w:t>
      </w:r>
      <w:r w:rsidRPr="000A77CC">
        <w:rPr>
          <w:color w:val="231F1F"/>
          <w:spacing w:val="2"/>
          <w:w w:val="105"/>
        </w:rPr>
        <w:t xml:space="preserve"> </w:t>
      </w:r>
      <w:r w:rsidR="004973B2" w:rsidRPr="000A77CC">
        <w:rPr>
          <w:color w:val="231F1F"/>
          <w:w w:val="105"/>
        </w:rPr>
        <w:t>c</w:t>
      </w:r>
      <w:r w:rsidRPr="000A77CC">
        <w:rPr>
          <w:color w:val="231F1F"/>
          <w:w w:val="105"/>
        </w:rPr>
        <w:t>á</w:t>
      </w:r>
      <w:r w:rsidR="004973B2" w:rsidRPr="000A77CC">
        <w:rPr>
          <w:color w:val="231F1F"/>
          <w:w w:val="105"/>
        </w:rPr>
        <w:t>c</w:t>
      </w:r>
      <w:r w:rsidRPr="000A77CC">
        <w:rPr>
          <w:color w:val="231F1F"/>
          <w:spacing w:val="1"/>
          <w:w w:val="105"/>
        </w:rPr>
        <w:t xml:space="preserve"> </w:t>
      </w:r>
      <w:r w:rsidRPr="000A77CC">
        <w:rPr>
          <w:color w:val="231F1F"/>
          <w:w w:val="105"/>
        </w:rPr>
        <w:t>khía</w:t>
      </w:r>
      <w:r w:rsidRPr="000A77CC">
        <w:rPr>
          <w:color w:val="231F1F"/>
          <w:spacing w:val="2"/>
          <w:w w:val="105"/>
        </w:rPr>
        <w:t xml:space="preserve"> </w:t>
      </w:r>
      <w:r w:rsidR="004973B2" w:rsidRPr="000A77CC">
        <w:rPr>
          <w:color w:val="231F1F"/>
          <w:w w:val="105"/>
        </w:rPr>
        <w:t>c</w:t>
      </w:r>
      <w:r w:rsidRPr="000A77CC">
        <w:rPr>
          <w:color w:val="231F1F"/>
          <w:w w:val="105"/>
        </w:rPr>
        <w:t>ạnh</w:t>
      </w:r>
      <w:r w:rsidRPr="000A77CC">
        <w:rPr>
          <w:color w:val="231F1F"/>
          <w:spacing w:val="1"/>
          <w:w w:val="105"/>
        </w:rPr>
        <w:t xml:space="preserve"> </w:t>
      </w:r>
      <w:r w:rsidRPr="000A77CC">
        <w:rPr>
          <w:color w:val="231F1F"/>
          <w:w w:val="105"/>
        </w:rPr>
        <w:t>khá</w:t>
      </w:r>
      <w:r w:rsidR="004973B2" w:rsidRPr="000A77CC">
        <w:rPr>
          <w:color w:val="231F1F"/>
          <w:w w:val="105"/>
        </w:rPr>
        <w:t>c</w:t>
      </w:r>
      <w:r w:rsidRPr="000A77CC">
        <w:rPr>
          <w:color w:val="231F1F"/>
          <w:spacing w:val="2"/>
          <w:w w:val="105"/>
        </w:rPr>
        <w:t xml:space="preserve"> </w:t>
      </w:r>
      <w:r w:rsidRPr="000A77CC">
        <w:rPr>
          <w:color w:val="231F1F"/>
          <w:w w:val="105"/>
        </w:rPr>
        <w:t>nhau</w:t>
      </w:r>
      <w:r w:rsidRPr="000A77CC">
        <w:rPr>
          <w:color w:val="231F1F"/>
          <w:spacing w:val="2"/>
          <w:w w:val="105"/>
        </w:rPr>
        <w:t xml:space="preserve"> </w:t>
      </w:r>
      <w:r w:rsidR="004973B2" w:rsidRPr="000A77CC">
        <w:rPr>
          <w:color w:val="231F1F"/>
          <w:w w:val="105"/>
        </w:rPr>
        <w:t>c</w:t>
      </w:r>
      <w:r w:rsidRPr="000A77CC">
        <w:rPr>
          <w:color w:val="231F1F"/>
          <w:w w:val="105"/>
        </w:rPr>
        <w:t>ủa</w:t>
      </w:r>
      <w:r w:rsidRPr="000A77CC">
        <w:rPr>
          <w:color w:val="231F1F"/>
          <w:spacing w:val="1"/>
          <w:w w:val="105"/>
        </w:rPr>
        <w:t xml:space="preserve"> </w:t>
      </w:r>
      <w:r w:rsidRPr="000A77CC">
        <w:rPr>
          <w:color w:val="231F1F"/>
          <w:w w:val="105"/>
        </w:rPr>
        <w:t>một</w:t>
      </w:r>
      <w:r w:rsidRPr="000A77CC">
        <w:rPr>
          <w:color w:val="231F1F"/>
          <w:spacing w:val="2"/>
          <w:w w:val="105"/>
        </w:rPr>
        <w:t xml:space="preserve"> </w:t>
      </w:r>
      <w:r w:rsidRPr="000A77CC">
        <w:rPr>
          <w:color w:val="231F1F"/>
          <w:w w:val="105"/>
        </w:rPr>
        <w:t>tổ</w:t>
      </w:r>
      <w:r w:rsidRPr="000A77CC">
        <w:rPr>
          <w:color w:val="231F1F"/>
          <w:spacing w:val="1"/>
          <w:w w:val="105"/>
        </w:rPr>
        <w:t xml:space="preserve"> </w:t>
      </w:r>
      <w:r w:rsidR="004973B2" w:rsidRPr="000A77CC">
        <w:rPr>
          <w:color w:val="231F1F"/>
          <w:w w:val="105"/>
        </w:rPr>
        <w:t>c</w:t>
      </w:r>
      <w:r w:rsidRPr="000A77CC">
        <w:rPr>
          <w:color w:val="231F1F"/>
          <w:w w:val="105"/>
        </w:rPr>
        <w:t>hứ</w:t>
      </w:r>
      <w:r w:rsidR="004973B2" w:rsidRPr="000A77CC">
        <w:rPr>
          <w:color w:val="231F1F"/>
          <w:w w:val="105"/>
        </w:rPr>
        <w:t>c</w:t>
      </w:r>
      <w:r w:rsidRPr="000A77CC">
        <w:rPr>
          <w:color w:val="231F1F"/>
          <w:w w:val="105"/>
        </w:rPr>
        <w:t>.</w:t>
      </w:r>
      <w:r w:rsidRPr="000A77CC">
        <w:rPr>
          <w:color w:val="231F1F"/>
          <w:spacing w:val="2"/>
          <w:w w:val="105"/>
        </w:rPr>
        <w:t xml:space="preserve"> </w:t>
      </w:r>
      <w:r w:rsidRPr="000A77CC">
        <w:rPr>
          <w:color w:val="231F1F"/>
          <w:w w:val="105"/>
        </w:rPr>
        <w:t>Ng</w:t>
      </w:r>
      <w:r w:rsidR="00CF03B4" w:rsidRPr="000A77CC">
        <w:rPr>
          <w:color w:val="231F1F"/>
          <w:w w:val="105"/>
        </w:rPr>
        <w:t>o</w:t>
      </w:r>
      <w:r w:rsidRPr="000A77CC">
        <w:rPr>
          <w:color w:val="231F1F"/>
          <w:w w:val="105"/>
        </w:rPr>
        <w:t>ài</w:t>
      </w:r>
      <w:r w:rsidRPr="000A77CC">
        <w:rPr>
          <w:color w:val="231F1F"/>
          <w:spacing w:val="2"/>
          <w:w w:val="105"/>
        </w:rPr>
        <w:t xml:space="preserve"> </w:t>
      </w:r>
      <w:r w:rsidRPr="000A77CC">
        <w:rPr>
          <w:color w:val="231F1F"/>
          <w:w w:val="105"/>
        </w:rPr>
        <w:t>ra,</w:t>
      </w:r>
      <w:r w:rsidRPr="000A77CC">
        <w:rPr>
          <w:color w:val="231F1F"/>
          <w:spacing w:val="1"/>
          <w:w w:val="105"/>
        </w:rPr>
        <w:t xml:space="preserve"> </w:t>
      </w:r>
      <w:r w:rsidR="004973B2" w:rsidRPr="000A77CC">
        <w:rPr>
          <w:color w:val="231F1F"/>
          <w:w w:val="105"/>
        </w:rPr>
        <w:t>c</w:t>
      </w:r>
      <w:r w:rsidRPr="000A77CC">
        <w:rPr>
          <w:color w:val="231F1F"/>
          <w:w w:val="105"/>
        </w:rPr>
        <w:t>á</w:t>
      </w:r>
      <w:r w:rsidR="004973B2" w:rsidRPr="000A77CC">
        <w:rPr>
          <w:color w:val="231F1F"/>
          <w:w w:val="105"/>
        </w:rPr>
        <w:t>c</w:t>
      </w:r>
      <w:r w:rsidRPr="000A77CC">
        <w:rPr>
          <w:color w:val="231F1F"/>
          <w:spacing w:val="2"/>
          <w:w w:val="105"/>
        </w:rPr>
        <w:t xml:space="preserve"> </w:t>
      </w:r>
      <w:r w:rsidRPr="000A77CC">
        <w:rPr>
          <w:color w:val="231F1F"/>
          <w:w w:val="105"/>
        </w:rPr>
        <w:t>trường</w:t>
      </w:r>
      <w:r w:rsidRPr="000A77CC">
        <w:rPr>
          <w:color w:val="231F1F"/>
          <w:spacing w:val="1"/>
          <w:w w:val="105"/>
        </w:rPr>
        <w:t xml:space="preserve"> </w:t>
      </w:r>
      <w:r w:rsidRPr="000A77CC">
        <w:rPr>
          <w:color w:val="231F1F"/>
          <w:w w:val="105"/>
        </w:rPr>
        <w:t>hợp</w:t>
      </w:r>
      <w:r w:rsidRPr="000A77CC">
        <w:rPr>
          <w:color w:val="231F1F"/>
          <w:spacing w:val="2"/>
          <w:w w:val="105"/>
        </w:rPr>
        <w:t xml:space="preserve"> </w:t>
      </w:r>
      <w:r w:rsidRPr="000A77CC">
        <w:rPr>
          <w:color w:val="231F1F"/>
          <w:w w:val="105"/>
        </w:rPr>
        <w:t>ng</w:t>
      </w:r>
      <w:r w:rsidR="00CF03B4" w:rsidRPr="000A77CC">
        <w:rPr>
          <w:color w:val="231F1F"/>
          <w:w w:val="105"/>
        </w:rPr>
        <w:t>o</w:t>
      </w:r>
      <w:r w:rsidRPr="000A77CC">
        <w:rPr>
          <w:color w:val="231F1F"/>
          <w:w w:val="105"/>
        </w:rPr>
        <w:t>ại</w:t>
      </w:r>
      <w:r w:rsidRPr="000A77CC">
        <w:rPr>
          <w:color w:val="231F1F"/>
          <w:spacing w:val="2"/>
          <w:w w:val="105"/>
        </w:rPr>
        <w:t xml:space="preserve"> </w:t>
      </w:r>
      <w:r w:rsidRPr="000A77CC">
        <w:rPr>
          <w:color w:val="231F1F"/>
          <w:w w:val="105"/>
        </w:rPr>
        <w:t>lệ</w:t>
      </w:r>
      <w:r w:rsidRPr="000A77CC">
        <w:rPr>
          <w:color w:val="231F1F"/>
          <w:spacing w:val="1"/>
          <w:w w:val="105"/>
        </w:rPr>
        <w:t xml:space="preserve"> </w:t>
      </w:r>
      <w:r w:rsidRPr="000A77CC">
        <w:rPr>
          <w:color w:val="231F1F"/>
          <w:w w:val="105"/>
        </w:rPr>
        <w:t>và</w:t>
      </w:r>
      <w:r w:rsidRPr="000A77CC">
        <w:rPr>
          <w:color w:val="231F1F"/>
          <w:spacing w:val="2"/>
          <w:w w:val="105"/>
        </w:rPr>
        <w:t xml:space="preserve"> </w:t>
      </w:r>
      <w:r w:rsidR="004973B2" w:rsidRPr="000A77CC">
        <w:rPr>
          <w:color w:val="231F1F"/>
          <w:w w:val="105"/>
        </w:rPr>
        <w:t>c</w:t>
      </w:r>
      <w:r w:rsidRPr="000A77CC">
        <w:rPr>
          <w:color w:val="231F1F"/>
          <w:w w:val="105"/>
        </w:rPr>
        <w:t>ảnh</w:t>
      </w:r>
      <w:r w:rsidRPr="000A77CC">
        <w:rPr>
          <w:color w:val="231F1F"/>
          <w:spacing w:val="-67"/>
          <w:w w:val="105"/>
        </w:rPr>
        <w:t xml:space="preserve"> </w:t>
      </w:r>
      <w:r w:rsidRPr="000A77CC">
        <w:rPr>
          <w:color w:val="231F1F"/>
          <w:w w:val="105"/>
        </w:rPr>
        <w:t>bá</w:t>
      </w:r>
      <w:r w:rsidR="00CF03B4" w:rsidRPr="000A77CC">
        <w:rPr>
          <w:color w:val="231F1F"/>
          <w:w w:val="105"/>
        </w:rPr>
        <w:t>o</w:t>
      </w:r>
      <w:r w:rsidRPr="000A77CC">
        <w:rPr>
          <w:color w:val="231F1F"/>
          <w:spacing w:val="2"/>
          <w:w w:val="105"/>
        </w:rPr>
        <w:t xml:space="preserve"> </w:t>
      </w:r>
      <w:r w:rsidR="004973B2" w:rsidRPr="000A77CC">
        <w:rPr>
          <w:color w:val="231F1F"/>
          <w:w w:val="105"/>
        </w:rPr>
        <w:t>c</w:t>
      </w:r>
      <w:r w:rsidR="00A56E9F" w:rsidRPr="000A77CC">
        <w:rPr>
          <w:color w:val="231F1F"/>
          <w:w w:val="105"/>
        </w:rPr>
        <w:t>ó</w:t>
      </w:r>
      <w:r w:rsidRPr="000A77CC">
        <w:rPr>
          <w:color w:val="231F1F"/>
          <w:spacing w:val="3"/>
          <w:w w:val="105"/>
        </w:rPr>
        <w:t xml:space="preserve"> </w:t>
      </w:r>
      <w:r w:rsidRPr="000A77CC">
        <w:rPr>
          <w:color w:val="231F1F"/>
          <w:w w:val="105"/>
        </w:rPr>
        <w:t>thể</w:t>
      </w:r>
      <w:r w:rsidRPr="000A77CC">
        <w:rPr>
          <w:color w:val="231F1F"/>
          <w:spacing w:val="2"/>
          <w:w w:val="105"/>
        </w:rPr>
        <w:t xml:space="preserve"> </w:t>
      </w:r>
      <w:r w:rsidRPr="000A77CC">
        <w:rPr>
          <w:color w:val="231F1F"/>
          <w:w w:val="105"/>
        </w:rPr>
        <w:t>đượ</w:t>
      </w:r>
      <w:r w:rsidR="004973B2" w:rsidRPr="000A77CC">
        <w:rPr>
          <w:color w:val="231F1F"/>
          <w:w w:val="105"/>
        </w:rPr>
        <w:t>c</w:t>
      </w:r>
      <w:r w:rsidRPr="000A77CC">
        <w:rPr>
          <w:color w:val="231F1F"/>
          <w:spacing w:val="3"/>
          <w:w w:val="105"/>
        </w:rPr>
        <w:t xml:space="preserve"> </w:t>
      </w:r>
      <w:r w:rsidRPr="000A77CC">
        <w:rPr>
          <w:color w:val="231F1F"/>
          <w:w w:val="105"/>
        </w:rPr>
        <w:t>thiết</w:t>
      </w:r>
      <w:r w:rsidRPr="000A77CC">
        <w:rPr>
          <w:color w:val="231F1F"/>
          <w:spacing w:val="3"/>
          <w:w w:val="105"/>
        </w:rPr>
        <w:t xml:space="preserve"> </w:t>
      </w:r>
      <w:r w:rsidRPr="000A77CC">
        <w:rPr>
          <w:color w:val="231F1F"/>
          <w:w w:val="105"/>
        </w:rPr>
        <w:t>lập</w:t>
      </w:r>
      <w:r w:rsidRPr="000A77CC">
        <w:rPr>
          <w:color w:val="231F1F"/>
          <w:spacing w:val="2"/>
          <w:w w:val="105"/>
        </w:rPr>
        <w:t xml:space="preserve"> </w:t>
      </w:r>
      <w:r w:rsidRPr="000A77CC">
        <w:rPr>
          <w:color w:val="231F1F"/>
          <w:w w:val="105"/>
        </w:rPr>
        <w:t>để</w:t>
      </w:r>
      <w:r w:rsidRPr="000A77CC">
        <w:rPr>
          <w:color w:val="231F1F"/>
          <w:spacing w:val="3"/>
          <w:w w:val="105"/>
        </w:rPr>
        <w:t xml:space="preserve"> </w:t>
      </w:r>
      <w:r w:rsidR="004973B2" w:rsidRPr="000A77CC">
        <w:rPr>
          <w:color w:val="231F1F"/>
          <w:w w:val="105"/>
        </w:rPr>
        <w:t>c</w:t>
      </w:r>
      <w:r w:rsidRPr="000A77CC">
        <w:rPr>
          <w:color w:val="231F1F"/>
          <w:w w:val="105"/>
        </w:rPr>
        <w:t>ảnh</w:t>
      </w:r>
      <w:r w:rsidRPr="000A77CC">
        <w:rPr>
          <w:color w:val="231F1F"/>
          <w:spacing w:val="3"/>
          <w:w w:val="105"/>
        </w:rPr>
        <w:t xml:space="preserve"> </w:t>
      </w:r>
      <w:r w:rsidRPr="000A77CC">
        <w:rPr>
          <w:color w:val="231F1F"/>
          <w:w w:val="105"/>
        </w:rPr>
        <w:t>bá</w:t>
      </w:r>
      <w:r w:rsidR="00CF03B4" w:rsidRPr="000A77CC">
        <w:rPr>
          <w:color w:val="231F1F"/>
          <w:w w:val="105"/>
        </w:rPr>
        <w:t>o</w:t>
      </w:r>
      <w:r w:rsidRPr="000A77CC">
        <w:rPr>
          <w:color w:val="231F1F"/>
          <w:spacing w:val="2"/>
          <w:w w:val="105"/>
        </w:rPr>
        <w:t xml:space="preserve"> </w:t>
      </w:r>
      <w:r w:rsidRPr="000A77CC">
        <w:rPr>
          <w:color w:val="231F1F"/>
          <w:w w:val="105"/>
        </w:rPr>
        <w:t>kịp</w:t>
      </w:r>
      <w:r w:rsidRPr="000A77CC">
        <w:rPr>
          <w:color w:val="231F1F"/>
          <w:spacing w:val="3"/>
          <w:w w:val="105"/>
        </w:rPr>
        <w:t xml:space="preserve"> </w:t>
      </w:r>
      <w:r w:rsidRPr="000A77CC">
        <w:rPr>
          <w:color w:val="231F1F"/>
          <w:w w:val="105"/>
        </w:rPr>
        <w:t>thời</w:t>
      </w:r>
      <w:r w:rsidRPr="000A77CC">
        <w:rPr>
          <w:color w:val="231F1F"/>
          <w:spacing w:val="2"/>
          <w:w w:val="105"/>
        </w:rPr>
        <w:t xml:space="preserve"> </w:t>
      </w:r>
      <w:r w:rsidR="004973B2" w:rsidRPr="000A77CC">
        <w:rPr>
          <w:color w:val="231F1F"/>
          <w:w w:val="105"/>
        </w:rPr>
        <w:t>c</w:t>
      </w:r>
      <w:r w:rsidRPr="000A77CC">
        <w:rPr>
          <w:color w:val="231F1F"/>
          <w:w w:val="105"/>
        </w:rPr>
        <w:t>h</w:t>
      </w:r>
      <w:r w:rsidR="00CF03B4" w:rsidRPr="000A77CC">
        <w:rPr>
          <w:color w:val="231F1F"/>
          <w:w w:val="105"/>
        </w:rPr>
        <w:t>o</w:t>
      </w:r>
      <w:r w:rsidRPr="000A77CC">
        <w:rPr>
          <w:color w:val="231F1F"/>
          <w:spacing w:val="3"/>
          <w:w w:val="105"/>
        </w:rPr>
        <w:t xml:space="preserve"> </w:t>
      </w:r>
      <w:r w:rsidRPr="000A77CC">
        <w:rPr>
          <w:color w:val="231F1F"/>
          <w:w w:val="105"/>
        </w:rPr>
        <w:t>người</w:t>
      </w:r>
      <w:r w:rsidRPr="000A77CC">
        <w:rPr>
          <w:color w:val="231F1F"/>
          <w:spacing w:val="3"/>
          <w:w w:val="105"/>
        </w:rPr>
        <w:t xml:space="preserve"> </w:t>
      </w:r>
      <w:r w:rsidRPr="000A77CC">
        <w:rPr>
          <w:color w:val="231F1F"/>
          <w:w w:val="105"/>
        </w:rPr>
        <w:t>quản</w:t>
      </w:r>
      <w:r w:rsidRPr="000A77CC">
        <w:rPr>
          <w:color w:val="231F1F"/>
          <w:spacing w:val="2"/>
          <w:w w:val="105"/>
        </w:rPr>
        <w:t xml:space="preserve"> </w:t>
      </w:r>
      <w:r w:rsidRPr="000A77CC">
        <w:rPr>
          <w:color w:val="231F1F"/>
          <w:w w:val="105"/>
        </w:rPr>
        <w:t>lý</w:t>
      </w:r>
      <w:r w:rsidRPr="000A77CC">
        <w:rPr>
          <w:color w:val="231F1F"/>
          <w:spacing w:val="3"/>
          <w:w w:val="105"/>
        </w:rPr>
        <w:t xml:space="preserve"> </w:t>
      </w:r>
      <w:r w:rsidRPr="000A77CC">
        <w:rPr>
          <w:color w:val="231F1F"/>
          <w:w w:val="105"/>
        </w:rPr>
        <w:t>về</w:t>
      </w:r>
      <w:r w:rsidRPr="000A77CC">
        <w:rPr>
          <w:color w:val="231F1F"/>
          <w:spacing w:val="3"/>
          <w:w w:val="105"/>
        </w:rPr>
        <w:t xml:space="preserve"> </w:t>
      </w:r>
      <w:r w:rsidRPr="000A77CC">
        <w:rPr>
          <w:color w:val="231F1F"/>
          <w:w w:val="105"/>
        </w:rPr>
        <w:t>những</w:t>
      </w:r>
      <w:r w:rsidRPr="000A77CC">
        <w:rPr>
          <w:color w:val="231F1F"/>
          <w:spacing w:val="2"/>
          <w:w w:val="105"/>
        </w:rPr>
        <w:t xml:space="preserve"> </w:t>
      </w:r>
      <w:r w:rsidRPr="000A77CC">
        <w:rPr>
          <w:color w:val="231F1F"/>
          <w:w w:val="105"/>
        </w:rPr>
        <w:t>sai</w:t>
      </w:r>
      <w:r w:rsidRPr="000A77CC">
        <w:rPr>
          <w:color w:val="231F1F"/>
          <w:spacing w:val="3"/>
          <w:w w:val="105"/>
        </w:rPr>
        <w:t xml:space="preserve"> </w:t>
      </w:r>
      <w:r w:rsidRPr="000A77CC">
        <w:rPr>
          <w:color w:val="231F1F"/>
          <w:w w:val="105"/>
        </w:rPr>
        <w:t>lệ</w:t>
      </w:r>
      <w:r w:rsidR="004973B2" w:rsidRPr="000A77CC">
        <w:rPr>
          <w:color w:val="231F1F"/>
          <w:w w:val="105"/>
        </w:rPr>
        <w:t>c</w:t>
      </w:r>
      <w:r w:rsidRPr="000A77CC">
        <w:rPr>
          <w:color w:val="231F1F"/>
          <w:w w:val="105"/>
        </w:rPr>
        <w:t>h</w:t>
      </w:r>
      <w:r w:rsidRPr="000A77CC">
        <w:rPr>
          <w:color w:val="231F1F"/>
          <w:spacing w:val="2"/>
          <w:w w:val="105"/>
        </w:rPr>
        <w:t xml:space="preserve"> </w:t>
      </w:r>
      <w:r w:rsidRPr="000A77CC">
        <w:rPr>
          <w:color w:val="231F1F"/>
          <w:w w:val="105"/>
        </w:rPr>
        <w:t>h</w:t>
      </w:r>
      <w:r w:rsidR="00CF03B4" w:rsidRPr="000A77CC">
        <w:rPr>
          <w:color w:val="231F1F"/>
          <w:w w:val="105"/>
        </w:rPr>
        <w:t>o</w:t>
      </w:r>
      <w:r w:rsidRPr="000A77CC">
        <w:rPr>
          <w:color w:val="231F1F"/>
          <w:w w:val="105"/>
        </w:rPr>
        <w:t>ặ</w:t>
      </w:r>
      <w:r w:rsidR="004973B2" w:rsidRPr="000A77CC">
        <w:rPr>
          <w:color w:val="231F1F"/>
          <w:w w:val="105"/>
        </w:rPr>
        <w:t>c</w:t>
      </w:r>
      <w:r w:rsidRPr="000A77CC">
        <w:rPr>
          <w:color w:val="231F1F"/>
          <w:spacing w:val="3"/>
          <w:w w:val="105"/>
        </w:rPr>
        <w:t xml:space="preserve"> </w:t>
      </w:r>
      <w:r w:rsidR="004973B2" w:rsidRPr="000A77CC">
        <w:rPr>
          <w:color w:val="231F1F"/>
          <w:w w:val="105"/>
        </w:rPr>
        <w:t>c</w:t>
      </w:r>
      <w:r w:rsidRPr="000A77CC">
        <w:rPr>
          <w:color w:val="231F1F"/>
          <w:w w:val="105"/>
        </w:rPr>
        <w:t>á</w:t>
      </w:r>
      <w:r w:rsidR="004973B2" w:rsidRPr="000A77CC">
        <w:rPr>
          <w:color w:val="231F1F"/>
          <w:w w:val="105"/>
        </w:rPr>
        <w:t>c</w:t>
      </w:r>
      <w:r w:rsidRPr="000A77CC">
        <w:rPr>
          <w:color w:val="231F1F"/>
          <w:spacing w:val="3"/>
          <w:w w:val="105"/>
        </w:rPr>
        <w:t xml:space="preserve"> </w:t>
      </w:r>
      <w:r w:rsidRPr="000A77CC">
        <w:rPr>
          <w:color w:val="231F1F"/>
          <w:w w:val="105"/>
        </w:rPr>
        <w:t>khu</w:t>
      </w:r>
      <w:r w:rsidRPr="000A77CC">
        <w:rPr>
          <w:color w:val="231F1F"/>
          <w:spacing w:val="2"/>
          <w:w w:val="105"/>
        </w:rPr>
        <w:t xml:space="preserve"> </w:t>
      </w:r>
      <w:r w:rsidRPr="000A77CC">
        <w:rPr>
          <w:color w:val="231F1F"/>
          <w:w w:val="105"/>
        </w:rPr>
        <w:t>vự</w:t>
      </w:r>
      <w:r w:rsidR="004973B2" w:rsidRPr="000A77CC">
        <w:rPr>
          <w:color w:val="231F1F"/>
          <w:w w:val="105"/>
        </w:rPr>
        <w:t>c</w:t>
      </w:r>
      <w:r w:rsidRPr="000A77CC">
        <w:rPr>
          <w:color w:val="231F1F"/>
          <w:spacing w:val="3"/>
          <w:w w:val="105"/>
        </w:rPr>
        <w:t xml:space="preserve"> </w:t>
      </w:r>
      <w:r w:rsidR="004973B2" w:rsidRPr="000A77CC">
        <w:rPr>
          <w:color w:val="231F1F"/>
          <w:w w:val="105"/>
        </w:rPr>
        <w:t>c</w:t>
      </w:r>
      <w:r w:rsidR="00A56E9F" w:rsidRPr="000A77CC">
        <w:rPr>
          <w:color w:val="231F1F"/>
          <w:w w:val="105"/>
        </w:rPr>
        <w:t>ó</w:t>
      </w:r>
      <w:r w:rsidRPr="000A77CC">
        <w:rPr>
          <w:color w:val="231F1F"/>
          <w:spacing w:val="1"/>
          <w:w w:val="105"/>
        </w:rPr>
        <w:t xml:space="preserve"> </w:t>
      </w:r>
      <w:r w:rsidRPr="000A77CC">
        <w:rPr>
          <w:color w:val="231F1F"/>
          <w:w w:val="105"/>
        </w:rPr>
        <w:t>vấn</w:t>
      </w:r>
      <w:r w:rsidRPr="000A77CC">
        <w:rPr>
          <w:color w:val="231F1F"/>
          <w:spacing w:val="-1"/>
          <w:w w:val="105"/>
        </w:rPr>
        <w:t xml:space="preserve"> </w:t>
      </w:r>
      <w:r w:rsidRPr="000A77CC">
        <w:rPr>
          <w:color w:val="231F1F"/>
          <w:w w:val="105"/>
        </w:rPr>
        <w:t>đề.</w:t>
      </w:r>
    </w:p>
    <w:p w14:paraId="28963EBF" w14:textId="701B2971" w:rsidR="00685A7D" w:rsidRPr="000A77CC" w:rsidRDefault="00685A7D" w:rsidP="00BA54B1">
      <w:pPr>
        <w:pStyle w:val="ListParagraph"/>
        <w:numPr>
          <w:ilvl w:val="0"/>
          <w:numId w:val="20"/>
        </w:numPr>
        <w:tabs>
          <w:tab w:val="left" w:pos="3734"/>
        </w:tabs>
        <w:spacing w:before="89"/>
        <w:ind w:left="3842" w:right="1537" w:hanging="248"/>
        <w:jc w:val="left"/>
      </w:pPr>
      <w:r w:rsidRPr="000A77CC">
        <w:rPr>
          <w:color w:val="231F1F"/>
          <w:w w:val="105"/>
        </w:rPr>
        <w:t>Phân</w:t>
      </w:r>
      <w:r w:rsidRPr="000A77CC">
        <w:rPr>
          <w:color w:val="231F1F"/>
          <w:spacing w:val="1"/>
          <w:w w:val="105"/>
        </w:rPr>
        <w:t xml:space="preserve"> </w:t>
      </w:r>
      <w:r w:rsidRPr="000A77CC">
        <w:rPr>
          <w:color w:val="231F1F"/>
          <w:w w:val="105"/>
        </w:rPr>
        <w:t>tí</w:t>
      </w:r>
      <w:r w:rsidR="004973B2" w:rsidRPr="000A77CC">
        <w:rPr>
          <w:color w:val="231F1F"/>
          <w:w w:val="105"/>
        </w:rPr>
        <w:t>c</w:t>
      </w:r>
      <w:r w:rsidRPr="000A77CC">
        <w:rPr>
          <w:color w:val="231F1F"/>
          <w:w w:val="105"/>
        </w:rPr>
        <w:t>h</w:t>
      </w:r>
      <w:r w:rsidRPr="000A77CC">
        <w:rPr>
          <w:color w:val="231F1F"/>
          <w:spacing w:val="1"/>
          <w:w w:val="105"/>
        </w:rPr>
        <w:t xml:space="preserve"> </w:t>
      </w:r>
      <w:r w:rsidRPr="000A77CC">
        <w:rPr>
          <w:color w:val="231F1F"/>
          <w:w w:val="105"/>
        </w:rPr>
        <w:t>dữ</w:t>
      </w:r>
      <w:r w:rsidRPr="000A77CC">
        <w:rPr>
          <w:color w:val="231F1F"/>
          <w:spacing w:val="2"/>
          <w:w w:val="105"/>
        </w:rPr>
        <w:t xml:space="preserve"> </w:t>
      </w:r>
      <w:r w:rsidRPr="000A77CC">
        <w:rPr>
          <w:color w:val="231F1F"/>
          <w:w w:val="105"/>
        </w:rPr>
        <w:t>liệu</w:t>
      </w:r>
      <w:r w:rsidRPr="000A77CC">
        <w:rPr>
          <w:color w:val="231F1F"/>
          <w:spacing w:val="1"/>
          <w:w w:val="105"/>
        </w:rPr>
        <w:t xml:space="preserve"> </w:t>
      </w:r>
      <w:r w:rsidRPr="000A77CC">
        <w:rPr>
          <w:color w:val="231F1F"/>
          <w:w w:val="105"/>
        </w:rPr>
        <w:t>nâng</w:t>
      </w:r>
      <w:r w:rsidRPr="000A77CC">
        <w:rPr>
          <w:color w:val="231F1F"/>
          <w:spacing w:val="2"/>
          <w:w w:val="105"/>
        </w:rPr>
        <w:t xml:space="preserve"> </w:t>
      </w:r>
      <w:r w:rsidR="004973B2" w:rsidRPr="000A77CC">
        <w:rPr>
          <w:color w:val="231F1F"/>
          <w:w w:val="105"/>
        </w:rPr>
        <w:t>c</w:t>
      </w:r>
      <w:r w:rsidRPr="000A77CC">
        <w:rPr>
          <w:color w:val="231F1F"/>
          <w:w w:val="105"/>
        </w:rPr>
        <w:t>a</w:t>
      </w:r>
      <w:r w:rsidR="00CF03B4" w:rsidRPr="000A77CC">
        <w:rPr>
          <w:color w:val="231F1F"/>
          <w:w w:val="105"/>
        </w:rPr>
        <w:t>o</w:t>
      </w:r>
      <w:r w:rsidRPr="000A77CC">
        <w:rPr>
          <w:color w:val="231F1F"/>
          <w:w w:val="105"/>
        </w:rPr>
        <w:t>.</w:t>
      </w:r>
      <w:r w:rsidRPr="000A77CC">
        <w:rPr>
          <w:color w:val="231F1F"/>
          <w:spacing w:val="1"/>
          <w:w w:val="105"/>
        </w:rPr>
        <w:t xml:space="preserve"> </w:t>
      </w:r>
      <w:r w:rsidRPr="000A77CC">
        <w:rPr>
          <w:color w:val="231F1F"/>
          <w:w w:val="105"/>
        </w:rPr>
        <w:t>Hệ</w:t>
      </w:r>
      <w:r w:rsidRPr="000A77CC">
        <w:rPr>
          <w:color w:val="231F1F"/>
          <w:spacing w:val="2"/>
          <w:w w:val="105"/>
        </w:rPr>
        <w:t xml:space="preserve"> </w:t>
      </w:r>
      <w:r w:rsidRPr="000A77CC">
        <w:rPr>
          <w:color w:val="231F1F"/>
          <w:w w:val="105"/>
        </w:rPr>
        <w:t>thống</w:t>
      </w:r>
      <w:r w:rsidRPr="000A77CC">
        <w:rPr>
          <w:color w:val="231F1F"/>
          <w:spacing w:val="1"/>
          <w:w w:val="105"/>
        </w:rPr>
        <w:t xml:space="preserve"> </w:t>
      </w:r>
      <w:r w:rsidRPr="000A77CC">
        <w:rPr>
          <w:color w:val="231F1F"/>
          <w:w w:val="105"/>
        </w:rPr>
        <w:t>BI</w:t>
      </w:r>
      <w:r w:rsidRPr="000A77CC">
        <w:rPr>
          <w:color w:val="231F1F"/>
          <w:spacing w:val="2"/>
          <w:w w:val="105"/>
        </w:rPr>
        <w:t xml:space="preserve"> </w:t>
      </w:r>
      <w:r w:rsidR="004973B2" w:rsidRPr="000A77CC">
        <w:rPr>
          <w:color w:val="231F1F"/>
          <w:w w:val="105"/>
        </w:rPr>
        <w:t>c</w:t>
      </w:r>
      <w:r w:rsidRPr="000A77CC">
        <w:rPr>
          <w:color w:val="231F1F"/>
          <w:w w:val="105"/>
        </w:rPr>
        <w:t>ung</w:t>
      </w:r>
      <w:r w:rsidRPr="000A77CC">
        <w:rPr>
          <w:color w:val="231F1F"/>
          <w:spacing w:val="1"/>
          <w:w w:val="105"/>
        </w:rPr>
        <w:t xml:space="preserve"> </w:t>
      </w:r>
      <w:r w:rsidR="004973B2" w:rsidRPr="000A77CC">
        <w:rPr>
          <w:color w:val="231F1F"/>
          <w:w w:val="105"/>
        </w:rPr>
        <w:t>c</w:t>
      </w:r>
      <w:r w:rsidRPr="000A77CC">
        <w:rPr>
          <w:color w:val="231F1F"/>
          <w:w w:val="105"/>
        </w:rPr>
        <w:t>ấp</w:t>
      </w:r>
      <w:r w:rsidRPr="000A77CC">
        <w:rPr>
          <w:color w:val="231F1F"/>
          <w:spacing w:val="2"/>
          <w:w w:val="105"/>
        </w:rPr>
        <w:t xml:space="preserve"> </w:t>
      </w:r>
      <w:r w:rsidR="004973B2" w:rsidRPr="000A77CC">
        <w:rPr>
          <w:color w:val="231F1F"/>
          <w:w w:val="105"/>
        </w:rPr>
        <w:t>c</w:t>
      </w:r>
      <w:r w:rsidRPr="000A77CC">
        <w:rPr>
          <w:color w:val="231F1F"/>
          <w:w w:val="105"/>
        </w:rPr>
        <w:t>á</w:t>
      </w:r>
      <w:r w:rsidR="004973B2" w:rsidRPr="000A77CC">
        <w:rPr>
          <w:color w:val="231F1F"/>
          <w:w w:val="105"/>
        </w:rPr>
        <w:t>c</w:t>
      </w:r>
      <w:r w:rsidRPr="000A77CC">
        <w:rPr>
          <w:color w:val="231F1F"/>
          <w:spacing w:val="1"/>
          <w:w w:val="105"/>
        </w:rPr>
        <w:t xml:space="preserve"> </w:t>
      </w:r>
      <w:r w:rsidR="004973B2" w:rsidRPr="000A77CC">
        <w:rPr>
          <w:color w:val="231F1F"/>
          <w:w w:val="105"/>
        </w:rPr>
        <w:t>c</w:t>
      </w:r>
      <w:r w:rsidRPr="000A77CC">
        <w:rPr>
          <w:color w:val="231F1F"/>
          <w:w w:val="105"/>
        </w:rPr>
        <w:t>ông</w:t>
      </w:r>
      <w:r w:rsidRPr="000A77CC">
        <w:rPr>
          <w:color w:val="231F1F"/>
          <w:spacing w:val="2"/>
          <w:w w:val="105"/>
        </w:rPr>
        <w:t xml:space="preserve"> </w:t>
      </w:r>
      <w:r w:rsidR="004973B2" w:rsidRPr="000A77CC">
        <w:rPr>
          <w:color w:val="231F1F"/>
          <w:w w:val="105"/>
        </w:rPr>
        <w:t>c</w:t>
      </w:r>
      <w:r w:rsidRPr="000A77CC">
        <w:rPr>
          <w:color w:val="231F1F"/>
          <w:w w:val="105"/>
        </w:rPr>
        <w:t>ụ</w:t>
      </w:r>
      <w:r w:rsidRPr="000A77CC">
        <w:rPr>
          <w:color w:val="231F1F"/>
          <w:spacing w:val="1"/>
          <w:w w:val="105"/>
        </w:rPr>
        <w:t xml:space="preserve"> </w:t>
      </w:r>
      <w:r w:rsidRPr="000A77CC">
        <w:rPr>
          <w:color w:val="231F1F"/>
          <w:w w:val="105"/>
        </w:rPr>
        <w:t>để</w:t>
      </w:r>
      <w:r w:rsidRPr="000A77CC">
        <w:rPr>
          <w:color w:val="231F1F"/>
          <w:spacing w:val="2"/>
          <w:w w:val="105"/>
        </w:rPr>
        <w:t xml:space="preserve"> </w:t>
      </w:r>
      <w:r w:rsidRPr="000A77CC">
        <w:rPr>
          <w:color w:val="231F1F"/>
          <w:w w:val="105"/>
        </w:rPr>
        <w:t>giúp</w:t>
      </w:r>
      <w:r w:rsidRPr="000A77CC">
        <w:rPr>
          <w:color w:val="231F1F"/>
          <w:spacing w:val="1"/>
          <w:w w:val="105"/>
        </w:rPr>
        <w:t xml:space="preserve"> </w:t>
      </w:r>
      <w:r w:rsidRPr="000A77CC">
        <w:rPr>
          <w:color w:val="231F1F"/>
          <w:w w:val="105"/>
        </w:rPr>
        <w:t>người</w:t>
      </w:r>
      <w:r w:rsidRPr="000A77CC">
        <w:rPr>
          <w:color w:val="231F1F"/>
          <w:spacing w:val="2"/>
          <w:w w:val="105"/>
        </w:rPr>
        <w:t xml:space="preserve"> </w:t>
      </w:r>
      <w:r w:rsidRPr="000A77CC">
        <w:rPr>
          <w:color w:val="231F1F"/>
          <w:w w:val="105"/>
        </w:rPr>
        <w:t>dùng</w:t>
      </w:r>
      <w:r w:rsidRPr="000A77CC">
        <w:rPr>
          <w:color w:val="231F1F"/>
          <w:spacing w:val="1"/>
          <w:w w:val="105"/>
        </w:rPr>
        <w:t xml:space="preserve"> </w:t>
      </w:r>
      <w:r w:rsidR="004973B2" w:rsidRPr="000A77CC">
        <w:rPr>
          <w:color w:val="231F1F"/>
          <w:w w:val="105"/>
        </w:rPr>
        <w:t>c</w:t>
      </w:r>
      <w:r w:rsidRPr="000A77CC">
        <w:rPr>
          <w:color w:val="231F1F"/>
          <w:w w:val="105"/>
        </w:rPr>
        <w:t>uối</w:t>
      </w:r>
      <w:r w:rsidRPr="000A77CC">
        <w:rPr>
          <w:color w:val="231F1F"/>
          <w:spacing w:val="2"/>
          <w:w w:val="105"/>
        </w:rPr>
        <w:t xml:space="preserve"> </w:t>
      </w:r>
      <w:r w:rsidRPr="000A77CC">
        <w:rPr>
          <w:color w:val="231F1F"/>
          <w:w w:val="105"/>
        </w:rPr>
        <w:t>khám</w:t>
      </w:r>
      <w:r w:rsidRPr="000A77CC">
        <w:rPr>
          <w:color w:val="231F1F"/>
          <w:spacing w:val="1"/>
          <w:w w:val="105"/>
        </w:rPr>
        <w:t xml:space="preserve"> </w:t>
      </w:r>
      <w:r w:rsidRPr="000A77CC">
        <w:rPr>
          <w:color w:val="231F1F"/>
          <w:w w:val="105"/>
        </w:rPr>
        <w:t>phá</w:t>
      </w:r>
      <w:r w:rsidRPr="000A77CC">
        <w:rPr>
          <w:color w:val="231F1F"/>
          <w:spacing w:val="1"/>
          <w:w w:val="105"/>
        </w:rPr>
        <w:t xml:space="preserve"> </w:t>
      </w:r>
      <w:r w:rsidR="004973B2" w:rsidRPr="000A77CC">
        <w:rPr>
          <w:color w:val="231F1F"/>
          <w:w w:val="105"/>
        </w:rPr>
        <w:t>c</w:t>
      </w:r>
      <w:r w:rsidRPr="000A77CC">
        <w:rPr>
          <w:color w:val="231F1F"/>
          <w:w w:val="105"/>
        </w:rPr>
        <w:t>á</w:t>
      </w:r>
      <w:r w:rsidR="004973B2" w:rsidRPr="000A77CC">
        <w:rPr>
          <w:color w:val="231F1F"/>
          <w:w w:val="105"/>
        </w:rPr>
        <w:t>c</w:t>
      </w:r>
      <w:r w:rsidRPr="000A77CC">
        <w:rPr>
          <w:color w:val="231F1F"/>
          <w:spacing w:val="2"/>
          <w:w w:val="105"/>
        </w:rPr>
        <w:t xml:space="preserve"> </w:t>
      </w:r>
      <w:r w:rsidRPr="000A77CC">
        <w:rPr>
          <w:color w:val="231F1F"/>
          <w:w w:val="105"/>
        </w:rPr>
        <w:t>mối</w:t>
      </w:r>
      <w:r w:rsidRPr="000A77CC">
        <w:rPr>
          <w:color w:val="231F1F"/>
          <w:spacing w:val="1"/>
          <w:w w:val="105"/>
        </w:rPr>
        <w:t xml:space="preserve"> </w:t>
      </w:r>
      <w:r w:rsidRPr="000A77CC">
        <w:rPr>
          <w:color w:val="231F1F"/>
          <w:w w:val="105"/>
        </w:rPr>
        <w:t>quan</w:t>
      </w:r>
      <w:r w:rsidRPr="000A77CC">
        <w:rPr>
          <w:color w:val="231F1F"/>
          <w:spacing w:val="-66"/>
          <w:w w:val="105"/>
        </w:rPr>
        <w:t xml:space="preserve"> </w:t>
      </w:r>
      <w:r w:rsidRPr="000A77CC">
        <w:rPr>
          <w:color w:val="231F1F"/>
          <w:w w:val="105"/>
        </w:rPr>
        <w:t>hệ,</w:t>
      </w:r>
      <w:r w:rsidRPr="000A77CC">
        <w:rPr>
          <w:color w:val="231F1F"/>
          <w:spacing w:val="1"/>
          <w:w w:val="105"/>
        </w:rPr>
        <w:t xml:space="preserve"> </w:t>
      </w:r>
      <w:r w:rsidR="004973B2" w:rsidRPr="000A77CC">
        <w:rPr>
          <w:color w:val="231F1F"/>
          <w:w w:val="105"/>
        </w:rPr>
        <w:t>c</w:t>
      </w:r>
      <w:r w:rsidRPr="000A77CC">
        <w:rPr>
          <w:color w:val="231F1F"/>
          <w:w w:val="105"/>
        </w:rPr>
        <w:t>á</w:t>
      </w:r>
      <w:r w:rsidR="004973B2" w:rsidRPr="000A77CC">
        <w:rPr>
          <w:color w:val="231F1F"/>
          <w:w w:val="105"/>
        </w:rPr>
        <w:t>c</w:t>
      </w:r>
      <w:r w:rsidRPr="000A77CC">
        <w:rPr>
          <w:color w:val="231F1F"/>
          <w:spacing w:val="1"/>
          <w:w w:val="105"/>
        </w:rPr>
        <w:t xml:space="preserve"> </w:t>
      </w:r>
      <w:r w:rsidRPr="000A77CC">
        <w:rPr>
          <w:color w:val="231F1F"/>
          <w:w w:val="105"/>
        </w:rPr>
        <w:t>mẫu</w:t>
      </w:r>
      <w:r w:rsidRPr="000A77CC">
        <w:rPr>
          <w:color w:val="231F1F"/>
          <w:spacing w:val="1"/>
          <w:w w:val="105"/>
        </w:rPr>
        <w:t xml:space="preserve"> </w:t>
      </w:r>
      <w:r w:rsidRPr="000A77CC">
        <w:rPr>
          <w:color w:val="231F1F"/>
          <w:w w:val="105"/>
        </w:rPr>
        <w:t>và</w:t>
      </w:r>
      <w:r w:rsidRPr="000A77CC">
        <w:rPr>
          <w:color w:val="231F1F"/>
          <w:spacing w:val="1"/>
          <w:w w:val="105"/>
        </w:rPr>
        <w:t xml:space="preserve"> </w:t>
      </w:r>
      <w:r w:rsidRPr="000A77CC">
        <w:rPr>
          <w:color w:val="231F1F"/>
          <w:w w:val="105"/>
        </w:rPr>
        <w:t>xu</w:t>
      </w:r>
      <w:r w:rsidRPr="000A77CC">
        <w:rPr>
          <w:color w:val="231F1F"/>
          <w:spacing w:val="2"/>
          <w:w w:val="105"/>
        </w:rPr>
        <w:t xml:space="preserve"> </w:t>
      </w:r>
      <w:r w:rsidRPr="000A77CC">
        <w:rPr>
          <w:color w:val="231F1F"/>
          <w:w w:val="105"/>
        </w:rPr>
        <w:t>hướng</w:t>
      </w:r>
      <w:r w:rsidRPr="000A77CC">
        <w:rPr>
          <w:color w:val="231F1F"/>
          <w:spacing w:val="1"/>
          <w:w w:val="105"/>
        </w:rPr>
        <w:t xml:space="preserve"> </w:t>
      </w:r>
      <w:r w:rsidRPr="000A77CC">
        <w:rPr>
          <w:color w:val="231F1F"/>
          <w:w w:val="105"/>
        </w:rPr>
        <w:t>ẩn</w:t>
      </w:r>
      <w:r w:rsidRPr="000A77CC">
        <w:rPr>
          <w:color w:val="231F1F"/>
          <w:spacing w:val="1"/>
          <w:w w:val="105"/>
        </w:rPr>
        <w:t xml:space="preserve"> </w:t>
      </w:r>
      <w:r w:rsidRPr="000A77CC">
        <w:rPr>
          <w:color w:val="231F1F"/>
          <w:w w:val="105"/>
        </w:rPr>
        <w:t>tr</w:t>
      </w:r>
      <w:r w:rsidR="00CF03B4" w:rsidRPr="000A77CC">
        <w:rPr>
          <w:color w:val="231F1F"/>
          <w:w w:val="105"/>
        </w:rPr>
        <w:t>o</w:t>
      </w:r>
      <w:r w:rsidRPr="000A77CC">
        <w:rPr>
          <w:color w:val="231F1F"/>
          <w:w w:val="105"/>
        </w:rPr>
        <w:t>ng</w:t>
      </w:r>
      <w:r w:rsidRPr="000A77CC">
        <w:rPr>
          <w:color w:val="231F1F"/>
          <w:spacing w:val="1"/>
          <w:w w:val="105"/>
        </w:rPr>
        <w:t xml:space="preserve"> </w:t>
      </w:r>
      <w:r w:rsidRPr="000A77CC">
        <w:rPr>
          <w:color w:val="231F1F"/>
          <w:w w:val="105"/>
        </w:rPr>
        <w:t>dữ</w:t>
      </w:r>
      <w:r w:rsidRPr="000A77CC">
        <w:rPr>
          <w:color w:val="231F1F"/>
          <w:spacing w:val="2"/>
          <w:w w:val="105"/>
        </w:rPr>
        <w:t xml:space="preserve"> </w:t>
      </w:r>
      <w:r w:rsidRPr="000A77CC">
        <w:rPr>
          <w:color w:val="231F1F"/>
          <w:w w:val="105"/>
        </w:rPr>
        <w:t>liệu</w:t>
      </w:r>
      <w:r w:rsidRPr="000A77CC">
        <w:rPr>
          <w:color w:val="231F1F"/>
          <w:spacing w:val="1"/>
          <w:w w:val="105"/>
        </w:rPr>
        <w:t xml:space="preserve"> </w:t>
      </w:r>
      <w:r w:rsidR="004973B2" w:rsidRPr="000A77CC">
        <w:rPr>
          <w:color w:val="231F1F"/>
          <w:w w:val="105"/>
        </w:rPr>
        <w:t>c</w:t>
      </w:r>
      <w:r w:rsidRPr="000A77CC">
        <w:rPr>
          <w:color w:val="231F1F"/>
          <w:w w:val="105"/>
        </w:rPr>
        <w:t>ủa</w:t>
      </w:r>
      <w:r w:rsidRPr="000A77CC">
        <w:rPr>
          <w:color w:val="231F1F"/>
          <w:spacing w:val="1"/>
          <w:w w:val="105"/>
        </w:rPr>
        <w:t xml:space="preserve"> </w:t>
      </w:r>
      <w:r w:rsidRPr="000A77CC">
        <w:rPr>
          <w:color w:val="231F1F"/>
          <w:w w:val="105"/>
        </w:rPr>
        <w:t>tổ</w:t>
      </w:r>
      <w:r w:rsidRPr="000A77CC">
        <w:rPr>
          <w:color w:val="231F1F"/>
          <w:spacing w:val="1"/>
          <w:w w:val="105"/>
        </w:rPr>
        <w:t xml:space="preserve"> </w:t>
      </w:r>
      <w:r w:rsidR="004973B2" w:rsidRPr="000A77CC">
        <w:rPr>
          <w:color w:val="231F1F"/>
          <w:w w:val="105"/>
        </w:rPr>
        <w:t>c</w:t>
      </w:r>
      <w:r w:rsidRPr="000A77CC">
        <w:rPr>
          <w:color w:val="231F1F"/>
          <w:w w:val="105"/>
        </w:rPr>
        <w:t>hứ</w:t>
      </w:r>
      <w:r w:rsidR="004973B2" w:rsidRPr="000A77CC">
        <w:rPr>
          <w:color w:val="231F1F"/>
          <w:w w:val="105"/>
        </w:rPr>
        <w:t>c</w:t>
      </w:r>
      <w:r w:rsidRPr="000A77CC">
        <w:rPr>
          <w:color w:val="231F1F"/>
          <w:w w:val="105"/>
        </w:rPr>
        <w:t>.</w:t>
      </w:r>
      <w:r w:rsidRPr="000A77CC">
        <w:rPr>
          <w:color w:val="231F1F"/>
          <w:spacing w:val="2"/>
          <w:w w:val="105"/>
        </w:rPr>
        <w:t xml:space="preserve"> </w:t>
      </w:r>
      <w:r w:rsidRPr="000A77CC">
        <w:rPr>
          <w:color w:val="231F1F"/>
          <w:w w:val="105"/>
        </w:rPr>
        <w:t>Những</w:t>
      </w:r>
      <w:r w:rsidRPr="000A77CC">
        <w:rPr>
          <w:color w:val="231F1F"/>
          <w:spacing w:val="1"/>
          <w:w w:val="105"/>
        </w:rPr>
        <w:t xml:space="preserve"> </w:t>
      </w:r>
      <w:r w:rsidR="004973B2" w:rsidRPr="000A77CC">
        <w:rPr>
          <w:color w:val="231F1F"/>
          <w:w w:val="105"/>
        </w:rPr>
        <w:t>c</w:t>
      </w:r>
      <w:r w:rsidRPr="000A77CC">
        <w:rPr>
          <w:color w:val="231F1F"/>
          <w:w w:val="105"/>
        </w:rPr>
        <w:t>ông</w:t>
      </w:r>
      <w:r w:rsidRPr="000A77CC">
        <w:rPr>
          <w:color w:val="231F1F"/>
          <w:spacing w:val="1"/>
          <w:w w:val="105"/>
        </w:rPr>
        <w:t xml:space="preserve"> </w:t>
      </w:r>
      <w:r w:rsidR="004973B2" w:rsidRPr="000A77CC">
        <w:rPr>
          <w:color w:val="231F1F"/>
          <w:w w:val="105"/>
        </w:rPr>
        <w:t>c</w:t>
      </w:r>
      <w:r w:rsidRPr="000A77CC">
        <w:rPr>
          <w:color w:val="231F1F"/>
          <w:w w:val="105"/>
        </w:rPr>
        <w:t>ụ</w:t>
      </w:r>
      <w:r w:rsidRPr="000A77CC">
        <w:rPr>
          <w:color w:val="231F1F"/>
          <w:spacing w:val="1"/>
          <w:w w:val="105"/>
        </w:rPr>
        <w:t xml:space="preserve"> </w:t>
      </w:r>
      <w:r w:rsidRPr="000A77CC">
        <w:rPr>
          <w:color w:val="231F1F"/>
          <w:w w:val="105"/>
        </w:rPr>
        <w:t>này</w:t>
      </w:r>
      <w:r w:rsidRPr="000A77CC">
        <w:rPr>
          <w:color w:val="231F1F"/>
          <w:spacing w:val="1"/>
          <w:w w:val="105"/>
        </w:rPr>
        <w:t xml:space="preserve"> </w:t>
      </w:r>
      <w:r w:rsidRPr="000A77CC">
        <w:rPr>
          <w:color w:val="231F1F"/>
          <w:w w:val="105"/>
        </w:rPr>
        <w:t>đượ</w:t>
      </w:r>
      <w:r w:rsidR="004973B2" w:rsidRPr="000A77CC">
        <w:rPr>
          <w:color w:val="231F1F"/>
          <w:w w:val="105"/>
        </w:rPr>
        <w:t>c</w:t>
      </w:r>
      <w:r w:rsidRPr="000A77CC">
        <w:rPr>
          <w:color w:val="231F1F"/>
          <w:spacing w:val="2"/>
          <w:w w:val="105"/>
        </w:rPr>
        <w:t xml:space="preserve"> </w:t>
      </w:r>
      <w:r w:rsidRPr="000A77CC">
        <w:rPr>
          <w:color w:val="231F1F"/>
          <w:w w:val="105"/>
        </w:rPr>
        <w:t>sử</w:t>
      </w:r>
      <w:r w:rsidRPr="000A77CC">
        <w:rPr>
          <w:color w:val="231F1F"/>
          <w:spacing w:val="1"/>
          <w:w w:val="105"/>
        </w:rPr>
        <w:t xml:space="preserve"> </w:t>
      </w:r>
      <w:r w:rsidRPr="000A77CC">
        <w:rPr>
          <w:color w:val="231F1F"/>
          <w:w w:val="105"/>
        </w:rPr>
        <w:t>dụng</w:t>
      </w:r>
      <w:r w:rsidRPr="000A77CC">
        <w:rPr>
          <w:color w:val="231F1F"/>
          <w:spacing w:val="1"/>
          <w:w w:val="105"/>
        </w:rPr>
        <w:t xml:space="preserve"> </w:t>
      </w:r>
      <w:r w:rsidRPr="000A77CC">
        <w:rPr>
          <w:color w:val="231F1F"/>
          <w:w w:val="105"/>
        </w:rPr>
        <w:t>để</w:t>
      </w:r>
      <w:r w:rsidRPr="000A77CC">
        <w:rPr>
          <w:color w:val="231F1F"/>
          <w:spacing w:val="1"/>
          <w:w w:val="105"/>
        </w:rPr>
        <w:t xml:space="preserve"> </w:t>
      </w:r>
      <w:r w:rsidRPr="000A77CC">
        <w:rPr>
          <w:color w:val="231F1F"/>
          <w:w w:val="105"/>
        </w:rPr>
        <w:t>tạ</w:t>
      </w:r>
      <w:r w:rsidR="00CF03B4" w:rsidRPr="000A77CC">
        <w:rPr>
          <w:color w:val="231F1F"/>
          <w:w w:val="105"/>
        </w:rPr>
        <w:t>o</w:t>
      </w:r>
      <w:r w:rsidRPr="000A77CC">
        <w:rPr>
          <w:color w:val="231F1F"/>
          <w:spacing w:val="2"/>
          <w:w w:val="105"/>
        </w:rPr>
        <w:t xml:space="preserve"> </w:t>
      </w:r>
      <w:r w:rsidRPr="000A77CC">
        <w:rPr>
          <w:color w:val="231F1F"/>
          <w:w w:val="105"/>
        </w:rPr>
        <w:t>ra</w:t>
      </w:r>
      <w:r w:rsidRPr="000A77CC">
        <w:rPr>
          <w:color w:val="231F1F"/>
          <w:spacing w:val="1"/>
          <w:w w:val="105"/>
        </w:rPr>
        <w:t xml:space="preserve"> </w:t>
      </w:r>
      <w:r w:rsidRPr="000A77CC">
        <w:rPr>
          <w:color w:val="231F1F"/>
          <w:w w:val="105"/>
        </w:rPr>
        <w:t>hai</w:t>
      </w:r>
      <w:r w:rsidRPr="000A77CC">
        <w:rPr>
          <w:color w:val="231F1F"/>
          <w:spacing w:val="1"/>
          <w:w w:val="105"/>
        </w:rPr>
        <w:t xml:space="preserve"> </w:t>
      </w:r>
      <w:r w:rsidRPr="000A77CC">
        <w:rPr>
          <w:color w:val="231F1F"/>
          <w:w w:val="105"/>
        </w:rPr>
        <w:t>l</w:t>
      </w:r>
      <w:r w:rsidR="00CF03B4" w:rsidRPr="000A77CC">
        <w:rPr>
          <w:color w:val="231F1F"/>
          <w:w w:val="105"/>
        </w:rPr>
        <w:t>o</w:t>
      </w:r>
      <w:r w:rsidRPr="000A77CC">
        <w:rPr>
          <w:color w:val="231F1F"/>
          <w:w w:val="105"/>
        </w:rPr>
        <w:t>ại</w:t>
      </w:r>
      <w:r w:rsidRPr="000A77CC">
        <w:rPr>
          <w:color w:val="231F1F"/>
          <w:spacing w:val="1"/>
          <w:w w:val="105"/>
        </w:rPr>
        <w:t xml:space="preserve"> </w:t>
      </w:r>
      <w:r w:rsidRPr="000A77CC">
        <w:rPr>
          <w:color w:val="231F1F"/>
          <w:w w:val="105"/>
        </w:rPr>
        <w:t>phân</w:t>
      </w:r>
      <w:r w:rsidRPr="000A77CC">
        <w:rPr>
          <w:color w:val="231F1F"/>
          <w:spacing w:val="1"/>
          <w:w w:val="105"/>
        </w:rPr>
        <w:t xml:space="preserve"> </w:t>
      </w:r>
      <w:r w:rsidRPr="000A77CC">
        <w:rPr>
          <w:color w:val="231F1F"/>
          <w:w w:val="105"/>
        </w:rPr>
        <w:t>tí</w:t>
      </w:r>
      <w:r w:rsidR="004973B2" w:rsidRPr="000A77CC">
        <w:rPr>
          <w:color w:val="231F1F"/>
          <w:w w:val="105"/>
        </w:rPr>
        <w:t>c</w:t>
      </w:r>
      <w:r w:rsidRPr="000A77CC">
        <w:rPr>
          <w:color w:val="231F1F"/>
          <w:w w:val="105"/>
        </w:rPr>
        <w:t>h</w:t>
      </w:r>
      <w:r w:rsidRPr="000A77CC">
        <w:rPr>
          <w:color w:val="231F1F"/>
          <w:spacing w:val="2"/>
          <w:w w:val="105"/>
        </w:rPr>
        <w:t xml:space="preserve"> </w:t>
      </w:r>
      <w:r w:rsidRPr="000A77CC">
        <w:rPr>
          <w:color w:val="231F1F"/>
          <w:w w:val="105"/>
        </w:rPr>
        <w:t>dữ</w:t>
      </w:r>
      <w:r w:rsidRPr="000A77CC">
        <w:rPr>
          <w:color w:val="231F1F"/>
          <w:spacing w:val="1"/>
          <w:w w:val="105"/>
        </w:rPr>
        <w:t xml:space="preserve"> </w:t>
      </w:r>
      <w:r w:rsidRPr="000A77CC">
        <w:rPr>
          <w:color w:val="231F1F"/>
          <w:w w:val="105"/>
        </w:rPr>
        <w:t>liệu:</w:t>
      </w:r>
      <w:r w:rsidRPr="000A77CC">
        <w:rPr>
          <w:color w:val="231F1F"/>
          <w:spacing w:val="2"/>
          <w:w w:val="105"/>
        </w:rPr>
        <w:t xml:space="preserve"> </w:t>
      </w:r>
      <w:r w:rsidRPr="000A77CC">
        <w:rPr>
          <w:color w:val="231F1F"/>
          <w:w w:val="105"/>
        </w:rPr>
        <w:t>giải</w:t>
      </w:r>
      <w:r w:rsidRPr="000A77CC">
        <w:rPr>
          <w:color w:val="231F1F"/>
          <w:spacing w:val="2"/>
          <w:w w:val="105"/>
        </w:rPr>
        <w:t xml:space="preserve"> </w:t>
      </w:r>
      <w:r w:rsidRPr="000A77CC">
        <w:rPr>
          <w:color w:val="231F1F"/>
          <w:w w:val="105"/>
        </w:rPr>
        <w:t>thí</w:t>
      </w:r>
      <w:r w:rsidR="004973B2" w:rsidRPr="000A77CC">
        <w:rPr>
          <w:color w:val="231F1F"/>
          <w:w w:val="105"/>
        </w:rPr>
        <w:t>c</w:t>
      </w:r>
      <w:r w:rsidRPr="000A77CC">
        <w:rPr>
          <w:color w:val="231F1F"/>
          <w:w w:val="105"/>
        </w:rPr>
        <w:t>h</w:t>
      </w:r>
      <w:r w:rsidRPr="000A77CC">
        <w:rPr>
          <w:color w:val="231F1F"/>
          <w:spacing w:val="1"/>
          <w:w w:val="105"/>
        </w:rPr>
        <w:t xml:space="preserve"> </w:t>
      </w:r>
      <w:r w:rsidRPr="000A77CC">
        <w:rPr>
          <w:color w:val="231F1F"/>
          <w:w w:val="105"/>
        </w:rPr>
        <w:t>và</w:t>
      </w:r>
      <w:r w:rsidRPr="000A77CC">
        <w:rPr>
          <w:color w:val="231F1F"/>
          <w:spacing w:val="2"/>
          <w:w w:val="105"/>
        </w:rPr>
        <w:t xml:space="preserve"> </w:t>
      </w:r>
      <w:r w:rsidRPr="000A77CC">
        <w:rPr>
          <w:color w:val="231F1F"/>
          <w:w w:val="105"/>
        </w:rPr>
        <w:t>dự</w:t>
      </w:r>
      <w:r w:rsidRPr="000A77CC">
        <w:rPr>
          <w:color w:val="231F1F"/>
          <w:spacing w:val="1"/>
          <w:w w:val="105"/>
        </w:rPr>
        <w:t xml:space="preserve"> </w:t>
      </w:r>
      <w:r w:rsidRPr="000A77CC">
        <w:rPr>
          <w:color w:val="231F1F"/>
          <w:w w:val="105"/>
        </w:rPr>
        <w:t>đ</w:t>
      </w:r>
      <w:r w:rsidR="00CF03B4" w:rsidRPr="000A77CC">
        <w:rPr>
          <w:color w:val="231F1F"/>
          <w:w w:val="105"/>
        </w:rPr>
        <w:t>o</w:t>
      </w:r>
      <w:r w:rsidRPr="000A77CC">
        <w:rPr>
          <w:color w:val="231F1F"/>
          <w:w w:val="105"/>
        </w:rPr>
        <w:t>án.</w:t>
      </w:r>
      <w:r w:rsidRPr="000A77CC">
        <w:rPr>
          <w:color w:val="231F1F"/>
          <w:spacing w:val="2"/>
          <w:w w:val="105"/>
        </w:rPr>
        <w:t xml:space="preserve"> </w:t>
      </w:r>
      <w:r w:rsidRPr="000A77CC">
        <w:rPr>
          <w:color w:val="231F1F"/>
          <w:w w:val="105"/>
        </w:rPr>
        <w:t>Phân</w:t>
      </w:r>
      <w:r w:rsidRPr="000A77CC">
        <w:rPr>
          <w:color w:val="231F1F"/>
          <w:spacing w:val="1"/>
          <w:w w:val="105"/>
        </w:rPr>
        <w:t xml:space="preserve"> </w:t>
      </w:r>
      <w:r w:rsidRPr="000A77CC">
        <w:rPr>
          <w:color w:val="231F1F"/>
          <w:w w:val="105"/>
        </w:rPr>
        <w:t>tí</w:t>
      </w:r>
      <w:r w:rsidR="004973B2" w:rsidRPr="000A77CC">
        <w:rPr>
          <w:color w:val="231F1F"/>
          <w:w w:val="105"/>
        </w:rPr>
        <w:t>c</w:t>
      </w:r>
      <w:r w:rsidRPr="000A77CC">
        <w:rPr>
          <w:color w:val="231F1F"/>
          <w:w w:val="105"/>
        </w:rPr>
        <w:t>h</w:t>
      </w:r>
      <w:r w:rsidRPr="000A77CC">
        <w:rPr>
          <w:color w:val="231F1F"/>
          <w:spacing w:val="2"/>
          <w:w w:val="105"/>
        </w:rPr>
        <w:t xml:space="preserve"> </w:t>
      </w:r>
      <w:r w:rsidRPr="000A77CC">
        <w:rPr>
          <w:color w:val="231F1F"/>
          <w:w w:val="105"/>
        </w:rPr>
        <w:t>giải</w:t>
      </w:r>
      <w:r w:rsidRPr="000A77CC">
        <w:rPr>
          <w:color w:val="231F1F"/>
          <w:spacing w:val="2"/>
          <w:w w:val="105"/>
        </w:rPr>
        <w:t xml:space="preserve"> </w:t>
      </w:r>
      <w:r w:rsidRPr="000A77CC">
        <w:rPr>
          <w:color w:val="231F1F"/>
          <w:w w:val="105"/>
        </w:rPr>
        <w:t>thí</w:t>
      </w:r>
      <w:r w:rsidR="004973B2" w:rsidRPr="000A77CC">
        <w:rPr>
          <w:color w:val="231F1F"/>
          <w:w w:val="105"/>
        </w:rPr>
        <w:t>c</w:t>
      </w:r>
      <w:r w:rsidRPr="000A77CC">
        <w:rPr>
          <w:color w:val="231F1F"/>
          <w:w w:val="105"/>
        </w:rPr>
        <w:t>h</w:t>
      </w:r>
      <w:r w:rsidRPr="000A77CC">
        <w:rPr>
          <w:color w:val="231F1F"/>
          <w:spacing w:val="1"/>
          <w:w w:val="105"/>
        </w:rPr>
        <w:t xml:space="preserve"> </w:t>
      </w:r>
      <w:r w:rsidR="004973B2" w:rsidRPr="000A77CC">
        <w:rPr>
          <w:color w:val="231F1F"/>
          <w:w w:val="105"/>
        </w:rPr>
        <w:t>c</w:t>
      </w:r>
      <w:r w:rsidRPr="000A77CC">
        <w:rPr>
          <w:color w:val="231F1F"/>
          <w:w w:val="105"/>
        </w:rPr>
        <w:t>ung</w:t>
      </w:r>
      <w:r w:rsidRPr="000A77CC">
        <w:rPr>
          <w:color w:val="231F1F"/>
          <w:spacing w:val="2"/>
          <w:w w:val="105"/>
        </w:rPr>
        <w:t xml:space="preserve"> </w:t>
      </w:r>
      <w:r w:rsidR="004973B2" w:rsidRPr="000A77CC">
        <w:rPr>
          <w:color w:val="231F1F"/>
          <w:w w:val="105"/>
        </w:rPr>
        <w:t>c</w:t>
      </w:r>
      <w:r w:rsidRPr="000A77CC">
        <w:rPr>
          <w:color w:val="231F1F"/>
          <w:w w:val="105"/>
        </w:rPr>
        <w:t>ấp</w:t>
      </w:r>
      <w:r w:rsidRPr="000A77CC">
        <w:rPr>
          <w:color w:val="231F1F"/>
          <w:spacing w:val="1"/>
          <w:w w:val="105"/>
        </w:rPr>
        <w:t xml:space="preserve"> </w:t>
      </w:r>
      <w:r w:rsidR="004973B2" w:rsidRPr="000A77CC">
        <w:rPr>
          <w:color w:val="231F1F"/>
          <w:w w:val="105"/>
        </w:rPr>
        <w:t>c</w:t>
      </w:r>
      <w:r w:rsidRPr="000A77CC">
        <w:rPr>
          <w:color w:val="231F1F"/>
          <w:w w:val="105"/>
        </w:rPr>
        <w:t>á</w:t>
      </w:r>
      <w:r w:rsidR="004973B2" w:rsidRPr="000A77CC">
        <w:rPr>
          <w:color w:val="231F1F"/>
          <w:w w:val="105"/>
        </w:rPr>
        <w:t>c</w:t>
      </w:r>
      <w:r w:rsidRPr="000A77CC">
        <w:rPr>
          <w:color w:val="231F1F"/>
          <w:spacing w:val="2"/>
          <w:w w:val="105"/>
        </w:rPr>
        <w:t xml:space="preserve"> </w:t>
      </w:r>
      <w:r w:rsidR="004973B2" w:rsidRPr="000A77CC">
        <w:rPr>
          <w:color w:val="231F1F"/>
          <w:w w:val="105"/>
        </w:rPr>
        <w:t>c</w:t>
      </w:r>
      <w:r w:rsidRPr="000A77CC">
        <w:rPr>
          <w:color w:val="231F1F"/>
          <w:w w:val="105"/>
        </w:rPr>
        <w:t>á</w:t>
      </w:r>
      <w:r w:rsidR="004973B2" w:rsidRPr="000A77CC">
        <w:rPr>
          <w:color w:val="231F1F"/>
          <w:w w:val="105"/>
        </w:rPr>
        <w:t>c</w:t>
      </w:r>
      <w:r w:rsidRPr="000A77CC">
        <w:rPr>
          <w:color w:val="231F1F"/>
          <w:w w:val="105"/>
        </w:rPr>
        <w:t>h</w:t>
      </w:r>
      <w:r w:rsidRPr="000A77CC">
        <w:rPr>
          <w:color w:val="231F1F"/>
          <w:spacing w:val="2"/>
          <w:w w:val="105"/>
        </w:rPr>
        <w:t xml:space="preserve"> </w:t>
      </w:r>
      <w:r w:rsidRPr="000A77CC">
        <w:rPr>
          <w:color w:val="231F1F"/>
          <w:w w:val="105"/>
        </w:rPr>
        <w:t>để</w:t>
      </w:r>
      <w:r w:rsidRPr="000A77CC">
        <w:rPr>
          <w:color w:val="231F1F"/>
          <w:spacing w:val="1"/>
          <w:w w:val="105"/>
        </w:rPr>
        <w:t xml:space="preserve"> </w:t>
      </w:r>
      <w:r w:rsidRPr="000A77CC">
        <w:rPr>
          <w:color w:val="231F1F"/>
          <w:w w:val="105"/>
        </w:rPr>
        <w:t>khám</w:t>
      </w:r>
      <w:r w:rsidRPr="000A77CC">
        <w:rPr>
          <w:color w:val="231F1F"/>
          <w:spacing w:val="2"/>
          <w:w w:val="105"/>
        </w:rPr>
        <w:t xml:space="preserve"> </w:t>
      </w:r>
      <w:r w:rsidRPr="000A77CC">
        <w:rPr>
          <w:color w:val="231F1F"/>
          <w:w w:val="105"/>
        </w:rPr>
        <w:t>phá</w:t>
      </w:r>
      <w:r w:rsidRPr="000A77CC">
        <w:rPr>
          <w:color w:val="231F1F"/>
          <w:spacing w:val="1"/>
          <w:w w:val="105"/>
        </w:rPr>
        <w:t xml:space="preserve"> </w:t>
      </w:r>
      <w:r w:rsidR="004973B2" w:rsidRPr="000A77CC">
        <w:rPr>
          <w:color w:val="231F1F"/>
          <w:w w:val="105"/>
        </w:rPr>
        <w:t>c</w:t>
      </w:r>
      <w:r w:rsidRPr="000A77CC">
        <w:rPr>
          <w:color w:val="231F1F"/>
          <w:w w:val="105"/>
        </w:rPr>
        <w:t>á</w:t>
      </w:r>
      <w:r w:rsidR="004973B2" w:rsidRPr="000A77CC">
        <w:rPr>
          <w:color w:val="231F1F"/>
          <w:w w:val="105"/>
        </w:rPr>
        <w:t>c</w:t>
      </w:r>
      <w:r w:rsidRPr="000A77CC">
        <w:rPr>
          <w:color w:val="231F1F"/>
          <w:spacing w:val="2"/>
          <w:w w:val="105"/>
        </w:rPr>
        <w:t xml:space="preserve"> </w:t>
      </w:r>
      <w:r w:rsidRPr="000A77CC">
        <w:rPr>
          <w:color w:val="231F1F"/>
          <w:w w:val="105"/>
        </w:rPr>
        <w:t>mối</w:t>
      </w:r>
      <w:r w:rsidRPr="000A77CC">
        <w:rPr>
          <w:color w:val="231F1F"/>
          <w:spacing w:val="2"/>
          <w:w w:val="105"/>
        </w:rPr>
        <w:t xml:space="preserve"> </w:t>
      </w:r>
      <w:r w:rsidRPr="000A77CC">
        <w:rPr>
          <w:color w:val="231F1F"/>
          <w:w w:val="105"/>
        </w:rPr>
        <w:t>quan</w:t>
      </w:r>
      <w:r w:rsidRPr="000A77CC">
        <w:rPr>
          <w:color w:val="231F1F"/>
          <w:spacing w:val="-67"/>
          <w:w w:val="105"/>
        </w:rPr>
        <w:t xml:space="preserve"> </w:t>
      </w:r>
      <w:r w:rsidRPr="000A77CC">
        <w:rPr>
          <w:color w:val="231F1F"/>
          <w:w w:val="105"/>
        </w:rPr>
        <w:t>hệ,</w:t>
      </w:r>
      <w:r w:rsidRPr="000A77CC">
        <w:rPr>
          <w:color w:val="231F1F"/>
          <w:spacing w:val="1"/>
          <w:w w:val="105"/>
        </w:rPr>
        <w:t xml:space="preserve"> </w:t>
      </w:r>
      <w:r w:rsidRPr="000A77CC">
        <w:rPr>
          <w:color w:val="231F1F"/>
          <w:w w:val="105"/>
        </w:rPr>
        <w:t>xu</w:t>
      </w:r>
      <w:r w:rsidRPr="000A77CC">
        <w:rPr>
          <w:color w:val="231F1F"/>
          <w:spacing w:val="1"/>
          <w:w w:val="105"/>
        </w:rPr>
        <w:t xml:space="preserve"> </w:t>
      </w:r>
      <w:r w:rsidRPr="000A77CC">
        <w:rPr>
          <w:color w:val="231F1F"/>
          <w:w w:val="105"/>
        </w:rPr>
        <w:t>hướng</w:t>
      </w:r>
      <w:r w:rsidRPr="000A77CC">
        <w:rPr>
          <w:color w:val="231F1F"/>
          <w:spacing w:val="2"/>
          <w:w w:val="105"/>
        </w:rPr>
        <w:t xml:space="preserve"> </w:t>
      </w:r>
      <w:r w:rsidRPr="000A77CC">
        <w:rPr>
          <w:color w:val="231F1F"/>
          <w:w w:val="105"/>
        </w:rPr>
        <w:t>và</w:t>
      </w:r>
      <w:r w:rsidRPr="000A77CC">
        <w:rPr>
          <w:color w:val="231F1F"/>
          <w:spacing w:val="1"/>
          <w:w w:val="105"/>
        </w:rPr>
        <w:t xml:space="preserve"> </w:t>
      </w:r>
      <w:r w:rsidRPr="000A77CC">
        <w:rPr>
          <w:color w:val="231F1F"/>
          <w:w w:val="105"/>
        </w:rPr>
        <w:t>mẫu</w:t>
      </w:r>
      <w:r w:rsidRPr="000A77CC">
        <w:rPr>
          <w:color w:val="231F1F"/>
          <w:spacing w:val="2"/>
          <w:w w:val="105"/>
        </w:rPr>
        <w:t xml:space="preserve"> </w:t>
      </w:r>
      <w:r w:rsidRPr="000A77CC">
        <w:rPr>
          <w:color w:val="231F1F"/>
          <w:w w:val="105"/>
        </w:rPr>
        <w:t>giữa</w:t>
      </w:r>
      <w:r w:rsidRPr="000A77CC">
        <w:rPr>
          <w:color w:val="231F1F"/>
          <w:spacing w:val="1"/>
          <w:w w:val="105"/>
        </w:rPr>
        <w:t xml:space="preserve"> </w:t>
      </w:r>
      <w:r w:rsidR="004973B2" w:rsidRPr="000A77CC">
        <w:rPr>
          <w:color w:val="231F1F"/>
          <w:w w:val="105"/>
        </w:rPr>
        <w:t>c</w:t>
      </w:r>
      <w:r w:rsidRPr="000A77CC">
        <w:rPr>
          <w:color w:val="231F1F"/>
          <w:w w:val="105"/>
        </w:rPr>
        <w:t>á</w:t>
      </w:r>
      <w:r w:rsidR="004973B2" w:rsidRPr="000A77CC">
        <w:rPr>
          <w:color w:val="231F1F"/>
          <w:w w:val="105"/>
        </w:rPr>
        <w:t>c</w:t>
      </w:r>
      <w:r w:rsidRPr="000A77CC">
        <w:rPr>
          <w:color w:val="231F1F"/>
          <w:spacing w:val="1"/>
          <w:w w:val="105"/>
        </w:rPr>
        <w:t xml:space="preserve"> </w:t>
      </w:r>
      <w:r w:rsidRPr="000A77CC">
        <w:rPr>
          <w:color w:val="231F1F"/>
          <w:w w:val="105"/>
        </w:rPr>
        <w:t>dữ</w:t>
      </w:r>
      <w:r w:rsidRPr="000A77CC">
        <w:rPr>
          <w:color w:val="231F1F"/>
          <w:spacing w:val="2"/>
          <w:w w:val="105"/>
        </w:rPr>
        <w:t xml:space="preserve"> </w:t>
      </w:r>
      <w:r w:rsidRPr="000A77CC">
        <w:rPr>
          <w:color w:val="231F1F"/>
          <w:w w:val="105"/>
        </w:rPr>
        <w:t>liệu,</w:t>
      </w:r>
      <w:r w:rsidRPr="000A77CC">
        <w:rPr>
          <w:color w:val="231F1F"/>
          <w:spacing w:val="1"/>
          <w:w w:val="105"/>
        </w:rPr>
        <w:t xml:space="preserve"> </w:t>
      </w:r>
      <w:r w:rsidRPr="000A77CC">
        <w:rPr>
          <w:color w:val="231F1F"/>
          <w:w w:val="105"/>
        </w:rPr>
        <w:t>tr</w:t>
      </w:r>
      <w:r w:rsidR="00CF03B4" w:rsidRPr="000A77CC">
        <w:rPr>
          <w:color w:val="231F1F"/>
          <w:w w:val="105"/>
        </w:rPr>
        <w:t>o</w:t>
      </w:r>
      <w:r w:rsidRPr="000A77CC">
        <w:rPr>
          <w:color w:val="231F1F"/>
          <w:w w:val="105"/>
        </w:rPr>
        <w:t>ng</w:t>
      </w:r>
      <w:r w:rsidRPr="000A77CC">
        <w:rPr>
          <w:color w:val="231F1F"/>
          <w:spacing w:val="2"/>
          <w:w w:val="105"/>
        </w:rPr>
        <w:t xml:space="preserve"> </w:t>
      </w:r>
      <w:r w:rsidRPr="000A77CC">
        <w:rPr>
          <w:color w:val="231F1F"/>
          <w:w w:val="105"/>
        </w:rPr>
        <w:t>khi</w:t>
      </w:r>
      <w:r w:rsidRPr="000A77CC">
        <w:rPr>
          <w:color w:val="231F1F"/>
          <w:spacing w:val="1"/>
          <w:w w:val="105"/>
        </w:rPr>
        <w:t xml:space="preserve"> </w:t>
      </w:r>
      <w:r w:rsidRPr="000A77CC">
        <w:rPr>
          <w:color w:val="231F1F"/>
          <w:w w:val="105"/>
        </w:rPr>
        <w:t>phân</w:t>
      </w:r>
      <w:r w:rsidRPr="000A77CC">
        <w:rPr>
          <w:color w:val="231F1F"/>
          <w:spacing w:val="1"/>
          <w:w w:val="105"/>
        </w:rPr>
        <w:t xml:space="preserve"> </w:t>
      </w:r>
      <w:r w:rsidRPr="000A77CC">
        <w:rPr>
          <w:color w:val="231F1F"/>
          <w:w w:val="105"/>
        </w:rPr>
        <w:t>tí</w:t>
      </w:r>
      <w:r w:rsidR="004973B2" w:rsidRPr="000A77CC">
        <w:rPr>
          <w:color w:val="231F1F"/>
          <w:w w:val="105"/>
        </w:rPr>
        <w:t>c</w:t>
      </w:r>
      <w:r w:rsidRPr="000A77CC">
        <w:rPr>
          <w:color w:val="231F1F"/>
          <w:w w:val="105"/>
        </w:rPr>
        <w:t>h</w:t>
      </w:r>
      <w:r w:rsidRPr="000A77CC">
        <w:rPr>
          <w:color w:val="231F1F"/>
          <w:spacing w:val="2"/>
          <w:w w:val="105"/>
        </w:rPr>
        <w:t xml:space="preserve"> </w:t>
      </w:r>
      <w:r w:rsidRPr="000A77CC">
        <w:rPr>
          <w:color w:val="231F1F"/>
          <w:w w:val="105"/>
        </w:rPr>
        <w:t>dự</w:t>
      </w:r>
      <w:r w:rsidRPr="000A77CC">
        <w:rPr>
          <w:color w:val="231F1F"/>
          <w:spacing w:val="1"/>
          <w:w w:val="105"/>
        </w:rPr>
        <w:t xml:space="preserve"> </w:t>
      </w:r>
      <w:r w:rsidRPr="000A77CC">
        <w:rPr>
          <w:color w:val="231F1F"/>
          <w:w w:val="105"/>
        </w:rPr>
        <w:t>đ</w:t>
      </w:r>
      <w:r w:rsidR="00CF03B4" w:rsidRPr="000A77CC">
        <w:rPr>
          <w:color w:val="231F1F"/>
          <w:w w:val="105"/>
        </w:rPr>
        <w:t>o</w:t>
      </w:r>
      <w:r w:rsidRPr="000A77CC">
        <w:rPr>
          <w:color w:val="231F1F"/>
          <w:w w:val="105"/>
        </w:rPr>
        <w:t>án</w:t>
      </w:r>
      <w:r w:rsidRPr="000A77CC">
        <w:rPr>
          <w:color w:val="231F1F"/>
          <w:spacing w:val="2"/>
          <w:w w:val="105"/>
        </w:rPr>
        <w:t xml:space="preserve"> </w:t>
      </w:r>
      <w:r w:rsidR="004973B2" w:rsidRPr="000A77CC">
        <w:rPr>
          <w:color w:val="231F1F"/>
          <w:w w:val="105"/>
        </w:rPr>
        <w:t>c</w:t>
      </w:r>
      <w:r w:rsidRPr="000A77CC">
        <w:rPr>
          <w:color w:val="231F1F"/>
          <w:w w:val="105"/>
        </w:rPr>
        <w:t>ung</w:t>
      </w:r>
      <w:r w:rsidRPr="000A77CC">
        <w:rPr>
          <w:color w:val="231F1F"/>
          <w:spacing w:val="1"/>
          <w:w w:val="105"/>
        </w:rPr>
        <w:t xml:space="preserve"> </w:t>
      </w:r>
      <w:r w:rsidR="004973B2" w:rsidRPr="000A77CC">
        <w:rPr>
          <w:color w:val="231F1F"/>
          <w:w w:val="105"/>
        </w:rPr>
        <w:t>c</w:t>
      </w:r>
      <w:r w:rsidRPr="000A77CC">
        <w:rPr>
          <w:color w:val="231F1F"/>
          <w:w w:val="105"/>
        </w:rPr>
        <w:t>ấp</w:t>
      </w:r>
      <w:r w:rsidRPr="000A77CC">
        <w:rPr>
          <w:color w:val="231F1F"/>
          <w:spacing w:val="1"/>
          <w:w w:val="105"/>
        </w:rPr>
        <w:t xml:space="preserve"> </w:t>
      </w:r>
      <w:r w:rsidR="004973B2" w:rsidRPr="000A77CC">
        <w:rPr>
          <w:color w:val="231F1F"/>
          <w:w w:val="105"/>
        </w:rPr>
        <w:t>c</w:t>
      </w:r>
      <w:r w:rsidRPr="000A77CC">
        <w:rPr>
          <w:color w:val="231F1F"/>
          <w:w w:val="105"/>
        </w:rPr>
        <w:t>h</w:t>
      </w:r>
      <w:r w:rsidR="00CF03B4" w:rsidRPr="000A77CC">
        <w:rPr>
          <w:color w:val="231F1F"/>
          <w:w w:val="105"/>
        </w:rPr>
        <w:t>o</w:t>
      </w:r>
      <w:r w:rsidRPr="000A77CC">
        <w:rPr>
          <w:color w:val="231F1F"/>
          <w:spacing w:val="2"/>
          <w:w w:val="105"/>
        </w:rPr>
        <w:t xml:space="preserve"> </w:t>
      </w:r>
      <w:r w:rsidRPr="000A77CC">
        <w:rPr>
          <w:color w:val="231F1F"/>
          <w:w w:val="105"/>
        </w:rPr>
        <w:t>người</w:t>
      </w:r>
      <w:r w:rsidRPr="000A77CC">
        <w:rPr>
          <w:color w:val="231F1F"/>
          <w:spacing w:val="1"/>
          <w:w w:val="105"/>
        </w:rPr>
        <w:t xml:space="preserve"> </w:t>
      </w:r>
      <w:r w:rsidRPr="000A77CC">
        <w:rPr>
          <w:color w:val="231F1F"/>
          <w:w w:val="105"/>
        </w:rPr>
        <w:t>dùng</w:t>
      </w:r>
      <w:r w:rsidRPr="000A77CC">
        <w:rPr>
          <w:color w:val="231F1F"/>
          <w:spacing w:val="1"/>
          <w:w w:val="105"/>
        </w:rPr>
        <w:t xml:space="preserve"> </w:t>
      </w:r>
      <w:r w:rsidR="004973B2" w:rsidRPr="000A77CC">
        <w:rPr>
          <w:color w:val="231F1F"/>
          <w:w w:val="105"/>
        </w:rPr>
        <w:t>c</w:t>
      </w:r>
      <w:r w:rsidRPr="000A77CC">
        <w:rPr>
          <w:color w:val="231F1F"/>
          <w:w w:val="105"/>
        </w:rPr>
        <w:t>uối</w:t>
      </w:r>
      <w:r w:rsidRPr="000A77CC">
        <w:rPr>
          <w:color w:val="231F1F"/>
          <w:spacing w:val="2"/>
          <w:w w:val="105"/>
        </w:rPr>
        <w:t xml:space="preserve"> </w:t>
      </w:r>
      <w:r w:rsidR="004973B2" w:rsidRPr="000A77CC">
        <w:rPr>
          <w:color w:val="231F1F"/>
          <w:w w:val="105"/>
        </w:rPr>
        <w:t>c</w:t>
      </w:r>
      <w:r w:rsidRPr="000A77CC">
        <w:rPr>
          <w:color w:val="231F1F"/>
          <w:w w:val="105"/>
        </w:rPr>
        <w:t>á</w:t>
      </w:r>
      <w:r w:rsidR="004973B2" w:rsidRPr="000A77CC">
        <w:rPr>
          <w:color w:val="231F1F"/>
          <w:w w:val="105"/>
        </w:rPr>
        <w:t>c</w:t>
      </w:r>
      <w:r w:rsidRPr="000A77CC">
        <w:rPr>
          <w:color w:val="231F1F"/>
          <w:spacing w:val="1"/>
          <w:w w:val="105"/>
        </w:rPr>
        <w:t xml:space="preserve"> </w:t>
      </w:r>
      <w:r w:rsidR="004973B2" w:rsidRPr="000A77CC">
        <w:rPr>
          <w:color w:val="231F1F"/>
          <w:w w:val="105"/>
        </w:rPr>
        <w:t>c</w:t>
      </w:r>
      <w:r w:rsidRPr="000A77CC">
        <w:rPr>
          <w:color w:val="231F1F"/>
          <w:w w:val="105"/>
        </w:rPr>
        <w:t>á</w:t>
      </w:r>
      <w:r w:rsidR="004973B2" w:rsidRPr="000A77CC">
        <w:rPr>
          <w:color w:val="231F1F"/>
          <w:w w:val="105"/>
        </w:rPr>
        <w:t>c</w:t>
      </w:r>
      <w:r w:rsidRPr="000A77CC">
        <w:rPr>
          <w:color w:val="231F1F"/>
          <w:w w:val="105"/>
        </w:rPr>
        <w:t>h</w:t>
      </w:r>
      <w:r w:rsidRPr="000A77CC">
        <w:rPr>
          <w:color w:val="231F1F"/>
          <w:spacing w:val="1"/>
          <w:w w:val="105"/>
        </w:rPr>
        <w:t xml:space="preserve"> </w:t>
      </w:r>
      <w:r w:rsidRPr="000A77CC">
        <w:rPr>
          <w:color w:val="231F1F"/>
          <w:w w:val="105"/>
        </w:rPr>
        <w:t>tạ</w:t>
      </w:r>
      <w:r w:rsidR="00CF03B4" w:rsidRPr="000A77CC">
        <w:rPr>
          <w:color w:val="231F1F"/>
          <w:w w:val="105"/>
        </w:rPr>
        <w:t>o</w:t>
      </w:r>
      <w:r w:rsidRPr="000A77CC">
        <w:rPr>
          <w:color w:val="231F1F"/>
          <w:spacing w:val="-1"/>
          <w:w w:val="105"/>
        </w:rPr>
        <w:t xml:space="preserve"> </w:t>
      </w:r>
      <w:r w:rsidRPr="000A77CC">
        <w:rPr>
          <w:color w:val="231F1F"/>
          <w:w w:val="105"/>
        </w:rPr>
        <w:t>mô hình dự đ</w:t>
      </w:r>
      <w:r w:rsidR="00CF03B4" w:rsidRPr="000A77CC">
        <w:rPr>
          <w:color w:val="231F1F"/>
          <w:w w:val="105"/>
        </w:rPr>
        <w:t>o</w:t>
      </w:r>
      <w:r w:rsidRPr="000A77CC">
        <w:rPr>
          <w:color w:val="231F1F"/>
          <w:w w:val="105"/>
        </w:rPr>
        <w:t>án kết quả tr</w:t>
      </w:r>
      <w:r w:rsidR="00CF03B4" w:rsidRPr="000A77CC">
        <w:rPr>
          <w:color w:val="231F1F"/>
          <w:w w:val="105"/>
        </w:rPr>
        <w:t>o</w:t>
      </w:r>
      <w:r w:rsidRPr="000A77CC">
        <w:rPr>
          <w:color w:val="231F1F"/>
          <w:w w:val="105"/>
        </w:rPr>
        <w:t>ng tương lai.</w:t>
      </w:r>
    </w:p>
    <w:p w14:paraId="7980CA8E" w14:textId="52CE5B94" w:rsidR="00854B0D" w:rsidRPr="000A77CC" w:rsidRDefault="00685A7D" w:rsidP="00685A7D">
      <w:pPr>
        <w:pStyle w:val="BodyText"/>
        <w:spacing w:before="94"/>
        <w:ind w:left="3600" w:right="1917" w:firstLine="264"/>
        <w:jc w:val="both"/>
      </w:pPr>
      <w:r w:rsidRPr="000A77CC">
        <w:rPr>
          <w:color w:val="231F1F"/>
          <w:w w:val="105"/>
        </w:rPr>
        <w:t>Hiểu</w:t>
      </w:r>
      <w:r w:rsidRPr="000A77CC">
        <w:rPr>
          <w:color w:val="231F1F"/>
          <w:spacing w:val="1"/>
          <w:w w:val="105"/>
        </w:rPr>
        <w:t xml:space="preserve"> </w:t>
      </w:r>
      <w:r w:rsidR="004973B2" w:rsidRPr="000A77CC">
        <w:rPr>
          <w:color w:val="231F1F"/>
          <w:w w:val="105"/>
        </w:rPr>
        <w:t>c</w:t>
      </w:r>
      <w:r w:rsidRPr="000A77CC">
        <w:rPr>
          <w:color w:val="231F1F"/>
          <w:w w:val="105"/>
        </w:rPr>
        <w:t>á</w:t>
      </w:r>
      <w:r w:rsidR="004973B2" w:rsidRPr="000A77CC">
        <w:rPr>
          <w:color w:val="231F1F"/>
          <w:w w:val="105"/>
        </w:rPr>
        <w:t>c</w:t>
      </w:r>
      <w:r w:rsidRPr="000A77CC">
        <w:rPr>
          <w:color w:val="231F1F"/>
          <w:spacing w:val="2"/>
          <w:w w:val="105"/>
        </w:rPr>
        <w:t xml:space="preserve"> </w:t>
      </w:r>
      <w:r w:rsidRPr="000A77CC">
        <w:rPr>
          <w:color w:val="231F1F"/>
          <w:w w:val="105"/>
        </w:rPr>
        <w:t>thành</w:t>
      </w:r>
      <w:r w:rsidRPr="000A77CC">
        <w:rPr>
          <w:color w:val="231F1F"/>
          <w:spacing w:val="1"/>
          <w:w w:val="105"/>
        </w:rPr>
        <w:t xml:space="preserve"> </w:t>
      </w:r>
      <w:r w:rsidRPr="000A77CC">
        <w:rPr>
          <w:color w:val="231F1F"/>
          <w:w w:val="105"/>
        </w:rPr>
        <w:t>phần</w:t>
      </w:r>
      <w:r w:rsidRPr="000A77CC">
        <w:rPr>
          <w:color w:val="231F1F"/>
          <w:spacing w:val="2"/>
          <w:w w:val="105"/>
        </w:rPr>
        <w:t xml:space="preserve"> </w:t>
      </w:r>
      <w:r w:rsidRPr="000A77CC">
        <w:rPr>
          <w:color w:val="231F1F"/>
          <w:w w:val="105"/>
        </w:rPr>
        <w:t>kiến</w:t>
      </w:r>
      <w:r w:rsidRPr="000A77CC">
        <w:rPr>
          <w:color w:val="231F1F"/>
          <w:spacing w:val="2"/>
          <w:w w:val="105"/>
        </w:rPr>
        <w:t xml:space="preserve"> </w:t>
      </w:r>
      <w:r w:rsidRPr="000A77CC">
        <w:rPr>
          <w:color w:val="231F1F"/>
          <w:w w:val="105"/>
        </w:rPr>
        <w:t>trú</w:t>
      </w:r>
      <w:r w:rsidR="004973B2" w:rsidRPr="000A77CC">
        <w:rPr>
          <w:color w:val="231F1F"/>
          <w:w w:val="105"/>
        </w:rPr>
        <w:t>c</w:t>
      </w:r>
      <w:r w:rsidRPr="000A77CC">
        <w:rPr>
          <w:color w:val="231F1F"/>
          <w:spacing w:val="1"/>
          <w:w w:val="105"/>
        </w:rPr>
        <w:t xml:space="preserve"> </w:t>
      </w:r>
      <w:r w:rsidR="004973B2" w:rsidRPr="000A77CC">
        <w:rPr>
          <w:color w:val="231F1F"/>
          <w:w w:val="105"/>
        </w:rPr>
        <w:t>c</w:t>
      </w:r>
      <w:r w:rsidRPr="000A77CC">
        <w:rPr>
          <w:color w:val="231F1F"/>
          <w:w w:val="105"/>
        </w:rPr>
        <w:t>ủa</w:t>
      </w:r>
      <w:r w:rsidRPr="000A77CC">
        <w:rPr>
          <w:color w:val="231F1F"/>
          <w:spacing w:val="2"/>
          <w:w w:val="105"/>
        </w:rPr>
        <w:t xml:space="preserve"> </w:t>
      </w:r>
      <w:r w:rsidRPr="000A77CC">
        <w:rPr>
          <w:color w:val="231F1F"/>
          <w:w w:val="105"/>
        </w:rPr>
        <w:t>khung</w:t>
      </w:r>
      <w:r w:rsidRPr="000A77CC">
        <w:rPr>
          <w:color w:val="231F1F"/>
          <w:spacing w:val="1"/>
          <w:w w:val="105"/>
        </w:rPr>
        <w:t xml:space="preserve"> </w:t>
      </w:r>
      <w:r w:rsidRPr="000A77CC">
        <w:rPr>
          <w:color w:val="231F1F"/>
          <w:w w:val="105"/>
        </w:rPr>
        <w:t>BI</w:t>
      </w:r>
      <w:r w:rsidRPr="000A77CC">
        <w:rPr>
          <w:color w:val="231F1F"/>
          <w:spacing w:val="2"/>
          <w:w w:val="105"/>
        </w:rPr>
        <w:t xml:space="preserve"> </w:t>
      </w:r>
      <w:r w:rsidRPr="000A77CC">
        <w:rPr>
          <w:color w:val="231F1F"/>
          <w:w w:val="105"/>
        </w:rPr>
        <w:t>là</w:t>
      </w:r>
      <w:r w:rsidRPr="000A77CC">
        <w:rPr>
          <w:color w:val="231F1F"/>
          <w:spacing w:val="2"/>
          <w:w w:val="105"/>
        </w:rPr>
        <w:t xml:space="preserve"> </w:t>
      </w:r>
      <w:r w:rsidRPr="000A77CC">
        <w:rPr>
          <w:color w:val="231F1F"/>
          <w:w w:val="105"/>
        </w:rPr>
        <w:t>bướ</w:t>
      </w:r>
      <w:r w:rsidR="004973B2" w:rsidRPr="000A77CC">
        <w:rPr>
          <w:color w:val="231F1F"/>
          <w:w w:val="105"/>
        </w:rPr>
        <w:t>c</w:t>
      </w:r>
      <w:r w:rsidRPr="000A77CC">
        <w:rPr>
          <w:color w:val="231F1F"/>
          <w:spacing w:val="1"/>
          <w:w w:val="105"/>
        </w:rPr>
        <w:t xml:space="preserve"> </w:t>
      </w:r>
      <w:r w:rsidRPr="000A77CC">
        <w:rPr>
          <w:color w:val="231F1F"/>
          <w:w w:val="105"/>
        </w:rPr>
        <w:t>đầu</w:t>
      </w:r>
      <w:r w:rsidRPr="000A77CC">
        <w:rPr>
          <w:color w:val="231F1F"/>
          <w:spacing w:val="2"/>
          <w:w w:val="105"/>
        </w:rPr>
        <w:t xml:space="preserve"> </w:t>
      </w:r>
      <w:r w:rsidRPr="000A77CC">
        <w:rPr>
          <w:color w:val="231F1F"/>
          <w:w w:val="105"/>
        </w:rPr>
        <w:t>tiên</w:t>
      </w:r>
      <w:r w:rsidRPr="000A77CC">
        <w:rPr>
          <w:color w:val="231F1F"/>
          <w:spacing w:val="1"/>
          <w:w w:val="105"/>
        </w:rPr>
        <w:t xml:space="preserve"> </w:t>
      </w:r>
      <w:r w:rsidRPr="000A77CC">
        <w:rPr>
          <w:color w:val="231F1F"/>
          <w:w w:val="105"/>
        </w:rPr>
        <w:t>để</w:t>
      </w:r>
      <w:r w:rsidRPr="000A77CC">
        <w:rPr>
          <w:color w:val="231F1F"/>
          <w:spacing w:val="2"/>
          <w:w w:val="105"/>
        </w:rPr>
        <w:t xml:space="preserve"> </w:t>
      </w:r>
      <w:r w:rsidRPr="000A77CC">
        <w:rPr>
          <w:color w:val="231F1F"/>
          <w:w w:val="105"/>
        </w:rPr>
        <w:t>triển</w:t>
      </w:r>
      <w:r w:rsidRPr="000A77CC">
        <w:rPr>
          <w:color w:val="231F1F"/>
          <w:spacing w:val="2"/>
          <w:w w:val="105"/>
        </w:rPr>
        <w:t xml:space="preserve"> </w:t>
      </w:r>
      <w:r w:rsidRPr="000A77CC">
        <w:rPr>
          <w:color w:val="231F1F"/>
          <w:w w:val="105"/>
        </w:rPr>
        <w:t>khai</w:t>
      </w:r>
      <w:r w:rsidRPr="000A77CC">
        <w:rPr>
          <w:color w:val="231F1F"/>
          <w:spacing w:val="1"/>
          <w:w w:val="105"/>
        </w:rPr>
        <w:t xml:space="preserve"> </w:t>
      </w:r>
      <w:r w:rsidRPr="000A77CC">
        <w:rPr>
          <w:color w:val="231F1F"/>
          <w:w w:val="105"/>
        </w:rPr>
        <w:t>BI</w:t>
      </w:r>
      <w:r w:rsidRPr="000A77CC">
        <w:rPr>
          <w:color w:val="231F1F"/>
          <w:spacing w:val="2"/>
          <w:w w:val="105"/>
        </w:rPr>
        <w:t xml:space="preserve"> </w:t>
      </w:r>
      <w:r w:rsidRPr="000A77CC">
        <w:rPr>
          <w:color w:val="231F1F"/>
          <w:w w:val="105"/>
        </w:rPr>
        <w:t>đúng</w:t>
      </w:r>
      <w:r w:rsidRPr="000A77CC">
        <w:rPr>
          <w:color w:val="231F1F"/>
          <w:spacing w:val="1"/>
          <w:w w:val="105"/>
        </w:rPr>
        <w:t xml:space="preserve"> </w:t>
      </w:r>
      <w:r w:rsidR="004973B2" w:rsidRPr="000A77CC">
        <w:rPr>
          <w:color w:val="231F1F"/>
          <w:w w:val="105"/>
        </w:rPr>
        <w:t>c</w:t>
      </w:r>
      <w:r w:rsidRPr="000A77CC">
        <w:rPr>
          <w:color w:val="231F1F"/>
          <w:w w:val="105"/>
        </w:rPr>
        <w:t>á</w:t>
      </w:r>
      <w:r w:rsidR="004973B2" w:rsidRPr="000A77CC">
        <w:rPr>
          <w:color w:val="231F1F"/>
          <w:w w:val="105"/>
        </w:rPr>
        <w:t>c</w:t>
      </w:r>
      <w:r w:rsidRPr="000A77CC">
        <w:rPr>
          <w:color w:val="231F1F"/>
          <w:w w:val="105"/>
        </w:rPr>
        <w:t>h</w:t>
      </w:r>
      <w:r w:rsidRPr="000A77CC">
        <w:rPr>
          <w:color w:val="231F1F"/>
          <w:spacing w:val="2"/>
          <w:w w:val="105"/>
        </w:rPr>
        <w:t xml:space="preserve"> </w:t>
      </w:r>
      <w:r w:rsidRPr="000A77CC">
        <w:rPr>
          <w:color w:val="231F1F"/>
          <w:w w:val="105"/>
        </w:rPr>
        <w:t>tr</w:t>
      </w:r>
      <w:r w:rsidR="00CF03B4" w:rsidRPr="000A77CC">
        <w:rPr>
          <w:color w:val="231F1F"/>
          <w:w w:val="105"/>
        </w:rPr>
        <w:t>o</w:t>
      </w:r>
      <w:r w:rsidRPr="000A77CC">
        <w:rPr>
          <w:color w:val="231F1F"/>
          <w:w w:val="105"/>
        </w:rPr>
        <w:t>ng</w:t>
      </w:r>
      <w:r w:rsidRPr="000A77CC">
        <w:rPr>
          <w:color w:val="231F1F"/>
          <w:spacing w:val="2"/>
          <w:w w:val="105"/>
        </w:rPr>
        <w:t xml:space="preserve"> </w:t>
      </w:r>
      <w:r w:rsidRPr="000A77CC">
        <w:rPr>
          <w:color w:val="231F1F"/>
          <w:w w:val="105"/>
        </w:rPr>
        <w:t>một</w:t>
      </w:r>
      <w:r w:rsidRPr="000A77CC">
        <w:rPr>
          <w:color w:val="231F1F"/>
          <w:spacing w:val="1"/>
          <w:w w:val="105"/>
        </w:rPr>
        <w:t xml:space="preserve"> </w:t>
      </w:r>
      <w:r w:rsidRPr="000A77CC">
        <w:rPr>
          <w:color w:val="231F1F"/>
          <w:w w:val="105"/>
        </w:rPr>
        <w:t>tổ</w:t>
      </w:r>
      <w:r w:rsidRPr="000A77CC">
        <w:rPr>
          <w:color w:val="231F1F"/>
          <w:spacing w:val="2"/>
          <w:w w:val="105"/>
        </w:rPr>
        <w:t xml:space="preserve"> </w:t>
      </w:r>
      <w:r w:rsidR="004973B2" w:rsidRPr="000A77CC">
        <w:rPr>
          <w:color w:val="231F1F"/>
          <w:w w:val="105"/>
        </w:rPr>
        <w:t>c</w:t>
      </w:r>
      <w:r w:rsidRPr="000A77CC">
        <w:rPr>
          <w:color w:val="231F1F"/>
          <w:w w:val="105"/>
        </w:rPr>
        <w:t>hứ</w:t>
      </w:r>
      <w:r w:rsidR="004973B2" w:rsidRPr="000A77CC">
        <w:rPr>
          <w:color w:val="231F1F"/>
          <w:w w:val="105"/>
        </w:rPr>
        <w:t>c</w:t>
      </w:r>
      <w:r w:rsidRPr="000A77CC">
        <w:rPr>
          <w:color w:val="231F1F"/>
          <w:w w:val="105"/>
        </w:rPr>
        <w:t>.</w:t>
      </w:r>
      <w:r w:rsidRPr="000A77CC">
        <w:rPr>
          <w:color w:val="231F1F"/>
          <w:spacing w:val="-66"/>
          <w:w w:val="105"/>
        </w:rPr>
        <w:t xml:space="preserve"> </w:t>
      </w:r>
      <w:r w:rsidR="004973B2" w:rsidRPr="000A77CC">
        <w:rPr>
          <w:color w:val="231F1F"/>
          <w:w w:val="105"/>
        </w:rPr>
        <w:t>c</w:t>
      </w:r>
      <w:r w:rsidRPr="000A77CC">
        <w:rPr>
          <w:color w:val="231F1F"/>
          <w:w w:val="105"/>
        </w:rPr>
        <w:t>ơ sở</w:t>
      </w:r>
      <w:r w:rsidRPr="000A77CC">
        <w:rPr>
          <w:color w:val="231F1F"/>
          <w:spacing w:val="1"/>
          <w:w w:val="105"/>
        </w:rPr>
        <w:t xml:space="preserve"> </w:t>
      </w:r>
      <w:r w:rsidRPr="000A77CC">
        <w:rPr>
          <w:color w:val="231F1F"/>
          <w:w w:val="105"/>
        </w:rPr>
        <w:t>hạ tầng</w:t>
      </w:r>
      <w:r w:rsidRPr="000A77CC">
        <w:rPr>
          <w:color w:val="231F1F"/>
          <w:spacing w:val="1"/>
          <w:w w:val="105"/>
        </w:rPr>
        <w:t xml:space="preserve"> </w:t>
      </w:r>
      <w:r w:rsidRPr="000A77CC">
        <w:rPr>
          <w:color w:val="231F1F"/>
          <w:w w:val="105"/>
        </w:rPr>
        <w:t>BI</w:t>
      </w:r>
      <w:r w:rsidRPr="000A77CC">
        <w:rPr>
          <w:color w:val="231F1F"/>
          <w:spacing w:val="1"/>
          <w:w w:val="105"/>
        </w:rPr>
        <w:t xml:space="preserve"> </w:t>
      </w:r>
      <w:r w:rsidRPr="000A77CC">
        <w:rPr>
          <w:color w:val="231F1F"/>
          <w:w w:val="105"/>
        </w:rPr>
        <w:t>tốt hứa</w:t>
      </w:r>
      <w:r w:rsidRPr="000A77CC">
        <w:rPr>
          <w:color w:val="231F1F"/>
          <w:spacing w:val="1"/>
          <w:w w:val="105"/>
        </w:rPr>
        <w:t xml:space="preserve"> </w:t>
      </w:r>
      <w:r w:rsidRPr="000A77CC">
        <w:rPr>
          <w:color w:val="231F1F"/>
          <w:w w:val="105"/>
        </w:rPr>
        <w:t>hẹn nhiều</w:t>
      </w:r>
      <w:r w:rsidRPr="000A77CC">
        <w:rPr>
          <w:color w:val="231F1F"/>
          <w:spacing w:val="1"/>
          <w:w w:val="105"/>
        </w:rPr>
        <w:t xml:space="preserve"> </w:t>
      </w:r>
      <w:r w:rsidRPr="000A77CC">
        <w:rPr>
          <w:color w:val="231F1F"/>
          <w:w w:val="105"/>
        </w:rPr>
        <w:t>lợi</w:t>
      </w:r>
      <w:r w:rsidRPr="000A77CC">
        <w:rPr>
          <w:color w:val="231F1F"/>
          <w:spacing w:val="1"/>
          <w:w w:val="105"/>
        </w:rPr>
        <w:t xml:space="preserve"> </w:t>
      </w:r>
      <w:r w:rsidRPr="000A77CC">
        <w:rPr>
          <w:color w:val="231F1F"/>
          <w:w w:val="105"/>
        </w:rPr>
        <w:t>í</w:t>
      </w:r>
      <w:r w:rsidR="004973B2" w:rsidRPr="000A77CC">
        <w:rPr>
          <w:color w:val="231F1F"/>
          <w:w w:val="105"/>
        </w:rPr>
        <w:t>c</w:t>
      </w:r>
      <w:r w:rsidRPr="000A77CC">
        <w:rPr>
          <w:color w:val="231F1F"/>
          <w:w w:val="105"/>
        </w:rPr>
        <w:t xml:space="preserve">h </w:t>
      </w:r>
      <w:r w:rsidR="004973B2" w:rsidRPr="000A77CC">
        <w:rPr>
          <w:color w:val="231F1F"/>
          <w:w w:val="105"/>
        </w:rPr>
        <w:t>c</w:t>
      </w:r>
      <w:r w:rsidRPr="000A77CC">
        <w:rPr>
          <w:color w:val="231F1F"/>
          <w:w w:val="105"/>
        </w:rPr>
        <w:t>h</w:t>
      </w:r>
      <w:r w:rsidR="00CF03B4" w:rsidRPr="000A77CC">
        <w:rPr>
          <w:color w:val="231F1F"/>
          <w:w w:val="105"/>
        </w:rPr>
        <w:t>o</w:t>
      </w:r>
      <w:r w:rsidRPr="000A77CC">
        <w:rPr>
          <w:color w:val="231F1F"/>
          <w:spacing w:val="1"/>
          <w:w w:val="105"/>
        </w:rPr>
        <w:t xml:space="preserve"> </w:t>
      </w:r>
      <w:r w:rsidRPr="000A77CC">
        <w:rPr>
          <w:color w:val="231F1F"/>
          <w:w w:val="105"/>
        </w:rPr>
        <w:t xml:space="preserve">tổ </w:t>
      </w:r>
      <w:r w:rsidR="004973B2" w:rsidRPr="000A77CC">
        <w:rPr>
          <w:color w:val="231F1F"/>
          <w:w w:val="105"/>
        </w:rPr>
        <w:t>c</w:t>
      </w:r>
      <w:r w:rsidRPr="000A77CC">
        <w:rPr>
          <w:color w:val="231F1F"/>
          <w:w w:val="105"/>
        </w:rPr>
        <w:t>hứ</w:t>
      </w:r>
      <w:r w:rsidR="004973B2" w:rsidRPr="000A77CC">
        <w:rPr>
          <w:color w:val="231F1F"/>
          <w:w w:val="105"/>
        </w:rPr>
        <w:t>c</w:t>
      </w:r>
      <w:r w:rsidRPr="000A77CC">
        <w:rPr>
          <w:color w:val="231F1F"/>
          <w:w w:val="105"/>
        </w:rPr>
        <w:t>,</w:t>
      </w:r>
      <w:r w:rsidRPr="000A77CC">
        <w:rPr>
          <w:color w:val="231F1F"/>
          <w:spacing w:val="1"/>
          <w:w w:val="105"/>
        </w:rPr>
        <w:t xml:space="preserve"> </w:t>
      </w:r>
      <w:r w:rsidRPr="000A77CC">
        <w:rPr>
          <w:color w:val="231F1F"/>
          <w:w w:val="105"/>
        </w:rPr>
        <w:t>như</w:t>
      </w:r>
      <w:r w:rsidRPr="000A77CC">
        <w:rPr>
          <w:color w:val="231F1F"/>
          <w:spacing w:val="1"/>
          <w:w w:val="105"/>
        </w:rPr>
        <w:t xml:space="preserve"> </w:t>
      </w:r>
      <w:r w:rsidRPr="000A77CC">
        <w:rPr>
          <w:color w:val="231F1F"/>
          <w:w w:val="105"/>
        </w:rPr>
        <w:t>đượ</w:t>
      </w:r>
      <w:r w:rsidR="004973B2" w:rsidRPr="000A77CC">
        <w:rPr>
          <w:color w:val="231F1F"/>
          <w:w w:val="105"/>
        </w:rPr>
        <w:t>c</w:t>
      </w:r>
      <w:r w:rsidRPr="000A77CC">
        <w:rPr>
          <w:color w:val="231F1F"/>
          <w:w w:val="105"/>
        </w:rPr>
        <w:t xml:space="preserve"> nêu</w:t>
      </w:r>
      <w:r w:rsidRPr="000A77CC">
        <w:rPr>
          <w:color w:val="231F1F"/>
          <w:spacing w:val="1"/>
          <w:w w:val="105"/>
        </w:rPr>
        <w:t xml:space="preserve"> </w:t>
      </w:r>
      <w:r w:rsidRPr="000A77CC">
        <w:rPr>
          <w:color w:val="231F1F"/>
          <w:w w:val="105"/>
        </w:rPr>
        <w:t>tr</w:t>
      </w:r>
      <w:r w:rsidR="00CF03B4" w:rsidRPr="000A77CC">
        <w:rPr>
          <w:color w:val="231F1F"/>
          <w:w w:val="105"/>
        </w:rPr>
        <w:t>o</w:t>
      </w:r>
      <w:r w:rsidRPr="000A77CC">
        <w:rPr>
          <w:color w:val="231F1F"/>
          <w:w w:val="105"/>
        </w:rPr>
        <w:t>ng</w:t>
      </w:r>
      <w:r w:rsidRPr="000A77CC">
        <w:rPr>
          <w:color w:val="231F1F"/>
          <w:spacing w:val="1"/>
          <w:w w:val="105"/>
        </w:rPr>
        <w:t xml:space="preserve"> </w:t>
      </w:r>
      <w:r w:rsidRPr="000A77CC">
        <w:rPr>
          <w:color w:val="231F1F"/>
          <w:w w:val="105"/>
        </w:rPr>
        <w:t>phần tiếp</w:t>
      </w:r>
      <w:r w:rsidRPr="000A77CC">
        <w:rPr>
          <w:color w:val="231F1F"/>
          <w:spacing w:val="1"/>
          <w:w w:val="105"/>
        </w:rPr>
        <w:t xml:space="preserve"> </w:t>
      </w:r>
      <w:r w:rsidRPr="000A77CC">
        <w:rPr>
          <w:color w:val="231F1F"/>
          <w:w w:val="105"/>
        </w:rPr>
        <w:t>the</w:t>
      </w:r>
      <w:r w:rsidR="00CF03B4" w:rsidRPr="000A77CC">
        <w:rPr>
          <w:color w:val="231F1F"/>
          <w:w w:val="105"/>
        </w:rPr>
        <w:t>o</w:t>
      </w:r>
      <w:r w:rsidRPr="000A77CC">
        <w:rPr>
          <w:color w:val="231F1F"/>
          <w:w w:val="105"/>
        </w:rPr>
        <w:t>.</w:t>
      </w:r>
    </w:p>
    <w:p w14:paraId="5CE792B5" w14:textId="6D32F470" w:rsidR="00854B0D" w:rsidRPr="000A77CC" w:rsidRDefault="00C536FB">
      <w:pPr>
        <w:pStyle w:val="Heading2"/>
        <w:spacing w:before="208"/>
        <w:rPr>
          <w:rFonts w:ascii="Times New Roman" w:hAnsi="Times New Roman" w:cs="Times New Roman"/>
        </w:rPr>
      </w:pPr>
      <w:r w:rsidRPr="000A77CC">
        <w:rPr>
          <w:rFonts w:ascii="Times New Roman" w:hAnsi="Times New Roman" w:cs="Times New Roman"/>
          <w:color w:val="231F20"/>
          <w:w w:val="90"/>
        </w:rPr>
        <w:t>13-2b</w:t>
      </w:r>
      <w:r w:rsidR="00B1427B" w:rsidRPr="000A77CC">
        <w:rPr>
          <w:rFonts w:ascii="Times New Roman" w:hAnsi="Times New Roman" w:cs="Times New Roman"/>
          <w:color w:val="231F20"/>
          <w:spacing w:val="140"/>
        </w:rPr>
        <w:t xml:space="preserve"> </w:t>
      </w:r>
      <w:r w:rsidR="00B1427B" w:rsidRPr="000A77CC">
        <w:rPr>
          <w:rFonts w:ascii="Times New Roman" w:hAnsi="Times New Roman" w:cs="Times New Roman"/>
          <w:color w:val="0B803F"/>
        </w:rPr>
        <w:t>Lợi</w:t>
      </w:r>
      <w:r w:rsidR="00B1427B" w:rsidRPr="000A77CC">
        <w:rPr>
          <w:rFonts w:ascii="Times New Roman" w:hAnsi="Times New Roman" w:cs="Times New Roman"/>
          <w:color w:val="0B803F"/>
          <w:spacing w:val="1"/>
        </w:rPr>
        <w:t xml:space="preserve"> </w:t>
      </w:r>
      <w:r w:rsidR="00B1427B" w:rsidRPr="000A77CC">
        <w:rPr>
          <w:rFonts w:ascii="Times New Roman" w:hAnsi="Times New Roman" w:cs="Times New Roman"/>
          <w:color w:val="0B803F"/>
        </w:rPr>
        <w:t>í</w:t>
      </w:r>
      <w:r w:rsidR="004973B2" w:rsidRPr="000A77CC">
        <w:rPr>
          <w:rFonts w:ascii="Times New Roman" w:hAnsi="Times New Roman" w:cs="Times New Roman"/>
          <w:color w:val="0B803F"/>
        </w:rPr>
        <w:t>c</w:t>
      </w:r>
      <w:r w:rsidR="00B1427B" w:rsidRPr="000A77CC">
        <w:rPr>
          <w:rFonts w:ascii="Times New Roman" w:hAnsi="Times New Roman" w:cs="Times New Roman"/>
          <w:color w:val="0B803F"/>
        </w:rPr>
        <w:t>h</w:t>
      </w:r>
      <w:r w:rsidR="00B1427B" w:rsidRPr="000A77CC">
        <w:rPr>
          <w:rFonts w:ascii="Times New Roman" w:hAnsi="Times New Roman" w:cs="Times New Roman"/>
          <w:color w:val="0B803F"/>
          <w:spacing w:val="2"/>
        </w:rPr>
        <w:t xml:space="preserve"> </w:t>
      </w:r>
      <w:r w:rsidR="00B1427B" w:rsidRPr="000A77CC">
        <w:rPr>
          <w:rFonts w:ascii="Times New Roman" w:hAnsi="Times New Roman" w:cs="Times New Roman"/>
          <w:color w:val="0B803F"/>
        </w:rPr>
        <w:t>kinh</w:t>
      </w:r>
      <w:r w:rsidR="00B1427B" w:rsidRPr="000A77CC">
        <w:rPr>
          <w:rFonts w:ascii="Times New Roman" w:hAnsi="Times New Roman" w:cs="Times New Roman"/>
          <w:color w:val="0B803F"/>
          <w:spacing w:val="1"/>
        </w:rPr>
        <w:t xml:space="preserve"> </w:t>
      </w:r>
      <w:r w:rsidR="00B1427B" w:rsidRPr="000A77CC">
        <w:rPr>
          <w:rFonts w:ascii="Times New Roman" w:hAnsi="Times New Roman" w:cs="Times New Roman"/>
          <w:color w:val="0B803F"/>
        </w:rPr>
        <w:t>d</w:t>
      </w:r>
      <w:r w:rsidR="00CF03B4" w:rsidRPr="000A77CC">
        <w:rPr>
          <w:rFonts w:ascii="Times New Roman" w:hAnsi="Times New Roman" w:cs="Times New Roman"/>
          <w:color w:val="0B803F"/>
        </w:rPr>
        <w:t>o</w:t>
      </w:r>
      <w:r w:rsidR="00B1427B" w:rsidRPr="000A77CC">
        <w:rPr>
          <w:rFonts w:ascii="Times New Roman" w:hAnsi="Times New Roman" w:cs="Times New Roman"/>
          <w:color w:val="0B803F"/>
        </w:rPr>
        <w:t>anh</w:t>
      </w:r>
      <w:r w:rsidR="00B1427B" w:rsidRPr="000A77CC">
        <w:rPr>
          <w:rFonts w:ascii="Times New Roman" w:hAnsi="Times New Roman" w:cs="Times New Roman"/>
          <w:color w:val="0B803F"/>
          <w:spacing w:val="2"/>
        </w:rPr>
        <w:t xml:space="preserve"> </w:t>
      </w:r>
      <w:r w:rsidR="00B1427B" w:rsidRPr="000A77CC">
        <w:rPr>
          <w:rFonts w:ascii="Times New Roman" w:hAnsi="Times New Roman" w:cs="Times New Roman"/>
          <w:color w:val="0B803F"/>
        </w:rPr>
        <w:t>thông</w:t>
      </w:r>
      <w:r w:rsidR="00B1427B" w:rsidRPr="000A77CC">
        <w:rPr>
          <w:rFonts w:ascii="Times New Roman" w:hAnsi="Times New Roman" w:cs="Times New Roman"/>
          <w:color w:val="0B803F"/>
          <w:spacing w:val="1"/>
        </w:rPr>
        <w:t xml:space="preserve"> </w:t>
      </w:r>
      <w:r w:rsidR="00B1427B" w:rsidRPr="000A77CC">
        <w:rPr>
          <w:rFonts w:ascii="Times New Roman" w:hAnsi="Times New Roman" w:cs="Times New Roman"/>
          <w:color w:val="0B803F"/>
        </w:rPr>
        <w:t>minh</w:t>
      </w:r>
    </w:p>
    <w:p w14:paraId="7145B2E6" w14:textId="13B8C09A" w:rsidR="00B1427B" w:rsidRPr="000A77CC" w:rsidRDefault="00B1427B" w:rsidP="00B1427B">
      <w:pPr>
        <w:spacing w:before="133"/>
        <w:ind w:left="3588" w:right="1449" w:hanging="4"/>
        <w:jc w:val="both"/>
      </w:pPr>
      <w:r w:rsidRPr="000A77CC">
        <w:rPr>
          <w:color w:val="231F1F"/>
          <w:w w:val="105"/>
        </w:rPr>
        <w:t>Như bạn đã tìm hiểu tr</w:t>
      </w:r>
      <w:r w:rsidR="00CF03B4" w:rsidRPr="000A77CC">
        <w:rPr>
          <w:color w:val="231F1F"/>
          <w:w w:val="105"/>
        </w:rPr>
        <w:t>o</w:t>
      </w:r>
      <w:r w:rsidRPr="000A77CC">
        <w:rPr>
          <w:color w:val="231F1F"/>
          <w:w w:val="105"/>
        </w:rPr>
        <w:t xml:space="preserve">ng </w:t>
      </w:r>
      <w:r w:rsidR="004973B2" w:rsidRPr="000A77CC">
        <w:rPr>
          <w:color w:val="231F1F"/>
          <w:w w:val="105"/>
        </w:rPr>
        <w:t>c</w:t>
      </w:r>
      <w:r w:rsidRPr="000A77CC">
        <w:rPr>
          <w:color w:val="231F1F"/>
          <w:w w:val="105"/>
        </w:rPr>
        <w:t>á</w:t>
      </w:r>
      <w:r w:rsidR="004973B2" w:rsidRPr="000A77CC">
        <w:rPr>
          <w:color w:val="231F1F"/>
          <w:w w:val="105"/>
        </w:rPr>
        <w:t>c</w:t>
      </w:r>
      <w:r w:rsidRPr="000A77CC">
        <w:rPr>
          <w:color w:val="231F1F"/>
          <w:w w:val="105"/>
        </w:rPr>
        <w:t xml:space="preserve"> phần trướ</w:t>
      </w:r>
      <w:r w:rsidR="004973B2" w:rsidRPr="000A77CC">
        <w:rPr>
          <w:color w:val="231F1F"/>
          <w:w w:val="105"/>
        </w:rPr>
        <w:t>c</w:t>
      </w:r>
      <w:r w:rsidRPr="000A77CC">
        <w:rPr>
          <w:color w:val="231F1F"/>
          <w:w w:val="105"/>
        </w:rPr>
        <w:t>, một kiến trú</w:t>
      </w:r>
      <w:r w:rsidR="004973B2" w:rsidRPr="000A77CC">
        <w:rPr>
          <w:color w:val="231F1F"/>
          <w:w w:val="105"/>
        </w:rPr>
        <w:t>c</w:t>
      </w:r>
      <w:r w:rsidRPr="000A77CC">
        <w:rPr>
          <w:color w:val="231F1F"/>
          <w:w w:val="105"/>
        </w:rPr>
        <w:t xml:space="preserve"> BI đượ</w:t>
      </w:r>
      <w:r w:rsidR="004973B2" w:rsidRPr="000A77CC">
        <w:rPr>
          <w:color w:val="231F1F"/>
          <w:w w:val="105"/>
        </w:rPr>
        <w:t>c</w:t>
      </w:r>
      <w:r w:rsidRPr="000A77CC">
        <w:rPr>
          <w:color w:val="231F1F"/>
          <w:w w:val="105"/>
        </w:rPr>
        <w:t xml:space="preserve"> triển khai đúng </w:t>
      </w:r>
      <w:r w:rsidR="004973B2" w:rsidRPr="000A77CC">
        <w:rPr>
          <w:color w:val="231F1F"/>
          <w:w w:val="105"/>
        </w:rPr>
        <w:t>c</w:t>
      </w:r>
      <w:r w:rsidRPr="000A77CC">
        <w:rPr>
          <w:color w:val="231F1F"/>
          <w:w w:val="105"/>
        </w:rPr>
        <w:t>á</w:t>
      </w:r>
      <w:r w:rsidR="004973B2" w:rsidRPr="000A77CC">
        <w:rPr>
          <w:color w:val="231F1F"/>
          <w:w w:val="105"/>
        </w:rPr>
        <w:t>c</w:t>
      </w:r>
      <w:r w:rsidRPr="000A77CC">
        <w:rPr>
          <w:color w:val="231F1F"/>
          <w:w w:val="105"/>
        </w:rPr>
        <w:t xml:space="preserve">h </w:t>
      </w:r>
      <w:r w:rsidR="004973B2" w:rsidRPr="000A77CC">
        <w:rPr>
          <w:color w:val="231F1F"/>
          <w:w w:val="105"/>
        </w:rPr>
        <w:t>c</w:t>
      </w:r>
      <w:r w:rsidR="00A56E9F" w:rsidRPr="000A77CC">
        <w:rPr>
          <w:color w:val="231F1F"/>
          <w:w w:val="105"/>
        </w:rPr>
        <w:t>ó</w:t>
      </w:r>
      <w:r w:rsidRPr="000A77CC">
        <w:rPr>
          <w:color w:val="231F1F"/>
          <w:w w:val="105"/>
        </w:rPr>
        <w:t xml:space="preserve"> thể </w:t>
      </w:r>
      <w:r w:rsidR="004973B2" w:rsidRPr="000A77CC">
        <w:rPr>
          <w:color w:val="231F1F"/>
          <w:w w:val="105"/>
        </w:rPr>
        <w:t>c</w:t>
      </w:r>
      <w:r w:rsidRPr="000A77CC">
        <w:rPr>
          <w:color w:val="231F1F"/>
          <w:w w:val="105"/>
        </w:rPr>
        <w:t xml:space="preserve">ung </w:t>
      </w:r>
      <w:r w:rsidR="004973B2" w:rsidRPr="000A77CC">
        <w:rPr>
          <w:color w:val="231F1F"/>
          <w:w w:val="105"/>
        </w:rPr>
        <w:t>c</w:t>
      </w:r>
      <w:r w:rsidRPr="000A77CC">
        <w:rPr>
          <w:color w:val="231F1F"/>
          <w:w w:val="105"/>
        </w:rPr>
        <w:t>ấp một khuôn</w:t>
      </w:r>
      <w:r w:rsidRPr="000A77CC">
        <w:rPr>
          <w:color w:val="231F1F"/>
          <w:spacing w:val="-67"/>
          <w:w w:val="105"/>
        </w:rPr>
        <w:t xml:space="preserve"> </w:t>
      </w:r>
      <w:r w:rsidRPr="000A77CC">
        <w:rPr>
          <w:color w:val="231F1F"/>
          <w:w w:val="105"/>
        </w:rPr>
        <w:t xml:space="preserve">khổ để </w:t>
      </w:r>
      <w:r w:rsidR="004973B2" w:rsidRPr="000A77CC">
        <w:rPr>
          <w:color w:val="231F1F"/>
          <w:w w:val="105"/>
        </w:rPr>
        <w:t>c</w:t>
      </w:r>
      <w:r w:rsidRPr="000A77CC">
        <w:rPr>
          <w:color w:val="231F1F"/>
          <w:w w:val="105"/>
        </w:rPr>
        <w:t>ải tiến hiệu suất liên tụ</w:t>
      </w:r>
      <w:r w:rsidR="004973B2" w:rsidRPr="000A77CC">
        <w:rPr>
          <w:color w:val="231F1F"/>
          <w:w w:val="105"/>
        </w:rPr>
        <w:t>c</w:t>
      </w:r>
      <w:r w:rsidRPr="000A77CC">
        <w:rPr>
          <w:color w:val="231F1F"/>
          <w:w w:val="105"/>
        </w:rPr>
        <w:t xml:space="preserve"> và ra quyết định kinh d</w:t>
      </w:r>
      <w:r w:rsidR="00CF03B4" w:rsidRPr="000A77CC">
        <w:rPr>
          <w:color w:val="231F1F"/>
          <w:w w:val="105"/>
        </w:rPr>
        <w:t>o</w:t>
      </w:r>
      <w:r w:rsidRPr="000A77CC">
        <w:rPr>
          <w:color w:val="231F1F"/>
          <w:w w:val="105"/>
        </w:rPr>
        <w:t xml:space="preserve">anh. </w:t>
      </w:r>
      <w:r w:rsidR="004973B2" w:rsidRPr="000A77CC">
        <w:rPr>
          <w:color w:val="231F1F"/>
          <w:w w:val="105"/>
        </w:rPr>
        <w:t>c</w:t>
      </w:r>
      <w:r w:rsidRPr="000A77CC">
        <w:rPr>
          <w:color w:val="231F1F"/>
          <w:w w:val="105"/>
        </w:rPr>
        <w:t>ải thiện việ</w:t>
      </w:r>
      <w:r w:rsidR="004973B2" w:rsidRPr="000A77CC">
        <w:rPr>
          <w:color w:val="231F1F"/>
          <w:w w:val="105"/>
        </w:rPr>
        <w:t>c</w:t>
      </w:r>
      <w:r w:rsidRPr="000A77CC">
        <w:rPr>
          <w:color w:val="231F1F"/>
          <w:w w:val="105"/>
        </w:rPr>
        <w:t xml:space="preserve"> ra quyết định là mụ</w:t>
      </w:r>
      <w:r w:rsidR="004973B2" w:rsidRPr="000A77CC">
        <w:rPr>
          <w:color w:val="231F1F"/>
          <w:w w:val="105"/>
        </w:rPr>
        <w:t>c</w:t>
      </w:r>
      <w:r w:rsidRPr="000A77CC">
        <w:rPr>
          <w:color w:val="231F1F"/>
          <w:w w:val="105"/>
        </w:rPr>
        <w:t xml:space="preserve"> tiêu </w:t>
      </w:r>
      <w:r w:rsidR="004973B2" w:rsidRPr="000A77CC">
        <w:rPr>
          <w:color w:val="231F1F"/>
          <w:w w:val="105"/>
        </w:rPr>
        <w:t>c</w:t>
      </w:r>
      <w:r w:rsidRPr="000A77CC">
        <w:rPr>
          <w:color w:val="231F1F"/>
          <w:w w:val="105"/>
        </w:rPr>
        <w:t>hính</w:t>
      </w:r>
      <w:r w:rsidRPr="000A77CC">
        <w:rPr>
          <w:color w:val="231F1F"/>
          <w:spacing w:val="-67"/>
          <w:w w:val="105"/>
        </w:rPr>
        <w:t xml:space="preserve"> </w:t>
      </w:r>
      <w:r w:rsidR="004973B2" w:rsidRPr="000A77CC">
        <w:rPr>
          <w:color w:val="231F1F"/>
          <w:w w:val="105"/>
        </w:rPr>
        <w:t>c</w:t>
      </w:r>
      <w:r w:rsidRPr="000A77CC">
        <w:rPr>
          <w:color w:val="231F1F"/>
          <w:w w:val="105"/>
        </w:rPr>
        <w:t>ủa</w:t>
      </w:r>
      <w:r w:rsidRPr="000A77CC">
        <w:rPr>
          <w:color w:val="231F1F"/>
          <w:spacing w:val="-1"/>
          <w:w w:val="105"/>
        </w:rPr>
        <w:t xml:space="preserve"> </w:t>
      </w:r>
      <w:r w:rsidRPr="000A77CC">
        <w:rPr>
          <w:color w:val="231F1F"/>
          <w:w w:val="105"/>
        </w:rPr>
        <w:t xml:space="preserve">BI, nhưng BI </w:t>
      </w:r>
      <w:r w:rsidR="004973B2" w:rsidRPr="000A77CC">
        <w:rPr>
          <w:color w:val="231F1F"/>
          <w:w w:val="105"/>
        </w:rPr>
        <w:t>c</w:t>
      </w:r>
      <w:r w:rsidRPr="000A77CC">
        <w:rPr>
          <w:color w:val="231F1F"/>
          <w:w w:val="105"/>
        </w:rPr>
        <w:t xml:space="preserve">ung </w:t>
      </w:r>
      <w:r w:rsidR="004973B2" w:rsidRPr="000A77CC">
        <w:rPr>
          <w:color w:val="231F1F"/>
          <w:w w:val="105"/>
        </w:rPr>
        <w:t>c</w:t>
      </w:r>
      <w:r w:rsidRPr="000A77CC">
        <w:rPr>
          <w:color w:val="231F1F"/>
          <w:w w:val="105"/>
        </w:rPr>
        <w:t xml:space="preserve">ấp </w:t>
      </w:r>
      <w:r w:rsidR="004973B2" w:rsidRPr="000A77CC">
        <w:rPr>
          <w:color w:val="231F1F"/>
          <w:w w:val="105"/>
        </w:rPr>
        <w:t>c</w:t>
      </w:r>
      <w:r w:rsidRPr="000A77CC">
        <w:rPr>
          <w:color w:val="231F1F"/>
          <w:w w:val="105"/>
        </w:rPr>
        <w:t>á</w:t>
      </w:r>
      <w:r w:rsidR="004973B2" w:rsidRPr="000A77CC">
        <w:rPr>
          <w:color w:val="231F1F"/>
          <w:w w:val="105"/>
        </w:rPr>
        <w:t>c</w:t>
      </w:r>
      <w:r w:rsidRPr="000A77CC">
        <w:rPr>
          <w:color w:val="231F1F"/>
          <w:w w:val="105"/>
        </w:rPr>
        <w:t xml:space="preserve"> lợi í</w:t>
      </w:r>
      <w:r w:rsidR="004973B2" w:rsidRPr="000A77CC">
        <w:rPr>
          <w:color w:val="231F1F"/>
          <w:w w:val="105"/>
        </w:rPr>
        <w:t>c</w:t>
      </w:r>
      <w:r w:rsidRPr="000A77CC">
        <w:rPr>
          <w:color w:val="231F1F"/>
          <w:w w:val="105"/>
        </w:rPr>
        <w:t>h khá</w:t>
      </w:r>
      <w:r w:rsidR="004973B2" w:rsidRPr="000A77CC">
        <w:rPr>
          <w:color w:val="231F1F"/>
          <w:w w:val="105"/>
        </w:rPr>
        <w:t>c</w:t>
      </w:r>
      <w:r w:rsidRPr="000A77CC">
        <w:rPr>
          <w:color w:val="231F1F"/>
          <w:w w:val="105"/>
        </w:rPr>
        <w:t>:</w:t>
      </w:r>
    </w:p>
    <w:p w14:paraId="19ED1971" w14:textId="63F89B5C" w:rsidR="00B1427B" w:rsidRPr="000A77CC" w:rsidRDefault="00B1427B" w:rsidP="00BA54B1">
      <w:pPr>
        <w:pStyle w:val="ListParagraph"/>
        <w:numPr>
          <w:ilvl w:val="0"/>
          <w:numId w:val="1"/>
        </w:numPr>
        <w:tabs>
          <w:tab w:val="left" w:pos="3734"/>
        </w:tabs>
        <w:spacing w:before="133"/>
        <w:ind w:right="1512"/>
        <w:jc w:val="left"/>
      </w:pPr>
      <w:r w:rsidRPr="000A77CC">
        <w:rPr>
          <w:color w:val="231F1F"/>
          <w:w w:val="105"/>
        </w:rPr>
        <w:t>Tí</w:t>
      </w:r>
      <w:r w:rsidR="004973B2" w:rsidRPr="000A77CC">
        <w:rPr>
          <w:color w:val="231F1F"/>
          <w:w w:val="105"/>
        </w:rPr>
        <w:t>c</w:t>
      </w:r>
      <w:r w:rsidRPr="000A77CC">
        <w:rPr>
          <w:color w:val="231F1F"/>
          <w:w w:val="105"/>
        </w:rPr>
        <w:t>h</w:t>
      </w:r>
      <w:r w:rsidRPr="000A77CC">
        <w:rPr>
          <w:color w:val="231F1F"/>
          <w:spacing w:val="1"/>
          <w:w w:val="105"/>
        </w:rPr>
        <w:t xml:space="preserve"> </w:t>
      </w:r>
      <w:r w:rsidRPr="000A77CC">
        <w:rPr>
          <w:color w:val="231F1F"/>
          <w:w w:val="105"/>
        </w:rPr>
        <w:t>hợp</w:t>
      </w:r>
      <w:r w:rsidRPr="000A77CC">
        <w:rPr>
          <w:color w:val="231F1F"/>
          <w:spacing w:val="1"/>
          <w:w w:val="105"/>
        </w:rPr>
        <w:t xml:space="preserve"> </w:t>
      </w:r>
      <w:r w:rsidRPr="000A77CC">
        <w:rPr>
          <w:color w:val="231F1F"/>
          <w:w w:val="105"/>
        </w:rPr>
        <w:t>kiến</w:t>
      </w:r>
      <w:r w:rsidRPr="000A77CC">
        <w:rPr>
          <w:color w:val="231F1F"/>
          <w:spacing w:val="2"/>
          <w:w w:val="105"/>
        </w:rPr>
        <w:t xml:space="preserve"> </w:t>
      </w:r>
      <w:r w:rsidRPr="000A77CC">
        <w:rPr>
          <w:color w:val="231F1F"/>
          <w:w w:val="105"/>
        </w:rPr>
        <w:t>trú</w:t>
      </w:r>
      <w:r w:rsidR="004973B2" w:rsidRPr="000A77CC">
        <w:rPr>
          <w:color w:val="231F1F"/>
          <w:w w:val="105"/>
        </w:rPr>
        <w:t>c</w:t>
      </w:r>
      <w:r w:rsidRPr="000A77CC">
        <w:rPr>
          <w:color w:val="231F1F"/>
          <w:w w:val="105"/>
        </w:rPr>
        <w:t>.</w:t>
      </w:r>
      <w:r w:rsidRPr="000A77CC">
        <w:rPr>
          <w:color w:val="231F1F"/>
          <w:spacing w:val="1"/>
          <w:w w:val="105"/>
        </w:rPr>
        <w:t xml:space="preserve"> </w:t>
      </w:r>
      <w:r w:rsidRPr="000A77CC">
        <w:rPr>
          <w:color w:val="231F1F"/>
          <w:w w:val="105"/>
        </w:rPr>
        <w:t>Giống</w:t>
      </w:r>
      <w:r w:rsidRPr="000A77CC">
        <w:rPr>
          <w:color w:val="231F1F"/>
          <w:spacing w:val="2"/>
          <w:w w:val="105"/>
        </w:rPr>
        <w:t xml:space="preserve"> </w:t>
      </w:r>
      <w:r w:rsidRPr="000A77CC">
        <w:rPr>
          <w:color w:val="231F1F"/>
          <w:w w:val="105"/>
        </w:rPr>
        <w:t>như</w:t>
      </w:r>
      <w:r w:rsidRPr="000A77CC">
        <w:rPr>
          <w:color w:val="231F1F"/>
          <w:spacing w:val="1"/>
          <w:w w:val="105"/>
        </w:rPr>
        <w:t xml:space="preserve"> </w:t>
      </w:r>
      <w:r w:rsidRPr="000A77CC">
        <w:rPr>
          <w:color w:val="231F1F"/>
          <w:w w:val="105"/>
        </w:rPr>
        <w:t>bất</w:t>
      </w:r>
      <w:r w:rsidRPr="000A77CC">
        <w:rPr>
          <w:color w:val="231F1F"/>
          <w:spacing w:val="2"/>
          <w:w w:val="105"/>
        </w:rPr>
        <w:t xml:space="preserve"> </w:t>
      </w:r>
      <w:r w:rsidRPr="000A77CC">
        <w:rPr>
          <w:color w:val="231F1F"/>
          <w:w w:val="105"/>
        </w:rPr>
        <w:t>kỳ</w:t>
      </w:r>
      <w:r w:rsidRPr="000A77CC">
        <w:rPr>
          <w:color w:val="231F1F"/>
          <w:spacing w:val="1"/>
          <w:w w:val="105"/>
        </w:rPr>
        <w:t xml:space="preserve"> </w:t>
      </w:r>
      <w:r w:rsidRPr="000A77CC">
        <w:rPr>
          <w:color w:val="231F1F"/>
          <w:w w:val="105"/>
        </w:rPr>
        <w:t>dự</w:t>
      </w:r>
      <w:r w:rsidRPr="000A77CC">
        <w:rPr>
          <w:color w:val="231F1F"/>
          <w:spacing w:val="2"/>
          <w:w w:val="105"/>
        </w:rPr>
        <w:t xml:space="preserve"> </w:t>
      </w:r>
      <w:r w:rsidRPr="000A77CC">
        <w:rPr>
          <w:color w:val="231F1F"/>
          <w:w w:val="105"/>
        </w:rPr>
        <w:t>án</w:t>
      </w:r>
      <w:r w:rsidRPr="000A77CC">
        <w:rPr>
          <w:color w:val="231F1F"/>
          <w:spacing w:val="1"/>
          <w:w w:val="105"/>
        </w:rPr>
        <w:t xml:space="preserve"> </w:t>
      </w:r>
      <w:r w:rsidR="004973B2" w:rsidRPr="000A77CC">
        <w:rPr>
          <w:color w:val="231F1F"/>
          <w:w w:val="105"/>
        </w:rPr>
        <w:t>c</w:t>
      </w:r>
      <w:r w:rsidRPr="000A77CC">
        <w:rPr>
          <w:color w:val="231F1F"/>
          <w:w w:val="105"/>
        </w:rPr>
        <w:t>NTT</w:t>
      </w:r>
      <w:r w:rsidRPr="000A77CC">
        <w:rPr>
          <w:color w:val="231F1F"/>
          <w:spacing w:val="1"/>
          <w:w w:val="105"/>
        </w:rPr>
        <w:t xml:space="preserve"> </w:t>
      </w:r>
      <w:r w:rsidRPr="000A77CC">
        <w:rPr>
          <w:color w:val="231F1F"/>
          <w:w w:val="105"/>
        </w:rPr>
        <w:t>nà</w:t>
      </w:r>
      <w:r w:rsidR="00CF03B4" w:rsidRPr="000A77CC">
        <w:rPr>
          <w:color w:val="231F1F"/>
          <w:w w:val="105"/>
        </w:rPr>
        <w:t>o</w:t>
      </w:r>
      <w:r w:rsidRPr="000A77CC">
        <w:rPr>
          <w:color w:val="231F1F"/>
          <w:spacing w:val="2"/>
          <w:w w:val="105"/>
        </w:rPr>
        <w:t xml:space="preserve"> </w:t>
      </w:r>
      <w:r w:rsidRPr="000A77CC">
        <w:rPr>
          <w:color w:val="231F1F"/>
          <w:w w:val="105"/>
        </w:rPr>
        <w:t>khá</w:t>
      </w:r>
      <w:r w:rsidR="004973B2" w:rsidRPr="000A77CC">
        <w:rPr>
          <w:color w:val="231F1F"/>
          <w:w w:val="105"/>
        </w:rPr>
        <w:t>c</w:t>
      </w:r>
      <w:r w:rsidRPr="000A77CC">
        <w:rPr>
          <w:color w:val="231F1F"/>
          <w:w w:val="105"/>
        </w:rPr>
        <w:t>,</w:t>
      </w:r>
      <w:r w:rsidRPr="000A77CC">
        <w:rPr>
          <w:color w:val="231F1F"/>
          <w:spacing w:val="1"/>
          <w:w w:val="105"/>
        </w:rPr>
        <w:t xml:space="preserve"> </w:t>
      </w:r>
      <w:r w:rsidRPr="000A77CC">
        <w:rPr>
          <w:color w:val="231F1F"/>
          <w:w w:val="105"/>
        </w:rPr>
        <w:t>BI</w:t>
      </w:r>
      <w:r w:rsidRPr="000A77CC">
        <w:rPr>
          <w:color w:val="231F1F"/>
          <w:spacing w:val="2"/>
          <w:w w:val="105"/>
        </w:rPr>
        <w:t xml:space="preserve"> </w:t>
      </w:r>
      <w:r w:rsidR="004973B2" w:rsidRPr="000A77CC">
        <w:rPr>
          <w:color w:val="231F1F"/>
          <w:w w:val="105"/>
        </w:rPr>
        <w:t>c</w:t>
      </w:r>
      <w:r w:rsidR="00A56E9F" w:rsidRPr="000A77CC">
        <w:rPr>
          <w:color w:val="231F1F"/>
          <w:w w:val="105"/>
        </w:rPr>
        <w:t>ó</w:t>
      </w:r>
      <w:r w:rsidRPr="000A77CC">
        <w:rPr>
          <w:color w:val="231F1F"/>
          <w:spacing w:val="1"/>
          <w:w w:val="105"/>
        </w:rPr>
        <w:t xml:space="preserve"> </w:t>
      </w:r>
      <w:r w:rsidRPr="000A77CC">
        <w:rPr>
          <w:color w:val="231F1F"/>
          <w:w w:val="105"/>
        </w:rPr>
        <w:t>tiềm</w:t>
      </w:r>
      <w:r w:rsidRPr="000A77CC">
        <w:rPr>
          <w:color w:val="231F1F"/>
          <w:spacing w:val="2"/>
          <w:w w:val="105"/>
        </w:rPr>
        <w:t xml:space="preserve"> </w:t>
      </w:r>
      <w:r w:rsidRPr="000A77CC">
        <w:rPr>
          <w:color w:val="231F1F"/>
          <w:w w:val="105"/>
        </w:rPr>
        <w:t>năng</w:t>
      </w:r>
      <w:r w:rsidRPr="000A77CC">
        <w:rPr>
          <w:color w:val="231F1F"/>
          <w:spacing w:val="1"/>
          <w:w w:val="105"/>
        </w:rPr>
        <w:t xml:space="preserve"> </w:t>
      </w:r>
      <w:r w:rsidRPr="000A77CC">
        <w:rPr>
          <w:color w:val="231F1F"/>
          <w:w w:val="105"/>
        </w:rPr>
        <w:t>trở</w:t>
      </w:r>
      <w:r w:rsidRPr="000A77CC">
        <w:rPr>
          <w:color w:val="231F1F"/>
          <w:spacing w:val="2"/>
          <w:w w:val="105"/>
        </w:rPr>
        <w:t xml:space="preserve"> </w:t>
      </w:r>
      <w:r w:rsidRPr="000A77CC">
        <w:rPr>
          <w:color w:val="231F1F"/>
          <w:w w:val="105"/>
        </w:rPr>
        <w:t>thành</w:t>
      </w:r>
      <w:r w:rsidRPr="000A77CC">
        <w:rPr>
          <w:color w:val="231F1F"/>
          <w:spacing w:val="1"/>
          <w:w w:val="105"/>
        </w:rPr>
        <w:t xml:space="preserve"> </w:t>
      </w:r>
      <w:r w:rsidR="004973B2" w:rsidRPr="000A77CC">
        <w:rPr>
          <w:color w:val="231F1F"/>
          <w:w w:val="105"/>
        </w:rPr>
        <w:t>c</w:t>
      </w:r>
      <w:r w:rsidRPr="000A77CC">
        <w:rPr>
          <w:color w:val="231F1F"/>
          <w:w w:val="105"/>
        </w:rPr>
        <w:t>hiế</w:t>
      </w:r>
      <w:r w:rsidR="004973B2" w:rsidRPr="000A77CC">
        <w:rPr>
          <w:color w:val="231F1F"/>
          <w:w w:val="105"/>
        </w:rPr>
        <w:t>c</w:t>
      </w:r>
      <w:r w:rsidRPr="000A77CC">
        <w:rPr>
          <w:color w:val="231F1F"/>
          <w:spacing w:val="1"/>
          <w:w w:val="105"/>
        </w:rPr>
        <w:t xml:space="preserve"> </w:t>
      </w:r>
      <w:r w:rsidRPr="000A77CC">
        <w:rPr>
          <w:color w:val="231F1F"/>
          <w:w w:val="105"/>
        </w:rPr>
        <w:t>ô</w:t>
      </w:r>
      <w:r w:rsidRPr="000A77CC">
        <w:rPr>
          <w:color w:val="231F1F"/>
          <w:spacing w:val="2"/>
          <w:w w:val="105"/>
        </w:rPr>
        <w:t xml:space="preserve"> </w:t>
      </w:r>
      <w:r w:rsidRPr="000A77CC">
        <w:rPr>
          <w:color w:val="231F1F"/>
          <w:w w:val="105"/>
        </w:rPr>
        <w:t>tí</w:t>
      </w:r>
      <w:r w:rsidR="004973B2" w:rsidRPr="000A77CC">
        <w:rPr>
          <w:color w:val="231F1F"/>
          <w:w w:val="105"/>
        </w:rPr>
        <w:t>c</w:t>
      </w:r>
      <w:r w:rsidRPr="000A77CC">
        <w:rPr>
          <w:color w:val="231F1F"/>
          <w:w w:val="105"/>
        </w:rPr>
        <w:t>h</w:t>
      </w:r>
      <w:r w:rsidRPr="000A77CC">
        <w:rPr>
          <w:color w:val="231F1F"/>
          <w:spacing w:val="1"/>
          <w:w w:val="105"/>
        </w:rPr>
        <w:t xml:space="preserve"> </w:t>
      </w:r>
      <w:r w:rsidRPr="000A77CC">
        <w:rPr>
          <w:color w:val="231F1F"/>
          <w:w w:val="105"/>
        </w:rPr>
        <w:t>hợp</w:t>
      </w:r>
      <w:r w:rsidRPr="000A77CC">
        <w:rPr>
          <w:color w:val="231F1F"/>
          <w:spacing w:val="2"/>
          <w:w w:val="105"/>
        </w:rPr>
        <w:t xml:space="preserve"> </w:t>
      </w:r>
      <w:r w:rsidR="004973B2" w:rsidRPr="000A77CC">
        <w:rPr>
          <w:color w:val="231F1F"/>
          <w:w w:val="105"/>
        </w:rPr>
        <w:t>c</w:t>
      </w:r>
      <w:r w:rsidRPr="000A77CC">
        <w:rPr>
          <w:color w:val="231F1F"/>
          <w:w w:val="105"/>
        </w:rPr>
        <w:t>h</w:t>
      </w:r>
      <w:r w:rsidR="00CF03B4" w:rsidRPr="000A77CC">
        <w:rPr>
          <w:color w:val="231F1F"/>
          <w:w w:val="105"/>
        </w:rPr>
        <w:t>o</w:t>
      </w:r>
      <w:r w:rsidRPr="000A77CC">
        <w:rPr>
          <w:color w:val="231F1F"/>
          <w:spacing w:val="1"/>
          <w:w w:val="105"/>
        </w:rPr>
        <w:t xml:space="preserve"> </w:t>
      </w:r>
      <w:r w:rsidRPr="000A77CC">
        <w:rPr>
          <w:color w:val="231F1F"/>
          <w:w w:val="105"/>
        </w:rPr>
        <w:t>sự</w:t>
      </w:r>
      <w:r w:rsidRPr="000A77CC">
        <w:rPr>
          <w:color w:val="231F1F"/>
          <w:spacing w:val="-66"/>
          <w:w w:val="105"/>
        </w:rPr>
        <w:t xml:space="preserve"> </w:t>
      </w:r>
      <w:r w:rsidRPr="000A77CC">
        <w:rPr>
          <w:color w:val="231F1F"/>
          <w:w w:val="105"/>
        </w:rPr>
        <w:t>kết hợp khá</w:t>
      </w:r>
      <w:r w:rsidR="004973B2" w:rsidRPr="000A77CC">
        <w:rPr>
          <w:color w:val="231F1F"/>
          <w:w w:val="105"/>
        </w:rPr>
        <w:t>c</w:t>
      </w:r>
      <w:r w:rsidRPr="000A77CC">
        <w:rPr>
          <w:color w:val="231F1F"/>
          <w:w w:val="105"/>
        </w:rPr>
        <w:t xml:space="preserve"> nhau </w:t>
      </w:r>
      <w:r w:rsidR="004973B2" w:rsidRPr="000A77CC">
        <w:rPr>
          <w:color w:val="231F1F"/>
          <w:w w:val="105"/>
        </w:rPr>
        <w:t>c</w:t>
      </w:r>
      <w:r w:rsidRPr="000A77CC">
        <w:rPr>
          <w:color w:val="231F1F"/>
          <w:w w:val="105"/>
        </w:rPr>
        <w:t xml:space="preserve">ủa </w:t>
      </w:r>
      <w:r w:rsidR="004973B2" w:rsidRPr="000A77CC">
        <w:rPr>
          <w:color w:val="231F1F"/>
          <w:w w:val="105"/>
        </w:rPr>
        <w:t>c</w:t>
      </w:r>
      <w:r w:rsidRPr="000A77CC">
        <w:rPr>
          <w:color w:val="231F1F"/>
          <w:w w:val="105"/>
        </w:rPr>
        <w:t>á</w:t>
      </w:r>
      <w:r w:rsidR="004973B2" w:rsidRPr="000A77CC">
        <w:rPr>
          <w:color w:val="231F1F"/>
          <w:w w:val="105"/>
        </w:rPr>
        <w:t>c</w:t>
      </w:r>
      <w:r w:rsidRPr="000A77CC">
        <w:rPr>
          <w:color w:val="231F1F"/>
          <w:w w:val="105"/>
        </w:rPr>
        <w:t xml:space="preserve"> hệ thống </w:t>
      </w:r>
      <w:r w:rsidR="004973B2" w:rsidRPr="000A77CC">
        <w:rPr>
          <w:color w:val="231F1F"/>
          <w:w w:val="105"/>
        </w:rPr>
        <w:t>c</w:t>
      </w:r>
      <w:r w:rsidRPr="000A77CC">
        <w:rPr>
          <w:color w:val="231F1F"/>
          <w:w w:val="105"/>
        </w:rPr>
        <w:t>NTT tr</w:t>
      </w:r>
      <w:r w:rsidR="00CF03B4" w:rsidRPr="000A77CC">
        <w:rPr>
          <w:color w:val="231F1F"/>
          <w:w w:val="105"/>
        </w:rPr>
        <w:t>o</w:t>
      </w:r>
      <w:r w:rsidRPr="000A77CC">
        <w:rPr>
          <w:color w:val="231F1F"/>
          <w:w w:val="105"/>
        </w:rPr>
        <w:t>ng một</w:t>
      </w:r>
      <w:r w:rsidRPr="000A77CC">
        <w:rPr>
          <w:color w:val="231F1F"/>
          <w:spacing w:val="1"/>
          <w:w w:val="105"/>
        </w:rPr>
        <w:t xml:space="preserve"> </w:t>
      </w:r>
      <w:r w:rsidRPr="000A77CC">
        <w:rPr>
          <w:color w:val="231F1F"/>
          <w:w w:val="105"/>
        </w:rPr>
        <w:t xml:space="preserve">tổ </w:t>
      </w:r>
      <w:r w:rsidR="004973B2" w:rsidRPr="000A77CC">
        <w:rPr>
          <w:color w:val="231F1F"/>
          <w:w w:val="105"/>
        </w:rPr>
        <w:t>c</w:t>
      </w:r>
      <w:r w:rsidRPr="000A77CC">
        <w:rPr>
          <w:color w:val="231F1F"/>
          <w:w w:val="105"/>
        </w:rPr>
        <w:t>hứ</w:t>
      </w:r>
      <w:r w:rsidR="004973B2" w:rsidRPr="000A77CC">
        <w:rPr>
          <w:color w:val="231F1F"/>
          <w:w w:val="105"/>
        </w:rPr>
        <w:t>c</w:t>
      </w:r>
      <w:r w:rsidRPr="000A77CC">
        <w:rPr>
          <w:color w:val="231F1F"/>
          <w:w w:val="105"/>
        </w:rPr>
        <w:t>.</w:t>
      </w:r>
    </w:p>
    <w:p w14:paraId="43147806" w14:textId="0C3C5C70" w:rsidR="00854B0D" w:rsidRPr="000A77CC" w:rsidRDefault="00B1427B" w:rsidP="00BA54B1">
      <w:pPr>
        <w:pStyle w:val="ListParagraph"/>
        <w:numPr>
          <w:ilvl w:val="0"/>
          <w:numId w:val="1"/>
        </w:numPr>
        <w:tabs>
          <w:tab w:val="left" w:pos="3861"/>
        </w:tabs>
        <w:spacing w:before="93"/>
        <w:ind w:right="1917"/>
      </w:pPr>
      <w:r w:rsidRPr="000A77CC">
        <w:rPr>
          <w:color w:val="231F1F"/>
          <w:w w:val="105"/>
        </w:rPr>
        <w:t>Kiến</w:t>
      </w:r>
      <w:r w:rsidRPr="000A77CC">
        <w:rPr>
          <w:color w:val="231F1F"/>
          <w:spacing w:val="1"/>
          <w:w w:val="105"/>
        </w:rPr>
        <w:t xml:space="preserve"> </w:t>
      </w:r>
      <w:r w:rsidRPr="000A77CC">
        <w:rPr>
          <w:color w:val="231F1F"/>
          <w:w w:val="105"/>
        </w:rPr>
        <w:t>trú</w:t>
      </w:r>
      <w:r w:rsidR="004973B2" w:rsidRPr="000A77CC">
        <w:rPr>
          <w:color w:val="231F1F"/>
          <w:w w:val="105"/>
        </w:rPr>
        <w:t>c</w:t>
      </w:r>
      <w:r w:rsidRPr="000A77CC">
        <w:rPr>
          <w:color w:val="231F1F"/>
          <w:spacing w:val="1"/>
          <w:w w:val="105"/>
        </w:rPr>
        <w:t xml:space="preserve"> </w:t>
      </w:r>
      <w:r w:rsidRPr="000A77CC">
        <w:rPr>
          <w:color w:val="231F1F"/>
          <w:w w:val="105"/>
        </w:rPr>
        <w:t>này</w:t>
      </w:r>
      <w:r w:rsidRPr="000A77CC">
        <w:rPr>
          <w:color w:val="231F1F"/>
          <w:spacing w:val="2"/>
          <w:w w:val="105"/>
        </w:rPr>
        <w:t xml:space="preserve"> </w:t>
      </w:r>
      <w:r w:rsidR="004973B2" w:rsidRPr="000A77CC">
        <w:rPr>
          <w:color w:val="231F1F"/>
          <w:w w:val="105"/>
        </w:rPr>
        <w:t>c</w:t>
      </w:r>
      <w:r w:rsidR="00A56E9F" w:rsidRPr="000A77CC">
        <w:rPr>
          <w:color w:val="231F1F"/>
          <w:w w:val="105"/>
        </w:rPr>
        <w:t>ó</w:t>
      </w:r>
      <w:r w:rsidRPr="000A77CC">
        <w:rPr>
          <w:color w:val="231F1F"/>
          <w:spacing w:val="1"/>
          <w:w w:val="105"/>
        </w:rPr>
        <w:t xml:space="preserve"> </w:t>
      </w:r>
      <w:r w:rsidRPr="000A77CC">
        <w:rPr>
          <w:color w:val="231F1F"/>
          <w:w w:val="105"/>
        </w:rPr>
        <w:t>thể</w:t>
      </w:r>
      <w:r w:rsidRPr="000A77CC">
        <w:rPr>
          <w:color w:val="231F1F"/>
          <w:spacing w:val="1"/>
          <w:w w:val="105"/>
        </w:rPr>
        <w:t xml:space="preserve"> </w:t>
      </w:r>
      <w:r w:rsidRPr="000A77CC">
        <w:rPr>
          <w:color w:val="231F1F"/>
          <w:w w:val="105"/>
        </w:rPr>
        <w:t>hỗ</w:t>
      </w:r>
      <w:r w:rsidRPr="000A77CC">
        <w:rPr>
          <w:color w:val="231F1F"/>
          <w:spacing w:val="2"/>
          <w:w w:val="105"/>
        </w:rPr>
        <w:t xml:space="preserve"> </w:t>
      </w:r>
      <w:r w:rsidRPr="000A77CC">
        <w:rPr>
          <w:color w:val="231F1F"/>
          <w:w w:val="105"/>
        </w:rPr>
        <w:t>trợ</w:t>
      </w:r>
      <w:r w:rsidRPr="000A77CC">
        <w:rPr>
          <w:color w:val="231F1F"/>
          <w:spacing w:val="1"/>
          <w:w w:val="105"/>
        </w:rPr>
        <w:t xml:space="preserve"> </w:t>
      </w:r>
      <w:r w:rsidRPr="000A77CC">
        <w:rPr>
          <w:color w:val="231F1F"/>
          <w:w w:val="105"/>
        </w:rPr>
        <w:t>tất</w:t>
      </w:r>
      <w:r w:rsidRPr="000A77CC">
        <w:rPr>
          <w:color w:val="231F1F"/>
          <w:spacing w:val="1"/>
          <w:w w:val="105"/>
        </w:rPr>
        <w:t xml:space="preserve"> </w:t>
      </w:r>
      <w:r w:rsidR="004973B2" w:rsidRPr="000A77CC">
        <w:rPr>
          <w:color w:val="231F1F"/>
          <w:w w:val="105"/>
        </w:rPr>
        <w:t>c</w:t>
      </w:r>
      <w:r w:rsidRPr="000A77CC">
        <w:rPr>
          <w:color w:val="231F1F"/>
          <w:w w:val="105"/>
        </w:rPr>
        <w:t>ả</w:t>
      </w:r>
      <w:r w:rsidRPr="000A77CC">
        <w:rPr>
          <w:color w:val="231F1F"/>
          <w:spacing w:val="2"/>
          <w:w w:val="105"/>
        </w:rPr>
        <w:t xml:space="preserve"> </w:t>
      </w:r>
      <w:r w:rsidR="004973B2" w:rsidRPr="000A77CC">
        <w:rPr>
          <w:color w:val="231F1F"/>
          <w:w w:val="105"/>
        </w:rPr>
        <w:t>c</w:t>
      </w:r>
      <w:r w:rsidRPr="000A77CC">
        <w:rPr>
          <w:color w:val="231F1F"/>
          <w:w w:val="105"/>
        </w:rPr>
        <w:t>á</w:t>
      </w:r>
      <w:r w:rsidR="004973B2" w:rsidRPr="000A77CC">
        <w:rPr>
          <w:color w:val="231F1F"/>
          <w:w w:val="105"/>
        </w:rPr>
        <w:t>c</w:t>
      </w:r>
      <w:r w:rsidRPr="000A77CC">
        <w:rPr>
          <w:color w:val="231F1F"/>
          <w:spacing w:val="1"/>
          <w:w w:val="105"/>
        </w:rPr>
        <w:t xml:space="preserve"> </w:t>
      </w:r>
      <w:r w:rsidRPr="000A77CC">
        <w:rPr>
          <w:color w:val="231F1F"/>
          <w:w w:val="105"/>
        </w:rPr>
        <w:t>l</w:t>
      </w:r>
      <w:r w:rsidR="00CF03B4" w:rsidRPr="000A77CC">
        <w:rPr>
          <w:color w:val="231F1F"/>
          <w:w w:val="105"/>
        </w:rPr>
        <w:t>o</w:t>
      </w:r>
      <w:r w:rsidRPr="000A77CC">
        <w:rPr>
          <w:color w:val="231F1F"/>
          <w:w w:val="105"/>
        </w:rPr>
        <w:t>ại</w:t>
      </w:r>
      <w:r w:rsidRPr="000A77CC">
        <w:rPr>
          <w:color w:val="231F1F"/>
          <w:spacing w:val="1"/>
          <w:w w:val="105"/>
        </w:rPr>
        <w:t xml:space="preserve"> </w:t>
      </w:r>
      <w:r w:rsidRPr="000A77CC">
        <w:rPr>
          <w:color w:val="231F1F"/>
          <w:w w:val="105"/>
        </w:rPr>
        <w:t>dữ</w:t>
      </w:r>
      <w:r w:rsidRPr="000A77CC">
        <w:rPr>
          <w:color w:val="231F1F"/>
          <w:spacing w:val="2"/>
          <w:w w:val="105"/>
        </w:rPr>
        <w:t xml:space="preserve"> </w:t>
      </w:r>
      <w:r w:rsidRPr="000A77CC">
        <w:rPr>
          <w:color w:val="231F1F"/>
          <w:w w:val="105"/>
        </w:rPr>
        <w:t>liệu</w:t>
      </w:r>
      <w:r w:rsidRPr="000A77CC">
        <w:rPr>
          <w:color w:val="231F1F"/>
          <w:spacing w:val="1"/>
          <w:w w:val="105"/>
        </w:rPr>
        <w:t xml:space="preserve"> </w:t>
      </w:r>
      <w:r w:rsidRPr="000A77CC">
        <w:rPr>
          <w:color w:val="231F1F"/>
          <w:w w:val="105"/>
        </w:rPr>
        <w:t>d</w:t>
      </w:r>
      <w:r w:rsidR="00CF03B4" w:rsidRPr="000A77CC">
        <w:rPr>
          <w:color w:val="231F1F"/>
          <w:w w:val="105"/>
        </w:rPr>
        <w:t>o</w:t>
      </w:r>
      <w:r w:rsidRPr="000A77CC">
        <w:rPr>
          <w:color w:val="231F1F"/>
          <w:spacing w:val="1"/>
          <w:w w:val="105"/>
        </w:rPr>
        <w:t xml:space="preserve"> </w:t>
      </w:r>
      <w:r w:rsidR="004973B2" w:rsidRPr="000A77CC">
        <w:rPr>
          <w:color w:val="231F1F"/>
          <w:w w:val="105"/>
        </w:rPr>
        <w:t>c</w:t>
      </w:r>
      <w:r w:rsidRPr="000A77CC">
        <w:rPr>
          <w:color w:val="231F1F"/>
          <w:w w:val="105"/>
        </w:rPr>
        <w:t>ông</w:t>
      </w:r>
      <w:r w:rsidRPr="000A77CC">
        <w:rPr>
          <w:color w:val="231F1F"/>
          <w:spacing w:val="2"/>
          <w:w w:val="105"/>
        </w:rPr>
        <w:t xml:space="preserve"> </w:t>
      </w:r>
      <w:r w:rsidRPr="000A77CC">
        <w:rPr>
          <w:color w:val="231F1F"/>
          <w:w w:val="105"/>
        </w:rPr>
        <w:t>ty</w:t>
      </w:r>
      <w:r w:rsidRPr="000A77CC">
        <w:rPr>
          <w:color w:val="231F1F"/>
          <w:spacing w:val="1"/>
          <w:w w:val="105"/>
        </w:rPr>
        <w:t xml:space="preserve"> </w:t>
      </w:r>
      <w:r w:rsidRPr="000A77CC">
        <w:rPr>
          <w:color w:val="231F1F"/>
          <w:w w:val="105"/>
        </w:rPr>
        <w:t>tạ</w:t>
      </w:r>
      <w:r w:rsidR="00CF03B4" w:rsidRPr="000A77CC">
        <w:rPr>
          <w:color w:val="231F1F"/>
          <w:w w:val="105"/>
        </w:rPr>
        <w:t>o</w:t>
      </w:r>
      <w:r w:rsidRPr="000A77CC">
        <w:rPr>
          <w:color w:val="231F1F"/>
          <w:spacing w:val="1"/>
          <w:w w:val="105"/>
        </w:rPr>
        <w:t xml:space="preserve"> </w:t>
      </w:r>
      <w:r w:rsidRPr="000A77CC">
        <w:rPr>
          <w:color w:val="231F1F"/>
          <w:w w:val="105"/>
        </w:rPr>
        <w:t>ra</w:t>
      </w:r>
      <w:r w:rsidRPr="000A77CC">
        <w:rPr>
          <w:color w:val="231F1F"/>
          <w:spacing w:val="2"/>
          <w:w w:val="105"/>
        </w:rPr>
        <w:t xml:space="preserve"> </w:t>
      </w:r>
      <w:r w:rsidRPr="000A77CC">
        <w:rPr>
          <w:color w:val="231F1F"/>
          <w:w w:val="105"/>
        </w:rPr>
        <w:t>từ</w:t>
      </w:r>
      <w:r w:rsidRPr="000A77CC">
        <w:rPr>
          <w:color w:val="231F1F"/>
          <w:spacing w:val="1"/>
          <w:w w:val="105"/>
        </w:rPr>
        <w:t xml:space="preserve"> </w:t>
      </w:r>
      <w:r w:rsidRPr="000A77CC">
        <w:rPr>
          <w:color w:val="231F1F"/>
          <w:w w:val="105"/>
        </w:rPr>
        <w:t>h</w:t>
      </w:r>
      <w:r w:rsidR="00CF03B4" w:rsidRPr="000A77CC">
        <w:rPr>
          <w:color w:val="231F1F"/>
          <w:w w:val="105"/>
        </w:rPr>
        <w:t>o</w:t>
      </w:r>
      <w:r w:rsidRPr="000A77CC">
        <w:rPr>
          <w:color w:val="231F1F"/>
          <w:w w:val="105"/>
        </w:rPr>
        <w:t>ạt</w:t>
      </w:r>
      <w:r w:rsidRPr="000A77CC">
        <w:rPr>
          <w:color w:val="231F1F"/>
          <w:spacing w:val="1"/>
          <w:w w:val="105"/>
        </w:rPr>
        <w:t xml:space="preserve"> </w:t>
      </w:r>
      <w:r w:rsidRPr="000A77CC">
        <w:rPr>
          <w:color w:val="231F1F"/>
          <w:w w:val="105"/>
        </w:rPr>
        <w:t>động</w:t>
      </w:r>
      <w:r w:rsidRPr="000A77CC">
        <w:rPr>
          <w:color w:val="231F1F"/>
          <w:spacing w:val="2"/>
          <w:w w:val="105"/>
        </w:rPr>
        <w:t xml:space="preserve"> </w:t>
      </w:r>
      <w:r w:rsidRPr="000A77CC">
        <w:rPr>
          <w:color w:val="231F1F"/>
          <w:w w:val="105"/>
        </w:rPr>
        <w:t>đến</w:t>
      </w:r>
      <w:r w:rsidRPr="000A77CC">
        <w:rPr>
          <w:color w:val="231F1F"/>
          <w:spacing w:val="1"/>
          <w:w w:val="105"/>
        </w:rPr>
        <w:t xml:space="preserve"> </w:t>
      </w:r>
      <w:r w:rsidRPr="000A77CC">
        <w:rPr>
          <w:color w:val="231F1F"/>
          <w:w w:val="105"/>
        </w:rPr>
        <w:t>điều</w:t>
      </w:r>
      <w:r w:rsidRPr="000A77CC">
        <w:rPr>
          <w:color w:val="231F1F"/>
          <w:spacing w:val="1"/>
          <w:w w:val="105"/>
        </w:rPr>
        <w:t xml:space="preserve"> </w:t>
      </w:r>
      <w:r w:rsidRPr="000A77CC">
        <w:rPr>
          <w:color w:val="231F1F"/>
          <w:w w:val="105"/>
        </w:rPr>
        <w:t>hành,</w:t>
      </w:r>
      <w:r w:rsidRPr="000A77CC">
        <w:rPr>
          <w:color w:val="231F1F"/>
          <w:spacing w:val="2"/>
          <w:w w:val="105"/>
        </w:rPr>
        <w:t xml:space="preserve"> </w:t>
      </w:r>
      <w:r w:rsidR="004973B2" w:rsidRPr="000A77CC">
        <w:rPr>
          <w:color w:val="231F1F"/>
          <w:w w:val="105"/>
        </w:rPr>
        <w:t>c</w:t>
      </w:r>
      <w:r w:rsidRPr="000A77CC">
        <w:rPr>
          <w:color w:val="231F1F"/>
          <w:w w:val="105"/>
        </w:rPr>
        <w:t>ũng</w:t>
      </w:r>
      <w:r w:rsidRPr="000A77CC">
        <w:rPr>
          <w:color w:val="231F1F"/>
          <w:spacing w:val="1"/>
          <w:w w:val="105"/>
        </w:rPr>
        <w:t xml:space="preserve"> </w:t>
      </w:r>
      <w:r w:rsidRPr="000A77CC">
        <w:rPr>
          <w:color w:val="231F1F"/>
          <w:w w:val="105"/>
        </w:rPr>
        <w:t>như</w:t>
      </w:r>
      <w:r w:rsidRPr="000A77CC">
        <w:rPr>
          <w:color w:val="231F1F"/>
          <w:spacing w:val="-66"/>
          <w:w w:val="105"/>
        </w:rPr>
        <w:t xml:space="preserve"> </w:t>
      </w:r>
      <w:r w:rsidRPr="000A77CC">
        <w:rPr>
          <w:color w:val="231F1F"/>
          <w:w w:val="105"/>
        </w:rPr>
        <w:t>phần</w:t>
      </w:r>
      <w:r w:rsidRPr="000A77CC">
        <w:rPr>
          <w:color w:val="231F1F"/>
          <w:spacing w:val="1"/>
          <w:w w:val="105"/>
        </w:rPr>
        <w:t xml:space="preserve"> </w:t>
      </w:r>
      <w:r w:rsidR="004973B2" w:rsidRPr="000A77CC">
        <w:rPr>
          <w:color w:val="231F1F"/>
          <w:w w:val="105"/>
        </w:rPr>
        <w:t>c</w:t>
      </w:r>
      <w:r w:rsidRPr="000A77CC">
        <w:rPr>
          <w:color w:val="231F1F"/>
          <w:w w:val="105"/>
        </w:rPr>
        <w:t>ứng</w:t>
      </w:r>
      <w:r w:rsidRPr="000A77CC">
        <w:rPr>
          <w:color w:val="231F1F"/>
          <w:spacing w:val="1"/>
          <w:w w:val="105"/>
        </w:rPr>
        <w:t xml:space="preserve"> </w:t>
      </w:r>
      <w:r w:rsidRPr="000A77CC">
        <w:rPr>
          <w:color w:val="231F1F"/>
          <w:w w:val="105"/>
        </w:rPr>
        <w:t>đa</w:t>
      </w:r>
      <w:r w:rsidRPr="000A77CC">
        <w:rPr>
          <w:color w:val="231F1F"/>
          <w:spacing w:val="1"/>
          <w:w w:val="105"/>
        </w:rPr>
        <w:t xml:space="preserve"> </w:t>
      </w:r>
      <w:r w:rsidRPr="000A77CC">
        <w:rPr>
          <w:color w:val="231F1F"/>
          <w:w w:val="105"/>
        </w:rPr>
        <w:t>dạng</w:t>
      </w:r>
      <w:r w:rsidRPr="000A77CC">
        <w:rPr>
          <w:color w:val="231F1F"/>
          <w:spacing w:val="1"/>
          <w:w w:val="105"/>
        </w:rPr>
        <w:t xml:space="preserve"> </w:t>
      </w:r>
      <w:r w:rsidRPr="000A77CC">
        <w:rPr>
          <w:color w:val="231F1F"/>
          <w:w w:val="105"/>
        </w:rPr>
        <w:t>như</w:t>
      </w:r>
      <w:r w:rsidRPr="000A77CC">
        <w:rPr>
          <w:color w:val="231F1F"/>
          <w:spacing w:val="1"/>
          <w:w w:val="105"/>
        </w:rPr>
        <w:t xml:space="preserve"> </w:t>
      </w:r>
      <w:r w:rsidRPr="000A77CC">
        <w:rPr>
          <w:color w:val="231F1F"/>
          <w:w w:val="105"/>
        </w:rPr>
        <w:t>máy</w:t>
      </w:r>
      <w:r w:rsidRPr="000A77CC">
        <w:rPr>
          <w:color w:val="231F1F"/>
          <w:spacing w:val="1"/>
          <w:w w:val="105"/>
        </w:rPr>
        <w:t xml:space="preserve"> </w:t>
      </w:r>
      <w:r w:rsidRPr="000A77CC">
        <w:rPr>
          <w:color w:val="231F1F"/>
          <w:w w:val="105"/>
        </w:rPr>
        <w:t>tính</w:t>
      </w:r>
      <w:r w:rsidRPr="000A77CC">
        <w:rPr>
          <w:color w:val="231F1F"/>
          <w:spacing w:val="1"/>
          <w:w w:val="105"/>
        </w:rPr>
        <w:t xml:space="preserve"> </w:t>
      </w:r>
      <w:r w:rsidRPr="000A77CC">
        <w:rPr>
          <w:color w:val="231F1F"/>
          <w:w w:val="105"/>
        </w:rPr>
        <w:t>lớn,</w:t>
      </w:r>
      <w:r w:rsidRPr="000A77CC">
        <w:rPr>
          <w:color w:val="231F1F"/>
          <w:spacing w:val="1"/>
          <w:w w:val="105"/>
        </w:rPr>
        <w:t xml:space="preserve"> </w:t>
      </w:r>
      <w:r w:rsidRPr="000A77CC">
        <w:rPr>
          <w:color w:val="231F1F"/>
          <w:w w:val="105"/>
        </w:rPr>
        <w:t>máy</w:t>
      </w:r>
      <w:r w:rsidRPr="000A77CC">
        <w:rPr>
          <w:color w:val="231F1F"/>
          <w:spacing w:val="1"/>
          <w:w w:val="105"/>
        </w:rPr>
        <w:t xml:space="preserve"> </w:t>
      </w:r>
      <w:r w:rsidR="004973B2" w:rsidRPr="000A77CC">
        <w:rPr>
          <w:color w:val="231F1F"/>
          <w:w w:val="105"/>
        </w:rPr>
        <w:t>c</w:t>
      </w:r>
      <w:r w:rsidRPr="000A77CC">
        <w:rPr>
          <w:color w:val="231F1F"/>
          <w:w w:val="105"/>
        </w:rPr>
        <w:t>hủ,</w:t>
      </w:r>
      <w:r w:rsidRPr="000A77CC">
        <w:rPr>
          <w:color w:val="231F1F"/>
          <w:spacing w:val="2"/>
          <w:w w:val="105"/>
        </w:rPr>
        <w:t xml:space="preserve"> </w:t>
      </w:r>
      <w:r w:rsidRPr="000A77CC">
        <w:rPr>
          <w:color w:val="231F1F"/>
          <w:w w:val="105"/>
        </w:rPr>
        <w:t>máy</w:t>
      </w:r>
      <w:r w:rsidRPr="000A77CC">
        <w:rPr>
          <w:color w:val="231F1F"/>
          <w:spacing w:val="1"/>
          <w:w w:val="105"/>
        </w:rPr>
        <w:t xml:space="preserve"> </w:t>
      </w:r>
      <w:r w:rsidRPr="000A77CC">
        <w:rPr>
          <w:color w:val="231F1F"/>
          <w:w w:val="105"/>
        </w:rPr>
        <w:t>tính</w:t>
      </w:r>
      <w:r w:rsidRPr="000A77CC">
        <w:rPr>
          <w:color w:val="231F1F"/>
          <w:spacing w:val="1"/>
          <w:w w:val="105"/>
        </w:rPr>
        <w:t xml:space="preserve"> </w:t>
      </w:r>
      <w:r w:rsidRPr="000A77CC">
        <w:rPr>
          <w:color w:val="231F1F"/>
          <w:w w:val="105"/>
        </w:rPr>
        <w:t>để</w:t>
      </w:r>
      <w:r w:rsidRPr="000A77CC">
        <w:rPr>
          <w:color w:val="231F1F"/>
          <w:spacing w:val="1"/>
          <w:w w:val="105"/>
        </w:rPr>
        <w:t xml:space="preserve"> </w:t>
      </w:r>
      <w:r w:rsidRPr="000A77CC">
        <w:rPr>
          <w:color w:val="231F1F"/>
          <w:w w:val="105"/>
        </w:rPr>
        <w:t>bàn,</w:t>
      </w:r>
      <w:r w:rsidRPr="000A77CC">
        <w:rPr>
          <w:color w:val="231F1F"/>
          <w:spacing w:val="1"/>
          <w:w w:val="105"/>
        </w:rPr>
        <w:t xml:space="preserve"> </w:t>
      </w:r>
      <w:r w:rsidRPr="000A77CC">
        <w:rPr>
          <w:color w:val="231F1F"/>
          <w:w w:val="105"/>
        </w:rPr>
        <w:t>máy</w:t>
      </w:r>
      <w:r w:rsidRPr="000A77CC">
        <w:rPr>
          <w:color w:val="231F1F"/>
          <w:spacing w:val="1"/>
          <w:w w:val="105"/>
        </w:rPr>
        <w:t xml:space="preserve"> </w:t>
      </w:r>
      <w:r w:rsidRPr="000A77CC">
        <w:rPr>
          <w:color w:val="231F1F"/>
          <w:w w:val="105"/>
        </w:rPr>
        <w:t>tính</w:t>
      </w:r>
      <w:r w:rsidRPr="000A77CC">
        <w:rPr>
          <w:color w:val="231F1F"/>
          <w:spacing w:val="1"/>
          <w:w w:val="105"/>
        </w:rPr>
        <w:t xml:space="preserve"> </w:t>
      </w:r>
      <w:r w:rsidRPr="000A77CC">
        <w:rPr>
          <w:color w:val="231F1F"/>
          <w:w w:val="105"/>
        </w:rPr>
        <w:t>xá</w:t>
      </w:r>
      <w:r w:rsidR="004973B2" w:rsidRPr="000A77CC">
        <w:rPr>
          <w:color w:val="231F1F"/>
          <w:w w:val="105"/>
        </w:rPr>
        <w:t>c</w:t>
      </w:r>
      <w:r w:rsidRPr="000A77CC">
        <w:rPr>
          <w:color w:val="231F1F"/>
          <w:w w:val="105"/>
        </w:rPr>
        <w:t>h</w:t>
      </w:r>
      <w:r w:rsidRPr="000A77CC">
        <w:rPr>
          <w:color w:val="231F1F"/>
          <w:spacing w:val="1"/>
          <w:w w:val="105"/>
        </w:rPr>
        <w:t xml:space="preserve"> </w:t>
      </w:r>
      <w:r w:rsidRPr="000A77CC">
        <w:rPr>
          <w:color w:val="231F1F"/>
          <w:w w:val="105"/>
        </w:rPr>
        <w:t>tay</w:t>
      </w:r>
      <w:r w:rsidRPr="000A77CC">
        <w:rPr>
          <w:color w:val="231F1F"/>
          <w:spacing w:val="1"/>
          <w:w w:val="105"/>
        </w:rPr>
        <w:t xml:space="preserve"> </w:t>
      </w:r>
      <w:r w:rsidRPr="000A77CC">
        <w:rPr>
          <w:color w:val="231F1F"/>
          <w:w w:val="105"/>
        </w:rPr>
        <w:t>và</w:t>
      </w:r>
      <w:r w:rsidRPr="000A77CC">
        <w:rPr>
          <w:color w:val="231F1F"/>
          <w:spacing w:val="2"/>
          <w:w w:val="105"/>
        </w:rPr>
        <w:t xml:space="preserve"> </w:t>
      </w:r>
      <w:r w:rsidRPr="000A77CC">
        <w:rPr>
          <w:color w:val="231F1F"/>
          <w:w w:val="105"/>
        </w:rPr>
        <w:t>thiết</w:t>
      </w:r>
      <w:r w:rsidRPr="000A77CC">
        <w:rPr>
          <w:color w:val="231F1F"/>
          <w:spacing w:val="1"/>
          <w:w w:val="105"/>
        </w:rPr>
        <w:t xml:space="preserve"> </w:t>
      </w:r>
      <w:r w:rsidRPr="000A77CC">
        <w:rPr>
          <w:color w:val="231F1F"/>
          <w:w w:val="105"/>
        </w:rPr>
        <w:t>bị</w:t>
      </w:r>
      <w:r w:rsidRPr="000A77CC">
        <w:rPr>
          <w:color w:val="231F1F"/>
          <w:spacing w:val="1"/>
          <w:w w:val="105"/>
        </w:rPr>
        <w:t xml:space="preserve"> </w:t>
      </w:r>
      <w:r w:rsidRPr="000A77CC">
        <w:rPr>
          <w:color w:val="231F1F"/>
          <w:w w:val="105"/>
        </w:rPr>
        <w:t>di</w:t>
      </w:r>
      <w:r w:rsidRPr="000A77CC">
        <w:rPr>
          <w:color w:val="231F1F"/>
          <w:spacing w:val="1"/>
          <w:w w:val="105"/>
        </w:rPr>
        <w:t xml:space="preserve"> </w:t>
      </w:r>
      <w:r w:rsidRPr="000A77CC">
        <w:rPr>
          <w:color w:val="231F1F"/>
          <w:w w:val="105"/>
        </w:rPr>
        <w:t>động</w:t>
      </w:r>
      <w:r w:rsidR="00C536FB" w:rsidRPr="000A77CC">
        <w:rPr>
          <w:color w:val="231F20"/>
        </w:rPr>
        <w:t>.</w:t>
      </w:r>
    </w:p>
    <w:p w14:paraId="034D47FD" w14:textId="77777777" w:rsidR="00854B0D" w:rsidRPr="000A77CC" w:rsidRDefault="00854B0D">
      <w:pPr>
        <w:spacing w:line="249" w:lineRule="auto"/>
        <w:jc w:val="both"/>
        <w:sectPr w:rsidR="00854B0D" w:rsidRPr="000A77CC">
          <w:pgSz w:w="13560" w:h="16980"/>
          <w:pgMar w:top="660" w:right="180" w:bottom="300" w:left="180" w:header="0" w:footer="20" w:gutter="0"/>
          <w:cols w:space="720"/>
        </w:sectPr>
      </w:pPr>
    </w:p>
    <w:p w14:paraId="46CF652A" w14:textId="77777777" w:rsidR="00854B0D" w:rsidRPr="000A77CC" w:rsidRDefault="00854B0D">
      <w:pPr>
        <w:pStyle w:val="BodyText"/>
        <w:rPr>
          <w:sz w:val="20"/>
        </w:rPr>
      </w:pPr>
    </w:p>
    <w:p w14:paraId="1D68D534" w14:textId="77777777" w:rsidR="00854B0D" w:rsidRPr="000A77CC" w:rsidRDefault="00854B0D">
      <w:pPr>
        <w:pStyle w:val="BodyText"/>
        <w:rPr>
          <w:sz w:val="20"/>
        </w:rPr>
      </w:pPr>
    </w:p>
    <w:p w14:paraId="59C7E74F" w14:textId="77777777" w:rsidR="00854B0D" w:rsidRPr="000A77CC" w:rsidRDefault="00854B0D">
      <w:pPr>
        <w:pStyle w:val="BodyText"/>
        <w:spacing w:before="10"/>
        <w:rPr>
          <w:sz w:val="18"/>
        </w:rPr>
      </w:pPr>
    </w:p>
    <w:p w14:paraId="65019D1C" w14:textId="70FD1482" w:rsidR="00854B0D" w:rsidRPr="000A77CC" w:rsidRDefault="00CB2921">
      <w:pPr>
        <w:ind w:left="6854"/>
        <w:rPr>
          <w:b/>
          <w:sz w:val="20"/>
        </w:rPr>
      </w:pPr>
      <w:r w:rsidRPr="000A77CC">
        <w:rPr>
          <w:color w:val="231F20"/>
          <w:spacing w:val="-1"/>
          <w:w w:val="95"/>
          <w:sz w:val="20"/>
        </w:rPr>
        <w:t xml:space="preserve">Chương 13 Kinh doanh thông minh và kho dữ liệu </w:t>
      </w:r>
      <w:r w:rsidR="00C536FB" w:rsidRPr="000A77CC">
        <w:rPr>
          <w:color w:val="231F20"/>
          <w:spacing w:val="89"/>
          <w:sz w:val="20"/>
        </w:rPr>
        <w:t xml:space="preserve"> </w:t>
      </w:r>
      <w:r w:rsidR="00C536FB" w:rsidRPr="000A77CC">
        <w:rPr>
          <w:b/>
          <w:color w:val="2C6682"/>
          <w:w w:val="95"/>
          <w:sz w:val="20"/>
        </w:rPr>
        <w:t>597</w:t>
      </w:r>
    </w:p>
    <w:p w14:paraId="09F52C18" w14:textId="77777777" w:rsidR="00854B0D" w:rsidRPr="000A77CC" w:rsidRDefault="00854B0D">
      <w:pPr>
        <w:pStyle w:val="BodyText"/>
        <w:spacing w:before="5"/>
        <w:rPr>
          <w:b/>
        </w:rPr>
      </w:pPr>
    </w:p>
    <w:p w14:paraId="36728FF3" w14:textId="67B94A18" w:rsidR="00B1427B" w:rsidRPr="000A77CC" w:rsidRDefault="00B1427B" w:rsidP="00BA54B1">
      <w:pPr>
        <w:pStyle w:val="ListParagraph"/>
        <w:numPr>
          <w:ilvl w:val="0"/>
          <w:numId w:val="21"/>
        </w:numPr>
        <w:tabs>
          <w:tab w:val="left" w:pos="2068"/>
        </w:tabs>
        <w:spacing w:before="137"/>
        <w:ind w:right="120" w:hanging="250"/>
        <w:jc w:val="left"/>
      </w:pPr>
      <w:r w:rsidRPr="000A77CC">
        <w:rPr>
          <w:color w:val="231F1F"/>
          <w:w w:val="105"/>
        </w:rPr>
        <w:t>Gia</w:t>
      </w:r>
      <w:r w:rsidR="00CF03B4" w:rsidRPr="000A77CC">
        <w:rPr>
          <w:color w:val="231F1F"/>
          <w:w w:val="105"/>
        </w:rPr>
        <w:t>o</w:t>
      </w:r>
      <w:r w:rsidRPr="000A77CC">
        <w:rPr>
          <w:color w:val="231F1F"/>
          <w:spacing w:val="3"/>
          <w:w w:val="105"/>
        </w:rPr>
        <w:t xml:space="preserve"> </w:t>
      </w:r>
      <w:r w:rsidRPr="000A77CC">
        <w:rPr>
          <w:color w:val="231F1F"/>
          <w:w w:val="105"/>
        </w:rPr>
        <w:t>diện</w:t>
      </w:r>
      <w:r w:rsidRPr="000A77CC">
        <w:rPr>
          <w:color w:val="231F1F"/>
          <w:spacing w:val="4"/>
          <w:w w:val="105"/>
        </w:rPr>
        <w:t xml:space="preserve"> </w:t>
      </w:r>
      <w:r w:rsidRPr="000A77CC">
        <w:rPr>
          <w:color w:val="231F1F"/>
          <w:w w:val="105"/>
        </w:rPr>
        <w:t>người</w:t>
      </w:r>
      <w:r w:rsidRPr="000A77CC">
        <w:rPr>
          <w:color w:val="231F1F"/>
          <w:spacing w:val="3"/>
          <w:w w:val="105"/>
        </w:rPr>
        <w:t xml:space="preserve"> </w:t>
      </w:r>
      <w:r w:rsidRPr="000A77CC">
        <w:rPr>
          <w:color w:val="231F1F"/>
          <w:w w:val="105"/>
        </w:rPr>
        <w:t>dùng</w:t>
      </w:r>
      <w:r w:rsidRPr="000A77CC">
        <w:rPr>
          <w:color w:val="231F1F"/>
          <w:spacing w:val="4"/>
          <w:w w:val="105"/>
        </w:rPr>
        <w:t xml:space="preserve"> </w:t>
      </w:r>
      <w:r w:rsidR="004973B2" w:rsidRPr="000A77CC">
        <w:rPr>
          <w:color w:val="231F1F"/>
          <w:w w:val="105"/>
        </w:rPr>
        <w:t>c</w:t>
      </w:r>
      <w:r w:rsidRPr="000A77CC">
        <w:rPr>
          <w:color w:val="231F1F"/>
          <w:w w:val="105"/>
        </w:rPr>
        <w:t>hung</w:t>
      </w:r>
      <w:r w:rsidRPr="000A77CC">
        <w:rPr>
          <w:color w:val="231F1F"/>
          <w:spacing w:val="3"/>
          <w:w w:val="105"/>
        </w:rPr>
        <w:t xml:space="preserve"> </w:t>
      </w:r>
      <w:r w:rsidRPr="000A77CC">
        <w:rPr>
          <w:color w:val="231F1F"/>
          <w:w w:val="105"/>
        </w:rPr>
        <w:t>để</w:t>
      </w:r>
      <w:r w:rsidRPr="000A77CC">
        <w:rPr>
          <w:color w:val="231F1F"/>
          <w:spacing w:val="4"/>
          <w:w w:val="105"/>
        </w:rPr>
        <w:t xml:space="preserve"> </w:t>
      </w:r>
      <w:r w:rsidRPr="000A77CC">
        <w:rPr>
          <w:color w:val="231F1F"/>
          <w:w w:val="105"/>
        </w:rPr>
        <w:t>bá</w:t>
      </w:r>
      <w:r w:rsidR="00CF03B4" w:rsidRPr="000A77CC">
        <w:rPr>
          <w:color w:val="231F1F"/>
          <w:w w:val="105"/>
        </w:rPr>
        <w:t>o</w:t>
      </w:r>
      <w:r w:rsidRPr="000A77CC">
        <w:rPr>
          <w:color w:val="231F1F"/>
          <w:spacing w:val="4"/>
          <w:w w:val="105"/>
        </w:rPr>
        <w:t xml:space="preserve"> </w:t>
      </w:r>
      <w:r w:rsidR="004973B2" w:rsidRPr="000A77CC">
        <w:rPr>
          <w:color w:val="231F1F"/>
          <w:w w:val="105"/>
        </w:rPr>
        <w:t>c</w:t>
      </w:r>
      <w:r w:rsidRPr="000A77CC">
        <w:rPr>
          <w:color w:val="231F1F"/>
          <w:w w:val="105"/>
        </w:rPr>
        <w:t>á</w:t>
      </w:r>
      <w:r w:rsidR="00CF03B4" w:rsidRPr="000A77CC">
        <w:rPr>
          <w:color w:val="231F1F"/>
          <w:w w:val="105"/>
        </w:rPr>
        <w:t>o</w:t>
      </w:r>
      <w:r w:rsidRPr="000A77CC">
        <w:rPr>
          <w:color w:val="231F1F"/>
          <w:spacing w:val="3"/>
          <w:w w:val="105"/>
        </w:rPr>
        <w:t xml:space="preserve"> </w:t>
      </w:r>
      <w:r w:rsidRPr="000A77CC">
        <w:rPr>
          <w:color w:val="231F1F"/>
          <w:w w:val="105"/>
        </w:rPr>
        <w:t>và</w:t>
      </w:r>
      <w:r w:rsidRPr="000A77CC">
        <w:rPr>
          <w:color w:val="231F1F"/>
          <w:spacing w:val="4"/>
          <w:w w:val="105"/>
        </w:rPr>
        <w:t xml:space="preserve"> </w:t>
      </w:r>
      <w:r w:rsidRPr="000A77CC">
        <w:rPr>
          <w:color w:val="231F1F"/>
          <w:w w:val="105"/>
        </w:rPr>
        <w:t>phân</w:t>
      </w:r>
      <w:r w:rsidRPr="000A77CC">
        <w:rPr>
          <w:color w:val="231F1F"/>
          <w:spacing w:val="3"/>
          <w:w w:val="105"/>
        </w:rPr>
        <w:t xml:space="preserve"> </w:t>
      </w:r>
      <w:r w:rsidRPr="000A77CC">
        <w:rPr>
          <w:color w:val="231F1F"/>
          <w:w w:val="105"/>
        </w:rPr>
        <w:t>tí</w:t>
      </w:r>
      <w:r w:rsidR="004973B2" w:rsidRPr="000A77CC">
        <w:rPr>
          <w:color w:val="231F1F"/>
          <w:w w:val="105"/>
        </w:rPr>
        <w:t>c</w:t>
      </w:r>
      <w:r w:rsidRPr="000A77CC">
        <w:rPr>
          <w:color w:val="231F1F"/>
          <w:w w:val="105"/>
        </w:rPr>
        <w:t>h</w:t>
      </w:r>
      <w:r w:rsidRPr="000A77CC">
        <w:rPr>
          <w:color w:val="231F1F"/>
          <w:spacing w:val="4"/>
          <w:w w:val="105"/>
        </w:rPr>
        <w:t xml:space="preserve"> </w:t>
      </w:r>
      <w:r w:rsidRPr="000A77CC">
        <w:rPr>
          <w:color w:val="231F1F"/>
          <w:w w:val="105"/>
        </w:rPr>
        <w:t>dữ</w:t>
      </w:r>
      <w:r w:rsidRPr="000A77CC">
        <w:rPr>
          <w:color w:val="231F1F"/>
          <w:spacing w:val="4"/>
          <w:w w:val="105"/>
        </w:rPr>
        <w:t xml:space="preserve"> </w:t>
      </w:r>
      <w:r w:rsidRPr="000A77CC">
        <w:rPr>
          <w:color w:val="231F1F"/>
          <w:w w:val="105"/>
        </w:rPr>
        <w:t>liệu.</w:t>
      </w:r>
      <w:r w:rsidRPr="000A77CC">
        <w:rPr>
          <w:color w:val="231F1F"/>
          <w:spacing w:val="3"/>
          <w:w w:val="105"/>
        </w:rPr>
        <w:t xml:space="preserve"> </w:t>
      </w:r>
      <w:r w:rsidRPr="000A77CC">
        <w:rPr>
          <w:color w:val="231F1F"/>
          <w:w w:val="105"/>
        </w:rPr>
        <w:t>Gia</w:t>
      </w:r>
      <w:r w:rsidR="00CF03B4" w:rsidRPr="000A77CC">
        <w:rPr>
          <w:color w:val="231F1F"/>
          <w:w w:val="105"/>
        </w:rPr>
        <w:t>o</w:t>
      </w:r>
      <w:r w:rsidRPr="000A77CC">
        <w:rPr>
          <w:color w:val="231F1F"/>
          <w:spacing w:val="4"/>
          <w:w w:val="105"/>
        </w:rPr>
        <w:t xml:space="preserve"> </w:t>
      </w:r>
      <w:r w:rsidRPr="000A77CC">
        <w:rPr>
          <w:color w:val="231F1F"/>
          <w:w w:val="105"/>
        </w:rPr>
        <w:t>diện</w:t>
      </w:r>
      <w:r w:rsidRPr="000A77CC">
        <w:rPr>
          <w:color w:val="231F1F"/>
          <w:spacing w:val="3"/>
          <w:w w:val="105"/>
        </w:rPr>
        <w:t xml:space="preserve"> </w:t>
      </w:r>
      <w:r w:rsidRPr="000A77CC">
        <w:rPr>
          <w:color w:val="231F1F"/>
          <w:w w:val="105"/>
        </w:rPr>
        <w:t>người</w:t>
      </w:r>
      <w:r w:rsidRPr="000A77CC">
        <w:rPr>
          <w:color w:val="231F1F"/>
          <w:spacing w:val="4"/>
          <w:w w:val="105"/>
        </w:rPr>
        <w:t xml:space="preserve"> </w:t>
      </w:r>
      <w:r w:rsidRPr="000A77CC">
        <w:rPr>
          <w:color w:val="231F1F"/>
          <w:w w:val="105"/>
        </w:rPr>
        <w:t>dùng</w:t>
      </w:r>
      <w:r w:rsidRPr="000A77CC">
        <w:rPr>
          <w:color w:val="231F1F"/>
          <w:spacing w:val="4"/>
          <w:w w:val="105"/>
        </w:rPr>
        <w:t xml:space="preserve"> </w:t>
      </w:r>
      <w:r w:rsidRPr="000A77CC">
        <w:rPr>
          <w:color w:val="231F1F"/>
          <w:w w:val="105"/>
        </w:rPr>
        <w:t>BI</w:t>
      </w:r>
      <w:r w:rsidRPr="000A77CC">
        <w:rPr>
          <w:color w:val="231F1F"/>
          <w:spacing w:val="3"/>
          <w:w w:val="105"/>
        </w:rPr>
        <w:t xml:space="preserve"> </w:t>
      </w:r>
      <w:r w:rsidR="004973B2" w:rsidRPr="000A77CC">
        <w:rPr>
          <w:color w:val="231F1F"/>
          <w:w w:val="105"/>
        </w:rPr>
        <w:t>c</w:t>
      </w:r>
      <w:r w:rsidR="00A56E9F" w:rsidRPr="000A77CC">
        <w:rPr>
          <w:color w:val="231F1F"/>
          <w:w w:val="105"/>
        </w:rPr>
        <w:t>ó</w:t>
      </w:r>
      <w:r w:rsidRPr="000A77CC">
        <w:rPr>
          <w:color w:val="231F1F"/>
          <w:spacing w:val="4"/>
          <w:w w:val="105"/>
        </w:rPr>
        <w:t xml:space="preserve"> </w:t>
      </w:r>
      <w:r w:rsidRPr="000A77CC">
        <w:rPr>
          <w:color w:val="231F1F"/>
          <w:w w:val="105"/>
        </w:rPr>
        <w:t>thể</w:t>
      </w:r>
      <w:r w:rsidRPr="000A77CC">
        <w:rPr>
          <w:color w:val="231F1F"/>
          <w:spacing w:val="3"/>
          <w:w w:val="105"/>
        </w:rPr>
        <w:t xml:space="preserve"> </w:t>
      </w:r>
      <w:r w:rsidR="004973B2" w:rsidRPr="000A77CC">
        <w:rPr>
          <w:color w:val="231F1F"/>
          <w:w w:val="105"/>
        </w:rPr>
        <w:t>c</w:t>
      </w:r>
      <w:r w:rsidRPr="000A77CC">
        <w:rPr>
          <w:color w:val="231F1F"/>
          <w:w w:val="105"/>
        </w:rPr>
        <w:t>ung</w:t>
      </w:r>
      <w:r w:rsidRPr="000A77CC">
        <w:rPr>
          <w:color w:val="231F1F"/>
          <w:spacing w:val="1"/>
          <w:w w:val="105"/>
        </w:rPr>
        <w:t xml:space="preserve"> </w:t>
      </w:r>
      <w:r w:rsidR="004973B2" w:rsidRPr="000A77CC">
        <w:rPr>
          <w:color w:val="231F1F"/>
          <w:w w:val="105"/>
        </w:rPr>
        <w:t>c</w:t>
      </w:r>
      <w:r w:rsidRPr="000A77CC">
        <w:rPr>
          <w:color w:val="231F1F"/>
          <w:w w:val="105"/>
        </w:rPr>
        <w:t>ấp</w:t>
      </w:r>
      <w:r w:rsidRPr="000A77CC">
        <w:rPr>
          <w:color w:val="231F1F"/>
          <w:spacing w:val="4"/>
          <w:w w:val="105"/>
        </w:rPr>
        <w:t xml:space="preserve"> </w:t>
      </w:r>
      <w:r w:rsidRPr="000A77CC">
        <w:rPr>
          <w:color w:val="231F1F"/>
          <w:w w:val="105"/>
        </w:rPr>
        <w:t>thông</w:t>
      </w:r>
      <w:r w:rsidRPr="000A77CC">
        <w:rPr>
          <w:color w:val="231F1F"/>
          <w:spacing w:val="4"/>
          <w:w w:val="105"/>
        </w:rPr>
        <w:t xml:space="preserve"> </w:t>
      </w:r>
      <w:r w:rsidRPr="000A77CC">
        <w:rPr>
          <w:color w:val="231F1F"/>
          <w:w w:val="105"/>
        </w:rPr>
        <w:t>tin</w:t>
      </w:r>
      <w:r w:rsidRPr="000A77CC">
        <w:rPr>
          <w:color w:val="231F1F"/>
          <w:spacing w:val="4"/>
          <w:w w:val="105"/>
        </w:rPr>
        <w:t xml:space="preserve"> </w:t>
      </w:r>
      <w:r w:rsidRPr="000A77CC">
        <w:rPr>
          <w:color w:val="231F1F"/>
          <w:w w:val="105"/>
        </w:rPr>
        <w:t>hợp</w:t>
      </w:r>
      <w:r w:rsidRPr="000A77CC">
        <w:rPr>
          <w:color w:val="231F1F"/>
          <w:spacing w:val="4"/>
          <w:w w:val="105"/>
        </w:rPr>
        <w:t xml:space="preserve"> </w:t>
      </w:r>
      <w:r w:rsidRPr="000A77CC">
        <w:rPr>
          <w:color w:val="231F1F"/>
          <w:w w:val="105"/>
        </w:rPr>
        <w:t>nhất</w:t>
      </w:r>
      <w:r w:rsidRPr="000A77CC">
        <w:rPr>
          <w:color w:val="231F1F"/>
          <w:spacing w:val="4"/>
          <w:w w:val="105"/>
        </w:rPr>
        <w:t xml:space="preserve"> </w:t>
      </w:r>
      <w:r w:rsidR="004973B2" w:rsidRPr="000A77CC">
        <w:rPr>
          <w:color w:val="231F1F"/>
          <w:w w:val="105"/>
        </w:rPr>
        <w:t>c</w:t>
      </w:r>
      <w:r w:rsidRPr="000A77CC">
        <w:rPr>
          <w:color w:val="231F1F"/>
          <w:w w:val="105"/>
        </w:rPr>
        <w:t>ập</w:t>
      </w:r>
      <w:r w:rsidRPr="000A77CC">
        <w:rPr>
          <w:color w:val="231F1F"/>
          <w:spacing w:val="4"/>
          <w:w w:val="105"/>
        </w:rPr>
        <w:t xml:space="preserve"> </w:t>
      </w:r>
      <w:r w:rsidRPr="000A77CC">
        <w:rPr>
          <w:color w:val="231F1F"/>
          <w:w w:val="105"/>
        </w:rPr>
        <w:t>nhật</w:t>
      </w:r>
      <w:r w:rsidRPr="000A77CC">
        <w:rPr>
          <w:color w:val="231F1F"/>
          <w:spacing w:val="4"/>
          <w:w w:val="105"/>
        </w:rPr>
        <w:t xml:space="preserve"> </w:t>
      </w:r>
      <w:r w:rsidRPr="000A77CC">
        <w:rPr>
          <w:color w:val="231F1F"/>
          <w:w w:val="105"/>
        </w:rPr>
        <w:t>từng</w:t>
      </w:r>
      <w:r w:rsidRPr="000A77CC">
        <w:rPr>
          <w:color w:val="231F1F"/>
          <w:spacing w:val="4"/>
          <w:w w:val="105"/>
        </w:rPr>
        <w:t xml:space="preserve"> </w:t>
      </w:r>
      <w:r w:rsidRPr="000A77CC">
        <w:rPr>
          <w:color w:val="231F1F"/>
          <w:w w:val="105"/>
        </w:rPr>
        <w:t>phút</w:t>
      </w:r>
      <w:r w:rsidRPr="000A77CC">
        <w:rPr>
          <w:color w:val="231F1F"/>
          <w:spacing w:val="4"/>
          <w:w w:val="105"/>
        </w:rPr>
        <w:t xml:space="preserve"> </w:t>
      </w:r>
      <w:r w:rsidRPr="000A77CC">
        <w:rPr>
          <w:color w:val="231F1F"/>
          <w:w w:val="105"/>
        </w:rPr>
        <w:t>bằng</w:t>
      </w:r>
      <w:r w:rsidRPr="000A77CC">
        <w:rPr>
          <w:color w:val="231F1F"/>
          <w:spacing w:val="4"/>
          <w:w w:val="105"/>
        </w:rPr>
        <w:t xml:space="preserve"> </w:t>
      </w:r>
      <w:r w:rsidRPr="000A77CC">
        <w:rPr>
          <w:color w:val="231F1F"/>
          <w:w w:val="105"/>
        </w:rPr>
        <w:t>gia</w:t>
      </w:r>
      <w:r w:rsidR="00CF03B4" w:rsidRPr="000A77CC">
        <w:rPr>
          <w:color w:val="231F1F"/>
          <w:w w:val="105"/>
        </w:rPr>
        <w:t>o</w:t>
      </w:r>
      <w:r w:rsidRPr="000A77CC">
        <w:rPr>
          <w:color w:val="231F1F"/>
          <w:spacing w:val="4"/>
          <w:w w:val="105"/>
        </w:rPr>
        <w:t xml:space="preserve"> </w:t>
      </w:r>
      <w:r w:rsidRPr="000A77CC">
        <w:rPr>
          <w:color w:val="231F1F"/>
          <w:w w:val="105"/>
        </w:rPr>
        <w:t>diện</w:t>
      </w:r>
      <w:r w:rsidRPr="000A77CC">
        <w:rPr>
          <w:color w:val="231F1F"/>
          <w:spacing w:val="4"/>
          <w:w w:val="105"/>
        </w:rPr>
        <w:t xml:space="preserve"> </w:t>
      </w:r>
      <w:r w:rsidR="004973B2" w:rsidRPr="000A77CC">
        <w:rPr>
          <w:color w:val="231F1F"/>
          <w:w w:val="105"/>
        </w:rPr>
        <w:t>c</w:t>
      </w:r>
      <w:r w:rsidRPr="000A77CC">
        <w:rPr>
          <w:color w:val="231F1F"/>
          <w:w w:val="105"/>
        </w:rPr>
        <w:t>hung</w:t>
      </w:r>
      <w:r w:rsidRPr="000A77CC">
        <w:rPr>
          <w:color w:val="231F1F"/>
          <w:spacing w:val="4"/>
          <w:w w:val="105"/>
        </w:rPr>
        <w:t xml:space="preserve"> </w:t>
      </w:r>
      <w:r w:rsidR="004973B2" w:rsidRPr="000A77CC">
        <w:rPr>
          <w:color w:val="231F1F"/>
          <w:w w:val="105"/>
        </w:rPr>
        <w:t>c</w:t>
      </w:r>
      <w:r w:rsidRPr="000A77CC">
        <w:rPr>
          <w:color w:val="231F1F"/>
          <w:w w:val="105"/>
        </w:rPr>
        <w:t>h</w:t>
      </w:r>
      <w:r w:rsidR="00CF03B4" w:rsidRPr="000A77CC">
        <w:rPr>
          <w:color w:val="231F1F"/>
          <w:w w:val="105"/>
        </w:rPr>
        <w:t>o</w:t>
      </w:r>
      <w:r w:rsidRPr="000A77CC">
        <w:rPr>
          <w:color w:val="231F1F"/>
          <w:spacing w:val="4"/>
          <w:w w:val="105"/>
        </w:rPr>
        <w:t xml:space="preserve"> </w:t>
      </w:r>
      <w:r w:rsidRPr="000A77CC">
        <w:rPr>
          <w:color w:val="231F1F"/>
          <w:w w:val="105"/>
        </w:rPr>
        <w:t>tất</w:t>
      </w:r>
      <w:r w:rsidRPr="000A77CC">
        <w:rPr>
          <w:color w:val="231F1F"/>
          <w:spacing w:val="4"/>
          <w:w w:val="105"/>
        </w:rPr>
        <w:t xml:space="preserve"> </w:t>
      </w:r>
      <w:r w:rsidR="004973B2" w:rsidRPr="000A77CC">
        <w:rPr>
          <w:color w:val="231F1F"/>
          <w:w w:val="105"/>
        </w:rPr>
        <w:t>c</w:t>
      </w:r>
      <w:r w:rsidRPr="000A77CC">
        <w:rPr>
          <w:color w:val="231F1F"/>
          <w:w w:val="105"/>
        </w:rPr>
        <w:t>ả</w:t>
      </w:r>
      <w:r w:rsidRPr="000A77CC">
        <w:rPr>
          <w:color w:val="231F1F"/>
          <w:spacing w:val="4"/>
          <w:w w:val="105"/>
        </w:rPr>
        <w:t xml:space="preserve"> </w:t>
      </w:r>
      <w:r w:rsidRPr="000A77CC">
        <w:rPr>
          <w:color w:val="231F1F"/>
          <w:w w:val="105"/>
        </w:rPr>
        <w:t>người</w:t>
      </w:r>
      <w:r w:rsidRPr="000A77CC">
        <w:rPr>
          <w:color w:val="231F1F"/>
          <w:spacing w:val="4"/>
          <w:w w:val="105"/>
        </w:rPr>
        <w:t xml:space="preserve"> </w:t>
      </w:r>
      <w:r w:rsidRPr="000A77CC">
        <w:rPr>
          <w:color w:val="231F1F"/>
          <w:w w:val="105"/>
        </w:rPr>
        <w:t>dùng</w:t>
      </w:r>
      <w:r w:rsidRPr="000A77CC">
        <w:rPr>
          <w:color w:val="231F1F"/>
          <w:spacing w:val="4"/>
          <w:w w:val="105"/>
        </w:rPr>
        <w:t xml:space="preserve"> </w:t>
      </w:r>
      <w:r w:rsidR="004973B2" w:rsidRPr="000A77CC">
        <w:rPr>
          <w:color w:val="231F1F"/>
          <w:w w:val="105"/>
        </w:rPr>
        <w:t>c</w:t>
      </w:r>
      <w:r w:rsidRPr="000A77CC">
        <w:rPr>
          <w:color w:val="231F1F"/>
          <w:w w:val="105"/>
        </w:rPr>
        <w:t>ông</w:t>
      </w:r>
      <w:r w:rsidRPr="000A77CC">
        <w:rPr>
          <w:color w:val="231F1F"/>
          <w:spacing w:val="4"/>
          <w:w w:val="105"/>
        </w:rPr>
        <w:t xml:space="preserve"> </w:t>
      </w:r>
      <w:r w:rsidRPr="000A77CC">
        <w:rPr>
          <w:color w:val="231F1F"/>
          <w:w w:val="105"/>
        </w:rPr>
        <w:t>ty.</w:t>
      </w:r>
      <w:r w:rsidRPr="000A77CC">
        <w:rPr>
          <w:color w:val="231F1F"/>
          <w:spacing w:val="4"/>
          <w:w w:val="105"/>
        </w:rPr>
        <w:t xml:space="preserve"> </w:t>
      </w:r>
      <w:r w:rsidRPr="000A77CC">
        <w:rPr>
          <w:color w:val="231F1F"/>
          <w:w w:val="105"/>
        </w:rPr>
        <w:t>Bộ</w:t>
      </w:r>
    </w:p>
    <w:p w14:paraId="64091F10" w14:textId="647A08C4" w:rsidR="00B1427B" w:rsidRPr="000A77CC" w:rsidRDefault="00B1427B" w:rsidP="00B1427B">
      <w:pPr>
        <w:pStyle w:val="BodyText"/>
        <w:spacing w:before="1"/>
        <w:ind w:left="2168" w:right="120" w:hanging="5"/>
      </w:pPr>
      <w:r w:rsidRPr="000A77CC">
        <w:rPr>
          <w:color w:val="231F1F"/>
          <w:w w:val="105"/>
        </w:rPr>
        <w:t>phận</w:t>
      </w:r>
      <w:r w:rsidRPr="000A77CC">
        <w:rPr>
          <w:color w:val="231F1F"/>
          <w:spacing w:val="3"/>
          <w:w w:val="105"/>
        </w:rPr>
        <w:t xml:space="preserve"> </w:t>
      </w:r>
      <w:r w:rsidR="004973B2" w:rsidRPr="000A77CC">
        <w:rPr>
          <w:color w:val="231F1F"/>
          <w:w w:val="105"/>
        </w:rPr>
        <w:t>c</w:t>
      </w:r>
      <w:r w:rsidRPr="000A77CC">
        <w:rPr>
          <w:color w:val="231F1F"/>
          <w:w w:val="105"/>
        </w:rPr>
        <w:t>NTT</w:t>
      </w:r>
      <w:r w:rsidRPr="000A77CC">
        <w:rPr>
          <w:color w:val="231F1F"/>
          <w:spacing w:val="4"/>
          <w:w w:val="105"/>
        </w:rPr>
        <w:t xml:space="preserve"> </w:t>
      </w:r>
      <w:r w:rsidRPr="000A77CC">
        <w:rPr>
          <w:color w:val="231F1F"/>
          <w:w w:val="105"/>
        </w:rPr>
        <w:t>không</w:t>
      </w:r>
      <w:r w:rsidRPr="000A77CC">
        <w:rPr>
          <w:color w:val="231F1F"/>
          <w:spacing w:val="4"/>
          <w:w w:val="105"/>
        </w:rPr>
        <w:t xml:space="preserve"> </w:t>
      </w:r>
      <w:r w:rsidR="004973B2" w:rsidRPr="000A77CC">
        <w:rPr>
          <w:color w:val="231F1F"/>
          <w:w w:val="105"/>
        </w:rPr>
        <w:t>c</w:t>
      </w:r>
      <w:r w:rsidRPr="000A77CC">
        <w:rPr>
          <w:color w:val="231F1F"/>
          <w:w w:val="105"/>
        </w:rPr>
        <w:t>òn</w:t>
      </w:r>
      <w:r w:rsidRPr="000A77CC">
        <w:rPr>
          <w:color w:val="231F1F"/>
          <w:spacing w:val="4"/>
          <w:w w:val="105"/>
        </w:rPr>
        <w:t xml:space="preserve"> </w:t>
      </w:r>
      <w:r w:rsidRPr="000A77CC">
        <w:rPr>
          <w:color w:val="231F1F"/>
          <w:w w:val="105"/>
        </w:rPr>
        <w:t>phải</w:t>
      </w:r>
      <w:r w:rsidRPr="000A77CC">
        <w:rPr>
          <w:color w:val="231F1F"/>
          <w:spacing w:val="3"/>
          <w:w w:val="105"/>
        </w:rPr>
        <w:t xml:space="preserve"> </w:t>
      </w:r>
      <w:r w:rsidR="004973B2" w:rsidRPr="000A77CC">
        <w:rPr>
          <w:color w:val="231F1F"/>
          <w:w w:val="105"/>
        </w:rPr>
        <w:t>c</w:t>
      </w:r>
      <w:r w:rsidRPr="000A77CC">
        <w:rPr>
          <w:color w:val="231F1F"/>
          <w:w w:val="105"/>
        </w:rPr>
        <w:t>ung</w:t>
      </w:r>
      <w:r w:rsidRPr="000A77CC">
        <w:rPr>
          <w:color w:val="231F1F"/>
          <w:spacing w:val="4"/>
          <w:w w:val="105"/>
        </w:rPr>
        <w:t xml:space="preserve"> </w:t>
      </w:r>
      <w:r w:rsidR="004973B2" w:rsidRPr="000A77CC">
        <w:rPr>
          <w:color w:val="231F1F"/>
          <w:w w:val="105"/>
        </w:rPr>
        <w:t>c</w:t>
      </w:r>
      <w:r w:rsidRPr="000A77CC">
        <w:rPr>
          <w:color w:val="231F1F"/>
          <w:w w:val="105"/>
        </w:rPr>
        <w:t>ấp</w:t>
      </w:r>
      <w:r w:rsidRPr="000A77CC">
        <w:rPr>
          <w:color w:val="231F1F"/>
          <w:spacing w:val="4"/>
          <w:w w:val="105"/>
        </w:rPr>
        <w:t xml:space="preserve"> </w:t>
      </w:r>
      <w:r w:rsidRPr="000A77CC">
        <w:rPr>
          <w:color w:val="231F1F"/>
          <w:w w:val="105"/>
        </w:rPr>
        <w:t>nhiều</w:t>
      </w:r>
      <w:r w:rsidRPr="000A77CC">
        <w:rPr>
          <w:color w:val="231F1F"/>
          <w:spacing w:val="4"/>
          <w:w w:val="105"/>
        </w:rPr>
        <w:t xml:space="preserve"> </w:t>
      </w:r>
      <w:r w:rsidRPr="000A77CC">
        <w:rPr>
          <w:color w:val="231F1F"/>
          <w:w w:val="105"/>
        </w:rPr>
        <w:t>tùy</w:t>
      </w:r>
      <w:r w:rsidRPr="000A77CC">
        <w:rPr>
          <w:color w:val="231F1F"/>
          <w:spacing w:val="4"/>
          <w:w w:val="105"/>
        </w:rPr>
        <w:t xml:space="preserve"> </w:t>
      </w:r>
      <w:r w:rsidR="004973B2" w:rsidRPr="000A77CC">
        <w:rPr>
          <w:color w:val="231F1F"/>
          <w:w w:val="105"/>
        </w:rPr>
        <w:t>c</w:t>
      </w:r>
      <w:r w:rsidRPr="000A77CC">
        <w:rPr>
          <w:color w:val="231F1F"/>
          <w:w w:val="105"/>
        </w:rPr>
        <w:t>họn</w:t>
      </w:r>
      <w:r w:rsidRPr="000A77CC">
        <w:rPr>
          <w:color w:val="231F1F"/>
          <w:spacing w:val="3"/>
          <w:w w:val="105"/>
        </w:rPr>
        <w:t xml:space="preserve"> </w:t>
      </w:r>
      <w:r w:rsidRPr="000A77CC">
        <w:rPr>
          <w:color w:val="231F1F"/>
          <w:w w:val="105"/>
        </w:rPr>
        <w:t>đà</w:t>
      </w:r>
      <w:r w:rsidR="00CF03B4" w:rsidRPr="000A77CC">
        <w:rPr>
          <w:color w:val="231F1F"/>
          <w:w w:val="105"/>
        </w:rPr>
        <w:t>o</w:t>
      </w:r>
      <w:r w:rsidRPr="000A77CC">
        <w:rPr>
          <w:color w:val="231F1F"/>
          <w:spacing w:val="4"/>
          <w:w w:val="105"/>
        </w:rPr>
        <w:t xml:space="preserve"> </w:t>
      </w:r>
      <w:r w:rsidRPr="000A77CC">
        <w:rPr>
          <w:color w:val="231F1F"/>
          <w:w w:val="105"/>
        </w:rPr>
        <w:t>tạ</w:t>
      </w:r>
      <w:r w:rsidR="00CF03B4" w:rsidRPr="000A77CC">
        <w:rPr>
          <w:color w:val="231F1F"/>
          <w:w w:val="105"/>
        </w:rPr>
        <w:t>o</w:t>
      </w:r>
      <w:r w:rsidRPr="000A77CC">
        <w:rPr>
          <w:color w:val="231F1F"/>
          <w:spacing w:val="4"/>
          <w:w w:val="105"/>
        </w:rPr>
        <w:t xml:space="preserve"> </w:t>
      </w:r>
      <w:r w:rsidR="004973B2" w:rsidRPr="000A77CC">
        <w:rPr>
          <w:color w:val="231F1F"/>
          <w:w w:val="105"/>
        </w:rPr>
        <w:t>c</w:t>
      </w:r>
      <w:r w:rsidRPr="000A77CC">
        <w:rPr>
          <w:color w:val="231F1F"/>
          <w:w w:val="105"/>
        </w:rPr>
        <w:t>h</w:t>
      </w:r>
      <w:r w:rsidR="00CF03B4" w:rsidRPr="000A77CC">
        <w:rPr>
          <w:color w:val="231F1F"/>
          <w:w w:val="105"/>
        </w:rPr>
        <w:t>o</w:t>
      </w:r>
      <w:r w:rsidRPr="000A77CC">
        <w:rPr>
          <w:color w:val="231F1F"/>
          <w:spacing w:val="4"/>
          <w:w w:val="105"/>
        </w:rPr>
        <w:t xml:space="preserve"> </w:t>
      </w:r>
      <w:r w:rsidR="004973B2" w:rsidRPr="000A77CC">
        <w:rPr>
          <w:color w:val="231F1F"/>
          <w:w w:val="105"/>
        </w:rPr>
        <w:t>c</w:t>
      </w:r>
      <w:r w:rsidRPr="000A77CC">
        <w:rPr>
          <w:color w:val="231F1F"/>
          <w:w w:val="105"/>
        </w:rPr>
        <w:t>á</w:t>
      </w:r>
      <w:r w:rsidR="004973B2" w:rsidRPr="000A77CC">
        <w:rPr>
          <w:color w:val="231F1F"/>
          <w:w w:val="105"/>
        </w:rPr>
        <w:t>c</w:t>
      </w:r>
      <w:r w:rsidRPr="000A77CC">
        <w:rPr>
          <w:color w:val="231F1F"/>
          <w:spacing w:val="3"/>
          <w:w w:val="105"/>
        </w:rPr>
        <w:t xml:space="preserve"> </w:t>
      </w:r>
      <w:r w:rsidRPr="000A77CC">
        <w:rPr>
          <w:color w:val="231F1F"/>
          <w:w w:val="105"/>
        </w:rPr>
        <w:t>gia</w:t>
      </w:r>
      <w:r w:rsidR="00CF03B4" w:rsidRPr="000A77CC">
        <w:rPr>
          <w:color w:val="231F1F"/>
          <w:w w:val="105"/>
        </w:rPr>
        <w:t>o</w:t>
      </w:r>
      <w:r w:rsidRPr="000A77CC">
        <w:rPr>
          <w:color w:val="231F1F"/>
          <w:spacing w:val="4"/>
          <w:w w:val="105"/>
        </w:rPr>
        <w:t xml:space="preserve"> </w:t>
      </w:r>
      <w:r w:rsidRPr="000A77CC">
        <w:rPr>
          <w:color w:val="231F1F"/>
          <w:w w:val="105"/>
        </w:rPr>
        <w:t>diện</w:t>
      </w:r>
      <w:r w:rsidRPr="000A77CC">
        <w:rPr>
          <w:color w:val="231F1F"/>
          <w:spacing w:val="4"/>
          <w:w w:val="105"/>
        </w:rPr>
        <w:t xml:space="preserve"> </w:t>
      </w:r>
      <w:r w:rsidRPr="000A77CC">
        <w:rPr>
          <w:color w:val="231F1F"/>
          <w:w w:val="105"/>
        </w:rPr>
        <w:t>đa</w:t>
      </w:r>
      <w:r w:rsidRPr="000A77CC">
        <w:rPr>
          <w:color w:val="231F1F"/>
          <w:spacing w:val="4"/>
          <w:w w:val="105"/>
        </w:rPr>
        <w:t xml:space="preserve"> </w:t>
      </w:r>
      <w:r w:rsidRPr="000A77CC">
        <w:rPr>
          <w:color w:val="231F1F"/>
          <w:w w:val="105"/>
        </w:rPr>
        <w:t>dạng.</w:t>
      </w:r>
      <w:r w:rsidRPr="000A77CC">
        <w:rPr>
          <w:color w:val="231F1F"/>
          <w:spacing w:val="4"/>
          <w:w w:val="105"/>
        </w:rPr>
        <w:t xml:space="preserve"> </w:t>
      </w:r>
      <w:r w:rsidRPr="000A77CC">
        <w:rPr>
          <w:color w:val="231F1F"/>
          <w:w w:val="105"/>
        </w:rPr>
        <w:t>Người</w:t>
      </w:r>
      <w:r w:rsidRPr="000A77CC">
        <w:rPr>
          <w:color w:val="231F1F"/>
          <w:spacing w:val="3"/>
          <w:w w:val="105"/>
        </w:rPr>
        <w:t xml:space="preserve"> </w:t>
      </w:r>
      <w:r w:rsidRPr="000A77CC">
        <w:rPr>
          <w:color w:val="231F1F"/>
          <w:w w:val="105"/>
        </w:rPr>
        <w:t>dùng</w:t>
      </w:r>
      <w:r w:rsidRPr="000A77CC">
        <w:rPr>
          <w:color w:val="231F1F"/>
          <w:spacing w:val="1"/>
          <w:w w:val="105"/>
        </w:rPr>
        <w:t xml:space="preserve"> </w:t>
      </w:r>
      <w:r w:rsidR="004973B2" w:rsidRPr="000A77CC">
        <w:rPr>
          <w:color w:val="231F1F"/>
          <w:w w:val="105"/>
        </w:rPr>
        <w:t>c</w:t>
      </w:r>
      <w:r w:rsidRPr="000A77CC">
        <w:rPr>
          <w:color w:val="231F1F"/>
          <w:w w:val="105"/>
        </w:rPr>
        <w:t>uối</w:t>
      </w:r>
      <w:r w:rsidRPr="000A77CC">
        <w:rPr>
          <w:color w:val="231F1F"/>
          <w:spacing w:val="4"/>
          <w:w w:val="105"/>
        </w:rPr>
        <w:t xml:space="preserve"> </w:t>
      </w:r>
      <w:r w:rsidRPr="000A77CC">
        <w:rPr>
          <w:color w:val="231F1F"/>
          <w:w w:val="105"/>
        </w:rPr>
        <w:t>đượ</w:t>
      </w:r>
      <w:r w:rsidR="004973B2" w:rsidRPr="000A77CC">
        <w:rPr>
          <w:color w:val="231F1F"/>
          <w:w w:val="105"/>
        </w:rPr>
        <w:t>c</w:t>
      </w:r>
      <w:r w:rsidRPr="000A77CC">
        <w:rPr>
          <w:color w:val="231F1F"/>
          <w:spacing w:val="4"/>
          <w:w w:val="105"/>
        </w:rPr>
        <w:t xml:space="preserve"> </w:t>
      </w:r>
      <w:r w:rsidRPr="000A77CC">
        <w:rPr>
          <w:color w:val="231F1F"/>
          <w:w w:val="105"/>
        </w:rPr>
        <w:t>hưởng</w:t>
      </w:r>
      <w:r w:rsidRPr="000A77CC">
        <w:rPr>
          <w:color w:val="231F1F"/>
          <w:spacing w:val="4"/>
          <w:w w:val="105"/>
        </w:rPr>
        <w:t xml:space="preserve"> </w:t>
      </w:r>
      <w:r w:rsidRPr="000A77CC">
        <w:rPr>
          <w:color w:val="231F1F"/>
          <w:w w:val="105"/>
        </w:rPr>
        <w:t>lợi</w:t>
      </w:r>
      <w:r w:rsidRPr="000A77CC">
        <w:rPr>
          <w:color w:val="231F1F"/>
          <w:spacing w:val="4"/>
          <w:w w:val="105"/>
        </w:rPr>
        <w:t xml:space="preserve"> </w:t>
      </w:r>
      <w:r w:rsidRPr="000A77CC">
        <w:rPr>
          <w:color w:val="231F1F"/>
          <w:w w:val="105"/>
        </w:rPr>
        <w:t>từ</w:t>
      </w:r>
      <w:r w:rsidRPr="000A77CC">
        <w:rPr>
          <w:color w:val="231F1F"/>
          <w:spacing w:val="4"/>
          <w:w w:val="105"/>
        </w:rPr>
        <w:t xml:space="preserve"> </w:t>
      </w:r>
      <w:r w:rsidR="004973B2" w:rsidRPr="000A77CC">
        <w:rPr>
          <w:color w:val="231F1F"/>
          <w:w w:val="105"/>
        </w:rPr>
        <w:t>c</w:t>
      </w:r>
      <w:r w:rsidRPr="000A77CC">
        <w:rPr>
          <w:color w:val="231F1F"/>
          <w:w w:val="105"/>
        </w:rPr>
        <w:t>á</w:t>
      </w:r>
      <w:r w:rsidR="004973B2" w:rsidRPr="000A77CC">
        <w:rPr>
          <w:color w:val="231F1F"/>
          <w:w w:val="105"/>
        </w:rPr>
        <w:t>c</w:t>
      </w:r>
      <w:r w:rsidRPr="000A77CC">
        <w:rPr>
          <w:color w:val="231F1F"/>
          <w:spacing w:val="4"/>
          <w:w w:val="105"/>
        </w:rPr>
        <w:t xml:space="preserve"> </w:t>
      </w:r>
      <w:r w:rsidRPr="000A77CC">
        <w:rPr>
          <w:color w:val="231F1F"/>
          <w:w w:val="105"/>
        </w:rPr>
        <w:t>gia</w:t>
      </w:r>
      <w:r w:rsidR="00CF03B4" w:rsidRPr="000A77CC">
        <w:rPr>
          <w:color w:val="231F1F"/>
          <w:w w:val="105"/>
        </w:rPr>
        <w:t>o</w:t>
      </w:r>
      <w:r w:rsidRPr="000A77CC">
        <w:rPr>
          <w:color w:val="231F1F"/>
          <w:spacing w:val="4"/>
          <w:w w:val="105"/>
        </w:rPr>
        <w:t xml:space="preserve"> </w:t>
      </w:r>
      <w:r w:rsidRPr="000A77CC">
        <w:rPr>
          <w:color w:val="231F1F"/>
          <w:w w:val="105"/>
        </w:rPr>
        <w:t>diện</w:t>
      </w:r>
      <w:r w:rsidRPr="000A77CC">
        <w:rPr>
          <w:color w:val="231F1F"/>
          <w:spacing w:val="4"/>
          <w:w w:val="105"/>
        </w:rPr>
        <w:t xml:space="preserve"> </w:t>
      </w:r>
      <w:r w:rsidRPr="000A77CC">
        <w:rPr>
          <w:color w:val="231F1F"/>
          <w:w w:val="105"/>
        </w:rPr>
        <w:t>tương</w:t>
      </w:r>
      <w:r w:rsidRPr="000A77CC">
        <w:rPr>
          <w:color w:val="231F1F"/>
          <w:spacing w:val="4"/>
          <w:w w:val="105"/>
        </w:rPr>
        <w:t xml:space="preserve"> </w:t>
      </w:r>
      <w:r w:rsidRPr="000A77CC">
        <w:rPr>
          <w:color w:val="231F1F"/>
          <w:w w:val="105"/>
        </w:rPr>
        <w:t>tự</w:t>
      </w:r>
      <w:r w:rsidRPr="000A77CC">
        <w:rPr>
          <w:color w:val="231F1F"/>
          <w:spacing w:val="4"/>
          <w:w w:val="105"/>
        </w:rPr>
        <w:t xml:space="preserve"> </w:t>
      </w:r>
      <w:r w:rsidRPr="000A77CC">
        <w:rPr>
          <w:color w:val="231F1F"/>
          <w:w w:val="105"/>
        </w:rPr>
        <w:t>h</w:t>
      </w:r>
      <w:r w:rsidR="00CF03B4" w:rsidRPr="000A77CC">
        <w:rPr>
          <w:color w:val="231F1F"/>
          <w:w w:val="105"/>
        </w:rPr>
        <w:t>o</w:t>
      </w:r>
      <w:r w:rsidRPr="000A77CC">
        <w:rPr>
          <w:color w:val="231F1F"/>
          <w:w w:val="105"/>
        </w:rPr>
        <w:t>ặ</w:t>
      </w:r>
      <w:r w:rsidR="004973B2" w:rsidRPr="000A77CC">
        <w:rPr>
          <w:color w:val="231F1F"/>
          <w:w w:val="105"/>
        </w:rPr>
        <w:t>c</w:t>
      </w:r>
      <w:r w:rsidRPr="000A77CC">
        <w:rPr>
          <w:color w:val="231F1F"/>
          <w:spacing w:val="4"/>
          <w:w w:val="105"/>
        </w:rPr>
        <w:t xml:space="preserve"> </w:t>
      </w:r>
      <w:r w:rsidRPr="000A77CC">
        <w:rPr>
          <w:color w:val="231F1F"/>
          <w:w w:val="105"/>
        </w:rPr>
        <w:t>phổ</w:t>
      </w:r>
      <w:r w:rsidRPr="000A77CC">
        <w:rPr>
          <w:color w:val="231F1F"/>
          <w:spacing w:val="4"/>
          <w:w w:val="105"/>
        </w:rPr>
        <w:t xml:space="preserve"> </w:t>
      </w:r>
      <w:r w:rsidRPr="000A77CC">
        <w:rPr>
          <w:color w:val="231F1F"/>
          <w:w w:val="105"/>
        </w:rPr>
        <w:t>biến</w:t>
      </w:r>
      <w:r w:rsidRPr="000A77CC">
        <w:rPr>
          <w:color w:val="231F1F"/>
          <w:spacing w:val="4"/>
          <w:w w:val="105"/>
        </w:rPr>
        <w:t xml:space="preserve"> </w:t>
      </w:r>
      <w:r w:rsidRPr="000A77CC">
        <w:rPr>
          <w:color w:val="231F1F"/>
          <w:w w:val="105"/>
        </w:rPr>
        <w:t>tr</w:t>
      </w:r>
      <w:r w:rsidR="00CF03B4" w:rsidRPr="000A77CC">
        <w:rPr>
          <w:color w:val="231F1F"/>
          <w:w w:val="105"/>
        </w:rPr>
        <w:t>o</w:t>
      </w:r>
      <w:r w:rsidRPr="000A77CC">
        <w:rPr>
          <w:color w:val="231F1F"/>
          <w:w w:val="105"/>
        </w:rPr>
        <w:t>ng</w:t>
      </w:r>
      <w:r w:rsidRPr="000A77CC">
        <w:rPr>
          <w:color w:val="231F1F"/>
          <w:spacing w:val="4"/>
          <w:w w:val="105"/>
        </w:rPr>
        <w:t xml:space="preserve"> </w:t>
      </w:r>
      <w:r w:rsidR="004973B2" w:rsidRPr="000A77CC">
        <w:rPr>
          <w:color w:val="231F1F"/>
          <w:w w:val="105"/>
        </w:rPr>
        <w:t>c</w:t>
      </w:r>
      <w:r w:rsidRPr="000A77CC">
        <w:rPr>
          <w:color w:val="231F1F"/>
          <w:w w:val="105"/>
        </w:rPr>
        <w:t>á</w:t>
      </w:r>
      <w:r w:rsidR="004973B2" w:rsidRPr="000A77CC">
        <w:rPr>
          <w:color w:val="231F1F"/>
          <w:w w:val="105"/>
        </w:rPr>
        <w:t>c</w:t>
      </w:r>
      <w:r w:rsidRPr="000A77CC">
        <w:rPr>
          <w:color w:val="231F1F"/>
          <w:spacing w:val="4"/>
          <w:w w:val="105"/>
        </w:rPr>
        <w:t xml:space="preserve"> </w:t>
      </w:r>
      <w:r w:rsidRPr="000A77CC">
        <w:rPr>
          <w:color w:val="231F1F"/>
          <w:w w:val="105"/>
        </w:rPr>
        <w:t>thiết</w:t>
      </w:r>
      <w:r w:rsidRPr="000A77CC">
        <w:rPr>
          <w:color w:val="231F1F"/>
          <w:spacing w:val="4"/>
          <w:w w:val="105"/>
        </w:rPr>
        <w:t xml:space="preserve"> </w:t>
      </w:r>
      <w:r w:rsidRPr="000A77CC">
        <w:rPr>
          <w:color w:val="231F1F"/>
          <w:w w:val="105"/>
        </w:rPr>
        <w:t>bị</w:t>
      </w:r>
      <w:r w:rsidRPr="000A77CC">
        <w:rPr>
          <w:color w:val="231F1F"/>
          <w:spacing w:val="4"/>
          <w:w w:val="105"/>
        </w:rPr>
        <w:t xml:space="preserve"> </w:t>
      </w:r>
      <w:r w:rsidRPr="000A77CC">
        <w:rPr>
          <w:color w:val="231F1F"/>
          <w:w w:val="105"/>
        </w:rPr>
        <w:t>khá</w:t>
      </w:r>
      <w:r w:rsidR="004973B2" w:rsidRPr="000A77CC">
        <w:rPr>
          <w:color w:val="231F1F"/>
          <w:w w:val="105"/>
        </w:rPr>
        <w:t>c</w:t>
      </w:r>
      <w:r w:rsidRPr="000A77CC">
        <w:rPr>
          <w:color w:val="231F1F"/>
          <w:spacing w:val="4"/>
          <w:w w:val="105"/>
        </w:rPr>
        <w:t xml:space="preserve"> </w:t>
      </w:r>
      <w:r w:rsidRPr="000A77CC">
        <w:rPr>
          <w:color w:val="231F1F"/>
          <w:w w:val="105"/>
        </w:rPr>
        <w:t>nhau</w:t>
      </w:r>
      <w:r w:rsidRPr="000A77CC">
        <w:rPr>
          <w:color w:val="231F1F"/>
          <w:spacing w:val="4"/>
          <w:w w:val="105"/>
        </w:rPr>
        <w:t xml:space="preserve"> </w:t>
      </w:r>
      <w:r w:rsidRPr="000A77CC">
        <w:rPr>
          <w:color w:val="231F1F"/>
          <w:w w:val="105"/>
        </w:rPr>
        <w:t>sử</w:t>
      </w:r>
      <w:r w:rsidRPr="000A77CC">
        <w:rPr>
          <w:color w:val="231F1F"/>
          <w:spacing w:val="4"/>
          <w:w w:val="105"/>
        </w:rPr>
        <w:t xml:space="preserve"> </w:t>
      </w:r>
      <w:r w:rsidRPr="000A77CC">
        <w:rPr>
          <w:color w:val="231F1F"/>
          <w:w w:val="105"/>
        </w:rPr>
        <w:t>dụng</w:t>
      </w:r>
    </w:p>
    <w:p w14:paraId="1DD93287" w14:textId="00BCB35F" w:rsidR="00B1427B" w:rsidRPr="000A77CC" w:rsidRDefault="00B1427B" w:rsidP="00B1427B">
      <w:pPr>
        <w:pStyle w:val="BodyText"/>
        <w:spacing w:before="106"/>
        <w:ind w:left="2168" w:right="120"/>
      </w:pPr>
      <w:r w:rsidRPr="000A77CC">
        <w:rPr>
          <w:color w:val="231F1F"/>
          <w:w w:val="105"/>
        </w:rPr>
        <w:t>nhiều</w:t>
      </w:r>
      <w:r w:rsidRPr="000A77CC">
        <w:rPr>
          <w:color w:val="231F1F"/>
          <w:spacing w:val="4"/>
          <w:w w:val="105"/>
        </w:rPr>
        <w:t xml:space="preserve"> </w:t>
      </w:r>
      <w:r w:rsidRPr="000A77CC">
        <w:rPr>
          <w:color w:val="231F1F"/>
          <w:w w:val="105"/>
        </w:rPr>
        <w:t>định</w:t>
      </w:r>
      <w:r w:rsidRPr="000A77CC">
        <w:rPr>
          <w:color w:val="231F1F"/>
          <w:spacing w:val="4"/>
          <w:w w:val="105"/>
        </w:rPr>
        <w:t xml:space="preserve"> </w:t>
      </w:r>
      <w:r w:rsidRPr="000A77CC">
        <w:rPr>
          <w:color w:val="231F1F"/>
          <w:w w:val="105"/>
        </w:rPr>
        <w:t>dạng</w:t>
      </w:r>
      <w:r w:rsidRPr="000A77CC">
        <w:rPr>
          <w:color w:val="231F1F"/>
          <w:spacing w:val="4"/>
          <w:w w:val="105"/>
        </w:rPr>
        <w:t xml:space="preserve"> </w:t>
      </w:r>
      <w:r w:rsidRPr="000A77CC">
        <w:rPr>
          <w:color w:val="231F1F"/>
          <w:w w:val="105"/>
        </w:rPr>
        <w:t>trình</w:t>
      </w:r>
      <w:r w:rsidRPr="000A77CC">
        <w:rPr>
          <w:color w:val="231F1F"/>
          <w:spacing w:val="5"/>
          <w:w w:val="105"/>
        </w:rPr>
        <w:t xml:space="preserve"> </w:t>
      </w:r>
      <w:r w:rsidRPr="000A77CC">
        <w:rPr>
          <w:color w:val="231F1F"/>
          <w:w w:val="105"/>
        </w:rPr>
        <w:t>bày</w:t>
      </w:r>
      <w:r w:rsidRPr="000A77CC">
        <w:rPr>
          <w:color w:val="231F1F"/>
          <w:spacing w:val="4"/>
          <w:w w:val="105"/>
        </w:rPr>
        <w:t xml:space="preserve"> </w:t>
      </w:r>
      <w:r w:rsidRPr="000A77CC">
        <w:rPr>
          <w:color w:val="231F1F"/>
          <w:w w:val="105"/>
        </w:rPr>
        <w:t>thông</w:t>
      </w:r>
      <w:r w:rsidRPr="000A77CC">
        <w:rPr>
          <w:color w:val="231F1F"/>
          <w:spacing w:val="4"/>
          <w:w w:val="105"/>
        </w:rPr>
        <w:t xml:space="preserve"> </w:t>
      </w:r>
      <w:r w:rsidRPr="000A77CC">
        <w:rPr>
          <w:color w:val="231F1F"/>
          <w:w w:val="105"/>
        </w:rPr>
        <w:t>minh</w:t>
      </w:r>
      <w:r w:rsidRPr="000A77CC">
        <w:rPr>
          <w:color w:val="231F1F"/>
          <w:spacing w:val="5"/>
          <w:w w:val="105"/>
        </w:rPr>
        <w:t xml:space="preserve"> </w:t>
      </w:r>
      <w:r w:rsidRPr="000A77CC">
        <w:rPr>
          <w:color w:val="231F1F"/>
          <w:w w:val="105"/>
        </w:rPr>
        <w:t>và</w:t>
      </w:r>
      <w:r w:rsidRPr="000A77CC">
        <w:rPr>
          <w:color w:val="231F1F"/>
          <w:spacing w:val="4"/>
          <w:w w:val="105"/>
        </w:rPr>
        <w:t xml:space="preserve"> </w:t>
      </w:r>
      <w:r w:rsidRPr="000A77CC">
        <w:rPr>
          <w:color w:val="231F1F"/>
          <w:w w:val="105"/>
        </w:rPr>
        <w:t>sâu</w:t>
      </w:r>
      <w:r w:rsidRPr="000A77CC">
        <w:rPr>
          <w:color w:val="231F1F"/>
          <w:spacing w:val="4"/>
          <w:w w:val="105"/>
        </w:rPr>
        <w:t xml:space="preserve"> </w:t>
      </w:r>
      <w:r w:rsidRPr="000A77CC">
        <w:rPr>
          <w:color w:val="231F1F"/>
          <w:w w:val="105"/>
        </w:rPr>
        <w:t>sắ</w:t>
      </w:r>
      <w:r w:rsidR="004973B2" w:rsidRPr="000A77CC">
        <w:rPr>
          <w:color w:val="231F1F"/>
          <w:w w:val="105"/>
        </w:rPr>
        <w:t>c</w:t>
      </w:r>
      <w:r w:rsidRPr="000A77CC">
        <w:rPr>
          <w:color w:val="231F1F"/>
          <w:w w:val="105"/>
        </w:rPr>
        <w:t>.</w:t>
      </w:r>
    </w:p>
    <w:p w14:paraId="30742E19" w14:textId="065BA671" w:rsidR="00B1427B" w:rsidRPr="000A77CC" w:rsidRDefault="00B1427B" w:rsidP="00BA54B1">
      <w:pPr>
        <w:pStyle w:val="ListParagraph"/>
        <w:numPr>
          <w:ilvl w:val="0"/>
          <w:numId w:val="21"/>
        </w:numPr>
        <w:tabs>
          <w:tab w:val="left" w:pos="2068"/>
        </w:tabs>
        <w:spacing w:before="0"/>
        <w:ind w:left="2166" w:right="120" w:hanging="253"/>
        <w:jc w:val="left"/>
      </w:pPr>
      <w:r w:rsidRPr="000A77CC">
        <w:rPr>
          <w:color w:val="231F1F"/>
          <w:w w:val="105"/>
        </w:rPr>
        <w:t>Kh</w:t>
      </w:r>
      <w:r w:rsidR="00CF03B4" w:rsidRPr="000A77CC">
        <w:rPr>
          <w:color w:val="231F1F"/>
          <w:w w:val="105"/>
        </w:rPr>
        <w:t>o</w:t>
      </w:r>
      <w:r w:rsidRPr="000A77CC">
        <w:rPr>
          <w:color w:val="231F1F"/>
          <w:spacing w:val="3"/>
          <w:w w:val="105"/>
        </w:rPr>
        <w:t xml:space="preserve"> </w:t>
      </w:r>
      <w:r w:rsidRPr="000A77CC">
        <w:rPr>
          <w:color w:val="231F1F"/>
          <w:w w:val="105"/>
        </w:rPr>
        <w:t>dữ</w:t>
      </w:r>
      <w:r w:rsidRPr="000A77CC">
        <w:rPr>
          <w:color w:val="231F1F"/>
          <w:spacing w:val="4"/>
          <w:w w:val="105"/>
        </w:rPr>
        <w:t xml:space="preserve"> </w:t>
      </w:r>
      <w:r w:rsidRPr="000A77CC">
        <w:rPr>
          <w:color w:val="231F1F"/>
          <w:w w:val="105"/>
        </w:rPr>
        <w:t>liệu</w:t>
      </w:r>
      <w:r w:rsidRPr="000A77CC">
        <w:rPr>
          <w:color w:val="231F1F"/>
          <w:spacing w:val="4"/>
          <w:w w:val="105"/>
        </w:rPr>
        <w:t xml:space="preserve"> </w:t>
      </w:r>
      <w:r w:rsidR="004973B2" w:rsidRPr="000A77CC">
        <w:rPr>
          <w:color w:val="231F1F"/>
          <w:w w:val="105"/>
        </w:rPr>
        <w:t>c</w:t>
      </w:r>
      <w:r w:rsidRPr="000A77CC">
        <w:rPr>
          <w:color w:val="231F1F"/>
          <w:w w:val="105"/>
        </w:rPr>
        <w:t>hung</w:t>
      </w:r>
      <w:r w:rsidRPr="000A77CC">
        <w:rPr>
          <w:color w:val="231F1F"/>
          <w:spacing w:val="4"/>
          <w:w w:val="105"/>
        </w:rPr>
        <w:t xml:space="preserve"> </w:t>
      </w:r>
      <w:r w:rsidRPr="000A77CC">
        <w:rPr>
          <w:color w:val="231F1F"/>
          <w:w w:val="105"/>
        </w:rPr>
        <w:t>hỗ</w:t>
      </w:r>
      <w:r w:rsidRPr="000A77CC">
        <w:rPr>
          <w:color w:val="231F1F"/>
          <w:spacing w:val="4"/>
          <w:w w:val="105"/>
        </w:rPr>
        <w:t xml:space="preserve"> </w:t>
      </w:r>
      <w:r w:rsidRPr="000A77CC">
        <w:rPr>
          <w:color w:val="231F1F"/>
          <w:w w:val="105"/>
        </w:rPr>
        <w:t>trợ</w:t>
      </w:r>
      <w:r w:rsidRPr="000A77CC">
        <w:rPr>
          <w:color w:val="231F1F"/>
          <w:spacing w:val="4"/>
          <w:w w:val="105"/>
        </w:rPr>
        <w:t xml:space="preserve"> </w:t>
      </w:r>
      <w:r w:rsidRPr="000A77CC">
        <w:rPr>
          <w:color w:val="231F1F"/>
          <w:w w:val="105"/>
        </w:rPr>
        <w:t>một</w:t>
      </w:r>
      <w:r w:rsidRPr="000A77CC">
        <w:rPr>
          <w:color w:val="231F1F"/>
          <w:spacing w:val="3"/>
          <w:w w:val="105"/>
        </w:rPr>
        <w:t xml:space="preserve"> </w:t>
      </w:r>
      <w:r w:rsidRPr="000A77CC">
        <w:rPr>
          <w:color w:val="231F1F"/>
          <w:w w:val="105"/>
        </w:rPr>
        <w:t>phiên</w:t>
      </w:r>
      <w:r w:rsidRPr="000A77CC">
        <w:rPr>
          <w:color w:val="231F1F"/>
          <w:spacing w:val="4"/>
          <w:w w:val="105"/>
        </w:rPr>
        <w:t xml:space="preserve"> </w:t>
      </w:r>
      <w:r w:rsidRPr="000A77CC">
        <w:rPr>
          <w:color w:val="231F1F"/>
          <w:w w:val="105"/>
        </w:rPr>
        <w:t>bản</w:t>
      </w:r>
      <w:r w:rsidRPr="000A77CC">
        <w:rPr>
          <w:color w:val="231F1F"/>
          <w:spacing w:val="4"/>
          <w:w w:val="105"/>
        </w:rPr>
        <w:t xml:space="preserve"> </w:t>
      </w:r>
      <w:r w:rsidRPr="000A77CC">
        <w:rPr>
          <w:color w:val="231F1F"/>
          <w:w w:val="105"/>
        </w:rPr>
        <w:t>dữ</w:t>
      </w:r>
      <w:r w:rsidRPr="000A77CC">
        <w:rPr>
          <w:color w:val="231F1F"/>
          <w:spacing w:val="4"/>
          <w:w w:val="105"/>
        </w:rPr>
        <w:t xml:space="preserve"> </w:t>
      </w:r>
      <w:r w:rsidRPr="000A77CC">
        <w:rPr>
          <w:color w:val="231F1F"/>
          <w:w w:val="105"/>
        </w:rPr>
        <w:t>liệu</w:t>
      </w:r>
      <w:r w:rsidRPr="000A77CC">
        <w:rPr>
          <w:color w:val="231F1F"/>
          <w:spacing w:val="4"/>
          <w:w w:val="105"/>
        </w:rPr>
        <w:t xml:space="preserve"> </w:t>
      </w:r>
      <w:r w:rsidR="004973B2" w:rsidRPr="000A77CC">
        <w:rPr>
          <w:color w:val="231F1F"/>
          <w:w w:val="105"/>
        </w:rPr>
        <w:t>c</w:t>
      </w:r>
      <w:r w:rsidRPr="000A77CC">
        <w:rPr>
          <w:color w:val="231F1F"/>
          <w:w w:val="105"/>
        </w:rPr>
        <w:t>ông</w:t>
      </w:r>
      <w:r w:rsidRPr="000A77CC">
        <w:rPr>
          <w:color w:val="231F1F"/>
          <w:spacing w:val="4"/>
          <w:w w:val="105"/>
        </w:rPr>
        <w:t xml:space="preserve"> </w:t>
      </w:r>
      <w:r w:rsidRPr="000A77CC">
        <w:rPr>
          <w:color w:val="231F1F"/>
          <w:w w:val="105"/>
        </w:rPr>
        <w:t>ty.</w:t>
      </w:r>
      <w:r w:rsidRPr="000A77CC">
        <w:rPr>
          <w:color w:val="231F1F"/>
          <w:spacing w:val="3"/>
          <w:w w:val="105"/>
        </w:rPr>
        <w:t xml:space="preserve"> </w:t>
      </w:r>
      <w:r w:rsidRPr="000A77CC">
        <w:rPr>
          <w:color w:val="231F1F"/>
          <w:w w:val="105"/>
        </w:rPr>
        <w:t>Trướ</w:t>
      </w:r>
      <w:r w:rsidR="004973B2" w:rsidRPr="000A77CC">
        <w:rPr>
          <w:color w:val="231F1F"/>
          <w:w w:val="105"/>
        </w:rPr>
        <w:t>c</w:t>
      </w:r>
      <w:r w:rsidRPr="000A77CC">
        <w:rPr>
          <w:color w:val="231F1F"/>
          <w:spacing w:val="4"/>
          <w:w w:val="105"/>
        </w:rPr>
        <w:t xml:space="preserve"> </w:t>
      </w:r>
      <w:r w:rsidRPr="000A77CC">
        <w:rPr>
          <w:color w:val="231F1F"/>
          <w:w w:val="105"/>
        </w:rPr>
        <w:t>đây,</w:t>
      </w:r>
      <w:r w:rsidRPr="000A77CC">
        <w:rPr>
          <w:color w:val="231F1F"/>
          <w:spacing w:val="4"/>
          <w:w w:val="105"/>
        </w:rPr>
        <w:t xml:space="preserve"> </w:t>
      </w:r>
      <w:r w:rsidRPr="000A77CC">
        <w:rPr>
          <w:color w:val="231F1F"/>
          <w:w w:val="105"/>
        </w:rPr>
        <w:t>nhiều</w:t>
      </w:r>
      <w:r w:rsidRPr="000A77CC">
        <w:rPr>
          <w:color w:val="231F1F"/>
          <w:spacing w:val="4"/>
          <w:w w:val="105"/>
        </w:rPr>
        <w:t xml:space="preserve"> </w:t>
      </w:r>
      <w:r w:rsidRPr="000A77CC">
        <w:rPr>
          <w:color w:val="231F1F"/>
          <w:w w:val="105"/>
        </w:rPr>
        <w:t>hệ</w:t>
      </w:r>
      <w:r w:rsidRPr="000A77CC">
        <w:rPr>
          <w:color w:val="231F1F"/>
          <w:spacing w:val="4"/>
          <w:w w:val="105"/>
        </w:rPr>
        <w:t xml:space="preserve"> </w:t>
      </w:r>
      <w:r w:rsidRPr="000A77CC">
        <w:rPr>
          <w:color w:val="231F1F"/>
          <w:w w:val="105"/>
        </w:rPr>
        <w:t>thống</w:t>
      </w:r>
      <w:r w:rsidRPr="000A77CC">
        <w:rPr>
          <w:color w:val="231F1F"/>
          <w:spacing w:val="4"/>
          <w:w w:val="105"/>
        </w:rPr>
        <w:t xml:space="preserve"> </w:t>
      </w:r>
      <w:r w:rsidR="004973B2" w:rsidRPr="000A77CC">
        <w:rPr>
          <w:color w:val="231F1F"/>
          <w:w w:val="105"/>
        </w:rPr>
        <w:t>c</w:t>
      </w:r>
      <w:r w:rsidRPr="000A77CC">
        <w:rPr>
          <w:color w:val="231F1F"/>
          <w:w w:val="105"/>
        </w:rPr>
        <w:t>NTT</w:t>
      </w:r>
      <w:r w:rsidRPr="000A77CC">
        <w:rPr>
          <w:color w:val="231F1F"/>
          <w:spacing w:val="3"/>
          <w:w w:val="105"/>
        </w:rPr>
        <w:t xml:space="preserve"> </w:t>
      </w:r>
      <w:r w:rsidRPr="000A77CC">
        <w:rPr>
          <w:color w:val="231F1F"/>
          <w:w w:val="105"/>
        </w:rPr>
        <w:t>hỗ</w:t>
      </w:r>
      <w:r w:rsidRPr="000A77CC">
        <w:rPr>
          <w:color w:val="231F1F"/>
          <w:spacing w:val="4"/>
          <w:w w:val="105"/>
        </w:rPr>
        <w:t xml:space="preserve"> </w:t>
      </w:r>
      <w:r w:rsidRPr="000A77CC">
        <w:rPr>
          <w:color w:val="231F1F"/>
          <w:w w:val="105"/>
        </w:rPr>
        <w:t>trợ</w:t>
      </w:r>
      <w:r w:rsidRPr="000A77CC">
        <w:rPr>
          <w:color w:val="231F1F"/>
          <w:spacing w:val="4"/>
          <w:w w:val="105"/>
        </w:rPr>
        <w:t xml:space="preserve"> </w:t>
      </w:r>
      <w:r w:rsidR="004973B2" w:rsidRPr="000A77CC">
        <w:rPr>
          <w:color w:val="231F1F"/>
          <w:w w:val="105"/>
        </w:rPr>
        <w:t>c</w:t>
      </w:r>
      <w:r w:rsidRPr="000A77CC">
        <w:rPr>
          <w:color w:val="231F1F"/>
          <w:w w:val="105"/>
        </w:rPr>
        <w:t>á</w:t>
      </w:r>
      <w:r w:rsidR="004973B2" w:rsidRPr="000A77CC">
        <w:rPr>
          <w:color w:val="231F1F"/>
          <w:w w:val="105"/>
        </w:rPr>
        <w:t>c</w:t>
      </w:r>
      <w:r w:rsidRPr="000A77CC">
        <w:rPr>
          <w:color w:val="231F1F"/>
          <w:spacing w:val="-73"/>
          <w:w w:val="105"/>
        </w:rPr>
        <w:t xml:space="preserve"> </w:t>
      </w:r>
      <w:r w:rsidRPr="000A77CC">
        <w:rPr>
          <w:color w:val="231F1F"/>
          <w:w w:val="105"/>
        </w:rPr>
        <w:t>khía</w:t>
      </w:r>
      <w:r w:rsidRPr="000A77CC">
        <w:rPr>
          <w:color w:val="231F1F"/>
          <w:spacing w:val="3"/>
          <w:w w:val="105"/>
        </w:rPr>
        <w:t xml:space="preserve"> </w:t>
      </w:r>
      <w:r w:rsidR="004973B2" w:rsidRPr="000A77CC">
        <w:rPr>
          <w:color w:val="231F1F"/>
          <w:w w:val="105"/>
        </w:rPr>
        <w:t>c</w:t>
      </w:r>
      <w:r w:rsidRPr="000A77CC">
        <w:rPr>
          <w:color w:val="231F1F"/>
          <w:w w:val="105"/>
        </w:rPr>
        <w:t>ạnh</w:t>
      </w:r>
      <w:r w:rsidRPr="000A77CC">
        <w:rPr>
          <w:color w:val="231F1F"/>
          <w:spacing w:val="3"/>
          <w:w w:val="105"/>
        </w:rPr>
        <w:t xml:space="preserve"> </w:t>
      </w:r>
      <w:r w:rsidRPr="000A77CC">
        <w:rPr>
          <w:color w:val="231F1F"/>
          <w:w w:val="105"/>
        </w:rPr>
        <w:t>khá</w:t>
      </w:r>
      <w:r w:rsidR="004973B2" w:rsidRPr="000A77CC">
        <w:rPr>
          <w:color w:val="231F1F"/>
          <w:w w:val="105"/>
        </w:rPr>
        <w:t>c</w:t>
      </w:r>
      <w:r w:rsidRPr="000A77CC">
        <w:rPr>
          <w:color w:val="231F1F"/>
          <w:spacing w:val="4"/>
          <w:w w:val="105"/>
        </w:rPr>
        <w:t xml:space="preserve"> </w:t>
      </w:r>
      <w:r w:rsidRPr="000A77CC">
        <w:rPr>
          <w:color w:val="231F1F"/>
          <w:w w:val="105"/>
        </w:rPr>
        <w:t>nhau</w:t>
      </w:r>
      <w:r w:rsidRPr="000A77CC">
        <w:rPr>
          <w:color w:val="231F1F"/>
          <w:spacing w:val="3"/>
          <w:w w:val="105"/>
        </w:rPr>
        <w:t xml:space="preserve"> </w:t>
      </w:r>
      <w:r w:rsidRPr="000A77CC">
        <w:rPr>
          <w:color w:val="231F1F"/>
          <w:w w:val="105"/>
        </w:rPr>
        <w:t>tr</w:t>
      </w:r>
      <w:r w:rsidR="00CF03B4" w:rsidRPr="000A77CC">
        <w:rPr>
          <w:color w:val="231F1F"/>
          <w:w w:val="105"/>
        </w:rPr>
        <w:t>o</w:t>
      </w:r>
      <w:r w:rsidRPr="000A77CC">
        <w:rPr>
          <w:color w:val="231F1F"/>
          <w:w w:val="105"/>
        </w:rPr>
        <w:t>ng</w:t>
      </w:r>
      <w:r w:rsidRPr="000A77CC">
        <w:rPr>
          <w:color w:val="231F1F"/>
          <w:spacing w:val="4"/>
          <w:w w:val="105"/>
        </w:rPr>
        <w:t xml:space="preserve"> </w:t>
      </w:r>
      <w:r w:rsidRPr="000A77CC">
        <w:rPr>
          <w:color w:val="231F1F"/>
          <w:w w:val="105"/>
        </w:rPr>
        <w:t>h</w:t>
      </w:r>
      <w:r w:rsidR="00CF03B4" w:rsidRPr="000A77CC">
        <w:rPr>
          <w:color w:val="231F1F"/>
          <w:w w:val="105"/>
        </w:rPr>
        <w:t>o</w:t>
      </w:r>
      <w:r w:rsidRPr="000A77CC">
        <w:rPr>
          <w:color w:val="231F1F"/>
          <w:w w:val="105"/>
        </w:rPr>
        <w:t>ạt</w:t>
      </w:r>
      <w:r w:rsidRPr="000A77CC">
        <w:rPr>
          <w:color w:val="231F1F"/>
          <w:spacing w:val="3"/>
          <w:w w:val="105"/>
        </w:rPr>
        <w:t xml:space="preserve"> </w:t>
      </w:r>
      <w:r w:rsidRPr="000A77CC">
        <w:rPr>
          <w:color w:val="231F1F"/>
          <w:w w:val="105"/>
        </w:rPr>
        <w:t>động</w:t>
      </w:r>
      <w:r w:rsidRPr="000A77CC">
        <w:rPr>
          <w:color w:val="231F1F"/>
          <w:spacing w:val="4"/>
          <w:w w:val="105"/>
        </w:rPr>
        <w:t xml:space="preserve"> </w:t>
      </w:r>
      <w:r w:rsidR="004973B2" w:rsidRPr="000A77CC">
        <w:rPr>
          <w:color w:val="231F1F"/>
          <w:w w:val="105"/>
        </w:rPr>
        <w:t>c</w:t>
      </w:r>
      <w:r w:rsidRPr="000A77CC">
        <w:rPr>
          <w:color w:val="231F1F"/>
          <w:w w:val="105"/>
        </w:rPr>
        <w:t>ủa</w:t>
      </w:r>
      <w:r w:rsidRPr="000A77CC">
        <w:rPr>
          <w:color w:val="231F1F"/>
          <w:spacing w:val="3"/>
          <w:w w:val="105"/>
        </w:rPr>
        <w:t xml:space="preserve"> </w:t>
      </w:r>
      <w:r w:rsidRPr="000A77CC">
        <w:rPr>
          <w:color w:val="231F1F"/>
          <w:w w:val="105"/>
        </w:rPr>
        <w:t>một</w:t>
      </w:r>
      <w:r w:rsidRPr="000A77CC">
        <w:rPr>
          <w:color w:val="231F1F"/>
          <w:spacing w:val="4"/>
          <w:w w:val="105"/>
        </w:rPr>
        <w:t xml:space="preserve"> </w:t>
      </w:r>
      <w:r w:rsidRPr="000A77CC">
        <w:rPr>
          <w:color w:val="231F1F"/>
          <w:w w:val="105"/>
        </w:rPr>
        <w:t>tổ</w:t>
      </w:r>
      <w:r w:rsidRPr="000A77CC">
        <w:rPr>
          <w:color w:val="231F1F"/>
          <w:spacing w:val="3"/>
          <w:w w:val="105"/>
        </w:rPr>
        <w:t xml:space="preserve"> </w:t>
      </w:r>
      <w:r w:rsidR="004973B2" w:rsidRPr="000A77CC">
        <w:rPr>
          <w:color w:val="231F1F"/>
          <w:w w:val="105"/>
        </w:rPr>
        <w:t>c</w:t>
      </w:r>
      <w:r w:rsidRPr="000A77CC">
        <w:rPr>
          <w:color w:val="231F1F"/>
          <w:w w:val="105"/>
        </w:rPr>
        <w:t>hứ</w:t>
      </w:r>
      <w:r w:rsidR="004973B2" w:rsidRPr="000A77CC">
        <w:rPr>
          <w:color w:val="231F1F"/>
          <w:w w:val="105"/>
        </w:rPr>
        <w:t>c</w:t>
      </w:r>
      <w:r w:rsidRPr="000A77CC">
        <w:rPr>
          <w:color w:val="231F1F"/>
          <w:w w:val="105"/>
        </w:rPr>
        <w:t>.</w:t>
      </w:r>
      <w:r w:rsidRPr="000A77CC">
        <w:rPr>
          <w:color w:val="231F1F"/>
          <w:spacing w:val="4"/>
          <w:w w:val="105"/>
        </w:rPr>
        <w:t xml:space="preserve"> </w:t>
      </w:r>
      <w:r w:rsidRPr="000A77CC">
        <w:rPr>
          <w:color w:val="231F1F"/>
          <w:w w:val="105"/>
        </w:rPr>
        <w:t>Hệ</w:t>
      </w:r>
      <w:r w:rsidRPr="000A77CC">
        <w:rPr>
          <w:color w:val="231F1F"/>
          <w:spacing w:val="3"/>
          <w:w w:val="105"/>
        </w:rPr>
        <w:t xml:space="preserve"> </w:t>
      </w:r>
      <w:r w:rsidRPr="000A77CC">
        <w:rPr>
          <w:color w:val="231F1F"/>
          <w:w w:val="105"/>
        </w:rPr>
        <w:t>thống</w:t>
      </w:r>
      <w:r w:rsidRPr="000A77CC">
        <w:rPr>
          <w:color w:val="231F1F"/>
          <w:spacing w:val="3"/>
          <w:w w:val="105"/>
        </w:rPr>
        <w:t xml:space="preserve"> </w:t>
      </w:r>
      <w:r w:rsidRPr="000A77CC">
        <w:rPr>
          <w:color w:val="231F1F"/>
          <w:w w:val="105"/>
        </w:rPr>
        <w:t>này</w:t>
      </w:r>
      <w:r w:rsidRPr="000A77CC">
        <w:rPr>
          <w:color w:val="231F1F"/>
          <w:spacing w:val="4"/>
          <w:w w:val="105"/>
        </w:rPr>
        <w:t xml:space="preserve"> </w:t>
      </w:r>
      <w:r w:rsidRPr="000A77CC">
        <w:rPr>
          <w:color w:val="231F1F"/>
          <w:w w:val="105"/>
        </w:rPr>
        <w:t>thu</w:t>
      </w:r>
      <w:r w:rsidRPr="000A77CC">
        <w:rPr>
          <w:color w:val="231F1F"/>
          <w:spacing w:val="3"/>
          <w:w w:val="105"/>
        </w:rPr>
        <w:t xml:space="preserve"> </w:t>
      </w:r>
      <w:r w:rsidRPr="000A77CC">
        <w:rPr>
          <w:color w:val="231F1F"/>
          <w:w w:val="105"/>
        </w:rPr>
        <w:t>thập</w:t>
      </w:r>
      <w:r w:rsidRPr="000A77CC">
        <w:rPr>
          <w:color w:val="231F1F"/>
          <w:spacing w:val="4"/>
          <w:w w:val="105"/>
        </w:rPr>
        <w:t xml:space="preserve"> </w:t>
      </w:r>
      <w:r w:rsidRPr="000A77CC">
        <w:rPr>
          <w:color w:val="231F1F"/>
          <w:w w:val="105"/>
        </w:rPr>
        <w:t>và</w:t>
      </w:r>
      <w:r w:rsidRPr="000A77CC">
        <w:rPr>
          <w:color w:val="231F1F"/>
          <w:spacing w:val="3"/>
          <w:w w:val="105"/>
        </w:rPr>
        <w:t xml:space="preserve"> </w:t>
      </w:r>
      <w:r w:rsidRPr="000A77CC">
        <w:rPr>
          <w:color w:val="231F1F"/>
          <w:w w:val="105"/>
        </w:rPr>
        <w:t>lưu</w:t>
      </w:r>
      <w:r w:rsidRPr="000A77CC">
        <w:rPr>
          <w:color w:val="231F1F"/>
          <w:spacing w:val="4"/>
          <w:w w:val="105"/>
        </w:rPr>
        <w:t xml:space="preserve"> </w:t>
      </w:r>
      <w:r w:rsidRPr="000A77CC">
        <w:rPr>
          <w:color w:val="231F1F"/>
          <w:w w:val="105"/>
        </w:rPr>
        <w:t>trữ</w:t>
      </w:r>
      <w:r w:rsidRPr="000A77CC">
        <w:rPr>
          <w:color w:val="231F1F"/>
          <w:spacing w:val="3"/>
          <w:w w:val="105"/>
        </w:rPr>
        <w:t xml:space="preserve"> </w:t>
      </w:r>
      <w:r w:rsidRPr="000A77CC">
        <w:rPr>
          <w:color w:val="231F1F"/>
          <w:w w:val="105"/>
        </w:rPr>
        <w:t>dữ</w:t>
      </w:r>
      <w:r w:rsidRPr="000A77CC">
        <w:rPr>
          <w:color w:val="231F1F"/>
          <w:spacing w:val="4"/>
          <w:w w:val="105"/>
        </w:rPr>
        <w:t xml:space="preserve"> </w:t>
      </w:r>
      <w:r w:rsidRPr="000A77CC">
        <w:rPr>
          <w:color w:val="231F1F"/>
          <w:w w:val="105"/>
        </w:rPr>
        <w:t>liệu</w:t>
      </w:r>
      <w:r w:rsidRPr="000A77CC">
        <w:rPr>
          <w:color w:val="231F1F"/>
          <w:spacing w:val="1"/>
          <w:w w:val="105"/>
        </w:rPr>
        <w:t xml:space="preserve"> </w:t>
      </w:r>
      <w:r w:rsidRPr="000A77CC">
        <w:rPr>
          <w:color w:val="231F1F"/>
          <w:w w:val="105"/>
        </w:rPr>
        <w:t>tr</w:t>
      </w:r>
      <w:r w:rsidR="00CF03B4" w:rsidRPr="000A77CC">
        <w:rPr>
          <w:color w:val="231F1F"/>
          <w:w w:val="105"/>
        </w:rPr>
        <w:t>o</w:t>
      </w:r>
      <w:r w:rsidRPr="000A77CC">
        <w:rPr>
          <w:color w:val="231F1F"/>
          <w:w w:val="105"/>
        </w:rPr>
        <w:t>ng</w:t>
      </w:r>
      <w:r w:rsidRPr="000A77CC">
        <w:rPr>
          <w:color w:val="231F1F"/>
          <w:spacing w:val="3"/>
          <w:w w:val="105"/>
        </w:rPr>
        <w:t xml:space="preserve"> </w:t>
      </w:r>
      <w:r w:rsidR="004973B2" w:rsidRPr="000A77CC">
        <w:rPr>
          <w:color w:val="231F1F"/>
          <w:w w:val="105"/>
        </w:rPr>
        <w:t>c</w:t>
      </w:r>
      <w:r w:rsidRPr="000A77CC">
        <w:rPr>
          <w:color w:val="231F1F"/>
          <w:w w:val="105"/>
        </w:rPr>
        <w:t>á</w:t>
      </w:r>
      <w:r w:rsidR="004973B2" w:rsidRPr="000A77CC">
        <w:rPr>
          <w:color w:val="231F1F"/>
          <w:w w:val="105"/>
        </w:rPr>
        <w:t>c</w:t>
      </w:r>
      <w:r w:rsidRPr="000A77CC">
        <w:rPr>
          <w:color w:val="231F1F"/>
          <w:spacing w:val="4"/>
          <w:w w:val="105"/>
        </w:rPr>
        <w:t xml:space="preserve"> </w:t>
      </w:r>
      <w:r w:rsidRPr="000A77CC">
        <w:rPr>
          <w:color w:val="231F1F"/>
          <w:w w:val="105"/>
        </w:rPr>
        <w:t>kh</w:t>
      </w:r>
      <w:r w:rsidR="00CF03B4" w:rsidRPr="000A77CC">
        <w:rPr>
          <w:color w:val="231F1F"/>
          <w:w w:val="105"/>
        </w:rPr>
        <w:t>o</w:t>
      </w:r>
      <w:r w:rsidRPr="000A77CC">
        <w:rPr>
          <w:color w:val="231F1F"/>
          <w:spacing w:val="3"/>
          <w:w w:val="105"/>
        </w:rPr>
        <w:t xml:space="preserve"> </w:t>
      </w:r>
      <w:r w:rsidRPr="000A77CC">
        <w:rPr>
          <w:color w:val="231F1F"/>
          <w:w w:val="105"/>
        </w:rPr>
        <w:t>dữ</w:t>
      </w:r>
      <w:r w:rsidRPr="000A77CC">
        <w:rPr>
          <w:color w:val="231F1F"/>
          <w:spacing w:val="4"/>
          <w:w w:val="105"/>
        </w:rPr>
        <w:t xml:space="preserve"> </w:t>
      </w:r>
      <w:r w:rsidRPr="000A77CC">
        <w:rPr>
          <w:color w:val="231F1F"/>
          <w:w w:val="105"/>
        </w:rPr>
        <w:t>liệu</w:t>
      </w:r>
      <w:r w:rsidRPr="000A77CC">
        <w:rPr>
          <w:color w:val="231F1F"/>
          <w:spacing w:val="4"/>
          <w:w w:val="105"/>
        </w:rPr>
        <w:t xml:space="preserve"> </w:t>
      </w:r>
      <w:r w:rsidRPr="000A77CC">
        <w:rPr>
          <w:color w:val="231F1F"/>
          <w:w w:val="105"/>
        </w:rPr>
        <w:t>riêng</w:t>
      </w:r>
      <w:r w:rsidRPr="000A77CC">
        <w:rPr>
          <w:color w:val="231F1F"/>
          <w:spacing w:val="3"/>
          <w:w w:val="105"/>
        </w:rPr>
        <w:t xml:space="preserve"> </w:t>
      </w:r>
      <w:r w:rsidRPr="000A77CC">
        <w:rPr>
          <w:color w:val="231F1F"/>
          <w:w w:val="105"/>
        </w:rPr>
        <w:t>biệt.</w:t>
      </w:r>
      <w:r w:rsidRPr="000A77CC">
        <w:rPr>
          <w:color w:val="231F1F"/>
          <w:spacing w:val="4"/>
          <w:w w:val="105"/>
        </w:rPr>
        <w:t xml:space="preserve"> </w:t>
      </w:r>
      <w:r w:rsidRPr="000A77CC">
        <w:rPr>
          <w:color w:val="231F1F"/>
          <w:w w:val="105"/>
        </w:rPr>
        <w:t>Giữ</w:t>
      </w:r>
      <w:r w:rsidRPr="000A77CC">
        <w:rPr>
          <w:color w:val="231F1F"/>
          <w:spacing w:val="4"/>
          <w:w w:val="105"/>
        </w:rPr>
        <w:t xml:space="preserve"> </w:t>
      </w:r>
      <w:r w:rsidR="004973B2" w:rsidRPr="000A77CC">
        <w:rPr>
          <w:color w:val="231F1F"/>
          <w:w w:val="105"/>
        </w:rPr>
        <w:t>c</w:t>
      </w:r>
      <w:r w:rsidRPr="000A77CC">
        <w:rPr>
          <w:color w:val="231F1F"/>
          <w:w w:val="105"/>
        </w:rPr>
        <w:t>h</w:t>
      </w:r>
      <w:r w:rsidR="00CF03B4" w:rsidRPr="000A77CC">
        <w:rPr>
          <w:color w:val="231F1F"/>
          <w:w w:val="105"/>
        </w:rPr>
        <w:t>o</w:t>
      </w:r>
      <w:r w:rsidRPr="000A77CC">
        <w:rPr>
          <w:color w:val="231F1F"/>
          <w:spacing w:val="3"/>
          <w:w w:val="105"/>
        </w:rPr>
        <w:t xml:space="preserve"> </w:t>
      </w:r>
      <w:r w:rsidRPr="000A77CC">
        <w:rPr>
          <w:color w:val="231F1F"/>
          <w:w w:val="105"/>
        </w:rPr>
        <w:t>dữ</w:t>
      </w:r>
      <w:r w:rsidRPr="000A77CC">
        <w:rPr>
          <w:color w:val="231F1F"/>
          <w:spacing w:val="4"/>
          <w:w w:val="105"/>
        </w:rPr>
        <w:t xml:space="preserve"> </w:t>
      </w:r>
      <w:r w:rsidRPr="000A77CC">
        <w:rPr>
          <w:color w:val="231F1F"/>
          <w:w w:val="105"/>
        </w:rPr>
        <w:t>liệu</w:t>
      </w:r>
      <w:r w:rsidRPr="000A77CC">
        <w:rPr>
          <w:color w:val="231F1F"/>
          <w:spacing w:val="4"/>
          <w:w w:val="105"/>
        </w:rPr>
        <w:t xml:space="preserve"> </w:t>
      </w:r>
      <w:r w:rsidRPr="000A77CC">
        <w:rPr>
          <w:color w:val="231F1F"/>
          <w:w w:val="105"/>
        </w:rPr>
        <w:t>đượ</w:t>
      </w:r>
      <w:r w:rsidR="004973B2" w:rsidRPr="000A77CC">
        <w:rPr>
          <w:color w:val="231F1F"/>
          <w:w w:val="105"/>
        </w:rPr>
        <w:t>c</w:t>
      </w:r>
      <w:r w:rsidRPr="000A77CC">
        <w:rPr>
          <w:color w:val="231F1F"/>
          <w:spacing w:val="3"/>
          <w:w w:val="105"/>
        </w:rPr>
        <w:t xml:space="preserve"> </w:t>
      </w:r>
      <w:r w:rsidRPr="000A77CC">
        <w:rPr>
          <w:color w:val="231F1F"/>
          <w:w w:val="105"/>
        </w:rPr>
        <w:t>đồng</w:t>
      </w:r>
      <w:r w:rsidRPr="000A77CC">
        <w:rPr>
          <w:color w:val="231F1F"/>
          <w:spacing w:val="4"/>
          <w:w w:val="105"/>
        </w:rPr>
        <w:t xml:space="preserve"> </w:t>
      </w:r>
      <w:r w:rsidRPr="000A77CC">
        <w:rPr>
          <w:color w:val="231F1F"/>
          <w:w w:val="105"/>
        </w:rPr>
        <w:t>bộ</w:t>
      </w:r>
      <w:r w:rsidRPr="000A77CC">
        <w:rPr>
          <w:color w:val="231F1F"/>
          <w:spacing w:val="3"/>
          <w:w w:val="105"/>
        </w:rPr>
        <w:t xml:space="preserve"> </w:t>
      </w:r>
      <w:r w:rsidRPr="000A77CC">
        <w:rPr>
          <w:color w:val="231F1F"/>
          <w:w w:val="105"/>
        </w:rPr>
        <w:t>h</w:t>
      </w:r>
      <w:r w:rsidR="00A56E9F" w:rsidRPr="000A77CC">
        <w:rPr>
          <w:color w:val="231F1F"/>
          <w:w w:val="105"/>
        </w:rPr>
        <w:t>ó</w:t>
      </w:r>
      <w:r w:rsidRPr="000A77CC">
        <w:rPr>
          <w:color w:val="231F1F"/>
          <w:w w:val="105"/>
        </w:rPr>
        <w:t>a</w:t>
      </w:r>
      <w:r w:rsidRPr="000A77CC">
        <w:rPr>
          <w:color w:val="231F1F"/>
          <w:spacing w:val="4"/>
          <w:w w:val="105"/>
        </w:rPr>
        <w:t xml:space="preserve"> </w:t>
      </w:r>
      <w:r w:rsidRPr="000A77CC">
        <w:rPr>
          <w:color w:val="231F1F"/>
          <w:w w:val="105"/>
        </w:rPr>
        <w:t>và</w:t>
      </w:r>
      <w:r w:rsidRPr="000A77CC">
        <w:rPr>
          <w:color w:val="231F1F"/>
          <w:spacing w:val="4"/>
          <w:w w:val="105"/>
        </w:rPr>
        <w:t xml:space="preserve"> </w:t>
      </w:r>
      <w:r w:rsidR="004973B2" w:rsidRPr="000A77CC">
        <w:rPr>
          <w:color w:val="231F1F"/>
          <w:w w:val="105"/>
        </w:rPr>
        <w:t>c</w:t>
      </w:r>
      <w:r w:rsidRPr="000A77CC">
        <w:rPr>
          <w:color w:val="231F1F"/>
          <w:w w:val="105"/>
        </w:rPr>
        <w:t>ập</w:t>
      </w:r>
      <w:r w:rsidRPr="000A77CC">
        <w:rPr>
          <w:color w:val="231F1F"/>
          <w:spacing w:val="3"/>
          <w:w w:val="105"/>
        </w:rPr>
        <w:t xml:space="preserve"> </w:t>
      </w:r>
      <w:r w:rsidRPr="000A77CC">
        <w:rPr>
          <w:color w:val="231F1F"/>
          <w:w w:val="105"/>
        </w:rPr>
        <w:t>nhật</w:t>
      </w:r>
      <w:r w:rsidRPr="000A77CC">
        <w:rPr>
          <w:color w:val="231F1F"/>
          <w:spacing w:val="4"/>
          <w:w w:val="105"/>
        </w:rPr>
        <w:t xml:space="preserve"> </w:t>
      </w:r>
      <w:r w:rsidRPr="000A77CC">
        <w:rPr>
          <w:color w:val="231F1F"/>
          <w:w w:val="105"/>
        </w:rPr>
        <w:t>luôn</w:t>
      </w:r>
      <w:r w:rsidRPr="000A77CC">
        <w:rPr>
          <w:color w:val="231F1F"/>
          <w:spacing w:val="4"/>
          <w:w w:val="105"/>
        </w:rPr>
        <w:t xml:space="preserve"> </w:t>
      </w:r>
      <w:r w:rsidRPr="000A77CC">
        <w:rPr>
          <w:color w:val="231F1F"/>
          <w:w w:val="105"/>
        </w:rPr>
        <w:t>là</w:t>
      </w:r>
      <w:r w:rsidRPr="000A77CC">
        <w:rPr>
          <w:color w:val="231F1F"/>
          <w:spacing w:val="3"/>
          <w:w w:val="105"/>
        </w:rPr>
        <w:t xml:space="preserve"> </w:t>
      </w:r>
      <w:r w:rsidRPr="000A77CC">
        <w:rPr>
          <w:color w:val="231F1F"/>
          <w:w w:val="105"/>
        </w:rPr>
        <w:t>điều</w:t>
      </w:r>
      <w:r w:rsidRPr="000A77CC">
        <w:rPr>
          <w:color w:val="231F1F"/>
          <w:spacing w:val="4"/>
          <w:w w:val="105"/>
        </w:rPr>
        <w:t xml:space="preserve"> </w:t>
      </w:r>
      <w:r w:rsidRPr="000A77CC">
        <w:rPr>
          <w:color w:val="231F1F"/>
          <w:w w:val="105"/>
        </w:rPr>
        <w:t>kh</w:t>
      </w:r>
      <w:r w:rsidR="00A56E9F" w:rsidRPr="000A77CC">
        <w:rPr>
          <w:color w:val="231F1F"/>
          <w:w w:val="105"/>
        </w:rPr>
        <w:t>ó</w:t>
      </w:r>
      <w:r w:rsidRPr="000A77CC">
        <w:rPr>
          <w:color w:val="231F1F"/>
          <w:spacing w:val="-73"/>
          <w:w w:val="105"/>
        </w:rPr>
        <w:t xml:space="preserve"> </w:t>
      </w:r>
      <w:r w:rsidRPr="000A77CC">
        <w:rPr>
          <w:color w:val="231F1F"/>
          <w:w w:val="105"/>
        </w:rPr>
        <w:t>khăn.</w:t>
      </w:r>
      <w:r w:rsidRPr="000A77CC">
        <w:rPr>
          <w:color w:val="231F1F"/>
          <w:spacing w:val="3"/>
          <w:w w:val="105"/>
        </w:rPr>
        <w:t xml:space="preserve"> </w:t>
      </w:r>
      <w:r w:rsidRPr="000A77CC">
        <w:rPr>
          <w:color w:val="231F1F"/>
          <w:w w:val="105"/>
        </w:rPr>
        <w:t>BI</w:t>
      </w:r>
      <w:r w:rsidRPr="000A77CC">
        <w:rPr>
          <w:color w:val="231F1F"/>
          <w:spacing w:val="4"/>
          <w:w w:val="105"/>
        </w:rPr>
        <w:t xml:space="preserve"> </w:t>
      </w:r>
      <w:r w:rsidR="004973B2" w:rsidRPr="000A77CC">
        <w:rPr>
          <w:color w:val="231F1F"/>
          <w:w w:val="105"/>
        </w:rPr>
        <w:t>c</w:t>
      </w:r>
      <w:r w:rsidRPr="000A77CC">
        <w:rPr>
          <w:color w:val="231F1F"/>
          <w:w w:val="105"/>
        </w:rPr>
        <w:t>ung</w:t>
      </w:r>
      <w:r w:rsidRPr="000A77CC">
        <w:rPr>
          <w:color w:val="231F1F"/>
          <w:spacing w:val="3"/>
          <w:w w:val="105"/>
        </w:rPr>
        <w:t xml:space="preserve"> </w:t>
      </w:r>
      <w:r w:rsidR="004973B2" w:rsidRPr="000A77CC">
        <w:rPr>
          <w:color w:val="231F1F"/>
          <w:w w:val="105"/>
        </w:rPr>
        <w:t>c</w:t>
      </w:r>
      <w:r w:rsidRPr="000A77CC">
        <w:rPr>
          <w:color w:val="231F1F"/>
          <w:w w:val="105"/>
        </w:rPr>
        <w:t>ấp</w:t>
      </w:r>
      <w:r w:rsidRPr="000A77CC">
        <w:rPr>
          <w:color w:val="231F1F"/>
          <w:spacing w:val="4"/>
          <w:w w:val="105"/>
        </w:rPr>
        <w:t xml:space="preserve"> </w:t>
      </w:r>
      <w:r w:rsidRPr="000A77CC">
        <w:rPr>
          <w:color w:val="231F1F"/>
          <w:w w:val="105"/>
        </w:rPr>
        <w:t>một</w:t>
      </w:r>
      <w:r w:rsidRPr="000A77CC">
        <w:rPr>
          <w:color w:val="231F1F"/>
          <w:spacing w:val="4"/>
          <w:w w:val="105"/>
        </w:rPr>
        <w:t xml:space="preserve"> </w:t>
      </w:r>
      <w:r w:rsidRPr="000A77CC">
        <w:rPr>
          <w:color w:val="231F1F"/>
          <w:w w:val="105"/>
        </w:rPr>
        <w:t>khuôn</w:t>
      </w:r>
      <w:r w:rsidRPr="000A77CC">
        <w:rPr>
          <w:color w:val="231F1F"/>
          <w:spacing w:val="3"/>
          <w:w w:val="105"/>
        </w:rPr>
        <w:t xml:space="preserve"> </w:t>
      </w:r>
      <w:r w:rsidRPr="000A77CC">
        <w:rPr>
          <w:color w:val="231F1F"/>
          <w:w w:val="105"/>
        </w:rPr>
        <w:t>khổ</w:t>
      </w:r>
      <w:r w:rsidRPr="000A77CC">
        <w:rPr>
          <w:color w:val="231F1F"/>
          <w:spacing w:val="4"/>
          <w:w w:val="105"/>
        </w:rPr>
        <w:t xml:space="preserve"> </w:t>
      </w:r>
      <w:r w:rsidRPr="000A77CC">
        <w:rPr>
          <w:color w:val="231F1F"/>
          <w:w w:val="105"/>
        </w:rPr>
        <w:t>để</w:t>
      </w:r>
      <w:r w:rsidRPr="000A77CC">
        <w:rPr>
          <w:color w:val="231F1F"/>
          <w:spacing w:val="4"/>
          <w:w w:val="105"/>
        </w:rPr>
        <w:t xml:space="preserve"> </w:t>
      </w:r>
      <w:r w:rsidRPr="000A77CC">
        <w:rPr>
          <w:color w:val="231F1F"/>
          <w:w w:val="105"/>
        </w:rPr>
        <w:t>tí</w:t>
      </w:r>
      <w:r w:rsidR="004973B2" w:rsidRPr="000A77CC">
        <w:rPr>
          <w:color w:val="231F1F"/>
          <w:w w:val="105"/>
        </w:rPr>
        <w:t>c</w:t>
      </w:r>
      <w:r w:rsidRPr="000A77CC">
        <w:rPr>
          <w:color w:val="231F1F"/>
          <w:w w:val="105"/>
        </w:rPr>
        <w:t>h</w:t>
      </w:r>
      <w:r w:rsidRPr="000A77CC">
        <w:rPr>
          <w:color w:val="231F1F"/>
          <w:spacing w:val="3"/>
          <w:w w:val="105"/>
        </w:rPr>
        <w:t xml:space="preserve"> </w:t>
      </w:r>
      <w:r w:rsidRPr="000A77CC">
        <w:rPr>
          <w:color w:val="231F1F"/>
          <w:w w:val="105"/>
        </w:rPr>
        <w:t>hợp</w:t>
      </w:r>
      <w:r w:rsidRPr="000A77CC">
        <w:rPr>
          <w:color w:val="231F1F"/>
          <w:spacing w:val="4"/>
          <w:w w:val="105"/>
        </w:rPr>
        <w:t xml:space="preserve"> </w:t>
      </w:r>
      <w:r w:rsidR="004973B2" w:rsidRPr="000A77CC">
        <w:rPr>
          <w:color w:val="231F1F"/>
          <w:w w:val="105"/>
        </w:rPr>
        <w:t>c</w:t>
      </w:r>
      <w:r w:rsidRPr="000A77CC">
        <w:rPr>
          <w:color w:val="231F1F"/>
          <w:w w:val="105"/>
        </w:rPr>
        <w:t>á</w:t>
      </w:r>
      <w:r w:rsidR="004973B2" w:rsidRPr="000A77CC">
        <w:rPr>
          <w:color w:val="231F1F"/>
          <w:w w:val="105"/>
        </w:rPr>
        <w:t>c</w:t>
      </w:r>
      <w:r w:rsidRPr="000A77CC">
        <w:rPr>
          <w:color w:val="231F1F"/>
          <w:spacing w:val="4"/>
          <w:w w:val="105"/>
        </w:rPr>
        <w:t xml:space="preserve"> </w:t>
      </w:r>
      <w:r w:rsidRPr="000A77CC">
        <w:rPr>
          <w:color w:val="231F1F"/>
          <w:w w:val="105"/>
        </w:rPr>
        <w:t>dữ</w:t>
      </w:r>
      <w:r w:rsidRPr="000A77CC">
        <w:rPr>
          <w:color w:val="231F1F"/>
          <w:spacing w:val="3"/>
          <w:w w:val="105"/>
        </w:rPr>
        <w:t xml:space="preserve"> </w:t>
      </w:r>
      <w:r w:rsidRPr="000A77CC">
        <w:rPr>
          <w:color w:val="231F1F"/>
          <w:w w:val="105"/>
        </w:rPr>
        <w:t>liệu</w:t>
      </w:r>
      <w:r w:rsidRPr="000A77CC">
        <w:rPr>
          <w:color w:val="231F1F"/>
          <w:spacing w:val="4"/>
          <w:w w:val="105"/>
        </w:rPr>
        <w:t xml:space="preserve"> </w:t>
      </w:r>
      <w:r w:rsidRPr="000A77CC">
        <w:rPr>
          <w:color w:val="231F1F"/>
          <w:w w:val="105"/>
        </w:rPr>
        <w:t>đ</w:t>
      </w:r>
      <w:r w:rsidR="00A56E9F" w:rsidRPr="000A77CC">
        <w:rPr>
          <w:color w:val="231F1F"/>
          <w:w w:val="105"/>
        </w:rPr>
        <w:t>ó</w:t>
      </w:r>
      <w:r w:rsidRPr="000A77CC">
        <w:rPr>
          <w:color w:val="231F1F"/>
          <w:spacing w:val="3"/>
          <w:w w:val="105"/>
        </w:rPr>
        <w:t xml:space="preserve"> </w:t>
      </w:r>
      <w:r w:rsidRPr="000A77CC">
        <w:rPr>
          <w:color w:val="231F1F"/>
          <w:w w:val="105"/>
        </w:rPr>
        <w:t>tr</w:t>
      </w:r>
      <w:r w:rsidR="00CF03B4" w:rsidRPr="000A77CC">
        <w:rPr>
          <w:color w:val="231F1F"/>
          <w:w w:val="105"/>
        </w:rPr>
        <w:t>o</w:t>
      </w:r>
      <w:r w:rsidRPr="000A77CC">
        <w:rPr>
          <w:color w:val="231F1F"/>
          <w:w w:val="105"/>
        </w:rPr>
        <w:t>ng</w:t>
      </w:r>
      <w:r w:rsidRPr="000A77CC">
        <w:rPr>
          <w:color w:val="231F1F"/>
          <w:spacing w:val="4"/>
          <w:w w:val="105"/>
        </w:rPr>
        <w:t xml:space="preserve"> </w:t>
      </w:r>
      <w:r w:rsidRPr="000A77CC">
        <w:rPr>
          <w:color w:val="231F1F"/>
          <w:w w:val="105"/>
        </w:rPr>
        <w:t>một</w:t>
      </w:r>
      <w:r w:rsidRPr="000A77CC">
        <w:rPr>
          <w:color w:val="231F1F"/>
          <w:spacing w:val="4"/>
          <w:w w:val="105"/>
        </w:rPr>
        <w:t xml:space="preserve"> </w:t>
      </w:r>
      <w:r w:rsidRPr="000A77CC">
        <w:rPr>
          <w:color w:val="231F1F"/>
          <w:w w:val="105"/>
        </w:rPr>
        <w:t>môi</w:t>
      </w:r>
      <w:r w:rsidRPr="000A77CC">
        <w:rPr>
          <w:color w:val="231F1F"/>
          <w:spacing w:val="3"/>
          <w:w w:val="105"/>
        </w:rPr>
        <w:t xml:space="preserve"> </w:t>
      </w:r>
      <w:r w:rsidRPr="000A77CC">
        <w:rPr>
          <w:color w:val="231F1F"/>
          <w:w w:val="105"/>
        </w:rPr>
        <w:t>trường</w:t>
      </w:r>
      <w:r w:rsidRPr="000A77CC">
        <w:rPr>
          <w:color w:val="231F1F"/>
          <w:spacing w:val="4"/>
          <w:w w:val="105"/>
        </w:rPr>
        <w:t xml:space="preserve"> </w:t>
      </w:r>
      <w:r w:rsidR="004973B2" w:rsidRPr="000A77CC">
        <w:rPr>
          <w:color w:val="231F1F"/>
          <w:w w:val="105"/>
        </w:rPr>
        <w:t>c</w:t>
      </w:r>
      <w:r w:rsidRPr="000A77CC">
        <w:rPr>
          <w:color w:val="231F1F"/>
          <w:w w:val="105"/>
        </w:rPr>
        <w:t>hung</w:t>
      </w:r>
      <w:r w:rsidRPr="000A77CC">
        <w:rPr>
          <w:color w:val="231F1F"/>
          <w:spacing w:val="4"/>
          <w:w w:val="105"/>
        </w:rPr>
        <w:t xml:space="preserve"> </w:t>
      </w:r>
      <w:r w:rsidRPr="000A77CC">
        <w:rPr>
          <w:color w:val="231F1F"/>
          <w:w w:val="105"/>
        </w:rPr>
        <w:t>và</w:t>
      </w:r>
      <w:r w:rsidRPr="000A77CC">
        <w:rPr>
          <w:color w:val="231F1F"/>
          <w:spacing w:val="3"/>
          <w:w w:val="105"/>
        </w:rPr>
        <w:t xml:space="preserve"> </w:t>
      </w:r>
      <w:r w:rsidRPr="000A77CC">
        <w:rPr>
          <w:color w:val="231F1F"/>
          <w:w w:val="105"/>
        </w:rPr>
        <w:t>trình</w:t>
      </w:r>
      <w:r w:rsidRPr="000A77CC">
        <w:rPr>
          <w:color w:val="231F1F"/>
          <w:spacing w:val="1"/>
          <w:w w:val="105"/>
        </w:rPr>
        <w:t xml:space="preserve"> </w:t>
      </w:r>
      <w:r w:rsidRPr="000A77CC">
        <w:rPr>
          <w:color w:val="231F1F"/>
          <w:w w:val="105"/>
        </w:rPr>
        <w:t>bày một</w:t>
      </w:r>
      <w:r w:rsidRPr="000A77CC">
        <w:rPr>
          <w:color w:val="231F1F"/>
          <w:spacing w:val="1"/>
          <w:w w:val="105"/>
        </w:rPr>
        <w:t xml:space="preserve"> </w:t>
      </w:r>
      <w:r w:rsidRPr="000A77CC">
        <w:rPr>
          <w:color w:val="231F1F"/>
          <w:w w:val="105"/>
        </w:rPr>
        <w:t>phiên</w:t>
      </w:r>
      <w:r w:rsidRPr="000A77CC">
        <w:rPr>
          <w:color w:val="231F1F"/>
          <w:spacing w:val="1"/>
          <w:w w:val="105"/>
        </w:rPr>
        <w:t xml:space="preserve"> </w:t>
      </w:r>
      <w:r w:rsidRPr="000A77CC">
        <w:rPr>
          <w:color w:val="231F1F"/>
          <w:w w:val="105"/>
        </w:rPr>
        <w:t>bản</w:t>
      </w:r>
      <w:r w:rsidRPr="000A77CC">
        <w:rPr>
          <w:color w:val="231F1F"/>
          <w:spacing w:val="1"/>
          <w:w w:val="105"/>
        </w:rPr>
        <w:t xml:space="preserve"> </w:t>
      </w:r>
      <w:r w:rsidRPr="000A77CC">
        <w:rPr>
          <w:color w:val="231F1F"/>
          <w:w w:val="105"/>
        </w:rPr>
        <w:t>dữ liệu</w:t>
      </w:r>
      <w:r w:rsidRPr="000A77CC">
        <w:rPr>
          <w:color w:val="231F1F"/>
          <w:spacing w:val="1"/>
          <w:w w:val="105"/>
        </w:rPr>
        <w:t xml:space="preserve"> </w:t>
      </w:r>
      <w:r w:rsidRPr="000A77CC">
        <w:rPr>
          <w:color w:val="231F1F"/>
          <w:w w:val="105"/>
        </w:rPr>
        <w:t>duy</w:t>
      </w:r>
      <w:r w:rsidRPr="000A77CC">
        <w:rPr>
          <w:color w:val="231F1F"/>
          <w:spacing w:val="1"/>
          <w:w w:val="105"/>
        </w:rPr>
        <w:t xml:space="preserve"> </w:t>
      </w:r>
      <w:r w:rsidRPr="000A77CC">
        <w:rPr>
          <w:color w:val="231F1F"/>
          <w:w w:val="105"/>
        </w:rPr>
        <w:t>nhất.</w:t>
      </w:r>
    </w:p>
    <w:p w14:paraId="741952BD" w14:textId="66D3393F" w:rsidR="00B1427B" w:rsidRPr="000A77CC" w:rsidRDefault="004973B2" w:rsidP="00BA54B1">
      <w:pPr>
        <w:pStyle w:val="ListParagraph"/>
        <w:numPr>
          <w:ilvl w:val="0"/>
          <w:numId w:val="21"/>
        </w:numPr>
        <w:tabs>
          <w:tab w:val="left" w:pos="2068"/>
        </w:tabs>
        <w:spacing w:before="91"/>
        <w:ind w:left="2168" w:right="210" w:hanging="254"/>
        <w:jc w:val="left"/>
      </w:pPr>
      <w:r w:rsidRPr="000A77CC">
        <w:rPr>
          <w:color w:val="231F1F"/>
          <w:w w:val="105"/>
        </w:rPr>
        <w:t>c</w:t>
      </w:r>
      <w:r w:rsidR="00B1427B" w:rsidRPr="000A77CC">
        <w:rPr>
          <w:color w:val="231F1F"/>
          <w:w w:val="105"/>
        </w:rPr>
        <w:t>ải</w:t>
      </w:r>
      <w:r w:rsidR="00B1427B" w:rsidRPr="000A77CC">
        <w:rPr>
          <w:color w:val="231F1F"/>
          <w:spacing w:val="4"/>
          <w:w w:val="105"/>
        </w:rPr>
        <w:t xml:space="preserve"> </w:t>
      </w:r>
      <w:r w:rsidR="00B1427B" w:rsidRPr="000A77CC">
        <w:rPr>
          <w:color w:val="231F1F"/>
          <w:w w:val="105"/>
        </w:rPr>
        <w:t>thiện</w:t>
      </w:r>
      <w:r w:rsidR="00B1427B" w:rsidRPr="000A77CC">
        <w:rPr>
          <w:color w:val="231F1F"/>
          <w:spacing w:val="4"/>
          <w:w w:val="105"/>
        </w:rPr>
        <w:t xml:space="preserve"> </w:t>
      </w:r>
      <w:r w:rsidR="00B1427B" w:rsidRPr="000A77CC">
        <w:rPr>
          <w:color w:val="231F1F"/>
          <w:w w:val="105"/>
        </w:rPr>
        <w:t>h</w:t>
      </w:r>
      <w:r w:rsidR="00CF03B4" w:rsidRPr="000A77CC">
        <w:rPr>
          <w:color w:val="231F1F"/>
          <w:w w:val="105"/>
        </w:rPr>
        <w:t>o</w:t>
      </w:r>
      <w:r w:rsidR="00B1427B" w:rsidRPr="000A77CC">
        <w:rPr>
          <w:color w:val="231F1F"/>
          <w:w w:val="105"/>
        </w:rPr>
        <w:t>ạt</w:t>
      </w:r>
      <w:r w:rsidR="00B1427B" w:rsidRPr="000A77CC">
        <w:rPr>
          <w:color w:val="231F1F"/>
          <w:spacing w:val="4"/>
          <w:w w:val="105"/>
        </w:rPr>
        <w:t xml:space="preserve"> </w:t>
      </w:r>
      <w:r w:rsidR="00B1427B" w:rsidRPr="000A77CC">
        <w:rPr>
          <w:color w:val="231F1F"/>
          <w:w w:val="105"/>
        </w:rPr>
        <w:t>động</w:t>
      </w:r>
      <w:r w:rsidR="00B1427B" w:rsidRPr="000A77CC">
        <w:rPr>
          <w:color w:val="231F1F"/>
          <w:spacing w:val="4"/>
          <w:w w:val="105"/>
        </w:rPr>
        <w:t xml:space="preserve"> </w:t>
      </w:r>
      <w:r w:rsidRPr="000A77CC">
        <w:rPr>
          <w:color w:val="231F1F"/>
          <w:w w:val="105"/>
        </w:rPr>
        <w:t>c</w:t>
      </w:r>
      <w:r w:rsidR="00B1427B" w:rsidRPr="000A77CC">
        <w:rPr>
          <w:color w:val="231F1F"/>
          <w:w w:val="105"/>
        </w:rPr>
        <w:t>ủa</w:t>
      </w:r>
      <w:r w:rsidR="00B1427B" w:rsidRPr="000A77CC">
        <w:rPr>
          <w:color w:val="231F1F"/>
          <w:spacing w:val="4"/>
          <w:w w:val="105"/>
        </w:rPr>
        <w:t xml:space="preserve"> </w:t>
      </w:r>
      <w:r w:rsidR="00B1427B" w:rsidRPr="000A77CC">
        <w:rPr>
          <w:color w:val="231F1F"/>
          <w:w w:val="105"/>
        </w:rPr>
        <w:t>tổ</w:t>
      </w:r>
      <w:r w:rsidR="00B1427B" w:rsidRPr="000A77CC">
        <w:rPr>
          <w:color w:val="231F1F"/>
          <w:spacing w:val="4"/>
          <w:w w:val="105"/>
        </w:rPr>
        <w:t xml:space="preserve"> </w:t>
      </w:r>
      <w:r w:rsidRPr="000A77CC">
        <w:rPr>
          <w:color w:val="231F1F"/>
          <w:w w:val="105"/>
        </w:rPr>
        <w:t>c</w:t>
      </w:r>
      <w:r w:rsidR="00B1427B" w:rsidRPr="000A77CC">
        <w:rPr>
          <w:color w:val="231F1F"/>
          <w:w w:val="105"/>
        </w:rPr>
        <w:t>hứ</w:t>
      </w:r>
      <w:r w:rsidRPr="000A77CC">
        <w:rPr>
          <w:color w:val="231F1F"/>
          <w:w w:val="105"/>
        </w:rPr>
        <w:t>c</w:t>
      </w:r>
      <w:r w:rsidR="00B1427B" w:rsidRPr="000A77CC">
        <w:rPr>
          <w:color w:val="231F1F"/>
          <w:w w:val="105"/>
        </w:rPr>
        <w:t>.</w:t>
      </w:r>
      <w:r w:rsidR="00B1427B" w:rsidRPr="000A77CC">
        <w:rPr>
          <w:color w:val="231F1F"/>
          <w:spacing w:val="4"/>
          <w:w w:val="105"/>
        </w:rPr>
        <w:t xml:space="preserve"> </w:t>
      </w:r>
      <w:r w:rsidR="00B1427B" w:rsidRPr="000A77CC">
        <w:rPr>
          <w:color w:val="231F1F"/>
          <w:w w:val="105"/>
        </w:rPr>
        <w:t>BI</w:t>
      </w:r>
      <w:r w:rsidR="00B1427B" w:rsidRPr="000A77CC">
        <w:rPr>
          <w:color w:val="231F1F"/>
          <w:spacing w:val="4"/>
          <w:w w:val="105"/>
        </w:rPr>
        <w:t xml:space="preserve"> </w:t>
      </w:r>
      <w:r w:rsidRPr="000A77CC">
        <w:rPr>
          <w:color w:val="231F1F"/>
          <w:w w:val="105"/>
        </w:rPr>
        <w:t>c</w:t>
      </w:r>
      <w:r w:rsidR="00A56E9F" w:rsidRPr="000A77CC">
        <w:rPr>
          <w:color w:val="231F1F"/>
          <w:w w:val="105"/>
        </w:rPr>
        <w:t>ó</w:t>
      </w:r>
      <w:r w:rsidR="00B1427B" w:rsidRPr="000A77CC">
        <w:rPr>
          <w:color w:val="231F1F"/>
          <w:spacing w:val="4"/>
          <w:w w:val="105"/>
        </w:rPr>
        <w:t xml:space="preserve"> </w:t>
      </w:r>
      <w:r w:rsidR="00B1427B" w:rsidRPr="000A77CC">
        <w:rPr>
          <w:color w:val="231F1F"/>
          <w:w w:val="105"/>
        </w:rPr>
        <w:t>thể</w:t>
      </w:r>
      <w:r w:rsidR="00B1427B" w:rsidRPr="000A77CC">
        <w:rPr>
          <w:color w:val="231F1F"/>
          <w:spacing w:val="4"/>
          <w:w w:val="105"/>
        </w:rPr>
        <w:t xml:space="preserve"> </w:t>
      </w:r>
      <w:r w:rsidR="00B1427B" w:rsidRPr="000A77CC">
        <w:rPr>
          <w:color w:val="231F1F"/>
          <w:w w:val="105"/>
        </w:rPr>
        <w:t>mang</w:t>
      </w:r>
      <w:r w:rsidR="00B1427B" w:rsidRPr="000A77CC">
        <w:rPr>
          <w:color w:val="231F1F"/>
          <w:spacing w:val="4"/>
          <w:w w:val="105"/>
        </w:rPr>
        <w:t xml:space="preserve"> </w:t>
      </w:r>
      <w:r w:rsidR="00B1427B" w:rsidRPr="000A77CC">
        <w:rPr>
          <w:color w:val="231F1F"/>
          <w:w w:val="105"/>
        </w:rPr>
        <w:t>lại</w:t>
      </w:r>
      <w:r w:rsidR="00B1427B" w:rsidRPr="000A77CC">
        <w:rPr>
          <w:color w:val="231F1F"/>
          <w:spacing w:val="4"/>
          <w:w w:val="105"/>
        </w:rPr>
        <w:t xml:space="preserve"> </w:t>
      </w:r>
      <w:r w:rsidR="00B1427B" w:rsidRPr="000A77CC">
        <w:rPr>
          <w:color w:val="231F1F"/>
          <w:w w:val="105"/>
        </w:rPr>
        <w:t>lợi</w:t>
      </w:r>
      <w:r w:rsidR="00B1427B" w:rsidRPr="000A77CC">
        <w:rPr>
          <w:color w:val="231F1F"/>
          <w:spacing w:val="4"/>
          <w:w w:val="105"/>
        </w:rPr>
        <w:t xml:space="preserve"> </w:t>
      </w:r>
      <w:r w:rsidR="00B1427B" w:rsidRPr="000A77CC">
        <w:rPr>
          <w:color w:val="231F1F"/>
          <w:w w:val="105"/>
        </w:rPr>
        <w:t>thế</w:t>
      </w:r>
      <w:r w:rsidR="00B1427B" w:rsidRPr="000A77CC">
        <w:rPr>
          <w:color w:val="231F1F"/>
          <w:spacing w:val="4"/>
          <w:w w:val="105"/>
        </w:rPr>
        <w:t xml:space="preserve"> </w:t>
      </w:r>
      <w:r w:rsidRPr="000A77CC">
        <w:rPr>
          <w:color w:val="231F1F"/>
          <w:w w:val="105"/>
        </w:rPr>
        <w:t>c</w:t>
      </w:r>
      <w:r w:rsidR="00B1427B" w:rsidRPr="000A77CC">
        <w:rPr>
          <w:color w:val="231F1F"/>
          <w:w w:val="105"/>
        </w:rPr>
        <w:t>ạnh</w:t>
      </w:r>
      <w:r w:rsidR="00B1427B" w:rsidRPr="000A77CC">
        <w:rPr>
          <w:color w:val="231F1F"/>
          <w:spacing w:val="4"/>
          <w:w w:val="105"/>
        </w:rPr>
        <w:t xml:space="preserve"> </w:t>
      </w:r>
      <w:r w:rsidR="00B1427B" w:rsidRPr="000A77CC">
        <w:rPr>
          <w:color w:val="231F1F"/>
          <w:w w:val="105"/>
        </w:rPr>
        <w:t>tranh</w:t>
      </w:r>
      <w:r w:rsidR="00B1427B" w:rsidRPr="000A77CC">
        <w:rPr>
          <w:color w:val="231F1F"/>
          <w:spacing w:val="4"/>
          <w:w w:val="105"/>
        </w:rPr>
        <w:t xml:space="preserve"> </w:t>
      </w:r>
      <w:r w:rsidR="00B1427B" w:rsidRPr="000A77CC">
        <w:rPr>
          <w:color w:val="231F1F"/>
          <w:w w:val="105"/>
        </w:rPr>
        <w:t>tr</w:t>
      </w:r>
      <w:r w:rsidR="00CF03B4" w:rsidRPr="000A77CC">
        <w:rPr>
          <w:color w:val="231F1F"/>
          <w:w w:val="105"/>
        </w:rPr>
        <w:t>o</w:t>
      </w:r>
      <w:r w:rsidR="00B1427B" w:rsidRPr="000A77CC">
        <w:rPr>
          <w:color w:val="231F1F"/>
          <w:w w:val="105"/>
        </w:rPr>
        <w:t>ng</w:t>
      </w:r>
      <w:r w:rsidR="00B1427B" w:rsidRPr="000A77CC">
        <w:rPr>
          <w:color w:val="231F1F"/>
          <w:spacing w:val="4"/>
          <w:w w:val="105"/>
        </w:rPr>
        <w:t xml:space="preserve"> </w:t>
      </w:r>
      <w:r w:rsidR="00B1427B" w:rsidRPr="000A77CC">
        <w:rPr>
          <w:color w:val="231F1F"/>
          <w:w w:val="105"/>
        </w:rPr>
        <w:t>nhiều</w:t>
      </w:r>
      <w:r w:rsidR="00B1427B" w:rsidRPr="000A77CC">
        <w:rPr>
          <w:color w:val="231F1F"/>
          <w:spacing w:val="4"/>
          <w:w w:val="105"/>
        </w:rPr>
        <w:t xml:space="preserve"> </w:t>
      </w:r>
      <w:r w:rsidR="00B1427B" w:rsidRPr="000A77CC">
        <w:rPr>
          <w:color w:val="231F1F"/>
          <w:w w:val="105"/>
        </w:rPr>
        <w:t>lĩnh</w:t>
      </w:r>
      <w:r w:rsidR="00B1427B" w:rsidRPr="000A77CC">
        <w:rPr>
          <w:color w:val="231F1F"/>
          <w:spacing w:val="4"/>
          <w:w w:val="105"/>
        </w:rPr>
        <w:t xml:space="preserve"> </w:t>
      </w:r>
      <w:r w:rsidR="00B1427B" w:rsidRPr="000A77CC">
        <w:rPr>
          <w:color w:val="231F1F"/>
          <w:w w:val="105"/>
        </w:rPr>
        <w:t>vự</w:t>
      </w:r>
      <w:r w:rsidRPr="000A77CC">
        <w:rPr>
          <w:color w:val="231F1F"/>
          <w:w w:val="105"/>
        </w:rPr>
        <w:t>c</w:t>
      </w:r>
      <w:r w:rsidR="00B1427B" w:rsidRPr="000A77CC">
        <w:rPr>
          <w:color w:val="231F1F"/>
          <w:spacing w:val="4"/>
          <w:w w:val="105"/>
        </w:rPr>
        <w:t xml:space="preserve"> </w:t>
      </w:r>
      <w:r w:rsidR="00B1427B" w:rsidRPr="000A77CC">
        <w:rPr>
          <w:color w:val="231F1F"/>
          <w:w w:val="105"/>
        </w:rPr>
        <w:t>khá</w:t>
      </w:r>
      <w:r w:rsidRPr="000A77CC">
        <w:rPr>
          <w:color w:val="231F1F"/>
          <w:w w:val="105"/>
        </w:rPr>
        <w:t>c</w:t>
      </w:r>
      <w:r w:rsidR="00B1427B" w:rsidRPr="000A77CC">
        <w:rPr>
          <w:color w:val="231F1F"/>
          <w:spacing w:val="-73"/>
          <w:w w:val="105"/>
        </w:rPr>
        <w:t xml:space="preserve"> </w:t>
      </w:r>
      <w:r w:rsidR="00B1427B" w:rsidRPr="000A77CC">
        <w:rPr>
          <w:color w:val="231F1F"/>
          <w:w w:val="105"/>
        </w:rPr>
        <w:t>nhau,</w:t>
      </w:r>
      <w:r w:rsidR="00B1427B" w:rsidRPr="000A77CC">
        <w:rPr>
          <w:color w:val="231F1F"/>
          <w:spacing w:val="3"/>
          <w:w w:val="105"/>
        </w:rPr>
        <w:t xml:space="preserve"> </w:t>
      </w:r>
      <w:r w:rsidR="00B1427B" w:rsidRPr="000A77CC">
        <w:rPr>
          <w:color w:val="231F1F"/>
          <w:w w:val="105"/>
        </w:rPr>
        <w:t>từ</w:t>
      </w:r>
      <w:r w:rsidR="00B1427B" w:rsidRPr="000A77CC">
        <w:rPr>
          <w:color w:val="231F1F"/>
          <w:spacing w:val="4"/>
          <w:w w:val="105"/>
        </w:rPr>
        <w:t xml:space="preserve"> </w:t>
      </w:r>
      <w:r w:rsidR="00B1427B" w:rsidRPr="000A77CC">
        <w:rPr>
          <w:color w:val="231F1F"/>
          <w:w w:val="105"/>
        </w:rPr>
        <w:t>hỗ</w:t>
      </w:r>
      <w:r w:rsidR="00B1427B" w:rsidRPr="000A77CC">
        <w:rPr>
          <w:color w:val="231F1F"/>
          <w:spacing w:val="3"/>
          <w:w w:val="105"/>
        </w:rPr>
        <w:t xml:space="preserve"> </w:t>
      </w:r>
      <w:r w:rsidR="00B1427B" w:rsidRPr="000A77CC">
        <w:rPr>
          <w:color w:val="231F1F"/>
          <w:w w:val="105"/>
        </w:rPr>
        <w:t>trợ</w:t>
      </w:r>
      <w:r w:rsidR="00B1427B" w:rsidRPr="000A77CC">
        <w:rPr>
          <w:color w:val="231F1F"/>
          <w:spacing w:val="4"/>
          <w:w w:val="105"/>
        </w:rPr>
        <w:t xml:space="preserve"> </w:t>
      </w:r>
      <w:r w:rsidR="00B1427B" w:rsidRPr="000A77CC">
        <w:rPr>
          <w:color w:val="231F1F"/>
          <w:w w:val="105"/>
        </w:rPr>
        <w:t>khá</w:t>
      </w:r>
      <w:r w:rsidRPr="000A77CC">
        <w:rPr>
          <w:color w:val="231F1F"/>
          <w:w w:val="105"/>
        </w:rPr>
        <w:t>c</w:t>
      </w:r>
      <w:r w:rsidR="00B1427B" w:rsidRPr="000A77CC">
        <w:rPr>
          <w:color w:val="231F1F"/>
          <w:w w:val="105"/>
        </w:rPr>
        <w:t>h</w:t>
      </w:r>
      <w:r w:rsidR="00B1427B" w:rsidRPr="000A77CC">
        <w:rPr>
          <w:color w:val="231F1F"/>
          <w:spacing w:val="3"/>
          <w:w w:val="105"/>
        </w:rPr>
        <w:t xml:space="preserve"> </w:t>
      </w:r>
      <w:r w:rsidR="00B1427B" w:rsidRPr="000A77CC">
        <w:rPr>
          <w:color w:val="231F1F"/>
          <w:w w:val="105"/>
        </w:rPr>
        <w:t>hàng</w:t>
      </w:r>
      <w:r w:rsidR="00B1427B" w:rsidRPr="000A77CC">
        <w:rPr>
          <w:color w:val="231F1F"/>
          <w:spacing w:val="4"/>
          <w:w w:val="105"/>
        </w:rPr>
        <w:t xml:space="preserve"> </w:t>
      </w:r>
      <w:r w:rsidR="00B1427B" w:rsidRPr="000A77CC">
        <w:rPr>
          <w:color w:val="231F1F"/>
          <w:w w:val="105"/>
        </w:rPr>
        <w:t>đến</w:t>
      </w:r>
      <w:r w:rsidR="00B1427B" w:rsidRPr="000A77CC">
        <w:rPr>
          <w:color w:val="231F1F"/>
          <w:spacing w:val="4"/>
          <w:w w:val="105"/>
        </w:rPr>
        <w:t xml:space="preserve"> </w:t>
      </w:r>
      <w:r w:rsidR="00B1427B" w:rsidRPr="000A77CC">
        <w:rPr>
          <w:color w:val="231F1F"/>
          <w:w w:val="105"/>
        </w:rPr>
        <w:t>quy</w:t>
      </w:r>
      <w:r w:rsidR="00B1427B" w:rsidRPr="000A77CC">
        <w:rPr>
          <w:color w:val="231F1F"/>
          <w:spacing w:val="3"/>
          <w:w w:val="105"/>
        </w:rPr>
        <w:t xml:space="preserve"> </w:t>
      </w:r>
      <w:r w:rsidR="00B1427B" w:rsidRPr="000A77CC">
        <w:rPr>
          <w:color w:val="231F1F"/>
          <w:w w:val="105"/>
        </w:rPr>
        <w:t>trình</w:t>
      </w:r>
      <w:r w:rsidR="00B1427B" w:rsidRPr="000A77CC">
        <w:rPr>
          <w:color w:val="231F1F"/>
          <w:spacing w:val="4"/>
          <w:w w:val="105"/>
        </w:rPr>
        <w:t xml:space="preserve"> </w:t>
      </w:r>
      <w:r w:rsidR="00B1427B" w:rsidRPr="000A77CC">
        <w:rPr>
          <w:color w:val="231F1F"/>
          <w:w w:val="105"/>
        </w:rPr>
        <w:t>sản</w:t>
      </w:r>
      <w:r w:rsidR="00B1427B" w:rsidRPr="000A77CC">
        <w:rPr>
          <w:color w:val="231F1F"/>
          <w:spacing w:val="3"/>
          <w:w w:val="105"/>
        </w:rPr>
        <w:t xml:space="preserve"> </w:t>
      </w:r>
      <w:r w:rsidR="00B1427B" w:rsidRPr="000A77CC">
        <w:rPr>
          <w:color w:val="231F1F"/>
          <w:w w:val="105"/>
        </w:rPr>
        <w:t>xuất.</w:t>
      </w:r>
      <w:r w:rsidR="00B1427B" w:rsidRPr="000A77CC">
        <w:rPr>
          <w:color w:val="231F1F"/>
          <w:spacing w:val="4"/>
          <w:w w:val="105"/>
        </w:rPr>
        <w:t xml:space="preserve"> </w:t>
      </w:r>
      <w:r w:rsidR="00B1427B" w:rsidRPr="000A77CC">
        <w:rPr>
          <w:color w:val="231F1F"/>
          <w:w w:val="105"/>
        </w:rPr>
        <w:t>Những</w:t>
      </w:r>
      <w:r w:rsidR="00B1427B" w:rsidRPr="000A77CC">
        <w:rPr>
          <w:color w:val="231F1F"/>
          <w:spacing w:val="4"/>
          <w:w w:val="105"/>
        </w:rPr>
        <w:t xml:space="preserve"> </w:t>
      </w:r>
      <w:r w:rsidR="00B1427B" w:rsidRPr="000A77CC">
        <w:rPr>
          <w:color w:val="231F1F"/>
          <w:w w:val="105"/>
        </w:rPr>
        <w:t>lợi</w:t>
      </w:r>
      <w:r w:rsidR="00B1427B" w:rsidRPr="000A77CC">
        <w:rPr>
          <w:color w:val="231F1F"/>
          <w:spacing w:val="3"/>
          <w:w w:val="105"/>
        </w:rPr>
        <w:t xml:space="preserve"> </w:t>
      </w:r>
      <w:r w:rsidR="00B1427B" w:rsidRPr="000A77CC">
        <w:rPr>
          <w:color w:val="231F1F"/>
          <w:w w:val="105"/>
        </w:rPr>
        <w:t>thế</w:t>
      </w:r>
      <w:r w:rsidR="00B1427B" w:rsidRPr="000A77CC">
        <w:rPr>
          <w:color w:val="231F1F"/>
          <w:spacing w:val="4"/>
          <w:w w:val="105"/>
        </w:rPr>
        <w:t xml:space="preserve"> </w:t>
      </w:r>
      <w:r w:rsidR="00B1427B" w:rsidRPr="000A77CC">
        <w:rPr>
          <w:color w:val="231F1F"/>
          <w:w w:val="105"/>
        </w:rPr>
        <w:t>như</w:t>
      </w:r>
      <w:r w:rsidR="00B1427B" w:rsidRPr="000A77CC">
        <w:rPr>
          <w:color w:val="231F1F"/>
          <w:spacing w:val="3"/>
          <w:w w:val="105"/>
        </w:rPr>
        <w:t xml:space="preserve"> </w:t>
      </w:r>
      <w:r w:rsidR="00B1427B" w:rsidRPr="000A77CC">
        <w:rPr>
          <w:color w:val="231F1F"/>
          <w:w w:val="105"/>
        </w:rPr>
        <w:t>vậy</w:t>
      </w:r>
      <w:r w:rsidR="00B1427B" w:rsidRPr="000A77CC">
        <w:rPr>
          <w:color w:val="231F1F"/>
          <w:spacing w:val="4"/>
          <w:w w:val="105"/>
        </w:rPr>
        <w:t xml:space="preserve"> </w:t>
      </w:r>
      <w:r w:rsidRPr="000A77CC">
        <w:rPr>
          <w:color w:val="231F1F"/>
          <w:w w:val="105"/>
        </w:rPr>
        <w:t>c</w:t>
      </w:r>
      <w:r w:rsidR="00A56E9F" w:rsidRPr="000A77CC">
        <w:rPr>
          <w:color w:val="231F1F"/>
          <w:w w:val="105"/>
        </w:rPr>
        <w:t>ó</w:t>
      </w:r>
      <w:r w:rsidR="00B1427B" w:rsidRPr="000A77CC">
        <w:rPr>
          <w:color w:val="231F1F"/>
          <w:spacing w:val="4"/>
          <w:w w:val="105"/>
        </w:rPr>
        <w:t xml:space="preserve"> </w:t>
      </w:r>
      <w:r w:rsidR="00B1427B" w:rsidRPr="000A77CC">
        <w:rPr>
          <w:color w:val="231F1F"/>
          <w:w w:val="105"/>
        </w:rPr>
        <w:t>thể</w:t>
      </w:r>
      <w:r w:rsidR="00B1427B" w:rsidRPr="000A77CC">
        <w:rPr>
          <w:color w:val="231F1F"/>
          <w:spacing w:val="3"/>
          <w:w w:val="105"/>
        </w:rPr>
        <w:t xml:space="preserve"> </w:t>
      </w:r>
      <w:r w:rsidR="00B1427B" w:rsidRPr="000A77CC">
        <w:rPr>
          <w:color w:val="231F1F"/>
          <w:w w:val="105"/>
        </w:rPr>
        <w:t>đượ</w:t>
      </w:r>
      <w:r w:rsidRPr="000A77CC">
        <w:rPr>
          <w:color w:val="231F1F"/>
          <w:w w:val="105"/>
        </w:rPr>
        <w:t>c</w:t>
      </w:r>
      <w:r w:rsidR="00B1427B" w:rsidRPr="000A77CC">
        <w:rPr>
          <w:color w:val="231F1F"/>
          <w:spacing w:val="4"/>
          <w:w w:val="105"/>
        </w:rPr>
        <w:t xml:space="preserve"> </w:t>
      </w:r>
      <w:r w:rsidR="00B1427B" w:rsidRPr="000A77CC">
        <w:rPr>
          <w:color w:val="231F1F"/>
          <w:w w:val="105"/>
        </w:rPr>
        <w:t>phản</w:t>
      </w:r>
      <w:r w:rsidR="00B1427B" w:rsidRPr="000A77CC">
        <w:rPr>
          <w:color w:val="231F1F"/>
          <w:spacing w:val="3"/>
          <w:w w:val="105"/>
        </w:rPr>
        <w:t xml:space="preserve"> </w:t>
      </w:r>
      <w:r w:rsidR="00B1427B" w:rsidRPr="000A77CC">
        <w:rPr>
          <w:color w:val="231F1F"/>
          <w:w w:val="105"/>
        </w:rPr>
        <w:t>ánh</w:t>
      </w:r>
      <w:r w:rsidR="00B1427B" w:rsidRPr="000A77CC">
        <w:rPr>
          <w:color w:val="231F1F"/>
          <w:spacing w:val="1"/>
          <w:w w:val="105"/>
        </w:rPr>
        <w:t xml:space="preserve"> </w:t>
      </w:r>
      <w:r w:rsidR="00B1427B" w:rsidRPr="000A77CC">
        <w:rPr>
          <w:color w:val="231F1F"/>
          <w:w w:val="105"/>
        </w:rPr>
        <w:t>tr</w:t>
      </w:r>
      <w:r w:rsidR="00CF03B4" w:rsidRPr="000A77CC">
        <w:rPr>
          <w:color w:val="231F1F"/>
          <w:w w:val="105"/>
        </w:rPr>
        <w:t>o</w:t>
      </w:r>
      <w:r w:rsidR="00B1427B" w:rsidRPr="000A77CC">
        <w:rPr>
          <w:color w:val="231F1F"/>
          <w:w w:val="105"/>
        </w:rPr>
        <w:t>ng</w:t>
      </w:r>
      <w:r w:rsidR="00B1427B" w:rsidRPr="000A77CC">
        <w:rPr>
          <w:color w:val="231F1F"/>
          <w:spacing w:val="4"/>
          <w:w w:val="105"/>
        </w:rPr>
        <w:t xml:space="preserve"> </w:t>
      </w:r>
      <w:r w:rsidR="00B1427B" w:rsidRPr="000A77CC">
        <w:rPr>
          <w:color w:val="231F1F"/>
          <w:w w:val="105"/>
        </w:rPr>
        <w:t>hiệu</w:t>
      </w:r>
      <w:r w:rsidR="00B1427B" w:rsidRPr="000A77CC">
        <w:rPr>
          <w:color w:val="231F1F"/>
          <w:spacing w:val="4"/>
          <w:w w:val="105"/>
        </w:rPr>
        <w:t xml:space="preserve"> </w:t>
      </w:r>
      <w:r w:rsidR="00B1427B" w:rsidRPr="000A77CC">
        <w:rPr>
          <w:color w:val="231F1F"/>
          <w:w w:val="105"/>
        </w:rPr>
        <w:t>quả</w:t>
      </w:r>
      <w:r w:rsidR="00B1427B" w:rsidRPr="000A77CC">
        <w:rPr>
          <w:color w:val="231F1F"/>
          <w:spacing w:val="4"/>
          <w:w w:val="105"/>
        </w:rPr>
        <w:t xml:space="preserve"> </w:t>
      </w:r>
      <w:r w:rsidR="00B1427B" w:rsidRPr="000A77CC">
        <w:rPr>
          <w:color w:val="231F1F"/>
          <w:w w:val="105"/>
        </w:rPr>
        <w:t>gia</w:t>
      </w:r>
      <w:r w:rsidR="00B1427B" w:rsidRPr="000A77CC">
        <w:rPr>
          <w:color w:val="231F1F"/>
          <w:spacing w:val="4"/>
          <w:w w:val="105"/>
        </w:rPr>
        <w:t xml:space="preserve"> </w:t>
      </w:r>
      <w:r w:rsidR="00B1427B" w:rsidRPr="000A77CC">
        <w:rPr>
          <w:color w:val="231F1F"/>
          <w:w w:val="105"/>
        </w:rPr>
        <w:t>tăng,</w:t>
      </w:r>
      <w:r w:rsidR="00B1427B" w:rsidRPr="000A77CC">
        <w:rPr>
          <w:color w:val="231F1F"/>
          <w:spacing w:val="4"/>
          <w:w w:val="105"/>
        </w:rPr>
        <w:t xml:space="preserve"> </w:t>
      </w:r>
      <w:r w:rsidR="00B1427B" w:rsidRPr="000A77CC">
        <w:rPr>
          <w:color w:val="231F1F"/>
          <w:w w:val="105"/>
        </w:rPr>
        <w:t>giảm</w:t>
      </w:r>
      <w:r w:rsidR="00B1427B" w:rsidRPr="000A77CC">
        <w:rPr>
          <w:color w:val="231F1F"/>
          <w:spacing w:val="4"/>
          <w:w w:val="105"/>
        </w:rPr>
        <w:t xml:space="preserve"> </w:t>
      </w:r>
      <w:r w:rsidR="00B1427B" w:rsidRPr="000A77CC">
        <w:rPr>
          <w:color w:val="231F1F"/>
          <w:w w:val="105"/>
        </w:rPr>
        <w:t>lãng</w:t>
      </w:r>
      <w:r w:rsidR="00B1427B" w:rsidRPr="000A77CC">
        <w:rPr>
          <w:color w:val="231F1F"/>
          <w:spacing w:val="4"/>
          <w:w w:val="105"/>
        </w:rPr>
        <w:t xml:space="preserve"> </w:t>
      </w:r>
      <w:r w:rsidR="00B1427B" w:rsidRPr="000A77CC">
        <w:rPr>
          <w:color w:val="231F1F"/>
          <w:w w:val="105"/>
        </w:rPr>
        <w:t>phí,</w:t>
      </w:r>
      <w:r w:rsidR="00B1427B" w:rsidRPr="000A77CC">
        <w:rPr>
          <w:color w:val="231F1F"/>
          <w:spacing w:val="4"/>
          <w:w w:val="105"/>
        </w:rPr>
        <w:t xml:space="preserve"> </w:t>
      </w:r>
      <w:r w:rsidR="00B1427B" w:rsidRPr="000A77CC">
        <w:rPr>
          <w:color w:val="231F1F"/>
          <w:w w:val="105"/>
        </w:rPr>
        <w:t>tăng</w:t>
      </w:r>
      <w:r w:rsidR="00B1427B" w:rsidRPr="000A77CC">
        <w:rPr>
          <w:color w:val="231F1F"/>
          <w:spacing w:val="4"/>
          <w:w w:val="105"/>
        </w:rPr>
        <w:t xml:space="preserve"> </w:t>
      </w:r>
      <w:r w:rsidR="00B1427B" w:rsidRPr="000A77CC">
        <w:rPr>
          <w:color w:val="231F1F"/>
          <w:w w:val="105"/>
        </w:rPr>
        <w:t>d</w:t>
      </w:r>
      <w:r w:rsidR="00CF03B4" w:rsidRPr="000A77CC">
        <w:rPr>
          <w:color w:val="231F1F"/>
          <w:w w:val="105"/>
        </w:rPr>
        <w:t>o</w:t>
      </w:r>
      <w:r w:rsidR="00B1427B" w:rsidRPr="000A77CC">
        <w:rPr>
          <w:color w:val="231F1F"/>
          <w:w w:val="105"/>
        </w:rPr>
        <w:t>anh</w:t>
      </w:r>
      <w:r w:rsidR="00B1427B" w:rsidRPr="000A77CC">
        <w:rPr>
          <w:color w:val="231F1F"/>
          <w:spacing w:val="4"/>
          <w:w w:val="105"/>
        </w:rPr>
        <w:t xml:space="preserve"> </w:t>
      </w:r>
      <w:r w:rsidR="00B1427B" w:rsidRPr="000A77CC">
        <w:rPr>
          <w:color w:val="231F1F"/>
          <w:w w:val="105"/>
        </w:rPr>
        <w:t>thu,</w:t>
      </w:r>
      <w:r w:rsidR="00B1427B" w:rsidRPr="000A77CC">
        <w:rPr>
          <w:color w:val="231F1F"/>
          <w:spacing w:val="4"/>
          <w:w w:val="105"/>
        </w:rPr>
        <w:t xml:space="preserve"> </w:t>
      </w:r>
      <w:r w:rsidR="00B1427B" w:rsidRPr="000A77CC">
        <w:rPr>
          <w:color w:val="231F1F"/>
          <w:w w:val="105"/>
        </w:rPr>
        <w:t>giảm</w:t>
      </w:r>
      <w:r w:rsidR="00B1427B" w:rsidRPr="000A77CC">
        <w:rPr>
          <w:color w:val="231F1F"/>
          <w:spacing w:val="4"/>
          <w:w w:val="105"/>
        </w:rPr>
        <w:t xml:space="preserve"> </w:t>
      </w:r>
      <w:r w:rsidR="00B1427B" w:rsidRPr="000A77CC">
        <w:rPr>
          <w:color w:val="231F1F"/>
          <w:w w:val="105"/>
        </w:rPr>
        <w:t>d</w:t>
      </w:r>
      <w:r w:rsidR="00CF03B4" w:rsidRPr="000A77CC">
        <w:rPr>
          <w:color w:val="231F1F"/>
          <w:w w:val="105"/>
        </w:rPr>
        <w:t>o</w:t>
      </w:r>
      <w:r w:rsidR="00B1427B" w:rsidRPr="000A77CC">
        <w:rPr>
          <w:color w:val="231F1F"/>
          <w:w w:val="105"/>
        </w:rPr>
        <w:t>anh</w:t>
      </w:r>
      <w:r w:rsidR="00B1427B" w:rsidRPr="000A77CC">
        <w:rPr>
          <w:color w:val="231F1F"/>
          <w:spacing w:val="4"/>
          <w:w w:val="105"/>
        </w:rPr>
        <w:t xml:space="preserve"> </w:t>
      </w:r>
      <w:r w:rsidR="00B1427B" w:rsidRPr="000A77CC">
        <w:rPr>
          <w:color w:val="231F1F"/>
          <w:w w:val="105"/>
        </w:rPr>
        <w:t>thu</w:t>
      </w:r>
      <w:r w:rsidR="00B1427B" w:rsidRPr="000A77CC">
        <w:rPr>
          <w:color w:val="231F1F"/>
          <w:spacing w:val="4"/>
          <w:w w:val="105"/>
        </w:rPr>
        <w:t xml:space="preserve"> </w:t>
      </w:r>
      <w:r w:rsidRPr="000A77CC">
        <w:rPr>
          <w:color w:val="231F1F"/>
          <w:w w:val="105"/>
        </w:rPr>
        <w:t>c</w:t>
      </w:r>
      <w:r w:rsidR="00B1427B" w:rsidRPr="000A77CC">
        <w:rPr>
          <w:color w:val="231F1F"/>
          <w:w w:val="105"/>
        </w:rPr>
        <w:t>ủa</w:t>
      </w:r>
      <w:r w:rsidR="00B1427B" w:rsidRPr="000A77CC">
        <w:rPr>
          <w:color w:val="231F1F"/>
          <w:spacing w:val="4"/>
          <w:w w:val="105"/>
        </w:rPr>
        <w:t xml:space="preserve"> </w:t>
      </w:r>
      <w:r w:rsidR="00B1427B" w:rsidRPr="000A77CC">
        <w:rPr>
          <w:color w:val="231F1F"/>
          <w:w w:val="105"/>
        </w:rPr>
        <w:t>nhân</w:t>
      </w:r>
      <w:r w:rsidR="00B1427B" w:rsidRPr="000A77CC">
        <w:rPr>
          <w:color w:val="231F1F"/>
          <w:spacing w:val="4"/>
          <w:w w:val="105"/>
        </w:rPr>
        <w:t xml:space="preserve"> </w:t>
      </w:r>
      <w:r w:rsidR="00B1427B" w:rsidRPr="000A77CC">
        <w:rPr>
          <w:color w:val="231F1F"/>
          <w:w w:val="105"/>
        </w:rPr>
        <w:t>viên</w:t>
      </w:r>
      <w:r w:rsidR="00B1427B" w:rsidRPr="000A77CC">
        <w:rPr>
          <w:color w:val="231F1F"/>
          <w:spacing w:val="4"/>
          <w:w w:val="105"/>
        </w:rPr>
        <w:t xml:space="preserve"> </w:t>
      </w:r>
      <w:r w:rsidR="00B1427B" w:rsidRPr="000A77CC">
        <w:rPr>
          <w:color w:val="231F1F"/>
          <w:w w:val="105"/>
        </w:rPr>
        <w:t>và</w:t>
      </w:r>
      <w:r w:rsidR="00B1427B" w:rsidRPr="000A77CC">
        <w:rPr>
          <w:color w:val="231F1F"/>
          <w:spacing w:val="4"/>
          <w:w w:val="105"/>
        </w:rPr>
        <w:t xml:space="preserve"> </w:t>
      </w:r>
      <w:r w:rsidR="00B1427B" w:rsidRPr="000A77CC">
        <w:rPr>
          <w:color w:val="231F1F"/>
          <w:w w:val="105"/>
        </w:rPr>
        <w:t>khá</w:t>
      </w:r>
      <w:r w:rsidRPr="000A77CC">
        <w:rPr>
          <w:color w:val="231F1F"/>
          <w:w w:val="105"/>
        </w:rPr>
        <w:t>c</w:t>
      </w:r>
      <w:r w:rsidR="00B1427B" w:rsidRPr="000A77CC">
        <w:rPr>
          <w:color w:val="231F1F"/>
          <w:w w:val="105"/>
        </w:rPr>
        <w:t>h</w:t>
      </w:r>
    </w:p>
    <w:p w14:paraId="250F006C" w14:textId="2942A118" w:rsidR="00B1427B" w:rsidRPr="000A77CC" w:rsidRDefault="00B1427B" w:rsidP="00B1427B">
      <w:pPr>
        <w:pStyle w:val="BodyText"/>
        <w:spacing w:before="1"/>
        <w:ind w:left="2168" w:right="210"/>
      </w:pPr>
      <w:r w:rsidRPr="000A77CC">
        <w:rPr>
          <w:color w:val="231F1F"/>
          <w:w w:val="105"/>
        </w:rPr>
        <w:t>hàng,</w:t>
      </w:r>
      <w:r w:rsidRPr="000A77CC">
        <w:rPr>
          <w:color w:val="231F1F"/>
          <w:spacing w:val="4"/>
          <w:w w:val="105"/>
        </w:rPr>
        <w:t xml:space="preserve"> </w:t>
      </w:r>
      <w:r w:rsidRPr="000A77CC">
        <w:rPr>
          <w:color w:val="231F1F"/>
          <w:w w:val="105"/>
        </w:rPr>
        <w:t>và</w:t>
      </w:r>
      <w:r w:rsidRPr="000A77CC">
        <w:rPr>
          <w:color w:val="231F1F"/>
          <w:spacing w:val="4"/>
          <w:w w:val="105"/>
        </w:rPr>
        <w:t xml:space="preserve"> </w:t>
      </w:r>
      <w:r w:rsidRPr="000A77CC">
        <w:rPr>
          <w:color w:val="231F1F"/>
          <w:w w:val="105"/>
        </w:rPr>
        <w:t>quan</w:t>
      </w:r>
      <w:r w:rsidRPr="000A77CC">
        <w:rPr>
          <w:color w:val="231F1F"/>
          <w:spacing w:val="4"/>
          <w:w w:val="105"/>
        </w:rPr>
        <w:t xml:space="preserve"> </w:t>
      </w:r>
      <w:r w:rsidRPr="000A77CC">
        <w:rPr>
          <w:color w:val="231F1F"/>
          <w:w w:val="105"/>
        </w:rPr>
        <w:t>trọng</w:t>
      </w:r>
      <w:r w:rsidRPr="000A77CC">
        <w:rPr>
          <w:color w:val="231F1F"/>
          <w:spacing w:val="4"/>
          <w:w w:val="105"/>
        </w:rPr>
        <w:t xml:space="preserve"> </w:t>
      </w:r>
      <w:r w:rsidRPr="000A77CC">
        <w:rPr>
          <w:color w:val="231F1F"/>
          <w:w w:val="105"/>
        </w:rPr>
        <w:t>nhất</w:t>
      </w:r>
      <w:r w:rsidRPr="000A77CC">
        <w:rPr>
          <w:color w:val="231F1F"/>
          <w:spacing w:val="4"/>
          <w:w w:val="105"/>
        </w:rPr>
        <w:t xml:space="preserve"> </w:t>
      </w:r>
      <w:r w:rsidRPr="000A77CC">
        <w:rPr>
          <w:color w:val="231F1F"/>
          <w:w w:val="105"/>
        </w:rPr>
        <w:t>là</w:t>
      </w:r>
      <w:r w:rsidRPr="000A77CC">
        <w:rPr>
          <w:color w:val="231F1F"/>
          <w:spacing w:val="4"/>
          <w:w w:val="105"/>
        </w:rPr>
        <w:t xml:space="preserve"> </w:t>
      </w:r>
      <w:r w:rsidRPr="000A77CC">
        <w:rPr>
          <w:color w:val="231F1F"/>
          <w:w w:val="105"/>
        </w:rPr>
        <w:t>tăng</w:t>
      </w:r>
      <w:r w:rsidRPr="000A77CC">
        <w:rPr>
          <w:color w:val="231F1F"/>
          <w:spacing w:val="4"/>
          <w:w w:val="105"/>
        </w:rPr>
        <w:t xml:space="preserve"> </w:t>
      </w:r>
      <w:r w:rsidRPr="000A77CC">
        <w:rPr>
          <w:color w:val="231F1F"/>
          <w:w w:val="105"/>
        </w:rPr>
        <w:t>lợi</w:t>
      </w:r>
      <w:r w:rsidRPr="000A77CC">
        <w:rPr>
          <w:color w:val="231F1F"/>
          <w:spacing w:val="4"/>
          <w:w w:val="105"/>
        </w:rPr>
        <w:t xml:space="preserve"> </w:t>
      </w:r>
      <w:r w:rsidRPr="000A77CC">
        <w:rPr>
          <w:color w:val="231F1F"/>
          <w:w w:val="105"/>
        </w:rPr>
        <w:t>nhuận</w:t>
      </w:r>
      <w:r w:rsidRPr="000A77CC">
        <w:rPr>
          <w:color w:val="231F1F"/>
          <w:spacing w:val="5"/>
          <w:w w:val="105"/>
        </w:rPr>
        <w:t xml:space="preserve"> </w:t>
      </w:r>
      <w:r w:rsidR="004973B2" w:rsidRPr="000A77CC">
        <w:rPr>
          <w:color w:val="231F1F"/>
          <w:w w:val="105"/>
        </w:rPr>
        <w:t>c</w:t>
      </w:r>
      <w:r w:rsidRPr="000A77CC">
        <w:rPr>
          <w:color w:val="231F1F"/>
          <w:w w:val="105"/>
        </w:rPr>
        <w:t>h</w:t>
      </w:r>
      <w:r w:rsidR="00CF03B4" w:rsidRPr="000A77CC">
        <w:rPr>
          <w:color w:val="231F1F"/>
          <w:w w:val="105"/>
        </w:rPr>
        <w:t>o</w:t>
      </w:r>
      <w:r w:rsidRPr="000A77CC">
        <w:rPr>
          <w:color w:val="231F1F"/>
          <w:w w:val="105"/>
        </w:rPr>
        <w:t xml:space="preserve"> việ</w:t>
      </w:r>
      <w:r w:rsidR="004973B2" w:rsidRPr="000A77CC">
        <w:rPr>
          <w:color w:val="231F1F"/>
          <w:w w:val="105"/>
        </w:rPr>
        <w:t>c</w:t>
      </w:r>
      <w:r w:rsidRPr="000A77CC">
        <w:rPr>
          <w:color w:val="231F1F"/>
          <w:spacing w:val="-5"/>
          <w:w w:val="105"/>
        </w:rPr>
        <w:t xml:space="preserve"> </w:t>
      </w:r>
      <w:r w:rsidRPr="000A77CC">
        <w:rPr>
          <w:color w:val="231F1F"/>
          <w:w w:val="105"/>
        </w:rPr>
        <w:t>kinh</w:t>
      </w:r>
      <w:r w:rsidRPr="000A77CC">
        <w:rPr>
          <w:color w:val="231F1F"/>
          <w:spacing w:val="-4"/>
          <w:w w:val="105"/>
        </w:rPr>
        <w:t xml:space="preserve"> </w:t>
      </w:r>
      <w:r w:rsidRPr="000A77CC">
        <w:rPr>
          <w:color w:val="231F1F"/>
          <w:w w:val="105"/>
        </w:rPr>
        <w:t>d</w:t>
      </w:r>
      <w:r w:rsidR="00CF03B4" w:rsidRPr="000A77CC">
        <w:rPr>
          <w:color w:val="231F1F"/>
          <w:w w:val="105"/>
        </w:rPr>
        <w:t>o</w:t>
      </w:r>
      <w:r w:rsidRPr="000A77CC">
        <w:rPr>
          <w:color w:val="231F1F"/>
          <w:w w:val="105"/>
        </w:rPr>
        <w:t>anh.</w:t>
      </w:r>
    </w:p>
    <w:p w14:paraId="36C12795" w14:textId="7D9EE390" w:rsidR="00854B0D" w:rsidRPr="000A77CC" w:rsidRDefault="00B1427B" w:rsidP="00B1427B">
      <w:pPr>
        <w:pStyle w:val="BodyText"/>
        <w:tabs>
          <w:tab w:val="left" w:pos="450"/>
        </w:tabs>
        <w:spacing w:before="10"/>
        <w:ind w:left="1980"/>
        <w:rPr>
          <w:sz w:val="26"/>
        </w:rPr>
      </w:pPr>
      <w:r w:rsidRPr="000A77CC">
        <w:rPr>
          <w:color w:val="231F1F"/>
          <w:w w:val="105"/>
        </w:rPr>
        <w:t>Để</w:t>
      </w:r>
      <w:r w:rsidRPr="000A77CC">
        <w:rPr>
          <w:color w:val="231F1F"/>
          <w:spacing w:val="3"/>
          <w:w w:val="105"/>
        </w:rPr>
        <w:t xml:space="preserve"> </w:t>
      </w:r>
      <w:r w:rsidRPr="000A77CC">
        <w:rPr>
          <w:color w:val="231F1F"/>
          <w:w w:val="105"/>
        </w:rPr>
        <w:t>đạt</w:t>
      </w:r>
      <w:r w:rsidRPr="000A77CC">
        <w:rPr>
          <w:color w:val="231F1F"/>
          <w:spacing w:val="3"/>
          <w:w w:val="105"/>
        </w:rPr>
        <w:t xml:space="preserve"> </w:t>
      </w:r>
      <w:r w:rsidRPr="000A77CC">
        <w:rPr>
          <w:color w:val="231F1F"/>
          <w:w w:val="105"/>
        </w:rPr>
        <w:t>đượ</w:t>
      </w:r>
      <w:r w:rsidR="004973B2" w:rsidRPr="000A77CC">
        <w:rPr>
          <w:color w:val="231F1F"/>
          <w:w w:val="105"/>
        </w:rPr>
        <w:t>c</w:t>
      </w:r>
      <w:r w:rsidRPr="000A77CC">
        <w:rPr>
          <w:color w:val="231F1F"/>
          <w:spacing w:val="3"/>
          <w:w w:val="105"/>
        </w:rPr>
        <w:t xml:space="preserve"> </w:t>
      </w:r>
      <w:r w:rsidRPr="000A77CC">
        <w:rPr>
          <w:color w:val="231F1F"/>
          <w:w w:val="105"/>
        </w:rPr>
        <w:t>tất</w:t>
      </w:r>
      <w:r w:rsidRPr="000A77CC">
        <w:rPr>
          <w:color w:val="231F1F"/>
          <w:spacing w:val="4"/>
          <w:w w:val="105"/>
        </w:rPr>
        <w:t xml:space="preserve"> </w:t>
      </w:r>
      <w:r w:rsidR="004973B2" w:rsidRPr="000A77CC">
        <w:rPr>
          <w:color w:val="231F1F"/>
          <w:w w:val="105"/>
        </w:rPr>
        <w:t>c</w:t>
      </w:r>
      <w:r w:rsidRPr="000A77CC">
        <w:rPr>
          <w:color w:val="231F1F"/>
          <w:w w:val="105"/>
        </w:rPr>
        <w:t>ả</w:t>
      </w:r>
      <w:r w:rsidRPr="000A77CC">
        <w:rPr>
          <w:color w:val="231F1F"/>
          <w:spacing w:val="3"/>
          <w:w w:val="105"/>
        </w:rPr>
        <w:t xml:space="preserve"> </w:t>
      </w:r>
      <w:r w:rsidRPr="000A77CC">
        <w:rPr>
          <w:color w:val="231F1F"/>
          <w:w w:val="105"/>
        </w:rPr>
        <w:t>những</w:t>
      </w:r>
      <w:r w:rsidRPr="000A77CC">
        <w:rPr>
          <w:color w:val="231F1F"/>
          <w:spacing w:val="3"/>
          <w:w w:val="105"/>
        </w:rPr>
        <w:t xml:space="preserve"> </w:t>
      </w:r>
      <w:r w:rsidRPr="000A77CC">
        <w:rPr>
          <w:color w:val="231F1F"/>
          <w:w w:val="105"/>
        </w:rPr>
        <w:t>lợi</w:t>
      </w:r>
      <w:r w:rsidRPr="000A77CC">
        <w:rPr>
          <w:color w:val="231F1F"/>
          <w:spacing w:val="4"/>
          <w:w w:val="105"/>
        </w:rPr>
        <w:t xml:space="preserve"> </w:t>
      </w:r>
      <w:r w:rsidRPr="000A77CC">
        <w:rPr>
          <w:color w:val="231F1F"/>
          <w:w w:val="105"/>
        </w:rPr>
        <w:t>í</w:t>
      </w:r>
      <w:r w:rsidR="004973B2" w:rsidRPr="000A77CC">
        <w:rPr>
          <w:color w:val="231F1F"/>
          <w:w w:val="105"/>
        </w:rPr>
        <w:t>c</w:t>
      </w:r>
      <w:r w:rsidRPr="000A77CC">
        <w:rPr>
          <w:color w:val="231F1F"/>
          <w:w w:val="105"/>
        </w:rPr>
        <w:t>h</w:t>
      </w:r>
      <w:r w:rsidRPr="000A77CC">
        <w:rPr>
          <w:color w:val="231F1F"/>
          <w:spacing w:val="3"/>
          <w:w w:val="105"/>
        </w:rPr>
        <w:t xml:space="preserve"> </w:t>
      </w:r>
      <w:r w:rsidRPr="000A77CC">
        <w:rPr>
          <w:color w:val="231F1F"/>
          <w:w w:val="105"/>
        </w:rPr>
        <w:t>này</w:t>
      </w:r>
      <w:r w:rsidRPr="000A77CC">
        <w:rPr>
          <w:color w:val="231F1F"/>
          <w:spacing w:val="3"/>
          <w:w w:val="105"/>
        </w:rPr>
        <w:t xml:space="preserve"> </w:t>
      </w:r>
      <w:r w:rsidR="004973B2" w:rsidRPr="000A77CC">
        <w:rPr>
          <w:color w:val="231F1F"/>
          <w:w w:val="105"/>
        </w:rPr>
        <w:t>c</w:t>
      </w:r>
      <w:r w:rsidRPr="000A77CC">
        <w:rPr>
          <w:color w:val="231F1F"/>
          <w:w w:val="105"/>
        </w:rPr>
        <w:t>ần</w:t>
      </w:r>
      <w:r w:rsidRPr="000A77CC">
        <w:rPr>
          <w:color w:val="231F1F"/>
          <w:spacing w:val="3"/>
          <w:w w:val="105"/>
        </w:rPr>
        <w:t xml:space="preserve"> </w:t>
      </w:r>
      <w:r w:rsidRPr="000A77CC">
        <w:rPr>
          <w:color w:val="231F1F"/>
          <w:w w:val="105"/>
        </w:rPr>
        <w:t>rất</w:t>
      </w:r>
      <w:r w:rsidRPr="000A77CC">
        <w:rPr>
          <w:color w:val="231F1F"/>
          <w:spacing w:val="4"/>
          <w:w w:val="105"/>
        </w:rPr>
        <w:t xml:space="preserve"> </w:t>
      </w:r>
      <w:r w:rsidRPr="000A77CC">
        <w:rPr>
          <w:color w:val="231F1F"/>
          <w:w w:val="105"/>
        </w:rPr>
        <w:t>nhiều</w:t>
      </w:r>
      <w:r w:rsidRPr="000A77CC">
        <w:rPr>
          <w:color w:val="231F1F"/>
          <w:spacing w:val="3"/>
          <w:w w:val="105"/>
        </w:rPr>
        <w:t xml:space="preserve"> </w:t>
      </w:r>
      <w:r w:rsidRPr="000A77CC">
        <w:rPr>
          <w:color w:val="231F1F"/>
          <w:w w:val="105"/>
        </w:rPr>
        <w:t>nhân</w:t>
      </w:r>
      <w:r w:rsidRPr="000A77CC">
        <w:rPr>
          <w:color w:val="231F1F"/>
          <w:spacing w:val="3"/>
          <w:w w:val="105"/>
        </w:rPr>
        <w:t xml:space="preserve"> </w:t>
      </w:r>
      <w:r w:rsidRPr="000A77CC">
        <w:rPr>
          <w:color w:val="231F1F"/>
          <w:w w:val="105"/>
        </w:rPr>
        <w:t>lự</w:t>
      </w:r>
      <w:r w:rsidR="004973B2" w:rsidRPr="000A77CC">
        <w:rPr>
          <w:color w:val="231F1F"/>
          <w:w w:val="105"/>
        </w:rPr>
        <w:t>c</w:t>
      </w:r>
      <w:r w:rsidRPr="000A77CC">
        <w:rPr>
          <w:color w:val="231F1F"/>
          <w:w w:val="105"/>
        </w:rPr>
        <w:t>,</w:t>
      </w:r>
      <w:r w:rsidRPr="000A77CC">
        <w:rPr>
          <w:color w:val="231F1F"/>
          <w:spacing w:val="4"/>
          <w:w w:val="105"/>
        </w:rPr>
        <w:t xml:space="preserve"> </w:t>
      </w:r>
      <w:r w:rsidRPr="000A77CC">
        <w:rPr>
          <w:color w:val="231F1F"/>
          <w:w w:val="105"/>
        </w:rPr>
        <w:t>tài</w:t>
      </w:r>
      <w:r w:rsidRPr="000A77CC">
        <w:rPr>
          <w:color w:val="231F1F"/>
          <w:spacing w:val="3"/>
          <w:w w:val="105"/>
        </w:rPr>
        <w:t xml:space="preserve"> </w:t>
      </w:r>
      <w:r w:rsidR="004973B2" w:rsidRPr="000A77CC">
        <w:rPr>
          <w:color w:val="231F1F"/>
          <w:w w:val="105"/>
        </w:rPr>
        <w:t>c</w:t>
      </w:r>
      <w:r w:rsidRPr="000A77CC">
        <w:rPr>
          <w:color w:val="231F1F"/>
          <w:w w:val="105"/>
        </w:rPr>
        <w:t>hính</w:t>
      </w:r>
      <w:r w:rsidRPr="000A77CC">
        <w:rPr>
          <w:color w:val="231F1F"/>
          <w:spacing w:val="3"/>
          <w:w w:val="105"/>
        </w:rPr>
        <w:t xml:space="preserve"> </w:t>
      </w:r>
      <w:r w:rsidRPr="000A77CC">
        <w:rPr>
          <w:color w:val="231F1F"/>
          <w:w w:val="105"/>
        </w:rPr>
        <w:t>và</w:t>
      </w:r>
      <w:r w:rsidRPr="000A77CC">
        <w:rPr>
          <w:color w:val="231F1F"/>
          <w:spacing w:val="4"/>
          <w:w w:val="105"/>
        </w:rPr>
        <w:t xml:space="preserve"> </w:t>
      </w:r>
      <w:r w:rsidR="004973B2" w:rsidRPr="000A77CC">
        <w:rPr>
          <w:color w:val="231F1F"/>
          <w:w w:val="105"/>
        </w:rPr>
        <w:t>c</w:t>
      </w:r>
      <w:r w:rsidRPr="000A77CC">
        <w:rPr>
          <w:color w:val="231F1F"/>
          <w:w w:val="105"/>
        </w:rPr>
        <w:t>ông</w:t>
      </w:r>
      <w:r w:rsidRPr="000A77CC">
        <w:rPr>
          <w:color w:val="231F1F"/>
          <w:spacing w:val="3"/>
          <w:w w:val="105"/>
        </w:rPr>
        <w:t xml:space="preserve"> </w:t>
      </w:r>
      <w:r w:rsidRPr="000A77CC">
        <w:rPr>
          <w:color w:val="231F1F"/>
          <w:w w:val="105"/>
        </w:rPr>
        <w:t>nghệ,</w:t>
      </w:r>
      <w:r w:rsidRPr="000A77CC">
        <w:rPr>
          <w:color w:val="231F1F"/>
          <w:spacing w:val="3"/>
          <w:w w:val="105"/>
        </w:rPr>
        <w:t xml:space="preserve"> </w:t>
      </w:r>
      <w:r w:rsidR="004973B2" w:rsidRPr="000A77CC">
        <w:rPr>
          <w:color w:val="231F1F"/>
          <w:w w:val="105"/>
        </w:rPr>
        <w:t>c</w:t>
      </w:r>
      <w:r w:rsidRPr="000A77CC">
        <w:rPr>
          <w:color w:val="231F1F"/>
          <w:w w:val="105"/>
        </w:rPr>
        <w:t>hưa</w:t>
      </w:r>
      <w:r w:rsidRPr="000A77CC">
        <w:rPr>
          <w:color w:val="231F1F"/>
          <w:spacing w:val="3"/>
          <w:w w:val="105"/>
        </w:rPr>
        <w:t xml:space="preserve"> </w:t>
      </w:r>
      <w:r w:rsidRPr="000A77CC">
        <w:rPr>
          <w:color w:val="231F1F"/>
          <w:w w:val="105"/>
        </w:rPr>
        <w:t>kể</w:t>
      </w:r>
      <w:r w:rsidRPr="000A77CC">
        <w:rPr>
          <w:color w:val="231F1F"/>
          <w:spacing w:val="1"/>
          <w:w w:val="105"/>
        </w:rPr>
        <w:t xml:space="preserve"> </w:t>
      </w:r>
      <w:r w:rsidRPr="000A77CC">
        <w:rPr>
          <w:color w:val="231F1F"/>
          <w:w w:val="105"/>
        </w:rPr>
        <w:t>thời</w:t>
      </w:r>
      <w:r w:rsidRPr="000A77CC">
        <w:rPr>
          <w:color w:val="231F1F"/>
          <w:spacing w:val="3"/>
          <w:w w:val="105"/>
        </w:rPr>
        <w:t xml:space="preserve"> </w:t>
      </w:r>
      <w:r w:rsidRPr="000A77CC">
        <w:rPr>
          <w:color w:val="231F1F"/>
          <w:w w:val="105"/>
        </w:rPr>
        <w:t>gian.</w:t>
      </w:r>
      <w:r w:rsidRPr="000A77CC">
        <w:rPr>
          <w:color w:val="231F1F"/>
          <w:spacing w:val="3"/>
          <w:w w:val="105"/>
        </w:rPr>
        <w:t xml:space="preserve"> </w:t>
      </w:r>
      <w:r w:rsidRPr="000A77CC">
        <w:rPr>
          <w:color w:val="231F1F"/>
          <w:w w:val="105"/>
        </w:rPr>
        <w:t>Lợi</w:t>
      </w:r>
      <w:r w:rsidRPr="000A77CC">
        <w:rPr>
          <w:color w:val="231F1F"/>
          <w:spacing w:val="3"/>
          <w:w w:val="105"/>
        </w:rPr>
        <w:t xml:space="preserve"> </w:t>
      </w:r>
      <w:r w:rsidRPr="000A77CC">
        <w:rPr>
          <w:color w:val="231F1F"/>
          <w:w w:val="105"/>
        </w:rPr>
        <w:t>í</w:t>
      </w:r>
      <w:r w:rsidR="004973B2" w:rsidRPr="000A77CC">
        <w:rPr>
          <w:color w:val="231F1F"/>
          <w:w w:val="105"/>
        </w:rPr>
        <w:t>c</w:t>
      </w:r>
      <w:r w:rsidRPr="000A77CC">
        <w:rPr>
          <w:color w:val="231F1F"/>
          <w:w w:val="105"/>
        </w:rPr>
        <w:t>h</w:t>
      </w:r>
      <w:r w:rsidRPr="000A77CC">
        <w:rPr>
          <w:color w:val="231F1F"/>
          <w:spacing w:val="3"/>
          <w:w w:val="105"/>
        </w:rPr>
        <w:t xml:space="preserve"> </w:t>
      </w:r>
      <w:r w:rsidRPr="000A77CC">
        <w:rPr>
          <w:color w:val="231F1F"/>
          <w:w w:val="105"/>
        </w:rPr>
        <w:t>BI</w:t>
      </w:r>
      <w:r w:rsidRPr="000A77CC">
        <w:rPr>
          <w:color w:val="231F1F"/>
          <w:spacing w:val="4"/>
          <w:w w:val="105"/>
        </w:rPr>
        <w:t xml:space="preserve"> </w:t>
      </w:r>
      <w:r w:rsidRPr="000A77CC">
        <w:rPr>
          <w:color w:val="231F1F"/>
          <w:w w:val="105"/>
        </w:rPr>
        <w:t>không</w:t>
      </w:r>
      <w:r w:rsidRPr="000A77CC">
        <w:rPr>
          <w:color w:val="231F1F"/>
          <w:spacing w:val="3"/>
          <w:w w:val="105"/>
        </w:rPr>
        <w:t xml:space="preserve"> </w:t>
      </w:r>
      <w:r w:rsidRPr="000A77CC">
        <w:rPr>
          <w:color w:val="231F1F"/>
          <w:w w:val="105"/>
        </w:rPr>
        <w:t>đạt</w:t>
      </w:r>
      <w:r w:rsidRPr="000A77CC">
        <w:rPr>
          <w:color w:val="231F1F"/>
          <w:spacing w:val="3"/>
          <w:w w:val="105"/>
        </w:rPr>
        <w:t xml:space="preserve"> </w:t>
      </w:r>
      <w:r w:rsidRPr="000A77CC">
        <w:rPr>
          <w:color w:val="231F1F"/>
          <w:w w:val="105"/>
        </w:rPr>
        <w:t>đượ</w:t>
      </w:r>
      <w:r w:rsidR="004973B2" w:rsidRPr="000A77CC">
        <w:rPr>
          <w:color w:val="231F1F"/>
          <w:w w:val="105"/>
        </w:rPr>
        <w:t>c</w:t>
      </w:r>
      <w:r w:rsidRPr="000A77CC">
        <w:rPr>
          <w:color w:val="231F1F"/>
          <w:spacing w:val="3"/>
          <w:w w:val="105"/>
        </w:rPr>
        <w:t xml:space="preserve"> </w:t>
      </w:r>
      <w:r w:rsidRPr="000A77CC">
        <w:rPr>
          <w:color w:val="231F1F"/>
          <w:w w:val="105"/>
        </w:rPr>
        <w:t>tr</w:t>
      </w:r>
      <w:r w:rsidR="00CF03B4" w:rsidRPr="000A77CC">
        <w:rPr>
          <w:color w:val="231F1F"/>
          <w:w w:val="105"/>
        </w:rPr>
        <w:t>o</w:t>
      </w:r>
      <w:r w:rsidRPr="000A77CC">
        <w:rPr>
          <w:color w:val="231F1F"/>
          <w:w w:val="105"/>
        </w:rPr>
        <w:t>ng</w:t>
      </w:r>
      <w:r w:rsidRPr="000A77CC">
        <w:rPr>
          <w:color w:val="231F1F"/>
          <w:spacing w:val="3"/>
          <w:w w:val="105"/>
        </w:rPr>
        <w:t xml:space="preserve"> </w:t>
      </w:r>
      <w:r w:rsidRPr="000A77CC">
        <w:rPr>
          <w:color w:val="231F1F"/>
          <w:w w:val="105"/>
        </w:rPr>
        <w:t>một</w:t>
      </w:r>
      <w:r w:rsidRPr="000A77CC">
        <w:rPr>
          <w:color w:val="231F1F"/>
          <w:spacing w:val="4"/>
          <w:w w:val="105"/>
        </w:rPr>
        <w:t xml:space="preserve"> </w:t>
      </w:r>
      <w:r w:rsidRPr="000A77CC">
        <w:rPr>
          <w:color w:val="231F1F"/>
          <w:w w:val="105"/>
        </w:rPr>
        <w:t>sớm</w:t>
      </w:r>
      <w:r w:rsidRPr="000A77CC">
        <w:rPr>
          <w:color w:val="231F1F"/>
          <w:spacing w:val="3"/>
          <w:w w:val="105"/>
        </w:rPr>
        <w:t xml:space="preserve"> </w:t>
      </w:r>
      <w:r w:rsidRPr="000A77CC">
        <w:rPr>
          <w:color w:val="231F1F"/>
          <w:w w:val="105"/>
        </w:rPr>
        <w:t>một</w:t>
      </w:r>
      <w:r w:rsidRPr="000A77CC">
        <w:rPr>
          <w:color w:val="231F1F"/>
          <w:spacing w:val="3"/>
          <w:w w:val="105"/>
        </w:rPr>
        <w:t xml:space="preserve"> </w:t>
      </w:r>
      <w:r w:rsidR="004973B2" w:rsidRPr="000A77CC">
        <w:rPr>
          <w:color w:val="231F1F"/>
          <w:w w:val="105"/>
        </w:rPr>
        <w:t>c</w:t>
      </w:r>
      <w:r w:rsidRPr="000A77CC">
        <w:rPr>
          <w:color w:val="231F1F"/>
          <w:w w:val="105"/>
        </w:rPr>
        <w:t>hiều</w:t>
      </w:r>
      <w:r w:rsidRPr="000A77CC">
        <w:rPr>
          <w:color w:val="231F1F"/>
          <w:spacing w:val="3"/>
          <w:w w:val="105"/>
        </w:rPr>
        <w:t xml:space="preserve"> </w:t>
      </w:r>
      <w:r w:rsidRPr="000A77CC">
        <w:rPr>
          <w:color w:val="231F1F"/>
          <w:w w:val="105"/>
        </w:rPr>
        <w:t>mà</w:t>
      </w:r>
      <w:r w:rsidRPr="000A77CC">
        <w:rPr>
          <w:color w:val="231F1F"/>
          <w:spacing w:val="3"/>
          <w:w w:val="105"/>
        </w:rPr>
        <w:t xml:space="preserve"> </w:t>
      </w:r>
      <w:r w:rsidRPr="000A77CC">
        <w:rPr>
          <w:color w:val="231F1F"/>
          <w:w w:val="105"/>
        </w:rPr>
        <w:t>là</w:t>
      </w:r>
      <w:r w:rsidRPr="000A77CC">
        <w:rPr>
          <w:color w:val="231F1F"/>
          <w:spacing w:val="4"/>
          <w:w w:val="105"/>
        </w:rPr>
        <w:t xml:space="preserve"> </w:t>
      </w:r>
      <w:r w:rsidRPr="000A77CC">
        <w:rPr>
          <w:color w:val="231F1F"/>
          <w:w w:val="105"/>
        </w:rPr>
        <w:t>kết</w:t>
      </w:r>
      <w:r w:rsidRPr="000A77CC">
        <w:rPr>
          <w:color w:val="231F1F"/>
          <w:spacing w:val="3"/>
          <w:w w:val="105"/>
        </w:rPr>
        <w:t xml:space="preserve"> </w:t>
      </w:r>
      <w:r w:rsidRPr="000A77CC">
        <w:rPr>
          <w:color w:val="231F1F"/>
          <w:w w:val="105"/>
        </w:rPr>
        <w:t>quả</w:t>
      </w:r>
      <w:r w:rsidRPr="000A77CC">
        <w:rPr>
          <w:color w:val="231F1F"/>
          <w:spacing w:val="3"/>
          <w:w w:val="105"/>
        </w:rPr>
        <w:t xml:space="preserve"> </w:t>
      </w:r>
      <w:r w:rsidR="004973B2" w:rsidRPr="000A77CC">
        <w:rPr>
          <w:color w:val="231F1F"/>
          <w:w w:val="105"/>
        </w:rPr>
        <w:t>c</w:t>
      </w:r>
      <w:r w:rsidRPr="000A77CC">
        <w:rPr>
          <w:color w:val="231F1F"/>
          <w:w w:val="105"/>
        </w:rPr>
        <w:t>ủa</w:t>
      </w:r>
      <w:r w:rsidRPr="000A77CC">
        <w:rPr>
          <w:color w:val="231F1F"/>
          <w:spacing w:val="3"/>
          <w:w w:val="105"/>
        </w:rPr>
        <w:t xml:space="preserve"> </w:t>
      </w:r>
      <w:r w:rsidRPr="000A77CC">
        <w:rPr>
          <w:color w:val="231F1F"/>
          <w:w w:val="105"/>
        </w:rPr>
        <w:t>nỗ</w:t>
      </w:r>
      <w:r w:rsidRPr="000A77CC">
        <w:rPr>
          <w:color w:val="231F1F"/>
          <w:spacing w:val="3"/>
          <w:w w:val="105"/>
        </w:rPr>
        <w:t xml:space="preserve"> </w:t>
      </w:r>
      <w:r w:rsidRPr="000A77CC">
        <w:rPr>
          <w:color w:val="231F1F"/>
          <w:w w:val="105"/>
        </w:rPr>
        <w:t>lự</w:t>
      </w:r>
      <w:r w:rsidR="004973B2" w:rsidRPr="000A77CC">
        <w:rPr>
          <w:color w:val="231F1F"/>
          <w:w w:val="105"/>
        </w:rPr>
        <w:t>c</w:t>
      </w:r>
      <w:r w:rsidRPr="000A77CC">
        <w:rPr>
          <w:color w:val="231F1F"/>
          <w:spacing w:val="4"/>
          <w:w w:val="105"/>
        </w:rPr>
        <w:t xml:space="preserve"> </w:t>
      </w:r>
      <w:r w:rsidRPr="000A77CC">
        <w:rPr>
          <w:color w:val="231F1F"/>
          <w:w w:val="105"/>
        </w:rPr>
        <w:t>tập</w:t>
      </w:r>
      <w:r w:rsidRPr="000A77CC">
        <w:rPr>
          <w:color w:val="231F1F"/>
          <w:spacing w:val="3"/>
          <w:w w:val="105"/>
        </w:rPr>
        <w:t xml:space="preserve"> </w:t>
      </w:r>
      <w:r w:rsidRPr="000A77CC">
        <w:rPr>
          <w:color w:val="231F1F"/>
          <w:w w:val="105"/>
        </w:rPr>
        <w:t>trung</w:t>
      </w:r>
      <w:r w:rsidRPr="000A77CC">
        <w:rPr>
          <w:color w:val="231F1F"/>
          <w:spacing w:val="1"/>
          <w:w w:val="105"/>
        </w:rPr>
        <w:t xml:space="preserve"> </w:t>
      </w:r>
      <w:r w:rsidRPr="000A77CC">
        <w:rPr>
          <w:color w:val="231F1F"/>
          <w:w w:val="105"/>
        </w:rPr>
        <w:t>tr</w:t>
      </w:r>
      <w:r w:rsidR="00CF03B4" w:rsidRPr="000A77CC">
        <w:rPr>
          <w:color w:val="231F1F"/>
          <w:w w:val="105"/>
        </w:rPr>
        <w:t>o</w:t>
      </w:r>
      <w:r w:rsidRPr="000A77CC">
        <w:rPr>
          <w:color w:val="231F1F"/>
          <w:w w:val="105"/>
        </w:rPr>
        <w:t>ng</w:t>
      </w:r>
      <w:r w:rsidRPr="000A77CC">
        <w:rPr>
          <w:color w:val="231F1F"/>
          <w:spacing w:val="3"/>
          <w:w w:val="105"/>
        </w:rPr>
        <w:t xml:space="preserve"> </w:t>
      </w:r>
      <w:r w:rsidRPr="000A77CC">
        <w:rPr>
          <w:color w:val="231F1F"/>
          <w:w w:val="105"/>
        </w:rPr>
        <w:t>t</w:t>
      </w:r>
      <w:r w:rsidR="00CF03B4" w:rsidRPr="000A77CC">
        <w:rPr>
          <w:color w:val="231F1F"/>
          <w:w w:val="105"/>
        </w:rPr>
        <w:t>o</w:t>
      </w:r>
      <w:r w:rsidRPr="000A77CC">
        <w:rPr>
          <w:color w:val="231F1F"/>
          <w:w w:val="105"/>
        </w:rPr>
        <w:t>àn</w:t>
      </w:r>
      <w:r w:rsidRPr="000A77CC">
        <w:rPr>
          <w:color w:val="231F1F"/>
          <w:spacing w:val="4"/>
          <w:w w:val="105"/>
        </w:rPr>
        <w:t xml:space="preserve"> </w:t>
      </w:r>
      <w:r w:rsidR="004973B2" w:rsidRPr="000A77CC">
        <w:rPr>
          <w:color w:val="231F1F"/>
          <w:w w:val="105"/>
        </w:rPr>
        <w:t>c</w:t>
      </w:r>
      <w:r w:rsidRPr="000A77CC">
        <w:rPr>
          <w:color w:val="231F1F"/>
          <w:w w:val="105"/>
        </w:rPr>
        <w:t>ông</w:t>
      </w:r>
      <w:r w:rsidRPr="000A77CC">
        <w:rPr>
          <w:color w:val="231F1F"/>
          <w:spacing w:val="4"/>
          <w:w w:val="105"/>
        </w:rPr>
        <w:t xml:space="preserve"> </w:t>
      </w:r>
      <w:r w:rsidRPr="000A77CC">
        <w:rPr>
          <w:color w:val="231F1F"/>
          <w:w w:val="105"/>
        </w:rPr>
        <w:t>ty</w:t>
      </w:r>
      <w:r w:rsidRPr="000A77CC">
        <w:rPr>
          <w:color w:val="231F1F"/>
          <w:spacing w:val="4"/>
          <w:w w:val="105"/>
        </w:rPr>
        <w:t xml:space="preserve"> </w:t>
      </w:r>
      <w:r w:rsidRPr="000A77CC">
        <w:rPr>
          <w:color w:val="231F1F"/>
          <w:w w:val="105"/>
        </w:rPr>
        <w:t>và</w:t>
      </w:r>
      <w:r w:rsidRPr="000A77CC">
        <w:rPr>
          <w:color w:val="231F1F"/>
          <w:spacing w:val="4"/>
          <w:w w:val="105"/>
        </w:rPr>
        <w:t xml:space="preserve"> </w:t>
      </w:r>
      <w:r w:rsidR="004973B2" w:rsidRPr="000A77CC">
        <w:rPr>
          <w:color w:val="231F1F"/>
          <w:w w:val="105"/>
        </w:rPr>
        <w:t>c</w:t>
      </w:r>
      <w:r w:rsidR="00A56E9F" w:rsidRPr="000A77CC">
        <w:rPr>
          <w:color w:val="231F1F"/>
          <w:w w:val="105"/>
        </w:rPr>
        <w:t>ó</w:t>
      </w:r>
      <w:r w:rsidRPr="000A77CC">
        <w:rPr>
          <w:color w:val="231F1F"/>
          <w:spacing w:val="4"/>
          <w:w w:val="105"/>
        </w:rPr>
        <w:t xml:space="preserve"> </w:t>
      </w:r>
      <w:r w:rsidRPr="000A77CC">
        <w:rPr>
          <w:color w:val="231F1F"/>
          <w:w w:val="105"/>
        </w:rPr>
        <w:t>thể</w:t>
      </w:r>
      <w:r w:rsidRPr="000A77CC">
        <w:rPr>
          <w:color w:val="231F1F"/>
          <w:spacing w:val="4"/>
          <w:w w:val="105"/>
        </w:rPr>
        <w:t xml:space="preserve"> </w:t>
      </w:r>
      <w:r w:rsidRPr="000A77CC">
        <w:rPr>
          <w:color w:val="231F1F"/>
          <w:w w:val="105"/>
        </w:rPr>
        <w:t>mất</w:t>
      </w:r>
      <w:r w:rsidRPr="000A77CC">
        <w:rPr>
          <w:color w:val="231F1F"/>
          <w:spacing w:val="4"/>
          <w:w w:val="105"/>
        </w:rPr>
        <w:t xml:space="preserve"> </w:t>
      </w:r>
      <w:r w:rsidRPr="000A77CC">
        <w:rPr>
          <w:color w:val="231F1F"/>
          <w:w w:val="105"/>
        </w:rPr>
        <w:t>nhiều</w:t>
      </w:r>
      <w:r w:rsidRPr="000A77CC">
        <w:rPr>
          <w:color w:val="231F1F"/>
          <w:spacing w:val="4"/>
          <w:w w:val="105"/>
        </w:rPr>
        <w:t xml:space="preserve"> </w:t>
      </w:r>
      <w:r w:rsidRPr="000A77CC">
        <w:rPr>
          <w:color w:val="231F1F"/>
          <w:w w:val="105"/>
        </w:rPr>
        <w:t>thời</w:t>
      </w:r>
      <w:r w:rsidRPr="000A77CC">
        <w:rPr>
          <w:color w:val="231F1F"/>
          <w:spacing w:val="4"/>
          <w:w w:val="105"/>
        </w:rPr>
        <w:t xml:space="preserve"> </w:t>
      </w:r>
      <w:r w:rsidRPr="000A77CC">
        <w:rPr>
          <w:color w:val="231F1F"/>
          <w:w w:val="105"/>
        </w:rPr>
        <w:t>gian.</w:t>
      </w:r>
      <w:r w:rsidRPr="000A77CC">
        <w:rPr>
          <w:color w:val="231F1F"/>
          <w:spacing w:val="4"/>
          <w:w w:val="105"/>
        </w:rPr>
        <w:t xml:space="preserve"> </w:t>
      </w:r>
      <w:r w:rsidRPr="000A77CC">
        <w:rPr>
          <w:color w:val="231F1F"/>
          <w:w w:val="105"/>
        </w:rPr>
        <w:t>Trên</w:t>
      </w:r>
      <w:r w:rsidRPr="000A77CC">
        <w:rPr>
          <w:color w:val="231F1F"/>
          <w:spacing w:val="4"/>
          <w:w w:val="105"/>
        </w:rPr>
        <w:t xml:space="preserve"> </w:t>
      </w:r>
      <w:r w:rsidRPr="000A77CC">
        <w:rPr>
          <w:color w:val="231F1F"/>
          <w:w w:val="105"/>
        </w:rPr>
        <w:t>thự</w:t>
      </w:r>
      <w:r w:rsidR="004973B2" w:rsidRPr="000A77CC">
        <w:rPr>
          <w:color w:val="231F1F"/>
          <w:w w:val="105"/>
        </w:rPr>
        <w:t>c</w:t>
      </w:r>
      <w:r w:rsidRPr="000A77CC">
        <w:rPr>
          <w:color w:val="231F1F"/>
          <w:spacing w:val="4"/>
          <w:w w:val="105"/>
        </w:rPr>
        <w:t xml:space="preserve"> </w:t>
      </w:r>
      <w:r w:rsidRPr="000A77CC">
        <w:rPr>
          <w:color w:val="231F1F"/>
          <w:w w:val="105"/>
        </w:rPr>
        <w:t>tế,</w:t>
      </w:r>
      <w:r w:rsidRPr="000A77CC">
        <w:rPr>
          <w:color w:val="231F1F"/>
          <w:spacing w:val="3"/>
          <w:w w:val="105"/>
        </w:rPr>
        <w:t xml:space="preserve"> </w:t>
      </w:r>
      <w:r w:rsidRPr="000A77CC">
        <w:rPr>
          <w:color w:val="231F1F"/>
          <w:w w:val="105"/>
        </w:rPr>
        <w:t>như</w:t>
      </w:r>
      <w:r w:rsidRPr="000A77CC">
        <w:rPr>
          <w:color w:val="231F1F"/>
          <w:spacing w:val="4"/>
          <w:w w:val="105"/>
        </w:rPr>
        <w:t xml:space="preserve"> </w:t>
      </w:r>
      <w:r w:rsidRPr="000A77CC">
        <w:rPr>
          <w:color w:val="231F1F"/>
          <w:w w:val="105"/>
        </w:rPr>
        <w:t>bạn</w:t>
      </w:r>
      <w:r w:rsidRPr="000A77CC">
        <w:rPr>
          <w:color w:val="231F1F"/>
          <w:spacing w:val="4"/>
          <w:w w:val="105"/>
        </w:rPr>
        <w:t xml:space="preserve"> </w:t>
      </w:r>
      <w:r w:rsidRPr="000A77CC">
        <w:rPr>
          <w:color w:val="231F1F"/>
          <w:w w:val="105"/>
        </w:rPr>
        <w:t>sẽ</w:t>
      </w:r>
      <w:r w:rsidRPr="000A77CC">
        <w:rPr>
          <w:color w:val="231F1F"/>
          <w:spacing w:val="4"/>
          <w:w w:val="105"/>
        </w:rPr>
        <w:t xml:space="preserve"> </w:t>
      </w:r>
      <w:r w:rsidRPr="000A77CC">
        <w:rPr>
          <w:color w:val="231F1F"/>
          <w:w w:val="105"/>
        </w:rPr>
        <w:t>tìm</w:t>
      </w:r>
      <w:r w:rsidRPr="000A77CC">
        <w:rPr>
          <w:color w:val="231F1F"/>
          <w:spacing w:val="4"/>
          <w:w w:val="105"/>
        </w:rPr>
        <w:t xml:space="preserve"> </w:t>
      </w:r>
      <w:r w:rsidRPr="000A77CC">
        <w:rPr>
          <w:color w:val="231F1F"/>
          <w:w w:val="105"/>
        </w:rPr>
        <w:t>hiểu</w:t>
      </w:r>
      <w:r w:rsidRPr="000A77CC">
        <w:rPr>
          <w:color w:val="231F1F"/>
          <w:spacing w:val="4"/>
          <w:w w:val="105"/>
        </w:rPr>
        <w:t xml:space="preserve"> </w:t>
      </w:r>
      <w:r w:rsidRPr="000A77CC">
        <w:rPr>
          <w:color w:val="231F1F"/>
          <w:w w:val="105"/>
        </w:rPr>
        <w:t>tr</w:t>
      </w:r>
      <w:r w:rsidR="00CF03B4" w:rsidRPr="000A77CC">
        <w:rPr>
          <w:color w:val="231F1F"/>
          <w:w w:val="105"/>
        </w:rPr>
        <w:t>o</w:t>
      </w:r>
      <w:r w:rsidRPr="000A77CC">
        <w:rPr>
          <w:color w:val="231F1F"/>
          <w:w w:val="105"/>
        </w:rPr>
        <w:t>ng</w:t>
      </w:r>
      <w:r w:rsidRPr="000A77CC">
        <w:rPr>
          <w:color w:val="231F1F"/>
          <w:spacing w:val="4"/>
          <w:w w:val="105"/>
        </w:rPr>
        <w:t xml:space="preserve"> </w:t>
      </w:r>
      <w:r w:rsidRPr="000A77CC">
        <w:rPr>
          <w:color w:val="231F1F"/>
          <w:w w:val="105"/>
        </w:rPr>
        <w:t>phần</w:t>
      </w:r>
      <w:r w:rsidRPr="000A77CC">
        <w:rPr>
          <w:color w:val="231F1F"/>
          <w:spacing w:val="4"/>
          <w:w w:val="105"/>
        </w:rPr>
        <w:t xml:space="preserve"> </w:t>
      </w:r>
      <w:r w:rsidRPr="000A77CC">
        <w:rPr>
          <w:color w:val="231F1F"/>
          <w:w w:val="105"/>
        </w:rPr>
        <w:t>tiếp</w:t>
      </w:r>
      <w:r w:rsidRPr="000A77CC">
        <w:rPr>
          <w:color w:val="231F1F"/>
          <w:spacing w:val="-73"/>
          <w:w w:val="105"/>
        </w:rPr>
        <w:t xml:space="preserve"> </w:t>
      </w:r>
      <w:r w:rsidRPr="000A77CC">
        <w:rPr>
          <w:color w:val="231F1F"/>
          <w:w w:val="105"/>
        </w:rPr>
        <w:t>the</w:t>
      </w:r>
      <w:r w:rsidR="00CF03B4" w:rsidRPr="000A77CC">
        <w:rPr>
          <w:color w:val="231F1F"/>
          <w:w w:val="105"/>
        </w:rPr>
        <w:t>o</w:t>
      </w:r>
      <w:r w:rsidRPr="000A77CC">
        <w:rPr>
          <w:color w:val="231F1F"/>
          <w:w w:val="105"/>
        </w:rPr>
        <w:t>,</w:t>
      </w:r>
      <w:r w:rsidRPr="000A77CC">
        <w:rPr>
          <w:color w:val="231F1F"/>
          <w:spacing w:val="1"/>
          <w:w w:val="105"/>
        </w:rPr>
        <w:t xml:space="preserve"> </w:t>
      </w:r>
      <w:r w:rsidRPr="000A77CC">
        <w:rPr>
          <w:color w:val="231F1F"/>
          <w:w w:val="105"/>
        </w:rPr>
        <w:t>trường</w:t>
      </w:r>
      <w:r w:rsidRPr="000A77CC">
        <w:rPr>
          <w:color w:val="231F1F"/>
          <w:spacing w:val="1"/>
          <w:w w:val="105"/>
        </w:rPr>
        <w:t xml:space="preserve"> </w:t>
      </w:r>
      <w:r w:rsidRPr="000A77CC">
        <w:rPr>
          <w:color w:val="231F1F"/>
          <w:w w:val="105"/>
        </w:rPr>
        <w:t>BI</w:t>
      </w:r>
      <w:r w:rsidRPr="000A77CC">
        <w:rPr>
          <w:color w:val="231F1F"/>
          <w:spacing w:val="1"/>
          <w:w w:val="105"/>
        </w:rPr>
        <w:t xml:space="preserve"> </w:t>
      </w:r>
      <w:r w:rsidRPr="000A77CC">
        <w:rPr>
          <w:color w:val="231F1F"/>
          <w:w w:val="105"/>
        </w:rPr>
        <w:t>đã</w:t>
      </w:r>
      <w:r w:rsidRPr="000A77CC">
        <w:rPr>
          <w:color w:val="231F1F"/>
          <w:spacing w:val="1"/>
          <w:w w:val="105"/>
        </w:rPr>
        <w:t xml:space="preserve"> </w:t>
      </w:r>
      <w:r w:rsidRPr="000A77CC">
        <w:rPr>
          <w:color w:val="231F1F"/>
          <w:w w:val="105"/>
        </w:rPr>
        <w:t>tự</w:t>
      </w:r>
      <w:r w:rsidRPr="000A77CC">
        <w:rPr>
          <w:color w:val="231F1F"/>
          <w:spacing w:val="2"/>
          <w:w w:val="105"/>
        </w:rPr>
        <w:t xml:space="preserve"> </w:t>
      </w:r>
      <w:r w:rsidRPr="000A77CC">
        <w:rPr>
          <w:color w:val="231F1F"/>
          <w:w w:val="105"/>
        </w:rPr>
        <w:t>phát</w:t>
      </w:r>
      <w:r w:rsidRPr="000A77CC">
        <w:rPr>
          <w:color w:val="231F1F"/>
          <w:spacing w:val="1"/>
          <w:w w:val="105"/>
        </w:rPr>
        <w:t xml:space="preserve"> </w:t>
      </w:r>
      <w:r w:rsidRPr="000A77CC">
        <w:rPr>
          <w:color w:val="231F1F"/>
          <w:w w:val="105"/>
        </w:rPr>
        <w:t>triển</w:t>
      </w:r>
      <w:r w:rsidRPr="000A77CC">
        <w:rPr>
          <w:color w:val="231F1F"/>
          <w:spacing w:val="1"/>
          <w:w w:val="105"/>
        </w:rPr>
        <w:t xml:space="preserve"> </w:t>
      </w:r>
      <w:r w:rsidRPr="000A77CC">
        <w:rPr>
          <w:color w:val="231F1F"/>
          <w:w w:val="105"/>
        </w:rPr>
        <w:t>tr</w:t>
      </w:r>
      <w:r w:rsidR="00CF03B4" w:rsidRPr="000A77CC">
        <w:rPr>
          <w:color w:val="231F1F"/>
          <w:w w:val="105"/>
        </w:rPr>
        <w:t>o</w:t>
      </w:r>
      <w:r w:rsidRPr="000A77CC">
        <w:rPr>
          <w:color w:val="231F1F"/>
          <w:w w:val="105"/>
        </w:rPr>
        <w:t>ng</w:t>
      </w:r>
      <w:r w:rsidRPr="000A77CC">
        <w:rPr>
          <w:color w:val="231F1F"/>
          <w:spacing w:val="1"/>
          <w:w w:val="105"/>
        </w:rPr>
        <w:t xml:space="preserve"> </w:t>
      </w:r>
      <w:r w:rsidRPr="000A77CC">
        <w:rPr>
          <w:color w:val="231F1F"/>
          <w:w w:val="105"/>
        </w:rPr>
        <w:t>một</w:t>
      </w:r>
      <w:r w:rsidRPr="000A77CC">
        <w:rPr>
          <w:color w:val="231F1F"/>
          <w:spacing w:val="2"/>
          <w:w w:val="105"/>
        </w:rPr>
        <w:t xml:space="preserve"> </w:t>
      </w:r>
      <w:r w:rsidRPr="000A77CC">
        <w:rPr>
          <w:color w:val="231F1F"/>
          <w:w w:val="105"/>
        </w:rPr>
        <w:t>thời</w:t>
      </w:r>
      <w:r w:rsidRPr="000A77CC">
        <w:rPr>
          <w:color w:val="231F1F"/>
          <w:spacing w:val="1"/>
          <w:w w:val="105"/>
        </w:rPr>
        <w:t xml:space="preserve"> </w:t>
      </w:r>
      <w:r w:rsidRPr="000A77CC">
        <w:rPr>
          <w:color w:val="231F1F"/>
          <w:w w:val="105"/>
        </w:rPr>
        <w:t>gian</w:t>
      </w:r>
      <w:r w:rsidRPr="000A77CC">
        <w:rPr>
          <w:color w:val="231F1F"/>
          <w:spacing w:val="1"/>
          <w:w w:val="105"/>
        </w:rPr>
        <w:t xml:space="preserve"> </w:t>
      </w:r>
      <w:r w:rsidRPr="000A77CC">
        <w:rPr>
          <w:color w:val="231F1F"/>
          <w:w w:val="105"/>
        </w:rPr>
        <w:t>dài.</w:t>
      </w:r>
    </w:p>
    <w:p w14:paraId="2B184111" w14:textId="664749F4" w:rsidR="00854B0D" w:rsidRPr="000A77CC" w:rsidRDefault="004973B2" w:rsidP="00BA54B1">
      <w:pPr>
        <w:pStyle w:val="Heading2"/>
        <w:numPr>
          <w:ilvl w:val="1"/>
          <w:numId w:val="8"/>
        </w:numPr>
        <w:tabs>
          <w:tab w:val="left" w:pos="2512"/>
        </w:tabs>
        <w:rPr>
          <w:rFonts w:ascii="Times New Roman" w:hAnsi="Times New Roman" w:cs="Times New Roman"/>
          <w:color w:val="231F20"/>
          <w:sz w:val="30"/>
        </w:rPr>
      </w:pPr>
      <w:r w:rsidRPr="000A77CC">
        <w:rPr>
          <w:rFonts w:ascii="Times New Roman" w:hAnsi="Times New Roman" w:cs="Times New Roman"/>
          <w:color w:val="231F20"/>
          <w:w w:val="90"/>
        </w:rPr>
        <w:t>c</w:t>
      </w:r>
      <w:r w:rsidR="00C536FB" w:rsidRPr="000A77CC">
        <w:rPr>
          <w:rFonts w:ascii="Times New Roman" w:hAnsi="Times New Roman" w:cs="Times New Roman"/>
          <w:color w:val="231F20"/>
          <w:spacing w:val="137"/>
        </w:rPr>
        <w:t xml:space="preserve"> </w:t>
      </w:r>
      <w:r w:rsidR="00B1427B" w:rsidRPr="000A77CC">
        <w:rPr>
          <w:rFonts w:ascii="Times New Roman" w:hAnsi="Times New Roman" w:cs="Times New Roman"/>
          <w:color w:val="0B803F"/>
        </w:rPr>
        <w:t>Phát triển</w:t>
      </w:r>
      <w:r w:rsidR="00B1427B" w:rsidRPr="000A77CC">
        <w:rPr>
          <w:rFonts w:ascii="Times New Roman" w:hAnsi="Times New Roman" w:cs="Times New Roman"/>
          <w:color w:val="0B803F"/>
          <w:spacing w:val="2"/>
        </w:rPr>
        <w:t xml:space="preserve"> </w:t>
      </w:r>
      <w:r w:rsidR="00B1427B" w:rsidRPr="000A77CC">
        <w:rPr>
          <w:rFonts w:ascii="Times New Roman" w:hAnsi="Times New Roman" w:cs="Times New Roman"/>
          <w:color w:val="0B803F"/>
        </w:rPr>
        <w:t>kinh</w:t>
      </w:r>
      <w:r w:rsidR="00B1427B" w:rsidRPr="000A77CC">
        <w:rPr>
          <w:rFonts w:ascii="Times New Roman" w:hAnsi="Times New Roman" w:cs="Times New Roman"/>
          <w:color w:val="0B803F"/>
          <w:spacing w:val="2"/>
        </w:rPr>
        <w:t xml:space="preserve"> </w:t>
      </w:r>
      <w:r w:rsidR="00B1427B" w:rsidRPr="000A77CC">
        <w:rPr>
          <w:rFonts w:ascii="Times New Roman" w:hAnsi="Times New Roman" w:cs="Times New Roman"/>
          <w:color w:val="0B803F"/>
        </w:rPr>
        <w:t>d</w:t>
      </w:r>
      <w:r w:rsidR="00CF03B4" w:rsidRPr="000A77CC">
        <w:rPr>
          <w:rFonts w:ascii="Times New Roman" w:hAnsi="Times New Roman" w:cs="Times New Roman"/>
          <w:color w:val="0B803F"/>
        </w:rPr>
        <w:t>o</w:t>
      </w:r>
      <w:r w:rsidR="00B1427B" w:rsidRPr="000A77CC">
        <w:rPr>
          <w:rFonts w:ascii="Times New Roman" w:hAnsi="Times New Roman" w:cs="Times New Roman"/>
          <w:color w:val="0B803F"/>
        </w:rPr>
        <w:t>anh</w:t>
      </w:r>
      <w:r w:rsidR="00B1427B" w:rsidRPr="000A77CC">
        <w:rPr>
          <w:rFonts w:ascii="Times New Roman" w:hAnsi="Times New Roman" w:cs="Times New Roman"/>
          <w:color w:val="0B803F"/>
          <w:spacing w:val="3"/>
        </w:rPr>
        <w:t xml:space="preserve"> </w:t>
      </w:r>
      <w:r w:rsidR="00B1427B" w:rsidRPr="000A77CC">
        <w:rPr>
          <w:rFonts w:ascii="Times New Roman" w:hAnsi="Times New Roman" w:cs="Times New Roman"/>
          <w:color w:val="0B803F"/>
        </w:rPr>
        <w:t>thông</w:t>
      </w:r>
      <w:r w:rsidR="00B1427B" w:rsidRPr="000A77CC">
        <w:rPr>
          <w:rFonts w:ascii="Times New Roman" w:hAnsi="Times New Roman" w:cs="Times New Roman"/>
          <w:color w:val="0B803F"/>
          <w:spacing w:val="2"/>
        </w:rPr>
        <w:t xml:space="preserve"> </w:t>
      </w:r>
      <w:r w:rsidR="00B1427B" w:rsidRPr="000A77CC">
        <w:rPr>
          <w:rFonts w:ascii="Times New Roman" w:hAnsi="Times New Roman" w:cs="Times New Roman"/>
          <w:color w:val="0B803F"/>
        </w:rPr>
        <w:t>minh</w:t>
      </w:r>
    </w:p>
    <w:p w14:paraId="3B782CD3" w14:textId="1EB010E0" w:rsidR="00B1427B" w:rsidRPr="000A77CC" w:rsidRDefault="00C536FB" w:rsidP="00B1427B">
      <w:pPr>
        <w:pStyle w:val="BodyText"/>
        <w:spacing w:before="137"/>
        <w:ind w:left="1901" w:right="120" w:firstLine="7"/>
        <w:rPr>
          <w:color w:val="231F1F"/>
          <w:w w:val="105"/>
        </w:rPr>
      </w:pPr>
      <w:r w:rsidRPr="000A77CC">
        <w:rPr>
          <w:color w:val="231F20"/>
        </w:rPr>
        <w:t>T</w:t>
      </w:r>
      <w:r w:rsidR="00B1427B" w:rsidRPr="000A77CC">
        <w:rPr>
          <w:color w:val="231F1F"/>
          <w:w w:val="105"/>
        </w:rPr>
        <w:t xml:space="preserve"> </w:t>
      </w:r>
      <w:r w:rsidR="004973B2" w:rsidRPr="000A77CC">
        <w:rPr>
          <w:color w:val="231F1F"/>
          <w:w w:val="105"/>
        </w:rPr>
        <w:t>c</w:t>
      </w:r>
      <w:r w:rsidR="00B1427B" w:rsidRPr="000A77CC">
        <w:rPr>
          <w:color w:val="231F1F"/>
          <w:w w:val="105"/>
        </w:rPr>
        <w:t>ung</w:t>
      </w:r>
      <w:r w:rsidR="00B1427B" w:rsidRPr="000A77CC">
        <w:rPr>
          <w:color w:val="231F1F"/>
          <w:spacing w:val="3"/>
          <w:w w:val="105"/>
        </w:rPr>
        <w:t xml:space="preserve"> </w:t>
      </w:r>
      <w:r w:rsidR="004973B2" w:rsidRPr="000A77CC">
        <w:rPr>
          <w:color w:val="231F1F"/>
          <w:w w:val="105"/>
        </w:rPr>
        <w:t>c</w:t>
      </w:r>
      <w:r w:rsidR="00B1427B" w:rsidRPr="000A77CC">
        <w:rPr>
          <w:color w:val="231F1F"/>
          <w:w w:val="105"/>
        </w:rPr>
        <w:t>ấp</w:t>
      </w:r>
      <w:r w:rsidR="00B1427B" w:rsidRPr="000A77CC">
        <w:rPr>
          <w:color w:val="231F1F"/>
          <w:spacing w:val="3"/>
          <w:w w:val="105"/>
        </w:rPr>
        <w:t xml:space="preserve"> </w:t>
      </w:r>
      <w:r w:rsidR="00B1427B" w:rsidRPr="000A77CC">
        <w:rPr>
          <w:color w:val="231F1F"/>
          <w:w w:val="105"/>
        </w:rPr>
        <w:t>thông</w:t>
      </w:r>
      <w:r w:rsidR="00B1427B" w:rsidRPr="000A77CC">
        <w:rPr>
          <w:color w:val="231F1F"/>
          <w:spacing w:val="4"/>
          <w:w w:val="105"/>
        </w:rPr>
        <w:t xml:space="preserve"> </w:t>
      </w:r>
      <w:r w:rsidR="00B1427B" w:rsidRPr="000A77CC">
        <w:rPr>
          <w:color w:val="231F1F"/>
          <w:w w:val="105"/>
        </w:rPr>
        <w:t>tin</w:t>
      </w:r>
      <w:r w:rsidR="00B1427B" w:rsidRPr="000A77CC">
        <w:rPr>
          <w:color w:val="231F1F"/>
          <w:spacing w:val="3"/>
          <w:w w:val="105"/>
        </w:rPr>
        <w:t xml:space="preserve"> </w:t>
      </w:r>
      <w:r w:rsidR="00B1427B" w:rsidRPr="000A77CC">
        <w:rPr>
          <w:color w:val="231F1F"/>
          <w:w w:val="105"/>
        </w:rPr>
        <w:t>hữu</w:t>
      </w:r>
      <w:r w:rsidR="00B1427B" w:rsidRPr="000A77CC">
        <w:rPr>
          <w:color w:val="231F1F"/>
          <w:spacing w:val="4"/>
          <w:w w:val="105"/>
        </w:rPr>
        <w:t xml:space="preserve"> </w:t>
      </w:r>
      <w:r w:rsidR="00B1427B" w:rsidRPr="000A77CC">
        <w:rPr>
          <w:color w:val="231F1F"/>
          <w:w w:val="105"/>
        </w:rPr>
        <w:t>í</w:t>
      </w:r>
      <w:r w:rsidR="004973B2" w:rsidRPr="000A77CC">
        <w:rPr>
          <w:color w:val="231F1F"/>
          <w:w w:val="105"/>
        </w:rPr>
        <w:t>c</w:t>
      </w:r>
      <w:r w:rsidR="00B1427B" w:rsidRPr="000A77CC">
        <w:rPr>
          <w:color w:val="231F1F"/>
          <w:w w:val="105"/>
        </w:rPr>
        <w:t>h</w:t>
      </w:r>
      <w:r w:rsidR="00B1427B" w:rsidRPr="000A77CC">
        <w:rPr>
          <w:color w:val="231F1F"/>
          <w:spacing w:val="3"/>
          <w:w w:val="105"/>
        </w:rPr>
        <w:t xml:space="preserve"> </w:t>
      </w:r>
      <w:r w:rsidR="004973B2" w:rsidRPr="000A77CC">
        <w:rPr>
          <w:color w:val="231F1F"/>
          <w:w w:val="105"/>
        </w:rPr>
        <w:t>c</w:t>
      </w:r>
      <w:r w:rsidR="00B1427B" w:rsidRPr="000A77CC">
        <w:rPr>
          <w:color w:val="231F1F"/>
          <w:w w:val="105"/>
        </w:rPr>
        <w:t>h</w:t>
      </w:r>
      <w:r w:rsidR="00CF03B4" w:rsidRPr="000A77CC">
        <w:rPr>
          <w:color w:val="231F1F"/>
          <w:w w:val="105"/>
        </w:rPr>
        <w:t>o</w:t>
      </w:r>
      <w:r w:rsidR="00B1427B" w:rsidRPr="000A77CC">
        <w:rPr>
          <w:color w:val="231F1F"/>
          <w:spacing w:val="3"/>
          <w:w w:val="105"/>
        </w:rPr>
        <w:t xml:space="preserve"> </w:t>
      </w:r>
      <w:r w:rsidR="00B1427B" w:rsidRPr="000A77CC">
        <w:rPr>
          <w:color w:val="231F1F"/>
          <w:w w:val="105"/>
        </w:rPr>
        <w:t>người</w:t>
      </w:r>
      <w:r w:rsidR="00B1427B" w:rsidRPr="000A77CC">
        <w:rPr>
          <w:color w:val="231F1F"/>
          <w:spacing w:val="4"/>
          <w:w w:val="105"/>
        </w:rPr>
        <w:t xml:space="preserve"> </w:t>
      </w:r>
      <w:r w:rsidR="00B1427B" w:rsidRPr="000A77CC">
        <w:rPr>
          <w:color w:val="231F1F"/>
          <w:w w:val="105"/>
        </w:rPr>
        <w:t>dùng</w:t>
      </w:r>
      <w:r w:rsidR="00B1427B" w:rsidRPr="000A77CC">
        <w:rPr>
          <w:color w:val="231F1F"/>
          <w:spacing w:val="3"/>
          <w:w w:val="105"/>
        </w:rPr>
        <w:t xml:space="preserve"> </w:t>
      </w:r>
      <w:r w:rsidR="004973B2" w:rsidRPr="000A77CC">
        <w:rPr>
          <w:color w:val="231F1F"/>
          <w:w w:val="105"/>
        </w:rPr>
        <w:t>c</w:t>
      </w:r>
      <w:r w:rsidR="00B1427B" w:rsidRPr="000A77CC">
        <w:rPr>
          <w:color w:val="231F1F"/>
          <w:w w:val="105"/>
        </w:rPr>
        <w:t>uối</w:t>
      </w:r>
      <w:r w:rsidR="00B1427B" w:rsidRPr="000A77CC">
        <w:rPr>
          <w:color w:val="231F1F"/>
          <w:spacing w:val="4"/>
          <w:w w:val="105"/>
        </w:rPr>
        <w:t xml:space="preserve"> </w:t>
      </w:r>
      <w:r w:rsidR="00B1427B" w:rsidRPr="000A77CC">
        <w:rPr>
          <w:color w:val="231F1F"/>
          <w:w w:val="105"/>
        </w:rPr>
        <w:t>là</w:t>
      </w:r>
      <w:r w:rsidR="00B1427B" w:rsidRPr="000A77CC">
        <w:rPr>
          <w:color w:val="231F1F"/>
          <w:spacing w:val="3"/>
          <w:w w:val="105"/>
        </w:rPr>
        <w:t xml:space="preserve"> </w:t>
      </w:r>
      <w:r w:rsidR="00B1427B" w:rsidRPr="000A77CC">
        <w:rPr>
          <w:color w:val="231F1F"/>
          <w:w w:val="105"/>
        </w:rPr>
        <w:t>ưu</w:t>
      </w:r>
      <w:r w:rsidR="00B1427B" w:rsidRPr="000A77CC">
        <w:rPr>
          <w:color w:val="231F1F"/>
          <w:spacing w:val="3"/>
          <w:w w:val="105"/>
        </w:rPr>
        <w:t xml:space="preserve"> </w:t>
      </w:r>
      <w:r w:rsidR="00B1427B" w:rsidRPr="000A77CC">
        <w:rPr>
          <w:color w:val="231F1F"/>
          <w:w w:val="105"/>
        </w:rPr>
        <w:t>tiên</w:t>
      </w:r>
      <w:r w:rsidR="00B1427B" w:rsidRPr="000A77CC">
        <w:rPr>
          <w:color w:val="231F1F"/>
          <w:spacing w:val="4"/>
          <w:w w:val="105"/>
        </w:rPr>
        <w:t xml:space="preserve"> </w:t>
      </w:r>
      <w:r w:rsidR="00B1427B" w:rsidRPr="000A77CC">
        <w:rPr>
          <w:color w:val="231F1F"/>
          <w:w w:val="105"/>
        </w:rPr>
        <w:t>hàng</w:t>
      </w:r>
      <w:r w:rsidR="00B1427B" w:rsidRPr="000A77CC">
        <w:rPr>
          <w:color w:val="231F1F"/>
          <w:spacing w:val="3"/>
          <w:w w:val="105"/>
        </w:rPr>
        <w:t xml:space="preserve"> </w:t>
      </w:r>
      <w:r w:rsidR="00B1427B" w:rsidRPr="000A77CC">
        <w:rPr>
          <w:color w:val="231F1F"/>
          <w:w w:val="105"/>
        </w:rPr>
        <w:t>đầu</w:t>
      </w:r>
      <w:r w:rsidR="00B1427B" w:rsidRPr="000A77CC">
        <w:rPr>
          <w:color w:val="231F1F"/>
          <w:spacing w:val="4"/>
          <w:w w:val="105"/>
        </w:rPr>
        <w:t xml:space="preserve"> </w:t>
      </w:r>
      <w:r w:rsidR="004973B2" w:rsidRPr="000A77CC">
        <w:rPr>
          <w:color w:val="231F1F"/>
          <w:w w:val="105"/>
        </w:rPr>
        <w:t>c</w:t>
      </w:r>
      <w:r w:rsidR="00B1427B" w:rsidRPr="000A77CC">
        <w:rPr>
          <w:color w:val="231F1F"/>
          <w:w w:val="105"/>
        </w:rPr>
        <w:t>ủa</w:t>
      </w:r>
      <w:r w:rsidR="00B1427B" w:rsidRPr="000A77CC">
        <w:rPr>
          <w:color w:val="231F1F"/>
          <w:spacing w:val="3"/>
          <w:w w:val="105"/>
        </w:rPr>
        <w:t xml:space="preserve"> </w:t>
      </w:r>
      <w:r w:rsidR="004973B2" w:rsidRPr="000A77CC">
        <w:rPr>
          <w:color w:val="231F1F"/>
          <w:w w:val="105"/>
        </w:rPr>
        <w:t>c</w:t>
      </w:r>
      <w:r w:rsidR="00B1427B" w:rsidRPr="000A77CC">
        <w:rPr>
          <w:color w:val="231F1F"/>
          <w:w w:val="105"/>
        </w:rPr>
        <w:t>á</w:t>
      </w:r>
      <w:r w:rsidR="004973B2" w:rsidRPr="000A77CC">
        <w:rPr>
          <w:color w:val="231F1F"/>
          <w:w w:val="105"/>
        </w:rPr>
        <w:t>c</w:t>
      </w:r>
      <w:r w:rsidR="00B1427B" w:rsidRPr="000A77CC">
        <w:rPr>
          <w:color w:val="231F1F"/>
          <w:spacing w:val="3"/>
          <w:w w:val="105"/>
        </w:rPr>
        <w:t xml:space="preserve"> </w:t>
      </w:r>
      <w:r w:rsidR="00B1427B" w:rsidRPr="000A77CC">
        <w:rPr>
          <w:color w:val="231F1F"/>
          <w:w w:val="105"/>
        </w:rPr>
        <w:t>hệ</w:t>
      </w:r>
      <w:r w:rsidR="00B1427B" w:rsidRPr="000A77CC">
        <w:rPr>
          <w:color w:val="231F1F"/>
          <w:spacing w:val="4"/>
          <w:w w:val="105"/>
        </w:rPr>
        <w:t xml:space="preserve"> </w:t>
      </w:r>
      <w:r w:rsidR="00B1427B" w:rsidRPr="000A77CC">
        <w:rPr>
          <w:color w:val="231F1F"/>
          <w:w w:val="105"/>
        </w:rPr>
        <w:t>thống</w:t>
      </w:r>
      <w:r w:rsidR="00B1427B" w:rsidRPr="000A77CC">
        <w:rPr>
          <w:color w:val="231F1F"/>
          <w:spacing w:val="3"/>
          <w:w w:val="105"/>
        </w:rPr>
        <w:t xml:space="preserve"> </w:t>
      </w:r>
      <w:r w:rsidR="004973B2" w:rsidRPr="000A77CC">
        <w:rPr>
          <w:color w:val="231F1F"/>
          <w:w w:val="105"/>
        </w:rPr>
        <w:t>c</w:t>
      </w:r>
      <w:r w:rsidR="00B1427B" w:rsidRPr="000A77CC">
        <w:rPr>
          <w:color w:val="231F1F"/>
          <w:w w:val="105"/>
        </w:rPr>
        <w:t>NTT</w:t>
      </w:r>
      <w:r w:rsidR="00B1427B" w:rsidRPr="000A77CC">
        <w:rPr>
          <w:color w:val="231F1F"/>
          <w:spacing w:val="4"/>
          <w:w w:val="105"/>
        </w:rPr>
        <w:t xml:space="preserve"> </w:t>
      </w:r>
      <w:r w:rsidR="00B1427B" w:rsidRPr="000A77CC">
        <w:rPr>
          <w:color w:val="231F1F"/>
          <w:w w:val="105"/>
        </w:rPr>
        <w:t>kể</w:t>
      </w:r>
      <w:r w:rsidR="00B1427B" w:rsidRPr="000A77CC">
        <w:rPr>
          <w:color w:val="231F1F"/>
          <w:spacing w:val="3"/>
          <w:w w:val="105"/>
        </w:rPr>
        <w:t xml:space="preserve"> </w:t>
      </w:r>
      <w:r w:rsidR="00B1427B" w:rsidRPr="000A77CC">
        <w:rPr>
          <w:color w:val="231F1F"/>
          <w:w w:val="105"/>
        </w:rPr>
        <w:t>từ</w:t>
      </w:r>
      <w:r w:rsidR="00B1427B" w:rsidRPr="000A77CC">
        <w:rPr>
          <w:color w:val="231F1F"/>
          <w:spacing w:val="3"/>
          <w:w w:val="105"/>
        </w:rPr>
        <w:t xml:space="preserve"> </w:t>
      </w:r>
      <w:r w:rsidR="00B1427B" w:rsidRPr="000A77CC">
        <w:rPr>
          <w:color w:val="231F1F"/>
          <w:w w:val="105"/>
        </w:rPr>
        <w:t>khi</w:t>
      </w:r>
      <w:r w:rsidR="00B1427B" w:rsidRPr="000A77CC">
        <w:rPr>
          <w:color w:val="231F1F"/>
          <w:spacing w:val="1"/>
          <w:w w:val="105"/>
        </w:rPr>
        <w:t xml:space="preserve"> </w:t>
      </w:r>
      <w:r w:rsidR="00B1427B" w:rsidRPr="000A77CC">
        <w:rPr>
          <w:color w:val="231F1F"/>
          <w:w w:val="105"/>
        </w:rPr>
        <w:t>máy</w:t>
      </w:r>
      <w:r w:rsidR="00B1427B" w:rsidRPr="000A77CC">
        <w:rPr>
          <w:color w:val="231F1F"/>
          <w:spacing w:val="3"/>
          <w:w w:val="105"/>
        </w:rPr>
        <w:t xml:space="preserve"> </w:t>
      </w:r>
      <w:r w:rsidR="00B1427B" w:rsidRPr="000A77CC">
        <w:rPr>
          <w:color w:val="231F1F"/>
          <w:w w:val="105"/>
        </w:rPr>
        <w:t>tính</w:t>
      </w:r>
      <w:r w:rsidR="00B1427B" w:rsidRPr="000A77CC">
        <w:rPr>
          <w:color w:val="231F1F"/>
          <w:spacing w:val="4"/>
          <w:w w:val="105"/>
        </w:rPr>
        <w:t xml:space="preserve"> </w:t>
      </w:r>
      <w:r w:rsidR="00B1427B" w:rsidRPr="000A77CC">
        <w:rPr>
          <w:color w:val="231F1F"/>
          <w:w w:val="105"/>
        </w:rPr>
        <w:t>lớn</w:t>
      </w:r>
      <w:r w:rsidR="00B1427B" w:rsidRPr="000A77CC">
        <w:rPr>
          <w:color w:val="231F1F"/>
          <w:spacing w:val="3"/>
          <w:w w:val="105"/>
        </w:rPr>
        <w:t xml:space="preserve"> </w:t>
      </w:r>
      <w:r w:rsidR="00B1427B" w:rsidRPr="000A77CC">
        <w:rPr>
          <w:color w:val="231F1F"/>
          <w:w w:val="105"/>
        </w:rPr>
        <w:t>trở</w:t>
      </w:r>
      <w:r w:rsidR="00B1427B" w:rsidRPr="000A77CC">
        <w:rPr>
          <w:color w:val="231F1F"/>
          <w:spacing w:val="4"/>
          <w:w w:val="105"/>
        </w:rPr>
        <w:t xml:space="preserve"> </w:t>
      </w:r>
      <w:r w:rsidR="00B1427B" w:rsidRPr="000A77CC">
        <w:rPr>
          <w:color w:val="231F1F"/>
          <w:w w:val="105"/>
        </w:rPr>
        <w:t>thành</w:t>
      </w:r>
      <w:r w:rsidR="00B1427B" w:rsidRPr="000A77CC">
        <w:rPr>
          <w:color w:val="231F1F"/>
          <w:spacing w:val="3"/>
          <w:w w:val="105"/>
        </w:rPr>
        <w:t xml:space="preserve"> </w:t>
      </w:r>
      <w:r w:rsidR="00B1427B" w:rsidRPr="000A77CC">
        <w:rPr>
          <w:color w:val="231F1F"/>
          <w:w w:val="105"/>
        </w:rPr>
        <w:t>một</w:t>
      </w:r>
      <w:r w:rsidR="00B1427B" w:rsidRPr="000A77CC">
        <w:rPr>
          <w:color w:val="231F1F"/>
          <w:spacing w:val="4"/>
          <w:w w:val="105"/>
        </w:rPr>
        <w:t xml:space="preserve"> </w:t>
      </w:r>
      <w:r w:rsidR="00B1427B" w:rsidRPr="000A77CC">
        <w:rPr>
          <w:color w:val="231F1F"/>
          <w:w w:val="105"/>
        </w:rPr>
        <w:t>phần</w:t>
      </w:r>
      <w:r w:rsidR="00B1427B" w:rsidRPr="000A77CC">
        <w:rPr>
          <w:color w:val="231F1F"/>
          <w:spacing w:val="3"/>
          <w:w w:val="105"/>
        </w:rPr>
        <w:t xml:space="preserve"> </w:t>
      </w:r>
      <w:r w:rsidR="00B1427B" w:rsidRPr="000A77CC">
        <w:rPr>
          <w:color w:val="231F1F"/>
          <w:w w:val="105"/>
        </w:rPr>
        <w:t>không</w:t>
      </w:r>
      <w:r w:rsidR="00B1427B" w:rsidRPr="000A77CC">
        <w:rPr>
          <w:color w:val="231F1F"/>
          <w:spacing w:val="4"/>
          <w:w w:val="105"/>
        </w:rPr>
        <w:t xml:space="preserve"> </w:t>
      </w:r>
      <w:r w:rsidR="00B1427B" w:rsidRPr="000A77CC">
        <w:rPr>
          <w:color w:val="231F1F"/>
          <w:w w:val="105"/>
        </w:rPr>
        <w:t>thể</w:t>
      </w:r>
      <w:r w:rsidR="00B1427B" w:rsidRPr="000A77CC">
        <w:rPr>
          <w:color w:val="231F1F"/>
          <w:spacing w:val="4"/>
          <w:w w:val="105"/>
        </w:rPr>
        <w:t xml:space="preserve"> </w:t>
      </w:r>
      <w:r w:rsidR="00B1427B" w:rsidRPr="000A77CC">
        <w:rPr>
          <w:color w:val="231F1F"/>
          <w:w w:val="105"/>
        </w:rPr>
        <w:t>thiếu</w:t>
      </w:r>
      <w:r w:rsidR="00B1427B" w:rsidRPr="000A77CC">
        <w:rPr>
          <w:color w:val="231F1F"/>
          <w:spacing w:val="3"/>
          <w:w w:val="105"/>
        </w:rPr>
        <w:t xml:space="preserve"> </w:t>
      </w:r>
      <w:r w:rsidR="004973B2" w:rsidRPr="000A77CC">
        <w:rPr>
          <w:color w:val="231F1F"/>
          <w:w w:val="105"/>
        </w:rPr>
        <w:t>c</w:t>
      </w:r>
      <w:r w:rsidR="00B1427B" w:rsidRPr="000A77CC">
        <w:rPr>
          <w:color w:val="231F1F"/>
          <w:w w:val="105"/>
        </w:rPr>
        <w:t>ủa</w:t>
      </w:r>
      <w:r w:rsidR="00B1427B" w:rsidRPr="000A77CC">
        <w:rPr>
          <w:color w:val="231F1F"/>
          <w:spacing w:val="4"/>
          <w:w w:val="105"/>
        </w:rPr>
        <w:t xml:space="preserve"> </w:t>
      </w:r>
      <w:r w:rsidR="004973B2" w:rsidRPr="000A77CC">
        <w:rPr>
          <w:color w:val="231F1F"/>
          <w:w w:val="105"/>
        </w:rPr>
        <w:t>c</w:t>
      </w:r>
      <w:r w:rsidR="00B1427B" w:rsidRPr="000A77CC">
        <w:rPr>
          <w:color w:val="231F1F"/>
          <w:w w:val="105"/>
        </w:rPr>
        <w:t>á</w:t>
      </w:r>
      <w:r w:rsidR="004973B2" w:rsidRPr="000A77CC">
        <w:rPr>
          <w:color w:val="231F1F"/>
          <w:w w:val="105"/>
        </w:rPr>
        <w:t>c</w:t>
      </w:r>
      <w:r w:rsidR="00B1427B" w:rsidRPr="000A77CC">
        <w:rPr>
          <w:color w:val="231F1F"/>
          <w:spacing w:val="3"/>
          <w:w w:val="105"/>
        </w:rPr>
        <w:t xml:space="preserve"> </w:t>
      </w:r>
      <w:r w:rsidR="00B1427B" w:rsidRPr="000A77CC">
        <w:rPr>
          <w:color w:val="231F1F"/>
          <w:w w:val="105"/>
        </w:rPr>
        <w:t>tập</w:t>
      </w:r>
      <w:r w:rsidR="00B1427B" w:rsidRPr="000A77CC">
        <w:rPr>
          <w:color w:val="231F1F"/>
          <w:spacing w:val="4"/>
          <w:w w:val="105"/>
        </w:rPr>
        <w:t xml:space="preserve"> </w:t>
      </w:r>
      <w:r w:rsidR="00B1427B" w:rsidRPr="000A77CC">
        <w:rPr>
          <w:color w:val="231F1F"/>
          <w:w w:val="105"/>
        </w:rPr>
        <w:t>đ</w:t>
      </w:r>
      <w:r w:rsidR="00CF03B4" w:rsidRPr="000A77CC">
        <w:rPr>
          <w:color w:val="231F1F"/>
          <w:w w:val="105"/>
        </w:rPr>
        <w:t>o</w:t>
      </w:r>
      <w:r w:rsidR="00B1427B" w:rsidRPr="000A77CC">
        <w:rPr>
          <w:color w:val="231F1F"/>
          <w:w w:val="105"/>
        </w:rPr>
        <w:t>àn.</w:t>
      </w:r>
      <w:r w:rsidR="00B1427B" w:rsidRPr="000A77CC">
        <w:rPr>
          <w:color w:val="231F1F"/>
          <w:spacing w:val="3"/>
          <w:w w:val="105"/>
        </w:rPr>
        <w:t xml:space="preserve"> </w:t>
      </w:r>
      <w:r w:rsidR="00B1427B" w:rsidRPr="000A77CC">
        <w:rPr>
          <w:color w:val="231F1F"/>
          <w:w w:val="105"/>
        </w:rPr>
        <w:t>Hỗ</w:t>
      </w:r>
      <w:r w:rsidR="00B1427B" w:rsidRPr="000A77CC">
        <w:rPr>
          <w:color w:val="231F1F"/>
          <w:spacing w:val="4"/>
          <w:w w:val="105"/>
        </w:rPr>
        <w:t xml:space="preserve"> </w:t>
      </w:r>
      <w:r w:rsidR="00B1427B" w:rsidRPr="000A77CC">
        <w:rPr>
          <w:color w:val="231F1F"/>
          <w:w w:val="105"/>
        </w:rPr>
        <w:t>trợ</w:t>
      </w:r>
      <w:r w:rsidR="00B1427B" w:rsidRPr="000A77CC">
        <w:rPr>
          <w:color w:val="231F1F"/>
          <w:spacing w:val="4"/>
          <w:w w:val="105"/>
        </w:rPr>
        <w:t xml:space="preserve"> </w:t>
      </w:r>
      <w:r w:rsidR="00B1427B" w:rsidRPr="000A77CC">
        <w:rPr>
          <w:color w:val="231F1F"/>
          <w:w w:val="105"/>
        </w:rPr>
        <w:t>quyết</w:t>
      </w:r>
      <w:r w:rsidR="00B1427B" w:rsidRPr="000A77CC">
        <w:rPr>
          <w:color w:val="231F1F"/>
          <w:spacing w:val="3"/>
          <w:w w:val="105"/>
        </w:rPr>
        <w:t xml:space="preserve"> </w:t>
      </w:r>
      <w:r w:rsidR="00B1427B" w:rsidRPr="000A77CC">
        <w:rPr>
          <w:color w:val="231F1F"/>
          <w:w w:val="105"/>
        </w:rPr>
        <w:t>định</w:t>
      </w:r>
      <w:r w:rsidR="00B1427B" w:rsidRPr="000A77CC">
        <w:rPr>
          <w:color w:val="231F1F"/>
          <w:spacing w:val="4"/>
          <w:w w:val="105"/>
        </w:rPr>
        <w:t xml:space="preserve"> </w:t>
      </w:r>
      <w:r w:rsidR="00B1427B" w:rsidRPr="000A77CC">
        <w:rPr>
          <w:color w:val="231F1F"/>
          <w:w w:val="105"/>
        </w:rPr>
        <w:t>kinh</w:t>
      </w:r>
      <w:r w:rsidR="00B1427B" w:rsidRPr="000A77CC">
        <w:rPr>
          <w:color w:val="231F1F"/>
          <w:spacing w:val="3"/>
          <w:w w:val="105"/>
        </w:rPr>
        <w:t xml:space="preserve"> </w:t>
      </w:r>
      <w:r w:rsidR="00B1427B" w:rsidRPr="000A77CC">
        <w:rPr>
          <w:color w:val="231F1F"/>
          <w:w w:val="105"/>
        </w:rPr>
        <w:t>d</w:t>
      </w:r>
      <w:r w:rsidR="00CF03B4" w:rsidRPr="000A77CC">
        <w:rPr>
          <w:color w:val="231F1F"/>
          <w:w w:val="105"/>
        </w:rPr>
        <w:t>o</w:t>
      </w:r>
      <w:r w:rsidR="00B1427B" w:rsidRPr="000A77CC">
        <w:rPr>
          <w:color w:val="231F1F"/>
          <w:w w:val="105"/>
        </w:rPr>
        <w:t>anh</w:t>
      </w:r>
      <w:r w:rsidR="00B1427B" w:rsidRPr="000A77CC">
        <w:rPr>
          <w:color w:val="231F1F"/>
          <w:spacing w:val="4"/>
          <w:w w:val="105"/>
        </w:rPr>
        <w:t xml:space="preserve"> </w:t>
      </w:r>
      <w:r w:rsidR="00B1427B" w:rsidRPr="000A77CC">
        <w:rPr>
          <w:color w:val="231F1F"/>
          <w:w w:val="105"/>
        </w:rPr>
        <w:t>đã</w:t>
      </w:r>
      <w:r w:rsidR="00B1427B" w:rsidRPr="000A77CC">
        <w:rPr>
          <w:color w:val="231F1F"/>
          <w:spacing w:val="1"/>
          <w:w w:val="105"/>
        </w:rPr>
        <w:t xml:space="preserve"> </w:t>
      </w:r>
      <w:r w:rsidR="00B1427B" w:rsidRPr="000A77CC">
        <w:rPr>
          <w:color w:val="231F1F"/>
          <w:w w:val="105"/>
        </w:rPr>
        <w:t>phát</w:t>
      </w:r>
      <w:r w:rsidR="00B1427B" w:rsidRPr="000A77CC">
        <w:rPr>
          <w:color w:val="231F1F"/>
          <w:spacing w:val="4"/>
          <w:w w:val="105"/>
        </w:rPr>
        <w:t xml:space="preserve"> </w:t>
      </w:r>
      <w:r w:rsidR="00B1427B" w:rsidRPr="000A77CC">
        <w:rPr>
          <w:color w:val="231F1F"/>
          <w:w w:val="105"/>
        </w:rPr>
        <w:t>triển</w:t>
      </w:r>
      <w:r w:rsidR="00B1427B" w:rsidRPr="000A77CC">
        <w:rPr>
          <w:color w:val="231F1F"/>
          <w:spacing w:val="4"/>
          <w:w w:val="105"/>
        </w:rPr>
        <w:t xml:space="preserve"> </w:t>
      </w:r>
      <w:r w:rsidR="00B1427B" w:rsidRPr="000A77CC">
        <w:rPr>
          <w:color w:val="231F1F"/>
          <w:w w:val="105"/>
        </w:rPr>
        <w:t>tr</w:t>
      </w:r>
      <w:r w:rsidR="00CF03B4" w:rsidRPr="000A77CC">
        <w:rPr>
          <w:color w:val="231F1F"/>
          <w:w w:val="105"/>
        </w:rPr>
        <w:t>o</w:t>
      </w:r>
      <w:r w:rsidR="00B1427B" w:rsidRPr="000A77CC">
        <w:rPr>
          <w:color w:val="231F1F"/>
          <w:w w:val="105"/>
        </w:rPr>
        <w:t>ng</w:t>
      </w:r>
      <w:r w:rsidR="00B1427B" w:rsidRPr="000A77CC">
        <w:rPr>
          <w:color w:val="231F1F"/>
          <w:spacing w:val="5"/>
          <w:w w:val="105"/>
        </w:rPr>
        <w:t xml:space="preserve"> </w:t>
      </w:r>
      <w:r w:rsidR="00B1427B" w:rsidRPr="000A77CC">
        <w:rPr>
          <w:color w:val="231F1F"/>
          <w:w w:val="105"/>
        </w:rPr>
        <w:t>nhiều</w:t>
      </w:r>
      <w:r w:rsidR="00B1427B" w:rsidRPr="000A77CC">
        <w:rPr>
          <w:color w:val="231F1F"/>
          <w:spacing w:val="4"/>
          <w:w w:val="105"/>
        </w:rPr>
        <w:t xml:space="preserve"> </w:t>
      </w:r>
      <w:r w:rsidR="00B1427B" w:rsidRPr="000A77CC">
        <w:rPr>
          <w:color w:val="231F1F"/>
          <w:w w:val="105"/>
        </w:rPr>
        <w:t>thập</w:t>
      </w:r>
      <w:r w:rsidR="00B1427B" w:rsidRPr="000A77CC">
        <w:rPr>
          <w:color w:val="231F1F"/>
          <w:spacing w:val="5"/>
          <w:w w:val="105"/>
        </w:rPr>
        <w:t xml:space="preserve"> </w:t>
      </w:r>
      <w:r w:rsidR="00B1427B" w:rsidRPr="000A77CC">
        <w:rPr>
          <w:color w:val="231F1F"/>
          <w:w w:val="105"/>
        </w:rPr>
        <w:t>kỷ.</w:t>
      </w:r>
      <w:r w:rsidR="00B1427B" w:rsidRPr="000A77CC">
        <w:rPr>
          <w:color w:val="231F1F"/>
          <w:spacing w:val="4"/>
          <w:w w:val="105"/>
        </w:rPr>
        <w:t xml:space="preserve"> </w:t>
      </w:r>
      <w:r w:rsidR="00B1427B" w:rsidRPr="000A77CC">
        <w:rPr>
          <w:color w:val="231F1F"/>
          <w:w w:val="105"/>
        </w:rPr>
        <w:t>The</w:t>
      </w:r>
      <w:r w:rsidR="00CF03B4" w:rsidRPr="000A77CC">
        <w:rPr>
          <w:color w:val="231F1F"/>
          <w:w w:val="105"/>
        </w:rPr>
        <w:t>o</w:t>
      </w:r>
      <w:r w:rsidR="00B1427B" w:rsidRPr="000A77CC">
        <w:rPr>
          <w:color w:val="231F1F"/>
          <w:spacing w:val="4"/>
          <w:w w:val="105"/>
        </w:rPr>
        <w:t xml:space="preserve"> </w:t>
      </w:r>
      <w:r w:rsidR="00B1427B" w:rsidRPr="000A77CC">
        <w:rPr>
          <w:color w:val="231F1F"/>
          <w:w w:val="105"/>
        </w:rPr>
        <w:t>những</w:t>
      </w:r>
      <w:r w:rsidR="00B1427B" w:rsidRPr="000A77CC">
        <w:rPr>
          <w:color w:val="231F1F"/>
          <w:spacing w:val="5"/>
          <w:w w:val="105"/>
        </w:rPr>
        <w:t xml:space="preserve"> </w:t>
      </w:r>
      <w:r w:rsidR="00B1427B" w:rsidRPr="000A77CC">
        <w:rPr>
          <w:color w:val="231F1F"/>
          <w:w w:val="105"/>
        </w:rPr>
        <w:t>tiến</w:t>
      </w:r>
      <w:r w:rsidR="00B1427B" w:rsidRPr="000A77CC">
        <w:rPr>
          <w:color w:val="231F1F"/>
          <w:spacing w:val="4"/>
          <w:w w:val="105"/>
        </w:rPr>
        <w:t xml:space="preserve"> </w:t>
      </w:r>
      <w:r w:rsidR="00B1427B" w:rsidRPr="000A77CC">
        <w:rPr>
          <w:color w:val="231F1F"/>
          <w:w w:val="105"/>
        </w:rPr>
        <w:t>bộ</w:t>
      </w:r>
      <w:r w:rsidR="00B1427B" w:rsidRPr="000A77CC">
        <w:rPr>
          <w:color w:val="231F1F"/>
          <w:spacing w:val="5"/>
          <w:w w:val="105"/>
        </w:rPr>
        <w:t xml:space="preserve"> </w:t>
      </w:r>
      <w:r w:rsidR="004973B2" w:rsidRPr="000A77CC">
        <w:rPr>
          <w:color w:val="231F1F"/>
          <w:w w:val="105"/>
        </w:rPr>
        <w:t>c</w:t>
      </w:r>
      <w:r w:rsidR="00B1427B" w:rsidRPr="000A77CC">
        <w:rPr>
          <w:color w:val="231F1F"/>
          <w:w w:val="105"/>
        </w:rPr>
        <w:t>ủa</w:t>
      </w:r>
      <w:r w:rsidR="00B1427B" w:rsidRPr="000A77CC">
        <w:rPr>
          <w:color w:val="231F1F"/>
          <w:spacing w:val="4"/>
          <w:w w:val="105"/>
        </w:rPr>
        <w:t xml:space="preserve"> </w:t>
      </w:r>
      <w:r w:rsidR="004973B2" w:rsidRPr="000A77CC">
        <w:rPr>
          <w:color w:val="231F1F"/>
          <w:w w:val="105"/>
        </w:rPr>
        <w:t>c</w:t>
      </w:r>
      <w:r w:rsidR="00B1427B" w:rsidRPr="000A77CC">
        <w:rPr>
          <w:color w:val="231F1F"/>
          <w:w w:val="105"/>
        </w:rPr>
        <w:t>ông</w:t>
      </w:r>
      <w:r w:rsidR="00B1427B" w:rsidRPr="000A77CC">
        <w:rPr>
          <w:color w:val="231F1F"/>
          <w:spacing w:val="5"/>
          <w:w w:val="105"/>
        </w:rPr>
        <w:t xml:space="preserve"> </w:t>
      </w:r>
      <w:r w:rsidR="00B1427B" w:rsidRPr="000A77CC">
        <w:rPr>
          <w:color w:val="231F1F"/>
          <w:w w:val="105"/>
        </w:rPr>
        <w:t>nghệ</w:t>
      </w:r>
      <w:r w:rsidR="00B1427B" w:rsidRPr="000A77CC">
        <w:rPr>
          <w:color w:val="231F1F"/>
          <w:spacing w:val="4"/>
          <w:w w:val="105"/>
        </w:rPr>
        <w:t xml:space="preserve"> </w:t>
      </w:r>
      <w:r w:rsidR="00B1427B" w:rsidRPr="000A77CC">
        <w:rPr>
          <w:color w:val="231F1F"/>
          <w:w w:val="105"/>
        </w:rPr>
        <w:t>máy</w:t>
      </w:r>
      <w:r w:rsidR="00B1427B" w:rsidRPr="000A77CC">
        <w:rPr>
          <w:color w:val="231F1F"/>
          <w:spacing w:val="4"/>
          <w:w w:val="105"/>
        </w:rPr>
        <w:t xml:space="preserve"> </w:t>
      </w:r>
      <w:r w:rsidR="00B1427B" w:rsidRPr="000A77CC">
        <w:rPr>
          <w:color w:val="231F1F"/>
          <w:w w:val="105"/>
        </w:rPr>
        <w:t>tính,</w:t>
      </w:r>
      <w:r w:rsidR="00B1427B" w:rsidRPr="000A77CC">
        <w:rPr>
          <w:color w:val="231F1F"/>
          <w:spacing w:val="5"/>
          <w:w w:val="105"/>
        </w:rPr>
        <w:t xml:space="preserve"> </w:t>
      </w:r>
      <w:r w:rsidR="00B1427B" w:rsidRPr="000A77CC">
        <w:rPr>
          <w:color w:val="231F1F"/>
          <w:w w:val="105"/>
        </w:rPr>
        <w:t>kinh</w:t>
      </w:r>
      <w:r w:rsidR="00B1427B" w:rsidRPr="000A77CC">
        <w:rPr>
          <w:color w:val="231F1F"/>
          <w:spacing w:val="4"/>
          <w:w w:val="105"/>
        </w:rPr>
        <w:t xml:space="preserve"> </w:t>
      </w:r>
      <w:r w:rsidR="00B1427B" w:rsidRPr="000A77CC">
        <w:rPr>
          <w:color w:val="231F1F"/>
          <w:w w:val="105"/>
        </w:rPr>
        <w:t>d</w:t>
      </w:r>
      <w:r w:rsidR="00CF03B4" w:rsidRPr="000A77CC">
        <w:rPr>
          <w:color w:val="231F1F"/>
          <w:w w:val="105"/>
        </w:rPr>
        <w:t>o</w:t>
      </w:r>
      <w:r w:rsidR="00B1427B" w:rsidRPr="000A77CC">
        <w:rPr>
          <w:color w:val="231F1F"/>
          <w:w w:val="105"/>
        </w:rPr>
        <w:t>anh</w:t>
      </w:r>
      <w:r w:rsidR="00B1427B" w:rsidRPr="000A77CC">
        <w:rPr>
          <w:color w:val="231F1F"/>
          <w:spacing w:val="5"/>
          <w:w w:val="105"/>
        </w:rPr>
        <w:t xml:space="preserve"> </w:t>
      </w:r>
      <w:r w:rsidR="00B1427B" w:rsidRPr="000A77CC">
        <w:rPr>
          <w:color w:val="231F1F"/>
          <w:w w:val="105"/>
        </w:rPr>
        <w:t>thông</w:t>
      </w:r>
      <w:r w:rsidR="00B1427B" w:rsidRPr="000A77CC">
        <w:rPr>
          <w:color w:val="231F1F"/>
          <w:spacing w:val="4"/>
          <w:w w:val="105"/>
        </w:rPr>
        <w:t xml:space="preserve"> </w:t>
      </w:r>
      <w:r w:rsidR="00B1427B" w:rsidRPr="000A77CC">
        <w:rPr>
          <w:color w:val="231F1F"/>
          <w:w w:val="105"/>
        </w:rPr>
        <w:t>minh</w:t>
      </w:r>
      <w:r w:rsidR="00B1427B" w:rsidRPr="000A77CC">
        <w:rPr>
          <w:color w:val="231F1F"/>
          <w:spacing w:val="5"/>
          <w:w w:val="105"/>
        </w:rPr>
        <w:t xml:space="preserve"> </w:t>
      </w:r>
      <w:r w:rsidR="00B1427B" w:rsidRPr="000A77CC">
        <w:rPr>
          <w:color w:val="231F1F"/>
          <w:w w:val="105"/>
        </w:rPr>
        <w:t>bắt</w:t>
      </w:r>
      <w:r w:rsidR="00B1427B" w:rsidRPr="000A77CC">
        <w:rPr>
          <w:color w:val="231F1F"/>
          <w:spacing w:val="-73"/>
          <w:w w:val="105"/>
        </w:rPr>
        <w:t xml:space="preserve"> </w:t>
      </w:r>
      <w:r w:rsidR="00B1427B" w:rsidRPr="000A77CC">
        <w:rPr>
          <w:color w:val="231F1F"/>
          <w:w w:val="105"/>
        </w:rPr>
        <w:t>đầu</w:t>
      </w:r>
      <w:r w:rsidR="00B1427B" w:rsidRPr="000A77CC">
        <w:rPr>
          <w:color w:val="231F1F"/>
          <w:spacing w:val="3"/>
          <w:w w:val="105"/>
        </w:rPr>
        <w:t xml:space="preserve"> </w:t>
      </w:r>
      <w:r w:rsidR="00B1427B" w:rsidRPr="000A77CC">
        <w:rPr>
          <w:color w:val="231F1F"/>
          <w:w w:val="105"/>
        </w:rPr>
        <w:t>với</w:t>
      </w:r>
      <w:r w:rsidR="00B1427B" w:rsidRPr="000A77CC">
        <w:rPr>
          <w:color w:val="231F1F"/>
          <w:spacing w:val="4"/>
          <w:w w:val="105"/>
        </w:rPr>
        <w:t xml:space="preserve"> </w:t>
      </w:r>
      <w:r w:rsidR="004973B2" w:rsidRPr="000A77CC">
        <w:rPr>
          <w:color w:val="231F1F"/>
          <w:w w:val="105"/>
        </w:rPr>
        <w:t>c</w:t>
      </w:r>
      <w:r w:rsidR="00B1427B" w:rsidRPr="000A77CC">
        <w:rPr>
          <w:color w:val="231F1F"/>
          <w:w w:val="105"/>
        </w:rPr>
        <w:t>á</w:t>
      </w:r>
      <w:r w:rsidR="004973B2" w:rsidRPr="000A77CC">
        <w:rPr>
          <w:color w:val="231F1F"/>
          <w:w w:val="105"/>
        </w:rPr>
        <w:t>c</w:t>
      </w:r>
      <w:r w:rsidR="00B1427B" w:rsidRPr="000A77CC">
        <w:rPr>
          <w:color w:val="231F1F"/>
          <w:spacing w:val="4"/>
          <w:w w:val="105"/>
        </w:rPr>
        <w:t xml:space="preserve"> </w:t>
      </w:r>
      <w:r w:rsidR="00B1427B" w:rsidRPr="000A77CC">
        <w:rPr>
          <w:color w:val="231F1F"/>
          <w:w w:val="105"/>
        </w:rPr>
        <w:t>hệ</w:t>
      </w:r>
      <w:r w:rsidR="00B1427B" w:rsidRPr="000A77CC">
        <w:rPr>
          <w:color w:val="231F1F"/>
          <w:spacing w:val="4"/>
          <w:w w:val="105"/>
        </w:rPr>
        <w:t xml:space="preserve"> </w:t>
      </w:r>
      <w:r w:rsidR="00B1427B" w:rsidRPr="000A77CC">
        <w:rPr>
          <w:color w:val="231F1F"/>
          <w:w w:val="105"/>
        </w:rPr>
        <w:t>thống</w:t>
      </w:r>
      <w:r w:rsidR="00B1427B" w:rsidRPr="000A77CC">
        <w:rPr>
          <w:color w:val="231F1F"/>
          <w:spacing w:val="3"/>
          <w:w w:val="105"/>
        </w:rPr>
        <w:t xml:space="preserve"> </w:t>
      </w:r>
      <w:r w:rsidR="00B1427B" w:rsidRPr="000A77CC">
        <w:rPr>
          <w:color w:val="231F1F"/>
          <w:w w:val="105"/>
        </w:rPr>
        <w:t>bá</w:t>
      </w:r>
      <w:r w:rsidR="00CF03B4" w:rsidRPr="000A77CC">
        <w:rPr>
          <w:color w:val="231F1F"/>
          <w:w w:val="105"/>
        </w:rPr>
        <w:t>o</w:t>
      </w:r>
      <w:r w:rsidR="00B1427B" w:rsidRPr="000A77CC">
        <w:rPr>
          <w:color w:val="231F1F"/>
          <w:spacing w:val="4"/>
          <w:w w:val="105"/>
        </w:rPr>
        <w:t xml:space="preserve"> </w:t>
      </w:r>
      <w:r w:rsidR="004973B2" w:rsidRPr="000A77CC">
        <w:rPr>
          <w:color w:val="231F1F"/>
          <w:w w:val="105"/>
        </w:rPr>
        <w:t>c</w:t>
      </w:r>
      <w:r w:rsidR="00B1427B" w:rsidRPr="000A77CC">
        <w:rPr>
          <w:color w:val="231F1F"/>
          <w:w w:val="105"/>
        </w:rPr>
        <w:t>á</w:t>
      </w:r>
      <w:r w:rsidR="00CF03B4" w:rsidRPr="000A77CC">
        <w:rPr>
          <w:color w:val="231F1F"/>
          <w:w w:val="105"/>
        </w:rPr>
        <w:t>o</w:t>
      </w:r>
      <w:r w:rsidR="00B1427B" w:rsidRPr="000A77CC">
        <w:rPr>
          <w:color w:val="231F1F"/>
          <w:spacing w:val="4"/>
          <w:w w:val="105"/>
        </w:rPr>
        <w:t xml:space="preserve"> </w:t>
      </w:r>
      <w:r w:rsidR="00B1427B" w:rsidRPr="000A77CC">
        <w:rPr>
          <w:color w:val="231F1F"/>
          <w:w w:val="105"/>
        </w:rPr>
        <w:t>tập</w:t>
      </w:r>
      <w:r w:rsidR="00B1427B" w:rsidRPr="000A77CC">
        <w:rPr>
          <w:color w:val="231F1F"/>
          <w:spacing w:val="4"/>
          <w:w w:val="105"/>
        </w:rPr>
        <w:t xml:space="preserve"> </w:t>
      </w:r>
      <w:r w:rsidR="00B1427B" w:rsidRPr="000A77CC">
        <w:rPr>
          <w:color w:val="231F1F"/>
          <w:w w:val="105"/>
        </w:rPr>
        <w:t>trung</w:t>
      </w:r>
      <w:r w:rsidR="00B1427B" w:rsidRPr="000A77CC">
        <w:rPr>
          <w:color w:val="231F1F"/>
          <w:spacing w:val="3"/>
          <w:w w:val="105"/>
        </w:rPr>
        <w:t xml:space="preserve"> </w:t>
      </w:r>
      <w:r w:rsidR="00B1427B" w:rsidRPr="000A77CC">
        <w:rPr>
          <w:color w:val="231F1F"/>
          <w:w w:val="105"/>
        </w:rPr>
        <w:t>và</w:t>
      </w:r>
      <w:r w:rsidR="00B1427B" w:rsidRPr="000A77CC">
        <w:rPr>
          <w:color w:val="231F1F"/>
          <w:spacing w:val="4"/>
          <w:w w:val="105"/>
        </w:rPr>
        <w:t xml:space="preserve"> </w:t>
      </w:r>
      <w:r w:rsidR="00B1427B" w:rsidRPr="000A77CC">
        <w:rPr>
          <w:color w:val="231F1F"/>
          <w:w w:val="105"/>
        </w:rPr>
        <w:t>phát</w:t>
      </w:r>
      <w:r w:rsidR="00B1427B" w:rsidRPr="000A77CC">
        <w:rPr>
          <w:color w:val="231F1F"/>
          <w:spacing w:val="4"/>
          <w:w w:val="105"/>
        </w:rPr>
        <w:t xml:space="preserve"> </w:t>
      </w:r>
      <w:r w:rsidR="00B1427B" w:rsidRPr="000A77CC">
        <w:rPr>
          <w:color w:val="231F1F"/>
          <w:w w:val="105"/>
        </w:rPr>
        <w:t>triển</w:t>
      </w:r>
      <w:r w:rsidR="00B1427B" w:rsidRPr="000A77CC">
        <w:rPr>
          <w:color w:val="231F1F"/>
          <w:spacing w:val="4"/>
          <w:w w:val="105"/>
        </w:rPr>
        <w:t xml:space="preserve"> </w:t>
      </w:r>
      <w:r w:rsidR="00B1427B" w:rsidRPr="000A77CC">
        <w:rPr>
          <w:color w:val="231F1F"/>
          <w:w w:val="105"/>
        </w:rPr>
        <w:t>thành</w:t>
      </w:r>
      <w:r w:rsidR="00B1427B" w:rsidRPr="000A77CC">
        <w:rPr>
          <w:color w:val="231F1F"/>
          <w:spacing w:val="3"/>
          <w:w w:val="105"/>
        </w:rPr>
        <w:t xml:space="preserve"> </w:t>
      </w:r>
      <w:r w:rsidR="004973B2" w:rsidRPr="000A77CC">
        <w:rPr>
          <w:color w:val="231F1F"/>
          <w:w w:val="105"/>
        </w:rPr>
        <w:t>c</w:t>
      </w:r>
      <w:r w:rsidR="00B1427B" w:rsidRPr="000A77CC">
        <w:rPr>
          <w:color w:val="231F1F"/>
          <w:w w:val="105"/>
        </w:rPr>
        <w:t>á</w:t>
      </w:r>
      <w:r w:rsidR="004973B2" w:rsidRPr="000A77CC">
        <w:rPr>
          <w:color w:val="231F1F"/>
          <w:w w:val="105"/>
        </w:rPr>
        <w:t>c</w:t>
      </w:r>
      <w:r w:rsidR="00B1427B" w:rsidRPr="000A77CC">
        <w:rPr>
          <w:color w:val="231F1F"/>
          <w:spacing w:val="4"/>
          <w:w w:val="105"/>
        </w:rPr>
        <w:t xml:space="preserve"> </w:t>
      </w:r>
      <w:r w:rsidR="00B1427B" w:rsidRPr="000A77CC">
        <w:rPr>
          <w:color w:val="231F1F"/>
          <w:w w:val="105"/>
        </w:rPr>
        <w:t>môi</w:t>
      </w:r>
      <w:r w:rsidR="00B1427B" w:rsidRPr="000A77CC">
        <w:rPr>
          <w:color w:val="231F1F"/>
          <w:spacing w:val="4"/>
          <w:w w:val="105"/>
        </w:rPr>
        <w:t xml:space="preserve"> </w:t>
      </w:r>
      <w:r w:rsidR="00B1427B" w:rsidRPr="000A77CC">
        <w:rPr>
          <w:color w:val="231F1F"/>
          <w:w w:val="105"/>
        </w:rPr>
        <w:t>trường</w:t>
      </w:r>
      <w:r w:rsidR="00B1427B" w:rsidRPr="000A77CC">
        <w:rPr>
          <w:color w:val="231F1F"/>
          <w:spacing w:val="4"/>
          <w:w w:val="105"/>
        </w:rPr>
        <w:t xml:space="preserve"> </w:t>
      </w:r>
      <w:r w:rsidR="00B1427B" w:rsidRPr="000A77CC">
        <w:rPr>
          <w:color w:val="231F1F"/>
          <w:w w:val="105"/>
        </w:rPr>
        <w:t>BI</w:t>
      </w:r>
      <w:r w:rsidR="00B1427B" w:rsidRPr="000A77CC">
        <w:rPr>
          <w:color w:val="231F1F"/>
          <w:spacing w:val="3"/>
          <w:w w:val="105"/>
        </w:rPr>
        <w:t xml:space="preserve"> </w:t>
      </w:r>
      <w:r w:rsidR="00B1427B" w:rsidRPr="000A77CC">
        <w:rPr>
          <w:color w:val="231F1F"/>
          <w:w w:val="105"/>
        </w:rPr>
        <w:t>tí</w:t>
      </w:r>
      <w:r w:rsidR="004973B2" w:rsidRPr="000A77CC">
        <w:rPr>
          <w:color w:val="231F1F"/>
          <w:w w:val="105"/>
        </w:rPr>
        <w:t>c</w:t>
      </w:r>
      <w:r w:rsidR="00B1427B" w:rsidRPr="000A77CC">
        <w:rPr>
          <w:color w:val="231F1F"/>
          <w:w w:val="105"/>
        </w:rPr>
        <w:t>h</w:t>
      </w:r>
      <w:r w:rsidR="00B1427B" w:rsidRPr="000A77CC">
        <w:rPr>
          <w:color w:val="231F1F"/>
          <w:spacing w:val="4"/>
          <w:w w:val="105"/>
        </w:rPr>
        <w:t xml:space="preserve"> </w:t>
      </w:r>
      <w:r w:rsidR="00B1427B" w:rsidRPr="000A77CC">
        <w:rPr>
          <w:color w:val="231F1F"/>
          <w:w w:val="105"/>
        </w:rPr>
        <w:t>hợp</w:t>
      </w:r>
      <w:r w:rsidR="00B1427B" w:rsidRPr="000A77CC">
        <w:rPr>
          <w:color w:val="231F1F"/>
          <w:spacing w:val="4"/>
          <w:w w:val="105"/>
        </w:rPr>
        <w:t xml:space="preserve"> </w:t>
      </w:r>
      <w:r w:rsidR="004973B2" w:rsidRPr="000A77CC">
        <w:rPr>
          <w:color w:val="231F1F"/>
          <w:w w:val="105"/>
        </w:rPr>
        <w:t>c</w:t>
      </w:r>
      <w:r w:rsidR="00B1427B" w:rsidRPr="000A77CC">
        <w:rPr>
          <w:color w:val="231F1F"/>
          <w:w w:val="105"/>
        </w:rPr>
        <w:t>a</w:t>
      </w:r>
      <w:r w:rsidR="00CF03B4" w:rsidRPr="000A77CC">
        <w:rPr>
          <w:color w:val="231F1F"/>
          <w:w w:val="105"/>
        </w:rPr>
        <w:t>o</w:t>
      </w:r>
      <w:r w:rsidR="00B1427B" w:rsidRPr="000A77CC">
        <w:rPr>
          <w:color w:val="231F1F"/>
          <w:spacing w:val="4"/>
          <w:w w:val="105"/>
        </w:rPr>
        <w:t xml:space="preserve"> </w:t>
      </w:r>
      <w:r w:rsidR="00B1427B" w:rsidRPr="000A77CC">
        <w:rPr>
          <w:color w:val="231F1F"/>
          <w:w w:val="105"/>
        </w:rPr>
        <w:t>ngày</w:t>
      </w:r>
      <w:r w:rsidR="00B1427B" w:rsidRPr="000A77CC">
        <w:rPr>
          <w:color w:val="231F1F"/>
          <w:spacing w:val="3"/>
          <w:w w:val="105"/>
        </w:rPr>
        <w:t xml:space="preserve"> </w:t>
      </w:r>
      <w:r w:rsidR="00B1427B" w:rsidRPr="000A77CC">
        <w:rPr>
          <w:color w:val="231F1F"/>
          <w:w w:val="105"/>
        </w:rPr>
        <w:t>nay.</w:t>
      </w:r>
      <w:r w:rsidR="00B1427B" w:rsidRPr="000A77CC">
        <w:rPr>
          <w:color w:val="231F1F"/>
          <w:spacing w:val="1"/>
          <w:w w:val="105"/>
        </w:rPr>
        <w:t xml:space="preserve"> </w:t>
      </w:r>
      <w:r w:rsidR="00B1427B" w:rsidRPr="000A77CC">
        <w:rPr>
          <w:color w:val="231F1F"/>
          <w:w w:val="105"/>
        </w:rPr>
        <w:t>Bảng</w:t>
      </w:r>
      <w:r w:rsidR="00B1427B" w:rsidRPr="000A77CC">
        <w:rPr>
          <w:color w:val="231F1F"/>
          <w:spacing w:val="1"/>
          <w:w w:val="105"/>
        </w:rPr>
        <w:t xml:space="preserve"> </w:t>
      </w:r>
      <w:r w:rsidR="00B1427B" w:rsidRPr="000A77CC">
        <w:rPr>
          <w:color w:val="231F1F"/>
          <w:w w:val="105"/>
        </w:rPr>
        <w:t>13.4</w:t>
      </w:r>
      <w:r w:rsidR="00B1427B" w:rsidRPr="000A77CC">
        <w:rPr>
          <w:color w:val="231F1F"/>
          <w:spacing w:val="1"/>
          <w:w w:val="105"/>
        </w:rPr>
        <w:t xml:space="preserve"> </w:t>
      </w:r>
      <w:r w:rsidR="00B1427B" w:rsidRPr="000A77CC">
        <w:rPr>
          <w:color w:val="231F1F"/>
          <w:w w:val="105"/>
        </w:rPr>
        <w:t>t</w:t>
      </w:r>
      <w:r w:rsidR="00A56E9F" w:rsidRPr="000A77CC">
        <w:rPr>
          <w:color w:val="231F1F"/>
          <w:w w:val="105"/>
        </w:rPr>
        <w:t>ó</w:t>
      </w:r>
      <w:r w:rsidR="00B1427B" w:rsidRPr="000A77CC">
        <w:rPr>
          <w:color w:val="231F1F"/>
          <w:w w:val="105"/>
        </w:rPr>
        <w:t>m</w:t>
      </w:r>
      <w:r w:rsidR="00B1427B" w:rsidRPr="000A77CC">
        <w:rPr>
          <w:color w:val="231F1F"/>
          <w:spacing w:val="1"/>
          <w:w w:val="105"/>
        </w:rPr>
        <w:t xml:space="preserve"> </w:t>
      </w:r>
      <w:r w:rsidR="00B1427B" w:rsidRPr="000A77CC">
        <w:rPr>
          <w:color w:val="231F1F"/>
          <w:w w:val="105"/>
        </w:rPr>
        <w:t>tắt</w:t>
      </w:r>
      <w:r w:rsidR="00B1427B" w:rsidRPr="000A77CC">
        <w:rPr>
          <w:color w:val="231F1F"/>
          <w:spacing w:val="1"/>
          <w:w w:val="105"/>
        </w:rPr>
        <w:t xml:space="preserve"> </w:t>
      </w:r>
      <w:r w:rsidR="00B1427B" w:rsidRPr="000A77CC">
        <w:rPr>
          <w:color w:val="231F1F"/>
          <w:w w:val="105"/>
        </w:rPr>
        <w:t>quá</w:t>
      </w:r>
      <w:r w:rsidR="00B1427B" w:rsidRPr="000A77CC">
        <w:rPr>
          <w:color w:val="231F1F"/>
          <w:spacing w:val="1"/>
          <w:w w:val="105"/>
        </w:rPr>
        <w:t xml:space="preserve"> </w:t>
      </w:r>
      <w:r w:rsidR="00B1427B" w:rsidRPr="000A77CC">
        <w:rPr>
          <w:color w:val="231F1F"/>
          <w:w w:val="105"/>
        </w:rPr>
        <w:t>trình</w:t>
      </w:r>
      <w:r w:rsidR="00B1427B" w:rsidRPr="000A77CC">
        <w:rPr>
          <w:color w:val="231F1F"/>
          <w:spacing w:val="1"/>
          <w:w w:val="105"/>
        </w:rPr>
        <w:t xml:space="preserve"> </w:t>
      </w:r>
      <w:r w:rsidR="00B1427B" w:rsidRPr="000A77CC">
        <w:rPr>
          <w:color w:val="231F1F"/>
          <w:w w:val="105"/>
        </w:rPr>
        <w:t>phát</w:t>
      </w:r>
      <w:r w:rsidR="00B1427B" w:rsidRPr="000A77CC">
        <w:rPr>
          <w:color w:val="231F1F"/>
          <w:spacing w:val="2"/>
          <w:w w:val="105"/>
        </w:rPr>
        <w:t xml:space="preserve"> </w:t>
      </w:r>
      <w:r w:rsidR="00B1427B" w:rsidRPr="000A77CC">
        <w:rPr>
          <w:color w:val="231F1F"/>
          <w:w w:val="105"/>
        </w:rPr>
        <w:t>triển</w:t>
      </w:r>
      <w:r w:rsidR="00B1427B" w:rsidRPr="000A77CC">
        <w:rPr>
          <w:color w:val="231F1F"/>
          <w:spacing w:val="1"/>
          <w:w w:val="105"/>
        </w:rPr>
        <w:t xml:space="preserve"> </w:t>
      </w:r>
      <w:r w:rsidR="004973B2" w:rsidRPr="000A77CC">
        <w:rPr>
          <w:color w:val="231F1F"/>
          <w:w w:val="105"/>
        </w:rPr>
        <w:t>c</w:t>
      </w:r>
      <w:r w:rsidR="00B1427B" w:rsidRPr="000A77CC">
        <w:rPr>
          <w:color w:val="231F1F"/>
          <w:w w:val="105"/>
        </w:rPr>
        <w:t>ủa</w:t>
      </w:r>
      <w:r w:rsidR="00B1427B" w:rsidRPr="000A77CC">
        <w:rPr>
          <w:color w:val="231F1F"/>
          <w:spacing w:val="1"/>
          <w:w w:val="105"/>
        </w:rPr>
        <w:t xml:space="preserve"> </w:t>
      </w:r>
      <w:r w:rsidR="00B1427B" w:rsidRPr="000A77CC">
        <w:rPr>
          <w:color w:val="231F1F"/>
          <w:w w:val="105"/>
        </w:rPr>
        <w:t>hệ</w:t>
      </w:r>
      <w:r w:rsidR="00B1427B" w:rsidRPr="000A77CC">
        <w:rPr>
          <w:color w:val="231F1F"/>
          <w:spacing w:val="1"/>
          <w:w w:val="105"/>
        </w:rPr>
        <w:t xml:space="preserve"> </w:t>
      </w:r>
      <w:r w:rsidR="00B1427B" w:rsidRPr="000A77CC">
        <w:rPr>
          <w:color w:val="231F1F"/>
          <w:w w:val="105"/>
        </w:rPr>
        <w:t>thống</w:t>
      </w:r>
      <w:r w:rsidR="00B1427B" w:rsidRPr="000A77CC">
        <w:rPr>
          <w:color w:val="231F1F"/>
          <w:spacing w:val="1"/>
          <w:w w:val="105"/>
        </w:rPr>
        <w:t xml:space="preserve"> </w:t>
      </w:r>
      <w:r w:rsidR="00B1427B" w:rsidRPr="000A77CC">
        <w:rPr>
          <w:color w:val="231F1F"/>
          <w:w w:val="105"/>
        </w:rPr>
        <w:t>BI .  sử</w:t>
      </w:r>
      <w:r w:rsidR="00B1427B" w:rsidRPr="000A77CC">
        <w:rPr>
          <w:color w:val="231F1F"/>
          <w:spacing w:val="4"/>
          <w:w w:val="105"/>
        </w:rPr>
        <w:t xml:space="preserve"> </w:t>
      </w:r>
      <w:r w:rsidR="00B1427B" w:rsidRPr="000A77CC">
        <w:rPr>
          <w:color w:val="231F1F"/>
          <w:w w:val="105"/>
        </w:rPr>
        <w:t>dụng</w:t>
      </w:r>
      <w:r w:rsidR="00B1427B" w:rsidRPr="000A77CC">
        <w:rPr>
          <w:color w:val="231F1F"/>
          <w:spacing w:val="4"/>
          <w:w w:val="105"/>
        </w:rPr>
        <w:t xml:space="preserve"> </w:t>
      </w:r>
      <w:r w:rsidR="00B1427B" w:rsidRPr="000A77CC">
        <w:rPr>
          <w:color w:val="231F1F"/>
          <w:w w:val="105"/>
        </w:rPr>
        <w:t>Bảng</w:t>
      </w:r>
      <w:r w:rsidR="00B1427B" w:rsidRPr="000A77CC">
        <w:rPr>
          <w:color w:val="231F1F"/>
          <w:spacing w:val="4"/>
          <w:w w:val="105"/>
        </w:rPr>
        <w:t xml:space="preserve"> </w:t>
      </w:r>
      <w:r w:rsidR="00B1427B" w:rsidRPr="000A77CC">
        <w:rPr>
          <w:color w:val="231F1F"/>
          <w:w w:val="105"/>
        </w:rPr>
        <w:t>13.4</w:t>
      </w:r>
      <w:r w:rsidR="00B1427B" w:rsidRPr="000A77CC">
        <w:rPr>
          <w:color w:val="231F1F"/>
          <w:spacing w:val="4"/>
          <w:w w:val="105"/>
        </w:rPr>
        <w:t xml:space="preserve"> </w:t>
      </w:r>
      <w:r w:rsidR="00B1427B" w:rsidRPr="000A77CC">
        <w:rPr>
          <w:color w:val="231F1F"/>
          <w:w w:val="105"/>
        </w:rPr>
        <w:t>làm</w:t>
      </w:r>
      <w:r w:rsidR="00B1427B" w:rsidRPr="000A77CC">
        <w:rPr>
          <w:color w:val="231F1F"/>
          <w:spacing w:val="4"/>
          <w:w w:val="105"/>
        </w:rPr>
        <w:t xml:space="preserve"> </w:t>
      </w:r>
      <w:r w:rsidR="00B1427B" w:rsidRPr="000A77CC">
        <w:rPr>
          <w:color w:val="231F1F"/>
          <w:w w:val="105"/>
        </w:rPr>
        <w:t>hướng</w:t>
      </w:r>
      <w:r w:rsidR="00B1427B" w:rsidRPr="000A77CC">
        <w:rPr>
          <w:color w:val="231F1F"/>
          <w:spacing w:val="4"/>
          <w:w w:val="105"/>
        </w:rPr>
        <w:t xml:space="preserve"> </w:t>
      </w:r>
      <w:r w:rsidR="00B1427B" w:rsidRPr="000A77CC">
        <w:rPr>
          <w:color w:val="231F1F"/>
          <w:w w:val="105"/>
        </w:rPr>
        <w:t>dẫn,</w:t>
      </w:r>
      <w:r w:rsidR="00B1427B" w:rsidRPr="000A77CC">
        <w:rPr>
          <w:color w:val="231F1F"/>
          <w:spacing w:val="4"/>
          <w:w w:val="105"/>
        </w:rPr>
        <w:t xml:space="preserve"> </w:t>
      </w:r>
      <w:r w:rsidR="00B1427B" w:rsidRPr="000A77CC">
        <w:rPr>
          <w:color w:val="231F1F"/>
          <w:w w:val="105"/>
        </w:rPr>
        <w:t>bạn</w:t>
      </w:r>
      <w:r w:rsidR="00B1427B" w:rsidRPr="000A77CC">
        <w:rPr>
          <w:color w:val="231F1F"/>
          <w:spacing w:val="4"/>
          <w:w w:val="105"/>
        </w:rPr>
        <w:t xml:space="preserve"> </w:t>
      </w:r>
      <w:r w:rsidR="004973B2" w:rsidRPr="000A77CC">
        <w:rPr>
          <w:color w:val="231F1F"/>
          <w:w w:val="105"/>
        </w:rPr>
        <w:t>c</w:t>
      </w:r>
      <w:r w:rsidR="00A56E9F" w:rsidRPr="000A77CC">
        <w:rPr>
          <w:color w:val="231F1F"/>
          <w:w w:val="105"/>
        </w:rPr>
        <w:t>ó</w:t>
      </w:r>
      <w:r w:rsidR="00B1427B" w:rsidRPr="000A77CC">
        <w:rPr>
          <w:color w:val="231F1F"/>
          <w:spacing w:val="4"/>
          <w:w w:val="105"/>
        </w:rPr>
        <w:t xml:space="preserve"> </w:t>
      </w:r>
      <w:r w:rsidR="00B1427B" w:rsidRPr="000A77CC">
        <w:rPr>
          <w:color w:val="231F1F"/>
          <w:w w:val="105"/>
        </w:rPr>
        <w:t>thể</w:t>
      </w:r>
      <w:r w:rsidR="00B1427B" w:rsidRPr="000A77CC">
        <w:rPr>
          <w:color w:val="231F1F"/>
          <w:spacing w:val="4"/>
          <w:w w:val="105"/>
        </w:rPr>
        <w:t xml:space="preserve"> </w:t>
      </w:r>
      <w:r w:rsidR="00B1427B" w:rsidRPr="000A77CC">
        <w:rPr>
          <w:color w:val="231F1F"/>
          <w:w w:val="105"/>
        </w:rPr>
        <w:t>the</w:t>
      </w:r>
      <w:r w:rsidR="00CF03B4" w:rsidRPr="000A77CC">
        <w:rPr>
          <w:color w:val="231F1F"/>
          <w:w w:val="105"/>
        </w:rPr>
        <w:t>o</w:t>
      </w:r>
      <w:r w:rsidR="00B1427B" w:rsidRPr="000A77CC">
        <w:rPr>
          <w:color w:val="231F1F"/>
          <w:spacing w:val="4"/>
          <w:w w:val="105"/>
        </w:rPr>
        <w:t xml:space="preserve"> </w:t>
      </w:r>
      <w:r w:rsidR="00B1427B" w:rsidRPr="000A77CC">
        <w:rPr>
          <w:color w:val="231F1F"/>
          <w:w w:val="105"/>
        </w:rPr>
        <w:t>dõi</w:t>
      </w:r>
      <w:r w:rsidR="00B1427B" w:rsidRPr="000A77CC">
        <w:rPr>
          <w:color w:val="231F1F"/>
          <w:spacing w:val="4"/>
          <w:w w:val="105"/>
        </w:rPr>
        <w:t xml:space="preserve"> </w:t>
      </w:r>
      <w:r w:rsidR="00B1427B" w:rsidRPr="000A77CC">
        <w:rPr>
          <w:color w:val="231F1F"/>
          <w:w w:val="105"/>
        </w:rPr>
        <w:t>thông</w:t>
      </w:r>
      <w:r w:rsidR="00B1427B" w:rsidRPr="000A77CC">
        <w:rPr>
          <w:color w:val="231F1F"/>
          <w:spacing w:val="4"/>
          <w:w w:val="105"/>
        </w:rPr>
        <w:t xml:space="preserve"> </w:t>
      </w:r>
      <w:r w:rsidR="00B1427B" w:rsidRPr="000A77CC">
        <w:rPr>
          <w:color w:val="231F1F"/>
          <w:w w:val="105"/>
        </w:rPr>
        <w:t>tin</w:t>
      </w:r>
      <w:r w:rsidR="00B1427B" w:rsidRPr="000A77CC">
        <w:rPr>
          <w:color w:val="231F1F"/>
          <w:spacing w:val="4"/>
          <w:w w:val="105"/>
        </w:rPr>
        <w:t xml:space="preserve"> </w:t>
      </w:r>
      <w:r w:rsidR="00B1427B" w:rsidRPr="000A77CC">
        <w:rPr>
          <w:color w:val="231F1F"/>
          <w:w w:val="105"/>
        </w:rPr>
        <w:t>kinh</w:t>
      </w:r>
      <w:r w:rsidR="00B1427B" w:rsidRPr="000A77CC">
        <w:rPr>
          <w:color w:val="231F1F"/>
          <w:spacing w:val="4"/>
          <w:w w:val="105"/>
        </w:rPr>
        <w:t xml:space="preserve"> </w:t>
      </w:r>
      <w:r w:rsidR="00B1427B" w:rsidRPr="000A77CC">
        <w:rPr>
          <w:color w:val="231F1F"/>
          <w:w w:val="105"/>
        </w:rPr>
        <w:t>d</w:t>
      </w:r>
      <w:r w:rsidR="00CF03B4" w:rsidRPr="000A77CC">
        <w:rPr>
          <w:color w:val="231F1F"/>
          <w:w w:val="105"/>
        </w:rPr>
        <w:t>o</w:t>
      </w:r>
      <w:r w:rsidR="00B1427B" w:rsidRPr="000A77CC">
        <w:rPr>
          <w:color w:val="231F1F"/>
          <w:w w:val="105"/>
        </w:rPr>
        <w:t>anh</w:t>
      </w:r>
      <w:r w:rsidR="00B1427B" w:rsidRPr="000A77CC">
        <w:rPr>
          <w:color w:val="231F1F"/>
          <w:spacing w:val="4"/>
          <w:w w:val="105"/>
        </w:rPr>
        <w:t xml:space="preserve"> </w:t>
      </w:r>
      <w:r w:rsidR="00B1427B" w:rsidRPr="000A77CC">
        <w:rPr>
          <w:color w:val="231F1F"/>
          <w:w w:val="105"/>
        </w:rPr>
        <w:t>từ</w:t>
      </w:r>
      <w:r w:rsidR="00B1427B" w:rsidRPr="000A77CC">
        <w:rPr>
          <w:color w:val="231F1F"/>
          <w:spacing w:val="4"/>
          <w:w w:val="105"/>
        </w:rPr>
        <w:t xml:space="preserve"> </w:t>
      </w:r>
      <w:r w:rsidR="00B1427B" w:rsidRPr="000A77CC">
        <w:rPr>
          <w:color w:val="231F1F"/>
          <w:w w:val="105"/>
        </w:rPr>
        <w:t>môi</w:t>
      </w:r>
      <w:r w:rsidR="00B1427B" w:rsidRPr="000A77CC">
        <w:rPr>
          <w:color w:val="231F1F"/>
          <w:spacing w:val="4"/>
          <w:w w:val="105"/>
        </w:rPr>
        <w:t xml:space="preserve"> </w:t>
      </w:r>
      <w:r w:rsidR="00B1427B" w:rsidRPr="000A77CC">
        <w:rPr>
          <w:color w:val="231F1F"/>
          <w:w w:val="105"/>
        </w:rPr>
        <w:t>trường</w:t>
      </w:r>
      <w:r w:rsidR="00B1427B" w:rsidRPr="000A77CC">
        <w:rPr>
          <w:color w:val="231F1F"/>
          <w:spacing w:val="4"/>
          <w:w w:val="105"/>
        </w:rPr>
        <w:t xml:space="preserve"> </w:t>
      </w:r>
      <w:r w:rsidR="00B1427B" w:rsidRPr="000A77CC">
        <w:rPr>
          <w:color w:val="231F1F"/>
          <w:w w:val="105"/>
        </w:rPr>
        <w:t>máy</w:t>
      </w:r>
      <w:r w:rsidR="00B1427B" w:rsidRPr="000A77CC">
        <w:rPr>
          <w:color w:val="231F1F"/>
          <w:spacing w:val="4"/>
          <w:w w:val="105"/>
        </w:rPr>
        <w:t xml:space="preserve"> </w:t>
      </w:r>
      <w:r w:rsidR="00B1427B" w:rsidRPr="000A77CC">
        <w:rPr>
          <w:color w:val="231F1F"/>
          <w:w w:val="105"/>
        </w:rPr>
        <w:t>tính</w:t>
      </w:r>
      <w:r w:rsidR="00B1427B" w:rsidRPr="000A77CC">
        <w:rPr>
          <w:color w:val="231F1F"/>
          <w:spacing w:val="-73"/>
          <w:w w:val="105"/>
        </w:rPr>
        <w:t xml:space="preserve"> </w:t>
      </w:r>
      <w:r w:rsidR="00B1427B" w:rsidRPr="000A77CC">
        <w:rPr>
          <w:color w:val="231F1F"/>
          <w:w w:val="105"/>
        </w:rPr>
        <w:t>lớn</w:t>
      </w:r>
      <w:r w:rsidR="00B1427B" w:rsidRPr="000A77CC">
        <w:rPr>
          <w:color w:val="231F1F"/>
          <w:spacing w:val="3"/>
          <w:w w:val="105"/>
        </w:rPr>
        <w:t xml:space="preserve"> </w:t>
      </w:r>
      <w:r w:rsidR="00B1427B" w:rsidRPr="000A77CC">
        <w:rPr>
          <w:color w:val="231F1F"/>
          <w:w w:val="105"/>
        </w:rPr>
        <w:t>đến</w:t>
      </w:r>
      <w:r w:rsidR="00B1427B" w:rsidRPr="000A77CC">
        <w:rPr>
          <w:color w:val="231F1F"/>
          <w:spacing w:val="3"/>
          <w:w w:val="105"/>
        </w:rPr>
        <w:t xml:space="preserve"> </w:t>
      </w:r>
      <w:r w:rsidR="00B1427B" w:rsidRPr="000A77CC">
        <w:rPr>
          <w:color w:val="231F1F"/>
          <w:w w:val="105"/>
        </w:rPr>
        <w:t>máy</w:t>
      </w:r>
      <w:r w:rsidR="00B1427B" w:rsidRPr="000A77CC">
        <w:rPr>
          <w:color w:val="231F1F"/>
          <w:spacing w:val="3"/>
          <w:w w:val="105"/>
        </w:rPr>
        <w:t xml:space="preserve"> </w:t>
      </w:r>
      <w:r w:rsidR="00B1427B" w:rsidRPr="000A77CC">
        <w:rPr>
          <w:color w:val="231F1F"/>
          <w:w w:val="105"/>
        </w:rPr>
        <w:t>tính</w:t>
      </w:r>
      <w:r w:rsidR="00B1427B" w:rsidRPr="000A77CC">
        <w:rPr>
          <w:color w:val="231F1F"/>
          <w:spacing w:val="3"/>
          <w:w w:val="105"/>
        </w:rPr>
        <w:t xml:space="preserve"> </w:t>
      </w:r>
      <w:r w:rsidR="00B1427B" w:rsidRPr="000A77CC">
        <w:rPr>
          <w:color w:val="231F1F"/>
          <w:w w:val="105"/>
        </w:rPr>
        <w:t>để</w:t>
      </w:r>
      <w:r w:rsidR="00B1427B" w:rsidRPr="000A77CC">
        <w:rPr>
          <w:color w:val="231F1F"/>
          <w:spacing w:val="3"/>
          <w:w w:val="105"/>
        </w:rPr>
        <w:t xml:space="preserve"> </w:t>
      </w:r>
      <w:r w:rsidR="00B1427B" w:rsidRPr="000A77CC">
        <w:rPr>
          <w:color w:val="231F1F"/>
          <w:w w:val="105"/>
        </w:rPr>
        <w:t>bàn</w:t>
      </w:r>
      <w:r w:rsidR="00B1427B" w:rsidRPr="000A77CC">
        <w:rPr>
          <w:color w:val="231F1F"/>
          <w:spacing w:val="3"/>
          <w:w w:val="105"/>
        </w:rPr>
        <w:t xml:space="preserve"> </w:t>
      </w:r>
      <w:r w:rsidR="00B1427B" w:rsidRPr="000A77CC">
        <w:rPr>
          <w:color w:val="231F1F"/>
          <w:w w:val="105"/>
        </w:rPr>
        <w:t>và</w:t>
      </w:r>
      <w:r w:rsidR="00B1427B" w:rsidRPr="000A77CC">
        <w:rPr>
          <w:color w:val="231F1F"/>
          <w:spacing w:val="4"/>
          <w:w w:val="105"/>
        </w:rPr>
        <w:t xml:space="preserve"> </w:t>
      </w:r>
      <w:r w:rsidR="00B1427B" w:rsidRPr="000A77CC">
        <w:rPr>
          <w:color w:val="231F1F"/>
          <w:w w:val="105"/>
        </w:rPr>
        <w:t>sau</w:t>
      </w:r>
      <w:r w:rsidR="00B1427B" w:rsidRPr="000A77CC">
        <w:rPr>
          <w:color w:val="231F1F"/>
          <w:spacing w:val="3"/>
          <w:w w:val="105"/>
        </w:rPr>
        <w:t xml:space="preserve"> </w:t>
      </w:r>
      <w:r w:rsidR="00B1427B" w:rsidRPr="000A77CC">
        <w:rPr>
          <w:color w:val="231F1F"/>
          <w:w w:val="105"/>
        </w:rPr>
        <w:t>đ</w:t>
      </w:r>
      <w:r w:rsidR="00A56E9F" w:rsidRPr="000A77CC">
        <w:rPr>
          <w:color w:val="231F1F"/>
          <w:w w:val="105"/>
        </w:rPr>
        <w:t>ó</w:t>
      </w:r>
      <w:r w:rsidR="00B1427B" w:rsidRPr="000A77CC">
        <w:rPr>
          <w:color w:val="231F1F"/>
          <w:spacing w:val="3"/>
          <w:w w:val="105"/>
        </w:rPr>
        <w:t xml:space="preserve"> </w:t>
      </w:r>
      <w:r w:rsidR="00B1427B" w:rsidRPr="000A77CC">
        <w:rPr>
          <w:color w:val="231F1F"/>
          <w:w w:val="105"/>
        </w:rPr>
        <w:t>đến</w:t>
      </w:r>
      <w:r w:rsidR="00B1427B" w:rsidRPr="000A77CC">
        <w:rPr>
          <w:color w:val="231F1F"/>
          <w:spacing w:val="3"/>
          <w:w w:val="105"/>
        </w:rPr>
        <w:t xml:space="preserve"> </w:t>
      </w:r>
      <w:r w:rsidR="004973B2" w:rsidRPr="000A77CC">
        <w:rPr>
          <w:color w:val="231F1F"/>
          <w:w w:val="105"/>
        </w:rPr>
        <w:t>c</w:t>
      </w:r>
      <w:r w:rsidR="00B1427B" w:rsidRPr="000A77CC">
        <w:rPr>
          <w:color w:val="231F1F"/>
          <w:w w:val="105"/>
        </w:rPr>
        <w:t>á</w:t>
      </w:r>
      <w:r w:rsidR="004973B2" w:rsidRPr="000A77CC">
        <w:rPr>
          <w:color w:val="231F1F"/>
          <w:w w:val="105"/>
        </w:rPr>
        <w:t>c</w:t>
      </w:r>
      <w:r w:rsidR="00B1427B" w:rsidRPr="000A77CC">
        <w:rPr>
          <w:color w:val="231F1F"/>
          <w:spacing w:val="3"/>
          <w:w w:val="105"/>
        </w:rPr>
        <w:t xml:space="preserve"> </w:t>
      </w:r>
      <w:r w:rsidR="00B1427B" w:rsidRPr="000A77CC">
        <w:rPr>
          <w:color w:val="231F1F"/>
          <w:w w:val="105"/>
        </w:rPr>
        <w:t>môi</w:t>
      </w:r>
      <w:r w:rsidR="00B1427B" w:rsidRPr="000A77CC">
        <w:rPr>
          <w:color w:val="231F1F"/>
          <w:spacing w:val="3"/>
          <w:w w:val="105"/>
        </w:rPr>
        <w:t xml:space="preserve"> </w:t>
      </w:r>
      <w:r w:rsidR="00B1427B" w:rsidRPr="000A77CC">
        <w:rPr>
          <w:color w:val="231F1F"/>
          <w:w w:val="105"/>
        </w:rPr>
        <w:t>trường</w:t>
      </w:r>
      <w:r w:rsidR="00B1427B" w:rsidRPr="000A77CC">
        <w:rPr>
          <w:color w:val="231F1F"/>
          <w:spacing w:val="4"/>
          <w:w w:val="105"/>
        </w:rPr>
        <w:t xml:space="preserve"> </w:t>
      </w:r>
      <w:r w:rsidR="00B1427B" w:rsidRPr="000A77CC">
        <w:rPr>
          <w:color w:val="231F1F"/>
          <w:w w:val="105"/>
        </w:rPr>
        <w:t>BI</w:t>
      </w:r>
      <w:r w:rsidR="00B1427B" w:rsidRPr="000A77CC">
        <w:rPr>
          <w:color w:val="231F1F"/>
          <w:spacing w:val="3"/>
          <w:w w:val="105"/>
        </w:rPr>
        <w:t xml:space="preserve"> </w:t>
      </w:r>
      <w:r w:rsidR="00B1427B" w:rsidRPr="000A77CC">
        <w:rPr>
          <w:color w:val="231F1F"/>
          <w:w w:val="105"/>
        </w:rPr>
        <w:t>di</w:t>
      </w:r>
      <w:r w:rsidR="00B1427B" w:rsidRPr="000A77CC">
        <w:rPr>
          <w:color w:val="231F1F"/>
          <w:spacing w:val="3"/>
          <w:w w:val="105"/>
        </w:rPr>
        <w:t xml:space="preserve"> </w:t>
      </w:r>
      <w:r w:rsidR="00B1427B" w:rsidRPr="000A77CC">
        <w:rPr>
          <w:color w:val="231F1F"/>
          <w:w w:val="105"/>
        </w:rPr>
        <w:t>động,</w:t>
      </w:r>
      <w:r w:rsidR="00B1427B" w:rsidRPr="000A77CC">
        <w:rPr>
          <w:color w:val="231F1F"/>
          <w:spacing w:val="3"/>
          <w:w w:val="105"/>
        </w:rPr>
        <w:t xml:space="preserve"> </w:t>
      </w:r>
      <w:r w:rsidR="00B1427B" w:rsidRPr="000A77CC">
        <w:rPr>
          <w:color w:val="231F1F"/>
          <w:w w:val="105"/>
        </w:rPr>
        <w:t>dựa</w:t>
      </w:r>
      <w:r w:rsidR="00B1427B" w:rsidRPr="000A77CC">
        <w:rPr>
          <w:color w:val="231F1F"/>
          <w:spacing w:val="3"/>
          <w:w w:val="105"/>
        </w:rPr>
        <w:t xml:space="preserve"> </w:t>
      </w:r>
      <w:r w:rsidR="00B1427B" w:rsidRPr="000A77CC">
        <w:rPr>
          <w:color w:val="231F1F"/>
          <w:w w:val="105"/>
        </w:rPr>
        <w:t>trên</w:t>
      </w:r>
      <w:r w:rsidR="00B1427B" w:rsidRPr="000A77CC">
        <w:rPr>
          <w:color w:val="231F1F"/>
          <w:spacing w:val="3"/>
          <w:w w:val="105"/>
        </w:rPr>
        <w:t xml:space="preserve"> </w:t>
      </w:r>
      <w:r w:rsidR="00B1427B" w:rsidRPr="000A77CC">
        <w:rPr>
          <w:color w:val="231F1F"/>
          <w:w w:val="105"/>
        </w:rPr>
        <w:t>đám</w:t>
      </w:r>
      <w:r w:rsidR="00B1427B" w:rsidRPr="000A77CC">
        <w:rPr>
          <w:color w:val="231F1F"/>
          <w:spacing w:val="4"/>
          <w:w w:val="105"/>
        </w:rPr>
        <w:t xml:space="preserve"> </w:t>
      </w:r>
      <w:r w:rsidR="00B1427B" w:rsidRPr="000A77CC">
        <w:rPr>
          <w:color w:val="231F1F"/>
          <w:w w:val="105"/>
        </w:rPr>
        <w:t>mây,</w:t>
      </w:r>
      <w:r w:rsidR="00B1427B" w:rsidRPr="000A77CC">
        <w:rPr>
          <w:color w:val="231F1F"/>
          <w:spacing w:val="3"/>
          <w:w w:val="105"/>
        </w:rPr>
        <w:t xml:space="preserve"> </w:t>
      </w:r>
      <w:r w:rsidR="00B1427B" w:rsidRPr="000A77CC">
        <w:rPr>
          <w:color w:val="231F1F"/>
          <w:w w:val="105"/>
        </w:rPr>
        <w:t>hiện</w:t>
      </w:r>
      <w:r w:rsidR="00B1427B" w:rsidRPr="000A77CC">
        <w:rPr>
          <w:color w:val="231F1F"/>
          <w:spacing w:val="3"/>
          <w:w w:val="105"/>
        </w:rPr>
        <w:t xml:space="preserve"> </w:t>
      </w:r>
      <w:r w:rsidR="00B1427B" w:rsidRPr="000A77CC">
        <w:rPr>
          <w:color w:val="231F1F"/>
          <w:w w:val="105"/>
        </w:rPr>
        <w:t>tại</w:t>
      </w:r>
      <w:r w:rsidR="00B1427B" w:rsidRPr="000A77CC">
        <w:rPr>
          <w:color w:val="231F1F"/>
          <w:spacing w:val="3"/>
          <w:w w:val="105"/>
        </w:rPr>
        <w:t xml:space="preserve"> </w:t>
      </w:r>
      <w:r w:rsidR="00B1427B" w:rsidRPr="000A77CC">
        <w:rPr>
          <w:color w:val="231F1F"/>
          <w:w w:val="105"/>
        </w:rPr>
        <w:t>hơn.</w:t>
      </w:r>
      <w:r w:rsidR="00B1427B" w:rsidRPr="000A77CC">
        <w:rPr>
          <w:color w:val="231F1F"/>
          <w:spacing w:val="1"/>
          <w:w w:val="105"/>
        </w:rPr>
        <w:t xml:space="preserve"> </w:t>
      </w:r>
      <w:r w:rsidR="00B1427B" w:rsidRPr="000A77CC">
        <w:rPr>
          <w:color w:val="231F1F"/>
          <w:w w:val="105"/>
        </w:rPr>
        <w:t>(</w:t>
      </w:r>
      <w:r w:rsidR="004973B2" w:rsidRPr="000A77CC">
        <w:rPr>
          <w:color w:val="231F1F"/>
          <w:w w:val="105"/>
        </w:rPr>
        <w:t>c</w:t>
      </w:r>
      <w:r w:rsidR="00B1427B" w:rsidRPr="000A77CC">
        <w:rPr>
          <w:color w:val="231F1F"/>
          <w:w w:val="105"/>
        </w:rPr>
        <w:t>hương</w:t>
      </w:r>
      <w:r w:rsidR="00B1427B" w:rsidRPr="000A77CC">
        <w:rPr>
          <w:color w:val="231F1F"/>
          <w:spacing w:val="3"/>
          <w:w w:val="105"/>
        </w:rPr>
        <w:t xml:space="preserve"> </w:t>
      </w:r>
      <w:r w:rsidR="00B1427B" w:rsidRPr="000A77CC">
        <w:rPr>
          <w:color w:val="231F1F"/>
          <w:w w:val="105"/>
        </w:rPr>
        <w:t>15,</w:t>
      </w:r>
      <w:r w:rsidR="00B1427B" w:rsidRPr="000A77CC">
        <w:rPr>
          <w:color w:val="231F1F"/>
          <w:spacing w:val="3"/>
          <w:w w:val="105"/>
        </w:rPr>
        <w:t xml:space="preserve"> </w:t>
      </w:r>
      <w:r w:rsidR="00B1427B" w:rsidRPr="000A77CC">
        <w:rPr>
          <w:color w:val="231F1F"/>
          <w:w w:val="105"/>
        </w:rPr>
        <w:t>Kết</w:t>
      </w:r>
      <w:r w:rsidR="00B1427B" w:rsidRPr="000A77CC">
        <w:rPr>
          <w:color w:val="231F1F"/>
          <w:spacing w:val="4"/>
          <w:w w:val="105"/>
        </w:rPr>
        <w:t xml:space="preserve"> </w:t>
      </w:r>
      <w:r w:rsidR="00B1427B" w:rsidRPr="000A77CC">
        <w:rPr>
          <w:color w:val="231F1F"/>
          <w:w w:val="105"/>
        </w:rPr>
        <w:t>nối</w:t>
      </w:r>
      <w:r w:rsidR="00B1427B" w:rsidRPr="000A77CC">
        <w:rPr>
          <w:color w:val="231F1F"/>
          <w:spacing w:val="3"/>
          <w:w w:val="105"/>
        </w:rPr>
        <w:t xml:space="preserve"> </w:t>
      </w:r>
      <w:r w:rsidR="004973B2" w:rsidRPr="000A77CC">
        <w:rPr>
          <w:color w:val="231F1F"/>
          <w:w w:val="105"/>
        </w:rPr>
        <w:t>c</w:t>
      </w:r>
      <w:r w:rsidR="00B1427B" w:rsidRPr="000A77CC">
        <w:rPr>
          <w:color w:val="231F1F"/>
          <w:w w:val="105"/>
        </w:rPr>
        <w:t>ơ</w:t>
      </w:r>
      <w:r w:rsidR="00B1427B" w:rsidRPr="000A77CC">
        <w:rPr>
          <w:color w:val="231F1F"/>
          <w:spacing w:val="4"/>
          <w:w w:val="105"/>
        </w:rPr>
        <w:t xml:space="preserve"> </w:t>
      </w:r>
      <w:r w:rsidR="00B1427B" w:rsidRPr="000A77CC">
        <w:rPr>
          <w:color w:val="231F1F"/>
          <w:w w:val="105"/>
        </w:rPr>
        <w:t>sở</w:t>
      </w:r>
      <w:r w:rsidR="00B1427B" w:rsidRPr="000A77CC">
        <w:rPr>
          <w:color w:val="231F1F"/>
          <w:spacing w:val="3"/>
          <w:w w:val="105"/>
        </w:rPr>
        <w:t xml:space="preserve"> </w:t>
      </w:r>
      <w:r w:rsidR="00B1427B" w:rsidRPr="000A77CC">
        <w:rPr>
          <w:color w:val="231F1F"/>
          <w:w w:val="105"/>
        </w:rPr>
        <w:t>dữ</w:t>
      </w:r>
      <w:r w:rsidR="00B1427B" w:rsidRPr="000A77CC">
        <w:rPr>
          <w:color w:val="231F1F"/>
          <w:spacing w:val="4"/>
          <w:w w:val="105"/>
        </w:rPr>
        <w:t xml:space="preserve"> </w:t>
      </w:r>
      <w:r w:rsidR="00B1427B" w:rsidRPr="000A77CC">
        <w:rPr>
          <w:color w:val="231F1F"/>
          <w:w w:val="105"/>
        </w:rPr>
        <w:t>liệu</w:t>
      </w:r>
      <w:r w:rsidR="00B1427B" w:rsidRPr="000A77CC">
        <w:rPr>
          <w:color w:val="231F1F"/>
          <w:spacing w:val="3"/>
          <w:w w:val="105"/>
        </w:rPr>
        <w:t xml:space="preserve"> </w:t>
      </w:r>
      <w:r w:rsidR="00B1427B" w:rsidRPr="000A77CC">
        <w:rPr>
          <w:color w:val="231F1F"/>
          <w:w w:val="105"/>
        </w:rPr>
        <w:t>và</w:t>
      </w:r>
      <w:r w:rsidR="00B1427B" w:rsidRPr="000A77CC">
        <w:rPr>
          <w:color w:val="231F1F"/>
          <w:spacing w:val="4"/>
          <w:w w:val="105"/>
        </w:rPr>
        <w:t xml:space="preserve"> </w:t>
      </w:r>
      <w:r w:rsidR="004973B2" w:rsidRPr="000A77CC">
        <w:rPr>
          <w:color w:val="231F1F"/>
          <w:w w:val="105"/>
        </w:rPr>
        <w:t>c</w:t>
      </w:r>
      <w:r w:rsidR="00B1427B" w:rsidRPr="000A77CC">
        <w:rPr>
          <w:color w:val="231F1F"/>
          <w:w w:val="105"/>
        </w:rPr>
        <w:t>ông</w:t>
      </w:r>
      <w:r w:rsidR="00B1427B" w:rsidRPr="000A77CC">
        <w:rPr>
          <w:color w:val="231F1F"/>
          <w:spacing w:val="3"/>
          <w:w w:val="105"/>
        </w:rPr>
        <w:t xml:space="preserve"> </w:t>
      </w:r>
      <w:r w:rsidR="00B1427B" w:rsidRPr="000A77CC">
        <w:rPr>
          <w:color w:val="231F1F"/>
          <w:w w:val="105"/>
        </w:rPr>
        <w:t>nghệ</w:t>
      </w:r>
      <w:r w:rsidR="00B1427B" w:rsidRPr="000A77CC">
        <w:rPr>
          <w:color w:val="231F1F"/>
          <w:spacing w:val="4"/>
          <w:w w:val="105"/>
        </w:rPr>
        <w:t xml:space="preserve"> </w:t>
      </w:r>
      <w:r w:rsidR="00B1427B" w:rsidRPr="000A77CC">
        <w:rPr>
          <w:color w:val="231F1F"/>
          <w:w w:val="105"/>
        </w:rPr>
        <w:t>Web,</w:t>
      </w:r>
      <w:r w:rsidR="00B1427B" w:rsidRPr="000A77CC">
        <w:rPr>
          <w:color w:val="231F1F"/>
          <w:spacing w:val="3"/>
          <w:w w:val="105"/>
        </w:rPr>
        <w:t xml:space="preserve"> </w:t>
      </w:r>
      <w:r w:rsidR="004973B2" w:rsidRPr="000A77CC">
        <w:rPr>
          <w:color w:val="231F1F"/>
          <w:w w:val="105"/>
        </w:rPr>
        <w:t>c</w:t>
      </w:r>
      <w:r w:rsidR="00B1427B" w:rsidRPr="000A77CC">
        <w:rPr>
          <w:color w:val="231F1F"/>
          <w:w w:val="105"/>
        </w:rPr>
        <w:t>ung</w:t>
      </w:r>
      <w:r w:rsidR="00B1427B" w:rsidRPr="000A77CC">
        <w:rPr>
          <w:color w:val="231F1F"/>
          <w:spacing w:val="4"/>
          <w:w w:val="105"/>
        </w:rPr>
        <w:t xml:space="preserve"> </w:t>
      </w:r>
      <w:r w:rsidR="004973B2" w:rsidRPr="000A77CC">
        <w:rPr>
          <w:color w:val="231F1F"/>
          <w:w w:val="105"/>
        </w:rPr>
        <w:t>c</w:t>
      </w:r>
      <w:r w:rsidR="00B1427B" w:rsidRPr="000A77CC">
        <w:rPr>
          <w:color w:val="231F1F"/>
          <w:w w:val="105"/>
        </w:rPr>
        <w:t>ấp</w:t>
      </w:r>
      <w:r w:rsidR="00B1427B" w:rsidRPr="000A77CC">
        <w:rPr>
          <w:color w:val="231F1F"/>
          <w:spacing w:val="3"/>
          <w:w w:val="105"/>
        </w:rPr>
        <w:t xml:space="preserve"> </w:t>
      </w:r>
      <w:r w:rsidR="00B1427B" w:rsidRPr="000A77CC">
        <w:rPr>
          <w:color w:val="231F1F"/>
          <w:w w:val="105"/>
        </w:rPr>
        <w:t>một</w:t>
      </w:r>
      <w:r w:rsidR="00B1427B" w:rsidRPr="000A77CC">
        <w:rPr>
          <w:color w:val="231F1F"/>
          <w:spacing w:val="4"/>
          <w:w w:val="105"/>
        </w:rPr>
        <w:t xml:space="preserve"> </w:t>
      </w:r>
      <w:r w:rsidR="004973B2" w:rsidRPr="000A77CC">
        <w:rPr>
          <w:color w:val="231F1F"/>
          <w:w w:val="105"/>
        </w:rPr>
        <w:t>c</w:t>
      </w:r>
      <w:r w:rsidR="00B1427B" w:rsidRPr="000A77CC">
        <w:rPr>
          <w:color w:val="231F1F"/>
          <w:w w:val="105"/>
        </w:rPr>
        <w:t>uộ</w:t>
      </w:r>
      <w:r w:rsidR="004973B2" w:rsidRPr="000A77CC">
        <w:rPr>
          <w:color w:val="231F1F"/>
          <w:w w:val="105"/>
        </w:rPr>
        <w:t>c</w:t>
      </w:r>
      <w:r w:rsidR="00B1427B" w:rsidRPr="000A77CC">
        <w:rPr>
          <w:color w:val="231F1F"/>
          <w:spacing w:val="3"/>
          <w:w w:val="105"/>
        </w:rPr>
        <w:t xml:space="preserve"> </w:t>
      </w:r>
      <w:r w:rsidR="00B1427B" w:rsidRPr="000A77CC">
        <w:rPr>
          <w:color w:val="231F1F"/>
          <w:w w:val="105"/>
        </w:rPr>
        <w:t>thả</w:t>
      </w:r>
      <w:r w:rsidR="00CF03B4" w:rsidRPr="000A77CC">
        <w:rPr>
          <w:color w:val="231F1F"/>
          <w:w w:val="105"/>
        </w:rPr>
        <w:t>o</w:t>
      </w:r>
      <w:r w:rsidR="00B1427B" w:rsidRPr="000A77CC">
        <w:rPr>
          <w:color w:val="231F1F"/>
          <w:spacing w:val="4"/>
          <w:w w:val="105"/>
        </w:rPr>
        <w:t xml:space="preserve"> </w:t>
      </w:r>
      <w:r w:rsidR="00B1427B" w:rsidRPr="000A77CC">
        <w:rPr>
          <w:color w:val="231F1F"/>
          <w:w w:val="105"/>
        </w:rPr>
        <w:t>luận</w:t>
      </w:r>
      <w:r w:rsidR="00B1427B" w:rsidRPr="000A77CC">
        <w:rPr>
          <w:color w:val="231F1F"/>
          <w:spacing w:val="3"/>
          <w:w w:val="105"/>
        </w:rPr>
        <w:t xml:space="preserve"> </w:t>
      </w:r>
      <w:r w:rsidR="004973B2" w:rsidRPr="000A77CC">
        <w:rPr>
          <w:color w:val="231F1F"/>
          <w:w w:val="105"/>
        </w:rPr>
        <w:t>c</w:t>
      </w:r>
      <w:r w:rsidR="00B1427B" w:rsidRPr="000A77CC">
        <w:rPr>
          <w:color w:val="231F1F"/>
          <w:w w:val="105"/>
        </w:rPr>
        <w:t>hi</w:t>
      </w:r>
      <w:r w:rsidR="00B1427B" w:rsidRPr="000A77CC">
        <w:rPr>
          <w:color w:val="231F1F"/>
          <w:spacing w:val="4"/>
          <w:w w:val="105"/>
        </w:rPr>
        <w:t xml:space="preserve"> </w:t>
      </w:r>
      <w:r w:rsidR="00B1427B" w:rsidRPr="000A77CC">
        <w:rPr>
          <w:color w:val="231F1F"/>
          <w:w w:val="105"/>
        </w:rPr>
        <w:t>tiết</w:t>
      </w:r>
      <w:r w:rsidR="00B1427B" w:rsidRPr="000A77CC">
        <w:rPr>
          <w:color w:val="231F1F"/>
          <w:spacing w:val="3"/>
          <w:w w:val="105"/>
        </w:rPr>
        <w:t xml:space="preserve"> </w:t>
      </w:r>
      <w:r w:rsidR="00B1427B" w:rsidRPr="000A77CC">
        <w:rPr>
          <w:color w:val="231F1F"/>
          <w:w w:val="105"/>
        </w:rPr>
        <w:t>về</w:t>
      </w:r>
      <w:r w:rsidR="00B1427B" w:rsidRPr="000A77CC">
        <w:rPr>
          <w:color w:val="231F1F"/>
          <w:spacing w:val="4"/>
          <w:w w:val="105"/>
        </w:rPr>
        <w:t xml:space="preserve"> </w:t>
      </w:r>
      <w:r w:rsidR="004973B2" w:rsidRPr="000A77CC">
        <w:rPr>
          <w:color w:val="231F1F"/>
          <w:w w:val="105"/>
        </w:rPr>
        <w:t>c</w:t>
      </w:r>
      <w:r w:rsidR="00B1427B" w:rsidRPr="000A77CC">
        <w:rPr>
          <w:color w:val="231F1F"/>
          <w:w w:val="105"/>
        </w:rPr>
        <w:t>á</w:t>
      </w:r>
      <w:r w:rsidR="004973B2" w:rsidRPr="000A77CC">
        <w:rPr>
          <w:color w:val="231F1F"/>
          <w:w w:val="105"/>
        </w:rPr>
        <w:t>c</w:t>
      </w:r>
      <w:r w:rsidR="00B1427B" w:rsidRPr="000A77CC">
        <w:rPr>
          <w:color w:val="231F1F"/>
          <w:spacing w:val="3"/>
          <w:w w:val="105"/>
        </w:rPr>
        <w:t xml:space="preserve"> </w:t>
      </w:r>
      <w:r w:rsidR="00B1427B" w:rsidRPr="000A77CC">
        <w:rPr>
          <w:color w:val="231F1F"/>
          <w:w w:val="105"/>
        </w:rPr>
        <w:t>hệ</w:t>
      </w:r>
      <w:r w:rsidR="00B1427B" w:rsidRPr="000A77CC">
        <w:rPr>
          <w:color w:val="231F1F"/>
          <w:spacing w:val="1"/>
          <w:w w:val="105"/>
        </w:rPr>
        <w:t xml:space="preserve"> </w:t>
      </w:r>
      <w:r w:rsidR="00B1427B" w:rsidRPr="000A77CC">
        <w:rPr>
          <w:color w:val="231F1F"/>
          <w:w w:val="105"/>
        </w:rPr>
        <w:t>thống dựa</w:t>
      </w:r>
      <w:r w:rsidR="00B1427B" w:rsidRPr="000A77CC">
        <w:rPr>
          <w:color w:val="231F1F"/>
          <w:spacing w:val="1"/>
          <w:w w:val="105"/>
        </w:rPr>
        <w:t xml:space="preserve"> </w:t>
      </w:r>
      <w:r w:rsidR="00B1427B" w:rsidRPr="000A77CC">
        <w:rPr>
          <w:color w:val="231F1F"/>
          <w:w w:val="105"/>
        </w:rPr>
        <w:t>trên đám</w:t>
      </w:r>
      <w:r w:rsidR="00B1427B" w:rsidRPr="000A77CC">
        <w:rPr>
          <w:color w:val="231F1F"/>
          <w:spacing w:val="1"/>
          <w:w w:val="105"/>
        </w:rPr>
        <w:t xml:space="preserve"> </w:t>
      </w:r>
      <w:r w:rsidR="00B1427B" w:rsidRPr="000A77CC">
        <w:rPr>
          <w:color w:val="231F1F"/>
          <w:w w:val="105"/>
        </w:rPr>
        <w:t>mây.)</w:t>
      </w:r>
    </w:p>
    <w:p w14:paraId="0C5C69A1" w14:textId="340E78BF" w:rsidR="00B1427B" w:rsidRPr="000A77CC" w:rsidRDefault="00B1427B" w:rsidP="00B1427B">
      <w:pPr>
        <w:pStyle w:val="BodyText"/>
        <w:spacing w:before="1"/>
        <w:ind w:left="1903" w:right="103" w:firstLine="266"/>
      </w:pPr>
      <w:r w:rsidRPr="000A77CC">
        <w:rPr>
          <w:color w:val="231F1F"/>
          <w:w w:val="105"/>
        </w:rPr>
        <w:t>Tiền</w:t>
      </w:r>
      <w:r w:rsidRPr="000A77CC">
        <w:rPr>
          <w:color w:val="231F1F"/>
          <w:spacing w:val="3"/>
          <w:w w:val="105"/>
        </w:rPr>
        <w:t xml:space="preserve"> </w:t>
      </w:r>
      <w:r w:rsidRPr="000A77CC">
        <w:rPr>
          <w:color w:val="231F1F"/>
          <w:w w:val="105"/>
        </w:rPr>
        <w:t>thân</w:t>
      </w:r>
      <w:r w:rsidRPr="000A77CC">
        <w:rPr>
          <w:color w:val="231F1F"/>
          <w:spacing w:val="3"/>
          <w:w w:val="105"/>
        </w:rPr>
        <w:t xml:space="preserve"> </w:t>
      </w:r>
      <w:r w:rsidR="004973B2" w:rsidRPr="000A77CC">
        <w:rPr>
          <w:color w:val="231F1F"/>
          <w:w w:val="105"/>
        </w:rPr>
        <w:t>c</w:t>
      </w:r>
      <w:r w:rsidRPr="000A77CC">
        <w:rPr>
          <w:color w:val="231F1F"/>
          <w:w w:val="105"/>
        </w:rPr>
        <w:t>ủa</w:t>
      </w:r>
      <w:r w:rsidRPr="000A77CC">
        <w:rPr>
          <w:color w:val="231F1F"/>
          <w:spacing w:val="3"/>
          <w:w w:val="105"/>
        </w:rPr>
        <w:t xml:space="preserve"> </w:t>
      </w:r>
      <w:r w:rsidRPr="000A77CC">
        <w:rPr>
          <w:color w:val="231F1F"/>
          <w:w w:val="105"/>
        </w:rPr>
        <w:t>môi</w:t>
      </w:r>
      <w:r w:rsidRPr="000A77CC">
        <w:rPr>
          <w:color w:val="231F1F"/>
          <w:spacing w:val="3"/>
          <w:w w:val="105"/>
        </w:rPr>
        <w:t xml:space="preserve"> </w:t>
      </w:r>
      <w:r w:rsidRPr="000A77CC">
        <w:rPr>
          <w:color w:val="231F1F"/>
          <w:w w:val="105"/>
        </w:rPr>
        <w:t>trường</w:t>
      </w:r>
      <w:r w:rsidRPr="000A77CC">
        <w:rPr>
          <w:color w:val="231F1F"/>
          <w:spacing w:val="4"/>
          <w:w w:val="105"/>
        </w:rPr>
        <w:t xml:space="preserve"> </w:t>
      </w:r>
      <w:r w:rsidRPr="000A77CC">
        <w:rPr>
          <w:color w:val="231F1F"/>
          <w:w w:val="105"/>
        </w:rPr>
        <w:t>BI</w:t>
      </w:r>
      <w:r w:rsidRPr="000A77CC">
        <w:rPr>
          <w:color w:val="231F1F"/>
          <w:spacing w:val="3"/>
          <w:w w:val="105"/>
        </w:rPr>
        <w:t xml:space="preserve"> </w:t>
      </w:r>
      <w:r w:rsidRPr="000A77CC">
        <w:rPr>
          <w:color w:val="231F1F"/>
          <w:w w:val="105"/>
        </w:rPr>
        <w:t>hiện</w:t>
      </w:r>
      <w:r w:rsidRPr="000A77CC">
        <w:rPr>
          <w:color w:val="231F1F"/>
          <w:spacing w:val="3"/>
          <w:w w:val="105"/>
        </w:rPr>
        <w:t xml:space="preserve"> </w:t>
      </w:r>
      <w:r w:rsidRPr="000A77CC">
        <w:rPr>
          <w:color w:val="231F1F"/>
          <w:w w:val="105"/>
        </w:rPr>
        <w:t>đại</w:t>
      </w:r>
      <w:r w:rsidRPr="000A77CC">
        <w:rPr>
          <w:color w:val="231F1F"/>
          <w:spacing w:val="3"/>
          <w:w w:val="105"/>
        </w:rPr>
        <w:t xml:space="preserve"> </w:t>
      </w:r>
      <w:r w:rsidRPr="000A77CC">
        <w:rPr>
          <w:color w:val="231F1F"/>
          <w:w w:val="105"/>
        </w:rPr>
        <w:t>là</w:t>
      </w:r>
      <w:r w:rsidRPr="000A77CC">
        <w:rPr>
          <w:color w:val="231F1F"/>
          <w:spacing w:val="3"/>
          <w:w w:val="105"/>
        </w:rPr>
        <w:t xml:space="preserve"> </w:t>
      </w:r>
      <w:r w:rsidRPr="000A77CC">
        <w:rPr>
          <w:color w:val="231F1F"/>
          <w:w w:val="105"/>
        </w:rPr>
        <w:t>hệ</w:t>
      </w:r>
      <w:r w:rsidRPr="000A77CC">
        <w:rPr>
          <w:color w:val="231F1F"/>
          <w:spacing w:val="4"/>
          <w:w w:val="105"/>
        </w:rPr>
        <w:t xml:space="preserve"> </w:t>
      </w:r>
      <w:r w:rsidRPr="000A77CC">
        <w:rPr>
          <w:color w:val="231F1F"/>
          <w:w w:val="105"/>
        </w:rPr>
        <w:t>thống</w:t>
      </w:r>
      <w:r w:rsidRPr="000A77CC">
        <w:rPr>
          <w:color w:val="231F1F"/>
          <w:spacing w:val="3"/>
          <w:w w:val="105"/>
        </w:rPr>
        <w:t xml:space="preserve"> </w:t>
      </w:r>
      <w:r w:rsidR="004973B2" w:rsidRPr="000A77CC">
        <w:rPr>
          <w:color w:val="231F1F"/>
          <w:w w:val="105"/>
        </w:rPr>
        <w:t>c</w:t>
      </w:r>
      <w:r w:rsidRPr="000A77CC">
        <w:rPr>
          <w:color w:val="231F1F"/>
          <w:w w:val="105"/>
        </w:rPr>
        <w:t>ổng</w:t>
      </w:r>
      <w:r w:rsidRPr="000A77CC">
        <w:rPr>
          <w:color w:val="231F1F"/>
          <w:spacing w:val="3"/>
          <w:w w:val="105"/>
        </w:rPr>
        <w:t xml:space="preserve"> </w:t>
      </w:r>
      <w:r w:rsidRPr="000A77CC">
        <w:rPr>
          <w:color w:val="231F1F"/>
          <w:w w:val="105"/>
        </w:rPr>
        <w:t>sup</w:t>
      </w:r>
      <w:r w:rsidRPr="000A77CC">
        <w:rPr>
          <w:color w:val="231F1F"/>
          <w:spacing w:val="3"/>
          <w:w w:val="105"/>
        </w:rPr>
        <w:t xml:space="preserve"> </w:t>
      </w:r>
      <w:r w:rsidRPr="000A77CC">
        <w:rPr>
          <w:color w:val="231F1F"/>
          <w:w w:val="105"/>
        </w:rPr>
        <w:t>ra</w:t>
      </w:r>
      <w:r w:rsidRPr="000A77CC">
        <w:rPr>
          <w:color w:val="231F1F"/>
          <w:spacing w:val="3"/>
          <w:w w:val="105"/>
        </w:rPr>
        <w:t xml:space="preserve"> </w:t>
      </w:r>
      <w:r w:rsidRPr="000A77CC">
        <w:rPr>
          <w:color w:val="231F1F"/>
          <w:w w:val="105"/>
        </w:rPr>
        <w:t>quyết</w:t>
      </w:r>
      <w:r w:rsidRPr="000A77CC">
        <w:rPr>
          <w:color w:val="231F1F"/>
          <w:spacing w:val="4"/>
          <w:w w:val="105"/>
        </w:rPr>
        <w:t xml:space="preserve"> </w:t>
      </w:r>
      <w:r w:rsidRPr="000A77CC">
        <w:rPr>
          <w:color w:val="231F1F"/>
          <w:w w:val="105"/>
        </w:rPr>
        <w:t>định</w:t>
      </w:r>
      <w:r w:rsidRPr="000A77CC">
        <w:rPr>
          <w:color w:val="231F1F"/>
          <w:spacing w:val="3"/>
          <w:w w:val="105"/>
        </w:rPr>
        <w:t xml:space="preserve"> </w:t>
      </w:r>
      <w:r w:rsidRPr="000A77CC">
        <w:rPr>
          <w:color w:val="231F1F"/>
          <w:w w:val="105"/>
        </w:rPr>
        <w:t>thế</w:t>
      </w:r>
      <w:r w:rsidRPr="000A77CC">
        <w:rPr>
          <w:color w:val="231F1F"/>
          <w:spacing w:val="3"/>
          <w:w w:val="105"/>
        </w:rPr>
        <w:t xml:space="preserve"> </w:t>
      </w:r>
      <w:r w:rsidRPr="000A77CC">
        <w:rPr>
          <w:color w:val="231F1F"/>
          <w:w w:val="105"/>
        </w:rPr>
        <w:t>hệ</w:t>
      </w:r>
      <w:r w:rsidRPr="000A77CC">
        <w:rPr>
          <w:color w:val="231F1F"/>
          <w:spacing w:val="3"/>
          <w:w w:val="105"/>
        </w:rPr>
        <w:t xml:space="preserve"> </w:t>
      </w:r>
      <w:r w:rsidRPr="000A77CC">
        <w:rPr>
          <w:color w:val="231F1F"/>
          <w:w w:val="105"/>
        </w:rPr>
        <w:t>đầu</w:t>
      </w:r>
      <w:r w:rsidRPr="000A77CC">
        <w:rPr>
          <w:color w:val="231F1F"/>
          <w:spacing w:val="4"/>
          <w:w w:val="105"/>
        </w:rPr>
        <w:t xml:space="preserve"> </w:t>
      </w:r>
      <w:r w:rsidRPr="000A77CC">
        <w:rPr>
          <w:color w:val="231F1F"/>
          <w:w w:val="105"/>
        </w:rPr>
        <w:t>tiên.</w:t>
      </w:r>
      <w:r w:rsidRPr="000A77CC">
        <w:rPr>
          <w:color w:val="231F1F"/>
          <w:spacing w:val="3"/>
          <w:w w:val="105"/>
        </w:rPr>
        <w:t xml:space="preserve"> </w:t>
      </w:r>
      <w:r w:rsidRPr="000A77CC">
        <w:rPr>
          <w:w w:val="105"/>
        </w:rPr>
        <w:t>Hệ</w:t>
      </w:r>
      <w:r w:rsidRPr="000A77CC">
        <w:rPr>
          <w:spacing w:val="1"/>
          <w:w w:val="105"/>
        </w:rPr>
        <w:t xml:space="preserve"> </w:t>
      </w:r>
      <w:r w:rsidRPr="000A77CC">
        <w:rPr>
          <w:color w:val="231F1F"/>
          <w:w w:val="105"/>
        </w:rPr>
        <w:t>thống</w:t>
      </w:r>
      <w:r w:rsidRPr="000A77CC">
        <w:rPr>
          <w:color w:val="231F1F"/>
          <w:spacing w:val="3"/>
          <w:w w:val="105"/>
        </w:rPr>
        <w:t xml:space="preserve"> </w:t>
      </w:r>
      <w:r w:rsidRPr="000A77CC">
        <w:rPr>
          <w:color w:val="286682"/>
          <w:w w:val="105"/>
        </w:rPr>
        <w:t>hỗ</w:t>
      </w:r>
      <w:r w:rsidRPr="000A77CC">
        <w:rPr>
          <w:color w:val="286682"/>
          <w:spacing w:val="3"/>
          <w:w w:val="105"/>
        </w:rPr>
        <w:t xml:space="preserve"> </w:t>
      </w:r>
      <w:r w:rsidRPr="000A77CC">
        <w:rPr>
          <w:color w:val="286682"/>
          <w:w w:val="105"/>
        </w:rPr>
        <w:t>trợ</w:t>
      </w:r>
      <w:r w:rsidRPr="000A77CC">
        <w:rPr>
          <w:color w:val="286682"/>
          <w:spacing w:val="4"/>
          <w:w w:val="105"/>
        </w:rPr>
        <w:t xml:space="preserve"> </w:t>
      </w:r>
      <w:r w:rsidRPr="000A77CC">
        <w:rPr>
          <w:color w:val="286682"/>
          <w:w w:val="105"/>
        </w:rPr>
        <w:t>ra</w:t>
      </w:r>
      <w:r w:rsidRPr="000A77CC">
        <w:rPr>
          <w:color w:val="286682"/>
          <w:spacing w:val="3"/>
          <w:w w:val="105"/>
        </w:rPr>
        <w:t xml:space="preserve"> </w:t>
      </w:r>
      <w:r w:rsidRPr="000A77CC">
        <w:rPr>
          <w:color w:val="286682"/>
          <w:w w:val="105"/>
        </w:rPr>
        <w:t>quyết</w:t>
      </w:r>
      <w:r w:rsidRPr="000A77CC">
        <w:rPr>
          <w:color w:val="286682"/>
          <w:spacing w:val="3"/>
          <w:w w:val="105"/>
        </w:rPr>
        <w:t xml:space="preserve"> </w:t>
      </w:r>
      <w:r w:rsidRPr="000A77CC">
        <w:rPr>
          <w:color w:val="286682"/>
          <w:w w:val="105"/>
        </w:rPr>
        <w:t>định</w:t>
      </w:r>
      <w:r w:rsidRPr="000A77CC">
        <w:rPr>
          <w:color w:val="286682"/>
          <w:spacing w:val="4"/>
          <w:w w:val="105"/>
        </w:rPr>
        <w:t xml:space="preserve"> </w:t>
      </w:r>
      <w:r w:rsidRPr="000A77CC">
        <w:rPr>
          <w:color w:val="286682"/>
          <w:w w:val="105"/>
        </w:rPr>
        <w:t>(Dss)</w:t>
      </w:r>
      <w:r w:rsidRPr="000A77CC">
        <w:rPr>
          <w:color w:val="286682"/>
          <w:spacing w:val="3"/>
          <w:w w:val="105"/>
        </w:rPr>
        <w:t xml:space="preserve"> </w:t>
      </w:r>
      <w:r w:rsidRPr="000A77CC">
        <w:rPr>
          <w:color w:val="231F1F"/>
          <w:w w:val="105"/>
        </w:rPr>
        <w:t>là</w:t>
      </w:r>
      <w:r w:rsidRPr="000A77CC">
        <w:rPr>
          <w:color w:val="231F1F"/>
          <w:spacing w:val="3"/>
          <w:w w:val="105"/>
        </w:rPr>
        <w:t xml:space="preserve"> </w:t>
      </w:r>
      <w:r w:rsidRPr="000A77CC">
        <w:rPr>
          <w:color w:val="231F1F"/>
          <w:w w:val="105"/>
        </w:rPr>
        <w:t>sự</w:t>
      </w:r>
      <w:r w:rsidRPr="000A77CC">
        <w:rPr>
          <w:color w:val="231F1F"/>
          <w:spacing w:val="4"/>
          <w:w w:val="105"/>
        </w:rPr>
        <w:t xml:space="preserve"> </w:t>
      </w:r>
      <w:r w:rsidRPr="000A77CC">
        <w:rPr>
          <w:color w:val="231F1F"/>
          <w:w w:val="105"/>
        </w:rPr>
        <w:t>sắp</w:t>
      </w:r>
      <w:r w:rsidRPr="000A77CC">
        <w:rPr>
          <w:color w:val="231F1F"/>
          <w:spacing w:val="3"/>
          <w:w w:val="105"/>
        </w:rPr>
        <w:t xml:space="preserve"> </w:t>
      </w:r>
      <w:r w:rsidRPr="000A77CC">
        <w:rPr>
          <w:color w:val="231F1F"/>
          <w:w w:val="105"/>
        </w:rPr>
        <w:t>xếp</w:t>
      </w:r>
      <w:r w:rsidRPr="000A77CC">
        <w:rPr>
          <w:color w:val="231F1F"/>
          <w:spacing w:val="3"/>
          <w:w w:val="105"/>
        </w:rPr>
        <w:t xml:space="preserve"> </w:t>
      </w:r>
      <w:r w:rsidR="004973B2" w:rsidRPr="000A77CC">
        <w:rPr>
          <w:color w:val="231F1F"/>
          <w:w w:val="105"/>
        </w:rPr>
        <w:t>c</w:t>
      </w:r>
      <w:r w:rsidRPr="000A77CC">
        <w:rPr>
          <w:color w:val="231F1F"/>
          <w:w w:val="105"/>
        </w:rPr>
        <w:t>á</w:t>
      </w:r>
      <w:r w:rsidR="004973B2" w:rsidRPr="000A77CC">
        <w:rPr>
          <w:color w:val="231F1F"/>
          <w:w w:val="105"/>
        </w:rPr>
        <w:t>c</w:t>
      </w:r>
      <w:r w:rsidRPr="000A77CC">
        <w:rPr>
          <w:color w:val="231F1F"/>
          <w:spacing w:val="4"/>
          <w:w w:val="105"/>
        </w:rPr>
        <w:t xml:space="preserve"> </w:t>
      </w:r>
      <w:r w:rsidR="004973B2" w:rsidRPr="000A77CC">
        <w:rPr>
          <w:color w:val="231F1F"/>
          <w:w w:val="105"/>
        </w:rPr>
        <w:t>c</w:t>
      </w:r>
      <w:r w:rsidRPr="000A77CC">
        <w:rPr>
          <w:color w:val="231F1F"/>
          <w:w w:val="105"/>
        </w:rPr>
        <w:t>ông</w:t>
      </w:r>
      <w:r w:rsidRPr="000A77CC">
        <w:rPr>
          <w:color w:val="231F1F"/>
          <w:spacing w:val="3"/>
          <w:w w:val="105"/>
        </w:rPr>
        <w:t xml:space="preserve"> </w:t>
      </w:r>
      <w:r w:rsidR="004973B2" w:rsidRPr="000A77CC">
        <w:rPr>
          <w:color w:val="231F1F"/>
          <w:w w:val="105"/>
        </w:rPr>
        <w:t>c</w:t>
      </w:r>
      <w:r w:rsidRPr="000A77CC">
        <w:rPr>
          <w:color w:val="231F1F"/>
          <w:w w:val="105"/>
        </w:rPr>
        <w:t>ụ</w:t>
      </w:r>
      <w:r w:rsidRPr="000A77CC">
        <w:rPr>
          <w:color w:val="231F1F"/>
          <w:spacing w:val="4"/>
          <w:w w:val="105"/>
        </w:rPr>
        <w:t xml:space="preserve"> </w:t>
      </w:r>
      <w:r w:rsidRPr="000A77CC">
        <w:rPr>
          <w:color w:val="231F1F"/>
          <w:w w:val="105"/>
        </w:rPr>
        <w:t>máy</w:t>
      </w:r>
      <w:r w:rsidRPr="000A77CC">
        <w:rPr>
          <w:color w:val="231F1F"/>
          <w:spacing w:val="3"/>
          <w:w w:val="105"/>
        </w:rPr>
        <w:t xml:space="preserve"> </w:t>
      </w:r>
      <w:r w:rsidRPr="000A77CC">
        <w:rPr>
          <w:color w:val="231F1F"/>
          <w:w w:val="105"/>
        </w:rPr>
        <w:t>tính</w:t>
      </w:r>
      <w:r w:rsidRPr="000A77CC">
        <w:rPr>
          <w:color w:val="231F1F"/>
          <w:spacing w:val="3"/>
          <w:w w:val="105"/>
        </w:rPr>
        <w:t xml:space="preserve"> </w:t>
      </w:r>
      <w:r w:rsidRPr="000A77CC">
        <w:rPr>
          <w:color w:val="231F1F"/>
          <w:w w:val="105"/>
        </w:rPr>
        <w:t>đượ</w:t>
      </w:r>
      <w:r w:rsidR="004973B2" w:rsidRPr="000A77CC">
        <w:rPr>
          <w:color w:val="231F1F"/>
          <w:w w:val="105"/>
        </w:rPr>
        <w:t>c</w:t>
      </w:r>
      <w:r w:rsidRPr="000A77CC">
        <w:rPr>
          <w:color w:val="231F1F"/>
          <w:spacing w:val="4"/>
          <w:w w:val="105"/>
        </w:rPr>
        <w:t xml:space="preserve"> </w:t>
      </w:r>
      <w:r w:rsidRPr="000A77CC">
        <w:rPr>
          <w:color w:val="231F1F"/>
          <w:w w:val="105"/>
        </w:rPr>
        <w:t>sử</w:t>
      </w:r>
      <w:r w:rsidRPr="000A77CC">
        <w:rPr>
          <w:color w:val="231F1F"/>
          <w:spacing w:val="3"/>
          <w:w w:val="105"/>
        </w:rPr>
        <w:t xml:space="preserve"> </w:t>
      </w:r>
      <w:r w:rsidRPr="000A77CC">
        <w:rPr>
          <w:color w:val="231F1F"/>
          <w:w w:val="105"/>
        </w:rPr>
        <w:t>dụng</w:t>
      </w:r>
      <w:r w:rsidRPr="000A77CC">
        <w:rPr>
          <w:color w:val="231F1F"/>
          <w:spacing w:val="3"/>
          <w:w w:val="105"/>
        </w:rPr>
        <w:t xml:space="preserve"> </w:t>
      </w:r>
      <w:r w:rsidRPr="000A77CC">
        <w:rPr>
          <w:color w:val="231F1F"/>
          <w:w w:val="105"/>
        </w:rPr>
        <w:t>để</w:t>
      </w:r>
      <w:r w:rsidRPr="000A77CC">
        <w:rPr>
          <w:color w:val="231F1F"/>
          <w:spacing w:val="4"/>
          <w:w w:val="105"/>
        </w:rPr>
        <w:t xml:space="preserve"> </w:t>
      </w:r>
      <w:r w:rsidRPr="000A77CC">
        <w:rPr>
          <w:color w:val="231F1F"/>
          <w:w w:val="105"/>
        </w:rPr>
        <w:t>hỗ</w:t>
      </w:r>
      <w:r w:rsidRPr="000A77CC">
        <w:rPr>
          <w:color w:val="231F1F"/>
          <w:spacing w:val="3"/>
          <w:w w:val="105"/>
        </w:rPr>
        <w:t xml:space="preserve"> </w:t>
      </w:r>
      <w:r w:rsidRPr="000A77CC">
        <w:rPr>
          <w:color w:val="231F1F"/>
          <w:w w:val="105"/>
        </w:rPr>
        <w:t>trợ</w:t>
      </w:r>
      <w:r w:rsidRPr="000A77CC">
        <w:rPr>
          <w:color w:val="231F1F"/>
          <w:spacing w:val="3"/>
          <w:w w:val="105"/>
        </w:rPr>
        <w:t xml:space="preserve"> </w:t>
      </w:r>
      <w:r w:rsidRPr="000A77CC">
        <w:rPr>
          <w:color w:val="231F1F"/>
          <w:w w:val="105"/>
        </w:rPr>
        <w:t>việ</w:t>
      </w:r>
      <w:r w:rsidR="004973B2" w:rsidRPr="000A77CC">
        <w:rPr>
          <w:color w:val="231F1F"/>
          <w:w w:val="105"/>
        </w:rPr>
        <w:t>c</w:t>
      </w:r>
      <w:r w:rsidRPr="000A77CC">
        <w:rPr>
          <w:color w:val="231F1F"/>
          <w:spacing w:val="4"/>
          <w:w w:val="105"/>
        </w:rPr>
        <w:t xml:space="preserve"> </w:t>
      </w:r>
      <w:r w:rsidRPr="000A77CC">
        <w:rPr>
          <w:color w:val="231F1F"/>
          <w:w w:val="105"/>
        </w:rPr>
        <w:t>ra</w:t>
      </w:r>
      <w:r w:rsidRPr="000A77CC">
        <w:rPr>
          <w:color w:val="231F1F"/>
          <w:spacing w:val="1"/>
          <w:w w:val="105"/>
        </w:rPr>
        <w:t xml:space="preserve"> </w:t>
      </w:r>
      <w:r w:rsidRPr="000A77CC">
        <w:rPr>
          <w:color w:val="231F1F"/>
          <w:w w:val="105"/>
        </w:rPr>
        <w:t>quyết</w:t>
      </w:r>
      <w:r w:rsidRPr="000A77CC">
        <w:rPr>
          <w:color w:val="231F1F"/>
          <w:spacing w:val="3"/>
          <w:w w:val="105"/>
        </w:rPr>
        <w:t xml:space="preserve"> </w:t>
      </w:r>
      <w:r w:rsidRPr="000A77CC">
        <w:rPr>
          <w:color w:val="231F1F"/>
          <w:w w:val="105"/>
        </w:rPr>
        <w:t>định</w:t>
      </w:r>
      <w:r w:rsidRPr="000A77CC">
        <w:rPr>
          <w:color w:val="231F1F"/>
          <w:spacing w:val="4"/>
          <w:w w:val="105"/>
        </w:rPr>
        <w:t xml:space="preserve"> </w:t>
      </w:r>
      <w:r w:rsidR="004973B2" w:rsidRPr="000A77CC">
        <w:rPr>
          <w:color w:val="231F1F"/>
          <w:w w:val="105"/>
        </w:rPr>
        <w:t>c</w:t>
      </w:r>
      <w:r w:rsidRPr="000A77CC">
        <w:rPr>
          <w:color w:val="231F1F"/>
          <w:w w:val="105"/>
        </w:rPr>
        <w:t>ủa</w:t>
      </w:r>
      <w:r w:rsidRPr="000A77CC">
        <w:rPr>
          <w:color w:val="231F1F"/>
          <w:spacing w:val="4"/>
          <w:w w:val="105"/>
        </w:rPr>
        <w:t xml:space="preserve"> </w:t>
      </w:r>
      <w:r w:rsidRPr="000A77CC">
        <w:rPr>
          <w:color w:val="231F1F"/>
          <w:w w:val="105"/>
        </w:rPr>
        <w:t>người</w:t>
      </w:r>
      <w:r w:rsidRPr="000A77CC">
        <w:rPr>
          <w:color w:val="231F1F"/>
          <w:spacing w:val="3"/>
          <w:w w:val="105"/>
        </w:rPr>
        <w:t xml:space="preserve"> </w:t>
      </w:r>
      <w:r w:rsidRPr="000A77CC">
        <w:rPr>
          <w:color w:val="231F1F"/>
          <w:w w:val="105"/>
        </w:rPr>
        <w:t>quản</w:t>
      </w:r>
      <w:r w:rsidRPr="000A77CC">
        <w:rPr>
          <w:color w:val="231F1F"/>
          <w:spacing w:val="4"/>
          <w:w w:val="105"/>
        </w:rPr>
        <w:t xml:space="preserve"> </w:t>
      </w:r>
      <w:r w:rsidRPr="000A77CC">
        <w:rPr>
          <w:color w:val="231F1F"/>
          <w:w w:val="105"/>
        </w:rPr>
        <w:t>lý.</w:t>
      </w:r>
      <w:r w:rsidRPr="000A77CC">
        <w:rPr>
          <w:color w:val="231F1F"/>
          <w:spacing w:val="4"/>
          <w:w w:val="105"/>
        </w:rPr>
        <w:t xml:space="preserve"> </w:t>
      </w:r>
      <w:r w:rsidRPr="000A77CC">
        <w:rPr>
          <w:color w:val="231F1F"/>
          <w:w w:val="105"/>
        </w:rPr>
        <w:t>Một</w:t>
      </w:r>
      <w:r w:rsidRPr="000A77CC">
        <w:rPr>
          <w:color w:val="231F1F"/>
          <w:spacing w:val="4"/>
          <w:w w:val="105"/>
        </w:rPr>
        <w:t xml:space="preserve"> </w:t>
      </w:r>
      <w:r w:rsidRPr="000A77CC">
        <w:rPr>
          <w:color w:val="231F1F"/>
          <w:w w:val="105"/>
        </w:rPr>
        <w:t>Dss</w:t>
      </w:r>
      <w:r w:rsidRPr="000A77CC">
        <w:rPr>
          <w:color w:val="231F1F"/>
          <w:spacing w:val="3"/>
          <w:w w:val="105"/>
        </w:rPr>
        <w:t xml:space="preserve"> </w:t>
      </w:r>
      <w:r w:rsidRPr="000A77CC">
        <w:rPr>
          <w:color w:val="231F1F"/>
          <w:w w:val="105"/>
        </w:rPr>
        <w:t>thường</w:t>
      </w:r>
      <w:r w:rsidRPr="000A77CC">
        <w:rPr>
          <w:color w:val="231F1F"/>
          <w:spacing w:val="4"/>
          <w:w w:val="105"/>
        </w:rPr>
        <w:t xml:space="preserve"> </w:t>
      </w:r>
      <w:r w:rsidR="004973B2" w:rsidRPr="000A77CC">
        <w:rPr>
          <w:color w:val="231F1F"/>
          <w:w w:val="105"/>
        </w:rPr>
        <w:t>c</w:t>
      </w:r>
      <w:r w:rsidR="00A56E9F" w:rsidRPr="000A77CC">
        <w:rPr>
          <w:color w:val="231F1F"/>
          <w:w w:val="105"/>
        </w:rPr>
        <w:t>ó</w:t>
      </w:r>
      <w:r w:rsidRPr="000A77CC">
        <w:rPr>
          <w:color w:val="231F1F"/>
          <w:spacing w:val="4"/>
          <w:w w:val="105"/>
        </w:rPr>
        <w:t xml:space="preserve"> </w:t>
      </w:r>
      <w:r w:rsidRPr="000A77CC">
        <w:rPr>
          <w:color w:val="231F1F"/>
          <w:w w:val="105"/>
        </w:rPr>
        <w:t>trọng</w:t>
      </w:r>
      <w:r w:rsidRPr="000A77CC">
        <w:rPr>
          <w:color w:val="231F1F"/>
          <w:spacing w:val="3"/>
          <w:w w:val="105"/>
        </w:rPr>
        <w:t xml:space="preserve"> </w:t>
      </w:r>
      <w:r w:rsidRPr="000A77CC">
        <w:rPr>
          <w:color w:val="231F1F"/>
          <w:w w:val="105"/>
        </w:rPr>
        <w:t>tâm</w:t>
      </w:r>
      <w:r w:rsidRPr="000A77CC">
        <w:rPr>
          <w:color w:val="231F1F"/>
          <w:spacing w:val="4"/>
          <w:w w:val="105"/>
        </w:rPr>
        <w:t xml:space="preserve"> </w:t>
      </w:r>
      <w:r w:rsidRPr="000A77CC">
        <w:rPr>
          <w:color w:val="231F1F"/>
          <w:w w:val="105"/>
        </w:rPr>
        <w:t>và</w:t>
      </w:r>
      <w:r w:rsidRPr="000A77CC">
        <w:rPr>
          <w:color w:val="231F1F"/>
          <w:spacing w:val="4"/>
          <w:w w:val="105"/>
        </w:rPr>
        <w:t xml:space="preserve"> </w:t>
      </w:r>
      <w:r w:rsidRPr="000A77CC">
        <w:rPr>
          <w:color w:val="231F1F"/>
          <w:w w:val="105"/>
        </w:rPr>
        <w:t>phạm</w:t>
      </w:r>
      <w:r w:rsidRPr="000A77CC">
        <w:rPr>
          <w:color w:val="231F1F"/>
          <w:spacing w:val="3"/>
          <w:w w:val="105"/>
        </w:rPr>
        <w:t xml:space="preserve"> </w:t>
      </w:r>
      <w:r w:rsidRPr="000A77CC">
        <w:rPr>
          <w:color w:val="231F1F"/>
          <w:w w:val="105"/>
        </w:rPr>
        <w:t>vi</w:t>
      </w:r>
      <w:r w:rsidRPr="000A77CC">
        <w:rPr>
          <w:color w:val="231F1F"/>
          <w:spacing w:val="4"/>
          <w:w w:val="105"/>
        </w:rPr>
        <w:t xml:space="preserve"> </w:t>
      </w:r>
      <w:r w:rsidRPr="000A77CC">
        <w:rPr>
          <w:color w:val="231F1F"/>
          <w:w w:val="105"/>
        </w:rPr>
        <w:t>tiếp</w:t>
      </w:r>
      <w:r w:rsidRPr="000A77CC">
        <w:rPr>
          <w:color w:val="231F1F"/>
          <w:spacing w:val="4"/>
          <w:w w:val="105"/>
        </w:rPr>
        <w:t xml:space="preserve"> </w:t>
      </w:r>
      <w:r w:rsidR="004973B2" w:rsidRPr="000A77CC">
        <w:rPr>
          <w:color w:val="231F1F"/>
          <w:w w:val="105"/>
        </w:rPr>
        <w:t>c</w:t>
      </w:r>
      <w:r w:rsidRPr="000A77CC">
        <w:rPr>
          <w:color w:val="231F1F"/>
          <w:w w:val="105"/>
        </w:rPr>
        <w:t>ận</w:t>
      </w:r>
      <w:r w:rsidRPr="000A77CC">
        <w:rPr>
          <w:color w:val="231F1F"/>
          <w:spacing w:val="4"/>
          <w:w w:val="105"/>
        </w:rPr>
        <w:t xml:space="preserve"> </w:t>
      </w:r>
      <w:r w:rsidRPr="000A77CC">
        <w:rPr>
          <w:color w:val="231F1F"/>
          <w:w w:val="105"/>
        </w:rPr>
        <w:t>hẹp</w:t>
      </w:r>
      <w:r w:rsidRPr="000A77CC">
        <w:rPr>
          <w:color w:val="231F1F"/>
          <w:spacing w:val="3"/>
          <w:w w:val="105"/>
        </w:rPr>
        <w:t xml:space="preserve"> </w:t>
      </w:r>
      <w:r w:rsidRPr="000A77CC">
        <w:rPr>
          <w:color w:val="231F1F"/>
          <w:w w:val="105"/>
        </w:rPr>
        <w:t>hơn</w:t>
      </w:r>
      <w:r w:rsidRPr="000A77CC">
        <w:rPr>
          <w:color w:val="231F1F"/>
          <w:spacing w:val="4"/>
          <w:w w:val="105"/>
        </w:rPr>
        <w:t xml:space="preserve"> </w:t>
      </w:r>
      <w:r w:rsidRPr="000A77CC">
        <w:rPr>
          <w:color w:val="231F1F"/>
          <w:w w:val="105"/>
        </w:rPr>
        <w:t>nhiều</w:t>
      </w:r>
      <w:r w:rsidRPr="000A77CC">
        <w:rPr>
          <w:color w:val="231F1F"/>
          <w:spacing w:val="4"/>
          <w:w w:val="105"/>
        </w:rPr>
        <w:t xml:space="preserve"> </w:t>
      </w:r>
      <w:r w:rsidRPr="000A77CC">
        <w:rPr>
          <w:color w:val="231F1F"/>
          <w:w w:val="105"/>
        </w:rPr>
        <w:t>s</w:t>
      </w:r>
      <w:r w:rsidR="00CF03B4" w:rsidRPr="000A77CC">
        <w:rPr>
          <w:color w:val="231F1F"/>
          <w:w w:val="105"/>
        </w:rPr>
        <w:t>o</w:t>
      </w:r>
      <w:r w:rsidRPr="000A77CC">
        <w:rPr>
          <w:color w:val="231F1F"/>
          <w:spacing w:val="3"/>
          <w:w w:val="105"/>
        </w:rPr>
        <w:t xml:space="preserve"> </w:t>
      </w:r>
      <w:r w:rsidRPr="000A77CC">
        <w:rPr>
          <w:color w:val="231F1F"/>
          <w:w w:val="105"/>
        </w:rPr>
        <w:t>với</w:t>
      </w:r>
      <w:r w:rsidRPr="000A77CC">
        <w:rPr>
          <w:color w:val="231F1F"/>
          <w:spacing w:val="1"/>
          <w:w w:val="105"/>
        </w:rPr>
        <w:t xml:space="preserve"> </w:t>
      </w:r>
      <w:r w:rsidRPr="000A77CC">
        <w:rPr>
          <w:color w:val="231F1F"/>
          <w:w w:val="105"/>
        </w:rPr>
        <w:t>giải</w:t>
      </w:r>
      <w:r w:rsidRPr="000A77CC">
        <w:rPr>
          <w:color w:val="231F1F"/>
          <w:spacing w:val="3"/>
          <w:w w:val="105"/>
        </w:rPr>
        <w:t xml:space="preserve"> </w:t>
      </w:r>
      <w:r w:rsidRPr="000A77CC">
        <w:rPr>
          <w:color w:val="231F1F"/>
          <w:w w:val="105"/>
        </w:rPr>
        <w:t>pháp</w:t>
      </w:r>
      <w:r w:rsidRPr="000A77CC">
        <w:rPr>
          <w:color w:val="231F1F"/>
          <w:spacing w:val="4"/>
          <w:w w:val="105"/>
        </w:rPr>
        <w:t xml:space="preserve"> </w:t>
      </w:r>
      <w:r w:rsidRPr="000A77CC">
        <w:rPr>
          <w:color w:val="231F1F"/>
          <w:w w:val="105"/>
        </w:rPr>
        <w:t>BI.</w:t>
      </w:r>
      <w:r w:rsidRPr="000A77CC">
        <w:rPr>
          <w:color w:val="231F1F"/>
          <w:spacing w:val="3"/>
          <w:w w:val="105"/>
        </w:rPr>
        <w:t xml:space="preserve"> </w:t>
      </w:r>
      <w:r w:rsidRPr="000A77CC">
        <w:rPr>
          <w:color w:val="231F1F"/>
          <w:w w:val="105"/>
        </w:rPr>
        <w:t>Lú</w:t>
      </w:r>
      <w:r w:rsidR="004973B2" w:rsidRPr="000A77CC">
        <w:rPr>
          <w:color w:val="231F1F"/>
          <w:w w:val="105"/>
        </w:rPr>
        <w:t>c</w:t>
      </w:r>
      <w:r w:rsidRPr="000A77CC">
        <w:rPr>
          <w:color w:val="231F1F"/>
          <w:spacing w:val="4"/>
          <w:w w:val="105"/>
        </w:rPr>
        <w:t xml:space="preserve"> </w:t>
      </w:r>
      <w:r w:rsidRPr="000A77CC">
        <w:rPr>
          <w:color w:val="231F1F"/>
          <w:w w:val="105"/>
        </w:rPr>
        <w:t>đầu,</w:t>
      </w:r>
      <w:r w:rsidRPr="000A77CC">
        <w:rPr>
          <w:color w:val="231F1F"/>
          <w:spacing w:val="3"/>
          <w:w w:val="105"/>
        </w:rPr>
        <w:t xml:space="preserve"> </w:t>
      </w:r>
      <w:r w:rsidRPr="000A77CC">
        <w:rPr>
          <w:color w:val="231F1F"/>
          <w:w w:val="105"/>
        </w:rPr>
        <w:t>hệ</w:t>
      </w:r>
      <w:r w:rsidRPr="000A77CC">
        <w:rPr>
          <w:color w:val="231F1F"/>
          <w:spacing w:val="4"/>
          <w:w w:val="105"/>
        </w:rPr>
        <w:t xml:space="preserve"> </w:t>
      </w:r>
      <w:r w:rsidRPr="000A77CC">
        <w:rPr>
          <w:color w:val="231F1F"/>
          <w:w w:val="105"/>
        </w:rPr>
        <w:t>thống</w:t>
      </w:r>
      <w:r w:rsidRPr="000A77CC">
        <w:rPr>
          <w:color w:val="231F1F"/>
          <w:spacing w:val="3"/>
          <w:w w:val="105"/>
        </w:rPr>
        <w:t xml:space="preserve"> </w:t>
      </w:r>
      <w:r w:rsidRPr="000A77CC">
        <w:rPr>
          <w:color w:val="231F1F"/>
          <w:w w:val="105"/>
        </w:rPr>
        <w:t>hỗ</w:t>
      </w:r>
      <w:r w:rsidRPr="000A77CC">
        <w:rPr>
          <w:color w:val="231F1F"/>
          <w:spacing w:val="4"/>
          <w:w w:val="105"/>
        </w:rPr>
        <w:t xml:space="preserve"> </w:t>
      </w:r>
      <w:r w:rsidRPr="000A77CC">
        <w:rPr>
          <w:color w:val="231F1F"/>
          <w:w w:val="105"/>
        </w:rPr>
        <w:t>trợ</w:t>
      </w:r>
      <w:r w:rsidRPr="000A77CC">
        <w:rPr>
          <w:color w:val="231F1F"/>
          <w:spacing w:val="3"/>
          <w:w w:val="105"/>
        </w:rPr>
        <w:t xml:space="preserve"> </w:t>
      </w:r>
      <w:r w:rsidRPr="000A77CC">
        <w:rPr>
          <w:color w:val="231F1F"/>
          <w:w w:val="105"/>
        </w:rPr>
        <w:t>quyết</w:t>
      </w:r>
      <w:r w:rsidRPr="000A77CC">
        <w:rPr>
          <w:color w:val="231F1F"/>
          <w:spacing w:val="4"/>
          <w:w w:val="105"/>
        </w:rPr>
        <w:t xml:space="preserve"> </w:t>
      </w:r>
      <w:r w:rsidRPr="000A77CC">
        <w:rPr>
          <w:color w:val="231F1F"/>
          <w:w w:val="105"/>
        </w:rPr>
        <w:t>định</w:t>
      </w:r>
      <w:r w:rsidRPr="000A77CC">
        <w:rPr>
          <w:color w:val="231F1F"/>
          <w:spacing w:val="3"/>
          <w:w w:val="105"/>
        </w:rPr>
        <w:t xml:space="preserve"> </w:t>
      </w:r>
      <w:r w:rsidRPr="000A77CC">
        <w:rPr>
          <w:color w:val="231F1F"/>
          <w:w w:val="105"/>
        </w:rPr>
        <w:t>là</w:t>
      </w:r>
      <w:r w:rsidRPr="000A77CC">
        <w:rPr>
          <w:color w:val="231F1F"/>
          <w:spacing w:val="4"/>
          <w:w w:val="105"/>
        </w:rPr>
        <w:t xml:space="preserve"> </w:t>
      </w:r>
      <w:r w:rsidRPr="000A77CC">
        <w:rPr>
          <w:color w:val="231F1F"/>
          <w:w w:val="105"/>
        </w:rPr>
        <w:t>lĩnh</w:t>
      </w:r>
      <w:r w:rsidRPr="000A77CC">
        <w:rPr>
          <w:color w:val="231F1F"/>
          <w:spacing w:val="3"/>
          <w:w w:val="105"/>
        </w:rPr>
        <w:t xml:space="preserve"> </w:t>
      </w:r>
      <w:r w:rsidRPr="000A77CC">
        <w:rPr>
          <w:color w:val="231F1F"/>
          <w:w w:val="105"/>
        </w:rPr>
        <w:t>vự</w:t>
      </w:r>
      <w:r w:rsidR="004973B2" w:rsidRPr="000A77CC">
        <w:rPr>
          <w:color w:val="231F1F"/>
          <w:w w:val="105"/>
        </w:rPr>
        <w:t>c</w:t>
      </w:r>
      <w:r w:rsidRPr="000A77CC">
        <w:rPr>
          <w:color w:val="231F1F"/>
          <w:spacing w:val="4"/>
          <w:w w:val="105"/>
        </w:rPr>
        <w:t xml:space="preserve"> </w:t>
      </w:r>
      <w:r w:rsidR="004973B2" w:rsidRPr="000A77CC">
        <w:rPr>
          <w:color w:val="231F1F"/>
          <w:w w:val="105"/>
        </w:rPr>
        <w:t>c</w:t>
      </w:r>
      <w:r w:rsidRPr="000A77CC">
        <w:rPr>
          <w:color w:val="231F1F"/>
          <w:w w:val="105"/>
        </w:rPr>
        <w:t>ủa</w:t>
      </w:r>
      <w:r w:rsidRPr="000A77CC">
        <w:rPr>
          <w:color w:val="231F1F"/>
          <w:spacing w:val="3"/>
          <w:w w:val="105"/>
        </w:rPr>
        <w:t xml:space="preserve"> </w:t>
      </w:r>
      <w:r w:rsidRPr="000A77CC">
        <w:rPr>
          <w:color w:val="231F1F"/>
          <w:w w:val="105"/>
        </w:rPr>
        <w:t>một</w:t>
      </w:r>
      <w:r w:rsidRPr="000A77CC">
        <w:rPr>
          <w:color w:val="231F1F"/>
          <w:spacing w:val="4"/>
          <w:w w:val="105"/>
        </w:rPr>
        <w:t xml:space="preserve"> </w:t>
      </w:r>
      <w:r w:rsidRPr="000A77CC">
        <w:rPr>
          <w:color w:val="231F1F"/>
          <w:w w:val="105"/>
        </w:rPr>
        <w:t>số</w:t>
      </w:r>
      <w:r w:rsidRPr="000A77CC">
        <w:rPr>
          <w:color w:val="231F1F"/>
          <w:spacing w:val="3"/>
          <w:w w:val="105"/>
        </w:rPr>
        <w:t xml:space="preserve"> </w:t>
      </w:r>
      <w:r w:rsidRPr="000A77CC">
        <w:rPr>
          <w:color w:val="231F1F"/>
          <w:w w:val="105"/>
        </w:rPr>
        <w:t>nhà</w:t>
      </w:r>
      <w:r w:rsidRPr="000A77CC">
        <w:rPr>
          <w:color w:val="231F1F"/>
          <w:spacing w:val="4"/>
          <w:w w:val="105"/>
        </w:rPr>
        <w:t xml:space="preserve"> </w:t>
      </w:r>
      <w:r w:rsidRPr="000A77CC">
        <w:rPr>
          <w:color w:val="231F1F"/>
          <w:w w:val="105"/>
        </w:rPr>
        <w:t>quản</w:t>
      </w:r>
      <w:r w:rsidRPr="000A77CC">
        <w:rPr>
          <w:color w:val="231F1F"/>
          <w:spacing w:val="4"/>
          <w:w w:val="105"/>
        </w:rPr>
        <w:t xml:space="preserve"> </w:t>
      </w:r>
      <w:r w:rsidRPr="000A77CC">
        <w:rPr>
          <w:color w:val="231F1F"/>
          <w:w w:val="105"/>
        </w:rPr>
        <w:t>lý</w:t>
      </w:r>
      <w:r w:rsidRPr="000A77CC">
        <w:rPr>
          <w:color w:val="231F1F"/>
          <w:spacing w:val="3"/>
          <w:w w:val="105"/>
        </w:rPr>
        <w:t xml:space="preserve"> </w:t>
      </w:r>
      <w:r w:rsidRPr="000A77CC">
        <w:rPr>
          <w:color w:val="231F1F"/>
          <w:w w:val="105"/>
        </w:rPr>
        <w:t>đượ</w:t>
      </w:r>
      <w:r w:rsidR="004973B2" w:rsidRPr="000A77CC">
        <w:rPr>
          <w:color w:val="231F1F"/>
          <w:w w:val="105"/>
        </w:rPr>
        <w:t>c</w:t>
      </w:r>
      <w:r w:rsidRPr="000A77CC">
        <w:rPr>
          <w:color w:val="231F1F"/>
          <w:spacing w:val="4"/>
          <w:w w:val="105"/>
        </w:rPr>
        <w:t xml:space="preserve"> </w:t>
      </w:r>
      <w:r w:rsidRPr="000A77CC">
        <w:rPr>
          <w:color w:val="231F1F"/>
          <w:w w:val="105"/>
        </w:rPr>
        <w:t>lựa</w:t>
      </w:r>
      <w:r w:rsidRPr="000A77CC">
        <w:rPr>
          <w:color w:val="231F1F"/>
          <w:spacing w:val="3"/>
          <w:w w:val="105"/>
        </w:rPr>
        <w:t xml:space="preserve"> </w:t>
      </w:r>
      <w:r w:rsidR="004973B2" w:rsidRPr="000A77CC">
        <w:rPr>
          <w:color w:val="231F1F"/>
          <w:w w:val="105"/>
        </w:rPr>
        <w:t>c</w:t>
      </w:r>
      <w:r w:rsidRPr="000A77CC">
        <w:rPr>
          <w:color w:val="231F1F"/>
          <w:w w:val="105"/>
        </w:rPr>
        <w:t>họn</w:t>
      </w:r>
      <w:r w:rsidRPr="000A77CC">
        <w:rPr>
          <w:color w:val="231F1F"/>
          <w:spacing w:val="1"/>
          <w:w w:val="105"/>
        </w:rPr>
        <w:t xml:space="preserve"> </w:t>
      </w:r>
      <w:r w:rsidRPr="000A77CC">
        <w:rPr>
          <w:color w:val="231F1F"/>
          <w:w w:val="105"/>
        </w:rPr>
        <w:t>tr</w:t>
      </w:r>
      <w:r w:rsidR="00CF03B4" w:rsidRPr="000A77CC">
        <w:rPr>
          <w:color w:val="231F1F"/>
          <w:w w:val="105"/>
        </w:rPr>
        <w:t>o</w:t>
      </w:r>
      <w:r w:rsidRPr="000A77CC">
        <w:rPr>
          <w:color w:val="231F1F"/>
          <w:w w:val="105"/>
        </w:rPr>
        <w:t>ng</w:t>
      </w:r>
      <w:r w:rsidRPr="000A77CC">
        <w:rPr>
          <w:color w:val="231F1F"/>
          <w:spacing w:val="3"/>
          <w:w w:val="105"/>
        </w:rPr>
        <w:t xml:space="preserve"> </w:t>
      </w:r>
      <w:r w:rsidRPr="000A77CC">
        <w:rPr>
          <w:color w:val="231F1F"/>
          <w:w w:val="105"/>
        </w:rPr>
        <w:t>một</w:t>
      </w:r>
      <w:r w:rsidRPr="000A77CC">
        <w:rPr>
          <w:color w:val="231F1F"/>
          <w:spacing w:val="3"/>
          <w:w w:val="105"/>
        </w:rPr>
        <w:t xml:space="preserve"> </w:t>
      </w:r>
      <w:r w:rsidRPr="000A77CC">
        <w:rPr>
          <w:color w:val="231F1F"/>
          <w:w w:val="105"/>
        </w:rPr>
        <w:t>tổ</w:t>
      </w:r>
      <w:r w:rsidRPr="000A77CC">
        <w:rPr>
          <w:color w:val="231F1F"/>
          <w:spacing w:val="4"/>
          <w:w w:val="105"/>
        </w:rPr>
        <w:t xml:space="preserve"> </w:t>
      </w:r>
      <w:r w:rsidR="004973B2" w:rsidRPr="000A77CC">
        <w:rPr>
          <w:color w:val="231F1F"/>
          <w:w w:val="105"/>
        </w:rPr>
        <w:t>c</w:t>
      </w:r>
      <w:r w:rsidRPr="000A77CC">
        <w:rPr>
          <w:color w:val="231F1F"/>
          <w:w w:val="105"/>
        </w:rPr>
        <w:t>hứ</w:t>
      </w:r>
      <w:r w:rsidR="004973B2" w:rsidRPr="000A77CC">
        <w:rPr>
          <w:color w:val="231F1F"/>
          <w:w w:val="105"/>
        </w:rPr>
        <w:t>c</w:t>
      </w:r>
      <w:r w:rsidRPr="000A77CC">
        <w:rPr>
          <w:color w:val="231F1F"/>
          <w:w w:val="105"/>
        </w:rPr>
        <w:t>.</w:t>
      </w:r>
      <w:r w:rsidRPr="000A77CC">
        <w:rPr>
          <w:color w:val="231F1F"/>
          <w:spacing w:val="3"/>
          <w:w w:val="105"/>
        </w:rPr>
        <w:t xml:space="preserve"> </w:t>
      </w:r>
      <w:r w:rsidRPr="000A77CC">
        <w:rPr>
          <w:color w:val="231F1F"/>
          <w:w w:val="105"/>
        </w:rPr>
        <w:t>The</w:t>
      </w:r>
      <w:r w:rsidR="00CF03B4" w:rsidRPr="000A77CC">
        <w:rPr>
          <w:color w:val="231F1F"/>
          <w:w w:val="105"/>
        </w:rPr>
        <w:t>o</w:t>
      </w:r>
      <w:r w:rsidRPr="000A77CC">
        <w:rPr>
          <w:color w:val="231F1F"/>
          <w:spacing w:val="3"/>
          <w:w w:val="105"/>
        </w:rPr>
        <w:t xml:space="preserve"> </w:t>
      </w:r>
      <w:r w:rsidRPr="000A77CC">
        <w:rPr>
          <w:color w:val="231F1F"/>
          <w:w w:val="105"/>
        </w:rPr>
        <w:t>thời</w:t>
      </w:r>
      <w:r w:rsidRPr="000A77CC">
        <w:rPr>
          <w:color w:val="231F1F"/>
          <w:spacing w:val="4"/>
          <w:w w:val="105"/>
        </w:rPr>
        <w:t xml:space="preserve"> </w:t>
      </w:r>
      <w:r w:rsidRPr="000A77CC">
        <w:rPr>
          <w:color w:val="231F1F"/>
          <w:w w:val="105"/>
        </w:rPr>
        <w:t>gian</w:t>
      </w:r>
      <w:r w:rsidRPr="000A77CC">
        <w:rPr>
          <w:color w:val="231F1F"/>
          <w:spacing w:val="3"/>
          <w:w w:val="105"/>
        </w:rPr>
        <w:t xml:space="preserve"> </w:t>
      </w:r>
      <w:r w:rsidRPr="000A77CC">
        <w:rPr>
          <w:color w:val="231F1F"/>
          <w:w w:val="105"/>
        </w:rPr>
        <w:t>và</w:t>
      </w:r>
      <w:r w:rsidRPr="000A77CC">
        <w:rPr>
          <w:color w:val="231F1F"/>
          <w:spacing w:val="3"/>
          <w:w w:val="105"/>
        </w:rPr>
        <w:t xml:space="preserve"> </w:t>
      </w:r>
      <w:r w:rsidRPr="000A77CC">
        <w:rPr>
          <w:color w:val="231F1F"/>
          <w:w w:val="105"/>
        </w:rPr>
        <w:t>với</w:t>
      </w:r>
      <w:r w:rsidRPr="000A77CC">
        <w:rPr>
          <w:color w:val="231F1F"/>
          <w:spacing w:val="4"/>
          <w:w w:val="105"/>
        </w:rPr>
        <w:t xml:space="preserve"> </w:t>
      </w:r>
      <w:r w:rsidRPr="000A77CC">
        <w:rPr>
          <w:color w:val="231F1F"/>
          <w:w w:val="105"/>
        </w:rPr>
        <w:t>sự</w:t>
      </w:r>
      <w:r w:rsidRPr="000A77CC">
        <w:rPr>
          <w:color w:val="231F1F"/>
          <w:spacing w:val="3"/>
          <w:w w:val="105"/>
        </w:rPr>
        <w:t xml:space="preserve"> </w:t>
      </w:r>
      <w:r w:rsidRPr="000A77CC">
        <w:rPr>
          <w:color w:val="231F1F"/>
          <w:w w:val="105"/>
        </w:rPr>
        <w:t>ra</w:t>
      </w:r>
      <w:r w:rsidRPr="000A77CC">
        <w:rPr>
          <w:color w:val="231F1F"/>
          <w:spacing w:val="3"/>
          <w:w w:val="105"/>
        </w:rPr>
        <w:t xml:space="preserve"> </w:t>
      </w:r>
      <w:r w:rsidRPr="000A77CC">
        <w:rPr>
          <w:color w:val="231F1F"/>
          <w:w w:val="105"/>
        </w:rPr>
        <w:t>đời</w:t>
      </w:r>
      <w:r w:rsidRPr="000A77CC">
        <w:rPr>
          <w:color w:val="231F1F"/>
          <w:spacing w:val="4"/>
          <w:w w:val="105"/>
        </w:rPr>
        <w:t xml:space="preserve"> </w:t>
      </w:r>
      <w:r w:rsidR="004973B2" w:rsidRPr="000A77CC">
        <w:rPr>
          <w:color w:val="231F1F"/>
          <w:w w:val="105"/>
        </w:rPr>
        <w:t>c</w:t>
      </w:r>
      <w:r w:rsidRPr="000A77CC">
        <w:rPr>
          <w:color w:val="231F1F"/>
          <w:w w:val="105"/>
        </w:rPr>
        <w:t>ủa</w:t>
      </w:r>
      <w:r w:rsidRPr="000A77CC">
        <w:rPr>
          <w:color w:val="231F1F"/>
          <w:spacing w:val="3"/>
          <w:w w:val="105"/>
        </w:rPr>
        <w:t xml:space="preserve"> </w:t>
      </w:r>
      <w:r w:rsidRPr="000A77CC">
        <w:rPr>
          <w:color w:val="231F1F"/>
          <w:w w:val="105"/>
        </w:rPr>
        <w:t>máy</w:t>
      </w:r>
      <w:r w:rsidRPr="000A77CC">
        <w:rPr>
          <w:color w:val="231F1F"/>
          <w:spacing w:val="4"/>
          <w:w w:val="105"/>
        </w:rPr>
        <w:t xml:space="preserve"> </w:t>
      </w:r>
      <w:r w:rsidRPr="000A77CC">
        <w:rPr>
          <w:color w:val="231F1F"/>
          <w:w w:val="105"/>
        </w:rPr>
        <w:t>tính</w:t>
      </w:r>
      <w:r w:rsidRPr="000A77CC">
        <w:rPr>
          <w:color w:val="231F1F"/>
          <w:spacing w:val="3"/>
          <w:w w:val="105"/>
        </w:rPr>
        <w:t xml:space="preserve"> </w:t>
      </w:r>
      <w:r w:rsidRPr="000A77CC">
        <w:rPr>
          <w:color w:val="231F1F"/>
          <w:w w:val="105"/>
        </w:rPr>
        <w:t>để</w:t>
      </w:r>
      <w:r w:rsidRPr="000A77CC">
        <w:rPr>
          <w:color w:val="231F1F"/>
          <w:spacing w:val="3"/>
          <w:w w:val="105"/>
        </w:rPr>
        <w:t xml:space="preserve"> </w:t>
      </w:r>
      <w:r w:rsidRPr="000A77CC">
        <w:rPr>
          <w:color w:val="231F1F"/>
          <w:w w:val="105"/>
        </w:rPr>
        <w:t>bàn,</w:t>
      </w:r>
      <w:r w:rsidRPr="000A77CC">
        <w:rPr>
          <w:color w:val="231F1F"/>
          <w:spacing w:val="4"/>
          <w:w w:val="105"/>
        </w:rPr>
        <w:t xml:space="preserve"> </w:t>
      </w:r>
      <w:r w:rsidR="004973B2" w:rsidRPr="000A77CC">
        <w:rPr>
          <w:color w:val="231F1F"/>
          <w:w w:val="105"/>
        </w:rPr>
        <w:t>c</w:t>
      </w:r>
      <w:r w:rsidRPr="000A77CC">
        <w:rPr>
          <w:color w:val="231F1F"/>
          <w:w w:val="105"/>
        </w:rPr>
        <w:t>á</w:t>
      </w:r>
      <w:r w:rsidR="004973B2" w:rsidRPr="000A77CC">
        <w:rPr>
          <w:color w:val="231F1F"/>
          <w:w w:val="105"/>
        </w:rPr>
        <w:t>c</w:t>
      </w:r>
      <w:r w:rsidRPr="000A77CC">
        <w:rPr>
          <w:color w:val="231F1F"/>
          <w:spacing w:val="3"/>
          <w:w w:val="105"/>
        </w:rPr>
        <w:t xml:space="preserve"> </w:t>
      </w:r>
      <w:r w:rsidRPr="000A77CC">
        <w:rPr>
          <w:color w:val="231F1F"/>
          <w:w w:val="105"/>
        </w:rPr>
        <w:t>hệ</w:t>
      </w:r>
      <w:r w:rsidRPr="000A77CC">
        <w:rPr>
          <w:color w:val="231F1F"/>
          <w:spacing w:val="3"/>
          <w:w w:val="105"/>
        </w:rPr>
        <w:t xml:space="preserve"> </w:t>
      </w:r>
      <w:r w:rsidRPr="000A77CC">
        <w:rPr>
          <w:color w:val="231F1F"/>
          <w:w w:val="105"/>
        </w:rPr>
        <w:t>thống</w:t>
      </w:r>
      <w:r w:rsidRPr="000A77CC">
        <w:rPr>
          <w:color w:val="231F1F"/>
          <w:spacing w:val="4"/>
          <w:w w:val="105"/>
        </w:rPr>
        <w:t xml:space="preserve"> </w:t>
      </w:r>
      <w:r w:rsidRPr="000A77CC">
        <w:rPr>
          <w:color w:val="231F1F"/>
          <w:w w:val="105"/>
        </w:rPr>
        <w:t>hỗ</w:t>
      </w:r>
      <w:r w:rsidRPr="000A77CC">
        <w:rPr>
          <w:color w:val="231F1F"/>
          <w:spacing w:val="3"/>
          <w:w w:val="105"/>
        </w:rPr>
        <w:t xml:space="preserve"> </w:t>
      </w:r>
      <w:r w:rsidRPr="000A77CC">
        <w:rPr>
          <w:color w:val="231F1F"/>
          <w:w w:val="105"/>
        </w:rPr>
        <w:t>trợ</w:t>
      </w:r>
      <w:r w:rsidRPr="000A77CC">
        <w:rPr>
          <w:color w:val="231F1F"/>
          <w:spacing w:val="3"/>
          <w:w w:val="105"/>
        </w:rPr>
        <w:t xml:space="preserve"> </w:t>
      </w:r>
      <w:r w:rsidRPr="000A77CC">
        <w:rPr>
          <w:color w:val="231F1F"/>
          <w:w w:val="105"/>
        </w:rPr>
        <w:t>quyết</w:t>
      </w:r>
      <w:r w:rsidRPr="000A77CC">
        <w:rPr>
          <w:color w:val="231F1F"/>
          <w:spacing w:val="1"/>
          <w:w w:val="105"/>
        </w:rPr>
        <w:t xml:space="preserve"> </w:t>
      </w:r>
      <w:r w:rsidRPr="000A77CC">
        <w:rPr>
          <w:color w:val="231F1F"/>
          <w:w w:val="105"/>
        </w:rPr>
        <w:t>định</w:t>
      </w:r>
      <w:r w:rsidRPr="000A77CC">
        <w:rPr>
          <w:color w:val="231F1F"/>
          <w:spacing w:val="4"/>
          <w:w w:val="105"/>
        </w:rPr>
        <w:t xml:space="preserve"> </w:t>
      </w:r>
      <w:r w:rsidRPr="000A77CC">
        <w:rPr>
          <w:color w:val="231F1F"/>
          <w:w w:val="105"/>
        </w:rPr>
        <w:t>đã</w:t>
      </w:r>
      <w:r w:rsidRPr="000A77CC">
        <w:rPr>
          <w:color w:val="231F1F"/>
          <w:spacing w:val="4"/>
          <w:w w:val="105"/>
        </w:rPr>
        <w:t xml:space="preserve"> </w:t>
      </w:r>
      <w:r w:rsidR="004973B2" w:rsidRPr="000A77CC">
        <w:rPr>
          <w:color w:val="231F1F"/>
          <w:w w:val="105"/>
        </w:rPr>
        <w:t>c</w:t>
      </w:r>
      <w:r w:rsidRPr="000A77CC">
        <w:rPr>
          <w:color w:val="231F1F"/>
          <w:w w:val="105"/>
        </w:rPr>
        <w:t>huyển</w:t>
      </w:r>
      <w:r w:rsidRPr="000A77CC">
        <w:rPr>
          <w:color w:val="231F1F"/>
          <w:spacing w:val="4"/>
          <w:w w:val="105"/>
        </w:rPr>
        <w:t xml:space="preserve"> </w:t>
      </w:r>
      <w:r w:rsidRPr="000A77CC">
        <w:rPr>
          <w:color w:val="231F1F"/>
          <w:w w:val="105"/>
        </w:rPr>
        <w:t>sang</w:t>
      </w:r>
      <w:r w:rsidRPr="000A77CC">
        <w:rPr>
          <w:color w:val="231F1F"/>
          <w:spacing w:val="4"/>
          <w:w w:val="105"/>
        </w:rPr>
        <w:t xml:space="preserve"> </w:t>
      </w:r>
      <w:r w:rsidR="004973B2" w:rsidRPr="000A77CC">
        <w:rPr>
          <w:color w:val="231F1F"/>
          <w:w w:val="105"/>
        </w:rPr>
        <w:t>c</w:t>
      </w:r>
      <w:r w:rsidRPr="000A77CC">
        <w:rPr>
          <w:color w:val="231F1F"/>
          <w:w w:val="105"/>
        </w:rPr>
        <w:t>á</w:t>
      </w:r>
      <w:r w:rsidR="004973B2" w:rsidRPr="000A77CC">
        <w:rPr>
          <w:color w:val="231F1F"/>
          <w:w w:val="105"/>
        </w:rPr>
        <w:t>c</w:t>
      </w:r>
      <w:r w:rsidRPr="000A77CC">
        <w:rPr>
          <w:color w:val="231F1F"/>
          <w:spacing w:val="4"/>
          <w:w w:val="105"/>
        </w:rPr>
        <w:t xml:space="preserve"> </w:t>
      </w:r>
      <w:r w:rsidRPr="000A77CC">
        <w:rPr>
          <w:color w:val="231F1F"/>
          <w:w w:val="105"/>
        </w:rPr>
        <w:t>nền</w:t>
      </w:r>
      <w:r w:rsidRPr="000A77CC">
        <w:rPr>
          <w:color w:val="231F1F"/>
          <w:spacing w:val="4"/>
          <w:w w:val="105"/>
        </w:rPr>
        <w:t xml:space="preserve"> </w:t>
      </w:r>
      <w:r w:rsidRPr="000A77CC">
        <w:rPr>
          <w:color w:val="231F1F"/>
          <w:w w:val="105"/>
        </w:rPr>
        <w:t>tảng</w:t>
      </w:r>
      <w:r w:rsidRPr="000A77CC">
        <w:rPr>
          <w:color w:val="231F1F"/>
          <w:spacing w:val="4"/>
          <w:w w:val="105"/>
        </w:rPr>
        <w:t xml:space="preserve"> </w:t>
      </w:r>
      <w:r w:rsidRPr="000A77CC">
        <w:rPr>
          <w:color w:val="231F1F"/>
          <w:w w:val="105"/>
        </w:rPr>
        <w:t>nhanh</w:t>
      </w:r>
      <w:r w:rsidRPr="000A77CC">
        <w:rPr>
          <w:color w:val="231F1F"/>
          <w:spacing w:val="5"/>
          <w:w w:val="105"/>
        </w:rPr>
        <w:t xml:space="preserve"> </w:t>
      </w:r>
      <w:r w:rsidRPr="000A77CC">
        <w:rPr>
          <w:color w:val="231F1F"/>
          <w:w w:val="105"/>
        </w:rPr>
        <w:t>nhẹn</w:t>
      </w:r>
      <w:r w:rsidRPr="000A77CC">
        <w:rPr>
          <w:color w:val="231F1F"/>
          <w:spacing w:val="4"/>
          <w:w w:val="105"/>
        </w:rPr>
        <w:t xml:space="preserve"> </w:t>
      </w:r>
      <w:r w:rsidRPr="000A77CC">
        <w:rPr>
          <w:color w:val="231F1F"/>
          <w:w w:val="105"/>
        </w:rPr>
        <w:t>hơn,</w:t>
      </w:r>
      <w:r w:rsidRPr="000A77CC">
        <w:rPr>
          <w:color w:val="231F1F"/>
          <w:spacing w:val="4"/>
          <w:w w:val="105"/>
        </w:rPr>
        <w:t xml:space="preserve"> </w:t>
      </w:r>
      <w:r w:rsidR="004973B2" w:rsidRPr="000A77CC">
        <w:rPr>
          <w:color w:val="231F1F"/>
          <w:w w:val="105"/>
        </w:rPr>
        <w:t>c</w:t>
      </w:r>
      <w:r w:rsidRPr="000A77CC">
        <w:rPr>
          <w:color w:val="231F1F"/>
          <w:w w:val="105"/>
        </w:rPr>
        <w:t>hẳng</w:t>
      </w:r>
      <w:r w:rsidRPr="000A77CC">
        <w:rPr>
          <w:color w:val="231F1F"/>
          <w:spacing w:val="4"/>
          <w:w w:val="105"/>
        </w:rPr>
        <w:t xml:space="preserve"> </w:t>
      </w:r>
      <w:r w:rsidRPr="000A77CC">
        <w:rPr>
          <w:color w:val="231F1F"/>
          <w:w w:val="105"/>
        </w:rPr>
        <w:t>hạn</w:t>
      </w:r>
      <w:r w:rsidRPr="000A77CC">
        <w:rPr>
          <w:color w:val="231F1F"/>
          <w:spacing w:val="4"/>
          <w:w w:val="105"/>
        </w:rPr>
        <w:t xml:space="preserve"> </w:t>
      </w:r>
      <w:r w:rsidRPr="000A77CC">
        <w:rPr>
          <w:color w:val="231F1F"/>
          <w:w w:val="105"/>
        </w:rPr>
        <w:t>như</w:t>
      </w:r>
      <w:r w:rsidRPr="000A77CC">
        <w:rPr>
          <w:color w:val="231F1F"/>
          <w:spacing w:val="4"/>
          <w:w w:val="105"/>
        </w:rPr>
        <w:t xml:space="preserve"> </w:t>
      </w:r>
      <w:r w:rsidRPr="000A77CC">
        <w:rPr>
          <w:color w:val="231F1F"/>
          <w:w w:val="105"/>
        </w:rPr>
        <w:t>máy</w:t>
      </w:r>
      <w:r w:rsidRPr="000A77CC">
        <w:rPr>
          <w:color w:val="231F1F"/>
          <w:spacing w:val="4"/>
          <w:w w:val="105"/>
        </w:rPr>
        <w:t xml:space="preserve"> </w:t>
      </w:r>
      <w:r w:rsidRPr="000A77CC">
        <w:rPr>
          <w:color w:val="231F1F"/>
          <w:w w:val="105"/>
        </w:rPr>
        <w:t>tính</w:t>
      </w:r>
      <w:r w:rsidRPr="000A77CC">
        <w:rPr>
          <w:color w:val="231F1F"/>
          <w:spacing w:val="5"/>
          <w:w w:val="105"/>
        </w:rPr>
        <w:t xml:space="preserve"> </w:t>
      </w:r>
      <w:r w:rsidRPr="000A77CC">
        <w:rPr>
          <w:color w:val="231F1F"/>
          <w:w w:val="105"/>
        </w:rPr>
        <w:t>tầm</w:t>
      </w:r>
      <w:r w:rsidRPr="000A77CC">
        <w:rPr>
          <w:color w:val="231F1F"/>
          <w:spacing w:val="4"/>
          <w:w w:val="105"/>
        </w:rPr>
        <w:t xml:space="preserve"> </w:t>
      </w:r>
      <w:r w:rsidRPr="000A77CC">
        <w:rPr>
          <w:color w:val="231F1F"/>
          <w:w w:val="105"/>
        </w:rPr>
        <w:t>trung,</w:t>
      </w:r>
      <w:r w:rsidRPr="000A77CC">
        <w:rPr>
          <w:color w:val="231F1F"/>
          <w:spacing w:val="4"/>
          <w:w w:val="105"/>
        </w:rPr>
        <w:t xml:space="preserve"> </w:t>
      </w:r>
      <w:r w:rsidRPr="000A77CC">
        <w:rPr>
          <w:color w:val="231F1F"/>
          <w:w w:val="105"/>
        </w:rPr>
        <w:t>máy</w:t>
      </w:r>
      <w:r w:rsidRPr="000A77CC">
        <w:rPr>
          <w:color w:val="231F1F"/>
          <w:spacing w:val="4"/>
          <w:w w:val="105"/>
        </w:rPr>
        <w:t xml:space="preserve"> </w:t>
      </w:r>
      <w:r w:rsidR="004973B2" w:rsidRPr="000A77CC">
        <w:rPr>
          <w:color w:val="231F1F"/>
          <w:w w:val="105"/>
        </w:rPr>
        <w:t>c</w:t>
      </w:r>
      <w:r w:rsidRPr="000A77CC">
        <w:rPr>
          <w:color w:val="231F1F"/>
          <w:w w:val="105"/>
        </w:rPr>
        <w:t>hủ</w:t>
      </w:r>
      <w:r w:rsidRPr="000A77CC">
        <w:rPr>
          <w:color w:val="231F1F"/>
          <w:spacing w:val="4"/>
          <w:w w:val="105"/>
        </w:rPr>
        <w:t xml:space="preserve"> </w:t>
      </w:r>
      <w:r w:rsidR="004973B2" w:rsidRPr="000A77CC">
        <w:rPr>
          <w:color w:val="231F1F"/>
          <w:w w:val="105"/>
        </w:rPr>
        <w:t>c</w:t>
      </w:r>
      <w:r w:rsidRPr="000A77CC">
        <w:rPr>
          <w:color w:val="231F1F"/>
          <w:w w:val="105"/>
        </w:rPr>
        <w:t>a</w:t>
      </w:r>
      <w:r w:rsidR="00CF03B4" w:rsidRPr="000A77CC">
        <w:rPr>
          <w:color w:val="231F1F"/>
          <w:w w:val="105"/>
        </w:rPr>
        <w:t>o</w:t>
      </w:r>
      <w:r w:rsidRPr="000A77CC">
        <w:rPr>
          <w:color w:val="231F1F"/>
          <w:spacing w:val="4"/>
          <w:w w:val="105"/>
        </w:rPr>
        <w:t xml:space="preserve"> </w:t>
      </w:r>
      <w:r w:rsidR="004973B2" w:rsidRPr="000A77CC">
        <w:rPr>
          <w:color w:val="231F1F"/>
          <w:w w:val="105"/>
        </w:rPr>
        <w:t>c</w:t>
      </w:r>
      <w:r w:rsidRPr="000A77CC">
        <w:rPr>
          <w:color w:val="231F1F"/>
          <w:w w:val="105"/>
        </w:rPr>
        <w:t>ấp,</w:t>
      </w:r>
      <w:r w:rsidRPr="000A77CC">
        <w:rPr>
          <w:color w:val="231F1F"/>
          <w:spacing w:val="-72"/>
          <w:w w:val="105"/>
        </w:rPr>
        <w:t xml:space="preserve"> </w:t>
      </w:r>
      <w:r w:rsidRPr="000A77CC">
        <w:rPr>
          <w:color w:val="231F1F"/>
          <w:w w:val="105"/>
        </w:rPr>
        <w:t>máy</w:t>
      </w:r>
      <w:r w:rsidRPr="000A77CC">
        <w:rPr>
          <w:color w:val="231F1F"/>
          <w:spacing w:val="3"/>
          <w:w w:val="105"/>
        </w:rPr>
        <w:t xml:space="preserve"> </w:t>
      </w:r>
      <w:r w:rsidR="004973B2" w:rsidRPr="000A77CC">
        <w:rPr>
          <w:color w:val="231F1F"/>
          <w:w w:val="105"/>
        </w:rPr>
        <w:t>c</w:t>
      </w:r>
      <w:r w:rsidRPr="000A77CC">
        <w:rPr>
          <w:color w:val="231F1F"/>
          <w:w w:val="105"/>
        </w:rPr>
        <w:t>hủ</w:t>
      </w:r>
      <w:r w:rsidRPr="000A77CC">
        <w:rPr>
          <w:color w:val="231F1F"/>
          <w:spacing w:val="4"/>
          <w:w w:val="105"/>
        </w:rPr>
        <w:t xml:space="preserve"> </w:t>
      </w:r>
      <w:r w:rsidRPr="000A77CC">
        <w:rPr>
          <w:color w:val="231F1F"/>
          <w:w w:val="105"/>
        </w:rPr>
        <w:t>hàng</w:t>
      </w:r>
      <w:r w:rsidRPr="000A77CC">
        <w:rPr>
          <w:color w:val="231F1F"/>
          <w:spacing w:val="3"/>
          <w:w w:val="105"/>
        </w:rPr>
        <w:t xml:space="preserve"> </w:t>
      </w:r>
      <w:r w:rsidRPr="000A77CC">
        <w:rPr>
          <w:color w:val="231F1F"/>
          <w:w w:val="105"/>
        </w:rPr>
        <w:t>h</w:t>
      </w:r>
      <w:r w:rsidR="00A56E9F" w:rsidRPr="000A77CC">
        <w:rPr>
          <w:color w:val="231F1F"/>
          <w:w w:val="105"/>
        </w:rPr>
        <w:t>ó</w:t>
      </w:r>
      <w:r w:rsidRPr="000A77CC">
        <w:rPr>
          <w:color w:val="231F1F"/>
          <w:w w:val="105"/>
        </w:rPr>
        <w:t>a,</w:t>
      </w:r>
      <w:r w:rsidRPr="000A77CC">
        <w:rPr>
          <w:color w:val="231F1F"/>
          <w:spacing w:val="4"/>
          <w:w w:val="105"/>
        </w:rPr>
        <w:t xml:space="preserve"> </w:t>
      </w:r>
      <w:r w:rsidRPr="000A77CC">
        <w:rPr>
          <w:color w:val="231F1F"/>
          <w:w w:val="105"/>
        </w:rPr>
        <w:t>thiết</w:t>
      </w:r>
      <w:r w:rsidRPr="000A77CC">
        <w:rPr>
          <w:color w:val="231F1F"/>
          <w:spacing w:val="3"/>
          <w:w w:val="105"/>
        </w:rPr>
        <w:t xml:space="preserve"> </w:t>
      </w:r>
      <w:r w:rsidRPr="000A77CC">
        <w:rPr>
          <w:color w:val="231F1F"/>
          <w:w w:val="105"/>
        </w:rPr>
        <w:t>bị</w:t>
      </w:r>
      <w:r w:rsidRPr="000A77CC">
        <w:rPr>
          <w:color w:val="231F1F"/>
          <w:spacing w:val="4"/>
          <w:w w:val="105"/>
        </w:rPr>
        <w:t xml:space="preserve"> </w:t>
      </w:r>
      <w:r w:rsidRPr="000A77CC">
        <w:rPr>
          <w:color w:val="231F1F"/>
          <w:w w:val="105"/>
        </w:rPr>
        <w:t>và</w:t>
      </w:r>
      <w:r w:rsidRPr="000A77CC">
        <w:rPr>
          <w:color w:val="231F1F"/>
          <w:spacing w:val="3"/>
          <w:w w:val="105"/>
        </w:rPr>
        <w:t xml:space="preserve"> </w:t>
      </w:r>
      <w:r w:rsidR="004973B2" w:rsidRPr="000A77CC">
        <w:rPr>
          <w:color w:val="231F1F"/>
          <w:w w:val="105"/>
        </w:rPr>
        <w:t>c</w:t>
      </w:r>
      <w:r w:rsidRPr="000A77CC">
        <w:rPr>
          <w:color w:val="231F1F"/>
          <w:w w:val="105"/>
        </w:rPr>
        <w:t>á</w:t>
      </w:r>
      <w:r w:rsidR="004973B2" w:rsidRPr="000A77CC">
        <w:rPr>
          <w:color w:val="231F1F"/>
          <w:w w:val="105"/>
        </w:rPr>
        <w:t>c</w:t>
      </w:r>
      <w:r w:rsidRPr="000A77CC">
        <w:rPr>
          <w:color w:val="231F1F"/>
          <w:spacing w:val="4"/>
          <w:w w:val="105"/>
        </w:rPr>
        <w:t xml:space="preserve"> </w:t>
      </w:r>
      <w:r w:rsidRPr="000A77CC">
        <w:rPr>
          <w:color w:val="231F1F"/>
          <w:w w:val="105"/>
        </w:rPr>
        <w:t>dị</w:t>
      </w:r>
      <w:r w:rsidR="004973B2" w:rsidRPr="000A77CC">
        <w:rPr>
          <w:color w:val="231F1F"/>
          <w:w w:val="105"/>
        </w:rPr>
        <w:t>c</w:t>
      </w:r>
      <w:r w:rsidRPr="000A77CC">
        <w:rPr>
          <w:color w:val="231F1F"/>
          <w:w w:val="105"/>
        </w:rPr>
        <w:t>h</w:t>
      </w:r>
      <w:r w:rsidRPr="000A77CC">
        <w:rPr>
          <w:color w:val="231F1F"/>
          <w:spacing w:val="3"/>
          <w:w w:val="105"/>
        </w:rPr>
        <w:t xml:space="preserve"> </w:t>
      </w:r>
      <w:r w:rsidRPr="000A77CC">
        <w:rPr>
          <w:color w:val="231F1F"/>
          <w:w w:val="105"/>
        </w:rPr>
        <w:t>vụ</w:t>
      </w:r>
      <w:r w:rsidRPr="000A77CC">
        <w:rPr>
          <w:color w:val="231F1F"/>
          <w:spacing w:val="4"/>
          <w:w w:val="105"/>
        </w:rPr>
        <w:t xml:space="preserve"> </w:t>
      </w:r>
      <w:r w:rsidRPr="000A77CC">
        <w:rPr>
          <w:color w:val="231F1F"/>
          <w:w w:val="105"/>
        </w:rPr>
        <w:t>dựa</w:t>
      </w:r>
      <w:r w:rsidRPr="000A77CC">
        <w:rPr>
          <w:color w:val="231F1F"/>
          <w:spacing w:val="3"/>
          <w:w w:val="105"/>
        </w:rPr>
        <w:t xml:space="preserve"> </w:t>
      </w:r>
      <w:r w:rsidRPr="000A77CC">
        <w:rPr>
          <w:color w:val="231F1F"/>
          <w:w w:val="105"/>
        </w:rPr>
        <w:t>trên</w:t>
      </w:r>
      <w:r w:rsidRPr="000A77CC">
        <w:rPr>
          <w:color w:val="231F1F"/>
          <w:spacing w:val="4"/>
          <w:w w:val="105"/>
        </w:rPr>
        <w:t xml:space="preserve"> </w:t>
      </w:r>
      <w:r w:rsidRPr="000A77CC">
        <w:rPr>
          <w:color w:val="231F1F"/>
          <w:w w:val="105"/>
        </w:rPr>
        <w:t>đám</w:t>
      </w:r>
      <w:r w:rsidRPr="000A77CC">
        <w:rPr>
          <w:color w:val="231F1F"/>
          <w:spacing w:val="3"/>
          <w:w w:val="105"/>
        </w:rPr>
        <w:t xml:space="preserve"> </w:t>
      </w:r>
      <w:r w:rsidRPr="000A77CC">
        <w:rPr>
          <w:color w:val="231F1F"/>
          <w:w w:val="105"/>
        </w:rPr>
        <w:t>mây.</w:t>
      </w:r>
      <w:r w:rsidRPr="000A77CC">
        <w:rPr>
          <w:color w:val="231F1F"/>
          <w:spacing w:val="4"/>
          <w:w w:val="105"/>
        </w:rPr>
        <w:t xml:space="preserve"> </w:t>
      </w:r>
      <w:r w:rsidRPr="000A77CC">
        <w:rPr>
          <w:color w:val="231F1F"/>
          <w:w w:val="105"/>
        </w:rPr>
        <w:t>sự</w:t>
      </w:r>
      <w:r w:rsidRPr="000A77CC">
        <w:rPr>
          <w:color w:val="231F1F"/>
          <w:spacing w:val="3"/>
          <w:w w:val="105"/>
        </w:rPr>
        <w:t xml:space="preserve"> </w:t>
      </w:r>
      <w:r w:rsidRPr="000A77CC">
        <w:rPr>
          <w:color w:val="231F1F"/>
          <w:w w:val="105"/>
        </w:rPr>
        <w:t>phát</w:t>
      </w:r>
      <w:r w:rsidRPr="000A77CC">
        <w:rPr>
          <w:color w:val="231F1F"/>
          <w:spacing w:val="4"/>
          <w:w w:val="105"/>
        </w:rPr>
        <w:t xml:space="preserve"> </w:t>
      </w:r>
      <w:r w:rsidRPr="000A77CC">
        <w:rPr>
          <w:color w:val="231F1F"/>
          <w:w w:val="105"/>
        </w:rPr>
        <w:t>triển</w:t>
      </w:r>
      <w:r w:rsidRPr="000A77CC">
        <w:rPr>
          <w:color w:val="231F1F"/>
          <w:spacing w:val="3"/>
          <w:w w:val="105"/>
        </w:rPr>
        <w:t xml:space="preserve"> </w:t>
      </w:r>
      <w:r w:rsidRPr="000A77CC">
        <w:rPr>
          <w:color w:val="231F1F"/>
          <w:w w:val="105"/>
        </w:rPr>
        <w:t>này</w:t>
      </w:r>
      <w:r w:rsidRPr="000A77CC">
        <w:rPr>
          <w:color w:val="231F1F"/>
          <w:spacing w:val="4"/>
          <w:w w:val="105"/>
        </w:rPr>
        <w:t xml:space="preserve"> </w:t>
      </w:r>
      <w:r w:rsidRPr="000A77CC">
        <w:rPr>
          <w:color w:val="231F1F"/>
          <w:w w:val="105"/>
        </w:rPr>
        <w:t>đã</w:t>
      </w:r>
      <w:r w:rsidRPr="000A77CC">
        <w:rPr>
          <w:color w:val="231F1F"/>
          <w:spacing w:val="4"/>
          <w:w w:val="105"/>
        </w:rPr>
        <w:t xml:space="preserve"> </w:t>
      </w:r>
      <w:r w:rsidRPr="000A77CC">
        <w:rPr>
          <w:color w:val="231F1F"/>
          <w:w w:val="105"/>
        </w:rPr>
        <w:t>thay</w:t>
      </w:r>
      <w:r w:rsidRPr="000A77CC">
        <w:rPr>
          <w:color w:val="231F1F"/>
          <w:spacing w:val="3"/>
          <w:w w:val="105"/>
        </w:rPr>
        <w:t xml:space="preserve"> </w:t>
      </w:r>
      <w:r w:rsidRPr="000A77CC">
        <w:rPr>
          <w:color w:val="231F1F"/>
          <w:w w:val="105"/>
        </w:rPr>
        <w:t>đổi</w:t>
      </w:r>
      <w:r w:rsidRPr="000A77CC">
        <w:rPr>
          <w:color w:val="231F1F"/>
          <w:spacing w:val="4"/>
          <w:w w:val="105"/>
        </w:rPr>
        <w:t xml:space="preserve"> </w:t>
      </w:r>
      <w:r w:rsidRPr="000A77CC">
        <w:rPr>
          <w:color w:val="231F1F"/>
          <w:w w:val="105"/>
        </w:rPr>
        <w:t>hiệu</w:t>
      </w:r>
      <w:r w:rsidRPr="000A77CC">
        <w:rPr>
          <w:color w:val="231F1F"/>
          <w:spacing w:val="3"/>
          <w:w w:val="105"/>
        </w:rPr>
        <w:t xml:space="preserve"> </w:t>
      </w:r>
      <w:r w:rsidRPr="000A77CC">
        <w:rPr>
          <w:color w:val="231F1F"/>
          <w:w w:val="105"/>
        </w:rPr>
        <w:t>quả</w:t>
      </w:r>
      <w:r w:rsidRPr="000A77CC">
        <w:rPr>
          <w:color w:val="231F1F"/>
          <w:spacing w:val="1"/>
          <w:w w:val="105"/>
        </w:rPr>
        <w:t xml:space="preserve"> </w:t>
      </w:r>
      <w:r w:rsidRPr="000A77CC">
        <w:rPr>
          <w:color w:val="231F1F"/>
          <w:w w:val="105"/>
        </w:rPr>
        <w:t>phạm</w:t>
      </w:r>
      <w:r w:rsidRPr="000A77CC">
        <w:rPr>
          <w:color w:val="231F1F"/>
          <w:spacing w:val="3"/>
          <w:w w:val="105"/>
        </w:rPr>
        <w:t xml:space="preserve"> </w:t>
      </w:r>
      <w:r w:rsidRPr="000A77CC">
        <w:rPr>
          <w:color w:val="231F1F"/>
          <w:w w:val="105"/>
        </w:rPr>
        <w:t>vi</w:t>
      </w:r>
      <w:r w:rsidRPr="000A77CC">
        <w:rPr>
          <w:color w:val="231F1F"/>
          <w:spacing w:val="4"/>
          <w:w w:val="105"/>
        </w:rPr>
        <w:t xml:space="preserve"> </w:t>
      </w:r>
      <w:r w:rsidRPr="000A77CC">
        <w:rPr>
          <w:color w:val="231F1F"/>
          <w:w w:val="105"/>
        </w:rPr>
        <w:t>tiếp</w:t>
      </w:r>
      <w:r w:rsidRPr="000A77CC">
        <w:rPr>
          <w:color w:val="231F1F"/>
          <w:spacing w:val="3"/>
          <w:w w:val="105"/>
        </w:rPr>
        <w:t xml:space="preserve"> </w:t>
      </w:r>
      <w:r w:rsidR="004973B2" w:rsidRPr="000A77CC">
        <w:rPr>
          <w:color w:val="231F1F"/>
          <w:w w:val="105"/>
        </w:rPr>
        <w:t>c</w:t>
      </w:r>
      <w:r w:rsidRPr="000A77CC">
        <w:rPr>
          <w:color w:val="231F1F"/>
          <w:w w:val="105"/>
        </w:rPr>
        <w:t>ận</w:t>
      </w:r>
      <w:r w:rsidRPr="000A77CC">
        <w:rPr>
          <w:color w:val="231F1F"/>
          <w:spacing w:val="4"/>
          <w:w w:val="105"/>
        </w:rPr>
        <w:t xml:space="preserve"> </w:t>
      </w:r>
      <w:r w:rsidR="004973B2" w:rsidRPr="000A77CC">
        <w:rPr>
          <w:color w:val="231F1F"/>
          <w:w w:val="105"/>
        </w:rPr>
        <w:t>c</w:t>
      </w:r>
      <w:r w:rsidRPr="000A77CC">
        <w:rPr>
          <w:color w:val="231F1F"/>
          <w:w w:val="105"/>
        </w:rPr>
        <w:t>ủa</w:t>
      </w:r>
      <w:r w:rsidRPr="000A77CC">
        <w:rPr>
          <w:color w:val="231F1F"/>
          <w:spacing w:val="3"/>
          <w:w w:val="105"/>
        </w:rPr>
        <w:t xml:space="preserve"> </w:t>
      </w:r>
      <w:r w:rsidR="004973B2" w:rsidRPr="000A77CC">
        <w:rPr>
          <w:color w:val="231F1F"/>
          <w:w w:val="105"/>
        </w:rPr>
        <w:t>c</w:t>
      </w:r>
      <w:r w:rsidRPr="000A77CC">
        <w:rPr>
          <w:color w:val="231F1F"/>
          <w:w w:val="105"/>
        </w:rPr>
        <w:t>á</w:t>
      </w:r>
      <w:r w:rsidR="004973B2" w:rsidRPr="000A77CC">
        <w:rPr>
          <w:color w:val="231F1F"/>
          <w:w w:val="105"/>
        </w:rPr>
        <w:t>c</w:t>
      </w:r>
      <w:r w:rsidRPr="000A77CC">
        <w:rPr>
          <w:color w:val="231F1F"/>
          <w:spacing w:val="4"/>
          <w:w w:val="105"/>
        </w:rPr>
        <w:t xml:space="preserve"> </w:t>
      </w:r>
      <w:r w:rsidRPr="000A77CC">
        <w:rPr>
          <w:color w:val="231F1F"/>
          <w:w w:val="105"/>
        </w:rPr>
        <w:t>hệ</w:t>
      </w:r>
      <w:r w:rsidRPr="000A77CC">
        <w:rPr>
          <w:color w:val="231F1F"/>
          <w:spacing w:val="3"/>
          <w:w w:val="105"/>
        </w:rPr>
        <w:t xml:space="preserve"> </w:t>
      </w:r>
      <w:r w:rsidRPr="000A77CC">
        <w:rPr>
          <w:color w:val="231F1F"/>
          <w:w w:val="105"/>
        </w:rPr>
        <w:t>thống</w:t>
      </w:r>
      <w:r w:rsidRPr="000A77CC">
        <w:rPr>
          <w:color w:val="231F1F"/>
          <w:spacing w:val="4"/>
          <w:w w:val="105"/>
        </w:rPr>
        <w:t xml:space="preserve"> </w:t>
      </w:r>
      <w:r w:rsidRPr="000A77CC">
        <w:rPr>
          <w:color w:val="231F1F"/>
          <w:w w:val="105"/>
        </w:rPr>
        <w:t>hỗ</w:t>
      </w:r>
      <w:r w:rsidRPr="000A77CC">
        <w:rPr>
          <w:color w:val="231F1F"/>
          <w:spacing w:val="3"/>
          <w:w w:val="105"/>
        </w:rPr>
        <w:t xml:space="preserve"> </w:t>
      </w:r>
      <w:r w:rsidRPr="000A77CC">
        <w:rPr>
          <w:color w:val="231F1F"/>
          <w:w w:val="105"/>
        </w:rPr>
        <w:t>trợ</w:t>
      </w:r>
      <w:r w:rsidRPr="000A77CC">
        <w:rPr>
          <w:color w:val="231F1F"/>
          <w:spacing w:val="4"/>
          <w:w w:val="105"/>
        </w:rPr>
        <w:t xml:space="preserve"> </w:t>
      </w:r>
      <w:r w:rsidRPr="000A77CC">
        <w:rPr>
          <w:color w:val="231F1F"/>
          <w:w w:val="105"/>
        </w:rPr>
        <w:t>quyết</w:t>
      </w:r>
      <w:r w:rsidRPr="000A77CC">
        <w:rPr>
          <w:color w:val="231F1F"/>
          <w:spacing w:val="3"/>
          <w:w w:val="105"/>
        </w:rPr>
        <w:t xml:space="preserve"> </w:t>
      </w:r>
      <w:r w:rsidRPr="000A77CC">
        <w:rPr>
          <w:color w:val="231F1F"/>
          <w:w w:val="105"/>
        </w:rPr>
        <w:t>định;</w:t>
      </w:r>
      <w:r w:rsidRPr="000A77CC">
        <w:rPr>
          <w:color w:val="231F1F"/>
          <w:spacing w:val="4"/>
          <w:w w:val="105"/>
        </w:rPr>
        <w:t xml:space="preserve"> </w:t>
      </w:r>
      <w:r w:rsidRPr="000A77CC">
        <w:rPr>
          <w:color w:val="231F1F"/>
          <w:w w:val="105"/>
        </w:rPr>
        <w:t>BI</w:t>
      </w:r>
      <w:r w:rsidRPr="000A77CC">
        <w:rPr>
          <w:color w:val="231F1F"/>
          <w:spacing w:val="3"/>
          <w:w w:val="105"/>
        </w:rPr>
        <w:t xml:space="preserve"> </w:t>
      </w:r>
      <w:r w:rsidRPr="000A77CC">
        <w:rPr>
          <w:color w:val="231F1F"/>
          <w:w w:val="105"/>
        </w:rPr>
        <w:t>không</w:t>
      </w:r>
      <w:r w:rsidRPr="000A77CC">
        <w:rPr>
          <w:color w:val="231F1F"/>
          <w:spacing w:val="4"/>
          <w:w w:val="105"/>
        </w:rPr>
        <w:t xml:space="preserve"> </w:t>
      </w:r>
      <w:r w:rsidR="004973B2" w:rsidRPr="000A77CC">
        <w:rPr>
          <w:color w:val="231F1F"/>
          <w:w w:val="105"/>
        </w:rPr>
        <w:t>c</w:t>
      </w:r>
      <w:r w:rsidRPr="000A77CC">
        <w:rPr>
          <w:color w:val="231F1F"/>
          <w:w w:val="105"/>
        </w:rPr>
        <w:t>òn</w:t>
      </w:r>
      <w:r w:rsidRPr="000A77CC">
        <w:rPr>
          <w:color w:val="231F1F"/>
          <w:spacing w:val="3"/>
          <w:w w:val="105"/>
        </w:rPr>
        <w:t xml:space="preserve"> </w:t>
      </w:r>
      <w:r w:rsidRPr="000A77CC">
        <w:rPr>
          <w:color w:val="231F1F"/>
          <w:w w:val="105"/>
        </w:rPr>
        <w:t>giới</w:t>
      </w:r>
      <w:r w:rsidRPr="000A77CC">
        <w:rPr>
          <w:color w:val="231F1F"/>
          <w:spacing w:val="4"/>
          <w:w w:val="105"/>
        </w:rPr>
        <w:t xml:space="preserve"> </w:t>
      </w:r>
      <w:r w:rsidRPr="000A77CC">
        <w:rPr>
          <w:color w:val="231F1F"/>
          <w:w w:val="105"/>
        </w:rPr>
        <w:t>hạn</w:t>
      </w:r>
      <w:r w:rsidRPr="000A77CC">
        <w:rPr>
          <w:color w:val="231F1F"/>
          <w:spacing w:val="3"/>
          <w:w w:val="105"/>
        </w:rPr>
        <w:t xml:space="preserve"> </w:t>
      </w:r>
      <w:r w:rsidRPr="000A77CC">
        <w:rPr>
          <w:color w:val="231F1F"/>
          <w:w w:val="105"/>
        </w:rPr>
        <w:t>tr</w:t>
      </w:r>
      <w:r w:rsidR="00CF03B4" w:rsidRPr="000A77CC">
        <w:rPr>
          <w:color w:val="231F1F"/>
          <w:w w:val="105"/>
        </w:rPr>
        <w:t>o</w:t>
      </w:r>
      <w:r w:rsidRPr="000A77CC">
        <w:rPr>
          <w:color w:val="231F1F"/>
          <w:w w:val="105"/>
        </w:rPr>
        <w:t>ng</w:t>
      </w:r>
      <w:r w:rsidRPr="000A77CC">
        <w:rPr>
          <w:color w:val="231F1F"/>
          <w:spacing w:val="4"/>
          <w:w w:val="105"/>
        </w:rPr>
        <w:t xml:space="preserve"> </w:t>
      </w:r>
      <w:r w:rsidRPr="000A77CC">
        <w:rPr>
          <w:color w:val="231F1F"/>
          <w:w w:val="105"/>
        </w:rPr>
        <w:t>một</w:t>
      </w:r>
      <w:r w:rsidRPr="000A77CC">
        <w:rPr>
          <w:color w:val="231F1F"/>
          <w:spacing w:val="4"/>
          <w:w w:val="105"/>
        </w:rPr>
        <w:t xml:space="preserve"> </w:t>
      </w:r>
      <w:r w:rsidRPr="000A77CC">
        <w:rPr>
          <w:color w:val="231F1F"/>
          <w:w w:val="105"/>
        </w:rPr>
        <w:t>nh</w:t>
      </w:r>
      <w:r w:rsidR="00A56E9F" w:rsidRPr="000A77CC">
        <w:rPr>
          <w:color w:val="231F1F"/>
          <w:w w:val="105"/>
        </w:rPr>
        <w:t>ó</w:t>
      </w:r>
      <w:r w:rsidRPr="000A77CC">
        <w:rPr>
          <w:color w:val="231F1F"/>
          <w:w w:val="105"/>
        </w:rPr>
        <w:t>m</w:t>
      </w:r>
      <w:r w:rsidRPr="000A77CC">
        <w:rPr>
          <w:color w:val="231F1F"/>
          <w:spacing w:val="3"/>
          <w:w w:val="105"/>
        </w:rPr>
        <w:t xml:space="preserve"> </w:t>
      </w:r>
      <w:r w:rsidRPr="000A77CC">
        <w:rPr>
          <w:color w:val="231F1F"/>
          <w:w w:val="105"/>
        </w:rPr>
        <w:t>nhỏ</w:t>
      </w:r>
      <w:r w:rsidRPr="000A77CC">
        <w:rPr>
          <w:color w:val="231F1F"/>
          <w:spacing w:val="4"/>
          <w:w w:val="105"/>
        </w:rPr>
        <w:t xml:space="preserve"> </w:t>
      </w:r>
      <w:r w:rsidR="004973B2" w:rsidRPr="000A77CC">
        <w:rPr>
          <w:color w:val="231F1F"/>
          <w:w w:val="105"/>
        </w:rPr>
        <w:t>c</w:t>
      </w:r>
      <w:r w:rsidRPr="000A77CC">
        <w:rPr>
          <w:color w:val="231F1F"/>
          <w:w w:val="105"/>
        </w:rPr>
        <w:t>á</w:t>
      </w:r>
      <w:r w:rsidR="004973B2" w:rsidRPr="000A77CC">
        <w:rPr>
          <w:color w:val="231F1F"/>
          <w:w w:val="105"/>
        </w:rPr>
        <w:t>c</w:t>
      </w:r>
      <w:r w:rsidRPr="000A77CC">
        <w:rPr>
          <w:color w:val="231F1F"/>
          <w:spacing w:val="1"/>
          <w:w w:val="105"/>
        </w:rPr>
        <w:t xml:space="preserve"> </w:t>
      </w:r>
      <w:r w:rsidRPr="000A77CC">
        <w:rPr>
          <w:color w:val="231F1F"/>
          <w:w w:val="105"/>
        </w:rPr>
        <w:t>nhà</w:t>
      </w:r>
      <w:r w:rsidRPr="000A77CC">
        <w:rPr>
          <w:color w:val="231F1F"/>
          <w:spacing w:val="3"/>
          <w:w w:val="105"/>
        </w:rPr>
        <w:t xml:space="preserve"> </w:t>
      </w:r>
      <w:r w:rsidRPr="000A77CC">
        <w:rPr>
          <w:color w:val="231F1F"/>
          <w:w w:val="105"/>
        </w:rPr>
        <w:t>quản</w:t>
      </w:r>
      <w:r w:rsidRPr="000A77CC">
        <w:rPr>
          <w:color w:val="231F1F"/>
          <w:spacing w:val="4"/>
          <w:w w:val="105"/>
        </w:rPr>
        <w:t xml:space="preserve"> </w:t>
      </w:r>
      <w:r w:rsidRPr="000A77CC">
        <w:rPr>
          <w:color w:val="231F1F"/>
          <w:w w:val="105"/>
        </w:rPr>
        <w:t>lý</w:t>
      </w:r>
      <w:r w:rsidRPr="000A77CC">
        <w:rPr>
          <w:color w:val="231F1F"/>
          <w:spacing w:val="3"/>
          <w:w w:val="105"/>
        </w:rPr>
        <w:t xml:space="preserve"> </w:t>
      </w:r>
      <w:r w:rsidR="004973B2" w:rsidRPr="000A77CC">
        <w:rPr>
          <w:color w:val="231F1F"/>
          <w:w w:val="105"/>
        </w:rPr>
        <w:t>c</w:t>
      </w:r>
      <w:r w:rsidRPr="000A77CC">
        <w:rPr>
          <w:color w:val="231F1F"/>
          <w:w w:val="105"/>
        </w:rPr>
        <w:t>ấp</w:t>
      </w:r>
      <w:r w:rsidRPr="000A77CC">
        <w:rPr>
          <w:color w:val="231F1F"/>
          <w:spacing w:val="4"/>
          <w:w w:val="105"/>
        </w:rPr>
        <w:t xml:space="preserve"> </w:t>
      </w:r>
      <w:r w:rsidR="004973B2" w:rsidRPr="000A77CC">
        <w:rPr>
          <w:color w:val="231F1F"/>
          <w:w w:val="105"/>
        </w:rPr>
        <w:t>c</w:t>
      </w:r>
      <w:r w:rsidRPr="000A77CC">
        <w:rPr>
          <w:color w:val="231F1F"/>
          <w:w w:val="105"/>
        </w:rPr>
        <w:t>a</w:t>
      </w:r>
      <w:r w:rsidR="00CF03B4" w:rsidRPr="000A77CC">
        <w:rPr>
          <w:color w:val="231F1F"/>
          <w:w w:val="105"/>
        </w:rPr>
        <w:t>o</w:t>
      </w:r>
      <w:r w:rsidRPr="000A77CC">
        <w:rPr>
          <w:color w:val="231F1F"/>
          <w:spacing w:val="3"/>
          <w:w w:val="105"/>
        </w:rPr>
        <w:t xml:space="preserve"> </w:t>
      </w:r>
      <w:r w:rsidRPr="000A77CC">
        <w:rPr>
          <w:color w:val="231F1F"/>
          <w:w w:val="105"/>
        </w:rPr>
        <w:t>nhất</w:t>
      </w:r>
      <w:r w:rsidRPr="000A77CC">
        <w:rPr>
          <w:color w:val="231F1F"/>
          <w:spacing w:val="4"/>
          <w:w w:val="105"/>
        </w:rPr>
        <w:t xml:space="preserve"> </w:t>
      </w:r>
      <w:r w:rsidRPr="000A77CC">
        <w:rPr>
          <w:color w:val="231F1F"/>
          <w:w w:val="105"/>
        </w:rPr>
        <w:t>đượ</w:t>
      </w:r>
      <w:r w:rsidR="004973B2" w:rsidRPr="000A77CC">
        <w:rPr>
          <w:color w:val="231F1F"/>
          <w:w w:val="105"/>
        </w:rPr>
        <w:t>c</w:t>
      </w:r>
      <w:r w:rsidRPr="000A77CC">
        <w:rPr>
          <w:color w:val="231F1F"/>
          <w:spacing w:val="3"/>
          <w:w w:val="105"/>
        </w:rPr>
        <w:t xml:space="preserve"> </w:t>
      </w:r>
      <w:r w:rsidRPr="000A77CC">
        <w:rPr>
          <w:color w:val="231F1F"/>
          <w:w w:val="105"/>
        </w:rPr>
        <w:t>đà</w:t>
      </w:r>
      <w:r w:rsidR="00CF03B4" w:rsidRPr="000A77CC">
        <w:rPr>
          <w:color w:val="231F1F"/>
          <w:w w:val="105"/>
        </w:rPr>
        <w:t>o</w:t>
      </w:r>
      <w:r w:rsidRPr="000A77CC">
        <w:rPr>
          <w:color w:val="231F1F"/>
          <w:spacing w:val="4"/>
          <w:w w:val="105"/>
        </w:rPr>
        <w:t xml:space="preserve"> </w:t>
      </w:r>
      <w:r w:rsidRPr="000A77CC">
        <w:rPr>
          <w:color w:val="231F1F"/>
          <w:w w:val="105"/>
        </w:rPr>
        <w:t>tạ</w:t>
      </w:r>
      <w:r w:rsidR="00CF03B4" w:rsidRPr="000A77CC">
        <w:rPr>
          <w:color w:val="231F1F"/>
          <w:w w:val="105"/>
        </w:rPr>
        <w:t>o</w:t>
      </w:r>
      <w:r w:rsidRPr="000A77CC">
        <w:rPr>
          <w:color w:val="231F1F"/>
          <w:spacing w:val="3"/>
          <w:w w:val="105"/>
        </w:rPr>
        <w:t xml:space="preserve"> </w:t>
      </w:r>
      <w:r w:rsidRPr="000A77CC">
        <w:rPr>
          <w:color w:val="231F1F"/>
          <w:w w:val="105"/>
        </w:rPr>
        <w:t>về</w:t>
      </w:r>
      <w:r w:rsidRPr="000A77CC">
        <w:rPr>
          <w:color w:val="231F1F"/>
          <w:spacing w:val="4"/>
          <w:w w:val="105"/>
        </w:rPr>
        <w:t xml:space="preserve"> </w:t>
      </w:r>
      <w:r w:rsidRPr="000A77CC">
        <w:rPr>
          <w:color w:val="231F1F"/>
          <w:w w:val="105"/>
        </w:rPr>
        <w:t>eling</w:t>
      </w:r>
      <w:r w:rsidRPr="000A77CC">
        <w:rPr>
          <w:color w:val="231F1F"/>
          <w:spacing w:val="3"/>
          <w:w w:val="105"/>
        </w:rPr>
        <w:t xml:space="preserve"> </w:t>
      </w:r>
      <w:r w:rsidRPr="000A77CC">
        <w:rPr>
          <w:color w:val="231F1F"/>
          <w:w w:val="105"/>
        </w:rPr>
        <w:t>m</w:t>
      </w:r>
      <w:r w:rsidR="00CF03B4" w:rsidRPr="000A77CC">
        <w:rPr>
          <w:color w:val="231F1F"/>
          <w:w w:val="105"/>
        </w:rPr>
        <w:t>o</w:t>
      </w:r>
      <w:r w:rsidRPr="000A77CC">
        <w:rPr>
          <w:color w:val="231F1F"/>
          <w:w w:val="105"/>
        </w:rPr>
        <w:t>d</w:t>
      </w:r>
      <w:r w:rsidRPr="000A77CC">
        <w:rPr>
          <w:color w:val="231F1F"/>
          <w:spacing w:val="4"/>
          <w:w w:val="105"/>
        </w:rPr>
        <w:t xml:space="preserve"> </w:t>
      </w:r>
      <w:r w:rsidRPr="000A77CC">
        <w:rPr>
          <w:color w:val="231F1F"/>
          <w:w w:val="105"/>
        </w:rPr>
        <w:t>thống</w:t>
      </w:r>
      <w:r w:rsidRPr="000A77CC">
        <w:rPr>
          <w:color w:val="231F1F"/>
          <w:spacing w:val="3"/>
          <w:w w:val="105"/>
        </w:rPr>
        <w:t xml:space="preserve"> </w:t>
      </w:r>
      <w:r w:rsidRPr="000A77CC">
        <w:rPr>
          <w:color w:val="231F1F"/>
          <w:w w:val="105"/>
        </w:rPr>
        <w:t>kê.</w:t>
      </w:r>
      <w:r w:rsidRPr="000A77CC">
        <w:rPr>
          <w:color w:val="231F1F"/>
          <w:spacing w:val="4"/>
          <w:w w:val="105"/>
        </w:rPr>
        <w:t xml:space="preserve"> </w:t>
      </w:r>
      <w:r w:rsidRPr="000A77CC">
        <w:rPr>
          <w:color w:val="231F1F"/>
          <w:w w:val="105"/>
        </w:rPr>
        <w:t>Thay</w:t>
      </w:r>
      <w:r w:rsidRPr="000A77CC">
        <w:rPr>
          <w:color w:val="231F1F"/>
          <w:spacing w:val="3"/>
          <w:w w:val="105"/>
        </w:rPr>
        <w:t xml:space="preserve"> </w:t>
      </w:r>
      <w:r w:rsidRPr="000A77CC">
        <w:rPr>
          <w:color w:val="231F1F"/>
          <w:w w:val="105"/>
        </w:rPr>
        <w:t>và</w:t>
      </w:r>
      <w:r w:rsidR="00CF03B4" w:rsidRPr="000A77CC">
        <w:rPr>
          <w:color w:val="231F1F"/>
          <w:w w:val="105"/>
        </w:rPr>
        <w:t>o</w:t>
      </w:r>
      <w:r w:rsidRPr="000A77CC">
        <w:rPr>
          <w:color w:val="231F1F"/>
          <w:spacing w:val="4"/>
          <w:w w:val="105"/>
        </w:rPr>
        <w:t xml:space="preserve"> </w:t>
      </w:r>
      <w:r w:rsidRPr="000A77CC">
        <w:rPr>
          <w:color w:val="231F1F"/>
          <w:w w:val="105"/>
        </w:rPr>
        <w:t>đ</w:t>
      </w:r>
      <w:r w:rsidR="00A56E9F" w:rsidRPr="000A77CC">
        <w:rPr>
          <w:color w:val="231F1F"/>
          <w:w w:val="105"/>
        </w:rPr>
        <w:t>ó</w:t>
      </w:r>
      <w:r w:rsidRPr="000A77CC">
        <w:rPr>
          <w:color w:val="231F1F"/>
          <w:w w:val="105"/>
        </w:rPr>
        <w:t>,</w:t>
      </w:r>
      <w:r w:rsidRPr="000A77CC">
        <w:rPr>
          <w:color w:val="231F1F"/>
          <w:spacing w:val="3"/>
          <w:w w:val="105"/>
        </w:rPr>
        <w:t xml:space="preserve"> </w:t>
      </w:r>
      <w:r w:rsidRPr="000A77CC">
        <w:rPr>
          <w:color w:val="231F1F"/>
          <w:w w:val="105"/>
        </w:rPr>
        <w:t>BI</w:t>
      </w:r>
      <w:r w:rsidRPr="000A77CC">
        <w:rPr>
          <w:color w:val="231F1F"/>
          <w:spacing w:val="4"/>
          <w:w w:val="105"/>
        </w:rPr>
        <w:t xml:space="preserve"> </w:t>
      </w:r>
      <w:r w:rsidRPr="000A77CC">
        <w:rPr>
          <w:color w:val="231F1F"/>
          <w:w w:val="105"/>
        </w:rPr>
        <w:t>hiện</w:t>
      </w:r>
      <w:r w:rsidRPr="000A77CC">
        <w:rPr>
          <w:color w:val="231F1F"/>
          <w:spacing w:val="4"/>
          <w:w w:val="105"/>
        </w:rPr>
        <w:t xml:space="preserve"> </w:t>
      </w:r>
      <w:r w:rsidR="004973B2" w:rsidRPr="000A77CC">
        <w:rPr>
          <w:color w:val="231F1F"/>
          <w:w w:val="105"/>
        </w:rPr>
        <w:t>c</w:t>
      </w:r>
      <w:r w:rsidR="00A56E9F" w:rsidRPr="000A77CC">
        <w:rPr>
          <w:color w:val="231F1F"/>
          <w:w w:val="105"/>
        </w:rPr>
        <w:t>ó</w:t>
      </w:r>
      <w:r w:rsidRPr="000A77CC">
        <w:rPr>
          <w:color w:val="231F1F"/>
          <w:spacing w:val="3"/>
          <w:w w:val="105"/>
        </w:rPr>
        <w:t xml:space="preserve"> </w:t>
      </w:r>
      <w:r w:rsidRPr="000A77CC">
        <w:rPr>
          <w:color w:val="231F1F"/>
          <w:w w:val="105"/>
        </w:rPr>
        <w:t>sẵn</w:t>
      </w:r>
      <w:r w:rsidRPr="000A77CC">
        <w:rPr>
          <w:color w:val="231F1F"/>
          <w:spacing w:val="4"/>
          <w:w w:val="105"/>
        </w:rPr>
        <w:t xml:space="preserve"> </w:t>
      </w:r>
      <w:r w:rsidR="004973B2" w:rsidRPr="000A77CC">
        <w:rPr>
          <w:color w:val="231F1F"/>
          <w:w w:val="105"/>
        </w:rPr>
        <w:t>c</w:t>
      </w:r>
      <w:r w:rsidRPr="000A77CC">
        <w:rPr>
          <w:color w:val="231F1F"/>
          <w:w w:val="105"/>
        </w:rPr>
        <w:t>h</w:t>
      </w:r>
      <w:r w:rsidR="00CF03B4" w:rsidRPr="000A77CC">
        <w:rPr>
          <w:color w:val="231F1F"/>
          <w:w w:val="105"/>
        </w:rPr>
        <w:t>o</w:t>
      </w:r>
      <w:r w:rsidRPr="000A77CC">
        <w:rPr>
          <w:color w:val="231F1F"/>
          <w:spacing w:val="3"/>
          <w:w w:val="105"/>
        </w:rPr>
        <w:t xml:space="preserve"> </w:t>
      </w:r>
      <w:r w:rsidRPr="000A77CC">
        <w:rPr>
          <w:color w:val="231F1F"/>
          <w:w w:val="105"/>
        </w:rPr>
        <w:t>tất</w:t>
      </w:r>
      <w:r w:rsidRPr="000A77CC">
        <w:rPr>
          <w:color w:val="231F1F"/>
          <w:spacing w:val="4"/>
          <w:w w:val="105"/>
        </w:rPr>
        <w:t xml:space="preserve"> </w:t>
      </w:r>
      <w:r w:rsidR="004973B2" w:rsidRPr="000A77CC">
        <w:rPr>
          <w:color w:val="231F1F"/>
          <w:w w:val="105"/>
        </w:rPr>
        <w:t>c</w:t>
      </w:r>
      <w:r w:rsidRPr="000A77CC">
        <w:rPr>
          <w:color w:val="231F1F"/>
          <w:w w:val="105"/>
        </w:rPr>
        <w:t>ả</w:t>
      </w:r>
      <w:r w:rsidRPr="000A77CC">
        <w:rPr>
          <w:color w:val="231F1F"/>
          <w:spacing w:val="-73"/>
          <w:w w:val="105"/>
        </w:rPr>
        <w:t xml:space="preserve"> </w:t>
      </w:r>
      <w:r w:rsidRPr="000A77CC">
        <w:rPr>
          <w:color w:val="231F1F"/>
          <w:w w:val="105"/>
        </w:rPr>
        <w:t>người</w:t>
      </w:r>
      <w:r w:rsidRPr="000A77CC">
        <w:rPr>
          <w:color w:val="231F1F"/>
          <w:spacing w:val="3"/>
          <w:w w:val="105"/>
        </w:rPr>
        <w:t xml:space="preserve"> </w:t>
      </w:r>
      <w:r w:rsidRPr="000A77CC">
        <w:rPr>
          <w:color w:val="231F1F"/>
          <w:w w:val="105"/>
        </w:rPr>
        <w:t>dùng</w:t>
      </w:r>
      <w:r w:rsidRPr="000A77CC">
        <w:rPr>
          <w:color w:val="231F1F"/>
          <w:spacing w:val="3"/>
          <w:w w:val="105"/>
        </w:rPr>
        <w:t xml:space="preserve"> </w:t>
      </w:r>
      <w:r w:rsidRPr="000A77CC">
        <w:rPr>
          <w:color w:val="231F1F"/>
          <w:w w:val="105"/>
        </w:rPr>
        <w:t>tr</w:t>
      </w:r>
      <w:r w:rsidR="00CF03B4" w:rsidRPr="000A77CC">
        <w:rPr>
          <w:color w:val="231F1F"/>
          <w:w w:val="105"/>
        </w:rPr>
        <w:t>o</w:t>
      </w:r>
      <w:r w:rsidRPr="000A77CC">
        <w:rPr>
          <w:color w:val="231F1F"/>
          <w:w w:val="105"/>
        </w:rPr>
        <w:t>ng</w:t>
      </w:r>
      <w:r w:rsidRPr="000A77CC">
        <w:rPr>
          <w:color w:val="231F1F"/>
          <w:spacing w:val="4"/>
          <w:w w:val="105"/>
        </w:rPr>
        <w:t xml:space="preserve"> </w:t>
      </w:r>
      <w:r w:rsidRPr="000A77CC">
        <w:rPr>
          <w:color w:val="231F1F"/>
          <w:w w:val="105"/>
        </w:rPr>
        <w:t>một</w:t>
      </w:r>
      <w:r w:rsidRPr="000A77CC">
        <w:rPr>
          <w:color w:val="231F1F"/>
          <w:spacing w:val="3"/>
          <w:w w:val="105"/>
        </w:rPr>
        <w:t xml:space="preserve"> </w:t>
      </w:r>
      <w:r w:rsidRPr="000A77CC">
        <w:rPr>
          <w:color w:val="231F1F"/>
          <w:w w:val="105"/>
        </w:rPr>
        <w:t>tổ</w:t>
      </w:r>
      <w:r w:rsidRPr="000A77CC">
        <w:rPr>
          <w:color w:val="231F1F"/>
          <w:spacing w:val="3"/>
          <w:w w:val="105"/>
        </w:rPr>
        <w:t xml:space="preserve"> </w:t>
      </w:r>
      <w:r w:rsidR="004973B2" w:rsidRPr="000A77CC">
        <w:rPr>
          <w:color w:val="231F1F"/>
          <w:w w:val="105"/>
        </w:rPr>
        <w:t>c</w:t>
      </w:r>
      <w:r w:rsidRPr="000A77CC">
        <w:rPr>
          <w:color w:val="231F1F"/>
          <w:w w:val="105"/>
        </w:rPr>
        <w:t>hứ</w:t>
      </w:r>
      <w:r w:rsidR="004973B2" w:rsidRPr="000A77CC">
        <w:rPr>
          <w:color w:val="231F1F"/>
          <w:w w:val="105"/>
        </w:rPr>
        <w:t>c</w:t>
      </w:r>
      <w:r w:rsidRPr="000A77CC">
        <w:rPr>
          <w:color w:val="231F1F"/>
          <w:w w:val="105"/>
        </w:rPr>
        <w:t>,</w:t>
      </w:r>
      <w:r w:rsidRPr="000A77CC">
        <w:rPr>
          <w:color w:val="231F1F"/>
          <w:spacing w:val="4"/>
          <w:w w:val="105"/>
        </w:rPr>
        <w:t xml:space="preserve"> </w:t>
      </w:r>
      <w:r w:rsidRPr="000A77CC">
        <w:rPr>
          <w:color w:val="231F1F"/>
          <w:w w:val="105"/>
        </w:rPr>
        <w:t>từ</w:t>
      </w:r>
      <w:r w:rsidRPr="000A77CC">
        <w:rPr>
          <w:color w:val="231F1F"/>
          <w:spacing w:val="3"/>
          <w:w w:val="105"/>
        </w:rPr>
        <w:t xml:space="preserve"> </w:t>
      </w:r>
      <w:r w:rsidRPr="000A77CC">
        <w:rPr>
          <w:color w:val="231F1F"/>
          <w:w w:val="105"/>
        </w:rPr>
        <w:t>người</w:t>
      </w:r>
      <w:r w:rsidRPr="000A77CC">
        <w:rPr>
          <w:color w:val="231F1F"/>
          <w:spacing w:val="3"/>
          <w:w w:val="105"/>
        </w:rPr>
        <w:t xml:space="preserve"> </w:t>
      </w:r>
      <w:r w:rsidRPr="000A77CC">
        <w:rPr>
          <w:color w:val="231F1F"/>
          <w:w w:val="105"/>
        </w:rPr>
        <w:t>quản</w:t>
      </w:r>
      <w:r w:rsidRPr="000A77CC">
        <w:rPr>
          <w:color w:val="231F1F"/>
          <w:spacing w:val="4"/>
          <w:w w:val="105"/>
        </w:rPr>
        <w:t xml:space="preserve"> </w:t>
      </w:r>
      <w:r w:rsidRPr="000A77CC">
        <w:rPr>
          <w:color w:val="231F1F"/>
          <w:w w:val="105"/>
        </w:rPr>
        <w:t>lý</w:t>
      </w:r>
      <w:r w:rsidRPr="000A77CC">
        <w:rPr>
          <w:color w:val="231F1F"/>
          <w:spacing w:val="3"/>
          <w:w w:val="105"/>
        </w:rPr>
        <w:t xml:space="preserve"> </w:t>
      </w:r>
      <w:r w:rsidRPr="000A77CC">
        <w:rPr>
          <w:color w:val="231F1F"/>
          <w:w w:val="105"/>
        </w:rPr>
        <w:t>tuyến</w:t>
      </w:r>
      <w:r w:rsidRPr="000A77CC">
        <w:rPr>
          <w:color w:val="231F1F"/>
          <w:spacing w:val="3"/>
          <w:w w:val="105"/>
        </w:rPr>
        <w:t xml:space="preserve"> </w:t>
      </w:r>
      <w:r w:rsidRPr="000A77CC">
        <w:rPr>
          <w:color w:val="231F1F"/>
          <w:w w:val="105"/>
        </w:rPr>
        <w:t>đến</w:t>
      </w:r>
      <w:r w:rsidRPr="000A77CC">
        <w:rPr>
          <w:color w:val="231F1F"/>
          <w:spacing w:val="4"/>
          <w:w w:val="105"/>
        </w:rPr>
        <w:t xml:space="preserve"> </w:t>
      </w:r>
      <w:r w:rsidR="004973B2" w:rsidRPr="000A77CC">
        <w:rPr>
          <w:color w:val="231F1F"/>
          <w:w w:val="105"/>
        </w:rPr>
        <w:t>c</w:t>
      </w:r>
      <w:r w:rsidRPr="000A77CC">
        <w:rPr>
          <w:color w:val="231F1F"/>
          <w:w w:val="105"/>
        </w:rPr>
        <w:t>ửa</w:t>
      </w:r>
      <w:r w:rsidRPr="000A77CC">
        <w:rPr>
          <w:color w:val="231F1F"/>
          <w:spacing w:val="3"/>
          <w:w w:val="105"/>
        </w:rPr>
        <w:t xml:space="preserve"> </w:t>
      </w:r>
      <w:r w:rsidRPr="000A77CC">
        <w:rPr>
          <w:color w:val="231F1F"/>
          <w:w w:val="105"/>
        </w:rPr>
        <w:t>hàng</w:t>
      </w:r>
      <w:r w:rsidRPr="000A77CC">
        <w:rPr>
          <w:color w:val="231F1F"/>
          <w:spacing w:val="4"/>
          <w:w w:val="105"/>
        </w:rPr>
        <w:t xml:space="preserve"> </w:t>
      </w:r>
      <w:r w:rsidR="004973B2" w:rsidRPr="000A77CC">
        <w:rPr>
          <w:color w:val="231F1F"/>
          <w:w w:val="105"/>
        </w:rPr>
        <w:t>c</w:t>
      </w:r>
      <w:r w:rsidRPr="000A77CC">
        <w:rPr>
          <w:color w:val="231F1F"/>
          <w:w w:val="105"/>
        </w:rPr>
        <w:t>h</w:t>
      </w:r>
      <w:r w:rsidR="00CF03B4" w:rsidRPr="000A77CC">
        <w:rPr>
          <w:color w:val="231F1F"/>
          <w:w w:val="105"/>
        </w:rPr>
        <w:t>o</w:t>
      </w:r>
      <w:r w:rsidRPr="000A77CC">
        <w:rPr>
          <w:color w:val="231F1F"/>
          <w:spacing w:val="3"/>
          <w:w w:val="105"/>
        </w:rPr>
        <w:t xml:space="preserve"> </w:t>
      </w:r>
      <w:r w:rsidRPr="000A77CC">
        <w:rPr>
          <w:color w:val="231F1F"/>
          <w:w w:val="105"/>
        </w:rPr>
        <w:t>đến</w:t>
      </w:r>
      <w:r w:rsidRPr="000A77CC">
        <w:rPr>
          <w:color w:val="231F1F"/>
          <w:spacing w:val="3"/>
          <w:w w:val="105"/>
        </w:rPr>
        <w:t xml:space="preserve"> </w:t>
      </w:r>
      <w:r w:rsidR="004973B2" w:rsidRPr="000A77CC">
        <w:rPr>
          <w:color w:val="231F1F"/>
          <w:w w:val="105"/>
        </w:rPr>
        <w:t>c</w:t>
      </w:r>
      <w:r w:rsidRPr="000A77CC">
        <w:rPr>
          <w:color w:val="231F1F"/>
          <w:w w:val="105"/>
        </w:rPr>
        <w:t>á</w:t>
      </w:r>
      <w:r w:rsidR="004973B2" w:rsidRPr="000A77CC">
        <w:rPr>
          <w:color w:val="231F1F"/>
          <w:w w:val="105"/>
        </w:rPr>
        <w:t>c</w:t>
      </w:r>
      <w:r w:rsidRPr="000A77CC">
        <w:rPr>
          <w:color w:val="231F1F"/>
          <w:spacing w:val="4"/>
          <w:w w:val="105"/>
        </w:rPr>
        <w:t xml:space="preserve"> </w:t>
      </w:r>
      <w:r w:rsidRPr="000A77CC">
        <w:rPr>
          <w:color w:val="231F1F"/>
          <w:w w:val="105"/>
        </w:rPr>
        <w:t>đại</w:t>
      </w:r>
      <w:r w:rsidRPr="000A77CC">
        <w:rPr>
          <w:color w:val="231F1F"/>
          <w:spacing w:val="3"/>
          <w:w w:val="105"/>
        </w:rPr>
        <w:t xml:space="preserve"> </w:t>
      </w:r>
      <w:r w:rsidRPr="000A77CC">
        <w:rPr>
          <w:color w:val="231F1F"/>
          <w:w w:val="105"/>
        </w:rPr>
        <w:t>lý</w:t>
      </w:r>
      <w:r w:rsidRPr="000A77CC">
        <w:rPr>
          <w:color w:val="231F1F"/>
          <w:spacing w:val="3"/>
          <w:w w:val="105"/>
        </w:rPr>
        <w:t xml:space="preserve"> </w:t>
      </w:r>
      <w:r w:rsidRPr="000A77CC">
        <w:rPr>
          <w:color w:val="231F1F"/>
          <w:w w:val="105"/>
        </w:rPr>
        <w:t>di</w:t>
      </w:r>
      <w:r w:rsidRPr="000A77CC">
        <w:rPr>
          <w:color w:val="231F1F"/>
          <w:spacing w:val="4"/>
          <w:w w:val="105"/>
        </w:rPr>
        <w:t xml:space="preserve"> </w:t>
      </w:r>
      <w:r w:rsidRPr="000A77CC">
        <w:rPr>
          <w:color w:val="231F1F"/>
          <w:w w:val="105"/>
        </w:rPr>
        <w:t>động</w:t>
      </w:r>
      <w:r w:rsidRPr="000A77CC">
        <w:rPr>
          <w:color w:val="231F1F"/>
          <w:spacing w:val="3"/>
          <w:w w:val="105"/>
        </w:rPr>
        <w:t xml:space="preserve"> </w:t>
      </w:r>
      <w:r w:rsidRPr="000A77CC">
        <w:rPr>
          <w:color w:val="231F1F"/>
          <w:w w:val="105"/>
        </w:rPr>
        <w:t>tại</w:t>
      </w:r>
      <w:r w:rsidRPr="000A77CC">
        <w:rPr>
          <w:color w:val="231F1F"/>
          <w:spacing w:val="1"/>
          <w:w w:val="105"/>
        </w:rPr>
        <w:t xml:space="preserve"> </w:t>
      </w:r>
      <w:r w:rsidRPr="000A77CC">
        <w:rPr>
          <w:color w:val="231F1F"/>
          <w:w w:val="105"/>
        </w:rPr>
        <w:t>hiện trường.</w:t>
      </w:r>
    </w:p>
    <w:p w14:paraId="368D0FA9" w14:textId="266E386D" w:rsidR="00B1427B" w:rsidRPr="000A77CC" w:rsidRDefault="00B1427B" w:rsidP="00B1427B">
      <w:pPr>
        <w:pStyle w:val="BodyText"/>
        <w:spacing w:before="3"/>
        <w:ind w:left="2167"/>
      </w:pPr>
      <w:r w:rsidRPr="000A77CC">
        <w:rPr>
          <w:color w:val="231F1F"/>
          <w:w w:val="105"/>
        </w:rPr>
        <w:t>Bạn</w:t>
      </w:r>
      <w:r w:rsidRPr="000A77CC">
        <w:rPr>
          <w:color w:val="231F1F"/>
          <w:spacing w:val="3"/>
          <w:w w:val="105"/>
        </w:rPr>
        <w:t xml:space="preserve"> </w:t>
      </w:r>
      <w:r w:rsidR="004973B2" w:rsidRPr="000A77CC">
        <w:rPr>
          <w:color w:val="231F1F"/>
          <w:w w:val="105"/>
        </w:rPr>
        <w:t>c</w:t>
      </w:r>
      <w:r w:rsidRPr="000A77CC">
        <w:rPr>
          <w:color w:val="231F1F"/>
          <w:w w:val="105"/>
        </w:rPr>
        <w:t>ũng</w:t>
      </w:r>
      <w:r w:rsidRPr="000A77CC">
        <w:rPr>
          <w:color w:val="231F1F"/>
          <w:spacing w:val="4"/>
          <w:w w:val="105"/>
        </w:rPr>
        <w:t xml:space="preserve"> </w:t>
      </w:r>
      <w:r w:rsidR="004973B2" w:rsidRPr="000A77CC">
        <w:rPr>
          <w:color w:val="231F1F"/>
          <w:w w:val="105"/>
        </w:rPr>
        <w:t>c</w:t>
      </w:r>
      <w:r w:rsidR="00A56E9F" w:rsidRPr="000A77CC">
        <w:rPr>
          <w:color w:val="231F1F"/>
          <w:w w:val="105"/>
        </w:rPr>
        <w:t>ó</w:t>
      </w:r>
      <w:r w:rsidRPr="000A77CC">
        <w:rPr>
          <w:color w:val="231F1F"/>
          <w:spacing w:val="4"/>
          <w:w w:val="105"/>
        </w:rPr>
        <w:t xml:space="preserve"> </w:t>
      </w:r>
      <w:r w:rsidRPr="000A77CC">
        <w:rPr>
          <w:color w:val="231F1F"/>
          <w:w w:val="105"/>
        </w:rPr>
        <w:t>thể</w:t>
      </w:r>
      <w:r w:rsidRPr="000A77CC">
        <w:rPr>
          <w:color w:val="231F1F"/>
          <w:spacing w:val="4"/>
          <w:w w:val="105"/>
        </w:rPr>
        <w:t xml:space="preserve"> </w:t>
      </w:r>
      <w:r w:rsidRPr="000A77CC">
        <w:rPr>
          <w:color w:val="231F1F"/>
          <w:w w:val="105"/>
        </w:rPr>
        <w:t>sử</w:t>
      </w:r>
      <w:r w:rsidRPr="000A77CC">
        <w:rPr>
          <w:color w:val="231F1F"/>
          <w:spacing w:val="4"/>
          <w:w w:val="105"/>
        </w:rPr>
        <w:t xml:space="preserve"> </w:t>
      </w:r>
      <w:r w:rsidRPr="000A77CC">
        <w:rPr>
          <w:color w:val="231F1F"/>
          <w:w w:val="105"/>
        </w:rPr>
        <w:t>dụng</w:t>
      </w:r>
      <w:r w:rsidRPr="000A77CC">
        <w:rPr>
          <w:color w:val="231F1F"/>
          <w:spacing w:val="4"/>
          <w:w w:val="105"/>
        </w:rPr>
        <w:t xml:space="preserve"> </w:t>
      </w:r>
      <w:r w:rsidRPr="000A77CC">
        <w:rPr>
          <w:color w:val="231F1F"/>
          <w:w w:val="105"/>
        </w:rPr>
        <w:t>Bảng</w:t>
      </w:r>
      <w:r w:rsidRPr="000A77CC">
        <w:rPr>
          <w:color w:val="231F1F"/>
          <w:spacing w:val="3"/>
          <w:w w:val="105"/>
        </w:rPr>
        <w:t xml:space="preserve"> </w:t>
      </w:r>
      <w:r w:rsidRPr="000A77CC">
        <w:rPr>
          <w:color w:val="231F1F"/>
          <w:w w:val="105"/>
        </w:rPr>
        <w:t>13.4</w:t>
      </w:r>
      <w:r w:rsidRPr="000A77CC">
        <w:rPr>
          <w:color w:val="231F1F"/>
          <w:spacing w:val="4"/>
          <w:w w:val="105"/>
        </w:rPr>
        <w:t xml:space="preserve"> </w:t>
      </w:r>
      <w:r w:rsidRPr="000A77CC">
        <w:rPr>
          <w:color w:val="231F1F"/>
          <w:w w:val="105"/>
        </w:rPr>
        <w:t>để</w:t>
      </w:r>
      <w:r w:rsidRPr="000A77CC">
        <w:rPr>
          <w:color w:val="231F1F"/>
          <w:spacing w:val="4"/>
          <w:w w:val="105"/>
        </w:rPr>
        <w:t xml:space="preserve"> </w:t>
      </w:r>
      <w:r w:rsidRPr="000A77CC">
        <w:rPr>
          <w:color w:val="231F1F"/>
          <w:w w:val="105"/>
        </w:rPr>
        <w:t>the</w:t>
      </w:r>
      <w:r w:rsidR="00CF03B4" w:rsidRPr="000A77CC">
        <w:rPr>
          <w:color w:val="231F1F"/>
          <w:w w:val="105"/>
        </w:rPr>
        <w:t>o</w:t>
      </w:r>
      <w:r w:rsidRPr="000A77CC">
        <w:rPr>
          <w:color w:val="231F1F"/>
          <w:spacing w:val="4"/>
          <w:w w:val="105"/>
        </w:rPr>
        <w:t xml:space="preserve"> </w:t>
      </w:r>
      <w:r w:rsidRPr="000A77CC">
        <w:rPr>
          <w:color w:val="231F1F"/>
          <w:w w:val="105"/>
        </w:rPr>
        <w:t>dõi</w:t>
      </w:r>
      <w:r w:rsidRPr="000A77CC">
        <w:rPr>
          <w:color w:val="231F1F"/>
          <w:spacing w:val="4"/>
          <w:w w:val="105"/>
        </w:rPr>
        <w:t xml:space="preserve"> </w:t>
      </w:r>
      <w:r w:rsidRPr="000A77CC">
        <w:rPr>
          <w:color w:val="231F1F"/>
          <w:w w:val="105"/>
        </w:rPr>
        <w:t>sự</w:t>
      </w:r>
      <w:r w:rsidRPr="000A77CC">
        <w:rPr>
          <w:color w:val="231F1F"/>
          <w:spacing w:val="4"/>
          <w:w w:val="105"/>
        </w:rPr>
        <w:t xml:space="preserve"> </w:t>
      </w:r>
      <w:r w:rsidRPr="000A77CC">
        <w:rPr>
          <w:color w:val="231F1F"/>
          <w:w w:val="105"/>
        </w:rPr>
        <w:t>phát</w:t>
      </w:r>
      <w:r w:rsidRPr="000A77CC">
        <w:rPr>
          <w:color w:val="231F1F"/>
          <w:spacing w:val="3"/>
          <w:w w:val="105"/>
        </w:rPr>
        <w:t xml:space="preserve"> </w:t>
      </w:r>
      <w:r w:rsidRPr="000A77CC">
        <w:rPr>
          <w:color w:val="231F1F"/>
          <w:w w:val="105"/>
        </w:rPr>
        <w:t>triển</w:t>
      </w:r>
      <w:r w:rsidRPr="000A77CC">
        <w:rPr>
          <w:color w:val="231F1F"/>
          <w:spacing w:val="4"/>
          <w:w w:val="105"/>
        </w:rPr>
        <w:t xml:space="preserve"> </w:t>
      </w:r>
      <w:r w:rsidR="004973B2" w:rsidRPr="000A77CC">
        <w:rPr>
          <w:color w:val="231F1F"/>
          <w:w w:val="105"/>
        </w:rPr>
        <w:t>c</w:t>
      </w:r>
      <w:r w:rsidRPr="000A77CC">
        <w:rPr>
          <w:color w:val="231F1F"/>
          <w:w w:val="105"/>
        </w:rPr>
        <w:t>ủa</w:t>
      </w:r>
      <w:r w:rsidRPr="000A77CC">
        <w:rPr>
          <w:color w:val="231F1F"/>
          <w:spacing w:val="4"/>
          <w:w w:val="105"/>
        </w:rPr>
        <w:t xml:space="preserve"> </w:t>
      </w:r>
      <w:r w:rsidR="004973B2" w:rsidRPr="000A77CC">
        <w:rPr>
          <w:color w:val="231F1F"/>
          <w:w w:val="105"/>
        </w:rPr>
        <w:t>c</w:t>
      </w:r>
      <w:r w:rsidRPr="000A77CC">
        <w:rPr>
          <w:color w:val="231F1F"/>
          <w:w w:val="105"/>
        </w:rPr>
        <w:t>á</w:t>
      </w:r>
      <w:r w:rsidR="004973B2" w:rsidRPr="000A77CC">
        <w:rPr>
          <w:color w:val="231F1F"/>
          <w:w w:val="105"/>
        </w:rPr>
        <w:t>c</w:t>
      </w:r>
      <w:r w:rsidRPr="000A77CC">
        <w:rPr>
          <w:color w:val="231F1F"/>
          <w:spacing w:val="4"/>
          <w:w w:val="105"/>
        </w:rPr>
        <w:t xml:space="preserve"> </w:t>
      </w:r>
      <w:r w:rsidRPr="000A77CC">
        <w:rPr>
          <w:color w:val="231F1F"/>
          <w:w w:val="105"/>
        </w:rPr>
        <w:t>ph</w:t>
      </w:r>
      <w:r w:rsidR="00CF03B4" w:rsidRPr="000A77CC">
        <w:rPr>
          <w:color w:val="231F1F"/>
          <w:w w:val="105"/>
        </w:rPr>
        <w:t>o</w:t>
      </w:r>
      <w:r w:rsidRPr="000A77CC">
        <w:rPr>
          <w:color w:val="231F1F"/>
          <w:w w:val="105"/>
        </w:rPr>
        <w:t>ng</w:t>
      </w:r>
      <w:r w:rsidRPr="000A77CC">
        <w:rPr>
          <w:color w:val="231F1F"/>
          <w:spacing w:val="4"/>
          <w:w w:val="105"/>
        </w:rPr>
        <w:t xml:space="preserve"> </w:t>
      </w:r>
      <w:r w:rsidR="004973B2" w:rsidRPr="000A77CC">
        <w:rPr>
          <w:color w:val="231F1F"/>
          <w:w w:val="105"/>
        </w:rPr>
        <w:t>c</w:t>
      </w:r>
      <w:r w:rsidRPr="000A77CC">
        <w:rPr>
          <w:color w:val="231F1F"/>
          <w:w w:val="105"/>
        </w:rPr>
        <w:t>á</w:t>
      </w:r>
      <w:r w:rsidR="004973B2" w:rsidRPr="000A77CC">
        <w:rPr>
          <w:color w:val="231F1F"/>
          <w:w w:val="105"/>
        </w:rPr>
        <w:t>c</w:t>
      </w:r>
      <w:r w:rsidRPr="000A77CC">
        <w:rPr>
          <w:color w:val="231F1F"/>
          <w:w w:val="105"/>
        </w:rPr>
        <w:t>h</w:t>
      </w:r>
      <w:r w:rsidRPr="000A77CC">
        <w:rPr>
          <w:color w:val="231F1F"/>
          <w:spacing w:val="4"/>
          <w:w w:val="105"/>
        </w:rPr>
        <w:t xml:space="preserve"> </w:t>
      </w:r>
      <w:r w:rsidRPr="000A77CC">
        <w:rPr>
          <w:color w:val="231F1F"/>
          <w:w w:val="105"/>
        </w:rPr>
        <w:t>phổ</w:t>
      </w:r>
      <w:r w:rsidRPr="000A77CC">
        <w:rPr>
          <w:color w:val="231F1F"/>
          <w:spacing w:val="3"/>
          <w:w w:val="105"/>
        </w:rPr>
        <w:t xml:space="preserve"> </w:t>
      </w:r>
      <w:r w:rsidRPr="000A77CC">
        <w:rPr>
          <w:color w:val="231F1F"/>
          <w:w w:val="105"/>
        </w:rPr>
        <w:t>biến</w:t>
      </w:r>
      <w:r w:rsidRPr="000A77CC">
        <w:rPr>
          <w:color w:val="231F1F"/>
          <w:spacing w:val="4"/>
          <w:w w:val="105"/>
        </w:rPr>
        <w:t xml:space="preserve"> </w:t>
      </w:r>
      <w:r w:rsidRPr="000A77CC">
        <w:rPr>
          <w:color w:val="231F1F"/>
          <w:w w:val="105"/>
        </w:rPr>
        <w:t>thông</w:t>
      </w:r>
      <w:r w:rsidRPr="000A77CC">
        <w:rPr>
          <w:color w:val="231F1F"/>
          <w:spacing w:val="4"/>
          <w:w w:val="105"/>
        </w:rPr>
        <w:t xml:space="preserve"> </w:t>
      </w:r>
      <w:r w:rsidRPr="000A77CC">
        <w:rPr>
          <w:color w:val="231F1F"/>
          <w:w w:val="105"/>
        </w:rPr>
        <w:t>tin</w:t>
      </w:r>
    </w:p>
    <w:p w14:paraId="5C9E84A9" w14:textId="1F21A780" w:rsidR="00B1427B" w:rsidRPr="000A77CC" w:rsidRDefault="00B1427B" w:rsidP="00B1427B">
      <w:pPr>
        <w:ind w:left="1906"/>
      </w:pPr>
      <w:r w:rsidRPr="000A77CC">
        <w:rPr>
          <w:color w:val="231F1F"/>
          <w:w w:val="105"/>
        </w:rPr>
        <w:t>đượ</w:t>
      </w:r>
      <w:r w:rsidR="004973B2" w:rsidRPr="000A77CC">
        <w:rPr>
          <w:color w:val="231F1F"/>
          <w:w w:val="105"/>
        </w:rPr>
        <w:t>c</w:t>
      </w:r>
      <w:r w:rsidRPr="000A77CC">
        <w:rPr>
          <w:color w:val="231F1F"/>
          <w:spacing w:val="-6"/>
          <w:w w:val="105"/>
        </w:rPr>
        <w:t xml:space="preserve"> </w:t>
      </w:r>
      <w:r w:rsidRPr="000A77CC">
        <w:rPr>
          <w:color w:val="231F1F"/>
          <w:w w:val="105"/>
        </w:rPr>
        <w:t>sử</w:t>
      </w:r>
      <w:r w:rsidRPr="000A77CC">
        <w:rPr>
          <w:color w:val="231F1F"/>
          <w:spacing w:val="-5"/>
          <w:w w:val="105"/>
        </w:rPr>
        <w:t xml:space="preserve"> </w:t>
      </w:r>
      <w:r w:rsidRPr="000A77CC">
        <w:rPr>
          <w:color w:val="231F1F"/>
          <w:w w:val="105"/>
        </w:rPr>
        <w:t>dụng</w:t>
      </w:r>
      <w:r w:rsidRPr="000A77CC">
        <w:rPr>
          <w:color w:val="231F1F"/>
          <w:spacing w:val="-6"/>
          <w:w w:val="105"/>
        </w:rPr>
        <w:t xml:space="preserve"> </w:t>
      </w:r>
      <w:r w:rsidRPr="000A77CC">
        <w:rPr>
          <w:color w:val="231F1F"/>
          <w:w w:val="105"/>
        </w:rPr>
        <w:t>tr</w:t>
      </w:r>
      <w:r w:rsidR="00CF03B4" w:rsidRPr="000A77CC">
        <w:rPr>
          <w:color w:val="231F1F"/>
          <w:w w:val="105"/>
        </w:rPr>
        <w:t>o</w:t>
      </w:r>
      <w:r w:rsidRPr="000A77CC">
        <w:rPr>
          <w:color w:val="231F1F"/>
          <w:w w:val="105"/>
        </w:rPr>
        <w:t>ng</w:t>
      </w:r>
      <w:r w:rsidRPr="000A77CC">
        <w:rPr>
          <w:color w:val="231F1F"/>
          <w:spacing w:val="-5"/>
          <w:w w:val="105"/>
        </w:rPr>
        <w:t xml:space="preserve"> </w:t>
      </w:r>
      <w:r w:rsidRPr="000A77CC">
        <w:rPr>
          <w:color w:val="231F1F"/>
          <w:w w:val="105"/>
        </w:rPr>
        <w:t>kinh</w:t>
      </w:r>
      <w:r w:rsidRPr="000A77CC">
        <w:rPr>
          <w:color w:val="231F1F"/>
          <w:spacing w:val="-6"/>
          <w:w w:val="105"/>
        </w:rPr>
        <w:t xml:space="preserve"> </w:t>
      </w:r>
      <w:r w:rsidRPr="000A77CC">
        <w:rPr>
          <w:color w:val="231F1F"/>
          <w:w w:val="105"/>
        </w:rPr>
        <w:t>d</w:t>
      </w:r>
      <w:r w:rsidR="00CF03B4" w:rsidRPr="000A77CC">
        <w:rPr>
          <w:color w:val="231F1F"/>
          <w:w w:val="105"/>
        </w:rPr>
        <w:t>o</w:t>
      </w:r>
      <w:r w:rsidRPr="000A77CC">
        <w:rPr>
          <w:color w:val="231F1F"/>
          <w:w w:val="105"/>
        </w:rPr>
        <w:t>anh</w:t>
      </w:r>
      <w:r w:rsidRPr="000A77CC">
        <w:rPr>
          <w:color w:val="231F1F"/>
          <w:spacing w:val="-5"/>
          <w:w w:val="105"/>
        </w:rPr>
        <w:t xml:space="preserve"> </w:t>
      </w:r>
      <w:r w:rsidRPr="000A77CC">
        <w:rPr>
          <w:color w:val="231F1F"/>
          <w:w w:val="105"/>
        </w:rPr>
        <w:t>thông</w:t>
      </w:r>
      <w:r w:rsidRPr="000A77CC">
        <w:rPr>
          <w:color w:val="231F1F"/>
          <w:spacing w:val="-6"/>
          <w:w w:val="105"/>
        </w:rPr>
        <w:t xml:space="preserve"> </w:t>
      </w:r>
      <w:r w:rsidRPr="000A77CC">
        <w:rPr>
          <w:color w:val="231F1F"/>
          <w:w w:val="105"/>
        </w:rPr>
        <w:t>minh.</w:t>
      </w:r>
    </w:p>
    <w:p w14:paraId="48541F0F" w14:textId="4B7A7EC7" w:rsidR="00B1427B" w:rsidRPr="000A77CC" w:rsidRDefault="00B1427B" w:rsidP="00BA54B1">
      <w:pPr>
        <w:pStyle w:val="ListParagraph"/>
        <w:numPr>
          <w:ilvl w:val="0"/>
          <w:numId w:val="21"/>
        </w:numPr>
        <w:tabs>
          <w:tab w:val="left" w:pos="2068"/>
        </w:tabs>
        <w:spacing w:before="100"/>
        <w:ind w:left="2167" w:right="404" w:hanging="253"/>
        <w:jc w:val="left"/>
      </w:pPr>
      <w:r w:rsidRPr="000A77CC">
        <w:rPr>
          <w:color w:val="231F1F"/>
          <w:w w:val="105"/>
        </w:rPr>
        <w:t>Bắt</w:t>
      </w:r>
      <w:r w:rsidRPr="000A77CC">
        <w:rPr>
          <w:color w:val="231F1F"/>
          <w:spacing w:val="3"/>
          <w:w w:val="105"/>
        </w:rPr>
        <w:t xml:space="preserve"> </w:t>
      </w:r>
      <w:r w:rsidRPr="000A77CC">
        <w:rPr>
          <w:color w:val="231F1F"/>
          <w:w w:val="105"/>
        </w:rPr>
        <w:t>đầu</w:t>
      </w:r>
      <w:r w:rsidRPr="000A77CC">
        <w:rPr>
          <w:color w:val="231F1F"/>
          <w:spacing w:val="4"/>
          <w:w w:val="105"/>
        </w:rPr>
        <w:t xml:space="preserve"> </w:t>
      </w:r>
      <w:r w:rsidRPr="000A77CC">
        <w:rPr>
          <w:color w:val="231F1F"/>
          <w:w w:val="105"/>
        </w:rPr>
        <w:t>từ</w:t>
      </w:r>
      <w:r w:rsidRPr="000A77CC">
        <w:rPr>
          <w:color w:val="231F1F"/>
          <w:spacing w:val="4"/>
          <w:w w:val="105"/>
        </w:rPr>
        <w:t xml:space="preserve"> </w:t>
      </w:r>
      <w:r w:rsidR="004973B2" w:rsidRPr="000A77CC">
        <w:rPr>
          <w:color w:val="231F1F"/>
          <w:w w:val="105"/>
        </w:rPr>
        <w:t>c</w:t>
      </w:r>
      <w:r w:rsidRPr="000A77CC">
        <w:rPr>
          <w:color w:val="231F1F"/>
          <w:w w:val="105"/>
        </w:rPr>
        <w:t>uối</w:t>
      </w:r>
      <w:r w:rsidRPr="000A77CC">
        <w:rPr>
          <w:color w:val="231F1F"/>
          <w:spacing w:val="4"/>
          <w:w w:val="105"/>
        </w:rPr>
        <w:t xml:space="preserve"> </w:t>
      </w:r>
      <w:r w:rsidRPr="000A77CC">
        <w:rPr>
          <w:color w:val="231F1F"/>
          <w:w w:val="105"/>
        </w:rPr>
        <w:t>những</w:t>
      </w:r>
      <w:r w:rsidRPr="000A77CC">
        <w:rPr>
          <w:color w:val="231F1F"/>
          <w:spacing w:val="4"/>
          <w:w w:val="105"/>
        </w:rPr>
        <w:t xml:space="preserve"> </w:t>
      </w:r>
      <w:r w:rsidRPr="000A77CC">
        <w:rPr>
          <w:color w:val="231F1F"/>
          <w:w w:val="105"/>
        </w:rPr>
        <w:t>năm</w:t>
      </w:r>
      <w:r w:rsidRPr="000A77CC">
        <w:rPr>
          <w:color w:val="231F1F"/>
          <w:spacing w:val="4"/>
          <w:w w:val="105"/>
        </w:rPr>
        <w:t xml:space="preserve"> </w:t>
      </w:r>
      <w:r w:rsidRPr="000A77CC">
        <w:rPr>
          <w:color w:val="231F1F"/>
          <w:w w:val="105"/>
        </w:rPr>
        <w:t>1970,</w:t>
      </w:r>
      <w:r w:rsidRPr="000A77CC">
        <w:rPr>
          <w:color w:val="231F1F"/>
          <w:spacing w:val="4"/>
          <w:w w:val="105"/>
        </w:rPr>
        <w:t xml:space="preserve"> </w:t>
      </w:r>
      <w:r w:rsidRPr="000A77CC">
        <w:rPr>
          <w:color w:val="231F1F"/>
          <w:w w:val="105"/>
        </w:rPr>
        <w:t>nhu</w:t>
      </w:r>
      <w:r w:rsidRPr="000A77CC">
        <w:rPr>
          <w:color w:val="231F1F"/>
          <w:spacing w:val="3"/>
          <w:w w:val="105"/>
        </w:rPr>
        <w:t xml:space="preserve"> </w:t>
      </w:r>
      <w:r w:rsidR="004973B2" w:rsidRPr="000A77CC">
        <w:rPr>
          <w:color w:val="231F1F"/>
          <w:w w:val="105"/>
        </w:rPr>
        <w:t>c</w:t>
      </w:r>
      <w:r w:rsidRPr="000A77CC">
        <w:rPr>
          <w:color w:val="231F1F"/>
          <w:w w:val="105"/>
        </w:rPr>
        <w:t>ầu</w:t>
      </w:r>
      <w:r w:rsidRPr="000A77CC">
        <w:rPr>
          <w:color w:val="231F1F"/>
          <w:spacing w:val="4"/>
          <w:w w:val="105"/>
        </w:rPr>
        <w:t xml:space="preserve"> </w:t>
      </w:r>
      <w:r w:rsidRPr="000A77CC">
        <w:rPr>
          <w:color w:val="231F1F"/>
          <w:w w:val="105"/>
        </w:rPr>
        <w:t>phân</w:t>
      </w:r>
      <w:r w:rsidRPr="000A77CC">
        <w:rPr>
          <w:color w:val="231F1F"/>
          <w:spacing w:val="4"/>
          <w:w w:val="105"/>
        </w:rPr>
        <w:t xml:space="preserve"> </w:t>
      </w:r>
      <w:r w:rsidRPr="000A77CC">
        <w:rPr>
          <w:color w:val="231F1F"/>
          <w:w w:val="105"/>
        </w:rPr>
        <w:t>phối</w:t>
      </w:r>
      <w:r w:rsidRPr="000A77CC">
        <w:rPr>
          <w:color w:val="231F1F"/>
          <w:spacing w:val="4"/>
          <w:w w:val="105"/>
        </w:rPr>
        <w:t xml:space="preserve"> </w:t>
      </w:r>
      <w:r w:rsidRPr="000A77CC">
        <w:rPr>
          <w:color w:val="231F1F"/>
          <w:w w:val="105"/>
        </w:rPr>
        <w:t>thông</w:t>
      </w:r>
      <w:r w:rsidRPr="000A77CC">
        <w:rPr>
          <w:color w:val="231F1F"/>
          <w:spacing w:val="4"/>
          <w:w w:val="105"/>
        </w:rPr>
        <w:t xml:space="preserve"> </w:t>
      </w:r>
      <w:r w:rsidRPr="000A77CC">
        <w:rPr>
          <w:color w:val="231F1F"/>
          <w:w w:val="105"/>
        </w:rPr>
        <w:t>tin</w:t>
      </w:r>
      <w:r w:rsidRPr="000A77CC">
        <w:rPr>
          <w:color w:val="231F1F"/>
          <w:spacing w:val="4"/>
          <w:w w:val="105"/>
        </w:rPr>
        <w:t xml:space="preserve"> </w:t>
      </w:r>
      <w:r w:rsidRPr="000A77CC">
        <w:rPr>
          <w:color w:val="231F1F"/>
          <w:w w:val="105"/>
        </w:rPr>
        <w:t>đượ</w:t>
      </w:r>
      <w:r w:rsidR="004973B2" w:rsidRPr="000A77CC">
        <w:rPr>
          <w:color w:val="231F1F"/>
          <w:w w:val="105"/>
        </w:rPr>
        <w:t>c</w:t>
      </w:r>
      <w:r w:rsidRPr="000A77CC">
        <w:rPr>
          <w:color w:val="231F1F"/>
          <w:spacing w:val="4"/>
          <w:w w:val="105"/>
        </w:rPr>
        <w:t xml:space="preserve"> </w:t>
      </w:r>
      <w:r w:rsidRPr="000A77CC">
        <w:rPr>
          <w:color w:val="231F1F"/>
          <w:w w:val="105"/>
        </w:rPr>
        <w:t>đáp</w:t>
      </w:r>
      <w:r w:rsidRPr="000A77CC">
        <w:rPr>
          <w:color w:val="231F1F"/>
          <w:spacing w:val="4"/>
          <w:w w:val="105"/>
        </w:rPr>
        <w:t xml:space="preserve"> </w:t>
      </w:r>
      <w:r w:rsidRPr="000A77CC">
        <w:rPr>
          <w:color w:val="231F1F"/>
          <w:w w:val="105"/>
        </w:rPr>
        <w:t>ứng</w:t>
      </w:r>
      <w:r w:rsidRPr="000A77CC">
        <w:rPr>
          <w:color w:val="231F1F"/>
          <w:spacing w:val="3"/>
          <w:w w:val="105"/>
        </w:rPr>
        <w:t xml:space="preserve"> </w:t>
      </w:r>
      <w:r w:rsidRPr="000A77CC">
        <w:rPr>
          <w:color w:val="231F1F"/>
          <w:w w:val="105"/>
        </w:rPr>
        <w:t>bằng</w:t>
      </w:r>
      <w:r w:rsidRPr="000A77CC">
        <w:rPr>
          <w:color w:val="231F1F"/>
          <w:spacing w:val="4"/>
          <w:w w:val="105"/>
        </w:rPr>
        <w:t xml:space="preserve"> </w:t>
      </w:r>
      <w:r w:rsidR="004973B2" w:rsidRPr="000A77CC">
        <w:rPr>
          <w:color w:val="231F1F"/>
          <w:w w:val="105"/>
        </w:rPr>
        <w:t>c</w:t>
      </w:r>
      <w:r w:rsidRPr="000A77CC">
        <w:rPr>
          <w:color w:val="231F1F"/>
          <w:w w:val="105"/>
        </w:rPr>
        <w:t>á</w:t>
      </w:r>
      <w:r w:rsidR="004973B2" w:rsidRPr="000A77CC">
        <w:rPr>
          <w:color w:val="231F1F"/>
          <w:w w:val="105"/>
        </w:rPr>
        <w:t>c</w:t>
      </w:r>
      <w:r w:rsidRPr="000A77CC">
        <w:rPr>
          <w:color w:val="231F1F"/>
          <w:spacing w:val="4"/>
          <w:w w:val="105"/>
        </w:rPr>
        <w:t xml:space="preserve"> </w:t>
      </w:r>
      <w:r w:rsidRPr="000A77CC">
        <w:rPr>
          <w:color w:val="231F1F"/>
          <w:w w:val="105"/>
        </w:rPr>
        <w:t>bá</w:t>
      </w:r>
      <w:r w:rsidR="00CF03B4" w:rsidRPr="000A77CC">
        <w:rPr>
          <w:color w:val="231F1F"/>
          <w:w w:val="105"/>
        </w:rPr>
        <w:t>o</w:t>
      </w:r>
      <w:r w:rsidRPr="000A77CC">
        <w:rPr>
          <w:color w:val="231F1F"/>
          <w:spacing w:val="4"/>
          <w:w w:val="105"/>
        </w:rPr>
        <w:t xml:space="preserve"> </w:t>
      </w:r>
      <w:r w:rsidR="004973B2" w:rsidRPr="000A77CC">
        <w:rPr>
          <w:color w:val="231F1F"/>
          <w:w w:val="105"/>
        </w:rPr>
        <w:t>c</w:t>
      </w:r>
      <w:r w:rsidRPr="000A77CC">
        <w:rPr>
          <w:color w:val="231F1F"/>
          <w:w w:val="105"/>
        </w:rPr>
        <w:t>á</w:t>
      </w:r>
      <w:r w:rsidR="00CF03B4" w:rsidRPr="000A77CC">
        <w:rPr>
          <w:color w:val="231F1F"/>
          <w:w w:val="105"/>
        </w:rPr>
        <w:t>o</w:t>
      </w:r>
      <w:r w:rsidRPr="000A77CC">
        <w:rPr>
          <w:color w:val="231F1F"/>
          <w:spacing w:val="4"/>
          <w:w w:val="105"/>
        </w:rPr>
        <w:t xml:space="preserve"> </w:t>
      </w:r>
      <w:r w:rsidRPr="000A77CC">
        <w:rPr>
          <w:color w:val="231F1F"/>
          <w:w w:val="105"/>
        </w:rPr>
        <w:t>tập</w:t>
      </w:r>
      <w:r w:rsidRPr="000A77CC">
        <w:rPr>
          <w:color w:val="231F1F"/>
          <w:spacing w:val="-73"/>
          <w:w w:val="105"/>
        </w:rPr>
        <w:t xml:space="preserve"> </w:t>
      </w:r>
      <w:r w:rsidRPr="000A77CC">
        <w:rPr>
          <w:color w:val="231F1F"/>
          <w:w w:val="105"/>
        </w:rPr>
        <w:t>trung</w:t>
      </w:r>
      <w:r w:rsidRPr="000A77CC">
        <w:rPr>
          <w:color w:val="231F1F"/>
          <w:spacing w:val="2"/>
          <w:w w:val="105"/>
        </w:rPr>
        <w:t xml:space="preserve"> </w:t>
      </w:r>
      <w:r w:rsidRPr="000A77CC">
        <w:rPr>
          <w:color w:val="231F1F"/>
          <w:w w:val="105"/>
        </w:rPr>
        <w:t>h</w:t>
      </w:r>
      <w:r w:rsidR="00A56E9F" w:rsidRPr="000A77CC">
        <w:rPr>
          <w:color w:val="231F1F"/>
          <w:w w:val="105"/>
        </w:rPr>
        <w:t>ó</w:t>
      </w:r>
      <w:r w:rsidRPr="000A77CC">
        <w:rPr>
          <w:color w:val="231F1F"/>
          <w:w w:val="105"/>
        </w:rPr>
        <w:t>a</w:t>
      </w:r>
      <w:r w:rsidRPr="000A77CC">
        <w:rPr>
          <w:color w:val="231F1F"/>
          <w:spacing w:val="3"/>
          <w:w w:val="105"/>
        </w:rPr>
        <w:t xml:space="preserve"> </w:t>
      </w:r>
      <w:r w:rsidR="004973B2" w:rsidRPr="000A77CC">
        <w:rPr>
          <w:color w:val="231F1F"/>
          <w:w w:val="105"/>
        </w:rPr>
        <w:t>c</w:t>
      </w:r>
      <w:r w:rsidRPr="000A77CC">
        <w:rPr>
          <w:color w:val="231F1F"/>
          <w:w w:val="105"/>
        </w:rPr>
        <w:t>hạy</w:t>
      </w:r>
      <w:r w:rsidRPr="000A77CC">
        <w:rPr>
          <w:color w:val="231F1F"/>
          <w:spacing w:val="3"/>
          <w:w w:val="105"/>
        </w:rPr>
        <w:t xml:space="preserve"> </w:t>
      </w:r>
      <w:r w:rsidRPr="000A77CC">
        <w:rPr>
          <w:color w:val="231F1F"/>
          <w:w w:val="105"/>
        </w:rPr>
        <w:t>trên</w:t>
      </w:r>
      <w:r w:rsidRPr="000A77CC">
        <w:rPr>
          <w:color w:val="231F1F"/>
          <w:spacing w:val="3"/>
          <w:w w:val="105"/>
        </w:rPr>
        <w:t xml:space="preserve"> </w:t>
      </w:r>
      <w:r w:rsidRPr="000A77CC">
        <w:rPr>
          <w:color w:val="231F1F"/>
          <w:w w:val="105"/>
        </w:rPr>
        <w:t>máy</w:t>
      </w:r>
      <w:r w:rsidRPr="000A77CC">
        <w:rPr>
          <w:color w:val="231F1F"/>
          <w:spacing w:val="3"/>
          <w:w w:val="105"/>
        </w:rPr>
        <w:t xml:space="preserve"> </w:t>
      </w:r>
      <w:r w:rsidRPr="000A77CC">
        <w:rPr>
          <w:color w:val="231F1F"/>
          <w:w w:val="105"/>
        </w:rPr>
        <w:t>tính</w:t>
      </w:r>
      <w:r w:rsidRPr="000A77CC">
        <w:rPr>
          <w:color w:val="231F1F"/>
          <w:spacing w:val="3"/>
          <w:w w:val="105"/>
        </w:rPr>
        <w:t xml:space="preserve"> </w:t>
      </w:r>
      <w:r w:rsidRPr="000A77CC">
        <w:rPr>
          <w:color w:val="231F1F"/>
          <w:w w:val="105"/>
        </w:rPr>
        <w:t>lớn,</w:t>
      </w:r>
      <w:r w:rsidRPr="000A77CC">
        <w:rPr>
          <w:color w:val="231F1F"/>
          <w:spacing w:val="2"/>
          <w:w w:val="105"/>
        </w:rPr>
        <w:t xml:space="preserve"> </w:t>
      </w:r>
      <w:r w:rsidRPr="000A77CC">
        <w:rPr>
          <w:color w:val="231F1F"/>
          <w:w w:val="105"/>
        </w:rPr>
        <w:t>máy</w:t>
      </w:r>
      <w:r w:rsidRPr="000A77CC">
        <w:rPr>
          <w:color w:val="231F1F"/>
          <w:spacing w:val="3"/>
          <w:w w:val="105"/>
        </w:rPr>
        <w:t xml:space="preserve"> </w:t>
      </w:r>
      <w:r w:rsidRPr="000A77CC">
        <w:rPr>
          <w:color w:val="231F1F"/>
          <w:w w:val="105"/>
        </w:rPr>
        <w:t>tính</w:t>
      </w:r>
      <w:r w:rsidRPr="000A77CC">
        <w:rPr>
          <w:color w:val="231F1F"/>
          <w:spacing w:val="3"/>
          <w:w w:val="105"/>
        </w:rPr>
        <w:t xml:space="preserve"> </w:t>
      </w:r>
      <w:r w:rsidRPr="000A77CC">
        <w:rPr>
          <w:color w:val="231F1F"/>
          <w:w w:val="105"/>
        </w:rPr>
        <w:t>mini</w:t>
      </w:r>
      <w:r w:rsidRPr="000A77CC">
        <w:rPr>
          <w:color w:val="231F1F"/>
          <w:spacing w:val="3"/>
          <w:w w:val="105"/>
        </w:rPr>
        <w:t xml:space="preserve"> </w:t>
      </w:r>
      <w:r w:rsidRPr="000A77CC">
        <w:rPr>
          <w:color w:val="231F1F"/>
          <w:w w:val="105"/>
        </w:rPr>
        <w:t>h</w:t>
      </w:r>
      <w:r w:rsidR="00CF03B4" w:rsidRPr="000A77CC">
        <w:rPr>
          <w:color w:val="231F1F"/>
          <w:w w:val="105"/>
        </w:rPr>
        <w:t>o</w:t>
      </w:r>
      <w:r w:rsidRPr="000A77CC">
        <w:rPr>
          <w:color w:val="231F1F"/>
          <w:w w:val="105"/>
        </w:rPr>
        <w:t>ặ</w:t>
      </w:r>
      <w:r w:rsidR="004973B2" w:rsidRPr="000A77CC">
        <w:rPr>
          <w:color w:val="231F1F"/>
          <w:w w:val="105"/>
        </w:rPr>
        <w:t>c</w:t>
      </w:r>
      <w:r w:rsidRPr="000A77CC">
        <w:rPr>
          <w:color w:val="231F1F"/>
          <w:spacing w:val="3"/>
          <w:w w:val="105"/>
        </w:rPr>
        <w:t xml:space="preserve"> </w:t>
      </w:r>
      <w:r w:rsidRPr="000A77CC">
        <w:rPr>
          <w:color w:val="231F1F"/>
          <w:w w:val="105"/>
        </w:rPr>
        <w:t>môi</w:t>
      </w:r>
      <w:r w:rsidRPr="000A77CC">
        <w:rPr>
          <w:color w:val="231F1F"/>
          <w:spacing w:val="3"/>
          <w:w w:val="105"/>
        </w:rPr>
        <w:t xml:space="preserve"> </w:t>
      </w:r>
      <w:r w:rsidRPr="000A77CC">
        <w:rPr>
          <w:color w:val="231F1F"/>
          <w:w w:val="105"/>
        </w:rPr>
        <w:t>trường</w:t>
      </w:r>
      <w:r w:rsidRPr="000A77CC">
        <w:rPr>
          <w:color w:val="231F1F"/>
          <w:spacing w:val="2"/>
          <w:w w:val="105"/>
        </w:rPr>
        <w:t xml:space="preserve"> </w:t>
      </w:r>
      <w:r w:rsidRPr="000A77CC">
        <w:rPr>
          <w:color w:val="231F1F"/>
          <w:w w:val="105"/>
        </w:rPr>
        <w:t>máy</w:t>
      </w:r>
      <w:r w:rsidRPr="000A77CC">
        <w:rPr>
          <w:color w:val="231F1F"/>
          <w:spacing w:val="3"/>
          <w:w w:val="105"/>
        </w:rPr>
        <w:t xml:space="preserve"> </w:t>
      </w:r>
      <w:r w:rsidR="004973B2" w:rsidRPr="000A77CC">
        <w:rPr>
          <w:color w:val="231F1F"/>
          <w:w w:val="105"/>
        </w:rPr>
        <w:t>c</w:t>
      </w:r>
      <w:r w:rsidRPr="000A77CC">
        <w:rPr>
          <w:color w:val="231F1F"/>
          <w:w w:val="105"/>
        </w:rPr>
        <w:t>hủ</w:t>
      </w:r>
      <w:r w:rsidRPr="000A77CC">
        <w:rPr>
          <w:color w:val="231F1F"/>
          <w:spacing w:val="3"/>
          <w:w w:val="105"/>
        </w:rPr>
        <w:t xml:space="preserve"> </w:t>
      </w:r>
      <w:r w:rsidRPr="000A77CC">
        <w:rPr>
          <w:color w:val="231F1F"/>
          <w:w w:val="105"/>
        </w:rPr>
        <w:t>trung</w:t>
      </w:r>
      <w:r w:rsidRPr="000A77CC">
        <w:rPr>
          <w:color w:val="231F1F"/>
          <w:spacing w:val="3"/>
          <w:w w:val="105"/>
        </w:rPr>
        <w:t xml:space="preserve"> </w:t>
      </w:r>
      <w:r w:rsidRPr="000A77CC">
        <w:rPr>
          <w:color w:val="231F1F"/>
          <w:w w:val="105"/>
        </w:rPr>
        <w:t>tâm.</w:t>
      </w:r>
    </w:p>
    <w:p w14:paraId="2DF43A65" w14:textId="10D419BC" w:rsidR="00B1427B" w:rsidRPr="000A77CC" w:rsidRDefault="004973B2" w:rsidP="00B1427B">
      <w:pPr>
        <w:pStyle w:val="BodyText"/>
        <w:spacing w:before="128"/>
        <w:ind w:left="2169"/>
        <w:sectPr w:rsidR="00B1427B" w:rsidRPr="000A77CC">
          <w:pgSz w:w="13560" w:h="16980"/>
          <w:pgMar w:top="40" w:right="640" w:bottom="0" w:left="200" w:header="720" w:footer="720" w:gutter="0"/>
          <w:cols w:space="720"/>
        </w:sectPr>
      </w:pPr>
      <w:r w:rsidRPr="000A77CC">
        <w:rPr>
          <w:color w:val="231F1F"/>
          <w:w w:val="105"/>
        </w:rPr>
        <w:t>c</w:t>
      </w:r>
      <w:r w:rsidR="00B1427B" w:rsidRPr="000A77CC">
        <w:rPr>
          <w:color w:val="231F1F"/>
          <w:w w:val="105"/>
        </w:rPr>
        <w:t>á</w:t>
      </w:r>
      <w:r w:rsidRPr="000A77CC">
        <w:rPr>
          <w:color w:val="231F1F"/>
          <w:w w:val="105"/>
        </w:rPr>
        <w:t>c</w:t>
      </w:r>
      <w:r w:rsidR="00B1427B" w:rsidRPr="000A77CC">
        <w:rPr>
          <w:color w:val="231F1F"/>
          <w:spacing w:val="3"/>
          <w:w w:val="105"/>
        </w:rPr>
        <w:t xml:space="preserve"> </w:t>
      </w:r>
      <w:r w:rsidR="00B1427B" w:rsidRPr="000A77CC">
        <w:rPr>
          <w:color w:val="231F1F"/>
          <w:w w:val="105"/>
        </w:rPr>
        <w:t>bá</w:t>
      </w:r>
      <w:r w:rsidR="00CF03B4" w:rsidRPr="000A77CC">
        <w:rPr>
          <w:color w:val="231F1F"/>
          <w:w w:val="105"/>
        </w:rPr>
        <w:t>o</w:t>
      </w:r>
      <w:r w:rsidR="00B1427B" w:rsidRPr="000A77CC">
        <w:rPr>
          <w:color w:val="231F1F"/>
          <w:spacing w:val="4"/>
          <w:w w:val="105"/>
        </w:rPr>
        <w:t xml:space="preserve"> </w:t>
      </w:r>
      <w:r w:rsidRPr="000A77CC">
        <w:rPr>
          <w:color w:val="231F1F"/>
          <w:w w:val="105"/>
        </w:rPr>
        <w:t>c</w:t>
      </w:r>
      <w:r w:rsidR="00B1427B" w:rsidRPr="000A77CC">
        <w:rPr>
          <w:color w:val="231F1F"/>
          <w:w w:val="105"/>
        </w:rPr>
        <w:t>á</w:t>
      </w:r>
      <w:r w:rsidR="00CF03B4" w:rsidRPr="000A77CC">
        <w:rPr>
          <w:color w:val="231F1F"/>
          <w:w w:val="105"/>
        </w:rPr>
        <w:t>o</w:t>
      </w:r>
      <w:r w:rsidR="00B1427B" w:rsidRPr="000A77CC">
        <w:rPr>
          <w:color w:val="231F1F"/>
          <w:spacing w:val="3"/>
          <w:w w:val="105"/>
        </w:rPr>
        <w:t xml:space="preserve"> </w:t>
      </w:r>
      <w:r w:rsidR="00B1427B" w:rsidRPr="000A77CC">
        <w:rPr>
          <w:color w:val="231F1F"/>
          <w:w w:val="105"/>
        </w:rPr>
        <w:t>như</w:t>
      </w:r>
      <w:r w:rsidR="00B1427B" w:rsidRPr="000A77CC">
        <w:rPr>
          <w:color w:val="231F1F"/>
          <w:spacing w:val="4"/>
          <w:w w:val="105"/>
        </w:rPr>
        <w:t xml:space="preserve"> </w:t>
      </w:r>
      <w:r w:rsidR="00B1427B" w:rsidRPr="000A77CC">
        <w:rPr>
          <w:color w:val="231F1F"/>
          <w:w w:val="105"/>
        </w:rPr>
        <w:t>vậy</w:t>
      </w:r>
      <w:r w:rsidR="00B1427B" w:rsidRPr="000A77CC">
        <w:rPr>
          <w:color w:val="231F1F"/>
          <w:spacing w:val="3"/>
          <w:w w:val="105"/>
        </w:rPr>
        <w:t xml:space="preserve"> </w:t>
      </w:r>
      <w:r w:rsidR="00B1427B" w:rsidRPr="000A77CC">
        <w:rPr>
          <w:color w:val="231F1F"/>
          <w:w w:val="105"/>
        </w:rPr>
        <w:t>đã</w:t>
      </w:r>
      <w:r w:rsidR="00B1427B" w:rsidRPr="000A77CC">
        <w:rPr>
          <w:color w:val="231F1F"/>
          <w:spacing w:val="4"/>
          <w:w w:val="105"/>
        </w:rPr>
        <w:t xml:space="preserve"> </w:t>
      </w:r>
      <w:r w:rsidR="00B1427B" w:rsidRPr="000A77CC">
        <w:rPr>
          <w:color w:val="231F1F"/>
          <w:w w:val="105"/>
        </w:rPr>
        <w:t>đượ</w:t>
      </w:r>
      <w:r w:rsidRPr="000A77CC">
        <w:rPr>
          <w:color w:val="231F1F"/>
          <w:w w:val="105"/>
        </w:rPr>
        <w:t>c</w:t>
      </w:r>
      <w:r w:rsidR="00B1427B" w:rsidRPr="000A77CC">
        <w:rPr>
          <w:color w:val="231F1F"/>
          <w:spacing w:val="4"/>
          <w:w w:val="105"/>
        </w:rPr>
        <w:t xml:space="preserve"> </w:t>
      </w:r>
      <w:r w:rsidR="00B1427B" w:rsidRPr="000A77CC">
        <w:rPr>
          <w:color w:val="231F1F"/>
          <w:w w:val="105"/>
        </w:rPr>
        <w:t>xá</w:t>
      </w:r>
      <w:r w:rsidRPr="000A77CC">
        <w:rPr>
          <w:color w:val="231F1F"/>
          <w:w w:val="105"/>
        </w:rPr>
        <w:t>c</w:t>
      </w:r>
      <w:r w:rsidR="00B1427B" w:rsidRPr="000A77CC">
        <w:rPr>
          <w:color w:val="231F1F"/>
          <w:spacing w:val="3"/>
          <w:w w:val="105"/>
        </w:rPr>
        <w:t xml:space="preserve"> </w:t>
      </w:r>
      <w:r w:rsidR="00B1427B" w:rsidRPr="000A77CC">
        <w:rPr>
          <w:color w:val="231F1F"/>
          <w:w w:val="105"/>
        </w:rPr>
        <w:t>định</w:t>
      </w:r>
      <w:r w:rsidR="00B1427B" w:rsidRPr="000A77CC">
        <w:rPr>
          <w:color w:val="231F1F"/>
          <w:spacing w:val="4"/>
          <w:w w:val="105"/>
        </w:rPr>
        <w:t xml:space="preserve"> </w:t>
      </w:r>
      <w:r w:rsidR="00B1427B" w:rsidRPr="000A77CC">
        <w:rPr>
          <w:color w:val="231F1F"/>
          <w:w w:val="105"/>
        </w:rPr>
        <w:t>trướ</w:t>
      </w:r>
      <w:r w:rsidRPr="000A77CC">
        <w:rPr>
          <w:color w:val="231F1F"/>
          <w:w w:val="105"/>
        </w:rPr>
        <w:t>c</w:t>
      </w:r>
      <w:r w:rsidR="00B1427B" w:rsidRPr="000A77CC">
        <w:rPr>
          <w:color w:val="231F1F"/>
          <w:spacing w:val="3"/>
          <w:w w:val="105"/>
        </w:rPr>
        <w:t xml:space="preserve"> </w:t>
      </w:r>
      <w:r w:rsidR="00B1427B" w:rsidRPr="000A77CC">
        <w:rPr>
          <w:color w:val="231F1F"/>
          <w:w w:val="105"/>
        </w:rPr>
        <w:t>và</w:t>
      </w:r>
      <w:r w:rsidR="00B1427B" w:rsidRPr="000A77CC">
        <w:rPr>
          <w:color w:val="231F1F"/>
          <w:spacing w:val="4"/>
          <w:w w:val="105"/>
        </w:rPr>
        <w:t xml:space="preserve"> </w:t>
      </w:r>
      <w:r w:rsidR="00B1427B" w:rsidRPr="000A77CC">
        <w:rPr>
          <w:color w:val="231F1F"/>
          <w:w w:val="105"/>
        </w:rPr>
        <w:t>mất</w:t>
      </w:r>
      <w:r w:rsidR="00B1427B" w:rsidRPr="000A77CC">
        <w:rPr>
          <w:color w:val="231F1F"/>
          <w:spacing w:val="3"/>
          <w:w w:val="105"/>
        </w:rPr>
        <w:t xml:space="preserve"> </w:t>
      </w:r>
      <w:r w:rsidR="00B1427B" w:rsidRPr="000A77CC">
        <w:rPr>
          <w:color w:val="231F1F"/>
          <w:w w:val="105"/>
        </w:rPr>
        <w:t>nhiều</w:t>
      </w:r>
      <w:r w:rsidR="00B1427B" w:rsidRPr="000A77CC">
        <w:rPr>
          <w:color w:val="231F1F"/>
          <w:spacing w:val="4"/>
          <w:w w:val="105"/>
        </w:rPr>
        <w:t xml:space="preserve"> </w:t>
      </w:r>
      <w:r w:rsidR="00B1427B" w:rsidRPr="000A77CC">
        <w:rPr>
          <w:color w:val="231F1F"/>
          <w:w w:val="105"/>
        </w:rPr>
        <w:t>thời</w:t>
      </w:r>
      <w:r w:rsidR="00B1427B" w:rsidRPr="000A77CC">
        <w:rPr>
          <w:color w:val="231F1F"/>
          <w:spacing w:val="4"/>
          <w:w w:val="105"/>
        </w:rPr>
        <w:t xml:space="preserve"> </w:t>
      </w:r>
      <w:r w:rsidR="00B1427B" w:rsidRPr="000A77CC">
        <w:rPr>
          <w:color w:val="231F1F"/>
          <w:w w:val="105"/>
        </w:rPr>
        <w:t>gian</w:t>
      </w:r>
      <w:r w:rsidR="00B1427B" w:rsidRPr="000A77CC">
        <w:rPr>
          <w:color w:val="231F1F"/>
          <w:spacing w:val="3"/>
          <w:w w:val="105"/>
        </w:rPr>
        <w:t xml:space="preserve"> </w:t>
      </w:r>
      <w:r w:rsidR="00B1427B" w:rsidRPr="000A77CC">
        <w:rPr>
          <w:color w:val="231F1F"/>
          <w:w w:val="105"/>
        </w:rPr>
        <w:t>để</w:t>
      </w:r>
      <w:r w:rsidR="00B1427B" w:rsidRPr="000A77CC">
        <w:rPr>
          <w:color w:val="231F1F"/>
          <w:spacing w:val="4"/>
          <w:w w:val="105"/>
        </w:rPr>
        <w:t xml:space="preserve"> </w:t>
      </w:r>
      <w:r w:rsidR="00B1427B" w:rsidRPr="000A77CC">
        <w:rPr>
          <w:color w:val="231F1F"/>
          <w:w w:val="105"/>
        </w:rPr>
        <w:t>xử</w:t>
      </w:r>
      <w:r w:rsidR="00B1427B" w:rsidRPr="000A77CC">
        <w:rPr>
          <w:color w:val="231F1F"/>
          <w:spacing w:val="3"/>
          <w:w w:val="105"/>
        </w:rPr>
        <w:t xml:space="preserve"> </w:t>
      </w:r>
      <w:r w:rsidR="00B1427B" w:rsidRPr="000A77CC">
        <w:rPr>
          <w:color w:val="231F1F"/>
          <w:w w:val="105"/>
        </w:rPr>
        <w:t>lý.</w:t>
      </w:r>
    </w:p>
    <w:p w14:paraId="34827641" w14:textId="77777777" w:rsidR="00854B0D" w:rsidRPr="000A77CC" w:rsidRDefault="00854B0D">
      <w:pPr>
        <w:pStyle w:val="BodyText"/>
        <w:rPr>
          <w:sz w:val="20"/>
        </w:rPr>
      </w:pPr>
    </w:p>
    <w:p w14:paraId="0BFF7D06" w14:textId="77777777" w:rsidR="00854B0D" w:rsidRPr="000A77CC" w:rsidRDefault="00854B0D">
      <w:pPr>
        <w:pStyle w:val="BodyText"/>
        <w:spacing w:before="10"/>
        <w:rPr>
          <w:sz w:val="18"/>
        </w:rPr>
      </w:pPr>
    </w:p>
    <w:p w14:paraId="636C07C0" w14:textId="4B5F3802" w:rsidR="00854B0D" w:rsidRPr="000A77CC" w:rsidRDefault="00C536FB">
      <w:pPr>
        <w:ind w:left="1208"/>
        <w:rPr>
          <w:sz w:val="20"/>
        </w:rPr>
      </w:pPr>
      <w:r w:rsidRPr="000A77CC">
        <w:rPr>
          <w:b/>
          <w:color w:val="2C6682"/>
          <w:spacing w:val="-1"/>
          <w:w w:val="95"/>
          <w:sz w:val="20"/>
        </w:rPr>
        <w:t>598</w:t>
      </w:r>
      <w:r w:rsidRPr="000A77CC">
        <w:rPr>
          <w:b/>
          <w:color w:val="2C6682"/>
          <w:spacing w:val="86"/>
          <w:sz w:val="20"/>
        </w:rPr>
        <w:t xml:space="preserve"> </w:t>
      </w:r>
      <w:r w:rsidR="00CB2921" w:rsidRPr="000A77CC">
        <w:rPr>
          <w:color w:val="231F20"/>
          <w:spacing w:val="-1"/>
          <w:w w:val="95"/>
          <w:sz w:val="20"/>
        </w:rPr>
        <w:t>Phần 4 Khái niệm cơ sở dữ liệu nâng cao</w:t>
      </w:r>
    </w:p>
    <w:p w14:paraId="42722FE9" w14:textId="77777777" w:rsidR="00854B0D" w:rsidRPr="000A77CC" w:rsidRDefault="00854B0D">
      <w:pPr>
        <w:pStyle w:val="BodyText"/>
        <w:spacing w:before="1"/>
        <w:rPr>
          <w:sz w:val="20"/>
        </w:rPr>
      </w:pPr>
    </w:p>
    <w:p w14:paraId="31A4CB59" w14:textId="12D40D7D" w:rsidR="00854B0D" w:rsidRPr="000A77CC" w:rsidRDefault="00CF03B4">
      <w:pPr>
        <w:pStyle w:val="Heading3"/>
        <w:tabs>
          <w:tab w:val="left" w:pos="11297"/>
        </w:tabs>
        <w:rPr>
          <w:rFonts w:ascii="Times New Roman" w:hAnsi="Times New Roman" w:cs="Times New Roman"/>
        </w:rPr>
      </w:pPr>
      <w:r w:rsidRPr="000A77CC">
        <w:rPr>
          <w:rFonts w:ascii="Times New Roman" w:hAnsi="Times New Roman" w:cs="Times New Roman"/>
          <w:color w:val="231F20"/>
          <w:w w:val="90"/>
          <w:shd w:val="clear" w:color="auto" w:fill="FCAF17"/>
        </w:rPr>
        <w:t>BẢNG</w:t>
      </w:r>
      <w:r w:rsidR="00C536FB" w:rsidRPr="000A77CC">
        <w:rPr>
          <w:rFonts w:ascii="Times New Roman" w:hAnsi="Times New Roman" w:cs="Times New Roman"/>
          <w:color w:val="231F20"/>
          <w:spacing w:val="16"/>
          <w:w w:val="90"/>
          <w:shd w:val="clear" w:color="auto" w:fill="FCAF17"/>
        </w:rPr>
        <w:t xml:space="preserve"> </w:t>
      </w:r>
      <w:r w:rsidR="00C536FB" w:rsidRPr="000A77CC">
        <w:rPr>
          <w:rFonts w:ascii="Times New Roman" w:hAnsi="Times New Roman" w:cs="Times New Roman"/>
          <w:color w:val="231F20"/>
          <w:w w:val="90"/>
          <w:shd w:val="clear" w:color="auto" w:fill="FCAF17"/>
        </w:rPr>
        <w:t>13.4</w:t>
      </w:r>
      <w:r w:rsidR="00C536FB" w:rsidRPr="000A77CC">
        <w:rPr>
          <w:rFonts w:ascii="Times New Roman" w:hAnsi="Times New Roman" w:cs="Times New Roman"/>
          <w:color w:val="231F20"/>
          <w:shd w:val="clear" w:color="auto" w:fill="FCAF17"/>
        </w:rPr>
        <w:tab/>
      </w:r>
    </w:p>
    <w:p w14:paraId="1A19D6AC" w14:textId="7743D7A9" w:rsidR="00854B0D" w:rsidRPr="000A77CC" w:rsidRDefault="00C536FB">
      <w:pPr>
        <w:pStyle w:val="Heading4"/>
        <w:tabs>
          <w:tab w:val="left" w:pos="11297"/>
        </w:tabs>
        <w:rPr>
          <w:rFonts w:ascii="Times New Roman" w:hAnsi="Times New Roman" w:cs="Times New Roman"/>
        </w:rPr>
      </w:pPr>
      <w:r w:rsidRPr="000A77CC">
        <w:rPr>
          <w:rFonts w:ascii="Times New Roman" w:hAnsi="Times New Roman" w:cs="Times New Roman"/>
          <w:color w:val="FFFFFF"/>
          <w:w w:val="68"/>
          <w:shd w:val="clear" w:color="auto" w:fill="2C6682"/>
        </w:rPr>
        <w:t xml:space="preserve"> </w:t>
      </w:r>
      <w:r w:rsidRPr="000A77CC">
        <w:rPr>
          <w:rFonts w:ascii="Times New Roman" w:hAnsi="Times New Roman" w:cs="Times New Roman"/>
          <w:color w:val="FFFFFF"/>
          <w:spacing w:val="-27"/>
          <w:shd w:val="clear" w:color="auto" w:fill="2C6682"/>
        </w:rPr>
        <w:t xml:space="preserve"> </w:t>
      </w:r>
      <w:r w:rsidR="00A947FE" w:rsidRPr="000A77CC">
        <w:rPr>
          <w:rFonts w:ascii="Times New Roman" w:hAnsi="Times New Roman" w:cs="Times New Roman"/>
          <w:color w:val="FFFFFF"/>
          <w:w w:val="85"/>
          <w:shd w:val="clear" w:color="auto" w:fill="2C6682"/>
        </w:rPr>
        <w:t>QUÁ TRÌNH PHÁT TRIỂN BI</w:t>
      </w:r>
      <w:r w:rsidRPr="000A77CC">
        <w:rPr>
          <w:rFonts w:ascii="Times New Roman" w:hAnsi="Times New Roman" w:cs="Times New Roman"/>
          <w:color w:val="FFFFFF"/>
          <w:shd w:val="clear" w:color="auto" w:fill="2C6682"/>
        </w:rPr>
        <w:tab/>
      </w:r>
    </w:p>
    <w:p w14:paraId="6C4D46F2" w14:textId="77777777" w:rsidR="00854B0D" w:rsidRPr="000A77CC" w:rsidRDefault="00854B0D">
      <w:pPr>
        <w:pStyle w:val="BodyText"/>
        <w:spacing w:before="5"/>
        <w:rPr>
          <w:b/>
          <w:sz w:val="7"/>
        </w:rPr>
      </w:pPr>
    </w:p>
    <w:tbl>
      <w:tblPr>
        <w:tblW w:w="0" w:type="auto"/>
        <w:tblInd w:w="1220" w:type="dxa"/>
        <w:tblBorders>
          <w:top w:val="single" w:sz="8" w:space="0" w:color="808285"/>
          <w:left w:val="single" w:sz="8" w:space="0" w:color="808285"/>
          <w:bottom w:val="single" w:sz="8" w:space="0" w:color="808285"/>
          <w:right w:val="single" w:sz="8" w:space="0" w:color="808285"/>
          <w:insideH w:val="single" w:sz="8" w:space="0" w:color="808285"/>
          <w:insideV w:val="single" w:sz="8" w:space="0" w:color="808285"/>
        </w:tblBorders>
        <w:tblLayout w:type="fixed"/>
        <w:tblCellMar>
          <w:left w:w="0" w:type="dxa"/>
          <w:right w:w="0" w:type="dxa"/>
        </w:tblCellMar>
        <w:tblLook w:val="01E0" w:firstRow="1" w:lastRow="1" w:firstColumn="1" w:lastColumn="1" w:noHBand="0" w:noVBand="0"/>
      </w:tblPr>
      <w:tblGrid>
        <w:gridCol w:w="1650"/>
        <w:gridCol w:w="1645"/>
        <w:gridCol w:w="2080"/>
        <w:gridCol w:w="1594"/>
        <w:gridCol w:w="1427"/>
        <w:gridCol w:w="1679"/>
      </w:tblGrid>
      <w:tr w:rsidR="00854B0D" w:rsidRPr="000A77CC" w14:paraId="374708C4" w14:textId="77777777" w:rsidTr="00E262B3">
        <w:trPr>
          <w:trHeight w:val="751"/>
        </w:trPr>
        <w:tc>
          <w:tcPr>
            <w:tcW w:w="1650" w:type="dxa"/>
            <w:shd w:val="clear" w:color="auto" w:fill="2C6682"/>
          </w:tcPr>
          <w:p w14:paraId="6BA7902C" w14:textId="5FFD23ED" w:rsidR="00854B0D" w:rsidRPr="000A77CC" w:rsidRDefault="000D6ECD">
            <w:pPr>
              <w:pStyle w:val="TableParagraph"/>
              <w:spacing w:before="15"/>
              <w:ind w:left="82"/>
              <w:rPr>
                <w:rFonts w:ascii="Times New Roman" w:hAnsi="Times New Roman" w:cs="Times New Roman"/>
                <w:b/>
              </w:rPr>
            </w:pPr>
            <w:r w:rsidRPr="000A77CC">
              <w:rPr>
                <w:rFonts w:ascii="Times New Roman" w:hAnsi="Times New Roman" w:cs="Times New Roman"/>
                <w:b/>
                <w:color w:val="FFFFFF"/>
                <w:w w:val="85"/>
              </w:rPr>
              <w:t>HỆ THỐNG</w:t>
            </w:r>
          </w:p>
        </w:tc>
        <w:tc>
          <w:tcPr>
            <w:tcW w:w="1645" w:type="dxa"/>
            <w:shd w:val="clear" w:color="auto" w:fill="2C6682"/>
          </w:tcPr>
          <w:p w14:paraId="1652D54F" w14:textId="0CBFA3E7" w:rsidR="00854B0D" w:rsidRPr="000A77CC" w:rsidRDefault="000D6ECD">
            <w:pPr>
              <w:pStyle w:val="TableParagraph"/>
              <w:spacing w:before="15"/>
              <w:ind w:left="82"/>
              <w:rPr>
                <w:rFonts w:ascii="Times New Roman" w:hAnsi="Times New Roman" w:cs="Times New Roman"/>
                <w:b/>
              </w:rPr>
            </w:pPr>
            <w:r w:rsidRPr="000A77CC">
              <w:rPr>
                <w:rFonts w:ascii="Times New Roman" w:hAnsi="Times New Roman" w:cs="Times New Roman"/>
                <w:b/>
                <w:color w:val="FFFFFF"/>
                <w:w w:val="85"/>
              </w:rPr>
              <w:t>NGUỒN DỮ LIỆU</w:t>
            </w:r>
          </w:p>
        </w:tc>
        <w:tc>
          <w:tcPr>
            <w:tcW w:w="2080" w:type="dxa"/>
            <w:shd w:val="clear" w:color="auto" w:fill="2C6682"/>
          </w:tcPr>
          <w:p w14:paraId="30DAEDFC" w14:textId="07FFCB4A" w:rsidR="00854B0D" w:rsidRPr="000A77CC" w:rsidRDefault="000D6ECD">
            <w:pPr>
              <w:pStyle w:val="TableParagraph"/>
              <w:spacing w:before="0" w:line="262" w:lineRule="exact"/>
              <w:ind w:left="82"/>
              <w:rPr>
                <w:rFonts w:ascii="Times New Roman" w:hAnsi="Times New Roman" w:cs="Times New Roman"/>
                <w:b/>
              </w:rPr>
            </w:pPr>
            <w:r w:rsidRPr="000A77CC">
              <w:rPr>
                <w:rFonts w:ascii="Times New Roman" w:hAnsi="Times New Roman" w:cs="Times New Roman"/>
                <w:b/>
                <w:color w:val="FFFFFF"/>
                <w:spacing w:val="-1"/>
                <w:w w:val="85"/>
              </w:rPr>
              <w:t>QUÁ TRÌNH TRICH XUẤT TỔNG HỢP DỮ LIỆU</w:t>
            </w:r>
          </w:p>
        </w:tc>
        <w:tc>
          <w:tcPr>
            <w:tcW w:w="1594" w:type="dxa"/>
            <w:shd w:val="clear" w:color="auto" w:fill="2C6682"/>
          </w:tcPr>
          <w:p w14:paraId="59E8BB55" w14:textId="6D18742D" w:rsidR="00854B0D" w:rsidRPr="000A77CC" w:rsidRDefault="000D6ECD">
            <w:pPr>
              <w:pStyle w:val="TableParagraph"/>
              <w:spacing w:before="15"/>
              <w:ind w:left="82"/>
              <w:rPr>
                <w:rFonts w:ascii="Times New Roman" w:hAnsi="Times New Roman" w:cs="Times New Roman"/>
                <w:b/>
              </w:rPr>
            </w:pPr>
            <w:r w:rsidRPr="000A77CC">
              <w:rPr>
                <w:rFonts w:ascii="Times New Roman" w:hAnsi="Times New Roman" w:cs="Times New Roman"/>
                <w:b/>
                <w:color w:val="FFFFFF"/>
                <w:w w:val="85"/>
              </w:rPr>
              <w:t>LƯU TRỮ DỮ LIỆU</w:t>
            </w:r>
          </w:p>
        </w:tc>
        <w:tc>
          <w:tcPr>
            <w:tcW w:w="1427" w:type="dxa"/>
            <w:shd w:val="clear" w:color="auto" w:fill="2C6682"/>
          </w:tcPr>
          <w:p w14:paraId="30A99CB0" w14:textId="2EBB96FD" w:rsidR="00854B0D" w:rsidRPr="000A77CC" w:rsidRDefault="000D6ECD" w:rsidP="000D6ECD">
            <w:pPr>
              <w:pStyle w:val="TableParagraph"/>
              <w:spacing w:before="0" w:line="265" w:lineRule="exact"/>
              <w:rPr>
                <w:rFonts w:ascii="Times New Roman" w:hAnsi="Times New Roman" w:cs="Times New Roman"/>
                <w:b/>
              </w:rPr>
            </w:pPr>
            <w:r w:rsidRPr="000A77CC">
              <w:rPr>
                <w:rFonts w:ascii="Times New Roman" w:hAnsi="Times New Roman" w:cs="Times New Roman"/>
                <w:b/>
                <w:color w:val="FFFFFF"/>
                <w:w w:val="95"/>
              </w:rPr>
              <w:t>CÔNG CỤ TRUY VẤN</w:t>
            </w:r>
          </w:p>
        </w:tc>
        <w:tc>
          <w:tcPr>
            <w:tcW w:w="1679" w:type="dxa"/>
            <w:shd w:val="clear" w:color="auto" w:fill="2C6682"/>
          </w:tcPr>
          <w:p w14:paraId="188EBF21" w14:textId="7B9DE356" w:rsidR="00854B0D" w:rsidRPr="000A77CC" w:rsidRDefault="000D6ECD">
            <w:pPr>
              <w:pStyle w:val="TableParagraph"/>
              <w:spacing w:before="0"/>
              <w:ind w:left="84"/>
              <w:rPr>
                <w:rFonts w:ascii="Times New Roman" w:hAnsi="Times New Roman" w:cs="Times New Roman"/>
                <w:b/>
              </w:rPr>
            </w:pPr>
            <w:r w:rsidRPr="000A77CC">
              <w:rPr>
                <w:rFonts w:ascii="Times New Roman" w:hAnsi="Times New Roman" w:cs="Times New Roman"/>
                <w:b/>
                <w:color w:val="FFFFFF"/>
                <w:w w:val="85"/>
              </w:rPr>
              <w:t>CÔNG CỤ TRÌNH BÀY</w:t>
            </w:r>
          </w:p>
        </w:tc>
      </w:tr>
      <w:tr w:rsidR="00E262B3" w:rsidRPr="000A77CC" w14:paraId="451F4BDC" w14:textId="77777777" w:rsidTr="00847A0C">
        <w:trPr>
          <w:trHeight w:val="269"/>
        </w:trPr>
        <w:tc>
          <w:tcPr>
            <w:tcW w:w="1650" w:type="dxa"/>
            <w:tcBorders>
              <w:bottom w:val="nil"/>
            </w:tcBorders>
            <w:shd w:val="clear" w:color="auto" w:fill="FFCC7A"/>
          </w:tcPr>
          <w:p w14:paraId="3B280E63" w14:textId="1551CB1E" w:rsidR="00E262B3" w:rsidRPr="000A77CC" w:rsidRDefault="00E262B3" w:rsidP="00CF03B4">
            <w:pPr>
              <w:pStyle w:val="TableParagraph"/>
              <w:spacing w:line="218" w:lineRule="exact"/>
              <w:ind w:left="0"/>
              <w:rPr>
                <w:rFonts w:ascii="Times New Roman" w:hAnsi="Times New Roman" w:cs="Times New Roman"/>
                <w:sz w:val="18"/>
                <w:szCs w:val="18"/>
              </w:rPr>
            </w:pPr>
            <w:r w:rsidRPr="000A77CC">
              <w:rPr>
                <w:rFonts w:ascii="Times New Roman" w:hAnsi="Times New Roman" w:cs="Times New Roman"/>
                <w:sz w:val="18"/>
                <w:szCs w:val="18"/>
              </w:rPr>
              <w:t>Xử lý giao dịch trực tuyến dựa trên máy tính lớn truyền thống (OLTP)</w:t>
            </w:r>
          </w:p>
        </w:tc>
        <w:tc>
          <w:tcPr>
            <w:tcW w:w="1645" w:type="dxa"/>
            <w:tcBorders>
              <w:bottom w:val="nil"/>
            </w:tcBorders>
            <w:shd w:val="clear" w:color="auto" w:fill="FFCC7A"/>
          </w:tcPr>
          <w:p w14:paraId="0ABCB4E0" w14:textId="7A14FFE2" w:rsidR="00E262B3" w:rsidRPr="000A77CC" w:rsidRDefault="00E262B3">
            <w:pPr>
              <w:pStyle w:val="TableParagraph"/>
              <w:spacing w:line="218" w:lineRule="exact"/>
              <w:rPr>
                <w:rFonts w:ascii="Times New Roman" w:hAnsi="Times New Roman" w:cs="Times New Roman"/>
                <w:sz w:val="20"/>
              </w:rPr>
            </w:pPr>
            <w:r w:rsidRPr="000A77CC">
              <w:rPr>
                <w:rFonts w:ascii="Times New Roman" w:hAnsi="Times New Roman" w:cs="Times New Roman"/>
                <w:color w:val="231F20"/>
                <w:w w:val="90"/>
                <w:sz w:val="20"/>
              </w:rPr>
              <w:t>Dữ liệu hoạt động</w:t>
            </w:r>
          </w:p>
        </w:tc>
        <w:tc>
          <w:tcPr>
            <w:tcW w:w="2080" w:type="dxa"/>
            <w:vMerge w:val="restart"/>
            <w:shd w:val="clear" w:color="auto" w:fill="FFCC7A"/>
          </w:tcPr>
          <w:p w14:paraId="687A2A64" w14:textId="77777777" w:rsidR="00E262B3" w:rsidRPr="000A77CC" w:rsidRDefault="00E262B3" w:rsidP="0043597B">
            <w:pPr>
              <w:pStyle w:val="TableParagraph"/>
              <w:spacing w:before="2" w:line="218" w:lineRule="exact"/>
              <w:rPr>
                <w:rFonts w:ascii="Times New Roman" w:hAnsi="Times New Roman" w:cs="Times New Roman"/>
                <w:color w:val="231F20"/>
                <w:sz w:val="20"/>
              </w:rPr>
            </w:pPr>
            <w:r w:rsidRPr="000A77CC">
              <w:rPr>
                <w:rFonts w:ascii="Times New Roman" w:hAnsi="Times New Roman" w:cs="Times New Roman"/>
                <w:color w:val="231F20"/>
                <w:sz w:val="20"/>
              </w:rPr>
              <w:t xml:space="preserve">Không có </w:t>
            </w:r>
          </w:p>
          <w:p w14:paraId="04739EBD" w14:textId="0321C665" w:rsidR="00E262B3" w:rsidRPr="000A77CC" w:rsidRDefault="00E262B3" w:rsidP="0043597B">
            <w:pPr>
              <w:pStyle w:val="TableParagraph"/>
              <w:spacing w:before="2" w:line="218" w:lineRule="exact"/>
              <w:rPr>
                <w:rFonts w:ascii="Times New Roman" w:hAnsi="Times New Roman" w:cs="Times New Roman"/>
                <w:sz w:val="20"/>
              </w:rPr>
            </w:pPr>
            <w:r w:rsidRPr="000A77CC">
              <w:rPr>
                <w:rFonts w:ascii="Times New Roman" w:hAnsi="Times New Roman" w:cs="Times New Roman"/>
                <w:color w:val="231F20"/>
                <w:sz w:val="20"/>
              </w:rPr>
              <w:t>Báo cáo đọc và tóm tắt dữ liệu trực tiếp từ dữ liệu hoạt động</w:t>
            </w:r>
          </w:p>
        </w:tc>
        <w:tc>
          <w:tcPr>
            <w:tcW w:w="1594" w:type="dxa"/>
            <w:vMerge w:val="restart"/>
            <w:shd w:val="clear" w:color="auto" w:fill="FFCC7A"/>
          </w:tcPr>
          <w:p w14:paraId="161BBCF3" w14:textId="1421054D" w:rsidR="00E262B3" w:rsidRPr="000A77CC" w:rsidRDefault="00E262B3">
            <w:pPr>
              <w:pStyle w:val="TableParagraph"/>
              <w:spacing w:line="218" w:lineRule="exact"/>
              <w:rPr>
                <w:rFonts w:ascii="Times New Roman" w:hAnsi="Times New Roman" w:cs="Times New Roman"/>
                <w:sz w:val="20"/>
              </w:rPr>
            </w:pPr>
            <w:r w:rsidRPr="000A77CC">
              <w:rPr>
                <w:rFonts w:ascii="Times New Roman" w:hAnsi="Times New Roman" w:cs="Times New Roman"/>
                <w:color w:val="231F20"/>
                <w:sz w:val="20"/>
              </w:rPr>
              <w:t>Không c</w:t>
            </w:r>
            <w:r w:rsidR="000D6ECD" w:rsidRPr="000A77CC">
              <w:rPr>
                <w:rFonts w:ascii="Times New Roman" w:hAnsi="Times New Roman" w:cs="Times New Roman"/>
                <w:color w:val="231F20"/>
                <w:sz w:val="20"/>
              </w:rPr>
              <w:t>ó</w:t>
            </w:r>
          </w:p>
          <w:p w14:paraId="629D7653" w14:textId="7C087CF7" w:rsidR="00E262B3" w:rsidRPr="000A77CC" w:rsidRDefault="00E262B3" w:rsidP="00E262B3">
            <w:pPr>
              <w:pStyle w:val="TableParagraph"/>
              <w:spacing w:before="2" w:line="218" w:lineRule="exact"/>
              <w:ind w:left="0"/>
              <w:rPr>
                <w:rFonts w:ascii="Times New Roman" w:hAnsi="Times New Roman" w:cs="Times New Roman"/>
                <w:sz w:val="20"/>
              </w:rPr>
            </w:pPr>
            <w:r w:rsidRPr="000A77CC">
              <w:rPr>
                <w:rFonts w:ascii="Times New Roman" w:hAnsi="Times New Roman" w:cs="Times New Roman"/>
                <w:color w:val="231F20"/>
                <w:sz w:val="20"/>
              </w:rPr>
              <w:t xml:space="preserve"> Tập tin tạm thời cho việc báo cáo</w:t>
            </w:r>
          </w:p>
        </w:tc>
        <w:tc>
          <w:tcPr>
            <w:tcW w:w="1427" w:type="dxa"/>
            <w:vMerge w:val="restart"/>
            <w:shd w:val="clear" w:color="auto" w:fill="FFCC7A"/>
          </w:tcPr>
          <w:p w14:paraId="5D069B88" w14:textId="77777777" w:rsidR="00E262B3" w:rsidRPr="000A77CC" w:rsidRDefault="000D6ECD" w:rsidP="004E2D2C">
            <w:pPr>
              <w:pStyle w:val="TableParagraph"/>
              <w:spacing w:before="2"/>
              <w:ind w:left="81"/>
              <w:rPr>
                <w:rFonts w:ascii="Times New Roman" w:hAnsi="Times New Roman" w:cs="Times New Roman"/>
                <w:color w:val="231F20"/>
                <w:w w:val="90"/>
                <w:sz w:val="20"/>
              </w:rPr>
            </w:pPr>
            <w:r w:rsidRPr="000A77CC">
              <w:rPr>
                <w:rFonts w:ascii="Times New Roman" w:hAnsi="Times New Roman" w:cs="Times New Roman"/>
                <w:color w:val="231F20"/>
                <w:w w:val="90"/>
                <w:sz w:val="20"/>
              </w:rPr>
              <w:t xml:space="preserve">Rất sơ khai </w:t>
            </w:r>
          </w:p>
          <w:p w14:paraId="2091B854" w14:textId="77777777" w:rsidR="000D6ECD" w:rsidRPr="000A77CC" w:rsidRDefault="000D6ECD" w:rsidP="004E2D2C">
            <w:pPr>
              <w:pStyle w:val="TableParagraph"/>
              <w:spacing w:before="2"/>
              <w:ind w:left="81"/>
              <w:rPr>
                <w:rFonts w:ascii="Times New Roman" w:hAnsi="Times New Roman" w:cs="Times New Roman"/>
                <w:color w:val="231F20"/>
                <w:w w:val="90"/>
                <w:sz w:val="20"/>
              </w:rPr>
            </w:pPr>
            <w:r w:rsidRPr="000A77CC">
              <w:rPr>
                <w:rFonts w:ascii="Times New Roman" w:hAnsi="Times New Roman" w:cs="Times New Roman"/>
                <w:color w:val="231F20"/>
                <w:w w:val="90"/>
                <w:sz w:val="20"/>
              </w:rPr>
              <w:t>Định dạng báo cáo xác định trước</w:t>
            </w:r>
          </w:p>
          <w:p w14:paraId="4DD13ACC" w14:textId="1469DB79" w:rsidR="000D6ECD" w:rsidRPr="000A77CC" w:rsidRDefault="000D6ECD" w:rsidP="004E2D2C">
            <w:pPr>
              <w:pStyle w:val="TableParagraph"/>
              <w:spacing w:before="2"/>
              <w:ind w:left="81"/>
              <w:rPr>
                <w:rFonts w:ascii="Times New Roman" w:hAnsi="Times New Roman" w:cs="Times New Roman"/>
                <w:sz w:val="20"/>
              </w:rPr>
            </w:pPr>
            <w:r w:rsidRPr="000A77CC">
              <w:rPr>
                <w:rFonts w:ascii="Times New Roman" w:hAnsi="Times New Roman" w:cs="Times New Roman"/>
                <w:color w:val="231F20"/>
                <w:w w:val="90"/>
                <w:sz w:val="20"/>
              </w:rPr>
              <w:t>Sắp xếp cơ bản, tính tổng và trung bình</w:t>
            </w:r>
          </w:p>
        </w:tc>
        <w:tc>
          <w:tcPr>
            <w:tcW w:w="1679" w:type="dxa"/>
            <w:vMerge w:val="restart"/>
            <w:shd w:val="clear" w:color="auto" w:fill="FFCC7A"/>
          </w:tcPr>
          <w:p w14:paraId="6672932B" w14:textId="77777777" w:rsidR="000D6ECD" w:rsidRPr="000A77CC" w:rsidRDefault="000D6ECD" w:rsidP="000D6ECD">
            <w:pPr>
              <w:pStyle w:val="TableParagraph"/>
              <w:spacing w:line="218" w:lineRule="exact"/>
              <w:ind w:left="81"/>
              <w:rPr>
                <w:rFonts w:ascii="Times New Roman" w:hAnsi="Times New Roman" w:cs="Times New Roman"/>
                <w:color w:val="231F20"/>
                <w:w w:val="90"/>
                <w:sz w:val="20"/>
              </w:rPr>
            </w:pPr>
            <w:r w:rsidRPr="000A77CC">
              <w:rPr>
                <w:rFonts w:ascii="Times New Roman" w:hAnsi="Times New Roman" w:cs="Times New Roman"/>
                <w:color w:val="231F20"/>
                <w:w w:val="90"/>
                <w:sz w:val="20"/>
              </w:rPr>
              <w:t>Rất cơ bản</w:t>
            </w:r>
          </w:p>
          <w:p w14:paraId="6EC98C7B" w14:textId="1E166E4B" w:rsidR="00E262B3" w:rsidRPr="000A77CC" w:rsidRDefault="000D6ECD" w:rsidP="000D6ECD">
            <w:pPr>
              <w:pStyle w:val="TableParagraph"/>
              <w:spacing w:line="218" w:lineRule="exact"/>
              <w:ind w:left="81"/>
              <w:rPr>
                <w:rFonts w:ascii="Times New Roman" w:hAnsi="Times New Roman" w:cs="Times New Roman"/>
                <w:color w:val="231F20"/>
                <w:w w:val="90"/>
                <w:sz w:val="20"/>
              </w:rPr>
            </w:pPr>
            <w:r w:rsidRPr="000A77CC">
              <w:rPr>
                <w:rFonts w:ascii="Times New Roman" w:hAnsi="Times New Roman" w:cs="Times New Roman"/>
                <w:color w:val="231F20"/>
                <w:w w:val="90"/>
                <w:sz w:val="20"/>
              </w:rPr>
              <w:t>Điều khiển bằng menu, báo cáo xác định trước, chỉ có văn bản và chữ số</w:t>
            </w:r>
          </w:p>
        </w:tc>
      </w:tr>
      <w:tr w:rsidR="00E262B3" w:rsidRPr="000A77CC" w14:paraId="49E92707" w14:textId="77777777" w:rsidTr="00847A0C">
        <w:trPr>
          <w:trHeight w:val="239"/>
        </w:trPr>
        <w:tc>
          <w:tcPr>
            <w:tcW w:w="1650" w:type="dxa"/>
            <w:tcBorders>
              <w:top w:val="nil"/>
              <w:bottom w:val="nil"/>
            </w:tcBorders>
            <w:shd w:val="clear" w:color="auto" w:fill="FFCC7A"/>
          </w:tcPr>
          <w:p w14:paraId="5CAE1674" w14:textId="298BE071" w:rsidR="00E262B3" w:rsidRPr="000A77CC" w:rsidRDefault="00E262B3" w:rsidP="00CF03B4">
            <w:pPr>
              <w:pStyle w:val="TableParagraph"/>
              <w:spacing w:before="2" w:line="218" w:lineRule="exact"/>
              <w:ind w:left="0"/>
              <w:rPr>
                <w:rFonts w:ascii="Times New Roman" w:hAnsi="Times New Roman" w:cs="Times New Roman"/>
                <w:sz w:val="20"/>
              </w:rPr>
            </w:pPr>
          </w:p>
        </w:tc>
        <w:tc>
          <w:tcPr>
            <w:tcW w:w="1645" w:type="dxa"/>
            <w:tcBorders>
              <w:top w:val="nil"/>
              <w:bottom w:val="nil"/>
            </w:tcBorders>
            <w:shd w:val="clear" w:color="auto" w:fill="FFCC7A"/>
          </w:tcPr>
          <w:p w14:paraId="1DA050AF" w14:textId="77777777" w:rsidR="00E262B3" w:rsidRPr="000A77CC" w:rsidRDefault="00E262B3">
            <w:pPr>
              <w:pStyle w:val="TableParagraph"/>
              <w:spacing w:before="0"/>
              <w:ind w:left="0"/>
              <w:rPr>
                <w:rFonts w:ascii="Times New Roman" w:hAnsi="Times New Roman" w:cs="Times New Roman"/>
                <w:sz w:val="16"/>
              </w:rPr>
            </w:pPr>
          </w:p>
        </w:tc>
        <w:tc>
          <w:tcPr>
            <w:tcW w:w="2080" w:type="dxa"/>
            <w:vMerge/>
            <w:shd w:val="clear" w:color="auto" w:fill="FFCC7A"/>
          </w:tcPr>
          <w:p w14:paraId="2A441CAC" w14:textId="2E8AA991" w:rsidR="00E262B3" w:rsidRPr="000A77CC" w:rsidRDefault="00E262B3" w:rsidP="0043597B">
            <w:pPr>
              <w:pStyle w:val="TableParagraph"/>
              <w:spacing w:before="2" w:line="218" w:lineRule="exact"/>
              <w:rPr>
                <w:rFonts w:ascii="Times New Roman" w:hAnsi="Times New Roman" w:cs="Times New Roman"/>
                <w:sz w:val="20"/>
              </w:rPr>
            </w:pPr>
          </w:p>
        </w:tc>
        <w:tc>
          <w:tcPr>
            <w:tcW w:w="1594" w:type="dxa"/>
            <w:vMerge/>
            <w:shd w:val="clear" w:color="auto" w:fill="FFCC7A"/>
          </w:tcPr>
          <w:p w14:paraId="120CB6D2" w14:textId="10187A62" w:rsidR="00E262B3" w:rsidRPr="000A77CC" w:rsidRDefault="00E262B3" w:rsidP="00114FE1">
            <w:pPr>
              <w:pStyle w:val="TableParagraph"/>
              <w:spacing w:before="2" w:line="218" w:lineRule="exact"/>
              <w:rPr>
                <w:rFonts w:ascii="Times New Roman" w:hAnsi="Times New Roman" w:cs="Times New Roman"/>
                <w:sz w:val="20"/>
              </w:rPr>
            </w:pPr>
          </w:p>
        </w:tc>
        <w:tc>
          <w:tcPr>
            <w:tcW w:w="1427" w:type="dxa"/>
            <w:vMerge/>
            <w:shd w:val="clear" w:color="auto" w:fill="FFCC7A"/>
          </w:tcPr>
          <w:p w14:paraId="0CCE62F2" w14:textId="3658DF43" w:rsidR="00E262B3" w:rsidRPr="000A77CC" w:rsidRDefault="00E262B3" w:rsidP="004E2D2C">
            <w:pPr>
              <w:pStyle w:val="TableParagraph"/>
              <w:spacing w:before="2"/>
              <w:ind w:left="81"/>
              <w:rPr>
                <w:rFonts w:ascii="Times New Roman" w:hAnsi="Times New Roman" w:cs="Times New Roman"/>
                <w:sz w:val="20"/>
              </w:rPr>
            </w:pPr>
          </w:p>
        </w:tc>
        <w:tc>
          <w:tcPr>
            <w:tcW w:w="1679" w:type="dxa"/>
            <w:vMerge/>
            <w:shd w:val="clear" w:color="auto" w:fill="FFCC7A"/>
          </w:tcPr>
          <w:p w14:paraId="64B68A6B" w14:textId="43B5823A" w:rsidR="00E262B3" w:rsidRPr="000A77CC" w:rsidRDefault="00E262B3" w:rsidP="00847A0C">
            <w:pPr>
              <w:pStyle w:val="TableParagraph"/>
              <w:spacing w:before="2" w:line="218" w:lineRule="exact"/>
              <w:ind w:left="81"/>
              <w:rPr>
                <w:rFonts w:ascii="Times New Roman" w:hAnsi="Times New Roman" w:cs="Times New Roman"/>
                <w:sz w:val="20"/>
              </w:rPr>
            </w:pPr>
          </w:p>
        </w:tc>
      </w:tr>
      <w:tr w:rsidR="00E262B3" w:rsidRPr="000A77CC" w14:paraId="1D8D191F" w14:textId="77777777" w:rsidTr="00847A0C">
        <w:trPr>
          <w:trHeight w:val="240"/>
        </w:trPr>
        <w:tc>
          <w:tcPr>
            <w:tcW w:w="1650" w:type="dxa"/>
            <w:tcBorders>
              <w:top w:val="nil"/>
              <w:bottom w:val="nil"/>
            </w:tcBorders>
            <w:shd w:val="clear" w:color="auto" w:fill="FFCC7A"/>
          </w:tcPr>
          <w:p w14:paraId="108B1090" w14:textId="7E853616" w:rsidR="00E262B3" w:rsidRPr="000A77CC" w:rsidRDefault="00E262B3" w:rsidP="00CF03B4">
            <w:pPr>
              <w:pStyle w:val="TableParagraph"/>
              <w:spacing w:before="2" w:line="218" w:lineRule="exact"/>
              <w:ind w:left="0"/>
              <w:rPr>
                <w:rFonts w:ascii="Times New Roman" w:hAnsi="Times New Roman" w:cs="Times New Roman"/>
                <w:sz w:val="20"/>
              </w:rPr>
            </w:pPr>
          </w:p>
        </w:tc>
        <w:tc>
          <w:tcPr>
            <w:tcW w:w="1645" w:type="dxa"/>
            <w:tcBorders>
              <w:top w:val="nil"/>
              <w:bottom w:val="nil"/>
            </w:tcBorders>
            <w:shd w:val="clear" w:color="auto" w:fill="FFCC7A"/>
          </w:tcPr>
          <w:p w14:paraId="42070FB2" w14:textId="77777777" w:rsidR="00E262B3" w:rsidRPr="000A77CC" w:rsidRDefault="00E262B3">
            <w:pPr>
              <w:pStyle w:val="TableParagraph"/>
              <w:spacing w:before="0"/>
              <w:ind w:left="0"/>
              <w:rPr>
                <w:rFonts w:ascii="Times New Roman" w:hAnsi="Times New Roman" w:cs="Times New Roman"/>
                <w:sz w:val="16"/>
              </w:rPr>
            </w:pPr>
          </w:p>
        </w:tc>
        <w:tc>
          <w:tcPr>
            <w:tcW w:w="2080" w:type="dxa"/>
            <w:vMerge/>
            <w:shd w:val="clear" w:color="auto" w:fill="FFCC7A"/>
          </w:tcPr>
          <w:p w14:paraId="23F20006" w14:textId="550B00C6" w:rsidR="00E262B3" w:rsidRPr="000A77CC" w:rsidRDefault="00E262B3" w:rsidP="0043597B">
            <w:pPr>
              <w:pStyle w:val="TableParagraph"/>
              <w:spacing w:before="2" w:line="218" w:lineRule="exact"/>
              <w:rPr>
                <w:rFonts w:ascii="Times New Roman" w:hAnsi="Times New Roman" w:cs="Times New Roman"/>
                <w:sz w:val="20"/>
              </w:rPr>
            </w:pPr>
          </w:p>
        </w:tc>
        <w:tc>
          <w:tcPr>
            <w:tcW w:w="1594" w:type="dxa"/>
            <w:vMerge/>
            <w:shd w:val="clear" w:color="auto" w:fill="FFCC7A"/>
          </w:tcPr>
          <w:p w14:paraId="15F7B049" w14:textId="6362D641" w:rsidR="00E262B3" w:rsidRPr="000A77CC" w:rsidRDefault="00E262B3" w:rsidP="00114FE1">
            <w:pPr>
              <w:pStyle w:val="TableParagraph"/>
              <w:spacing w:before="2" w:line="218" w:lineRule="exact"/>
              <w:rPr>
                <w:rFonts w:ascii="Times New Roman" w:hAnsi="Times New Roman" w:cs="Times New Roman"/>
                <w:sz w:val="20"/>
              </w:rPr>
            </w:pPr>
          </w:p>
        </w:tc>
        <w:tc>
          <w:tcPr>
            <w:tcW w:w="1427" w:type="dxa"/>
            <w:vMerge/>
            <w:shd w:val="clear" w:color="auto" w:fill="FFCC7A"/>
          </w:tcPr>
          <w:p w14:paraId="5A32ACA5" w14:textId="051F99E9" w:rsidR="00E262B3" w:rsidRPr="000A77CC" w:rsidRDefault="00E262B3" w:rsidP="004E2D2C">
            <w:pPr>
              <w:pStyle w:val="TableParagraph"/>
              <w:spacing w:before="2"/>
              <w:ind w:left="81"/>
              <w:rPr>
                <w:rFonts w:ascii="Times New Roman" w:hAnsi="Times New Roman" w:cs="Times New Roman"/>
                <w:sz w:val="20"/>
              </w:rPr>
            </w:pPr>
          </w:p>
        </w:tc>
        <w:tc>
          <w:tcPr>
            <w:tcW w:w="1679" w:type="dxa"/>
            <w:vMerge/>
            <w:shd w:val="clear" w:color="auto" w:fill="FFCC7A"/>
          </w:tcPr>
          <w:p w14:paraId="651624C2" w14:textId="25922CA5" w:rsidR="00E262B3" w:rsidRPr="000A77CC" w:rsidRDefault="00E262B3" w:rsidP="00847A0C">
            <w:pPr>
              <w:pStyle w:val="TableParagraph"/>
              <w:spacing w:before="2" w:line="218" w:lineRule="exact"/>
              <w:ind w:left="81"/>
              <w:rPr>
                <w:rFonts w:ascii="Times New Roman" w:hAnsi="Times New Roman" w:cs="Times New Roman"/>
                <w:sz w:val="20"/>
              </w:rPr>
            </w:pPr>
          </w:p>
        </w:tc>
      </w:tr>
      <w:tr w:rsidR="00E262B3" w:rsidRPr="000A77CC" w14:paraId="785EC898" w14:textId="77777777" w:rsidTr="00847A0C">
        <w:trPr>
          <w:trHeight w:val="240"/>
        </w:trPr>
        <w:tc>
          <w:tcPr>
            <w:tcW w:w="1650" w:type="dxa"/>
            <w:tcBorders>
              <w:top w:val="nil"/>
              <w:bottom w:val="nil"/>
            </w:tcBorders>
            <w:shd w:val="clear" w:color="auto" w:fill="FFCC7A"/>
          </w:tcPr>
          <w:p w14:paraId="49096A4A" w14:textId="538A2D1B" w:rsidR="00E262B3" w:rsidRPr="000A77CC" w:rsidRDefault="00E262B3" w:rsidP="00CF03B4">
            <w:pPr>
              <w:pStyle w:val="TableParagraph"/>
              <w:spacing w:before="2" w:line="218" w:lineRule="exact"/>
              <w:ind w:left="0"/>
              <w:rPr>
                <w:rFonts w:ascii="Times New Roman" w:hAnsi="Times New Roman" w:cs="Times New Roman"/>
                <w:sz w:val="20"/>
              </w:rPr>
            </w:pPr>
          </w:p>
        </w:tc>
        <w:tc>
          <w:tcPr>
            <w:tcW w:w="1645" w:type="dxa"/>
            <w:tcBorders>
              <w:top w:val="nil"/>
              <w:bottom w:val="nil"/>
            </w:tcBorders>
            <w:shd w:val="clear" w:color="auto" w:fill="FFCC7A"/>
          </w:tcPr>
          <w:p w14:paraId="093F8349" w14:textId="77777777" w:rsidR="00E262B3" w:rsidRPr="000A77CC" w:rsidRDefault="00E262B3">
            <w:pPr>
              <w:pStyle w:val="TableParagraph"/>
              <w:spacing w:before="0"/>
              <w:ind w:left="0"/>
              <w:rPr>
                <w:rFonts w:ascii="Times New Roman" w:hAnsi="Times New Roman" w:cs="Times New Roman"/>
                <w:sz w:val="16"/>
              </w:rPr>
            </w:pPr>
          </w:p>
        </w:tc>
        <w:tc>
          <w:tcPr>
            <w:tcW w:w="2080" w:type="dxa"/>
            <w:vMerge/>
            <w:shd w:val="clear" w:color="auto" w:fill="FFCC7A"/>
          </w:tcPr>
          <w:p w14:paraId="649C384C" w14:textId="17766309" w:rsidR="00E262B3" w:rsidRPr="000A77CC" w:rsidRDefault="00E262B3" w:rsidP="0043597B">
            <w:pPr>
              <w:pStyle w:val="TableParagraph"/>
              <w:spacing w:before="2" w:line="218" w:lineRule="exact"/>
              <w:rPr>
                <w:rFonts w:ascii="Times New Roman" w:hAnsi="Times New Roman" w:cs="Times New Roman"/>
                <w:sz w:val="20"/>
              </w:rPr>
            </w:pPr>
          </w:p>
        </w:tc>
        <w:tc>
          <w:tcPr>
            <w:tcW w:w="1594" w:type="dxa"/>
            <w:vMerge/>
            <w:shd w:val="clear" w:color="auto" w:fill="FFCC7A"/>
          </w:tcPr>
          <w:p w14:paraId="58289EF7" w14:textId="37FD646A" w:rsidR="00E262B3" w:rsidRPr="000A77CC" w:rsidRDefault="00E262B3" w:rsidP="00114FE1">
            <w:pPr>
              <w:pStyle w:val="TableParagraph"/>
              <w:spacing w:before="2" w:line="218" w:lineRule="exact"/>
              <w:rPr>
                <w:rFonts w:ascii="Times New Roman" w:hAnsi="Times New Roman" w:cs="Times New Roman"/>
                <w:sz w:val="20"/>
              </w:rPr>
            </w:pPr>
          </w:p>
        </w:tc>
        <w:tc>
          <w:tcPr>
            <w:tcW w:w="1427" w:type="dxa"/>
            <w:vMerge/>
            <w:shd w:val="clear" w:color="auto" w:fill="FFCC7A"/>
          </w:tcPr>
          <w:p w14:paraId="29673E07" w14:textId="2742291B" w:rsidR="00E262B3" w:rsidRPr="000A77CC" w:rsidRDefault="00E262B3" w:rsidP="004E2D2C">
            <w:pPr>
              <w:pStyle w:val="TableParagraph"/>
              <w:spacing w:before="2"/>
              <w:ind w:left="81"/>
              <w:rPr>
                <w:rFonts w:ascii="Times New Roman" w:hAnsi="Times New Roman" w:cs="Times New Roman"/>
                <w:sz w:val="20"/>
              </w:rPr>
            </w:pPr>
          </w:p>
        </w:tc>
        <w:tc>
          <w:tcPr>
            <w:tcW w:w="1679" w:type="dxa"/>
            <w:vMerge/>
            <w:shd w:val="clear" w:color="auto" w:fill="FFCC7A"/>
          </w:tcPr>
          <w:p w14:paraId="78C35347" w14:textId="13753574" w:rsidR="00E262B3" w:rsidRPr="000A77CC" w:rsidRDefault="00E262B3" w:rsidP="00847A0C">
            <w:pPr>
              <w:pStyle w:val="TableParagraph"/>
              <w:spacing w:before="2" w:line="218" w:lineRule="exact"/>
              <w:ind w:left="81"/>
              <w:rPr>
                <w:rFonts w:ascii="Times New Roman" w:hAnsi="Times New Roman" w:cs="Times New Roman"/>
                <w:sz w:val="20"/>
              </w:rPr>
            </w:pPr>
          </w:p>
        </w:tc>
      </w:tr>
      <w:tr w:rsidR="00E262B3" w:rsidRPr="000A77CC" w14:paraId="38FF4AFE" w14:textId="77777777" w:rsidTr="00847A0C">
        <w:trPr>
          <w:trHeight w:val="240"/>
        </w:trPr>
        <w:tc>
          <w:tcPr>
            <w:tcW w:w="1650" w:type="dxa"/>
            <w:tcBorders>
              <w:top w:val="nil"/>
              <w:bottom w:val="nil"/>
            </w:tcBorders>
            <w:shd w:val="clear" w:color="auto" w:fill="FFCC7A"/>
          </w:tcPr>
          <w:p w14:paraId="67426E85" w14:textId="32C61F15" w:rsidR="00E262B3" w:rsidRPr="000A77CC" w:rsidRDefault="00E262B3" w:rsidP="00CF03B4">
            <w:pPr>
              <w:pStyle w:val="TableParagraph"/>
              <w:spacing w:before="2" w:line="218" w:lineRule="exact"/>
              <w:ind w:left="0"/>
              <w:rPr>
                <w:rFonts w:ascii="Times New Roman" w:hAnsi="Times New Roman" w:cs="Times New Roman"/>
                <w:sz w:val="20"/>
              </w:rPr>
            </w:pPr>
          </w:p>
        </w:tc>
        <w:tc>
          <w:tcPr>
            <w:tcW w:w="1645" w:type="dxa"/>
            <w:tcBorders>
              <w:top w:val="nil"/>
              <w:bottom w:val="nil"/>
            </w:tcBorders>
            <w:shd w:val="clear" w:color="auto" w:fill="FFCC7A"/>
          </w:tcPr>
          <w:p w14:paraId="7A96D588" w14:textId="77777777" w:rsidR="00E262B3" w:rsidRPr="000A77CC" w:rsidRDefault="00E262B3">
            <w:pPr>
              <w:pStyle w:val="TableParagraph"/>
              <w:spacing w:before="0"/>
              <w:ind w:left="0"/>
              <w:rPr>
                <w:rFonts w:ascii="Times New Roman" w:hAnsi="Times New Roman" w:cs="Times New Roman"/>
                <w:sz w:val="16"/>
              </w:rPr>
            </w:pPr>
          </w:p>
        </w:tc>
        <w:tc>
          <w:tcPr>
            <w:tcW w:w="2080" w:type="dxa"/>
            <w:vMerge/>
            <w:shd w:val="clear" w:color="auto" w:fill="FFCC7A"/>
          </w:tcPr>
          <w:p w14:paraId="078AADDB" w14:textId="625E2C5D" w:rsidR="00E262B3" w:rsidRPr="000A77CC" w:rsidRDefault="00E262B3">
            <w:pPr>
              <w:pStyle w:val="TableParagraph"/>
              <w:spacing w:before="2" w:line="218" w:lineRule="exact"/>
              <w:rPr>
                <w:rFonts w:ascii="Times New Roman" w:hAnsi="Times New Roman" w:cs="Times New Roman"/>
                <w:sz w:val="20"/>
              </w:rPr>
            </w:pPr>
          </w:p>
        </w:tc>
        <w:tc>
          <w:tcPr>
            <w:tcW w:w="1594" w:type="dxa"/>
            <w:vMerge/>
            <w:tcBorders>
              <w:bottom w:val="nil"/>
            </w:tcBorders>
            <w:shd w:val="clear" w:color="auto" w:fill="FFCC7A"/>
          </w:tcPr>
          <w:p w14:paraId="6E3C7050" w14:textId="7BF1ED46" w:rsidR="00E262B3" w:rsidRPr="000A77CC" w:rsidRDefault="00E262B3">
            <w:pPr>
              <w:pStyle w:val="TableParagraph"/>
              <w:spacing w:before="2" w:line="218" w:lineRule="exact"/>
              <w:rPr>
                <w:rFonts w:ascii="Times New Roman" w:hAnsi="Times New Roman" w:cs="Times New Roman"/>
                <w:sz w:val="20"/>
              </w:rPr>
            </w:pPr>
          </w:p>
        </w:tc>
        <w:tc>
          <w:tcPr>
            <w:tcW w:w="1427" w:type="dxa"/>
            <w:vMerge/>
            <w:shd w:val="clear" w:color="auto" w:fill="FFCC7A"/>
          </w:tcPr>
          <w:p w14:paraId="1FADB163" w14:textId="3CF7099E" w:rsidR="00E262B3" w:rsidRPr="000A77CC" w:rsidRDefault="00E262B3" w:rsidP="004E2D2C">
            <w:pPr>
              <w:pStyle w:val="TableParagraph"/>
              <w:spacing w:before="2"/>
              <w:ind w:left="81"/>
              <w:rPr>
                <w:rFonts w:ascii="Times New Roman" w:hAnsi="Times New Roman" w:cs="Times New Roman"/>
                <w:sz w:val="20"/>
              </w:rPr>
            </w:pPr>
          </w:p>
        </w:tc>
        <w:tc>
          <w:tcPr>
            <w:tcW w:w="1679" w:type="dxa"/>
            <w:vMerge/>
            <w:tcBorders>
              <w:bottom w:val="nil"/>
            </w:tcBorders>
            <w:shd w:val="clear" w:color="auto" w:fill="FFCC7A"/>
          </w:tcPr>
          <w:p w14:paraId="657AF469" w14:textId="4E39E76A" w:rsidR="00E262B3" w:rsidRPr="000A77CC" w:rsidRDefault="00E262B3">
            <w:pPr>
              <w:pStyle w:val="TableParagraph"/>
              <w:spacing w:before="2" w:line="218" w:lineRule="exact"/>
              <w:ind w:left="81"/>
              <w:rPr>
                <w:rFonts w:ascii="Times New Roman" w:hAnsi="Times New Roman" w:cs="Times New Roman"/>
                <w:sz w:val="20"/>
              </w:rPr>
            </w:pPr>
          </w:p>
        </w:tc>
      </w:tr>
      <w:tr w:rsidR="00E262B3" w:rsidRPr="000A77CC" w14:paraId="35F758D3" w14:textId="77777777" w:rsidTr="004E2D2C">
        <w:trPr>
          <w:trHeight w:val="239"/>
        </w:trPr>
        <w:tc>
          <w:tcPr>
            <w:tcW w:w="1650" w:type="dxa"/>
            <w:tcBorders>
              <w:top w:val="nil"/>
              <w:bottom w:val="nil"/>
            </w:tcBorders>
            <w:shd w:val="clear" w:color="auto" w:fill="FFCC7A"/>
          </w:tcPr>
          <w:p w14:paraId="34ECCCDD" w14:textId="77777777" w:rsidR="00E262B3" w:rsidRPr="000A77CC" w:rsidRDefault="00E262B3">
            <w:pPr>
              <w:pStyle w:val="TableParagraph"/>
              <w:spacing w:before="0"/>
              <w:ind w:left="0"/>
              <w:rPr>
                <w:rFonts w:ascii="Times New Roman" w:hAnsi="Times New Roman" w:cs="Times New Roman"/>
                <w:sz w:val="16"/>
              </w:rPr>
            </w:pPr>
          </w:p>
        </w:tc>
        <w:tc>
          <w:tcPr>
            <w:tcW w:w="1645" w:type="dxa"/>
            <w:tcBorders>
              <w:top w:val="nil"/>
              <w:bottom w:val="nil"/>
            </w:tcBorders>
            <w:shd w:val="clear" w:color="auto" w:fill="FFCC7A"/>
          </w:tcPr>
          <w:p w14:paraId="7B7C04E9" w14:textId="77777777" w:rsidR="00E262B3" w:rsidRPr="000A77CC" w:rsidRDefault="00E262B3">
            <w:pPr>
              <w:pStyle w:val="TableParagraph"/>
              <w:spacing w:before="0"/>
              <w:ind w:left="0"/>
              <w:rPr>
                <w:rFonts w:ascii="Times New Roman" w:hAnsi="Times New Roman" w:cs="Times New Roman"/>
                <w:sz w:val="16"/>
              </w:rPr>
            </w:pPr>
          </w:p>
        </w:tc>
        <w:tc>
          <w:tcPr>
            <w:tcW w:w="2080" w:type="dxa"/>
            <w:vMerge/>
            <w:tcBorders>
              <w:bottom w:val="nil"/>
            </w:tcBorders>
            <w:shd w:val="clear" w:color="auto" w:fill="FFCC7A"/>
          </w:tcPr>
          <w:p w14:paraId="5FD55B8C" w14:textId="77777777" w:rsidR="00E262B3" w:rsidRPr="000A77CC" w:rsidRDefault="00E262B3">
            <w:pPr>
              <w:pStyle w:val="TableParagraph"/>
              <w:spacing w:before="0"/>
              <w:ind w:left="0"/>
              <w:rPr>
                <w:rFonts w:ascii="Times New Roman" w:hAnsi="Times New Roman" w:cs="Times New Roman"/>
                <w:sz w:val="16"/>
              </w:rPr>
            </w:pPr>
          </w:p>
        </w:tc>
        <w:tc>
          <w:tcPr>
            <w:tcW w:w="1594" w:type="dxa"/>
            <w:tcBorders>
              <w:top w:val="nil"/>
              <w:bottom w:val="nil"/>
            </w:tcBorders>
            <w:shd w:val="clear" w:color="auto" w:fill="FFCC7A"/>
          </w:tcPr>
          <w:p w14:paraId="17260246" w14:textId="77777777" w:rsidR="00E262B3" w:rsidRPr="000A77CC" w:rsidRDefault="00E262B3">
            <w:pPr>
              <w:pStyle w:val="TableParagraph"/>
              <w:spacing w:before="0"/>
              <w:ind w:left="0"/>
              <w:rPr>
                <w:rFonts w:ascii="Times New Roman" w:hAnsi="Times New Roman" w:cs="Times New Roman"/>
                <w:sz w:val="16"/>
              </w:rPr>
            </w:pPr>
          </w:p>
        </w:tc>
        <w:tc>
          <w:tcPr>
            <w:tcW w:w="1427" w:type="dxa"/>
            <w:vMerge/>
            <w:shd w:val="clear" w:color="auto" w:fill="FFCC7A"/>
          </w:tcPr>
          <w:p w14:paraId="2831E6F0" w14:textId="219DB171" w:rsidR="00E262B3" w:rsidRPr="000A77CC" w:rsidRDefault="00E262B3" w:rsidP="004E2D2C">
            <w:pPr>
              <w:pStyle w:val="TableParagraph"/>
              <w:spacing w:before="2"/>
              <w:ind w:left="81"/>
              <w:rPr>
                <w:rFonts w:ascii="Times New Roman" w:hAnsi="Times New Roman" w:cs="Times New Roman"/>
                <w:sz w:val="20"/>
              </w:rPr>
            </w:pPr>
          </w:p>
        </w:tc>
        <w:tc>
          <w:tcPr>
            <w:tcW w:w="1679" w:type="dxa"/>
            <w:tcBorders>
              <w:top w:val="nil"/>
              <w:bottom w:val="nil"/>
            </w:tcBorders>
            <w:shd w:val="clear" w:color="auto" w:fill="FFCC7A"/>
          </w:tcPr>
          <w:p w14:paraId="1D753ECF" w14:textId="77777777" w:rsidR="00E262B3" w:rsidRPr="000A77CC" w:rsidRDefault="00E262B3">
            <w:pPr>
              <w:pStyle w:val="TableParagraph"/>
              <w:spacing w:before="0"/>
              <w:ind w:left="0"/>
              <w:rPr>
                <w:rFonts w:ascii="Times New Roman" w:hAnsi="Times New Roman" w:cs="Times New Roman"/>
                <w:sz w:val="16"/>
              </w:rPr>
            </w:pPr>
          </w:p>
        </w:tc>
      </w:tr>
      <w:tr w:rsidR="00E262B3" w:rsidRPr="000A77CC" w14:paraId="00B02181" w14:textId="77777777" w:rsidTr="00E262B3">
        <w:trPr>
          <w:trHeight w:val="69"/>
        </w:trPr>
        <w:tc>
          <w:tcPr>
            <w:tcW w:w="1650" w:type="dxa"/>
            <w:tcBorders>
              <w:top w:val="nil"/>
            </w:tcBorders>
            <w:shd w:val="clear" w:color="auto" w:fill="FFCC7A"/>
          </w:tcPr>
          <w:p w14:paraId="6D177762" w14:textId="77777777" w:rsidR="00E262B3" w:rsidRPr="000A77CC" w:rsidRDefault="00E262B3">
            <w:pPr>
              <w:pStyle w:val="TableParagraph"/>
              <w:spacing w:before="0"/>
              <w:ind w:left="0"/>
              <w:rPr>
                <w:rFonts w:ascii="Times New Roman" w:hAnsi="Times New Roman" w:cs="Times New Roman"/>
                <w:sz w:val="18"/>
              </w:rPr>
            </w:pPr>
          </w:p>
        </w:tc>
        <w:tc>
          <w:tcPr>
            <w:tcW w:w="1645" w:type="dxa"/>
            <w:tcBorders>
              <w:top w:val="nil"/>
            </w:tcBorders>
            <w:shd w:val="clear" w:color="auto" w:fill="FFCC7A"/>
          </w:tcPr>
          <w:p w14:paraId="384BD78C" w14:textId="77777777" w:rsidR="00E262B3" w:rsidRPr="000A77CC" w:rsidRDefault="00E262B3">
            <w:pPr>
              <w:pStyle w:val="TableParagraph"/>
              <w:spacing w:before="0"/>
              <w:ind w:left="0"/>
              <w:rPr>
                <w:rFonts w:ascii="Times New Roman" w:hAnsi="Times New Roman" w:cs="Times New Roman"/>
                <w:sz w:val="18"/>
              </w:rPr>
            </w:pPr>
          </w:p>
        </w:tc>
        <w:tc>
          <w:tcPr>
            <w:tcW w:w="2080" w:type="dxa"/>
            <w:tcBorders>
              <w:top w:val="nil"/>
            </w:tcBorders>
            <w:shd w:val="clear" w:color="auto" w:fill="FFCC7A"/>
          </w:tcPr>
          <w:p w14:paraId="5098F3E5" w14:textId="77777777" w:rsidR="00E262B3" w:rsidRPr="000A77CC" w:rsidRDefault="00E262B3">
            <w:pPr>
              <w:pStyle w:val="TableParagraph"/>
              <w:spacing w:before="0"/>
              <w:ind w:left="0"/>
              <w:rPr>
                <w:rFonts w:ascii="Times New Roman" w:hAnsi="Times New Roman" w:cs="Times New Roman"/>
                <w:sz w:val="18"/>
              </w:rPr>
            </w:pPr>
          </w:p>
        </w:tc>
        <w:tc>
          <w:tcPr>
            <w:tcW w:w="1594" w:type="dxa"/>
            <w:tcBorders>
              <w:top w:val="nil"/>
            </w:tcBorders>
            <w:shd w:val="clear" w:color="auto" w:fill="FFCC7A"/>
          </w:tcPr>
          <w:p w14:paraId="16D17076" w14:textId="77777777" w:rsidR="00E262B3" w:rsidRPr="000A77CC" w:rsidRDefault="00E262B3">
            <w:pPr>
              <w:pStyle w:val="TableParagraph"/>
              <w:spacing w:before="0"/>
              <w:ind w:left="0"/>
              <w:rPr>
                <w:rFonts w:ascii="Times New Roman" w:hAnsi="Times New Roman" w:cs="Times New Roman"/>
                <w:sz w:val="18"/>
              </w:rPr>
            </w:pPr>
          </w:p>
        </w:tc>
        <w:tc>
          <w:tcPr>
            <w:tcW w:w="1427" w:type="dxa"/>
            <w:vMerge/>
            <w:shd w:val="clear" w:color="auto" w:fill="FFCC7A"/>
          </w:tcPr>
          <w:p w14:paraId="7BD4114A" w14:textId="7B63D58D" w:rsidR="00E262B3" w:rsidRPr="000A77CC" w:rsidRDefault="00E262B3">
            <w:pPr>
              <w:pStyle w:val="TableParagraph"/>
              <w:spacing w:before="2"/>
              <w:ind w:left="81"/>
              <w:rPr>
                <w:rFonts w:ascii="Times New Roman" w:hAnsi="Times New Roman" w:cs="Times New Roman"/>
                <w:sz w:val="20"/>
              </w:rPr>
            </w:pPr>
          </w:p>
        </w:tc>
        <w:tc>
          <w:tcPr>
            <w:tcW w:w="1679" w:type="dxa"/>
            <w:tcBorders>
              <w:top w:val="nil"/>
            </w:tcBorders>
            <w:shd w:val="clear" w:color="auto" w:fill="FFCC7A"/>
          </w:tcPr>
          <w:p w14:paraId="11A84D74" w14:textId="77777777" w:rsidR="00E262B3" w:rsidRPr="000A77CC" w:rsidRDefault="00E262B3">
            <w:pPr>
              <w:pStyle w:val="TableParagraph"/>
              <w:spacing w:before="0"/>
              <w:ind w:left="0"/>
              <w:rPr>
                <w:rFonts w:ascii="Times New Roman" w:hAnsi="Times New Roman" w:cs="Times New Roman"/>
                <w:sz w:val="18"/>
              </w:rPr>
            </w:pPr>
          </w:p>
        </w:tc>
      </w:tr>
      <w:tr w:rsidR="00E262B3" w:rsidRPr="000A77CC" w14:paraId="6A2339BB" w14:textId="77777777" w:rsidTr="00491235">
        <w:trPr>
          <w:trHeight w:val="269"/>
        </w:trPr>
        <w:tc>
          <w:tcPr>
            <w:tcW w:w="1650" w:type="dxa"/>
            <w:tcBorders>
              <w:bottom w:val="nil"/>
            </w:tcBorders>
            <w:shd w:val="clear" w:color="auto" w:fill="FFE0AD"/>
          </w:tcPr>
          <w:p w14:paraId="0001F47C" w14:textId="392D2370" w:rsidR="00E262B3" w:rsidRPr="000A77CC" w:rsidRDefault="00E262B3" w:rsidP="00CF03B4">
            <w:pPr>
              <w:pStyle w:val="TableParagraph"/>
              <w:spacing w:line="218" w:lineRule="exact"/>
              <w:ind w:left="0"/>
              <w:rPr>
                <w:rFonts w:ascii="Times New Roman" w:hAnsi="Times New Roman" w:cs="Times New Roman"/>
                <w:sz w:val="18"/>
                <w:szCs w:val="18"/>
              </w:rPr>
            </w:pPr>
            <w:r w:rsidRPr="000A77CC">
              <w:rPr>
                <w:rFonts w:ascii="Times New Roman" w:hAnsi="Times New Roman" w:cs="Times New Roman"/>
                <w:sz w:val="18"/>
                <w:szCs w:val="18"/>
              </w:rPr>
              <w:t>Hệ thống thông tin quản lý (MIS)</w:t>
            </w:r>
          </w:p>
        </w:tc>
        <w:tc>
          <w:tcPr>
            <w:tcW w:w="1645" w:type="dxa"/>
            <w:tcBorders>
              <w:bottom w:val="nil"/>
            </w:tcBorders>
            <w:shd w:val="clear" w:color="auto" w:fill="FFE0AD"/>
          </w:tcPr>
          <w:p w14:paraId="660CE960" w14:textId="09DF06B5" w:rsidR="00E262B3" w:rsidRPr="000A77CC" w:rsidRDefault="00E262B3" w:rsidP="00CF03B4">
            <w:pPr>
              <w:pStyle w:val="TableParagraph"/>
              <w:spacing w:line="218" w:lineRule="exact"/>
              <w:rPr>
                <w:rFonts w:ascii="Times New Roman" w:hAnsi="Times New Roman" w:cs="Times New Roman"/>
                <w:sz w:val="20"/>
              </w:rPr>
            </w:pPr>
            <w:r w:rsidRPr="000A77CC">
              <w:rPr>
                <w:rFonts w:ascii="Times New Roman" w:hAnsi="Times New Roman" w:cs="Times New Roman"/>
                <w:color w:val="231F20"/>
                <w:w w:val="90"/>
                <w:sz w:val="20"/>
              </w:rPr>
              <w:t>Dữ liệu hoạt động</w:t>
            </w:r>
          </w:p>
        </w:tc>
        <w:tc>
          <w:tcPr>
            <w:tcW w:w="2080" w:type="dxa"/>
            <w:vMerge w:val="restart"/>
            <w:shd w:val="clear" w:color="auto" w:fill="FFE0AD"/>
          </w:tcPr>
          <w:p w14:paraId="19363F11" w14:textId="77777777" w:rsidR="001672EE" w:rsidRPr="000A77CC" w:rsidRDefault="001672EE" w:rsidP="001672EE">
            <w:pPr>
              <w:pStyle w:val="TableParagraph"/>
              <w:spacing w:line="218" w:lineRule="exact"/>
              <w:rPr>
                <w:rFonts w:ascii="Times New Roman" w:hAnsi="Times New Roman" w:cs="Times New Roman"/>
                <w:color w:val="231F20"/>
                <w:w w:val="90"/>
                <w:sz w:val="20"/>
              </w:rPr>
            </w:pPr>
            <w:r w:rsidRPr="000A77CC">
              <w:rPr>
                <w:rFonts w:ascii="Times New Roman" w:hAnsi="Times New Roman" w:cs="Times New Roman"/>
                <w:color w:val="231F20"/>
                <w:w w:val="90"/>
                <w:sz w:val="20"/>
              </w:rPr>
              <w:t>Trích xuất và tổng hợp cơ bản</w:t>
            </w:r>
          </w:p>
          <w:p w14:paraId="1861F349" w14:textId="511E1FE1" w:rsidR="00E262B3" w:rsidRPr="000A77CC" w:rsidRDefault="001672EE" w:rsidP="001672EE">
            <w:pPr>
              <w:pStyle w:val="TableParagraph"/>
              <w:spacing w:before="0" w:line="247" w:lineRule="auto"/>
              <w:ind w:right="57"/>
              <w:jc w:val="both"/>
              <w:rPr>
                <w:rFonts w:ascii="Times New Roman" w:hAnsi="Times New Roman" w:cs="Times New Roman"/>
                <w:sz w:val="20"/>
              </w:rPr>
            </w:pPr>
            <w:r w:rsidRPr="000A77CC">
              <w:rPr>
                <w:rFonts w:ascii="Times New Roman" w:hAnsi="Times New Roman" w:cs="Times New Roman"/>
                <w:color w:val="231F20"/>
                <w:w w:val="90"/>
                <w:sz w:val="20"/>
              </w:rPr>
              <w:t>Đọc, lọc và tóm tắt dữ liệu hoạt động vào kho dữ liệu trung gian</w:t>
            </w:r>
          </w:p>
        </w:tc>
        <w:tc>
          <w:tcPr>
            <w:tcW w:w="1594" w:type="dxa"/>
            <w:vMerge w:val="restart"/>
            <w:shd w:val="clear" w:color="auto" w:fill="FFE0AD"/>
          </w:tcPr>
          <w:p w14:paraId="00BEF830" w14:textId="5863882D" w:rsidR="00E262B3" w:rsidRPr="000A77CC" w:rsidRDefault="001672EE" w:rsidP="005E31C4">
            <w:pPr>
              <w:pStyle w:val="TableParagraph"/>
              <w:spacing w:before="2" w:line="208" w:lineRule="exact"/>
              <w:rPr>
                <w:rFonts w:ascii="Times New Roman" w:hAnsi="Times New Roman" w:cs="Times New Roman"/>
                <w:sz w:val="20"/>
              </w:rPr>
            </w:pPr>
            <w:r w:rsidRPr="000A77CC">
              <w:rPr>
                <w:rFonts w:ascii="Times New Roman" w:hAnsi="Times New Roman" w:cs="Times New Roman"/>
                <w:color w:val="231F20"/>
                <w:sz w:val="20"/>
              </w:rPr>
              <w:t>Dữ liệu tổng hợp nhẹ trong hệ quản trị csdl</w:t>
            </w:r>
          </w:p>
        </w:tc>
        <w:tc>
          <w:tcPr>
            <w:tcW w:w="1427" w:type="dxa"/>
            <w:vMerge w:val="restart"/>
            <w:shd w:val="clear" w:color="auto" w:fill="FFE0AD"/>
          </w:tcPr>
          <w:p w14:paraId="3943F38C" w14:textId="1E666486" w:rsidR="00E262B3" w:rsidRPr="000A77CC" w:rsidRDefault="001672EE" w:rsidP="00F67A2A">
            <w:pPr>
              <w:pStyle w:val="TableParagraph"/>
              <w:spacing w:before="0" w:line="247" w:lineRule="auto"/>
              <w:ind w:left="81" w:right="165"/>
              <w:rPr>
                <w:rFonts w:ascii="Times New Roman" w:hAnsi="Times New Roman" w:cs="Times New Roman"/>
                <w:sz w:val="20"/>
              </w:rPr>
            </w:pPr>
            <w:r w:rsidRPr="000A77CC">
              <w:rPr>
                <w:rFonts w:ascii="Times New Roman" w:hAnsi="Times New Roman" w:cs="Times New Roman"/>
                <w:color w:val="231F20"/>
                <w:w w:val="90"/>
                <w:sz w:val="20"/>
              </w:rPr>
              <w:t>Nh</w:t>
            </w:r>
            <w:r w:rsidRPr="000A77CC">
              <w:rPr>
                <w:rFonts w:ascii="Times New Roman" w:hAnsi="Times New Roman" w:cs="Times New Roman"/>
                <w:color w:val="231F20"/>
                <w:w w:val="90"/>
                <w:sz w:val="20"/>
                <w:lang w:val="vi-VN"/>
              </w:rPr>
              <w:t>ư</w:t>
            </w:r>
            <w:r w:rsidRPr="000A77CC">
              <w:rPr>
                <w:rFonts w:ascii="Times New Roman" w:hAnsi="Times New Roman" w:cs="Times New Roman"/>
                <w:color w:val="231F20"/>
                <w:w w:val="90"/>
                <w:sz w:val="20"/>
              </w:rPr>
              <w:t xml:space="preserve"> trên và thêm một vài báo cáo SQL đặc biệt</w:t>
            </w:r>
          </w:p>
        </w:tc>
        <w:tc>
          <w:tcPr>
            <w:tcW w:w="1679" w:type="dxa"/>
            <w:vMerge w:val="restart"/>
            <w:shd w:val="clear" w:color="auto" w:fill="FFE0AD"/>
          </w:tcPr>
          <w:p w14:paraId="7EE31ED8" w14:textId="4A8FC83A" w:rsidR="00E262B3" w:rsidRPr="000A77CC" w:rsidRDefault="00781B0A" w:rsidP="000A142B">
            <w:pPr>
              <w:pStyle w:val="TableParagraph"/>
              <w:spacing w:before="0" w:line="225" w:lineRule="exact"/>
              <w:ind w:left="81"/>
              <w:rPr>
                <w:rFonts w:ascii="Times New Roman" w:hAnsi="Times New Roman" w:cs="Times New Roman"/>
                <w:sz w:val="20"/>
              </w:rPr>
            </w:pPr>
            <w:r w:rsidRPr="000A77CC">
              <w:rPr>
                <w:rFonts w:ascii="Times New Roman" w:hAnsi="Times New Roman" w:cs="Times New Roman"/>
                <w:color w:val="231F20"/>
                <w:w w:val="90"/>
                <w:sz w:val="20"/>
              </w:rPr>
              <w:t>Tương tự như trên, ngoài một số định nghĩa báo cáo cột đặc biệt</w:t>
            </w:r>
          </w:p>
        </w:tc>
      </w:tr>
      <w:tr w:rsidR="00E262B3" w:rsidRPr="000A77CC" w14:paraId="7F2A04E5" w14:textId="77777777" w:rsidTr="00491235">
        <w:trPr>
          <w:trHeight w:val="239"/>
        </w:trPr>
        <w:tc>
          <w:tcPr>
            <w:tcW w:w="1650" w:type="dxa"/>
            <w:tcBorders>
              <w:top w:val="nil"/>
              <w:bottom w:val="nil"/>
            </w:tcBorders>
            <w:shd w:val="clear" w:color="auto" w:fill="FFE0AD"/>
          </w:tcPr>
          <w:p w14:paraId="646A9F1C" w14:textId="462228B3" w:rsidR="00E262B3" w:rsidRPr="000A77CC" w:rsidRDefault="00E262B3" w:rsidP="00CF03B4">
            <w:pPr>
              <w:pStyle w:val="TableParagraph"/>
              <w:spacing w:before="2" w:line="218" w:lineRule="exact"/>
              <w:ind w:left="0"/>
              <w:rPr>
                <w:rFonts w:ascii="Times New Roman" w:hAnsi="Times New Roman" w:cs="Times New Roman"/>
                <w:sz w:val="18"/>
                <w:szCs w:val="18"/>
              </w:rPr>
            </w:pPr>
          </w:p>
        </w:tc>
        <w:tc>
          <w:tcPr>
            <w:tcW w:w="1645" w:type="dxa"/>
            <w:tcBorders>
              <w:top w:val="nil"/>
              <w:bottom w:val="nil"/>
            </w:tcBorders>
            <w:shd w:val="clear" w:color="auto" w:fill="FFE0AD"/>
          </w:tcPr>
          <w:p w14:paraId="6966EFC1" w14:textId="77777777" w:rsidR="00E262B3" w:rsidRPr="000A77CC" w:rsidRDefault="00E262B3">
            <w:pPr>
              <w:pStyle w:val="TableParagraph"/>
              <w:spacing w:before="0"/>
              <w:ind w:left="0"/>
              <w:rPr>
                <w:rFonts w:ascii="Times New Roman" w:hAnsi="Times New Roman" w:cs="Times New Roman"/>
                <w:sz w:val="16"/>
              </w:rPr>
            </w:pPr>
          </w:p>
        </w:tc>
        <w:tc>
          <w:tcPr>
            <w:tcW w:w="2080" w:type="dxa"/>
            <w:vMerge/>
            <w:shd w:val="clear" w:color="auto" w:fill="FFE0AD"/>
          </w:tcPr>
          <w:p w14:paraId="2D089F3F" w14:textId="67CFE5C7" w:rsidR="00E262B3" w:rsidRPr="000A77CC" w:rsidRDefault="00E262B3" w:rsidP="00491235">
            <w:pPr>
              <w:pStyle w:val="TableParagraph"/>
              <w:spacing w:before="0" w:line="247" w:lineRule="auto"/>
              <w:ind w:right="57"/>
              <w:jc w:val="both"/>
              <w:rPr>
                <w:rFonts w:ascii="Times New Roman" w:hAnsi="Times New Roman" w:cs="Times New Roman"/>
                <w:sz w:val="20"/>
              </w:rPr>
            </w:pPr>
          </w:p>
        </w:tc>
        <w:tc>
          <w:tcPr>
            <w:tcW w:w="1594" w:type="dxa"/>
            <w:vMerge/>
            <w:shd w:val="clear" w:color="auto" w:fill="FFE0AD"/>
          </w:tcPr>
          <w:p w14:paraId="3ED20F73" w14:textId="585CA94F" w:rsidR="00E262B3" w:rsidRPr="000A77CC" w:rsidRDefault="00E262B3" w:rsidP="005E31C4">
            <w:pPr>
              <w:pStyle w:val="TableParagraph"/>
              <w:spacing w:before="2" w:line="208" w:lineRule="exact"/>
              <w:rPr>
                <w:rFonts w:ascii="Times New Roman" w:hAnsi="Times New Roman" w:cs="Times New Roman"/>
                <w:sz w:val="20"/>
              </w:rPr>
            </w:pPr>
          </w:p>
        </w:tc>
        <w:tc>
          <w:tcPr>
            <w:tcW w:w="1427" w:type="dxa"/>
            <w:vMerge/>
            <w:shd w:val="clear" w:color="auto" w:fill="FFE0AD"/>
          </w:tcPr>
          <w:p w14:paraId="1BA78745" w14:textId="304E5DCA" w:rsidR="00E262B3" w:rsidRPr="000A77CC" w:rsidRDefault="00E262B3" w:rsidP="00F67A2A">
            <w:pPr>
              <w:pStyle w:val="TableParagraph"/>
              <w:spacing w:before="0" w:line="247" w:lineRule="auto"/>
              <w:ind w:left="81" w:right="165"/>
              <w:rPr>
                <w:rFonts w:ascii="Times New Roman" w:hAnsi="Times New Roman" w:cs="Times New Roman"/>
                <w:sz w:val="20"/>
              </w:rPr>
            </w:pPr>
          </w:p>
        </w:tc>
        <w:tc>
          <w:tcPr>
            <w:tcW w:w="1679" w:type="dxa"/>
            <w:vMerge/>
            <w:shd w:val="clear" w:color="auto" w:fill="FFE0AD"/>
          </w:tcPr>
          <w:p w14:paraId="04FD2967" w14:textId="282FBA1E" w:rsidR="00E262B3" w:rsidRPr="000A77CC" w:rsidRDefault="00E262B3" w:rsidP="000A142B">
            <w:pPr>
              <w:pStyle w:val="TableParagraph"/>
              <w:spacing w:before="0" w:line="225" w:lineRule="exact"/>
              <w:ind w:left="81"/>
              <w:rPr>
                <w:rFonts w:ascii="Times New Roman" w:hAnsi="Times New Roman" w:cs="Times New Roman"/>
                <w:sz w:val="20"/>
              </w:rPr>
            </w:pPr>
          </w:p>
        </w:tc>
      </w:tr>
      <w:tr w:rsidR="00E262B3" w:rsidRPr="000A77CC" w14:paraId="36ABFF15" w14:textId="77777777" w:rsidTr="00491235">
        <w:trPr>
          <w:trHeight w:val="1046"/>
        </w:trPr>
        <w:tc>
          <w:tcPr>
            <w:tcW w:w="1650" w:type="dxa"/>
            <w:tcBorders>
              <w:top w:val="nil"/>
              <w:bottom w:val="single" w:sz="8" w:space="0" w:color="808285"/>
            </w:tcBorders>
            <w:shd w:val="clear" w:color="auto" w:fill="FFE0AD"/>
          </w:tcPr>
          <w:p w14:paraId="0A0AB30A" w14:textId="3D31A896" w:rsidR="00E262B3" w:rsidRPr="000A77CC" w:rsidRDefault="00E262B3" w:rsidP="00CF03B4">
            <w:pPr>
              <w:pStyle w:val="TableParagraph"/>
              <w:spacing w:before="2"/>
              <w:ind w:left="0"/>
              <w:rPr>
                <w:rFonts w:ascii="Times New Roman" w:hAnsi="Times New Roman" w:cs="Times New Roman"/>
                <w:sz w:val="20"/>
              </w:rPr>
            </w:pPr>
          </w:p>
        </w:tc>
        <w:tc>
          <w:tcPr>
            <w:tcW w:w="1645" w:type="dxa"/>
            <w:tcBorders>
              <w:top w:val="nil"/>
              <w:bottom w:val="single" w:sz="8" w:space="0" w:color="808285"/>
            </w:tcBorders>
            <w:shd w:val="clear" w:color="auto" w:fill="FFE0AD"/>
          </w:tcPr>
          <w:p w14:paraId="57834532" w14:textId="77777777" w:rsidR="00E262B3" w:rsidRPr="000A77CC" w:rsidRDefault="00E262B3">
            <w:pPr>
              <w:pStyle w:val="TableParagraph"/>
              <w:spacing w:before="0"/>
              <w:ind w:left="0"/>
              <w:rPr>
                <w:rFonts w:ascii="Times New Roman" w:hAnsi="Times New Roman" w:cs="Times New Roman"/>
                <w:sz w:val="20"/>
              </w:rPr>
            </w:pPr>
          </w:p>
        </w:tc>
        <w:tc>
          <w:tcPr>
            <w:tcW w:w="2080" w:type="dxa"/>
            <w:vMerge/>
            <w:tcBorders>
              <w:bottom w:val="single" w:sz="8" w:space="0" w:color="808285"/>
            </w:tcBorders>
            <w:shd w:val="clear" w:color="auto" w:fill="FFE0AD"/>
          </w:tcPr>
          <w:p w14:paraId="620282B4" w14:textId="4C6DAE9D" w:rsidR="00E262B3" w:rsidRPr="000A77CC" w:rsidRDefault="00E262B3" w:rsidP="00491235">
            <w:pPr>
              <w:pStyle w:val="TableParagraph"/>
              <w:spacing w:before="0" w:line="247" w:lineRule="auto"/>
              <w:ind w:right="57"/>
              <w:jc w:val="both"/>
              <w:rPr>
                <w:rFonts w:ascii="Times New Roman" w:hAnsi="Times New Roman" w:cs="Times New Roman"/>
                <w:sz w:val="20"/>
              </w:rPr>
            </w:pPr>
          </w:p>
        </w:tc>
        <w:tc>
          <w:tcPr>
            <w:tcW w:w="1594" w:type="dxa"/>
            <w:vMerge/>
            <w:tcBorders>
              <w:bottom w:val="single" w:sz="8" w:space="0" w:color="808285"/>
            </w:tcBorders>
            <w:shd w:val="clear" w:color="auto" w:fill="FFE0AD"/>
          </w:tcPr>
          <w:p w14:paraId="155D10AE" w14:textId="630EDC63" w:rsidR="00E262B3" w:rsidRPr="000A77CC" w:rsidRDefault="00E262B3">
            <w:pPr>
              <w:pStyle w:val="TableParagraph"/>
              <w:spacing w:before="2" w:line="208" w:lineRule="exact"/>
              <w:rPr>
                <w:rFonts w:ascii="Times New Roman" w:hAnsi="Times New Roman" w:cs="Times New Roman"/>
                <w:sz w:val="20"/>
              </w:rPr>
            </w:pPr>
          </w:p>
        </w:tc>
        <w:tc>
          <w:tcPr>
            <w:tcW w:w="1427" w:type="dxa"/>
            <w:vMerge/>
            <w:tcBorders>
              <w:bottom w:val="single" w:sz="8" w:space="0" w:color="808285"/>
            </w:tcBorders>
            <w:shd w:val="clear" w:color="auto" w:fill="FFE0AD"/>
          </w:tcPr>
          <w:p w14:paraId="2E559C28" w14:textId="20D6EA5A" w:rsidR="00E262B3" w:rsidRPr="000A77CC" w:rsidRDefault="00E262B3" w:rsidP="00F67A2A">
            <w:pPr>
              <w:pStyle w:val="TableParagraph"/>
              <w:spacing w:before="0" w:line="247" w:lineRule="auto"/>
              <w:ind w:left="81" w:right="165"/>
              <w:rPr>
                <w:rFonts w:ascii="Times New Roman" w:hAnsi="Times New Roman" w:cs="Times New Roman"/>
                <w:sz w:val="20"/>
              </w:rPr>
            </w:pPr>
          </w:p>
        </w:tc>
        <w:tc>
          <w:tcPr>
            <w:tcW w:w="1679" w:type="dxa"/>
            <w:vMerge/>
            <w:tcBorders>
              <w:bottom w:val="single" w:sz="8" w:space="0" w:color="808285"/>
            </w:tcBorders>
            <w:shd w:val="clear" w:color="auto" w:fill="FFE0AD"/>
          </w:tcPr>
          <w:p w14:paraId="2554862C" w14:textId="42CD0FB0" w:rsidR="00E262B3" w:rsidRPr="000A77CC" w:rsidRDefault="00E262B3" w:rsidP="000A142B">
            <w:pPr>
              <w:pStyle w:val="TableParagraph"/>
              <w:spacing w:before="0" w:line="225" w:lineRule="exact"/>
              <w:ind w:left="81"/>
              <w:rPr>
                <w:rFonts w:ascii="Times New Roman" w:hAnsi="Times New Roman" w:cs="Times New Roman"/>
                <w:sz w:val="20"/>
              </w:rPr>
            </w:pPr>
          </w:p>
        </w:tc>
      </w:tr>
      <w:tr w:rsidR="00E262B3" w:rsidRPr="000A77CC" w14:paraId="1E18DC3E" w14:textId="77777777" w:rsidTr="00781B0A">
        <w:trPr>
          <w:trHeight w:val="1525"/>
        </w:trPr>
        <w:tc>
          <w:tcPr>
            <w:tcW w:w="1650" w:type="dxa"/>
            <w:shd w:val="clear" w:color="auto" w:fill="FFCC7A"/>
          </w:tcPr>
          <w:p w14:paraId="188F41B7" w14:textId="00E1CD49" w:rsidR="00E262B3" w:rsidRPr="000A77CC" w:rsidRDefault="00E262B3" w:rsidP="00E262B3">
            <w:pPr>
              <w:pStyle w:val="TableParagraph"/>
              <w:ind w:left="79"/>
              <w:rPr>
                <w:rFonts w:ascii="Times New Roman" w:hAnsi="Times New Roman" w:cs="Times New Roman"/>
                <w:sz w:val="20"/>
              </w:rPr>
            </w:pPr>
            <w:r w:rsidRPr="000A77CC">
              <w:rPr>
                <w:rFonts w:ascii="Times New Roman" w:hAnsi="Times New Roman" w:cs="Times New Roman"/>
                <w:sz w:val="20"/>
              </w:rPr>
              <w:t>Hệ thống hỗ trợ quyết định của bộ phận thế hệ thứ nhất (DSS)</w:t>
            </w:r>
          </w:p>
        </w:tc>
        <w:tc>
          <w:tcPr>
            <w:tcW w:w="1645" w:type="dxa"/>
            <w:shd w:val="clear" w:color="auto" w:fill="FFCC7A"/>
          </w:tcPr>
          <w:p w14:paraId="54A86CEF" w14:textId="77777777" w:rsidR="00E262B3" w:rsidRPr="000A77CC" w:rsidRDefault="00E262B3">
            <w:pPr>
              <w:pStyle w:val="TableParagraph"/>
              <w:spacing w:line="218" w:lineRule="exact"/>
              <w:rPr>
                <w:rFonts w:ascii="Times New Roman" w:hAnsi="Times New Roman" w:cs="Times New Roman"/>
                <w:sz w:val="20"/>
              </w:rPr>
            </w:pPr>
            <w:r w:rsidRPr="000A77CC">
              <w:rPr>
                <w:rFonts w:ascii="Times New Roman" w:hAnsi="Times New Roman" w:cs="Times New Roman"/>
                <w:color w:val="231F20"/>
                <w:w w:val="90"/>
                <w:sz w:val="20"/>
              </w:rPr>
              <w:t>Dữ liệu hoạt động</w:t>
            </w:r>
          </w:p>
          <w:p w14:paraId="4AD8C7BF" w14:textId="5C67ED41" w:rsidR="00E262B3" w:rsidRPr="000A77CC" w:rsidRDefault="00E262B3" w:rsidP="000C4306">
            <w:pPr>
              <w:pStyle w:val="TableParagraph"/>
              <w:spacing w:before="2" w:line="218" w:lineRule="exact"/>
              <w:rPr>
                <w:rFonts w:ascii="Times New Roman" w:hAnsi="Times New Roman" w:cs="Times New Roman"/>
                <w:sz w:val="20"/>
              </w:rPr>
            </w:pPr>
            <w:r w:rsidRPr="000A77CC">
              <w:rPr>
                <w:rFonts w:ascii="Times New Roman" w:hAnsi="Times New Roman" w:cs="Times New Roman"/>
                <w:color w:val="231F20"/>
                <w:w w:val="90"/>
                <w:sz w:val="20"/>
              </w:rPr>
              <w:t>Dữ liệu bên ngoài</w:t>
            </w:r>
          </w:p>
        </w:tc>
        <w:tc>
          <w:tcPr>
            <w:tcW w:w="2080" w:type="dxa"/>
            <w:shd w:val="clear" w:color="auto" w:fill="FFCC7A"/>
          </w:tcPr>
          <w:p w14:paraId="0D445851" w14:textId="77777777" w:rsidR="00781B0A" w:rsidRPr="000A77CC" w:rsidRDefault="00781B0A" w:rsidP="00781B0A">
            <w:pPr>
              <w:pStyle w:val="TableParagraph"/>
              <w:spacing w:line="218" w:lineRule="exact"/>
              <w:rPr>
                <w:rFonts w:ascii="Times New Roman" w:hAnsi="Times New Roman" w:cs="Times New Roman"/>
                <w:color w:val="231F20"/>
                <w:w w:val="90"/>
                <w:sz w:val="20"/>
              </w:rPr>
            </w:pPr>
            <w:r w:rsidRPr="000A77CC">
              <w:rPr>
                <w:rFonts w:ascii="Times New Roman" w:hAnsi="Times New Roman" w:cs="Times New Roman"/>
                <w:color w:val="231F20"/>
                <w:w w:val="90"/>
                <w:sz w:val="20"/>
              </w:rPr>
              <w:t>Quá trình khai thác và tích hợp dữ liệu điền vào kho dữ liệu DSS</w:t>
            </w:r>
          </w:p>
          <w:p w14:paraId="7973C20D" w14:textId="11FCDDAA" w:rsidR="00E262B3" w:rsidRPr="000A77CC" w:rsidRDefault="00781B0A" w:rsidP="00781B0A">
            <w:pPr>
              <w:pStyle w:val="TableParagraph"/>
              <w:spacing w:before="8"/>
              <w:rPr>
                <w:rFonts w:ascii="Times New Roman" w:hAnsi="Times New Roman" w:cs="Times New Roman"/>
                <w:sz w:val="20"/>
              </w:rPr>
            </w:pPr>
            <w:r w:rsidRPr="000A77CC">
              <w:rPr>
                <w:rFonts w:ascii="Times New Roman" w:hAnsi="Times New Roman" w:cs="Times New Roman"/>
                <w:color w:val="231F20"/>
                <w:w w:val="90"/>
                <w:sz w:val="20"/>
              </w:rPr>
              <w:t>Chạy định kỳ</w:t>
            </w:r>
          </w:p>
        </w:tc>
        <w:tc>
          <w:tcPr>
            <w:tcW w:w="1594" w:type="dxa"/>
            <w:shd w:val="clear" w:color="auto" w:fill="FFCC7A"/>
          </w:tcPr>
          <w:p w14:paraId="7B97C83C" w14:textId="30770AF1" w:rsidR="000D6ECD" w:rsidRPr="000A77CC" w:rsidRDefault="000D6ECD" w:rsidP="000D6ECD">
            <w:pPr>
              <w:pStyle w:val="TableParagraph"/>
              <w:spacing w:line="218" w:lineRule="exact"/>
              <w:rPr>
                <w:rFonts w:ascii="Times New Roman" w:hAnsi="Times New Roman" w:cs="Times New Roman"/>
                <w:color w:val="231F20"/>
                <w:w w:val="95"/>
                <w:sz w:val="20"/>
              </w:rPr>
            </w:pPr>
            <w:r w:rsidRPr="000A77CC">
              <w:rPr>
                <w:rFonts w:ascii="Times New Roman" w:hAnsi="Times New Roman" w:cs="Times New Roman"/>
                <w:color w:val="231F20"/>
                <w:w w:val="95"/>
                <w:sz w:val="20"/>
              </w:rPr>
              <w:t>Tạo cơ sở dữ liệu hệ thống hỗ trợ ra quyết định</w:t>
            </w:r>
            <w:r w:rsidR="00781B0A" w:rsidRPr="000A77CC">
              <w:rPr>
                <w:rFonts w:ascii="Times New Roman" w:hAnsi="Times New Roman" w:cs="Times New Roman"/>
                <w:color w:val="231F20"/>
                <w:w w:val="95"/>
                <w:sz w:val="20"/>
              </w:rPr>
              <w:t xml:space="preserve"> </w:t>
            </w:r>
            <w:r w:rsidRPr="000A77CC">
              <w:rPr>
                <w:rFonts w:ascii="Times New Roman" w:hAnsi="Times New Roman" w:cs="Times New Roman"/>
                <w:color w:val="231F20"/>
                <w:w w:val="95"/>
                <w:sz w:val="20"/>
              </w:rPr>
              <w:t>đầu tiên</w:t>
            </w:r>
          </w:p>
          <w:p w14:paraId="68E85A7E" w14:textId="6BD679EF" w:rsidR="00E262B3" w:rsidRPr="000A77CC" w:rsidRDefault="000D6ECD" w:rsidP="000D6ECD">
            <w:pPr>
              <w:pStyle w:val="TableParagraph"/>
              <w:spacing w:before="2"/>
              <w:rPr>
                <w:rFonts w:ascii="Times New Roman" w:hAnsi="Times New Roman" w:cs="Times New Roman"/>
                <w:sz w:val="20"/>
              </w:rPr>
            </w:pPr>
            <w:r w:rsidRPr="000A77CC">
              <w:rPr>
                <w:rFonts w:ascii="Times New Roman" w:hAnsi="Times New Roman" w:cs="Times New Roman"/>
                <w:color w:val="231F20"/>
                <w:w w:val="95"/>
                <w:sz w:val="20"/>
              </w:rPr>
              <w:t>Th</w:t>
            </w:r>
            <w:r w:rsidRPr="000A77CC">
              <w:rPr>
                <w:rFonts w:ascii="Times New Roman" w:hAnsi="Times New Roman" w:cs="Times New Roman"/>
                <w:color w:val="231F20"/>
                <w:w w:val="95"/>
                <w:sz w:val="20"/>
                <w:lang w:val="vi-VN"/>
              </w:rPr>
              <w:t>ư</w:t>
            </w:r>
            <w:r w:rsidRPr="000A77CC">
              <w:rPr>
                <w:rFonts w:ascii="Times New Roman" w:hAnsi="Times New Roman" w:cs="Times New Roman"/>
                <w:color w:val="231F20"/>
                <w:w w:val="95"/>
                <w:sz w:val="20"/>
              </w:rPr>
              <w:t>ờng là hệ quản trị cơ sở dữ liệu</w:t>
            </w:r>
          </w:p>
        </w:tc>
        <w:tc>
          <w:tcPr>
            <w:tcW w:w="1427" w:type="dxa"/>
            <w:shd w:val="clear" w:color="auto" w:fill="FFCC7A"/>
          </w:tcPr>
          <w:p w14:paraId="34E471A9" w14:textId="0EF9AD9E" w:rsidR="00E262B3" w:rsidRPr="000A77CC" w:rsidRDefault="001672EE" w:rsidP="001672EE">
            <w:pPr>
              <w:pStyle w:val="TableParagraph"/>
              <w:spacing w:line="218" w:lineRule="exact"/>
              <w:ind w:left="81"/>
              <w:rPr>
                <w:rFonts w:ascii="Times New Roman" w:hAnsi="Times New Roman" w:cs="Times New Roman"/>
                <w:color w:val="231F20"/>
                <w:spacing w:val="-2"/>
                <w:w w:val="95"/>
                <w:sz w:val="20"/>
              </w:rPr>
            </w:pPr>
            <w:r w:rsidRPr="000A77CC">
              <w:rPr>
                <w:rFonts w:ascii="Times New Roman" w:hAnsi="Times New Roman" w:cs="Times New Roman"/>
                <w:color w:val="231F20"/>
                <w:spacing w:val="-2"/>
                <w:w w:val="95"/>
                <w:sz w:val="20"/>
              </w:rPr>
              <w:t>Công cụ truy vấn với một số khả năng phân tích và các báo cáo được xác định trước</w:t>
            </w:r>
          </w:p>
        </w:tc>
        <w:tc>
          <w:tcPr>
            <w:tcW w:w="1679" w:type="dxa"/>
            <w:shd w:val="clear" w:color="auto" w:fill="FFCC7A"/>
          </w:tcPr>
          <w:p w14:paraId="185FCB38" w14:textId="77777777" w:rsidR="00781B0A" w:rsidRPr="000A77CC" w:rsidRDefault="00781B0A" w:rsidP="00781B0A">
            <w:pPr>
              <w:pStyle w:val="TableParagraph"/>
              <w:spacing w:line="218" w:lineRule="exact"/>
              <w:ind w:left="82"/>
              <w:rPr>
                <w:rFonts w:ascii="Times New Roman" w:hAnsi="Times New Roman" w:cs="Times New Roman"/>
                <w:color w:val="231F20"/>
                <w:w w:val="90"/>
                <w:sz w:val="20"/>
              </w:rPr>
            </w:pPr>
            <w:r w:rsidRPr="000A77CC">
              <w:rPr>
                <w:rFonts w:ascii="Times New Roman" w:hAnsi="Times New Roman" w:cs="Times New Roman"/>
                <w:color w:val="231F20"/>
                <w:w w:val="90"/>
                <w:sz w:val="20"/>
              </w:rPr>
              <w:t>kiểu bảng tính</w:t>
            </w:r>
          </w:p>
          <w:p w14:paraId="3AE92AB9" w14:textId="2E03DB9E" w:rsidR="00E262B3" w:rsidRPr="000A77CC" w:rsidRDefault="00781B0A" w:rsidP="00781B0A">
            <w:pPr>
              <w:pStyle w:val="TableParagraph"/>
              <w:spacing w:before="0" w:line="225" w:lineRule="exact"/>
              <w:ind w:left="82"/>
              <w:rPr>
                <w:rFonts w:ascii="Times New Roman" w:hAnsi="Times New Roman" w:cs="Times New Roman"/>
                <w:sz w:val="20"/>
              </w:rPr>
            </w:pPr>
            <w:r w:rsidRPr="000A77CC">
              <w:rPr>
                <w:rFonts w:ascii="Times New Roman" w:hAnsi="Times New Roman" w:cs="Times New Roman"/>
                <w:color w:val="231F20"/>
                <w:w w:val="90"/>
                <w:sz w:val="20"/>
              </w:rPr>
              <w:t>Các công cụ trình bày nâng cao với khả năng vẽ đồ thị và đồ họa</w:t>
            </w:r>
          </w:p>
        </w:tc>
      </w:tr>
      <w:tr w:rsidR="00E262B3" w:rsidRPr="000A77CC" w14:paraId="65AC9367" w14:textId="77777777" w:rsidTr="00EA7622">
        <w:trPr>
          <w:trHeight w:val="269"/>
        </w:trPr>
        <w:tc>
          <w:tcPr>
            <w:tcW w:w="1650" w:type="dxa"/>
            <w:tcBorders>
              <w:bottom w:val="nil"/>
            </w:tcBorders>
            <w:shd w:val="clear" w:color="auto" w:fill="FFE0AD"/>
          </w:tcPr>
          <w:p w14:paraId="690B9AD7" w14:textId="7AE293CA" w:rsidR="00E262B3" w:rsidRPr="000A77CC" w:rsidRDefault="00E262B3" w:rsidP="00E262B3">
            <w:pPr>
              <w:pStyle w:val="TableParagraph"/>
              <w:spacing w:line="218" w:lineRule="exact"/>
              <w:ind w:left="0"/>
              <w:rPr>
                <w:rFonts w:ascii="Times New Roman" w:hAnsi="Times New Roman" w:cs="Times New Roman"/>
                <w:sz w:val="20"/>
              </w:rPr>
            </w:pPr>
            <w:r w:rsidRPr="000A77CC">
              <w:rPr>
                <w:rFonts w:ascii="Times New Roman" w:hAnsi="Times New Roman" w:cs="Times New Roman"/>
                <w:color w:val="231F20"/>
                <w:sz w:val="20"/>
              </w:rPr>
              <w:t>BI thế hệ đầu</w:t>
            </w:r>
          </w:p>
        </w:tc>
        <w:tc>
          <w:tcPr>
            <w:tcW w:w="1645" w:type="dxa"/>
            <w:tcBorders>
              <w:bottom w:val="nil"/>
            </w:tcBorders>
            <w:shd w:val="clear" w:color="auto" w:fill="FFE0AD"/>
          </w:tcPr>
          <w:p w14:paraId="7D401613" w14:textId="5BBAEF08" w:rsidR="00E262B3" w:rsidRPr="000A77CC" w:rsidRDefault="00E262B3">
            <w:pPr>
              <w:pStyle w:val="TableParagraph"/>
              <w:spacing w:line="218" w:lineRule="exact"/>
              <w:rPr>
                <w:rFonts w:ascii="Times New Roman" w:hAnsi="Times New Roman" w:cs="Times New Roman"/>
                <w:sz w:val="20"/>
              </w:rPr>
            </w:pPr>
            <w:r w:rsidRPr="000A77CC">
              <w:rPr>
                <w:rFonts w:ascii="Times New Roman" w:hAnsi="Times New Roman" w:cs="Times New Roman"/>
                <w:color w:val="231F20"/>
                <w:w w:val="90"/>
                <w:sz w:val="20"/>
              </w:rPr>
              <w:t xml:space="preserve">Dữ liệu hoat động </w:t>
            </w:r>
          </w:p>
        </w:tc>
        <w:tc>
          <w:tcPr>
            <w:tcW w:w="2080" w:type="dxa"/>
            <w:vMerge w:val="restart"/>
            <w:shd w:val="clear" w:color="auto" w:fill="FFE0AD"/>
          </w:tcPr>
          <w:p w14:paraId="7D88A84E" w14:textId="77777777" w:rsidR="000D6ECD" w:rsidRPr="000A77CC" w:rsidRDefault="000D6ECD" w:rsidP="000D6ECD">
            <w:pPr>
              <w:pStyle w:val="TableParagraph"/>
              <w:spacing w:line="218" w:lineRule="exact"/>
              <w:rPr>
                <w:rFonts w:ascii="Times New Roman" w:hAnsi="Times New Roman" w:cs="Times New Roman"/>
                <w:color w:val="231F20"/>
                <w:w w:val="95"/>
                <w:sz w:val="20"/>
              </w:rPr>
            </w:pPr>
            <w:r w:rsidRPr="000A77CC">
              <w:rPr>
                <w:rFonts w:ascii="Times New Roman" w:hAnsi="Times New Roman" w:cs="Times New Roman"/>
                <w:color w:val="231F20"/>
                <w:w w:val="95"/>
                <w:sz w:val="20"/>
              </w:rPr>
              <w:t>Khai thác và tích hợp dữ liệu nâng cao</w:t>
            </w:r>
          </w:p>
          <w:p w14:paraId="1E9BCD4B" w14:textId="7EADAE0B" w:rsidR="00E262B3" w:rsidRPr="000A77CC" w:rsidRDefault="000D6ECD" w:rsidP="000D6ECD">
            <w:pPr>
              <w:pStyle w:val="TableParagraph"/>
              <w:spacing w:before="2"/>
              <w:rPr>
                <w:rFonts w:ascii="Times New Roman" w:hAnsi="Times New Roman" w:cs="Times New Roman"/>
                <w:sz w:val="20"/>
              </w:rPr>
            </w:pPr>
            <w:r w:rsidRPr="000A77CC">
              <w:rPr>
                <w:rFonts w:ascii="Times New Roman" w:hAnsi="Times New Roman" w:cs="Times New Roman"/>
                <w:color w:val="231F20"/>
                <w:w w:val="95"/>
                <w:sz w:val="20"/>
              </w:rPr>
              <w:t>Truy cập các nguồn dữ liệu đa dạng, bộ lọc, tập hợp, phân loại, lên lịch và giải quyết xung đột</w:t>
            </w:r>
          </w:p>
        </w:tc>
        <w:tc>
          <w:tcPr>
            <w:tcW w:w="1594" w:type="dxa"/>
            <w:vMerge w:val="restart"/>
            <w:shd w:val="clear" w:color="auto" w:fill="FFE0AD"/>
          </w:tcPr>
          <w:p w14:paraId="6B310377" w14:textId="77777777" w:rsidR="00781B0A" w:rsidRPr="000A77CC" w:rsidRDefault="00781B0A" w:rsidP="00781B0A">
            <w:pPr>
              <w:pStyle w:val="TableParagraph"/>
              <w:spacing w:line="218" w:lineRule="exact"/>
              <w:rPr>
                <w:rFonts w:ascii="Times New Roman" w:hAnsi="Times New Roman" w:cs="Times New Roman"/>
                <w:color w:val="231F20"/>
                <w:w w:val="95"/>
                <w:sz w:val="20"/>
              </w:rPr>
            </w:pPr>
            <w:r w:rsidRPr="000A77CC">
              <w:rPr>
                <w:rFonts w:ascii="Times New Roman" w:hAnsi="Times New Roman" w:cs="Times New Roman"/>
                <w:color w:val="231F20"/>
                <w:w w:val="95"/>
                <w:sz w:val="20"/>
              </w:rPr>
              <w:t>Công nghệ RDBMS kho dữ liệu được tối ưu hóa cho mục đích truy vấn</w:t>
            </w:r>
          </w:p>
          <w:p w14:paraId="5A1F696C" w14:textId="2A2D8C95" w:rsidR="00E262B3" w:rsidRPr="000A77CC" w:rsidRDefault="00781B0A" w:rsidP="00781B0A">
            <w:pPr>
              <w:pStyle w:val="TableParagraph"/>
              <w:spacing w:before="2" w:line="218" w:lineRule="exact"/>
              <w:rPr>
                <w:rFonts w:ascii="Times New Roman" w:hAnsi="Times New Roman" w:cs="Times New Roman"/>
                <w:sz w:val="20"/>
              </w:rPr>
            </w:pPr>
            <w:r w:rsidRPr="000A77CC">
              <w:rPr>
                <w:rFonts w:ascii="Times New Roman" w:hAnsi="Times New Roman" w:cs="Times New Roman"/>
                <w:color w:val="231F20"/>
                <w:w w:val="95"/>
                <w:sz w:val="20"/>
              </w:rPr>
              <w:t>Giản đồ hình sao</w:t>
            </w:r>
          </w:p>
        </w:tc>
        <w:tc>
          <w:tcPr>
            <w:tcW w:w="1427" w:type="dxa"/>
            <w:tcBorders>
              <w:bottom w:val="nil"/>
            </w:tcBorders>
            <w:shd w:val="clear" w:color="auto" w:fill="FFE0AD"/>
          </w:tcPr>
          <w:p w14:paraId="021C3066" w14:textId="79CB7A87" w:rsidR="00E262B3" w:rsidRPr="000A77CC" w:rsidRDefault="000D6ECD">
            <w:pPr>
              <w:pStyle w:val="TableParagraph"/>
              <w:spacing w:line="218" w:lineRule="exact"/>
              <w:ind w:left="81"/>
              <w:rPr>
                <w:rFonts w:ascii="Times New Roman" w:hAnsi="Times New Roman" w:cs="Times New Roman"/>
                <w:sz w:val="20"/>
              </w:rPr>
            </w:pPr>
            <w:r w:rsidRPr="000A77CC">
              <w:rPr>
                <w:rFonts w:ascii="Times New Roman" w:hAnsi="Times New Roman" w:cs="Times New Roman"/>
                <w:color w:val="231F20"/>
                <w:w w:val="95"/>
                <w:sz w:val="20"/>
              </w:rPr>
              <w:t>Giống như trên</w:t>
            </w:r>
          </w:p>
        </w:tc>
        <w:tc>
          <w:tcPr>
            <w:tcW w:w="1679" w:type="dxa"/>
            <w:vMerge w:val="restart"/>
            <w:shd w:val="clear" w:color="auto" w:fill="FFE0AD"/>
          </w:tcPr>
          <w:p w14:paraId="0E797C92" w14:textId="3D9C32E4" w:rsidR="00E262B3" w:rsidRPr="000A77CC" w:rsidRDefault="00781B0A" w:rsidP="00EA7622">
            <w:pPr>
              <w:pStyle w:val="TableParagraph"/>
              <w:spacing w:before="2" w:line="218" w:lineRule="exact"/>
              <w:ind w:left="82"/>
              <w:rPr>
                <w:rFonts w:ascii="Times New Roman" w:hAnsi="Times New Roman" w:cs="Times New Roman"/>
                <w:sz w:val="20"/>
              </w:rPr>
            </w:pPr>
            <w:r w:rsidRPr="000A77CC">
              <w:rPr>
                <w:rFonts w:ascii="Times New Roman" w:hAnsi="Times New Roman" w:cs="Times New Roman"/>
                <w:color w:val="231F20"/>
                <w:w w:val="90"/>
                <w:sz w:val="20"/>
              </w:rPr>
              <w:t>Tương tự như trên Các công cụ trình bày đa chiều với khả năng xem chi tiết</w:t>
            </w:r>
          </w:p>
        </w:tc>
      </w:tr>
      <w:tr w:rsidR="00E262B3" w:rsidRPr="000A77CC" w14:paraId="26CD4E1C" w14:textId="77777777" w:rsidTr="00EA7622">
        <w:trPr>
          <w:trHeight w:val="240"/>
        </w:trPr>
        <w:tc>
          <w:tcPr>
            <w:tcW w:w="1650" w:type="dxa"/>
            <w:tcBorders>
              <w:top w:val="nil"/>
              <w:bottom w:val="nil"/>
            </w:tcBorders>
            <w:shd w:val="clear" w:color="auto" w:fill="FFE0AD"/>
          </w:tcPr>
          <w:p w14:paraId="289FC743" w14:textId="27DB3D54" w:rsidR="00E262B3" w:rsidRPr="000A77CC" w:rsidRDefault="00E262B3" w:rsidP="00E262B3">
            <w:pPr>
              <w:pStyle w:val="TableParagraph"/>
              <w:spacing w:before="2" w:line="218" w:lineRule="exact"/>
              <w:ind w:left="0"/>
              <w:rPr>
                <w:rFonts w:ascii="Times New Roman" w:hAnsi="Times New Roman" w:cs="Times New Roman"/>
                <w:sz w:val="20"/>
              </w:rPr>
            </w:pPr>
          </w:p>
        </w:tc>
        <w:tc>
          <w:tcPr>
            <w:tcW w:w="1645" w:type="dxa"/>
            <w:tcBorders>
              <w:top w:val="nil"/>
              <w:bottom w:val="nil"/>
            </w:tcBorders>
            <w:shd w:val="clear" w:color="auto" w:fill="FFE0AD"/>
          </w:tcPr>
          <w:p w14:paraId="14AC1DF3" w14:textId="5A586F22" w:rsidR="00E262B3" w:rsidRPr="000A77CC" w:rsidRDefault="00E262B3">
            <w:pPr>
              <w:pStyle w:val="TableParagraph"/>
              <w:spacing w:before="2" w:line="218" w:lineRule="exact"/>
              <w:rPr>
                <w:rFonts w:ascii="Times New Roman" w:hAnsi="Times New Roman" w:cs="Times New Roman"/>
                <w:sz w:val="20"/>
              </w:rPr>
            </w:pPr>
            <w:r w:rsidRPr="000A77CC">
              <w:rPr>
                <w:rFonts w:ascii="Times New Roman" w:hAnsi="Times New Roman" w:cs="Times New Roman"/>
                <w:color w:val="231F20"/>
                <w:w w:val="90"/>
                <w:sz w:val="20"/>
              </w:rPr>
              <w:t>Dữ liệu bên ngoài</w:t>
            </w:r>
          </w:p>
        </w:tc>
        <w:tc>
          <w:tcPr>
            <w:tcW w:w="2080" w:type="dxa"/>
            <w:vMerge/>
            <w:shd w:val="clear" w:color="auto" w:fill="FFE0AD"/>
          </w:tcPr>
          <w:p w14:paraId="2A05A721" w14:textId="01FFAB8E" w:rsidR="00E262B3" w:rsidRPr="000A77CC" w:rsidRDefault="00E262B3" w:rsidP="000B03BC">
            <w:pPr>
              <w:pStyle w:val="TableParagraph"/>
              <w:spacing w:before="2"/>
              <w:rPr>
                <w:rFonts w:ascii="Times New Roman" w:hAnsi="Times New Roman" w:cs="Times New Roman"/>
                <w:sz w:val="20"/>
              </w:rPr>
            </w:pPr>
          </w:p>
        </w:tc>
        <w:tc>
          <w:tcPr>
            <w:tcW w:w="1594" w:type="dxa"/>
            <w:vMerge/>
            <w:shd w:val="clear" w:color="auto" w:fill="FFE0AD"/>
          </w:tcPr>
          <w:p w14:paraId="35E96B24" w14:textId="1797E04D" w:rsidR="00E262B3" w:rsidRPr="000A77CC" w:rsidRDefault="00E262B3" w:rsidP="00F27A4D">
            <w:pPr>
              <w:pStyle w:val="TableParagraph"/>
              <w:spacing w:before="2" w:line="218" w:lineRule="exact"/>
              <w:rPr>
                <w:rFonts w:ascii="Times New Roman" w:hAnsi="Times New Roman" w:cs="Times New Roman"/>
                <w:sz w:val="20"/>
              </w:rPr>
            </w:pPr>
          </w:p>
        </w:tc>
        <w:tc>
          <w:tcPr>
            <w:tcW w:w="1427" w:type="dxa"/>
            <w:tcBorders>
              <w:top w:val="nil"/>
              <w:bottom w:val="nil"/>
            </w:tcBorders>
            <w:shd w:val="clear" w:color="auto" w:fill="FFE0AD"/>
          </w:tcPr>
          <w:p w14:paraId="56C008DC" w14:textId="77777777" w:rsidR="00E262B3" w:rsidRPr="000A77CC" w:rsidRDefault="00E262B3">
            <w:pPr>
              <w:pStyle w:val="TableParagraph"/>
              <w:spacing w:before="0"/>
              <w:ind w:left="0"/>
              <w:rPr>
                <w:rFonts w:ascii="Times New Roman" w:hAnsi="Times New Roman" w:cs="Times New Roman"/>
                <w:sz w:val="16"/>
              </w:rPr>
            </w:pPr>
          </w:p>
        </w:tc>
        <w:tc>
          <w:tcPr>
            <w:tcW w:w="1679" w:type="dxa"/>
            <w:vMerge/>
            <w:shd w:val="clear" w:color="auto" w:fill="FFE0AD"/>
          </w:tcPr>
          <w:p w14:paraId="2020D663" w14:textId="64E7D72A" w:rsidR="00E262B3" w:rsidRPr="000A77CC" w:rsidRDefault="00E262B3" w:rsidP="00EA7622">
            <w:pPr>
              <w:pStyle w:val="TableParagraph"/>
              <w:spacing w:before="2" w:line="218" w:lineRule="exact"/>
              <w:ind w:left="82"/>
              <w:rPr>
                <w:rFonts w:ascii="Times New Roman" w:hAnsi="Times New Roman" w:cs="Times New Roman"/>
                <w:sz w:val="20"/>
              </w:rPr>
            </w:pPr>
          </w:p>
        </w:tc>
      </w:tr>
      <w:tr w:rsidR="00E262B3" w:rsidRPr="000A77CC" w14:paraId="4BC8E6C7" w14:textId="77777777" w:rsidTr="00EA7622">
        <w:trPr>
          <w:trHeight w:val="239"/>
        </w:trPr>
        <w:tc>
          <w:tcPr>
            <w:tcW w:w="1650" w:type="dxa"/>
            <w:tcBorders>
              <w:top w:val="nil"/>
              <w:bottom w:val="nil"/>
            </w:tcBorders>
            <w:shd w:val="clear" w:color="auto" w:fill="FFE0AD"/>
          </w:tcPr>
          <w:p w14:paraId="2D3A6037" w14:textId="77777777" w:rsidR="00E262B3" w:rsidRPr="000A77CC" w:rsidRDefault="00E262B3">
            <w:pPr>
              <w:pStyle w:val="TableParagraph"/>
              <w:spacing w:before="0"/>
              <w:ind w:left="0"/>
              <w:rPr>
                <w:rFonts w:ascii="Times New Roman" w:hAnsi="Times New Roman" w:cs="Times New Roman"/>
                <w:sz w:val="16"/>
              </w:rPr>
            </w:pPr>
          </w:p>
        </w:tc>
        <w:tc>
          <w:tcPr>
            <w:tcW w:w="1645" w:type="dxa"/>
            <w:tcBorders>
              <w:top w:val="nil"/>
              <w:bottom w:val="nil"/>
            </w:tcBorders>
            <w:shd w:val="clear" w:color="auto" w:fill="FFE0AD"/>
          </w:tcPr>
          <w:p w14:paraId="3389E1DE" w14:textId="77777777" w:rsidR="00E262B3" w:rsidRPr="000A77CC" w:rsidRDefault="00E262B3">
            <w:pPr>
              <w:pStyle w:val="TableParagraph"/>
              <w:spacing w:before="0"/>
              <w:ind w:left="0"/>
              <w:rPr>
                <w:rFonts w:ascii="Times New Roman" w:hAnsi="Times New Roman" w:cs="Times New Roman"/>
                <w:sz w:val="16"/>
              </w:rPr>
            </w:pPr>
          </w:p>
        </w:tc>
        <w:tc>
          <w:tcPr>
            <w:tcW w:w="2080" w:type="dxa"/>
            <w:vMerge/>
            <w:shd w:val="clear" w:color="auto" w:fill="FFE0AD"/>
          </w:tcPr>
          <w:p w14:paraId="4BAACADA" w14:textId="64B3A84F" w:rsidR="00E262B3" w:rsidRPr="000A77CC" w:rsidRDefault="00E262B3" w:rsidP="000B03BC">
            <w:pPr>
              <w:pStyle w:val="TableParagraph"/>
              <w:spacing w:before="2"/>
              <w:rPr>
                <w:rFonts w:ascii="Times New Roman" w:hAnsi="Times New Roman" w:cs="Times New Roman"/>
                <w:sz w:val="20"/>
              </w:rPr>
            </w:pPr>
          </w:p>
        </w:tc>
        <w:tc>
          <w:tcPr>
            <w:tcW w:w="1594" w:type="dxa"/>
            <w:vMerge/>
            <w:shd w:val="clear" w:color="auto" w:fill="FFE0AD"/>
          </w:tcPr>
          <w:p w14:paraId="7234F8CA" w14:textId="42FFFDB7" w:rsidR="00E262B3" w:rsidRPr="000A77CC" w:rsidRDefault="00E262B3" w:rsidP="00F27A4D">
            <w:pPr>
              <w:pStyle w:val="TableParagraph"/>
              <w:spacing w:before="2" w:line="218" w:lineRule="exact"/>
              <w:rPr>
                <w:rFonts w:ascii="Times New Roman" w:hAnsi="Times New Roman" w:cs="Times New Roman"/>
                <w:sz w:val="20"/>
              </w:rPr>
            </w:pPr>
          </w:p>
        </w:tc>
        <w:tc>
          <w:tcPr>
            <w:tcW w:w="1427" w:type="dxa"/>
            <w:tcBorders>
              <w:top w:val="nil"/>
              <w:bottom w:val="nil"/>
            </w:tcBorders>
            <w:shd w:val="clear" w:color="auto" w:fill="FFE0AD"/>
          </w:tcPr>
          <w:p w14:paraId="7539574A" w14:textId="77777777" w:rsidR="00E262B3" w:rsidRPr="000A77CC" w:rsidRDefault="00E262B3">
            <w:pPr>
              <w:pStyle w:val="TableParagraph"/>
              <w:spacing w:before="0"/>
              <w:ind w:left="0"/>
              <w:rPr>
                <w:rFonts w:ascii="Times New Roman" w:hAnsi="Times New Roman" w:cs="Times New Roman"/>
                <w:sz w:val="16"/>
              </w:rPr>
            </w:pPr>
          </w:p>
        </w:tc>
        <w:tc>
          <w:tcPr>
            <w:tcW w:w="1679" w:type="dxa"/>
            <w:vMerge/>
            <w:shd w:val="clear" w:color="auto" w:fill="FFE0AD"/>
          </w:tcPr>
          <w:p w14:paraId="33D6A01A" w14:textId="04D93ED7" w:rsidR="00E262B3" w:rsidRPr="000A77CC" w:rsidRDefault="00E262B3" w:rsidP="00EA7622">
            <w:pPr>
              <w:pStyle w:val="TableParagraph"/>
              <w:spacing w:before="2" w:line="218" w:lineRule="exact"/>
              <w:ind w:left="82"/>
              <w:rPr>
                <w:rFonts w:ascii="Times New Roman" w:hAnsi="Times New Roman" w:cs="Times New Roman"/>
                <w:sz w:val="20"/>
              </w:rPr>
            </w:pPr>
          </w:p>
        </w:tc>
      </w:tr>
      <w:tr w:rsidR="00E262B3" w:rsidRPr="000A77CC" w14:paraId="3C926913" w14:textId="77777777" w:rsidTr="00EA7622">
        <w:trPr>
          <w:trHeight w:val="240"/>
        </w:trPr>
        <w:tc>
          <w:tcPr>
            <w:tcW w:w="1650" w:type="dxa"/>
            <w:tcBorders>
              <w:top w:val="nil"/>
              <w:bottom w:val="nil"/>
            </w:tcBorders>
            <w:shd w:val="clear" w:color="auto" w:fill="FFE0AD"/>
          </w:tcPr>
          <w:p w14:paraId="754A3841" w14:textId="77777777" w:rsidR="00E262B3" w:rsidRPr="000A77CC" w:rsidRDefault="00E262B3">
            <w:pPr>
              <w:pStyle w:val="TableParagraph"/>
              <w:spacing w:before="0"/>
              <w:ind w:left="0"/>
              <w:rPr>
                <w:rFonts w:ascii="Times New Roman" w:hAnsi="Times New Roman" w:cs="Times New Roman"/>
                <w:sz w:val="16"/>
              </w:rPr>
            </w:pPr>
          </w:p>
        </w:tc>
        <w:tc>
          <w:tcPr>
            <w:tcW w:w="1645" w:type="dxa"/>
            <w:tcBorders>
              <w:top w:val="nil"/>
              <w:bottom w:val="nil"/>
            </w:tcBorders>
            <w:shd w:val="clear" w:color="auto" w:fill="FFE0AD"/>
          </w:tcPr>
          <w:p w14:paraId="3B5D1F42" w14:textId="77777777" w:rsidR="00E262B3" w:rsidRPr="000A77CC" w:rsidRDefault="00E262B3">
            <w:pPr>
              <w:pStyle w:val="TableParagraph"/>
              <w:spacing w:before="0"/>
              <w:ind w:left="0"/>
              <w:rPr>
                <w:rFonts w:ascii="Times New Roman" w:hAnsi="Times New Roman" w:cs="Times New Roman"/>
                <w:sz w:val="16"/>
              </w:rPr>
            </w:pPr>
          </w:p>
        </w:tc>
        <w:tc>
          <w:tcPr>
            <w:tcW w:w="2080" w:type="dxa"/>
            <w:vMerge/>
            <w:shd w:val="clear" w:color="auto" w:fill="FFE0AD"/>
          </w:tcPr>
          <w:p w14:paraId="7E84F460" w14:textId="62792ED4" w:rsidR="00E262B3" w:rsidRPr="000A77CC" w:rsidRDefault="00E262B3" w:rsidP="000B03BC">
            <w:pPr>
              <w:pStyle w:val="TableParagraph"/>
              <w:spacing w:before="2"/>
              <w:rPr>
                <w:rFonts w:ascii="Times New Roman" w:hAnsi="Times New Roman" w:cs="Times New Roman"/>
                <w:sz w:val="20"/>
              </w:rPr>
            </w:pPr>
          </w:p>
        </w:tc>
        <w:tc>
          <w:tcPr>
            <w:tcW w:w="1594" w:type="dxa"/>
            <w:vMerge/>
            <w:shd w:val="clear" w:color="auto" w:fill="FFE0AD"/>
          </w:tcPr>
          <w:p w14:paraId="4D9FF911" w14:textId="53A2B6A9" w:rsidR="00E262B3" w:rsidRPr="000A77CC" w:rsidRDefault="00E262B3" w:rsidP="00F27A4D">
            <w:pPr>
              <w:pStyle w:val="TableParagraph"/>
              <w:spacing w:before="2" w:line="218" w:lineRule="exact"/>
              <w:rPr>
                <w:rFonts w:ascii="Times New Roman" w:hAnsi="Times New Roman" w:cs="Times New Roman"/>
                <w:sz w:val="20"/>
              </w:rPr>
            </w:pPr>
          </w:p>
        </w:tc>
        <w:tc>
          <w:tcPr>
            <w:tcW w:w="1427" w:type="dxa"/>
            <w:tcBorders>
              <w:top w:val="nil"/>
              <w:bottom w:val="nil"/>
            </w:tcBorders>
            <w:shd w:val="clear" w:color="auto" w:fill="FFE0AD"/>
          </w:tcPr>
          <w:p w14:paraId="0D22D420" w14:textId="77777777" w:rsidR="00E262B3" w:rsidRPr="000A77CC" w:rsidRDefault="00E262B3">
            <w:pPr>
              <w:pStyle w:val="TableParagraph"/>
              <w:spacing w:before="0"/>
              <w:ind w:left="0"/>
              <w:rPr>
                <w:rFonts w:ascii="Times New Roman" w:hAnsi="Times New Roman" w:cs="Times New Roman"/>
                <w:sz w:val="16"/>
              </w:rPr>
            </w:pPr>
          </w:p>
        </w:tc>
        <w:tc>
          <w:tcPr>
            <w:tcW w:w="1679" w:type="dxa"/>
            <w:vMerge/>
            <w:shd w:val="clear" w:color="auto" w:fill="FFE0AD"/>
          </w:tcPr>
          <w:p w14:paraId="0C308607" w14:textId="6B7B696E" w:rsidR="00E262B3" w:rsidRPr="000A77CC" w:rsidRDefault="00E262B3" w:rsidP="00EA7622">
            <w:pPr>
              <w:pStyle w:val="TableParagraph"/>
              <w:spacing w:before="2" w:line="218" w:lineRule="exact"/>
              <w:ind w:left="82"/>
              <w:rPr>
                <w:rFonts w:ascii="Times New Roman" w:hAnsi="Times New Roman" w:cs="Times New Roman"/>
                <w:sz w:val="20"/>
              </w:rPr>
            </w:pPr>
          </w:p>
        </w:tc>
      </w:tr>
      <w:tr w:rsidR="00E262B3" w:rsidRPr="000A77CC" w14:paraId="65A293C8" w14:textId="77777777" w:rsidTr="00EA7622">
        <w:trPr>
          <w:trHeight w:val="240"/>
        </w:trPr>
        <w:tc>
          <w:tcPr>
            <w:tcW w:w="1650" w:type="dxa"/>
            <w:tcBorders>
              <w:top w:val="nil"/>
              <w:bottom w:val="nil"/>
            </w:tcBorders>
            <w:shd w:val="clear" w:color="auto" w:fill="FFE0AD"/>
          </w:tcPr>
          <w:p w14:paraId="57D5D006" w14:textId="77777777" w:rsidR="00E262B3" w:rsidRPr="000A77CC" w:rsidRDefault="00E262B3">
            <w:pPr>
              <w:pStyle w:val="TableParagraph"/>
              <w:spacing w:before="0"/>
              <w:ind w:left="0"/>
              <w:rPr>
                <w:rFonts w:ascii="Times New Roman" w:hAnsi="Times New Roman" w:cs="Times New Roman"/>
                <w:sz w:val="16"/>
              </w:rPr>
            </w:pPr>
          </w:p>
        </w:tc>
        <w:tc>
          <w:tcPr>
            <w:tcW w:w="1645" w:type="dxa"/>
            <w:tcBorders>
              <w:top w:val="nil"/>
              <w:bottom w:val="nil"/>
            </w:tcBorders>
            <w:shd w:val="clear" w:color="auto" w:fill="FFE0AD"/>
          </w:tcPr>
          <w:p w14:paraId="409A5304" w14:textId="77777777" w:rsidR="00E262B3" w:rsidRPr="000A77CC" w:rsidRDefault="00E262B3">
            <w:pPr>
              <w:pStyle w:val="TableParagraph"/>
              <w:spacing w:before="0"/>
              <w:ind w:left="0"/>
              <w:rPr>
                <w:rFonts w:ascii="Times New Roman" w:hAnsi="Times New Roman" w:cs="Times New Roman"/>
                <w:sz w:val="16"/>
              </w:rPr>
            </w:pPr>
          </w:p>
        </w:tc>
        <w:tc>
          <w:tcPr>
            <w:tcW w:w="2080" w:type="dxa"/>
            <w:vMerge/>
            <w:shd w:val="clear" w:color="auto" w:fill="FFE0AD"/>
          </w:tcPr>
          <w:p w14:paraId="7B6F9C50" w14:textId="2985B5BC" w:rsidR="00E262B3" w:rsidRPr="000A77CC" w:rsidRDefault="00E262B3" w:rsidP="000B03BC">
            <w:pPr>
              <w:pStyle w:val="TableParagraph"/>
              <w:spacing w:before="2"/>
              <w:rPr>
                <w:rFonts w:ascii="Times New Roman" w:hAnsi="Times New Roman" w:cs="Times New Roman"/>
                <w:sz w:val="20"/>
              </w:rPr>
            </w:pPr>
          </w:p>
        </w:tc>
        <w:tc>
          <w:tcPr>
            <w:tcW w:w="1594" w:type="dxa"/>
            <w:vMerge/>
            <w:shd w:val="clear" w:color="auto" w:fill="FFE0AD"/>
          </w:tcPr>
          <w:p w14:paraId="03CC9D6E" w14:textId="41EB3894" w:rsidR="00E262B3" w:rsidRPr="000A77CC" w:rsidRDefault="00E262B3" w:rsidP="00F27A4D">
            <w:pPr>
              <w:pStyle w:val="TableParagraph"/>
              <w:spacing w:before="2" w:line="218" w:lineRule="exact"/>
              <w:rPr>
                <w:rFonts w:ascii="Times New Roman" w:hAnsi="Times New Roman" w:cs="Times New Roman"/>
                <w:sz w:val="20"/>
              </w:rPr>
            </w:pPr>
          </w:p>
        </w:tc>
        <w:tc>
          <w:tcPr>
            <w:tcW w:w="1427" w:type="dxa"/>
            <w:tcBorders>
              <w:top w:val="nil"/>
              <w:bottom w:val="nil"/>
            </w:tcBorders>
            <w:shd w:val="clear" w:color="auto" w:fill="FFE0AD"/>
          </w:tcPr>
          <w:p w14:paraId="5BC03BE2" w14:textId="77777777" w:rsidR="00E262B3" w:rsidRPr="000A77CC" w:rsidRDefault="00E262B3">
            <w:pPr>
              <w:pStyle w:val="TableParagraph"/>
              <w:spacing w:before="0"/>
              <w:ind w:left="0"/>
              <w:rPr>
                <w:rFonts w:ascii="Times New Roman" w:hAnsi="Times New Roman" w:cs="Times New Roman"/>
                <w:sz w:val="16"/>
              </w:rPr>
            </w:pPr>
          </w:p>
        </w:tc>
        <w:tc>
          <w:tcPr>
            <w:tcW w:w="1679" w:type="dxa"/>
            <w:vMerge/>
            <w:shd w:val="clear" w:color="auto" w:fill="FFE0AD"/>
          </w:tcPr>
          <w:p w14:paraId="78C62C68" w14:textId="5BA4099F" w:rsidR="00E262B3" w:rsidRPr="000A77CC" w:rsidRDefault="00E262B3" w:rsidP="00EA7622">
            <w:pPr>
              <w:pStyle w:val="TableParagraph"/>
              <w:spacing w:before="2" w:line="218" w:lineRule="exact"/>
              <w:ind w:left="82"/>
              <w:rPr>
                <w:rFonts w:ascii="Times New Roman" w:hAnsi="Times New Roman" w:cs="Times New Roman"/>
                <w:sz w:val="20"/>
              </w:rPr>
            </w:pPr>
          </w:p>
        </w:tc>
      </w:tr>
      <w:tr w:rsidR="00E262B3" w:rsidRPr="000A77CC" w14:paraId="39DFF864" w14:textId="77777777" w:rsidTr="00EA7622">
        <w:trPr>
          <w:trHeight w:val="240"/>
        </w:trPr>
        <w:tc>
          <w:tcPr>
            <w:tcW w:w="1650" w:type="dxa"/>
            <w:tcBorders>
              <w:top w:val="nil"/>
              <w:bottom w:val="nil"/>
            </w:tcBorders>
            <w:shd w:val="clear" w:color="auto" w:fill="FFE0AD"/>
          </w:tcPr>
          <w:p w14:paraId="290C3F31" w14:textId="77777777" w:rsidR="00E262B3" w:rsidRPr="000A77CC" w:rsidRDefault="00E262B3">
            <w:pPr>
              <w:pStyle w:val="TableParagraph"/>
              <w:spacing w:before="0"/>
              <w:ind w:left="0"/>
              <w:rPr>
                <w:rFonts w:ascii="Times New Roman" w:hAnsi="Times New Roman" w:cs="Times New Roman"/>
                <w:sz w:val="16"/>
              </w:rPr>
            </w:pPr>
          </w:p>
        </w:tc>
        <w:tc>
          <w:tcPr>
            <w:tcW w:w="1645" w:type="dxa"/>
            <w:tcBorders>
              <w:top w:val="nil"/>
              <w:bottom w:val="nil"/>
            </w:tcBorders>
            <w:shd w:val="clear" w:color="auto" w:fill="FFE0AD"/>
          </w:tcPr>
          <w:p w14:paraId="55E104FB" w14:textId="77777777" w:rsidR="00E262B3" w:rsidRPr="000A77CC" w:rsidRDefault="00E262B3">
            <w:pPr>
              <w:pStyle w:val="TableParagraph"/>
              <w:spacing w:before="0"/>
              <w:ind w:left="0"/>
              <w:rPr>
                <w:rFonts w:ascii="Times New Roman" w:hAnsi="Times New Roman" w:cs="Times New Roman"/>
                <w:sz w:val="16"/>
              </w:rPr>
            </w:pPr>
          </w:p>
        </w:tc>
        <w:tc>
          <w:tcPr>
            <w:tcW w:w="2080" w:type="dxa"/>
            <w:vMerge/>
            <w:shd w:val="clear" w:color="auto" w:fill="FFE0AD"/>
          </w:tcPr>
          <w:p w14:paraId="3488E448" w14:textId="20795F53" w:rsidR="00E262B3" w:rsidRPr="000A77CC" w:rsidRDefault="00E262B3" w:rsidP="000B03BC">
            <w:pPr>
              <w:pStyle w:val="TableParagraph"/>
              <w:spacing w:before="2"/>
              <w:rPr>
                <w:rFonts w:ascii="Times New Roman" w:hAnsi="Times New Roman" w:cs="Times New Roman"/>
                <w:sz w:val="20"/>
              </w:rPr>
            </w:pPr>
          </w:p>
        </w:tc>
        <w:tc>
          <w:tcPr>
            <w:tcW w:w="1594" w:type="dxa"/>
            <w:vMerge/>
            <w:shd w:val="clear" w:color="auto" w:fill="FFE0AD"/>
          </w:tcPr>
          <w:p w14:paraId="02AA627F" w14:textId="38187244" w:rsidR="00E262B3" w:rsidRPr="000A77CC" w:rsidRDefault="00E262B3" w:rsidP="00F27A4D">
            <w:pPr>
              <w:pStyle w:val="TableParagraph"/>
              <w:spacing w:before="2" w:line="218" w:lineRule="exact"/>
              <w:rPr>
                <w:rFonts w:ascii="Times New Roman" w:hAnsi="Times New Roman" w:cs="Times New Roman"/>
                <w:sz w:val="20"/>
              </w:rPr>
            </w:pPr>
          </w:p>
        </w:tc>
        <w:tc>
          <w:tcPr>
            <w:tcW w:w="1427" w:type="dxa"/>
            <w:tcBorders>
              <w:top w:val="nil"/>
              <w:bottom w:val="nil"/>
            </w:tcBorders>
            <w:shd w:val="clear" w:color="auto" w:fill="FFE0AD"/>
          </w:tcPr>
          <w:p w14:paraId="5D91486C" w14:textId="77777777" w:rsidR="00E262B3" w:rsidRPr="000A77CC" w:rsidRDefault="00E262B3">
            <w:pPr>
              <w:pStyle w:val="TableParagraph"/>
              <w:spacing w:before="0"/>
              <w:ind w:left="0"/>
              <w:rPr>
                <w:rFonts w:ascii="Times New Roman" w:hAnsi="Times New Roman" w:cs="Times New Roman"/>
                <w:sz w:val="16"/>
              </w:rPr>
            </w:pPr>
          </w:p>
        </w:tc>
        <w:tc>
          <w:tcPr>
            <w:tcW w:w="1679" w:type="dxa"/>
            <w:vMerge/>
            <w:shd w:val="clear" w:color="auto" w:fill="FFE0AD"/>
          </w:tcPr>
          <w:p w14:paraId="29945079" w14:textId="484ED8BC" w:rsidR="00E262B3" w:rsidRPr="000A77CC" w:rsidRDefault="00E262B3">
            <w:pPr>
              <w:pStyle w:val="TableParagraph"/>
              <w:spacing w:before="2" w:line="218" w:lineRule="exact"/>
              <w:ind w:left="82"/>
              <w:rPr>
                <w:rFonts w:ascii="Times New Roman" w:hAnsi="Times New Roman" w:cs="Times New Roman"/>
                <w:sz w:val="20"/>
              </w:rPr>
            </w:pPr>
          </w:p>
        </w:tc>
      </w:tr>
      <w:tr w:rsidR="00E262B3" w:rsidRPr="000A77CC" w14:paraId="5E19260E" w14:textId="77777777" w:rsidTr="00EA7622">
        <w:trPr>
          <w:trHeight w:val="240"/>
        </w:trPr>
        <w:tc>
          <w:tcPr>
            <w:tcW w:w="1650" w:type="dxa"/>
            <w:tcBorders>
              <w:top w:val="nil"/>
              <w:bottom w:val="nil"/>
            </w:tcBorders>
            <w:shd w:val="clear" w:color="auto" w:fill="FFE0AD"/>
          </w:tcPr>
          <w:p w14:paraId="6048E446" w14:textId="77777777" w:rsidR="00E262B3" w:rsidRPr="000A77CC" w:rsidRDefault="00E262B3">
            <w:pPr>
              <w:pStyle w:val="TableParagraph"/>
              <w:spacing w:before="0"/>
              <w:ind w:left="0"/>
              <w:rPr>
                <w:rFonts w:ascii="Times New Roman" w:hAnsi="Times New Roman" w:cs="Times New Roman"/>
                <w:sz w:val="16"/>
              </w:rPr>
            </w:pPr>
          </w:p>
        </w:tc>
        <w:tc>
          <w:tcPr>
            <w:tcW w:w="1645" w:type="dxa"/>
            <w:tcBorders>
              <w:top w:val="nil"/>
              <w:bottom w:val="nil"/>
            </w:tcBorders>
            <w:shd w:val="clear" w:color="auto" w:fill="FFE0AD"/>
          </w:tcPr>
          <w:p w14:paraId="676A4A5D" w14:textId="77777777" w:rsidR="00E262B3" w:rsidRPr="000A77CC" w:rsidRDefault="00E262B3">
            <w:pPr>
              <w:pStyle w:val="TableParagraph"/>
              <w:spacing w:before="0"/>
              <w:ind w:left="0"/>
              <w:rPr>
                <w:rFonts w:ascii="Times New Roman" w:hAnsi="Times New Roman" w:cs="Times New Roman"/>
                <w:sz w:val="16"/>
              </w:rPr>
            </w:pPr>
          </w:p>
        </w:tc>
        <w:tc>
          <w:tcPr>
            <w:tcW w:w="2080" w:type="dxa"/>
            <w:vMerge/>
            <w:shd w:val="clear" w:color="auto" w:fill="FFE0AD"/>
          </w:tcPr>
          <w:p w14:paraId="73B3B211" w14:textId="4E0BA7FC" w:rsidR="00E262B3" w:rsidRPr="000A77CC" w:rsidRDefault="00E262B3" w:rsidP="000B03BC">
            <w:pPr>
              <w:pStyle w:val="TableParagraph"/>
              <w:spacing w:before="2"/>
              <w:rPr>
                <w:rFonts w:ascii="Times New Roman" w:hAnsi="Times New Roman" w:cs="Times New Roman"/>
                <w:sz w:val="20"/>
              </w:rPr>
            </w:pPr>
          </w:p>
        </w:tc>
        <w:tc>
          <w:tcPr>
            <w:tcW w:w="1594" w:type="dxa"/>
            <w:vMerge/>
            <w:shd w:val="clear" w:color="auto" w:fill="FFE0AD"/>
          </w:tcPr>
          <w:p w14:paraId="4FC31FAD" w14:textId="33AE5A2D" w:rsidR="00E262B3" w:rsidRPr="000A77CC" w:rsidRDefault="00E262B3">
            <w:pPr>
              <w:pStyle w:val="TableParagraph"/>
              <w:spacing w:before="2" w:line="218" w:lineRule="exact"/>
              <w:rPr>
                <w:rFonts w:ascii="Times New Roman" w:hAnsi="Times New Roman" w:cs="Times New Roman"/>
                <w:sz w:val="20"/>
              </w:rPr>
            </w:pPr>
          </w:p>
        </w:tc>
        <w:tc>
          <w:tcPr>
            <w:tcW w:w="1427" w:type="dxa"/>
            <w:tcBorders>
              <w:top w:val="nil"/>
              <w:bottom w:val="nil"/>
            </w:tcBorders>
            <w:shd w:val="clear" w:color="auto" w:fill="FFE0AD"/>
          </w:tcPr>
          <w:p w14:paraId="0BA30019" w14:textId="77777777" w:rsidR="00E262B3" w:rsidRPr="000A77CC" w:rsidRDefault="00E262B3">
            <w:pPr>
              <w:pStyle w:val="TableParagraph"/>
              <w:spacing w:before="0"/>
              <w:ind w:left="0"/>
              <w:rPr>
                <w:rFonts w:ascii="Times New Roman" w:hAnsi="Times New Roman" w:cs="Times New Roman"/>
                <w:sz w:val="16"/>
              </w:rPr>
            </w:pPr>
          </w:p>
        </w:tc>
        <w:tc>
          <w:tcPr>
            <w:tcW w:w="1679" w:type="dxa"/>
            <w:vMerge/>
            <w:shd w:val="clear" w:color="auto" w:fill="FFE0AD"/>
          </w:tcPr>
          <w:p w14:paraId="0747872B" w14:textId="77777777" w:rsidR="00E262B3" w:rsidRPr="000A77CC" w:rsidRDefault="00E262B3">
            <w:pPr>
              <w:pStyle w:val="TableParagraph"/>
              <w:spacing w:before="0"/>
              <w:ind w:left="0"/>
              <w:rPr>
                <w:rFonts w:ascii="Times New Roman" w:hAnsi="Times New Roman" w:cs="Times New Roman"/>
                <w:sz w:val="16"/>
              </w:rPr>
            </w:pPr>
          </w:p>
        </w:tc>
      </w:tr>
      <w:tr w:rsidR="00E262B3" w:rsidRPr="000A77CC" w14:paraId="10035D0F" w14:textId="77777777" w:rsidTr="00EA7622">
        <w:trPr>
          <w:trHeight w:val="239"/>
        </w:trPr>
        <w:tc>
          <w:tcPr>
            <w:tcW w:w="1650" w:type="dxa"/>
            <w:tcBorders>
              <w:top w:val="nil"/>
              <w:bottom w:val="nil"/>
            </w:tcBorders>
            <w:shd w:val="clear" w:color="auto" w:fill="FFE0AD"/>
          </w:tcPr>
          <w:p w14:paraId="05D5D216" w14:textId="77777777" w:rsidR="00E262B3" w:rsidRPr="000A77CC" w:rsidRDefault="00E262B3">
            <w:pPr>
              <w:pStyle w:val="TableParagraph"/>
              <w:spacing w:before="0"/>
              <w:ind w:left="0"/>
              <w:rPr>
                <w:rFonts w:ascii="Times New Roman" w:hAnsi="Times New Roman" w:cs="Times New Roman"/>
                <w:sz w:val="16"/>
              </w:rPr>
            </w:pPr>
          </w:p>
        </w:tc>
        <w:tc>
          <w:tcPr>
            <w:tcW w:w="1645" w:type="dxa"/>
            <w:tcBorders>
              <w:top w:val="nil"/>
              <w:bottom w:val="nil"/>
            </w:tcBorders>
            <w:shd w:val="clear" w:color="auto" w:fill="FFE0AD"/>
          </w:tcPr>
          <w:p w14:paraId="76E95827" w14:textId="77777777" w:rsidR="00E262B3" w:rsidRPr="000A77CC" w:rsidRDefault="00E262B3">
            <w:pPr>
              <w:pStyle w:val="TableParagraph"/>
              <w:spacing w:before="0"/>
              <w:ind w:left="0"/>
              <w:rPr>
                <w:rFonts w:ascii="Times New Roman" w:hAnsi="Times New Roman" w:cs="Times New Roman"/>
                <w:sz w:val="16"/>
              </w:rPr>
            </w:pPr>
          </w:p>
        </w:tc>
        <w:tc>
          <w:tcPr>
            <w:tcW w:w="2080" w:type="dxa"/>
            <w:vMerge/>
            <w:shd w:val="clear" w:color="auto" w:fill="FFE0AD"/>
          </w:tcPr>
          <w:p w14:paraId="70E7B8EA" w14:textId="56A691BD" w:rsidR="00E262B3" w:rsidRPr="000A77CC" w:rsidRDefault="00E262B3" w:rsidP="000B03BC">
            <w:pPr>
              <w:pStyle w:val="TableParagraph"/>
              <w:spacing w:before="2"/>
              <w:rPr>
                <w:rFonts w:ascii="Times New Roman" w:hAnsi="Times New Roman" w:cs="Times New Roman"/>
                <w:sz w:val="20"/>
              </w:rPr>
            </w:pPr>
          </w:p>
        </w:tc>
        <w:tc>
          <w:tcPr>
            <w:tcW w:w="1594" w:type="dxa"/>
            <w:vMerge/>
            <w:shd w:val="clear" w:color="auto" w:fill="FFE0AD"/>
          </w:tcPr>
          <w:p w14:paraId="04ADE6D1" w14:textId="77777777" w:rsidR="00E262B3" w:rsidRPr="000A77CC" w:rsidRDefault="00E262B3">
            <w:pPr>
              <w:pStyle w:val="TableParagraph"/>
              <w:spacing w:before="0"/>
              <w:ind w:left="0"/>
              <w:rPr>
                <w:rFonts w:ascii="Times New Roman" w:hAnsi="Times New Roman" w:cs="Times New Roman"/>
                <w:sz w:val="16"/>
              </w:rPr>
            </w:pPr>
          </w:p>
        </w:tc>
        <w:tc>
          <w:tcPr>
            <w:tcW w:w="1427" w:type="dxa"/>
            <w:tcBorders>
              <w:top w:val="nil"/>
              <w:bottom w:val="nil"/>
            </w:tcBorders>
            <w:shd w:val="clear" w:color="auto" w:fill="FFE0AD"/>
          </w:tcPr>
          <w:p w14:paraId="1E7C9281" w14:textId="77777777" w:rsidR="00E262B3" w:rsidRPr="000A77CC" w:rsidRDefault="00E262B3">
            <w:pPr>
              <w:pStyle w:val="TableParagraph"/>
              <w:spacing w:before="0"/>
              <w:ind w:left="0"/>
              <w:rPr>
                <w:rFonts w:ascii="Times New Roman" w:hAnsi="Times New Roman" w:cs="Times New Roman"/>
                <w:sz w:val="16"/>
              </w:rPr>
            </w:pPr>
          </w:p>
        </w:tc>
        <w:tc>
          <w:tcPr>
            <w:tcW w:w="1679" w:type="dxa"/>
            <w:vMerge/>
            <w:tcBorders>
              <w:bottom w:val="nil"/>
            </w:tcBorders>
            <w:shd w:val="clear" w:color="auto" w:fill="FFE0AD"/>
          </w:tcPr>
          <w:p w14:paraId="2C0D29A5" w14:textId="77777777" w:rsidR="00E262B3" w:rsidRPr="000A77CC" w:rsidRDefault="00E262B3">
            <w:pPr>
              <w:pStyle w:val="TableParagraph"/>
              <w:spacing w:before="0"/>
              <w:ind w:left="0"/>
              <w:rPr>
                <w:rFonts w:ascii="Times New Roman" w:hAnsi="Times New Roman" w:cs="Times New Roman"/>
                <w:sz w:val="16"/>
              </w:rPr>
            </w:pPr>
          </w:p>
        </w:tc>
      </w:tr>
      <w:tr w:rsidR="00E262B3" w:rsidRPr="000A77CC" w14:paraId="3277B7A2" w14:textId="77777777" w:rsidTr="00781B0A">
        <w:trPr>
          <w:trHeight w:val="69"/>
        </w:trPr>
        <w:tc>
          <w:tcPr>
            <w:tcW w:w="1650" w:type="dxa"/>
            <w:tcBorders>
              <w:top w:val="nil"/>
            </w:tcBorders>
            <w:shd w:val="clear" w:color="auto" w:fill="FFE0AD"/>
          </w:tcPr>
          <w:p w14:paraId="6C15D22D" w14:textId="77777777" w:rsidR="00E262B3" w:rsidRPr="000A77CC" w:rsidRDefault="00E262B3">
            <w:pPr>
              <w:pStyle w:val="TableParagraph"/>
              <w:spacing w:before="0"/>
              <w:ind w:left="0"/>
              <w:rPr>
                <w:rFonts w:ascii="Times New Roman" w:hAnsi="Times New Roman" w:cs="Times New Roman"/>
                <w:sz w:val="18"/>
              </w:rPr>
            </w:pPr>
          </w:p>
        </w:tc>
        <w:tc>
          <w:tcPr>
            <w:tcW w:w="1645" w:type="dxa"/>
            <w:tcBorders>
              <w:top w:val="nil"/>
            </w:tcBorders>
            <w:shd w:val="clear" w:color="auto" w:fill="FFE0AD"/>
          </w:tcPr>
          <w:p w14:paraId="1C2CFE5D" w14:textId="77777777" w:rsidR="00E262B3" w:rsidRPr="000A77CC" w:rsidRDefault="00E262B3">
            <w:pPr>
              <w:pStyle w:val="TableParagraph"/>
              <w:spacing w:before="0"/>
              <w:ind w:left="0"/>
              <w:rPr>
                <w:rFonts w:ascii="Times New Roman" w:hAnsi="Times New Roman" w:cs="Times New Roman"/>
                <w:sz w:val="18"/>
              </w:rPr>
            </w:pPr>
          </w:p>
        </w:tc>
        <w:tc>
          <w:tcPr>
            <w:tcW w:w="2080" w:type="dxa"/>
            <w:vMerge/>
            <w:shd w:val="clear" w:color="auto" w:fill="FFE0AD"/>
          </w:tcPr>
          <w:p w14:paraId="0526EC90" w14:textId="423B8C9F" w:rsidR="00E262B3" w:rsidRPr="000A77CC" w:rsidRDefault="00E262B3">
            <w:pPr>
              <w:pStyle w:val="TableParagraph"/>
              <w:spacing w:before="2"/>
              <w:rPr>
                <w:rFonts w:ascii="Times New Roman" w:hAnsi="Times New Roman" w:cs="Times New Roman"/>
                <w:sz w:val="20"/>
              </w:rPr>
            </w:pPr>
          </w:p>
        </w:tc>
        <w:tc>
          <w:tcPr>
            <w:tcW w:w="1594" w:type="dxa"/>
            <w:vMerge/>
            <w:shd w:val="clear" w:color="auto" w:fill="FFE0AD"/>
          </w:tcPr>
          <w:p w14:paraId="414DFB52" w14:textId="77777777" w:rsidR="00E262B3" w:rsidRPr="000A77CC" w:rsidRDefault="00E262B3">
            <w:pPr>
              <w:pStyle w:val="TableParagraph"/>
              <w:spacing w:before="0"/>
              <w:ind w:left="0"/>
              <w:rPr>
                <w:rFonts w:ascii="Times New Roman" w:hAnsi="Times New Roman" w:cs="Times New Roman"/>
                <w:sz w:val="18"/>
              </w:rPr>
            </w:pPr>
          </w:p>
        </w:tc>
        <w:tc>
          <w:tcPr>
            <w:tcW w:w="1427" w:type="dxa"/>
            <w:tcBorders>
              <w:top w:val="nil"/>
            </w:tcBorders>
            <w:shd w:val="clear" w:color="auto" w:fill="FFE0AD"/>
          </w:tcPr>
          <w:p w14:paraId="67AF5CAB" w14:textId="77777777" w:rsidR="00E262B3" w:rsidRPr="000A77CC" w:rsidRDefault="00E262B3">
            <w:pPr>
              <w:pStyle w:val="TableParagraph"/>
              <w:spacing w:before="0"/>
              <w:ind w:left="0"/>
              <w:rPr>
                <w:rFonts w:ascii="Times New Roman" w:hAnsi="Times New Roman" w:cs="Times New Roman"/>
                <w:sz w:val="18"/>
              </w:rPr>
            </w:pPr>
          </w:p>
        </w:tc>
        <w:tc>
          <w:tcPr>
            <w:tcW w:w="1679" w:type="dxa"/>
            <w:tcBorders>
              <w:top w:val="nil"/>
            </w:tcBorders>
            <w:shd w:val="clear" w:color="auto" w:fill="FFE0AD"/>
          </w:tcPr>
          <w:p w14:paraId="4D82EAD4" w14:textId="77777777" w:rsidR="00E262B3" w:rsidRPr="000A77CC" w:rsidRDefault="00E262B3">
            <w:pPr>
              <w:pStyle w:val="TableParagraph"/>
              <w:spacing w:before="0"/>
              <w:ind w:left="0"/>
              <w:rPr>
                <w:rFonts w:ascii="Times New Roman" w:hAnsi="Times New Roman" w:cs="Times New Roman"/>
                <w:sz w:val="18"/>
              </w:rPr>
            </w:pPr>
          </w:p>
        </w:tc>
      </w:tr>
      <w:tr w:rsidR="00781B0A" w:rsidRPr="000A77CC" w14:paraId="0B814CFF" w14:textId="77777777" w:rsidTr="00FE5F46">
        <w:trPr>
          <w:trHeight w:val="1548"/>
        </w:trPr>
        <w:tc>
          <w:tcPr>
            <w:tcW w:w="1650" w:type="dxa"/>
            <w:vMerge w:val="restart"/>
            <w:shd w:val="clear" w:color="auto" w:fill="FFCC7A"/>
          </w:tcPr>
          <w:p w14:paraId="35CC9BEB" w14:textId="13D6E349" w:rsidR="00781B0A" w:rsidRPr="000A77CC" w:rsidRDefault="00781B0A" w:rsidP="008553D0">
            <w:pPr>
              <w:pStyle w:val="TableParagraph"/>
              <w:spacing w:before="2"/>
              <w:rPr>
                <w:rFonts w:ascii="Times New Roman" w:hAnsi="Times New Roman" w:cs="Times New Roman"/>
                <w:sz w:val="20"/>
              </w:rPr>
            </w:pPr>
            <w:r w:rsidRPr="000A77CC">
              <w:rPr>
                <w:rFonts w:ascii="Times New Roman" w:hAnsi="Times New Roman" w:cs="Times New Roman"/>
                <w:color w:val="231F20"/>
                <w:sz w:val="20"/>
              </w:rPr>
              <w:t>Xử lý phân tích trực tuyến BI thế hệ thứ hai</w:t>
            </w:r>
          </w:p>
        </w:tc>
        <w:tc>
          <w:tcPr>
            <w:tcW w:w="1645" w:type="dxa"/>
            <w:vMerge w:val="restart"/>
            <w:shd w:val="clear" w:color="auto" w:fill="FFCC7A"/>
          </w:tcPr>
          <w:p w14:paraId="05864697" w14:textId="41920196" w:rsidR="00781B0A" w:rsidRPr="000A77CC" w:rsidRDefault="00781B0A">
            <w:pPr>
              <w:pStyle w:val="TableParagraph"/>
              <w:spacing w:line="218" w:lineRule="exact"/>
              <w:rPr>
                <w:rFonts w:ascii="Times New Roman" w:hAnsi="Times New Roman" w:cs="Times New Roman"/>
                <w:sz w:val="20"/>
              </w:rPr>
            </w:pPr>
            <w:r w:rsidRPr="000A77CC">
              <w:rPr>
                <w:rFonts w:ascii="Times New Roman" w:hAnsi="Times New Roman" w:cs="Times New Roman"/>
                <w:color w:val="231F20"/>
                <w:w w:val="95"/>
                <w:sz w:val="20"/>
              </w:rPr>
              <w:t>Giông nh</w:t>
            </w:r>
            <w:r w:rsidRPr="000A77CC">
              <w:rPr>
                <w:rFonts w:ascii="Times New Roman" w:hAnsi="Times New Roman" w:cs="Times New Roman"/>
                <w:color w:val="231F20"/>
                <w:w w:val="95"/>
                <w:sz w:val="20"/>
                <w:lang w:val="vi-VN"/>
              </w:rPr>
              <w:t>ư</w:t>
            </w:r>
            <w:r w:rsidRPr="000A77CC">
              <w:rPr>
                <w:rFonts w:ascii="Times New Roman" w:hAnsi="Times New Roman" w:cs="Times New Roman"/>
                <w:color w:val="231F20"/>
                <w:w w:val="95"/>
                <w:sz w:val="20"/>
              </w:rPr>
              <w:t xml:space="preserve"> trên</w:t>
            </w:r>
          </w:p>
        </w:tc>
        <w:tc>
          <w:tcPr>
            <w:tcW w:w="2080" w:type="dxa"/>
            <w:vMerge w:val="restart"/>
            <w:shd w:val="clear" w:color="auto" w:fill="FFCC7A"/>
          </w:tcPr>
          <w:p w14:paraId="0B4EB586" w14:textId="50F428DA" w:rsidR="00781B0A" w:rsidRPr="000A77CC" w:rsidRDefault="00781B0A">
            <w:pPr>
              <w:pStyle w:val="TableParagraph"/>
              <w:spacing w:line="218" w:lineRule="exact"/>
              <w:rPr>
                <w:rFonts w:ascii="Times New Roman" w:hAnsi="Times New Roman" w:cs="Times New Roman"/>
                <w:sz w:val="20"/>
              </w:rPr>
            </w:pPr>
            <w:r w:rsidRPr="000A77CC">
              <w:rPr>
                <w:rFonts w:ascii="Times New Roman" w:hAnsi="Times New Roman" w:cs="Times New Roman"/>
                <w:color w:val="231F20"/>
                <w:w w:val="95"/>
                <w:sz w:val="20"/>
              </w:rPr>
              <w:t>Giống như trên</w:t>
            </w:r>
          </w:p>
        </w:tc>
        <w:tc>
          <w:tcPr>
            <w:tcW w:w="1594" w:type="dxa"/>
            <w:vMerge w:val="restart"/>
            <w:shd w:val="clear" w:color="auto" w:fill="FFCC7A"/>
          </w:tcPr>
          <w:p w14:paraId="65967EAA" w14:textId="3720F5D6" w:rsidR="00781B0A" w:rsidRPr="000A77CC" w:rsidRDefault="00781B0A" w:rsidP="00781B0A">
            <w:pPr>
              <w:pStyle w:val="TableParagraph"/>
              <w:spacing w:line="218" w:lineRule="exact"/>
              <w:rPr>
                <w:rFonts w:ascii="Times New Roman" w:hAnsi="Times New Roman" w:cs="Times New Roman"/>
                <w:color w:val="231F20"/>
                <w:w w:val="95"/>
                <w:sz w:val="20"/>
              </w:rPr>
            </w:pPr>
            <w:r w:rsidRPr="000A77CC">
              <w:rPr>
                <w:rFonts w:ascii="Times New Roman" w:hAnsi="Times New Roman" w:cs="Times New Roman"/>
                <w:color w:val="231F20"/>
                <w:w w:val="95"/>
                <w:sz w:val="20"/>
              </w:rPr>
              <w:t>Kho dữ liệu lưu trữ dữ liệu trong các khối MDBMS với nhiều chiều</w:t>
            </w:r>
          </w:p>
        </w:tc>
        <w:tc>
          <w:tcPr>
            <w:tcW w:w="1427" w:type="dxa"/>
            <w:shd w:val="clear" w:color="auto" w:fill="FFCC7A"/>
          </w:tcPr>
          <w:p w14:paraId="5986274F" w14:textId="69D946CE" w:rsidR="00781B0A" w:rsidRPr="000A77CC" w:rsidRDefault="00781B0A" w:rsidP="00FE5F46">
            <w:pPr>
              <w:pStyle w:val="TableParagraph"/>
              <w:spacing w:before="2" w:line="218" w:lineRule="exact"/>
              <w:ind w:left="81"/>
              <w:rPr>
                <w:rFonts w:ascii="Times New Roman" w:hAnsi="Times New Roman" w:cs="Times New Roman"/>
                <w:sz w:val="20"/>
              </w:rPr>
            </w:pPr>
            <w:r w:rsidRPr="000A77CC">
              <w:rPr>
                <w:rFonts w:ascii="Times New Roman" w:hAnsi="Times New Roman" w:cs="Times New Roman"/>
                <w:color w:val="231F20"/>
                <w:w w:val="95"/>
                <w:sz w:val="20"/>
              </w:rPr>
              <w:t>Hộ trợ phân tích dữ liệu cho người dùng</w:t>
            </w:r>
          </w:p>
        </w:tc>
        <w:tc>
          <w:tcPr>
            <w:tcW w:w="1679" w:type="dxa"/>
            <w:vMerge w:val="restart"/>
            <w:shd w:val="clear" w:color="auto" w:fill="FFCC7A"/>
          </w:tcPr>
          <w:p w14:paraId="7FD31218" w14:textId="77777777" w:rsidR="00781B0A" w:rsidRPr="000A77CC" w:rsidRDefault="00781B0A" w:rsidP="000D6ECD">
            <w:pPr>
              <w:pStyle w:val="TableParagraph"/>
              <w:spacing w:line="218" w:lineRule="exact"/>
              <w:ind w:left="82"/>
              <w:rPr>
                <w:rFonts w:ascii="Times New Roman" w:hAnsi="Times New Roman" w:cs="Times New Roman"/>
                <w:color w:val="231F20"/>
                <w:w w:val="90"/>
                <w:sz w:val="20"/>
              </w:rPr>
            </w:pPr>
            <w:r w:rsidRPr="000A77CC">
              <w:rPr>
                <w:rFonts w:ascii="Times New Roman" w:hAnsi="Times New Roman" w:cs="Times New Roman"/>
                <w:color w:val="231F20"/>
                <w:w w:val="90"/>
                <w:sz w:val="20"/>
              </w:rPr>
              <w:t>Tương tự như trên, nhưng sử dụng hình khối và ma trận nhiều chiều; giới hạn bởi kích thước khối</w:t>
            </w:r>
          </w:p>
          <w:p w14:paraId="5F6A1BCD" w14:textId="77777777" w:rsidR="00781B0A" w:rsidRPr="000A77CC" w:rsidRDefault="00781B0A" w:rsidP="000D6ECD">
            <w:pPr>
              <w:pStyle w:val="TableParagraph"/>
              <w:spacing w:line="218" w:lineRule="exact"/>
              <w:ind w:left="82"/>
              <w:rPr>
                <w:rFonts w:ascii="Times New Roman" w:hAnsi="Times New Roman" w:cs="Times New Roman"/>
                <w:color w:val="231F20"/>
                <w:w w:val="90"/>
                <w:sz w:val="20"/>
              </w:rPr>
            </w:pPr>
            <w:r w:rsidRPr="000A77CC">
              <w:rPr>
                <w:rFonts w:ascii="Times New Roman" w:hAnsi="Times New Roman" w:cs="Times New Roman"/>
                <w:color w:val="231F20"/>
                <w:w w:val="90"/>
                <w:sz w:val="20"/>
              </w:rPr>
              <w:t>bảng điều khiển</w:t>
            </w:r>
          </w:p>
          <w:p w14:paraId="04B975B2" w14:textId="77777777" w:rsidR="00781B0A" w:rsidRPr="000A77CC" w:rsidRDefault="00781B0A" w:rsidP="000D6ECD">
            <w:pPr>
              <w:pStyle w:val="TableParagraph"/>
              <w:spacing w:line="218" w:lineRule="exact"/>
              <w:ind w:left="82"/>
              <w:rPr>
                <w:rFonts w:ascii="Times New Roman" w:hAnsi="Times New Roman" w:cs="Times New Roman"/>
                <w:color w:val="231F20"/>
                <w:w w:val="90"/>
                <w:sz w:val="20"/>
              </w:rPr>
            </w:pPr>
            <w:r w:rsidRPr="000A77CC">
              <w:rPr>
                <w:rFonts w:ascii="Times New Roman" w:hAnsi="Times New Roman" w:cs="Times New Roman"/>
                <w:color w:val="231F20"/>
                <w:w w:val="90"/>
                <w:sz w:val="20"/>
              </w:rPr>
              <w:t>bảng điểm</w:t>
            </w:r>
          </w:p>
          <w:p w14:paraId="0A9EDC97" w14:textId="59E4E88E" w:rsidR="00781B0A" w:rsidRPr="000A77CC" w:rsidRDefault="00781B0A" w:rsidP="000D6ECD">
            <w:pPr>
              <w:pStyle w:val="TableParagraph"/>
              <w:spacing w:before="2"/>
              <w:ind w:left="82"/>
              <w:rPr>
                <w:rFonts w:ascii="Times New Roman" w:hAnsi="Times New Roman" w:cs="Times New Roman"/>
                <w:sz w:val="20"/>
              </w:rPr>
            </w:pPr>
            <w:r w:rsidRPr="000A77CC">
              <w:rPr>
                <w:rFonts w:ascii="Times New Roman" w:hAnsi="Times New Roman" w:cs="Times New Roman"/>
                <w:color w:val="231F20"/>
                <w:w w:val="90"/>
                <w:sz w:val="20"/>
              </w:rPr>
              <w:t>Cổng thông tin</w:t>
            </w:r>
          </w:p>
        </w:tc>
      </w:tr>
      <w:tr w:rsidR="00781B0A" w:rsidRPr="000A77CC" w14:paraId="058F9FB2" w14:textId="77777777" w:rsidTr="004A6C7D">
        <w:trPr>
          <w:trHeight w:val="239"/>
        </w:trPr>
        <w:tc>
          <w:tcPr>
            <w:tcW w:w="1650" w:type="dxa"/>
            <w:vMerge/>
            <w:shd w:val="clear" w:color="auto" w:fill="FFCC7A"/>
          </w:tcPr>
          <w:p w14:paraId="5E65DDBC" w14:textId="77777777" w:rsidR="00781B0A" w:rsidRPr="000A77CC" w:rsidRDefault="00781B0A">
            <w:pPr>
              <w:pStyle w:val="TableParagraph"/>
              <w:spacing w:before="0"/>
              <w:ind w:left="0"/>
              <w:rPr>
                <w:rFonts w:ascii="Times New Roman" w:hAnsi="Times New Roman" w:cs="Times New Roman"/>
                <w:sz w:val="16"/>
              </w:rPr>
            </w:pPr>
          </w:p>
        </w:tc>
        <w:tc>
          <w:tcPr>
            <w:tcW w:w="1645" w:type="dxa"/>
            <w:vMerge/>
            <w:shd w:val="clear" w:color="auto" w:fill="FFCC7A"/>
          </w:tcPr>
          <w:p w14:paraId="04F86A0A" w14:textId="77777777" w:rsidR="00781B0A" w:rsidRPr="000A77CC" w:rsidRDefault="00781B0A">
            <w:pPr>
              <w:pStyle w:val="TableParagraph"/>
              <w:spacing w:before="0"/>
              <w:ind w:left="0"/>
              <w:rPr>
                <w:rFonts w:ascii="Times New Roman" w:hAnsi="Times New Roman" w:cs="Times New Roman"/>
                <w:sz w:val="16"/>
              </w:rPr>
            </w:pPr>
          </w:p>
        </w:tc>
        <w:tc>
          <w:tcPr>
            <w:tcW w:w="2080" w:type="dxa"/>
            <w:vMerge/>
            <w:shd w:val="clear" w:color="auto" w:fill="FFCC7A"/>
          </w:tcPr>
          <w:p w14:paraId="4908B4F5" w14:textId="77777777" w:rsidR="00781B0A" w:rsidRPr="000A77CC" w:rsidRDefault="00781B0A">
            <w:pPr>
              <w:pStyle w:val="TableParagraph"/>
              <w:spacing w:before="0"/>
              <w:ind w:left="0"/>
              <w:rPr>
                <w:rFonts w:ascii="Times New Roman" w:hAnsi="Times New Roman" w:cs="Times New Roman"/>
                <w:sz w:val="16"/>
              </w:rPr>
            </w:pPr>
          </w:p>
        </w:tc>
        <w:tc>
          <w:tcPr>
            <w:tcW w:w="1594" w:type="dxa"/>
            <w:vMerge/>
            <w:tcBorders>
              <w:bottom w:val="nil"/>
            </w:tcBorders>
            <w:shd w:val="clear" w:color="auto" w:fill="FFCC7A"/>
          </w:tcPr>
          <w:p w14:paraId="6E13051A" w14:textId="77777777" w:rsidR="00781B0A" w:rsidRPr="000A77CC" w:rsidRDefault="00781B0A">
            <w:pPr>
              <w:pStyle w:val="TableParagraph"/>
              <w:spacing w:before="0"/>
              <w:ind w:left="0"/>
              <w:rPr>
                <w:rFonts w:ascii="Times New Roman" w:hAnsi="Times New Roman" w:cs="Times New Roman"/>
                <w:sz w:val="16"/>
              </w:rPr>
            </w:pPr>
          </w:p>
        </w:tc>
        <w:tc>
          <w:tcPr>
            <w:tcW w:w="1427" w:type="dxa"/>
            <w:tcBorders>
              <w:top w:val="nil"/>
              <w:bottom w:val="nil"/>
            </w:tcBorders>
            <w:shd w:val="clear" w:color="auto" w:fill="FFCC7A"/>
          </w:tcPr>
          <w:p w14:paraId="6AB79813" w14:textId="77777777" w:rsidR="00781B0A" w:rsidRPr="000A77CC" w:rsidRDefault="00781B0A">
            <w:pPr>
              <w:pStyle w:val="TableParagraph"/>
              <w:spacing w:before="0"/>
              <w:ind w:left="0"/>
              <w:rPr>
                <w:rFonts w:ascii="Times New Roman" w:hAnsi="Times New Roman" w:cs="Times New Roman"/>
                <w:sz w:val="16"/>
              </w:rPr>
            </w:pPr>
          </w:p>
        </w:tc>
        <w:tc>
          <w:tcPr>
            <w:tcW w:w="1679" w:type="dxa"/>
            <w:vMerge/>
            <w:shd w:val="clear" w:color="auto" w:fill="FFCC7A"/>
          </w:tcPr>
          <w:p w14:paraId="205204D2" w14:textId="4B1B5A9F" w:rsidR="00781B0A" w:rsidRPr="000A77CC" w:rsidRDefault="00781B0A" w:rsidP="004A14E2">
            <w:pPr>
              <w:pStyle w:val="TableParagraph"/>
              <w:spacing w:before="2"/>
              <w:ind w:left="82"/>
              <w:rPr>
                <w:rFonts w:ascii="Times New Roman" w:hAnsi="Times New Roman" w:cs="Times New Roman"/>
                <w:sz w:val="20"/>
              </w:rPr>
            </w:pPr>
          </w:p>
        </w:tc>
      </w:tr>
      <w:tr w:rsidR="00E262B3" w:rsidRPr="000A77CC" w14:paraId="1F688FDC" w14:textId="77777777" w:rsidTr="004A14E2">
        <w:trPr>
          <w:trHeight w:val="240"/>
        </w:trPr>
        <w:tc>
          <w:tcPr>
            <w:tcW w:w="1650" w:type="dxa"/>
            <w:vMerge/>
            <w:shd w:val="clear" w:color="auto" w:fill="FFCC7A"/>
          </w:tcPr>
          <w:p w14:paraId="71EE1400" w14:textId="77777777" w:rsidR="00E262B3" w:rsidRPr="000A77CC" w:rsidRDefault="00E262B3">
            <w:pPr>
              <w:pStyle w:val="TableParagraph"/>
              <w:spacing w:before="0"/>
              <w:ind w:left="0"/>
              <w:rPr>
                <w:rFonts w:ascii="Times New Roman" w:hAnsi="Times New Roman" w:cs="Times New Roman"/>
                <w:sz w:val="16"/>
              </w:rPr>
            </w:pPr>
          </w:p>
        </w:tc>
        <w:tc>
          <w:tcPr>
            <w:tcW w:w="1645" w:type="dxa"/>
            <w:vMerge/>
            <w:shd w:val="clear" w:color="auto" w:fill="FFCC7A"/>
          </w:tcPr>
          <w:p w14:paraId="558247DF" w14:textId="77777777" w:rsidR="00E262B3" w:rsidRPr="000A77CC" w:rsidRDefault="00E262B3">
            <w:pPr>
              <w:pStyle w:val="TableParagraph"/>
              <w:spacing w:before="0"/>
              <w:ind w:left="0"/>
              <w:rPr>
                <w:rFonts w:ascii="Times New Roman" w:hAnsi="Times New Roman" w:cs="Times New Roman"/>
                <w:sz w:val="16"/>
              </w:rPr>
            </w:pPr>
          </w:p>
        </w:tc>
        <w:tc>
          <w:tcPr>
            <w:tcW w:w="2080" w:type="dxa"/>
            <w:vMerge/>
            <w:shd w:val="clear" w:color="auto" w:fill="FFCC7A"/>
          </w:tcPr>
          <w:p w14:paraId="020C2A3B" w14:textId="77777777" w:rsidR="00E262B3" w:rsidRPr="000A77CC" w:rsidRDefault="00E262B3">
            <w:pPr>
              <w:pStyle w:val="TableParagraph"/>
              <w:spacing w:before="0"/>
              <w:ind w:left="0"/>
              <w:rPr>
                <w:rFonts w:ascii="Times New Roman" w:hAnsi="Times New Roman" w:cs="Times New Roman"/>
                <w:sz w:val="16"/>
              </w:rPr>
            </w:pPr>
          </w:p>
        </w:tc>
        <w:tc>
          <w:tcPr>
            <w:tcW w:w="1594" w:type="dxa"/>
            <w:tcBorders>
              <w:top w:val="nil"/>
              <w:bottom w:val="nil"/>
            </w:tcBorders>
            <w:shd w:val="clear" w:color="auto" w:fill="FFCC7A"/>
          </w:tcPr>
          <w:p w14:paraId="27BCC259" w14:textId="77777777" w:rsidR="00E262B3" w:rsidRPr="000A77CC" w:rsidRDefault="00E262B3">
            <w:pPr>
              <w:pStyle w:val="TableParagraph"/>
              <w:spacing w:before="0"/>
              <w:ind w:left="0"/>
              <w:rPr>
                <w:rFonts w:ascii="Times New Roman" w:hAnsi="Times New Roman" w:cs="Times New Roman"/>
                <w:sz w:val="16"/>
              </w:rPr>
            </w:pPr>
          </w:p>
        </w:tc>
        <w:tc>
          <w:tcPr>
            <w:tcW w:w="1427" w:type="dxa"/>
            <w:tcBorders>
              <w:top w:val="nil"/>
              <w:bottom w:val="nil"/>
            </w:tcBorders>
            <w:shd w:val="clear" w:color="auto" w:fill="FFCC7A"/>
          </w:tcPr>
          <w:p w14:paraId="0F788A8F" w14:textId="77777777" w:rsidR="00E262B3" w:rsidRPr="000A77CC" w:rsidRDefault="00E262B3">
            <w:pPr>
              <w:pStyle w:val="TableParagraph"/>
              <w:spacing w:before="0"/>
              <w:ind w:left="0"/>
              <w:rPr>
                <w:rFonts w:ascii="Times New Roman" w:hAnsi="Times New Roman" w:cs="Times New Roman"/>
                <w:sz w:val="16"/>
              </w:rPr>
            </w:pPr>
          </w:p>
        </w:tc>
        <w:tc>
          <w:tcPr>
            <w:tcW w:w="1679" w:type="dxa"/>
            <w:vMerge/>
            <w:shd w:val="clear" w:color="auto" w:fill="FFCC7A"/>
          </w:tcPr>
          <w:p w14:paraId="1E68393D" w14:textId="6C8B33A4" w:rsidR="00E262B3" w:rsidRPr="000A77CC" w:rsidRDefault="00E262B3" w:rsidP="004A14E2">
            <w:pPr>
              <w:pStyle w:val="TableParagraph"/>
              <w:spacing w:before="2"/>
              <w:ind w:left="82"/>
              <w:rPr>
                <w:rFonts w:ascii="Times New Roman" w:hAnsi="Times New Roman" w:cs="Times New Roman"/>
                <w:sz w:val="20"/>
              </w:rPr>
            </w:pPr>
          </w:p>
        </w:tc>
      </w:tr>
      <w:tr w:rsidR="00E262B3" w:rsidRPr="000A77CC" w14:paraId="390C0F79" w14:textId="77777777" w:rsidTr="00E262B3">
        <w:trPr>
          <w:trHeight w:val="69"/>
        </w:trPr>
        <w:tc>
          <w:tcPr>
            <w:tcW w:w="1650" w:type="dxa"/>
            <w:vMerge/>
            <w:shd w:val="clear" w:color="auto" w:fill="FFCC7A"/>
          </w:tcPr>
          <w:p w14:paraId="0963B554" w14:textId="77777777" w:rsidR="00E262B3" w:rsidRPr="000A77CC" w:rsidRDefault="00E262B3">
            <w:pPr>
              <w:pStyle w:val="TableParagraph"/>
              <w:spacing w:before="0"/>
              <w:ind w:left="0"/>
              <w:rPr>
                <w:rFonts w:ascii="Times New Roman" w:hAnsi="Times New Roman" w:cs="Times New Roman"/>
                <w:sz w:val="18"/>
              </w:rPr>
            </w:pPr>
          </w:p>
        </w:tc>
        <w:tc>
          <w:tcPr>
            <w:tcW w:w="1645" w:type="dxa"/>
            <w:vMerge/>
            <w:shd w:val="clear" w:color="auto" w:fill="FFCC7A"/>
          </w:tcPr>
          <w:p w14:paraId="51301927" w14:textId="77777777" w:rsidR="00E262B3" w:rsidRPr="000A77CC" w:rsidRDefault="00E262B3">
            <w:pPr>
              <w:pStyle w:val="TableParagraph"/>
              <w:spacing w:before="0"/>
              <w:ind w:left="0"/>
              <w:rPr>
                <w:rFonts w:ascii="Times New Roman" w:hAnsi="Times New Roman" w:cs="Times New Roman"/>
                <w:sz w:val="18"/>
              </w:rPr>
            </w:pPr>
          </w:p>
        </w:tc>
        <w:tc>
          <w:tcPr>
            <w:tcW w:w="2080" w:type="dxa"/>
            <w:vMerge/>
            <w:shd w:val="clear" w:color="auto" w:fill="FFCC7A"/>
          </w:tcPr>
          <w:p w14:paraId="3D41CB81" w14:textId="77777777" w:rsidR="00E262B3" w:rsidRPr="000A77CC" w:rsidRDefault="00E262B3">
            <w:pPr>
              <w:pStyle w:val="TableParagraph"/>
              <w:spacing w:before="0"/>
              <w:ind w:left="0"/>
              <w:rPr>
                <w:rFonts w:ascii="Times New Roman" w:hAnsi="Times New Roman" w:cs="Times New Roman"/>
                <w:sz w:val="18"/>
              </w:rPr>
            </w:pPr>
          </w:p>
        </w:tc>
        <w:tc>
          <w:tcPr>
            <w:tcW w:w="1594" w:type="dxa"/>
            <w:tcBorders>
              <w:top w:val="nil"/>
            </w:tcBorders>
            <w:shd w:val="clear" w:color="auto" w:fill="FFCC7A"/>
          </w:tcPr>
          <w:p w14:paraId="2028E1A4" w14:textId="77777777" w:rsidR="00E262B3" w:rsidRPr="000A77CC" w:rsidRDefault="00E262B3">
            <w:pPr>
              <w:pStyle w:val="TableParagraph"/>
              <w:spacing w:before="0"/>
              <w:ind w:left="0"/>
              <w:rPr>
                <w:rFonts w:ascii="Times New Roman" w:hAnsi="Times New Roman" w:cs="Times New Roman"/>
                <w:sz w:val="18"/>
              </w:rPr>
            </w:pPr>
          </w:p>
        </w:tc>
        <w:tc>
          <w:tcPr>
            <w:tcW w:w="1427" w:type="dxa"/>
            <w:tcBorders>
              <w:top w:val="nil"/>
            </w:tcBorders>
            <w:shd w:val="clear" w:color="auto" w:fill="FFCC7A"/>
          </w:tcPr>
          <w:p w14:paraId="5B6518E2" w14:textId="77777777" w:rsidR="00E262B3" w:rsidRPr="000A77CC" w:rsidRDefault="00E262B3">
            <w:pPr>
              <w:pStyle w:val="TableParagraph"/>
              <w:spacing w:before="0"/>
              <w:ind w:left="0"/>
              <w:rPr>
                <w:rFonts w:ascii="Times New Roman" w:hAnsi="Times New Roman" w:cs="Times New Roman"/>
                <w:sz w:val="18"/>
              </w:rPr>
            </w:pPr>
          </w:p>
        </w:tc>
        <w:tc>
          <w:tcPr>
            <w:tcW w:w="1679" w:type="dxa"/>
            <w:vMerge/>
            <w:shd w:val="clear" w:color="auto" w:fill="FFCC7A"/>
          </w:tcPr>
          <w:p w14:paraId="50787ACE" w14:textId="14CDB9B9" w:rsidR="00E262B3" w:rsidRPr="000A77CC" w:rsidRDefault="00E262B3">
            <w:pPr>
              <w:pStyle w:val="TableParagraph"/>
              <w:spacing w:before="2"/>
              <w:ind w:left="82"/>
              <w:rPr>
                <w:rFonts w:ascii="Times New Roman" w:hAnsi="Times New Roman" w:cs="Times New Roman"/>
                <w:sz w:val="20"/>
              </w:rPr>
            </w:pPr>
          </w:p>
        </w:tc>
      </w:tr>
      <w:tr w:rsidR="00E262B3" w:rsidRPr="000A77CC" w14:paraId="0EA3ABAE" w14:textId="77777777" w:rsidTr="0024509C">
        <w:trPr>
          <w:trHeight w:val="1549"/>
        </w:trPr>
        <w:tc>
          <w:tcPr>
            <w:tcW w:w="1650" w:type="dxa"/>
            <w:shd w:val="clear" w:color="auto" w:fill="FFE0AD"/>
          </w:tcPr>
          <w:p w14:paraId="1EBA583F" w14:textId="04DFA168" w:rsidR="00E262B3" w:rsidRPr="000A77CC" w:rsidRDefault="00E262B3" w:rsidP="006B3D79">
            <w:pPr>
              <w:pStyle w:val="TableParagraph"/>
              <w:spacing w:before="2"/>
              <w:rPr>
                <w:rFonts w:ascii="Times New Roman" w:hAnsi="Times New Roman" w:cs="Times New Roman"/>
                <w:sz w:val="20"/>
              </w:rPr>
            </w:pPr>
            <w:r w:rsidRPr="000A77CC">
              <w:rPr>
                <w:rFonts w:ascii="Times New Roman" w:hAnsi="Times New Roman" w:cs="Times New Roman"/>
                <w:color w:val="231F20"/>
                <w:spacing w:val="-1"/>
                <w:sz w:val="20"/>
              </w:rPr>
              <w:t>Thế hệ thứ ba Di động, dựa trên đám mây và Dữ liệu lớn</w:t>
            </w:r>
          </w:p>
        </w:tc>
        <w:tc>
          <w:tcPr>
            <w:tcW w:w="1645" w:type="dxa"/>
            <w:shd w:val="clear" w:color="auto" w:fill="FFE0AD"/>
          </w:tcPr>
          <w:p w14:paraId="7114A5A5" w14:textId="77777777" w:rsidR="000D6ECD" w:rsidRPr="000A77CC" w:rsidRDefault="000D6ECD" w:rsidP="000D6ECD">
            <w:pPr>
              <w:pStyle w:val="TableParagraph"/>
              <w:spacing w:line="218" w:lineRule="exact"/>
              <w:rPr>
                <w:rFonts w:ascii="Times New Roman" w:hAnsi="Times New Roman" w:cs="Times New Roman"/>
                <w:color w:val="231F20"/>
                <w:w w:val="95"/>
                <w:sz w:val="20"/>
              </w:rPr>
            </w:pPr>
            <w:r w:rsidRPr="000A77CC">
              <w:rPr>
                <w:rFonts w:ascii="Times New Roman" w:hAnsi="Times New Roman" w:cs="Times New Roman"/>
                <w:color w:val="231F20"/>
                <w:w w:val="95"/>
                <w:sz w:val="20"/>
              </w:rPr>
              <w:t>Giống như trên</w:t>
            </w:r>
          </w:p>
          <w:p w14:paraId="6DD820B5" w14:textId="4023A73F" w:rsidR="00E262B3" w:rsidRPr="000A77CC" w:rsidRDefault="000D6ECD" w:rsidP="000D6ECD">
            <w:pPr>
              <w:pStyle w:val="TableParagraph"/>
              <w:spacing w:before="2" w:line="247" w:lineRule="auto"/>
              <w:rPr>
                <w:rFonts w:ascii="Times New Roman" w:hAnsi="Times New Roman" w:cs="Times New Roman"/>
                <w:sz w:val="20"/>
              </w:rPr>
            </w:pPr>
            <w:r w:rsidRPr="000A77CC">
              <w:rPr>
                <w:rFonts w:ascii="Times New Roman" w:hAnsi="Times New Roman" w:cs="Times New Roman"/>
                <w:color w:val="231F20"/>
                <w:w w:val="95"/>
                <w:sz w:val="20"/>
              </w:rPr>
              <w:t>Bao gồm mạng xã hội và dữ liệu do máy tạo ra</w:t>
            </w:r>
          </w:p>
        </w:tc>
        <w:tc>
          <w:tcPr>
            <w:tcW w:w="2080" w:type="dxa"/>
            <w:shd w:val="clear" w:color="auto" w:fill="FFE0AD"/>
          </w:tcPr>
          <w:p w14:paraId="481DB6DC" w14:textId="77777777" w:rsidR="00E262B3" w:rsidRPr="000A77CC" w:rsidRDefault="000D6ECD" w:rsidP="000E23BE">
            <w:pPr>
              <w:pStyle w:val="TableParagraph"/>
              <w:spacing w:before="2" w:line="218" w:lineRule="exact"/>
              <w:rPr>
                <w:rFonts w:ascii="Times New Roman" w:hAnsi="Times New Roman" w:cs="Times New Roman"/>
                <w:color w:val="231F20"/>
                <w:w w:val="95"/>
                <w:sz w:val="20"/>
              </w:rPr>
            </w:pPr>
            <w:r w:rsidRPr="000A77CC">
              <w:rPr>
                <w:rFonts w:ascii="Times New Roman" w:hAnsi="Times New Roman" w:cs="Times New Roman"/>
                <w:color w:val="231F20"/>
                <w:w w:val="95"/>
                <w:sz w:val="20"/>
              </w:rPr>
              <w:t>Giống như trên</w:t>
            </w:r>
          </w:p>
          <w:p w14:paraId="176BA5F5" w14:textId="7CB0C4B9" w:rsidR="000D6ECD" w:rsidRPr="000A77CC" w:rsidRDefault="000D6ECD" w:rsidP="000E23BE">
            <w:pPr>
              <w:pStyle w:val="TableParagraph"/>
              <w:spacing w:before="2" w:line="218" w:lineRule="exact"/>
              <w:rPr>
                <w:rFonts w:ascii="Times New Roman" w:hAnsi="Times New Roman" w:cs="Times New Roman"/>
                <w:sz w:val="20"/>
              </w:rPr>
            </w:pPr>
            <w:r w:rsidRPr="000A77CC">
              <w:rPr>
                <w:rFonts w:ascii="Times New Roman" w:hAnsi="Times New Roman" w:cs="Times New Roman"/>
                <w:color w:val="231F20"/>
                <w:w w:val="95"/>
                <w:sz w:val="20"/>
              </w:rPr>
              <w:t>Dựa vào đám mây</w:t>
            </w:r>
          </w:p>
        </w:tc>
        <w:tc>
          <w:tcPr>
            <w:tcW w:w="1594" w:type="dxa"/>
            <w:shd w:val="clear" w:color="auto" w:fill="FFE0AD"/>
          </w:tcPr>
          <w:p w14:paraId="01382DF7" w14:textId="77777777" w:rsidR="00E262B3" w:rsidRPr="000A77CC" w:rsidRDefault="00781B0A" w:rsidP="005B2DF7">
            <w:pPr>
              <w:pStyle w:val="TableParagraph"/>
              <w:spacing w:before="2" w:line="247" w:lineRule="auto"/>
              <w:ind w:right="542"/>
              <w:rPr>
                <w:rFonts w:ascii="Times New Roman" w:hAnsi="Times New Roman" w:cs="Times New Roman"/>
                <w:color w:val="231F20"/>
                <w:w w:val="95"/>
                <w:sz w:val="20"/>
              </w:rPr>
            </w:pPr>
            <w:r w:rsidRPr="000A77CC">
              <w:rPr>
                <w:rFonts w:ascii="Times New Roman" w:hAnsi="Times New Roman" w:cs="Times New Roman"/>
                <w:color w:val="231F20"/>
                <w:w w:val="95"/>
                <w:sz w:val="20"/>
              </w:rPr>
              <w:t>Giống như trên</w:t>
            </w:r>
          </w:p>
          <w:p w14:paraId="17CA788E" w14:textId="138FC1DA" w:rsidR="00781B0A" w:rsidRPr="000A77CC" w:rsidRDefault="00781B0A" w:rsidP="005B2DF7">
            <w:pPr>
              <w:pStyle w:val="TableParagraph"/>
              <w:spacing w:before="2" w:line="247" w:lineRule="auto"/>
              <w:ind w:right="542"/>
              <w:rPr>
                <w:rFonts w:ascii="Times New Roman" w:hAnsi="Times New Roman" w:cs="Times New Roman"/>
                <w:sz w:val="20"/>
              </w:rPr>
            </w:pPr>
            <w:r w:rsidRPr="000A77CC">
              <w:rPr>
                <w:rFonts w:ascii="Times New Roman" w:hAnsi="Times New Roman" w:cs="Times New Roman"/>
                <w:color w:val="231F20"/>
                <w:w w:val="95"/>
                <w:sz w:val="20"/>
              </w:rPr>
              <w:t>Cơ sở dữ liệu No-SQL</w:t>
            </w:r>
          </w:p>
        </w:tc>
        <w:tc>
          <w:tcPr>
            <w:tcW w:w="1427" w:type="dxa"/>
            <w:shd w:val="clear" w:color="auto" w:fill="FFE0AD"/>
          </w:tcPr>
          <w:p w14:paraId="0F83BAA3" w14:textId="77777777" w:rsidR="00781B0A" w:rsidRPr="000A77CC" w:rsidRDefault="00781B0A" w:rsidP="00781B0A">
            <w:pPr>
              <w:pStyle w:val="TableParagraph"/>
              <w:spacing w:line="218" w:lineRule="exact"/>
              <w:ind w:left="81"/>
              <w:rPr>
                <w:rFonts w:ascii="Times New Roman" w:hAnsi="Times New Roman" w:cs="Times New Roman"/>
                <w:color w:val="231F20"/>
                <w:sz w:val="18"/>
                <w:szCs w:val="18"/>
              </w:rPr>
            </w:pPr>
            <w:r w:rsidRPr="000A77CC">
              <w:rPr>
                <w:rFonts w:ascii="Times New Roman" w:hAnsi="Times New Roman" w:cs="Times New Roman"/>
                <w:color w:val="231F20"/>
                <w:sz w:val="18"/>
                <w:szCs w:val="18"/>
              </w:rPr>
              <w:t>Phân tích nâng cao</w:t>
            </w:r>
          </w:p>
          <w:p w14:paraId="4D7F9D2D" w14:textId="4B9BB3F7" w:rsidR="00E262B3" w:rsidRPr="000A77CC" w:rsidRDefault="00781B0A" w:rsidP="00781B0A">
            <w:pPr>
              <w:pStyle w:val="TableParagraph"/>
              <w:spacing w:before="2"/>
              <w:ind w:left="81" w:right="165"/>
              <w:rPr>
                <w:rFonts w:ascii="Times New Roman" w:hAnsi="Times New Roman" w:cs="Times New Roman"/>
                <w:sz w:val="20"/>
              </w:rPr>
            </w:pPr>
            <w:r w:rsidRPr="000A77CC">
              <w:rPr>
                <w:rFonts w:ascii="Times New Roman" w:hAnsi="Times New Roman" w:cs="Times New Roman"/>
                <w:color w:val="231F20"/>
                <w:sz w:val="18"/>
                <w:szCs w:val="18"/>
              </w:rPr>
              <w:t>Tương tác đặc biệt linh hoạt thông qua trực quan hóa dữ liệu</w:t>
            </w:r>
          </w:p>
        </w:tc>
        <w:tc>
          <w:tcPr>
            <w:tcW w:w="1679" w:type="dxa"/>
            <w:shd w:val="clear" w:color="auto" w:fill="FFE0AD"/>
          </w:tcPr>
          <w:p w14:paraId="33BDAD07" w14:textId="2A709AA8" w:rsidR="00E262B3" w:rsidRPr="000A77CC" w:rsidRDefault="000D6ECD" w:rsidP="0024509C">
            <w:pPr>
              <w:pStyle w:val="TableParagraph"/>
              <w:spacing w:before="2" w:line="218" w:lineRule="exact"/>
              <w:ind w:left="82"/>
              <w:rPr>
                <w:rFonts w:ascii="Times New Roman" w:hAnsi="Times New Roman" w:cs="Times New Roman"/>
                <w:sz w:val="20"/>
              </w:rPr>
            </w:pPr>
            <w:r w:rsidRPr="000A77CC">
              <w:rPr>
                <w:rFonts w:ascii="Times New Roman" w:hAnsi="Times New Roman" w:cs="Times New Roman"/>
                <w:color w:val="231F20"/>
                <w:w w:val="90"/>
                <w:sz w:val="20"/>
              </w:rPr>
              <w:t>Điện thoại thông minh và máy tính bảng</w:t>
            </w:r>
          </w:p>
        </w:tc>
      </w:tr>
    </w:tbl>
    <w:p w14:paraId="6D31EDE7" w14:textId="77777777" w:rsidR="00854B0D" w:rsidRPr="000A77CC" w:rsidRDefault="00854B0D">
      <w:pPr>
        <w:rPr>
          <w:sz w:val="20"/>
        </w:rPr>
        <w:sectPr w:rsidR="00854B0D" w:rsidRPr="000A77CC">
          <w:headerReference w:type="default" r:id="rId18"/>
          <w:footerReference w:type="default" r:id="rId19"/>
          <w:pgSz w:w="13560" w:h="16980"/>
          <w:pgMar w:top="660" w:right="180" w:bottom="660" w:left="180" w:header="0" w:footer="463" w:gutter="0"/>
          <w:cols w:space="720"/>
        </w:sectPr>
      </w:pPr>
    </w:p>
    <w:p w14:paraId="2F80B6E6" w14:textId="77777777" w:rsidR="00854B0D" w:rsidRPr="000A77CC" w:rsidRDefault="00854B0D">
      <w:pPr>
        <w:pStyle w:val="BodyText"/>
        <w:rPr>
          <w:b/>
          <w:sz w:val="20"/>
        </w:rPr>
      </w:pPr>
    </w:p>
    <w:p w14:paraId="77F55252" w14:textId="77777777" w:rsidR="00854B0D" w:rsidRPr="000A77CC" w:rsidRDefault="00854B0D">
      <w:pPr>
        <w:pStyle w:val="BodyText"/>
        <w:rPr>
          <w:b/>
          <w:sz w:val="28"/>
        </w:rPr>
      </w:pPr>
    </w:p>
    <w:p w14:paraId="1963F98B" w14:textId="3FB67289" w:rsidR="00854B0D" w:rsidRPr="000A77CC" w:rsidRDefault="00CB2921">
      <w:pPr>
        <w:spacing w:before="98"/>
        <w:ind w:left="6854"/>
        <w:rPr>
          <w:b/>
          <w:sz w:val="20"/>
        </w:rPr>
      </w:pPr>
      <w:r w:rsidRPr="000A77CC">
        <w:rPr>
          <w:color w:val="231F20"/>
          <w:spacing w:val="-1"/>
          <w:w w:val="95"/>
          <w:sz w:val="20"/>
        </w:rPr>
        <w:t xml:space="preserve">Chương 13 Kinh doanh thông minh và kho dữ liệu </w:t>
      </w:r>
      <w:r w:rsidR="00C536FB" w:rsidRPr="000A77CC">
        <w:rPr>
          <w:color w:val="231F20"/>
          <w:spacing w:val="89"/>
          <w:sz w:val="20"/>
        </w:rPr>
        <w:t xml:space="preserve"> </w:t>
      </w:r>
      <w:r w:rsidR="00C536FB" w:rsidRPr="000A77CC">
        <w:rPr>
          <w:b/>
          <w:color w:val="2C6682"/>
          <w:w w:val="95"/>
          <w:sz w:val="20"/>
        </w:rPr>
        <w:t>599</w:t>
      </w:r>
    </w:p>
    <w:p w14:paraId="2B6916C0" w14:textId="77777777" w:rsidR="00854B0D" w:rsidRPr="000A77CC" w:rsidRDefault="00854B0D">
      <w:pPr>
        <w:pStyle w:val="BodyText"/>
        <w:spacing w:before="3"/>
        <w:rPr>
          <w:b/>
        </w:rPr>
      </w:pPr>
    </w:p>
    <w:p w14:paraId="6481A4D5" w14:textId="68A00F75" w:rsidR="009C767E" w:rsidRPr="000A77CC" w:rsidRDefault="009C767E" w:rsidP="00BA54B1">
      <w:pPr>
        <w:pStyle w:val="ListParagraph"/>
        <w:numPr>
          <w:ilvl w:val="0"/>
          <w:numId w:val="24"/>
        </w:numPr>
        <w:tabs>
          <w:tab w:val="left" w:pos="2067"/>
        </w:tabs>
        <w:spacing w:before="136"/>
        <w:ind w:right="3168" w:hanging="255"/>
        <w:jc w:val="left"/>
      </w:pPr>
      <w:r w:rsidRPr="000A77CC">
        <w:rPr>
          <w:color w:val="231F1F"/>
          <w:w w:val="105"/>
        </w:rPr>
        <w:t>Với</w:t>
      </w:r>
      <w:r w:rsidRPr="000A77CC">
        <w:rPr>
          <w:color w:val="231F1F"/>
          <w:spacing w:val="3"/>
          <w:w w:val="105"/>
        </w:rPr>
        <w:t xml:space="preserve"> </w:t>
      </w:r>
      <w:r w:rsidRPr="000A77CC">
        <w:rPr>
          <w:color w:val="231F1F"/>
          <w:w w:val="105"/>
        </w:rPr>
        <w:t>sự</w:t>
      </w:r>
      <w:r w:rsidRPr="000A77CC">
        <w:rPr>
          <w:color w:val="231F1F"/>
          <w:spacing w:val="3"/>
          <w:w w:val="105"/>
        </w:rPr>
        <w:t xml:space="preserve"> </w:t>
      </w:r>
      <w:r w:rsidRPr="000A77CC">
        <w:rPr>
          <w:color w:val="231F1F"/>
          <w:w w:val="105"/>
        </w:rPr>
        <w:t>ra</w:t>
      </w:r>
      <w:r w:rsidRPr="000A77CC">
        <w:rPr>
          <w:color w:val="231F1F"/>
          <w:spacing w:val="3"/>
          <w:w w:val="105"/>
        </w:rPr>
        <w:t xml:space="preserve"> </w:t>
      </w:r>
      <w:r w:rsidRPr="000A77CC">
        <w:rPr>
          <w:color w:val="231F1F"/>
          <w:w w:val="105"/>
        </w:rPr>
        <w:t>đời</w:t>
      </w:r>
      <w:r w:rsidRPr="000A77CC">
        <w:rPr>
          <w:color w:val="231F1F"/>
          <w:spacing w:val="3"/>
          <w:w w:val="105"/>
        </w:rPr>
        <w:t xml:space="preserve"> </w:t>
      </w:r>
      <w:r w:rsidR="00D45B1C" w:rsidRPr="000A77CC">
        <w:rPr>
          <w:color w:val="231F1F"/>
          <w:w w:val="105"/>
        </w:rPr>
        <w:t>c</w:t>
      </w:r>
      <w:r w:rsidRPr="000A77CC">
        <w:rPr>
          <w:color w:val="231F1F"/>
          <w:w w:val="105"/>
        </w:rPr>
        <w:t>ủa</w:t>
      </w:r>
      <w:r w:rsidRPr="000A77CC">
        <w:rPr>
          <w:color w:val="231F1F"/>
          <w:spacing w:val="3"/>
          <w:w w:val="105"/>
        </w:rPr>
        <w:t xml:space="preserve"> </w:t>
      </w:r>
      <w:r w:rsidRPr="000A77CC">
        <w:rPr>
          <w:color w:val="231F1F"/>
          <w:w w:val="105"/>
        </w:rPr>
        <w:t>máy</w:t>
      </w:r>
      <w:r w:rsidRPr="000A77CC">
        <w:rPr>
          <w:color w:val="231F1F"/>
          <w:spacing w:val="3"/>
          <w:w w:val="105"/>
        </w:rPr>
        <w:t xml:space="preserve"> </w:t>
      </w:r>
      <w:r w:rsidRPr="000A77CC">
        <w:rPr>
          <w:color w:val="231F1F"/>
          <w:w w:val="105"/>
        </w:rPr>
        <w:t>tính</w:t>
      </w:r>
      <w:r w:rsidRPr="000A77CC">
        <w:rPr>
          <w:color w:val="231F1F"/>
          <w:spacing w:val="3"/>
          <w:w w:val="105"/>
        </w:rPr>
        <w:t xml:space="preserve"> </w:t>
      </w:r>
      <w:r w:rsidRPr="000A77CC">
        <w:rPr>
          <w:color w:val="231F1F"/>
          <w:w w:val="105"/>
        </w:rPr>
        <w:t>để</w:t>
      </w:r>
      <w:r w:rsidRPr="000A77CC">
        <w:rPr>
          <w:color w:val="231F1F"/>
          <w:spacing w:val="3"/>
          <w:w w:val="105"/>
        </w:rPr>
        <w:t xml:space="preserve"> </w:t>
      </w:r>
      <w:r w:rsidRPr="000A77CC">
        <w:rPr>
          <w:color w:val="231F1F"/>
          <w:w w:val="105"/>
        </w:rPr>
        <w:t>bàn</w:t>
      </w:r>
      <w:r w:rsidRPr="000A77CC">
        <w:rPr>
          <w:color w:val="231F1F"/>
          <w:spacing w:val="3"/>
          <w:w w:val="105"/>
        </w:rPr>
        <w:t xml:space="preserve"> </w:t>
      </w:r>
      <w:r w:rsidRPr="000A77CC">
        <w:rPr>
          <w:color w:val="231F1F"/>
          <w:w w:val="105"/>
        </w:rPr>
        <w:t>và</w:t>
      </w:r>
      <w:r w:rsidR="00CF03B4" w:rsidRPr="000A77CC">
        <w:rPr>
          <w:color w:val="231F1F"/>
          <w:w w:val="105"/>
        </w:rPr>
        <w:t>o</w:t>
      </w:r>
      <w:r w:rsidRPr="000A77CC">
        <w:rPr>
          <w:color w:val="231F1F"/>
          <w:spacing w:val="3"/>
          <w:w w:val="105"/>
        </w:rPr>
        <w:t xml:space="preserve"> </w:t>
      </w:r>
      <w:r w:rsidRPr="000A77CC">
        <w:rPr>
          <w:color w:val="231F1F"/>
          <w:w w:val="105"/>
        </w:rPr>
        <w:t>những</w:t>
      </w:r>
      <w:r w:rsidRPr="000A77CC">
        <w:rPr>
          <w:color w:val="231F1F"/>
          <w:spacing w:val="3"/>
          <w:w w:val="105"/>
        </w:rPr>
        <w:t xml:space="preserve"> </w:t>
      </w:r>
      <w:r w:rsidRPr="000A77CC">
        <w:rPr>
          <w:color w:val="231F1F"/>
          <w:w w:val="105"/>
        </w:rPr>
        <w:t>năm</w:t>
      </w:r>
      <w:r w:rsidRPr="000A77CC">
        <w:rPr>
          <w:color w:val="231F1F"/>
          <w:spacing w:val="3"/>
          <w:w w:val="105"/>
        </w:rPr>
        <w:t xml:space="preserve"> </w:t>
      </w:r>
      <w:r w:rsidRPr="000A77CC">
        <w:rPr>
          <w:color w:val="231F1F"/>
          <w:w w:val="105"/>
        </w:rPr>
        <w:t>1980,</w:t>
      </w:r>
      <w:r w:rsidRPr="000A77CC">
        <w:rPr>
          <w:color w:val="231F1F"/>
          <w:spacing w:val="4"/>
          <w:w w:val="105"/>
        </w:rPr>
        <w:t xml:space="preserve"> </w:t>
      </w:r>
      <w:r w:rsidRPr="000A77CC">
        <w:rPr>
          <w:color w:val="231F1F"/>
          <w:w w:val="105"/>
        </w:rPr>
        <w:t>một</w:t>
      </w:r>
      <w:r w:rsidRPr="000A77CC">
        <w:rPr>
          <w:color w:val="231F1F"/>
          <w:spacing w:val="3"/>
          <w:w w:val="105"/>
        </w:rPr>
        <w:t xml:space="preserve"> </w:t>
      </w:r>
      <w:r w:rsidRPr="000A77CC">
        <w:rPr>
          <w:color w:val="231F1F"/>
          <w:w w:val="105"/>
        </w:rPr>
        <w:t>kiểu</w:t>
      </w:r>
      <w:r w:rsidRPr="000A77CC">
        <w:rPr>
          <w:color w:val="231F1F"/>
          <w:spacing w:val="3"/>
          <w:w w:val="105"/>
        </w:rPr>
        <w:t xml:space="preserve"> </w:t>
      </w:r>
      <w:r w:rsidRPr="000A77CC">
        <w:rPr>
          <w:color w:val="231F1F"/>
          <w:w w:val="105"/>
        </w:rPr>
        <w:t>phân</w:t>
      </w:r>
      <w:r w:rsidRPr="000A77CC">
        <w:rPr>
          <w:color w:val="231F1F"/>
          <w:spacing w:val="3"/>
          <w:w w:val="105"/>
        </w:rPr>
        <w:t xml:space="preserve"> </w:t>
      </w:r>
      <w:r w:rsidRPr="000A77CC">
        <w:rPr>
          <w:color w:val="231F1F"/>
          <w:w w:val="105"/>
        </w:rPr>
        <w:t>phối</w:t>
      </w:r>
      <w:r w:rsidRPr="000A77CC">
        <w:rPr>
          <w:color w:val="231F1F"/>
          <w:spacing w:val="3"/>
          <w:w w:val="105"/>
        </w:rPr>
        <w:t xml:space="preserve"> </w:t>
      </w:r>
      <w:r w:rsidRPr="000A77CC">
        <w:rPr>
          <w:color w:val="231F1F"/>
          <w:w w:val="105"/>
        </w:rPr>
        <w:t>thông</w:t>
      </w:r>
      <w:r w:rsidRPr="000A77CC">
        <w:rPr>
          <w:color w:val="231F1F"/>
          <w:spacing w:val="3"/>
          <w:w w:val="105"/>
        </w:rPr>
        <w:t xml:space="preserve"> </w:t>
      </w:r>
      <w:r w:rsidRPr="000A77CC">
        <w:rPr>
          <w:color w:val="231F1F"/>
          <w:w w:val="105"/>
        </w:rPr>
        <w:t>tin</w:t>
      </w:r>
      <w:r w:rsidRPr="000A77CC">
        <w:rPr>
          <w:color w:val="231F1F"/>
          <w:spacing w:val="3"/>
          <w:w w:val="105"/>
        </w:rPr>
        <w:t xml:space="preserve"> </w:t>
      </w:r>
      <w:r w:rsidRPr="000A77CC">
        <w:rPr>
          <w:color w:val="231F1F"/>
          <w:w w:val="105"/>
        </w:rPr>
        <w:t>mới,</w:t>
      </w:r>
      <w:r w:rsidRPr="000A77CC">
        <w:rPr>
          <w:color w:val="231F1F"/>
          <w:spacing w:val="3"/>
          <w:w w:val="105"/>
        </w:rPr>
        <w:t xml:space="preserve"> </w:t>
      </w:r>
      <w:r w:rsidRPr="000A77CC">
        <w:rPr>
          <w:color w:val="231F1F"/>
          <w:w w:val="105"/>
        </w:rPr>
        <w:t>bảng</w:t>
      </w:r>
      <w:r w:rsidRPr="000A77CC">
        <w:rPr>
          <w:color w:val="231F1F"/>
          <w:spacing w:val="3"/>
          <w:w w:val="105"/>
        </w:rPr>
        <w:t xml:space="preserve"> </w:t>
      </w:r>
      <w:r w:rsidRPr="000A77CC">
        <w:rPr>
          <w:color w:val="231F1F"/>
          <w:w w:val="105"/>
        </w:rPr>
        <w:t>tính,</w:t>
      </w:r>
      <w:r w:rsidRPr="000A77CC">
        <w:rPr>
          <w:color w:val="231F1F"/>
          <w:spacing w:val="-72"/>
          <w:w w:val="105"/>
        </w:rPr>
        <w:t xml:space="preserve"> </w:t>
      </w:r>
      <w:r w:rsidRPr="000A77CC">
        <w:rPr>
          <w:color w:val="231F1F"/>
          <w:w w:val="105"/>
        </w:rPr>
        <w:t>đã</w:t>
      </w:r>
      <w:r w:rsidRPr="000A77CC">
        <w:rPr>
          <w:color w:val="231F1F"/>
          <w:spacing w:val="2"/>
          <w:w w:val="105"/>
        </w:rPr>
        <w:t xml:space="preserve"> </w:t>
      </w:r>
      <w:r w:rsidRPr="000A77CC">
        <w:rPr>
          <w:color w:val="231F1F"/>
          <w:w w:val="105"/>
        </w:rPr>
        <w:t>nổi</w:t>
      </w:r>
      <w:r w:rsidRPr="000A77CC">
        <w:rPr>
          <w:color w:val="231F1F"/>
          <w:spacing w:val="3"/>
          <w:w w:val="105"/>
        </w:rPr>
        <w:t xml:space="preserve"> </w:t>
      </w:r>
      <w:r w:rsidRPr="000A77CC">
        <w:rPr>
          <w:color w:val="231F1F"/>
          <w:w w:val="105"/>
        </w:rPr>
        <w:t>lên</w:t>
      </w:r>
      <w:r w:rsidRPr="000A77CC">
        <w:rPr>
          <w:color w:val="231F1F"/>
          <w:spacing w:val="3"/>
          <w:w w:val="105"/>
        </w:rPr>
        <w:t xml:space="preserve"> </w:t>
      </w:r>
      <w:r w:rsidRPr="000A77CC">
        <w:rPr>
          <w:color w:val="231F1F"/>
          <w:w w:val="105"/>
        </w:rPr>
        <w:t>như</w:t>
      </w:r>
      <w:r w:rsidRPr="000A77CC">
        <w:rPr>
          <w:color w:val="231F1F"/>
          <w:spacing w:val="3"/>
          <w:w w:val="105"/>
        </w:rPr>
        <w:t xml:space="preserve"> </w:t>
      </w:r>
      <w:r w:rsidRPr="000A77CC">
        <w:rPr>
          <w:color w:val="231F1F"/>
          <w:w w:val="105"/>
        </w:rPr>
        <w:t>một</w:t>
      </w:r>
      <w:r w:rsidRPr="000A77CC">
        <w:rPr>
          <w:color w:val="231F1F"/>
          <w:spacing w:val="2"/>
          <w:w w:val="105"/>
        </w:rPr>
        <w:t xml:space="preserve"> </w:t>
      </w:r>
      <w:r w:rsidRPr="000A77CC">
        <w:rPr>
          <w:color w:val="231F1F"/>
          <w:w w:val="105"/>
        </w:rPr>
        <w:t>định</w:t>
      </w:r>
      <w:r w:rsidRPr="000A77CC">
        <w:rPr>
          <w:color w:val="231F1F"/>
          <w:spacing w:val="3"/>
          <w:w w:val="105"/>
        </w:rPr>
        <w:t xml:space="preserve"> </w:t>
      </w:r>
      <w:r w:rsidRPr="000A77CC">
        <w:rPr>
          <w:color w:val="231F1F"/>
          <w:w w:val="105"/>
        </w:rPr>
        <w:t>dạng</w:t>
      </w:r>
      <w:r w:rsidRPr="000A77CC">
        <w:rPr>
          <w:color w:val="231F1F"/>
          <w:spacing w:val="3"/>
          <w:w w:val="105"/>
        </w:rPr>
        <w:t xml:space="preserve"> </w:t>
      </w:r>
      <w:r w:rsidRPr="000A77CC">
        <w:rPr>
          <w:color w:val="231F1F"/>
          <w:w w:val="105"/>
        </w:rPr>
        <w:t>thống</w:t>
      </w:r>
      <w:r w:rsidRPr="000A77CC">
        <w:rPr>
          <w:color w:val="231F1F"/>
          <w:spacing w:val="3"/>
          <w:w w:val="105"/>
        </w:rPr>
        <w:t xml:space="preserve"> </w:t>
      </w:r>
      <w:r w:rsidRPr="000A77CC">
        <w:rPr>
          <w:color w:val="231F1F"/>
          <w:w w:val="105"/>
        </w:rPr>
        <w:t>trị</w:t>
      </w:r>
      <w:r w:rsidRPr="000A77CC">
        <w:rPr>
          <w:color w:val="231F1F"/>
          <w:spacing w:val="3"/>
          <w:w w:val="105"/>
        </w:rPr>
        <w:t xml:space="preserve"> </w:t>
      </w:r>
      <w:r w:rsidR="00D45B1C" w:rsidRPr="000A77CC">
        <w:rPr>
          <w:color w:val="231F1F"/>
          <w:w w:val="105"/>
        </w:rPr>
        <w:t>c</w:t>
      </w:r>
      <w:r w:rsidRPr="000A77CC">
        <w:rPr>
          <w:color w:val="231F1F"/>
          <w:w w:val="105"/>
        </w:rPr>
        <w:t>h</w:t>
      </w:r>
      <w:r w:rsidR="00CF03B4" w:rsidRPr="000A77CC">
        <w:rPr>
          <w:color w:val="231F1F"/>
          <w:w w:val="105"/>
        </w:rPr>
        <w:t>o</w:t>
      </w:r>
      <w:r w:rsidRPr="000A77CC">
        <w:rPr>
          <w:color w:val="231F1F"/>
          <w:spacing w:val="2"/>
          <w:w w:val="105"/>
        </w:rPr>
        <w:t xml:space="preserve"> </w:t>
      </w:r>
      <w:r w:rsidR="00D45B1C" w:rsidRPr="000A77CC">
        <w:rPr>
          <w:color w:val="231F1F"/>
          <w:w w:val="105"/>
        </w:rPr>
        <w:t>c</w:t>
      </w:r>
      <w:r w:rsidRPr="000A77CC">
        <w:rPr>
          <w:color w:val="231F1F"/>
          <w:w w:val="105"/>
        </w:rPr>
        <w:t>á</w:t>
      </w:r>
      <w:r w:rsidR="00D45B1C" w:rsidRPr="000A77CC">
        <w:rPr>
          <w:color w:val="231F1F"/>
          <w:w w:val="105"/>
        </w:rPr>
        <w:t>c</w:t>
      </w:r>
      <w:r w:rsidRPr="000A77CC">
        <w:rPr>
          <w:color w:val="231F1F"/>
          <w:spacing w:val="3"/>
          <w:w w:val="105"/>
        </w:rPr>
        <w:t xml:space="preserve"> </w:t>
      </w:r>
      <w:r w:rsidRPr="000A77CC">
        <w:rPr>
          <w:color w:val="231F1F"/>
          <w:w w:val="105"/>
        </w:rPr>
        <w:t>hệ</w:t>
      </w:r>
      <w:r w:rsidRPr="000A77CC">
        <w:rPr>
          <w:color w:val="231F1F"/>
          <w:spacing w:val="3"/>
          <w:w w:val="105"/>
        </w:rPr>
        <w:t xml:space="preserve"> </w:t>
      </w:r>
      <w:r w:rsidRPr="000A77CC">
        <w:rPr>
          <w:color w:val="231F1F"/>
          <w:w w:val="105"/>
        </w:rPr>
        <w:t>thống</w:t>
      </w:r>
      <w:r w:rsidRPr="000A77CC">
        <w:rPr>
          <w:color w:val="231F1F"/>
          <w:spacing w:val="3"/>
          <w:w w:val="105"/>
        </w:rPr>
        <w:t xml:space="preserve"> </w:t>
      </w:r>
      <w:r w:rsidRPr="000A77CC">
        <w:rPr>
          <w:color w:val="231F1F"/>
          <w:w w:val="105"/>
        </w:rPr>
        <w:t>hỗ</w:t>
      </w:r>
      <w:r w:rsidRPr="000A77CC">
        <w:rPr>
          <w:color w:val="231F1F"/>
          <w:spacing w:val="2"/>
          <w:w w:val="105"/>
        </w:rPr>
        <w:t xml:space="preserve"> </w:t>
      </w:r>
      <w:r w:rsidRPr="000A77CC">
        <w:rPr>
          <w:color w:val="231F1F"/>
          <w:w w:val="105"/>
        </w:rPr>
        <w:t>trợ</w:t>
      </w:r>
      <w:r w:rsidRPr="000A77CC">
        <w:rPr>
          <w:color w:val="231F1F"/>
          <w:spacing w:val="3"/>
          <w:w w:val="105"/>
        </w:rPr>
        <w:t xml:space="preserve"> </w:t>
      </w:r>
      <w:r w:rsidRPr="000A77CC">
        <w:rPr>
          <w:color w:val="231F1F"/>
          <w:w w:val="105"/>
        </w:rPr>
        <w:t>ra</w:t>
      </w:r>
      <w:r w:rsidRPr="000A77CC">
        <w:rPr>
          <w:color w:val="231F1F"/>
          <w:spacing w:val="3"/>
          <w:w w:val="105"/>
        </w:rPr>
        <w:t xml:space="preserve"> </w:t>
      </w:r>
      <w:r w:rsidRPr="000A77CC">
        <w:rPr>
          <w:color w:val="231F1F"/>
          <w:w w:val="105"/>
        </w:rPr>
        <w:t>quyết</w:t>
      </w:r>
      <w:r w:rsidRPr="000A77CC">
        <w:rPr>
          <w:color w:val="231F1F"/>
          <w:spacing w:val="3"/>
          <w:w w:val="105"/>
        </w:rPr>
        <w:t xml:space="preserve"> </w:t>
      </w:r>
      <w:r w:rsidRPr="000A77CC">
        <w:rPr>
          <w:color w:val="231F1F"/>
          <w:w w:val="105"/>
        </w:rPr>
        <w:t>định.</w:t>
      </w:r>
      <w:r w:rsidRPr="000A77CC">
        <w:rPr>
          <w:color w:val="231F1F"/>
          <w:spacing w:val="3"/>
          <w:w w:val="105"/>
        </w:rPr>
        <w:t xml:space="preserve"> </w:t>
      </w:r>
      <w:r w:rsidRPr="000A77CC">
        <w:rPr>
          <w:color w:val="231F1F"/>
          <w:w w:val="105"/>
        </w:rPr>
        <w:t>Tr</w:t>
      </w:r>
      <w:r w:rsidR="00CF03B4" w:rsidRPr="000A77CC">
        <w:rPr>
          <w:color w:val="231F1F"/>
          <w:w w:val="105"/>
        </w:rPr>
        <w:t>o</w:t>
      </w:r>
      <w:r w:rsidRPr="000A77CC">
        <w:rPr>
          <w:color w:val="231F1F"/>
          <w:w w:val="105"/>
        </w:rPr>
        <w:t>ng</w:t>
      </w:r>
      <w:r w:rsidRPr="000A77CC">
        <w:rPr>
          <w:color w:val="231F1F"/>
          <w:spacing w:val="2"/>
          <w:w w:val="105"/>
        </w:rPr>
        <w:t xml:space="preserve"> </w:t>
      </w:r>
      <w:r w:rsidRPr="000A77CC">
        <w:rPr>
          <w:color w:val="231F1F"/>
          <w:w w:val="105"/>
        </w:rPr>
        <w:t>môi</w:t>
      </w:r>
      <w:r w:rsidRPr="000A77CC">
        <w:rPr>
          <w:color w:val="231F1F"/>
          <w:spacing w:val="3"/>
          <w:w w:val="105"/>
        </w:rPr>
        <w:t xml:space="preserve"> </w:t>
      </w:r>
      <w:r w:rsidRPr="000A77CC">
        <w:rPr>
          <w:color w:val="231F1F"/>
          <w:w w:val="105"/>
        </w:rPr>
        <w:t>trường</w:t>
      </w:r>
      <w:r w:rsidRPr="000A77CC">
        <w:rPr>
          <w:color w:val="231F1F"/>
          <w:spacing w:val="1"/>
          <w:w w:val="105"/>
        </w:rPr>
        <w:t xml:space="preserve"> </w:t>
      </w:r>
      <w:r w:rsidRPr="000A77CC">
        <w:rPr>
          <w:color w:val="231F1F"/>
          <w:w w:val="105"/>
        </w:rPr>
        <w:t>này,</w:t>
      </w:r>
      <w:r w:rsidRPr="000A77CC">
        <w:rPr>
          <w:color w:val="231F1F"/>
          <w:spacing w:val="2"/>
          <w:w w:val="105"/>
        </w:rPr>
        <w:t xml:space="preserve"> </w:t>
      </w:r>
      <w:r w:rsidRPr="000A77CC">
        <w:rPr>
          <w:color w:val="231F1F"/>
          <w:w w:val="105"/>
        </w:rPr>
        <w:t>người</w:t>
      </w:r>
      <w:r w:rsidRPr="000A77CC">
        <w:rPr>
          <w:color w:val="231F1F"/>
          <w:spacing w:val="3"/>
          <w:w w:val="105"/>
        </w:rPr>
        <w:t xml:space="preserve"> </w:t>
      </w:r>
      <w:r w:rsidRPr="000A77CC">
        <w:rPr>
          <w:color w:val="231F1F"/>
          <w:w w:val="105"/>
        </w:rPr>
        <w:t>quản</w:t>
      </w:r>
      <w:r w:rsidRPr="000A77CC">
        <w:rPr>
          <w:color w:val="231F1F"/>
          <w:spacing w:val="2"/>
          <w:w w:val="105"/>
        </w:rPr>
        <w:t xml:space="preserve"> </w:t>
      </w:r>
      <w:r w:rsidRPr="000A77CC">
        <w:rPr>
          <w:color w:val="231F1F"/>
          <w:w w:val="105"/>
        </w:rPr>
        <w:t>lý</w:t>
      </w:r>
      <w:r w:rsidRPr="000A77CC">
        <w:rPr>
          <w:color w:val="231F1F"/>
          <w:spacing w:val="3"/>
          <w:w w:val="105"/>
        </w:rPr>
        <w:t xml:space="preserve"> </w:t>
      </w:r>
      <w:r w:rsidRPr="000A77CC">
        <w:rPr>
          <w:color w:val="231F1F"/>
          <w:w w:val="105"/>
        </w:rPr>
        <w:t>tải</w:t>
      </w:r>
      <w:r w:rsidRPr="000A77CC">
        <w:rPr>
          <w:color w:val="231F1F"/>
          <w:spacing w:val="3"/>
          <w:w w:val="105"/>
        </w:rPr>
        <w:t xml:space="preserve"> </w:t>
      </w:r>
      <w:r w:rsidRPr="000A77CC">
        <w:rPr>
          <w:color w:val="231F1F"/>
          <w:w w:val="105"/>
        </w:rPr>
        <w:t>xuống</w:t>
      </w:r>
      <w:r w:rsidRPr="000A77CC">
        <w:rPr>
          <w:color w:val="231F1F"/>
          <w:spacing w:val="2"/>
          <w:w w:val="105"/>
        </w:rPr>
        <w:t xml:space="preserve"> </w:t>
      </w:r>
      <w:r w:rsidRPr="000A77CC">
        <w:rPr>
          <w:color w:val="231F1F"/>
          <w:w w:val="105"/>
        </w:rPr>
        <w:t>thông</w:t>
      </w:r>
      <w:r w:rsidRPr="000A77CC">
        <w:rPr>
          <w:color w:val="231F1F"/>
          <w:spacing w:val="3"/>
          <w:w w:val="105"/>
        </w:rPr>
        <w:t xml:space="preserve"> </w:t>
      </w:r>
      <w:r w:rsidRPr="000A77CC">
        <w:rPr>
          <w:color w:val="231F1F"/>
          <w:w w:val="105"/>
        </w:rPr>
        <w:t>tin</w:t>
      </w:r>
      <w:r w:rsidRPr="000A77CC">
        <w:rPr>
          <w:color w:val="231F1F"/>
          <w:spacing w:val="3"/>
          <w:w w:val="105"/>
        </w:rPr>
        <w:t xml:space="preserve"> </w:t>
      </w:r>
      <w:r w:rsidRPr="000A77CC">
        <w:rPr>
          <w:color w:val="231F1F"/>
          <w:w w:val="105"/>
        </w:rPr>
        <w:t>từ</w:t>
      </w:r>
      <w:r w:rsidRPr="000A77CC">
        <w:rPr>
          <w:color w:val="231F1F"/>
          <w:spacing w:val="2"/>
          <w:w w:val="105"/>
        </w:rPr>
        <w:t xml:space="preserve"> </w:t>
      </w:r>
      <w:r w:rsidR="00D45B1C" w:rsidRPr="000A77CC">
        <w:rPr>
          <w:color w:val="231F1F"/>
          <w:w w:val="105"/>
        </w:rPr>
        <w:t>c</w:t>
      </w:r>
      <w:r w:rsidRPr="000A77CC">
        <w:rPr>
          <w:color w:val="231F1F"/>
          <w:w w:val="105"/>
        </w:rPr>
        <w:t>á</w:t>
      </w:r>
      <w:r w:rsidR="00D45B1C" w:rsidRPr="000A77CC">
        <w:rPr>
          <w:color w:val="231F1F"/>
          <w:w w:val="105"/>
        </w:rPr>
        <w:t>c</w:t>
      </w:r>
      <w:r w:rsidRPr="000A77CC">
        <w:rPr>
          <w:color w:val="231F1F"/>
          <w:spacing w:val="3"/>
          <w:w w:val="105"/>
        </w:rPr>
        <w:t xml:space="preserve"> </w:t>
      </w:r>
      <w:r w:rsidRPr="000A77CC">
        <w:rPr>
          <w:color w:val="231F1F"/>
          <w:w w:val="105"/>
        </w:rPr>
        <w:t>kh</w:t>
      </w:r>
      <w:r w:rsidR="00CF03B4" w:rsidRPr="000A77CC">
        <w:rPr>
          <w:color w:val="231F1F"/>
          <w:w w:val="105"/>
        </w:rPr>
        <w:t>o</w:t>
      </w:r>
      <w:r w:rsidRPr="000A77CC">
        <w:rPr>
          <w:color w:val="231F1F"/>
          <w:spacing w:val="3"/>
          <w:w w:val="105"/>
        </w:rPr>
        <w:t xml:space="preserve"> </w:t>
      </w:r>
      <w:r w:rsidRPr="000A77CC">
        <w:rPr>
          <w:color w:val="231F1F"/>
          <w:w w:val="105"/>
        </w:rPr>
        <w:t>dữ</w:t>
      </w:r>
      <w:r w:rsidRPr="000A77CC">
        <w:rPr>
          <w:color w:val="231F1F"/>
          <w:spacing w:val="2"/>
          <w:w w:val="105"/>
        </w:rPr>
        <w:t xml:space="preserve"> </w:t>
      </w:r>
      <w:r w:rsidRPr="000A77CC">
        <w:rPr>
          <w:color w:val="231F1F"/>
          <w:w w:val="105"/>
        </w:rPr>
        <w:t>liệu</w:t>
      </w:r>
      <w:r w:rsidRPr="000A77CC">
        <w:rPr>
          <w:color w:val="231F1F"/>
          <w:spacing w:val="3"/>
          <w:w w:val="105"/>
        </w:rPr>
        <w:t xml:space="preserve"> </w:t>
      </w:r>
      <w:r w:rsidRPr="000A77CC">
        <w:rPr>
          <w:color w:val="231F1F"/>
          <w:w w:val="105"/>
        </w:rPr>
        <w:t>tập</w:t>
      </w:r>
      <w:r w:rsidRPr="000A77CC">
        <w:rPr>
          <w:color w:val="231F1F"/>
          <w:spacing w:val="3"/>
          <w:w w:val="105"/>
        </w:rPr>
        <w:t xml:space="preserve"> </w:t>
      </w:r>
      <w:r w:rsidRPr="000A77CC">
        <w:rPr>
          <w:color w:val="231F1F"/>
          <w:w w:val="105"/>
        </w:rPr>
        <w:t>trung</w:t>
      </w:r>
      <w:r w:rsidRPr="000A77CC">
        <w:rPr>
          <w:color w:val="231F1F"/>
          <w:spacing w:val="2"/>
          <w:w w:val="105"/>
        </w:rPr>
        <w:t xml:space="preserve"> </w:t>
      </w:r>
      <w:r w:rsidRPr="000A77CC">
        <w:rPr>
          <w:color w:val="231F1F"/>
          <w:w w:val="105"/>
        </w:rPr>
        <w:t>và</w:t>
      </w:r>
      <w:r w:rsidRPr="000A77CC">
        <w:rPr>
          <w:color w:val="231F1F"/>
          <w:spacing w:val="3"/>
          <w:w w:val="105"/>
        </w:rPr>
        <w:t xml:space="preserve"> </w:t>
      </w:r>
      <w:r w:rsidRPr="000A77CC">
        <w:rPr>
          <w:color w:val="231F1F"/>
          <w:w w:val="105"/>
        </w:rPr>
        <w:t>tha</w:t>
      </w:r>
      <w:r w:rsidR="00CF03B4" w:rsidRPr="000A77CC">
        <w:rPr>
          <w:color w:val="231F1F"/>
          <w:w w:val="105"/>
        </w:rPr>
        <w:t>o</w:t>
      </w:r>
      <w:r w:rsidRPr="000A77CC">
        <w:rPr>
          <w:color w:val="231F1F"/>
          <w:spacing w:val="3"/>
          <w:w w:val="105"/>
        </w:rPr>
        <w:t xml:space="preserve"> </w:t>
      </w:r>
      <w:r w:rsidRPr="000A77CC">
        <w:rPr>
          <w:color w:val="231F1F"/>
          <w:w w:val="105"/>
        </w:rPr>
        <w:t>tá</w:t>
      </w:r>
      <w:r w:rsidR="00D45B1C" w:rsidRPr="000A77CC">
        <w:rPr>
          <w:color w:val="231F1F"/>
          <w:w w:val="105"/>
        </w:rPr>
        <w:t>c</w:t>
      </w:r>
      <w:r w:rsidRPr="000A77CC">
        <w:rPr>
          <w:color w:val="231F1F"/>
          <w:spacing w:val="2"/>
          <w:w w:val="105"/>
        </w:rPr>
        <w:t xml:space="preserve"> </w:t>
      </w:r>
      <w:r w:rsidRPr="000A77CC">
        <w:rPr>
          <w:color w:val="231F1F"/>
          <w:w w:val="105"/>
        </w:rPr>
        <w:t>dữ</w:t>
      </w:r>
      <w:r w:rsidRPr="000A77CC">
        <w:rPr>
          <w:color w:val="231F1F"/>
          <w:spacing w:val="3"/>
          <w:w w:val="105"/>
        </w:rPr>
        <w:t xml:space="preserve"> </w:t>
      </w:r>
      <w:r w:rsidRPr="000A77CC">
        <w:rPr>
          <w:color w:val="231F1F"/>
          <w:w w:val="105"/>
        </w:rPr>
        <w:t>liệu</w:t>
      </w:r>
      <w:r w:rsidRPr="000A77CC">
        <w:rPr>
          <w:color w:val="231F1F"/>
          <w:spacing w:val="3"/>
          <w:w w:val="105"/>
        </w:rPr>
        <w:t xml:space="preserve"> </w:t>
      </w:r>
      <w:r w:rsidRPr="000A77CC">
        <w:rPr>
          <w:color w:val="231F1F"/>
          <w:w w:val="105"/>
        </w:rPr>
        <w:t>tr</w:t>
      </w:r>
      <w:r w:rsidR="00CF03B4" w:rsidRPr="000A77CC">
        <w:rPr>
          <w:color w:val="231F1F"/>
          <w:w w:val="105"/>
        </w:rPr>
        <w:t>o</w:t>
      </w:r>
      <w:r w:rsidRPr="000A77CC">
        <w:rPr>
          <w:color w:val="231F1F"/>
          <w:w w:val="105"/>
        </w:rPr>
        <w:t>ng</w:t>
      </w:r>
      <w:r w:rsidRPr="000A77CC">
        <w:rPr>
          <w:color w:val="231F1F"/>
          <w:spacing w:val="1"/>
          <w:w w:val="105"/>
        </w:rPr>
        <w:t xml:space="preserve"> </w:t>
      </w:r>
      <w:r w:rsidRPr="000A77CC">
        <w:rPr>
          <w:color w:val="231F1F"/>
          <w:w w:val="105"/>
        </w:rPr>
        <w:t>bảng tính</w:t>
      </w:r>
      <w:r w:rsidRPr="000A77CC">
        <w:rPr>
          <w:color w:val="231F1F"/>
          <w:spacing w:val="1"/>
          <w:w w:val="105"/>
        </w:rPr>
        <w:t xml:space="preserve"> </w:t>
      </w:r>
      <w:r w:rsidRPr="000A77CC">
        <w:rPr>
          <w:color w:val="231F1F"/>
          <w:w w:val="105"/>
        </w:rPr>
        <w:t>trên máy</w:t>
      </w:r>
      <w:r w:rsidRPr="000A77CC">
        <w:rPr>
          <w:color w:val="231F1F"/>
          <w:spacing w:val="1"/>
          <w:w w:val="105"/>
        </w:rPr>
        <w:t xml:space="preserve"> </w:t>
      </w:r>
      <w:r w:rsidRPr="000A77CC">
        <w:rPr>
          <w:color w:val="231F1F"/>
          <w:w w:val="105"/>
        </w:rPr>
        <w:t>tính</w:t>
      </w:r>
      <w:r w:rsidRPr="000A77CC">
        <w:rPr>
          <w:color w:val="231F1F"/>
          <w:spacing w:val="1"/>
          <w:w w:val="105"/>
        </w:rPr>
        <w:t xml:space="preserve"> </w:t>
      </w:r>
      <w:r w:rsidRPr="000A77CC">
        <w:rPr>
          <w:color w:val="231F1F"/>
          <w:w w:val="105"/>
        </w:rPr>
        <w:t>để bàn.</w:t>
      </w:r>
    </w:p>
    <w:p w14:paraId="5C9D6DF9" w14:textId="1898AC8A" w:rsidR="009C767E" w:rsidRPr="000A77CC" w:rsidRDefault="009C767E" w:rsidP="00BA54B1">
      <w:pPr>
        <w:pStyle w:val="ListParagraph"/>
        <w:numPr>
          <w:ilvl w:val="0"/>
          <w:numId w:val="24"/>
        </w:numPr>
        <w:tabs>
          <w:tab w:val="left" w:pos="2067"/>
        </w:tabs>
        <w:spacing w:before="97"/>
        <w:ind w:right="3143" w:hanging="255"/>
        <w:jc w:val="left"/>
      </w:pPr>
      <w:r w:rsidRPr="000A77CC">
        <w:rPr>
          <w:color w:val="231F1F"/>
          <w:w w:val="105"/>
        </w:rPr>
        <w:t>Khi</w:t>
      </w:r>
      <w:r w:rsidRPr="000A77CC">
        <w:rPr>
          <w:color w:val="231F1F"/>
          <w:spacing w:val="2"/>
          <w:w w:val="105"/>
        </w:rPr>
        <w:t xml:space="preserve"> </w:t>
      </w:r>
      <w:r w:rsidRPr="000A77CC">
        <w:rPr>
          <w:color w:val="231F1F"/>
          <w:w w:val="105"/>
        </w:rPr>
        <w:t>việ</w:t>
      </w:r>
      <w:r w:rsidR="00D45B1C" w:rsidRPr="000A77CC">
        <w:rPr>
          <w:color w:val="231F1F"/>
          <w:w w:val="105"/>
        </w:rPr>
        <w:t>c</w:t>
      </w:r>
      <w:r w:rsidRPr="000A77CC">
        <w:rPr>
          <w:color w:val="231F1F"/>
          <w:spacing w:val="3"/>
          <w:w w:val="105"/>
        </w:rPr>
        <w:t xml:space="preserve"> </w:t>
      </w:r>
      <w:r w:rsidRPr="000A77CC">
        <w:rPr>
          <w:color w:val="231F1F"/>
          <w:w w:val="105"/>
        </w:rPr>
        <w:t>sử</w:t>
      </w:r>
      <w:r w:rsidRPr="000A77CC">
        <w:rPr>
          <w:color w:val="231F1F"/>
          <w:spacing w:val="2"/>
          <w:w w:val="105"/>
        </w:rPr>
        <w:t xml:space="preserve"> </w:t>
      </w:r>
      <w:r w:rsidRPr="000A77CC">
        <w:rPr>
          <w:color w:val="231F1F"/>
          <w:w w:val="105"/>
        </w:rPr>
        <w:t>dụng</w:t>
      </w:r>
      <w:r w:rsidRPr="000A77CC">
        <w:rPr>
          <w:color w:val="231F1F"/>
          <w:spacing w:val="3"/>
          <w:w w:val="105"/>
        </w:rPr>
        <w:t xml:space="preserve"> </w:t>
      </w:r>
      <w:r w:rsidR="00D45B1C" w:rsidRPr="000A77CC">
        <w:rPr>
          <w:color w:val="231F1F"/>
          <w:w w:val="105"/>
        </w:rPr>
        <w:t>c</w:t>
      </w:r>
      <w:r w:rsidRPr="000A77CC">
        <w:rPr>
          <w:color w:val="231F1F"/>
          <w:w w:val="105"/>
        </w:rPr>
        <w:t>á</w:t>
      </w:r>
      <w:r w:rsidR="00D45B1C" w:rsidRPr="000A77CC">
        <w:rPr>
          <w:color w:val="231F1F"/>
          <w:w w:val="105"/>
        </w:rPr>
        <w:t>c</w:t>
      </w:r>
      <w:r w:rsidRPr="000A77CC">
        <w:rPr>
          <w:color w:val="231F1F"/>
          <w:spacing w:val="3"/>
          <w:w w:val="105"/>
        </w:rPr>
        <w:t xml:space="preserve"> </w:t>
      </w:r>
      <w:r w:rsidRPr="000A77CC">
        <w:rPr>
          <w:color w:val="231F1F"/>
          <w:w w:val="105"/>
        </w:rPr>
        <w:t>bảng</w:t>
      </w:r>
      <w:r w:rsidRPr="000A77CC">
        <w:rPr>
          <w:color w:val="231F1F"/>
          <w:spacing w:val="2"/>
          <w:w w:val="105"/>
        </w:rPr>
        <w:t xml:space="preserve"> </w:t>
      </w:r>
      <w:r w:rsidRPr="000A77CC">
        <w:rPr>
          <w:color w:val="231F1F"/>
          <w:w w:val="105"/>
        </w:rPr>
        <w:t>tính</w:t>
      </w:r>
      <w:r w:rsidRPr="000A77CC">
        <w:rPr>
          <w:color w:val="231F1F"/>
          <w:spacing w:val="3"/>
          <w:w w:val="105"/>
        </w:rPr>
        <w:t xml:space="preserve"> </w:t>
      </w:r>
      <w:r w:rsidRPr="000A77CC">
        <w:rPr>
          <w:color w:val="231F1F"/>
          <w:w w:val="105"/>
        </w:rPr>
        <w:t>tăng</w:t>
      </w:r>
      <w:r w:rsidRPr="000A77CC">
        <w:rPr>
          <w:color w:val="231F1F"/>
          <w:spacing w:val="2"/>
          <w:w w:val="105"/>
        </w:rPr>
        <w:t xml:space="preserve"> </w:t>
      </w:r>
      <w:r w:rsidRPr="000A77CC">
        <w:rPr>
          <w:color w:val="231F1F"/>
          <w:w w:val="105"/>
        </w:rPr>
        <w:t>lên,</w:t>
      </w:r>
      <w:r w:rsidRPr="000A77CC">
        <w:rPr>
          <w:color w:val="231F1F"/>
          <w:spacing w:val="3"/>
          <w:w w:val="105"/>
        </w:rPr>
        <w:t xml:space="preserve"> </w:t>
      </w:r>
      <w:r w:rsidR="00D45B1C" w:rsidRPr="000A77CC">
        <w:rPr>
          <w:color w:val="231F1F"/>
          <w:w w:val="105"/>
        </w:rPr>
        <w:t>c</w:t>
      </w:r>
      <w:r w:rsidRPr="000A77CC">
        <w:rPr>
          <w:color w:val="231F1F"/>
          <w:w w:val="105"/>
        </w:rPr>
        <w:t>á</w:t>
      </w:r>
      <w:r w:rsidR="00D45B1C" w:rsidRPr="000A77CC">
        <w:rPr>
          <w:color w:val="231F1F"/>
          <w:w w:val="105"/>
        </w:rPr>
        <w:t>c</w:t>
      </w:r>
      <w:r w:rsidRPr="000A77CC">
        <w:rPr>
          <w:color w:val="231F1F"/>
          <w:spacing w:val="3"/>
          <w:w w:val="105"/>
        </w:rPr>
        <w:t xml:space="preserve"> </w:t>
      </w:r>
      <w:r w:rsidRPr="000A77CC">
        <w:rPr>
          <w:color w:val="231F1F"/>
          <w:w w:val="105"/>
        </w:rPr>
        <w:t>bộ</w:t>
      </w:r>
      <w:r w:rsidRPr="000A77CC">
        <w:rPr>
          <w:color w:val="231F1F"/>
          <w:spacing w:val="2"/>
          <w:w w:val="105"/>
        </w:rPr>
        <w:t xml:space="preserve"> </w:t>
      </w:r>
      <w:r w:rsidRPr="000A77CC">
        <w:rPr>
          <w:color w:val="231F1F"/>
          <w:w w:val="105"/>
        </w:rPr>
        <w:t>phận</w:t>
      </w:r>
      <w:r w:rsidRPr="000A77CC">
        <w:rPr>
          <w:color w:val="231F1F"/>
          <w:spacing w:val="3"/>
          <w:w w:val="105"/>
        </w:rPr>
        <w:t xml:space="preserve"> </w:t>
      </w:r>
      <w:r w:rsidR="00D45B1C" w:rsidRPr="000A77CC">
        <w:rPr>
          <w:color w:val="231F1F"/>
          <w:w w:val="105"/>
        </w:rPr>
        <w:t>c</w:t>
      </w:r>
      <w:r w:rsidRPr="000A77CC">
        <w:rPr>
          <w:color w:val="231F1F"/>
          <w:w w:val="105"/>
        </w:rPr>
        <w:t>NTT</w:t>
      </w:r>
      <w:r w:rsidRPr="000A77CC">
        <w:rPr>
          <w:color w:val="231F1F"/>
          <w:spacing w:val="3"/>
          <w:w w:val="105"/>
        </w:rPr>
        <w:t xml:space="preserve"> </w:t>
      </w:r>
      <w:r w:rsidRPr="000A77CC">
        <w:rPr>
          <w:color w:val="231F1F"/>
          <w:w w:val="105"/>
        </w:rPr>
        <w:t>đã</w:t>
      </w:r>
      <w:r w:rsidRPr="000A77CC">
        <w:rPr>
          <w:color w:val="231F1F"/>
          <w:spacing w:val="2"/>
          <w:w w:val="105"/>
        </w:rPr>
        <w:t xml:space="preserve"> </w:t>
      </w:r>
      <w:r w:rsidR="00D45B1C" w:rsidRPr="000A77CC">
        <w:rPr>
          <w:color w:val="231F1F"/>
          <w:w w:val="105"/>
        </w:rPr>
        <w:t>c</w:t>
      </w:r>
      <w:r w:rsidRPr="000A77CC">
        <w:rPr>
          <w:color w:val="231F1F"/>
          <w:w w:val="105"/>
        </w:rPr>
        <w:t>ố</w:t>
      </w:r>
      <w:r w:rsidRPr="000A77CC">
        <w:rPr>
          <w:color w:val="231F1F"/>
          <w:spacing w:val="3"/>
          <w:w w:val="105"/>
        </w:rPr>
        <w:t xml:space="preserve"> </w:t>
      </w:r>
      <w:r w:rsidRPr="000A77CC">
        <w:rPr>
          <w:color w:val="231F1F"/>
          <w:w w:val="105"/>
        </w:rPr>
        <w:t>gắng</w:t>
      </w:r>
      <w:r w:rsidRPr="000A77CC">
        <w:rPr>
          <w:color w:val="231F1F"/>
          <w:spacing w:val="2"/>
          <w:w w:val="105"/>
        </w:rPr>
        <w:t xml:space="preserve"> </w:t>
      </w:r>
      <w:r w:rsidRPr="000A77CC">
        <w:rPr>
          <w:color w:val="231F1F"/>
          <w:w w:val="105"/>
        </w:rPr>
        <w:t>quản</w:t>
      </w:r>
      <w:r w:rsidRPr="000A77CC">
        <w:rPr>
          <w:color w:val="231F1F"/>
          <w:spacing w:val="3"/>
          <w:w w:val="105"/>
        </w:rPr>
        <w:t xml:space="preserve"> </w:t>
      </w:r>
      <w:r w:rsidRPr="000A77CC">
        <w:rPr>
          <w:color w:val="231F1F"/>
          <w:w w:val="105"/>
        </w:rPr>
        <w:t>lý</w:t>
      </w:r>
      <w:r w:rsidRPr="000A77CC">
        <w:rPr>
          <w:color w:val="231F1F"/>
          <w:spacing w:val="3"/>
          <w:w w:val="105"/>
        </w:rPr>
        <w:t xml:space="preserve"> </w:t>
      </w:r>
      <w:r w:rsidRPr="000A77CC">
        <w:rPr>
          <w:color w:val="231F1F"/>
          <w:w w:val="105"/>
        </w:rPr>
        <w:t>luồng</w:t>
      </w:r>
      <w:r w:rsidRPr="000A77CC">
        <w:rPr>
          <w:color w:val="231F1F"/>
          <w:spacing w:val="2"/>
          <w:w w:val="105"/>
        </w:rPr>
        <w:t xml:space="preserve"> </w:t>
      </w:r>
      <w:r w:rsidRPr="000A77CC">
        <w:rPr>
          <w:color w:val="231F1F"/>
          <w:w w:val="105"/>
        </w:rPr>
        <w:t>dữ</w:t>
      </w:r>
      <w:r w:rsidRPr="000A77CC">
        <w:rPr>
          <w:color w:val="231F1F"/>
          <w:spacing w:val="3"/>
          <w:w w:val="105"/>
        </w:rPr>
        <w:t xml:space="preserve"> </w:t>
      </w:r>
      <w:r w:rsidRPr="000A77CC">
        <w:rPr>
          <w:color w:val="231F1F"/>
          <w:w w:val="105"/>
        </w:rPr>
        <w:t>liệu</w:t>
      </w:r>
      <w:r w:rsidRPr="000A77CC">
        <w:rPr>
          <w:color w:val="231F1F"/>
          <w:spacing w:val="3"/>
          <w:w w:val="105"/>
        </w:rPr>
        <w:t xml:space="preserve"> </w:t>
      </w:r>
      <w:r w:rsidRPr="000A77CC">
        <w:rPr>
          <w:color w:val="231F1F"/>
          <w:w w:val="105"/>
        </w:rPr>
        <w:t>the</w:t>
      </w:r>
      <w:r w:rsidR="00CF03B4" w:rsidRPr="000A77CC">
        <w:rPr>
          <w:color w:val="231F1F"/>
          <w:w w:val="105"/>
        </w:rPr>
        <w:t>o</w:t>
      </w:r>
      <w:r w:rsidRPr="000A77CC">
        <w:rPr>
          <w:color w:val="231F1F"/>
          <w:spacing w:val="1"/>
          <w:w w:val="105"/>
        </w:rPr>
        <w:t xml:space="preserve"> </w:t>
      </w:r>
      <w:r w:rsidR="00D45B1C" w:rsidRPr="000A77CC">
        <w:rPr>
          <w:color w:val="231F1F"/>
          <w:w w:val="105"/>
        </w:rPr>
        <w:t>c</w:t>
      </w:r>
      <w:r w:rsidRPr="000A77CC">
        <w:rPr>
          <w:color w:val="231F1F"/>
          <w:w w:val="105"/>
        </w:rPr>
        <w:t>á</w:t>
      </w:r>
      <w:r w:rsidR="00D45B1C" w:rsidRPr="000A77CC">
        <w:rPr>
          <w:color w:val="231F1F"/>
          <w:w w:val="105"/>
        </w:rPr>
        <w:t>c</w:t>
      </w:r>
      <w:r w:rsidRPr="000A77CC">
        <w:rPr>
          <w:color w:val="231F1F"/>
          <w:w w:val="105"/>
        </w:rPr>
        <w:t>h</w:t>
      </w:r>
      <w:r w:rsidRPr="000A77CC">
        <w:rPr>
          <w:color w:val="231F1F"/>
          <w:spacing w:val="2"/>
          <w:w w:val="105"/>
        </w:rPr>
        <w:t xml:space="preserve"> </w:t>
      </w:r>
      <w:r w:rsidR="00D45B1C" w:rsidRPr="000A77CC">
        <w:rPr>
          <w:color w:val="231F1F"/>
          <w:w w:val="105"/>
        </w:rPr>
        <w:t>c</w:t>
      </w:r>
      <w:r w:rsidRPr="000A77CC">
        <w:rPr>
          <w:color w:val="231F1F"/>
          <w:w w:val="105"/>
        </w:rPr>
        <w:t>hính</w:t>
      </w:r>
      <w:r w:rsidRPr="000A77CC">
        <w:rPr>
          <w:color w:val="231F1F"/>
          <w:spacing w:val="3"/>
          <w:w w:val="105"/>
        </w:rPr>
        <w:t xml:space="preserve"> </w:t>
      </w:r>
      <w:r w:rsidRPr="000A77CC">
        <w:rPr>
          <w:color w:val="231F1F"/>
          <w:w w:val="105"/>
        </w:rPr>
        <w:t>thứ</w:t>
      </w:r>
      <w:r w:rsidR="00D45B1C" w:rsidRPr="000A77CC">
        <w:rPr>
          <w:color w:val="231F1F"/>
          <w:w w:val="105"/>
        </w:rPr>
        <w:t>c</w:t>
      </w:r>
      <w:r w:rsidRPr="000A77CC">
        <w:rPr>
          <w:color w:val="231F1F"/>
          <w:spacing w:val="3"/>
          <w:w w:val="105"/>
        </w:rPr>
        <w:t xml:space="preserve"> </w:t>
      </w:r>
      <w:r w:rsidRPr="000A77CC">
        <w:rPr>
          <w:color w:val="231F1F"/>
          <w:w w:val="105"/>
        </w:rPr>
        <w:t>hơn</w:t>
      </w:r>
      <w:r w:rsidRPr="000A77CC">
        <w:rPr>
          <w:color w:val="231F1F"/>
          <w:spacing w:val="3"/>
          <w:w w:val="105"/>
        </w:rPr>
        <w:t xml:space="preserve"> </w:t>
      </w:r>
      <w:r w:rsidRPr="000A77CC">
        <w:rPr>
          <w:color w:val="231F1F"/>
          <w:w w:val="105"/>
        </w:rPr>
        <w:t>bằng</w:t>
      </w:r>
      <w:r w:rsidRPr="000A77CC">
        <w:rPr>
          <w:color w:val="231F1F"/>
          <w:spacing w:val="3"/>
          <w:w w:val="105"/>
        </w:rPr>
        <w:t xml:space="preserve"> </w:t>
      </w:r>
      <w:r w:rsidR="00D45B1C" w:rsidRPr="000A77CC">
        <w:rPr>
          <w:color w:val="231F1F"/>
          <w:w w:val="105"/>
        </w:rPr>
        <w:t>c</w:t>
      </w:r>
      <w:r w:rsidRPr="000A77CC">
        <w:rPr>
          <w:color w:val="231F1F"/>
          <w:w w:val="105"/>
        </w:rPr>
        <w:t>á</w:t>
      </w:r>
      <w:r w:rsidR="00D45B1C" w:rsidRPr="000A77CC">
        <w:rPr>
          <w:color w:val="231F1F"/>
          <w:w w:val="105"/>
        </w:rPr>
        <w:t>c</w:t>
      </w:r>
      <w:r w:rsidRPr="000A77CC">
        <w:rPr>
          <w:color w:val="231F1F"/>
          <w:w w:val="105"/>
        </w:rPr>
        <w:t>h</w:t>
      </w:r>
      <w:r w:rsidRPr="000A77CC">
        <w:rPr>
          <w:color w:val="231F1F"/>
          <w:spacing w:val="3"/>
          <w:w w:val="105"/>
        </w:rPr>
        <w:t xml:space="preserve"> </w:t>
      </w:r>
      <w:r w:rsidRPr="000A77CC">
        <w:rPr>
          <w:color w:val="231F1F"/>
          <w:w w:val="105"/>
        </w:rPr>
        <w:t>sử</w:t>
      </w:r>
      <w:r w:rsidRPr="000A77CC">
        <w:rPr>
          <w:color w:val="231F1F"/>
          <w:spacing w:val="3"/>
          <w:w w:val="105"/>
        </w:rPr>
        <w:t xml:space="preserve"> </w:t>
      </w:r>
      <w:r w:rsidRPr="000A77CC">
        <w:rPr>
          <w:color w:val="231F1F"/>
          <w:w w:val="105"/>
        </w:rPr>
        <w:t>dụng</w:t>
      </w:r>
      <w:r w:rsidRPr="000A77CC">
        <w:rPr>
          <w:color w:val="231F1F"/>
          <w:spacing w:val="3"/>
          <w:w w:val="105"/>
        </w:rPr>
        <w:t xml:space="preserve"> </w:t>
      </w:r>
      <w:r w:rsidR="00D45B1C" w:rsidRPr="000A77CC">
        <w:rPr>
          <w:color w:val="231F1F"/>
          <w:w w:val="105"/>
        </w:rPr>
        <w:t>c</w:t>
      </w:r>
      <w:r w:rsidRPr="000A77CC">
        <w:rPr>
          <w:color w:val="231F1F"/>
          <w:w w:val="105"/>
        </w:rPr>
        <w:t>á</w:t>
      </w:r>
      <w:r w:rsidR="00D45B1C" w:rsidRPr="000A77CC">
        <w:rPr>
          <w:color w:val="231F1F"/>
          <w:w w:val="105"/>
        </w:rPr>
        <w:t>c</w:t>
      </w:r>
      <w:r w:rsidRPr="000A77CC">
        <w:rPr>
          <w:color w:val="231F1F"/>
          <w:spacing w:val="3"/>
          <w:w w:val="105"/>
        </w:rPr>
        <w:t xml:space="preserve"> </w:t>
      </w:r>
      <w:r w:rsidRPr="000A77CC">
        <w:rPr>
          <w:color w:val="231F1F"/>
          <w:w w:val="105"/>
        </w:rPr>
        <w:t>hệ</w:t>
      </w:r>
      <w:r w:rsidRPr="000A77CC">
        <w:rPr>
          <w:color w:val="231F1F"/>
          <w:spacing w:val="2"/>
          <w:w w:val="105"/>
        </w:rPr>
        <w:t xml:space="preserve"> </w:t>
      </w:r>
      <w:r w:rsidRPr="000A77CC">
        <w:rPr>
          <w:color w:val="231F1F"/>
          <w:w w:val="105"/>
        </w:rPr>
        <w:t>thống</w:t>
      </w:r>
      <w:r w:rsidRPr="000A77CC">
        <w:rPr>
          <w:color w:val="231F1F"/>
          <w:spacing w:val="3"/>
          <w:w w:val="105"/>
        </w:rPr>
        <w:t xml:space="preserve"> </w:t>
      </w:r>
      <w:r w:rsidRPr="000A77CC">
        <w:rPr>
          <w:color w:val="231F1F"/>
          <w:w w:val="105"/>
        </w:rPr>
        <w:t>bá</w:t>
      </w:r>
      <w:r w:rsidR="00CF03B4" w:rsidRPr="000A77CC">
        <w:rPr>
          <w:color w:val="231F1F"/>
          <w:w w:val="105"/>
        </w:rPr>
        <w:t>o</w:t>
      </w:r>
      <w:r w:rsidRPr="000A77CC">
        <w:rPr>
          <w:color w:val="231F1F"/>
          <w:spacing w:val="3"/>
          <w:w w:val="105"/>
        </w:rPr>
        <w:t xml:space="preserve"> </w:t>
      </w:r>
      <w:r w:rsidR="00D45B1C" w:rsidRPr="000A77CC">
        <w:rPr>
          <w:color w:val="231F1F"/>
          <w:w w:val="105"/>
        </w:rPr>
        <w:t>c</w:t>
      </w:r>
      <w:r w:rsidRPr="000A77CC">
        <w:rPr>
          <w:color w:val="231F1F"/>
          <w:w w:val="105"/>
        </w:rPr>
        <w:t>á</w:t>
      </w:r>
      <w:r w:rsidR="00CF03B4" w:rsidRPr="000A77CC">
        <w:rPr>
          <w:color w:val="231F1F"/>
          <w:w w:val="105"/>
        </w:rPr>
        <w:t>o</w:t>
      </w:r>
      <w:r w:rsidRPr="000A77CC">
        <w:rPr>
          <w:color w:val="231F1F"/>
          <w:spacing w:val="3"/>
          <w:w w:val="105"/>
        </w:rPr>
        <w:t xml:space="preserve"> </w:t>
      </w:r>
      <w:r w:rsidRPr="000A77CC">
        <w:rPr>
          <w:color w:val="231F1F"/>
          <w:w w:val="105"/>
        </w:rPr>
        <w:t>d</w:t>
      </w:r>
      <w:r w:rsidR="00CF03B4" w:rsidRPr="000A77CC">
        <w:rPr>
          <w:color w:val="231F1F"/>
          <w:w w:val="105"/>
        </w:rPr>
        <w:t>o</w:t>
      </w:r>
      <w:r w:rsidRPr="000A77CC">
        <w:rPr>
          <w:color w:val="231F1F"/>
          <w:w w:val="105"/>
        </w:rPr>
        <w:t>anh</w:t>
      </w:r>
      <w:r w:rsidRPr="000A77CC">
        <w:rPr>
          <w:color w:val="231F1F"/>
          <w:spacing w:val="3"/>
          <w:w w:val="105"/>
        </w:rPr>
        <w:t xml:space="preserve"> </w:t>
      </w:r>
      <w:r w:rsidRPr="000A77CC">
        <w:rPr>
          <w:color w:val="231F1F"/>
          <w:w w:val="105"/>
        </w:rPr>
        <w:t>nghiệp.</w:t>
      </w:r>
      <w:r w:rsidRPr="000A77CC">
        <w:rPr>
          <w:color w:val="231F1F"/>
          <w:spacing w:val="3"/>
          <w:w w:val="105"/>
        </w:rPr>
        <w:t xml:space="preserve"> </w:t>
      </w:r>
      <w:r w:rsidR="00D45B1C" w:rsidRPr="000A77CC">
        <w:rPr>
          <w:color w:val="231F1F"/>
          <w:w w:val="105"/>
        </w:rPr>
        <w:t>c</w:t>
      </w:r>
      <w:r w:rsidRPr="000A77CC">
        <w:rPr>
          <w:color w:val="231F1F"/>
          <w:w w:val="105"/>
        </w:rPr>
        <w:t>á</w:t>
      </w:r>
      <w:r w:rsidR="00D45B1C" w:rsidRPr="000A77CC">
        <w:rPr>
          <w:color w:val="231F1F"/>
          <w:w w:val="105"/>
        </w:rPr>
        <w:t>c</w:t>
      </w:r>
      <w:r w:rsidRPr="000A77CC">
        <w:rPr>
          <w:color w:val="231F1F"/>
          <w:spacing w:val="3"/>
          <w:w w:val="105"/>
        </w:rPr>
        <w:t xml:space="preserve"> </w:t>
      </w:r>
      <w:r w:rsidRPr="000A77CC">
        <w:rPr>
          <w:color w:val="231F1F"/>
          <w:w w:val="105"/>
        </w:rPr>
        <w:t>hệ</w:t>
      </w:r>
      <w:r w:rsidRPr="000A77CC">
        <w:rPr>
          <w:color w:val="231F1F"/>
          <w:spacing w:val="3"/>
          <w:w w:val="105"/>
        </w:rPr>
        <w:t xml:space="preserve"> </w:t>
      </w:r>
      <w:r w:rsidRPr="000A77CC">
        <w:rPr>
          <w:color w:val="231F1F"/>
          <w:w w:val="105"/>
        </w:rPr>
        <w:t>thống</w:t>
      </w:r>
      <w:r w:rsidRPr="000A77CC">
        <w:rPr>
          <w:color w:val="231F1F"/>
          <w:spacing w:val="3"/>
          <w:w w:val="105"/>
        </w:rPr>
        <w:t xml:space="preserve"> </w:t>
      </w:r>
      <w:r w:rsidRPr="000A77CC">
        <w:rPr>
          <w:color w:val="231F1F"/>
          <w:w w:val="105"/>
        </w:rPr>
        <w:t>này</w:t>
      </w:r>
      <w:r w:rsidRPr="000A77CC">
        <w:rPr>
          <w:color w:val="231F1F"/>
          <w:spacing w:val="2"/>
          <w:w w:val="105"/>
        </w:rPr>
        <w:t xml:space="preserve"> </w:t>
      </w:r>
      <w:r w:rsidRPr="000A77CC">
        <w:rPr>
          <w:color w:val="231F1F"/>
          <w:w w:val="105"/>
        </w:rPr>
        <w:t>đượ</w:t>
      </w:r>
      <w:r w:rsidR="00D45B1C" w:rsidRPr="000A77CC">
        <w:rPr>
          <w:color w:val="231F1F"/>
          <w:w w:val="105"/>
        </w:rPr>
        <w:t>c</w:t>
      </w:r>
      <w:r w:rsidRPr="000A77CC">
        <w:rPr>
          <w:color w:val="231F1F"/>
          <w:spacing w:val="1"/>
          <w:w w:val="105"/>
        </w:rPr>
        <w:t xml:space="preserve"> </w:t>
      </w:r>
      <w:r w:rsidRPr="000A77CC">
        <w:rPr>
          <w:color w:val="231F1F"/>
          <w:w w:val="105"/>
        </w:rPr>
        <w:t>phát</w:t>
      </w:r>
      <w:r w:rsidRPr="000A77CC">
        <w:rPr>
          <w:color w:val="231F1F"/>
          <w:spacing w:val="2"/>
          <w:w w:val="105"/>
        </w:rPr>
        <w:t xml:space="preserve"> </w:t>
      </w:r>
      <w:r w:rsidRPr="000A77CC">
        <w:rPr>
          <w:color w:val="231F1F"/>
          <w:w w:val="105"/>
        </w:rPr>
        <w:t>triển</w:t>
      </w:r>
      <w:r w:rsidRPr="000A77CC">
        <w:rPr>
          <w:color w:val="231F1F"/>
          <w:spacing w:val="3"/>
          <w:w w:val="105"/>
        </w:rPr>
        <w:t xml:space="preserve"> </w:t>
      </w:r>
      <w:r w:rsidRPr="000A77CC">
        <w:rPr>
          <w:color w:val="231F1F"/>
          <w:w w:val="105"/>
        </w:rPr>
        <w:t>và</w:t>
      </w:r>
      <w:r w:rsidR="00CF03B4" w:rsidRPr="000A77CC">
        <w:rPr>
          <w:color w:val="231F1F"/>
          <w:w w:val="105"/>
        </w:rPr>
        <w:t>o</w:t>
      </w:r>
      <w:r w:rsidRPr="000A77CC">
        <w:rPr>
          <w:color w:val="231F1F"/>
          <w:spacing w:val="3"/>
          <w:w w:val="105"/>
        </w:rPr>
        <w:t xml:space="preserve"> </w:t>
      </w:r>
      <w:r w:rsidRPr="000A77CC">
        <w:rPr>
          <w:color w:val="231F1F"/>
          <w:w w:val="105"/>
        </w:rPr>
        <w:t>đầu</w:t>
      </w:r>
      <w:r w:rsidRPr="000A77CC">
        <w:rPr>
          <w:color w:val="231F1F"/>
          <w:spacing w:val="3"/>
          <w:w w:val="105"/>
        </w:rPr>
        <w:t xml:space="preserve"> </w:t>
      </w:r>
      <w:r w:rsidRPr="000A77CC">
        <w:rPr>
          <w:color w:val="231F1F"/>
          <w:w w:val="105"/>
        </w:rPr>
        <w:t>những</w:t>
      </w:r>
      <w:r w:rsidRPr="000A77CC">
        <w:rPr>
          <w:color w:val="231F1F"/>
          <w:spacing w:val="2"/>
          <w:w w:val="105"/>
        </w:rPr>
        <w:t xml:space="preserve"> </w:t>
      </w:r>
      <w:r w:rsidRPr="000A77CC">
        <w:rPr>
          <w:color w:val="231F1F"/>
          <w:w w:val="105"/>
        </w:rPr>
        <w:t>năm</w:t>
      </w:r>
      <w:r w:rsidRPr="000A77CC">
        <w:rPr>
          <w:color w:val="231F1F"/>
          <w:spacing w:val="3"/>
          <w:w w:val="105"/>
        </w:rPr>
        <w:t xml:space="preserve"> </w:t>
      </w:r>
      <w:r w:rsidRPr="000A77CC">
        <w:rPr>
          <w:color w:val="231F1F"/>
          <w:w w:val="105"/>
        </w:rPr>
        <w:t>1990</w:t>
      </w:r>
      <w:r w:rsidRPr="000A77CC">
        <w:rPr>
          <w:color w:val="231F1F"/>
          <w:spacing w:val="3"/>
          <w:w w:val="105"/>
        </w:rPr>
        <w:t xml:space="preserve"> </w:t>
      </w:r>
      <w:r w:rsidRPr="000A77CC">
        <w:rPr>
          <w:color w:val="231F1F"/>
          <w:w w:val="105"/>
        </w:rPr>
        <w:t>và</w:t>
      </w:r>
      <w:r w:rsidRPr="000A77CC">
        <w:rPr>
          <w:color w:val="231F1F"/>
          <w:spacing w:val="3"/>
          <w:w w:val="105"/>
        </w:rPr>
        <w:t xml:space="preserve"> </w:t>
      </w:r>
      <w:r w:rsidRPr="000A77CC">
        <w:rPr>
          <w:color w:val="231F1F"/>
          <w:w w:val="105"/>
        </w:rPr>
        <w:t>về</w:t>
      </w:r>
      <w:r w:rsidRPr="000A77CC">
        <w:rPr>
          <w:color w:val="231F1F"/>
          <w:spacing w:val="2"/>
          <w:w w:val="105"/>
        </w:rPr>
        <w:t xml:space="preserve"> </w:t>
      </w:r>
      <w:r w:rsidR="00D45B1C" w:rsidRPr="000A77CC">
        <w:rPr>
          <w:color w:val="231F1F"/>
          <w:w w:val="105"/>
        </w:rPr>
        <w:t>c</w:t>
      </w:r>
      <w:r w:rsidRPr="000A77CC">
        <w:rPr>
          <w:color w:val="231F1F"/>
          <w:w w:val="105"/>
        </w:rPr>
        <w:t>ơ</w:t>
      </w:r>
      <w:r w:rsidRPr="000A77CC">
        <w:rPr>
          <w:color w:val="231F1F"/>
          <w:spacing w:val="3"/>
          <w:w w:val="105"/>
        </w:rPr>
        <w:t xml:space="preserve"> </w:t>
      </w:r>
      <w:r w:rsidRPr="000A77CC">
        <w:rPr>
          <w:color w:val="231F1F"/>
          <w:w w:val="105"/>
        </w:rPr>
        <w:t>bản</w:t>
      </w:r>
      <w:r w:rsidRPr="000A77CC">
        <w:rPr>
          <w:color w:val="231F1F"/>
          <w:spacing w:val="3"/>
          <w:w w:val="105"/>
        </w:rPr>
        <w:t xml:space="preserve"> </w:t>
      </w:r>
      <w:r w:rsidRPr="000A77CC">
        <w:rPr>
          <w:color w:val="231F1F"/>
          <w:w w:val="105"/>
        </w:rPr>
        <w:t>tí</w:t>
      </w:r>
      <w:r w:rsidR="00D45B1C" w:rsidRPr="000A77CC">
        <w:rPr>
          <w:color w:val="231F1F"/>
          <w:w w:val="105"/>
        </w:rPr>
        <w:t>c</w:t>
      </w:r>
      <w:r w:rsidRPr="000A77CC">
        <w:rPr>
          <w:color w:val="231F1F"/>
          <w:w w:val="105"/>
        </w:rPr>
        <w:t>h</w:t>
      </w:r>
      <w:r w:rsidRPr="000A77CC">
        <w:rPr>
          <w:color w:val="231F1F"/>
          <w:spacing w:val="3"/>
          <w:w w:val="105"/>
        </w:rPr>
        <w:t xml:space="preserve"> </w:t>
      </w:r>
      <w:r w:rsidRPr="000A77CC">
        <w:rPr>
          <w:color w:val="231F1F"/>
          <w:w w:val="105"/>
        </w:rPr>
        <w:t>hợp</w:t>
      </w:r>
      <w:r w:rsidRPr="000A77CC">
        <w:rPr>
          <w:color w:val="231F1F"/>
          <w:spacing w:val="2"/>
          <w:w w:val="105"/>
        </w:rPr>
        <w:t xml:space="preserve"> </w:t>
      </w:r>
      <w:r w:rsidRPr="000A77CC">
        <w:rPr>
          <w:color w:val="231F1F"/>
          <w:w w:val="105"/>
        </w:rPr>
        <w:t>tất</w:t>
      </w:r>
      <w:r w:rsidRPr="000A77CC">
        <w:rPr>
          <w:color w:val="231F1F"/>
          <w:spacing w:val="3"/>
          <w:w w:val="105"/>
        </w:rPr>
        <w:t xml:space="preserve"> </w:t>
      </w:r>
      <w:r w:rsidR="00D45B1C" w:rsidRPr="000A77CC">
        <w:rPr>
          <w:color w:val="231F1F"/>
          <w:w w:val="105"/>
        </w:rPr>
        <w:t>c</w:t>
      </w:r>
      <w:r w:rsidRPr="000A77CC">
        <w:rPr>
          <w:color w:val="231F1F"/>
          <w:w w:val="105"/>
        </w:rPr>
        <w:t>ả</w:t>
      </w:r>
      <w:r w:rsidRPr="000A77CC">
        <w:rPr>
          <w:color w:val="231F1F"/>
          <w:spacing w:val="3"/>
          <w:w w:val="105"/>
        </w:rPr>
        <w:t xml:space="preserve"> </w:t>
      </w:r>
      <w:r w:rsidRPr="000A77CC">
        <w:rPr>
          <w:color w:val="231F1F"/>
          <w:w w:val="105"/>
        </w:rPr>
        <w:t>dữ</w:t>
      </w:r>
      <w:r w:rsidRPr="000A77CC">
        <w:rPr>
          <w:color w:val="231F1F"/>
          <w:spacing w:val="3"/>
          <w:w w:val="105"/>
        </w:rPr>
        <w:t xml:space="preserve"> </w:t>
      </w:r>
      <w:r w:rsidRPr="000A77CC">
        <w:rPr>
          <w:color w:val="231F1F"/>
          <w:w w:val="105"/>
        </w:rPr>
        <w:t>liệu</w:t>
      </w:r>
      <w:r w:rsidRPr="000A77CC">
        <w:rPr>
          <w:color w:val="231F1F"/>
          <w:spacing w:val="2"/>
          <w:w w:val="105"/>
        </w:rPr>
        <w:t xml:space="preserve"> </w:t>
      </w:r>
      <w:r w:rsidRPr="000A77CC">
        <w:rPr>
          <w:color w:val="231F1F"/>
          <w:w w:val="105"/>
        </w:rPr>
        <w:t>và</w:t>
      </w:r>
      <w:r w:rsidR="00CF03B4" w:rsidRPr="000A77CC">
        <w:rPr>
          <w:color w:val="231F1F"/>
          <w:w w:val="105"/>
        </w:rPr>
        <w:t>o</w:t>
      </w:r>
      <w:r w:rsidRPr="000A77CC">
        <w:rPr>
          <w:color w:val="231F1F"/>
          <w:spacing w:val="3"/>
          <w:w w:val="105"/>
        </w:rPr>
        <w:t xml:space="preserve"> </w:t>
      </w:r>
      <w:r w:rsidRPr="000A77CC">
        <w:rPr>
          <w:color w:val="231F1F"/>
          <w:w w:val="105"/>
        </w:rPr>
        <w:t>một</w:t>
      </w:r>
      <w:r w:rsidRPr="000A77CC">
        <w:rPr>
          <w:color w:val="231F1F"/>
          <w:spacing w:val="3"/>
          <w:w w:val="105"/>
        </w:rPr>
        <w:t xml:space="preserve"> </w:t>
      </w:r>
      <w:r w:rsidRPr="000A77CC">
        <w:rPr>
          <w:color w:val="231F1F"/>
          <w:w w:val="105"/>
        </w:rPr>
        <w:t>ô</w:t>
      </w:r>
      <w:r w:rsidRPr="000A77CC">
        <w:rPr>
          <w:color w:val="231F1F"/>
          <w:spacing w:val="3"/>
          <w:w w:val="105"/>
        </w:rPr>
        <w:t xml:space="preserve"> </w:t>
      </w:r>
      <w:r w:rsidR="00D45B1C" w:rsidRPr="000A77CC">
        <w:rPr>
          <w:color w:val="231F1F"/>
          <w:w w:val="105"/>
        </w:rPr>
        <w:t>c</w:t>
      </w:r>
      <w:r w:rsidRPr="000A77CC">
        <w:rPr>
          <w:color w:val="231F1F"/>
          <w:w w:val="105"/>
        </w:rPr>
        <w:t>NTT</w:t>
      </w:r>
      <w:r w:rsidRPr="000A77CC">
        <w:rPr>
          <w:color w:val="231F1F"/>
          <w:spacing w:val="2"/>
          <w:w w:val="105"/>
        </w:rPr>
        <w:t xml:space="preserve"> </w:t>
      </w:r>
      <w:r w:rsidRPr="000A77CC">
        <w:rPr>
          <w:color w:val="231F1F"/>
          <w:w w:val="105"/>
        </w:rPr>
        <w:t>bắt</w:t>
      </w:r>
      <w:r w:rsidRPr="000A77CC">
        <w:rPr>
          <w:color w:val="231F1F"/>
          <w:spacing w:val="3"/>
          <w:w w:val="105"/>
        </w:rPr>
        <w:t xml:space="preserve"> </w:t>
      </w:r>
      <w:r w:rsidRPr="000A77CC">
        <w:rPr>
          <w:color w:val="231F1F"/>
          <w:w w:val="105"/>
        </w:rPr>
        <w:t>đầu</w:t>
      </w:r>
      <w:r w:rsidRPr="000A77CC">
        <w:rPr>
          <w:color w:val="231F1F"/>
          <w:spacing w:val="3"/>
          <w:w w:val="105"/>
        </w:rPr>
        <w:t xml:space="preserve"> </w:t>
      </w:r>
      <w:r w:rsidRPr="000A77CC">
        <w:rPr>
          <w:color w:val="231F1F"/>
          <w:w w:val="105"/>
        </w:rPr>
        <w:t>với</w:t>
      </w:r>
    </w:p>
    <w:p w14:paraId="3336858F" w14:textId="32ED3F91" w:rsidR="009C767E" w:rsidRPr="000A77CC" w:rsidRDefault="009C767E" w:rsidP="009C767E">
      <w:pPr>
        <w:pStyle w:val="BodyText"/>
        <w:ind w:left="2162" w:right="3261" w:firstLine="7"/>
      </w:pPr>
      <w:r w:rsidRPr="000A77CC">
        <w:rPr>
          <w:color w:val="231F1F"/>
          <w:w w:val="105"/>
        </w:rPr>
        <w:t>Dss</w:t>
      </w:r>
      <w:r w:rsidRPr="000A77CC">
        <w:rPr>
          <w:color w:val="231F1F"/>
          <w:spacing w:val="2"/>
          <w:w w:val="105"/>
        </w:rPr>
        <w:t xml:space="preserve"> </w:t>
      </w:r>
      <w:r w:rsidRPr="000A77CC">
        <w:rPr>
          <w:color w:val="231F1F"/>
          <w:w w:val="105"/>
        </w:rPr>
        <w:t>thế</w:t>
      </w:r>
      <w:r w:rsidRPr="000A77CC">
        <w:rPr>
          <w:color w:val="231F1F"/>
          <w:spacing w:val="3"/>
          <w:w w:val="105"/>
        </w:rPr>
        <w:t xml:space="preserve"> </w:t>
      </w:r>
      <w:r w:rsidRPr="000A77CC">
        <w:rPr>
          <w:color w:val="231F1F"/>
          <w:w w:val="105"/>
        </w:rPr>
        <w:t>hệ</w:t>
      </w:r>
      <w:r w:rsidRPr="000A77CC">
        <w:rPr>
          <w:color w:val="231F1F"/>
          <w:spacing w:val="2"/>
          <w:w w:val="105"/>
        </w:rPr>
        <w:t xml:space="preserve"> </w:t>
      </w:r>
      <w:r w:rsidRPr="000A77CC">
        <w:rPr>
          <w:color w:val="231F1F"/>
          <w:w w:val="105"/>
        </w:rPr>
        <w:t>đầu</w:t>
      </w:r>
      <w:r w:rsidRPr="000A77CC">
        <w:rPr>
          <w:color w:val="231F1F"/>
          <w:spacing w:val="3"/>
          <w:w w:val="105"/>
        </w:rPr>
        <w:t xml:space="preserve"> </w:t>
      </w:r>
      <w:r w:rsidRPr="000A77CC">
        <w:rPr>
          <w:color w:val="231F1F"/>
          <w:w w:val="105"/>
        </w:rPr>
        <w:t>tiên.</w:t>
      </w:r>
      <w:r w:rsidRPr="000A77CC">
        <w:rPr>
          <w:color w:val="231F1F"/>
          <w:spacing w:val="2"/>
          <w:w w:val="105"/>
        </w:rPr>
        <w:t xml:space="preserve"> </w:t>
      </w:r>
      <w:r w:rsidR="00D45B1C" w:rsidRPr="000A77CC">
        <w:rPr>
          <w:color w:val="231F1F"/>
          <w:w w:val="105"/>
        </w:rPr>
        <w:t>c</w:t>
      </w:r>
      <w:r w:rsidRPr="000A77CC">
        <w:rPr>
          <w:color w:val="231F1F"/>
          <w:w w:val="105"/>
        </w:rPr>
        <w:t>á</w:t>
      </w:r>
      <w:r w:rsidR="00D45B1C" w:rsidRPr="000A77CC">
        <w:rPr>
          <w:color w:val="231F1F"/>
          <w:w w:val="105"/>
        </w:rPr>
        <w:t>c</w:t>
      </w:r>
      <w:r w:rsidRPr="000A77CC">
        <w:rPr>
          <w:color w:val="231F1F"/>
          <w:spacing w:val="3"/>
          <w:w w:val="105"/>
        </w:rPr>
        <w:t xml:space="preserve"> </w:t>
      </w:r>
      <w:r w:rsidRPr="000A77CC">
        <w:rPr>
          <w:color w:val="231F1F"/>
          <w:w w:val="105"/>
        </w:rPr>
        <w:t>hệ</w:t>
      </w:r>
      <w:r w:rsidRPr="000A77CC">
        <w:rPr>
          <w:color w:val="231F1F"/>
          <w:spacing w:val="2"/>
          <w:w w:val="105"/>
        </w:rPr>
        <w:t xml:space="preserve"> </w:t>
      </w:r>
      <w:r w:rsidRPr="000A77CC">
        <w:rPr>
          <w:color w:val="231F1F"/>
          <w:w w:val="105"/>
        </w:rPr>
        <w:t>thống</w:t>
      </w:r>
      <w:r w:rsidRPr="000A77CC">
        <w:rPr>
          <w:color w:val="231F1F"/>
          <w:spacing w:val="3"/>
          <w:w w:val="105"/>
        </w:rPr>
        <w:t xml:space="preserve"> </w:t>
      </w:r>
      <w:r w:rsidRPr="000A77CC">
        <w:rPr>
          <w:color w:val="231F1F"/>
          <w:w w:val="105"/>
        </w:rPr>
        <w:t>vẫn</w:t>
      </w:r>
      <w:r w:rsidRPr="000A77CC">
        <w:rPr>
          <w:color w:val="231F1F"/>
          <w:spacing w:val="2"/>
          <w:w w:val="105"/>
        </w:rPr>
        <w:t xml:space="preserve"> </w:t>
      </w:r>
      <w:r w:rsidRPr="000A77CC">
        <w:rPr>
          <w:color w:val="231F1F"/>
          <w:w w:val="105"/>
        </w:rPr>
        <w:t>sử</w:t>
      </w:r>
      <w:r w:rsidRPr="000A77CC">
        <w:rPr>
          <w:color w:val="231F1F"/>
          <w:spacing w:val="3"/>
          <w:w w:val="105"/>
        </w:rPr>
        <w:t xml:space="preserve"> </w:t>
      </w:r>
      <w:r w:rsidRPr="000A77CC">
        <w:rPr>
          <w:color w:val="231F1F"/>
          <w:w w:val="105"/>
        </w:rPr>
        <w:t>dụng</w:t>
      </w:r>
      <w:r w:rsidRPr="000A77CC">
        <w:rPr>
          <w:color w:val="231F1F"/>
          <w:spacing w:val="2"/>
          <w:w w:val="105"/>
        </w:rPr>
        <w:t xml:space="preserve"> </w:t>
      </w:r>
      <w:r w:rsidR="00D45B1C" w:rsidRPr="000A77CC">
        <w:rPr>
          <w:color w:val="231F1F"/>
          <w:w w:val="105"/>
        </w:rPr>
        <w:t>c</w:t>
      </w:r>
      <w:r w:rsidRPr="000A77CC">
        <w:rPr>
          <w:color w:val="231F1F"/>
          <w:w w:val="105"/>
        </w:rPr>
        <w:t>á</w:t>
      </w:r>
      <w:r w:rsidR="00D45B1C" w:rsidRPr="000A77CC">
        <w:rPr>
          <w:color w:val="231F1F"/>
          <w:w w:val="105"/>
        </w:rPr>
        <w:t>c</w:t>
      </w:r>
      <w:r w:rsidRPr="000A77CC">
        <w:rPr>
          <w:color w:val="231F1F"/>
          <w:spacing w:val="3"/>
          <w:w w:val="105"/>
        </w:rPr>
        <w:t xml:space="preserve"> </w:t>
      </w:r>
      <w:r w:rsidRPr="000A77CC">
        <w:rPr>
          <w:color w:val="231F1F"/>
          <w:w w:val="105"/>
        </w:rPr>
        <w:t>tính</w:t>
      </w:r>
      <w:r w:rsidRPr="000A77CC">
        <w:rPr>
          <w:color w:val="231F1F"/>
          <w:spacing w:val="2"/>
          <w:w w:val="105"/>
        </w:rPr>
        <w:t xml:space="preserve"> </w:t>
      </w:r>
      <w:r w:rsidRPr="000A77CC">
        <w:rPr>
          <w:color w:val="231F1F"/>
          <w:w w:val="105"/>
        </w:rPr>
        <w:t>năng</w:t>
      </w:r>
      <w:r w:rsidRPr="000A77CC">
        <w:rPr>
          <w:color w:val="231F1F"/>
          <w:spacing w:val="3"/>
          <w:w w:val="105"/>
        </w:rPr>
        <w:t xml:space="preserve"> </w:t>
      </w:r>
      <w:r w:rsidRPr="000A77CC">
        <w:rPr>
          <w:color w:val="231F1F"/>
          <w:w w:val="105"/>
        </w:rPr>
        <w:t>giống</w:t>
      </w:r>
      <w:r w:rsidRPr="000A77CC">
        <w:rPr>
          <w:color w:val="231F1F"/>
          <w:spacing w:val="2"/>
          <w:w w:val="105"/>
        </w:rPr>
        <w:t xml:space="preserve"> </w:t>
      </w:r>
      <w:r w:rsidRPr="000A77CC">
        <w:rPr>
          <w:color w:val="231F1F"/>
          <w:w w:val="105"/>
        </w:rPr>
        <w:t>như</w:t>
      </w:r>
      <w:r w:rsidRPr="000A77CC">
        <w:rPr>
          <w:color w:val="231F1F"/>
          <w:spacing w:val="3"/>
          <w:w w:val="105"/>
        </w:rPr>
        <w:t xml:space="preserve"> </w:t>
      </w:r>
      <w:r w:rsidRPr="000A77CC">
        <w:rPr>
          <w:color w:val="231F1F"/>
          <w:w w:val="105"/>
        </w:rPr>
        <w:t>bảng</w:t>
      </w:r>
      <w:r w:rsidRPr="000A77CC">
        <w:rPr>
          <w:color w:val="231F1F"/>
          <w:spacing w:val="2"/>
          <w:w w:val="105"/>
        </w:rPr>
        <w:t xml:space="preserve"> </w:t>
      </w:r>
      <w:r w:rsidRPr="000A77CC">
        <w:rPr>
          <w:color w:val="231F1F"/>
          <w:w w:val="105"/>
        </w:rPr>
        <w:t>tính</w:t>
      </w:r>
      <w:r w:rsidRPr="000A77CC">
        <w:rPr>
          <w:color w:val="231F1F"/>
          <w:spacing w:val="3"/>
          <w:w w:val="105"/>
        </w:rPr>
        <w:t xml:space="preserve"> </w:t>
      </w:r>
      <w:r w:rsidRPr="000A77CC">
        <w:rPr>
          <w:color w:val="231F1F"/>
          <w:w w:val="105"/>
        </w:rPr>
        <w:t>mà</w:t>
      </w:r>
      <w:r w:rsidRPr="000A77CC">
        <w:rPr>
          <w:color w:val="231F1F"/>
          <w:spacing w:val="2"/>
          <w:w w:val="105"/>
        </w:rPr>
        <w:t xml:space="preserve"> </w:t>
      </w:r>
      <w:r w:rsidRPr="000A77CC">
        <w:rPr>
          <w:color w:val="231F1F"/>
          <w:w w:val="105"/>
        </w:rPr>
        <w:t>người</w:t>
      </w:r>
      <w:r w:rsidRPr="000A77CC">
        <w:rPr>
          <w:color w:val="231F1F"/>
          <w:spacing w:val="3"/>
          <w:w w:val="105"/>
        </w:rPr>
        <w:t xml:space="preserve"> </w:t>
      </w:r>
      <w:r w:rsidRPr="000A77CC">
        <w:rPr>
          <w:color w:val="231F1F"/>
          <w:w w:val="105"/>
        </w:rPr>
        <w:t>dùng</w:t>
      </w:r>
      <w:r w:rsidRPr="000A77CC">
        <w:rPr>
          <w:color w:val="231F1F"/>
          <w:spacing w:val="-73"/>
          <w:w w:val="105"/>
        </w:rPr>
        <w:t xml:space="preserve"> </w:t>
      </w:r>
      <w:r w:rsidR="00D45B1C" w:rsidRPr="000A77CC">
        <w:rPr>
          <w:color w:val="231F1F"/>
          <w:w w:val="105"/>
        </w:rPr>
        <w:t>c</w:t>
      </w:r>
      <w:r w:rsidRPr="000A77CC">
        <w:rPr>
          <w:color w:val="231F1F"/>
          <w:w w:val="105"/>
        </w:rPr>
        <w:t>uối đã</w:t>
      </w:r>
      <w:r w:rsidRPr="000A77CC">
        <w:rPr>
          <w:color w:val="231F1F"/>
          <w:spacing w:val="1"/>
          <w:w w:val="105"/>
        </w:rPr>
        <w:t xml:space="preserve"> </w:t>
      </w:r>
      <w:r w:rsidRPr="000A77CC">
        <w:rPr>
          <w:color w:val="231F1F"/>
          <w:w w:val="105"/>
        </w:rPr>
        <w:t>quen thuộ</w:t>
      </w:r>
      <w:r w:rsidR="00D45B1C" w:rsidRPr="000A77CC">
        <w:rPr>
          <w:color w:val="231F1F"/>
          <w:w w:val="105"/>
        </w:rPr>
        <w:t>c</w:t>
      </w:r>
      <w:r w:rsidRPr="000A77CC">
        <w:rPr>
          <w:color w:val="231F1F"/>
          <w:w w:val="105"/>
        </w:rPr>
        <w:t>.</w:t>
      </w:r>
    </w:p>
    <w:p w14:paraId="3AB8B6A1" w14:textId="21D18A49" w:rsidR="009C767E" w:rsidRPr="000A77CC" w:rsidRDefault="009C767E" w:rsidP="00BA54B1">
      <w:pPr>
        <w:pStyle w:val="ListParagraph"/>
        <w:numPr>
          <w:ilvl w:val="0"/>
          <w:numId w:val="24"/>
        </w:numPr>
        <w:tabs>
          <w:tab w:val="left" w:pos="2067"/>
        </w:tabs>
        <w:spacing w:before="0"/>
        <w:ind w:left="2167" w:right="3321" w:hanging="253"/>
        <w:jc w:val="left"/>
      </w:pPr>
      <w:r w:rsidRPr="000A77CC">
        <w:rPr>
          <w:color w:val="231F1F"/>
          <w:w w:val="105"/>
        </w:rPr>
        <w:t>Khi</w:t>
      </w:r>
      <w:r w:rsidRPr="000A77CC">
        <w:rPr>
          <w:color w:val="231F1F"/>
          <w:spacing w:val="3"/>
          <w:w w:val="105"/>
        </w:rPr>
        <w:t xml:space="preserve"> </w:t>
      </w:r>
      <w:r w:rsidRPr="000A77CC">
        <w:rPr>
          <w:color w:val="231F1F"/>
          <w:w w:val="105"/>
        </w:rPr>
        <w:t>Dss</w:t>
      </w:r>
      <w:r w:rsidRPr="000A77CC">
        <w:rPr>
          <w:color w:val="231F1F"/>
          <w:spacing w:val="3"/>
          <w:w w:val="105"/>
        </w:rPr>
        <w:t xml:space="preserve"> </w:t>
      </w:r>
      <w:r w:rsidRPr="000A77CC">
        <w:rPr>
          <w:color w:val="231F1F"/>
          <w:w w:val="105"/>
        </w:rPr>
        <w:t>đượ</w:t>
      </w:r>
      <w:r w:rsidR="00D45B1C" w:rsidRPr="000A77CC">
        <w:rPr>
          <w:color w:val="231F1F"/>
          <w:w w:val="105"/>
        </w:rPr>
        <w:t>c</w:t>
      </w:r>
      <w:r w:rsidRPr="000A77CC">
        <w:rPr>
          <w:color w:val="231F1F"/>
          <w:spacing w:val="3"/>
          <w:w w:val="105"/>
        </w:rPr>
        <w:t xml:space="preserve"> </w:t>
      </w:r>
      <w:r w:rsidRPr="000A77CC">
        <w:rPr>
          <w:color w:val="231F1F"/>
          <w:w w:val="105"/>
        </w:rPr>
        <w:t>thành</w:t>
      </w:r>
      <w:r w:rsidRPr="000A77CC">
        <w:rPr>
          <w:color w:val="231F1F"/>
          <w:spacing w:val="3"/>
          <w:w w:val="105"/>
        </w:rPr>
        <w:t xml:space="preserve"> </w:t>
      </w:r>
      <w:r w:rsidRPr="000A77CC">
        <w:rPr>
          <w:color w:val="231F1F"/>
          <w:w w:val="105"/>
        </w:rPr>
        <w:t>lập,</w:t>
      </w:r>
      <w:r w:rsidRPr="000A77CC">
        <w:rPr>
          <w:color w:val="231F1F"/>
          <w:spacing w:val="3"/>
          <w:w w:val="105"/>
        </w:rPr>
        <w:t xml:space="preserve"> </w:t>
      </w:r>
      <w:r w:rsidRPr="000A77CC">
        <w:rPr>
          <w:color w:val="231F1F"/>
          <w:w w:val="105"/>
        </w:rPr>
        <w:t>sự</w:t>
      </w:r>
      <w:r w:rsidRPr="000A77CC">
        <w:rPr>
          <w:color w:val="231F1F"/>
          <w:spacing w:val="3"/>
          <w:w w:val="105"/>
        </w:rPr>
        <w:t xml:space="preserve"> </w:t>
      </w:r>
      <w:r w:rsidRPr="000A77CC">
        <w:rPr>
          <w:color w:val="231F1F"/>
          <w:w w:val="105"/>
        </w:rPr>
        <w:t>phát</w:t>
      </w:r>
      <w:r w:rsidRPr="000A77CC">
        <w:rPr>
          <w:color w:val="231F1F"/>
          <w:spacing w:val="3"/>
          <w:w w:val="105"/>
        </w:rPr>
        <w:t xml:space="preserve"> </w:t>
      </w:r>
      <w:r w:rsidRPr="000A77CC">
        <w:rPr>
          <w:color w:val="231F1F"/>
          <w:w w:val="105"/>
        </w:rPr>
        <w:t>triển</w:t>
      </w:r>
      <w:r w:rsidRPr="000A77CC">
        <w:rPr>
          <w:color w:val="231F1F"/>
          <w:spacing w:val="3"/>
          <w:w w:val="105"/>
        </w:rPr>
        <w:t xml:space="preserve"> </w:t>
      </w:r>
      <w:r w:rsidR="00D45B1C" w:rsidRPr="000A77CC">
        <w:rPr>
          <w:color w:val="231F1F"/>
          <w:w w:val="105"/>
        </w:rPr>
        <w:t>c</w:t>
      </w:r>
      <w:r w:rsidRPr="000A77CC">
        <w:rPr>
          <w:color w:val="231F1F"/>
          <w:w w:val="105"/>
        </w:rPr>
        <w:t>ủa</w:t>
      </w:r>
      <w:r w:rsidRPr="000A77CC">
        <w:rPr>
          <w:color w:val="231F1F"/>
          <w:spacing w:val="3"/>
          <w:w w:val="105"/>
        </w:rPr>
        <w:t xml:space="preserve"> </w:t>
      </w:r>
      <w:r w:rsidRPr="000A77CC">
        <w:rPr>
          <w:color w:val="231F1F"/>
          <w:w w:val="105"/>
        </w:rPr>
        <w:t>trí</w:t>
      </w:r>
      <w:r w:rsidRPr="000A77CC">
        <w:rPr>
          <w:color w:val="231F1F"/>
          <w:spacing w:val="3"/>
          <w:w w:val="105"/>
        </w:rPr>
        <w:t xml:space="preserve"> </w:t>
      </w:r>
      <w:r w:rsidRPr="000A77CC">
        <w:rPr>
          <w:color w:val="231F1F"/>
          <w:w w:val="105"/>
        </w:rPr>
        <w:t>tuệ</w:t>
      </w:r>
      <w:r w:rsidRPr="000A77CC">
        <w:rPr>
          <w:color w:val="231F1F"/>
          <w:spacing w:val="3"/>
          <w:w w:val="105"/>
        </w:rPr>
        <w:t xml:space="preserve"> </w:t>
      </w:r>
      <w:r w:rsidRPr="000A77CC">
        <w:rPr>
          <w:color w:val="231F1F"/>
          <w:w w:val="105"/>
        </w:rPr>
        <w:t>kinh</w:t>
      </w:r>
      <w:r w:rsidRPr="000A77CC">
        <w:rPr>
          <w:color w:val="231F1F"/>
          <w:spacing w:val="3"/>
          <w:w w:val="105"/>
        </w:rPr>
        <w:t xml:space="preserve"> </w:t>
      </w:r>
      <w:r w:rsidRPr="000A77CC">
        <w:rPr>
          <w:color w:val="231F1F"/>
          <w:w w:val="105"/>
        </w:rPr>
        <w:t>d</w:t>
      </w:r>
      <w:r w:rsidR="00CF03B4" w:rsidRPr="000A77CC">
        <w:rPr>
          <w:color w:val="231F1F"/>
          <w:w w:val="105"/>
        </w:rPr>
        <w:t>o</w:t>
      </w:r>
      <w:r w:rsidRPr="000A77CC">
        <w:rPr>
          <w:color w:val="231F1F"/>
          <w:w w:val="105"/>
        </w:rPr>
        <w:t>anh</w:t>
      </w:r>
      <w:r w:rsidRPr="000A77CC">
        <w:rPr>
          <w:color w:val="231F1F"/>
          <w:spacing w:val="3"/>
          <w:w w:val="105"/>
        </w:rPr>
        <w:t xml:space="preserve"> </w:t>
      </w:r>
      <w:r w:rsidRPr="000A77CC">
        <w:rPr>
          <w:color w:val="231F1F"/>
          <w:w w:val="105"/>
        </w:rPr>
        <w:t>đã</w:t>
      </w:r>
      <w:r w:rsidRPr="000A77CC">
        <w:rPr>
          <w:color w:val="231F1F"/>
          <w:spacing w:val="3"/>
          <w:w w:val="105"/>
        </w:rPr>
        <w:t xml:space="preserve"> </w:t>
      </w:r>
      <w:r w:rsidRPr="000A77CC">
        <w:rPr>
          <w:color w:val="231F1F"/>
          <w:w w:val="105"/>
        </w:rPr>
        <w:t>phát</w:t>
      </w:r>
      <w:r w:rsidRPr="000A77CC">
        <w:rPr>
          <w:color w:val="231F1F"/>
          <w:spacing w:val="3"/>
          <w:w w:val="105"/>
        </w:rPr>
        <w:t xml:space="preserve"> </w:t>
      </w:r>
      <w:r w:rsidRPr="000A77CC">
        <w:rPr>
          <w:color w:val="231F1F"/>
          <w:w w:val="105"/>
        </w:rPr>
        <w:t>triển</w:t>
      </w:r>
      <w:r w:rsidRPr="000A77CC">
        <w:rPr>
          <w:color w:val="231F1F"/>
          <w:spacing w:val="3"/>
          <w:w w:val="105"/>
        </w:rPr>
        <w:t xml:space="preserve"> </w:t>
      </w:r>
      <w:r w:rsidRPr="000A77CC">
        <w:rPr>
          <w:color w:val="231F1F"/>
          <w:w w:val="105"/>
        </w:rPr>
        <w:t>mạnh</w:t>
      </w:r>
      <w:r w:rsidRPr="000A77CC">
        <w:rPr>
          <w:color w:val="231F1F"/>
          <w:spacing w:val="3"/>
          <w:w w:val="105"/>
        </w:rPr>
        <w:t xml:space="preserve"> </w:t>
      </w:r>
      <w:r w:rsidRPr="000A77CC">
        <w:rPr>
          <w:color w:val="231F1F"/>
          <w:w w:val="105"/>
        </w:rPr>
        <w:t>mẽ</w:t>
      </w:r>
      <w:r w:rsidRPr="000A77CC">
        <w:rPr>
          <w:color w:val="231F1F"/>
          <w:spacing w:val="3"/>
          <w:w w:val="105"/>
        </w:rPr>
        <w:t xml:space="preserve"> </w:t>
      </w:r>
      <w:r w:rsidRPr="000A77CC">
        <w:rPr>
          <w:color w:val="231F1F"/>
          <w:w w:val="105"/>
        </w:rPr>
        <w:t>với</w:t>
      </w:r>
      <w:r w:rsidRPr="000A77CC">
        <w:rPr>
          <w:color w:val="231F1F"/>
          <w:spacing w:val="3"/>
          <w:w w:val="105"/>
        </w:rPr>
        <w:t xml:space="preserve"> </w:t>
      </w:r>
      <w:r w:rsidRPr="000A77CC">
        <w:rPr>
          <w:color w:val="231F1F"/>
          <w:w w:val="105"/>
        </w:rPr>
        <w:t>sự</w:t>
      </w:r>
      <w:r w:rsidRPr="000A77CC">
        <w:rPr>
          <w:color w:val="231F1F"/>
          <w:spacing w:val="3"/>
          <w:w w:val="105"/>
        </w:rPr>
        <w:t xml:space="preserve"> </w:t>
      </w:r>
      <w:r w:rsidRPr="000A77CC">
        <w:rPr>
          <w:color w:val="231F1F"/>
          <w:w w:val="105"/>
        </w:rPr>
        <w:t>ra</w:t>
      </w:r>
      <w:r w:rsidRPr="000A77CC">
        <w:rPr>
          <w:color w:val="231F1F"/>
          <w:spacing w:val="3"/>
          <w:w w:val="105"/>
        </w:rPr>
        <w:t xml:space="preserve"> </w:t>
      </w:r>
      <w:r w:rsidRPr="000A77CC">
        <w:rPr>
          <w:color w:val="231F1F"/>
          <w:w w:val="105"/>
        </w:rPr>
        <w:t>đời</w:t>
      </w:r>
      <w:r w:rsidRPr="000A77CC">
        <w:rPr>
          <w:color w:val="231F1F"/>
          <w:spacing w:val="-73"/>
          <w:w w:val="105"/>
        </w:rPr>
        <w:t xml:space="preserve"> </w:t>
      </w:r>
      <w:r w:rsidR="00D45B1C" w:rsidRPr="000A77CC">
        <w:rPr>
          <w:color w:val="231F1F"/>
          <w:w w:val="105"/>
        </w:rPr>
        <w:t>c</w:t>
      </w:r>
      <w:r w:rsidRPr="000A77CC">
        <w:rPr>
          <w:color w:val="231F1F"/>
          <w:w w:val="105"/>
        </w:rPr>
        <w:t>ủa</w:t>
      </w:r>
      <w:r w:rsidRPr="000A77CC">
        <w:rPr>
          <w:color w:val="231F1F"/>
          <w:spacing w:val="2"/>
          <w:w w:val="105"/>
        </w:rPr>
        <w:t xml:space="preserve"> </w:t>
      </w:r>
      <w:r w:rsidRPr="000A77CC">
        <w:rPr>
          <w:color w:val="231F1F"/>
          <w:w w:val="105"/>
        </w:rPr>
        <w:t>kh</w:t>
      </w:r>
      <w:r w:rsidR="00CF03B4" w:rsidRPr="000A77CC">
        <w:rPr>
          <w:color w:val="231F1F"/>
          <w:w w:val="105"/>
        </w:rPr>
        <w:t>o</w:t>
      </w:r>
      <w:r w:rsidRPr="000A77CC">
        <w:rPr>
          <w:color w:val="231F1F"/>
          <w:spacing w:val="2"/>
          <w:w w:val="105"/>
        </w:rPr>
        <w:t xml:space="preserve"> </w:t>
      </w:r>
      <w:r w:rsidRPr="000A77CC">
        <w:rPr>
          <w:color w:val="231F1F"/>
          <w:w w:val="105"/>
        </w:rPr>
        <w:t>dữ</w:t>
      </w:r>
      <w:r w:rsidRPr="000A77CC">
        <w:rPr>
          <w:color w:val="231F1F"/>
          <w:spacing w:val="2"/>
          <w:w w:val="105"/>
        </w:rPr>
        <w:t xml:space="preserve"> </w:t>
      </w:r>
      <w:r w:rsidRPr="000A77CC">
        <w:rPr>
          <w:color w:val="231F1F"/>
          <w:w w:val="105"/>
        </w:rPr>
        <w:t>liệu</w:t>
      </w:r>
      <w:r w:rsidRPr="000A77CC">
        <w:rPr>
          <w:color w:val="231F1F"/>
          <w:spacing w:val="3"/>
          <w:w w:val="105"/>
        </w:rPr>
        <w:t xml:space="preserve"> </w:t>
      </w:r>
      <w:r w:rsidRPr="000A77CC">
        <w:rPr>
          <w:color w:val="231F1F"/>
          <w:w w:val="105"/>
        </w:rPr>
        <w:t>và</w:t>
      </w:r>
      <w:r w:rsidRPr="000A77CC">
        <w:rPr>
          <w:color w:val="231F1F"/>
          <w:spacing w:val="2"/>
          <w:w w:val="105"/>
        </w:rPr>
        <w:t xml:space="preserve"> </w:t>
      </w:r>
      <w:r w:rsidRPr="000A77CC">
        <w:rPr>
          <w:color w:val="231F1F"/>
          <w:w w:val="105"/>
        </w:rPr>
        <w:t>hệ</w:t>
      </w:r>
      <w:r w:rsidRPr="000A77CC">
        <w:rPr>
          <w:color w:val="231F1F"/>
          <w:spacing w:val="2"/>
          <w:w w:val="105"/>
        </w:rPr>
        <w:t xml:space="preserve"> </w:t>
      </w:r>
      <w:r w:rsidRPr="000A77CC">
        <w:rPr>
          <w:color w:val="231F1F"/>
          <w:w w:val="105"/>
        </w:rPr>
        <w:t>thống</w:t>
      </w:r>
      <w:r w:rsidRPr="000A77CC">
        <w:rPr>
          <w:color w:val="231F1F"/>
          <w:spacing w:val="2"/>
          <w:w w:val="105"/>
        </w:rPr>
        <w:t xml:space="preserve"> </w:t>
      </w:r>
      <w:r w:rsidRPr="000A77CC">
        <w:rPr>
          <w:color w:val="231F1F"/>
          <w:w w:val="105"/>
        </w:rPr>
        <w:t>xử</w:t>
      </w:r>
      <w:r w:rsidRPr="000A77CC">
        <w:rPr>
          <w:color w:val="231F1F"/>
          <w:spacing w:val="3"/>
          <w:w w:val="105"/>
        </w:rPr>
        <w:t xml:space="preserve"> </w:t>
      </w:r>
      <w:r w:rsidRPr="000A77CC">
        <w:rPr>
          <w:color w:val="231F1F"/>
          <w:w w:val="105"/>
        </w:rPr>
        <w:t>lý</w:t>
      </w:r>
      <w:r w:rsidRPr="000A77CC">
        <w:rPr>
          <w:color w:val="231F1F"/>
          <w:spacing w:val="2"/>
          <w:w w:val="105"/>
        </w:rPr>
        <w:t xml:space="preserve"> </w:t>
      </w:r>
      <w:r w:rsidRPr="000A77CC">
        <w:rPr>
          <w:color w:val="231F1F"/>
          <w:w w:val="105"/>
        </w:rPr>
        <w:t>phân</w:t>
      </w:r>
      <w:r w:rsidRPr="000A77CC">
        <w:rPr>
          <w:color w:val="231F1F"/>
          <w:spacing w:val="2"/>
          <w:w w:val="105"/>
        </w:rPr>
        <w:t xml:space="preserve"> </w:t>
      </w:r>
      <w:r w:rsidRPr="000A77CC">
        <w:rPr>
          <w:color w:val="231F1F"/>
          <w:w w:val="105"/>
        </w:rPr>
        <w:t>tí</w:t>
      </w:r>
      <w:r w:rsidR="00D45B1C" w:rsidRPr="000A77CC">
        <w:rPr>
          <w:color w:val="231F1F"/>
          <w:w w:val="105"/>
        </w:rPr>
        <w:t>c</w:t>
      </w:r>
      <w:r w:rsidRPr="000A77CC">
        <w:rPr>
          <w:color w:val="231F1F"/>
          <w:w w:val="105"/>
        </w:rPr>
        <w:t>h</w:t>
      </w:r>
      <w:r w:rsidRPr="000A77CC">
        <w:rPr>
          <w:color w:val="231F1F"/>
          <w:spacing w:val="2"/>
          <w:w w:val="105"/>
        </w:rPr>
        <w:t xml:space="preserve"> </w:t>
      </w:r>
      <w:r w:rsidRPr="000A77CC">
        <w:rPr>
          <w:color w:val="231F1F"/>
          <w:w w:val="105"/>
        </w:rPr>
        <w:t>trự</w:t>
      </w:r>
      <w:r w:rsidR="00D45B1C" w:rsidRPr="000A77CC">
        <w:rPr>
          <w:color w:val="231F1F"/>
          <w:w w:val="105"/>
        </w:rPr>
        <w:t>c</w:t>
      </w:r>
      <w:r w:rsidRPr="000A77CC">
        <w:rPr>
          <w:color w:val="231F1F"/>
          <w:spacing w:val="3"/>
          <w:w w:val="105"/>
        </w:rPr>
        <w:t xml:space="preserve"> </w:t>
      </w:r>
      <w:r w:rsidRPr="000A77CC">
        <w:rPr>
          <w:color w:val="231F1F"/>
          <w:w w:val="105"/>
        </w:rPr>
        <w:t>tuyến</w:t>
      </w:r>
      <w:r w:rsidRPr="000A77CC">
        <w:rPr>
          <w:color w:val="231F1F"/>
          <w:spacing w:val="2"/>
          <w:w w:val="105"/>
        </w:rPr>
        <w:t xml:space="preserve"> </w:t>
      </w:r>
      <w:r w:rsidRPr="000A77CC">
        <w:rPr>
          <w:color w:val="231F1F"/>
          <w:w w:val="105"/>
        </w:rPr>
        <w:t>(</w:t>
      </w:r>
      <w:r w:rsidR="00CF03B4" w:rsidRPr="000A77CC">
        <w:rPr>
          <w:color w:val="231F1F"/>
          <w:w w:val="105"/>
        </w:rPr>
        <w:t>o</w:t>
      </w:r>
      <w:r w:rsidRPr="000A77CC">
        <w:rPr>
          <w:color w:val="231F1F"/>
          <w:w w:val="105"/>
        </w:rPr>
        <w:t>LAP)</w:t>
      </w:r>
      <w:r w:rsidRPr="000A77CC">
        <w:rPr>
          <w:color w:val="231F1F"/>
          <w:spacing w:val="2"/>
          <w:w w:val="105"/>
        </w:rPr>
        <w:t xml:space="preserve"> </w:t>
      </w:r>
      <w:r w:rsidRPr="000A77CC">
        <w:rPr>
          <w:color w:val="231F1F"/>
          <w:w w:val="105"/>
        </w:rPr>
        <w:t>và</w:t>
      </w:r>
      <w:r w:rsidR="00CF03B4" w:rsidRPr="000A77CC">
        <w:rPr>
          <w:color w:val="231F1F"/>
          <w:w w:val="105"/>
        </w:rPr>
        <w:t>o</w:t>
      </w:r>
      <w:r w:rsidRPr="000A77CC">
        <w:rPr>
          <w:color w:val="231F1F"/>
          <w:spacing w:val="2"/>
          <w:w w:val="105"/>
        </w:rPr>
        <w:t xml:space="preserve"> </w:t>
      </w:r>
      <w:r w:rsidRPr="000A77CC">
        <w:rPr>
          <w:color w:val="231F1F"/>
          <w:w w:val="105"/>
        </w:rPr>
        <w:t>giữa</w:t>
      </w:r>
      <w:r w:rsidRPr="000A77CC">
        <w:rPr>
          <w:color w:val="231F1F"/>
          <w:spacing w:val="3"/>
          <w:w w:val="105"/>
        </w:rPr>
        <w:t xml:space="preserve"> </w:t>
      </w:r>
      <w:r w:rsidRPr="000A77CC">
        <w:rPr>
          <w:color w:val="231F1F"/>
          <w:w w:val="105"/>
        </w:rPr>
        <w:t>những</w:t>
      </w:r>
      <w:r w:rsidRPr="000A77CC">
        <w:rPr>
          <w:color w:val="231F1F"/>
          <w:spacing w:val="2"/>
          <w:w w:val="105"/>
        </w:rPr>
        <w:t xml:space="preserve"> </w:t>
      </w:r>
      <w:r w:rsidRPr="000A77CC">
        <w:rPr>
          <w:color w:val="231F1F"/>
          <w:w w:val="105"/>
        </w:rPr>
        <w:t>năm</w:t>
      </w:r>
      <w:r w:rsidRPr="000A77CC">
        <w:rPr>
          <w:color w:val="231F1F"/>
          <w:spacing w:val="2"/>
          <w:w w:val="105"/>
        </w:rPr>
        <w:t xml:space="preserve"> </w:t>
      </w:r>
      <w:r w:rsidRPr="000A77CC">
        <w:rPr>
          <w:color w:val="231F1F"/>
          <w:w w:val="105"/>
        </w:rPr>
        <w:t>1990.</w:t>
      </w:r>
    </w:p>
    <w:p w14:paraId="5B4312EE" w14:textId="30871E14" w:rsidR="009C767E" w:rsidRPr="000A77CC" w:rsidRDefault="009C767E" w:rsidP="00BA54B1">
      <w:pPr>
        <w:pStyle w:val="ListParagraph"/>
        <w:numPr>
          <w:ilvl w:val="0"/>
          <w:numId w:val="24"/>
        </w:numPr>
        <w:tabs>
          <w:tab w:val="left" w:pos="2067"/>
        </w:tabs>
        <w:spacing w:before="137"/>
        <w:ind w:left="2067"/>
        <w:jc w:val="left"/>
      </w:pPr>
      <w:r w:rsidRPr="000A77CC">
        <w:rPr>
          <w:color w:val="231F1F"/>
          <w:w w:val="105"/>
        </w:rPr>
        <w:t>Những</w:t>
      </w:r>
      <w:r w:rsidRPr="000A77CC">
        <w:rPr>
          <w:color w:val="231F1F"/>
          <w:spacing w:val="3"/>
          <w:w w:val="105"/>
        </w:rPr>
        <w:t xml:space="preserve"> </w:t>
      </w:r>
      <w:r w:rsidRPr="000A77CC">
        <w:rPr>
          <w:color w:val="231F1F"/>
          <w:w w:val="105"/>
        </w:rPr>
        <w:t>thay</w:t>
      </w:r>
      <w:r w:rsidRPr="000A77CC">
        <w:rPr>
          <w:color w:val="231F1F"/>
          <w:spacing w:val="3"/>
          <w:w w:val="105"/>
        </w:rPr>
        <w:t xml:space="preserve"> </w:t>
      </w:r>
      <w:r w:rsidRPr="000A77CC">
        <w:rPr>
          <w:color w:val="231F1F"/>
          <w:w w:val="105"/>
        </w:rPr>
        <w:t>đổi</w:t>
      </w:r>
      <w:r w:rsidRPr="000A77CC">
        <w:rPr>
          <w:color w:val="231F1F"/>
          <w:spacing w:val="3"/>
          <w:w w:val="105"/>
        </w:rPr>
        <w:t xml:space="preserve"> </w:t>
      </w:r>
      <w:r w:rsidRPr="000A77CC">
        <w:rPr>
          <w:color w:val="231F1F"/>
          <w:w w:val="105"/>
        </w:rPr>
        <w:t>nhanh</w:t>
      </w:r>
      <w:r w:rsidRPr="000A77CC">
        <w:rPr>
          <w:color w:val="231F1F"/>
          <w:spacing w:val="4"/>
          <w:w w:val="105"/>
        </w:rPr>
        <w:t xml:space="preserve"> </w:t>
      </w:r>
      <w:r w:rsidR="00D45B1C" w:rsidRPr="000A77CC">
        <w:rPr>
          <w:color w:val="231F1F"/>
          <w:w w:val="105"/>
        </w:rPr>
        <w:t>c</w:t>
      </w:r>
      <w:r w:rsidRPr="000A77CC">
        <w:rPr>
          <w:color w:val="231F1F"/>
          <w:w w:val="105"/>
        </w:rPr>
        <w:t>h</w:t>
      </w:r>
      <w:r w:rsidR="00D45B1C" w:rsidRPr="000A77CC">
        <w:rPr>
          <w:color w:val="231F1F"/>
          <w:w w:val="105"/>
        </w:rPr>
        <w:t>ó</w:t>
      </w:r>
      <w:r w:rsidRPr="000A77CC">
        <w:rPr>
          <w:color w:val="231F1F"/>
          <w:w w:val="105"/>
        </w:rPr>
        <w:t>ng</w:t>
      </w:r>
      <w:r w:rsidRPr="000A77CC">
        <w:rPr>
          <w:color w:val="231F1F"/>
          <w:spacing w:val="3"/>
          <w:w w:val="105"/>
        </w:rPr>
        <w:t xml:space="preserve"> </w:t>
      </w:r>
      <w:r w:rsidRPr="000A77CC">
        <w:rPr>
          <w:color w:val="231F1F"/>
          <w:w w:val="105"/>
        </w:rPr>
        <w:t>tr</w:t>
      </w:r>
      <w:r w:rsidR="00CF03B4" w:rsidRPr="000A77CC">
        <w:rPr>
          <w:color w:val="231F1F"/>
          <w:w w:val="105"/>
        </w:rPr>
        <w:t>o</w:t>
      </w:r>
      <w:r w:rsidRPr="000A77CC">
        <w:rPr>
          <w:color w:val="231F1F"/>
          <w:w w:val="105"/>
        </w:rPr>
        <w:t>ng</w:t>
      </w:r>
      <w:r w:rsidRPr="000A77CC">
        <w:rPr>
          <w:color w:val="231F1F"/>
          <w:spacing w:val="3"/>
          <w:w w:val="105"/>
        </w:rPr>
        <w:t xml:space="preserve"> </w:t>
      </w:r>
      <w:r w:rsidR="00D45B1C" w:rsidRPr="000A77CC">
        <w:rPr>
          <w:color w:val="231F1F"/>
          <w:w w:val="105"/>
        </w:rPr>
        <w:t>c</w:t>
      </w:r>
      <w:r w:rsidRPr="000A77CC">
        <w:rPr>
          <w:color w:val="231F1F"/>
          <w:w w:val="105"/>
        </w:rPr>
        <w:t>ông</w:t>
      </w:r>
      <w:r w:rsidRPr="000A77CC">
        <w:rPr>
          <w:color w:val="231F1F"/>
          <w:spacing w:val="4"/>
          <w:w w:val="105"/>
        </w:rPr>
        <w:t xml:space="preserve"> </w:t>
      </w:r>
      <w:r w:rsidRPr="000A77CC">
        <w:rPr>
          <w:color w:val="231F1F"/>
          <w:w w:val="105"/>
        </w:rPr>
        <w:t>nghệ</w:t>
      </w:r>
      <w:r w:rsidRPr="000A77CC">
        <w:rPr>
          <w:color w:val="231F1F"/>
          <w:spacing w:val="3"/>
          <w:w w:val="105"/>
        </w:rPr>
        <w:t xml:space="preserve"> </w:t>
      </w:r>
      <w:r w:rsidRPr="000A77CC">
        <w:rPr>
          <w:color w:val="231F1F"/>
          <w:w w:val="105"/>
        </w:rPr>
        <w:t>thông</w:t>
      </w:r>
      <w:r w:rsidRPr="000A77CC">
        <w:rPr>
          <w:color w:val="231F1F"/>
          <w:spacing w:val="3"/>
          <w:w w:val="105"/>
        </w:rPr>
        <w:t xml:space="preserve"> </w:t>
      </w:r>
      <w:r w:rsidRPr="000A77CC">
        <w:rPr>
          <w:color w:val="231F1F"/>
          <w:w w:val="105"/>
        </w:rPr>
        <w:t>tin</w:t>
      </w:r>
      <w:r w:rsidRPr="000A77CC">
        <w:rPr>
          <w:color w:val="231F1F"/>
          <w:spacing w:val="3"/>
          <w:w w:val="105"/>
        </w:rPr>
        <w:t xml:space="preserve"> </w:t>
      </w:r>
      <w:r w:rsidRPr="000A77CC">
        <w:rPr>
          <w:color w:val="231F1F"/>
          <w:w w:val="105"/>
        </w:rPr>
        <w:t>và</w:t>
      </w:r>
      <w:r w:rsidRPr="000A77CC">
        <w:rPr>
          <w:color w:val="231F1F"/>
          <w:spacing w:val="4"/>
          <w:w w:val="105"/>
        </w:rPr>
        <w:t xml:space="preserve"> </w:t>
      </w:r>
      <w:r w:rsidR="00D45B1C" w:rsidRPr="000A77CC">
        <w:rPr>
          <w:color w:val="231F1F"/>
          <w:w w:val="105"/>
        </w:rPr>
        <w:t>c</w:t>
      </w:r>
      <w:r w:rsidRPr="000A77CC">
        <w:rPr>
          <w:color w:val="231F1F"/>
          <w:w w:val="105"/>
        </w:rPr>
        <w:t>uộ</w:t>
      </w:r>
      <w:r w:rsidR="00D45B1C" w:rsidRPr="000A77CC">
        <w:rPr>
          <w:color w:val="231F1F"/>
          <w:w w:val="105"/>
        </w:rPr>
        <w:t>c</w:t>
      </w:r>
      <w:r w:rsidRPr="000A77CC">
        <w:rPr>
          <w:color w:val="231F1F"/>
          <w:spacing w:val="3"/>
          <w:w w:val="105"/>
        </w:rPr>
        <w:t xml:space="preserve"> </w:t>
      </w:r>
      <w:r w:rsidR="00D45B1C" w:rsidRPr="000A77CC">
        <w:rPr>
          <w:color w:val="231F1F"/>
          <w:w w:val="105"/>
        </w:rPr>
        <w:t>c</w:t>
      </w:r>
      <w:r w:rsidRPr="000A77CC">
        <w:rPr>
          <w:color w:val="231F1F"/>
          <w:w w:val="105"/>
        </w:rPr>
        <w:t>á</w:t>
      </w:r>
      <w:r w:rsidR="00D45B1C" w:rsidRPr="000A77CC">
        <w:rPr>
          <w:color w:val="231F1F"/>
          <w:w w:val="105"/>
        </w:rPr>
        <w:t>c</w:t>
      </w:r>
      <w:r w:rsidRPr="000A77CC">
        <w:rPr>
          <w:color w:val="231F1F"/>
          <w:w w:val="105"/>
        </w:rPr>
        <w:t>h</w:t>
      </w:r>
      <w:r w:rsidRPr="000A77CC">
        <w:rPr>
          <w:color w:val="231F1F"/>
          <w:spacing w:val="3"/>
          <w:w w:val="105"/>
        </w:rPr>
        <w:t xml:space="preserve"> </w:t>
      </w:r>
      <w:r w:rsidRPr="000A77CC">
        <w:rPr>
          <w:color w:val="231F1F"/>
          <w:w w:val="105"/>
        </w:rPr>
        <w:t>mạng</w:t>
      </w:r>
      <w:r w:rsidRPr="000A77CC">
        <w:rPr>
          <w:color w:val="231F1F"/>
          <w:spacing w:val="4"/>
          <w:w w:val="105"/>
        </w:rPr>
        <w:t xml:space="preserve"> </w:t>
      </w:r>
      <w:r w:rsidRPr="000A77CC">
        <w:rPr>
          <w:color w:val="231F1F"/>
          <w:w w:val="105"/>
        </w:rPr>
        <w:t>Internet</w:t>
      </w:r>
      <w:r w:rsidRPr="000A77CC">
        <w:rPr>
          <w:color w:val="231F1F"/>
          <w:spacing w:val="3"/>
          <w:w w:val="105"/>
        </w:rPr>
        <w:t xml:space="preserve"> </w:t>
      </w:r>
      <w:r w:rsidRPr="000A77CC">
        <w:rPr>
          <w:color w:val="231F1F"/>
          <w:w w:val="105"/>
        </w:rPr>
        <w:t>đã</w:t>
      </w:r>
      <w:r w:rsidRPr="000A77CC">
        <w:rPr>
          <w:color w:val="231F1F"/>
          <w:spacing w:val="3"/>
          <w:w w:val="105"/>
        </w:rPr>
        <w:t xml:space="preserve"> </w:t>
      </w:r>
      <w:r w:rsidRPr="000A77CC">
        <w:rPr>
          <w:color w:val="231F1F"/>
          <w:w w:val="105"/>
        </w:rPr>
        <w:t>dẫn</w:t>
      </w:r>
      <w:r w:rsidRPr="000A77CC">
        <w:rPr>
          <w:color w:val="231F1F"/>
          <w:spacing w:val="4"/>
          <w:w w:val="105"/>
        </w:rPr>
        <w:t xml:space="preserve"> </w:t>
      </w:r>
      <w:r w:rsidRPr="000A77CC">
        <w:rPr>
          <w:color w:val="231F1F"/>
          <w:w w:val="105"/>
        </w:rPr>
        <w:t>đến</w:t>
      </w:r>
      <w:r w:rsidRPr="000A77CC">
        <w:rPr>
          <w:color w:val="231F1F"/>
          <w:spacing w:val="3"/>
          <w:w w:val="105"/>
        </w:rPr>
        <w:t xml:space="preserve"> </w:t>
      </w:r>
      <w:r w:rsidRPr="000A77CC">
        <w:rPr>
          <w:color w:val="231F1F"/>
          <w:w w:val="105"/>
        </w:rPr>
        <w:t>sự</w:t>
      </w:r>
      <w:r w:rsidRPr="000A77CC">
        <w:rPr>
          <w:color w:val="231F1F"/>
          <w:spacing w:val="3"/>
          <w:w w:val="105"/>
        </w:rPr>
        <w:t xml:space="preserve"> </w:t>
      </w:r>
      <w:r w:rsidRPr="000A77CC">
        <w:rPr>
          <w:color w:val="231F1F"/>
          <w:w w:val="105"/>
        </w:rPr>
        <w:t>ra</w:t>
      </w:r>
    </w:p>
    <w:p w14:paraId="373A2980" w14:textId="087E8533" w:rsidR="009C767E" w:rsidRPr="000A77CC" w:rsidRDefault="009C767E" w:rsidP="009C767E">
      <w:pPr>
        <w:pStyle w:val="BodyText"/>
        <w:spacing w:before="128"/>
        <w:ind w:left="2165" w:right="3136" w:firstLine="1"/>
      </w:pPr>
      <w:r w:rsidRPr="000A77CC">
        <w:rPr>
          <w:color w:val="231F1F"/>
          <w:w w:val="105"/>
        </w:rPr>
        <w:t>đời</w:t>
      </w:r>
      <w:r w:rsidRPr="000A77CC">
        <w:rPr>
          <w:color w:val="231F1F"/>
          <w:spacing w:val="3"/>
          <w:w w:val="105"/>
        </w:rPr>
        <w:t xml:space="preserve"> </w:t>
      </w:r>
      <w:r w:rsidR="00D45B1C" w:rsidRPr="000A77CC">
        <w:rPr>
          <w:color w:val="231F1F"/>
          <w:w w:val="105"/>
        </w:rPr>
        <w:t>c</w:t>
      </w:r>
      <w:r w:rsidRPr="000A77CC">
        <w:rPr>
          <w:color w:val="231F1F"/>
          <w:w w:val="105"/>
        </w:rPr>
        <w:t>ủa</w:t>
      </w:r>
      <w:r w:rsidRPr="000A77CC">
        <w:rPr>
          <w:color w:val="231F1F"/>
          <w:spacing w:val="3"/>
          <w:w w:val="105"/>
        </w:rPr>
        <w:t xml:space="preserve"> </w:t>
      </w:r>
      <w:r w:rsidR="00D45B1C" w:rsidRPr="000A77CC">
        <w:rPr>
          <w:color w:val="231F1F"/>
          <w:w w:val="105"/>
        </w:rPr>
        <w:t>c</w:t>
      </w:r>
      <w:r w:rsidRPr="000A77CC">
        <w:rPr>
          <w:color w:val="231F1F"/>
          <w:w w:val="105"/>
        </w:rPr>
        <w:t>á</w:t>
      </w:r>
      <w:r w:rsidR="00D45B1C" w:rsidRPr="000A77CC">
        <w:rPr>
          <w:color w:val="231F1F"/>
          <w:w w:val="105"/>
        </w:rPr>
        <w:t>c</w:t>
      </w:r>
      <w:r w:rsidRPr="000A77CC">
        <w:rPr>
          <w:color w:val="231F1F"/>
          <w:spacing w:val="3"/>
          <w:w w:val="105"/>
        </w:rPr>
        <w:t xml:space="preserve"> </w:t>
      </w:r>
      <w:r w:rsidRPr="000A77CC">
        <w:rPr>
          <w:color w:val="231F1F"/>
          <w:w w:val="105"/>
        </w:rPr>
        <w:t>hệ</w:t>
      </w:r>
      <w:r w:rsidRPr="000A77CC">
        <w:rPr>
          <w:color w:val="231F1F"/>
          <w:spacing w:val="3"/>
          <w:w w:val="105"/>
        </w:rPr>
        <w:t xml:space="preserve"> </w:t>
      </w:r>
      <w:r w:rsidRPr="000A77CC">
        <w:rPr>
          <w:color w:val="231F1F"/>
          <w:w w:val="105"/>
        </w:rPr>
        <w:t>thống</w:t>
      </w:r>
      <w:r w:rsidRPr="000A77CC">
        <w:rPr>
          <w:color w:val="231F1F"/>
          <w:spacing w:val="3"/>
          <w:w w:val="105"/>
        </w:rPr>
        <w:t xml:space="preserve"> </w:t>
      </w:r>
      <w:r w:rsidRPr="000A77CC">
        <w:rPr>
          <w:color w:val="231F1F"/>
          <w:w w:val="105"/>
        </w:rPr>
        <w:t>BI</w:t>
      </w:r>
      <w:r w:rsidRPr="000A77CC">
        <w:rPr>
          <w:color w:val="231F1F"/>
          <w:spacing w:val="3"/>
          <w:w w:val="105"/>
        </w:rPr>
        <w:t xml:space="preserve"> </w:t>
      </w:r>
      <w:r w:rsidRPr="000A77CC">
        <w:rPr>
          <w:color w:val="231F1F"/>
          <w:w w:val="105"/>
        </w:rPr>
        <w:t>tiên</w:t>
      </w:r>
      <w:r w:rsidRPr="000A77CC">
        <w:rPr>
          <w:color w:val="231F1F"/>
          <w:spacing w:val="3"/>
          <w:w w:val="105"/>
        </w:rPr>
        <w:t xml:space="preserve"> </w:t>
      </w:r>
      <w:r w:rsidRPr="000A77CC">
        <w:rPr>
          <w:color w:val="231F1F"/>
          <w:w w:val="105"/>
        </w:rPr>
        <w:t>tiến</w:t>
      </w:r>
      <w:r w:rsidRPr="000A77CC">
        <w:rPr>
          <w:color w:val="231F1F"/>
          <w:spacing w:val="3"/>
          <w:w w:val="105"/>
        </w:rPr>
        <w:t xml:space="preserve"> </w:t>
      </w:r>
      <w:r w:rsidRPr="000A77CC">
        <w:rPr>
          <w:color w:val="231F1F"/>
          <w:w w:val="105"/>
        </w:rPr>
        <w:t>như</w:t>
      </w:r>
      <w:r w:rsidRPr="000A77CC">
        <w:rPr>
          <w:color w:val="231F1F"/>
          <w:spacing w:val="3"/>
          <w:w w:val="105"/>
        </w:rPr>
        <w:t xml:space="preserve"> </w:t>
      </w:r>
      <w:r w:rsidRPr="000A77CC">
        <w:rPr>
          <w:color w:val="231F1F"/>
          <w:w w:val="105"/>
        </w:rPr>
        <w:t>bảng</w:t>
      </w:r>
      <w:r w:rsidRPr="000A77CC">
        <w:rPr>
          <w:color w:val="231F1F"/>
          <w:spacing w:val="3"/>
          <w:w w:val="105"/>
        </w:rPr>
        <w:t xml:space="preserve"> </w:t>
      </w:r>
      <w:r w:rsidRPr="000A77CC">
        <w:rPr>
          <w:color w:val="231F1F"/>
          <w:w w:val="105"/>
        </w:rPr>
        <w:t>điều</w:t>
      </w:r>
      <w:r w:rsidRPr="000A77CC">
        <w:rPr>
          <w:color w:val="231F1F"/>
          <w:spacing w:val="3"/>
          <w:w w:val="105"/>
        </w:rPr>
        <w:t xml:space="preserve"> </w:t>
      </w:r>
      <w:r w:rsidRPr="000A77CC">
        <w:rPr>
          <w:color w:val="231F1F"/>
          <w:w w:val="105"/>
        </w:rPr>
        <w:t>khiển</w:t>
      </w:r>
      <w:r w:rsidRPr="000A77CC">
        <w:rPr>
          <w:color w:val="231F1F"/>
          <w:spacing w:val="3"/>
          <w:w w:val="105"/>
        </w:rPr>
        <w:t xml:space="preserve"> </w:t>
      </w:r>
      <w:r w:rsidRPr="000A77CC">
        <w:rPr>
          <w:color w:val="231F1F"/>
          <w:w w:val="105"/>
        </w:rPr>
        <w:t>dựa</w:t>
      </w:r>
      <w:r w:rsidRPr="000A77CC">
        <w:rPr>
          <w:color w:val="231F1F"/>
          <w:spacing w:val="3"/>
          <w:w w:val="105"/>
        </w:rPr>
        <w:t xml:space="preserve"> </w:t>
      </w:r>
      <w:r w:rsidRPr="000A77CC">
        <w:rPr>
          <w:color w:val="231F1F"/>
          <w:w w:val="105"/>
        </w:rPr>
        <w:t>trên</w:t>
      </w:r>
      <w:r w:rsidRPr="000A77CC">
        <w:rPr>
          <w:color w:val="231F1F"/>
          <w:spacing w:val="3"/>
          <w:w w:val="105"/>
        </w:rPr>
        <w:t xml:space="preserve"> </w:t>
      </w:r>
      <w:r w:rsidRPr="000A77CC">
        <w:rPr>
          <w:color w:val="231F1F"/>
          <w:w w:val="105"/>
        </w:rPr>
        <w:t>web</w:t>
      </w:r>
      <w:r w:rsidRPr="000A77CC">
        <w:rPr>
          <w:color w:val="231F1F"/>
          <w:spacing w:val="3"/>
          <w:w w:val="105"/>
        </w:rPr>
        <w:t xml:space="preserve"> </w:t>
      </w:r>
      <w:r w:rsidRPr="000A77CC">
        <w:rPr>
          <w:color w:val="231F1F"/>
          <w:w w:val="105"/>
        </w:rPr>
        <w:t>và</w:t>
      </w:r>
      <w:r w:rsidR="00CF03B4" w:rsidRPr="000A77CC">
        <w:rPr>
          <w:color w:val="231F1F"/>
          <w:w w:val="105"/>
        </w:rPr>
        <w:t>o</w:t>
      </w:r>
      <w:r w:rsidRPr="000A77CC">
        <w:rPr>
          <w:color w:val="231F1F"/>
          <w:spacing w:val="3"/>
          <w:w w:val="105"/>
        </w:rPr>
        <w:t xml:space="preserve"> </w:t>
      </w:r>
      <w:r w:rsidRPr="000A77CC">
        <w:rPr>
          <w:color w:val="231F1F"/>
          <w:w w:val="105"/>
        </w:rPr>
        <w:t>đầu</w:t>
      </w:r>
      <w:r w:rsidRPr="000A77CC">
        <w:rPr>
          <w:color w:val="231F1F"/>
          <w:spacing w:val="3"/>
          <w:w w:val="105"/>
        </w:rPr>
        <w:t xml:space="preserve"> </w:t>
      </w:r>
      <w:r w:rsidRPr="000A77CC">
        <w:rPr>
          <w:color w:val="231F1F"/>
          <w:w w:val="105"/>
        </w:rPr>
        <w:t>và</w:t>
      </w:r>
      <w:r w:rsidRPr="000A77CC">
        <w:rPr>
          <w:color w:val="231F1F"/>
          <w:spacing w:val="3"/>
          <w:w w:val="105"/>
        </w:rPr>
        <w:t xml:space="preserve"> </w:t>
      </w:r>
      <w:r w:rsidRPr="000A77CC">
        <w:rPr>
          <w:color w:val="231F1F"/>
          <w:w w:val="105"/>
        </w:rPr>
        <w:t>giữa</w:t>
      </w:r>
      <w:r w:rsidRPr="000A77CC">
        <w:rPr>
          <w:color w:val="231F1F"/>
          <w:spacing w:val="3"/>
          <w:w w:val="105"/>
        </w:rPr>
        <w:t xml:space="preserve"> </w:t>
      </w:r>
      <w:r w:rsidRPr="000A77CC">
        <w:rPr>
          <w:color w:val="231F1F"/>
          <w:w w:val="105"/>
        </w:rPr>
        <w:t>những</w:t>
      </w:r>
      <w:r w:rsidRPr="000A77CC">
        <w:rPr>
          <w:color w:val="231F1F"/>
          <w:spacing w:val="3"/>
          <w:w w:val="105"/>
        </w:rPr>
        <w:t xml:space="preserve"> </w:t>
      </w:r>
      <w:r w:rsidRPr="000A77CC">
        <w:rPr>
          <w:color w:val="231F1F"/>
          <w:w w:val="105"/>
        </w:rPr>
        <w:t>năm</w:t>
      </w:r>
      <w:r w:rsidRPr="000A77CC">
        <w:rPr>
          <w:color w:val="231F1F"/>
          <w:spacing w:val="3"/>
          <w:w w:val="105"/>
        </w:rPr>
        <w:t xml:space="preserve"> </w:t>
      </w:r>
      <w:r w:rsidRPr="000A77CC">
        <w:rPr>
          <w:color w:val="231F1F"/>
          <w:w w:val="105"/>
        </w:rPr>
        <w:t>2000</w:t>
      </w:r>
      <w:r w:rsidRPr="000A77CC">
        <w:rPr>
          <w:color w:val="231F1F"/>
          <w:spacing w:val="-72"/>
          <w:w w:val="105"/>
        </w:rPr>
        <w:t xml:space="preserve"> </w:t>
      </w:r>
      <w:r w:rsidRPr="000A77CC">
        <w:rPr>
          <w:color w:val="231F1F"/>
          <w:w w:val="105"/>
        </w:rPr>
        <w:t>và</w:t>
      </w:r>
      <w:r w:rsidRPr="000A77CC">
        <w:rPr>
          <w:color w:val="231F1F"/>
          <w:spacing w:val="2"/>
          <w:w w:val="105"/>
        </w:rPr>
        <w:t xml:space="preserve"> </w:t>
      </w:r>
      <w:r w:rsidRPr="000A77CC">
        <w:rPr>
          <w:color w:val="231F1F"/>
          <w:w w:val="105"/>
        </w:rPr>
        <w:t>BI</w:t>
      </w:r>
      <w:r w:rsidRPr="000A77CC">
        <w:rPr>
          <w:color w:val="231F1F"/>
          <w:spacing w:val="3"/>
          <w:w w:val="105"/>
        </w:rPr>
        <w:t xml:space="preserve"> </w:t>
      </w:r>
      <w:r w:rsidRPr="000A77CC">
        <w:rPr>
          <w:color w:val="231F1F"/>
          <w:w w:val="105"/>
        </w:rPr>
        <w:t>di</w:t>
      </w:r>
      <w:r w:rsidRPr="000A77CC">
        <w:rPr>
          <w:color w:val="231F1F"/>
          <w:spacing w:val="3"/>
          <w:w w:val="105"/>
        </w:rPr>
        <w:t xml:space="preserve"> </w:t>
      </w:r>
      <w:r w:rsidRPr="000A77CC">
        <w:rPr>
          <w:color w:val="231F1F"/>
          <w:w w:val="105"/>
        </w:rPr>
        <w:t>động</w:t>
      </w:r>
      <w:r w:rsidRPr="000A77CC">
        <w:rPr>
          <w:color w:val="231F1F"/>
          <w:spacing w:val="3"/>
          <w:w w:val="105"/>
        </w:rPr>
        <w:t xml:space="preserve"> </w:t>
      </w:r>
      <w:r w:rsidRPr="000A77CC">
        <w:rPr>
          <w:color w:val="231F1F"/>
          <w:w w:val="105"/>
        </w:rPr>
        <w:t>và</w:t>
      </w:r>
      <w:r w:rsidR="00CF03B4" w:rsidRPr="000A77CC">
        <w:rPr>
          <w:color w:val="231F1F"/>
          <w:w w:val="105"/>
        </w:rPr>
        <w:t>o</w:t>
      </w:r>
      <w:r w:rsidRPr="000A77CC">
        <w:rPr>
          <w:color w:val="231F1F"/>
          <w:spacing w:val="3"/>
          <w:w w:val="105"/>
        </w:rPr>
        <w:t xml:space="preserve"> </w:t>
      </w:r>
      <w:r w:rsidR="00D45B1C" w:rsidRPr="000A77CC">
        <w:rPr>
          <w:color w:val="231F1F"/>
          <w:w w:val="105"/>
        </w:rPr>
        <w:t>c</w:t>
      </w:r>
      <w:r w:rsidRPr="000A77CC">
        <w:rPr>
          <w:color w:val="231F1F"/>
          <w:w w:val="105"/>
        </w:rPr>
        <w:t>uối</w:t>
      </w:r>
      <w:r w:rsidRPr="000A77CC">
        <w:rPr>
          <w:color w:val="231F1F"/>
          <w:spacing w:val="3"/>
          <w:w w:val="105"/>
        </w:rPr>
        <w:t xml:space="preserve"> </w:t>
      </w:r>
      <w:r w:rsidRPr="000A77CC">
        <w:rPr>
          <w:color w:val="231F1F"/>
          <w:w w:val="105"/>
        </w:rPr>
        <w:t>thập</w:t>
      </w:r>
      <w:r w:rsidRPr="000A77CC">
        <w:rPr>
          <w:color w:val="231F1F"/>
          <w:spacing w:val="3"/>
          <w:w w:val="105"/>
        </w:rPr>
        <w:t xml:space="preserve"> </w:t>
      </w:r>
      <w:r w:rsidRPr="000A77CC">
        <w:rPr>
          <w:color w:val="231F1F"/>
          <w:w w:val="105"/>
        </w:rPr>
        <w:t>kỷ</w:t>
      </w:r>
      <w:r w:rsidRPr="000A77CC">
        <w:rPr>
          <w:color w:val="231F1F"/>
          <w:spacing w:val="3"/>
          <w:w w:val="105"/>
        </w:rPr>
        <w:t xml:space="preserve"> </w:t>
      </w:r>
      <w:r w:rsidRPr="000A77CC">
        <w:rPr>
          <w:color w:val="231F1F"/>
          <w:w w:val="105"/>
        </w:rPr>
        <w:t>này.</w:t>
      </w:r>
      <w:r w:rsidRPr="000A77CC">
        <w:rPr>
          <w:color w:val="231F1F"/>
          <w:spacing w:val="3"/>
          <w:w w:val="105"/>
        </w:rPr>
        <w:t xml:space="preserve"> </w:t>
      </w:r>
      <w:r w:rsidRPr="000A77CC">
        <w:rPr>
          <w:color w:val="231F1F"/>
          <w:w w:val="105"/>
        </w:rPr>
        <w:t>Với</w:t>
      </w:r>
      <w:r w:rsidRPr="000A77CC">
        <w:rPr>
          <w:color w:val="231F1F"/>
          <w:spacing w:val="2"/>
          <w:w w:val="105"/>
        </w:rPr>
        <w:t xml:space="preserve"> </w:t>
      </w:r>
      <w:r w:rsidRPr="000A77CC">
        <w:rPr>
          <w:color w:val="231F1F"/>
          <w:w w:val="105"/>
        </w:rPr>
        <w:t>BI</w:t>
      </w:r>
      <w:r w:rsidRPr="000A77CC">
        <w:rPr>
          <w:color w:val="231F1F"/>
          <w:spacing w:val="3"/>
          <w:w w:val="105"/>
        </w:rPr>
        <w:t xml:space="preserve"> </w:t>
      </w:r>
      <w:r w:rsidRPr="000A77CC">
        <w:rPr>
          <w:color w:val="231F1F"/>
          <w:w w:val="105"/>
        </w:rPr>
        <w:t>di</w:t>
      </w:r>
      <w:r w:rsidRPr="000A77CC">
        <w:rPr>
          <w:color w:val="231F1F"/>
          <w:spacing w:val="3"/>
          <w:w w:val="105"/>
        </w:rPr>
        <w:t xml:space="preserve"> </w:t>
      </w:r>
      <w:r w:rsidRPr="000A77CC">
        <w:rPr>
          <w:color w:val="231F1F"/>
          <w:w w:val="105"/>
        </w:rPr>
        <w:t>động,</w:t>
      </w:r>
      <w:r w:rsidRPr="000A77CC">
        <w:rPr>
          <w:color w:val="231F1F"/>
          <w:spacing w:val="3"/>
          <w:w w:val="105"/>
        </w:rPr>
        <w:t xml:space="preserve"> </w:t>
      </w:r>
      <w:r w:rsidRPr="000A77CC">
        <w:rPr>
          <w:color w:val="231F1F"/>
          <w:w w:val="105"/>
        </w:rPr>
        <w:t>người</w:t>
      </w:r>
      <w:r w:rsidRPr="000A77CC">
        <w:rPr>
          <w:color w:val="231F1F"/>
          <w:spacing w:val="3"/>
          <w:w w:val="105"/>
        </w:rPr>
        <w:t xml:space="preserve"> </w:t>
      </w:r>
      <w:r w:rsidRPr="000A77CC">
        <w:rPr>
          <w:color w:val="231F1F"/>
          <w:w w:val="105"/>
        </w:rPr>
        <w:t>dùng</w:t>
      </w:r>
      <w:r w:rsidRPr="000A77CC">
        <w:rPr>
          <w:color w:val="231F1F"/>
          <w:spacing w:val="3"/>
          <w:w w:val="105"/>
        </w:rPr>
        <w:t xml:space="preserve"> </w:t>
      </w:r>
      <w:r w:rsidR="00D45B1C" w:rsidRPr="000A77CC">
        <w:rPr>
          <w:color w:val="231F1F"/>
          <w:w w:val="105"/>
        </w:rPr>
        <w:t>c</w:t>
      </w:r>
      <w:r w:rsidRPr="000A77CC">
        <w:rPr>
          <w:color w:val="231F1F"/>
          <w:w w:val="105"/>
        </w:rPr>
        <w:t>uối</w:t>
      </w:r>
      <w:r w:rsidRPr="000A77CC">
        <w:rPr>
          <w:color w:val="231F1F"/>
          <w:spacing w:val="3"/>
          <w:w w:val="105"/>
        </w:rPr>
        <w:t xml:space="preserve"> </w:t>
      </w:r>
      <w:r w:rsidRPr="000A77CC">
        <w:rPr>
          <w:color w:val="231F1F"/>
          <w:w w:val="105"/>
        </w:rPr>
        <w:t>truy</w:t>
      </w:r>
      <w:r w:rsidRPr="000A77CC">
        <w:rPr>
          <w:color w:val="231F1F"/>
          <w:spacing w:val="3"/>
          <w:w w:val="105"/>
        </w:rPr>
        <w:t xml:space="preserve"> </w:t>
      </w:r>
      <w:r w:rsidR="00D45B1C" w:rsidRPr="000A77CC">
        <w:rPr>
          <w:color w:val="231F1F"/>
          <w:w w:val="105"/>
        </w:rPr>
        <w:t>c</w:t>
      </w:r>
      <w:r w:rsidRPr="000A77CC">
        <w:rPr>
          <w:color w:val="231F1F"/>
          <w:w w:val="105"/>
        </w:rPr>
        <w:t>ập</w:t>
      </w:r>
      <w:r w:rsidRPr="000A77CC">
        <w:rPr>
          <w:color w:val="231F1F"/>
          <w:spacing w:val="3"/>
          <w:w w:val="105"/>
        </w:rPr>
        <w:t xml:space="preserve"> </w:t>
      </w:r>
      <w:r w:rsidR="00D45B1C" w:rsidRPr="000A77CC">
        <w:rPr>
          <w:color w:val="231F1F"/>
          <w:w w:val="105"/>
        </w:rPr>
        <w:t>c</w:t>
      </w:r>
      <w:r w:rsidRPr="000A77CC">
        <w:rPr>
          <w:color w:val="231F1F"/>
          <w:w w:val="105"/>
        </w:rPr>
        <w:t>á</w:t>
      </w:r>
      <w:r w:rsidR="00D45B1C" w:rsidRPr="000A77CC">
        <w:rPr>
          <w:color w:val="231F1F"/>
          <w:w w:val="105"/>
        </w:rPr>
        <w:t>c</w:t>
      </w:r>
      <w:r w:rsidRPr="000A77CC">
        <w:rPr>
          <w:color w:val="231F1F"/>
          <w:spacing w:val="2"/>
          <w:w w:val="105"/>
        </w:rPr>
        <w:t xml:space="preserve"> </w:t>
      </w:r>
      <w:r w:rsidRPr="000A77CC">
        <w:rPr>
          <w:color w:val="231F1F"/>
          <w:w w:val="105"/>
        </w:rPr>
        <w:t>bá</w:t>
      </w:r>
      <w:r w:rsidR="00CF03B4" w:rsidRPr="000A77CC">
        <w:rPr>
          <w:color w:val="231F1F"/>
          <w:w w:val="105"/>
        </w:rPr>
        <w:t>o</w:t>
      </w:r>
      <w:r w:rsidRPr="000A77CC">
        <w:rPr>
          <w:color w:val="231F1F"/>
          <w:spacing w:val="3"/>
          <w:w w:val="105"/>
        </w:rPr>
        <w:t xml:space="preserve"> </w:t>
      </w:r>
      <w:r w:rsidR="00D45B1C" w:rsidRPr="000A77CC">
        <w:rPr>
          <w:color w:val="231F1F"/>
          <w:w w:val="105"/>
        </w:rPr>
        <w:t>c</w:t>
      </w:r>
      <w:r w:rsidRPr="000A77CC">
        <w:rPr>
          <w:color w:val="231F1F"/>
          <w:w w:val="105"/>
        </w:rPr>
        <w:t>á</w:t>
      </w:r>
      <w:r w:rsidR="00CF03B4" w:rsidRPr="000A77CC">
        <w:rPr>
          <w:color w:val="231F1F"/>
          <w:w w:val="105"/>
        </w:rPr>
        <w:t>o</w:t>
      </w:r>
      <w:r w:rsidRPr="000A77CC">
        <w:rPr>
          <w:color w:val="231F1F"/>
          <w:spacing w:val="3"/>
          <w:w w:val="105"/>
        </w:rPr>
        <w:t xml:space="preserve"> </w:t>
      </w:r>
      <w:r w:rsidRPr="000A77CC">
        <w:rPr>
          <w:color w:val="231F1F"/>
          <w:w w:val="105"/>
        </w:rPr>
        <w:t>BI</w:t>
      </w:r>
      <w:r w:rsidRPr="000A77CC">
        <w:rPr>
          <w:color w:val="231F1F"/>
          <w:spacing w:val="3"/>
          <w:w w:val="105"/>
        </w:rPr>
        <w:t xml:space="preserve"> </w:t>
      </w:r>
      <w:r w:rsidRPr="000A77CC">
        <w:rPr>
          <w:color w:val="231F1F"/>
          <w:w w:val="105"/>
        </w:rPr>
        <w:t>thông</w:t>
      </w:r>
    </w:p>
    <w:p w14:paraId="1943C6A5" w14:textId="19A72C7E" w:rsidR="009C767E" w:rsidRPr="000A77CC" w:rsidRDefault="009C767E" w:rsidP="009C767E">
      <w:pPr>
        <w:pStyle w:val="BodyText"/>
        <w:spacing w:before="56"/>
        <w:ind w:left="2163" w:right="3441" w:firstLine="3"/>
      </w:pPr>
      <w:r w:rsidRPr="000A77CC">
        <w:rPr>
          <w:color w:val="231F1F"/>
          <w:w w:val="105"/>
        </w:rPr>
        <w:t>qua</w:t>
      </w:r>
      <w:r w:rsidRPr="000A77CC">
        <w:rPr>
          <w:color w:val="231F1F"/>
          <w:spacing w:val="3"/>
          <w:w w:val="105"/>
        </w:rPr>
        <w:t xml:space="preserve"> </w:t>
      </w:r>
      <w:r w:rsidR="00D45B1C" w:rsidRPr="000A77CC">
        <w:rPr>
          <w:color w:val="231F1F"/>
          <w:w w:val="105"/>
        </w:rPr>
        <w:t>c</w:t>
      </w:r>
      <w:r w:rsidRPr="000A77CC">
        <w:rPr>
          <w:color w:val="231F1F"/>
          <w:w w:val="105"/>
        </w:rPr>
        <w:t>á</w:t>
      </w:r>
      <w:r w:rsidR="00D45B1C" w:rsidRPr="000A77CC">
        <w:rPr>
          <w:color w:val="231F1F"/>
          <w:w w:val="105"/>
        </w:rPr>
        <w:t>c</w:t>
      </w:r>
      <w:r w:rsidRPr="000A77CC">
        <w:rPr>
          <w:color w:val="231F1F"/>
          <w:spacing w:val="3"/>
          <w:w w:val="105"/>
        </w:rPr>
        <w:t xml:space="preserve"> </w:t>
      </w:r>
      <w:r w:rsidRPr="000A77CC">
        <w:rPr>
          <w:color w:val="231F1F"/>
          <w:w w:val="105"/>
        </w:rPr>
        <w:t>ứng</w:t>
      </w:r>
      <w:r w:rsidRPr="000A77CC">
        <w:rPr>
          <w:color w:val="231F1F"/>
          <w:spacing w:val="3"/>
          <w:w w:val="105"/>
        </w:rPr>
        <w:t xml:space="preserve"> </w:t>
      </w:r>
      <w:r w:rsidRPr="000A77CC">
        <w:rPr>
          <w:color w:val="231F1F"/>
          <w:w w:val="105"/>
        </w:rPr>
        <w:t>dụng</w:t>
      </w:r>
      <w:r w:rsidRPr="000A77CC">
        <w:rPr>
          <w:color w:val="231F1F"/>
          <w:spacing w:val="3"/>
          <w:w w:val="105"/>
        </w:rPr>
        <w:t xml:space="preserve"> </w:t>
      </w:r>
      <w:r w:rsidRPr="000A77CC">
        <w:rPr>
          <w:color w:val="231F1F"/>
          <w:w w:val="105"/>
        </w:rPr>
        <w:t>gố</w:t>
      </w:r>
      <w:r w:rsidR="00D45B1C" w:rsidRPr="000A77CC">
        <w:rPr>
          <w:color w:val="231F1F"/>
          <w:w w:val="105"/>
        </w:rPr>
        <w:t>c</w:t>
      </w:r>
      <w:r w:rsidRPr="000A77CC">
        <w:rPr>
          <w:color w:val="231F1F"/>
          <w:spacing w:val="4"/>
          <w:w w:val="105"/>
        </w:rPr>
        <w:t xml:space="preserve"> </w:t>
      </w:r>
      <w:r w:rsidR="00D45B1C" w:rsidRPr="000A77CC">
        <w:rPr>
          <w:color w:val="231F1F"/>
          <w:w w:val="105"/>
        </w:rPr>
        <w:t>c</w:t>
      </w:r>
      <w:r w:rsidRPr="000A77CC">
        <w:rPr>
          <w:color w:val="231F1F"/>
          <w:w w:val="105"/>
        </w:rPr>
        <w:t>hạy</w:t>
      </w:r>
      <w:r w:rsidRPr="000A77CC">
        <w:rPr>
          <w:color w:val="231F1F"/>
          <w:spacing w:val="3"/>
          <w:w w:val="105"/>
        </w:rPr>
        <w:t xml:space="preserve"> </w:t>
      </w:r>
      <w:r w:rsidRPr="000A77CC">
        <w:rPr>
          <w:color w:val="231F1F"/>
          <w:w w:val="105"/>
        </w:rPr>
        <w:t>trên</w:t>
      </w:r>
      <w:r w:rsidRPr="000A77CC">
        <w:rPr>
          <w:color w:val="231F1F"/>
          <w:spacing w:val="3"/>
          <w:w w:val="105"/>
        </w:rPr>
        <w:t xml:space="preserve"> </w:t>
      </w:r>
      <w:r w:rsidRPr="000A77CC">
        <w:rPr>
          <w:color w:val="231F1F"/>
          <w:w w:val="105"/>
        </w:rPr>
        <w:t>thiết</w:t>
      </w:r>
      <w:r w:rsidRPr="000A77CC">
        <w:rPr>
          <w:color w:val="231F1F"/>
          <w:spacing w:val="3"/>
          <w:w w:val="105"/>
        </w:rPr>
        <w:t xml:space="preserve"> </w:t>
      </w:r>
      <w:r w:rsidRPr="000A77CC">
        <w:rPr>
          <w:color w:val="231F1F"/>
          <w:w w:val="105"/>
        </w:rPr>
        <w:t>bị</w:t>
      </w:r>
      <w:r w:rsidRPr="000A77CC">
        <w:rPr>
          <w:color w:val="231F1F"/>
          <w:spacing w:val="4"/>
          <w:w w:val="105"/>
        </w:rPr>
        <w:t xml:space="preserve"> </w:t>
      </w:r>
      <w:r w:rsidRPr="000A77CC">
        <w:rPr>
          <w:color w:val="231F1F"/>
          <w:w w:val="105"/>
        </w:rPr>
        <w:t>di</w:t>
      </w:r>
      <w:r w:rsidRPr="000A77CC">
        <w:rPr>
          <w:color w:val="231F1F"/>
          <w:spacing w:val="3"/>
          <w:w w:val="105"/>
        </w:rPr>
        <w:t xml:space="preserve"> </w:t>
      </w:r>
      <w:r w:rsidRPr="000A77CC">
        <w:rPr>
          <w:color w:val="231F1F"/>
          <w:w w:val="105"/>
        </w:rPr>
        <w:t>động,</w:t>
      </w:r>
      <w:r w:rsidRPr="000A77CC">
        <w:rPr>
          <w:color w:val="231F1F"/>
          <w:spacing w:val="3"/>
          <w:w w:val="105"/>
        </w:rPr>
        <w:t xml:space="preserve"> </w:t>
      </w:r>
      <w:r w:rsidR="00D45B1C" w:rsidRPr="000A77CC">
        <w:rPr>
          <w:color w:val="231F1F"/>
          <w:w w:val="105"/>
        </w:rPr>
        <w:t>c</w:t>
      </w:r>
      <w:r w:rsidRPr="000A77CC">
        <w:rPr>
          <w:color w:val="231F1F"/>
          <w:w w:val="105"/>
        </w:rPr>
        <w:t>hẳng</w:t>
      </w:r>
      <w:r w:rsidRPr="000A77CC">
        <w:rPr>
          <w:color w:val="231F1F"/>
          <w:spacing w:val="3"/>
          <w:w w:val="105"/>
        </w:rPr>
        <w:t xml:space="preserve"> </w:t>
      </w:r>
      <w:r w:rsidRPr="000A77CC">
        <w:rPr>
          <w:color w:val="231F1F"/>
          <w:w w:val="105"/>
        </w:rPr>
        <w:t>hạn</w:t>
      </w:r>
      <w:r w:rsidRPr="000A77CC">
        <w:rPr>
          <w:color w:val="231F1F"/>
          <w:spacing w:val="4"/>
          <w:w w:val="105"/>
        </w:rPr>
        <w:t xml:space="preserve"> </w:t>
      </w:r>
      <w:r w:rsidRPr="000A77CC">
        <w:rPr>
          <w:color w:val="231F1F"/>
          <w:w w:val="105"/>
        </w:rPr>
        <w:t>như</w:t>
      </w:r>
      <w:r w:rsidRPr="000A77CC">
        <w:rPr>
          <w:color w:val="231F1F"/>
          <w:spacing w:val="3"/>
          <w:w w:val="105"/>
        </w:rPr>
        <w:t xml:space="preserve"> </w:t>
      </w:r>
      <w:r w:rsidRPr="000A77CC">
        <w:rPr>
          <w:color w:val="231F1F"/>
          <w:w w:val="105"/>
        </w:rPr>
        <w:t>điện</w:t>
      </w:r>
      <w:r w:rsidRPr="000A77CC">
        <w:rPr>
          <w:color w:val="231F1F"/>
          <w:spacing w:val="3"/>
          <w:w w:val="105"/>
        </w:rPr>
        <w:t xml:space="preserve"> </w:t>
      </w:r>
      <w:r w:rsidRPr="000A77CC">
        <w:rPr>
          <w:color w:val="231F1F"/>
          <w:w w:val="105"/>
        </w:rPr>
        <w:t>th</w:t>
      </w:r>
      <w:r w:rsidR="00CF03B4" w:rsidRPr="000A77CC">
        <w:rPr>
          <w:color w:val="231F1F"/>
          <w:w w:val="105"/>
        </w:rPr>
        <w:t>o</w:t>
      </w:r>
      <w:r w:rsidRPr="000A77CC">
        <w:rPr>
          <w:color w:val="231F1F"/>
          <w:w w:val="105"/>
        </w:rPr>
        <w:t>ại</w:t>
      </w:r>
      <w:r w:rsidRPr="000A77CC">
        <w:rPr>
          <w:color w:val="231F1F"/>
          <w:spacing w:val="3"/>
          <w:w w:val="105"/>
        </w:rPr>
        <w:t xml:space="preserve"> </w:t>
      </w:r>
      <w:r w:rsidRPr="000A77CC">
        <w:rPr>
          <w:color w:val="231F1F"/>
          <w:w w:val="105"/>
        </w:rPr>
        <w:t>thông</w:t>
      </w:r>
      <w:r w:rsidRPr="000A77CC">
        <w:rPr>
          <w:color w:val="231F1F"/>
          <w:spacing w:val="4"/>
          <w:w w:val="105"/>
        </w:rPr>
        <w:t xml:space="preserve"> </w:t>
      </w:r>
      <w:r w:rsidRPr="000A77CC">
        <w:rPr>
          <w:color w:val="231F1F"/>
          <w:w w:val="105"/>
        </w:rPr>
        <w:t>minh</w:t>
      </w:r>
      <w:r w:rsidRPr="000A77CC">
        <w:rPr>
          <w:color w:val="231F1F"/>
          <w:spacing w:val="3"/>
          <w:w w:val="105"/>
        </w:rPr>
        <w:t xml:space="preserve"> </w:t>
      </w:r>
      <w:r w:rsidRPr="000A77CC">
        <w:rPr>
          <w:color w:val="231F1F"/>
          <w:w w:val="105"/>
        </w:rPr>
        <w:t>h</w:t>
      </w:r>
      <w:r w:rsidR="00CF03B4" w:rsidRPr="000A77CC">
        <w:rPr>
          <w:color w:val="231F1F"/>
          <w:w w:val="105"/>
        </w:rPr>
        <w:t>o</w:t>
      </w:r>
      <w:r w:rsidRPr="000A77CC">
        <w:rPr>
          <w:color w:val="231F1F"/>
          <w:w w:val="105"/>
        </w:rPr>
        <w:t>ặ</w:t>
      </w:r>
      <w:r w:rsidR="00D45B1C" w:rsidRPr="000A77CC">
        <w:rPr>
          <w:color w:val="231F1F"/>
          <w:w w:val="105"/>
        </w:rPr>
        <w:t>c</w:t>
      </w:r>
      <w:r w:rsidRPr="000A77CC">
        <w:rPr>
          <w:color w:val="231F1F"/>
          <w:spacing w:val="3"/>
          <w:w w:val="105"/>
        </w:rPr>
        <w:t xml:space="preserve"> </w:t>
      </w:r>
      <w:r w:rsidRPr="000A77CC">
        <w:rPr>
          <w:color w:val="231F1F"/>
          <w:w w:val="105"/>
        </w:rPr>
        <w:t>máy</w:t>
      </w:r>
      <w:r w:rsidRPr="000A77CC">
        <w:rPr>
          <w:color w:val="231F1F"/>
          <w:spacing w:val="-72"/>
          <w:w w:val="105"/>
        </w:rPr>
        <w:t xml:space="preserve"> </w:t>
      </w:r>
      <w:r w:rsidRPr="000A77CC">
        <w:rPr>
          <w:color w:val="231F1F"/>
          <w:w w:val="105"/>
        </w:rPr>
        <w:t>tính bảng.</w:t>
      </w:r>
    </w:p>
    <w:p w14:paraId="582864B5" w14:textId="39A231FE" w:rsidR="009C767E" w:rsidRPr="000A77CC" w:rsidRDefault="009C767E" w:rsidP="00BA54B1">
      <w:pPr>
        <w:pStyle w:val="ListParagraph"/>
        <w:numPr>
          <w:ilvl w:val="0"/>
          <w:numId w:val="24"/>
        </w:numPr>
        <w:tabs>
          <w:tab w:val="left" w:pos="2067"/>
        </w:tabs>
        <w:spacing w:before="1"/>
        <w:ind w:left="2167" w:right="3168" w:hanging="254"/>
        <w:jc w:val="left"/>
      </w:pPr>
      <w:r w:rsidRPr="000A77CC">
        <w:rPr>
          <w:color w:val="231F1F"/>
          <w:w w:val="105"/>
        </w:rPr>
        <w:t>Gần</w:t>
      </w:r>
      <w:r w:rsidRPr="000A77CC">
        <w:rPr>
          <w:color w:val="231F1F"/>
          <w:spacing w:val="3"/>
          <w:w w:val="105"/>
        </w:rPr>
        <w:t xml:space="preserve"> </w:t>
      </w:r>
      <w:r w:rsidRPr="000A77CC">
        <w:rPr>
          <w:color w:val="231F1F"/>
          <w:w w:val="105"/>
        </w:rPr>
        <w:t>đây,</w:t>
      </w:r>
      <w:r w:rsidRPr="000A77CC">
        <w:rPr>
          <w:color w:val="231F1F"/>
          <w:spacing w:val="3"/>
          <w:w w:val="105"/>
        </w:rPr>
        <w:t xml:space="preserve"> </w:t>
      </w:r>
      <w:r w:rsidR="00D45B1C" w:rsidRPr="000A77CC">
        <w:rPr>
          <w:color w:val="231F1F"/>
          <w:w w:val="105"/>
        </w:rPr>
        <w:t>c</w:t>
      </w:r>
      <w:r w:rsidRPr="000A77CC">
        <w:rPr>
          <w:color w:val="231F1F"/>
          <w:w w:val="105"/>
        </w:rPr>
        <w:t>uộ</w:t>
      </w:r>
      <w:r w:rsidR="00D45B1C" w:rsidRPr="000A77CC">
        <w:rPr>
          <w:color w:val="231F1F"/>
          <w:w w:val="105"/>
        </w:rPr>
        <w:t>c</w:t>
      </w:r>
      <w:r w:rsidRPr="000A77CC">
        <w:rPr>
          <w:color w:val="231F1F"/>
          <w:spacing w:val="3"/>
          <w:w w:val="105"/>
        </w:rPr>
        <w:t xml:space="preserve"> </w:t>
      </w:r>
      <w:r w:rsidR="00D45B1C" w:rsidRPr="000A77CC">
        <w:rPr>
          <w:color w:val="231F1F"/>
          <w:w w:val="105"/>
        </w:rPr>
        <w:t>c</w:t>
      </w:r>
      <w:r w:rsidRPr="000A77CC">
        <w:rPr>
          <w:color w:val="231F1F"/>
          <w:w w:val="105"/>
        </w:rPr>
        <w:t>á</w:t>
      </w:r>
      <w:r w:rsidR="00D45B1C" w:rsidRPr="000A77CC">
        <w:rPr>
          <w:color w:val="231F1F"/>
          <w:w w:val="105"/>
        </w:rPr>
        <w:t>c</w:t>
      </w:r>
      <w:r w:rsidRPr="000A77CC">
        <w:rPr>
          <w:color w:val="231F1F"/>
          <w:w w:val="105"/>
        </w:rPr>
        <w:t>h</w:t>
      </w:r>
      <w:r w:rsidRPr="000A77CC">
        <w:rPr>
          <w:color w:val="231F1F"/>
          <w:spacing w:val="3"/>
          <w:w w:val="105"/>
        </w:rPr>
        <w:t xml:space="preserve"> </w:t>
      </w:r>
      <w:r w:rsidRPr="000A77CC">
        <w:rPr>
          <w:color w:val="231F1F"/>
          <w:w w:val="105"/>
        </w:rPr>
        <w:t>mạng</w:t>
      </w:r>
      <w:r w:rsidRPr="000A77CC">
        <w:rPr>
          <w:color w:val="231F1F"/>
          <w:spacing w:val="3"/>
          <w:w w:val="105"/>
        </w:rPr>
        <w:t xml:space="preserve"> </w:t>
      </w:r>
      <w:r w:rsidRPr="000A77CC">
        <w:rPr>
          <w:color w:val="231F1F"/>
          <w:w w:val="105"/>
        </w:rPr>
        <w:t>truyền</w:t>
      </w:r>
      <w:r w:rsidRPr="000A77CC">
        <w:rPr>
          <w:color w:val="231F1F"/>
          <w:spacing w:val="3"/>
          <w:w w:val="105"/>
        </w:rPr>
        <w:t xml:space="preserve"> </w:t>
      </w:r>
      <w:r w:rsidRPr="000A77CC">
        <w:rPr>
          <w:color w:val="231F1F"/>
          <w:w w:val="105"/>
        </w:rPr>
        <w:t>thông</w:t>
      </w:r>
      <w:r w:rsidRPr="000A77CC">
        <w:rPr>
          <w:color w:val="231F1F"/>
          <w:spacing w:val="3"/>
          <w:w w:val="105"/>
        </w:rPr>
        <w:t xml:space="preserve"> </w:t>
      </w:r>
      <w:r w:rsidRPr="000A77CC">
        <w:rPr>
          <w:color w:val="231F1F"/>
          <w:w w:val="105"/>
        </w:rPr>
        <w:t>xã</w:t>
      </w:r>
      <w:r w:rsidRPr="000A77CC">
        <w:rPr>
          <w:color w:val="231F1F"/>
          <w:spacing w:val="3"/>
          <w:w w:val="105"/>
        </w:rPr>
        <w:t xml:space="preserve"> </w:t>
      </w:r>
      <w:r w:rsidRPr="000A77CC">
        <w:rPr>
          <w:color w:val="231F1F"/>
          <w:w w:val="105"/>
        </w:rPr>
        <w:t>hội</w:t>
      </w:r>
      <w:r w:rsidRPr="000A77CC">
        <w:rPr>
          <w:color w:val="231F1F"/>
          <w:spacing w:val="3"/>
          <w:w w:val="105"/>
        </w:rPr>
        <w:t xml:space="preserve"> </w:t>
      </w:r>
      <w:r w:rsidRPr="000A77CC">
        <w:rPr>
          <w:color w:val="231F1F"/>
          <w:w w:val="105"/>
        </w:rPr>
        <w:t>đã</w:t>
      </w:r>
      <w:r w:rsidRPr="000A77CC">
        <w:rPr>
          <w:color w:val="231F1F"/>
          <w:spacing w:val="3"/>
          <w:w w:val="105"/>
        </w:rPr>
        <w:t xml:space="preserve"> </w:t>
      </w:r>
      <w:r w:rsidRPr="000A77CC">
        <w:rPr>
          <w:color w:val="231F1F"/>
          <w:w w:val="105"/>
        </w:rPr>
        <w:t>tạ</w:t>
      </w:r>
      <w:r w:rsidR="00CF03B4" w:rsidRPr="000A77CC">
        <w:rPr>
          <w:color w:val="231F1F"/>
          <w:w w:val="105"/>
        </w:rPr>
        <w:t>o</w:t>
      </w:r>
      <w:r w:rsidRPr="000A77CC">
        <w:rPr>
          <w:color w:val="231F1F"/>
          <w:spacing w:val="3"/>
          <w:w w:val="105"/>
        </w:rPr>
        <w:t xml:space="preserve"> </w:t>
      </w:r>
      <w:r w:rsidRPr="000A77CC">
        <w:rPr>
          <w:color w:val="231F1F"/>
          <w:w w:val="105"/>
        </w:rPr>
        <w:t>ra</w:t>
      </w:r>
      <w:r w:rsidRPr="000A77CC">
        <w:rPr>
          <w:color w:val="231F1F"/>
          <w:spacing w:val="3"/>
          <w:w w:val="105"/>
        </w:rPr>
        <w:t xml:space="preserve"> </w:t>
      </w:r>
      <w:r w:rsidRPr="000A77CC">
        <w:rPr>
          <w:color w:val="231F1F"/>
          <w:w w:val="105"/>
        </w:rPr>
        <w:t>một</w:t>
      </w:r>
      <w:r w:rsidRPr="000A77CC">
        <w:rPr>
          <w:color w:val="231F1F"/>
          <w:spacing w:val="4"/>
          <w:w w:val="105"/>
        </w:rPr>
        <w:t xml:space="preserve"> </w:t>
      </w:r>
      <w:r w:rsidRPr="000A77CC">
        <w:rPr>
          <w:color w:val="231F1F"/>
          <w:w w:val="105"/>
        </w:rPr>
        <w:t>lượng</w:t>
      </w:r>
      <w:r w:rsidRPr="000A77CC">
        <w:rPr>
          <w:color w:val="231F1F"/>
          <w:spacing w:val="3"/>
          <w:w w:val="105"/>
        </w:rPr>
        <w:t xml:space="preserve"> </w:t>
      </w:r>
      <w:r w:rsidRPr="000A77CC">
        <w:rPr>
          <w:color w:val="231F1F"/>
          <w:w w:val="105"/>
        </w:rPr>
        <w:t>lớn</w:t>
      </w:r>
      <w:r w:rsidRPr="000A77CC">
        <w:rPr>
          <w:color w:val="231F1F"/>
          <w:spacing w:val="3"/>
          <w:w w:val="105"/>
        </w:rPr>
        <w:t xml:space="preserve"> </w:t>
      </w:r>
      <w:r w:rsidRPr="000A77CC">
        <w:rPr>
          <w:color w:val="231F1F"/>
          <w:w w:val="105"/>
        </w:rPr>
        <w:t>dữ</w:t>
      </w:r>
      <w:r w:rsidRPr="000A77CC">
        <w:rPr>
          <w:color w:val="231F1F"/>
          <w:spacing w:val="3"/>
          <w:w w:val="105"/>
        </w:rPr>
        <w:t xml:space="preserve"> </w:t>
      </w:r>
      <w:r w:rsidRPr="000A77CC">
        <w:rPr>
          <w:color w:val="231F1F"/>
          <w:w w:val="105"/>
        </w:rPr>
        <w:t>liệu.</w:t>
      </w:r>
      <w:r w:rsidRPr="000A77CC">
        <w:rPr>
          <w:color w:val="231F1F"/>
          <w:spacing w:val="3"/>
          <w:w w:val="105"/>
        </w:rPr>
        <w:t xml:space="preserve"> </w:t>
      </w:r>
      <w:r w:rsidRPr="000A77CC">
        <w:rPr>
          <w:color w:val="231F1F"/>
          <w:w w:val="105"/>
        </w:rPr>
        <w:t>Đồng</w:t>
      </w:r>
      <w:r w:rsidRPr="000A77CC">
        <w:rPr>
          <w:color w:val="231F1F"/>
          <w:spacing w:val="3"/>
          <w:w w:val="105"/>
        </w:rPr>
        <w:t xml:space="preserve"> </w:t>
      </w:r>
      <w:r w:rsidRPr="000A77CC">
        <w:rPr>
          <w:color w:val="231F1F"/>
          <w:w w:val="105"/>
        </w:rPr>
        <w:t>thời,</w:t>
      </w:r>
      <w:r w:rsidRPr="000A77CC">
        <w:rPr>
          <w:color w:val="231F1F"/>
          <w:spacing w:val="3"/>
          <w:w w:val="105"/>
        </w:rPr>
        <w:t xml:space="preserve"> </w:t>
      </w:r>
      <w:r w:rsidRPr="000A77CC">
        <w:rPr>
          <w:color w:val="231F1F"/>
          <w:w w:val="105"/>
        </w:rPr>
        <w:t>dữ</w:t>
      </w:r>
      <w:r w:rsidRPr="000A77CC">
        <w:rPr>
          <w:color w:val="231F1F"/>
          <w:spacing w:val="3"/>
          <w:w w:val="105"/>
        </w:rPr>
        <w:t xml:space="preserve"> </w:t>
      </w:r>
      <w:r w:rsidRPr="000A77CC">
        <w:rPr>
          <w:color w:val="231F1F"/>
          <w:w w:val="105"/>
        </w:rPr>
        <w:t>liệu</w:t>
      </w:r>
      <w:r w:rsidRPr="000A77CC">
        <w:rPr>
          <w:color w:val="231F1F"/>
          <w:spacing w:val="3"/>
          <w:w w:val="105"/>
        </w:rPr>
        <w:t xml:space="preserve"> </w:t>
      </w:r>
      <w:r w:rsidRPr="000A77CC">
        <w:rPr>
          <w:color w:val="231F1F"/>
          <w:w w:val="105"/>
        </w:rPr>
        <w:t>d</w:t>
      </w:r>
      <w:r w:rsidR="00CF03B4" w:rsidRPr="000A77CC">
        <w:rPr>
          <w:color w:val="231F1F"/>
          <w:w w:val="105"/>
        </w:rPr>
        <w:t>o</w:t>
      </w:r>
      <w:r w:rsidRPr="000A77CC">
        <w:rPr>
          <w:color w:val="231F1F"/>
          <w:spacing w:val="-72"/>
          <w:w w:val="105"/>
        </w:rPr>
        <w:t xml:space="preserve"> </w:t>
      </w:r>
      <w:r w:rsidR="00D45B1C" w:rsidRPr="000A77CC">
        <w:rPr>
          <w:color w:val="231F1F"/>
          <w:w w:val="105"/>
        </w:rPr>
        <w:t>c</w:t>
      </w:r>
      <w:r w:rsidRPr="000A77CC">
        <w:rPr>
          <w:color w:val="231F1F"/>
          <w:w w:val="105"/>
        </w:rPr>
        <w:t>ảm</w:t>
      </w:r>
      <w:r w:rsidRPr="000A77CC">
        <w:rPr>
          <w:color w:val="231F1F"/>
          <w:spacing w:val="2"/>
          <w:w w:val="105"/>
        </w:rPr>
        <w:t xml:space="preserve"> </w:t>
      </w:r>
      <w:r w:rsidRPr="000A77CC">
        <w:rPr>
          <w:color w:val="231F1F"/>
          <w:w w:val="105"/>
        </w:rPr>
        <w:t>biến</w:t>
      </w:r>
      <w:r w:rsidRPr="000A77CC">
        <w:rPr>
          <w:color w:val="231F1F"/>
          <w:spacing w:val="3"/>
          <w:w w:val="105"/>
        </w:rPr>
        <w:t xml:space="preserve"> </w:t>
      </w:r>
      <w:r w:rsidRPr="000A77CC">
        <w:rPr>
          <w:color w:val="231F1F"/>
          <w:w w:val="105"/>
        </w:rPr>
        <w:t>tạ</w:t>
      </w:r>
      <w:r w:rsidR="00CF03B4" w:rsidRPr="000A77CC">
        <w:rPr>
          <w:color w:val="231F1F"/>
          <w:w w:val="105"/>
        </w:rPr>
        <w:t>o</w:t>
      </w:r>
      <w:r w:rsidRPr="000A77CC">
        <w:rPr>
          <w:color w:val="231F1F"/>
          <w:spacing w:val="3"/>
          <w:w w:val="105"/>
        </w:rPr>
        <w:t xml:space="preserve"> </w:t>
      </w:r>
      <w:r w:rsidRPr="000A77CC">
        <w:rPr>
          <w:color w:val="231F1F"/>
          <w:w w:val="105"/>
        </w:rPr>
        <w:t>ra</w:t>
      </w:r>
      <w:r w:rsidRPr="000A77CC">
        <w:rPr>
          <w:color w:val="231F1F"/>
          <w:spacing w:val="3"/>
          <w:w w:val="105"/>
        </w:rPr>
        <w:t xml:space="preserve"> </w:t>
      </w:r>
      <w:r w:rsidRPr="000A77CC">
        <w:rPr>
          <w:color w:val="231F1F"/>
          <w:w w:val="105"/>
        </w:rPr>
        <w:t>đang</w:t>
      </w:r>
      <w:r w:rsidRPr="000A77CC">
        <w:rPr>
          <w:color w:val="231F1F"/>
          <w:spacing w:val="2"/>
          <w:w w:val="105"/>
        </w:rPr>
        <w:t xml:space="preserve"> </w:t>
      </w:r>
      <w:r w:rsidRPr="000A77CC">
        <w:rPr>
          <w:color w:val="231F1F"/>
          <w:w w:val="105"/>
        </w:rPr>
        <w:t>đượ</w:t>
      </w:r>
      <w:r w:rsidR="00D45B1C" w:rsidRPr="000A77CC">
        <w:rPr>
          <w:color w:val="231F1F"/>
          <w:w w:val="105"/>
        </w:rPr>
        <w:t>c</w:t>
      </w:r>
      <w:r w:rsidRPr="000A77CC">
        <w:rPr>
          <w:color w:val="231F1F"/>
          <w:spacing w:val="3"/>
          <w:w w:val="105"/>
        </w:rPr>
        <w:t xml:space="preserve"> </w:t>
      </w:r>
      <w:r w:rsidRPr="000A77CC">
        <w:rPr>
          <w:color w:val="231F1F"/>
          <w:w w:val="105"/>
        </w:rPr>
        <w:t>thu</w:t>
      </w:r>
      <w:r w:rsidRPr="000A77CC">
        <w:rPr>
          <w:color w:val="231F1F"/>
          <w:spacing w:val="3"/>
          <w:w w:val="105"/>
        </w:rPr>
        <w:t xml:space="preserve"> </w:t>
      </w:r>
      <w:r w:rsidRPr="000A77CC">
        <w:rPr>
          <w:color w:val="231F1F"/>
          <w:w w:val="105"/>
        </w:rPr>
        <w:t>thập</w:t>
      </w:r>
      <w:r w:rsidRPr="000A77CC">
        <w:rPr>
          <w:color w:val="231F1F"/>
          <w:spacing w:val="3"/>
          <w:w w:val="105"/>
        </w:rPr>
        <w:t xml:space="preserve"> </w:t>
      </w:r>
      <w:r w:rsidRPr="000A77CC">
        <w:rPr>
          <w:color w:val="231F1F"/>
          <w:w w:val="105"/>
        </w:rPr>
        <w:t>và</w:t>
      </w:r>
      <w:r w:rsidRPr="000A77CC">
        <w:rPr>
          <w:color w:val="231F1F"/>
          <w:spacing w:val="3"/>
          <w:w w:val="105"/>
        </w:rPr>
        <w:t xml:space="preserve"> </w:t>
      </w:r>
      <w:r w:rsidRPr="000A77CC">
        <w:rPr>
          <w:color w:val="231F1F"/>
          <w:w w:val="105"/>
        </w:rPr>
        <w:t>lưu</w:t>
      </w:r>
      <w:r w:rsidRPr="000A77CC">
        <w:rPr>
          <w:color w:val="231F1F"/>
          <w:spacing w:val="2"/>
          <w:w w:val="105"/>
        </w:rPr>
        <w:t xml:space="preserve"> </w:t>
      </w:r>
      <w:r w:rsidRPr="000A77CC">
        <w:rPr>
          <w:color w:val="231F1F"/>
          <w:w w:val="105"/>
        </w:rPr>
        <w:t>trữ.</w:t>
      </w:r>
      <w:r w:rsidRPr="000A77CC">
        <w:rPr>
          <w:color w:val="231F1F"/>
          <w:spacing w:val="3"/>
          <w:w w:val="105"/>
        </w:rPr>
        <w:t xml:space="preserve"> </w:t>
      </w:r>
      <w:r w:rsidR="00D45B1C" w:rsidRPr="000A77CC">
        <w:rPr>
          <w:color w:val="231F1F"/>
          <w:w w:val="105"/>
        </w:rPr>
        <w:t>c</w:t>
      </w:r>
      <w:r w:rsidRPr="000A77CC">
        <w:rPr>
          <w:color w:val="231F1F"/>
          <w:w w:val="105"/>
        </w:rPr>
        <w:t>á</w:t>
      </w:r>
      <w:r w:rsidR="00D45B1C" w:rsidRPr="000A77CC">
        <w:rPr>
          <w:color w:val="231F1F"/>
          <w:w w:val="105"/>
        </w:rPr>
        <w:t>c</w:t>
      </w:r>
      <w:r w:rsidRPr="000A77CC">
        <w:rPr>
          <w:color w:val="231F1F"/>
          <w:spacing w:val="3"/>
          <w:w w:val="105"/>
        </w:rPr>
        <w:t xml:space="preserve"> </w:t>
      </w:r>
      <w:r w:rsidR="00D45B1C" w:rsidRPr="000A77CC">
        <w:rPr>
          <w:color w:val="231F1F"/>
          <w:w w:val="105"/>
        </w:rPr>
        <w:t>c</w:t>
      </w:r>
      <w:r w:rsidRPr="000A77CC">
        <w:rPr>
          <w:color w:val="231F1F"/>
          <w:w w:val="105"/>
        </w:rPr>
        <w:t>ông</w:t>
      </w:r>
      <w:r w:rsidRPr="000A77CC">
        <w:rPr>
          <w:color w:val="231F1F"/>
          <w:spacing w:val="3"/>
          <w:w w:val="105"/>
        </w:rPr>
        <w:t xml:space="preserve"> </w:t>
      </w:r>
      <w:r w:rsidRPr="000A77CC">
        <w:rPr>
          <w:color w:val="231F1F"/>
          <w:w w:val="105"/>
        </w:rPr>
        <w:t>ty</w:t>
      </w:r>
      <w:r w:rsidRPr="000A77CC">
        <w:rPr>
          <w:color w:val="231F1F"/>
          <w:spacing w:val="2"/>
          <w:w w:val="105"/>
        </w:rPr>
        <w:t xml:space="preserve"> </w:t>
      </w:r>
      <w:r w:rsidRPr="000A77CC">
        <w:rPr>
          <w:color w:val="231F1F"/>
          <w:w w:val="105"/>
        </w:rPr>
        <w:t>đang</w:t>
      </w:r>
      <w:r w:rsidRPr="000A77CC">
        <w:rPr>
          <w:color w:val="231F1F"/>
          <w:spacing w:val="3"/>
          <w:w w:val="105"/>
        </w:rPr>
        <w:t xml:space="preserve"> </w:t>
      </w:r>
      <w:r w:rsidRPr="000A77CC">
        <w:rPr>
          <w:color w:val="231F1F"/>
          <w:w w:val="105"/>
        </w:rPr>
        <w:t>sử</w:t>
      </w:r>
      <w:r w:rsidRPr="000A77CC">
        <w:rPr>
          <w:color w:val="231F1F"/>
          <w:spacing w:val="3"/>
          <w:w w:val="105"/>
        </w:rPr>
        <w:t xml:space="preserve"> </w:t>
      </w:r>
      <w:r w:rsidRPr="000A77CC">
        <w:rPr>
          <w:color w:val="231F1F"/>
          <w:w w:val="105"/>
        </w:rPr>
        <w:t>dụng</w:t>
      </w:r>
      <w:r w:rsidRPr="000A77CC">
        <w:rPr>
          <w:color w:val="231F1F"/>
          <w:spacing w:val="3"/>
          <w:w w:val="105"/>
        </w:rPr>
        <w:t xml:space="preserve"> </w:t>
      </w:r>
      <w:r w:rsidRPr="000A77CC">
        <w:rPr>
          <w:color w:val="231F1F"/>
          <w:w w:val="105"/>
        </w:rPr>
        <w:t>phân</w:t>
      </w:r>
      <w:r w:rsidRPr="000A77CC">
        <w:rPr>
          <w:color w:val="231F1F"/>
          <w:spacing w:val="3"/>
          <w:w w:val="105"/>
        </w:rPr>
        <w:t xml:space="preserve"> </w:t>
      </w:r>
      <w:r w:rsidRPr="000A77CC">
        <w:rPr>
          <w:color w:val="231F1F"/>
          <w:w w:val="105"/>
        </w:rPr>
        <w:t>tí</w:t>
      </w:r>
      <w:r w:rsidR="00D45B1C" w:rsidRPr="000A77CC">
        <w:rPr>
          <w:color w:val="231F1F"/>
          <w:w w:val="105"/>
        </w:rPr>
        <w:t>c</w:t>
      </w:r>
      <w:r w:rsidRPr="000A77CC">
        <w:rPr>
          <w:color w:val="231F1F"/>
          <w:w w:val="105"/>
        </w:rPr>
        <w:t>h</w:t>
      </w:r>
      <w:r w:rsidRPr="000A77CC">
        <w:rPr>
          <w:color w:val="231F1F"/>
          <w:spacing w:val="2"/>
          <w:w w:val="105"/>
        </w:rPr>
        <w:t xml:space="preserve"> </w:t>
      </w:r>
      <w:r w:rsidRPr="000A77CC">
        <w:rPr>
          <w:color w:val="231F1F"/>
          <w:w w:val="105"/>
        </w:rPr>
        <w:t>Dữ</w:t>
      </w:r>
      <w:r w:rsidRPr="000A77CC">
        <w:rPr>
          <w:color w:val="231F1F"/>
          <w:spacing w:val="3"/>
          <w:w w:val="105"/>
        </w:rPr>
        <w:t xml:space="preserve"> </w:t>
      </w:r>
      <w:r w:rsidRPr="000A77CC">
        <w:rPr>
          <w:color w:val="231F1F"/>
          <w:w w:val="105"/>
        </w:rPr>
        <w:t>liệu</w:t>
      </w:r>
      <w:r w:rsidRPr="000A77CC">
        <w:rPr>
          <w:color w:val="231F1F"/>
          <w:spacing w:val="3"/>
          <w:w w:val="105"/>
        </w:rPr>
        <w:t xml:space="preserve"> </w:t>
      </w:r>
      <w:r w:rsidRPr="000A77CC">
        <w:rPr>
          <w:color w:val="231F1F"/>
          <w:w w:val="105"/>
        </w:rPr>
        <w:t>lớn</w:t>
      </w:r>
      <w:r w:rsidRPr="000A77CC">
        <w:rPr>
          <w:color w:val="231F1F"/>
          <w:spacing w:val="3"/>
          <w:w w:val="105"/>
        </w:rPr>
        <w:t xml:space="preserve"> </w:t>
      </w:r>
      <w:r w:rsidRPr="000A77CC">
        <w:rPr>
          <w:color w:val="231F1F"/>
          <w:w w:val="105"/>
        </w:rPr>
        <w:t>và</w:t>
      </w:r>
    </w:p>
    <w:p w14:paraId="20AC5982" w14:textId="196CDE3A" w:rsidR="009C767E" w:rsidRPr="000A77CC" w:rsidRDefault="009C767E" w:rsidP="009C767E">
      <w:pPr>
        <w:pStyle w:val="BodyText"/>
        <w:ind w:left="2167" w:right="3441"/>
      </w:pPr>
      <w:r w:rsidRPr="000A77CC">
        <w:rPr>
          <w:color w:val="231F1F"/>
          <w:w w:val="105"/>
        </w:rPr>
        <w:t>trự</w:t>
      </w:r>
      <w:r w:rsidR="00D45B1C" w:rsidRPr="000A77CC">
        <w:rPr>
          <w:color w:val="231F1F"/>
          <w:w w:val="105"/>
        </w:rPr>
        <w:t>c</w:t>
      </w:r>
      <w:r w:rsidRPr="000A77CC">
        <w:rPr>
          <w:color w:val="231F1F"/>
          <w:spacing w:val="2"/>
          <w:w w:val="105"/>
        </w:rPr>
        <w:t xml:space="preserve"> </w:t>
      </w:r>
      <w:r w:rsidRPr="000A77CC">
        <w:rPr>
          <w:color w:val="231F1F"/>
          <w:w w:val="105"/>
        </w:rPr>
        <w:t>quan</w:t>
      </w:r>
      <w:r w:rsidRPr="000A77CC">
        <w:rPr>
          <w:color w:val="231F1F"/>
          <w:spacing w:val="3"/>
          <w:w w:val="105"/>
        </w:rPr>
        <w:t xml:space="preserve"> </w:t>
      </w:r>
      <w:r w:rsidRPr="000A77CC">
        <w:rPr>
          <w:color w:val="231F1F"/>
          <w:w w:val="105"/>
        </w:rPr>
        <w:t>h</w:t>
      </w:r>
      <w:r w:rsidR="00D45B1C" w:rsidRPr="000A77CC">
        <w:rPr>
          <w:color w:val="231F1F"/>
          <w:w w:val="105"/>
        </w:rPr>
        <w:t>ó</w:t>
      </w:r>
      <w:r w:rsidRPr="000A77CC">
        <w:rPr>
          <w:color w:val="231F1F"/>
          <w:w w:val="105"/>
        </w:rPr>
        <w:t>a</w:t>
      </w:r>
      <w:r w:rsidRPr="000A77CC">
        <w:rPr>
          <w:color w:val="231F1F"/>
          <w:spacing w:val="3"/>
          <w:w w:val="105"/>
        </w:rPr>
        <w:t xml:space="preserve"> </w:t>
      </w:r>
      <w:r w:rsidRPr="000A77CC">
        <w:rPr>
          <w:color w:val="231F1F"/>
          <w:w w:val="105"/>
        </w:rPr>
        <w:t>dữ</w:t>
      </w:r>
      <w:r w:rsidRPr="000A77CC">
        <w:rPr>
          <w:color w:val="231F1F"/>
          <w:spacing w:val="3"/>
          <w:w w:val="105"/>
        </w:rPr>
        <w:t xml:space="preserve"> </w:t>
      </w:r>
      <w:r w:rsidRPr="000A77CC">
        <w:rPr>
          <w:color w:val="231F1F"/>
          <w:w w:val="105"/>
        </w:rPr>
        <w:t>liệu</w:t>
      </w:r>
      <w:r w:rsidRPr="000A77CC">
        <w:rPr>
          <w:color w:val="231F1F"/>
          <w:spacing w:val="3"/>
          <w:w w:val="105"/>
        </w:rPr>
        <w:t xml:space="preserve"> </w:t>
      </w:r>
      <w:r w:rsidRPr="000A77CC">
        <w:rPr>
          <w:color w:val="231F1F"/>
          <w:w w:val="105"/>
        </w:rPr>
        <w:t>để</w:t>
      </w:r>
      <w:r w:rsidRPr="000A77CC">
        <w:rPr>
          <w:color w:val="231F1F"/>
          <w:spacing w:val="3"/>
          <w:w w:val="105"/>
        </w:rPr>
        <w:t xml:space="preserve"> </w:t>
      </w:r>
      <w:r w:rsidRPr="000A77CC">
        <w:rPr>
          <w:color w:val="231F1F"/>
          <w:w w:val="105"/>
        </w:rPr>
        <w:t>tận</w:t>
      </w:r>
      <w:r w:rsidRPr="000A77CC">
        <w:rPr>
          <w:color w:val="231F1F"/>
          <w:spacing w:val="3"/>
          <w:w w:val="105"/>
        </w:rPr>
        <w:t xml:space="preserve"> </w:t>
      </w:r>
      <w:r w:rsidRPr="000A77CC">
        <w:rPr>
          <w:color w:val="231F1F"/>
          <w:w w:val="105"/>
        </w:rPr>
        <w:t>dụng</w:t>
      </w:r>
      <w:r w:rsidRPr="000A77CC">
        <w:rPr>
          <w:color w:val="231F1F"/>
          <w:spacing w:val="3"/>
          <w:w w:val="105"/>
        </w:rPr>
        <w:t xml:space="preserve"> </w:t>
      </w:r>
      <w:r w:rsidRPr="000A77CC">
        <w:rPr>
          <w:color w:val="231F1F"/>
          <w:w w:val="105"/>
        </w:rPr>
        <w:t>dữ</w:t>
      </w:r>
      <w:r w:rsidRPr="000A77CC">
        <w:rPr>
          <w:color w:val="231F1F"/>
          <w:spacing w:val="3"/>
          <w:w w:val="105"/>
        </w:rPr>
        <w:t xml:space="preserve"> </w:t>
      </w:r>
      <w:r w:rsidRPr="000A77CC">
        <w:rPr>
          <w:color w:val="231F1F"/>
          <w:w w:val="105"/>
        </w:rPr>
        <w:t>liệu</w:t>
      </w:r>
      <w:r w:rsidRPr="000A77CC">
        <w:rPr>
          <w:color w:val="231F1F"/>
          <w:spacing w:val="3"/>
          <w:w w:val="105"/>
        </w:rPr>
        <w:t xml:space="preserve"> </w:t>
      </w:r>
      <w:r w:rsidRPr="000A77CC">
        <w:rPr>
          <w:color w:val="231F1F"/>
          <w:w w:val="105"/>
        </w:rPr>
        <w:t>đ</w:t>
      </w:r>
      <w:r w:rsidR="00D45B1C" w:rsidRPr="000A77CC">
        <w:rPr>
          <w:color w:val="231F1F"/>
          <w:w w:val="105"/>
        </w:rPr>
        <w:t>ó</w:t>
      </w:r>
      <w:r w:rsidRPr="000A77CC">
        <w:rPr>
          <w:color w:val="231F1F"/>
          <w:spacing w:val="2"/>
          <w:w w:val="105"/>
        </w:rPr>
        <w:t xml:space="preserve"> </w:t>
      </w:r>
      <w:r w:rsidRPr="000A77CC">
        <w:rPr>
          <w:color w:val="231F1F"/>
          <w:w w:val="105"/>
        </w:rPr>
        <w:t>và</w:t>
      </w:r>
      <w:r w:rsidRPr="000A77CC">
        <w:rPr>
          <w:color w:val="231F1F"/>
          <w:spacing w:val="3"/>
          <w:w w:val="105"/>
        </w:rPr>
        <w:t xml:space="preserve"> </w:t>
      </w:r>
      <w:r w:rsidR="00D45B1C" w:rsidRPr="000A77CC">
        <w:rPr>
          <w:color w:val="231F1F"/>
          <w:w w:val="105"/>
        </w:rPr>
        <w:t>có</w:t>
      </w:r>
      <w:r w:rsidRPr="000A77CC">
        <w:rPr>
          <w:color w:val="231F1F"/>
          <w:spacing w:val="3"/>
          <w:w w:val="105"/>
        </w:rPr>
        <w:t xml:space="preserve"> </w:t>
      </w:r>
      <w:r w:rsidRPr="000A77CC">
        <w:rPr>
          <w:color w:val="231F1F"/>
          <w:w w:val="105"/>
        </w:rPr>
        <w:t>đượ</w:t>
      </w:r>
      <w:r w:rsidR="00D45B1C" w:rsidRPr="000A77CC">
        <w:rPr>
          <w:color w:val="231F1F"/>
          <w:w w:val="105"/>
        </w:rPr>
        <w:t>c</w:t>
      </w:r>
      <w:r w:rsidRPr="000A77CC">
        <w:rPr>
          <w:color w:val="231F1F"/>
          <w:spacing w:val="3"/>
          <w:w w:val="105"/>
        </w:rPr>
        <w:t xml:space="preserve"> </w:t>
      </w:r>
      <w:r w:rsidRPr="000A77CC">
        <w:rPr>
          <w:color w:val="231F1F"/>
          <w:w w:val="105"/>
        </w:rPr>
        <w:t>thông</w:t>
      </w:r>
      <w:r w:rsidRPr="000A77CC">
        <w:rPr>
          <w:color w:val="231F1F"/>
          <w:spacing w:val="3"/>
          <w:w w:val="105"/>
        </w:rPr>
        <w:t xml:space="preserve"> </w:t>
      </w:r>
      <w:r w:rsidRPr="000A77CC">
        <w:rPr>
          <w:color w:val="231F1F"/>
          <w:w w:val="105"/>
        </w:rPr>
        <w:t>tin</w:t>
      </w:r>
      <w:r w:rsidRPr="000A77CC">
        <w:rPr>
          <w:color w:val="231F1F"/>
          <w:spacing w:val="3"/>
          <w:w w:val="105"/>
        </w:rPr>
        <w:t xml:space="preserve"> </w:t>
      </w:r>
      <w:r w:rsidRPr="000A77CC">
        <w:rPr>
          <w:color w:val="231F1F"/>
          <w:w w:val="105"/>
        </w:rPr>
        <w:t>quan</w:t>
      </w:r>
      <w:r w:rsidRPr="000A77CC">
        <w:rPr>
          <w:color w:val="231F1F"/>
          <w:spacing w:val="3"/>
          <w:w w:val="105"/>
        </w:rPr>
        <w:t xml:space="preserve"> </w:t>
      </w:r>
      <w:r w:rsidRPr="000A77CC">
        <w:rPr>
          <w:color w:val="231F1F"/>
          <w:w w:val="105"/>
        </w:rPr>
        <w:t>trọng</w:t>
      </w:r>
      <w:r w:rsidRPr="000A77CC">
        <w:rPr>
          <w:color w:val="231F1F"/>
          <w:spacing w:val="3"/>
          <w:w w:val="105"/>
        </w:rPr>
        <w:t xml:space="preserve"> </w:t>
      </w:r>
      <w:r w:rsidRPr="000A77CC">
        <w:rPr>
          <w:color w:val="231F1F"/>
          <w:w w:val="105"/>
        </w:rPr>
        <w:t>nếu</w:t>
      </w:r>
      <w:r w:rsidRPr="000A77CC">
        <w:rPr>
          <w:color w:val="231F1F"/>
          <w:spacing w:val="3"/>
          <w:w w:val="105"/>
        </w:rPr>
        <w:t xml:space="preserve"> </w:t>
      </w:r>
      <w:r w:rsidRPr="000A77CC">
        <w:rPr>
          <w:color w:val="231F1F"/>
          <w:w w:val="105"/>
        </w:rPr>
        <w:t>không</w:t>
      </w:r>
      <w:r w:rsidRPr="000A77CC">
        <w:rPr>
          <w:color w:val="231F1F"/>
          <w:spacing w:val="3"/>
          <w:w w:val="105"/>
        </w:rPr>
        <w:t xml:space="preserve"> </w:t>
      </w:r>
      <w:r w:rsidR="00D45B1C" w:rsidRPr="000A77CC">
        <w:rPr>
          <w:color w:val="231F1F"/>
          <w:w w:val="105"/>
        </w:rPr>
        <w:t>có</w:t>
      </w:r>
      <w:r w:rsidRPr="000A77CC">
        <w:rPr>
          <w:color w:val="231F1F"/>
          <w:spacing w:val="2"/>
          <w:w w:val="105"/>
        </w:rPr>
        <w:t xml:space="preserve"> </w:t>
      </w:r>
      <w:r w:rsidRPr="000A77CC">
        <w:rPr>
          <w:color w:val="231F1F"/>
          <w:w w:val="105"/>
        </w:rPr>
        <w:t>sẵn</w:t>
      </w:r>
      <w:r w:rsidRPr="000A77CC">
        <w:rPr>
          <w:color w:val="231F1F"/>
          <w:spacing w:val="-72"/>
          <w:w w:val="105"/>
        </w:rPr>
        <w:t xml:space="preserve"> </w:t>
      </w:r>
      <w:r w:rsidR="00D45B1C" w:rsidRPr="000A77CC">
        <w:rPr>
          <w:color w:val="231F1F"/>
          <w:w w:val="105"/>
        </w:rPr>
        <w:t>c</w:t>
      </w:r>
      <w:r w:rsidRPr="000A77CC">
        <w:rPr>
          <w:color w:val="231F1F"/>
          <w:w w:val="105"/>
        </w:rPr>
        <w:t>h</w:t>
      </w:r>
      <w:r w:rsidR="00CF03B4" w:rsidRPr="000A77CC">
        <w:rPr>
          <w:color w:val="231F1F"/>
          <w:w w:val="105"/>
        </w:rPr>
        <w:t>o</w:t>
      </w:r>
      <w:r w:rsidRPr="000A77CC">
        <w:rPr>
          <w:color w:val="231F1F"/>
          <w:w w:val="105"/>
        </w:rPr>
        <w:t xml:space="preserve"> họ.</w:t>
      </w:r>
    </w:p>
    <w:p w14:paraId="0EF29D55" w14:textId="77777777" w:rsidR="009C767E" w:rsidRPr="000A77CC" w:rsidRDefault="009C767E" w:rsidP="009C767E">
      <w:pPr>
        <w:pStyle w:val="BodyText"/>
        <w:spacing w:before="4"/>
      </w:pPr>
    </w:p>
    <w:p w14:paraId="10CEF9C0" w14:textId="1028FB7E" w:rsidR="00854B0D" w:rsidRPr="000A77CC" w:rsidRDefault="009C767E" w:rsidP="009C767E">
      <w:pPr>
        <w:pStyle w:val="BodyText"/>
      </w:pPr>
      <w:r w:rsidRPr="000A77CC">
        <w:rPr>
          <w:color w:val="231F1F"/>
          <w:w w:val="105"/>
        </w:rPr>
        <w:t>Hình</w:t>
      </w:r>
      <w:r w:rsidRPr="000A77CC">
        <w:rPr>
          <w:color w:val="231F1F"/>
          <w:spacing w:val="2"/>
          <w:w w:val="105"/>
        </w:rPr>
        <w:t xml:space="preserve"> </w:t>
      </w:r>
      <w:r w:rsidRPr="000A77CC">
        <w:rPr>
          <w:color w:val="231F1F"/>
          <w:w w:val="105"/>
        </w:rPr>
        <w:t>13.2</w:t>
      </w:r>
      <w:r w:rsidR="009B30E1" w:rsidRPr="000A77CC">
        <w:rPr>
          <w:color w:val="231F1F"/>
          <w:spacing w:val="3"/>
          <w:w w:val="105"/>
        </w:rPr>
        <w:t xml:space="preserve"> S</w:t>
      </w:r>
      <w:r w:rsidRPr="000A77CC">
        <w:rPr>
          <w:color w:val="231F1F"/>
          <w:w w:val="105"/>
        </w:rPr>
        <w:t>ự</w:t>
      </w:r>
      <w:r w:rsidRPr="000A77CC">
        <w:rPr>
          <w:color w:val="231F1F"/>
          <w:spacing w:val="3"/>
          <w:w w:val="105"/>
        </w:rPr>
        <w:t xml:space="preserve"> </w:t>
      </w:r>
      <w:r w:rsidRPr="000A77CC">
        <w:rPr>
          <w:color w:val="231F1F"/>
          <w:w w:val="105"/>
        </w:rPr>
        <w:t>phát</w:t>
      </w:r>
      <w:r w:rsidRPr="000A77CC">
        <w:rPr>
          <w:color w:val="231F1F"/>
          <w:spacing w:val="3"/>
          <w:w w:val="105"/>
        </w:rPr>
        <w:t xml:space="preserve"> </w:t>
      </w:r>
      <w:r w:rsidRPr="000A77CC">
        <w:rPr>
          <w:color w:val="231F1F"/>
          <w:w w:val="105"/>
        </w:rPr>
        <w:t>triển</w:t>
      </w:r>
      <w:r w:rsidRPr="000A77CC">
        <w:rPr>
          <w:color w:val="231F1F"/>
          <w:spacing w:val="3"/>
          <w:w w:val="105"/>
        </w:rPr>
        <w:t xml:space="preserve"> </w:t>
      </w:r>
      <w:r w:rsidR="00D45B1C" w:rsidRPr="000A77CC">
        <w:rPr>
          <w:color w:val="231F1F"/>
          <w:w w:val="105"/>
        </w:rPr>
        <w:t>c</w:t>
      </w:r>
      <w:r w:rsidRPr="000A77CC">
        <w:rPr>
          <w:color w:val="231F1F"/>
          <w:w w:val="105"/>
        </w:rPr>
        <w:t>ủa</w:t>
      </w:r>
      <w:r w:rsidR="009B30E1" w:rsidRPr="000A77CC">
        <w:rPr>
          <w:color w:val="231F1F"/>
          <w:w w:val="105"/>
        </w:rPr>
        <w:t xml:space="preserve"> hình thức</w:t>
      </w:r>
      <w:r w:rsidRPr="000A77CC">
        <w:rPr>
          <w:color w:val="231F1F"/>
          <w:spacing w:val="3"/>
          <w:w w:val="105"/>
        </w:rPr>
        <w:t xml:space="preserve"> </w:t>
      </w:r>
      <w:r w:rsidRPr="000A77CC">
        <w:rPr>
          <w:color w:val="231F1F"/>
          <w:w w:val="105"/>
        </w:rPr>
        <w:t>phổ</w:t>
      </w:r>
      <w:r w:rsidRPr="000A77CC">
        <w:rPr>
          <w:color w:val="231F1F"/>
          <w:spacing w:val="3"/>
          <w:w w:val="105"/>
        </w:rPr>
        <w:t xml:space="preserve"> </w:t>
      </w:r>
      <w:r w:rsidRPr="000A77CC">
        <w:rPr>
          <w:color w:val="231F1F"/>
          <w:w w:val="105"/>
        </w:rPr>
        <w:t>biến</w:t>
      </w:r>
      <w:r w:rsidRPr="000A77CC">
        <w:rPr>
          <w:color w:val="231F1F"/>
          <w:spacing w:val="3"/>
          <w:w w:val="105"/>
        </w:rPr>
        <w:t xml:space="preserve"> </w:t>
      </w:r>
      <w:r w:rsidRPr="000A77CC">
        <w:rPr>
          <w:color w:val="231F1F"/>
          <w:w w:val="105"/>
        </w:rPr>
        <w:t>thông</w:t>
      </w:r>
      <w:r w:rsidRPr="000A77CC">
        <w:rPr>
          <w:color w:val="231F1F"/>
          <w:spacing w:val="3"/>
          <w:w w:val="105"/>
        </w:rPr>
        <w:t xml:space="preserve"> </w:t>
      </w:r>
      <w:r w:rsidRPr="000A77CC">
        <w:rPr>
          <w:color w:val="231F1F"/>
          <w:w w:val="105"/>
        </w:rPr>
        <w:t>tin</w:t>
      </w:r>
      <w:r w:rsidRPr="000A77CC">
        <w:rPr>
          <w:color w:val="231F1F"/>
          <w:spacing w:val="3"/>
          <w:w w:val="105"/>
        </w:rPr>
        <w:t xml:space="preserve"> </w:t>
      </w:r>
      <w:r w:rsidRPr="000A77CC">
        <w:rPr>
          <w:color w:val="231F1F"/>
          <w:w w:val="105"/>
        </w:rPr>
        <w:t>BI.</w:t>
      </w:r>
    </w:p>
    <w:p w14:paraId="6F500274" w14:textId="77777777" w:rsidR="00854B0D" w:rsidRPr="000A77CC" w:rsidRDefault="00854B0D">
      <w:pPr>
        <w:pStyle w:val="BodyText"/>
        <w:rPr>
          <w:sz w:val="20"/>
        </w:rPr>
      </w:pPr>
    </w:p>
    <w:p w14:paraId="6B7B15D2" w14:textId="77777777" w:rsidR="00854B0D" w:rsidRPr="000A77CC" w:rsidRDefault="00000000">
      <w:pPr>
        <w:pStyle w:val="BodyText"/>
        <w:spacing w:before="3"/>
      </w:pPr>
      <w:r>
        <w:pict w14:anchorId="2A716A06">
          <v:group id="_x0000_s2660" style="position:absolute;margin-left:105pt;margin-top:14.75pt;width:7in;height:232.2pt;z-index:-251608576;mso-wrap-distance-left:0;mso-wrap-distance-right:0;mso-position-horizontal-relative:page" coordorigin="2100,295" coordsize="10080,4644">
            <v:rect id="_x0000_s2677" style="position:absolute;left:2100;top:621;width:10080;height:4317" fillcolor="#eadcc4" stroked="f"/>
            <v:shape id="_x0000_s2676" type="#_x0000_t75" style="position:absolute;left:2464;top:828;width:9352;height:3695">
              <v:imagedata r:id="rId20" o:title=""/>
            </v:shape>
            <v:shape id="_x0000_s2675" type="#_x0000_t75" style="position:absolute;left:6142;top:3457;width:1307;height:1065">
              <v:imagedata r:id="rId21" o:title=""/>
            </v:shape>
            <v:shape id="_x0000_s2674" type="#_x0000_t202" style="position:absolute;left:8000;top:4555;width:1768;height:162" filled="f" stroked="f">
              <v:textbox style="mso-next-textbox:#_x0000_s2674" inset="0,0,0,0">
                <w:txbxContent>
                  <w:p w14:paraId="5447D58E" w14:textId="0DE87EA3" w:rsidR="00854B0D" w:rsidRDefault="00C536FB">
                    <w:pPr>
                      <w:spacing w:before="6"/>
                      <w:rPr>
                        <w:sz w:val="12"/>
                      </w:rPr>
                    </w:pPr>
                    <w:r>
                      <w:rPr>
                        <w:color w:val="231F20"/>
                        <w:sz w:val="12"/>
                      </w:rPr>
                      <w:t>© Antun Hirsman/Shutterst</w:t>
                    </w:r>
                    <w:r w:rsidR="00CF03B4">
                      <w:rPr>
                        <w:color w:val="231F20"/>
                        <w:sz w:val="12"/>
                      </w:rPr>
                      <w:t>o</w:t>
                    </w:r>
                    <w:r w:rsidR="004973B2">
                      <w:rPr>
                        <w:color w:val="231F20"/>
                        <w:sz w:val="12"/>
                      </w:rPr>
                      <w:t>c</w:t>
                    </w:r>
                    <w:r>
                      <w:rPr>
                        <w:color w:val="231F20"/>
                        <w:sz w:val="12"/>
                      </w:rPr>
                      <w:t>k.</w:t>
                    </w:r>
                    <w:r w:rsidR="004973B2">
                      <w:rPr>
                        <w:color w:val="231F20"/>
                        <w:sz w:val="12"/>
                      </w:rPr>
                      <w:t>c</w:t>
                    </w:r>
                    <w:r w:rsidR="00CF03B4">
                      <w:rPr>
                        <w:color w:val="231F20"/>
                        <w:sz w:val="12"/>
                      </w:rPr>
                      <w:t>o</w:t>
                    </w:r>
                    <w:r>
                      <w:rPr>
                        <w:color w:val="231F20"/>
                        <w:sz w:val="12"/>
                      </w:rPr>
                      <w:t>m</w:t>
                    </w:r>
                  </w:p>
                </w:txbxContent>
              </v:textbox>
            </v:shape>
            <v:shape id="_x0000_s2673" type="#_x0000_t202" style="position:absolute;left:8442;top:3144;width:791;height:215" filled="f" stroked="f">
              <v:textbox style="mso-next-textbox:#_x0000_s2673" inset="0,0,0,0">
                <w:txbxContent>
                  <w:p w14:paraId="27BFB962" w14:textId="0E33F79F" w:rsidR="00854B0D" w:rsidRDefault="00C536FB">
                    <w:pPr>
                      <w:spacing w:line="206" w:lineRule="exact"/>
                      <w:rPr>
                        <w:rFonts w:ascii="Trebuchet MS"/>
                        <w:b/>
                        <w:sz w:val="18"/>
                      </w:rPr>
                    </w:pPr>
                    <w:r>
                      <w:rPr>
                        <w:rFonts w:ascii="Trebuchet MS"/>
                        <w:b/>
                        <w:color w:val="231F20"/>
                        <w:sz w:val="18"/>
                      </w:rPr>
                      <w:t>M</w:t>
                    </w:r>
                    <w:r w:rsidR="00CF03B4">
                      <w:rPr>
                        <w:rFonts w:ascii="Trebuchet MS"/>
                        <w:b/>
                        <w:color w:val="231F20"/>
                        <w:sz w:val="18"/>
                      </w:rPr>
                      <w:t>o</w:t>
                    </w:r>
                    <w:r>
                      <w:rPr>
                        <w:rFonts w:ascii="Trebuchet MS"/>
                        <w:b/>
                        <w:color w:val="231F20"/>
                        <w:sz w:val="18"/>
                      </w:rPr>
                      <w:t>bile</w:t>
                    </w:r>
                    <w:r>
                      <w:rPr>
                        <w:rFonts w:ascii="Trebuchet MS"/>
                        <w:b/>
                        <w:color w:val="231F20"/>
                        <w:spacing w:val="3"/>
                        <w:sz w:val="18"/>
                      </w:rPr>
                      <w:t xml:space="preserve"> </w:t>
                    </w:r>
                    <w:r>
                      <w:rPr>
                        <w:rFonts w:ascii="Trebuchet MS"/>
                        <w:b/>
                        <w:color w:val="231F20"/>
                        <w:sz w:val="18"/>
                      </w:rPr>
                      <w:t>BI</w:t>
                    </w:r>
                  </w:p>
                </w:txbxContent>
              </v:textbox>
            </v:shape>
            <v:shape id="_x0000_s2672" type="#_x0000_t202" style="position:absolute;left:6632;top:3144;width:481;height:215" filled="f" stroked="f">
              <v:textbox style="mso-next-textbox:#_x0000_s2672" inset="0,0,0,0">
                <w:txbxContent>
                  <w:p w14:paraId="4F530C19" w14:textId="30EBCB91" w:rsidR="00854B0D" w:rsidRDefault="00CF03B4">
                    <w:pPr>
                      <w:spacing w:line="206" w:lineRule="exact"/>
                      <w:rPr>
                        <w:rFonts w:ascii="Trebuchet MS"/>
                        <w:b/>
                        <w:sz w:val="18"/>
                      </w:rPr>
                    </w:pPr>
                    <w:r>
                      <w:rPr>
                        <w:rFonts w:ascii="Trebuchet MS"/>
                        <w:b/>
                        <w:color w:val="231F20"/>
                        <w:w w:val="105"/>
                        <w:sz w:val="18"/>
                      </w:rPr>
                      <w:t>o</w:t>
                    </w:r>
                    <w:r w:rsidR="00C536FB">
                      <w:rPr>
                        <w:rFonts w:ascii="Trebuchet MS"/>
                        <w:b/>
                        <w:color w:val="231F20"/>
                        <w:w w:val="105"/>
                        <w:sz w:val="18"/>
                      </w:rPr>
                      <w:t>LAP</w:t>
                    </w:r>
                  </w:p>
                </w:txbxContent>
              </v:textbox>
            </v:shape>
            <v:shape id="_x0000_s2671" type="#_x0000_t202" style="position:absolute;left:9436;top:2325;width:1332;height:743" filled="f" stroked="f">
              <v:textbox style="mso-next-textbox:#_x0000_s2671" inset="0,0,0,0">
                <w:txbxContent>
                  <w:p w14:paraId="7C202F97" w14:textId="77777777" w:rsidR="00232461" w:rsidRPr="00232461" w:rsidRDefault="00232461" w:rsidP="00232461">
                    <w:pPr>
                      <w:spacing w:line="218" w:lineRule="auto"/>
                      <w:ind w:left="141" w:right="159"/>
                      <w:jc w:val="center"/>
                      <w:rPr>
                        <w:b/>
                        <w:color w:val="231F20"/>
                        <w:sz w:val="17"/>
                      </w:rPr>
                    </w:pPr>
                    <w:r w:rsidRPr="00232461">
                      <w:rPr>
                        <w:b/>
                        <w:color w:val="231F20"/>
                        <w:sz w:val="17"/>
                      </w:rPr>
                      <w:t>Phân tích dữ liệu lớn/Hadoop</w:t>
                    </w:r>
                  </w:p>
                  <w:p w14:paraId="313AEA87" w14:textId="79CEA0DF" w:rsidR="00854B0D" w:rsidRDefault="00232461" w:rsidP="00232461">
                    <w:pPr>
                      <w:spacing w:line="218" w:lineRule="auto"/>
                      <w:ind w:left="141" w:right="159"/>
                      <w:jc w:val="center"/>
                      <w:rPr>
                        <w:rFonts w:ascii="Trebuchet MS"/>
                        <w:b/>
                        <w:sz w:val="17"/>
                      </w:rPr>
                    </w:pPr>
                    <w:r w:rsidRPr="00232461">
                      <w:rPr>
                        <w:b/>
                        <w:color w:val="231F20"/>
                        <w:sz w:val="17"/>
                      </w:rPr>
                      <w:t>/NoSQL/Trực</w:t>
                    </w:r>
                    <w:r w:rsidRPr="00232461">
                      <w:rPr>
                        <w:rFonts w:ascii="Trebuchet MS"/>
                        <w:b/>
                        <w:color w:val="231F20"/>
                        <w:sz w:val="17"/>
                      </w:rPr>
                      <w:t xml:space="preserve"> quan h</w:t>
                    </w:r>
                    <w:r w:rsidRPr="00232461">
                      <w:rPr>
                        <w:rFonts w:ascii="Trebuchet MS"/>
                        <w:b/>
                        <w:color w:val="231F20"/>
                        <w:sz w:val="17"/>
                      </w:rPr>
                      <w:t>ó</w:t>
                    </w:r>
                    <w:r w:rsidRPr="00232461">
                      <w:rPr>
                        <w:rFonts w:ascii="Trebuchet MS"/>
                        <w:b/>
                        <w:color w:val="231F20"/>
                        <w:sz w:val="17"/>
                      </w:rPr>
                      <w:t>a d</w:t>
                    </w:r>
                    <w:r w:rsidRPr="00232461">
                      <w:rPr>
                        <w:rFonts w:ascii="Trebuchet MS"/>
                        <w:b/>
                        <w:color w:val="231F20"/>
                        <w:sz w:val="17"/>
                      </w:rPr>
                      <w:t>ữ</w:t>
                    </w:r>
                    <w:r w:rsidRPr="00232461">
                      <w:rPr>
                        <w:rFonts w:ascii="Trebuchet MS"/>
                        <w:b/>
                        <w:color w:val="231F20"/>
                        <w:sz w:val="17"/>
                      </w:rPr>
                      <w:t xml:space="preserve"> li</w:t>
                    </w:r>
                    <w:r w:rsidRPr="00232461">
                      <w:rPr>
                        <w:rFonts w:ascii="Trebuchet MS"/>
                        <w:b/>
                        <w:color w:val="231F20"/>
                        <w:sz w:val="17"/>
                      </w:rPr>
                      <w:t>ệ</w:t>
                    </w:r>
                    <w:r w:rsidRPr="00232461">
                      <w:rPr>
                        <w:rFonts w:ascii="Trebuchet MS"/>
                        <w:b/>
                        <w:color w:val="231F20"/>
                        <w:sz w:val="17"/>
                      </w:rPr>
                      <w:t>u</w:t>
                    </w:r>
                  </w:p>
                </w:txbxContent>
              </v:textbox>
            </v:shape>
            <v:shape id="_x0000_s2670" type="#_x0000_t202" style="position:absolute;left:7736;top:1816;width:951;height:215" filled="f" stroked="f">
              <v:textbox style="mso-next-textbox:#_x0000_s2670" inset="0,0,0,0">
                <w:txbxContent>
                  <w:p w14:paraId="17E7538A" w14:textId="7BF36455" w:rsidR="00854B0D" w:rsidRDefault="00232461">
                    <w:pPr>
                      <w:spacing w:line="206" w:lineRule="exact"/>
                      <w:rPr>
                        <w:rFonts w:ascii="Trebuchet MS"/>
                        <w:b/>
                        <w:sz w:val="18"/>
                      </w:rPr>
                    </w:pPr>
                    <w:r w:rsidRPr="00232461">
                      <w:rPr>
                        <w:b/>
                        <w:color w:val="231F20"/>
                        <w:w w:val="95"/>
                        <w:sz w:val="18"/>
                      </w:rPr>
                      <w:t>Trang tổng</w:t>
                    </w:r>
                    <w:r w:rsidRPr="00232461">
                      <w:rPr>
                        <w:rFonts w:ascii="Trebuchet MS"/>
                        <w:b/>
                        <w:color w:val="231F20"/>
                        <w:w w:val="95"/>
                        <w:sz w:val="18"/>
                      </w:rPr>
                      <w:t xml:space="preserve"> quan</w:t>
                    </w:r>
                  </w:p>
                </w:txbxContent>
              </v:textbox>
            </v:shape>
            <v:shape id="_x0000_s2669" type="#_x0000_t202" style="position:absolute;left:6412;top:1816;width:811;height:431" filled="f" stroked="f">
              <v:textbox style="mso-next-textbox:#_x0000_s2669" inset="0,0,0,0">
                <w:txbxContent>
                  <w:p w14:paraId="669CC2CE" w14:textId="3655F1FA" w:rsidR="00854B0D" w:rsidRDefault="00232461">
                    <w:pPr>
                      <w:spacing w:line="247" w:lineRule="auto"/>
                      <w:ind w:left="30" w:right="2" w:hanging="31"/>
                      <w:rPr>
                        <w:rFonts w:ascii="Trebuchet MS"/>
                        <w:b/>
                        <w:sz w:val="18"/>
                      </w:rPr>
                    </w:pPr>
                    <w:r w:rsidRPr="00232461">
                      <w:rPr>
                        <w:b/>
                        <w:color w:val="231F20"/>
                        <w:w w:val="90"/>
                        <w:sz w:val="18"/>
                      </w:rPr>
                      <w:t>Báo cáo doanh</w:t>
                    </w:r>
                    <w:r w:rsidRPr="00232461">
                      <w:rPr>
                        <w:rFonts w:ascii="Trebuchet MS"/>
                        <w:b/>
                        <w:color w:val="231F20"/>
                        <w:w w:val="90"/>
                        <w:sz w:val="18"/>
                      </w:rPr>
                      <w:t xml:space="preserve"> nghi</w:t>
                    </w:r>
                    <w:r w:rsidRPr="00232461">
                      <w:rPr>
                        <w:rFonts w:ascii="Trebuchet MS"/>
                        <w:b/>
                        <w:color w:val="231F20"/>
                        <w:w w:val="90"/>
                        <w:sz w:val="18"/>
                      </w:rPr>
                      <w:t>ệ</w:t>
                    </w:r>
                    <w:r w:rsidRPr="00232461">
                      <w:rPr>
                        <w:rFonts w:ascii="Trebuchet MS"/>
                        <w:b/>
                        <w:color w:val="231F20"/>
                        <w:w w:val="90"/>
                        <w:sz w:val="18"/>
                      </w:rPr>
                      <w:t>p</w:t>
                    </w:r>
                  </w:p>
                </w:txbxContent>
              </v:textbox>
            </v:shape>
            <v:shape id="_x0000_s2668" type="#_x0000_t202" style="position:absolute;left:4635;top:1816;width:1041;height:215" filled="f" stroked="f">
              <v:textbox style="mso-next-textbox:#_x0000_s2668" inset="0,0,0,0">
                <w:txbxContent>
                  <w:p w14:paraId="042ACB8E" w14:textId="4CDFE07D" w:rsidR="00854B0D" w:rsidRPr="00232461" w:rsidRDefault="00232461">
                    <w:pPr>
                      <w:spacing w:line="206" w:lineRule="exact"/>
                      <w:rPr>
                        <w:b/>
                        <w:sz w:val="18"/>
                      </w:rPr>
                    </w:pPr>
                    <w:r w:rsidRPr="00232461">
                      <w:rPr>
                        <w:b/>
                        <w:color w:val="231F20"/>
                        <w:w w:val="90"/>
                        <w:sz w:val="18"/>
                      </w:rPr>
                      <w:t>Bảng tính</w:t>
                    </w:r>
                  </w:p>
                </w:txbxContent>
              </v:textbox>
            </v:shape>
            <v:shape id="_x0000_s2667" type="#_x0000_t202" style="position:absolute;left:3017;top:1816;width:931;height:431" filled="f" stroked="f">
              <v:textbox style="mso-next-textbox:#_x0000_s2667" inset="0,0,0,0">
                <w:txbxContent>
                  <w:p w14:paraId="53B48E66" w14:textId="6C24E347" w:rsidR="00854B0D" w:rsidRPr="00232461" w:rsidRDefault="00232461">
                    <w:pPr>
                      <w:spacing w:line="247" w:lineRule="auto"/>
                      <w:ind w:left="90" w:hanging="90"/>
                      <w:rPr>
                        <w:b/>
                        <w:sz w:val="18"/>
                      </w:rPr>
                    </w:pPr>
                    <w:r w:rsidRPr="00232461">
                      <w:rPr>
                        <w:b/>
                        <w:color w:val="231F20"/>
                        <w:w w:val="90"/>
                        <w:sz w:val="18"/>
                      </w:rPr>
                      <w:t>báo cáo tập trung</w:t>
                    </w:r>
                  </w:p>
                </w:txbxContent>
              </v:textbox>
            </v:shape>
            <v:shape id="_x0000_s2666" type="#_x0000_t202" style="position:absolute;left:9563;top:1303;width:1231;height:215" filled="f" stroked="f">
              <v:textbox style="mso-next-textbox:#_x0000_s2666" inset="0,0,0,0">
                <w:txbxContent>
                  <w:p w14:paraId="19747636" w14:textId="77777777" w:rsidR="00854B0D" w:rsidRDefault="00C536FB">
                    <w:pPr>
                      <w:spacing w:line="206" w:lineRule="exact"/>
                      <w:rPr>
                        <w:rFonts w:ascii="Trebuchet MS"/>
                        <w:b/>
                        <w:sz w:val="18"/>
                      </w:rPr>
                    </w:pPr>
                    <w:r>
                      <w:rPr>
                        <w:rFonts w:ascii="Trebuchet MS"/>
                        <w:b/>
                        <w:color w:val="231F20"/>
                        <w:w w:val="90"/>
                        <w:sz w:val="18"/>
                      </w:rPr>
                      <w:t>2010s</w:t>
                    </w:r>
                    <w:r>
                      <w:rPr>
                        <w:rFonts w:ascii="Trebuchet MS"/>
                        <w:b/>
                        <w:color w:val="231F20"/>
                        <w:spacing w:val="9"/>
                        <w:w w:val="90"/>
                        <w:sz w:val="18"/>
                      </w:rPr>
                      <w:t xml:space="preserve"> </w:t>
                    </w:r>
                    <w:r>
                      <w:rPr>
                        <w:rFonts w:ascii="Trebuchet MS"/>
                        <w:b/>
                        <w:color w:val="231F20"/>
                        <w:w w:val="90"/>
                        <w:sz w:val="18"/>
                      </w:rPr>
                      <w:t>-</w:t>
                    </w:r>
                    <w:r>
                      <w:rPr>
                        <w:rFonts w:ascii="Trebuchet MS"/>
                        <w:b/>
                        <w:color w:val="231F20"/>
                        <w:spacing w:val="9"/>
                        <w:w w:val="90"/>
                        <w:sz w:val="18"/>
                      </w:rPr>
                      <w:t xml:space="preserve"> </w:t>
                    </w:r>
                    <w:r>
                      <w:rPr>
                        <w:rFonts w:ascii="Trebuchet MS"/>
                        <w:b/>
                        <w:color w:val="231F20"/>
                        <w:w w:val="90"/>
                        <w:sz w:val="18"/>
                      </w:rPr>
                      <w:t>Present</w:t>
                    </w:r>
                  </w:p>
                </w:txbxContent>
              </v:textbox>
            </v:shape>
            <v:shape id="_x0000_s2665" type="#_x0000_t202" style="position:absolute;left:8119;top:1313;width:491;height:215" filled="f" stroked="f">
              <v:textbox style="mso-next-textbox:#_x0000_s2665" inset="0,0,0,0">
                <w:txbxContent>
                  <w:p w14:paraId="0A010760" w14:textId="77777777" w:rsidR="00854B0D" w:rsidRDefault="00C536FB">
                    <w:pPr>
                      <w:spacing w:line="206" w:lineRule="exact"/>
                      <w:rPr>
                        <w:rFonts w:ascii="Trebuchet MS"/>
                        <w:b/>
                        <w:sz w:val="18"/>
                      </w:rPr>
                    </w:pPr>
                    <w:r>
                      <w:rPr>
                        <w:rFonts w:ascii="Trebuchet MS"/>
                        <w:b/>
                        <w:color w:val="231F20"/>
                        <w:w w:val="95"/>
                        <w:sz w:val="18"/>
                      </w:rPr>
                      <w:t>2000s</w:t>
                    </w:r>
                  </w:p>
                </w:txbxContent>
              </v:textbox>
            </v:shape>
            <v:shape id="_x0000_s2664" type="#_x0000_t202" style="position:absolute;left:6632;top:1313;width:491;height:215" filled="f" stroked="f">
              <v:textbox style="mso-next-textbox:#_x0000_s2664" inset="0,0,0,0">
                <w:txbxContent>
                  <w:p w14:paraId="5111B5A4" w14:textId="77777777" w:rsidR="00854B0D" w:rsidRDefault="00C536FB">
                    <w:pPr>
                      <w:spacing w:line="206" w:lineRule="exact"/>
                      <w:rPr>
                        <w:rFonts w:ascii="Trebuchet MS"/>
                        <w:b/>
                        <w:sz w:val="18"/>
                      </w:rPr>
                    </w:pPr>
                    <w:r>
                      <w:rPr>
                        <w:rFonts w:ascii="Trebuchet MS"/>
                        <w:b/>
                        <w:color w:val="231F20"/>
                        <w:w w:val="95"/>
                        <w:sz w:val="18"/>
                      </w:rPr>
                      <w:t>1990s</w:t>
                    </w:r>
                  </w:p>
                </w:txbxContent>
              </v:textbox>
            </v:shape>
            <v:shape id="_x0000_s2663" type="#_x0000_t202" style="position:absolute;left:4964;top:1313;width:491;height:215" filled="f" stroked="f">
              <v:textbox style="mso-next-textbox:#_x0000_s2663" inset="0,0,0,0">
                <w:txbxContent>
                  <w:p w14:paraId="4A15546C" w14:textId="77777777" w:rsidR="00854B0D" w:rsidRDefault="00C536FB">
                    <w:pPr>
                      <w:spacing w:line="206" w:lineRule="exact"/>
                      <w:rPr>
                        <w:rFonts w:ascii="Trebuchet MS"/>
                        <w:b/>
                        <w:sz w:val="18"/>
                      </w:rPr>
                    </w:pPr>
                    <w:r>
                      <w:rPr>
                        <w:rFonts w:ascii="Trebuchet MS"/>
                        <w:b/>
                        <w:color w:val="231F20"/>
                        <w:w w:val="95"/>
                        <w:sz w:val="18"/>
                      </w:rPr>
                      <w:t>1980s</w:t>
                    </w:r>
                  </w:p>
                </w:txbxContent>
              </v:textbox>
            </v:shape>
            <v:shape id="_x0000_s2662" type="#_x0000_t202" style="position:absolute;left:3239;top:1313;width:491;height:215" filled="f" stroked="f">
              <v:textbox style="mso-next-textbox:#_x0000_s2662" inset="0,0,0,0">
                <w:txbxContent>
                  <w:p w14:paraId="5AEB559B" w14:textId="77777777" w:rsidR="00854B0D" w:rsidRDefault="00C536FB">
                    <w:pPr>
                      <w:spacing w:line="206" w:lineRule="exact"/>
                      <w:rPr>
                        <w:rFonts w:ascii="Trebuchet MS"/>
                        <w:b/>
                        <w:sz w:val="18"/>
                      </w:rPr>
                    </w:pPr>
                    <w:r>
                      <w:rPr>
                        <w:rFonts w:ascii="Trebuchet MS"/>
                        <w:b/>
                        <w:color w:val="231F20"/>
                        <w:w w:val="95"/>
                        <w:sz w:val="18"/>
                      </w:rPr>
                      <w:t>1970s</w:t>
                    </w:r>
                  </w:p>
                </w:txbxContent>
              </v:textbox>
            </v:shape>
            <v:shape id="_x0000_s2661" type="#_x0000_t202" style="position:absolute;left:2100;top:294;width:10080;height:327" fillcolor="#9a9158" stroked="f">
              <v:textbox style="mso-next-textbox:#_x0000_s2661" inset="0,0,0,0">
                <w:txbxContent>
                  <w:p w14:paraId="5FE5AADE" w14:textId="41CF3D4F" w:rsidR="00854B0D" w:rsidRDefault="00232461">
                    <w:pPr>
                      <w:spacing w:before="19"/>
                      <w:ind w:left="152"/>
                      <w:rPr>
                        <w:rFonts w:ascii="Trebuchet MS"/>
                        <w:sz w:val="24"/>
                      </w:rPr>
                    </w:pPr>
                    <w:r w:rsidRPr="00232461">
                      <w:rPr>
                        <w:rFonts w:ascii="Trebuchet MS"/>
                        <w:color w:val="FFFFFF"/>
                        <w:w w:val="95"/>
                        <w:sz w:val="24"/>
                      </w:rPr>
                      <w:t>H</w:t>
                    </w:r>
                    <w:r w:rsidRPr="00232461">
                      <w:rPr>
                        <w:rFonts w:ascii="Trebuchet MS"/>
                        <w:color w:val="FFFFFF"/>
                        <w:w w:val="95"/>
                        <w:sz w:val="24"/>
                      </w:rPr>
                      <w:t>Ì</w:t>
                    </w:r>
                    <w:r w:rsidRPr="00232461">
                      <w:rPr>
                        <w:rFonts w:ascii="Trebuchet MS"/>
                        <w:color w:val="FFFFFF"/>
                        <w:w w:val="95"/>
                        <w:sz w:val="24"/>
                      </w:rPr>
                      <w:t>NH 13.2 S</w:t>
                    </w:r>
                    <w:r w:rsidRPr="00232461">
                      <w:rPr>
                        <w:rFonts w:ascii="Trebuchet MS"/>
                        <w:color w:val="FFFFFF"/>
                        <w:w w:val="95"/>
                        <w:sz w:val="24"/>
                      </w:rPr>
                      <w:t>Ự</w:t>
                    </w:r>
                    <w:r w:rsidRPr="00232461">
                      <w:rPr>
                        <w:rFonts w:ascii="Trebuchet MS"/>
                        <w:color w:val="FFFFFF"/>
                        <w:w w:val="95"/>
                        <w:sz w:val="24"/>
                      </w:rPr>
                      <w:t xml:space="preserve"> PH</w:t>
                    </w:r>
                    <w:r w:rsidRPr="00232461">
                      <w:rPr>
                        <w:rFonts w:ascii="Trebuchet MS"/>
                        <w:color w:val="FFFFFF"/>
                        <w:w w:val="95"/>
                        <w:sz w:val="24"/>
                      </w:rPr>
                      <w:t>Á</w:t>
                    </w:r>
                    <w:r w:rsidRPr="00232461">
                      <w:rPr>
                        <w:rFonts w:ascii="Trebuchet MS"/>
                        <w:color w:val="FFFFFF"/>
                        <w:w w:val="95"/>
                        <w:sz w:val="24"/>
                      </w:rPr>
                      <w:t>T TRI</w:t>
                    </w:r>
                    <w:r w:rsidRPr="00232461">
                      <w:rPr>
                        <w:rFonts w:ascii="Trebuchet MS"/>
                        <w:color w:val="FFFFFF"/>
                        <w:w w:val="95"/>
                        <w:sz w:val="24"/>
                      </w:rPr>
                      <w:t>Ể</w:t>
                    </w:r>
                    <w:r w:rsidRPr="00232461">
                      <w:rPr>
                        <w:rFonts w:ascii="Trebuchet MS"/>
                        <w:color w:val="FFFFFF"/>
                        <w:w w:val="95"/>
                        <w:sz w:val="24"/>
                      </w:rPr>
                      <w:t>N C</w:t>
                    </w:r>
                    <w:r w:rsidRPr="00232461">
                      <w:rPr>
                        <w:rFonts w:ascii="Trebuchet MS"/>
                        <w:color w:val="FFFFFF"/>
                        <w:w w:val="95"/>
                        <w:sz w:val="24"/>
                      </w:rPr>
                      <w:t>Ủ</w:t>
                    </w:r>
                    <w:r w:rsidRPr="00232461">
                      <w:rPr>
                        <w:rFonts w:ascii="Trebuchet MS"/>
                        <w:color w:val="FFFFFF"/>
                        <w:w w:val="95"/>
                        <w:sz w:val="24"/>
                      </w:rPr>
                      <w:t>A C</w:t>
                    </w:r>
                    <w:r w:rsidRPr="00232461">
                      <w:rPr>
                        <w:rFonts w:ascii="Trebuchet MS"/>
                        <w:color w:val="FFFFFF"/>
                        <w:w w:val="95"/>
                        <w:sz w:val="24"/>
                      </w:rPr>
                      <w:t>Á</w:t>
                    </w:r>
                    <w:r w:rsidRPr="00232461">
                      <w:rPr>
                        <w:rFonts w:ascii="Trebuchet MS"/>
                        <w:color w:val="FFFFFF"/>
                        <w:w w:val="95"/>
                        <w:sz w:val="24"/>
                      </w:rPr>
                      <w:t>C H</w:t>
                    </w:r>
                    <w:r w:rsidRPr="00232461">
                      <w:rPr>
                        <w:rFonts w:ascii="Trebuchet MS"/>
                        <w:color w:val="FFFFFF"/>
                        <w:w w:val="95"/>
                        <w:sz w:val="24"/>
                      </w:rPr>
                      <w:t>Ì</w:t>
                    </w:r>
                    <w:r w:rsidRPr="00232461">
                      <w:rPr>
                        <w:rFonts w:ascii="Trebuchet MS"/>
                        <w:color w:val="FFFFFF"/>
                        <w:w w:val="95"/>
                        <w:sz w:val="24"/>
                      </w:rPr>
                      <w:t>NH TH</w:t>
                    </w:r>
                    <w:r w:rsidRPr="00232461">
                      <w:rPr>
                        <w:rFonts w:ascii="Trebuchet MS"/>
                        <w:color w:val="FFFFFF"/>
                        <w:w w:val="95"/>
                        <w:sz w:val="24"/>
                      </w:rPr>
                      <w:t>Ứ</w:t>
                    </w:r>
                    <w:r w:rsidRPr="00232461">
                      <w:rPr>
                        <w:rFonts w:ascii="Trebuchet MS"/>
                        <w:color w:val="FFFFFF"/>
                        <w:w w:val="95"/>
                        <w:sz w:val="24"/>
                      </w:rPr>
                      <w:t>C PH</w:t>
                    </w:r>
                    <w:r w:rsidRPr="00232461">
                      <w:rPr>
                        <w:rFonts w:ascii="Trebuchet MS"/>
                        <w:color w:val="FFFFFF"/>
                        <w:w w:val="95"/>
                        <w:sz w:val="24"/>
                      </w:rPr>
                      <w:t>Ổ</w:t>
                    </w:r>
                    <w:r w:rsidRPr="00232461">
                      <w:rPr>
                        <w:rFonts w:ascii="Trebuchet MS"/>
                        <w:color w:val="FFFFFF"/>
                        <w:w w:val="95"/>
                        <w:sz w:val="24"/>
                      </w:rPr>
                      <w:t xml:space="preserve"> BI</w:t>
                    </w:r>
                    <w:r w:rsidRPr="00232461">
                      <w:rPr>
                        <w:rFonts w:ascii="Trebuchet MS"/>
                        <w:color w:val="FFFFFF"/>
                        <w:w w:val="95"/>
                        <w:sz w:val="24"/>
                      </w:rPr>
                      <w:t>Ế</w:t>
                    </w:r>
                    <w:r w:rsidRPr="00232461">
                      <w:rPr>
                        <w:rFonts w:ascii="Trebuchet MS"/>
                        <w:color w:val="FFFFFF"/>
                        <w:w w:val="95"/>
                        <w:sz w:val="24"/>
                      </w:rPr>
                      <w:t>N TH</w:t>
                    </w:r>
                    <w:r w:rsidRPr="00232461">
                      <w:rPr>
                        <w:rFonts w:ascii="Trebuchet MS"/>
                        <w:color w:val="FFFFFF"/>
                        <w:w w:val="95"/>
                        <w:sz w:val="24"/>
                      </w:rPr>
                      <w:t>Ô</w:t>
                    </w:r>
                    <w:r w:rsidRPr="00232461">
                      <w:rPr>
                        <w:rFonts w:ascii="Trebuchet MS"/>
                        <w:color w:val="FFFFFF"/>
                        <w:w w:val="95"/>
                        <w:sz w:val="24"/>
                      </w:rPr>
                      <w:t>NG TIN BI</w:t>
                    </w:r>
                  </w:p>
                </w:txbxContent>
              </v:textbox>
            </v:shape>
            <w10:wrap type="topAndBottom" anchorx="page"/>
          </v:group>
        </w:pict>
      </w:r>
    </w:p>
    <w:p w14:paraId="6C0118E4" w14:textId="77777777" w:rsidR="00854B0D" w:rsidRPr="000A77CC" w:rsidRDefault="00854B0D">
      <w:pPr>
        <w:sectPr w:rsidR="00854B0D" w:rsidRPr="000A77CC">
          <w:pgSz w:w="13560" w:h="16980"/>
          <w:pgMar w:top="660" w:right="180" w:bottom="660" w:left="180" w:header="0" w:footer="463" w:gutter="0"/>
          <w:cols w:space="720"/>
        </w:sectPr>
      </w:pPr>
    </w:p>
    <w:p w14:paraId="0124C98F" w14:textId="77777777" w:rsidR="00854B0D" w:rsidRPr="000A77CC" w:rsidRDefault="00854B0D">
      <w:pPr>
        <w:pStyle w:val="BodyText"/>
        <w:rPr>
          <w:sz w:val="20"/>
        </w:rPr>
      </w:pPr>
    </w:p>
    <w:p w14:paraId="7B55279F" w14:textId="77777777" w:rsidR="00854B0D" w:rsidRPr="000A77CC" w:rsidRDefault="00854B0D">
      <w:pPr>
        <w:pStyle w:val="BodyText"/>
        <w:rPr>
          <w:sz w:val="20"/>
        </w:rPr>
      </w:pPr>
    </w:p>
    <w:p w14:paraId="0CDDF334" w14:textId="77777777" w:rsidR="00854B0D" w:rsidRPr="000A77CC" w:rsidRDefault="00854B0D">
      <w:pPr>
        <w:pStyle w:val="BodyText"/>
        <w:spacing w:before="10"/>
        <w:rPr>
          <w:sz w:val="18"/>
        </w:rPr>
      </w:pPr>
    </w:p>
    <w:p w14:paraId="39C7DB3F" w14:textId="251B4D2D" w:rsidR="00854B0D" w:rsidRPr="000A77CC" w:rsidRDefault="00C536FB">
      <w:pPr>
        <w:ind w:left="1208"/>
        <w:rPr>
          <w:sz w:val="20"/>
        </w:rPr>
      </w:pPr>
      <w:r w:rsidRPr="000A77CC">
        <w:rPr>
          <w:b/>
          <w:color w:val="2C6682"/>
          <w:spacing w:val="-1"/>
          <w:w w:val="95"/>
          <w:sz w:val="20"/>
        </w:rPr>
        <w:t>600</w:t>
      </w:r>
      <w:r w:rsidRPr="000A77CC">
        <w:rPr>
          <w:b/>
          <w:color w:val="2C6682"/>
          <w:spacing w:val="86"/>
          <w:sz w:val="20"/>
        </w:rPr>
        <w:t xml:space="preserve"> </w:t>
      </w:r>
      <w:r w:rsidR="00CB2921" w:rsidRPr="000A77CC">
        <w:rPr>
          <w:color w:val="231F20"/>
          <w:spacing w:val="-1"/>
          <w:w w:val="95"/>
          <w:sz w:val="20"/>
        </w:rPr>
        <w:t>Phần 4 Khái niệm cơ sở dữ liệu nâng cao</w:t>
      </w:r>
    </w:p>
    <w:p w14:paraId="4332D30F" w14:textId="77777777" w:rsidR="00854B0D" w:rsidRPr="000A77CC" w:rsidRDefault="00000000">
      <w:pPr>
        <w:pStyle w:val="BodyText"/>
        <w:spacing w:before="6"/>
        <w:rPr>
          <w:sz w:val="13"/>
        </w:rPr>
      </w:pPr>
      <w:r>
        <w:pict w14:anchorId="5BFD3C06">
          <v:group id="_x0000_s2654" style="position:absolute;margin-left:62.95pt;margin-top:9.8pt;width:510.1pt;height:48.5pt;z-index:-251607552;mso-wrap-distance-left:0;mso-wrap-distance-right:0;mso-position-horizontal-relative:page" coordorigin="1259,196" coordsize="10202,970">
            <v:rect id="_x0000_s2659" style="position:absolute;left:1380;top:312;width:10080;height:855" fillcolor="#c6d2dc" stroked="f"/>
            <v:shape id="_x0000_s2658" type="#_x0000_t75" style="position:absolute;left:1258;top:196;width:828;height:828">
              <v:imagedata r:id="rId22" o:title=""/>
            </v:shape>
            <v:shape id="_x0000_s2657" style="position:absolute;left:1473;top:362;width:383;height:478" coordorigin="1473,362" coordsize="383,478" path="m1815,362r-302,l1490,363r-12,4l1474,379r-1,23l1473,800r1,23l1478,835r12,4l1513,840r302,l1838,839r12,-4l1855,823r,-23l1855,402r,-23l1850,367r-12,-4l1815,362xe" fillcolor="#2c6682" stroked="f">
              <v:path arrowok="t"/>
            </v:shape>
            <v:shape id="_x0000_s2656" type="#_x0000_t75" style="position:absolute;left:1516;top:406;width:418;height:517">
              <v:imagedata r:id="rId23" o:title=""/>
            </v:shape>
            <v:shape id="_x0000_s2655" type="#_x0000_t202" style="position:absolute;left:1380;top:312;width:10080;height:855" filled="f" stroked="f">
              <v:textbox style="mso-next-textbox:#_x0000_s2655" inset="0,0,0,0">
                <w:txbxContent>
                  <w:p w14:paraId="6EE34822" w14:textId="77777777" w:rsidR="0083156E" w:rsidRDefault="0083156E" w:rsidP="0083156E">
                    <w:pPr>
                      <w:spacing w:line="218" w:lineRule="exact"/>
                      <w:ind w:left="828"/>
                      <w:contextualSpacing/>
                      <w:rPr>
                        <w:color w:val="2C6682"/>
                        <w:sz w:val="26"/>
                        <w:szCs w:val="26"/>
                      </w:rPr>
                    </w:pPr>
                    <w:r w:rsidRPr="0083156E">
                      <w:rPr>
                        <w:color w:val="2C6682"/>
                        <w:sz w:val="26"/>
                        <w:szCs w:val="26"/>
                      </w:rPr>
                      <w:t xml:space="preserve">Ghi chú </w:t>
                    </w:r>
                  </w:p>
                  <w:p w14:paraId="63B738A4" w14:textId="77777777" w:rsidR="0083156E" w:rsidRPr="0083156E" w:rsidRDefault="0083156E" w:rsidP="0083156E">
                    <w:pPr>
                      <w:spacing w:line="218" w:lineRule="exact"/>
                      <w:ind w:left="828"/>
                      <w:contextualSpacing/>
                      <w:rPr>
                        <w:color w:val="2C6682"/>
                        <w:sz w:val="26"/>
                        <w:szCs w:val="26"/>
                      </w:rPr>
                    </w:pPr>
                  </w:p>
                  <w:p w14:paraId="59544FC8" w14:textId="0E88919C" w:rsidR="00854B0D" w:rsidRPr="0083156E" w:rsidRDefault="0083156E" w:rsidP="0083156E">
                    <w:pPr>
                      <w:spacing w:line="218" w:lineRule="exact"/>
                      <w:ind w:left="828"/>
                      <w:contextualSpacing/>
                      <w:rPr>
                        <w:sz w:val="26"/>
                        <w:szCs w:val="26"/>
                      </w:rPr>
                    </w:pPr>
                    <w:r w:rsidRPr="0083156E">
                      <w:rPr>
                        <w:color w:val="2C6682"/>
                        <w:sz w:val="26"/>
                        <w:szCs w:val="26"/>
                      </w:rPr>
                      <w:t xml:space="preserve">Môi trường OLAP được </w:t>
                    </w:r>
                    <w:r>
                      <w:rPr>
                        <w:color w:val="2C6682"/>
                        <w:sz w:val="26"/>
                        <w:szCs w:val="26"/>
                      </w:rPr>
                      <w:t>đ</w:t>
                    </w:r>
                    <w:r w:rsidRPr="0083156E">
                      <w:rPr>
                        <w:color w:val="2C6682"/>
                      </w:rPr>
                      <w:t xml:space="preserve">ề </w:t>
                    </w:r>
                    <w:r w:rsidRPr="0083156E">
                      <w:rPr>
                        <w:color w:val="2C6682"/>
                        <w:sz w:val="26"/>
                        <w:szCs w:val="26"/>
                      </w:rPr>
                      <w:t>cập trong ph</w:t>
                    </w:r>
                    <w:r w:rsidRPr="0083156E">
                      <w:rPr>
                        <w:color w:val="2C6682"/>
                      </w:rPr>
                      <w:t>ầ</w:t>
                    </w:r>
                    <w:r>
                      <w:rPr>
                        <w:color w:val="2C6682"/>
                        <w:sz w:val="26"/>
                        <w:szCs w:val="26"/>
                      </w:rPr>
                      <w:t xml:space="preserve">n </w:t>
                    </w:r>
                    <w:r w:rsidRPr="0083156E">
                      <w:rPr>
                        <w:color w:val="2C6682"/>
                        <w:sz w:val="26"/>
                        <w:szCs w:val="26"/>
                      </w:rPr>
                      <w:t xml:space="preserve"> 13-6 của chương này.</w:t>
                    </w:r>
                  </w:p>
                </w:txbxContent>
              </v:textbox>
            </v:shape>
            <w10:wrap type="topAndBottom" anchorx="page"/>
          </v:group>
        </w:pict>
      </w:r>
    </w:p>
    <w:p w14:paraId="0FD7B1C1" w14:textId="77777777" w:rsidR="00854B0D" w:rsidRPr="000A77CC" w:rsidRDefault="00854B0D">
      <w:pPr>
        <w:pStyle w:val="BodyText"/>
        <w:rPr>
          <w:sz w:val="24"/>
        </w:rPr>
      </w:pPr>
    </w:p>
    <w:p w14:paraId="60CB01A4" w14:textId="77777777" w:rsidR="00854B0D" w:rsidRPr="000A77CC" w:rsidRDefault="00854B0D">
      <w:pPr>
        <w:pStyle w:val="BodyText"/>
        <w:spacing w:before="8"/>
        <w:rPr>
          <w:sz w:val="34"/>
        </w:rPr>
      </w:pPr>
    </w:p>
    <w:p w14:paraId="4108B5E3" w14:textId="6BEFE558" w:rsidR="00A256BF" w:rsidRPr="000A77CC" w:rsidRDefault="00384F6A" w:rsidP="00A256BF">
      <w:pPr>
        <w:spacing w:before="135"/>
        <w:ind w:left="3585" w:right="1467" w:firstLine="263"/>
      </w:pPr>
      <w:r>
        <w:rPr>
          <w:color w:val="231F1F"/>
          <w:w w:val="105"/>
        </w:rPr>
        <w:t>C</w:t>
      </w:r>
      <w:r w:rsidR="00A256BF" w:rsidRPr="000A77CC">
        <w:rPr>
          <w:color w:val="231F1F"/>
          <w:w w:val="105"/>
        </w:rPr>
        <w:t>ông</w:t>
      </w:r>
      <w:r w:rsidR="00A256BF" w:rsidRPr="000A77CC">
        <w:rPr>
          <w:color w:val="231F1F"/>
          <w:spacing w:val="-6"/>
          <w:w w:val="105"/>
        </w:rPr>
        <w:t xml:space="preserve"> </w:t>
      </w:r>
      <w:r w:rsidR="00A256BF" w:rsidRPr="000A77CC">
        <w:rPr>
          <w:color w:val="231F1F"/>
          <w:w w:val="105"/>
        </w:rPr>
        <w:t>nghệ</w:t>
      </w:r>
      <w:r w:rsidR="00A256BF" w:rsidRPr="000A77CC">
        <w:rPr>
          <w:color w:val="231F1F"/>
          <w:spacing w:val="-6"/>
          <w:w w:val="105"/>
        </w:rPr>
        <w:t xml:space="preserve"> </w:t>
      </w:r>
      <w:r w:rsidR="00A256BF" w:rsidRPr="000A77CC">
        <w:rPr>
          <w:color w:val="231F1F"/>
          <w:w w:val="105"/>
        </w:rPr>
        <w:t>BI</w:t>
      </w:r>
      <w:r w:rsidR="00A256BF" w:rsidRPr="000A77CC">
        <w:rPr>
          <w:color w:val="231F1F"/>
          <w:spacing w:val="-6"/>
          <w:w w:val="105"/>
        </w:rPr>
        <w:t xml:space="preserve"> </w:t>
      </w:r>
      <w:r w:rsidR="00A256BF" w:rsidRPr="000A77CC">
        <w:rPr>
          <w:color w:val="231F1F"/>
          <w:w w:val="105"/>
        </w:rPr>
        <w:t>di</w:t>
      </w:r>
      <w:r w:rsidR="00A256BF" w:rsidRPr="000A77CC">
        <w:rPr>
          <w:color w:val="231F1F"/>
          <w:spacing w:val="-6"/>
          <w:w w:val="105"/>
        </w:rPr>
        <w:t xml:space="preserve"> </w:t>
      </w:r>
      <w:r w:rsidR="00A256BF" w:rsidRPr="000A77CC">
        <w:rPr>
          <w:color w:val="231F1F"/>
          <w:w w:val="105"/>
        </w:rPr>
        <w:t>động</w:t>
      </w:r>
      <w:r w:rsidR="00A256BF" w:rsidRPr="000A77CC">
        <w:rPr>
          <w:color w:val="231F1F"/>
          <w:spacing w:val="-6"/>
          <w:w w:val="105"/>
        </w:rPr>
        <w:t xml:space="preserve"> </w:t>
      </w:r>
      <w:r w:rsidR="00A256BF" w:rsidRPr="000A77CC">
        <w:rPr>
          <w:color w:val="231F1F"/>
          <w:w w:val="105"/>
        </w:rPr>
        <w:t>sẵn</w:t>
      </w:r>
      <w:r w:rsidR="00A256BF" w:rsidRPr="000A77CC">
        <w:rPr>
          <w:color w:val="231F1F"/>
          <w:spacing w:val="-6"/>
          <w:w w:val="105"/>
        </w:rPr>
        <w:t xml:space="preserve"> </w:t>
      </w:r>
      <w:r w:rsidR="00A256BF" w:rsidRPr="000A77CC">
        <w:rPr>
          <w:color w:val="231F1F"/>
          <w:w w:val="105"/>
        </w:rPr>
        <w:t>sàng</w:t>
      </w:r>
      <w:r w:rsidR="00A256BF" w:rsidRPr="000A77CC">
        <w:rPr>
          <w:color w:val="231F1F"/>
          <w:spacing w:val="-6"/>
          <w:w w:val="105"/>
        </w:rPr>
        <w:t xml:space="preserve"> </w:t>
      </w:r>
      <w:r w:rsidR="004973B2" w:rsidRPr="000A77CC">
        <w:rPr>
          <w:color w:val="231F1F"/>
          <w:w w:val="105"/>
        </w:rPr>
        <w:t>c</w:t>
      </w:r>
      <w:r w:rsidR="00A56E9F" w:rsidRPr="000A77CC">
        <w:rPr>
          <w:color w:val="231F1F"/>
          <w:w w:val="105"/>
        </w:rPr>
        <w:t>ó</w:t>
      </w:r>
      <w:r w:rsidR="00A256BF" w:rsidRPr="000A77CC">
        <w:rPr>
          <w:color w:val="231F1F"/>
          <w:spacing w:val="-6"/>
          <w:w w:val="105"/>
        </w:rPr>
        <w:t xml:space="preserve"> </w:t>
      </w:r>
      <w:r w:rsidR="00A256BF" w:rsidRPr="000A77CC">
        <w:rPr>
          <w:color w:val="231F1F"/>
          <w:w w:val="105"/>
        </w:rPr>
        <w:t>tá</w:t>
      </w:r>
      <w:r w:rsidR="004973B2" w:rsidRPr="000A77CC">
        <w:rPr>
          <w:color w:val="231F1F"/>
          <w:w w:val="105"/>
        </w:rPr>
        <w:t>c</w:t>
      </w:r>
      <w:r w:rsidR="00A256BF" w:rsidRPr="000A77CC">
        <w:rPr>
          <w:color w:val="231F1F"/>
          <w:spacing w:val="-6"/>
          <w:w w:val="105"/>
        </w:rPr>
        <w:t xml:space="preserve"> </w:t>
      </w:r>
      <w:r w:rsidR="00A256BF" w:rsidRPr="000A77CC">
        <w:rPr>
          <w:color w:val="231F1F"/>
          <w:w w:val="105"/>
        </w:rPr>
        <w:t>động</w:t>
      </w:r>
      <w:r w:rsidR="00A256BF" w:rsidRPr="000A77CC">
        <w:rPr>
          <w:color w:val="231F1F"/>
          <w:spacing w:val="-6"/>
          <w:w w:val="105"/>
        </w:rPr>
        <w:t xml:space="preserve"> </w:t>
      </w:r>
      <w:r w:rsidR="00A256BF" w:rsidRPr="000A77CC">
        <w:rPr>
          <w:color w:val="231F1F"/>
          <w:w w:val="105"/>
        </w:rPr>
        <w:t>đáng</w:t>
      </w:r>
      <w:r w:rsidR="00A256BF" w:rsidRPr="000A77CC">
        <w:rPr>
          <w:color w:val="231F1F"/>
          <w:spacing w:val="-6"/>
          <w:w w:val="105"/>
        </w:rPr>
        <w:t xml:space="preserve"> </w:t>
      </w:r>
      <w:r w:rsidR="00A256BF" w:rsidRPr="000A77CC">
        <w:rPr>
          <w:color w:val="231F1F"/>
          <w:w w:val="105"/>
        </w:rPr>
        <w:t>kể</w:t>
      </w:r>
      <w:r w:rsidR="00A256BF" w:rsidRPr="000A77CC">
        <w:rPr>
          <w:color w:val="231F1F"/>
          <w:spacing w:val="-6"/>
          <w:w w:val="105"/>
        </w:rPr>
        <w:t xml:space="preserve"> </w:t>
      </w:r>
      <w:r w:rsidR="00A256BF" w:rsidRPr="000A77CC">
        <w:rPr>
          <w:color w:val="231F1F"/>
          <w:w w:val="105"/>
        </w:rPr>
        <w:t>đến</w:t>
      </w:r>
      <w:r w:rsidR="00A256BF" w:rsidRPr="000A77CC">
        <w:rPr>
          <w:color w:val="231F1F"/>
          <w:spacing w:val="-6"/>
          <w:w w:val="105"/>
        </w:rPr>
        <w:t xml:space="preserve"> </w:t>
      </w:r>
      <w:r w:rsidR="004973B2" w:rsidRPr="000A77CC">
        <w:rPr>
          <w:color w:val="231F1F"/>
          <w:w w:val="105"/>
        </w:rPr>
        <w:t>c</w:t>
      </w:r>
      <w:r w:rsidR="00A256BF" w:rsidRPr="000A77CC">
        <w:rPr>
          <w:color w:val="231F1F"/>
          <w:w w:val="105"/>
        </w:rPr>
        <w:t>á</w:t>
      </w:r>
      <w:r w:rsidR="004973B2" w:rsidRPr="000A77CC">
        <w:rPr>
          <w:color w:val="231F1F"/>
          <w:w w:val="105"/>
        </w:rPr>
        <w:t>c</w:t>
      </w:r>
      <w:r w:rsidR="00A256BF" w:rsidRPr="000A77CC">
        <w:rPr>
          <w:color w:val="231F1F"/>
          <w:w w:val="105"/>
        </w:rPr>
        <w:t>h</w:t>
      </w:r>
      <w:r w:rsidR="00A256BF" w:rsidRPr="000A77CC">
        <w:rPr>
          <w:color w:val="231F1F"/>
          <w:spacing w:val="-6"/>
          <w:w w:val="105"/>
        </w:rPr>
        <w:t xml:space="preserve"> </w:t>
      </w:r>
      <w:r w:rsidR="00A256BF" w:rsidRPr="000A77CC">
        <w:rPr>
          <w:color w:val="231F1F"/>
          <w:w w:val="105"/>
        </w:rPr>
        <w:t>thứ</w:t>
      </w:r>
      <w:r w:rsidR="004973B2" w:rsidRPr="000A77CC">
        <w:rPr>
          <w:color w:val="231F1F"/>
          <w:w w:val="105"/>
        </w:rPr>
        <w:t>c</w:t>
      </w:r>
      <w:r w:rsidR="00A256BF" w:rsidRPr="000A77CC">
        <w:rPr>
          <w:color w:val="231F1F"/>
          <w:spacing w:val="-6"/>
          <w:w w:val="105"/>
        </w:rPr>
        <w:t xml:space="preserve"> </w:t>
      </w:r>
      <w:r w:rsidR="00A256BF" w:rsidRPr="000A77CC">
        <w:rPr>
          <w:color w:val="231F1F"/>
          <w:w w:val="105"/>
        </w:rPr>
        <w:t>phổ</w:t>
      </w:r>
      <w:r w:rsidR="00A256BF" w:rsidRPr="000A77CC">
        <w:rPr>
          <w:color w:val="231F1F"/>
          <w:spacing w:val="-6"/>
          <w:w w:val="105"/>
        </w:rPr>
        <w:t xml:space="preserve"> </w:t>
      </w:r>
      <w:r w:rsidR="00A256BF" w:rsidRPr="000A77CC">
        <w:rPr>
          <w:color w:val="231F1F"/>
          <w:w w:val="105"/>
        </w:rPr>
        <w:t>biến</w:t>
      </w:r>
      <w:r w:rsidR="00A256BF" w:rsidRPr="000A77CC">
        <w:rPr>
          <w:color w:val="231F1F"/>
          <w:spacing w:val="-6"/>
          <w:w w:val="105"/>
        </w:rPr>
        <w:t xml:space="preserve"> </w:t>
      </w:r>
      <w:r w:rsidR="00A256BF" w:rsidRPr="000A77CC">
        <w:rPr>
          <w:color w:val="231F1F"/>
          <w:w w:val="105"/>
        </w:rPr>
        <w:t>và</w:t>
      </w:r>
      <w:r w:rsidR="00A256BF" w:rsidRPr="000A77CC">
        <w:rPr>
          <w:color w:val="231F1F"/>
          <w:spacing w:val="-6"/>
          <w:w w:val="105"/>
        </w:rPr>
        <w:t xml:space="preserve"> </w:t>
      </w:r>
      <w:r w:rsidR="00A256BF" w:rsidRPr="000A77CC">
        <w:rPr>
          <w:color w:val="231F1F"/>
          <w:w w:val="105"/>
        </w:rPr>
        <w:t>xử</w:t>
      </w:r>
      <w:r w:rsidR="00A256BF" w:rsidRPr="000A77CC">
        <w:rPr>
          <w:color w:val="231F1F"/>
          <w:spacing w:val="-6"/>
          <w:w w:val="105"/>
        </w:rPr>
        <w:t xml:space="preserve"> </w:t>
      </w:r>
      <w:r w:rsidR="00A256BF" w:rsidRPr="000A77CC">
        <w:rPr>
          <w:color w:val="231F1F"/>
          <w:w w:val="105"/>
        </w:rPr>
        <w:t>lý</w:t>
      </w:r>
      <w:r w:rsidR="00A256BF" w:rsidRPr="000A77CC">
        <w:rPr>
          <w:color w:val="231F1F"/>
          <w:spacing w:val="-6"/>
          <w:w w:val="105"/>
        </w:rPr>
        <w:t xml:space="preserve"> </w:t>
      </w:r>
      <w:r w:rsidR="00A256BF" w:rsidRPr="000A77CC">
        <w:rPr>
          <w:color w:val="231F1F"/>
          <w:w w:val="105"/>
        </w:rPr>
        <w:t>thông</w:t>
      </w:r>
      <w:r w:rsidR="00A256BF" w:rsidRPr="000A77CC">
        <w:rPr>
          <w:color w:val="231F1F"/>
          <w:spacing w:val="-6"/>
          <w:w w:val="105"/>
        </w:rPr>
        <w:t xml:space="preserve"> </w:t>
      </w:r>
      <w:r w:rsidR="00A256BF" w:rsidRPr="000A77CC">
        <w:rPr>
          <w:color w:val="231F1F"/>
          <w:w w:val="105"/>
        </w:rPr>
        <w:t>tin</w:t>
      </w:r>
      <w:r w:rsidR="00A256BF" w:rsidRPr="000A77CC">
        <w:rPr>
          <w:color w:val="231F1F"/>
          <w:spacing w:val="-79"/>
          <w:w w:val="105"/>
        </w:rPr>
        <w:t xml:space="preserve"> </w:t>
      </w:r>
      <w:r w:rsidR="00A256BF" w:rsidRPr="000A77CC">
        <w:rPr>
          <w:color w:val="231F1F"/>
          <w:w w:val="105"/>
        </w:rPr>
        <w:t>BI.</w:t>
      </w:r>
      <w:r w:rsidR="00A256BF" w:rsidRPr="000A77CC">
        <w:rPr>
          <w:color w:val="231F1F"/>
          <w:spacing w:val="-7"/>
          <w:w w:val="105"/>
        </w:rPr>
        <w:t xml:space="preserve"> </w:t>
      </w:r>
      <w:r w:rsidR="00A256BF" w:rsidRPr="000A77CC">
        <w:rPr>
          <w:color w:val="231F1F"/>
          <w:w w:val="105"/>
        </w:rPr>
        <w:t>Nếu</w:t>
      </w:r>
      <w:r w:rsidR="00A256BF" w:rsidRPr="000A77CC">
        <w:rPr>
          <w:color w:val="231F1F"/>
          <w:spacing w:val="-7"/>
          <w:w w:val="105"/>
        </w:rPr>
        <w:t xml:space="preserve"> </w:t>
      </w:r>
      <w:r w:rsidR="00A256BF" w:rsidRPr="000A77CC">
        <w:rPr>
          <w:color w:val="231F1F"/>
          <w:w w:val="105"/>
        </w:rPr>
        <w:t>số</w:t>
      </w:r>
      <w:r w:rsidR="00A256BF" w:rsidRPr="000A77CC">
        <w:rPr>
          <w:color w:val="231F1F"/>
          <w:spacing w:val="-6"/>
          <w:w w:val="105"/>
        </w:rPr>
        <w:t xml:space="preserve"> </w:t>
      </w:r>
      <w:r w:rsidR="00A256BF" w:rsidRPr="000A77CC">
        <w:rPr>
          <w:color w:val="231F1F"/>
          <w:w w:val="105"/>
        </w:rPr>
        <w:t>lượng</w:t>
      </w:r>
      <w:r w:rsidR="00A256BF" w:rsidRPr="000A77CC">
        <w:rPr>
          <w:color w:val="231F1F"/>
          <w:spacing w:val="-7"/>
          <w:w w:val="105"/>
        </w:rPr>
        <w:t xml:space="preserve"> </w:t>
      </w:r>
      <w:r w:rsidR="00A256BF" w:rsidRPr="000A77CC">
        <w:rPr>
          <w:color w:val="231F1F"/>
          <w:w w:val="105"/>
        </w:rPr>
        <w:t>sinh</w:t>
      </w:r>
      <w:r w:rsidR="00A256BF" w:rsidRPr="000A77CC">
        <w:rPr>
          <w:color w:val="231F1F"/>
          <w:spacing w:val="-7"/>
          <w:w w:val="105"/>
        </w:rPr>
        <w:t xml:space="preserve"> </w:t>
      </w:r>
      <w:r w:rsidR="00A256BF" w:rsidRPr="000A77CC">
        <w:rPr>
          <w:color w:val="231F1F"/>
          <w:w w:val="105"/>
        </w:rPr>
        <w:t>viên</w:t>
      </w:r>
      <w:r w:rsidR="00A256BF" w:rsidRPr="000A77CC">
        <w:rPr>
          <w:color w:val="231F1F"/>
          <w:spacing w:val="-6"/>
          <w:w w:val="105"/>
        </w:rPr>
        <w:t xml:space="preserve"> </w:t>
      </w:r>
      <w:r w:rsidR="00A256BF" w:rsidRPr="000A77CC">
        <w:rPr>
          <w:color w:val="231F1F"/>
          <w:w w:val="105"/>
        </w:rPr>
        <w:t>sử</w:t>
      </w:r>
      <w:r w:rsidR="00A256BF" w:rsidRPr="000A77CC">
        <w:rPr>
          <w:color w:val="231F1F"/>
          <w:spacing w:val="-7"/>
          <w:w w:val="105"/>
        </w:rPr>
        <w:t xml:space="preserve"> </w:t>
      </w:r>
      <w:r w:rsidR="00A256BF" w:rsidRPr="000A77CC">
        <w:rPr>
          <w:color w:val="231F1F"/>
          <w:w w:val="105"/>
        </w:rPr>
        <w:t>dụng</w:t>
      </w:r>
      <w:r w:rsidR="00A256BF" w:rsidRPr="000A77CC">
        <w:rPr>
          <w:color w:val="231F1F"/>
          <w:spacing w:val="-7"/>
          <w:w w:val="105"/>
        </w:rPr>
        <w:t xml:space="preserve"> </w:t>
      </w:r>
      <w:r w:rsidR="00A256BF" w:rsidRPr="000A77CC">
        <w:rPr>
          <w:color w:val="231F1F"/>
          <w:w w:val="105"/>
        </w:rPr>
        <w:t>điện</w:t>
      </w:r>
      <w:r w:rsidR="00A256BF" w:rsidRPr="000A77CC">
        <w:rPr>
          <w:color w:val="231F1F"/>
          <w:spacing w:val="-6"/>
          <w:w w:val="105"/>
        </w:rPr>
        <w:t xml:space="preserve"> </w:t>
      </w:r>
      <w:r w:rsidR="00A256BF" w:rsidRPr="000A77CC">
        <w:rPr>
          <w:color w:val="231F1F"/>
          <w:w w:val="105"/>
        </w:rPr>
        <w:t>th</w:t>
      </w:r>
      <w:r w:rsidR="00CF03B4" w:rsidRPr="000A77CC">
        <w:rPr>
          <w:color w:val="231F1F"/>
          <w:w w:val="105"/>
        </w:rPr>
        <w:t>o</w:t>
      </w:r>
      <w:r w:rsidR="00A256BF" w:rsidRPr="000A77CC">
        <w:rPr>
          <w:color w:val="231F1F"/>
          <w:w w:val="105"/>
        </w:rPr>
        <w:t>ại</w:t>
      </w:r>
      <w:r w:rsidR="00A256BF" w:rsidRPr="000A77CC">
        <w:rPr>
          <w:color w:val="231F1F"/>
          <w:spacing w:val="-7"/>
          <w:w w:val="105"/>
        </w:rPr>
        <w:t xml:space="preserve"> </w:t>
      </w:r>
      <w:r w:rsidR="00A256BF" w:rsidRPr="000A77CC">
        <w:rPr>
          <w:color w:val="231F1F"/>
          <w:w w:val="105"/>
        </w:rPr>
        <w:t>thông</w:t>
      </w:r>
      <w:r w:rsidR="00A256BF" w:rsidRPr="000A77CC">
        <w:rPr>
          <w:color w:val="231F1F"/>
          <w:spacing w:val="-7"/>
          <w:w w:val="105"/>
        </w:rPr>
        <w:t xml:space="preserve"> </w:t>
      </w:r>
      <w:r w:rsidR="00A256BF" w:rsidRPr="000A77CC">
        <w:rPr>
          <w:color w:val="231F1F"/>
          <w:w w:val="105"/>
        </w:rPr>
        <w:t>minh</w:t>
      </w:r>
      <w:r w:rsidR="00A256BF" w:rsidRPr="000A77CC">
        <w:rPr>
          <w:color w:val="231F1F"/>
          <w:spacing w:val="-6"/>
          <w:w w:val="105"/>
        </w:rPr>
        <w:t xml:space="preserve"> </w:t>
      </w:r>
      <w:r w:rsidR="00A256BF" w:rsidRPr="000A77CC">
        <w:rPr>
          <w:color w:val="231F1F"/>
          <w:w w:val="105"/>
        </w:rPr>
        <w:t>để</w:t>
      </w:r>
      <w:r w:rsidR="00A256BF" w:rsidRPr="000A77CC">
        <w:rPr>
          <w:color w:val="231F1F"/>
          <w:spacing w:val="-7"/>
          <w:w w:val="105"/>
        </w:rPr>
        <w:t xml:space="preserve"> </w:t>
      </w:r>
      <w:r w:rsidR="00A256BF" w:rsidRPr="000A77CC">
        <w:rPr>
          <w:color w:val="231F1F"/>
          <w:w w:val="105"/>
        </w:rPr>
        <w:t>liên</w:t>
      </w:r>
      <w:r w:rsidR="00A256BF" w:rsidRPr="000A77CC">
        <w:rPr>
          <w:color w:val="231F1F"/>
          <w:spacing w:val="-7"/>
          <w:w w:val="105"/>
        </w:rPr>
        <w:t xml:space="preserve"> </w:t>
      </w:r>
      <w:r w:rsidR="00A256BF" w:rsidRPr="000A77CC">
        <w:rPr>
          <w:color w:val="231F1F"/>
          <w:w w:val="105"/>
        </w:rPr>
        <w:t>lạ</w:t>
      </w:r>
      <w:r w:rsidR="004973B2" w:rsidRPr="000A77CC">
        <w:rPr>
          <w:color w:val="231F1F"/>
          <w:w w:val="105"/>
        </w:rPr>
        <w:t>c</w:t>
      </w:r>
      <w:r w:rsidR="00A256BF" w:rsidRPr="000A77CC">
        <w:rPr>
          <w:color w:val="231F1F"/>
          <w:spacing w:val="-6"/>
          <w:w w:val="105"/>
        </w:rPr>
        <w:t xml:space="preserve"> </w:t>
      </w:r>
      <w:r w:rsidR="00A256BF" w:rsidRPr="000A77CC">
        <w:rPr>
          <w:color w:val="231F1F"/>
          <w:w w:val="105"/>
        </w:rPr>
        <w:t>với</w:t>
      </w:r>
      <w:r w:rsidR="00A256BF" w:rsidRPr="000A77CC">
        <w:rPr>
          <w:color w:val="231F1F"/>
          <w:spacing w:val="-7"/>
          <w:w w:val="105"/>
        </w:rPr>
        <w:t xml:space="preserve"> </w:t>
      </w:r>
      <w:r w:rsidR="00A256BF" w:rsidRPr="000A77CC">
        <w:rPr>
          <w:color w:val="231F1F"/>
          <w:w w:val="105"/>
        </w:rPr>
        <w:t>bạn</w:t>
      </w:r>
      <w:r w:rsidR="00A256BF" w:rsidRPr="000A77CC">
        <w:rPr>
          <w:color w:val="231F1F"/>
          <w:spacing w:val="-7"/>
          <w:w w:val="105"/>
        </w:rPr>
        <w:t xml:space="preserve"> </w:t>
      </w:r>
      <w:r w:rsidR="00A256BF" w:rsidRPr="000A77CC">
        <w:rPr>
          <w:color w:val="231F1F"/>
          <w:w w:val="105"/>
        </w:rPr>
        <w:t>bè,</w:t>
      </w:r>
      <w:r w:rsidR="00A256BF" w:rsidRPr="000A77CC">
        <w:rPr>
          <w:color w:val="231F1F"/>
          <w:spacing w:val="-6"/>
          <w:w w:val="105"/>
        </w:rPr>
        <w:t xml:space="preserve"> </w:t>
      </w:r>
      <w:r w:rsidR="004973B2" w:rsidRPr="000A77CC">
        <w:rPr>
          <w:color w:val="231F1F"/>
          <w:w w:val="105"/>
        </w:rPr>
        <w:t>c</w:t>
      </w:r>
      <w:r w:rsidR="00A256BF" w:rsidRPr="000A77CC">
        <w:rPr>
          <w:color w:val="231F1F"/>
          <w:w w:val="105"/>
        </w:rPr>
        <w:t>ập</w:t>
      </w:r>
      <w:r w:rsidR="00A256BF" w:rsidRPr="000A77CC">
        <w:rPr>
          <w:color w:val="231F1F"/>
          <w:spacing w:val="-7"/>
          <w:w w:val="105"/>
        </w:rPr>
        <w:t xml:space="preserve"> </w:t>
      </w:r>
      <w:r w:rsidR="00A256BF" w:rsidRPr="000A77CC">
        <w:rPr>
          <w:color w:val="231F1F"/>
          <w:w w:val="105"/>
        </w:rPr>
        <w:t>nhật</w:t>
      </w:r>
      <w:r w:rsidR="00A256BF" w:rsidRPr="000A77CC">
        <w:rPr>
          <w:color w:val="231F1F"/>
          <w:spacing w:val="-7"/>
          <w:w w:val="105"/>
        </w:rPr>
        <w:t xml:space="preserve"> </w:t>
      </w:r>
      <w:r w:rsidR="00A256BF" w:rsidRPr="000A77CC">
        <w:rPr>
          <w:color w:val="231F1F"/>
          <w:w w:val="105"/>
        </w:rPr>
        <w:t>trạng</w:t>
      </w:r>
      <w:r w:rsidR="00A256BF" w:rsidRPr="000A77CC">
        <w:rPr>
          <w:color w:val="231F1F"/>
          <w:spacing w:val="-79"/>
          <w:w w:val="105"/>
        </w:rPr>
        <w:t xml:space="preserve"> </w:t>
      </w:r>
      <w:r w:rsidR="00A256BF" w:rsidRPr="000A77CC">
        <w:rPr>
          <w:color w:val="231F1F"/>
          <w:w w:val="105"/>
        </w:rPr>
        <w:t>thái</w:t>
      </w:r>
      <w:r w:rsidR="00A256BF" w:rsidRPr="000A77CC">
        <w:rPr>
          <w:color w:val="231F1F"/>
          <w:spacing w:val="-7"/>
          <w:w w:val="105"/>
        </w:rPr>
        <w:t xml:space="preserve"> </w:t>
      </w:r>
      <w:r w:rsidR="00A256BF" w:rsidRPr="000A77CC">
        <w:rPr>
          <w:color w:val="231F1F"/>
          <w:w w:val="105"/>
        </w:rPr>
        <w:t>Fa</w:t>
      </w:r>
      <w:r w:rsidR="004973B2" w:rsidRPr="000A77CC">
        <w:rPr>
          <w:color w:val="231F1F"/>
          <w:w w:val="105"/>
        </w:rPr>
        <w:t>c</w:t>
      </w:r>
      <w:r w:rsidR="00A256BF" w:rsidRPr="000A77CC">
        <w:rPr>
          <w:color w:val="231F1F"/>
          <w:w w:val="105"/>
        </w:rPr>
        <w:t>eb</w:t>
      </w:r>
      <w:r w:rsidR="00CF03B4" w:rsidRPr="000A77CC">
        <w:rPr>
          <w:color w:val="231F1F"/>
          <w:w w:val="105"/>
        </w:rPr>
        <w:t>oo</w:t>
      </w:r>
      <w:r w:rsidR="00A256BF" w:rsidRPr="000A77CC">
        <w:rPr>
          <w:color w:val="231F1F"/>
          <w:w w:val="105"/>
        </w:rPr>
        <w:t>k</w:t>
      </w:r>
      <w:r w:rsidR="00A256BF" w:rsidRPr="000A77CC">
        <w:rPr>
          <w:color w:val="231F1F"/>
          <w:spacing w:val="-6"/>
          <w:w w:val="105"/>
        </w:rPr>
        <w:t xml:space="preserve"> </w:t>
      </w:r>
      <w:r w:rsidR="004973B2" w:rsidRPr="000A77CC">
        <w:rPr>
          <w:color w:val="231F1F"/>
          <w:w w:val="105"/>
        </w:rPr>
        <w:t>c</w:t>
      </w:r>
      <w:r w:rsidR="00A256BF" w:rsidRPr="000A77CC">
        <w:rPr>
          <w:color w:val="231F1F"/>
          <w:w w:val="105"/>
        </w:rPr>
        <w:t>ủa</w:t>
      </w:r>
      <w:r w:rsidR="00A256BF" w:rsidRPr="000A77CC">
        <w:rPr>
          <w:color w:val="231F1F"/>
          <w:spacing w:val="-7"/>
          <w:w w:val="105"/>
        </w:rPr>
        <w:t xml:space="preserve"> </w:t>
      </w:r>
      <w:r w:rsidR="00A256BF" w:rsidRPr="000A77CC">
        <w:rPr>
          <w:color w:val="231F1F"/>
          <w:w w:val="105"/>
        </w:rPr>
        <w:t>họ</w:t>
      </w:r>
      <w:r w:rsidR="00A256BF" w:rsidRPr="000A77CC">
        <w:rPr>
          <w:color w:val="231F1F"/>
          <w:spacing w:val="-6"/>
          <w:w w:val="105"/>
        </w:rPr>
        <w:t xml:space="preserve"> </w:t>
      </w:r>
      <w:r w:rsidR="00A256BF" w:rsidRPr="000A77CC">
        <w:rPr>
          <w:color w:val="231F1F"/>
          <w:w w:val="105"/>
        </w:rPr>
        <w:t>và</w:t>
      </w:r>
      <w:r w:rsidR="00A256BF" w:rsidRPr="000A77CC">
        <w:rPr>
          <w:color w:val="231F1F"/>
          <w:spacing w:val="-6"/>
          <w:w w:val="105"/>
        </w:rPr>
        <w:t xml:space="preserve"> </w:t>
      </w:r>
      <w:r w:rsidR="00A256BF" w:rsidRPr="000A77CC">
        <w:rPr>
          <w:color w:val="231F1F"/>
          <w:w w:val="105"/>
        </w:rPr>
        <w:t>gửi</w:t>
      </w:r>
      <w:r w:rsidR="00A256BF" w:rsidRPr="000A77CC">
        <w:rPr>
          <w:color w:val="231F1F"/>
          <w:spacing w:val="-7"/>
          <w:w w:val="105"/>
        </w:rPr>
        <w:t xml:space="preserve"> </w:t>
      </w:r>
      <w:r w:rsidR="00A256BF" w:rsidRPr="000A77CC">
        <w:rPr>
          <w:color w:val="231F1F"/>
          <w:w w:val="105"/>
        </w:rPr>
        <w:t>tweet</w:t>
      </w:r>
      <w:r w:rsidR="00A256BF" w:rsidRPr="000A77CC">
        <w:rPr>
          <w:color w:val="231F1F"/>
          <w:spacing w:val="-6"/>
          <w:w w:val="105"/>
        </w:rPr>
        <w:t xml:space="preserve"> </w:t>
      </w:r>
      <w:r w:rsidR="00A256BF" w:rsidRPr="000A77CC">
        <w:rPr>
          <w:color w:val="231F1F"/>
          <w:w w:val="105"/>
        </w:rPr>
        <w:t>trên</w:t>
      </w:r>
      <w:r w:rsidR="00A256BF" w:rsidRPr="000A77CC">
        <w:rPr>
          <w:color w:val="231F1F"/>
          <w:spacing w:val="-7"/>
          <w:w w:val="105"/>
        </w:rPr>
        <w:t xml:space="preserve"> </w:t>
      </w:r>
      <w:r w:rsidR="00A256BF" w:rsidRPr="000A77CC">
        <w:rPr>
          <w:color w:val="231F1F"/>
          <w:w w:val="105"/>
        </w:rPr>
        <w:t>Twitter</w:t>
      </w:r>
      <w:r w:rsidR="00A256BF" w:rsidRPr="000A77CC">
        <w:rPr>
          <w:color w:val="231F1F"/>
          <w:spacing w:val="-6"/>
          <w:w w:val="105"/>
        </w:rPr>
        <w:t xml:space="preserve"> </w:t>
      </w:r>
      <w:r w:rsidR="00A256BF" w:rsidRPr="000A77CC">
        <w:rPr>
          <w:color w:val="231F1F"/>
          <w:w w:val="105"/>
        </w:rPr>
        <w:t>là</w:t>
      </w:r>
      <w:r w:rsidR="00A256BF" w:rsidRPr="000A77CC">
        <w:rPr>
          <w:color w:val="231F1F"/>
          <w:spacing w:val="-6"/>
          <w:w w:val="105"/>
        </w:rPr>
        <w:t xml:space="preserve"> </w:t>
      </w:r>
      <w:r w:rsidR="00A256BF" w:rsidRPr="000A77CC">
        <w:rPr>
          <w:color w:val="231F1F"/>
          <w:w w:val="105"/>
        </w:rPr>
        <w:t>bất</w:t>
      </w:r>
      <w:r w:rsidR="00A256BF" w:rsidRPr="000A77CC">
        <w:rPr>
          <w:color w:val="231F1F"/>
          <w:spacing w:val="-7"/>
          <w:w w:val="105"/>
        </w:rPr>
        <w:t xml:space="preserve"> </w:t>
      </w:r>
      <w:r w:rsidR="00A256BF" w:rsidRPr="000A77CC">
        <w:rPr>
          <w:color w:val="231F1F"/>
          <w:w w:val="105"/>
        </w:rPr>
        <w:t>kỳ</w:t>
      </w:r>
      <w:r w:rsidR="00A256BF" w:rsidRPr="000A77CC">
        <w:rPr>
          <w:color w:val="231F1F"/>
          <w:spacing w:val="-6"/>
          <w:w w:val="105"/>
        </w:rPr>
        <w:t xml:space="preserve"> </w:t>
      </w:r>
      <w:r w:rsidR="00A256BF" w:rsidRPr="000A77CC">
        <w:rPr>
          <w:color w:val="231F1F"/>
          <w:w w:val="105"/>
        </w:rPr>
        <w:t>dấu</w:t>
      </w:r>
      <w:r w:rsidR="00A256BF" w:rsidRPr="000A77CC">
        <w:rPr>
          <w:color w:val="231F1F"/>
          <w:spacing w:val="-6"/>
          <w:w w:val="105"/>
        </w:rPr>
        <w:t xml:space="preserve"> </w:t>
      </w:r>
      <w:r w:rsidR="00A256BF" w:rsidRPr="000A77CC">
        <w:rPr>
          <w:color w:val="231F1F"/>
          <w:w w:val="105"/>
        </w:rPr>
        <w:t>hiệu</w:t>
      </w:r>
      <w:r w:rsidR="00A256BF" w:rsidRPr="000A77CC">
        <w:rPr>
          <w:color w:val="231F1F"/>
          <w:spacing w:val="-7"/>
          <w:w w:val="105"/>
        </w:rPr>
        <w:t xml:space="preserve"> </w:t>
      </w:r>
      <w:r w:rsidR="00A256BF" w:rsidRPr="000A77CC">
        <w:rPr>
          <w:color w:val="231F1F"/>
          <w:w w:val="105"/>
        </w:rPr>
        <w:t>nà</w:t>
      </w:r>
      <w:r w:rsidR="00CF03B4" w:rsidRPr="000A77CC">
        <w:rPr>
          <w:color w:val="231F1F"/>
          <w:w w:val="105"/>
        </w:rPr>
        <w:t>o</w:t>
      </w:r>
      <w:r w:rsidR="00A256BF" w:rsidRPr="000A77CC">
        <w:rPr>
          <w:color w:val="231F1F"/>
          <w:w w:val="105"/>
        </w:rPr>
        <w:t>,</w:t>
      </w:r>
      <w:r w:rsidR="00A256BF" w:rsidRPr="000A77CC">
        <w:rPr>
          <w:color w:val="231F1F"/>
          <w:spacing w:val="-6"/>
          <w:w w:val="105"/>
        </w:rPr>
        <w:t xml:space="preserve"> </w:t>
      </w:r>
      <w:r w:rsidR="00A256BF" w:rsidRPr="000A77CC">
        <w:rPr>
          <w:color w:val="231F1F"/>
          <w:w w:val="105"/>
        </w:rPr>
        <w:t>thì</w:t>
      </w:r>
      <w:r w:rsidR="00A256BF" w:rsidRPr="000A77CC">
        <w:rPr>
          <w:color w:val="231F1F"/>
          <w:spacing w:val="-7"/>
          <w:w w:val="105"/>
        </w:rPr>
        <w:t xml:space="preserve"> </w:t>
      </w:r>
      <w:r w:rsidR="00A256BF" w:rsidRPr="000A77CC">
        <w:rPr>
          <w:color w:val="231F1F"/>
          <w:w w:val="105"/>
        </w:rPr>
        <w:t>bạn</w:t>
      </w:r>
      <w:r w:rsidR="00A256BF" w:rsidRPr="000A77CC">
        <w:rPr>
          <w:color w:val="231F1F"/>
          <w:spacing w:val="-6"/>
          <w:w w:val="105"/>
        </w:rPr>
        <w:t xml:space="preserve"> </w:t>
      </w:r>
      <w:r w:rsidR="004973B2" w:rsidRPr="000A77CC">
        <w:rPr>
          <w:color w:val="231F1F"/>
          <w:w w:val="105"/>
        </w:rPr>
        <w:t>c</w:t>
      </w:r>
      <w:r w:rsidR="00A56E9F" w:rsidRPr="000A77CC">
        <w:rPr>
          <w:color w:val="231F1F"/>
          <w:w w:val="105"/>
        </w:rPr>
        <w:t>ó</w:t>
      </w:r>
      <w:r w:rsidR="00A256BF" w:rsidRPr="000A77CC">
        <w:rPr>
          <w:color w:val="231F1F"/>
          <w:spacing w:val="-6"/>
          <w:w w:val="105"/>
        </w:rPr>
        <w:t xml:space="preserve"> </w:t>
      </w:r>
      <w:r w:rsidR="00A256BF" w:rsidRPr="000A77CC">
        <w:rPr>
          <w:color w:val="231F1F"/>
          <w:w w:val="105"/>
        </w:rPr>
        <w:t>thể</w:t>
      </w:r>
      <w:r w:rsidR="00A256BF" w:rsidRPr="000A77CC">
        <w:rPr>
          <w:color w:val="231F1F"/>
          <w:spacing w:val="-7"/>
          <w:w w:val="105"/>
        </w:rPr>
        <w:t xml:space="preserve"> </w:t>
      </w:r>
      <w:r w:rsidR="00A256BF" w:rsidRPr="000A77CC">
        <w:rPr>
          <w:color w:val="231F1F"/>
          <w:w w:val="105"/>
        </w:rPr>
        <w:t>m</w:t>
      </w:r>
      <w:r w:rsidR="00CF03B4" w:rsidRPr="000A77CC">
        <w:rPr>
          <w:color w:val="231F1F"/>
          <w:w w:val="105"/>
        </w:rPr>
        <w:t>o</w:t>
      </w:r>
      <w:r w:rsidR="00A256BF" w:rsidRPr="000A77CC">
        <w:rPr>
          <w:color w:val="231F1F"/>
          <w:w w:val="105"/>
        </w:rPr>
        <w:t>ng</w:t>
      </w:r>
      <w:r w:rsidR="00A256BF" w:rsidRPr="000A77CC">
        <w:rPr>
          <w:color w:val="231F1F"/>
          <w:spacing w:val="-6"/>
          <w:w w:val="105"/>
        </w:rPr>
        <w:t xml:space="preserve"> </w:t>
      </w:r>
      <w:r w:rsidR="00A256BF" w:rsidRPr="000A77CC">
        <w:rPr>
          <w:color w:val="231F1F"/>
          <w:w w:val="105"/>
        </w:rPr>
        <w:t>đợi</w:t>
      </w:r>
      <w:r w:rsidR="00A256BF" w:rsidRPr="000A77CC">
        <w:rPr>
          <w:color w:val="231F1F"/>
          <w:spacing w:val="1"/>
          <w:w w:val="105"/>
        </w:rPr>
        <w:t xml:space="preserve"> </w:t>
      </w:r>
      <w:r w:rsidR="00A256BF" w:rsidRPr="000A77CC">
        <w:rPr>
          <w:color w:val="231F1F"/>
          <w:w w:val="105"/>
        </w:rPr>
        <w:t>thế</w:t>
      </w:r>
      <w:r w:rsidR="00A256BF" w:rsidRPr="000A77CC">
        <w:rPr>
          <w:color w:val="231F1F"/>
          <w:spacing w:val="-7"/>
          <w:w w:val="105"/>
        </w:rPr>
        <w:t xml:space="preserve"> </w:t>
      </w:r>
      <w:r w:rsidR="00A256BF" w:rsidRPr="000A77CC">
        <w:rPr>
          <w:color w:val="231F1F"/>
          <w:w w:val="105"/>
        </w:rPr>
        <w:t>hệ</w:t>
      </w:r>
      <w:r w:rsidR="00A256BF" w:rsidRPr="000A77CC">
        <w:rPr>
          <w:color w:val="231F1F"/>
          <w:spacing w:val="-6"/>
          <w:w w:val="105"/>
        </w:rPr>
        <w:t xml:space="preserve"> </w:t>
      </w:r>
      <w:r w:rsidR="00A256BF" w:rsidRPr="000A77CC">
        <w:rPr>
          <w:color w:val="231F1F"/>
          <w:w w:val="105"/>
        </w:rPr>
        <w:t>người</w:t>
      </w:r>
      <w:r w:rsidR="00A256BF" w:rsidRPr="000A77CC">
        <w:rPr>
          <w:color w:val="231F1F"/>
          <w:spacing w:val="-6"/>
          <w:w w:val="105"/>
        </w:rPr>
        <w:t xml:space="preserve"> </w:t>
      </w:r>
      <w:r w:rsidR="00A256BF" w:rsidRPr="000A77CC">
        <w:rPr>
          <w:color w:val="231F1F"/>
          <w:w w:val="105"/>
        </w:rPr>
        <w:t>tiêu</w:t>
      </w:r>
      <w:r w:rsidR="00A256BF" w:rsidRPr="000A77CC">
        <w:rPr>
          <w:color w:val="231F1F"/>
          <w:spacing w:val="-6"/>
          <w:w w:val="105"/>
        </w:rPr>
        <w:t xml:space="preserve"> </w:t>
      </w:r>
      <w:r w:rsidR="00A256BF" w:rsidRPr="000A77CC">
        <w:rPr>
          <w:color w:val="231F1F"/>
          <w:w w:val="105"/>
        </w:rPr>
        <w:t>dùng</w:t>
      </w:r>
      <w:r w:rsidR="00A256BF" w:rsidRPr="000A77CC">
        <w:rPr>
          <w:color w:val="231F1F"/>
          <w:spacing w:val="-6"/>
          <w:w w:val="105"/>
        </w:rPr>
        <w:t xml:space="preserve"> </w:t>
      </w:r>
      <w:r w:rsidR="00A256BF" w:rsidRPr="000A77CC">
        <w:rPr>
          <w:color w:val="231F1F"/>
          <w:w w:val="105"/>
        </w:rPr>
        <w:t>và</w:t>
      </w:r>
      <w:r w:rsidR="00A256BF" w:rsidRPr="000A77CC">
        <w:rPr>
          <w:color w:val="231F1F"/>
          <w:spacing w:val="-6"/>
          <w:w w:val="105"/>
        </w:rPr>
        <w:t xml:space="preserve"> </w:t>
      </w:r>
      <w:r w:rsidR="00A256BF" w:rsidRPr="000A77CC">
        <w:rPr>
          <w:color w:val="231F1F"/>
          <w:w w:val="105"/>
        </w:rPr>
        <w:t>người</w:t>
      </w:r>
      <w:r w:rsidR="00A256BF" w:rsidRPr="000A77CC">
        <w:rPr>
          <w:color w:val="231F1F"/>
          <w:spacing w:val="-6"/>
          <w:w w:val="105"/>
        </w:rPr>
        <w:t xml:space="preserve"> </w:t>
      </w:r>
      <w:r w:rsidR="00A256BF" w:rsidRPr="000A77CC">
        <w:rPr>
          <w:color w:val="231F1F"/>
          <w:w w:val="105"/>
        </w:rPr>
        <w:t>la</w:t>
      </w:r>
      <w:r w:rsidR="00CF03B4" w:rsidRPr="000A77CC">
        <w:rPr>
          <w:color w:val="231F1F"/>
          <w:w w:val="105"/>
        </w:rPr>
        <w:t>o</w:t>
      </w:r>
      <w:r w:rsidR="00A256BF" w:rsidRPr="000A77CC">
        <w:rPr>
          <w:color w:val="231F1F"/>
          <w:spacing w:val="-6"/>
          <w:w w:val="105"/>
        </w:rPr>
        <w:t xml:space="preserve"> </w:t>
      </w:r>
      <w:r w:rsidR="00A256BF" w:rsidRPr="000A77CC">
        <w:rPr>
          <w:color w:val="231F1F"/>
          <w:w w:val="105"/>
        </w:rPr>
        <w:t>động</w:t>
      </w:r>
      <w:r w:rsidR="00A256BF" w:rsidRPr="000A77CC">
        <w:rPr>
          <w:color w:val="231F1F"/>
          <w:spacing w:val="-7"/>
          <w:w w:val="105"/>
        </w:rPr>
        <w:t xml:space="preserve"> </w:t>
      </w:r>
      <w:r w:rsidR="00A256BF" w:rsidRPr="000A77CC">
        <w:rPr>
          <w:color w:val="231F1F"/>
          <w:w w:val="105"/>
        </w:rPr>
        <w:t>tiếp</w:t>
      </w:r>
      <w:r w:rsidR="00A256BF" w:rsidRPr="000A77CC">
        <w:rPr>
          <w:color w:val="231F1F"/>
          <w:spacing w:val="-6"/>
          <w:w w:val="105"/>
        </w:rPr>
        <w:t xml:space="preserve"> </w:t>
      </w:r>
      <w:r w:rsidR="00A256BF" w:rsidRPr="000A77CC">
        <w:rPr>
          <w:color w:val="231F1F"/>
          <w:w w:val="105"/>
        </w:rPr>
        <w:t>the</w:t>
      </w:r>
      <w:r w:rsidR="00CF03B4" w:rsidRPr="000A77CC">
        <w:rPr>
          <w:color w:val="231F1F"/>
          <w:w w:val="105"/>
        </w:rPr>
        <w:t>o</w:t>
      </w:r>
      <w:r w:rsidR="00A256BF" w:rsidRPr="000A77CC">
        <w:rPr>
          <w:color w:val="231F1F"/>
          <w:spacing w:val="-6"/>
          <w:w w:val="105"/>
        </w:rPr>
        <w:t xml:space="preserve"> </w:t>
      </w:r>
      <w:r w:rsidR="00A256BF" w:rsidRPr="000A77CC">
        <w:rPr>
          <w:color w:val="231F1F"/>
          <w:w w:val="105"/>
        </w:rPr>
        <w:t>sẽ</w:t>
      </w:r>
      <w:r w:rsidR="00A256BF" w:rsidRPr="000A77CC">
        <w:rPr>
          <w:color w:val="231F1F"/>
          <w:spacing w:val="-6"/>
          <w:w w:val="105"/>
        </w:rPr>
        <w:t xml:space="preserve"> </w:t>
      </w:r>
      <w:r w:rsidR="004973B2" w:rsidRPr="000A77CC">
        <w:rPr>
          <w:color w:val="231F1F"/>
          <w:w w:val="105"/>
        </w:rPr>
        <w:t>c</w:t>
      </w:r>
      <w:r w:rsidR="00A56E9F" w:rsidRPr="000A77CC">
        <w:rPr>
          <w:color w:val="231F1F"/>
          <w:w w:val="105"/>
        </w:rPr>
        <w:t>ó</w:t>
      </w:r>
      <w:r w:rsidR="00A256BF" w:rsidRPr="000A77CC">
        <w:rPr>
          <w:color w:val="231F1F"/>
          <w:spacing w:val="-6"/>
          <w:w w:val="105"/>
        </w:rPr>
        <w:t xml:space="preserve"> </w:t>
      </w:r>
      <w:r w:rsidR="00A256BF" w:rsidRPr="000A77CC">
        <w:rPr>
          <w:color w:val="231F1F"/>
          <w:w w:val="105"/>
        </w:rPr>
        <w:t>tính</w:t>
      </w:r>
      <w:r w:rsidR="00A256BF" w:rsidRPr="000A77CC">
        <w:rPr>
          <w:color w:val="231F1F"/>
          <w:spacing w:val="-6"/>
          <w:w w:val="105"/>
        </w:rPr>
        <w:t xml:space="preserve"> </w:t>
      </w:r>
      <w:r w:rsidR="00A256BF" w:rsidRPr="000A77CC">
        <w:rPr>
          <w:color w:val="231F1F"/>
          <w:w w:val="105"/>
        </w:rPr>
        <w:t>di</w:t>
      </w:r>
      <w:r w:rsidR="00A256BF" w:rsidRPr="000A77CC">
        <w:rPr>
          <w:color w:val="231F1F"/>
          <w:spacing w:val="-6"/>
          <w:w w:val="105"/>
        </w:rPr>
        <w:t xml:space="preserve"> </w:t>
      </w:r>
      <w:r w:rsidR="00A256BF" w:rsidRPr="000A77CC">
        <w:rPr>
          <w:color w:val="231F1F"/>
          <w:w w:val="105"/>
        </w:rPr>
        <w:t>động</w:t>
      </w:r>
      <w:r w:rsidR="00A256BF" w:rsidRPr="000A77CC">
        <w:rPr>
          <w:color w:val="231F1F"/>
          <w:spacing w:val="-6"/>
          <w:w w:val="105"/>
        </w:rPr>
        <w:t xml:space="preserve"> </w:t>
      </w:r>
      <w:r w:rsidR="004973B2" w:rsidRPr="000A77CC">
        <w:rPr>
          <w:color w:val="231F1F"/>
          <w:w w:val="105"/>
        </w:rPr>
        <w:t>c</w:t>
      </w:r>
      <w:r w:rsidR="00A256BF" w:rsidRPr="000A77CC">
        <w:rPr>
          <w:color w:val="231F1F"/>
          <w:w w:val="105"/>
        </w:rPr>
        <w:t>a</w:t>
      </w:r>
      <w:r w:rsidR="00CF03B4" w:rsidRPr="000A77CC">
        <w:rPr>
          <w:color w:val="231F1F"/>
          <w:w w:val="105"/>
        </w:rPr>
        <w:t>o</w:t>
      </w:r>
      <w:r w:rsidR="00A256BF" w:rsidRPr="000A77CC">
        <w:rPr>
          <w:color w:val="231F1F"/>
          <w:w w:val="105"/>
        </w:rPr>
        <w:t>.</w:t>
      </w:r>
      <w:r w:rsidR="00A256BF" w:rsidRPr="000A77CC">
        <w:rPr>
          <w:color w:val="231F1F"/>
          <w:spacing w:val="-7"/>
          <w:w w:val="105"/>
        </w:rPr>
        <w:t xml:space="preserve"> </w:t>
      </w:r>
      <w:r w:rsidR="00A256BF" w:rsidRPr="000A77CC">
        <w:rPr>
          <w:color w:val="231F1F"/>
          <w:w w:val="105"/>
        </w:rPr>
        <w:t>D</w:t>
      </w:r>
      <w:r w:rsidR="00CF03B4" w:rsidRPr="000A77CC">
        <w:rPr>
          <w:color w:val="231F1F"/>
          <w:w w:val="105"/>
        </w:rPr>
        <w:t>o</w:t>
      </w:r>
      <w:r w:rsidR="00A256BF" w:rsidRPr="000A77CC">
        <w:rPr>
          <w:color w:val="231F1F"/>
          <w:spacing w:val="-6"/>
          <w:w w:val="105"/>
        </w:rPr>
        <w:t xml:space="preserve"> </w:t>
      </w:r>
      <w:r w:rsidR="00A256BF" w:rsidRPr="000A77CC">
        <w:rPr>
          <w:color w:val="231F1F"/>
          <w:w w:val="105"/>
        </w:rPr>
        <w:t>đ</w:t>
      </w:r>
      <w:r w:rsidR="00A56E9F" w:rsidRPr="000A77CC">
        <w:rPr>
          <w:color w:val="231F1F"/>
          <w:w w:val="105"/>
        </w:rPr>
        <w:t>ó</w:t>
      </w:r>
      <w:r w:rsidR="00A256BF" w:rsidRPr="000A77CC">
        <w:rPr>
          <w:color w:val="231F1F"/>
          <w:w w:val="105"/>
        </w:rPr>
        <w:t>,</w:t>
      </w:r>
      <w:r w:rsidR="00A256BF" w:rsidRPr="000A77CC">
        <w:rPr>
          <w:color w:val="231F1F"/>
          <w:spacing w:val="-6"/>
          <w:w w:val="105"/>
        </w:rPr>
        <w:t xml:space="preserve"> </w:t>
      </w:r>
      <w:r w:rsidR="004973B2" w:rsidRPr="000A77CC">
        <w:rPr>
          <w:color w:val="231F1F"/>
          <w:w w:val="105"/>
        </w:rPr>
        <w:t>c</w:t>
      </w:r>
      <w:r w:rsidR="00A256BF" w:rsidRPr="000A77CC">
        <w:rPr>
          <w:color w:val="231F1F"/>
          <w:w w:val="105"/>
        </w:rPr>
        <w:t>á</w:t>
      </w:r>
      <w:r w:rsidR="004973B2" w:rsidRPr="000A77CC">
        <w:rPr>
          <w:color w:val="231F1F"/>
          <w:w w:val="105"/>
        </w:rPr>
        <w:t>c</w:t>
      </w:r>
      <w:r w:rsidR="00A256BF" w:rsidRPr="000A77CC">
        <w:rPr>
          <w:color w:val="231F1F"/>
          <w:spacing w:val="-6"/>
          <w:w w:val="105"/>
        </w:rPr>
        <w:t xml:space="preserve"> </w:t>
      </w:r>
      <w:r w:rsidR="00A256BF" w:rsidRPr="000A77CC">
        <w:rPr>
          <w:color w:val="231F1F"/>
          <w:w w:val="105"/>
        </w:rPr>
        <w:t>tập</w:t>
      </w:r>
      <w:r w:rsidR="00A256BF" w:rsidRPr="000A77CC">
        <w:rPr>
          <w:color w:val="231F1F"/>
          <w:spacing w:val="-6"/>
          <w:w w:val="105"/>
        </w:rPr>
        <w:t xml:space="preserve"> </w:t>
      </w:r>
      <w:r w:rsidR="00A256BF" w:rsidRPr="000A77CC">
        <w:rPr>
          <w:color w:val="231F1F"/>
          <w:w w:val="105"/>
        </w:rPr>
        <w:t>đ</w:t>
      </w:r>
      <w:r w:rsidR="00CF03B4" w:rsidRPr="000A77CC">
        <w:rPr>
          <w:color w:val="231F1F"/>
          <w:w w:val="105"/>
        </w:rPr>
        <w:t>o</w:t>
      </w:r>
      <w:r w:rsidR="00A256BF" w:rsidRPr="000A77CC">
        <w:rPr>
          <w:color w:val="231F1F"/>
          <w:w w:val="105"/>
        </w:rPr>
        <w:t>àn</w:t>
      </w:r>
      <w:r w:rsidR="00A256BF" w:rsidRPr="000A77CC">
        <w:rPr>
          <w:color w:val="231F1F"/>
          <w:spacing w:val="1"/>
          <w:w w:val="105"/>
        </w:rPr>
        <w:t xml:space="preserve"> </w:t>
      </w:r>
      <w:r w:rsidR="00A256BF" w:rsidRPr="000A77CC">
        <w:rPr>
          <w:color w:val="231F1F"/>
          <w:w w:val="105"/>
        </w:rPr>
        <w:t>hàng</w:t>
      </w:r>
      <w:r w:rsidR="00A256BF" w:rsidRPr="000A77CC">
        <w:rPr>
          <w:color w:val="231F1F"/>
          <w:spacing w:val="-7"/>
          <w:w w:val="105"/>
        </w:rPr>
        <w:t xml:space="preserve"> </w:t>
      </w:r>
      <w:r w:rsidR="00A256BF" w:rsidRPr="000A77CC">
        <w:rPr>
          <w:color w:val="231F1F"/>
          <w:w w:val="105"/>
        </w:rPr>
        <w:t>đầu</w:t>
      </w:r>
      <w:r w:rsidR="00A256BF" w:rsidRPr="000A77CC">
        <w:rPr>
          <w:color w:val="231F1F"/>
          <w:spacing w:val="-6"/>
          <w:w w:val="105"/>
        </w:rPr>
        <w:t xml:space="preserve"> </w:t>
      </w:r>
      <w:r w:rsidR="00A256BF" w:rsidRPr="000A77CC">
        <w:rPr>
          <w:color w:val="231F1F"/>
          <w:w w:val="105"/>
        </w:rPr>
        <w:t>đang</w:t>
      </w:r>
      <w:r w:rsidR="00A256BF" w:rsidRPr="000A77CC">
        <w:rPr>
          <w:color w:val="231F1F"/>
          <w:spacing w:val="-7"/>
          <w:w w:val="105"/>
        </w:rPr>
        <w:t xml:space="preserve"> </w:t>
      </w:r>
      <w:r w:rsidR="00A256BF" w:rsidRPr="000A77CC">
        <w:rPr>
          <w:color w:val="231F1F"/>
          <w:w w:val="105"/>
        </w:rPr>
        <w:t>bắt</w:t>
      </w:r>
      <w:r w:rsidR="00A256BF" w:rsidRPr="000A77CC">
        <w:rPr>
          <w:color w:val="231F1F"/>
          <w:spacing w:val="-6"/>
          <w:w w:val="105"/>
        </w:rPr>
        <w:t xml:space="preserve"> </w:t>
      </w:r>
      <w:r w:rsidR="00A256BF" w:rsidRPr="000A77CC">
        <w:rPr>
          <w:color w:val="231F1F"/>
          <w:w w:val="105"/>
        </w:rPr>
        <w:t>đầu</w:t>
      </w:r>
      <w:r w:rsidR="00A256BF" w:rsidRPr="000A77CC">
        <w:rPr>
          <w:color w:val="231F1F"/>
          <w:spacing w:val="-6"/>
          <w:w w:val="105"/>
        </w:rPr>
        <w:t xml:space="preserve"> </w:t>
      </w:r>
      <w:r w:rsidR="00A256BF" w:rsidRPr="000A77CC">
        <w:rPr>
          <w:color w:val="231F1F"/>
          <w:w w:val="105"/>
        </w:rPr>
        <w:t>thú</w:t>
      </w:r>
      <w:r w:rsidR="004973B2" w:rsidRPr="000A77CC">
        <w:rPr>
          <w:color w:val="231F1F"/>
          <w:w w:val="105"/>
        </w:rPr>
        <w:t>c</w:t>
      </w:r>
      <w:r w:rsidR="00A256BF" w:rsidRPr="000A77CC">
        <w:rPr>
          <w:color w:val="231F1F"/>
          <w:spacing w:val="-7"/>
          <w:w w:val="105"/>
        </w:rPr>
        <w:t xml:space="preserve"> </w:t>
      </w:r>
      <w:r w:rsidR="00A256BF" w:rsidRPr="000A77CC">
        <w:rPr>
          <w:color w:val="231F1F"/>
          <w:w w:val="105"/>
        </w:rPr>
        <w:t>đẩy</w:t>
      </w:r>
      <w:r w:rsidR="00A256BF" w:rsidRPr="000A77CC">
        <w:rPr>
          <w:color w:val="231F1F"/>
          <w:spacing w:val="-6"/>
          <w:w w:val="105"/>
        </w:rPr>
        <w:t xml:space="preserve"> </w:t>
      </w:r>
      <w:r w:rsidR="00A256BF" w:rsidRPr="000A77CC">
        <w:rPr>
          <w:color w:val="231F1F"/>
          <w:w w:val="105"/>
        </w:rPr>
        <w:t>việ</w:t>
      </w:r>
      <w:r w:rsidR="004973B2" w:rsidRPr="000A77CC">
        <w:rPr>
          <w:color w:val="231F1F"/>
          <w:w w:val="105"/>
        </w:rPr>
        <w:t>c</w:t>
      </w:r>
      <w:r w:rsidR="00A256BF" w:rsidRPr="000A77CC">
        <w:rPr>
          <w:color w:val="231F1F"/>
          <w:spacing w:val="-7"/>
          <w:w w:val="105"/>
        </w:rPr>
        <w:t xml:space="preserve"> </w:t>
      </w:r>
      <w:r w:rsidR="00A256BF" w:rsidRPr="000A77CC">
        <w:rPr>
          <w:color w:val="231F1F"/>
          <w:w w:val="105"/>
        </w:rPr>
        <w:t>ra</w:t>
      </w:r>
      <w:r w:rsidR="00A256BF" w:rsidRPr="000A77CC">
        <w:rPr>
          <w:color w:val="231F1F"/>
          <w:spacing w:val="-6"/>
          <w:w w:val="105"/>
        </w:rPr>
        <w:t xml:space="preserve"> </w:t>
      </w:r>
      <w:r w:rsidR="00A256BF" w:rsidRPr="000A77CC">
        <w:rPr>
          <w:color w:val="231F1F"/>
          <w:w w:val="105"/>
        </w:rPr>
        <w:t>quyết</w:t>
      </w:r>
      <w:r w:rsidR="00A256BF" w:rsidRPr="000A77CC">
        <w:rPr>
          <w:color w:val="231F1F"/>
          <w:spacing w:val="-6"/>
          <w:w w:val="105"/>
        </w:rPr>
        <w:t xml:space="preserve"> </w:t>
      </w:r>
      <w:r w:rsidR="00A256BF" w:rsidRPr="000A77CC">
        <w:rPr>
          <w:color w:val="231F1F"/>
          <w:w w:val="105"/>
        </w:rPr>
        <w:t>định</w:t>
      </w:r>
      <w:r w:rsidR="00A256BF" w:rsidRPr="000A77CC">
        <w:rPr>
          <w:color w:val="231F1F"/>
          <w:spacing w:val="-7"/>
          <w:w w:val="105"/>
        </w:rPr>
        <w:t xml:space="preserve"> </w:t>
      </w:r>
      <w:r w:rsidR="004973B2" w:rsidRPr="000A77CC">
        <w:rPr>
          <w:color w:val="231F1F"/>
          <w:w w:val="105"/>
        </w:rPr>
        <w:t>c</w:t>
      </w:r>
      <w:r w:rsidR="00A256BF" w:rsidRPr="000A77CC">
        <w:rPr>
          <w:color w:val="231F1F"/>
          <w:w w:val="105"/>
        </w:rPr>
        <w:t>h</w:t>
      </w:r>
      <w:r w:rsidR="00CF03B4" w:rsidRPr="000A77CC">
        <w:rPr>
          <w:color w:val="231F1F"/>
          <w:w w:val="105"/>
        </w:rPr>
        <w:t>o</w:t>
      </w:r>
      <w:r w:rsidR="00A256BF" w:rsidRPr="000A77CC">
        <w:rPr>
          <w:color w:val="231F1F"/>
          <w:spacing w:val="-6"/>
          <w:w w:val="105"/>
        </w:rPr>
        <w:t xml:space="preserve"> </w:t>
      </w:r>
      <w:r w:rsidR="004973B2" w:rsidRPr="000A77CC">
        <w:rPr>
          <w:color w:val="231F1F"/>
          <w:w w:val="105"/>
        </w:rPr>
        <w:t>c</w:t>
      </w:r>
      <w:r w:rsidR="00A256BF" w:rsidRPr="000A77CC">
        <w:rPr>
          <w:color w:val="231F1F"/>
          <w:w w:val="105"/>
        </w:rPr>
        <w:t>á</w:t>
      </w:r>
      <w:r w:rsidR="004973B2" w:rsidRPr="000A77CC">
        <w:rPr>
          <w:color w:val="231F1F"/>
          <w:w w:val="105"/>
        </w:rPr>
        <w:t>c</w:t>
      </w:r>
      <w:r w:rsidR="00A256BF" w:rsidRPr="000A77CC">
        <w:rPr>
          <w:color w:val="231F1F"/>
          <w:spacing w:val="-6"/>
          <w:w w:val="105"/>
        </w:rPr>
        <w:t xml:space="preserve"> </w:t>
      </w:r>
      <w:r w:rsidR="00A256BF" w:rsidRPr="000A77CC">
        <w:rPr>
          <w:color w:val="231F1F"/>
          <w:w w:val="105"/>
        </w:rPr>
        <w:t>đại</w:t>
      </w:r>
      <w:r w:rsidR="00A256BF" w:rsidRPr="000A77CC">
        <w:rPr>
          <w:color w:val="231F1F"/>
          <w:spacing w:val="-7"/>
          <w:w w:val="105"/>
        </w:rPr>
        <w:t xml:space="preserve"> </w:t>
      </w:r>
      <w:r w:rsidR="00A256BF" w:rsidRPr="000A77CC">
        <w:rPr>
          <w:color w:val="231F1F"/>
          <w:w w:val="105"/>
        </w:rPr>
        <w:t>lý</w:t>
      </w:r>
      <w:r w:rsidR="00A256BF" w:rsidRPr="000A77CC">
        <w:rPr>
          <w:color w:val="231F1F"/>
          <w:spacing w:val="-6"/>
          <w:w w:val="105"/>
        </w:rPr>
        <w:t xml:space="preserve"> </w:t>
      </w:r>
      <w:r w:rsidR="00A256BF" w:rsidRPr="000A77CC">
        <w:rPr>
          <w:color w:val="231F1F"/>
          <w:w w:val="105"/>
        </w:rPr>
        <w:t>tr</w:t>
      </w:r>
      <w:r w:rsidR="00CF03B4" w:rsidRPr="000A77CC">
        <w:rPr>
          <w:color w:val="231F1F"/>
          <w:w w:val="105"/>
        </w:rPr>
        <w:t>o</w:t>
      </w:r>
      <w:r w:rsidR="00A256BF" w:rsidRPr="000A77CC">
        <w:rPr>
          <w:color w:val="231F1F"/>
          <w:w w:val="105"/>
        </w:rPr>
        <w:t>ng</w:t>
      </w:r>
      <w:r w:rsidR="00A256BF" w:rsidRPr="000A77CC">
        <w:rPr>
          <w:color w:val="231F1F"/>
          <w:spacing w:val="-7"/>
          <w:w w:val="105"/>
        </w:rPr>
        <w:t xml:space="preserve"> </w:t>
      </w:r>
      <w:r w:rsidR="00A256BF" w:rsidRPr="000A77CC">
        <w:rPr>
          <w:color w:val="231F1F"/>
          <w:w w:val="105"/>
        </w:rPr>
        <w:t>lĩnh</w:t>
      </w:r>
      <w:r w:rsidR="00A256BF" w:rsidRPr="000A77CC">
        <w:rPr>
          <w:color w:val="231F1F"/>
          <w:spacing w:val="-6"/>
          <w:w w:val="105"/>
        </w:rPr>
        <w:t xml:space="preserve"> </w:t>
      </w:r>
      <w:r w:rsidR="00A256BF" w:rsidRPr="000A77CC">
        <w:rPr>
          <w:color w:val="231F1F"/>
          <w:w w:val="105"/>
        </w:rPr>
        <w:t>vự</w:t>
      </w:r>
      <w:r w:rsidR="004973B2" w:rsidRPr="000A77CC">
        <w:rPr>
          <w:color w:val="231F1F"/>
          <w:w w:val="105"/>
        </w:rPr>
        <w:t>c</w:t>
      </w:r>
      <w:r w:rsidR="00A256BF" w:rsidRPr="000A77CC">
        <w:rPr>
          <w:color w:val="231F1F"/>
          <w:spacing w:val="-6"/>
          <w:w w:val="105"/>
        </w:rPr>
        <w:t xml:space="preserve"> </w:t>
      </w:r>
      <w:r w:rsidR="00A256BF" w:rsidRPr="000A77CC">
        <w:rPr>
          <w:color w:val="231F1F"/>
          <w:w w:val="105"/>
        </w:rPr>
        <w:t>này</w:t>
      </w:r>
      <w:r w:rsidR="00A256BF" w:rsidRPr="000A77CC">
        <w:rPr>
          <w:color w:val="231F1F"/>
          <w:spacing w:val="-7"/>
          <w:w w:val="105"/>
        </w:rPr>
        <w:t xml:space="preserve"> </w:t>
      </w:r>
      <w:r w:rsidR="00A256BF" w:rsidRPr="000A77CC">
        <w:rPr>
          <w:color w:val="231F1F"/>
          <w:w w:val="105"/>
        </w:rPr>
        <w:t>để</w:t>
      </w:r>
      <w:r w:rsidR="00A256BF" w:rsidRPr="000A77CC">
        <w:rPr>
          <w:color w:val="231F1F"/>
          <w:spacing w:val="-6"/>
          <w:w w:val="105"/>
        </w:rPr>
        <w:t xml:space="preserve"> </w:t>
      </w:r>
      <w:r w:rsidR="00A256BF" w:rsidRPr="000A77CC">
        <w:rPr>
          <w:color w:val="231F1F"/>
          <w:w w:val="105"/>
        </w:rPr>
        <w:t>tạ</w:t>
      </w:r>
      <w:r w:rsidR="00CF03B4" w:rsidRPr="000A77CC">
        <w:rPr>
          <w:color w:val="231F1F"/>
          <w:w w:val="105"/>
        </w:rPr>
        <w:t>o</w:t>
      </w:r>
      <w:r w:rsidR="00A256BF" w:rsidRPr="000A77CC">
        <w:rPr>
          <w:color w:val="231F1F"/>
          <w:spacing w:val="-6"/>
          <w:w w:val="105"/>
        </w:rPr>
        <w:t xml:space="preserve"> </w:t>
      </w:r>
      <w:r w:rsidR="00A256BF" w:rsidRPr="000A77CC">
        <w:rPr>
          <w:color w:val="231F1F"/>
          <w:w w:val="105"/>
        </w:rPr>
        <w:t>điều</w:t>
      </w:r>
      <w:r w:rsidR="00A256BF" w:rsidRPr="000A77CC">
        <w:rPr>
          <w:color w:val="231F1F"/>
          <w:spacing w:val="-79"/>
          <w:w w:val="105"/>
        </w:rPr>
        <w:t xml:space="preserve"> </w:t>
      </w:r>
      <w:r w:rsidR="00A256BF" w:rsidRPr="000A77CC">
        <w:rPr>
          <w:color w:val="231F1F"/>
          <w:w w:val="105"/>
        </w:rPr>
        <w:t>kiện</w:t>
      </w:r>
      <w:r w:rsidR="00A256BF" w:rsidRPr="000A77CC">
        <w:rPr>
          <w:color w:val="231F1F"/>
          <w:spacing w:val="-7"/>
          <w:w w:val="105"/>
        </w:rPr>
        <w:t xml:space="preserve"> </w:t>
      </w:r>
      <w:r w:rsidR="00A256BF" w:rsidRPr="000A77CC">
        <w:rPr>
          <w:color w:val="231F1F"/>
          <w:w w:val="105"/>
        </w:rPr>
        <w:t>thuận</w:t>
      </w:r>
      <w:r w:rsidR="00A256BF" w:rsidRPr="000A77CC">
        <w:rPr>
          <w:color w:val="231F1F"/>
          <w:spacing w:val="-6"/>
          <w:w w:val="105"/>
        </w:rPr>
        <w:t xml:space="preserve"> </w:t>
      </w:r>
      <w:r w:rsidR="00A256BF" w:rsidRPr="000A77CC">
        <w:rPr>
          <w:color w:val="231F1F"/>
          <w:w w:val="105"/>
        </w:rPr>
        <w:t>lợi</w:t>
      </w:r>
      <w:r w:rsidR="00A256BF" w:rsidRPr="000A77CC">
        <w:rPr>
          <w:color w:val="231F1F"/>
          <w:spacing w:val="-6"/>
          <w:w w:val="105"/>
        </w:rPr>
        <w:t xml:space="preserve"> </w:t>
      </w:r>
      <w:r w:rsidR="004973B2" w:rsidRPr="000A77CC">
        <w:rPr>
          <w:color w:val="231F1F"/>
          <w:w w:val="105"/>
        </w:rPr>
        <w:t>c</w:t>
      </w:r>
      <w:r w:rsidR="00A256BF" w:rsidRPr="000A77CC">
        <w:rPr>
          <w:color w:val="231F1F"/>
          <w:w w:val="105"/>
        </w:rPr>
        <w:t>h</w:t>
      </w:r>
      <w:r w:rsidR="00CF03B4" w:rsidRPr="000A77CC">
        <w:rPr>
          <w:color w:val="231F1F"/>
          <w:w w:val="105"/>
        </w:rPr>
        <w:t>o</w:t>
      </w:r>
      <w:r w:rsidR="00A256BF" w:rsidRPr="000A77CC">
        <w:rPr>
          <w:color w:val="231F1F"/>
          <w:spacing w:val="-6"/>
          <w:w w:val="105"/>
        </w:rPr>
        <w:t xml:space="preserve"> </w:t>
      </w:r>
      <w:r w:rsidR="004973B2" w:rsidRPr="000A77CC">
        <w:rPr>
          <w:color w:val="231F1F"/>
          <w:w w:val="105"/>
        </w:rPr>
        <w:t>c</w:t>
      </w:r>
      <w:r w:rsidR="00A256BF" w:rsidRPr="000A77CC">
        <w:rPr>
          <w:color w:val="231F1F"/>
          <w:w w:val="105"/>
        </w:rPr>
        <w:t>á</w:t>
      </w:r>
      <w:r w:rsidR="004973B2" w:rsidRPr="000A77CC">
        <w:rPr>
          <w:color w:val="231F1F"/>
          <w:w w:val="105"/>
        </w:rPr>
        <w:t>c</w:t>
      </w:r>
      <w:r w:rsidR="00A256BF" w:rsidRPr="000A77CC">
        <w:rPr>
          <w:color w:val="231F1F"/>
          <w:spacing w:val="-6"/>
          <w:w w:val="105"/>
        </w:rPr>
        <w:t xml:space="preserve"> </w:t>
      </w:r>
      <w:r w:rsidR="00A256BF" w:rsidRPr="000A77CC">
        <w:rPr>
          <w:color w:val="231F1F"/>
          <w:w w:val="105"/>
        </w:rPr>
        <w:t>mối</w:t>
      </w:r>
      <w:r w:rsidR="00A256BF" w:rsidRPr="000A77CC">
        <w:rPr>
          <w:color w:val="231F1F"/>
          <w:spacing w:val="-6"/>
          <w:w w:val="105"/>
        </w:rPr>
        <w:t xml:space="preserve"> </w:t>
      </w:r>
      <w:r w:rsidR="00A256BF" w:rsidRPr="000A77CC">
        <w:rPr>
          <w:color w:val="231F1F"/>
          <w:w w:val="105"/>
        </w:rPr>
        <w:t>quan</w:t>
      </w:r>
      <w:r w:rsidR="00A256BF" w:rsidRPr="000A77CC">
        <w:rPr>
          <w:color w:val="231F1F"/>
          <w:spacing w:val="-6"/>
          <w:w w:val="105"/>
        </w:rPr>
        <w:t xml:space="preserve"> </w:t>
      </w:r>
      <w:r w:rsidR="00A256BF" w:rsidRPr="000A77CC">
        <w:rPr>
          <w:color w:val="231F1F"/>
          <w:w w:val="105"/>
        </w:rPr>
        <w:t>hệ</w:t>
      </w:r>
      <w:r w:rsidR="00A256BF" w:rsidRPr="000A77CC">
        <w:rPr>
          <w:color w:val="231F1F"/>
          <w:spacing w:val="-6"/>
          <w:w w:val="105"/>
        </w:rPr>
        <w:t xml:space="preserve"> </w:t>
      </w:r>
      <w:r w:rsidR="00A256BF" w:rsidRPr="000A77CC">
        <w:rPr>
          <w:color w:val="231F1F"/>
          <w:w w:val="105"/>
        </w:rPr>
        <w:t>khá</w:t>
      </w:r>
      <w:r w:rsidR="004973B2" w:rsidRPr="000A77CC">
        <w:rPr>
          <w:color w:val="231F1F"/>
          <w:w w:val="105"/>
        </w:rPr>
        <w:t>c</w:t>
      </w:r>
      <w:r w:rsidR="00A256BF" w:rsidRPr="000A77CC">
        <w:rPr>
          <w:color w:val="231F1F"/>
          <w:w w:val="105"/>
        </w:rPr>
        <w:t>h</w:t>
      </w:r>
      <w:r w:rsidR="00A256BF" w:rsidRPr="000A77CC">
        <w:rPr>
          <w:color w:val="231F1F"/>
          <w:spacing w:val="-7"/>
          <w:w w:val="105"/>
        </w:rPr>
        <w:t xml:space="preserve"> </w:t>
      </w:r>
      <w:r w:rsidR="00A256BF" w:rsidRPr="000A77CC">
        <w:rPr>
          <w:color w:val="231F1F"/>
          <w:w w:val="105"/>
        </w:rPr>
        <w:t>hàng,</w:t>
      </w:r>
      <w:r w:rsidR="00A256BF" w:rsidRPr="000A77CC">
        <w:rPr>
          <w:color w:val="231F1F"/>
          <w:spacing w:val="-6"/>
          <w:w w:val="105"/>
        </w:rPr>
        <w:t xml:space="preserve"> </w:t>
      </w:r>
      <w:r w:rsidR="00A256BF" w:rsidRPr="000A77CC">
        <w:rPr>
          <w:color w:val="231F1F"/>
          <w:w w:val="105"/>
        </w:rPr>
        <w:t>bán</w:t>
      </w:r>
      <w:r w:rsidR="00A256BF" w:rsidRPr="000A77CC">
        <w:rPr>
          <w:color w:val="231F1F"/>
          <w:spacing w:val="-6"/>
          <w:w w:val="105"/>
        </w:rPr>
        <w:t xml:space="preserve"> </w:t>
      </w:r>
      <w:r w:rsidR="00A256BF" w:rsidRPr="000A77CC">
        <w:rPr>
          <w:color w:val="231F1F"/>
          <w:w w:val="105"/>
        </w:rPr>
        <w:t>hàng</w:t>
      </w:r>
      <w:r w:rsidR="00A256BF" w:rsidRPr="000A77CC">
        <w:rPr>
          <w:color w:val="231F1F"/>
          <w:spacing w:val="-6"/>
          <w:w w:val="105"/>
        </w:rPr>
        <w:t xml:space="preserve"> </w:t>
      </w:r>
      <w:r w:rsidR="00A256BF" w:rsidRPr="000A77CC">
        <w:rPr>
          <w:color w:val="231F1F"/>
          <w:w w:val="105"/>
        </w:rPr>
        <w:t>và</w:t>
      </w:r>
      <w:r w:rsidR="00A256BF" w:rsidRPr="000A77CC">
        <w:rPr>
          <w:color w:val="231F1F"/>
          <w:spacing w:val="-6"/>
          <w:w w:val="105"/>
        </w:rPr>
        <w:t xml:space="preserve"> </w:t>
      </w:r>
      <w:r w:rsidR="00A256BF" w:rsidRPr="000A77CC">
        <w:rPr>
          <w:color w:val="231F1F"/>
          <w:w w:val="105"/>
        </w:rPr>
        <w:t>đặt</w:t>
      </w:r>
      <w:r w:rsidR="00A256BF" w:rsidRPr="000A77CC">
        <w:rPr>
          <w:color w:val="231F1F"/>
          <w:spacing w:val="-6"/>
          <w:w w:val="105"/>
        </w:rPr>
        <w:t xml:space="preserve"> </w:t>
      </w:r>
      <w:r w:rsidR="00A256BF" w:rsidRPr="000A77CC">
        <w:rPr>
          <w:color w:val="231F1F"/>
          <w:w w:val="105"/>
        </w:rPr>
        <w:t>hàng</w:t>
      </w:r>
      <w:r w:rsidR="00A256BF" w:rsidRPr="000A77CC">
        <w:rPr>
          <w:color w:val="231F1F"/>
          <w:spacing w:val="-6"/>
          <w:w w:val="105"/>
        </w:rPr>
        <w:t xml:space="preserve"> </w:t>
      </w:r>
      <w:r w:rsidR="004973B2" w:rsidRPr="000A77CC">
        <w:rPr>
          <w:color w:val="231F1F"/>
          <w:w w:val="105"/>
        </w:rPr>
        <w:t>c</w:t>
      </w:r>
      <w:r w:rsidR="00A256BF" w:rsidRPr="000A77CC">
        <w:rPr>
          <w:color w:val="231F1F"/>
          <w:w w:val="105"/>
        </w:rPr>
        <w:t>ũng</w:t>
      </w:r>
      <w:r w:rsidR="00A256BF" w:rsidRPr="000A77CC">
        <w:rPr>
          <w:color w:val="231F1F"/>
          <w:spacing w:val="-6"/>
          <w:w w:val="105"/>
        </w:rPr>
        <w:t xml:space="preserve"> </w:t>
      </w:r>
      <w:r w:rsidR="00A256BF" w:rsidRPr="000A77CC">
        <w:rPr>
          <w:color w:val="231F1F"/>
          <w:w w:val="105"/>
        </w:rPr>
        <w:t>như</w:t>
      </w:r>
      <w:r w:rsidR="00A256BF" w:rsidRPr="000A77CC">
        <w:rPr>
          <w:color w:val="231F1F"/>
          <w:spacing w:val="-7"/>
          <w:w w:val="105"/>
        </w:rPr>
        <w:t xml:space="preserve"> </w:t>
      </w:r>
      <w:r w:rsidR="00A256BF" w:rsidRPr="000A77CC">
        <w:rPr>
          <w:color w:val="231F1F"/>
          <w:w w:val="105"/>
        </w:rPr>
        <w:t>hỗ</w:t>
      </w:r>
      <w:r w:rsidR="00A256BF" w:rsidRPr="000A77CC">
        <w:rPr>
          <w:color w:val="231F1F"/>
          <w:spacing w:val="-6"/>
          <w:w w:val="105"/>
        </w:rPr>
        <w:t xml:space="preserve"> </w:t>
      </w:r>
      <w:r w:rsidR="00A256BF" w:rsidRPr="000A77CC">
        <w:rPr>
          <w:color w:val="231F1F"/>
          <w:w w:val="105"/>
        </w:rPr>
        <w:t>trợ</w:t>
      </w:r>
      <w:r w:rsidR="00A256BF" w:rsidRPr="000A77CC">
        <w:rPr>
          <w:color w:val="231F1F"/>
          <w:spacing w:val="-6"/>
          <w:w w:val="105"/>
        </w:rPr>
        <w:t xml:space="preserve"> </w:t>
      </w:r>
      <w:r w:rsidR="00A256BF" w:rsidRPr="000A77CC">
        <w:rPr>
          <w:color w:val="231F1F"/>
          <w:w w:val="105"/>
        </w:rPr>
        <w:t>sản</w:t>
      </w:r>
      <w:r w:rsidR="00A256BF" w:rsidRPr="000A77CC">
        <w:rPr>
          <w:color w:val="231F1F"/>
          <w:spacing w:val="-6"/>
          <w:w w:val="105"/>
        </w:rPr>
        <w:t xml:space="preserve"> </w:t>
      </w:r>
      <w:r w:rsidR="00A256BF" w:rsidRPr="000A77CC">
        <w:rPr>
          <w:color w:val="231F1F"/>
          <w:w w:val="105"/>
        </w:rPr>
        <w:t>phẩm.</w:t>
      </w:r>
    </w:p>
    <w:p w14:paraId="06369199" w14:textId="1D3E81E0" w:rsidR="00A256BF" w:rsidRPr="000A77CC" w:rsidRDefault="00A256BF" w:rsidP="00A256BF">
      <w:pPr>
        <w:spacing w:before="3"/>
        <w:ind w:left="3589" w:right="1545" w:hanging="1"/>
      </w:pPr>
      <w:r w:rsidRPr="000A77CC">
        <w:rPr>
          <w:color w:val="231F1F"/>
          <w:w w:val="105"/>
        </w:rPr>
        <w:t>Những</w:t>
      </w:r>
      <w:r w:rsidRPr="000A77CC">
        <w:rPr>
          <w:color w:val="231F1F"/>
          <w:spacing w:val="-7"/>
          <w:w w:val="105"/>
        </w:rPr>
        <w:t xml:space="preserve"> </w:t>
      </w:r>
      <w:r w:rsidR="004973B2" w:rsidRPr="000A77CC">
        <w:rPr>
          <w:color w:val="231F1F"/>
          <w:w w:val="105"/>
        </w:rPr>
        <w:t>c</w:t>
      </w:r>
      <w:r w:rsidRPr="000A77CC">
        <w:rPr>
          <w:color w:val="231F1F"/>
          <w:w w:val="105"/>
        </w:rPr>
        <w:t>ông</w:t>
      </w:r>
      <w:r w:rsidRPr="000A77CC">
        <w:rPr>
          <w:color w:val="231F1F"/>
          <w:spacing w:val="-6"/>
          <w:w w:val="105"/>
        </w:rPr>
        <w:t xml:space="preserve"> </w:t>
      </w:r>
      <w:r w:rsidRPr="000A77CC">
        <w:rPr>
          <w:color w:val="231F1F"/>
          <w:w w:val="105"/>
        </w:rPr>
        <w:t>nghệ</w:t>
      </w:r>
      <w:r w:rsidRPr="000A77CC">
        <w:rPr>
          <w:color w:val="231F1F"/>
          <w:spacing w:val="-6"/>
          <w:w w:val="105"/>
        </w:rPr>
        <w:t xml:space="preserve"> </w:t>
      </w:r>
      <w:r w:rsidRPr="000A77CC">
        <w:rPr>
          <w:color w:val="231F1F"/>
          <w:w w:val="105"/>
        </w:rPr>
        <w:t>di</w:t>
      </w:r>
      <w:r w:rsidRPr="000A77CC">
        <w:rPr>
          <w:color w:val="231F1F"/>
          <w:spacing w:val="-7"/>
          <w:w w:val="105"/>
        </w:rPr>
        <w:t xml:space="preserve"> </w:t>
      </w:r>
      <w:r w:rsidRPr="000A77CC">
        <w:rPr>
          <w:color w:val="231F1F"/>
          <w:w w:val="105"/>
        </w:rPr>
        <w:t>động</w:t>
      </w:r>
      <w:r w:rsidRPr="000A77CC">
        <w:rPr>
          <w:color w:val="231F1F"/>
          <w:spacing w:val="-6"/>
          <w:w w:val="105"/>
        </w:rPr>
        <w:t xml:space="preserve"> </w:t>
      </w:r>
      <w:r w:rsidRPr="000A77CC">
        <w:rPr>
          <w:color w:val="231F1F"/>
          <w:w w:val="105"/>
        </w:rPr>
        <w:t>như</w:t>
      </w:r>
      <w:r w:rsidRPr="000A77CC">
        <w:rPr>
          <w:color w:val="231F1F"/>
          <w:spacing w:val="-6"/>
          <w:w w:val="105"/>
        </w:rPr>
        <w:t xml:space="preserve"> </w:t>
      </w:r>
      <w:r w:rsidRPr="000A77CC">
        <w:rPr>
          <w:color w:val="231F1F"/>
          <w:w w:val="105"/>
        </w:rPr>
        <w:t>vậy</w:t>
      </w:r>
      <w:r w:rsidRPr="000A77CC">
        <w:rPr>
          <w:color w:val="231F1F"/>
          <w:spacing w:val="-7"/>
          <w:w w:val="105"/>
        </w:rPr>
        <w:t xml:space="preserve"> </w:t>
      </w:r>
      <w:r w:rsidR="004973B2" w:rsidRPr="000A77CC">
        <w:rPr>
          <w:color w:val="231F1F"/>
          <w:w w:val="105"/>
        </w:rPr>
        <w:t>c</w:t>
      </w:r>
      <w:r w:rsidR="00A56E9F" w:rsidRPr="000A77CC">
        <w:rPr>
          <w:color w:val="231F1F"/>
          <w:w w:val="105"/>
        </w:rPr>
        <w:t>ó</w:t>
      </w:r>
      <w:r w:rsidRPr="000A77CC">
        <w:rPr>
          <w:color w:val="231F1F"/>
          <w:spacing w:val="-6"/>
          <w:w w:val="105"/>
        </w:rPr>
        <w:t xml:space="preserve"> </w:t>
      </w:r>
      <w:r w:rsidRPr="000A77CC">
        <w:rPr>
          <w:color w:val="231F1F"/>
          <w:w w:val="105"/>
        </w:rPr>
        <w:t>tính</w:t>
      </w:r>
      <w:r w:rsidRPr="000A77CC">
        <w:rPr>
          <w:color w:val="231F1F"/>
          <w:spacing w:val="-6"/>
          <w:w w:val="105"/>
        </w:rPr>
        <w:t xml:space="preserve"> </w:t>
      </w:r>
      <w:r w:rsidRPr="000A77CC">
        <w:rPr>
          <w:color w:val="231F1F"/>
          <w:w w:val="105"/>
        </w:rPr>
        <w:t>di</w:t>
      </w:r>
      <w:r w:rsidRPr="000A77CC">
        <w:rPr>
          <w:color w:val="231F1F"/>
          <w:spacing w:val="-7"/>
          <w:w w:val="105"/>
        </w:rPr>
        <w:t xml:space="preserve"> </w:t>
      </w:r>
      <w:r w:rsidRPr="000A77CC">
        <w:rPr>
          <w:color w:val="231F1F"/>
          <w:w w:val="105"/>
        </w:rPr>
        <w:t>động</w:t>
      </w:r>
      <w:r w:rsidRPr="000A77CC">
        <w:rPr>
          <w:color w:val="231F1F"/>
          <w:spacing w:val="-6"/>
          <w:w w:val="105"/>
        </w:rPr>
        <w:t xml:space="preserve"> </w:t>
      </w:r>
      <w:r w:rsidRPr="000A77CC">
        <w:rPr>
          <w:color w:val="231F1F"/>
          <w:w w:val="105"/>
        </w:rPr>
        <w:t>và</w:t>
      </w:r>
      <w:r w:rsidRPr="000A77CC">
        <w:rPr>
          <w:color w:val="231F1F"/>
          <w:spacing w:val="-6"/>
          <w:w w:val="105"/>
        </w:rPr>
        <w:t xml:space="preserve"> </w:t>
      </w:r>
      <w:r w:rsidRPr="000A77CC">
        <w:rPr>
          <w:color w:val="231F1F"/>
          <w:w w:val="105"/>
        </w:rPr>
        <w:t>tương</w:t>
      </w:r>
      <w:r w:rsidRPr="000A77CC">
        <w:rPr>
          <w:color w:val="231F1F"/>
          <w:spacing w:val="-7"/>
          <w:w w:val="105"/>
        </w:rPr>
        <w:t xml:space="preserve"> </w:t>
      </w:r>
      <w:r w:rsidRPr="000A77CC">
        <w:rPr>
          <w:color w:val="231F1F"/>
          <w:w w:val="105"/>
        </w:rPr>
        <w:t>tá</w:t>
      </w:r>
      <w:r w:rsidR="004973B2" w:rsidRPr="000A77CC">
        <w:rPr>
          <w:color w:val="231F1F"/>
          <w:w w:val="105"/>
        </w:rPr>
        <w:t>c</w:t>
      </w:r>
      <w:r w:rsidRPr="000A77CC">
        <w:rPr>
          <w:color w:val="231F1F"/>
          <w:spacing w:val="-6"/>
          <w:w w:val="105"/>
        </w:rPr>
        <w:t xml:space="preserve"> </w:t>
      </w:r>
      <w:r w:rsidR="004973B2" w:rsidRPr="000A77CC">
        <w:rPr>
          <w:color w:val="231F1F"/>
          <w:w w:val="105"/>
        </w:rPr>
        <w:t>c</w:t>
      </w:r>
      <w:r w:rsidRPr="000A77CC">
        <w:rPr>
          <w:color w:val="231F1F"/>
          <w:w w:val="105"/>
        </w:rPr>
        <w:t>a</w:t>
      </w:r>
      <w:r w:rsidR="00CF03B4" w:rsidRPr="000A77CC">
        <w:rPr>
          <w:color w:val="231F1F"/>
          <w:w w:val="105"/>
        </w:rPr>
        <w:t>o</w:t>
      </w:r>
      <w:r w:rsidRPr="000A77CC">
        <w:rPr>
          <w:color w:val="231F1F"/>
          <w:spacing w:val="-6"/>
          <w:w w:val="105"/>
        </w:rPr>
        <w:t xml:space="preserve"> </w:t>
      </w:r>
      <w:r w:rsidRPr="000A77CC">
        <w:rPr>
          <w:color w:val="231F1F"/>
          <w:w w:val="105"/>
        </w:rPr>
        <w:t>đến</w:t>
      </w:r>
      <w:r w:rsidRPr="000A77CC">
        <w:rPr>
          <w:color w:val="231F1F"/>
          <w:spacing w:val="-7"/>
          <w:w w:val="105"/>
        </w:rPr>
        <w:t xml:space="preserve"> </w:t>
      </w:r>
      <w:r w:rsidRPr="000A77CC">
        <w:rPr>
          <w:color w:val="231F1F"/>
          <w:w w:val="105"/>
        </w:rPr>
        <w:t>mứ</w:t>
      </w:r>
      <w:r w:rsidR="004973B2" w:rsidRPr="000A77CC">
        <w:rPr>
          <w:color w:val="231F1F"/>
          <w:w w:val="105"/>
        </w:rPr>
        <w:t>c</w:t>
      </w:r>
      <w:r w:rsidRPr="000A77CC">
        <w:rPr>
          <w:color w:val="231F1F"/>
          <w:spacing w:val="-6"/>
          <w:w w:val="105"/>
        </w:rPr>
        <w:t xml:space="preserve"> </w:t>
      </w:r>
      <w:r w:rsidRPr="000A77CC">
        <w:rPr>
          <w:color w:val="231F1F"/>
          <w:w w:val="105"/>
        </w:rPr>
        <w:t>một</w:t>
      </w:r>
      <w:r w:rsidRPr="000A77CC">
        <w:rPr>
          <w:color w:val="231F1F"/>
          <w:spacing w:val="-6"/>
          <w:w w:val="105"/>
        </w:rPr>
        <w:t xml:space="preserve"> </w:t>
      </w:r>
      <w:r w:rsidRPr="000A77CC">
        <w:rPr>
          <w:color w:val="231F1F"/>
          <w:w w:val="105"/>
        </w:rPr>
        <w:t>số</w:t>
      </w:r>
      <w:r w:rsidRPr="000A77CC">
        <w:rPr>
          <w:color w:val="231F1F"/>
          <w:spacing w:val="-7"/>
          <w:w w:val="105"/>
        </w:rPr>
        <w:t xml:space="preserve"> </w:t>
      </w:r>
      <w:r w:rsidRPr="000A77CC">
        <w:rPr>
          <w:color w:val="231F1F"/>
          <w:w w:val="105"/>
        </w:rPr>
        <w:t>người</w:t>
      </w:r>
      <w:r w:rsidRPr="000A77CC">
        <w:rPr>
          <w:color w:val="231F1F"/>
          <w:spacing w:val="-6"/>
          <w:w w:val="105"/>
        </w:rPr>
        <w:t xml:space="preserve"> </w:t>
      </w:r>
      <w:r w:rsidRPr="000A77CC">
        <w:rPr>
          <w:color w:val="231F1F"/>
          <w:w w:val="105"/>
        </w:rPr>
        <w:t>dùng</w:t>
      </w:r>
      <w:r w:rsidRPr="000A77CC">
        <w:rPr>
          <w:color w:val="231F1F"/>
          <w:spacing w:val="-6"/>
          <w:w w:val="105"/>
        </w:rPr>
        <w:t xml:space="preserve"> </w:t>
      </w:r>
      <w:r w:rsidRPr="000A77CC">
        <w:rPr>
          <w:color w:val="231F1F"/>
          <w:w w:val="105"/>
        </w:rPr>
        <w:t>gọi</w:t>
      </w:r>
      <w:r w:rsidRPr="000A77CC">
        <w:rPr>
          <w:color w:val="231F1F"/>
          <w:spacing w:val="-79"/>
          <w:w w:val="105"/>
        </w:rPr>
        <w:t xml:space="preserve"> </w:t>
      </w:r>
      <w:r w:rsidR="004973B2" w:rsidRPr="000A77CC">
        <w:rPr>
          <w:color w:val="231F1F"/>
          <w:w w:val="105"/>
        </w:rPr>
        <w:t>c</w:t>
      </w:r>
      <w:r w:rsidRPr="000A77CC">
        <w:rPr>
          <w:color w:val="231F1F"/>
          <w:w w:val="105"/>
        </w:rPr>
        <w:t>húng</w:t>
      </w:r>
      <w:r w:rsidRPr="000A77CC">
        <w:rPr>
          <w:color w:val="231F1F"/>
          <w:spacing w:val="-3"/>
          <w:w w:val="105"/>
        </w:rPr>
        <w:t xml:space="preserve"> </w:t>
      </w:r>
      <w:r w:rsidRPr="000A77CC">
        <w:rPr>
          <w:color w:val="231F1F"/>
          <w:w w:val="105"/>
        </w:rPr>
        <w:t>là</w:t>
      </w:r>
      <w:r w:rsidRPr="000A77CC">
        <w:rPr>
          <w:color w:val="231F1F"/>
          <w:spacing w:val="-2"/>
          <w:w w:val="105"/>
        </w:rPr>
        <w:t xml:space="preserve"> </w:t>
      </w:r>
      <w:r w:rsidR="004973B2" w:rsidRPr="000A77CC">
        <w:rPr>
          <w:color w:val="231F1F"/>
          <w:w w:val="105"/>
        </w:rPr>
        <w:t>c</w:t>
      </w:r>
      <w:r w:rsidRPr="000A77CC">
        <w:rPr>
          <w:color w:val="231F1F"/>
          <w:w w:val="105"/>
        </w:rPr>
        <w:t>ông</w:t>
      </w:r>
      <w:r w:rsidRPr="000A77CC">
        <w:rPr>
          <w:color w:val="231F1F"/>
          <w:spacing w:val="-2"/>
          <w:w w:val="105"/>
        </w:rPr>
        <w:t xml:space="preserve"> </w:t>
      </w:r>
      <w:r w:rsidRPr="000A77CC">
        <w:rPr>
          <w:color w:val="231F1F"/>
          <w:w w:val="105"/>
        </w:rPr>
        <w:t>nghệ</w:t>
      </w:r>
      <w:r w:rsidRPr="000A77CC">
        <w:rPr>
          <w:color w:val="231F1F"/>
          <w:spacing w:val="-3"/>
          <w:w w:val="105"/>
        </w:rPr>
        <w:t xml:space="preserve"> </w:t>
      </w:r>
      <w:r w:rsidRPr="000A77CC">
        <w:rPr>
          <w:color w:val="231F1F"/>
          <w:w w:val="105"/>
        </w:rPr>
        <w:t>“phá</w:t>
      </w:r>
      <w:r w:rsidRPr="000A77CC">
        <w:rPr>
          <w:color w:val="231F1F"/>
          <w:spacing w:val="-2"/>
          <w:w w:val="105"/>
        </w:rPr>
        <w:t xml:space="preserve"> </w:t>
      </w:r>
      <w:r w:rsidRPr="000A77CC">
        <w:rPr>
          <w:color w:val="231F1F"/>
          <w:w w:val="105"/>
        </w:rPr>
        <w:t>vỡ”.</w:t>
      </w:r>
    </w:p>
    <w:p w14:paraId="767C3CAC" w14:textId="0EE4A763" w:rsidR="00A256BF" w:rsidRPr="000A77CC" w:rsidRDefault="004973B2" w:rsidP="00A256BF">
      <w:pPr>
        <w:ind w:left="3583" w:right="1690" w:firstLine="268"/>
        <w:jc w:val="both"/>
      </w:pPr>
      <w:r w:rsidRPr="000A77CC">
        <w:rPr>
          <w:color w:val="231F1F"/>
          <w:w w:val="105"/>
        </w:rPr>
        <w:t>c</w:t>
      </w:r>
      <w:r w:rsidR="00A256BF" w:rsidRPr="000A77CC">
        <w:rPr>
          <w:color w:val="231F1F"/>
          <w:w w:val="105"/>
        </w:rPr>
        <w:t>ông</w:t>
      </w:r>
      <w:r w:rsidR="00A256BF" w:rsidRPr="000A77CC">
        <w:rPr>
          <w:color w:val="231F1F"/>
          <w:spacing w:val="-7"/>
          <w:w w:val="105"/>
        </w:rPr>
        <w:t xml:space="preserve"> </w:t>
      </w:r>
      <w:r w:rsidR="00A256BF" w:rsidRPr="000A77CC">
        <w:rPr>
          <w:color w:val="231F1F"/>
          <w:w w:val="105"/>
        </w:rPr>
        <w:t>nghệ</w:t>
      </w:r>
      <w:r w:rsidR="00A256BF" w:rsidRPr="000A77CC">
        <w:rPr>
          <w:color w:val="231F1F"/>
          <w:spacing w:val="-7"/>
          <w:w w:val="105"/>
        </w:rPr>
        <w:t xml:space="preserve"> </w:t>
      </w:r>
      <w:r w:rsidR="00A256BF" w:rsidRPr="000A77CC">
        <w:rPr>
          <w:color w:val="231F1F"/>
          <w:w w:val="105"/>
        </w:rPr>
        <w:t>thông</w:t>
      </w:r>
      <w:r w:rsidR="00A256BF" w:rsidRPr="000A77CC">
        <w:rPr>
          <w:color w:val="231F1F"/>
          <w:spacing w:val="-7"/>
          <w:w w:val="105"/>
        </w:rPr>
        <w:t xml:space="preserve"> </w:t>
      </w:r>
      <w:r w:rsidR="00A256BF" w:rsidRPr="000A77CC">
        <w:rPr>
          <w:color w:val="231F1F"/>
          <w:w w:val="105"/>
        </w:rPr>
        <w:t>tin</w:t>
      </w:r>
      <w:r w:rsidR="00A256BF" w:rsidRPr="000A77CC">
        <w:rPr>
          <w:color w:val="231F1F"/>
          <w:spacing w:val="-7"/>
          <w:w w:val="105"/>
        </w:rPr>
        <w:t xml:space="preserve"> </w:t>
      </w:r>
      <w:r w:rsidR="00A256BF" w:rsidRPr="000A77CC">
        <w:rPr>
          <w:color w:val="231F1F"/>
          <w:w w:val="105"/>
        </w:rPr>
        <w:t>BI</w:t>
      </w:r>
      <w:r w:rsidR="00A256BF" w:rsidRPr="000A77CC">
        <w:rPr>
          <w:color w:val="231F1F"/>
          <w:spacing w:val="-7"/>
          <w:w w:val="105"/>
        </w:rPr>
        <w:t xml:space="preserve"> </w:t>
      </w:r>
      <w:r w:rsidR="00A256BF" w:rsidRPr="000A77CC">
        <w:rPr>
          <w:color w:val="231F1F"/>
          <w:w w:val="105"/>
        </w:rPr>
        <w:t>đã</w:t>
      </w:r>
      <w:r w:rsidR="00A256BF" w:rsidRPr="000A77CC">
        <w:rPr>
          <w:color w:val="231F1F"/>
          <w:spacing w:val="-7"/>
          <w:w w:val="105"/>
        </w:rPr>
        <w:t xml:space="preserve"> </w:t>
      </w:r>
      <w:r w:rsidR="00A256BF" w:rsidRPr="000A77CC">
        <w:rPr>
          <w:color w:val="231F1F"/>
          <w:w w:val="105"/>
        </w:rPr>
        <w:t>phát</w:t>
      </w:r>
      <w:r w:rsidR="00A256BF" w:rsidRPr="000A77CC">
        <w:rPr>
          <w:color w:val="231F1F"/>
          <w:spacing w:val="-7"/>
          <w:w w:val="105"/>
        </w:rPr>
        <w:t xml:space="preserve"> </w:t>
      </w:r>
      <w:r w:rsidR="00A256BF" w:rsidRPr="000A77CC">
        <w:rPr>
          <w:color w:val="231F1F"/>
          <w:w w:val="105"/>
        </w:rPr>
        <w:t>triển</w:t>
      </w:r>
      <w:r w:rsidR="00A256BF" w:rsidRPr="000A77CC">
        <w:rPr>
          <w:color w:val="231F1F"/>
          <w:spacing w:val="-7"/>
          <w:w w:val="105"/>
        </w:rPr>
        <w:t xml:space="preserve"> </w:t>
      </w:r>
      <w:r w:rsidR="00A256BF" w:rsidRPr="000A77CC">
        <w:rPr>
          <w:color w:val="231F1F"/>
          <w:w w:val="105"/>
        </w:rPr>
        <w:t>từ</w:t>
      </w:r>
      <w:r w:rsidR="00A256BF" w:rsidRPr="000A77CC">
        <w:rPr>
          <w:color w:val="231F1F"/>
          <w:spacing w:val="-7"/>
          <w:w w:val="105"/>
        </w:rPr>
        <w:t xml:space="preserve"> </w:t>
      </w:r>
      <w:r w:rsidR="00A256BF" w:rsidRPr="000A77CC">
        <w:rPr>
          <w:color w:val="231F1F"/>
          <w:w w:val="105"/>
        </w:rPr>
        <w:t>ph</w:t>
      </w:r>
      <w:r w:rsidR="00CF03B4" w:rsidRPr="000A77CC">
        <w:rPr>
          <w:color w:val="231F1F"/>
          <w:w w:val="105"/>
        </w:rPr>
        <w:t>o</w:t>
      </w:r>
      <w:r w:rsidR="00A256BF" w:rsidRPr="000A77CC">
        <w:rPr>
          <w:color w:val="231F1F"/>
          <w:w w:val="105"/>
        </w:rPr>
        <w:t>ng</w:t>
      </w:r>
      <w:r w:rsidR="00A256BF" w:rsidRPr="000A77CC">
        <w:rPr>
          <w:color w:val="231F1F"/>
          <w:spacing w:val="-7"/>
          <w:w w:val="105"/>
        </w:rPr>
        <w:t xml:space="preserve"> </w:t>
      </w:r>
      <w:r w:rsidRPr="000A77CC">
        <w:rPr>
          <w:color w:val="231F1F"/>
          <w:w w:val="105"/>
        </w:rPr>
        <w:t>c</w:t>
      </w:r>
      <w:r w:rsidR="00A256BF" w:rsidRPr="000A77CC">
        <w:rPr>
          <w:color w:val="231F1F"/>
          <w:w w:val="105"/>
        </w:rPr>
        <w:t>á</w:t>
      </w:r>
      <w:r w:rsidRPr="000A77CC">
        <w:rPr>
          <w:color w:val="231F1F"/>
          <w:w w:val="105"/>
        </w:rPr>
        <w:t>c</w:t>
      </w:r>
      <w:r w:rsidR="00A256BF" w:rsidRPr="000A77CC">
        <w:rPr>
          <w:color w:val="231F1F"/>
          <w:w w:val="105"/>
        </w:rPr>
        <w:t>h</w:t>
      </w:r>
      <w:r w:rsidR="00A256BF" w:rsidRPr="000A77CC">
        <w:rPr>
          <w:color w:val="231F1F"/>
          <w:spacing w:val="-7"/>
          <w:w w:val="105"/>
        </w:rPr>
        <w:t xml:space="preserve"> </w:t>
      </w:r>
      <w:r w:rsidR="00A256BF" w:rsidRPr="000A77CC">
        <w:rPr>
          <w:color w:val="231F1F"/>
          <w:w w:val="105"/>
        </w:rPr>
        <w:t>bá</w:t>
      </w:r>
      <w:r w:rsidR="00CF03B4" w:rsidRPr="000A77CC">
        <w:rPr>
          <w:color w:val="231F1F"/>
          <w:w w:val="105"/>
        </w:rPr>
        <w:t>o</w:t>
      </w:r>
      <w:r w:rsidR="00A256BF" w:rsidRPr="000A77CC">
        <w:rPr>
          <w:color w:val="231F1F"/>
          <w:spacing w:val="-6"/>
          <w:w w:val="105"/>
        </w:rPr>
        <w:t xml:space="preserve"> </w:t>
      </w:r>
      <w:r w:rsidRPr="000A77CC">
        <w:rPr>
          <w:color w:val="231F1F"/>
          <w:w w:val="105"/>
        </w:rPr>
        <w:t>c</w:t>
      </w:r>
      <w:r w:rsidR="00A256BF" w:rsidRPr="000A77CC">
        <w:rPr>
          <w:color w:val="231F1F"/>
          <w:w w:val="105"/>
        </w:rPr>
        <w:t>á</w:t>
      </w:r>
      <w:r w:rsidR="00CF03B4" w:rsidRPr="000A77CC">
        <w:rPr>
          <w:color w:val="231F1F"/>
          <w:w w:val="105"/>
        </w:rPr>
        <w:t>o</w:t>
      </w:r>
      <w:r w:rsidR="00A256BF" w:rsidRPr="000A77CC">
        <w:rPr>
          <w:color w:val="231F1F"/>
          <w:spacing w:val="-7"/>
          <w:w w:val="105"/>
        </w:rPr>
        <w:t xml:space="preserve"> </w:t>
      </w:r>
      <w:r w:rsidR="00A256BF" w:rsidRPr="000A77CC">
        <w:rPr>
          <w:color w:val="231F1F"/>
          <w:w w:val="105"/>
        </w:rPr>
        <w:t>tập</w:t>
      </w:r>
      <w:r w:rsidR="00A256BF" w:rsidRPr="000A77CC">
        <w:rPr>
          <w:color w:val="231F1F"/>
          <w:spacing w:val="-7"/>
          <w:w w:val="105"/>
        </w:rPr>
        <w:t xml:space="preserve"> </w:t>
      </w:r>
      <w:r w:rsidR="00A256BF" w:rsidRPr="000A77CC">
        <w:rPr>
          <w:color w:val="231F1F"/>
          <w:w w:val="105"/>
        </w:rPr>
        <w:t>trung</w:t>
      </w:r>
      <w:r w:rsidR="00A256BF" w:rsidRPr="000A77CC">
        <w:rPr>
          <w:color w:val="231F1F"/>
          <w:spacing w:val="-7"/>
          <w:w w:val="105"/>
        </w:rPr>
        <w:t xml:space="preserve"> </w:t>
      </w:r>
      <w:r w:rsidR="00A256BF" w:rsidRPr="000A77CC">
        <w:rPr>
          <w:color w:val="231F1F"/>
          <w:w w:val="105"/>
        </w:rPr>
        <w:t>sang</w:t>
      </w:r>
      <w:r w:rsidR="00A256BF" w:rsidRPr="000A77CC">
        <w:rPr>
          <w:color w:val="231F1F"/>
          <w:spacing w:val="-7"/>
          <w:w w:val="105"/>
        </w:rPr>
        <w:t xml:space="preserve"> </w:t>
      </w:r>
      <w:r w:rsidR="00A256BF" w:rsidRPr="000A77CC">
        <w:rPr>
          <w:color w:val="231F1F"/>
          <w:w w:val="105"/>
        </w:rPr>
        <w:t>ph</w:t>
      </w:r>
      <w:r w:rsidR="00CF03B4" w:rsidRPr="000A77CC">
        <w:rPr>
          <w:color w:val="231F1F"/>
          <w:w w:val="105"/>
        </w:rPr>
        <w:t>o</w:t>
      </w:r>
      <w:r w:rsidR="00A256BF" w:rsidRPr="000A77CC">
        <w:rPr>
          <w:color w:val="231F1F"/>
          <w:w w:val="105"/>
        </w:rPr>
        <w:t>ng</w:t>
      </w:r>
      <w:r w:rsidR="00A256BF" w:rsidRPr="000A77CC">
        <w:rPr>
          <w:color w:val="231F1F"/>
          <w:spacing w:val="-7"/>
          <w:w w:val="105"/>
        </w:rPr>
        <w:t xml:space="preserve"> </w:t>
      </w:r>
      <w:r w:rsidRPr="000A77CC">
        <w:rPr>
          <w:color w:val="231F1F"/>
          <w:w w:val="105"/>
        </w:rPr>
        <w:t>c</w:t>
      </w:r>
      <w:r w:rsidR="00A256BF" w:rsidRPr="000A77CC">
        <w:rPr>
          <w:color w:val="231F1F"/>
          <w:w w:val="105"/>
        </w:rPr>
        <w:t>á</w:t>
      </w:r>
      <w:r w:rsidRPr="000A77CC">
        <w:rPr>
          <w:color w:val="231F1F"/>
          <w:w w:val="105"/>
        </w:rPr>
        <w:t>c</w:t>
      </w:r>
      <w:r w:rsidR="00A256BF" w:rsidRPr="000A77CC">
        <w:rPr>
          <w:color w:val="231F1F"/>
          <w:w w:val="105"/>
        </w:rPr>
        <w:t>h</w:t>
      </w:r>
      <w:r w:rsidR="00A256BF" w:rsidRPr="000A77CC">
        <w:rPr>
          <w:color w:val="231F1F"/>
          <w:spacing w:val="-7"/>
          <w:w w:val="105"/>
        </w:rPr>
        <w:t xml:space="preserve"> </w:t>
      </w:r>
      <w:r w:rsidR="00A256BF" w:rsidRPr="000A77CC">
        <w:rPr>
          <w:color w:val="231F1F"/>
          <w:w w:val="105"/>
        </w:rPr>
        <w:t>phân</w:t>
      </w:r>
      <w:r w:rsidR="00A256BF" w:rsidRPr="000A77CC">
        <w:rPr>
          <w:color w:val="231F1F"/>
          <w:spacing w:val="-80"/>
          <w:w w:val="105"/>
        </w:rPr>
        <w:t xml:space="preserve"> </w:t>
      </w:r>
      <w:r w:rsidR="00A256BF" w:rsidRPr="000A77CC">
        <w:rPr>
          <w:color w:val="231F1F"/>
          <w:w w:val="105"/>
        </w:rPr>
        <w:t>tí</w:t>
      </w:r>
      <w:r w:rsidRPr="000A77CC">
        <w:rPr>
          <w:color w:val="231F1F"/>
          <w:w w:val="105"/>
        </w:rPr>
        <w:t>c</w:t>
      </w:r>
      <w:r w:rsidR="00A256BF" w:rsidRPr="000A77CC">
        <w:rPr>
          <w:color w:val="231F1F"/>
          <w:w w:val="105"/>
        </w:rPr>
        <w:t>h</w:t>
      </w:r>
      <w:r w:rsidR="00A256BF" w:rsidRPr="000A77CC">
        <w:rPr>
          <w:color w:val="231F1F"/>
          <w:spacing w:val="-7"/>
          <w:w w:val="105"/>
        </w:rPr>
        <w:t xml:space="preserve"> </w:t>
      </w:r>
      <w:r w:rsidR="00A256BF" w:rsidRPr="000A77CC">
        <w:rPr>
          <w:color w:val="231F1F"/>
          <w:w w:val="105"/>
        </w:rPr>
        <w:t>BI</w:t>
      </w:r>
      <w:r w:rsidR="00A256BF" w:rsidRPr="000A77CC">
        <w:rPr>
          <w:color w:val="231F1F"/>
          <w:spacing w:val="-6"/>
          <w:w w:val="105"/>
        </w:rPr>
        <w:t xml:space="preserve"> </w:t>
      </w:r>
      <w:r w:rsidR="00A256BF" w:rsidRPr="000A77CC">
        <w:rPr>
          <w:color w:val="231F1F"/>
          <w:w w:val="105"/>
        </w:rPr>
        <w:t>di</w:t>
      </w:r>
      <w:r w:rsidR="00A256BF" w:rsidRPr="000A77CC">
        <w:rPr>
          <w:color w:val="231F1F"/>
          <w:spacing w:val="-7"/>
          <w:w w:val="105"/>
        </w:rPr>
        <w:t xml:space="preserve"> </w:t>
      </w:r>
      <w:r w:rsidR="00A256BF" w:rsidRPr="000A77CC">
        <w:rPr>
          <w:color w:val="231F1F"/>
          <w:w w:val="105"/>
        </w:rPr>
        <w:t>động</w:t>
      </w:r>
      <w:r w:rsidR="00A256BF" w:rsidRPr="000A77CC">
        <w:rPr>
          <w:color w:val="231F1F"/>
          <w:spacing w:val="-6"/>
          <w:w w:val="105"/>
        </w:rPr>
        <w:t xml:space="preserve"> </w:t>
      </w:r>
      <w:r w:rsidR="00A256BF" w:rsidRPr="000A77CC">
        <w:rPr>
          <w:color w:val="231F1F"/>
          <w:w w:val="105"/>
        </w:rPr>
        <w:t>và</w:t>
      </w:r>
      <w:r w:rsidR="00A256BF" w:rsidRPr="000A77CC">
        <w:rPr>
          <w:color w:val="231F1F"/>
          <w:spacing w:val="-7"/>
          <w:w w:val="105"/>
        </w:rPr>
        <w:t xml:space="preserve"> </w:t>
      </w:r>
      <w:r w:rsidR="00A256BF" w:rsidRPr="000A77CC">
        <w:rPr>
          <w:color w:val="231F1F"/>
          <w:w w:val="105"/>
        </w:rPr>
        <w:t>Dữ</w:t>
      </w:r>
      <w:r w:rsidR="00A256BF" w:rsidRPr="000A77CC">
        <w:rPr>
          <w:color w:val="231F1F"/>
          <w:spacing w:val="-6"/>
          <w:w w:val="105"/>
        </w:rPr>
        <w:t xml:space="preserve"> </w:t>
      </w:r>
      <w:r w:rsidR="00A256BF" w:rsidRPr="000A77CC">
        <w:rPr>
          <w:color w:val="231F1F"/>
          <w:w w:val="105"/>
        </w:rPr>
        <w:t>liệu</w:t>
      </w:r>
      <w:r w:rsidR="00A256BF" w:rsidRPr="000A77CC">
        <w:rPr>
          <w:color w:val="231F1F"/>
          <w:spacing w:val="-6"/>
          <w:w w:val="105"/>
        </w:rPr>
        <w:t xml:space="preserve"> </w:t>
      </w:r>
      <w:r w:rsidR="00A256BF" w:rsidRPr="000A77CC">
        <w:rPr>
          <w:color w:val="231F1F"/>
          <w:w w:val="105"/>
        </w:rPr>
        <w:t>lớn</w:t>
      </w:r>
      <w:r w:rsidR="00A256BF" w:rsidRPr="000A77CC">
        <w:rPr>
          <w:color w:val="231F1F"/>
          <w:spacing w:val="-7"/>
          <w:w w:val="105"/>
        </w:rPr>
        <w:t xml:space="preserve"> </w:t>
      </w:r>
      <w:r w:rsidR="00A256BF" w:rsidRPr="000A77CC">
        <w:rPr>
          <w:color w:val="231F1F"/>
          <w:w w:val="105"/>
        </w:rPr>
        <w:t>tr</w:t>
      </w:r>
      <w:r w:rsidR="00CF03B4" w:rsidRPr="000A77CC">
        <w:rPr>
          <w:color w:val="231F1F"/>
          <w:w w:val="105"/>
        </w:rPr>
        <w:t>o</w:t>
      </w:r>
      <w:r w:rsidR="00A256BF" w:rsidRPr="000A77CC">
        <w:rPr>
          <w:color w:val="231F1F"/>
          <w:w w:val="105"/>
        </w:rPr>
        <w:t>ng</w:t>
      </w:r>
      <w:r w:rsidR="00A256BF" w:rsidRPr="000A77CC">
        <w:rPr>
          <w:color w:val="231F1F"/>
          <w:spacing w:val="-6"/>
          <w:w w:val="105"/>
        </w:rPr>
        <w:t xml:space="preserve"> </w:t>
      </w:r>
      <w:r w:rsidR="00A256BF" w:rsidRPr="000A77CC">
        <w:rPr>
          <w:color w:val="231F1F"/>
          <w:w w:val="105"/>
        </w:rPr>
        <w:t>kh</w:t>
      </w:r>
      <w:r w:rsidR="00CF03B4" w:rsidRPr="000A77CC">
        <w:rPr>
          <w:color w:val="231F1F"/>
          <w:w w:val="105"/>
        </w:rPr>
        <w:t>o</w:t>
      </w:r>
      <w:r w:rsidR="00A256BF" w:rsidRPr="000A77CC">
        <w:rPr>
          <w:color w:val="231F1F"/>
          <w:w w:val="105"/>
        </w:rPr>
        <w:t>ảng</w:t>
      </w:r>
      <w:r w:rsidR="00A256BF" w:rsidRPr="000A77CC">
        <w:rPr>
          <w:color w:val="231F1F"/>
          <w:spacing w:val="-7"/>
          <w:w w:val="105"/>
        </w:rPr>
        <w:t xml:space="preserve"> </w:t>
      </w:r>
      <w:r w:rsidR="00A256BF" w:rsidRPr="000A77CC">
        <w:rPr>
          <w:color w:val="231F1F"/>
          <w:w w:val="105"/>
        </w:rPr>
        <w:t>thời</w:t>
      </w:r>
      <w:r w:rsidR="00A256BF" w:rsidRPr="000A77CC">
        <w:rPr>
          <w:color w:val="231F1F"/>
          <w:spacing w:val="-6"/>
          <w:w w:val="105"/>
        </w:rPr>
        <w:t xml:space="preserve"> </w:t>
      </w:r>
      <w:r w:rsidR="00A256BF" w:rsidRPr="000A77CC">
        <w:rPr>
          <w:color w:val="231F1F"/>
          <w:w w:val="105"/>
        </w:rPr>
        <w:t>gian</w:t>
      </w:r>
      <w:r w:rsidR="00A256BF" w:rsidRPr="000A77CC">
        <w:rPr>
          <w:color w:val="231F1F"/>
          <w:spacing w:val="-6"/>
          <w:w w:val="105"/>
        </w:rPr>
        <w:t xml:space="preserve"> </w:t>
      </w:r>
      <w:r w:rsidRPr="000A77CC">
        <w:rPr>
          <w:color w:val="231F1F"/>
          <w:w w:val="105"/>
        </w:rPr>
        <w:t>c</w:t>
      </w:r>
      <w:r w:rsidR="00A256BF" w:rsidRPr="000A77CC">
        <w:rPr>
          <w:color w:val="231F1F"/>
          <w:w w:val="105"/>
        </w:rPr>
        <w:t>hỉ</w:t>
      </w:r>
      <w:r w:rsidR="00A256BF" w:rsidRPr="000A77CC">
        <w:rPr>
          <w:color w:val="231F1F"/>
          <w:spacing w:val="-7"/>
          <w:w w:val="105"/>
        </w:rPr>
        <w:t xml:space="preserve"> </w:t>
      </w:r>
      <w:r w:rsidR="00A256BF" w:rsidRPr="000A77CC">
        <w:rPr>
          <w:color w:val="231F1F"/>
          <w:w w:val="105"/>
        </w:rPr>
        <w:t>vài</w:t>
      </w:r>
      <w:r w:rsidR="00A256BF" w:rsidRPr="000A77CC">
        <w:rPr>
          <w:color w:val="231F1F"/>
          <w:spacing w:val="-6"/>
          <w:w w:val="105"/>
        </w:rPr>
        <w:t xml:space="preserve"> </w:t>
      </w:r>
      <w:r w:rsidR="00A256BF" w:rsidRPr="000A77CC">
        <w:rPr>
          <w:color w:val="231F1F"/>
          <w:w w:val="105"/>
        </w:rPr>
        <w:t>năm.</w:t>
      </w:r>
      <w:r w:rsidR="00A256BF" w:rsidRPr="000A77CC">
        <w:rPr>
          <w:color w:val="231F1F"/>
          <w:spacing w:val="-7"/>
          <w:w w:val="105"/>
        </w:rPr>
        <w:t xml:space="preserve"> </w:t>
      </w:r>
      <w:r w:rsidR="00A256BF" w:rsidRPr="000A77CC">
        <w:rPr>
          <w:color w:val="231F1F"/>
          <w:w w:val="105"/>
        </w:rPr>
        <w:t>Tố</w:t>
      </w:r>
      <w:r w:rsidRPr="000A77CC">
        <w:rPr>
          <w:color w:val="231F1F"/>
          <w:w w:val="105"/>
        </w:rPr>
        <w:t>c</w:t>
      </w:r>
      <w:r w:rsidR="00A256BF" w:rsidRPr="000A77CC">
        <w:rPr>
          <w:color w:val="231F1F"/>
          <w:spacing w:val="-6"/>
          <w:w w:val="105"/>
        </w:rPr>
        <w:t xml:space="preserve"> </w:t>
      </w:r>
      <w:r w:rsidR="00A256BF" w:rsidRPr="000A77CC">
        <w:rPr>
          <w:color w:val="231F1F"/>
          <w:w w:val="105"/>
        </w:rPr>
        <w:t>độ</w:t>
      </w:r>
      <w:r w:rsidR="00A256BF" w:rsidRPr="000A77CC">
        <w:rPr>
          <w:color w:val="231F1F"/>
          <w:spacing w:val="-6"/>
          <w:w w:val="105"/>
        </w:rPr>
        <w:t xml:space="preserve"> </w:t>
      </w:r>
      <w:r w:rsidR="00A256BF" w:rsidRPr="000A77CC">
        <w:rPr>
          <w:color w:val="231F1F"/>
          <w:w w:val="105"/>
        </w:rPr>
        <w:t>thay</w:t>
      </w:r>
      <w:r w:rsidR="00A256BF" w:rsidRPr="000A77CC">
        <w:rPr>
          <w:color w:val="231F1F"/>
          <w:spacing w:val="-7"/>
          <w:w w:val="105"/>
        </w:rPr>
        <w:t xml:space="preserve"> </w:t>
      </w:r>
      <w:r w:rsidR="00A256BF" w:rsidRPr="000A77CC">
        <w:rPr>
          <w:color w:val="231F1F"/>
          <w:w w:val="105"/>
        </w:rPr>
        <w:t>đổi</w:t>
      </w:r>
      <w:r w:rsidR="00A256BF" w:rsidRPr="000A77CC">
        <w:rPr>
          <w:color w:val="231F1F"/>
          <w:spacing w:val="-6"/>
          <w:w w:val="105"/>
        </w:rPr>
        <w:t xml:space="preserve"> </w:t>
      </w:r>
      <w:r w:rsidRPr="000A77CC">
        <w:rPr>
          <w:color w:val="231F1F"/>
          <w:w w:val="105"/>
        </w:rPr>
        <w:t>c</w:t>
      </w:r>
      <w:r w:rsidR="00A256BF" w:rsidRPr="000A77CC">
        <w:rPr>
          <w:color w:val="231F1F"/>
          <w:w w:val="105"/>
        </w:rPr>
        <w:t>ông</w:t>
      </w:r>
      <w:r w:rsidR="00A256BF" w:rsidRPr="000A77CC">
        <w:rPr>
          <w:color w:val="231F1F"/>
          <w:spacing w:val="-7"/>
          <w:w w:val="105"/>
        </w:rPr>
        <w:t xml:space="preserve"> </w:t>
      </w:r>
      <w:r w:rsidR="00A256BF" w:rsidRPr="000A77CC">
        <w:rPr>
          <w:color w:val="231F1F"/>
          <w:w w:val="105"/>
        </w:rPr>
        <w:t>nghệ</w:t>
      </w:r>
      <w:r w:rsidR="00A256BF" w:rsidRPr="000A77CC">
        <w:rPr>
          <w:color w:val="231F1F"/>
          <w:spacing w:val="-79"/>
          <w:w w:val="105"/>
        </w:rPr>
        <w:t xml:space="preserve"> </w:t>
      </w:r>
      <w:r w:rsidR="00A256BF" w:rsidRPr="000A77CC">
        <w:rPr>
          <w:color w:val="231F1F"/>
          <w:w w:val="105"/>
        </w:rPr>
        <w:t>không</w:t>
      </w:r>
      <w:r w:rsidR="00A256BF" w:rsidRPr="000A77CC">
        <w:rPr>
          <w:color w:val="231F1F"/>
          <w:spacing w:val="-7"/>
          <w:w w:val="105"/>
        </w:rPr>
        <w:t xml:space="preserve"> </w:t>
      </w:r>
      <w:r w:rsidRPr="000A77CC">
        <w:rPr>
          <w:color w:val="231F1F"/>
          <w:w w:val="105"/>
        </w:rPr>
        <w:t>c</w:t>
      </w:r>
      <w:r w:rsidR="00A256BF" w:rsidRPr="000A77CC">
        <w:rPr>
          <w:color w:val="231F1F"/>
          <w:w w:val="105"/>
        </w:rPr>
        <w:t>hậm</w:t>
      </w:r>
      <w:r w:rsidR="00A256BF" w:rsidRPr="000A77CC">
        <w:rPr>
          <w:color w:val="231F1F"/>
          <w:spacing w:val="-7"/>
          <w:w w:val="105"/>
        </w:rPr>
        <w:t xml:space="preserve"> </w:t>
      </w:r>
      <w:r w:rsidR="00A256BF" w:rsidRPr="000A77CC">
        <w:rPr>
          <w:color w:val="231F1F"/>
          <w:w w:val="105"/>
        </w:rPr>
        <w:t>lại;</w:t>
      </w:r>
      <w:r w:rsidR="00A256BF" w:rsidRPr="000A77CC">
        <w:rPr>
          <w:color w:val="231F1F"/>
          <w:spacing w:val="-7"/>
          <w:w w:val="105"/>
        </w:rPr>
        <w:t xml:space="preserve"> </w:t>
      </w:r>
      <w:r w:rsidR="00A256BF" w:rsidRPr="000A77CC">
        <w:rPr>
          <w:color w:val="231F1F"/>
          <w:w w:val="105"/>
        </w:rPr>
        <w:t>ngượ</w:t>
      </w:r>
      <w:r w:rsidRPr="000A77CC">
        <w:rPr>
          <w:color w:val="231F1F"/>
          <w:w w:val="105"/>
        </w:rPr>
        <w:t>c</w:t>
      </w:r>
      <w:r w:rsidR="00A256BF" w:rsidRPr="000A77CC">
        <w:rPr>
          <w:color w:val="231F1F"/>
          <w:spacing w:val="-6"/>
          <w:w w:val="105"/>
        </w:rPr>
        <w:t xml:space="preserve"> </w:t>
      </w:r>
      <w:r w:rsidR="00A256BF" w:rsidRPr="000A77CC">
        <w:rPr>
          <w:color w:val="231F1F"/>
          <w:w w:val="105"/>
        </w:rPr>
        <w:t>lại,</w:t>
      </w:r>
      <w:r w:rsidR="00A256BF" w:rsidRPr="000A77CC">
        <w:rPr>
          <w:color w:val="231F1F"/>
          <w:spacing w:val="-7"/>
          <w:w w:val="105"/>
        </w:rPr>
        <w:t xml:space="preserve"> </w:t>
      </w:r>
      <w:r w:rsidR="00A256BF" w:rsidRPr="000A77CC">
        <w:rPr>
          <w:color w:val="231F1F"/>
          <w:w w:val="105"/>
        </w:rPr>
        <w:t>những</w:t>
      </w:r>
      <w:r w:rsidR="00A256BF" w:rsidRPr="000A77CC">
        <w:rPr>
          <w:color w:val="231F1F"/>
          <w:spacing w:val="-7"/>
          <w:w w:val="105"/>
        </w:rPr>
        <w:t xml:space="preserve"> </w:t>
      </w:r>
      <w:r w:rsidR="00A256BF" w:rsidRPr="000A77CC">
        <w:rPr>
          <w:color w:val="231F1F"/>
          <w:w w:val="105"/>
        </w:rPr>
        <w:t>tiến</w:t>
      </w:r>
      <w:r w:rsidR="00A256BF" w:rsidRPr="000A77CC">
        <w:rPr>
          <w:color w:val="231F1F"/>
          <w:spacing w:val="-6"/>
          <w:w w:val="105"/>
        </w:rPr>
        <w:t xml:space="preserve"> </w:t>
      </w:r>
      <w:r w:rsidR="00A256BF" w:rsidRPr="000A77CC">
        <w:rPr>
          <w:color w:val="231F1F"/>
          <w:w w:val="105"/>
        </w:rPr>
        <w:t>bộ</w:t>
      </w:r>
      <w:r w:rsidR="00A256BF" w:rsidRPr="000A77CC">
        <w:rPr>
          <w:color w:val="231F1F"/>
          <w:spacing w:val="-7"/>
          <w:w w:val="105"/>
        </w:rPr>
        <w:t xml:space="preserve"> </w:t>
      </w:r>
      <w:r w:rsidR="00A256BF" w:rsidRPr="000A77CC">
        <w:rPr>
          <w:color w:val="231F1F"/>
          <w:w w:val="105"/>
        </w:rPr>
        <w:t>về</w:t>
      </w:r>
      <w:r w:rsidR="00A256BF" w:rsidRPr="000A77CC">
        <w:rPr>
          <w:color w:val="231F1F"/>
          <w:spacing w:val="-7"/>
          <w:w w:val="105"/>
        </w:rPr>
        <w:t xml:space="preserve"> </w:t>
      </w:r>
      <w:r w:rsidRPr="000A77CC">
        <w:rPr>
          <w:color w:val="231F1F"/>
          <w:w w:val="105"/>
        </w:rPr>
        <w:t>c</w:t>
      </w:r>
      <w:r w:rsidR="00A256BF" w:rsidRPr="000A77CC">
        <w:rPr>
          <w:color w:val="231F1F"/>
          <w:w w:val="105"/>
        </w:rPr>
        <w:t>ông</w:t>
      </w:r>
      <w:r w:rsidR="00A256BF" w:rsidRPr="000A77CC">
        <w:rPr>
          <w:color w:val="231F1F"/>
          <w:spacing w:val="-7"/>
          <w:w w:val="105"/>
        </w:rPr>
        <w:t xml:space="preserve"> </w:t>
      </w:r>
      <w:r w:rsidR="00A256BF" w:rsidRPr="000A77CC">
        <w:rPr>
          <w:color w:val="231F1F"/>
          <w:w w:val="105"/>
        </w:rPr>
        <w:t>nghệ</w:t>
      </w:r>
      <w:r w:rsidR="00A256BF" w:rsidRPr="000A77CC">
        <w:rPr>
          <w:color w:val="231F1F"/>
          <w:spacing w:val="-6"/>
          <w:w w:val="105"/>
        </w:rPr>
        <w:t xml:space="preserve"> </w:t>
      </w:r>
      <w:r w:rsidR="00A256BF" w:rsidRPr="000A77CC">
        <w:rPr>
          <w:color w:val="231F1F"/>
          <w:w w:val="105"/>
        </w:rPr>
        <w:t>đang</w:t>
      </w:r>
      <w:r w:rsidR="00A256BF" w:rsidRPr="000A77CC">
        <w:rPr>
          <w:color w:val="231F1F"/>
          <w:spacing w:val="-7"/>
          <w:w w:val="105"/>
        </w:rPr>
        <w:t xml:space="preserve"> </w:t>
      </w:r>
      <w:r w:rsidR="00A256BF" w:rsidRPr="000A77CC">
        <w:rPr>
          <w:color w:val="231F1F"/>
          <w:w w:val="105"/>
        </w:rPr>
        <w:t>đẩy</w:t>
      </w:r>
      <w:r w:rsidR="00A256BF" w:rsidRPr="000A77CC">
        <w:rPr>
          <w:color w:val="231F1F"/>
          <w:spacing w:val="-7"/>
          <w:w w:val="105"/>
        </w:rPr>
        <w:t xml:space="preserve"> </w:t>
      </w:r>
      <w:r w:rsidR="00A256BF" w:rsidRPr="000A77CC">
        <w:rPr>
          <w:color w:val="231F1F"/>
          <w:w w:val="105"/>
        </w:rPr>
        <w:t>nhanh</w:t>
      </w:r>
      <w:r w:rsidR="00A256BF" w:rsidRPr="000A77CC">
        <w:rPr>
          <w:color w:val="231F1F"/>
          <w:spacing w:val="-6"/>
          <w:w w:val="105"/>
        </w:rPr>
        <w:t xml:space="preserve"> </w:t>
      </w:r>
      <w:r w:rsidR="00A256BF" w:rsidRPr="000A77CC">
        <w:rPr>
          <w:color w:val="231F1F"/>
          <w:w w:val="105"/>
        </w:rPr>
        <w:t>việ</w:t>
      </w:r>
      <w:r w:rsidRPr="000A77CC">
        <w:rPr>
          <w:color w:val="231F1F"/>
          <w:w w:val="105"/>
        </w:rPr>
        <w:t>c</w:t>
      </w:r>
      <w:r w:rsidR="00A256BF" w:rsidRPr="000A77CC">
        <w:rPr>
          <w:color w:val="231F1F"/>
          <w:spacing w:val="-7"/>
          <w:w w:val="105"/>
        </w:rPr>
        <w:t xml:space="preserve"> </w:t>
      </w:r>
      <w:r w:rsidR="00A256BF" w:rsidRPr="000A77CC">
        <w:rPr>
          <w:color w:val="231F1F"/>
          <w:w w:val="105"/>
        </w:rPr>
        <w:t>áp</w:t>
      </w:r>
      <w:r w:rsidR="00A256BF" w:rsidRPr="000A77CC">
        <w:rPr>
          <w:color w:val="231F1F"/>
          <w:spacing w:val="-7"/>
          <w:w w:val="105"/>
        </w:rPr>
        <w:t xml:space="preserve"> </w:t>
      </w:r>
      <w:r w:rsidR="00A256BF" w:rsidRPr="000A77CC">
        <w:rPr>
          <w:color w:val="231F1F"/>
          <w:w w:val="105"/>
        </w:rPr>
        <w:t>dụng</w:t>
      </w:r>
      <w:r w:rsidR="00A256BF" w:rsidRPr="000A77CC">
        <w:rPr>
          <w:color w:val="231F1F"/>
          <w:spacing w:val="-6"/>
          <w:w w:val="105"/>
        </w:rPr>
        <w:t xml:space="preserve"> </w:t>
      </w:r>
      <w:r w:rsidR="00A256BF" w:rsidRPr="000A77CC">
        <w:rPr>
          <w:color w:val="231F1F"/>
          <w:w w:val="105"/>
        </w:rPr>
        <w:t>BI</w:t>
      </w:r>
      <w:r w:rsidR="00A256BF" w:rsidRPr="000A77CC">
        <w:rPr>
          <w:color w:val="231F1F"/>
          <w:spacing w:val="-7"/>
          <w:w w:val="105"/>
        </w:rPr>
        <w:t xml:space="preserve"> </w:t>
      </w:r>
      <w:r w:rsidR="00A256BF" w:rsidRPr="000A77CC">
        <w:rPr>
          <w:color w:val="231F1F"/>
          <w:w w:val="105"/>
        </w:rPr>
        <w:t>lên</w:t>
      </w:r>
      <w:r w:rsidR="00A256BF" w:rsidRPr="000A77CC">
        <w:rPr>
          <w:color w:val="231F1F"/>
          <w:spacing w:val="-7"/>
          <w:w w:val="105"/>
        </w:rPr>
        <w:t xml:space="preserve"> </w:t>
      </w:r>
      <w:r w:rsidRPr="000A77CC">
        <w:rPr>
          <w:color w:val="231F1F"/>
          <w:w w:val="105"/>
        </w:rPr>
        <w:t>c</w:t>
      </w:r>
      <w:r w:rsidR="00A256BF" w:rsidRPr="000A77CC">
        <w:rPr>
          <w:color w:val="231F1F"/>
          <w:w w:val="105"/>
        </w:rPr>
        <w:t>á</w:t>
      </w:r>
      <w:r w:rsidRPr="000A77CC">
        <w:rPr>
          <w:color w:val="231F1F"/>
          <w:w w:val="105"/>
        </w:rPr>
        <w:t>c</w:t>
      </w:r>
      <w:r w:rsidR="00A256BF" w:rsidRPr="000A77CC">
        <w:rPr>
          <w:color w:val="231F1F"/>
          <w:spacing w:val="-79"/>
          <w:w w:val="105"/>
        </w:rPr>
        <w:t xml:space="preserve"> </w:t>
      </w:r>
      <w:r w:rsidRPr="000A77CC">
        <w:rPr>
          <w:color w:val="231F1F"/>
          <w:w w:val="105"/>
        </w:rPr>
        <w:t>c</w:t>
      </w:r>
      <w:r w:rsidR="00A256BF" w:rsidRPr="000A77CC">
        <w:rPr>
          <w:color w:val="231F1F"/>
          <w:w w:val="105"/>
        </w:rPr>
        <w:t>ấp</w:t>
      </w:r>
      <w:r w:rsidR="00A256BF" w:rsidRPr="000A77CC">
        <w:rPr>
          <w:color w:val="231F1F"/>
          <w:spacing w:val="-4"/>
          <w:w w:val="105"/>
        </w:rPr>
        <w:t xml:space="preserve"> </w:t>
      </w:r>
      <w:r w:rsidR="00A256BF" w:rsidRPr="000A77CC">
        <w:rPr>
          <w:color w:val="231F1F"/>
          <w:w w:val="105"/>
        </w:rPr>
        <w:t>độ</w:t>
      </w:r>
      <w:r w:rsidR="00A256BF" w:rsidRPr="000A77CC">
        <w:rPr>
          <w:color w:val="231F1F"/>
          <w:spacing w:val="-3"/>
          <w:w w:val="105"/>
        </w:rPr>
        <w:t xml:space="preserve"> </w:t>
      </w:r>
      <w:r w:rsidR="00A256BF" w:rsidRPr="000A77CC">
        <w:rPr>
          <w:color w:val="231F1F"/>
          <w:w w:val="105"/>
        </w:rPr>
        <w:t>mới.</w:t>
      </w:r>
      <w:r w:rsidR="00A256BF" w:rsidRPr="000A77CC">
        <w:rPr>
          <w:color w:val="231F1F"/>
          <w:spacing w:val="-4"/>
          <w:w w:val="105"/>
        </w:rPr>
        <w:t xml:space="preserve"> </w:t>
      </w:r>
      <w:r w:rsidR="00A256BF" w:rsidRPr="000A77CC">
        <w:rPr>
          <w:color w:val="231F1F"/>
          <w:w w:val="105"/>
        </w:rPr>
        <w:t>Phần</w:t>
      </w:r>
      <w:r w:rsidR="00A256BF" w:rsidRPr="000A77CC">
        <w:rPr>
          <w:color w:val="231F1F"/>
          <w:spacing w:val="-3"/>
          <w:w w:val="105"/>
        </w:rPr>
        <w:t xml:space="preserve"> </w:t>
      </w:r>
      <w:r w:rsidR="00A256BF" w:rsidRPr="000A77CC">
        <w:rPr>
          <w:color w:val="231F1F"/>
          <w:w w:val="105"/>
        </w:rPr>
        <w:t>tiếp</w:t>
      </w:r>
      <w:r w:rsidR="00A256BF" w:rsidRPr="000A77CC">
        <w:rPr>
          <w:color w:val="231F1F"/>
          <w:spacing w:val="-4"/>
          <w:w w:val="105"/>
        </w:rPr>
        <w:t xml:space="preserve"> </w:t>
      </w:r>
      <w:r w:rsidR="00A256BF" w:rsidRPr="000A77CC">
        <w:rPr>
          <w:color w:val="231F1F"/>
          <w:w w:val="105"/>
        </w:rPr>
        <w:t>the</w:t>
      </w:r>
      <w:r w:rsidR="00CF03B4" w:rsidRPr="000A77CC">
        <w:rPr>
          <w:color w:val="231F1F"/>
          <w:w w:val="105"/>
        </w:rPr>
        <w:t>o</w:t>
      </w:r>
      <w:r w:rsidR="00A256BF" w:rsidRPr="000A77CC">
        <w:rPr>
          <w:color w:val="231F1F"/>
          <w:spacing w:val="-3"/>
          <w:w w:val="105"/>
        </w:rPr>
        <w:t xml:space="preserve"> </w:t>
      </w:r>
      <w:r w:rsidR="00A256BF" w:rsidRPr="000A77CC">
        <w:rPr>
          <w:color w:val="231F1F"/>
          <w:w w:val="105"/>
        </w:rPr>
        <w:t>minh</w:t>
      </w:r>
      <w:r w:rsidR="00A256BF" w:rsidRPr="000A77CC">
        <w:rPr>
          <w:color w:val="231F1F"/>
          <w:spacing w:val="-4"/>
          <w:w w:val="105"/>
        </w:rPr>
        <w:t xml:space="preserve"> </w:t>
      </w:r>
      <w:r w:rsidR="00A256BF" w:rsidRPr="000A77CC">
        <w:rPr>
          <w:color w:val="231F1F"/>
          <w:w w:val="105"/>
        </w:rPr>
        <w:t>họa</w:t>
      </w:r>
      <w:r w:rsidR="00A256BF" w:rsidRPr="000A77CC">
        <w:rPr>
          <w:color w:val="231F1F"/>
          <w:spacing w:val="-3"/>
          <w:w w:val="105"/>
        </w:rPr>
        <w:t xml:space="preserve"> </w:t>
      </w:r>
      <w:r w:rsidR="00A256BF" w:rsidRPr="000A77CC">
        <w:rPr>
          <w:color w:val="231F1F"/>
          <w:w w:val="105"/>
        </w:rPr>
        <w:t>một</w:t>
      </w:r>
      <w:r w:rsidR="00A256BF" w:rsidRPr="000A77CC">
        <w:rPr>
          <w:color w:val="231F1F"/>
          <w:spacing w:val="-4"/>
          <w:w w:val="105"/>
        </w:rPr>
        <w:t xml:space="preserve"> </w:t>
      </w:r>
      <w:r w:rsidR="00A256BF" w:rsidRPr="000A77CC">
        <w:rPr>
          <w:color w:val="231F1F"/>
          <w:w w:val="105"/>
        </w:rPr>
        <w:t>số</w:t>
      </w:r>
      <w:r w:rsidR="00A256BF" w:rsidRPr="000A77CC">
        <w:rPr>
          <w:color w:val="231F1F"/>
          <w:spacing w:val="-3"/>
          <w:w w:val="105"/>
        </w:rPr>
        <w:t xml:space="preserve"> </w:t>
      </w:r>
      <w:r w:rsidR="00A256BF" w:rsidRPr="000A77CC">
        <w:rPr>
          <w:color w:val="231F1F"/>
          <w:w w:val="105"/>
        </w:rPr>
        <w:t>xu</w:t>
      </w:r>
      <w:r w:rsidR="00A256BF" w:rsidRPr="000A77CC">
        <w:rPr>
          <w:color w:val="231F1F"/>
          <w:spacing w:val="-4"/>
          <w:w w:val="105"/>
        </w:rPr>
        <w:t xml:space="preserve"> </w:t>
      </w:r>
      <w:r w:rsidR="00A256BF" w:rsidRPr="000A77CC">
        <w:rPr>
          <w:color w:val="231F1F"/>
          <w:w w:val="105"/>
        </w:rPr>
        <w:t>hướng</w:t>
      </w:r>
      <w:r w:rsidR="00A256BF" w:rsidRPr="000A77CC">
        <w:rPr>
          <w:color w:val="231F1F"/>
          <w:spacing w:val="-3"/>
          <w:w w:val="105"/>
        </w:rPr>
        <w:t xml:space="preserve"> </w:t>
      </w:r>
      <w:r w:rsidRPr="000A77CC">
        <w:rPr>
          <w:color w:val="231F1F"/>
          <w:w w:val="105"/>
        </w:rPr>
        <w:t>c</w:t>
      </w:r>
      <w:r w:rsidR="00A256BF" w:rsidRPr="000A77CC">
        <w:rPr>
          <w:color w:val="231F1F"/>
          <w:w w:val="105"/>
        </w:rPr>
        <w:t>ông</w:t>
      </w:r>
      <w:r w:rsidR="00A256BF" w:rsidRPr="000A77CC">
        <w:rPr>
          <w:color w:val="231F1F"/>
          <w:spacing w:val="-4"/>
          <w:w w:val="105"/>
        </w:rPr>
        <w:t xml:space="preserve"> </w:t>
      </w:r>
      <w:r w:rsidR="00A256BF" w:rsidRPr="000A77CC">
        <w:rPr>
          <w:color w:val="231F1F"/>
          <w:w w:val="105"/>
        </w:rPr>
        <w:t>nghệ</w:t>
      </w:r>
      <w:r w:rsidR="00A256BF" w:rsidRPr="000A77CC">
        <w:rPr>
          <w:color w:val="231F1F"/>
          <w:spacing w:val="-3"/>
          <w:w w:val="105"/>
        </w:rPr>
        <w:t xml:space="preserve"> </w:t>
      </w:r>
      <w:r w:rsidR="00A256BF" w:rsidRPr="000A77CC">
        <w:rPr>
          <w:color w:val="231F1F"/>
          <w:w w:val="105"/>
        </w:rPr>
        <w:t>BI.</w:t>
      </w:r>
    </w:p>
    <w:p w14:paraId="7632DB86" w14:textId="2401A7D4" w:rsidR="00854B0D" w:rsidRPr="000A77CC" w:rsidRDefault="00C536FB">
      <w:pPr>
        <w:pStyle w:val="Heading2"/>
        <w:spacing w:before="210"/>
        <w:rPr>
          <w:rFonts w:ascii="Times New Roman" w:hAnsi="Times New Roman" w:cs="Times New Roman"/>
        </w:rPr>
      </w:pPr>
      <w:r w:rsidRPr="000A77CC">
        <w:rPr>
          <w:rFonts w:ascii="Times New Roman" w:hAnsi="Times New Roman" w:cs="Times New Roman"/>
          <w:color w:val="231F20"/>
          <w:spacing w:val="-1"/>
          <w:w w:val="95"/>
        </w:rPr>
        <w:t>13-2d</w:t>
      </w:r>
      <w:r w:rsidRPr="000A77CC">
        <w:rPr>
          <w:rFonts w:ascii="Times New Roman" w:hAnsi="Times New Roman" w:cs="Times New Roman"/>
          <w:color w:val="231F20"/>
          <w:spacing w:val="69"/>
          <w:w w:val="95"/>
        </w:rPr>
        <w:t xml:space="preserve"> </w:t>
      </w:r>
      <w:r w:rsidR="00A256BF" w:rsidRPr="000A77CC">
        <w:rPr>
          <w:rFonts w:ascii="Times New Roman" w:hAnsi="Times New Roman" w:cs="Times New Roman"/>
          <w:color w:val="0B803F"/>
          <w:w w:val="105"/>
        </w:rPr>
        <w:t>Xu</w:t>
      </w:r>
      <w:r w:rsidR="00A256BF" w:rsidRPr="000A77CC">
        <w:rPr>
          <w:rFonts w:ascii="Times New Roman" w:hAnsi="Times New Roman" w:cs="Times New Roman"/>
          <w:color w:val="0B803F"/>
          <w:spacing w:val="-17"/>
          <w:w w:val="105"/>
        </w:rPr>
        <w:t xml:space="preserve"> </w:t>
      </w:r>
      <w:r w:rsidR="00A256BF" w:rsidRPr="000A77CC">
        <w:rPr>
          <w:rFonts w:ascii="Times New Roman" w:hAnsi="Times New Roman" w:cs="Times New Roman"/>
          <w:color w:val="0B803F"/>
          <w:w w:val="105"/>
        </w:rPr>
        <w:t>hướng</w:t>
      </w:r>
      <w:r w:rsidR="00A256BF" w:rsidRPr="000A77CC">
        <w:rPr>
          <w:rFonts w:ascii="Times New Roman" w:hAnsi="Times New Roman" w:cs="Times New Roman"/>
          <w:color w:val="0B803F"/>
          <w:spacing w:val="-17"/>
          <w:w w:val="105"/>
        </w:rPr>
        <w:t xml:space="preserve"> </w:t>
      </w:r>
      <w:r w:rsidR="004973B2" w:rsidRPr="000A77CC">
        <w:rPr>
          <w:rFonts w:ascii="Times New Roman" w:hAnsi="Times New Roman" w:cs="Times New Roman"/>
          <w:color w:val="0B803F"/>
          <w:w w:val="105"/>
        </w:rPr>
        <w:t>c</w:t>
      </w:r>
      <w:r w:rsidR="00A256BF" w:rsidRPr="000A77CC">
        <w:rPr>
          <w:rFonts w:ascii="Times New Roman" w:hAnsi="Times New Roman" w:cs="Times New Roman"/>
          <w:color w:val="0B803F"/>
          <w:w w:val="105"/>
        </w:rPr>
        <w:t>ông</w:t>
      </w:r>
      <w:r w:rsidR="00A256BF" w:rsidRPr="000A77CC">
        <w:rPr>
          <w:rFonts w:ascii="Times New Roman" w:hAnsi="Times New Roman" w:cs="Times New Roman"/>
          <w:color w:val="0B803F"/>
          <w:spacing w:val="-17"/>
          <w:w w:val="105"/>
        </w:rPr>
        <w:t xml:space="preserve"> </w:t>
      </w:r>
      <w:r w:rsidR="00A256BF" w:rsidRPr="000A77CC">
        <w:rPr>
          <w:rFonts w:ascii="Times New Roman" w:hAnsi="Times New Roman" w:cs="Times New Roman"/>
          <w:color w:val="0B803F"/>
          <w:w w:val="105"/>
        </w:rPr>
        <w:t>nghệ kinh d</w:t>
      </w:r>
      <w:r w:rsidR="00CF03B4" w:rsidRPr="000A77CC">
        <w:rPr>
          <w:rFonts w:ascii="Times New Roman" w:hAnsi="Times New Roman" w:cs="Times New Roman"/>
          <w:color w:val="0B803F"/>
          <w:w w:val="105"/>
        </w:rPr>
        <w:t>o</w:t>
      </w:r>
      <w:r w:rsidR="00A256BF" w:rsidRPr="000A77CC">
        <w:rPr>
          <w:rFonts w:ascii="Times New Roman" w:hAnsi="Times New Roman" w:cs="Times New Roman"/>
          <w:color w:val="0B803F"/>
          <w:w w:val="105"/>
        </w:rPr>
        <w:t>anh thông minh</w:t>
      </w:r>
    </w:p>
    <w:p w14:paraId="0F59DCA6" w14:textId="0264BC1B" w:rsidR="00A256BF" w:rsidRPr="000A77CC" w:rsidRDefault="00A256BF" w:rsidP="00A256BF">
      <w:pPr>
        <w:spacing w:before="135"/>
        <w:ind w:left="3586" w:right="1548" w:firstLine="2"/>
      </w:pPr>
      <w:r w:rsidRPr="000A77CC">
        <w:rPr>
          <w:color w:val="231F1F"/>
          <w:w w:val="105"/>
        </w:rPr>
        <w:t>Một</w:t>
      </w:r>
      <w:r w:rsidRPr="000A77CC">
        <w:rPr>
          <w:color w:val="231F1F"/>
          <w:spacing w:val="-7"/>
          <w:w w:val="105"/>
        </w:rPr>
        <w:t xml:space="preserve"> </w:t>
      </w:r>
      <w:r w:rsidRPr="000A77CC">
        <w:rPr>
          <w:color w:val="231F1F"/>
          <w:w w:val="105"/>
        </w:rPr>
        <w:t>số</w:t>
      </w:r>
      <w:r w:rsidRPr="000A77CC">
        <w:rPr>
          <w:color w:val="231F1F"/>
          <w:spacing w:val="-7"/>
          <w:w w:val="105"/>
        </w:rPr>
        <w:t xml:space="preserve"> </w:t>
      </w:r>
      <w:r w:rsidRPr="000A77CC">
        <w:rPr>
          <w:color w:val="231F1F"/>
          <w:w w:val="105"/>
        </w:rPr>
        <w:t>tiến</w:t>
      </w:r>
      <w:r w:rsidRPr="000A77CC">
        <w:rPr>
          <w:color w:val="231F1F"/>
          <w:spacing w:val="-6"/>
          <w:w w:val="105"/>
        </w:rPr>
        <w:t xml:space="preserve"> </w:t>
      </w:r>
      <w:r w:rsidRPr="000A77CC">
        <w:rPr>
          <w:color w:val="231F1F"/>
          <w:w w:val="105"/>
        </w:rPr>
        <w:t>bộ</w:t>
      </w:r>
      <w:r w:rsidRPr="000A77CC">
        <w:rPr>
          <w:color w:val="231F1F"/>
          <w:spacing w:val="-7"/>
          <w:w w:val="105"/>
        </w:rPr>
        <w:t xml:space="preserve"> </w:t>
      </w:r>
      <w:r w:rsidR="004973B2" w:rsidRPr="000A77CC">
        <w:rPr>
          <w:color w:val="231F1F"/>
          <w:w w:val="105"/>
        </w:rPr>
        <w:t>c</w:t>
      </w:r>
      <w:r w:rsidRPr="000A77CC">
        <w:rPr>
          <w:color w:val="231F1F"/>
          <w:w w:val="105"/>
        </w:rPr>
        <w:t>ông</w:t>
      </w:r>
      <w:r w:rsidRPr="000A77CC">
        <w:rPr>
          <w:color w:val="231F1F"/>
          <w:spacing w:val="-7"/>
          <w:w w:val="105"/>
        </w:rPr>
        <w:t xml:space="preserve"> </w:t>
      </w:r>
      <w:r w:rsidRPr="000A77CC">
        <w:rPr>
          <w:color w:val="231F1F"/>
          <w:w w:val="105"/>
        </w:rPr>
        <w:t>nghệ</w:t>
      </w:r>
      <w:r w:rsidRPr="000A77CC">
        <w:rPr>
          <w:color w:val="231F1F"/>
          <w:spacing w:val="-6"/>
          <w:w w:val="105"/>
        </w:rPr>
        <w:t xml:space="preserve"> </w:t>
      </w:r>
      <w:r w:rsidRPr="000A77CC">
        <w:rPr>
          <w:color w:val="231F1F"/>
          <w:w w:val="105"/>
        </w:rPr>
        <w:t>đang</w:t>
      </w:r>
      <w:r w:rsidRPr="000A77CC">
        <w:rPr>
          <w:color w:val="231F1F"/>
          <w:spacing w:val="-7"/>
          <w:w w:val="105"/>
        </w:rPr>
        <w:t xml:space="preserve"> </w:t>
      </w:r>
      <w:r w:rsidRPr="000A77CC">
        <w:rPr>
          <w:color w:val="231F1F"/>
          <w:w w:val="105"/>
        </w:rPr>
        <w:t>thú</w:t>
      </w:r>
      <w:r w:rsidR="004973B2" w:rsidRPr="000A77CC">
        <w:rPr>
          <w:color w:val="231F1F"/>
          <w:w w:val="105"/>
        </w:rPr>
        <w:t>c</w:t>
      </w:r>
      <w:r w:rsidRPr="000A77CC">
        <w:rPr>
          <w:color w:val="231F1F"/>
          <w:spacing w:val="-6"/>
          <w:w w:val="105"/>
        </w:rPr>
        <w:t xml:space="preserve"> </w:t>
      </w:r>
      <w:r w:rsidRPr="000A77CC">
        <w:rPr>
          <w:color w:val="231F1F"/>
          <w:w w:val="105"/>
        </w:rPr>
        <w:t>đẩy</w:t>
      </w:r>
      <w:r w:rsidRPr="000A77CC">
        <w:rPr>
          <w:color w:val="231F1F"/>
          <w:spacing w:val="-7"/>
          <w:w w:val="105"/>
        </w:rPr>
        <w:t xml:space="preserve"> </w:t>
      </w:r>
      <w:r w:rsidRPr="000A77CC">
        <w:rPr>
          <w:color w:val="231F1F"/>
          <w:w w:val="105"/>
        </w:rPr>
        <w:t>sự</w:t>
      </w:r>
      <w:r w:rsidRPr="000A77CC">
        <w:rPr>
          <w:color w:val="231F1F"/>
          <w:spacing w:val="-7"/>
          <w:w w:val="105"/>
        </w:rPr>
        <w:t xml:space="preserve"> </w:t>
      </w:r>
      <w:r w:rsidRPr="000A77CC">
        <w:rPr>
          <w:color w:val="231F1F"/>
          <w:w w:val="105"/>
        </w:rPr>
        <w:t>phát</w:t>
      </w:r>
      <w:r w:rsidRPr="000A77CC">
        <w:rPr>
          <w:color w:val="231F1F"/>
          <w:spacing w:val="-6"/>
          <w:w w:val="105"/>
        </w:rPr>
        <w:t xml:space="preserve"> </w:t>
      </w:r>
      <w:r w:rsidRPr="000A77CC">
        <w:rPr>
          <w:color w:val="231F1F"/>
          <w:w w:val="105"/>
        </w:rPr>
        <w:t>triển</w:t>
      </w:r>
      <w:r w:rsidRPr="000A77CC">
        <w:rPr>
          <w:color w:val="231F1F"/>
          <w:spacing w:val="-7"/>
          <w:w w:val="105"/>
        </w:rPr>
        <w:t xml:space="preserve"> </w:t>
      </w:r>
      <w:r w:rsidR="004973B2" w:rsidRPr="000A77CC">
        <w:rPr>
          <w:color w:val="231F1F"/>
          <w:w w:val="105"/>
        </w:rPr>
        <w:t>c</w:t>
      </w:r>
      <w:r w:rsidRPr="000A77CC">
        <w:rPr>
          <w:color w:val="231F1F"/>
          <w:w w:val="105"/>
        </w:rPr>
        <w:t>ủa</w:t>
      </w:r>
      <w:r w:rsidRPr="000A77CC">
        <w:rPr>
          <w:color w:val="231F1F"/>
          <w:spacing w:val="-6"/>
          <w:w w:val="105"/>
        </w:rPr>
        <w:t xml:space="preserve"> </w:t>
      </w:r>
      <w:r w:rsidR="004973B2" w:rsidRPr="000A77CC">
        <w:rPr>
          <w:color w:val="231F1F"/>
          <w:w w:val="105"/>
        </w:rPr>
        <w:t>c</w:t>
      </w:r>
      <w:r w:rsidRPr="000A77CC">
        <w:rPr>
          <w:color w:val="231F1F"/>
          <w:w w:val="105"/>
        </w:rPr>
        <w:t>á</w:t>
      </w:r>
      <w:r w:rsidR="004973B2" w:rsidRPr="000A77CC">
        <w:rPr>
          <w:color w:val="231F1F"/>
          <w:w w:val="105"/>
        </w:rPr>
        <w:t>c</w:t>
      </w:r>
      <w:r w:rsidRPr="000A77CC">
        <w:rPr>
          <w:color w:val="231F1F"/>
          <w:spacing w:val="-7"/>
          <w:w w:val="105"/>
        </w:rPr>
        <w:t xml:space="preserve"> </w:t>
      </w:r>
      <w:r w:rsidR="004973B2" w:rsidRPr="000A77CC">
        <w:rPr>
          <w:color w:val="231F1F"/>
          <w:w w:val="105"/>
        </w:rPr>
        <w:t>c</w:t>
      </w:r>
      <w:r w:rsidRPr="000A77CC">
        <w:rPr>
          <w:color w:val="231F1F"/>
          <w:w w:val="105"/>
        </w:rPr>
        <w:t>ông</w:t>
      </w:r>
      <w:r w:rsidRPr="000A77CC">
        <w:rPr>
          <w:color w:val="231F1F"/>
          <w:spacing w:val="-7"/>
          <w:w w:val="105"/>
        </w:rPr>
        <w:t xml:space="preserve"> </w:t>
      </w:r>
      <w:r w:rsidRPr="000A77CC">
        <w:rPr>
          <w:color w:val="231F1F"/>
          <w:w w:val="105"/>
        </w:rPr>
        <w:t>nghệ</w:t>
      </w:r>
      <w:r w:rsidRPr="000A77CC">
        <w:rPr>
          <w:color w:val="231F1F"/>
          <w:spacing w:val="-6"/>
          <w:w w:val="105"/>
        </w:rPr>
        <w:t xml:space="preserve"> </w:t>
      </w:r>
      <w:r w:rsidRPr="000A77CC">
        <w:rPr>
          <w:color w:val="231F1F"/>
          <w:w w:val="105"/>
        </w:rPr>
        <w:t>thông</w:t>
      </w:r>
      <w:r w:rsidRPr="000A77CC">
        <w:rPr>
          <w:color w:val="231F1F"/>
          <w:spacing w:val="-7"/>
          <w:w w:val="105"/>
        </w:rPr>
        <w:t xml:space="preserve"> </w:t>
      </w:r>
      <w:r w:rsidRPr="000A77CC">
        <w:rPr>
          <w:color w:val="231F1F"/>
          <w:w w:val="105"/>
        </w:rPr>
        <w:t>minh</w:t>
      </w:r>
      <w:r w:rsidRPr="000A77CC">
        <w:rPr>
          <w:color w:val="231F1F"/>
          <w:spacing w:val="-7"/>
          <w:w w:val="105"/>
        </w:rPr>
        <w:t xml:space="preserve"> </w:t>
      </w:r>
      <w:r w:rsidRPr="000A77CC">
        <w:rPr>
          <w:color w:val="231F1F"/>
          <w:w w:val="105"/>
        </w:rPr>
        <w:t>kinh</w:t>
      </w:r>
      <w:r w:rsidRPr="000A77CC">
        <w:rPr>
          <w:color w:val="231F1F"/>
          <w:spacing w:val="-6"/>
          <w:w w:val="105"/>
        </w:rPr>
        <w:t xml:space="preserve"> </w:t>
      </w:r>
      <w:r w:rsidRPr="000A77CC">
        <w:rPr>
          <w:color w:val="231F1F"/>
          <w:w w:val="105"/>
        </w:rPr>
        <w:t>d</w:t>
      </w:r>
      <w:r w:rsidR="00CF03B4" w:rsidRPr="000A77CC">
        <w:rPr>
          <w:color w:val="231F1F"/>
          <w:w w:val="105"/>
        </w:rPr>
        <w:t>o</w:t>
      </w:r>
      <w:r w:rsidRPr="000A77CC">
        <w:rPr>
          <w:color w:val="231F1F"/>
          <w:w w:val="105"/>
        </w:rPr>
        <w:t>anh.</w:t>
      </w:r>
      <w:r w:rsidRPr="000A77CC">
        <w:rPr>
          <w:color w:val="231F1F"/>
          <w:spacing w:val="1"/>
          <w:w w:val="105"/>
        </w:rPr>
        <w:t xml:space="preserve"> </w:t>
      </w:r>
      <w:r w:rsidRPr="000A77CC">
        <w:rPr>
          <w:color w:val="231F1F"/>
          <w:w w:val="105"/>
        </w:rPr>
        <w:t>Những</w:t>
      </w:r>
      <w:r w:rsidRPr="000A77CC">
        <w:rPr>
          <w:color w:val="231F1F"/>
          <w:spacing w:val="-7"/>
          <w:w w:val="105"/>
        </w:rPr>
        <w:t xml:space="preserve"> </w:t>
      </w:r>
      <w:r w:rsidRPr="000A77CC">
        <w:rPr>
          <w:color w:val="231F1F"/>
          <w:w w:val="105"/>
        </w:rPr>
        <w:t>tiến</w:t>
      </w:r>
      <w:r w:rsidRPr="000A77CC">
        <w:rPr>
          <w:color w:val="231F1F"/>
          <w:spacing w:val="-6"/>
          <w:w w:val="105"/>
        </w:rPr>
        <w:t xml:space="preserve"> </w:t>
      </w:r>
      <w:r w:rsidRPr="000A77CC">
        <w:rPr>
          <w:color w:val="231F1F"/>
          <w:w w:val="105"/>
        </w:rPr>
        <w:t>bộ</w:t>
      </w:r>
      <w:r w:rsidRPr="000A77CC">
        <w:rPr>
          <w:color w:val="231F1F"/>
          <w:spacing w:val="-6"/>
          <w:w w:val="105"/>
        </w:rPr>
        <w:t xml:space="preserve"> </w:t>
      </w:r>
      <w:r w:rsidRPr="000A77CC">
        <w:rPr>
          <w:color w:val="231F1F"/>
          <w:w w:val="105"/>
        </w:rPr>
        <w:t>này</w:t>
      </w:r>
      <w:r w:rsidRPr="000A77CC">
        <w:rPr>
          <w:color w:val="231F1F"/>
          <w:spacing w:val="-6"/>
          <w:w w:val="105"/>
        </w:rPr>
        <w:t xml:space="preserve"> </w:t>
      </w:r>
      <w:r w:rsidRPr="000A77CC">
        <w:rPr>
          <w:color w:val="231F1F"/>
          <w:w w:val="105"/>
        </w:rPr>
        <w:t>tạ</w:t>
      </w:r>
      <w:r w:rsidR="00CF03B4" w:rsidRPr="000A77CC">
        <w:rPr>
          <w:color w:val="231F1F"/>
          <w:w w:val="105"/>
        </w:rPr>
        <w:t>o</w:t>
      </w:r>
      <w:r w:rsidRPr="000A77CC">
        <w:rPr>
          <w:color w:val="231F1F"/>
          <w:spacing w:val="-6"/>
          <w:w w:val="105"/>
        </w:rPr>
        <w:t xml:space="preserve"> </w:t>
      </w:r>
      <w:r w:rsidRPr="000A77CC">
        <w:rPr>
          <w:color w:val="231F1F"/>
          <w:w w:val="105"/>
        </w:rPr>
        <w:t>ra</w:t>
      </w:r>
      <w:r w:rsidRPr="000A77CC">
        <w:rPr>
          <w:color w:val="231F1F"/>
          <w:spacing w:val="-6"/>
          <w:w w:val="105"/>
        </w:rPr>
        <w:t xml:space="preserve"> </w:t>
      </w:r>
      <w:r w:rsidR="004973B2" w:rsidRPr="000A77CC">
        <w:rPr>
          <w:color w:val="231F1F"/>
          <w:w w:val="105"/>
        </w:rPr>
        <w:t>c</w:t>
      </w:r>
      <w:r w:rsidRPr="000A77CC">
        <w:rPr>
          <w:color w:val="231F1F"/>
          <w:w w:val="105"/>
        </w:rPr>
        <w:t>á</w:t>
      </w:r>
      <w:r w:rsidR="004973B2" w:rsidRPr="000A77CC">
        <w:rPr>
          <w:color w:val="231F1F"/>
          <w:w w:val="105"/>
        </w:rPr>
        <w:t>c</w:t>
      </w:r>
      <w:r w:rsidRPr="000A77CC">
        <w:rPr>
          <w:color w:val="231F1F"/>
          <w:spacing w:val="-6"/>
          <w:w w:val="105"/>
        </w:rPr>
        <w:t xml:space="preserve"> </w:t>
      </w:r>
      <w:r w:rsidRPr="000A77CC">
        <w:rPr>
          <w:color w:val="231F1F"/>
          <w:w w:val="105"/>
        </w:rPr>
        <w:t>thế</w:t>
      </w:r>
      <w:r w:rsidRPr="000A77CC">
        <w:rPr>
          <w:color w:val="231F1F"/>
          <w:spacing w:val="-6"/>
          <w:w w:val="105"/>
        </w:rPr>
        <w:t xml:space="preserve"> </w:t>
      </w:r>
      <w:r w:rsidRPr="000A77CC">
        <w:rPr>
          <w:color w:val="231F1F"/>
          <w:w w:val="105"/>
        </w:rPr>
        <w:t>hệ</w:t>
      </w:r>
      <w:r w:rsidRPr="000A77CC">
        <w:rPr>
          <w:color w:val="231F1F"/>
          <w:spacing w:val="-6"/>
          <w:w w:val="105"/>
        </w:rPr>
        <w:t xml:space="preserve"> </w:t>
      </w:r>
      <w:r w:rsidRPr="000A77CC">
        <w:rPr>
          <w:color w:val="231F1F"/>
          <w:w w:val="105"/>
        </w:rPr>
        <w:t>sản</w:t>
      </w:r>
      <w:r w:rsidRPr="000A77CC">
        <w:rPr>
          <w:color w:val="231F1F"/>
          <w:spacing w:val="-6"/>
          <w:w w:val="105"/>
        </w:rPr>
        <w:t xml:space="preserve"> </w:t>
      </w:r>
      <w:r w:rsidRPr="000A77CC">
        <w:rPr>
          <w:color w:val="231F1F"/>
          <w:w w:val="105"/>
        </w:rPr>
        <w:t>phẩm</w:t>
      </w:r>
      <w:r w:rsidRPr="000A77CC">
        <w:rPr>
          <w:color w:val="231F1F"/>
          <w:spacing w:val="-6"/>
          <w:w w:val="105"/>
        </w:rPr>
        <w:t xml:space="preserve"> </w:t>
      </w:r>
      <w:r w:rsidRPr="000A77CC">
        <w:rPr>
          <w:color w:val="231F1F"/>
          <w:w w:val="105"/>
        </w:rPr>
        <w:t>và</w:t>
      </w:r>
      <w:r w:rsidRPr="000A77CC">
        <w:rPr>
          <w:color w:val="231F1F"/>
          <w:spacing w:val="-6"/>
          <w:w w:val="105"/>
        </w:rPr>
        <w:t xml:space="preserve"> </w:t>
      </w:r>
      <w:r w:rsidRPr="000A77CC">
        <w:rPr>
          <w:color w:val="231F1F"/>
          <w:w w:val="105"/>
        </w:rPr>
        <w:t>dị</w:t>
      </w:r>
      <w:r w:rsidR="004973B2" w:rsidRPr="000A77CC">
        <w:rPr>
          <w:color w:val="231F1F"/>
          <w:w w:val="105"/>
        </w:rPr>
        <w:t>c</w:t>
      </w:r>
      <w:r w:rsidRPr="000A77CC">
        <w:rPr>
          <w:color w:val="231F1F"/>
          <w:w w:val="105"/>
        </w:rPr>
        <w:t>h</w:t>
      </w:r>
      <w:r w:rsidRPr="000A77CC">
        <w:rPr>
          <w:color w:val="231F1F"/>
          <w:spacing w:val="-6"/>
          <w:w w:val="105"/>
        </w:rPr>
        <w:t xml:space="preserve"> </w:t>
      </w:r>
      <w:r w:rsidRPr="000A77CC">
        <w:rPr>
          <w:color w:val="231F1F"/>
          <w:w w:val="105"/>
        </w:rPr>
        <w:t>vụ</w:t>
      </w:r>
      <w:r w:rsidRPr="000A77CC">
        <w:rPr>
          <w:color w:val="231F1F"/>
          <w:spacing w:val="-6"/>
          <w:w w:val="105"/>
        </w:rPr>
        <w:t xml:space="preserve"> </w:t>
      </w:r>
      <w:r w:rsidRPr="000A77CC">
        <w:rPr>
          <w:color w:val="231F1F"/>
          <w:w w:val="105"/>
        </w:rPr>
        <w:t>giá</w:t>
      </w:r>
      <w:r w:rsidRPr="000A77CC">
        <w:rPr>
          <w:color w:val="231F1F"/>
          <w:spacing w:val="-6"/>
          <w:w w:val="105"/>
        </w:rPr>
        <w:t xml:space="preserve"> </w:t>
      </w:r>
      <w:r w:rsidR="004973B2" w:rsidRPr="000A77CC">
        <w:rPr>
          <w:color w:val="231F1F"/>
          <w:w w:val="105"/>
        </w:rPr>
        <w:t>c</w:t>
      </w:r>
      <w:r w:rsidRPr="000A77CC">
        <w:rPr>
          <w:color w:val="231F1F"/>
          <w:w w:val="105"/>
        </w:rPr>
        <w:t>ả</w:t>
      </w:r>
      <w:r w:rsidRPr="000A77CC">
        <w:rPr>
          <w:color w:val="231F1F"/>
          <w:spacing w:val="-7"/>
          <w:w w:val="105"/>
        </w:rPr>
        <w:t xml:space="preserve"> </w:t>
      </w:r>
      <w:r w:rsidRPr="000A77CC">
        <w:rPr>
          <w:color w:val="231F1F"/>
          <w:w w:val="105"/>
        </w:rPr>
        <w:t>phải</w:t>
      </w:r>
      <w:r w:rsidRPr="000A77CC">
        <w:rPr>
          <w:color w:val="231F1F"/>
          <w:spacing w:val="-6"/>
          <w:w w:val="105"/>
        </w:rPr>
        <w:t xml:space="preserve"> </w:t>
      </w:r>
      <w:r w:rsidR="004973B2" w:rsidRPr="000A77CC">
        <w:rPr>
          <w:color w:val="231F1F"/>
          <w:w w:val="105"/>
        </w:rPr>
        <w:t>c</w:t>
      </w:r>
      <w:r w:rsidRPr="000A77CC">
        <w:rPr>
          <w:color w:val="231F1F"/>
          <w:w w:val="105"/>
        </w:rPr>
        <w:t>hăng</w:t>
      </w:r>
      <w:r w:rsidRPr="000A77CC">
        <w:rPr>
          <w:color w:val="231F1F"/>
          <w:spacing w:val="-6"/>
          <w:w w:val="105"/>
        </w:rPr>
        <w:t xml:space="preserve"> </w:t>
      </w:r>
      <w:r w:rsidRPr="000A77CC">
        <w:rPr>
          <w:color w:val="231F1F"/>
          <w:w w:val="105"/>
        </w:rPr>
        <w:t>hơn,</w:t>
      </w:r>
      <w:r w:rsidRPr="000A77CC">
        <w:rPr>
          <w:color w:val="231F1F"/>
          <w:spacing w:val="-6"/>
          <w:w w:val="105"/>
        </w:rPr>
        <w:t xml:space="preserve"> </w:t>
      </w:r>
      <w:r w:rsidRPr="000A77CC">
        <w:rPr>
          <w:color w:val="231F1F"/>
          <w:w w:val="105"/>
        </w:rPr>
        <w:t>nhanh</w:t>
      </w:r>
      <w:r w:rsidRPr="000A77CC">
        <w:rPr>
          <w:color w:val="231F1F"/>
          <w:spacing w:val="-6"/>
          <w:w w:val="105"/>
        </w:rPr>
        <w:t xml:space="preserve"> </w:t>
      </w:r>
      <w:r w:rsidRPr="000A77CC">
        <w:rPr>
          <w:color w:val="231F1F"/>
          <w:w w:val="105"/>
        </w:rPr>
        <w:t>hơn</w:t>
      </w:r>
      <w:r w:rsidRPr="000A77CC">
        <w:rPr>
          <w:color w:val="231F1F"/>
          <w:spacing w:val="-6"/>
          <w:w w:val="105"/>
        </w:rPr>
        <w:t xml:space="preserve"> </w:t>
      </w:r>
      <w:r w:rsidRPr="000A77CC">
        <w:rPr>
          <w:color w:val="231F1F"/>
          <w:w w:val="105"/>
        </w:rPr>
        <w:t>và</w:t>
      </w:r>
      <w:r w:rsidRPr="000A77CC">
        <w:rPr>
          <w:color w:val="231F1F"/>
          <w:spacing w:val="-6"/>
          <w:w w:val="105"/>
        </w:rPr>
        <w:t xml:space="preserve"> </w:t>
      </w:r>
      <w:r w:rsidRPr="000A77CC">
        <w:rPr>
          <w:color w:val="231F1F"/>
          <w:w w:val="105"/>
        </w:rPr>
        <w:t>dễ</w:t>
      </w:r>
      <w:r w:rsidRPr="000A77CC">
        <w:rPr>
          <w:color w:val="231F1F"/>
          <w:spacing w:val="-79"/>
          <w:w w:val="105"/>
        </w:rPr>
        <w:t xml:space="preserve"> </w:t>
      </w:r>
      <w:r w:rsidRPr="000A77CC">
        <w:rPr>
          <w:color w:val="231F1F"/>
          <w:w w:val="105"/>
        </w:rPr>
        <w:t>sử</w:t>
      </w:r>
      <w:r w:rsidRPr="000A77CC">
        <w:rPr>
          <w:color w:val="231F1F"/>
          <w:spacing w:val="-6"/>
          <w:w w:val="105"/>
        </w:rPr>
        <w:t xml:space="preserve"> </w:t>
      </w:r>
      <w:r w:rsidRPr="000A77CC">
        <w:rPr>
          <w:color w:val="231F1F"/>
          <w:w w:val="105"/>
        </w:rPr>
        <w:t>dụng</w:t>
      </w:r>
      <w:r w:rsidRPr="000A77CC">
        <w:rPr>
          <w:color w:val="231F1F"/>
          <w:spacing w:val="-6"/>
          <w:w w:val="105"/>
        </w:rPr>
        <w:t xml:space="preserve"> </w:t>
      </w:r>
      <w:r w:rsidRPr="000A77CC">
        <w:rPr>
          <w:color w:val="231F1F"/>
          <w:w w:val="105"/>
        </w:rPr>
        <w:t>hơn.</w:t>
      </w:r>
      <w:r w:rsidRPr="000A77CC">
        <w:rPr>
          <w:color w:val="231F1F"/>
          <w:spacing w:val="-6"/>
          <w:w w:val="105"/>
        </w:rPr>
        <w:t xml:space="preserve"> </w:t>
      </w:r>
      <w:r w:rsidRPr="000A77CC">
        <w:rPr>
          <w:color w:val="231F1F"/>
          <w:w w:val="105"/>
        </w:rPr>
        <w:t>Đổi</w:t>
      </w:r>
      <w:r w:rsidRPr="000A77CC">
        <w:rPr>
          <w:color w:val="231F1F"/>
          <w:spacing w:val="-6"/>
          <w:w w:val="105"/>
        </w:rPr>
        <w:t xml:space="preserve"> </w:t>
      </w:r>
      <w:r w:rsidRPr="000A77CC">
        <w:rPr>
          <w:color w:val="231F1F"/>
          <w:w w:val="105"/>
        </w:rPr>
        <w:t>lại,</w:t>
      </w:r>
      <w:r w:rsidRPr="000A77CC">
        <w:rPr>
          <w:color w:val="231F1F"/>
          <w:spacing w:val="-6"/>
          <w:w w:val="105"/>
        </w:rPr>
        <w:t xml:space="preserve"> </w:t>
      </w:r>
      <w:r w:rsidR="004973B2" w:rsidRPr="000A77CC">
        <w:rPr>
          <w:color w:val="231F1F"/>
          <w:w w:val="105"/>
        </w:rPr>
        <w:t>c</w:t>
      </w:r>
      <w:r w:rsidRPr="000A77CC">
        <w:rPr>
          <w:color w:val="231F1F"/>
          <w:w w:val="105"/>
        </w:rPr>
        <w:t>á</w:t>
      </w:r>
      <w:r w:rsidR="004973B2" w:rsidRPr="000A77CC">
        <w:rPr>
          <w:color w:val="231F1F"/>
          <w:w w:val="105"/>
        </w:rPr>
        <w:t>c</w:t>
      </w:r>
      <w:r w:rsidRPr="000A77CC">
        <w:rPr>
          <w:color w:val="231F1F"/>
          <w:spacing w:val="-5"/>
          <w:w w:val="105"/>
        </w:rPr>
        <w:t xml:space="preserve"> </w:t>
      </w:r>
      <w:r w:rsidRPr="000A77CC">
        <w:rPr>
          <w:color w:val="231F1F"/>
          <w:w w:val="105"/>
        </w:rPr>
        <w:t>sản</w:t>
      </w:r>
      <w:r w:rsidRPr="000A77CC">
        <w:rPr>
          <w:color w:val="231F1F"/>
          <w:spacing w:val="-6"/>
          <w:w w:val="105"/>
        </w:rPr>
        <w:t xml:space="preserve"> </w:t>
      </w:r>
      <w:r w:rsidRPr="000A77CC">
        <w:rPr>
          <w:color w:val="231F1F"/>
          <w:w w:val="105"/>
        </w:rPr>
        <w:t>phẩm</w:t>
      </w:r>
      <w:r w:rsidRPr="000A77CC">
        <w:rPr>
          <w:color w:val="231F1F"/>
          <w:spacing w:val="-6"/>
          <w:w w:val="105"/>
        </w:rPr>
        <w:t xml:space="preserve"> </w:t>
      </w:r>
      <w:r w:rsidRPr="000A77CC">
        <w:rPr>
          <w:color w:val="231F1F"/>
          <w:w w:val="105"/>
        </w:rPr>
        <w:t>và</w:t>
      </w:r>
      <w:r w:rsidRPr="000A77CC">
        <w:rPr>
          <w:color w:val="231F1F"/>
          <w:spacing w:val="-6"/>
          <w:w w:val="105"/>
        </w:rPr>
        <w:t xml:space="preserve"> </w:t>
      </w:r>
      <w:r w:rsidRPr="000A77CC">
        <w:rPr>
          <w:color w:val="231F1F"/>
          <w:w w:val="105"/>
        </w:rPr>
        <w:t>dị</w:t>
      </w:r>
      <w:r w:rsidR="004973B2" w:rsidRPr="000A77CC">
        <w:rPr>
          <w:color w:val="231F1F"/>
          <w:w w:val="105"/>
        </w:rPr>
        <w:t>c</w:t>
      </w:r>
      <w:r w:rsidRPr="000A77CC">
        <w:rPr>
          <w:color w:val="231F1F"/>
          <w:w w:val="105"/>
        </w:rPr>
        <w:t>h</w:t>
      </w:r>
      <w:r w:rsidRPr="000A77CC">
        <w:rPr>
          <w:color w:val="231F1F"/>
          <w:spacing w:val="-6"/>
          <w:w w:val="105"/>
        </w:rPr>
        <w:t xml:space="preserve"> </w:t>
      </w:r>
      <w:r w:rsidRPr="000A77CC">
        <w:rPr>
          <w:color w:val="231F1F"/>
          <w:w w:val="105"/>
        </w:rPr>
        <w:t>vụ</w:t>
      </w:r>
      <w:r w:rsidRPr="000A77CC">
        <w:rPr>
          <w:color w:val="231F1F"/>
          <w:spacing w:val="-6"/>
          <w:w w:val="105"/>
        </w:rPr>
        <w:t xml:space="preserve"> </w:t>
      </w:r>
      <w:r w:rsidRPr="000A77CC">
        <w:rPr>
          <w:color w:val="231F1F"/>
          <w:w w:val="105"/>
        </w:rPr>
        <w:t>như</w:t>
      </w:r>
      <w:r w:rsidRPr="000A77CC">
        <w:rPr>
          <w:color w:val="231F1F"/>
          <w:spacing w:val="-5"/>
          <w:w w:val="105"/>
        </w:rPr>
        <w:t xml:space="preserve"> </w:t>
      </w:r>
      <w:r w:rsidRPr="000A77CC">
        <w:rPr>
          <w:color w:val="231F1F"/>
          <w:w w:val="105"/>
        </w:rPr>
        <w:t>vậy</w:t>
      </w:r>
      <w:r w:rsidRPr="000A77CC">
        <w:rPr>
          <w:color w:val="231F1F"/>
          <w:spacing w:val="-6"/>
          <w:w w:val="105"/>
        </w:rPr>
        <w:t xml:space="preserve"> </w:t>
      </w:r>
      <w:r w:rsidRPr="000A77CC">
        <w:rPr>
          <w:color w:val="231F1F"/>
          <w:w w:val="105"/>
        </w:rPr>
        <w:t>mở</w:t>
      </w:r>
      <w:r w:rsidRPr="000A77CC">
        <w:rPr>
          <w:color w:val="231F1F"/>
          <w:spacing w:val="-6"/>
          <w:w w:val="105"/>
        </w:rPr>
        <w:t xml:space="preserve"> </w:t>
      </w:r>
      <w:r w:rsidRPr="000A77CC">
        <w:rPr>
          <w:color w:val="231F1F"/>
          <w:w w:val="105"/>
        </w:rPr>
        <w:t>ra</w:t>
      </w:r>
      <w:r w:rsidRPr="000A77CC">
        <w:rPr>
          <w:color w:val="231F1F"/>
          <w:spacing w:val="-6"/>
          <w:w w:val="105"/>
        </w:rPr>
        <w:t xml:space="preserve"> </w:t>
      </w:r>
      <w:r w:rsidRPr="000A77CC">
        <w:rPr>
          <w:color w:val="231F1F"/>
          <w:w w:val="105"/>
        </w:rPr>
        <w:t>thị</w:t>
      </w:r>
      <w:r w:rsidRPr="000A77CC">
        <w:rPr>
          <w:color w:val="231F1F"/>
          <w:spacing w:val="-6"/>
          <w:w w:val="105"/>
        </w:rPr>
        <w:t xml:space="preserve"> </w:t>
      </w:r>
      <w:r w:rsidRPr="000A77CC">
        <w:rPr>
          <w:color w:val="231F1F"/>
          <w:w w:val="105"/>
        </w:rPr>
        <w:t>trường</w:t>
      </w:r>
      <w:r w:rsidRPr="000A77CC">
        <w:rPr>
          <w:color w:val="231F1F"/>
          <w:spacing w:val="-6"/>
          <w:w w:val="105"/>
        </w:rPr>
        <w:t xml:space="preserve"> </w:t>
      </w:r>
      <w:r w:rsidRPr="000A77CC">
        <w:rPr>
          <w:color w:val="231F1F"/>
          <w:w w:val="105"/>
        </w:rPr>
        <w:t>mới</w:t>
      </w:r>
      <w:r w:rsidRPr="000A77CC">
        <w:rPr>
          <w:color w:val="231F1F"/>
          <w:spacing w:val="-5"/>
          <w:w w:val="105"/>
        </w:rPr>
        <w:t xml:space="preserve"> </w:t>
      </w:r>
      <w:r w:rsidRPr="000A77CC">
        <w:rPr>
          <w:color w:val="231F1F"/>
          <w:w w:val="105"/>
        </w:rPr>
        <w:t>và</w:t>
      </w:r>
      <w:r w:rsidRPr="000A77CC">
        <w:rPr>
          <w:color w:val="231F1F"/>
          <w:spacing w:val="-6"/>
          <w:w w:val="105"/>
        </w:rPr>
        <w:t xml:space="preserve"> </w:t>
      </w:r>
      <w:r w:rsidRPr="000A77CC">
        <w:rPr>
          <w:color w:val="231F1F"/>
          <w:w w:val="105"/>
        </w:rPr>
        <w:t>đ</w:t>
      </w:r>
      <w:r w:rsidR="00A56E9F" w:rsidRPr="000A77CC">
        <w:rPr>
          <w:color w:val="231F1F"/>
          <w:w w:val="105"/>
        </w:rPr>
        <w:t>ó</w:t>
      </w:r>
      <w:r w:rsidRPr="000A77CC">
        <w:rPr>
          <w:color w:val="231F1F"/>
          <w:w w:val="105"/>
        </w:rPr>
        <w:t>ng</w:t>
      </w:r>
      <w:r w:rsidRPr="000A77CC">
        <w:rPr>
          <w:color w:val="231F1F"/>
          <w:spacing w:val="-6"/>
          <w:w w:val="105"/>
        </w:rPr>
        <w:t xml:space="preserve"> </w:t>
      </w:r>
      <w:r w:rsidRPr="000A77CC">
        <w:rPr>
          <w:color w:val="231F1F"/>
          <w:w w:val="105"/>
        </w:rPr>
        <w:t>vai</w:t>
      </w:r>
      <w:r w:rsidRPr="000A77CC">
        <w:rPr>
          <w:color w:val="231F1F"/>
          <w:spacing w:val="-6"/>
          <w:w w:val="105"/>
        </w:rPr>
        <w:t xml:space="preserve"> </w:t>
      </w:r>
      <w:r w:rsidRPr="000A77CC">
        <w:rPr>
          <w:color w:val="231F1F"/>
          <w:w w:val="105"/>
        </w:rPr>
        <w:t>trò</w:t>
      </w:r>
      <w:r w:rsidRPr="000A77CC">
        <w:rPr>
          <w:color w:val="231F1F"/>
          <w:spacing w:val="-6"/>
          <w:w w:val="105"/>
        </w:rPr>
        <w:t xml:space="preserve"> </w:t>
      </w:r>
      <w:r w:rsidRPr="000A77CC">
        <w:rPr>
          <w:color w:val="231F1F"/>
          <w:w w:val="105"/>
        </w:rPr>
        <w:t>là</w:t>
      </w:r>
      <w:r w:rsidRPr="000A77CC">
        <w:rPr>
          <w:color w:val="231F1F"/>
          <w:spacing w:val="1"/>
          <w:w w:val="105"/>
        </w:rPr>
        <w:t xml:space="preserve"> </w:t>
      </w:r>
      <w:r w:rsidRPr="000A77CC">
        <w:rPr>
          <w:color w:val="231F1F"/>
          <w:w w:val="105"/>
        </w:rPr>
        <w:t>động lự</w:t>
      </w:r>
      <w:r w:rsidR="004973B2" w:rsidRPr="000A77CC">
        <w:rPr>
          <w:color w:val="231F1F"/>
          <w:w w:val="105"/>
        </w:rPr>
        <w:t>c</w:t>
      </w:r>
      <w:r w:rsidRPr="000A77CC">
        <w:rPr>
          <w:color w:val="231F1F"/>
          <w:w w:val="105"/>
        </w:rPr>
        <w:t xml:space="preserve"> thú</w:t>
      </w:r>
      <w:r w:rsidR="004973B2" w:rsidRPr="000A77CC">
        <w:rPr>
          <w:color w:val="231F1F"/>
          <w:w w:val="105"/>
        </w:rPr>
        <w:t>c</w:t>
      </w:r>
      <w:r w:rsidRPr="000A77CC">
        <w:rPr>
          <w:color w:val="231F1F"/>
          <w:w w:val="105"/>
        </w:rPr>
        <w:t xml:space="preserve"> đẩy việ</w:t>
      </w:r>
      <w:r w:rsidR="004973B2" w:rsidRPr="000A77CC">
        <w:rPr>
          <w:color w:val="231F1F"/>
          <w:w w:val="105"/>
        </w:rPr>
        <w:t>c</w:t>
      </w:r>
      <w:r w:rsidRPr="000A77CC">
        <w:rPr>
          <w:color w:val="231F1F"/>
          <w:w w:val="105"/>
        </w:rPr>
        <w:t xml:space="preserve"> áp dụng ngày </w:t>
      </w:r>
      <w:r w:rsidR="004973B2" w:rsidRPr="000A77CC">
        <w:rPr>
          <w:color w:val="231F1F"/>
          <w:w w:val="105"/>
        </w:rPr>
        <w:t>c</w:t>
      </w:r>
      <w:r w:rsidRPr="000A77CC">
        <w:rPr>
          <w:color w:val="231F1F"/>
          <w:w w:val="105"/>
        </w:rPr>
        <w:t xml:space="preserve">àng nhiều </w:t>
      </w:r>
      <w:r w:rsidR="004973B2" w:rsidRPr="000A77CC">
        <w:rPr>
          <w:color w:val="231F1F"/>
          <w:w w:val="105"/>
        </w:rPr>
        <w:t>c</w:t>
      </w:r>
      <w:r w:rsidRPr="000A77CC">
        <w:rPr>
          <w:color w:val="231F1F"/>
          <w:w w:val="105"/>
        </w:rPr>
        <w:t>á</w:t>
      </w:r>
      <w:r w:rsidR="004973B2" w:rsidRPr="000A77CC">
        <w:rPr>
          <w:color w:val="231F1F"/>
          <w:w w:val="105"/>
        </w:rPr>
        <w:t>c</w:t>
      </w:r>
      <w:r w:rsidRPr="000A77CC">
        <w:rPr>
          <w:color w:val="231F1F"/>
          <w:w w:val="105"/>
        </w:rPr>
        <w:t xml:space="preserve"> </w:t>
      </w:r>
      <w:r w:rsidR="004973B2" w:rsidRPr="000A77CC">
        <w:rPr>
          <w:color w:val="231F1F"/>
          <w:w w:val="105"/>
        </w:rPr>
        <w:t>c</w:t>
      </w:r>
      <w:r w:rsidRPr="000A77CC">
        <w:rPr>
          <w:color w:val="231F1F"/>
          <w:w w:val="105"/>
        </w:rPr>
        <w:t>ông nghệ thông minh kinh d</w:t>
      </w:r>
      <w:r w:rsidR="00CF03B4" w:rsidRPr="000A77CC">
        <w:rPr>
          <w:color w:val="231F1F"/>
          <w:w w:val="105"/>
        </w:rPr>
        <w:t>o</w:t>
      </w:r>
      <w:r w:rsidRPr="000A77CC">
        <w:rPr>
          <w:color w:val="231F1F"/>
          <w:w w:val="105"/>
        </w:rPr>
        <w:t>anh tr</w:t>
      </w:r>
      <w:r w:rsidR="00CF03B4" w:rsidRPr="000A77CC">
        <w:rPr>
          <w:color w:val="231F1F"/>
          <w:w w:val="105"/>
        </w:rPr>
        <w:t>o</w:t>
      </w:r>
      <w:r w:rsidRPr="000A77CC">
        <w:rPr>
          <w:color w:val="231F1F"/>
          <w:w w:val="105"/>
        </w:rPr>
        <w:t xml:space="preserve">ng </w:t>
      </w:r>
      <w:r w:rsidR="004973B2" w:rsidRPr="000A77CC">
        <w:rPr>
          <w:color w:val="231F1F"/>
          <w:w w:val="105"/>
        </w:rPr>
        <w:t>c</w:t>
      </w:r>
      <w:r w:rsidRPr="000A77CC">
        <w:rPr>
          <w:color w:val="231F1F"/>
          <w:w w:val="105"/>
        </w:rPr>
        <w:t>á</w:t>
      </w:r>
      <w:r w:rsidR="004973B2" w:rsidRPr="000A77CC">
        <w:rPr>
          <w:color w:val="231F1F"/>
          <w:w w:val="105"/>
        </w:rPr>
        <w:t>c</w:t>
      </w:r>
      <w:r w:rsidRPr="000A77CC">
        <w:rPr>
          <w:color w:val="231F1F"/>
          <w:spacing w:val="-79"/>
          <w:w w:val="105"/>
        </w:rPr>
        <w:t xml:space="preserve"> </w:t>
      </w:r>
      <w:r w:rsidRPr="000A77CC">
        <w:rPr>
          <w:color w:val="231F1F"/>
          <w:w w:val="105"/>
        </w:rPr>
        <w:t>tổ</w:t>
      </w:r>
      <w:r w:rsidRPr="000A77CC">
        <w:rPr>
          <w:color w:val="231F1F"/>
          <w:spacing w:val="-3"/>
          <w:w w:val="105"/>
        </w:rPr>
        <w:t xml:space="preserve"> </w:t>
      </w:r>
      <w:r w:rsidR="004973B2" w:rsidRPr="000A77CC">
        <w:rPr>
          <w:color w:val="231F1F"/>
          <w:w w:val="105"/>
        </w:rPr>
        <w:t>c</w:t>
      </w:r>
      <w:r w:rsidRPr="000A77CC">
        <w:rPr>
          <w:color w:val="231F1F"/>
          <w:w w:val="105"/>
        </w:rPr>
        <w:t>hứ</w:t>
      </w:r>
      <w:r w:rsidR="004973B2" w:rsidRPr="000A77CC">
        <w:rPr>
          <w:color w:val="231F1F"/>
          <w:w w:val="105"/>
        </w:rPr>
        <w:t>c</w:t>
      </w:r>
      <w:r w:rsidRPr="000A77CC">
        <w:rPr>
          <w:color w:val="231F1F"/>
          <w:w w:val="105"/>
        </w:rPr>
        <w:t>.</w:t>
      </w:r>
      <w:r w:rsidRPr="000A77CC">
        <w:rPr>
          <w:color w:val="231F1F"/>
          <w:spacing w:val="-3"/>
          <w:w w:val="105"/>
        </w:rPr>
        <w:t xml:space="preserve"> </w:t>
      </w:r>
      <w:r w:rsidRPr="000A77CC">
        <w:rPr>
          <w:color w:val="231F1F"/>
          <w:w w:val="105"/>
        </w:rPr>
        <w:t>Một</w:t>
      </w:r>
      <w:r w:rsidRPr="000A77CC">
        <w:rPr>
          <w:color w:val="231F1F"/>
          <w:spacing w:val="-3"/>
          <w:w w:val="105"/>
        </w:rPr>
        <w:t xml:space="preserve"> </w:t>
      </w:r>
      <w:r w:rsidRPr="000A77CC">
        <w:rPr>
          <w:color w:val="231F1F"/>
          <w:w w:val="105"/>
        </w:rPr>
        <w:t>số</w:t>
      </w:r>
      <w:r w:rsidRPr="000A77CC">
        <w:rPr>
          <w:color w:val="231F1F"/>
          <w:spacing w:val="-3"/>
          <w:w w:val="105"/>
        </w:rPr>
        <w:t xml:space="preserve"> </w:t>
      </w:r>
      <w:r w:rsidRPr="000A77CC">
        <w:rPr>
          <w:color w:val="231F1F"/>
          <w:w w:val="105"/>
        </w:rPr>
        <w:t>xu</w:t>
      </w:r>
      <w:r w:rsidRPr="000A77CC">
        <w:rPr>
          <w:color w:val="231F1F"/>
          <w:spacing w:val="-3"/>
          <w:w w:val="105"/>
        </w:rPr>
        <w:t xml:space="preserve"> </w:t>
      </w:r>
      <w:r w:rsidRPr="000A77CC">
        <w:rPr>
          <w:color w:val="231F1F"/>
          <w:w w:val="105"/>
        </w:rPr>
        <w:t>hướng</w:t>
      </w:r>
      <w:r w:rsidRPr="000A77CC">
        <w:rPr>
          <w:color w:val="231F1F"/>
          <w:spacing w:val="-3"/>
          <w:w w:val="105"/>
        </w:rPr>
        <w:t xml:space="preserve"> </w:t>
      </w:r>
      <w:r w:rsidR="004973B2" w:rsidRPr="000A77CC">
        <w:rPr>
          <w:color w:val="231F1F"/>
          <w:w w:val="105"/>
        </w:rPr>
        <w:t>c</w:t>
      </w:r>
      <w:r w:rsidRPr="000A77CC">
        <w:rPr>
          <w:color w:val="231F1F"/>
          <w:w w:val="105"/>
        </w:rPr>
        <w:t>ông</w:t>
      </w:r>
      <w:r w:rsidRPr="000A77CC">
        <w:rPr>
          <w:color w:val="231F1F"/>
          <w:spacing w:val="-3"/>
          <w:w w:val="105"/>
        </w:rPr>
        <w:t xml:space="preserve"> </w:t>
      </w:r>
      <w:r w:rsidRPr="000A77CC">
        <w:rPr>
          <w:color w:val="231F1F"/>
          <w:w w:val="105"/>
        </w:rPr>
        <w:t>nghệ</w:t>
      </w:r>
      <w:r w:rsidRPr="000A77CC">
        <w:rPr>
          <w:color w:val="231F1F"/>
          <w:spacing w:val="-3"/>
          <w:w w:val="105"/>
        </w:rPr>
        <w:t xml:space="preserve"> </w:t>
      </w:r>
      <w:r w:rsidRPr="000A77CC">
        <w:rPr>
          <w:color w:val="231F1F"/>
          <w:w w:val="105"/>
        </w:rPr>
        <w:t>đáng</w:t>
      </w:r>
      <w:r w:rsidRPr="000A77CC">
        <w:rPr>
          <w:color w:val="231F1F"/>
          <w:spacing w:val="-2"/>
          <w:w w:val="105"/>
        </w:rPr>
        <w:t xml:space="preserve"> </w:t>
      </w:r>
      <w:r w:rsidR="004973B2" w:rsidRPr="000A77CC">
        <w:rPr>
          <w:color w:val="231F1F"/>
          <w:w w:val="105"/>
        </w:rPr>
        <w:t>c</w:t>
      </w:r>
      <w:r w:rsidRPr="000A77CC">
        <w:rPr>
          <w:color w:val="231F1F"/>
          <w:w w:val="105"/>
        </w:rPr>
        <w:t>hú</w:t>
      </w:r>
      <w:r w:rsidRPr="000A77CC">
        <w:rPr>
          <w:color w:val="231F1F"/>
          <w:spacing w:val="-3"/>
          <w:w w:val="105"/>
        </w:rPr>
        <w:t xml:space="preserve"> </w:t>
      </w:r>
      <w:r w:rsidRPr="000A77CC">
        <w:rPr>
          <w:color w:val="231F1F"/>
          <w:w w:val="105"/>
        </w:rPr>
        <w:t>ý</w:t>
      </w:r>
      <w:r w:rsidRPr="000A77CC">
        <w:rPr>
          <w:color w:val="231F1F"/>
          <w:spacing w:val="-3"/>
          <w:w w:val="105"/>
        </w:rPr>
        <w:t xml:space="preserve"> </w:t>
      </w:r>
      <w:r w:rsidRPr="000A77CC">
        <w:rPr>
          <w:color w:val="231F1F"/>
          <w:w w:val="105"/>
        </w:rPr>
        <w:t>hơn</w:t>
      </w:r>
      <w:r w:rsidRPr="000A77CC">
        <w:rPr>
          <w:color w:val="231F1F"/>
          <w:spacing w:val="-3"/>
          <w:w w:val="105"/>
        </w:rPr>
        <w:t xml:space="preserve"> </w:t>
      </w:r>
      <w:r w:rsidRPr="000A77CC">
        <w:rPr>
          <w:color w:val="231F1F"/>
          <w:w w:val="105"/>
        </w:rPr>
        <w:t>là:</w:t>
      </w:r>
    </w:p>
    <w:p w14:paraId="17714CBE" w14:textId="6F510DDD" w:rsidR="00A256BF" w:rsidRPr="000A77CC" w:rsidRDefault="004973B2" w:rsidP="00BA54B1">
      <w:pPr>
        <w:pStyle w:val="ListParagraph"/>
        <w:numPr>
          <w:ilvl w:val="0"/>
          <w:numId w:val="16"/>
        </w:numPr>
        <w:tabs>
          <w:tab w:val="left" w:pos="3756"/>
        </w:tabs>
        <w:spacing w:before="136"/>
        <w:ind w:right="1705" w:hanging="253"/>
        <w:jc w:val="left"/>
      </w:pPr>
      <w:r w:rsidRPr="000A77CC">
        <w:rPr>
          <w:color w:val="231F1F"/>
          <w:w w:val="105"/>
        </w:rPr>
        <w:t>c</w:t>
      </w:r>
      <w:r w:rsidR="00A256BF" w:rsidRPr="000A77CC">
        <w:rPr>
          <w:color w:val="231F1F"/>
          <w:w w:val="105"/>
        </w:rPr>
        <w:t>ải</w:t>
      </w:r>
      <w:r w:rsidR="00A256BF" w:rsidRPr="000A77CC">
        <w:rPr>
          <w:color w:val="231F1F"/>
          <w:spacing w:val="-7"/>
          <w:w w:val="105"/>
        </w:rPr>
        <w:t xml:space="preserve"> </w:t>
      </w:r>
      <w:r w:rsidR="00A256BF" w:rsidRPr="000A77CC">
        <w:rPr>
          <w:color w:val="231F1F"/>
          <w:w w:val="105"/>
        </w:rPr>
        <w:t>tiến</w:t>
      </w:r>
      <w:r w:rsidR="00A256BF" w:rsidRPr="000A77CC">
        <w:rPr>
          <w:color w:val="231F1F"/>
          <w:spacing w:val="-6"/>
          <w:w w:val="105"/>
        </w:rPr>
        <w:t xml:space="preserve"> </w:t>
      </w:r>
      <w:r w:rsidR="00A256BF" w:rsidRPr="000A77CC">
        <w:rPr>
          <w:color w:val="231F1F"/>
          <w:w w:val="105"/>
        </w:rPr>
        <w:t>lưu</w:t>
      </w:r>
      <w:r w:rsidR="00A256BF" w:rsidRPr="000A77CC">
        <w:rPr>
          <w:color w:val="231F1F"/>
          <w:spacing w:val="-7"/>
          <w:w w:val="105"/>
        </w:rPr>
        <w:t xml:space="preserve"> </w:t>
      </w:r>
      <w:r w:rsidR="00A256BF" w:rsidRPr="000A77CC">
        <w:rPr>
          <w:color w:val="231F1F"/>
          <w:w w:val="105"/>
        </w:rPr>
        <w:t>trữ</w:t>
      </w:r>
      <w:r w:rsidR="00A256BF" w:rsidRPr="000A77CC">
        <w:rPr>
          <w:color w:val="231F1F"/>
          <w:spacing w:val="-6"/>
          <w:w w:val="105"/>
        </w:rPr>
        <w:t xml:space="preserve"> </w:t>
      </w:r>
      <w:r w:rsidR="00A256BF" w:rsidRPr="000A77CC">
        <w:rPr>
          <w:color w:val="231F1F"/>
          <w:w w:val="105"/>
        </w:rPr>
        <w:t>dữ</w:t>
      </w:r>
      <w:r w:rsidR="00A256BF" w:rsidRPr="000A77CC">
        <w:rPr>
          <w:color w:val="231F1F"/>
          <w:spacing w:val="-6"/>
          <w:w w:val="105"/>
        </w:rPr>
        <w:t xml:space="preserve"> </w:t>
      </w:r>
      <w:r w:rsidR="00A256BF" w:rsidRPr="000A77CC">
        <w:rPr>
          <w:color w:val="231F1F"/>
          <w:w w:val="105"/>
        </w:rPr>
        <w:t>liệu.</w:t>
      </w:r>
      <w:r w:rsidR="00A256BF" w:rsidRPr="000A77CC">
        <w:rPr>
          <w:color w:val="231F1F"/>
          <w:spacing w:val="-7"/>
          <w:w w:val="105"/>
        </w:rPr>
        <w:t xml:space="preserve"> </w:t>
      </w:r>
      <w:r w:rsidRPr="000A77CC">
        <w:rPr>
          <w:color w:val="231F1F"/>
          <w:w w:val="105"/>
        </w:rPr>
        <w:t>c</w:t>
      </w:r>
      <w:r w:rsidR="00A256BF" w:rsidRPr="000A77CC">
        <w:rPr>
          <w:color w:val="231F1F"/>
          <w:w w:val="105"/>
        </w:rPr>
        <w:t>á</w:t>
      </w:r>
      <w:r w:rsidRPr="000A77CC">
        <w:rPr>
          <w:color w:val="231F1F"/>
          <w:w w:val="105"/>
        </w:rPr>
        <w:t>c</w:t>
      </w:r>
      <w:r w:rsidR="00A256BF" w:rsidRPr="000A77CC">
        <w:rPr>
          <w:color w:val="231F1F"/>
          <w:spacing w:val="-6"/>
          <w:w w:val="105"/>
        </w:rPr>
        <w:t xml:space="preserve"> </w:t>
      </w:r>
      <w:r w:rsidRPr="000A77CC">
        <w:rPr>
          <w:color w:val="231F1F"/>
          <w:w w:val="105"/>
        </w:rPr>
        <w:t>c</w:t>
      </w:r>
      <w:r w:rsidR="00A256BF" w:rsidRPr="000A77CC">
        <w:rPr>
          <w:color w:val="231F1F"/>
          <w:w w:val="105"/>
        </w:rPr>
        <w:t>ông</w:t>
      </w:r>
      <w:r w:rsidR="00A256BF" w:rsidRPr="000A77CC">
        <w:rPr>
          <w:color w:val="231F1F"/>
          <w:spacing w:val="-6"/>
          <w:w w:val="105"/>
        </w:rPr>
        <w:t xml:space="preserve"> </w:t>
      </w:r>
      <w:r w:rsidR="00A256BF" w:rsidRPr="000A77CC">
        <w:rPr>
          <w:color w:val="231F1F"/>
          <w:w w:val="105"/>
        </w:rPr>
        <w:t>nghệ</w:t>
      </w:r>
      <w:r w:rsidR="00A256BF" w:rsidRPr="000A77CC">
        <w:rPr>
          <w:color w:val="231F1F"/>
          <w:spacing w:val="-7"/>
          <w:w w:val="105"/>
        </w:rPr>
        <w:t xml:space="preserve"> </w:t>
      </w:r>
      <w:r w:rsidR="00A256BF" w:rsidRPr="000A77CC">
        <w:rPr>
          <w:color w:val="231F1F"/>
          <w:w w:val="105"/>
        </w:rPr>
        <w:t>lưu</w:t>
      </w:r>
      <w:r w:rsidR="00A256BF" w:rsidRPr="000A77CC">
        <w:rPr>
          <w:color w:val="231F1F"/>
          <w:spacing w:val="-6"/>
          <w:w w:val="105"/>
        </w:rPr>
        <w:t xml:space="preserve"> </w:t>
      </w:r>
      <w:r w:rsidR="00A256BF" w:rsidRPr="000A77CC">
        <w:rPr>
          <w:color w:val="231F1F"/>
          <w:w w:val="105"/>
        </w:rPr>
        <w:t>trữ</w:t>
      </w:r>
      <w:r w:rsidR="00A256BF" w:rsidRPr="000A77CC">
        <w:rPr>
          <w:color w:val="231F1F"/>
          <w:spacing w:val="-6"/>
          <w:w w:val="105"/>
        </w:rPr>
        <w:t xml:space="preserve"> </w:t>
      </w:r>
      <w:r w:rsidR="00A256BF" w:rsidRPr="000A77CC">
        <w:rPr>
          <w:color w:val="231F1F"/>
          <w:w w:val="105"/>
        </w:rPr>
        <w:t>dữ</w:t>
      </w:r>
      <w:r w:rsidR="00A256BF" w:rsidRPr="000A77CC">
        <w:rPr>
          <w:color w:val="231F1F"/>
          <w:spacing w:val="-7"/>
          <w:w w:val="105"/>
        </w:rPr>
        <w:t xml:space="preserve"> </w:t>
      </w:r>
      <w:r w:rsidR="00A256BF" w:rsidRPr="000A77CC">
        <w:rPr>
          <w:color w:val="231F1F"/>
          <w:w w:val="105"/>
        </w:rPr>
        <w:t>liệu</w:t>
      </w:r>
      <w:r w:rsidR="00A256BF" w:rsidRPr="000A77CC">
        <w:rPr>
          <w:color w:val="231F1F"/>
          <w:spacing w:val="-6"/>
          <w:w w:val="105"/>
        </w:rPr>
        <w:t xml:space="preserve"> </w:t>
      </w:r>
      <w:r w:rsidR="00A256BF" w:rsidRPr="000A77CC">
        <w:rPr>
          <w:color w:val="231F1F"/>
          <w:w w:val="105"/>
        </w:rPr>
        <w:t>mới</w:t>
      </w:r>
      <w:r w:rsidR="00A256BF" w:rsidRPr="000A77CC">
        <w:rPr>
          <w:color w:val="231F1F"/>
          <w:spacing w:val="-6"/>
          <w:w w:val="105"/>
        </w:rPr>
        <w:t xml:space="preserve"> </w:t>
      </w:r>
      <w:r w:rsidR="00A256BF" w:rsidRPr="000A77CC">
        <w:rPr>
          <w:color w:val="231F1F"/>
          <w:w w:val="105"/>
        </w:rPr>
        <w:t>hơn,</w:t>
      </w:r>
      <w:r w:rsidR="00A256BF" w:rsidRPr="000A77CC">
        <w:rPr>
          <w:color w:val="231F1F"/>
          <w:spacing w:val="-7"/>
          <w:w w:val="105"/>
        </w:rPr>
        <w:t xml:space="preserve"> </w:t>
      </w:r>
      <w:r w:rsidRPr="000A77CC">
        <w:rPr>
          <w:color w:val="231F1F"/>
          <w:w w:val="105"/>
        </w:rPr>
        <w:t>c</w:t>
      </w:r>
      <w:r w:rsidR="00A256BF" w:rsidRPr="000A77CC">
        <w:rPr>
          <w:color w:val="231F1F"/>
          <w:w w:val="105"/>
        </w:rPr>
        <w:t>hẳng</w:t>
      </w:r>
      <w:r w:rsidR="00A256BF" w:rsidRPr="000A77CC">
        <w:rPr>
          <w:color w:val="231F1F"/>
          <w:spacing w:val="-6"/>
          <w:w w:val="105"/>
        </w:rPr>
        <w:t xml:space="preserve"> </w:t>
      </w:r>
      <w:r w:rsidR="00A256BF" w:rsidRPr="000A77CC">
        <w:rPr>
          <w:color w:val="231F1F"/>
          <w:w w:val="105"/>
        </w:rPr>
        <w:t>hạn</w:t>
      </w:r>
      <w:r w:rsidR="00A256BF" w:rsidRPr="000A77CC">
        <w:rPr>
          <w:color w:val="231F1F"/>
          <w:spacing w:val="-6"/>
          <w:w w:val="105"/>
        </w:rPr>
        <w:t xml:space="preserve"> </w:t>
      </w:r>
      <w:r w:rsidR="00A256BF" w:rsidRPr="000A77CC">
        <w:rPr>
          <w:color w:val="231F1F"/>
          <w:w w:val="105"/>
        </w:rPr>
        <w:t>như</w:t>
      </w:r>
      <w:r w:rsidR="00A256BF" w:rsidRPr="000A77CC">
        <w:rPr>
          <w:color w:val="231F1F"/>
          <w:spacing w:val="-7"/>
          <w:w w:val="105"/>
        </w:rPr>
        <w:t xml:space="preserve"> </w:t>
      </w:r>
      <w:r w:rsidR="00A256BF" w:rsidRPr="000A77CC">
        <w:rPr>
          <w:color w:val="231F1F"/>
          <w:w w:val="105"/>
        </w:rPr>
        <w:t>ổ</w:t>
      </w:r>
      <w:r w:rsidR="00A256BF" w:rsidRPr="000A77CC">
        <w:rPr>
          <w:color w:val="231F1F"/>
          <w:spacing w:val="-6"/>
          <w:w w:val="105"/>
        </w:rPr>
        <w:t xml:space="preserve"> </w:t>
      </w:r>
      <w:r w:rsidR="00A256BF" w:rsidRPr="000A77CC">
        <w:rPr>
          <w:color w:val="231F1F"/>
          <w:w w:val="105"/>
        </w:rPr>
        <w:t>đĩa</w:t>
      </w:r>
      <w:r w:rsidR="00A256BF" w:rsidRPr="000A77CC">
        <w:rPr>
          <w:color w:val="231F1F"/>
          <w:spacing w:val="-7"/>
          <w:w w:val="105"/>
        </w:rPr>
        <w:t xml:space="preserve"> </w:t>
      </w:r>
      <w:r w:rsidR="00A256BF" w:rsidRPr="000A77CC">
        <w:rPr>
          <w:color w:val="231F1F"/>
          <w:w w:val="105"/>
        </w:rPr>
        <w:t>trạng</w:t>
      </w:r>
      <w:r w:rsidR="00A256BF" w:rsidRPr="000A77CC">
        <w:rPr>
          <w:color w:val="231F1F"/>
          <w:spacing w:val="-78"/>
          <w:w w:val="105"/>
        </w:rPr>
        <w:t xml:space="preserve"> </w:t>
      </w:r>
      <w:r w:rsidR="00A256BF" w:rsidRPr="000A77CC">
        <w:rPr>
          <w:color w:val="231F1F"/>
          <w:w w:val="105"/>
        </w:rPr>
        <w:t>thái</w:t>
      </w:r>
      <w:r w:rsidR="00A256BF" w:rsidRPr="000A77CC">
        <w:rPr>
          <w:color w:val="231F1F"/>
          <w:spacing w:val="-7"/>
          <w:w w:val="105"/>
        </w:rPr>
        <w:t xml:space="preserve"> </w:t>
      </w:r>
      <w:r w:rsidR="00A256BF" w:rsidRPr="000A77CC">
        <w:rPr>
          <w:color w:val="231F1F"/>
          <w:w w:val="105"/>
        </w:rPr>
        <w:t>rắn</w:t>
      </w:r>
      <w:r w:rsidR="00A256BF" w:rsidRPr="000A77CC">
        <w:rPr>
          <w:color w:val="231F1F"/>
          <w:spacing w:val="-7"/>
          <w:w w:val="105"/>
        </w:rPr>
        <w:t xml:space="preserve"> </w:t>
      </w:r>
      <w:r w:rsidR="00A256BF" w:rsidRPr="000A77CC">
        <w:rPr>
          <w:color w:val="231F1F"/>
          <w:w w:val="105"/>
        </w:rPr>
        <w:t>(ssD)</w:t>
      </w:r>
      <w:r w:rsidR="00A256BF" w:rsidRPr="000A77CC">
        <w:rPr>
          <w:color w:val="231F1F"/>
          <w:spacing w:val="-6"/>
          <w:w w:val="105"/>
        </w:rPr>
        <w:t xml:space="preserve"> </w:t>
      </w:r>
      <w:r w:rsidR="00A256BF" w:rsidRPr="000A77CC">
        <w:rPr>
          <w:color w:val="231F1F"/>
          <w:w w:val="105"/>
        </w:rPr>
        <w:t>và</w:t>
      </w:r>
      <w:r w:rsidR="00A256BF" w:rsidRPr="000A77CC">
        <w:rPr>
          <w:color w:val="231F1F"/>
          <w:spacing w:val="-7"/>
          <w:w w:val="105"/>
        </w:rPr>
        <w:t xml:space="preserve"> </w:t>
      </w:r>
      <w:r w:rsidR="00A256BF" w:rsidRPr="000A77CC">
        <w:rPr>
          <w:color w:val="231F1F"/>
          <w:w w:val="105"/>
        </w:rPr>
        <w:t>ổ</w:t>
      </w:r>
      <w:r w:rsidR="00A256BF" w:rsidRPr="000A77CC">
        <w:rPr>
          <w:color w:val="231F1F"/>
          <w:spacing w:val="-7"/>
          <w:w w:val="105"/>
        </w:rPr>
        <w:t xml:space="preserve"> </w:t>
      </w:r>
      <w:r w:rsidR="00A256BF" w:rsidRPr="000A77CC">
        <w:rPr>
          <w:color w:val="231F1F"/>
          <w:w w:val="105"/>
        </w:rPr>
        <w:t>Đính</w:t>
      </w:r>
      <w:r w:rsidR="00A256BF" w:rsidRPr="000A77CC">
        <w:rPr>
          <w:color w:val="231F1F"/>
          <w:spacing w:val="-6"/>
          <w:w w:val="105"/>
        </w:rPr>
        <w:t xml:space="preserve"> </w:t>
      </w:r>
      <w:r w:rsidR="00A256BF" w:rsidRPr="000A77CC">
        <w:rPr>
          <w:color w:val="231F1F"/>
          <w:w w:val="105"/>
        </w:rPr>
        <w:t>kèm</w:t>
      </w:r>
      <w:r w:rsidR="00A256BF" w:rsidRPr="000A77CC">
        <w:rPr>
          <w:color w:val="231F1F"/>
          <w:spacing w:val="-7"/>
          <w:w w:val="105"/>
        </w:rPr>
        <w:t xml:space="preserve"> </w:t>
      </w:r>
      <w:r w:rsidRPr="000A77CC">
        <w:rPr>
          <w:color w:val="231F1F"/>
          <w:w w:val="105"/>
        </w:rPr>
        <w:t>c</w:t>
      </w:r>
      <w:r w:rsidR="00A256BF" w:rsidRPr="000A77CC">
        <w:rPr>
          <w:color w:val="231F1F"/>
          <w:w w:val="105"/>
        </w:rPr>
        <w:t>ông</w:t>
      </w:r>
      <w:r w:rsidR="00A256BF" w:rsidRPr="000A77CC">
        <w:rPr>
          <w:color w:val="231F1F"/>
          <w:spacing w:val="-6"/>
          <w:w w:val="105"/>
        </w:rPr>
        <w:t xml:space="preserve"> </w:t>
      </w:r>
      <w:r w:rsidR="00A256BF" w:rsidRPr="000A77CC">
        <w:rPr>
          <w:color w:val="231F1F"/>
          <w:w w:val="105"/>
        </w:rPr>
        <w:t>nghệ</w:t>
      </w:r>
      <w:r w:rsidR="00A256BF" w:rsidRPr="000A77CC">
        <w:rPr>
          <w:color w:val="231F1F"/>
          <w:spacing w:val="-7"/>
          <w:w w:val="105"/>
        </w:rPr>
        <w:t xml:space="preserve"> </w:t>
      </w:r>
      <w:r w:rsidR="00A256BF" w:rsidRPr="000A77CC">
        <w:rPr>
          <w:color w:val="231F1F"/>
          <w:w w:val="105"/>
        </w:rPr>
        <w:t>Tiên</w:t>
      </w:r>
      <w:r w:rsidR="00A256BF" w:rsidRPr="000A77CC">
        <w:rPr>
          <w:color w:val="231F1F"/>
          <w:spacing w:val="-7"/>
          <w:w w:val="105"/>
        </w:rPr>
        <w:t xml:space="preserve"> </w:t>
      </w:r>
      <w:r w:rsidR="00A256BF" w:rsidRPr="000A77CC">
        <w:rPr>
          <w:color w:val="231F1F"/>
          <w:w w:val="105"/>
        </w:rPr>
        <w:t>tiến</w:t>
      </w:r>
      <w:r w:rsidR="00A256BF" w:rsidRPr="000A77CC">
        <w:rPr>
          <w:color w:val="231F1F"/>
          <w:spacing w:val="-6"/>
          <w:w w:val="105"/>
        </w:rPr>
        <w:t xml:space="preserve"> </w:t>
      </w:r>
      <w:r w:rsidR="00A256BF" w:rsidRPr="000A77CC">
        <w:rPr>
          <w:color w:val="231F1F"/>
          <w:w w:val="105"/>
        </w:rPr>
        <w:t>Nối</w:t>
      </w:r>
      <w:r w:rsidR="00A256BF" w:rsidRPr="000A77CC">
        <w:rPr>
          <w:color w:val="231F1F"/>
          <w:spacing w:val="-7"/>
          <w:w w:val="105"/>
        </w:rPr>
        <w:t xml:space="preserve"> </w:t>
      </w:r>
      <w:r w:rsidR="00A256BF" w:rsidRPr="000A77CC">
        <w:rPr>
          <w:color w:val="231F1F"/>
          <w:w w:val="105"/>
        </w:rPr>
        <w:t>tiếp</w:t>
      </w:r>
      <w:r w:rsidR="00A256BF" w:rsidRPr="000A77CC">
        <w:rPr>
          <w:color w:val="231F1F"/>
          <w:spacing w:val="-7"/>
          <w:w w:val="105"/>
        </w:rPr>
        <w:t xml:space="preserve"> </w:t>
      </w:r>
      <w:r w:rsidR="00A256BF" w:rsidRPr="000A77CC">
        <w:rPr>
          <w:color w:val="231F1F"/>
          <w:w w:val="105"/>
        </w:rPr>
        <w:t>(sATA),</w:t>
      </w:r>
      <w:r w:rsidR="00A256BF" w:rsidRPr="000A77CC">
        <w:rPr>
          <w:color w:val="231F1F"/>
          <w:spacing w:val="-6"/>
          <w:w w:val="105"/>
        </w:rPr>
        <w:t xml:space="preserve"> </w:t>
      </w:r>
      <w:r w:rsidR="00A256BF" w:rsidRPr="000A77CC">
        <w:rPr>
          <w:color w:val="231F1F"/>
          <w:w w:val="105"/>
        </w:rPr>
        <w:t>mang</w:t>
      </w:r>
      <w:r w:rsidR="00A256BF" w:rsidRPr="000A77CC">
        <w:rPr>
          <w:color w:val="231F1F"/>
          <w:spacing w:val="-7"/>
          <w:w w:val="105"/>
        </w:rPr>
        <w:t xml:space="preserve"> </w:t>
      </w:r>
      <w:r w:rsidR="00A256BF" w:rsidRPr="000A77CC">
        <w:rPr>
          <w:color w:val="231F1F"/>
          <w:w w:val="105"/>
        </w:rPr>
        <w:t>lại</w:t>
      </w:r>
      <w:r w:rsidR="00A256BF" w:rsidRPr="000A77CC">
        <w:rPr>
          <w:color w:val="231F1F"/>
          <w:spacing w:val="-6"/>
          <w:w w:val="105"/>
        </w:rPr>
        <w:t xml:space="preserve"> </w:t>
      </w:r>
      <w:r w:rsidR="00A256BF" w:rsidRPr="000A77CC">
        <w:rPr>
          <w:color w:val="231F1F"/>
          <w:w w:val="105"/>
        </w:rPr>
        <w:t>hiệu</w:t>
      </w:r>
      <w:r w:rsidR="00A256BF" w:rsidRPr="000A77CC">
        <w:rPr>
          <w:color w:val="231F1F"/>
          <w:spacing w:val="-7"/>
          <w:w w:val="105"/>
        </w:rPr>
        <w:t xml:space="preserve"> </w:t>
      </w:r>
      <w:r w:rsidR="00A256BF" w:rsidRPr="000A77CC">
        <w:rPr>
          <w:color w:val="231F1F"/>
          <w:w w:val="105"/>
        </w:rPr>
        <w:t>suất</w:t>
      </w:r>
      <w:r w:rsidR="00A256BF" w:rsidRPr="000A77CC">
        <w:rPr>
          <w:color w:val="231F1F"/>
          <w:spacing w:val="-7"/>
          <w:w w:val="105"/>
        </w:rPr>
        <w:t xml:space="preserve"> </w:t>
      </w:r>
      <w:r w:rsidRPr="000A77CC">
        <w:rPr>
          <w:color w:val="231F1F"/>
          <w:w w:val="105"/>
        </w:rPr>
        <w:t>c</w:t>
      </w:r>
      <w:r w:rsidR="00A256BF" w:rsidRPr="000A77CC">
        <w:rPr>
          <w:color w:val="231F1F"/>
          <w:w w:val="105"/>
        </w:rPr>
        <w:t>a</w:t>
      </w:r>
      <w:r w:rsidR="00CF03B4" w:rsidRPr="000A77CC">
        <w:rPr>
          <w:color w:val="231F1F"/>
          <w:w w:val="105"/>
        </w:rPr>
        <w:t>o</w:t>
      </w:r>
      <w:r w:rsidR="00A256BF" w:rsidRPr="000A77CC">
        <w:rPr>
          <w:color w:val="231F1F"/>
          <w:spacing w:val="-79"/>
          <w:w w:val="105"/>
        </w:rPr>
        <w:t xml:space="preserve"> </w:t>
      </w:r>
      <w:r w:rsidR="00A256BF" w:rsidRPr="000A77CC">
        <w:rPr>
          <w:color w:val="231F1F"/>
          <w:w w:val="105"/>
        </w:rPr>
        <w:t xml:space="preserve">hơn và dung lượng lớn hơn giúp lưu trữ dữ liệu nhanh hơn và giá </w:t>
      </w:r>
      <w:r w:rsidRPr="000A77CC">
        <w:rPr>
          <w:color w:val="231F1F"/>
          <w:w w:val="105"/>
        </w:rPr>
        <w:t>c</w:t>
      </w:r>
      <w:r w:rsidR="00A256BF" w:rsidRPr="000A77CC">
        <w:rPr>
          <w:color w:val="231F1F"/>
          <w:w w:val="105"/>
        </w:rPr>
        <w:t xml:space="preserve">ả phải </w:t>
      </w:r>
      <w:r w:rsidRPr="000A77CC">
        <w:rPr>
          <w:color w:val="231F1F"/>
          <w:w w:val="105"/>
        </w:rPr>
        <w:t>c</w:t>
      </w:r>
      <w:r w:rsidR="00A256BF" w:rsidRPr="000A77CC">
        <w:rPr>
          <w:color w:val="231F1F"/>
          <w:w w:val="105"/>
        </w:rPr>
        <w:t>hăng hơn. Hiện</w:t>
      </w:r>
      <w:r w:rsidR="00A256BF" w:rsidRPr="000A77CC">
        <w:rPr>
          <w:color w:val="231F1F"/>
          <w:spacing w:val="-79"/>
          <w:w w:val="105"/>
        </w:rPr>
        <w:t xml:space="preserve"> </w:t>
      </w:r>
      <w:r w:rsidR="00A256BF" w:rsidRPr="000A77CC">
        <w:rPr>
          <w:color w:val="231F1F"/>
          <w:w w:val="105"/>
        </w:rPr>
        <w:t>tại,</w:t>
      </w:r>
      <w:r w:rsidR="00A256BF" w:rsidRPr="000A77CC">
        <w:rPr>
          <w:color w:val="231F1F"/>
          <w:spacing w:val="-4"/>
          <w:w w:val="105"/>
        </w:rPr>
        <w:t xml:space="preserve"> </w:t>
      </w:r>
      <w:r w:rsidR="00A256BF" w:rsidRPr="000A77CC">
        <w:rPr>
          <w:color w:val="231F1F"/>
          <w:w w:val="105"/>
        </w:rPr>
        <w:t>bạn</w:t>
      </w:r>
      <w:r w:rsidR="00A256BF" w:rsidRPr="000A77CC">
        <w:rPr>
          <w:color w:val="231F1F"/>
          <w:spacing w:val="-4"/>
          <w:w w:val="105"/>
        </w:rPr>
        <w:t xml:space="preserve"> </w:t>
      </w:r>
      <w:r w:rsidRPr="000A77CC">
        <w:rPr>
          <w:color w:val="231F1F"/>
          <w:w w:val="105"/>
        </w:rPr>
        <w:t>c</w:t>
      </w:r>
      <w:r w:rsidR="00A56E9F" w:rsidRPr="000A77CC">
        <w:rPr>
          <w:color w:val="231F1F"/>
          <w:w w:val="105"/>
        </w:rPr>
        <w:t>ó</w:t>
      </w:r>
      <w:r w:rsidR="00A256BF" w:rsidRPr="000A77CC">
        <w:rPr>
          <w:color w:val="231F1F"/>
          <w:spacing w:val="-3"/>
          <w:w w:val="105"/>
        </w:rPr>
        <w:t xml:space="preserve"> </w:t>
      </w:r>
      <w:r w:rsidR="00A256BF" w:rsidRPr="000A77CC">
        <w:rPr>
          <w:color w:val="231F1F"/>
          <w:w w:val="105"/>
        </w:rPr>
        <w:t>thể</w:t>
      </w:r>
      <w:r w:rsidR="00A256BF" w:rsidRPr="000A77CC">
        <w:rPr>
          <w:color w:val="231F1F"/>
          <w:spacing w:val="-4"/>
          <w:w w:val="105"/>
        </w:rPr>
        <w:t xml:space="preserve"> </w:t>
      </w:r>
      <w:r w:rsidR="00A256BF" w:rsidRPr="000A77CC">
        <w:rPr>
          <w:color w:val="231F1F"/>
          <w:w w:val="105"/>
        </w:rPr>
        <w:t>mua</w:t>
      </w:r>
      <w:r w:rsidR="00A256BF" w:rsidRPr="000A77CC">
        <w:rPr>
          <w:color w:val="231F1F"/>
          <w:spacing w:val="-3"/>
          <w:w w:val="105"/>
        </w:rPr>
        <w:t xml:space="preserve"> </w:t>
      </w:r>
      <w:r w:rsidRPr="000A77CC">
        <w:rPr>
          <w:color w:val="231F1F"/>
          <w:w w:val="105"/>
        </w:rPr>
        <w:t>c</w:t>
      </w:r>
      <w:r w:rsidR="00A256BF" w:rsidRPr="000A77CC">
        <w:rPr>
          <w:color w:val="231F1F"/>
          <w:w w:val="105"/>
        </w:rPr>
        <w:t>á</w:t>
      </w:r>
      <w:r w:rsidRPr="000A77CC">
        <w:rPr>
          <w:color w:val="231F1F"/>
          <w:w w:val="105"/>
        </w:rPr>
        <w:t>c</w:t>
      </w:r>
      <w:r w:rsidR="00A256BF" w:rsidRPr="000A77CC">
        <w:rPr>
          <w:color w:val="231F1F"/>
          <w:spacing w:val="-4"/>
          <w:w w:val="105"/>
        </w:rPr>
        <w:t xml:space="preserve"> </w:t>
      </w:r>
      <w:r w:rsidR="00A256BF" w:rsidRPr="000A77CC">
        <w:rPr>
          <w:color w:val="231F1F"/>
          <w:w w:val="105"/>
        </w:rPr>
        <w:t>ổ</w:t>
      </w:r>
      <w:r w:rsidR="00A256BF" w:rsidRPr="000A77CC">
        <w:rPr>
          <w:color w:val="231F1F"/>
          <w:spacing w:val="-3"/>
          <w:w w:val="105"/>
        </w:rPr>
        <w:t xml:space="preserve"> </w:t>
      </w:r>
      <w:r w:rsidR="00A256BF" w:rsidRPr="000A77CC">
        <w:rPr>
          <w:color w:val="231F1F"/>
          <w:w w:val="105"/>
        </w:rPr>
        <w:t>đĩa</w:t>
      </w:r>
      <w:r w:rsidR="00A256BF" w:rsidRPr="000A77CC">
        <w:rPr>
          <w:color w:val="231F1F"/>
          <w:spacing w:val="-4"/>
          <w:w w:val="105"/>
        </w:rPr>
        <w:t xml:space="preserve"> </w:t>
      </w:r>
      <w:r w:rsidR="00A256BF" w:rsidRPr="000A77CC">
        <w:rPr>
          <w:color w:val="231F1F"/>
          <w:w w:val="105"/>
        </w:rPr>
        <w:t>đơn</w:t>
      </w:r>
      <w:r w:rsidR="00A256BF" w:rsidRPr="000A77CC">
        <w:rPr>
          <w:color w:val="231F1F"/>
          <w:spacing w:val="-3"/>
          <w:w w:val="105"/>
        </w:rPr>
        <w:t xml:space="preserve"> </w:t>
      </w:r>
      <w:r w:rsidRPr="000A77CC">
        <w:rPr>
          <w:color w:val="231F1F"/>
          <w:w w:val="105"/>
        </w:rPr>
        <w:t>c</w:t>
      </w:r>
      <w:r w:rsidR="00A56E9F" w:rsidRPr="000A77CC">
        <w:rPr>
          <w:color w:val="231F1F"/>
          <w:w w:val="105"/>
        </w:rPr>
        <w:t>ó</w:t>
      </w:r>
      <w:r w:rsidR="00A256BF" w:rsidRPr="000A77CC">
        <w:rPr>
          <w:color w:val="231F1F"/>
          <w:spacing w:val="-4"/>
          <w:w w:val="105"/>
        </w:rPr>
        <w:t xml:space="preserve"> </w:t>
      </w:r>
      <w:r w:rsidR="00A256BF" w:rsidRPr="000A77CC">
        <w:rPr>
          <w:color w:val="231F1F"/>
          <w:w w:val="105"/>
        </w:rPr>
        <w:t>dung</w:t>
      </w:r>
      <w:r w:rsidR="00A256BF" w:rsidRPr="000A77CC">
        <w:rPr>
          <w:color w:val="231F1F"/>
          <w:spacing w:val="-3"/>
          <w:w w:val="105"/>
        </w:rPr>
        <w:t xml:space="preserve"> </w:t>
      </w:r>
      <w:r w:rsidR="00A256BF" w:rsidRPr="000A77CC">
        <w:rPr>
          <w:color w:val="231F1F"/>
          <w:w w:val="105"/>
        </w:rPr>
        <w:t>lượng</w:t>
      </w:r>
      <w:r w:rsidR="00A256BF" w:rsidRPr="000A77CC">
        <w:rPr>
          <w:color w:val="231F1F"/>
          <w:spacing w:val="-4"/>
          <w:w w:val="105"/>
        </w:rPr>
        <w:t xml:space="preserve"> </w:t>
      </w:r>
      <w:r w:rsidR="00A256BF" w:rsidRPr="000A77CC">
        <w:rPr>
          <w:color w:val="231F1F"/>
          <w:w w:val="105"/>
        </w:rPr>
        <w:t>gần</w:t>
      </w:r>
      <w:r w:rsidR="00A256BF" w:rsidRPr="000A77CC">
        <w:rPr>
          <w:color w:val="231F1F"/>
          <w:spacing w:val="-3"/>
          <w:w w:val="105"/>
        </w:rPr>
        <w:t xml:space="preserve"> </w:t>
      </w:r>
      <w:r w:rsidR="00A256BF" w:rsidRPr="000A77CC">
        <w:rPr>
          <w:color w:val="231F1F"/>
          <w:w w:val="105"/>
        </w:rPr>
        <w:t>10</w:t>
      </w:r>
      <w:r w:rsidR="00A256BF" w:rsidRPr="000A77CC">
        <w:rPr>
          <w:color w:val="231F1F"/>
          <w:spacing w:val="-4"/>
          <w:w w:val="105"/>
        </w:rPr>
        <w:t xml:space="preserve"> </w:t>
      </w:r>
      <w:r w:rsidR="00A256BF" w:rsidRPr="000A77CC">
        <w:rPr>
          <w:color w:val="231F1F"/>
          <w:w w:val="105"/>
        </w:rPr>
        <w:t>terabyte.</w:t>
      </w:r>
    </w:p>
    <w:p w14:paraId="7099C559" w14:textId="547DA55A" w:rsidR="00A256BF" w:rsidRPr="000A77CC" w:rsidRDefault="00A256BF" w:rsidP="00BA54B1">
      <w:pPr>
        <w:pStyle w:val="ListParagraph"/>
        <w:numPr>
          <w:ilvl w:val="0"/>
          <w:numId w:val="16"/>
        </w:numPr>
        <w:tabs>
          <w:tab w:val="left" w:pos="3756"/>
        </w:tabs>
        <w:spacing w:before="135"/>
        <w:ind w:left="3843" w:right="1696" w:hanging="250"/>
        <w:jc w:val="left"/>
      </w:pPr>
      <w:r w:rsidRPr="000A77CC">
        <w:rPr>
          <w:color w:val="231F1F"/>
          <w:w w:val="105"/>
        </w:rPr>
        <w:t>Thiết</w:t>
      </w:r>
      <w:r w:rsidRPr="000A77CC">
        <w:rPr>
          <w:color w:val="231F1F"/>
          <w:spacing w:val="-10"/>
          <w:w w:val="105"/>
        </w:rPr>
        <w:t xml:space="preserve"> </w:t>
      </w:r>
      <w:r w:rsidRPr="000A77CC">
        <w:rPr>
          <w:color w:val="231F1F"/>
          <w:w w:val="105"/>
        </w:rPr>
        <w:t>bị</w:t>
      </w:r>
      <w:r w:rsidRPr="000A77CC">
        <w:rPr>
          <w:color w:val="231F1F"/>
          <w:spacing w:val="-10"/>
          <w:w w:val="105"/>
        </w:rPr>
        <w:t xml:space="preserve"> </w:t>
      </w:r>
      <w:r w:rsidRPr="000A77CC">
        <w:rPr>
          <w:color w:val="231F1F"/>
          <w:w w:val="105"/>
        </w:rPr>
        <w:t>thông</w:t>
      </w:r>
      <w:r w:rsidRPr="000A77CC">
        <w:rPr>
          <w:color w:val="231F1F"/>
          <w:spacing w:val="-9"/>
          <w:w w:val="105"/>
        </w:rPr>
        <w:t xml:space="preserve"> </w:t>
      </w:r>
      <w:r w:rsidRPr="000A77CC">
        <w:rPr>
          <w:color w:val="231F1F"/>
          <w:w w:val="105"/>
        </w:rPr>
        <w:t>minh</w:t>
      </w:r>
      <w:r w:rsidRPr="000A77CC">
        <w:rPr>
          <w:color w:val="231F1F"/>
          <w:spacing w:val="-10"/>
          <w:w w:val="105"/>
        </w:rPr>
        <w:t xml:space="preserve"> </w:t>
      </w:r>
      <w:r w:rsidRPr="000A77CC">
        <w:rPr>
          <w:color w:val="231F1F"/>
          <w:w w:val="105"/>
        </w:rPr>
        <w:t>kinh</w:t>
      </w:r>
      <w:r w:rsidRPr="000A77CC">
        <w:rPr>
          <w:color w:val="231F1F"/>
          <w:spacing w:val="-9"/>
          <w:w w:val="105"/>
        </w:rPr>
        <w:t xml:space="preserve"> </w:t>
      </w:r>
      <w:r w:rsidRPr="000A77CC">
        <w:rPr>
          <w:color w:val="231F1F"/>
          <w:w w:val="105"/>
        </w:rPr>
        <w:t>d</w:t>
      </w:r>
      <w:r w:rsidR="00CF03B4" w:rsidRPr="000A77CC">
        <w:rPr>
          <w:color w:val="231F1F"/>
          <w:w w:val="105"/>
        </w:rPr>
        <w:t>o</w:t>
      </w:r>
      <w:r w:rsidRPr="000A77CC">
        <w:rPr>
          <w:color w:val="231F1F"/>
          <w:w w:val="105"/>
        </w:rPr>
        <w:t>anh.</w:t>
      </w:r>
      <w:r w:rsidRPr="000A77CC">
        <w:rPr>
          <w:color w:val="231F1F"/>
          <w:spacing w:val="-10"/>
          <w:w w:val="105"/>
        </w:rPr>
        <w:t xml:space="preserve"> </w:t>
      </w:r>
      <w:r w:rsidR="004973B2" w:rsidRPr="000A77CC">
        <w:rPr>
          <w:color w:val="231F1F"/>
          <w:w w:val="105"/>
        </w:rPr>
        <w:t>c</w:t>
      </w:r>
      <w:r w:rsidRPr="000A77CC">
        <w:rPr>
          <w:color w:val="231F1F"/>
          <w:w w:val="105"/>
        </w:rPr>
        <w:t>á</w:t>
      </w:r>
      <w:r w:rsidR="004973B2" w:rsidRPr="000A77CC">
        <w:rPr>
          <w:color w:val="231F1F"/>
          <w:w w:val="105"/>
        </w:rPr>
        <w:t>c</w:t>
      </w:r>
      <w:r w:rsidRPr="000A77CC">
        <w:rPr>
          <w:color w:val="231F1F"/>
          <w:spacing w:val="-9"/>
          <w:w w:val="105"/>
        </w:rPr>
        <w:t xml:space="preserve"> </w:t>
      </w:r>
      <w:r w:rsidRPr="000A77CC">
        <w:rPr>
          <w:color w:val="231F1F"/>
          <w:w w:val="105"/>
        </w:rPr>
        <w:t>nhà</w:t>
      </w:r>
      <w:r w:rsidRPr="000A77CC">
        <w:rPr>
          <w:color w:val="231F1F"/>
          <w:spacing w:val="-10"/>
          <w:w w:val="105"/>
        </w:rPr>
        <w:t xml:space="preserve"> </w:t>
      </w:r>
      <w:r w:rsidR="004973B2" w:rsidRPr="000A77CC">
        <w:rPr>
          <w:color w:val="231F1F"/>
          <w:w w:val="105"/>
        </w:rPr>
        <w:t>c</w:t>
      </w:r>
      <w:r w:rsidRPr="000A77CC">
        <w:rPr>
          <w:color w:val="231F1F"/>
          <w:w w:val="105"/>
        </w:rPr>
        <w:t>ung</w:t>
      </w:r>
      <w:r w:rsidRPr="000A77CC">
        <w:rPr>
          <w:color w:val="231F1F"/>
          <w:spacing w:val="-9"/>
          <w:w w:val="105"/>
        </w:rPr>
        <w:t xml:space="preserve"> </w:t>
      </w:r>
      <w:r w:rsidR="004973B2" w:rsidRPr="000A77CC">
        <w:rPr>
          <w:color w:val="231F1F"/>
          <w:w w:val="105"/>
        </w:rPr>
        <w:t>c</w:t>
      </w:r>
      <w:r w:rsidRPr="000A77CC">
        <w:rPr>
          <w:color w:val="231F1F"/>
          <w:w w:val="105"/>
        </w:rPr>
        <w:t>ấp</w:t>
      </w:r>
      <w:r w:rsidRPr="000A77CC">
        <w:rPr>
          <w:color w:val="231F1F"/>
          <w:spacing w:val="-10"/>
          <w:w w:val="105"/>
        </w:rPr>
        <w:t xml:space="preserve"> </w:t>
      </w:r>
      <w:r w:rsidRPr="000A77CC">
        <w:rPr>
          <w:color w:val="231F1F"/>
          <w:w w:val="105"/>
        </w:rPr>
        <w:t>hiện</w:t>
      </w:r>
      <w:r w:rsidRPr="000A77CC">
        <w:rPr>
          <w:color w:val="231F1F"/>
          <w:spacing w:val="-9"/>
          <w:w w:val="105"/>
        </w:rPr>
        <w:t xml:space="preserve"> </w:t>
      </w:r>
      <w:r w:rsidR="004973B2" w:rsidRPr="000A77CC">
        <w:rPr>
          <w:color w:val="231F1F"/>
          <w:w w:val="105"/>
        </w:rPr>
        <w:t>c</w:t>
      </w:r>
      <w:r w:rsidRPr="000A77CC">
        <w:rPr>
          <w:color w:val="231F1F"/>
          <w:w w:val="105"/>
        </w:rPr>
        <w:t>ung</w:t>
      </w:r>
      <w:r w:rsidRPr="000A77CC">
        <w:rPr>
          <w:color w:val="231F1F"/>
          <w:spacing w:val="-10"/>
          <w:w w:val="105"/>
        </w:rPr>
        <w:t xml:space="preserve"> </w:t>
      </w:r>
      <w:r w:rsidR="004973B2" w:rsidRPr="000A77CC">
        <w:rPr>
          <w:color w:val="231F1F"/>
          <w:w w:val="105"/>
        </w:rPr>
        <w:t>c</w:t>
      </w:r>
      <w:r w:rsidRPr="000A77CC">
        <w:rPr>
          <w:color w:val="231F1F"/>
          <w:w w:val="105"/>
        </w:rPr>
        <w:t>ấp</w:t>
      </w:r>
      <w:r w:rsidRPr="000A77CC">
        <w:rPr>
          <w:color w:val="231F1F"/>
          <w:spacing w:val="-9"/>
          <w:w w:val="105"/>
        </w:rPr>
        <w:t xml:space="preserve"> </w:t>
      </w:r>
      <w:r w:rsidR="004973B2" w:rsidRPr="000A77CC">
        <w:rPr>
          <w:color w:val="231F1F"/>
          <w:w w:val="105"/>
        </w:rPr>
        <w:t>c</w:t>
      </w:r>
      <w:r w:rsidRPr="000A77CC">
        <w:rPr>
          <w:color w:val="231F1F"/>
          <w:w w:val="105"/>
        </w:rPr>
        <w:t>á</w:t>
      </w:r>
      <w:r w:rsidR="004973B2" w:rsidRPr="000A77CC">
        <w:rPr>
          <w:color w:val="231F1F"/>
          <w:w w:val="105"/>
        </w:rPr>
        <w:t>c</w:t>
      </w:r>
      <w:r w:rsidRPr="000A77CC">
        <w:rPr>
          <w:color w:val="231F1F"/>
          <w:spacing w:val="-10"/>
          <w:w w:val="105"/>
        </w:rPr>
        <w:t xml:space="preserve"> </w:t>
      </w:r>
      <w:r w:rsidRPr="000A77CC">
        <w:rPr>
          <w:color w:val="231F1F"/>
          <w:w w:val="105"/>
        </w:rPr>
        <w:t>thiết</w:t>
      </w:r>
      <w:r w:rsidRPr="000A77CC">
        <w:rPr>
          <w:color w:val="231F1F"/>
          <w:spacing w:val="-9"/>
          <w:w w:val="105"/>
        </w:rPr>
        <w:t xml:space="preserve"> </w:t>
      </w:r>
      <w:r w:rsidRPr="000A77CC">
        <w:rPr>
          <w:color w:val="231F1F"/>
          <w:w w:val="105"/>
        </w:rPr>
        <w:t>bị</w:t>
      </w:r>
      <w:r w:rsidRPr="000A77CC">
        <w:rPr>
          <w:color w:val="231F1F"/>
          <w:spacing w:val="-10"/>
          <w:w w:val="105"/>
        </w:rPr>
        <w:t xml:space="preserve"> </w:t>
      </w:r>
      <w:r w:rsidRPr="000A77CC">
        <w:rPr>
          <w:color w:val="231F1F"/>
          <w:w w:val="105"/>
        </w:rPr>
        <w:t>plug-and-play</w:t>
      </w:r>
      <w:r w:rsidRPr="000A77CC">
        <w:rPr>
          <w:color w:val="231F1F"/>
          <w:spacing w:val="1"/>
          <w:w w:val="105"/>
        </w:rPr>
        <w:t xml:space="preserve"> </w:t>
      </w:r>
      <w:r w:rsidRPr="000A77CC">
        <w:rPr>
          <w:color w:val="231F1F"/>
          <w:w w:val="105"/>
        </w:rPr>
        <w:t>đượ</w:t>
      </w:r>
      <w:r w:rsidR="004973B2" w:rsidRPr="000A77CC">
        <w:rPr>
          <w:color w:val="231F1F"/>
          <w:w w:val="105"/>
        </w:rPr>
        <w:t>c</w:t>
      </w:r>
      <w:r w:rsidRPr="000A77CC">
        <w:rPr>
          <w:color w:val="231F1F"/>
          <w:spacing w:val="-7"/>
          <w:w w:val="105"/>
        </w:rPr>
        <w:t xml:space="preserve"> </w:t>
      </w:r>
      <w:r w:rsidRPr="000A77CC">
        <w:rPr>
          <w:color w:val="231F1F"/>
          <w:w w:val="105"/>
        </w:rPr>
        <w:t>tối</w:t>
      </w:r>
      <w:r w:rsidRPr="000A77CC">
        <w:rPr>
          <w:color w:val="231F1F"/>
          <w:spacing w:val="-6"/>
          <w:w w:val="105"/>
        </w:rPr>
        <w:t xml:space="preserve"> </w:t>
      </w:r>
      <w:r w:rsidRPr="000A77CC">
        <w:rPr>
          <w:color w:val="231F1F"/>
          <w:w w:val="105"/>
        </w:rPr>
        <w:t>ưu</w:t>
      </w:r>
      <w:r w:rsidRPr="000A77CC">
        <w:rPr>
          <w:color w:val="231F1F"/>
          <w:spacing w:val="-6"/>
          <w:w w:val="105"/>
        </w:rPr>
        <w:t xml:space="preserve"> </w:t>
      </w:r>
      <w:r w:rsidRPr="000A77CC">
        <w:rPr>
          <w:color w:val="231F1F"/>
          <w:w w:val="105"/>
        </w:rPr>
        <w:t>h</w:t>
      </w:r>
      <w:r w:rsidR="00A56E9F" w:rsidRPr="000A77CC">
        <w:rPr>
          <w:color w:val="231F1F"/>
          <w:w w:val="105"/>
        </w:rPr>
        <w:t>ó</w:t>
      </w:r>
      <w:r w:rsidRPr="000A77CC">
        <w:rPr>
          <w:color w:val="231F1F"/>
          <w:w w:val="105"/>
        </w:rPr>
        <w:t>a</w:t>
      </w:r>
      <w:r w:rsidRPr="000A77CC">
        <w:rPr>
          <w:color w:val="231F1F"/>
          <w:spacing w:val="-6"/>
          <w:w w:val="105"/>
        </w:rPr>
        <w:t xml:space="preserve"> </w:t>
      </w:r>
      <w:r w:rsidR="004973B2" w:rsidRPr="000A77CC">
        <w:rPr>
          <w:color w:val="231F1F"/>
          <w:w w:val="105"/>
        </w:rPr>
        <w:t>c</w:t>
      </w:r>
      <w:r w:rsidRPr="000A77CC">
        <w:rPr>
          <w:color w:val="231F1F"/>
          <w:w w:val="105"/>
        </w:rPr>
        <w:t>h</w:t>
      </w:r>
      <w:r w:rsidR="00CF03B4" w:rsidRPr="000A77CC">
        <w:rPr>
          <w:color w:val="231F1F"/>
          <w:w w:val="105"/>
        </w:rPr>
        <w:t>o</w:t>
      </w:r>
      <w:r w:rsidRPr="000A77CC">
        <w:rPr>
          <w:color w:val="231F1F"/>
          <w:spacing w:val="-6"/>
          <w:w w:val="105"/>
        </w:rPr>
        <w:t xml:space="preserve"> </w:t>
      </w:r>
      <w:r w:rsidRPr="000A77CC">
        <w:rPr>
          <w:color w:val="231F1F"/>
          <w:w w:val="105"/>
        </w:rPr>
        <w:t>kh</w:t>
      </w:r>
      <w:r w:rsidR="00CF03B4" w:rsidRPr="000A77CC">
        <w:rPr>
          <w:color w:val="231F1F"/>
          <w:w w:val="105"/>
        </w:rPr>
        <w:t>o</w:t>
      </w:r>
      <w:r w:rsidRPr="000A77CC">
        <w:rPr>
          <w:color w:val="231F1F"/>
          <w:spacing w:val="-6"/>
          <w:w w:val="105"/>
        </w:rPr>
        <w:t xml:space="preserve"> </w:t>
      </w:r>
      <w:r w:rsidRPr="000A77CC">
        <w:rPr>
          <w:color w:val="231F1F"/>
          <w:w w:val="105"/>
        </w:rPr>
        <w:t>dữ</w:t>
      </w:r>
      <w:r w:rsidRPr="000A77CC">
        <w:rPr>
          <w:color w:val="231F1F"/>
          <w:spacing w:val="-6"/>
          <w:w w:val="105"/>
        </w:rPr>
        <w:t xml:space="preserve"> </w:t>
      </w:r>
      <w:r w:rsidRPr="000A77CC">
        <w:rPr>
          <w:color w:val="231F1F"/>
          <w:w w:val="105"/>
        </w:rPr>
        <w:t>liệu</w:t>
      </w:r>
      <w:r w:rsidRPr="000A77CC">
        <w:rPr>
          <w:color w:val="231F1F"/>
          <w:spacing w:val="-6"/>
          <w:w w:val="105"/>
        </w:rPr>
        <w:t xml:space="preserve"> </w:t>
      </w:r>
      <w:r w:rsidRPr="000A77CC">
        <w:rPr>
          <w:color w:val="231F1F"/>
          <w:w w:val="105"/>
        </w:rPr>
        <w:t>và</w:t>
      </w:r>
      <w:r w:rsidRPr="000A77CC">
        <w:rPr>
          <w:color w:val="231F1F"/>
          <w:spacing w:val="-6"/>
          <w:w w:val="105"/>
        </w:rPr>
        <w:t xml:space="preserve"> </w:t>
      </w:r>
      <w:r w:rsidR="004973B2" w:rsidRPr="000A77CC">
        <w:rPr>
          <w:color w:val="231F1F"/>
          <w:w w:val="105"/>
        </w:rPr>
        <w:t>c</w:t>
      </w:r>
      <w:r w:rsidRPr="000A77CC">
        <w:rPr>
          <w:color w:val="231F1F"/>
          <w:w w:val="105"/>
        </w:rPr>
        <w:t>á</w:t>
      </w:r>
      <w:r w:rsidR="004973B2" w:rsidRPr="000A77CC">
        <w:rPr>
          <w:color w:val="231F1F"/>
          <w:w w:val="105"/>
        </w:rPr>
        <w:t>c</w:t>
      </w:r>
      <w:r w:rsidRPr="000A77CC">
        <w:rPr>
          <w:color w:val="231F1F"/>
          <w:spacing w:val="-6"/>
          <w:w w:val="105"/>
        </w:rPr>
        <w:t xml:space="preserve"> </w:t>
      </w:r>
      <w:r w:rsidRPr="000A77CC">
        <w:rPr>
          <w:color w:val="231F1F"/>
          <w:w w:val="105"/>
        </w:rPr>
        <w:t>ứng</w:t>
      </w:r>
      <w:r w:rsidRPr="000A77CC">
        <w:rPr>
          <w:color w:val="231F1F"/>
          <w:spacing w:val="-6"/>
          <w:w w:val="105"/>
        </w:rPr>
        <w:t xml:space="preserve"> </w:t>
      </w:r>
      <w:r w:rsidRPr="000A77CC">
        <w:rPr>
          <w:color w:val="231F1F"/>
          <w:w w:val="105"/>
        </w:rPr>
        <w:t>dụng</w:t>
      </w:r>
      <w:r w:rsidRPr="000A77CC">
        <w:rPr>
          <w:color w:val="231F1F"/>
          <w:spacing w:val="-6"/>
          <w:w w:val="105"/>
        </w:rPr>
        <w:t xml:space="preserve"> </w:t>
      </w:r>
      <w:r w:rsidRPr="000A77CC">
        <w:rPr>
          <w:color w:val="231F1F"/>
          <w:w w:val="105"/>
        </w:rPr>
        <w:t>BI.</w:t>
      </w:r>
      <w:r w:rsidRPr="000A77CC">
        <w:rPr>
          <w:color w:val="231F1F"/>
          <w:spacing w:val="-6"/>
          <w:w w:val="105"/>
        </w:rPr>
        <w:t xml:space="preserve"> </w:t>
      </w:r>
      <w:r w:rsidRPr="000A77CC">
        <w:rPr>
          <w:color w:val="231F1F"/>
          <w:w w:val="105"/>
        </w:rPr>
        <w:t>Những</w:t>
      </w:r>
      <w:r w:rsidRPr="000A77CC">
        <w:rPr>
          <w:color w:val="231F1F"/>
          <w:spacing w:val="-6"/>
          <w:w w:val="105"/>
        </w:rPr>
        <w:t xml:space="preserve"> </w:t>
      </w:r>
      <w:r w:rsidRPr="000A77CC">
        <w:rPr>
          <w:color w:val="231F1F"/>
          <w:w w:val="105"/>
        </w:rPr>
        <w:t>thiết</w:t>
      </w:r>
      <w:r w:rsidRPr="000A77CC">
        <w:rPr>
          <w:color w:val="231F1F"/>
          <w:spacing w:val="-6"/>
          <w:w w:val="105"/>
        </w:rPr>
        <w:t xml:space="preserve"> </w:t>
      </w:r>
      <w:r w:rsidRPr="000A77CC">
        <w:rPr>
          <w:color w:val="231F1F"/>
          <w:w w:val="105"/>
        </w:rPr>
        <w:t>bị</w:t>
      </w:r>
      <w:r w:rsidRPr="000A77CC">
        <w:rPr>
          <w:color w:val="231F1F"/>
          <w:spacing w:val="-6"/>
          <w:w w:val="105"/>
        </w:rPr>
        <w:t xml:space="preserve"> </w:t>
      </w:r>
      <w:r w:rsidRPr="000A77CC">
        <w:rPr>
          <w:color w:val="231F1F"/>
          <w:w w:val="105"/>
        </w:rPr>
        <w:t>mới</w:t>
      </w:r>
      <w:r w:rsidRPr="000A77CC">
        <w:rPr>
          <w:color w:val="231F1F"/>
          <w:spacing w:val="-6"/>
          <w:w w:val="105"/>
        </w:rPr>
        <w:t xml:space="preserve"> </w:t>
      </w:r>
      <w:r w:rsidRPr="000A77CC">
        <w:rPr>
          <w:color w:val="231F1F"/>
          <w:w w:val="105"/>
        </w:rPr>
        <w:t>này</w:t>
      </w:r>
      <w:r w:rsidRPr="000A77CC">
        <w:rPr>
          <w:color w:val="231F1F"/>
          <w:spacing w:val="-6"/>
          <w:w w:val="105"/>
        </w:rPr>
        <w:t xml:space="preserve"> </w:t>
      </w:r>
      <w:r w:rsidR="004973B2" w:rsidRPr="000A77CC">
        <w:rPr>
          <w:color w:val="231F1F"/>
          <w:w w:val="105"/>
        </w:rPr>
        <w:t>c</w:t>
      </w:r>
      <w:r w:rsidRPr="000A77CC">
        <w:rPr>
          <w:color w:val="231F1F"/>
          <w:w w:val="105"/>
        </w:rPr>
        <w:t>ung</w:t>
      </w:r>
      <w:r w:rsidRPr="000A77CC">
        <w:rPr>
          <w:color w:val="231F1F"/>
          <w:spacing w:val="-6"/>
          <w:w w:val="105"/>
        </w:rPr>
        <w:t xml:space="preserve"> </w:t>
      </w:r>
      <w:r w:rsidR="004973B2" w:rsidRPr="000A77CC">
        <w:rPr>
          <w:color w:val="231F1F"/>
          <w:w w:val="105"/>
        </w:rPr>
        <w:t>c</w:t>
      </w:r>
      <w:r w:rsidRPr="000A77CC">
        <w:rPr>
          <w:color w:val="231F1F"/>
          <w:w w:val="105"/>
        </w:rPr>
        <w:t>ấp</w:t>
      </w:r>
      <w:r w:rsidRPr="000A77CC">
        <w:rPr>
          <w:color w:val="231F1F"/>
          <w:spacing w:val="-6"/>
          <w:w w:val="105"/>
        </w:rPr>
        <w:t xml:space="preserve"> </w:t>
      </w:r>
      <w:r w:rsidRPr="000A77CC">
        <w:rPr>
          <w:color w:val="231F1F"/>
          <w:w w:val="105"/>
        </w:rPr>
        <w:t>tỷ</w:t>
      </w:r>
      <w:r w:rsidRPr="000A77CC">
        <w:rPr>
          <w:color w:val="231F1F"/>
          <w:spacing w:val="-6"/>
          <w:w w:val="105"/>
        </w:rPr>
        <w:t xml:space="preserve"> </w:t>
      </w:r>
      <w:r w:rsidRPr="000A77CC">
        <w:rPr>
          <w:color w:val="231F1F"/>
          <w:w w:val="105"/>
        </w:rPr>
        <w:t>lệ</w:t>
      </w:r>
      <w:r w:rsidRPr="000A77CC">
        <w:rPr>
          <w:color w:val="231F1F"/>
          <w:spacing w:val="-79"/>
          <w:w w:val="105"/>
        </w:rPr>
        <w:t xml:space="preserve"> </w:t>
      </w:r>
      <w:r w:rsidRPr="000A77CC">
        <w:rPr>
          <w:color w:val="231F1F"/>
          <w:w w:val="105"/>
        </w:rPr>
        <w:t>hiệu</w:t>
      </w:r>
      <w:r w:rsidRPr="000A77CC">
        <w:rPr>
          <w:color w:val="231F1F"/>
          <w:spacing w:val="-7"/>
          <w:w w:val="105"/>
        </w:rPr>
        <w:t xml:space="preserve"> </w:t>
      </w:r>
      <w:r w:rsidRPr="000A77CC">
        <w:rPr>
          <w:color w:val="231F1F"/>
          <w:w w:val="105"/>
        </w:rPr>
        <w:t>suất</w:t>
      </w:r>
      <w:r w:rsidRPr="000A77CC">
        <w:rPr>
          <w:color w:val="231F1F"/>
          <w:spacing w:val="-7"/>
          <w:w w:val="105"/>
        </w:rPr>
        <w:t xml:space="preserve"> </w:t>
      </w:r>
      <w:r w:rsidRPr="000A77CC">
        <w:rPr>
          <w:color w:val="231F1F"/>
          <w:w w:val="105"/>
        </w:rPr>
        <w:t>giá</w:t>
      </w:r>
      <w:r w:rsidRPr="000A77CC">
        <w:rPr>
          <w:color w:val="231F1F"/>
          <w:spacing w:val="-6"/>
          <w:w w:val="105"/>
        </w:rPr>
        <w:t xml:space="preserve"> </w:t>
      </w:r>
      <w:r w:rsidR="004973B2" w:rsidRPr="000A77CC">
        <w:rPr>
          <w:color w:val="231F1F"/>
          <w:w w:val="105"/>
        </w:rPr>
        <w:t>c</w:t>
      </w:r>
      <w:r w:rsidRPr="000A77CC">
        <w:rPr>
          <w:color w:val="231F1F"/>
          <w:w w:val="105"/>
        </w:rPr>
        <w:t>ả</w:t>
      </w:r>
      <w:r w:rsidRPr="000A77CC">
        <w:rPr>
          <w:color w:val="231F1F"/>
          <w:spacing w:val="-7"/>
          <w:w w:val="105"/>
        </w:rPr>
        <w:t xml:space="preserve"> </w:t>
      </w:r>
      <w:r w:rsidRPr="000A77CC">
        <w:rPr>
          <w:color w:val="231F1F"/>
          <w:w w:val="105"/>
        </w:rPr>
        <w:t>đượ</w:t>
      </w:r>
      <w:r w:rsidR="004973B2" w:rsidRPr="000A77CC">
        <w:rPr>
          <w:color w:val="231F1F"/>
          <w:w w:val="105"/>
        </w:rPr>
        <w:t>c</w:t>
      </w:r>
      <w:r w:rsidRPr="000A77CC">
        <w:rPr>
          <w:color w:val="231F1F"/>
          <w:spacing w:val="-6"/>
          <w:w w:val="105"/>
        </w:rPr>
        <w:t xml:space="preserve"> </w:t>
      </w:r>
      <w:r w:rsidR="004973B2" w:rsidRPr="000A77CC">
        <w:rPr>
          <w:color w:val="231F1F"/>
          <w:w w:val="105"/>
        </w:rPr>
        <w:t>c</w:t>
      </w:r>
      <w:r w:rsidRPr="000A77CC">
        <w:rPr>
          <w:color w:val="231F1F"/>
          <w:w w:val="105"/>
        </w:rPr>
        <w:t>ải</w:t>
      </w:r>
      <w:r w:rsidRPr="000A77CC">
        <w:rPr>
          <w:color w:val="231F1F"/>
          <w:spacing w:val="-7"/>
          <w:w w:val="105"/>
        </w:rPr>
        <w:t xml:space="preserve"> </w:t>
      </w:r>
      <w:r w:rsidRPr="000A77CC">
        <w:rPr>
          <w:color w:val="231F1F"/>
          <w:w w:val="105"/>
        </w:rPr>
        <w:t>thiện,</w:t>
      </w:r>
      <w:r w:rsidRPr="000A77CC">
        <w:rPr>
          <w:color w:val="231F1F"/>
          <w:spacing w:val="-7"/>
          <w:w w:val="105"/>
        </w:rPr>
        <w:t xml:space="preserve"> </w:t>
      </w:r>
      <w:r w:rsidRPr="000A77CC">
        <w:rPr>
          <w:color w:val="231F1F"/>
          <w:w w:val="105"/>
        </w:rPr>
        <w:t>quản</w:t>
      </w:r>
      <w:r w:rsidRPr="000A77CC">
        <w:rPr>
          <w:color w:val="231F1F"/>
          <w:spacing w:val="-6"/>
          <w:w w:val="105"/>
        </w:rPr>
        <w:t xml:space="preserve"> </w:t>
      </w:r>
      <w:r w:rsidRPr="000A77CC">
        <w:rPr>
          <w:color w:val="231F1F"/>
          <w:w w:val="105"/>
        </w:rPr>
        <w:t>trị</w:t>
      </w:r>
      <w:r w:rsidRPr="000A77CC">
        <w:rPr>
          <w:color w:val="231F1F"/>
          <w:spacing w:val="-7"/>
          <w:w w:val="105"/>
        </w:rPr>
        <w:t xml:space="preserve"> </w:t>
      </w:r>
      <w:r w:rsidRPr="000A77CC">
        <w:rPr>
          <w:color w:val="231F1F"/>
          <w:w w:val="105"/>
        </w:rPr>
        <w:t>đơn</w:t>
      </w:r>
      <w:r w:rsidRPr="000A77CC">
        <w:rPr>
          <w:color w:val="231F1F"/>
          <w:spacing w:val="-6"/>
          <w:w w:val="105"/>
        </w:rPr>
        <w:t xml:space="preserve"> </w:t>
      </w:r>
      <w:r w:rsidRPr="000A77CC">
        <w:rPr>
          <w:color w:val="231F1F"/>
          <w:w w:val="105"/>
        </w:rPr>
        <w:t>giản</w:t>
      </w:r>
      <w:r w:rsidRPr="000A77CC">
        <w:rPr>
          <w:color w:val="231F1F"/>
          <w:spacing w:val="-7"/>
          <w:w w:val="105"/>
        </w:rPr>
        <w:t xml:space="preserve"> </w:t>
      </w:r>
      <w:r w:rsidRPr="000A77CC">
        <w:rPr>
          <w:color w:val="231F1F"/>
          <w:w w:val="105"/>
        </w:rPr>
        <w:t>hơn,</w:t>
      </w:r>
      <w:r w:rsidRPr="000A77CC">
        <w:rPr>
          <w:color w:val="231F1F"/>
          <w:spacing w:val="-6"/>
          <w:w w:val="105"/>
        </w:rPr>
        <w:t xml:space="preserve"> </w:t>
      </w:r>
      <w:r w:rsidR="004973B2" w:rsidRPr="000A77CC">
        <w:rPr>
          <w:color w:val="231F1F"/>
          <w:w w:val="105"/>
        </w:rPr>
        <w:t>c</w:t>
      </w:r>
      <w:r w:rsidRPr="000A77CC">
        <w:rPr>
          <w:color w:val="231F1F"/>
          <w:w w:val="105"/>
        </w:rPr>
        <w:t>ài</w:t>
      </w:r>
      <w:r w:rsidRPr="000A77CC">
        <w:rPr>
          <w:color w:val="231F1F"/>
          <w:spacing w:val="-7"/>
          <w:w w:val="105"/>
        </w:rPr>
        <w:t xml:space="preserve"> </w:t>
      </w:r>
      <w:r w:rsidRPr="000A77CC">
        <w:rPr>
          <w:color w:val="231F1F"/>
          <w:w w:val="105"/>
        </w:rPr>
        <w:t>đặt</w:t>
      </w:r>
      <w:r w:rsidRPr="000A77CC">
        <w:rPr>
          <w:color w:val="231F1F"/>
          <w:spacing w:val="-7"/>
          <w:w w:val="105"/>
        </w:rPr>
        <w:t xml:space="preserve"> </w:t>
      </w:r>
      <w:r w:rsidRPr="000A77CC">
        <w:rPr>
          <w:color w:val="231F1F"/>
          <w:w w:val="105"/>
        </w:rPr>
        <w:t>nhanh</w:t>
      </w:r>
      <w:r w:rsidRPr="000A77CC">
        <w:rPr>
          <w:color w:val="231F1F"/>
          <w:spacing w:val="-6"/>
          <w:w w:val="105"/>
        </w:rPr>
        <w:t xml:space="preserve"> </w:t>
      </w:r>
      <w:r w:rsidR="004973B2" w:rsidRPr="000A77CC">
        <w:rPr>
          <w:color w:val="231F1F"/>
          <w:w w:val="105"/>
        </w:rPr>
        <w:t>c</w:t>
      </w:r>
      <w:r w:rsidRPr="000A77CC">
        <w:rPr>
          <w:color w:val="231F1F"/>
          <w:w w:val="105"/>
        </w:rPr>
        <w:t>h</w:t>
      </w:r>
      <w:r w:rsidR="00A56E9F" w:rsidRPr="000A77CC">
        <w:rPr>
          <w:color w:val="231F1F"/>
          <w:w w:val="105"/>
        </w:rPr>
        <w:t>ó</w:t>
      </w:r>
      <w:r w:rsidRPr="000A77CC">
        <w:rPr>
          <w:color w:val="231F1F"/>
          <w:w w:val="105"/>
        </w:rPr>
        <w:t>ng,</w:t>
      </w:r>
      <w:r w:rsidRPr="000A77CC">
        <w:rPr>
          <w:color w:val="231F1F"/>
          <w:spacing w:val="-7"/>
          <w:w w:val="105"/>
        </w:rPr>
        <w:t xml:space="preserve"> </w:t>
      </w:r>
      <w:r w:rsidRPr="000A77CC">
        <w:rPr>
          <w:color w:val="231F1F"/>
          <w:w w:val="105"/>
        </w:rPr>
        <w:t>khả</w:t>
      </w:r>
      <w:r w:rsidRPr="000A77CC">
        <w:rPr>
          <w:color w:val="231F1F"/>
          <w:spacing w:val="-6"/>
          <w:w w:val="105"/>
        </w:rPr>
        <w:t xml:space="preserve"> </w:t>
      </w:r>
      <w:r w:rsidRPr="000A77CC">
        <w:rPr>
          <w:color w:val="231F1F"/>
          <w:w w:val="105"/>
        </w:rPr>
        <w:t>năng</w:t>
      </w:r>
      <w:r w:rsidRPr="000A77CC">
        <w:rPr>
          <w:color w:val="231F1F"/>
          <w:spacing w:val="-7"/>
          <w:w w:val="105"/>
        </w:rPr>
        <w:t xml:space="preserve"> </w:t>
      </w:r>
      <w:r w:rsidRPr="000A77CC">
        <w:rPr>
          <w:color w:val="231F1F"/>
          <w:w w:val="105"/>
        </w:rPr>
        <w:t>mở</w:t>
      </w:r>
    </w:p>
    <w:p w14:paraId="478C19F7" w14:textId="13A00568" w:rsidR="00A256BF" w:rsidRPr="000A77CC" w:rsidRDefault="00A256BF" w:rsidP="00A256BF">
      <w:pPr>
        <w:spacing w:before="2"/>
        <w:ind w:left="3848" w:right="1928"/>
      </w:pPr>
      <w:r w:rsidRPr="000A77CC">
        <w:rPr>
          <w:color w:val="231F1F"/>
          <w:w w:val="105"/>
        </w:rPr>
        <w:t>rộng</w:t>
      </w:r>
      <w:r w:rsidRPr="000A77CC">
        <w:rPr>
          <w:color w:val="231F1F"/>
          <w:spacing w:val="-8"/>
          <w:w w:val="105"/>
        </w:rPr>
        <w:t xml:space="preserve"> </w:t>
      </w:r>
      <w:r w:rsidRPr="000A77CC">
        <w:rPr>
          <w:color w:val="231F1F"/>
          <w:w w:val="105"/>
        </w:rPr>
        <w:t>và</w:t>
      </w:r>
      <w:r w:rsidRPr="000A77CC">
        <w:rPr>
          <w:color w:val="231F1F"/>
          <w:spacing w:val="-7"/>
          <w:w w:val="105"/>
        </w:rPr>
        <w:t xml:space="preserve"> </w:t>
      </w:r>
      <w:r w:rsidRPr="000A77CC">
        <w:rPr>
          <w:color w:val="231F1F"/>
          <w:w w:val="105"/>
        </w:rPr>
        <w:t>tí</w:t>
      </w:r>
      <w:r w:rsidR="004973B2" w:rsidRPr="000A77CC">
        <w:rPr>
          <w:color w:val="231F1F"/>
          <w:w w:val="105"/>
        </w:rPr>
        <w:t>c</w:t>
      </w:r>
      <w:r w:rsidRPr="000A77CC">
        <w:rPr>
          <w:color w:val="231F1F"/>
          <w:w w:val="105"/>
        </w:rPr>
        <w:t>h</w:t>
      </w:r>
      <w:r w:rsidRPr="000A77CC">
        <w:rPr>
          <w:color w:val="231F1F"/>
          <w:spacing w:val="-7"/>
          <w:w w:val="105"/>
        </w:rPr>
        <w:t xml:space="preserve"> </w:t>
      </w:r>
      <w:r w:rsidRPr="000A77CC">
        <w:rPr>
          <w:color w:val="231F1F"/>
          <w:w w:val="105"/>
        </w:rPr>
        <w:t>hợp</w:t>
      </w:r>
      <w:r w:rsidRPr="000A77CC">
        <w:rPr>
          <w:color w:val="231F1F"/>
          <w:spacing w:val="-7"/>
          <w:w w:val="105"/>
        </w:rPr>
        <w:t xml:space="preserve"> </w:t>
      </w:r>
      <w:r w:rsidRPr="000A77CC">
        <w:rPr>
          <w:color w:val="231F1F"/>
          <w:w w:val="105"/>
        </w:rPr>
        <w:t>nhanh.</w:t>
      </w:r>
      <w:r w:rsidRPr="000A77CC">
        <w:rPr>
          <w:color w:val="231F1F"/>
          <w:spacing w:val="-7"/>
          <w:w w:val="105"/>
        </w:rPr>
        <w:t xml:space="preserve"> </w:t>
      </w:r>
      <w:r w:rsidRPr="000A77CC">
        <w:rPr>
          <w:color w:val="231F1F"/>
          <w:w w:val="105"/>
        </w:rPr>
        <w:t>Một</w:t>
      </w:r>
      <w:r w:rsidRPr="000A77CC">
        <w:rPr>
          <w:color w:val="231F1F"/>
          <w:spacing w:val="-7"/>
          <w:w w:val="105"/>
        </w:rPr>
        <w:t xml:space="preserve"> </w:t>
      </w:r>
      <w:r w:rsidRPr="000A77CC">
        <w:rPr>
          <w:color w:val="231F1F"/>
          <w:w w:val="105"/>
        </w:rPr>
        <w:t>số</w:t>
      </w:r>
      <w:r w:rsidRPr="000A77CC">
        <w:rPr>
          <w:color w:val="231F1F"/>
          <w:spacing w:val="-7"/>
          <w:w w:val="105"/>
        </w:rPr>
        <w:t xml:space="preserve"> </w:t>
      </w:r>
      <w:r w:rsidRPr="000A77CC">
        <w:rPr>
          <w:color w:val="231F1F"/>
          <w:w w:val="105"/>
        </w:rPr>
        <w:t>nhà</w:t>
      </w:r>
      <w:r w:rsidRPr="000A77CC">
        <w:rPr>
          <w:color w:val="231F1F"/>
          <w:spacing w:val="-7"/>
          <w:w w:val="105"/>
        </w:rPr>
        <w:t xml:space="preserve"> </w:t>
      </w:r>
      <w:r w:rsidR="004973B2" w:rsidRPr="000A77CC">
        <w:rPr>
          <w:color w:val="231F1F"/>
          <w:w w:val="105"/>
        </w:rPr>
        <w:t>c</w:t>
      </w:r>
      <w:r w:rsidRPr="000A77CC">
        <w:rPr>
          <w:color w:val="231F1F"/>
          <w:w w:val="105"/>
        </w:rPr>
        <w:t>ung</w:t>
      </w:r>
      <w:r w:rsidRPr="000A77CC">
        <w:rPr>
          <w:color w:val="231F1F"/>
          <w:spacing w:val="-7"/>
          <w:w w:val="105"/>
        </w:rPr>
        <w:t xml:space="preserve"> </w:t>
      </w:r>
      <w:r w:rsidR="004973B2" w:rsidRPr="000A77CC">
        <w:rPr>
          <w:color w:val="231F1F"/>
          <w:w w:val="105"/>
        </w:rPr>
        <w:t>c</w:t>
      </w:r>
      <w:r w:rsidRPr="000A77CC">
        <w:rPr>
          <w:color w:val="231F1F"/>
          <w:w w:val="105"/>
        </w:rPr>
        <w:t>ấp</w:t>
      </w:r>
      <w:r w:rsidRPr="000A77CC">
        <w:rPr>
          <w:color w:val="231F1F"/>
          <w:spacing w:val="-7"/>
          <w:w w:val="105"/>
        </w:rPr>
        <w:t xml:space="preserve"> </w:t>
      </w:r>
      <w:r w:rsidRPr="000A77CC">
        <w:rPr>
          <w:color w:val="231F1F"/>
          <w:w w:val="105"/>
        </w:rPr>
        <w:t>này</w:t>
      </w:r>
      <w:r w:rsidRPr="000A77CC">
        <w:rPr>
          <w:color w:val="231F1F"/>
          <w:spacing w:val="-7"/>
          <w:w w:val="105"/>
        </w:rPr>
        <w:t xml:space="preserve"> </w:t>
      </w:r>
      <w:r w:rsidRPr="000A77CC">
        <w:rPr>
          <w:color w:val="231F1F"/>
          <w:w w:val="105"/>
        </w:rPr>
        <w:t>ba</w:t>
      </w:r>
      <w:r w:rsidR="00CF03B4" w:rsidRPr="000A77CC">
        <w:rPr>
          <w:color w:val="231F1F"/>
          <w:w w:val="105"/>
        </w:rPr>
        <w:t>o</w:t>
      </w:r>
      <w:r w:rsidRPr="000A77CC">
        <w:rPr>
          <w:color w:val="231F1F"/>
          <w:spacing w:val="-7"/>
          <w:w w:val="105"/>
        </w:rPr>
        <w:t xml:space="preserve"> </w:t>
      </w:r>
      <w:r w:rsidRPr="000A77CC">
        <w:rPr>
          <w:color w:val="231F1F"/>
          <w:w w:val="105"/>
        </w:rPr>
        <w:t>gồm</w:t>
      </w:r>
      <w:r w:rsidRPr="000A77CC">
        <w:rPr>
          <w:color w:val="231F1F"/>
          <w:spacing w:val="-7"/>
          <w:w w:val="105"/>
        </w:rPr>
        <w:t xml:space="preserve"> </w:t>
      </w:r>
      <w:r w:rsidRPr="000A77CC">
        <w:rPr>
          <w:color w:val="231F1F"/>
          <w:w w:val="105"/>
        </w:rPr>
        <w:t>IBM,</w:t>
      </w:r>
      <w:r w:rsidRPr="000A77CC">
        <w:rPr>
          <w:color w:val="231F1F"/>
          <w:spacing w:val="-7"/>
          <w:w w:val="105"/>
        </w:rPr>
        <w:t xml:space="preserve"> </w:t>
      </w:r>
      <w:r w:rsidRPr="000A77CC">
        <w:rPr>
          <w:color w:val="231F1F"/>
          <w:w w:val="105"/>
        </w:rPr>
        <w:t>Netezza,</w:t>
      </w:r>
      <w:r w:rsidRPr="000A77CC">
        <w:rPr>
          <w:color w:val="231F1F"/>
          <w:spacing w:val="-7"/>
          <w:w w:val="105"/>
        </w:rPr>
        <w:t xml:space="preserve"> </w:t>
      </w:r>
      <w:r w:rsidRPr="000A77CC">
        <w:rPr>
          <w:color w:val="231F1F"/>
          <w:w w:val="105"/>
        </w:rPr>
        <w:t>EM</w:t>
      </w:r>
      <w:r w:rsidR="004973B2" w:rsidRPr="000A77CC">
        <w:rPr>
          <w:color w:val="231F1F"/>
          <w:w w:val="105"/>
        </w:rPr>
        <w:t>c</w:t>
      </w:r>
      <w:r w:rsidRPr="000A77CC">
        <w:rPr>
          <w:color w:val="231F1F"/>
          <w:spacing w:val="-7"/>
          <w:w w:val="105"/>
        </w:rPr>
        <w:t xml:space="preserve"> </w:t>
      </w:r>
      <w:r w:rsidRPr="000A77CC">
        <w:rPr>
          <w:color w:val="231F1F"/>
          <w:w w:val="105"/>
        </w:rPr>
        <w:t>Greenplum</w:t>
      </w:r>
      <w:r w:rsidRPr="000A77CC">
        <w:rPr>
          <w:color w:val="231F1F"/>
          <w:spacing w:val="-8"/>
          <w:w w:val="105"/>
        </w:rPr>
        <w:t xml:space="preserve"> </w:t>
      </w:r>
      <w:r w:rsidRPr="000A77CC">
        <w:rPr>
          <w:color w:val="231F1F"/>
          <w:w w:val="105"/>
        </w:rPr>
        <w:t>và</w:t>
      </w:r>
      <w:r w:rsidRPr="000A77CC">
        <w:rPr>
          <w:color w:val="231F1F"/>
          <w:spacing w:val="-78"/>
          <w:w w:val="105"/>
        </w:rPr>
        <w:t xml:space="preserve"> </w:t>
      </w:r>
      <w:r w:rsidRPr="000A77CC">
        <w:rPr>
          <w:color w:val="231F1F"/>
          <w:w w:val="105"/>
        </w:rPr>
        <w:t>Teradata</w:t>
      </w:r>
      <w:r w:rsidRPr="000A77CC">
        <w:rPr>
          <w:color w:val="231F1F"/>
          <w:spacing w:val="-3"/>
          <w:w w:val="105"/>
        </w:rPr>
        <w:t xml:space="preserve"> </w:t>
      </w:r>
      <w:r w:rsidRPr="000A77CC">
        <w:rPr>
          <w:color w:val="231F1F"/>
          <w:w w:val="105"/>
        </w:rPr>
        <w:t>Aster.</w:t>
      </w:r>
    </w:p>
    <w:p w14:paraId="64CCFD95" w14:textId="5B0BE656" w:rsidR="00A256BF" w:rsidRPr="000A77CC" w:rsidRDefault="00A256BF" w:rsidP="00BA54B1">
      <w:pPr>
        <w:pStyle w:val="ListParagraph"/>
        <w:numPr>
          <w:ilvl w:val="0"/>
          <w:numId w:val="16"/>
        </w:numPr>
        <w:tabs>
          <w:tab w:val="left" w:pos="3756"/>
        </w:tabs>
        <w:spacing w:before="0"/>
        <w:ind w:left="3841" w:right="1612" w:hanging="248"/>
        <w:jc w:val="left"/>
      </w:pPr>
      <w:r w:rsidRPr="000A77CC">
        <w:rPr>
          <w:color w:val="231F1F"/>
          <w:w w:val="105"/>
        </w:rPr>
        <w:t>Kinh</w:t>
      </w:r>
      <w:r w:rsidRPr="000A77CC">
        <w:rPr>
          <w:color w:val="231F1F"/>
          <w:spacing w:val="-7"/>
          <w:w w:val="105"/>
        </w:rPr>
        <w:t xml:space="preserve"> </w:t>
      </w:r>
      <w:r w:rsidRPr="000A77CC">
        <w:rPr>
          <w:color w:val="231F1F"/>
          <w:w w:val="105"/>
        </w:rPr>
        <w:t>d</w:t>
      </w:r>
      <w:r w:rsidR="00CF03B4" w:rsidRPr="000A77CC">
        <w:rPr>
          <w:color w:val="231F1F"/>
          <w:w w:val="105"/>
        </w:rPr>
        <w:t>o</w:t>
      </w:r>
      <w:r w:rsidRPr="000A77CC">
        <w:rPr>
          <w:color w:val="231F1F"/>
          <w:w w:val="105"/>
        </w:rPr>
        <w:t>anh</w:t>
      </w:r>
      <w:r w:rsidRPr="000A77CC">
        <w:rPr>
          <w:color w:val="231F1F"/>
          <w:spacing w:val="-6"/>
          <w:w w:val="105"/>
        </w:rPr>
        <w:t xml:space="preserve"> </w:t>
      </w:r>
      <w:r w:rsidRPr="000A77CC">
        <w:rPr>
          <w:color w:val="231F1F"/>
          <w:w w:val="105"/>
        </w:rPr>
        <w:t>thông</w:t>
      </w:r>
      <w:r w:rsidRPr="000A77CC">
        <w:rPr>
          <w:color w:val="231F1F"/>
          <w:spacing w:val="-7"/>
          <w:w w:val="105"/>
        </w:rPr>
        <w:t xml:space="preserve"> </w:t>
      </w:r>
      <w:r w:rsidRPr="000A77CC">
        <w:rPr>
          <w:color w:val="231F1F"/>
          <w:w w:val="105"/>
        </w:rPr>
        <w:t>minh</w:t>
      </w:r>
      <w:r w:rsidRPr="000A77CC">
        <w:rPr>
          <w:color w:val="231F1F"/>
          <w:spacing w:val="-6"/>
          <w:w w:val="105"/>
        </w:rPr>
        <w:t xml:space="preserve"> </w:t>
      </w:r>
      <w:r w:rsidRPr="000A77CC">
        <w:rPr>
          <w:color w:val="231F1F"/>
          <w:w w:val="105"/>
        </w:rPr>
        <w:t>như</w:t>
      </w:r>
      <w:r w:rsidRPr="000A77CC">
        <w:rPr>
          <w:color w:val="231F1F"/>
          <w:spacing w:val="-6"/>
          <w:w w:val="105"/>
        </w:rPr>
        <w:t xml:space="preserve"> </w:t>
      </w:r>
      <w:r w:rsidRPr="000A77CC">
        <w:rPr>
          <w:color w:val="231F1F"/>
          <w:w w:val="105"/>
        </w:rPr>
        <w:t>một</w:t>
      </w:r>
      <w:r w:rsidRPr="000A77CC">
        <w:rPr>
          <w:color w:val="231F1F"/>
          <w:spacing w:val="-7"/>
          <w:w w:val="105"/>
        </w:rPr>
        <w:t xml:space="preserve"> </w:t>
      </w:r>
      <w:r w:rsidRPr="000A77CC">
        <w:rPr>
          <w:color w:val="231F1F"/>
          <w:w w:val="105"/>
        </w:rPr>
        <w:t>dị</w:t>
      </w:r>
      <w:r w:rsidR="004973B2" w:rsidRPr="000A77CC">
        <w:rPr>
          <w:color w:val="231F1F"/>
          <w:w w:val="105"/>
        </w:rPr>
        <w:t>c</w:t>
      </w:r>
      <w:r w:rsidRPr="000A77CC">
        <w:rPr>
          <w:color w:val="231F1F"/>
          <w:w w:val="105"/>
        </w:rPr>
        <w:t>h</w:t>
      </w:r>
      <w:r w:rsidRPr="000A77CC">
        <w:rPr>
          <w:color w:val="231F1F"/>
          <w:spacing w:val="-6"/>
          <w:w w:val="105"/>
        </w:rPr>
        <w:t xml:space="preserve"> </w:t>
      </w:r>
      <w:r w:rsidRPr="000A77CC">
        <w:rPr>
          <w:color w:val="231F1F"/>
          <w:w w:val="105"/>
        </w:rPr>
        <w:t>vụ.</w:t>
      </w:r>
      <w:r w:rsidRPr="000A77CC">
        <w:rPr>
          <w:color w:val="231F1F"/>
          <w:spacing w:val="-7"/>
          <w:w w:val="105"/>
        </w:rPr>
        <w:t xml:space="preserve"> </w:t>
      </w:r>
      <w:r w:rsidR="004973B2" w:rsidRPr="000A77CC">
        <w:rPr>
          <w:color w:val="231F1F"/>
          <w:w w:val="105"/>
        </w:rPr>
        <w:t>c</w:t>
      </w:r>
      <w:r w:rsidRPr="000A77CC">
        <w:rPr>
          <w:color w:val="231F1F"/>
          <w:w w:val="105"/>
        </w:rPr>
        <w:t>á</w:t>
      </w:r>
      <w:r w:rsidR="004973B2" w:rsidRPr="000A77CC">
        <w:rPr>
          <w:color w:val="231F1F"/>
          <w:w w:val="105"/>
        </w:rPr>
        <w:t>c</w:t>
      </w:r>
      <w:r w:rsidRPr="000A77CC">
        <w:rPr>
          <w:color w:val="231F1F"/>
          <w:spacing w:val="-6"/>
          <w:w w:val="105"/>
        </w:rPr>
        <w:t xml:space="preserve"> </w:t>
      </w:r>
      <w:r w:rsidRPr="000A77CC">
        <w:rPr>
          <w:color w:val="231F1F"/>
          <w:w w:val="105"/>
        </w:rPr>
        <w:t>nhà</w:t>
      </w:r>
      <w:r w:rsidRPr="000A77CC">
        <w:rPr>
          <w:color w:val="231F1F"/>
          <w:spacing w:val="-6"/>
          <w:w w:val="105"/>
        </w:rPr>
        <w:t xml:space="preserve"> </w:t>
      </w:r>
      <w:r w:rsidR="004973B2" w:rsidRPr="000A77CC">
        <w:rPr>
          <w:color w:val="231F1F"/>
          <w:w w:val="105"/>
        </w:rPr>
        <w:t>c</w:t>
      </w:r>
      <w:r w:rsidRPr="000A77CC">
        <w:rPr>
          <w:color w:val="231F1F"/>
          <w:w w:val="105"/>
        </w:rPr>
        <w:t>ung</w:t>
      </w:r>
      <w:r w:rsidRPr="000A77CC">
        <w:rPr>
          <w:color w:val="231F1F"/>
          <w:spacing w:val="-7"/>
          <w:w w:val="105"/>
        </w:rPr>
        <w:t xml:space="preserve"> </w:t>
      </w:r>
      <w:r w:rsidR="004973B2" w:rsidRPr="000A77CC">
        <w:rPr>
          <w:color w:val="231F1F"/>
          <w:w w:val="105"/>
        </w:rPr>
        <w:t>c</w:t>
      </w:r>
      <w:r w:rsidRPr="000A77CC">
        <w:rPr>
          <w:color w:val="231F1F"/>
          <w:w w:val="105"/>
        </w:rPr>
        <w:t>ấp</w:t>
      </w:r>
      <w:r w:rsidRPr="000A77CC">
        <w:rPr>
          <w:color w:val="231F1F"/>
          <w:spacing w:val="-6"/>
          <w:w w:val="105"/>
        </w:rPr>
        <w:t xml:space="preserve"> </w:t>
      </w:r>
      <w:r w:rsidRPr="000A77CC">
        <w:rPr>
          <w:color w:val="231F1F"/>
          <w:w w:val="105"/>
        </w:rPr>
        <w:t>hiện</w:t>
      </w:r>
      <w:r w:rsidRPr="000A77CC">
        <w:rPr>
          <w:color w:val="231F1F"/>
          <w:spacing w:val="-6"/>
          <w:w w:val="105"/>
        </w:rPr>
        <w:t xml:space="preserve"> </w:t>
      </w:r>
      <w:r w:rsidR="004973B2" w:rsidRPr="000A77CC">
        <w:rPr>
          <w:color w:val="231F1F"/>
          <w:w w:val="105"/>
        </w:rPr>
        <w:t>c</w:t>
      </w:r>
      <w:r w:rsidRPr="000A77CC">
        <w:rPr>
          <w:color w:val="231F1F"/>
          <w:w w:val="105"/>
        </w:rPr>
        <w:t>ung</w:t>
      </w:r>
      <w:r w:rsidRPr="000A77CC">
        <w:rPr>
          <w:color w:val="231F1F"/>
          <w:spacing w:val="-7"/>
          <w:w w:val="105"/>
        </w:rPr>
        <w:t xml:space="preserve"> </w:t>
      </w:r>
      <w:r w:rsidR="004973B2" w:rsidRPr="000A77CC">
        <w:rPr>
          <w:color w:val="231F1F"/>
          <w:w w:val="105"/>
        </w:rPr>
        <w:t>c</w:t>
      </w:r>
      <w:r w:rsidRPr="000A77CC">
        <w:rPr>
          <w:color w:val="231F1F"/>
          <w:w w:val="105"/>
        </w:rPr>
        <w:t>ấp</w:t>
      </w:r>
      <w:r w:rsidRPr="000A77CC">
        <w:rPr>
          <w:color w:val="231F1F"/>
          <w:spacing w:val="-6"/>
          <w:w w:val="105"/>
        </w:rPr>
        <w:t xml:space="preserve"> </w:t>
      </w:r>
      <w:r w:rsidRPr="000A77CC">
        <w:rPr>
          <w:color w:val="231F1F"/>
          <w:w w:val="105"/>
        </w:rPr>
        <w:t>kh</w:t>
      </w:r>
      <w:r w:rsidR="00CF03B4" w:rsidRPr="000A77CC">
        <w:rPr>
          <w:color w:val="231F1F"/>
          <w:w w:val="105"/>
        </w:rPr>
        <w:t>o</w:t>
      </w:r>
      <w:r w:rsidRPr="000A77CC">
        <w:rPr>
          <w:color w:val="231F1F"/>
          <w:spacing w:val="-7"/>
          <w:w w:val="105"/>
        </w:rPr>
        <w:t xml:space="preserve"> </w:t>
      </w:r>
      <w:r w:rsidRPr="000A77CC">
        <w:rPr>
          <w:color w:val="231F1F"/>
          <w:w w:val="105"/>
        </w:rPr>
        <w:t>dữ</w:t>
      </w:r>
      <w:r w:rsidRPr="000A77CC">
        <w:rPr>
          <w:color w:val="231F1F"/>
          <w:spacing w:val="-6"/>
          <w:w w:val="105"/>
        </w:rPr>
        <w:t xml:space="preserve"> </w:t>
      </w:r>
      <w:r w:rsidRPr="000A77CC">
        <w:rPr>
          <w:color w:val="231F1F"/>
          <w:w w:val="105"/>
        </w:rPr>
        <w:t>liệu</w:t>
      </w:r>
      <w:r w:rsidRPr="000A77CC">
        <w:rPr>
          <w:color w:val="231F1F"/>
          <w:spacing w:val="-6"/>
          <w:w w:val="105"/>
        </w:rPr>
        <w:t xml:space="preserve"> </w:t>
      </w:r>
      <w:r w:rsidRPr="000A77CC">
        <w:rPr>
          <w:color w:val="231F1F"/>
          <w:w w:val="105"/>
        </w:rPr>
        <w:t>và</w:t>
      </w:r>
      <w:r w:rsidRPr="000A77CC">
        <w:rPr>
          <w:color w:val="231F1F"/>
          <w:spacing w:val="-7"/>
          <w:w w:val="105"/>
        </w:rPr>
        <w:t xml:space="preserve"> </w:t>
      </w:r>
      <w:r w:rsidRPr="000A77CC">
        <w:rPr>
          <w:color w:val="231F1F"/>
          <w:w w:val="105"/>
        </w:rPr>
        <w:t>BI</w:t>
      </w:r>
      <w:r w:rsidRPr="000A77CC">
        <w:rPr>
          <w:color w:val="231F1F"/>
          <w:spacing w:val="-6"/>
          <w:w w:val="105"/>
        </w:rPr>
        <w:t xml:space="preserve"> </w:t>
      </w:r>
      <w:r w:rsidRPr="000A77CC">
        <w:rPr>
          <w:color w:val="231F1F"/>
          <w:w w:val="105"/>
        </w:rPr>
        <w:t>như</w:t>
      </w:r>
      <w:r w:rsidRPr="000A77CC">
        <w:rPr>
          <w:color w:val="231F1F"/>
          <w:spacing w:val="-79"/>
          <w:w w:val="105"/>
        </w:rPr>
        <w:t xml:space="preserve"> </w:t>
      </w:r>
      <w:r w:rsidRPr="000A77CC">
        <w:rPr>
          <w:color w:val="231F1F"/>
          <w:w w:val="105"/>
        </w:rPr>
        <w:t>một</w:t>
      </w:r>
      <w:r w:rsidRPr="000A77CC">
        <w:rPr>
          <w:color w:val="231F1F"/>
          <w:spacing w:val="-7"/>
          <w:w w:val="105"/>
        </w:rPr>
        <w:t xml:space="preserve"> </w:t>
      </w:r>
      <w:r w:rsidRPr="000A77CC">
        <w:rPr>
          <w:color w:val="231F1F"/>
          <w:w w:val="105"/>
        </w:rPr>
        <w:t>dị</w:t>
      </w:r>
      <w:r w:rsidR="004973B2" w:rsidRPr="000A77CC">
        <w:rPr>
          <w:color w:val="231F1F"/>
          <w:w w:val="105"/>
        </w:rPr>
        <w:t>c</w:t>
      </w:r>
      <w:r w:rsidRPr="000A77CC">
        <w:rPr>
          <w:color w:val="231F1F"/>
          <w:w w:val="105"/>
        </w:rPr>
        <w:t>h</w:t>
      </w:r>
      <w:r w:rsidRPr="000A77CC">
        <w:rPr>
          <w:color w:val="231F1F"/>
          <w:spacing w:val="-6"/>
          <w:w w:val="105"/>
        </w:rPr>
        <w:t xml:space="preserve"> </w:t>
      </w:r>
      <w:r w:rsidRPr="000A77CC">
        <w:rPr>
          <w:color w:val="231F1F"/>
          <w:w w:val="105"/>
        </w:rPr>
        <w:t>vụ.</w:t>
      </w:r>
      <w:r w:rsidRPr="000A77CC">
        <w:rPr>
          <w:color w:val="231F1F"/>
          <w:spacing w:val="-6"/>
          <w:w w:val="105"/>
        </w:rPr>
        <w:t xml:space="preserve"> </w:t>
      </w:r>
      <w:r w:rsidR="004973B2" w:rsidRPr="000A77CC">
        <w:rPr>
          <w:color w:val="231F1F"/>
          <w:w w:val="105"/>
        </w:rPr>
        <w:t>c</w:t>
      </w:r>
      <w:r w:rsidRPr="000A77CC">
        <w:rPr>
          <w:color w:val="231F1F"/>
          <w:w w:val="105"/>
        </w:rPr>
        <w:t>á</w:t>
      </w:r>
      <w:r w:rsidR="004973B2" w:rsidRPr="000A77CC">
        <w:rPr>
          <w:color w:val="231F1F"/>
          <w:w w:val="105"/>
        </w:rPr>
        <w:t>c</w:t>
      </w:r>
      <w:r w:rsidRPr="000A77CC">
        <w:rPr>
          <w:color w:val="231F1F"/>
          <w:spacing w:val="-7"/>
          <w:w w:val="105"/>
        </w:rPr>
        <w:t xml:space="preserve"> </w:t>
      </w:r>
      <w:r w:rsidRPr="000A77CC">
        <w:rPr>
          <w:color w:val="231F1F"/>
          <w:w w:val="105"/>
        </w:rPr>
        <w:t>dị</w:t>
      </w:r>
      <w:r w:rsidR="004973B2" w:rsidRPr="000A77CC">
        <w:rPr>
          <w:color w:val="231F1F"/>
          <w:w w:val="105"/>
        </w:rPr>
        <w:t>c</w:t>
      </w:r>
      <w:r w:rsidRPr="000A77CC">
        <w:rPr>
          <w:color w:val="231F1F"/>
          <w:w w:val="105"/>
        </w:rPr>
        <w:t>h</w:t>
      </w:r>
      <w:r w:rsidRPr="000A77CC">
        <w:rPr>
          <w:color w:val="231F1F"/>
          <w:spacing w:val="-6"/>
          <w:w w:val="105"/>
        </w:rPr>
        <w:t xml:space="preserve"> </w:t>
      </w:r>
      <w:r w:rsidRPr="000A77CC">
        <w:rPr>
          <w:color w:val="231F1F"/>
          <w:w w:val="105"/>
        </w:rPr>
        <w:t>vụ</w:t>
      </w:r>
      <w:r w:rsidRPr="000A77CC">
        <w:rPr>
          <w:color w:val="231F1F"/>
          <w:spacing w:val="-6"/>
          <w:w w:val="105"/>
        </w:rPr>
        <w:t xml:space="preserve"> </w:t>
      </w:r>
      <w:r w:rsidRPr="000A77CC">
        <w:rPr>
          <w:color w:val="231F1F"/>
          <w:w w:val="105"/>
        </w:rPr>
        <w:t>dựa</w:t>
      </w:r>
      <w:r w:rsidRPr="000A77CC">
        <w:rPr>
          <w:color w:val="231F1F"/>
          <w:spacing w:val="-7"/>
          <w:w w:val="105"/>
        </w:rPr>
        <w:t xml:space="preserve"> </w:t>
      </w:r>
      <w:r w:rsidRPr="000A77CC">
        <w:rPr>
          <w:color w:val="231F1F"/>
          <w:w w:val="105"/>
        </w:rPr>
        <w:t>trên</w:t>
      </w:r>
      <w:r w:rsidRPr="000A77CC">
        <w:rPr>
          <w:color w:val="231F1F"/>
          <w:spacing w:val="-6"/>
          <w:w w:val="105"/>
        </w:rPr>
        <w:t xml:space="preserve"> </w:t>
      </w:r>
      <w:r w:rsidRPr="000A77CC">
        <w:rPr>
          <w:color w:val="231F1F"/>
          <w:w w:val="105"/>
        </w:rPr>
        <w:t>đám</w:t>
      </w:r>
      <w:r w:rsidRPr="000A77CC">
        <w:rPr>
          <w:color w:val="231F1F"/>
          <w:spacing w:val="-6"/>
          <w:w w:val="105"/>
        </w:rPr>
        <w:t xml:space="preserve"> </w:t>
      </w:r>
      <w:r w:rsidRPr="000A77CC">
        <w:rPr>
          <w:color w:val="231F1F"/>
          <w:w w:val="105"/>
        </w:rPr>
        <w:t>mây</w:t>
      </w:r>
      <w:r w:rsidRPr="000A77CC">
        <w:rPr>
          <w:color w:val="231F1F"/>
          <w:spacing w:val="-7"/>
          <w:w w:val="105"/>
        </w:rPr>
        <w:t xml:space="preserve"> </w:t>
      </w:r>
      <w:r w:rsidRPr="000A77CC">
        <w:rPr>
          <w:color w:val="231F1F"/>
          <w:w w:val="105"/>
        </w:rPr>
        <w:t>này</w:t>
      </w:r>
      <w:r w:rsidRPr="000A77CC">
        <w:rPr>
          <w:color w:val="231F1F"/>
          <w:spacing w:val="-6"/>
          <w:w w:val="105"/>
        </w:rPr>
        <w:t xml:space="preserve"> </w:t>
      </w:r>
      <w:r w:rsidR="004973B2" w:rsidRPr="000A77CC">
        <w:rPr>
          <w:color w:val="231F1F"/>
          <w:w w:val="105"/>
        </w:rPr>
        <w:t>c</w:t>
      </w:r>
      <w:r w:rsidRPr="000A77CC">
        <w:rPr>
          <w:color w:val="231F1F"/>
          <w:w w:val="105"/>
        </w:rPr>
        <w:t>h</w:t>
      </w:r>
      <w:r w:rsidR="00CF03B4" w:rsidRPr="000A77CC">
        <w:rPr>
          <w:color w:val="231F1F"/>
          <w:w w:val="105"/>
        </w:rPr>
        <w:t>o</w:t>
      </w:r>
      <w:r w:rsidRPr="000A77CC">
        <w:rPr>
          <w:color w:val="231F1F"/>
          <w:spacing w:val="-6"/>
          <w:w w:val="105"/>
        </w:rPr>
        <w:t xml:space="preserve"> </w:t>
      </w:r>
      <w:r w:rsidRPr="000A77CC">
        <w:rPr>
          <w:color w:val="231F1F"/>
          <w:w w:val="105"/>
        </w:rPr>
        <w:t>phép</w:t>
      </w:r>
      <w:r w:rsidRPr="000A77CC">
        <w:rPr>
          <w:color w:val="231F1F"/>
          <w:spacing w:val="-7"/>
          <w:w w:val="105"/>
        </w:rPr>
        <w:t xml:space="preserve"> </w:t>
      </w:r>
      <w:r w:rsidRPr="000A77CC">
        <w:rPr>
          <w:color w:val="231F1F"/>
          <w:w w:val="105"/>
        </w:rPr>
        <w:t>bất</w:t>
      </w:r>
      <w:r w:rsidRPr="000A77CC">
        <w:rPr>
          <w:color w:val="231F1F"/>
          <w:spacing w:val="-6"/>
          <w:w w:val="105"/>
        </w:rPr>
        <w:t xml:space="preserve"> </w:t>
      </w:r>
      <w:r w:rsidRPr="000A77CC">
        <w:rPr>
          <w:color w:val="231F1F"/>
          <w:w w:val="105"/>
        </w:rPr>
        <w:t>kỳ</w:t>
      </w:r>
      <w:r w:rsidRPr="000A77CC">
        <w:rPr>
          <w:color w:val="231F1F"/>
          <w:spacing w:val="-6"/>
          <w:w w:val="105"/>
        </w:rPr>
        <w:t xml:space="preserve"> </w:t>
      </w:r>
      <w:r w:rsidR="004973B2" w:rsidRPr="000A77CC">
        <w:rPr>
          <w:color w:val="231F1F"/>
          <w:w w:val="105"/>
        </w:rPr>
        <w:t>c</w:t>
      </w:r>
      <w:r w:rsidRPr="000A77CC">
        <w:rPr>
          <w:color w:val="231F1F"/>
          <w:w w:val="105"/>
        </w:rPr>
        <w:t>ông</w:t>
      </w:r>
      <w:r w:rsidRPr="000A77CC">
        <w:rPr>
          <w:color w:val="231F1F"/>
          <w:spacing w:val="-7"/>
          <w:w w:val="105"/>
        </w:rPr>
        <w:t xml:space="preserve"> </w:t>
      </w:r>
      <w:r w:rsidRPr="000A77CC">
        <w:rPr>
          <w:color w:val="231F1F"/>
          <w:w w:val="105"/>
        </w:rPr>
        <w:t>ty</w:t>
      </w:r>
      <w:r w:rsidRPr="000A77CC">
        <w:rPr>
          <w:color w:val="231F1F"/>
          <w:spacing w:val="-6"/>
          <w:w w:val="105"/>
        </w:rPr>
        <w:t xml:space="preserve"> </w:t>
      </w:r>
      <w:r w:rsidRPr="000A77CC">
        <w:rPr>
          <w:color w:val="231F1F"/>
          <w:w w:val="105"/>
        </w:rPr>
        <w:t>nà</w:t>
      </w:r>
      <w:r w:rsidR="00CF03B4" w:rsidRPr="000A77CC">
        <w:rPr>
          <w:color w:val="231F1F"/>
          <w:w w:val="105"/>
        </w:rPr>
        <w:t>o</w:t>
      </w:r>
      <w:r w:rsidRPr="000A77CC">
        <w:rPr>
          <w:color w:val="231F1F"/>
          <w:spacing w:val="-6"/>
          <w:w w:val="105"/>
        </w:rPr>
        <w:t xml:space="preserve"> </w:t>
      </w:r>
      <w:r w:rsidRPr="000A77CC">
        <w:rPr>
          <w:color w:val="231F1F"/>
          <w:w w:val="105"/>
        </w:rPr>
        <w:t>phát</w:t>
      </w:r>
      <w:r w:rsidRPr="000A77CC">
        <w:rPr>
          <w:color w:val="231F1F"/>
          <w:spacing w:val="-7"/>
          <w:w w:val="105"/>
        </w:rPr>
        <w:t xml:space="preserve"> </w:t>
      </w:r>
      <w:r w:rsidRPr="000A77CC">
        <w:rPr>
          <w:color w:val="231F1F"/>
          <w:w w:val="105"/>
        </w:rPr>
        <w:t>triển</w:t>
      </w:r>
      <w:r w:rsidRPr="000A77CC">
        <w:rPr>
          <w:color w:val="231F1F"/>
          <w:spacing w:val="-6"/>
          <w:w w:val="105"/>
        </w:rPr>
        <w:t xml:space="preserve"> </w:t>
      </w:r>
      <w:r w:rsidRPr="000A77CC">
        <w:rPr>
          <w:color w:val="231F1F"/>
          <w:w w:val="105"/>
        </w:rPr>
        <w:t>nhanh</w:t>
      </w:r>
      <w:r w:rsidRPr="000A77CC">
        <w:rPr>
          <w:color w:val="231F1F"/>
          <w:spacing w:val="-79"/>
          <w:w w:val="105"/>
        </w:rPr>
        <w:t xml:space="preserve"> </w:t>
      </w:r>
      <w:r w:rsidR="004973B2" w:rsidRPr="000A77CC">
        <w:rPr>
          <w:color w:val="231F1F"/>
          <w:w w:val="105"/>
        </w:rPr>
        <w:t>c</w:t>
      </w:r>
      <w:r w:rsidRPr="000A77CC">
        <w:rPr>
          <w:color w:val="231F1F"/>
          <w:w w:val="105"/>
        </w:rPr>
        <w:t>h</w:t>
      </w:r>
      <w:r w:rsidR="00A56E9F" w:rsidRPr="000A77CC">
        <w:rPr>
          <w:color w:val="231F1F"/>
          <w:w w:val="105"/>
        </w:rPr>
        <w:t>ó</w:t>
      </w:r>
      <w:r w:rsidRPr="000A77CC">
        <w:rPr>
          <w:color w:val="231F1F"/>
          <w:w w:val="105"/>
        </w:rPr>
        <w:t>ng</w:t>
      </w:r>
      <w:r w:rsidRPr="000A77CC">
        <w:rPr>
          <w:color w:val="231F1F"/>
          <w:spacing w:val="-7"/>
          <w:w w:val="105"/>
        </w:rPr>
        <w:t xml:space="preserve"> </w:t>
      </w:r>
      <w:r w:rsidRPr="000A77CC">
        <w:rPr>
          <w:color w:val="231F1F"/>
          <w:w w:val="105"/>
        </w:rPr>
        <w:t>kh</w:t>
      </w:r>
      <w:r w:rsidR="00CF03B4" w:rsidRPr="000A77CC">
        <w:rPr>
          <w:color w:val="231F1F"/>
          <w:w w:val="105"/>
        </w:rPr>
        <w:t>o</w:t>
      </w:r>
      <w:r w:rsidRPr="000A77CC">
        <w:rPr>
          <w:color w:val="231F1F"/>
          <w:spacing w:val="-6"/>
          <w:w w:val="105"/>
        </w:rPr>
        <w:t xml:space="preserve"> </w:t>
      </w:r>
      <w:r w:rsidRPr="000A77CC">
        <w:rPr>
          <w:color w:val="231F1F"/>
          <w:w w:val="105"/>
        </w:rPr>
        <w:t>dữ</w:t>
      </w:r>
      <w:r w:rsidRPr="000A77CC">
        <w:rPr>
          <w:color w:val="231F1F"/>
          <w:spacing w:val="-6"/>
          <w:w w:val="105"/>
        </w:rPr>
        <w:t xml:space="preserve"> </w:t>
      </w:r>
      <w:r w:rsidRPr="000A77CC">
        <w:rPr>
          <w:color w:val="231F1F"/>
          <w:w w:val="105"/>
        </w:rPr>
        <w:t>liệu</w:t>
      </w:r>
      <w:r w:rsidRPr="000A77CC">
        <w:rPr>
          <w:color w:val="231F1F"/>
          <w:spacing w:val="-7"/>
          <w:w w:val="105"/>
        </w:rPr>
        <w:t xml:space="preserve"> </w:t>
      </w:r>
      <w:r w:rsidRPr="000A77CC">
        <w:rPr>
          <w:color w:val="231F1F"/>
          <w:w w:val="105"/>
        </w:rPr>
        <w:t>lưu</w:t>
      </w:r>
      <w:r w:rsidRPr="000A77CC">
        <w:rPr>
          <w:color w:val="231F1F"/>
          <w:spacing w:val="-6"/>
          <w:w w:val="105"/>
        </w:rPr>
        <w:t xml:space="preserve"> </w:t>
      </w:r>
      <w:r w:rsidRPr="000A77CC">
        <w:rPr>
          <w:color w:val="231F1F"/>
          <w:w w:val="105"/>
        </w:rPr>
        <w:t>trữ</w:t>
      </w:r>
      <w:r w:rsidRPr="000A77CC">
        <w:rPr>
          <w:color w:val="231F1F"/>
          <w:spacing w:val="-6"/>
          <w:w w:val="105"/>
        </w:rPr>
        <w:t xml:space="preserve"> </w:t>
      </w:r>
      <w:r w:rsidRPr="000A77CC">
        <w:rPr>
          <w:color w:val="231F1F"/>
          <w:w w:val="105"/>
        </w:rPr>
        <w:t>mà</w:t>
      </w:r>
      <w:r w:rsidRPr="000A77CC">
        <w:rPr>
          <w:color w:val="231F1F"/>
          <w:spacing w:val="-7"/>
          <w:w w:val="105"/>
        </w:rPr>
        <w:t xml:space="preserve"> </w:t>
      </w:r>
      <w:r w:rsidRPr="000A77CC">
        <w:rPr>
          <w:color w:val="231F1F"/>
          <w:w w:val="105"/>
        </w:rPr>
        <w:t>không</w:t>
      </w:r>
      <w:r w:rsidRPr="000A77CC">
        <w:rPr>
          <w:color w:val="231F1F"/>
          <w:spacing w:val="-6"/>
          <w:w w:val="105"/>
        </w:rPr>
        <w:t xml:space="preserve"> </w:t>
      </w:r>
      <w:r w:rsidR="004973B2" w:rsidRPr="000A77CC">
        <w:rPr>
          <w:color w:val="231F1F"/>
          <w:w w:val="105"/>
        </w:rPr>
        <w:t>c</w:t>
      </w:r>
      <w:r w:rsidRPr="000A77CC">
        <w:rPr>
          <w:color w:val="231F1F"/>
          <w:w w:val="105"/>
        </w:rPr>
        <w:t>ần</w:t>
      </w:r>
      <w:r w:rsidRPr="000A77CC">
        <w:rPr>
          <w:color w:val="231F1F"/>
          <w:spacing w:val="-6"/>
          <w:w w:val="105"/>
        </w:rPr>
        <w:t xml:space="preserve"> </w:t>
      </w:r>
      <w:r w:rsidRPr="000A77CC">
        <w:rPr>
          <w:color w:val="231F1F"/>
          <w:w w:val="105"/>
        </w:rPr>
        <w:t>phần</w:t>
      </w:r>
      <w:r w:rsidRPr="000A77CC">
        <w:rPr>
          <w:color w:val="231F1F"/>
          <w:spacing w:val="-7"/>
          <w:w w:val="105"/>
        </w:rPr>
        <w:t xml:space="preserve"> </w:t>
      </w:r>
      <w:r w:rsidR="004973B2" w:rsidRPr="000A77CC">
        <w:rPr>
          <w:color w:val="231F1F"/>
          <w:w w:val="105"/>
        </w:rPr>
        <w:t>c</w:t>
      </w:r>
      <w:r w:rsidRPr="000A77CC">
        <w:rPr>
          <w:color w:val="231F1F"/>
          <w:w w:val="105"/>
        </w:rPr>
        <w:t>ứng,</w:t>
      </w:r>
      <w:r w:rsidRPr="000A77CC">
        <w:rPr>
          <w:color w:val="231F1F"/>
          <w:spacing w:val="-6"/>
          <w:w w:val="105"/>
        </w:rPr>
        <w:t xml:space="preserve"> </w:t>
      </w:r>
      <w:r w:rsidRPr="000A77CC">
        <w:rPr>
          <w:color w:val="231F1F"/>
          <w:w w:val="105"/>
        </w:rPr>
        <w:t>phần</w:t>
      </w:r>
      <w:r w:rsidRPr="000A77CC">
        <w:rPr>
          <w:color w:val="231F1F"/>
          <w:spacing w:val="-6"/>
          <w:w w:val="105"/>
        </w:rPr>
        <w:t xml:space="preserve"> </w:t>
      </w:r>
      <w:r w:rsidRPr="000A77CC">
        <w:rPr>
          <w:color w:val="231F1F"/>
          <w:w w:val="105"/>
        </w:rPr>
        <w:t>mềm</w:t>
      </w:r>
      <w:r w:rsidRPr="000A77CC">
        <w:rPr>
          <w:color w:val="231F1F"/>
          <w:spacing w:val="-7"/>
          <w:w w:val="105"/>
        </w:rPr>
        <w:t xml:space="preserve"> </w:t>
      </w:r>
      <w:r w:rsidRPr="000A77CC">
        <w:rPr>
          <w:color w:val="231F1F"/>
          <w:w w:val="105"/>
        </w:rPr>
        <w:t>h</w:t>
      </w:r>
      <w:r w:rsidR="00CF03B4" w:rsidRPr="000A77CC">
        <w:rPr>
          <w:color w:val="231F1F"/>
          <w:w w:val="105"/>
        </w:rPr>
        <w:t>o</w:t>
      </w:r>
      <w:r w:rsidRPr="000A77CC">
        <w:rPr>
          <w:color w:val="231F1F"/>
          <w:w w:val="105"/>
        </w:rPr>
        <w:t>ặ</w:t>
      </w:r>
      <w:r w:rsidR="004973B2" w:rsidRPr="000A77CC">
        <w:rPr>
          <w:color w:val="231F1F"/>
          <w:w w:val="105"/>
        </w:rPr>
        <w:t>c</w:t>
      </w:r>
      <w:r w:rsidRPr="000A77CC">
        <w:rPr>
          <w:color w:val="231F1F"/>
          <w:spacing w:val="-6"/>
          <w:w w:val="105"/>
        </w:rPr>
        <w:t xml:space="preserve"> </w:t>
      </w:r>
      <w:r w:rsidRPr="000A77CC">
        <w:rPr>
          <w:color w:val="231F1F"/>
          <w:w w:val="105"/>
        </w:rPr>
        <w:t>nhân</w:t>
      </w:r>
      <w:r w:rsidRPr="000A77CC">
        <w:rPr>
          <w:color w:val="231F1F"/>
          <w:spacing w:val="-6"/>
          <w:w w:val="105"/>
        </w:rPr>
        <w:t xml:space="preserve"> </w:t>
      </w:r>
      <w:r w:rsidRPr="000A77CC">
        <w:rPr>
          <w:color w:val="231F1F"/>
          <w:w w:val="105"/>
        </w:rPr>
        <w:t>sự</w:t>
      </w:r>
      <w:r w:rsidRPr="000A77CC">
        <w:rPr>
          <w:color w:val="231F1F"/>
          <w:spacing w:val="-7"/>
          <w:w w:val="105"/>
        </w:rPr>
        <w:t xml:space="preserve"> </w:t>
      </w:r>
      <w:r w:rsidRPr="000A77CC">
        <w:rPr>
          <w:color w:val="231F1F"/>
          <w:w w:val="105"/>
        </w:rPr>
        <w:t>bổ</w:t>
      </w:r>
      <w:r w:rsidRPr="000A77CC">
        <w:rPr>
          <w:color w:val="231F1F"/>
          <w:spacing w:val="-6"/>
          <w:w w:val="105"/>
        </w:rPr>
        <w:t xml:space="preserve"> </w:t>
      </w:r>
      <w:r w:rsidRPr="000A77CC">
        <w:rPr>
          <w:color w:val="231F1F"/>
          <w:w w:val="105"/>
        </w:rPr>
        <w:t>sung.</w:t>
      </w:r>
      <w:r w:rsidRPr="000A77CC">
        <w:rPr>
          <w:color w:val="231F1F"/>
          <w:spacing w:val="-6"/>
          <w:w w:val="105"/>
        </w:rPr>
        <w:t xml:space="preserve"> </w:t>
      </w:r>
      <w:r w:rsidR="004973B2" w:rsidRPr="000A77CC">
        <w:rPr>
          <w:color w:val="231F1F"/>
          <w:w w:val="105"/>
        </w:rPr>
        <w:t>c</w:t>
      </w:r>
      <w:r w:rsidRPr="000A77CC">
        <w:rPr>
          <w:color w:val="231F1F"/>
          <w:w w:val="105"/>
        </w:rPr>
        <w:t>á</w:t>
      </w:r>
      <w:r w:rsidR="004973B2" w:rsidRPr="000A77CC">
        <w:rPr>
          <w:color w:val="231F1F"/>
          <w:w w:val="105"/>
        </w:rPr>
        <w:t>c</w:t>
      </w:r>
      <w:r w:rsidRPr="000A77CC">
        <w:rPr>
          <w:color w:val="231F1F"/>
          <w:spacing w:val="-7"/>
          <w:w w:val="105"/>
        </w:rPr>
        <w:t xml:space="preserve"> </w:t>
      </w:r>
      <w:r w:rsidRPr="000A77CC">
        <w:rPr>
          <w:color w:val="231F1F"/>
          <w:w w:val="105"/>
        </w:rPr>
        <w:t>dị</w:t>
      </w:r>
      <w:r w:rsidR="004973B2" w:rsidRPr="000A77CC">
        <w:rPr>
          <w:color w:val="231F1F"/>
          <w:w w:val="105"/>
        </w:rPr>
        <w:t>c</w:t>
      </w:r>
      <w:r w:rsidRPr="000A77CC">
        <w:rPr>
          <w:color w:val="231F1F"/>
          <w:w w:val="105"/>
        </w:rPr>
        <w:t>h</w:t>
      </w:r>
      <w:r w:rsidRPr="000A77CC">
        <w:rPr>
          <w:color w:val="231F1F"/>
          <w:spacing w:val="1"/>
          <w:w w:val="105"/>
        </w:rPr>
        <w:t xml:space="preserve"> </w:t>
      </w:r>
      <w:r w:rsidRPr="000A77CC">
        <w:rPr>
          <w:color w:val="231F1F"/>
          <w:w w:val="105"/>
        </w:rPr>
        <w:t>vụ</w:t>
      </w:r>
      <w:r w:rsidRPr="000A77CC">
        <w:rPr>
          <w:color w:val="231F1F"/>
          <w:spacing w:val="-7"/>
          <w:w w:val="105"/>
        </w:rPr>
        <w:t xml:space="preserve"> </w:t>
      </w:r>
      <w:r w:rsidRPr="000A77CC">
        <w:rPr>
          <w:color w:val="231F1F"/>
          <w:w w:val="105"/>
        </w:rPr>
        <w:t>đ</w:t>
      </w:r>
      <w:r w:rsidR="00A56E9F" w:rsidRPr="000A77CC">
        <w:rPr>
          <w:color w:val="231F1F"/>
          <w:w w:val="105"/>
        </w:rPr>
        <w:t>ó</w:t>
      </w:r>
      <w:r w:rsidRPr="000A77CC">
        <w:rPr>
          <w:color w:val="231F1F"/>
          <w:w w:val="105"/>
        </w:rPr>
        <w:t>ng</w:t>
      </w:r>
      <w:r w:rsidRPr="000A77CC">
        <w:rPr>
          <w:color w:val="231F1F"/>
          <w:spacing w:val="-6"/>
          <w:w w:val="105"/>
        </w:rPr>
        <w:t xml:space="preserve"> </w:t>
      </w:r>
      <w:r w:rsidRPr="000A77CC">
        <w:rPr>
          <w:color w:val="231F1F"/>
          <w:w w:val="105"/>
        </w:rPr>
        <w:t>g</w:t>
      </w:r>
      <w:r w:rsidR="00A56E9F" w:rsidRPr="000A77CC">
        <w:rPr>
          <w:color w:val="231F1F"/>
          <w:w w:val="105"/>
        </w:rPr>
        <w:t>ó</w:t>
      </w:r>
      <w:r w:rsidRPr="000A77CC">
        <w:rPr>
          <w:color w:val="231F1F"/>
          <w:w w:val="105"/>
        </w:rPr>
        <w:t>i</w:t>
      </w:r>
      <w:r w:rsidRPr="000A77CC">
        <w:rPr>
          <w:color w:val="231F1F"/>
          <w:spacing w:val="-6"/>
          <w:w w:val="105"/>
        </w:rPr>
        <w:t xml:space="preserve"> </w:t>
      </w:r>
      <w:r w:rsidRPr="000A77CC">
        <w:rPr>
          <w:color w:val="231F1F"/>
          <w:w w:val="105"/>
        </w:rPr>
        <w:t>sẵn</w:t>
      </w:r>
      <w:r w:rsidRPr="000A77CC">
        <w:rPr>
          <w:color w:val="231F1F"/>
          <w:spacing w:val="-6"/>
          <w:w w:val="105"/>
        </w:rPr>
        <w:t xml:space="preserve"> </w:t>
      </w:r>
      <w:r w:rsidRPr="000A77CC">
        <w:rPr>
          <w:color w:val="231F1F"/>
          <w:w w:val="105"/>
        </w:rPr>
        <w:t>này</w:t>
      </w:r>
      <w:r w:rsidRPr="000A77CC">
        <w:rPr>
          <w:color w:val="231F1F"/>
          <w:spacing w:val="-6"/>
          <w:w w:val="105"/>
        </w:rPr>
        <w:t xml:space="preserve"> </w:t>
      </w:r>
      <w:r w:rsidR="004973B2" w:rsidRPr="000A77CC">
        <w:rPr>
          <w:color w:val="231F1F"/>
          <w:w w:val="105"/>
        </w:rPr>
        <w:t>c</w:t>
      </w:r>
      <w:r w:rsidRPr="000A77CC">
        <w:rPr>
          <w:color w:val="231F1F"/>
          <w:w w:val="105"/>
        </w:rPr>
        <w:t>ung</w:t>
      </w:r>
      <w:r w:rsidRPr="000A77CC">
        <w:rPr>
          <w:color w:val="231F1F"/>
          <w:spacing w:val="-6"/>
          <w:w w:val="105"/>
        </w:rPr>
        <w:t xml:space="preserve"> </w:t>
      </w:r>
      <w:r w:rsidR="004973B2" w:rsidRPr="000A77CC">
        <w:rPr>
          <w:color w:val="231F1F"/>
          <w:w w:val="105"/>
        </w:rPr>
        <w:t>c</w:t>
      </w:r>
      <w:r w:rsidRPr="000A77CC">
        <w:rPr>
          <w:color w:val="231F1F"/>
          <w:w w:val="105"/>
        </w:rPr>
        <w:t>ấp</w:t>
      </w:r>
      <w:r w:rsidRPr="000A77CC">
        <w:rPr>
          <w:color w:val="231F1F"/>
          <w:spacing w:val="-6"/>
          <w:w w:val="105"/>
        </w:rPr>
        <w:t xml:space="preserve"> </w:t>
      </w:r>
      <w:r w:rsidR="004973B2" w:rsidRPr="000A77CC">
        <w:rPr>
          <w:color w:val="231F1F"/>
          <w:w w:val="105"/>
        </w:rPr>
        <w:t>c</w:t>
      </w:r>
      <w:r w:rsidRPr="000A77CC">
        <w:rPr>
          <w:color w:val="231F1F"/>
          <w:w w:val="105"/>
        </w:rPr>
        <w:t>á</w:t>
      </w:r>
      <w:r w:rsidR="004973B2" w:rsidRPr="000A77CC">
        <w:rPr>
          <w:color w:val="231F1F"/>
          <w:w w:val="105"/>
        </w:rPr>
        <w:t>c</w:t>
      </w:r>
      <w:r w:rsidRPr="000A77CC">
        <w:rPr>
          <w:color w:val="231F1F"/>
          <w:spacing w:val="-6"/>
          <w:w w:val="105"/>
        </w:rPr>
        <w:t xml:space="preserve"> </w:t>
      </w:r>
      <w:r w:rsidRPr="000A77CC">
        <w:rPr>
          <w:color w:val="231F1F"/>
          <w:w w:val="105"/>
        </w:rPr>
        <w:t>mô</w:t>
      </w:r>
      <w:r w:rsidRPr="000A77CC">
        <w:rPr>
          <w:color w:val="231F1F"/>
          <w:spacing w:val="-6"/>
          <w:w w:val="105"/>
        </w:rPr>
        <w:t xml:space="preserve"> </w:t>
      </w:r>
      <w:r w:rsidRPr="000A77CC">
        <w:rPr>
          <w:color w:val="231F1F"/>
          <w:w w:val="105"/>
        </w:rPr>
        <w:t>hình</w:t>
      </w:r>
      <w:r w:rsidRPr="000A77CC">
        <w:rPr>
          <w:color w:val="231F1F"/>
          <w:spacing w:val="-6"/>
          <w:w w:val="105"/>
        </w:rPr>
        <w:t xml:space="preserve"> </w:t>
      </w:r>
      <w:r w:rsidRPr="000A77CC">
        <w:rPr>
          <w:color w:val="231F1F"/>
          <w:w w:val="105"/>
        </w:rPr>
        <w:t>“trả</w:t>
      </w:r>
      <w:r w:rsidRPr="000A77CC">
        <w:rPr>
          <w:color w:val="231F1F"/>
          <w:spacing w:val="-6"/>
          <w:w w:val="105"/>
        </w:rPr>
        <w:t xml:space="preserve"> </w:t>
      </w:r>
      <w:r w:rsidRPr="000A77CC">
        <w:rPr>
          <w:color w:val="231F1F"/>
          <w:w w:val="105"/>
        </w:rPr>
        <w:t>tiền</w:t>
      </w:r>
      <w:r w:rsidRPr="000A77CC">
        <w:rPr>
          <w:color w:val="231F1F"/>
          <w:spacing w:val="-6"/>
          <w:w w:val="105"/>
        </w:rPr>
        <w:t xml:space="preserve"> </w:t>
      </w:r>
      <w:r w:rsidRPr="000A77CC">
        <w:rPr>
          <w:color w:val="231F1F"/>
          <w:w w:val="105"/>
        </w:rPr>
        <w:t>khi</w:t>
      </w:r>
      <w:r w:rsidRPr="000A77CC">
        <w:rPr>
          <w:color w:val="231F1F"/>
          <w:spacing w:val="-6"/>
          <w:w w:val="105"/>
        </w:rPr>
        <w:t xml:space="preserve"> </w:t>
      </w:r>
      <w:r w:rsidRPr="000A77CC">
        <w:rPr>
          <w:color w:val="231F1F"/>
          <w:w w:val="105"/>
        </w:rPr>
        <w:t>sử</w:t>
      </w:r>
      <w:r w:rsidRPr="000A77CC">
        <w:rPr>
          <w:color w:val="231F1F"/>
          <w:spacing w:val="-6"/>
          <w:w w:val="105"/>
        </w:rPr>
        <w:t xml:space="preserve"> </w:t>
      </w:r>
      <w:r w:rsidRPr="000A77CC">
        <w:rPr>
          <w:color w:val="231F1F"/>
          <w:w w:val="105"/>
        </w:rPr>
        <w:t>dụng”</w:t>
      </w:r>
      <w:r w:rsidRPr="000A77CC">
        <w:rPr>
          <w:color w:val="231F1F"/>
          <w:spacing w:val="-6"/>
          <w:w w:val="105"/>
        </w:rPr>
        <w:t xml:space="preserve"> </w:t>
      </w:r>
      <w:r w:rsidR="004973B2" w:rsidRPr="000A77CC">
        <w:rPr>
          <w:color w:val="231F1F"/>
          <w:w w:val="105"/>
        </w:rPr>
        <w:t>c</w:t>
      </w:r>
      <w:r w:rsidRPr="000A77CC">
        <w:rPr>
          <w:color w:val="231F1F"/>
          <w:w w:val="105"/>
        </w:rPr>
        <w:t>h</w:t>
      </w:r>
      <w:r w:rsidR="00CF03B4" w:rsidRPr="000A77CC">
        <w:rPr>
          <w:color w:val="231F1F"/>
          <w:w w:val="105"/>
        </w:rPr>
        <w:t>o</w:t>
      </w:r>
      <w:r w:rsidRPr="000A77CC">
        <w:rPr>
          <w:color w:val="231F1F"/>
          <w:spacing w:val="-7"/>
          <w:w w:val="105"/>
        </w:rPr>
        <w:t xml:space="preserve"> </w:t>
      </w:r>
      <w:r w:rsidR="004973B2" w:rsidRPr="000A77CC">
        <w:rPr>
          <w:color w:val="231F1F"/>
          <w:w w:val="105"/>
        </w:rPr>
        <w:t>c</w:t>
      </w:r>
      <w:r w:rsidRPr="000A77CC">
        <w:rPr>
          <w:color w:val="231F1F"/>
          <w:w w:val="105"/>
        </w:rPr>
        <w:t>á</w:t>
      </w:r>
      <w:r w:rsidR="004973B2" w:rsidRPr="000A77CC">
        <w:rPr>
          <w:color w:val="231F1F"/>
          <w:w w:val="105"/>
        </w:rPr>
        <w:t>c</w:t>
      </w:r>
      <w:r w:rsidRPr="000A77CC">
        <w:rPr>
          <w:color w:val="231F1F"/>
          <w:spacing w:val="-6"/>
          <w:w w:val="105"/>
        </w:rPr>
        <w:t xml:space="preserve"> </w:t>
      </w:r>
      <w:r w:rsidRPr="000A77CC">
        <w:rPr>
          <w:color w:val="231F1F"/>
          <w:w w:val="105"/>
        </w:rPr>
        <w:t>ngành</w:t>
      </w:r>
      <w:r w:rsidRPr="000A77CC">
        <w:rPr>
          <w:color w:val="231F1F"/>
          <w:spacing w:val="-6"/>
          <w:w w:val="105"/>
        </w:rPr>
        <w:t xml:space="preserve"> </w:t>
      </w:r>
      <w:r w:rsidRPr="000A77CC">
        <w:rPr>
          <w:color w:val="231F1F"/>
          <w:w w:val="105"/>
        </w:rPr>
        <w:t>và</w:t>
      </w:r>
      <w:r w:rsidRPr="000A77CC">
        <w:rPr>
          <w:color w:val="231F1F"/>
          <w:spacing w:val="-6"/>
          <w:w w:val="105"/>
        </w:rPr>
        <w:t xml:space="preserve"> </w:t>
      </w:r>
      <w:r w:rsidRPr="000A77CC">
        <w:rPr>
          <w:color w:val="231F1F"/>
          <w:w w:val="105"/>
        </w:rPr>
        <w:t>mối</w:t>
      </w:r>
      <w:r w:rsidRPr="000A77CC">
        <w:rPr>
          <w:color w:val="231F1F"/>
          <w:spacing w:val="-6"/>
          <w:w w:val="105"/>
        </w:rPr>
        <w:t xml:space="preserve"> </w:t>
      </w:r>
      <w:r w:rsidRPr="000A77CC">
        <w:rPr>
          <w:color w:val="231F1F"/>
          <w:w w:val="105"/>
        </w:rPr>
        <w:t>quan</w:t>
      </w:r>
      <w:r w:rsidRPr="000A77CC">
        <w:rPr>
          <w:color w:val="231F1F"/>
          <w:spacing w:val="1"/>
          <w:w w:val="105"/>
        </w:rPr>
        <w:t xml:space="preserve"> </w:t>
      </w:r>
      <w:r w:rsidRPr="000A77CC">
        <w:rPr>
          <w:color w:val="231F1F"/>
          <w:w w:val="105"/>
        </w:rPr>
        <w:t>hệ</w:t>
      </w:r>
      <w:r w:rsidRPr="000A77CC">
        <w:rPr>
          <w:color w:val="231F1F"/>
          <w:spacing w:val="-6"/>
          <w:w w:val="105"/>
        </w:rPr>
        <w:t xml:space="preserve"> </w:t>
      </w:r>
      <w:r w:rsidRPr="000A77CC">
        <w:rPr>
          <w:color w:val="231F1F"/>
          <w:w w:val="105"/>
        </w:rPr>
        <w:t>năng</w:t>
      </w:r>
      <w:r w:rsidRPr="000A77CC">
        <w:rPr>
          <w:color w:val="231F1F"/>
          <w:spacing w:val="-6"/>
          <w:w w:val="105"/>
        </w:rPr>
        <w:t xml:space="preserve"> </w:t>
      </w:r>
      <w:r w:rsidRPr="000A77CC">
        <w:rPr>
          <w:color w:val="231F1F"/>
          <w:w w:val="105"/>
        </w:rPr>
        <w:t>lự</w:t>
      </w:r>
      <w:r w:rsidR="004973B2" w:rsidRPr="000A77CC">
        <w:rPr>
          <w:color w:val="231F1F"/>
          <w:w w:val="105"/>
        </w:rPr>
        <w:t>c</w:t>
      </w:r>
      <w:r w:rsidRPr="000A77CC">
        <w:rPr>
          <w:color w:val="231F1F"/>
          <w:spacing w:val="-6"/>
          <w:w w:val="105"/>
        </w:rPr>
        <w:t xml:space="preserve"> </w:t>
      </w:r>
      <w:r w:rsidR="004973B2" w:rsidRPr="000A77CC">
        <w:rPr>
          <w:color w:val="231F1F"/>
          <w:w w:val="105"/>
        </w:rPr>
        <w:t>c</w:t>
      </w:r>
      <w:r w:rsidRPr="000A77CC">
        <w:rPr>
          <w:color w:val="231F1F"/>
          <w:w w:val="105"/>
        </w:rPr>
        <w:t>ụ</w:t>
      </w:r>
      <w:r w:rsidRPr="000A77CC">
        <w:rPr>
          <w:color w:val="231F1F"/>
          <w:spacing w:val="-6"/>
          <w:w w:val="105"/>
        </w:rPr>
        <w:t xml:space="preserve"> </w:t>
      </w:r>
      <w:r w:rsidRPr="000A77CC">
        <w:rPr>
          <w:color w:val="231F1F"/>
          <w:w w:val="105"/>
        </w:rPr>
        <w:t>thể</w:t>
      </w:r>
      <w:r w:rsidRPr="000A77CC">
        <w:rPr>
          <w:color w:val="231F1F"/>
          <w:spacing w:val="-6"/>
          <w:w w:val="105"/>
        </w:rPr>
        <w:t xml:space="preserve"> </w:t>
      </w:r>
      <w:r w:rsidRPr="000A77CC">
        <w:rPr>
          <w:color w:val="231F1F"/>
          <w:w w:val="105"/>
        </w:rPr>
        <w:t>và</w:t>
      </w:r>
      <w:r w:rsidRPr="000A77CC">
        <w:rPr>
          <w:color w:val="231F1F"/>
          <w:spacing w:val="-5"/>
          <w:w w:val="105"/>
        </w:rPr>
        <w:t xml:space="preserve"> </w:t>
      </w:r>
      <w:r w:rsidR="004973B2" w:rsidRPr="000A77CC">
        <w:rPr>
          <w:color w:val="231F1F"/>
          <w:w w:val="105"/>
        </w:rPr>
        <w:t>c</w:t>
      </w:r>
      <w:r w:rsidRPr="000A77CC">
        <w:rPr>
          <w:color w:val="231F1F"/>
          <w:w w:val="105"/>
        </w:rPr>
        <w:t>húng</w:t>
      </w:r>
      <w:r w:rsidRPr="000A77CC">
        <w:rPr>
          <w:color w:val="231F1F"/>
          <w:spacing w:val="-6"/>
          <w:w w:val="105"/>
        </w:rPr>
        <w:t xml:space="preserve"> </w:t>
      </w:r>
      <w:r w:rsidRPr="000A77CC">
        <w:rPr>
          <w:color w:val="231F1F"/>
          <w:w w:val="105"/>
        </w:rPr>
        <w:t>tạ</w:t>
      </w:r>
      <w:r w:rsidR="00CF03B4" w:rsidRPr="000A77CC">
        <w:rPr>
          <w:color w:val="231F1F"/>
          <w:w w:val="105"/>
        </w:rPr>
        <w:t>o</w:t>
      </w:r>
      <w:r w:rsidRPr="000A77CC">
        <w:rPr>
          <w:color w:val="231F1F"/>
          <w:spacing w:val="-6"/>
          <w:w w:val="105"/>
        </w:rPr>
        <w:t xml:space="preserve"> </w:t>
      </w:r>
      <w:r w:rsidR="004973B2" w:rsidRPr="000A77CC">
        <w:rPr>
          <w:color w:val="231F1F"/>
          <w:w w:val="105"/>
        </w:rPr>
        <w:t>c</w:t>
      </w:r>
      <w:r w:rsidRPr="000A77CC">
        <w:rPr>
          <w:color w:val="231F1F"/>
          <w:w w:val="105"/>
        </w:rPr>
        <w:t>ơ</w:t>
      </w:r>
      <w:r w:rsidRPr="000A77CC">
        <w:rPr>
          <w:color w:val="231F1F"/>
          <w:spacing w:val="-6"/>
          <w:w w:val="105"/>
        </w:rPr>
        <w:t xml:space="preserve"> </w:t>
      </w:r>
      <w:r w:rsidRPr="000A77CC">
        <w:rPr>
          <w:color w:val="231F1F"/>
          <w:w w:val="105"/>
        </w:rPr>
        <w:t>hội</w:t>
      </w:r>
      <w:r w:rsidRPr="000A77CC">
        <w:rPr>
          <w:color w:val="231F1F"/>
          <w:spacing w:val="-6"/>
          <w:w w:val="105"/>
        </w:rPr>
        <w:t xml:space="preserve"> </w:t>
      </w:r>
      <w:r w:rsidR="004973B2" w:rsidRPr="000A77CC">
        <w:rPr>
          <w:color w:val="231F1F"/>
          <w:w w:val="105"/>
        </w:rPr>
        <w:t>c</w:t>
      </w:r>
      <w:r w:rsidRPr="000A77CC">
        <w:rPr>
          <w:color w:val="231F1F"/>
          <w:w w:val="105"/>
        </w:rPr>
        <w:t>h</w:t>
      </w:r>
      <w:r w:rsidR="00CF03B4" w:rsidRPr="000A77CC">
        <w:rPr>
          <w:color w:val="231F1F"/>
          <w:w w:val="105"/>
        </w:rPr>
        <w:t>o</w:t>
      </w:r>
      <w:r w:rsidRPr="000A77CC">
        <w:rPr>
          <w:color w:val="231F1F"/>
          <w:spacing w:val="-5"/>
          <w:w w:val="105"/>
        </w:rPr>
        <w:t xml:space="preserve"> </w:t>
      </w:r>
      <w:r w:rsidR="004973B2" w:rsidRPr="000A77CC">
        <w:rPr>
          <w:color w:val="231F1F"/>
          <w:w w:val="105"/>
        </w:rPr>
        <w:t>c</w:t>
      </w:r>
      <w:r w:rsidRPr="000A77CC">
        <w:rPr>
          <w:color w:val="231F1F"/>
          <w:w w:val="105"/>
        </w:rPr>
        <w:t>á</w:t>
      </w:r>
      <w:r w:rsidR="004973B2" w:rsidRPr="000A77CC">
        <w:rPr>
          <w:color w:val="231F1F"/>
          <w:w w:val="105"/>
        </w:rPr>
        <w:t>c</w:t>
      </w:r>
      <w:r w:rsidRPr="000A77CC">
        <w:rPr>
          <w:color w:val="231F1F"/>
          <w:spacing w:val="-6"/>
          <w:w w:val="105"/>
        </w:rPr>
        <w:t xml:space="preserve"> </w:t>
      </w:r>
      <w:r w:rsidRPr="000A77CC">
        <w:rPr>
          <w:color w:val="231F1F"/>
          <w:w w:val="105"/>
        </w:rPr>
        <w:t>tổ</w:t>
      </w:r>
      <w:r w:rsidRPr="000A77CC">
        <w:rPr>
          <w:color w:val="231F1F"/>
          <w:spacing w:val="-6"/>
          <w:w w:val="105"/>
        </w:rPr>
        <w:t xml:space="preserve"> </w:t>
      </w:r>
      <w:r w:rsidR="004973B2" w:rsidRPr="000A77CC">
        <w:rPr>
          <w:color w:val="231F1F"/>
          <w:w w:val="105"/>
        </w:rPr>
        <w:t>c</w:t>
      </w:r>
      <w:r w:rsidRPr="000A77CC">
        <w:rPr>
          <w:color w:val="231F1F"/>
          <w:w w:val="105"/>
        </w:rPr>
        <w:t>hứ</w:t>
      </w:r>
      <w:r w:rsidR="004973B2" w:rsidRPr="000A77CC">
        <w:rPr>
          <w:color w:val="231F1F"/>
          <w:w w:val="105"/>
        </w:rPr>
        <w:t>c</w:t>
      </w:r>
      <w:r w:rsidRPr="000A77CC">
        <w:rPr>
          <w:color w:val="231F1F"/>
          <w:spacing w:val="-6"/>
          <w:w w:val="105"/>
        </w:rPr>
        <w:t xml:space="preserve"> </w:t>
      </w:r>
      <w:r w:rsidRPr="000A77CC">
        <w:rPr>
          <w:color w:val="231F1F"/>
          <w:w w:val="105"/>
        </w:rPr>
        <w:t>thử</w:t>
      </w:r>
      <w:r w:rsidRPr="000A77CC">
        <w:rPr>
          <w:color w:val="231F1F"/>
          <w:spacing w:val="-6"/>
          <w:w w:val="105"/>
        </w:rPr>
        <w:t xml:space="preserve"> </w:t>
      </w:r>
      <w:r w:rsidRPr="000A77CC">
        <w:rPr>
          <w:color w:val="231F1F"/>
          <w:w w:val="105"/>
        </w:rPr>
        <w:t>nghiệm</w:t>
      </w:r>
      <w:r w:rsidRPr="000A77CC">
        <w:rPr>
          <w:color w:val="231F1F"/>
          <w:spacing w:val="-6"/>
          <w:w w:val="105"/>
        </w:rPr>
        <w:t xml:space="preserve"> </w:t>
      </w:r>
      <w:r w:rsidRPr="000A77CC">
        <w:rPr>
          <w:color w:val="231F1F"/>
          <w:w w:val="105"/>
        </w:rPr>
        <w:t>thí</w:t>
      </w:r>
      <w:r w:rsidRPr="000A77CC">
        <w:rPr>
          <w:color w:val="231F1F"/>
          <w:spacing w:val="-5"/>
          <w:w w:val="105"/>
        </w:rPr>
        <w:t xml:space="preserve"> </w:t>
      </w:r>
      <w:r w:rsidRPr="000A77CC">
        <w:rPr>
          <w:color w:val="231F1F"/>
          <w:w w:val="105"/>
        </w:rPr>
        <w:t>điểm</w:t>
      </w:r>
      <w:r w:rsidRPr="000A77CC">
        <w:rPr>
          <w:color w:val="231F1F"/>
          <w:spacing w:val="-6"/>
          <w:w w:val="105"/>
        </w:rPr>
        <w:t xml:space="preserve"> </w:t>
      </w:r>
      <w:r w:rsidRPr="000A77CC">
        <w:rPr>
          <w:color w:val="231F1F"/>
          <w:w w:val="105"/>
        </w:rPr>
        <w:t>một</w:t>
      </w:r>
      <w:r w:rsidRPr="000A77CC">
        <w:rPr>
          <w:color w:val="231F1F"/>
          <w:spacing w:val="-6"/>
          <w:w w:val="105"/>
        </w:rPr>
        <w:t xml:space="preserve"> </w:t>
      </w:r>
      <w:r w:rsidRPr="000A77CC">
        <w:rPr>
          <w:color w:val="231F1F"/>
          <w:w w:val="105"/>
        </w:rPr>
        <w:t>dự</w:t>
      </w:r>
      <w:r w:rsidRPr="000A77CC">
        <w:rPr>
          <w:color w:val="231F1F"/>
          <w:spacing w:val="-6"/>
          <w:w w:val="105"/>
        </w:rPr>
        <w:t xml:space="preserve"> </w:t>
      </w:r>
      <w:r w:rsidRPr="000A77CC">
        <w:rPr>
          <w:color w:val="231F1F"/>
          <w:w w:val="105"/>
        </w:rPr>
        <w:t>án</w:t>
      </w:r>
      <w:r w:rsidRPr="000A77CC">
        <w:rPr>
          <w:color w:val="231F1F"/>
          <w:spacing w:val="-6"/>
          <w:w w:val="105"/>
        </w:rPr>
        <w:t xml:space="preserve"> </w:t>
      </w:r>
      <w:r w:rsidRPr="000A77CC">
        <w:rPr>
          <w:color w:val="231F1F"/>
          <w:w w:val="105"/>
        </w:rPr>
        <w:t>BI</w:t>
      </w:r>
      <w:r w:rsidRPr="000A77CC">
        <w:rPr>
          <w:color w:val="231F1F"/>
          <w:spacing w:val="-5"/>
          <w:w w:val="105"/>
        </w:rPr>
        <w:t xml:space="preserve"> </w:t>
      </w:r>
      <w:r w:rsidRPr="000A77CC">
        <w:rPr>
          <w:color w:val="231F1F"/>
          <w:w w:val="105"/>
        </w:rPr>
        <w:t>mà</w:t>
      </w:r>
      <w:r w:rsidRPr="000A77CC">
        <w:rPr>
          <w:color w:val="231F1F"/>
          <w:spacing w:val="-79"/>
          <w:w w:val="105"/>
        </w:rPr>
        <w:t xml:space="preserve"> </w:t>
      </w:r>
      <w:r w:rsidRPr="000A77CC">
        <w:rPr>
          <w:color w:val="231F1F"/>
          <w:w w:val="105"/>
        </w:rPr>
        <w:t>không</w:t>
      </w:r>
      <w:r w:rsidRPr="000A77CC">
        <w:rPr>
          <w:color w:val="231F1F"/>
          <w:spacing w:val="-7"/>
          <w:w w:val="105"/>
        </w:rPr>
        <w:t xml:space="preserve"> </w:t>
      </w:r>
      <w:r w:rsidRPr="000A77CC">
        <w:rPr>
          <w:color w:val="231F1F"/>
          <w:w w:val="105"/>
        </w:rPr>
        <w:t>phải</w:t>
      </w:r>
      <w:r w:rsidRPr="000A77CC">
        <w:rPr>
          <w:color w:val="231F1F"/>
          <w:spacing w:val="-6"/>
          <w:w w:val="105"/>
        </w:rPr>
        <w:t xml:space="preserve"> </w:t>
      </w:r>
      <w:r w:rsidR="004973B2" w:rsidRPr="000A77CC">
        <w:rPr>
          <w:color w:val="231F1F"/>
          <w:w w:val="105"/>
        </w:rPr>
        <w:t>c</w:t>
      </w:r>
      <w:r w:rsidRPr="000A77CC">
        <w:rPr>
          <w:color w:val="231F1F"/>
          <w:w w:val="105"/>
        </w:rPr>
        <w:t>hịu</w:t>
      </w:r>
      <w:r w:rsidRPr="000A77CC">
        <w:rPr>
          <w:color w:val="231F1F"/>
          <w:spacing w:val="-6"/>
          <w:w w:val="105"/>
        </w:rPr>
        <w:t xml:space="preserve"> </w:t>
      </w:r>
      <w:r w:rsidR="004973B2" w:rsidRPr="000A77CC">
        <w:rPr>
          <w:color w:val="231F1F"/>
          <w:w w:val="105"/>
        </w:rPr>
        <w:t>c</w:t>
      </w:r>
      <w:r w:rsidRPr="000A77CC">
        <w:rPr>
          <w:color w:val="231F1F"/>
          <w:w w:val="105"/>
        </w:rPr>
        <w:t>á</w:t>
      </w:r>
      <w:r w:rsidR="004973B2" w:rsidRPr="000A77CC">
        <w:rPr>
          <w:color w:val="231F1F"/>
          <w:w w:val="105"/>
        </w:rPr>
        <w:t>c</w:t>
      </w:r>
      <w:r w:rsidRPr="000A77CC">
        <w:rPr>
          <w:color w:val="231F1F"/>
          <w:spacing w:val="-7"/>
          <w:w w:val="105"/>
        </w:rPr>
        <w:t xml:space="preserve"> </w:t>
      </w:r>
      <w:r w:rsidR="004973B2" w:rsidRPr="000A77CC">
        <w:rPr>
          <w:color w:val="231F1F"/>
          <w:w w:val="105"/>
        </w:rPr>
        <w:t>c</w:t>
      </w:r>
      <w:r w:rsidRPr="000A77CC">
        <w:rPr>
          <w:color w:val="231F1F"/>
          <w:w w:val="105"/>
        </w:rPr>
        <w:t>am</w:t>
      </w:r>
      <w:r w:rsidRPr="000A77CC">
        <w:rPr>
          <w:color w:val="231F1F"/>
          <w:spacing w:val="-6"/>
          <w:w w:val="105"/>
        </w:rPr>
        <w:t xml:space="preserve"> </w:t>
      </w:r>
      <w:r w:rsidRPr="000A77CC">
        <w:rPr>
          <w:color w:val="231F1F"/>
          <w:w w:val="105"/>
        </w:rPr>
        <w:t>kết</w:t>
      </w:r>
      <w:r w:rsidRPr="000A77CC">
        <w:rPr>
          <w:color w:val="231F1F"/>
          <w:spacing w:val="-6"/>
          <w:w w:val="105"/>
        </w:rPr>
        <w:t xml:space="preserve"> </w:t>
      </w:r>
      <w:r w:rsidRPr="000A77CC">
        <w:rPr>
          <w:color w:val="231F1F"/>
          <w:w w:val="105"/>
        </w:rPr>
        <w:t>lớn</w:t>
      </w:r>
      <w:r w:rsidRPr="000A77CC">
        <w:rPr>
          <w:color w:val="231F1F"/>
          <w:spacing w:val="-7"/>
          <w:w w:val="105"/>
        </w:rPr>
        <w:t xml:space="preserve"> </w:t>
      </w:r>
      <w:r w:rsidRPr="000A77CC">
        <w:rPr>
          <w:color w:val="231F1F"/>
          <w:w w:val="105"/>
        </w:rPr>
        <w:t>về</w:t>
      </w:r>
      <w:r w:rsidRPr="000A77CC">
        <w:rPr>
          <w:color w:val="231F1F"/>
          <w:spacing w:val="-6"/>
          <w:w w:val="105"/>
        </w:rPr>
        <w:t xml:space="preserve"> </w:t>
      </w:r>
      <w:r w:rsidRPr="000A77CC">
        <w:rPr>
          <w:color w:val="231F1F"/>
          <w:w w:val="105"/>
        </w:rPr>
        <w:t>thời</w:t>
      </w:r>
      <w:r w:rsidRPr="000A77CC">
        <w:rPr>
          <w:color w:val="231F1F"/>
          <w:spacing w:val="-6"/>
          <w:w w:val="105"/>
        </w:rPr>
        <w:t xml:space="preserve"> </w:t>
      </w:r>
      <w:r w:rsidRPr="000A77CC">
        <w:rPr>
          <w:color w:val="231F1F"/>
          <w:w w:val="105"/>
        </w:rPr>
        <w:t>gian</w:t>
      </w:r>
      <w:r w:rsidRPr="000A77CC">
        <w:rPr>
          <w:color w:val="231F1F"/>
          <w:spacing w:val="-7"/>
          <w:w w:val="105"/>
        </w:rPr>
        <w:t xml:space="preserve"> </w:t>
      </w:r>
      <w:r w:rsidRPr="000A77CC">
        <w:rPr>
          <w:color w:val="231F1F"/>
          <w:w w:val="105"/>
        </w:rPr>
        <w:t>h</w:t>
      </w:r>
      <w:r w:rsidR="00CF03B4" w:rsidRPr="000A77CC">
        <w:rPr>
          <w:color w:val="231F1F"/>
          <w:w w:val="105"/>
        </w:rPr>
        <w:t>o</w:t>
      </w:r>
      <w:r w:rsidRPr="000A77CC">
        <w:rPr>
          <w:color w:val="231F1F"/>
          <w:w w:val="105"/>
        </w:rPr>
        <w:t>ặ</w:t>
      </w:r>
      <w:r w:rsidR="004973B2" w:rsidRPr="000A77CC">
        <w:rPr>
          <w:color w:val="231F1F"/>
          <w:w w:val="105"/>
        </w:rPr>
        <w:t>c</w:t>
      </w:r>
      <w:r w:rsidRPr="000A77CC">
        <w:rPr>
          <w:color w:val="231F1F"/>
          <w:spacing w:val="-6"/>
          <w:w w:val="105"/>
        </w:rPr>
        <w:t xml:space="preserve"> </w:t>
      </w:r>
      <w:r w:rsidR="004973B2" w:rsidRPr="000A77CC">
        <w:rPr>
          <w:color w:val="231F1F"/>
          <w:w w:val="105"/>
        </w:rPr>
        <w:t>c</w:t>
      </w:r>
      <w:r w:rsidRPr="000A77CC">
        <w:rPr>
          <w:color w:val="231F1F"/>
          <w:w w:val="105"/>
        </w:rPr>
        <w:t>hi</w:t>
      </w:r>
      <w:r w:rsidRPr="000A77CC">
        <w:rPr>
          <w:color w:val="231F1F"/>
          <w:spacing w:val="-6"/>
          <w:w w:val="105"/>
        </w:rPr>
        <w:t xml:space="preserve"> </w:t>
      </w:r>
      <w:r w:rsidRPr="000A77CC">
        <w:rPr>
          <w:color w:val="231F1F"/>
          <w:w w:val="105"/>
        </w:rPr>
        <w:t>phí.</w:t>
      </w:r>
      <w:r w:rsidRPr="000A77CC">
        <w:rPr>
          <w:color w:val="231F1F"/>
          <w:spacing w:val="-7"/>
          <w:w w:val="105"/>
        </w:rPr>
        <w:t xml:space="preserve"> </w:t>
      </w:r>
      <w:r w:rsidRPr="000A77CC">
        <w:rPr>
          <w:color w:val="231F1F"/>
          <w:w w:val="105"/>
        </w:rPr>
        <w:t>Ví</w:t>
      </w:r>
      <w:r w:rsidRPr="000A77CC">
        <w:rPr>
          <w:color w:val="231F1F"/>
          <w:spacing w:val="-6"/>
          <w:w w:val="105"/>
        </w:rPr>
        <w:t xml:space="preserve"> </w:t>
      </w:r>
      <w:r w:rsidRPr="000A77CC">
        <w:rPr>
          <w:color w:val="231F1F"/>
          <w:w w:val="105"/>
        </w:rPr>
        <w:t>dụ:</w:t>
      </w:r>
      <w:r w:rsidRPr="000A77CC">
        <w:rPr>
          <w:color w:val="231F1F"/>
          <w:spacing w:val="-6"/>
          <w:w w:val="105"/>
        </w:rPr>
        <w:t xml:space="preserve"> </w:t>
      </w:r>
      <w:r w:rsidR="004973B2" w:rsidRPr="000A77CC">
        <w:rPr>
          <w:color w:val="231F1F"/>
          <w:w w:val="105"/>
        </w:rPr>
        <w:t>c</w:t>
      </w:r>
      <w:r w:rsidRPr="000A77CC">
        <w:rPr>
          <w:color w:val="231F1F"/>
          <w:w w:val="105"/>
        </w:rPr>
        <w:t>á</w:t>
      </w:r>
      <w:r w:rsidR="004973B2" w:rsidRPr="000A77CC">
        <w:rPr>
          <w:color w:val="231F1F"/>
          <w:w w:val="105"/>
        </w:rPr>
        <w:t>c</w:t>
      </w:r>
      <w:r w:rsidRPr="000A77CC">
        <w:rPr>
          <w:color w:val="231F1F"/>
          <w:spacing w:val="-7"/>
          <w:w w:val="105"/>
        </w:rPr>
        <w:t xml:space="preserve"> </w:t>
      </w:r>
      <w:r w:rsidRPr="000A77CC">
        <w:rPr>
          <w:color w:val="231F1F"/>
          <w:w w:val="105"/>
        </w:rPr>
        <w:t>dị</w:t>
      </w:r>
      <w:r w:rsidR="004973B2" w:rsidRPr="000A77CC">
        <w:rPr>
          <w:color w:val="231F1F"/>
          <w:w w:val="105"/>
        </w:rPr>
        <w:t>c</w:t>
      </w:r>
      <w:r w:rsidRPr="000A77CC">
        <w:rPr>
          <w:color w:val="231F1F"/>
          <w:w w:val="105"/>
        </w:rPr>
        <w:t>h</w:t>
      </w:r>
      <w:r w:rsidRPr="000A77CC">
        <w:rPr>
          <w:color w:val="231F1F"/>
          <w:spacing w:val="-6"/>
          <w:w w:val="105"/>
        </w:rPr>
        <w:t xml:space="preserve"> </w:t>
      </w:r>
      <w:r w:rsidRPr="000A77CC">
        <w:rPr>
          <w:color w:val="231F1F"/>
          <w:w w:val="105"/>
        </w:rPr>
        <w:t>vụ</w:t>
      </w:r>
      <w:r w:rsidRPr="000A77CC">
        <w:rPr>
          <w:color w:val="231F1F"/>
          <w:spacing w:val="-6"/>
          <w:w w:val="105"/>
        </w:rPr>
        <w:t xml:space="preserve"> </w:t>
      </w:r>
      <w:r w:rsidRPr="000A77CC">
        <w:rPr>
          <w:color w:val="231F1F"/>
          <w:w w:val="105"/>
        </w:rPr>
        <w:t>như</w:t>
      </w:r>
      <w:r w:rsidRPr="000A77CC">
        <w:rPr>
          <w:color w:val="231F1F"/>
          <w:spacing w:val="-7"/>
          <w:w w:val="105"/>
        </w:rPr>
        <w:t xml:space="preserve"> </w:t>
      </w:r>
      <w:r w:rsidRPr="000A77CC">
        <w:rPr>
          <w:color w:val="231F1F"/>
          <w:w w:val="105"/>
        </w:rPr>
        <w:t>vậy</w:t>
      </w:r>
      <w:r w:rsidRPr="000A77CC">
        <w:rPr>
          <w:color w:val="231F1F"/>
          <w:spacing w:val="-6"/>
          <w:w w:val="105"/>
        </w:rPr>
        <w:t xml:space="preserve"> </w:t>
      </w:r>
      <w:r w:rsidRPr="000A77CC">
        <w:rPr>
          <w:color w:val="231F1F"/>
          <w:w w:val="105"/>
        </w:rPr>
        <w:t>đượ</w:t>
      </w:r>
      <w:r w:rsidR="004973B2" w:rsidRPr="000A77CC">
        <w:rPr>
          <w:color w:val="231F1F"/>
          <w:w w:val="105"/>
        </w:rPr>
        <w:t>c</w:t>
      </w:r>
      <w:r w:rsidRPr="000A77CC">
        <w:rPr>
          <w:color w:val="231F1F"/>
          <w:spacing w:val="-79"/>
          <w:w w:val="105"/>
        </w:rPr>
        <w:t xml:space="preserve"> </w:t>
      </w:r>
      <w:r w:rsidR="004973B2" w:rsidRPr="000A77CC">
        <w:rPr>
          <w:color w:val="231F1F"/>
          <w:w w:val="105"/>
        </w:rPr>
        <w:t>c</w:t>
      </w:r>
      <w:r w:rsidRPr="000A77CC">
        <w:rPr>
          <w:color w:val="231F1F"/>
          <w:w w:val="105"/>
        </w:rPr>
        <w:t>ung</w:t>
      </w:r>
      <w:r w:rsidRPr="000A77CC">
        <w:rPr>
          <w:color w:val="231F1F"/>
          <w:spacing w:val="-5"/>
          <w:w w:val="105"/>
        </w:rPr>
        <w:t xml:space="preserve"> </w:t>
      </w:r>
      <w:r w:rsidR="004973B2" w:rsidRPr="000A77CC">
        <w:rPr>
          <w:color w:val="231F1F"/>
          <w:w w:val="105"/>
        </w:rPr>
        <w:t>c</w:t>
      </w:r>
      <w:r w:rsidRPr="000A77CC">
        <w:rPr>
          <w:color w:val="231F1F"/>
          <w:w w:val="105"/>
        </w:rPr>
        <w:t>ấp</w:t>
      </w:r>
      <w:r w:rsidRPr="000A77CC">
        <w:rPr>
          <w:color w:val="231F1F"/>
          <w:spacing w:val="-4"/>
          <w:w w:val="105"/>
        </w:rPr>
        <w:t xml:space="preserve"> </w:t>
      </w:r>
      <w:r w:rsidRPr="000A77CC">
        <w:rPr>
          <w:color w:val="231F1F"/>
          <w:w w:val="105"/>
        </w:rPr>
        <w:t>bởi</w:t>
      </w:r>
      <w:r w:rsidRPr="000A77CC">
        <w:rPr>
          <w:color w:val="231F1F"/>
          <w:spacing w:val="-4"/>
          <w:w w:val="105"/>
        </w:rPr>
        <w:t xml:space="preserve"> </w:t>
      </w:r>
      <w:r w:rsidRPr="000A77CC">
        <w:rPr>
          <w:color w:val="231F1F"/>
          <w:w w:val="105"/>
        </w:rPr>
        <w:t>IBM,</w:t>
      </w:r>
      <w:r w:rsidRPr="000A77CC">
        <w:rPr>
          <w:color w:val="231F1F"/>
          <w:spacing w:val="-5"/>
          <w:w w:val="105"/>
        </w:rPr>
        <w:t xml:space="preserve"> </w:t>
      </w:r>
      <w:r w:rsidR="00CF03B4" w:rsidRPr="000A77CC">
        <w:rPr>
          <w:color w:val="231F1F"/>
          <w:w w:val="105"/>
        </w:rPr>
        <w:t>o</w:t>
      </w:r>
      <w:r w:rsidRPr="000A77CC">
        <w:rPr>
          <w:color w:val="231F1F"/>
          <w:w w:val="105"/>
        </w:rPr>
        <w:t>ra</w:t>
      </w:r>
      <w:r w:rsidR="004973B2" w:rsidRPr="000A77CC">
        <w:rPr>
          <w:color w:val="231F1F"/>
          <w:w w:val="105"/>
        </w:rPr>
        <w:t>c</w:t>
      </w:r>
      <w:r w:rsidRPr="000A77CC">
        <w:rPr>
          <w:color w:val="231F1F"/>
          <w:w w:val="105"/>
        </w:rPr>
        <w:t>le,</w:t>
      </w:r>
      <w:r w:rsidRPr="000A77CC">
        <w:rPr>
          <w:color w:val="231F1F"/>
          <w:spacing w:val="-4"/>
          <w:w w:val="105"/>
        </w:rPr>
        <w:t xml:space="preserve"> </w:t>
      </w:r>
      <w:r w:rsidRPr="000A77CC">
        <w:rPr>
          <w:color w:val="231F1F"/>
          <w:w w:val="105"/>
        </w:rPr>
        <w:t>Mi</w:t>
      </w:r>
      <w:r w:rsidR="004973B2" w:rsidRPr="000A77CC">
        <w:rPr>
          <w:color w:val="231F1F"/>
          <w:w w:val="105"/>
        </w:rPr>
        <w:t>c</w:t>
      </w:r>
      <w:r w:rsidRPr="000A77CC">
        <w:rPr>
          <w:color w:val="231F1F"/>
          <w:w w:val="105"/>
        </w:rPr>
        <w:t>r</w:t>
      </w:r>
      <w:r w:rsidR="00CF03B4" w:rsidRPr="000A77CC">
        <w:rPr>
          <w:color w:val="231F1F"/>
          <w:w w:val="105"/>
        </w:rPr>
        <w:t>o</w:t>
      </w:r>
      <w:r w:rsidRPr="000A77CC">
        <w:rPr>
          <w:color w:val="231F1F"/>
          <w:w w:val="105"/>
        </w:rPr>
        <w:t>s</w:t>
      </w:r>
      <w:r w:rsidR="00CF03B4" w:rsidRPr="000A77CC">
        <w:rPr>
          <w:color w:val="231F1F"/>
          <w:w w:val="105"/>
        </w:rPr>
        <w:t>o</w:t>
      </w:r>
      <w:r w:rsidRPr="000A77CC">
        <w:rPr>
          <w:color w:val="231F1F"/>
          <w:w w:val="105"/>
        </w:rPr>
        <w:t>ft,</w:t>
      </w:r>
      <w:r w:rsidRPr="000A77CC">
        <w:rPr>
          <w:color w:val="231F1F"/>
          <w:spacing w:val="-4"/>
          <w:w w:val="105"/>
        </w:rPr>
        <w:t xml:space="preserve"> </w:t>
      </w:r>
      <w:r w:rsidRPr="000A77CC">
        <w:rPr>
          <w:color w:val="231F1F"/>
          <w:w w:val="105"/>
        </w:rPr>
        <w:t>Teradata,</w:t>
      </w:r>
      <w:r w:rsidRPr="000A77CC">
        <w:rPr>
          <w:color w:val="231F1F"/>
          <w:spacing w:val="-5"/>
          <w:w w:val="105"/>
        </w:rPr>
        <w:t xml:space="preserve"> </w:t>
      </w:r>
      <w:r w:rsidRPr="000A77CC">
        <w:rPr>
          <w:color w:val="231F1F"/>
          <w:w w:val="105"/>
        </w:rPr>
        <w:t>Mi</w:t>
      </w:r>
      <w:r w:rsidR="004973B2" w:rsidRPr="000A77CC">
        <w:rPr>
          <w:color w:val="231F1F"/>
          <w:w w:val="105"/>
        </w:rPr>
        <w:t>c</w:t>
      </w:r>
      <w:r w:rsidRPr="000A77CC">
        <w:rPr>
          <w:color w:val="231F1F"/>
          <w:w w:val="105"/>
        </w:rPr>
        <w:t>r</w:t>
      </w:r>
      <w:r w:rsidR="00CF03B4" w:rsidRPr="000A77CC">
        <w:rPr>
          <w:color w:val="231F1F"/>
          <w:w w:val="105"/>
        </w:rPr>
        <w:t>o</w:t>
      </w:r>
      <w:r w:rsidRPr="000A77CC">
        <w:rPr>
          <w:color w:val="231F1F"/>
          <w:w w:val="105"/>
        </w:rPr>
        <w:t>strategy</w:t>
      </w:r>
      <w:r w:rsidRPr="000A77CC">
        <w:rPr>
          <w:color w:val="231F1F"/>
          <w:spacing w:val="-4"/>
          <w:w w:val="105"/>
        </w:rPr>
        <w:t xml:space="preserve"> </w:t>
      </w:r>
      <w:r w:rsidRPr="000A77CC">
        <w:rPr>
          <w:color w:val="231F1F"/>
          <w:w w:val="105"/>
        </w:rPr>
        <w:t>và</w:t>
      </w:r>
      <w:r w:rsidRPr="000A77CC">
        <w:rPr>
          <w:color w:val="231F1F"/>
          <w:spacing w:val="-4"/>
          <w:w w:val="105"/>
        </w:rPr>
        <w:t xml:space="preserve"> </w:t>
      </w:r>
      <w:r w:rsidRPr="000A77CC">
        <w:rPr>
          <w:color w:val="231F1F"/>
          <w:w w:val="105"/>
        </w:rPr>
        <w:t>sAP.</w:t>
      </w:r>
    </w:p>
    <w:p w14:paraId="272929B4" w14:textId="2A5F39DF" w:rsidR="00A256BF" w:rsidRPr="000A77CC" w:rsidRDefault="00A256BF" w:rsidP="00BA54B1">
      <w:pPr>
        <w:pStyle w:val="ListParagraph"/>
        <w:numPr>
          <w:ilvl w:val="0"/>
          <w:numId w:val="16"/>
        </w:numPr>
        <w:tabs>
          <w:tab w:val="left" w:pos="3756"/>
        </w:tabs>
        <w:ind w:left="3843" w:right="1537" w:hanging="250"/>
        <w:jc w:val="left"/>
      </w:pPr>
      <w:r w:rsidRPr="000A77CC">
        <w:rPr>
          <w:color w:val="231F1F"/>
          <w:w w:val="105"/>
        </w:rPr>
        <w:t>Phân</w:t>
      </w:r>
      <w:r w:rsidRPr="000A77CC">
        <w:rPr>
          <w:color w:val="231F1F"/>
          <w:spacing w:val="-7"/>
          <w:w w:val="105"/>
        </w:rPr>
        <w:t xml:space="preserve"> </w:t>
      </w:r>
      <w:r w:rsidRPr="000A77CC">
        <w:rPr>
          <w:color w:val="231F1F"/>
          <w:w w:val="105"/>
        </w:rPr>
        <w:t>tí</w:t>
      </w:r>
      <w:r w:rsidR="004973B2" w:rsidRPr="000A77CC">
        <w:rPr>
          <w:color w:val="231F1F"/>
          <w:w w:val="105"/>
        </w:rPr>
        <w:t>c</w:t>
      </w:r>
      <w:r w:rsidRPr="000A77CC">
        <w:rPr>
          <w:color w:val="231F1F"/>
          <w:w w:val="105"/>
        </w:rPr>
        <w:t>h</w:t>
      </w:r>
      <w:r w:rsidRPr="000A77CC">
        <w:rPr>
          <w:color w:val="231F1F"/>
          <w:spacing w:val="-6"/>
          <w:w w:val="105"/>
        </w:rPr>
        <w:t xml:space="preserve"> </w:t>
      </w:r>
      <w:r w:rsidRPr="000A77CC">
        <w:rPr>
          <w:color w:val="231F1F"/>
          <w:w w:val="105"/>
        </w:rPr>
        <w:t>dữ</w:t>
      </w:r>
      <w:r w:rsidRPr="000A77CC">
        <w:rPr>
          <w:color w:val="231F1F"/>
          <w:spacing w:val="-6"/>
          <w:w w:val="105"/>
        </w:rPr>
        <w:t xml:space="preserve"> </w:t>
      </w:r>
      <w:r w:rsidRPr="000A77CC">
        <w:rPr>
          <w:color w:val="231F1F"/>
          <w:w w:val="105"/>
        </w:rPr>
        <w:t>liệu</w:t>
      </w:r>
      <w:r w:rsidRPr="000A77CC">
        <w:rPr>
          <w:color w:val="231F1F"/>
          <w:spacing w:val="-6"/>
          <w:w w:val="105"/>
        </w:rPr>
        <w:t xml:space="preserve"> </w:t>
      </w:r>
      <w:r w:rsidRPr="000A77CC">
        <w:rPr>
          <w:color w:val="231F1F"/>
          <w:w w:val="105"/>
        </w:rPr>
        <w:t>lớn.</w:t>
      </w:r>
      <w:r w:rsidRPr="000A77CC">
        <w:rPr>
          <w:color w:val="231F1F"/>
          <w:spacing w:val="-6"/>
          <w:w w:val="105"/>
        </w:rPr>
        <w:t xml:space="preserve"> </w:t>
      </w:r>
      <w:r w:rsidRPr="000A77CC">
        <w:rPr>
          <w:color w:val="231F1F"/>
          <w:w w:val="105"/>
        </w:rPr>
        <w:t>Hiện</w:t>
      </w:r>
      <w:r w:rsidRPr="000A77CC">
        <w:rPr>
          <w:color w:val="231F1F"/>
          <w:spacing w:val="-7"/>
          <w:w w:val="105"/>
        </w:rPr>
        <w:t xml:space="preserve"> </w:t>
      </w:r>
      <w:r w:rsidRPr="000A77CC">
        <w:rPr>
          <w:color w:val="231F1F"/>
          <w:w w:val="105"/>
        </w:rPr>
        <w:t>tượng</w:t>
      </w:r>
      <w:r w:rsidRPr="000A77CC">
        <w:rPr>
          <w:color w:val="231F1F"/>
          <w:spacing w:val="-6"/>
          <w:w w:val="105"/>
        </w:rPr>
        <w:t xml:space="preserve"> </w:t>
      </w:r>
      <w:r w:rsidRPr="000A77CC">
        <w:rPr>
          <w:color w:val="231F1F"/>
          <w:w w:val="105"/>
        </w:rPr>
        <w:t>Dữ</w:t>
      </w:r>
      <w:r w:rsidRPr="000A77CC">
        <w:rPr>
          <w:color w:val="231F1F"/>
          <w:spacing w:val="-6"/>
          <w:w w:val="105"/>
        </w:rPr>
        <w:t xml:space="preserve"> </w:t>
      </w:r>
      <w:r w:rsidRPr="000A77CC">
        <w:rPr>
          <w:color w:val="231F1F"/>
          <w:w w:val="105"/>
        </w:rPr>
        <w:t>liệu</w:t>
      </w:r>
      <w:r w:rsidRPr="000A77CC">
        <w:rPr>
          <w:color w:val="231F1F"/>
          <w:spacing w:val="-6"/>
          <w:w w:val="105"/>
        </w:rPr>
        <w:t xml:space="preserve"> </w:t>
      </w:r>
      <w:r w:rsidRPr="000A77CC">
        <w:rPr>
          <w:color w:val="231F1F"/>
          <w:w w:val="105"/>
        </w:rPr>
        <w:t>lớn</w:t>
      </w:r>
      <w:r w:rsidRPr="000A77CC">
        <w:rPr>
          <w:color w:val="231F1F"/>
          <w:spacing w:val="-6"/>
          <w:w w:val="105"/>
        </w:rPr>
        <w:t xml:space="preserve"> </w:t>
      </w:r>
      <w:r w:rsidRPr="000A77CC">
        <w:rPr>
          <w:color w:val="231F1F"/>
          <w:w w:val="105"/>
        </w:rPr>
        <w:t>đang</w:t>
      </w:r>
      <w:r w:rsidRPr="000A77CC">
        <w:rPr>
          <w:color w:val="231F1F"/>
          <w:spacing w:val="-7"/>
          <w:w w:val="105"/>
        </w:rPr>
        <w:t xml:space="preserve"> </w:t>
      </w:r>
      <w:r w:rsidRPr="000A77CC">
        <w:rPr>
          <w:color w:val="231F1F"/>
          <w:w w:val="105"/>
        </w:rPr>
        <w:t>tạ</w:t>
      </w:r>
      <w:r w:rsidR="00CF03B4" w:rsidRPr="000A77CC">
        <w:rPr>
          <w:color w:val="231F1F"/>
          <w:w w:val="105"/>
        </w:rPr>
        <w:t>o</w:t>
      </w:r>
      <w:r w:rsidRPr="000A77CC">
        <w:rPr>
          <w:color w:val="231F1F"/>
          <w:spacing w:val="-6"/>
          <w:w w:val="105"/>
        </w:rPr>
        <w:t xml:space="preserve"> </w:t>
      </w:r>
      <w:r w:rsidRPr="000A77CC">
        <w:rPr>
          <w:color w:val="231F1F"/>
          <w:w w:val="105"/>
        </w:rPr>
        <w:t>ra</w:t>
      </w:r>
      <w:r w:rsidRPr="000A77CC">
        <w:rPr>
          <w:color w:val="231F1F"/>
          <w:spacing w:val="-6"/>
          <w:w w:val="105"/>
        </w:rPr>
        <w:t xml:space="preserve"> </w:t>
      </w:r>
      <w:r w:rsidRPr="000A77CC">
        <w:rPr>
          <w:color w:val="231F1F"/>
          <w:w w:val="105"/>
        </w:rPr>
        <w:t>một</w:t>
      </w:r>
      <w:r w:rsidRPr="000A77CC">
        <w:rPr>
          <w:color w:val="231F1F"/>
          <w:spacing w:val="-6"/>
          <w:w w:val="105"/>
        </w:rPr>
        <w:t xml:space="preserve"> </w:t>
      </w:r>
      <w:r w:rsidRPr="000A77CC">
        <w:rPr>
          <w:color w:val="231F1F"/>
          <w:w w:val="105"/>
        </w:rPr>
        <w:t>thị</w:t>
      </w:r>
      <w:r w:rsidRPr="000A77CC">
        <w:rPr>
          <w:color w:val="231F1F"/>
          <w:spacing w:val="-6"/>
          <w:w w:val="105"/>
        </w:rPr>
        <w:t xml:space="preserve"> </w:t>
      </w:r>
      <w:r w:rsidRPr="000A77CC">
        <w:rPr>
          <w:color w:val="231F1F"/>
          <w:w w:val="105"/>
        </w:rPr>
        <w:t>trường</w:t>
      </w:r>
      <w:r w:rsidRPr="000A77CC">
        <w:rPr>
          <w:color w:val="231F1F"/>
          <w:spacing w:val="-6"/>
          <w:w w:val="105"/>
        </w:rPr>
        <w:t xml:space="preserve"> </w:t>
      </w:r>
      <w:r w:rsidRPr="000A77CC">
        <w:rPr>
          <w:color w:val="231F1F"/>
          <w:w w:val="105"/>
        </w:rPr>
        <w:t>mới</w:t>
      </w:r>
      <w:r w:rsidRPr="000A77CC">
        <w:rPr>
          <w:color w:val="231F1F"/>
          <w:spacing w:val="-7"/>
          <w:w w:val="105"/>
        </w:rPr>
        <w:t xml:space="preserve"> </w:t>
      </w:r>
      <w:r w:rsidR="004973B2" w:rsidRPr="000A77CC">
        <w:rPr>
          <w:color w:val="231F1F"/>
          <w:w w:val="105"/>
        </w:rPr>
        <w:t>c</w:t>
      </w:r>
      <w:r w:rsidRPr="000A77CC">
        <w:rPr>
          <w:color w:val="231F1F"/>
          <w:w w:val="105"/>
        </w:rPr>
        <w:t>h</w:t>
      </w:r>
      <w:r w:rsidR="00CF03B4" w:rsidRPr="000A77CC">
        <w:rPr>
          <w:color w:val="231F1F"/>
          <w:w w:val="105"/>
        </w:rPr>
        <w:t>o</w:t>
      </w:r>
      <w:r w:rsidRPr="000A77CC">
        <w:rPr>
          <w:color w:val="231F1F"/>
          <w:spacing w:val="-6"/>
          <w:w w:val="105"/>
        </w:rPr>
        <w:t xml:space="preserve"> </w:t>
      </w:r>
      <w:r w:rsidRPr="000A77CC">
        <w:rPr>
          <w:color w:val="231F1F"/>
          <w:w w:val="105"/>
        </w:rPr>
        <w:t>phân</w:t>
      </w:r>
      <w:r w:rsidRPr="000A77CC">
        <w:rPr>
          <w:color w:val="231F1F"/>
          <w:spacing w:val="-6"/>
          <w:w w:val="105"/>
        </w:rPr>
        <w:t xml:space="preserve"> </w:t>
      </w:r>
      <w:r w:rsidRPr="000A77CC">
        <w:rPr>
          <w:color w:val="231F1F"/>
          <w:w w:val="105"/>
        </w:rPr>
        <w:t>ly</w:t>
      </w:r>
      <w:r w:rsidRPr="000A77CC">
        <w:rPr>
          <w:color w:val="231F1F"/>
          <w:spacing w:val="-6"/>
          <w:w w:val="105"/>
        </w:rPr>
        <w:t xml:space="preserve"> </w:t>
      </w:r>
      <w:r w:rsidRPr="000A77CC">
        <w:rPr>
          <w:color w:val="231F1F"/>
          <w:w w:val="105"/>
        </w:rPr>
        <w:t>dữ</w:t>
      </w:r>
      <w:r w:rsidRPr="000A77CC">
        <w:rPr>
          <w:color w:val="231F1F"/>
          <w:spacing w:val="1"/>
          <w:w w:val="105"/>
        </w:rPr>
        <w:t xml:space="preserve"> </w:t>
      </w:r>
      <w:r w:rsidRPr="000A77CC">
        <w:rPr>
          <w:color w:val="231F1F"/>
          <w:w w:val="105"/>
        </w:rPr>
        <w:t>liệu.</w:t>
      </w:r>
      <w:r w:rsidRPr="000A77CC">
        <w:rPr>
          <w:color w:val="231F1F"/>
          <w:spacing w:val="-7"/>
          <w:w w:val="105"/>
        </w:rPr>
        <w:t xml:space="preserve"> </w:t>
      </w:r>
      <w:r w:rsidR="004973B2" w:rsidRPr="000A77CC">
        <w:rPr>
          <w:color w:val="231F1F"/>
          <w:w w:val="105"/>
        </w:rPr>
        <w:t>c</w:t>
      </w:r>
      <w:r w:rsidRPr="000A77CC">
        <w:rPr>
          <w:color w:val="231F1F"/>
          <w:w w:val="105"/>
        </w:rPr>
        <w:t>á</w:t>
      </w:r>
      <w:r w:rsidR="004973B2" w:rsidRPr="000A77CC">
        <w:rPr>
          <w:color w:val="231F1F"/>
          <w:w w:val="105"/>
        </w:rPr>
        <w:t>c</w:t>
      </w:r>
      <w:r w:rsidRPr="000A77CC">
        <w:rPr>
          <w:color w:val="231F1F"/>
          <w:spacing w:val="-7"/>
          <w:w w:val="105"/>
        </w:rPr>
        <w:t xml:space="preserve"> </w:t>
      </w:r>
      <w:r w:rsidRPr="000A77CC">
        <w:rPr>
          <w:color w:val="231F1F"/>
          <w:w w:val="105"/>
        </w:rPr>
        <w:t>tổ</w:t>
      </w:r>
      <w:r w:rsidRPr="000A77CC">
        <w:rPr>
          <w:color w:val="231F1F"/>
          <w:spacing w:val="-7"/>
          <w:w w:val="105"/>
        </w:rPr>
        <w:t xml:space="preserve"> </w:t>
      </w:r>
      <w:r w:rsidR="004973B2" w:rsidRPr="000A77CC">
        <w:rPr>
          <w:color w:val="231F1F"/>
          <w:w w:val="105"/>
        </w:rPr>
        <w:t>c</w:t>
      </w:r>
      <w:r w:rsidRPr="000A77CC">
        <w:rPr>
          <w:color w:val="231F1F"/>
          <w:w w:val="105"/>
        </w:rPr>
        <w:t>hứ</w:t>
      </w:r>
      <w:r w:rsidR="004973B2" w:rsidRPr="000A77CC">
        <w:rPr>
          <w:color w:val="231F1F"/>
          <w:w w:val="105"/>
        </w:rPr>
        <w:t>c</w:t>
      </w:r>
      <w:r w:rsidRPr="000A77CC">
        <w:rPr>
          <w:color w:val="231F1F"/>
          <w:spacing w:val="-6"/>
          <w:w w:val="105"/>
        </w:rPr>
        <w:t xml:space="preserve"> </w:t>
      </w:r>
      <w:r w:rsidRPr="000A77CC">
        <w:rPr>
          <w:color w:val="231F1F"/>
          <w:w w:val="105"/>
        </w:rPr>
        <w:t>đang</w:t>
      </w:r>
      <w:r w:rsidRPr="000A77CC">
        <w:rPr>
          <w:color w:val="231F1F"/>
          <w:spacing w:val="-7"/>
          <w:w w:val="105"/>
        </w:rPr>
        <w:t xml:space="preserve"> </w:t>
      </w:r>
      <w:r w:rsidR="004973B2" w:rsidRPr="000A77CC">
        <w:rPr>
          <w:color w:val="231F1F"/>
          <w:w w:val="105"/>
        </w:rPr>
        <w:t>c</w:t>
      </w:r>
      <w:r w:rsidRPr="000A77CC">
        <w:rPr>
          <w:color w:val="231F1F"/>
          <w:w w:val="105"/>
        </w:rPr>
        <w:t>huyển</w:t>
      </w:r>
      <w:r w:rsidRPr="000A77CC">
        <w:rPr>
          <w:color w:val="231F1F"/>
          <w:spacing w:val="-7"/>
          <w:w w:val="105"/>
        </w:rPr>
        <w:t xml:space="preserve"> </w:t>
      </w:r>
      <w:r w:rsidRPr="000A77CC">
        <w:rPr>
          <w:color w:val="231F1F"/>
          <w:w w:val="105"/>
        </w:rPr>
        <w:t>sang</w:t>
      </w:r>
      <w:r w:rsidRPr="000A77CC">
        <w:rPr>
          <w:color w:val="231F1F"/>
          <w:spacing w:val="-7"/>
          <w:w w:val="105"/>
        </w:rPr>
        <w:t xml:space="preserve"> </w:t>
      </w:r>
      <w:r w:rsidRPr="000A77CC">
        <w:rPr>
          <w:color w:val="231F1F"/>
          <w:w w:val="105"/>
        </w:rPr>
        <w:t>sử</w:t>
      </w:r>
      <w:r w:rsidRPr="000A77CC">
        <w:rPr>
          <w:color w:val="231F1F"/>
          <w:spacing w:val="-6"/>
          <w:w w:val="105"/>
        </w:rPr>
        <w:t xml:space="preserve"> </w:t>
      </w:r>
      <w:r w:rsidRPr="000A77CC">
        <w:rPr>
          <w:color w:val="231F1F"/>
          <w:w w:val="105"/>
        </w:rPr>
        <w:t>dụng</w:t>
      </w:r>
      <w:r w:rsidRPr="000A77CC">
        <w:rPr>
          <w:color w:val="231F1F"/>
          <w:spacing w:val="-7"/>
          <w:w w:val="105"/>
        </w:rPr>
        <w:t xml:space="preserve"> </w:t>
      </w:r>
      <w:r w:rsidRPr="000A77CC">
        <w:rPr>
          <w:color w:val="231F1F"/>
          <w:w w:val="105"/>
        </w:rPr>
        <w:t>mạng</w:t>
      </w:r>
      <w:r w:rsidRPr="000A77CC">
        <w:rPr>
          <w:color w:val="231F1F"/>
          <w:spacing w:val="-7"/>
          <w:w w:val="105"/>
        </w:rPr>
        <w:t xml:space="preserve"> </w:t>
      </w:r>
      <w:r w:rsidRPr="000A77CC">
        <w:rPr>
          <w:color w:val="231F1F"/>
          <w:w w:val="105"/>
        </w:rPr>
        <w:t>xã</w:t>
      </w:r>
      <w:r w:rsidRPr="000A77CC">
        <w:rPr>
          <w:color w:val="231F1F"/>
          <w:spacing w:val="-6"/>
          <w:w w:val="105"/>
        </w:rPr>
        <w:t xml:space="preserve"> </w:t>
      </w:r>
      <w:r w:rsidRPr="000A77CC">
        <w:rPr>
          <w:color w:val="231F1F"/>
          <w:w w:val="105"/>
        </w:rPr>
        <w:t>hội</w:t>
      </w:r>
      <w:r w:rsidRPr="000A77CC">
        <w:rPr>
          <w:color w:val="231F1F"/>
          <w:spacing w:val="-7"/>
          <w:w w:val="105"/>
        </w:rPr>
        <w:t xml:space="preserve"> </w:t>
      </w:r>
      <w:r w:rsidRPr="000A77CC">
        <w:rPr>
          <w:color w:val="231F1F"/>
          <w:w w:val="105"/>
        </w:rPr>
        <w:t>như</w:t>
      </w:r>
      <w:r w:rsidRPr="000A77CC">
        <w:rPr>
          <w:color w:val="231F1F"/>
          <w:spacing w:val="-7"/>
          <w:w w:val="105"/>
        </w:rPr>
        <w:t xml:space="preserve"> </w:t>
      </w:r>
      <w:r w:rsidRPr="000A77CC">
        <w:rPr>
          <w:color w:val="231F1F"/>
          <w:w w:val="105"/>
        </w:rPr>
        <w:t>một</w:t>
      </w:r>
      <w:r w:rsidRPr="000A77CC">
        <w:rPr>
          <w:color w:val="231F1F"/>
          <w:spacing w:val="-7"/>
          <w:w w:val="105"/>
        </w:rPr>
        <w:t xml:space="preserve"> </w:t>
      </w:r>
      <w:r w:rsidRPr="000A77CC">
        <w:rPr>
          <w:color w:val="231F1F"/>
          <w:w w:val="105"/>
        </w:rPr>
        <w:t>nguồn</w:t>
      </w:r>
      <w:r w:rsidRPr="000A77CC">
        <w:rPr>
          <w:color w:val="231F1F"/>
          <w:spacing w:val="-6"/>
          <w:w w:val="105"/>
        </w:rPr>
        <w:t xml:space="preserve"> </w:t>
      </w:r>
      <w:r w:rsidRPr="000A77CC">
        <w:rPr>
          <w:color w:val="231F1F"/>
          <w:w w:val="105"/>
        </w:rPr>
        <w:t>thông</w:t>
      </w:r>
      <w:r w:rsidRPr="000A77CC">
        <w:rPr>
          <w:color w:val="231F1F"/>
          <w:spacing w:val="-7"/>
          <w:w w:val="105"/>
        </w:rPr>
        <w:t xml:space="preserve"> </w:t>
      </w:r>
      <w:r w:rsidRPr="000A77CC">
        <w:rPr>
          <w:color w:val="231F1F"/>
          <w:w w:val="105"/>
        </w:rPr>
        <w:t>tin</w:t>
      </w:r>
      <w:r w:rsidRPr="000A77CC">
        <w:rPr>
          <w:color w:val="231F1F"/>
          <w:spacing w:val="-7"/>
          <w:w w:val="105"/>
        </w:rPr>
        <w:t xml:space="preserve"> </w:t>
      </w:r>
      <w:r w:rsidRPr="000A77CC">
        <w:rPr>
          <w:color w:val="231F1F"/>
          <w:w w:val="105"/>
        </w:rPr>
        <w:t>và</w:t>
      </w:r>
      <w:r w:rsidRPr="000A77CC">
        <w:rPr>
          <w:color w:val="231F1F"/>
          <w:spacing w:val="-6"/>
          <w:w w:val="105"/>
        </w:rPr>
        <w:t xml:space="preserve"> </w:t>
      </w:r>
      <w:r w:rsidRPr="000A77CC">
        <w:rPr>
          <w:color w:val="231F1F"/>
          <w:w w:val="105"/>
        </w:rPr>
        <w:t>kiến</w:t>
      </w:r>
      <w:r w:rsidRPr="000A77CC">
        <w:rPr>
          <w:color w:val="231F1F"/>
          <w:spacing w:val="-7"/>
          <w:w w:val="105"/>
        </w:rPr>
        <w:t xml:space="preserve"> </w:t>
      </w:r>
      <w:r w:rsidRPr="000A77CC">
        <w:rPr>
          <w:color w:val="231F1F"/>
          <w:w w:val="105"/>
        </w:rPr>
        <w:t>thứ</w:t>
      </w:r>
      <w:r w:rsidR="004973B2" w:rsidRPr="000A77CC">
        <w:rPr>
          <w:color w:val="231F1F"/>
          <w:w w:val="105"/>
        </w:rPr>
        <w:t>c</w:t>
      </w:r>
      <w:r w:rsidRPr="000A77CC">
        <w:rPr>
          <w:color w:val="231F1F"/>
          <w:spacing w:val="-79"/>
          <w:w w:val="105"/>
        </w:rPr>
        <w:t xml:space="preserve"> </w:t>
      </w:r>
      <w:r w:rsidRPr="000A77CC">
        <w:rPr>
          <w:color w:val="231F1F"/>
          <w:w w:val="105"/>
        </w:rPr>
        <w:t>mới</w:t>
      </w:r>
      <w:r w:rsidRPr="000A77CC">
        <w:rPr>
          <w:color w:val="231F1F"/>
          <w:spacing w:val="-3"/>
          <w:w w:val="105"/>
        </w:rPr>
        <w:t xml:space="preserve"> </w:t>
      </w:r>
      <w:r w:rsidRPr="000A77CC">
        <w:rPr>
          <w:color w:val="231F1F"/>
          <w:w w:val="105"/>
        </w:rPr>
        <w:t>để</w:t>
      </w:r>
      <w:r w:rsidRPr="000A77CC">
        <w:rPr>
          <w:color w:val="231F1F"/>
          <w:spacing w:val="-2"/>
          <w:w w:val="105"/>
        </w:rPr>
        <w:t xml:space="preserve"> </w:t>
      </w:r>
      <w:r w:rsidRPr="000A77CC">
        <w:rPr>
          <w:color w:val="231F1F"/>
          <w:w w:val="105"/>
        </w:rPr>
        <w:t>đạt</w:t>
      </w:r>
      <w:r w:rsidRPr="000A77CC">
        <w:rPr>
          <w:color w:val="231F1F"/>
          <w:spacing w:val="-3"/>
          <w:w w:val="105"/>
        </w:rPr>
        <w:t xml:space="preserve"> </w:t>
      </w:r>
      <w:r w:rsidRPr="000A77CC">
        <w:rPr>
          <w:color w:val="231F1F"/>
          <w:w w:val="105"/>
        </w:rPr>
        <w:t>đượ</w:t>
      </w:r>
      <w:r w:rsidR="004973B2" w:rsidRPr="000A77CC">
        <w:rPr>
          <w:color w:val="231F1F"/>
          <w:w w:val="105"/>
        </w:rPr>
        <w:t>c</w:t>
      </w:r>
      <w:r w:rsidRPr="000A77CC">
        <w:rPr>
          <w:color w:val="231F1F"/>
          <w:spacing w:val="-2"/>
          <w:w w:val="105"/>
        </w:rPr>
        <w:t xml:space="preserve"> </w:t>
      </w:r>
      <w:r w:rsidRPr="000A77CC">
        <w:rPr>
          <w:color w:val="231F1F"/>
          <w:w w:val="105"/>
        </w:rPr>
        <w:t>lợi</w:t>
      </w:r>
      <w:r w:rsidRPr="000A77CC">
        <w:rPr>
          <w:color w:val="231F1F"/>
          <w:spacing w:val="-3"/>
          <w:w w:val="105"/>
        </w:rPr>
        <w:t xml:space="preserve"> </w:t>
      </w:r>
      <w:r w:rsidRPr="000A77CC">
        <w:rPr>
          <w:color w:val="231F1F"/>
          <w:w w:val="105"/>
        </w:rPr>
        <w:t>thế</w:t>
      </w:r>
      <w:r w:rsidRPr="000A77CC">
        <w:rPr>
          <w:color w:val="231F1F"/>
          <w:spacing w:val="-2"/>
          <w:w w:val="105"/>
        </w:rPr>
        <w:t xml:space="preserve"> </w:t>
      </w:r>
      <w:r w:rsidR="004973B2" w:rsidRPr="000A77CC">
        <w:rPr>
          <w:color w:val="231F1F"/>
          <w:w w:val="105"/>
        </w:rPr>
        <w:t>c</w:t>
      </w:r>
      <w:r w:rsidRPr="000A77CC">
        <w:rPr>
          <w:color w:val="231F1F"/>
          <w:w w:val="105"/>
        </w:rPr>
        <w:t>ạnh</w:t>
      </w:r>
      <w:r w:rsidRPr="000A77CC">
        <w:rPr>
          <w:color w:val="231F1F"/>
          <w:spacing w:val="-3"/>
          <w:w w:val="105"/>
        </w:rPr>
        <w:t xml:space="preserve"> </w:t>
      </w:r>
      <w:r w:rsidRPr="000A77CC">
        <w:rPr>
          <w:color w:val="231F1F"/>
          <w:w w:val="105"/>
        </w:rPr>
        <w:t>tranh.</w:t>
      </w:r>
    </w:p>
    <w:p w14:paraId="7131996E" w14:textId="0A6073A8" w:rsidR="00A256BF" w:rsidRPr="000A77CC" w:rsidRDefault="00A256BF" w:rsidP="00BA54B1">
      <w:pPr>
        <w:pStyle w:val="ListParagraph"/>
        <w:numPr>
          <w:ilvl w:val="0"/>
          <w:numId w:val="16"/>
        </w:numPr>
        <w:tabs>
          <w:tab w:val="left" w:pos="3756"/>
        </w:tabs>
        <w:ind w:left="3848" w:right="1693" w:hanging="255"/>
        <w:jc w:val="left"/>
      </w:pPr>
      <w:r w:rsidRPr="000A77CC">
        <w:rPr>
          <w:color w:val="231F1F"/>
          <w:w w:val="105"/>
        </w:rPr>
        <w:t>Phân</w:t>
      </w:r>
      <w:r w:rsidRPr="000A77CC">
        <w:rPr>
          <w:color w:val="231F1F"/>
          <w:spacing w:val="-7"/>
          <w:w w:val="105"/>
        </w:rPr>
        <w:t xml:space="preserve"> </w:t>
      </w:r>
      <w:r w:rsidRPr="000A77CC">
        <w:rPr>
          <w:color w:val="231F1F"/>
          <w:w w:val="105"/>
        </w:rPr>
        <w:t>tí</w:t>
      </w:r>
      <w:r w:rsidR="004973B2" w:rsidRPr="000A77CC">
        <w:rPr>
          <w:color w:val="231F1F"/>
          <w:w w:val="105"/>
        </w:rPr>
        <w:t>c</w:t>
      </w:r>
      <w:r w:rsidRPr="000A77CC">
        <w:rPr>
          <w:color w:val="231F1F"/>
          <w:w w:val="105"/>
        </w:rPr>
        <w:t>h</w:t>
      </w:r>
      <w:r w:rsidRPr="000A77CC">
        <w:rPr>
          <w:color w:val="231F1F"/>
          <w:spacing w:val="-7"/>
          <w:w w:val="105"/>
        </w:rPr>
        <w:t xml:space="preserve"> </w:t>
      </w:r>
      <w:r w:rsidR="004973B2" w:rsidRPr="000A77CC">
        <w:rPr>
          <w:color w:val="231F1F"/>
          <w:w w:val="105"/>
        </w:rPr>
        <w:t>c</w:t>
      </w:r>
      <w:r w:rsidRPr="000A77CC">
        <w:rPr>
          <w:color w:val="231F1F"/>
          <w:w w:val="105"/>
        </w:rPr>
        <w:t>á</w:t>
      </w:r>
      <w:r w:rsidRPr="000A77CC">
        <w:rPr>
          <w:color w:val="231F1F"/>
          <w:spacing w:val="-6"/>
          <w:w w:val="105"/>
        </w:rPr>
        <w:t xml:space="preserve"> </w:t>
      </w:r>
      <w:r w:rsidRPr="000A77CC">
        <w:rPr>
          <w:color w:val="231F1F"/>
          <w:w w:val="105"/>
        </w:rPr>
        <w:t>nhân.</w:t>
      </w:r>
      <w:r w:rsidRPr="000A77CC">
        <w:rPr>
          <w:color w:val="231F1F"/>
          <w:spacing w:val="-7"/>
          <w:w w:val="105"/>
        </w:rPr>
        <w:t xml:space="preserve"> </w:t>
      </w:r>
      <w:r w:rsidR="00CF03B4" w:rsidRPr="000A77CC">
        <w:rPr>
          <w:color w:val="231F1F"/>
          <w:w w:val="105"/>
        </w:rPr>
        <w:t>o</w:t>
      </w:r>
      <w:r w:rsidRPr="000A77CC">
        <w:rPr>
          <w:color w:val="231F1F"/>
          <w:w w:val="105"/>
        </w:rPr>
        <w:t>LAP</w:t>
      </w:r>
      <w:r w:rsidRPr="000A77CC">
        <w:rPr>
          <w:color w:val="231F1F"/>
          <w:spacing w:val="-7"/>
          <w:w w:val="105"/>
        </w:rPr>
        <w:t xml:space="preserve"> </w:t>
      </w:r>
      <w:r w:rsidRPr="000A77CC">
        <w:rPr>
          <w:color w:val="231F1F"/>
          <w:w w:val="105"/>
        </w:rPr>
        <w:t>mang</w:t>
      </w:r>
      <w:r w:rsidRPr="000A77CC">
        <w:rPr>
          <w:color w:val="231F1F"/>
          <w:spacing w:val="-6"/>
          <w:w w:val="105"/>
        </w:rPr>
        <w:t xml:space="preserve"> </w:t>
      </w:r>
      <w:r w:rsidRPr="000A77CC">
        <w:rPr>
          <w:color w:val="231F1F"/>
          <w:w w:val="105"/>
        </w:rPr>
        <w:t>phân</w:t>
      </w:r>
      <w:r w:rsidRPr="000A77CC">
        <w:rPr>
          <w:color w:val="231F1F"/>
          <w:spacing w:val="-7"/>
          <w:w w:val="105"/>
        </w:rPr>
        <w:t xml:space="preserve"> </w:t>
      </w:r>
      <w:r w:rsidRPr="000A77CC">
        <w:rPr>
          <w:color w:val="231F1F"/>
          <w:w w:val="105"/>
        </w:rPr>
        <w:t>tí</w:t>
      </w:r>
      <w:r w:rsidR="004973B2" w:rsidRPr="000A77CC">
        <w:rPr>
          <w:color w:val="231F1F"/>
          <w:w w:val="105"/>
        </w:rPr>
        <w:t>c</w:t>
      </w:r>
      <w:r w:rsidRPr="000A77CC">
        <w:rPr>
          <w:color w:val="231F1F"/>
          <w:w w:val="105"/>
        </w:rPr>
        <w:t>h</w:t>
      </w:r>
      <w:r w:rsidRPr="000A77CC">
        <w:rPr>
          <w:color w:val="231F1F"/>
          <w:spacing w:val="-6"/>
          <w:w w:val="105"/>
        </w:rPr>
        <w:t xml:space="preserve"> </w:t>
      </w:r>
      <w:r w:rsidRPr="000A77CC">
        <w:rPr>
          <w:color w:val="231F1F"/>
          <w:w w:val="105"/>
        </w:rPr>
        <w:t>dữ</w:t>
      </w:r>
      <w:r w:rsidRPr="000A77CC">
        <w:rPr>
          <w:color w:val="231F1F"/>
          <w:spacing w:val="-7"/>
          <w:w w:val="105"/>
        </w:rPr>
        <w:t xml:space="preserve"> </w:t>
      </w:r>
      <w:r w:rsidRPr="000A77CC">
        <w:rPr>
          <w:color w:val="231F1F"/>
          <w:w w:val="105"/>
        </w:rPr>
        <w:t>liệu</w:t>
      </w:r>
      <w:r w:rsidRPr="000A77CC">
        <w:rPr>
          <w:color w:val="231F1F"/>
          <w:spacing w:val="-7"/>
          <w:w w:val="105"/>
        </w:rPr>
        <w:t xml:space="preserve"> </w:t>
      </w:r>
      <w:r w:rsidRPr="000A77CC">
        <w:rPr>
          <w:color w:val="231F1F"/>
          <w:w w:val="105"/>
        </w:rPr>
        <w:t>đến</w:t>
      </w:r>
      <w:r w:rsidRPr="000A77CC">
        <w:rPr>
          <w:color w:val="231F1F"/>
          <w:spacing w:val="-6"/>
          <w:w w:val="105"/>
        </w:rPr>
        <w:t xml:space="preserve"> </w:t>
      </w:r>
      <w:r w:rsidRPr="000A77CC">
        <w:rPr>
          <w:color w:val="231F1F"/>
          <w:w w:val="105"/>
        </w:rPr>
        <w:t>màn</w:t>
      </w:r>
      <w:r w:rsidRPr="000A77CC">
        <w:rPr>
          <w:color w:val="231F1F"/>
          <w:spacing w:val="-7"/>
          <w:w w:val="105"/>
        </w:rPr>
        <w:t xml:space="preserve"> </w:t>
      </w:r>
      <w:r w:rsidRPr="000A77CC">
        <w:rPr>
          <w:color w:val="231F1F"/>
          <w:w w:val="105"/>
        </w:rPr>
        <w:t>hình</w:t>
      </w:r>
      <w:r w:rsidRPr="000A77CC">
        <w:rPr>
          <w:color w:val="231F1F"/>
          <w:spacing w:val="-7"/>
          <w:w w:val="105"/>
        </w:rPr>
        <w:t xml:space="preserve"> </w:t>
      </w:r>
      <w:r w:rsidR="004973B2" w:rsidRPr="000A77CC">
        <w:rPr>
          <w:color w:val="231F1F"/>
          <w:w w:val="105"/>
        </w:rPr>
        <w:t>c</w:t>
      </w:r>
      <w:r w:rsidRPr="000A77CC">
        <w:rPr>
          <w:color w:val="231F1F"/>
          <w:w w:val="105"/>
        </w:rPr>
        <w:t>ủa</w:t>
      </w:r>
      <w:r w:rsidRPr="000A77CC">
        <w:rPr>
          <w:color w:val="231F1F"/>
          <w:spacing w:val="-6"/>
          <w:w w:val="105"/>
        </w:rPr>
        <w:t xml:space="preserve"> </w:t>
      </w:r>
      <w:r w:rsidRPr="000A77CC">
        <w:rPr>
          <w:color w:val="231F1F"/>
          <w:w w:val="105"/>
        </w:rPr>
        <w:t>mọi</w:t>
      </w:r>
      <w:r w:rsidRPr="000A77CC">
        <w:rPr>
          <w:color w:val="231F1F"/>
          <w:spacing w:val="-7"/>
          <w:w w:val="105"/>
        </w:rPr>
        <w:t xml:space="preserve"> </w:t>
      </w:r>
      <w:r w:rsidRPr="000A77CC">
        <w:rPr>
          <w:color w:val="231F1F"/>
          <w:w w:val="105"/>
        </w:rPr>
        <w:t>người</w:t>
      </w:r>
      <w:r w:rsidRPr="000A77CC">
        <w:rPr>
          <w:color w:val="231F1F"/>
          <w:spacing w:val="-6"/>
          <w:w w:val="105"/>
        </w:rPr>
        <w:t xml:space="preserve"> </w:t>
      </w:r>
      <w:r w:rsidRPr="000A77CC">
        <w:rPr>
          <w:color w:val="231F1F"/>
          <w:w w:val="105"/>
        </w:rPr>
        <w:t>dùng</w:t>
      </w:r>
      <w:r w:rsidRPr="000A77CC">
        <w:rPr>
          <w:color w:val="231F1F"/>
          <w:spacing w:val="-7"/>
          <w:w w:val="105"/>
        </w:rPr>
        <w:t xml:space="preserve"> </w:t>
      </w:r>
      <w:r w:rsidR="004973B2" w:rsidRPr="000A77CC">
        <w:rPr>
          <w:color w:val="231F1F"/>
          <w:w w:val="105"/>
        </w:rPr>
        <w:t>c</w:t>
      </w:r>
      <w:r w:rsidRPr="000A77CC">
        <w:rPr>
          <w:color w:val="231F1F"/>
          <w:w w:val="105"/>
        </w:rPr>
        <w:t>uối</w:t>
      </w:r>
      <w:r w:rsidRPr="000A77CC">
        <w:rPr>
          <w:color w:val="231F1F"/>
          <w:spacing w:val="-7"/>
          <w:w w:val="105"/>
        </w:rPr>
        <w:t xml:space="preserve"> </w:t>
      </w:r>
      <w:r w:rsidRPr="000A77CC">
        <w:rPr>
          <w:color w:val="231F1F"/>
          <w:w w:val="105"/>
        </w:rPr>
        <w:t>tr</w:t>
      </w:r>
      <w:r w:rsidR="00CF03B4" w:rsidRPr="000A77CC">
        <w:rPr>
          <w:color w:val="231F1F"/>
          <w:w w:val="105"/>
        </w:rPr>
        <w:t>o</w:t>
      </w:r>
      <w:r w:rsidRPr="000A77CC">
        <w:rPr>
          <w:color w:val="231F1F"/>
          <w:w w:val="105"/>
        </w:rPr>
        <w:t>ng</w:t>
      </w:r>
      <w:r w:rsidRPr="000A77CC">
        <w:rPr>
          <w:color w:val="231F1F"/>
          <w:spacing w:val="1"/>
          <w:w w:val="105"/>
        </w:rPr>
        <w:t xml:space="preserve"> </w:t>
      </w:r>
      <w:r w:rsidRPr="000A77CC">
        <w:rPr>
          <w:color w:val="231F1F"/>
          <w:w w:val="105"/>
        </w:rPr>
        <w:t>một</w:t>
      </w:r>
      <w:r w:rsidRPr="000A77CC">
        <w:rPr>
          <w:color w:val="231F1F"/>
          <w:spacing w:val="-7"/>
          <w:w w:val="105"/>
        </w:rPr>
        <w:t xml:space="preserve"> </w:t>
      </w:r>
      <w:r w:rsidRPr="000A77CC">
        <w:rPr>
          <w:color w:val="231F1F"/>
          <w:w w:val="105"/>
        </w:rPr>
        <w:t>tổ</w:t>
      </w:r>
      <w:r w:rsidRPr="000A77CC">
        <w:rPr>
          <w:color w:val="231F1F"/>
          <w:spacing w:val="-7"/>
          <w:w w:val="105"/>
        </w:rPr>
        <w:t xml:space="preserve"> </w:t>
      </w:r>
      <w:r w:rsidR="004973B2" w:rsidRPr="000A77CC">
        <w:rPr>
          <w:color w:val="231F1F"/>
          <w:w w:val="105"/>
        </w:rPr>
        <w:t>c</w:t>
      </w:r>
      <w:r w:rsidRPr="000A77CC">
        <w:rPr>
          <w:color w:val="231F1F"/>
          <w:w w:val="105"/>
        </w:rPr>
        <w:t>hứ</w:t>
      </w:r>
      <w:r w:rsidR="004973B2" w:rsidRPr="000A77CC">
        <w:rPr>
          <w:color w:val="231F1F"/>
          <w:w w:val="105"/>
        </w:rPr>
        <w:t>c</w:t>
      </w:r>
      <w:r w:rsidRPr="000A77CC">
        <w:rPr>
          <w:color w:val="231F1F"/>
          <w:w w:val="105"/>
        </w:rPr>
        <w:t>.</w:t>
      </w:r>
      <w:r w:rsidRPr="000A77CC">
        <w:rPr>
          <w:color w:val="231F1F"/>
          <w:spacing w:val="-7"/>
          <w:w w:val="105"/>
        </w:rPr>
        <w:t xml:space="preserve"> </w:t>
      </w:r>
      <w:r w:rsidRPr="000A77CC">
        <w:rPr>
          <w:color w:val="231F1F"/>
          <w:w w:val="105"/>
        </w:rPr>
        <w:t>M</w:t>
      </w:r>
      <w:r w:rsidR="00CF03B4" w:rsidRPr="000A77CC">
        <w:rPr>
          <w:color w:val="231F1F"/>
          <w:w w:val="105"/>
        </w:rPr>
        <w:t>o</w:t>
      </w:r>
      <w:r w:rsidRPr="000A77CC">
        <w:rPr>
          <w:color w:val="231F1F"/>
          <w:w w:val="105"/>
        </w:rPr>
        <w:t>bile</w:t>
      </w:r>
      <w:r w:rsidRPr="000A77CC">
        <w:rPr>
          <w:color w:val="231F1F"/>
          <w:spacing w:val="-7"/>
          <w:w w:val="105"/>
        </w:rPr>
        <w:t xml:space="preserve"> </w:t>
      </w:r>
      <w:r w:rsidRPr="000A77CC">
        <w:rPr>
          <w:color w:val="231F1F"/>
          <w:w w:val="105"/>
        </w:rPr>
        <w:t>BI</w:t>
      </w:r>
      <w:r w:rsidRPr="000A77CC">
        <w:rPr>
          <w:color w:val="231F1F"/>
          <w:spacing w:val="-7"/>
          <w:w w:val="105"/>
        </w:rPr>
        <w:t xml:space="preserve"> </w:t>
      </w:r>
      <w:r w:rsidRPr="000A77CC">
        <w:rPr>
          <w:color w:val="231F1F"/>
          <w:w w:val="105"/>
        </w:rPr>
        <w:t>đang</w:t>
      </w:r>
      <w:r w:rsidRPr="000A77CC">
        <w:rPr>
          <w:color w:val="231F1F"/>
          <w:spacing w:val="-7"/>
          <w:w w:val="105"/>
        </w:rPr>
        <w:t xml:space="preserve"> </w:t>
      </w:r>
      <w:r w:rsidRPr="000A77CC">
        <w:rPr>
          <w:color w:val="231F1F"/>
          <w:w w:val="105"/>
        </w:rPr>
        <w:t>mở</w:t>
      </w:r>
      <w:r w:rsidRPr="000A77CC">
        <w:rPr>
          <w:color w:val="231F1F"/>
          <w:spacing w:val="-7"/>
          <w:w w:val="105"/>
        </w:rPr>
        <w:t xml:space="preserve"> </w:t>
      </w:r>
      <w:r w:rsidRPr="000A77CC">
        <w:rPr>
          <w:color w:val="231F1F"/>
          <w:w w:val="105"/>
        </w:rPr>
        <w:t>rộng</w:t>
      </w:r>
      <w:r w:rsidRPr="000A77CC">
        <w:rPr>
          <w:color w:val="231F1F"/>
          <w:spacing w:val="-7"/>
          <w:w w:val="105"/>
        </w:rPr>
        <w:t xml:space="preserve"> </w:t>
      </w:r>
      <w:r w:rsidRPr="000A77CC">
        <w:rPr>
          <w:color w:val="231F1F"/>
          <w:w w:val="105"/>
        </w:rPr>
        <w:t>việ</w:t>
      </w:r>
      <w:r w:rsidR="004973B2" w:rsidRPr="000A77CC">
        <w:rPr>
          <w:color w:val="231F1F"/>
          <w:w w:val="105"/>
        </w:rPr>
        <w:t>c</w:t>
      </w:r>
      <w:r w:rsidRPr="000A77CC">
        <w:rPr>
          <w:color w:val="231F1F"/>
          <w:spacing w:val="-7"/>
          <w:w w:val="105"/>
        </w:rPr>
        <w:t xml:space="preserve"> </w:t>
      </w:r>
      <w:r w:rsidRPr="000A77CC">
        <w:rPr>
          <w:color w:val="231F1F"/>
          <w:w w:val="105"/>
        </w:rPr>
        <w:t>ra</w:t>
      </w:r>
      <w:r w:rsidRPr="000A77CC">
        <w:rPr>
          <w:color w:val="231F1F"/>
          <w:spacing w:val="-7"/>
          <w:w w:val="105"/>
        </w:rPr>
        <w:t xml:space="preserve"> </w:t>
      </w:r>
      <w:r w:rsidRPr="000A77CC">
        <w:rPr>
          <w:color w:val="231F1F"/>
          <w:w w:val="105"/>
        </w:rPr>
        <w:t>quyết</w:t>
      </w:r>
      <w:r w:rsidRPr="000A77CC">
        <w:rPr>
          <w:color w:val="231F1F"/>
          <w:spacing w:val="-7"/>
          <w:w w:val="105"/>
        </w:rPr>
        <w:t xml:space="preserve"> </w:t>
      </w:r>
      <w:r w:rsidRPr="000A77CC">
        <w:rPr>
          <w:color w:val="231F1F"/>
          <w:w w:val="105"/>
        </w:rPr>
        <w:t>định</w:t>
      </w:r>
      <w:r w:rsidRPr="000A77CC">
        <w:rPr>
          <w:color w:val="231F1F"/>
          <w:spacing w:val="-7"/>
          <w:w w:val="105"/>
        </w:rPr>
        <w:t xml:space="preserve"> </w:t>
      </w:r>
      <w:r w:rsidRPr="000A77CC">
        <w:rPr>
          <w:color w:val="231F1F"/>
          <w:w w:val="105"/>
        </w:rPr>
        <w:t>kinh</w:t>
      </w:r>
      <w:r w:rsidRPr="000A77CC">
        <w:rPr>
          <w:color w:val="231F1F"/>
          <w:spacing w:val="-6"/>
          <w:w w:val="105"/>
        </w:rPr>
        <w:t xml:space="preserve"> </w:t>
      </w:r>
      <w:r w:rsidRPr="000A77CC">
        <w:rPr>
          <w:color w:val="231F1F"/>
          <w:w w:val="105"/>
        </w:rPr>
        <w:t>d</w:t>
      </w:r>
      <w:r w:rsidR="00CF03B4" w:rsidRPr="000A77CC">
        <w:rPr>
          <w:color w:val="231F1F"/>
          <w:w w:val="105"/>
        </w:rPr>
        <w:t>o</w:t>
      </w:r>
      <w:r w:rsidRPr="000A77CC">
        <w:rPr>
          <w:color w:val="231F1F"/>
          <w:w w:val="105"/>
        </w:rPr>
        <w:t>anh</w:t>
      </w:r>
      <w:r w:rsidRPr="000A77CC">
        <w:rPr>
          <w:color w:val="231F1F"/>
          <w:spacing w:val="-7"/>
          <w:w w:val="105"/>
        </w:rPr>
        <w:t xml:space="preserve"> </w:t>
      </w:r>
      <w:r w:rsidRPr="000A77CC">
        <w:rPr>
          <w:color w:val="231F1F"/>
          <w:w w:val="105"/>
        </w:rPr>
        <w:t>bên</w:t>
      </w:r>
      <w:r w:rsidRPr="000A77CC">
        <w:rPr>
          <w:color w:val="231F1F"/>
          <w:spacing w:val="-7"/>
          <w:w w:val="105"/>
        </w:rPr>
        <w:t xml:space="preserve"> </w:t>
      </w:r>
      <w:r w:rsidRPr="000A77CC">
        <w:rPr>
          <w:color w:val="231F1F"/>
          <w:w w:val="105"/>
        </w:rPr>
        <w:t>ng</w:t>
      </w:r>
      <w:r w:rsidR="00CF03B4" w:rsidRPr="000A77CC">
        <w:rPr>
          <w:color w:val="231F1F"/>
          <w:w w:val="105"/>
        </w:rPr>
        <w:t>o</w:t>
      </w:r>
      <w:r w:rsidRPr="000A77CC">
        <w:rPr>
          <w:color w:val="231F1F"/>
          <w:w w:val="105"/>
        </w:rPr>
        <w:t>ài</w:t>
      </w:r>
      <w:r w:rsidRPr="000A77CC">
        <w:rPr>
          <w:color w:val="231F1F"/>
          <w:spacing w:val="-7"/>
          <w:w w:val="105"/>
        </w:rPr>
        <w:t xml:space="preserve"> </w:t>
      </w:r>
      <w:r w:rsidR="004973B2" w:rsidRPr="000A77CC">
        <w:rPr>
          <w:color w:val="231F1F"/>
          <w:w w:val="105"/>
        </w:rPr>
        <w:t>c</w:t>
      </w:r>
      <w:r w:rsidRPr="000A77CC">
        <w:rPr>
          <w:color w:val="231F1F"/>
          <w:w w:val="105"/>
        </w:rPr>
        <w:t>á</w:t>
      </w:r>
      <w:r w:rsidR="004973B2" w:rsidRPr="000A77CC">
        <w:rPr>
          <w:color w:val="231F1F"/>
          <w:w w:val="105"/>
        </w:rPr>
        <w:t>c</w:t>
      </w:r>
      <w:r w:rsidRPr="000A77CC">
        <w:rPr>
          <w:color w:val="231F1F"/>
          <w:spacing w:val="-7"/>
          <w:w w:val="105"/>
        </w:rPr>
        <w:t xml:space="preserve"> </w:t>
      </w:r>
      <w:r w:rsidRPr="000A77CC">
        <w:rPr>
          <w:color w:val="231F1F"/>
          <w:w w:val="105"/>
        </w:rPr>
        <w:t>bứ</w:t>
      </w:r>
      <w:r w:rsidR="004973B2" w:rsidRPr="000A77CC">
        <w:rPr>
          <w:color w:val="231F1F"/>
          <w:w w:val="105"/>
        </w:rPr>
        <w:t>c</w:t>
      </w:r>
      <w:r w:rsidRPr="000A77CC">
        <w:rPr>
          <w:color w:val="231F1F"/>
          <w:spacing w:val="-7"/>
          <w:w w:val="105"/>
        </w:rPr>
        <w:t xml:space="preserve"> </w:t>
      </w:r>
      <w:r w:rsidRPr="000A77CC">
        <w:rPr>
          <w:color w:val="231F1F"/>
          <w:w w:val="105"/>
        </w:rPr>
        <w:t>tường</w:t>
      </w:r>
    </w:p>
    <w:p w14:paraId="20765C80" w14:textId="77777777" w:rsidR="00854B0D" w:rsidRPr="000A77CC" w:rsidRDefault="00854B0D">
      <w:pPr>
        <w:spacing w:line="249" w:lineRule="auto"/>
        <w:jc w:val="both"/>
        <w:sectPr w:rsidR="00854B0D" w:rsidRPr="000A77CC">
          <w:pgSz w:w="13560" w:h="16980"/>
          <w:pgMar w:top="660" w:right="180" w:bottom="660" w:left="180" w:header="0" w:footer="463" w:gutter="0"/>
          <w:cols w:space="720"/>
        </w:sectPr>
      </w:pPr>
    </w:p>
    <w:p w14:paraId="77C74C53" w14:textId="77777777" w:rsidR="00854B0D" w:rsidRPr="000A77CC" w:rsidRDefault="00854B0D">
      <w:pPr>
        <w:pStyle w:val="BodyText"/>
        <w:rPr>
          <w:sz w:val="20"/>
        </w:rPr>
      </w:pPr>
    </w:p>
    <w:p w14:paraId="33C80457" w14:textId="77777777" w:rsidR="00854B0D" w:rsidRPr="000A77CC" w:rsidRDefault="00854B0D">
      <w:pPr>
        <w:pStyle w:val="BodyText"/>
        <w:rPr>
          <w:sz w:val="20"/>
        </w:rPr>
      </w:pPr>
    </w:p>
    <w:p w14:paraId="1B5B3E92" w14:textId="77777777" w:rsidR="00854B0D" w:rsidRPr="000A77CC" w:rsidRDefault="00854B0D">
      <w:pPr>
        <w:pStyle w:val="BodyText"/>
        <w:spacing w:before="10"/>
        <w:rPr>
          <w:sz w:val="18"/>
        </w:rPr>
      </w:pPr>
    </w:p>
    <w:p w14:paraId="167C2D06" w14:textId="334FF79C" w:rsidR="00854B0D" w:rsidRPr="000A77CC" w:rsidRDefault="00CB2921">
      <w:pPr>
        <w:ind w:left="6854"/>
        <w:rPr>
          <w:b/>
          <w:sz w:val="20"/>
        </w:rPr>
      </w:pPr>
      <w:r w:rsidRPr="000A77CC">
        <w:rPr>
          <w:color w:val="231F20"/>
          <w:spacing w:val="-1"/>
          <w:w w:val="95"/>
          <w:sz w:val="20"/>
        </w:rPr>
        <w:t xml:space="preserve">Chương 13 Kinh doanh thông minh và kho dữ liệu </w:t>
      </w:r>
      <w:r w:rsidR="00C536FB" w:rsidRPr="000A77CC">
        <w:rPr>
          <w:color w:val="231F20"/>
          <w:spacing w:val="89"/>
          <w:sz w:val="20"/>
        </w:rPr>
        <w:t xml:space="preserve"> </w:t>
      </w:r>
      <w:r w:rsidR="00C536FB" w:rsidRPr="000A77CC">
        <w:rPr>
          <w:b/>
          <w:color w:val="2C6682"/>
          <w:w w:val="95"/>
          <w:sz w:val="20"/>
        </w:rPr>
        <w:t>601</w:t>
      </w:r>
    </w:p>
    <w:p w14:paraId="34D80BAF" w14:textId="77777777" w:rsidR="00854B0D" w:rsidRPr="000A77CC" w:rsidRDefault="00854B0D">
      <w:pPr>
        <w:pStyle w:val="BodyText"/>
        <w:spacing w:before="5"/>
        <w:rPr>
          <w:b/>
        </w:rPr>
      </w:pPr>
    </w:p>
    <w:p w14:paraId="3C5E983C" w14:textId="593CC25F" w:rsidR="00A256BF" w:rsidRPr="000A77CC" w:rsidRDefault="004973B2" w:rsidP="00BA54B1">
      <w:pPr>
        <w:pStyle w:val="ListParagraph"/>
        <w:numPr>
          <w:ilvl w:val="0"/>
          <w:numId w:val="17"/>
        </w:numPr>
        <w:tabs>
          <w:tab w:val="left" w:pos="3752"/>
        </w:tabs>
        <w:spacing w:before="132"/>
        <w:ind w:right="1514" w:hanging="250"/>
        <w:jc w:val="left"/>
      </w:pPr>
      <w:r w:rsidRPr="000A77CC">
        <w:rPr>
          <w:color w:val="231F1F"/>
        </w:rPr>
        <w:t>c</w:t>
      </w:r>
      <w:r w:rsidR="00A256BF" w:rsidRPr="000A77CC">
        <w:rPr>
          <w:color w:val="231F1F"/>
        </w:rPr>
        <w:t>hiều.</w:t>
      </w:r>
      <w:r w:rsidR="00A256BF" w:rsidRPr="000A77CC">
        <w:rPr>
          <w:color w:val="231F1F"/>
          <w:spacing w:val="1"/>
        </w:rPr>
        <w:t xml:space="preserve"> </w:t>
      </w:r>
      <w:r w:rsidR="00A256BF" w:rsidRPr="000A77CC">
        <w:rPr>
          <w:color w:val="231F1F"/>
        </w:rPr>
        <w:t>Dữ</w:t>
      </w:r>
      <w:r w:rsidR="00A256BF" w:rsidRPr="000A77CC">
        <w:rPr>
          <w:color w:val="231F1F"/>
          <w:spacing w:val="2"/>
        </w:rPr>
        <w:t xml:space="preserve"> </w:t>
      </w:r>
      <w:r w:rsidR="00A256BF" w:rsidRPr="000A77CC">
        <w:rPr>
          <w:color w:val="231F1F"/>
        </w:rPr>
        <w:t>liệu</w:t>
      </w:r>
      <w:r w:rsidR="00A256BF" w:rsidRPr="000A77CC">
        <w:rPr>
          <w:color w:val="231F1F"/>
          <w:spacing w:val="1"/>
        </w:rPr>
        <w:t xml:space="preserve"> </w:t>
      </w:r>
      <w:r w:rsidR="00A256BF" w:rsidRPr="000A77CC">
        <w:rPr>
          <w:color w:val="231F1F"/>
        </w:rPr>
        <w:t>h</w:t>
      </w:r>
      <w:r w:rsidR="00CF03B4" w:rsidRPr="000A77CC">
        <w:rPr>
          <w:color w:val="231F1F"/>
        </w:rPr>
        <w:t>o</w:t>
      </w:r>
      <w:r w:rsidR="00A256BF" w:rsidRPr="000A77CC">
        <w:rPr>
          <w:color w:val="231F1F"/>
        </w:rPr>
        <w:t>ạt</w:t>
      </w:r>
      <w:r w:rsidR="00A256BF" w:rsidRPr="000A77CC">
        <w:rPr>
          <w:color w:val="231F1F"/>
          <w:spacing w:val="2"/>
        </w:rPr>
        <w:t xml:space="preserve"> </w:t>
      </w:r>
      <w:r w:rsidR="00A256BF" w:rsidRPr="000A77CC">
        <w:rPr>
          <w:color w:val="231F1F"/>
        </w:rPr>
        <w:t>động</w:t>
      </w:r>
      <w:r w:rsidR="00A256BF" w:rsidRPr="000A77CC">
        <w:rPr>
          <w:color w:val="231F1F"/>
          <w:spacing w:val="2"/>
        </w:rPr>
        <w:t xml:space="preserve"> </w:t>
      </w:r>
      <w:r w:rsidR="00A256BF" w:rsidRPr="000A77CC">
        <w:rPr>
          <w:color w:val="231F1F"/>
        </w:rPr>
        <w:t>tập</w:t>
      </w:r>
      <w:r w:rsidR="00A256BF" w:rsidRPr="000A77CC">
        <w:rPr>
          <w:color w:val="231F1F"/>
          <w:spacing w:val="1"/>
        </w:rPr>
        <w:t xml:space="preserve"> </w:t>
      </w:r>
      <w:r w:rsidR="00A256BF" w:rsidRPr="000A77CC">
        <w:rPr>
          <w:color w:val="231F1F"/>
        </w:rPr>
        <w:t>trung</w:t>
      </w:r>
      <w:r w:rsidR="00A256BF" w:rsidRPr="000A77CC">
        <w:rPr>
          <w:color w:val="231F1F"/>
          <w:spacing w:val="2"/>
        </w:rPr>
        <w:t xml:space="preserve"> </w:t>
      </w:r>
      <w:r w:rsidR="00A256BF" w:rsidRPr="000A77CC">
        <w:rPr>
          <w:color w:val="231F1F"/>
        </w:rPr>
        <w:t>và</w:t>
      </w:r>
      <w:r w:rsidR="00CF03B4" w:rsidRPr="000A77CC">
        <w:rPr>
          <w:color w:val="231F1F"/>
        </w:rPr>
        <w:t>o</w:t>
      </w:r>
      <w:r w:rsidR="00A256BF" w:rsidRPr="000A77CC">
        <w:rPr>
          <w:color w:val="231F1F"/>
          <w:spacing w:val="2"/>
        </w:rPr>
        <w:t xml:space="preserve"> </w:t>
      </w:r>
      <w:r w:rsidR="00A256BF" w:rsidRPr="000A77CC">
        <w:rPr>
          <w:color w:val="231F1F"/>
        </w:rPr>
        <w:t>việ</w:t>
      </w:r>
      <w:r w:rsidRPr="000A77CC">
        <w:rPr>
          <w:color w:val="231F1F"/>
        </w:rPr>
        <w:t>c</w:t>
      </w:r>
      <w:r w:rsidR="00A256BF" w:rsidRPr="000A77CC">
        <w:rPr>
          <w:color w:val="231F1F"/>
          <w:spacing w:val="1"/>
        </w:rPr>
        <w:t xml:space="preserve"> </w:t>
      </w:r>
      <w:r w:rsidR="00A256BF" w:rsidRPr="000A77CC">
        <w:rPr>
          <w:color w:val="231F1F"/>
        </w:rPr>
        <w:t>đại</w:t>
      </w:r>
      <w:r w:rsidR="00A256BF" w:rsidRPr="000A77CC">
        <w:rPr>
          <w:color w:val="231F1F"/>
          <w:spacing w:val="2"/>
        </w:rPr>
        <w:t xml:space="preserve"> </w:t>
      </w:r>
      <w:r w:rsidR="00A256BF" w:rsidRPr="000A77CC">
        <w:rPr>
          <w:color w:val="231F1F"/>
        </w:rPr>
        <w:t>diện</w:t>
      </w:r>
      <w:r w:rsidR="00A256BF" w:rsidRPr="000A77CC">
        <w:rPr>
          <w:color w:val="231F1F"/>
          <w:spacing w:val="1"/>
        </w:rPr>
        <w:t xml:space="preserve"> </w:t>
      </w:r>
      <w:r w:rsidRPr="000A77CC">
        <w:rPr>
          <w:color w:val="231F1F"/>
        </w:rPr>
        <w:t>c</w:t>
      </w:r>
      <w:r w:rsidR="00A256BF" w:rsidRPr="000A77CC">
        <w:rPr>
          <w:color w:val="231F1F"/>
        </w:rPr>
        <w:t>h</w:t>
      </w:r>
      <w:r w:rsidR="00CF03B4" w:rsidRPr="000A77CC">
        <w:rPr>
          <w:color w:val="231F1F"/>
        </w:rPr>
        <w:t>o</w:t>
      </w:r>
      <w:r w:rsidR="00A256BF" w:rsidRPr="000A77CC">
        <w:rPr>
          <w:color w:val="231F1F"/>
          <w:spacing w:val="2"/>
        </w:rPr>
        <w:t xml:space="preserve"> </w:t>
      </w:r>
      <w:r w:rsidRPr="000A77CC">
        <w:rPr>
          <w:color w:val="231F1F"/>
        </w:rPr>
        <w:t>c</w:t>
      </w:r>
      <w:r w:rsidR="00A256BF" w:rsidRPr="000A77CC">
        <w:rPr>
          <w:color w:val="231F1F"/>
        </w:rPr>
        <w:t>á</w:t>
      </w:r>
      <w:r w:rsidRPr="000A77CC">
        <w:rPr>
          <w:color w:val="231F1F"/>
        </w:rPr>
        <w:t>c</w:t>
      </w:r>
      <w:r w:rsidR="00A256BF" w:rsidRPr="000A77CC">
        <w:rPr>
          <w:color w:val="231F1F"/>
          <w:spacing w:val="2"/>
        </w:rPr>
        <w:t xml:space="preserve"> </w:t>
      </w:r>
      <w:r w:rsidR="00A256BF" w:rsidRPr="000A77CC">
        <w:rPr>
          <w:color w:val="231F1F"/>
        </w:rPr>
        <w:t>gia</w:t>
      </w:r>
      <w:r w:rsidR="00CF03B4" w:rsidRPr="000A77CC">
        <w:rPr>
          <w:color w:val="231F1F"/>
        </w:rPr>
        <w:t>o</w:t>
      </w:r>
      <w:r w:rsidR="00A256BF" w:rsidRPr="000A77CC">
        <w:rPr>
          <w:color w:val="231F1F"/>
          <w:spacing w:val="1"/>
        </w:rPr>
        <w:t xml:space="preserve"> </w:t>
      </w:r>
      <w:r w:rsidR="00A256BF" w:rsidRPr="000A77CC">
        <w:rPr>
          <w:color w:val="231F1F"/>
        </w:rPr>
        <w:t>dị</w:t>
      </w:r>
      <w:r w:rsidRPr="000A77CC">
        <w:rPr>
          <w:color w:val="231F1F"/>
        </w:rPr>
        <w:t>c</w:t>
      </w:r>
      <w:r w:rsidR="00A256BF" w:rsidRPr="000A77CC">
        <w:rPr>
          <w:color w:val="231F1F"/>
        </w:rPr>
        <w:t>h</w:t>
      </w:r>
      <w:r w:rsidR="00A256BF" w:rsidRPr="000A77CC">
        <w:rPr>
          <w:color w:val="231F1F"/>
          <w:spacing w:val="2"/>
        </w:rPr>
        <w:t xml:space="preserve"> </w:t>
      </w:r>
      <w:r w:rsidR="00A256BF" w:rsidRPr="000A77CC">
        <w:rPr>
          <w:color w:val="231F1F"/>
        </w:rPr>
        <w:t>riêng</w:t>
      </w:r>
      <w:r w:rsidR="00A256BF" w:rsidRPr="000A77CC">
        <w:rPr>
          <w:color w:val="231F1F"/>
          <w:spacing w:val="2"/>
        </w:rPr>
        <w:t xml:space="preserve"> </w:t>
      </w:r>
      <w:r w:rsidR="00A256BF" w:rsidRPr="000A77CC">
        <w:rPr>
          <w:color w:val="231F1F"/>
        </w:rPr>
        <w:t>lẻ</w:t>
      </w:r>
      <w:r w:rsidR="00A256BF" w:rsidRPr="000A77CC">
        <w:rPr>
          <w:color w:val="231F1F"/>
          <w:spacing w:val="1"/>
        </w:rPr>
        <w:t xml:space="preserve"> </w:t>
      </w:r>
      <w:r w:rsidR="00A256BF" w:rsidRPr="000A77CC">
        <w:rPr>
          <w:color w:val="231F1F"/>
        </w:rPr>
        <w:t>hơn</w:t>
      </w:r>
      <w:r w:rsidR="00A256BF" w:rsidRPr="000A77CC">
        <w:rPr>
          <w:color w:val="231F1F"/>
          <w:spacing w:val="2"/>
        </w:rPr>
        <w:t xml:space="preserve"> </w:t>
      </w:r>
      <w:r w:rsidR="00A256BF" w:rsidRPr="000A77CC">
        <w:rPr>
          <w:color w:val="231F1F"/>
        </w:rPr>
        <w:t>là</w:t>
      </w:r>
      <w:r w:rsidR="00A256BF" w:rsidRPr="000A77CC">
        <w:rPr>
          <w:color w:val="231F1F"/>
          <w:spacing w:val="1"/>
        </w:rPr>
        <w:t xml:space="preserve"> </w:t>
      </w:r>
      <w:r w:rsidR="00A256BF" w:rsidRPr="000A77CC">
        <w:rPr>
          <w:color w:val="231F1F"/>
        </w:rPr>
        <w:t>tá</w:t>
      </w:r>
      <w:r w:rsidRPr="000A77CC">
        <w:rPr>
          <w:color w:val="231F1F"/>
        </w:rPr>
        <w:t>c</w:t>
      </w:r>
      <w:r w:rsidR="00A256BF" w:rsidRPr="000A77CC">
        <w:rPr>
          <w:color w:val="231F1F"/>
          <w:spacing w:val="2"/>
        </w:rPr>
        <w:t xml:space="preserve"> </w:t>
      </w:r>
      <w:r w:rsidR="00A256BF" w:rsidRPr="000A77CC">
        <w:rPr>
          <w:color w:val="231F1F"/>
        </w:rPr>
        <w:t>động</w:t>
      </w:r>
      <w:r w:rsidR="00A256BF" w:rsidRPr="000A77CC">
        <w:rPr>
          <w:color w:val="231F1F"/>
          <w:spacing w:val="-75"/>
        </w:rPr>
        <w:t xml:space="preserve"> </w:t>
      </w:r>
      <w:r w:rsidRPr="000A77CC">
        <w:rPr>
          <w:color w:val="231F1F"/>
        </w:rPr>
        <w:t>c</w:t>
      </w:r>
      <w:r w:rsidR="00A256BF" w:rsidRPr="000A77CC">
        <w:rPr>
          <w:color w:val="231F1F"/>
        </w:rPr>
        <w:t>ủa</w:t>
      </w:r>
      <w:r w:rsidR="00A256BF" w:rsidRPr="000A77CC">
        <w:rPr>
          <w:color w:val="231F1F"/>
          <w:spacing w:val="1"/>
        </w:rPr>
        <w:t xml:space="preserve"> </w:t>
      </w:r>
      <w:r w:rsidRPr="000A77CC">
        <w:rPr>
          <w:color w:val="231F1F"/>
        </w:rPr>
        <w:t>c</w:t>
      </w:r>
      <w:r w:rsidR="00A256BF" w:rsidRPr="000A77CC">
        <w:rPr>
          <w:color w:val="231F1F"/>
        </w:rPr>
        <w:t>á</w:t>
      </w:r>
      <w:r w:rsidRPr="000A77CC">
        <w:rPr>
          <w:color w:val="231F1F"/>
        </w:rPr>
        <w:t>c</w:t>
      </w:r>
      <w:r w:rsidR="00A256BF" w:rsidRPr="000A77CC">
        <w:rPr>
          <w:color w:val="231F1F"/>
          <w:spacing w:val="1"/>
        </w:rPr>
        <w:t xml:space="preserve"> </w:t>
      </w:r>
      <w:r w:rsidR="00A256BF" w:rsidRPr="000A77CC">
        <w:rPr>
          <w:color w:val="231F1F"/>
        </w:rPr>
        <w:t>gia</w:t>
      </w:r>
      <w:r w:rsidR="00CF03B4" w:rsidRPr="000A77CC">
        <w:rPr>
          <w:color w:val="231F1F"/>
        </w:rPr>
        <w:t>o</w:t>
      </w:r>
      <w:r w:rsidR="00A256BF" w:rsidRPr="000A77CC">
        <w:rPr>
          <w:color w:val="231F1F"/>
          <w:spacing w:val="2"/>
        </w:rPr>
        <w:t xml:space="preserve"> </w:t>
      </w:r>
      <w:r w:rsidR="00A256BF" w:rsidRPr="000A77CC">
        <w:rPr>
          <w:color w:val="231F1F"/>
        </w:rPr>
        <w:t>dị</w:t>
      </w:r>
      <w:r w:rsidRPr="000A77CC">
        <w:rPr>
          <w:color w:val="231F1F"/>
        </w:rPr>
        <w:t>c</w:t>
      </w:r>
      <w:r w:rsidR="00A256BF" w:rsidRPr="000A77CC">
        <w:rPr>
          <w:color w:val="231F1F"/>
        </w:rPr>
        <w:t>h</w:t>
      </w:r>
      <w:r w:rsidR="00A256BF" w:rsidRPr="000A77CC">
        <w:rPr>
          <w:color w:val="231F1F"/>
          <w:spacing w:val="1"/>
        </w:rPr>
        <w:t xml:space="preserve"> </w:t>
      </w:r>
      <w:r w:rsidR="00A256BF" w:rsidRPr="000A77CC">
        <w:rPr>
          <w:color w:val="231F1F"/>
        </w:rPr>
        <w:t>the</w:t>
      </w:r>
      <w:r w:rsidR="00CF03B4" w:rsidRPr="000A77CC">
        <w:rPr>
          <w:color w:val="231F1F"/>
        </w:rPr>
        <w:t>o</w:t>
      </w:r>
      <w:r w:rsidR="00A256BF" w:rsidRPr="000A77CC">
        <w:rPr>
          <w:color w:val="231F1F"/>
          <w:spacing w:val="1"/>
        </w:rPr>
        <w:t xml:space="preserve"> </w:t>
      </w:r>
      <w:r w:rsidR="00A256BF" w:rsidRPr="000A77CC">
        <w:rPr>
          <w:color w:val="231F1F"/>
        </w:rPr>
        <w:t>thời</w:t>
      </w:r>
      <w:r w:rsidR="00A256BF" w:rsidRPr="000A77CC">
        <w:rPr>
          <w:color w:val="231F1F"/>
          <w:spacing w:val="2"/>
        </w:rPr>
        <w:t xml:space="preserve"> </w:t>
      </w:r>
      <w:r w:rsidR="00A256BF" w:rsidRPr="000A77CC">
        <w:rPr>
          <w:color w:val="231F1F"/>
        </w:rPr>
        <w:t>gian.</w:t>
      </w:r>
      <w:r w:rsidR="00A256BF" w:rsidRPr="000A77CC">
        <w:rPr>
          <w:color w:val="231F1F"/>
          <w:spacing w:val="1"/>
        </w:rPr>
        <w:t xml:space="preserve"> </w:t>
      </w:r>
      <w:r w:rsidR="00A256BF" w:rsidRPr="000A77CC">
        <w:rPr>
          <w:color w:val="231F1F"/>
        </w:rPr>
        <w:t>Ngượ</w:t>
      </w:r>
      <w:r w:rsidRPr="000A77CC">
        <w:rPr>
          <w:color w:val="231F1F"/>
        </w:rPr>
        <w:t>c</w:t>
      </w:r>
      <w:r w:rsidR="00A256BF" w:rsidRPr="000A77CC">
        <w:rPr>
          <w:color w:val="231F1F"/>
          <w:spacing w:val="1"/>
        </w:rPr>
        <w:t xml:space="preserve"> </w:t>
      </w:r>
      <w:r w:rsidR="00A256BF" w:rsidRPr="000A77CC">
        <w:rPr>
          <w:color w:val="231F1F"/>
        </w:rPr>
        <w:t>lại,</w:t>
      </w:r>
      <w:r w:rsidR="00A256BF" w:rsidRPr="000A77CC">
        <w:rPr>
          <w:color w:val="231F1F"/>
          <w:spacing w:val="2"/>
        </w:rPr>
        <w:t xml:space="preserve"> </w:t>
      </w:r>
      <w:r w:rsidRPr="000A77CC">
        <w:rPr>
          <w:color w:val="231F1F"/>
        </w:rPr>
        <w:t>c</w:t>
      </w:r>
      <w:r w:rsidR="00A256BF" w:rsidRPr="000A77CC">
        <w:rPr>
          <w:color w:val="231F1F"/>
        </w:rPr>
        <w:t>á</w:t>
      </w:r>
      <w:r w:rsidRPr="000A77CC">
        <w:rPr>
          <w:color w:val="231F1F"/>
        </w:rPr>
        <w:t>c</w:t>
      </w:r>
      <w:r w:rsidR="00A256BF" w:rsidRPr="000A77CC">
        <w:rPr>
          <w:color w:val="231F1F"/>
          <w:spacing w:val="1"/>
        </w:rPr>
        <w:t xml:space="preserve"> </w:t>
      </w:r>
      <w:r w:rsidR="00A256BF" w:rsidRPr="000A77CC">
        <w:rPr>
          <w:color w:val="231F1F"/>
        </w:rPr>
        <w:t>nhà</w:t>
      </w:r>
      <w:r w:rsidR="00A256BF" w:rsidRPr="000A77CC">
        <w:rPr>
          <w:color w:val="231F1F"/>
          <w:spacing w:val="1"/>
        </w:rPr>
        <w:t xml:space="preserve"> </w:t>
      </w:r>
      <w:r w:rsidR="00A256BF" w:rsidRPr="000A77CC">
        <w:rPr>
          <w:color w:val="231F1F"/>
        </w:rPr>
        <w:t>phân</w:t>
      </w:r>
      <w:r w:rsidR="00A256BF" w:rsidRPr="000A77CC">
        <w:rPr>
          <w:color w:val="231F1F"/>
          <w:spacing w:val="2"/>
        </w:rPr>
        <w:t xml:space="preserve"> </w:t>
      </w:r>
      <w:r w:rsidR="00A256BF" w:rsidRPr="000A77CC">
        <w:rPr>
          <w:color w:val="231F1F"/>
        </w:rPr>
        <w:t>tí</w:t>
      </w:r>
      <w:r w:rsidRPr="000A77CC">
        <w:rPr>
          <w:color w:val="231F1F"/>
        </w:rPr>
        <w:t>c</w:t>
      </w:r>
      <w:r w:rsidR="00A256BF" w:rsidRPr="000A77CC">
        <w:rPr>
          <w:color w:val="231F1F"/>
        </w:rPr>
        <w:t>h</w:t>
      </w:r>
      <w:r w:rsidR="00A256BF" w:rsidRPr="000A77CC">
        <w:rPr>
          <w:color w:val="231F1F"/>
          <w:spacing w:val="1"/>
        </w:rPr>
        <w:t xml:space="preserve"> </w:t>
      </w:r>
      <w:r w:rsidR="00A256BF" w:rsidRPr="000A77CC">
        <w:rPr>
          <w:color w:val="231F1F"/>
        </w:rPr>
        <w:t>dữ</w:t>
      </w:r>
      <w:r w:rsidR="00A256BF" w:rsidRPr="000A77CC">
        <w:rPr>
          <w:color w:val="231F1F"/>
          <w:spacing w:val="1"/>
        </w:rPr>
        <w:t xml:space="preserve"> </w:t>
      </w:r>
      <w:r w:rsidR="00A256BF" w:rsidRPr="000A77CC">
        <w:rPr>
          <w:color w:val="231F1F"/>
        </w:rPr>
        <w:t>liệu</w:t>
      </w:r>
      <w:r w:rsidR="00A256BF" w:rsidRPr="000A77CC">
        <w:rPr>
          <w:color w:val="231F1F"/>
          <w:spacing w:val="2"/>
        </w:rPr>
        <w:t xml:space="preserve"> </w:t>
      </w:r>
      <w:r w:rsidRPr="000A77CC">
        <w:rPr>
          <w:color w:val="231F1F"/>
        </w:rPr>
        <w:t>c</w:t>
      </w:r>
      <w:r w:rsidR="00A56E9F" w:rsidRPr="000A77CC">
        <w:rPr>
          <w:color w:val="231F1F"/>
        </w:rPr>
        <w:t>ó</w:t>
      </w:r>
      <w:r w:rsidR="00A256BF" w:rsidRPr="000A77CC">
        <w:rPr>
          <w:color w:val="231F1F"/>
          <w:spacing w:val="1"/>
        </w:rPr>
        <w:t xml:space="preserve"> </w:t>
      </w:r>
      <w:r w:rsidR="00A256BF" w:rsidRPr="000A77CC">
        <w:rPr>
          <w:color w:val="231F1F"/>
        </w:rPr>
        <w:t>xu</w:t>
      </w:r>
      <w:r w:rsidR="00A256BF" w:rsidRPr="000A77CC">
        <w:rPr>
          <w:color w:val="231F1F"/>
          <w:spacing w:val="1"/>
        </w:rPr>
        <w:t xml:space="preserve"> </w:t>
      </w:r>
      <w:r w:rsidR="00A256BF" w:rsidRPr="000A77CC">
        <w:rPr>
          <w:color w:val="231F1F"/>
        </w:rPr>
        <w:t>hướng</w:t>
      </w:r>
      <w:r w:rsidR="00A256BF" w:rsidRPr="000A77CC">
        <w:rPr>
          <w:color w:val="231F1F"/>
          <w:spacing w:val="2"/>
        </w:rPr>
        <w:t xml:space="preserve"> </w:t>
      </w:r>
      <w:r w:rsidR="00A256BF" w:rsidRPr="000A77CC">
        <w:rPr>
          <w:color w:val="231F1F"/>
        </w:rPr>
        <w:t>ba</w:t>
      </w:r>
      <w:r w:rsidR="00CF03B4" w:rsidRPr="000A77CC">
        <w:rPr>
          <w:color w:val="231F1F"/>
        </w:rPr>
        <w:t>o</w:t>
      </w:r>
      <w:r w:rsidR="00A256BF" w:rsidRPr="000A77CC">
        <w:rPr>
          <w:color w:val="231F1F"/>
          <w:spacing w:val="1"/>
        </w:rPr>
        <w:t xml:space="preserve"> </w:t>
      </w:r>
      <w:r w:rsidR="00A256BF" w:rsidRPr="000A77CC">
        <w:rPr>
          <w:color w:val="231F1F"/>
        </w:rPr>
        <w:t>gồm</w:t>
      </w:r>
      <w:r w:rsidR="00A256BF" w:rsidRPr="000A77CC">
        <w:rPr>
          <w:color w:val="231F1F"/>
          <w:spacing w:val="1"/>
        </w:rPr>
        <w:t xml:space="preserve"> </w:t>
      </w:r>
      <w:r w:rsidR="00A256BF" w:rsidRPr="000A77CC">
        <w:rPr>
          <w:color w:val="231F1F"/>
        </w:rPr>
        <w:t>nhiều</w:t>
      </w:r>
      <w:r w:rsidR="00A256BF" w:rsidRPr="000A77CC">
        <w:rPr>
          <w:color w:val="231F1F"/>
          <w:spacing w:val="1"/>
        </w:rPr>
        <w:t xml:space="preserve"> </w:t>
      </w:r>
      <w:r w:rsidR="00A256BF" w:rsidRPr="000A77CC">
        <w:rPr>
          <w:color w:val="231F1F"/>
        </w:rPr>
        <w:t>thứ</w:t>
      </w:r>
      <w:r w:rsidR="00A256BF" w:rsidRPr="000A77CC">
        <w:rPr>
          <w:color w:val="231F1F"/>
          <w:spacing w:val="2"/>
        </w:rPr>
        <w:t xml:space="preserve"> </w:t>
      </w:r>
      <w:r w:rsidR="00A256BF" w:rsidRPr="000A77CC">
        <w:rPr>
          <w:color w:val="231F1F"/>
        </w:rPr>
        <w:t>nguyên</w:t>
      </w:r>
      <w:r w:rsidR="00A256BF" w:rsidRPr="000A77CC">
        <w:rPr>
          <w:color w:val="231F1F"/>
          <w:spacing w:val="1"/>
        </w:rPr>
        <w:t xml:space="preserve"> </w:t>
      </w:r>
      <w:r w:rsidR="00A256BF" w:rsidRPr="000A77CC">
        <w:rPr>
          <w:color w:val="231F1F"/>
        </w:rPr>
        <w:t>dữ</w:t>
      </w:r>
      <w:r w:rsidR="00A256BF" w:rsidRPr="000A77CC">
        <w:rPr>
          <w:color w:val="231F1F"/>
          <w:spacing w:val="2"/>
        </w:rPr>
        <w:t xml:space="preserve"> </w:t>
      </w:r>
      <w:r w:rsidR="00A256BF" w:rsidRPr="000A77CC">
        <w:rPr>
          <w:color w:val="231F1F"/>
        </w:rPr>
        <w:t>liệu</w:t>
      </w:r>
      <w:r w:rsidR="00A256BF" w:rsidRPr="000A77CC">
        <w:rPr>
          <w:color w:val="231F1F"/>
          <w:spacing w:val="1"/>
        </w:rPr>
        <w:t xml:space="preserve"> </w:t>
      </w:r>
      <w:r w:rsidR="00A256BF" w:rsidRPr="000A77CC">
        <w:rPr>
          <w:color w:val="231F1F"/>
        </w:rPr>
        <w:t>và</w:t>
      </w:r>
      <w:r w:rsidR="00A256BF" w:rsidRPr="000A77CC">
        <w:rPr>
          <w:color w:val="231F1F"/>
          <w:spacing w:val="2"/>
        </w:rPr>
        <w:t xml:space="preserve"> </w:t>
      </w:r>
      <w:r w:rsidR="00A256BF" w:rsidRPr="000A77CC">
        <w:rPr>
          <w:color w:val="231F1F"/>
        </w:rPr>
        <w:t>quan</w:t>
      </w:r>
      <w:r w:rsidR="00A256BF" w:rsidRPr="000A77CC">
        <w:rPr>
          <w:color w:val="231F1F"/>
          <w:spacing w:val="1"/>
        </w:rPr>
        <w:t xml:space="preserve"> </w:t>
      </w:r>
      <w:r w:rsidR="00A256BF" w:rsidRPr="000A77CC">
        <w:rPr>
          <w:color w:val="231F1F"/>
        </w:rPr>
        <w:t>tâm</w:t>
      </w:r>
      <w:r w:rsidR="00A256BF" w:rsidRPr="000A77CC">
        <w:rPr>
          <w:color w:val="231F1F"/>
          <w:spacing w:val="2"/>
        </w:rPr>
        <w:t xml:space="preserve"> </w:t>
      </w:r>
      <w:r w:rsidR="00A256BF" w:rsidRPr="000A77CC">
        <w:rPr>
          <w:color w:val="231F1F"/>
        </w:rPr>
        <w:t>đến</w:t>
      </w:r>
      <w:r w:rsidR="00A256BF" w:rsidRPr="000A77CC">
        <w:rPr>
          <w:color w:val="231F1F"/>
          <w:spacing w:val="1"/>
        </w:rPr>
        <w:t xml:space="preserve"> </w:t>
      </w:r>
      <w:r w:rsidRPr="000A77CC">
        <w:rPr>
          <w:color w:val="231F1F"/>
        </w:rPr>
        <w:t>c</w:t>
      </w:r>
      <w:r w:rsidR="00A256BF" w:rsidRPr="000A77CC">
        <w:rPr>
          <w:color w:val="231F1F"/>
        </w:rPr>
        <w:t>á</w:t>
      </w:r>
      <w:r w:rsidRPr="000A77CC">
        <w:rPr>
          <w:color w:val="231F1F"/>
        </w:rPr>
        <w:t>c</w:t>
      </w:r>
      <w:r w:rsidR="00A256BF" w:rsidRPr="000A77CC">
        <w:rPr>
          <w:color w:val="231F1F"/>
        </w:rPr>
        <w:t>h</w:t>
      </w:r>
      <w:r w:rsidR="00A256BF" w:rsidRPr="000A77CC">
        <w:rPr>
          <w:color w:val="231F1F"/>
          <w:spacing w:val="2"/>
        </w:rPr>
        <w:t xml:space="preserve"> </w:t>
      </w:r>
      <w:r w:rsidR="00A256BF" w:rsidRPr="000A77CC">
        <w:rPr>
          <w:color w:val="231F1F"/>
        </w:rPr>
        <w:t>dữ</w:t>
      </w:r>
      <w:r w:rsidR="00A256BF" w:rsidRPr="000A77CC">
        <w:rPr>
          <w:color w:val="231F1F"/>
          <w:spacing w:val="1"/>
        </w:rPr>
        <w:t xml:space="preserve"> </w:t>
      </w:r>
      <w:r w:rsidR="00A256BF" w:rsidRPr="000A77CC">
        <w:rPr>
          <w:color w:val="231F1F"/>
        </w:rPr>
        <w:t>liệu</w:t>
      </w:r>
      <w:r w:rsidR="00A256BF" w:rsidRPr="000A77CC">
        <w:rPr>
          <w:color w:val="231F1F"/>
          <w:spacing w:val="2"/>
        </w:rPr>
        <w:t xml:space="preserve"> </w:t>
      </w:r>
      <w:r w:rsidR="00A256BF" w:rsidRPr="000A77CC">
        <w:rPr>
          <w:color w:val="231F1F"/>
        </w:rPr>
        <w:t>liên</w:t>
      </w:r>
      <w:r w:rsidR="00A256BF" w:rsidRPr="000A77CC">
        <w:rPr>
          <w:color w:val="231F1F"/>
          <w:spacing w:val="1"/>
        </w:rPr>
        <w:t xml:space="preserve"> </w:t>
      </w:r>
      <w:r w:rsidR="00A256BF" w:rsidRPr="000A77CC">
        <w:rPr>
          <w:color w:val="231F1F"/>
        </w:rPr>
        <w:t>quan</w:t>
      </w:r>
      <w:r w:rsidR="00A256BF" w:rsidRPr="000A77CC">
        <w:rPr>
          <w:color w:val="231F1F"/>
          <w:spacing w:val="2"/>
        </w:rPr>
        <w:t xml:space="preserve"> </w:t>
      </w:r>
      <w:r w:rsidR="00A256BF" w:rsidRPr="000A77CC">
        <w:rPr>
          <w:color w:val="231F1F"/>
        </w:rPr>
        <w:t>đến</w:t>
      </w:r>
      <w:r w:rsidR="00A256BF" w:rsidRPr="000A77CC">
        <w:rPr>
          <w:color w:val="231F1F"/>
          <w:spacing w:val="1"/>
        </w:rPr>
        <w:t xml:space="preserve"> </w:t>
      </w:r>
      <w:r w:rsidRPr="000A77CC">
        <w:rPr>
          <w:color w:val="231F1F"/>
        </w:rPr>
        <w:t>c</w:t>
      </w:r>
      <w:r w:rsidR="00A256BF" w:rsidRPr="000A77CC">
        <w:rPr>
          <w:color w:val="231F1F"/>
        </w:rPr>
        <w:t>á</w:t>
      </w:r>
      <w:r w:rsidRPr="000A77CC">
        <w:rPr>
          <w:color w:val="231F1F"/>
        </w:rPr>
        <w:t>c</w:t>
      </w:r>
      <w:r w:rsidR="00A256BF" w:rsidRPr="000A77CC">
        <w:rPr>
          <w:color w:val="231F1F"/>
          <w:spacing w:val="2"/>
        </w:rPr>
        <w:t xml:space="preserve"> </w:t>
      </w:r>
      <w:r w:rsidR="00A256BF" w:rsidRPr="000A77CC">
        <w:rPr>
          <w:color w:val="231F1F"/>
        </w:rPr>
        <w:t>thứ</w:t>
      </w:r>
      <w:r w:rsidR="00A256BF" w:rsidRPr="000A77CC">
        <w:rPr>
          <w:color w:val="231F1F"/>
          <w:spacing w:val="1"/>
        </w:rPr>
        <w:t xml:space="preserve"> </w:t>
      </w:r>
      <w:r w:rsidR="00A256BF" w:rsidRPr="000A77CC">
        <w:rPr>
          <w:color w:val="231F1F"/>
        </w:rPr>
        <w:t>nguyên</w:t>
      </w:r>
      <w:r w:rsidR="00A256BF" w:rsidRPr="000A77CC">
        <w:rPr>
          <w:color w:val="231F1F"/>
          <w:spacing w:val="2"/>
        </w:rPr>
        <w:t xml:space="preserve"> </w:t>
      </w:r>
      <w:r w:rsidR="00A256BF" w:rsidRPr="000A77CC">
        <w:rPr>
          <w:color w:val="231F1F"/>
        </w:rPr>
        <w:t>đ</w:t>
      </w:r>
      <w:r w:rsidR="00A56E9F" w:rsidRPr="000A77CC">
        <w:rPr>
          <w:color w:val="231F1F"/>
        </w:rPr>
        <w:t>ó</w:t>
      </w:r>
      <w:r w:rsidR="00A256BF" w:rsidRPr="000A77CC">
        <w:rPr>
          <w:color w:val="231F1F"/>
        </w:rPr>
        <w:t>.</w:t>
      </w:r>
      <w:r w:rsidR="00A256BF" w:rsidRPr="000A77CC">
        <w:rPr>
          <w:color w:val="231F1F"/>
          <w:spacing w:val="1"/>
        </w:rPr>
        <w:t xml:space="preserve"> </w:t>
      </w:r>
      <w:r w:rsidR="00A256BF" w:rsidRPr="000A77CC">
        <w:rPr>
          <w:color w:val="231F1F"/>
        </w:rPr>
        <w:t>Ví</w:t>
      </w:r>
      <w:r w:rsidR="00A256BF" w:rsidRPr="000A77CC">
        <w:rPr>
          <w:color w:val="231F1F"/>
          <w:spacing w:val="2"/>
        </w:rPr>
        <w:t xml:space="preserve"> </w:t>
      </w:r>
      <w:r w:rsidR="00A256BF" w:rsidRPr="000A77CC">
        <w:rPr>
          <w:color w:val="231F1F"/>
        </w:rPr>
        <w:t>dụ:</w:t>
      </w:r>
      <w:r w:rsidR="00A256BF" w:rsidRPr="000A77CC">
        <w:rPr>
          <w:color w:val="231F1F"/>
          <w:spacing w:val="-75"/>
        </w:rPr>
        <w:t xml:space="preserve"> </w:t>
      </w:r>
      <w:r w:rsidR="00A256BF" w:rsidRPr="000A77CC">
        <w:rPr>
          <w:color w:val="231F1F"/>
        </w:rPr>
        <w:t>một</w:t>
      </w:r>
      <w:r w:rsidR="00A256BF" w:rsidRPr="000A77CC">
        <w:rPr>
          <w:color w:val="231F1F"/>
          <w:spacing w:val="1"/>
        </w:rPr>
        <w:t xml:space="preserve"> </w:t>
      </w:r>
      <w:r w:rsidR="00A256BF" w:rsidRPr="000A77CC">
        <w:rPr>
          <w:color w:val="231F1F"/>
        </w:rPr>
        <w:t>nhà</w:t>
      </w:r>
      <w:r w:rsidR="00A256BF" w:rsidRPr="000A77CC">
        <w:rPr>
          <w:color w:val="231F1F"/>
          <w:spacing w:val="1"/>
        </w:rPr>
        <w:t xml:space="preserve"> </w:t>
      </w:r>
      <w:r w:rsidR="00A256BF" w:rsidRPr="000A77CC">
        <w:rPr>
          <w:color w:val="231F1F"/>
        </w:rPr>
        <w:t>phân</w:t>
      </w:r>
      <w:r w:rsidR="00A256BF" w:rsidRPr="000A77CC">
        <w:rPr>
          <w:color w:val="231F1F"/>
          <w:spacing w:val="2"/>
        </w:rPr>
        <w:t xml:space="preserve"> </w:t>
      </w:r>
      <w:r w:rsidR="00A256BF" w:rsidRPr="000A77CC">
        <w:rPr>
          <w:color w:val="231F1F"/>
        </w:rPr>
        <w:t>tí</w:t>
      </w:r>
      <w:r w:rsidRPr="000A77CC">
        <w:rPr>
          <w:color w:val="231F1F"/>
        </w:rPr>
        <w:t>c</w:t>
      </w:r>
      <w:r w:rsidR="00A256BF" w:rsidRPr="000A77CC">
        <w:rPr>
          <w:color w:val="231F1F"/>
        </w:rPr>
        <w:t>h</w:t>
      </w:r>
      <w:r w:rsidR="00A256BF" w:rsidRPr="000A77CC">
        <w:rPr>
          <w:color w:val="231F1F"/>
          <w:spacing w:val="1"/>
        </w:rPr>
        <w:t xml:space="preserve"> </w:t>
      </w:r>
      <w:r w:rsidRPr="000A77CC">
        <w:rPr>
          <w:color w:val="231F1F"/>
        </w:rPr>
        <w:t>c</w:t>
      </w:r>
      <w:r w:rsidR="00A56E9F" w:rsidRPr="000A77CC">
        <w:rPr>
          <w:color w:val="231F1F"/>
        </w:rPr>
        <w:t>ó</w:t>
      </w:r>
      <w:r w:rsidR="00A256BF" w:rsidRPr="000A77CC">
        <w:rPr>
          <w:color w:val="231F1F"/>
          <w:spacing w:val="2"/>
        </w:rPr>
        <w:t xml:space="preserve"> </w:t>
      </w:r>
      <w:r w:rsidR="00A256BF" w:rsidRPr="000A77CC">
        <w:rPr>
          <w:color w:val="231F1F"/>
        </w:rPr>
        <w:t>thể</w:t>
      </w:r>
      <w:r w:rsidR="00A256BF" w:rsidRPr="000A77CC">
        <w:rPr>
          <w:color w:val="231F1F"/>
          <w:spacing w:val="1"/>
        </w:rPr>
        <w:t xml:space="preserve"> </w:t>
      </w:r>
      <w:r w:rsidR="00A256BF" w:rsidRPr="000A77CC">
        <w:rPr>
          <w:color w:val="231F1F"/>
        </w:rPr>
        <w:t>muốn</w:t>
      </w:r>
      <w:r w:rsidR="00A256BF" w:rsidRPr="000A77CC">
        <w:rPr>
          <w:color w:val="231F1F"/>
          <w:spacing w:val="1"/>
        </w:rPr>
        <w:t xml:space="preserve"> </w:t>
      </w:r>
      <w:r w:rsidR="00A256BF" w:rsidRPr="000A77CC">
        <w:rPr>
          <w:color w:val="231F1F"/>
        </w:rPr>
        <w:t>biết</w:t>
      </w:r>
      <w:r w:rsidR="00A256BF" w:rsidRPr="000A77CC">
        <w:rPr>
          <w:color w:val="231F1F"/>
          <w:spacing w:val="2"/>
        </w:rPr>
        <w:t xml:space="preserve"> </w:t>
      </w:r>
      <w:r w:rsidR="00A256BF" w:rsidRPr="000A77CC">
        <w:rPr>
          <w:color w:val="231F1F"/>
        </w:rPr>
        <w:t>sản</w:t>
      </w:r>
      <w:r w:rsidR="00A256BF" w:rsidRPr="000A77CC">
        <w:rPr>
          <w:color w:val="231F1F"/>
          <w:spacing w:val="1"/>
        </w:rPr>
        <w:t xml:space="preserve"> </w:t>
      </w:r>
      <w:r w:rsidR="00A256BF" w:rsidRPr="000A77CC">
        <w:rPr>
          <w:color w:val="231F1F"/>
        </w:rPr>
        <w:t>phẩm</w:t>
      </w:r>
      <w:r w:rsidR="00A256BF" w:rsidRPr="000A77CC">
        <w:rPr>
          <w:color w:val="231F1F"/>
          <w:spacing w:val="2"/>
        </w:rPr>
        <w:t xml:space="preserve"> </w:t>
      </w:r>
      <w:r w:rsidR="00A256BF" w:rsidRPr="000A77CC">
        <w:rPr>
          <w:color w:val="231F1F"/>
        </w:rPr>
        <w:t>X</w:t>
      </w:r>
      <w:r w:rsidR="00A256BF" w:rsidRPr="000A77CC">
        <w:rPr>
          <w:color w:val="231F1F"/>
          <w:spacing w:val="1"/>
        </w:rPr>
        <w:t xml:space="preserve"> </w:t>
      </w:r>
      <w:r w:rsidR="00A256BF" w:rsidRPr="000A77CC">
        <w:rPr>
          <w:color w:val="231F1F"/>
        </w:rPr>
        <w:t>h</w:t>
      </w:r>
      <w:r w:rsidR="00CF03B4" w:rsidRPr="000A77CC">
        <w:rPr>
          <w:color w:val="231F1F"/>
        </w:rPr>
        <w:t>o</w:t>
      </w:r>
      <w:r w:rsidR="00A256BF" w:rsidRPr="000A77CC">
        <w:rPr>
          <w:color w:val="231F1F"/>
        </w:rPr>
        <w:t>ạt</w:t>
      </w:r>
      <w:r w:rsidR="00A256BF" w:rsidRPr="000A77CC">
        <w:rPr>
          <w:color w:val="231F1F"/>
          <w:spacing w:val="1"/>
        </w:rPr>
        <w:t xml:space="preserve"> </w:t>
      </w:r>
      <w:r w:rsidR="00A256BF" w:rsidRPr="000A77CC">
        <w:rPr>
          <w:color w:val="231F1F"/>
        </w:rPr>
        <w:t>động</w:t>
      </w:r>
      <w:r w:rsidR="00A256BF" w:rsidRPr="000A77CC">
        <w:rPr>
          <w:color w:val="231F1F"/>
          <w:spacing w:val="2"/>
        </w:rPr>
        <w:t xml:space="preserve"> </w:t>
      </w:r>
      <w:r w:rsidR="00A256BF" w:rsidRPr="000A77CC">
        <w:rPr>
          <w:color w:val="231F1F"/>
        </w:rPr>
        <w:t>như</w:t>
      </w:r>
      <w:r w:rsidR="00A256BF" w:rsidRPr="000A77CC">
        <w:rPr>
          <w:color w:val="231F1F"/>
          <w:spacing w:val="1"/>
        </w:rPr>
        <w:t xml:space="preserve"> </w:t>
      </w:r>
      <w:r w:rsidR="00A256BF" w:rsidRPr="000A77CC">
        <w:rPr>
          <w:color w:val="231F1F"/>
        </w:rPr>
        <w:t>thế</w:t>
      </w:r>
      <w:r w:rsidR="00A256BF" w:rsidRPr="000A77CC">
        <w:rPr>
          <w:color w:val="231F1F"/>
          <w:spacing w:val="2"/>
        </w:rPr>
        <w:t xml:space="preserve"> </w:t>
      </w:r>
      <w:r w:rsidR="00A256BF" w:rsidRPr="000A77CC">
        <w:rPr>
          <w:color w:val="231F1F"/>
        </w:rPr>
        <w:t>nà</w:t>
      </w:r>
      <w:r w:rsidR="00CF03B4" w:rsidRPr="000A77CC">
        <w:rPr>
          <w:color w:val="231F1F"/>
        </w:rPr>
        <w:t>o</w:t>
      </w:r>
      <w:r w:rsidR="00A256BF" w:rsidRPr="000A77CC">
        <w:rPr>
          <w:color w:val="231F1F"/>
          <w:spacing w:val="1"/>
        </w:rPr>
        <w:t xml:space="preserve"> </w:t>
      </w:r>
      <w:r w:rsidR="00A256BF" w:rsidRPr="000A77CC">
        <w:rPr>
          <w:color w:val="231F1F"/>
        </w:rPr>
        <w:t>s</w:t>
      </w:r>
      <w:r w:rsidR="00CF03B4" w:rsidRPr="000A77CC">
        <w:rPr>
          <w:color w:val="231F1F"/>
        </w:rPr>
        <w:t>o</w:t>
      </w:r>
      <w:r w:rsidR="00A256BF" w:rsidRPr="000A77CC">
        <w:rPr>
          <w:color w:val="231F1F"/>
          <w:spacing w:val="1"/>
        </w:rPr>
        <w:t xml:space="preserve"> </w:t>
      </w:r>
      <w:r w:rsidR="00A256BF" w:rsidRPr="000A77CC">
        <w:rPr>
          <w:color w:val="231F1F"/>
        </w:rPr>
        <w:t>với</w:t>
      </w:r>
      <w:r w:rsidR="00A256BF" w:rsidRPr="000A77CC">
        <w:rPr>
          <w:color w:val="231F1F"/>
          <w:spacing w:val="2"/>
        </w:rPr>
        <w:t xml:space="preserve"> </w:t>
      </w:r>
      <w:r w:rsidR="00A256BF" w:rsidRPr="000A77CC">
        <w:rPr>
          <w:color w:val="231F1F"/>
        </w:rPr>
        <w:t>sản</w:t>
      </w:r>
      <w:r w:rsidR="00A256BF" w:rsidRPr="000A77CC">
        <w:rPr>
          <w:color w:val="231F1F"/>
          <w:spacing w:val="1"/>
        </w:rPr>
        <w:t xml:space="preserve"> </w:t>
      </w:r>
      <w:r w:rsidR="00A256BF" w:rsidRPr="000A77CC">
        <w:rPr>
          <w:color w:val="231F1F"/>
        </w:rPr>
        <w:t>phẩm</w:t>
      </w:r>
      <w:r w:rsidR="00A256BF" w:rsidRPr="000A77CC">
        <w:rPr>
          <w:color w:val="231F1F"/>
          <w:spacing w:val="2"/>
        </w:rPr>
        <w:t xml:space="preserve"> </w:t>
      </w:r>
      <w:r w:rsidR="00A256BF" w:rsidRPr="000A77CC">
        <w:rPr>
          <w:color w:val="231F1F"/>
        </w:rPr>
        <w:t>Z</w:t>
      </w:r>
      <w:r w:rsidR="00A256BF" w:rsidRPr="000A77CC">
        <w:rPr>
          <w:color w:val="231F1F"/>
          <w:spacing w:val="1"/>
        </w:rPr>
        <w:t xml:space="preserve"> </w:t>
      </w:r>
      <w:r w:rsidR="00A256BF" w:rsidRPr="000A77CC">
        <w:rPr>
          <w:color w:val="231F1F"/>
        </w:rPr>
        <w:t>tr</w:t>
      </w:r>
      <w:r w:rsidR="00CF03B4" w:rsidRPr="000A77CC">
        <w:rPr>
          <w:color w:val="231F1F"/>
        </w:rPr>
        <w:t>o</w:t>
      </w:r>
      <w:r w:rsidR="00A256BF" w:rsidRPr="000A77CC">
        <w:rPr>
          <w:color w:val="231F1F"/>
        </w:rPr>
        <w:t>ng</w:t>
      </w:r>
      <w:r w:rsidR="00A256BF" w:rsidRPr="000A77CC">
        <w:rPr>
          <w:color w:val="231F1F"/>
          <w:spacing w:val="1"/>
        </w:rPr>
        <w:t xml:space="preserve"> </w:t>
      </w:r>
      <w:r w:rsidR="00A256BF" w:rsidRPr="000A77CC">
        <w:rPr>
          <w:color w:val="231F1F"/>
        </w:rPr>
        <w:t>sáu tháng</w:t>
      </w:r>
      <w:r w:rsidR="00A256BF" w:rsidRPr="000A77CC">
        <w:rPr>
          <w:color w:val="231F1F"/>
          <w:spacing w:val="1"/>
        </w:rPr>
        <w:t xml:space="preserve"> </w:t>
      </w:r>
      <w:r w:rsidR="00A256BF" w:rsidRPr="000A77CC">
        <w:rPr>
          <w:color w:val="231F1F"/>
        </w:rPr>
        <w:t>qua</w:t>
      </w:r>
      <w:r w:rsidR="00A256BF" w:rsidRPr="000A77CC">
        <w:rPr>
          <w:color w:val="231F1F"/>
          <w:spacing w:val="1"/>
        </w:rPr>
        <w:t xml:space="preserve"> </w:t>
      </w:r>
      <w:r w:rsidR="00A256BF" w:rsidRPr="000A77CC">
        <w:rPr>
          <w:color w:val="231F1F"/>
        </w:rPr>
        <w:t>the</w:t>
      </w:r>
      <w:r w:rsidR="00CF03B4" w:rsidRPr="000A77CC">
        <w:rPr>
          <w:color w:val="231F1F"/>
        </w:rPr>
        <w:t>o</w:t>
      </w:r>
      <w:r w:rsidR="00A256BF" w:rsidRPr="000A77CC">
        <w:rPr>
          <w:color w:val="231F1F"/>
        </w:rPr>
        <w:t xml:space="preserve"> khu</w:t>
      </w:r>
      <w:r w:rsidR="00A256BF" w:rsidRPr="000A77CC">
        <w:rPr>
          <w:color w:val="231F1F"/>
          <w:spacing w:val="1"/>
        </w:rPr>
        <w:t xml:space="preserve"> </w:t>
      </w:r>
      <w:r w:rsidR="00A256BF" w:rsidRPr="000A77CC">
        <w:rPr>
          <w:color w:val="231F1F"/>
        </w:rPr>
        <w:t>vự</w:t>
      </w:r>
      <w:r w:rsidRPr="000A77CC">
        <w:rPr>
          <w:color w:val="231F1F"/>
        </w:rPr>
        <w:t>c</w:t>
      </w:r>
      <w:r w:rsidR="00A256BF" w:rsidRPr="000A77CC">
        <w:rPr>
          <w:color w:val="231F1F"/>
        </w:rPr>
        <w:t>,</w:t>
      </w:r>
      <w:r w:rsidR="00A256BF" w:rsidRPr="000A77CC">
        <w:rPr>
          <w:color w:val="231F1F"/>
          <w:spacing w:val="1"/>
        </w:rPr>
        <w:t xml:space="preserve"> </w:t>
      </w:r>
      <w:r w:rsidR="00A256BF" w:rsidRPr="000A77CC">
        <w:rPr>
          <w:color w:val="231F1F"/>
        </w:rPr>
        <w:t>tiểu</w:t>
      </w:r>
      <w:r w:rsidR="00A256BF" w:rsidRPr="000A77CC">
        <w:rPr>
          <w:color w:val="231F1F"/>
          <w:spacing w:val="1"/>
        </w:rPr>
        <w:t xml:space="preserve"> </w:t>
      </w:r>
      <w:r w:rsidR="00A256BF" w:rsidRPr="000A77CC">
        <w:rPr>
          <w:color w:val="231F1F"/>
        </w:rPr>
        <w:t>bang, thành</w:t>
      </w:r>
      <w:r w:rsidR="00A256BF" w:rsidRPr="000A77CC">
        <w:rPr>
          <w:color w:val="231F1F"/>
          <w:spacing w:val="1"/>
        </w:rPr>
        <w:t xml:space="preserve"> </w:t>
      </w:r>
      <w:r w:rsidR="00A256BF" w:rsidRPr="000A77CC">
        <w:rPr>
          <w:color w:val="231F1F"/>
        </w:rPr>
        <w:t>phố,</w:t>
      </w:r>
      <w:r w:rsidR="00A256BF" w:rsidRPr="000A77CC">
        <w:rPr>
          <w:color w:val="231F1F"/>
          <w:spacing w:val="1"/>
        </w:rPr>
        <w:t xml:space="preserve"> </w:t>
      </w:r>
      <w:r w:rsidRPr="000A77CC">
        <w:rPr>
          <w:color w:val="231F1F"/>
        </w:rPr>
        <w:t>c</w:t>
      </w:r>
      <w:r w:rsidR="00A256BF" w:rsidRPr="000A77CC">
        <w:rPr>
          <w:color w:val="231F1F"/>
        </w:rPr>
        <w:t>ửa</w:t>
      </w:r>
      <w:r w:rsidR="00A256BF" w:rsidRPr="000A77CC">
        <w:rPr>
          <w:color w:val="231F1F"/>
          <w:spacing w:val="1"/>
        </w:rPr>
        <w:t xml:space="preserve"> </w:t>
      </w:r>
      <w:r w:rsidR="00A256BF" w:rsidRPr="000A77CC">
        <w:rPr>
          <w:color w:val="231F1F"/>
        </w:rPr>
        <w:t>hàng và</w:t>
      </w:r>
      <w:r w:rsidR="00A256BF" w:rsidRPr="000A77CC">
        <w:rPr>
          <w:color w:val="231F1F"/>
          <w:spacing w:val="1"/>
        </w:rPr>
        <w:t xml:space="preserve"> </w:t>
      </w:r>
      <w:r w:rsidR="00A256BF" w:rsidRPr="000A77CC">
        <w:rPr>
          <w:color w:val="231F1F"/>
        </w:rPr>
        <w:t>khá</w:t>
      </w:r>
      <w:r w:rsidRPr="000A77CC">
        <w:rPr>
          <w:color w:val="231F1F"/>
        </w:rPr>
        <w:t>c</w:t>
      </w:r>
      <w:r w:rsidR="00A256BF" w:rsidRPr="000A77CC">
        <w:rPr>
          <w:color w:val="231F1F"/>
        </w:rPr>
        <w:t>h</w:t>
      </w:r>
      <w:r w:rsidR="00A256BF" w:rsidRPr="000A77CC">
        <w:rPr>
          <w:color w:val="231F1F"/>
          <w:spacing w:val="1"/>
        </w:rPr>
        <w:t xml:space="preserve"> </w:t>
      </w:r>
      <w:r w:rsidR="00A256BF" w:rsidRPr="000A77CC">
        <w:rPr>
          <w:color w:val="231F1F"/>
        </w:rPr>
        <w:t>hàng.</w:t>
      </w:r>
    </w:p>
    <w:p w14:paraId="518A93C5" w14:textId="24E12A53" w:rsidR="00A256BF" w:rsidRPr="000A77CC" w:rsidRDefault="00A256BF" w:rsidP="00A256BF">
      <w:pPr>
        <w:spacing w:before="23"/>
        <w:ind w:left="2131" w:right="2299"/>
        <w:jc w:val="center"/>
      </w:pPr>
      <w:r w:rsidRPr="000A77CC">
        <w:rPr>
          <w:color w:val="231F1F"/>
          <w:w w:val="105"/>
        </w:rPr>
        <w:t>Tr</w:t>
      </w:r>
      <w:r w:rsidR="00CF03B4" w:rsidRPr="000A77CC">
        <w:rPr>
          <w:color w:val="231F1F"/>
          <w:w w:val="105"/>
        </w:rPr>
        <w:t>o</w:t>
      </w:r>
      <w:r w:rsidRPr="000A77CC">
        <w:rPr>
          <w:color w:val="231F1F"/>
          <w:w w:val="105"/>
        </w:rPr>
        <w:t>ng</w:t>
      </w:r>
      <w:r w:rsidRPr="000A77CC">
        <w:rPr>
          <w:color w:val="231F1F"/>
          <w:spacing w:val="3"/>
          <w:w w:val="105"/>
        </w:rPr>
        <w:t xml:space="preserve"> </w:t>
      </w:r>
      <w:r w:rsidRPr="000A77CC">
        <w:rPr>
          <w:color w:val="231F1F"/>
          <w:w w:val="105"/>
        </w:rPr>
        <w:t>trường</w:t>
      </w:r>
      <w:r w:rsidRPr="000A77CC">
        <w:rPr>
          <w:color w:val="231F1F"/>
          <w:spacing w:val="3"/>
          <w:w w:val="105"/>
        </w:rPr>
        <w:t xml:space="preserve"> </w:t>
      </w:r>
      <w:r w:rsidRPr="000A77CC">
        <w:rPr>
          <w:color w:val="231F1F"/>
          <w:w w:val="105"/>
        </w:rPr>
        <w:t>hợp</w:t>
      </w:r>
      <w:r w:rsidRPr="000A77CC">
        <w:rPr>
          <w:color w:val="231F1F"/>
          <w:spacing w:val="3"/>
          <w:w w:val="105"/>
        </w:rPr>
        <w:t xml:space="preserve"> </w:t>
      </w:r>
      <w:r w:rsidRPr="000A77CC">
        <w:rPr>
          <w:color w:val="231F1F"/>
          <w:w w:val="105"/>
        </w:rPr>
        <w:t>đ</w:t>
      </w:r>
      <w:r w:rsidR="00A56E9F" w:rsidRPr="000A77CC">
        <w:rPr>
          <w:color w:val="231F1F"/>
          <w:w w:val="105"/>
        </w:rPr>
        <w:t>ó</w:t>
      </w:r>
      <w:r w:rsidRPr="000A77CC">
        <w:rPr>
          <w:color w:val="231F1F"/>
          <w:w w:val="105"/>
        </w:rPr>
        <w:t>,</w:t>
      </w:r>
      <w:r w:rsidRPr="000A77CC">
        <w:rPr>
          <w:color w:val="231F1F"/>
          <w:spacing w:val="3"/>
          <w:w w:val="105"/>
        </w:rPr>
        <w:t xml:space="preserve"> </w:t>
      </w:r>
      <w:r w:rsidR="004973B2" w:rsidRPr="000A77CC">
        <w:rPr>
          <w:color w:val="231F1F"/>
          <w:w w:val="105"/>
        </w:rPr>
        <w:t>c</w:t>
      </w:r>
      <w:r w:rsidRPr="000A77CC">
        <w:rPr>
          <w:color w:val="231F1F"/>
          <w:w w:val="105"/>
        </w:rPr>
        <w:t>ả</w:t>
      </w:r>
      <w:r w:rsidRPr="000A77CC">
        <w:rPr>
          <w:color w:val="231F1F"/>
          <w:spacing w:val="3"/>
          <w:w w:val="105"/>
        </w:rPr>
        <w:t xml:space="preserve"> </w:t>
      </w:r>
      <w:r w:rsidRPr="000A77CC">
        <w:rPr>
          <w:color w:val="231F1F"/>
          <w:w w:val="105"/>
        </w:rPr>
        <w:t>địa</w:t>
      </w:r>
      <w:r w:rsidRPr="000A77CC">
        <w:rPr>
          <w:color w:val="231F1F"/>
          <w:spacing w:val="3"/>
          <w:w w:val="105"/>
        </w:rPr>
        <w:t xml:space="preserve"> </w:t>
      </w:r>
      <w:r w:rsidRPr="000A77CC">
        <w:rPr>
          <w:color w:val="231F1F"/>
          <w:w w:val="105"/>
        </w:rPr>
        <w:t>điểm</w:t>
      </w:r>
      <w:r w:rsidRPr="000A77CC">
        <w:rPr>
          <w:color w:val="231F1F"/>
          <w:spacing w:val="3"/>
          <w:w w:val="105"/>
        </w:rPr>
        <w:t xml:space="preserve"> </w:t>
      </w:r>
      <w:r w:rsidRPr="000A77CC">
        <w:rPr>
          <w:color w:val="231F1F"/>
          <w:w w:val="105"/>
        </w:rPr>
        <w:t>và</w:t>
      </w:r>
      <w:r w:rsidRPr="000A77CC">
        <w:rPr>
          <w:color w:val="231F1F"/>
          <w:spacing w:val="3"/>
          <w:w w:val="105"/>
        </w:rPr>
        <w:t xml:space="preserve"> </w:t>
      </w:r>
      <w:r w:rsidRPr="000A77CC">
        <w:rPr>
          <w:color w:val="231F1F"/>
          <w:w w:val="105"/>
        </w:rPr>
        <w:t>thời</w:t>
      </w:r>
      <w:r w:rsidRPr="000A77CC">
        <w:rPr>
          <w:color w:val="231F1F"/>
          <w:spacing w:val="3"/>
          <w:w w:val="105"/>
        </w:rPr>
        <w:t xml:space="preserve"> </w:t>
      </w:r>
      <w:r w:rsidRPr="000A77CC">
        <w:rPr>
          <w:color w:val="231F1F"/>
          <w:w w:val="105"/>
        </w:rPr>
        <w:t>gian</w:t>
      </w:r>
      <w:r w:rsidRPr="000A77CC">
        <w:rPr>
          <w:color w:val="231F1F"/>
          <w:spacing w:val="3"/>
          <w:w w:val="105"/>
        </w:rPr>
        <w:t xml:space="preserve"> </w:t>
      </w:r>
      <w:r w:rsidRPr="000A77CC">
        <w:rPr>
          <w:color w:val="231F1F"/>
          <w:w w:val="105"/>
        </w:rPr>
        <w:t>đều</w:t>
      </w:r>
      <w:r w:rsidRPr="000A77CC">
        <w:rPr>
          <w:color w:val="231F1F"/>
          <w:spacing w:val="3"/>
          <w:w w:val="105"/>
        </w:rPr>
        <w:t xml:space="preserve"> </w:t>
      </w:r>
      <w:r w:rsidRPr="000A77CC">
        <w:rPr>
          <w:color w:val="231F1F"/>
          <w:w w:val="105"/>
        </w:rPr>
        <w:t>là</w:t>
      </w:r>
      <w:r w:rsidRPr="000A77CC">
        <w:rPr>
          <w:color w:val="231F1F"/>
          <w:spacing w:val="3"/>
          <w:w w:val="105"/>
        </w:rPr>
        <w:t xml:space="preserve"> </w:t>
      </w:r>
      <w:r w:rsidRPr="000A77CC">
        <w:rPr>
          <w:color w:val="231F1F"/>
          <w:w w:val="105"/>
        </w:rPr>
        <w:t>một</w:t>
      </w:r>
      <w:r w:rsidRPr="000A77CC">
        <w:rPr>
          <w:color w:val="231F1F"/>
          <w:spacing w:val="3"/>
          <w:w w:val="105"/>
        </w:rPr>
        <w:t xml:space="preserve"> </w:t>
      </w:r>
      <w:r w:rsidRPr="000A77CC">
        <w:rPr>
          <w:color w:val="231F1F"/>
          <w:w w:val="105"/>
        </w:rPr>
        <w:t>phần</w:t>
      </w:r>
      <w:r w:rsidRPr="000A77CC">
        <w:rPr>
          <w:color w:val="231F1F"/>
          <w:spacing w:val="4"/>
          <w:w w:val="105"/>
        </w:rPr>
        <w:t xml:space="preserve"> </w:t>
      </w:r>
      <w:r w:rsidR="004973B2" w:rsidRPr="000A77CC">
        <w:rPr>
          <w:color w:val="231F1F"/>
          <w:w w:val="105"/>
        </w:rPr>
        <w:t>c</w:t>
      </w:r>
      <w:r w:rsidRPr="000A77CC">
        <w:rPr>
          <w:color w:val="231F1F"/>
          <w:w w:val="105"/>
        </w:rPr>
        <w:t>ủa</w:t>
      </w:r>
      <w:r w:rsidRPr="000A77CC">
        <w:rPr>
          <w:color w:val="231F1F"/>
          <w:spacing w:val="3"/>
          <w:w w:val="105"/>
        </w:rPr>
        <w:t xml:space="preserve"> </w:t>
      </w:r>
      <w:r w:rsidRPr="000A77CC">
        <w:rPr>
          <w:color w:val="231F1F"/>
          <w:w w:val="105"/>
        </w:rPr>
        <w:t>bứ</w:t>
      </w:r>
      <w:r w:rsidR="004973B2" w:rsidRPr="000A77CC">
        <w:rPr>
          <w:color w:val="231F1F"/>
          <w:w w:val="105"/>
        </w:rPr>
        <w:t>c</w:t>
      </w:r>
      <w:r w:rsidRPr="000A77CC">
        <w:rPr>
          <w:color w:val="231F1F"/>
          <w:spacing w:val="3"/>
          <w:w w:val="105"/>
        </w:rPr>
        <w:t xml:space="preserve"> </w:t>
      </w:r>
      <w:r w:rsidRPr="000A77CC">
        <w:rPr>
          <w:color w:val="231F1F"/>
          <w:w w:val="105"/>
        </w:rPr>
        <w:t>tranh.</w:t>
      </w:r>
    </w:p>
    <w:p w14:paraId="4C53CB80" w14:textId="5F0866FB" w:rsidR="00A256BF" w:rsidRPr="000A77CC" w:rsidRDefault="00A256BF" w:rsidP="00A256BF">
      <w:pPr>
        <w:ind w:left="3581" w:right="1483" w:firstLine="270"/>
      </w:pPr>
      <w:r w:rsidRPr="000A77CC">
        <w:rPr>
          <w:color w:val="231F1F"/>
        </w:rPr>
        <w:t>Hình</w:t>
      </w:r>
      <w:r w:rsidRPr="000A77CC">
        <w:rPr>
          <w:color w:val="231F1F"/>
          <w:spacing w:val="1"/>
        </w:rPr>
        <w:t xml:space="preserve"> </w:t>
      </w:r>
      <w:r w:rsidRPr="000A77CC">
        <w:rPr>
          <w:color w:val="231F1F"/>
        </w:rPr>
        <w:t>13.3</w:t>
      </w:r>
      <w:r w:rsidRPr="000A77CC">
        <w:rPr>
          <w:color w:val="231F1F"/>
          <w:spacing w:val="2"/>
        </w:rPr>
        <w:t xml:space="preserve"> </w:t>
      </w:r>
      <w:r w:rsidR="004973B2" w:rsidRPr="000A77CC">
        <w:rPr>
          <w:color w:val="231F1F"/>
        </w:rPr>
        <w:t>c</w:t>
      </w:r>
      <w:r w:rsidRPr="000A77CC">
        <w:rPr>
          <w:color w:val="231F1F"/>
        </w:rPr>
        <w:t>h</w:t>
      </w:r>
      <w:r w:rsidR="00CF03B4" w:rsidRPr="000A77CC">
        <w:rPr>
          <w:color w:val="231F1F"/>
        </w:rPr>
        <w:t>o</w:t>
      </w:r>
      <w:r w:rsidRPr="000A77CC">
        <w:rPr>
          <w:color w:val="231F1F"/>
          <w:spacing w:val="1"/>
        </w:rPr>
        <w:t xml:space="preserve"> </w:t>
      </w:r>
      <w:r w:rsidRPr="000A77CC">
        <w:rPr>
          <w:color w:val="231F1F"/>
        </w:rPr>
        <w:t>thấy</w:t>
      </w:r>
      <w:r w:rsidRPr="000A77CC">
        <w:rPr>
          <w:color w:val="231F1F"/>
          <w:spacing w:val="2"/>
        </w:rPr>
        <w:t xml:space="preserve"> </w:t>
      </w:r>
      <w:r w:rsidR="004973B2" w:rsidRPr="000A77CC">
        <w:rPr>
          <w:color w:val="231F1F"/>
        </w:rPr>
        <w:t>c</w:t>
      </w:r>
      <w:r w:rsidRPr="000A77CC">
        <w:rPr>
          <w:color w:val="231F1F"/>
        </w:rPr>
        <w:t>á</w:t>
      </w:r>
      <w:r w:rsidR="004973B2" w:rsidRPr="000A77CC">
        <w:rPr>
          <w:color w:val="231F1F"/>
        </w:rPr>
        <w:t>c</w:t>
      </w:r>
      <w:r w:rsidRPr="000A77CC">
        <w:rPr>
          <w:color w:val="231F1F"/>
        </w:rPr>
        <w:t>h</w:t>
      </w:r>
      <w:r w:rsidRPr="000A77CC">
        <w:rPr>
          <w:color w:val="231F1F"/>
          <w:spacing w:val="2"/>
        </w:rPr>
        <w:t xml:space="preserve"> </w:t>
      </w:r>
      <w:r w:rsidRPr="000A77CC">
        <w:rPr>
          <w:color w:val="231F1F"/>
        </w:rPr>
        <w:t>dữ</w:t>
      </w:r>
      <w:r w:rsidRPr="000A77CC">
        <w:rPr>
          <w:color w:val="231F1F"/>
          <w:spacing w:val="1"/>
        </w:rPr>
        <w:t xml:space="preserve"> </w:t>
      </w:r>
      <w:r w:rsidRPr="000A77CC">
        <w:rPr>
          <w:color w:val="231F1F"/>
        </w:rPr>
        <w:t>liệu</w:t>
      </w:r>
      <w:r w:rsidRPr="000A77CC">
        <w:rPr>
          <w:color w:val="231F1F"/>
          <w:spacing w:val="2"/>
        </w:rPr>
        <w:t xml:space="preserve"> </w:t>
      </w:r>
      <w:r w:rsidRPr="000A77CC">
        <w:rPr>
          <w:color w:val="231F1F"/>
        </w:rPr>
        <w:t>hỗ</w:t>
      </w:r>
      <w:r w:rsidRPr="000A77CC">
        <w:rPr>
          <w:color w:val="231F1F"/>
          <w:spacing w:val="1"/>
        </w:rPr>
        <w:t xml:space="preserve"> </w:t>
      </w:r>
      <w:r w:rsidRPr="000A77CC">
        <w:rPr>
          <w:color w:val="231F1F"/>
        </w:rPr>
        <w:t>trợ</w:t>
      </w:r>
      <w:r w:rsidRPr="000A77CC">
        <w:rPr>
          <w:color w:val="231F1F"/>
          <w:spacing w:val="2"/>
        </w:rPr>
        <w:t xml:space="preserve"> </w:t>
      </w:r>
      <w:r w:rsidRPr="000A77CC">
        <w:rPr>
          <w:color w:val="231F1F"/>
        </w:rPr>
        <w:t>quyết</w:t>
      </w:r>
      <w:r w:rsidRPr="000A77CC">
        <w:rPr>
          <w:color w:val="231F1F"/>
          <w:spacing w:val="2"/>
        </w:rPr>
        <w:t xml:space="preserve"> </w:t>
      </w:r>
      <w:r w:rsidRPr="000A77CC">
        <w:rPr>
          <w:color w:val="231F1F"/>
        </w:rPr>
        <w:t>định</w:t>
      </w:r>
      <w:r w:rsidRPr="000A77CC">
        <w:rPr>
          <w:color w:val="231F1F"/>
          <w:spacing w:val="1"/>
        </w:rPr>
        <w:t xml:space="preserve"> </w:t>
      </w:r>
      <w:r w:rsidR="004973B2" w:rsidRPr="000A77CC">
        <w:rPr>
          <w:color w:val="231F1F"/>
        </w:rPr>
        <w:t>c</w:t>
      </w:r>
      <w:r w:rsidR="00A56E9F" w:rsidRPr="000A77CC">
        <w:rPr>
          <w:color w:val="231F1F"/>
        </w:rPr>
        <w:t>ó</w:t>
      </w:r>
      <w:r w:rsidRPr="000A77CC">
        <w:rPr>
          <w:color w:val="231F1F"/>
          <w:spacing w:val="2"/>
        </w:rPr>
        <w:t xml:space="preserve"> </w:t>
      </w:r>
      <w:r w:rsidRPr="000A77CC">
        <w:rPr>
          <w:color w:val="231F1F"/>
        </w:rPr>
        <w:t>thể</w:t>
      </w:r>
      <w:r w:rsidRPr="000A77CC">
        <w:rPr>
          <w:color w:val="231F1F"/>
          <w:spacing w:val="1"/>
        </w:rPr>
        <w:t xml:space="preserve"> </w:t>
      </w:r>
      <w:r w:rsidRPr="000A77CC">
        <w:rPr>
          <w:color w:val="231F1F"/>
        </w:rPr>
        <w:t>đượ</w:t>
      </w:r>
      <w:r w:rsidR="004973B2" w:rsidRPr="000A77CC">
        <w:rPr>
          <w:color w:val="231F1F"/>
        </w:rPr>
        <w:t>c</w:t>
      </w:r>
      <w:r w:rsidRPr="000A77CC">
        <w:rPr>
          <w:color w:val="231F1F"/>
          <w:spacing w:val="2"/>
        </w:rPr>
        <w:t xml:space="preserve"> </w:t>
      </w:r>
      <w:r w:rsidRPr="000A77CC">
        <w:rPr>
          <w:color w:val="231F1F"/>
        </w:rPr>
        <w:t>kiểm</w:t>
      </w:r>
      <w:r w:rsidRPr="000A77CC">
        <w:rPr>
          <w:color w:val="231F1F"/>
          <w:spacing w:val="2"/>
        </w:rPr>
        <w:t xml:space="preserve"> </w:t>
      </w:r>
      <w:r w:rsidRPr="000A77CC">
        <w:rPr>
          <w:color w:val="231F1F"/>
        </w:rPr>
        <w:t>tra</w:t>
      </w:r>
      <w:r w:rsidRPr="000A77CC">
        <w:rPr>
          <w:color w:val="231F1F"/>
          <w:spacing w:val="1"/>
        </w:rPr>
        <w:t xml:space="preserve"> </w:t>
      </w:r>
      <w:r w:rsidRPr="000A77CC">
        <w:rPr>
          <w:color w:val="231F1F"/>
        </w:rPr>
        <w:t>từ</w:t>
      </w:r>
      <w:r w:rsidRPr="000A77CC">
        <w:rPr>
          <w:color w:val="231F1F"/>
          <w:spacing w:val="2"/>
        </w:rPr>
        <w:t xml:space="preserve"> </w:t>
      </w:r>
      <w:r w:rsidRPr="000A77CC">
        <w:rPr>
          <w:color w:val="231F1F"/>
        </w:rPr>
        <w:t>nhiều</w:t>
      </w:r>
      <w:r w:rsidRPr="000A77CC">
        <w:rPr>
          <w:color w:val="231F1F"/>
          <w:spacing w:val="1"/>
        </w:rPr>
        <w:t xml:space="preserve"> </w:t>
      </w:r>
      <w:r w:rsidRPr="000A77CC">
        <w:rPr>
          <w:color w:val="231F1F"/>
        </w:rPr>
        <w:t>thứ</w:t>
      </w:r>
      <w:r w:rsidRPr="000A77CC">
        <w:rPr>
          <w:color w:val="231F1F"/>
          <w:spacing w:val="2"/>
        </w:rPr>
        <w:t xml:space="preserve"> </w:t>
      </w:r>
      <w:r w:rsidRPr="000A77CC">
        <w:rPr>
          <w:color w:val="231F1F"/>
        </w:rPr>
        <w:t>nguyên</w:t>
      </w:r>
      <w:r w:rsidRPr="000A77CC">
        <w:rPr>
          <w:color w:val="231F1F"/>
          <w:spacing w:val="2"/>
        </w:rPr>
        <w:t xml:space="preserve"> </w:t>
      </w:r>
      <w:r w:rsidRPr="000A77CC">
        <w:rPr>
          <w:color w:val="231F1F"/>
        </w:rPr>
        <w:t>như</w:t>
      </w:r>
      <w:r w:rsidRPr="000A77CC">
        <w:rPr>
          <w:color w:val="231F1F"/>
          <w:spacing w:val="-75"/>
        </w:rPr>
        <w:t xml:space="preserve"> </w:t>
      </w:r>
      <w:r w:rsidRPr="000A77CC">
        <w:rPr>
          <w:color w:val="231F1F"/>
        </w:rPr>
        <w:t>sản</w:t>
      </w:r>
      <w:r w:rsidRPr="000A77CC">
        <w:rPr>
          <w:color w:val="231F1F"/>
          <w:spacing w:val="1"/>
        </w:rPr>
        <w:t xml:space="preserve"> </w:t>
      </w:r>
      <w:r w:rsidRPr="000A77CC">
        <w:rPr>
          <w:color w:val="231F1F"/>
        </w:rPr>
        <w:t>phẩm,</w:t>
      </w:r>
      <w:r w:rsidRPr="000A77CC">
        <w:rPr>
          <w:color w:val="231F1F"/>
          <w:spacing w:val="1"/>
        </w:rPr>
        <w:t xml:space="preserve"> </w:t>
      </w:r>
      <w:r w:rsidRPr="000A77CC">
        <w:rPr>
          <w:color w:val="231F1F"/>
        </w:rPr>
        <w:t>khu</w:t>
      </w:r>
      <w:r w:rsidRPr="000A77CC">
        <w:rPr>
          <w:color w:val="231F1F"/>
          <w:spacing w:val="1"/>
        </w:rPr>
        <w:t xml:space="preserve"> </w:t>
      </w:r>
      <w:r w:rsidRPr="000A77CC">
        <w:rPr>
          <w:color w:val="231F1F"/>
        </w:rPr>
        <w:t>vự</w:t>
      </w:r>
      <w:r w:rsidR="004973B2" w:rsidRPr="000A77CC">
        <w:rPr>
          <w:color w:val="231F1F"/>
        </w:rPr>
        <w:t>c</w:t>
      </w:r>
      <w:r w:rsidRPr="000A77CC">
        <w:rPr>
          <w:color w:val="231F1F"/>
          <w:spacing w:val="2"/>
        </w:rPr>
        <w:t xml:space="preserve"> </w:t>
      </w:r>
      <w:r w:rsidRPr="000A77CC">
        <w:rPr>
          <w:color w:val="231F1F"/>
        </w:rPr>
        <w:t>và</w:t>
      </w:r>
      <w:r w:rsidRPr="000A77CC">
        <w:rPr>
          <w:color w:val="231F1F"/>
          <w:spacing w:val="1"/>
        </w:rPr>
        <w:t xml:space="preserve"> </w:t>
      </w:r>
      <w:r w:rsidRPr="000A77CC">
        <w:rPr>
          <w:color w:val="231F1F"/>
        </w:rPr>
        <w:t>năm,</w:t>
      </w:r>
      <w:r w:rsidRPr="000A77CC">
        <w:rPr>
          <w:color w:val="231F1F"/>
          <w:spacing w:val="1"/>
        </w:rPr>
        <w:t xml:space="preserve"> </w:t>
      </w:r>
      <w:r w:rsidRPr="000A77CC">
        <w:rPr>
          <w:color w:val="231F1F"/>
        </w:rPr>
        <w:t>sử</w:t>
      </w:r>
      <w:r w:rsidRPr="000A77CC">
        <w:rPr>
          <w:color w:val="231F1F"/>
          <w:spacing w:val="2"/>
        </w:rPr>
        <w:t xml:space="preserve"> </w:t>
      </w:r>
      <w:r w:rsidRPr="000A77CC">
        <w:rPr>
          <w:color w:val="231F1F"/>
        </w:rPr>
        <w:t>dụng</w:t>
      </w:r>
      <w:r w:rsidRPr="000A77CC">
        <w:rPr>
          <w:color w:val="231F1F"/>
          <w:spacing w:val="1"/>
        </w:rPr>
        <w:t xml:space="preserve"> </w:t>
      </w:r>
      <w:r w:rsidRPr="000A77CC">
        <w:rPr>
          <w:color w:val="231F1F"/>
        </w:rPr>
        <w:t>nhiều</w:t>
      </w:r>
      <w:r w:rsidRPr="000A77CC">
        <w:rPr>
          <w:color w:val="231F1F"/>
          <w:spacing w:val="1"/>
        </w:rPr>
        <w:t xml:space="preserve"> </w:t>
      </w:r>
      <w:r w:rsidRPr="000A77CC">
        <w:rPr>
          <w:color w:val="231F1F"/>
        </w:rPr>
        <w:t>bộ</w:t>
      </w:r>
      <w:r w:rsidRPr="000A77CC">
        <w:rPr>
          <w:color w:val="231F1F"/>
          <w:spacing w:val="1"/>
        </w:rPr>
        <w:t xml:space="preserve"> </w:t>
      </w:r>
      <w:r w:rsidRPr="000A77CC">
        <w:rPr>
          <w:color w:val="231F1F"/>
        </w:rPr>
        <w:t>lọ</w:t>
      </w:r>
      <w:r w:rsidR="004973B2" w:rsidRPr="000A77CC">
        <w:rPr>
          <w:color w:val="231F1F"/>
        </w:rPr>
        <w:t>c</w:t>
      </w:r>
      <w:r w:rsidRPr="000A77CC">
        <w:rPr>
          <w:color w:val="231F1F"/>
          <w:spacing w:val="2"/>
        </w:rPr>
        <w:t xml:space="preserve"> </w:t>
      </w:r>
      <w:r w:rsidRPr="000A77CC">
        <w:rPr>
          <w:color w:val="231F1F"/>
        </w:rPr>
        <w:t>để</w:t>
      </w:r>
      <w:r w:rsidRPr="000A77CC">
        <w:rPr>
          <w:color w:val="231F1F"/>
          <w:spacing w:val="1"/>
        </w:rPr>
        <w:t xml:space="preserve"> </w:t>
      </w:r>
      <w:r w:rsidRPr="000A77CC">
        <w:rPr>
          <w:color w:val="231F1F"/>
        </w:rPr>
        <w:t>tạ</w:t>
      </w:r>
      <w:r w:rsidR="00CF03B4" w:rsidRPr="000A77CC">
        <w:rPr>
          <w:color w:val="231F1F"/>
        </w:rPr>
        <w:t>o</w:t>
      </w:r>
      <w:r w:rsidRPr="000A77CC">
        <w:rPr>
          <w:color w:val="231F1F"/>
          <w:spacing w:val="1"/>
        </w:rPr>
        <w:t xml:space="preserve"> </w:t>
      </w:r>
      <w:r w:rsidRPr="000A77CC">
        <w:rPr>
          <w:color w:val="231F1F"/>
        </w:rPr>
        <w:t>ra</w:t>
      </w:r>
      <w:r w:rsidRPr="000A77CC">
        <w:rPr>
          <w:color w:val="231F1F"/>
          <w:spacing w:val="2"/>
        </w:rPr>
        <w:t xml:space="preserve"> </w:t>
      </w:r>
      <w:r w:rsidRPr="000A77CC">
        <w:rPr>
          <w:color w:val="231F1F"/>
        </w:rPr>
        <w:t>từng</w:t>
      </w:r>
      <w:r w:rsidRPr="000A77CC">
        <w:rPr>
          <w:color w:val="231F1F"/>
          <w:spacing w:val="1"/>
        </w:rPr>
        <w:t xml:space="preserve"> </w:t>
      </w:r>
      <w:r w:rsidRPr="000A77CC">
        <w:rPr>
          <w:color w:val="231F1F"/>
        </w:rPr>
        <w:t>thứ</w:t>
      </w:r>
      <w:r w:rsidRPr="000A77CC">
        <w:rPr>
          <w:color w:val="231F1F"/>
          <w:spacing w:val="1"/>
        </w:rPr>
        <w:t xml:space="preserve"> </w:t>
      </w:r>
      <w:r w:rsidRPr="000A77CC">
        <w:rPr>
          <w:color w:val="231F1F"/>
        </w:rPr>
        <w:t>nguyên.</w:t>
      </w:r>
      <w:r w:rsidRPr="000A77CC">
        <w:rPr>
          <w:color w:val="231F1F"/>
          <w:spacing w:val="2"/>
        </w:rPr>
        <w:t xml:space="preserve"> </w:t>
      </w:r>
      <w:r w:rsidRPr="000A77CC">
        <w:rPr>
          <w:color w:val="231F1F"/>
        </w:rPr>
        <w:t>Khả</w:t>
      </w:r>
      <w:r w:rsidRPr="000A77CC">
        <w:rPr>
          <w:color w:val="231F1F"/>
          <w:spacing w:val="1"/>
        </w:rPr>
        <w:t xml:space="preserve"> </w:t>
      </w:r>
      <w:r w:rsidRPr="000A77CC">
        <w:rPr>
          <w:color w:val="231F1F"/>
        </w:rPr>
        <w:t>năng</w:t>
      </w:r>
      <w:r w:rsidRPr="000A77CC">
        <w:rPr>
          <w:color w:val="231F1F"/>
          <w:spacing w:val="1"/>
        </w:rPr>
        <w:t xml:space="preserve"> </w:t>
      </w:r>
      <w:r w:rsidRPr="000A77CC">
        <w:rPr>
          <w:color w:val="231F1F"/>
        </w:rPr>
        <w:t>phân</w:t>
      </w:r>
      <w:r w:rsidRPr="000A77CC">
        <w:rPr>
          <w:color w:val="231F1F"/>
          <w:spacing w:val="1"/>
        </w:rPr>
        <w:t xml:space="preserve"> </w:t>
      </w:r>
      <w:r w:rsidRPr="000A77CC">
        <w:rPr>
          <w:color w:val="231F1F"/>
        </w:rPr>
        <w:t>tí</w:t>
      </w:r>
      <w:r w:rsidR="004973B2" w:rsidRPr="000A77CC">
        <w:rPr>
          <w:color w:val="231F1F"/>
        </w:rPr>
        <w:t>c</w:t>
      </w:r>
      <w:r w:rsidRPr="000A77CC">
        <w:rPr>
          <w:color w:val="231F1F"/>
        </w:rPr>
        <w:t>h,</w:t>
      </w:r>
      <w:r w:rsidRPr="000A77CC">
        <w:rPr>
          <w:color w:val="231F1F"/>
          <w:spacing w:val="1"/>
        </w:rPr>
        <w:t xml:space="preserve"> </w:t>
      </w:r>
      <w:r w:rsidRPr="000A77CC">
        <w:rPr>
          <w:color w:val="231F1F"/>
        </w:rPr>
        <w:t>trí</w:t>
      </w:r>
      <w:r w:rsidR="004973B2" w:rsidRPr="000A77CC">
        <w:rPr>
          <w:color w:val="231F1F"/>
        </w:rPr>
        <w:t>c</w:t>
      </w:r>
      <w:r w:rsidRPr="000A77CC">
        <w:rPr>
          <w:color w:val="231F1F"/>
        </w:rPr>
        <w:t>h</w:t>
      </w:r>
      <w:r w:rsidRPr="000A77CC">
        <w:rPr>
          <w:color w:val="231F1F"/>
          <w:spacing w:val="1"/>
        </w:rPr>
        <w:t xml:space="preserve"> </w:t>
      </w:r>
      <w:r w:rsidRPr="000A77CC">
        <w:rPr>
          <w:color w:val="231F1F"/>
        </w:rPr>
        <w:t>xuất</w:t>
      </w:r>
      <w:r w:rsidRPr="000A77CC">
        <w:rPr>
          <w:color w:val="231F1F"/>
          <w:spacing w:val="1"/>
        </w:rPr>
        <w:t xml:space="preserve"> </w:t>
      </w:r>
      <w:r w:rsidRPr="000A77CC">
        <w:rPr>
          <w:color w:val="231F1F"/>
        </w:rPr>
        <w:t>và</w:t>
      </w:r>
      <w:r w:rsidRPr="000A77CC">
        <w:rPr>
          <w:color w:val="231F1F"/>
          <w:spacing w:val="2"/>
        </w:rPr>
        <w:t xml:space="preserve"> </w:t>
      </w:r>
      <w:r w:rsidRPr="000A77CC">
        <w:rPr>
          <w:color w:val="231F1F"/>
        </w:rPr>
        <w:t>trình</w:t>
      </w:r>
      <w:r w:rsidRPr="000A77CC">
        <w:rPr>
          <w:color w:val="231F1F"/>
          <w:spacing w:val="1"/>
        </w:rPr>
        <w:t xml:space="preserve"> </w:t>
      </w:r>
      <w:r w:rsidRPr="000A77CC">
        <w:rPr>
          <w:color w:val="231F1F"/>
        </w:rPr>
        <w:t>bày</w:t>
      </w:r>
      <w:r w:rsidRPr="000A77CC">
        <w:rPr>
          <w:color w:val="231F1F"/>
          <w:spacing w:val="2"/>
        </w:rPr>
        <w:t xml:space="preserve"> </w:t>
      </w:r>
      <w:r w:rsidRPr="000A77CC">
        <w:rPr>
          <w:color w:val="231F1F"/>
        </w:rPr>
        <w:t>thông</w:t>
      </w:r>
      <w:r w:rsidRPr="000A77CC">
        <w:rPr>
          <w:color w:val="231F1F"/>
          <w:spacing w:val="1"/>
        </w:rPr>
        <w:t xml:space="preserve"> </w:t>
      </w:r>
      <w:r w:rsidRPr="000A77CC">
        <w:rPr>
          <w:color w:val="231F1F"/>
        </w:rPr>
        <w:t>tin</w:t>
      </w:r>
      <w:r w:rsidRPr="000A77CC">
        <w:rPr>
          <w:color w:val="231F1F"/>
          <w:spacing w:val="2"/>
        </w:rPr>
        <w:t xml:space="preserve"> </w:t>
      </w:r>
      <w:r w:rsidRPr="000A77CC">
        <w:rPr>
          <w:color w:val="231F1F"/>
        </w:rPr>
        <w:t>the</w:t>
      </w:r>
      <w:r w:rsidR="00CF03B4" w:rsidRPr="000A77CC">
        <w:rPr>
          <w:color w:val="231F1F"/>
        </w:rPr>
        <w:t>o</w:t>
      </w:r>
      <w:r w:rsidRPr="000A77CC">
        <w:rPr>
          <w:color w:val="231F1F"/>
          <w:spacing w:val="1"/>
        </w:rPr>
        <w:t xml:space="preserve"> </w:t>
      </w:r>
      <w:r w:rsidRPr="000A77CC">
        <w:rPr>
          <w:color w:val="231F1F"/>
        </w:rPr>
        <w:t>những</w:t>
      </w:r>
      <w:r w:rsidRPr="000A77CC">
        <w:rPr>
          <w:color w:val="231F1F"/>
          <w:spacing w:val="2"/>
        </w:rPr>
        <w:t xml:space="preserve"> </w:t>
      </w:r>
      <w:r w:rsidR="004973B2" w:rsidRPr="000A77CC">
        <w:rPr>
          <w:color w:val="231F1F"/>
        </w:rPr>
        <w:t>c</w:t>
      </w:r>
      <w:r w:rsidRPr="000A77CC">
        <w:rPr>
          <w:color w:val="231F1F"/>
        </w:rPr>
        <w:t>á</w:t>
      </w:r>
      <w:r w:rsidR="004973B2" w:rsidRPr="000A77CC">
        <w:rPr>
          <w:color w:val="231F1F"/>
        </w:rPr>
        <w:t>c</w:t>
      </w:r>
      <w:r w:rsidRPr="000A77CC">
        <w:rPr>
          <w:color w:val="231F1F"/>
        </w:rPr>
        <w:t>h</w:t>
      </w:r>
      <w:r w:rsidRPr="000A77CC">
        <w:rPr>
          <w:color w:val="231F1F"/>
          <w:spacing w:val="1"/>
        </w:rPr>
        <w:t xml:space="preserve"> </w:t>
      </w:r>
      <w:r w:rsidR="004973B2" w:rsidRPr="000A77CC">
        <w:rPr>
          <w:color w:val="231F1F"/>
        </w:rPr>
        <w:t>c</w:t>
      </w:r>
      <w:r w:rsidR="00A56E9F" w:rsidRPr="000A77CC">
        <w:rPr>
          <w:color w:val="231F1F"/>
        </w:rPr>
        <w:t>ó</w:t>
      </w:r>
      <w:r w:rsidRPr="000A77CC">
        <w:rPr>
          <w:color w:val="231F1F"/>
          <w:spacing w:val="1"/>
        </w:rPr>
        <w:t xml:space="preserve"> </w:t>
      </w:r>
      <w:r w:rsidRPr="000A77CC">
        <w:rPr>
          <w:color w:val="231F1F"/>
        </w:rPr>
        <w:t>ý</w:t>
      </w:r>
      <w:r w:rsidRPr="000A77CC">
        <w:rPr>
          <w:color w:val="231F1F"/>
          <w:spacing w:val="2"/>
        </w:rPr>
        <w:t xml:space="preserve"> </w:t>
      </w:r>
      <w:r w:rsidRPr="000A77CC">
        <w:rPr>
          <w:color w:val="231F1F"/>
        </w:rPr>
        <w:t>nghĩa</w:t>
      </w:r>
      <w:r w:rsidRPr="000A77CC">
        <w:rPr>
          <w:color w:val="231F1F"/>
          <w:spacing w:val="1"/>
        </w:rPr>
        <w:t xml:space="preserve"> </w:t>
      </w:r>
      <w:r w:rsidRPr="000A77CC">
        <w:rPr>
          <w:color w:val="231F1F"/>
        </w:rPr>
        <w:t>là</w:t>
      </w:r>
      <w:r w:rsidRPr="000A77CC">
        <w:rPr>
          <w:color w:val="231F1F"/>
          <w:spacing w:val="2"/>
        </w:rPr>
        <w:t xml:space="preserve"> </w:t>
      </w:r>
      <w:r w:rsidRPr="000A77CC">
        <w:rPr>
          <w:color w:val="231F1F"/>
        </w:rPr>
        <w:t>một</w:t>
      </w:r>
      <w:r w:rsidRPr="000A77CC">
        <w:rPr>
          <w:color w:val="231F1F"/>
          <w:spacing w:val="1"/>
        </w:rPr>
        <w:t xml:space="preserve"> </w:t>
      </w:r>
      <w:r w:rsidRPr="000A77CC">
        <w:rPr>
          <w:color w:val="231F1F"/>
        </w:rPr>
        <w:t>tr</w:t>
      </w:r>
      <w:r w:rsidR="00CF03B4" w:rsidRPr="000A77CC">
        <w:rPr>
          <w:color w:val="231F1F"/>
        </w:rPr>
        <w:t>o</w:t>
      </w:r>
      <w:r w:rsidRPr="000A77CC">
        <w:rPr>
          <w:color w:val="231F1F"/>
        </w:rPr>
        <w:t>ng</w:t>
      </w:r>
      <w:r w:rsidRPr="000A77CC">
        <w:rPr>
          <w:color w:val="231F1F"/>
          <w:spacing w:val="2"/>
        </w:rPr>
        <w:t xml:space="preserve"> </w:t>
      </w:r>
      <w:r w:rsidRPr="000A77CC">
        <w:rPr>
          <w:color w:val="231F1F"/>
        </w:rPr>
        <w:t>những</w:t>
      </w:r>
      <w:r w:rsidRPr="000A77CC">
        <w:rPr>
          <w:color w:val="231F1F"/>
          <w:spacing w:val="1"/>
        </w:rPr>
        <w:t xml:space="preserve"> </w:t>
      </w:r>
      <w:r w:rsidRPr="000A77CC">
        <w:rPr>
          <w:color w:val="231F1F"/>
        </w:rPr>
        <w:t>điểm</w:t>
      </w:r>
      <w:r w:rsidRPr="000A77CC">
        <w:rPr>
          <w:color w:val="231F1F"/>
          <w:spacing w:val="2"/>
        </w:rPr>
        <w:t xml:space="preserve"> </w:t>
      </w:r>
      <w:r w:rsidRPr="000A77CC">
        <w:rPr>
          <w:color w:val="231F1F"/>
        </w:rPr>
        <w:t>khá</w:t>
      </w:r>
      <w:r w:rsidR="004973B2" w:rsidRPr="000A77CC">
        <w:rPr>
          <w:color w:val="231F1F"/>
        </w:rPr>
        <w:t>c</w:t>
      </w:r>
      <w:r w:rsidRPr="000A77CC">
        <w:rPr>
          <w:color w:val="231F1F"/>
          <w:spacing w:val="1"/>
        </w:rPr>
        <w:t xml:space="preserve"> </w:t>
      </w:r>
      <w:r w:rsidRPr="000A77CC">
        <w:rPr>
          <w:color w:val="231F1F"/>
        </w:rPr>
        <w:t>biệt</w:t>
      </w:r>
      <w:r w:rsidRPr="000A77CC">
        <w:rPr>
          <w:color w:val="231F1F"/>
          <w:spacing w:val="1"/>
        </w:rPr>
        <w:t xml:space="preserve"> </w:t>
      </w:r>
      <w:r w:rsidRPr="000A77CC">
        <w:rPr>
          <w:color w:val="231F1F"/>
        </w:rPr>
        <w:t>giữa dữ</w:t>
      </w:r>
      <w:r w:rsidRPr="000A77CC">
        <w:rPr>
          <w:color w:val="231F1F"/>
          <w:spacing w:val="1"/>
        </w:rPr>
        <w:t xml:space="preserve"> </w:t>
      </w:r>
      <w:r w:rsidRPr="000A77CC">
        <w:rPr>
          <w:color w:val="231F1F"/>
        </w:rPr>
        <w:t>liệu</w:t>
      </w:r>
      <w:r w:rsidRPr="000A77CC">
        <w:rPr>
          <w:color w:val="231F1F"/>
          <w:spacing w:val="1"/>
        </w:rPr>
        <w:t xml:space="preserve"> </w:t>
      </w:r>
      <w:r w:rsidRPr="000A77CC">
        <w:rPr>
          <w:color w:val="231F1F"/>
        </w:rPr>
        <w:t>hỗ</w:t>
      </w:r>
      <w:r w:rsidRPr="000A77CC">
        <w:rPr>
          <w:color w:val="231F1F"/>
          <w:spacing w:val="1"/>
        </w:rPr>
        <w:t xml:space="preserve"> </w:t>
      </w:r>
      <w:r w:rsidRPr="000A77CC">
        <w:rPr>
          <w:color w:val="231F1F"/>
        </w:rPr>
        <w:t>trợ quyết</w:t>
      </w:r>
      <w:r w:rsidRPr="000A77CC">
        <w:rPr>
          <w:color w:val="231F1F"/>
          <w:spacing w:val="1"/>
        </w:rPr>
        <w:t xml:space="preserve"> </w:t>
      </w:r>
      <w:r w:rsidRPr="000A77CC">
        <w:rPr>
          <w:color w:val="231F1F"/>
        </w:rPr>
        <w:t>định</w:t>
      </w:r>
      <w:r w:rsidRPr="000A77CC">
        <w:rPr>
          <w:color w:val="231F1F"/>
          <w:spacing w:val="1"/>
        </w:rPr>
        <w:t xml:space="preserve"> </w:t>
      </w:r>
      <w:r w:rsidRPr="000A77CC">
        <w:rPr>
          <w:color w:val="231F1F"/>
        </w:rPr>
        <w:t>và</w:t>
      </w:r>
      <w:r w:rsidRPr="000A77CC">
        <w:rPr>
          <w:color w:val="231F1F"/>
          <w:spacing w:val="1"/>
        </w:rPr>
        <w:t xml:space="preserve"> </w:t>
      </w:r>
      <w:r w:rsidRPr="000A77CC">
        <w:rPr>
          <w:color w:val="231F1F"/>
        </w:rPr>
        <w:t>dữ</w:t>
      </w:r>
      <w:r w:rsidRPr="000A77CC">
        <w:rPr>
          <w:color w:val="231F1F"/>
          <w:spacing w:val="1"/>
        </w:rPr>
        <w:t xml:space="preserve"> </w:t>
      </w:r>
      <w:r w:rsidRPr="000A77CC">
        <w:rPr>
          <w:color w:val="231F1F"/>
        </w:rPr>
        <w:t>liệu h</w:t>
      </w:r>
      <w:r w:rsidR="00CF03B4" w:rsidRPr="000A77CC">
        <w:rPr>
          <w:color w:val="231F1F"/>
        </w:rPr>
        <w:t>o</w:t>
      </w:r>
      <w:r w:rsidRPr="000A77CC">
        <w:rPr>
          <w:color w:val="231F1F"/>
        </w:rPr>
        <w:t>ạt</w:t>
      </w:r>
      <w:r w:rsidRPr="000A77CC">
        <w:rPr>
          <w:color w:val="231F1F"/>
          <w:spacing w:val="1"/>
        </w:rPr>
        <w:t xml:space="preserve"> </w:t>
      </w:r>
      <w:r w:rsidRPr="000A77CC">
        <w:rPr>
          <w:color w:val="231F1F"/>
        </w:rPr>
        <w:t>động</w:t>
      </w:r>
      <w:r w:rsidRPr="000A77CC">
        <w:rPr>
          <w:color w:val="231F1F"/>
          <w:spacing w:val="1"/>
        </w:rPr>
        <w:t xml:space="preserve"> </w:t>
      </w:r>
      <w:r w:rsidRPr="000A77CC">
        <w:rPr>
          <w:color w:val="231F1F"/>
        </w:rPr>
        <w:t>gia</w:t>
      </w:r>
      <w:r w:rsidR="00CF03B4" w:rsidRPr="000A77CC">
        <w:rPr>
          <w:color w:val="231F1F"/>
        </w:rPr>
        <w:t>o</w:t>
      </w:r>
      <w:r w:rsidRPr="000A77CC">
        <w:rPr>
          <w:color w:val="231F1F"/>
          <w:spacing w:val="1"/>
        </w:rPr>
        <w:t xml:space="preserve"> </w:t>
      </w:r>
      <w:r w:rsidRPr="000A77CC">
        <w:rPr>
          <w:color w:val="231F1F"/>
        </w:rPr>
        <w:t>dị</w:t>
      </w:r>
      <w:r w:rsidR="004973B2" w:rsidRPr="000A77CC">
        <w:rPr>
          <w:color w:val="231F1F"/>
        </w:rPr>
        <w:t>c</w:t>
      </w:r>
      <w:r w:rsidRPr="000A77CC">
        <w:rPr>
          <w:color w:val="231F1F"/>
        </w:rPr>
        <w:t>h</w:t>
      </w:r>
      <w:r w:rsidRPr="000A77CC">
        <w:rPr>
          <w:color w:val="231F1F"/>
          <w:spacing w:val="1"/>
        </w:rPr>
        <w:t xml:space="preserve"> </w:t>
      </w:r>
      <w:r w:rsidRPr="000A77CC">
        <w:rPr>
          <w:color w:val="231F1F"/>
        </w:rPr>
        <w:t>tại một</w:t>
      </w:r>
      <w:r w:rsidRPr="000A77CC">
        <w:rPr>
          <w:color w:val="231F1F"/>
          <w:spacing w:val="1"/>
        </w:rPr>
        <w:t xml:space="preserve"> </w:t>
      </w:r>
      <w:r w:rsidRPr="000A77CC">
        <w:rPr>
          <w:color w:val="231F1F"/>
        </w:rPr>
        <w:t>thời</w:t>
      </w:r>
      <w:r w:rsidRPr="000A77CC">
        <w:rPr>
          <w:color w:val="231F1F"/>
          <w:spacing w:val="1"/>
        </w:rPr>
        <w:t xml:space="preserve"> </w:t>
      </w:r>
      <w:r w:rsidRPr="000A77CC">
        <w:rPr>
          <w:color w:val="231F1F"/>
        </w:rPr>
        <w:t>điểm.</w:t>
      </w:r>
    </w:p>
    <w:p w14:paraId="4200DC9B" w14:textId="77777777" w:rsidR="00854B0D" w:rsidRPr="000A77CC" w:rsidRDefault="00854B0D">
      <w:pPr>
        <w:pStyle w:val="BodyText"/>
        <w:spacing w:before="10"/>
        <w:rPr>
          <w:sz w:val="24"/>
        </w:rPr>
      </w:pPr>
    </w:p>
    <w:p w14:paraId="361BFF40" w14:textId="1C0100BC" w:rsidR="00854B0D" w:rsidRPr="000A77CC" w:rsidRDefault="00C536FB" w:rsidP="00BA54B1">
      <w:pPr>
        <w:pStyle w:val="Heading1"/>
        <w:numPr>
          <w:ilvl w:val="1"/>
          <w:numId w:val="8"/>
        </w:numPr>
        <w:tabs>
          <w:tab w:val="left" w:pos="2721"/>
        </w:tabs>
        <w:ind w:left="2720" w:hanging="801"/>
        <w:rPr>
          <w:rFonts w:ascii="Times New Roman" w:hAnsi="Times New Roman" w:cs="Times New Roman"/>
          <w:color w:val="231F20"/>
        </w:rPr>
      </w:pPr>
      <w:r w:rsidRPr="000A77CC">
        <w:rPr>
          <w:rFonts w:ascii="Times New Roman" w:hAnsi="Times New Roman" w:cs="Times New Roman"/>
          <w:color w:val="2C6682"/>
          <w:w w:val="90"/>
        </w:rPr>
        <w:t>D</w:t>
      </w:r>
      <w:r w:rsidR="003E228F">
        <w:rPr>
          <w:rFonts w:ascii="Times New Roman" w:hAnsi="Times New Roman" w:cs="Times New Roman"/>
          <w:color w:val="2C6682"/>
          <w:w w:val="90"/>
        </w:rPr>
        <w:t>ữ</w:t>
      </w:r>
      <w:r w:rsidR="009B30E1" w:rsidRPr="000A77CC">
        <w:rPr>
          <w:rFonts w:ascii="Times New Roman" w:hAnsi="Times New Roman" w:cs="Times New Roman"/>
          <w:color w:val="2C6682"/>
          <w:w w:val="90"/>
        </w:rPr>
        <w:t xml:space="preserve"> liệu hỗ trợ quy</w:t>
      </w:r>
      <w:r w:rsidR="003E228F">
        <w:rPr>
          <w:rFonts w:ascii="Times New Roman" w:hAnsi="Times New Roman" w:cs="Times New Roman"/>
          <w:color w:val="2C6682"/>
          <w:w w:val="90"/>
        </w:rPr>
        <w:t>ết</w:t>
      </w:r>
      <w:r w:rsidR="009B30E1" w:rsidRPr="000A77CC">
        <w:rPr>
          <w:rFonts w:ascii="Times New Roman" w:hAnsi="Times New Roman" w:cs="Times New Roman"/>
          <w:color w:val="2C6682"/>
          <w:w w:val="90"/>
        </w:rPr>
        <w:t xml:space="preserve"> định</w:t>
      </w:r>
    </w:p>
    <w:p w14:paraId="6B1C0507" w14:textId="1074571C" w:rsidR="00854B0D" w:rsidRPr="000A77CC" w:rsidRDefault="009B30E1">
      <w:pPr>
        <w:spacing w:before="159" w:line="249" w:lineRule="auto"/>
        <w:ind w:left="1920" w:right="3596"/>
        <w:jc w:val="both"/>
      </w:pPr>
      <w:r w:rsidRPr="000A77CC">
        <w:rPr>
          <w:color w:val="231F20"/>
        </w:rPr>
        <w:t>Mặc dù BI được sử dụng ở cấp quản lý chiến lược và chiến thuật tr</w:t>
      </w:r>
      <w:r w:rsidR="00CF03B4" w:rsidRPr="000A77CC">
        <w:rPr>
          <w:color w:val="231F20"/>
        </w:rPr>
        <w:t>o</w:t>
      </w:r>
      <w:r w:rsidRPr="000A77CC">
        <w:rPr>
          <w:color w:val="231F20"/>
        </w:rPr>
        <w:t>ng các tổ chức, nhưng hiệu quả của nó phụ thuộc và</w:t>
      </w:r>
      <w:r w:rsidR="00CF03B4" w:rsidRPr="000A77CC">
        <w:rPr>
          <w:color w:val="231F20"/>
        </w:rPr>
        <w:t>o</w:t>
      </w:r>
      <w:r w:rsidRPr="000A77CC">
        <w:rPr>
          <w:color w:val="231F20"/>
        </w:rPr>
        <w:t xml:space="preserve"> chất lượng dữ liệu được thu thập ở cấp độ vận hành. Tuy nhiên, dữ liệu h</w:t>
      </w:r>
      <w:r w:rsidR="00CF03B4" w:rsidRPr="000A77CC">
        <w:rPr>
          <w:color w:val="231F20"/>
        </w:rPr>
        <w:t>o</w:t>
      </w:r>
      <w:r w:rsidRPr="000A77CC">
        <w:rPr>
          <w:color w:val="231F20"/>
        </w:rPr>
        <w:t>ạt động hiếm khi phù hợp với các nhiệm vụ hỗ trợ quyết định. Sự khác biệt giữa dữ liệu vận hành và dữ liệu hỗ trợ ra quyết định sẽ được xem xét tr</w:t>
      </w:r>
      <w:r w:rsidR="00CF03B4" w:rsidRPr="000A77CC">
        <w:rPr>
          <w:color w:val="231F20"/>
        </w:rPr>
        <w:t>o</w:t>
      </w:r>
      <w:r w:rsidRPr="000A77CC">
        <w:rPr>
          <w:color w:val="231F20"/>
        </w:rPr>
        <w:t>ng phần tiếp the</w:t>
      </w:r>
      <w:r w:rsidR="00CF03B4" w:rsidRPr="000A77CC">
        <w:rPr>
          <w:color w:val="231F20"/>
        </w:rPr>
        <w:t>o</w:t>
      </w:r>
      <w:r w:rsidR="00C536FB" w:rsidRPr="000A77CC">
        <w:rPr>
          <w:color w:val="231F20"/>
        </w:rPr>
        <w:t>.</w:t>
      </w:r>
    </w:p>
    <w:p w14:paraId="2CF9C206" w14:textId="00847A3D" w:rsidR="00854B0D" w:rsidRPr="000A77CC" w:rsidRDefault="00C536FB">
      <w:pPr>
        <w:pStyle w:val="Heading2"/>
        <w:spacing w:before="208"/>
        <w:ind w:left="1920"/>
        <w:rPr>
          <w:rFonts w:ascii="Times New Roman" w:hAnsi="Times New Roman" w:cs="Times New Roman"/>
        </w:rPr>
      </w:pPr>
      <w:r w:rsidRPr="000A77CC">
        <w:rPr>
          <w:rFonts w:ascii="Times New Roman" w:hAnsi="Times New Roman" w:cs="Times New Roman"/>
          <w:color w:val="231F20"/>
          <w:w w:val="95"/>
        </w:rPr>
        <w:t>13-3a</w:t>
      </w:r>
      <w:r w:rsidRPr="000A77CC">
        <w:rPr>
          <w:rFonts w:ascii="Times New Roman" w:hAnsi="Times New Roman" w:cs="Times New Roman"/>
          <w:color w:val="231F20"/>
          <w:spacing w:val="75"/>
          <w:w w:val="95"/>
        </w:rPr>
        <w:t xml:space="preserve"> </w:t>
      </w:r>
      <w:r w:rsidR="009C767E" w:rsidRPr="000A77CC">
        <w:rPr>
          <w:rFonts w:ascii="Times New Roman" w:hAnsi="Times New Roman" w:cs="Times New Roman"/>
          <w:color w:val="0B803F"/>
        </w:rPr>
        <w:t>Dữ</w:t>
      </w:r>
      <w:r w:rsidR="009C767E" w:rsidRPr="000A77CC">
        <w:rPr>
          <w:rFonts w:ascii="Times New Roman" w:hAnsi="Times New Roman" w:cs="Times New Roman"/>
          <w:color w:val="0B803F"/>
          <w:spacing w:val="6"/>
        </w:rPr>
        <w:t xml:space="preserve"> </w:t>
      </w:r>
      <w:r w:rsidR="009C767E" w:rsidRPr="000A77CC">
        <w:rPr>
          <w:rFonts w:ascii="Times New Roman" w:hAnsi="Times New Roman" w:cs="Times New Roman"/>
          <w:color w:val="0B803F"/>
        </w:rPr>
        <w:t>liệu</w:t>
      </w:r>
      <w:r w:rsidR="009C767E" w:rsidRPr="000A77CC">
        <w:rPr>
          <w:rFonts w:ascii="Times New Roman" w:hAnsi="Times New Roman" w:cs="Times New Roman"/>
          <w:color w:val="0B803F"/>
          <w:spacing w:val="6"/>
        </w:rPr>
        <w:t xml:space="preserve"> </w:t>
      </w:r>
      <w:r w:rsidR="009C767E" w:rsidRPr="000A77CC">
        <w:rPr>
          <w:rFonts w:ascii="Times New Roman" w:hAnsi="Times New Roman" w:cs="Times New Roman"/>
          <w:color w:val="0B803F"/>
        </w:rPr>
        <w:t>H</w:t>
      </w:r>
      <w:r w:rsidR="00CF03B4" w:rsidRPr="000A77CC">
        <w:rPr>
          <w:rFonts w:ascii="Times New Roman" w:hAnsi="Times New Roman" w:cs="Times New Roman"/>
          <w:color w:val="0B803F"/>
        </w:rPr>
        <w:t>o</w:t>
      </w:r>
      <w:r w:rsidR="009C767E" w:rsidRPr="000A77CC">
        <w:rPr>
          <w:rFonts w:ascii="Times New Roman" w:hAnsi="Times New Roman" w:cs="Times New Roman"/>
          <w:color w:val="0B803F"/>
        </w:rPr>
        <w:t>ạt</w:t>
      </w:r>
      <w:r w:rsidR="009C767E" w:rsidRPr="000A77CC">
        <w:rPr>
          <w:rFonts w:ascii="Times New Roman" w:hAnsi="Times New Roman" w:cs="Times New Roman"/>
          <w:color w:val="0B803F"/>
          <w:spacing w:val="6"/>
        </w:rPr>
        <w:t xml:space="preserve"> </w:t>
      </w:r>
      <w:r w:rsidR="009C767E" w:rsidRPr="000A77CC">
        <w:rPr>
          <w:rFonts w:ascii="Times New Roman" w:hAnsi="Times New Roman" w:cs="Times New Roman"/>
          <w:color w:val="0B803F"/>
        </w:rPr>
        <w:t>động</w:t>
      </w:r>
      <w:r w:rsidR="009C767E" w:rsidRPr="000A77CC">
        <w:rPr>
          <w:rFonts w:ascii="Times New Roman" w:hAnsi="Times New Roman" w:cs="Times New Roman"/>
          <w:color w:val="0B803F"/>
          <w:spacing w:val="6"/>
        </w:rPr>
        <w:t xml:space="preserve"> </w:t>
      </w:r>
      <w:r w:rsidR="009C767E" w:rsidRPr="000A77CC">
        <w:rPr>
          <w:rFonts w:ascii="Times New Roman" w:hAnsi="Times New Roman" w:cs="Times New Roman"/>
          <w:color w:val="0B803F"/>
        </w:rPr>
        <w:t>s</w:t>
      </w:r>
      <w:r w:rsidR="00CF03B4" w:rsidRPr="000A77CC">
        <w:rPr>
          <w:rFonts w:ascii="Times New Roman" w:hAnsi="Times New Roman" w:cs="Times New Roman"/>
          <w:color w:val="0B803F"/>
        </w:rPr>
        <w:t>o</w:t>
      </w:r>
      <w:r w:rsidR="009C767E" w:rsidRPr="000A77CC">
        <w:rPr>
          <w:rFonts w:ascii="Times New Roman" w:hAnsi="Times New Roman" w:cs="Times New Roman"/>
          <w:color w:val="0B803F"/>
          <w:spacing w:val="7"/>
        </w:rPr>
        <w:t xml:space="preserve"> </w:t>
      </w:r>
      <w:r w:rsidR="009C767E" w:rsidRPr="000A77CC">
        <w:rPr>
          <w:rFonts w:ascii="Times New Roman" w:hAnsi="Times New Roman" w:cs="Times New Roman"/>
          <w:color w:val="0B803F"/>
        </w:rPr>
        <w:t>với</w:t>
      </w:r>
      <w:r w:rsidR="009C767E" w:rsidRPr="000A77CC">
        <w:rPr>
          <w:rFonts w:ascii="Times New Roman" w:hAnsi="Times New Roman" w:cs="Times New Roman"/>
          <w:color w:val="0B803F"/>
          <w:spacing w:val="6"/>
        </w:rPr>
        <w:t xml:space="preserve"> </w:t>
      </w:r>
      <w:r w:rsidR="009C767E" w:rsidRPr="000A77CC">
        <w:rPr>
          <w:rFonts w:ascii="Times New Roman" w:hAnsi="Times New Roman" w:cs="Times New Roman"/>
          <w:color w:val="0B803F"/>
        </w:rPr>
        <w:t>Dữ</w:t>
      </w:r>
      <w:r w:rsidR="009C767E" w:rsidRPr="000A77CC">
        <w:rPr>
          <w:rFonts w:ascii="Times New Roman" w:hAnsi="Times New Roman" w:cs="Times New Roman"/>
          <w:color w:val="0B803F"/>
          <w:spacing w:val="6"/>
        </w:rPr>
        <w:t xml:space="preserve"> </w:t>
      </w:r>
      <w:r w:rsidR="009C767E" w:rsidRPr="000A77CC">
        <w:rPr>
          <w:rFonts w:ascii="Times New Roman" w:hAnsi="Times New Roman" w:cs="Times New Roman"/>
          <w:color w:val="0B803F"/>
        </w:rPr>
        <w:t>liệu</w:t>
      </w:r>
      <w:r w:rsidR="009C767E" w:rsidRPr="000A77CC">
        <w:rPr>
          <w:rFonts w:ascii="Times New Roman" w:hAnsi="Times New Roman" w:cs="Times New Roman"/>
          <w:color w:val="0B803F"/>
          <w:spacing w:val="6"/>
        </w:rPr>
        <w:t xml:space="preserve"> </w:t>
      </w:r>
      <w:r w:rsidR="009C767E" w:rsidRPr="000A77CC">
        <w:rPr>
          <w:rFonts w:ascii="Times New Roman" w:hAnsi="Times New Roman" w:cs="Times New Roman"/>
          <w:color w:val="0B803F"/>
        </w:rPr>
        <w:t>Hỗ</w:t>
      </w:r>
      <w:r w:rsidR="009C767E" w:rsidRPr="000A77CC">
        <w:rPr>
          <w:rFonts w:ascii="Times New Roman" w:hAnsi="Times New Roman" w:cs="Times New Roman"/>
          <w:color w:val="0B803F"/>
          <w:spacing w:val="6"/>
        </w:rPr>
        <w:t xml:space="preserve"> </w:t>
      </w:r>
      <w:r w:rsidR="009C767E" w:rsidRPr="000A77CC">
        <w:rPr>
          <w:rFonts w:ascii="Times New Roman" w:hAnsi="Times New Roman" w:cs="Times New Roman"/>
          <w:color w:val="0B803F"/>
        </w:rPr>
        <w:t>trợ</w:t>
      </w:r>
      <w:r w:rsidR="009C767E" w:rsidRPr="000A77CC">
        <w:rPr>
          <w:rFonts w:ascii="Times New Roman" w:hAnsi="Times New Roman" w:cs="Times New Roman"/>
          <w:color w:val="0B803F"/>
          <w:spacing w:val="7"/>
        </w:rPr>
        <w:t xml:space="preserve"> </w:t>
      </w:r>
      <w:r w:rsidR="009C767E" w:rsidRPr="000A77CC">
        <w:rPr>
          <w:rFonts w:ascii="Times New Roman" w:hAnsi="Times New Roman" w:cs="Times New Roman"/>
          <w:color w:val="0B803F"/>
        </w:rPr>
        <w:t>Quyết</w:t>
      </w:r>
      <w:r w:rsidR="009C767E" w:rsidRPr="000A77CC">
        <w:rPr>
          <w:rFonts w:ascii="Times New Roman" w:hAnsi="Times New Roman" w:cs="Times New Roman"/>
          <w:color w:val="0B803F"/>
          <w:spacing w:val="6"/>
        </w:rPr>
        <w:t xml:space="preserve"> </w:t>
      </w:r>
      <w:r w:rsidR="009C767E" w:rsidRPr="000A77CC">
        <w:rPr>
          <w:rFonts w:ascii="Times New Roman" w:hAnsi="Times New Roman" w:cs="Times New Roman"/>
          <w:color w:val="0B803F"/>
        </w:rPr>
        <w:t>định</w:t>
      </w:r>
    </w:p>
    <w:p w14:paraId="049529FD" w14:textId="74120F23" w:rsidR="00854B0D" w:rsidRPr="000A77CC" w:rsidRDefault="00000000" w:rsidP="008C70E8">
      <w:pPr>
        <w:pStyle w:val="BodyText"/>
        <w:tabs>
          <w:tab w:val="left" w:pos="9900"/>
        </w:tabs>
        <w:spacing w:before="133"/>
        <w:ind w:left="1906" w:right="3300" w:firstLine="3"/>
      </w:pPr>
      <w:r>
        <w:pict w14:anchorId="1CF495D6">
          <v:shape id="_x0000_s2653" type="#_x0000_t202" style="position:absolute;left:0;text-align:left;margin-left:506.65pt;margin-top:121.15pt;width:102.35pt;height:344.7pt;z-index:251679232;mso-position-horizontal-relative:page" fillcolor="#d0e0d0" stroked="f">
            <v:textbox inset="0,0,0,0">
              <w:txbxContent>
                <w:p w14:paraId="290B778A" w14:textId="64D2BF76" w:rsidR="00854B0D" w:rsidRDefault="00C536FB">
                  <w:pPr>
                    <w:spacing w:before="70"/>
                    <w:ind w:left="120"/>
                    <w:rPr>
                      <w:rFonts w:ascii="Tahoma"/>
                      <w:b/>
                      <w:sz w:val="20"/>
                    </w:rPr>
                  </w:pPr>
                  <w:r>
                    <w:rPr>
                      <w:rFonts w:ascii="Tahoma"/>
                      <w:b/>
                      <w:color w:val="2C6682"/>
                      <w:w w:val="85"/>
                      <w:sz w:val="20"/>
                    </w:rPr>
                    <w:t>drill d</w:t>
                  </w:r>
                  <w:r w:rsidR="00CF03B4">
                    <w:rPr>
                      <w:rFonts w:ascii="Tahoma"/>
                      <w:b/>
                      <w:color w:val="2C6682"/>
                      <w:w w:val="85"/>
                      <w:sz w:val="20"/>
                    </w:rPr>
                    <w:t>o</w:t>
                  </w:r>
                  <w:r>
                    <w:rPr>
                      <w:rFonts w:ascii="Tahoma"/>
                      <w:b/>
                      <w:color w:val="2C6682"/>
                      <w:w w:val="85"/>
                      <w:sz w:val="20"/>
                    </w:rPr>
                    <w:t>wn</w:t>
                  </w:r>
                </w:p>
                <w:p w14:paraId="04663931" w14:textId="40D2FA71" w:rsidR="009543CA" w:rsidRPr="009B30E1" w:rsidRDefault="009543CA" w:rsidP="009543CA">
                  <w:pPr>
                    <w:spacing w:before="46"/>
                    <w:ind w:left="120"/>
                    <w:rPr>
                      <w:color w:val="231F20"/>
                      <w:w w:val="90"/>
                      <w:sz w:val="18"/>
                    </w:rPr>
                  </w:pPr>
                  <w:r w:rsidRPr="009B30E1">
                    <w:rPr>
                      <w:color w:val="231F20"/>
                      <w:w w:val="90"/>
                      <w:sz w:val="18"/>
                    </w:rPr>
                    <w:t>Phân tách dữ liệu thành nhiều thành phần nguyên tử hơn—nghĩa là dữ liệu ở các mức tổng hợp thấp hơn. Cách tiếp cận này được sử dụng chủ yếu tr</w:t>
                  </w:r>
                  <w:r w:rsidR="00CF03B4">
                    <w:rPr>
                      <w:color w:val="231F20"/>
                      <w:w w:val="90"/>
                      <w:sz w:val="18"/>
                    </w:rPr>
                    <w:t>o</w:t>
                  </w:r>
                  <w:r w:rsidRPr="009B30E1">
                    <w:rPr>
                      <w:color w:val="231F20"/>
                      <w:w w:val="90"/>
                      <w:sz w:val="18"/>
                    </w:rPr>
                    <w:t>ng một quyết định</w:t>
                  </w:r>
                </w:p>
                <w:p w14:paraId="3DA2B95C" w14:textId="56D4D396" w:rsidR="009B30E1" w:rsidRPr="009B30E1" w:rsidRDefault="009543CA" w:rsidP="009543CA">
                  <w:pPr>
                    <w:spacing w:before="46"/>
                    <w:ind w:left="120"/>
                    <w:rPr>
                      <w:color w:val="231F20"/>
                      <w:w w:val="90"/>
                      <w:sz w:val="18"/>
                    </w:rPr>
                  </w:pPr>
                  <w:r w:rsidRPr="009B30E1">
                    <w:rPr>
                      <w:color w:val="231F20"/>
                      <w:w w:val="90"/>
                      <w:sz w:val="18"/>
                    </w:rPr>
                    <w:t>hệ thống hỗ trợ để tập trung và</w:t>
                  </w:r>
                  <w:r w:rsidR="00CF03B4">
                    <w:rPr>
                      <w:color w:val="231F20"/>
                      <w:w w:val="90"/>
                      <w:sz w:val="18"/>
                    </w:rPr>
                    <w:t>o</w:t>
                  </w:r>
                  <w:r w:rsidRPr="009B30E1">
                    <w:rPr>
                      <w:color w:val="231F20"/>
                      <w:w w:val="90"/>
                      <w:sz w:val="18"/>
                    </w:rPr>
                    <w:t xml:space="preserve"> các khu vực địa lý, l</w:t>
                  </w:r>
                  <w:r w:rsidR="00CF03B4">
                    <w:rPr>
                      <w:color w:val="231F20"/>
                      <w:w w:val="90"/>
                      <w:sz w:val="18"/>
                    </w:rPr>
                    <w:t>o</w:t>
                  </w:r>
                  <w:r w:rsidRPr="009B30E1">
                    <w:rPr>
                      <w:color w:val="231F20"/>
                      <w:w w:val="90"/>
                      <w:sz w:val="18"/>
                    </w:rPr>
                    <w:t>ại hình kinh d</w:t>
                  </w:r>
                  <w:r w:rsidR="00CF03B4">
                    <w:rPr>
                      <w:color w:val="231F20"/>
                      <w:w w:val="90"/>
                      <w:sz w:val="18"/>
                    </w:rPr>
                    <w:t>o</w:t>
                  </w:r>
                  <w:r w:rsidRPr="009B30E1">
                    <w:rPr>
                      <w:color w:val="231F20"/>
                      <w:w w:val="90"/>
                      <w:sz w:val="18"/>
                    </w:rPr>
                    <w:t>anh cụ thể, v.v.</w:t>
                  </w:r>
                </w:p>
                <w:p w14:paraId="2B09BE5D" w14:textId="703932AF" w:rsidR="00854B0D" w:rsidRDefault="00C536FB" w:rsidP="009543CA">
                  <w:pPr>
                    <w:spacing w:before="46"/>
                    <w:ind w:left="120"/>
                    <w:rPr>
                      <w:rFonts w:ascii="Tahoma"/>
                      <w:b/>
                      <w:sz w:val="20"/>
                    </w:rPr>
                  </w:pPr>
                  <w:r>
                    <w:rPr>
                      <w:rFonts w:ascii="Tahoma"/>
                      <w:b/>
                      <w:color w:val="2C6682"/>
                      <w:w w:val="85"/>
                      <w:sz w:val="20"/>
                    </w:rPr>
                    <w:t>r</w:t>
                  </w:r>
                  <w:r w:rsidR="00CF03B4">
                    <w:rPr>
                      <w:rFonts w:ascii="Tahoma"/>
                      <w:b/>
                      <w:color w:val="2C6682"/>
                      <w:w w:val="85"/>
                      <w:sz w:val="20"/>
                    </w:rPr>
                    <w:t>o</w:t>
                  </w:r>
                  <w:r>
                    <w:rPr>
                      <w:rFonts w:ascii="Tahoma"/>
                      <w:b/>
                      <w:color w:val="2C6682"/>
                      <w:w w:val="85"/>
                      <w:sz w:val="20"/>
                    </w:rPr>
                    <w:t>ll</w:t>
                  </w:r>
                  <w:r>
                    <w:rPr>
                      <w:rFonts w:ascii="Tahoma"/>
                      <w:b/>
                      <w:color w:val="2C6682"/>
                      <w:spacing w:val="-3"/>
                      <w:w w:val="85"/>
                      <w:sz w:val="20"/>
                    </w:rPr>
                    <w:t xml:space="preserve"> </w:t>
                  </w:r>
                  <w:r>
                    <w:rPr>
                      <w:rFonts w:ascii="Tahoma"/>
                      <w:b/>
                      <w:color w:val="2C6682"/>
                      <w:w w:val="85"/>
                      <w:sz w:val="20"/>
                    </w:rPr>
                    <w:t>up</w:t>
                  </w:r>
                </w:p>
                <w:p w14:paraId="68857562" w14:textId="7B9955AD" w:rsidR="00301F8C" w:rsidRDefault="00A947FE" w:rsidP="00BA54B1">
                  <w:pPr>
                    <w:pStyle w:val="ListParagraph"/>
                    <w:numPr>
                      <w:ilvl w:val="0"/>
                      <w:numId w:val="27"/>
                    </w:numPr>
                    <w:spacing w:before="6" w:line="247" w:lineRule="auto"/>
                    <w:ind w:right="271"/>
                    <w:rPr>
                      <w:color w:val="231F20"/>
                      <w:w w:val="85"/>
                      <w:sz w:val="20"/>
                      <w:szCs w:val="20"/>
                    </w:rPr>
                  </w:pPr>
                  <w:r>
                    <w:rPr>
                      <w:color w:val="231F20"/>
                      <w:w w:val="85"/>
                      <w:sz w:val="20"/>
                      <w:szCs w:val="20"/>
                    </w:rPr>
                    <w:t>T</w:t>
                  </w:r>
                  <w:r w:rsidR="009B30E1" w:rsidRPr="00A947FE">
                    <w:rPr>
                      <w:color w:val="231F20"/>
                      <w:w w:val="85"/>
                      <w:sz w:val="20"/>
                      <w:szCs w:val="20"/>
                    </w:rPr>
                    <w:t>ổng hợp dữ liệu thành các thành phần tóm tắt</w:t>
                  </w:r>
                  <w:r w:rsidR="00301F8C">
                    <w:rPr>
                      <w:color w:val="231F20"/>
                      <w:w w:val="85"/>
                      <w:sz w:val="20"/>
                      <w:szCs w:val="20"/>
                    </w:rPr>
                    <w:t xml:space="preserve"> ở</w:t>
                  </w:r>
                  <w:r w:rsidR="009B30E1" w:rsidRPr="00A947FE">
                    <w:rPr>
                      <w:color w:val="231F20"/>
                      <w:w w:val="85"/>
                      <w:sz w:val="20"/>
                      <w:szCs w:val="20"/>
                    </w:rPr>
                    <w:t xml:space="preserve"> mức độ tổng hợp ca</w:t>
                  </w:r>
                  <w:r w:rsidR="00CF03B4" w:rsidRPr="00A947FE">
                    <w:rPr>
                      <w:color w:val="231F20"/>
                      <w:w w:val="85"/>
                      <w:sz w:val="20"/>
                      <w:szCs w:val="20"/>
                    </w:rPr>
                    <w:t>o</w:t>
                  </w:r>
                  <w:r w:rsidR="009B30E1" w:rsidRPr="00A947FE">
                    <w:rPr>
                      <w:color w:val="231F20"/>
                      <w:w w:val="85"/>
                      <w:sz w:val="20"/>
                      <w:szCs w:val="20"/>
                    </w:rPr>
                    <w:t xml:space="preserve"> hơn.</w:t>
                  </w:r>
                </w:p>
                <w:p w14:paraId="296318AA" w14:textId="36525D88" w:rsidR="00854B0D" w:rsidRPr="00A947FE" w:rsidRDefault="009B30E1" w:rsidP="00BA54B1">
                  <w:pPr>
                    <w:pStyle w:val="ListParagraph"/>
                    <w:numPr>
                      <w:ilvl w:val="0"/>
                      <w:numId w:val="27"/>
                    </w:numPr>
                    <w:spacing w:before="6" w:line="247" w:lineRule="auto"/>
                    <w:ind w:right="271"/>
                    <w:rPr>
                      <w:color w:val="231F20"/>
                      <w:w w:val="85"/>
                      <w:sz w:val="20"/>
                      <w:szCs w:val="20"/>
                    </w:rPr>
                  </w:pPr>
                  <w:r w:rsidRPr="00A947FE">
                    <w:rPr>
                      <w:color w:val="231F20"/>
                      <w:w w:val="85"/>
                      <w:sz w:val="20"/>
                      <w:szCs w:val="20"/>
                    </w:rPr>
                    <w:t xml:space="preserve"> Tr</w:t>
                  </w:r>
                  <w:r w:rsidR="00CF03B4" w:rsidRPr="00A947FE">
                    <w:rPr>
                      <w:color w:val="231F20"/>
                      <w:w w:val="85"/>
                      <w:sz w:val="20"/>
                      <w:szCs w:val="20"/>
                    </w:rPr>
                    <w:t>o</w:t>
                  </w:r>
                  <w:r w:rsidRPr="00A947FE">
                    <w:rPr>
                      <w:color w:val="231F20"/>
                      <w:w w:val="85"/>
                      <w:sz w:val="20"/>
                      <w:szCs w:val="20"/>
                    </w:rPr>
                    <w:t xml:space="preserve">ng SQL, một phần mở rộng </w:t>
                  </w:r>
                  <w:r w:rsidR="00CF03B4" w:rsidRPr="00A947FE">
                    <w:rPr>
                      <w:color w:val="231F20"/>
                      <w:w w:val="85"/>
                      <w:sz w:val="20"/>
                      <w:szCs w:val="20"/>
                    </w:rPr>
                    <w:t>o</w:t>
                  </w:r>
                  <w:r w:rsidRPr="00A947FE">
                    <w:rPr>
                      <w:color w:val="231F20"/>
                      <w:w w:val="85"/>
                      <w:sz w:val="20"/>
                      <w:szCs w:val="20"/>
                    </w:rPr>
                    <w:t>LAP được sử dụng với mệnh đề GR</w:t>
                  </w:r>
                  <w:r w:rsidR="00CF03B4" w:rsidRPr="00A947FE">
                    <w:rPr>
                      <w:color w:val="231F20"/>
                      <w:w w:val="85"/>
                      <w:sz w:val="20"/>
                      <w:szCs w:val="20"/>
                    </w:rPr>
                    <w:t>o</w:t>
                  </w:r>
                  <w:r w:rsidRPr="00A947FE">
                    <w:rPr>
                      <w:color w:val="231F20"/>
                      <w:w w:val="85"/>
                      <w:sz w:val="20"/>
                      <w:szCs w:val="20"/>
                    </w:rPr>
                    <w:t>UP BY để tổng hợp dữ liệu the</w:t>
                  </w:r>
                  <w:r w:rsidR="00CF03B4" w:rsidRPr="00A947FE">
                    <w:rPr>
                      <w:color w:val="231F20"/>
                      <w:w w:val="85"/>
                      <w:sz w:val="20"/>
                      <w:szCs w:val="20"/>
                    </w:rPr>
                    <w:t>o</w:t>
                  </w:r>
                  <w:r w:rsidRPr="00A947FE">
                    <w:rPr>
                      <w:color w:val="231F20"/>
                      <w:w w:val="85"/>
                      <w:sz w:val="20"/>
                      <w:szCs w:val="20"/>
                    </w:rPr>
                    <w:t xml:space="preserve"> các kích thước khác nhau. Cuộn lên dữ liệu h</w:t>
                  </w:r>
                  <w:r w:rsidR="00CF03B4" w:rsidRPr="00A947FE">
                    <w:rPr>
                      <w:color w:val="231F20"/>
                      <w:w w:val="85"/>
                      <w:sz w:val="20"/>
                      <w:szCs w:val="20"/>
                    </w:rPr>
                    <w:t>o</w:t>
                  </w:r>
                  <w:r w:rsidRPr="00A947FE">
                    <w:rPr>
                      <w:color w:val="231F20"/>
                      <w:w w:val="85"/>
                      <w:sz w:val="20"/>
                      <w:szCs w:val="20"/>
                    </w:rPr>
                    <w:t>àn t</w:t>
                  </w:r>
                  <w:r w:rsidR="00CF03B4" w:rsidRPr="00A947FE">
                    <w:rPr>
                      <w:color w:val="231F20"/>
                      <w:w w:val="85"/>
                      <w:sz w:val="20"/>
                      <w:szCs w:val="20"/>
                    </w:rPr>
                    <w:t>o</w:t>
                  </w:r>
                  <w:r w:rsidRPr="00A947FE">
                    <w:rPr>
                      <w:color w:val="231F20"/>
                      <w:w w:val="85"/>
                      <w:sz w:val="20"/>
                      <w:szCs w:val="20"/>
                    </w:rPr>
                    <w:t>àn ngược lại với việc đà</w:t>
                  </w:r>
                  <w:r w:rsidR="00CF03B4" w:rsidRPr="00A947FE">
                    <w:rPr>
                      <w:color w:val="231F20"/>
                      <w:w w:val="85"/>
                      <w:sz w:val="20"/>
                      <w:szCs w:val="20"/>
                    </w:rPr>
                    <w:t>o</w:t>
                  </w:r>
                  <w:r w:rsidRPr="00A947FE">
                    <w:rPr>
                      <w:color w:val="231F20"/>
                      <w:w w:val="85"/>
                      <w:sz w:val="20"/>
                      <w:szCs w:val="20"/>
                    </w:rPr>
                    <w:t xml:space="preserve"> sâu dữ liệu.</w:t>
                  </w:r>
                </w:p>
              </w:txbxContent>
            </v:textbox>
            <w10:wrap anchorx="page"/>
          </v:shape>
        </w:pict>
      </w:r>
      <w:r w:rsidR="009C767E" w:rsidRPr="000A77CC">
        <w:rPr>
          <w:color w:val="231F1F"/>
          <w:w w:val="105"/>
        </w:rPr>
        <w:t>Dữ</w:t>
      </w:r>
      <w:r w:rsidR="009C767E" w:rsidRPr="000A77CC">
        <w:rPr>
          <w:color w:val="231F1F"/>
          <w:spacing w:val="-6"/>
          <w:w w:val="105"/>
        </w:rPr>
        <w:t xml:space="preserve"> </w:t>
      </w:r>
      <w:r w:rsidR="009C767E" w:rsidRPr="000A77CC">
        <w:rPr>
          <w:color w:val="231F1F"/>
          <w:w w:val="105"/>
        </w:rPr>
        <w:t>liệu</w:t>
      </w:r>
      <w:r w:rsidR="009C767E" w:rsidRPr="000A77CC">
        <w:rPr>
          <w:color w:val="231F1F"/>
          <w:spacing w:val="-6"/>
          <w:w w:val="105"/>
        </w:rPr>
        <w:t xml:space="preserve"> </w:t>
      </w:r>
      <w:r w:rsidR="009C767E" w:rsidRPr="000A77CC">
        <w:rPr>
          <w:color w:val="231F1F"/>
          <w:w w:val="105"/>
        </w:rPr>
        <w:t>h</w:t>
      </w:r>
      <w:r w:rsidR="00CF03B4" w:rsidRPr="000A77CC">
        <w:rPr>
          <w:color w:val="231F1F"/>
          <w:w w:val="105"/>
        </w:rPr>
        <w:t>o</w:t>
      </w:r>
      <w:r w:rsidR="009C767E" w:rsidRPr="000A77CC">
        <w:rPr>
          <w:color w:val="231F1F"/>
          <w:w w:val="105"/>
        </w:rPr>
        <w:t>ạt</w:t>
      </w:r>
      <w:r w:rsidR="009C767E" w:rsidRPr="000A77CC">
        <w:rPr>
          <w:color w:val="231F1F"/>
          <w:spacing w:val="-5"/>
          <w:w w:val="105"/>
        </w:rPr>
        <w:t xml:space="preserve"> </w:t>
      </w:r>
      <w:r w:rsidR="009C767E" w:rsidRPr="000A77CC">
        <w:rPr>
          <w:color w:val="231F1F"/>
          <w:w w:val="105"/>
        </w:rPr>
        <w:t>động</w:t>
      </w:r>
      <w:r w:rsidR="009C767E" w:rsidRPr="000A77CC">
        <w:rPr>
          <w:color w:val="231F1F"/>
          <w:spacing w:val="-6"/>
          <w:w w:val="105"/>
        </w:rPr>
        <w:t xml:space="preserve"> </w:t>
      </w:r>
      <w:r w:rsidR="009C767E" w:rsidRPr="000A77CC">
        <w:rPr>
          <w:color w:val="231F1F"/>
          <w:w w:val="105"/>
        </w:rPr>
        <w:t>và</w:t>
      </w:r>
      <w:r w:rsidR="009C767E" w:rsidRPr="000A77CC">
        <w:rPr>
          <w:color w:val="231F1F"/>
          <w:spacing w:val="-6"/>
          <w:w w:val="105"/>
        </w:rPr>
        <w:t xml:space="preserve"> </w:t>
      </w:r>
      <w:r w:rsidR="009C767E" w:rsidRPr="000A77CC">
        <w:rPr>
          <w:color w:val="231F1F"/>
          <w:w w:val="105"/>
        </w:rPr>
        <w:t>dữ</w:t>
      </w:r>
      <w:r w:rsidR="009C767E" w:rsidRPr="000A77CC">
        <w:rPr>
          <w:color w:val="231F1F"/>
          <w:spacing w:val="-5"/>
          <w:w w:val="105"/>
        </w:rPr>
        <w:t xml:space="preserve"> </w:t>
      </w:r>
      <w:r w:rsidR="009C767E" w:rsidRPr="000A77CC">
        <w:rPr>
          <w:color w:val="231F1F"/>
          <w:w w:val="105"/>
        </w:rPr>
        <w:t>liệu</w:t>
      </w:r>
      <w:r w:rsidR="009C767E" w:rsidRPr="000A77CC">
        <w:rPr>
          <w:color w:val="231F1F"/>
          <w:spacing w:val="-6"/>
          <w:w w:val="105"/>
        </w:rPr>
        <w:t xml:space="preserve"> </w:t>
      </w:r>
      <w:r w:rsidR="009C767E" w:rsidRPr="000A77CC">
        <w:rPr>
          <w:color w:val="231F1F"/>
          <w:w w:val="105"/>
        </w:rPr>
        <w:t>hỗ</w:t>
      </w:r>
      <w:r w:rsidR="009C767E" w:rsidRPr="000A77CC">
        <w:rPr>
          <w:color w:val="231F1F"/>
          <w:spacing w:val="-6"/>
          <w:w w:val="105"/>
        </w:rPr>
        <w:t xml:space="preserve"> </w:t>
      </w:r>
      <w:r w:rsidR="009C767E" w:rsidRPr="000A77CC">
        <w:rPr>
          <w:color w:val="231F1F"/>
          <w:w w:val="105"/>
        </w:rPr>
        <w:t>trợ</w:t>
      </w:r>
      <w:r w:rsidR="009C767E" w:rsidRPr="000A77CC">
        <w:rPr>
          <w:color w:val="231F1F"/>
          <w:spacing w:val="-5"/>
          <w:w w:val="105"/>
        </w:rPr>
        <w:t xml:space="preserve"> </w:t>
      </w:r>
      <w:r w:rsidR="009C767E" w:rsidRPr="000A77CC">
        <w:rPr>
          <w:color w:val="231F1F"/>
          <w:w w:val="105"/>
        </w:rPr>
        <w:t>quyết</w:t>
      </w:r>
      <w:r w:rsidR="009C767E" w:rsidRPr="000A77CC">
        <w:rPr>
          <w:color w:val="231F1F"/>
          <w:spacing w:val="-6"/>
          <w:w w:val="105"/>
        </w:rPr>
        <w:t xml:space="preserve"> </w:t>
      </w:r>
      <w:r w:rsidR="009C767E" w:rsidRPr="000A77CC">
        <w:rPr>
          <w:color w:val="231F1F"/>
          <w:w w:val="105"/>
        </w:rPr>
        <w:t>định</w:t>
      </w:r>
      <w:r w:rsidR="009C767E" w:rsidRPr="000A77CC">
        <w:rPr>
          <w:color w:val="231F1F"/>
          <w:spacing w:val="-5"/>
          <w:w w:val="105"/>
        </w:rPr>
        <w:t xml:space="preserve"> </w:t>
      </w:r>
      <w:r w:rsidR="009C767E" w:rsidRPr="000A77CC">
        <w:rPr>
          <w:color w:val="231F1F"/>
          <w:w w:val="105"/>
        </w:rPr>
        <w:t>phụ</w:t>
      </w:r>
      <w:r w:rsidR="00D45B1C" w:rsidRPr="000A77CC">
        <w:rPr>
          <w:color w:val="231F1F"/>
          <w:w w:val="105"/>
        </w:rPr>
        <w:t>c</w:t>
      </w:r>
      <w:r w:rsidR="009C767E" w:rsidRPr="000A77CC">
        <w:rPr>
          <w:color w:val="231F1F"/>
          <w:spacing w:val="-6"/>
          <w:w w:val="105"/>
        </w:rPr>
        <w:t xml:space="preserve"> </w:t>
      </w:r>
      <w:r w:rsidR="009C767E" w:rsidRPr="000A77CC">
        <w:rPr>
          <w:color w:val="231F1F"/>
          <w:w w:val="105"/>
        </w:rPr>
        <w:t>vụ</w:t>
      </w:r>
      <w:r w:rsidR="009C767E" w:rsidRPr="000A77CC">
        <w:rPr>
          <w:color w:val="231F1F"/>
          <w:spacing w:val="-6"/>
          <w:w w:val="105"/>
        </w:rPr>
        <w:t xml:space="preserve"> </w:t>
      </w:r>
      <w:r w:rsidR="00D45B1C" w:rsidRPr="000A77CC">
        <w:rPr>
          <w:color w:val="231F1F"/>
          <w:w w:val="105"/>
        </w:rPr>
        <w:t>c</w:t>
      </w:r>
      <w:r w:rsidR="009C767E" w:rsidRPr="000A77CC">
        <w:rPr>
          <w:color w:val="231F1F"/>
          <w:w w:val="105"/>
        </w:rPr>
        <w:t>á</w:t>
      </w:r>
      <w:r w:rsidR="00D45B1C" w:rsidRPr="000A77CC">
        <w:rPr>
          <w:color w:val="231F1F"/>
          <w:w w:val="105"/>
        </w:rPr>
        <w:t>c</w:t>
      </w:r>
      <w:r w:rsidR="009C767E" w:rsidRPr="000A77CC">
        <w:rPr>
          <w:color w:val="231F1F"/>
          <w:spacing w:val="-5"/>
          <w:w w:val="105"/>
        </w:rPr>
        <w:t xml:space="preserve"> </w:t>
      </w:r>
      <w:r w:rsidR="009C767E" w:rsidRPr="000A77CC">
        <w:rPr>
          <w:color w:val="231F1F"/>
          <w:w w:val="105"/>
        </w:rPr>
        <w:t>mụ</w:t>
      </w:r>
      <w:r w:rsidR="00D45B1C" w:rsidRPr="000A77CC">
        <w:rPr>
          <w:color w:val="231F1F"/>
          <w:w w:val="105"/>
        </w:rPr>
        <w:t>c</w:t>
      </w:r>
      <w:r w:rsidR="009C767E" w:rsidRPr="000A77CC">
        <w:rPr>
          <w:color w:val="231F1F"/>
          <w:spacing w:val="-6"/>
          <w:w w:val="105"/>
        </w:rPr>
        <w:t xml:space="preserve"> </w:t>
      </w:r>
      <w:r w:rsidR="009C767E" w:rsidRPr="000A77CC">
        <w:rPr>
          <w:color w:val="231F1F"/>
          <w:w w:val="105"/>
        </w:rPr>
        <w:t>đí</w:t>
      </w:r>
      <w:r w:rsidR="00D45B1C" w:rsidRPr="000A77CC">
        <w:rPr>
          <w:color w:val="231F1F"/>
          <w:w w:val="105"/>
        </w:rPr>
        <w:t>c</w:t>
      </w:r>
      <w:r w:rsidR="009C767E" w:rsidRPr="000A77CC">
        <w:rPr>
          <w:color w:val="231F1F"/>
          <w:w w:val="105"/>
        </w:rPr>
        <w:t>h</w:t>
      </w:r>
      <w:r w:rsidR="009C767E" w:rsidRPr="000A77CC">
        <w:rPr>
          <w:color w:val="231F1F"/>
          <w:spacing w:val="-6"/>
          <w:w w:val="105"/>
        </w:rPr>
        <w:t xml:space="preserve"> </w:t>
      </w:r>
      <w:r w:rsidR="009C767E" w:rsidRPr="000A77CC">
        <w:rPr>
          <w:color w:val="231F1F"/>
          <w:w w:val="105"/>
        </w:rPr>
        <w:t>khá</w:t>
      </w:r>
      <w:r w:rsidR="00D45B1C" w:rsidRPr="000A77CC">
        <w:rPr>
          <w:color w:val="231F1F"/>
          <w:w w:val="105"/>
        </w:rPr>
        <w:t>c</w:t>
      </w:r>
      <w:r w:rsidR="009C767E" w:rsidRPr="000A77CC">
        <w:rPr>
          <w:color w:val="231F1F"/>
          <w:spacing w:val="-5"/>
          <w:w w:val="105"/>
        </w:rPr>
        <w:t xml:space="preserve"> </w:t>
      </w:r>
      <w:r w:rsidR="009C767E" w:rsidRPr="000A77CC">
        <w:rPr>
          <w:color w:val="231F1F"/>
          <w:w w:val="105"/>
        </w:rPr>
        <w:t>nhau.</w:t>
      </w:r>
      <w:r w:rsidR="009C767E" w:rsidRPr="000A77CC">
        <w:rPr>
          <w:color w:val="231F1F"/>
          <w:spacing w:val="-6"/>
          <w:w w:val="105"/>
        </w:rPr>
        <w:t xml:space="preserve"> </w:t>
      </w:r>
      <w:r w:rsidR="009C767E" w:rsidRPr="000A77CC">
        <w:rPr>
          <w:color w:val="231F1F"/>
          <w:w w:val="105"/>
        </w:rPr>
        <w:t>D</w:t>
      </w:r>
      <w:r w:rsidR="00CF03B4" w:rsidRPr="000A77CC">
        <w:rPr>
          <w:color w:val="231F1F"/>
          <w:w w:val="105"/>
        </w:rPr>
        <w:t>o</w:t>
      </w:r>
      <w:r w:rsidR="009C767E" w:rsidRPr="000A77CC">
        <w:rPr>
          <w:color w:val="231F1F"/>
          <w:spacing w:val="-6"/>
          <w:w w:val="105"/>
        </w:rPr>
        <w:t xml:space="preserve"> </w:t>
      </w:r>
      <w:r w:rsidR="009C767E" w:rsidRPr="000A77CC">
        <w:rPr>
          <w:color w:val="231F1F"/>
          <w:w w:val="105"/>
        </w:rPr>
        <w:t>đ</w:t>
      </w:r>
      <w:r w:rsidR="00D45B1C" w:rsidRPr="000A77CC">
        <w:rPr>
          <w:color w:val="231F1F"/>
          <w:w w:val="105"/>
        </w:rPr>
        <w:t>ó</w:t>
      </w:r>
      <w:r w:rsidR="009C767E" w:rsidRPr="000A77CC">
        <w:rPr>
          <w:color w:val="231F1F"/>
          <w:w w:val="105"/>
        </w:rPr>
        <w:t>,</w:t>
      </w:r>
      <w:r w:rsidR="009C767E" w:rsidRPr="000A77CC">
        <w:rPr>
          <w:color w:val="231F1F"/>
          <w:spacing w:val="-5"/>
          <w:w w:val="105"/>
        </w:rPr>
        <w:t xml:space="preserve"> </w:t>
      </w:r>
      <w:r w:rsidR="009C767E" w:rsidRPr="000A77CC">
        <w:rPr>
          <w:color w:val="231F1F"/>
          <w:w w:val="105"/>
        </w:rPr>
        <w:t>không</w:t>
      </w:r>
      <w:r w:rsidR="009C767E" w:rsidRPr="000A77CC">
        <w:rPr>
          <w:color w:val="231F1F"/>
          <w:spacing w:val="-6"/>
          <w:w w:val="105"/>
        </w:rPr>
        <w:t xml:space="preserve"> </w:t>
      </w:r>
      <w:r w:rsidR="009C767E" w:rsidRPr="000A77CC">
        <w:rPr>
          <w:color w:val="231F1F"/>
          <w:w w:val="105"/>
        </w:rPr>
        <w:t>ngạ</w:t>
      </w:r>
      <w:r w:rsidR="00D45B1C" w:rsidRPr="000A77CC">
        <w:rPr>
          <w:color w:val="231F1F"/>
          <w:w w:val="105"/>
        </w:rPr>
        <w:t>c</w:t>
      </w:r>
      <w:r w:rsidR="009C767E" w:rsidRPr="000A77CC">
        <w:rPr>
          <w:color w:val="231F1F"/>
          <w:spacing w:val="-6"/>
          <w:w w:val="105"/>
        </w:rPr>
        <w:t xml:space="preserve"> </w:t>
      </w:r>
      <w:r w:rsidR="009C767E" w:rsidRPr="000A77CC">
        <w:rPr>
          <w:color w:val="231F1F"/>
          <w:w w:val="105"/>
        </w:rPr>
        <w:t>nhiên</w:t>
      </w:r>
      <w:r w:rsidR="009C767E" w:rsidRPr="000A77CC">
        <w:rPr>
          <w:color w:val="231F1F"/>
          <w:spacing w:val="-72"/>
          <w:w w:val="105"/>
        </w:rPr>
        <w:t xml:space="preserve"> </w:t>
      </w:r>
      <w:r w:rsidR="009C767E" w:rsidRPr="000A77CC">
        <w:rPr>
          <w:color w:val="231F1F"/>
          <w:w w:val="105"/>
        </w:rPr>
        <w:t xml:space="preserve">khi biết rằng định dạng và </w:t>
      </w:r>
      <w:r w:rsidR="00D45B1C" w:rsidRPr="000A77CC">
        <w:rPr>
          <w:color w:val="231F1F"/>
          <w:w w:val="105"/>
        </w:rPr>
        <w:t>c</w:t>
      </w:r>
      <w:r w:rsidR="009C767E" w:rsidRPr="000A77CC">
        <w:rPr>
          <w:color w:val="231F1F"/>
          <w:w w:val="105"/>
        </w:rPr>
        <w:t>ấu trú</w:t>
      </w:r>
      <w:r w:rsidR="00D45B1C" w:rsidRPr="000A77CC">
        <w:rPr>
          <w:color w:val="231F1F"/>
          <w:w w:val="105"/>
        </w:rPr>
        <w:t>c</w:t>
      </w:r>
      <w:r w:rsidR="009C767E" w:rsidRPr="000A77CC">
        <w:rPr>
          <w:color w:val="231F1F"/>
          <w:w w:val="105"/>
        </w:rPr>
        <w:t xml:space="preserve"> </w:t>
      </w:r>
      <w:r w:rsidR="00D45B1C" w:rsidRPr="000A77CC">
        <w:rPr>
          <w:color w:val="231F1F"/>
          <w:w w:val="105"/>
        </w:rPr>
        <w:t>c</w:t>
      </w:r>
      <w:r w:rsidR="009C767E" w:rsidRPr="000A77CC">
        <w:rPr>
          <w:color w:val="231F1F"/>
          <w:w w:val="105"/>
        </w:rPr>
        <w:t xml:space="preserve">ủa </w:t>
      </w:r>
      <w:r w:rsidR="00D45B1C" w:rsidRPr="000A77CC">
        <w:rPr>
          <w:color w:val="231F1F"/>
          <w:w w:val="105"/>
        </w:rPr>
        <w:t>c</w:t>
      </w:r>
      <w:r w:rsidR="009C767E" w:rsidRPr="000A77CC">
        <w:rPr>
          <w:color w:val="231F1F"/>
          <w:w w:val="105"/>
        </w:rPr>
        <w:t>húng khá</w:t>
      </w:r>
      <w:r w:rsidR="00D45B1C" w:rsidRPr="000A77CC">
        <w:rPr>
          <w:color w:val="231F1F"/>
          <w:w w:val="105"/>
        </w:rPr>
        <w:t>c</w:t>
      </w:r>
      <w:r w:rsidR="009C767E" w:rsidRPr="000A77CC">
        <w:rPr>
          <w:color w:val="231F1F"/>
          <w:w w:val="105"/>
        </w:rPr>
        <w:t xml:space="preserve"> nhau. Hầu hết dữ liệu vận hành đượ</w:t>
      </w:r>
      <w:r w:rsidR="00D45B1C" w:rsidRPr="000A77CC">
        <w:rPr>
          <w:color w:val="231F1F"/>
          <w:w w:val="105"/>
        </w:rPr>
        <w:t>c</w:t>
      </w:r>
      <w:r w:rsidR="009C767E" w:rsidRPr="000A77CC">
        <w:rPr>
          <w:color w:val="231F1F"/>
          <w:w w:val="105"/>
        </w:rPr>
        <w:t xml:space="preserve"> lưu trữ tr</w:t>
      </w:r>
      <w:r w:rsidR="00CF03B4" w:rsidRPr="000A77CC">
        <w:rPr>
          <w:color w:val="231F1F"/>
          <w:w w:val="105"/>
        </w:rPr>
        <w:t>o</w:t>
      </w:r>
      <w:r w:rsidR="009C767E" w:rsidRPr="000A77CC">
        <w:rPr>
          <w:color w:val="231F1F"/>
          <w:w w:val="105"/>
        </w:rPr>
        <w:t>ng</w:t>
      </w:r>
      <w:r w:rsidR="009C767E" w:rsidRPr="000A77CC">
        <w:rPr>
          <w:color w:val="231F1F"/>
          <w:spacing w:val="-73"/>
          <w:w w:val="105"/>
        </w:rPr>
        <w:t xml:space="preserve"> </w:t>
      </w:r>
      <w:r w:rsidR="00D45B1C" w:rsidRPr="000A77CC">
        <w:rPr>
          <w:color w:val="231F1F"/>
          <w:w w:val="105"/>
        </w:rPr>
        <w:t>c</w:t>
      </w:r>
      <w:r w:rsidR="009C767E" w:rsidRPr="000A77CC">
        <w:rPr>
          <w:color w:val="231F1F"/>
          <w:w w:val="105"/>
        </w:rPr>
        <w:t>ơ</w:t>
      </w:r>
      <w:r w:rsidR="009C767E" w:rsidRPr="000A77CC">
        <w:rPr>
          <w:color w:val="231F1F"/>
          <w:spacing w:val="-6"/>
          <w:w w:val="105"/>
        </w:rPr>
        <w:t xml:space="preserve"> </w:t>
      </w:r>
      <w:r w:rsidR="009C767E" w:rsidRPr="000A77CC">
        <w:rPr>
          <w:color w:val="231F1F"/>
          <w:w w:val="105"/>
        </w:rPr>
        <w:t>sở</w:t>
      </w:r>
      <w:r w:rsidR="009C767E" w:rsidRPr="000A77CC">
        <w:rPr>
          <w:color w:val="231F1F"/>
          <w:spacing w:val="-5"/>
          <w:w w:val="105"/>
        </w:rPr>
        <w:t xml:space="preserve"> </w:t>
      </w:r>
      <w:r w:rsidR="009C767E" w:rsidRPr="000A77CC">
        <w:rPr>
          <w:color w:val="231F1F"/>
          <w:w w:val="105"/>
        </w:rPr>
        <w:t>dữ</w:t>
      </w:r>
      <w:r w:rsidR="009C767E" w:rsidRPr="000A77CC">
        <w:rPr>
          <w:color w:val="231F1F"/>
          <w:spacing w:val="-6"/>
          <w:w w:val="105"/>
        </w:rPr>
        <w:t xml:space="preserve"> </w:t>
      </w:r>
      <w:r w:rsidR="009C767E" w:rsidRPr="000A77CC">
        <w:rPr>
          <w:color w:val="231F1F"/>
          <w:w w:val="105"/>
        </w:rPr>
        <w:t>liệu</w:t>
      </w:r>
      <w:r w:rsidR="009C767E" w:rsidRPr="000A77CC">
        <w:rPr>
          <w:color w:val="231F1F"/>
          <w:spacing w:val="-5"/>
          <w:w w:val="105"/>
        </w:rPr>
        <w:t xml:space="preserve"> </w:t>
      </w:r>
      <w:r w:rsidR="009C767E" w:rsidRPr="000A77CC">
        <w:rPr>
          <w:color w:val="231F1F"/>
          <w:w w:val="105"/>
        </w:rPr>
        <w:t>quan</w:t>
      </w:r>
      <w:r w:rsidR="009C767E" w:rsidRPr="000A77CC">
        <w:rPr>
          <w:color w:val="231F1F"/>
          <w:spacing w:val="-6"/>
          <w:w w:val="105"/>
        </w:rPr>
        <w:t xml:space="preserve"> </w:t>
      </w:r>
      <w:r w:rsidR="009C767E" w:rsidRPr="000A77CC">
        <w:rPr>
          <w:color w:val="231F1F"/>
          <w:w w:val="105"/>
        </w:rPr>
        <w:t>hệ</w:t>
      </w:r>
      <w:r w:rsidR="009C767E" w:rsidRPr="000A77CC">
        <w:rPr>
          <w:color w:val="231F1F"/>
          <w:spacing w:val="-5"/>
          <w:w w:val="105"/>
        </w:rPr>
        <w:t xml:space="preserve"> </w:t>
      </w:r>
      <w:r w:rsidR="009C767E" w:rsidRPr="000A77CC">
        <w:rPr>
          <w:color w:val="231F1F"/>
          <w:w w:val="105"/>
        </w:rPr>
        <w:t>tr</w:t>
      </w:r>
      <w:r w:rsidR="00CF03B4" w:rsidRPr="000A77CC">
        <w:rPr>
          <w:color w:val="231F1F"/>
          <w:w w:val="105"/>
        </w:rPr>
        <w:t>o</w:t>
      </w:r>
      <w:r w:rsidR="009C767E" w:rsidRPr="000A77CC">
        <w:rPr>
          <w:color w:val="231F1F"/>
          <w:w w:val="105"/>
        </w:rPr>
        <w:t>ng</w:t>
      </w:r>
      <w:r w:rsidR="009C767E" w:rsidRPr="000A77CC">
        <w:rPr>
          <w:color w:val="231F1F"/>
          <w:spacing w:val="-5"/>
          <w:w w:val="105"/>
        </w:rPr>
        <w:t xml:space="preserve"> </w:t>
      </w:r>
      <w:r w:rsidR="009C767E" w:rsidRPr="000A77CC">
        <w:rPr>
          <w:color w:val="231F1F"/>
          <w:w w:val="105"/>
        </w:rPr>
        <w:t>đ</w:t>
      </w:r>
      <w:r w:rsidR="00D45B1C" w:rsidRPr="000A77CC">
        <w:rPr>
          <w:color w:val="231F1F"/>
          <w:w w:val="105"/>
        </w:rPr>
        <w:t>ó</w:t>
      </w:r>
      <w:r w:rsidR="009C767E" w:rsidRPr="000A77CC">
        <w:rPr>
          <w:color w:val="231F1F"/>
          <w:spacing w:val="-6"/>
          <w:w w:val="105"/>
        </w:rPr>
        <w:t xml:space="preserve"> </w:t>
      </w:r>
      <w:r w:rsidR="00D45B1C" w:rsidRPr="000A77CC">
        <w:rPr>
          <w:color w:val="231F1F"/>
          <w:w w:val="105"/>
        </w:rPr>
        <w:t>c</w:t>
      </w:r>
      <w:r w:rsidR="009C767E" w:rsidRPr="000A77CC">
        <w:rPr>
          <w:color w:val="231F1F"/>
          <w:w w:val="105"/>
        </w:rPr>
        <w:t>á</w:t>
      </w:r>
      <w:r w:rsidR="00D45B1C" w:rsidRPr="000A77CC">
        <w:rPr>
          <w:color w:val="231F1F"/>
          <w:w w:val="105"/>
        </w:rPr>
        <w:t>c</w:t>
      </w:r>
      <w:r w:rsidR="009C767E" w:rsidRPr="000A77CC">
        <w:rPr>
          <w:color w:val="231F1F"/>
          <w:spacing w:val="-5"/>
          <w:w w:val="105"/>
        </w:rPr>
        <w:t xml:space="preserve"> </w:t>
      </w:r>
      <w:r w:rsidR="00D45B1C" w:rsidRPr="000A77CC">
        <w:rPr>
          <w:color w:val="231F1F"/>
          <w:w w:val="105"/>
        </w:rPr>
        <w:t>c</w:t>
      </w:r>
      <w:r w:rsidR="009C767E" w:rsidRPr="000A77CC">
        <w:rPr>
          <w:color w:val="231F1F"/>
          <w:w w:val="105"/>
        </w:rPr>
        <w:t>ấu</w:t>
      </w:r>
      <w:r w:rsidR="009C767E" w:rsidRPr="000A77CC">
        <w:rPr>
          <w:color w:val="231F1F"/>
          <w:spacing w:val="-6"/>
          <w:w w:val="105"/>
        </w:rPr>
        <w:t xml:space="preserve"> </w:t>
      </w:r>
      <w:r w:rsidR="009C767E" w:rsidRPr="000A77CC">
        <w:rPr>
          <w:color w:val="231F1F"/>
          <w:w w:val="105"/>
        </w:rPr>
        <w:t>trú</w:t>
      </w:r>
      <w:r w:rsidR="00D45B1C" w:rsidRPr="000A77CC">
        <w:rPr>
          <w:color w:val="231F1F"/>
          <w:w w:val="105"/>
        </w:rPr>
        <w:t>c</w:t>
      </w:r>
      <w:r w:rsidR="009C767E" w:rsidRPr="000A77CC">
        <w:rPr>
          <w:color w:val="231F1F"/>
          <w:spacing w:val="-5"/>
          <w:w w:val="105"/>
        </w:rPr>
        <w:t xml:space="preserve"> </w:t>
      </w:r>
      <w:r w:rsidR="009C767E" w:rsidRPr="000A77CC">
        <w:rPr>
          <w:color w:val="231F1F"/>
          <w:w w:val="105"/>
        </w:rPr>
        <w:t>(bảng)</w:t>
      </w:r>
      <w:r w:rsidR="009C767E" w:rsidRPr="000A77CC">
        <w:rPr>
          <w:color w:val="231F1F"/>
          <w:spacing w:val="-5"/>
          <w:w w:val="105"/>
        </w:rPr>
        <w:t xml:space="preserve"> </w:t>
      </w:r>
      <w:r w:rsidR="00D45B1C" w:rsidRPr="000A77CC">
        <w:rPr>
          <w:color w:val="231F1F"/>
          <w:w w:val="105"/>
        </w:rPr>
        <w:t>có</w:t>
      </w:r>
      <w:r w:rsidR="009C767E" w:rsidRPr="000A77CC">
        <w:rPr>
          <w:color w:val="231F1F"/>
          <w:spacing w:val="-6"/>
          <w:w w:val="105"/>
        </w:rPr>
        <w:t xml:space="preserve"> </w:t>
      </w:r>
      <w:r w:rsidR="009C767E" w:rsidRPr="000A77CC">
        <w:rPr>
          <w:color w:val="231F1F"/>
          <w:w w:val="105"/>
        </w:rPr>
        <w:t>xu</w:t>
      </w:r>
      <w:r w:rsidR="009C767E" w:rsidRPr="000A77CC">
        <w:rPr>
          <w:color w:val="231F1F"/>
          <w:spacing w:val="-5"/>
          <w:w w:val="105"/>
        </w:rPr>
        <w:t xml:space="preserve"> </w:t>
      </w:r>
      <w:r w:rsidR="009C767E" w:rsidRPr="000A77CC">
        <w:rPr>
          <w:color w:val="231F1F"/>
          <w:w w:val="105"/>
        </w:rPr>
        <w:t>hướng</w:t>
      </w:r>
      <w:r w:rsidR="009C767E" w:rsidRPr="000A77CC">
        <w:rPr>
          <w:color w:val="231F1F"/>
          <w:spacing w:val="-6"/>
          <w:w w:val="105"/>
        </w:rPr>
        <w:t xml:space="preserve"> </w:t>
      </w:r>
      <w:r w:rsidR="009C767E" w:rsidRPr="000A77CC">
        <w:rPr>
          <w:color w:val="231F1F"/>
          <w:w w:val="105"/>
        </w:rPr>
        <w:t>đượ</w:t>
      </w:r>
      <w:r w:rsidR="00D45B1C" w:rsidRPr="000A77CC">
        <w:rPr>
          <w:color w:val="231F1F"/>
          <w:w w:val="105"/>
        </w:rPr>
        <w:t>c</w:t>
      </w:r>
      <w:r w:rsidR="009C767E" w:rsidRPr="000A77CC">
        <w:rPr>
          <w:color w:val="231F1F"/>
          <w:spacing w:val="-5"/>
          <w:w w:val="105"/>
        </w:rPr>
        <w:t xml:space="preserve"> </w:t>
      </w:r>
      <w:r w:rsidR="00D45B1C" w:rsidRPr="000A77CC">
        <w:rPr>
          <w:color w:val="231F1F"/>
          <w:w w:val="105"/>
        </w:rPr>
        <w:t>c</w:t>
      </w:r>
      <w:r w:rsidR="009C767E" w:rsidRPr="000A77CC">
        <w:rPr>
          <w:color w:val="231F1F"/>
          <w:w w:val="105"/>
        </w:rPr>
        <w:t>huẩn</w:t>
      </w:r>
      <w:r w:rsidR="009C767E" w:rsidRPr="000A77CC">
        <w:rPr>
          <w:color w:val="231F1F"/>
          <w:spacing w:val="-5"/>
          <w:w w:val="105"/>
        </w:rPr>
        <w:t xml:space="preserve"> </w:t>
      </w:r>
      <w:r w:rsidR="009C767E" w:rsidRPr="000A77CC">
        <w:rPr>
          <w:color w:val="231F1F"/>
          <w:w w:val="105"/>
        </w:rPr>
        <w:t>h</w:t>
      </w:r>
      <w:r w:rsidR="00D45B1C" w:rsidRPr="000A77CC">
        <w:rPr>
          <w:color w:val="231F1F"/>
          <w:w w:val="105"/>
        </w:rPr>
        <w:t>ó</w:t>
      </w:r>
      <w:r w:rsidR="009C767E" w:rsidRPr="000A77CC">
        <w:rPr>
          <w:color w:val="231F1F"/>
          <w:w w:val="105"/>
        </w:rPr>
        <w:t>a</w:t>
      </w:r>
      <w:r w:rsidR="009C767E" w:rsidRPr="000A77CC">
        <w:rPr>
          <w:color w:val="231F1F"/>
          <w:spacing w:val="-6"/>
          <w:w w:val="105"/>
        </w:rPr>
        <w:t xml:space="preserve"> </w:t>
      </w:r>
      <w:r w:rsidR="00D45B1C" w:rsidRPr="000A77CC">
        <w:rPr>
          <w:color w:val="231F1F"/>
          <w:w w:val="105"/>
        </w:rPr>
        <w:t>c</w:t>
      </w:r>
      <w:r w:rsidR="009C767E" w:rsidRPr="000A77CC">
        <w:rPr>
          <w:color w:val="231F1F"/>
          <w:w w:val="105"/>
        </w:rPr>
        <w:t>a</w:t>
      </w:r>
      <w:r w:rsidR="00CF03B4" w:rsidRPr="000A77CC">
        <w:rPr>
          <w:color w:val="231F1F"/>
          <w:w w:val="105"/>
        </w:rPr>
        <w:t>o</w:t>
      </w:r>
      <w:r w:rsidR="009C767E" w:rsidRPr="000A77CC">
        <w:rPr>
          <w:color w:val="231F1F"/>
          <w:w w:val="105"/>
        </w:rPr>
        <w:t>.</w:t>
      </w:r>
      <w:r w:rsidR="009C767E" w:rsidRPr="000A77CC">
        <w:rPr>
          <w:color w:val="231F1F"/>
          <w:spacing w:val="-5"/>
          <w:w w:val="105"/>
        </w:rPr>
        <w:t xml:space="preserve"> </w:t>
      </w:r>
      <w:r w:rsidR="009C767E" w:rsidRPr="000A77CC">
        <w:rPr>
          <w:color w:val="231F1F"/>
          <w:w w:val="105"/>
        </w:rPr>
        <w:t>Lưu</w:t>
      </w:r>
      <w:r w:rsidR="009C767E" w:rsidRPr="000A77CC">
        <w:rPr>
          <w:color w:val="231F1F"/>
          <w:spacing w:val="-6"/>
          <w:w w:val="105"/>
        </w:rPr>
        <w:t xml:space="preserve"> </w:t>
      </w:r>
      <w:r w:rsidR="009C767E" w:rsidRPr="000A77CC">
        <w:rPr>
          <w:color w:val="231F1F"/>
          <w:w w:val="105"/>
        </w:rPr>
        <w:t>trữ</w:t>
      </w:r>
      <w:r w:rsidR="009C767E" w:rsidRPr="000A77CC">
        <w:rPr>
          <w:color w:val="231F1F"/>
          <w:spacing w:val="-5"/>
          <w:w w:val="105"/>
        </w:rPr>
        <w:t xml:space="preserve"> </w:t>
      </w:r>
      <w:r w:rsidR="009C767E" w:rsidRPr="000A77CC">
        <w:rPr>
          <w:color w:val="231F1F"/>
          <w:w w:val="105"/>
        </w:rPr>
        <w:t>dữ</w:t>
      </w:r>
      <w:r w:rsidR="009C767E" w:rsidRPr="000A77CC">
        <w:rPr>
          <w:color w:val="231F1F"/>
          <w:spacing w:val="-5"/>
          <w:w w:val="105"/>
        </w:rPr>
        <w:t xml:space="preserve"> </w:t>
      </w:r>
      <w:r w:rsidR="009C767E" w:rsidRPr="000A77CC">
        <w:rPr>
          <w:color w:val="231F1F"/>
          <w:w w:val="105"/>
        </w:rPr>
        <w:t>liệu</w:t>
      </w:r>
      <w:r w:rsidR="009C767E" w:rsidRPr="000A77CC">
        <w:rPr>
          <w:color w:val="231F1F"/>
          <w:spacing w:val="-6"/>
          <w:w w:val="105"/>
        </w:rPr>
        <w:t xml:space="preserve"> </w:t>
      </w:r>
      <w:r w:rsidR="009C767E" w:rsidRPr="000A77CC">
        <w:rPr>
          <w:color w:val="231F1F"/>
          <w:w w:val="105"/>
        </w:rPr>
        <w:t>vận</w:t>
      </w:r>
      <w:r w:rsidR="009C767E" w:rsidRPr="000A77CC">
        <w:rPr>
          <w:color w:val="231F1F"/>
          <w:spacing w:val="-72"/>
          <w:w w:val="105"/>
        </w:rPr>
        <w:t xml:space="preserve"> </w:t>
      </w:r>
      <w:r w:rsidR="009C767E" w:rsidRPr="000A77CC">
        <w:rPr>
          <w:color w:val="231F1F"/>
          <w:w w:val="105"/>
        </w:rPr>
        <w:t>hành</w:t>
      </w:r>
      <w:r w:rsidR="009C767E" w:rsidRPr="000A77CC">
        <w:rPr>
          <w:color w:val="231F1F"/>
          <w:spacing w:val="-6"/>
          <w:w w:val="105"/>
        </w:rPr>
        <w:t xml:space="preserve"> </w:t>
      </w:r>
      <w:r w:rsidR="009C767E" w:rsidRPr="000A77CC">
        <w:rPr>
          <w:color w:val="231F1F"/>
          <w:w w:val="105"/>
        </w:rPr>
        <w:t>đượ</w:t>
      </w:r>
      <w:r w:rsidR="00D45B1C" w:rsidRPr="000A77CC">
        <w:rPr>
          <w:color w:val="231F1F"/>
          <w:w w:val="105"/>
        </w:rPr>
        <w:t>c</w:t>
      </w:r>
      <w:r w:rsidR="009C767E" w:rsidRPr="000A77CC">
        <w:rPr>
          <w:color w:val="231F1F"/>
          <w:spacing w:val="-5"/>
          <w:w w:val="105"/>
        </w:rPr>
        <w:t xml:space="preserve"> </w:t>
      </w:r>
      <w:r w:rsidR="009C767E" w:rsidRPr="000A77CC">
        <w:rPr>
          <w:color w:val="231F1F"/>
          <w:w w:val="105"/>
        </w:rPr>
        <w:t>tối</w:t>
      </w:r>
      <w:r w:rsidR="009C767E" w:rsidRPr="000A77CC">
        <w:rPr>
          <w:color w:val="231F1F"/>
          <w:spacing w:val="-5"/>
          <w:w w:val="105"/>
        </w:rPr>
        <w:t xml:space="preserve"> </w:t>
      </w:r>
      <w:r w:rsidR="009C767E" w:rsidRPr="000A77CC">
        <w:rPr>
          <w:color w:val="231F1F"/>
          <w:w w:val="105"/>
        </w:rPr>
        <w:t>ưu</w:t>
      </w:r>
      <w:r w:rsidR="009C767E" w:rsidRPr="000A77CC">
        <w:rPr>
          <w:color w:val="231F1F"/>
          <w:spacing w:val="-5"/>
          <w:w w:val="105"/>
        </w:rPr>
        <w:t xml:space="preserve"> </w:t>
      </w:r>
      <w:r w:rsidR="009C767E" w:rsidRPr="000A77CC">
        <w:rPr>
          <w:color w:val="231F1F"/>
          <w:w w:val="105"/>
        </w:rPr>
        <w:t>h</w:t>
      </w:r>
      <w:r w:rsidR="00D45B1C" w:rsidRPr="000A77CC">
        <w:rPr>
          <w:color w:val="231F1F"/>
          <w:w w:val="105"/>
        </w:rPr>
        <w:t>ó</w:t>
      </w:r>
      <w:r w:rsidR="009C767E" w:rsidRPr="000A77CC">
        <w:rPr>
          <w:color w:val="231F1F"/>
          <w:w w:val="105"/>
        </w:rPr>
        <w:t>a</w:t>
      </w:r>
      <w:r w:rsidR="009C767E" w:rsidRPr="000A77CC">
        <w:rPr>
          <w:color w:val="231F1F"/>
          <w:spacing w:val="-6"/>
          <w:w w:val="105"/>
        </w:rPr>
        <w:t xml:space="preserve"> </w:t>
      </w:r>
      <w:r w:rsidR="009C767E" w:rsidRPr="000A77CC">
        <w:rPr>
          <w:color w:val="231F1F"/>
          <w:w w:val="105"/>
        </w:rPr>
        <w:t>để</w:t>
      </w:r>
      <w:r w:rsidR="009C767E" w:rsidRPr="000A77CC">
        <w:rPr>
          <w:color w:val="231F1F"/>
          <w:spacing w:val="-5"/>
          <w:w w:val="105"/>
        </w:rPr>
        <w:t xml:space="preserve"> </w:t>
      </w:r>
      <w:r w:rsidR="009C767E" w:rsidRPr="000A77CC">
        <w:rPr>
          <w:color w:val="231F1F"/>
          <w:w w:val="105"/>
        </w:rPr>
        <w:t>hỗ</w:t>
      </w:r>
      <w:r w:rsidR="009C767E" w:rsidRPr="000A77CC">
        <w:rPr>
          <w:color w:val="231F1F"/>
          <w:spacing w:val="-5"/>
          <w:w w:val="105"/>
        </w:rPr>
        <w:t xml:space="preserve"> </w:t>
      </w:r>
      <w:r w:rsidR="009C767E" w:rsidRPr="000A77CC">
        <w:rPr>
          <w:color w:val="231F1F"/>
          <w:w w:val="105"/>
        </w:rPr>
        <w:t>trợ</w:t>
      </w:r>
      <w:r w:rsidR="009C767E" w:rsidRPr="000A77CC">
        <w:rPr>
          <w:color w:val="231F1F"/>
          <w:spacing w:val="-5"/>
          <w:w w:val="105"/>
        </w:rPr>
        <w:t xml:space="preserve"> </w:t>
      </w:r>
      <w:r w:rsidR="00D45B1C" w:rsidRPr="000A77CC">
        <w:rPr>
          <w:color w:val="231F1F"/>
          <w:w w:val="105"/>
        </w:rPr>
        <w:t>c</w:t>
      </w:r>
      <w:r w:rsidR="009C767E" w:rsidRPr="000A77CC">
        <w:rPr>
          <w:color w:val="231F1F"/>
          <w:w w:val="105"/>
        </w:rPr>
        <w:t>á</w:t>
      </w:r>
      <w:r w:rsidR="00D45B1C" w:rsidRPr="000A77CC">
        <w:rPr>
          <w:color w:val="231F1F"/>
          <w:w w:val="105"/>
        </w:rPr>
        <w:t>c</w:t>
      </w:r>
      <w:r w:rsidR="009C767E" w:rsidRPr="000A77CC">
        <w:rPr>
          <w:color w:val="231F1F"/>
          <w:spacing w:val="-5"/>
          <w:w w:val="105"/>
        </w:rPr>
        <w:t xml:space="preserve"> </w:t>
      </w:r>
      <w:r w:rsidR="009C767E" w:rsidRPr="000A77CC">
        <w:rPr>
          <w:color w:val="231F1F"/>
          <w:w w:val="105"/>
        </w:rPr>
        <w:t>gia</w:t>
      </w:r>
      <w:r w:rsidR="00CF03B4" w:rsidRPr="000A77CC">
        <w:rPr>
          <w:color w:val="231F1F"/>
          <w:w w:val="105"/>
        </w:rPr>
        <w:t>o</w:t>
      </w:r>
      <w:r w:rsidR="009C767E" w:rsidRPr="000A77CC">
        <w:rPr>
          <w:color w:val="231F1F"/>
          <w:spacing w:val="-6"/>
          <w:w w:val="105"/>
        </w:rPr>
        <w:t xml:space="preserve"> </w:t>
      </w:r>
      <w:r w:rsidR="009C767E" w:rsidRPr="000A77CC">
        <w:rPr>
          <w:color w:val="231F1F"/>
          <w:w w:val="105"/>
        </w:rPr>
        <w:t>dị</w:t>
      </w:r>
      <w:r w:rsidR="00D45B1C" w:rsidRPr="000A77CC">
        <w:rPr>
          <w:color w:val="231F1F"/>
          <w:w w:val="105"/>
        </w:rPr>
        <w:t>c</w:t>
      </w:r>
      <w:r w:rsidR="009C767E" w:rsidRPr="000A77CC">
        <w:rPr>
          <w:color w:val="231F1F"/>
          <w:w w:val="105"/>
        </w:rPr>
        <w:t>h</w:t>
      </w:r>
      <w:r w:rsidR="009C767E" w:rsidRPr="000A77CC">
        <w:rPr>
          <w:color w:val="231F1F"/>
          <w:spacing w:val="-5"/>
          <w:w w:val="105"/>
        </w:rPr>
        <w:t xml:space="preserve"> </w:t>
      </w:r>
      <w:r w:rsidR="009C767E" w:rsidRPr="000A77CC">
        <w:rPr>
          <w:color w:val="231F1F"/>
          <w:w w:val="105"/>
        </w:rPr>
        <w:t>đại</w:t>
      </w:r>
      <w:r w:rsidR="009C767E" w:rsidRPr="000A77CC">
        <w:rPr>
          <w:color w:val="231F1F"/>
          <w:spacing w:val="-5"/>
          <w:w w:val="105"/>
        </w:rPr>
        <w:t xml:space="preserve"> </w:t>
      </w:r>
      <w:r w:rsidR="009C767E" w:rsidRPr="000A77CC">
        <w:rPr>
          <w:color w:val="231F1F"/>
          <w:w w:val="105"/>
        </w:rPr>
        <w:t>diện</w:t>
      </w:r>
      <w:r w:rsidR="009C767E" w:rsidRPr="000A77CC">
        <w:rPr>
          <w:color w:val="231F1F"/>
          <w:spacing w:val="-5"/>
          <w:w w:val="105"/>
        </w:rPr>
        <w:t xml:space="preserve"> </w:t>
      </w:r>
      <w:r w:rsidR="00D45B1C" w:rsidRPr="000A77CC">
        <w:rPr>
          <w:color w:val="231F1F"/>
          <w:w w:val="105"/>
        </w:rPr>
        <w:t>c</w:t>
      </w:r>
      <w:r w:rsidR="009C767E" w:rsidRPr="000A77CC">
        <w:rPr>
          <w:color w:val="231F1F"/>
          <w:w w:val="105"/>
        </w:rPr>
        <w:t>h</w:t>
      </w:r>
      <w:r w:rsidR="00CF03B4" w:rsidRPr="000A77CC">
        <w:rPr>
          <w:color w:val="231F1F"/>
          <w:w w:val="105"/>
        </w:rPr>
        <w:t>o</w:t>
      </w:r>
      <w:r w:rsidR="009C767E" w:rsidRPr="000A77CC">
        <w:rPr>
          <w:color w:val="231F1F"/>
          <w:spacing w:val="-5"/>
          <w:w w:val="105"/>
        </w:rPr>
        <w:t xml:space="preserve"> </w:t>
      </w:r>
      <w:r w:rsidR="00D45B1C" w:rsidRPr="000A77CC">
        <w:rPr>
          <w:color w:val="231F1F"/>
          <w:w w:val="105"/>
        </w:rPr>
        <w:t>c</w:t>
      </w:r>
      <w:r w:rsidR="009C767E" w:rsidRPr="000A77CC">
        <w:rPr>
          <w:color w:val="231F1F"/>
          <w:w w:val="105"/>
        </w:rPr>
        <w:t>á</w:t>
      </w:r>
      <w:r w:rsidR="00D45B1C" w:rsidRPr="000A77CC">
        <w:rPr>
          <w:color w:val="231F1F"/>
          <w:w w:val="105"/>
        </w:rPr>
        <w:t>c</w:t>
      </w:r>
      <w:r w:rsidR="009C767E" w:rsidRPr="000A77CC">
        <w:rPr>
          <w:color w:val="231F1F"/>
          <w:spacing w:val="-6"/>
          <w:w w:val="105"/>
        </w:rPr>
        <w:t xml:space="preserve"> </w:t>
      </w:r>
      <w:r w:rsidR="009C767E" w:rsidRPr="000A77CC">
        <w:rPr>
          <w:color w:val="231F1F"/>
          <w:w w:val="105"/>
        </w:rPr>
        <w:t>h</w:t>
      </w:r>
      <w:r w:rsidR="00CF03B4" w:rsidRPr="000A77CC">
        <w:rPr>
          <w:color w:val="231F1F"/>
          <w:w w:val="105"/>
        </w:rPr>
        <w:t>o</w:t>
      </w:r>
      <w:r w:rsidR="009C767E" w:rsidRPr="000A77CC">
        <w:rPr>
          <w:color w:val="231F1F"/>
          <w:w w:val="105"/>
        </w:rPr>
        <w:t>ạt</w:t>
      </w:r>
      <w:r w:rsidR="009C767E" w:rsidRPr="000A77CC">
        <w:rPr>
          <w:color w:val="231F1F"/>
          <w:spacing w:val="-5"/>
          <w:w w:val="105"/>
        </w:rPr>
        <w:t xml:space="preserve"> </w:t>
      </w:r>
      <w:r w:rsidR="009C767E" w:rsidRPr="000A77CC">
        <w:rPr>
          <w:color w:val="231F1F"/>
          <w:w w:val="105"/>
        </w:rPr>
        <w:t>động</w:t>
      </w:r>
      <w:r w:rsidR="009C767E" w:rsidRPr="000A77CC">
        <w:rPr>
          <w:color w:val="231F1F"/>
          <w:spacing w:val="-5"/>
          <w:w w:val="105"/>
        </w:rPr>
        <w:t xml:space="preserve"> </w:t>
      </w:r>
      <w:r w:rsidR="009C767E" w:rsidRPr="000A77CC">
        <w:rPr>
          <w:color w:val="231F1F"/>
          <w:w w:val="105"/>
        </w:rPr>
        <w:t>hàng</w:t>
      </w:r>
      <w:r w:rsidR="009C767E" w:rsidRPr="000A77CC">
        <w:rPr>
          <w:color w:val="231F1F"/>
          <w:spacing w:val="-5"/>
          <w:w w:val="105"/>
        </w:rPr>
        <w:t xml:space="preserve"> </w:t>
      </w:r>
      <w:r w:rsidR="009C767E" w:rsidRPr="000A77CC">
        <w:rPr>
          <w:color w:val="231F1F"/>
          <w:w w:val="105"/>
        </w:rPr>
        <w:t>ngày.</w:t>
      </w:r>
      <w:r w:rsidR="009C767E" w:rsidRPr="000A77CC">
        <w:rPr>
          <w:color w:val="231F1F"/>
          <w:spacing w:val="-5"/>
          <w:w w:val="105"/>
        </w:rPr>
        <w:t xml:space="preserve"> </w:t>
      </w:r>
      <w:r w:rsidR="009C767E" w:rsidRPr="000A77CC">
        <w:rPr>
          <w:color w:val="231F1F"/>
          <w:w w:val="105"/>
        </w:rPr>
        <w:t>Ví</w:t>
      </w:r>
      <w:r w:rsidR="009C767E" w:rsidRPr="000A77CC">
        <w:rPr>
          <w:color w:val="231F1F"/>
          <w:spacing w:val="-6"/>
          <w:w w:val="105"/>
        </w:rPr>
        <w:t xml:space="preserve"> </w:t>
      </w:r>
      <w:r w:rsidR="009C767E" w:rsidRPr="000A77CC">
        <w:rPr>
          <w:color w:val="231F1F"/>
          <w:w w:val="105"/>
        </w:rPr>
        <w:t>dụ,</w:t>
      </w:r>
      <w:r w:rsidR="009C767E" w:rsidRPr="000A77CC">
        <w:rPr>
          <w:color w:val="231F1F"/>
          <w:spacing w:val="-5"/>
          <w:w w:val="105"/>
        </w:rPr>
        <w:t xml:space="preserve"> </w:t>
      </w:r>
      <w:r w:rsidR="009C767E" w:rsidRPr="000A77CC">
        <w:rPr>
          <w:color w:val="231F1F"/>
          <w:w w:val="105"/>
        </w:rPr>
        <w:t>mỗi</w:t>
      </w:r>
      <w:r w:rsidR="009C767E" w:rsidRPr="000A77CC">
        <w:rPr>
          <w:color w:val="231F1F"/>
          <w:spacing w:val="-5"/>
          <w:w w:val="105"/>
        </w:rPr>
        <w:t xml:space="preserve"> </w:t>
      </w:r>
      <w:r w:rsidR="009C767E" w:rsidRPr="000A77CC">
        <w:rPr>
          <w:color w:val="231F1F"/>
          <w:w w:val="105"/>
        </w:rPr>
        <w:t>khi</w:t>
      </w:r>
      <w:r w:rsidR="009C767E" w:rsidRPr="000A77CC">
        <w:rPr>
          <w:color w:val="231F1F"/>
          <w:spacing w:val="-5"/>
          <w:w w:val="105"/>
        </w:rPr>
        <w:t xml:space="preserve"> </w:t>
      </w:r>
      <w:r w:rsidR="009C767E" w:rsidRPr="000A77CC">
        <w:rPr>
          <w:color w:val="231F1F"/>
          <w:w w:val="105"/>
        </w:rPr>
        <w:t>một</w:t>
      </w:r>
      <w:r w:rsidR="009C767E" w:rsidRPr="000A77CC">
        <w:rPr>
          <w:color w:val="231F1F"/>
          <w:spacing w:val="1"/>
          <w:w w:val="105"/>
        </w:rPr>
        <w:t xml:space="preserve"> </w:t>
      </w:r>
      <w:r w:rsidR="009C767E" w:rsidRPr="000A77CC">
        <w:rPr>
          <w:color w:val="231F1F"/>
          <w:w w:val="105"/>
        </w:rPr>
        <w:t>mặt</w:t>
      </w:r>
      <w:r w:rsidR="009C767E" w:rsidRPr="000A77CC">
        <w:rPr>
          <w:color w:val="231F1F"/>
          <w:spacing w:val="-6"/>
          <w:w w:val="105"/>
        </w:rPr>
        <w:t xml:space="preserve"> </w:t>
      </w:r>
      <w:r w:rsidR="009C767E" w:rsidRPr="000A77CC">
        <w:rPr>
          <w:color w:val="231F1F"/>
          <w:w w:val="105"/>
        </w:rPr>
        <w:t>hàng</w:t>
      </w:r>
      <w:r w:rsidR="009C767E" w:rsidRPr="000A77CC">
        <w:rPr>
          <w:color w:val="231F1F"/>
          <w:spacing w:val="-5"/>
          <w:w w:val="105"/>
        </w:rPr>
        <w:t xml:space="preserve"> </w:t>
      </w:r>
      <w:r w:rsidR="009C767E" w:rsidRPr="000A77CC">
        <w:rPr>
          <w:color w:val="231F1F"/>
          <w:w w:val="105"/>
        </w:rPr>
        <w:t>đượ</w:t>
      </w:r>
      <w:r w:rsidR="00D45B1C" w:rsidRPr="000A77CC">
        <w:rPr>
          <w:color w:val="231F1F"/>
          <w:w w:val="105"/>
        </w:rPr>
        <w:t>c</w:t>
      </w:r>
      <w:r w:rsidR="009C767E" w:rsidRPr="000A77CC">
        <w:rPr>
          <w:color w:val="231F1F"/>
          <w:spacing w:val="-5"/>
          <w:w w:val="105"/>
        </w:rPr>
        <w:t xml:space="preserve"> </w:t>
      </w:r>
      <w:r w:rsidR="009C767E" w:rsidRPr="000A77CC">
        <w:rPr>
          <w:color w:val="231F1F"/>
          <w:w w:val="105"/>
        </w:rPr>
        <w:t>bán,</w:t>
      </w:r>
      <w:r w:rsidR="009C767E" w:rsidRPr="000A77CC">
        <w:rPr>
          <w:color w:val="231F1F"/>
          <w:spacing w:val="-5"/>
          <w:w w:val="105"/>
        </w:rPr>
        <w:t xml:space="preserve"> </w:t>
      </w:r>
      <w:r w:rsidR="009C767E" w:rsidRPr="000A77CC">
        <w:rPr>
          <w:color w:val="231F1F"/>
          <w:w w:val="105"/>
        </w:rPr>
        <w:t>n</w:t>
      </w:r>
      <w:r w:rsidR="00D45B1C" w:rsidRPr="000A77CC">
        <w:rPr>
          <w:color w:val="231F1F"/>
          <w:w w:val="105"/>
        </w:rPr>
        <w:t>ó</w:t>
      </w:r>
      <w:r w:rsidR="009C767E" w:rsidRPr="000A77CC">
        <w:rPr>
          <w:color w:val="231F1F"/>
          <w:spacing w:val="-5"/>
          <w:w w:val="105"/>
        </w:rPr>
        <w:t xml:space="preserve"> </w:t>
      </w:r>
      <w:r w:rsidR="009C767E" w:rsidRPr="000A77CC">
        <w:rPr>
          <w:color w:val="231F1F"/>
          <w:w w:val="105"/>
        </w:rPr>
        <w:t>phải</w:t>
      </w:r>
      <w:r w:rsidR="009C767E" w:rsidRPr="000A77CC">
        <w:rPr>
          <w:color w:val="231F1F"/>
          <w:spacing w:val="-5"/>
          <w:w w:val="105"/>
        </w:rPr>
        <w:t xml:space="preserve"> </w:t>
      </w:r>
      <w:r w:rsidR="009C767E" w:rsidRPr="000A77CC">
        <w:rPr>
          <w:color w:val="231F1F"/>
          <w:w w:val="105"/>
        </w:rPr>
        <w:t>đượ</w:t>
      </w:r>
      <w:r w:rsidR="00D45B1C" w:rsidRPr="000A77CC">
        <w:rPr>
          <w:color w:val="231F1F"/>
          <w:w w:val="105"/>
        </w:rPr>
        <w:t>c</w:t>
      </w:r>
      <w:r w:rsidR="009C767E" w:rsidRPr="000A77CC">
        <w:rPr>
          <w:color w:val="231F1F"/>
          <w:spacing w:val="-5"/>
          <w:w w:val="105"/>
        </w:rPr>
        <w:t xml:space="preserve"> </w:t>
      </w:r>
      <w:r w:rsidR="009C767E" w:rsidRPr="000A77CC">
        <w:rPr>
          <w:color w:val="231F1F"/>
          <w:w w:val="105"/>
        </w:rPr>
        <w:t>hạ</w:t>
      </w:r>
      <w:r w:rsidR="00D45B1C" w:rsidRPr="000A77CC">
        <w:rPr>
          <w:color w:val="231F1F"/>
          <w:w w:val="105"/>
        </w:rPr>
        <w:t>c</w:t>
      </w:r>
      <w:r w:rsidR="009C767E" w:rsidRPr="000A77CC">
        <w:rPr>
          <w:color w:val="231F1F"/>
          <w:w w:val="105"/>
        </w:rPr>
        <w:t>h</w:t>
      </w:r>
      <w:r w:rsidR="009C767E" w:rsidRPr="000A77CC">
        <w:rPr>
          <w:color w:val="231F1F"/>
          <w:spacing w:val="-5"/>
          <w:w w:val="105"/>
        </w:rPr>
        <w:t xml:space="preserve"> </w:t>
      </w:r>
      <w:r w:rsidR="009C767E" w:rsidRPr="000A77CC">
        <w:rPr>
          <w:color w:val="231F1F"/>
          <w:w w:val="105"/>
        </w:rPr>
        <w:t>t</w:t>
      </w:r>
      <w:r w:rsidR="00CF03B4" w:rsidRPr="000A77CC">
        <w:rPr>
          <w:color w:val="231F1F"/>
          <w:w w:val="105"/>
        </w:rPr>
        <w:t>o</w:t>
      </w:r>
      <w:r w:rsidR="009C767E" w:rsidRPr="000A77CC">
        <w:rPr>
          <w:color w:val="231F1F"/>
          <w:w w:val="105"/>
        </w:rPr>
        <w:t>án.</w:t>
      </w:r>
      <w:r w:rsidR="009C767E" w:rsidRPr="000A77CC">
        <w:rPr>
          <w:color w:val="231F1F"/>
          <w:spacing w:val="-5"/>
          <w:w w:val="105"/>
        </w:rPr>
        <w:t xml:space="preserve"> </w:t>
      </w:r>
      <w:r w:rsidR="009C767E" w:rsidRPr="000A77CC">
        <w:rPr>
          <w:color w:val="231F1F"/>
          <w:w w:val="105"/>
        </w:rPr>
        <w:t>Dữ</w:t>
      </w:r>
      <w:r w:rsidR="009C767E" w:rsidRPr="000A77CC">
        <w:rPr>
          <w:color w:val="231F1F"/>
          <w:spacing w:val="-5"/>
          <w:w w:val="105"/>
        </w:rPr>
        <w:t xml:space="preserve"> </w:t>
      </w:r>
      <w:r w:rsidR="009C767E" w:rsidRPr="000A77CC">
        <w:rPr>
          <w:color w:val="231F1F"/>
          <w:w w:val="105"/>
        </w:rPr>
        <w:t>liệu</w:t>
      </w:r>
      <w:r w:rsidR="009C767E" w:rsidRPr="000A77CC">
        <w:rPr>
          <w:color w:val="231F1F"/>
          <w:spacing w:val="-5"/>
          <w:w w:val="105"/>
        </w:rPr>
        <w:t xml:space="preserve"> </w:t>
      </w:r>
      <w:r w:rsidR="009C767E" w:rsidRPr="000A77CC">
        <w:rPr>
          <w:color w:val="231F1F"/>
          <w:w w:val="105"/>
        </w:rPr>
        <w:t>khá</w:t>
      </w:r>
      <w:r w:rsidR="00D45B1C" w:rsidRPr="000A77CC">
        <w:rPr>
          <w:color w:val="231F1F"/>
          <w:w w:val="105"/>
        </w:rPr>
        <w:t>c</w:t>
      </w:r>
      <w:r w:rsidR="009C767E" w:rsidRPr="000A77CC">
        <w:rPr>
          <w:color w:val="231F1F"/>
          <w:w w:val="105"/>
        </w:rPr>
        <w:t>h</w:t>
      </w:r>
      <w:r w:rsidR="009C767E" w:rsidRPr="000A77CC">
        <w:rPr>
          <w:color w:val="231F1F"/>
          <w:spacing w:val="-5"/>
          <w:w w:val="105"/>
        </w:rPr>
        <w:t xml:space="preserve"> </w:t>
      </w:r>
      <w:r w:rsidR="009C767E" w:rsidRPr="000A77CC">
        <w:rPr>
          <w:color w:val="231F1F"/>
          <w:w w:val="105"/>
        </w:rPr>
        <w:t>hàng,</w:t>
      </w:r>
      <w:r w:rsidR="009C767E" w:rsidRPr="000A77CC">
        <w:rPr>
          <w:color w:val="231F1F"/>
          <w:spacing w:val="-5"/>
          <w:w w:val="105"/>
        </w:rPr>
        <w:t xml:space="preserve"> </w:t>
      </w:r>
      <w:r w:rsidR="009C767E" w:rsidRPr="000A77CC">
        <w:rPr>
          <w:color w:val="231F1F"/>
          <w:w w:val="105"/>
        </w:rPr>
        <w:t>dữ</w:t>
      </w:r>
      <w:r w:rsidR="009C767E" w:rsidRPr="000A77CC">
        <w:rPr>
          <w:color w:val="231F1F"/>
          <w:spacing w:val="-5"/>
          <w:w w:val="105"/>
        </w:rPr>
        <w:t xml:space="preserve"> </w:t>
      </w:r>
      <w:r w:rsidR="009C767E" w:rsidRPr="000A77CC">
        <w:rPr>
          <w:color w:val="231F1F"/>
          <w:w w:val="105"/>
        </w:rPr>
        <w:t>liệu</w:t>
      </w:r>
      <w:r w:rsidR="009C767E" w:rsidRPr="000A77CC">
        <w:rPr>
          <w:color w:val="231F1F"/>
          <w:spacing w:val="-5"/>
          <w:w w:val="105"/>
        </w:rPr>
        <w:t xml:space="preserve"> </w:t>
      </w:r>
      <w:r w:rsidR="009C767E" w:rsidRPr="000A77CC">
        <w:rPr>
          <w:color w:val="231F1F"/>
          <w:w w:val="105"/>
        </w:rPr>
        <w:t>hàng</w:t>
      </w:r>
      <w:r w:rsidR="009C767E" w:rsidRPr="000A77CC">
        <w:rPr>
          <w:color w:val="231F1F"/>
          <w:spacing w:val="-5"/>
          <w:w w:val="105"/>
        </w:rPr>
        <w:t xml:space="preserve"> </w:t>
      </w:r>
      <w:r w:rsidR="009C767E" w:rsidRPr="000A77CC">
        <w:rPr>
          <w:color w:val="231F1F"/>
          <w:w w:val="105"/>
        </w:rPr>
        <w:t>tồn</w:t>
      </w:r>
      <w:r w:rsidR="009C767E" w:rsidRPr="000A77CC">
        <w:rPr>
          <w:color w:val="231F1F"/>
          <w:spacing w:val="-5"/>
          <w:w w:val="105"/>
        </w:rPr>
        <w:t xml:space="preserve"> </w:t>
      </w:r>
      <w:r w:rsidR="009C767E" w:rsidRPr="000A77CC">
        <w:rPr>
          <w:color w:val="231F1F"/>
          <w:w w:val="105"/>
        </w:rPr>
        <w:t>kh</w:t>
      </w:r>
      <w:r w:rsidR="00CF03B4" w:rsidRPr="000A77CC">
        <w:rPr>
          <w:color w:val="231F1F"/>
          <w:w w:val="105"/>
        </w:rPr>
        <w:t>o</w:t>
      </w:r>
      <w:r w:rsidR="009C767E" w:rsidRPr="000A77CC">
        <w:rPr>
          <w:color w:val="231F1F"/>
          <w:spacing w:val="-5"/>
          <w:w w:val="105"/>
        </w:rPr>
        <w:t xml:space="preserve"> </w:t>
      </w:r>
      <w:r w:rsidR="009C767E" w:rsidRPr="000A77CC">
        <w:rPr>
          <w:color w:val="231F1F"/>
          <w:w w:val="105"/>
        </w:rPr>
        <w:t>và</w:t>
      </w:r>
      <w:r w:rsidR="009C767E" w:rsidRPr="000A77CC">
        <w:rPr>
          <w:color w:val="231F1F"/>
          <w:spacing w:val="-5"/>
          <w:w w:val="105"/>
        </w:rPr>
        <w:t xml:space="preserve"> </w:t>
      </w:r>
      <w:r w:rsidR="00D45B1C" w:rsidRPr="000A77CC">
        <w:rPr>
          <w:color w:val="231F1F"/>
          <w:w w:val="105"/>
        </w:rPr>
        <w:t>c</w:t>
      </w:r>
      <w:r w:rsidR="009C767E" w:rsidRPr="000A77CC">
        <w:rPr>
          <w:color w:val="231F1F"/>
          <w:w w:val="105"/>
        </w:rPr>
        <w:t>á</w:t>
      </w:r>
      <w:r w:rsidR="00D45B1C" w:rsidRPr="000A77CC">
        <w:rPr>
          <w:color w:val="231F1F"/>
          <w:w w:val="105"/>
        </w:rPr>
        <w:t>c</w:t>
      </w:r>
      <w:r w:rsidR="009C767E" w:rsidRPr="000A77CC">
        <w:rPr>
          <w:color w:val="231F1F"/>
          <w:spacing w:val="-5"/>
          <w:w w:val="105"/>
        </w:rPr>
        <w:t xml:space="preserve"> </w:t>
      </w:r>
      <w:r w:rsidR="009C767E" w:rsidRPr="000A77CC">
        <w:rPr>
          <w:color w:val="231F1F"/>
          <w:w w:val="105"/>
        </w:rPr>
        <w:t>dữ</w:t>
      </w:r>
      <w:r w:rsidR="009C767E" w:rsidRPr="000A77CC">
        <w:rPr>
          <w:color w:val="231F1F"/>
          <w:spacing w:val="-5"/>
          <w:w w:val="105"/>
        </w:rPr>
        <w:t xml:space="preserve"> </w:t>
      </w:r>
      <w:r w:rsidR="009C767E" w:rsidRPr="000A77CC">
        <w:rPr>
          <w:color w:val="231F1F"/>
          <w:w w:val="105"/>
        </w:rPr>
        <w:t>liệu</w:t>
      </w:r>
      <w:r w:rsidR="009C767E" w:rsidRPr="000A77CC">
        <w:t xml:space="preserve"> </w:t>
      </w:r>
      <w:r w:rsidR="009C767E" w:rsidRPr="000A77CC">
        <w:rPr>
          <w:color w:val="231F1F"/>
          <w:w w:val="105"/>
        </w:rPr>
        <w:t>tương</w:t>
      </w:r>
      <w:r w:rsidR="009C767E" w:rsidRPr="000A77CC">
        <w:rPr>
          <w:color w:val="231F1F"/>
          <w:spacing w:val="-6"/>
          <w:w w:val="105"/>
        </w:rPr>
        <w:t xml:space="preserve"> </w:t>
      </w:r>
      <w:r w:rsidR="009C767E" w:rsidRPr="000A77CC">
        <w:rPr>
          <w:color w:val="231F1F"/>
          <w:w w:val="105"/>
        </w:rPr>
        <w:t>tự</w:t>
      </w:r>
      <w:r w:rsidR="009C767E" w:rsidRPr="000A77CC">
        <w:rPr>
          <w:color w:val="231F1F"/>
          <w:spacing w:val="-6"/>
          <w:w w:val="105"/>
        </w:rPr>
        <w:t xml:space="preserve"> </w:t>
      </w:r>
      <w:r w:rsidR="009C767E" w:rsidRPr="000A77CC">
        <w:rPr>
          <w:color w:val="231F1F"/>
          <w:w w:val="105"/>
        </w:rPr>
        <w:t>khá</w:t>
      </w:r>
      <w:r w:rsidR="00D45B1C" w:rsidRPr="000A77CC">
        <w:rPr>
          <w:color w:val="231F1F"/>
          <w:w w:val="105"/>
        </w:rPr>
        <w:t>c</w:t>
      </w:r>
      <w:r w:rsidR="009C767E" w:rsidRPr="000A77CC">
        <w:rPr>
          <w:color w:val="231F1F"/>
          <w:spacing w:val="-6"/>
          <w:w w:val="105"/>
        </w:rPr>
        <w:t xml:space="preserve"> </w:t>
      </w:r>
      <w:r w:rsidR="00D45B1C" w:rsidRPr="000A77CC">
        <w:rPr>
          <w:color w:val="231F1F"/>
          <w:w w:val="105"/>
        </w:rPr>
        <w:t>c</w:t>
      </w:r>
      <w:r w:rsidR="009C767E" w:rsidRPr="000A77CC">
        <w:rPr>
          <w:color w:val="231F1F"/>
          <w:w w:val="105"/>
        </w:rPr>
        <w:t>ần</w:t>
      </w:r>
      <w:r w:rsidR="009C767E" w:rsidRPr="000A77CC">
        <w:rPr>
          <w:color w:val="231F1F"/>
          <w:spacing w:val="-6"/>
          <w:w w:val="105"/>
        </w:rPr>
        <w:t xml:space="preserve"> </w:t>
      </w:r>
      <w:r w:rsidR="009C767E" w:rsidRPr="000A77CC">
        <w:rPr>
          <w:color w:val="231F1F"/>
          <w:w w:val="105"/>
        </w:rPr>
        <w:t>đượ</w:t>
      </w:r>
      <w:r w:rsidR="00D45B1C" w:rsidRPr="000A77CC">
        <w:rPr>
          <w:color w:val="231F1F"/>
          <w:w w:val="105"/>
        </w:rPr>
        <w:t>c</w:t>
      </w:r>
      <w:r w:rsidR="009C767E" w:rsidRPr="000A77CC">
        <w:rPr>
          <w:color w:val="231F1F"/>
          <w:spacing w:val="-6"/>
          <w:w w:val="105"/>
        </w:rPr>
        <w:t xml:space="preserve"> </w:t>
      </w:r>
      <w:r w:rsidR="00D45B1C" w:rsidRPr="000A77CC">
        <w:rPr>
          <w:color w:val="231F1F"/>
          <w:w w:val="105"/>
        </w:rPr>
        <w:t>c</w:t>
      </w:r>
      <w:r w:rsidR="009C767E" w:rsidRPr="000A77CC">
        <w:rPr>
          <w:color w:val="231F1F"/>
          <w:w w:val="105"/>
        </w:rPr>
        <w:t>ập</w:t>
      </w:r>
      <w:r w:rsidR="009C767E" w:rsidRPr="000A77CC">
        <w:rPr>
          <w:color w:val="231F1F"/>
          <w:spacing w:val="-6"/>
          <w:w w:val="105"/>
        </w:rPr>
        <w:t xml:space="preserve"> </w:t>
      </w:r>
      <w:r w:rsidR="009C767E" w:rsidRPr="000A77CC">
        <w:rPr>
          <w:color w:val="231F1F"/>
          <w:w w:val="105"/>
        </w:rPr>
        <w:t>nhật</w:t>
      </w:r>
      <w:r w:rsidR="009C767E" w:rsidRPr="000A77CC">
        <w:rPr>
          <w:color w:val="231F1F"/>
          <w:spacing w:val="-6"/>
          <w:w w:val="105"/>
        </w:rPr>
        <w:t xml:space="preserve"> </w:t>
      </w:r>
      <w:r w:rsidR="009C767E" w:rsidRPr="000A77CC">
        <w:rPr>
          <w:color w:val="231F1F"/>
          <w:w w:val="105"/>
        </w:rPr>
        <w:t>thường</w:t>
      </w:r>
      <w:r w:rsidR="009C767E" w:rsidRPr="000A77CC">
        <w:rPr>
          <w:color w:val="231F1F"/>
          <w:spacing w:val="-6"/>
          <w:w w:val="105"/>
        </w:rPr>
        <w:t xml:space="preserve"> </w:t>
      </w:r>
      <w:r w:rsidR="009C767E" w:rsidRPr="000A77CC">
        <w:rPr>
          <w:color w:val="231F1F"/>
          <w:w w:val="105"/>
        </w:rPr>
        <w:t>xuyên.</w:t>
      </w:r>
      <w:r w:rsidR="009C767E" w:rsidRPr="000A77CC">
        <w:rPr>
          <w:color w:val="231F1F"/>
          <w:spacing w:val="-6"/>
          <w:w w:val="105"/>
        </w:rPr>
        <w:t xml:space="preserve"> </w:t>
      </w:r>
      <w:r w:rsidR="009C767E" w:rsidRPr="000A77CC">
        <w:rPr>
          <w:color w:val="231F1F"/>
          <w:w w:val="105"/>
        </w:rPr>
        <w:t>Để</w:t>
      </w:r>
      <w:r w:rsidR="009C767E" w:rsidRPr="000A77CC">
        <w:rPr>
          <w:color w:val="231F1F"/>
          <w:spacing w:val="-6"/>
          <w:w w:val="105"/>
        </w:rPr>
        <w:t xml:space="preserve"> </w:t>
      </w:r>
      <w:r w:rsidR="00D45B1C" w:rsidRPr="000A77CC">
        <w:rPr>
          <w:color w:val="231F1F"/>
          <w:w w:val="105"/>
        </w:rPr>
        <w:t>c</w:t>
      </w:r>
      <w:r w:rsidR="009C767E" w:rsidRPr="000A77CC">
        <w:rPr>
          <w:color w:val="231F1F"/>
          <w:w w:val="105"/>
        </w:rPr>
        <w:t>ung</w:t>
      </w:r>
      <w:r w:rsidR="009C767E" w:rsidRPr="000A77CC">
        <w:rPr>
          <w:color w:val="231F1F"/>
          <w:spacing w:val="-6"/>
          <w:w w:val="105"/>
        </w:rPr>
        <w:t xml:space="preserve"> </w:t>
      </w:r>
      <w:r w:rsidR="00D45B1C" w:rsidRPr="000A77CC">
        <w:rPr>
          <w:color w:val="231F1F"/>
          <w:w w:val="105"/>
        </w:rPr>
        <w:t>c</w:t>
      </w:r>
      <w:r w:rsidR="009C767E" w:rsidRPr="000A77CC">
        <w:rPr>
          <w:color w:val="231F1F"/>
          <w:w w:val="105"/>
        </w:rPr>
        <w:t>ấp</w:t>
      </w:r>
      <w:r w:rsidR="009C767E" w:rsidRPr="000A77CC">
        <w:rPr>
          <w:color w:val="231F1F"/>
          <w:spacing w:val="-6"/>
          <w:w w:val="105"/>
        </w:rPr>
        <w:t xml:space="preserve"> </w:t>
      </w:r>
      <w:r w:rsidR="009C767E" w:rsidRPr="000A77CC">
        <w:rPr>
          <w:color w:val="231F1F"/>
          <w:w w:val="105"/>
        </w:rPr>
        <w:t>hiệu</w:t>
      </w:r>
      <w:r w:rsidR="009C767E" w:rsidRPr="000A77CC">
        <w:rPr>
          <w:color w:val="231F1F"/>
          <w:spacing w:val="-6"/>
          <w:w w:val="105"/>
        </w:rPr>
        <w:t xml:space="preserve"> </w:t>
      </w:r>
      <w:r w:rsidR="009C767E" w:rsidRPr="000A77CC">
        <w:rPr>
          <w:color w:val="231F1F"/>
          <w:w w:val="105"/>
        </w:rPr>
        <w:t>suất</w:t>
      </w:r>
      <w:r w:rsidR="009C767E" w:rsidRPr="000A77CC">
        <w:rPr>
          <w:color w:val="231F1F"/>
          <w:spacing w:val="-6"/>
          <w:w w:val="105"/>
        </w:rPr>
        <w:t xml:space="preserve"> </w:t>
      </w:r>
      <w:r w:rsidR="00D45B1C" w:rsidRPr="000A77CC">
        <w:rPr>
          <w:color w:val="231F1F"/>
          <w:w w:val="105"/>
        </w:rPr>
        <w:t>c</w:t>
      </w:r>
      <w:r w:rsidR="009C767E" w:rsidRPr="000A77CC">
        <w:rPr>
          <w:color w:val="231F1F"/>
          <w:w w:val="105"/>
        </w:rPr>
        <w:t>ập</w:t>
      </w:r>
      <w:r w:rsidR="009C767E" w:rsidRPr="000A77CC">
        <w:rPr>
          <w:color w:val="231F1F"/>
          <w:spacing w:val="-5"/>
          <w:w w:val="105"/>
        </w:rPr>
        <w:t xml:space="preserve"> </w:t>
      </w:r>
      <w:r w:rsidR="009C767E" w:rsidRPr="000A77CC">
        <w:rPr>
          <w:color w:val="231F1F"/>
          <w:w w:val="105"/>
        </w:rPr>
        <w:t>nhật</w:t>
      </w:r>
      <w:r w:rsidR="009C767E" w:rsidRPr="000A77CC">
        <w:rPr>
          <w:color w:val="231F1F"/>
          <w:spacing w:val="-6"/>
          <w:w w:val="105"/>
        </w:rPr>
        <w:t xml:space="preserve"> </w:t>
      </w:r>
      <w:r w:rsidR="009C767E" w:rsidRPr="000A77CC">
        <w:rPr>
          <w:color w:val="231F1F"/>
          <w:w w:val="105"/>
        </w:rPr>
        <w:t>hiệu</w:t>
      </w:r>
      <w:r w:rsidR="009C767E" w:rsidRPr="000A77CC">
        <w:rPr>
          <w:color w:val="231F1F"/>
          <w:spacing w:val="-6"/>
          <w:w w:val="105"/>
        </w:rPr>
        <w:t xml:space="preserve"> </w:t>
      </w:r>
      <w:r w:rsidR="009C767E" w:rsidRPr="000A77CC">
        <w:rPr>
          <w:color w:val="231F1F"/>
          <w:w w:val="105"/>
        </w:rPr>
        <w:t>quả,</w:t>
      </w:r>
      <w:r w:rsidR="009C767E" w:rsidRPr="000A77CC">
        <w:rPr>
          <w:color w:val="231F1F"/>
          <w:spacing w:val="-6"/>
          <w:w w:val="105"/>
        </w:rPr>
        <w:t xml:space="preserve"> </w:t>
      </w:r>
      <w:r w:rsidR="00D45B1C" w:rsidRPr="000A77CC">
        <w:rPr>
          <w:color w:val="231F1F"/>
          <w:w w:val="105"/>
        </w:rPr>
        <w:t>c</w:t>
      </w:r>
      <w:r w:rsidR="009C767E" w:rsidRPr="000A77CC">
        <w:rPr>
          <w:color w:val="231F1F"/>
          <w:w w:val="105"/>
        </w:rPr>
        <w:t>á</w:t>
      </w:r>
      <w:r w:rsidR="00D45B1C" w:rsidRPr="000A77CC">
        <w:rPr>
          <w:color w:val="231F1F"/>
          <w:w w:val="105"/>
        </w:rPr>
        <w:t>c</w:t>
      </w:r>
      <w:r w:rsidR="009C767E" w:rsidRPr="000A77CC">
        <w:rPr>
          <w:color w:val="231F1F"/>
          <w:spacing w:val="-6"/>
          <w:w w:val="105"/>
        </w:rPr>
        <w:t xml:space="preserve"> </w:t>
      </w:r>
      <w:r w:rsidR="009C767E" w:rsidRPr="000A77CC">
        <w:rPr>
          <w:color w:val="231F1F"/>
          <w:w w:val="105"/>
        </w:rPr>
        <w:t>hệ</w:t>
      </w:r>
      <w:r w:rsidR="009C767E" w:rsidRPr="000A77CC">
        <w:rPr>
          <w:color w:val="231F1F"/>
          <w:spacing w:val="-6"/>
          <w:w w:val="105"/>
        </w:rPr>
        <w:t xml:space="preserve"> </w:t>
      </w:r>
      <w:r w:rsidR="009C767E" w:rsidRPr="000A77CC">
        <w:rPr>
          <w:color w:val="231F1F"/>
          <w:w w:val="105"/>
        </w:rPr>
        <w:t>điều</w:t>
      </w:r>
      <w:r w:rsidR="009C767E" w:rsidRPr="000A77CC">
        <w:rPr>
          <w:color w:val="231F1F"/>
          <w:spacing w:val="-6"/>
          <w:w w:val="105"/>
        </w:rPr>
        <w:t xml:space="preserve"> </w:t>
      </w:r>
      <w:r w:rsidR="009C767E" w:rsidRPr="000A77CC">
        <w:rPr>
          <w:color w:val="231F1F"/>
          <w:w w:val="105"/>
        </w:rPr>
        <w:t>hành</w:t>
      </w:r>
      <w:r w:rsidR="009C767E" w:rsidRPr="000A77CC">
        <w:rPr>
          <w:color w:val="231F1F"/>
          <w:spacing w:val="-73"/>
          <w:w w:val="105"/>
        </w:rPr>
        <w:t xml:space="preserve"> </w:t>
      </w:r>
      <w:r w:rsidR="009C767E" w:rsidRPr="000A77CC">
        <w:rPr>
          <w:color w:val="231F1F"/>
          <w:w w:val="105"/>
        </w:rPr>
        <w:t>lưu</w:t>
      </w:r>
      <w:r w:rsidR="009C767E" w:rsidRPr="000A77CC">
        <w:rPr>
          <w:color w:val="231F1F"/>
          <w:spacing w:val="-6"/>
          <w:w w:val="105"/>
        </w:rPr>
        <w:t xml:space="preserve"> </w:t>
      </w:r>
      <w:r w:rsidR="009C767E" w:rsidRPr="000A77CC">
        <w:rPr>
          <w:color w:val="231F1F"/>
          <w:w w:val="105"/>
        </w:rPr>
        <w:t>trữ</w:t>
      </w:r>
      <w:r w:rsidR="009C767E" w:rsidRPr="000A77CC">
        <w:rPr>
          <w:color w:val="231F1F"/>
          <w:spacing w:val="-6"/>
          <w:w w:val="105"/>
        </w:rPr>
        <w:t xml:space="preserve"> </w:t>
      </w:r>
      <w:r w:rsidR="009C767E" w:rsidRPr="000A77CC">
        <w:rPr>
          <w:color w:val="231F1F"/>
          <w:w w:val="105"/>
        </w:rPr>
        <w:t>dữ</w:t>
      </w:r>
      <w:r w:rsidR="009C767E" w:rsidRPr="000A77CC">
        <w:rPr>
          <w:color w:val="231F1F"/>
          <w:spacing w:val="-6"/>
          <w:w w:val="105"/>
        </w:rPr>
        <w:t xml:space="preserve"> </w:t>
      </w:r>
      <w:r w:rsidR="009C767E" w:rsidRPr="000A77CC">
        <w:rPr>
          <w:color w:val="231F1F"/>
          <w:w w:val="105"/>
        </w:rPr>
        <w:t>liệu</w:t>
      </w:r>
      <w:r w:rsidR="009C767E" w:rsidRPr="000A77CC">
        <w:rPr>
          <w:color w:val="231F1F"/>
          <w:spacing w:val="-5"/>
          <w:w w:val="105"/>
        </w:rPr>
        <w:t xml:space="preserve"> </w:t>
      </w:r>
      <w:r w:rsidR="009C767E" w:rsidRPr="000A77CC">
        <w:rPr>
          <w:color w:val="231F1F"/>
          <w:w w:val="105"/>
        </w:rPr>
        <w:t>tr</w:t>
      </w:r>
      <w:r w:rsidR="00CF03B4" w:rsidRPr="000A77CC">
        <w:rPr>
          <w:color w:val="231F1F"/>
          <w:w w:val="105"/>
        </w:rPr>
        <w:t>o</w:t>
      </w:r>
      <w:r w:rsidR="009C767E" w:rsidRPr="000A77CC">
        <w:rPr>
          <w:color w:val="231F1F"/>
          <w:w w:val="105"/>
        </w:rPr>
        <w:t>ng</w:t>
      </w:r>
      <w:r w:rsidR="009C767E" w:rsidRPr="000A77CC">
        <w:rPr>
          <w:color w:val="231F1F"/>
          <w:spacing w:val="-6"/>
          <w:w w:val="105"/>
        </w:rPr>
        <w:t xml:space="preserve"> </w:t>
      </w:r>
      <w:r w:rsidR="009C767E" w:rsidRPr="000A77CC">
        <w:rPr>
          <w:color w:val="231F1F"/>
          <w:w w:val="105"/>
        </w:rPr>
        <w:t>nhiều</w:t>
      </w:r>
      <w:r w:rsidR="009C767E" w:rsidRPr="000A77CC">
        <w:rPr>
          <w:color w:val="231F1F"/>
          <w:spacing w:val="-6"/>
          <w:w w:val="105"/>
        </w:rPr>
        <w:t xml:space="preserve"> </w:t>
      </w:r>
      <w:r w:rsidR="009C767E" w:rsidRPr="000A77CC">
        <w:rPr>
          <w:color w:val="231F1F"/>
          <w:w w:val="105"/>
        </w:rPr>
        <w:t>bảng,</w:t>
      </w:r>
      <w:r w:rsidR="009C767E" w:rsidRPr="000A77CC">
        <w:rPr>
          <w:color w:val="231F1F"/>
          <w:spacing w:val="-5"/>
          <w:w w:val="105"/>
        </w:rPr>
        <w:t xml:space="preserve"> </w:t>
      </w:r>
      <w:r w:rsidR="009C767E" w:rsidRPr="000A77CC">
        <w:rPr>
          <w:color w:val="231F1F"/>
          <w:w w:val="105"/>
        </w:rPr>
        <w:t>mỗi</w:t>
      </w:r>
      <w:r w:rsidR="009C767E" w:rsidRPr="000A77CC">
        <w:rPr>
          <w:color w:val="231F1F"/>
          <w:spacing w:val="-6"/>
          <w:w w:val="105"/>
        </w:rPr>
        <w:t xml:space="preserve"> </w:t>
      </w:r>
      <w:r w:rsidR="009C767E" w:rsidRPr="000A77CC">
        <w:rPr>
          <w:color w:val="231F1F"/>
          <w:w w:val="105"/>
        </w:rPr>
        <w:t>bảng</w:t>
      </w:r>
      <w:r w:rsidR="009C767E" w:rsidRPr="000A77CC">
        <w:rPr>
          <w:color w:val="231F1F"/>
          <w:spacing w:val="-6"/>
          <w:w w:val="105"/>
        </w:rPr>
        <w:t xml:space="preserve"> </w:t>
      </w:r>
      <w:r w:rsidR="00D45B1C" w:rsidRPr="000A77CC">
        <w:rPr>
          <w:color w:val="231F1F"/>
          <w:w w:val="105"/>
        </w:rPr>
        <w:t>có</w:t>
      </w:r>
      <w:r w:rsidR="009C767E" w:rsidRPr="000A77CC">
        <w:rPr>
          <w:color w:val="231F1F"/>
          <w:spacing w:val="-5"/>
          <w:w w:val="105"/>
        </w:rPr>
        <w:t xml:space="preserve"> </w:t>
      </w:r>
      <w:r w:rsidR="009C767E" w:rsidRPr="000A77CC">
        <w:rPr>
          <w:color w:val="231F1F"/>
          <w:w w:val="105"/>
        </w:rPr>
        <w:t>số</w:t>
      </w:r>
      <w:r w:rsidR="009C767E" w:rsidRPr="000A77CC">
        <w:rPr>
          <w:color w:val="231F1F"/>
          <w:spacing w:val="-6"/>
          <w:w w:val="105"/>
        </w:rPr>
        <w:t xml:space="preserve"> </w:t>
      </w:r>
      <w:r w:rsidR="009C767E" w:rsidRPr="000A77CC">
        <w:rPr>
          <w:color w:val="231F1F"/>
          <w:w w:val="105"/>
        </w:rPr>
        <w:t>lượng</w:t>
      </w:r>
      <w:r w:rsidR="009C767E" w:rsidRPr="000A77CC">
        <w:rPr>
          <w:color w:val="231F1F"/>
          <w:spacing w:val="-6"/>
          <w:w w:val="105"/>
        </w:rPr>
        <w:t xml:space="preserve"> </w:t>
      </w:r>
      <w:r w:rsidR="009C767E" w:rsidRPr="000A77CC">
        <w:rPr>
          <w:color w:val="231F1F"/>
          <w:w w:val="105"/>
        </w:rPr>
        <w:t>trường</w:t>
      </w:r>
      <w:r w:rsidR="009C767E" w:rsidRPr="000A77CC">
        <w:rPr>
          <w:color w:val="231F1F"/>
          <w:spacing w:val="-5"/>
          <w:w w:val="105"/>
        </w:rPr>
        <w:t xml:space="preserve"> </w:t>
      </w:r>
      <w:r w:rsidR="009C767E" w:rsidRPr="000A77CC">
        <w:rPr>
          <w:color w:val="231F1F"/>
          <w:w w:val="105"/>
        </w:rPr>
        <w:t>tối</w:t>
      </w:r>
      <w:r w:rsidR="009C767E" w:rsidRPr="000A77CC">
        <w:rPr>
          <w:color w:val="231F1F"/>
          <w:spacing w:val="-6"/>
          <w:w w:val="105"/>
        </w:rPr>
        <w:t xml:space="preserve"> </w:t>
      </w:r>
      <w:r w:rsidR="009C767E" w:rsidRPr="000A77CC">
        <w:rPr>
          <w:color w:val="231F1F"/>
          <w:w w:val="105"/>
        </w:rPr>
        <w:t>thiểu.</w:t>
      </w:r>
      <w:r w:rsidR="009C767E" w:rsidRPr="000A77CC">
        <w:rPr>
          <w:color w:val="231F1F"/>
          <w:spacing w:val="-6"/>
          <w:w w:val="105"/>
        </w:rPr>
        <w:t xml:space="preserve"> </w:t>
      </w:r>
      <w:r w:rsidR="009C767E" w:rsidRPr="000A77CC">
        <w:rPr>
          <w:color w:val="231F1F"/>
          <w:w w:val="105"/>
        </w:rPr>
        <w:t>D</w:t>
      </w:r>
      <w:r w:rsidR="00CF03B4" w:rsidRPr="000A77CC">
        <w:rPr>
          <w:color w:val="231F1F"/>
          <w:w w:val="105"/>
        </w:rPr>
        <w:t>o</w:t>
      </w:r>
      <w:r w:rsidR="009C767E" w:rsidRPr="000A77CC">
        <w:rPr>
          <w:color w:val="231F1F"/>
          <w:spacing w:val="-5"/>
          <w:w w:val="105"/>
        </w:rPr>
        <w:t xml:space="preserve"> </w:t>
      </w:r>
      <w:r w:rsidR="009C767E" w:rsidRPr="000A77CC">
        <w:rPr>
          <w:color w:val="231F1F"/>
          <w:w w:val="105"/>
        </w:rPr>
        <w:t>đ</w:t>
      </w:r>
      <w:r w:rsidR="00D45B1C" w:rsidRPr="000A77CC">
        <w:rPr>
          <w:color w:val="231F1F"/>
          <w:w w:val="105"/>
        </w:rPr>
        <w:t>ó</w:t>
      </w:r>
      <w:r w:rsidR="009C767E" w:rsidRPr="000A77CC">
        <w:rPr>
          <w:color w:val="231F1F"/>
          <w:w w:val="105"/>
        </w:rPr>
        <w:t>,</w:t>
      </w:r>
      <w:r w:rsidR="009C767E" w:rsidRPr="000A77CC">
        <w:rPr>
          <w:color w:val="231F1F"/>
          <w:spacing w:val="-6"/>
          <w:w w:val="105"/>
        </w:rPr>
        <w:t xml:space="preserve"> </w:t>
      </w:r>
      <w:r w:rsidR="009C767E" w:rsidRPr="000A77CC">
        <w:rPr>
          <w:color w:val="231F1F"/>
          <w:w w:val="105"/>
        </w:rPr>
        <w:t>một</w:t>
      </w:r>
      <w:r w:rsidR="009C767E" w:rsidRPr="000A77CC">
        <w:rPr>
          <w:color w:val="231F1F"/>
          <w:spacing w:val="-6"/>
          <w:w w:val="105"/>
        </w:rPr>
        <w:t xml:space="preserve"> </w:t>
      </w:r>
      <w:r w:rsidR="009C767E" w:rsidRPr="000A77CC">
        <w:rPr>
          <w:color w:val="231F1F"/>
          <w:w w:val="105"/>
        </w:rPr>
        <w:t>gia</w:t>
      </w:r>
      <w:r w:rsidR="00CF03B4" w:rsidRPr="000A77CC">
        <w:rPr>
          <w:color w:val="231F1F"/>
          <w:w w:val="105"/>
        </w:rPr>
        <w:t>o</w:t>
      </w:r>
      <w:r w:rsidR="009C767E" w:rsidRPr="000A77CC">
        <w:rPr>
          <w:color w:val="231F1F"/>
          <w:spacing w:val="-5"/>
          <w:w w:val="105"/>
        </w:rPr>
        <w:t xml:space="preserve"> </w:t>
      </w:r>
      <w:r w:rsidR="009C767E" w:rsidRPr="000A77CC">
        <w:rPr>
          <w:color w:val="231F1F"/>
          <w:w w:val="105"/>
        </w:rPr>
        <w:t>dị</w:t>
      </w:r>
      <w:r w:rsidR="00D45B1C" w:rsidRPr="000A77CC">
        <w:rPr>
          <w:color w:val="231F1F"/>
          <w:w w:val="105"/>
        </w:rPr>
        <w:t>c</w:t>
      </w:r>
      <w:r w:rsidR="009C767E" w:rsidRPr="000A77CC">
        <w:rPr>
          <w:color w:val="231F1F"/>
          <w:w w:val="105"/>
        </w:rPr>
        <w:t>h</w:t>
      </w:r>
      <w:r w:rsidR="009C767E" w:rsidRPr="000A77CC">
        <w:rPr>
          <w:color w:val="231F1F"/>
          <w:spacing w:val="-6"/>
          <w:w w:val="105"/>
        </w:rPr>
        <w:t xml:space="preserve"> </w:t>
      </w:r>
      <w:r w:rsidR="009C767E" w:rsidRPr="000A77CC">
        <w:rPr>
          <w:color w:val="231F1F"/>
          <w:w w:val="105"/>
        </w:rPr>
        <w:t>bán</w:t>
      </w:r>
      <w:r w:rsidR="009C767E" w:rsidRPr="000A77CC">
        <w:rPr>
          <w:color w:val="231F1F"/>
          <w:spacing w:val="-6"/>
          <w:w w:val="105"/>
        </w:rPr>
        <w:t xml:space="preserve"> </w:t>
      </w:r>
      <w:r w:rsidR="009C767E" w:rsidRPr="000A77CC">
        <w:rPr>
          <w:color w:val="231F1F"/>
          <w:w w:val="105"/>
        </w:rPr>
        <w:t>hàng</w:t>
      </w:r>
      <w:r w:rsidR="009C767E" w:rsidRPr="000A77CC">
        <w:rPr>
          <w:color w:val="231F1F"/>
          <w:spacing w:val="1"/>
          <w:w w:val="105"/>
        </w:rPr>
        <w:t xml:space="preserve"> </w:t>
      </w:r>
      <w:r w:rsidR="009C767E" w:rsidRPr="000A77CC">
        <w:rPr>
          <w:color w:val="231F1F"/>
          <w:w w:val="105"/>
        </w:rPr>
        <w:t xml:space="preserve">đơn giản </w:t>
      </w:r>
      <w:r w:rsidR="00D45B1C" w:rsidRPr="000A77CC">
        <w:rPr>
          <w:color w:val="231F1F"/>
          <w:w w:val="105"/>
        </w:rPr>
        <w:t>có</w:t>
      </w:r>
      <w:r w:rsidR="009C767E" w:rsidRPr="000A77CC">
        <w:rPr>
          <w:color w:val="231F1F"/>
          <w:w w:val="105"/>
        </w:rPr>
        <w:t xml:space="preserve"> thể đượ</w:t>
      </w:r>
      <w:r w:rsidR="00D45B1C" w:rsidRPr="000A77CC">
        <w:rPr>
          <w:color w:val="231F1F"/>
          <w:w w:val="105"/>
        </w:rPr>
        <w:t>c</w:t>
      </w:r>
      <w:r w:rsidR="009C767E" w:rsidRPr="000A77CC">
        <w:rPr>
          <w:color w:val="231F1F"/>
          <w:w w:val="105"/>
        </w:rPr>
        <w:t xml:space="preserve"> đại diện bởi năm h</w:t>
      </w:r>
      <w:r w:rsidR="00CF03B4" w:rsidRPr="000A77CC">
        <w:rPr>
          <w:color w:val="231F1F"/>
          <w:w w:val="105"/>
        </w:rPr>
        <w:t>o</w:t>
      </w:r>
      <w:r w:rsidR="009C767E" w:rsidRPr="000A77CC">
        <w:rPr>
          <w:color w:val="231F1F"/>
          <w:w w:val="105"/>
        </w:rPr>
        <w:t>ặ</w:t>
      </w:r>
      <w:r w:rsidR="00D45B1C" w:rsidRPr="000A77CC">
        <w:rPr>
          <w:color w:val="231F1F"/>
          <w:w w:val="105"/>
        </w:rPr>
        <w:t>c</w:t>
      </w:r>
      <w:r w:rsidR="009C767E" w:rsidRPr="000A77CC">
        <w:rPr>
          <w:color w:val="231F1F"/>
          <w:w w:val="105"/>
        </w:rPr>
        <w:t xml:space="preserve"> nhiều bảng khá</w:t>
      </w:r>
      <w:r w:rsidR="00D45B1C" w:rsidRPr="000A77CC">
        <w:rPr>
          <w:color w:val="231F1F"/>
          <w:w w:val="105"/>
        </w:rPr>
        <w:t>c</w:t>
      </w:r>
      <w:r w:rsidR="009C767E" w:rsidRPr="000A77CC">
        <w:rPr>
          <w:color w:val="231F1F"/>
          <w:w w:val="105"/>
        </w:rPr>
        <w:t xml:space="preserve"> nhau, </w:t>
      </w:r>
      <w:r w:rsidR="00D45B1C" w:rsidRPr="000A77CC">
        <w:rPr>
          <w:color w:val="231F1F"/>
          <w:w w:val="105"/>
        </w:rPr>
        <w:t>c</w:t>
      </w:r>
      <w:r w:rsidR="009C767E" w:rsidRPr="000A77CC">
        <w:rPr>
          <w:color w:val="231F1F"/>
          <w:w w:val="105"/>
        </w:rPr>
        <w:t>hẳng hạn như INV</w:t>
      </w:r>
      <w:r w:rsidR="00CF03B4" w:rsidRPr="000A77CC">
        <w:rPr>
          <w:color w:val="231F1F"/>
          <w:w w:val="105"/>
        </w:rPr>
        <w:t>o</w:t>
      </w:r>
      <w:r w:rsidR="009C767E" w:rsidRPr="000A77CC">
        <w:rPr>
          <w:color w:val="231F1F"/>
          <w:w w:val="105"/>
        </w:rPr>
        <w:t>I</w:t>
      </w:r>
      <w:r w:rsidR="009543CA" w:rsidRPr="000A77CC">
        <w:rPr>
          <w:color w:val="231F1F"/>
          <w:w w:val="105"/>
        </w:rPr>
        <w:t>C</w:t>
      </w:r>
      <w:r w:rsidR="009C767E" w:rsidRPr="000A77CC">
        <w:rPr>
          <w:color w:val="231F1F"/>
          <w:w w:val="105"/>
        </w:rPr>
        <w:t>E, INV</w:t>
      </w:r>
      <w:r w:rsidR="00CF03B4" w:rsidRPr="000A77CC">
        <w:rPr>
          <w:color w:val="231F1F"/>
          <w:w w:val="105"/>
        </w:rPr>
        <w:t>o</w:t>
      </w:r>
      <w:r w:rsidR="009C767E" w:rsidRPr="000A77CC">
        <w:rPr>
          <w:color w:val="231F1F"/>
          <w:w w:val="105"/>
        </w:rPr>
        <w:t>I</w:t>
      </w:r>
      <w:r w:rsidR="009543CA" w:rsidRPr="000A77CC">
        <w:rPr>
          <w:color w:val="231F1F"/>
          <w:w w:val="105"/>
        </w:rPr>
        <w:t>C</w:t>
      </w:r>
      <w:r w:rsidR="009C767E" w:rsidRPr="000A77CC">
        <w:rPr>
          <w:color w:val="231F1F"/>
          <w:w w:val="105"/>
        </w:rPr>
        <w:t>E LINE,</w:t>
      </w:r>
      <w:r w:rsidR="009C767E" w:rsidRPr="000A77CC">
        <w:rPr>
          <w:color w:val="231F1F"/>
          <w:spacing w:val="-73"/>
          <w:w w:val="105"/>
        </w:rPr>
        <w:t xml:space="preserve"> </w:t>
      </w:r>
      <w:r w:rsidR="00D45B1C" w:rsidRPr="000A77CC">
        <w:rPr>
          <w:color w:val="231F1F"/>
          <w:spacing w:val="-73"/>
          <w:w w:val="105"/>
        </w:rPr>
        <w:t xml:space="preserve"> </w:t>
      </w:r>
      <w:r w:rsidR="009C767E" w:rsidRPr="000A77CC">
        <w:rPr>
          <w:color w:val="231F1F"/>
          <w:w w:val="105"/>
        </w:rPr>
        <w:t>DI</w:t>
      </w:r>
      <w:r w:rsidR="009543CA" w:rsidRPr="000A77CC">
        <w:rPr>
          <w:color w:val="231F1F"/>
          <w:w w:val="105"/>
        </w:rPr>
        <w:t>SC</w:t>
      </w:r>
      <w:r w:rsidR="00CF03B4" w:rsidRPr="000A77CC">
        <w:rPr>
          <w:color w:val="231F1F"/>
          <w:w w:val="105"/>
        </w:rPr>
        <w:t>o</w:t>
      </w:r>
      <w:r w:rsidR="009C767E" w:rsidRPr="000A77CC">
        <w:rPr>
          <w:color w:val="231F1F"/>
          <w:w w:val="105"/>
        </w:rPr>
        <w:t>UNT, sT</w:t>
      </w:r>
      <w:r w:rsidR="00CF03B4" w:rsidRPr="000A77CC">
        <w:rPr>
          <w:color w:val="231F1F"/>
          <w:w w:val="105"/>
        </w:rPr>
        <w:t>o</w:t>
      </w:r>
      <w:r w:rsidR="009C767E" w:rsidRPr="000A77CC">
        <w:rPr>
          <w:color w:val="231F1F"/>
          <w:w w:val="105"/>
        </w:rPr>
        <w:t>RE và DEPARTMENT. Mặ</w:t>
      </w:r>
      <w:r w:rsidR="00D45B1C" w:rsidRPr="000A77CC">
        <w:rPr>
          <w:color w:val="231F1F"/>
          <w:w w:val="105"/>
        </w:rPr>
        <w:t>c</w:t>
      </w:r>
      <w:r w:rsidR="009C767E" w:rsidRPr="000A77CC">
        <w:rPr>
          <w:color w:val="231F1F"/>
          <w:w w:val="105"/>
        </w:rPr>
        <w:t xml:space="preserve"> dù sự sắp xếp như vậy là tuyệt vời tr</w:t>
      </w:r>
      <w:r w:rsidR="00CF03B4" w:rsidRPr="000A77CC">
        <w:rPr>
          <w:color w:val="231F1F"/>
          <w:w w:val="105"/>
        </w:rPr>
        <w:t>o</w:t>
      </w:r>
      <w:r w:rsidR="009C767E" w:rsidRPr="000A77CC">
        <w:rPr>
          <w:color w:val="231F1F"/>
          <w:w w:val="105"/>
        </w:rPr>
        <w:t xml:space="preserve">ng </w:t>
      </w:r>
      <w:r w:rsidR="00D45B1C" w:rsidRPr="000A77CC">
        <w:rPr>
          <w:color w:val="231F1F"/>
          <w:w w:val="105"/>
        </w:rPr>
        <w:t>c</w:t>
      </w:r>
      <w:r w:rsidR="009C767E" w:rsidRPr="000A77CC">
        <w:rPr>
          <w:color w:val="231F1F"/>
          <w:w w:val="105"/>
        </w:rPr>
        <w:t>ơ sở dữ liệu h</w:t>
      </w:r>
      <w:r w:rsidR="00CF03B4" w:rsidRPr="000A77CC">
        <w:rPr>
          <w:color w:val="231F1F"/>
          <w:w w:val="105"/>
        </w:rPr>
        <w:t>o</w:t>
      </w:r>
      <w:r w:rsidR="009C767E" w:rsidRPr="000A77CC">
        <w:rPr>
          <w:color w:val="231F1F"/>
          <w:w w:val="105"/>
        </w:rPr>
        <w:t>ạt động,</w:t>
      </w:r>
      <w:r w:rsidR="009C767E" w:rsidRPr="000A77CC">
        <w:rPr>
          <w:color w:val="231F1F"/>
          <w:spacing w:val="-73"/>
          <w:w w:val="105"/>
        </w:rPr>
        <w:t xml:space="preserve"> </w:t>
      </w:r>
      <w:r w:rsidR="009C767E" w:rsidRPr="000A77CC">
        <w:rPr>
          <w:color w:val="231F1F"/>
          <w:w w:val="105"/>
        </w:rPr>
        <w:t>nhưng n</w:t>
      </w:r>
      <w:r w:rsidR="00D45B1C" w:rsidRPr="000A77CC">
        <w:rPr>
          <w:color w:val="231F1F"/>
          <w:w w:val="105"/>
        </w:rPr>
        <w:t>ó</w:t>
      </w:r>
      <w:r w:rsidR="009C767E" w:rsidRPr="000A77CC">
        <w:rPr>
          <w:color w:val="231F1F"/>
          <w:w w:val="105"/>
        </w:rPr>
        <w:t xml:space="preserve"> không hiệu quả để xử lý truy vấn. Ví dụ: để trí</w:t>
      </w:r>
      <w:r w:rsidR="00D45B1C" w:rsidRPr="000A77CC">
        <w:rPr>
          <w:color w:val="231F1F"/>
          <w:w w:val="105"/>
        </w:rPr>
        <w:t>c</w:t>
      </w:r>
      <w:r w:rsidR="009C767E" w:rsidRPr="000A77CC">
        <w:rPr>
          <w:color w:val="231F1F"/>
          <w:w w:val="105"/>
        </w:rPr>
        <w:t>h xuất một h</w:t>
      </w:r>
      <w:r w:rsidR="00D45B1C" w:rsidRPr="000A77CC">
        <w:rPr>
          <w:color w:val="231F1F"/>
          <w:w w:val="105"/>
        </w:rPr>
        <w:t>ó</w:t>
      </w:r>
      <w:r w:rsidR="009C767E" w:rsidRPr="000A77CC">
        <w:rPr>
          <w:color w:val="231F1F"/>
          <w:w w:val="105"/>
        </w:rPr>
        <w:t>a đơn đơn giản, bạn sẽ phải nối</w:t>
      </w:r>
      <w:r w:rsidR="009C767E" w:rsidRPr="000A77CC">
        <w:rPr>
          <w:color w:val="231F1F"/>
          <w:spacing w:val="-73"/>
          <w:w w:val="105"/>
        </w:rPr>
        <w:t xml:space="preserve"> </w:t>
      </w:r>
      <w:r w:rsidR="009C767E" w:rsidRPr="000A77CC">
        <w:rPr>
          <w:color w:val="231F1F"/>
          <w:w w:val="105"/>
        </w:rPr>
        <w:t>nhiều</w:t>
      </w:r>
      <w:r w:rsidR="009C767E" w:rsidRPr="000A77CC">
        <w:rPr>
          <w:color w:val="231F1F"/>
          <w:spacing w:val="-6"/>
          <w:w w:val="105"/>
        </w:rPr>
        <w:t xml:space="preserve"> </w:t>
      </w:r>
      <w:r w:rsidR="009C767E" w:rsidRPr="000A77CC">
        <w:rPr>
          <w:color w:val="231F1F"/>
          <w:w w:val="105"/>
        </w:rPr>
        <w:t>bảng.</w:t>
      </w:r>
      <w:r w:rsidR="009C767E" w:rsidRPr="000A77CC">
        <w:rPr>
          <w:color w:val="231F1F"/>
          <w:spacing w:val="-6"/>
          <w:w w:val="105"/>
        </w:rPr>
        <w:t xml:space="preserve"> </w:t>
      </w:r>
      <w:r w:rsidR="009C767E" w:rsidRPr="000A77CC">
        <w:rPr>
          <w:color w:val="231F1F"/>
          <w:w w:val="105"/>
        </w:rPr>
        <w:t>Tr</w:t>
      </w:r>
      <w:r w:rsidR="00CF03B4" w:rsidRPr="000A77CC">
        <w:rPr>
          <w:color w:val="231F1F"/>
          <w:w w:val="105"/>
        </w:rPr>
        <w:t>o</w:t>
      </w:r>
      <w:r w:rsidR="009C767E" w:rsidRPr="000A77CC">
        <w:rPr>
          <w:color w:val="231F1F"/>
          <w:w w:val="105"/>
        </w:rPr>
        <w:t>ng</w:t>
      </w:r>
      <w:r w:rsidR="009C767E" w:rsidRPr="000A77CC">
        <w:rPr>
          <w:color w:val="231F1F"/>
          <w:spacing w:val="-6"/>
          <w:w w:val="105"/>
        </w:rPr>
        <w:t xml:space="preserve"> </w:t>
      </w:r>
      <w:r w:rsidR="009C767E" w:rsidRPr="000A77CC">
        <w:rPr>
          <w:color w:val="231F1F"/>
          <w:w w:val="105"/>
        </w:rPr>
        <w:t>khi</w:t>
      </w:r>
      <w:r w:rsidR="009C767E" w:rsidRPr="000A77CC">
        <w:rPr>
          <w:color w:val="231F1F"/>
          <w:spacing w:val="-5"/>
          <w:w w:val="105"/>
        </w:rPr>
        <w:t xml:space="preserve"> </w:t>
      </w:r>
      <w:r w:rsidR="009C767E" w:rsidRPr="000A77CC">
        <w:rPr>
          <w:color w:val="231F1F"/>
          <w:w w:val="105"/>
        </w:rPr>
        <w:t>dữ</w:t>
      </w:r>
      <w:r w:rsidR="009C767E" w:rsidRPr="000A77CC">
        <w:rPr>
          <w:color w:val="231F1F"/>
          <w:spacing w:val="-6"/>
          <w:w w:val="105"/>
        </w:rPr>
        <w:t xml:space="preserve"> </w:t>
      </w:r>
      <w:r w:rsidR="009C767E" w:rsidRPr="000A77CC">
        <w:rPr>
          <w:color w:val="231F1F"/>
          <w:w w:val="105"/>
        </w:rPr>
        <w:t>liệu</w:t>
      </w:r>
      <w:r w:rsidR="009C767E" w:rsidRPr="000A77CC">
        <w:rPr>
          <w:color w:val="231F1F"/>
          <w:spacing w:val="-6"/>
          <w:w w:val="105"/>
        </w:rPr>
        <w:t xml:space="preserve"> </w:t>
      </w:r>
      <w:r w:rsidR="009C767E" w:rsidRPr="000A77CC">
        <w:rPr>
          <w:color w:val="231F1F"/>
          <w:w w:val="105"/>
        </w:rPr>
        <w:t>h</w:t>
      </w:r>
      <w:r w:rsidR="00CF03B4" w:rsidRPr="000A77CC">
        <w:rPr>
          <w:color w:val="231F1F"/>
          <w:w w:val="105"/>
        </w:rPr>
        <w:t>o</w:t>
      </w:r>
      <w:r w:rsidR="009C767E" w:rsidRPr="000A77CC">
        <w:rPr>
          <w:color w:val="231F1F"/>
          <w:w w:val="105"/>
        </w:rPr>
        <w:t>ạt</w:t>
      </w:r>
      <w:r w:rsidR="009C767E" w:rsidRPr="000A77CC">
        <w:rPr>
          <w:color w:val="231F1F"/>
          <w:spacing w:val="-5"/>
          <w:w w:val="105"/>
        </w:rPr>
        <w:t xml:space="preserve"> </w:t>
      </w:r>
      <w:r w:rsidR="009C767E" w:rsidRPr="000A77CC">
        <w:rPr>
          <w:color w:val="231F1F"/>
          <w:w w:val="105"/>
        </w:rPr>
        <w:t>động</w:t>
      </w:r>
      <w:r w:rsidR="009C767E" w:rsidRPr="000A77CC">
        <w:rPr>
          <w:color w:val="231F1F"/>
          <w:spacing w:val="-6"/>
          <w:w w:val="105"/>
        </w:rPr>
        <w:t xml:space="preserve"> </w:t>
      </w:r>
      <w:r w:rsidR="009C767E" w:rsidRPr="000A77CC">
        <w:rPr>
          <w:color w:val="231F1F"/>
          <w:w w:val="105"/>
        </w:rPr>
        <w:t>hữu</w:t>
      </w:r>
      <w:r w:rsidR="009C767E" w:rsidRPr="000A77CC">
        <w:rPr>
          <w:color w:val="231F1F"/>
          <w:spacing w:val="-6"/>
          <w:w w:val="105"/>
        </w:rPr>
        <w:t xml:space="preserve"> </w:t>
      </w:r>
      <w:r w:rsidR="009C767E" w:rsidRPr="000A77CC">
        <w:rPr>
          <w:color w:val="231F1F"/>
          <w:w w:val="105"/>
        </w:rPr>
        <w:t>í</w:t>
      </w:r>
      <w:r w:rsidR="00D45B1C" w:rsidRPr="000A77CC">
        <w:rPr>
          <w:color w:val="231F1F"/>
          <w:w w:val="105"/>
        </w:rPr>
        <w:t>c</w:t>
      </w:r>
      <w:r w:rsidR="009C767E" w:rsidRPr="000A77CC">
        <w:rPr>
          <w:color w:val="231F1F"/>
          <w:w w:val="105"/>
        </w:rPr>
        <w:t>h</w:t>
      </w:r>
      <w:r w:rsidR="009C767E" w:rsidRPr="000A77CC">
        <w:rPr>
          <w:color w:val="231F1F"/>
          <w:spacing w:val="-5"/>
          <w:w w:val="105"/>
        </w:rPr>
        <w:t xml:space="preserve"> </w:t>
      </w:r>
      <w:r w:rsidR="009C767E" w:rsidRPr="000A77CC">
        <w:rPr>
          <w:color w:val="231F1F"/>
          <w:w w:val="105"/>
        </w:rPr>
        <w:t>để</w:t>
      </w:r>
      <w:r w:rsidR="009C767E" w:rsidRPr="000A77CC">
        <w:rPr>
          <w:color w:val="231F1F"/>
          <w:spacing w:val="-6"/>
          <w:w w:val="105"/>
        </w:rPr>
        <w:t xml:space="preserve"> </w:t>
      </w:r>
      <w:r w:rsidR="009C767E" w:rsidRPr="000A77CC">
        <w:rPr>
          <w:color w:val="231F1F"/>
          <w:w w:val="105"/>
        </w:rPr>
        <w:t>nắm</w:t>
      </w:r>
      <w:r w:rsidR="009C767E" w:rsidRPr="000A77CC">
        <w:rPr>
          <w:color w:val="231F1F"/>
          <w:spacing w:val="-6"/>
          <w:w w:val="105"/>
        </w:rPr>
        <w:t xml:space="preserve"> </w:t>
      </w:r>
      <w:r w:rsidR="009C767E" w:rsidRPr="000A77CC">
        <w:rPr>
          <w:color w:val="231F1F"/>
          <w:w w:val="105"/>
        </w:rPr>
        <w:t>bắt</w:t>
      </w:r>
      <w:r w:rsidR="009C767E" w:rsidRPr="000A77CC">
        <w:rPr>
          <w:color w:val="231F1F"/>
          <w:spacing w:val="-5"/>
          <w:w w:val="105"/>
        </w:rPr>
        <w:t xml:space="preserve"> </w:t>
      </w:r>
      <w:r w:rsidR="00D45B1C" w:rsidRPr="000A77CC">
        <w:rPr>
          <w:color w:val="231F1F"/>
          <w:w w:val="105"/>
        </w:rPr>
        <w:t>c</w:t>
      </w:r>
      <w:r w:rsidR="009C767E" w:rsidRPr="000A77CC">
        <w:rPr>
          <w:color w:val="231F1F"/>
          <w:w w:val="105"/>
        </w:rPr>
        <w:t>á</w:t>
      </w:r>
      <w:r w:rsidR="00D45B1C" w:rsidRPr="000A77CC">
        <w:rPr>
          <w:color w:val="231F1F"/>
          <w:w w:val="105"/>
        </w:rPr>
        <w:t>c</w:t>
      </w:r>
      <w:r w:rsidR="009C767E" w:rsidRPr="000A77CC">
        <w:rPr>
          <w:color w:val="231F1F"/>
          <w:spacing w:val="-6"/>
          <w:w w:val="105"/>
        </w:rPr>
        <w:t xml:space="preserve"> </w:t>
      </w:r>
      <w:r w:rsidR="009C767E" w:rsidRPr="000A77CC">
        <w:rPr>
          <w:color w:val="231F1F"/>
          <w:w w:val="105"/>
        </w:rPr>
        <w:t>gia</w:t>
      </w:r>
      <w:r w:rsidR="00CF03B4" w:rsidRPr="000A77CC">
        <w:rPr>
          <w:color w:val="231F1F"/>
          <w:w w:val="105"/>
        </w:rPr>
        <w:t>o</w:t>
      </w:r>
      <w:r w:rsidR="009C767E" w:rsidRPr="000A77CC">
        <w:rPr>
          <w:color w:val="231F1F"/>
          <w:spacing w:val="-6"/>
          <w:w w:val="105"/>
        </w:rPr>
        <w:t xml:space="preserve"> </w:t>
      </w:r>
      <w:r w:rsidR="009C767E" w:rsidRPr="000A77CC">
        <w:rPr>
          <w:color w:val="231F1F"/>
          <w:w w:val="105"/>
        </w:rPr>
        <w:t>dị</w:t>
      </w:r>
      <w:r w:rsidR="00D45B1C" w:rsidRPr="000A77CC">
        <w:rPr>
          <w:color w:val="231F1F"/>
          <w:w w:val="105"/>
        </w:rPr>
        <w:t>c</w:t>
      </w:r>
      <w:r w:rsidR="009C767E" w:rsidRPr="000A77CC">
        <w:rPr>
          <w:color w:val="231F1F"/>
          <w:w w:val="105"/>
        </w:rPr>
        <w:t>h</w:t>
      </w:r>
      <w:r w:rsidR="009C767E" w:rsidRPr="000A77CC">
        <w:rPr>
          <w:color w:val="231F1F"/>
          <w:spacing w:val="-5"/>
          <w:w w:val="105"/>
        </w:rPr>
        <w:t xml:space="preserve"> </w:t>
      </w:r>
      <w:r w:rsidR="009C767E" w:rsidRPr="000A77CC">
        <w:rPr>
          <w:color w:val="231F1F"/>
          <w:w w:val="105"/>
        </w:rPr>
        <w:t>kinh</w:t>
      </w:r>
      <w:r w:rsidR="009C767E" w:rsidRPr="000A77CC">
        <w:rPr>
          <w:color w:val="231F1F"/>
          <w:spacing w:val="-6"/>
          <w:w w:val="105"/>
        </w:rPr>
        <w:t xml:space="preserve"> </w:t>
      </w:r>
      <w:r w:rsidR="009C767E" w:rsidRPr="000A77CC">
        <w:rPr>
          <w:color w:val="231F1F"/>
          <w:w w:val="105"/>
        </w:rPr>
        <w:t>d</w:t>
      </w:r>
      <w:r w:rsidR="00CF03B4" w:rsidRPr="000A77CC">
        <w:rPr>
          <w:color w:val="231F1F"/>
          <w:w w:val="105"/>
        </w:rPr>
        <w:t>o</w:t>
      </w:r>
      <w:r w:rsidR="009C767E" w:rsidRPr="000A77CC">
        <w:rPr>
          <w:color w:val="231F1F"/>
          <w:w w:val="105"/>
        </w:rPr>
        <w:t>anh</w:t>
      </w:r>
      <w:r w:rsidR="009C767E" w:rsidRPr="000A77CC">
        <w:rPr>
          <w:color w:val="231F1F"/>
          <w:spacing w:val="-6"/>
          <w:w w:val="105"/>
        </w:rPr>
        <w:t xml:space="preserve"> </w:t>
      </w:r>
      <w:r w:rsidR="009C767E" w:rsidRPr="000A77CC">
        <w:rPr>
          <w:color w:val="231F1F"/>
          <w:w w:val="105"/>
        </w:rPr>
        <w:t>hàng</w:t>
      </w:r>
      <w:r w:rsidR="009C767E" w:rsidRPr="000A77CC">
        <w:rPr>
          <w:color w:val="231F1F"/>
          <w:spacing w:val="-5"/>
          <w:w w:val="105"/>
        </w:rPr>
        <w:t xml:space="preserve"> </w:t>
      </w:r>
      <w:r w:rsidR="009C767E" w:rsidRPr="000A77CC">
        <w:rPr>
          <w:color w:val="231F1F"/>
          <w:w w:val="105"/>
        </w:rPr>
        <w:t>ngày,</w:t>
      </w:r>
      <w:r w:rsidR="009C767E" w:rsidRPr="000A77CC">
        <w:rPr>
          <w:color w:val="231F1F"/>
          <w:spacing w:val="-6"/>
          <w:w w:val="105"/>
        </w:rPr>
        <w:t xml:space="preserve"> </w:t>
      </w:r>
      <w:r w:rsidR="009C767E" w:rsidRPr="000A77CC">
        <w:rPr>
          <w:color w:val="231F1F"/>
          <w:w w:val="105"/>
        </w:rPr>
        <w:t>dữ</w:t>
      </w:r>
      <w:r w:rsidR="009C767E" w:rsidRPr="000A77CC">
        <w:rPr>
          <w:color w:val="231F1F"/>
          <w:spacing w:val="-6"/>
          <w:w w:val="105"/>
        </w:rPr>
        <w:t xml:space="preserve"> </w:t>
      </w:r>
      <w:r w:rsidR="009C767E" w:rsidRPr="000A77CC">
        <w:rPr>
          <w:color w:val="231F1F"/>
          <w:w w:val="105"/>
        </w:rPr>
        <w:t>liệu</w:t>
      </w:r>
      <w:r w:rsidR="009C767E" w:rsidRPr="000A77CC">
        <w:rPr>
          <w:color w:val="231F1F"/>
          <w:spacing w:val="1"/>
          <w:w w:val="105"/>
        </w:rPr>
        <w:t xml:space="preserve"> </w:t>
      </w:r>
      <w:r w:rsidR="009C767E" w:rsidRPr="000A77CC">
        <w:rPr>
          <w:color w:val="231F1F"/>
          <w:w w:val="105"/>
        </w:rPr>
        <w:t>hỗ trợ quyết định mang lại ý nghĩa kinh d</w:t>
      </w:r>
      <w:r w:rsidR="00CF03B4" w:rsidRPr="000A77CC">
        <w:rPr>
          <w:color w:val="231F1F"/>
          <w:w w:val="105"/>
        </w:rPr>
        <w:t>o</w:t>
      </w:r>
      <w:r w:rsidR="009C767E" w:rsidRPr="000A77CC">
        <w:rPr>
          <w:color w:val="231F1F"/>
          <w:w w:val="105"/>
        </w:rPr>
        <w:t xml:space="preserve">anh </w:t>
      </w:r>
      <w:r w:rsidR="00D45B1C" w:rsidRPr="000A77CC">
        <w:rPr>
          <w:color w:val="231F1F"/>
          <w:w w:val="105"/>
        </w:rPr>
        <w:t>c</w:t>
      </w:r>
      <w:r w:rsidR="009C767E" w:rsidRPr="000A77CC">
        <w:rPr>
          <w:color w:val="231F1F"/>
          <w:w w:val="105"/>
        </w:rPr>
        <w:t xml:space="preserve">hiến thuật và </w:t>
      </w:r>
      <w:r w:rsidR="00D45B1C" w:rsidRPr="000A77CC">
        <w:rPr>
          <w:color w:val="231F1F"/>
          <w:w w:val="105"/>
        </w:rPr>
        <w:t>c</w:t>
      </w:r>
      <w:r w:rsidR="009C767E" w:rsidRPr="000A77CC">
        <w:rPr>
          <w:color w:val="231F1F"/>
          <w:w w:val="105"/>
        </w:rPr>
        <w:t>hiến lượ</w:t>
      </w:r>
      <w:r w:rsidR="00D45B1C" w:rsidRPr="000A77CC">
        <w:rPr>
          <w:color w:val="231F1F"/>
          <w:w w:val="105"/>
        </w:rPr>
        <w:t>c</w:t>
      </w:r>
      <w:r w:rsidR="009C767E" w:rsidRPr="000A77CC">
        <w:rPr>
          <w:color w:val="231F1F"/>
          <w:w w:val="105"/>
        </w:rPr>
        <w:t xml:space="preserve"> </w:t>
      </w:r>
      <w:r w:rsidR="00D45B1C" w:rsidRPr="000A77CC">
        <w:rPr>
          <w:color w:val="231F1F"/>
          <w:w w:val="105"/>
        </w:rPr>
        <w:t>c</w:t>
      </w:r>
      <w:r w:rsidR="009C767E" w:rsidRPr="000A77CC">
        <w:rPr>
          <w:color w:val="231F1F"/>
          <w:w w:val="105"/>
        </w:rPr>
        <w:t>h</w:t>
      </w:r>
      <w:r w:rsidR="00CF03B4" w:rsidRPr="000A77CC">
        <w:rPr>
          <w:color w:val="231F1F"/>
          <w:w w:val="105"/>
        </w:rPr>
        <w:t>o</w:t>
      </w:r>
      <w:r w:rsidR="009C767E" w:rsidRPr="000A77CC">
        <w:rPr>
          <w:color w:val="231F1F"/>
          <w:w w:val="105"/>
        </w:rPr>
        <w:t xml:space="preserve"> dữ liệu h</w:t>
      </w:r>
      <w:r w:rsidR="00CF03B4" w:rsidRPr="000A77CC">
        <w:rPr>
          <w:color w:val="231F1F"/>
          <w:w w:val="105"/>
        </w:rPr>
        <w:t>o</w:t>
      </w:r>
      <w:r w:rsidR="009C767E" w:rsidRPr="000A77CC">
        <w:rPr>
          <w:color w:val="231F1F"/>
          <w:w w:val="105"/>
        </w:rPr>
        <w:t>ạt động. The</w:t>
      </w:r>
      <w:r w:rsidR="00CF03B4" w:rsidRPr="000A77CC">
        <w:rPr>
          <w:color w:val="231F1F"/>
          <w:w w:val="105"/>
        </w:rPr>
        <w:t>o</w:t>
      </w:r>
      <w:r w:rsidR="009C767E" w:rsidRPr="000A77CC">
        <w:rPr>
          <w:color w:val="231F1F"/>
          <w:spacing w:val="1"/>
          <w:w w:val="105"/>
        </w:rPr>
        <w:t xml:space="preserve"> </w:t>
      </w:r>
      <w:r w:rsidR="009C767E" w:rsidRPr="000A77CC">
        <w:rPr>
          <w:color w:val="231F1F"/>
          <w:w w:val="105"/>
        </w:rPr>
        <w:t xml:space="preserve">quan điểm </w:t>
      </w:r>
      <w:r w:rsidR="00D45B1C" w:rsidRPr="000A77CC">
        <w:rPr>
          <w:color w:val="231F1F"/>
          <w:w w:val="105"/>
        </w:rPr>
        <w:t>c</w:t>
      </w:r>
      <w:r w:rsidR="009C767E" w:rsidRPr="000A77CC">
        <w:rPr>
          <w:color w:val="231F1F"/>
          <w:w w:val="105"/>
        </w:rPr>
        <w:t>ủa nhà phân tí</w:t>
      </w:r>
      <w:r w:rsidR="00D45B1C" w:rsidRPr="000A77CC">
        <w:rPr>
          <w:color w:val="231F1F"/>
          <w:w w:val="105"/>
        </w:rPr>
        <w:t>c</w:t>
      </w:r>
      <w:r w:rsidR="009C767E" w:rsidRPr="000A77CC">
        <w:rPr>
          <w:color w:val="231F1F"/>
          <w:w w:val="105"/>
        </w:rPr>
        <w:t>h dữ liệu, dữ liệu hỗ trợ ra quyết định khá</w:t>
      </w:r>
      <w:r w:rsidR="00D45B1C" w:rsidRPr="000A77CC">
        <w:rPr>
          <w:color w:val="231F1F"/>
          <w:w w:val="105"/>
        </w:rPr>
        <w:t>c</w:t>
      </w:r>
      <w:r w:rsidR="009C767E" w:rsidRPr="000A77CC">
        <w:rPr>
          <w:color w:val="231F1F"/>
          <w:w w:val="105"/>
        </w:rPr>
        <w:t xml:space="preserve"> với dữ liệu vận hành ở ba lĩnh</w:t>
      </w:r>
      <w:r w:rsidR="009C767E" w:rsidRPr="000A77CC">
        <w:rPr>
          <w:color w:val="231F1F"/>
          <w:spacing w:val="-73"/>
          <w:w w:val="105"/>
        </w:rPr>
        <w:t xml:space="preserve"> </w:t>
      </w:r>
      <w:r w:rsidR="009C767E" w:rsidRPr="000A77CC">
        <w:rPr>
          <w:color w:val="231F1F"/>
          <w:w w:val="105"/>
        </w:rPr>
        <w:t>vự</w:t>
      </w:r>
      <w:r w:rsidR="00D45B1C" w:rsidRPr="000A77CC">
        <w:rPr>
          <w:color w:val="231F1F"/>
          <w:w w:val="105"/>
        </w:rPr>
        <w:t>c</w:t>
      </w:r>
      <w:r w:rsidR="009C767E" w:rsidRPr="000A77CC">
        <w:rPr>
          <w:color w:val="231F1F"/>
          <w:spacing w:val="-3"/>
          <w:w w:val="105"/>
        </w:rPr>
        <w:t xml:space="preserve"> </w:t>
      </w:r>
      <w:r w:rsidR="00D45B1C" w:rsidRPr="000A77CC">
        <w:rPr>
          <w:color w:val="231F1F"/>
          <w:w w:val="105"/>
        </w:rPr>
        <w:t>c</w:t>
      </w:r>
      <w:r w:rsidR="009C767E" w:rsidRPr="000A77CC">
        <w:rPr>
          <w:color w:val="231F1F"/>
          <w:w w:val="105"/>
        </w:rPr>
        <w:t>hính:</w:t>
      </w:r>
      <w:r w:rsidR="009C767E" w:rsidRPr="000A77CC">
        <w:rPr>
          <w:color w:val="231F1F"/>
          <w:spacing w:val="-3"/>
          <w:w w:val="105"/>
        </w:rPr>
        <w:t xml:space="preserve"> </w:t>
      </w:r>
      <w:r w:rsidR="009C767E" w:rsidRPr="000A77CC">
        <w:rPr>
          <w:color w:val="231F1F"/>
          <w:w w:val="105"/>
        </w:rPr>
        <w:t>kh</w:t>
      </w:r>
      <w:r w:rsidR="00CF03B4" w:rsidRPr="000A77CC">
        <w:rPr>
          <w:color w:val="231F1F"/>
          <w:w w:val="105"/>
        </w:rPr>
        <w:t>o</w:t>
      </w:r>
      <w:r w:rsidR="009C767E" w:rsidRPr="000A77CC">
        <w:rPr>
          <w:color w:val="231F1F"/>
          <w:w w:val="105"/>
        </w:rPr>
        <w:t>ảng</w:t>
      </w:r>
      <w:r w:rsidR="009C767E" w:rsidRPr="000A77CC">
        <w:rPr>
          <w:color w:val="231F1F"/>
          <w:spacing w:val="-3"/>
          <w:w w:val="105"/>
        </w:rPr>
        <w:t xml:space="preserve"> </w:t>
      </w:r>
      <w:r w:rsidR="009C767E" w:rsidRPr="000A77CC">
        <w:rPr>
          <w:color w:val="231F1F"/>
          <w:w w:val="105"/>
        </w:rPr>
        <w:t>thời</w:t>
      </w:r>
      <w:r w:rsidR="009C767E" w:rsidRPr="000A77CC">
        <w:rPr>
          <w:color w:val="231F1F"/>
          <w:spacing w:val="-3"/>
          <w:w w:val="105"/>
        </w:rPr>
        <w:t xml:space="preserve"> </w:t>
      </w:r>
      <w:r w:rsidR="009C767E" w:rsidRPr="000A77CC">
        <w:rPr>
          <w:color w:val="231F1F"/>
          <w:w w:val="105"/>
        </w:rPr>
        <w:t>gian,</w:t>
      </w:r>
      <w:r w:rsidR="009C767E" w:rsidRPr="000A77CC">
        <w:rPr>
          <w:color w:val="231F1F"/>
          <w:spacing w:val="-2"/>
          <w:w w:val="105"/>
        </w:rPr>
        <w:t xml:space="preserve"> </w:t>
      </w:r>
      <w:r w:rsidR="009C767E" w:rsidRPr="000A77CC">
        <w:rPr>
          <w:color w:val="231F1F"/>
          <w:w w:val="105"/>
        </w:rPr>
        <w:t>mứ</w:t>
      </w:r>
      <w:r w:rsidR="00D45B1C" w:rsidRPr="000A77CC">
        <w:rPr>
          <w:color w:val="231F1F"/>
          <w:w w:val="105"/>
        </w:rPr>
        <w:t>c</w:t>
      </w:r>
      <w:r w:rsidR="009C767E" w:rsidRPr="000A77CC">
        <w:rPr>
          <w:color w:val="231F1F"/>
          <w:spacing w:val="-3"/>
          <w:w w:val="105"/>
        </w:rPr>
        <w:t xml:space="preserve"> </w:t>
      </w:r>
      <w:r w:rsidR="009C767E" w:rsidRPr="000A77CC">
        <w:rPr>
          <w:color w:val="231F1F"/>
          <w:w w:val="105"/>
        </w:rPr>
        <w:t>độ</w:t>
      </w:r>
      <w:r w:rsidR="009C767E" w:rsidRPr="000A77CC">
        <w:rPr>
          <w:color w:val="231F1F"/>
          <w:spacing w:val="-3"/>
          <w:w w:val="105"/>
        </w:rPr>
        <w:t xml:space="preserve"> </w:t>
      </w:r>
      <w:r w:rsidR="00D45B1C" w:rsidRPr="000A77CC">
        <w:rPr>
          <w:color w:val="231F1F"/>
          <w:w w:val="105"/>
        </w:rPr>
        <w:t>c</w:t>
      </w:r>
      <w:r w:rsidR="009C767E" w:rsidRPr="000A77CC">
        <w:rPr>
          <w:color w:val="231F1F"/>
          <w:w w:val="105"/>
        </w:rPr>
        <w:t>hi</w:t>
      </w:r>
      <w:r w:rsidR="009C767E" w:rsidRPr="000A77CC">
        <w:rPr>
          <w:color w:val="231F1F"/>
          <w:spacing w:val="-3"/>
          <w:w w:val="105"/>
        </w:rPr>
        <w:t xml:space="preserve"> </w:t>
      </w:r>
      <w:r w:rsidR="009C767E" w:rsidRPr="000A77CC">
        <w:rPr>
          <w:color w:val="231F1F"/>
          <w:w w:val="105"/>
        </w:rPr>
        <w:t>tiết</w:t>
      </w:r>
      <w:r w:rsidR="009C767E" w:rsidRPr="000A77CC">
        <w:rPr>
          <w:color w:val="231F1F"/>
          <w:spacing w:val="-2"/>
          <w:w w:val="105"/>
        </w:rPr>
        <w:t xml:space="preserve"> </w:t>
      </w:r>
      <w:r w:rsidR="009C767E" w:rsidRPr="000A77CC">
        <w:rPr>
          <w:color w:val="231F1F"/>
          <w:w w:val="105"/>
        </w:rPr>
        <w:t>và</w:t>
      </w:r>
      <w:r w:rsidR="009C767E" w:rsidRPr="000A77CC">
        <w:rPr>
          <w:color w:val="231F1F"/>
          <w:spacing w:val="-3"/>
          <w:w w:val="105"/>
        </w:rPr>
        <w:t xml:space="preserve"> </w:t>
      </w:r>
      <w:r w:rsidR="009C767E" w:rsidRPr="000A77CC">
        <w:rPr>
          <w:color w:val="231F1F"/>
          <w:w w:val="105"/>
        </w:rPr>
        <w:t>mứ</w:t>
      </w:r>
      <w:r w:rsidR="00D45B1C" w:rsidRPr="000A77CC">
        <w:rPr>
          <w:color w:val="231F1F"/>
          <w:w w:val="105"/>
        </w:rPr>
        <w:t>c</w:t>
      </w:r>
      <w:r w:rsidR="009C767E" w:rsidRPr="000A77CC">
        <w:rPr>
          <w:color w:val="231F1F"/>
          <w:spacing w:val="-3"/>
          <w:w w:val="105"/>
        </w:rPr>
        <w:t xml:space="preserve"> </w:t>
      </w:r>
      <w:r w:rsidR="009C767E" w:rsidRPr="000A77CC">
        <w:rPr>
          <w:color w:val="231F1F"/>
          <w:w w:val="105"/>
        </w:rPr>
        <w:t>độ</w:t>
      </w:r>
      <w:r w:rsidR="009C767E" w:rsidRPr="000A77CC">
        <w:rPr>
          <w:color w:val="231F1F"/>
          <w:spacing w:val="-3"/>
          <w:w w:val="105"/>
        </w:rPr>
        <w:t xml:space="preserve"> </w:t>
      </w:r>
      <w:r w:rsidR="009C767E" w:rsidRPr="000A77CC">
        <w:rPr>
          <w:color w:val="231F1F"/>
          <w:w w:val="105"/>
        </w:rPr>
        <w:t>thứ</w:t>
      </w:r>
      <w:r w:rsidR="009C767E" w:rsidRPr="000A77CC">
        <w:rPr>
          <w:color w:val="231F1F"/>
          <w:spacing w:val="-3"/>
          <w:w w:val="105"/>
        </w:rPr>
        <w:t xml:space="preserve"> </w:t>
      </w:r>
      <w:r w:rsidR="009C767E" w:rsidRPr="000A77CC">
        <w:rPr>
          <w:color w:val="231F1F"/>
          <w:w w:val="105"/>
        </w:rPr>
        <w:t>nguyên.</w:t>
      </w:r>
      <w:r w:rsidR="00C536FB" w:rsidRPr="000A77CC">
        <w:rPr>
          <w:color w:val="231F20"/>
          <w:spacing w:val="1"/>
        </w:rPr>
        <w:t xml:space="preserve"> </w:t>
      </w:r>
    </w:p>
    <w:p w14:paraId="28DAF46D" w14:textId="77B9A80F" w:rsidR="009C767E" w:rsidRPr="000A77CC" w:rsidRDefault="009C767E" w:rsidP="00BA54B1">
      <w:pPr>
        <w:pStyle w:val="ListParagraph"/>
        <w:numPr>
          <w:ilvl w:val="0"/>
          <w:numId w:val="23"/>
        </w:numPr>
        <w:tabs>
          <w:tab w:val="left" w:pos="2064"/>
          <w:tab w:val="left" w:pos="9900"/>
        </w:tabs>
        <w:spacing w:before="0"/>
        <w:ind w:right="3390" w:hanging="250"/>
        <w:jc w:val="left"/>
      </w:pPr>
      <w:r w:rsidRPr="000A77CC">
        <w:rPr>
          <w:color w:val="231F1F"/>
          <w:w w:val="105"/>
        </w:rPr>
        <w:t>Kh</w:t>
      </w:r>
      <w:r w:rsidR="00CF03B4" w:rsidRPr="000A77CC">
        <w:rPr>
          <w:color w:val="231F1F"/>
          <w:w w:val="105"/>
        </w:rPr>
        <w:t>o</w:t>
      </w:r>
      <w:r w:rsidRPr="000A77CC">
        <w:rPr>
          <w:color w:val="231F1F"/>
          <w:w w:val="105"/>
        </w:rPr>
        <w:t>ảng</w:t>
      </w:r>
      <w:r w:rsidRPr="000A77CC">
        <w:rPr>
          <w:color w:val="231F1F"/>
          <w:spacing w:val="-7"/>
          <w:w w:val="105"/>
        </w:rPr>
        <w:t xml:space="preserve"> </w:t>
      </w:r>
      <w:r w:rsidRPr="000A77CC">
        <w:rPr>
          <w:color w:val="231F1F"/>
          <w:w w:val="105"/>
        </w:rPr>
        <w:t>thời</w:t>
      </w:r>
      <w:r w:rsidRPr="000A77CC">
        <w:rPr>
          <w:color w:val="231F1F"/>
          <w:spacing w:val="-6"/>
          <w:w w:val="105"/>
        </w:rPr>
        <w:t xml:space="preserve"> </w:t>
      </w:r>
      <w:r w:rsidRPr="000A77CC">
        <w:rPr>
          <w:color w:val="231F1F"/>
          <w:w w:val="105"/>
        </w:rPr>
        <w:t>gian.</w:t>
      </w:r>
      <w:r w:rsidRPr="000A77CC">
        <w:rPr>
          <w:color w:val="231F1F"/>
          <w:spacing w:val="-6"/>
          <w:w w:val="105"/>
        </w:rPr>
        <w:t xml:space="preserve"> </w:t>
      </w:r>
      <w:r w:rsidRPr="000A77CC">
        <w:rPr>
          <w:color w:val="231F1F"/>
          <w:w w:val="105"/>
        </w:rPr>
        <w:t>Dữ</w:t>
      </w:r>
      <w:r w:rsidRPr="000A77CC">
        <w:rPr>
          <w:color w:val="231F1F"/>
          <w:spacing w:val="-6"/>
          <w:w w:val="105"/>
        </w:rPr>
        <w:t xml:space="preserve"> </w:t>
      </w:r>
      <w:r w:rsidRPr="000A77CC">
        <w:rPr>
          <w:color w:val="231F1F"/>
          <w:w w:val="105"/>
        </w:rPr>
        <w:t>liệu</w:t>
      </w:r>
      <w:r w:rsidRPr="000A77CC">
        <w:rPr>
          <w:color w:val="231F1F"/>
          <w:spacing w:val="-6"/>
          <w:w w:val="105"/>
        </w:rPr>
        <w:t xml:space="preserve"> </w:t>
      </w:r>
      <w:r w:rsidRPr="000A77CC">
        <w:rPr>
          <w:color w:val="231F1F"/>
          <w:w w:val="105"/>
        </w:rPr>
        <w:t>h</w:t>
      </w:r>
      <w:r w:rsidR="00CF03B4" w:rsidRPr="000A77CC">
        <w:rPr>
          <w:color w:val="231F1F"/>
          <w:w w:val="105"/>
        </w:rPr>
        <w:t>o</w:t>
      </w:r>
      <w:r w:rsidRPr="000A77CC">
        <w:rPr>
          <w:color w:val="231F1F"/>
          <w:w w:val="105"/>
        </w:rPr>
        <w:t>ạt</w:t>
      </w:r>
      <w:r w:rsidRPr="000A77CC">
        <w:rPr>
          <w:color w:val="231F1F"/>
          <w:spacing w:val="-6"/>
          <w:w w:val="105"/>
        </w:rPr>
        <w:t xml:space="preserve"> </w:t>
      </w:r>
      <w:r w:rsidRPr="000A77CC">
        <w:rPr>
          <w:color w:val="231F1F"/>
          <w:w w:val="105"/>
        </w:rPr>
        <w:t>động</w:t>
      </w:r>
      <w:r w:rsidRPr="000A77CC">
        <w:rPr>
          <w:color w:val="231F1F"/>
          <w:spacing w:val="-6"/>
          <w:w w:val="105"/>
        </w:rPr>
        <w:t xml:space="preserve"> </w:t>
      </w:r>
      <w:r w:rsidRPr="000A77CC">
        <w:rPr>
          <w:color w:val="231F1F"/>
          <w:w w:val="105"/>
        </w:rPr>
        <w:t>ba</w:t>
      </w:r>
      <w:r w:rsidR="00CF03B4" w:rsidRPr="000A77CC">
        <w:rPr>
          <w:color w:val="231F1F"/>
          <w:w w:val="105"/>
        </w:rPr>
        <w:t>o</w:t>
      </w:r>
      <w:r w:rsidRPr="000A77CC">
        <w:rPr>
          <w:color w:val="231F1F"/>
          <w:spacing w:val="-6"/>
          <w:w w:val="105"/>
        </w:rPr>
        <w:t xml:space="preserve"> </w:t>
      </w:r>
      <w:r w:rsidRPr="000A77CC">
        <w:rPr>
          <w:color w:val="231F1F"/>
          <w:w w:val="105"/>
        </w:rPr>
        <w:t>gồm</w:t>
      </w:r>
      <w:r w:rsidRPr="000A77CC">
        <w:rPr>
          <w:color w:val="231F1F"/>
          <w:spacing w:val="-6"/>
          <w:w w:val="105"/>
        </w:rPr>
        <w:t xml:space="preserve"> </w:t>
      </w:r>
      <w:r w:rsidRPr="000A77CC">
        <w:rPr>
          <w:color w:val="231F1F"/>
          <w:w w:val="105"/>
        </w:rPr>
        <w:t>một</w:t>
      </w:r>
      <w:r w:rsidRPr="000A77CC">
        <w:rPr>
          <w:color w:val="231F1F"/>
          <w:spacing w:val="-7"/>
          <w:w w:val="105"/>
        </w:rPr>
        <w:t xml:space="preserve"> </w:t>
      </w:r>
      <w:r w:rsidRPr="000A77CC">
        <w:rPr>
          <w:color w:val="231F1F"/>
          <w:w w:val="105"/>
        </w:rPr>
        <w:t>khung</w:t>
      </w:r>
      <w:r w:rsidRPr="000A77CC">
        <w:rPr>
          <w:color w:val="231F1F"/>
          <w:spacing w:val="-6"/>
          <w:w w:val="105"/>
        </w:rPr>
        <w:t xml:space="preserve"> </w:t>
      </w:r>
      <w:r w:rsidRPr="000A77CC">
        <w:rPr>
          <w:color w:val="231F1F"/>
          <w:w w:val="105"/>
        </w:rPr>
        <w:t>thời</w:t>
      </w:r>
      <w:r w:rsidRPr="000A77CC">
        <w:rPr>
          <w:color w:val="231F1F"/>
          <w:spacing w:val="-6"/>
          <w:w w:val="105"/>
        </w:rPr>
        <w:t xml:space="preserve"> </w:t>
      </w:r>
      <w:r w:rsidRPr="000A77CC">
        <w:rPr>
          <w:color w:val="231F1F"/>
          <w:w w:val="105"/>
        </w:rPr>
        <w:t>gian</w:t>
      </w:r>
      <w:r w:rsidRPr="000A77CC">
        <w:rPr>
          <w:color w:val="231F1F"/>
          <w:spacing w:val="-6"/>
          <w:w w:val="105"/>
        </w:rPr>
        <w:t xml:space="preserve"> </w:t>
      </w:r>
      <w:r w:rsidRPr="000A77CC">
        <w:rPr>
          <w:color w:val="231F1F"/>
          <w:w w:val="105"/>
        </w:rPr>
        <w:t>ngắn.</w:t>
      </w:r>
      <w:r w:rsidRPr="000A77CC">
        <w:rPr>
          <w:color w:val="231F1F"/>
          <w:spacing w:val="-6"/>
          <w:w w:val="105"/>
        </w:rPr>
        <w:t xml:space="preserve"> </w:t>
      </w:r>
      <w:r w:rsidRPr="000A77CC">
        <w:rPr>
          <w:color w:val="231F1F"/>
          <w:w w:val="105"/>
        </w:rPr>
        <w:t>Ngượ</w:t>
      </w:r>
      <w:r w:rsidR="00D45B1C" w:rsidRPr="000A77CC">
        <w:rPr>
          <w:color w:val="231F1F"/>
          <w:w w:val="105"/>
        </w:rPr>
        <w:t>c</w:t>
      </w:r>
      <w:r w:rsidRPr="000A77CC">
        <w:rPr>
          <w:color w:val="231F1F"/>
          <w:spacing w:val="-6"/>
          <w:w w:val="105"/>
        </w:rPr>
        <w:t xml:space="preserve"> </w:t>
      </w:r>
      <w:r w:rsidRPr="000A77CC">
        <w:rPr>
          <w:color w:val="231F1F"/>
          <w:w w:val="105"/>
        </w:rPr>
        <w:t>lại,</w:t>
      </w:r>
      <w:r w:rsidRPr="000A77CC">
        <w:rPr>
          <w:color w:val="231F1F"/>
          <w:spacing w:val="-6"/>
          <w:w w:val="105"/>
        </w:rPr>
        <w:t xml:space="preserve"> </w:t>
      </w:r>
      <w:r w:rsidRPr="000A77CC">
        <w:rPr>
          <w:color w:val="231F1F"/>
          <w:w w:val="105"/>
        </w:rPr>
        <w:t>dữ</w:t>
      </w:r>
      <w:r w:rsidRPr="000A77CC">
        <w:rPr>
          <w:color w:val="231F1F"/>
          <w:spacing w:val="-6"/>
          <w:w w:val="105"/>
        </w:rPr>
        <w:t xml:space="preserve"> </w:t>
      </w:r>
      <w:r w:rsidRPr="000A77CC">
        <w:rPr>
          <w:color w:val="231F1F"/>
          <w:w w:val="105"/>
        </w:rPr>
        <w:t>liệu</w:t>
      </w:r>
      <w:r w:rsidRPr="000A77CC">
        <w:rPr>
          <w:color w:val="231F1F"/>
          <w:spacing w:val="-6"/>
          <w:w w:val="105"/>
        </w:rPr>
        <w:t xml:space="preserve"> </w:t>
      </w:r>
      <w:r w:rsidRPr="000A77CC">
        <w:rPr>
          <w:color w:val="231F1F"/>
          <w:w w:val="105"/>
        </w:rPr>
        <w:t>hỗ</w:t>
      </w:r>
      <w:r w:rsidRPr="000A77CC">
        <w:rPr>
          <w:color w:val="231F1F"/>
          <w:spacing w:val="-6"/>
          <w:w w:val="105"/>
        </w:rPr>
        <w:t xml:space="preserve"> </w:t>
      </w:r>
      <w:r w:rsidRPr="000A77CC">
        <w:rPr>
          <w:color w:val="231F1F"/>
          <w:w w:val="105"/>
        </w:rPr>
        <w:t>trợ</w:t>
      </w:r>
      <w:r w:rsidRPr="000A77CC">
        <w:rPr>
          <w:color w:val="231F1F"/>
          <w:spacing w:val="-7"/>
          <w:w w:val="105"/>
        </w:rPr>
        <w:t xml:space="preserve"> </w:t>
      </w:r>
      <w:r w:rsidRPr="000A77CC">
        <w:rPr>
          <w:color w:val="231F1F"/>
          <w:w w:val="105"/>
        </w:rPr>
        <w:t>quyết</w:t>
      </w:r>
      <w:r w:rsidRPr="000A77CC">
        <w:rPr>
          <w:color w:val="231F1F"/>
          <w:spacing w:val="-72"/>
          <w:w w:val="105"/>
        </w:rPr>
        <w:t xml:space="preserve"> </w:t>
      </w:r>
      <w:r w:rsidRPr="000A77CC">
        <w:rPr>
          <w:color w:val="231F1F"/>
          <w:w w:val="105"/>
        </w:rPr>
        <w:t>định</w:t>
      </w:r>
      <w:r w:rsidRPr="000A77CC">
        <w:rPr>
          <w:color w:val="231F1F"/>
          <w:spacing w:val="-6"/>
          <w:w w:val="105"/>
        </w:rPr>
        <w:t xml:space="preserve"> </w:t>
      </w:r>
      <w:r w:rsidR="00D45B1C" w:rsidRPr="000A77CC">
        <w:rPr>
          <w:color w:val="231F1F"/>
          <w:w w:val="105"/>
        </w:rPr>
        <w:t>có</w:t>
      </w:r>
      <w:r w:rsidRPr="000A77CC">
        <w:rPr>
          <w:color w:val="231F1F"/>
          <w:spacing w:val="-5"/>
          <w:w w:val="105"/>
        </w:rPr>
        <w:t xml:space="preserve"> </w:t>
      </w:r>
      <w:r w:rsidRPr="000A77CC">
        <w:rPr>
          <w:color w:val="231F1F"/>
          <w:w w:val="105"/>
        </w:rPr>
        <w:t>xu</w:t>
      </w:r>
      <w:r w:rsidRPr="000A77CC">
        <w:rPr>
          <w:color w:val="231F1F"/>
          <w:spacing w:val="-6"/>
          <w:w w:val="105"/>
        </w:rPr>
        <w:t xml:space="preserve"> </w:t>
      </w:r>
      <w:r w:rsidRPr="000A77CC">
        <w:rPr>
          <w:color w:val="231F1F"/>
          <w:w w:val="105"/>
        </w:rPr>
        <w:t>hướng</w:t>
      </w:r>
      <w:r w:rsidRPr="000A77CC">
        <w:rPr>
          <w:color w:val="231F1F"/>
          <w:spacing w:val="-5"/>
          <w:w w:val="105"/>
        </w:rPr>
        <w:t xml:space="preserve"> </w:t>
      </w:r>
      <w:r w:rsidRPr="000A77CC">
        <w:rPr>
          <w:color w:val="231F1F"/>
          <w:w w:val="105"/>
        </w:rPr>
        <w:t>ba</w:t>
      </w:r>
      <w:r w:rsidR="00CF03B4" w:rsidRPr="000A77CC">
        <w:rPr>
          <w:color w:val="231F1F"/>
          <w:w w:val="105"/>
        </w:rPr>
        <w:t>o</w:t>
      </w:r>
      <w:r w:rsidRPr="000A77CC">
        <w:rPr>
          <w:color w:val="231F1F"/>
          <w:spacing w:val="-5"/>
          <w:w w:val="105"/>
        </w:rPr>
        <w:t xml:space="preserve"> </w:t>
      </w:r>
      <w:r w:rsidRPr="000A77CC">
        <w:rPr>
          <w:color w:val="231F1F"/>
          <w:w w:val="105"/>
        </w:rPr>
        <w:t>phủ</w:t>
      </w:r>
      <w:r w:rsidRPr="000A77CC">
        <w:rPr>
          <w:color w:val="231F1F"/>
          <w:spacing w:val="-6"/>
          <w:w w:val="105"/>
        </w:rPr>
        <w:t xml:space="preserve"> </w:t>
      </w:r>
      <w:r w:rsidRPr="000A77CC">
        <w:rPr>
          <w:color w:val="231F1F"/>
          <w:w w:val="105"/>
        </w:rPr>
        <w:t>khung</w:t>
      </w:r>
      <w:r w:rsidRPr="000A77CC">
        <w:rPr>
          <w:color w:val="231F1F"/>
          <w:spacing w:val="-5"/>
          <w:w w:val="105"/>
        </w:rPr>
        <w:t xml:space="preserve"> </w:t>
      </w:r>
      <w:r w:rsidRPr="000A77CC">
        <w:rPr>
          <w:color w:val="231F1F"/>
          <w:w w:val="105"/>
        </w:rPr>
        <w:t>thời</w:t>
      </w:r>
      <w:r w:rsidRPr="000A77CC">
        <w:rPr>
          <w:color w:val="231F1F"/>
          <w:spacing w:val="-6"/>
          <w:w w:val="105"/>
        </w:rPr>
        <w:t xml:space="preserve"> </w:t>
      </w:r>
      <w:r w:rsidRPr="000A77CC">
        <w:rPr>
          <w:color w:val="231F1F"/>
          <w:w w:val="105"/>
        </w:rPr>
        <w:t>gian</w:t>
      </w:r>
      <w:r w:rsidRPr="000A77CC">
        <w:rPr>
          <w:color w:val="231F1F"/>
          <w:spacing w:val="-5"/>
          <w:w w:val="105"/>
        </w:rPr>
        <w:t xml:space="preserve"> </w:t>
      </w:r>
      <w:r w:rsidRPr="000A77CC">
        <w:rPr>
          <w:color w:val="231F1F"/>
          <w:w w:val="105"/>
        </w:rPr>
        <w:t>dài</w:t>
      </w:r>
      <w:r w:rsidRPr="000A77CC">
        <w:rPr>
          <w:color w:val="231F1F"/>
          <w:spacing w:val="-5"/>
          <w:w w:val="105"/>
        </w:rPr>
        <w:t xml:space="preserve"> </w:t>
      </w:r>
      <w:r w:rsidRPr="000A77CC">
        <w:rPr>
          <w:color w:val="231F1F"/>
          <w:w w:val="105"/>
        </w:rPr>
        <w:t>hơn.</w:t>
      </w:r>
      <w:r w:rsidRPr="000A77CC">
        <w:rPr>
          <w:color w:val="231F1F"/>
          <w:spacing w:val="-6"/>
          <w:w w:val="105"/>
        </w:rPr>
        <w:t xml:space="preserve"> </w:t>
      </w:r>
      <w:r w:rsidR="00D45B1C" w:rsidRPr="000A77CC">
        <w:rPr>
          <w:color w:val="231F1F"/>
          <w:w w:val="105"/>
        </w:rPr>
        <w:t>c</w:t>
      </w:r>
      <w:r w:rsidRPr="000A77CC">
        <w:rPr>
          <w:color w:val="231F1F"/>
          <w:w w:val="105"/>
        </w:rPr>
        <w:t>á</w:t>
      </w:r>
      <w:r w:rsidR="00D45B1C" w:rsidRPr="000A77CC">
        <w:rPr>
          <w:color w:val="231F1F"/>
          <w:w w:val="105"/>
        </w:rPr>
        <w:t>c</w:t>
      </w:r>
      <w:r w:rsidRPr="000A77CC">
        <w:rPr>
          <w:color w:val="231F1F"/>
          <w:spacing w:val="-5"/>
          <w:w w:val="105"/>
        </w:rPr>
        <w:t xml:space="preserve"> </w:t>
      </w:r>
      <w:r w:rsidRPr="000A77CC">
        <w:rPr>
          <w:color w:val="231F1F"/>
          <w:w w:val="105"/>
        </w:rPr>
        <w:t>nhà</w:t>
      </w:r>
      <w:r w:rsidRPr="000A77CC">
        <w:rPr>
          <w:color w:val="231F1F"/>
          <w:spacing w:val="-5"/>
          <w:w w:val="105"/>
        </w:rPr>
        <w:t xml:space="preserve"> </w:t>
      </w:r>
      <w:r w:rsidRPr="000A77CC">
        <w:rPr>
          <w:color w:val="231F1F"/>
          <w:w w:val="105"/>
        </w:rPr>
        <w:t>quản</w:t>
      </w:r>
      <w:r w:rsidRPr="000A77CC">
        <w:rPr>
          <w:color w:val="231F1F"/>
          <w:spacing w:val="-6"/>
          <w:w w:val="105"/>
        </w:rPr>
        <w:t xml:space="preserve"> </w:t>
      </w:r>
      <w:r w:rsidRPr="000A77CC">
        <w:rPr>
          <w:color w:val="231F1F"/>
          <w:w w:val="105"/>
        </w:rPr>
        <w:t>lý</w:t>
      </w:r>
      <w:r w:rsidRPr="000A77CC">
        <w:rPr>
          <w:color w:val="231F1F"/>
          <w:spacing w:val="-5"/>
          <w:w w:val="105"/>
        </w:rPr>
        <w:t xml:space="preserve"> </w:t>
      </w:r>
      <w:r w:rsidRPr="000A77CC">
        <w:rPr>
          <w:color w:val="231F1F"/>
          <w:w w:val="105"/>
        </w:rPr>
        <w:t>hiếm</w:t>
      </w:r>
      <w:r w:rsidRPr="000A77CC">
        <w:rPr>
          <w:color w:val="231F1F"/>
          <w:spacing w:val="-6"/>
          <w:w w:val="105"/>
        </w:rPr>
        <w:t xml:space="preserve"> </w:t>
      </w:r>
      <w:r w:rsidRPr="000A77CC">
        <w:rPr>
          <w:color w:val="231F1F"/>
          <w:w w:val="105"/>
        </w:rPr>
        <w:t>khi</w:t>
      </w:r>
      <w:r w:rsidRPr="000A77CC">
        <w:rPr>
          <w:color w:val="231F1F"/>
          <w:spacing w:val="-5"/>
          <w:w w:val="105"/>
        </w:rPr>
        <w:t xml:space="preserve"> </w:t>
      </w:r>
      <w:r w:rsidRPr="000A77CC">
        <w:rPr>
          <w:color w:val="231F1F"/>
          <w:w w:val="105"/>
        </w:rPr>
        <w:t>quan</w:t>
      </w:r>
      <w:r w:rsidRPr="000A77CC">
        <w:rPr>
          <w:color w:val="231F1F"/>
          <w:spacing w:val="-5"/>
          <w:w w:val="105"/>
        </w:rPr>
        <w:t xml:space="preserve"> </w:t>
      </w:r>
      <w:r w:rsidRPr="000A77CC">
        <w:rPr>
          <w:color w:val="231F1F"/>
          <w:w w:val="105"/>
        </w:rPr>
        <w:t>tâm</w:t>
      </w:r>
      <w:r w:rsidRPr="000A77CC">
        <w:rPr>
          <w:color w:val="231F1F"/>
          <w:spacing w:val="-6"/>
          <w:w w:val="105"/>
        </w:rPr>
        <w:t xml:space="preserve"> </w:t>
      </w:r>
      <w:r w:rsidRPr="000A77CC">
        <w:rPr>
          <w:color w:val="231F1F"/>
          <w:w w:val="105"/>
        </w:rPr>
        <w:t>đến</w:t>
      </w:r>
      <w:r w:rsidRPr="000A77CC">
        <w:rPr>
          <w:color w:val="231F1F"/>
          <w:spacing w:val="-5"/>
          <w:w w:val="105"/>
        </w:rPr>
        <w:t xml:space="preserve"> </w:t>
      </w:r>
      <w:r w:rsidRPr="000A77CC">
        <w:rPr>
          <w:color w:val="231F1F"/>
          <w:w w:val="105"/>
        </w:rPr>
        <w:t>một</w:t>
      </w:r>
      <w:r w:rsidRPr="000A77CC">
        <w:rPr>
          <w:color w:val="231F1F"/>
          <w:spacing w:val="-5"/>
          <w:w w:val="105"/>
        </w:rPr>
        <w:t xml:space="preserve"> </w:t>
      </w:r>
      <w:r w:rsidRPr="000A77CC">
        <w:rPr>
          <w:color w:val="231F1F"/>
          <w:w w:val="105"/>
        </w:rPr>
        <w:t>h</w:t>
      </w:r>
      <w:r w:rsidR="00D45B1C" w:rsidRPr="000A77CC">
        <w:rPr>
          <w:color w:val="231F1F"/>
          <w:w w:val="105"/>
        </w:rPr>
        <w:t>ó</w:t>
      </w:r>
      <w:r w:rsidRPr="000A77CC">
        <w:rPr>
          <w:color w:val="231F1F"/>
          <w:w w:val="105"/>
        </w:rPr>
        <w:t>a</w:t>
      </w:r>
      <w:r w:rsidRPr="000A77CC">
        <w:rPr>
          <w:color w:val="231F1F"/>
          <w:spacing w:val="-6"/>
          <w:w w:val="105"/>
        </w:rPr>
        <w:t xml:space="preserve"> </w:t>
      </w:r>
      <w:r w:rsidRPr="000A77CC">
        <w:rPr>
          <w:color w:val="231F1F"/>
          <w:w w:val="105"/>
        </w:rPr>
        <w:t>đơn</w:t>
      </w:r>
      <w:r w:rsidRPr="000A77CC">
        <w:rPr>
          <w:color w:val="231F1F"/>
          <w:spacing w:val="-72"/>
          <w:w w:val="105"/>
        </w:rPr>
        <w:t xml:space="preserve"> </w:t>
      </w:r>
      <w:r w:rsidRPr="000A77CC">
        <w:rPr>
          <w:color w:val="231F1F"/>
          <w:w w:val="105"/>
        </w:rPr>
        <w:t xml:space="preserve">bán hàng </w:t>
      </w:r>
      <w:r w:rsidR="00D45B1C" w:rsidRPr="000A77CC">
        <w:rPr>
          <w:color w:val="231F1F"/>
          <w:w w:val="105"/>
        </w:rPr>
        <w:t>c</w:t>
      </w:r>
      <w:r w:rsidRPr="000A77CC">
        <w:rPr>
          <w:color w:val="231F1F"/>
          <w:w w:val="105"/>
        </w:rPr>
        <w:t xml:space="preserve">ụ thể </w:t>
      </w:r>
      <w:r w:rsidR="00D45B1C" w:rsidRPr="000A77CC">
        <w:rPr>
          <w:color w:val="231F1F"/>
          <w:w w:val="105"/>
        </w:rPr>
        <w:t>c</w:t>
      </w:r>
      <w:r w:rsidRPr="000A77CC">
        <w:rPr>
          <w:color w:val="231F1F"/>
          <w:w w:val="105"/>
        </w:rPr>
        <w:t>h</w:t>
      </w:r>
      <w:r w:rsidR="00CF03B4" w:rsidRPr="000A77CC">
        <w:rPr>
          <w:color w:val="231F1F"/>
          <w:w w:val="105"/>
        </w:rPr>
        <w:t>o</w:t>
      </w:r>
      <w:r w:rsidRPr="000A77CC">
        <w:rPr>
          <w:color w:val="231F1F"/>
          <w:w w:val="105"/>
        </w:rPr>
        <w:t xml:space="preserve"> Khá</w:t>
      </w:r>
      <w:r w:rsidR="00D45B1C" w:rsidRPr="000A77CC">
        <w:rPr>
          <w:color w:val="231F1F"/>
          <w:w w:val="105"/>
        </w:rPr>
        <w:t>c</w:t>
      </w:r>
      <w:r w:rsidRPr="000A77CC">
        <w:rPr>
          <w:color w:val="231F1F"/>
          <w:w w:val="105"/>
        </w:rPr>
        <w:t>h hàng X; thay và</w:t>
      </w:r>
      <w:r w:rsidR="00CF03B4" w:rsidRPr="000A77CC">
        <w:rPr>
          <w:color w:val="231F1F"/>
          <w:w w:val="105"/>
        </w:rPr>
        <w:t>o</w:t>
      </w:r>
      <w:r w:rsidRPr="000A77CC">
        <w:rPr>
          <w:color w:val="231F1F"/>
          <w:w w:val="105"/>
        </w:rPr>
        <w:t xml:space="preserve"> đ</w:t>
      </w:r>
      <w:r w:rsidR="00D45B1C" w:rsidRPr="000A77CC">
        <w:rPr>
          <w:color w:val="231F1F"/>
          <w:w w:val="105"/>
        </w:rPr>
        <w:t>ó</w:t>
      </w:r>
      <w:r w:rsidRPr="000A77CC">
        <w:rPr>
          <w:color w:val="231F1F"/>
          <w:w w:val="105"/>
        </w:rPr>
        <w:t xml:space="preserve">, họ </w:t>
      </w:r>
      <w:r w:rsidR="00D45B1C" w:rsidRPr="000A77CC">
        <w:rPr>
          <w:color w:val="231F1F"/>
          <w:w w:val="105"/>
        </w:rPr>
        <w:t>có</w:t>
      </w:r>
      <w:r w:rsidRPr="000A77CC">
        <w:rPr>
          <w:color w:val="231F1F"/>
          <w:w w:val="105"/>
        </w:rPr>
        <w:t xml:space="preserve"> xu hướng tập trung và</w:t>
      </w:r>
      <w:r w:rsidR="00CF03B4" w:rsidRPr="000A77CC">
        <w:rPr>
          <w:color w:val="231F1F"/>
          <w:w w:val="105"/>
        </w:rPr>
        <w:t>o</w:t>
      </w:r>
      <w:r w:rsidRPr="000A77CC">
        <w:rPr>
          <w:color w:val="231F1F"/>
          <w:w w:val="105"/>
        </w:rPr>
        <w:t xml:space="preserve"> d</w:t>
      </w:r>
      <w:r w:rsidR="00CF03B4" w:rsidRPr="000A77CC">
        <w:rPr>
          <w:color w:val="231F1F"/>
          <w:w w:val="105"/>
        </w:rPr>
        <w:t>o</w:t>
      </w:r>
      <w:r w:rsidRPr="000A77CC">
        <w:rPr>
          <w:color w:val="231F1F"/>
          <w:w w:val="105"/>
        </w:rPr>
        <w:t>anh số bán hàng đượ</w:t>
      </w:r>
      <w:r w:rsidR="00D45B1C" w:rsidRPr="000A77CC">
        <w:rPr>
          <w:color w:val="231F1F"/>
          <w:w w:val="105"/>
        </w:rPr>
        <w:t>c</w:t>
      </w:r>
      <w:r w:rsidRPr="000A77CC">
        <w:rPr>
          <w:color w:val="231F1F"/>
          <w:spacing w:val="-73"/>
          <w:w w:val="105"/>
        </w:rPr>
        <w:t xml:space="preserve"> </w:t>
      </w:r>
      <w:r w:rsidRPr="000A77CC">
        <w:rPr>
          <w:color w:val="231F1F"/>
          <w:w w:val="105"/>
        </w:rPr>
        <w:t>tạ</w:t>
      </w:r>
      <w:r w:rsidR="00CF03B4" w:rsidRPr="000A77CC">
        <w:rPr>
          <w:color w:val="231F1F"/>
          <w:w w:val="105"/>
        </w:rPr>
        <w:t>o</w:t>
      </w:r>
      <w:r w:rsidRPr="000A77CC">
        <w:rPr>
          <w:color w:val="231F1F"/>
          <w:spacing w:val="-3"/>
          <w:w w:val="105"/>
        </w:rPr>
        <w:t xml:space="preserve"> </w:t>
      </w:r>
      <w:r w:rsidRPr="000A77CC">
        <w:rPr>
          <w:color w:val="231F1F"/>
          <w:w w:val="105"/>
        </w:rPr>
        <w:t>ra</w:t>
      </w:r>
      <w:r w:rsidRPr="000A77CC">
        <w:rPr>
          <w:color w:val="231F1F"/>
          <w:spacing w:val="-2"/>
          <w:w w:val="105"/>
        </w:rPr>
        <w:t xml:space="preserve"> </w:t>
      </w:r>
      <w:r w:rsidRPr="000A77CC">
        <w:rPr>
          <w:color w:val="231F1F"/>
          <w:w w:val="105"/>
        </w:rPr>
        <w:t>tr</w:t>
      </w:r>
      <w:r w:rsidR="00CF03B4" w:rsidRPr="000A77CC">
        <w:rPr>
          <w:color w:val="231F1F"/>
          <w:w w:val="105"/>
        </w:rPr>
        <w:t>o</w:t>
      </w:r>
      <w:r w:rsidRPr="000A77CC">
        <w:rPr>
          <w:color w:val="231F1F"/>
          <w:w w:val="105"/>
        </w:rPr>
        <w:t>ng</w:t>
      </w:r>
      <w:r w:rsidRPr="000A77CC">
        <w:rPr>
          <w:color w:val="231F1F"/>
          <w:spacing w:val="-3"/>
          <w:w w:val="105"/>
        </w:rPr>
        <w:t xml:space="preserve"> </w:t>
      </w:r>
      <w:r w:rsidRPr="000A77CC">
        <w:rPr>
          <w:color w:val="231F1F"/>
          <w:w w:val="105"/>
        </w:rPr>
        <w:t>tháng</w:t>
      </w:r>
      <w:r w:rsidRPr="000A77CC">
        <w:rPr>
          <w:color w:val="231F1F"/>
          <w:spacing w:val="-2"/>
          <w:w w:val="105"/>
        </w:rPr>
        <w:t xml:space="preserve"> </w:t>
      </w:r>
      <w:r w:rsidRPr="000A77CC">
        <w:rPr>
          <w:color w:val="231F1F"/>
          <w:w w:val="105"/>
        </w:rPr>
        <w:t>trướ</w:t>
      </w:r>
      <w:r w:rsidR="00D45B1C" w:rsidRPr="000A77CC">
        <w:rPr>
          <w:color w:val="231F1F"/>
          <w:w w:val="105"/>
        </w:rPr>
        <w:t>c</w:t>
      </w:r>
      <w:r w:rsidRPr="000A77CC">
        <w:rPr>
          <w:color w:val="231F1F"/>
          <w:w w:val="105"/>
        </w:rPr>
        <w:t>,</w:t>
      </w:r>
      <w:r w:rsidRPr="000A77CC">
        <w:rPr>
          <w:color w:val="231F1F"/>
          <w:spacing w:val="-3"/>
          <w:w w:val="105"/>
        </w:rPr>
        <w:t xml:space="preserve"> </w:t>
      </w:r>
      <w:r w:rsidRPr="000A77CC">
        <w:rPr>
          <w:color w:val="231F1F"/>
          <w:w w:val="105"/>
        </w:rPr>
        <w:t>năm</w:t>
      </w:r>
      <w:r w:rsidRPr="000A77CC">
        <w:rPr>
          <w:color w:val="231F1F"/>
          <w:spacing w:val="-2"/>
          <w:w w:val="105"/>
        </w:rPr>
        <w:t xml:space="preserve"> </w:t>
      </w:r>
      <w:r w:rsidRPr="000A77CC">
        <w:rPr>
          <w:color w:val="231F1F"/>
          <w:w w:val="105"/>
        </w:rPr>
        <w:t>trướ</w:t>
      </w:r>
      <w:r w:rsidR="00D45B1C" w:rsidRPr="000A77CC">
        <w:rPr>
          <w:color w:val="231F1F"/>
          <w:w w:val="105"/>
        </w:rPr>
        <w:t>c</w:t>
      </w:r>
      <w:r w:rsidRPr="000A77CC">
        <w:rPr>
          <w:color w:val="231F1F"/>
          <w:spacing w:val="-3"/>
          <w:w w:val="105"/>
        </w:rPr>
        <w:t xml:space="preserve"> </w:t>
      </w:r>
      <w:r w:rsidRPr="000A77CC">
        <w:rPr>
          <w:color w:val="231F1F"/>
          <w:w w:val="105"/>
        </w:rPr>
        <w:t>h</w:t>
      </w:r>
      <w:r w:rsidR="00CF03B4" w:rsidRPr="000A77CC">
        <w:rPr>
          <w:color w:val="231F1F"/>
          <w:w w:val="105"/>
        </w:rPr>
        <w:t>o</w:t>
      </w:r>
      <w:r w:rsidRPr="000A77CC">
        <w:rPr>
          <w:color w:val="231F1F"/>
          <w:w w:val="105"/>
        </w:rPr>
        <w:t>ặ</w:t>
      </w:r>
      <w:r w:rsidR="00D45B1C" w:rsidRPr="000A77CC">
        <w:rPr>
          <w:color w:val="231F1F"/>
          <w:w w:val="105"/>
        </w:rPr>
        <w:t>c</w:t>
      </w:r>
      <w:r w:rsidRPr="000A77CC">
        <w:rPr>
          <w:color w:val="231F1F"/>
          <w:spacing w:val="-2"/>
          <w:w w:val="105"/>
        </w:rPr>
        <w:t xml:space="preserve"> </w:t>
      </w:r>
      <w:r w:rsidRPr="000A77CC">
        <w:rPr>
          <w:color w:val="231F1F"/>
          <w:w w:val="105"/>
        </w:rPr>
        <w:t>năm</w:t>
      </w:r>
      <w:r w:rsidRPr="000A77CC">
        <w:rPr>
          <w:color w:val="231F1F"/>
          <w:spacing w:val="-2"/>
          <w:w w:val="105"/>
        </w:rPr>
        <w:t xml:space="preserve"> </w:t>
      </w:r>
      <w:r w:rsidRPr="000A77CC">
        <w:rPr>
          <w:color w:val="231F1F"/>
          <w:w w:val="105"/>
        </w:rPr>
        <w:t>năm</w:t>
      </w:r>
      <w:r w:rsidRPr="000A77CC">
        <w:rPr>
          <w:color w:val="231F1F"/>
          <w:spacing w:val="-3"/>
          <w:w w:val="105"/>
        </w:rPr>
        <w:t xml:space="preserve"> </w:t>
      </w:r>
      <w:r w:rsidRPr="000A77CC">
        <w:rPr>
          <w:color w:val="231F1F"/>
          <w:w w:val="105"/>
        </w:rPr>
        <w:t>qua.</w:t>
      </w:r>
    </w:p>
    <w:p w14:paraId="72DFBB28" w14:textId="4E744A4B" w:rsidR="009C767E" w:rsidRPr="000A77CC" w:rsidRDefault="009C767E" w:rsidP="00BA54B1">
      <w:pPr>
        <w:pStyle w:val="ListParagraph"/>
        <w:numPr>
          <w:ilvl w:val="0"/>
          <w:numId w:val="23"/>
        </w:numPr>
        <w:tabs>
          <w:tab w:val="left" w:pos="2064"/>
          <w:tab w:val="left" w:pos="9900"/>
        </w:tabs>
        <w:ind w:left="2162" w:right="3390" w:hanging="248"/>
        <w:jc w:val="left"/>
      </w:pPr>
      <w:r w:rsidRPr="000A77CC">
        <w:rPr>
          <w:color w:val="231F1F"/>
          <w:w w:val="105"/>
        </w:rPr>
        <w:t xml:space="preserve">Độ </w:t>
      </w:r>
      <w:r w:rsidR="00D45B1C" w:rsidRPr="000A77CC">
        <w:rPr>
          <w:color w:val="231F1F"/>
          <w:w w:val="105"/>
        </w:rPr>
        <w:t>c</w:t>
      </w:r>
      <w:r w:rsidRPr="000A77CC">
        <w:rPr>
          <w:color w:val="231F1F"/>
          <w:w w:val="105"/>
        </w:rPr>
        <w:t>hi tiết (mứ</w:t>
      </w:r>
      <w:r w:rsidR="00D45B1C" w:rsidRPr="000A77CC">
        <w:rPr>
          <w:color w:val="231F1F"/>
          <w:w w:val="105"/>
        </w:rPr>
        <w:t>c</w:t>
      </w:r>
      <w:r w:rsidRPr="000A77CC">
        <w:rPr>
          <w:color w:val="231F1F"/>
          <w:w w:val="105"/>
        </w:rPr>
        <w:t xml:space="preserve"> độ tập hợp). Dữ liệu hỗ trợ quyết định phải đượ</w:t>
      </w:r>
      <w:r w:rsidR="00D45B1C" w:rsidRPr="000A77CC">
        <w:rPr>
          <w:color w:val="231F1F"/>
          <w:w w:val="105"/>
        </w:rPr>
        <w:t>c</w:t>
      </w:r>
      <w:r w:rsidRPr="000A77CC">
        <w:rPr>
          <w:color w:val="231F1F"/>
          <w:w w:val="105"/>
        </w:rPr>
        <w:t xml:space="preserve"> trình bày ở </w:t>
      </w:r>
      <w:r w:rsidR="00D45B1C" w:rsidRPr="000A77CC">
        <w:rPr>
          <w:color w:val="231F1F"/>
          <w:w w:val="105"/>
        </w:rPr>
        <w:t>c</w:t>
      </w:r>
      <w:r w:rsidRPr="000A77CC">
        <w:rPr>
          <w:color w:val="231F1F"/>
          <w:w w:val="105"/>
        </w:rPr>
        <w:t>á</w:t>
      </w:r>
      <w:r w:rsidR="00D45B1C" w:rsidRPr="000A77CC">
        <w:rPr>
          <w:color w:val="231F1F"/>
          <w:w w:val="105"/>
        </w:rPr>
        <w:t>c</w:t>
      </w:r>
      <w:r w:rsidRPr="000A77CC">
        <w:rPr>
          <w:color w:val="231F1F"/>
          <w:w w:val="105"/>
        </w:rPr>
        <w:t xml:space="preserve"> </w:t>
      </w:r>
      <w:r w:rsidR="00D45B1C" w:rsidRPr="000A77CC">
        <w:rPr>
          <w:color w:val="231F1F"/>
          <w:w w:val="105"/>
        </w:rPr>
        <w:t>c</w:t>
      </w:r>
      <w:r w:rsidRPr="000A77CC">
        <w:rPr>
          <w:color w:val="231F1F"/>
          <w:w w:val="105"/>
        </w:rPr>
        <w:t>ấp độ tổng hợp</w:t>
      </w:r>
      <w:r w:rsidRPr="000A77CC">
        <w:rPr>
          <w:color w:val="231F1F"/>
          <w:spacing w:val="1"/>
          <w:w w:val="105"/>
        </w:rPr>
        <w:t xml:space="preserve"> </w:t>
      </w:r>
      <w:r w:rsidRPr="000A77CC">
        <w:rPr>
          <w:color w:val="231F1F"/>
          <w:w w:val="105"/>
        </w:rPr>
        <w:t>khá</w:t>
      </w:r>
      <w:r w:rsidR="00D45B1C" w:rsidRPr="000A77CC">
        <w:rPr>
          <w:color w:val="231F1F"/>
          <w:w w:val="105"/>
        </w:rPr>
        <w:t>c</w:t>
      </w:r>
      <w:r w:rsidRPr="000A77CC">
        <w:rPr>
          <w:color w:val="231F1F"/>
          <w:w w:val="105"/>
        </w:rPr>
        <w:t xml:space="preserve"> nhau, từ tổng hợp </w:t>
      </w:r>
      <w:r w:rsidR="00D45B1C" w:rsidRPr="000A77CC">
        <w:rPr>
          <w:color w:val="231F1F"/>
          <w:w w:val="105"/>
        </w:rPr>
        <w:t>c</w:t>
      </w:r>
      <w:r w:rsidRPr="000A77CC">
        <w:rPr>
          <w:color w:val="231F1F"/>
          <w:w w:val="105"/>
        </w:rPr>
        <w:t>a</w:t>
      </w:r>
      <w:r w:rsidR="00CF03B4" w:rsidRPr="000A77CC">
        <w:rPr>
          <w:color w:val="231F1F"/>
          <w:w w:val="105"/>
        </w:rPr>
        <w:t>o</w:t>
      </w:r>
      <w:r w:rsidRPr="000A77CC">
        <w:rPr>
          <w:color w:val="231F1F"/>
          <w:w w:val="105"/>
        </w:rPr>
        <w:t xml:space="preserve"> đến gần nguyên tử. Đối với bài kiểm tra, nếu người quản lý phân tí</w:t>
      </w:r>
      <w:r w:rsidR="00D45B1C" w:rsidRPr="000A77CC">
        <w:rPr>
          <w:color w:val="231F1F"/>
          <w:w w:val="105"/>
        </w:rPr>
        <w:t>c</w:t>
      </w:r>
      <w:r w:rsidRPr="000A77CC">
        <w:rPr>
          <w:color w:val="231F1F"/>
          <w:w w:val="105"/>
        </w:rPr>
        <w:t>h</w:t>
      </w:r>
      <w:r w:rsidRPr="000A77CC">
        <w:rPr>
          <w:color w:val="231F1F"/>
          <w:spacing w:val="1"/>
          <w:w w:val="105"/>
        </w:rPr>
        <w:t xml:space="preserve"> </w:t>
      </w:r>
      <w:r w:rsidRPr="000A77CC">
        <w:rPr>
          <w:color w:val="231F1F"/>
          <w:w w:val="105"/>
        </w:rPr>
        <w:t>d</w:t>
      </w:r>
      <w:r w:rsidR="00CF03B4" w:rsidRPr="000A77CC">
        <w:rPr>
          <w:color w:val="231F1F"/>
          <w:w w:val="105"/>
        </w:rPr>
        <w:t>o</w:t>
      </w:r>
      <w:r w:rsidRPr="000A77CC">
        <w:rPr>
          <w:color w:val="231F1F"/>
          <w:w w:val="105"/>
        </w:rPr>
        <w:t>anh</w:t>
      </w:r>
      <w:r w:rsidRPr="000A77CC">
        <w:rPr>
          <w:color w:val="231F1F"/>
          <w:spacing w:val="-6"/>
          <w:w w:val="105"/>
        </w:rPr>
        <w:t xml:space="preserve"> </w:t>
      </w:r>
      <w:r w:rsidRPr="000A77CC">
        <w:rPr>
          <w:color w:val="231F1F"/>
          <w:w w:val="105"/>
        </w:rPr>
        <w:t>số</w:t>
      </w:r>
      <w:r w:rsidRPr="000A77CC">
        <w:rPr>
          <w:color w:val="231F1F"/>
          <w:spacing w:val="-5"/>
          <w:w w:val="105"/>
        </w:rPr>
        <w:t xml:space="preserve"> </w:t>
      </w:r>
      <w:r w:rsidRPr="000A77CC">
        <w:rPr>
          <w:color w:val="231F1F"/>
          <w:w w:val="105"/>
        </w:rPr>
        <w:t>bán</w:t>
      </w:r>
      <w:r w:rsidRPr="000A77CC">
        <w:rPr>
          <w:color w:val="231F1F"/>
          <w:spacing w:val="-6"/>
          <w:w w:val="105"/>
        </w:rPr>
        <w:t xml:space="preserve"> </w:t>
      </w:r>
      <w:r w:rsidRPr="000A77CC">
        <w:rPr>
          <w:color w:val="231F1F"/>
          <w:w w:val="105"/>
        </w:rPr>
        <w:t>hàng</w:t>
      </w:r>
      <w:r w:rsidRPr="000A77CC">
        <w:rPr>
          <w:color w:val="231F1F"/>
          <w:spacing w:val="-5"/>
          <w:w w:val="105"/>
        </w:rPr>
        <w:t xml:space="preserve"> </w:t>
      </w:r>
      <w:r w:rsidRPr="000A77CC">
        <w:rPr>
          <w:color w:val="231F1F"/>
          <w:w w:val="105"/>
        </w:rPr>
        <w:t>the</w:t>
      </w:r>
      <w:r w:rsidR="00CF03B4" w:rsidRPr="000A77CC">
        <w:rPr>
          <w:color w:val="231F1F"/>
          <w:w w:val="105"/>
        </w:rPr>
        <w:t>o</w:t>
      </w:r>
      <w:r w:rsidRPr="000A77CC">
        <w:rPr>
          <w:color w:val="231F1F"/>
          <w:spacing w:val="-6"/>
          <w:w w:val="105"/>
        </w:rPr>
        <w:t xml:space="preserve"> </w:t>
      </w:r>
      <w:r w:rsidRPr="000A77CC">
        <w:rPr>
          <w:color w:val="231F1F"/>
          <w:w w:val="105"/>
        </w:rPr>
        <w:t>khu</w:t>
      </w:r>
      <w:r w:rsidRPr="000A77CC">
        <w:rPr>
          <w:color w:val="231F1F"/>
          <w:spacing w:val="-5"/>
          <w:w w:val="105"/>
        </w:rPr>
        <w:t xml:space="preserve"> </w:t>
      </w:r>
      <w:r w:rsidRPr="000A77CC">
        <w:rPr>
          <w:color w:val="231F1F"/>
          <w:w w:val="105"/>
        </w:rPr>
        <w:t>vự</w:t>
      </w:r>
      <w:r w:rsidR="00D45B1C" w:rsidRPr="000A77CC">
        <w:rPr>
          <w:color w:val="231F1F"/>
          <w:w w:val="105"/>
        </w:rPr>
        <w:t>c</w:t>
      </w:r>
      <w:r w:rsidRPr="000A77CC">
        <w:rPr>
          <w:color w:val="231F1F"/>
          <w:w w:val="105"/>
        </w:rPr>
        <w:t>,</w:t>
      </w:r>
      <w:r w:rsidRPr="000A77CC">
        <w:rPr>
          <w:color w:val="231F1F"/>
          <w:spacing w:val="-6"/>
          <w:w w:val="105"/>
        </w:rPr>
        <w:t xml:space="preserve"> </w:t>
      </w:r>
      <w:r w:rsidRPr="000A77CC">
        <w:rPr>
          <w:color w:val="231F1F"/>
          <w:w w:val="105"/>
        </w:rPr>
        <w:t>họ</w:t>
      </w:r>
      <w:r w:rsidRPr="000A77CC">
        <w:rPr>
          <w:color w:val="231F1F"/>
          <w:spacing w:val="-5"/>
          <w:w w:val="105"/>
        </w:rPr>
        <w:t xml:space="preserve"> </w:t>
      </w:r>
      <w:r w:rsidRPr="000A77CC">
        <w:rPr>
          <w:color w:val="231F1F"/>
          <w:w w:val="105"/>
        </w:rPr>
        <w:t>phải</w:t>
      </w:r>
      <w:r w:rsidRPr="000A77CC">
        <w:rPr>
          <w:color w:val="231F1F"/>
          <w:spacing w:val="-6"/>
          <w:w w:val="105"/>
        </w:rPr>
        <w:t xml:space="preserve"> </w:t>
      </w:r>
      <w:r w:rsidR="00D45B1C" w:rsidRPr="000A77CC">
        <w:rPr>
          <w:color w:val="231F1F"/>
          <w:w w:val="105"/>
        </w:rPr>
        <w:t>có</w:t>
      </w:r>
      <w:r w:rsidRPr="000A77CC">
        <w:rPr>
          <w:color w:val="231F1F"/>
          <w:spacing w:val="-5"/>
          <w:w w:val="105"/>
        </w:rPr>
        <w:t xml:space="preserve"> </w:t>
      </w:r>
      <w:r w:rsidRPr="000A77CC">
        <w:rPr>
          <w:color w:val="231F1F"/>
          <w:w w:val="105"/>
        </w:rPr>
        <w:t>thể</w:t>
      </w:r>
      <w:r w:rsidRPr="000A77CC">
        <w:rPr>
          <w:color w:val="231F1F"/>
          <w:spacing w:val="-6"/>
          <w:w w:val="105"/>
        </w:rPr>
        <w:t xml:space="preserve"> </w:t>
      </w:r>
      <w:r w:rsidRPr="000A77CC">
        <w:rPr>
          <w:color w:val="231F1F"/>
          <w:w w:val="105"/>
        </w:rPr>
        <w:t>truy</w:t>
      </w:r>
      <w:r w:rsidRPr="000A77CC">
        <w:rPr>
          <w:color w:val="231F1F"/>
          <w:spacing w:val="-5"/>
          <w:w w:val="105"/>
        </w:rPr>
        <w:t xml:space="preserve"> </w:t>
      </w:r>
      <w:r w:rsidR="00D45B1C" w:rsidRPr="000A77CC">
        <w:rPr>
          <w:color w:val="231F1F"/>
          <w:w w:val="105"/>
        </w:rPr>
        <w:t>c</w:t>
      </w:r>
      <w:r w:rsidRPr="000A77CC">
        <w:rPr>
          <w:color w:val="231F1F"/>
          <w:w w:val="105"/>
        </w:rPr>
        <w:t>ập</w:t>
      </w:r>
      <w:r w:rsidRPr="000A77CC">
        <w:rPr>
          <w:color w:val="231F1F"/>
          <w:spacing w:val="-6"/>
          <w:w w:val="105"/>
        </w:rPr>
        <w:t xml:space="preserve"> </w:t>
      </w:r>
      <w:r w:rsidRPr="000A77CC">
        <w:rPr>
          <w:color w:val="231F1F"/>
          <w:w w:val="105"/>
        </w:rPr>
        <w:t>dữ</w:t>
      </w:r>
      <w:r w:rsidRPr="000A77CC">
        <w:rPr>
          <w:color w:val="231F1F"/>
          <w:spacing w:val="-5"/>
          <w:w w:val="105"/>
        </w:rPr>
        <w:t xml:space="preserve"> </w:t>
      </w:r>
      <w:r w:rsidRPr="000A77CC">
        <w:rPr>
          <w:color w:val="231F1F"/>
          <w:w w:val="105"/>
        </w:rPr>
        <w:t>liệu</w:t>
      </w:r>
      <w:r w:rsidRPr="000A77CC">
        <w:rPr>
          <w:color w:val="231F1F"/>
          <w:spacing w:val="-6"/>
          <w:w w:val="105"/>
        </w:rPr>
        <w:t xml:space="preserve"> </w:t>
      </w:r>
      <w:r w:rsidRPr="000A77CC">
        <w:rPr>
          <w:color w:val="231F1F"/>
          <w:w w:val="105"/>
        </w:rPr>
        <w:t>hiển</w:t>
      </w:r>
      <w:r w:rsidRPr="000A77CC">
        <w:rPr>
          <w:color w:val="231F1F"/>
          <w:spacing w:val="-5"/>
          <w:w w:val="105"/>
        </w:rPr>
        <w:t xml:space="preserve"> </w:t>
      </w:r>
      <w:r w:rsidRPr="000A77CC">
        <w:rPr>
          <w:color w:val="231F1F"/>
          <w:w w:val="105"/>
        </w:rPr>
        <w:t>thị</w:t>
      </w:r>
      <w:r w:rsidRPr="000A77CC">
        <w:rPr>
          <w:color w:val="231F1F"/>
          <w:spacing w:val="-5"/>
          <w:w w:val="105"/>
        </w:rPr>
        <w:t xml:space="preserve"> </w:t>
      </w:r>
      <w:r w:rsidRPr="000A77CC">
        <w:rPr>
          <w:color w:val="231F1F"/>
          <w:w w:val="105"/>
        </w:rPr>
        <w:t>d</w:t>
      </w:r>
      <w:r w:rsidR="00CF03B4" w:rsidRPr="000A77CC">
        <w:rPr>
          <w:color w:val="231F1F"/>
          <w:w w:val="105"/>
        </w:rPr>
        <w:t>o</w:t>
      </w:r>
      <w:r w:rsidRPr="000A77CC">
        <w:rPr>
          <w:color w:val="231F1F"/>
          <w:w w:val="105"/>
        </w:rPr>
        <w:t>anh</w:t>
      </w:r>
      <w:r w:rsidRPr="000A77CC">
        <w:rPr>
          <w:color w:val="231F1F"/>
          <w:spacing w:val="-6"/>
          <w:w w:val="105"/>
        </w:rPr>
        <w:t xml:space="preserve"> </w:t>
      </w:r>
      <w:r w:rsidRPr="000A77CC">
        <w:rPr>
          <w:color w:val="231F1F"/>
          <w:w w:val="105"/>
        </w:rPr>
        <w:t>số</w:t>
      </w:r>
      <w:r w:rsidRPr="000A77CC">
        <w:rPr>
          <w:color w:val="231F1F"/>
          <w:spacing w:val="-5"/>
          <w:w w:val="105"/>
        </w:rPr>
        <w:t xml:space="preserve"> </w:t>
      </w:r>
      <w:r w:rsidRPr="000A77CC">
        <w:rPr>
          <w:color w:val="231F1F"/>
          <w:w w:val="105"/>
        </w:rPr>
        <w:t>bán</w:t>
      </w:r>
      <w:r w:rsidRPr="000A77CC">
        <w:rPr>
          <w:color w:val="231F1F"/>
          <w:spacing w:val="-6"/>
          <w:w w:val="105"/>
        </w:rPr>
        <w:t xml:space="preserve"> </w:t>
      </w:r>
      <w:r w:rsidRPr="000A77CC">
        <w:rPr>
          <w:color w:val="231F1F"/>
          <w:w w:val="105"/>
        </w:rPr>
        <w:t>hàng</w:t>
      </w:r>
      <w:r w:rsidRPr="000A77CC">
        <w:rPr>
          <w:color w:val="231F1F"/>
          <w:spacing w:val="-5"/>
          <w:w w:val="105"/>
        </w:rPr>
        <w:t xml:space="preserve"> </w:t>
      </w:r>
      <w:r w:rsidRPr="000A77CC">
        <w:rPr>
          <w:color w:val="231F1F"/>
          <w:w w:val="105"/>
        </w:rPr>
        <w:t>the</w:t>
      </w:r>
      <w:r w:rsidR="00CF03B4" w:rsidRPr="000A77CC">
        <w:rPr>
          <w:color w:val="231F1F"/>
          <w:w w:val="105"/>
        </w:rPr>
        <w:t>o</w:t>
      </w:r>
      <w:r w:rsidRPr="000A77CC">
        <w:rPr>
          <w:color w:val="231F1F"/>
          <w:spacing w:val="-6"/>
          <w:w w:val="105"/>
        </w:rPr>
        <w:t xml:space="preserve"> </w:t>
      </w:r>
      <w:r w:rsidRPr="000A77CC">
        <w:rPr>
          <w:color w:val="231F1F"/>
          <w:w w:val="105"/>
        </w:rPr>
        <w:t>khu</w:t>
      </w:r>
      <w:r w:rsidRPr="000A77CC">
        <w:rPr>
          <w:color w:val="231F1F"/>
          <w:spacing w:val="-72"/>
          <w:w w:val="105"/>
        </w:rPr>
        <w:t xml:space="preserve"> </w:t>
      </w:r>
      <w:r w:rsidRPr="000A77CC">
        <w:rPr>
          <w:color w:val="231F1F"/>
          <w:w w:val="105"/>
        </w:rPr>
        <w:t>vự</w:t>
      </w:r>
      <w:r w:rsidR="00D45B1C" w:rsidRPr="000A77CC">
        <w:rPr>
          <w:color w:val="231F1F"/>
          <w:w w:val="105"/>
        </w:rPr>
        <w:t>c</w:t>
      </w:r>
      <w:r w:rsidRPr="000A77CC">
        <w:rPr>
          <w:color w:val="231F1F"/>
          <w:w w:val="105"/>
        </w:rPr>
        <w:t>, the</w:t>
      </w:r>
      <w:r w:rsidR="00CF03B4" w:rsidRPr="000A77CC">
        <w:rPr>
          <w:color w:val="231F1F"/>
          <w:w w:val="105"/>
        </w:rPr>
        <w:t>o</w:t>
      </w:r>
      <w:r w:rsidRPr="000A77CC">
        <w:rPr>
          <w:color w:val="231F1F"/>
          <w:w w:val="105"/>
        </w:rPr>
        <w:t xml:space="preserve"> thành phố tr</w:t>
      </w:r>
      <w:r w:rsidR="00CF03B4" w:rsidRPr="000A77CC">
        <w:rPr>
          <w:color w:val="231F1F"/>
          <w:w w:val="105"/>
        </w:rPr>
        <w:t>o</w:t>
      </w:r>
      <w:r w:rsidRPr="000A77CC">
        <w:rPr>
          <w:color w:val="231F1F"/>
          <w:w w:val="105"/>
        </w:rPr>
        <w:t>ng khu vự</w:t>
      </w:r>
      <w:r w:rsidR="00D45B1C" w:rsidRPr="000A77CC">
        <w:rPr>
          <w:color w:val="231F1F"/>
          <w:w w:val="105"/>
        </w:rPr>
        <w:t>c</w:t>
      </w:r>
      <w:r w:rsidRPr="000A77CC">
        <w:rPr>
          <w:color w:val="231F1F"/>
          <w:w w:val="105"/>
        </w:rPr>
        <w:t>, the</w:t>
      </w:r>
      <w:r w:rsidR="00CF03B4" w:rsidRPr="000A77CC">
        <w:rPr>
          <w:color w:val="231F1F"/>
          <w:w w:val="105"/>
        </w:rPr>
        <w:t>o</w:t>
      </w:r>
      <w:r w:rsidRPr="000A77CC">
        <w:rPr>
          <w:color w:val="231F1F"/>
          <w:w w:val="105"/>
        </w:rPr>
        <w:t xml:space="preserve"> </w:t>
      </w:r>
      <w:r w:rsidR="00D45B1C" w:rsidRPr="000A77CC">
        <w:rPr>
          <w:color w:val="231F1F"/>
          <w:w w:val="105"/>
        </w:rPr>
        <w:t>c</w:t>
      </w:r>
      <w:r w:rsidRPr="000A77CC">
        <w:rPr>
          <w:color w:val="231F1F"/>
          <w:w w:val="105"/>
        </w:rPr>
        <w:t>ửa hàng tr</w:t>
      </w:r>
      <w:r w:rsidR="00CF03B4" w:rsidRPr="000A77CC">
        <w:rPr>
          <w:color w:val="231F1F"/>
          <w:w w:val="105"/>
        </w:rPr>
        <w:t>o</w:t>
      </w:r>
      <w:r w:rsidRPr="000A77CC">
        <w:rPr>
          <w:color w:val="231F1F"/>
          <w:w w:val="105"/>
        </w:rPr>
        <w:t>ng thành phố tr</w:t>
      </w:r>
      <w:r w:rsidR="00CF03B4" w:rsidRPr="000A77CC">
        <w:rPr>
          <w:color w:val="231F1F"/>
          <w:w w:val="105"/>
        </w:rPr>
        <w:t>o</w:t>
      </w:r>
      <w:r w:rsidRPr="000A77CC">
        <w:rPr>
          <w:color w:val="231F1F"/>
          <w:w w:val="105"/>
        </w:rPr>
        <w:t>ng khu vự</w:t>
      </w:r>
      <w:r w:rsidR="00D45B1C" w:rsidRPr="000A77CC">
        <w:rPr>
          <w:color w:val="231F1F"/>
          <w:w w:val="105"/>
        </w:rPr>
        <w:t>c</w:t>
      </w:r>
      <w:r w:rsidRPr="000A77CC">
        <w:rPr>
          <w:color w:val="231F1F"/>
          <w:w w:val="105"/>
        </w:rPr>
        <w:t>, v.v. Tr</w:t>
      </w:r>
      <w:r w:rsidR="00CF03B4" w:rsidRPr="000A77CC">
        <w:rPr>
          <w:color w:val="231F1F"/>
          <w:w w:val="105"/>
        </w:rPr>
        <w:t>o</w:t>
      </w:r>
      <w:r w:rsidRPr="000A77CC">
        <w:rPr>
          <w:color w:val="231F1F"/>
          <w:w w:val="105"/>
        </w:rPr>
        <w:t>ng trường</w:t>
      </w:r>
      <w:r w:rsidRPr="000A77CC">
        <w:rPr>
          <w:color w:val="231F1F"/>
          <w:spacing w:val="-73"/>
          <w:w w:val="105"/>
        </w:rPr>
        <w:t xml:space="preserve"> </w:t>
      </w:r>
      <w:r w:rsidRPr="000A77CC">
        <w:rPr>
          <w:color w:val="231F1F"/>
          <w:w w:val="105"/>
        </w:rPr>
        <w:t>hợp đ</w:t>
      </w:r>
      <w:r w:rsidR="00D45B1C" w:rsidRPr="000A77CC">
        <w:rPr>
          <w:color w:val="231F1F"/>
          <w:w w:val="105"/>
        </w:rPr>
        <w:t>ó</w:t>
      </w:r>
      <w:r w:rsidRPr="000A77CC">
        <w:rPr>
          <w:color w:val="231F1F"/>
          <w:w w:val="105"/>
        </w:rPr>
        <w:t>, dữ liệu t</w:t>
      </w:r>
      <w:r w:rsidR="00D45B1C" w:rsidRPr="000A77CC">
        <w:rPr>
          <w:color w:val="231F1F"/>
          <w:w w:val="105"/>
        </w:rPr>
        <w:t>ó</w:t>
      </w:r>
      <w:r w:rsidRPr="000A77CC">
        <w:rPr>
          <w:color w:val="231F1F"/>
          <w:w w:val="105"/>
        </w:rPr>
        <w:t>m tắt để s</w:t>
      </w:r>
      <w:r w:rsidR="00CF03B4" w:rsidRPr="000A77CC">
        <w:rPr>
          <w:color w:val="231F1F"/>
          <w:w w:val="105"/>
        </w:rPr>
        <w:t>o</w:t>
      </w:r>
      <w:r w:rsidRPr="000A77CC">
        <w:rPr>
          <w:color w:val="231F1F"/>
          <w:w w:val="105"/>
        </w:rPr>
        <w:t xml:space="preserve"> sánh </w:t>
      </w:r>
      <w:r w:rsidR="00D45B1C" w:rsidRPr="000A77CC">
        <w:rPr>
          <w:color w:val="231F1F"/>
          <w:w w:val="105"/>
        </w:rPr>
        <w:t>c</w:t>
      </w:r>
      <w:r w:rsidRPr="000A77CC">
        <w:rPr>
          <w:color w:val="231F1F"/>
          <w:w w:val="105"/>
        </w:rPr>
        <w:t>á</w:t>
      </w:r>
      <w:r w:rsidR="00D45B1C" w:rsidRPr="000A77CC">
        <w:rPr>
          <w:color w:val="231F1F"/>
          <w:w w:val="105"/>
        </w:rPr>
        <w:t>c</w:t>
      </w:r>
      <w:r w:rsidRPr="000A77CC">
        <w:rPr>
          <w:color w:val="231F1F"/>
          <w:w w:val="105"/>
        </w:rPr>
        <w:t xml:space="preserve"> vùng là bắt buộ</w:t>
      </w:r>
      <w:r w:rsidR="00D45B1C" w:rsidRPr="000A77CC">
        <w:rPr>
          <w:color w:val="231F1F"/>
          <w:w w:val="105"/>
        </w:rPr>
        <w:t>c</w:t>
      </w:r>
      <w:r w:rsidRPr="000A77CC">
        <w:rPr>
          <w:color w:val="231F1F"/>
          <w:w w:val="105"/>
        </w:rPr>
        <w:t xml:space="preserve">, </w:t>
      </w:r>
      <w:r w:rsidR="00D45B1C" w:rsidRPr="000A77CC">
        <w:rPr>
          <w:color w:val="231F1F"/>
          <w:w w:val="105"/>
        </w:rPr>
        <w:t>c</w:t>
      </w:r>
      <w:r w:rsidRPr="000A77CC">
        <w:rPr>
          <w:color w:val="231F1F"/>
          <w:w w:val="105"/>
        </w:rPr>
        <w:t>ùng với dữ liệu tr</w:t>
      </w:r>
      <w:r w:rsidR="00CF03B4" w:rsidRPr="000A77CC">
        <w:rPr>
          <w:color w:val="231F1F"/>
          <w:w w:val="105"/>
        </w:rPr>
        <w:t>o</w:t>
      </w:r>
      <w:r w:rsidRPr="000A77CC">
        <w:rPr>
          <w:color w:val="231F1F"/>
          <w:w w:val="105"/>
        </w:rPr>
        <w:t xml:space="preserve">ng </w:t>
      </w:r>
      <w:r w:rsidR="00D45B1C" w:rsidRPr="000A77CC">
        <w:rPr>
          <w:color w:val="231F1F"/>
          <w:w w:val="105"/>
        </w:rPr>
        <w:t>c</w:t>
      </w:r>
      <w:r w:rsidRPr="000A77CC">
        <w:rPr>
          <w:color w:val="231F1F"/>
          <w:w w:val="105"/>
        </w:rPr>
        <w:t>ấu trú</w:t>
      </w:r>
      <w:r w:rsidR="00D45B1C" w:rsidRPr="000A77CC">
        <w:rPr>
          <w:color w:val="231F1F"/>
          <w:w w:val="105"/>
        </w:rPr>
        <w:t>c</w:t>
      </w:r>
      <w:r w:rsidRPr="000A77CC">
        <w:rPr>
          <w:color w:val="231F1F"/>
          <w:w w:val="105"/>
        </w:rPr>
        <w:t xml:space="preserve"> </w:t>
      </w:r>
      <w:r w:rsidR="00D45B1C" w:rsidRPr="000A77CC">
        <w:rPr>
          <w:color w:val="231F1F"/>
          <w:w w:val="105"/>
        </w:rPr>
        <w:t>c</w:t>
      </w:r>
      <w:r w:rsidRPr="000A77CC">
        <w:rPr>
          <w:color w:val="231F1F"/>
          <w:w w:val="105"/>
        </w:rPr>
        <w:t>h</w:t>
      </w:r>
      <w:r w:rsidR="00CF03B4" w:rsidRPr="000A77CC">
        <w:rPr>
          <w:color w:val="231F1F"/>
          <w:w w:val="105"/>
        </w:rPr>
        <w:t>o</w:t>
      </w:r>
      <w:r w:rsidRPr="000A77CC">
        <w:rPr>
          <w:color w:val="231F1F"/>
          <w:w w:val="105"/>
        </w:rPr>
        <w:t xml:space="preserve"> phép</w:t>
      </w:r>
      <w:r w:rsidRPr="000A77CC">
        <w:rPr>
          <w:color w:val="231F1F"/>
          <w:spacing w:val="-73"/>
          <w:w w:val="105"/>
        </w:rPr>
        <w:t xml:space="preserve"> </w:t>
      </w:r>
      <w:r w:rsidRPr="000A77CC">
        <w:rPr>
          <w:color w:val="231F1F"/>
          <w:w w:val="105"/>
        </w:rPr>
        <w:t xml:space="preserve">người quản lý đi </w:t>
      </w:r>
      <w:r w:rsidRPr="000A77CC">
        <w:rPr>
          <w:color w:val="286682"/>
          <w:w w:val="105"/>
        </w:rPr>
        <w:t xml:space="preserve">sâu </w:t>
      </w:r>
      <w:r w:rsidRPr="000A77CC">
        <w:rPr>
          <w:color w:val="231F1F"/>
          <w:w w:val="105"/>
        </w:rPr>
        <w:t>h</w:t>
      </w:r>
      <w:r w:rsidR="00CF03B4" w:rsidRPr="000A77CC">
        <w:rPr>
          <w:color w:val="231F1F"/>
          <w:w w:val="105"/>
        </w:rPr>
        <w:t>o</w:t>
      </w:r>
      <w:r w:rsidRPr="000A77CC">
        <w:rPr>
          <w:color w:val="231F1F"/>
          <w:w w:val="105"/>
        </w:rPr>
        <w:t>ặ</w:t>
      </w:r>
      <w:r w:rsidR="00D45B1C" w:rsidRPr="000A77CC">
        <w:rPr>
          <w:color w:val="231F1F"/>
          <w:w w:val="105"/>
        </w:rPr>
        <w:t>c</w:t>
      </w:r>
      <w:r w:rsidRPr="000A77CC">
        <w:rPr>
          <w:color w:val="231F1F"/>
          <w:w w:val="105"/>
        </w:rPr>
        <w:t xml:space="preserve"> phân tá</w:t>
      </w:r>
      <w:r w:rsidR="00D45B1C" w:rsidRPr="000A77CC">
        <w:rPr>
          <w:color w:val="231F1F"/>
          <w:w w:val="105"/>
        </w:rPr>
        <w:t>c</w:t>
      </w:r>
      <w:r w:rsidRPr="000A77CC">
        <w:rPr>
          <w:color w:val="231F1F"/>
          <w:w w:val="105"/>
        </w:rPr>
        <w:t>h dữ liệu thành nhiều thành phần nguyên tử hơn — tứ</w:t>
      </w:r>
      <w:r w:rsidR="00D45B1C" w:rsidRPr="000A77CC">
        <w:rPr>
          <w:color w:val="231F1F"/>
          <w:w w:val="105"/>
        </w:rPr>
        <w:t>c</w:t>
      </w:r>
      <w:r w:rsidRPr="000A77CC">
        <w:rPr>
          <w:color w:val="231F1F"/>
          <w:w w:val="105"/>
        </w:rPr>
        <w:t xml:space="preserve"> là dữ liệu</w:t>
      </w:r>
      <w:r w:rsidRPr="000A77CC">
        <w:rPr>
          <w:color w:val="231F1F"/>
          <w:spacing w:val="-73"/>
          <w:w w:val="105"/>
        </w:rPr>
        <w:t xml:space="preserve"> </w:t>
      </w:r>
      <w:r w:rsidR="00D45B1C" w:rsidRPr="000A77CC">
        <w:rPr>
          <w:color w:val="231F1F"/>
          <w:w w:val="105"/>
        </w:rPr>
        <w:t>c</w:t>
      </w:r>
      <w:r w:rsidRPr="000A77CC">
        <w:rPr>
          <w:color w:val="231F1F"/>
          <w:w w:val="105"/>
        </w:rPr>
        <w:t>hi</w:t>
      </w:r>
      <w:r w:rsidRPr="000A77CC">
        <w:rPr>
          <w:color w:val="231F1F"/>
          <w:spacing w:val="-6"/>
          <w:w w:val="105"/>
        </w:rPr>
        <w:t xml:space="preserve"> </w:t>
      </w:r>
      <w:r w:rsidRPr="000A77CC">
        <w:rPr>
          <w:color w:val="231F1F"/>
          <w:w w:val="105"/>
        </w:rPr>
        <w:t>tiết</w:t>
      </w:r>
      <w:r w:rsidRPr="000A77CC">
        <w:rPr>
          <w:color w:val="231F1F"/>
          <w:spacing w:val="-5"/>
          <w:w w:val="105"/>
        </w:rPr>
        <w:t xml:space="preserve"> </w:t>
      </w:r>
      <w:r w:rsidRPr="000A77CC">
        <w:rPr>
          <w:color w:val="231F1F"/>
          <w:w w:val="105"/>
        </w:rPr>
        <w:t>hơn</w:t>
      </w:r>
      <w:r w:rsidRPr="000A77CC">
        <w:rPr>
          <w:color w:val="231F1F"/>
          <w:spacing w:val="-6"/>
          <w:w w:val="105"/>
        </w:rPr>
        <w:t xml:space="preserve"> </w:t>
      </w:r>
      <w:r w:rsidRPr="000A77CC">
        <w:rPr>
          <w:color w:val="231F1F"/>
          <w:w w:val="105"/>
        </w:rPr>
        <w:t>ở</w:t>
      </w:r>
      <w:r w:rsidRPr="000A77CC">
        <w:rPr>
          <w:color w:val="231F1F"/>
          <w:spacing w:val="-5"/>
          <w:w w:val="105"/>
        </w:rPr>
        <w:t xml:space="preserve"> </w:t>
      </w:r>
      <w:r w:rsidR="00D45B1C" w:rsidRPr="000A77CC">
        <w:rPr>
          <w:color w:val="231F1F"/>
          <w:w w:val="105"/>
        </w:rPr>
        <w:t>c</w:t>
      </w:r>
      <w:r w:rsidRPr="000A77CC">
        <w:rPr>
          <w:color w:val="231F1F"/>
          <w:w w:val="105"/>
        </w:rPr>
        <w:t>ấp</w:t>
      </w:r>
      <w:r w:rsidRPr="000A77CC">
        <w:rPr>
          <w:color w:val="231F1F"/>
          <w:spacing w:val="-6"/>
          <w:w w:val="105"/>
        </w:rPr>
        <w:t xml:space="preserve"> </w:t>
      </w:r>
      <w:r w:rsidRPr="000A77CC">
        <w:rPr>
          <w:color w:val="231F1F"/>
          <w:w w:val="105"/>
        </w:rPr>
        <w:t>độ</w:t>
      </w:r>
      <w:r w:rsidRPr="000A77CC">
        <w:rPr>
          <w:color w:val="231F1F"/>
          <w:spacing w:val="-5"/>
          <w:w w:val="105"/>
        </w:rPr>
        <w:t xml:space="preserve"> </w:t>
      </w:r>
      <w:r w:rsidRPr="000A77CC">
        <w:rPr>
          <w:color w:val="231F1F"/>
          <w:w w:val="105"/>
        </w:rPr>
        <w:t>tổng</w:t>
      </w:r>
      <w:r w:rsidRPr="000A77CC">
        <w:rPr>
          <w:color w:val="231F1F"/>
          <w:spacing w:val="-6"/>
          <w:w w:val="105"/>
        </w:rPr>
        <w:t xml:space="preserve"> </w:t>
      </w:r>
      <w:r w:rsidRPr="000A77CC">
        <w:rPr>
          <w:color w:val="231F1F"/>
          <w:w w:val="105"/>
        </w:rPr>
        <w:t>hợp</w:t>
      </w:r>
      <w:r w:rsidRPr="000A77CC">
        <w:rPr>
          <w:color w:val="231F1F"/>
          <w:spacing w:val="-5"/>
          <w:w w:val="105"/>
        </w:rPr>
        <w:t xml:space="preserve"> </w:t>
      </w:r>
      <w:r w:rsidRPr="000A77CC">
        <w:rPr>
          <w:color w:val="231F1F"/>
          <w:w w:val="105"/>
        </w:rPr>
        <w:t>thấp</w:t>
      </w:r>
      <w:r w:rsidRPr="000A77CC">
        <w:rPr>
          <w:color w:val="231F1F"/>
          <w:spacing w:val="-6"/>
          <w:w w:val="105"/>
        </w:rPr>
        <w:t xml:space="preserve"> </w:t>
      </w:r>
      <w:r w:rsidRPr="000A77CC">
        <w:rPr>
          <w:color w:val="231F1F"/>
          <w:w w:val="105"/>
        </w:rPr>
        <w:t>hơn.</w:t>
      </w:r>
      <w:r w:rsidRPr="000A77CC">
        <w:rPr>
          <w:color w:val="231F1F"/>
          <w:spacing w:val="-5"/>
          <w:w w:val="105"/>
        </w:rPr>
        <w:t xml:space="preserve"> </w:t>
      </w:r>
      <w:r w:rsidRPr="000A77CC">
        <w:rPr>
          <w:color w:val="231F1F"/>
          <w:w w:val="105"/>
        </w:rPr>
        <w:t>Ngượ</w:t>
      </w:r>
      <w:r w:rsidR="00D45B1C" w:rsidRPr="000A77CC">
        <w:rPr>
          <w:color w:val="231F1F"/>
          <w:w w:val="105"/>
        </w:rPr>
        <w:t>c</w:t>
      </w:r>
      <w:r w:rsidRPr="000A77CC">
        <w:rPr>
          <w:color w:val="231F1F"/>
          <w:spacing w:val="-6"/>
          <w:w w:val="105"/>
        </w:rPr>
        <w:t xml:space="preserve"> </w:t>
      </w:r>
      <w:r w:rsidRPr="000A77CC">
        <w:rPr>
          <w:color w:val="231F1F"/>
          <w:w w:val="105"/>
        </w:rPr>
        <w:t>lại,</w:t>
      </w:r>
      <w:r w:rsidRPr="000A77CC">
        <w:rPr>
          <w:color w:val="231F1F"/>
          <w:spacing w:val="-5"/>
          <w:w w:val="105"/>
        </w:rPr>
        <w:t xml:space="preserve"> </w:t>
      </w:r>
      <w:r w:rsidRPr="000A77CC">
        <w:rPr>
          <w:color w:val="231F1F"/>
          <w:w w:val="105"/>
        </w:rPr>
        <w:t>khi</w:t>
      </w:r>
      <w:r w:rsidRPr="000A77CC">
        <w:rPr>
          <w:color w:val="231F1F"/>
          <w:spacing w:val="-6"/>
          <w:w w:val="105"/>
        </w:rPr>
        <w:t xml:space="preserve"> </w:t>
      </w:r>
      <w:r w:rsidR="00D45B1C" w:rsidRPr="000A77CC">
        <w:rPr>
          <w:color w:val="286682"/>
          <w:w w:val="105"/>
        </w:rPr>
        <w:t>c</w:t>
      </w:r>
      <w:r w:rsidRPr="000A77CC">
        <w:rPr>
          <w:color w:val="286682"/>
          <w:w w:val="105"/>
        </w:rPr>
        <w:t>uộn</w:t>
      </w:r>
      <w:r w:rsidRPr="000A77CC">
        <w:rPr>
          <w:color w:val="286682"/>
          <w:spacing w:val="-5"/>
          <w:w w:val="105"/>
        </w:rPr>
        <w:t xml:space="preserve"> </w:t>
      </w:r>
      <w:r w:rsidRPr="000A77CC">
        <w:rPr>
          <w:color w:val="231F1F"/>
          <w:w w:val="105"/>
        </w:rPr>
        <w:t>dữ</w:t>
      </w:r>
      <w:r w:rsidRPr="000A77CC">
        <w:rPr>
          <w:color w:val="231F1F"/>
          <w:spacing w:val="-6"/>
          <w:w w:val="105"/>
        </w:rPr>
        <w:t xml:space="preserve"> </w:t>
      </w:r>
      <w:r w:rsidRPr="000A77CC">
        <w:rPr>
          <w:color w:val="231F1F"/>
          <w:w w:val="105"/>
        </w:rPr>
        <w:t>liệu,</w:t>
      </w:r>
      <w:r w:rsidRPr="000A77CC">
        <w:rPr>
          <w:color w:val="231F1F"/>
          <w:spacing w:val="-5"/>
          <w:w w:val="105"/>
        </w:rPr>
        <w:t xml:space="preserve"> </w:t>
      </w:r>
      <w:r w:rsidRPr="000A77CC">
        <w:rPr>
          <w:color w:val="231F1F"/>
          <w:w w:val="105"/>
        </w:rPr>
        <w:t>bạn</w:t>
      </w:r>
      <w:r w:rsidRPr="000A77CC">
        <w:rPr>
          <w:color w:val="231F1F"/>
          <w:spacing w:val="-5"/>
          <w:w w:val="105"/>
        </w:rPr>
        <w:t xml:space="preserve"> </w:t>
      </w:r>
      <w:r w:rsidRPr="000A77CC">
        <w:rPr>
          <w:color w:val="231F1F"/>
          <w:w w:val="105"/>
        </w:rPr>
        <w:t>đang</w:t>
      </w:r>
      <w:r w:rsidRPr="000A77CC">
        <w:rPr>
          <w:color w:val="231F1F"/>
          <w:spacing w:val="-6"/>
          <w:w w:val="105"/>
        </w:rPr>
        <w:t xml:space="preserve"> </w:t>
      </w:r>
      <w:r w:rsidRPr="000A77CC">
        <w:rPr>
          <w:color w:val="231F1F"/>
          <w:w w:val="105"/>
        </w:rPr>
        <w:t>tổng</w:t>
      </w:r>
      <w:r w:rsidRPr="000A77CC">
        <w:rPr>
          <w:color w:val="231F1F"/>
          <w:spacing w:val="-5"/>
          <w:w w:val="105"/>
        </w:rPr>
        <w:t xml:space="preserve"> </w:t>
      </w:r>
      <w:r w:rsidRPr="000A77CC">
        <w:rPr>
          <w:color w:val="231F1F"/>
          <w:w w:val="105"/>
        </w:rPr>
        <w:t>hợp</w:t>
      </w:r>
      <w:r w:rsidRPr="000A77CC">
        <w:rPr>
          <w:color w:val="231F1F"/>
          <w:spacing w:val="-6"/>
          <w:w w:val="105"/>
        </w:rPr>
        <w:t xml:space="preserve"> </w:t>
      </w:r>
      <w:r w:rsidRPr="000A77CC">
        <w:rPr>
          <w:color w:val="231F1F"/>
          <w:w w:val="105"/>
        </w:rPr>
        <w:t>dữ</w:t>
      </w:r>
      <w:r w:rsidRPr="000A77CC">
        <w:rPr>
          <w:color w:val="231F1F"/>
          <w:spacing w:val="-5"/>
          <w:w w:val="105"/>
        </w:rPr>
        <w:t xml:space="preserve"> </w:t>
      </w:r>
      <w:r w:rsidRPr="000A77CC">
        <w:rPr>
          <w:color w:val="231F1F"/>
          <w:w w:val="105"/>
        </w:rPr>
        <w:t>liệu</w:t>
      </w:r>
      <w:r w:rsidRPr="000A77CC">
        <w:rPr>
          <w:color w:val="231F1F"/>
          <w:spacing w:val="-6"/>
          <w:w w:val="105"/>
        </w:rPr>
        <w:t xml:space="preserve"> </w:t>
      </w:r>
      <w:r w:rsidRPr="000A77CC">
        <w:rPr>
          <w:color w:val="231F1F"/>
          <w:w w:val="105"/>
        </w:rPr>
        <w:t>lên</w:t>
      </w:r>
      <w:r w:rsidRPr="000A77CC">
        <w:rPr>
          <w:color w:val="231F1F"/>
          <w:spacing w:val="-72"/>
          <w:w w:val="105"/>
        </w:rPr>
        <w:t xml:space="preserve"> </w:t>
      </w:r>
      <w:r w:rsidR="00D45B1C" w:rsidRPr="000A77CC">
        <w:rPr>
          <w:color w:val="231F1F"/>
          <w:w w:val="105"/>
        </w:rPr>
        <w:t>c</w:t>
      </w:r>
      <w:r w:rsidRPr="000A77CC">
        <w:rPr>
          <w:color w:val="231F1F"/>
          <w:w w:val="105"/>
        </w:rPr>
        <w:t>ấp</w:t>
      </w:r>
      <w:r w:rsidRPr="000A77CC">
        <w:rPr>
          <w:color w:val="231F1F"/>
          <w:spacing w:val="-2"/>
          <w:w w:val="105"/>
        </w:rPr>
        <w:t xml:space="preserve"> </w:t>
      </w:r>
      <w:r w:rsidR="00D45B1C" w:rsidRPr="000A77CC">
        <w:rPr>
          <w:color w:val="231F1F"/>
          <w:w w:val="105"/>
        </w:rPr>
        <w:t>c</w:t>
      </w:r>
      <w:r w:rsidRPr="000A77CC">
        <w:rPr>
          <w:color w:val="231F1F"/>
          <w:w w:val="105"/>
        </w:rPr>
        <w:t>a</w:t>
      </w:r>
      <w:r w:rsidR="00CF03B4" w:rsidRPr="000A77CC">
        <w:rPr>
          <w:color w:val="231F1F"/>
          <w:w w:val="105"/>
        </w:rPr>
        <w:t>o</w:t>
      </w:r>
      <w:r w:rsidRPr="000A77CC">
        <w:rPr>
          <w:color w:val="231F1F"/>
          <w:spacing w:val="-2"/>
          <w:w w:val="105"/>
        </w:rPr>
        <w:t xml:space="preserve"> </w:t>
      </w:r>
      <w:r w:rsidRPr="000A77CC">
        <w:rPr>
          <w:color w:val="231F1F"/>
          <w:w w:val="105"/>
        </w:rPr>
        <w:t>hơn.</w:t>
      </w:r>
    </w:p>
    <w:p w14:paraId="4EBF3A4E" w14:textId="77777777" w:rsidR="00854B0D" w:rsidRPr="000A77CC" w:rsidRDefault="00854B0D">
      <w:pPr>
        <w:spacing w:line="247" w:lineRule="auto"/>
        <w:jc w:val="both"/>
        <w:sectPr w:rsidR="00854B0D" w:rsidRPr="000A77CC">
          <w:headerReference w:type="default" r:id="rId24"/>
          <w:footerReference w:type="default" r:id="rId25"/>
          <w:pgSz w:w="13560" w:h="16980"/>
          <w:pgMar w:top="660" w:right="180" w:bottom="220" w:left="180" w:header="0" w:footer="20" w:gutter="0"/>
          <w:cols w:space="720"/>
        </w:sectPr>
      </w:pPr>
    </w:p>
    <w:p w14:paraId="192CA6D1" w14:textId="77777777" w:rsidR="00854B0D" w:rsidRPr="000A77CC" w:rsidRDefault="00854B0D">
      <w:pPr>
        <w:pStyle w:val="BodyText"/>
        <w:rPr>
          <w:sz w:val="20"/>
        </w:rPr>
      </w:pPr>
    </w:p>
    <w:p w14:paraId="610869A7" w14:textId="77777777" w:rsidR="00854B0D" w:rsidRPr="000A77CC" w:rsidRDefault="00854B0D">
      <w:pPr>
        <w:pStyle w:val="BodyText"/>
        <w:rPr>
          <w:sz w:val="20"/>
        </w:rPr>
      </w:pPr>
    </w:p>
    <w:p w14:paraId="1ACA21AF" w14:textId="77777777" w:rsidR="00854B0D" w:rsidRPr="000A77CC" w:rsidRDefault="00854B0D">
      <w:pPr>
        <w:pStyle w:val="BodyText"/>
        <w:spacing w:before="10"/>
        <w:rPr>
          <w:sz w:val="18"/>
        </w:rPr>
      </w:pPr>
    </w:p>
    <w:p w14:paraId="577AED45" w14:textId="1544848C" w:rsidR="00854B0D" w:rsidRPr="000A77CC" w:rsidRDefault="00C536FB">
      <w:pPr>
        <w:ind w:left="1208"/>
        <w:rPr>
          <w:sz w:val="20"/>
        </w:rPr>
      </w:pPr>
      <w:r w:rsidRPr="000A77CC">
        <w:rPr>
          <w:b/>
          <w:color w:val="2C6682"/>
          <w:spacing w:val="-1"/>
          <w:w w:val="95"/>
          <w:sz w:val="20"/>
        </w:rPr>
        <w:t>602</w:t>
      </w:r>
      <w:r w:rsidRPr="000A77CC">
        <w:rPr>
          <w:b/>
          <w:color w:val="2C6682"/>
          <w:spacing w:val="86"/>
          <w:sz w:val="20"/>
        </w:rPr>
        <w:t xml:space="preserve"> </w:t>
      </w:r>
      <w:r w:rsidR="00CB2921" w:rsidRPr="000A77CC">
        <w:rPr>
          <w:color w:val="231F20"/>
          <w:spacing w:val="-1"/>
          <w:w w:val="95"/>
          <w:sz w:val="20"/>
        </w:rPr>
        <w:t>Phần 4 Khái niệm cơ sở dữ liệu nâng cao</w:t>
      </w:r>
    </w:p>
    <w:p w14:paraId="21ED60D6" w14:textId="77777777" w:rsidR="00854B0D" w:rsidRPr="000A77CC" w:rsidRDefault="00854B0D">
      <w:pPr>
        <w:pStyle w:val="BodyText"/>
        <w:spacing w:before="2"/>
        <w:rPr>
          <w:sz w:val="23"/>
        </w:rPr>
      </w:pPr>
    </w:p>
    <w:p w14:paraId="54F7DB3A" w14:textId="4FAA6C78" w:rsidR="00A256BF" w:rsidRPr="000A77CC" w:rsidRDefault="004973B2" w:rsidP="00BA54B1">
      <w:pPr>
        <w:pStyle w:val="ListParagraph"/>
        <w:numPr>
          <w:ilvl w:val="0"/>
          <w:numId w:val="17"/>
        </w:numPr>
        <w:tabs>
          <w:tab w:val="left" w:pos="3752"/>
        </w:tabs>
        <w:spacing w:before="132"/>
        <w:ind w:right="1514" w:hanging="250"/>
        <w:jc w:val="left"/>
      </w:pPr>
      <w:r w:rsidRPr="000A77CC">
        <w:rPr>
          <w:color w:val="231F1F"/>
        </w:rPr>
        <w:t>c</w:t>
      </w:r>
      <w:r w:rsidR="00A256BF" w:rsidRPr="000A77CC">
        <w:rPr>
          <w:color w:val="231F1F"/>
        </w:rPr>
        <w:t>hiều.</w:t>
      </w:r>
      <w:r w:rsidR="00A256BF" w:rsidRPr="000A77CC">
        <w:rPr>
          <w:color w:val="231F1F"/>
          <w:spacing w:val="1"/>
        </w:rPr>
        <w:t xml:space="preserve"> </w:t>
      </w:r>
      <w:r w:rsidR="00A256BF" w:rsidRPr="000A77CC">
        <w:rPr>
          <w:color w:val="231F1F"/>
        </w:rPr>
        <w:t>Dữ</w:t>
      </w:r>
      <w:r w:rsidR="00A256BF" w:rsidRPr="000A77CC">
        <w:rPr>
          <w:color w:val="231F1F"/>
          <w:spacing w:val="2"/>
        </w:rPr>
        <w:t xml:space="preserve"> </w:t>
      </w:r>
      <w:r w:rsidR="00A256BF" w:rsidRPr="000A77CC">
        <w:rPr>
          <w:color w:val="231F1F"/>
        </w:rPr>
        <w:t>liệu</w:t>
      </w:r>
      <w:r w:rsidR="00A256BF" w:rsidRPr="000A77CC">
        <w:rPr>
          <w:color w:val="231F1F"/>
          <w:spacing w:val="1"/>
        </w:rPr>
        <w:t xml:space="preserve"> </w:t>
      </w:r>
      <w:r w:rsidR="00A256BF" w:rsidRPr="000A77CC">
        <w:rPr>
          <w:color w:val="231F1F"/>
        </w:rPr>
        <w:t>h</w:t>
      </w:r>
      <w:r w:rsidR="00CF03B4" w:rsidRPr="000A77CC">
        <w:rPr>
          <w:color w:val="231F1F"/>
        </w:rPr>
        <w:t>o</w:t>
      </w:r>
      <w:r w:rsidR="00A256BF" w:rsidRPr="000A77CC">
        <w:rPr>
          <w:color w:val="231F1F"/>
        </w:rPr>
        <w:t>ạt</w:t>
      </w:r>
      <w:r w:rsidR="00A256BF" w:rsidRPr="000A77CC">
        <w:rPr>
          <w:color w:val="231F1F"/>
          <w:spacing w:val="2"/>
        </w:rPr>
        <w:t xml:space="preserve"> </w:t>
      </w:r>
      <w:r w:rsidR="00A256BF" w:rsidRPr="000A77CC">
        <w:rPr>
          <w:color w:val="231F1F"/>
        </w:rPr>
        <w:t>động</w:t>
      </w:r>
      <w:r w:rsidR="00A256BF" w:rsidRPr="000A77CC">
        <w:rPr>
          <w:color w:val="231F1F"/>
          <w:spacing w:val="2"/>
        </w:rPr>
        <w:t xml:space="preserve"> </w:t>
      </w:r>
      <w:r w:rsidR="00A256BF" w:rsidRPr="000A77CC">
        <w:rPr>
          <w:color w:val="231F1F"/>
        </w:rPr>
        <w:t>tập</w:t>
      </w:r>
      <w:r w:rsidR="00A256BF" w:rsidRPr="000A77CC">
        <w:rPr>
          <w:color w:val="231F1F"/>
          <w:spacing w:val="1"/>
        </w:rPr>
        <w:t xml:space="preserve"> </w:t>
      </w:r>
      <w:r w:rsidR="00A256BF" w:rsidRPr="000A77CC">
        <w:rPr>
          <w:color w:val="231F1F"/>
        </w:rPr>
        <w:t>trung</w:t>
      </w:r>
      <w:r w:rsidR="00A256BF" w:rsidRPr="000A77CC">
        <w:rPr>
          <w:color w:val="231F1F"/>
          <w:spacing w:val="2"/>
        </w:rPr>
        <w:t xml:space="preserve"> </w:t>
      </w:r>
      <w:r w:rsidR="00A256BF" w:rsidRPr="000A77CC">
        <w:rPr>
          <w:color w:val="231F1F"/>
        </w:rPr>
        <w:t>và</w:t>
      </w:r>
      <w:r w:rsidR="00CF03B4" w:rsidRPr="000A77CC">
        <w:rPr>
          <w:color w:val="231F1F"/>
        </w:rPr>
        <w:t>o</w:t>
      </w:r>
      <w:r w:rsidR="00A256BF" w:rsidRPr="000A77CC">
        <w:rPr>
          <w:color w:val="231F1F"/>
          <w:spacing w:val="2"/>
        </w:rPr>
        <w:t xml:space="preserve"> </w:t>
      </w:r>
      <w:r w:rsidR="00A256BF" w:rsidRPr="000A77CC">
        <w:rPr>
          <w:color w:val="231F1F"/>
        </w:rPr>
        <w:t>việ</w:t>
      </w:r>
      <w:r w:rsidRPr="000A77CC">
        <w:rPr>
          <w:color w:val="231F1F"/>
        </w:rPr>
        <w:t>c</w:t>
      </w:r>
      <w:r w:rsidR="00A256BF" w:rsidRPr="000A77CC">
        <w:rPr>
          <w:color w:val="231F1F"/>
          <w:spacing w:val="1"/>
        </w:rPr>
        <w:t xml:space="preserve"> </w:t>
      </w:r>
      <w:r w:rsidR="00A256BF" w:rsidRPr="000A77CC">
        <w:rPr>
          <w:color w:val="231F1F"/>
        </w:rPr>
        <w:t>đại</w:t>
      </w:r>
      <w:r w:rsidR="00A256BF" w:rsidRPr="000A77CC">
        <w:rPr>
          <w:color w:val="231F1F"/>
          <w:spacing w:val="2"/>
        </w:rPr>
        <w:t xml:space="preserve"> </w:t>
      </w:r>
      <w:r w:rsidR="00A256BF" w:rsidRPr="000A77CC">
        <w:rPr>
          <w:color w:val="231F1F"/>
        </w:rPr>
        <w:t>diện</w:t>
      </w:r>
      <w:r w:rsidR="00A256BF" w:rsidRPr="000A77CC">
        <w:rPr>
          <w:color w:val="231F1F"/>
          <w:spacing w:val="1"/>
        </w:rPr>
        <w:t xml:space="preserve"> </w:t>
      </w:r>
      <w:r w:rsidRPr="000A77CC">
        <w:rPr>
          <w:color w:val="231F1F"/>
        </w:rPr>
        <w:t>c</w:t>
      </w:r>
      <w:r w:rsidR="00A256BF" w:rsidRPr="000A77CC">
        <w:rPr>
          <w:color w:val="231F1F"/>
        </w:rPr>
        <w:t>h</w:t>
      </w:r>
      <w:r w:rsidR="00CF03B4" w:rsidRPr="000A77CC">
        <w:rPr>
          <w:color w:val="231F1F"/>
        </w:rPr>
        <w:t>o</w:t>
      </w:r>
      <w:r w:rsidR="00A256BF" w:rsidRPr="000A77CC">
        <w:rPr>
          <w:color w:val="231F1F"/>
          <w:spacing w:val="2"/>
        </w:rPr>
        <w:t xml:space="preserve"> </w:t>
      </w:r>
      <w:r w:rsidRPr="000A77CC">
        <w:rPr>
          <w:color w:val="231F1F"/>
        </w:rPr>
        <w:t>c</w:t>
      </w:r>
      <w:r w:rsidR="00A256BF" w:rsidRPr="000A77CC">
        <w:rPr>
          <w:color w:val="231F1F"/>
        </w:rPr>
        <w:t>á</w:t>
      </w:r>
      <w:r w:rsidRPr="000A77CC">
        <w:rPr>
          <w:color w:val="231F1F"/>
        </w:rPr>
        <w:t>c</w:t>
      </w:r>
      <w:r w:rsidR="00A256BF" w:rsidRPr="000A77CC">
        <w:rPr>
          <w:color w:val="231F1F"/>
          <w:spacing w:val="2"/>
        </w:rPr>
        <w:t xml:space="preserve"> </w:t>
      </w:r>
      <w:r w:rsidR="00A256BF" w:rsidRPr="000A77CC">
        <w:rPr>
          <w:color w:val="231F1F"/>
        </w:rPr>
        <w:t>gia</w:t>
      </w:r>
      <w:r w:rsidR="00CF03B4" w:rsidRPr="000A77CC">
        <w:rPr>
          <w:color w:val="231F1F"/>
        </w:rPr>
        <w:t>o</w:t>
      </w:r>
      <w:r w:rsidR="00A256BF" w:rsidRPr="000A77CC">
        <w:rPr>
          <w:color w:val="231F1F"/>
          <w:spacing w:val="1"/>
        </w:rPr>
        <w:t xml:space="preserve"> </w:t>
      </w:r>
      <w:r w:rsidR="00A256BF" w:rsidRPr="000A77CC">
        <w:rPr>
          <w:color w:val="231F1F"/>
        </w:rPr>
        <w:t>dị</w:t>
      </w:r>
      <w:r w:rsidRPr="000A77CC">
        <w:rPr>
          <w:color w:val="231F1F"/>
        </w:rPr>
        <w:t>c</w:t>
      </w:r>
      <w:r w:rsidR="00A256BF" w:rsidRPr="000A77CC">
        <w:rPr>
          <w:color w:val="231F1F"/>
        </w:rPr>
        <w:t>h</w:t>
      </w:r>
      <w:r w:rsidR="00A256BF" w:rsidRPr="000A77CC">
        <w:rPr>
          <w:color w:val="231F1F"/>
          <w:spacing w:val="2"/>
        </w:rPr>
        <w:t xml:space="preserve"> </w:t>
      </w:r>
      <w:r w:rsidR="00A256BF" w:rsidRPr="000A77CC">
        <w:rPr>
          <w:color w:val="231F1F"/>
        </w:rPr>
        <w:t>riêng</w:t>
      </w:r>
      <w:r w:rsidR="00A256BF" w:rsidRPr="000A77CC">
        <w:rPr>
          <w:color w:val="231F1F"/>
          <w:spacing w:val="2"/>
        </w:rPr>
        <w:t xml:space="preserve"> </w:t>
      </w:r>
      <w:r w:rsidR="00A256BF" w:rsidRPr="000A77CC">
        <w:rPr>
          <w:color w:val="231F1F"/>
        </w:rPr>
        <w:t>lẻ</w:t>
      </w:r>
      <w:r w:rsidR="00A256BF" w:rsidRPr="000A77CC">
        <w:rPr>
          <w:color w:val="231F1F"/>
          <w:spacing w:val="1"/>
        </w:rPr>
        <w:t xml:space="preserve"> </w:t>
      </w:r>
      <w:r w:rsidR="00A256BF" w:rsidRPr="000A77CC">
        <w:rPr>
          <w:color w:val="231F1F"/>
        </w:rPr>
        <w:t>hơn</w:t>
      </w:r>
      <w:r w:rsidR="00A256BF" w:rsidRPr="000A77CC">
        <w:rPr>
          <w:color w:val="231F1F"/>
          <w:spacing w:val="2"/>
        </w:rPr>
        <w:t xml:space="preserve"> </w:t>
      </w:r>
      <w:r w:rsidR="00A256BF" w:rsidRPr="000A77CC">
        <w:rPr>
          <w:color w:val="231F1F"/>
        </w:rPr>
        <w:t>là</w:t>
      </w:r>
      <w:r w:rsidR="00A256BF" w:rsidRPr="000A77CC">
        <w:rPr>
          <w:color w:val="231F1F"/>
          <w:spacing w:val="1"/>
        </w:rPr>
        <w:t xml:space="preserve"> </w:t>
      </w:r>
      <w:r w:rsidR="00A256BF" w:rsidRPr="000A77CC">
        <w:rPr>
          <w:color w:val="231F1F"/>
        </w:rPr>
        <w:t>tá</w:t>
      </w:r>
      <w:r w:rsidRPr="000A77CC">
        <w:rPr>
          <w:color w:val="231F1F"/>
        </w:rPr>
        <w:t>c</w:t>
      </w:r>
      <w:r w:rsidR="00A256BF" w:rsidRPr="000A77CC">
        <w:rPr>
          <w:color w:val="231F1F"/>
          <w:spacing w:val="2"/>
        </w:rPr>
        <w:t xml:space="preserve"> </w:t>
      </w:r>
      <w:r w:rsidR="00A256BF" w:rsidRPr="000A77CC">
        <w:rPr>
          <w:color w:val="231F1F"/>
        </w:rPr>
        <w:t>động</w:t>
      </w:r>
      <w:r w:rsidR="00A256BF" w:rsidRPr="000A77CC">
        <w:rPr>
          <w:color w:val="231F1F"/>
          <w:spacing w:val="-75"/>
        </w:rPr>
        <w:t xml:space="preserve"> </w:t>
      </w:r>
      <w:r w:rsidRPr="000A77CC">
        <w:rPr>
          <w:color w:val="231F1F"/>
        </w:rPr>
        <w:t>c</w:t>
      </w:r>
      <w:r w:rsidR="00A256BF" w:rsidRPr="000A77CC">
        <w:rPr>
          <w:color w:val="231F1F"/>
        </w:rPr>
        <w:t>ủa</w:t>
      </w:r>
      <w:r w:rsidR="00A256BF" w:rsidRPr="000A77CC">
        <w:rPr>
          <w:color w:val="231F1F"/>
          <w:spacing w:val="1"/>
        </w:rPr>
        <w:t xml:space="preserve"> </w:t>
      </w:r>
      <w:r w:rsidRPr="000A77CC">
        <w:rPr>
          <w:color w:val="231F1F"/>
        </w:rPr>
        <w:t>c</w:t>
      </w:r>
      <w:r w:rsidR="00A256BF" w:rsidRPr="000A77CC">
        <w:rPr>
          <w:color w:val="231F1F"/>
        </w:rPr>
        <w:t>á</w:t>
      </w:r>
      <w:r w:rsidRPr="000A77CC">
        <w:rPr>
          <w:color w:val="231F1F"/>
        </w:rPr>
        <w:t>c</w:t>
      </w:r>
      <w:r w:rsidR="00A256BF" w:rsidRPr="000A77CC">
        <w:rPr>
          <w:color w:val="231F1F"/>
          <w:spacing w:val="1"/>
        </w:rPr>
        <w:t xml:space="preserve"> </w:t>
      </w:r>
      <w:r w:rsidR="00A256BF" w:rsidRPr="000A77CC">
        <w:rPr>
          <w:color w:val="231F1F"/>
        </w:rPr>
        <w:t>gia</w:t>
      </w:r>
      <w:r w:rsidR="00CF03B4" w:rsidRPr="000A77CC">
        <w:rPr>
          <w:color w:val="231F1F"/>
        </w:rPr>
        <w:t>o</w:t>
      </w:r>
      <w:r w:rsidR="00A256BF" w:rsidRPr="000A77CC">
        <w:rPr>
          <w:color w:val="231F1F"/>
          <w:spacing w:val="2"/>
        </w:rPr>
        <w:t xml:space="preserve"> </w:t>
      </w:r>
      <w:r w:rsidR="00A256BF" w:rsidRPr="000A77CC">
        <w:rPr>
          <w:color w:val="231F1F"/>
        </w:rPr>
        <w:t>dị</w:t>
      </w:r>
      <w:r w:rsidRPr="000A77CC">
        <w:rPr>
          <w:color w:val="231F1F"/>
        </w:rPr>
        <w:t>c</w:t>
      </w:r>
      <w:r w:rsidR="00A256BF" w:rsidRPr="000A77CC">
        <w:rPr>
          <w:color w:val="231F1F"/>
        </w:rPr>
        <w:t>h</w:t>
      </w:r>
      <w:r w:rsidR="00A256BF" w:rsidRPr="000A77CC">
        <w:rPr>
          <w:color w:val="231F1F"/>
          <w:spacing w:val="1"/>
        </w:rPr>
        <w:t xml:space="preserve"> </w:t>
      </w:r>
      <w:r w:rsidR="00A256BF" w:rsidRPr="000A77CC">
        <w:rPr>
          <w:color w:val="231F1F"/>
        </w:rPr>
        <w:t>the</w:t>
      </w:r>
      <w:r w:rsidR="00CF03B4" w:rsidRPr="000A77CC">
        <w:rPr>
          <w:color w:val="231F1F"/>
        </w:rPr>
        <w:t>o</w:t>
      </w:r>
      <w:r w:rsidR="00A256BF" w:rsidRPr="000A77CC">
        <w:rPr>
          <w:color w:val="231F1F"/>
          <w:spacing w:val="1"/>
        </w:rPr>
        <w:t xml:space="preserve"> </w:t>
      </w:r>
      <w:r w:rsidR="00A256BF" w:rsidRPr="000A77CC">
        <w:rPr>
          <w:color w:val="231F1F"/>
        </w:rPr>
        <w:t>thời</w:t>
      </w:r>
      <w:r w:rsidR="00A256BF" w:rsidRPr="000A77CC">
        <w:rPr>
          <w:color w:val="231F1F"/>
          <w:spacing w:val="2"/>
        </w:rPr>
        <w:t xml:space="preserve"> </w:t>
      </w:r>
      <w:r w:rsidR="00A256BF" w:rsidRPr="000A77CC">
        <w:rPr>
          <w:color w:val="231F1F"/>
        </w:rPr>
        <w:t>gian.</w:t>
      </w:r>
      <w:r w:rsidR="00A256BF" w:rsidRPr="000A77CC">
        <w:rPr>
          <w:color w:val="231F1F"/>
          <w:spacing w:val="1"/>
        </w:rPr>
        <w:t xml:space="preserve"> </w:t>
      </w:r>
      <w:r w:rsidR="00A256BF" w:rsidRPr="000A77CC">
        <w:rPr>
          <w:color w:val="231F1F"/>
        </w:rPr>
        <w:t>Ngượ</w:t>
      </w:r>
      <w:r w:rsidRPr="000A77CC">
        <w:rPr>
          <w:color w:val="231F1F"/>
        </w:rPr>
        <w:t>c</w:t>
      </w:r>
      <w:r w:rsidR="00A256BF" w:rsidRPr="000A77CC">
        <w:rPr>
          <w:color w:val="231F1F"/>
          <w:spacing w:val="1"/>
        </w:rPr>
        <w:t xml:space="preserve"> </w:t>
      </w:r>
      <w:r w:rsidR="00A256BF" w:rsidRPr="000A77CC">
        <w:rPr>
          <w:color w:val="231F1F"/>
        </w:rPr>
        <w:t>lại,</w:t>
      </w:r>
      <w:r w:rsidR="00A256BF" w:rsidRPr="000A77CC">
        <w:rPr>
          <w:color w:val="231F1F"/>
          <w:spacing w:val="2"/>
        </w:rPr>
        <w:t xml:space="preserve"> </w:t>
      </w:r>
      <w:r w:rsidRPr="000A77CC">
        <w:rPr>
          <w:color w:val="231F1F"/>
        </w:rPr>
        <w:t>c</w:t>
      </w:r>
      <w:r w:rsidR="00A256BF" w:rsidRPr="000A77CC">
        <w:rPr>
          <w:color w:val="231F1F"/>
        </w:rPr>
        <w:t>á</w:t>
      </w:r>
      <w:r w:rsidRPr="000A77CC">
        <w:rPr>
          <w:color w:val="231F1F"/>
        </w:rPr>
        <w:t>c</w:t>
      </w:r>
      <w:r w:rsidR="00A256BF" w:rsidRPr="000A77CC">
        <w:rPr>
          <w:color w:val="231F1F"/>
          <w:spacing w:val="1"/>
        </w:rPr>
        <w:t xml:space="preserve"> </w:t>
      </w:r>
      <w:r w:rsidR="00A256BF" w:rsidRPr="000A77CC">
        <w:rPr>
          <w:color w:val="231F1F"/>
        </w:rPr>
        <w:t>nhà</w:t>
      </w:r>
      <w:r w:rsidR="00A256BF" w:rsidRPr="000A77CC">
        <w:rPr>
          <w:color w:val="231F1F"/>
          <w:spacing w:val="1"/>
        </w:rPr>
        <w:t xml:space="preserve"> </w:t>
      </w:r>
      <w:r w:rsidR="00A256BF" w:rsidRPr="000A77CC">
        <w:rPr>
          <w:color w:val="231F1F"/>
        </w:rPr>
        <w:t>phân</w:t>
      </w:r>
      <w:r w:rsidR="00A256BF" w:rsidRPr="000A77CC">
        <w:rPr>
          <w:color w:val="231F1F"/>
          <w:spacing w:val="2"/>
        </w:rPr>
        <w:t xml:space="preserve"> </w:t>
      </w:r>
      <w:r w:rsidR="00A256BF" w:rsidRPr="000A77CC">
        <w:rPr>
          <w:color w:val="231F1F"/>
        </w:rPr>
        <w:t>tí</w:t>
      </w:r>
      <w:r w:rsidRPr="000A77CC">
        <w:rPr>
          <w:color w:val="231F1F"/>
        </w:rPr>
        <w:t>c</w:t>
      </w:r>
      <w:r w:rsidR="00A256BF" w:rsidRPr="000A77CC">
        <w:rPr>
          <w:color w:val="231F1F"/>
        </w:rPr>
        <w:t>h</w:t>
      </w:r>
      <w:r w:rsidR="00A256BF" w:rsidRPr="000A77CC">
        <w:rPr>
          <w:color w:val="231F1F"/>
          <w:spacing w:val="1"/>
        </w:rPr>
        <w:t xml:space="preserve"> </w:t>
      </w:r>
      <w:r w:rsidR="00A256BF" w:rsidRPr="000A77CC">
        <w:rPr>
          <w:color w:val="231F1F"/>
        </w:rPr>
        <w:t>dữ</w:t>
      </w:r>
      <w:r w:rsidR="00A256BF" w:rsidRPr="000A77CC">
        <w:rPr>
          <w:color w:val="231F1F"/>
          <w:spacing w:val="1"/>
        </w:rPr>
        <w:t xml:space="preserve"> </w:t>
      </w:r>
      <w:r w:rsidR="00A256BF" w:rsidRPr="000A77CC">
        <w:rPr>
          <w:color w:val="231F1F"/>
        </w:rPr>
        <w:t>liệu</w:t>
      </w:r>
      <w:r w:rsidR="00A256BF" w:rsidRPr="000A77CC">
        <w:rPr>
          <w:color w:val="231F1F"/>
          <w:spacing w:val="2"/>
        </w:rPr>
        <w:t xml:space="preserve"> </w:t>
      </w:r>
      <w:r w:rsidRPr="000A77CC">
        <w:rPr>
          <w:color w:val="231F1F"/>
        </w:rPr>
        <w:t>c</w:t>
      </w:r>
      <w:r w:rsidR="00A56E9F" w:rsidRPr="000A77CC">
        <w:rPr>
          <w:color w:val="231F1F"/>
        </w:rPr>
        <w:t>ó</w:t>
      </w:r>
      <w:r w:rsidR="00A256BF" w:rsidRPr="000A77CC">
        <w:rPr>
          <w:color w:val="231F1F"/>
          <w:spacing w:val="1"/>
        </w:rPr>
        <w:t xml:space="preserve"> </w:t>
      </w:r>
      <w:r w:rsidR="00A256BF" w:rsidRPr="000A77CC">
        <w:rPr>
          <w:color w:val="231F1F"/>
        </w:rPr>
        <w:t>xu</w:t>
      </w:r>
      <w:r w:rsidR="00A256BF" w:rsidRPr="000A77CC">
        <w:rPr>
          <w:color w:val="231F1F"/>
          <w:spacing w:val="1"/>
        </w:rPr>
        <w:t xml:space="preserve"> </w:t>
      </w:r>
      <w:r w:rsidR="00A256BF" w:rsidRPr="000A77CC">
        <w:rPr>
          <w:color w:val="231F1F"/>
        </w:rPr>
        <w:t>hướng</w:t>
      </w:r>
      <w:r w:rsidR="00A256BF" w:rsidRPr="000A77CC">
        <w:rPr>
          <w:color w:val="231F1F"/>
          <w:spacing w:val="2"/>
        </w:rPr>
        <w:t xml:space="preserve"> </w:t>
      </w:r>
      <w:r w:rsidR="00A256BF" w:rsidRPr="000A77CC">
        <w:rPr>
          <w:color w:val="231F1F"/>
        </w:rPr>
        <w:t>ba</w:t>
      </w:r>
      <w:r w:rsidR="00CF03B4" w:rsidRPr="000A77CC">
        <w:rPr>
          <w:color w:val="231F1F"/>
        </w:rPr>
        <w:t>o</w:t>
      </w:r>
      <w:r w:rsidR="00A256BF" w:rsidRPr="000A77CC">
        <w:rPr>
          <w:color w:val="231F1F"/>
          <w:spacing w:val="1"/>
        </w:rPr>
        <w:t xml:space="preserve"> </w:t>
      </w:r>
      <w:r w:rsidR="00A256BF" w:rsidRPr="000A77CC">
        <w:rPr>
          <w:color w:val="231F1F"/>
        </w:rPr>
        <w:t>gồm</w:t>
      </w:r>
      <w:r w:rsidR="00A256BF" w:rsidRPr="000A77CC">
        <w:rPr>
          <w:color w:val="231F1F"/>
          <w:spacing w:val="1"/>
        </w:rPr>
        <w:t xml:space="preserve"> </w:t>
      </w:r>
      <w:r w:rsidR="00A256BF" w:rsidRPr="000A77CC">
        <w:rPr>
          <w:color w:val="231F1F"/>
        </w:rPr>
        <w:t>nhiều</w:t>
      </w:r>
      <w:r w:rsidR="00A256BF" w:rsidRPr="000A77CC">
        <w:rPr>
          <w:color w:val="231F1F"/>
          <w:spacing w:val="1"/>
        </w:rPr>
        <w:t xml:space="preserve"> </w:t>
      </w:r>
      <w:r w:rsidR="00A256BF" w:rsidRPr="000A77CC">
        <w:rPr>
          <w:color w:val="231F1F"/>
        </w:rPr>
        <w:t>thứ</w:t>
      </w:r>
      <w:r w:rsidR="00A256BF" w:rsidRPr="000A77CC">
        <w:rPr>
          <w:color w:val="231F1F"/>
          <w:spacing w:val="2"/>
        </w:rPr>
        <w:t xml:space="preserve"> </w:t>
      </w:r>
      <w:r w:rsidR="00A256BF" w:rsidRPr="000A77CC">
        <w:rPr>
          <w:color w:val="231F1F"/>
        </w:rPr>
        <w:t>nguyên</w:t>
      </w:r>
      <w:r w:rsidR="00A256BF" w:rsidRPr="000A77CC">
        <w:rPr>
          <w:color w:val="231F1F"/>
          <w:spacing w:val="1"/>
        </w:rPr>
        <w:t xml:space="preserve"> </w:t>
      </w:r>
      <w:r w:rsidR="00A256BF" w:rsidRPr="000A77CC">
        <w:rPr>
          <w:color w:val="231F1F"/>
        </w:rPr>
        <w:t>dữ</w:t>
      </w:r>
      <w:r w:rsidR="00A256BF" w:rsidRPr="000A77CC">
        <w:rPr>
          <w:color w:val="231F1F"/>
          <w:spacing w:val="2"/>
        </w:rPr>
        <w:t xml:space="preserve"> </w:t>
      </w:r>
      <w:r w:rsidR="00A256BF" w:rsidRPr="000A77CC">
        <w:rPr>
          <w:color w:val="231F1F"/>
        </w:rPr>
        <w:t>liệu</w:t>
      </w:r>
      <w:r w:rsidR="00A256BF" w:rsidRPr="000A77CC">
        <w:rPr>
          <w:color w:val="231F1F"/>
          <w:spacing w:val="1"/>
        </w:rPr>
        <w:t xml:space="preserve"> </w:t>
      </w:r>
      <w:r w:rsidR="00A256BF" w:rsidRPr="000A77CC">
        <w:rPr>
          <w:color w:val="231F1F"/>
        </w:rPr>
        <w:t>và</w:t>
      </w:r>
      <w:r w:rsidR="00A256BF" w:rsidRPr="000A77CC">
        <w:rPr>
          <w:color w:val="231F1F"/>
          <w:spacing w:val="2"/>
        </w:rPr>
        <w:t xml:space="preserve"> </w:t>
      </w:r>
      <w:r w:rsidR="00A256BF" w:rsidRPr="000A77CC">
        <w:rPr>
          <w:color w:val="231F1F"/>
        </w:rPr>
        <w:t>quan</w:t>
      </w:r>
      <w:r w:rsidR="00A256BF" w:rsidRPr="000A77CC">
        <w:rPr>
          <w:color w:val="231F1F"/>
          <w:spacing w:val="1"/>
        </w:rPr>
        <w:t xml:space="preserve"> </w:t>
      </w:r>
      <w:r w:rsidR="00A256BF" w:rsidRPr="000A77CC">
        <w:rPr>
          <w:color w:val="231F1F"/>
        </w:rPr>
        <w:t>tâm</w:t>
      </w:r>
      <w:r w:rsidR="00A256BF" w:rsidRPr="000A77CC">
        <w:rPr>
          <w:color w:val="231F1F"/>
          <w:spacing w:val="2"/>
        </w:rPr>
        <w:t xml:space="preserve"> </w:t>
      </w:r>
      <w:r w:rsidR="00A256BF" w:rsidRPr="000A77CC">
        <w:rPr>
          <w:color w:val="231F1F"/>
        </w:rPr>
        <w:t>đến</w:t>
      </w:r>
      <w:r w:rsidR="00A256BF" w:rsidRPr="000A77CC">
        <w:rPr>
          <w:color w:val="231F1F"/>
          <w:spacing w:val="1"/>
        </w:rPr>
        <w:t xml:space="preserve"> </w:t>
      </w:r>
      <w:r w:rsidRPr="000A77CC">
        <w:rPr>
          <w:color w:val="231F1F"/>
        </w:rPr>
        <w:t>c</w:t>
      </w:r>
      <w:r w:rsidR="00A256BF" w:rsidRPr="000A77CC">
        <w:rPr>
          <w:color w:val="231F1F"/>
        </w:rPr>
        <w:t>á</w:t>
      </w:r>
      <w:r w:rsidRPr="000A77CC">
        <w:rPr>
          <w:color w:val="231F1F"/>
        </w:rPr>
        <w:t>c</w:t>
      </w:r>
      <w:r w:rsidR="00A256BF" w:rsidRPr="000A77CC">
        <w:rPr>
          <w:color w:val="231F1F"/>
        </w:rPr>
        <w:t>h</w:t>
      </w:r>
      <w:r w:rsidR="00A256BF" w:rsidRPr="000A77CC">
        <w:rPr>
          <w:color w:val="231F1F"/>
          <w:spacing w:val="2"/>
        </w:rPr>
        <w:t xml:space="preserve"> </w:t>
      </w:r>
      <w:r w:rsidR="00A256BF" w:rsidRPr="000A77CC">
        <w:rPr>
          <w:color w:val="231F1F"/>
        </w:rPr>
        <w:t>dữ</w:t>
      </w:r>
      <w:r w:rsidR="00A256BF" w:rsidRPr="000A77CC">
        <w:rPr>
          <w:color w:val="231F1F"/>
          <w:spacing w:val="1"/>
        </w:rPr>
        <w:t xml:space="preserve"> </w:t>
      </w:r>
      <w:r w:rsidR="00A256BF" w:rsidRPr="000A77CC">
        <w:rPr>
          <w:color w:val="231F1F"/>
        </w:rPr>
        <w:t>liệu</w:t>
      </w:r>
      <w:r w:rsidR="00A256BF" w:rsidRPr="000A77CC">
        <w:rPr>
          <w:color w:val="231F1F"/>
          <w:spacing w:val="2"/>
        </w:rPr>
        <w:t xml:space="preserve"> </w:t>
      </w:r>
      <w:r w:rsidR="00A256BF" w:rsidRPr="000A77CC">
        <w:rPr>
          <w:color w:val="231F1F"/>
        </w:rPr>
        <w:t>liên</w:t>
      </w:r>
      <w:r w:rsidR="00A256BF" w:rsidRPr="000A77CC">
        <w:rPr>
          <w:color w:val="231F1F"/>
          <w:spacing w:val="1"/>
        </w:rPr>
        <w:t xml:space="preserve"> </w:t>
      </w:r>
      <w:r w:rsidR="00A256BF" w:rsidRPr="000A77CC">
        <w:rPr>
          <w:color w:val="231F1F"/>
        </w:rPr>
        <w:t>quan</w:t>
      </w:r>
      <w:r w:rsidR="00A256BF" w:rsidRPr="000A77CC">
        <w:rPr>
          <w:color w:val="231F1F"/>
          <w:spacing w:val="2"/>
        </w:rPr>
        <w:t xml:space="preserve"> </w:t>
      </w:r>
      <w:r w:rsidR="00A256BF" w:rsidRPr="000A77CC">
        <w:rPr>
          <w:color w:val="231F1F"/>
        </w:rPr>
        <w:t>đến</w:t>
      </w:r>
      <w:r w:rsidR="00A256BF" w:rsidRPr="000A77CC">
        <w:rPr>
          <w:color w:val="231F1F"/>
          <w:spacing w:val="1"/>
        </w:rPr>
        <w:t xml:space="preserve"> </w:t>
      </w:r>
      <w:r w:rsidRPr="000A77CC">
        <w:rPr>
          <w:color w:val="231F1F"/>
        </w:rPr>
        <w:t>c</w:t>
      </w:r>
      <w:r w:rsidR="00A256BF" w:rsidRPr="000A77CC">
        <w:rPr>
          <w:color w:val="231F1F"/>
        </w:rPr>
        <w:t>á</w:t>
      </w:r>
      <w:r w:rsidRPr="000A77CC">
        <w:rPr>
          <w:color w:val="231F1F"/>
        </w:rPr>
        <w:t>c</w:t>
      </w:r>
      <w:r w:rsidR="00A256BF" w:rsidRPr="000A77CC">
        <w:rPr>
          <w:color w:val="231F1F"/>
          <w:spacing w:val="2"/>
        </w:rPr>
        <w:t xml:space="preserve"> </w:t>
      </w:r>
      <w:r w:rsidR="00A256BF" w:rsidRPr="000A77CC">
        <w:rPr>
          <w:color w:val="231F1F"/>
        </w:rPr>
        <w:t>thứ</w:t>
      </w:r>
      <w:r w:rsidR="00A256BF" w:rsidRPr="000A77CC">
        <w:rPr>
          <w:color w:val="231F1F"/>
          <w:spacing w:val="1"/>
        </w:rPr>
        <w:t xml:space="preserve"> </w:t>
      </w:r>
      <w:r w:rsidR="00A256BF" w:rsidRPr="000A77CC">
        <w:rPr>
          <w:color w:val="231F1F"/>
        </w:rPr>
        <w:t>nguyên</w:t>
      </w:r>
      <w:r w:rsidR="00A256BF" w:rsidRPr="000A77CC">
        <w:rPr>
          <w:color w:val="231F1F"/>
          <w:spacing w:val="2"/>
        </w:rPr>
        <w:t xml:space="preserve"> </w:t>
      </w:r>
      <w:r w:rsidR="00A256BF" w:rsidRPr="000A77CC">
        <w:rPr>
          <w:color w:val="231F1F"/>
        </w:rPr>
        <w:t>đ</w:t>
      </w:r>
      <w:r w:rsidR="00A56E9F" w:rsidRPr="000A77CC">
        <w:rPr>
          <w:color w:val="231F1F"/>
        </w:rPr>
        <w:t>ó</w:t>
      </w:r>
      <w:r w:rsidR="00A256BF" w:rsidRPr="000A77CC">
        <w:rPr>
          <w:color w:val="231F1F"/>
        </w:rPr>
        <w:t>.</w:t>
      </w:r>
      <w:r w:rsidR="00A256BF" w:rsidRPr="000A77CC">
        <w:rPr>
          <w:color w:val="231F1F"/>
          <w:spacing w:val="1"/>
        </w:rPr>
        <w:t xml:space="preserve"> </w:t>
      </w:r>
      <w:r w:rsidR="00A256BF" w:rsidRPr="000A77CC">
        <w:rPr>
          <w:color w:val="231F1F"/>
        </w:rPr>
        <w:t>Ví</w:t>
      </w:r>
      <w:r w:rsidR="00A256BF" w:rsidRPr="000A77CC">
        <w:rPr>
          <w:color w:val="231F1F"/>
          <w:spacing w:val="2"/>
        </w:rPr>
        <w:t xml:space="preserve"> </w:t>
      </w:r>
      <w:r w:rsidR="00A256BF" w:rsidRPr="000A77CC">
        <w:rPr>
          <w:color w:val="231F1F"/>
        </w:rPr>
        <w:t>dụ:</w:t>
      </w:r>
      <w:r w:rsidR="00A256BF" w:rsidRPr="000A77CC">
        <w:rPr>
          <w:color w:val="231F1F"/>
          <w:spacing w:val="-75"/>
        </w:rPr>
        <w:t xml:space="preserve"> </w:t>
      </w:r>
      <w:r w:rsidR="00A256BF" w:rsidRPr="000A77CC">
        <w:rPr>
          <w:color w:val="231F1F"/>
        </w:rPr>
        <w:t>một</w:t>
      </w:r>
      <w:r w:rsidR="00A256BF" w:rsidRPr="000A77CC">
        <w:rPr>
          <w:color w:val="231F1F"/>
          <w:spacing w:val="1"/>
        </w:rPr>
        <w:t xml:space="preserve"> </w:t>
      </w:r>
      <w:r w:rsidR="00A256BF" w:rsidRPr="000A77CC">
        <w:rPr>
          <w:color w:val="231F1F"/>
        </w:rPr>
        <w:t>nhà</w:t>
      </w:r>
      <w:r w:rsidR="00A256BF" w:rsidRPr="000A77CC">
        <w:rPr>
          <w:color w:val="231F1F"/>
          <w:spacing w:val="1"/>
        </w:rPr>
        <w:t xml:space="preserve"> </w:t>
      </w:r>
      <w:r w:rsidR="00A256BF" w:rsidRPr="000A77CC">
        <w:rPr>
          <w:color w:val="231F1F"/>
        </w:rPr>
        <w:t>phân</w:t>
      </w:r>
      <w:r w:rsidR="00A256BF" w:rsidRPr="000A77CC">
        <w:rPr>
          <w:color w:val="231F1F"/>
          <w:spacing w:val="2"/>
        </w:rPr>
        <w:t xml:space="preserve"> </w:t>
      </w:r>
      <w:r w:rsidR="00A256BF" w:rsidRPr="000A77CC">
        <w:rPr>
          <w:color w:val="231F1F"/>
        </w:rPr>
        <w:t>tí</w:t>
      </w:r>
      <w:r w:rsidRPr="000A77CC">
        <w:rPr>
          <w:color w:val="231F1F"/>
        </w:rPr>
        <w:t>c</w:t>
      </w:r>
      <w:r w:rsidR="00A256BF" w:rsidRPr="000A77CC">
        <w:rPr>
          <w:color w:val="231F1F"/>
        </w:rPr>
        <w:t>h</w:t>
      </w:r>
      <w:r w:rsidR="00A256BF" w:rsidRPr="000A77CC">
        <w:rPr>
          <w:color w:val="231F1F"/>
          <w:spacing w:val="1"/>
        </w:rPr>
        <w:t xml:space="preserve"> </w:t>
      </w:r>
      <w:r w:rsidRPr="000A77CC">
        <w:rPr>
          <w:color w:val="231F1F"/>
        </w:rPr>
        <w:t>c</w:t>
      </w:r>
      <w:r w:rsidR="00A56E9F" w:rsidRPr="000A77CC">
        <w:rPr>
          <w:color w:val="231F1F"/>
        </w:rPr>
        <w:t>ó</w:t>
      </w:r>
      <w:r w:rsidR="00A256BF" w:rsidRPr="000A77CC">
        <w:rPr>
          <w:color w:val="231F1F"/>
          <w:spacing w:val="2"/>
        </w:rPr>
        <w:t xml:space="preserve"> </w:t>
      </w:r>
      <w:r w:rsidR="00A256BF" w:rsidRPr="000A77CC">
        <w:rPr>
          <w:color w:val="231F1F"/>
        </w:rPr>
        <w:t>thể</w:t>
      </w:r>
      <w:r w:rsidR="00A256BF" w:rsidRPr="000A77CC">
        <w:rPr>
          <w:color w:val="231F1F"/>
          <w:spacing w:val="1"/>
        </w:rPr>
        <w:t xml:space="preserve"> </w:t>
      </w:r>
      <w:r w:rsidR="00A256BF" w:rsidRPr="000A77CC">
        <w:rPr>
          <w:color w:val="231F1F"/>
        </w:rPr>
        <w:t>muốn</w:t>
      </w:r>
      <w:r w:rsidR="00A256BF" w:rsidRPr="000A77CC">
        <w:rPr>
          <w:color w:val="231F1F"/>
          <w:spacing w:val="1"/>
        </w:rPr>
        <w:t xml:space="preserve"> </w:t>
      </w:r>
      <w:r w:rsidR="00A256BF" w:rsidRPr="000A77CC">
        <w:rPr>
          <w:color w:val="231F1F"/>
        </w:rPr>
        <w:t>biết</w:t>
      </w:r>
      <w:r w:rsidR="00A256BF" w:rsidRPr="000A77CC">
        <w:rPr>
          <w:color w:val="231F1F"/>
          <w:spacing w:val="2"/>
        </w:rPr>
        <w:t xml:space="preserve"> </w:t>
      </w:r>
      <w:r w:rsidR="00A256BF" w:rsidRPr="000A77CC">
        <w:rPr>
          <w:color w:val="231F1F"/>
        </w:rPr>
        <w:t>sản</w:t>
      </w:r>
      <w:r w:rsidR="00A256BF" w:rsidRPr="000A77CC">
        <w:rPr>
          <w:color w:val="231F1F"/>
          <w:spacing w:val="1"/>
        </w:rPr>
        <w:t xml:space="preserve"> </w:t>
      </w:r>
      <w:r w:rsidR="00A256BF" w:rsidRPr="000A77CC">
        <w:rPr>
          <w:color w:val="231F1F"/>
        </w:rPr>
        <w:t>phẩm</w:t>
      </w:r>
      <w:r w:rsidR="00A256BF" w:rsidRPr="000A77CC">
        <w:rPr>
          <w:color w:val="231F1F"/>
          <w:spacing w:val="2"/>
        </w:rPr>
        <w:t xml:space="preserve"> </w:t>
      </w:r>
      <w:r w:rsidR="00A256BF" w:rsidRPr="000A77CC">
        <w:rPr>
          <w:color w:val="231F1F"/>
        </w:rPr>
        <w:t>X</w:t>
      </w:r>
      <w:r w:rsidR="00A256BF" w:rsidRPr="000A77CC">
        <w:rPr>
          <w:color w:val="231F1F"/>
          <w:spacing w:val="1"/>
        </w:rPr>
        <w:t xml:space="preserve"> </w:t>
      </w:r>
      <w:r w:rsidR="00A256BF" w:rsidRPr="000A77CC">
        <w:rPr>
          <w:color w:val="231F1F"/>
        </w:rPr>
        <w:t>h</w:t>
      </w:r>
      <w:r w:rsidR="00CF03B4" w:rsidRPr="000A77CC">
        <w:rPr>
          <w:color w:val="231F1F"/>
        </w:rPr>
        <w:t>o</w:t>
      </w:r>
      <w:r w:rsidR="00A256BF" w:rsidRPr="000A77CC">
        <w:rPr>
          <w:color w:val="231F1F"/>
        </w:rPr>
        <w:t>ạt</w:t>
      </w:r>
      <w:r w:rsidR="00A256BF" w:rsidRPr="000A77CC">
        <w:rPr>
          <w:color w:val="231F1F"/>
          <w:spacing w:val="1"/>
        </w:rPr>
        <w:t xml:space="preserve"> </w:t>
      </w:r>
      <w:r w:rsidR="00A256BF" w:rsidRPr="000A77CC">
        <w:rPr>
          <w:color w:val="231F1F"/>
        </w:rPr>
        <w:t>động</w:t>
      </w:r>
      <w:r w:rsidR="00A256BF" w:rsidRPr="000A77CC">
        <w:rPr>
          <w:color w:val="231F1F"/>
          <w:spacing w:val="2"/>
        </w:rPr>
        <w:t xml:space="preserve"> </w:t>
      </w:r>
      <w:r w:rsidR="00A256BF" w:rsidRPr="000A77CC">
        <w:rPr>
          <w:color w:val="231F1F"/>
        </w:rPr>
        <w:t>như</w:t>
      </w:r>
      <w:r w:rsidR="00A256BF" w:rsidRPr="000A77CC">
        <w:rPr>
          <w:color w:val="231F1F"/>
          <w:spacing w:val="1"/>
        </w:rPr>
        <w:t xml:space="preserve"> </w:t>
      </w:r>
      <w:r w:rsidR="00A256BF" w:rsidRPr="000A77CC">
        <w:rPr>
          <w:color w:val="231F1F"/>
        </w:rPr>
        <w:t>thế</w:t>
      </w:r>
      <w:r w:rsidR="00A256BF" w:rsidRPr="000A77CC">
        <w:rPr>
          <w:color w:val="231F1F"/>
          <w:spacing w:val="2"/>
        </w:rPr>
        <w:t xml:space="preserve"> </w:t>
      </w:r>
      <w:r w:rsidR="00A256BF" w:rsidRPr="000A77CC">
        <w:rPr>
          <w:color w:val="231F1F"/>
        </w:rPr>
        <w:t>nà</w:t>
      </w:r>
      <w:r w:rsidR="00CF03B4" w:rsidRPr="000A77CC">
        <w:rPr>
          <w:color w:val="231F1F"/>
        </w:rPr>
        <w:t>o</w:t>
      </w:r>
      <w:r w:rsidR="00A256BF" w:rsidRPr="000A77CC">
        <w:rPr>
          <w:color w:val="231F1F"/>
          <w:spacing w:val="1"/>
        </w:rPr>
        <w:t xml:space="preserve"> </w:t>
      </w:r>
      <w:r w:rsidR="00A256BF" w:rsidRPr="000A77CC">
        <w:rPr>
          <w:color w:val="231F1F"/>
        </w:rPr>
        <w:t>s</w:t>
      </w:r>
      <w:r w:rsidR="00CF03B4" w:rsidRPr="000A77CC">
        <w:rPr>
          <w:color w:val="231F1F"/>
        </w:rPr>
        <w:t>o</w:t>
      </w:r>
      <w:r w:rsidR="00A256BF" w:rsidRPr="000A77CC">
        <w:rPr>
          <w:color w:val="231F1F"/>
          <w:spacing w:val="1"/>
        </w:rPr>
        <w:t xml:space="preserve"> </w:t>
      </w:r>
      <w:r w:rsidR="00A256BF" w:rsidRPr="000A77CC">
        <w:rPr>
          <w:color w:val="231F1F"/>
        </w:rPr>
        <w:t>với</w:t>
      </w:r>
      <w:r w:rsidR="00A256BF" w:rsidRPr="000A77CC">
        <w:rPr>
          <w:color w:val="231F1F"/>
          <w:spacing w:val="2"/>
        </w:rPr>
        <w:t xml:space="preserve"> </w:t>
      </w:r>
      <w:r w:rsidR="00A256BF" w:rsidRPr="000A77CC">
        <w:rPr>
          <w:color w:val="231F1F"/>
        </w:rPr>
        <w:t>sản</w:t>
      </w:r>
      <w:r w:rsidR="00A256BF" w:rsidRPr="000A77CC">
        <w:rPr>
          <w:color w:val="231F1F"/>
          <w:spacing w:val="1"/>
        </w:rPr>
        <w:t xml:space="preserve"> </w:t>
      </w:r>
      <w:r w:rsidR="00A256BF" w:rsidRPr="000A77CC">
        <w:rPr>
          <w:color w:val="231F1F"/>
        </w:rPr>
        <w:t>phẩm</w:t>
      </w:r>
      <w:r w:rsidR="00A256BF" w:rsidRPr="000A77CC">
        <w:rPr>
          <w:color w:val="231F1F"/>
          <w:spacing w:val="2"/>
        </w:rPr>
        <w:t xml:space="preserve"> </w:t>
      </w:r>
      <w:r w:rsidR="00A256BF" w:rsidRPr="000A77CC">
        <w:rPr>
          <w:color w:val="231F1F"/>
        </w:rPr>
        <w:t>Z</w:t>
      </w:r>
      <w:r w:rsidR="00A256BF" w:rsidRPr="000A77CC">
        <w:rPr>
          <w:color w:val="231F1F"/>
          <w:spacing w:val="1"/>
        </w:rPr>
        <w:t xml:space="preserve"> </w:t>
      </w:r>
      <w:r w:rsidR="00A256BF" w:rsidRPr="000A77CC">
        <w:rPr>
          <w:color w:val="231F1F"/>
        </w:rPr>
        <w:t>tr</w:t>
      </w:r>
      <w:r w:rsidR="00CF03B4" w:rsidRPr="000A77CC">
        <w:rPr>
          <w:color w:val="231F1F"/>
        </w:rPr>
        <w:t>o</w:t>
      </w:r>
      <w:r w:rsidR="00A256BF" w:rsidRPr="000A77CC">
        <w:rPr>
          <w:color w:val="231F1F"/>
        </w:rPr>
        <w:t>ng</w:t>
      </w:r>
      <w:r w:rsidR="00A256BF" w:rsidRPr="000A77CC">
        <w:rPr>
          <w:color w:val="231F1F"/>
          <w:spacing w:val="1"/>
        </w:rPr>
        <w:t xml:space="preserve"> </w:t>
      </w:r>
      <w:r w:rsidR="00A256BF" w:rsidRPr="000A77CC">
        <w:rPr>
          <w:color w:val="231F1F"/>
        </w:rPr>
        <w:t>sáu tháng</w:t>
      </w:r>
      <w:r w:rsidR="00A256BF" w:rsidRPr="000A77CC">
        <w:rPr>
          <w:color w:val="231F1F"/>
          <w:spacing w:val="1"/>
        </w:rPr>
        <w:t xml:space="preserve"> </w:t>
      </w:r>
      <w:r w:rsidR="00A256BF" w:rsidRPr="000A77CC">
        <w:rPr>
          <w:color w:val="231F1F"/>
        </w:rPr>
        <w:t>qua</w:t>
      </w:r>
      <w:r w:rsidR="00A256BF" w:rsidRPr="000A77CC">
        <w:rPr>
          <w:color w:val="231F1F"/>
          <w:spacing w:val="1"/>
        </w:rPr>
        <w:t xml:space="preserve"> </w:t>
      </w:r>
      <w:r w:rsidR="00A256BF" w:rsidRPr="000A77CC">
        <w:rPr>
          <w:color w:val="231F1F"/>
        </w:rPr>
        <w:t>the</w:t>
      </w:r>
      <w:r w:rsidR="00CF03B4" w:rsidRPr="000A77CC">
        <w:rPr>
          <w:color w:val="231F1F"/>
        </w:rPr>
        <w:t>o</w:t>
      </w:r>
      <w:r w:rsidR="00A256BF" w:rsidRPr="000A77CC">
        <w:rPr>
          <w:color w:val="231F1F"/>
        </w:rPr>
        <w:t xml:space="preserve"> khu</w:t>
      </w:r>
      <w:r w:rsidR="00A256BF" w:rsidRPr="000A77CC">
        <w:rPr>
          <w:color w:val="231F1F"/>
          <w:spacing w:val="1"/>
        </w:rPr>
        <w:t xml:space="preserve"> </w:t>
      </w:r>
      <w:r w:rsidR="00A256BF" w:rsidRPr="000A77CC">
        <w:rPr>
          <w:color w:val="231F1F"/>
        </w:rPr>
        <w:t>vự</w:t>
      </w:r>
      <w:r w:rsidRPr="000A77CC">
        <w:rPr>
          <w:color w:val="231F1F"/>
        </w:rPr>
        <w:t>c</w:t>
      </w:r>
      <w:r w:rsidR="00A256BF" w:rsidRPr="000A77CC">
        <w:rPr>
          <w:color w:val="231F1F"/>
        </w:rPr>
        <w:t>,</w:t>
      </w:r>
      <w:r w:rsidR="00A256BF" w:rsidRPr="000A77CC">
        <w:rPr>
          <w:color w:val="231F1F"/>
          <w:spacing w:val="1"/>
        </w:rPr>
        <w:t xml:space="preserve"> </w:t>
      </w:r>
      <w:r w:rsidR="00A256BF" w:rsidRPr="000A77CC">
        <w:rPr>
          <w:color w:val="231F1F"/>
        </w:rPr>
        <w:t>tiểu</w:t>
      </w:r>
      <w:r w:rsidR="00A256BF" w:rsidRPr="000A77CC">
        <w:rPr>
          <w:color w:val="231F1F"/>
          <w:spacing w:val="1"/>
        </w:rPr>
        <w:t xml:space="preserve"> </w:t>
      </w:r>
      <w:r w:rsidR="00A256BF" w:rsidRPr="000A77CC">
        <w:rPr>
          <w:color w:val="231F1F"/>
        </w:rPr>
        <w:t>bang, thành</w:t>
      </w:r>
      <w:r w:rsidR="00A256BF" w:rsidRPr="000A77CC">
        <w:rPr>
          <w:color w:val="231F1F"/>
          <w:spacing w:val="1"/>
        </w:rPr>
        <w:t xml:space="preserve"> </w:t>
      </w:r>
      <w:r w:rsidR="00A256BF" w:rsidRPr="000A77CC">
        <w:rPr>
          <w:color w:val="231F1F"/>
        </w:rPr>
        <w:t>phố,</w:t>
      </w:r>
      <w:r w:rsidR="00A256BF" w:rsidRPr="000A77CC">
        <w:rPr>
          <w:color w:val="231F1F"/>
          <w:spacing w:val="1"/>
        </w:rPr>
        <w:t xml:space="preserve"> </w:t>
      </w:r>
      <w:r w:rsidRPr="000A77CC">
        <w:rPr>
          <w:color w:val="231F1F"/>
        </w:rPr>
        <w:t>c</w:t>
      </w:r>
      <w:r w:rsidR="00A256BF" w:rsidRPr="000A77CC">
        <w:rPr>
          <w:color w:val="231F1F"/>
        </w:rPr>
        <w:t>ửa</w:t>
      </w:r>
      <w:r w:rsidR="00A256BF" w:rsidRPr="000A77CC">
        <w:rPr>
          <w:color w:val="231F1F"/>
          <w:spacing w:val="1"/>
        </w:rPr>
        <w:t xml:space="preserve"> </w:t>
      </w:r>
      <w:r w:rsidR="00A256BF" w:rsidRPr="000A77CC">
        <w:rPr>
          <w:color w:val="231F1F"/>
        </w:rPr>
        <w:t>hàng và</w:t>
      </w:r>
      <w:r w:rsidR="00A256BF" w:rsidRPr="000A77CC">
        <w:rPr>
          <w:color w:val="231F1F"/>
          <w:spacing w:val="1"/>
        </w:rPr>
        <w:t xml:space="preserve"> </w:t>
      </w:r>
      <w:r w:rsidR="00A256BF" w:rsidRPr="000A77CC">
        <w:rPr>
          <w:color w:val="231F1F"/>
        </w:rPr>
        <w:t>khá</w:t>
      </w:r>
      <w:r w:rsidRPr="000A77CC">
        <w:rPr>
          <w:color w:val="231F1F"/>
        </w:rPr>
        <w:t>c</w:t>
      </w:r>
      <w:r w:rsidR="00A256BF" w:rsidRPr="000A77CC">
        <w:rPr>
          <w:color w:val="231F1F"/>
        </w:rPr>
        <w:t>h</w:t>
      </w:r>
      <w:r w:rsidR="00A256BF" w:rsidRPr="000A77CC">
        <w:rPr>
          <w:color w:val="231F1F"/>
          <w:spacing w:val="1"/>
        </w:rPr>
        <w:t xml:space="preserve"> </w:t>
      </w:r>
      <w:r w:rsidR="00A256BF" w:rsidRPr="000A77CC">
        <w:rPr>
          <w:color w:val="231F1F"/>
        </w:rPr>
        <w:t>hàng.</w:t>
      </w:r>
    </w:p>
    <w:p w14:paraId="403869BE" w14:textId="79FE3210" w:rsidR="00A256BF" w:rsidRPr="000A77CC" w:rsidRDefault="00A256BF" w:rsidP="00A256BF">
      <w:pPr>
        <w:spacing w:before="23"/>
        <w:ind w:left="2131" w:right="2299"/>
        <w:jc w:val="center"/>
      </w:pPr>
      <w:r w:rsidRPr="000A77CC">
        <w:rPr>
          <w:color w:val="231F1F"/>
          <w:w w:val="105"/>
        </w:rPr>
        <w:t>Tr</w:t>
      </w:r>
      <w:r w:rsidR="00CF03B4" w:rsidRPr="000A77CC">
        <w:rPr>
          <w:color w:val="231F1F"/>
          <w:w w:val="105"/>
        </w:rPr>
        <w:t>o</w:t>
      </w:r>
      <w:r w:rsidRPr="000A77CC">
        <w:rPr>
          <w:color w:val="231F1F"/>
          <w:w w:val="105"/>
        </w:rPr>
        <w:t>ng</w:t>
      </w:r>
      <w:r w:rsidRPr="000A77CC">
        <w:rPr>
          <w:color w:val="231F1F"/>
          <w:spacing w:val="3"/>
          <w:w w:val="105"/>
        </w:rPr>
        <w:t xml:space="preserve"> </w:t>
      </w:r>
      <w:r w:rsidRPr="000A77CC">
        <w:rPr>
          <w:color w:val="231F1F"/>
          <w:w w:val="105"/>
        </w:rPr>
        <w:t>trường</w:t>
      </w:r>
      <w:r w:rsidRPr="000A77CC">
        <w:rPr>
          <w:color w:val="231F1F"/>
          <w:spacing w:val="3"/>
          <w:w w:val="105"/>
        </w:rPr>
        <w:t xml:space="preserve"> </w:t>
      </w:r>
      <w:r w:rsidRPr="000A77CC">
        <w:rPr>
          <w:color w:val="231F1F"/>
          <w:w w:val="105"/>
        </w:rPr>
        <w:t>hợp</w:t>
      </w:r>
      <w:r w:rsidRPr="000A77CC">
        <w:rPr>
          <w:color w:val="231F1F"/>
          <w:spacing w:val="3"/>
          <w:w w:val="105"/>
        </w:rPr>
        <w:t xml:space="preserve"> </w:t>
      </w:r>
      <w:r w:rsidRPr="000A77CC">
        <w:rPr>
          <w:color w:val="231F1F"/>
          <w:w w:val="105"/>
        </w:rPr>
        <w:t>đ</w:t>
      </w:r>
      <w:r w:rsidR="00A56E9F" w:rsidRPr="000A77CC">
        <w:rPr>
          <w:color w:val="231F1F"/>
          <w:w w:val="105"/>
        </w:rPr>
        <w:t>ó</w:t>
      </w:r>
      <w:r w:rsidRPr="000A77CC">
        <w:rPr>
          <w:color w:val="231F1F"/>
          <w:w w:val="105"/>
        </w:rPr>
        <w:t>,</w:t>
      </w:r>
      <w:r w:rsidRPr="000A77CC">
        <w:rPr>
          <w:color w:val="231F1F"/>
          <w:spacing w:val="3"/>
          <w:w w:val="105"/>
        </w:rPr>
        <w:t xml:space="preserve"> </w:t>
      </w:r>
      <w:r w:rsidR="004973B2" w:rsidRPr="000A77CC">
        <w:rPr>
          <w:color w:val="231F1F"/>
          <w:w w:val="105"/>
        </w:rPr>
        <w:t>c</w:t>
      </w:r>
      <w:r w:rsidRPr="000A77CC">
        <w:rPr>
          <w:color w:val="231F1F"/>
          <w:w w:val="105"/>
        </w:rPr>
        <w:t>ả</w:t>
      </w:r>
      <w:r w:rsidRPr="000A77CC">
        <w:rPr>
          <w:color w:val="231F1F"/>
          <w:spacing w:val="3"/>
          <w:w w:val="105"/>
        </w:rPr>
        <w:t xml:space="preserve"> </w:t>
      </w:r>
      <w:r w:rsidRPr="000A77CC">
        <w:rPr>
          <w:color w:val="231F1F"/>
          <w:w w:val="105"/>
        </w:rPr>
        <w:t>địa</w:t>
      </w:r>
      <w:r w:rsidRPr="000A77CC">
        <w:rPr>
          <w:color w:val="231F1F"/>
          <w:spacing w:val="3"/>
          <w:w w:val="105"/>
        </w:rPr>
        <w:t xml:space="preserve"> </w:t>
      </w:r>
      <w:r w:rsidRPr="000A77CC">
        <w:rPr>
          <w:color w:val="231F1F"/>
          <w:w w:val="105"/>
        </w:rPr>
        <w:t>điểm</w:t>
      </w:r>
      <w:r w:rsidRPr="000A77CC">
        <w:rPr>
          <w:color w:val="231F1F"/>
          <w:spacing w:val="3"/>
          <w:w w:val="105"/>
        </w:rPr>
        <w:t xml:space="preserve"> </w:t>
      </w:r>
      <w:r w:rsidRPr="000A77CC">
        <w:rPr>
          <w:color w:val="231F1F"/>
          <w:w w:val="105"/>
        </w:rPr>
        <w:t>và</w:t>
      </w:r>
      <w:r w:rsidRPr="000A77CC">
        <w:rPr>
          <w:color w:val="231F1F"/>
          <w:spacing w:val="3"/>
          <w:w w:val="105"/>
        </w:rPr>
        <w:t xml:space="preserve"> </w:t>
      </w:r>
      <w:r w:rsidRPr="000A77CC">
        <w:rPr>
          <w:color w:val="231F1F"/>
          <w:w w:val="105"/>
        </w:rPr>
        <w:t>thời</w:t>
      </w:r>
      <w:r w:rsidRPr="000A77CC">
        <w:rPr>
          <w:color w:val="231F1F"/>
          <w:spacing w:val="3"/>
          <w:w w:val="105"/>
        </w:rPr>
        <w:t xml:space="preserve"> </w:t>
      </w:r>
      <w:r w:rsidRPr="000A77CC">
        <w:rPr>
          <w:color w:val="231F1F"/>
          <w:w w:val="105"/>
        </w:rPr>
        <w:t>gian</w:t>
      </w:r>
      <w:r w:rsidRPr="000A77CC">
        <w:rPr>
          <w:color w:val="231F1F"/>
          <w:spacing w:val="3"/>
          <w:w w:val="105"/>
        </w:rPr>
        <w:t xml:space="preserve"> </w:t>
      </w:r>
      <w:r w:rsidRPr="000A77CC">
        <w:rPr>
          <w:color w:val="231F1F"/>
          <w:w w:val="105"/>
        </w:rPr>
        <w:t>đều</w:t>
      </w:r>
      <w:r w:rsidRPr="000A77CC">
        <w:rPr>
          <w:color w:val="231F1F"/>
          <w:spacing w:val="3"/>
          <w:w w:val="105"/>
        </w:rPr>
        <w:t xml:space="preserve"> </w:t>
      </w:r>
      <w:r w:rsidRPr="000A77CC">
        <w:rPr>
          <w:color w:val="231F1F"/>
          <w:w w:val="105"/>
        </w:rPr>
        <w:t>là</w:t>
      </w:r>
      <w:r w:rsidRPr="000A77CC">
        <w:rPr>
          <w:color w:val="231F1F"/>
          <w:spacing w:val="3"/>
          <w:w w:val="105"/>
        </w:rPr>
        <w:t xml:space="preserve"> </w:t>
      </w:r>
      <w:r w:rsidRPr="000A77CC">
        <w:rPr>
          <w:color w:val="231F1F"/>
          <w:w w:val="105"/>
        </w:rPr>
        <w:t>một</w:t>
      </w:r>
      <w:r w:rsidRPr="000A77CC">
        <w:rPr>
          <w:color w:val="231F1F"/>
          <w:spacing w:val="3"/>
          <w:w w:val="105"/>
        </w:rPr>
        <w:t xml:space="preserve"> </w:t>
      </w:r>
      <w:r w:rsidRPr="000A77CC">
        <w:rPr>
          <w:color w:val="231F1F"/>
          <w:w w:val="105"/>
        </w:rPr>
        <w:t>phần</w:t>
      </w:r>
      <w:r w:rsidRPr="000A77CC">
        <w:rPr>
          <w:color w:val="231F1F"/>
          <w:spacing w:val="4"/>
          <w:w w:val="105"/>
        </w:rPr>
        <w:t xml:space="preserve"> </w:t>
      </w:r>
      <w:r w:rsidR="004973B2" w:rsidRPr="000A77CC">
        <w:rPr>
          <w:color w:val="231F1F"/>
          <w:w w:val="105"/>
        </w:rPr>
        <w:t>c</w:t>
      </w:r>
      <w:r w:rsidRPr="000A77CC">
        <w:rPr>
          <w:color w:val="231F1F"/>
          <w:w w:val="105"/>
        </w:rPr>
        <w:t>ủa</w:t>
      </w:r>
      <w:r w:rsidRPr="000A77CC">
        <w:rPr>
          <w:color w:val="231F1F"/>
          <w:spacing w:val="3"/>
          <w:w w:val="105"/>
        </w:rPr>
        <w:t xml:space="preserve"> </w:t>
      </w:r>
      <w:r w:rsidRPr="000A77CC">
        <w:rPr>
          <w:color w:val="231F1F"/>
          <w:w w:val="105"/>
        </w:rPr>
        <w:t>bứ</w:t>
      </w:r>
      <w:r w:rsidR="004973B2" w:rsidRPr="000A77CC">
        <w:rPr>
          <w:color w:val="231F1F"/>
          <w:w w:val="105"/>
        </w:rPr>
        <w:t>c</w:t>
      </w:r>
      <w:r w:rsidRPr="000A77CC">
        <w:rPr>
          <w:color w:val="231F1F"/>
          <w:spacing w:val="3"/>
          <w:w w:val="105"/>
        </w:rPr>
        <w:t xml:space="preserve"> </w:t>
      </w:r>
      <w:r w:rsidRPr="000A77CC">
        <w:rPr>
          <w:color w:val="231F1F"/>
          <w:w w:val="105"/>
        </w:rPr>
        <w:t>tranh.</w:t>
      </w:r>
    </w:p>
    <w:p w14:paraId="4F3D7C5C" w14:textId="5028F14C" w:rsidR="00A256BF" w:rsidRPr="000A77CC" w:rsidRDefault="00A256BF" w:rsidP="00A256BF">
      <w:pPr>
        <w:ind w:left="3581" w:right="1483" w:firstLine="270"/>
      </w:pPr>
      <w:r w:rsidRPr="000A77CC">
        <w:rPr>
          <w:color w:val="231F1F"/>
        </w:rPr>
        <w:t>Hình</w:t>
      </w:r>
      <w:r w:rsidRPr="000A77CC">
        <w:rPr>
          <w:color w:val="231F1F"/>
          <w:spacing w:val="1"/>
        </w:rPr>
        <w:t xml:space="preserve"> </w:t>
      </w:r>
      <w:r w:rsidRPr="000A77CC">
        <w:rPr>
          <w:color w:val="231F1F"/>
        </w:rPr>
        <w:t>13.3</w:t>
      </w:r>
      <w:r w:rsidRPr="000A77CC">
        <w:rPr>
          <w:color w:val="231F1F"/>
          <w:spacing w:val="2"/>
        </w:rPr>
        <w:t xml:space="preserve"> </w:t>
      </w:r>
      <w:r w:rsidR="004973B2" w:rsidRPr="000A77CC">
        <w:rPr>
          <w:color w:val="231F1F"/>
        </w:rPr>
        <w:t>c</w:t>
      </w:r>
      <w:r w:rsidRPr="000A77CC">
        <w:rPr>
          <w:color w:val="231F1F"/>
        </w:rPr>
        <w:t>h</w:t>
      </w:r>
      <w:r w:rsidR="00CF03B4" w:rsidRPr="000A77CC">
        <w:rPr>
          <w:color w:val="231F1F"/>
        </w:rPr>
        <w:t>o</w:t>
      </w:r>
      <w:r w:rsidRPr="000A77CC">
        <w:rPr>
          <w:color w:val="231F1F"/>
          <w:spacing w:val="1"/>
        </w:rPr>
        <w:t xml:space="preserve"> </w:t>
      </w:r>
      <w:r w:rsidRPr="000A77CC">
        <w:rPr>
          <w:color w:val="231F1F"/>
        </w:rPr>
        <w:t>thấy</w:t>
      </w:r>
      <w:r w:rsidRPr="000A77CC">
        <w:rPr>
          <w:color w:val="231F1F"/>
          <w:spacing w:val="2"/>
        </w:rPr>
        <w:t xml:space="preserve"> </w:t>
      </w:r>
      <w:r w:rsidR="004973B2" w:rsidRPr="000A77CC">
        <w:rPr>
          <w:color w:val="231F1F"/>
        </w:rPr>
        <w:t>c</w:t>
      </w:r>
      <w:r w:rsidRPr="000A77CC">
        <w:rPr>
          <w:color w:val="231F1F"/>
        </w:rPr>
        <w:t>á</w:t>
      </w:r>
      <w:r w:rsidR="004973B2" w:rsidRPr="000A77CC">
        <w:rPr>
          <w:color w:val="231F1F"/>
        </w:rPr>
        <w:t>c</w:t>
      </w:r>
      <w:r w:rsidRPr="000A77CC">
        <w:rPr>
          <w:color w:val="231F1F"/>
        </w:rPr>
        <w:t>h</w:t>
      </w:r>
      <w:r w:rsidRPr="000A77CC">
        <w:rPr>
          <w:color w:val="231F1F"/>
          <w:spacing w:val="2"/>
        </w:rPr>
        <w:t xml:space="preserve"> </w:t>
      </w:r>
      <w:r w:rsidRPr="000A77CC">
        <w:rPr>
          <w:color w:val="231F1F"/>
        </w:rPr>
        <w:t>dữ</w:t>
      </w:r>
      <w:r w:rsidRPr="000A77CC">
        <w:rPr>
          <w:color w:val="231F1F"/>
          <w:spacing w:val="1"/>
        </w:rPr>
        <w:t xml:space="preserve"> </w:t>
      </w:r>
      <w:r w:rsidRPr="000A77CC">
        <w:rPr>
          <w:color w:val="231F1F"/>
        </w:rPr>
        <w:t>liệu</w:t>
      </w:r>
      <w:r w:rsidRPr="000A77CC">
        <w:rPr>
          <w:color w:val="231F1F"/>
          <w:spacing w:val="2"/>
        </w:rPr>
        <w:t xml:space="preserve"> </w:t>
      </w:r>
      <w:r w:rsidRPr="000A77CC">
        <w:rPr>
          <w:color w:val="231F1F"/>
        </w:rPr>
        <w:t>hỗ</w:t>
      </w:r>
      <w:r w:rsidRPr="000A77CC">
        <w:rPr>
          <w:color w:val="231F1F"/>
          <w:spacing w:val="1"/>
        </w:rPr>
        <w:t xml:space="preserve"> </w:t>
      </w:r>
      <w:r w:rsidRPr="000A77CC">
        <w:rPr>
          <w:color w:val="231F1F"/>
        </w:rPr>
        <w:t>trợ</w:t>
      </w:r>
      <w:r w:rsidRPr="000A77CC">
        <w:rPr>
          <w:color w:val="231F1F"/>
          <w:spacing w:val="2"/>
        </w:rPr>
        <w:t xml:space="preserve"> </w:t>
      </w:r>
      <w:r w:rsidRPr="000A77CC">
        <w:rPr>
          <w:color w:val="231F1F"/>
        </w:rPr>
        <w:t>quyết</w:t>
      </w:r>
      <w:r w:rsidRPr="000A77CC">
        <w:rPr>
          <w:color w:val="231F1F"/>
          <w:spacing w:val="2"/>
        </w:rPr>
        <w:t xml:space="preserve"> </w:t>
      </w:r>
      <w:r w:rsidRPr="000A77CC">
        <w:rPr>
          <w:color w:val="231F1F"/>
        </w:rPr>
        <w:t>định</w:t>
      </w:r>
      <w:r w:rsidRPr="000A77CC">
        <w:rPr>
          <w:color w:val="231F1F"/>
          <w:spacing w:val="1"/>
        </w:rPr>
        <w:t xml:space="preserve"> </w:t>
      </w:r>
      <w:r w:rsidR="004973B2" w:rsidRPr="000A77CC">
        <w:rPr>
          <w:color w:val="231F1F"/>
        </w:rPr>
        <w:t>c</w:t>
      </w:r>
      <w:r w:rsidR="00A56E9F" w:rsidRPr="000A77CC">
        <w:rPr>
          <w:color w:val="231F1F"/>
        </w:rPr>
        <w:t>ó</w:t>
      </w:r>
      <w:r w:rsidRPr="000A77CC">
        <w:rPr>
          <w:color w:val="231F1F"/>
          <w:spacing w:val="2"/>
        </w:rPr>
        <w:t xml:space="preserve"> </w:t>
      </w:r>
      <w:r w:rsidRPr="000A77CC">
        <w:rPr>
          <w:color w:val="231F1F"/>
        </w:rPr>
        <w:t>thể</w:t>
      </w:r>
      <w:r w:rsidRPr="000A77CC">
        <w:rPr>
          <w:color w:val="231F1F"/>
          <w:spacing w:val="1"/>
        </w:rPr>
        <w:t xml:space="preserve"> </w:t>
      </w:r>
      <w:r w:rsidRPr="000A77CC">
        <w:rPr>
          <w:color w:val="231F1F"/>
        </w:rPr>
        <w:t>đượ</w:t>
      </w:r>
      <w:r w:rsidR="004973B2" w:rsidRPr="000A77CC">
        <w:rPr>
          <w:color w:val="231F1F"/>
        </w:rPr>
        <w:t>c</w:t>
      </w:r>
      <w:r w:rsidRPr="000A77CC">
        <w:rPr>
          <w:color w:val="231F1F"/>
          <w:spacing w:val="2"/>
        </w:rPr>
        <w:t xml:space="preserve"> </w:t>
      </w:r>
      <w:r w:rsidRPr="000A77CC">
        <w:rPr>
          <w:color w:val="231F1F"/>
        </w:rPr>
        <w:t>kiểm</w:t>
      </w:r>
      <w:r w:rsidRPr="000A77CC">
        <w:rPr>
          <w:color w:val="231F1F"/>
          <w:spacing w:val="2"/>
        </w:rPr>
        <w:t xml:space="preserve"> </w:t>
      </w:r>
      <w:r w:rsidRPr="000A77CC">
        <w:rPr>
          <w:color w:val="231F1F"/>
        </w:rPr>
        <w:t>tra</w:t>
      </w:r>
      <w:r w:rsidRPr="000A77CC">
        <w:rPr>
          <w:color w:val="231F1F"/>
          <w:spacing w:val="1"/>
        </w:rPr>
        <w:t xml:space="preserve"> </w:t>
      </w:r>
      <w:r w:rsidRPr="000A77CC">
        <w:rPr>
          <w:color w:val="231F1F"/>
        </w:rPr>
        <w:t>từ</w:t>
      </w:r>
      <w:r w:rsidRPr="000A77CC">
        <w:rPr>
          <w:color w:val="231F1F"/>
          <w:spacing w:val="2"/>
        </w:rPr>
        <w:t xml:space="preserve"> </w:t>
      </w:r>
      <w:r w:rsidRPr="000A77CC">
        <w:rPr>
          <w:color w:val="231F1F"/>
        </w:rPr>
        <w:t>nhiều</w:t>
      </w:r>
      <w:r w:rsidRPr="000A77CC">
        <w:rPr>
          <w:color w:val="231F1F"/>
          <w:spacing w:val="1"/>
        </w:rPr>
        <w:t xml:space="preserve"> </w:t>
      </w:r>
      <w:r w:rsidRPr="000A77CC">
        <w:rPr>
          <w:color w:val="231F1F"/>
        </w:rPr>
        <w:t>thứ</w:t>
      </w:r>
      <w:r w:rsidRPr="000A77CC">
        <w:rPr>
          <w:color w:val="231F1F"/>
          <w:spacing w:val="2"/>
        </w:rPr>
        <w:t xml:space="preserve"> </w:t>
      </w:r>
      <w:r w:rsidRPr="000A77CC">
        <w:rPr>
          <w:color w:val="231F1F"/>
        </w:rPr>
        <w:t>nguyên</w:t>
      </w:r>
      <w:r w:rsidRPr="000A77CC">
        <w:rPr>
          <w:color w:val="231F1F"/>
          <w:spacing w:val="2"/>
        </w:rPr>
        <w:t xml:space="preserve"> </w:t>
      </w:r>
      <w:r w:rsidRPr="000A77CC">
        <w:rPr>
          <w:color w:val="231F1F"/>
        </w:rPr>
        <w:t>như</w:t>
      </w:r>
      <w:r w:rsidRPr="000A77CC">
        <w:rPr>
          <w:color w:val="231F1F"/>
          <w:spacing w:val="-75"/>
        </w:rPr>
        <w:t xml:space="preserve"> </w:t>
      </w:r>
      <w:r w:rsidRPr="000A77CC">
        <w:rPr>
          <w:color w:val="231F1F"/>
        </w:rPr>
        <w:t>sản</w:t>
      </w:r>
      <w:r w:rsidRPr="000A77CC">
        <w:rPr>
          <w:color w:val="231F1F"/>
          <w:spacing w:val="1"/>
        </w:rPr>
        <w:t xml:space="preserve"> </w:t>
      </w:r>
      <w:r w:rsidRPr="000A77CC">
        <w:rPr>
          <w:color w:val="231F1F"/>
        </w:rPr>
        <w:t>phẩm,</w:t>
      </w:r>
      <w:r w:rsidRPr="000A77CC">
        <w:rPr>
          <w:color w:val="231F1F"/>
          <w:spacing w:val="1"/>
        </w:rPr>
        <w:t xml:space="preserve"> </w:t>
      </w:r>
      <w:r w:rsidRPr="000A77CC">
        <w:rPr>
          <w:color w:val="231F1F"/>
        </w:rPr>
        <w:t>khu</w:t>
      </w:r>
      <w:r w:rsidRPr="000A77CC">
        <w:rPr>
          <w:color w:val="231F1F"/>
          <w:spacing w:val="1"/>
        </w:rPr>
        <w:t xml:space="preserve"> </w:t>
      </w:r>
      <w:r w:rsidRPr="000A77CC">
        <w:rPr>
          <w:color w:val="231F1F"/>
        </w:rPr>
        <w:t>vự</w:t>
      </w:r>
      <w:r w:rsidR="004973B2" w:rsidRPr="000A77CC">
        <w:rPr>
          <w:color w:val="231F1F"/>
        </w:rPr>
        <w:t>c</w:t>
      </w:r>
      <w:r w:rsidRPr="000A77CC">
        <w:rPr>
          <w:color w:val="231F1F"/>
          <w:spacing w:val="2"/>
        </w:rPr>
        <w:t xml:space="preserve"> </w:t>
      </w:r>
      <w:r w:rsidRPr="000A77CC">
        <w:rPr>
          <w:color w:val="231F1F"/>
        </w:rPr>
        <w:t>và</w:t>
      </w:r>
      <w:r w:rsidRPr="000A77CC">
        <w:rPr>
          <w:color w:val="231F1F"/>
          <w:spacing w:val="1"/>
        </w:rPr>
        <w:t xml:space="preserve"> </w:t>
      </w:r>
      <w:r w:rsidRPr="000A77CC">
        <w:rPr>
          <w:color w:val="231F1F"/>
        </w:rPr>
        <w:t>năm,</w:t>
      </w:r>
      <w:r w:rsidRPr="000A77CC">
        <w:rPr>
          <w:color w:val="231F1F"/>
          <w:spacing w:val="1"/>
        </w:rPr>
        <w:t xml:space="preserve"> </w:t>
      </w:r>
      <w:r w:rsidRPr="000A77CC">
        <w:rPr>
          <w:color w:val="231F1F"/>
        </w:rPr>
        <w:t>sử</w:t>
      </w:r>
      <w:r w:rsidRPr="000A77CC">
        <w:rPr>
          <w:color w:val="231F1F"/>
          <w:spacing w:val="2"/>
        </w:rPr>
        <w:t xml:space="preserve"> </w:t>
      </w:r>
      <w:r w:rsidRPr="000A77CC">
        <w:rPr>
          <w:color w:val="231F1F"/>
        </w:rPr>
        <w:t>dụng</w:t>
      </w:r>
      <w:r w:rsidRPr="000A77CC">
        <w:rPr>
          <w:color w:val="231F1F"/>
          <w:spacing w:val="1"/>
        </w:rPr>
        <w:t xml:space="preserve"> </w:t>
      </w:r>
      <w:r w:rsidRPr="000A77CC">
        <w:rPr>
          <w:color w:val="231F1F"/>
        </w:rPr>
        <w:t>nhiều</w:t>
      </w:r>
      <w:r w:rsidRPr="000A77CC">
        <w:rPr>
          <w:color w:val="231F1F"/>
          <w:spacing w:val="1"/>
        </w:rPr>
        <w:t xml:space="preserve"> </w:t>
      </w:r>
      <w:r w:rsidRPr="000A77CC">
        <w:rPr>
          <w:color w:val="231F1F"/>
        </w:rPr>
        <w:t>bộ</w:t>
      </w:r>
      <w:r w:rsidRPr="000A77CC">
        <w:rPr>
          <w:color w:val="231F1F"/>
          <w:spacing w:val="1"/>
        </w:rPr>
        <w:t xml:space="preserve"> </w:t>
      </w:r>
      <w:r w:rsidRPr="000A77CC">
        <w:rPr>
          <w:color w:val="231F1F"/>
        </w:rPr>
        <w:t>lọ</w:t>
      </w:r>
      <w:r w:rsidR="004973B2" w:rsidRPr="000A77CC">
        <w:rPr>
          <w:color w:val="231F1F"/>
        </w:rPr>
        <w:t>c</w:t>
      </w:r>
      <w:r w:rsidRPr="000A77CC">
        <w:rPr>
          <w:color w:val="231F1F"/>
          <w:spacing w:val="2"/>
        </w:rPr>
        <w:t xml:space="preserve"> </w:t>
      </w:r>
      <w:r w:rsidRPr="000A77CC">
        <w:rPr>
          <w:color w:val="231F1F"/>
        </w:rPr>
        <w:t>để</w:t>
      </w:r>
      <w:r w:rsidRPr="000A77CC">
        <w:rPr>
          <w:color w:val="231F1F"/>
          <w:spacing w:val="1"/>
        </w:rPr>
        <w:t xml:space="preserve"> </w:t>
      </w:r>
      <w:r w:rsidRPr="000A77CC">
        <w:rPr>
          <w:color w:val="231F1F"/>
        </w:rPr>
        <w:t>tạ</w:t>
      </w:r>
      <w:r w:rsidR="00CF03B4" w:rsidRPr="000A77CC">
        <w:rPr>
          <w:color w:val="231F1F"/>
        </w:rPr>
        <w:t>o</w:t>
      </w:r>
      <w:r w:rsidRPr="000A77CC">
        <w:rPr>
          <w:color w:val="231F1F"/>
          <w:spacing w:val="1"/>
        </w:rPr>
        <w:t xml:space="preserve"> </w:t>
      </w:r>
      <w:r w:rsidRPr="000A77CC">
        <w:rPr>
          <w:color w:val="231F1F"/>
        </w:rPr>
        <w:t>ra</w:t>
      </w:r>
      <w:r w:rsidRPr="000A77CC">
        <w:rPr>
          <w:color w:val="231F1F"/>
          <w:spacing w:val="2"/>
        </w:rPr>
        <w:t xml:space="preserve"> </w:t>
      </w:r>
      <w:r w:rsidRPr="000A77CC">
        <w:rPr>
          <w:color w:val="231F1F"/>
        </w:rPr>
        <w:t>từng</w:t>
      </w:r>
      <w:r w:rsidRPr="000A77CC">
        <w:rPr>
          <w:color w:val="231F1F"/>
          <w:spacing w:val="1"/>
        </w:rPr>
        <w:t xml:space="preserve"> </w:t>
      </w:r>
      <w:r w:rsidRPr="000A77CC">
        <w:rPr>
          <w:color w:val="231F1F"/>
        </w:rPr>
        <w:t>thứ</w:t>
      </w:r>
      <w:r w:rsidRPr="000A77CC">
        <w:rPr>
          <w:color w:val="231F1F"/>
          <w:spacing w:val="1"/>
        </w:rPr>
        <w:t xml:space="preserve"> </w:t>
      </w:r>
      <w:r w:rsidRPr="000A77CC">
        <w:rPr>
          <w:color w:val="231F1F"/>
        </w:rPr>
        <w:t>nguyên.</w:t>
      </w:r>
      <w:r w:rsidRPr="000A77CC">
        <w:rPr>
          <w:color w:val="231F1F"/>
          <w:spacing w:val="2"/>
        </w:rPr>
        <w:t xml:space="preserve"> </w:t>
      </w:r>
      <w:r w:rsidRPr="000A77CC">
        <w:rPr>
          <w:color w:val="231F1F"/>
        </w:rPr>
        <w:t>Khả</w:t>
      </w:r>
      <w:r w:rsidRPr="000A77CC">
        <w:rPr>
          <w:color w:val="231F1F"/>
          <w:spacing w:val="1"/>
        </w:rPr>
        <w:t xml:space="preserve"> </w:t>
      </w:r>
      <w:r w:rsidRPr="000A77CC">
        <w:rPr>
          <w:color w:val="231F1F"/>
        </w:rPr>
        <w:t>năng</w:t>
      </w:r>
      <w:r w:rsidRPr="000A77CC">
        <w:rPr>
          <w:color w:val="231F1F"/>
          <w:spacing w:val="1"/>
        </w:rPr>
        <w:t xml:space="preserve"> </w:t>
      </w:r>
      <w:r w:rsidRPr="000A77CC">
        <w:rPr>
          <w:color w:val="231F1F"/>
        </w:rPr>
        <w:t>phân</w:t>
      </w:r>
      <w:r w:rsidRPr="000A77CC">
        <w:rPr>
          <w:color w:val="231F1F"/>
          <w:spacing w:val="1"/>
        </w:rPr>
        <w:t xml:space="preserve"> </w:t>
      </w:r>
      <w:r w:rsidRPr="000A77CC">
        <w:rPr>
          <w:color w:val="231F1F"/>
        </w:rPr>
        <w:t>tí</w:t>
      </w:r>
      <w:r w:rsidR="004973B2" w:rsidRPr="000A77CC">
        <w:rPr>
          <w:color w:val="231F1F"/>
        </w:rPr>
        <w:t>c</w:t>
      </w:r>
      <w:r w:rsidRPr="000A77CC">
        <w:rPr>
          <w:color w:val="231F1F"/>
        </w:rPr>
        <w:t>h,</w:t>
      </w:r>
      <w:r w:rsidRPr="000A77CC">
        <w:rPr>
          <w:color w:val="231F1F"/>
          <w:spacing w:val="1"/>
        </w:rPr>
        <w:t xml:space="preserve"> </w:t>
      </w:r>
      <w:r w:rsidRPr="000A77CC">
        <w:rPr>
          <w:color w:val="231F1F"/>
        </w:rPr>
        <w:t>trí</w:t>
      </w:r>
      <w:r w:rsidR="004973B2" w:rsidRPr="000A77CC">
        <w:rPr>
          <w:color w:val="231F1F"/>
        </w:rPr>
        <w:t>c</w:t>
      </w:r>
      <w:r w:rsidRPr="000A77CC">
        <w:rPr>
          <w:color w:val="231F1F"/>
        </w:rPr>
        <w:t>h</w:t>
      </w:r>
      <w:r w:rsidRPr="000A77CC">
        <w:rPr>
          <w:color w:val="231F1F"/>
          <w:spacing w:val="1"/>
        </w:rPr>
        <w:t xml:space="preserve"> </w:t>
      </w:r>
      <w:r w:rsidRPr="000A77CC">
        <w:rPr>
          <w:color w:val="231F1F"/>
        </w:rPr>
        <w:t>xuất</w:t>
      </w:r>
      <w:r w:rsidRPr="000A77CC">
        <w:rPr>
          <w:color w:val="231F1F"/>
          <w:spacing w:val="1"/>
        </w:rPr>
        <w:t xml:space="preserve"> </w:t>
      </w:r>
      <w:r w:rsidRPr="000A77CC">
        <w:rPr>
          <w:color w:val="231F1F"/>
        </w:rPr>
        <w:t>và</w:t>
      </w:r>
      <w:r w:rsidRPr="000A77CC">
        <w:rPr>
          <w:color w:val="231F1F"/>
          <w:spacing w:val="2"/>
        </w:rPr>
        <w:t xml:space="preserve"> </w:t>
      </w:r>
      <w:r w:rsidRPr="000A77CC">
        <w:rPr>
          <w:color w:val="231F1F"/>
        </w:rPr>
        <w:t>trình</w:t>
      </w:r>
      <w:r w:rsidRPr="000A77CC">
        <w:rPr>
          <w:color w:val="231F1F"/>
          <w:spacing w:val="1"/>
        </w:rPr>
        <w:t xml:space="preserve"> </w:t>
      </w:r>
      <w:r w:rsidRPr="000A77CC">
        <w:rPr>
          <w:color w:val="231F1F"/>
        </w:rPr>
        <w:t>bày</w:t>
      </w:r>
      <w:r w:rsidRPr="000A77CC">
        <w:rPr>
          <w:color w:val="231F1F"/>
          <w:spacing w:val="2"/>
        </w:rPr>
        <w:t xml:space="preserve"> </w:t>
      </w:r>
      <w:r w:rsidRPr="000A77CC">
        <w:rPr>
          <w:color w:val="231F1F"/>
        </w:rPr>
        <w:t>thông</w:t>
      </w:r>
      <w:r w:rsidRPr="000A77CC">
        <w:rPr>
          <w:color w:val="231F1F"/>
          <w:spacing w:val="1"/>
        </w:rPr>
        <w:t xml:space="preserve"> </w:t>
      </w:r>
      <w:r w:rsidRPr="000A77CC">
        <w:rPr>
          <w:color w:val="231F1F"/>
        </w:rPr>
        <w:t>tin</w:t>
      </w:r>
      <w:r w:rsidRPr="000A77CC">
        <w:rPr>
          <w:color w:val="231F1F"/>
          <w:spacing w:val="2"/>
        </w:rPr>
        <w:t xml:space="preserve"> </w:t>
      </w:r>
      <w:r w:rsidRPr="000A77CC">
        <w:rPr>
          <w:color w:val="231F1F"/>
        </w:rPr>
        <w:t>the</w:t>
      </w:r>
      <w:r w:rsidR="00CF03B4" w:rsidRPr="000A77CC">
        <w:rPr>
          <w:color w:val="231F1F"/>
        </w:rPr>
        <w:t>o</w:t>
      </w:r>
      <w:r w:rsidRPr="000A77CC">
        <w:rPr>
          <w:color w:val="231F1F"/>
          <w:spacing w:val="1"/>
        </w:rPr>
        <w:t xml:space="preserve"> </w:t>
      </w:r>
      <w:r w:rsidRPr="000A77CC">
        <w:rPr>
          <w:color w:val="231F1F"/>
        </w:rPr>
        <w:t>những</w:t>
      </w:r>
      <w:r w:rsidRPr="000A77CC">
        <w:rPr>
          <w:color w:val="231F1F"/>
          <w:spacing w:val="2"/>
        </w:rPr>
        <w:t xml:space="preserve"> </w:t>
      </w:r>
      <w:r w:rsidR="004973B2" w:rsidRPr="000A77CC">
        <w:rPr>
          <w:color w:val="231F1F"/>
        </w:rPr>
        <w:t>c</w:t>
      </w:r>
      <w:r w:rsidRPr="000A77CC">
        <w:rPr>
          <w:color w:val="231F1F"/>
        </w:rPr>
        <w:t>á</w:t>
      </w:r>
      <w:r w:rsidR="004973B2" w:rsidRPr="000A77CC">
        <w:rPr>
          <w:color w:val="231F1F"/>
        </w:rPr>
        <w:t>c</w:t>
      </w:r>
      <w:r w:rsidRPr="000A77CC">
        <w:rPr>
          <w:color w:val="231F1F"/>
        </w:rPr>
        <w:t>h</w:t>
      </w:r>
      <w:r w:rsidRPr="000A77CC">
        <w:rPr>
          <w:color w:val="231F1F"/>
          <w:spacing w:val="1"/>
        </w:rPr>
        <w:t xml:space="preserve"> </w:t>
      </w:r>
      <w:r w:rsidR="004973B2" w:rsidRPr="000A77CC">
        <w:rPr>
          <w:color w:val="231F1F"/>
        </w:rPr>
        <w:t>c</w:t>
      </w:r>
      <w:r w:rsidR="00A56E9F" w:rsidRPr="000A77CC">
        <w:rPr>
          <w:color w:val="231F1F"/>
        </w:rPr>
        <w:t>ó</w:t>
      </w:r>
      <w:r w:rsidRPr="000A77CC">
        <w:rPr>
          <w:color w:val="231F1F"/>
          <w:spacing w:val="1"/>
        </w:rPr>
        <w:t xml:space="preserve"> </w:t>
      </w:r>
      <w:r w:rsidRPr="000A77CC">
        <w:rPr>
          <w:color w:val="231F1F"/>
        </w:rPr>
        <w:t>ý</w:t>
      </w:r>
      <w:r w:rsidRPr="000A77CC">
        <w:rPr>
          <w:color w:val="231F1F"/>
          <w:spacing w:val="2"/>
        </w:rPr>
        <w:t xml:space="preserve"> </w:t>
      </w:r>
      <w:r w:rsidRPr="000A77CC">
        <w:rPr>
          <w:color w:val="231F1F"/>
        </w:rPr>
        <w:t>nghĩa</w:t>
      </w:r>
      <w:r w:rsidRPr="000A77CC">
        <w:rPr>
          <w:color w:val="231F1F"/>
          <w:spacing w:val="1"/>
        </w:rPr>
        <w:t xml:space="preserve"> </w:t>
      </w:r>
      <w:r w:rsidRPr="000A77CC">
        <w:rPr>
          <w:color w:val="231F1F"/>
        </w:rPr>
        <w:t>là</w:t>
      </w:r>
      <w:r w:rsidRPr="000A77CC">
        <w:rPr>
          <w:color w:val="231F1F"/>
          <w:spacing w:val="2"/>
        </w:rPr>
        <w:t xml:space="preserve"> </w:t>
      </w:r>
      <w:r w:rsidRPr="000A77CC">
        <w:rPr>
          <w:color w:val="231F1F"/>
        </w:rPr>
        <w:t>một</w:t>
      </w:r>
      <w:r w:rsidRPr="000A77CC">
        <w:rPr>
          <w:color w:val="231F1F"/>
          <w:spacing w:val="1"/>
        </w:rPr>
        <w:t xml:space="preserve"> </w:t>
      </w:r>
      <w:r w:rsidRPr="000A77CC">
        <w:rPr>
          <w:color w:val="231F1F"/>
        </w:rPr>
        <w:t>tr</w:t>
      </w:r>
      <w:r w:rsidR="00CF03B4" w:rsidRPr="000A77CC">
        <w:rPr>
          <w:color w:val="231F1F"/>
        </w:rPr>
        <w:t>o</w:t>
      </w:r>
      <w:r w:rsidRPr="000A77CC">
        <w:rPr>
          <w:color w:val="231F1F"/>
        </w:rPr>
        <w:t>ng</w:t>
      </w:r>
      <w:r w:rsidRPr="000A77CC">
        <w:rPr>
          <w:color w:val="231F1F"/>
          <w:spacing w:val="2"/>
        </w:rPr>
        <w:t xml:space="preserve"> </w:t>
      </w:r>
      <w:r w:rsidRPr="000A77CC">
        <w:rPr>
          <w:color w:val="231F1F"/>
        </w:rPr>
        <w:t>những</w:t>
      </w:r>
      <w:r w:rsidRPr="000A77CC">
        <w:rPr>
          <w:color w:val="231F1F"/>
          <w:spacing w:val="1"/>
        </w:rPr>
        <w:t xml:space="preserve"> </w:t>
      </w:r>
      <w:r w:rsidRPr="000A77CC">
        <w:rPr>
          <w:color w:val="231F1F"/>
        </w:rPr>
        <w:t>điểm</w:t>
      </w:r>
      <w:r w:rsidRPr="000A77CC">
        <w:rPr>
          <w:color w:val="231F1F"/>
          <w:spacing w:val="2"/>
        </w:rPr>
        <w:t xml:space="preserve"> </w:t>
      </w:r>
      <w:r w:rsidRPr="000A77CC">
        <w:rPr>
          <w:color w:val="231F1F"/>
        </w:rPr>
        <w:t>khá</w:t>
      </w:r>
      <w:r w:rsidR="004973B2" w:rsidRPr="000A77CC">
        <w:rPr>
          <w:color w:val="231F1F"/>
        </w:rPr>
        <w:t>c</w:t>
      </w:r>
      <w:r w:rsidRPr="000A77CC">
        <w:rPr>
          <w:color w:val="231F1F"/>
          <w:spacing w:val="1"/>
        </w:rPr>
        <w:t xml:space="preserve"> </w:t>
      </w:r>
      <w:r w:rsidRPr="000A77CC">
        <w:rPr>
          <w:color w:val="231F1F"/>
        </w:rPr>
        <w:t>biệt</w:t>
      </w:r>
      <w:r w:rsidRPr="000A77CC">
        <w:rPr>
          <w:color w:val="231F1F"/>
          <w:spacing w:val="1"/>
        </w:rPr>
        <w:t xml:space="preserve"> </w:t>
      </w:r>
      <w:r w:rsidRPr="000A77CC">
        <w:rPr>
          <w:color w:val="231F1F"/>
        </w:rPr>
        <w:t>giữa dữ</w:t>
      </w:r>
      <w:r w:rsidRPr="000A77CC">
        <w:rPr>
          <w:color w:val="231F1F"/>
          <w:spacing w:val="1"/>
        </w:rPr>
        <w:t xml:space="preserve"> </w:t>
      </w:r>
      <w:r w:rsidRPr="000A77CC">
        <w:rPr>
          <w:color w:val="231F1F"/>
        </w:rPr>
        <w:t>liệu</w:t>
      </w:r>
      <w:r w:rsidRPr="000A77CC">
        <w:rPr>
          <w:color w:val="231F1F"/>
          <w:spacing w:val="1"/>
        </w:rPr>
        <w:t xml:space="preserve"> </w:t>
      </w:r>
      <w:r w:rsidRPr="000A77CC">
        <w:rPr>
          <w:color w:val="231F1F"/>
        </w:rPr>
        <w:t>hỗ</w:t>
      </w:r>
      <w:r w:rsidRPr="000A77CC">
        <w:rPr>
          <w:color w:val="231F1F"/>
          <w:spacing w:val="1"/>
        </w:rPr>
        <w:t xml:space="preserve"> </w:t>
      </w:r>
      <w:r w:rsidRPr="000A77CC">
        <w:rPr>
          <w:color w:val="231F1F"/>
        </w:rPr>
        <w:t>trợ quyết</w:t>
      </w:r>
      <w:r w:rsidRPr="000A77CC">
        <w:rPr>
          <w:color w:val="231F1F"/>
          <w:spacing w:val="1"/>
        </w:rPr>
        <w:t xml:space="preserve"> </w:t>
      </w:r>
      <w:r w:rsidRPr="000A77CC">
        <w:rPr>
          <w:color w:val="231F1F"/>
        </w:rPr>
        <w:t>định</w:t>
      </w:r>
      <w:r w:rsidRPr="000A77CC">
        <w:rPr>
          <w:color w:val="231F1F"/>
          <w:spacing w:val="1"/>
        </w:rPr>
        <w:t xml:space="preserve"> </w:t>
      </w:r>
      <w:r w:rsidRPr="000A77CC">
        <w:rPr>
          <w:color w:val="231F1F"/>
        </w:rPr>
        <w:t>và</w:t>
      </w:r>
      <w:r w:rsidRPr="000A77CC">
        <w:rPr>
          <w:color w:val="231F1F"/>
          <w:spacing w:val="1"/>
        </w:rPr>
        <w:t xml:space="preserve"> </w:t>
      </w:r>
      <w:r w:rsidRPr="000A77CC">
        <w:rPr>
          <w:color w:val="231F1F"/>
        </w:rPr>
        <w:t>dữ</w:t>
      </w:r>
      <w:r w:rsidRPr="000A77CC">
        <w:rPr>
          <w:color w:val="231F1F"/>
          <w:spacing w:val="1"/>
        </w:rPr>
        <w:t xml:space="preserve"> </w:t>
      </w:r>
      <w:r w:rsidRPr="000A77CC">
        <w:rPr>
          <w:color w:val="231F1F"/>
        </w:rPr>
        <w:t>liệu h</w:t>
      </w:r>
      <w:r w:rsidR="00CF03B4" w:rsidRPr="000A77CC">
        <w:rPr>
          <w:color w:val="231F1F"/>
        </w:rPr>
        <w:t>o</w:t>
      </w:r>
      <w:r w:rsidRPr="000A77CC">
        <w:rPr>
          <w:color w:val="231F1F"/>
        </w:rPr>
        <w:t>ạt</w:t>
      </w:r>
      <w:r w:rsidRPr="000A77CC">
        <w:rPr>
          <w:color w:val="231F1F"/>
          <w:spacing w:val="1"/>
        </w:rPr>
        <w:t xml:space="preserve"> </w:t>
      </w:r>
      <w:r w:rsidRPr="000A77CC">
        <w:rPr>
          <w:color w:val="231F1F"/>
        </w:rPr>
        <w:t>động</w:t>
      </w:r>
      <w:r w:rsidRPr="000A77CC">
        <w:rPr>
          <w:color w:val="231F1F"/>
          <w:spacing w:val="1"/>
        </w:rPr>
        <w:t xml:space="preserve"> </w:t>
      </w:r>
      <w:r w:rsidRPr="000A77CC">
        <w:rPr>
          <w:color w:val="231F1F"/>
        </w:rPr>
        <w:t>gia</w:t>
      </w:r>
      <w:r w:rsidR="00CF03B4" w:rsidRPr="000A77CC">
        <w:rPr>
          <w:color w:val="231F1F"/>
        </w:rPr>
        <w:t>o</w:t>
      </w:r>
      <w:r w:rsidRPr="000A77CC">
        <w:rPr>
          <w:color w:val="231F1F"/>
          <w:spacing w:val="1"/>
        </w:rPr>
        <w:t xml:space="preserve"> </w:t>
      </w:r>
      <w:r w:rsidRPr="000A77CC">
        <w:rPr>
          <w:color w:val="231F1F"/>
        </w:rPr>
        <w:t>dị</w:t>
      </w:r>
      <w:r w:rsidR="004973B2" w:rsidRPr="000A77CC">
        <w:rPr>
          <w:color w:val="231F1F"/>
        </w:rPr>
        <w:t>c</w:t>
      </w:r>
      <w:r w:rsidRPr="000A77CC">
        <w:rPr>
          <w:color w:val="231F1F"/>
        </w:rPr>
        <w:t>h</w:t>
      </w:r>
      <w:r w:rsidRPr="000A77CC">
        <w:rPr>
          <w:color w:val="231F1F"/>
          <w:spacing w:val="1"/>
        </w:rPr>
        <w:t xml:space="preserve"> </w:t>
      </w:r>
      <w:r w:rsidRPr="000A77CC">
        <w:rPr>
          <w:color w:val="231F1F"/>
        </w:rPr>
        <w:t>tại một</w:t>
      </w:r>
      <w:r w:rsidRPr="000A77CC">
        <w:rPr>
          <w:color w:val="231F1F"/>
          <w:spacing w:val="1"/>
        </w:rPr>
        <w:t xml:space="preserve"> </w:t>
      </w:r>
      <w:r w:rsidRPr="000A77CC">
        <w:rPr>
          <w:color w:val="231F1F"/>
        </w:rPr>
        <w:t>thời</w:t>
      </w:r>
      <w:r w:rsidRPr="000A77CC">
        <w:rPr>
          <w:color w:val="231F1F"/>
          <w:spacing w:val="1"/>
        </w:rPr>
        <w:t xml:space="preserve"> </w:t>
      </w:r>
      <w:r w:rsidRPr="000A77CC">
        <w:rPr>
          <w:color w:val="231F1F"/>
        </w:rPr>
        <w:t>điểm.</w:t>
      </w:r>
    </w:p>
    <w:p w14:paraId="1CFCCB2E" w14:textId="5FA5630B" w:rsidR="00854B0D" w:rsidRPr="000A77CC" w:rsidRDefault="00000000">
      <w:pPr>
        <w:pStyle w:val="BodyText"/>
        <w:rPr>
          <w:sz w:val="21"/>
        </w:rPr>
      </w:pPr>
      <w:r>
        <w:pict w14:anchorId="4883EA43">
          <v:group id="_x0000_s2609" style="position:absolute;margin-left:69pt;margin-top:14.05pt;width:7in;height:350.35pt;z-index:-251606528;mso-wrap-distance-left:0;mso-wrap-distance-right:0;mso-position-horizontal-relative:page" coordorigin="1380,281" coordsize="10080,7007">
            <v:rect id="_x0000_s2650" style="position:absolute;left:1380;top:608;width:10080;height:6680" fillcolor="#eadcc4" stroked="f"/>
            <v:shape id="_x0000_s2649" type="#_x0000_t75" style="position:absolute;left:2032;top:1435;width:3614;height:4072">
              <v:imagedata r:id="rId26" o:title=""/>
            </v:shape>
            <v:shape id="_x0000_s2648" type="#_x0000_t75" style="position:absolute;left:6764;top:1568;width:3983;height:3474">
              <v:imagedata r:id="rId27" o:title=""/>
            </v:shape>
            <v:shape id="_x0000_s2647" style="position:absolute;left:8374;top:4464;width:178;height:192" coordorigin="8374,4465" coordsize="178,192" path="m8374,4465r41,191l8552,4547r-178,-82xe" fillcolor="#7c3b2f" stroked="f">
              <v:path arrowok="t"/>
            </v:shape>
            <v:line id="_x0000_s2646" style="position:absolute" from="8986,5229" to="8483,4601" strokecolor="#7c3b2f" strokeweight="1.0527mm"/>
            <v:shape id="_x0000_s2645" style="position:absolute;left:6849;top:4109;width:175;height:176" coordorigin="6850,4109" coordsize="175,176" path="m6850,4109r,176l7025,4197r-175,-88xe" fillcolor="#7c3b2f" stroked="f">
              <v:path arrowok="t"/>
            </v:shape>
            <v:line id="_x0000_s2644" style="position:absolute" from="6368,4197" to="6850,4197" strokecolor="#7c3b2f" strokeweight="1.0527mm"/>
            <v:shape id="_x0000_s2643" style="position:absolute;left:7623;top:3599;width:195;height:166" coordorigin="7624,3600" coordsize="195,166" path="m7683,3600r-59,165l7818,3741,7683,3600xe" fillcolor="#7c3b2f" stroked="f">
              <v:path arrowok="t"/>
            </v:shape>
            <v:line id="_x0000_s2642" style="position:absolute" from="6368,3206" to="7653,3683" strokecolor="#7c3b2f" strokeweight="1.0527mm"/>
            <v:shape id="_x0000_s2641" style="position:absolute;left:6759;top:2449;width:193;height:175" coordorigin="6760,2450" coordsize="193,175" path="m6953,2450r-193,33l6863,2624r90,-174xe" fillcolor="#7c3b2f" stroked="f">
              <v:path arrowok="t"/>
            </v:shape>
            <v:line id="_x0000_s2640" style="position:absolute" from="6194,2994" to="6812,2553" strokecolor="#7c3b2f" strokeweight="1.0527mm"/>
            <v:shape id="_x0000_s2639" style="position:absolute;left:7692;top:1745;width:191;height:171" coordorigin="7692,1746" coordsize="191,171" path="m7692,1746r41,170l7883,1790r-191,-44xe" fillcolor="#7c3b2f" stroked="f">
              <v:path arrowok="t"/>
            </v:shape>
            <v:line id="_x0000_s2638" style="position:absolute" from="6436,2118" to="7713,1831" strokecolor="#7c3b2f" strokeweight="1.0527mm"/>
            <v:shape id="_x0000_s2637" style="position:absolute;left:7623;top:3391;width:195;height:170" coordorigin="7624,3391" coordsize="195,170" path="m7720,3391r-96,147l7818,3561r-98,-170xe" fillcolor="#7c3b2f" stroked="f">
              <v:path arrowok="t"/>
            </v:shape>
            <v:line id="_x0000_s2636" style="position:absolute" from="5894,2251" to="7672,3464" strokecolor="#7c3b2f" strokeweight="1.0527mm"/>
            <v:shape id="_x0000_s2635" style="position:absolute;left:8707;top:2037;width:169;height:193" coordorigin="8707,2038" coordsize="169,193" path="m8707,2038r36,192l8876,2086r-169,-48xe" fillcolor="#7c3b2f" stroked="f">
              <v:path arrowok="t"/>
            </v:shape>
            <v:line id="_x0000_s2634" style="position:absolute" from="9040,1209" to="8791,2062" strokecolor="#7c3b2f" strokeweight="1.0527mm"/>
            <v:shape id="_x0000_s2633" style="position:absolute;left:8671;top:3949;width:172;height:189" coordorigin="8672,3950" coordsize="172,189" path="m8672,3950r51,189l8844,3985r-172,-35xe" fillcolor="#7c3b2f" stroked="f">
              <v:path arrowok="t"/>
            </v:shape>
            <v:line id="_x0000_s2632" style="position:absolute" from="9267,1255" to="8763,3970" strokecolor="#7c3b2f" strokeweight="1.0527mm"/>
            <v:shape id="_x0000_s2631" style="position:absolute;left:10058;top:2513;width:168;height:193" coordorigin="10059,2514" coordsize="168,193" path="m10193,2514r-134,142l10226,2707r-33,-193xe" fillcolor="#7c3b2f" stroked="f">
              <v:path arrowok="t"/>
            </v:shape>
            <v:line id="_x0000_s2630" style="position:absolute" from="9401,5132" to="10143,2682" strokecolor="#7c3b2f" strokeweight="1.0527mm"/>
            <v:shape id="_x0000_s2629" style="position:absolute;left:8922;top:5126;width:788;height:436" coordorigin="8922,5127" coordsize="788,436" path="m9316,5127r-90,6l9143,5149r-73,26l9009,5208r-47,41l8922,5344r11,50l9009,5481r61,33l9143,5540r83,16l9316,5562r90,-6l9489,5540r73,-26l9623,5481r47,-41l9710,5344r-11,-49l9623,5208r-61,-33l9489,5149r-83,-16l9316,5127xe" fillcolor="#a68b32" stroked="f">
              <v:path arrowok="t"/>
            </v:shape>
            <v:shape id="_x0000_s2628" style="position:absolute;left:8922;top:5126;width:788;height:436" coordorigin="8922,5127" coordsize="788,436" path="m9710,5344r-40,96l9623,5481r-61,33l9489,5540r-83,16l9316,5562r-90,-6l9143,5540r-73,-26l9009,5481r-47,-41l8922,5344r11,-49l9009,5208r61,-33l9143,5149r83,-16l9316,5127r90,6l9489,5149r73,26l9623,5208r47,41l9710,5344xe" filled="f" strokecolor="#231f20" strokeweight=".17533mm">
              <v:path arrowok="t"/>
            </v:shape>
            <v:shape id="_x0000_s2627" style="position:absolute;left:8755;top:853;width:788;height:436" coordorigin="8756,854" coordsize="788,436" path="m9150,854r-91,6l8976,876r-73,26l8842,935r-46,41l8756,1072r10,49l8842,1208r61,33l8976,1267r83,16l9150,1289r90,-6l9323,1267r73,-26l9457,1208r46,-41l9543,1072r-10,-50l9457,935r-61,-33l9323,876r-83,-16l9150,854xe" fillcolor="#a68b32" stroked="f">
              <v:path arrowok="t"/>
            </v:shape>
            <v:shape id="_x0000_s2626" style="position:absolute;left:8755;top:853;width:788;height:436" coordorigin="8756,854" coordsize="788,436" path="m9543,1072r-40,95l9457,1208r-61,33l9323,1267r-83,16l9150,1289r-91,-6l8976,1267r-73,-26l8842,1208r-46,-41l8756,1072r10,-50l8842,935r61,-33l8976,876r83,-16l9150,854r90,6l9323,876r73,26l9457,935r46,41l9543,1072xe" filled="f" strokecolor="#231f20" strokeweight=".17533mm">
              <v:path arrowok="t"/>
            </v:shape>
            <v:shape id="_x0000_s2625" style="position:absolute;left:5738;top:4002;width:788;height:436" coordorigin="5739,4002" coordsize="788,436" path="m6132,4002r-90,6l5959,4024r-73,26l5825,4084r-46,40l5739,4220r10,50l5825,4356r61,34l5959,4415r83,17l6132,4437r91,-5l6306,4415r73,-25l6440,4356r46,-41l6526,4220r-10,-50l6440,4084r-61,-34l6306,4024r-83,-16l6132,4002xe" fillcolor="#a68b32" stroked="f">
              <v:path arrowok="t"/>
            </v:shape>
            <v:shape id="_x0000_s2624" style="position:absolute;left:5738;top:4002;width:788;height:436" coordorigin="5739,4002" coordsize="788,436" path="m6526,4220r-40,95l6440,4356r-61,34l6306,4415r-83,17l6132,4437r-90,-5l5959,4415r-73,-25l5825,4356r-46,-41l5739,4220r10,-50l5825,4084r61,-34l5959,4024r83,-16l6132,4002r91,6l6306,4024r73,26l6440,4084r46,40l6526,4220xe" filled="f" strokecolor="#231f20" strokeweight=".17533mm">
              <v:path arrowok="t"/>
            </v:shape>
            <v:shape id="_x0000_s2623" style="position:absolute;left:5679;top:2899;width:788;height:436" coordorigin="5680,2899" coordsize="788,436" path="m6073,2899r-90,6l5900,2922r-73,25l5766,2981r-46,40l5680,3117r10,50l5766,3253r61,34l5900,3313r83,16l6073,3335r91,-6l6246,3313r74,-26l6381,3253r46,-40l6467,3117r-10,-50l6381,2981r-61,-34l6246,2922r-82,-17l6073,2899xe" fillcolor="#a68b32" stroked="f">
              <v:path arrowok="t"/>
            </v:shape>
            <v:shape id="_x0000_s2622" style="position:absolute;left:5679;top:2899;width:788;height:436" coordorigin="5680,2899" coordsize="788,436" path="m6467,3117r-40,96l6381,3253r-61,34l6246,3313r-82,16l6073,3335r-90,-6l5900,3313r-73,-26l5766,3253r-46,-40l5680,3117r10,-50l5766,2981r61,-34l5900,2922r83,-17l6073,2899r91,6l6246,2922r74,25l6381,2981r46,40l6467,3117xe" filled="f" strokecolor="#231f20" strokeweight=".17533mm">
              <v:path arrowok="t"/>
            </v:shape>
            <v:shape id="_x0000_s2621" style="position:absolute;left:5679;top:1860;width:788;height:436" coordorigin="5680,1861" coordsize="788,436" path="m6073,1861r-90,6l5900,1883r-73,26l5766,1942r-46,41l5680,2079r10,49l5766,2215r61,33l5900,2274r83,16l6073,2296r91,-6l6246,2274r74,-26l6381,2215r46,-41l6467,2079r-10,-50l6381,1942r-61,-33l6246,1883r-82,-16l6073,1861xe" fillcolor="#a68b32" stroked="f">
              <v:path arrowok="t"/>
            </v:shape>
            <v:shape id="_x0000_s2620" style="position:absolute;left:5679;top:1860;width:788;height:436" coordorigin="5680,1861" coordsize="788,436" path="m6467,2079r-40,95l6381,2215r-61,33l6246,2274r-82,16l6073,2296r-90,-6l5900,2274r-73,-26l5766,2215r-46,-41l5680,2079r10,-50l5766,1942r61,-33l5900,1883r83,-16l6073,1861r91,6l6246,1883r74,26l6381,1942r46,41l6467,2079xe" filled="f" strokecolor="#231f20" strokeweight=".17533mm">
              <v:path arrowok="t"/>
            </v:shape>
            <v:shape id="_x0000_s2619" type="#_x0000_t202" style="position:absolute;left:6397;top:5650;width:4325;height:1584" filled="f" stroked="f">
              <v:textbox style="mso-next-textbox:#_x0000_s2619" inset="0,0,0,0">
                <w:txbxContent>
                  <w:p w14:paraId="09E5A79D" w14:textId="1C359533" w:rsidR="00D45B1C" w:rsidRPr="00232461" w:rsidRDefault="00D45B1C" w:rsidP="00D45B1C">
                    <w:pPr>
                      <w:tabs>
                        <w:tab w:val="left" w:pos="141"/>
                      </w:tabs>
                      <w:spacing w:before="5"/>
                      <w:ind w:left="-1"/>
                      <w:rPr>
                        <w:b/>
                        <w:color w:val="231F20"/>
                        <w:w w:val="95"/>
                        <w:sz w:val="15"/>
                        <w:szCs w:val="15"/>
                      </w:rPr>
                    </w:pPr>
                    <w:r w:rsidRPr="00232461">
                      <w:rPr>
                        <w:b/>
                        <w:color w:val="231F20"/>
                        <w:w w:val="95"/>
                        <w:sz w:val="15"/>
                        <w:szCs w:val="15"/>
                      </w:rPr>
                      <w:t>Dữ liệu của hệ thống hỗ trợ quyết định (DSS) tập trung và</w:t>
                    </w:r>
                    <w:r w:rsidR="00CF03B4" w:rsidRPr="00232461">
                      <w:rPr>
                        <w:b/>
                        <w:color w:val="231F20"/>
                        <w:w w:val="95"/>
                        <w:sz w:val="15"/>
                        <w:szCs w:val="15"/>
                      </w:rPr>
                      <w:t>o</w:t>
                    </w:r>
                    <w:r w:rsidRPr="00232461">
                      <w:rPr>
                        <w:b/>
                        <w:color w:val="231F20"/>
                        <w:w w:val="95"/>
                        <w:sz w:val="15"/>
                        <w:szCs w:val="15"/>
                      </w:rPr>
                      <w:t xml:space="preserve"> kh</w:t>
                    </w:r>
                    <w:r w:rsidR="00CF03B4" w:rsidRPr="00232461">
                      <w:rPr>
                        <w:b/>
                        <w:color w:val="231F20"/>
                        <w:w w:val="95"/>
                        <w:sz w:val="15"/>
                        <w:szCs w:val="15"/>
                      </w:rPr>
                      <w:t>o</w:t>
                    </w:r>
                    <w:r w:rsidRPr="00232461">
                      <w:rPr>
                        <w:b/>
                        <w:color w:val="231F20"/>
                        <w:w w:val="95"/>
                        <w:sz w:val="15"/>
                        <w:szCs w:val="15"/>
                      </w:rPr>
                      <w:t>ảng thời gian rộng hơn, có xu hướng có mức độ chi tiết ca</w:t>
                    </w:r>
                    <w:r w:rsidR="00CF03B4" w:rsidRPr="00232461">
                      <w:rPr>
                        <w:b/>
                        <w:color w:val="231F20"/>
                        <w:w w:val="95"/>
                        <w:sz w:val="15"/>
                        <w:szCs w:val="15"/>
                      </w:rPr>
                      <w:t>o</w:t>
                    </w:r>
                    <w:r w:rsidRPr="00232461">
                      <w:rPr>
                        <w:b/>
                        <w:color w:val="231F20"/>
                        <w:w w:val="95"/>
                        <w:sz w:val="15"/>
                        <w:szCs w:val="15"/>
                      </w:rPr>
                      <w:t xml:space="preserve"> và có thể được kiểm tra the</w:t>
                    </w:r>
                    <w:r w:rsidR="00CF03B4" w:rsidRPr="00232461">
                      <w:rPr>
                        <w:b/>
                        <w:color w:val="231F20"/>
                        <w:w w:val="95"/>
                        <w:sz w:val="15"/>
                        <w:szCs w:val="15"/>
                      </w:rPr>
                      <w:t>o</w:t>
                    </w:r>
                    <w:r w:rsidRPr="00232461">
                      <w:rPr>
                        <w:b/>
                        <w:color w:val="231F20"/>
                        <w:w w:val="95"/>
                        <w:sz w:val="15"/>
                        <w:szCs w:val="15"/>
                      </w:rPr>
                      <w:t xml:space="preserve"> nhiều chiều. Ví dụ: lưu ý các tập hợp có thể này:</w:t>
                    </w:r>
                  </w:p>
                  <w:p w14:paraId="4A5BF70B" w14:textId="55FE73C2" w:rsidR="00D45B1C" w:rsidRPr="00232461" w:rsidRDefault="00D45B1C" w:rsidP="00BA54B1">
                    <w:pPr>
                      <w:numPr>
                        <w:ilvl w:val="0"/>
                        <w:numId w:val="7"/>
                      </w:numPr>
                      <w:tabs>
                        <w:tab w:val="left" w:pos="141"/>
                      </w:tabs>
                      <w:spacing w:before="5"/>
                      <w:rPr>
                        <w:b/>
                        <w:color w:val="231F20"/>
                        <w:w w:val="95"/>
                        <w:sz w:val="15"/>
                        <w:szCs w:val="15"/>
                      </w:rPr>
                    </w:pPr>
                    <w:r w:rsidRPr="00232461">
                      <w:rPr>
                        <w:b/>
                        <w:color w:val="231F20"/>
                        <w:w w:val="95"/>
                        <w:sz w:val="15"/>
                        <w:szCs w:val="15"/>
                      </w:rPr>
                      <w:t xml:space="preserve"> Bán hàng the</w:t>
                    </w:r>
                    <w:r w:rsidR="00CF03B4" w:rsidRPr="00232461">
                      <w:rPr>
                        <w:b/>
                        <w:color w:val="231F20"/>
                        <w:w w:val="95"/>
                        <w:sz w:val="15"/>
                        <w:szCs w:val="15"/>
                      </w:rPr>
                      <w:t>o</w:t>
                    </w:r>
                    <w:r w:rsidRPr="00232461">
                      <w:rPr>
                        <w:b/>
                        <w:color w:val="231F20"/>
                        <w:w w:val="95"/>
                        <w:sz w:val="15"/>
                        <w:szCs w:val="15"/>
                      </w:rPr>
                      <w:t xml:space="preserve"> sản phẩm, khu vực, đại lý, v.v.</w:t>
                    </w:r>
                  </w:p>
                  <w:p w14:paraId="45214600" w14:textId="70061FCB" w:rsidR="00D45B1C" w:rsidRPr="00232461" w:rsidRDefault="00D45B1C" w:rsidP="00BA54B1">
                    <w:pPr>
                      <w:numPr>
                        <w:ilvl w:val="0"/>
                        <w:numId w:val="7"/>
                      </w:numPr>
                      <w:tabs>
                        <w:tab w:val="left" w:pos="141"/>
                      </w:tabs>
                      <w:spacing w:before="5"/>
                      <w:rPr>
                        <w:b/>
                        <w:color w:val="231F20"/>
                        <w:w w:val="95"/>
                        <w:sz w:val="15"/>
                        <w:szCs w:val="15"/>
                      </w:rPr>
                    </w:pPr>
                    <w:r w:rsidRPr="00232461">
                      <w:rPr>
                        <w:b/>
                        <w:color w:val="231F20"/>
                        <w:w w:val="95"/>
                        <w:sz w:val="15"/>
                        <w:szCs w:val="15"/>
                      </w:rPr>
                      <w:t xml:space="preserve"> Bán hàng tr</w:t>
                    </w:r>
                    <w:r w:rsidR="00CF03B4" w:rsidRPr="00232461">
                      <w:rPr>
                        <w:b/>
                        <w:color w:val="231F20"/>
                        <w:w w:val="95"/>
                        <w:sz w:val="15"/>
                        <w:szCs w:val="15"/>
                      </w:rPr>
                      <w:t>o</w:t>
                    </w:r>
                    <w:r w:rsidRPr="00232461">
                      <w:rPr>
                        <w:b/>
                        <w:color w:val="231F20"/>
                        <w:w w:val="95"/>
                        <w:sz w:val="15"/>
                        <w:szCs w:val="15"/>
                      </w:rPr>
                      <w:t>ng tất cả các năm h</w:t>
                    </w:r>
                    <w:r w:rsidR="00CF03B4" w:rsidRPr="00232461">
                      <w:rPr>
                        <w:b/>
                        <w:color w:val="231F20"/>
                        <w:w w:val="95"/>
                        <w:sz w:val="15"/>
                        <w:szCs w:val="15"/>
                      </w:rPr>
                      <w:t>o</w:t>
                    </w:r>
                    <w:r w:rsidRPr="00232461">
                      <w:rPr>
                        <w:b/>
                        <w:color w:val="231F20"/>
                        <w:w w:val="95"/>
                        <w:sz w:val="15"/>
                        <w:szCs w:val="15"/>
                      </w:rPr>
                      <w:t>ặc chỉ một vài năm được chọn</w:t>
                    </w:r>
                  </w:p>
                  <w:p w14:paraId="369B2FFB" w14:textId="047F4991" w:rsidR="00854B0D" w:rsidRPr="00232461" w:rsidRDefault="00D45B1C" w:rsidP="00BA54B1">
                    <w:pPr>
                      <w:numPr>
                        <w:ilvl w:val="0"/>
                        <w:numId w:val="7"/>
                      </w:numPr>
                      <w:tabs>
                        <w:tab w:val="left" w:pos="141"/>
                      </w:tabs>
                      <w:spacing w:before="5"/>
                      <w:rPr>
                        <w:b/>
                        <w:sz w:val="15"/>
                        <w:szCs w:val="15"/>
                      </w:rPr>
                    </w:pPr>
                    <w:r w:rsidRPr="00232461">
                      <w:rPr>
                        <w:b/>
                        <w:color w:val="231F20"/>
                        <w:w w:val="95"/>
                        <w:sz w:val="15"/>
                        <w:szCs w:val="15"/>
                      </w:rPr>
                      <w:t>• Khuyến mại tất cả sản phẩm h</w:t>
                    </w:r>
                    <w:r w:rsidR="00CF03B4" w:rsidRPr="00232461">
                      <w:rPr>
                        <w:b/>
                        <w:color w:val="231F20"/>
                        <w:w w:val="95"/>
                        <w:sz w:val="15"/>
                        <w:szCs w:val="15"/>
                      </w:rPr>
                      <w:t>o</w:t>
                    </w:r>
                    <w:r w:rsidRPr="00232461">
                      <w:rPr>
                        <w:b/>
                        <w:color w:val="231F20"/>
                        <w:w w:val="95"/>
                        <w:sz w:val="15"/>
                        <w:szCs w:val="15"/>
                      </w:rPr>
                      <w:t>ặc chỉ một số sản phẩm chọn lọc</w:t>
                    </w:r>
                  </w:p>
                </w:txbxContent>
              </v:textbox>
            </v:shape>
            <v:shape id="_x0000_s2618" type="#_x0000_t202" style="position:absolute;left:2120;top:5650;width:3449;height:1152" filled="f" stroked="f">
              <v:textbox style="mso-next-textbox:#_x0000_s2618" inset="0,0,0,0">
                <w:txbxContent>
                  <w:p w14:paraId="7E1348C7" w14:textId="51C690D2" w:rsidR="00854B0D" w:rsidRPr="008C70E8" w:rsidRDefault="008C70E8">
                    <w:pPr>
                      <w:spacing w:line="247" w:lineRule="auto"/>
                      <w:rPr>
                        <w:rFonts w:ascii="Trebuchet MS"/>
                        <w:bCs/>
                        <w:sz w:val="16"/>
                      </w:rPr>
                    </w:pPr>
                    <w:r w:rsidRPr="008C70E8">
                      <w:rPr>
                        <w:rFonts w:ascii="Trebuchet MS"/>
                        <w:bCs/>
                        <w:sz w:val="16"/>
                      </w:rPr>
                      <w:t>D</w:t>
                    </w:r>
                    <w:r w:rsidRPr="008C70E8">
                      <w:rPr>
                        <w:rFonts w:ascii="Trebuchet MS"/>
                        <w:bCs/>
                        <w:sz w:val="16"/>
                      </w:rPr>
                      <w:t>ữ</w:t>
                    </w:r>
                    <w:r w:rsidRPr="008C70E8">
                      <w:rPr>
                        <w:rFonts w:ascii="Trebuchet MS"/>
                        <w:bCs/>
                        <w:sz w:val="16"/>
                      </w:rPr>
                      <w:t xml:space="preserve"> li</w:t>
                    </w:r>
                    <w:r w:rsidRPr="008C70E8">
                      <w:rPr>
                        <w:rFonts w:ascii="Trebuchet MS"/>
                        <w:bCs/>
                        <w:sz w:val="16"/>
                      </w:rPr>
                      <w:t>ệ</w:t>
                    </w:r>
                    <w:r w:rsidRPr="008C70E8">
                      <w:rPr>
                        <w:rFonts w:ascii="Trebuchet MS"/>
                        <w:bCs/>
                        <w:sz w:val="16"/>
                      </w:rPr>
                      <w:t>u h</w:t>
                    </w:r>
                    <w:r w:rsidR="00CF03B4">
                      <w:rPr>
                        <w:rFonts w:ascii="Trebuchet MS"/>
                        <w:bCs/>
                        <w:sz w:val="16"/>
                      </w:rPr>
                      <w:t>o</w:t>
                    </w:r>
                    <w:r w:rsidRPr="008C70E8">
                      <w:rPr>
                        <w:rFonts w:ascii="Trebuchet MS"/>
                        <w:bCs/>
                        <w:sz w:val="16"/>
                      </w:rPr>
                      <w:t>ạ</w:t>
                    </w:r>
                    <w:r w:rsidRPr="008C70E8">
                      <w:rPr>
                        <w:rFonts w:ascii="Trebuchet MS"/>
                        <w:bCs/>
                        <w:sz w:val="16"/>
                      </w:rPr>
                      <w:t xml:space="preserve">t </w:t>
                    </w:r>
                    <w:r w:rsidRPr="008C70E8">
                      <w:rPr>
                        <w:rFonts w:ascii="Trebuchet MS"/>
                        <w:bCs/>
                        <w:sz w:val="16"/>
                      </w:rPr>
                      <w:t>độ</w:t>
                    </w:r>
                    <w:r w:rsidRPr="008C70E8">
                      <w:rPr>
                        <w:rFonts w:ascii="Trebuchet MS"/>
                        <w:bCs/>
                        <w:sz w:val="16"/>
                      </w:rPr>
                      <w:t>ng c</w:t>
                    </w:r>
                    <w:r w:rsidRPr="008C70E8">
                      <w:rPr>
                        <w:rFonts w:ascii="Trebuchet MS"/>
                        <w:bCs/>
                        <w:sz w:val="16"/>
                      </w:rPr>
                      <w:t>ó</w:t>
                    </w:r>
                    <w:r w:rsidRPr="008C70E8">
                      <w:rPr>
                        <w:rFonts w:ascii="Trebuchet MS"/>
                        <w:bCs/>
                        <w:sz w:val="16"/>
                      </w:rPr>
                      <w:t xml:space="preserve"> kh</w:t>
                    </w:r>
                    <w:r w:rsidR="00CF03B4">
                      <w:rPr>
                        <w:rFonts w:ascii="Trebuchet MS"/>
                        <w:bCs/>
                        <w:sz w:val="16"/>
                      </w:rPr>
                      <w:t>o</w:t>
                    </w:r>
                    <w:r w:rsidRPr="008C70E8">
                      <w:rPr>
                        <w:rFonts w:ascii="Trebuchet MS"/>
                        <w:bCs/>
                        <w:sz w:val="16"/>
                      </w:rPr>
                      <w:t>ả</w:t>
                    </w:r>
                    <w:r w:rsidRPr="008C70E8">
                      <w:rPr>
                        <w:rFonts w:ascii="Trebuchet MS"/>
                        <w:bCs/>
                        <w:sz w:val="16"/>
                      </w:rPr>
                      <w:t>ng th</w:t>
                    </w:r>
                    <w:r w:rsidRPr="008C70E8">
                      <w:rPr>
                        <w:rFonts w:ascii="Trebuchet MS"/>
                        <w:bCs/>
                        <w:sz w:val="16"/>
                      </w:rPr>
                      <w:t>ờ</w:t>
                    </w:r>
                    <w:r w:rsidRPr="008C70E8">
                      <w:rPr>
                        <w:rFonts w:ascii="Trebuchet MS"/>
                        <w:bCs/>
                        <w:sz w:val="16"/>
                      </w:rPr>
                      <w:t>i gian h</w:t>
                    </w:r>
                    <w:r w:rsidRPr="008C70E8">
                      <w:rPr>
                        <w:rFonts w:ascii="Trebuchet MS"/>
                        <w:bCs/>
                        <w:sz w:val="16"/>
                      </w:rPr>
                      <w:t>ẹ</w:t>
                    </w:r>
                    <w:r w:rsidRPr="008C70E8">
                      <w:rPr>
                        <w:rFonts w:ascii="Trebuchet MS"/>
                        <w:bCs/>
                        <w:sz w:val="16"/>
                      </w:rPr>
                      <w:t xml:space="preserve">p, </w:t>
                    </w:r>
                    <w:r w:rsidRPr="008C70E8">
                      <w:rPr>
                        <w:rFonts w:ascii="Trebuchet MS"/>
                        <w:bCs/>
                        <w:sz w:val="16"/>
                      </w:rPr>
                      <w:t>độ</w:t>
                    </w:r>
                    <w:r w:rsidRPr="008C70E8">
                      <w:rPr>
                        <w:rFonts w:ascii="Trebuchet MS"/>
                        <w:bCs/>
                        <w:sz w:val="16"/>
                      </w:rPr>
                      <w:t xml:space="preserve"> chi ti</w:t>
                    </w:r>
                    <w:r w:rsidRPr="008C70E8">
                      <w:rPr>
                        <w:rFonts w:ascii="Trebuchet MS"/>
                        <w:bCs/>
                        <w:sz w:val="16"/>
                      </w:rPr>
                      <w:t>ế</w:t>
                    </w:r>
                    <w:r w:rsidRPr="008C70E8">
                      <w:rPr>
                        <w:rFonts w:ascii="Trebuchet MS"/>
                        <w:bCs/>
                        <w:sz w:val="16"/>
                      </w:rPr>
                      <w:t>t th</w:t>
                    </w:r>
                    <w:r w:rsidRPr="008C70E8">
                      <w:rPr>
                        <w:rFonts w:ascii="Trebuchet MS"/>
                        <w:bCs/>
                        <w:sz w:val="16"/>
                      </w:rPr>
                      <w:t>ấ</w:t>
                    </w:r>
                    <w:r w:rsidRPr="008C70E8">
                      <w:rPr>
                        <w:rFonts w:ascii="Trebuchet MS"/>
                        <w:bCs/>
                        <w:sz w:val="16"/>
                      </w:rPr>
                      <w:t>p v</w:t>
                    </w:r>
                    <w:r w:rsidRPr="008C70E8">
                      <w:rPr>
                        <w:rFonts w:ascii="Trebuchet MS"/>
                        <w:bCs/>
                        <w:sz w:val="16"/>
                      </w:rPr>
                      <w:t>à</w:t>
                    </w:r>
                    <w:r w:rsidRPr="008C70E8">
                      <w:rPr>
                        <w:rFonts w:ascii="Trebuchet MS"/>
                        <w:bCs/>
                        <w:sz w:val="16"/>
                      </w:rPr>
                      <w:t xml:space="preserve"> t</w:t>
                    </w:r>
                    <w:r w:rsidRPr="008C70E8">
                      <w:rPr>
                        <w:rFonts w:ascii="Trebuchet MS"/>
                        <w:bCs/>
                        <w:sz w:val="16"/>
                      </w:rPr>
                      <w:t>ậ</w:t>
                    </w:r>
                    <w:r w:rsidRPr="008C70E8">
                      <w:rPr>
                        <w:rFonts w:ascii="Trebuchet MS"/>
                        <w:bCs/>
                        <w:sz w:val="16"/>
                      </w:rPr>
                      <w:t>p trung duy nh</w:t>
                    </w:r>
                    <w:r w:rsidRPr="008C70E8">
                      <w:rPr>
                        <w:rFonts w:ascii="Trebuchet MS"/>
                        <w:bCs/>
                        <w:sz w:val="16"/>
                      </w:rPr>
                      <w:t>ấ</w:t>
                    </w:r>
                    <w:r w:rsidRPr="008C70E8">
                      <w:rPr>
                        <w:rFonts w:ascii="Trebuchet MS"/>
                        <w:bCs/>
                        <w:sz w:val="16"/>
                      </w:rPr>
                      <w:t>t. D</w:t>
                    </w:r>
                    <w:r w:rsidRPr="008C70E8">
                      <w:rPr>
                        <w:rFonts w:ascii="Trebuchet MS"/>
                        <w:bCs/>
                        <w:sz w:val="16"/>
                      </w:rPr>
                      <w:t>ữ</w:t>
                    </w:r>
                    <w:r w:rsidRPr="008C70E8">
                      <w:rPr>
                        <w:rFonts w:ascii="Trebuchet MS"/>
                        <w:bCs/>
                        <w:sz w:val="16"/>
                      </w:rPr>
                      <w:t xml:space="preserve"> li</w:t>
                    </w:r>
                    <w:r w:rsidRPr="008C70E8">
                      <w:rPr>
                        <w:rFonts w:ascii="Trebuchet MS"/>
                        <w:bCs/>
                        <w:sz w:val="16"/>
                      </w:rPr>
                      <w:t>ệ</w:t>
                    </w:r>
                    <w:r w:rsidRPr="008C70E8">
                      <w:rPr>
                        <w:rFonts w:ascii="Trebuchet MS"/>
                        <w:bCs/>
                        <w:sz w:val="16"/>
                      </w:rPr>
                      <w:t>u nh</w:t>
                    </w:r>
                    <w:r w:rsidRPr="008C70E8">
                      <w:rPr>
                        <w:rFonts w:ascii="Trebuchet MS"/>
                        <w:bCs/>
                        <w:sz w:val="16"/>
                      </w:rPr>
                      <w:t>ư</w:t>
                    </w:r>
                    <w:r w:rsidRPr="008C70E8">
                      <w:rPr>
                        <w:rFonts w:ascii="Trebuchet MS"/>
                        <w:bCs/>
                        <w:sz w:val="16"/>
                      </w:rPr>
                      <w:t xml:space="preserve"> v</w:t>
                    </w:r>
                    <w:r w:rsidRPr="008C70E8">
                      <w:rPr>
                        <w:rFonts w:ascii="Trebuchet MS"/>
                        <w:bCs/>
                        <w:sz w:val="16"/>
                      </w:rPr>
                      <w:t>ậ</w:t>
                    </w:r>
                    <w:r w:rsidRPr="008C70E8">
                      <w:rPr>
                        <w:rFonts w:ascii="Trebuchet MS"/>
                        <w:bCs/>
                        <w:sz w:val="16"/>
                      </w:rPr>
                      <w:t>y th</w:t>
                    </w:r>
                    <w:r w:rsidRPr="008C70E8">
                      <w:rPr>
                        <w:rFonts w:ascii="Trebuchet MS"/>
                        <w:bCs/>
                        <w:sz w:val="16"/>
                      </w:rPr>
                      <w:t>ườ</w:t>
                    </w:r>
                    <w:r w:rsidRPr="008C70E8">
                      <w:rPr>
                        <w:rFonts w:ascii="Trebuchet MS"/>
                        <w:bCs/>
                        <w:sz w:val="16"/>
                      </w:rPr>
                      <w:t xml:space="preserve">ng </w:t>
                    </w:r>
                    <w:r w:rsidRPr="008C70E8">
                      <w:rPr>
                        <w:rFonts w:ascii="Trebuchet MS"/>
                        <w:bCs/>
                        <w:sz w:val="16"/>
                      </w:rPr>
                      <w:t>đượ</w:t>
                    </w:r>
                    <w:r w:rsidRPr="008C70E8">
                      <w:rPr>
                        <w:rFonts w:ascii="Trebuchet MS"/>
                        <w:bCs/>
                        <w:sz w:val="16"/>
                      </w:rPr>
                      <w:t>c tr</w:t>
                    </w:r>
                    <w:r w:rsidRPr="008C70E8">
                      <w:rPr>
                        <w:rFonts w:ascii="Trebuchet MS"/>
                        <w:bCs/>
                        <w:sz w:val="16"/>
                      </w:rPr>
                      <w:t>ì</w:t>
                    </w:r>
                    <w:r w:rsidRPr="008C70E8">
                      <w:rPr>
                        <w:rFonts w:ascii="Trebuchet MS"/>
                        <w:bCs/>
                        <w:sz w:val="16"/>
                      </w:rPr>
                      <w:t>nh b</w:t>
                    </w:r>
                    <w:r w:rsidRPr="008C70E8">
                      <w:rPr>
                        <w:rFonts w:ascii="Trebuchet MS"/>
                        <w:bCs/>
                        <w:sz w:val="16"/>
                      </w:rPr>
                      <w:t>à</w:t>
                    </w:r>
                    <w:r w:rsidRPr="008C70E8">
                      <w:rPr>
                        <w:rFonts w:ascii="Trebuchet MS"/>
                        <w:bCs/>
                        <w:sz w:val="16"/>
                      </w:rPr>
                      <w:t xml:space="preserve">y </w:t>
                    </w:r>
                    <w:r w:rsidRPr="008C70E8">
                      <w:rPr>
                        <w:rFonts w:ascii="Trebuchet MS"/>
                        <w:bCs/>
                        <w:sz w:val="16"/>
                      </w:rPr>
                      <w:t>ở</w:t>
                    </w:r>
                    <w:r w:rsidRPr="008C70E8">
                      <w:rPr>
                        <w:rFonts w:ascii="Trebuchet MS"/>
                        <w:bCs/>
                        <w:sz w:val="16"/>
                      </w:rPr>
                      <w:t xml:space="preserve"> </w:t>
                    </w:r>
                    <w:r w:rsidRPr="008C70E8">
                      <w:rPr>
                        <w:rFonts w:ascii="Trebuchet MS"/>
                        <w:bCs/>
                        <w:sz w:val="16"/>
                      </w:rPr>
                      <w:t>đị</w:t>
                    </w:r>
                    <w:r w:rsidRPr="008C70E8">
                      <w:rPr>
                        <w:rFonts w:ascii="Trebuchet MS"/>
                        <w:bCs/>
                        <w:sz w:val="16"/>
                      </w:rPr>
                      <w:t>nh d</w:t>
                    </w:r>
                    <w:r w:rsidRPr="008C70E8">
                      <w:rPr>
                        <w:rFonts w:ascii="Trebuchet MS"/>
                        <w:bCs/>
                        <w:sz w:val="16"/>
                      </w:rPr>
                      <w:t>ạ</w:t>
                    </w:r>
                    <w:r w:rsidRPr="008C70E8">
                      <w:rPr>
                        <w:rFonts w:ascii="Trebuchet MS"/>
                        <w:bCs/>
                        <w:sz w:val="16"/>
                      </w:rPr>
                      <w:t>ng b</w:t>
                    </w:r>
                    <w:r w:rsidRPr="008C70E8">
                      <w:rPr>
                        <w:rFonts w:ascii="Trebuchet MS"/>
                        <w:bCs/>
                        <w:sz w:val="16"/>
                      </w:rPr>
                      <w:t>ả</w:t>
                    </w:r>
                    <w:r w:rsidRPr="008C70E8">
                      <w:rPr>
                        <w:rFonts w:ascii="Trebuchet MS"/>
                        <w:bCs/>
                        <w:sz w:val="16"/>
                      </w:rPr>
                      <w:t>ng, tr</w:t>
                    </w:r>
                    <w:r w:rsidR="00CF03B4">
                      <w:rPr>
                        <w:rFonts w:ascii="Trebuchet MS"/>
                        <w:bCs/>
                        <w:sz w:val="16"/>
                      </w:rPr>
                      <w:t>o</w:t>
                    </w:r>
                    <w:r w:rsidRPr="008C70E8">
                      <w:rPr>
                        <w:rFonts w:ascii="Trebuchet MS"/>
                        <w:bCs/>
                        <w:sz w:val="16"/>
                      </w:rPr>
                      <w:t xml:space="preserve">ng </w:t>
                    </w:r>
                    <w:r w:rsidRPr="008C70E8">
                      <w:rPr>
                        <w:rFonts w:ascii="Trebuchet MS"/>
                        <w:bCs/>
                        <w:sz w:val="16"/>
                      </w:rPr>
                      <w:t>đó</w:t>
                    </w:r>
                    <w:r w:rsidRPr="008C70E8">
                      <w:rPr>
                        <w:rFonts w:ascii="Trebuchet MS"/>
                        <w:bCs/>
                        <w:sz w:val="16"/>
                      </w:rPr>
                      <w:t xml:space="preserve"> m</w:t>
                    </w:r>
                    <w:r w:rsidRPr="008C70E8">
                      <w:rPr>
                        <w:rFonts w:ascii="Trebuchet MS"/>
                        <w:bCs/>
                        <w:sz w:val="16"/>
                      </w:rPr>
                      <w:t>ỗ</w:t>
                    </w:r>
                    <w:r w:rsidRPr="008C70E8">
                      <w:rPr>
                        <w:rFonts w:ascii="Trebuchet MS"/>
                        <w:bCs/>
                        <w:sz w:val="16"/>
                      </w:rPr>
                      <w:t>i h</w:t>
                    </w:r>
                    <w:r w:rsidRPr="008C70E8">
                      <w:rPr>
                        <w:rFonts w:ascii="Trebuchet MS"/>
                        <w:bCs/>
                        <w:sz w:val="16"/>
                      </w:rPr>
                      <w:t>à</w:t>
                    </w:r>
                    <w:r w:rsidRPr="008C70E8">
                      <w:rPr>
                        <w:rFonts w:ascii="Trebuchet MS"/>
                        <w:bCs/>
                        <w:sz w:val="16"/>
                      </w:rPr>
                      <w:t xml:space="preserve">ng </w:t>
                    </w:r>
                    <w:r w:rsidRPr="008C70E8">
                      <w:rPr>
                        <w:rFonts w:ascii="Trebuchet MS"/>
                        <w:bCs/>
                        <w:sz w:val="16"/>
                      </w:rPr>
                      <w:t>đạ</w:t>
                    </w:r>
                    <w:r w:rsidRPr="008C70E8">
                      <w:rPr>
                        <w:rFonts w:ascii="Trebuchet MS"/>
                        <w:bCs/>
                        <w:sz w:val="16"/>
                      </w:rPr>
                      <w:t>i di</w:t>
                    </w:r>
                    <w:r w:rsidRPr="008C70E8">
                      <w:rPr>
                        <w:rFonts w:ascii="Trebuchet MS"/>
                        <w:bCs/>
                        <w:sz w:val="16"/>
                      </w:rPr>
                      <w:t>ệ</w:t>
                    </w:r>
                    <w:r w:rsidRPr="008C70E8">
                      <w:rPr>
                        <w:rFonts w:ascii="Trebuchet MS"/>
                        <w:bCs/>
                        <w:sz w:val="16"/>
                      </w:rPr>
                      <w:t>n ch</w:t>
                    </w:r>
                    <w:r w:rsidR="00CF03B4">
                      <w:rPr>
                        <w:rFonts w:ascii="Trebuchet MS"/>
                        <w:bCs/>
                        <w:sz w:val="16"/>
                      </w:rPr>
                      <w:t>o</w:t>
                    </w:r>
                    <w:r w:rsidRPr="008C70E8">
                      <w:rPr>
                        <w:rFonts w:ascii="Trebuchet MS"/>
                        <w:bCs/>
                        <w:sz w:val="16"/>
                      </w:rPr>
                      <w:t xml:space="preserve"> m</w:t>
                    </w:r>
                    <w:r w:rsidRPr="008C70E8">
                      <w:rPr>
                        <w:rFonts w:ascii="Trebuchet MS"/>
                        <w:bCs/>
                        <w:sz w:val="16"/>
                      </w:rPr>
                      <w:t>ộ</w:t>
                    </w:r>
                    <w:r w:rsidRPr="008C70E8">
                      <w:rPr>
                        <w:rFonts w:ascii="Trebuchet MS"/>
                        <w:bCs/>
                        <w:sz w:val="16"/>
                      </w:rPr>
                      <w:t>t gia</w:t>
                    </w:r>
                    <w:r w:rsidR="00CF03B4">
                      <w:rPr>
                        <w:rFonts w:ascii="Trebuchet MS"/>
                        <w:bCs/>
                        <w:sz w:val="16"/>
                      </w:rPr>
                      <w:t>o</w:t>
                    </w:r>
                    <w:r w:rsidRPr="008C70E8">
                      <w:rPr>
                        <w:rFonts w:ascii="Trebuchet MS"/>
                        <w:bCs/>
                        <w:sz w:val="16"/>
                      </w:rPr>
                      <w:t xml:space="preserve"> d</w:t>
                    </w:r>
                    <w:r w:rsidRPr="008C70E8">
                      <w:rPr>
                        <w:rFonts w:ascii="Trebuchet MS"/>
                        <w:bCs/>
                        <w:sz w:val="16"/>
                      </w:rPr>
                      <w:t>ị</w:t>
                    </w:r>
                    <w:r w:rsidRPr="008C70E8">
                      <w:rPr>
                        <w:rFonts w:ascii="Trebuchet MS"/>
                        <w:bCs/>
                        <w:sz w:val="16"/>
                      </w:rPr>
                      <w:t xml:space="preserve">ch. </w:t>
                    </w:r>
                    <w:r w:rsidRPr="008C70E8">
                      <w:rPr>
                        <w:rFonts w:ascii="Trebuchet MS"/>
                        <w:bCs/>
                        <w:sz w:val="16"/>
                      </w:rPr>
                      <w:t>Đị</w:t>
                    </w:r>
                    <w:r w:rsidRPr="008C70E8">
                      <w:rPr>
                        <w:rFonts w:ascii="Trebuchet MS"/>
                        <w:bCs/>
                        <w:sz w:val="16"/>
                      </w:rPr>
                      <w:t>nh d</w:t>
                    </w:r>
                    <w:r w:rsidRPr="008C70E8">
                      <w:rPr>
                        <w:rFonts w:ascii="Trebuchet MS"/>
                        <w:bCs/>
                        <w:sz w:val="16"/>
                      </w:rPr>
                      <w:t>ạ</w:t>
                    </w:r>
                    <w:r w:rsidRPr="008C70E8">
                      <w:rPr>
                        <w:rFonts w:ascii="Trebuchet MS"/>
                        <w:bCs/>
                        <w:sz w:val="16"/>
                      </w:rPr>
                      <w:t>ng n</w:t>
                    </w:r>
                    <w:r w:rsidRPr="008C70E8">
                      <w:rPr>
                        <w:rFonts w:ascii="Trebuchet MS"/>
                        <w:bCs/>
                        <w:sz w:val="16"/>
                      </w:rPr>
                      <w:t>à</w:t>
                    </w:r>
                    <w:r w:rsidRPr="008C70E8">
                      <w:rPr>
                        <w:rFonts w:ascii="Trebuchet MS"/>
                        <w:bCs/>
                        <w:sz w:val="16"/>
                      </w:rPr>
                      <w:t>y th</w:t>
                    </w:r>
                    <w:r w:rsidRPr="008C70E8">
                      <w:rPr>
                        <w:rFonts w:ascii="Trebuchet MS"/>
                        <w:bCs/>
                        <w:sz w:val="16"/>
                      </w:rPr>
                      <w:t>ườ</w:t>
                    </w:r>
                    <w:r w:rsidRPr="008C70E8">
                      <w:rPr>
                        <w:rFonts w:ascii="Trebuchet MS"/>
                        <w:bCs/>
                        <w:sz w:val="16"/>
                      </w:rPr>
                      <w:t>ng g</w:t>
                    </w:r>
                    <w:r w:rsidRPr="008C70E8">
                      <w:rPr>
                        <w:rFonts w:ascii="Trebuchet MS"/>
                        <w:bCs/>
                        <w:sz w:val="16"/>
                      </w:rPr>
                      <w:t>â</w:t>
                    </w:r>
                    <w:r w:rsidRPr="008C70E8">
                      <w:rPr>
                        <w:rFonts w:ascii="Trebuchet MS"/>
                        <w:bCs/>
                        <w:sz w:val="16"/>
                      </w:rPr>
                      <w:t>y kh</w:t>
                    </w:r>
                    <w:r w:rsidRPr="008C70E8">
                      <w:rPr>
                        <w:rFonts w:ascii="Trebuchet MS"/>
                        <w:bCs/>
                        <w:sz w:val="16"/>
                      </w:rPr>
                      <w:t>ó</w:t>
                    </w:r>
                    <w:r w:rsidRPr="008C70E8">
                      <w:rPr>
                        <w:rFonts w:ascii="Trebuchet MS"/>
                        <w:bCs/>
                        <w:sz w:val="16"/>
                      </w:rPr>
                      <w:t xml:space="preserve"> kh</w:t>
                    </w:r>
                    <w:r w:rsidRPr="008C70E8">
                      <w:rPr>
                        <w:rFonts w:ascii="Trebuchet MS"/>
                        <w:bCs/>
                        <w:sz w:val="16"/>
                      </w:rPr>
                      <w:t>ă</w:t>
                    </w:r>
                    <w:r w:rsidRPr="008C70E8">
                      <w:rPr>
                        <w:rFonts w:ascii="Trebuchet MS"/>
                        <w:bCs/>
                        <w:sz w:val="16"/>
                      </w:rPr>
                      <w:t>n ch</w:t>
                    </w:r>
                    <w:r w:rsidR="00CF03B4">
                      <w:rPr>
                        <w:rFonts w:ascii="Trebuchet MS"/>
                        <w:bCs/>
                        <w:sz w:val="16"/>
                      </w:rPr>
                      <w:t>o</w:t>
                    </w:r>
                    <w:r w:rsidRPr="008C70E8">
                      <w:rPr>
                        <w:rFonts w:ascii="Trebuchet MS"/>
                        <w:bCs/>
                        <w:sz w:val="16"/>
                      </w:rPr>
                      <w:t xml:space="preserve"> vi</w:t>
                    </w:r>
                    <w:r w:rsidRPr="008C70E8">
                      <w:rPr>
                        <w:rFonts w:ascii="Trebuchet MS"/>
                        <w:bCs/>
                        <w:sz w:val="16"/>
                      </w:rPr>
                      <w:t>ệ</w:t>
                    </w:r>
                    <w:r w:rsidRPr="008C70E8">
                      <w:rPr>
                        <w:rFonts w:ascii="Trebuchet MS"/>
                        <w:bCs/>
                        <w:sz w:val="16"/>
                      </w:rPr>
                      <w:t>c l</w:t>
                    </w:r>
                    <w:r w:rsidRPr="008C70E8">
                      <w:rPr>
                        <w:rFonts w:ascii="Trebuchet MS"/>
                        <w:bCs/>
                        <w:sz w:val="16"/>
                      </w:rPr>
                      <w:t>ấ</w:t>
                    </w:r>
                    <w:r w:rsidRPr="008C70E8">
                      <w:rPr>
                        <w:rFonts w:ascii="Trebuchet MS"/>
                        <w:bCs/>
                        <w:sz w:val="16"/>
                      </w:rPr>
                      <w:t>y th</w:t>
                    </w:r>
                    <w:r w:rsidRPr="008C70E8">
                      <w:rPr>
                        <w:rFonts w:ascii="Trebuchet MS"/>
                        <w:bCs/>
                        <w:sz w:val="16"/>
                      </w:rPr>
                      <w:t>ô</w:t>
                    </w:r>
                    <w:r w:rsidRPr="008C70E8">
                      <w:rPr>
                        <w:rFonts w:ascii="Trebuchet MS"/>
                        <w:bCs/>
                        <w:sz w:val="16"/>
                      </w:rPr>
                      <w:t>ng tin h</w:t>
                    </w:r>
                    <w:r w:rsidRPr="008C70E8">
                      <w:rPr>
                        <w:rFonts w:ascii="Trebuchet MS"/>
                        <w:bCs/>
                        <w:sz w:val="16"/>
                      </w:rPr>
                      <w:t>ữ</w:t>
                    </w:r>
                    <w:r w:rsidRPr="008C70E8">
                      <w:rPr>
                        <w:rFonts w:ascii="Trebuchet MS"/>
                        <w:bCs/>
                        <w:sz w:val="16"/>
                      </w:rPr>
                      <w:t xml:space="preserve">u </w:t>
                    </w:r>
                    <w:r w:rsidRPr="008C70E8">
                      <w:rPr>
                        <w:rFonts w:ascii="Trebuchet MS"/>
                        <w:bCs/>
                        <w:sz w:val="16"/>
                      </w:rPr>
                      <w:t>í</w:t>
                    </w:r>
                    <w:r w:rsidRPr="008C70E8">
                      <w:rPr>
                        <w:rFonts w:ascii="Trebuchet MS"/>
                        <w:bCs/>
                        <w:sz w:val="16"/>
                      </w:rPr>
                      <w:t>ch.</w:t>
                    </w:r>
                  </w:p>
                </w:txbxContent>
              </v:textbox>
            </v:shape>
            <v:shape id="_x0000_s2617" type="#_x0000_t202" style="position:absolute;left:9120;top:5248;width:365;height:190" filled="f" stroked="f">
              <v:textbox style="mso-next-textbox:#_x0000_s2617" inset="0,0,0,0">
                <w:txbxContent>
                  <w:p w14:paraId="4511B84C" w14:textId="77777777" w:rsidR="00854B0D" w:rsidRDefault="00C536FB">
                    <w:pPr>
                      <w:spacing w:line="182" w:lineRule="exact"/>
                      <w:rPr>
                        <w:rFonts w:ascii="Trebuchet MS"/>
                        <w:b/>
                        <w:sz w:val="16"/>
                      </w:rPr>
                    </w:pPr>
                    <w:r>
                      <w:rPr>
                        <w:rFonts w:ascii="Trebuchet MS"/>
                        <w:b/>
                        <w:color w:val="231F20"/>
                        <w:w w:val="95"/>
                        <w:sz w:val="16"/>
                      </w:rPr>
                      <w:t>Sales</w:t>
                    </w:r>
                  </w:p>
                </w:txbxContent>
              </v:textbox>
            </v:shape>
            <v:shape id="_x0000_s2616" type="#_x0000_t202" style="position:absolute;left:5942;top:4120;width:427;height:190" filled="f" stroked="f">
              <v:textbox style="mso-next-textbox:#_x0000_s2616" inset="0,0,0,0">
                <w:txbxContent>
                  <w:p w14:paraId="2681AE82" w14:textId="77777777" w:rsidR="00854B0D" w:rsidRDefault="00C536FB">
                    <w:pPr>
                      <w:spacing w:line="182" w:lineRule="exact"/>
                      <w:rPr>
                        <w:rFonts w:ascii="Trebuchet MS"/>
                        <w:b/>
                        <w:sz w:val="16"/>
                      </w:rPr>
                    </w:pPr>
                    <w:r>
                      <w:rPr>
                        <w:rFonts w:ascii="Trebuchet MS"/>
                        <w:b/>
                        <w:color w:val="231F20"/>
                        <w:w w:val="95"/>
                        <w:sz w:val="16"/>
                      </w:rPr>
                      <w:t>Agent</w:t>
                    </w:r>
                  </w:p>
                </w:txbxContent>
              </v:textbox>
            </v:shape>
            <v:shape id="_x0000_s2615" type="#_x0000_t202" style="position:absolute;left:5789;top:3020;width:569;height:190" filled="f" stroked="f">
              <v:textbox style="mso-next-textbox:#_x0000_s2615" inset="0,0,0,0">
                <w:txbxContent>
                  <w:p w14:paraId="0A91E0EF" w14:textId="4C40D5A4" w:rsidR="00854B0D" w:rsidRDefault="00C536FB">
                    <w:pPr>
                      <w:spacing w:line="182" w:lineRule="exact"/>
                      <w:rPr>
                        <w:rFonts w:ascii="Trebuchet MS"/>
                        <w:b/>
                        <w:sz w:val="16"/>
                      </w:rPr>
                    </w:pPr>
                    <w:r>
                      <w:rPr>
                        <w:rFonts w:ascii="Trebuchet MS"/>
                        <w:b/>
                        <w:color w:val="231F20"/>
                        <w:w w:val="95"/>
                        <w:sz w:val="16"/>
                      </w:rPr>
                      <w:t>Pr</w:t>
                    </w:r>
                    <w:r w:rsidR="00CF03B4">
                      <w:rPr>
                        <w:rFonts w:ascii="Trebuchet MS"/>
                        <w:b/>
                        <w:color w:val="231F20"/>
                        <w:w w:val="95"/>
                        <w:sz w:val="16"/>
                      </w:rPr>
                      <w:t>o</w:t>
                    </w:r>
                    <w:r>
                      <w:rPr>
                        <w:rFonts w:ascii="Trebuchet MS"/>
                        <w:b/>
                        <w:color w:val="231F20"/>
                        <w:w w:val="95"/>
                        <w:sz w:val="16"/>
                      </w:rPr>
                      <w:t>du</w:t>
                    </w:r>
                    <w:r w:rsidR="004973B2">
                      <w:rPr>
                        <w:rFonts w:ascii="Trebuchet MS"/>
                        <w:b/>
                        <w:color w:val="231F20"/>
                        <w:w w:val="95"/>
                        <w:sz w:val="16"/>
                      </w:rPr>
                      <w:t>c</w:t>
                    </w:r>
                    <w:r>
                      <w:rPr>
                        <w:rFonts w:ascii="Trebuchet MS"/>
                        <w:b/>
                        <w:color w:val="231F20"/>
                        <w:w w:val="95"/>
                        <w:sz w:val="16"/>
                      </w:rPr>
                      <w:t>t</w:t>
                    </w:r>
                  </w:p>
                </w:txbxContent>
              </v:textbox>
            </v:shape>
            <v:shape id="_x0000_s2614" type="#_x0000_t202" style="position:absolute;left:5894;top:1971;width:365;height:190" filled="f" stroked="f">
              <v:textbox style="mso-next-textbox:#_x0000_s2614" inset="0,0,0,0">
                <w:txbxContent>
                  <w:p w14:paraId="4DFCD25C" w14:textId="77777777" w:rsidR="00854B0D" w:rsidRDefault="00C536FB">
                    <w:pPr>
                      <w:spacing w:line="182" w:lineRule="exact"/>
                      <w:rPr>
                        <w:rFonts w:ascii="Trebuchet MS"/>
                        <w:b/>
                        <w:sz w:val="16"/>
                      </w:rPr>
                    </w:pPr>
                    <w:r>
                      <w:rPr>
                        <w:rFonts w:ascii="Trebuchet MS"/>
                        <w:b/>
                        <w:color w:val="231F20"/>
                        <w:w w:val="95"/>
                        <w:sz w:val="16"/>
                      </w:rPr>
                      <w:t>Time</w:t>
                    </w:r>
                  </w:p>
                </w:txbxContent>
              </v:textbox>
            </v:shape>
            <v:shape id="_x0000_s2613" type="#_x0000_t202" style="position:absolute;left:6616;top:1303;width:1604;height:190" filled="f" stroked="f">
              <v:textbox style="mso-next-textbox:#_x0000_s2613" inset="0,0,0,0">
                <w:txbxContent>
                  <w:p w14:paraId="79E844D8" w14:textId="6F503D7E" w:rsidR="00854B0D" w:rsidRDefault="00C536FB">
                    <w:pPr>
                      <w:spacing w:line="182" w:lineRule="exact"/>
                      <w:rPr>
                        <w:rFonts w:ascii="Trebuchet MS"/>
                        <w:b/>
                        <w:sz w:val="16"/>
                      </w:rPr>
                    </w:pPr>
                    <w:r>
                      <w:rPr>
                        <w:rFonts w:ascii="Trebuchet MS"/>
                        <w:b/>
                        <w:color w:val="231F20"/>
                        <w:w w:val="95"/>
                        <w:sz w:val="16"/>
                      </w:rPr>
                      <w:t>De</w:t>
                    </w:r>
                    <w:r w:rsidR="004973B2">
                      <w:rPr>
                        <w:rFonts w:ascii="Trebuchet MS"/>
                        <w:b/>
                        <w:color w:val="231F20"/>
                        <w:w w:val="95"/>
                        <w:sz w:val="16"/>
                      </w:rPr>
                      <w:t>c</w:t>
                    </w:r>
                    <w:r>
                      <w:rPr>
                        <w:rFonts w:ascii="Trebuchet MS"/>
                        <w:b/>
                        <w:color w:val="231F20"/>
                        <w:w w:val="95"/>
                        <w:sz w:val="16"/>
                      </w:rPr>
                      <w:t>isi</w:t>
                    </w:r>
                    <w:r w:rsidR="00CF03B4">
                      <w:rPr>
                        <w:rFonts w:ascii="Trebuchet MS"/>
                        <w:b/>
                        <w:color w:val="231F20"/>
                        <w:w w:val="95"/>
                        <w:sz w:val="16"/>
                      </w:rPr>
                      <w:t>o</w:t>
                    </w:r>
                    <w:r>
                      <w:rPr>
                        <w:rFonts w:ascii="Trebuchet MS"/>
                        <w:b/>
                        <w:color w:val="231F20"/>
                        <w:w w:val="95"/>
                        <w:sz w:val="16"/>
                      </w:rPr>
                      <w:t>n</w:t>
                    </w:r>
                    <w:r>
                      <w:rPr>
                        <w:rFonts w:ascii="Trebuchet MS"/>
                        <w:b/>
                        <w:color w:val="231F20"/>
                        <w:spacing w:val="8"/>
                        <w:w w:val="95"/>
                        <w:sz w:val="16"/>
                      </w:rPr>
                      <w:t xml:space="preserve"> </w:t>
                    </w:r>
                    <w:r>
                      <w:rPr>
                        <w:rFonts w:ascii="Trebuchet MS"/>
                        <w:b/>
                        <w:color w:val="231F20"/>
                        <w:w w:val="95"/>
                        <w:sz w:val="16"/>
                      </w:rPr>
                      <w:t>Supp</w:t>
                    </w:r>
                    <w:r w:rsidR="00CF03B4">
                      <w:rPr>
                        <w:rFonts w:ascii="Trebuchet MS"/>
                        <w:b/>
                        <w:color w:val="231F20"/>
                        <w:w w:val="95"/>
                        <w:sz w:val="16"/>
                      </w:rPr>
                      <w:t>o</w:t>
                    </w:r>
                    <w:r>
                      <w:rPr>
                        <w:rFonts w:ascii="Trebuchet MS"/>
                        <w:b/>
                        <w:color w:val="231F20"/>
                        <w:w w:val="95"/>
                        <w:sz w:val="16"/>
                      </w:rPr>
                      <w:t>rt</w:t>
                    </w:r>
                    <w:r>
                      <w:rPr>
                        <w:rFonts w:ascii="Trebuchet MS"/>
                        <w:b/>
                        <w:color w:val="231F20"/>
                        <w:spacing w:val="8"/>
                        <w:w w:val="95"/>
                        <w:sz w:val="16"/>
                      </w:rPr>
                      <w:t xml:space="preserve"> </w:t>
                    </w:r>
                    <w:r>
                      <w:rPr>
                        <w:rFonts w:ascii="Trebuchet MS"/>
                        <w:b/>
                        <w:color w:val="231F20"/>
                        <w:w w:val="95"/>
                        <w:sz w:val="16"/>
                      </w:rPr>
                      <w:t>Data</w:t>
                    </w:r>
                  </w:p>
                </w:txbxContent>
              </v:textbox>
            </v:shape>
            <v:shape id="_x0000_s2612" type="#_x0000_t202" style="position:absolute;left:2120;top:1173;width:1241;height:190" filled="f" stroked="f">
              <v:textbox style="mso-next-textbox:#_x0000_s2612" inset="0,0,0,0">
                <w:txbxContent>
                  <w:p w14:paraId="21A33F34" w14:textId="70236BD6" w:rsidR="00854B0D" w:rsidRDefault="00CF03B4">
                    <w:pPr>
                      <w:spacing w:line="182" w:lineRule="exact"/>
                      <w:rPr>
                        <w:rFonts w:ascii="Trebuchet MS"/>
                        <w:b/>
                        <w:sz w:val="16"/>
                      </w:rPr>
                    </w:pPr>
                    <w:r>
                      <w:rPr>
                        <w:rFonts w:ascii="Trebuchet MS"/>
                        <w:b/>
                        <w:color w:val="231F20"/>
                        <w:w w:val="95"/>
                        <w:sz w:val="16"/>
                      </w:rPr>
                      <w:t>o</w:t>
                    </w:r>
                    <w:r w:rsidR="00C536FB">
                      <w:rPr>
                        <w:rFonts w:ascii="Trebuchet MS"/>
                        <w:b/>
                        <w:color w:val="231F20"/>
                        <w:w w:val="95"/>
                        <w:sz w:val="16"/>
                      </w:rPr>
                      <w:t>perati</w:t>
                    </w:r>
                    <w:r>
                      <w:rPr>
                        <w:rFonts w:ascii="Trebuchet MS"/>
                        <w:b/>
                        <w:color w:val="231F20"/>
                        <w:w w:val="95"/>
                        <w:sz w:val="16"/>
                      </w:rPr>
                      <w:t>o</w:t>
                    </w:r>
                    <w:r w:rsidR="00C536FB">
                      <w:rPr>
                        <w:rFonts w:ascii="Trebuchet MS"/>
                        <w:b/>
                        <w:color w:val="231F20"/>
                        <w:w w:val="95"/>
                        <w:sz w:val="16"/>
                      </w:rPr>
                      <w:t>nal</w:t>
                    </w:r>
                    <w:r w:rsidR="00C536FB">
                      <w:rPr>
                        <w:rFonts w:ascii="Trebuchet MS"/>
                        <w:b/>
                        <w:color w:val="231F20"/>
                        <w:spacing w:val="12"/>
                        <w:w w:val="95"/>
                        <w:sz w:val="16"/>
                      </w:rPr>
                      <w:t xml:space="preserve"> </w:t>
                    </w:r>
                    <w:r w:rsidR="00C536FB">
                      <w:rPr>
                        <w:rFonts w:ascii="Trebuchet MS"/>
                        <w:b/>
                        <w:color w:val="231F20"/>
                        <w:w w:val="95"/>
                        <w:sz w:val="16"/>
                      </w:rPr>
                      <w:t>Data</w:t>
                    </w:r>
                  </w:p>
                </w:txbxContent>
              </v:textbox>
            </v:shape>
            <v:shape id="_x0000_s2611" type="#_x0000_t202" style="position:absolute;left:8922;top:992;width:498;height:190" filled="f" stroked="f">
              <v:textbox style="mso-next-textbox:#_x0000_s2611" inset="0,0,0,0">
                <w:txbxContent>
                  <w:p w14:paraId="6D46356E" w14:textId="30465849" w:rsidR="00854B0D" w:rsidRDefault="00C536FB">
                    <w:pPr>
                      <w:spacing w:line="182" w:lineRule="exact"/>
                      <w:rPr>
                        <w:rFonts w:ascii="Trebuchet MS"/>
                        <w:b/>
                        <w:sz w:val="16"/>
                      </w:rPr>
                    </w:pPr>
                    <w:r>
                      <w:rPr>
                        <w:rFonts w:ascii="Trebuchet MS"/>
                        <w:b/>
                        <w:color w:val="231F20"/>
                        <w:w w:val="95"/>
                        <w:sz w:val="16"/>
                      </w:rPr>
                      <w:t>Regi</w:t>
                    </w:r>
                    <w:r w:rsidR="00CF03B4">
                      <w:rPr>
                        <w:rFonts w:ascii="Trebuchet MS"/>
                        <w:b/>
                        <w:color w:val="231F20"/>
                        <w:w w:val="95"/>
                        <w:sz w:val="16"/>
                      </w:rPr>
                      <w:t>o</w:t>
                    </w:r>
                    <w:r>
                      <w:rPr>
                        <w:rFonts w:ascii="Trebuchet MS"/>
                        <w:b/>
                        <w:color w:val="231F20"/>
                        <w:w w:val="95"/>
                        <w:sz w:val="16"/>
                      </w:rPr>
                      <w:t>n</w:t>
                    </w:r>
                  </w:p>
                </w:txbxContent>
              </v:textbox>
            </v:shape>
            <v:shape id="_x0000_s2610" type="#_x0000_t202" style="position:absolute;left:1380;top:281;width:10080;height:327" fillcolor="#9a9158" stroked="f">
              <v:textbox style="mso-next-textbox:#_x0000_s2610" inset="0,0,0,0">
                <w:txbxContent>
                  <w:p w14:paraId="7CDFDA90" w14:textId="29A77808" w:rsidR="00854B0D" w:rsidRDefault="00C536FB">
                    <w:pPr>
                      <w:spacing w:before="19"/>
                      <w:ind w:left="152"/>
                      <w:rPr>
                        <w:rFonts w:ascii="Trebuchet MS"/>
                        <w:sz w:val="24"/>
                      </w:rPr>
                    </w:pPr>
                    <w:r>
                      <w:rPr>
                        <w:rFonts w:ascii="Trebuchet MS"/>
                        <w:color w:val="FFFFFF"/>
                        <w:w w:val="95"/>
                        <w:sz w:val="24"/>
                      </w:rPr>
                      <w:t>FIGURE</w:t>
                    </w:r>
                    <w:r>
                      <w:rPr>
                        <w:rFonts w:ascii="Trebuchet MS"/>
                        <w:color w:val="FFFFFF"/>
                        <w:spacing w:val="8"/>
                        <w:w w:val="95"/>
                        <w:sz w:val="24"/>
                      </w:rPr>
                      <w:t xml:space="preserve"> </w:t>
                    </w:r>
                    <w:r>
                      <w:rPr>
                        <w:rFonts w:ascii="Trebuchet MS"/>
                        <w:color w:val="FFFFFF"/>
                        <w:w w:val="95"/>
                        <w:sz w:val="24"/>
                      </w:rPr>
                      <w:t>13.3</w:t>
                    </w:r>
                    <w:r>
                      <w:rPr>
                        <w:rFonts w:ascii="Trebuchet MS"/>
                        <w:color w:val="FFFFFF"/>
                        <w:spacing w:val="93"/>
                        <w:sz w:val="24"/>
                      </w:rPr>
                      <w:t xml:space="preserve"> </w:t>
                    </w:r>
                    <w:r w:rsidR="009543CA" w:rsidRPr="009543CA">
                      <w:rPr>
                        <w:rFonts w:ascii="Trebuchet MS"/>
                        <w:color w:val="FFFFFF"/>
                        <w:w w:val="95"/>
                        <w:sz w:val="24"/>
                      </w:rPr>
                      <w:t>CHUY</w:t>
                    </w:r>
                    <w:r w:rsidR="009543CA" w:rsidRPr="009543CA">
                      <w:rPr>
                        <w:rFonts w:ascii="Trebuchet MS"/>
                        <w:color w:val="FFFFFF"/>
                        <w:w w:val="95"/>
                        <w:sz w:val="24"/>
                      </w:rPr>
                      <w:t>Ể</w:t>
                    </w:r>
                    <w:r w:rsidR="009543CA" w:rsidRPr="009543CA">
                      <w:rPr>
                        <w:rFonts w:ascii="Trebuchet MS"/>
                        <w:color w:val="FFFFFF"/>
                        <w:w w:val="95"/>
                        <w:sz w:val="24"/>
                      </w:rPr>
                      <w:t>N D</w:t>
                    </w:r>
                    <w:r w:rsidR="009543CA" w:rsidRPr="009543CA">
                      <w:rPr>
                        <w:rFonts w:ascii="Trebuchet MS"/>
                        <w:color w:val="FFFFFF"/>
                        <w:w w:val="95"/>
                        <w:sz w:val="24"/>
                      </w:rPr>
                      <w:t>Ữ</w:t>
                    </w:r>
                    <w:r w:rsidR="009543CA" w:rsidRPr="009543CA">
                      <w:rPr>
                        <w:rFonts w:ascii="Trebuchet MS"/>
                        <w:color w:val="FFFFFF"/>
                        <w:w w:val="95"/>
                        <w:sz w:val="24"/>
                      </w:rPr>
                      <w:t xml:space="preserve"> LI</w:t>
                    </w:r>
                    <w:r w:rsidR="009543CA" w:rsidRPr="009543CA">
                      <w:rPr>
                        <w:rFonts w:ascii="Trebuchet MS"/>
                        <w:color w:val="FFFFFF"/>
                        <w:w w:val="95"/>
                        <w:sz w:val="24"/>
                      </w:rPr>
                      <w:t>Ệ</w:t>
                    </w:r>
                    <w:r w:rsidR="009543CA" w:rsidRPr="009543CA">
                      <w:rPr>
                        <w:rFonts w:ascii="Trebuchet MS"/>
                        <w:color w:val="FFFFFF"/>
                        <w:w w:val="95"/>
                        <w:sz w:val="24"/>
                      </w:rPr>
                      <w:t>U V</w:t>
                    </w:r>
                    <w:r w:rsidR="009543CA" w:rsidRPr="009543CA">
                      <w:rPr>
                        <w:rFonts w:ascii="Trebuchet MS"/>
                        <w:color w:val="FFFFFF"/>
                        <w:w w:val="95"/>
                        <w:sz w:val="24"/>
                      </w:rPr>
                      <w:t>Ậ</w:t>
                    </w:r>
                    <w:r w:rsidR="009543CA" w:rsidRPr="009543CA">
                      <w:rPr>
                        <w:rFonts w:ascii="Trebuchet MS"/>
                        <w:color w:val="FFFFFF"/>
                        <w:w w:val="95"/>
                        <w:sz w:val="24"/>
                      </w:rPr>
                      <w:t>N H</w:t>
                    </w:r>
                    <w:r w:rsidR="009543CA" w:rsidRPr="009543CA">
                      <w:rPr>
                        <w:rFonts w:ascii="Trebuchet MS"/>
                        <w:color w:val="FFFFFF"/>
                        <w:w w:val="95"/>
                        <w:sz w:val="24"/>
                      </w:rPr>
                      <w:t>À</w:t>
                    </w:r>
                    <w:r w:rsidR="009543CA" w:rsidRPr="009543CA">
                      <w:rPr>
                        <w:rFonts w:ascii="Trebuchet MS"/>
                        <w:color w:val="FFFFFF"/>
                        <w:w w:val="95"/>
                        <w:sz w:val="24"/>
                      </w:rPr>
                      <w:t>NH TH</w:t>
                    </w:r>
                    <w:r w:rsidR="009543CA" w:rsidRPr="009543CA">
                      <w:rPr>
                        <w:rFonts w:ascii="Trebuchet MS"/>
                        <w:color w:val="FFFFFF"/>
                        <w:w w:val="95"/>
                        <w:sz w:val="24"/>
                      </w:rPr>
                      <w:t>À</w:t>
                    </w:r>
                    <w:r w:rsidR="009543CA" w:rsidRPr="009543CA">
                      <w:rPr>
                        <w:rFonts w:ascii="Trebuchet MS"/>
                        <w:color w:val="FFFFFF"/>
                        <w:w w:val="95"/>
                        <w:sz w:val="24"/>
                      </w:rPr>
                      <w:t>NH D</w:t>
                    </w:r>
                    <w:r w:rsidR="009543CA" w:rsidRPr="009543CA">
                      <w:rPr>
                        <w:rFonts w:ascii="Trebuchet MS"/>
                        <w:color w:val="FFFFFF"/>
                        <w:w w:val="95"/>
                        <w:sz w:val="24"/>
                      </w:rPr>
                      <w:t>Ữ</w:t>
                    </w:r>
                    <w:r w:rsidR="009543CA" w:rsidRPr="009543CA">
                      <w:rPr>
                        <w:rFonts w:ascii="Trebuchet MS"/>
                        <w:color w:val="FFFFFF"/>
                        <w:w w:val="95"/>
                        <w:sz w:val="24"/>
                      </w:rPr>
                      <w:t xml:space="preserve"> LI</w:t>
                    </w:r>
                    <w:r w:rsidR="009543CA" w:rsidRPr="009543CA">
                      <w:rPr>
                        <w:rFonts w:ascii="Trebuchet MS"/>
                        <w:color w:val="FFFFFF"/>
                        <w:w w:val="95"/>
                        <w:sz w:val="24"/>
                      </w:rPr>
                      <w:t>Ệ</w:t>
                    </w:r>
                    <w:r w:rsidR="009543CA" w:rsidRPr="009543CA">
                      <w:rPr>
                        <w:rFonts w:ascii="Trebuchet MS"/>
                        <w:color w:val="FFFFFF"/>
                        <w:w w:val="95"/>
                        <w:sz w:val="24"/>
                      </w:rPr>
                      <w:t>U H</w:t>
                    </w:r>
                    <w:r w:rsidR="009543CA" w:rsidRPr="009543CA">
                      <w:rPr>
                        <w:rFonts w:ascii="Trebuchet MS"/>
                        <w:color w:val="FFFFFF"/>
                        <w:w w:val="95"/>
                        <w:sz w:val="24"/>
                      </w:rPr>
                      <w:t>Ỗ</w:t>
                    </w:r>
                    <w:r w:rsidR="009543CA" w:rsidRPr="009543CA">
                      <w:rPr>
                        <w:rFonts w:ascii="Trebuchet MS"/>
                        <w:color w:val="FFFFFF"/>
                        <w:w w:val="95"/>
                        <w:sz w:val="24"/>
                      </w:rPr>
                      <w:t xml:space="preserve"> TR</w:t>
                    </w:r>
                    <w:r w:rsidR="009543CA" w:rsidRPr="009543CA">
                      <w:rPr>
                        <w:rFonts w:ascii="Trebuchet MS"/>
                        <w:color w:val="FFFFFF"/>
                        <w:w w:val="95"/>
                        <w:sz w:val="24"/>
                      </w:rPr>
                      <w:t>Ợ</w:t>
                    </w:r>
                    <w:r w:rsidR="009543CA" w:rsidRPr="009543CA">
                      <w:rPr>
                        <w:rFonts w:ascii="Trebuchet MS"/>
                        <w:color w:val="FFFFFF"/>
                        <w:w w:val="95"/>
                        <w:sz w:val="24"/>
                      </w:rPr>
                      <w:t xml:space="preserve"> QUY</w:t>
                    </w:r>
                    <w:r w:rsidR="009543CA" w:rsidRPr="009543CA">
                      <w:rPr>
                        <w:rFonts w:ascii="Trebuchet MS"/>
                        <w:color w:val="FFFFFF"/>
                        <w:w w:val="95"/>
                        <w:sz w:val="24"/>
                      </w:rPr>
                      <w:t>Ế</w:t>
                    </w:r>
                    <w:r w:rsidR="009543CA" w:rsidRPr="009543CA">
                      <w:rPr>
                        <w:rFonts w:ascii="Trebuchet MS"/>
                        <w:color w:val="FFFFFF"/>
                        <w:w w:val="95"/>
                        <w:sz w:val="24"/>
                      </w:rPr>
                      <w:t xml:space="preserve">T </w:t>
                    </w:r>
                    <w:r w:rsidR="009543CA" w:rsidRPr="009543CA">
                      <w:rPr>
                        <w:rFonts w:ascii="Trebuchet MS"/>
                        <w:color w:val="FFFFFF"/>
                        <w:w w:val="95"/>
                        <w:sz w:val="24"/>
                      </w:rPr>
                      <w:t>ĐỊ</w:t>
                    </w:r>
                    <w:r w:rsidR="009543CA" w:rsidRPr="009543CA">
                      <w:rPr>
                        <w:rFonts w:ascii="Trebuchet MS"/>
                        <w:color w:val="FFFFFF"/>
                        <w:w w:val="95"/>
                        <w:sz w:val="24"/>
                      </w:rPr>
                      <w:t>NH</w:t>
                    </w:r>
                  </w:p>
                </w:txbxContent>
              </v:textbox>
            </v:shape>
            <w10:wrap type="topAndBottom" anchorx="page"/>
          </v:group>
        </w:pict>
      </w:r>
    </w:p>
    <w:p w14:paraId="290B6C05" w14:textId="77777777" w:rsidR="00854B0D" w:rsidRPr="000A77CC" w:rsidRDefault="00854B0D">
      <w:pPr>
        <w:pStyle w:val="BodyText"/>
        <w:spacing w:before="9"/>
        <w:rPr>
          <w:sz w:val="28"/>
        </w:rPr>
      </w:pPr>
    </w:p>
    <w:p w14:paraId="363BBA28" w14:textId="77777777" w:rsidR="00854B0D" w:rsidRPr="000A77CC" w:rsidRDefault="00854B0D">
      <w:pPr>
        <w:pStyle w:val="BodyText"/>
        <w:spacing w:before="6"/>
        <w:rPr>
          <w:sz w:val="18"/>
        </w:rPr>
      </w:pPr>
    </w:p>
    <w:p w14:paraId="43B59757" w14:textId="2C449408" w:rsidR="00A256BF" w:rsidRPr="000A77CC" w:rsidRDefault="00A256BF" w:rsidP="00A256BF">
      <w:pPr>
        <w:spacing w:before="132"/>
        <w:ind w:left="3589" w:right="3050" w:firstLine="263"/>
      </w:pPr>
      <w:r w:rsidRPr="000A77CC">
        <w:rPr>
          <w:color w:val="231F1F"/>
        </w:rPr>
        <w:t>The</w:t>
      </w:r>
      <w:r w:rsidR="00CF03B4" w:rsidRPr="000A77CC">
        <w:rPr>
          <w:color w:val="231F1F"/>
        </w:rPr>
        <w:t>o</w:t>
      </w:r>
      <w:r w:rsidRPr="000A77CC">
        <w:rPr>
          <w:color w:val="231F1F"/>
          <w:spacing w:val="1"/>
        </w:rPr>
        <w:t xml:space="preserve"> </w:t>
      </w:r>
      <w:r w:rsidRPr="000A77CC">
        <w:rPr>
          <w:color w:val="231F1F"/>
        </w:rPr>
        <w:t>quan</w:t>
      </w:r>
      <w:r w:rsidRPr="000A77CC">
        <w:rPr>
          <w:color w:val="231F1F"/>
          <w:spacing w:val="2"/>
        </w:rPr>
        <w:t xml:space="preserve"> </w:t>
      </w:r>
      <w:r w:rsidRPr="000A77CC">
        <w:rPr>
          <w:color w:val="231F1F"/>
        </w:rPr>
        <w:t>điểm</w:t>
      </w:r>
      <w:r w:rsidRPr="000A77CC">
        <w:rPr>
          <w:color w:val="231F1F"/>
          <w:spacing w:val="2"/>
        </w:rPr>
        <w:t xml:space="preserve"> </w:t>
      </w:r>
      <w:r w:rsidR="004973B2" w:rsidRPr="000A77CC">
        <w:rPr>
          <w:color w:val="231F1F"/>
        </w:rPr>
        <w:t>c</w:t>
      </w:r>
      <w:r w:rsidRPr="000A77CC">
        <w:rPr>
          <w:color w:val="231F1F"/>
        </w:rPr>
        <w:t>ủa</w:t>
      </w:r>
      <w:r w:rsidRPr="000A77CC">
        <w:rPr>
          <w:color w:val="231F1F"/>
          <w:spacing w:val="1"/>
        </w:rPr>
        <w:t xml:space="preserve"> </w:t>
      </w:r>
      <w:r w:rsidRPr="000A77CC">
        <w:rPr>
          <w:color w:val="231F1F"/>
        </w:rPr>
        <w:t>nhà</w:t>
      </w:r>
      <w:r w:rsidRPr="000A77CC">
        <w:rPr>
          <w:color w:val="231F1F"/>
          <w:spacing w:val="2"/>
        </w:rPr>
        <w:t xml:space="preserve"> </w:t>
      </w:r>
      <w:r w:rsidRPr="000A77CC">
        <w:rPr>
          <w:color w:val="231F1F"/>
        </w:rPr>
        <w:t>thiết</w:t>
      </w:r>
      <w:r w:rsidRPr="000A77CC">
        <w:rPr>
          <w:color w:val="231F1F"/>
          <w:spacing w:val="2"/>
        </w:rPr>
        <w:t xml:space="preserve"> </w:t>
      </w:r>
      <w:r w:rsidRPr="000A77CC">
        <w:rPr>
          <w:color w:val="231F1F"/>
        </w:rPr>
        <w:t>kế,</w:t>
      </w:r>
      <w:r w:rsidRPr="000A77CC">
        <w:rPr>
          <w:color w:val="231F1F"/>
          <w:spacing w:val="1"/>
        </w:rPr>
        <w:t xml:space="preserve"> </w:t>
      </w:r>
      <w:r w:rsidRPr="000A77CC">
        <w:rPr>
          <w:color w:val="231F1F"/>
        </w:rPr>
        <w:t>sự</w:t>
      </w:r>
      <w:r w:rsidRPr="000A77CC">
        <w:rPr>
          <w:color w:val="231F1F"/>
          <w:spacing w:val="2"/>
        </w:rPr>
        <w:t xml:space="preserve"> </w:t>
      </w:r>
      <w:r w:rsidRPr="000A77CC">
        <w:rPr>
          <w:color w:val="231F1F"/>
        </w:rPr>
        <w:t>khá</w:t>
      </w:r>
      <w:r w:rsidR="004973B2" w:rsidRPr="000A77CC">
        <w:rPr>
          <w:color w:val="231F1F"/>
        </w:rPr>
        <w:t>c</w:t>
      </w:r>
      <w:r w:rsidRPr="000A77CC">
        <w:rPr>
          <w:color w:val="231F1F"/>
          <w:spacing w:val="2"/>
        </w:rPr>
        <w:t xml:space="preserve"> </w:t>
      </w:r>
      <w:r w:rsidRPr="000A77CC">
        <w:rPr>
          <w:color w:val="231F1F"/>
        </w:rPr>
        <w:t>biệt</w:t>
      </w:r>
      <w:r w:rsidRPr="000A77CC">
        <w:rPr>
          <w:color w:val="231F1F"/>
          <w:spacing w:val="2"/>
        </w:rPr>
        <w:t xml:space="preserve"> </w:t>
      </w:r>
      <w:r w:rsidRPr="000A77CC">
        <w:rPr>
          <w:color w:val="231F1F"/>
        </w:rPr>
        <w:t>giữa</w:t>
      </w:r>
      <w:r w:rsidRPr="000A77CC">
        <w:rPr>
          <w:color w:val="231F1F"/>
          <w:spacing w:val="1"/>
        </w:rPr>
        <w:t xml:space="preserve"> </w:t>
      </w:r>
      <w:r w:rsidRPr="000A77CC">
        <w:rPr>
          <w:color w:val="231F1F"/>
        </w:rPr>
        <w:t>h</w:t>
      </w:r>
      <w:r w:rsidR="00CF03B4" w:rsidRPr="000A77CC">
        <w:rPr>
          <w:color w:val="231F1F"/>
        </w:rPr>
        <w:t>o</w:t>
      </w:r>
      <w:r w:rsidRPr="000A77CC">
        <w:rPr>
          <w:color w:val="231F1F"/>
        </w:rPr>
        <w:t>ạt</w:t>
      </w:r>
      <w:r w:rsidRPr="000A77CC">
        <w:rPr>
          <w:color w:val="231F1F"/>
          <w:spacing w:val="2"/>
        </w:rPr>
        <w:t xml:space="preserve"> </w:t>
      </w:r>
      <w:r w:rsidRPr="000A77CC">
        <w:rPr>
          <w:color w:val="231F1F"/>
        </w:rPr>
        <w:t>động</w:t>
      </w:r>
      <w:r w:rsidRPr="000A77CC">
        <w:rPr>
          <w:color w:val="231F1F"/>
          <w:spacing w:val="2"/>
        </w:rPr>
        <w:t xml:space="preserve"> </w:t>
      </w:r>
      <w:r w:rsidRPr="000A77CC">
        <w:rPr>
          <w:color w:val="231F1F"/>
        </w:rPr>
        <w:t>và</w:t>
      </w:r>
      <w:r w:rsidRPr="000A77CC">
        <w:rPr>
          <w:color w:val="231F1F"/>
          <w:spacing w:val="1"/>
        </w:rPr>
        <w:t xml:space="preserve"> </w:t>
      </w:r>
      <w:r w:rsidRPr="000A77CC">
        <w:rPr>
          <w:color w:val="231F1F"/>
        </w:rPr>
        <w:t>quyết</w:t>
      </w:r>
      <w:r w:rsidRPr="000A77CC">
        <w:rPr>
          <w:color w:val="231F1F"/>
          <w:spacing w:val="2"/>
        </w:rPr>
        <w:t xml:space="preserve"> </w:t>
      </w:r>
      <w:r w:rsidRPr="000A77CC">
        <w:rPr>
          <w:color w:val="231F1F"/>
        </w:rPr>
        <w:t>định</w:t>
      </w:r>
      <w:r w:rsidRPr="000A77CC">
        <w:rPr>
          <w:color w:val="231F1F"/>
          <w:spacing w:val="-75"/>
        </w:rPr>
        <w:t xml:space="preserve"> </w:t>
      </w:r>
      <w:r w:rsidRPr="000A77CC">
        <w:rPr>
          <w:color w:val="231F1F"/>
        </w:rPr>
        <w:t>dữ liệu hỗ trợ như sau:</w:t>
      </w:r>
    </w:p>
    <w:p w14:paraId="287BAC64" w14:textId="55617921" w:rsidR="00A256BF" w:rsidRPr="000A77CC" w:rsidRDefault="00A256BF" w:rsidP="00BA54B1">
      <w:pPr>
        <w:pStyle w:val="ListParagraph"/>
        <w:numPr>
          <w:ilvl w:val="1"/>
          <w:numId w:val="18"/>
        </w:numPr>
        <w:tabs>
          <w:tab w:val="left" w:pos="3752"/>
        </w:tabs>
        <w:spacing w:before="97"/>
        <w:ind w:right="1495" w:hanging="250"/>
        <w:jc w:val="left"/>
      </w:pPr>
      <w:r w:rsidRPr="000A77CC">
        <w:rPr>
          <w:color w:val="231F1F"/>
        </w:rPr>
        <w:t>Dữ</w:t>
      </w:r>
      <w:r w:rsidRPr="000A77CC">
        <w:rPr>
          <w:color w:val="231F1F"/>
          <w:spacing w:val="3"/>
        </w:rPr>
        <w:t xml:space="preserve"> </w:t>
      </w:r>
      <w:r w:rsidRPr="000A77CC">
        <w:rPr>
          <w:color w:val="231F1F"/>
        </w:rPr>
        <w:t>liệu</w:t>
      </w:r>
      <w:r w:rsidRPr="000A77CC">
        <w:rPr>
          <w:color w:val="231F1F"/>
          <w:spacing w:val="3"/>
        </w:rPr>
        <w:t xml:space="preserve"> </w:t>
      </w:r>
      <w:r w:rsidRPr="000A77CC">
        <w:rPr>
          <w:color w:val="231F1F"/>
        </w:rPr>
        <w:t>h</w:t>
      </w:r>
      <w:r w:rsidR="00CF03B4" w:rsidRPr="000A77CC">
        <w:rPr>
          <w:color w:val="231F1F"/>
        </w:rPr>
        <w:t>o</w:t>
      </w:r>
      <w:r w:rsidRPr="000A77CC">
        <w:rPr>
          <w:color w:val="231F1F"/>
        </w:rPr>
        <w:t>ạt</w:t>
      </w:r>
      <w:r w:rsidRPr="000A77CC">
        <w:rPr>
          <w:color w:val="231F1F"/>
          <w:spacing w:val="3"/>
        </w:rPr>
        <w:t xml:space="preserve"> </w:t>
      </w:r>
      <w:r w:rsidRPr="000A77CC">
        <w:rPr>
          <w:color w:val="231F1F"/>
        </w:rPr>
        <w:t>động</w:t>
      </w:r>
      <w:r w:rsidRPr="000A77CC">
        <w:rPr>
          <w:color w:val="231F1F"/>
          <w:spacing w:val="4"/>
        </w:rPr>
        <w:t xml:space="preserve"> </w:t>
      </w:r>
      <w:r w:rsidRPr="000A77CC">
        <w:rPr>
          <w:color w:val="231F1F"/>
        </w:rPr>
        <w:t>thể</w:t>
      </w:r>
      <w:r w:rsidRPr="000A77CC">
        <w:rPr>
          <w:color w:val="231F1F"/>
          <w:spacing w:val="3"/>
        </w:rPr>
        <w:t xml:space="preserve"> </w:t>
      </w:r>
      <w:r w:rsidRPr="000A77CC">
        <w:rPr>
          <w:color w:val="231F1F"/>
        </w:rPr>
        <w:t>hiện</w:t>
      </w:r>
      <w:r w:rsidRPr="000A77CC">
        <w:rPr>
          <w:color w:val="231F1F"/>
          <w:spacing w:val="3"/>
        </w:rPr>
        <w:t xml:space="preserve"> </w:t>
      </w:r>
      <w:r w:rsidR="004973B2" w:rsidRPr="000A77CC">
        <w:rPr>
          <w:color w:val="231F1F"/>
        </w:rPr>
        <w:t>c</w:t>
      </w:r>
      <w:r w:rsidRPr="000A77CC">
        <w:rPr>
          <w:color w:val="231F1F"/>
        </w:rPr>
        <w:t>á</w:t>
      </w:r>
      <w:r w:rsidR="004973B2" w:rsidRPr="000A77CC">
        <w:rPr>
          <w:color w:val="231F1F"/>
        </w:rPr>
        <w:t>c</w:t>
      </w:r>
      <w:r w:rsidRPr="000A77CC">
        <w:rPr>
          <w:color w:val="231F1F"/>
          <w:spacing w:val="4"/>
        </w:rPr>
        <w:t xml:space="preserve"> </w:t>
      </w:r>
      <w:r w:rsidRPr="000A77CC">
        <w:rPr>
          <w:color w:val="231F1F"/>
        </w:rPr>
        <w:t>gia</w:t>
      </w:r>
      <w:r w:rsidR="00CF03B4" w:rsidRPr="000A77CC">
        <w:rPr>
          <w:color w:val="231F1F"/>
        </w:rPr>
        <w:t>o</w:t>
      </w:r>
      <w:r w:rsidRPr="000A77CC">
        <w:rPr>
          <w:color w:val="231F1F"/>
          <w:spacing w:val="3"/>
        </w:rPr>
        <w:t xml:space="preserve"> </w:t>
      </w:r>
      <w:r w:rsidRPr="000A77CC">
        <w:rPr>
          <w:color w:val="231F1F"/>
        </w:rPr>
        <w:t>dị</w:t>
      </w:r>
      <w:r w:rsidR="004973B2" w:rsidRPr="000A77CC">
        <w:rPr>
          <w:color w:val="231F1F"/>
        </w:rPr>
        <w:t>c</w:t>
      </w:r>
      <w:r w:rsidRPr="000A77CC">
        <w:rPr>
          <w:color w:val="231F1F"/>
        </w:rPr>
        <w:t>h</w:t>
      </w:r>
      <w:r w:rsidRPr="000A77CC">
        <w:rPr>
          <w:color w:val="231F1F"/>
          <w:spacing w:val="3"/>
        </w:rPr>
        <w:t xml:space="preserve"> </w:t>
      </w:r>
      <w:r w:rsidRPr="000A77CC">
        <w:rPr>
          <w:color w:val="231F1F"/>
        </w:rPr>
        <w:t>khi</w:t>
      </w:r>
      <w:r w:rsidRPr="000A77CC">
        <w:rPr>
          <w:color w:val="231F1F"/>
          <w:spacing w:val="3"/>
        </w:rPr>
        <w:t xml:space="preserve"> </w:t>
      </w:r>
      <w:r w:rsidR="004973B2" w:rsidRPr="000A77CC">
        <w:rPr>
          <w:color w:val="231F1F"/>
        </w:rPr>
        <w:t>c</w:t>
      </w:r>
      <w:r w:rsidRPr="000A77CC">
        <w:rPr>
          <w:color w:val="231F1F"/>
        </w:rPr>
        <w:t>húng</w:t>
      </w:r>
      <w:r w:rsidRPr="000A77CC">
        <w:rPr>
          <w:color w:val="231F1F"/>
          <w:spacing w:val="4"/>
        </w:rPr>
        <w:t xml:space="preserve"> </w:t>
      </w:r>
      <w:r w:rsidRPr="000A77CC">
        <w:rPr>
          <w:color w:val="231F1F"/>
        </w:rPr>
        <w:t>diễn</w:t>
      </w:r>
      <w:r w:rsidRPr="000A77CC">
        <w:rPr>
          <w:color w:val="231F1F"/>
          <w:spacing w:val="3"/>
        </w:rPr>
        <w:t xml:space="preserve"> </w:t>
      </w:r>
      <w:r w:rsidRPr="000A77CC">
        <w:rPr>
          <w:color w:val="231F1F"/>
        </w:rPr>
        <w:t>ra</w:t>
      </w:r>
      <w:r w:rsidRPr="000A77CC">
        <w:rPr>
          <w:color w:val="231F1F"/>
          <w:spacing w:val="3"/>
        </w:rPr>
        <w:t xml:space="preserve"> </w:t>
      </w:r>
      <w:r w:rsidRPr="000A77CC">
        <w:rPr>
          <w:color w:val="231F1F"/>
        </w:rPr>
        <w:t>tr</w:t>
      </w:r>
      <w:r w:rsidR="00CF03B4" w:rsidRPr="000A77CC">
        <w:rPr>
          <w:color w:val="231F1F"/>
        </w:rPr>
        <w:t>o</w:t>
      </w:r>
      <w:r w:rsidRPr="000A77CC">
        <w:rPr>
          <w:color w:val="231F1F"/>
        </w:rPr>
        <w:t>ng</w:t>
      </w:r>
      <w:r w:rsidRPr="000A77CC">
        <w:rPr>
          <w:color w:val="231F1F"/>
          <w:spacing w:val="4"/>
        </w:rPr>
        <w:t xml:space="preserve"> </w:t>
      </w:r>
      <w:r w:rsidRPr="000A77CC">
        <w:rPr>
          <w:color w:val="231F1F"/>
        </w:rPr>
        <w:t>thời</w:t>
      </w:r>
      <w:r w:rsidRPr="000A77CC">
        <w:rPr>
          <w:color w:val="231F1F"/>
          <w:spacing w:val="3"/>
        </w:rPr>
        <w:t xml:space="preserve"> </w:t>
      </w:r>
      <w:r w:rsidRPr="000A77CC">
        <w:rPr>
          <w:color w:val="231F1F"/>
        </w:rPr>
        <w:t>gian</w:t>
      </w:r>
      <w:r w:rsidRPr="000A77CC">
        <w:rPr>
          <w:color w:val="231F1F"/>
          <w:spacing w:val="3"/>
        </w:rPr>
        <w:t xml:space="preserve"> </w:t>
      </w:r>
      <w:r w:rsidRPr="000A77CC">
        <w:rPr>
          <w:color w:val="231F1F"/>
        </w:rPr>
        <w:t>thự</w:t>
      </w:r>
      <w:r w:rsidR="004973B2" w:rsidRPr="000A77CC">
        <w:rPr>
          <w:color w:val="231F1F"/>
        </w:rPr>
        <w:t>c</w:t>
      </w:r>
      <w:r w:rsidRPr="000A77CC">
        <w:rPr>
          <w:color w:val="231F1F"/>
        </w:rPr>
        <w:t>.</w:t>
      </w:r>
      <w:r w:rsidRPr="000A77CC">
        <w:rPr>
          <w:color w:val="231F1F"/>
          <w:spacing w:val="4"/>
        </w:rPr>
        <w:t xml:space="preserve"> </w:t>
      </w:r>
      <w:r w:rsidRPr="000A77CC">
        <w:rPr>
          <w:color w:val="231F1F"/>
        </w:rPr>
        <w:t>Dữ</w:t>
      </w:r>
      <w:r w:rsidRPr="000A77CC">
        <w:rPr>
          <w:color w:val="231F1F"/>
          <w:spacing w:val="3"/>
        </w:rPr>
        <w:t xml:space="preserve"> </w:t>
      </w:r>
      <w:r w:rsidRPr="000A77CC">
        <w:rPr>
          <w:color w:val="231F1F"/>
        </w:rPr>
        <w:t>liệu</w:t>
      </w:r>
      <w:r w:rsidRPr="000A77CC">
        <w:rPr>
          <w:color w:val="231F1F"/>
          <w:spacing w:val="3"/>
        </w:rPr>
        <w:t xml:space="preserve"> </w:t>
      </w:r>
      <w:r w:rsidR="004973B2" w:rsidRPr="000A77CC">
        <w:rPr>
          <w:color w:val="231F1F"/>
        </w:rPr>
        <w:t>c</w:t>
      </w:r>
      <w:r w:rsidRPr="000A77CC">
        <w:rPr>
          <w:color w:val="231F1F"/>
        </w:rPr>
        <w:t>ổng</w:t>
      </w:r>
      <w:r w:rsidRPr="000A77CC">
        <w:rPr>
          <w:color w:val="231F1F"/>
          <w:spacing w:val="1"/>
        </w:rPr>
        <w:t xml:space="preserve"> </w:t>
      </w:r>
      <w:r w:rsidRPr="000A77CC">
        <w:rPr>
          <w:color w:val="231F1F"/>
        </w:rPr>
        <w:t>hỗ</w:t>
      </w:r>
      <w:r w:rsidRPr="000A77CC">
        <w:rPr>
          <w:color w:val="231F1F"/>
          <w:spacing w:val="1"/>
        </w:rPr>
        <w:t xml:space="preserve"> </w:t>
      </w:r>
      <w:r w:rsidRPr="000A77CC">
        <w:rPr>
          <w:color w:val="231F1F"/>
        </w:rPr>
        <w:t>trợ</w:t>
      </w:r>
      <w:r w:rsidRPr="000A77CC">
        <w:rPr>
          <w:color w:val="231F1F"/>
          <w:spacing w:val="1"/>
        </w:rPr>
        <w:t xml:space="preserve"> </w:t>
      </w:r>
      <w:r w:rsidRPr="000A77CC">
        <w:rPr>
          <w:color w:val="231F1F"/>
        </w:rPr>
        <w:t>quyết</w:t>
      </w:r>
      <w:r w:rsidRPr="000A77CC">
        <w:rPr>
          <w:color w:val="231F1F"/>
          <w:spacing w:val="2"/>
        </w:rPr>
        <w:t xml:space="preserve"> </w:t>
      </w:r>
      <w:r w:rsidRPr="000A77CC">
        <w:rPr>
          <w:color w:val="231F1F"/>
        </w:rPr>
        <w:t>định</w:t>
      </w:r>
      <w:r w:rsidRPr="000A77CC">
        <w:rPr>
          <w:color w:val="231F1F"/>
          <w:spacing w:val="1"/>
        </w:rPr>
        <w:t xml:space="preserve"> </w:t>
      </w:r>
      <w:r w:rsidRPr="000A77CC">
        <w:rPr>
          <w:color w:val="231F1F"/>
        </w:rPr>
        <w:t>là</w:t>
      </w:r>
      <w:r w:rsidRPr="000A77CC">
        <w:rPr>
          <w:color w:val="231F1F"/>
          <w:spacing w:val="1"/>
        </w:rPr>
        <w:t xml:space="preserve"> </w:t>
      </w:r>
      <w:r w:rsidRPr="000A77CC">
        <w:rPr>
          <w:color w:val="231F1F"/>
        </w:rPr>
        <w:t>ảnh</w:t>
      </w:r>
      <w:r w:rsidRPr="000A77CC">
        <w:rPr>
          <w:color w:val="231F1F"/>
          <w:spacing w:val="2"/>
        </w:rPr>
        <w:t xml:space="preserve"> </w:t>
      </w:r>
      <w:r w:rsidR="004973B2" w:rsidRPr="000A77CC">
        <w:rPr>
          <w:color w:val="231F1F"/>
        </w:rPr>
        <w:t>c</w:t>
      </w:r>
      <w:r w:rsidRPr="000A77CC">
        <w:rPr>
          <w:color w:val="231F1F"/>
        </w:rPr>
        <w:t>hụp</w:t>
      </w:r>
      <w:r w:rsidRPr="000A77CC">
        <w:rPr>
          <w:color w:val="231F1F"/>
          <w:spacing w:val="1"/>
        </w:rPr>
        <w:t xml:space="preserve"> </w:t>
      </w:r>
      <w:r w:rsidRPr="000A77CC">
        <w:rPr>
          <w:color w:val="231F1F"/>
        </w:rPr>
        <w:t>nhanh</w:t>
      </w:r>
      <w:r w:rsidRPr="000A77CC">
        <w:rPr>
          <w:color w:val="231F1F"/>
          <w:spacing w:val="1"/>
        </w:rPr>
        <w:t xml:space="preserve"> </w:t>
      </w:r>
      <w:r w:rsidRPr="000A77CC">
        <w:rPr>
          <w:color w:val="231F1F"/>
        </w:rPr>
        <w:t>dữ</w:t>
      </w:r>
      <w:r w:rsidRPr="000A77CC">
        <w:rPr>
          <w:color w:val="231F1F"/>
          <w:spacing w:val="2"/>
        </w:rPr>
        <w:t xml:space="preserve"> </w:t>
      </w:r>
      <w:r w:rsidRPr="000A77CC">
        <w:rPr>
          <w:color w:val="231F1F"/>
        </w:rPr>
        <w:t>liệu</w:t>
      </w:r>
      <w:r w:rsidRPr="000A77CC">
        <w:rPr>
          <w:color w:val="231F1F"/>
          <w:spacing w:val="1"/>
        </w:rPr>
        <w:t xml:space="preserve"> </w:t>
      </w:r>
      <w:r w:rsidRPr="000A77CC">
        <w:rPr>
          <w:color w:val="231F1F"/>
        </w:rPr>
        <w:t>vận</w:t>
      </w:r>
      <w:r w:rsidRPr="000A77CC">
        <w:rPr>
          <w:color w:val="231F1F"/>
          <w:spacing w:val="1"/>
        </w:rPr>
        <w:t xml:space="preserve"> </w:t>
      </w:r>
      <w:r w:rsidRPr="000A77CC">
        <w:rPr>
          <w:color w:val="231F1F"/>
        </w:rPr>
        <w:t>hành</w:t>
      </w:r>
      <w:r w:rsidRPr="000A77CC">
        <w:rPr>
          <w:color w:val="231F1F"/>
          <w:spacing w:val="2"/>
        </w:rPr>
        <w:t xml:space="preserve"> </w:t>
      </w:r>
      <w:r w:rsidRPr="000A77CC">
        <w:rPr>
          <w:color w:val="231F1F"/>
        </w:rPr>
        <w:t>tại</w:t>
      </w:r>
      <w:r w:rsidRPr="000A77CC">
        <w:rPr>
          <w:color w:val="231F1F"/>
          <w:spacing w:val="1"/>
        </w:rPr>
        <w:t xml:space="preserve"> </w:t>
      </w:r>
      <w:r w:rsidRPr="000A77CC">
        <w:rPr>
          <w:color w:val="231F1F"/>
        </w:rPr>
        <w:t>một</w:t>
      </w:r>
      <w:r w:rsidRPr="000A77CC">
        <w:rPr>
          <w:color w:val="231F1F"/>
          <w:spacing w:val="1"/>
        </w:rPr>
        <w:t xml:space="preserve"> </w:t>
      </w:r>
      <w:r w:rsidRPr="000A77CC">
        <w:rPr>
          <w:color w:val="231F1F"/>
        </w:rPr>
        <w:t>thời</w:t>
      </w:r>
      <w:r w:rsidRPr="000A77CC">
        <w:rPr>
          <w:color w:val="231F1F"/>
          <w:spacing w:val="2"/>
        </w:rPr>
        <w:t xml:space="preserve"> </w:t>
      </w:r>
      <w:r w:rsidRPr="000A77CC">
        <w:rPr>
          <w:color w:val="231F1F"/>
        </w:rPr>
        <w:t>điểm</w:t>
      </w:r>
      <w:r w:rsidRPr="000A77CC">
        <w:rPr>
          <w:color w:val="231F1F"/>
          <w:spacing w:val="1"/>
        </w:rPr>
        <w:t xml:space="preserve"> </w:t>
      </w:r>
      <w:r w:rsidRPr="000A77CC">
        <w:rPr>
          <w:color w:val="231F1F"/>
        </w:rPr>
        <w:t>nhất</w:t>
      </w:r>
      <w:r w:rsidRPr="000A77CC">
        <w:rPr>
          <w:color w:val="231F1F"/>
          <w:spacing w:val="1"/>
        </w:rPr>
        <w:t xml:space="preserve"> </w:t>
      </w:r>
      <w:r w:rsidRPr="000A77CC">
        <w:rPr>
          <w:color w:val="231F1F"/>
        </w:rPr>
        <w:t>định.</w:t>
      </w:r>
      <w:r w:rsidRPr="000A77CC">
        <w:rPr>
          <w:color w:val="231F1F"/>
          <w:spacing w:val="2"/>
        </w:rPr>
        <w:t xml:space="preserve"> </w:t>
      </w:r>
      <w:r w:rsidRPr="000A77CC">
        <w:rPr>
          <w:color w:val="231F1F"/>
        </w:rPr>
        <w:t>D</w:t>
      </w:r>
      <w:r w:rsidR="00CF03B4" w:rsidRPr="000A77CC">
        <w:rPr>
          <w:color w:val="231F1F"/>
        </w:rPr>
        <w:t>o</w:t>
      </w:r>
      <w:r w:rsidRPr="000A77CC">
        <w:rPr>
          <w:color w:val="231F1F"/>
          <w:spacing w:val="1"/>
        </w:rPr>
        <w:t xml:space="preserve"> </w:t>
      </w:r>
      <w:r w:rsidRPr="000A77CC">
        <w:rPr>
          <w:color w:val="231F1F"/>
        </w:rPr>
        <w:t>đ</w:t>
      </w:r>
      <w:r w:rsidR="00A56E9F" w:rsidRPr="000A77CC">
        <w:rPr>
          <w:color w:val="231F1F"/>
        </w:rPr>
        <w:t>ó</w:t>
      </w:r>
      <w:r w:rsidRPr="000A77CC">
        <w:rPr>
          <w:color w:val="231F1F"/>
        </w:rPr>
        <w:t>,</w:t>
      </w:r>
      <w:r w:rsidRPr="000A77CC">
        <w:rPr>
          <w:color w:val="231F1F"/>
          <w:spacing w:val="1"/>
        </w:rPr>
        <w:t xml:space="preserve"> </w:t>
      </w:r>
      <w:r w:rsidRPr="000A77CC">
        <w:rPr>
          <w:color w:val="231F1F"/>
        </w:rPr>
        <w:t>dữ</w:t>
      </w:r>
      <w:r w:rsidRPr="000A77CC">
        <w:rPr>
          <w:color w:val="231F1F"/>
          <w:spacing w:val="1"/>
        </w:rPr>
        <w:t xml:space="preserve"> </w:t>
      </w:r>
      <w:r w:rsidRPr="000A77CC">
        <w:rPr>
          <w:color w:val="231F1F"/>
        </w:rPr>
        <w:t>liệu</w:t>
      </w:r>
      <w:r w:rsidRPr="000A77CC">
        <w:rPr>
          <w:color w:val="231F1F"/>
          <w:spacing w:val="1"/>
        </w:rPr>
        <w:t xml:space="preserve"> </w:t>
      </w:r>
      <w:r w:rsidRPr="000A77CC">
        <w:rPr>
          <w:color w:val="231F1F"/>
        </w:rPr>
        <w:t>hỗ</w:t>
      </w:r>
      <w:r w:rsidRPr="000A77CC">
        <w:rPr>
          <w:color w:val="231F1F"/>
          <w:spacing w:val="2"/>
        </w:rPr>
        <w:t xml:space="preserve"> </w:t>
      </w:r>
      <w:r w:rsidRPr="000A77CC">
        <w:rPr>
          <w:color w:val="231F1F"/>
        </w:rPr>
        <w:t>trợ</w:t>
      </w:r>
      <w:r w:rsidRPr="000A77CC">
        <w:rPr>
          <w:color w:val="231F1F"/>
          <w:spacing w:val="1"/>
        </w:rPr>
        <w:t xml:space="preserve"> </w:t>
      </w:r>
      <w:r w:rsidRPr="000A77CC">
        <w:rPr>
          <w:color w:val="231F1F"/>
        </w:rPr>
        <w:t>quyết</w:t>
      </w:r>
      <w:r w:rsidRPr="000A77CC">
        <w:rPr>
          <w:color w:val="231F1F"/>
          <w:spacing w:val="2"/>
        </w:rPr>
        <w:t xml:space="preserve"> </w:t>
      </w:r>
      <w:r w:rsidRPr="000A77CC">
        <w:rPr>
          <w:color w:val="231F1F"/>
        </w:rPr>
        <w:t>định</w:t>
      </w:r>
      <w:r w:rsidRPr="000A77CC">
        <w:rPr>
          <w:color w:val="231F1F"/>
          <w:spacing w:val="2"/>
        </w:rPr>
        <w:t xml:space="preserve"> </w:t>
      </w:r>
      <w:r w:rsidRPr="000A77CC">
        <w:rPr>
          <w:color w:val="231F1F"/>
        </w:rPr>
        <w:t>mang</w:t>
      </w:r>
      <w:r w:rsidRPr="000A77CC">
        <w:rPr>
          <w:color w:val="231F1F"/>
          <w:spacing w:val="1"/>
        </w:rPr>
        <w:t xml:space="preserve"> </w:t>
      </w:r>
      <w:r w:rsidRPr="000A77CC">
        <w:rPr>
          <w:color w:val="231F1F"/>
        </w:rPr>
        <w:t>tính</w:t>
      </w:r>
      <w:r w:rsidRPr="000A77CC">
        <w:rPr>
          <w:color w:val="231F1F"/>
          <w:spacing w:val="2"/>
        </w:rPr>
        <w:t xml:space="preserve"> </w:t>
      </w:r>
      <w:r w:rsidRPr="000A77CC">
        <w:rPr>
          <w:color w:val="231F1F"/>
        </w:rPr>
        <w:t>lị</w:t>
      </w:r>
      <w:r w:rsidR="004973B2" w:rsidRPr="000A77CC">
        <w:rPr>
          <w:color w:val="231F1F"/>
        </w:rPr>
        <w:t>c</w:t>
      </w:r>
      <w:r w:rsidRPr="000A77CC">
        <w:rPr>
          <w:color w:val="231F1F"/>
        </w:rPr>
        <w:t>h</w:t>
      </w:r>
      <w:r w:rsidRPr="000A77CC">
        <w:rPr>
          <w:color w:val="231F1F"/>
          <w:spacing w:val="1"/>
        </w:rPr>
        <w:t xml:space="preserve"> </w:t>
      </w:r>
      <w:r w:rsidRPr="000A77CC">
        <w:rPr>
          <w:color w:val="231F1F"/>
        </w:rPr>
        <w:t>sử,</w:t>
      </w:r>
      <w:r w:rsidRPr="000A77CC">
        <w:rPr>
          <w:color w:val="231F1F"/>
          <w:spacing w:val="2"/>
        </w:rPr>
        <w:t xml:space="preserve"> </w:t>
      </w:r>
      <w:r w:rsidRPr="000A77CC">
        <w:rPr>
          <w:color w:val="231F1F"/>
        </w:rPr>
        <w:t>đại</w:t>
      </w:r>
      <w:r w:rsidRPr="000A77CC">
        <w:rPr>
          <w:color w:val="231F1F"/>
          <w:spacing w:val="2"/>
        </w:rPr>
        <w:t xml:space="preserve"> </w:t>
      </w:r>
      <w:r w:rsidRPr="000A77CC">
        <w:rPr>
          <w:color w:val="231F1F"/>
        </w:rPr>
        <w:t>diện</w:t>
      </w:r>
      <w:r w:rsidRPr="000A77CC">
        <w:rPr>
          <w:color w:val="231F1F"/>
          <w:spacing w:val="1"/>
        </w:rPr>
        <w:t xml:space="preserve"> </w:t>
      </w:r>
      <w:r w:rsidR="004973B2" w:rsidRPr="000A77CC">
        <w:rPr>
          <w:color w:val="231F1F"/>
        </w:rPr>
        <w:t>c</w:t>
      </w:r>
      <w:r w:rsidRPr="000A77CC">
        <w:rPr>
          <w:color w:val="231F1F"/>
        </w:rPr>
        <w:t>h</w:t>
      </w:r>
      <w:r w:rsidR="00CF03B4" w:rsidRPr="000A77CC">
        <w:rPr>
          <w:color w:val="231F1F"/>
        </w:rPr>
        <w:t>o</w:t>
      </w:r>
      <w:r w:rsidRPr="000A77CC">
        <w:rPr>
          <w:color w:val="231F1F"/>
          <w:spacing w:val="2"/>
        </w:rPr>
        <w:t xml:space="preserve"> </w:t>
      </w:r>
      <w:r w:rsidRPr="000A77CC">
        <w:rPr>
          <w:color w:val="231F1F"/>
        </w:rPr>
        <w:t>một</w:t>
      </w:r>
      <w:r w:rsidRPr="000A77CC">
        <w:rPr>
          <w:color w:val="231F1F"/>
          <w:spacing w:val="1"/>
        </w:rPr>
        <w:t xml:space="preserve"> </w:t>
      </w:r>
      <w:r w:rsidRPr="000A77CC">
        <w:rPr>
          <w:color w:val="231F1F"/>
        </w:rPr>
        <w:t>lát</w:t>
      </w:r>
      <w:r w:rsidRPr="000A77CC">
        <w:rPr>
          <w:color w:val="231F1F"/>
          <w:spacing w:val="2"/>
        </w:rPr>
        <w:t xml:space="preserve"> </w:t>
      </w:r>
      <w:r w:rsidRPr="000A77CC">
        <w:rPr>
          <w:color w:val="231F1F"/>
        </w:rPr>
        <w:t>thời</w:t>
      </w:r>
      <w:r w:rsidRPr="000A77CC">
        <w:rPr>
          <w:color w:val="231F1F"/>
          <w:spacing w:val="2"/>
        </w:rPr>
        <w:t xml:space="preserve"> </w:t>
      </w:r>
      <w:r w:rsidRPr="000A77CC">
        <w:rPr>
          <w:color w:val="231F1F"/>
        </w:rPr>
        <w:t>gian</w:t>
      </w:r>
      <w:r w:rsidRPr="000A77CC">
        <w:rPr>
          <w:color w:val="231F1F"/>
          <w:spacing w:val="1"/>
        </w:rPr>
        <w:t xml:space="preserve"> </w:t>
      </w:r>
      <w:r w:rsidR="004973B2" w:rsidRPr="000A77CC">
        <w:rPr>
          <w:color w:val="231F1F"/>
        </w:rPr>
        <w:t>c</w:t>
      </w:r>
      <w:r w:rsidRPr="000A77CC">
        <w:rPr>
          <w:color w:val="231F1F"/>
        </w:rPr>
        <w:t>ủa</w:t>
      </w:r>
      <w:r w:rsidRPr="000A77CC">
        <w:rPr>
          <w:color w:val="231F1F"/>
          <w:spacing w:val="2"/>
        </w:rPr>
        <w:t xml:space="preserve"> </w:t>
      </w:r>
      <w:r w:rsidRPr="000A77CC">
        <w:rPr>
          <w:color w:val="231F1F"/>
        </w:rPr>
        <w:t>dữ</w:t>
      </w:r>
      <w:r w:rsidRPr="000A77CC">
        <w:rPr>
          <w:color w:val="231F1F"/>
          <w:spacing w:val="1"/>
        </w:rPr>
        <w:t xml:space="preserve"> </w:t>
      </w:r>
      <w:r w:rsidRPr="000A77CC">
        <w:rPr>
          <w:color w:val="231F1F"/>
        </w:rPr>
        <w:t>liệu</w:t>
      </w:r>
      <w:r w:rsidRPr="000A77CC">
        <w:rPr>
          <w:color w:val="231F1F"/>
          <w:spacing w:val="2"/>
        </w:rPr>
        <w:t xml:space="preserve"> </w:t>
      </w:r>
      <w:r w:rsidRPr="000A77CC">
        <w:rPr>
          <w:color w:val="231F1F"/>
        </w:rPr>
        <w:t>vận</w:t>
      </w:r>
      <w:r w:rsidRPr="000A77CC">
        <w:rPr>
          <w:color w:val="231F1F"/>
          <w:spacing w:val="2"/>
        </w:rPr>
        <w:t xml:space="preserve"> </w:t>
      </w:r>
      <w:r w:rsidRPr="000A77CC">
        <w:rPr>
          <w:color w:val="231F1F"/>
        </w:rPr>
        <w:t>hành.</w:t>
      </w:r>
    </w:p>
    <w:p w14:paraId="2B9137B8" w14:textId="77777777" w:rsidR="00A256BF" w:rsidRPr="000A77CC" w:rsidRDefault="00A256BF" w:rsidP="00A256BF">
      <w:pPr>
        <w:pStyle w:val="BodyText"/>
      </w:pPr>
    </w:p>
    <w:p w14:paraId="6354AD77" w14:textId="77777777" w:rsidR="00854B0D" w:rsidRPr="000A77CC" w:rsidRDefault="00854B0D">
      <w:pPr>
        <w:spacing w:line="249" w:lineRule="auto"/>
        <w:jc w:val="both"/>
        <w:sectPr w:rsidR="00854B0D" w:rsidRPr="000A77CC">
          <w:headerReference w:type="default" r:id="rId28"/>
          <w:footerReference w:type="default" r:id="rId29"/>
          <w:pgSz w:w="13560" w:h="16980"/>
          <w:pgMar w:top="660" w:right="180" w:bottom="660" w:left="180" w:header="0" w:footer="463" w:gutter="0"/>
          <w:cols w:space="720"/>
        </w:sectPr>
      </w:pPr>
    </w:p>
    <w:p w14:paraId="428F946F" w14:textId="77777777" w:rsidR="00854B0D" w:rsidRPr="000A77CC" w:rsidRDefault="00854B0D">
      <w:pPr>
        <w:pStyle w:val="BodyText"/>
        <w:rPr>
          <w:sz w:val="20"/>
        </w:rPr>
      </w:pPr>
    </w:p>
    <w:p w14:paraId="193E36E0" w14:textId="77777777" w:rsidR="00854B0D" w:rsidRPr="000A77CC" w:rsidRDefault="00854B0D">
      <w:pPr>
        <w:pStyle w:val="BodyText"/>
        <w:rPr>
          <w:sz w:val="20"/>
        </w:rPr>
      </w:pPr>
    </w:p>
    <w:p w14:paraId="02CBECF8" w14:textId="77777777" w:rsidR="00854B0D" w:rsidRPr="000A77CC" w:rsidRDefault="00854B0D">
      <w:pPr>
        <w:pStyle w:val="BodyText"/>
        <w:spacing w:before="10"/>
        <w:rPr>
          <w:sz w:val="18"/>
        </w:rPr>
      </w:pPr>
    </w:p>
    <w:p w14:paraId="644EA568" w14:textId="71CD6DFF" w:rsidR="00854B0D" w:rsidRPr="000A77CC" w:rsidRDefault="00CB2921">
      <w:pPr>
        <w:ind w:left="6854"/>
        <w:rPr>
          <w:b/>
          <w:sz w:val="20"/>
        </w:rPr>
      </w:pPr>
      <w:r w:rsidRPr="000A77CC">
        <w:rPr>
          <w:color w:val="231F20"/>
          <w:spacing w:val="-1"/>
          <w:w w:val="95"/>
          <w:sz w:val="20"/>
        </w:rPr>
        <w:t xml:space="preserve">Chương 13 Kinh doanh thông minh và kho dữ liệu </w:t>
      </w:r>
      <w:r w:rsidR="00C536FB" w:rsidRPr="000A77CC">
        <w:rPr>
          <w:color w:val="231F20"/>
          <w:spacing w:val="89"/>
          <w:sz w:val="20"/>
        </w:rPr>
        <w:t xml:space="preserve"> </w:t>
      </w:r>
      <w:r w:rsidR="00C536FB" w:rsidRPr="000A77CC">
        <w:rPr>
          <w:b/>
          <w:color w:val="2C6682"/>
          <w:w w:val="95"/>
          <w:sz w:val="20"/>
        </w:rPr>
        <w:t>603</w:t>
      </w:r>
    </w:p>
    <w:p w14:paraId="382C7348" w14:textId="77777777" w:rsidR="00854B0D" w:rsidRPr="000A77CC" w:rsidRDefault="00854B0D">
      <w:pPr>
        <w:pStyle w:val="BodyText"/>
        <w:spacing w:before="3"/>
        <w:rPr>
          <w:b/>
        </w:rPr>
      </w:pPr>
    </w:p>
    <w:p w14:paraId="2100D062" w14:textId="3D90FE46" w:rsidR="004B69E9" w:rsidRPr="000A77CC" w:rsidRDefault="004B69E9" w:rsidP="00BA54B1">
      <w:pPr>
        <w:pStyle w:val="ListParagraph"/>
        <w:numPr>
          <w:ilvl w:val="0"/>
          <w:numId w:val="19"/>
        </w:numPr>
        <w:tabs>
          <w:tab w:val="left" w:pos="2064"/>
        </w:tabs>
        <w:spacing w:before="134"/>
        <w:ind w:right="3379" w:hanging="250"/>
        <w:jc w:val="left"/>
      </w:pPr>
      <w:r w:rsidRPr="000A77CC">
        <w:rPr>
          <w:color w:val="231F1F"/>
          <w:w w:val="105"/>
        </w:rPr>
        <w:t>Dữ</w:t>
      </w:r>
      <w:r w:rsidRPr="000A77CC">
        <w:rPr>
          <w:color w:val="231F1F"/>
          <w:spacing w:val="-5"/>
          <w:w w:val="105"/>
        </w:rPr>
        <w:t xml:space="preserve"> </w:t>
      </w:r>
      <w:r w:rsidRPr="000A77CC">
        <w:rPr>
          <w:color w:val="231F1F"/>
          <w:w w:val="105"/>
        </w:rPr>
        <w:t>liệu</w:t>
      </w:r>
      <w:r w:rsidRPr="000A77CC">
        <w:rPr>
          <w:color w:val="231F1F"/>
          <w:spacing w:val="-5"/>
          <w:w w:val="105"/>
        </w:rPr>
        <w:t xml:space="preserve"> </w:t>
      </w:r>
      <w:r w:rsidRPr="000A77CC">
        <w:rPr>
          <w:color w:val="231F1F"/>
          <w:w w:val="105"/>
        </w:rPr>
        <w:t>hỗ</w:t>
      </w:r>
      <w:r w:rsidRPr="000A77CC">
        <w:rPr>
          <w:color w:val="231F1F"/>
          <w:spacing w:val="-5"/>
          <w:w w:val="105"/>
        </w:rPr>
        <w:t xml:space="preserve"> </w:t>
      </w:r>
      <w:r w:rsidRPr="000A77CC">
        <w:rPr>
          <w:color w:val="231F1F"/>
          <w:w w:val="105"/>
        </w:rPr>
        <w:t>trợ</w:t>
      </w:r>
      <w:r w:rsidRPr="000A77CC">
        <w:rPr>
          <w:color w:val="231F1F"/>
          <w:spacing w:val="-5"/>
          <w:w w:val="105"/>
        </w:rPr>
        <w:t xml:space="preserve"> </w:t>
      </w:r>
      <w:r w:rsidRPr="000A77CC">
        <w:rPr>
          <w:color w:val="231F1F"/>
          <w:w w:val="105"/>
        </w:rPr>
        <w:t>h</w:t>
      </w:r>
      <w:r w:rsidR="00CF03B4" w:rsidRPr="000A77CC">
        <w:rPr>
          <w:color w:val="231F1F"/>
          <w:w w:val="105"/>
        </w:rPr>
        <w:t>o</w:t>
      </w:r>
      <w:r w:rsidRPr="000A77CC">
        <w:rPr>
          <w:color w:val="231F1F"/>
          <w:w w:val="105"/>
        </w:rPr>
        <w:t>ạt</w:t>
      </w:r>
      <w:r w:rsidRPr="000A77CC">
        <w:rPr>
          <w:color w:val="231F1F"/>
          <w:spacing w:val="-5"/>
          <w:w w:val="105"/>
        </w:rPr>
        <w:t xml:space="preserve"> </w:t>
      </w:r>
      <w:r w:rsidRPr="000A77CC">
        <w:rPr>
          <w:color w:val="231F1F"/>
          <w:w w:val="105"/>
        </w:rPr>
        <w:t>động</w:t>
      </w:r>
      <w:r w:rsidRPr="000A77CC">
        <w:rPr>
          <w:color w:val="231F1F"/>
          <w:spacing w:val="-5"/>
          <w:w w:val="105"/>
        </w:rPr>
        <w:t xml:space="preserve"> </w:t>
      </w:r>
      <w:r w:rsidRPr="000A77CC">
        <w:rPr>
          <w:color w:val="231F1F"/>
          <w:w w:val="105"/>
        </w:rPr>
        <w:t>và</w:t>
      </w:r>
      <w:r w:rsidRPr="000A77CC">
        <w:rPr>
          <w:color w:val="231F1F"/>
          <w:spacing w:val="-5"/>
          <w:w w:val="105"/>
        </w:rPr>
        <w:t xml:space="preserve"> </w:t>
      </w:r>
      <w:r w:rsidRPr="000A77CC">
        <w:rPr>
          <w:color w:val="231F1F"/>
          <w:w w:val="105"/>
        </w:rPr>
        <w:t>quyết</w:t>
      </w:r>
      <w:r w:rsidRPr="000A77CC">
        <w:rPr>
          <w:color w:val="231F1F"/>
          <w:spacing w:val="-5"/>
          <w:w w:val="105"/>
        </w:rPr>
        <w:t xml:space="preserve"> </w:t>
      </w:r>
      <w:r w:rsidRPr="000A77CC">
        <w:rPr>
          <w:color w:val="231F1F"/>
          <w:w w:val="105"/>
        </w:rPr>
        <w:t>định</w:t>
      </w:r>
      <w:r w:rsidRPr="000A77CC">
        <w:rPr>
          <w:color w:val="231F1F"/>
          <w:spacing w:val="-4"/>
          <w:w w:val="105"/>
        </w:rPr>
        <w:t xml:space="preserve"> </w:t>
      </w:r>
      <w:r w:rsidRPr="000A77CC">
        <w:rPr>
          <w:color w:val="231F1F"/>
          <w:w w:val="105"/>
        </w:rPr>
        <w:t>khá</w:t>
      </w:r>
      <w:r w:rsidR="004973B2" w:rsidRPr="000A77CC">
        <w:rPr>
          <w:color w:val="231F1F"/>
          <w:w w:val="105"/>
        </w:rPr>
        <w:t>c</w:t>
      </w:r>
      <w:r w:rsidRPr="000A77CC">
        <w:rPr>
          <w:color w:val="231F1F"/>
          <w:spacing w:val="-5"/>
          <w:w w:val="105"/>
        </w:rPr>
        <w:t xml:space="preserve"> </w:t>
      </w:r>
      <w:r w:rsidRPr="000A77CC">
        <w:rPr>
          <w:color w:val="231F1F"/>
          <w:w w:val="105"/>
        </w:rPr>
        <w:t>nhau</w:t>
      </w:r>
      <w:r w:rsidRPr="000A77CC">
        <w:rPr>
          <w:color w:val="231F1F"/>
          <w:spacing w:val="-5"/>
          <w:w w:val="105"/>
        </w:rPr>
        <w:t xml:space="preserve"> </w:t>
      </w:r>
      <w:r w:rsidRPr="000A77CC">
        <w:rPr>
          <w:color w:val="231F1F"/>
          <w:w w:val="105"/>
        </w:rPr>
        <w:t>về</w:t>
      </w:r>
      <w:r w:rsidRPr="000A77CC">
        <w:rPr>
          <w:color w:val="231F1F"/>
          <w:spacing w:val="-5"/>
          <w:w w:val="105"/>
        </w:rPr>
        <w:t xml:space="preserve"> </w:t>
      </w:r>
      <w:r w:rsidRPr="000A77CC">
        <w:rPr>
          <w:color w:val="231F1F"/>
          <w:w w:val="105"/>
        </w:rPr>
        <w:t>l</w:t>
      </w:r>
      <w:r w:rsidR="00CF03B4" w:rsidRPr="000A77CC">
        <w:rPr>
          <w:color w:val="231F1F"/>
          <w:w w:val="105"/>
        </w:rPr>
        <w:t>o</w:t>
      </w:r>
      <w:r w:rsidRPr="000A77CC">
        <w:rPr>
          <w:color w:val="231F1F"/>
          <w:w w:val="105"/>
        </w:rPr>
        <w:t>ại</w:t>
      </w:r>
      <w:r w:rsidRPr="000A77CC">
        <w:rPr>
          <w:color w:val="231F1F"/>
          <w:spacing w:val="-5"/>
          <w:w w:val="105"/>
        </w:rPr>
        <w:t xml:space="preserve"> </w:t>
      </w:r>
      <w:r w:rsidRPr="000A77CC">
        <w:rPr>
          <w:color w:val="231F1F"/>
          <w:w w:val="105"/>
        </w:rPr>
        <w:t>gia</w:t>
      </w:r>
      <w:r w:rsidR="00CF03B4" w:rsidRPr="000A77CC">
        <w:rPr>
          <w:color w:val="231F1F"/>
          <w:w w:val="105"/>
        </w:rPr>
        <w:t>o</w:t>
      </w:r>
      <w:r w:rsidRPr="000A77CC">
        <w:rPr>
          <w:color w:val="231F1F"/>
          <w:spacing w:val="-5"/>
          <w:w w:val="105"/>
        </w:rPr>
        <w:t xml:space="preserve"> </w:t>
      </w:r>
      <w:r w:rsidRPr="000A77CC">
        <w:rPr>
          <w:color w:val="231F1F"/>
          <w:w w:val="105"/>
        </w:rPr>
        <w:t>dị</w:t>
      </w:r>
      <w:r w:rsidR="004973B2" w:rsidRPr="000A77CC">
        <w:rPr>
          <w:color w:val="231F1F"/>
          <w:w w:val="105"/>
        </w:rPr>
        <w:t>c</w:t>
      </w:r>
      <w:r w:rsidRPr="000A77CC">
        <w:rPr>
          <w:color w:val="231F1F"/>
          <w:w w:val="105"/>
        </w:rPr>
        <w:t>h</w:t>
      </w:r>
      <w:r w:rsidRPr="000A77CC">
        <w:rPr>
          <w:color w:val="231F1F"/>
          <w:spacing w:val="-5"/>
          <w:w w:val="105"/>
        </w:rPr>
        <w:t xml:space="preserve"> </w:t>
      </w:r>
      <w:r w:rsidRPr="000A77CC">
        <w:rPr>
          <w:color w:val="231F1F"/>
          <w:w w:val="105"/>
        </w:rPr>
        <w:t>và</w:t>
      </w:r>
      <w:r w:rsidRPr="000A77CC">
        <w:rPr>
          <w:color w:val="231F1F"/>
          <w:spacing w:val="-5"/>
          <w:w w:val="105"/>
        </w:rPr>
        <w:t xml:space="preserve"> </w:t>
      </w:r>
      <w:r w:rsidRPr="000A77CC">
        <w:rPr>
          <w:color w:val="231F1F"/>
          <w:w w:val="105"/>
        </w:rPr>
        <w:t>khối</w:t>
      </w:r>
      <w:r w:rsidRPr="000A77CC">
        <w:rPr>
          <w:color w:val="231F1F"/>
          <w:spacing w:val="-5"/>
          <w:w w:val="105"/>
        </w:rPr>
        <w:t xml:space="preserve"> </w:t>
      </w:r>
      <w:r w:rsidRPr="000A77CC">
        <w:rPr>
          <w:color w:val="231F1F"/>
          <w:w w:val="105"/>
        </w:rPr>
        <w:t>lượng</w:t>
      </w:r>
      <w:r w:rsidRPr="000A77CC">
        <w:rPr>
          <w:color w:val="231F1F"/>
          <w:spacing w:val="-4"/>
          <w:w w:val="105"/>
        </w:rPr>
        <w:t xml:space="preserve"> </w:t>
      </w:r>
      <w:r w:rsidRPr="000A77CC">
        <w:rPr>
          <w:color w:val="231F1F"/>
          <w:w w:val="105"/>
        </w:rPr>
        <w:t>gia</w:t>
      </w:r>
      <w:r w:rsidR="00CF03B4" w:rsidRPr="000A77CC">
        <w:rPr>
          <w:color w:val="231F1F"/>
          <w:w w:val="105"/>
        </w:rPr>
        <w:t>o</w:t>
      </w:r>
      <w:r w:rsidRPr="000A77CC">
        <w:rPr>
          <w:color w:val="231F1F"/>
          <w:spacing w:val="-5"/>
          <w:w w:val="105"/>
        </w:rPr>
        <w:t xml:space="preserve"> </w:t>
      </w:r>
      <w:r w:rsidRPr="000A77CC">
        <w:rPr>
          <w:color w:val="231F1F"/>
          <w:w w:val="105"/>
        </w:rPr>
        <w:t>dị</w:t>
      </w:r>
      <w:r w:rsidR="004973B2" w:rsidRPr="000A77CC">
        <w:rPr>
          <w:color w:val="231F1F"/>
          <w:w w:val="105"/>
        </w:rPr>
        <w:t>c</w:t>
      </w:r>
      <w:r w:rsidRPr="000A77CC">
        <w:rPr>
          <w:color w:val="231F1F"/>
          <w:w w:val="105"/>
        </w:rPr>
        <w:t>h.</w:t>
      </w:r>
      <w:r w:rsidRPr="000A77CC">
        <w:rPr>
          <w:color w:val="231F1F"/>
          <w:spacing w:val="-5"/>
          <w:w w:val="105"/>
        </w:rPr>
        <w:t xml:space="preserve"> </w:t>
      </w:r>
      <w:r w:rsidRPr="000A77CC">
        <w:rPr>
          <w:color w:val="231F1F"/>
          <w:w w:val="105"/>
        </w:rPr>
        <w:t>Tr</w:t>
      </w:r>
      <w:r w:rsidR="00CF03B4" w:rsidRPr="000A77CC">
        <w:rPr>
          <w:color w:val="231F1F"/>
          <w:w w:val="105"/>
        </w:rPr>
        <w:t>o</w:t>
      </w:r>
      <w:r w:rsidRPr="000A77CC">
        <w:rPr>
          <w:color w:val="231F1F"/>
          <w:w w:val="105"/>
        </w:rPr>
        <w:t>n</w:t>
      </w:r>
      <w:r w:rsidR="00FD3EA4" w:rsidRPr="000A77CC">
        <w:rPr>
          <w:color w:val="231F1F"/>
          <w:w w:val="105"/>
        </w:rPr>
        <w:t xml:space="preserve">g </w:t>
      </w:r>
      <w:r w:rsidRPr="000A77CC">
        <w:rPr>
          <w:color w:val="231F1F"/>
          <w:w w:val="105"/>
        </w:rPr>
        <w:t>khi</w:t>
      </w:r>
      <w:r w:rsidRPr="000A77CC">
        <w:rPr>
          <w:color w:val="231F1F"/>
          <w:spacing w:val="-5"/>
          <w:w w:val="105"/>
        </w:rPr>
        <w:t xml:space="preserve"> </w:t>
      </w:r>
      <w:r w:rsidRPr="000A77CC">
        <w:rPr>
          <w:color w:val="231F1F"/>
          <w:w w:val="105"/>
        </w:rPr>
        <w:t>dữ</w:t>
      </w:r>
      <w:r w:rsidRPr="000A77CC">
        <w:rPr>
          <w:color w:val="231F1F"/>
          <w:spacing w:val="-5"/>
          <w:w w:val="105"/>
        </w:rPr>
        <w:t xml:space="preserve"> </w:t>
      </w:r>
      <w:r w:rsidRPr="000A77CC">
        <w:rPr>
          <w:color w:val="231F1F"/>
          <w:w w:val="105"/>
        </w:rPr>
        <w:t>liệu</w:t>
      </w:r>
      <w:r w:rsidRPr="000A77CC">
        <w:rPr>
          <w:color w:val="231F1F"/>
          <w:spacing w:val="-5"/>
          <w:w w:val="105"/>
        </w:rPr>
        <w:t xml:space="preserve"> </w:t>
      </w:r>
      <w:r w:rsidRPr="000A77CC">
        <w:rPr>
          <w:color w:val="231F1F"/>
          <w:w w:val="105"/>
        </w:rPr>
        <w:t>h</w:t>
      </w:r>
      <w:r w:rsidR="00CF03B4" w:rsidRPr="000A77CC">
        <w:rPr>
          <w:color w:val="231F1F"/>
          <w:w w:val="105"/>
        </w:rPr>
        <w:t>o</w:t>
      </w:r>
      <w:r w:rsidRPr="000A77CC">
        <w:rPr>
          <w:color w:val="231F1F"/>
          <w:w w:val="105"/>
        </w:rPr>
        <w:t>ạt</w:t>
      </w:r>
      <w:r w:rsidRPr="000A77CC">
        <w:rPr>
          <w:color w:val="231F1F"/>
          <w:spacing w:val="-5"/>
          <w:w w:val="105"/>
        </w:rPr>
        <w:t xml:space="preserve"> </w:t>
      </w:r>
      <w:r w:rsidRPr="000A77CC">
        <w:rPr>
          <w:color w:val="231F1F"/>
          <w:w w:val="105"/>
        </w:rPr>
        <w:t>động</w:t>
      </w:r>
      <w:r w:rsidRPr="000A77CC">
        <w:rPr>
          <w:color w:val="231F1F"/>
          <w:spacing w:val="-5"/>
          <w:w w:val="105"/>
        </w:rPr>
        <w:t xml:space="preserve"> </w:t>
      </w:r>
      <w:r w:rsidRPr="000A77CC">
        <w:rPr>
          <w:color w:val="231F1F"/>
          <w:w w:val="105"/>
        </w:rPr>
        <w:t>đượ</w:t>
      </w:r>
      <w:r w:rsidR="004973B2" w:rsidRPr="000A77CC">
        <w:rPr>
          <w:color w:val="231F1F"/>
          <w:w w:val="105"/>
        </w:rPr>
        <w:t>c</w:t>
      </w:r>
      <w:r w:rsidRPr="000A77CC">
        <w:rPr>
          <w:color w:val="231F1F"/>
          <w:spacing w:val="-5"/>
          <w:w w:val="105"/>
        </w:rPr>
        <w:t xml:space="preserve"> </w:t>
      </w:r>
      <w:r w:rsidRPr="000A77CC">
        <w:rPr>
          <w:color w:val="231F1F"/>
          <w:w w:val="105"/>
        </w:rPr>
        <w:t>đặ</w:t>
      </w:r>
      <w:r w:rsidR="004973B2" w:rsidRPr="000A77CC">
        <w:rPr>
          <w:color w:val="231F1F"/>
          <w:w w:val="105"/>
        </w:rPr>
        <w:t>c</w:t>
      </w:r>
      <w:r w:rsidRPr="000A77CC">
        <w:rPr>
          <w:color w:val="231F1F"/>
          <w:spacing w:val="-5"/>
          <w:w w:val="105"/>
        </w:rPr>
        <w:t xml:space="preserve"> </w:t>
      </w:r>
      <w:r w:rsidRPr="000A77CC">
        <w:rPr>
          <w:color w:val="231F1F"/>
          <w:w w:val="105"/>
        </w:rPr>
        <w:t>trưng</w:t>
      </w:r>
      <w:r w:rsidRPr="000A77CC">
        <w:rPr>
          <w:color w:val="231F1F"/>
          <w:spacing w:val="-5"/>
          <w:w w:val="105"/>
        </w:rPr>
        <w:t xml:space="preserve"> </w:t>
      </w:r>
      <w:r w:rsidRPr="000A77CC">
        <w:rPr>
          <w:color w:val="231F1F"/>
          <w:w w:val="105"/>
        </w:rPr>
        <w:t>bởi</w:t>
      </w:r>
      <w:r w:rsidRPr="000A77CC">
        <w:rPr>
          <w:color w:val="231F1F"/>
          <w:spacing w:val="-5"/>
          <w:w w:val="105"/>
        </w:rPr>
        <w:t xml:space="preserve"> </w:t>
      </w:r>
      <w:r w:rsidR="004973B2" w:rsidRPr="000A77CC">
        <w:rPr>
          <w:color w:val="231F1F"/>
          <w:w w:val="105"/>
        </w:rPr>
        <w:t>c</w:t>
      </w:r>
      <w:r w:rsidRPr="000A77CC">
        <w:rPr>
          <w:color w:val="231F1F"/>
          <w:w w:val="105"/>
        </w:rPr>
        <w:t>huyển</w:t>
      </w:r>
      <w:r w:rsidRPr="000A77CC">
        <w:rPr>
          <w:color w:val="231F1F"/>
          <w:spacing w:val="-4"/>
          <w:w w:val="105"/>
        </w:rPr>
        <w:t xml:space="preserve"> </w:t>
      </w:r>
      <w:r w:rsidRPr="000A77CC">
        <w:rPr>
          <w:color w:val="231F1F"/>
          <w:w w:val="105"/>
        </w:rPr>
        <w:t>tiếp</w:t>
      </w:r>
      <w:r w:rsidRPr="000A77CC">
        <w:rPr>
          <w:color w:val="231F1F"/>
          <w:spacing w:val="-5"/>
          <w:w w:val="105"/>
        </w:rPr>
        <w:t xml:space="preserve"> </w:t>
      </w:r>
      <w:r w:rsidR="004973B2" w:rsidRPr="000A77CC">
        <w:rPr>
          <w:color w:val="231F1F"/>
          <w:w w:val="105"/>
        </w:rPr>
        <w:t>c</w:t>
      </w:r>
      <w:r w:rsidRPr="000A77CC">
        <w:rPr>
          <w:color w:val="231F1F"/>
          <w:w w:val="105"/>
        </w:rPr>
        <w:t>ập</w:t>
      </w:r>
      <w:r w:rsidRPr="000A77CC">
        <w:rPr>
          <w:color w:val="231F1F"/>
          <w:spacing w:val="-5"/>
          <w:w w:val="105"/>
        </w:rPr>
        <w:t xml:space="preserve"> </w:t>
      </w:r>
      <w:r w:rsidRPr="000A77CC">
        <w:rPr>
          <w:color w:val="231F1F"/>
          <w:w w:val="105"/>
        </w:rPr>
        <w:t>nhật,</w:t>
      </w:r>
      <w:r w:rsidRPr="000A77CC">
        <w:rPr>
          <w:color w:val="231F1F"/>
          <w:spacing w:val="-5"/>
          <w:w w:val="105"/>
        </w:rPr>
        <w:t xml:space="preserve"> </w:t>
      </w:r>
      <w:r w:rsidRPr="000A77CC">
        <w:rPr>
          <w:color w:val="231F1F"/>
          <w:w w:val="105"/>
        </w:rPr>
        <w:t>dữ</w:t>
      </w:r>
      <w:r w:rsidRPr="000A77CC">
        <w:rPr>
          <w:color w:val="231F1F"/>
          <w:spacing w:val="-5"/>
          <w:w w:val="105"/>
        </w:rPr>
        <w:t xml:space="preserve"> </w:t>
      </w:r>
      <w:r w:rsidRPr="000A77CC">
        <w:rPr>
          <w:color w:val="231F1F"/>
          <w:w w:val="105"/>
        </w:rPr>
        <w:t>liệu</w:t>
      </w:r>
      <w:r w:rsidRPr="000A77CC">
        <w:rPr>
          <w:color w:val="231F1F"/>
          <w:spacing w:val="-5"/>
          <w:w w:val="105"/>
        </w:rPr>
        <w:t xml:space="preserve"> </w:t>
      </w:r>
      <w:r w:rsidRPr="000A77CC">
        <w:rPr>
          <w:color w:val="231F1F"/>
          <w:w w:val="105"/>
        </w:rPr>
        <w:t>hỗ</w:t>
      </w:r>
      <w:r w:rsidRPr="000A77CC">
        <w:rPr>
          <w:color w:val="231F1F"/>
          <w:spacing w:val="-5"/>
          <w:w w:val="105"/>
        </w:rPr>
        <w:t xml:space="preserve"> </w:t>
      </w:r>
      <w:r w:rsidRPr="000A77CC">
        <w:rPr>
          <w:color w:val="231F1F"/>
          <w:w w:val="105"/>
        </w:rPr>
        <w:t>trợ</w:t>
      </w:r>
      <w:r w:rsidRPr="000A77CC">
        <w:rPr>
          <w:color w:val="231F1F"/>
          <w:spacing w:val="-5"/>
          <w:w w:val="105"/>
        </w:rPr>
        <w:t xml:space="preserve"> </w:t>
      </w:r>
      <w:r w:rsidRPr="000A77CC">
        <w:rPr>
          <w:color w:val="231F1F"/>
          <w:w w:val="105"/>
        </w:rPr>
        <w:t>quyết</w:t>
      </w:r>
      <w:r w:rsidRPr="000A77CC">
        <w:rPr>
          <w:color w:val="231F1F"/>
          <w:spacing w:val="-5"/>
          <w:w w:val="105"/>
        </w:rPr>
        <w:t xml:space="preserve"> </w:t>
      </w:r>
      <w:r w:rsidRPr="000A77CC">
        <w:rPr>
          <w:color w:val="231F1F"/>
          <w:w w:val="105"/>
        </w:rPr>
        <w:t>định</w:t>
      </w:r>
      <w:r w:rsidRPr="000A77CC">
        <w:rPr>
          <w:color w:val="231F1F"/>
          <w:spacing w:val="-5"/>
          <w:w w:val="105"/>
        </w:rPr>
        <w:t xml:space="preserve"> </w:t>
      </w:r>
      <w:r w:rsidR="004973B2" w:rsidRPr="000A77CC">
        <w:rPr>
          <w:color w:val="231F1F"/>
          <w:w w:val="105"/>
        </w:rPr>
        <w:t>c</w:t>
      </w:r>
      <w:r w:rsidRPr="000A77CC">
        <w:rPr>
          <w:color w:val="231F1F"/>
          <w:w w:val="105"/>
        </w:rPr>
        <w:t>hủ</w:t>
      </w:r>
      <w:r w:rsidRPr="000A77CC">
        <w:rPr>
          <w:color w:val="231F1F"/>
          <w:spacing w:val="-4"/>
          <w:w w:val="105"/>
        </w:rPr>
        <w:t xml:space="preserve"> </w:t>
      </w:r>
      <w:r w:rsidRPr="000A77CC">
        <w:rPr>
          <w:color w:val="231F1F"/>
          <w:w w:val="105"/>
        </w:rPr>
        <w:t>yếu</w:t>
      </w:r>
      <w:r w:rsidRPr="000A77CC">
        <w:rPr>
          <w:color w:val="231F1F"/>
          <w:spacing w:val="-73"/>
          <w:w w:val="105"/>
        </w:rPr>
        <w:t xml:space="preserve"> </w:t>
      </w:r>
      <w:r w:rsidRPr="000A77CC">
        <w:rPr>
          <w:color w:val="231F1F"/>
          <w:w w:val="105"/>
        </w:rPr>
        <w:t>đượ</w:t>
      </w:r>
      <w:r w:rsidR="004973B2" w:rsidRPr="000A77CC">
        <w:rPr>
          <w:color w:val="231F1F"/>
          <w:w w:val="105"/>
        </w:rPr>
        <w:t>c</w:t>
      </w:r>
      <w:r w:rsidRPr="000A77CC">
        <w:rPr>
          <w:color w:val="231F1F"/>
          <w:spacing w:val="-5"/>
          <w:w w:val="105"/>
        </w:rPr>
        <w:t xml:space="preserve"> </w:t>
      </w:r>
      <w:r w:rsidRPr="000A77CC">
        <w:rPr>
          <w:color w:val="231F1F"/>
          <w:w w:val="105"/>
        </w:rPr>
        <w:t>đặ</w:t>
      </w:r>
      <w:r w:rsidR="004973B2" w:rsidRPr="000A77CC">
        <w:rPr>
          <w:color w:val="231F1F"/>
          <w:w w:val="105"/>
        </w:rPr>
        <w:t>c</w:t>
      </w:r>
      <w:r w:rsidRPr="000A77CC">
        <w:rPr>
          <w:color w:val="231F1F"/>
          <w:spacing w:val="-5"/>
          <w:w w:val="105"/>
        </w:rPr>
        <w:t xml:space="preserve"> </w:t>
      </w:r>
      <w:r w:rsidRPr="000A77CC">
        <w:rPr>
          <w:color w:val="231F1F"/>
          <w:w w:val="105"/>
        </w:rPr>
        <w:t>trưng</w:t>
      </w:r>
      <w:r w:rsidRPr="000A77CC">
        <w:rPr>
          <w:color w:val="231F1F"/>
          <w:spacing w:val="-5"/>
          <w:w w:val="105"/>
        </w:rPr>
        <w:t xml:space="preserve"> </w:t>
      </w:r>
      <w:r w:rsidRPr="000A77CC">
        <w:rPr>
          <w:color w:val="231F1F"/>
          <w:w w:val="105"/>
        </w:rPr>
        <w:t>bởi</w:t>
      </w:r>
      <w:r w:rsidRPr="000A77CC">
        <w:rPr>
          <w:color w:val="231F1F"/>
          <w:spacing w:val="-4"/>
          <w:w w:val="105"/>
        </w:rPr>
        <w:t xml:space="preserve"> </w:t>
      </w:r>
      <w:r w:rsidR="004973B2" w:rsidRPr="000A77CC">
        <w:rPr>
          <w:color w:val="231F1F"/>
          <w:w w:val="105"/>
        </w:rPr>
        <w:t>c</w:t>
      </w:r>
      <w:r w:rsidRPr="000A77CC">
        <w:rPr>
          <w:color w:val="231F1F"/>
          <w:w w:val="105"/>
        </w:rPr>
        <w:t>á</w:t>
      </w:r>
      <w:r w:rsidR="004973B2" w:rsidRPr="000A77CC">
        <w:rPr>
          <w:color w:val="231F1F"/>
          <w:w w:val="105"/>
        </w:rPr>
        <w:t>c</w:t>
      </w:r>
      <w:r w:rsidRPr="000A77CC">
        <w:rPr>
          <w:color w:val="231F1F"/>
          <w:spacing w:val="-5"/>
          <w:w w:val="105"/>
        </w:rPr>
        <w:t xml:space="preserve"> </w:t>
      </w:r>
      <w:r w:rsidRPr="000A77CC">
        <w:rPr>
          <w:color w:val="231F1F"/>
          <w:w w:val="105"/>
        </w:rPr>
        <w:t>gia</w:t>
      </w:r>
      <w:r w:rsidR="00CF03B4" w:rsidRPr="000A77CC">
        <w:rPr>
          <w:color w:val="231F1F"/>
          <w:w w:val="105"/>
        </w:rPr>
        <w:t>o</w:t>
      </w:r>
      <w:r w:rsidRPr="000A77CC">
        <w:rPr>
          <w:color w:val="231F1F"/>
          <w:spacing w:val="-5"/>
          <w:w w:val="105"/>
        </w:rPr>
        <w:t xml:space="preserve"> </w:t>
      </w:r>
      <w:r w:rsidRPr="000A77CC">
        <w:rPr>
          <w:color w:val="231F1F"/>
          <w:w w:val="105"/>
        </w:rPr>
        <w:t>dị</w:t>
      </w:r>
      <w:r w:rsidR="004973B2" w:rsidRPr="000A77CC">
        <w:rPr>
          <w:color w:val="231F1F"/>
          <w:w w:val="105"/>
        </w:rPr>
        <w:t>c</w:t>
      </w:r>
      <w:r w:rsidRPr="000A77CC">
        <w:rPr>
          <w:color w:val="231F1F"/>
          <w:w w:val="105"/>
        </w:rPr>
        <w:t>h</w:t>
      </w:r>
      <w:r w:rsidRPr="000A77CC">
        <w:rPr>
          <w:color w:val="231F1F"/>
          <w:spacing w:val="-4"/>
          <w:w w:val="105"/>
        </w:rPr>
        <w:t xml:space="preserve"> </w:t>
      </w:r>
      <w:r w:rsidR="004973B2" w:rsidRPr="000A77CC">
        <w:rPr>
          <w:color w:val="231F1F"/>
          <w:w w:val="105"/>
        </w:rPr>
        <w:t>c</w:t>
      </w:r>
      <w:r w:rsidRPr="000A77CC">
        <w:rPr>
          <w:color w:val="231F1F"/>
          <w:w w:val="105"/>
        </w:rPr>
        <w:t>hỉ</w:t>
      </w:r>
      <w:r w:rsidRPr="000A77CC">
        <w:rPr>
          <w:color w:val="231F1F"/>
          <w:spacing w:val="-5"/>
          <w:w w:val="105"/>
        </w:rPr>
        <w:t xml:space="preserve"> </w:t>
      </w:r>
      <w:r w:rsidRPr="000A77CC">
        <w:rPr>
          <w:color w:val="231F1F"/>
          <w:w w:val="105"/>
        </w:rPr>
        <w:t>đọ</w:t>
      </w:r>
      <w:r w:rsidR="004973B2" w:rsidRPr="000A77CC">
        <w:rPr>
          <w:color w:val="231F1F"/>
          <w:w w:val="105"/>
        </w:rPr>
        <w:t>c</w:t>
      </w:r>
      <w:r w:rsidRPr="000A77CC">
        <w:rPr>
          <w:color w:val="231F1F"/>
          <w:w w:val="105"/>
        </w:rPr>
        <w:t>.</w:t>
      </w:r>
      <w:r w:rsidRPr="000A77CC">
        <w:rPr>
          <w:color w:val="231F1F"/>
          <w:spacing w:val="-5"/>
          <w:w w:val="105"/>
        </w:rPr>
        <w:t xml:space="preserve"> </w:t>
      </w:r>
      <w:r w:rsidRPr="000A77CC">
        <w:rPr>
          <w:color w:val="231F1F"/>
          <w:w w:val="105"/>
        </w:rPr>
        <w:t>Dữ</w:t>
      </w:r>
      <w:r w:rsidRPr="000A77CC">
        <w:rPr>
          <w:color w:val="231F1F"/>
          <w:spacing w:val="-4"/>
          <w:w w:val="105"/>
        </w:rPr>
        <w:t xml:space="preserve"> </w:t>
      </w:r>
      <w:r w:rsidRPr="000A77CC">
        <w:rPr>
          <w:color w:val="231F1F"/>
          <w:w w:val="105"/>
        </w:rPr>
        <w:t>liệu</w:t>
      </w:r>
      <w:r w:rsidRPr="000A77CC">
        <w:rPr>
          <w:color w:val="231F1F"/>
          <w:spacing w:val="-5"/>
          <w:w w:val="105"/>
        </w:rPr>
        <w:t xml:space="preserve"> </w:t>
      </w:r>
      <w:r w:rsidRPr="000A77CC">
        <w:rPr>
          <w:color w:val="231F1F"/>
          <w:w w:val="105"/>
        </w:rPr>
        <w:t>hỗ</w:t>
      </w:r>
      <w:r w:rsidRPr="000A77CC">
        <w:rPr>
          <w:color w:val="231F1F"/>
          <w:spacing w:val="-5"/>
          <w:w w:val="105"/>
        </w:rPr>
        <w:t xml:space="preserve"> </w:t>
      </w:r>
      <w:r w:rsidRPr="000A77CC">
        <w:rPr>
          <w:color w:val="231F1F"/>
          <w:w w:val="105"/>
        </w:rPr>
        <w:t>trợ</w:t>
      </w:r>
      <w:r w:rsidRPr="000A77CC">
        <w:rPr>
          <w:color w:val="231F1F"/>
          <w:spacing w:val="-5"/>
          <w:w w:val="105"/>
        </w:rPr>
        <w:t xml:space="preserve"> </w:t>
      </w:r>
      <w:r w:rsidR="00D45B1C" w:rsidRPr="000A77CC">
        <w:rPr>
          <w:color w:val="231F1F"/>
          <w:w w:val="105"/>
        </w:rPr>
        <w:t xml:space="preserve">quyết định </w:t>
      </w:r>
      <w:r w:rsidR="004973B2" w:rsidRPr="000A77CC">
        <w:rPr>
          <w:color w:val="231F1F"/>
          <w:w w:val="105"/>
        </w:rPr>
        <w:t>c</w:t>
      </w:r>
      <w:r w:rsidRPr="000A77CC">
        <w:rPr>
          <w:color w:val="231F1F"/>
          <w:w w:val="105"/>
        </w:rPr>
        <w:t>ũng</w:t>
      </w:r>
      <w:r w:rsidRPr="000A77CC">
        <w:rPr>
          <w:color w:val="231F1F"/>
          <w:spacing w:val="-5"/>
          <w:w w:val="105"/>
        </w:rPr>
        <w:t xml:space="preserve"> </w:t>
      </w:r>
      <w:r w:rsidRPr="000A77CC">
        <w:rPr>
          <w:color w:val="231F1F"/>
          <w:w w:val="105"/>
        </w:rPr>
        <w:t>yêu</w:t>
      </w:r>
      <w:r w:rsidRPr="000A77CC">
        <w:rPr>
          <w:color w:val="231F1F"/>
          <w:spacing w:val="-4"/>
          <w:w w:val="105"/>
        </w:rPr>
        <w:t xml:space="preserve"> </w:t>
      </w:r>
      <w:r w:rsidR="004973B2" w:rsidRPr="000A77CC">
        <w:rPr>
          <w:color w:val="231F1F"/>
          <w:w w:val="105"/>
        </w:rPr>
        <w:t>c</w:t>
      </w:r>
      <w:r w:rsidRPr="000A77CC">
        <w:rPr>
          <w:color w:val="231F1F"/>
          <w:w w:val="105"/>
        </w:rPr>
        <w:t>ầu</w:t>
      </w:r>
      <w:r w:rsidRPr="000A77CC">
        <w:rPr>
          <w:color w:val="231F1F"/>
          <w:spacing w:val="-5"/>
          <w:w w:val="105"/>
        </w:rPr>
        <w:t xml:space="preserve"> </w:t>
      </w:r>
      <w:r w:rsidR="004973B2" w:rsidRPr="000A77CC">
        <w:rPr>
          <w:color w:val="231F1F"/>
          <w:w w:val="105"/>
        </w:rPr>
        <w:t>c</w:t>
      </w:r>
      <w:r w:rsidRPr="000A77CC">
        <w:rPr>
          <w:color w:val="231F1F"/>
          <w:w w:val="105"/>
        </w:rPr>
        <w:t>ập</w:t>
      </w:r>
      <w:r w:rsidRPr="000A77CC">
        <w:rPr>
          <w:color w:val="231F1F"/>
          <w:spacing w:val="-5"/>
          <w:w w:val="105"/>
        </w:rPr>
        <w:t xml:space="preserve"> </w:t>
      </w:r>
      <w:r w:rsidRPr="000A77CC">
        <w:rPr>
          <w:color w:val="231F1F"/>
          <w:w w:val="105"/>
        </w:rPr>
        <w:t>nhật</w:t>
      </w:r>
      <w:r w:rsidRPr="000A77CC">
        <w:rPr>
          <w:color w:val="231F1F"/>
          <w:spacing w:val="-4"/>
          <w:w w:val="105"/>
        </w:rPr>
        <w:t xml:space="preserve"> </w:t>
      </w:r>
      <w:r w:rsidRPr="000A77CC">
        <w:rPr>
          <w:color w:val="231F1F"/>
          <w:w w:val="105"/>
        </w:rPr>
        <w:t>định</w:t>
      </w:r>
      <w:r w:rsidRPr="000A77CC">
        <w:rPr>
          <w:color w:val="231F1F"/>
          <w:spacing w:val="-5"/>
          <w:w w:val="105"/>
        </w:rPr>
        <w:t xml:space="preserve"> </w:t>
      </w:r>
      <w:r w:rsidRPr="000A77CC">
        <w:rPr>
          <w:color w:val="231F1F"/>
          <w:w w:val="105"/>
        </w:rPr>
        <w:t>kỳ</w:t>
      </w:r>
      <w:r w:rsidR="00D45B1C" w:rsidRPr="000A77CC">
        <w:rPr>
          <w:color w:val="231F1F"/>
          <w:w w:val="105"/>
        </w:rPr>
        <w:t xml:space="preserve"> </w:t>
      </w:r>
      <w:r w:rsidRPr="000A77CC">
        <w:rPr>
          <w:color w:val="231F1F"/>
          <w:spacing w:val="-73"/>
          <w:w w:val="105"/>
        </w:rPr>
        <w:t xml:space="preserve"> </w:t>
      </w:r>
      <w:r w:rsidRPr="000A77CC">
        <w:rPr>
          <w:color w:val="231F1F"/>
          <w:w w:val="105"/>
        </w:rPr>
        <w:t>để</w:t>
      </w:r>
      <w:r w:rsidRPr="000A77CC">
        <w:rPr>
          <w:color w:val="231F1F"/>
          <w:spacing w:val="-5"/>
          <w:w w:val="105"/>
        </w:rPr>
        <w:t xml:space="preserve"> </w:t>
      </w:r>
      <w:r w:rsidRPr="000A77CC">
        <w:rPr>
          <w:color w:val="231F1F"/>
          <w:w w:val="105"/>
        </w:rPr>
        <w:t>tải</w:t>
      </w:r>
      <w:r w:rsidRPr="000A77CC">
        <w:rPr>
          <w:color w:val="231F1F"/>
          <w:spacing w:val="-5"/>
          <w:w w:val="105"/>
        </w:rPr>
        <w:t xml:space="preserve"> </w:t>
      </w:r>
      <w:r w:rsidRPr="000A77CC">
        <w:rPr>
          <w:color w:val="231F1F"/>
          <w:w w:val="105"/>
        </w:rPr>
        <w:t>dữ</w:t>
      </w:r>
      <w:r w:rsidRPr="000A77CC">
        <w:rPr>
          <w:color w:val="231F1F"/>
          <w:spacing w:val="-5"/>
          <w:w w:val="105"/>
        </w:rPr>
        <w:t xml:space="preserve"> </w:t>
      </w:r>
      <w:r w:rsidRPr="000A77CC">
        <w:rPr>
          <w:color w:val="231F1F"/>
          <w:w w:val="105"/>
        </w:rPr>
        <w:t>liệu</w:t>
      </w:r>
      <w:r w:rsidRPr="000A77CC">
        <w:rPr>
          <w:color w:val="231F1F"/>
          <w:spacing w:val="-4"/>
          <w:w w:val="105"/>
        </w:rPr>
        <w:t xml:space="preserve"> </w:t>
      </w:r>
      <w:r w:rsidRPr="000A77CC">
        <w:rPr>
          <w:color w:val="231F1F"/>
          <w:w w:val="105"/>
        </w:rPr>
        <w:t>mới</w:t>
      </w:r>
      <w:r w:rsidRPr="000A77CC">
        <w:rPr>
          <w:color w:val="231F1F"/>
          <w:spacing w:val="-5"/>
          <w:w w:val="105"/>
        </w:rPr>
        <w:t xml:space="preserve"> </w:t>
      </w:r>
      <w:r w:rsidRPr="000A77CC">
        <w:rPr>
          <w:color w:val="231F1F"/>
          <w:w w:val="105"/>
        </w:rPr>
        <w:t>đượ</w:t>
      </w:r>
      <w:r w:rsidR="004973B2" w:rsidRPr="000A77CC">
        <w:rPr>
          <w:color w:val="231F1F"/>
          <w:w w:val="105"/>
        </w:rPr>
        <w:t>c</w:t>
      </w:r>
      <w:r w:rsidRPr="000A77CC">
        <w:rPr>
          <w:color w:val="231F1F"/>
          <w:spacing w:val="-5"/>
          <w:w w:val="105"/>
        </w:rPr>
        <w:t xml:space="preserve"> </w:t>
      </w:r>
      <w:r w:rsidRPr="000A77CC">
        <w:rPr>
          <w:color w:val="231F1F"/>
          <w:w w:val="105"/>
        </w:rPr>
        <w:t>t</w:t>
      </w:r>
      <w:r w:rsidR="00A56E9F" w:rsidRPr="000A77CC">
        <w:rPr>
          <w:color w:val="231F1F"/>
          <w:w w:val="105"/>
        </w:rPr>
        <w:t>ó</w:t>
      </w:r>
      <w:r w:rsidRPr="000A77CC">
        <w:rPr>
          <w:color w:val="231F1F"/>
          <w:w w:val="105"/>
        </w:rPr>
        <w:t>m</w:t>
      </w:r>
      <w:r w:rsidRPr="000A77CC">
        <w:rPr>
          <w:color w:val="231F1F"/>
          <w:spacing w:val="-4"/>
          <w:w w:val="105"/>
        </w:rPr>
        <w:t xml:space="preserve"> </w:t>
      </w:r>
      <w:r w:rsidRPr="000A77CC">
        <w:rPr>
          <w:color w:val="231F1F"/>
          <w:w w:val="105"/>
        </w:rPr>
        <w:t>tắt</w:t>
      </w:r>
      <w:r w:rsidRPr="000A77CC">
        <w:rPr>
          <w:color w:val="231F1F"/>
          <w:spacing w:val="-5"/>
          <w:w w:val="105"/>
        </w:rPr>
        <w:t xml:space="preserve"> </w:t>
      </w:r>
      <w:r w:rsidRPr="000A77CC">
        <w:rPr>
          <w:color w:val="231F1F"/>
          <w:w w:val="105"/>
        </w:rPr>
        <w:t>từ</w:t>
      </w:r>
      <w:r w:rsidRPr="000A77CC">
        <w:rPr>
          <w:color w:val="231F1F"/>
          <w:spacing w:val="-5"/>
          <w:w w:val="105"/>
        </w:rPr>
        <w:t xml:space="preserve"> </w:t>
      </w:r>
      <w:r w:rsidRPr="000A77CC">
        <w:rPr>
          <w:color w:val="231F1F"/>
          <w:w w:val="105"/>
        </w:rPr>
        <w:t>dữ</w:t>
      </w:r>
      <w:r w:rsidRPr="000A77CC">
        <w:rPr>
          <w:color w:val="231F1F"/>
          <w:spacing w:val="-4"/>
          <w:w w:val="105"/>
        </w:rPr>
        <w:t xml:space="preserve"> </w:t>
      </w:r>
      <w:r w:rsidRPr="000A77CC">
        <w:rPr>
          <w:color w:val="231F1F"/>
          <w:w w:val="105"/>
        </w:rPr>
        <w:t>liệu</w:t>
      </w:r>
      <w:r w:rsidRPr="000A77CC">
        <w:rPr>
          <w:color w:val="231F1F"/>
          <w:spacing w:val="-5"/>
          <w:w w:val="105"/>
        </w:rPr>
        <w:t xml:space="preserve"> </w:t>
      </w:r>
      <w:r w:rsidRPr="000A77CC">
        <w:rPr>
          <w:color w:val="231F1F"/>
          <w:w w:val="105"/>
        </w:rPr>
        <w:t>h</w:t>
      </w:r>
      <w:r w:rsidR="00CF03B4" w:rsidRPr="000A77CC">
        <w:rPr>
          <w:color w:val="231F1F"/>
          <w:w w:val="105"/>
        </w:rPr>
        <w:t>o</w:t>
      </w:r>
      <w:r w:rsidRPr="000A77CC">
        <w:rPr>
          <w:color w:val="231F1F"/>
          <w:w w:val="105"/>
        </w:rPr>
        <w:t>ạt</w:t>
      </w:r>
      <w:r w:rsidRPr="000A77CC">
        <w:rPr>
          <w:color w:val="231F1F"/>
          <w:spacing w:val="-5"/>
          <w:w w:val="105"/>
        </w:rPr>
        <w:t xml:space="preserve"> </w:t>
      </w:r>
      <w:r w:rsidRPr="000A77CC">
        <w:rPr>
          <w:color w:val="231F1F"/>
          <w:w w:val="105"/>
        </w:rPr>
        <w:t>động.</w:t>
      </w:r>
      <w:r w:rsidRPr="000A77CC">
        <w:rPr>
          <w:color w:val="231F1F"/>
          <w:spacing w:val="-5"/>
          <w:w w:val="105"/>
        </w:rPr>
        <w:t xml:space="preserve"> </w:t>
      </w:r>
      <w:r w:rsidR="004973B2" w:rsidRPr="000A77CC">
        <w:rPr>
          <w:color w:val="231F1F"/>
          <w:w w:val="105"/>
        </w:rPr>
        <w:t>c</w:t>
      </w:r>
      <w:r w:rsidRPr="000A77CC">
        <w:rPr>
          <w:color w:val="231F1F"/>
          <w:w w:val="105"/>
        </w:rPr>
        <w:t>uối</w:t>
      </w:r>
      <w:r w:rsidRPr="000A77CC">
        <w:rPr>
          <w:color w:val="231F1F"/>
          <w:spacing w:val="-4"/>
          <w:w w:val="105"/>
        </w:rPr>
        <w:t xml:space="preserve"> </w:t>
      </w:r>
      <w:r w:rsidR="004973B2" w:rsidRPr="000A77CC">
        <w:rPr>
          <w:color w:val="231F1F"/>
          <w:w w:val="105"/>
        </w:rPr>
        <w:t>c</w:t>
      </w:r>
      <w:r w:rsidRPr="000A77CC">
        <w:rPr>
          <w:color w:val="231F1F"/>
          <w:w w:val="105"/>
        </w:rPr>
        <w:t>ùng,</w:t>
      </w:r>
      <w:r w:rsidRPr="000A77CC">
        <w:rPr>
          <w:color w:val="231F1F"/>
          <w:spacing w:val="-5"/>
          <w:w w:val="105"/>
        </w:rPr>
        <w:t xml:space="preserve"> </w:t>
      </w:r>
      <w:r w:rsidRPr="000A77CC">
        <w:rPr>
          <w:color w:val="231F1F"/>
          <w:w w:val="105"/>
        </w:rPr>
        <w:t>khối</w:t>
      </w:r>
      <w:r w:rsidRPr="000A77CC">
        <w:rPr>
          <w:color w:val="231F1F"/>
          <w:spacing w:val="-5"/>
          <w:w w:val="105"/>
        </w:rPr>
        <w:t xml:space="preserve"> </w:t>
      </w:r>
      <w:r w:rsidRPr="000A77CC">
        <w:rPr>
          <w:color w:val="231F1F"/>
          <w:w w:val="105"/>
        </w:rPr>
        <w:t>lượng</w:t>
      </w:r>
      <w:r w:rsidRPr="000A77CC">
        <w:rPr>
          <w:color w:val="231F1F"/>
          <w:spacing w:val="-4"/>
          <w:w w:val="105"/>
        </w:rPr>
        <w:t xml:space="preserve"> </w:t>
      </w:r>
      <w:r w:rsidRPr="000A77CC">
        <w:rPr>
          <w:color w:val="231F1F"/>
          <w:w w:val="105"/>
        </w:rPr>
        <w:t>gia</w:t>
      </w:r>
      <w:r w:rsidR="00CF03B4" w:rsidRPr="000A77CC">
        <w:rPr>
          <w:color w:val="231F1F"/>
          <w:w w:val="105"/>
        </w:rPr>
        <w:t>o</w:t>
      </w:r>
      <w:r w:rsidRPr="000A77CC">
        <w:rPr>
          <w:color w:val="231F1F"/>
          <w:spacing w:val="-5"/>
          <w:w w:val="105"/>
        </w:rPr>
        <w:t xml:space="preserve"> </w:t>
      </w:r>
      <w:r w:rsidRPr="000A77CC">
        <w:rPr>
          <w:color w:val="231F1F"/>
          <w:w w:val="105"/>
        </w:rPr>
        <w:t>dị</w:t>
      </w:r>
      <w:r w:rsidR="004973B2" w:rsidRPr="000A77CC">
        <w:rPr>
          <w:color w:val="231F1F"/>
          <w:w w:val="105"/>
        </w:rPr>
        <w:t>c</w:t>
      </w:r>
      <w:r w:rsidRPr="000A77CC">
        <w:rPr>
          <w:color w:val="231F1F"/>
          <w:w w:val="105"/>
        </w:rPr>
        <w:t>h</w:t>
      </w:r>
      <w:r w:rsidRPr="000A77CC">
        <w:rPr>
          <w:color w:val="231F1F"/>
          <w:spacing w:val="-5"/>
          <w:w w:val="105"/>
        </w:rPr>
        <w:t xml:space="preserve"> </w:t>
      </w:r>
      <w:r w:rsidRPr="000A77CC">
        <w:rPr>
          <w:color w:val="231F1F"/>
          <w:w w:val="105"/>
        </w:rPr>
        <w:t>đồng</w:t>
      </w:r>
      <w:r w:rsidRPr="000A77CC">
        <w:rPr>
          <w:color w:val="231F1F"/>
          <w:spacing w:val="-4"/>
          <w:w w:val="105"/>
        </w:rPr>
        <w:t xml:space="preserve"> </w:t>
      </w:r>
      <w:r w:rsidRPr="000A77CC">
        <w:rPr>
          <w:color w:val="231F1F"/>
          <w:w w:val="105"/>
        </w:rPr>
        <w:t>thời</w:t>
      </w:r>
      <w:r w:rsidRPr="000A77CC">
        <w:rPr>
          <w:color w:val="231F1F"/>
          <w:spacing w:val="1"/>
          <w:w w:val="105"/>
        </w:rPr>
        <w:t xml:space="preserve"> </w:t>
      </w:r>
      <w:r w:rsidRPr="000A77CC">
        <w:rPr>
          <w:color w:val="231F1F"/>
          <w:w w:val="105"/>
        </w:rPr>
        <w:t>tr</w:t>
      </w:r>
      <w:r w:rsidR="00CF03B4" w:rsidRPr="000A77CC">
        <w:rPr>
          <w:color w:val="231F1F"/>
          <w:w w:val="105"/>
        </w:rPr>
        <w:t>o</w:t>
      </w:r>
      <w:r w:rsidRPr="000A77CC">
        <w:rPr>
          <w:color w:val="231F1F"/>
          <w:w w:val="105"/>
        </w:rPr>
        <w:t>ng</w:t>
      </w:r>
      <w:r w:rsidRPr="000A77CC">
        <w:rPr>
          <w:color w:val="231F1F"/>
          <w:spacing w:val="-5"/>
          <w:w w:val="105"/>
        </w:rPr>
        <w:t xml:space="preserve"> </w:t>
      </w:r>
      <w:r w:rsidRPr="000A77CC">
        <w:rPr>
          <w:color w:val="231F1F"/>
          <w:w w:val="105"/>
        </w:rPr>
        <w:t>dữ</w:t>
      </w:r>
      <w:r w:rsidRPr="000A77CC">
        <w:rPr>
          <w:color w:val="231F1F"/>
          <w:spacing w:val="-5"/>
          <w:w w:val="105"/>
        </w:rPr>
        <w:t xml:space="preserve"> </w:t>
      </w:r>
      <w:r w:rsidRPr="000A77CC">
        <w:rPr>
          <w:color w:val="231F1F"/>
          <w:w w:val="105"/>
        </w:rPr>
        <w:t>liệu</w:t>
      </w:r>
      <w:r w:rsidRPr="000A77CC">
        <w:rPr>
          <w:color w:val="231F1F"/>
          <w:spacing w:val="-4"/>
          <w:w w:val="105"/>
        </w:rPr>
        <w:t xml:space="preserve"> </w:t>
      </w:r>
      <w:r w:rsidRPr="000A77CC">
        <w:rPr>
          <w:color w:val="231F1F"/>
          <w:w w:val="105"/>
        </w:rPr>
        <w:t>h</w:t>
      </w:r>
      <w:r w:rsidR="00CF03B4" w:rsidRPr="000A77CC">
        <w:rPr>
          <w:color w:val="231F1F"/>
          <w:w w:val="105"/>
        </w:rPr>
        <w:t>o</w:t>
      </w:r>
      <w:r w:rsidRPr="000A77CC">
        <w:rPr>
          <w:color w:val="231F1F"/>
          <w:w w:val="105"/>
        </w:rPr>
        <w:t>ạt</w:t>
      </w:r>
      <w:r w:rsidRPr="000A77CC">
        <w:rPr>
          <w:color w:val="231F1F"/>
          <w:spacing w:val="-5"/>
          <w:w w:val="105"/>
        </w:rPr>
        <w:t xml:space="preserve"> </w:t>
      </w:r>
      <w:r w:rsidRPr="000A77CC">
        <w:rPr>
          <w:color w:val="231F1F"/>
          <w:w w:val="105"/>
        </w:rPr>
        <w:t>động</w:t>
      </w:r>
      <w:r w:rsidRPr="000A77CC">
        <w:rPr>
          <w:color w:val="231F1F"/>
          <w:spacing w:val="-4"/>
          <w:w w:val="105"/>
        </w:rPr>
        <w:t xml:space="preserve"> </w:t>
      </w:r>
      <w:r w:rsidR="004973B2" w:rsidRPr="000A77CC">
        <w:rPr>
          <w:color w:val="231F1F"/>
          <w:w w:val="105"/>
        </w:rPr>
        <w:t>c</w:t>
      </w:r>
      <w:r w:rsidR="00A56E9F" w:rsidRPr="000A77CC">
        <w:rPr>
          <w:color w:val="231F1F"/>
          <w:w w:val="105"/>
        </w:rPr>
        <w:t>ó</w:t>
      </w:r>
      <w:r w:rsidRPr="000A77CC">
        <w:rPr>
          <w:color w:val="231F1F"/>
          <w:spacing w:val="-5"/>
          <w:w w:val="105"/>
        </w:rPr>
        <w:t xml:space="preserve"> </w:t>
      </w:r>
      <w:r w:rsidRPr="000A77CC">
        <w:rPr>
          <w:color w:val="231F1F"/>
          <w:w w:val="105"/>
        </w:rPr>
        <w:t>xu</w:t>
      </w:r>
      <w:r w:rsidRPr="000A77CC">
        <w:rPr>
          <w:color w:val="231F1F"/>
          <w:spacing w:val="-4"/>
          <w:w w:val="105"/>
        </w:rPr>
        <w:t xml:space="preserve"> </w:t>
      </w:r>
      <w:r w:rsidRPr="000A77CC">
        <w:rPr>
          <w:color w:val="231F1F"/>
          <w:w w:val="105"/>
        </w:rPr>
        <w:t>hướng</w:t>
      </w:r>
      <w:r w:rsidRPr="000A77CC">
        <w:rPr>
          <w:color w:val="231F1F"/>
          <w:spacing w:val="-5"/>
          <w:w w:val="105"/>
        </w:rPr>
        <w:t xml:space="preserve"> </w:t>
      </w:r>
      <w:r w:rsidRPr="000A77CC">
        <w:rPr>
          <w:color w:val="231F1F"/>
          <w:w w:val="105"/>
        </w:rPr>
        <w:t>rất</w:t>
      </w:r>
      <w:r w:rsidRPr="000A77CC">
        <w:rPr>
          <w:color w:val="231F1F"/>
          <w:spacing w:val="-4"/>
          <w:w w:val="105"/>
        </w:rPr>
        <w:t xml:space="preserve"> </w:t>
      </w:r>
      <w:r w:rsidR="004973B2" w:rsidRPr="000A77CC">
        <w:rPr>
          <w:color w:val="231F1F"/>
          <w:w w:val="105"/>
        </w:rPr>
        <w:t>c</w:t>
      </w:r>
      <w:r w:rsidRPr="000A77CC">
        <w:rPr>
          <w:color w:val="231F1F"/>
          <w:w w:val="105"/>
        </w:rPr>
        <w:t>a</w:t>
      </w:r>
      <w:r w:rsidR="00CF03B4" w:rsidRPr="000A77CC">
        <w:rPr>
          <w:color w:val="231F1F"/>
          <w:w w:val="105"/>
        </w:rPr>
        <w:t>o</w:t>
      </w:r>
      <w:r w:rsidRPr="000A77CC">
        <w:rPr>
          <w:color w:val="231F1F"/>
          <w:spacing w:val="-5"/>
          <w:w w:val="105"/>
        </w:rPr>
        <w:t xml:space="preserve"> </w:t>
      </w:r>
      <w:r w:rsidRPr="000A77CC">
        <w:rPr>
          <w:color w:val="231F1F"/>
          <w:w w:val="105"/>
        </w:rPr>
        <w:t>s</w:t>
      </w:r>
      <w:r w:rsidR="00CF03B4" w:rsidRPr="000A77CC">
        <w:rPr>
          <w:color w:val="231F1F"/>
          <w:w w:val="105"/>
        </w:rPr>
        <w:t>o</w:t>
      </w:r>
      <w:r w:rsidRPr="000A77CC">
        <w:rPr>
          <w:color w:val="231F1F"/>
          <w:spacing w:val="-4"/>
          <w:w w:val="105"/>
        </w:rPr>
        <w:t xml:space="preserve"> </w:t>
      </w:r>
      <w:r w:rsidRPr="000A77CC">
        <w:rPr>
          <w:color w:val="231F1F"/>
          <w:w w:val="105"/>
        </w:rPr>
        <w:t>với</w:t>
      </w:r>
      <w:r w:rsidRPr="000A77CC">
        <w:rPr>
          <w:color w:val="231F1F"/>
          <w:spacing w:val="-5"/>
          <w:w w:val="105"/>
        </w:rPr>
        <w:t xml:space="preserve"> </w:t>
      </w:r>
      <w:r w:rsidRPr="000A77CC">
        <w:rPr>
          <w:color w:val="231F1F"/>
          <w:w w:val="105"/>
        </w:rPr>
        <w:t>mứ</w:t>
      </w:r>
      <w:r w:rsidR="004973B2" w:rsidRPr="000A77CC">
        <w:rPr>
          <w:color w:val="231F1F"/>
          <w:w w:val="105"/>
        </w:rPr>
        <w:t>c</w:t>
      </w:r>
      <w:r w:rsidRPr="000A77CC">
        <w:rPr>
          <w:color w:val="231F1F"/>
          <w:spacing w:val="-4"/>
          <w:w w:val="105"/>
        </w:rPr>
        <w:t xml:space="preserve"> </w:t>
      </w:r>
      <w:r w:rsidRPr="000A77CC">
        <w:rPr>
          <w:color w:val="231F1F"/>
          <w:w w:val="105"/>
        </w:rPr>
        <w:t>thấp</w:t>
      </w:r>
      <w:r w:rsidRPr="000A77CC">
        <w:rPr>
          <w:color w:val="231F1F"/>
          <w:spacing w:val="-5"/>
          <w:w w:val="105"/>
        </w:rPr>
        <w:t xml:space="preserve"> </w:t>
      </w:r>
      <w:r w:rsidRPr="000A77CC">
        <w:rPr>
          <w:color w:val="231F1F"/>
          <w:w w:val="105"/>
        </w:rPr>
        <w:t>đến</w:t>
      </w:r>
      <w:r w:rsidRPr="000A77CC">
        <w:rPr>
          <w:color w:val="231F1F"/>
          <w:spacing w:val="-4"/>
          <w:w w:val="105"/>
        </w:rPr>
        <w:t xml:space="preserve"> </w:t>
      </w:r>
      <w:r w:rsidRPr="000A77CC">
        <w:rPr>
          <w:color w:val="231F1F"/>
          <w:w w:val="105"/>
        </w:rPr>
        <w:t>trung</w:t>
      </w:r>
      <w:r w:rsidRPr="000A77CC">
        <w:rPr>
          <w:color w:val="231F1F"/>
          <w:spacing w:val="-5"/>
          <w:w w:val="105"/>
        </w:rPr>
        <w:t xml:space="preserve"> </w:t>
      </w:r>
      <w:r w:rsidRPr="000A77CC">
        <w:rPr>
          <w:color w:val="231F1F"/>
          <w:w w:val="105"/>
        </w:rPr>
        <w:t>bình</w:t>
      </w:r>
      <w:r w:rsidRPr="000A77CC">
        <w:rPr>
          <w:color w:val="231F1F"/>
          <w:spacing w:val="-4"/>
          <w:w w:val="105"/>
        </w:rPr>
        <w:t xml:space="preserve"> </w:t>
      </w:r>
      <w:r w:rsidRPr="000A77CC">
        <w:rPr>
          <w:color w:val="231F1F"/>
          <w:w w:val="105"/>
        </w:rPr>
        <w:t>tr</w:t>
      </w:r>
      <w:r w:rsidR="00CF03B4" w:rsidRPr="000A77CC">
        <w:rPr>
          <w:color w:val="231F1F"/>
          <w:w w:val="105"/>
        </w:rPr>
        <w:t>o</w:t>
      </w:r>
      <w:r w:rsidRPr="000A77CC">
        <w:rPr>
          <w:color w:val="231F1F"/>
          <w:w w:val="105"/>
        </w:rPr>
        <w:t>ng</w:t>
      </w:r>
      <w:r w:rsidRPr="000A77CC">
        <w:rPr>
          <w:color w:val="231F1F"/>
          <w:spacing w:val="-5"/>
          <w:w w:val="105"/>
        </w:rPr>
        <w:t xml:space="preserve"> </w:t>
      </w:r>
      <w:r w:rsidRPr="000A77CC">
        <w:rPr>
          <w:color w:val="231F1F"/>
          <w:w w:val="105"/>
        </w:rPr>
        <w:t>dữ</w:t>
      </w:r>
      <w:r w:rsidRPr="000A77CC">
        <w:rPr>
          <w:color w:val="231F1F"/>
          <w:spacing w:val="-4"/>
          <w:w w:val="105"/>
        </w:rPr>
        <w:t xml:space="preserve"> </w:t>
      </w:r>
      <w:r w:rsidRPr="000A77CC">
        <w:rPr>
          <w:color w:val="231F1F"/>
          <w:w w:val="105"/>
        </w:rPr>
        <w:t>liệu</w:t>
      </w:r>
      <w:r w:rsidRPr="000A77CC">
        <w:rPr>
          <w:color w:val="231F1F"/>
          <w:spacing w:val="-5"/>
          <w:w w:val="105"/>
        </w:rPr>
        <w:t xml:space="preserve"> </w:t>
      </w:r>
      <w:r w:rsidRPr="000A77CC">
        <w:rPr>
          <w:color w:val="231F1F"/>
          <w:w w:val="105"/>
        </w:rPr>
        <w:t>hỗ</w:t>
      </w:r>
      <w:r w:rsidRPr="000A77CC">
        <w:rPr>
          <w:color w:val="231F1F"/>
          <w:spacing w:val="-4"/>
          <w:w w:val="105"/>
        </w:rPr>
        <w:t xml:space="preserve"> </w:t>
      </w:r>
      <w:r w:rsidRPr="000A77CC">
        <w:rPr>
          <w:color w:val="231F1F"/>
          <w:w w:val="105"/>
        </w:rPr>
        <w:t>trợ</w:t>
      </w:r>
      <w:r w:rsidRPr="000A77CC">
        <w:rPr>
          <w:color w:val="231F1F"/>
          <w:spacing w:val="1"/>
          <w:w w:val="105"/>
        </w:rPr>
        <w:t xml:space="preserve"> </w:t>
      </w:r>
      <w:r w:rsidRPr="000A77CC">
        <w:rPr>
          <w:color w:val="231F1F"/>
          <w:w w:val="105"/>
        </w:rPr>
        <w:t>quyết</w:t>
      </w:r>
      <w:r w:rsidRPr="000A77CC">
        <w:rPr>
          <w:color w:val="231F1F"/>
          <w:spacing w:val="-2"/>
          <w:w w:val="105"/>
        </w:rPr>
        <w:t xml:space="preserve"> </w:t>
      </w:r>
      <w:r w:rsidRPr="000A77CC">
        <w:rPr>
          <w:color w:val="231F1F"/>
          <w:w w:val="105"/>
        </w:rPr>
        <w:t>định.</w:t>
      </w:r>
    </w:p>
    <w:p w14:paraId="37B73A23" w14:textId="487CCB97" w:rsidR="004B69E9" w:rsidRPr="000A77CC" w:rsidRDefault="004B69E9" w:rsidP="00BA54B1">
      <w:pPr>
        <w:pStyle w:val="ListParagraph"/>
        <w:numPr>
          <w:ilvl w:val="0"/>
          <w:numId w:val="19"/>
        </w:numPr>
        <w:tabs>
          <w:tab w:val="left" w:pos="2064"/>
        </w:tabs>
        <w:spacing w:before="133"/>
        <w:ind w:left="2167" w:right="3225" w:hanging="253"/>
        <w:jc w:val="left"/>
      </w:pPr>
      <w:r w:rsidRPr="000A77CC">
        <w:rPr>
          <w:color w:val="231F1F"/>
          <w:w w:val="105"/>
        </w:rPr>
        <w:t>Dữ liệu h</w:t>
      </w:r>
      <w:r w:rsidR="00CF03B4" w:rsidRPr="000A77CC">
        <w:rPr>
          <w:color w:val="231F1F"/>
          <w:w w:val="105"/>
        </w:rPr>
        <w:t>o</w:t>
      </w:r>
      <w:r w:rsidRPr="000A77CC">
        <w:rPr>
          <w:color w:val="231F1F"/>
          <w:w w:val="105"/>
        </w:rPr>
        <w:t>ạt động thường đượ</w:t>
      </w:r>
      <w:r w:rsidR="004973B2" w:rsidRPr="000A77CC">
        <w:rPr>
          <w:color w:val="231F1F"/>
          <w:w w:val="105"/>
        </w:rPr>
        <w:t>c</w:t>
      </w:r>
      <w:r w:rsidRPr="000A77CC">
        <w:rPr>
          <w:color w:val="231F1F"/>
          <w:w w:val="105"/>
        </w:rPr>
        <w:t xml:space="preserve"> lưu trữ tr</w:t>
      </w:r>
      <w:r w:rsidR="00CF03B4" w:rsidRPr="000A77CC">
        <w:rPr>
          <w:color w:val="231F1F"/>
          <w:w w:val="105"/>
        </w:rPr>
        <w:t>o</w:t>
      </w:r>
      <w:r w:rsidRPr="000A77CC">
        <w:rPr>
          <w:color w:val="231F1F"/>
          <w:w w:val="105"/>
        </w:rPr>
        <w:t>ng nhiều bảng và dữ liệu đượ</w:t>
      </w:r>
      <w:r w:rsidR="004973B2" w:rsidRPr="000A77CC">
        <w:rPr>
          <w:color w:val="231F1F"/>
          <w:w w:val="105"/>
        </w:rPr>
        <w:t>c</w:t>
      </w:r>
      <w:r w:rsidRPr="000A77CC">
        <w:rPr>
          <w:color w:val="231F1F"/>
          <w:w w:val="105"/>
        </w:rPr>
        <w:t xml:space="preserve"> lưu trữ </w:t>
      </w:r>
      <w:r w:rsidR="004973B2" w:rsidRPr="000A77CC">
        <w:rPr>
          <w:color w:val="231F1F"/>
          <w:w w:val="105"/>
        </w:rPr>
        <w:t>c</w:t>
      </w:r>
      <w:r w:rsidRPr="000A77CC">
        <w:rPr>
          <w:color w:val="231F1F"/>
          <w:w w:val="105"/>
        </w:rPr>
        <w:t>hỉ phản hồi thông</w:t>
      </w:r>
      <w:r w:rsidRPr="000A77CC">
        <w:rPr>
          <w:color w:val="231F1F"/>
          <w:spacing w:val="1"/>
          <w:w w:val="105"/>
        </w:rPr>
        <w:t xml:space="preserve"> </w:t>
      </w:r>
      <w:r w:rsidRPr="000A77CC">
        <w:rPr>
          <w:color w:val="231F1F"/>
          <w:w w:val="105"/>
        </w:rPr>
        <w:t>tin</w:t>
      </w:r>
      <w:r w:rsidRPr="000A77CC">
        <w:rPr>
          <w:color w:val="231F1F"/>
          <w:spacing w:val="-5"/>
          <w:w w:val="105"/>
        </w:rPr>
        <w:t xml:space="preserve"> </w:t>
      </w:r>
      <w:r w:rsidRPr="000A77CC">
        <w:rPr>
          <w:color w:val="231F1F"/>
          <w:w w:val="105"/>
        </w:rPr>
        <w:t>về</w:t>
      </w:r>
      <w:r w:rsidRPr="000A77CC">
        <w:rPr>
          <w:color w:val="231F1F"/>
          <w:spacing w:val="-5"/>
          <w:w w:val="105"/>
        </w:rPr>
        <w:t xml:space="preserve"> </w:t>
      </w:r>
      <w:r w:rsidRPr="000A77CC">
        <w:rPr>
          <w:color w:val="231F1F"/>
          <w:w w:val="105"/>
        </w:rPr>
        <w:t>một</w:t>
      </w:r>
      <w:r w:rsidRPr="000A77CC">
        <w:rPr>
          <w:color w:val="231F1F"/>
          <w:spacing w:val="-4"/>
          <w:w w:val="105"/>
        </w:rPr>
        <w:t xml:space="preserve"> </w:t>
      </w:r>
      <w:r w:rsidRPr="000A77CC">
        <w:rPr>
          <w:color w:val="231F1F"/>
          <w:w w:val="105"/>
        </w:rPr>
        <w:t>gia</w:t>
      </w:r>
      <w:r w:rsidR="00CF03B4" w:rsidRPr="000A77CC">
        <w:rPr>
          <w:color w:val="231F1F"/>
          <w:w w:val="105"/>
        </w:rPr>
        <w:t>o</w:t>
      </w:r>
      <w:r w:rsidRPr="000A77CC">
        <w:rPr>
          <w:color w:val="231F1F"/>
          <w:spacing w:val="-5"/>
          <w:w w:val="105"/>
        </w:rPr>
        <w:t xml:space="preserve"> </w:t>
      </w:r>
      <w:r w:rsidRPr="000A77CC">
        <w:rPr>
          <w:color w:val="231F1F"/>
          <w:w w:val="105"/>
        </w:rPr>
        <w:t>dị</w:t>
      </w:r>
      <w:r w:rsidR="004973B2" w:rsidRPr="000A77CC">
        <w:rPr>
          <w:color w:val="231F1F"/>
          <w:w w:val="105"/>
        </w:rPr>
        <w:t>c</w:t>
      </w:r>
      <w:r w:rsidRPr="000A77CC">
        <w:rPr>
          <w:color w:val="231F1F"/>
          <w:w w:val="105"/>
        </w:rPr>
        <w:t>h</w:t>
      </w:r>
      <w:r w:rsidRPr="000A77CC">
        <w:rPr>
          <w:color w:val="231F1F"/>
          <w:spacing w:val="-4"/>
          <w:w w:val="105"/>
        </w:rPr>
        <w:t xml:space="preserve"> </w:t>
      </w:r>
      <w:r w:rsidRPr="000A77CC">
        <w:rPr>
          <w:color w:val="231F1F"/>
          <w:w w:val="105"/>
        </w:rPr>
        <w:t>nhất</w:t>
      </w:r>
      <w:r w:rsidRPr="000A77CC">
        <w:rPr>
          <w:color w:val="231F1F"/>
          <w:spacing w:val="-5"/>
          <w:w w:val="105"/>
        </w:rPr>
        <w:t xml:space="preserve"> </w:t>
      </w:r>
      <w:r w:rsidRPr="000A77CC">
        <w:rPr>
          <w:color w:val="231F1F"/>
          <w:w w:val="105"/>
        </w:rPr>
        <w:t>định.</w:t>
      </w:r>
      <w:r w:rsidRPr="000A77CC">
        <w:rPr>
          <w:color w:val="231F1F"/>
          <w:spacing w:val="-5"/>
          <w:w w:val="105"/>
        </w:rPr>
        <w:t xml:space="preserve"> </w:t>
      </w:r>
      <w:r w:rsidRPr="000A77CC">
        <w:rPr>
          <w:color w:val="231F1F"/>
          <w:w w:val="105"/>
        </w:rPr>
        <w:t>Dữ</w:t>
      </w:r>
      <w:r w:rsidRPr="000A77CC">
        <w:rPr>
          <w:color w:val="231F1F"/>
          <w:spacing w:val="-4"/>
          <w:w w:val="105"/>
        </w:rPr>
        <w:t xml:space="preserve"> </w:t>
      </w:r>
      <w:r w:rsidRPr="000A77CC">
        <w:rPr>
          <w:color w:val="231F1F"/>
          <w:w w:val="105"/>
        </w:rPr>
        <w:t>liệu</w:t>
      </w:r>
      <w:r w:rsidRPr="000A77CC">
        <w:rPr>
          <w:color w:val="231F1F"/>
          <w:spacing w:val="-5"/>
          <w:w w:val="105"/>
        </w:rPr>
        <w:t xml:space="preserve"> </w:t>
      </w:r>
      <w:r w:rsidRPr="000A77CC">
        <w:rPr>
          <w:color w:val="231F1F"/>
          <w:w w:val="105"/>
        </w:rPr>
        <w:t>hỗ</w:t>
      </w:r>
      <w:r w:rsidRPr="000A77CC">
        <w:rPr>
          <w:color w:val="231F1F"/>
          <w:spacing w:val="-4"/>
          <w:w w:val="105"/>
        </w:rPr>
        <w:t xml:space="preserve"> </w:t>
      </w:r>
      <w:r w:rsidRPr="000A77CC">
        <w:rPr>
          <w:color w:val="231F1F"/>
          <w:w w:val="105"/>
        </w:rPr>
        <w:t>trợ</w:t>
      </w:r>
      <w:r w:rsidRPr="000A77CC">
        <w:rPr>
          <w:color w:val="231F1F"/>
          <w:spacing w:val="-5"/>
          <w:w w:val="105"/>
        </w:rPr>
        <w:t xml:space="preserve"> </w:t>
      </w:r>
      <w:r w:rsidRPr="000A77CC">
        <w:rPr>
          <w:color w:val="231F1F"/>
          <w:w w:val="105"/>
        </w:rPr>
        <w:t>quyết</w:t>
      </w:r>
      <w:r w:rsidRPr="000A77CC">
        <w:rPr>
          <w:color w:val="231F1F"/>
          <w:spacing w:val="-5"/>
          <w:w w:val="105"/>
        </w:rPr>
        <w:t xml:space="preserve"> </w:t>
      </w:r>
      <w:r w:rsidRPr="000A77CC">
        <w:rPr>
          <w:color w:val="231F1F"/>
          <w:w w:val="105"/>
        </w:rPr>
        <w:t>định</w:t>
      </w:r>
      <w:r w:rsidRPr="000A77CC">
        <w:rPr>
          <w:color w:val="231F1F"/>
          <w:spacing w:val="-4"/>
          <w:w w:val="105"/>
        </w:rPr>
        <w:t xml:space="preserve"> </w:t>
      </w:r>
      <w:r w:rsidRPr="000A77CC">
        <w:rPr>
          <w:color w:val="231F1F"/>
          <w:w w:val="105"/>
        </w:rPr>
        <w:t>đượ</w:t>
      </w:r>
      <w:r w:rsidR="004973B2" w:rsidRPr="000A77CC">
        <w:rPr>
          <w:color w:val="231F1F"/>
          <w:w w:val="105"/>
        </w:rPr>
        <w:t>c</w:t>
      </w:r>
      <w:r w:rsidRPr="000A77CC">
        <w:rPr>
          <w:color w:val="231F1F"/>
          <w:spacing w:val="-5"/>
          <w:w w:val="105"/>
        </w:rPr>
        <w:t xml:space="preserve"> </w:t>
      </w:r>
      <w:r w:rsidRPr="000A77CC">
        <w:rPr>
          <w:color w:val="231F1F"/>
          <w:w w:val="105"/>
        </w:rPr>
        <w:t>lưu</w:t>
      </w:r>
      <w:r w:rsidRPr="000A77CC">
        <w:rPr>
          <w:color w:val="231F1F"/>
          <w:spacing w:val="-4"/>
          <w:w w:val="105"/>
        </w:rPr>
        <w:t xml:space="preserve"> </w:t>
      </w:r>
      <w:r w:rsidRPr="000A77CC">
        <w:rPr>
          <w:color w:val="231F1F"/>
          <w:w w:val="105"/>
        </w:rPr>
        <w:t>trữ</w:t>
      </w:r>
      <w:r w:rsidRPr="000A77CC">
        <w:rPr>
          <w:color w:val="231F1F"/>
          <w:spacing w:val="-5"/>
          <w:w w:val="105"/>
        </w:rPr>
        <w:t xml:space="preserve"> </w:t>
      </w:r>
      <w:r w:rsidRPr="000A77CC">
        <w:rPr>
          <w:color w:val="231F1F"/>
          <w:w w:val="105"/>
        </w:rPr>
        <w:t>tr</w:t>
      </w:r>
      <w:r w:rsidR="00CF03B4" w:rsidRPr="000A77CC">
        <w:rPr>
          <w:color w:val="231F1F"/>
          <w:w w:val="105"/>
        </w:rPr>
        <w:t>o</w:t>
      </w:r>
      <w:r w:rsidRPr="000A77CC">
        <w:rPr>
          <w:color w:val="231F1F"/>
          <w:w w:val="105"/>
        </w:rPr>
        <w:t>ng</w:t>
      </w:r>
      <w:r w:rsidRPr="000A77CC">
        <w:rPr>
          <w:color w:val="231F1F"/>
          <w:spacing w:val="-5"/>
          <w:w w:val="105"/>
        </w:rPr>
        <w:t xml:space="preserve"> </w:t>
      </w:r>
      <w:r w:rsidRPr="000A77CC">
        <w:rPr>
          <w:color w:val="231F1F"/>
          <w:w w:val="105"/>
        </w:rPr>
        <w:t>một</w:t>
      </w:r>
      <w:r w:rsidRPr="000A77CC">
        <w:rPr>
          <w:color w:val="231F1F"/>
          <w:spacing w:val="-4"/>
          <w:w w:val="105"/>
        </w:rPr>
        <w:t xml:space="preserve"> </w:t>
      </w:r>
      <w:r w:rsidRPr="000A77CC">
        <w:rPr>
          <w:color w:val="231F1F"/>
          <w:w w:val="105"/>
        </w:rPr>
        <w:t>số</w:t>
      </w:r>
      <w:r w:rsidRPr="000A77CC">
        <w:rPr>
          <w:color w:val="231F1F"/>
          <w:spacing w:val="-5"/>
          <w:w w:val="105"/>
        </w:rPr>
        <w:t xml:space="preserve"> </w:t>
      </w:r>
      <w:r w:rsidRPr="000A77CC">
        <w:rPr>
          <w:color w:val="231F1F"/>
          <w:w w:val="105"/>
        </w:rPr>
        <w:t>bảng</w:t>
      </w:r>
      <w:r w:rsidRPr="000A77CC">
        <w:rPr>
          <w:color w:val="231F1F"/>
          <w:spacing w:val="-4"/>
          <w:w w:val="105"/>
        </w:rPr>
        <w:t xml:space="preserve"> </w:t>
      </w:r>
      <w:r w:rsidRPr="000A77CC">
        <w:rPr>
          <w:color w:val="231F1F"/>
          <w:w w:val="105"/>
        </w:rPr>
        <w:t>đượ</w:t>
      </w:r>
      <w:r w:rsidR="004973B2" w:rsidRPr="000A77CC">
        <w:rPr>
          <w:color w:val="231F1F"/>
          <w:w w:val="105"/>
        </w:rPr>
        <w:t>c</w:t>
      </w:r>
      <w:r w:rsidRPr="000A77CC">
        <w:rPr>
          <w:color w:val="231F1F"/>
          <w:spacing w:val="-5"/>
          <w:w w:val="105"/>
        </w:rPr>
        <w:t xml:space="preserve"> </w:t>
      </w:r>
      <w:r w:rsidRPr="000A77CC">
        <w:rPr>
          <w:color w:val="231F1F"/>
          <w:w w:val="105"/>
        </w:rPr>
        <w:t>lấy</w:t>
      </w:r>
      <w:r w:rsidRPr="000A77CC">
        <w:rPr>
          <w:color w:val="231F1F"/>
          <w:spacing w:val="1"/>
          <w:w w:val="105"/>
        </w:rPr>
        <w:t xml:space="preserve"> </w:t>
      </w:r>
      <w:r w:rsidRPr="000A77CC">
        <w:rPr>
          <w:color w:val="231F1F"/>
          <w:w w:val="105"/>
        </w:rPr>
        <w:t>từ</w:t>
      </w:r>
      <w:r w:rsidRPr="000A77CC">
        <w:rPr>
          <w:color w:val="231F1F"/>
          <w:spacing w:val="-5"/>
          <w:w w:val="105"/>
        </w:rPr>
        <w:t xml:space="preserve"> </w:t>
      </w:r>
      <w:r w:rsidRPr="000A77CC">
        <w:rPr>
          <w:color w:val="231F1F"/>
          <w:w w:val="105"/>
        </w:rPr>
        <w:t>dữ</w:t>
      </w:r>
      <w:r w:rsidRPr="000A77CC">
        <w:rPr>
          <w:color w:val="231F1F"/>
          <w:spacing w:val="-5"/>
          <w:w w:val="105"/>
        </w:rPr>
        <w:t xml:space="preserve"> </w:t>
      </w:r>
      <w:r w:rsidRPr="000A77CC">
        <w:rPr>
          <w:color w:val="231F1F"/>
          <w:w w:val="105"/>
        </w:rPr>
        <w:t>liệu</w:t>
      </w:r>
      <w:r w:rsidRPr="000A77CC">
        <w:rPr>
          <w:color w:val="231F1F"/>
          <w:spacing w:val="-5"/>
          <w:w w:val="105"/>
        </w:rPr>
        <w:t xml:space="preserve"> </w:t>
      </w:r>
      <w:r w:rsidRPr="000A77CC">
        <w:rPr>
          <w:color w:val="231F1F"/>
          <w:w w:val="105"/>
        </w:rPr>
        <w:t>h</w:t>
      </w:r>
      <w:r w:rsidR="00CF03B4" w:rsidRPr="000A77CC">
        <w:rPr>
          <w:color w:val="231F1F"/>
          <w:w w:val="105"/>
        </w:rPr>
        <w:t>o</w:t>
      </w:r>
      <w:r w:rsidRPr="000A77CC">
        <w:rPr>
          <w:color w:val="231F1F"/>
          <w:w w:val="105"/>
        </w:rPr>
        <w:t>ạt</w:t>
      </w:r>
      <w:r w:rsidRPr="000A77CC">
        <w:rPr>
          <w:color w:val="231F1F"/>
          <w:spacing w:val="-5"/>
          <w:w w:val="105"/>
        </w:rPr>
        <w:t xml:space="preserve"> </w:t>
      </w:r>
      <w:r w:rsidRPr="000A77CC">
        <w:rPr>
          <w:color w:val="231F1F"/>
          <w:w w:val="105"/>
        </w:rPr>
        <w:t>động.</w:t>
      </w:r>
      <w:r w:rsidRPr="000A77CC">
        <w:rPr>
          <w:color w:val="231F1F"/>
          <w:spacing w:val="-4"/>
          <w:w w:val="105"/>
        </w:rPr>
        <w:t xml:space="preserve"> </w:t>
      </w:r>
      <w:r w:rsidRPr="000A77CC">
        <w:rPr>
          <w:color w:val="231F1F"/>
          <w:w w:val="105"/>
        </w:rPr>
        <w:t>Dữ</w:t>
      </w:r>
      <w:r w:rsidRPr="000A77CC">
        <w:rPr>
          <w:color w:val="231F1F"/>
          <w:spacing w:val="-5"/>
          <w:w w:val="105"/>
        </w:rPr>
        <w:t xml:space="preserve"> </w:t>
      </w:r>
      <w:r w:rsidRPr="000A77CC">
        <w:rPr>
          <w:color w:val="231F1F"/>
          <w:w w:val="105"/>
        </w:rPr>
        <w:t>liệu</w:t>
      </w:r>
      <w:r w:rsidRPr="000A77CC">
        <w:rPr>
          <w:color w:val="231F1F"/>
          <w:spacing w:val="-5"/>
          <w:w w:val="105"/>
        </w:rPr>
        <w:t xml:space="preserve"> </w:t>
      </w:r>
      <w:r w:rsidRPr="000A77CC">
        <w:rPr>
          <w:color w:val="231F1F"/>
          <w:w w:val="105"/>
        </w:rPr>
        <w:t>hỗ</w:t>
      </w:r>
      <w:r w:rsidRPr="000A77CC">
        <w:rPr>
          <w:color w:val="231F1F"/>
          <w:spacing w:val="-5"/>
          <w:w w:val="105"/>
        </w:rPr>
        <w:t xml:space="preserve"> </w:t>
      </w:r>
      <w:r w:rsidRPr="000A77CC">
        <w:rPr>
          <w:color w:val="231F1F"/>
          <w:w w:val="105"/>
        </w:rPr>
        <w:t>trợ</w:t>
      </w:r>
      <w:r w:rsidRPr="000A77CC">
        <w:rPr>
          <w:color w:val="231F1F"/>
          <w:spacing w:val="-5"/>
          <w:w w:val="105"/>
        </w:rPr>
        <w:t xml:space="preserve"> </w:t>
      </w:r>
      <w:r w:rsidRPr="000A77CC">
        <w:rPr>
          <w:color w:val="231F1F"/>
          <w:w w:val="105"/>
        </w:rPr>
        <w:t>quyết</w:t>
      </w:r>
      <w:r w:rsidRPr="000A77CC">
        <w:rPr>
          <w:color w:val="231F1F"/>
          <w:spacing w:val="-4"/>
          <w:w w:val="105"/>
        </w:rPr>
        <w:t xml:space="preserve"> </w:t>
      </w:r>
      <w:r w:rsidRPr="000A77CC">
        <w:rPr>
          <w:color w:val="231F1F"/>
          <w:w w:val="105"/>
        </w:rPr>
        <w:t>định</w:t>
      </w:r>
      <w:r w:rsidRPr="000A77CC">
        <w:rPr>
          <w:color w:val="231F1F"/>
          <w:spacing w:val="-5"/>
          <w:w w:val="105"/>
        </w:rPr>
        <w:t xml:space="preserve"> </w:t>
      </w:r>
      <w:r w:rsidRPr="000A77CC">
        <w:rPr>
          <w:color w:val="231F1F"/>
          <w:w w:val="105"/>
        </w:rPr>
        <w:t>không</w:t>
      </w:r>
      <w:r w:rsidRPr="000A77CC">
        <w:rPr>
          <w:color w:val="231F1F"/>
          <w:spacing w:val="-5"/>
          <w:w w:val="105"/>
        </w:rPr>
        <w:t xml:space="preserve"> </w:t>
      </w:r>
      <w:r w:rsidRPr="000A77CC">
        <w:rPr>
          <w:color w:val="231F1F"/>
          <w:w w:val="105"/>
        </w:rPr>
        <w:t>ba</w:t>
      </w:r>
      <w:r w:rsidR="00CF03B4" w:rsidRPr="000A77CC">
        <w:rPr>
          <w:color w:val="231F1F"/>
          <w:w w:val="105"/>
        </w:rPr>
        <w:t>o</w:t>
      </w:r>
      <w:r w:rsidRPr="000A77CC">
        <w:rPr>
          <w:color w:val="231F1F"/>
          <w:spacing w:val="-5"/>
          <w:w w:val="105"/>
        </w:rPr>
        <w:t xml:space="preserve"> </w:t>
      </w:r>
      <w:r w:rsidRPr="000A77CC">
        <w:rPr>
          <w:color w:val="231F1F"/>
          <w:w w:val="105"/>
        </w:rPr>
        <w:t>gồm</w:t>
      </w:r>
      <w:r w:rsidRPr="000A77CC">
        <w:rPr>
          <w:color w:val="231F1F"/>
          <w:spacing w:val="-4"/>
          <w:w w:val="105"/>
        </w:rPr>
        <w:t xml:space="preserve"> </w:t>
      </w:r>
      <w:r w:rsidR="004973B2" w:rsidRPr="000A77CC">
        <w:rPr>
          <w:color w:val="231F1F"/>
          <w:w w:val="105"/>
        </w:rPr>
        <w:t>c</w:t>
      </w:r>
      <w:r w:rsidRPr="000A77CC">
        <w:rPr>
          <w:color w:val="231F1F"/>
          <w:w w:val="105"/>
        </w:rPr>
        <w:t>á</w:t>
      </w:r>
      <w:r w:rsidR="004973B2" w:rsidRPr="000A77CC">
        <w:rPr>
          <w:color w:val="231F1F"/>
          <w:w w:val="105"/>
        </w:rPr>
        <w:t>c</w:t>
      </w:r>
      <w:r w:rsidRPr="000A77CC">
        <w:rPr>
          <w:color w:val="231F1F"/>
          <w:spacing w:val="-5"/>
          <w:w w:val="105"/>
        </w:rPr>
        <w:t xml:space="preserve"> </w:t>
      </w:r>
      <w:r w:rsidR="004973B2" w:rsidRPr="000A77CC">
        <w:rPr>
          <w:color w:val="231F1F"/>
          <w:w w:val="105"/>
        </w:rPr>
        <w:t>c</w:t>
      </w:r>
      <w:r w:rsidRPr="000A77CC">
        <w:rPr>
          <w:color w:val="231F1F"/>
          <w:w w:val="105"/>
        </w:rPr>
        <w:t>hi</w:t>
      </w:r>
      <w:r w:rsidRPr="000A77CC">
        <w:rPr>
          <w:color w:val="231F1F"/>
          <w:spacing w:val="-5"/>
          <w:w w:val="105"/>
        </w:rPr>
        <w:t xml:space="preserve"> </w:t>
      </w:r>
      <w:r w:rsidRPr="000A77CC">
        <w:rPr>
          <w:color w:val="231F1F"/>
          <w:w w:val="105"/>
        </w:rPr>
        <w:t>tiết</w:t>
      </w:r>
      <w:r w:rsidRPr="000A77CC">
        <w:rPr>
          <w:color w:val="231F1F"/>
          <w:spacing w:val="-5"/>
          <w:w w:val="105"/>
        </w:rPr>
        <w:t xml:space="preserve"> </w:t>
      </w:r>
      <w:r w:rsidR="004973B2" w:rsidRPr="000A77CC">
        <w:rPr>
          <w:color w:val="231F1F"/>
          <w:w w:val="105"/>
        </w:rPr>
        <w:t>c</w:t>
      </w:r>
      <w:r w:rsidRPr="000A77CC">
        <w:rPr>
          <w:color w:val="231F1F"/>
          <w:w w:val="105"/>
        </w:rPr>
        <w:t>ủa</w:t>
      </w:r>
      <w:r w:rsidRPr="000A77CC">
        <w:rPr>
          <w:color w:val="231F1F"/>
          <w:spacing w:val="-5"/>
          <w:w w:val="105"/>
        </w:rPr>
        <w:t xml:space="preserve"> </w:t>
      </w:r>
      <w:r w:rsidRPr="000A77CC">
        <w:rPr>
          <w:color w:val="231F1F"/>
          <w:w w:val="105"/>
        </w:rPr>
        <w:t>từng</w:t>
      </w:r>
      <w:r w:rsidRPr="000A77CC">
        <w:rPr>
          <w:color w:val="231F1F"/>
          <w:spacing w:val="-4"/>
          <w:w w:val="105"/>
        </w:rPr>
        <w:t xml:space="preserve"> </w:t>
      </w:r>
      <w:r w:rsidRPr="000A77CC">
        <w:rPr>
          <w:color w:val="231F1F"/>
          <w:w w:val="105"/>
        </w:rPr>
        <w:t>gia</w:t>
      </w:r>
      <w:r w:rsidR="00CF03B4" w:rsidRPr="000A77CC">
        <w:rPr>
          <w:color w:val="231F1F"/>
          <w:w w:val="105"/>
        </w:rPr>
        <w:t>o</w:t>
      </w:r>
      <w:r w:rsidRPr="000A77CC">
        <w:rPr>
          <w:color w:val="231F1F"/>
          <w:spacing w:val="-5"/>
          <w:w w:val="105"/>
        </w:rPr>
        <w:t xml:space="preserve"> </w:t>
      </w:r>
      <w:r w:rsidRPr="000A77CC">
        <w:rPr>
          <w:color w:val="231F1F"/>
          <w:w w:val="105"/>
        </w:rPr>
        <w:t>dị</w:t>
      </w:r>
      <w:r w:rsidR="004973B2" w:rsidRPr="000A77CC">
        <w:rPr>
          <w:color w:val="231F1F"/>
          <w:w w:val="105"/>
        </w:rPr>
        <w:t>c</w:t>
      </w:r>
      <w:r w:rsidRPr="000A77CC">
        <w:rPr>
          <w:color w:val="231F1F"/>
          <w:w w:val="105"/>
        </w:rPr>
        <w:t>h</w:t>
      </w:r>
      <w:r w:rsidRPr="000A77CC">
        <w:rPr>
          <w:color w:val="231F1F"/>
          <w:spacing w:val="-5"/>
          <w:w w:val="105"/>
        </w:rPr>
        <w:t xml:space="preserve"> </w:t>
      </w:r>
      <w:r w:rsidRPr="000A77CC">
        <w:rPr>
          <w:color w:val="231F1F"/>
          <w:w w:val="105"/>
        </w:rPr>
        <w:t>h</w:t>
      </w:r>
      <w:r w:rsidR="00CF03B4" w:rsidRPr="000A77CC">
        <w:rPr>
          <w:color w:val="231F1F"/>
          <w:w w:val="105"/>
        </w:rPr>
        <w:t>o</w:t>
      </w:r>
      <w:r w:rsidRPr="000A77CC">
        <w:rPr>
          <w:color w:val="231F1F"/>
          <w:w w:val="105"/>
        </w:rPr>
        <w:t>ạt</w:t>
      </w:r>
      <w:r w:rsidRPr="000A77CC">
        <w:rPr>
          <w:color w:val="231F1F"/>
          <w:spacing w:val="-73"/>
          <w:w w:val="105"/>
        </w:rPr>
        <w:t xml:space="preserve"> </w:t>
      </w:r>
      <w:r w:rsidRPr="000A77CC">
        <w:rPr>
          <w:color w:val="231F1F"/>
          <w:w w:val="105"/>
        </w:rPr>
        <w:t>động.</w:t>
      </w:r>
      <w:r w:rsidRPr="000A77CC">
        <w:rPr>
          <w:color w:val="231F1F"/>
          <w:spacing w:val="-5"/>
          <w:w w:val="105"/>
        </w:rPr>
        <w:t xml:space="preserve"> </w:t>
      </w:r>
      <w:r w:rsidRPr="000A77CC">
        <w:rPr>
          <w:color w:val="231F1F"/>
          <w:w w:val="105"/>
        </w:rPr>
        <w:t>Thay</w:t>
      </w:r>
      <w:r w:rsidRPr="000A77CC">
        <w:rPr>
          <w:color w:val="231F1F"/>
          <w:spacing w:val="-4"/>
          <w:w w:val="105"/>
        </w:rPr>
        <w:t xml:space="preserve"> </w:t>
      </w:r>
      <w:r w:rsidRPr="000A77CC">
        <w:rPr>
          <w:color w:val="231F1F"/>
          <w:w w:val="105"/>
        </w:rPr>
        <w:t>và</w:t>
      </w:r>
      <w:r w:rsidR="00CF03B4" w:rsidRPr="000A77CC">
        <w:rPr>
          <w:color w:val="231F1F"/>
          <w:w w:val="105"/>
        </w:rPr>
        <w:t>o</w:t>
      </w:r>
      <w:r w:rsidRPr="000A77CC">
        <w:rPr>
          <w:color w:val="231F1F"/>
          <w:spacing w:val="-5"/>
          <w:w w:val="105"/>
        </w:rPr>
        <w:t xml:space="preserve"> </w:t>
      </w:r>
      <w:r w:rsidRPr="000A77CC">
        <w:rPr>
          <w:color w:val="231F1F"/>
          <w:w w:val="105"/>
        </w:rPr>
        <w:t>đ</w:t>
      </w:r>
      <w:r w:rsidR="00A56E9F" w:rsidRPr="000A77CC">
        <w:rPr>
          <w:color w:val="231F1F"/>
          <w:w w:val="105"/>
        </w:rPr>
        <w:t>ó</w:t>
      </w:r>
      <w:r w:rsidRPr="000A77CC">
        <w:rPr>
          <w:color w:val="231F1F"/>
          <w:w w:val="105"/>
        </w:rPr>
        <w:t>,</w:t>
      </w:r>
      <w:r w:rsidRPr="000A77CC">
        <w:rPr>
          <w:color w:val="231F1F"/>
          <w:spacing w:val="-4"/>
          <w:w w:val="105"/>
        </w:rPr>
        <w:t xml:space="preserve"> </w:t>
      </w:r>
      <w:r w:rsidRPr="000A77CC">
        <w:rPr>
          <w:color w:val="231F1F"/>
          <w:w w:val="105"/>
        </w:rPr>
        <w:t>dữ</w:t>
      </w:r>
      <w:r w:rsidRPr="000A77CC">
        <w:rPr>
          <w:color w:val="231F1F"/>
          <w:spacing w:val="-5"/>
          <w:w w:val="105"/>
        </w:rPr>
        <w:t xml:space="preserve"> </w:t>
      </w:r>
      <w:r w:rsidRPr="000A77CC">
        <w:rPr>
          <w:color w:val="231F1F"/>
          <w:w w:val="105"/>
        </w:rPr>
        <w:t>liệu</w:t>
      </w:r>
      <w:r w:rsidRPr="000A77CC">
        <w:rPr>
          <w:color w:val="231F1F"/>
          <w:spacing w:val="-4"/>
          <w:w w:val="105"/>
        </w:rPr>
        <w:t xml:space="preserve"> </w:t>
      </w:r>
      <w:r w:rsidRPr="000A77CC">
        <w:rPr>
          <w:color w:val="231F1F"/>
          <w:w w:val="105"/>
        </w:rPr>
        <w:t>hỗ</w:t>
      </w:r>
      <w:r w:rsidRPr="000A77CC">
        <w:rPr>
          <w:color w:val="231F1F"/>
          <w:spacing w:val="-5"/>
          <w:w w:val="105"/>
        </w:rPr>
        <w:t xml:space="preserve"> </w:t>
      </w:r>
      <w:r w:rsidRPr="000A77CC">
        <w:rPr>
          <w:color w:val="231F1F"/>
          <w:w w:val="105"/>
        </w:rPr>
        <w:t>trợ</w:t>
      </w:r>
      <w:r w:rsidRPr="000A77CC">
        <w:rPr>
          <w:color w:val="231F1F"/>
          <w:spacing w:val="-4"/>
          <w:w w:val="105"/>
        </w:rPr>
        <w:t xml:space="preserve"> </w:t>
      </w:r>
      <w:r w:rsidRPr="000A77CC">
        <w:rPr>
          <w:color w:val="231F1F"/>
          <w:w w:val="105"/>
        </w:rPr>
        <w:t>quyết</w:t>
      </w:r>
      <w:r w:rsidRPr="000A77CC">
        <w:rPr>
          <w:color w:val="231F1F"/>
          <w:spacing w:val="-4"/>
          <w:w w:val="105"/>
        </w:rPr>
        <w:t xml:space="preserve"> </w:t>
      </w:r>
      <w:r w:rsidRPr="000A77CC">
        <w:rPr>
          <w:color w:val="231F1F"/>
          <w:w w:val="105"/>
        </w:rPr>
        <w:t>định</w:t>
      </w:r>
      <w:r w:rsidRPr="000A77CC">
        <w:rPr>
          <w:color w:val="231F1F"/>
          <w:spacing w:val="-5"/>
          <w:w w:val="105"/>
        </w:rPr>
        <w:t xml:space="preserve"> </w:t>
      </w:r>
      <w:r w:rsidRPr="000A77CC">
        <w:rPr>
          <w:color w:val="231F1F"/>
          <w:w w:val="105"/>
        </w:rPr>
        <w:t>đại</w:t>
      </w:r>
      <w:r w:rsidRPr="000A77CC">
        <w:rPr>
          <w:color w:val="231F1F"/>
          <w:spacing w:val="-4"/>
          <w:w w:val="105"/>
        </w:rPr>
        <w:t xml:space="preserve"> </w:t>
      </w:r>
      <w:r w:rsidRPr="000A77CC">
        <w:rPr>
          <w:color w:val="231F1F"/>
          <w:w w:val="105"/>
        </w:rPr>
        <w:t>diện</w:t>
      </w:r>
      <w:r w:rsidRPr="000A77CC">
        <w:rPr>
          <w:color w:val="231F1F"/>
          <w:spacing w:val="-5"/>
          <w:w w:val="105"/>
        </w:rPr>
        <w:t xml:space="preserve"> </w:t>
      </w:r>
      <w:r w:rsidR="004973B2" w:rsidRPr="000A77CC">
        <w:rPr>
          <w:color w:val="231F1F"/>
          <w:w w:val="105"/>
        </w:rPr>
        <w:t>c</w:t>
      </w:r>
      <w:r w:rsidRPr="000A77CC">
        <w:rPr>
          <w:color w:val="231F1F"/>
          <w:w w:val="105"/>
        </w:rPr>
        <w:t>h</w:t>
      </w:r>
      <w:r w:rsidR="00CF03B4" w:rsidRPr="000A77CC">
        <w:rPr>
          <w:color w:val="231F1F"/>
          <w:w w:val="105"/>
        </w:rPr>
        <w:t>o</w:t>
      </w:r>
      <w:r w:rsidRPr="000A77CC">
        <w:rPr>
          <w:color w:val="231F1F"/>
          <w:spacing w:val="-4"/>
          <w:w w:val="105"/>
        </w:rPr>
        <w:t xml:space="preserve"> </w:t>
      </w:r>
      <w:r w:rsidR="004973B2" w:rsidRPr="000A77CC">
        <w:rPr>
          <w:color w:val="231F1F"/>
          <w:w w:val="105"/>
        </w:rPr>
        <w:t>c</w:t>
      </w:r>
      <w:r w:rsidRPr="000A77CC">
        <w:rPr>
          <w:color w:val="231F1F"/>
          <w:w w:val="105"/>
        </w:rPr>
        <w:t>á</w:t>
      </w:r>
      <w:r w:rsidR="004973B2" w:rsidRPr="000A77CC">
        <w:rPr>
          <w:color w:val="231F1F"/>
          <w:w w:val="105"/>
        </w:rPr>
        <w:t>c</w:t>
      </w:r>
      <w:r w:rsidRPr="000A77CC">
        <w:rPr>
          <w:color w:val="231F1F"/>
          <w:spacing w:val="-5"/>
          <w:w w:val="105"/>
        </w:rPr>
        <w:t xml:space="preserve"> </w:t>
      </w:r>
      <w:r w:rsidRPr="000A77CC">
        <w:rPr>
          <w:color w:val="231F1F"/>
          <w:w w:val="105"/>
        </w:rPr>
        <w:t>bản</w:t>
      </w:r>
      <w:r w:rsidRPr="000A77CC">
        <w:rPr>
          <w:color w:val="231F1F"/>
          <w:spacing w:val="-4"/>
          <w:w w:val="105"/>
        </w:rPr>
        <w:t xml:space="preserve"> </w:t>
      </w:r>
      <w:r w:rsidRPr="000A77CC">
        <w:rPr>
          <w:color w:val="231F1F"/>
          <w:w w:val="105"/>
        </w:rPr>
        <w:t>t</w:t>
      </w:r>
      <w:r w:rsidR="00A56E9F" w:rsidRPr="000A77CC">
        <w:rPr>
          <w:color w:val="231F1F"/>
          <w:w w:val="105"/>
        </w:rPr>
        <w:t>ó</w:t>
      </w:r>
      <w:r w:rsidRPr="000A77CC">
        <w:rPr>
          <w:color w:val="231F1F"/>
          <w:w w:val="105"/>
        </w:rPr>
        <w:t>m</w:t>
      </w:r>
      <w:r w:rsidRPr="000A77CC">
        <w:rPr>
          <w:color w:val="231F1F"/>
          <w:spacing w:val="-4"/>
          <w:w w:val="105"/>
        </w:rPr>
        <w:t xml:space="preserve"> </w:t>
      </w:r>
      <w:r w:rsidRPr="000A77CC">
        <w:rPr>
          <w:color w:val="231F1F"/>
          <w:w w:val="105"/>
        </w:rPr>
        <w:t>tắt</w:t>
      </w:r>
      <w:r w:rsidRPr="000A77CC">
        <w:rPr>
          <w:color w:val="231F1F"/>
          <w:spacing w:val="-5"/>
          <w:w w:val="105"/>
        </w:rPr>
        <w:t xml:space="preserve"> </w:t>
      </w:r>
      <w:r w:rsidRPr="000A77CC">
        <w:rPr>
          <w:color w:val="231F1F"/>
          <w:w w:val="105"/>
        </w:rPr>
        <w:t>gia</w:t>
      </w:r>
      <w:r w:rsidR="00CF03B4" w:rsidRPr="000A77CC">
        <w:rPr>
          <w:color w:val="231F1F"/>
          <w:w w:val="105"/>
        </w:rPr>
        <w:t>o</w:t>
      </w:r>
      <w:r w:rsidRPr="000A77CC">
        <w:rPr>
          <w:color w:val="231F1F"/>
          <w:spacing w:val="-4"/>
          <w:w w:val="105"/>
        </w:rPr>
        <w:t xml:space="preserve"> </w:t>
      </w:r>
      <w:r w:rsidRPr="000A77CC">
        <w:rPr>
          <w:color w:val="231F1F"/>
          <w:w w:val="105"/>
        </w:rPr>
        <w:t>dị</w:t>
      </w:r>
      <w:r w:rsidR="004973B2" w:rsidRPr="000A77CC">
        <w:rPr>
          <w:color w:val="231F1F"/>
          <w:w w:val="105"/>
        </w:rPr>
        <w:t>c</w:t>
      </w:r>
      <w:r w:rsidRPr="000A77CC">
        <w:rPr>
          <w:color w:val="231F1F"/>
          <w:w w:val="105"/>
        </w:rPr>
        <w:t>h;</w:t>
      </w:r>
      <w:r w:rsidRPr="000A77CC">
        <w:rPr>
          <w:color w:val="231F1F"/>
          <w:spacing w:val="-5"/>
          <w:w w:val="105"/>
        </w:rPr>
        <w:t xml:space="preserve"> </w:t>
      </w:r>
      <w:r w:rsidRPr="000A77CC">
        <w:rPr>
          <w:color w:val="231F1F"/>
          <w:w w:val="105"/>
        </w:rPr>
        <w:t>d</w:t>
      </w:r>
      <w:r w:rsidR="00CF03B4" w:rsidRPr="000A77CC">
        <w:rPr>
          <w:color w:val="231F1F"/>
          <w:w w:val="105"/>
        </w:rPr>
        <w:t>o</w:t>
      </w:r>
      <w:r w:rsidRPr="000A77CC">
        <w:rPr>
          <w:color w:val="231F1F"/>
          <w:spacing w:val="-4"/>
          <w:w w:val="105"/>
        </w:rPr>
        <w:t xml:space="preserve"> </w:t>
      </w:r>
      <w:r w:rsidRPr="000A77CC">
        <w:rPr>
          <w:color w:val="231F1F"/>
          <w:w w:val="105"/>
        </w:rPr>
        <w:t>đ</w:t>
      </w:r>
      <w:r w:rsidR="00A56E9F" w:rsidRPr="000A77CC">
        <w:rPr>
          <w:color w:val="231F1F"/>
          <w:w w:val="105"/>
        </w:rPr>
        <w:t>ó</w:t>
      </w:r>
      <w:r w:rsidRPr="000A77CC">
        <w:rPr>
          <w:color w:val="231F1F"/>
          <w:w w:val="105"/>
        </w:rPr>
        <w:t>,</w:t>
      </w:r>
      <w:r w:rsidRPr="000A77CC">
        <w:rPr>
          <w:color w:val="231F1F"/>
          <w:spacing w:val="-5"/>
          <w:w w:val="105"/>
        </w:rPr>
        <w:t xml:space="preserve"> </w:t>
      </w:r>
      <w:r w:rsidR="004973B2" w:rsidRPr="000A77CC">
        <w:rPr>
          <w:color w:val="231F1F"/>
          <w:w w:val="105"/>
        </w:rPr>
        <w:t>c</w:t>
      </w:r>
      <w:r w:rsidRPr="000A77CC">
        <w:rPr>
          <w:color w:val="231F1F"/>
          <w:w w:val="105"/>
        </w:rPr>
        <w:t>ơ</w:t>
      </w:r>
      <w:r w:rsidRPr="000A77CC">
        <w:rPr>
          <w:color w:val="231F1F"/>
          <w:spacing w:val="-4"/>
          <w:w w:val="105"/>
        </w:rPr>
        <w:t xml:space="preserve"> </w:t>
      </w:r>
      <w:r w:rsidRPr="000A77CC">
        <w:rPr>
          <w:color w:val="231F1F"/>
          <w:w w:val="105"/>
        </w:rPr>
        <w:t>sở</w:t>
      </w:r>
      <w:r w:rsidRPr="000A77CC">
        <w:rPr>
          <w:color w:val="231F1F"/>
          <w:spacing w:val="1"/>
          <w:w w:val="105"/>
        </w:rPr>
        <w:t xml:space="preserve"> </w:t>
      </w:r>
      <w:r w:rsidRPr="000A77CC">
        <w:rPr>
          <w:color w:val="231F1F"/>
          <w:w w:val="105"/>
        </w:rPr>
        <w:t>dữ liệu hỗ trợ quyết định lưu trữ dữ liệu đượ</w:t>
      </w:r>
      <w:r w:rsidR="004973B2" w:rsidRPr="000A77CC">
        <w:rPr>
          <w:color w:val="231F1F"/>
          <w:w w:val="105"/>
        </w:rPr>
        <w:t>c</w:t>
      </w:r>
      <w:r w:rsidRPr="000A77CC">
        <w:rPr>
          <w:color w:val="231F1F"/>
          <w:w w:val="105"/>
        </w:rPr>
        <w:t xml:space="preserve"> tí</w:t>
      </w:r>
      <w:r w:rsidR="004973B2" w:rsidRPr="000A77CC">
        <w:rPr>
          <w:color w:val="231F1F"/>
          <w:w w:val="105"/>
        </w:rPr>
        <w:t>c</w:t>
      </w:r>
      <w:r w:rsidRPr="000A77CC">
        <w:rPr>
          <w:color w:val="231F1F"/>
          <w:w w:val="105"/>
        </w:rPr>
        <w:t>h hợp, tổng hợp và t</w:t>
      </w:r>
      <w:r w:rsidR="00A56E9F" w:rsidRPr="000A77CC">
        <w:rPr>
          <w:color w:val="231F1F"/>
          <w:w w:val="105"/>
        </w:rPr>
        <w:t>ó</w:t>
      </w:r>
      <w:r w:rsidRPr="000A77CC">
        <w:rPr>
          <w:color w:val="231F1F"/>
          <w:w w:val="105"/>
        </w:rPr>
        <w:t xml:space="preserve">m tắt </w:t>
      </w:r>
      <w:r w:rsidR="004973B2" w:rsidRPr="000A77CC">
        <w:rPr>
          <w:color w:val="231F1F"/>
          <w:w w:val="105"/>
        </w:rPr>
        <w:t>c</w:t>
      </w:r>
      <w:r w:rsidRPr="000A77CC">
        <w:rPr>
          <w:color w:val="231F1F"/>
          <w:w w:val="105"/>
        </w:rPr>
        <w:t>h</w:t>
      </w:r>
      <w:r w:rsidR="00CF03B4" w:rsidRPr="000A77CC">
        <w:rPr>
          <w:color w:val="231F1F"/>
          <w:w w:val="105"/>
        </w:rPr>
        <w:t>o</w:t>
      </w:r>
      <w:r w:rsidRPr="000A77CC">
        <w:rPr>
          <w:color w:val="231F1F"/>
          <w:w w:val="105"/>
        </w:rPr>
        <w:t xml:space="preserve"> </w:t>
      </w:r>
      <w:r w:rsidR="004973B2" w:rsidRPr="000A77CC">
        <w:rPr>
          <w:color w:val="231F1F"/>
          <w:w w:val="105"/>
        </w:rPr>
        <w:t>c</w:t>
      </w:r>
      <w:r w:rsidRPr="000A77CC">
        <w:rPr>
          <w:color w:val="231F1F"/>
          <w:w w:val="105"/>
        </w:rPr>
        <w:t>á</w:t>
      </w:r>
      <w:r w:rsidR="004973B2" w:rsidRPr="000A77CC">
        <w:rPr>
          <w:color w:val="231F1F"/>
          <w:w w:val="105"/>
        </w:rPr>
        <w:t>c</w:t>
      </w:r>
      <w:r w:rsidRPr="000A77CC">
        <w:rPr>
          <w:color w:val="231F1F"/>
          <w:w w:val="105"/>
        </w:rPr>
        <w:t xml:space="preserve"> mụ</w:t>
      </w:r>
      <w:r w:rsidR="004973B2" w:rsidRPr="000A77CC">
        <w:rPr>
          <w:color w:val="231F1F"/>
          <w:w w:val="105"/>
        </w:rPr>
        <w:t>c</w:t>
      </w:r>
      <w:r w:rsidRPr="000A77CC">
        <w:rPr>
          <w:color w:val="231F1F"/>
          <w:w w:val="105"/>
        </w:rPr>
        <w:t xml:space="preserve"> đí</w:t>
      </w:r>
      <w:r w:rsidR="004973B2" w:rsidRPr="000A77CC">
        <w:rPr>
          <w:color w:val="231F1F"/>
          <w:w w:val="105"/>
        </w:rPr>
        <w:t>c</w:t>
      </w:r>
      <w:r w:rsidRPr="000A77CC">
        <w:rPr>
          <w:color w:val="231F1F"/>
          <w:w w:val="105"/>
        </w:rPr>
        <w:t>h hỗ</w:t>
      </w:r>
      <w:r w:rsidRPr="000A77CC">
        <w:rPr>
          <w:color w:val="231F1F"/>
          <w:spacing w:val="-73"/>
          <w:w w:val="105"/>
        </w:rPr>
        <w:t xml:space="preserve"> </w:t>
      </w:r>
      <w:r w:rsidRPr="000A77CC">
        <w:rPr>
          <w:color w:val="231F1F"/>
          <w:w w:val="105"/>
        </w:rPr>
        <w:t>trợ</w:t>
      </w:r>
      <w:r w:rsidRPr="000A77CC">
        <w:rPr>
          <w:color w:val="231F1F"/>
          <w:spacing w:val="-2"/>
          <w:w w:val="105"/>
        </w:rPr>
        <w:t xml:space="preserve"> </w:t>
      </w:r>
      <w:r w:rsidRPr="000A77CC">
        <w:rPr>
          <w:color w:val="231F1F"/>
          <w:w w:val="105"/>
        </w:rPr>
        <w:t>quyết</w:t>
      </w:r>
      <w:r w:rsidRPr="000A77CC">
        <w:rPr>
          <w:color w:val="231F1F"/>
          <w:spacing w:val="-2"/>
          <w:w w:val="105"/>
        </w:rPr>
        <w:t xml:space="preserve"> </w:t>
      </w:r>
      <w:r w:rsidRPr="000A77CC">
        <w:rPr>
          <w:color w:val="231F1F"/>
          <w:w w:val="105"/>
        </w:rPr>
        <w:t>định.</w:t>
      </w:r>
    </w:p>
    <w:p w14:paraId="69E2478B" w14:textId="07F4DF1F" w:rsidR="004B69E9" w:rsidRPr="000A77CC" w:rsidRDefault="004B69E9" w:rsidP="00BA54B1">
      <w:pPr>
        <w:pStyle w:val="ListParagraph"/>
        <w:numPr>
          <w:ilvl w:val="0"/>
          <w:numId w:val="19"/>
        </w:numPr>
        <w:tabs>
          <w:tab w:val="left" w:pos="2064"/>
        </w:tabs>
        <w:spacing w:before="134"/>
        <w:ind w:right="3150" w:hanging="250"/>
        <w:jc w:val="left"/>
      </w:pPr>
      <w:r w:rsidRPr="000A77CC">
        <w:rPr>
          <w:color w:val="231F1F"/>
          <w:w w:val="105"/>
        </w:rPr>
        <w:t>Mứ</w:t>
      </w:r>
      <w:r w:rsidR="004973B2" w:rsidRPr="000A77CC">
        <w:rPr>
          <w:color w:val="231F1F"/>
          <w:w w:val="105"/>
        </w:rPr>
        <w:t>c</w:t>
      </w:r>
      <w:r w:rsidRPr="000A77CC">
        <w:rPr>
          <w:color w:val="231F1F"/>
          <w:w w:val="105"/>
        </w:rPr>
        <w:t xml:space="preserve"> độ t</w:t>
      </w:r>
      <w:r w:rsidR="00A56E9F" w:rsidRPr="000A77CC">
        <w:rPr>
          <w:color w:val="231F1F"/>
          <w:w w:val="105"/>
        </w:rPr>
        <w:t>ó</w:t>
      </w:r>
      <w:r w:rsidRPr="000A77CC">
        <w:rPr>
          <w:color w:val="231F1F"/>
          <w:w w:val="105"/>
        </w:rPr>
        <w:t xml:space="preserve">m tắt dữ liệu hỗ trợ ra quyết định là rất </w:t>
      </w:r>
      <w:r w:rsidR="004973B2" w:rsidRPr="000A77CC">
        <w:rPr>
          <w:color w:val="231F1F"/>
          <w:w w:val="105"/>
        </w:rPr>
        <w:t>c</w:t>
      </w:r>
      <w:r w:rsidRPr="000A77CC">
        <w:rPr>
          <w:color w:val="231F1F"/>
          <w:w w:val="105"/>
        </w:rPr>
        <w:t>a</w:t>
      </w:r>
      <w:r w:rsidR="00CF03B4" w:rsidRPr="000A77CC">
        <w:rPr>
          <w:color w:val="231F1F"/>
          <w:w w:val="105"/>
        </w:rPr>
        <w:t>o</w:t>
      </w:r>
      <w:r w:rsidRPr="000A77CC">
        <w:rPr>
          <w:color w:val="231F1F"/>
          <w:w w:val="105"/>
        </w:rPr>
        <w:t xml:space="preserve"> khi đối </w:t>
      </w:r>
      <w:r w:rsidR="004973B2" w:rsidRPr="000A77CC">
        <w:rPr>
          <w:color w:val="231F1F"/>
          <w:w w:val="105"/>
        </w:rPr>
        <w:t>c</w:t>
      </w:r>
      <w:r w:rsidRPr="000A77CC">
        <w:rPr>
          <w:color w:val="231F1F"/>
          <w:w w:val="105"/>
        </w:rPr>
        <w:t>hiếu với dữ liệu vận hành. D</w:t>
      </w:r>
      <w:r w:rsidR="00CF03B4" w:rsidRPr="000A77CC">
        <w:rPr>
          <w:color w:val="231F1F"/>
          <w:w w:val="105"/>
        </w:rPr>
        <w:t>o</w:t>
      </w:r>
      <w:r w:rsidRPr="000A77CC">
        <w:rPr>
          <w:color w:val="231F1F"/>
          <w:w w:val="105"/>
        </w:rPr>
        <w:t xml:space="preserve"> đ</w:t>
      </w:r>
      <w:r w:rsidR="00A56E9F" w:rsidRPr="000A77CC">
        <w:rPr>
          <w:color w:val="231F1F"/>
          <w:w w:val="105"/>
        </w:rPr>
        <w:t>ó</w:t>
      </w:r>
      <w:r w:rsidRPr="000A77CC">
        <w:rPr>
          <w:color w:val="231F1F"/>
          <w:w w:val="105"/>
        </w:rPr>
        <w:t>,</w:t>
      </w:r>
      <w:r w:rsidRPr="000A77CC">
        <w:rPr>
          <w:color w:val="231F1F"/>
          <w:spacing w:val="1"/>
          <w:w w:val="105"/>
        </w:rPr>
        <w:t xml:space="preserve"> </w:t>
      </w:r>
      <w:r w:rsidRPr="000A77CC">
        <w:rPr>
          <w:color w:val="231F1F"/>
          <w:w w:val="105"/>
        </w:rPr>
        <w:t>bạn sẽ thấy rất nhiều dữ liệu dẫn xuất tr</w:t>
      </w:r>
      <w:r w:rsidR="00CF03B4" w:rsidRPr="000A77CC">
        <w:rPr>
          <w:color w:val="231F1F"/>
          <w:w w:val="105"/>
        </w:rPr>
        <w:t>o</w:t>
      </w:r>
      <w:r w:rsidRPr="000A77CC">
        <w:rPr>
          <w:color w:val="231F1F"/>
          <w:w w:val="105"/>
        </w:rPr>
        <w:t xml:space="preserve">ng </w:t>
      </w:r>
      <w:r w:rsidR="004973B2" w:rsidRPr="000A77CC">
        <w:rPr>
          <w:color w:val="231F1F"/>
          <w:w w:val="105"/>
        </w:rPr>
        <w:t>c</w:t>
      </w:r>
      <w:r w:rsidRPr="000A77CC">
        <w:rPr>
          <w:color w:val="231F1F"/>
          <w:w w:val="105"/>
        </w:rPr>
        <w:t>ơ sở dữ liệu hỗ trợ quyết định. Ví dụ: thay vì lưu</w:t>
      </w:r>
      <w:r w:rsidRPr="000A77CC">
        <w:rPr>
          <w:color w:val="231F1F"/>
          <w:spacing w:val="1"/>
          <w:w w:val="105"/>
        </w:rPr>
        <w:t xml:space="preserve"> </w:t>
      </w:r>
      <w:r w:rsidRPr="000A77CC">
        <w:rPr>
          <w:color w:val="231F1F"/>
          <w:w w:val="105"/>
        </w:rPr>
        <w:t>trữ</w:t>
      </w:r>
      <w:r w:rsidRPr="000A77CC">
        <w:rPr>
          <w:color w:val="231F1F"/>
          <w:spacing w:val="-5"/>
          <w:w w:val="105"/>
        </w:rPr>
        <w:t xml:space="preserve"> </w:t>
      </w:r>
      <w:r w:rsidRPr="000A77CC">
        <w:rPr>
          <w:color w:val="231F1F"/>
          <w:w w:val="105"/>
        </w:rPr>
        <w:t>tất</w:t>
      </w:r>
      <w:r w:rsidRPr="000A77CC">
        <w:rPr>
          <w:color w:val="231F1F"/>
          <w:spacing w:val="-5"/>
          <w:w w:val="105"/>
        </w:rPr>
        <w:t xml:space="preserve"> </w:t>
      </w:r>
      <w:r w:rsidR="004973B2" w:rsidRPr="000A77CC">
        <w:rPr>
          <w:color w:val="231F1F"/>
          <w:w w:val="105"/>
        </w:rPr>
        <w:t>c</w:t>
      </w:r>
      <w:r w:rsidRPr="000A77CC">
        <w:rPr>
          <w:color w:val="231F1F"/>
          <w:w w:val="105"/>
        </w:rPr>
        <w:t>ả</w:t>
      </w:r>
      <w:r w:rsidRPr="000A77CC">
        <w:rPr>
          <w:color w:val="231F1F"/>
          <w:spacing w:val="-5"/>
          <w:w w:val="105"/>
        </w:rPr>
        <w:t xml:space="preserve"> </w:t>
      </w:r>
      <w:r w:rsidRPr="000A77CC">
        <w:rPr>
          <w:color w:val="231F1F"/>
          <w:w w:val="105"/>
        </w:rPr>
        <w:t>10.000</w:t>
      </w:r>
      <w:r w:rsidRPr="000A77CC">
        <w:rPr>
          <w:color w:val="231F1F"/>
          <w:spacing w:val="-5"/>
          <w:w w:val="105"/>
        </w:rPr>
        <w:t xml:space="preserve"> </w:t>
      </w:r>
      <w:r w:rsidRPr="000A77CC">
        <w:rPr>
          <w:color w:val="231F1F"/>
          <w:w w:val="105"/>
        </w:rPr>
        <w:t>hành</w:t>
      </w:r>
      <w:r w:rsidRPr="000A77CC">
        <w:rPr>
          <w:color w:val="231F1F"/>
          <w:spacing w:val="-5"/>
          <w:w w:val="105"/>
        </w:rPr>
        <w:t xml:space="preserve"> </w:t>
      </w:r>
      <w:r w:rsidRPr="000A77CC">
        <w:rPr>
          <w:color w:val="231F1F"/>
          <w:w w:val="105"/>
        </w:rPr>
        <w:t>động</w:t>
      </w:r>
      <w:r w:rsidRPr="000A77CC">
        <w:rPr>
          <w:color w:val="231F1F"/>
          <w:spacing w:val="-4"/>
          <w:w w:val="105"/>
        </w:rPr>
        <w:t xml:space="preserve"> </w:t>
      </w:r>
      <w:r w:rsidR="004973B2" w:rsidRPr="000A77CC">
        <w:rPr>
          <w:color w:val="231F1F"/>
          <w:w w:val="105"/>
        </w:rPr>
        <w:t>c</w:t>
      </w:r>
      <w:r w:rsidRPr="000A77CC">
        <w:rPr>
          <w:color w:val="231F1F"/>
          <w:w w:val="105"/>
        </w:rPr>
        <w:t>huyển</w:t>
      </w:r>
      <w:r w:rsidRPr="000A77CC">
        <w:rPr>
          <w:color w:val="231F1F"/>
          <w:spacing w:val="-5"/>
          <w:w w:val="105"/>
        </w:rPr>
        <w:t xml:space="preserve"> </w:t>
      </w:r>
      <w:r w:rsidRPr="000A77CC">
        <w:rPr>
          <w:color w:val="231F1F"/>
          <w:w w:val="105"/>
        </w:rPr>
        <w:t>đổi</w:t>
      </w:r>
      <w:r w:rsidRPr="000A77CC">
        <w:rPr>
          <w:color w:val="231F1F"/>
          <w:spacing w:val="-5"/>
          <w:w w:val="105"/>
        </w:rPr>
        <w:t xml:space="preserve"> </w:t>
      </w:r>
      <w:r w:rsidRPr="000A77CC">
        <w:rPr>
          <w:color w:val="231F1F"/>
          <w:w w:val="105"/>
        </w:rPr>
        <w:t>bán</w:t>
      </w:r>
      <w:r w:rsidRPr="000A77CC">
        <w:rPr>
          <w:color w:val="231F1F"/>
          <w:spacing w:val="-5"/>
          <w:w w:val="105"/>
        </w:rPr>
        <w:t xml:space="preserve"> </w:t>
      </w:r>
      <w:r w:rsidRPr="000A77CC">
        <w:rPr>
          <w:color w:val="231F1F"/>
          <w:w w:val="105"/>
        </w:rPr>
        <w:t>hàng</w:t>
      </w:r>
      <w:r w:rsidRPr="000A77CC">
        <w:rPr>
          <w:color w:val="231F1F"/>
          <w:spacing w:val="-5"/>
          <w:w w:val="105"/>
        </w:rPr>
        <w:t xml:space="preserve"> </w:t>
      </w:r>
      <w:r w:rsidR="004973B2" w:rsidRPr="000A77CC">
        <w:rPr>
          <w:color w:val="231F1F"/>
          <w:w w:val="105"/>
        </w:rPr>
        <w:t>c</w:t>
      </w:r>
      <w:r w:rsidRPr="000A77CC">
        <w:rPr>
          <w:color w:val="231F1F"/>
          <w:w w:val="105"/>
        </w:rPr>
        <w:t>h</w:t>
      </w:r>
      <w:r w:rsidR="00CF03B4" w:rsidRPr="000A77CC">
        <w:rPr>
          <w:color w:val="231F1F"/>
          <w:w w:val="105"/>
        </w:rPr>
        <w:t>o</w:t>
      </w:r>
      <w:r w:rsidRPr="000A77CC">
        <w:rPr>
          <w:color w:val="231F1F"/>
          <w:spacing w:val="-4"/>
          <w:w w:val="105"/>
        </w:rPr>
        <w:t xml:space="preserve"> </w:t>
      </w:r>
      <w:r w:rsidRPr="000A77CC">
        <w:rPr>
          <w:color w:val="231F1F"/>
          <w:w w:val="105"/>
        </w:rPr>
        <w:t>một</w:t>
      </w:r>
      <w:r w:rsidRPr="000A77CC">
        <w:rPr>
          <w:color w:val="231F1F"/>
          <w:spacing w:val="-5"/>
          <w:w w:val="105"/>
        </w:rPr>
        <w:t xml:space="preserve"> </w:t>
      </w:r>
      <w:r w:rsidR="004973B2" w:rsidRPr="000A77CC">
        <w:rPr>
          <w:color w:val="231F1F"/>
          <w:w w:val="105"/>
        </w:rPr>
        <w:t>c</w:t>
      </w:r>
      <w:r w:rsidRPr="000A77CC">
        <w:rPr>
          <w:color w:val="231F1F"/>
          <w:w w:val="105"/>
        </w:rPr>
        <w:t>ửa</w:t>
      </w:r>
      <w:r w:rsidRPr="000A77CC">
        <w:rPr>
          <w:color w:val="231F1F"/>
          <w:spacing w:val="-5"/>
          <w:w w:val="105"/>
        </w:rPr>
        <w:t xml:space="preserve"> </w:t>
      </w:r>
      <w:r w:rsidRPr="000A77CC">
        <w:rPr>
          <w:color w:val="231F1F"/>
          <w:w w:val="105"/>
        </w:rPr>
        <w:t>hàng</w:t>
      </w:r>
      <w:r w:rsidRPr="000A77CC">
        <w:rPr>
          <w:color w:val="231F1F"/>
          <w:spacing w:val="-5"/>
          <w:w w:val="105"/>
        </w:rPr>
        <w:t xml:space="preserve"> </w:t>
      </w:r>
      <w:r w:rsidRPr="000A77CC">
        <w:rPr>
          <w:color w:val="231F1F"/>
          <w:w w:val="105"/>
        </w:rPr>
        <w:t>nhất</w:t>
      </w:r>
      <w:r w:rsidRPr="000A77CC">
        <w:rPr>
          <w:color w:val="231F1F"/>
          <w:spacing w:val="-5"/>
          <w:w w:val="105"/>
        </w:rPr>
        <w:t xml:space="preserve"> </w:t>
      </w:r>
      <w:r w:rsidRPr="000A77CC">
        <w:rPr>
          <w:color w:val="231F1F"/>
          <w:w w:val="105"/>
        </w:rPr>
        <w:t>định</w:t>
      </w:r>
      <w:r w:rsidRPr="000A77CC">
        <w:rPr>
          <w:color w:val="231F1F"/>
          <w:spacing w:val="-5"/>
          <w:w w:val="105"/>
        </w:rPr>
        <w:t xml:space="preserve"> </w:t>
      </w:r>
      <w:r w:rsidRPr="000A77CC">
        <w:rPr>
          <w:color w:val="231F1F"/>
          <w:w w:val="105"/>
        </w:rPr>
        <w:t>và</w:t>
      </w:r>
      <w:r w:rsidR="00CF03B4" w:rsidRPr="000A77CC">
        <w:rPr>
          <w:color w:val="231F1F"/>
          <w:w w:val="105"/>
        </w:rPr>
        <w:t>o</w:t>
      </w:r>
      <w:r w:rsidRPr="000A77CC">
        <w:rPr>
          <w:color w:val="231F1F"/>
          <w:spacing w:val="-4"/>
          <w:w w:val="105"/>
        </w:rPr>
        <w:t xml:space="preserve"> </w:t>
      </w:r>
      <w:r w:rsidRPr="000A77CC">
        <w:rPr>
          <w:color w:val="231F1F"/>
          <w:w w:val="105"/>
        </w:rPr>
        <w:t>một</w:t>
      </w:r>
      <w:r w:rsidRPr="000A77CC">
        <w:rPr>
          <w:color w:val="231F1F"/>
          <w:spacing w:val="-5"/>
          <w:w w:val="105"/>
        </w:rPr>
        <w:t xml:space="preserve"> </w:t>
      </w:r>
      <w:r w:rsidRPr="000A77CC">
        <w:rPr>
          <w:color w:val="231F1F"/>
          <w:w w:val="105"/>
        </w:rPr>
        <w:t>ngày</w:t>
      </w:r>
      <w:r w:rsidRPr="000A77CC">
        <w:rPr>
          <w:color w:val="231F1F"/>
          <w:spacing w:val="-5"/>
          <w:w w:val="105"/>
        </w:rPr>
        <w:t xml:space="preserve"> </w:t>
      </w:r>
      <w:r w:rsidRPr="000A77CC">
        <w:rPr>
          <w:color w:val="231F1F"/>
          <w:w w:val="105"/>
        </w:rPr>
        <w:t>nhất</w:t>
      </w:r>
      <w:r w:rsidRPr="000A77CC">
        <w:rPr>
          <w:color w:val="231F1F"/>
          <w:spacing w:val="-5"/>
          <w:w w:val="105"/>
        </w:rPr>
        <w:t xml:space="preserve"> </w:t>
      </w:r>
      <w:r w:rsidRPr="000A77CC">
        <w:rPr>
          <w:color w:val="231F1F"/>
          <w:w w:val="105"/>
        </w:rPr>
        <w:t>định,</w:t>
      </w:r>
      <w:r w:rsidRPr="000A77CC">
        <w:rPr>
          <w:color w:val="231F1F"/>
          <w:spacing w:val="1"/>
          <w:w w:val="105"/>
        </w:rPr>
        <w:t xml:space="preserve"> </w:t>
      </w:r>
      <w:r w:rsidR="004973B2" w:rsidRPr="000A77CC">
        <w:rPr>
          <w:color w:val="231F1F"/>
          <w:w w:val="105"/>
        </w:rPr>
        <w:t>c</w:t>
      </w:r>
      <w:r w:rsidRPr="000A77CC">
        <w:rPr>
          <w:color w:val="231F1F"/>
          <w:w w:val="105"/>
        </w:rPr>
        <w:t xml:space="preserve">ơ sở dữ liệu hỗ trợ quyết định </w:t>
      </w:r>
      <w:r w:rsidR="004973B2" w:rsidRPr="000A77CC">
        <w:rPr>
          <w:color w:val="231F1F"/>
          <w:w w:val="105"/>
        </w:rPr>
        <w:t>c</w:t>
      </w:r>
      <w:r w:rsidR="00A56E9F" w:rsidRPr="000A77CC">
        <w:rPr>
          <w:color w:val="231F1F"/>
          <w:w w:val="105"/>
        </w:rPr>
        <w:t>ó</w:t>
      </w:r>
      <w:r w:rsidRPr="000A77CC">
        <w:rPr>
          <w:color w:val="231F1F"/>
          <w:w w:val="105"/>
        </w:rPr>
        <w:t xml:space="preserve"> thể </w:t>
      </w:r>
      <w:r w:rsidR="004973B2" w:rsidRPr="000A77CC">
        <w:rPr>
          <w:color w:val="231F1F"/>
          <w:w w:val="105"/>
        </w:rPr>
        <w:t>c</w:t>
      </w:r>
      <w:r w:rsidRPr="000A77CC">
        <w:rPr>
          <w:color w:val="231F1F"/>
          <w:w w:val="105"/>
        </w:rPr>
        <w:t>hỉ lưu trữ tổng số đơn vị đã bán và tổng số tiền bán hàng</w:t>
      </w:r>
      <w:r w:rsidRPr="000A77CC">
        <w:rPr>
          <w:color w:val="231F1F"/>
          <w:spacing w:val="-73"/>
          <w:w w:val="105"/>
        </w:rPr>
        <w:t xml:space="preserve"> </w:t>
      </w:r>
      <w:r w:rsidRPr="000A77CC">
        <w:rPr>
          <w:color w:val="231F1F"/>
          <w:w w:val="105"/>
        </w:rPr>
        <w:t>đượ</w:t>
      </w:r>
      <w:r w:rsidR="004973B2" w:rsidRPr="000A77CC">
        <w:rPr>
          <w:color w:val="231F1F"/>
          <w:w w:val="105"/>
        </w:rPr>
        <w:t>c</w:t>
      </w:r>
      <w:r w:rsidRPr="000A77CC">
        <w:rPr>
          <w:color w:val="231F1F"/>
          <w:w w:val="105"/>
        </w:rPr>
        <w:t xml:space="preserve"> tạ</w:t>
      </w:r>
      <w:r w:rsidR="00CF03B4" w:rsidRPr="000A77CC">
        <w:rPr>
          <w:color w:val="231F1F"/>
          <w:w w:val="105"/>
        </w:rPr>
        <w:t>o</w:t>
      </w:r>
      <w:r w:rsidRPr="000A77CC">
        <w:rPr>
          <w:color w:val="231F1F"/>
          <w:w w:val="105"/>
        </w:rPr>
        <w:t xml:space="preserve"> ra tr</w:t>
      </w:r>
      <w:r w:rsidR="00CF03B4" w:rsidRPr="000A77CC">
        <w:rPr>
          <w:color w:val="231F1F"/>
          <w:w w:val="105"/>
        </w:rPr>
        <w:t>o</w:t>
      </w:r>
      <w:r w:rsidRPr="000A77CC">
        <w:rPr>
          <w:color w:val="231F1F"/>
          <w:w w:val="105"/>
        </w:rPr>
        <w:t>ng ngày đ</w:t>
      </w:r>
      <w:r w:rsidR="00A56E9F" w:rsidRPr="000A77CC">
        <w:rPr>
          <w:color w:val="231F1F"/>
          <w:w w:val="105"/>
        </w:rPr>
        <w:t>ó</w:t>
      </w:r>
      <w:r w:rsidRPr="000A77CC">
        <w:rPr>
          <w:color w:val="231F1F"/>
          <w:w w:val="105"/>
        </w:rPr>
        <w:t xml:space="preserve">. Dữ liệu hỗ trợ ra quyết định </w:t>
      </w:r>
      <w:r w:rsidR="004973B2" w:rsidRPr="000A77CC">
        <w:rPr>
          <w:color w:val="231F1F"/>
          <w:w w:val="105"/>
        </w:rPr>
        <w:t>c</w:t>
      </w:r>
      <w:r w:rsidR="00A56E9F" w:rsidRPr="000A77CC">
        <w:rPr>
          <w:color w:val="231F1F"/>
          <w:w w:val="105"/>
        </w:rPr>
        <w:t>ó</w:t>
      </w:r>
      <w:r w:rsidRPr="000A77CC">
        <w:rPr>
          <w:color w:val="231F1F"/>
          <w:w w:val="105"/>
        </w:rPr>
        <w:t xml:space="preserve"> thể đượ</w:t>
      </w:r>
      <w:r w:rsidR="004973B2" w:rsidRPr="000A77CC">
        <w:rPr>
          <w:color w:val="231F1F"/>
          <w:w w:val="105"/>
        </w:rPr>
        <w:t>c</w:t>
      </w:r>
      <w:r w:rsidRPr="000A77CC">
        <w:rPr>
          <w:color w:val="231F1F"/>
          <w:w w:val="105"/>
        </w:rPr>
        <w:t xml:space="preserve"> thu thập để giám sát </w:t>
      </w:r>
      <w:r w:rsidR="004973B2" w:rsidRPr="000A77CC">
        <w:rPr>
          <w:color w:val="231F1F"/>
          <w:w w:val="105"/>
        </w:rPr>
        <w:t>c</w:t>
      </w:r>
      <w:r w:rsidRPr="000A77CC">
        <w:rPr>
          <w:color w:val="231F1F"/>
          <w:w w:val="105"/>
        </w:rPr>
        <w:t>á</w:t>
      </w:r>
      <w:r w:rsidR="004973B2" w:rsidRPr="000A77CC">
        <w:rPr>
          <w:color w:val="231F1F"/>
          <w:w w:val="105"/>
        </w:rPr>
        <w:t>c</w:t>
      </w:r>
      <w:r w:rsidRPr="000A77CC">
        <w:rPr>
          <w:color w:val="231F1F"/>
          <w:w w:val="105"/>
        </w:rPr>
        <w:t xml:space="preserve"> tập</w:t>
      </w:r>
      <w:r w:rsidRPr="000A77CC">
        <w:rPr>
          <w:color w:val="231F1F"/>
          <w:spacing w:val="1"/>
          <w:w w:val="105"/>
        </w:rPr>
        <w:t xml:space="preserve"> </w:t>
      </w:r>
      <w:r w:rsidRPr="000A77CC">
        <w:rPr>
          <w:color w:val="231F1F"/>
          <w:w w:val="105"/>
        </w:rPr>
        <w:t>hợp như tổng d</w:t>
      </w:r>
      <w:r w:rsidR="00CF03B4" w:rsidRPr="000A77CC">
        <w:rPr>
          <w:color w:val="231F1F"/>
          <w:w w:val="105"/>
        </w:rPr>
        <w:t>o</w:t>
      </w:r>
      <w:r w:rsidRPr="000A77CC">
        <w:rPr>
          <w:color w:val="231F1F"/>
          <w:w w:val="105"/>
        </w:rPr>
        <w:t xml:space="preserve">anh số </w:t>
      </w:r>
      <w:r w:rsidR="004973B2" w:rsidRPr="000A77CC">
        <w:rPr>
          <w:color w:val="231F1F"/>
          <w:w w:val="105"/>
        </w:rPr>
        <w:t>c</w:t>
      </w:r>
      <w:r w:rsidRPr="000A77CC">
        <w:rPr>
          <w:color w:val="231F1F"/>
          <w:w w:val="105"/>
        </w:rPr>
        <w:t>h</w:t>
      </w:r>
      <w:r w:rsidR="00CF03B4" w:rsidRPr="000A77CC">
        <w:rPr>
          <w:color w:val="231F1F"/>
          <w:w w:val="105"/>
        </w:rPr>
        <w:t>o</w:t>
      </w:r>
      <w:r w:rsidRPr="000A77CC">
        <w:rPr>
          <w:color w:val="231F1F"/>
          <w:w w:val="105"/>
        </w:rPr>
        <w:t xml:space="preserve"> từng </w:t>
      </w:r>
      <w:r w:rsidR="004973B2" w:rsidRPr="000A77CC">
        <w:rPr>
          <w:color w:val="231F1F"/>
          <w:w w:val="105"/>
        </w:rPr>
        <w:t>c</w:t>
      </w:r>
      <w:r w:rsidRPr="000A77CC">
        <w:rPr>
          <w:color w:val="231F1F"/>
          <w:w w:val="105"/>
        </w:rPr>
        <w:t>ửa hàng h</w:t>
      </w:r>
      <w:r w:rsidR="00CF03B4" w:rsidRPr="000A77CC">
        <w:rPr>
          <w:color w:val="231F1F"/>
          <w:w w:val="105"/>
        </w:rPr>
        <w:t>o</w:t>
      </w:r>
      <w:r w:rsidRPr="000A77CC">
        <w:rPr>
          <w:color w:val="231F1F"/>
          <w:w w:val="105"/>
        </w:rPr>
        <w:t>ặ</w:t>
      </w:r>
      <w:r w:rsidR="004973B2" w:rsidRPr="000A77CC">
        <w:rPr>
          <w:color w:val="231F1F"/>
          <w:w w:val="105"/>
        </w:rPr>
        <w:t>c</w:t>
      </w:r>
      <w:r w:rsidRPr="000A77CC">
        <w:rPr>
          <w:color w:val="231F1F"/>
          <w:w w:val="105"/>
        </w:rPr>
        <w:t xml:space="preserve"> </w:t>
      </w:r>
      <w:r w:rsidR="004973B2" w:rsidRPr="000A77CC">
        <w:rPr>
          <w:color w:val="231F1F"/>
          <w:w w:val="105"/>
        </w:rPr>
        <w:t>c</w:t>
      </w:r>
      <w:r w:rsidRPr="000A77CC">
        <w:rPr>
          <w:color w:val="231F1F"/>
          <w:w w:val="105"/>
        </w:rPr>
        <w:t>h</w:t>
      </w:r>
      <w:r w:rsidR="00CF03B4" w:rsidRPr="000A77CC">
        <w:rPr>
          <w:color w:val="231F1F"/>
          <w:w w:val="105"/>
        </w:rPr>
        <w:t>o</w:t>
      </w:r>
      <w:r w:rsidRPr="000A77CC">
        <w:rPr>
          <w:color w:val="231F1F"/>
          <w:w w:val="105"/>
        </w:rPr>
        <w:t xml:space="preserve"> từng sản phẩm. Mụ</w:t>
      </w:r>
      <w:r w:rsidR="004973B2" w:rsidRPr="000A77CC">
        <w:rPr>
          <w:color w:val="231F1F"/>
          <w:w w:val="105"/>
        </w:rPr>
        <w:t>c</w:t>
      </w:r>
      <w:r w:rsidRPr="000A77CC">
        <w:rPr>
          <w:color w:val="231F1F"/>
          <w:w w:val="105"/>
        </w:rPr>
        <w:t xml:space="preserve"> đí</w:t>
      </w:r>
      <w:r w:rsidR="004973B2" w:rsidRPr="000A77CC">
        <w:rPr>
          <w:color w:val="231F1F"/>
          <w:w w:val="105"/>
        </w:rPr>
        <w:t>c</w:t>
      </w:r>
      <w:r w:rsidRPr="000A77CC">
        <w:rPr>
          <w:color w:val="231F1F"/>
          <w:w w:val="105"/>
        </w:rPr>
        <w:t xml:space="preserve">h </w:t>
      </w:r>
      <w:r w:rsidR="004973B2" w:rsidRPr="000A77CC">
        <w:rPr>
          <w:color w:val="231F1F"/>
          <w:w w:val="105"/>
        </w:rPr>
        <w:t>c</w:t>
      </w:r>
      <w:r w:rsidRPr="000A77CC">
        <w:rPr>
          <w:color w:val="231F1F"/>
          <w:w w:val="105"/>
        </w:rPr>
        <w:t xml:space="preserve">ủa </w:t>
      </w:r>
      <w:r w:rsidR="004973B2" w:rsidRPr="000A77CC">
        <w:rPr>
          <w:color w:val="231F1F"/>
          <w:w w:val="105"/>
        </w:rPr>
        <w:t>c</w:t>
      </w:r>
      <w:r w:rsidRPr="000A77CC">
        <w:rPr>
          <w:color w:val="231F1F"/>
          <w:w w:val="105"/>
        </w:rPr>
        <w:t>á</w:t>
      </w:r>
      <w:r w:rsidR="004973B2" w:rsidRPr="000A77CC">
        <w:rPr>
          <w:color w:val="231F1F"/>
          <w:w w:val="105"/>
        </w:rPr>
        <w:t>c</w:t>
      </w:r>
      <w:r w:rsidRPr="000A77CC">
        <w:rPr>
          <w:color w:val="231F1F"/>
          <w:w w:val="105"/>
        </w:rPr>
        <w:t xml:space="preserve"> bản t</w:t>
      </w:r>
      <w:r w:rsidR="00A56E9F" w:rsidRPr="000A77CC">
        <w:rPr>
          <w:color w:val="231F1F"/>
          <w:w w:val="105"/>
        </w:rPr>
        <w:t>ó</w:t>
      </w:r>
      <w:r w:rsidRPr="000A77CC">
        <w:rPr>
          <w:color w:val="231F1F"/>
          <w:w w:val="105"/>
        </w:rPr>
        <w:t>m tắt rất</w:t>
      </w:r>
      <w:r w:rsidRPr="000A77CC">
        <w:rPr>
          <w:color w:val="231F1F"/>
          <w:spacing w:val="1"/>
          <w:w w:val="105"/>
        </w:rPr>
        <w:t xml:space="preserve"> </w:t>
      </w:r>
      <w:r w:rsidRPr="000A77CC">
        <w:rPr>
          <w:color w:val="231F1F"/>
          <w:w w:val="105"/>
        </w:rPr>
        <w:t>đơn</w:t>
      </w:r>
      <w:r w:rsidRPr="000A77CC">
        <w:rPr>
          <w:color w:val="231F1F"/>
          <w:spacing w:val="-5"/>
          <w:w w:val="105"/>
        </w:rPr>
        <w:t xml:space="preserve"> </w:t>
      </w:r>
      <w:r w:rsidRPr="000A77CC">
        <w:rPr>
          <w:color w:val="231F1F"/>
          <w:w w:val="105"/>
        </w:rPr>
        <w:t>giản:</w:t>
      </w:r>
      <w:r w:rsidRPr="000A77CC">
        <w:rPr>
          <w:color w:val="231F1F"/>
          <w:spacing w:val="-5"/>
          <w:w w:val="105"/>
        </w:rPr>
        <w:t xml:space="preserve"> </w:t>
      </w:r>
      <w:r w:rsidR="004973B2" w:rsidRPr="000A77CC">
        <w:rPr>
          <w:color w:val="231F1F"/>
          <w:w w:val="105"/>
        </w:rPr>
        <w:t>c</w:t>
      </w:r>
      <w:r w:rsidRPr="000A77CC">
        <w:rPr>
          <w:color w:val="231F1F"/>
          <w:w w:val="105"/>
        </w:rPr>
        <w:t>húng</w:t>
      </w:r>
      <w:r w:rsidRPr="000A77CC">
        <w:rPr>
          <w:color w:val="231F1F"/>
          <w:spacing w:val="-4"/>
          <w:w w:val="105"/>
        </w:rPr>
        <w:t xml:space="preserve"> </w:t>
      </w:r>
      <w:r w:rsidRPr="000A77CC">
        <w:rPr>
          <w:color w:val="231F1F"/>
          <w:w w:val="105"/>
        </w:rPr>
        <w:t>đượ</w:t>
      </w:r>
      <w:r w:rsidR="004973B2" w:rsidRPr="000A77CC">
        <w:rPr>
          <w:color w:val="231F1F"/>
          <w:w w:val="105"/>
        </w:rPr>
        <w:t>c</w:t>
      </w:r>
      <w:r w:rsidRPr="000A77CC">
        <w:rPr>
          <w:color w:val="231F1F"/>
          <w:spacing w:val="-5"/>
          <w:w w:val="105"/>
        </w:rPr>
        <w:t xml:space="preserve"> </w:t>
      </w:r>
      <w:r w:rsidRPr="000A77CC">
        <w:rPr>
          <w:color w:val="231F1F"/>
          <w:w w:val="105"/>
        </w:rPr>
        <w:t>sử</w:t>
      </w:r>
      <w:r w:rsidRPr="000A77CC">
        <w:rPr>
          <w:color w:val="231F1F"/>
          <w:spacing w:val="-5"/>
          <w:w w:val="105"/>
        </w:rPr>
        <w:t xml:space="preserve"> </w:t>
      </w:r>
      <w:r w:rsidRPr="000A77CC">
        <w:rPr>
          <w:color w:val="231F1F"/>
          <w:w w:val="105"/>
        </w:rPr>
        <w:t>dụng</w:t>
      </w:r>
      <w:r w:rsidRPr="000A77CC">
        <w:rPr>
          <w:color w:val="231F1F"/>
          <w:spacing w:val="-4"/>
          <w:w w:val="105"/>
        </w:rPr>
        <w:t xml:space="preserve"> </w:t>
      </w:r>
      <w:r w:rsidRPr="000A77CC">
        <w:rPr>
          <w:color w:val="231F1F"/>
          <w:w w:val="105"/>
        </w:rPr>
        <w:t>để</w:t>
      </w:r>
      <w:r w:rsidRPr="000A77CC">
        <w:rPr>
          <w:color w:val="231F1F"/>
          <w:spacing w:val="-5"/>
          <w:w w:val="105"/>
        </w:rPr>
        <w:t xml:space="preserve"> </w:t>
      </w:r>
      <w:r w:rsidRPr="000A77CC">
        <w:rPr>
          <w:color w:val="231F1F"/>
          <w:w w:val="105"/>
        </w:rPr>
        <w:t>thiết</w:t>
      </w:r>
      <w:r w:rsidRPr="000A77CC">
        <w:rPr>
          <w:color w:val="231F1F"/>
          <w:spacing w:val="-5"/>
          <w:w w:val="105"/>
        </w:rPr>
        <w:t xml:space="preserve"> </w:t>
      </w:r>
      <w:r w:rsidRPr="000A77CC">
        <w:rPr>
          <w:color w:val="231F1F"/>
          <w:w w:val="105"/>
        </w:rPr>
        <w:t>lập</w:t>
      </w:r>
      <w:r w:rsidRPr="000A77CC">
        <w:rPr>
          <w:color w:val="231F1F"/>
          <w:spacing w:val="-4"/>
          <w:w w:val="105"/>
        </w:rPr>
        <w:t xml:space="preserve"> </w:t>
      </w:r>
      <w:r w:rsidRPr="000A77CC">
        <w:rPr>
          <w:color w:val="231F1F"/>
          <w:w w:val="105"/>
        </w:rPr>
        <w:t>và</w:t>
      </w:r>
      <w:r w:rsidRPr="000A77CC">
        <w:rPr>
          <w:color w:val="231F1F"/>
          <w:spacing w:val="-5"/>
          <w:w w:val="105"/>
        </w:rPr>
        <w:t xml:space="preserve"> </w:t>
      </w:r>
      <w:r w:rsidRPr="000A77CC">
        <w:rPr>
          <w:color w:val="231F1F"/>
          <w:w w:val="105"/>
        </w:rPr>
        <w:t>đánh</w:t>
      </w:r>
      <w:r w:rsidRPr="000A77CC">
        <w:rPr>
          <w:color w:val="231F1F"/>
          <w:spacing w:val="-4"/>
          <w:w w:val="105"/>
        </w:rPr>
        <w:t xml:space="preserve"> </w:t>
      </w:r>
      <w:r w:rsidRPr="000A77CC">
        <w:rPr>
          <w:color w:val="231F1F"/>
          <w:w w:val="105"/>
        </w:rPr>
        <w:t>giá</w:t>
      </w:r>
      <w:r w:rsidRPr="000A77CC">
        <w:rPr>
          <w:color w:val="231F1F"/>
          <w:spacing w:val="-5"/>
          <w:w w:val="105"/>
        </w:rPr>
        <w:t xml:space="preserve"> </w:t>
      </w:r>
      <w:r w:rsidR="004973B2" w:rsidRPr="000A77CC">
        <w:rPr>
          <w:color w:val="231F1F"/>
          <w:w w:val="105"/>
        </w:rPr>
        <w:t>c</w:t>
      </w:r>
      <w:r w:rsidRPr="000A77CC">
        <w:rPr>
          <w:color w:val="231F1F"/>
          <w:w w:val="105"/>
        </w:rPr>
        <w:t>á</w:t>
      </w:r>
      <w:r w:rsidR="004973B2" w:rsidRPr="000A77CC">
        <w:rPr>
          <w:color w:val="231F1F"/>
          <w:w w:val="105"/>
        </w:rPr>
        <w:t>c</w:t>
      </w:r>
      <w:r w:rsidRPr="000A77CC">
        <w:rPr>
          <w:color w:val="231F1F"/>
          <w:spacing w:val="-5"/>
          <w:w w:val="105"/>
        </w:rPr>
        <w:t xml:space="preserve"> </w:t>
      </w:r>
      <w:r w:rsidRPr="000A77CC">
        <w:rPr>
          <w:color w:val="231F1F"/>
          <w:w w:val="105"/>
        </w:rPr>
        <w:t>xu</w:t>
      </w:r>
      <w:r w:rsidRPr="000A77CC">
        <w:rPr>
          <w:color w:val="231F1F"/>
          <w:spacing w:val="-4"/>
          <w:w w:val="105"/>
        </w:rPr>
        <w:t xml:space="preserve"> </w:t>
      </w:r>
      <w:r w:rsidRPr="000A77CC">
        <w:rPr>
          <w:color w:val="231F1F"/>
          <w:w w:val="105"/>
        </w:rPr>
        <w:t>hướng</w:t>
      </w:r>
      <w:r w:rsidRPr="000A77CC">
        <w:rPr>
          <w:color w:val="231F1F"/>
          <w:spacing w:val="-5"/>
          <w:w w:val="105"/>
        </w:rPr>
        <w:t xml:space="preserve"> </w:t>
      </w:r>
      <w:r w:rsidRPr="000A77CC">
        <w:rPr>
          <w:color w:val="231F1F"/>
          <w:w w:val="105"/>
        </w:rPr>
        <w:t>bán</w:t>
      </w:r>
      <w:r w:rsidRPr="000A77CC">
        <w:rPr>
          <w:color w:val="231F1F"/>
          <w:spacing w:val="-5"/>
          <w:w w:val="105"/>
        </w:rPr>
        <w:t xml:space="preserve"> </w:t>
      </w:r>
      <w:r w:rsidRPr="000A77CC">
        <w:rPr>
          <w:color w:val="231F1F"/>
          <w:w w:val="105"/>
        </w:rPr>
        <w:t>hàng</w:t>
      </w:r>
      <w:r w:rsidRPr="000A77CC">
        <w:rPr>
          <w:color w:val="231F1F"/>
          <w:spacing w:val="-4"/>
          <w:w w:val="105"/>
        </w:rPr>
        <w:t xml:space="preserve"> </w:t>
      </w:r>
      <w:r w:rsidRPr="000A77CC">
        <w:rPr>
          <w:color w:val="231F1F"/>
          <w:w w:val="105"/>
        </w:rPr>
        <w:t>và</w:t>
      </w:r>
      <w:r w:rsidRPr="000A77CC">
        <w:rPr>
          <w:color w:val="231F1F"/>
          <w:spacing w:val="-5"/>
          <w:w w:val="105"/>
        </w:rPr>
        <w:t xml:space="preserve"> </w:t>
      </w:r>
      <w:r w:rsidRPr="000A77CC">
        <w:rPr>
          <w:color w:val="231F1F"/>
          <w:w w:val="105"/>
        </w:rPr>
        <w:t>s</w:t>
      </w:r>
      <w:r w:rsidR="00CF03B4" w:rsidRPr="000A77CC">
        <w:rPr>
          <w:color w:val="231F1F"/>
          <w:w w:val="105"/>
        </w:rPr>
        <w:t>o</w:t>
      </w:r>
      <w:r w:rsidRPr="000A77CC">
        <w:rPr>
          <w:color w:val="231F1F"/>
          <w:spacing w:val="-4"/>
          <w:w w:val="105"/>
        </w:rPr>
        <w:t xml:space="preserve"> </w:t>
      </w:r>
      <w:r w:rsidRPr="000A77CC">
        <w:rPr>
          <w:color w:val="231F1F"/>
          <w:w w:val="105"/>
        </w:rPr>
        <w:t>sánh</w:t>
      </w:r>
      <w:r w:rsidRPr="000A77CC">
        <w:rPr>
          <w:color w:val="231F1F"/>
          <w:spacing w:val="-5"/>
          <w:w w:val="105"/>
        </w:rPr>
        <w:t xml:space="preserve"> </w:t>
      </w:r>
      <w:r w:rsidRPr="000A77CC">
        <w:rPr>
          <w:color w:val="231F1F"/>
          <w:w w:val="105"/>
        </w:rPr>
        <w:t>d</w:t>
      </w:r>
      <w:r w:rsidR="00CF03B4" w:rsidRPr="000A77CC">
        <w:rPr>
          <w:color w:val="231F1F"/>
          <w:w w:val="105"/>
        </w:rPr>
        <w:t>o</w:t>
      </w:r>
      <w:r w:rsidRPr="000A77CC">
        <w:rPr>
          <w:color w:val="231F1F"/>
          <w:w w:val="105"/>
        </w:rPr>
        <w:t>anh</w:t>
      </w:r>
      <w:r w:rsidRPr="000A77CC">
        <w:rPr>
          <w:color w:val="231F1F"/>
          <w:spacing w:val="-5"/>
          <w:w w:val="105"/>
        </w:rPr>
        <w:t xml:space="preserve"> </w:t>
      </w:r>
      <w:r w:rsidRPr="000A77CC">
        <w:rPr>
          <w:color w:val="231F1F"/>
          <w:w w:val="105"/>
        </w:rPr>
        <w:t>số</w:t>
      </w:r>
      <w:r w:rsidRPr="000A77CC">
        <w:rPr>
          <w:color w:val="231F1F"/>
          <w:spacing w:val="-4"/>
          <w:w w:val="105"/>
        </w:rPr>
        <w:t xml:space="preserve"> </w:t>
      </w:r>
      <w:r w:rsidRPr="000A77CC">
        <w:rPr>
          <w:color w:val="231F1F"/>
          <w:w w:val="105"/>
        </w:rPr>
        <w:t>bán</w:t>
      </w:r>
      <w:r w:rsidRPr="000A77CC">
        <w:rPr>
          <w:color w:val="231F1F"/>
          <w:spacing w:val="-73"/>
          <w:w w:val="105"/>
        </w:rPr>
        <w:t xml:space="preserve"> </w:t>
      </w:r>
      <w:r w:rsidRPr="000A77CC">
        <w:rPr>
          <w:color w:val="231F1F"/>
          <w:w w:val="105"/>
        </w:rPr>
        <w:t>sản</w:t>
      </w:r>
      <w:r w:rsidRPr="000A77CC">
        <w:rPr>
          <w:color w:val="231F1F"/>
          <w:spacing w:val="-5"/>
          <w:w w:val="105"/>
        </w:rPr>
        <w:t xml:space="preserve"> </w:t>
      </w:r>
      <w:r w:rsidRPr="000A77CC">
        <w:rPr>
          <w:color w:val="231F1F"/>
          <w:w w:val="105"/>
        </w:rPr>
        <w:t>phẩm,</w:t>
      </w:r>
      <w:r w:rsidRPr="000A77CC">
        <w:rPr>
          <w:color w:val="231F1F"/>
          <w:spacing w:val="-5"/>
          <w:w w:val="105"/>
        </w:rPr>
        <w:t xml:space="preserve"> </w:t>
      </w:r>
      <w:r w:rsidRPr="000A77CC">
        <w:rPr>
          <w:color w:val="231F1F"/>
          <w:w w:val="105"/>
        </w:rPr>
        <w:t>đồng</w:t>
      </w:r>
      <w:r w:rsidRPr="000A77CC">
        <w:rPr>
          <w:color w:val="231F1F"/>
          <w:spacing w:val="-5"/>
          <w:w w:val="105"/>
        </w:rPr>
        <w:t xml:space="preserve"> </w:t>
      </w:r>
      <w:r w:rsidRPr="000A77CC">
        <w:rPr>
          <w:color w:val="231F1F"/>
          <w:w w:val="105"/>
        </w:rPr>
        <w:t>thời</w:t>
      </w:r>
      <w:r w:rsidRPr="000A77CC">
        <w:rPr>
          <w:color w:val="231F1F"/>
          <w:spacing w:val="-5"/>
          <w:w w:val="105"/>
        </w:rPr>
        <w:t xml:space="preserve"> </w:t>
      </w:r>
      <w:r w:rsidR="004973B2" w:rsidRPr="000A77CC">
        <w:rPr>
          <w:color w:val="231F1F"/>
          <w:w w:val="105"/>
        </w:rPr>
        <w:t>c</w:t>
      </w:r>
      <w:r w:rsidRPr="000A77CC">
        <w:rPr>
          <w:color w:val="231F1F"/>
          <w:w w:val="105"/>
        </w:rPr>
        <w:t>ung</w:t>
      </w:r>
      <w:r w:rsidRPr="000A77CC">
        <w:rPr>
          <w:color w:val="231F1F"/>
          <w:spacing w:val="-5"/>
          <w:w w:val="105"/>
        </w:rPr>
        <w:t xml:space="preserve"> </w:t>
      </w:r>
      <w:r w:rsidR="004973B2" w:rsidRPr="000A77CC">
        <w:rPr>
          <w:color w:val="231F1F"/>
          <w:w w:val="105"/>
        </w:rPr>
        <w:t>c</w:t>
      </w:r>
      <w:r w:rsidRPr="000A77CC">
        <w:rPr>
          <w:color w:val="231F1F"/>
          <w:w w:val="105"/>
        </w:rPr>
        <w:t>ấp</w:t>
      </w:r>
      <w:r w:rsidRPr="000A77CC">
        <w:rPr>
          <w:color w:val="231F1F"/>
          <w:spacing w:val="-4"/>
          <w:w w:val="105"/>
        </w:rPr>
        <w:t xml:space="preserve"> </w:t>
      </w:r>
      <w:r w:rsidR="004973B2" w:rsidRPr="000A77CC">
        <w:rPr>
          <w:color w:val="231F1F"/>
          <w:w w:val="105"/>
        </w:rPr>
        <w:t>c</w:t>
      </w:r>
      <w:r w:rsidRPr="000A77CC">
        <w:rPr>
          <w:color w:val="231F1F"/>
          <w:w w:val="105"/>
        </w:rPr>
        <w:t>á</w:t>
      </w:r>
      <w:r w:rsidR="004973B2" w:rsidRPr="000A77CC">
        <w:rPr>
          <w:color w:val="231F1F"/>
          <w:w w:val="105"/>
        </w:rPr>
        <w:t>c</w:t>
      </w:r>
      <w:r w:rsidRPr="000A77CC">
        <w:rPr>
          <w:color w:val="231F1F"/>
          <w:spacing w:val="-5"/>
          <w:w w:val="105"/>
        </w:rPr>
        <w:t xml:space="preserve"> </w:t>
      </w:r>
      <w:r w:rsidRPr="000A77CC">
        <w:rPr>
          <w:color w:val="231F1F"/>
          <w:w w:val="105"/>
        </w:rPr>
        <w:t>dữ</w:t>
      </w:r>
      <w:r w:rsidRPr="000A77CC">
        <w:rPr>
          <w:color w:val="231F1F"/>
          <w:spacing w:val="-5"/>
          <w:w w:val="105"/>
        </w:rPr>
        <w:t xml:space="preserve"> </w:t>
      </w:r>
      <w:r w:rsidRPr="000A77CC">
        <w:rPr>
          <w:color w:val="231F1F"/>
          <w:w w:val="105"/>
        </w:rPr>
        <w:t>liệu</w:t>
      </w:r>
      <w:r w:rsidRPr="000A77CC">
        <w:rPr>
          <w:color w:val="231F1F"/>
          <w:spacing w:val="-5"/>
          <w:w w:val="105"/>
        </w:rPr>
        <w:t xml:space="preserve"> </w:t>
      </w:r>
      <w:r w:rsidRPr="000A77CC">
        <w:rPr>
          <w:color w:val="231F1F"/>
          <w:w w:val="105"/>
        </w:rPr>
        <w:t>khá</w:t>
      </w:r>
      <w:r w:rsidR="004973B2" w:rsidRPr="000A77CC">
        <w:rPr>
          <w:color w:val="231F1F"/>
          <w:w w:val="105"/>
        </w:rPr>
        <w:t>c</w:t>
      </w:r>
      <w:r w:rsidRPr="000A77CC">
        <w:rPr>
          <w:color w:val="231F1F"/>
          <w:spacing w:val="-5"/>
          <w:w w:val="105"/>
        </w:rPr>
        <w:t xml:space="preserve"> </w:t>
      </w:r>
      <w:r w:rsidRPr="000A77CC">
        <w:rPr>
          <w:color w:val="231F1F"/>
          <w:w w:val="105"/>
        </w:rPr>
        <w:t>phụ</w:t>
      </w:r>
      <w:r w:rsidR="004973B2" w:rsidRPr="000A77CC">
        <w:rPr>
          <w:color w:val="231F1F"/>
          <w:w w:val="105"/>
        </w:rPr>
        <w:t>c</w:t>
      </w:r>
      <w:r w:rsidRPr="000A77CC">
        <w:rPr>
          <w:color w:val="231F1F"/>
          <w:spacing w:val="-4"/>
          <w:w w:val="105"/>
        </w:rPr>
        <w:t xml:space="preserve"> </w:t>
      </w:r>
      <w:r w:rsidRPr="000A77CC">
        <w:rPr>
          <w:color w:val="231F1F"/>
          <w:w w:val="105"/>
        </w:rPr>
        <w:t>vụ</w:t>
      </w:r>
      <w:r w:rsidRPr="000A77CC">
        <w:rPr>
          <w:color w:val="231F1F"/>
          <w:spacing w:val="-5"/>
          <w:w w:val="105"/>
        </w:rPr>
        <w:t xml:space="preserve"> </w:t>
      </w:r>
      <w:r w:rsidRPr="000A77CC">
        <w:rPr>
          <w:color w:val="231F1F"/>
          <w:w w:val="105"/>
        </w:rPr>
        <w:t>nhu</w:t>
      </w:r>
      <w:r w:rsidRPr="000A77CC">
        <w:rPr>
          <w:color w:val="231F1F"/>
          <w:spacing w:val="-5"/>
          <w:w w:val="105"/>
        </w:rPr>
        <w:t xml:space="preserve"> </w:t>
      </w:r>
      <w:r w:rsidR="004973B2" w:rsidRPr="000A77CC">
        <w:rPr>
          <w:color w:val="231F1F"/>
          <w:w w:val="105"/>
        </w:rPr>
        <w:t>c</w:t>
      </w:r>
      <w:r w:rsidRPr="000A77CC">
        <w:rPr>
          <w:color w:val="231F1F"/>
          <w:w w:val="105"/>
        </w:rPr>
        <w:t>ầu</w:t>
      </w:r>
      <w:r w:rsidRPr="000A77CC">
        <w:rPr>
          <w:color w:val="231F1F"/>
          <w:spacing w:val="-5"/>
          <w:w w:val="105"/>
        </w:rPr>
        <w:t xml:space="preserve"> </w:t>
      </w:r>
      <w:r w:rsidRPr="000A77CC">
        <w:rPr>
          <w:color w:val="231F1F"/>
          <w:w w:val="105"/>
        </w:rPr>
        <w:t>ra</w:t>
      </w:r>
      <w:r w:rsidRPr="000A77CC">
        <w:rPr>
          <w:color w:val="231F1F"/>
          <w:spacing w:val="-5"/>
          <w:w w:val="105"/>
        </w:rPr>
        <w:t xml:space="preserve"> </w:t>
      </w:r>
      <w:r w:rsidRPr="000A77CC">
        <w:rPr>
          <w:color w:val="231F1F"/>
          <w:w w:val="105"/>
        </w:rPr>
        <w:t>quyết</w:t>
      </w:r>
      <w:r w:rsidRPr="000A77CC">
        <w:rPr>
          <w:color w:val="231F1F"/>
          <w:spacing w:val="-5"/>
          <w:w w:val="105"/>
        </w:rPr>
        <w:t xml:space="preserve"> </w:t>
      </w:r>
      <w:r w:rsidRPr="000A77CC">
        <w:rPr>
          <w:color w:val="231F1F"/>
          <w:w w:val="105"/>
        </w:rPr>
        <w:t>định.</w:t>
      </w:r>
      <w:r w:rsidRPr="000A77CC">
        <w:rPr>
          <w:color w:val="231F1F"/>
          <w:spacing w:val="-4"/>
          <w:w w:val="105"/>
        </w:rPr>
        <w:t xml:space="preserve"> </w:t>
      </w:r>
      <w:r w:rsidRPr="000A77CC">
        <w:rPr>
          <w:color w:val="231F1F"/>
          <w:w w:val="105"/>
        </w:rPr>
        <w:t>(</w:t>
      </w:r>
      <w:r w:rsidR="004973B2" w:rsidRPr="000A77CC">
        <w:rPr>
          <w:color w:val="231F1F"/>
          <w:w w:val="105"/>
        </w:rPr>
        <w:t>c</w:t>
      </w:r>
      <w:r w:rsidRPr="000A77CC">
        <w:rPr>
          <w:color w:val="231F1F"/>
          <w:w w:val="105"/>
        </w:rPr>
        <w:t>á</w:t>
      </w:r>
      <w:r w:rsidR="004973B2" w:rsidRPr="000A77CC">
        <w:rPr>
          <w:color w:val="231F1F"/>
          <w:w w:val="105"/>
        </w:rPr>
        <w:t>c</w:t>
      </w:r>
      <w:r w:rsidRPr="000A77CC">
        <w:rPr>
          <w:color w:val="231F1F"/>
          <w:spacing w:val="-5"/>
          <w:w w:val="105"/>
        </w:rPr>
        <w:t xml:space="preserve"> </w:t>
      </w:r>
      <w:r w:rsidRPr="000A77CC">
        <w:rPr>
          <w:color w:val="231F1F"/>
          <w:w w:val="105"/>
        </w:rPr>
        <w:t>mặt</w:t>
      </w:r>
      <w:r w:rsidRPr="000A77CC">
        <w:rPr>
          <w:color w:val="231F1F"/>
          <w:spacing w:val="-5"/>
          <w:w w:val="105"/>
        </w:rPr>
        <w:t xml:space="preserve"> </w:t>
      </w:r>
      <w:r w:rsidRPr="000A77CC">
        <w:rPr>
          <w:color w:val="231F1F"/>
          <w:w w:val="105"/>
        </w:rPr>
        <w:t>hàng</w:t>
      </w:r>
      <w:r w:rsidRPr="000A77CC">
        <w:rPr>
          <w:color w:val="231F1F"/>
          <w:spacing w:val="-5"/>
          <w:w w:val="105"/>
        </w:rPr>
        <w:t xml:space="preserve"> </w:t>
      </w:r>
      <w:r w:rsidRPr="000A77CC">
        <w:rPr>
          <w:color w:val="231F1F"/>
          <w:w w:val="105"/>
        </w:rPr>
        <w:t>đang</w:t>
      </w:r>
      <w:r w:rsidRPr="000A77CC">
        <w:rPr>
          <w:color w:val="231F1F"/>
          <w:spacing w:val="-5"/>
          <w:w w:val="105"/>
        </w:rPr>
        <w:t xml:space="preserve"> </w:t>
      </w:r>
      <w:r w:rsidRPr="000A77CC">
        <w:rPr>
          <w:color w:val="231F1F"/>
          <w:w w:val="105"/>
        </w:rPr>
        <w:t>bán</w:t>
      </w:r>
      <w:r w:rsidRPr="000A77CC">
        <w:rPr>
          <w:color w:val="231F1F"/>
          <w:spacing w:val="-72"/>
          <w:w w:val="105"/>
        </w:rPr>
        <w:t xml:space="preserve"> </w:t>
      </w:r>
      <w:r w:rsidR="004973B2" w:rsidRPr="000A77CC">
        <w:rPr>
          <w:color w:val="231F1F"/>
          <w:w w:val="105"/>
        </w:rPr>
        <w:t>c</w:t>
      </w:r>
      <w:r w:rsidRPr="000A77CC">
        <w:rPr>
          <w:color w:val="231F1F"/>
          <w:w w:val="105"/>
        </w:rPr>
        <w:t>hạy như thế nà</w:t>
      </w:r>
      <w:r w:rsidR="00CF03B4" w:rsidRPr="000A77CC">
        <w:rPr>
          <w:color w:val="231F1F"/>
          <w:w w:val="105"/>
        </w:rPr>
        <w:t>o</w:t>
      </w:r>
      <w:r w:rsidRPr="000A77CC">
        <w:rPr>
          <w:color w:val="231F1F"/>
          <w:w w:val="105"/>
        </w:rPr>
        <w:t xml:space="preserve">? </w:t>
      </w:r>
      <w:r w:rsidR="004973B2" w:rsidRPr="000A77CC">
        <w:rPr>
          <w:color w:val="231F1F"/>
          <w:w w:val="105"/>
        </w:rPr>
        <w:t>c</w:t>
      </w:r>
      <w:r w:rsidR="00A56E9F" w:rsidRPr="000A77CC">
        <w:rPr>
          <w:color w:val="231F1F"/>
          <w:w w:val="105"/>
        </w:rPr>
        <w:t>ó</w:t>
      </w:r>
      <w:r w:rsidRPr="000A77CC">
        <w:rPr>
          <w:color w:val="231F1F"/>
          <w:w w:val="105"/>
        </w:rPr>
        <w:t xml:space="preserve"> nên ngừng sản phẩm này không? Quảng </w:t>
      </w:r>
      <w:r w:rsidR="004973B2" w:rsidRPr="000A77CC">
        <w:rPr>
          <w:color w:val="231F1F"/>
          <w:w w:val="105"/>
        </w:rPr>
        <w:t>c</w:t>
      </w:r>
      <w:r w:rsidRPr="000A77CC">
        <w:rPr>
          <w:color w:val="231F1F"/>
          <w:w w:val="105"/>
        </w:rPr>
        <w:t>á</w:t>
      </w:r>
      <w:r w:rsidR="00CF03B4" w:rsidRPr="000A77CC">
        <w:rPr>
          <w:color w:val="231F1F"/>
          <w:w w:val="105"/>
        </w:rPr>
        <w:t>o</w:t>
      </w:r>
      <w:r w:rsidRPr="000A77CC">
        <w:rPr>
          <w:color w:val="231F1F"/>
          <w:w w:val="105"/>
        </w:rPr>
        <w:t xml:space="preserve"> </w:t>
      </w:r>
      <w:r w:rsidR="004973B2" w:rsidRPr="000A77CC">
        <w:rPr>
          <w:color w:val="231F1F"/>
          <w:w w:val="105"/>
        </w:rPr>
        <w:t>c</w:t>
      </w:r>
      <w:r w:rsidR="00A56E9F" w:rsidRPr="000A77CC">
        <w:rPr>
          <w:color w:val="231F1F"/>
          <w:w w:val="105"/>
        </w:rPr>
        <w:t>ó</w:t>
      </w:r>
      <w:r w:rsidRPr="000A77CC">
        <w:rPr>
          <w:color w:val="231F1F"/>
          <w:w w:val="105"/>
        </w:rPr>
        <w:t xml:space="preserve"> hiệu quả khi đượ</w:t>
      </w:r>
      <w:r w:rsidR="004973B2" w:rsidRPr="000A77CC">
        <w:rPr>
          <w:color w:val="231F1F"/>
          <w:w w:val="105"/>
        </w:rPr>
        <w:t>c</w:t>
      </w:r>
      <w:r w:rsidRPr="000A77CC">
        <w:rPr>
          <w:color w:val="231F1F"/>
          <w:w w:val="105"/>
        </w:rPr>
        <w:t xml:space="preserve"> đ</w:t>
      </w:r>
      <w:r w:rsidR="00CF03B4" w:rsidRPr="000A77CC">
        <w:rPr>
          <w:color w:val="231F1F"/>
          <w:w w:val="105"/>
        </w:rPr>
        <w:t>o</w:t>
      </w:r>
      <w:r w:rsidRPr="000A77CC">
        <w:rPr>
          <w:color w:val="231F1F"/>
          <w:w w:val="105"/>
        </w:rPr>
        <w:t xml:space="preserve"> lường bằng</w:t>
      </w:r>
      <w:r w:rsidRPr="000A77CC">
        <w:rPr>
          <w:color w:val="231F1F"/>
          <w:spacing w:val="1"/>
          <w:w w:val="105"/>
        </w:rPr>
        <w:t xml:space="preserve"> </w:t>
      </w:r>
      <w:r w:rsidRPr="000A77CC">
        <w:rPr>
          <w:color w:val="231F1F"/>
          <w:w w:val="105"/>
        </w:rPr>
        <w:t>d</w:t>
      </w:r>
      <w:r w:rsidR="00CF03B4" w:rsidRPr="000A77CC">
        <w:rPr>
          <w:color w:val="231F1F"/>
          <w:w w:val="105"/>
        </w:rPr>
        <w:t>o</w:t>
      </w:r>
      <w:r w:rsidRPr="000A77CC">
        <w:rPr>
          <w:color w:val="231F1F"/>
          <w:w w:val="105"/>
        </w:rPr>
        <w:t>anh</w:t>
      </w:r>
      <w:r w:rsidRPr="000A77CC">
        <w:rPr>
          <w:color w:val="231F1F"/>
          <w:spacing w:val="-2"/>
          <w:w w:val="105"/>
        </w:rPr>
        <w:t xml:space="preserve"> </w:t>
      </w:r>
      <w:r w:rsidRPr="000A77CC">
        <w:rPr>
          <w:color w:val="231F1F"/>
          <w:w w:val="105"/>
        </w:rPr>
        <w:t>số</w:t>
      </w:r>
      <w:r w:rsidRPr="000A77CC">
        <w:rPr>
          <w:color w:val="231F1F"/>
          <w:spacing w:val="-2"/>
          <w:w w:val="105"/>
        </w:rPr>
        <w:t xml:space="preserve"> </w:t>
      </w:r>
      <w:r w:rsidRPr="000A77CC">
        <w:rPr>
          <w:color w:val="231F1F"/>
          <w:w w:val="105"/>
        </w:rPr>
        <w:t>bán</w:t>
      </w:r>
      <w:r w:rsidRPr="000A77CC">
        <w:rPr>
          <w:color w:val="231F1F"/>
          <w:spacing w:val="-2"/>
          <w:w w:val="105"/>
        </w:rPr>
        <w:t xml:space="preserve"> </w:t>
      </w:r>
      <w:r w:rsidRPr="000A77CC">
        <w:rPr>
          <w:color w:val="231F1F"/>
          <w:w w:val="105"/>
        </w:rPr>
        <w:t>hàng</w:t>
      </w:r>
      <w:r w:rsidRPr="000A77CC">
        <w:rPr>
          <w:color w:val="231F1F"/>
          <w:spacing w:val="-2"/>
          <w:w w:val="105"/>
        </w:rPr>
        <w:t xml:space="preserve"> </w:t>
      </w:r>
      <w:r w:rsidRPr="000A77CC">
        <w:rPr>
          <w:color w:val="231F1F"/>
          <w:w w:val="105"/>
        </w:rPr>
        <w:t>tăng</w:t>
      </w:r>
      <w:r w:rsidRPr="000A77CC">
        <w:rPr>
          <w:color w:val="231F1F"/>
          <w:spacing w:val="-2"/>
          <w:w w:val="105"/>
        </w:rPr>
        <w:t xml:space="preserve"> </w:t>
      </w:r>
      <w:r w:rsidRPr="000A77CC">
        <w:rPr>
          <w:color w:val="231F1F"/>
          <w:w w:val="105"/>
        </w:rPr>
        <w:t>lên</w:t>
      </w:r>
      <w:r w:rsidRPr="000A77CC">
        <w:rPr>
          <w:color w:val="231F1F"/>
          <w:spacing w:val="-2"/>
          <w:w w:val="105"/>
        </w:rPr>
        <w:t xml:space="preserve"> </w:t>
      </w:r>
      <w:r w:rsidRPr="000A77CC">
        <w:rPr>
          <w:color w:val="231F1F"/>
          <w:w w:val="105"/>
        </w:rPr>
        <w:t>không?)</w:t>
      </w:r>
    </w:p>
    <w:p w14:paraId="28DF80C1" w14:textId="324A368B" w:rsidR="004B69E9" w:rsidRPr="000A77CC" w:rsidRDefault="004973B2" w:rsidP="00BA54B1">
      <w:pPr>
        <w:pStyle w:val="ListParagraph"/>
        <w:numPr>
          <w:ilvl w:val="0"/>
          <w:numId w:val="19"/>
        </w:numPr>
        <w:tabs>
          <w:tab w:val="left" w:pos="2064"/>
        </w:tabs>
        <w:spacing w:before="133"/>
        <w:ind w:right="3454" w:hanging="250"/>
        <w:jc w:val="left"/>
      </w:pPr>
      <w:r w:rsidRPr="000A77CC">
        <w:rPr>
          <w:color w:val="231F1F"/>
          <w:w w:val="105"/>
        </w:rPr>
        <w:t>c</w:t>
      </w:r>
      <w:r w:rsidR="004B69E9" w:rsidRPr="000A77CC">
        <w:rPr>
          <w:color w:val="231F1F"/>
          <w:w w:val="105"/>
        </w:rPr>
        <w:t>á</w:t>
      </w:r>
      <w:r w:rsidRPr="000A77CC">
        <w:rPr>
          <w:color w:val="231F1F"/>
          <w:w w:val="105"/>
        </w:rPr>
        <w:t>c</w:t>
      </w:r>
      <w:r w:rsidR="004B69E9" w:rsidRPr="000A77CC">
        <w:rPr>
          <w:color w:val="231F1F"/>
          <w:spacing w:val="-5"/>
          <w:w w:val="105"/>
        </w:rPr>
        <w:t xml:space="preserve"> </w:t>
      </w:r>
      <w:r w:rsidR="004B69E9" w:rsidRPr="000A77CC">
        <w:rPr>
          <w:color w:val="231F1F"/>
          <w:w w:val="105"/>
        </w:rPr>
        <w:t>mô</w:t>
      </w:r>
      <w:r w:rsidR="004B69E9" w:rsidRPr="000A77CC">
        <w:rPr>
          <w:color w:val="231F1F"/>
          <w:spacing w:val="-4"/>
          <w:w w:val="105"/>
        </w:rPr>
        <w:t xml:space="preserve"> </w:t>
      </w:r>
      <w:r w:rsidR="004B69E9" w:rsidRPr="000A77CC">
        <w:rPr>
          <w:color w:val="231F1F"/>
          <w:w w:val="105"/>
        </w:rPr>
        <w:t>hình</w:t>
      </w:r>
      <w:r w:rsidR="004B69E9" w:rsidRPr="000A77CC">
        <w:rPr>
          <w:color w:val="231F1F"/>
          <w:spacing w:val="-5"/>
          <w:w w:val="105"/>
        </w:rPr>
        <w:t xml:space="preserve"> </w:t>
      </w:r>
      <w:r w:rsidR="004B69E9" w:rsidRPr="000A77CC">
        <w:rPr>
          <w:color w:val="231F1F"/>
          <w:w w:val="105"/>
        </w:rPr>
        <w:t>dữ</w:t>
      </w:r>
      <w:r w:rsidR="004B69E9" w:rsidRPr="000A77CC">
        <w:rPr>
          <w:color w:val="231F1F"/>
          <w:spacing w:val="-4"/>
          <w:w w:val="105"/>
        </w:rPr>
        <w:t xml:space="preserve"> </w:t>
      </w:r>
      <w:r w:rsidR="004B69E9" w:rsidRPr="000A77CC">
        <w:rPr>
          <w:color w:val="231F1F"/>
          <w:w w:val="105"/>
        </w:rPr>
        <w:t>liệu</w:t>
      </w:r>
      <w:r w:rsidR="004B69E9" w:rsidRPr="000A77CC">
        <w:rPr>
          <w:color w:val="231F1F"/>
          <w:spacing w:val="-5"/>
          <w:w w:val="105"/>
        </w:rPr>
        <w:t xml:space="preserve"> </w:t>
      </w:r>
      <w:r w:rsidRPr="000A77CC">
        <w:rPr>
          <w:color w:val="231F1F"/>
          <w:w w:val="105"/>
        </w:rPr>
        <w:t>c</w:t>
      </w:r>
      <w:r w:rsidR="004B69E9" w:rsidRPr="000A77CC">
        <w:rPr>
          <w:color w:val="231F1F"/>
          <w:w w:val="105"/>
        </w:rPr>
        <w:t>hi</w:t>
      </w:r>
      <w:r w:rsidR="004B69E9" w:rsidRPr="000A77CC">
        <w:rPr>
          <w:color w:val="231F1F"/>
          <w:spacing w:val="-4"/>
          <w:w w:val="105"/>
        </w:rPr>
        <w:t xml:space="preserve"> </w:t>
      </w:r>
      <w:r w:rsidR="004B69E9" w:rsidRPr="000A77CC">
        <w:rPr>
          <w:color w:val="231F1F"/>
          <w:w w:val="105"/>
        </w:rPr>
        <w:t>phối</w:t>
      </w:r>
      <w:r w:rsidR="004B69E9" w:rsidRPr="000A77CC">
        <w:rPr>
          <w:color w:val="231F1F"/>
          <w:spacing w:val="-5"/>
          <w:w w:val="105"/>
        </w:rPr>
        <w:t xml:space="preserve"> </w:t>
      </w:r>
      <w:r w:rsidR="004B69E9" w:rsidRPr="000A77CC">
        <w:rPr>
          <w:color w:val="231F1F"/>
          <w:w w:val="105"/>
        </w:rPr>
        <w:t>dữ</w:t>
      </w:r>
      <w:r w:rsidR="004B69E9" w:rsidRPr="000A77CC">
        <w:rPr>
          <w:color w:val="231F1F"/>
          <w:spacing w:val="-4"/>
          <w:w w:val="105"/>
        </w:rPr>
        <w:t xml:space="preserve"> </w:t>
      </w:r>
      <w:r w:rsidR="004B69E9" w:rsidRPr="000A77CC">
        <w:rPr>
          <w:color w:val="231F1F"/>
          <w:w w:val="105"/>
        </w:rPr>
        <w:t>liệu</w:t>
      </w:r>
      <w:r w:rsidR="004B69E9" w:rsidRPr="000A77CC">
        <w:rPr>
          <w:color w:val="231F1F"/>
          <w:spacing w:val="-5"/>
          <w:w w:val="105"/>
        </w:rPr>
        <w:t xml:space="preserve"> </w:t>
      </w:r>
      <w:r w:rsidR="004B69E9" w:rsidRPr="000A77CC">
        <w:rPr>
          <w:color w:val="231F1F"/>
          <w:w w:val="105"/>
        </w:rPr>
        <w:t>vận</w:t>
      </w:r>
      <w:r w:rsidR="004B69E9" w:rsidRPr="000A77CC">
        <w:rPr>
          <w:color w:val="231F1F"/>
          <w:spacing w:val="-4"/>
          <w:w w:val="105"/>
        </w:rPr>
        <w:t xml:space="preserve"> </w:t>
      </w:r>
      <w:r w:rsidR="004B69E9" w:rsidRPr="000A77CC">
        <w:rPr>
          <w:color w:val="231F1F"/>
          <w:w w:val="105"/>
        </w:rPr>
        <w:t>hành</w:t>
      </w:r>
      <w:r w:rsidR="004B69E9" w:rsidRPr="000A77CC">
        <w:rPr>
          <w:color w:val="231F1F"/>
          <w:spacing w:val="-5"/>
          <w:w w:val="105"/>
        </w:rPr>
        <w:t xml:space="preserve"> </w:t>
      </w:r>
      <w:r w:rsidR="004B69E9" w:rsidRPr="000A77CC">
        <w:rPr>
          <w:color w:val="231F1F"/>
          <w:w w:val="105"/>
        </w:rPr>
        <w:t>và</w:t>
      </w:r>
      <w:r w:rsidR="004B69E9" w:rsidRPr="000A77CC">
        <w:rPr>
          <w:color w:val="231F1F"/>
          <w:spacing w:val="-4"/>
          <w:w w:val="105"/>
        </w:rPr>
        <w:t xml:space="preserve"> </w:t>
      </w:r>
      <w:r w:rsidR="004B69E9" w:rsidRPr="000A77CC">
        <w:rPr>
          <w:color w:val="231F1F"/>
          <w:w w:val="105"/>
        </w:rPr>
        <w:t>dữ</w:t>
      </w:r>
      <w:r w:rsidR="004B69E9" w:rsidRPr="000A77CC">
        <w:rPr>
          <w:color w:val="231F1F"/>
          <w:spacing w:val="-5"/>
          <w:w w:val="105"/>
        </w:rPr>
        <w:t xml:space="preserve"> </w:t>
      </w:r>
      <w:r w:rsidR="004B69E9" w:rsidRPr="000A77CC">
        <w:rPr>
          <w:color w:val="231F1F"/>
          <w:w w:val="105"/>
        </w:rPr>
        <w:t>liệu</w:t>
      </w:r>
      <w:r w:rsidR="004B69E9" w:rsidRPr="000A77CC">
        <w:rPr>
          <w:color w:val="231F1F"/>
          <w:spacing w:val="-4"/>
          <w:w w:val="105"/>
        </w:rPr>
        <w:t xml:space="preserve"> </w:t>
      </w:r>
      <w:r w:rsidR="004B69E9" w:rsidRPr="000A77CC">
        <w:rPr>
          <w:color w:val="231F1F"/>
          <w:w w:val="105"/>
        </w:rPr>
        <w:t>hỗ</w:t>
      </w:r>
      <w:r w:rsidR="004B69E9" w:rsidRPr="000A77CC">
        <w:rPr>
          <w:color w:val="231F1F"/>
          <w:spacing w:val="-5"/>
          <w:w w:val="105"/>
        </w:rPr>
        <w:t xml:space="preserve"> </w:t>
      </w:r>
      <w:r w:rsidR="004B69E9" w:rsidRPr="000A77CC">
        <w:rPr>
          <w:color w:val="231F1F"/>
          <w:w w:val="105"/>
        </w:rPr>
        <w:t>trợ</w:t>
      </w:r>
      <w:r w:rsidR="004B69E9" w:rsidRPr="000A77CC">
        <w:rPr>
          <w:color w:val="231F1F"/>
          <w:spacing w:val="-4"/>
          <w:w w:val="105"/>
        </w:rPr>
        <w:t xml:space="preserve"> </w:t>
      </w:r>
      <w:r w:rsidR="004B69E9" w:rsidRPr="000A77CC">
        <w:rPr>
          <w:color w:val="231F1F"/>
          <w:w w:val="105"/>
        </w:rPr>
        <w:t>ra</w:t>
      </w:r>
      <w:r w:rsidR="004B69E9" w:rsidRPr="000A77CC">
        <w:rPr>
          <w:color w:val="231F1F"/>
          <w:spacing w:val="-5"/>
          <w:w w:val="105"/>
        </w:rPr>
        <w:t xml:space="preserve"> </w:t>
      </w:r>
      <w:r w:rsidR="004B69E9" w:rsidRPr="000A77CC">
        <w:rPr>
          <w:color w:val="231F1F"/>
          <w:w w:val="105"/>
        </w:rPr>
        <w:t>quyết</w:t>
      </w:r>
      <w:r w:rsidR="004B69E9" w:rsidRPr="000A77CC">
        <w:rPr>
          <w:color w:val="231F1F"/>
          <w:spacing w:val="-4"/>
          <w:w w:val="105"/>
        </w:rPr>
        <w:t xml:space="preserve"> </w:t>
      </w:r>
      <w:r w:rsidR="004B69E9" w:rsidRPr="000A77CC">
        <w:rPr>
          <w:color w:val="231F1F"/>
          <w:w w:val="105"/>
        </w:rPr>
        <w:t>định</w:t>
      </w:r>
      <w:r w:rsidR="004B69E9" w:rsidRPr="000A77CC">
        <w:rPr>
          <w:color w:val="231F1F"/>
          <w:spacing w:val="-5"/>
          <w:w w:val="105"/>
        </w:rPr>
        <w:t xml:space="preserve"> </w:t>
      </w:r>
      <w:r w:rsidR="004B69E9" w:rsidRPr="000A77CC">
        <w:rPr>
          <w:color w:val="231F1F"/>
          <w:w w:val="105"/>
        </w:rPr>
        <w:t>là</w:t>
      </w:r>
      <w:r w:rsidR="004B69E9" w:rsidRPr="000A77CC">
        <w:rPr>
          <w:color w:val="231F1F"/>
          <w:spacing w:val="-4"/>
          <w:w w:val="105"/>
        </w:rPr>
        <w:t xml:space="preserve"> </w:t>
      </w:r>
      <w:r w:rsidR="004B69E9" w:rsidRPr="000A77CC">
        <w:rPr>
          <w:color w:val="231F1F"/>
          <w:w w:val="105"/>
        </w:rPr>
        <w:t>khá</w:t>
      </w:r>
      <w:r w:rsidRPr="000A77CC">
        <w:rPr>
          <w:color w:val="231F1F"/>
          <w:w w:val="105"/>
        </w:rPr>
        <w:t>c</w:t>
      </w:r>
      <w:r w:rsidR="004B69E9" w:rsidRPr="000A77CC">
        <w:rPr>
          <w:color w:val="231F1F"/>
          <w:spacing w:val="-4"/>
          <w:w w:val="105"/>
        </w:rPr>
        <w:t xml:space="preserve"> </w:t>
      </w:r>
      <w:r w:rsidR="004B69E9" w:rsidRPr="000A77CC">
        <w:rPr>
          <w:color w:val="231F1F"/>
          <w:w w:val="105"/>
        </w:rPr>
        <w:t>nhau.</w:t>
      </w:r>
      <w:r w:rsidR="004B69E9" w:rsidRPr="000A77CC">
        <w:rPr>
          <w:color w:val="231F1F"/>
          <w:spacing w:val="-5"/>
          <w:w w:val="105"/>
        </w:rPr>
        <w:t xml:space="preserve"> </w:t>
      </w:r>
      <w:r w:rsidR="004B69E9" w:rsidRPr="000A77CC">
        <w:rPr>
          <w:color w:val="231F1F"/>
          <w:w w:val="105"/>
        </w:rPr>
        <w:t>Việ</w:t>
      </w:r>
      <w:r w:rsidRPr="000A77CC">
        <w:rPr>
          <w:color w:val="231F1F"/>
          <w:w w:val="105"/>
        </w:rPr>
        <w:t>c</w:t>
      </w:r>
      <w:r w:rsidR="004B69E9" w:rsidRPr="000A77CC">
        <w:rPr>
          <w:color w:val="231F1F"/>
          <w:spacing w:val="-73"/>
          <w:w w:val="105"/>
        </w:rPr>
        <w:t xml:space="preserve"> </w:t>
      </w:r>
      <w:r w:rsidRPr="000A77CC">
        <w:rPr>
          <w:color w:val="231F1F"/>
          <w:w w:val="105"/>
        </w:rPr>
        <w:t>c</w:t>
      </w:r>
      <w:r w:rsidR="004B69E9" w:rsidRPr="000A77CC">
        <w:rPr>
          <w:color w:val="231F1F"/>
          <w:w w:val="105"/>
        </w:rPr>
        <w:t xml:space="preserve">ập nhật dữ liệu thường xuyên và nhanh </w:t>
      </w:r>
      <w:r w:rsidRPr="000A77CC">
        <w:rPr>
          <w:color w:val="231F1F"/>
          <w:w w:val="105"/>
        </w:rPr>
        <w:t>c</w:t>
      </w:r>
      <w:r w:rsidR="004B69E9" w:rsidRPr="000A77CC">
        <w:rPr>
          <w:color w:val="231F1F"/>
          <w:w w:val="105"/>
        </w:rPr>
        <w:t>h</w:t>
      </w:r>
      <w:r w:rsidR="00A56E9F" w:rsidRPr="000A77CC">
        <w:rPr>
          <w:color w:val="231F1F"/>
          <w:w w:val="105"/>
        </w:rPr>
        <w:t>ó</w:t>
      </w:r>
      <w:r w:rsidR="004B69E9" w:rsidRPr="000A77CC">
        <w:rPr>
          <w:color w:val="231F1F"/>
          <w:w w:val="105"/>
        </w:rPr>
        <w:t xml:space="preserve">ng </w:t>
      </w:r>
      <w:r w:rsidRPr="000A77CC">
        <w:rPr>
          <w:color w:val="231F1F"/>
          <w:w w:val="105"/>
        </w:rPr>
        <w:t>c</w:t>
      </w:r>
      <w:r w:rsidR="004B69E9" w:rsidRPr="000A77CC">
        <w:rPr>
          <w:color w:val="231F1F"/>
          <w:w w:val="105"/>
        </w:rPr>
        <w:t xml:space="preserve">ủa </w:t>
      </w:r>
      <w:r w:rsidRPr="000A77CC">
        <w:rPr>
          <w:color w:val="231F1F"/>
          <w:w w:val="105"/>
        </w:rPr>
        <w:t>c</w:t>
      </w:r>
      <w:r w:rsidR="004B69E9" w:rsidRPr="000A77CC">
        <w:rPr>
          <w:color w:val="231F1F"/>
          <w:w w:val="105"/>
        </w:rPr>
        <w:t>ơ sở dữ liệu h</w:t>
      </w:r>
      <w:r w:rsidR="00CF03B4" w:rsidRPr="000A77CC">
        <w:rPr>
          <w:color w:val="231F1F"/>
          <w:w w:val="105"/>
        </w:rPr>
        <w:t>o</w:t>
      </w:r>
      <w:r w:rsidR="004B69E9" w:rsidRPr="000A77CC">
        <w:rPr>
          <w:color w:val="231F1F"/>
          <w:w w:val="105"/>
        </w:rPr>
        <w:t xml:space="preserve">ạt động làm </w:t>
      </w:r>
      <w:r w:rsidRPr="000A77CC">
        <w:rPr>
          <w:color w:val="231F1F"/>
          <w:w w:val="105"/>
        </w:rPr>
        <w:t>c</w:t>
      </w:r>
      <w:r w:rsidR="004B69E9" w:rsidRPr="000A77CC">
        <w:rPr>
          <w:color w:val="231F1F"/>
          <w:w w:val="105"/>
        </w:rPr>
        <w:t>h</w:t>
      </w:r>
      <w:r w:rsidR="00CF03B4" w:rsidRPr="000A77CC">
        <w:rPr>
          <w:color w:val="231F1F"/>
          <w:w w:val="105"/>
        </w:rPr>
        <w:t>o</w:t>
      </w:r>
      <w:r w:rsidR="004B69E9" w:rsidRPr="000A77CC">
        <w:rPr>
          <w:color w:val="231F1F"/>
          <w:w w:val="105"/>
        </w:rPr>
        <w:t xml:space="preserve"> dữ liệu bất</w:t>
      </w:r>
      <w:r w:rsidR="004B69E9" w:rsidRPr="000A77CC">
        <w:rPr>
          <w:color w:val="231F1F"/>
          <w:spacing w:val="1"/>
          <w:w w:val="105"/>
        </w:rPr>
        <w:t xml:space="preserve"> </w:t>
      </w:r>
      <w:r w:rsidR="004B69E9" w:rsidRPr="000A77CC">
        <w:rPr>
          <w:color w:val="231F1F"/>
          <w:w w:val="105"/>
        </w:rPr>
        <w:t>thường</w:t>
      </w:r>
      <w:r w:rsidR="004B69E9" w:rsidRPr="000A77CC">
        <w:rPr>
          <w:color w:val="231F1F"/>
          <w:spacing w:val="-5"/>
          <w:w w:val="105"/>
        </w:rPr>
        <w:t xml:space="preserve"> </w:t>
      </w:r>
      <w:r w:rsidR="004B69E9" w:rsidRPr="000A77CC">
        <w:rPr>
          <w:color w:val="231F1F"/>
          <w:w w:val="105"/>
        </w:rPr>
        <w:t>n</w:t>
      </w:r>
      <w:r w:rsidR="00A56E9F" w:rsidRPr="000A77CC">
        <w:rPr>
          <w:color w:val="231F1F"/>
          <w:w w:val="105"/>
        </w:rPr>
        <w:t>ó</w:t>
      </w:r>
      <w:r w:rsidR="004B69E9" w:rsidRPr="000A77CC">
        <w:rPr>
          <w:color w:val="231F1F"/>
          <w:w w:val="105"/>
        </w:rPr>
        <w:t>i</w:t>
      </w:r>
      <w:r w:rsidR="004B69E9" w:rsidRPr="000A77CC">
        <w:rPr>
          <w:color w:val="231F1F"/>
          <w:spacing w:val="-5"/>
          <w:w w:val="105"/>
        </w:rPr>
        <w:t xml:space="preserve"> </w:t>
      </w:r>
      <w:r w:rsidR="004B69E9" w:rsidRPr="000A77CC">
        <w:rPr>
          <w:color w:val="231F1F"/>
          <w:w w:val="105"/>
        </w:rPr>
        <w:t>dối</w:t>
      </w:r>
      <w:r w:rsidR="004B69E9" w:rsidRPr="000A77CC">
        <w:rPr>
          <w:color w:val="231F1F"/>
          <w:spacing w:val="-4"/>
          <w:w w:val="105"/>
        </w:rPr>
        <w:t xml:space="preserve"> </w:t>
      </w:r>
      <w:r w:rsidR="004B69E9" w:rsidRPr="000A77CC">
        <w:rPr>
          <w:color w:val="231F1F"/>
          <w:w w:val="105"/>
        </w:rPr>
        <w:t>trở</w:t>
      </w:r>
      <w:r w:rsidR="004B69E9" w:rsidRPr="000A77CC">
        <w:rPr>
          <w:color w:val="231F1F"/>
          <w:spacing w:val="-5"/>
          <w:w w:val="105"/>
        </w:rPr>
        <w:t xml:space="preserve"> </w:t>
      </w:r>
      <w:r w:rsidR="004B69E9" w:rsidRPr="000A77CC">
        <w:rPr>
          <w:color w:val="231F1F"/>
          <w:w w:val="105"/>
        </w:rPr>
        <w:t>thành</w:t>
      </w:r>
      <w:r w:rsidR="004B69E9" w:rsidRPr="000A77CC">
        <w:rPr>
          <w:color w:val="231F1F"/>
          <w:spacing w:val="-5"/>
          <w:w w:val="105"/>
        </w:rPr>
        <w:t xml:space="preserve"> </w:t>
      </w:r>
      <w:r w:rsidR="004B69E9" w:rsidRPr="000A77CC">
        <w:rPr>
          <w:color w:val="231F1F"/>
          <w:w w:val="105"/>
        </w:rPr>
        <w:t>một</w:t>
      </w:r>
      <w:r w:rsidR="004B69E9" w:rsidRPr="000A77CC">
        <w:rPr>
          <w:color w:val="231F1F"/>
          <w:spacing w:val="-4"/>
          <w:w w:val="105"/>
        </w:rPr>
        <w:t xml:space="preserve"> </w:t>
      </w:r>
      <w:r w:rsidR="004B69E9" w:rsidRPr="000A77CC">
        <w:rPr>
          <w:color w:val="231F1F"/>
          <w:w w:val="105"/>
        </w:rPr>
        <w:t>vấn</w:t>
      </w:r>
      <w:r w:rsidR="004B69E9" w:rsidRPr="000A77CC">
        <w:rPr>
          <w:color w:val="231F1F"/>
          <w:spacing w:val="-5"/>
          <w:w w:val="105"/>
        </w:rPr>
        <w:t xml:space="preserve"> </w:t>
      </w:r>
      <w:r w:rsidR="004B69E9" w:rsidRPr="000A77CC">
        <w:rPr>
          <w:color w:val="231F1F"/>
          <w:w w:val="105"/>
        </w:rPr>
        <w:t>đề</w:t>
      </w:r>
      <w:r w:rsidR="004B69E9" w:rsidRPr="000A77CC">
        <w:rPr>
          <w:color w:val="231F1F"/>
          <w:spacing w:val="-5"/>
          <w:w w:val="105"/>
        </w:rPr>
        <w:t xml:space="preserve"> </w:t>
      </w:r>
      <w:r w:rsidRPr="000A77CC">
        <w:rPr>
          <w:color w:val="231F1F"/>
          <w:w w:val="105"/>
        </w:rPr>
        <w:t>c</w:t>
      </w:r>
      <w:r w:rsidR="00A56E9F" w:rsidRPr="000A77CC">
        <w:rPr>
          <w:color w:val="231F1F"/>
          <w:w w:val="105"/>
        </w:rPr>
        <w:t>ó</w:t>
      </w:r>
      <w:r w:rsidR="004B69E9" w:rsidRPr="000A77CC">
        <w:rPr>
          <w:color w:val="231F1F"/>
          <w:spacing w:val="-4"/>
          <w:w w:val="105"/>
        </w:rPr>
        <w:t xml:space="preserve"> </w:t>
      </w:r>
      <w:r w:rsidR="004B69E9" w:rsidRPr="000A77CC">
        <w:rPr>
          <w:color w:val="231F1F"/>
          <w:w w:val="105"/>
        </w:rPr>
        <w:t>khả</w:t>
      </w:r>
      <w:r w:rsidR="004B69E9" w:rsidRPr="000A77CC">
        <w:rPr>
          <w:color w:val="231F1F"/>
          <w:spacing w:val="-5"/>
          <w:w w:val="105"/>
        </w:rPr>
        <w:t xml:space="preserve"> </w:t>
      </w:r>
      <w:r w:rsidR="004B69E9" w:rsidRPr="000A77CC">
        <w:rPr>
          <w:color w:val="231F1F"/>
          <w:w w:val="105"/>
        </w:rPr>
        <w:t>năng</w:t>
      </w:r>
      <w:r w:rsidR="004B69E9" w:rsidRPr="000A77CC">
        <w:rPr>
          <w:color w:val="231F1F"/>
          <w:spacing w:val="-5"/>
          <w:w w:val="105"/>
        </w:rPr>
        <w:t xml:space="preserve"> </w:t>
      </w:r>
      <w:r w:rsidR="004B69E9" w:rsidRPr="000A77CC">
        <w:rPr>
          <w:color w:val="231F1F"/>
          <w:w w:val="105"/>
        </w:rPr>
        <w:t>tàn</w:t>
      </w:r>
      <w:r w:rsidR="004B69E9" w:rsidRPr="000A77CC">
        <w:rPr>
          <w:color w:val="231F1F"/>
          <w:spacing w:val="-4"/>
          <w:w w:val="105"/>
        </w:rPr>
        <w:t xml:space="preserve"> </w:t>
      </w:r>
      <w:r w:rsidR="004B69E9" w:rsidRPr="000A77CC">
        <w:rPr>
          <w:color w:val="231F1F"/>
          <w:w w:val="105"/>
        </w:rPr>
        <w:t>phá.</w:t>
      </w:r>
      <w:r w:rsidR="004B69E9" w:rsidRPr="000A77CC">
        <w:rPr>
          <w:color w:val="231F1F"/>
          <w:spacing w:val="-5"/>
          <w:w w:val="105"/>
        </w:rPr>
        <w:t xml:space="preserve"> </w:t>
      </w:r>
      <w:r w:rsidR="004B69E9" w:rsidRPr="000A77CC">
        <w:rPr>
          <w:color w:val="231F1F"/>
          <w:w w:val="105"/>
        </w:rPr>
        <w:t>D</w:t>
      </w:r>
      <w:r w:rsidR="00CF03B4" w:rsidRPr="000A77CC">
        <w:rPr>
          <w:color w:val="231F1F"/>
          <w:w w:val="105"/>
        </w:rPr>
        <w:t>o</w:t>
      </w:r>
      <w:r w:rsidR="004B69E9" w:rsidRPr="000A77CC">
        <w:rPr>
          <w:color w:val="231F1F"/>
          <w:spacing w:val="-5"/>
          <w:w w:val="105"/>
        </w:rPr>
        <w:t xml:space="preserve"> </w:t>
      </w:r>
      <w:r w:rsidR="004B69E9" w:rsidRPr="000A77CC">
        <w:rPr>
          <w:color w:val="231F1F"/>
          <w:w w:val="105"/>
        </w:rPr>
        <w:t>đ</w:t>
      </w:r>
      <w:r w:rsidR="00A56E9F" w:rsidRPr="000A77CC">
        <w:rPr>
          <w:color w:val="231F1F"/>
          <w:w w:val="105"/>
        </w:rPr>
        <w:t>ó</w:t>
      </w:r>
      <w:r w:rsidR="004B69E9" w:rsidRPr="000A77CC">
        <w:rPr>
          <w:color w:val="231F1F"/>
          <w:w w:val="105"/>
        </w:rPr>
        <w:t>,</w:t>
      </w:r>
      <w:r w:rsidR="004B69E9" w:rsidRPr="000A77CC">
        <w:rPr>
          <w:color w:val="231F1F"/>
          <w:spacing w:val="-4"/>
          <w:w w:val="105"/>
        </w:rPr>
        <w:t xml:space="preserve"> </w:t>
      </w:r>
      <w:r w:rsidR="004B69E9" w:rsidRPr="000A77CC">
        <w:rPr>
          <w:color w:val="231F1F"/>
          <w:w w:val="105"/>
        </w:rPr>
        <w:t>dữ</w:t>
      </w:r>
      <w:r w:rsidR="004B69E9" w:rsidRPr="000A77CC">
        <w:rPr>
          <w:color w:val="231F1F"/>
          <w:spacing w:val="-5"/>
          <w:w w:val="105"/>
        </w:rPr>
        <w:t xml:space="preserve"> </w:t>
      </w:r>
      <w:r w:rsidR="004B69E9" w:rsidRPr="000A77CC">
        <w:rPr>
          <w:color w:val="231F1F"/>
          <w:w w:val="105"/>
        </w:rPr>
        <w:t>liệu</w:t>
      </w:r>
      <w:r w:rsidR="004B69E9" w:rsidRPr="000A77CC">
        <w:rPr>
          <w:color w:val="231F1F"/>
          <w:spacing w:val="-5"/>
          <w:w w:val="105"/>
        </w:rPr>
        <w:t xml:space="preserve"> </w:t>
      </w:r>
      <w:r w:rsidR="004B69E9" w:rsidRPr="000A77CC">
        <w:rPr>
          <w:color w:val="231F1F"/>
          <w:w w:val="105"/>
        </w:rPr>
        <w:t>tr</w:t>
      </w:r>
      <w:r w:rsidR="00CF03B4" w:rsidRPr="000A77CC">
        <w:rPr>
          <w:color w:val="231F1F"/>
          <w:w w:val="105"/>
        </w:rPr>
        <w:t>o</w:t>
      </w:r>
      <w:r w:rsidR="004B69E9" w:rsidRPr="000A77CC">
        <w:rPr>
          <w:color w:val="231F1F"/>
          <w:w w:val="105"/>
        </w:rPr>
        <w:t>ng</w:t>
      </w:r>
      <w:r w:rsidR="004B69E9" w:rsidRPr="000A77CC">
        <w:rPr>
          <w:color w:val="231F1F"/>
          <w:spacing w:val="-4"/>
          <w:w w:val="105"/>
        </w:rPr>
        <w:t xml:space="preserve"> </w:t>
      </w:r>
      <w:r w:rsidR="004B69E9" w:rsidRPr="000A77CC">
        <w:rPr>
          <w:color w:val="231F1F"/>
          <w:w w:val="105"/>
        </w:rPr>
        <w:t>một</w:t>
      </w:r>
      <w:r w:rsidR="004B69E9" w:rsidRPr="000A77CC">
        <w:rPr>
          <w:color w:val="231F1F"/>
          <w:spacing w:val="-5"/>
          <w:w w:val="105"/>
        </w:rPr>
        <w:t xml:space="preserve"> </w:t>
      </w:r>
      <w:r w:rsidR="004B69E9" w:rsidRPr="000A77CC">
        <w:rPr>
          <w:color w:val="231F1F"/>
          <w:w w:val="105"/>
        </w:rPr>
        <w:t>hệ</w:t>
      </w:r>
      <w:r w:rsidR="004B69E9" w:rsidRPr="000A77CC">
        <w:rPr>
          <w:color w:val="231F1F"/>
          <w:spacing w:val="-5"/>
          <w:w w:val="105"/>
        </w:rPr>
        <w:t xml:space="preserve"> </w:t>
      </w:r>
      <w:r w:rsidR="004B69E9" w:rsidRPr="000A77CC">
        <w:rPr>
          <w:color w:val="231F1F"/>
          <w:w w:val="105"/>
        </w:rPr>
        <w:t>thống</w:t>
      </w:r>
      <w:r w:rsidR="004B69E9" w:rsidRPr="000A77CC">
        <w:rPr>
          <w:color w:val="231F1F"/>
          <w:spacing w:val="-4"/>
          <w:w w:val="105"/>
        </w:rPr>
        <w:t xml:space="preserve"> </w:t>
      </w:r>
      <w:r w:rsidR="004B69E9" w:rsidRPr="000A77CC">
        <w:rPr>
          <w:color w:val="231F1F"/>
          <w:w w:val="105"/>
        </w:rPr>
        <w:t>gia</w:t>
      </w:r>
      <w:r w:rsidR="00CF03B4" w:rsidRPr="000A77CC">
        <w:rPr>
          <w:color w:val="231F1F"/>
          <w:w w:val="105"/>
        </w:rPr>
        <w:t>o</w:t>
      </w:r>
    </w:p>
    <w:p w14:paraId="215B3D1D" w14:textId="63D9F703" w:rsidR="004B69E9" w:rsidRPr="000A77CC" w:rsidRDefault="004B69E9" w:rsidP="004B69E9">
      <w:pPr>
        <w:pStyle w:val="BodyText"/>
        <w:spacing w:before="1"/>
        <w:ind w:left="2168" w:right="3222" w:firstLine="7"/>
      </w:pPr>
      <w:r w:rsidRPr="000A77CC">
        <w:rPr>
          <w:color w:val="231F1F"/>
          <w:w w:val="105"/>
        </w:rPr>
        <w:t>dị</w:t>
      </w:r>
      <w:r w:rsidR="004973B2" w:rsidRPr="000A77CC">
        <w:rPr>
          <w:color w:val="231F1F"/>
          <w:w w:val="105"/>
        </w:rPr>
        <w:t>c</w:t>
      </w:r>
      <w:r w:rsidRPr="000A77CC">
        <w:rPr>
          <w:color w:val="231F1F"/>
          <w:w w:val="105"/>
        </w:rPr>
        <w:t>h</w:t>
      </w:r>
      <w:r w:rsidRPr="000A77CC">
        <w:rPr>
          <w:color w:val="231F1F"/>
          <w:spacing w:val="-5"/>
          <w:w w:val="105"/>
        </w:rPr>
        <w:t xml:space="preserve"> </w:t>
      </w:r>
      <w:r w:rsidRPr="000A77CC">
        <w:rPr>
          <w:color w:val="231F1F"/>
          <w:w w:val="105"/>
        </w:rPr>
        <w:t>(h</w:t>
      </w:r>
      <w:r w:rsidR="00CF03B4" w:rsidRPr="000A77CC">
        <w:rPr>
          <w:color w:val="231F1F"/>
          <w:w w:val="105"/>
        </w:rPr>
        <w:t>o</w:t>
      </w:r>
      <w:r w:rsidRPr="000A77CC">
        <w:rPr>
          <w:color w:val="231F1F"/>
          <w:w w:val="105"/>
        </w:rPr>
        <w:t>ạt</w:t>
      </w:r>
      <w:r w:rsidRPr="000A77CC">
        <w:rPr>
          <w:color w:val="231F1F"/>
          <w:spacing w:val="-5"/>
          <w:w w:val="105"/>
        </w:rPr>
        <w:t xml:space="preserve"> </w:t>
      </w:r>
      <w:r w:rsidRPr="000A77CC">
        <w:rPr>
          <w:color w:val="231F1F"/>
          <w:w w:val="105"/>
        </w:rPr>
        <w:t>động)</w:t>
      </w:r>
      <w:r w:rsidRPr="000A77CC">
        <w:rPr>
          <w:color w:val="231F1F"/>
          <w:spacing w:val="-5"/>
          <w:w w:val="105"/>
        </w:rPr>
        <w:t xml:space="preserve"> </w:t>
      </w:r>
      <w:r w:rsidRPr="000A77CC">
        <w:rPr>
          <w:color w:val="231F1F"/>
          <w:w w:val="105"/>
        </w:rPr>
        <w:t>quan</w:t>
      </w:r>
      <w:r w:rsidRPr="000A77CC">
        <w:rPr>
          <w:color w:val="231F1F"/>
          <w:spacing w:val="-5"/>
          <w:w w:val="105"/>
        </w:rPr>
        <w:t xml:space="preserve"> </w:t>
      </w:r>
      <w:r w:rsidRPr="000A77CC">
        <w:rPr>
          <w:color w:val="231F1F"/>
          <w:w w:val="105"/>
        </w:rPr>
        <w:t>hệ</w:t>
      </w:r>
      <w:r w:rsidRPr="000A77CC">
        <w:rPr>
          <w:color w:val="231F1F"/>
          <w:spacing w:val="-5"/>
          <w:w w:val="105"/>
        </w:rPr>
        <w:t xml:space="preserve"> </w:t>
      </w:r>
      <w:r w:rsidRPr="000A77CC">
        <w:rPr>
          <w:color w:val="231F1F"/>
          <w:w w:val="105"/>
        </w:rPr>
        <w:t>thường</w:t>
      </w:r>
      <w:r w:rsidRPr="000A77CC">
        <w:rPr>
          <w:color w:val="231F1F"/>
          <w:spacing w:val="-5"/>
          <w:w w:val="105"/>
        </w:rPr>
        <w:t xml:space="preserve"> </w:t>
      </w:r>
      <w:r w:rsidRPr="000A77CC">
        <w:rPr>
          <w:color w:val="231F1F"/>
          <w:w w:val="105"/>
        </w:rPr>
        <w:t>yêu</w:t>
      </w:r>
      <w:r w:rsidRPr="000A77CC">
        <w:rPr>
          <w:color w:val="231F1F"/>
          <w:spacing w:val="-5"/>
          <w:w w:val="105"/>
        </w:rPr>
        <w:t xml:space="preserve"> </w:t>
      </w:r>
      <w:r w:rsidR="004973B2" w:rsidRPr="000A77CC">
        <w:rPr>
          <w:color w:val="231F1F"/>
          <w:w w:val="105"/>
        </w:rPr>
        <w:t>c</w:t>
      </w:r>
      <w:r w:rsidRPr="000A77CC">
        <w:rPr>
          <w:color w:val="231F1F"/>
          <w:w w:val="105"/>
        </w:rPr>
        <w:t>ầu</w:t>
      </w:r>
      <w:r w:rsidRPr="000A77CC">
        <w:rPr>
          <w:color w:val="231F1F"/>
          <w:spacing w:val="-5"/>
          <w:w w:val="105"/>
        </w:rPr>
        <w:t xml:space="preserve"> </w:t>
      </w:r>
      <w:r w:rsidR="004973B2" w:rsidRPr="000A77CC">
        <w:rPr>
          <w:color w:val="231F1F"/>
          <w:w w:val="105"/>
        </w:rPr>
        <w:t>c</w:t>
      </w:r>
      <w:r w:rsidRPr="000A77CC">
        <w:rPr>
          <w:color w:val="231F1F"/>
          <w:w w:val="105"/>
        </w:rPr>
        <w:t>á</w:t>
      </w:r>
      <w:r w:rsidR="004973B2" w:rsidRPr="000A77CC">
        <w:rPr>
          <w:color w:val="231F1F"/>
          <w:w w:val="105"/>
        </w:rPr>
        <w:t>c</w:t>
      </w:r>
      <w:r w:rsidRPr="000A77CC">
        <w:rPr>
          <w:color w:val="231F1F"/>
          <w:spacing w:val="-5"/>
          <w:w w:val="105"/>
        </w:rPr>
        <w:t xml:space="preserve"> </w:t>
      </w:r>
      <w:r w:rsidR="004973B2" w:rsidRPr="000A77CC">
        <w:rPr>
          <w:color w:val="231F1F"/>
          <w:w w:val="105"/>
        </w:rPr>
        <w:t>c</w:t>
      </w:r>
      <w:r w:rsidRPr="000A77CC">
        <w:rPr>
          <w:color w:val="231F1F"/>
          <w:w w:val="105"/>
        </w:rPr>
        <w:t>ấu</w:t>
      </w:r>
      <w:r w:rsidRPr="000A77CC">
        <w:rPr>
          <w:color w:val="231F1F"/>
          <w:spacing w:val="-5"/>
          <w:w w:val="105"/>
        </w:rPr>
        <w:t xml:space="preserve"> </w:t>
      </w:r>
      <w:r w:rsidRPr="000A77CC">
        <w:rPr>
          <w:color w:val="231F1F"/>
          <w:w w:val="105"/>
        </w:rPr>
        <w:t>trú</w:t>
      </w:r>
      <w:r w:rsidR="004973B2" w:rsidRPr="000A77CC">
        <w:rPr>
          <w:color w:val="231F1F"/>
          <w:w w:val="105"/>
        </w:rPr>
        <w:t>c</w:t>
      </w:r>
      <w:r w:rsidRPr="000A77CC">
        <w:rPr>
          <w:color w:val="231F1F"/>
          <w:spacing w:val="-5"/>
          <w:w w:val="105"/>
        </w:rPr>
        <w:t xml:space="preserve"> </w:t>
      </w:r>
      <w:r w:rsidRPr="000A77CC">
        <w:rPr>
          <w:color w:val="231F1F"/>
          <w:w w:val="105"/>
        </w:rPr>
        <w:t>đượ</w:t>
      </w:r>
      <w:r w:rsidR="004973B2" w:rsidRPr="000A77CC">
        <w:rPr>
          <w:color w:val="231F1F"/>
          <w:w w:val="105"/>
        </w:rPr>
        <w:t>c</w:t>
      </w:r>
      <w:r w:rsidRPr="000A77CC">
        <w:rPr>
          <w:color w:val="231F1F"/>
          <w:spacing w:val="-5"/>
          <w:w w:val="105"/>
        </w:rPr>
        <w:t xml:space="preserve"> </w:t>
      </w:r>
      <w:r w:rsidR="004973B2" w:rsidRPr="000A77CC">
        <w:rPr>
          <w:color w:val="231F1F"/>
          <w:w w:val="105"/>
        </w:rPr>
        <w:t>c</w:t>
      </w:r>
      <w:r w:rsidRPr="000A77CC">
        <w:rPr>
          <w:color w:val="231F1F"/>
          <w:w w:val="105"/>
        </w:rPr>
        <w:t>huẩn</w:t>
      </w:r>
      <w:r w:rsidRPr="000A77CC">
        <w:rPr>
          <w:color w:val="231F1F"/>
          <w:spacing w:val="-5"/>
          <w:w w:val="105"/>
        </w:rPr>
        <w:t xml:space="preserve"> </w:t>
      </w:r>
      <w:r w:rsidRPr="000A77CC">
        <w:rPr>
          <w:color w:val="231F1F"/>
          <w:w w:val="105"/>
        </w:rPr>
        <w:t>h</w:t>
      </w:r>
      <w:r w:rsidR="00A56E9F" w:rsidRPr="000A77CC">
        <w:rPr>
          <w:color w:val="231F1F"/>
          <w:w w:val="105"/>
        </w:rPr>
        <w:t>ó</w:t>
      </w:r>
      <w:r w:rsidRPr="000A77CC">
        <w:rPr>
          <w:color w:val="231F1F"/>
          <w:w w:val="105"/>
        </w:rPr>
        <w:t>a</w:t>
      </w:r>
      <w:r w:rsidRPr="000A77CC">
        <w:rPr>
          <w:color w:val="231F1F"/>
          <w:spacing w:val="-5"/>
          <w:w w:val="105"/>
        </w:rPr>
        <w:t xml:space="preserve"> </w:t>
      </w:r>
      <w:r w:rsidRPr="000A77CC">
        <w:rPr>
          <w:color w:val="231F1F"/>
          <w:w w:val="105"/>
        </w:rPr>
        <w:t>mang</w:t>
      </w:r>
      <w:r w:rsidRPr="000A77CC">
        <w:rPr>
          <w:color w:val="231F1F"/>
          <w:spacing w:val="-5"/>
          <w:w w:val="105"/>
        </w:rPr>
        <w:t xml:space="preserve"> </w:t>
      </w:r>
      <w:r w:rsidRPr="000A77CC">
        <w:rPr>
          <w:color w:val="231F1F"/>
          <w:w w:val="105"/>
        </w:rPr>
        <w:t>lại</w:t>
      </w:r>
      <w:r w:rsidRPr="000A77CC">
        <w:rPr>
          <w:color w:val="231F1F"/>
          <w:spacing w:val="-5"/>
          <w:w w:val="105"/>
        </w:rPr>
        <w:t xml:space="preserve"> </w:t>
      </w:r>
      <w:r w:rsidRPr="000A77CC">
        <w:rPr>
          <w:color w:val="231F1F"/>
          <w:w w:val="105"/>
        </w:rPr>
        <w:t>nhiều</w:t>
      </w:r>
      <w:r w:rsidRPr="000A77CC">
        <w:rPr>
          <w:color w:val="231F1F"/>
          <w:spacing w:val="-5"/>
          <w:w w:val="105"/>
        </w:rPr>
        <w:t xml:space="preserve"> </w:t>
      </w:r>
      <w:r w:rsidRPr="000A77CC">
        <w:rPr>
          <w:color w:val="231F1F"/>
          <w:w w:val="105"/>
        </w:rPr>
        <w:t>bảng,</w:t>
      </w:r>
      <w:r w:rsidRPr="000A77CC">
        <w:rPr>
          <w:color w:val="231F1F"/>
          <w:spacing w:val="-5"/>
          <w:w w:val="105"/>
        </w:rPr>
        <w:t xml:space="preserve"> </w:t>
      </w:r>
      <w:r w:rsidRPr="000A77CC">
        <w:rPr>
          <w:color w:val="231F1F"/>
          <w:w w:val="105"/>
        </w:rPr>
        <w:t>mỗi</w:t>
      </w:r>
      <w:r w:rsidRPr="000A77CC">
        <w:rPr>
          <w:color w:val="231F1F"/>
          <w:spacing w:val="-5"/>
          <w:w w:val="105"/>
        </w:rPr>
        <w:t xml:space="preserve"> </w:t>
      </w:r>
      <w:r w:rsidRPr="000A77CC">
        <w:rPr>
          <w:color w:val="231F1F"/>
          <w:w w:val="105"/>
        </w:rPr>
        <w:t>bảng</w:t>
      </w:r>
      <w:r w:rsidRPr="000A77CC">
        <w:rPr>
          <w:color w:val="231F1F"/>
          <w:spacing w:val="1"/>
          <w:w w:val="105"/>
        </w:rPr>
        <w:t xml:space="preserve"> </w:t>
      </w:r>
      <w:r w:rsidR="004973B2" w:rsidRPr="000A77CC">
        <w:rPr>
          <w:color w:val="231F1F"/>
          <w:w w:val="105"/>
        </w:rPr>
        <w:t>c</w:t>
      </w:r>
      <w:r w:rsidRPr="000A77CC">
        <w:rPr>
          <w:color w:val="231F1F"/>
          <w:w w:val="105"/>
        </w:rPr>
        <w:t>hứa</w:t>
      </w:r>
      <w:r w:rsidRPr="000A77CC">
        <w:rPr>
          <w:color w:val="231F1F"/>
          <w:spacing w:val="-5"/>
          <w:w w:val="105"/>
        </w:rPr>
        <w:t xml:space="preserve"> </w:t>
      </w:r>
      <w:r w:rsidRPr="000A77CC">
        <w:rPr>
          <w:color w:val="231F1F"/>
          <w:w w:val="105"/>
        </w:rPr>
        <w:t>số</w:t>
      </w:r>
      <w:r w:rsidRPr="000A77CC">
        <w:rPr>
          <w:color w:val="231F1F"/>
          <w:spacing w:val="-5"/>
          <w:w w:val="105"/>
        </w:rPr>
        <w:t xml:space="preserve"> </w:t>
      </w:r>
      <w:r w:rsidRPr="000A77CC">
        <w:rPr>
          <w:color w:val="231F1F"/>
          <w:w w:val="105"/>
        </w:rPr>
        <w:t>lượng</w:t>
      </w:r>
      <w:r w:rsidRPr="000A77CC">
        <w:rPr>
          <w:color w:val="231F1F"/>
          <w:spacing w:val="-5"/>
          <w:w w:val="105"/>
        </w:rPr>
        <w:t xml:space="preserve"> </w:t>
      </w:r>
      <w:r w:rsidRPr="000A77CC">
        <w:rPr>
          <w:color w:val="231F1F"/>
          <w:w w:val="105"/>
        </w:rPr>
        <w:t>thuộ</w:t>
      </w:r>
      <w:r w:rsidR="004973B2" w:rsidRPr="000A77CC">
        <w:rPr>
          <w:color w:val="231F1F"/>
          <w:w w:val="105"/>
        </w:rPr>
        <w:t>c</w:t>
      </w:r>
      <w:r w:rsidRPr="000A77CC">
        <w:rPr>
          <w:color w:val="231F1F"/>
          <w:spacing w:val="-5"/>
          <w:w w:val="105"/>
        </w:rPr>
        <w:t xml:space="preserve"> </w:t>
      </w:r>
      <w:r w:rsidRPr="000A77CC">
        <w:rPr>
          <w:color w:val="231F1F"/>
          <w:w w:val="105"/>
        </w:rPr>
        <w:t>tính</w:t>
      </w:r>
      <w:r w:rsidRPr="000A77CC">
        <w:rPr>
          <w:color w:val="231F1F"/>
          <w:spacing w:val="-5"/>
          <w:w w:val="105"/>
        </w:rPr>
        <w:t xml:space="preserve"> </w:t>
      </w:r>
      <w:r w:rsidRPr="000A77CC">
        <w:rPr>
          <w:color w:val="231F1F"/>
          <w:w w:val="105"/>
        </w:rPr>
        <w:t>tối</w:t>
      </w:r>
      <w:r w:rsidRPr="000A77CC">
        <w:rPr>
          <w:color w:val="231F1F"/>
          <w:spacing w:val="-5"/>
          <w:w w:val="105"/>
        </w:rPr>
        <w:t xml:space="preserve"> </w:t>
      </w:r>
      <w:r w:rsidRPr="000A77CC">
        <w:rPr>
          <w:color w:val="231F1F"/>
          <w:w w:val="105"/>
        </w:rPr>
        <w:t>thiểu.</w:t>
      </w:r>
      <w:r w:rsidRPr="000A77CC">
        <w:rPr>
          <w:color w:val="231F1F"/>
          <w:spacing w:val="-5"/>
          <w:w w:val="105"/>
        </w:rPr>
        <w:t xml:space="preserve"> </w:t>
      </w:r>
      <w:r w:rsidRPr="000A77CC">
        <w:rPr>
          <w:color w:val="231F1F"/>
          <w:w w:val="105"/>
        </w:rPr>
        <w:t>Ngượ</w:t>
      </w:r>
      <w:r w:rsidR="004973B2" w:rsidRPr="000A77CC">
        <w:rPr>
          <w:color w:val="231F1F"/>
          <w:w w:val="105"/>
        </w:rPr>
        <w:t>c</w:t>
      </w:r>
      <w:r w:rsidRPr="000A77CC">
        <w:rPr>
          <w:color w:val="231F1F"/>
          <w:spacing w:val="-5"/>
          <w:w w:val="105"/>
        </w:rPr>
        <w:t xml:space="preserve"> </w:t>
      </w:r>
      <w:r w:rsidRPr="000A77CC">
        <w:rPr>
          <w:color w:val="231F1F"/>
          <w:w w:val="105"/>
        </w:rPr>
        <w:t>lại,</w:t>
      </w:r>
      <w:r w:rsidRPr="000A77CC">
        <w:rPr>
          <w:color w:val="231F1F"/>
          <w:spacing w:val="-5"/>
          <w:w w:val="105"/>
        </w:rPr>
        <w:t xml:space="preserve"> </w:t>
      </w:r>
      <w:r w:rsidR="004973B2" w:rsidRPr="000A77CC">
        <w:rPr>
          <w:color w:val="231F1F"/>
          <w:w w:val="105"/>
        </w:rPr>
        <w:t>c</w:t>
      </w:r>
      <w:r w:rsidRPr="000A77CC">
        <w:rPr>
          <w:color w:val="231F1F"/>
          <w:w w:val="105"/>
        </w:rPr>
        <w:t>ơ</w:t>
      </w:r>
      <w:r w:rsidRPr="000A77CC">
        <w:rPr>
          <w:color w:val="231F1F"/>
          <w:spacing w:val="-5"/>
          <w:w w:val="105"/>
        </w:rPr>
        <w:t xml:space="preserve"> </w:t>
      </w:r>
      <w:r w:rsidRPr="000A77CC">
        <w:rPr>
          <w:color w:val="231F1F"/>
          <w:w w:val="105"/>
        </w:rPr>
        <w:t>sở</w:t>
      </w:r>
      <w:r w:rsidRPr="000A77CC">
        <w:rPr>
          <w:color w:val="231F1F"/>
          <w:spacing w:val="-5"/>
          <w:w w:val="105"/>
        </w:rPr>
        <w:t xml:space="preserve"> </w:t>
      </w:r>
      <w:r w:rsidRPr="000A77CC">
        <w:rPr>
          <w:color w:val="231F1F"/>
          <w:w w:val="105"/>
        </w:rPr>
        <w:t>dữ</w:t>
      </w:r>
      <w:r w:rsidRPr="000A77CC">
        <w:rPr>
          <w:color w:val="231F1F"/>
          <w:spacing w:val="-5"/>
          <w:w w:val="105"/>
        </w:rPr>
        <w:t xml:space="preserve"> </w:t>
      </w:r>
      <w:r w:rsidRPr="000A77CC">
        <w:rPr>
          <w:color w:val="231F1F"/>
          <w:w w:val="105"/>
        </w:rPr>
        <w:t>liệu</w:t>
      </w:r>
      <w:r w:rsidRPr="000A77CC">
        <w:rPr>
          <w:color w:val="231F1F"/>
          <w:spacing w:val="-5"/>
          <w:w w:val="105"/>
        </w:rPr>
        <w:t xml:space="preserve"> </w:t>
      </w:r>
      <w:r w:rsidRPr="000A77CC">
        <w:rPr>
          <w:color w:val="231F1F"/>
          <w:w w:val="105"/>
        </w:rPr>
        <w:t>hỗ</w:t>
      </w:r>
      <w:r w:rsidRPr="000A77CC">
        <w:rPr>
          <w:color w:val="231F1F"/>
          <w:spacing w:val="-5"/>
          <w:w w:val="105"/>
        </w:rPr>
        <w:t xml:space="preserve"> </w:t>
      </w:r>
      <w:r w:rsidRPr="000A77CC">
        <w:rPr>
          <w:color w:val="231F1F"/>
          <w:w w:val="105"/>
        </w:rPr>
        <w:t>trợ</w:t>
      </w:r>
      <w:r w:rsidRPr="000A77CC">
        <w:rPr>
          <w:color w:val="231F1F"/>
          <w:spacing w:val="-5"/>
          <w:w w:val="105"/>
        </w:rPr>
        <w:t xml:space="preserve"> </w:t>
      </w:r>
      <w:r w:rsidRPr="000A77CC">
        <w:rPr>
          <w:color w:val="231F1F"/>
          <w:w w:val="105"/>
        </w:rPr>
        <w:t>quyết</w:t>
      </w:r>
      <w:r w:rsidRPr="000A77CC">
        <w:rPr>
          <w:color w:val="231F1F"/>
          <w:spacing w:val="-5"/>
          <w:w w:val="105"/>
        </w:rPr>
        <w:t xml:space="preserve"> </w:t>
      </w:r>
      <w:r w:rsidRPr="000A77CC">
        <w:rPr>
          <w:color w:val="231F1F"/>
          <w:w w:val="105"/>
        </w:rPr>
        <w:t>định</w:t>
      </w:r>
      <w:r w:rsidRPr="000A77CC">
        <w:rPr>
          <w:color w:val="231F1F"/>
          <w:spacing w:val="-5"/>
          <w:w w:val="105"/>
        </w:rPr>
        <w:t xml:space="preserve"> </w:t>
      </w:r>
      <w:r w:rsidRPr="000A77CC">
        <w:rPr>
          <w:color w:val="231F1F"/>
          <w:w w:val="105"/>
        </w:rPr>
        <w:t>không</w:t>
      </w:r>
      <w:r w:rsidRPr="000A77CC">
        <w:rPr>
          <w:color w:val="231F1F"/>
          <w:spacing w:val="-5"/>
          <w:w w:val="105"/>
        </w:rPr>
        <w:t xml:space="preserve"> </w:t>
      </w:r>
      <w:r w:rsidRPr="000A77CC">
        <w:rPr>
          <w:color w:val="231F1F"/>
          <w:w w:val="105"/>
        </w:rPr>
        <w:t>phụ</w:t>
      </w:r>
      <w:r w:rsidRPr="000A77CC">
        <w:rPr>
          <w:color w:val="231F1F"/>
          <w:spacing w:val="-5"/>
          <w:w w:val="105"/>
        </w:rPr>
        <w:t xml:space="preserve"> </w:t>
      </w:r>
      <w:r w:rsidRPr="000A77CC">
        <w:rPr>
          <w:color w:val="231F1F"/>
          <w:w w:val="105"/>
        </w:rPr>
        <w:t>thuộ</w:t>
      </w:r>
      <w:r w:rsidR="004973B2" w:rsidRPr="000A77CC">
        <w:rPr>
          <w:color w:val="231F1F"/>
          <w:w w:val="105"/>
        </w:rPr>
        <w:t>c</w:t>
      </w:r>
      <w:r w:rsidRPr="000A77CC">
        <w:rPr>
          <w:color w:val="231F1F"/>
          <w:spacing w:val="-5"/>
          <w:w w:val="105"/>
        </w:rPr>
        <w:t xml:space="preserve"> </w:t>
      </w:r>
      <w:r w:rsidRPr="000A77CC">
        <w:rPr>
          <w:color w:val="231F1F"/>
          <w:w w:val="105"/>
        </w:rPr>
        <w:t>và</w:t>
      </w:r>
      <w:r w:rsidR="00CF03B4" w:rsidRPr="000A77CC">
        <w:rPr>
          <w:color w:val="231F1F"/>
          <w:w w:val="105"/>
        </w:rPr>
        <w:t>o</w:t>
      </w:r>
    </w:p>
    <w:p w14:paraId="44444293" w14:textId="0F43F13C" w:rsidR="004B69E9" w:rsidRPr="000A77CC" w:rsidRDefault="004973B2" w:rsidP="004B69E9">
      <w:pPr>
        <w:pStyle w:val="BodyText"/>
        <w:spacing w:before="61"/>
        <w:ind w:left="2167" w:right="3149" w:firstLine="1"/>
      </w:pPr>
      <w:r w:rsidRPr="000A77CC">
        <w:rPr>
          <w:color w:val="231F1F"/>
          <w:w w:val="105"/>
        </w:rPr>
        <w:t>c</w:t>
      </w:r>
      <w:r w:rsidR="004B69E9" w:rsidRPr="000A77CC">
        <w:rPr>
          <w:color w:val="231F1F"/>
          <w:w w:val="105"/>
        </w:rPr>
        <w:t>á</w:t>
      </w:r>
      <w:r w:rsidRPr="000A77CC">
        <w:rPr>
          <w:color w:val="231F1F"/>
          <w:w w:val="105"/>
        </w:rPr>
        <w:t>c</w:t>
      </w:r>
      <w:r w:rsidR="004B69E9" w:rsidRPr="000A77CC">
        <w:rPr>
          <w:color w:val="231F1F"/>
          <w:spacing w:val="-5"/>
          <w:w w:val="105"/>
        </w:rPr>
        <w:t xml:space="preserve"> </w:t>
      </w:r>
      <w:r w:rsidRPr="000A77CC">
        <w:rPr>
          <w:color w:val="231F1F"/>
          <w:w w:val="105"/>
        </w:rPr>
        <w:t>c</w:t>
      </w:r>
      <w:r w:rsidR="004B69E9" w:rsidRPr="000A77CC">
        <w:rPr>
          <w:color w:val="231F1F"/>
          <w:w w:val="105"/>
        </w:rPr>
        <w:t>ập</w:t>
      </w:r>
      <w:r w:rsidR="004B69E9" w:rsidRPr="000A77CC">
        <w:rPr>
          <w:color w:val="231F1F"/>
          <w:spacing w:val="-4"/>
          <w:w w:val="105"/>
        </w:rPr>
        <w:t xml:space="preserve"> </w:t>
      </w:r>
      <w:r w:rsidR="004B69E9" w:rsidRPr="000A77CC">
        <w:rPr>
          <w:color w:val="231F1F"/>
          <w:w w:val="105"/>
        </w:rPr>
        <w:t>nhật</w:t>
      </w:r>
      <w:r w:rsidR="004B69E9" w:rsidRPr="000A77CC">
        <w:rPr>
          <w:color w:val="231F1F"/>
          <w:spacing w:val="-5"/>
          <w:w w:val="105"/>
        </w:rPr>
        <w:t xml:space="preserve"> </w:t>
      </w:r>
      <w:r w:rsidR="004B69E9" w:rsidRPr="000A77CC">
        <w:rPr>
          <w:color w:val="231F1F"/>
          <w:w w:val="105"/>
        </w:rPr>
        <w:t>gia</w:t>
      </w:r>
      <w:r w:rsidR="00CF03B4" w:rsidRPr="000A77CC">
        <w:rPr>
          <w:color w:val="231F1F"/>
          <w:w w:val="105"/>
        </w:rPr>
        <w:t>o</w:t>
      </w:r>
      <w:r w:rsidR="004B69E9" w:rsidRPr="000A77CC">
        <w:rPr>
          <w:color w:val="231F1F"/>
          <w:spacing w:val="-4"/>
          <w:w w:val="105"/>
        </w:rPr>
        <w:t xml:space="preserve"> </w:t>
      </w:r>
      <w:r w:rsidR="004B69E9" w:rsidRPr="000A77CC">
        <w:rPr>
          <w:color w:val="231F1F"/>
          <w:w w:val="105"/>
        </w:rPr>
        <w:t>dị</w:t>
      </w:r>
      <w:r w:rsidRPr="000A77CC">
        <w:rPr>
          <w:color w:val="231F1F"/>
          <w:w w:val="105"/>
        </w:rPr>
        <w:t>c</w:t>
      </w:r>
      <w:r w:rsidR="004B69E9" w:rsidRPr="000A77CC">
        <w:rPr>
          <w:color w:val="231F1F"/>
          <w:w w:val="105"/>
        </w:rPr>
        <w:t>h</w:t>
      </w:r>
      <w:r w:rsidR="004B69E9" w:rsidRPr="000A77CC">
        <w:rPr>
          <w:color w:val="231F1F"/>
          <w:spacing w:val="-5"/>
          <w:w w:val="105"/>
        </w:rPr>
        <w:t xml:space="preserve"> </w:t>
      </w:r>
      <w:r w:rsidR="004B69E9" w:rsidRPr="000A77CC">
        <w:rPr>
          <w:color w:val="231F1F"/>
          <w:w w:val="105"/>
        </w:rPr>
        <w:t>như</w:t>
      </w:r>
      <w:r w:rsidR="004B69E9" w:rsidRPr="000A77CC">
        <w:rPr>
          <w:color w:val="231F1F"/>
          <w:spacing w:val="-4"/>
          <w:w w:val="105"/>
        </w:rPr>
        <w:t xml:space="preserve"> </w:t>
      </w:r>
      <w:r w:rsidR="004B69E9" w:rsidRPr="000A77CC">
        <w:rPr>
          <w:color w:val="231F1F"/>
          <w:w w:val="105"/>
        </w:rPr>
        <w:t>vậy</w:t>
      </w:r>
      <w:r w:rsidR="004B69E9" w:rsidRPr="000A77CC">
        <w:rPr>
          <w:color w:val="231F1F"/>
          <w:spacing w:val="-5"/>
          <w:w w:val="105"/>
        </w:rPr>
        <w:t xml:space="preserve"> </w:t>
      </w:r>
      <w:r w:rsidR="004B69E9" w:rsidRPr="000A77CC">
        <w:rPr>
          <w:color w:val="231F1F"/>
          <w:w w:val="105"/>
        </w:rPr>
        <w:t>và</w:t>
      </w:r>
      <w:r w:rsidR="004B69E9" w:rsidRPr="000A77CC">
        <w:rPr>
          <w:color w:val="231F1F"/>
          <w:spacing w:val="-4"/>
          <w:w w:val="105"/>
        </w:rPr>
        <w:t xml:space="preserve"> </w:t>
      </w:r>
      <w:r w:rsidR="004B69E9" w:rsidRPr="000A77CC">
        <w:rPr>
          <w:color w:val="231F1F"/>
          <w:w w:val="105"/>
        </w:rPr>
        <w:t>trọng</w:t>
      </w:r>
      <w:r w:rsidR="004B69E9" w:rsidRPr="000A77CC">
        <w:rPr>
          <w:color w:val="231F1F"/>
          <w:spacing w:val="-5"/>
          <w:w w:val="105"/>
        </w:rPr>
        <w:t xml:space="preserve"> </w:t>
      </w:r>
      <w:r w:rsidR="004B69E9" w:rsidRPr="000A77CC">
        <w:rPr>
          <w:color w:val="231F1F"/>
          <w:w w:val="105"/>
        </w:rPr>
        <w:t>tâm</w:t>
      </w:r>
      <w:r w:rsidR="004B69E9" w:rsidRPr="000A77CC">
        <w:rPr>
          <w:color w:val="231F1F"/>
          <w:spacing w:val="-4"/>
          <w:w w:val="105"/>
        </w:rPr>
        <w:t xml:space="preserve"> </w:t>
      </w:r>
      <w:r w:rsidR="004B69E9" w:rsidRPr="000A77CC">
        <w:rPr>
          <w:color w:val="231F1F"/>
          <w:w w:val="105"/>
        </w:rPr>
        <w:t>là</w:t>
      </w:r>
      <w:r w:rsidR="004B69E9" w:rsidRPr="000A77CC">
        <w:rPr>
          <w:color w:val="231F1F"/>
          <w:spacing w:val="-5"/>
          <w:w w:val="105"/>
        </w:rPr>
        <w:t xml:space="preserve"> </w:t>
      </w:r>
      <w:r w:rsidR="004B69E9" w:rsidRPr="000A77CC">
        <w:rPr>
          <w:color w:val="231F1F"/>
          <w:w w:val="105"/>
        </w:rPr>
        <w:t>khả</w:t>
      </w:r>
      <w:r w:rsidR="004B69E9" w:rsidRPr="000A77CC">
        <w:rPr>
          <w:color w:val="231F1F"/>
          <w:spacing w:val="-4"/>
          <w:w w:val="105"/>
        </w:rPr>
        <w:t xml:space="preserve"> </w:t>
      </w:r>
      <w:r w:rsidR="004B69E9" w:rsidRPr="000A77CC">
        <w:rPr>
          <w:color w:val="231F1F"/>
          <w:w w:val="105"/>
        </w:rPr>
        <w:t>năng</w:t>
      </w:r>
      <w:r w:rsidR="004B69E9" w:rsidRPr="000A77CC">
        <w:rPr>
          <w:color w:val="231F1F"/>
          <w:spacing w:val="-5"/>
          <w:w w:val="105"/>
        </w:rPr>
        <w:t xml:space="preserve"> </w:t>
      </w:r>
      <w:r w:rsidR="004B69E9" w:rsidRPr="000A77CC">
        <w:rPr>
          <w:color w:val="231F1F"/>
          <w:w w:val="105"/>
        </w:rPr>
        <w:t>truy</w:t>
      </w:r>
      <w:r w:rsidR="004B69E9" w:rsidRPr="000A77CC">
        <w:rPr>
          <w:color w:val="231F1F"/>
          <w:spacing w:val="-4"/>
          <w:w w:val="105"/>
        </w:rPr>
        <w:t xml:space="preserve"> </w:t>
      </w:r>
      <w:r w:rsidR="004B69E9" w:rsidRPr="000A77CC">
        <w:rPr>
          <w:color w:val="231F1F"/>
          <w:w w:val="105"/>
        </w:rPr>
        <w:t>vấn.</w:t>
      </w:r>
      <w:r w:rsidR="004B69E9" w:rsidRPr="000A77CC">
        <w:rPr>
          <w:color w:val="231F1F"/>
          <w:spacing w:val="-5"/>
          <w:w w:val="105"/>
        </w:rPr>
        <w:t xml:space="preserve"> </w:t>
      </w:r>
      <w:r w:rsidR="004B69E9" w:rsidRPr="000A77CC">
        <w:rPr>
          <w:color w:val="231F1F"/>
          <w:w w:val="105"/>
        </w:rPr>
        <w:t>D</w:t>
      </w:r>
      <w:r w:rsidR="00CF03B4" w:rsidRPr="000A77CC">
        <w:rPr>
          <w:color w:val="231F1F"/>
          <w:w w:val="105"/>
        </w:rPr>
        <w:t>o</w:t>
      </w:r>
      <w:r w:rsidR="004B69E9" w:rsidRPr="000A77CC">
        <w:rPr>
          <w:color w:val="231F1F"/>
          <w:spacing w:val="-4"/>
          <w:w w:val="105"/>
        </w:rPr>
        <w:t xml:space="preserve"> </w:t>
      </w:r>
      <w:r w:rsidR="004B69E9" w:rsidRPr="000A77CC">
        <w:rPr>
          <w:color w:val="231F1F"/>
          <w:w w:val="105"/>
        </w:rPr>
        <w:t>đ</w:t>
      </w:r>
      <w:r w:rsidR="00A56E9F" w:rsidRPr="000A77CC">
        <w:rPr>
          <w:color w:val="231F1F"/>
          <w:w w:val="105"/>
        </w:rPr>
        <w:t>ó</w:t>
      </w:r>
      <w:r w:rsidR="004B69E9" w:rsidRPr="000A77CC">
        <w:rPr>
          <w:color w:val="231F1F"/>
          <w:w w:val="105"/>
        </w:rPr>
        <w:t>,</w:t>
      </w:r>
      <w:r w:rsidR="004B69E9" w:rsidRPr="000A77CC">
        <w:rPr>
          <w:color w:val="231F1F"/>
          <w:spacing w:val="-4"/>
          <w:w w:val="105"/>
        </w:rPr>
        <w:t xml:space="preserve"> </w:t>
      </w:r>
      <w:r w:rsidRPr="000A77CC">
        <w:rPr>
          <w:color w:val="231F1F"/>
          <w:w w:val="105"/>
        </w:rPr>
        <w:t>c</w:t>
      </w:r>
      <w:r w:rsidR="004B69E9" w:rsidRPr="000A77CC">
        <w:rPr>
          <w:color w:val="231F1F"/>
          <w:w w:val="105"/>
        </w:rPr>
        <w:t>ơ</w:t>
      </w:r>
      <w:r w:rsidR="004B69E9" w:rsidRPr="000A77CC">
        <w:rPr>
          <w:color w:val="231F1F"/>
          <w:spacing w:val="-5"/>
          <w:w w:val="105"/>
        </w:rPr>
        <w:t xml:space="preserve"> </w:t>
      </w:r>
      <w:r w:rsidR="004B69E9" w:rsidRPr="000A77CC">
        <w:rPr>
          <w:color w:val="231F1F"/>
          <w:w w:val="105"/>
        </w:rPr>
        <w:t>sở</w:t>
      </w:r>
      <w:r w:rsidR="004B69E9" w:rsidRPr="000A77CC">
        <w:rPr>
          <w:color w:val="231F1F"/>
          <w:spacing w:val="-4"/>
          <w:w w:val="105"/>
        </w:rPr>
        <w:t xml:space="preserve"> </w:t>
      </w:r>
      <w:r w:rsidR="004B69E9" w:rsidRPr="000A77CC">
        <w:rPr>
          <w:color w:val="231F1F"/>
          <w:w w:val="105"/>
        </w:rPr>
        <w:t>dữ</w:t>
      </w:r>
      <w:r w:rsidR="004B69E9" w:rsidRPr="000A77CC">
        <w:rPr>
          <w:color w:val="231F1F"/>
          <w:spacing w:val="-5"/>
          <w:w w:val="105"/>
        </w:rPr>
        <w:t xml:space="preserve"> </w:t>
      </w:r>
      <w:r w:rsidR="004B69E9" w:rsidRPr="000A77CC">
        <w:rPr>
          <w:color w:val="231F1F"/>
          <w:w w:val="105"/>
        </w:rPr>
        <w:t>liệu</w:t>
      </w:r>
      <w:r w:rsidR="004B69E9" w:rsidRPr="000A77CC">
        <w:rPr>
          <w:color w:val="231F1F"/>
          <w:spacing w:val="-4"/>
          <w:w w:val="105"/>
        </w:rPr>
        <w:t xml:space="preserve"> </w:t>
      </w:r>
      <w:r w:rsidR="004B69E9" w:rsidRPr="000A77CC">
        <w:rPr>
          <w:color w:val="231F1F"/>
          <w:w w:val="105"/>
        </w:rPr>
        <w:t>hỗ</w:t>
      </w:r>
      <w:r w:rsidR="004B69E9" w:rsidRPr="000A77CC">
        <w:rPr>
          <w:color w:val="231F1F"/>
          <w:spacing w:val="-5"/>
          <w:w w:val="105"/>
        </w:rPr>
        <w:t xml:space="preserve"> </w:t>
      </w:r>
      <w:r w:rsidR="004B69E9" w:rsidRPr="000A77CC">
        <w:rPr>
          <w:color w:val="231F1F"/>
          <w:w w:val="105"/>
        </w:rPr>
        <w:t>trợ</w:t>
      </w:r>
      <w:r w:rsidR="004B69E9" w:rsidRPr="000A77CC">
        <w:rPr>
          <w:color w:val="231F1F"/>
          <w:spacing w:val="-4"/>
          <w:w w:val="105"/>
        </w:rPr>
        <w:t xml:space="preserve"> </w:t>
      </w:r>
      <w:r w:rsidR="004B69E9" w:rsidRPr="000A77CC">
        <w:rPr>
          <w:color w:val="231F1F"/>
          <w:w w:val="105"/>
        </w:rPr>
        <w:t>quyết</w:t>
      </w:r>
      <w:r w:rsidR="004B69E9" w:rsidRPr="000A77CC">
        <w:rPr>
          <w:color w:val="231F1F"/>
          <w:spacing w:val="-73"/>
          <w:w w:val="105"/>
        </w:rPr>
        <w:t xml:space="preserve"> </w:t>
      </w:r>
      <w:r w:rsidR="004B69E9" w:rsidRPr="000A77CC">
        <w:rPr>
          <w:color w:val="231F1F"/>
          <w:w w:val="105"/>
        </w:rPr>
        <w:t xml:space="preserve">định </w:t>
      </w:r>
      <w:r w:rsidRPr="000A77CC">
        <w:rPr>
          <w:color w:val="231F1F"/>
          <w:w w:val="105"/>
        </w:rPr>
        <w:t>c</w:t>
      </w:r>
      <w:r w:rsidR="00A56E9F" w:rsidRPr="000A77CC">
        <w:rPr>
          <w:color w:val="231F1F"/>
          <w:w w:val="105"/>
        </w:rPr>
        <w:t>ó</w:t>
      </w:r>
      <w:r w:rsidR="004B69E9" w:rsidRPr="000A77CC">
        <w:rPr>
          <w:color w:val="231F1F"/>
          <w:w w:val="105"/>
        </w:rPr>
        <w:t xml:space="preserve"> xu hướng không đượ</w:t>
      </w:r>
      <w:r w:rsidRPr="000A77CC">
        <w:rPr>
          <w:color w:val="231F1F"/>
          <w:w w:val="105"/>
        </w:rPr>
        <w:t>c</w:t>
      </w:r>
      <w:r w:rsidR="004B69E9" w:rsidRPr="000A77CC">
        <w:rPr>
          <w:color w:val="231F1F"/>
          <w:w w:val="105"/>
        </w:rPr>
        <w:t xml:space="preserve"> </w:t>
      </w:r>
      <w:r w:rsidRPr="000A77CC">
        <w:rPr>
          <w:color w:val="231F1F"/>
          <w:w w:val="105"/>
        </w:rPr>
        <w:t>c</w:t>
      </w:r>
      <w:r w:rsidR="004B69E9" w:rsidRPr="000A77CC">
        <w:rPr>
          <w:color w:val="231F1F"/>
          <w:w w:val="105"/>
        </w:rPr>
        <w:t>huẩn h</w:t>
      </w:r>
      <w:r w:rsidR="00A56E9F" w:rsidRPr="000A77CC">
        <w:rPr>
          <w:color w:val="231F1F"/>
          <w:w w:val="105"/>
        </w:rPr>
        <w:t>ó</w:t>
      </w:r>
      <w:r w:rsidR="004B69E9" w:rsidRPr="000A77CC">
        <w:rPr>
          <w:color w:val="231F1F"/>
          <w:w w:val="105"/>
        </w:rPr>
        <w:t>a và ba</w:t>
      </w:r>
      <w:r w:rsidR="00CF03B4" w:rsidRPr="000A77CC">
        <w:rPr>
          <w:color w:val="231F1F"/>
          <w:w w:val="105"/>
        </w:rPr>
        <w:t>o</w:t>
      </w:r>
      <w:r w:rsidR="004B69E9" w:rsidRPr="000A77CC">
        <w:rPr>
          <w:color w:val="231F1F"/>
          <w:w w:val="105"/>
        </w:rPr>
        <w:t xml:space="preserve"> gồm một vài bảng, mỗi bảng </w:t>
      </w:r>
      <w:r w:rsidRPr="000A77CC">
        <w:rPr>
          <w:color w:val="231F1F"/>
          <w:w w:val="105"/>
        </w:rPr>
        <w:t>c</w:t>
      </w:r>
      <w:r w:rsidR="004B69E9" w:rsidRPr="000A77CC">
        <w:rPr>
          <w:color w:val="231F1F"/>
          <w:w w:val="105"/>
        </w:rPr>
        <w:t xml:space="preserve">hứa một số lượng lớn </w:t>
      </w:r>
      <w:r w:rsidRPr="000A77CC">
        <w:rPr>
          <w:color w:val="231F1F"/>
          <w:w w:val="105"/>
        </w:rPr>
        <w:t>c</w:t>
      </w:r>
      <w:r w:rsidR="004B69E9" w:rsidRPr="000A77CC">
        <w:rPr>
          <w:color w:val="231F1F"/>
          <w:w w:val="105"/>
        </w:rPr>
        <w:t>á</w:t>
      </w:r>
      <w:r w:rsidRPr="000A77CC">
        <w:rPr>
          <w:color w:val="231F1F"/>
          <w:w w:val="105"/>
        </w:rPr>
        <w:t>c</w:t>
      </w:r>
      <w:r w:rsidR="004B69E9" w:rsidRPr="000A77CC">
        <w:rPr>
          <w:color w:val="231F1F"/>
          <w:spacing w:val="-73"/>
          <w:w w:val="105"/>
        </w:rPr>
        <w:t xml:space="preserve"> </w:t>
      </w:r>
      <w:r w:rsidR="004B69E9" w:rsidRPr="000A77CC">
        <w:rPr>
          <w:color w:val="231F1F"/>
          <w:w w:val="105"/>
        </w:rPr>
        <w:t>thuộ</w:t>
      </w:r>
      <w:r w:rsidRPr="000A77CC">
        <w:rPr>
          <w:color w:val="231F1F"/>
          <w:w w:val="105"/>
        </w:rPr>
        <w:t>c</w:t>
      </w:r>
      <w:r w:rsidR="004B69E9" w:rsidRPr="000A77CC">
        <w:rPr>
          <w:color w:val="231F1F"/>
          <w:spacing w:val="-2"/>
          <w:w w:val="105"/>
        </w:rPr>
        <w:t xml:space="preserve"> </w:t>
      </w:r>
      <w:r w:rsidR="004B69E9" w:rsidRPr="000A77CC">
        <w:rPr>
          <w:color w:val="231F1F"/>
          <w:w w:val="105"/>
        </w:rPr>
        <w:t>tính.</w:t>
      </w:r>
    </w:p>
    <w:p w14:paraId="09BACE5B" w14:textId="6562F10B" w:rsidR="004B69E9" w:rsidRPr="000A77CC" w:rsidRDefault="004B69E9" w:rsidP="00BA54B1">
      <w:pPr>
        <w:pStyle w:val="ListParagraph"/>
        <w:numPr>
          <w:ilvl w:val="0"/>
          <w:numId w:val="19"/>
        </w:numPr>
        <w:tabs>
          <w:tab w:val="left" w:pos="2064"/>
        </w:tabs>
        <w:spacing w:before="90"/>
        <w:ind w:right="3155" w:hanging="250"/>
      </w:pPr>
      <w:r w:rsidRPr="000A77CC">
        <w:rPr>
          <w:color w:val="231F1F"/>
          <w:w w:val="105"/>
        </w:rPr>
        <w:t>Tần</w:t>
      </w:r>
      <w:r w:rsidRPr="000A77CC">
        <w:rPr>
          <w:color w:val="231F1F"/>
          <w:spacing w:val="-5"/>
          <w:w w:val="105"/>
        </w:rPr>
        <w:t xml:space="preserve"> </w:t>
      </w:r>
      <w:r w:rsidRPr="000A77CC">
        <w:rPr>
          <w:color w:val="231F1F"/>
          <w:w w:val="105"/>
        </w:rPr>
        <w:t>suất</w:t>
      </w:r>
      <w:r w:rsidRPr="000A77CC">
        <w:rPr>
          <w:color w:val="231F1F"/>
          <w:spacing w:val="-4"/>
          <w:w w:val="105"/>
        </w:rPr>
        <w:t xml:space="preserve"> </w:t>
      </w:r>
      <w:r w:rsidRPr="000A77CC">
        <w:rPr>
          <w:color w:val="231F1F"/>
          <w:w w:val="105"/>
        </w:rPr>
        <w:t>và</w:t>
      </w:r>
      <w:r w:rsidRPr="000A77CC">
        <w:rPr>
          <w:color w:val="231F1F"/>
          <w:spacing w:val="-5"/>
          <w:w w:val="105"/>
        </w:rPr>
        <w:t xml:space="preserve"> </w:t>
      </w:r>
      <w:r w:rsidRPr="000A77CC">
        <w:rPr>
          <w:color w:val="231F1F"/>
          <w:w w:val="105"/>
        </w:rPr>
        <w:t>độ</w:t>
      </w:r>
      <w:r w:rsidRPr="000A77CC">
        <w:rPr>
          <w:color w:val="231F1F"/>
          <w:spacing w:val="-4"/>
          <w:w w:val="105"/>
        </w:rPr>
        <w:t xml:space="preserve"> </w:t>
      </w:r>
      <w:r w:rsidRPr="000A77CC">
        <w:rPr>
          <w:color w:val="231F1F"/>
          <w:w w:val="105"/>
        </w:rPr>
        <w:t>phứ</w:t>
      </w:r>
      <w:r w:rsidR="004973B2" w:rsidRPr="000A77CC">
        <w:rPr>
          <w:color w:val="231F1F"/>
          <w:w w:val="105"/>
        </w:rPr>
        <w:t>c</w:t>
      </w:r>
      <w:r w:rsidRPr="000A77CC">
        <w:rPr>
          <w:color w:val="231F1F"/>
          <w:spacing w:val="-5"/>
          <w:w w:val="105"/>
        </w:rPr>
        <w:t xml:space="preserve"> </w:t>
      </w:r>
      <w:r w:rsidRPr="000A77CC">
        <w:rPr>
          <w:color w:val="231F1F"/>
          <w:w w:val="105"/>
        </w:rPr>
        <w:t>tạp</w:t>
      </w:r>
      <w:r w:rsidRPr="000A77CC">
        <w:rPr>
          <w:color w:val="231F1F"/>
          <w:spacing w:val="-4"/>
          <w:w w:val="105"/>
        </w:rPr>
        <w:t xml:space="preserve"> </w:t>
      </w:r>
      <w:r w:rsidR="004973B2" w:rsidRPr="000A77CC">
        <w:rPr>
          <w:color w:val="231F1F"/>
          <w:w w:val="105"/>
        </w:rPr>
        <w:t>c</w:t>
      </w:r>
      <w:r w:rsidRPr="000A77CC">
        <w:rPr>
          <w:color w:val="231F1F"/>
          <w:w w:val="105"/>
        </w:rPr>
        <w:t>ủa</w:t>
      </w:r>
      <w:r w:rsidRPr="000A77CC">
        <w:rPr>
          <w:color w:val="231F1F"/>
          <w:spacing w:val="-5"/>
          <w:w w:val="105"/>
        </w:rPr>
        <w:t xml:space="preserve"> </w:t>
      </w:r>
      <w:r w:rsidRPr="000A77CC">
        <w:rPr>
          <w:color w:val="231F1F"/>
          <w:w w:val="105"/>
        </w:rPr>
        <w:t>h</w:t>
      </w:r>
      <w:r w:rsidR="00CF03B4" w:rsidRPr="000A77CC">
        <w:rPr>
          <w:color w:val="231F1F"/>
          <w:w w:val="105"/>
        </w:rPr>
        <w:t>o</w:t>
      </w:r>
      <w:r w:rsidRPr="000A77CC">
        <w:rPr>
          <w:color w:val="231F1F"/>
          <w:w w:val="105"/>
        </w:rPr>
        <w:t>ạt</w:t>
      </w:r>
      <w:r w:rsidRPr="000A77CC">
        <w:rPr>
          <w:color w:val="231F1F"/>
          <w:spacing w:val="-4"/>
          <w:w w:val="105"/>
        </w:rPr>
        <w:t xml:space="preserve"> </w:t>
      </w:r>
      <w:r w:rsidRPr="000A77CC">
        <w:rPr>
          <w:color w:val="231F1F"/>
          <w:w w:val="105"/>
        </w:rPr>
        <w:t>động</w:t>
      </w:r>
      <w:r w:rsidRPr="000A77CC">
        <w:rPr>
          <w:color w:val="231F1F"/>
          <w:spacing w:val="-5"/>
          <w:w w:val="105"/>
        </w:rPr>
        <w:t xml:space="preserve"> </w:t>
      </w:r>
      <w:r w:rsidRPr="000A77CC">
        <w:rPr>
          <w:color w:val="231F1F"/>
          <w:w w:val="105"/>
        </w:rPr>
        <w:t>truy</w:t>
      </w:r>
      <w:r w:rsidRPr="000A77CC">
        <w:rPr>
          <w:color w:val="231F1F"/>
          <w:spacing w:val="-4"/>
          <w:w w:val="105"/>
        </w:rPr>
        <w:t xml:space="preserve"> </w:t>
      </w:r>
      <w:r w:rsidRPr="000A77CC">
        <w:rPr>
          <w:color w:val="231F1F"/>
          <w:w w:val="105"/>
        </w:rPr>
        <w:t>vấn</w:t>
      </w:r>
      <w:r w:rsidRPr="000A77CC">
        <w:rPr>
          <w:color w:val="231F1F"/>
          <w:spacing w:val="-5"/>
          <w:w w:val="105"/>
        </w:rPr>
        <w:t xml:space="preserve"> </w:t>
      </w:r>
      <w:r w:rsidRPr="000A77CC">
        <w:rPr>
          <w:color w:val="231F1F"/>
          <w:w w:val="105"/>
        </w:rPr>
        <w:t>tr</w:t>
      </w:r>
      <w:r w:rsidR="00CF03B4" w:rsidRPr="000A77CC">
        <w:rPr>
          <w:color w:val="231F1F"/>
          <w:w w:val="105"/>
        </w:rPr>
        <w:t>o</w:t>
      </w:r>
      <w:r w:rsidRPr="000A77CC">
        <w:rPr>
          <w:color w:val="231F1F"/>
          <w:w w:val="105"/>
        </w:rPr>
        <w:t>ng</w:t>
      </w:r>
      <w:r w:rsidRPr="000A77CC">
        <w:rPr>
          <w:color w:val="231F1F"/>
          <w:spacing w:val="-4"/>
          <w:w w:val="105"/>
        </w:rPr>
        <w:t xml:space="preserve"> </w:t>
      </w:r>
      <w:r w:rsidR="004973B2" w:rsidRPr="000A77CC">
        <w:rPr>
          <w:color w:val="231F1F"/>
          <w:w w:val="105"/>
        </w:rPr>
        <w:t>c</w:t>
      </w:r>
      <w:r w:rsidRPr="000A77CC">
        <w:rPr>
          <w:color w:val="231F1F"/>
          <w:w w:val="105"/>
        </w:rPr>
        <w:t>ơ</w:t>
      </w:r>
      <w:r w:rsidRPr="000A77CC">
        <w:rPr>
          <w:color w:val="231F1F"/>
          <w:spacing w:val="-5"/>
          <w:w w:val="105"/>
        </w:rPr>
        <w:t xml:space="preserve"> </w:t>
      </w:r>
      <w:r w:rsidRPr="000A77CC">
        <w:rPr>
          <w:color w:val="231F1F"/>
          <w:w w:val="105"/>
        </w:rPr>
        <w:t>sở</w:t>
      </w:r>
      <w:r w:rsidRPr="000A77CC">
        <w:rPr>
          <w:color w:val="231F1F"/>
          <w:spacing w:val="-4"/>
          <w:w w:val="105"/>
        </w:rPr>
        <w:t xml:space="preserve"> </w:t>
      </w:r>
      <w:r w:rsidRPr="000A77CC">
        <w:rPr>
          <w:color w:val="231F1F"/>
          <w:w w:val="105"/>
        </w:rPr>
        <w:t>dữ</w:t>
      </w:r>
      <w:r w:rsidRPr="000A77CC">
        <w:rPr>
          <w:color w:val="231F1F"/>
          <w:spacing w:val="-4"/>
          <w:w w:val="105"/>
        </w:rPr>
        <w:t xml:space="preserve"> </w:t>
      </w:r>
      <w:r w:rsidRPr="000A77CC">
        <w:rPr>
          <w:color w:val="231F1F"/>
          <w:w w:val="105"/>
        </w:rPr>
        <w:t>liệu</w:t>
      </w:r>
      <w:r w:rsidRPr="000A77CC">
        <w:rPr>
          <w:color w:val="231F1F"/>
          <w:spacing w:val="-5"/>
          <w:w w:val="105"/>
        </w:rPr>
        <w:t xml:space="preserve"> </w:t>
      </w:r>
      <w:r w:rsidRPr="000A77CC">
        <w:rPr>
          <w:color w:val="231F1F"/>
          <w:w w:val="105"/>
        </w:rPr>
        <w:t>h</w:t>
      </w:r>
      <w:r w:rsidR="00CF03B4" w:rsidRPr="000A77CC">
        <w:rPr>
          <w:color w:val="231F1F"/>
          <w:w w:val="105"/>
        </w:rPr>
        <w:t>o</w:t>
      </w:r>
      <w:r w:rsidRPr="000A77CC">
        <w:rPr>
          <w:color w:val="231F1F"/>
          <w:w w:val="105"/>
        </w:rPr>
        <w:t>ạt</w:t>
      </w:r>
      <w:r w:rsidRPr="000A77CC">
        <w:rPr>
          <w:color w:val="231F1F"/>
          <w:spacing w:val="-4"/>
          <w:w w:val="105"/>
        </w:rPr>
        <w:t xml:space="preserve"> </w:t>
      </w:r>
      <w:r w:rsidRPr="000A77CC">
        <w:rPr>
          <w:color w:val="231F1F"/>
          <w:w w:val="105"/>
        </w:rPr>
        <w:t>động</w:t>
      </w:r>
      <w:r w:rsidRPr="000A77CC">
        <w:rPr>
          <w:color w:val="231F1F"/>
          <w:spacing w:val="-5"/>
          <w:w w:val="105"/>
        </w:rPr>
        <w:t xml:space="preserve"> </w:t>
      </w:r>
      <w:r w:rsidR="004973B2" w:rsidRPr="000A77CC">
        <w:rPr>
          <w:color w:val="231F1F"/>
          <w:w w:val="105"/>
        </w:rPr>
        <w:t>c</w:t>
      </w:r>
      <w:r w:rsidR="00A56E9F" w:rsidRPr="000A77CC">
        <w:rPr>
          <w:color w:val="231F1F"/>
          <w:w w:val="105"/>
        </w:rPr>
        <w:t>ó</w:t>
      </w:r>
      <w:r w:rsidRPr="000A77CC">
        <w:rPr>
          <w:color w:val="231F1F"/>
          <w:spacing w:val="-4"/>
          <w:w w:val="105"/>
        </w:rPr>
        <w:t xml:space="preserve"> </w:t>
      </w:r>
      <w:r w:rsidRPr="000A77CC">
        <w:rPr>
          <w:color w:val="231F1F"/>
          <w:w w:val="105"/>
        </w:rPr>
        <w:t>xu</w:t>
      </w:r>
      <w:r w:rsidRPr="000A77CC">
        <w:rPr>
          <w:color w:val="231F1F"/>
          <w:spacing w:val="-5"/>
          <w:w w:val="105"/>
        </w:rPr>
        <w:t xml:space="preserve"> </w:t>
      </w:r>
      <w:r w:rsidRPr="000A77CC">
        <w:rPr>
          <w:color w:val="231F1F"/>
          <w:w w:val="105"/>
        </w:rPr>
        <w:t>hướng</w:t>
      </w:r>
      <w:r w:rsidRPr="000A77CC">
        <w:rPr>
          <w:color w:val="231F1F"/>
          <w:spacing w:val="-4"/>
          <w:w w:val="105"/>
        </w:rPr>
        <w:t xml:space="preserve"> </w:t>
      </w:r>
      <w:r w:rsidRPr="000A77CC">
        <w:rPr>
          <w:color w:val="231F1F"/>
          <w:w w:val="105"/>
        </w:rPr>
        <w:t>thấp</w:t>
      </w:r>
      <w:r w:rsidRPr="000A77CC">
        <w:rPr>
          <w:color w:val="231F1F"/>
          <w:spacing w:val="-5"/>
          <w:w w:val="105"/>
        </w:rPr>
        <w:t xml:space="preserve"> </w:t>
      </w:r>
      <w:r w:rsidRPr="000A77CC">
        <w:rPr>
          <w:color w:val="231F1F"/>
          <w:w w:val="105"/>
        </w:rPr>
        <w:t>để</w:t>
      </w:r>
      <w:r w:rsidRPr="000A77CC">
        <w:rPr>
          <w:color w:val="231F1F"/>
          <w:spacing w:val="-4"/>
          <w:w w:val="105"/>
        </w:rPr>
        <w:t xml:space="preserve"> </w:t>
      </w:r>
      <w:r w:rsidR="004973B2" w:rsidRPr="000A77CC">
        <w:rPr>
          <w:color w:val="231F1F"/>
          <w:w w:val="105"/>
        </w:rPr>
        <w:t>c</w:t>
      </w:r>
      <w:r w:rsidRPr="000A77CC">
        <w:rPr>
          <w:color w:val="231F1F"/>
          <w:w w:val="105"/>
        </w:rPr>
        <w:t>h</w:t>
      </w:r>
      <w:r w:rsidR="00CF03B4" w:rsidRPr="000A77CC">
        <w:rPr>
          <w:color w:val="231F1F"/>
          <w:w w:val="105"/>
        </w:rPr>
        <w:t>o</w:t>
      </w:r>
      <w:r w:rsidRPr="000A77CC">
        <w:rPr>
          <w:color w:val="231F1F"/>
          <w:spacing w:val="-73"/>
          <w:w w:val="105"/>
        </w:rPr>
        <w:t xml:space="preserve"> </w:t>
      </w:r>
      <w:r w:rsidRPr="000A77CC">
        <w:rPr>
          <w:color w:val="231F1F"/>
          <w:w w:val="105"/>
        </w:rPr>
        <w:t>phép</w:t>
      </w:r>
      <w:r w:rsidRPr="000A77CC">
        <w:rPr>
          <w:color w:val="231F1F"/>
          <w:spacing w:val="-5"/>
          <w:w w:val="105"/>
        </w:rPr>
        <w:t xml:space="preserve"> </w:t>
      </w:r>
      <w:r w:rsidR="004973B2" w:rsidRPr="000A77CC">
        <w:rPr>
          <w:color w:val="231F1F"/>
          <w:w w:val="105"/>
        </w:rPr>
        <w:t>c</w:t>
      </w:r>
      <w:r w:rsidRPr="000A77CC">
        <w:rPr>
          <w:color w:val="231F1F"/>
          <w:w w:val="105"/>
        </w:rPr>
        <w:t>á</w:t>
      </w:r>
      <w:r w:rsidR="004973B2" w:rsidRPr="000A77CC">
        <w:rPr>
          <w:color w:val="231F1F"/>
          <w:w w:val="105"/>
        </w:rPr>
        <w:t>c</w:t>
      </w:r>
      <w:r w:rsidRPr="000A77CC">
        <w:rPr>
          <w:color w:val="231F1F"/>
          <w:spacing w:val="-5"/>
          <w:w w:val="105"/>
        </w:rPr>
        <w:t xml:space="preserve"> </w:t>
      </w:r>
      <w:r w:rsidR="004973B2" w:rsidRPr="000A77CC">
        <w:rPr>
          <w:color w:val="231F1F"/>
          <w:w w:val="105"/>
        </w:rPr>
        <w:t>c</w:t>
      </w:r>
      <w:r w:rsidRPr="000A77CC">
        <w:rPr>
          <w:color w:val="231F1F"/>
          <w:w w:val="105"/>
        </w:rPr>
        <w:t>hu</w:t>
      </w:r>
      <w:r w:rsidRPr="000A77CC">
        <w:rPr>
          <w:color w:val="231F1F"/>
          <w:spacing w:val="-4"/>
          <w:w w:val="105"/>
        </w:rPr>
        <w:t xml:space="preserve"> </w:t>
      </w:r>
      <w:r w:rsidRPr="000A77CC">
        <w:rPr>
          <w:color w:val="231F1F"/>
          <w:w w:val="105"/>
        </w:rPr>
        <w:t>kỳ</w:t>
      </w:r>
      <w:r w:rsidRPr="000A77CC">
        <w:rPr>
          <w:color w:val="231F1F"/>
          <w:spacing w:val="-5"/>
          <w:w w:val="105"/>
        </w:rPr>
        <w:t xml:space="preserve"> </w:t>
      </w:r>
      <w:r w:rsidRPr="000A77CC">
        <w:rPr>
          <w:color w:val="231F1F"/>
          <w:w w:val="105"/>
        </w:rPr>
        <w:t>xử</w:t>
      </w:r>
      <w:r w:rsidRPr="000A77CC">
        <w:rPr>
          <w:color w:val="231F1F"/>
          <w:spacing w:val="-5"/>
          <w:w w:val="105"/>
        </w:rPr>
        <w:t xml:space="preserve"> </w:t>
      </w:r>
      <w:r w:rsidRPr="000A77CC">
        <w:rPr>
          <w:color w:val="231F1F"/>
          <w:w w:val="105"/>
        </w:rPr>
        <w:t>lý</w:t>
      </w:r>
      <w:r w:rsidRPr="000A77CC">
        <w:rPr>
          <w:color w:val="231F1F"/>
          <w:spacing w:val="-4"/>
          <w:w w:val="105"/>
        </w:rPr>
        <w:t xml:space="preserve"> </w:t>
      </w:r>
      <w:r w:rsidRPr="000A77CC">
        <w:rPr>
          <w:color w:val="231F1F"/>
          <w:w w:val="105"/>
        </w:rPr>
        <w:t>bổ</w:t>
      </w:r>
      <w:r w:rsidRPr="000A77CC">
        <w:rPr>
          <w:color w:val="231F1F"/>
          <w:spacing w:val="-5"/>
          <w:w w:val="105"/>
        </w:rPr>
        <w:t xml:space="preserve"> </w:t>
      </w:r>
      <w:r w:rsidRPr="000A77CC">
        <w:rPr>
          <w:color w:val="231F1F"/>
          <w:w w:val="105"/>
        </w:rPr>
        <w:t>sung</w:t>
      </w:r>
      <w:r w:rsidRPr="000A77CC">
        <w:rPr>
          <w:color w:val="231F1F"/>
          <w:spacing w:val="-5"/>
          <w:w w:val="105"/>
        </w:rPr>
        <w:t xml:space="preserve"> </w:t>
      </w:r>
      <w:r w:rsidR="004973B2" w:rsidRPr="000A77CC">
        <w:rPr>
          <w:color w:val="231F1F"/>
          <w:w w:val="105"/>
        </w:rPr>
        <w:t>c</w:t>
      </w:r>
      <w:r w:rsidRPr="000A77CC">
        <w:rPr>
          <w:color w:val="231F1F"/>
          <w:w w:val="105"/>
        </w:rPr>
        <w:t>h</w:t>
      </w:r>
      <w:r w:rsidR="00CF03B4" w:rsidRPr="000A77CC">
        <w:rPr>
          <w:color w:val="231F1F"/>
          <w:w w:val="105"/>
        </w:rPr>
        <w:t>o</w:t>
      </w:r>
      <w:r w:rsidRPr="000A77CC">
        <w:rPr>
          <w:color w:val="231F1F"/>
          <w:spacing w:val="-4"/>
          <w:w w:val="105"/>
        </w:rPr>
        <w:t xml:space="preserve"> </w:t>
      </w:r>
      <w:r w:rsidR="004973B2" w:rsidRPr="000A77CC">
        <w:rPr>
          <w:color w:val="231F1F"/>
          <w:w w:val="105"/>
        </w:rPr>
        <w:t>c</w:t>
      </w:r>
      <w:r w:rsidRPr="000A77CC">
        <w:rPr>
          <w:color w:val="231F1F"/>
          <w:w w:val="105"/>
        </w:rPr>
        <w:t>á</w:t>
      </w:r>
      <w:r w:rsidR="004973B2" w:rsidRPr="000A77CC">
        <w:rPr>
          <w:color w:val="231F1F"/>
          <w:w w:val="105"/>
        </w:rPr>
        <w:t>c</w:t>
      </w:r>
      <w:r w:rsidRPr="000A77CC">
        <w:rPr>
          <w:color w:val="231F1F"/>
          <w:spacing w:val="-5"/>
          <w:w w:val="105"/>
        </w:rPr>
        <w:t xml:space="preserve"> </w:t>
      </w:r>
      <w:r w:rsidRPr="000A77CC">
        <w:rPr>
          <w:color w:val="231F1F"/>
          <w:w w:val="105"/>
        </w:rPr>
        <w:t>hành</w:t>
      </w:r>
      <w:r w:rsidRPr="000A77CC">
        <w:rPr>
          <w:color w:val="231F1F"/>
          <w:spacing w:val="-5"/>
          <w:w w:val="105"/>
        </w:rPr>
        <w:t xml:space="preserve"> </w:t>
      </w:r>
      <w:r w:rsidRPr="000A77CC">
        <w:rPr>
          <w:color w:val="231F1F"/>
          <w:w w:val="105"/>
        </w:rPr>
        <w:t>động</w:t>
      </w:r>
      <w:r w:rsidRPr="000A77CC">
        <w:rPr>
          <w:color w:val="231F1F"/>
          <w:spacing w:val="-4"/>
          <w:w w:val="105"/>
        </w:rPr>
        <w:t xml:space="preserve"> </w:t>
      </w:r>
      <w:r w:rsidR="004973B2" w:rsidRPr="000A77CC">
        <w:rPr>
          <w:color w:val="231F1F"/>
          <w:w w:val="105"/>
        </w:rPr>
        <w:t>c</w:t>
      </w:r>
      <w:r w:rsidRPr="000A77CC">
        <w:rPr>
          <w:color w:val="231F1F"/>
          <w:w w:val="105"/>
        </w:rPr>
        <w:t>huyển</w:t>
      </w:r>
      <w:r w:rsidRPr="000A77CC">
        <w:rPr>
          <w:color w:val="231F1F"/>
          <w:spacing w:val="-5"/>
          <w:w w:val="105"/>
        </w:rPr>
        <w:t xml:space="preserve"> </w:t>
      </w:r>
      <w:r w:rsidRPr="000A77CC">
        <w:rPr>
          <w:color w:val="231F1F"/>
          <w:w w:val="105"/>
        </w:rPr>
        <w:t>đổi</w:t>
      </w:r>
      <w:r w:rsidRPr="000A77CC">
        <w:rPr>
          <w:color w:val="231F1F"/>
          <w:spacing w:val="-4"/>
          <w:w w:val="105"/>
        </w:rPr>
        <w:t xml:space="preserve"> </w:t>
      </w:r>
      <w:r w:rsidR="004973B2" w:rsidRPr="000A77CC">
        <w:rPr>
          <w:color w:val="231F1F"/>
          <w:w w:val="105"/>
        </w:rPr>
        <w:t>c</w:t>
      </w:r>
      <w:r w:rsidRPr="000A77CC">
        <w:rPr>
          <w:color w:val="231F1F"/>
          <w:w w:val="105"/>
        </w:rPr>
        <w:t>ập</w:t>
      </w:r>
      <w:r w:rsidRPr="000A77CC">
        <w:rPr>
          <w:color w:val="231F1F"/>
          <w:spacing w:val="-5"/>
          <w:w w:val="105"/>
        </w:rPr>
        <w:t xml:space="preserve"> </w:t>
      </w:r>
      <w:r w:rsidRPr="000A77CC">
        <w:rPr>
          <w:color w:val="231F1F"/>
          <w:w w:val="105"/>
        </w:rPr>
        <w:t>nhật</w:t>
      </w:r>
      <w:r w:rsidRPr="000A77CC">
        <w:rPr>
          <w:color w:val="231F1F"/>
          <w:spacing w:val="-5"/>
          <w:w w:val="105"/>
        </w:rPr>
        <w:t xml:space="preserve"> </w:t>
      </w:r>
      <w:r w:rsidRPr="000A77CC">
        <w:rPr>
          <w:color w:val="231F1F"/>
          <w:w w:val="105"/>
        </w:rPr>
        <w:t>quan</w:t>
      </w:r>
      <w:r w:rsidRPr="000A77CC">
        <w:rPr>
          <w:color w:val="231F1F"/>
          <w:spacing w:val="-4"/>
          <w:w w:val="105"/>
        </w:rPr>
        <w:t xml:space="preserve"> </w:t>
      </w:r>
      <w:r w:rsidRPr="000A77CC">
        <w:rPr>
          <w:color w:val="231F1F"/>
          <w:w w:val="105"/>
        </w:rPr>
        <w:t>trọng</w:t>
      </w:r>
      <w:r w:rsidRPr="000A77CC">
        <w:rPr>
          <w:color w:val="231F1F"/>
          <w:spacing w:val="-5"/>
          <w:w w:val="105"/>
        </w:rPr>
        <w:t xml:space="preserve"> </w:t>
      </w:r>
      <w:r w:rsidRPr="000A77CC">
        <w:rPr>
          <w:color w:val="231F1F"/>
          <w:w w:val="105"/>
        </w:rPr>
        <w:t>hơn.</w:t>
      </w:r>
      <w:r w:rsidRPr="000A77CC">
        <w:rPr>
          <w:color w:val="231F1F"/>
          <w:spacing w:val="-5"/>
          <w:w w:val="105"/>
        </w:rPr>
        <w:t xml:space="preserve"> </w:t>
      </w:r>
      <w:r w:rsidRPr="000A77CC">
        <w:rPr>
          <w:color w:val="231F1F"/>
          <w:w w:val="105"/>
        </w:rPr>
        <w:t>D</w:t>
      </w:r>
      <w:r w:rsidR="00CF03B4" w:rsidRPr="000A77CC">
        <w:rPr>
          <w:color w:val="231F1F"/>
          <w:w w:val="105"/>
        </w:rPr>
        <w:t>o</w:t>
      </w:r>
      <w:r w:rsidRPr="000A77CC">
        <w:rPr>
          <w:color w:val="231F1F"/>
          <w:spacing w:val="-4"/>
          <w:w w:val="105"/>
        </w:rPr>
        <w:t xml:space="preserve"> </w:t>
      </w:r>
      <w:r w:rsidRPr="000A77CC">
        <w:rPr>
          <w:color w:val="231F1F"/>
          <w:w w:val="105"/>
        </w:rPr>
        <w:t>đ</w:t>
      </w:r>
      <w:r w:rsidR="00A56E9F" w:rsidRPr="000A77CC">
        <w:rPr>
          <w:color w:val="231F1F"/>
          <w:w w:val="105"/>
        </w:rPr>
        <w:t>ó</w:t>
      </w:r>
      <w:r w:rsidRPr="000A77CC">
        <w:rPr>
          <w:color w:val="231F1F"/>
          <w:w w:val="105"/>
        </w:rPr>
        <w:t>,</w:t>
      </w:r>
      <w:r w:rsidRPr="000A77CC">
        <w:rPr>
          <w:color w:val="231F1F"/>
          <w:spacing w:val="-5"/>
          <w:w w:val="105"/>
        </w:rPr>
        <w:t xml:space="preserve"> </w:t>
      </w:r>
      <w:r w:rsidR="004973B2" w:rsidRPr="000A77CC">
        <w:rPr>
          <w:color w:val="231F1F"/>
          <w:w w:val="105"/>
        </w:rPr>
        <w:t>c</w:t>
      </w:r>
      <w:r w:rsidRPr="000A77CC">
        <w:rPr>
          <w:color w:val="231F1F"/>
          <w:w w:val="105"/>
        </w:rPr>
        <w:t>á</w:t>
      </w:r>
      <w:r w:rsidR="004973B2" w:rsidRPr="000A77CC">
        <w:rPr>
          <w:color w:val="231F1F"/>
          <w:w w:val="105"/>
        </w:rPr>
        <w:t>c</w:t>
      </w:r>
      <w:r w:rsidRPr="000A77CC">
        <w:rPr>
          <w:color w:val="231F1F"/>
          <w:spacing w:val="-5"/>
          <w:w w:val="105"/>
        </w:rPr>
        <w:t xml:space="preserve"> </w:t>
      </w:r>
      <w:r w:rsidRPr="000A77CC">
        <w:rPr>
          <w:color w:val="231F1F"/>
          <w:w w:val="105"/>
        </w:rPr>
        <w:t>truy</w:t>
      </w:r>
      <w:r w:rsidRPr="000A77CC">
        <w:rPr>
          <w:color w:val="231F1F"/>
          <w:spacing w:val="-73"/>
          <w:w w:val="105"/>
        </w:rPr>
        <w:t xml:space="preserve"> </w:t>
      </w:r>
      <w:r w:rsidRPr="000A77CC">
        <w:rPr>
          <w:color w:val="231F1F"/>
          <w:w w:val="105"/>
        </w:rPr>
        <w:t>vấn</w:t>
      </w:r>
      <w:r w:rsidRPr="000A77CC">
        <w:rPr>
          <w:color w:val="231F1F"/>
          <w:spacing w:val="-5"/>
          <w:w w:val="105"/>
        </w:rPr>
        <w:t xml:space="preserve"> </w:t>
      </w:r>
      <w:r w:rsidRPr="000A77CC">
        <w:rPr>
          <w:color w:val="231F1F"/>
          <w:w w:val="105"/>
        </w:rPr>
        <w:t>đối</w:t>
      </w:r>
      <w:r w:rsidRPr="000A77CC">
        <w:rPr>
          <w:color w:val="231F1F"/>
          <w:spacing w:val="-4"/>
          <w:w w:val="105"/>
        </w:rPr>
        <w:t xml:space="preserve"> </w:t>
      </w:r>
      <w:r w:rsidRPr="000A77CC">
        <w:rPr>
          <w:color w:val="231F1F"/>
          <w:w w:val="105"/>
        </w:rPr>
        <w:t>với</w:t>
      </w:r>
      <w:r w:rsidRPr="000A77CC">
        <w:rPr>
          <w:color w:val="231F1F"/>
          <w:spacing w:val="-4"/>
          <w:w w:val="105"/>
        </w:rPr>
        <w:t xml:space="preserve"> </w:t>
      </w:r>
      <w:r w:rsidRPr="000A77CC">
        <w:rPr>
          <w:color w:val="231F1F"/>
          <w:w w:val="105"/>
        </w:rPr>
        <w:t>dữ</w:t>
      </w:r>
      <w:r w:rsidRPr="000A77CC">
        <w:rPr>
          <w:color w:val="231F1F"/>
          <w:spacing w:val="-4"/>
          <w:w w:val="105"/>
        </w:rPr>
        <w:t xml:space="preserve"> </w:t>
      </w:r>
      <w:r w:rsidRPr="000A77CC">
        <w:rPr>
          <w:color w:val="231F1F"/>
          <w:w w:val="105"/>
        </w:rPr>
        <w:t>liệu</w:t>
      </w:r>
      <w:r w:rsidRPr="000A77CC">
        <w:rPr>
          <w:color w:val="231F1F"/>
          <w:spacing w:val="-4"/>
          <w:w w:val="105"/>
        </w:rPr>
        <w:t xml:space="preserve"> </w:t>
      </w:r>
      <w:r w:rsidRPr="000A77CC">
        <w:rPr>
          <w:color w:val="231F1F"/>
          <w:w w:val="105"/>
        </w:rPr>
        <w:t>vận</w:t>
      </w:r>
      <w:r w:rsidRPr="000A77CC">
        <w:rPr>
          <w:color w:val="231F1F"/>
          <w:spacing w:val="-4"/>
          <w:w w:val="105"/>
        </w:rPr>
        <w:t xml:space="preserve"> </w:t>
      </w:r>
      <w:r w:rsidRPr="000A77CC">
        <w:rPr>
          <w:color w:val="231F1F"/>
          <w:w w:val="105"/>
        </w:rPr>
        <w:t>hành</w:t>
      </w:r>
      <w:r w:rsidRPr="000A77CC">
        <w:rPr>
          <w:color w:val="231F1F"/>
          <w:spacing w:val="-4"/>
          <w:w w:val="105"/>
        </w:rPr>
        <w:t xml:space="preserve"> </w:t>
      </w:r>
      <w:r w:rsidRPr="000A77CC">
        <w:rPr>
          <w:color w:val="231F1F"/>
          <w:w w:val="105"/>
        </w:rPr>
        <w:t>thường</w:t>
      </w:r>
      <w:r w:rsidRPr="000A77CC">
        <w:rPr>
          <w:color w:val="231F1F"/>
          <w:spacing w:val="-4"/>
          <w:w w:val="105"/>
        </w:rPr>
        <w:t xml:space="preserve"> </w:t>
      </w:r>
      <w:r w:rsidR="004973B2" w:rsidRPr="000A77CC">
        <w:rPr>
          <w:color w:val="231F1F"/>
          <w:w w:val="105"/>
        </w:rPr>
        <w:t>c</w:t>
      </w:r>
      <w:r w:rsidR="00A56E9F" w:rsidRPr="000A77CC">
        <w:rPr>
          <w:color w:val="231F1F"/>
          <w:w w:val="105"/>
        </w:rPr>
        <w:t>ó</w:t>
      </w:r>
      <w:r w:rsidRPr="000A77CC">
        <w:rPr>
          <w:color w:val="231F1F"/>
          <w:spacing w:val="-4"/>
          <w:w w:val="105"/>
        </w:rPr>
        <w:t xml:space="preserve"> </w:t>
      </w:r>
      <w:r w:rsidRPr="000A77CC">
        <w:rPr>
          <w:color w:val="231F1F"/>
          <w:w w:val="105"/>
        </w:rPr>
        <w:t>phạm</w:t>
      </w:r>
      <w:r w:rsidRPr="000A77CC">
        <w:rPr>
          <w:color w:val="231F1F"/>
          <w:spacing w:val="-4"/>
          <w:w w:val="105"/>
        </w:rPr>
        <w:t xml:space="preserve"> </w:t>
      </w:r>
      <w:r w:rsidRPr="000A77CC">
        <w:rPr>
          <w:color w:val="231F1F"/>
          <w:w w:val="105"/>
        </w:rPr>
        <w:t>vi</w:t>
      </w:r>
      <w:r w:rsidRPr="000A77CC">
        <w:rPr>
          <w:color w:val="231F1F"/>
          <w:spacing w:val="-4"/>
          <w:w w:val="105"/>
        </w:rPr>
        <w:t xml:space="preserve"> </w:t>
      </w:r>
      <w:r w:rsidRPr="000A77CC">
        <w:rPr>
          <w:color w:val="231F1F"/>
          <w:w w:val="105"/>
        </w:rPr>
        <w:t>hẹp</w:t>
      </w:r>
      <w:r w:rsidRPr="000A77CC">
        <w:rPr>
          <w:color w:val="231F1F"/>
          <w:spacing w:val="-4"/>
          <w:w w:val="105"/>
        </w:rPr>
        <w:t xml:space="preserve"> </w:t>
      </w:r>
      <w:r w:rsidRPr="000A77CC">
        <w:rPr>
          <w:color w:val="231F1F"/>
          <w:w w:val="105"/>
        </w:rPr>
        <w:t>và</w:t>
      </w:r>
      <w:r w:rsidRPr="000A77CC">
        <w:rPr>
          <w:color w:val="231F1F"/>
          <w:spacing w:val="-4"/>
          <w:w w:val="105"/>
        </w:rPr>
        <w:t xml:space="preserve"> </w:t>
      </w:r>
      <w:r w:rsidRPr="000A77CC">
        <w:rPr>
          <w:color w:val="231F1F"/>
          <w:w w:val="105"/>
        </w:rPr>
        <w:t>độ</w:t>
      </w:r>
      <w:r w:rsidRPr="000A77CC">
        <w:rPr>
          <w:color w:val="231F1F"/>
          <w:spacing w:val="-4"/>
          <w:w w:val="105"/>
        </w:rPr>
        <w:t xml:space="preserve"> </w:t>
      </w:r>
      <w:r w:rsidRPr="000A77CC">
        <w:rPr>
          <w:color w:val="231F1F"/>
          <w:w w:val="105"/>
        </w:rPr>
        <w:t>phứ</w:t>
      </w:r>
      <w:r w:rsidR="004973B2" w:rsidRPr="000A77CC">
        <w:rPr>
          <w:color w:val="231F1F"/>
          <w:w w:val="105"/>
        </w:rPr>
        <w:t>c</w:t>
      </w:r>
      <w:r w:rsidRPr="000A77CC">
        <w:rPr>
          <w:color w:val="231F1F"/>
          <w:spacing w:val="-4"/>
          <w:w w:val="105"/>
        </w:rPr>
        <w:t xml:space="preserve"> </w:t>
      </w:r>
      <w:r w:rsidRPr="000A77CC">
        <w:rPr>
          <w:color w:val="231F1F"/>
          <w:w w:val="105"/>
        </w:rPr>
        <w:t>tạp</w:t>
      </w:r>
      <w:r w:rsidRPr="000A77CC">
        <w:rPr>
          <w:color w:val="231F1F"/>
          <w:spacing w:val="-4"/>
          <w:w w:val="105"/>
        </w:rPr>
        <w:t xml:space="preserve"> </w:t>
      </w:r>
      <w:r w:rsidRPr="000A77CC">
        <w:rPr>
          <w:color w:val="231F1F"/>
          <w:w w:val="105"/>
        </w:rPr>
        <w:t>thấp,</w:t>
      </w:r>
      <w:r w:rsidRPr="000A77CC">
        <w:rPr>
          <w:color w:val="231F1F"/>
          <w:spacing w:val="-4"/>
          <w:w w:val="105"/>
        </w:rPr>
        <w:t xml:space="preserve"> </w:t>
      </w:r>
      <w:r w:rsidRPr="000A77CC">
        <w:rPr>
          <w:color w:val="231F1F"/>
          <w:w w:val="105"/>
        </w:rPr>
        <w:t>đồng</w:t>
      </w:r>
      <w:r w:rsidRPr="000A77CC">
        <w:rPr>
          <w:color w:val="231F1F"/>
          <w:spacing w:val="-4"/>
          <w:w w:val="105"/>
        </w:rPr>
        <w:t xml:space="preserve"> </w:t>
      </w:r>
      <w:r w:rsidRPr="000A77CC">
        <w:rPr>
          <w:color w:val="231F1F"/>
          <w:w w:val="105"/>
        </w:rPr>
        <w:t>thời</w:t>
      </w:r>
      <w:r w:rsidRPr="000A77CC">
        <w:rPr>
          <w:color w:val="231F1F"/>
          <w:spacing w:val="-4"/>
          <w:w w:val="105"/>
        </w:rPr>
        <w:t xml:space="preserve"> </w:t>
      </w:r>
      <w:r w:rsidRPr="000A77CC">
        <w:rPr>
          <w:color w:val="231F1F"/>
          <w:w w:val="105"/>
        </w:rPr>
        <w:t>tố</w:t>
      </w:r>
      <w:r w:rsidR="004973B2" w:rsidRPr="000A77CC">
        <w:rPr>
          <w:color w:val="231F1F"/>
          <w:w w:val="105"/>
        </w:rPr>
        <w:t>c</w:t>
      </w:r>
      <w:r w:rsidRPr="000A77CC">
        <w:rPr>
          <w:color w:val="231F1F"/>
          <w:spacing w:val="-4"/>
          <w:w w:val="105"/>
        </w:rPr>
        <w:t xml:space="preserve"> </w:t>
      </w:r>
      <w:r w:rsidRPr="000A77CC">
        <w:rPr>
          <w:color w:val="231F1F"/>
          <w:w w:val="105"/>
        </w:rPr>
        <w:t>độ</w:t>
      </w:r>
      <w:r w:rsidRPr="000A77CC">
        <w:rPr>
          <w:color w:val="231F1F"/>
          <w:spacing w:val="-4"/>
          <w:w w:val="105"/>
        </w:rPr>
        <w:t xml:space="preserve"> </w:t>
      </w:r>
      <w:r w:rsidR="004973B2" w:rsidRPr="000A77CC">
        <w:rPr>
          <w:color w:val="231F1F"/>
          <w:w w:val="105"/>
        </w:rPr>
        <w:t>c</w:t>
      </w:r>
      <w:r w:rsidRPr="000A77CC">
        <w:rPr>
          <w:color w:val="231F1F"/>
          <w:w w:val="105"/>
        </w:rPr>
        <w:t>a</w:t>
      </w:r>
      <w:r w:rsidR="00CF03B4" w:rsidRPr="000A77CC">
        <w:rPr>
          <w:color w:val="231F1F"/>
          <w:w w:val="105"/>
        </w:rPr>
        <w:t>o</w:t>
      </w:r>
      <w:r w:rsidRPr="000A77CC">
        <w:rPr>
          <w:color w:val="231F1F"/>
          <w:spacing w:val="-4"/>
          <w:w w:val="105"/>
        </w:rPr>
        <w:t xml:space="preserve"> </w:t>
      </w:r>
      <w:r w:rsidRPr="000A77CC">
        <w:rPr>
          <w:color w:val="231F1F"/>
          <w:w w:val="105"/>
        </w:rPr>
        <w:t>là</w:t>
      </w:r>
    </w:p>
    <w:p w14:paraId="66F010EF" w14:textId="0E964082" w:rsidR="004B69E9" w:rsidRPr="000A77CC" w:rsidRDefault="004B69E9" w:rsidP="004B69E9">
      <w:pPr>
        <w:pStyle w:val="BodyText"/>
        <w:spacing w:before="1"/>
        <w:ind w:left="2168" w:right="3224"/>
      </w:pPr>
      <w:r w:rsidRPr="000A77CC">
        <w:rPr>
          <w:color w:val="231F1F"/>
          <w:w w:val="105"/>
        </w:rPr>
        <w:t>rất</w:t>
      </w:r>
      <w:r w:rsidRPr="000A77CC">
        <w:rPr>
          <w:color w:val="231F1F"/>
          <w:spacing w:val="-5"/>
          <w:w w:val="105"/>
        </w:rPr>
        <w:t xml:space="preserve"> </w:t>
      </w:r>
      <w:r w:rsidRPr="000A77CC">
        <w:rPr>
          <w:color w:val="231F1F"/>
          <w:w w:val="105"/>
        </w:rPr>
        <w:t>quan</w:t>
      </w:r>
      <w:r w:rsidRPr="000A77CC">
        <w:rPr>
          <w:color w:val="231F1F"/>
          <w:spacing w:val="-5"/>
          <w:w w:val="105"/>
        </w:rPr>
        <w:t xml:space="preserve"> </w:t>
      </w:r>
      <w:r w:rsidRPr="000A77CC">
        <w:rPr>
          <w:color w:val="231F1F"/>
          <w:w w:val="105"/>
        </w:rPr>
        <w:t>trọng.</w:t>
      </w:r>
      <w:r w:rsidRPr="000A77CC">
        <w:rPr>
          <w:color w:val="231F1F"/>
          <w:spacing w:val="-4"/>
          <w:w w:val="105"/>
        </w:rPr>
        <w:t xml:space="preserve"> </w:t>
      </w:r>
      <w:r w:rsidRPr="000A77CC">
        <w:rPr>
          <w:color w:val="231F1F"/>
          <w:w w:val="105"/>
        </w:rPr>
        <w:t>Ngượ</w:t>
      </w:r>
      <w:r w:rsidR="004973B2" w:rsidRPr="000A77CC">
        <w:rPr>
          <w:color w:val="231F1F"/>
          <w:w w:val="105"/>
        </w:rPr>
        <w:t>c</w:t>
      </w:r>
      <w:r w:rsidRPr="000A77CC">
        <w:rPr>
          <w:color w:val="231F1F"/>
          <w:spacing w:val="-5"/>
          <w:w w:val="105"/>
        </w:rPr>
        <w:t xml:space="preserve"> </w:t>
      </w:r>
      <w:r w:rsidRPr="000A77CC">
        <w:rPr>
          <w:color w:val="231F1F"/>
          <w:w w:val="105"/>
        </w:rPr>
        <w:t>lại,</w:t>
      </w:r>
      <w:r w:rsidRPr="000A77CC">
        <w:rPr>
          <w:color w:val="231F1F"/>
          <w:spacing w:val="-4"/>
          <w:w w:val="105"/>
        </w:rPr>
        <w:t xml:space="preserve"> </w:t>
      </w:r>
      <w:r w:rsidRPr="000A77CC">
        <w:rPr>
          <w:color w:val="231F1F"/>
          <w:w w:val="105"/>
        </w:rPr>
        <w:t>dữ</w:t>
      </w:r>
      <w:r w:rsidRPr="000A77CC">
        <w:rPr>
          <w:color w:val="231F1F"/>
          <w:spacing w:val="-5"/>
          <w:w w:val="105"/>
        </w:rPr>
        <w:t xml:space="preserve"> </w:t>
      </w:r>
      <w:r w:rsidRPr="000A77CC">
        <w:rPr>
          <w:color w:val="231F1F"/>
          <w:w w:val="105"/>
        </w:rPr>
        <w:t>liệu</w:t>
      </w:r>
      <w:r w:rsidRPr="000A77CC">
        <w:rPr>
          <w:color w:val="231F1F"/>
          <w:spacing w:val="-5"/>
          <w:w w:val="105"/>
        </w:rPr>
        <w:t xml:space="preserve"> </w:t>
      </w:r>
      <w:r w:rsidRPr="000A77CC">
        <w:rPr>
          <w:color w:val="231F1F"/>
          <w:w w:val="105"/>
        </w:rPr>
        <w:t>hỗ</w:t>
      </w:r>
      <w:r w:rsidRPr="000A77CC">
        <w:rPr>
          <w:color w:val="231F1F"/>
          <w:spacing w:val="-4"/>
          <w:w w:val="105"/>
        </w:rPr>
        <w:t xml:space="preserve"> </w:t>
      </w:r>
      <w:r w:rsidRPr="000A77CC">
        <w:rPr>
          <w:color w:val="231F1F"/>
          <w:w w:val="105"/>
        </w:rPr>
        <w:t>trợ</w:t>
      </w:r>
      <w:r w:rsidRPr="000A77CC">
        <w:rPr>
          <w:color w:val="231F1F"/>
          <w:spacing w:val="-5"/>
          <w:w w:val="105"/>
        </w:rPr>
        <w:t xml:space="preserve"> </w:t>
      </w:r>
      <w:r w:rsidRPr="000A77CC">
        <w:rPr>
          <w:color w:val="231F1F"/>
          <w:w w:val="105"/>
        </w:rPr>
        <w:t>quyết</w:t>
      </w:r>
      <w:r w:rsidRPr="000A77CC">
        <w:rPr>
          <w:color w:val="231F1F"/>
          <w:spacing w:val="-4"/>
          <w:w w:val="105"/>
        </w:rPr>
        <w:t xml:space="preserve"> </w:t>
      </w:r>
      <w:r w:rsidRPr="000A77CC">
        <w:rPr>
          <w:color w:val="231F1F"/>
          <w:w w:val="105"/>
        </w:rPr>
        <w:t>định</w:t>
      </w:r>
      <w:r w:rsidRPr="000A77CC">
        <w:rPr>
          <w:color w:val="231F1F"/>
          <w:spacing w:val="-5"/>
          <w:w w:val="105"/>
        </w:rPr>
        <w:t xml:space="preserve"> </w:t>
      </w:r>
      <w:r w:rsidRPr="000A77CC">
        <w:rPr>
          <w:color w:val="231F1F"/>
          <w:w w:val="105"/>
        </w:rPr>
        <w:t>tồn</w:t>
      </w:r>
      <w:r w:rsidRPr="000A77CC">
        <w:rPr>
          <w:color w:val="231F1F"/>
          <w:spacing w:val="-5"/>
          <w:w w:val="105"/>
        </w:rPr>
        <w:t xml:space="preserve"> </w:t>
      </w:r>
      <w:r w:rsidRPr="000A77CC">
        <w:rPr>
          <w:color w:val="231F1F"/>
          <w:w w:val="105"/>
        </w:rPr>
        <w:t>tại</w:t>
      </w:r>
      <w:r w:rsidRPr="000A77CC">
        <w:rPr>
          <w:color w:val="231F1F"/>
          <w:spacing w:val="-4"/>
          <w:w w:val="105"/>
        </w:rPr>
        <w:t xml:space="preserve"> </w:t>
      </w:r>
      <w:r w:rsidRPr="000A77CC">
        <w:rPr>
          <w:color w:val="231F1F"/>
          <w:w w:val="105"/>
        </w:rPr>
        <w:t>với</w:t>
      </w:r>
      <w:r w:rsidRPr="000A77CC">
        <w:rPr>
          <w:color w:val="231F1F"/>
          <w:spacing w:val="-5"/>
          <w:w w:val="105"/>
        </w:rPr>
        <w:t xml:space="preserve"> </w:t>
      </w:r>
      <w:r w:rsidRPr="000A77CC">
        <w:rPr>
          <w:color w:val="231F1F"/>
          <w:w w:val="105"/>
        </w:rPr>
        <w:t>mụ</w:t>
      </w:r>
      <w:r w:rsidR="004973B2" w:rsidRPr="000A77CC">
        <w:rPr>
          <w:color w:val="231F1F"/>
          <w:w w:val="105"/>
        </w:rPr>
        <w:t>c</w:t>
      </w:r>
      <w:r w:rsidRPr="000A77CC">
        <w:rPr>
          <w:color w:val="231F1F"/>
          <w:spacing w:val="-4"/>
          <w:w w:val="105"/>
        </w:rPr>
        <w:t xml:space="preserve"> </w:t>
      </w:r>
      <w:r w:rsidRPr="000A77CC">
        <w:rPr>
          <w:color w:val="231F1F"/>
          <w:w w:val="105"/>
        </w:rPr>
        <w:t>đí</w:t>
      </w:r>
      <w:r w:rsidR="004973B2" w:rsidRPr="000A77CC">
        <w:rPr>
          <w:color w:val="231F1F"/>
          <w:w w:val="105"/>
        </w:rPr>
        <w:t>c</w:t>
      </w:r>
      <w:r w:rsidRPr="000A77CC">
        <w:rPr>
          <w:color w:val="231F1F"/>
          <w:w w:val="105"/>
        </w:rPr>
        <w:t>h</w:t>
      </w:r>
      <w:r w:rsidRPr="000A77CC">
        <w:rPr>
          <w:color w:val="231F1F"/>
          <w:spacing w:val="-5"/>
          <w:w w:val="105"/>
        </w:rPr>
        <w:t xml:space="preserve"> </w:t>
      </w:r>
      <w:r w:rsidRPr="000A77CC">
        <w:rPr>
          <w:color w:val="231F1F"/>
          <w:w w:val="105"/>
        </w:rPr>
        <w:t>duy</w:t>
      </w:r>
      <w:r w:rsidRPr="000A77CC">
        <w:rPr>
          <w:color w:val="231F1F"/>
          <w:spacing w:val="-5"/>
          <w:w w:val="105"/>
        </w:rPr>
        <w:t xml:space="preserve"> </w:t>
      </w:r>
      <w:r w:rsidRPr="000A77CC">
        <w:rPr>
          <w:color w:val="231F1F"/>
          <w:w w:val="105"/>
        </w:rPr>
        <w:t>nhất</w:t>
      </w:r>
      <w:r w:rsidRPr="000A77CC">
        <w:rPr>
          <w:color w:val="231F1F"/>
          <w:spacing w:val="-4"/>
          <w:w w:val="105"/>
        </w:rPr>
        <w:t xml:space="preserve"> </w:t>
      </w:r>
      <w:r w:rsidRPr="000A77CC">
        <w:rPr>
          <w:color w:val="231F1F"/>
          <w:w w:val="105"/>
        </w:rPr>
        <w:t>là</w:t>
      </w:r>
      <w:r w:rsidRPr="000A77CC">
        <w:rPr>
          <w:color w:val="231F1F"/>
          <w:spacing w:val="-5"/>
          <w:w w:val="105"/>
        </w:rPr>
        <w:t xml:space="preserve"> </w:t>
      </w:r>
      <w:r w:rsidRPr="000A77CC">
        <w:rPr>
          <w:color w:val="231F1F"/>
          <w:w w:val="105"/>
        </w:rPr>
        <w:t>phụ</w:t>
      </w:r>
      <w:r w:rsidR="004973B2" w:rsidRPr="000A77CC">
        <w:rPr>
          <w:color w:val="231F1F"/>
          <w:w w:val="105"/>
        </w:rPr>
        <w:t>c</w:t>
      </w:r>
      <w:r w:rsidRPr="000A77CC">
        <w:rPr>
          <w:color w:val="231F1F"/>
          <w:spacing w:val="-4"/>
          <w:w w:val="105"/>
        </w:rPr>
        <w:t xml:space="preserve"> </w:t>
      </w:r>
      <w:r w:rsidRPr="000A77CC">
        <w:rPr>
          <w:color w:val="231F1F"/>
          <w:w w:val="105"/>
        </w:rPr>
        <w:t>vụ</w:t>
      </w:r>
      <w:r w:rsidRPr="000A77CC">
        <w:rPr>
          <w:color w:val="231F1F"/>
          <w:spacing w:val="-5"/>
          <w:w w:val="105"/>
        </w:rPr>
        <w:t xml:space="preserve"> </w:t>
      </w:r>
      <w:r w:rsidRPr="000A77CC">
        <w:rPr>
          <w:color w:val="231F1F"/>
          <w:w w:val="105"/>
        </w:rPr>
        <w:t>yêu</w:t>
      </w:r>
      <w:r w:rsidRPr="000A77CC">
        <w:rPr>
          <w:color w:val="231F1F"/>
          <w:spacing w:val="1"/>
          <w:w w:val="105"/>
        </w:rPr>
        <w:t xml:space="preserve"> </w:t>
      </w:r>
      <w:r w:rsidR="004973B2" w:rsidRPr="000A77CC">
        <w:rPr>
          <w:color w:val="231F1F"/>
          <w:w w:val="105"/>
        </w:rPr>
        <w:t>c</w:t>
      </w:r>
      <w:r w:rsidRPr="000A77CC">
        <w:rPr>
          <w:color w:val="231F1F"/>
          <w:w w:val="105"/>
        </w:rPr>
        <w:t>ầu</w:t>
      </w:r>
      <w:r w:rsidRPr="000A77CC">
        <w:rPr>
          <w:color w:val="231F1F"/>
          <w:spacing w:val="-5"/>
          <w:w w:val="105"/>
        </w:rPr>
        <w:t xml:space="preserve"> </w:t>
      </w:r>
      <w:r w:rsidRPr="000A77CC">
        <w:rPr>
          <w:color w:val="231F1F"/>
          <w:w w:val="105"/>
        </w:rPr>
        <w:t>truy</w:t>
      </w:r>
      <w:r w:rsidRPr="000A77CC">
        <w:rPr>
          <w:color w:val="231F1F"/>
          <w:spacing w:val="-5"/>
          <w:w w:val="105"/>
        </w:rPr>
        <w:t xml:space="preserve"> </w:t>
      </w:r>
      <w:r w:rsidRPr="000A77CC">
        <w:rPr>
          <w:color w:val="231F1F"/>
          <w:w w:val="105"/>
        </w:rPr>
        <w:t>vấn.</w:t>
      </w:r>
      <w:r w:rsidRPr="000A77CC">
        <w:rPr>
          <w:color w:val="231F1F"/>
          <w:spacing w:val="-4"/>
          <w:w w:val="105"/>
        </w:rPr>
        <w:t xml:space="preserve"> </w:t>
      </w:r>
      <w:r w:rsidR="004973B2" w:rsidRPr="000A77CC">
        <w:rPr>
          <w:color w:val="231F1F"/>
          <w:w w:val="105"/>
        </w:rPr>
        <w:t>c</w:t>
      </w:r>
      <w:r w:rsidRPr="000A77CC">
        <w:rPr>
          <w:color w:val="231F1F"/>
          <w:w w:val="105"/>
        </w:rPr>
        <w:t>á</w:t>
      </w:r>
      <w:r w:rsidR="004973B2" w:rsidRPr="000A77CC">
        <w:rPr>
          <w:color w:val="231F1F"/>
          <w:w w:val="105"/>
        </w:rPr>
        <w:t>c</w:t>
      </w:r>
      <w:r w:rsidRPr="000A77CC">
        <w:rPr>
          <w:color w:val="231F1F"/>
          <w:spacing w:val="-5"/>
          <w:w w:val="105"/>
        </w:rPr>
        <w:t xml:space="preserve"> </w:t>
      </w:r>
      <w:r w:rsidRPr="000A77CC">
        <w:rPr>
          <w:color w:val="231F1F"/>
          <w:w w:val="105"/>
        </w:rPr>
        <w:t>truy</w:t>
      </w:r>
      <w:r w:rsidRPr="000A77CC">
        <w:rPr>
          <w:color w:val="231F1F"/>
          <w:spacing w:val="-4"/>
          <w:w w:val="105"/>
        </w:rPr>
        <w:t xml:space="preserve"> </w:t>
      </w:r>
      <w:r w:rsidRPr="000A77CC">
        <w:rPr>
          <w:color w:val="231F1F"/>
          <w:w w:val="105"/>
        </w:rPr>
        <w:t>vấn</w:t>
      </w:r>
      <w:r w:rsidRPr="000A77CC">
        <w:rPr>
          <w:color w:val="231F1F"/>
          <w:spacing w:val="-5"/>
          <w:w w:val="105"/>
        </w:rPr>
        <w:t xml:space="preserve"> </w:t>
      </w:r>
      <w:r w:rsidRPr="000A77CC">
        <w:rPr>
          <w:color w:val="231F1F"/>
          <w:w w:val="105"/>
        </w:rPr>
        <w:t>đối</w:t>
      </w:r>
      <w:r w:rsidRPr="000A77CC">
        <w:rPr>
          <w:color w:val="231F1F"/>
          <w:spacing w:val="-5"/>
          <w:w w:val="105"/>
        </w:rPr>
        <w:t xml:space="preserve"> </w:t>
      </w:r>
      <w:r w:rsidRPr="000A77CC">
        <w:rPr>
          <w:color w:val="231F1F"/>
          <w:w w:val="105"/>
        </w:rPr>
        <w:t>với</w:t>
      </w:r>
      <w:r w:rsidRPr="000A77CC">
        <w:rPr>
          <w:color w:val="231F1F"/>
          <w:spacing w:val="-4"/>
          <w:w w:val="105"/>
        </w:rPr>
        <w:t xml:space="preserve"> </w:t>
      </w:r>
      <w:r w:rsidRPr="000A77CC">
        <w:rPr>
          <w:color w:val="231F1F"/>
          <w:w w:val="105"/>
        </w:rPr>
        <w:t>dữ</w:t>
      </w:r>
      <w:r w:rsidRPr="000A77CC">
        <w:rPr>
          <w:color w:val="231F1F"/>
          <w:spacing w:val="-5"/>
          <w:w w:val="105"/>
        </w:rPr>
        <w:t xml:space="preserve"> </w:t>
      </w:r>
      <w:r w:rsidRPr="000A77CC">
        <w:rPr>
          <w:color w:val="231F1F"/>
          <w:w w:val="105"/>
        </w:rPr>
        <w:t>liệu</w:t>
      </w:r>
      <w:r w:rsidRPr="000A77CC">
        <w:rPr>
          <w:color w:val="231F1F"/>
          <w:spacing w:val="-4"/>
          <w:w w:val="105"/>
        </w:rPr>
        <w:t xml:space="preserve"> </w:t>
      </w:r>
      <w:r w:rsidRPr="000A77CC">
        <w:rPr>
          <w:color w:val="231F1F"/>
          <w:w w:val="105"/>
        </w:rPr>
        <w:t>hỗ</w:t>
      </w:r>
      <w:r w:rsidRPr="000A77CC">
        <w:rPr>
          <w:color w:val="231F1F"/>
          <w:spacing w:val="-5"/>
          <w:w w:val="105"/>
        </w:rPr>
        <w:t xml:space="preserve"> </w:t>
      </w:r>
      <w:r w:rsidRPr="000A77CC">
        <w:rPr>
          <w:color w:val="231F1F"/>
          <w:w w:val="105"/>
        </w:rPr>
        <w:t>trợ</w:t>
      </w:r>
      <w:r w:rsidRPr="000A77CC">
        <w:rPr>
          <w:color w:val="231F1F"/>
          <w:spacing w:val="-5"/>
          <w:w w:val="105"/>
        </w:rPr>
        <w:t xml:space="preserve"> </w:t>
      </w:r>
      <w:r w:rsidRPr="000A77CC">
        <w:rPr>
          <w:color w:val="231F1F"/>
          <w:w w:val="105"/>
        </w:rPr>
        <w:t>quyết</w:t>
      </w:r>
      <w:r w:rsidRPr="000A77CC">
        <w:rPr>
          <w:color w:val="231F1F"/>
          <w:spacing w:val="-4"/>
          <w:w w:val="105"/>
        </w:rPr>
        <w:t xml:space="preserve"> </w:t>
      </w:r>
      <w:r w:rsidRPr="000A77CC">
        <w:rPr>
          <w:color w:val="231F1F"/>
          <w:w w:val="105"/>
        </w:rPr>
        <w:t>định</w:t>
      </w:r>
      <w:r w:rsidRPr="000A77CC">
        <w:rPr>
          <w:color w:val="231F1F"/>
          <w:spacing w:val="-5"/>
          <w:w w:val="105"/>
        </w:rPr>
        <w:t xml:space="preserve"> </w:t>
      </w:r>
      <w:r w:rsidRPr="000A77CC">
        <w:rPr>
          <w:color w:val="231F1F"/>
          <w:w w:val="105"/>
        </w:rPr>
        <w:t>thường</w:t>
      </w:r>
      <w:r w:rsidRPr="000A77CC">
        <w:rPr>
          <w:color w:val="231F1F"/>
          <w:spacing w:val="-4"/>
          <w:w w:val="105"/>
        </w:rPr>
        <w:t xml:space="preserve"> </w:t>
      </w:r>
      <w:r w:rsidR="004973B2" w:rsidRPr="000A77CC">
        <w:rPr>
          <w:color w:val="231F1F"/>
          <w:w w:val="105"/>
        </w:rPr>
        <w:t>c</w:t>
      </w:r>
      <w:r w:rsidR="00A56E9F" w:rsidRPr="000A77CC">
        <w:rPr>
          <w:color w:val="231F1F"/>
          <w:w w:val="105"/>
        </w:rPr>
        <w:t>ó</w:t>
      </w:r>
      <w:r w:rsidRPr="000A77CC">
        <w:rPr>
          <w:color w:val="231F1F"/>
          <w:spacing w:val="-5"/>
          <w:w w:val="105"/>
        </w:rPr>
        <w:t xml:space="preserve"> </w:t>
      </w:r>
      <w:r w:rsidRPr="000A77CC">
        <w:rPr>
          <w:color w:val="231F1F"/>
          <w:w w:val="105"/>
        </w:rPr>
        <w:t>phạm</w:t>
      </w:r>
      <w:r w:rsidRPr="000A77CC">
        <w:rPr>
          <w:color w:val="231F1F"/>
          <w:spacing w:val="-5"/>
          <w:w w:val="105"/>
        </w:rPr>
        <w:t xml:space="preserve"> </w:t>
      </w:r>
      <w:r w:rsidRPr="000A77CC">
        <w:rPr>
          <w:color w:val="231F1F"/>
          <w:w w:val="105"/>
        </w:rPr>
        <w:t>vi</w:t>
      </w:r>
      <w:r w:rsidRPr="000A77CC">
        <w:rPr>
          <w:color w:val="231F1F"/>
          <w:spacing w:val="-4"/>
          <w:w w:val="105"/>
        </w:rPr>
        <w:t xml:space="preserve"> </w:t>
      </w:r>
      <w:r w:rsidRPr="000A77CC">
        <w:rPr>
          <w:color w:val="231F1F"/>
          <w:w w:val="105"/>
        </w:rPr>
        <w:t>rộng</w:t>
      </w:r>
      <w:r w:rsidRPr="000A77CC">
        <w:rPr>
          <w:color w:val="231F1F"/>
          <w:spacing w:val="-5"/>
          <w:w w:val="105"/>
        </w:rPr>
        <w:t xml:space="preserve"> </w:t>
      </w:r>
      <w:r w:rsidRPr="000A77CC">
        <w:rPr>
          <w:color w:val="231F1F"/>
          <w:w w:val="105"/>
        </w:rPr>
        <w:t>và</w:t>
      </w:r>
      <w:r w:rsidRPr="000A77CC">
        <w:rPr>
          <w:color w:val="231F1F"/>
          <w:spacing w:val="-4"/>
          <w:w w:val="105"/>
        </w:rPr>
        <w:t xml:space="preserve"> </w:t>
      </w:r>
      <w:r w:rsidRPr="000A77CC">
        <w:rPr>
          <w:color w:val="231F1F"/>
          <w:w w:val="105"/>
        </w:rPr>
        <w:t>độ</w:t>
      </w:r>
      <w:r w:rsidRPr="000A77CC">
        <w:rPr>
          <w:color w:val="231F1F"/>
          <w:spacing w:val="-5"/>
          <w:w w:val="105"/>
        </w:rPr>
        <w:t xml:space="preserve"> </w:t>
      </w:r>
      <w:r w:rsidRPr="000A77CC">
        <w:rPr>
          <w:color w:val="231F1F"/>
          <w:w w:val="105"/>
        </w:rPr>
        <w:t>phứ</w:t>
      </w:r>
      <w:r w:rsidR="004973B2" w:rsidRPr="000A77CC">
        <w:rPr>
          <w:color w:val="231F1F"/>
          <w:w w:val="105"/>
        </w:rPr>
        <w:t>c</w:t>
      </w:r>
      <w:r w:rsidRPr="000A77CC">
        <w:rPr>
          <w:color w:val="231F1F"/>
          <w:spacing w:val="-5"/>
          <w:w w:val="105"/>
        </w:rPr>
        <w:t xml:space="preserve"> </w:t>
      </w:r>
      <w:r w:rsidRPr="000A77CC">
        <w:rPr>
          <w:color w:val="231F1F"/>
          <w:w w:val="105"/>
        </w:rPr>
        <w:t>tạp</w:t>
      </w:r>
      <w:r w:rsidRPr="000A77CC">
        <w:rPr>
          <w:color w:val="231F1F"/>
          <w:spacing w:val="-72"/>
          <w:w w:val="105"/>
        </w:rPr>
        <w:t xml:space="preserve"> </w:t>
      </w:r>
      <w:r w:rsidR="004973B2" w:rsidRPr="000A77CC">
        <w:rPr>
          <w:color w:val="231F1F"/>
          <w:w w:val="105"/>
        </w:rPr>
        <w:t>c</w:t>
      </w:r>
      <w:r w:rsidRPr="000A77CC">
        <w:rPr>
          <w:color w:val="231F1F"/>
          <w:w w:val="105"/>
        </w:rPr>
        <w:t>a</w:t>
      </w:r>
      <w:r w:rsidR="00CF03B4" w:rsidRPr="000A77CC">
        <w:rPr>
          <w:color w:val="231F1F"/>
          <w:w w:val="105"/>
        </w:rPr>
        <w:t>o</w:t>
      </w:r>
      <w:r w:rsidRPr="000A77CC">
        <w:rPr>
          <w:color w:val="231F1F"/>
          <w:w w:val="105"/>
        </w:rPr>
        <w:t>,</w:t>
      </w:r>
      <w:r w:rsidRPr="000A77CC">
        <w:rPr>
          <w:color w:val="231F1F"/>
          <w:spacing w:val="-2"/>
          <w:w w:val="105"/>
        </w:rPr>
        <w:t xml:space="preserve"> </w:t>
      </w:r>
      <w:r w:rsidRPr="000A77CC">
        <w:rPr>
          <w:color w:val="231F1F"/>
          <w:w w:val="105"/>
        </w:rPr>
        <w:t>đồng</w:t>
      </w:r>
      <w:r w:rsidRPr="000A77CC">
        <w:rPr>
          <w:color w:val="231F1F"/>
          <w:spacing w:val="-2"/>
          <w:w w:val="105"/>
        </w:rPr>
        <w:t xml:space="preserve"> </w:t>
      </w:r>
      <w:r w:rsidRPr="000A77CC">
        <w:rPr>
          <w:color w:val="231F1F"/>
          <w:w w:val="105"/>
        </w:rPr>
        <w:t>thời</w:t>
      </w:r>
      <w:r w:rsidRPr="000A77CC">
        <w:rPr>
          <w:color w:val="231F1F"/>
          <w:spacing w:val="-2"/>
          <w:w w:val="105"/>
        </w:rPr>
        <w:t xml:space="preserve"> </w:t>
      </w:r>
      <w:r w:rsidR="004973B2" w:rsidRPr="000A77CC">
        <w:rPr>
          <w:color w:val="231F1F"/>
          <w:w w:val="105"/>
        </w:rPr>
        <w:t>c</w:t>
      </w:r>
      <w:r w:rsidRPr="000A77CC">
        <w:rPr>
          <w:color w:val="231F1F"/>
          <w:w w:val="105"/>
        </w:rPr>
        <w:t>ần</w:t>
      </w:r>
      <w:r w:rsidRPr="000A77CC">
        <w:rPr>
          <w:color w:val="231F1F"/>
          <w:spacing w:val="-2"/>
          <w:w w:val="105"/>
        </w:rPr>
        <w:t xml:space="preserve"> </w:t>
      </w:r>
      <w:r w:rsidRPr="000A77CC">
        <w:rPr>
          <w:color w:val="231F1F"/>
          <w:w w:val="105"/>
        </w:rPr>
        <w:t>ít</w:t>
      </w:r>
      <w:r w:rsidRPr="000A77CC">
        <w:rPr>
          <w:color w:val="231F1F"/>
          <w:spacing w:val="-2"/>
          <w:w w:val="105"/>
        </w:rPr>
        <w:t xml:space="preserve"> </w:t>
      </w:r>
      <w:r w:rsidRPr="000A77CC">
        <w:rPr>
          <w:color w:val="231F1F"/>
          <w:w w:val="105"/>
        </w:rPr>
        <w:t>tố</w:t>
      </w:r>
      <w:r w:rsidR="004973B2" w:rsidRPr="000A77CC">
        <w:rPr>
          <w:color w:val="231F1F"/>
          <w:w w:val="105"/>
        </w:rPr>
        <w:t>c</w:t>
      </w:r>
      <w:r w:rsidRPr="000A77CC">
        <w:rPr>
          <w:color w:val="231F1F"/>
          <w:spacing w:val="-2"/>
          <w:w w:val="105"/>
        </w:rPr>
        <w:t xml:space="preserve"> </w:t>
      </w:r>
      <w:r w:rsidRPr="000A77CC">
        <w:rPr>
          <w:color w:val="231F1F"/>
          <w:w w:val="105"/>
        </w:rPr>
        <w:t>độ</w:t>
      </w:r>
      <w:r w:rsidRPr="000A77CC">
        <w:rPr>
          <w:color w:val="231F1F"/>
          <w:spacing w:val="-2"/>
          <w:w w:val="105"/>
        </w:rPr>
        <w:t xml:space="preserve"> </w:t>
      </w:r>
      <w:r w:rsidRPr="000A77CC">
        <w:rPr>
          <w:color w:val="231F1F"/>
          <w:w w:val="105"/>
        </w:rPr>
        <w:t>hơn.</w:t>
      </w:r>
    </w:p>
    <w:p w14:paraId="22C68ADA" w14:textId="5FB38C3D" w:rsidR="004B69E9" w:rsidRPr="000A77CC" w:rsidRDefault="004973B2" w:rsidP="00BA54B1">
      <w:pPr>
        <w:pStyle w:val="ListParagraph"/>
        <w:numPr>
          <w:ilvl w:val="0"/>
          <w:numId w:val="19"/>
        </w:numPr>
        <w:tabs>
          <w:tab w:val="left" w:pos="2064"/>
        </w:tabs>
        <w:spacing w:before="0"/>
        <w:ind w:left="2168" w:right="3375" w:hanging="255"/>
        <w:jc w:val="left"/>
      </w:pPr>
      <w:r w:rsidRPr="000A77CC">
        <w:rPr>
          <w:color w:val="231F1F"/>
          <w:w w:val="105"/>
        </w:rPr>
        <w:t>c</w:t>
      </w:r>
      <w:r w:rsidR="004B69E9" w:rsidRPr="000A77CC">
        <w:rPr>
          <w:color w:val="231F1F"/>
          <w:w w:val="105"/>
        </w:rPr>
        <w:t>uối</w:t>
      </w:r>
      <w:r w:rsidR="004B69E9" w:rsidRPr="000A77CC">
        <w:rPr>
          <w:color w:val="231F1F"/>
          <w:spacing w:val="-5"/>
          <w:w w:val="105"/>
        </w:rPr>
        <w:t xml:space="preserve"> </w:t>
      </w:r>
      <w:r w:rsidRPr="000A77CC">
        <w:rPr>
          <w:color w:val="231F1F"/>
          <w:w w:val="105"/>
        </w:rPr>
        <w:t>c</w:t>
      </w:r>
      <w:r w:rsidR="004B69E9" w:rsidRPr="000A77CC">
        <w:rPr>
          <w:color w:val="231F1F"/>
          <w:w w:val="105"/>
        </w:rPr>
        <w:t>ùng,</w:t>
      </w:r>
      <w:r w:rsidR="004B69E9" w:rsidRPr="000A77CC">
        <w:rPr>
          <w:color w:val="231F1F"/>
          <w:spacing w:val="-5"/>
          <w:w w:val="105"/>
        </w:rPr>
        <w:t xml:space="preserve"> </w:t>
      </w:r>
      <w:r w:rsidR="004B69E9" w:rsidRPr="000A77CC">
        <w:rPr>
          <w:color w:val="231F1F"/>
          <w:w w:val="105"/>
        </w:rPr>
        <w:t>dữ</w:t>
      </w:r>
      <w:r w:rsidR="004B69E9" w:rsidRPr="000A77CC">
        <w:rPr>
          <w:color w:val="231F1F"/>
          <w:spacing w:val="-5"/>
          <w:w w:val="105"/>
        </w:rPr>
        <w:t xml:space="preserve"> </w:t>
      </w:r>
      <w:r w:rsidR="004B69E9" w:rsidRPr="000A77CC">
        <w:rPr>
          <w:color w:val="231F1F"/>
          <w:w w:val="105"/>
        </w:rPr>
        <w:t>liệu</w:t>
      </w:r>
      <w:r w:rsidR="004B69E9" w:rsidRPr="000A77CC">
        <w:rPr>
          <w:color w:val="231F1F"/>
          <w:spacing w:val="-5"/>
          <w:w w:val="105"/>
        </w:rPr>
        <w:t xml:space="preserve"> </w:t>
      </w:r>
      <w:r w:rsidR="004B69E9" w:rsidRPr="000A77CC">
        <w:rPr>
          <w:color w:val="231F1F"/>
          <w:w w:val="105"/>
        </w:rPr>
        <w:t>hỗ</w:t>
      </w:r>
      <w:r w:rsidR="004B69E9" w:rsidRPr="000A77CC">
        <w:rPr>
          <w:color w:val="231F1F"/>
          <w:spacing w:val="-5"/>
          <w:w w:val="105"/>
        </w:rPr>
        <w:t xml:space="preserve"> </w:t>
      </w:r>
      <w:r w:rsidR="004B69E9" w:rsidRPr="000A77CC">
        <w:rPr>
          <w:color w:val="231F1F"/>
          <w:w w:val="105"/>
        </w:rPr>
        <w:t>trợ</w:t>
      </w:r>
      <w:r w:rsidR="004B69E9" w:rsidRPr="000A77CC">
        <w:rPr>
          <w:color w:val="231F1F"/>
          <w:spacing w:val="-5"/>
          <w:w w:val="105"/>
        </w:rPr>
        <w:t xml:space="preserve"> </w:t>
      </w:r>
      <w:r w:rsidR="004B69E9" w:rsidRPr="000A77CC">
        <w:rPr>
          <w:color w:val="231F1F"/>
          <w:w w:val="105"/>
        </w:rPr>
        <w:t>quyết</w:t>
      </w:r>
      <w:r w:rsidR="004B69E9" w:rsidRPr="000A77CC">
        <w:rPr>
          <w:color w:val="231F1F"/>
          <w:spacing w:val="-5"/>
          <w:w w:val="105"/>
        </w:rPr>
        <w:t xml:space="preserve"> </w:t>
      </w:r>
      <w:r w:rsidR="004B69E9" w:rsidRPr="000A77CC">
        <w:rPr>
          <w:color w:val="231F1F"/>
          <w:w w:val="105"/>
        </w:rPr>
        <w:t>định</w:t>
      </w:r>
      <w:r w:rsidR="004B69E9" w:rsidRPr="000A77CC">
        <w:rPr>
          <w:color w:val="231F1F"/>
          <w:spacing w:val="-5"/>
          <w:w w:val="105"/>
        </w:rPr>
        <w:t xml:space="preserve"> </w:t>
      </w:r>
      <w:r w:rsidR="004B69E9" w:rsidRPr="000A77CC">
        <w:rPr>
          <w:color w:val="231F1F"/>
          <w:w w:val="105"/>
        </w:rPr>
        <w:t>đượ</w:t>
      </w:r>
      <w:r w:rsidRPr="000A77CC">
        <w:rPr>
          <w:color w:val="231F1F"/>
          <w:w w:val="105"/>
        </w:rPr>
        <w:t>c</w:t>
      </w:r>
      <w:r w:rsidR="004B69E9" w:rsidRPr="000A77CC">
        <w:rPr>
          <w:color w:val="231F1F"/>
          <w:spacing w:val="-4"/>
          <w:w w:val="105"/>
        </w:rPr>
        <w:t xml:space="preserve"> </w:t>
      </w:r>
      <w:r w:rsidR="004B69E9" w:rsidRPr="000A77CC">
        <w:rPr>
          <w:color w:val="231F1F"/>
          <w:w w:val="105"/>
        </w:rPr>
        <w:t>đặ</w:t>
      </w:r>
      <w:r w:rsidRPr="000A77CC">
        <w:rPr>
          <w:color w:val="231F1F"/>
          <w:w w:val="105"/>
        </w:rPr>
        <w:t>c</w:t>
      </w:r>
      <w:r w:rsidR="004B69E9" w:rsidRPr="000A77CC">
        <w:rPr>
          <w:color w:val="231F1F"/>
          <w:spacing w:val="-5"/>
          <w:w w:val="105"/>
        </w:rPr>
        <w:t xml:space="preserve"> </w:t>
      </w:r>
      <w:r w:rsidR="004B69E9" w:rsidRPr="000A77CC">
        <w:rPr>
          <w:color w:val="231F1F"/>
          <w:w w:val="105"/>
        </w:rPr>
        <w:t>trưng</w:t>
      </w:r>
      <w:r w:rsidR="004B69E9" w:rsidRPr="000A77CC">
        <w:rPr>
          <w:color w:val="231F1F"/>
          <w:spacing w:val="-5"/>
          <w:w w:val="105"/>
        </w:rPr>
        <w:t xml:space="preserve"> </w:t>
      </w:r>
      <w:r w:rsidR="004B69E9" w:rsidRPr="000A77CC">
        <w:rPr>
          <w:color w:val="231F1F"/>
          <w:w w:val="105"/>
        </w:rPr>
        <w:t>bởi</w:t>
      </w:r>
      <w:r w:rsidR="004B69E9" w:rsidRPr="000A77CC">
        <w:rPr>
          <w:color w:val="231F1F"/>
          <w:spacing w:val="-5"/>
          <w:w w:val="105"/>
        </w:rPr>
        <w:t xml:space="preserve"> </w:t>
      </w:r>
      <w:r w:rsidR="004B69E9" w:rsidRPr="000A77CC">
        <w:rPr>
          <w:color w:val="231F1F"/>
          <w:w w:val="105"/>
        </w:rPr>
        <w:t>lượng</w:t>
      </w:r>
      <w:r w:rsidR="004B69E9" w:rsidRPr="000A77CC">
        <w:rPr>
          <w:color w:val="231F1F"/>
          <w:spacing w:val="-5"/>
          <w:w w:val="105"/>
        </w:rPr>
        <w:t xml:space="preserve"> </w:t>
      </w:r>
      <w:r w:rsidR="004B69E9" w:rsidRPr="000A77CC">
        <w:rPr>
          <w:color w:val="231F1F"/>
          <w:w w:val="105"/>
        </w:rPr>
        <w:t>dữ</w:t>
      </w:r>
      <w:r w:rsidR="004B69E9" w:rsidRPr="000A77CC">
        <w:rPr>
          <w:color w:val="231F1F"/>
          <w:spacing w:val="-5"/>
          <w:w w:val="105"/>
        </w:rPr>
        <w:t xml:space="preserve"> </w:t>
      </w:r>
      <w:r w:rsidR="004B69E9" w:rsidRPr="000A77CC">
        <w:rPr>
          <w:color w:val="231F1F"/>
          <w:w w:val="105"/>
        </w:rPr>
        <w:t>liệu</w:t>
      </w:r>
      <w:r w:rsidR="004B69E9" w:rsidRPr="000A77CC">
        <w:rPr>
          <w:color w:val="231F1F"/>
          <w:spacing w:val="-5"/>
          <w:w w:val="105"/>
        </w:rPr>
        <w:t xml:space="preserve"> </w:t>
      </w:r>
      <w:r w:rsidR="004B69E9" w:rsidRPr="000A77CC">
        <w:rPr>
          <w:color w:val="231F1F"/>
          <w:w w:val="105"/>
        </w:rPr>
        <w:t>rất</w:t>
      </w:r>
      <w:r w:rsidR="004B69E9" w:rsidRPr="000A77CC">
        <w:rPr>
          <w:color w:val="231F1F"/>
          <w:spacing w:val="-5"/>
          <w:w w:val="105"/>
        </w:rPr>
        <w:t xml:space="preserve"> </w:t>
      </w:r>
      <w:r w:rsidR="004B69E9" w:rsidRPr="000A77CC">
        <w:rPr>
          <w:color w:val="231F1F"/>
          <w:w w:val="105"/>
        </w:rPr>
        <w:t>lớn.</w:t>
      </w:r>
      <w:r w:rsidR="004B69E9" w:rsidRPr="000A77CC">
        <w:rPr>
          <w:color w:val="231F1F"/>
          <w:spacing w:val="-4"/>
          <w:w w:val="105"/>
        </w:rPr>
        <w:t xml:space="preserve"> </w:t>
      </w:r>
      <w:r w:rsidR="004B69E9" w:rsidRPr="000A77CC">
        <w:rPr>
          <w:color w:val="231F1F"/>
          <w:w w:val="105"/>
        </w:rPr>
        <w:t>Khối</w:t>
      </w:r>
      <w:r w:rsidR="004B69E9" w:rsidRPr="000A77CC">
        <w:rPr>
          <w:color w:val="231F1F"/>
          <w:spacing w:val="-5"/>
          <w:w w:val="105"/>
        </w:rPr>
        <w:t xml:space="preserve"> </w:t>
      </w:r>
      <w:r w:rsidR="004B69E9" w:rsidRPr="000A77CC">
        <w:rPr>
          <w:color w:val="231F1F"/>
          <w:w w:val="105"/>
        </w:rPr>
        <w:t>lượng</w:t>
      </w:r>
      <w:r w:rsidR="004B69E9" w:rsidRPr="000A77CC">
        <w:rPr>
          <w:color w:val="231F1F"/>
          <w:spacing w:val="-5"/>
          <w:w w:val="105"/>
        </w:rPr>
        <w:t xml:space="preserve"> </w:t>
      </w:r>
      <w:r w:rsidR="004B69E9" w:rsidRPr="000A77CC">
        <w:rPr>
          <w:color w:val="231F1F"/>
          <w:w w:val="105"/>
        </w:rPr>
        <w:t>dữ</w:t>
      </w:r>
      <w:r w:rsidR="004B69E9" w:rsidRPr="000A77CC">
        <w:rPr>
          <w:color w:val="231F1F"/>
          <w:spacing w:val="-5"/>
          <w:w w:val="105"/>
        </w:rPr>
        <w:t xml:space="preserve"> </w:t>
      </w:r>
      <w:r w:rsidR="004B69E9" w:rsidRPr="000A77CC">
        <w:rPr>
          <w:color w:val="231F1F"/>
          <w:w w:val="105"/>
        </w:rPr>
        <w:t>liệu</w:t>
      </w:r>
      <w:r w:rsidR="004B69E9" w:rsidRPr="000A77CC">
        <w:rPr>
          <w:color w:val="231F1F"/>
          <w:spacing w:val="-73"/>
          <w:w w:val="105"/>
        </w:rPr>
        <w:t xml:space="preserve"> </w:t>
      </w:r>
      <w:r w:rsidR="004B69E9" w:rsidRPr="000A77CC">
        <w:rPr>
          <w:color w:val="231F1F"/>
          <w:w w:val="105"/>
        </w:rPr>
        <w:t>lớn</w:t>
      </w:r>
      <w:r w:rsidR="004B69E9" w:rsidRPr="000A77CC">
        <w:rPr>
          <w:color w:val="231F1F"/>
          <w:spacing w:val="-5"/>
          <w:w w:val="105"/>
        </w:rPr>
        <w:t xml:space="preserve"> </w:t>
      </w:r>
      <w:r w:rsidR="004B69E9" w:rsidRPr="000A77CC">
        <w:rPr>
          <w:color w:val="231F1F"/>
          <w:w w:val="105"/>
        </w:rPr>
        <w:t>là</w:t>
      </w:r>
      <w:r w:rsidR="004B69E9" w:rsidRPr="000A77CC">
        <w:rPr>
          <w:color w:val="231F1F"/>
          <w:spacing w:val="-5"/>
          <w:w w:val="105"/>
        </w:rPr>
        <w:t xml:space="preserve"> </w:t>
      </w:r>
      <w:r w:rsidR="004B69E9" w:rsidRPr="000A77CC">
        <w:rPr>
          <w:color w:val="231F1F"/>
          <w:w w:val="105"/>
        </w:rPr>
        <w:t>kết</w:t>
      </w:r>
      <w:r w:rsidR="004B69E9" w:rsidRPr="000A77CC">
        <w:rPr>
          <w:color w:val="231F1F"/>
          <w:spacing w:val="-5"/>
          <w:w w:val="105"/>
        </w:rPr>
        <w:t xml:space="preserve"> </w:t>
      </w:r>
      <w:r w:rsidR="004B69E9" w:rsidRPr="000A77CC">
        <w:rPr>
          <w:color w:val="231F1F"/>
          <w:w w:val="105"/>
        </w:rPr>
        <w:t>quả</w:t>
      </w:r>
      <w:r w:rsidR="004B69E9" w:rsidRPr="000A77CC">
        <w:rPr>
          <w:color w:val="231F1F"/>
          <w:spacing w:val="-4"/>
          <w:w w:val="105"/>
        </w:rPr>
        <w:t xml:space="preserve"> </w:t>
      </w:r>
      <w:r w:rsidRPr="000A77CC">
        <w:rPr>
          <w:color w:val="231F1F"/>
          <w:w w:val="105"/>
        </w:rPr>
        <w:t>c</w:t>
      </w:r>
      <w:r w:rsidR="004B69E9" w:rsidRPr="000A77CC">
        <w:rPr>
          <w:color w:val="231F1F"/>
          <w:w w:val="105"/>
        </w:rPr>
        <w:t>ủa</w:t>
      </w:r>
      <w:r w:rsidR="004B69E9" w:rsidRPr="000A77CC">
        <w:rPr>
          <w:color w:val="231F1F"/>
          <w:spacing w:val="-5"/>
          <w:w w:val="105"/>
        </w:rPr>
        <w:t xml:space="preserve"> </w:t>
      </w:r>
      <w:r w:rsidR="004B69E9" w:rsidRPr="000A77CC">
        <w:rPr>
          <w:color w:val="231F1F"/>
          <w:w w:val="105"/>
        </w:rPr>
        <w:t>hai</w:t>
      </w:r>
      <w:r w:rsidR="004B69E9" w:rsidRPr="000A77CC">
        <w:rPr>
          <w:color w:val="231F1F"/>
          <w:spacing w:val="-5"/>
          <w:w w:val="105"/>
        </w:rPr>
        <w:t xml:space="preserve"> </w:t>
      </w:r>
      <w:r w:rsidR="004B69E9" w:rsidRPr="000A77CC">
        <w:rPr>
          <w:color w:val="231F1F"/>
          <w:w w:val="105"/>
        </w:rPr>
        <w:t>yếu</w:t>
      </w:r>
      <w:r w:rsidR="004B69E9" w:rsidRPr="000A77CC">
        <w:rPr>
          <w:color w:val="231F1F"/>
          <w:spacing w:val="-4"/>
          <w:w w:val="105"/>
        </w:rPr>
        <w:t xml:space="preserve"> </w:t>
      </w:r>
      <w:r w:rsidR="004B69E9" w:rsidRPr="000A77CC">
        <w:rPr>
          <w:color w:val="231F1F"/>
          <w:w w:val="105"/>
        </w:rPr>
        <w:t>tố.</w:t>
      </w:r>
      <w:r w:rsidR="004B69E9" w:rsidRPr="000A77CC">
        <w:rPr>
          <w:color w:val="231F1F"/>
          <w:spacing w:val="-5"/>
          <w:w w:val="105"/>
        </w:rPr>
        <w:t xml:space="preserve"> </w:t>
      </w:r>
      <w:r w:rsidR="004B69E9" w:rsidRPr="000A77CC">
        <w:rPr>
          <w:color w:val="231F1F"/>
          <w:w w:val="105"/>
        </w:rPr>
        <w:t>Đầu</w:t>
      </w:r>
      <w:r w:rsidR="004B69E9" w:rsidRPr="000A77CC">
        <w:rPr>
          <w:color w:val="231F1F"/>
          <w:spacing w:val="-5"/>
          <w:w w:val="105"/>
        </w:rPr>
        <w:t xml:space="preserve"> </w:t>
      </w:r>
      <w:r w:rsidR="004B69E9" w:rsidRPr="000A77CC">
        <w:rPr>
          <w:color w:val="231F1F"/>
          <w:w w:val="105"/>
        </w:rPr>
        <w:t>tiên,</w:t>
      </w:r>
      <w:r w:rsidR="004B69E9" w:rsidRPr="000A77CC">
        <w:rPr>
          <w:color w:val="231F1F"/>
          <w:spacing w:val="-5"/>
          <w:w w:val="105"/>
        </w:rPr>
        <w:t xml:space="preserve"> </w:t>
      </w:r>
      <w:r w:rsidR="004B69E9" w:rsidRPr="000A77CC">
        <w:rPr>
          <w:color w:val="231F1F"/>
          <w:w w:val="105"/>
        </w:rPr>
        <w:t>dữ</w:t>
      </w:r>
      <w:r w:rsidR="004B69E9" w:rsidRPr="000A77CC">
        <w:rPr>
          <w:color w:val="231F1F"/>
          <w:spacing w:val="-4"/>
          <w:w w:val="105"/>
        </w:rPr>
        <w:t xml:space="preserve"> </w:t>
      </w:r>
      <w:r w:rsidR="004B69E9" w:rsidRPr="000A77CC">
        <w:rPr>
          <w:color w:val="231F1F"/>
          <w:w w:val="105"/>
        </w:rPr>
        <w:t>liệu</w:t>
      </w:r>
      <w:r w:rsidR="004B69E9" w:rsidRPr="000A77CC">
        <w:rPr>
          <w:color w:val="231F1F"/>
          <w:spacing w:val="-5"/>
          <w:w w:val="105"/>
        </w:rPr>
        <w:t xml:space="preserve"> </w:t>
      </w:r>
      <w:r w:rsidR="004B69E9" w:rsidRPr="000A77CC">
        <w:rPr>
          <w:color w:val="231F1F"/>
          <w:w w:val="105"/>
        </w:rPr>
        <w:t>đượ</w:t>
      </w:r>
      <w:r w:rsidRPr="000A77CC">
        <w:rPr>
          <w:color w:val="231F1F"/>
          <w:w w:val="105"/>
        </w:rPr>
        <w:t>c</w:t>
      </w:r>
      <w:r w:rsidR="004B69E9" w:rsidRPr="000A77CC">
        <w:rPr>
          <w:color w:val="231F1F"/>
          <w:spacing w:val="-5"/>
          <w:w w:val="105"/>
        </w:rPr>
        <w:t xml:space="preserve"> </w:t>
      </w:r>
      <w:r w:rsidR="004B69E9" w:rsidRPr="000A77CC">
        <w:rPr>
          <w:color w:val="231F1F"/>
          <w:w w:val="105"/>
        </w:rPr>
        <w:t>lưu</w:t>
      </w:r>
      <w:r w:rsidR="004B69E9" w:rsidRPr="000A77CC">
        <w:rPr>
          <w:color w:val="231F1F"/>
          <w:spacing w:val="-4"/>
          <w:w w:val="105"/>
        </w:rPr>
        <w:t xml:space="preserve"> </w:t>
      </w:r>
      <w:r w:rsidR="004B69E9" w:rsidRPr="000A77CC">
        <w:rPr>
          <w:color w:val="231F1F"/>
          <w:w w:val="105"/>
        </w:rPr>
        <w:t>trữ</w:t>
      </w:r>
      <w:r w:rsidR="004B69E9" w:rsidRPr="000A77CC">
        <w:rPr>
          <w:color w:val="231F1F"/>
          <w:spacing w:val="-5"/>
          <w:w w:val="105"/>
        </w:rPr>
        <w:t xml:space="preserve"> </w:t>
      </w:r>
      <w:r w:rsidR="004B69E9" w:rsidRPr="000A77CC">
        <w:rPr>
          <w:color w:val="231F1F"/>
          <w:w w:val="105"/>
        </w:rPr>
        <w:t>tr</w:t>
      </w:r>
      <w:r w:rsidR="00CF03B4" w:rsidRPr="000A77CC">
        <w:rPr>
          <w:color w:val="231F1F"/>
          <w:w w:val="105"/>
        </w:rPr>
        <w:t>o</w:t>
      </w:r>
      <w:r w:rsidR="004B69E9" w:rsidRPr="000A77CC">
        <w:rPr>
          <w:color w:val="231F1F"/>
          <w:w w:val="105"/>
        </w:rPr>
        <w:t>ng</w:t>
      </w:r>
      <w:r w:rsidR="004B69E9" w:rsidRPr="000A77CC">
        <w:rPr>
          <w:color w:val="231F1F"/>
          <w:spacing w:val="-5"/>
          <w:w w:val="105"/>
        </w:rPr>
        <w:t xml:space="preserve"> </w:t>
      </w:r>
      <w:r w:rsidRPr="000A77CC">
        <w:rPr>
          <w:color w:val="231F1F"/>
          <w:w w:val="105"/>
        </w:rPr>
        <w:t>c</w:t>
      </w:r>
      <w:r w:rsidR="004B69E9" w:rsidRPr="000A77CC">
        <w:rPr>
          <w:color w:val="231F1F"/>
          <w:w w:val="105"/>
        </w:rPr>
        <w:t>á</w:t>
      </w:r>
      <w:r w:rsidRPr="000A77CC">
        <w:rPr>
          <w:color w:val="231F1F"/>
          <w:w w:val="105"/>
        </w:rPr>
        <w:t>c</w:t>
      </w:r>
      <w:r w:rsidR="004B69E9" w:rsidRPr="000A77CC">
        <w:rPr>
          <w:color w:val="231F1F"/>
          <w:spacing w:val="-4"/>
          <w:w w:val="105"/>
        </w:rPr>
        <w:t xml:space="preserve"> </w:t>
      </w:r>
      <w:r w:rsidRPr="000A77CC">
        <w:rPr>
          <w:color w:val="231F1F"/>
          <w:w w:val="105"/>
        </w:rPr>
        <w:t>c</w:t>
      </w:r>
      <w:r w:rsidR="004B69E9" w:rsidRPr="000A77CC">
        <w:rPr>
          <w:color w:val="231F1F"/>
          <w:w w:val="105"/>
        </w:rPr>
        <w:t>ấu</w:t>
      </w:r>
      <w:r w:rsidR="004B69E9" w:rsidRPr="000A77CC">
        <w:rPr>
          <w:color w:val="231F1F"/>
          <w:spacing w:val="-5"/>
          <w:w w:val="105"/>
        </w:rPr>
        <w:t xml:space="preserve"> </w:t>
      </w:r>
      <w:r w:rsidR="004B69E9" w:rsidRPr="000A77CC">
        <w:rPr>
          <w:color w:val="231F1F"/>
          <w:w w:val="105"/>
        </w:rPr>
        <w:t>trú</w:t>
      </w:r>
      <w:r w:rsidRPr="000A77CC">
        <w:rPr>
          <w:color w:val="231F1F"/>
          <w:w w:val="105"/>
        </w:rPr>
        <w:t>c</w:t>
      </w:r>
      <w:r w:rsidR="004B69E9" w:rsidRPr="000A77CC">
        <w:rPr>
          <w:color w:val="231F1F"/>
          <w:spacing w:val="-5"/>
          <w:w w:val="105"/>
        </w:rPr>
        <w:t xml:space="preserve"> </w:t>
      </w:r>
      <w:r w:rsidR="004B69E9" w:rsidRPr="000A77CC">
        <w:rPr>
          <w:color w:val="231F1F"/>
          <w:w w:val="105"/>
        </w:rPr>
        <w:t>không</w:t>
      </w:r>
      <w:r w:rsidR="004B69E9" w:rsidRPr="000A77CC">
        <w:rPr>
          <w:color w:val="231F1F"/>
          <w:spacing w:val="-5"/>
          <w:w w:val="105"/>
        </w:rPr>
        <w:t xml:space="preserve"> </w:t>
      </w:r>
      <w:r w:rsidRPr="000A77CC">
        <w:rPr>
          <w:color w:val="231F1F"/>
          <w:w w:val="105"/>
        </w:rPr>
        <w:t>c</w:t>
      </w:r>
      <w:r w:rsidR="004B69E9" w:rsidRPr="000A77CC">
        <w:rPr>
          <w:color w:val="231F1F"/>
          <w:w w:val="105"/>
        </w:rPr>
        <w:t>huẩn</w:t>
      </w:r>
      <w:r w:rsidR="004B69E9" w:rsidRPr="000A77CC">
        <w:rPr>
          <w:color w:val="231F1F"/>
          <w:spacing w:val="-4"/>
          <w:w w:val="105"/>
        </w:rPr>
        <w:t xml:space="preserve"> </w:t>
      </w:r>
      <w:r w:rsidR="004B69E9" w:rsidRPr="000A77CC">
        <w:rPr>
          <w:color w:val="231F1F"/>
          <w:w w:val="105"/>
        </w:rPr>
        <w:t>h</w:t>
      </w:r>
      <w:r w:rsidR="00A56E9F" w:rsidRPr="000A77CC">
        <w:rPr>
          <w:color w:val="231F1F"/>
          <w:w w:val="105"/>
        </w:rPr>
        <w:t>ó</w:t>
      </w:r>
      <w:r w:rsidR="004B69E9" w:rsidRPr="000A77CC">
        <w:rPr>
          <w:color w:val="231F1F"/>
          <w:w w:val="105"/>
        </w:rPr>
        <w:t>a</w:t>
      </w:r>
    </w:p>
    <w:p w14:paraId="35C9817F" w14:textId="57C7B595" w:rsidR="004B69E9" w:rsidRPr="000A77CC" w:rsidRDefault="004973B2" w:rsidP="004B69E9">
      <w:pPr>
        <w:pStyle w:val="BodyText"/>
        <w:spacing w:before="60"/>
        <w:ind w:left="2169" w:right="3154" w:hanging="6"/>
      </w:pPr>
      <w:r w:rsidRPr="000A77CC">
        <w:rPr>
          <w:color w:val="231F1F"/>
          <w:w w:val="105"/>
        </w:rPr>
        <w:t>c</w:t>
      </w:r>
      <w:r w:rsidR="00A56E9F" w:rsidRPr="000A77CC">
        <w:rPr>
          <w:color w:val="231F1F"/>
          <w:w w:val="105"/>
        </w:rPr>
        <w:t>ó</w:t>
      </w:r>
      <w:r w:rsidR="004B69E9" w:rsidRPr="000A77CC">
        <w:rPr>
          <w:color w:val="231F1F"/>
          <w:spacing w:val="-5"/>
          <w:w w:val="105"/>
        </w:rPr>
        <w:t xml:space="preserve"> </w:t>
      </w:r>
      <w:r w:rsidR="004B69E9" w:rsidRPr="000A77CC">
        <w:rPr>
          <w:color w:val="231F1F"/>
          <w:w w:val="105"/>
        </w:rPr>
        <w:t>khả</w:t>
      </w:r>
      <w:r w:rsidR="004B69E9" w:rsidRPr="000A77CC">
        <w:rPr>
          <w:color w:val="231F1F"/>
          <w:spacing w:val="-5"/>
          <w:w w:val="105"/>
        </w:rPr>
        <w:t xml:space="preserve"> </w:t>
      </w:r>
      <w:r w:rsidR="004B69E9" w:rsidRPr="000A77CC">
        <w:rPr>
          <w:color w:val="231F1F"/>
          <w:w w:val="105"/>
        </w:rPr>
        <w:t>năng</w:t>
      </w:r>
      <w:r w:rsidR="004B69E9" w:rsidRPr="000A77CC">
        <w:rPr>
          <w:color w:val="231F1F"/>
          <w:spacing w:val="-4"/>
          <w:w w:val="105"/>
        </w:rPr>
        <w:t xml:space="preserve"> </w:t>
      </w:r>
      <w:r w:rsidR="004B69E9" w:rsidRPr="000A77CC">
        <w:rPr>
          <w:color w:val="231F1F"/>
          <w:w w:val="105"/>
        </w:rPr>
        <w:t>hiển</w:t>
      </w:r>
      <w:r w:rsidR="004B69E9" w:rsidRPr="000A77CC">
        <w:rPr>
          <w:color w:val="231F1F"/>
          <w:spacing w:val="-5"/>
          <w:w w:val="105"/>
        </w:rPr>
        <w:t xml:space="preserve"> </w:t>
      </w:r>
      <w:r w:rsidR="004B69E9" w:rsidRPr="000A77CC">
        <w:rPr>
          <w:color w:val="231F1F"/>
          <w:w w:val="105"/>
        </w:rPr>
        <w:t>thị</w:t>
      </w:r>
      <w:r w:rsidR="004B69E9" w:rsidRPr="000A77CC">
        <w:rPr>
          <w:color w:val="231F1F"/>
          <w:spacing w:val="-5"/>
          <w:w w:val="105"/>
        </w:rPr>
        <w:t xml:space="preserve"> </w:t>
      </w:r>
      <w:r w:rsidR="004B69E9" w:rsidRPr="000A77CC">
        <w:rPr>
          <w:color w:val="231F1F"/>
          <w:w w:val="105"/>
        </w:rPr>
        <w:t>nhiều</w:t>
      </w:r>
      <w:r w:rsidR="004B69E9" w:rsidRPr="000A77CC">
        <w:rPr>
          <w:color w:val="231F1F"/>
          <w:spacing w:val="-4"/>
          <w:w w:val="105"/>
        </w:rPr>
        <w:t xml:space="preserve"> </w:t>
      </w:r>
      <w:r w:rsidR="004B69E9" w:rsidRPr="000A77CC">
        <w:rPr>
          <w:color w:val="231F1F"/>
          <w:w w:val="105"/>
        </w:rPr>
        <w:t>dữ</w:t>
      </w:r>
      <w:r w:rsidR="004B69E9" w:rsidRPr="000A77CC">
        <w:rPr>
          <w:color w:val="231F1F"/>
          <w:spacing w:val="-5"/>
          <w:w w:val="105"/>
        </w:rPr>
        <w:t xml:space="preserve"> </w:t>
      </w:r>
      <w:r w:rsidR="004B69E9" w:rsidRPr="000A77CC">
        <w:rPr>
          <w:color w:val="231F1F"/>
          <w:w w:val="105"/>
        </w:rPr>
        <w:t>liệu</w:t>
      </w:r>
      <w:r w:rsidR="004B69E9" w:rsidRPr="000A77CC">
        <w:rPr>
          <w:color w:val="231F1F"/>
          <w:spacing w:val="-5"/>
          <w:w w:val="105"/>
        </w:rPr>
        <w:t xml:space="preserve"> </w:t>
      </w:r>
      <w:r w:rsidR="004B69E9" w:rsidRPr="000A77CC">
        <w:rPr>
          <w:color w:val="231F1F"/>
          <w:w w:val="105"/>
        </w:rPr>
        <w:t>dư</w:t>
      </w:r>
      <w:r w:rsidR="004B69E9" w:rsidRPr="000A77CC">
        <w:rPr>
          <w:color w:val="231F1F"/>
          <w:spacing w:val="-4"/>
          <w:w w:val="105"/>
        </w:rPr>
        <w:t xml:space="preserve"> </w:t>
      </w:r>
      <w:r w:rsidR="004B69E9" w:rsidRPr="000A77CC">
        <w:rPr>
          <w:color w:val="231F1F"/>
          <w:w w:val="105"/>
        </w:rPr>
        <w:t>thừa</w:t>
      </w:r>
      <w:r w:rsidR="004B69E9" w:rsidRPr="000A77CC">
        <w:rPr>
          <w:color w:val="231F1F"/>
          <w:spacing w:val="-5"/>
          <w:w w:val="105"/>
        </w:rPr>
        <w:t xml:space="preserve"> </w:t>
      </w:r>
      <w:r w:rsidR="004B69E9" w:rsidRPr="000A77CC">
        <w:rPr>
          <w:color w:val="231F1F"/>
          <w:w w:val="105"/>
        </w:rPr>
        <w:t>và</w:t>
      </w:r>
      <w:r w:rsidR="004B69E9" w:rsidRPr="000A77CC">
        <w:rPr>
          <w:color w:val="231F1F"/>
          <w:spacing w:val="-4"/>
          <w:w w:val="105"/>
        </w:rPr>
        <w:t xml:space="preserve"> </w:t>
      </w:r>
      <w:r w:rsidR="004B69E9" w:rsidRPr="000A77CC">
        <w:rPr>
          <w:color w:val="231F1F"/>
          <w:w w:val="105"/>
        </w:rPr>
        <w:t>trùng</w:t>
      </w:r>
      <w:r w:rsidR="004B69E9" w:rsidRPr="000A77CC">
        <w:rPr>
          <w:color w:val="231F1F"/>
          <w:spacing w:val="-5"/>
          <w:w w:val="105"/>
        </w:rPr>
        <w:t xml:space="preserve"> </w:t>
      </w:r>
      <w:r w:rsidR="004B69E9" w:rsidRPr="000A77CC">
        <w:rPr>
          <w:color w:val="231F1F"/>
          <w:w w:val="105"/>
        </w:rPr>
        <w:t>lặp.</w:t>
      </w:r>
      <w:r w:rsidR="004B69E9" w:rsidRPr="000A77CC">
        <w:rPr>
          <w:color w:val="231F1F"/>
          <w:spacing w:val="-5"/>
          <w:w w:val="105"/>
        </w:rPr>
        <w:t xml:space="preserve"> </w:t>
      </w:r>
      <w:r w:rsidR="004B69E9" w:rsidRPr="000A77CC">
        <w:rPr>
          <w:color w:val="231F1F"/>
          <w:w w:val="105"/>
        </w:rPr>
        <w:t>Thứ</w:t>
      </w:r>
      <w:r w:rsidR="004B69E9" w:rsidRPr="000A77CC">
        <w:rPr>
          <w:color w:val="231F1F"/>
          <w:spacing w:val="-4"/>
          <w:w w:val="105"/>
        </w:rPr>
        <w:t xml:space="preserve"> </w:t>
      </w:r>
      <w:r w:rsidR="004B69E9" w:rsidRPr="000A77CC">
        <w:rPr>
          <w:color w:val="231F1F"/>
          <w:w w:val="105"/>
        </w:rPr>
        <w:t>hai,</w:t>
      </w:r>
      <w:r w:rsidR="004B69E9" w:rsidRPr="000A77CC">
        <w:rPr>
          <w:color w:val="231F1F"/>
          <w:spacing w:val="-5"/>
          <w:w w:val="105"/>
        </w:rPr>
        <w:t xml:space="preserve"> </w:t>
      </w:r>
      <w:r w:rsidRPr="000A77CC">
        <w:rPr>
          <w:color w:val="231F1F"/>
          <w:w w:val="105"/>
        </w:rPr>
        <w:t>c</w:t>
      </w:r>
      <w:r w:rsidR="004B69E9" w:rsidRPr="000A77CC">
        <w:rPr>
          <w:color w:val="231F1F"/>
          <w:w w:val="105"/>
        </w:rPr>
        <w:t>ùng</w:t>
      </w:r>
      <w:r w:rsidR="004B69E9" w:rsidRPr="000A77CC">
        <w:rPr>
          <w:color w:val="231F1F"/>
          <w:spacing w:val="-5"/>
          <w:w w:val="105"/>
        </w:rPr>
        <w:t xml:space="preserve"> </w:t>
      </w:r>
      <w:r w:rsidR="004B69E9" w:rsidRPr="000A77CC">
        <w:rPr>
          <w:color w:val="231F1F"/>
          <w:w w:val="105"/>
        </w:rPr>
        <w:t>một</w:t>
      </w:r>
      <w:r w:rsidR="004B69E9" w:rsidRPr="000A77CC">
        <w:rPr>
          <w:color w:val="231F1F"/>
          <w:spacing w:val="-4"/>
          <w:w w:val="105"/>
        </w:rPr>
        <w:t xml:space="preserve"> </w:t>
      </w:r>
      <w:r w:rsidR="004B69E9" w:rsidRPr="000A77CC">
        <w:rPr>
          <w:color w:val="231F1F"/>
          <w:w w:val="105"/>
        </w:rPr>
        <w:t>dữ</w:t>
      </w:r>
      <w:r w:rsidR="004B69E9" w:rsidRPr="000A77CC">
        <w:rPr>
          <w:color w:val="231F1F"/>
          <w:spacing w:val="-5"/>
          <w:w w:val="105"/>
        </w:rPr>
        <w:t xml:space="preserve"> </w:t>
      </w:r>
      <w:r w:rsidR="004B69E9" w:rsidRPr="000A77CC">
        <w:rPr>
          <w:color w:val="231F1F"/>
          <w:w w:val="105"/>
        </w:rPr>
        <w:t>liệu</w:t>
      </w:r>
      <w:r w:rsidR="004B69E9" w:rsidRPr="000A77CC">
        <w:rPr>
          <w:color w:val="231F1F"/>
          <w:spacing w:val="-5"/>
          <w:w w:val="105"/>
        </w:rPr>
        <w:t xml:space="preserve"> </w:t>
      </w:r>
      <w:r w:rsidRPr="000A77CC">
        <w:rPr>
          <w:color w:val="231F1F"/>
          <w:w w:val="105"/>
        </w:rPr>
        <w:t>c</w:t>
      </w:r>
      <w:r w:rsidR="00A56E9F" w:rsidRPr="000A77CC">
        <w:rPr>
          <w:color w:val="231F1F"/>
          <w:w w:val="105"/>
        </w:rPr>
        <w:t>ó</w:t>
      </w:r>
      <w:r w:rsidR="004B69E9" w:rsidRPr="000A77CC">
        <w:rPr>
          <w:color w:val="231F1F"/>
          <w:spacing w:val="-4"/>
          <w:w w:val="105"/>
        </w:rPr>
        <w:t xml:space="preserve"> </w:t>
      </w:r>
      <w:r w:rsidR="004B69E9" w:rsidRPr="000A77CC">
        <w:rPr>
          <w:color w:val="231F1F"/>
          <w:w w:val="105"/>
        </w:rPr>
        <w:t>thể</w:t>
      </w:r>
      <w:r w:rsidR="004B69E9" w:rsidRPr="000A77CC">
        <w:rPr>
          <w:color w:val="231F1F"/>
          <w:spacing w:val="-5"/>
          <w:w w:val="105"/>
        </w:rPr>
        <w:t xml:space="preserve"> </w:t>
      </w:r>
      <w:r w:rsidR="004B69E9" w:rsidRPr="000A77CC">
        <w:rPr>
          <w:color w:val="231F1F"/>
          <w:w w:val="105"/>
        </w:rPr>
        <w:t>đượ</w:t>
      </w:r>
      <w:r w:rsidRPr="000A77CC">
        <w:rPr>
          <w:color w:val="231F1F"/>
          <w:w w:val="105"/>
        </w:rPr>
        <w:t>c</w:t>
      </w:r>
      <w:r w:rsidR="004B69E9" w:rsidRPr="000A77CC">
        <w:rPr>
          <w:color w:val="231F1F"/>
          <w:spacing w:val="-5"/>
          <w:w w:val="105"/>
        </w:rPr>
        <w:t xml:space="preserve"> </w:t>
      </w:r>
      <w:r w:rsidR="004B69E9" w:rsidRPr="000A77CC">
        <w:rPr>
          <w:color w:val="231F1F"/>
          <w:w w:val="105"/>
        </w:rPr>
        <w:t>phân</w:t>
      </w:r>
      <w:r w:rsidR="004B69E9" w:rsidRPr="000A77CC">
        <w:rPr>
          <w:color w:val="231F1F"/>
          <w:spacing w:val="-72"/>
          <w:w w:val="105"/>
        </w:rPr>
        <w:t xml:space="preserve"> </w:t>
      </w:r>
      <w:r w:rsidR="004B69E9" w:rsidRPr="000A77CC">
        <w:rPr>
          <w:color w:val="231F1F"/>
          <w:w w:val="105"/>
        </w:rPr>
        <w:t>l</w:t>
      </w:r>
      <w:r w:rsidR="00CF03B4" w:rsidRPr="000A77CC">
        <w:rPr>
          <w:color w:val="231F1F"/>
          <w:w w:val="105"/>
        </w:rPr>
        <w:t>o</w:t>
      </w:r>
      <w:r w:rsidR="004B69E9" w:rsidRPr="000A77CC">
        <w:rPr>
          <w:color w:val="231F1F"/>
          <w:w w:val="105"/>
        </w:rPr>
        <w:t>ại</w:t>
      </w:r>
      <w:r w:rsidR="004B69E9" w:rsidRPr="000A77CC">
        <w:rPr>
          <w:color w:val="231F1F"/>
          <w:spacing w:val="-3"/>
          <w:w w:val="105"/>
        </w:rPr>
        <w:t xml:space="preserve"> </w:t>
      </w:r>
      <w:r w:rsidR="004B69E9" w:rsidRPr="000A77CC">
        <w:rPr>
          <w:color w:val="231F1F"/>
          <w:w w:val="105"/>
        </w:rPr>
        <w:t>the</w:t>
      </w:r>
      <w:r w:rsidR="00CF03B4" w:rsidRPr="000A77CC">
        <w:rPr>
          <w:color w:val="231F1F"/>
          <w:w w:val="105"/>
        </w:rPr>
        <w:t>o</w:t>
      </w:r>
      <w:r w:rsidR="004B69E9" w:rsidRPr="000A77CC">
        <w:rPr>
          <w:color w:val="231F1F"/>
          <w:spacing w:val="-3"/>
          <w:w w:val="105"/>
        </w:rPr>
        <w:t xml:space="preserve"> </w:t>
      </w:r>
      <w:r w:rsidR="004B69E9" w:rsidRPr="000A77CC">
        <w:rPr>
          <w:color w:val="231F1F"/>
          <w:w w:val="105"/>
        </w:rPr>
        <w:t>nhiều</w:t>
      </w:r>
      <w:r w:rsidR="004B69E9" w:rsidRPr="000A77CC">
        <w:rPr>
          <w:color w:val="231F1F"/>
          <w:spacing w:val="-3"/>
          <w:w w:val="105"/>
        </w:rPr>
        <w:t xml:space="preserve"> </w:t>
      </w:r>
      <w:r w:rsidRPr="000A77CC">
        <w:rPr>
          <w:color w:val="231F1F"/>
          <w:w w:val="105"/>
        </w:rPr>
        <w:t>c</w:t>
      </w:r>
      <w:r w:rsidR="004B69E9" w:rsidRPr="000A77CC">
        <w:rPr>
          <w:color w:val="231F1F"/>
          <w:w w:val="105"/>
        </w:rPr>
        <w:t>á</w:t>
      </w:r>
      <w:r w:rsidRPr="000A77CC">
        <w:rPr>
          <w:color w:val="231F1F"/>
          <w:w w:val="105"/>
        </w:rPr>
        <w:t>c</w:t>
      </w:r>
      <w:r w:rsidR="004B69E9" w:rsidRPr="000A77CC">
        <w:rPr>
          <w:color w:val="231F1F"/>
          <w:w w:val="105"/>
        </w:rPr>
        <w:t>h</w:t>
      </w:r>
      <w:r w:rsidR="004B69E9" w:rsidRPr="000A77CC">
        <w:rPr>
          <w:color w:val="231F1F"/>
          <w:spacing w:val="-3"/>
          <w:w w:val="105"/>
        </w:rPr>
        <w:t xml:space="preserve"> </w:t>
      </w:r>
      <w:r w:rsidR="004B69E9" w:rsidRPr="000A77CC">
        <w:rPr>
          <w:color w:val="231F1F"/>
          <w:w w:val="105"/>
        </w:rPr>
        <w:t>khá</w:t>
      </w:r>
      <w:r w:rsidRPr="000A77CC">
        <w:rPr>
          <w:color w:val="231F1F"/>
          <w:w w:val="105"/>
        </w:rPr>
        <w:t>c</w:t>
      </w:r>
      <w:r w:rsidR="004B69E9" w:rsidRPr="000A77CC">
        <w:rPr>
          <w:color w:val="231F1F"/>
          <w:spacing w:val="-3"/>
          <w:w w:val="105"/>
        </w:rPr>
        <w:t xml:space="preserve"> </w:t>
      </w:r>
      <w:r w:rsidR="004B69E9" w:rsidRPr="000A77CC">
        <w:rPr>
          <w:color w:val="231F1F"/>
          <w:w w:val="105"/>
        </w:rPr>
        <w:t>nhau</w:t>
      </w:r>
      <w:r w:rsidR="004B69E9" w:rsidRPr="000A77CC">
        <w:rPr>
          <w:color w:val="231F1F"/>
          <w:spacing w:val="-2"/>
          <w:w w:val="105"/>
        </w:rPr>
        <w:t xml:space="preserve"> </w:t>
      </w:r>
      <w:r w:rsidR="004B69E9" w:rsidRPr="000A77CC">
        <w:rPr>
          <w:color w:val="231F1F"/>
          <w:w w:val="105"/>
        </w:rPr>
        <w:t>để</w:t>
      </w:r>
      <w:r w:rsidR="004B69E9" w:rsidRPr="000A77CC">
        <w:rPr>
          <w:color w:val="231F1F"/>
          <w:spacing w:val="-3"/>
          <w:w w:val="105"/>
        </w:rPr>
        <w:t xml:space="preserve"> </w:t>
      </w:r>
      <w:r w:rsidR="004B69E9" w:rsidRPr="000A77CC">
        <w:rPr>
          <w:color w:val="231F1F"/>
          <w:w w:val="105"/>
        </w:rPr>
        <w:t>thể</w:t>
      </w:r>
      <w:r w:rsidR="004B69E9" w:rsidRPr="000A77CC">
        <w:rPr>
          <w:color w:val="231F1F"/>
          <w:spacing w:val="-3"/>
          <w:w w:val="105"/>
        </w:rPr>
        <w:t xml:space="preserve"> </w:t>
      </w:r>
      <w:r w:rsidR="004B69E9" w:rsidRPr="000A77CC">
        <w:rPr>
          <w:color w:val="231F1F"/>
          <w:w w:val="105"/>
        </w:rPr>
        <w:t>hiện</w:t>
      </w:r>
      <w:r w:rsidR="004B69E9" w:rsidRPr="000A77CC">
        <w:rPr>
          <w:color w:val="231F1F"/>
          <w:spacing w:val="-3"/>
          <w:w w:val="105"/>
        </w:rPr>
        <w:t xml:space="preserve"> </w:t>
      </w:r>
      <w:r w:rsidRPr="000A77CC">
        <w:rPr>
          <w:color w:val="231F1F"/>
          <w:w w:val="105"/>
        </w:rPr>
        <w:t>c</w:t>
      </w:r>
      <w:r w:rsidR="004B69E9" w:rsidRPr="000A77CC">
        <w:rPr>
          <w:color w:val="231F1F"/>
          <w:w w:val="105"/>
        </w:rPr>
        <w:t>á</w:t>
      </w:r>
      <w:r w:rsidRPr="000A77CC">
        <w:rPr>
          <w:color w:val="231F1F"/>
          <w:w w:val="105"/>
        </w:rPr>
        <w:t>c</w:t>
      </w:r>
      <w:r w:rsidR="004B69E9" w:rsidRPr="000A77CC">
        <w:rPr>
          <w:color w:val="231F1F"/>
          <w:spacing w:val="-3"/>
          <w:w w:val="105"/>
        </w:rPr>
        <w:t xml:space="preserve"> </w:t>
      </w:r>
      <w:r w:rsidR="004B69E9" w:rsidRPr="000A77CC">
        <w:rPr>
          <w:color w:val="231F1F"/>
          <w:w w:val="105"/>
        </w:rPr>
        <w:t>ảnh</w:t>
      </w:r>
      <w:r w:rsidR="004B69E9" w:rsidRPr="000A77CC">
        <w:rPr>
          <w:color w:val="231F1F"/>
          <w:spacing w:val="-3"/>
          <w:w w:val="105"/>
        </w:rPr>
        <w:t xml:space="preserve"> </w:t>
      </w:r>
      <w:r w:rsidRPr="000A77CC">
        <w:rPr>
          <w:color w:val="231F1F"/>
          <w:w w:val="105"/>
        </w:rPr>
        <w:t>c</w:t>
      </w:r>
      <w:r w:rsidR="004B69E9" w:rsidRPr="000A77CC">
        <w:rPr>
          <w:color w:val="231F1F"/>
          <w:w w:val="105"/>
        </w:rPr>
        <w:t>hụp</w:t>
      </w:r>
      <w:r w:rsidR="004B69E9" w:rsidRPr="000A77CC">
        <w:rPr>
          <w:color w:val="231F1F"/>
          <w:spacing w:val="-2"/>
          <w:w w:val="105"/>
        </w:rPr>
        <w:t xml:space="preserve"> </w:t>
      </w:r>
      <w:r w:rsidR="004B69E9" w:rsidRPr="000A77CC">
        <w:rPr>
          <w:color w:val="231F1F"/>
          <w:w w:val="105"/>
        </w:rPr>
        <w:t>nhanh</w:t>
      </w:r>
      <w:r w:rsidR="004B69E9" w:rsidRPr="000A77CC">
        <w:rPr>
          <w:color w:val="231F1F"/>
          <w:spacing w:val="-3"/>
          <w:w w:val="105"/>
        </w:rPr>
        <w:t xml:space="preserve"> </w:t>
      </w:r>
      <w:r w:rsidR="004B69E9" w:rsidRPr="000A77CC">
        <w:rPr>
          <w:color w:val="231F1F"/>
          <w:w w:val="105"/>
        </w:rPr>
        <w:t>khá</w:t>
      </w:r>
      <w:r w:rsidRPr="000A77CC">
        <w:rPr>
          <w:color w:val="231F1F"/>
          <w:w w:val="105"/>
        </w:rPr>
        <w:t>c</w:t>
      </w:r>
      <w:r w:rsidR="004B69E9" w:rsidRPr="000A77CC">
        <w:rPr>
          <w:color w:val="231F1F"/>
          <w:spacing w:val="-3"/>
          <w:w w:val="105"/>
        </w:rPr>
        <w:t xml:space="preserve"> </w:t>
      </w:r>
      <w:r w:rsidR="004B69E9" w:rsidRPr="000A77CC">
        <w:rPr>
          <w:color w:val="231F1F"/>
          <w:w w:val="105"/>
        </w:rPr>
        <w:t>nhau.</w:t>
      </w:r>
    </w:p>
    <w:p w14:paraId="0E79B6BD" w14:textId="216E363F" w:rsidR="004B69E9" w:rsidRPr="000A77CC" w:rsidRDefault="004B69E9" w:rsidP="004B69E9">
      <w:pPr>
        <w:pStyle w:val="BodyText"/>
        <w:spacing w:before="1"/>
        <w:ind w:left="2168" w:right="3297"/>
      </w:pPr>
      <w:r w:rsidRPr="000A77CC">
        <w:rPr>
          <w:color w:val="231F1F"/>
          <w:w w:val="105"/>
        </w:rPr>
        <w:t>Ví</w:t>
      </w:r>
      <w:r w:rsidRPr="000A77CC">
        <w:rPr>
          <w:color w:val="231F1F"/>
          <w:spacing w:val="-5"/>
          <w:w w:val="105"/>
        </w:rPr>
        <w:t xml:space="preserve"> </w:t>
      </w:r>
      <w:r w:rsidRPr="000A77CC">
        <w:rPr>
          <w:color w:val="231F1F"/>
          <w:w w:val="105"/>
        </w:rPr>
        <w:t>dụ:</w:t>
      </w:r>
      <w:r w:rsidRPr="000A77CC">
        <w:rPr>
          <w:color w:val="231F1F"/>
          <w:spacing w:val="-5"/>
          <w:w w:val="105"/>
        </w:rPr>
        <w:t xml:space="preserve"> </w:t>
      </w:r>
      <w:r w:rsidRPr="000A77CC">
        <w:rPr>
          <w:color w:val="231F1F"/>
          <w:w w:val="105"/>
        </w:rPr>
        <w:t>dữ</w:t>
      </w:r>
      <w:r w:rsidRPr="000A77CC">
        <w:rPr>
          <w:color w:val="231F1F"/>
          <w:spacing w:val="-5"/>
          <w:w w:val="105"/>
        </w:rPr>
        <w:t xml:space="preserve"> </w:t>
      </w:r>
      <w:r w:rsidRPr="000A77CC">
        <w:rPr>
          <w:color w:val="231F1F"/>
          <w:w w:val="105"/>
        </w:rPr>
        <w:t>liệu</w:t>
      </w:r>
      <w:r w:rsidRPr="000A77CC">
        <w:rPr>
          <w:color w:val="231F1F"/>
          <w:spacing w:val="-4"/>
          <w:w w:val="105"/>
        </w:rPr>
        <w:t xml:space="preserve"> </w:t>
      </w:r>
      <w:r w:rsidRPr="000A77CC">
        <w:rPr>
          <w:color w:val="231F1F"/>
          <w:w w:val="105"/>
        </w:rPr>
        <w:t>bán</w:t>
      </w:r>
      <w:r w:rsidRPr="000A77CC">
        <w:rPr>
          <w:color w:val="231F1F"/>
          <w:spacing w:val="-5"/>
          <w:w w:val="105"/>
        </w:rPr>
        <w:t xml:space="preserve"> </w:t>
      </w:r>
      <w:r w:rsidRPr="000A77CC">
        <w:rPr>
          <w:color w:val="231F1F"/>
          <w:w w:val="105"/>
        </w:rPr>
        <w:t>hàng</w:t>
      </w:r>
      <w:r w:rsidRPr="000A77CC">
        <w:rPr>
          <w:color w:val="231F1F"/>
          <w:spacing w:val="-5"/>
          <w:w w:val="105"/>
        </w:rPr>
        <w:t xml:space="preserve"> </w:t>
      </w:r>
      <w:r w:rsidR="004973B2" w:rsidRPr="000A77CC">
        <w:rPr>
          <w:color w:val="231F1F"/>
          <w:w w:val="105"/>
        </w:rPr>
        <w:t>c</w:t>
      </w:r>
      <w:r w:rsidR="00A56E9F" w:rsidRPr="000A77CC">
        <w:rPr>
          <w:color w:val="231F1F"/>
          <w:w w:val="105"/>
        </w:rPr>
        <w:t>ó</w:t>
      </w:r>
      <w:r w:rsidRPr="000A77CC">
        <w:rPr>
          <w:color w:val="231F1F"/>
          <w:spacing w:val="-5"/>
          <w:w w:val="105"/>
        </w:rPr>
        <w:t xml:space="preserve"> </w:t>
      </w:r>
      <w:r w:rsidRPr="000A77CC">
        <w:rPr>
          <w:color w:val="231F1F"/>
          <w:w w:val="105"/>
        </w:rPr>
        <w:t>thể</w:t>
      </w:r>
      <w:r w:rsidRPr="000A77CC">
        <w:rPr>
          <w:color w:val="231F1F"/>
          <w:spacing w:val="-4"/>
          <w:w w:val="105"/>
        </w:rPr>
        <w:t xml:space="preserve"> </w:t>
      </w:r>
      <w:r w:rsidRPr="000A77CC">
        <w:rPr>
          <w:color w:val="231F1F"/>
          <w:w w:val="105"/>
        </w:rPr>
        <w:t>đượ</w:t>
      </w:r>
      <w:r w:rsidR="004973B2" w:rsidRPr="000A77CC">
        <w:rPr>
          <w:color w:val="231F1F"/>
          <w:w w:val="105"/>
        </w:rPr>
        <w:t>c</w:t>
      </w:r>
      <w:r w:rsidRPr="000A77CC">
        <w:rPr>
          <w:color w:val="231F1F"/>
          <w:spacing w:val="-5"/>
          <w:w w:val="105"/>
        </w:rPr>
        <w:t xml:space="preserve"> </w:t>
      </w:r>
      <w:r w:rsidRPr="000A77CC">
        <w:rPr>
          <w:color w:val="231F1F"/>
          <w:w w:val="105"/>
        </w:rPr>
        <w:t>lưu</w:t>
      </w:r>
      <w:r w:rsidRPr="000A77CC">
        <w:rPr>
          <w:color w:val="231F1F"/>
          <w:spacing w:val="-5"/>
          <w:w w:val="105"/>
        </w:rPr>
        <w:t xml:space="preserve"> </w:t>
      </w:r>
      <w:r w:rsidRPr="000A77CC">
        <w:rPr>
          <w:color w:val="231F1F"/>
          <w:w w:val="105"/>
        </w:rPr>
        <w:t>trữ</w:t>
      </w:r>
      <w:r w:rsidRPr="000A77CC">
        <w:rPr>
          <w:color w:val="231F1F"/>
          <w:spacing w:val="-5"/>
          <w:w w:val="105"/>
        </w:rPr>
        <w:t xml:space="preserve"> </w:t>
      </w:r>
      <w:r w:rsidRPr="000A77CC">
        <w:rPr>
          <w:color w:val="231F1F"/>
          <w:w w:val="105"/>
        </w:rPr>
        <w:t>liên</w:t>
      </w:r>
      <w:r w:rsidRPr="000A77CC">
        <w:rPr>
          <w:color w:val="231F1F"/>
          <w:spacing w:val="-4"/>
          <w:w w:val="105"/>
        </w:rPr>
        <w:t xml:space="preserve"> </w:t>
      </w:r>
      <w:r w:rsidRPr="000A77CC">
        <w:rPr>
          <w:color w:val="231F1F"/>
          <w:w w:val="105"/>
        </w:rPr>
        <w:t>quan</w:t>
      </w:r>
      <w:r w:rsidRPr="000A77CC">
        <w:rPr>
          <w:color w:val="231F1F"/>
          <w:spacing w:val="-5"/>
          <w:w w:val="105"/>
        </w:rPr>
        <w:t xml:space="preserve"> </w:t>
      </w:r>
      <w:r w:rsidRPr="000A77CC">
        <w:rPr>
          <w:color w:val="231F1F"/>
          <w:w w:val="105"/>
        </w:rPr>
        <w:t>đến</w:t>
      </w:r>
      <w:r w:rsidRPr="000A77CC">
        <w:rPr>
          <w:color w:val="231F1F"/>
          <w:spacing w:val="-5"/>
          <w:w w:val="105"/>
        </w:rPr>
        <w:t xml:space="preserve"> </w:t>
      </w:r>
      <w:r w:rsidRPr="000A77CC">
        <w:rPr>
          <w:color w:val="231F1F"/>
          <w:w w:val="105"/>
        </w:rPr>
        <w:t>sản</w:t>
      </w:r>
      <w:r w:rsidRPr="000A77CC">
        <w:rPr>
          <w:color w:val="231F1F"/>
          <w:spacing w:val="-5"/>
          <w:w w:val="105"/>
        </w:rPr>
        <w:t xml:space="preserve"> </w:t>
      </w:r>
      <w:r w:rsidRPr="000A77CC">
        <w:rPr>
          <w:color w:val="231F1F"/>
          <w:w w:val="105"/>
        </w:rPr>
        <w:t>phẩm,</w:t>
      </w:r>
      <w:r w:rsidRPr="000A77CC">
        <w:rPr>
          <w:color w:val="231F1F"/>
          <w:spacing w:val="-4"/>
          <w:w w:val="105"/>
        </w:rPr>
        <w:t xml:space="preserve"> </w:t>
      </w:r>
      <w:r w:rsidR="004973B2" w:rsidRPr="000A77CC">
        <w:rPr>
          <w:color w:val="231F1F"/>
          <w:w w:val="105"/>
        </w:rPr>
        <w:t>c</w:t>
      </w:r>
      <w:r w:rsidRPr="000A77CC">
        <w:rPr>
          <w:color w:val="231F1F"/>
          <w:w w:val="105"/>
        </w:rPr>
        <w:t>ửa</w:t>
      </w:r>
      <w:r w:rsidRPr="000A77CC">
        <w:rPr>
          <w:color w:val="231F1F"/>
          <w:spacing w:val="-5"/>
          <w:w w:val="105"/>
        </w:rPr>
        <w:t xml:space="preserve"> </w:t>
      </w:r>
      <w:r w:rsidRPr="000A77CC">
        <w:rPr>
          <w:color w:val="231F1F"/>
          <w:w w:val="105"/>
        </w:rPr>
        <w:t>hàng,</w:t>
      </w:r>
      <w:r w:rsidRPr="000A77CC">
        <w:rPr>
          <w:color w:val="231F1F"/>
          <w:spacing w:val="-5"/>
          <w:w w:val="105"/>
        </w:rPr>
        <w:t xml:space="preserve"> </w:t>
      </w:r>
      <w:r w:rsidRPr="000A77CC">
        <w:rPr>
          <w:color w:val="231F1F"/>
          <w:w w:val="105"/>
        </w:rPr>
        <w:t>khá</w:t>
      </w:r>
      <w:r w:rsidR="004973B2" w:rsidRPr="000A77CC">
        <w:rPr>
          <w:color w:val="231F1F"/>
          <w:w w:val="105"/>
        </w:rPr>
        <w:t>c</w:t>
      </w:r>
      <w:r w:rsidRPr="000A77CC">
        <w:rPr>
          <w:color w:val="231F1F"/>
          <w:w w:val="105"/>
        </w:rPr>
        <w:t>h</w:t>
      </w:r>
      <w:r w:rsidRPr="000A77CC">
        <w:rPr>
          <w:color w:val="231F1F"/>
          <w:spacing w:val="-5"/>
          <w:w w:val="105"/>
        </w:rPr>
        <w:t xml:space="preserve"> </w:t>
      </w:r>
      <w:r w:rsidRPr="000A77CC">
        <w:rPr>
          <w:color w:val="231F1F"/>
          <w:w w:val="105"/>
        </w:rPr>
        <w:t>hàng,</w:t>
      </w:r>
      <w:r w:rsidRPr="000A77CC">
        <w:rPr>
          <w:color w:val="231F1F"/>
          <w:spacing w:val="-4"/>
          <w:w w:val="105"/>
        </w:rPr>
        <w:t xml:space="preserve"> </w:t>
      </w:r>
      <w:r w:rsidRPr="000A77CC">
        <w:rPr>
          <w:color w:val="231F1F"/>
          <w:w w:val="105"/>
        </w:rPr>
        <w:t>khu</w:t>
      </w:r>
      <w:r w:rsidRPr="000A77CC">
        <w:rPr>
          <w:color w:val="231F1F"/>
          <w:spacing w:val="-5"/>
          <w:w w:val="105"/>
        </w:rPr>
        <w:t xml:space="preserve"> </w:t>
      </w:r>
      <w:r w:rsidRPr="000A77CC">
        <w:rPr>
          <w:color w:val="231F1F"/>
          <w:w w:val="105"/>
        </w:rPr>
        <w:t>vự</w:t>
      </w:r>
      <w:r w:rsidR="004973B2" w:rsidRPr="000A77CC">
        <w:rPr>
          <w:color w:val="231F1F"/>
          <w:w w:val="105"/>
        </w:rPr>
        <w:t>c</w:t>
      </w:r>
      <w:r w:rsidRPr="000A77CC">
        <w:rPr>
          <w:color w:val="231F1F"/>
          <w:spacing w:val="-73"/>
          <w:w w:val="105"/>
        </w:rPr>
        <w:t xml:space="preserve"> </w:t>
      </w:r>
      <w:r w:rsidRPr="000A77CC">
        <w:rPr>
          <w:color w:val="231F1F"/>
          <w:w w:val="105"/>
        </w:rPr>
        <w:t>và</w:t>
      </w:r>
      <w:r w:rsidRPr="000A77CC">
        <w:rPr>
          <w:color w:val="231F1F"/>
          <w:spacing w:val="-2"/>
          <w:w w:val="105"/>
        </w:rPr>
        <w:t xml:space="preserve"> </w:t>
      </w:r>
      <w:r w:rsidRPr="000A77CC">
        <w:rPr>
          <w:color w:val="231F1F"/>
          <w:w w:val="105"/>
        </w:rPr>
        <w:t>người</w:t>
      </w:r>
      <w:r w:rsidRPr="000A77CC">
        <w:rPr>
          <w:color w:val="231F1F"/>
          <w:spacing w:val="-2"/>
          <w:w w:val="105"/>
        </w:rPr>
        <w:t xml:space="preserve"> </w:t>
      </w:r>
      <w:r w:rsidRPr="000A77CC">
        <w:rPr>
          <w:color w:val="231F1F"/>
          <w:w w:val="105"/>
        </w:rPr>
        <w:t>quản</w:t>
      </w:r>
      <w:r w:rsidRPr="000A77CC">
        <w:rPr>
          <w:color w:val="231F1F"/>
          <w:spacing w:val="-2"/>
          <w:w w:val="105"/>
        </w:rPr>
        <w:t xml:space="preserve"> </w:t>
      </w:r>
      <w:r w:rsidRPr="000A77CC">
        <w:rPr>
          <w:color w:val="231F1F"/>
          <w:w w:val="105"/>
        </w:rPr>
        <w:t>lý.</w:t>
      </w:r>
    </w:p>
    <w:p w14:paraId="6E641CB7" w14:textId="17578ECB" w:rsidR="004B69E9" w:rsidRPr="000A77CC" w:rsidRDefault="004B69E9" w:rsidP="004B69E9">
      <w:pPr>
        <w:pStyle w:val="BodyText"/>
        <w:spacing w:before="87"/>
        <w:ind w:left="1905" w:right="5011" w:firstLine="264"/>
      </w:pPr>
      <w:r w:rsidRPr="000A77CC">
        <w:rPr>
          <w:color w:val="231F1F"/>
          <w:w w:val="105"/>
        </w:rPr>
        <w:t>Bảng</w:t>
      </w:r>
      <w:r w:rsidRPr="000A77CC">
        <w:rPr>
          <w:color w:val="231F1F"/>
          <w:spacing w:val="-5"/>
          <w:w w:val="105"/>
        </w:rPr>
        <w:t xml:space="preserve"> </w:t>
      </w:r>
      <w:r w:rsidRPr="000A77CC">
        <w:rPr>
          <w:color w:val="231F1F"/>
          <w:w w:val="105"/>
        </w:rPr>
        <w:t>13.5</w:t>
      </w:r>
      <w:r w:rsidRPr="000A77CC">
        <w:rPr>
          <w:color w:val="231F1F"/>
          <w:spacing w:val="-5"/>
          <w:w w:val="105"/>
        </w:rPr>
        <w:t xml:space="preserve"> </w:t>
      </w:r>
      <w:r w:rsidRPr="000A77CC">
        <w:rPr>
          <w:color w:val="231F1F"/>
          <w:w w:val="105"/>
        </w:rPr>
        <w:t>t</w:t>
      </w:r>
      <w:r w:rsidR="00A56E9F" w:rsidRPr="000A77CC">
        <w:rPr>
          <w:color w:val="231F1F"/>
          <w:w w:val="105"/>
        </w:rPr>
        <w:t>ó</w:t>
      </w:r>
      <w:r w:rsidRPr="000A77CC">
        <w:rPr>
          <w:color w:val="231F1F"/>
          <w:w w:val="105"/>
        </w:rPr>
        <w:t>m</w:t>
      </w:r>
      <w:r w:rsidRPr="000A77CC">
        <w:rPr>
          <w:color w:val="231F1F"/>
          <w:spacing w:val="-5"/>
          <w:w w:val="105"/>
        </w:rPr>
        <w:t xml:space="preserve"> </w:t>
      </w:r>
      <w:r w:rsidRPr="000A77CC">
        <w:rPr>
          <w:color w:val="231F1F"/>
          <w:w w:val="105"/>
        </w:rPr>
        <w:t>tắt</w:t>
      </w:r>
      <w:r w:rsidRPr="000A77CC">
        <w:rPr>
          <w:color w:val="231F1F"/>
          <w:spacing w:val="-4"/>
          <w:w w:val="105"/>
        </w:rPr>
        <w:t xml:space="preserve"> </w:t>
      </w:r>
      <w:r w:rsidRPr="000A77CC">
        <w:rPr>
          <w:color w:val="231F1F"/>
          <w:w w:val="105"/>
        </w:rPr>
        <w:t>sự</w:t>
      </w:r>
      <w:r w:rsidRPr="000A77CC">
        <w:rPr>
          <w:color w:val="231F1F"/>
          <w:spacing w:val="-5"/>
          <w:w w:val="105"/>
        </w:rPr>
        <w:t xml:space="preserve"> </w:t>
      </w:r>
      <w:r w:rsidRPr="000A77CC">
        <w:rPr>
          <w:color w:val="231F1F"/>
          <w:w w:val="105"/>
        </w:rPr>
        <w:t>khá</w:t>
      </w:r>
      <w:r w:rsidR="004973B2" w:rsidRPr="000A77CC">
        <w:rPr>
          <w:color w:val="231F1F"/>
          <w:w w:val="105"/>
        </w:rPr>
        <w:t>c</w:t>
      </w:r>
      <w:r w:rsidRPr="000A77CC">
        <w:rPr>
          <w:color w:val="231F1F"/>
          <w:spacing w:val="-5"/>
          <w:w w:val="105"/>
        </w:rPr>
        <w:t xml:space="preserve"> </w:t>
      </w:r>
      <w:r w:rsidRPr="000A77CC">
        <w:rPr>
          <w:color w:val="231F1F"/>
          <w:w w:val="105"/>
        </w:rPr>
        <w:t>biệt</w:t>
      </w:r>
      <w:r w:rsidRPr="000A77CC">
        <w:rPr>
          <w:color w:val="231F1F"/>
          <w:spacing w:val="-5"/>
          <w:w w:val="105"/>
        </w:rPr>
        <w:t xml:space="preserve"> </w:t>
      </w:r>
      <w:r w:rsidRPr="000A77CC">
        <w:rPr>
          <w:color w:val="231F1F"/>
          <w:w w:val="105"/>
        </w:rPr>
        <w:t>giữa</w:t>
      </w:r>
      <w:r w:rsidRPr="000A77CC">
        <w:rPr>
          <w:color w:val="231F1F"/>
          <w:spacing w:val="-4"/>
          <w:w w:val="105"/>
        </w:rPr>
        <w:t xml:space="preserve"> </w:t>
      </w:r>
      <w:r w:rsidRPr="000A77CC">
        <w:rPr>
          <w:color w:val="231F1F"/>
          <w:w w:val="105"/>
        </w:rPr>
        <w:t>dữ</w:t>
      </w:r>
      <w:r w:rsidRPr="000A77CC">
        <w:rPr>
          <w:color w:val="231F1F"/>
          <w:spacing w:val="-5"/>
          <w:w w:val="105"/>
        </w:rPr>
        <w:t xml:space="preserve"> </w:t>
      </w:r>
      <w:r w:rsidRPr="000A77CC">
        <w:rPr>
          <w:color w:val="231F1F"/>
          <w:w w:val="105"/>
        </w:rPr>
        <w:t>liệu</w:t>
      </w:r>
      <w:r w:rsidRPr="000A77CC">
        <w:rPr>
          <w:color w:val="231F1F"/>
          <w:spacing w:val="-5"/>
          <w:w w:val="105"/>
        </w:rPr>
        <w:t xml:space="preserve"> </w:t>
      </w:r>
      <w:r w:rsidRPr="000A77CC">
        <w:rPr>
          <w:color w:val="231F1F"/>
          <w:w w:val="105"/>
        </w:rPr>
        <w:t>hỗ</w:t>
      </w:r>
      <w:r w:rsidRPr="000A77CC">
        <w:rPr>
          <w:color w:val="231F1F"/>
          <w:spacing w:val="-5"/>
          <w:w w:val="105"/>
        </w:rPr>
        <w:t xml:space="preserve"> </w:t>
      </w:r>
      <w:r w:rsidRPr="000A77CC">
        <w:rPr>
          <w:color w:val="231F1F"/>
          <w:w w:val="105"/>
        </w:rPr>
        <w:t>trợ</w:t>
      </w:r>
      <w:r w:rsidRPr="000A77CC">
        <w:rPr>
          <w:color w:val="231F1F"/>
          <w:spacing w:val="-4"/>
          <w:w w:val="105"/>
        </w:rPr>
        <w:t xml:space="preserve"> </w:t>
      </w:r>
      <w:r w:rsidRPr="000A77CC">
        <w:rPr>
          <w:color w:val="231F1F"/>
          <w:w w:val="105"/>
        </w:rPr>
        <w:t>h</w:t>
      </w:r>
      <w:r w:rsidR="00CF03B4" w:rsidRPr="000A77CC">
        <w:rPr>
          <w:color w:val="231F1F"/>
          <w:w w:val="105"/>
        </w:rPr>
        <w:t>o</w:t>
      </w:r>
      <w:r w:rsidRPr="000A77CC">
        <w:rPr>
          <w:color w:val="231F1F"/>
          <w:w w:val="105"/>
        </w:rPr>
        <w:t>ạt</w:t>
      </w:r>
      <w:r w:rsidRPr="000A77CC">
        <w:rPr>
          <w:color w:val="231F1F"/>
          <w:spacing w:val="-5"/>
          <w:w w:val="105"/>
        </w:rPr>
        <w:t xml:space="preserve"> </w:t>
      </w:r>
      <w:r w:rsidRPr="000A77CC">
        <w:rPr>
          <w:color w:val="231F1F"/>
          <w:w w:val="105"/>
        </w:rPr>
        <w:t>động</w:t>
      </w:r>
      <w:r w:rsidRPr="000A77CC">
        <w:rPr>
          <w:color w:val="231F1F"/>
          <w:spacing w:val="-5"/>
          <w:w w:val="105"/>
        </w:rPr>
        <w:t xml:space="preserve"> </w:t>
      </w:r>
      <w:r w:rsidRPr="000A77CC">
        <w:rPr>
          <w:color w:val="231F1F"/>
          <w:w w:val="105"/>
        </w:rPr>
        <w:t>và</w:t>
      </w:r>
      <w:r w:rsidRPr="000A77CC">
        <w:rPr>
          <w:color w:val="231F1F"/>
          <w:spacing w:val="-5"/>
          <w:w w:val="105"/>
        </w:rPr>
        <w:t xml:space="preserve"> </w:t>
      </w:r>
      <w:r w:rsidRPr="000A77CC">
        <w:rPr>
          <w:color w:val="231F1F"/>
          <w:w w:val="105"/>
        </w:rPr>
        <w:t>quyết</w:t>
      </w:r>
      <w:r w:rsidRPr="000A77CC">
        <w:rPr>
          <w:color w:val="231F1F"/>
          <w:spacing w:val="-4"/>
          <w:w w:val="105"/>
        </w:rPr>
        <w:t xml:space="preserve"> </w:t>
      </w:r>
      <w:r w:rsidRPr="000A77CC">
        <w:rPr>
          <w:color w:val="231F1F"/>
          <w:w w:val="105"/>
        </w:rPr>
        <w:t>định</w:t>
      </w:r>
      <w:r w:rsidR="009543CA" w:rsidRPr="000A77CC">
        <w:rPr>
          <w:color w:val="231F1F"/>
          <w:w w:val="105"/>
        </w:rPr>
        <w:t xml:space="preserve"> </w:t>
      </w:r>
      <w:r w:rsidRPr="000A77CC">
        <w:rPr>
          <w:color w:val="231F1F"/>
          <w:spacing w:val="-73"/>
          <w:w w:val="105"/>
        </w:rPr>
        <w:t xml:space="preserve"> </w:t>
      </w:r>
      <w:r w:rsidRPr="000A77CC">
        <w:rPr>
          <w:color w:val="231F1F"/>
          <w:w w:val="105"/>
        </w:rPr>
        <w:t>từ</w:t>
      </w:r>
      <w:r w:rsidRPr="000A77CC">
        <w:rPr>
          <w:color w:val="231F1F"/>
          <w:spacing w:val="-3"/>
          <w:w w:val="105"/>
        </w:rPr>
        <w:t xml:space="preserve"> </w:t>
      </w:r>
      <w:r w:rsidRPr="000A77CC">
        <w:rPr>
          <w:color w:val="231F1F"/>
          <w:w w:val="105"/>
        </w:rPr>
        <w:t>quan</w:t>
      </w:r>
      <w:r w:rsidRPr="000A77CC">
        <w:rPr>
          <w:color w:val="231F1F"/>
          <w:spacing w:val="-2"/>
          <w:w w:val="105"/>
        </w:rPr>
        <w:t xml:space="preserve"> </w:t>
      </w:r>
      <w:r w:rsidRPr="000A77CC">
        <w:rPr>
          <w:color w:val="231F1F"/>
          <w:w w:val="105"/>
        </w:rPr>
        <w:t>điểm</w:t>
      </w:r>
      <w:r w:rsidRPr="000A77CC">
        <w:rPr>
          <w:color w:val="231F1F"/>
          <w:spacing w:val="-2"/>
          <w:w w:val="105"/>
        </w:rPr>
        <w:t xml:space="preserve"> </w:t>
      </w:r>
      <w:r w:rsidR="004973B2" w:rsidRPr="000A77CC">
        <w:rPr>
          <w:color w:val="231F1F"/>
          <w:w w:val="105"/>
        </w:rPr>
        <w:t>c</w:t>
      </w:r>
      <w:r w:rsidRPr="000A77CC">
        <w:rPr>
          <w:color w:val="231F1F"/>
          <w:w w:val="105"/>
        </w:rPr>
        <w:t>ủa</w:t>
      </w:r>
      <w:r w:rsidRPr="000A77CC">
        <w:rPr>
          <w:color w:val="231F1F"/>
          <w:spacing w:val="-3"/>
          <w:w w:val="105"/>
        </w:rPr>
        <w:t xml:space="preserve"> </w:t>
      </w:r>
      <w:r w:rsidRPr="000A77CC">
        <w:rPr>
          <w:color w:val="231F1F"/>
          <w:w w:val="105"/>
        </w:rPr>
        <w:t>nhà</w:t>
      </w:r>
      <w:r w:rsidRPr="000A77CC">
        <w:rPr>
          <w:color w:val="231F1F"/>
          <w:spacing w:val="-2"/>
          <w:w w:val="105"/>
        </w:rPr>
        <w:t xml:space="preserve"> </w:t>
      </w:r>
      <w:r w:rsidRPr="000A77CC">
        <w:rPr>
          <w:color w:val="231F1F"/>
          <w:w w:val="105"/>
        </w:rPr>
        <w:t>thiết</w:t>
      </w:r>
      <w:r w:rsidRPr="000A77CC">
        <w:rPr>
          <w:color w:val="231F1F"/>
          <w:spacing w:val="-2"/>
          <w:w w:val="105"/>
        </w:rPr>
        <w:t xml:space="preserve"> </w:t>
      </w:r>
      <w:r w:rsidRPr="000A77CC">
        <w:rPr>
          <w:color w:val="231F1F"/>
          <w:w w:val="105"/>
        </w:rPr>
        <w:t>kế</w:t>
      </w:r>
      <w:r w:rsidRPr="000A77CC">
        <w:rPr>
          <w:color w:val="231F1F"/>
          <w:spacing w:val="-2"/>
          <w:w w:val="105"/>
        </w:rPr>
        <w:t xml:space="preserve"> </w:t>
      </w:r>
      <w:r w:rsidR="004973B2" w:rsidRPr="000A77CC">
        <w:rPr>
          <w:color w:val="231F1F"/>
          <w:w w:val="105"/>
        </w:rPr>
        <w:t>c</w:t>
      </w:r>
      <w:r w:rsidRPr="000A77CC">
        <w:rPr>
          <w:color w:val="231F1F"/>
          <w:w w:val="105"/>
        </w:rPr>
        <w:t>ơ</w:t>
      </w:r>
      <w:r w:rsidRPr="000A77CC">
        <w:rPr>
          <w:color w:val="231F1F"/>
          <w:spacing w:val="-3"/>
          <w:w w:val="105"/>
        </w:rPr>
        <w:t xml:space="preserve"> </w:t>
      </w:r>
      <w:r w:rsidRPr="000A77CC">
        <w:rPr>
          <w:color w:val="231F1F"/>
          <w:w w:val="105"/>
        </w:rPr>
        <w:t>sở</w:t>
      </w:r>
      <w:r w:rsidRPr="000A77CC">
        <w:rPr>
          <w:color w:val="231F1F"/>
          <w:spacing w:val="-2"/>
          <w:w w:val="105"/>
        </w:rPr>
        <w:t xml:space="preserve"> </w:t>
      </w:r>
      <w:r w:rsidRPr="000A77CC">
        <w:rPr>
          <w:color w:val="231F1F"/>
          <w:w w:val="105"/>
        </w:rPr>
        <w:t>dữ</w:t>
      </w:r>
      <w:r w:rsidRPr="000A77CC">
        <w:rPr>
          <w:color w:val="231F1F"/>
          <w:spacing w:val="-2"/>
          <w:w w:val="105"/>
        </w:rPr>
        <w:t xml:space="preserve"> </w:t>
      </w:r>
      <w:r w:rsidRPr="000A77CC">
        <w:rPr>
          <w:color w:val="231F1F"/>
          <w:w w:val="105"/>
        </w:rPr>
        <w:t>liệu.</w:t>
      </w:r>
    </w:p>
    <w:p w14:paraId="41E89379" w14:textId="77777777" w:rsidR="00854B0D" w:rsidRPr="000A77CC" w:rsidRDefault="00854B0D">
      <w:pPr>
        <w:spacing w:line="249" w:lineRule="auto"/>
        <w:jc w:val="both"/>
        <w:sectPr w:rsidR="00854B0D" w:rsidRPr="000A77CC">
          <w:pgSz w:w="13560" w:h="16980"/>
          <w:pgMar w:top="660" w:right="180" w:bottom="660" w:left="180" w:header="0" w:footer="463" w:gutter="0"/>
          <w:cols w:space="720"/>
        </w:sectPr>
      </w:pPr>
    </w:p>
    <w:p w14:paraId="126E60A0" w14:textId="77777777" w:rsidR="00854B0D" w:rsidRPr="000A77CC" w:rsidRDefault="00854B0D">
      <w:pPr>
        <w:pStyle w:val="BodyText"/>
        <w:rPr>
          <w:sz w:val="20"/>
        </w:rPr>
      </w:pPr>
    </w:p>
    <w:p w14:paraId="2F7DA188" w14:textId="77777777" w:rsidR="00854B0D" w:rsidRPr="000A77CC" w:rsidRDefault="00854B0D">
      <w:pPr>
        <w:pStyle w:val="BodyText"/>
        <w:rPr>
          <w:sz w:val="20"/>
        </w:rPr>
      </w:pPr>
    </w:p>
    <w:p w14:paraId="01AABC38" w14:textId="77777777" w:rsidR="00854B0D" w:rsidRPr="000A77CC" w:rsidRDefault="00854B0D">
      <w:pPr>
        <w:pStyle w:val="BodyText"/>
        <w:spacing w:before="10"/>
        <w:rPr>
          <w:sz w:val="18"/>
        </w:rPr>
      </w:pPr>
    </w:p>
    <w:p w14:paraId="0E0373B5" w14:textId="3A301180" w:rsidR="00854B0D" w:rsidRPr="000A77CC" w:rsidRDefault="00C536FB">
      <w:pPr>
        <w:ind w:left="1208"/>
        <w:rPr>
          <w:sz w:val="20"/>
        </w:rPr>
      </w:pPr>
      <w:r w:rsidRPr="000A77CC">
        <w:rPr>
          <w:b/>
          <w:color w:val="2C6682"/>
          <w:spacing w:val="-1"/>
          <w:w w:val="95"/>
          <w:sz w:val="20"/>
        </w:rPr>
        <w:t>604</w:t>
      </w:r>
      <w:r w:rsidRPr="000A77CC">
        <w:rPr>
          <w:b/>
          <w:color w:val="2C6682"/>
          <w:spacing w:val="86"/>
          <w:sz w:val="20"/>
        </w:rPr>
        <w:t xml:space="preserve"> </w:t>
      </w:r>
      <w:r w:rsidR="00CB2921" w:rsidRPr="000A77CC">
        <w:rPr>
          <w:color w:val="231F20"/>
          <w:spacing w:val="-1"/>
          <w:w w:val="95"/>
          <w:sz w:val="20"/>
        </w:rPr>
        <w:t>Phần 4 Khái niệm cơ sở dữ liệu nâng cao</w:t>
      </w:r>
    </w:p>
    <w:p w14:paraId="357AA58C" w14:textId="77777777" w:rsidR="00854B0D" w:rsidRPr="000A77CC" w:rsidRDefault="00854B0D">
      <w:pPr>
        <w:pStyle w:val="BodyText"/>
        <w:spacing w:before="1"/>
        <w:rPr>
          <w:sz w:val="20"/>
        </w:rPr>
      </w:pPr>
    </w:p>
    <w:p w14:paraId="3D2DBE95" w14:textId="46BD23C8" w:rsidR="00854B0D" w:rsidRPr="000A77CC" w:rsidRDefault="00CF03B4">
      <w:pPr>
        <w:pStyle w:val="Heading3"/>
        <w:tabs>
          <w:tab w:val="left" w:pos="11279"/>
        </w:tabs>
        <w:rPr>
          <w:rFonts w:ascii="Times New Roman" w:hAnsi="Times New Roman" w:cs="Times New Roman"/>
        </w:rPr>
      </w:pPr>
      <w:r w:rsidRPr="000A77CC">
        <w:rPr>
          <w:rFonts w:ascii="Times New Roman" w:hAnsi="Times New Roman" w:cs="Times New Roman"/>
          <w:color w:val="231F20"/>
          <w:w w:val="90"/>
          <w:shd w:val="clear" w:color="auto" w:fill="FCAF17"/>
        </w:rPr>
        <w:t>BẢNG</w:t>
      </w:r>
      <w:r w:rsidR="00C536FB" w:rsidRPr="000A77CC">
        <w:rPr>
          <w:rFonts w:ascii="Times New Roman" w:hAnsi="Times New Roman" w:cs="Times New Roman"/>
          <w:color w:val="231F20"/>
          <w:spacing w:val="16"/>
          <w:w w:val="90"/>
          <w:shd w:val="clear" w:color="auto" w:fill="FCAF17"/>
        </w:rPr>
        <w:t xml:space="preserve"> </w:t>
      </w:r>
      <w:r w:rsidR="00C536FB" w:rsidRPr="000A77CC">
        <w:rPr>
          <w:rFonts w:ascii="Times New Roman" w:hAnsi="Times New Roman" w:cs="Times New Roman"/>
          <w:color w:val="231F20"/>
          <w:w w:val="90"/>
          <w:shd w:val="clear" w:color="auto" w:fill="FCAF17"/>
        </w:rPr>
        <w:t>13.5</w:t>
      </w:r>
      <w:r w:rsidR="00C536FB" w:rsidRPr="000A77CC">
        <w:rPr>
          <w:rFonts w:ascii="Times New Roman" w:hAnsi="Times New Roman" w:cs="Times New Roman"/>
          <w:color w:val="231F20"/>
          <w:shd w:val="clear" w:color="auto" w:fill="FCAF17"/>
        </w:rPr>
        <w:tab/>
      </w:r>
    </w:p>
    <w:p w14:paraId="1EF521FD" w14:textId="066E8638" w:rsidR="00854B0D" w:rsidRPr="000A77CC" w:rsidRDefault="00C536FB">
      <w:pPr>
        <w:pStyle w:val="Heading4"/>
        <w:tabs>
          <w:tab w:val="left" w:pos="11279"/>
        </w:tabs>
        <w:rPr>
          <w:rFonts w:ascii="Times New Roman" w:hAnsi="Times New Roman" w:cs="Times New Roman"/>
        </w:rPr>
      </w:pPr>
      <w:r w:rsidRPr="000A77CC">
        <w:rPr>
          <w:rFonts w:ascii="Times New Roman" w:hAnsi="Times New Roman" w:cs="Times New Roman"/>
          <w:color w:val="FFFFFF"/>
          <w:w w:val="68"/>
          <w:shd w:val="clear" w:color="auto" w:fill="2C6682"/>
        </w:rPr>
        <w:t xml:space="preserve"> </w:t>
      </w:r>
      <w:r w:rsidRPr="000A77CC">
        <w:rPr>
          <w:rFonts w:ascii="Times New Roman" w:hAnsi="Times New Roman" w:cs="Times New Roman"/>
          <w:color w:val="FFFFFF"/>
          <w:spacing w:val="-27"/>
          <w:shd w:val="clear" w:color="auto" w:fill="2C6682"/>
        </w:rPr>
        <w:t xml:space="preserve"> </w:t>
      </w:r>
      <w:r w:rsidR="00301F8C" w:rsidRPr="000A77CC">
        <w:rPr>
          <w:rFonts w:ascii="Times New Roman" w:hAnsi="Times New Roman" w:cs="Times New Roman"/>
          <w:color w:val="FFFFFF"/>
          <w:w w:val="85"/>
          <w:shd w:val="clear" w:color="auto" w:fill="2C6682"/>
        </w:rPr>
        <w:t>ĐẶC ĐIỂM TƯƠNG PHẢN GIỮA DỮ LIỆU VẬN HÀNH VÀ DỮ LIỆU HỖ TRỢ QUYẾT ĐỊNH</w:t>
      </w:r>
      <w:r w:rsidRPr="000A77CC">
        <w:rPr>
          <w:rFonts w:ascii="Times New Roman" w:hAnsi="Times New Roman" w:cs="Times New Roman"/>
          <w:color w:val="FFFFFF"/>
          <w:shd w:val="clear" w:color="auto" w:fill="2C6682"/>
        </w:rPr>
        <w:tab/>
      </w:r>
    </w:p>
    <w:p w14:paraId="3D25A1CE" w14:textId="77777777" w:rsidR="00854B0D" w:rsidRPr="000A77CC" w:rsidRDefault="00854B0D">
      <w:pPr>
        <w:pStyle w:val="BodyText"/>
        <w:spacing w:before="5"/>
        <w:rPr>
          <w:b/>
          <w:sz w:val="7"/>
        </w:rPr>
      </w:pPr>
    </w:p>
    <w:tbl>
      <w:tblPr>
        <w:tblW w:w="0" w:type="auto"/>
        <w:tblInd w:w="1220" w:type="dxa"/>
        <w:tblBorders>
          <w:top w:val="single" w:sz="8" w:space="0" w:color="808285"/>
          <w:left w:val="single" w:sz="8" w:space="0" w:color="808285"/>
          <w:bottom w:val="single" w:sz="8" w:space="0" w:color="808285"/>
          <w:right w:val="single" w:sz="8" w:space="0" w:color="808285"/>
          <w:insideH w:val="single" w:sz="8" w:space="0" w:color="808285"/>
          <w:insideV w:val="single" w:sz="8" w:space="0" w:color="808285"/>
        </w:tblBorders>
        <w:tblLayout w:type="fixed"/>
        <w:tblCellMar>
          <w:left w:w="0" w:type="dxa"/>
          <w:right w:w="0" w:type="dxa"/>
        </w:tblCellMar>
        <w:tblLook w:val="01E0" w:firstRow="1" w:lastRow="1" w:firstColumn="1" w:lastColumn="1" w:noHBand="0" w:noVBand="0"/>
      </w:tblPr>
      <w:tblGrid>
        <w:gridCol w:w="2310"/>
        <w:gridCol w:w="2880"/>
        <w:gridCol w:w="4870"/>
      </w:tblGrid>
      <w:tr w:rsidR="00854B0D" w:rsidRPr="000A77CC" w14:paraId="0338780F" w14:textId="77777777">
        <w:trPr>
          <w:trHeight w:val="305"/>
        </w:trPr>
        <w:tc>
          <w:tcPr>
            <w:tcW w:w="2310" w:type="dxa"/>
            <w:shd w:val="clear" w:color="auto" w:fill="2C6682"/>
          </w:tcPr>
          <w:p w14:paraId="67BD2CD5" w14:textId="035899C2" w:rsidR="00854B0D" w:rsidRPr="000A77CC" w:rsidRDefault="00301F8C">
            <w:pPr>
              <w:pStyle w:val="TableParagraph"/>
              <w:spacing w:before="15"/>
              <w:ind w:left="82"/>
              <w:rPr>
                <w:rFonts w:ascii="Times New Roman" w:hAnsi="Times New Roman" w:cs="Times New Roman"/>
                <w:b/>
              </w:rPr>
            </w:pPr>
            <w:r w:rsidRPr="000A77CC">
              <w:rPr>
                <w:rFonts w:ascii="Times New Roman" w:hAnsi="Times New Roman" w:cs="Times New Roman"/>
                <w:b/>
                <w:color w:val="FFFFFF"/>
                <w:w w:val="90"/>
              </w:rPr>
              <w:t>ĐẶC ĐIỂM</w:t>
            </w:r>
          </w:p>
        </w:tc>
        <w:tc>
          <w:tcPr>
            <w:tcW w:w="2880" w:type="dxa"/>
            <w:shd w:val="clear" w:color="auto" w:fill="2C6682"/>
          </w:tcPr>
          <w:p w14:paraId="5F6DCEC7" w14:textId="7946B45E" w:rsidR="00854B0D" w:rsidRPr="000A77CC" w:rsidRDefault="00301F8C">
            <w:pPr>
              <w:pStyle w:val="TableParagraph"/>
              <w:spacing w:before="15"/>
              <w:ind w:left="82"/>
              <w:rPr>
                <w:rFonts w:ascii="Times New Roman" w:hAnsi="Times New Roman" w:cs="Times New Roman"/>
                <w:b/>
              </w:rPr>
            </w:pPr>
            <w:r w:rsidRPr="000A77CC">
              <w:rPr>
                <w:rFonts w:ascii="Times New Roman" w:hAnsi="Times New Roman" w:cs="Times New Roman"/>
                <w:b/>
                <w:color w:val="FFFFFF"/>
                <w:w w:val="85"/>
              </w:rPr>
              <w:t>DỮ LIỆU VẬN HÀNH</w:t>
            </w:r>
          </w:p>
        </w:tc>
        <w:tc>
          <w:tcPr>
            <w:tcW w:w="4870" w:type="dxa"/>
            <w:shd w:val="clear" w:color="auto" w:fill="2C6682"/>
          </w:tcPr>
          <w:p w14:paraId="12A29B9C" w14:textId="4D8ADF98" w:rsidR="00854B0D" w:rsidRPr="000A77CC" w:rsidRDefault="00301F8C">
            <w:pPr>
              <w:pStyle w:val="TableParagraph"/>
              <w:spacing w:before="15"/>
              <w:ind w:left="82"/>
              <w:rPr>
                <w:rFonts w:ascii="Times New Roman" w:hAnsi="Times New Roman" w:cs="Times New Roman"/>
                <w:b/>
              </w:rPr>
            </w:pPr>
            <w:r w:rsidRPr="000A77CC">
              <w:rPr>
                <w:rFonts w:ascii="Times New Roman" w:hAnsi="Times New Roman" w:cs="Times New Roman"/>
                <w:b/>
                <w:color w:val="FFFFFF"/>
                <w:w w:val="85"/>
              </w:rPr>
              <w:t>DỮ LIỆU HỖ TRỢ QUYẾT ĐỊNH</w:t>
            </w:r>
          </w:p>
        </w:tc>
      </w:tr>
      <w:tr w:rsidR="00854B0D" w:rsidRPr="000A77CC" w14:paraId="2FC3304D" w14:textId="77777777">
        <w:trPr>
          <w:trHeight w:val="770"/>
        </w:trPr>
        <w:tc>
          <w:tcPr>
            <w:tcW w:w="2310" w:type="dxa"/>
            <w:shd w:val="clear" w:color="auto" w:fill="FFCC7A"/>
          </w:tcPr>
          <w:p w14:paraId="28627665" w14:textId="27F4F669" w:rsidR="00854B0D" w:rsidRPr="000A77CC" w:rsidRDefault="00930E0A">
            <w:pPr>
              <w:pStyle w:val="TableParagraph"/>
              <w:rPr>
                <w:rFonts w:ascii="Times New Roman" w:hAnsi="Times New Roman" w:cs="Times New Roman"/>
                <w:sz w:val="20"/>
              </w:rPr>
            </w:pPr>
            <w:r w:rsidRPr="000A77CC">
              <w:rPr>
                <w:rFonts w:ascii="Times New Roman" w:hAnsi="Times New Roman" w:cs="Times New Roman"/>
                <w:color w:val="231F20"/>
                <w:w w:val="90"/>
                <w:sz w:val="20"/>
              </w:rPr>
              <w:t>L</w:t>
            </w:r>
            <w:r w:rsidR="00CF03B4" w:rsidRPr="000A77CC">
              <w:rPr>
                <w:rFonts w:ascii="Times New Roman" w:hAnsi="Times New Roman" w:cs="Times New Roman"/>
                <w:color w:val="231F20"/>
                <w:w w:val="90"/>
                <w:sz w:val="20"/>
              </w:rPr>
              <w:t>o</w:t>
            </w:r>
            <w:r w:rsidRPr="000A77CC">
              <w:rPr>
                <w:rFonts w:ascii="Times New Roman" w:hAnsi="Times New Roman" w:cs="Times New Roman"/>
                <w:color w:val="231F20"/>
                <w:w w:val="90"/>
                <w:sz w:val="20"/>
              </w:rPr>
              <w:t>ại dữ liệu</w:t>
            </w:r>
          </w:p>
        </w:tc>
        <w:tc>
          <w:tcPr>
            <w:tcW w:w="2880" w:type="dxa"/>
            <w:shd w:val="clear" w:color="auto" w:fill="FFCC7A"/>
          </w:tcPr>
          <w:p w14:paraId="6464DB35" w14:textId="27250993" w:rsidR="00854B0D" w:rsidRPr="000A77CC" w:rsidRDefault="00930E0A">
            <w:pPr>
              <w:pStyle w:val="TableParagraph"/>
              <w:spacing w:line="247" w:lineRule="auto"/>
              <w:ind w:right="1208"/>
              <w:rPr>
                <w:rFonts w:ascii="Times New Roman" w:hAnsi="Times New Roman" w:cs="Times New Roman"/>
                <w:sz w:val="20"/>
              </w:rPr>
            </w:pPr>
            <w:r w:rsidRPr="000A77CC">
              <w:rPr>
                <w:rFonts w:ascii="Times New Roman" w:hAnsi="Times New Roman" w:cs="Times New Roman"/>
                <w:color w:val="231F20"/>
                <w:w w:val="90"/>
                <w:sz w:val="20"/>
              </w:rPr>
              <w:t>Thời gian thực</w:t>
            </w:r>
          </w:p>
        </w:tc>
        <w:tc>
          <w:tcPr>
            <w:tcW w:w="4870" w:type="dxa"/>
            <w:shd w:val="clear" w:color="auto" w:fill="FFCC7A"/>
          </w:tcPr>
          <w:p w14:paraId="71178E83" w14:textId="4AB7EF55" w:rsidR="00854B0D" w:rsidRPr="000A77CC" w:rsidRDefault="00930E0A" w:rsidP="00930E0A">
            <w:pPr>
              <w:pStyle w:val="TableParagraph"/>
              <w:ind w:left="0"/>
              <w:rPr>
                <w:rFonts w:ascii="Times New Roman" w:hAnsi="Times New Roman" w:cs="Times New Roman"/>
                <w:sz w:val="20"/>
              </w:rPr>
            </w:pPr>
            <w:r w:rsidRPr="000A77CC">
              <w:rPr>
                <w:rFonts w:ascii="Times New Roman" w:hAnsi="Times New Roman" w:cs="Times New Roman"/>
                <w:color w:val="231F20"/>
                <w:w w:val="90"/>
                <w:sz w:val="20"/>
              </w:rPr>
              <w:t xml:space="preserve"> Dữ liệu ghi chép lịch sử</w:t>
            </w:r>
          </w:p>
        </w:tc>
      </w:tr>
      <w:tr w:rsidR="00930E0A" w:rsidRPr="000A77CC" w14:paraId="7D85778B" w14:textId="77777777">
        <w:trPr>
          <w:trHeight w:val="290"/>
        </w:trPr>
        <w:tc>
          <w:tcPr>
            <w:tcW w:w="2310" w:type="dxa"/>
            <w:shd w:val="clear" w:color="auto" w:fill="FFE0AD"/>
          </w:tcPr>
          <w:p w14:paraId="6E20C56C" w14:textId="40E9E187" w:rsidR="00930E0A" w:rsidRPr="000A77CC" w:rsidRDefault="00930E0A" w:rsidP="00930E0A">
            <w:pPr>
              <w:pStyle w:val="TableParagraph"/>
              <w:ind w:left="79"/>
              <w:rPr>
                <w:rFonts w:ascii="Times New Roman" w:hAnsi="Times New Roman" w:cs="Times New Roman"/>
                <w:sz w:val="20"/>
              </w:rPr>
            </w:pPr>
            <w:r w:rsidRPr="000A77CC">
              <w:rPr>
                <w:rFonts w:ascii="Times New Roman" w:hAnsi="Times New Roman" w:cs="Times New Roman"/>
              </w:rPr>
              <w:t>Độ chi tiết</w:t>
            </w:r>
          </w:p>
        </w:tc>
        <w:tc>
          <w:tcPr>
            <w:tcW w:w="2880" w:type="dxa"/>
            <w:shd w:val="clear" w:color="auto" w:fill="FFE0AD"/>
          </w:tcPr>
          <w:p w14:paraId="7A42BD10" w14:textId="62FA84FA" w:rsidR="00930E0A" w:rsidRPr="000A77CC" w:rsidRDefault="00930E0A" w:rsidP="00930E0A">
            <w:pPr>
              <w:pStyle w:val="TableParagraph"/>
              <w:ind w:left="79"/>
              <w:rPr>
                <w:rFonts w:ascii="Times New Roman" w:hAnsi="Times New Roman" w:cs="Times New Roman"/>
                <w:sz w:val="20"/>
              </w:rPr>
            </w:pPr>
            <w:r w:rsidRPr="000A77CC">
              <w:rPr>
                <w:rFonts w:ascii="Times New Roman" w:hAnsi="Times New Roman" w:cs="Times New Roman"/>
              </w:rPr>
              <w:t xml:space="preserve">Dữ liệu chi tiết nguyên tử </w:t>
            </w:r>
          </w:p>
        </w:tc>
        <w:tc>
          <w:tcPr>
            <w:tcW w:w="4870" w:type="dxa"/>
            <w:shd w:val="clear" w:color="auto" w:fill="FFE0AD"/>
          </w:tcPr>
          <w:p w14:paraId="6D5C0054" w14:textId="6E751B7B" w:rsidR="00930E0A" w:rsidRPr="000A77CC" w:rsidRDefault="00930E0A" w:rsidP="00930E0A">
            <w:pPr>
              <w:pStyle w:val="TableParagraph"/>
              <w:rPr>
                <w:rFonts w:ascii="Times New Roman" w:hAnsi="Times New Roman" w:cs="Times New Roman"/>
                <w:sz w:val="20"/>
              </w:rPr>
            </w:pPr>
            <w:r w:rsidRPr="000A77CC">
              <w:rPr>
                <w:rFonts w:ascii="Times New Roman" w:hAnsi="Times New Roman" w:cs="Times New Roman"/>
              </w:rPr>
              <w:t>Dữ liệu tóm tắt</w:t>
            </w:r>
          </w:p>
        </w:tc>
      </w:tr>
      <w:tr w:rsidR="00854B0D" w:rsidRPr="000A77CC" w14:paraId="793D2381" w14:textId="77777777">
        <w:trPr>
          <w:trHeight w:val="290"/>
        </w:trPr>
        <w:tc>
          <w:tcPr>
            <w:tcW w:w="2310" w:type="dxa"/>
            <w:shd w:val="clear" w:color="auto" w:fill="FFCC7A"/>
          </w:tcPr>
          <w:p w14:paraId="04481865" w14:textId="21723A83" w:rsidR="00854B0D" w:rsidRPr="000A77CC" w:rsidRDefault="00930E0A">
            <w:pPr>
              <w:pStyle w:val="TableParagraph"/>
              <w:rPr>
                <w:rFonts w:ascii="Times New Roman" w:hAnsi="Times New Roman" w:cs="Times New Roman"/>
                <w:sz w:val="20"/>
              </w:rPr>
            </w:pPr>
            <w:r w:rsidRPr="000A77CC">
              <w:rPr>
                <w:rFonts w:ascii="Times New Roman" w:hAnsi="Times New Roman" w:cs="Times New Roman"/>
                <w:color w:val="231F20"/>
                <w:w w:val="90"/>
                <w:sz w:val="20"/>
              </w:rPr>
              <w:t>Mức độ tóm tắt</w:t>
            </w:r>
          </w:p>
        </w:tc>
        <w:tc>
          <w:tcPr>
            <w:tcW w:w="2880" w:type="dxa"/>
            <w:shd w:val="clear" w:color="auto" w:fill="FFCC7A"/>
          </w:tcPr>
          <w:p w14:paraId="5CDC88C5" w14:textId="36D26600" w:rsidR="00854B0D" w:rsidRPr="000A77CC" w:rsidRDefault="00930E0A">
            <w:pPr>
              <w:pStyle w:val="TableParagraph"/>
              <w:rPr>
                <w:rFonts w:ascii="Times New Roman" w:hAnsi="Times New Roman" w:cs="Times New Roman"/>
                <w:sz w:val="20"/>
              </w:rPr>
            </w:pPr>
            <w:r w:rsidRPr="000A77CC">
              <w:rPr>
                <w:rFonts w:ascii="Times New Roman" w:hAnsi="Times New Roman" w:cs="Times New Roman"/>
                <w:color w:val="231F20"/>
                <w:spacing w:val="-1"/>
                <w:w w:val="95"/>
                <w:sz w:val="20"/>
              </w:rPr>
              <w:t>Một vài</w:t>
            </w:r>
          </w:p>
        </w:tc>
        <w:tc>
          <w:tcPr>
            <w:tcW w:w="4870" w:type="dxa"/>
            <w:shd w:val="clear" w:color="auto" w:fill="FFCC7A"/>
          </w:tcPr>
          <w:p w14:paraId="1377E29C" w14:textId="2C6B7C44" w:rsidR="00854B0D" w:rsidRPr="000A77CC" w:rsidRDefault="00930E0A">
            <w:pPr>
              <w:pStyle w:val="TableParagraph"/>
              <w:ind w:left="79"/>
              <w:rPr>
                <w:rFonts w:ascii="Times New Roman" w:hAnsi="Times New Roman" w:cs="Times New Roman"/>
                <w:sz w:val="20"/>
              </w:rPr>
            </w:pPr>
            <w:r w:rsidRPr="000A77CC">
              <w:rPr>
                <w:rFonts w:ascii="Times New Roman" w:hAnsi="Times New Roman" w:cs="Times New Roman"/>
                <w:color w:val="231F20"/>
                <w:w w:val="95"/>
                <w:sz w:val="20"/>
              </w:rPr>
              <w:t>Rất nhiều</w:t>
            </w:r>
          </w:p>
        </w:tc>
      </w:tr>
      <w:tr w:rsidR="00854B0D" w:rsidRPr="000A77CC" w14:paraId="63FE798B" w14:textId="77777777">
        <w:trPr>
          <w:trHeight w:val="770"/>
        </w:trPr>
        <w:tc>
          <w:tcPr>
            <w:tcW w:w="2310" w:type="dxa"/>
            <w:shd w:val="clear" w:color="auto" w:fill="FFE0AD"/>
          </w:tcPr>
          <w:p w14:paraId="39880BD7" w14:textId="54D2C7F7" w:rsidR="00854B0D" w:rsidRPr="000A77CC" w:rsidRDefault="00930E0A" w:rsidP="00930E0A">
            <w:pPr>
              <w:pStyle w:val="TableParagraph"/>
              <w:ind w:left="0"/>
              <w:rPr>
                <w:rFonts w:ascii="Times New Roman" w:hAnsi="Times New Roman" w:cs="Times New Roman"/>
                <w:sz w:val="20"/>
              </w:rPr>
            </w:pPr>
            <w:r w:rsidRPr="000A77CC">
              <w:rPr>
                <w:rFonts w:ascii="Times New Roman" w:hAnsi="Times New Roman" w:cs="Times New Roman"/>
                <w:color w:val="231F20"/>
                <w:w w:val="95"/>
                <w:sz w:val="20"/>
              </w:rPr>
              <w:t xml:space="preserve"> Mô hình dữ liệu</w:t>
            </w:r>
          </w:p>
        </w:tc>
        <w:tc>
          <w:tcPr>
            <w:tcW w:w="2880" w:type="dxa"/>
            <w:shd w:val="clear" w:color="auto" w:fill="FFE0AD"/>
          </w:tcPr>
          <w:p w14:paraId="333B1A3D" w14:textId="7095768B" w:rsidR="00854B0D" w:rsidRPr="000A77CC" w:rsidRDefault="00D45B1C">
            <w:pPr>
              <w:pStyle w:val="TableParagraph"/>
              <w:spacing w:line="247" w:lineRule="auto"/>
              <w:ind w:right="729"/>
              <w:rPr>
                <w:rFonts w:ascii="Times New Roman" w:hAnsi="Times New Roman" w:cs="Times New Roman"/>
                <w:sz w:val="20"/>
              </w:rPr>
            </w:pPr>
            <w:r w:rsidRPr="000A77CC">
              <w:rPr>
                <w:rFonts w:ascii="Times New Roman" w:hAnsi="Times New Roman" w:cs="Times New Roman"/>
                <w:color w:val="231F20"/>
                <w:w w:val="95"/>
                <w:sz w:val="20"/>
              </w:rPr>
              <w:t>c</w:t>
            </w:r>
            <w:r w:rsidR="00930E0A" w:rsidRPr="000A77CC">
              <w:rPr>
                <w:rFonts w:ascii="Times New Roman" w:hAnsi="Times New Roman" w:cs="Times New Roman"/>
                <w:color w:val="231F20"/>
                <w:w w:val="95"/>
                <w:sz w:val="20"/>
              </w:rPr>
              <w:t>huẩn hóa ca</w:t>
            </w:r>
            <w:r w:rsidR="00CF03B4" w:rsidRPr="000A77CC">
              <w:rPr>
                <w:rFonts w:ascii="Times New Roman" w:hAnsi="Times New Roman" w:cs="Times New Roman"/>
                <w:color w:val="231F20"/>
                <w:w w:val="95"/>
                <w:sz w:val="20"/>
              </w:rPr>
              <w:t>o</w:t>
            </w:r>
          </w:p>
        </w:tc>
        <w:tc>
          <w:tcPr>
            <w:tcW w:w="4870" w:type="dxa"/>
            <w:shd w:val="clear" w:color="auto" w:fill="FFE0AD"/>
          </w:tcPr>
          <w:p w14:paraId="7360CF52" w14:textId="1DFAB99C" w:rsidR="00854B0D" w:rsidRPr="000A77CC" w:rsidRDefault="00D45B1C">
            <w:pPr>
              <w:pStyle w:val="TableParagraph"/>
              <w:spacing w:before="2"/>
              <w:rPr>
                <w:rFonts w:ascii="Times New Roman" w:hAnsi="Times New Roman" w:cs="Times New Roman"/>
                <w:sz w:val="20"/>
              </w:rPr>
            </w:pPr>
            <w:r w:rsidRPr="000A77CC">
              <w:rPr>
                <w:rFonts w:ascii="Times New Roman" w:hAnsi="Times New Roman" w:cs="Times New Roman"/>
                <w:color w:val="231F20"/>
                <w:sz w:val="20"/>
              </w:rPr>
              <w:t>c</w:t>
            </w:r>
            <w:r w:rsidR="000379F0" w:rsidRPr="000A77CC">
              <w:rPr>
                <w:rFonts w:ascii="Times New Roman" w:hAnsi="Times New Roman" w:cs="Times New Roman"/>
                <w:color w:val="231F20"/>
                <w:sz w:val="20"/>
              </w:rPr>
              <w:t>h</w:t>
            </w:r>
            <w:r w:rsidR="000379F0" w:rsidRPr="000A77CC">
              <w:rPr>
                <w:rFonts w:ascii="Times New Roman" w:hAnsi="Times New Roman" w:cs="Times New Roman"/>
                <w:color w:val="231F20"/>
                <w:sz w:val="20"/>
                <w:lang w:val="vi-VN"/>
              </w:rPr>
              <w:t>ư</w:t>
            </w:r>
            <w:r w:rsidR="000379F0" w:rsidRPr="000A77CC">
              <w:rPr>
                <w:rFonts w:ascii="Times New Roman" w:hAnsi="Times New Roman" w:cs="Times New Roman"/>
                <w:color w:val="231F20"/>
                <w:sz w:val="20"/>
              </w:rPr>
              <w:t>a chuẩn hóa</w:t>
            </w:r>
          </w:p>
        </w:tc>
      </w:tr>
      <w:tr w:rsidR="00854B0D" w:rsidRPr="000A77CC" w14:paraId="6888294B" w14:textId="77777777">
        <w:trPr>
          <w:trHeight w:val="290"/>
        </w:trPr>
        <w:tc>
          <w:tcPr>
            <w:tcW w:w="2310" w:type="dxa"/>
            <w:shd w:val="clear" w:color="auto" w:fill="FFCC7A"/>
          </w:tcPr>
          <w:p w14:paraId="3489B3F8" w14:textId="0476C098" w:rsidR="00854B0D" w:rsidRPr="000A77CC" w:rsidRDefault="00930E0A">
            <w:pPr>
              <w:pStyle w:val="TableParagraph"/>
              <w:ind w:left="79"/>
              <w:rPr>
                <w:rFonts w:ascii="Times New Roman" w:hAnsi="Times New Roman" w:cs="Times New Roman"/>
                <w:sz w:val="20"/>
              </w:rPr>
            </w:pPr>
            <w:r w:rsidRPr="000A77CC">
              <w:rPr>
                <w:rFonts w:ascii="Times New Roman" w:hAnsi="Times New Roman" w:cs="Times New Roman"/>
                <w:color w:val="231F20"/>
                <w:w w:val="90"/>
                <w:sz w:val="20"/>
              </w:rPr>
              <w:t>L</w:t>
            </w:r>
            <w:r w:rsidR="00CF03B4" w:rsidRPr="000A77CC">
              <w:rPr>
                <w:rFonts w:ascii="Times New Roman" w:hAnsi="Times New Roman" w:cs="Times New Roman"/>
                <w:color w:val="231F20"/>
                <w:w w:val="90"/>
                <w:sz w:val="20"/>
              </w:rPr>
              <w:t>o</w:t>
            </w:r>
            <w:r w:rsidRPr="000A77CC">
              <w:rPr>
                <w:rFonts w:ascii="Times New Roman" w:hAnsi="Times New Roman" w:cs="Times New Roman"/>
                <w:color w:val="231F20"/>
                <w:w w:val="90"/>
                <w:sz w:val="20"/>
              </w:rPr>
              <w:t>ại gia</w:t>
            </w:r>
            <w:r w:rsidR="00CF03B4" w:rsidRPr="000A77CC">
              <w:rPr>
                <w:rFonts w:ascii="Times New Roman" w:hAnsi="Times New Roman" w:cs="Times New Roman"/>
                <w:color w:val="231F20"/>
                <w:w w:val="90"/>
                <w:sz w:val="20"/>
              </w:rPr>
              <w:t>o</w:t>
            </w:r>
            <w:r w:rsidRPr="000A77CC">
              <w:rPr>
                <w:rFonts w:ascii="Times New Roman" w:hAnsi="Times New Roman" w:cs="Times New Roman"/>
                <w:color w:val="231F20"/>
                <w:w w:val="90"/>
                <w:sz w:val="20"/>
              </w:rPr>
              <w:t xml:space="preserve"> dịch</w:t>
            </w:r>
          </w:p>
        </w:tc>
        <w:tc>
          <w:tcPr>
            <w:tcW w:w="2880" w:type="dxa"/>
            <w:shd w:val="clear" w:color="auto" w:fill="FFCC7A"/>
          </w:tcPr>
          <w:p w14:paraId="21CA0F35" w14:textId="00DD62B8" w:rsidR="00854B0D" w:rsidRPr="000A77CC" w:rsidRDefault="00D45B1C">
            <w:pPr>
              <w:pStyle w:val="TableParagraph"/>
              <w:rPr>
                <w:rFonts w:ascii="Times New Roman" w:hAnsi="Times New Roman" w:cs="Times New Roman"/>
                <w:sz w:val="20"/>
              </w:rPr>
            </w:pPr>
            <w:r w:rsidRPr="000A77CC">
              <w:rPr>
                <w:rFonts w:ascii="Times New Roman" w:hAnsi="Times New Roman" w:cs="Times New Roman"/>
                <w:color w:val="231F20"/>
                <w:w w:val="95"/>
                <w:sz w:val="20"/>
              </w:rPr>
              <w:t>c</w:t>
            </w:r>
            <w:r w:rsidR="00930E0A" w:rsidRPr="000A77CC">
              <w:rPr>
                <w:rFonts w:ascii="Times New Roman" w:hAnsi="Times New Roman" w:cs="Times New Roman"/>
                <w:color w:val="231F20"/>
                <w:w w:val="95"/>
                <w:sz w:val="20"/>
              </w:rPr>
              <w:t>ập nhật</w:t>
            </w:r>
          </w:p>
        </w:tc>
        <w:tc>
          <w:tcPr>
            <w:tcW w:w="4870" w:type="dxa"/>
            <w:shd w:val="clear" w:color="auto" w:fill="FFCC7A"/>
          </w:tcPr>
          <w:p w14:paraId="5FB61D1F" w14:textId="3BC8D88C" w:rsidR="00854B0D" w:rsidRPr="000A77CC" w:rsidRDefault="00930E0A">
            <w:pPr>
              <w:pStyle w:val="TableParagraph"/>
              <w:rPr>
                <w:rFonts w:ascii="Times New Roman" w:hAnsi="Times New Roman" w:cs="Times New Roman"/>
                <w:sz w:val="20"/>
              </w:rPr>
            </w:pPr>
            <w:r w:rsidRPr="000A77CC">
              <w:rPr>
                <w:rFonts w:ascii="Times New Roman" w:hAnsi="Times New Roman" w:cs="Times New Roman"/>
                <w:color w:val="231F20"/>
                <w:w w:val="95"/>
                <w:sz w:val="20"/>
              </w:rPr>
              <w:t>Truy vấn</w:t>
            </w:r>
          </w:p>
        </w:tc>
      </w:tr>
      <w:tr w:rsidR="00854B0D" w:rsidRPr="000A77CC" w14:paraId="2B3A1264" w14:textId="77777777">
        <w:trPr>
          <w:trHeight w:val="290"/>
        </w:trPr>
        <w:tc>
          <w:tcPr>
            <w:tcW w:w="2310" w:type="dxa"/>
            <w:shd w:val="clear" w:color="auto" w:fill="FFE0AD"/>
          </w:tcPr>
          <w:p w14:paraId="4AA505D3" w14:textId="289C4AE8" w:rsidR="00854B0D" w:rsidRPr="000A77CC" w:rsidRDefault="00930E0A">
            <w:pPr>
              <w:pStyle w:val="TableParagraph"/>
              <w:rPr>
                <w:rFonts w:ascii="Times New Roman" w:hAnsi="Times New Roman" w:cs="Times New Roman"/>
                <w:sz w:val="20"/>
              </w:rPr>
            </w:pPr>
            <w:r w:rsidRPr="000A77CC">
              <w:rPr>
                <w:rFonts w:ascii="Times New Roman" w:hAnsi="Times New Roman" w:cs="Times New Roman"/>
                <w:color w:val="231F20"/>
                <w:spacing w:val="-1"/>
                <w:w w:val="95"/>
                <w:sz w:val="20"/>
              </w:rPr>
              <w:t>khối lượng gia</w:t>
            </w:r>
            <w:r w:rsidR="00CF03B4" w:rsidRPr="000A77CC">
              <w:rPr>
                <w:rFonts w:ascii="Times New Roman" w:hAnsi="Times New Roman" w:cs="Times New Roman"/>
                <w:color w:val="231F20"/>
                <w:spacing w:val="-1"/>
                <w:w w:val="95"/>
                <w:sz w:val="20"/>
              </w:rPr>
              <w:t>o</w:t>
            </w:r>
            <w:r w:rsidRPr="000A77CC">
              <w:rPr>
                <w:rFonts w:ascii="Times New Roman" w:hAnsi="Times New Roman" w:cs="Times New Roman"/>
                <w:color w:val="231F20"/>
                <w:spacing w:val="-1"/>
                <w:w w:val="95"/>
                <w:sz w:val="20"/>
              </w:rPr>
              <w:t xml:space="preserve"> dịch</w:t>
            </w:r>
          </w:p>
        </w:tc>
        <w:tc>
          <w:tcPr>
            <w:tcW w:w="2880" w:type="dxa"/>
            <w:shd w:val="clear" w:color="auto" w:fill="FFE0AD"/>
          </w:tcPr>
          <w:p w14:paraId="37DD58DA" w14:textId="05279999" w:rsidR="00854B0D" w:rsidRPr="000A77CC" w:rsidRDefault="000379F0">
            <w:pPr>
              <w:pStyle w:val="TableParagraph"/>
              <w:rPr>
                <w:rFonts w:ascii="Times New Roman" w:hAnsi="Times New Roman" w:cs="Times New Roman"/>
                <w:sz w:val="20"/>
              </w:rPr>
            </w:pPr>
            <w:r w:rsidRPr="000A77CC">
              <w:rPr>
                <w:rFonts w:ascii="Times New Roman" w:hAnsi="Times New Roman" w:cs="Times New Roman"/>
                <w:color w:val="231F20"/>
                <w:w w:val="95"/>
                <w:sz w:val="20"/>
              </w:rPr>
              <w:t>Khối lượng cập nhật ca</w:t>
            </w:r>
            <w:r w:rsidR="00CF03B4" w:rsidRPr="000A77CC">
              <w:rPr>
                <w:rFonts w:ascii="Times New Roman" w:hAnsi="Times New Roman" w:cs="Times New Roman"/>
                <w:color w:val="231F20"/>
                <w:w w:val="95"/>
                <w:sz w:val="20"/>
              </w:rPr>
              <w:t>o</w:t>
            </w:r>
          </w:p>
        </w:tc>
        <w:tc>
          <w:tcPr>
            <w:tcW w:w="4870" w:type="dxa"/>
            <w:shd w:val="clear" w:color="auto" w:fill="FFE0AD"/>
          </w:tcPr>
          <w:p w14:paraId="41A67DEF" w14:textId="2EAAFDDE" w:rsidR="00854B0D" w:rsidRPr="000A77CC" w:rsidRDefault="000379F0">
            <w:pPr>
              <w:pStyle w:val="TableParagraph"/>
              <w:ind w:left="79"/>
              <w:rPr>
                <w:rFonts w:ascii="Times New Roman" w:hAnsi="Times New Roman" w:cs="Times New Roman"/>
                <w:sz w:val="20"/>
              </w:rPr>
            </w:pPr>
            <w:r w:rsidRPr="000A77CC">
              <w:rPr>
                <w:rFonts w:ascii="Times New Roman" w:hAnsi="Times New Roman" w:cs="Times New Roman"/>
                <w:color w:val="231F20"/>
                <w:spacing w:val="-1"/>
                <w:w w:val="95"/>
                <w:sz w:val="20"/>
              </w:rPr>
              <w:t>Khối lượng định kỳ và tính t</w:t>
            </w:r>
            <w:r w:rsidR="00CF03B4" w:rsidRPr="000A77CC">
              <w:rPr>
                <w:rFonts w:ascii="Times New Roman" w:hAnsi="Times New Roman" w:cs="Times New Roman"/>
                <w:color w:val="231F20"/>
                <w:spacing w:val="-1"/>
                <w:w w:val="95"/>
                <w:sz w:val="20"/>
              </w:rPr>
              <w:t>o</w:t>
            </w:r>
            <w:r w:rsidRPr="000A77CC">
              <w:rPr>
                <w:rFonts w:ascii="Times New Roman" w:hAnsi="Times New Roman" w:cs="Times New Roman"/>
                <w:color w:val="231F20"/>
                <w:spacing w:val="-1"/>
                <w:w w:val="95"/>
                <w:sz w:val="20"/>
              </w:rPr>
              <w:t>án tóm tắt</w:t>
            </w:r>
          </w:p>
        </w:tc>
      </w:tr>
      <w:tr w:rsidR="00854B0D" w:rsidRPr="000A77CC" w14:paraId="12397538" w14:textId="77777777">
        <w:trPr>
          <w:trHeight w:val="290"/>
        </w:trPr>
        <w:tc>
          <w:tcPr>
            <w:tcW w:w="2310" w:type="dxa"/>
            <w:shd w:val="clear" w:color="auto" w:fill="FFCC7A"/>
          </w:tcPr>
          <w:p w14:paraId="6DE054A0" w14:textId="72F74AC6" w:rsidR="00854B0D" w:rsidRPr="000A77CC" w:rsidRDefault="00930E0A">
            <w:pPr>
              <w:pStyle w:val="TableParagraph"/>
              <w:ind w:left="79"/>
              <w:rPr>
                <w:rFonts w:ascii="Times New Roman" w:hAnsi="Times New Roman" w:cs="Times New Roman"/>
                <w:sz w:val="20"/>
              </w:rPr>
            </w:pPr>
            <w:r w:rsidRPr="000A77CC">
              <w:rPr>
                <w:rFonts w:ascii="Times New Roman" w:hAnsi="Times New Roman" w:cs="Times New Roman"/>
                <w:color w:val="231F20"/>
                <w:w w:val="90"/>
                <w:sz w:val="20"/>
              </w:rPr>
              <w:t>Tốc độ gia</w:t>
            </w:r>
            <w:r w:rsidR="00CF03B4" w:rsidRPr="000A77CC">
              <w:rPr>
                <w:rFonts w:ascii="Times New Roman" w:hAnsi="Times New Roman" w:cs="Times New Roman"/>
                <w:color w:val="231F20"/>
                <w:w w:val="90"/>
                <w:sz w:val="20"/>
              </w:rPr>
              <w:t>o</w:t>
            </w:r>
            <w:r w:rsidRPr="000A77CC">
              <w:rPr>
                <w:rFonts w:ascii="Times New Roman" w:hAnsi="Times New Roman" w:cs="Times New Roman"/>
                <w:color w:val="231F20"/>
                <w:w w:val="90"/>
                <w:sz w:val="20"/>
              </w:rPr>
              <w:t xml:space="preserve"> dịch</w:t>
            </w:r>
          </w:p>
        </w:tc>
        <w:tc>
          <w:tcPr>
            <w:tcW w:w="2880" w:type="dxa"/>
            <w:shd w:val="clear" w:color="auto" w:fill="FFCC7A"/>
          </w:tcPr>
          <w:p w14:paraId="521B7735" w14:textId="2E1CD48D" w:rsidR="00854B0D" w:rsidRPr="000A77CC" w:rsidRDefault="00D45B1C">
            <w:pPr>
              <w:pStyle w:val="TableParagraph"/>
              <w:rPr>
                <w:rFonts w:ascii="Times New Roman" w:hAnsi="Times New Roman" w:cs="Times New Roman"/>
                <w:sz w:val="20"/>
              </w:rPr>
            </w:pPr>
            <w:r w:rsidRPr="000A77CC">
              <w:rPr>
                <w:rFonts w:ascii="Times New Roman" w:hAnsi="Times New Roman" w:cs="Times New Roman"/>
                <w:color w:val="231F20"/>
                <w:w w:val="90"/>
                <w:sz w:val="20"/>
              </w:rPr>
              <w:t>c</w:t>
            </w:r>
            <w:r w:rsidR="000379F0" w:rsidRPr="000A77CC">
              <w:rPr>
                <w:rFonts w:ascii="Times New Roman" w:hAnsi="Times New Roman" w:cs="Times New Roman"/>
                <w:color w:val="231F20"/>
                <w:w w:val="90"/>
                <w:sz w:val="20"/>
              </w:rPr>
              <w:t>ập nhật là quan trọng</w:t>
            </w:r>
          </w:p>
        </w:tc>
        <w:tc>
          <w:tcPr>
            <w:tcW w:w="4870" w:type="dxa"/>
            <w:shd w:val="clear" w:color="auto" w:fill="FFCC7A"/>
          </w:tcPr>
          <w:p w14:paraId="02B91A7A" w14:textId="256C3B78" w:rsidR="00854B0D" w:rsidRPr="000A77CC" w:rsidRDefault="000379F0">
            <w:pPr>
              <w:pStyle w:val="TableParagraph"/>
              <w:ind w:left="79"/>
              <w:rPr>
                <w:rFonts w:ascii="Times New Roman" w:hAnsi="Times New Roman" w:cs="Times New Roman"/>
                <w:sz w:val="20"/>
              </w:rPr>
            </w:pPr>
            <w:r w:rsidRPr="000A77CC">
              <w:rPr>
                <w:rFonts w:ascii="Times New Roman" w:hAnsi="Times New Roman" w:cs="Times New Roman"/>
                <w:color w:val="231F20"/>
                <w:w w:val="85"/>
                <w:sz w:val="20"/>
              </w:rPr>
              <w:t>Truy hồi là quan trọng</w:t>
            </w:r>
          </w:p>
        </w:tc>
      </w:tr>
      <w:tr w:rsidR="00854B0D" w:rsidRPr="000A77CC" w14:paraId="2A884C36" w14:textId="77777777">
        <w:trPr>
          <w:trHeight w:val="290"/>
        </w:trPr>
        <w:tc>
          <w:tcPr>
            <w:tcW w:w="2310" w:type="dxa"/>
            <w:shd w:val="clear" w:color="auto" w:fill="FFE0AD"/>
          </w:tcPr>
          <w:p w14:paraId="41528FFB" w14:textId="5530493C" w:rsidR="00854B0D" w:rsidRPr="000A77CC" w:rsidRDefault="00930E0A" w:rsidP="00930E0A">
            <w:pPr>
              <w:pStyle w:val="TableParagraph"/>
              <w:ind w:left="0"/>
              <w:rPr>
                <w:rFonts w:ascii="Times New Roman" w:hAnsi="Times New Roman" w:cs="Times New Roman"/>
                <w:sz w:val="20"/>
              </w:rPr>
            </w:pPr>
            <w:r w:rsidRPr="000A77CC">
              <w:rPr>
                <w:rFonts w:ascii="Times New Roman" w:hAnsi="Times New Roman" w:cs="Times New Roman"/>
                <w:color w:val="231F20"/>
                <w:w w:val="90"/>
                <w:sz w:val="20"/>
              </w:rPr>
              <w:t xml:space="preserve"> Tuần suất truy vấn</w:t>
            </w:r>
          </w:p>
        </w:tc>
        <w:tc>
          <w:tcPr>
            <w:tcW w:w="2880" w:type="dxa"/>
            <w:shd w:val="clear" w:color="auto" w:fill="FFE0AD"/>
          </w:tcPr>
          <w:p w14:paraId="176A683A" w14:textId="67218B75" w:rsidR="00854B0D" w:rsidRPr="000A77CC" w:rsidRDefault="00930E0A">
            <w:pPr>
              <w:pStyle w:val="TableParagraph"/>
              <w:rPr>
                <w:rFonts w:ascii="Times New Roman" w:hAnsi="Times New Roman" w:cs="Times New Roman"/>
                <w:sz w:val="20"/>
              </w:rPr>
            </w:pPr>
            <w:r w:rsidRPr="000A77CC">
              <w:rPr>
                <w:rFonts w:ascii="Times New Roman" w:hAnsi="Times New Roman" w:cs="Times New Roman"/>
                <w:color w:val="231F20"/>
                <w:w w:val="95"/>
                <w:sz w:val="20"/>
              </w:rPr>
              <w:t>Thấp đến trung</w:t>
            </w:r>
          </w:p>
        </w:tc>
        <w:tc>
          <w:tcPr>
            <w:tcW w:w="4870" w:type="dxa"/>
            <w:shd w:val="clear" w:color="auto" w:fill="FFE0AD"/>
          </w:tcPr>
          <w:p w14:paraId="682D3CF4" w14:textId="5B7AF95F" w:rsidR="00854B0D" w:rsidRPr="000A77CC" w:rsidRDefault="00D45B1C">
            <w:pPr>
              <w:pStyle w:val="TableParagraph"/>
              <w:rPr>
                <w:rFonts w:ascii="Times New Roman" w:hAnsi="Times New Roman" w:cs="Times New Roman"/>
                <w:sz w:val="20"/>
              </w:rPr>
            </w:pPr>
            <w:r w:rsidRPr="000A77CC">
              <w:rPr>
                <w:rFonts w:ascii="Times New Roman" w:hAnsi="Times New Roman" w:cs="Times New Roman"/>
                <w:color w:val="231F20"/>
                <w:sz w:val="20"/>
              </w:rPr>
              <w:t>c</w:t>
            </w:r>
            <w:r w:rsidR="00930E0A" w:rsidRPr="000A77CC">
              <w:rPr>
                <w:rFonts w:ascii="Times New Roman" w:hAnsi="Times New Roman" w:cs="Times New Roman"/>
                <w:color w:val="231F20"/>
                <w:sz w:val="20"/>
              </w:rPr>
              <w:t>a</w:t>
            </w:r>
            <w:r w:rsidR="00CF03B4" w:rsidRPr="000A77CC">
              <w:rPr>
                <w:rFonts w:ascii="Times New Roman" w:hAnsi="Times New Roman" w:cs="Times New Roman"/>
                <w:color w:val="231F20"/>
                <w:sz w:val="20"/>
              </w:rPr>
              <w:t>o</w:t>
            </w:r>
          </w:p>
        </w:tc>
      </w:tr>
      <w:tr w:rsidR="00854B0D" w:rsidRPr="000A77CC" w14:paraId="3E883F20" w14:textId="77777777">
        <w:trPr>
          <w:trHeight w:val="290"/>
        </w:trPr>
        <w:tc>
          <w:tcPr>
            <w:tcW w:w="2310" w:type="dxa"/>
            <w:shd w:val="clear" w:color="auto" w:fill="FFCC7A"/>
          </w:tcPr>
          <w:p w14:paraId="49E078DA" w14:textId="00380CC1" w:rsidR="00854B0D" w:rsidRPr="000A77CC" w:rsidRDefault="00930E0A">
            <w:pPr>
              <w:pStyle w:val="TableParagraph"/>
              <w:rPr>
                <w:rFonts w:ascii="Times New Roman" w:hAnsi="Times New Roman" w:cs="Times New Roman"/>
                <w:sz w:val="20"/>
              </w:rPr>
            </w:pPr>
            <w:r w:rsidRPr="000A77CC">
              <w:rPr>
                <w:rFonts w:ascii="Times New Roman" w:hAnsi="Times New Roman" w:cs="Times New Roman"/>
                <w:color w:val="231F20"/>
                <w:w w:val="95"/>
                <w:sz w:val="20"/>
              </w:rPr>
              <w:t>Phạm vi truy vấn</w:t>
            </w:r>
          </w:p>
        </w:tc>
        <w:tc>
          <w:tcPr>
            <w:tcW w:w="2880" w:type="dxa"/>
            <w:shd w:val="clear" w:color="auto" w:fill="FFCC7A"/>
          </w:tcPr>
          <w:p w14:paraId="438916BE" w14:textId="0CF88862" w:rsidR="00854B0D" w:rsidRPr="000A77CC" w:rsidRDefault="00930E0A">
            <w:pPr>
              <w:pStyle w:val="TableParagraph"/>
              <w:rPr>
                <w:rFonts w:ascii="Times New Roman" w:hAnsi="Times New Roman" w:cs="Times New Roman"/>
                <w:sz w:val="20"/>
              </w:rPr>
            </w:pPr>
            <w:r w:rsidRPr="000A77CC">
              <w:rPr>
                <w:rFonts w:ascii="Times New Roman" w:hAnsi="Times New Roman" w:cs="Times New Roman"/>
                <w:color w:val="231F20"/>
                <w:w w:val="95"/>
                <w:sz w:val="20"/>
              </w:rPr>
              <w:t>Hẹp</w:t>
            </w:r>
          </w:p>
        </w:tc>
        <w:tc>
          <w:tcPr>
            <w:tcW w:w="4870" w:type="dxa"/>
            <w:shd w:val="clear" w:color="auto" w:fill="FFCC7A"/>
          </w:tcPr>
          <w:p w14:paraId="7D3A3ECD" w14:textId="3AFC9B1E" w:rsidR="00854B0D" w:rsidRPr="000A77CC" w:rsidRDefault="00930E0A">
            <w:pPr>
              <w:pStyle w:val="TableParagraph"/>
              <w:rPr>
                <w:rFonts w:ascii="Times New Roman" w:hAnsi="Times New Roman" w:cs="Times New Roman"/>
                <w:sz w:val="20"/>
              </w:rPr>
            </w:pPr>
            <w:r w:rsidRPr="000A77CC">
              <w:rPr>
                <w:rFonts w:ascii="Times New Roman" w:hAnsi="Times New Roman" w:cs="Times New Roman"/>
                <w:color w:val="231F20"/>
                <w:w w:val="95"/>
                <w:sz w:val="20"/>
              </w:rPr>
              <w:t>Rộng</w:t>
            </w:r>
          </w:p>
        </w:tc>
      </w:tr>
      <w:tr w:rsidR="00854B0D" w:rsidRPr="000A77CC" w14:paraId="0DF8715B" w14:textId="77777777">
        <w:trPr>
          <w:trHeight w:val="290"/>
        </w:trPr>
        <w:tc>
          <w:tcPr>
            <w:tcW w:w="2310" w:type="dxa"/>
            <w:shd w:val="clear" w:color="auto" w:fill="FFE0AD"/>
          </w:tcPr>
          <w:p w14:paraId="0BEA83D2" w14:textId="0E345FEE" w:rsidR="00854B0D" w:rsidRPr="000A77CC" w:rsidRDefault="00930E0A">
            <w:pPr>
              <w:pStyle w:val="TableParagraph"/>
              <w:rPr>
                <w:rFonts w:ascii="Times New Roman" w:hAnsi="Times New Roman" w:cs="Times New Roman"/>
                <w:sz w:val="20"/>
              </w:rPr>
            </w:pPr>
            <w:r w:rsidRPr="000A77CC">
              <w:rPr>
                <w:rFonts w:ascii="Times New Roman" w:hAnsi="Times New Roman" w:cs="Times New Roman"/>
                <w:color w:val="231F20"/>
                <w:spacing w:val="-1"/>
                <w:w w:val="95"/>
                <w:sz w:val="20"/>
              </w:rPr>
              <w:t>Độ phức tạp truy vấn</w:t>
            </w:r>
          </w:p>
        </w:tc>
        <w:tc>
          <w:tcPr>
            <w:tcW w:w="2880" w:type="dxa"/>
            <w:shd w:val="clear" w:color="auto" w:fill="FFE0AD"/>
          </w:tcPr>
          <w:p w14:paraId="3ECFD6EC" w14:textId="774E7234" w:rsidR="00854B0D" w:rsidRPr="000A77CC" w:rsidRDefault="00930E0A">
            <w:pPr>
              <w:pStyle w:val="TableParagraph"/>
              <w:rPr>
                <w:rFonts w:ascii="Times New Roman" w:hAnsi="Times New Roman" w:cs="Times New Roman"/>
                <w:sz w:val="20"/>
              </w:rPr>
            </w:pPr>
            <w:r w:rsidRPr="000A77CC">
              <w:rPr>
                <w:rFonts w:ascii="Times New Roman" w:hAnsi="Times New Roman" w:cs="Times New Roman"/>
                <w:color w:val="231F20"/>
                <w:w w:val="95"/>
                <w:sz w:val="20"/>
              </w:rPr>
              <w:t>Đ</w:t>
            </w:r>
            <w:r w:rsidRPr="000A77CC">
              <w:rPr>
                <w:rFonts w:ascii="Times New Roman" w:hAnsi="Times New Roman" w:cs="Times New Roman"/>
                <w:color w:val="231F20"/>
                <w:w w:val="95"/>
                <w:sz w:val="20"/>
                <w:lang w:val="vi-VN"/>
              </w:rPr>
              <w:t>ơ</w:t>
            </w:r>
            <w:r w:rsidRPr="000A77CC">
              <w:rPr>
                <w:rFonts w:ascii="Times New Roman" w:hAnsi="Times New Roman" w:cs="Times New Roman"/>
                <w:color w:val="231F20"/>
                <w:w w:val="95"/>
                <w:sz w:val="20"/>
              </w:rPr>
              <w:t>n giản</w:t>
            </w:r>
          </w:p>
        </w:tc>
        <w:tc>
          <w:tcPr>
            <w:tcW w:w="4870" w:type="dxa"/>
            <w:shd w:val="clear" w:color="auto" w:fill="FFE0AD"/>
          </w:tcPr>
          <w:p w14:paraId="4674E816" w14:textId="33FDCA8B" w:rsidR="00854B0D" w:rsidRPr="000A77CC" w:rsidRDefault="00930E0A">
            <w:pPr>
              <w:pStyle w:val="TableParagraph"/>
              <w:ind w:left="79"/>
              <w:rPr>
                <w:rFonts w:ascii="Times New Roman" w:hAnsi="Times New Roman" w:cs="Times New Roman"/>
                <w:sz w:val="20"/>
              </w:rPr>
            </w:pPr>
            <w:r w:rsidRPr="000A77CC">
              <w:rPr>
                <w:rFonts w:ascii="Times New Roman" w:hAnsi="Times New Roman" w:cs="Times New Roman"/>
                <w:color w:val="231F20"/>
                <w:spacing w:val="-1"/>
                <w:w w:val="95"/>
                <w:sz w:val="20"/>
              </w:rPr>
              <w:t>Rất phức tạp</w:t>
            </w:r>
          </w:p>
        </w:tc>
      </w:tr>
      <w:tr w:rsidR="00854B0D" w:rsidRPr="000A77CC" w14:paraId="50FE36EF" w14:textId="77777777">
        <w:trPr>
          <w:trHeight w:val="290"/>
        </w:trPr>
        <w:tc>
          <w:tcPr>
            <w:tcW w:w="2310" w:type="dxa"/>
            <w:shd w:val="clear" w:color="auto" w:fill="FFCC7A"/>
          </w:tcPr>
          <w:p w14:paraId="0F216FFA" w14:textId="4E37F296" w:rsidR="00854B0D" w:rsidRPr="000A77CC" w:rsidRDefault="00930E0A">
            <w:pPr>
              <w:pStyle w:val="TableParagraph"/>
              <w:rPr>
                <w:rFonts w:ascii="Times New Roman" w:hAnsi="Times New Roman" w:cs="Times New Roman"/>
                <w:sz w:val="20"/>
              </w:rPr>
            </w:pPr>
            <w:r w:rsidRPr="000A77CC">
              <w:rPr>
                <w:rFonts w:ascii="Times New Roman" w:hAnsi="Times New Roman" w:cs="Times New Roman"/>
                <w:color w:val="231F20"/>
                <w:w w:val="95"/>
                <w:sz w:val="20"/>
              </w:rPr>
              <w:t>L</w:t>
            </w:r>
            <w:r w:rsidRPr="000A77CC">
              <w:rPr>
                <w:rFonts w:ascii="Times New Roman" w:hAnsi="Times New Roman" w:cs="Times New Roman"/>
                <w:color w:val="231F20"/>
                <w:w w:val="95"/>
                <w:sz w:val="20"/>
                <w:lang w:val="vi-VN"/>
              </w:rPr>
              <w:t>ư</w:t>
            </w:r>
            <w:r w:rsidRPr="000A77CC">
              <w:rPr>
                <w:rFonts w:ascii="Times New Roman" w:hAnsi="Times New Roman" w:cs="Times New Roman"/>
                <w:color w:val="231F20"/>
                <w:w w:val="95"/>
                <w:sz w:val="20"/>
              </w:rPr>
              <w:t>ợng dữ liệu</w:t>
            </w:r>
          </w:p>
        </w:tc>
        <w:tc>
          <w:tcPr>
            <w:tcW w:w="2880" w:type="dxa"/>
            <w:shd w:val="clear" w:color="auto" w:fill="FFCC7A"/>
          </w:tcPr>
          <w:p w14:paraId="10D17AFA" w14:textId="16CFBDFE" w:rsidR="00854B0D" w:rsidRPr="000A77CC" w:rsidRDefault="00930E0A">
            <w:pPr>
              <w:pStyle w:val="TableParagraph"/>
              <w:rPr>
                <w:rFonts w:ascii="Times New Roman" w:hAnsi="Times New Roman" w:cs="Times New Roman"/>
                <w:sz w:val="20"/>
              </w:rPr>
            </w:pPr>
            <w:r w:rsidRPr="000A77CC">
              <w:rPr>
                <w:rFonts w:ascii="Times New Roman" w:hAnsi="Times New Roman" w:cs="Times New Roman"/>
                <w:color w:val="231F20"/>
                <w:w w:val="95"/>
                <w:sz w:val="20"/>
              </w:rPr>
              <w:t>Trăm GB</w:t>
            </w:r>
          </w:p>
        </w:tc>
        <w:tc>
          <w:tcPr>
            <w:tcW w:w="4870" w:type="dxa"/>
            <w:shd w:val="clear" w:color="auto" w:fill="FFCC7A"/>
          </w:tcPr>
          <w:p w14:paraId="4F67824A" w14:textId="60F346B2" w:rsidR="00854B0D" w:rsidRPr="000A77CC" w:rsidRDefault="00930E0A">
            <w:pPr>
              <w:pStyle w:val="TableParagraph"/>
              <w:rPr>
                <w:rFonts w:ascii="Times New Roman" w:hAnsi="Times New Roman" w:cs="Times New Roman"/>
                <w:sz w:val="20"/>
              </w:rPr>
            </w:pPr>
            <w:r w:rsidRPr="000A77CC">
              <w:rPr>
                <w:rFonts w:ascii="Times New Roman" w:hAnsi="Times New Roman" w:cs="Times New Roman"/>
                <w:color w:val="231F20"/>
                <w:w w:val="90"/>
                <w:sz w:val="20"/>
              </w:rPr>
              <w:t>TB h</w:t>
            </w:r>
            <w:r w:rsidR="00CF03B4" w:rsidRPr="000A77CC">
              <w:rPr>
                <w:rFonts w:ascii="Times New Roman" w:hAnsi="Times New Roman" w:cs="Times New Roman"/>
                <w:color w:val="231F20"/>
                <w:w w:val="90"/>
                <w:sz w:val="20"/>
              </w:rPr>
              <w:t>o</w:t>
            </w:r>
            <w:r w:rsidRPr="000A77CC">
              <w:rPr>
                <w:rFonts w:ascii="Times New Roman" w:hAnsi="Times New Roman" w:cs="Times New Roman"/>
                <w:color w:val="231F20"/>
                <w:w w:val="90"/>
                <w:sz w:val="20"/>
              </w:rPr>
              <w:t>ặc PB</w:t>
            </w:r>
          </w:p>
        </w:tc>
      </w:tr>
    </w:tbl>
    <w:p w14:paraId="438E57CD" w14:textId="77777777" w:rsidR="00854B0D" w:rsidRPr="000A77CC" w:rsidRDefault="00854B0D">
      <w:pPr>
        <w:pStyle w:val="BodyText"/>
        <w:spacing w:before="8"/>
        <w:rPr>
          <w:b/>
          <w:sz w:val="38"/>
        </w:rPr>
      </w:pPr>
    </w:p>
    <w:p w14:paraId="0339B80A" w14:textId="4F0EF0FC" w:rsidR="004B69E9" w:rsidRPr="000A77CC" w:rsidRDefault="004B69E9" w:rsidP="004B69E9">
      <w:pPr>
        <w:spacing w:before="136"/>
        <w:ind w:left="3850"/>
      </w:pPr>
      <w:r w:rsidRPr="000A77CC">
        <w:rPr>
          <w:color w:val="231F1F"/>
        </w:rPr>
        <w:t>Nhiều</w:t>
      </w:r>
      <w:r w:rsidRPr="000A77CC">
        <w:rPr>
          <w:color w:val="231F1F"/>
          <w:spacing w:val="-2"/>
        </w:rPr>
        <w:t xml:space="preserve"> </w:t>
      </w:r>
      <w:r w:rsidRPr="000A77CC">
        <w:rPr>
          <w:color w:val="231F1F"/>
        </w:rPr>
        <w:t>khá</w:t>
      </w:r>
      <w:r w:rsidR="004973B2" w:rsidRPr="000A77CC">
        <w:rPr>
          <w:color w:val="231F1F"/>
        </w:rPr>
        <w:t>c</w:t>
      </w:r>
      <w:r w:rsidRPr="000A77CC">
        <w:rPr>
          <w:color w:val="231F1F"/>
          <w:spacing w:val="-1"/>
        </w:rPr>
        <w:t xml:space="preserve"> </w:t>
      </w:r>
      <w:r w:rsidRPr="000A77CC">
        <w:rPr>
          <w:color w:val="231F1F"/>
        </w:rPr>
        <w:t>biệt</w:t>
      </w:r>
      <w:r w:rsidRPr="000A77CC">
        <w:rPr>
          <w:color w:val="231F1F"/>
          <w:spacing w:val="-1"/>
        </w:rPr>
        <w:t xml:space="preserve"> </w:t>
      </w:r>
      <w:r w:rsidRPr="000A77CC">
        <w:rPr>
          <w:color w:val="231F1F"/>
        </w:rPr>
        <w:t>giữa</w:t>
      </w:r>
      <w:r w:rsidRPr="000A77CC">
        <w:rPr>
          <w:color w:val="231F1F"/>
          <w:spacing w:val="-1"/>
        </w:rPr>
        <w:t xml:space="preserve"> </w:t>
      </w:r>
      <w:r w:rsidRPr="000A77CC">
        <w:rPr>
          <w:color w:val="231F1F"/>
        </w:rPr>
        <w:t>dữ</w:t>
      </w:r>
      <w:r w:rsidRPr="000A77CC">
        <w:rPr>
          <w:color w:val="231F1F"/>
          <w:spacing w:val="-1"/>
        </w:rPr>
        <w:t xml:space="preserve"> </w:t>
      </w:r>
      <w:r w:rsidRPr="000A77CC">
        <w:rPr>
          <w:color w:val="231F1F"/>
        </w:rPr>
        <w:t>liệu</w:t>
      </w:r>
      <w:r w:rsidRPr="000A77CC">
        <w:rPr>
          <w:color w:val="231F1F"/>
          <w:spacing w:val="-1"/>
        </w:rPr>
        <w:t xml:space="preserve"> </w:t>
      </w:r>
      <w:r w:rsidRPr="000A77CC">
        <w:rPr>
          <w:color w:val="231F1F"/>
        </w:rPr>
        <w:t>h</w:t>
      </w:r>
      <w:r w:rsidR="00CF03B4" w:rsidRPr="000A77CC">
        <w:rPr>
          <w:color w:val="231F1F"/>
        </w:rPr>
        <w:t>o</w:t>
      </w:r>
      <w:r w:rsidRPr="000A77CC">
        <w:rPr>
          <w:color w:val="231F1F"/>
        </w:rPr>
        <w:t>ạt</w:t>
      </w:r>
      <w:r w:rsidRPr="000A77CC">
        <w:rPr>
          <w:color w:val="231F1F"/>
          <w:spacing w:val="-1"/>
        </w:rPr>
        <w:t xml:space="preserve"> </w:t>
      </w:r>
      <w:r w:rsidRPr="000A77CC">
        <w:rPr>
          <w:color w:val="231F1F"/>
        </w:rPr>
        <w:t>động</w:t>
      </w:r>
      <w:r w:rsidRPr="000A77CC">
        <w:rPr>
          <w:color w:val="231F1F"/>
          <w:spacing w:val="-1"/>
        </w:rPr>
        <w:t xml:space="preserve"> </w:t>
      </w:r>
      <w:r w:rsidRPr="000A77CC">
        <w:rPr>
          <w:color w:val="231F1F"/>
        </w:rPr>
        <w:t>và</w:t>
      </w:r>
      <w:r w:rsidRPr="000A77CC">
        <w:rPr>
          <w:color w:val="231F1F"/>
          <w:spacing w:val="-1"/>
        </w:rPr>
        <w:t xml:space="preserve"> </w:t>
      </w:r>
      <w:r w:rsidRPr="000A77CC">
        <w:rPr>
          <w:color w:val="231F1F"/>
        </w:rPr>
        <w:t>dữ</w:t>
      </w:r>
      <w:r w:rsidRPr="000A77CC">
        <w:rPr>
          <w:color w:val="231F1F"/>
          <w:spacing w:val="-1"/>
        </w:rPr>
        <w:t xml:space="preserve"> </w:t>
      </w:r>
      <w:r w:rsidRPr="000A77CC">
        <w:rPr>
          <w:color w:val="231F1F"/>
        </w:rPr>
        <w:t>liệu</w:t>
      </w:r>
      <w:r w:rsidRPr="000A77CC">
        <w:rPr>
          <w:color w:val="231F1F"/>
          <w:spacing w:val="-1"/>
        </w:rPr>
        <w:t xml:space="preserve"> </w:t>
      </w:r>
      <w:r w:rsidRPr="000A77CC">
        <w:rPr>
          <w:color w:val="231F1F"/>
        </w:rPr>
        <w:t>hỗ</w:t>
      </w:r>
      <w:r w:rsidRPr="000A77CC">
        <w:rPr>
          <w:color w:val="231F1F"/>
          <w:spacing w:val="-1"/>
        </w:rPr>
        <w:t xml:space="preserve"> </w:t>
      </w:r>
      <w:r w:rsidRPr="000A77CC">
        <w:rPr>
          <w:color w:val="231F1F"/>
        </w:rPr>
        <w:t>trợ</w:t>
      </w:r>
      <w:r w:rsidRPr="000A77CC">
        <w:rPr>
          <w:color w:val="231F1F"/>
          <w:spacing w:val="-1"/>
        </w:rPr>
        <w:t xml:space="preserve"> </w:t>
      </w:r>
      <w:r w:rsidRPr="000A77CC">
        <w:rPr>
          <w:color w:val="231F1F"/>
        </w:rPr>
        <w:t>quyết</w:t>
      </w:r>
      <w:r w:rsidRPr="000A77CC">
        <w:rPr>
          <w:color w:val="231F1F"/>
          <w:spacing w:val="-1"/>
        </w:rPr>
        <w:t xml:space="preserve"> </w:t>
      </w:r>
      <w:r w:rsidRPr="000A77CC">
        <w:rPr>
          <w:color w:val="231F1F"/>
        </w:rPr>
        <w:t>định</w:t>
      </w:r>
      <w:r w:rsidRPr="000A77CC">
        <w:rPr>
          <w:color w:val="231F1F"/>
          <w:spacing w:val="-1"/>
        </w:rPr>
        <w:t xml:space="preserve"> </w:t>
      </w:r>
      <w:r w:rsidRPr="000A77CC">
        <w:rPr>
          <w:color w:val="231F1F"/>
        </w:rPr>
        <w:t>là</w:t>
      </w:r>
      <w:r w:rsidRPr="000A77CC">
        <w:rPr>
          <w:color w:val="231F1F"/>
          <w:spacing w:val="-1"/>
        </w:rPr>
        <w:t xml:space="preserve"> </w:t>
      </w:r>
      <w:r w:rsidRPr="000A77CC">
        <w:rPr>
          <w:color w:val="231F1F"/>
        </w:rPr>
        <w:t>những</w:t>
      </w:r>
      <w:r w:rsidRPr="000A77CC">
        <w:rPr>
          <w:color w:val="231F1F"/>
          <w:spacing w:val="-1"/>
        </w:rPr>
        <w:t xml:space="preserve"> </w:t>
      </w:r>
      <w:r w:rsidR="004973B2" w:rsidRPr="000A77CC">
        <w:rPr>
          <w:color w:val="231F1F"/>
        </w:rPr>
        <w:t>c</w:t>
      </w:r>
      <w:r w:rsidRPr="000A77CC">
        <w:rPr>
          <w:color w:val="231F1F"/>
        </w:rPr>
        <w:t>hỉ</w:t>
      </w:r>
    </w:p>
    <w:p w14:paraId="46CB194E" w14:textId="1018AA01" w:rsidR="00854B0D" w:rsidRPr="000A77CC" w:rsidRDefault="004B69E9" w:rsidP="004B69E9">
      <w:pPr>
        <w:spacing w:before="90"/>
        <w:ind w:left="3589" w:right="1841" w:hanging="2"/>
      </w:pPr>
      <w:r w:rsidRPr="000A77CC">
        <w:rPr>
          <w:color w:val="231F1F"/>
        </w:rPr>
        <w:t>số</w:t>
      </w:r>
      <w:r w:rsidRPr="000A77CC">
        <w:rPr>
          <w:color w:val="231F1F"/>
          <w:spacing w:val="-2"/>
        </w:rPr>
        <w:t xml:space="preserve"> </w:t>
      </w:r>
      <w:r w:rsidRPr="000A77CC">
        <w:rPr>
          <w:color w:val="231F1F"/>
        </w:rPr>
        <w:t>tốt</w:t>
      </w:r>
      <w:r w:rsidRPr="000A77CC">
        <w:rPr>
          <w:color w:val="231F1F"/>
          <w:spacing w:val="-1"/>
        </w:rPr>
        <w:t xml:space="preserve"> </w:t>
      </w:r>
      <w:r w:rsidRPr="000A77CC">
        <w:rPr>
          <w:color w:val="231F1F"/>
        </w:rPr>
        <w:t>về</w:t>
      </w:r>
      <w:r w:rsidRPr="000A77CC">
        <w:rPr>
          <w:color w:val="231F1F"/>
          <w:spacing w:val="-1"/>
        </w:rPr>
        <w:t xml:space="preserve"> </w:t>
      </w:r>
      <w:r w:rsidR="004973B2" w:rsidRPr="000A77CC">
        <w:rPr>
          <w:color w:val="231F1F"/>
        </w:rPr>
        <w:t>c</w:t>
      </w:r>
      <w:r w:rsidRPr="000A77CC">
        <w:rPr>
          <w:color w:val="231F1F"/>
        </w:rPr>
        <w:t>á</w:t>
      </w:r>
      <w:r w:rsidR="004973B2" w:rsidRPr="000A77CC">
        <w:rPr>
          <w:color w:val="231F1F"/>
        </w:rPr>
        <w:t>c</w:t>
      </w:r>
      <w:r w:rsidRPr="000A77CC">
        <w:rPr>
          <w:color w:val="231F1F"/>
          <w:spacing w:val="-1"/>
        </w:rPr>
        <w:t xml:space="preserve"> </w:t>
      </w:r>
      <w:r w:rsidRPr="000A77CC">
        <w:rPr>
          <w:color w:val="231F1F"/>
        </w:rPr>
        <w:t>yêu</w:t>
      </w:r>
      <w:r w:rsidRPr="000A77CC">
        <w:rPr>
          <w:color w:val="231F1F"/>
          <w:spacing w:val="-1"/>
        </w:rPr>
        <w:t xml:space="preserve"> </w:t>
      </w:r>
      <w:r w:rsidR="004973B2" w:rsidRPr="000A77CC">
        <w:rPr>
          <w:color w:val="231F1F"/>
        </w:rPr>
        <w:t>c</w:t>
      </w:r>
      <w:r w:rsidRPr="000A77CC">
        <w:rPr>
          <w:color w:val="231F1F"/>
        </w:rPr>
        <w:t>ầu</w:t>
      </w:r>
      <w:r w:rsidRPr="000A77CC">
        <w:rPr>
          <w:color w:val="231F1F"/>
          <w:spacing w:val="-1"/>
        </w:rPr>
        <w:t xml:space="preserve"> </w:t>
      </w:r>
      <w:r w:rsidR="004973B2" w:rsidRPr="000A77CC">
        <w:rPr>
          <w:color w:val="231F1F"/>
        </w:rPr>
        <w:t>c</w:t>
      </w:r>
      <w:r w:rsidRPr="000A77CC">
        <w:rPr>
          <w:color w:val="231F1F"/>
        </w:rPr>
        <w:t>ơ</w:t>
      </w:r>
      <w:r w:rsidRPr="000A77CC">
        <w:rPr>
          <w:color w:val="231F1F"/>
          <w:spacing w:val="-1"/>
        </w:rPr>
        <w:t xml:space="preserve"> </w:t>
      </w:r>
      <w:r w:rsidRPr="000A77CC">
        <w:rPr>
          <w:color w:val="231F1F"/>
        </w:rPr>
        <w:t>sở</w:t>
      </w:r>
      <w:r w:rsidRPr="000A77CC">
        <w:rPr>
          <w:color w:val="231F1F"/>
          <w:spacing w:val="-1"/>
        </w:rPr>
        <w:t xml:space="preserve"> </w:t>
      </w:r>
      <w:r w:rsidRPr="000A77CC">
        <w:rPr>
          <w:color w:val="231F1F"/>
        </w:rPr>
        <w:t>dữ</w:t>
      </w:r>
      <w:r w:rsidRPr="000A77CC">
        <w:rPr>
          <w:color w:val="231F1F"/>
          <w:spacing w:val="-1"/>
        </w:rPr>
        <w:t xml:space="preserve"> </w:t>
      </w:r>
      <w:r w:rsidRPr="000A77CC">
        <w:rPr>
          <w:color w:val="231F1F"/>
        </w:rPr>
        <w:t>liệu</w:t>
      </w:r>
      <w:r w:rsidRPr="000A77CC">
        <w:rPr>
          <w:color w:val="231F1F"/>
          <w:spacing w:val="-1"/>
        </w:rPr>
        <w:t xml:space="preserve"> </w:t>
      </w:r>
      <w:r w:rsidRPr="000A77CC">
        <w:rPr>
          <w:color w:val="231F1F"/>
        </w:rPr>
        <w:t>hỗ</w:t>
      </w:r>
      <w:r w:rsidRPr="000A77CC">
        <w:rPr>
          <w:color w:val="231F1F"/>
          <w:spacing w:val="-1"/>
        </w:rPr>
        <w:t xml:space="preserve"> </w:t>
      </w:r>
      <w:r w:rsidRPr="000A77CC">
        <w:rPr>
          <w:color w:val="231F1F"/>
        </w:rPr>
        <w:t>trợ</w:t>
      </w:r>
      <w:r w:rsidRPr="000A77CC">
        <w:rPr>
          <w:color w:val="231F1F"/>
          <w:spacing w:val="-1"/>
        </w:rPr>
        <w:t xml:space="preserve"> </w:t>
      </w:r>
      <w:r w:rsidRPr="000A77CC">
        <w:rPr>
          <w:color w:val="231F1F"/>
        </w:rPr>
        <w:t>quyết</w:t>
      </w:r>
      <w:r w:rsidRPr="000A77CC">
        <w:rPr>
          <w:color w:val="231F1F"/>
          <w:spacing w:val="-1"/>
        </w:rPr>
        <w:t xml:space="preserve"> </w:t>
      </w:r>
      <w:r w:rsidRPr="000A77CC">
        <w:rPr>
          <w:color w:val="231F1F"/>
        </w:rPr>
        <w:t>định,</w:t>
      </w:r>
      <w:r w:rsidRPr="000A77CC">
        <w:rPr>
          <w:color w:val="231F1F"/>
          <w:spacing w:val="-1"/>
        </w:rPr>
        <w:t xml:space="preserve"> </w:t>
      </w:r>
      <w:r w:rsidRPr="000A77CC">
        <w:rPr>
          <w:color w:val="231F1F"/>
        </w:rPr>
        <w:t>đượ</w:t>
      </w:r>
      <w:r w:rsidR="004973B2" w:rsidRPr="000A77CC">
        <w:rPr>
          <w:color w:val="231F1F"/>
        </w:rPr>
        <w:t>c</w:t>
      </w:r>
      <w:r w:rsidRPr="000A77CC">
        <w:rPr>
          <w:color w:val="231F1F"/>
          <w:spacing w:val="-1"/>
        </w:rPr>
        <w:t xml:space="preserve"> </w:t>
      </w:r>
      <w:r w:rsidRPr="000A77CC">
        <w:rPr>
          <w:color w:val="231F1F"/>
        </w:rPr>
        <w:t>mô</w:t>
      </w:r>
      <w:r w:rsidRPr="000A77CC">
        <w:rPr>
          <w:color w:val="231F1F"/>
          <w:spacing w:val="-1"/>
        </w:rPr>
        <w:t xml:space="preserve"> </w:t>
      </w:r>
      <w:r w:rsidRPr="000A77CC">
        <w:rPr>
          <w:color w:val="231F1F"/>
        </w:rPr>
        <w:t>tả</w:t>
      </w:r>
      <w:r w:rsidRPr="000A77CC">
        <w:rPr>
          <w:color w:val="231F1F"/>
          <w:spacing w:val="-1"/>
        </w:rPr>
        <w:t xml:space="preserve"> </w:t>
      </w:r>
      <w:r w:rsidRPr="000A77CC">
        <w:rPr>
          <w:color w:val="231F1F"/>
        </w:rPr>
        <w:t>tr</w:t>
      </w:r>
      <w:r w:rsidR="00CF03B4" w:rsidRPr="000A77CC">
        <w:rPr>
          <w:color w:val="231F1F"/>
        </w:rPr>
        <w:t>o</w:t>
      </w:r>
      <w:r w:rsidRPr="000A77CC">
        <w:rPr>
          <w:color w:val="231F1F"/>
        </w:rPr>
        <w:t>ng</w:t>
      </w:r>
      <w:r w:rsidRPr="000A77CC">
        <w:rPr>
          <w:color w:val="231F1F"/>
          <w:spacing w:val="-1"/>
        </w:rPr>
        <w:t xml:space="preserve"> </w:t>
      </w:r>
      <w:r w:rsidRPr="000A77CC">
        <w:rPr>
          <w:color w:val="231F1F"/>
        </w:rPr>
        <w:t>phần</w:t>
      </w:r>
      <w:r w:rsidRPr="000A77CC">
        <w:rPr>
          <w:color w:val="231F1F"/>
          <w:spacing w:val="-1"/>
        </w:rPr>
        <w:t xml:space="preserve"> </w:t>
      </w:r>
      <w:r w:rsidRPr="000A77CC">
        <w:rPr>
          <w:color w:val="231F1F"/>
        </w:rPr>
        <w:t>tiếp</w:t>
      </w:r>
      <w:r w:rsidRPr="000A77CC">
        <w:rPr>
          <w:color w:val="231F1F"/>
          <w:spacing w:val="-87"/>
        </w:rPr>
        <w:t xml:space="preserve"> </w:t>
      </w:r>
      <w:r w:rsidRPr="000A77CC">
        <w:rPr>
          <w:color w:val="231F1F"/>
        </w:rPr>
        <w:t>the</w:t>
      </w:r>
      <w:r w:rsidR="00CF03B4" w:rsidRPr="000A77CC">
        <w:rPr>
          <w:color w:val="231F1F"/>
        </w:rPr>
        <w:t>o</w:t>
      </w:r>
      <w:r w:rsidRPr="000A77CC">
        <w:rPr>
          <w:color w:val="231F1F"/>
        </w:rPr>
        <w:t>.</w:t>
      </w:r>
    </w:p>
    <w:p w14:paraId="7896AA43" w14:textId="0E076C76" w:rsidR="00854B0D" w:rsidRPr="000A77CC" w:rsidRDefault="00C536FB" w:rsidP="00BA54B1">
      <w:pPr>
        <w:pStyle w:val="Heading2"/>
        <w:numPr>
          <w:ilvl w:val="1"/>
          <w:numId w:val="6"/>
        </w:numPr>
        <w:tabs>
          <w:tab w:val="left" w:pos="4192"/>
        </w:tabs>
        <w:spacing w:before="208"/>
        <w:rPr>
          <w:rFonts w:ascii="Times New Roman" w:hAnsi="Times New Roman" w:cs="Times New Roman"/>
          <w:color w:val="231F20"/>
          <w:sz w:val="30"/>
        </w:rPr>
      </w:pPr>
      <w:r w:rsidRPr="000A77CC">
        <w:rPr>
          <w:rFonts w:ascii="Times New Roman" w:hAnsi="Times New Roman" w:cs="Times New Roman"/>
          <w:color w:val="231F20"/>
          <w:w w:val="95"/>
        </w:rPr>
        <w:t>b</w:t>
      </w:r>
      <w:r w:rsidRPr="000A77CC">
        <w:rPr>
          <w:rFonts w:ascii="Times New Roman" w:hAnsi="Times New Roman" w:cs="Times New Roman"/>
          <w:color w:val="231F20"/>
          <w:spacing w:val="88"/>
          <w:w w:val="95"/>
        </w:rPr>
        <w:t xml:space="preserve"> </w:t>
      </w:r>
      <w:r w:rsidR="00E31B64" w:rsidRPr="000A77CC">
        <w:rPr>
          <w:rFonts w:ascii="Times New Roman" w:hAnsi="Times New Roman" w:cs="Times New Roman"/>
          <w:color w:val="0B803F"/>
        </w:rPr>
        <w:t>Yêu</w:t>
      </w:r>
      <w:r w:rsidR="00E31B64" w:rsidRPr="000A77CC">
        <w:rPr>
          <w:rFonts w:ascii="Times New Roman" w:hAnsi="Times New Roman" w:cs="Times New Roman"/>
          <w:color w:val="0B803F"/>
          <w:spacing w:val="12"/>
        </w:rPr>
        <w:t xml:space="preserve"> </w:t>
      </w:r>
      <w:r w:rsidR="004973B2" w:rsidRPr="000A77CC">
        <w:rPr>
          <w:rFonts w:ascii="Times New Roman" w:hAnsi="Times New Roman" w:cs="Times New Roman"/>
          <w:color w:val="0B803F"/>
        </w:rPr>
        <w:t>c</w:t>
      </w:r>
      <w:r w:rsidR="00E31B64" w:rsidRPr="000A77CC">
        <w:rPr>
          <w:rFonts w:ascii="Times New Roman" w:hAnsi="Times New Roman" w:cs="Times New Roman"/>
          <w:color w:val="0B803F"/>
        </w:rPr>
        <w:t>ầu</w:t>
      </w:r>
      <w:r w:rsidR="00E31B64" w:rsidRPr="000A77CC">
        <w:rPr>
          <w:rFonts w:ascii="Times New Roman" w:hAnsi="Times New Roman" w:cs="Times New Roman"/>
          <w:color w:val="0B803F"/>
          <w:spacing w:val="11"/>
        </w:rPr>
        <w:t xml:space="preserve"> </w:t>
      </w:r>
      <w:r w:rsidR="00E31B64" w:rsidRPr="000A77CC">
        <w:rPr>
          <w:rFonts w:ascii="Times New Roman" w:hAnsi="Times New Roman" w:cs="Times New Roman"/>
          <w:color w:val="0B803F"/>
        </w:rPr>
        <w:t>về</w:t>
      </w:r>
      <w:r w:rsidR="00E31B64" w:rsidRPr="000A77CC">
        <w:rPr>
          <w:rFonts w:ascii="Times New Roman" w:hAnsi="Times New Roman" w:cs="Times New Roman"/>
          <w:color w:val="0B803F"/>
          <w:spacing w:val="12"/>
        </w:rPr>
        <w:t xml:space="preserve"> </w:t>
      </w:r>
      <w:r w:rsidR="004973B2" w:rsidRPr="000A77CC">
        <w:rPr>
          <w:rFonts w:ascii="Times New Roman" w:hAnsi="Times New Roman" w:cs="Times New Roman"/>
          <w:color w:val="0B803F"/>
        </w:rPr>
        <w:t>c</w:t>
      </w:r>
      <w:r w:rsidR="00E31B64" w:rsidRPr="000A77CC">
        <w:rPr>
          <w:rFonts w:ascii="Times New Roman" w:hAnsi="Times New Roman" w:cs="Times New Roman"/>
          <w:color w:val="0B803F"/>
        </w:rPr>
        <w:t>ơ</w:t>
      </w:r>
      <w:r w:rsidR="00E31B64" w:rsidRPr="000A77CC">
        <w:rPr>
          <w:rFonts w:ascii="Times New Roman" w:hAnsi="Times New Roman" w:cs="Times New Roman"/>
          <w:color w:val="0B803F"/>
          <w:spacing w:val="12"/>
        </w:rPr>
        <w:t xml:space="preserve"> </w:t>
      </w:r>
      <w:r w:rsidR="00E31B64" w:rsidRPr="000A77CC">
        <w:rPr>
          <w:rFonts w:ascii="Times New Roman" w:hAnsi="Times New Roman" w:cs="Times New Roman"/>
          <w:color w:val="0B803F"/>
        </w:rPr>
        <w:t>sở</w:t>
      </w:r>
      <w:r w:rsidR="00E31B64" w:rsidRPr="000A77CC">
        <w:rPr>
          <w:rFonts w:ascii="Times New Roman" w:hAnsi="Times New Roman" w:cs="Times New Roman"/>
          <w:color w:val="0B803F"/>
          <w:spacing w:val="11"/>
        </w:rPr>
        <w:t xml:space="preserve"> </w:t>
      </w:r>
      <w:r w:rsidR="00E31B64" w:rsidRPr="000A77CC">
        <w:rPr>
          <w:rFonts w:ascii="Times New Roman" w:hAnsi="Times New Roman" w:cs="Times New Roman"/>
          <w:color w:val="0B803F"/>
        </w:rPr>
        <w:t>dữ</w:t>
      </w:r>
      <w:r w:rsidR="00E31B64" w:rsidRPr="000A77CC">
        <w:rPr>
          <w:rFonts w:ascii="Times New Roman" w:hAnsi="Times New Roman" w:cs="Times New Roman"/>
          <w:color w:val="0B803F"/>
          <w:spacing w:val="12"/>
        </w:rPr>
        <w:t xml:space="preserve"> </w:t>
      </w:r>
      <w:r w:rsidR="00E31B64" w:rsidRPr="000A77CC">
        <w:rPr>
          <w:rFonts w:ascii="Times New Roman" w:hAnsi="Times New Roman" w:cs="Times New Roman"/>
          <w:color w:val="0B803F"/>
        </w:rPr>
        <w:t>liệu</w:t>
      </w:r>
      <w:r w:rsidR="00E31B64" w:rsidRPr="000A77CC">
        <w:rPr>
          <w:rFonts w:ascii="Times New Roman" w:hAnsi="Times New Roman" w:cs="Times New Roman"/>
          <w:color w:val="0B803F"/>
          <w:spacing w:val="11"/>
        </w:rPr>
        <w:t xml:space="preserve"> </w:t>
      </w:r>
      <w:r w:rsidR="00E31B64" w:rsidRPr="000A77CC">
        <w:rPr>
          <w:rFonts w:ascii="Times New Roman" w:hAnsi="Times New Roman" w:cs="Times New Roman"/>
          <w:color w:val="0B803F"/>
        </w:rPr>
        <w:t>Hỗ</w:t>
      </w:r>
      <w:r w:rsidR="00E31B64" w:rsidRPr="000A77CC">
        <w:rPr>
          <w:rFonts w:ascii="Times New Roman" w:hAnsi="Times New Roman" w:cs="Times New Roman"/>
          <w:color w:val="0B803F"/>
          <w:spacing w:val="12"/>
        </w:rPr>
        <w:t xml:space="preserve"> </w:t>
      </w:r>
      <w:r w:rsidR="00E31B64" w:rsidRPr="000A77CC">
        <w:rPr>
          <w:rFonts w:ascii="Times New Roman" w:hAnsi="Times New Roman" w:cs="Times New Roman"/>
          <w:color w:val="0B803F"/>
        </w:rPr>
        <w:t>trợ</w:t>
      </w:r>
      <w:r w:rsidR="00E31B64" w:rsidRPr="000A77CC">
        <w:rPr>
          <w:rFonts w:ascii="Times New Roman" w:hAnsi="Times New Roman" w:cs="Times New Roman"/>
          <w:color w:val="0B803F"/>
          <w:spacing w:val="12"/>
        </w:rPr>
        <w:t xml:space="preserve"> </w:t>
      </w:r>
      <w:r w:rsidR="00E31B64" w:rsidRPr="000A77CC">
        <w:rPr>
          <w:rFonts w:ascii="Times New Roman" w:hAnsi="Times New Roman" w:cs="Times New Roman"/>
          <w:color w:val="0B803F"/>
        </w:rPr>
        <w:t>Quyết</w:t>
      </w:r>
      <w:r w:rsidR="00E31B64" w:rsidRPr="000A77CC">
        <w:rPr>
          <w:rFonts w:ascii="Times New Roman" w:hAnsi="Times New Roman" w:cs="Times New Roman"/>
          <w:color w:val="0B803F"/>
          <w:spacing w:val="11"/>
        </w:rPr>
        <w:t xml:space="preserve"> </w:t>
      </w:r>
      <w:r w:rsidR="00E31B64" w:rsidRPr="000A77CC">
        <w:rPr>
          <w:rFonts w:ascii="Times New Roman" w:hAnsi="Times New Roman" w:cs="Times New Roman"/>
          <w:color w:val="0B803F"/>
        </w:rPr>
        <w:t>định</w:t>
      </w:r>
    </w:p>
    <w:p w14:paraId="7BDE8AA5" w14:textId="04E4E4AE" w:rsidR="00E31B64" w:rsidRPr="000A77CC" w:rsidRDefault="00E31B64" w:rsidP="00E31B64">
      <w:pPr>
        <w:spacing w:before="132"/>
        <w:ind w:left="3588" w:right="1594" w:hanging="4"/>
      </w:pPr>
      <w:r w:rsidRPr="000A77CC">
        <w:rPr>
          <w:color w:val="231F20"/>
        </w:rPr>
        <w:t xml:space="preserve">     </w:t>
      </w:r>
      <w:r w:rsidR="004973B2" w:rsidRPr="000A77CC">
        <w:rPr>
          <w:color w:val="231F1F"/>
        </w:rPr>
        <w:t>c</w:t>
      </w:r>
      <w:r w:rsidRPr="000A77CC">
        <w:rPr>
          <w:color w:val="231F1F"/>
        </w:rPr>
        <w:t>ơ</w:t>
      </w:r>
      <w:r w:rsidRPr="000A77CC">
        <w:rPr>
          <w:color w:val="231F1F"/>
          <w:spacing w:val="1"/>
        </w:rPr>
        <w:t xml:space="preserve"> </w:t>
      </w:r>
      <w:r w:rsidRPr="000A77CC">
        <w:rPr>
          <w:color w:val="231F1F"/>
        </w:rPr>
        <w:t>sở</w:t>
      </w:r>
      <w:r w:rsidRPr="000A77CC">
        <w:rPr>
          <w:color w:val="231F1F"/>
          <w:spacing w:val="1"/>
        </w:rPr>
        <w:t xml:space="preserve"> </w:t>
      </w:r>
      <w:r w:rsidRPr="000A77CC">
        <w:rPr>
          <w:color w:val="231F1F"/>
        </w:rPr>
        <w:t>dữ</w:t>
      </w:r>
      <w:r w:rsidRPr="000A77CC">
        <w:rPr>
          <w:color w:val="231F1F"/>
          <w:spacing w:val="2"/>
        </w:rPr>
        <w:t xml:space="preserve"> </w:t>
      </w:r>
      <w:r w:rsidRPr="000A77CC">
        <w:rPr>
          <w:color w:val="231F1F"/>
        </w:rPr>
        <w:t>liệu</w:t>
      </w:r>
      <w:r w:rsidRPr="000A77CC">
        <w:rPr>
          <w:color w:val="231F1F"/>
          <w:spacing w:val="1"/>
        </w:rPr>
        <w:t xml:space="preserve"> </w:t>
      </w:r>
      <w:r w:rsidRPr="000A77CC">
        <w:rPr>
          <w:color w:val="231F1F"/>
        </w:rPr>
        <w:t>hỗ</w:t>
      </w:r>
      <w:r w:rsidRPr="000A77CC">
        <w:rPr>
          <w:color w:val="231F1F"/>
          <w:spacing w:val="2"/>
        </w:rPr>
        <w:t xml:space="preserve"> </w:t>
      </w:r>
      <w:r w:rsidRPr="000A77CC">
        <w:rPr>
          <w:color w:val="231F1F"/>
        </w:rPr>
        <w:t>trợ</w:t>
      </w:r>
      <w:r w:rsidRPr="000A77CC">
        <w:rPr>
          <w:color w:val="231F1F"/>
          <w:spacing w:val="1"/>
        </w:rPr>
        <w:t xml:space="preserve"> </w:t>
      </w:r>
      <w:r w:rsidRPr="000A77CC">
        <w:rPr>
          <w:color w:val="231F1F"/>
        </w:rPr>
        <w:t>ra</w:t>
      </w:r>
      <w:r w:rsidRPr="000A77CC">
        <w:rPr>
          <w:color w:val="231F1F"/>
          <w:spacing w:val="2"/>
        </w:rPr>
        <w:t xml:space="preserve"> </w:t>
      </w:r>
      <w:r w:rsidRPr="000A77CC">
        <w:rPr>
          <w:color w:val="231F1F"/>
        </w:rPr>
        <w:t>quyết</w:t>
      </w:r>
      <w:r w:rsidRPr="000A77CC">
        <w:rPr>
          <w:color w:val="231F1F"/>
          <w:spacing w:val="1"/>
        </w:rPr>
        <w:t xml:space="preserve"> </w:t>
      </w:r>
      <w:r w:rsidRPr="000A77CC">
        <w:rPr>
          <w:color w:val="231F1F"/>
        </w:rPr>
        <w:t>định</w:t>
      </w:r>
      <w:r w:rsidRPr="000A77CC">
        <w:rPr>
          <w:color w:val="231F1F"/>
          <w:spacing w:val="2"/>
        </w:rPr>
        <w:t xml:space="preserve"> </w:t>
      </w:r>
      <w:r w:rsidRPr="000A77CC">
        <w:rPr>
          <w:color w:val="231F1F"/>
        </w:rPr>
        <w:t>là</w:t>
      </w:r>
      <w:r w:rsidRPr="000A77CC">
        <w:rPr>
          <w:color w:val="231F1F"/>
          <w:spacing w:val="1"/>
        </w:rPr>
        <w:t xml:space="preserve"> </w:t>
      </w:r>
      <w:r w:rsidRPr="000A77CC">
        <w:rPr>
          <w:color w:val="231F1F"/>
        </w:rPr>
        <w:t>một</w:t>
      </w:r>
      <w:r w:rsidRPr="000A77CC">
        <w:rPr>
          <w:color w:val="231F1F"/>
          <w:spacing w:val="2"/>
        </w:rPr>
        <w:t xml:space="preserve"> </w:t>
      </w:r>
      <w:r w:rsidRPr="000A77CC">
        <w:rPr>
          <w:color w:val="231F1F"/>
        </w:rPr>
        <w:t>DBMs</w:t>
      </w:r>
      <w:r w:rsidRPr="000A77CC">
        <w:rPr>
          <w:color w:val="231F1F"/>
          <w:spacing w:val="1"/>
        </w:rPr>
        <w:t xml:space="preserve"> </w:t>
      </w:r>
      <w:r w:rsidR="004973B2" w:rsidRPr="000A77CC">
        <w:rPr>
          <w:color w:val="231F1F"/>
        </w:rPr>
        <w:t>c</w:t>
      </w:r>
      <w:r w:rsidRPr="000A77CC">
        <w:rPr>
          <w:color w:val="231F1F"/>
        </w:rPr>
        <w:t>huyên</w:t>
      </w:r>
      <w:r w:rsidRPr="000A77CC">
        <w:rPr>
          <w:color w:val="231F1F"/>
          <w:spacing w:val="2"/>
        </w:rPr>
        <w:t xml:space="preserve"> </w:t>
      </w:r>
      <w:r w:rsidRPr="000A77CC">
        <w:rPr>
          <w:color w:val="231F1F"/>
        </w:rPr>
        <w:t>biệt</w:t>
      </w:r>
      <w:r w:rsidRPr="000A77CC">
        <w:rPr>
          <w:color w:val="231F1F"/>
          <w:spacing w:val="1"/>
        </w:rPr>
        <w:t xml:space="preserve"> </w:t>
      </w:r>
      <w:r w:rsidRPr="000A77CC">
        <w:rPr>
          <w:color w:val="231F1F"/>
        </w:rPr>
        <w:t>đượ</w:t>
      </w:r>
      <w:r w:rsidR="004973B2" w:rsidRPr="000A77CC">
        <w:rPr>
          <w:color w:val="231F1F"/>
        </w:rPr>
        <w:t>c</w:t>
      </w:r>
      <w:r w:rsidRPr="000A77CC">
        <w:rPr>
          <w:color w:val="231F1F"/>
          <w:spacing w:val="2"/>
        </w:rPr>
        <w:t xml:space="preserve"> </w:t>
      </w:r>
      <w:r w:rsidRPr="000A77CC">
        <w:rPr>
          <w:color w:val="231F1F"/>
        </w:rPr>
        <w:t>thiết</w:t>
      </w:r>
      <w:r w:rsidRPr="000A77CC">
        <w:rPr>
          <w:color w:val="231F1F"/>
          <w:spacing w:val="1"/>
        </w:rPr>
        <w:t xml:space="preserve"> </w:t>
      </w:r>
      <w:r w:rsidRPr="000A77CC">
        <w:rPr>
          <w:color w:val="231F1F"/>
        </w:rPr>
        <w:t>kế</w:t>
      </w:r>
      <w:r w:rsidRPr="000A77CC">
        <w:rPr>
          <w:color w:val="231F1F"/>
          <w:spacing w:val="2"/>
        </w:rPr>
        <w:t xml:space="preserve"> </w:t>
      </w:r>
      <w:r w:rsidRPr="000A77CC">
        <w:rPr>
          <w:color w:val="231F1F"/>
        </w:rPr>
        <w:t>để</w:t>
      </w:r>
      <w:r w:rsidRPr="000A77CC">
        <w:rPr>
          <w:color w:val="231F1F"/>
          <w:spacing w:val="1"/>
        </w:rPr>
        <w:t xml:space="preserve"> </w:t>
      </w:r>
      <w:r w:rsidR="004973B2" w:rsidRPr="000A77CC">
        <w:rPr>
          <w:color w:val="231F1F"/>
        </w:rPr>
        <w:t>c</w:t>
      </w:r>
      <w:r w:rsidRPr="000A77CC">
        <w:rPr>
          <w:color w:val="231F1F"/>
        </w:rPr>
        <w:t>ung</w:t>
      </w:r>
      <w:r w:rsidRPr="000A77CC">
        <w:rPr>
          <w:color w:val="231F1F"/>
          <w:spacing w:val="2"/>
        </w:rPr>
        <w:t xml:space="preserve"> </w:t>
      </w:r>
      <w:r w:rsidR="004973B2" w:rsidRPr="000A77CC">
        <w:rPr>
          <w:color w:val="231F1F"/>
        </w:rPr>
        <w:t>c</w:t>
      </w:r>
      <w:r w:rsidRPr="000A77CC">
        <w:rPr>
          <w:color w:val="231F1F"/>
        </w:rPr>
        <w:t>ấp</w:t>
      </w:r>
      <w:r w:rsidRPr="000A77CC">
        <w:rPr>
          <w:color w:val="231F1F"/>
          <w:spacing w:val="1"/>
        </w:rPr>
        <w:t xml:space="preserve"> </w:t>
      </w:r>
      <w:r w:rsidR="004973B2" w:rsidRPr="000A77CC">
        <w:rPr>
          <w:color w:val="231F1F"/>
        </w:rPr>
        <w:t>c</w:t>
      </w:r>
      <w:r w:rsidRPr="000A77CC">
        <w:rPr>
          <w:color w:val="231F1F"/>
        </w:rPr>
        <w:t>âu</w:t>
      </w:r>
      <w:r w:rsidRPr="000A77CC">
        <w:rPr>
          <w:color w:val="231F1F"/>
          <w:spacing w:val="2"/>
        </w:rPr>
        <w:t xml:space="preserve"> </w:t>
      </w:r>
      <w:r w:rsidRPr="000A77CC">
        <w:rPr>
          <w:color w:val="231F1F"/>
        </w:rPr>
        <w:t>trả</w:t>
      </w:r>
      <w:r w:rsidRPr="000A77CC">
        <w:rPr>
          <w:color w:val="231F1F"/>
          <w:spacing w:val="1"/>
        </w:rPr>
        <w:t xml:space="preserve"> </w:t>
      </w:r>
      <w:r w:rsidRPr="000A77CC">
        <w:rPr>
          <w:color w:val="231F1F"/>
        </w:rPr>
        <w:t>lời</w:t>
      </w:r>
      <w:r w:rsidRPr="000A77CC">
        <w:rPr>
          <w:color w:val="231F1F"/>
          <w:spacing w:val="-75"/>
        </w:rPr>
        <w:t xml:space="preserve"> </w:t>
      </w:r>
      <w:r w:rsidRPr="000A77CC">
        <w:rPr>
          <w:color w:val="231F1F"/>
        </w:rPr>
        <w:t>nhanh</w:t>
      </w:r>
      <w:r w:rsidRPr="000A77CC">
        <w:rPr>
          <w:color w:val="231F1F"/>
          <w:spacing w:val="1"/>
        </w:rPr>
        <w:t xml:space="preserve"> </w:t>
      </w:r>
      <w:r w:rsidR="004973B2" w:rsidRPr="000A77CC">
        <w:rPr>
          <w:color w:val="231F1F"/>
        </w:rPr>
        <w:t>c</w:t>
      </w:r>
      <w:r w:rsidRPr="000A77CC">
        <w:rPr>
          <w:color w:val="231F1F"/>
        </w:rPr>
        <w:t>h</w:t>
      </w:r>
      <w:r w:rsidR="00CF03B4" w:rsidRPr="000A77CC">
        <w:rPr>
          <w:color w:val="231F1F"/>
        </w:rPr>
        <w:t>o</w:t>
      </w:r>
      <w:r w:rsidRPr="000A77CC">
        <w:rPr>
          <w:color w:val="231F1F"/>
          <w:spacing w:val="1"/>
        </w:rPr>
        <w:t xml:space="preserve"> </w:t>
      </w:r>
      <w:r w:rsidR="004973B2" w:rsidRPr="000A77CC">
        <w:rPr>
          <w:color w:val="231F1F"/>
        </w:rPr>
        <w:t>c</w:t>
      </w:r>
      <w:r w:rsidRPr="000A77CC">
        <w:rPr>
          <w:color w:val="231F1F"/>
        </w:rPr>
        <w:t>á</w:t>
      </w:r>
      <w:r w:rsidR="004973B2" w:rsidRPr="000A77CC">
        <w:rPr>
          <w:color w:val="231F1F"/>
        </w:rPr>
        <w:t>c</w:t>
      </w:r>
      <w:r w:rsidRPr="000A77CC">
        <w:rPr>
          <w:color w:val="231F1F"/>
          <w:spacing w:val="1"/>
        </w:rPr>
        <w:t xml:space="preserve"> </w:t>
      </w:r>
      <w:r w:rsidRPr="000A77CC">
        <w:rPr>
          <w:color w:val="231F1F"/>
        </w:rPr>
        <w:t>truy</w:t>
      </w:r>
      <w:r w:rsidRPr="000A77CC">
        <w:rPr>
          <w:color w:val="231F1F"/>
          <w:spacing w:val="2"/>
        </w:rPr>
        <w:t xml:space="preserve"> </w:t>
      </w:r>
      <w:r w:rsidRPr="000A77CC">
        <w:rPr>
          <w:color w:val="231F1F"/>
        </w:rPr>
        <w:t>vấn</w:t>
      </w:r>
      <w:r w:rsidRPr="000A77CC">
        <w:rPr>
          <w:color w:val="231F1F"/>
          <w:spacing w:val="1"/>
        </w:rPr>
        <w:t xml:space="preserve"> </w:t>
      </w:r>
      <w:r w:rsidRPr="000A77CC">
        <w:rPr>
          <w:color w:val="231F1F"/>
        </w:rPr>
        <w:t>phứ</w:t>
      </w:r>
      <w:r w:rsidR="004973B2" w:rsidRPr="000A77CC">
        <w:rPr>
          <w:color w:val="231F1F"/>
        </w:rPr>
        <w:t>c</w:t>
      </w:r>
      <w:r w:rsidRPr="000A77CC">
        <w:rPr>
          <w:color w:val="231F1F"/>
          <w:spacing w:val="1"/>
        </w:rPr>
        <w:t xml:space="preserve"> </w:t>
      </w:r>
      <w:r w:rsidRPr="000A77CC">
        <w:rPr>
          <w:color w:val="231F1F"/>
        </w:rPr>
        <w:t>tạp.</w:t>
      </w:r>
      <w:r w:rsidRPr="000A77CC">
        <w:rPr>
          <w:color w:val="231F1F"/>
          <w:spacing w:val="2"/>
        </w:rPr>
        <w:t xml:space="preserve"> </w:t>
      </w:r>
      <w:r w:rsidR="004973B2" w:rsidRPr="000A77CC">
        <w:rPr>
          <w:color w:val="231F1F"/>
        </w:rPr>
        <w:t>c</w:t>
      </w:r>
      <w:r w:rsidR="00A56E9F" w:rsidRPr="000A77CC">
        <w:rPr>
          <w:color w:val="231F1F"/>
        </w:rPr>
        <w:t>ó</w:t>
      </w:r>
      <w:r w:rsidRPr="000A77CC">
        <w:rPr>
          <w:color w:val="231F1F"/>
          <w:spacing w:val="1"/>
        </w:rPr>
        <w:t xml:space="preserve"> </w:t>
      </w:r>
      <w:r w:rsidRPr="000A77CC">
        <w:rPr>
          <w:color w:val="231F1F"/>
        </w:rPr>
        <w:t>ba</w:t>
      </w:r>
      <w:r w:rsidRPr="000A77CC">
        <w:rPr>
          <w:color w:val="231F1F"/>
          <w:spacing w:val="1"/>
        </w:rPr>
        <w:t xml:space="preserve"> </w:t>
      </w:r>
      <w:r w:rsidRPr="000A77CC">
        <w:rPr>
          <w:color w:val="231F1F"/>
        </w:rPr>
        <w:t>yêu</w:t>
      </w:r>
      <w:r w:rsidRPr="000A77CC">
        <w:rPr>
          <w:color w:val="231F1F"/>
          <w:spacing w:val="2"/>
        </w:rPr>
        <w:t xml:space="preserve"> </w:t>
      </w:r>
      <w:r w:rsidR="004973B2" w:rsidRPr="000A77CC">
        <w:rPr>
          <w:color w:val="231F1F"/>
        </w:rPr>
        <w:t>c</w:t>
      </w:r>
      <w:r w:rsidRPr="000A77CC">
        <w:rPr>
          <w:color w:val="231F1F"/>
        </w:rPr>
        <w:t>ầu</w:t>
      </w:r>
      <w:r w:rsidRPr="000A77CC">
        <w:rPr>
          <w:color w:val="231F1F"/>
          <w:spacing w:val="1"/>
        </w:rPr>
        <w:t xml:space="preserve"> </w:t>
      </w:r>
      <w:r w:rsidR="004973B2" w:rsidRPr="000A77CC">
        <w:rPr>
          <w:color w:val="231F1F"/>
        </w:rPr>
        <w:t>c</w:t>
      </w:r>
      <w:r w:rsidRPr="000A77CC">
        <w:rPr>
          <w:color w:val="231F1F"/>
        </w:rPr>
        <w:t>hính</w:t>
      </w:r>
      <w:r w:rsidRPr="000A77CC">
        <w:rPr>
          <w:color w:val="231F1F"/>
          <w:spacing w:val="1"/>
        </w:rPr>
        <w:t xml:space="preserve"> </w:t>
      </w:r>
      <w:r w:rsidRPr="000A77CC">
        <w:rPr>
          <w:color w:val="231F1F"/>
        </w:rPr>
        <w:t>đối</w:t>
      </w:r>
      <w:r w:rsidRPr="000A77CC">
        <w:rPr>
          <w:color w:val="231F1F"/>
          <w:spacing w:val="2"/>
        </w:rPr>
        <w:t xml:space="preserve"> </w:t>
      </w:r>
      <w:r w:rsidRPr="000A77CC">
        <w:rPr>
          <w:color w:val="231F1F"/>
        </w:rPr>
        <w:t>với</w:t>
      </w:r>
      <w:r w:rsidRPr="000A77CC">
        <w:rPr>
          <w:color w:val="231F1F"/>
          <w:spacing w:val="1"/>
        </w:rPr>
        <w:t xml:space="preserve"> </w:t>
      </w:r>
      <w:r w:rsidR="004973B2" w:rsidRPr="000A77CC">
        <w:rPr>
          <w:color w:val="231F1F"/>
        </w:rPr>
        <w:t>c</w:t>
      </w:r>
      <w:r w:rsidRPr="000A77CC">
        <w:rPr>
          <w:color w:val="231F1F"/>
        </w:rPr>
        <w:t>ơ</w:t>
      </w:r>
      <w:r w:rsidRPr="000A77CC">
        <w:rPr>
          <w:color w:val="231F1F"/>
          <w:spacing w:val="1"/>
        </w:rPr>
        <w:t xml:space="preserve"> </w:t>
      </w:r>
      <w:r w:rsidRPr="000A77CC">
        <w:rPr>
          <w:color w:val="231F1F"/>
        </w:rPr>
        <w:t>sở</w:t>
      </w:r>
      <w:r w:rsidRPr="000A77CC">
        <w:rPr>
          <w:color w:val="231F1F"/>
          <w:spacing w:val="2"/>
        </w:rPr>
        <w:t xml:space="preserve"> </w:t>
      </w:r>
      <w:r w:rsidRPr="000A77CC">
        <w:rPr>
          <w:color w:val="231F1F"/>
        </w:rPr>
        <w:t>dữ</w:t>
      </w:r>
      <w:r w:rsidRPr="000A77CC">
        <w:rPr>
          <w:color w:val="231F1F"/>
          <w:spacing w:val="1"/>
        </w:rPr>
        <w:t xml:space="preserve"> </w:t>
      </w:r>
      <w:r w:rsidRPr="000A77CC">
        <w:rPr>
          <w:color w:val="231F1F"/>
        </w:rPr>
        <w:t>liệu</w:t>
      </w:r>
      <w:r w:rsidRPr="000A77CC">
        <w:rPr>
          <w:color w:val="231F1F"/>
          <w:spacing w:val="1"/>
        </w:rPr>
        <w:t xml:space="preserve"> </w:t>
      </w:r>
      <w:r w:rsidRPr="000A77CC">
        <w:rPr>
          <w:color w:val="231F1F"/>
        </w:rPr>
        <w:t>hỗ</w:t>
      </w:r>
      <w:r w:rsidRPr="000A77CC">
        <w:rPr>
          <w:color w:val="231F1F"/>
          <w:spacing w:val="2"/>
        </w:rPr>
        <w:t xml:space="preserve"> </w:t>
      </w:r>
      <w:r w:rsidRPr="000A77CC">
        <w:rPr>
          <w:color w:val="231F1F"/>
        </w:rPr>
        <w:t>trợ</w:t>
      </w:r>
      <w:r w:rsidRPr="000A77CC">
        <w:rPr>
          <w:color w:val="231F1F"/>
          <w:spacing w:val="1"/>
        </w:rPr>
        <w:t xml:space="preserve"> </w:t>
      </w:r>
      <w:r w:rsidRPr="000A77CC">
        <w:rPr>
          <w:color w:val="231F1F"/>
        </w:rPr>
        <w:t>quyết</w:t>
      </w:r>
      <w:r w:rsidRPr="000A77CC">
        <w:rPr>
          <w:color w:val="231F1F"/>
          <w:spacing w:val="1"/>
        </w:rPr>
        <w:t xml:space="preserve"> </w:t>
      </w:r>
      <w:r w:rsidRPr="000A77CC">
        <w:rPr>
          <w:color w:val="231F1F"/>
        </w:rPr>
        <w:t>định:</w:t>
      </w:r>
      <w:r w:rsidRPr="000A77CC">
        <w:rPr>
          <w:color w:val="231F1F"/>
          <w:spacing w:val="1"/>
        </w:rPr>
        <w:t xml:space="preserve"> </w:t>
      </w:r>
      <w:r w:rsidRPr="000A77CC">
        <w:rPr>
          <w:color w:val="231F1F"/>
        </w:rPr>
        <w:t>lượ</w:t>
      </w:r>
      <w:r w:rsidR="004973B2" w:rsidRPr="000A77CC">
        <w:rPr>
          <w:color w:val="231F1F"/>
        </w:rPr>
        <w:t>c</w:t>
      </w:r>
      <w:r w:rsidRPr="000A77CC">
        <w:rPr>
          <w:color w:val="231F1F"/>
        </w:rPr>
        <w:t xml:space="preserve"> đồ</w:t>
      </w:r>
      <w:r w:rsidRPr="000A77CC">
        <w:rPr>
          <w:color w:val="231F1F"/>
          <w:spacing w:val="1"/>
        </w:rPr>
        <w:t xml:space="preserve"> </w:t>
      </w:r>
      <w:r w:rsidR="004973B2" w:rsidRPr="000A77CC">
        <w:rPr>
          <w:color w:val="231F1F"/>
        </w:rPr>
        <w:t>c</w:t>
      </w:r>
      <w:r w:rsidRPr="000A77CC">
        <w:rPr>
          <w:color w:val="231F1F"/>
        </w:rPr>
        <w:t>ơ</w:t>
      </w:r>
      <w:r w:rsidRPr="000A77CC">
        <w:rPr>
          <w:color w:val="231F1F"/>
          <w:spacing w:val="1"/>
        </w:rPr>
        <w:t xml:space="preserve"> </w:t>
      </w:r>
      <w:r w:rsidRPr="000A77CC">
        <w:rPr>
          <w:color w:val="231F1F"/>
        </w:rPr>
        <w:t>sở dữ</w:t>
      </w:r>
      <w:r w:rsidRPr="000A77CC">
        <w:rPr>
          <w:color w:val="231F1F"/>
          <w:spacing w:val="1"/>
        </w:rPr>
        <w:t xml:space="preserve"> </w:t>
      </w:r>
      <w:r w:rsidRPr="000A77CC">
        <w:rPr>
          <w:color w:val="231F1F"/>
        </w:rPr>
        <w:t>liệu,</w:t>
      </w:r>
      <w:r w:rsidRPr="000A77CC">
        <w:rPr>
          <w:color w:val="231F1F"/>
          <w:spacing w:val="1"/>
        </w:rPr>
        <w:t xml:space="preserve"> </w:t>
      </w:r>
      <w:r w:rsidRPr="000A77CC">
        <w:rPr>
          <w:color w:val="231F1F"/>
        </w:rPr>
        <w:t>trí</w:t>
      </w:r>
      <w:r w:rsidR="004973B2" w:rsidRPr="000A77CC">
        <w:rPr>
          <w:color w:val="231F1F"/>
        </w:rPr>
        <w:t>c</w:t>
      </w:r>
      <w:r w:rsidRPr="000A77CC">
        <w:rPr>
          <w:color w:val="231F1F"/>
        </w:rPr>
        <w:t>h xuất</w:t>
      </w:r>
      <w:r w:rsidRPr="000A77CC">
        <w:rPr>
          <w:color w:val="231F1F"/>
          <w:spacing w:val="1"/>
        </w:rPr>
        <w:t xml:space="preserve"> </w:t>
      </w:r>
      <w:r w:rsidRPr="000A77CC">
        <w:rPr>
          <w:color w:val="231F1F"/>
        </w:rPr>
        <w:t>và</w:t>
      </w:r>
      <w:r w:rsidRPr="000A77CC">
        <w:rPr>
          <w:color w:val="231F1F"/>
          <w:spacing w:val="1"/>
        </w:rPr>
        <w:t xml:space="preserve"> </w:t>
      </w:r>
      <w:r w:rsidRPr="000A77CC">
        <w:rPr>
          <w:color w:val="231F1F"/>
        </w:rPr>
        <w:t>lọ</w:t>
      </w:r>
      <w:r w:rsidR="004973B2" w:rsidRPr="000A77CC">
        <w:rPr>
          <w:color w:val="231F1F"/>
        </w:rPr>
        <w:t>c</w:t>
      </w:r>
      <w:r w:rsidRPr="000A77CC">
        <w:rPr>
          <w:color w:val="231F1F"/>
          <w:spacing w:val="1"/>
        </w:rPr>
        <w:t xml:space="preserve"> </w:t>
      </w:r>
      <w:r w:rsidRPr="000A77CC">
        <w:rPr>
          <w:color w:val="231F1F"/>
        </w:rPr>
        <w:t>dữ liệu</w:t>
      </w:r>
      <w:r w:rsidRPr="000A77CC">
        <w:rPr>
          <w:color w:val="231F1F"/>
          <w:spacing w:val="1"/>
        </w:rPr>
        <w:t xml:space="preserve"> </w:t>
      </w:r>
      <w:r w:rsidRPr="000A77CC">
        <w:rPr>
          <w:color w:val="231F1F"/>
        </w:rPr>
        <w:t>và</w:t>
      </w:r>
      <w:r w:rsidRPr="000A77CC">
        <w:rPr>
          <w:color w:val="231F1F"/>
          <w:spacing w:val="1"/>
        </w:rPr>
        <w:t xml:space="preserve"> </w:t>
      </w:r>
      <w:r w:rsidRPr="000A77CC">
        <w:rPr>
          <w:color w:val="231F1F"/>
        </w:rPr>
        <w:t>kí</w:t>
      </w:r>
      <w:r w:rsidR="004973B2" w:rsidRPr="000A77CC">
        <w:rPr>
          <w:color w:val="231F1F"/>
        </w:rPr>
        <w:t>c</w:t>
      </w:r>
      <w:r w:rsidRPr="000A77CC">
        <w:rPr>
          <w:color w:val="231F1F"/>
        </w:rPr>
        <w:t>h thướ</w:t>
      </w:r>
      <w:r w:rsidR="004973B2" w:rsidRPr="000A77CC">
        <w:rPr>
          <w:color w:val="231F1F"/>
        </w:rPr>
        <w:t>c</w:t>
      </w:r>
      <w:r w:rsidRPr="000A77CC">
        <w:rPr>
          <w:color w:val="231F1F"/>
          <w:spacing w:val="1"/>
        </w:rPr>
        <w:t xml:space="preserve"> </w:t>
      </w:r>
      <w:r w:rsidR="004973B2" w:rsidRPr="000A77CC">
        <w:rPr>
          <w:color w:val="231F1F"/>
        </w:rPr>
        <w:t>c</w:t>
      </w:r>
      <w:r w:rsidRPr="000A77CC">
        <w:rPr>
          <w:color w:val="231F1F"/>
        </w:rPr>
        <w:t>ơ</w:t>
      </w:r>
      <w:r w:rsidRPr="000A77CC">
        <w:rPr>
          <w:color w:val="231F1F"/>
          <w:spacing w:val="1"/>
        </w:rPr>
        <w:t xml:space="preserve"> </w:t>
      </w:r>
      <w:r w:rsidRPr="000A77CC">
        <w:rPr>
          <w:color w:val="231F1F"/>
        </w:rPr>
        <w:t>sở</w:t>
      </w:r>
      <w:r w:rsidRPr="000A77CC">
        <w:rPr>
          <w:color w:val="231F1F"/>
          <w:spacing w:val="1"/>
        </w:rPr>
        <w:t xml:space="preserve"> </w:t>
      </w:r>
      <w:r w:rsidRPr="000A77CC">
        <w:rPr>
          <w:color w:val="231F1F"/>
        </w:rPr>
        <w:t>dữ liệu.</w:t>
      </w:r>
    </w:p>
    <w:p w14:paraId="2379E031" w14:textId="059E7F18" w:rsidR="00E31B64" w:rsidRPr="000A77CC" w:rsidRDefault="00E31B64" w:rsidP="00E31B64">
      <w:pPr>
        <w:ind w:left="3585" w:right="1528" w:firstLine="12"/>
      </w:pPr>
      <w:r w:rsidRPr="000A77CC">
        <w:rPr>
          <w:color w:val="4B1F79"/>
          <w:w w:val="105"/>
        </w:rPr>
        <w:t>Lượ</w:t>
      </w:r>
      <w:r w:rsidR="004973B2" w:rsidRPr="000A77CC">
        <w:rPr>
          <w:color w:val="4B1F79"/>
          <w:w w:val="105"/>
        </w:rPr>
        <w:t>c</w:t>
      </w:r>
      <w:r w:rsidRPr="000A77CC">
        <w:rPr>
          <w:color w:val="4B1F79"/>
          <w:spacing w:val="-5"/>
          <w:w w:val="105"/>
        </w:rPr>
        <w:t xml:space="preserve"> </w:t>
      </w:r>
      <w:r w:rsidRPr="000A77CC">
        <w:rPr>
          <w:color w:val="4B1F79"/>
          <w:w w:val="105"/>
        </w:rPr>
        <w:t>đồ</w:t>
      </w:r>
      <w:r w:rsidRPr="000A77CC">
        <w:rPr>
          <w:color w:val="4B1F79"/>
          <w:spacing w:val="-5"/>
          <w:w w:val="105"/>
        </w:rPr>
        <w:t xml:space="preserve"> </w:t>
      </w:r>
      <w:r w:rsidR="004973B2" w:rsidRPr="000A77CC">
        <w:rPr>
          <w:color w:val="4B1F79"/>
          <w:w w:val="105"/>
        </w:rPr>
        <w:t>c</w:t>
      </w:r>
      <w:r w:rsidRPr="000A77CC">
        <w:rPr>
          <w:color w:val="4B1F79"/>
          <w:w w:val="105"/>
        </w:rPr>
        <w:t>ơ</w:t>
      </w:r>
      <w:r w:rsidRPr="000A77CC">
        <w:rPr>
          <w:color w:val="4B1F79"/>
          <w:spacing w:val="-5"/>
          <w:w w:val="105"/>
        </w:rPr>
        <w:t xml:space="preserve"> </w:t>
      </w:r>
      <w:r w:rsidRPr="000A77CC">
        <w:rPr>
          <w:color w:val="4B1F79"/>
          <w:w w:val="105"/>
        </w:rPr>
        <w:t>sở</w:t>
      </w:r>
      <w:r w:rsidRPr="000A77CC">
        <w:rPr>
          <w:color w:val="4B1F79"/>
          <w:spacing w:val="-5"/>
          <w:w w:val="105"/>
        </w:rPr>
        <w:t xml:space="preserve"> </w:t>
      </w:r>
      <w:r w:rsidRPr="000A77CC">
        <w:rPr>
          <w:color w:val="4B1F79"/>
          <w:w w:val="105"/>
        </w:rPr>
        <w:t>dữ</w:t>
      </w:r>
      <w:r w:rsidRPr="000A77CC">
        <w:rPr>
          <w:color w:val="4B1F79"/>
          <w:spacing w:val="-5"/>
          <w:w w:val="105"/>
        </w:rPr>
        <w:t xml:space="preserve"> </w:t>
      </w:r>
      <w:r w:rsidRPr="000A77CC">
        <w:rPr>
          <w:color w:val="4B1F79"/>
          <w:w w:val="105"/>
        </w:rPr>
        <w:t>liệu</w:t>
      </w:r>
      <w:r w:rsidRPr="000A77CC">
        <w:rPr>
          <w:color w:val="4B1F79"/>
          <w:spacing w:val="-5"/>
          <w:w w:val="105"/>
        </w:rPr>
        <w:t xml:space="preserve"> </w:t>
      </w:r>
      <w:r w:rsidRPr="000A77CC">
        <w:rPr>
          <w:color w:val="4B1F79"/>
          <w:w w:val="105"/>
        </w:rPr>
        <w:t>Lượ</w:t>
      </w:r>
      <w:r w:rsidR="004973B2" w:rsidRPr="000A77CC">
        <w:rPr>
          <w:color w:val="4B1F79"/>
          <w:w w:val="105"/>
        </w:rPr>
        <w:t>c</w:t>
      </w:r>
      <w:r w:rsidRPr="000A77CC">
        <w:rPr>
          <w:color w:val="4B1F79"/>
          <w:spacing w:val="-4"/>
          <w:w w:val="105"/>
        </w:rPr>
        <w:t xml:space="preserve"> </w:t>
      </w:r>
      <w:r w:rsidRPr="000A77CC">
        <w:rPr>
          <w:color w:val="4B1F79"/>
          <w:w w:val="105"/>
        </w:rPr>
        <w:t>đồ</w:t>
      </w:r>
      <w:r w:rsidRPr="000A77CC">
        <w:rPr>
          <w:color w:val="4B1F79"/>
          <w:spacing w:val="-5"/>
          <w:w w:val="105"/>
        </w:rPr>
        <w:t xml:space="preserve"> </w:t>
      </w:r>
      <w:r w:rsidR="004973B2" w:rsidRPr="000A77CC">
        <w:rPr>
          <w:color w:val="231F1F"/>
          <w:w w:val="105"/>
        </w:rPr>
        <w:t>c</w:t>
      </w:r>
      <w:r w:rsidRPr="000A77CC">
        <w:rPr>
          <w:color w:val="231F1F"/>
          <w:w w:val="105"/>
        </w:rPr>
        <w:t>ơ</w:t>
      </w:r>
      <w:r w:rsidRPr="000A77CC">
        <w:rPr>
          <w:color w:val="231F1F"/>
          <w:spacing w:val="-5"/>
          <w:w w:val="105"/>
        </w:rPr>
        <w:t xml:space="preserve"> </w:t>
      </w:r>
      <w:r w:rsidRPr="000A77CC">
        <w:rPr>
          <w:color w:val="231F1F"/>
          <w:w w:val="105"/>
        </w:rPr>
        <w:t>sở</w:t>
      </w:r>
      <w:r w:rsidRPr="000A77CC">
        <w:rPr>
          <w:color w:val="231F1F"/>
          <w:spacing w:val="-5"/>
          <w:w w:val="105"/>
        </w:rPr>
        <w:t xml:space="preserve"> </w:t>
      </w:r>
      <w:r w:rsidRPr="000A77CC">
        <w:rPr>
          <w:color w:val="231F1F"/>
          <w:w w:val="105"/>
        </w:rPr>
        <w:t>dữ</w:t>
      </w:r>
      <w:r w:rsidRPr="000A77CC">
        <w:rPr>
          <w:color w:val="231F1F"/>
          <w:spacing w:val="-5"/>
          <w:w w:val="105"/>
        </w:rPr>
        <w:t xml:space="preserve"> </w:t>
      </w:r>
      <w:r w:rsidRPr="000A77CC">
        <w:rPr>
          <w:color w:val="231F1F"/>
          <w:w w:val="105"/>
        </w:rPr>
        <w:t>liệu</w:t>
      </w:r>
      <w:r w:rsidRPr="000A77CC">
        <w:rPr>
          <w:color w:val="231F1F"/>
          <w:spacing w:val="-5"/>
          <w:w w:val="105"/>
        </w:rPr>
        <w:t xml:space="preserve"> </w:t>
      </w:r>
      <w:r w:rsidRPr="000A77CC">
        <w:rPr>
          <w:color w:val="231F1F"/>
          <w:w w:val="105"/>
        </w:rPr>
        <w:t>hỗ</w:t>
      </w:r>
      <w:r w:rsidRPr="000A77CC">
        <w:rPr>
          <w:color w:val="231F1F"/>
          <w:spacing w:val="-5"/>
          <w:w w:val="105"/>
        </w:rPr>
        <w:t xml:space="preserve"> </w:t>
      </w:r>
      <w:r w:rsidRPr="000A77CC">
        <w:rPr>
          <w:color w:val="231F1F"/>
          <w:w w:val="105"/>
        </w:rPr>
        <w:t>trợ</w:t>
      </w:r>
      <w:r w:rsidRPr="000A77CC">
        <w:rPr>
          <w:color w:val="231F1F"/>
          <w:spacing w:val="-4"/>
          <w:w w:val="105"/>
        </w:rPr>
        <w:t xml:space="preserve"> </w:t>
      </w:r>
      <w:r w:rsidRPr="000A77CC">
        <w:rPr>
          <w:color w:val="231F1F"/>
          <w:w w:val="105"/>
        </w:rPr>
        <w:t>quyết</w:t>
      </w:r>
      <w:r w:rsidRPr="000A77CC">
        <w:rPr>
          <w:color w:val="231F1F"/>
          <w:spacing w:val="-5"/>
          <w:w w:val="105"/>
        </w:rPr>
        <w:t xml:space="preserve"> </w:t>
      </w:r>
      <w:r w:rsidRPr="000A77CC">
        <w:rPr>
          <w:color w:val="231F1F"/>
          <w:w w:val="105"/>
        </w:rPr>
        <w:t>định</w:t>
      </w:r>
      <w:r w:rsidRPr="000A77CC">
        <w:rPr>
          <w:color w:val="231F1F"/>
          <w:spacing w:val="-5"/>
          <w:w w:val="105"/>
        </w:rPr>
        <w:t xml:space="preserve"> </w:t>
      </w:r>
      <w:r w:rsidRPr="000A77CC">
        <w:rPr>
          <w:color w:val="231F1F"/>
          <w:w w:val="105"/>
        </w:rPr>
        <w:t>phải</w:t>
      </w:r>
      <w:r w:rsidRPr="000A77CC">
        <w:rPr>
          <w:color w:val="231F1F"/>
          <w:spacing w:val="-5"/>
          <w:w w:val="105"/>
        </w:rPr>
        <w:t xml:space="preserve"> </w:t>
      </w:r>
      <w:r w:rsidRPr="000A77CC">
        <w:rPr>
          <w:color w:val="231F1F"/>
          <w:w w:val="105"/>
        </w:rPr>
        <w:t>hỗ</w:t>
      </w:r>
      <w:r w:rsidRPr="000A77CC">
        <w:rPr>
          <w:color w:val="231F1F"/>
          <w:spacing w:val="-5"/>
          <w:w w:val="105"/>
        </w:rPr>
        <w:t xml:space="preserve"> </w:t>
      </w:r>
      <w:r w:rsidRPr="000A77CC">
        <w:rPr>
          <w:color w:val="231F1F"/>
          <w:w w:val="105"/>
        </w:rPr>
        <w:t>trợ</w:t>
      </w:r>
      <w:r w:rsidRPr="000A77CC">
        <w:rPr>
          <w:color w:val="231F1F"/>
          <w:spacing w:val="-5"/>
          <w:w w:val="105"/>
        </w:rPr>
        <w:t xml:space="preserve"> </w:t>
      </w:r>
      <w:r w:rsidR="004973B2" w:rsidRPr="000A77CC">
        <w:rPr>
          <w:color w:val="231F1F"/>
          <w:w w:val="105"/>
        </w:rPr>
        <w:t>c</w:t>
      </w:r>
      <w:r w:rsidRPr="000A77CC">
        <w:rPr>
          <w:color w:val="231F1F"/>
          <w:w w:val="105"/>
        </w:rPr>
        <w:t>á</w:t>
      </w:r>
      <w:r w:rsidR="004973B2" w:rsidRPr="000A77CC">
        <w:rPr>
          <w:color w:val="231F1F"/>
          <w:w w:val="105"/>
        </w:rPr>
        <w:t>c</w:t>
      </w:r>
      <w:r w:rsidRPr="000A77CC">
        <w:rPr>
          <w:color w:val="231F1F"/>
          <w:spacing w:val="-4"/>
          <w:w w:val="105"/>
        </w:rPr>
        <w:t xml:space="preserve"> </w:t>
      </w:r>
      <w:r w:rsidRPr="000A77CC">
        <w:rPr>
          <w:color w:val="231F1F"/>
          <w:w w:val="105"/>
        </w:rPr>
        <w:t>biểu</w:t>
      </w:r>
      <w:r w:rsidRPr="000A77CC">
        <w:rPr>
          <w:color w:val="231F1F"/>
          <w:spacing w:val="-5"/>
          <w:w w:val="105"/>
        </w:rPr>
        <w:t xml:space="preserve"> </w:t>
      </w:r>
      <w:r w:rsidRPr="000A77CC">
        <w:rPr>
          <w:color w:val="231F1F"/>
          <w:w w:val="105"/>
        </w:rPr>
        <w:t>diễn</w:t>
      </w:r>
      <w:r w:rsidRPr="000A77CC">
        <w:rPr>
          <w:color w:val="231F1F"/>
          <w:spacing w:val="-86"/>
          <w:w w:val="105"/>
        </w:rPr>
        <w:t xml:space="preserve"> </w:t>
      </w:r>
      <w:r w:rsidRPr="000A77CC">
        <w:rPr>
          <w:color w:val="231F1F"/>
          <w:w w:val="105"/>
        </w:rPr>
        <w:t>dữ liệu phứ</w:t>
      </w:r>
      <w:r w:rsidR="004973B2" w:rsidRPr="000A77CC">
        <w:rPr>
          <w:color w:val="231F1F"/>
          <w:w w:val="105"/>
        </w:rPr>
        <w:t>c</w:t>
      </w:r>
      <w:r w:rsidRPr="000A77CC">
        <w:rPr>
          <w:color w:val="231F1F"/>
          <w:w w:val="105"/>
        </w:rPr>
        <w:t xml:space="preserve"> tạp (không </w:t>
      </w:r>
      <w:r w:rsidR="004973B2" w:rsidRPr="000A77CC">
        <w:rPr>
          <w:color w:val="231F1F"/>
          <w:w w:val="105"/>
        </w:rPr>
        <w:t>c</w:t>
      </w:r>
      <w:r w:rsidRPr="000A77CC">
        <w:rPr>
          <w:color w:val="231F1F"/>
          <w:w w:val="105"/>
        </w:rPr>
        <w:t>huẩn h</w:t>
      </w:r>
      <w:r w:rsidR="00A56E9F" w:rsidRPr="000A77CC">
        <w:rPr>
          <w:color w:val="231F1F"/>
          <w:w w:val="105"/>
        </w:rPr>
        <w:t>ó</w:t>
      </w:r>
      <w:r w:rsidRPr="000A77CC">
        <w:rPr>
          <w:color w:val="231F1F"/>
          <w:w w:val="105"/>
        </w:rPr>
        <w:t>a). Như đã lưu ý trướ</w:t>
      </w:r>
      <w:r w:rsidR="004973B2" w:rsidRPr="000A77CC">
        <w:rPr>
          <w:color w:val="231F1F"/>
          <w:w w:val="105"/>
        </w:rPr>
        <w:t>c</w:t>
      </w:r>
      <w:r w:rsidRPr="000A77CC">
        <w:rPr>
          <w:color w:val="231F1F"/>
          <w:w w:val="105"/>
        </w:rPr>
        <w:t xml:space="preserve"> đ</w:t>
      </w:r>
      <w:r w:rsidR="00A56E9F" w:rsidRPr="000A77CC">
        <w:rPr>
          <w:color w:val="231F1F"/>
          <w:w w:val="105"/>
        </w:rPr>
        <w:t>ó</w:t>
      </w:r>
      <w:r w:rsidRPr="000A77CC">
        <w:rPr>
          <w:color w:val="231F1F"/>
          <w:w w:val="105"/>
        </w:rPr>
        <w:t xml:space="preserve">, </w:t>
      </w:r>
      <w:r w:rsidR="004973B2" w:rsidRPr="000A77CC">
        <w:rPr>
          <w:color w:val="231F1F"/>
          <w:w w:val="105"/>
        </w:rPr>
        <w:t>c</w:t>
      </w:r>
      <w:r w:rsidRPr="000A77CC">
        <w:rPr>
          <w:color w:val="231F1F"/>
          <w:w w:val="105"/>
        </w:rPr>
        <w:t>ơ sở dữ liệu hỗ trợ quyết</w:t>
      </w:r>
      <w:r w:rsidRPr="000A77CC">
        <w:rPr>
          <w:color w:val="231F1F"/>
          <w:spacing w:val="1"/>
          <w:w w:val="105"/>
        </w:rPr>
        <w:t xml:space="preserve"> </w:t>
      </w:r>
      <w:r w:rsidRPr="000A77CC">
        <w:rPr>
          <w:color w:val="231F1F"/>
          <w:w w:val="105"/>
        </w:rPr>
        <w:t>định</w:t>
      </w:r>
      <w:r w:rsidRPr="000A77CC">
        <w:rPr>
          <w:color w:val="231F1F"/>
          <w:spacing w:val="-5"/>
          <w:w w:val="105"/>
        </w:rPr>
        <w:t xml:space="preserve"> </w:t>
      </w:r>
      <w:r w:rsidRPr="000A77CC">
        <w:rPr>
          <w:color w:val="231F1F"/>
          <w:w w:val="105"/>
        </w:rPr>
        <w:t>phải</w:t>
      </w:r>
      <w:r w:rsidRPr="000A77CC">
        <w:rPr>
          <w:color w:val="231F1F"/>
          <w:spacing w:val="-5"/>
          <w:w w:val="105"/>
        </w:rPr>
        <w:t xml:space="preserve"> </w:t>
      </w:r>
      <w:r w:rsidR="004973B2" w:rsidRPr="000A77CC">
        <w:rPr>
          <w:color w:val="231F1F"/>
          <w:w w:val="105"/>
        </w:rPr>
        <w:t>c</w:t>
      </w:r>
      <w:r w:rsidRPr="000A77CC">
        <w:rPr>
          <w:color w:val="231F1F"/>
          <w:w w:val="105"/>
        </w:rPr>
        <w:t>hứa</w:t>
      </w:r>
      <w:r w:rsidRPr="000A77CC">
        <w:rPr>
          <w:color w:val="231F1F"/>
          <w:spacing w:val="-5"/>
          <w:w w:val="105"/>
        </w:rPr>
        <w:t xml:space="preserve"> </w:t>
      </w:r>
      <w:r w:rsidRPr="000A77CC">
        <w:rPr>
          <w:color w:val="231F1F"/>
          <w:w w:val="105"/>
        </w:rPr>
        <w:t>dữ</w:t>
      </w:r>
      <w:r w:rsidRPr="000A77CC">
        <w:rPr>
          <w:color w:val="231F1F"/>
          <w:spacing w:val="-4"/>
          <w:w w:val="105"/>
        </w:rPr>
        <w:t xml:space="preserve"> </w:t>
      </w:r>
      <w:r w:rsidRPr="000A77CC">
        <w:rPr>
          <w:color w:val="231F1F"/>
          <w:w w:val="105"/>
        </w:rPr>
        <w:t>liệu</w:t>
      </w:r>
      <w:r w:rsidRPr="000A77CC">
        <w:rPr>
          <w:color w:val="231F1F"/>
          <w:spacing w:val="-5"/>
          <w:w w:val="105"/>
        </w:rPr>
        <w:t xml:space="preserve"> </w:t>
      </w:r>
      <w:r w:rsidRPr="000A77CC">
        <w:rPr>
          <w:color w:val="231F1F"/>
          <w:w w:val="105"/>
        </w:rPr>
        <w:t>đượ</w:t>
      </w:r>
      <w:r w:rsidR="004973B2" w:rsidRPr="000A77CC">
        <w:rPr>
          <w:color w:val="231F1F"/>
          <w:w w:val="105"/>
        </w:rPr>
        <w:t>c</w:t>
      </w:r>
      <w:r w:rsidRPr="000A77CC">
        <w:rPr>
          <w:color w:val="231F1F"/>
          <w:spacing w:val="-5"/>
          <w:w w:val="105"/>
        </w:rPr>
        <w:t xml:space="preserve"> </w:t>
      </w:r>
      <w:r w:rsidRPr="000A77CC">
        <w:rPr>
          <w:color w:val="231F1F"/>
          <w:w w:val="105"/>
        </w:rPr>
        <w:t>tổng</w:t>
      </w:r>
      <w:r w:rsidRPr="000A77CC">
        <w:rPr>
          <w:color w:val="231F1F"/>
          <w:spacing w:val="-5"/>
          <w:w w:val="105"/>
        </w:rPr>
        <w:t xml:space="preserve"> </w:t>
      </w:r>
      <w:r w:rsidRPr="000A77CC">
        <w:rPr>
          <w:color w:val="231F1F"/>
          <w:w w:val="105"/>
        </w:rPr>
        <w:t>hợp</w:t>
      </w:r>
      <w:r w:rsidRPr="000A77CC">
        <w:rPr>
          <w:color w:val="231F1F"/>
          <w:spacing w:val="-4"/>
          <w:w w:val="105"/>
        </w:rPr>
        <w:t xml:space="preserve"> </w:t>
      </w:r>
      <w:r w:rsidRPr="000A77CC">
        <w:rPr>
          <w:color w:val="231F1F"/>
          <w:w w:val="105"/>
        </w:rPr>
        <w:t>và</w:t>
      </w:r>
      <w:r w:rsidRPr="000A77CC">
        <w:rPr>
          <w:color w:val="231F1F"/>
          <w:spacing w:val="-5"/>
          <w:w w:val="105"/>
        </w:rPr>
        <w:t xml:space="preserve"> </w:t>
      </w:r>
      <w:r w:rsidRPr="000A77CC">
        <w:rPr>
          <w:color w:val="231F1F"/>
          <w:w w:val="105"/>
        </w:rPr>
        <w:t>t</w:t>
      </w:r>
      <w:r w:rsidR="00A56E9F" w:rsidRPr="000A77CC">
        <w:rPr>
          <w:color w:val="231F1F"/>
          <w:w w:val="105"/>
        </w:rPr>
        <w:t>ó</w:t>
      </w:r>
      <w:r w:rsidRPr="000A77CC">
        <w:rPr>
          <w:color w:val="231F1F"/>
          <w:w w:val="105"/>
        </w:rPr>
        <w:t>m</w:t>
      </w:r>
      <w:r w:rsidRPr="000A77CC">
        <w:rPr>
          <w:color w:val="231F1F"/>
          <w:spacing w:val="-5"/>
          <w:w w:val="105"/>
        </w:rPr>
        <w:t xml:space="preserve"> </w:t>
      </w:r>
      <w:r w:rsidRPr="000A77CC">
        <w:rPr>
          <w:color w:val="231F1F"/>
          <w:w w:val="105"/>
        </w:rPr>
        <w:t>tắt.</w:t>
      </w:r>
      <w:r w:rsidRPr="000A77CC">
        <w:rPr>
          <w:color w:val="231F1F"/>
          <w:spacing w:val="-5"/>
          <w:w w:val="105"/>
        </w:rPr>
        <w:t xml:space="preserve"> </w:t>
      </w:r>
      <w:r w:rsidRPr="000A77CC">
        <w:rPr>
          <w:color w:val="231F1F"/>
          <w:w w:val="105"/>
        </w:rPr>
        <w:t>Ng</w:t>
      </w:r>
      <w:r w:rsidR="00CF03B4" w:rsidRPr="000A77CC">
        <w:rPr>
          <w:color w:val="231F1F"/>
          <w:w w:val="105"/>
        </w:rPr>
        <w:t>o</w:t>
      </w:r>
      <w:r w:rsidRPr="000A77CC">
        <w:rPr>
          <w:color w:val="231F1F"/>
          <w:w w:val="105"/>
        </w:rPr>
        <w:t>ài</w:t>
      </w:r>
      <w:r w:rsidRPr="000A77CC">
        <w:rPr>
          <w:color w:val="231F1F"/>
          <w:spacing w:val="-4"/>
          <w:w w:val="105"/>
        </w:rPr>
        <w:t xml:space="preserve"> </w:t>
      </w:r>
      <w:r w:rsidRPr="000A77CC">
        <w:rPr>
          <w:color w:val="231F1F"/>
          <w:w w:val="105"/>
        </w:rPr>
        <w:t>việ</w:t>
      </w:r>
      <w:r w:rsidR="004973B2" w:rsidRPr="000A77CC">
        <w:rPr>
          <w:color w:val="231F1F"/>
          <w:w w:val="105"/>
        </w:rPr>
        <w:t>c</w:t>
      </w:r>
      <w:r w:rsidRPr="000A77CC">
        <w:rPr>
          <w:color w:val="231F1F"/>
          <w:spacing w:val="-5"/>
          <w:w w:val="105"/>
        </w:rPr>
        <w:t xml:space="preserve"> </w:t>
      </w:r>
      <w:r w:rsidRPr="000A77CC">
        <w:rPr>
          <w:color w:val="231F1F"/>
          <w:w w:val="105"/>
        </w:rPr>
        <w:t>đáp</w:t>
      </w:r>
      <w:r w:rsidRPr="000A77CC">
        <w:rPr>
          <w:color w:val="231F1F"/>
          <w:spacing w:val="-5"/>
          <w:w w:val="105"/>
        </w:rPr>
        <w:t xml:space="preserve"> </w:t>
      </w:r>
      <w:r w:rsidRPr="000A77CC">
        <w:rPr>
          <w:color w:val="231F1F"/>
          <w:w w:val="105"/>
        </w:rPr>
        <w:t>ứng</w:t>
      </w:r>
      <w:r w:rsidRPr="000A77CC">
        <w:rPr>
          <w:color w:val="231F1F"/>
          <w:spacing w:val="-4"/>
          <w:w w:val="105"/>
        </w:rPr>
        <w:t xml:space="preserve"> </w:t>
      </w:r>
      <w:r w:rsidR="004973B2" w:rsidRPr="000A77CC">
        <w:rPr>
          <w:color w:val="231F1F"/>
          <w:w w:val="105"/>
        </w:rPr>
        <w:t>c</w:t>
      </w:r>
      <w:r w:rsidRPr="000A77CC">
        <w:rPr>
          <w:color w:val="231F1F"/>
          <w:w w:val="105"/>
        </w:rPr>
        <w:t>á</w:t>
      </w:r>
      <w:r w:rsidR="004973B2" w:rsidRPr="000A77CC">
        <w:rPr>
          <w:color w:val="231F1F"/>
          <w:w w:val="105"/>
        </w:rPr>
        <w:t>c</w:t>
      </w:r>
      <w:r w:rsidRPr="000A77CC">
        <w:rPr>
          <w:color w:val="231F1F"/>
          <w:spacing w:val="-5"/>
          <w:w w:val="105"/>
        </w:rPr>
        <w:t xml:space="preserve"> </w:t>
      </w:r>
      <w:r w:rsidRPr="000A77CC">
        <w:rPr>
          <w:color w:val="231F1F"/>
          <w:w w:val="105"/>
        </w:rPr>
        <w:t>yêu</w:t>
      </w:r>
      <w:r w:rsidRPr="000A77CC">
        <w:rPr>
          <w:color w:val="231F1F"/>
          <w:spacing w:val="-5"/>
          <w:w w:val="105"/>
        </w:rPr>
        <w:t xml:space="preserve"> </w:t>
      </w:r>
      <w:r w:rsidR="004973B2" w:rsidRPr="000A77CC">
        <w:rPr>
          <w:color w:val="231F1F"/>
          <w:w w:val="105"/>
        </w:rPr>
        <w:t>c</w:t>
      </w:r>
      <w:r w:rsidRPr="000A77CC">
        <w:rPr>
          <w:color w:val="231F1F"/>
          <w:w w:val="105"/>
        </w:rPr>
        <w:t>ầu</w:t>
      </w:r>
      <w:r w:rsidRPr="000A77CC">
        <w:rPr>
          <w:color w:val="231F1F"/>
          <w:spacing w:val="-5"/>
          <w:w w:val="105"/>
        </w:rPr>
        <w:t xml:space="preserve"> </w:t>
      </w:r>
      <w:r w:rsidRPr="000A77CC">
        <w:rPr>
          <w:color w:val="231F1F"/>
          <w:w w:val="105"/>
        </w:rPr>
        <w:t>đ</w:t>
      </w:r>
      <w:r w:rsidR="00A56E9F" w:rsidRPr="000A77CC">
        <w:rPr>
          <w:color w:val="231F1F"/>
          <w:w w:val="105"/>
        </w:rPr>
        <w:t>ó</w:t>
      </w:r>
      <w:r w:rsidRPr="000A77CC">
        <w:rPr>
          <w:color w:val="231F1F"/>
          <w:w w:val="105"/>
        </w:rPr>
        <w:t>,</w:t>
      </w:r>
      <w:r w:rsidRPr="000A77CC">
        <w:rPr>
          <w:color w:val="231F1F"/>
          <w:spacing w:val="-4"/>
          <w:w w:val="105"/>
        </w:rPr>
        <w:t xml:space="preserve"> </w:t>
      </w:r>
      <w:r w:rsidR="004973B2" w:rsidRPr="000A77CC">
        <w:rPr>
          <w:color w:val="231F1F"/>
          <w:w w:val="105"/>
        </w:rPr>
        <w:t>c</w:t>
      </w:r>
      <w:r w:rsidRPr="000A77CC">
        <w:rPr>
          <w:color w:val="231F1F"/>
          <w:w w:val="105"/>
        </w:rPr>
        <w:t>á</w:t>
      </w:r>
      <w:r w:rsidR="004973B2" w:rsidRPr="000A77CC">
        <w:rPr>
          <w:color w:val="231F1F"/>
          <w:w w:val="105"/>
        </w:rPr>
        <w:t>c</w:t>
      </w:r>
      <w:r w:rsidRPr="000A77CC">
        <w:rPr>
          <w:color w:val="231F1F"/>
          <w:spacing w:val="-86"/>
          <w:w w:val="105"/>
        </w:rPr>
        <w:t xml:space="preserve"> </w:t>
      </w:r>
      <w:r w:rsidRPr="000A77CC">
        <w:rPr>
          <w:color w:val="231F1F"/>
          <w:w w:val="105"/>
        </w:rPr>
        <w:t xml:space="preserve">truy vấn phải </w:t>
      </w:r>
      <w:r w:rsidR="004973B2" w:rsidRPr="000A77CC">
        <w:rPr>
          <w:color w:val="231F1F"/>
          <w:w w:val="105"/>
        </w:rPr>
        <w:t>c</w:t>
      </w:r>
      <w:r w:rsidR="00A56E9F" w:rsidRPr="000A77CC">
        <w:rPr>
          <w:color w:val="231F1F"/>
          <w:w w:val="105"/>
        </w:rPr>
        <w:t>ó</w:t>
      </w:r>
      <w:r w:rsidRPr="000A77CC">
        <w:rPr>
          <w:color w:val="231F1F"/>
          <w:w w:val="105"/>
        </w:rPr>
        <w:t xml:space="preserve"> khả năng trí</w:t>
      </w:r>
      <w:r w:rsidR="004973B2" w:rsidRPr="000A77CC">
        <w:rPr>
          <w:color w:val="231F1F"/>
          <w:w w:val="105"/>
        </w:rPr>
        <w:t>c</w:t>
      </w:r>
      <w:r w:rsidRPr="000A77CC">
        <w:rPr>
          <w:color w:val="231F1F"/>
          <w:w w:val="105"/>
        </w:rPr>
        <w:t xml:space="preserve">h xuất </w:t>
      </w:r>
      <w:r w:rsidR="004973B2" w:rsidRPr="000A77CC">
        <w:rPr>
          <w:color w:val="231F1F"/>
          <w:w w:val="105"/>
        </w:rPr>
        <w:t>c</w:t>
      </w:r>
      <w:r w:rsidRPr="000A77CC">
        <w:rPr>
          <w:color w:val="231F1F"/>
          <w:w w:val="105"/>
        </w:rPr>
        <w:t>á</w:t>
      </w:r>
      <w:r w:rsidR="004973B2" w:rsidRPr="000A77CC">
        <w:rPr>
          <w:color w:val="231F1F"/>
          <w:w w:val="105"/>
        </w:rPr>
        <w:t>c</w:t>
      </w:r>
      <w:r w:rsidRPr="000A77CC">
        <w:rPr>
          <w:color w:val="231F1F"/>
          <w:w w:val="105"/>
        </w:rPr>
        <w:t xml:space="preserve"> lát thời gian đa </w:t>
      </w:r>
      <w:r w:rsidR="004973B2" w:rsidRPr="000A77CC">
        <w:rPr>
          <w:color w:val="231F1F"/>
          <w:w w:val="105"/>
        </w:rPr>
        <w:t>c</w:t>
      </w:r>
      <w:r w:rsidRPr="000A77CC">
        <w:rPr>
          <w:color w:val="231F1F"/>
          <w:w w:val="105"/>
        </w:rPr>
        <w:t>hiều. Nếu bạn đang sử dụng</w:t>
      </w:r>
      <w:r w:rsidRPr="000A77CC">
        <w:rPr>
          <w:color w:val="231F1F"/>
          <w:spacing w:val="1"/>
          <w:w w:val="105"/>
        </w:rPr>
        <w:t xml:space="preserve"> </w:t>
      </w:r>
      <w:r w:rsidRPr="000A77CC">
        <w:rPr>
          <w:color w:val="231F1F"/>
          <w:w w:val="105"/>
        </w:rPr>
        <w:t xml:space="preserve">RDBMs, </w:t>
      </w:r>
      <w:r w:rsidR="004973B2" w:rsidRPr="000A77CC">
        <w:rPr>
          <w:color w:val="231F1F"/>
          <w:w w:val="105"/>
        </w:rPr>
        <w:t>c</w:t>
      </w:r>
      <w:r w:rsidRPr="000A77CC">
        <w:rPr>
          <w:color w:val="231F1F"/>
          <w:w w:val="105"/>
        </w:rPr>
        <w:t>á</w:t>
      </w:r>
      <w:r w:rsidR="004973B2" w:rsidRPr="000A77CC">
        <w:rPr>
          <w:color w:val="231F1F"/>
          <w:w w:val="105"/>
        </w:rPr>
        <w:t>c</w:t>
      </w:r>
      <w:r w:rsidRPr="000A77CC">
        <w:rPr>
          <w:color w:val="231F1F"/>
          <w:w w:val="105"/>
        </w:rPr>
        <w:t xml:space="preserve"> điều kiện đề xuất sử dụng dữ liệu không </w:t>
      </w:r>
      <w:r w:rsidR="004973B2" w:rsidRPr="000A77CC">
        <w:rPr>
          <w:color w:val="231F1F"/>
          <w:w w:val="105"/>
        </w:rPr>
        <w:t>c</w:t>
      </w:r>
      <w:r w:rsidRPr="000A77CC">
        <w:rPr>
          <w:color w:val="231F1F"/>
          <w:w w:val="105"/>
        </w:rPr>
        <w:t>huẩn h</w:t>
      </w:r>
      <w:r w:rsidR="00A56E9F" w:rsidRPr="000A77CC">
        <w:rPr>
          <w:color w:val="231F1F"/>
          <w:w w:val="105"/>
        </w:rPr>
        <w:t>ó</w:t>
      </w:r>
      <w:r w:rsidRPr="000A77CC">
        <w:rPr>
          <w:color w:val="231F1F"/>
          <w:w w:val="105"/>
        </w:rPr>
        <w:t xml:space="preserve">a và thậm </w:t>
      </w:r>
      <w:r w:rsidR="004973B2" w:rsidRPr="000A77CC">
        <w:rPr>
          <w:color w:val="231F1F"/>
          <w:w w:val="105"/>
        </w:rPr>
        <w:t>c</w:t>
      </w:r>
      <w:r w:rsidRPr="000A77CC">
        <w:rPr>
          <w:color w:val="231F1F"/>
          <w:w w:val="105"/>
        </w:rPr>
        <w:t>hí trùng lặp. Để</w:t>
      </w:r>
      <w:r w:rsidRPr="000A77CC">
        <w:rPr>
          <w:color w:val="231F1F"/>
          <w:spacing w:val="-86"/>
          <w:w w:val="105"/>
        </w:rPr>
        <w:t xml:space="preserve"> </w:t>
      </w:r>
      <w:r w:rsidRPr="000A77CC">
        <w:rPr>
          <w:color w:val="231F1F"/>
          <w:w w:val="105"/>
        </w:rPr>
        <w:t>biết</w:t>
      </w:r>
      <w:r w:rsidRPr="000A77CC">
        <w:rPr>
          <w:color w:val="231F1F"/>
          <w:spacing w:val="-5"/>
          <w:w w:val="105"/>
        </w:rPr>
        <w:t xml:space="preserve"> </w:t>
      </w:r>
      <w:r w:rsidRPr="000A77CC">
        <w:rPr>
          <w:color w:val="231F1F"/>
          <w:w w:val="105"/>
        </w:rPr>
        <w:t>lý</w:t>
      </w:r>
      <w:r w:rsidRPr="000A77CC">
        <w:rPr>
          <w:color w:val="231F1F"/>
          <w:spacing w:val="-5"/>
          <w:w w:val="105"/>
        </w:rPr>
        <w:t xml:space="preserve"> </w:t>
      </w:r>
      <w:r w:rsidRPr="000A77CC">
        <w:rPr>
          <w:color w:val="231F1F"/>
          <w:w w:val="105"/>
        </w:rPr>
        <w:t>d</w:t>
      </w:r>
      <w:r w:rsidR="00CF03B4" w:rsidRPr="000A77CC">
        <w:rPr>
          <w:color w:val="231F1F"/>
          <w:w w:val="105"/>
        </w:rPr>
        <w:t>o</w:t>
      </w:r>
      <w:r w:rsidRPr="000A77CC">
        <w:rPr>
          <w:color w:val="231F1F"/>
          <w:spacing w:val="-4"/>
          <w:w w:val="105"/>
        </w:rPr>
        <w:t xml:space="preserve"> </w:t>
      </w:r>
      <w:r w:rsidRPr="000A77CC">
        <w:rPr>
          <w:color w:val="231F1F"/>
          <w:w w:val="105"/>
        </w:rPr>
        <w:t>tại</w:t>
      </w:r>
      <w:r w:rsidRPr="000A77CC">
        <w:rPr>
          <w:color w:val="231F1F"/>
          <w:spacing w:val="-5"/>
          <w:w w:val="105"/>
        </w:rPr>
        <w:t xml:space="preserve"> </w:t>
      </w:r>
      <w:r w:rsidRPr="000A77CC">
        <w:rPr>
          <w:color w:val="231F1F"/>
          <w:w w:val="105"/>
        </w:rPr>
        <w:t>sa</w:t>
      </w:r>
      <w:r w:rsidR="00CF03B4" w:rsidRPr="000A77CC">
        <w:rPr>
          <w:color w:val="231F1F"/>
          <w:w w:val="105"/>
        </w:rPr>
        <w:t>o</w:t>
      </w:r>
      <w:r w:rsidRPr="000A77CC">
        <w:rPr>
          <w:color w:val="231F1F"/>
          <w:spacing w:val="-4"/>
          <w:w w:val="105"/>
        </w:rPr>
        <w:t xml:space="preserve"> </w:t>
      </w:r>
      <w:r w:rsidRPr="000A77CC">
        <w:rPr>
          <w:color w:val="231F1F"/>
          <w:w w:val="105"/>
        </w:rPr>
        <w:t>điều</w:t>
      </w:r>
      <w:r w:rsidRPr="000A77CC">
        <w:rPr>
          <w:color w:val="231F1F"/>
          <w:spacing w:val="-5"/>
          <w:w w:val="105"/>
        </w:rPr>
        <w:t xml:space="preserve"> </w:t>
      </w:r>
      <w:r w:rsidRPr="000A77CC">
        <w:rPr>
          <w:color w:val="231F1F"/>
          <w:w w:val="105"/>
        </w:rPr>
        <w:t>này</w:t>
      </w:r>
      <w:r w:rsidRPr="000A77CC">
        <w:rPr>
          <w:color w:val="231F1F"/>
          <w:spacing w:val="-4"/>
          <w:w w:val="105"/>
        </w:rPr>
        <w:t xml:space="preserve"> </w:t>
      </w:r>
      <w:r w:rsidRPr="000A77CC">
        <w:rPr>
          <w:color w:val="231F1F"/>
          <w:w w:val="105"/>
        </w:rPr>
        <w:t>phải</w:t>
      </w:r>
      <w:r w:rsidRPr="000A77CC">
        <w:rPr>
          <w:color w:val="231F1F"/>
          <w:spacing w:val="-5"/>
          <w:w w:val="105"/>
        </w:rPr>
        <w:t xml:space="preserve"> </w:t>
      </w:r>
      <w:r w:rsidRPr="000A77CC">
        <w:rPr>
          <w:color w:val="231F1F"/>
          <w:w w:val="105"/>
        </w:rPr>
        <w:t>đúng,</w:t>
      </w:r>
      <w:r w:rsidRPr="000A77CC">
        <w:rPr>
          <w:color w:val="231F1F"/>
          <w:spacing w:val="-4"/>
          <w:w w:val="105"/>
        </w:rPr>
        <w:t xml:space="preserve"> </w:t>
      </w:r>
      <w:r w:rsidRPr="000A77CC">
        <w:rPr>
          <w:color w:val="231F1F"/>
          <w:w w:val="105"/>
        </w:rPr>
        <w:t>hãy</w:t>
      </w:r>
      <w:r w:rsidRPr="000A77CC">
        <w:rPr>
          <w:color w:val="231F1F"/>
          <w:spacing w:val="-5"/>
          <w:w w:val="105"/>
        </w:rPr>
        <w:t xml:space="preserve"> </w:t>
      </w:r>
      <w:r w:rsidRPr="000A77CC">
        <w:rPr>
          <w:color w:val="231F1F"/>
          <w:w w:val="105"/>
        </w:rPr>
        <w:t>xem</w:t>
      </w:r>
      <w:r w:rsidRPr="000A77CC">
        <w:rPr>
          <w:color w:val="231F1F"/>
          <w:spacing w:val="-4"/>
          <w:w w:val="105"/>
        </w:rPr>
        <w:t xml:space="preserve"> </w:t>
      </w:r>
      <w:r w:rsidRPr="000A77CC">
        <w:rPr>
          <w:color w:val="231F1F"/>
          <w:w w:val="105"/>
        </w:rPr>
        <w:t>lị</w:t>
      </w:r>
      <w:r w:rsidR="004973B2" w:rsidRPr="000A77CC">
        <w:rPr>
          <w:color w:val="231F1F"/>
          <w:w w:val="105"/>
        </w:rPr>
        <w:t>c</w:t>
      </w:r>
      <w:r w:rsidRPr="000A77CC">
        <w:rPr>
          <w:color w:val="231F1F"/>
          <w:w w:val="105"/>
        </w:rPr>
        <w:t>h</w:t>
      </w:r>
      <w:r w:rsidRPr="000A77CC">
        <w:rPr>
          <w:color w:val="231F1F"/>
          <w:spacing w:val="-5"/>
          <w:w w:val="105"/>
        </w:rPr>
        <w:t xml:space="preserve"> </w:t>
      </w:r>
      <w:r w:rsidRPr="000A77CC">
        <w:rPr>
          <w:color w:val="231F1F"/>
          <w:w w:val="105"/>
        </w:rPr>
        <w:t>sử</w:t>
      </w:r>
      <w:r w:rsidRPr="000A77CC">
        <w:rPr>
          <w:color w:val="231F1F"/>
          <w:spacing w:val="-4"/>
          <w:w w:val="105"/>
        </w:rPr>
        <w:t xml:space="preserve"> </w:t>
      </w:r>
      <w:r w:rsidRPr="000A77CC">
        <w:rPr>
          <w:color w:val="231F1F"/>
          <w:w w:val="105"/>
        </w:rPr>
        <w:t>bán</w:t>
      </w:r>
      <w:r w:rsidRPr="000A77CC">
        <w:rPr>
          <w:color w:val="231F1F"/>
          <w:spacing w:val="-5"/>
          <w:w w:val="105"/>
        </w:rPr>
        <w:t xml:space="preserve"> </w:t>
      </w:r>
      <w:r w:rsidRPr="000A77CC">
        <w:rPr>
          <w:color w:val="231F1F"/>
          <w:w w:val="105"/>
        </w:rPr>
        <w:t>hàng</w:t>
      </w:r>
      <w:r w:rsidRPr="000A77CC">
        <w:rPr>
          <w:color w:val="231F1F"/>
          <w:spacing w:val="-4"/>
          <w:w w:val="105"/>
        </w:rPr>
        <w:t xml:space="preserve"> </w:t>
      </w:r>
      <w:r w:rsidRPr="000A77CC">
        <w:rPr>
          <w:color w:val="231F1F"/>
          <w:w w:val="105"/>
        </w:rPr>
        <w:t>10</w:t>
      </w:r>
      <w:r w:rsidRPr="000A77CC">
        <w:rPr>
          <w:color w:val="231F1F"/>
          <w:spacing w:val="-5"/>
          <w:w w:val="105"/>
        </w:rPr>
        <w:t xml:space="preserve"> </w:t>
      </w:r>
      <w:r w:rsidRPr="000A77CC">
        <w:rPr>
          <w:color w:val="231F1F"/>
          <w:w w:val="105"/>
        </w:rPr>
        <w:t>năm</w:t>
      </w:r>
      <w:r w:rsidRPr="000A77CC">
        <w:rPr>
          <w:color w:val="231F1F"/>
          <w:spacing w:val="-4"/>
          <w:w w:val="105"/>
        </w:rPr>
        <w:t xml:space="preserve"> </w:t>
      </w:r>
      <w:r w:rsidR="004973B2" w:rsidRPr="000A77CC">
        <w:rPr>
          <w:color w:val="231F1F"/>
          <w:w w:val="105"/>
        </w:rPr>
        <w:t>c</w:t>
      </w:r>
      <w:r w:rsidRPr="000A77CC">
        <w:rPr>
          <w:color w:val="231F1F"/>
          <w:w w:val="105"/>
        </w:rPr>
        <w:t>ủa</w:t>
      </w:r>
      <w:r w:rsidRPr="000A77CC">
        <w:rPr>
          <w:color w:val="231F1F"/>
          <w:spacing w:val="-5"/>
          <w:w w:val="105"/>
        </w:rPr>
        <w:t xml:space="preserve"> </w:t>
      </w:r>
      <w:r w:rsidRPr="000A77CC">
        <w:rPr>
          <w:color w:val="231F1F"/>
          <w:w w:val="105"/>
        </w:rPr>
        <w:t>một</w:t>
      </w:r>
      <w:r w:rsidRPr="000A77CC">
        <w:rPr>
          <w:color w:val="231F1F"/>
          <w:spacing w:val="-4"/>
          <w:w w:val="105"/>
        </w:rPr>
        <w:t xml:space="preserve"> </w:t>
      </w:r>
      <w:r w:rsidR="004973B2" w:rsidRPr="000A77CC">
        <w:rPr>
          <w:color w:val="231F1F"/>
          <w:w w:val="105"/>
        </w:rPr>
        <w:t>c</w:t>
      </w:r>
      <w:r w:rsidRPr="000A77CC">
        <w:rPr>
          <w:color w:val="231F1F"/>
          <w:w w:val="105"/>
        </w:rPr>
        <w:t>ửa</w:t>
      </w:r>
      <w:r w:rsidRPr="000A77CC">
        <w:rPr>
          <w:color w:val="231F1F"/>
          <w:spacing w:val="-5"/>
          <w:w w:val="105"/>
        </w:rPr>
        <w:t xml:space="preserve"> </w:t>
      </w:r>
      <w:r w:rsidRPr="000A77CC">
        <w:rPr>
          <w:color w:val="231F1F"/>
          <w:w w:val="105"/>
        </w:rPr>
        <w:t>hàng</w:t>
      </w:r>
      <w:r w:rsidRPr="000A77CC">
        <w:rPr>
          <w:color w:val="231F1F"/>
          <w:spacing w:val="-85"/>
          <w:w w:val="105"/>
        </w:rPr>
        <w:t xml:space="preserve"> </w:t>
      </w:r>
      <w:r w:rsidR="004973B2" w:rsidRPr="000A77CC">
        <w:rPr>
          <w:color w:val="231F1F"/>
          <w:w w:val="105"/>
        </w:rPr>
        <w:t>c</w:t>
      </w:r>
      <w:r w:rsidR="00A56E9F" w:rsidRPr="000A77CC">
        <w:rPr>
          <w:color w:val="231F1F"/>
          <w:w w:val="105"/>
        </w:rPr>
        <w:t>ó</w:t>
      </w:r>
      <w:r w:rsidRPr="000A77CC">
        <w:rPr>
          <w:color w:val="231F1F"/>
          <w:spacing w:val="-5"/>
          <w:w w:val="105"/>
        </w:rPr>
        <w:t xml:space="preserve"> </w:t>
      </w:r>
      <w:r w:rsidR="004973B2" w:rsidRPr="000A77CC">
        <w:rPr>
          <w:color w:val="231F1F"/>
          <w:w w:val="105"/>
        </w:rPr>
        <w:t>c</w:t>
      </w:r>
      <w:r w:rsidRPr="000A77CC">
        <w:rPr>
          <w:color w:val="231F1F"/>
          <w:w w:val="105"/>
        </w:rPr>
        <w:t>hứa</w:t>
      </w:r>
      <w:r w:rsidRPr="000A77CC">
        <w:rPr>
          <w:color w:val="231F1F"/>
          <w:spacing w:val="-5"/>
          <w:w w:val="105"/>
        </w:rPr>
        <w:t xml:space="preserve"> </w:t>
      </w:r>
      <w:r w:rsidRPr="000A77CC">
        <w:rPr>
          <w:color w:val="231F1F"/>
          <w:w w:val="105"/>
        </w:rPr>
        <w:t>một</w:t>
      </w:r>
      <w:r w:rsidRPr="000A77CC">
        <w:rPr>
          <w:color w:val="231F1F"/>
          <w:spacing w:val="-5"/>
          <w:w w:val="105"/>
        </w:rPr>
        <w:t xml:space="preserve"> </w:t>
      </w:r>
      <w:r w:rsidRPr="000A77CC">
        <w:rPr>
          <w:color w:val="231F1F"/>
          <w:w w:val="105"/>
        </w:rPr>
        <w:t>bộ</w:t>
      </w:r>
      <w:r w:rsidRPr="000A77CC">
        <w:rPr>
          <w:color w:val="231F1F"/>
          <w:spacing w:val="-5"/>
          <w:w w:val="105"/>
        </w:rPr>
        <w:t xml:space="preserve"> </w:t>
      </w:r>
      <w:r w:rsidRPr="000A77CC">
        <w:rPr>
          <w:color w:val="231F1F"/>
          <w:w w:val="105"/>
        </w:rPr>
        <w:t>phận</w:t>
      </w:r>
      <w:r w:rsidRPr="000A77CC">
        <w:rPr>
          <w:color w:val="231F1F"/>
          <w:spacing w:val="-5"/>
          <w:w w:val="105"/>
        </w:rPr>
        <w:t xml:space="preserve"> </w:t>
      </w:r>
      <w:r w:rsidRPr="000A77CC">
        <w:rPr>
          <w:color w:val="231F1F"/>
          <w:w w:val="105"/>
        </w:rPr>
        <w:t>duy</w:t>
      </w:r>
      <w:r w:rsidRPr="000A77CC">
        <w:rPr>
          <w:color w:val="231F1F"/>
          <w:spacing w:val="-5"/>
          <w:w w:val="105"/>
        </w:rPr>
        <w:t xml:space="preserve"> </w:t>
      </w:r>
      <w:r w:rsidRPr="000A77CC">
        <w:rPr>
          <w:color w:val="231F1F"/>
          <w:w w:val="105"/>
        </w:rPr>
        <w:t>nhất.</w:t>
      </w:r>
      <w:r w:rsidRPr="000A77CC">
        <w:rPr>
          <w:color w:val="231F1F"/>
          <w:spacing w:val="-5"/>
          <w:w w:val="105"/>
        </w:rPr>
        <w:t xml:space="preserve"> </w:t>
      </w:r>
      <w:r w:rsidRPr="000A77CC">
        <w:rPr>
          <w:color w:val="231F1F"/>
          <w:w w:val="105"/>
        </w:rPr>
        <w:t>Tại</w:t>
      </w:r>
      <w:r w:rsidRPr="000A77CC">
        <w:rPr>
          <w:color w:val="231F1F"/>
          <w:spacing w:val="-5"/>
          <w:w w:val="105"/>
        </w:rPr>
        <w:t xml:space="preserve"> </w:t>
      </w:r>
      <w:r w:rsidRPr="000A77CC">
        <w:rPr>
          <w:color w:val="231F1F"/>
          <w:w w:val="105"/>
        </w:rPr>
        <w:t>thời</w:t>
      </w:r>
      <w:r w:rsidRPr="000A77CC">
        <w:rPr>
          <w:color w:val="231F1F"/>
          <w:spacing w:val="-5"/>
          <w:w w:val="105"/>
        </w:rPr>
        <w:t xml:space="preserve"> </w:t>
      </w:r>
      <w:r w:rsidRPr="000A77CC">
        <w:rPr>
          <w:color w:val="231F1F"/>
          <w:w w:val="105"/>
        </w:rPr>
        <w:t>điểm</w:t>
      </w:r>
      <w:r w:rsidRPr="000A77CC">
        <w:rPr>
          <w:color w:val="231F1F"/>
          <w:spacing w:val="-5"/>
          <w:w w:val="105"/>
        </w:rPr>
        <w:t xml:space="preserve"> </w:t>
      </w:r>
      <w:r w:rsidRPr="000A77CC">
        <w:rPr>
          <w:color w:val="231F1F"/>
          <w:w w:val="105"/>
        </w:rPr>
        <w:t>này,</w:t>
      </w:r>
      <w:r w:rsidRPr="000A77CC">
        <w:rPr>
          <w:color w:val="231F1F"/>
          <w:spacing w:val="-5"/>
          <w:w w:val="105"/>
        </w:rPr>
        <w:t xml:space="preserve"> </w:t>
      </w:r>
      <w:r w:rsidRPr="000A77CC">
        <w:rPr>
          <w:color w:val="231F1F"/>
          <w:w w:val="105"/>
        </w:rPr>
        <w:t>dữ</w:t>
      </w:r>
      <w:r w:rsidRPr="000A77CC">
        <w:rPr>
          <w:color w:val="231F1F"/>
          <w:spacing w:val="-5"/>
          <w:w w:val="105"/>
        </w:rPr>
        <w:t xml:space="preserve"> </w:t>
      </w:r>
      <w:r w:rsidRPr="000A77CC">
        <w:rPr>
          <w:color w:val="231F1F"/>
          <w:w w:val="105"/>
        </w:rPr>
        <w:t>liệu</w:t>
      </w:r>
      <w:r w:rsidRPr="000A77CC">
        <w:rPr>
          <w:color w:val="231F1F"/>
          <w:spacing w:val="-5"/>
          <w:w w:val="105"/>
        </w:rPr>
        <w:t xml:space="preserve"> </w:t>
      </w:r>
      <w:r w:rsidRPr="000A77CC">
        <w:rPr>
          <w:color w:val="231F1F"/>
          <w:w w:val="105"/>
        </w:rPr>
        <w:t>đượ</w:t>
      </w:r>
      <w:r w:rsidR="004973B2" w:rsidRPr="000A77CC">
        <w:rPr>
          <w:color w:val="231F1F"/>
          <w:w w:val="105"/>
        </w:rPr>
        <w:t>c</w:t>
      </w:r>
      <w:r w:rsidRPr="000A77CC">
        <w:rPr>
          <w:color w:val="231F1F"/>
          <w:spacing w:val="-5"/>
          <w:w w:val="105"/>
        </w:rPr>
        <w:t xml:space="preserve"> </w:t>
      </w:r>
      <w:r w:rsidR="004973B2" w:rsidRPr="000A77CC">
        <w:rPr>
          <w:color w:val="231F1F"/>
          <w:w w:val="105"/>
        </w:rPr>
        <w:t>c</w:t>
      </w:r>
      <w:r w:rsidRPr="000A77CC">
        <w:rPr>
          <w:color w:val="231F1F"/>
          <w:w w:val="105"/>
        </w:rPr>
        <w:t>huẩn</w:t>
      </w:r>
      <w:r w:rsidRPr="000A77CC">
        <w:rPr>
          <w:color w:val="231F1F"/>
          <w:spacing w:val="-5"/>
          <w:w w:val="105"/>
        </w:rPr>
        <w:t xml:space="preserve"> </w:t>
      </w:r>
      <w:r w:rsidRPr="000A77CC">
        <w:rPr>
          <w:color w:val="231F1F"/>
          <w:w w:val="105"/>
        </w:rPr>
        <w:t>h</w:t>
      </w:r>
      <w:r w:rsidR="00A56E9F" w:rsidRPr="000A77CC">
        <w:rPr>
          <w:color w:val="231F1F"/>
          <w:w w:val="105"/>
        </w:rPr>
        <w:t>ó</w:t>
      </w:r>
      <w:r w:rsidRPr="000A77CC">
        <w:rPr>
          <w:color w:val="231F1F"/>
          <w:w w:val="105"/>
        </w:rPr>
        <w:t>a</w:t>
      </w:r>
      <w:r w:rsidRPr="000A77CC">
        <w:rPr>
          <w:color w:val="231F1F"/>
          <w:spacing w:val="-5"/>
          <w:w w:val="105"/>
        </w:rPr>
        <w:t xml:space="preserve"> </w:t>
      </w:r>
      <w:r w:rsidRPr="000A77CC">
        <w:rPr>
          <w:color w:val="231F1F"/>
          <w:w w:val="105"/>
        </w:rPr>
        <w:t>h</w:t>
      </w:r>
      <w:r w:rsidR="00CF03B4" w:rsidRPr="000A77CC">
        <w:rPr>
          <w:color w:val="231F1F"/>
          <w:w w:val="105"/>
        </w:rPr>
        <w:t>o</w:t>
      </w:r>
      <w:r w:rsidRPr="000A77CC">
        <w:rPr>
          <w:color w:val="231F1F"/>
          <w:w w:val="105"/>
        </w:rPr>
        <w:t>àn</w:t>
      </w:r>
      <w:r w:rsidRPr="000A77CC">
        <w:rPr>
          <w:color w:val="231F1F"/>
          <w:spacing w:val="-5"/>
          <w:w w:val="105"/>
        </w:rPr>
        <w:t xml:space="preserve"> </w:t>
      </w:r>
      <w:r w:rsidRPr="000A77CC">
        <w:rPr>
          <w:color w:val="231F1F"/>
          <w:w w:val="105"/>
        </w:rPr>
        <w:t>t</w:t>
      </w:r>
      <w:r w:rsidR="00CF03B4" w:rsidRPr="000A77CC">
        <w:rPr>
          <w:color w:val="231F1F"/>
          <w:w w:val="105"/>
        </w:rPr>
        <w:t>o</w:t>
      </w:r>
      <w:r w:rsidRPr="000A77CC">
        <w:rPr>
          <w:color w:val="231F1F"/>
          <w:w w:val="105"/>
        </w:rPr>
        <w:t>àn</w:t>
      </w:r>
      <w:r w:rsidRPr="000A77CC">
        <w:rPr>
          <w:color w:val="231F1F"/>
          <w:spacing w:val="-5"/>
          <w:w w:val="105"/>
        </w:rPr>
        <w:t xml:space="preserve"> </w:t>
      </w:r>
      <w:r w:rsidRPr="000A77CC">
        <w:rPr>
          <w:color w:val="231F1F"/>
          <w:w w:val="105"/>
        </w:rPr>
        <w:t>tr</w:t>
      </w:r>
      <w:r w:rsidR="00CF03B4" w:rsidRPr="000A77CC">
        <w:rPr>
          <w:color w:val="231F1F"/>
          <w:w w:val="105"/>
        </w:rPr>
        <w:t>o</w:t>
      </w:r>
      <w:r w:rsidRPr="000A77CC">
        <w:rPr>
          <w:color w:val="231F1F"/>
          <w:w w:val="105"/>
        </w:rPr>
        <w:t>ng</w:t>
      </w:r>
    </w:p>
    <w:p w14:paraId="159A8235" w14:textId="06F8BFCF" w:rsidR="00E31B64" w:rsidRPr="000A77CC" w:rsidRDefault="00E31B64" w:rsidP="00E31B64">
      <w:pPr>
        <w:ind w:left="3583"/>
      </w:pPr>
      <w:r w:rsidRPr="000A77CC">
        <w:rPr>
          <w:color w:val="231F1F"/>
          <w:w w:val="105"/>
        </w:rPr>
        <w:t>bảng</w:t>
      </w:r>
      <w:r w:rsidRPr="000A77CC">
        <w:rPr>
          <w:color w:val="231F1F"/>
          <w:spacing w:val="-6"/>
          <w:w w:val="105"/>
        </w:rPr>
        <w:t xml:space="preserve"> </w:t>
      </w:r>
      <w:r w:rsidRPr="000A77CC">
        <w:rPr>
          <w:color w:val="231F1F"/>
          <w:w w:val="105"/>
        </w:rPr>
        <w:t>đơn,</w:t>
      </w:r>
      <w:r w:rsidRPr="000A77CC">
        <w:rPr>
          <w:color w:val="231F1F"/>
          <w:spacing w:val="-5"/>
          <w:w w:val="105"/>
        </w:rPr>
        <w:t xml:space="preserve"> </w:t>
      </w:r>
      <w:r w:rsidRPr="000A77CC">
        <w:rPr>
          <w:color w:val="231F1F"/>
          <w:w w:val="105"/>
        </w:rPr>
        <w:t>như</w:t>
      </w:r>
      <w:r w:rsidRPr="000A77CC">
        <w:rPr>
          <w:color w:val="231F1F"/>
          <w:spacing w:val="-6"/>
          <w:w w:val="105"/>
        </w:rPr>
        <w:t xml:space="preserve"> </w:t>
      </w:r>
      <w:r w:rsidRPr="000A77CC">
        <w:rPr>
          <w:color w:val="231F1F"/>
          <w:w w:val="105"/>
        </w:rPr>
        <w:t>đượ</w:t>
      </w:r>
      <w:r w:rsidR="004973B2" w:rsidRPr="000A77CC">
        <w:rPr>
          <w:color w:val="231F1F"/>
          <w:w w:val="105"/>
        </w:rPr>
        <w:t>c</w:t>
      </w:r>
      <w:r w:rsidRPr="000A77CC">
        <w:rPr>
          <w:color w:val="231F1F"/>
          <w:spacing w:val="-5"/>
          <w:w w:val="105"/>
        </w:rPr>
        <w:t xml:space="preserve"> </w:t>
      </w:r>
      <w:r w:rsidRPr="000A77CC">
        <w:rPr>
          <w:color w:val="231F1F"/>
          <w:w w:val="105"/>
        </w:rPr>
        <w:t>hiển</w:t>
      </w:r>
      <w:r w:rsidRPr="000A77CC">
        <w:rPr>
          <w:color w:val="231F1F"/>
          <w:spacing w:val="-6"/>
          <w:w w:val="105"/>
        </w:rPr>
        <w:t xml:space="preserve"> </w:t>
      </w:r>
      <w:r w:rsidRPr="000A77CC">
        <w:rPr>
          <w:color w:val="231F1F"/>
          <w:w w:val="105"/>
        </w:rPr>
        <w:t>thị</w:t>
      </w:r>
      <w:r w:rsidRPr="000A77CC">
        <w:rPr>
          <w:color w:val="231F1F"/>
          <w:spacing w:val="-5"/>
          <w:w w:val="105"/>
        </w:rPr>
        <w:t xml:space="preserve"> </w:t>
      </w:r>
      <w:r w:rsidRPr="000A77CC">
        <w:rPr>
          <w:color w:val="231F1F"/>
          <w:w w:val="105"/>
        </w:rPr>
        <w:t>tr</w:t>
      </w:r>
      <w:r w:rsidR="00CF03B4" w:rsidRPr="000A77CC">
        <w:rPr>
          <w:color w:val="231F1F"/>
          <w:w w:val="105"/>
        </w:rPr>
        <w:t>o</w:t>
      </w:r>
      <w:r w:rsidRPr="000A77CC">
        <w:rPr>
          <w:color w:val="231F1F"/>
          <w:w w:val="105"/>
        </w:rPr>
        <w:t>ng</w:t>
      </w:r>
      <w:r w:rsidRPr="000A77CC">
        <w:rPr>
          <w:color w:val="231F1F"/>
          <w:spacing w:val="-5"/>
          <w:w w:val="105"/>
        </w:rPr>
        <w:t xml:space="preserve"> </w:t>
      </w:r>
      <w:r w:rsidRPr="000A77CC">
        <w:rPr>
          <w:color w:val="231F1F"/>
          <w:w w:val="105"/>
        </w:rPr>
        <w:t>Bảng</w:t>
      </w:r>
      <w:r w:rsidRPr="000A77CC">
        <w:rPr>
          <w:color w:val="231F1F"/>
          <w:spacing w:val="-6"/>
          <w:w w:val="105"/>
        </w:rPr>
        <w:t xml:space="preserve"> </w:t>
      </w:r>
      <w:r w:rsidRPr="000A77CC">
        <w:rPr>
          <w:color w:val="231F1F"/>
          <w:w w:val="105"/>
        </w:rPr>
        <w:t>13.6.</w:t>
      </w:r>
    </w:p>
    <w:p w14:paraId="6381ECE4" w14:textId="1B936C7E" w:rsidR="00E31B64" w:rsidRPr="000A77CC" w:rsidRDefault="004973B2" w:rsidP="00E31B64">
      <w:pPr>
        <w:spacing w:before="91"/>
        <w:ind w:left="3581" w:right="1580" w:firstLine="268"/>
      </w:pPr>
      <w:r w:rsidRPr="000A77CC">
        <w:rPr>
          <w:color w:val="231F1F"/>
        </w:rPr>
        <w:t>c</w:t>
      </w:r>
      <w:r w:rsidR="00E31B64" w:rsidRPr="000A77CC">
        <w:rPr>
          <w:color w:val="231F1F"/>
        </w:rPr>
        <w:t>ấu trú</w:t>
      </w:r>
      <w:r w:rsidRPr="000A77CC">
        <w:rPr>
          <w:color w:val="231F1F"/>
        </w:rPr>
        <w:t>c</w:t>
      </w:r>
      <w:r w:rsidR="00E31B64" w:rsidRPr="000A77CC">
        <w:rPr>
          <w:color w:val="231F1F"/>
        </w:rPr>
        <w:t xml:space="preserve"> này h</w:t>
      </w:r>
      <w:r w:rsidR="00CF03B4" w:rsidRPr="000A77CC">
        <w:rPr>
          <w:color w:val="231F1F"/>
        </w:rPr>
        <w:t>o</w:t>
      </w:r>
      <w:r w:rsidR="00E31B64" w:rsidRPr="000A77CC">
        <w:rPr>
          <w:color w:val="231F1F"/>
        </w:rPr>
        <w:t xml:space="preserve">ạt động tốt khi bạn </w:t>
      </w:r>
      <w:r w:rsidRPr="000A77CC">
        <w:rPr>
          <w:color w:val="231F1F"/>
        </w:rPr>
        <w:t>c</w:t>
      </w:r>
      <w:r w:rsidR="00E31B64" w:rsidRPr="000A77CC">
        <w:rPr>
          <w:color w:val="231F1F"/>
        </w:rPr>
        <w:t xml:space="preserve">hỉ </w:t>
      </w:r>
      <w:r w:rsidRPr="000A77CC">
        <w:rPr>
          <w:color w:val="231F1F"/>
        </w:rPr>
        <w:t>c</w:t>
      </w:r>
      <w:r w:rsidR="00A56E9F" w:rsidRPr="000A77CC">
        <w:rPr>
          <w:color w:val="231F1F"/>
        </w:rPr>
        <w:t>ó</w:t>
      </w:r>
      <w:r w:rsidR="00E31B64" w:rsidRPr="000A77CC">
        <w:rPr>
          <w:color w:val="231F1F"/>
        </w:rPr>
        <w:t xml:space="preserve"> một </w:t>
      </w:r>
      <w:r w:rsidRPr="000A77CC">
        <w:rPr>
          <w:color w:val="231F1F"/>
        </w:rPr>
        <w:t>c</w:t>
      </w:r>
      <w:r w:rsidR="00E31B64" w:rsidRPr="000A77CC">
        <w:rPr>
          <w:color w:val="231F1F"/>
        </w:rPr>
        <w:t>ửa hàng với duy nhất một bộ phận.</w:t>
      </w:r>
      <w:r w:rsidR="00E31B64" w:rsidRPr="000A77CC">
        <w:rPr>
          <w:color w:val="231F1F"/>
          <w:spacing w:val="-88"/>
        </w:rPr>
        <w:t xml:space="preserve"> </w:t>
      </w:r>
      <w:r w:rsidR="00E31B64" w:rsidRPr="000A77CC">
        <w:rPr>
          <w:color w:val="231F1F"/>
        </w:rPr>
        <w:t>Tuy</w:t>
      </w:r>
      <w:r w:rsidR="00E31B64" w:rsidRPr="000A77CC">
        <w:rPr>
          <w:color w:val="231F1F"/>
          <w:spacing w:val="2"/>
        </w:rPr>
        <w:t xml:space="preserve"> </w:t>
      </w:r>
      <w:r w:rsidR="00E31B64" w:rsidRPr="000A77CC">
        <w:rPr>
          <w:color w:val="231F1F"/>
        </w:rPr>
        <w:t>nhiên,</w:t>
      </w:r>
      <w:r w:rsidR="00E31B64" w:rsidRPr="000A77CC">
        <w:rPr>
          <w:color w:val="231F1F"/>
          <w:spacing w:val="3"/>
        </w:rPr>
        <w:t xml:space="preserve"> </w:t>
      </w:r>
      <w:r w:rsidR="00E31B64" w:rsidRPr="000A77CC">
        <w:rPr>
          <w:color w:val="231F1F"/>
        </w:rPr>
        <w:t>rất</w:t>
      </w:r>
      <w:r w:rsidR="00E31B64" w:rsidRPr="000A77CC">
        <w:rPr>
          <w:color w:val="231F1F"/>
          <w:spacing w:val="2"/>
        </w:rPr>
        <w:t xml:space="preserve"> </w:t>
      </w:r>
      <w:r w:rsidR="00E31B64" w:rsidRPr="000A77CC">
        <w:rPr>
          <w:color w:val="231F1F"/>
        </w:rPr>
        <w:t>kh</w:t>
      </w:r>
      <w:r w:rsidR="00A56E9F" w:rsidRPr="000A77CC">
        <w:rPr>
          <w:color w:val="231F1F"/>
        </w:rPr>
        <w:t>ó</w:t>
      </w:r>
      <w:r w:rsidR="00E31B64" w:rsidRPr="000A77CC">
        <w:rPr>
          <w:color w:val="231F1F"/>
          <w:spacing w:val="3"/>
        </w:rPr>
        <w:t xml:space="preserve"> </w:t>
      </w:r>
      <w:r w:rsidRPr="000A77CC">
        <w:rPr>
          <w:color w:val="231F1F"/>
        </w:rPr>
        <w:t>c</w:t>
      </w:r>
      <w:r w:rsidR="00A56E9F" w:rsidRPr="000A77CC">
        <w:rPr>
          <w:color w:val="231F1F"/>
        </w:rPr>
        <w:t>ó</w:t>
      </w:r>
      <w:r w:rsidR="00E31B64" w:rsidRPr="000A77CC">
        <w:rPr>
          <w:color w:val="231F1F"/>
          <w:spacing w:val="2"/>
        </w:rPr>
        <w:t xml:space="preserve"> </w:t>
      </w:r>
      <w:r w:rsidR="00E31B64" w:rsidRPr="000A77CC">
        <w:rPr>
          <w:color w:val="231F1F"/>
        </w:rPr>
        <w:t>khả</w:t>
      </w:r>
      <w:r w:rsidR="00E31B64" w:rsidRPr="000A77CC">
        <w:rPr>
          <w:color w:val="231F1F"/>
          <w:spacing w:val="3"/>
        </w:rPr>
        <w:t xml:space="preserve"> </w:t>
      </w:r>
      <w:r w:rsidR="00E31B64" w:rsidRPr="000A77CC">
        <w:rPr>
          <w:color w:val="231F1F"/>
        </w:rPr>
        <w:t>năng</w:t>
      </w:r>
      <w:r w:rsidR="00E31B64" w:rsidRPr="000A77CC">
        <w:rPr>
          <w:color w:val="231F1F"/>
          <w:spacing w:val="2"/>
        </w:rPr>
        <w:t xml:space="preserve"> </w:t>
      </w:r>
      <w:r w:rsidR="00E31B64" w:rsidRPr="000A77CC">
        <w:rPr>
          <w:color w:val="231F1F"/>
        </w:rPr>
        <w:t>một</w:t>
      </w:r>
      <w:r w:rsidR="00E31B64" w:rsidRPr="000A77CC">
        <w:rPr>
          <w:color w:val="231F1F"/>
          <w:spacing w:val="3"/>
        </w:rPr>
        <w:t xml:space="preserve"> </w:t>
      </w:r>
      <w:r w:rsidR="00E31B64" w:rsidRPr="000A77CC">
        <w:rPr>
          <w:color w:val="231F1F"/>
        </w:rPr>
        <w:t>môi</w:t>
      </w:r>
      <w:r w:rsidR="00E31B64" w:rsidRPr="000A77CC">
        <w:rPr>
          <w:color w:val="231F1F"/>
          <w:spacing w:val="2"/>
        </w:rPr>
        <w:t xml:space="preserve"> </w:t>
      </w:r>
      <w:r w:rsidR="00E31B64" w:rsidRPr="000A77CC">
        <w:rPr>
          <w:color w:val="231F1F"/>
        </w:rPr>
        <w:t>trường</w:t>
      </w:r>
      <w:r w:rsidR="00E31B64" w:rsidRPr="000A77CC">
        <w:rPr>
          <w:color w:val="231F1F"/>
          <w:spacing w:val="3"/>
        </w:rPr>
        <w:t xml:space="preserve"> </w:t>
      </w:r>
      <w:r w:rsidR="00E31B64" w:rsidRPr="000A77CC">
        <w:rPr>
          <w:color w:val="231F1F"/>
        </w:rPr>
        <w:t>đơn</w:t>
      </w:r>
      <w:r w:rsidR="00E31B64" w:rsidRPr="000A77CC">
        <w:rPr>
          <w:color w:val="231F1F"/>
          <w:spacing w:val="2"/>
        </w:rPr>
        <w:t xml:space="preserve"> </w:t>
      </w:r>
      <w:r w:rsidR="00E31B64" w:rsidRPr="000A77CC">
        <w:rPr>
          <w:color w:val="231F1F"/>
        </w:rPr>
        <w:t>giản</w:t>
      </w:r>
      <w:r w:rsidR="00E31B64" w:rsidRPr="000A77CC">
        <w:rPr>
          <w:color w:val="231F1F"/>
          <w:spacing w:val="3"/>
        </w:rPr>
        <w:t xml:space="preserve"> </w:t>
      </w:r>
      <w:r w:rsidR="00E31B64" w:rsidRPr="000A77CC">
        <w:rPr>
          <w:color w:val="231F1F"/>
        </w:rPr>
        <w:t>như</w:t>
      </w:r>
      <w:r w:rsidR="00E31B64" w:rsidRPr="000A77CC">
        <w:rPr>
          <w:color w:val="231F1F"/>
          <w:spacing w:val="3"/>
        </w:rPr>
        <w:t xml:space="preserve"> </w:t>
      </w:r>
      <w:r w:rsidR="00E31B64" w:rsidRPr="000A77CC">
        <w:rPr>
          <w:color w:val="231F1F"/>
        </w:rPr>
        <w:t>vậy</w:t>
      </w:r>
      <w:r w:rsidR="00E31B64" w:rsidRPr="000A77CC">
        <w:rPr>
          <w:color w:val="231F1F"/>
          <w:spacing w:val="2"/>
        </w:rPr>
        <w:t xml:space="preserve"> </w:t>
      </w:r>
      <w:r w:rsidRPr="000A77CC">
        <w:rPr>
          <w:color w:val="231F1F"/>
        </w:rPr>
        <w:t>c</w:t>
      </w:r>
      <w:r w:rsidR="00E31B64" w:rsidRPr="000A77CC">
        <w:rPr>
          <w:color w:val="231F1F"/>
        </w:rPr>
        <w:t>ần</w:t>
      </w:r>
      <w:r w:rsidR="00E31B64" w:rsidRPr="000A77CC">
        <w:rPr>
          <w:color w:val="231F1F"/>
          <w:spacing w:val="3"/>
        </w:rPr>
        <w:t xml:space="preserve"> </w:t>
      </w:r>
      <w:r w:rsidR="00E31B64" w:rsidRPr="000A77CC">
        <w:rPr>
          <w:color w:val="231F1F"/>
        </w:rPr>
        <w:t>nhiều</w:t>
      </w:r>
      <w:r w:rsidR="00E31B64" w:rsidRPr="000A77CC">
        <w:rPr>
          <w:color w:val="231F1F"/>
          <w:spacing w:val="2"/>
        </w:rPr>
        <w:t xml:space="preserve"> </w:t>
      </w:r>
      <w:r w:rsidRPr="000A77CC">
        <w:rPr>
          <w:color w:val="231F1F"/>
        </w:rPr>
        <w:t>c</w:t>
      </w:r>
      <w:r w:rsidR="00E31B64" w:rsidRPr="000A77CC">
        <w:rPr>
          <w:color w:val="231F1F"/>
        </w:rPr>
        <w:t>ơ</w:t>
      </w:r>
      <w:r w:rsidR="00E31B64" w:rsidRPr="000A77CC">
        <w:rPr>
          <w:color w:val="231F1F"/>
          <w:spacing w:val="3"/>
        </w:rPr>
        <w:t xml:space="preserve"> </w:t>
      </w:r>
      <w:r w:rsidR="00E31B64" w:rsidRPr="000A77CC">
        <w:rPr>
          <w:color w:val="231F1F"/>
        </w:rPr>
        <w:t>sở</w:t>
      </w:r>
      <w:r w:rsidR="00E31B64" w:rsidRPr="000A77CC">
        <w:rPr>
          <w:color w:val="231F1F"/>
          <w:spacing w:val="2"/>
        </w:rPr>
        <w:t xml:space="preserve"> </w:t>
      </w:r>
      <w:r w:rsidR="00E31B64" w:rsidRPr="000A77CC">
        <w:rPr>
          <w:color w:val="231F1F"/>
        </w:rPr>
        <w:t>dữ</w:t>
      </w:r>
      <w:r w:rsidR="00E31B64" w:rsidRPr="000A77CC">
        <w:rPr>
          <w:color w:val="231F1F"/>
          <w:spacing w:val="3"/>
        </w:rPr>
        <w:t xml:space="preserve"> </w:t>
      </w:r>
      <w:r w:rsidR="00E31B64" w:rsidRPr="000A77CC">
        <w:rPr>
          <w:color w:val="231F1F"/>
        </w:rPr>
        <w:t>liệu</w:t>
      </w:r>
      <w:r w:rsidR="00E31B64" w:rsidRPr="000A77CC">
        <w:rPr>
          <w:color w:val="231F1F"/>
          <w:spacing w:val="2"/>
        </w:rPr>
        <w:t xml:space="preserve"> </w:t>
      </w:r>
      <w:r w:rsidR="00E31B64" w:rsidRPr="000A77CC">
        <w:rPr>
          <w:color w:val="231F1F"/>
        </w:rPr>
        <w:t>hỗ</w:t>
      </w:r>
      <w:r w:rsidR="00E31B64" w:rsidRPr="000A77CC">
        <w:rPr>
          <w:color w:val="231F1F"/>
          <w:spacing w:val="-81"/>
        </w:rPr>
        <w:t xml:space="preserve"> </w:t>
      </w:r>
      <w:r w:rsidR="00E31B64" w:rsidRPr="000A77CC">
        <w:rPr>
          <w:color w:val="231F1F"/>
        </w:rPr>
        <w:t>trợ</w:t>
      </w:r>
      <w:r w:rsidR="00E31B64" w:rsidRPr="000A77CC">
        <w:rPr>
          <w:color w:val="231F1F"/>
          <w:spacing w:val="2"/>
        </w:rPr>
        <w:t xml:space="preserve"> </w:t>
      </w:r>
      <w:r w:rsidR="00E31B64" w:rsidRPr="000A77CC">
        <w:rPr>
          <w:color w:val="231F1F"/>
        </w:rPr>
        <w:t>ra</w:t>
      </w:r>
      <w:r w:rsidR="00E31B64" w:rsidRPr="000A77CC">
        <w:rPr>
          <w:color w:val="231F1F"/>
          <w:spacing w:val="3"/>
        </w:rPr>
        <w:t xml:space="preserve"> </w:t>
      </w:r>
      <w:r w:rsidR="00E31B64" w:rsidRPr="000A77CC">
        <w:rPr>
          <w:color w:val="231F1F"/>
        </w:rPr>
        <w:t>quyết</w:t>
      </w:r>
      <w:r w:rsidR="00E31B64" w:rsidRPr="000A77CC">
        <w:rPr>
          <w:color w:val="231F1F"/>
          <w:spacing w:val="2"/>
        </w:rPr>
        <w:t xml:space="preserve"> </w:t>
      </w:r>
      <w:r w:rsidR="00E31B64" w:rsidRPr="000A77CC">
        <w:rPr>
          <w:color w:val="231F1F"/>
        </w:rPr>
        <w:t>định.</w:t>
      </w:r>
      <w:r w:rsidR="00E31B64" w:rsidRPr="000A77CC">
        <w:rPr>
          <w:color w:val="231F1F"/>
          <w:spacing w:val="3"/>
        </w:rPr>
        <w:t xml:space="preserve"> </w:t>
      </w:r>
      <w:r w:rsidRPr="000A77CC">
        <w:rPr>
          <w:color w:val="231F1F"/>
        </w:rPr>
        <w:t>c</w:t>
      </w:r>
      <w:r w:rsidR="00E31B64" w:rsidRPr="000A77CC">
        <w:rPr>
          <w:color w:val="231F1F"/>
        </w:rPr>
        <w:t>ơ</w:t>
      </w:r>
      <w:r w:rsidR="00E31B64" w:rsidRPr="000A77CC">
        <w:rPr>
          <w:color w:val="231F1F"/>
          <w:spacing w:val="2"/>
        </w:rPr>
        <w:t xml:space="preserve"> </w:t>
      </w:r>
      <w:r w:rsidR="00E31B64" w:rsidRPr="000A77CC">
        <w:rPr>
          <w:color w:val="231F1F"/>
        </w:rPr>
        <w:t>sở</w:t>
      </w:r>
      <w:r w:rsidR="00E31B64" w:rsidRPr="000A77CC">
        <w:rPr>
          <w:color w:val="231F1F"/>
          <w:spacing w:val="3"/>
        </w:rPr>
        <w:t xml:space="preserve"> </w:t>
      </w:r>
      <w:r w:rsidR="00E31B64" w:rsidRPr="000A77CC">
        <w:rPr>
          <w:color w:val="231F1F"/>
        </w:rPr>
        <w:t>dữ</w:t>
      </w:r>
      <w:r w:rsidR="00E31B64" w:rsidRPr="000A77CC">
        <w:rPr>
          <w:color w:val="231F1F"/>
          <w:spacing w:val="2"/>
        </w:rPr>
        <w:t xml:space="preserve"> </w:t>
      </w:r>
      <w:r w:rsidR="00E31B64" w:rsidRPr="000A77CC">
        <w:rPr>
          <w:color w:val="231F1F"/>
        </w:rPr>
        <w:t>liệu</w:t>
      </w:r>
      <w:r w:rsidR="00E31B64" w:rsidRPr="000A77CC">
        <w:rPr>
          <w:color w:val="231F1F"/>
          <w:spacing w:val="3"/>
        </w:rPr>
        <w:t xml:space="preserve"> </w:t>
      </w:r>
      <w:r w:rsidR="00E31B64" w:rsidRPr="000A77CC">
        <w:rPr>
          <w:color w:val="231F1F"/>
        </w:rPr>
        <w:t>hỗ</w:t>
      </w:r>
      <w:r w:rsidR="00E31B64" w:rsidRPr="000A77CC">
        <w:rPr>
          <w:color w:val="231F1F"/>
          <w:spacing w:val="2"/>
        </w:rPr>
        <w:t xml:space="preserve"> </w:t>
      </w:r>
      <w:r w:rsidR="00E31B64" w:rsidRPr="000A77CC">
        <w:rPr>
          <w:color w:val="231F1F"/>
        </w:rPr>
        <w:t>trợ</w:t>
      </w:r>
      <w:r w:rsidR="00E31B64" w:rsidRPr="000A77CC">
        <w:rPr>
          <w:color w:val="231F1F"/>
          <w:spacing w:val="3"/>
        </w:rPr>
        <w:t xml:space="preserve"> </w:t>
      </w:r>
      <w:r w:rsidR="00E31B64" w:rsidRPr="000A77CC">
        <w:rPr>
          <w:color w:val="231F1F"/>
        </w:rPr>
        <w:t>quyết</w:t>
      </w:r>
      <w:r w:rsidR="00E31B64" w:rsidRPr="000A77CC">
        <w:rPr>
          <w:color w:val="231F1F"/>
          <w:spacing w:val="2"/>
        </w:rPr>
        <w:t xml:space="preserve"> </w:t>
      </w:r>
      <w:r w:rsidR="00E31B64" w:rsidRPr="000A77CC">
        <w:rPr>
          <w:color w:val="231F1F"/>
        </w:rPr>
        <w:t>định</w:t>
      </w:r>
      <w:r w:rsidR="00E31B64" w:rsidRPr="000A77CC">
        <w:rPr>
          <w:color w:val="231F1F"/>
          <w:spacing w:val="3"/>
        </w:rPr>
        <w:t xml:space="preserve"> </w:t>
      </w:r>
      <w:r w:rsidR="00E31B64" w:rsidRPr="000A77CC">
        <w:rPr>
          <w:color w:val="231F1F"/>
        </w:rPr>
        <w:t>trở</w:t>
      </w:r>
      <w:r w:rsidR="00E31B64" w:rsidRPr="000A77CC">
        <w:rPr>
          <w:color w:val="231F1F"/>
          <w:spacing w:val="3"/>
        </w:rPr>
        <w:t xml:space="preserve"> </w:t>
      </w:r>
      <w:r w:rsidR="00E31B64" w:rsidRPr="000A77CC">
        <w:rPr>
          <w:color w:val="231F1F"/>
        </w:rPr>
        <w:t>thành</w:t>
      </w:r>
      <w:r w:rsidR="00E31B64" w:rsidRPr="000A77CC">
        <w:rPr>
          <w:color w:val="231F1F"/>
          <w:spacing w:val="2"/>
        </w:rPr>
        <w:t xml:space="preserve"> </w:t>
      </w:r>
      <w:r w:rsidR="00E31B64" w:rsidRPr="000A77CC">
        <w:rPr>
          <w:color w:val="231F1F"/>
        </w:rPr>
        <w:t>một</w:t>
      </w:r>
      <w:r w:rsidR="00E31B64" w:rsidRPr="000A77CC">
        <w:rPr>
          <w:color w:val="231F1F"/>
          <w:spacing w:val="3"/>
        </w:rPr>
        <w:t xml:space="preserve"> </w:t>
      </w:r>
      <w:r w:rsidR="00E31B64" w:rsidRPr="000A77CC">
        <w:rPr>
          <w:color w:val="231F1F"/>
        </w:rPr>
        <w:t>yếu</w:t>
      </w:r>
      <w:r w:rsidR="00E31B64" w:rsidRPr="000A77CC">
        <w:rPr>
          <w:color w:val="231F1F"/>
          <w:spacing w:val="2"/>
        </w:rPr>
        <w:t xml:space="preserve"> </w:t>
      </w:r>
      <w:r w:rsidR="00E31B64" w:rsidRPr="000A77CC">
        <w:rPr>
          <w:color w:val="231F1F"/>
        </w:rPr>
        <w:t>tố</w:t>
      </w:r>
      <w:r w:rsidR="00E31B64" w:rsidRPr="000A77CC">
        <w:rPr>
          <w:color w:val="231F1F"/>
          <w:spacing w:val="3"/>
        </w:rPr>
        <w:t xml:space="preserve"> </w:t>
      </w:r>
      <w:r w:rsidR="00E31B64" w:rsidRPr="000A77CC">
        <w:rPr>
          <w:color w:val="231F1F"/>
        </w:rPr>
        <w:t>khi</w:t>
      </w:r>
      <w:r w:rsidR="00E31B64" w:rsidRPr="000A77CC">
        <w:rPr>
          <w:color w:val="231F1F"/>
          <w:spacing w:val="2"/>
        </w:rPr>
        <w:t xml:space="preserve"> </w:t>
      </w:r>
      <w:r w:rsidR="00E31B64" w:rsidRPr="000A77CC">
        <w:rPr>
          <w:color w:val="231F1F"/>
        </w:rPr>
        <w:t>bạn</w:t>
      </w:r>
      <w:r w:rsidR="00E31B64" w:rsidRPr="000A77CC">
        <w:rPr>
          <w:color w:val="231F1F"/>
          <w:spacing w:val="3"/>
        </w:rPr>
        <w:t xml:space="preserve"> </w:t>
      </w:r>
      <w:r w:rsidR="00E31B64" w:rsidRPr="000A77CC">
        <w:rPr>
          <w:color w:val="231F1F"/>
        </w:rPr>
        <w:t>gia</w:t>
      </w:r>
      <w:r w:rsidR="00CF03B4" w:rsidRPr="000A77CC">
        <w:rPr>
          <w:color w:val="231F1F"/>
        </w:rPr>
        <w:t>o</w:t>
      </w:r>
      <w:r w:rsidR="00E31B64" w:rsidRPr="000A77CC">
        <w:rPr>
          <w:color w:val="231F1F"/>
          <w:spacing w:val="2"/>
        </w:rPr>
        <w:t xml:space="preserve"> </w:t>
      </w:r>
      <w:r w:rsidR="00E31B64" w:rsidRPr="000A77CC">
        <w:rPr>
          <w:color w:val="231F1F"/>
        </w:rPr>
        <w:t>dị</w:t>
      </w:r>
      <w:r w:rsidRPr="000A77CC">
        <w:rPr>
          <w:color w:val="231F1F"/>
        </w:rPr>
        <w:t>c</w:t>
      </w:r>
      <w:r w:rsidR="00E31B64" w:rsidRPr="000A77CC">
        <w:rPr>
          <w:color w:val="231F1F"/>
        </w:rPr>
        <w:t>h</w:t>
      </w:r>
      <w:r w:rsidR="00E31B64" w:rsidRPr="000A77CC">
        <w:rPr>
          <w:color w:val="231F1F"/>
          <w:spacing w:val="-81"/>
        </w:rPr>
        <w:t xml:space="preserve"> </w:t>
      </w:r>
      <w:r w:rsidR="00E31B64" w:rsidRPr="000A77CC">
        <w:rPr>
          <w:color w:val="231F1F"/>
        </w:rPr>
        <w:t>với</w:t>
      </w:r>
      <w:r w:rsidR="00E31B64" w:rsidRPr="000A77CC">
        <w:rPr>
          <w:color w:val="231F1F"/>
          <w:spacing w:val="2"/>
        </w:rPr>
        <w:t xml:space="preserve"> </w:t>
      </w:r>
      <w:r w:rsidR="00E31B64" w:rsidRPr="000A77CC">
        <w:rPr>
          <w:color w:val="231F1F"/>
        </w:rPr>
        <w:t>nhiều</w:t>
      </w:r>
      <w:r w:rsidR="00E31B64" w:rsidRPr="000A77CC">
        <w:rPr>
          <w:color w:val="231F1F"/>
          <w:spacing w:val="2"/>
        </w:rPr>
        <w:t xml:space="preserve"> </w:t>
      </w:r>
      <w:r w:rsidRPr="000A77CC">
        <w:rPr>
          <w:color w:val="231F1F"/>
        </w:rPr>
        <w:t>c</w:t>
      </w:r>
      <w:r w:rsidR="00E31B64" w:rsidRPr="000A77CC">
        <w:rPr>
          <w:color w:val="231F1F"/>
        </w:rPr>
        <w:t>ửa</w:t>
      </w:r>
      <w:r w:rsidR="00E31B64" w:rsidRPr="000A77CC">
        <w:rPr>
          <w:color w:val="231F1F"/>
          <w:spacing w:val="3"/>
        </w:rPr>
        <w:t xml:space="preserve"> </w:t>
      </w:r>
      <w:r w:rsidR="00E31B64" w:rsidRPr="000A77CC">
        <w:rPr>
          <w:color w:val="231F1F"/>
        </w:rPr>
        <w:t>hàng,</w:t>
      </w:r>
      <w:r w:rsidR="00E31B64" w:rsidRPr="000A77CC">
        <w:rPr>
          <w:color w:val="231F1F"/>
          <w:spacing w:val="2"/>
        </w:rPr>
        <w:t xml:space="preserve"> </w:t>
      </w:r>
      <w:r w:rsidR="00E31B64" w:rsidRPr="000A77CC">
        <w:rPr>
          <w:color w:val="231F1F"/>
        </w:rPr>
        <w:t>mỗi</w:t>
      </w:r>
      <w:r w:rsidR="00E31B64" w:rsidRPr="000A77CC">
        <w:rPr>
          <w:color w:val="231F1F"/>
          <w:spacing w:val="2"/>
        </w:rPr>
        <w:t xml:space="preserve"> </w:t>
      </w:r>
      <w:r w:rsidRPr="000A77CC">
        <w:rPr>
          <w:color w:val="231F1F"/>
        </w:rPr>
        <w:t>c</w:t>
      </w:r>
      <w:r w:rsidR="00E31B64" w:rsidRPr="000A77CC">
        <w:rPr>
          <w:color w:val="231F1F"/>
        </w:rPr>
        <w:t>ửa</w:t>
      </w:r>
      <w:r w:rsidR="00E31B64" w:rsidRPr="000A77CC">
        <w:rPr>
          <w:color w:val="231F1F"/>
          <w:spacing w:val="3"/>
        </w:rPr>
        <w:t xml:space="preserve"> </w:t>
      </w:r>
      <w:r w:rsidR="00E31B64" w:rsidRPr="000A77CC">
        <w:rPr>
          <w:color w:val="231F1F"/>
        </w:rPr>
        <w:t>hàng</w:t>
      </w:r>
      <w:r w:rsidR="00E31B64" w:rsidRPr="000A77CC">
        <w:rPr>
          <w:color w:val="231F1F"/>
          <w:spacing w:val="2"/>
        </w:rPr>
        <w:t xml:space="preserve"> </w:t>
      </w:r>
      <w:r w:rsidRPr="000A77CC">
        <w:rPr>
          <w:color w:val="231F1F"/>
        </w:rPr>
        <w:t>c</w:t>
      </w:r>
      <w:r w:rsidR="00A56E9F" w:rsidRPr="000A77CC">
        <w:rPr>
          <w:color w:val="231F1F"/>
        </w:rPr>
        <w:t>ó</w:t>
      </w:r>
      <w:r w:rsidR="00E31B64" w:rsidRPr="000A77CC">
        <w:rPr>
          <w:color w:val="231F1F"/>
          <w:spacing w:val="3"/>
        </w:rPr>
        <w:t xml:space="preserve"> </w:t>
      </w:r>
      <w:r w:rsidR="00E31B64" w:rsidRPr="000A77CC">
        <w:rPr>
          <w:color w:val="231F1F"/>
        </w:rPr>
        <w:t>nhiều</w:t>
      </w:r>
      <w:r w:rsidR="00E31B64" w:rsidRPr="000A77CC">
        <w:rPr>
          <w:color w:val="231F1F"/>
          <w:spacing w:val="2"/>
        </w:rPr>
        <w:t xml:space="preserve"> </w:t>
      </w:r>
      <w:r w:rsidR="00E31B64" w:rsidRPr="000A77CC">
        <w:rPr>
          <w:color w:val="231F1F"/>
        </w:rPr>
        <w:t>bộ</w:t>
      </w:r>
      <w:r w:rsidR="00E31B64" w:rsidRPr="000A77CC">
        <w:rPr>
          <w:color w:val="231F1F"/>
          <w:spacing w:val="2"/>
        </w:rPr>
        <w:t xml:space="preserve"> </w:t>
      </w:r>
      <w:r w:rsidR="00E31B64" w:rsidRPr="000A77CC">
        <w:rPr>
          <w:color w:val="231F1F"/>
        </w:rPr>
        <w:t>phận.</w:t>
      </w:r>
      <w:r w:rsidR="00E31B64" w:rsidRPr="000A77CC">
        <w:rPr>
          <w:color w:val="231F1F"/>
          <w:spacing w:val="3"/>
        </w:rPr>
        <w:t xml:space="preserve"> </w:t>
      </w:r>
      <w:r w:rsidR="00E31B64" w:rsidRPr="000A77CC">
        <w:rPr>
          <w:color w:val="231F1F"/>
        </w:rPr>
        <w:t>Để</w:t>
      </w:r>
      <w:r w:rsidR="00E31B64" w:rsidRPr="000A77CC">
        <w:rPr>
          <w:color w:val="231F1F"/>
          <w:spacing w:val="2"/>
        </w:rPr>
        <w:t xml:space="preserve"> </w:t>
      </w:r>
      <w:r w:rsidR="00E31B64" w:rsidRPr="000A77CC">
        <w:rPr>
          <w:color w:val="231F1F"/>
        </w:rPr>
        <w:t>hỗ</w:t>
      </w:r>
      <w:r w:rsidR="00E31B64" w:rsidRPr="000A77CC">
        <w:rPr>
          <w:color w:val="231F1F"/>
          <w:spacing w:val="3"/>
        </w:rPr>
        <w:t xml:space="preserve"> </w:t>
      </w:r>
      <w:r w:rsidR="00E31B64" w:rsidRPr="000A77CC">
        <w:rPr>
          <w:color w:val="231F1F"/>
        </w:rPr>
        <w:t>trợ</w:t>
      </w:r>
      <w:r w:rsidR="00E31B64" w:rsidRPr="000A77CC">
        <w:rPr>
          <w:color w:val="231F1F"/>
          <w:spacing w:val="2"/>
        </w:rPr>
        <w:t xml:space="preserve"> </w:t>
      </w:r>
      <w:r w:rsidR="00E31B64" w:rsidRPr="000A77CC">
        <w:rPr>
          <w:color w:val="231F1F"/>
        </w:rPr>
        <w:t>tất</w:t>
      </w:r>
      <w:r w:rsidR="00E31B64" w:rsidRPr="000A77CC">
        <w:rPr>
          <w:color w:val="231F1F"/>
          <w:spacing w:val="2"/>
        </w:rPr>
        <w:t xml:space="preserve"> </w:t>
      </w:r>
      <w:r w:rsidRPr="000A77CC">
        <w:rPr>
          <w:color w:val="231F1F"/>
        </w:rPr>
        <w:t>c</w:t>
      </w:r>
      <w:r w:rsidR="00E31B64" w:rsidRPr="000A77CC">
        <w:rPr>
          <w:color w:val="231F1F"/>
        </w:rPr>
        <w:t>ả</w:t>
      </w:r>
      <w:r w:rsidR="00E31B64" w:rsidRPr="000A77CC">
        <w:rPr>
          <w:color w:val="231F1F"/>
          <w:spacing w:val="3"/>
        </w:rPr>
        <w:t xml:space="preserve"> </w:t>
      </w:r>
      <w:r w:rsidRPr="000A77CC">
        <w:rPr>
          <w:color w:val="231F1F"/>
        </w:rPr>
        <w:t>c</w:t>
      </w:r>
      <w:r w:rsidR="00E31B64" w:rsidRPr="000A77CC">
        <w:rPr>
          <w:color w:val="231F1F"/>
        </w:rPr>
        <w:t>á</w:t>
      </w:r>
      <w:r w:rsidRPr="000A77CC">
        <w:rPr>
          <w:color w:val="231F1F"/>
        </w:rPr>
        <w:t>c</w:t>
      </w:r>
      <w:r w:rsidR="00E31B64" w:rsidRPr="000A77CC">
        <w:rPr>
          <w:color w:val="231F1F"/>
          <w:spacing w:val="2"/>
        </w:rPr>
        <w:t xml:space="preserve"> </w:t>
      </w:r>
      <w:r w:rsidR="00E31B64" w:rsidRPr="000A77CC">
        <w:rPr>
          <w:color w:val="231F1F"/>
        </w:rPr>
        <w:t>yêu</w:t>
      </w:r>
      <w:r w:rsidR="00E31B64" w:rsidRPr="000A77CC">
        <w:rPr>
          <w:color w:val="231F1F"/>
          <w:spacing w:val="3"/>
        </w:rPr>
        <w:t xml:space="preserve"> </w:t>
      </w:r>
      <w:r w:rsidRPr="000A77CC">
        <w:rPr>
          <w:color w:val="231F1F"/>
        </w:rPr>
        <w:t>c</w:t>
      </w:r>
      <w:r w:rsidR="00E31B64" w:rsidRPr="000A77CC">
        <w:rPr>
          <w:color w:val="231F1F"/>
        </w:rPr>
        <w:t>ầu</w:t>
      </w:r>
      <w:r w:rsidR="00E31B64" w:rsidRPr="000A77CC">
        <w:rPr>
          <w:color w:val="231F1F"/>
          <w:spacing w:val="2"/>
        </w:rPr>
        <w:t xml:space="preserve"> </w:t>
      </w:r>
      <w:r w:rsidR="00E31B64" w:rsidRPr="000A77CC">
        <w:rPr>
          <w:color w:val="231F1F"/>
        </w:rPr>
        <w:t>hỗ</w:t>
      </w:r>
      <w:r w:rsidR="00E31B64" w:rsidRPr="000A77CC">
        <w:rPr>
          <w:color w:val="231F1F"/>
          <w:spacing w:val="2"/>
        </w:rPr>
        <w:t xml:space="preserve"> </w:t>
      </w:r>
      <w:r w:rsidR="00E31B64" w:rsidRPr="000A77CC">
        <w:rPr>
          <w:color w:val="231F1F"/>
        </w:rPr>
        <w:t>trợ</w:t>
      </w:r>
      <w:r w:rsidR="00E31B64" w:rsidRPr="000A77CC">
        <w:rPr>
          <w:color w:val="231F1F"/>
          <w:spacing w:val="3"/>
        </w:rPr>
        <w:t xml:space="preserve"> </w:t>
      </w:r>
      <w:r w:rsidR="00E31B64" w:rsidRPr="000A77CC">
        <w:rPr>
          <w:color w:val="231F1F"/>
        </w:rPr>
        <w:t>ra</w:t>
      </w:r>
      <w:r w:rsidR="00E31B64" w:rsidRPr="000A77CC">
        <w:rPr>
          <w:color w:val="231F1F"/>
          <w:spacing w:val="-81"/>
        </w:rPr>
        <w:t xml:space="preserve"> </w:t>
      </w:r>
      <w:r w:rsidR="00E31B64" w:rsidRPr="000A77CC">
        <w:rPr>
          <w:color w:val="231F1F"/>
        </w:rPr>
        <w:t>quyết</w:t>
      </w:r>
      <w:r w:rsidR="00E31B64" w:rsidRPr="000A77CC">
        <w:rPr>
          <w:color w:val="231F1F"/>
          <w:spacing w:val="2"/>
        </w:rPr>
        <w:t xml:space="preserve"> </w:t>
      </w:r>
      <w:r w:rsidR="00E31B64" w:rsidRPr="000A77CC">
        <w:rPr>
          <w:color w:val="231F1F"/>
        </w:rPr>
        <w:t>định,</w:t>
      </w:r>
      <w:r w:rsidR="00E31B64" w:rsidRPr="000A77CC">
        <w:rPr>
          <w:color w:val="231F1F"/>
          <w:spacing w:val="2"/>
        </w:rPr>
        <w:t xml:space="preserve"> </w:t>
      </w:r>
      <w:r w:rsidRPr="000A77CC">
        <w:rPr>
          <w:color w:val="231F1F"/>
        </w:rPr>
        <w:t>c</w:t>
      </w:r>
      <w:r w:rsidR="00E31B64" w:rsidRPr="000A77CC">
        <w:rPr>
          <w:color w:val="231F1F"/>
        </w:rPr>
        <w:t>ơ</w:t>
      </w:r>
      <w:r w:rsidR="00E31B64" w:rsidRPr="000A77CC">
        <w:rPr>
          <w:color w:val="231F1F"/>
          <w:spacing w:val="2"/>
        </w:rPr>
        <w:t xml:space="preserve"> </w:t>
      </w:r>
      <w:r w:rsidR="00E31B64" w:rsidRPr="000A77CC">
        <w:rPr>
          <w:color w:val="231F1F"/>
        </w:rPr>
        <w:t>sở</w:t>
      </w:r>
      <w:r w:rsidR="00E31B64" w:rsidRPr="000A77CC">
        <w:rPr>
          <w:color w:val="231F1F"/>
          <w:spacing w:val="2"/>
        </w:rPr>
        <w:t xml:space="preserve"> </w:t>
      </w:r>
      <w:r w:rsidR="00E31B64" w:rsidRPr="000A77CC">
        <w:rPr>
          <w:color w:val="231F1F"/>
        </w:rPr>
        <w:t>dữ</w:t>
      </w:r>
      <w:r w:rsidR="00E31B64" w:rsidRPr="000A77CC">
        <w:rPr>
          <w:color w:val="231F1F"/>
          <w:spacing w:val="3"/>
        </w:rPr>
        <w:t xml:space="preserve"> </w:t>
      </w:r>
      <w:r w:rsidR="00E31B64" w:rsidRPr="000A77CC">
        <w:rPr>
          <w:color w:val="231F1F"/>
        </w:rPr>
        <w:t>liệu</w:t>
      </w:r>
      <w:r w:rsidR="00E31B64" w:rsidRPr="000A77CC">
        <w:rPr>
          <w:color w:val="231F1F"/>
          <w:spacing w:val="2"/>
        </w:rPr>
        <w:t xml:space="preserve"> </w:t>
      </w:r>
      <w:r w:rsidR="00E31B64" w:rsidRPr="000A77CC">
        <w:rPr>
          <w:color w:val="231F1F"/>
        </w:rPr>
        <w:t>phải</w:t>
      </w:r>
      <w:r w:rsidR="00E31B64" w:rsidRPr="000A77CC">
        <w:rPr>
          <w:color w:val="231F1F"/>
          <w:spacing w:val="2"/>
        </w:rPr>
        <w:t xml:space="preserve"> </w:t>
      </w:r>
      <w:r w:rsidRPr="000A77CC">
        <w:rPr>
          <w:color w:val="231F1F"/>
        </w:rPr>
        <w:t>c</w:t>
      </w:r>
      <w:r w:rsidR="00E31B64" w:rsidRPr="000A77CC">
        <w:rPr>
          <w:color w:val="231F1F"/>
        </w:rPr>
        <w:t>hứa</w:t>
      </w:r>
      <w:r w:rsidR="00E31B64" w:rsidRPr="000A77CC">
        <w:rPr>
          <w:color w:val="231F1F"/>
          <w:spacing w:val="2"/>
        </w:rPr>
        <w:t xml:space="preserve"> </w:t>
      </w:r>
      <w:r w:rsidR="00E31B64" w:rsidRPr="000A77CC">
        <w:rPr>
          <w:color w:val="231F1F"/>
        </w:rPr>
        <w:t>dữ</w:t>
      </w:r>
      <w:r w:rsidR="00E31B64" w:rsidRPr="000A77CC">
        <w:rPr>
          <w:color w:val="231F1F"/>
          <w:spacing w:val="3"/>
        </w:rPr>
        <w:t xml:space="preserve"> </w:t>
      </w:r>
      <w:r w:rsidR="00E31B64" w:rsidRPr="000A77CC">
        <w:rPr>
          <w:color w:val="231F1F"/>
        </w:rPr>
        <w:t>liệu</w:t>
      </w:r>
      <w:r w:rsidR="00E31B64" w:rsidRPr="000A77CC">
        <w:rPr>
          <w:color w:val="231F1F"/>
          <w:spacing w:val="2"/>
        </w:rPr>
        <w:t xml:space="preserve"> </w:t>
      </w:r>
      <w:r w:rsidRPr="000A77CC">
        <w:rPr>
          <w:color w:val="231F1F"/>
        </w:rPr>
        <w:t>c</w:t>
      </w:r>
      <w:r w:rsidR="00E31B64" w:rsidRPr="000A77CC">
        <w:rPr>
          <w:color w:val="231F1F"/>
        </w:rPr>
        <w:t>h</w:t>
      </w:r>
      <w:r w:rsidR="00CF03B4" w:rsidRPr="000A77CC">
        <w:rPr>
          <w:color w:val="231F1F"/>
        </w:rPr>
        <w:t>o</w:t>
      </w:r>
      <w:r w:rsidR="00E31B64" w:rsidRPr="000A77CC">
        <w:rPr>
          <w:color w:val="231F1F"/>
          <w:spacing w:val="2"/>
        </w:rPr>
        <w:t xml:space="preserve"> </w:t>
      </w:r>
      <w:r w:rsidR="00E31B64" w:rsidRPr="000A77CC">
        <w:rPr>
          <w:color w:val="231F1F"/>
        </w:rPr>
        <w:t>tất</w:t>
      </w:r>
      <w:r w:rsidR="00E31B64" w:rsidRPr="000A77CC">
        <w:rPr>
          <w:color w:val="231F1F"/>
          <w:spacing w:val="2"/>
        </w:rPr>
        <w:t xml:space="preserve"> </w:t>
      </w:r>
      <w:r w:rsidRPr="000A77CC">
        <w:rPr>
          <w:color w:val="231F1F"/>
        </w:rPr>
        <w:t>c</w:t>
      </w:r>
      <w:r w:rsidR="00E31B64" w:rsidRPr="000A77CC">
        <w:rPr>
          <w:color w:val="231F1F"/>
        </w:rPr>
        <w:t>ả</w:t>
      </w:r>
      <w:r w:rsidR="00E31B64" w:rsidRPr="000A77CC">
        <w:rPr>
          <w:color w:val="231F1F"/>
          <w:spacing w:val="3"/>
        </w:rPr>
        <w:t xml:space="preserve"> </w:t>
      </w:r>
      <w:r w:rsidRPr="000A77CC">
        <w:rPr>
          <w:color w:val="231F1F"/>
        </w:rPr>
        <w:t>c</w:t>
      </w:r>
      <w:r w:rsidR="00E31B64" w:rsidRPr="000A77CC">
        <w:rPr>
          <w:color w:val="231F1F"/>
        </w:rPr>
        <w:t>á</w:t>
      </w:r>
      <w:r w:rsidRPr="000A77CC">
        <w:rPr>
          <w:color w:val="231F1F"/>
        </w:rPr>
        <w:t>c</w:t>
      </w:r>
      <w:r w:rsidR="00E31B64" w:rsidRPr="000A77CC">
        <w:rPr>
          <w:color w:val="231F1F"/>
          <w:spacing w:val="2"/>
        </w:rPr>
        <w:t xml:space="preserve"> </w:t>
      </w:r>
      <w:r w:rsidRPr="000A77CC">
        <w:rPr>
          <w:color w:val="231F1F"/>
        </w:rPr>
        <w:t>c</w:t>
      </w:r>
      <w:r w:rsidR="00E31B64" w:rsidRPr="000A77CC">
        <w:rPr>
          <w:color w:val="231F1F"/>
        </w:rPr>
        <w:t>ửa</w:t>
      </w:r>
      <w:r w:rsidR="00E31B64" w:rsidRPr="000A77CC">
        <w:rPr>
          <w:color w:val="231F1F"/>
          <w:spacing w:val="2"/>
        </w:rPr>
        <w:t xml:space="preserve"> </w:t>
      </w:r>
      <w:r w:rsidR="00E31B64" w:rsidRPr="000A77CC">
        <w:rPr>
          <w:color w:val="231F1F"/>
        </w:rPr>
        <w:t>hàng</w:t>
      </w:r>
      <w:r w:rsidR="00E31B64" w:rsidRPr="000A77CC">
        <w:rPr>
          <w:color w:val="231F1F"/>
          <w:spacing w:val="2"/>
        </w:rPr>
        <w:t xml:space="preserve"> </w:t>
      </w:r>
      <w:r w:rsidR="00E31B64" w:rsidRPr="000A77CC">
        <w:rPr>
          <w:color w:val="231F1F"/>
        </w:rPr>
        <w:t>và</w:t>
      </w:r>
      <w:r w:rsidR="00E31B64" w:rsidRPr="000A77CC">
        <w:rPr>
          <w:color w:val="231F1F"/>
          <w:spacing w:val="3"/>
        </w:rPr>
        <w:t xml:space="preserve"> </w:t>
      </w:r>
      <w:r w:rsidR="00E31B64" w:rsidRPr="000A77CC">
        <w:rPr>
          <w:color w:val="231F1F"/>
        </w:rPr>
        <w:t>tất</w:t>
      </w:r>
      <w:r w:rsidR="00E31B64" w:rsidRPr="000A77CC">
        <w:rPr>
          <w:color w:val="231F1F"/>
          <w:spacing w:val="2"/>
        </w:rPr>
        <w:t xml:space="preserve"> </w:t>
      </w:r>
      <w:r w:rsidRPr="000A77CC">
        <w:rPr>
          <w:color w:val="231F1F"/>
        </w:rPr>
        <w:t>c</w:t>
      </w:r>
      <w:r w:rsidR="00E31B64" w:rsidRPr="000A77CC">
        <w:rPr>
          <w:color w:val="231F1F"/>
        </w:rPr>
        <w:t>ả</w:t>
      </w:r>
      <w:r w:rsidR="00E31B64" w:rsidRPr="000A77CC">
        <w:rPr>
          <w:color w:val="231F1F"/>
          <w:spacing w:val="2"/>
        </w:rPr>
        <w:t xml:space="preserve"> </w:t>
      </w:r>
      <w:r w:rsidRPr="000A77CC">
        <w:rPr>
          <w:color w:val="231F1F"/>
        </w:rPr>
        <w:t>c</w:t>
      </w:r>
      <w:r w:rsidR="00E31B64" w:rsidRPr="000A77CC">
        <w:rPr>
          <w:color w:val="231F1F"/>
        </w:rPr>
        <w:t>á</w:t>
      </w:r>
      <w:r w:rsidRPr="000A77CC">
        <w:rPr>
          <w:color w:val="231F1F"/>
        </w:rPr>
        <w:t>c</w:t>
      </w:r>
      <w:r w:rsidR="00E31B64" w:rsidRPr="000A77CC">
        <w:rPr>
          <w:color w:val="231F1F"/>
          <w:spacing w:val="2"/>
        </w:rPr>
        <w:t xml:space="preserve"> </w:t>
      </w:r>
      <w:r w:rsidR="00E31B64" w:rsidRPr="000A77CC">
        <w:rPr>
          <w:color w:val="231F1F"/>
        </w:rPr>
        <w:t>phòng</w:t>
      </w:r>
      <w:r w:rsidR="00E31B64" w:rsidRPr="000A77CC">
        <w:rPr>
          <w:color w:val="231F1F"/>
          <w:spacing w:val="1"/>
        </w:rPr>
        <w:t xml:space="preserve"> </w:t>
      </w:r>
      <w:r w:rsidR="00E31B64" w:rsidRPr="000A77CC">
        <w:rPr>
          <w:color w:val="231F1F"/>
        </w:rPr>
        <w:t>ban</w:t>
      </w:r>
      <w:r w:rsidR="00E31B64" w:rsidRPr="000A77CC">
        <w:rPr>
          <w:color w:val="231F1F"/>
          <w:spacing w:val="1"/>
        </w:rPr>
        <w:t xml:space="preserve"> </w:t>
      </w:r>
      <w:r w:rsidRPr="000A77CC">
        <w:rPr>
          <w:color w:val="231F1F"/>
        </w:rPr>
        <w:t>c</w:t>
      </w:r>
      <w:r w:rsidR="00E31B64" w:rsidRPr="000A77CC">
        <w:rPr>
          <w:color w:val="231F1F"/>
        </w:rPr>
        <w:t>ủa</w:t>
      </w:r>
      <w:r w:rsidR="00E31B64" w:rsidRPr="000A77CC">
        <w:rPr>
          <w:color w:val="231F1F"/>
          <w:spacing w:val="2"/>
        </w:rPr>
        <w:t xml:space="preserve"> </w:t>
      </w:r>
      <w:r w:rsidR="00E31B64" w:rsidRPr="000A77CC">
        <w:rPr>
          <w:color w:val="231F1F"/>
        </w:rPr>
        <w:t>họ—và</w:t>
      </w:r>
      <w:r w:rsidR="00E31B64" w:rsidRPr="000A77CC">
        <w:rPr>
          <w:color w:val="231F1F"/>
          <w:spacing w:val="2"/>
        </w:rPr>
        <w:t xml:space="preserve"> </w:t>
      </w:r>
      <w:r w:rsidRPr="000A77CC">
        <w:rPr>
          <w:color w:val="231F1F"/>
        </w:rPr>
        <w:t>c</w:t>
      </w:r>
      <w:r w:rsidR="00E31B64" w:rsidRPr="000A77CC">
        <w:rPr>
          <w:color w:val="231F1F"/>
        </w:rPr>
        <w:t>ơ</w:t>
      </w:r>
      <w:r w:rsidR="00E31B64" w:rsidRPr="000A77CC">
        <w:rPr>
          <w:color w:val="231F1F"/>
          <w:spacing w:val="1"/>
        </w:rPr>
        <w:t xml:space="preserve"> </w:t>
      </w:r>
      <w:r w:rsidR="00E31B64" w:rsidRPr="000A77CC">
        <w:rPr>
          <w:color w:val="231F1F"/>
        </w:rPr>
        <w:t>sở</w:t>
      </w:r>
      <w:r w:rsidR="00E31B64" w:rsidRPr="000A77CC">
        <w:rPr>
          <w:color w:val="231F1F"/>
          <w:spacing w:val="2"/>
        </w:rPr>
        <w:t xml:space="preserve"> </w:t>
      </w:r>
      <w:r w:rsidR="00E31B64" w:rsidRPr="000A77CC">
        <w:rPr>
          <w:color w:val="231F1F"/>
        </w:rPr>
        <w:t>dữ</w:t>
      </w:r>
      <w:r w:rsidR="00E31B64" w:rsidRPr="000A77CC">
        <w:rPr>
          <w:color w:val="231F1F"/>
          <w:spacing w:val="1"/>
        </w:rPr>
        <w:t xml:space="preserve"> </w:t>
      </w:r>
      <w:r w:rsidR="00E31B64" w:rsidRPr="000A77CC">
        <w:rPr>
          <w:color w:val="231F1F"/>
        </w:rPr>
        <w:t>liệu</w:t>
      </w:r>
      <w:r w:rsidR="00E31B64" w:rsidRPr="000A77CC">
        <w:rPr>
          <w:color w:val="231F1F"/>
          <w:spacing w:val="2"/>
        </w:rPr>
        <w:t xml:space="preserve"> </w:t>
      </w:r>
      <w:r w:rsidR="00E31B64" w:rsidRPr="000A77CC">
        <w:rPr>
          <w:color w:val="231F1F"/>
        </w:rPr>
        <w:t>phải</w:t>
      </w:r>
      <w:r w:rsidR="00E31B64" w:rsidRPr="000A77CC">
        <w:rPr>
          <w:color w:val="231F1F"/>
          <w:spacing w:val="2"/>
        </w:rPr>
        <w:t xml:space="preserve"> </w:t>
      </w:r>
      <w:r w:rsidRPr="000A77CC">
        <w:rPr>
          <w:color w:val="231F1F"/>
        </w:rPr>
        <w:t>c</w:t>
      </w:r>
      <w:r w:rsidR="00A56E9F" w:rsidRPr="000A77CC">
        <w:rPr>
          <w:color w:val="231F1F"/>
        </w:rPr>
        <w:t>ó</w:t>
      </w:r>
      <w:r w:rsidR="00E31B64" w:rsidRPr="000A77CC">
        <w:rPr>
          <w:color w:val="231F1F"/>
          <w:spacing w:val="1"/>
        </w:rPr>
        <w:t xml:space="preserve"> </w:t>
      </w:r>
      <w:r w:rsidR="00E31B64" w:rsidRPr="000A77CC">
        <w:rPr>
          <w:color w:val="231F1F"/>
        </w:rPr>
        <w:t>khả</w:t>
      </w:r>
      <w:r w:rsidR="00E31B64" w:rsidRPr="000A77CC">
        <w:rPr>
          <w:color w:val="231F1F"/>
          <w:spacing w:val="2"/>
        </w:rPr>
        <w:t xml:space="preserve"> </w:t>
      </w:r>
      <w:r w:rsidR="00E31B64" w:rsidRPr="000A77CC">
        <w:rPr>
          <w:color w:val="231F1F"/>
        </w:rPr>
        <w:t>năng</w:t>
      </w:r>
      <w:r w:rsidR="00E31B64" w:rsidRPr="000A77CC">
        <w:rPr>
          <w:color w:val="231F1F"/>
          <w:spacing w:val="2"/>
        </w:rPr>
        <w:t xml:space="preserve"> </w:t>
      </w:r>
      <w:r w:rsidR="00E31B64" w:rsidRPr="000A77CC">
        <w:rPr>
          <w:color w:val="231F1F"/>
        </w:rPr>
        <w:t>hỗ</w:t>
      </w:r>
      <w:r w:rsidR="00E31B64" w:rsidRPr="000A77CC">
        <w:rPr>
          <w:color w:val="231F1F"/>
          <w:spacing w:val="1"/>
        </w:rPr>
        <w:t xml:space="preserve"> </w:t>
      </w:r>
      <w:r w:rsidR="00E31B64" w:rsidRPr="000A77CC">
        <w:rPr>
          <w:color w:val="231F1F"/>
        </w:rPr>
        <w:t>trợ</w:t>
      </w:r>
      <w:r w:rsidR="00E31B64" w:rsidRPr="000A77CC">
        <w:rPr>
          <w:color w:val="231F1F"/>
          <w:spacing w:val="2"/>
        </w:rPr>
        <w:t xml:space="preserve"> </w:t>
      </w:r>
      <w:r w:rsidRPr="000A77CC">
        <w:rPr>
          <w:color w:val="231F1F"/>
        </w:rPr>
        <w:t>c</w:t>
      </w:r>
      <w:r w:rsidR="00E31B64" w:rsidRPr="000A77CC">
        <w:rPr>
          <w:color w:val="231F1F"/>
        </w:rPr>
        <w:t>á</w:t>
      </w:r>
      <w:r w:rsidRPr="000A77CC">
        <w:rPr>
          <w:color w:val="231F1F"/>
        </w:rPr>
        <w:t>c</w:t>
      </w:r>
      <w:r w:rsidR="00E31B64" w:rsidRPr="000A77CC">
        <w:rPr>
          <w:color w:val="231F1F"/>
          <w:spacing w:val="2"/>
        </w:rPr>
        <w:t xml:space="preserve"> </w:t>
      </w:r>
      <w:r w:rsidR="00E31B64" w:rsidRPr="000A77CC">
        <w:rPr>
          <w:color w:val="231F1F"/>
        </w:rPr>
        <w:t>truy</w:t>
      </w:r>
      <w:r w:rsidR="00E31B64" w:rsidRPr="000A77CC">
        <w:rPr>
          <w:color w:val="231F1F"/>
          <w:spacing w:val="1"/>
        </w:rPr>
        <w:t xml:space="preserve"> </w:t>
      </w:r>
      <w:r w:rsidR="00E31B64" w:rsidRPr="000A77CC">
        <w:rPr>
          <w:color w:val="231F1F"/>
        </w:rPr>
        <w:t>vấn</w:t>
      </w:r>
      <w:r w:rsidR="00E31B64" w:rsidRPr="000A77CC">
        <w:rPr>
          <w:color w:val="231F1F"/>
          <w:spacing w:val="2"/>
        </w:rPr>
        <w:t xml:space="preserve"> </w:t>
      </w:r>
      <w:r w:rsidR="00E31B64" w:rsidRPr="000A77CC">
        <w:rPr>
          <w:color w:val="231F1F"/>
        </w:rPr>
        <w:t>đa</w:t>
      </w:r>
      <w:r w:rsidR="00E31B64" w:rsidRPr="000A77CC">
        <w:rPr>
          <w:color w:val="231F1F"/>
          <w:spacing w:val="2"/>
        </w:rPr>
        <w:t xml:space="preserve"> </w:t>
      </w:r>
      <w:r w:rsidRPr="000A77CC">
        <w:rPr>
          <w:color w:val="231F1F"/>
        </w:rPr>
        <w:t>c</w:t>
      </w:r>
      <w:r w:rsidR="00E31B64" w:rsidRPr="000A77CC">
        <w:rPr>
          <w:color w:val="231F1F"/>
        </w:rPr>
        <w:t>hiều</w:t>
      </w:r>
      <w:r w:rsidR="00E31B64" w:rsidRPr="000A77CC">
        <w:rPr>
          <w:color w:val="231F1F"/>
          <w:spacing w:val="1"/>
        </w:rPr>
        <w:t xml:space="preserve"> </w:t>
      </w:r>
      <w:r w:rsidR="00E31B64" w:rsidRPr="000A77CC">
        <w:rPr>
          <w:color w:val="231F1F"/>
        </w:rPr>
        <w:t>để</w:t>
      </w:r>
      <w:r w:rsidR="00E31B64" w:rsidRPr="000A77CC">
        <w:rPr>
          <w:color w:val="231F1F"/>
          <w:spacing w:val="2"/>
        </w:rPr>
        <w:t xml:space="preserve"> </w:t>
      </w:r>
      <w:r w:rsidR="00E31B64" w:rsidRPr="000A77CC">
        <w:rPr>
          <w:color w:val="231F1F"/>
        </w:rPr>
        <w:t>the</w:t>
      </w:r>
      <w:r w:rsidR="00CF03B4" w:rsidRPr="000A77CC">
        <w:rPr>
          <w:color w:val="231F1F"/>
        </w:rPr>
        <w:t>o</w:t>
      </w:r>
      <w:r w:rsidR="00E31B64" w:rsidRPr="000A77CC">
        <w:rPr>
          <w:color w:val="231F1F"/>
          <w:spacing w:val="2"/>
        </w:rPr>
        <w:t xml:space="preserve"> </w:t>
      </w:r>
      <w:r w:rsidR="00E31B64" w:rsidRPr="000A77CC">
        <w:rPr>
          <w:color w:val="231F1F"/>
        </w:rPr>
        <w:t>dõi</w:t>
      </w:r>
      <w:r w:rsidR="00E31B64" w:rsidRPr="000A77CC">
        <w:rPr>
          <w:color w:val="231F1F"/>
          <w:spacing w:val="1"/>
        </w:rPr>
        <w:t xml:space="preserve"> </w:t>
      </w:r>
      <w:r w:rsidR="00E31B64" w:rsidRPr="000A77CC">
        <w:rPr>
          <w:color w:val="231F1F"/>
        </w:rPr>
        <w:t>d</w:t>
      </w:r>
      <w:r w:rsidR="00CF03B4" w:rsidRPr="000A77CC">
        <w:rPr>
          <w:color w:val="231F1F"/>
        </w:rPr>
        <w:t>o</w:t>
      </w:r>
      <w:r w:rsidR="00E31B64" w:rsidRPr="000A77CC">
        <w:rPr>
          <w:color w:val="231F1F"/>
        </w:rPr>
        <w:t>anh</w:t>
      </w:r>
      <w:r w:rsidR="00E31B64" w:rsidRPr="000A77CC">
        <w:rPr>
          <w:color w:val="231F1F"/>
          <w:spacing w:val="2"/>
        </w:rPr>
        <w:t xml:space="preserve"> </w:t>
      </w:r>
      <w:r w:rsidR="00E31B64" w:rsidRPr="000A77CC">
        <w:rPr>
          <w:color w:val="231F1F"/>
        </w:rPr>
        <w:t>số</w:t>
      </w:r>
      <w:r w:rsidR="00E31B64" w:rsidRPr="000A77CC">
        <w:rPr>
          <w:color w:val="231F1F"/>
          <w:spacing w:val="2"/>
        </w:rPr>
        <w:t xml:space="preserve"> </w:t>
      </w:r>
      <w:r w:rsidR="00E31B64" w:rsidRPr="000A77CC">
        <w:rPr>
          <w:color w:val="231F1F"/>
        </w:rPr>
        <w:t>bán</w:t>
      </w:r>
      <w:r w:rsidR="00E31B64" w:rsidRPr="000A77CC">
        <w:rPr>
          <w:color w:val="231F1F"/>
          <w:spacing w:val="3"/>
        </w:rPr>
        <w:t xml:space="preserve"> </w:t>
      </w:r>
      <w:r w:rsidR="00E31B64" w:rsidRPr="000A77CC">
        <w:rPr>
          <w:color w:val="231F1F"/>
        </w:rPr>
        <w:t>hàng</w:t>
      </w:r>
      <w:r w:rsidR="00E31B64" w:rsidRPr="000A77CC">
        <w:rPr>
          <w:color w:val="231F1F"/>
          <w:spacing w:val="2"/>
        </w:rPr>
        <w:t xml:space="preserve"> </w:t>
      </w:r>
      <w:r w:rsidR="00E31B64" w:rsidRPr="000A77CC">
        <w:rPr>
          <w:color w:val="231F1F"/>
        </w:rPr>
        <w:t>the</w:t>
      </w:r>
      <w:r w:rsidR="00CF03B4" w:rsidRPr="000A77CC">
        <w:rPr>
          <w:color w:val="231F1F"/>
        </w:rPr>
        <w:t>o</w:t>
      </w:r>
      <w:r w:rsidR="00E31B64" w:rsidRPr="000A77CC">
        <w:rPr>
          <w:color w:val="231F1F"/>
          <w:spacing w:val="2"/>
        </w:rPr>
        <w:t xml:space="preserve"> </w:t>
      </w:r>
      <w:r w:rsidRPr="000A77CC">
        <w:rPr>
          <w:color w:val="231F1F"/>
        </w:rPr>
        <w:t>c</w:t>
      </w:r>
      <w:r w:rsidR="00E31B64" w:rsidRPr="000A77CC">
        <w:rPr>
          <w:color w:val="231F1F"/>
        </w:rPr>
        <w:t>ửa</w:t>
      </w:r>
      <w:r w:rsidR="00E31B64" w:rsidRPr="000A77CC">
        <w:rPr>
          <w:color w:val="231F1F"/>
          <w:spacing w:val="3"/>
        </w:rPr>
        <w:t xml:space="preserve"> </w:t>
      </w:r>
      <w:r w:rsidR="00E31B64" w:rsidRPr="000A77CC">
        <w:rPr>
          <w:color w:val="231F1F"/>
        </w:rPr>
        <w:t>hàng,</w:t>
      </w:r>
      <w:r w:rsidR="00E31B64" w:rsidRPr="000A77CC">
        <w:rPr>
          <w:color w:val="231F1F"/>
          <w:spacing w:val="2"/>
        </w:rPr>
        <w:t xml:space="preserve"> </w:t>
      </w:r>
      <w:r w:rsidR="00E31B64" w:rsidRPr="000A77CC">
        <w:rPr>
          <w:color w:val="231F1F"/>
        </w:rPr>
        <w:t>the</w:t>
      </w:r>
      <w:r w:rsidR="00CF03B4" w:rsidRPr="000A77CC">
        <w:rPr>
          <w:color w:val="231F1F"/>
        </w:rPr>
        <w:t>o</w:t>
      </w:r>
      <w:r w:rsidR="00E31B64" w:rsidRPr="000A77CC">
        <w:rPr>
          <w:color w:val="231F1F"/>
          <w:spacing w:val="3"/>
        </w:rPr>
        <w:t xml:space="preserve"> </w:t>
      </w:r>
      <w:r w:rsidR="00E31B64" w:rsidRPr="000A77CC">
        <w:rPr>
          <w:color w:val="231F1F"/>
        </w:rPr>
        <w:t>phòng</w:t>
      </w:r>
      <w:r w:rsidR="00E31B64" w:rsidRPr="000A77CC">
        <w:rPr>
          <w:color w:val="231F1F"/>
          <w:spacing w:val="2"/>
        </w:rPr>
        <w:t xml:space="preserve"> </w:t>
      </w:r>
      <w:r w:rsidR="00E31B64" w:rsidRPr="000A77CC">
        <w:rPr>
          <w:color w:val="231F1F"/>
        </w:rPr>
        <w:t>ban</w:t>
      </w:r>
      <w:r w:rsidR="00E31B64" w:rsidRPr="000A77CC">
        <w:rPr>
          <w:color w:val="231F1F"/>
          <w:spacing w:val="2"/>
        </w:rPr>
        <w:t xml:space="preserve"> </w:t>
      </w:r>
      <w:r w:rsidR="00E31B64" w:rsidRPr="000A77CC">
        <w:rPr>
          <w:color w:val="231F1F"/>
        </w:rPr>
        <w:t>và</w:t>
      </w:r>
      <w:r w:rsidR="00E31B64" w:rsidRPr="000A77CC">
        <w:rPr>
          <w:color w:val="231F1F"/>
          <w:spacing w:val="3"/>
        </w:rPr>
        <w:t xml:space="preserve"> </w:t>
      </w:r>
      <w:r w:rsidR="00E31B64" w:rsidRPr="000A77CC">
        <w:rPr>
          <w:color w:val="231F1F"/>
        </w:rPr>
        <w:t>the</w:t>
      </w:r>
      <w:r w:rsidR="00CF03B4" w:rsidRPr="000A77CC">
        <w:rPr>
          <w:color w:val="231F1F"/>
        </w:rPr>
        <w:t>o</w:t>
      </w:r>
      <w:r w:rsidR="00E31B64" w:rsidRPr="000A77CC">
        <w:rPr>
          <w:color w:val="231F1F"/>
          <w:spacing w:val="2"/>
        </w:rPr>
        <w:t xml:space="preserve"> </w:t>
      </w:r>
      <w:r w:rsidR="00E31B64" w:rsidRPr="000A77CC">
        <w:rPr>
          <w:color w:val="231F1F"/>
        </w:rPr>
        <w:t>thời</w:t>
      </w:r>
      <w:r w:rsidR="00E31B64" w:rsidRPr="000A77CC">
        <w:rPr>
          <w:color w:val="231F1F"/>
          <w:spacing w:val="3"/>
        </w:rPr>
        <w:t xml:space="preserve"> </w:t>
      </w:r>
      <w:r w:rsidR="00E31B64" w:rsidRPr="000A77CC">
        <w:rPr>
          <w:color w:val="231F1F"/>
        </w:rPr>
        <w:t>gian.</w:t>
      </w:r>
      <w:r w:rsidR="00E31B64" w:rsidRPr="000A77CC">
        <w:rPr>
          <w:color w:val="231F1F"/>
          <w:spacing w:val="2"/>
        </w:rPr>
        <w:t xml:space="preserve"> </w:t>
      </w:r>
      <w:r w:rsidR="00E31B64" w:rsidRPr="000A77CC">
        <w:rPr>
          <w:color w:val="231F1F"/>
        </w:rPr>
        <w:t>Để</w:t>
      </w:r>
      <w:r w:rsidR="00E31B64" w:rsidRPr="000A77CC">
        <w:rPr>
          <w:color w:val="231F1F"/>
          <w:spacing w:val="2"/>
        </w:rPr>
        <w:t xml:space="preserve"> </w:t>
      </w:r>
      <w:r w:rsidR="00E31B64" w:rsidRPr="000A77CC">
        <w:rPr>
          <w:color w:val="231F1F"/>
        </w:rPr>
        <w:t>đơn</w:t>
      </w:r>
      <w:r w:rsidR="00E31B64" w:rsidRPr="000A77CC">
        <w:rPr>
          <w:color w:val="231F1F"/>
          <w:spacing w:val="3"/>
        </w:rPr>
        <w:t xml:space="preserve"> </w:t>
      </w:r>
      <w:r w:rsidR="00E31B64" w:rsidRPr="000A77CC">
        <w:rPr>
          <w:color w:val="231F1F"/>
        </w:rPr>
        <w:t>giản,</w:t>
      </w:r>
      <w:r w:rsidR="00E31B64" w:rsidRPr="000A77CC">
        <w:rPr>
          <w:color w:val="231F1F"/>
          <w:spacing w:val="2"/>
        </w:rPr>
        <w:t xml:space="preserve"> </w:t>
      </w:r>
      <w:r w:rsidR="00E31B64" w:rsidRPr="000A77CC">
        <w:rPr>
          <w:color w:val="231F1F"/>
        </w:rPr>
        <w:t>giả</w:t>
      </w:r>
      <w:r w:rsidR="00E31B64" w:rsidRPr="000A77CC">
        <w:rPr>
          <w:color w:val="231F1F"/>
          <w:spacing w:val="3"/>
        </w:rPr>
        <w:t xml:space="preserve"> </w:t>
      </w:r>
      <w:r w:rsidR="00E31B64" w:rsidRPr="000A77CC">
        <w:rPr>
          <w:color w:val="231F1F"/>
        </w:rPr>
        <w:t>sử</w:t>
      </w:r>
      <w:r w:rsidR="00E31B64" w:rsidRPr="000A77CC">
        <w:rPr>
          <w:color w:val="231F1F"/>
          <w:spacing w:val="1"/>
        </w:rPr>
        <w:t xml:space="preserve"> </w:t>
      </w:r>
      <w:r w:rsidR="00E31B64" w:rsidRPr="000A77CC">
        <w:rPr>
          <w:color w:val="231F1F"/>
        </w:rPr>
        <w:t>rằng</w:t>
      </w:r>
      <w:r w:rsidR="00E31B64" w:rsidRPr="000A77CC">
        <w:rPr>
          <w:color w:val="231F1F"/>
          <w:spacing w:val="2"/>
        </w:rPr>
        <w:t xml:space="preserve"> </w:t>
      </w:r>
      <w:r w:rsidRPr="000A77CC">
        <w:rPr>
          <w:color w:val="231F1F"/>
        </w:rPr>
        <w:t>c</w:t>
      </w:r>
      <w:r w:rsidR="00E31B64" w:rsidRPr="000A77CC">
        <w:rPr>
          <w:color w:val="231F1F"/>
        </w:rPr>
        <w:t>hỉ</w:t>
      </w:r>
      <w:r w:rsidR="00E31B64" w:rsidRPr="000A77CC">
        <w:rPr>
          <w:color w:val="231F1F"/>
          <w:spacing w:val="2"/>
        </w:rPr>
        <w:t xml:space="preserve"> </w:t>
      </w:r>
      <w:r w:rsidRPr="000A77CC">
        <w:rPr>
          <w:color w:val="231F1F"/>
        </w:rPr>
        <w:t>c</w:t>
      </w:r>
      <w:r w:rsidR="00A56E9F" w:rsidRPr="000A77CC">
        <w:rPr>
          <w:color w:val="231F1F"/>
        </w:rPr>
        <w:t>ó</w:t>
      </w:r>
      <w:r w:rsidR="00E31B64" w:rsidRPr="000A77CC">
        <w:rPr>
          <w:color w:val="231F1F"/>
          <w:spacing w:val="3"/>
        </w:rPr>
        <w:t xml:space="preserve"> </w:t>
      </w:r>
      <w:r w:rsidR="00E31B64" w:rsidRPr="000A77CC">
        <w:rPr>
          <w:color w:val="231F1F"/>
        </w:rPr>
        <w:t>hai</w:t>
      </w:r>
      <w:r w:rsidR="00E31B64" w:rsidRPr="000A77CC">
        <w:rPr>
          <w:color w:val="231F1F"/>
          <w:spacing w:val="2"/>
        </w:rPr>
        <w:t xml:space="preserve"> </w:t>
      </w:r>
      <w:r w:rsidRPr="000A77CC">
        <w:rPr>
          <w:color w:val="231F1F"/>
        </w:rPr>
        <w:t>c</w:t>
      </w:r>
      <w:r w:rsidR="00E31B64" w:rsidRPr="000A77CC">
        <w:rPr>
          <w:color w:val="231F1F"/>
        </w:rPr>
        <w:t>ửa</w:t>
      </w:r>
      <w:r w:rsidR="00E31B64" w:rsidRPr="000A77CC">
        <w:rPr>
          <w:color w:val="231F1F"/>
          <w:spacing w:val="2"/>
        </w:rPr>
        <w:t xml:space="preserve"> </w:t>
      </w:r>
      <w:r w:rsidR="00E31B64" w:rsidRPr="000A77CC">
        <w:rPr>
          <w:color w:val="231F1F"/>
        </w:rPr>
        <w:t>hàng</w:t>
      </w:r>
      <w:r w:rsidR="00E31B64" w:rsidRPr="000A77CC">
        <w:rPr>
          <w:color w:val="231F1F"/>
          <w:spacing w:val="3"/>
        </w:rPr>
        <w:t xml:space="preserve"> </w:t>
      </w:r>
      <w:r w:rsidR="00E31B64" w:rsidRPr="000A77CC">
        <w:rPr>
          <w:color w:val="231F1F"/>
        </w:rPr>
        <w:t>(A</w:t>
      </w:r>
      <w:r w:rsidR="00E31B64" w:rsidRPr="000A77CC">
        <w:rPr>
          <w:color w:val="231F1F"/>
          <w:spacing w:val="2"/>
        </w:rPr>
        <w:t xml:space="preserve"> </w:t>
      </w:r>
      <w:r w:rsidR="00E31B64" w:rsidRPr="000A77CC">
        <w:rPr>
          <w:color w:val="231F1F"/>
        </w:rPr>
        <w:t>và</w:t>
      </w:r>
      <w:r w:rsidR="00E31B64" w:rsidRPr="000A77CC">
        <w:rPr>
          <w:color w:val="231F1F"/>
          <w:spacing w:val="3"/>
        </w:rPr>
        <w:t xml:space="preserve"> </w:t>
      </w:r>
      <w:r w:rsidR="00E31B64" w:rsidRPr="000A77CC">
        <w:rPr>
          <w:color w:val="231F1F"/>
        </w:rPr>
        <w:t>B)</w:t>
      </w:r>
      <w:r w:rsidR="00E31B64" w:rsidRPr="000A77CC">
        <w:rPr>
          <w:color w:val="231F1F"/>
          <w:spacing w:val="2"/>
        </w:rPr>
        <w:t xml:space="preserve"> </w:t>
      </w:r>
      <w:r w:rsidR="00E31B64" w:rsidRPr="000A77CC">
        <w:rPr>
          <w:color w:val="231F1F"/>
        </w:rPr>
        <w:t>và</w:t>
      </w:r>
      <w:r w:rsidR="00E31B64" w:rsidRPr="000A77CC">
        <w:rPr>
          <w:color w:val="231F1F"/>
          <w:spacing w:val="2"/>
        </w:rPr>
        <w:t xml:space="preserve"> </w:t>
      </w:r>
      <w:r w:rsidR="00E31B64" w:rsidRPr="000A77CC">
        <w:rPr>
          <w:color w:val="231F1F"/>
        </w:rPr>
        <w:t>hai</w:t>
      </w:r>
      <w:r w:rsidR="00E31B64" w:rsidRPr="000A77CC">
        <w:rPr>
          <w:color w:val="231F1F"/>
          <w:spacing w:val="3"/>
        </w:rPr>
        <w:t xml:space="preserve"> </w:t>
      </w:r>
      <w:r w:rsidR="00E31B64" w:rsidRPr="000A77CC">
        <w:rPr>
          <w:color w:val="231F1F"/>
        </w:rPr>
        <w:t>gian</w:t>
      </w:r>
      <w:r w:rsidR="00E31B64" w:rsidRPr="000A77CC">
        <w:rPr>
          <w:color w:val="231F1F"/>
          <w:spacing w:val="2"/>
        </w:rPr>
        <w:t xml:space="preserve"> </w:t>
      </w:r>
      <w:r w:rsidR="00E31B64" w:rsidRPr="000A77CC">
        <w:rPr>
          <w:color w:val="231F1F"/>
        </w:rPr>
        <w:t>hàng</w:t>
      </w:r>
      <w:r w:rsidR="00E31B64" w:rsidRPr="000A77CC">
        <w:rPr>
          <w:color w:val="231F1F"/>
          <w:spacing w:val="3"/>
        </w:rPr>
        <w:t xml:space="preserve"> </w:t>
      </w:r>
      <w:r w:rsidR="00E31B64" w:rsidRPr="000A77CC">
        <w:rPr>
          <w:color w:val="231F1F"/>
        </w:rPr>
        <w:t>(1</w:t>
      </w:r>
      <w:r w:rsidR="00E31B64" w:rsidRPr="000A77CC">
        <w:rPr>
          <w:color w:val="231F1F"/>
          <w:spacing w:val="2"/>
        </w:rPr>
        <w:t xml:space="preserve"> </w:t>
      </w:r>
      <w:r w:rsidR="00E31B64" w:rsidRPr="000A77CC">
        <w:rPr>
          <w:color w:val="231F1F"/>
        </w:rPr>
        <w:t>và</w:t>
      </w:r>
      <w:r w:rsidR="00E31B64" w:rsidRPr="000A77CC">
        <w:rPr>
          <w:color w:val="231F1F"/>
          <w:spacing w:val="2"/>
        </w:rPr>
        <w:t xml:space="preserve"> </w:t>
      </w:r>
      <w:r w:rsidR="00E31B64" w:rsidRPr="000A77CC">
        <w:rPr>
          <w:color w:val="231F1F"/>
        </w:rPr>
        <w:t>2)</w:t>
      </w:r>
      <w:r w:rsidR="00E31B64" w:rsidRPr="000A77CC">
        <w:rPr>
          <w:color w:val="231F1F"/>
          <w:spacing w:val="3"/>
        </w:rPr>
        <w:t xml:space="preserve"> </w:t>
      </w:r>
      <w:r w:rsidR="00E31B64" w:rsidRPr="000A77CC">
        <w:rPr>
          <w:color w:val="231F1F"/>
        </w:rPr>
        <w:t>tr</w:t>
      </w:r>
      <w:r w:rsidR="00CF03B4" w:rsidRPr="000A77CC">
        <w:rPr>
          <w:color w:val="231F1F"/>
        </w:rPr>
        <w:t>o</w:t>
      </w:r>
      <w:r w:rsidR="00E31B64" w:rsidRPr="000A77CC">
        <w:rPr>
          <w:color w:val="231F1F"/>
        </w:rPr>
        <w:t>ng</w:t>
      </w:r>
      <w:r w:rsidR="00E31B64" w:rsidRPr="000A77CC">
        <w:rPr>
          <w:color w:val="231F1F"/>
          <w:spacing w:val="2"/>
        </w:rPr>
        <w:t xml:space="preserve"> </w:t>
      </w:r>
      <w:r w:rsidR="00E31B64" w:rsidRPr="000A77CC">
        <w:rPr>
          <w:color w:val="231F1F"/>
        </w:rPr>
        <w:t>mỗi</w:t>
      </w:r>
      <w:r w:rsidR="00E31B64" w:rsidRPr="000A77CC">
        <w:rPr>
          <w:color w:val="231F1F"/>
          <w:spacing w:val="3"/>
        </w:rPr>
        <w:t xml:space="preserve"> </w:t>
      </w:r>
      <w:r w:rsidRPr="000A77CC">
        <w:rPr>
          <w:color w:val="231F1F"/>
        </w:rPr>
        <w:t>c</w:t>
      </w:r>
      <w:r w:rsidR="00E31B64" w:rsidRPr="000A77CC">
        <w:rPr>
          <w:color w:val="231F1F"/>
        </w:rPr>
        <w:t>ửa</w:t>
      </w:r>
      <w:r w:rsidR="00E31B64" w:rsidRPr="000A77CC">
        <w:rPr>
          <w:color w:val="231F1F"/>
          <w:spacing w:val="2"/>
        </w:rPr>
        <w:t xml:space="preserve"> </w:t>
      </w:r>
      <w:r w:rsidR="00E31B64" w:rsidRPr="000A77CC">
        <w:rPr>
          <w:color w:val="231F1F"/>
        </w:rPr>
        <w:t>hàng.</w:t>
      </w:r>
      <w:r w:rsidR="00E31B64" w:rsidRPr="000A77CC">
        <w:rPr>
          <w:color w:val="231F1F"/>
          <w:spacing w:val="2"/>
        </w:rPr>
        <w:t xml:space="preserve"> </w:t>
      </w:r>
      <w:r w:rsidR="00E31B64" w:rsidRPr="000A77CC">
        <w:rPr>
          <w:color w:val="231F1F"/>
        </w:rPr>
        <w:t>Ng</w:t>
      </w:r>
      <w:r w:rsidR="00CF03B4" w:rsidRPr="000A77CC">
        <w:rPr>
          <w:color w:val="231F1F"/>
        </w:rPr>
        <w:t>o</w:t>
      </w:r>
      <w:r w:rsidR="00E31B64" w:rsidRPr="000A77CC">
        <w:rPr>
          <w:color w:val="231F1F"/>
        </w:rPr>
        <w:t>ài</w:t>
      </w:r>
      <w:r w:rsidR="00E31B64" w:rsidRPr="000A77CC">
        <w:rPr>
          <w:color w:val="231F1F"/>
          <w:spacing w:val="3"/>
        </w:rPr>
        <w:t xml:space="preserve"> </w:t>
      </w:r>
      <w:r w:rsidR="00E31B64" w:rsidRPr="000A77CC">
        <w:rPr>
          <w:color w:val="231F1F"/>
        </w:rPr>
        <w:t>ra,</w:t>
      </w:r>
      <w:r w:rsidR="00E31B64" w:rsidRPr="000A77CC">
        <w:rPr>
          <w:color w:val="231F1F"/>
          <w:spacing w:val="-81"/>
        </w:rPr>
        <w:t xml:space="preserve"> </w:t>
      </w:r>
      <w:r w:rsidR="00E31B64" w:rsidRPr="000A77CC">
        <w:rPr>
          <w:color w:val="231F1F"/>
        </w:rPr>
        <w:t>hãy</w:t>
      </w:r>
      <w:r w:rsidR="00E31B64" w:rsidRPr="000A77CC">
        <w:rPr>
          <w:color w:val="231F1F"/>
          <w:spacing w:val="2"/>
        </w:rPr>
        <w:t xml:space="preserve"> </w:t>
      </w:r>
      <w:r w:rsidR="00E31B64" w:rsidRPr="000A77CC">
        <w:rPr>
          <w:color w:val="231F1F"/>
        </w:rPr>
        <w:t>thay</w:t>
      </w:r>
      <w:r w:rsidR="00E31B64" w:rsidRPr="000A77CC">
        <w:rPr>
          <w:color w:val="231F1F"/>
          <w:spacing w:val="3"/>
        </w:rPr>
        <w:t xml:space="preserve"> </w:t>
      </w:r>
      <w:r w:rsidR="00E31B64" w:rsidRPr="000A77CC">
        <w:rPr>
          <w:color w:val="231F1F"/>
        </w:rPr>
        <w:t>đổi</w:t>
      </w:r>
      <w:r w:rsidR="00E31B64" w:rsidRPr="000A77CC">
        <w:rPr>
          <w:color w:val="231F1F"/>
          <w:spacing w:val="2"/>
        </w:rPr>
        <w:t xml:space="preserve"> </w:t>
      </w:r>
      <w:r w:rsidR="00E31B64" w:rsidRPr="000A77CC">
        <w:rPr>
          <w:color w:val="231F1F"/>
        </w:rPr>
        <w:t>thứ</w:t>
      </w:r>
      <w:r w:rsidR="00E31B64" w:rsidRPr="000A77CC">
        <w:rPr>
          <w:color w:val="231F1F"/>
          <w:spacing w:val="3"/>
        </w:rPr>
        <w:t xml:space="preserve"> </w:t>
      </w:r>
      <w:r w:rsidR="00E31B64" w:rsidRPr="000A77CC">
        <w:rPr>
          <w:color w:val="231F1F"/>
        </w:rPr>
        <w:t>nguyên</w:t>
      </w:r>
      <w:r w:rsidR="00E31B64" w:rsidRPr="000A77CC">
        <w:rPr>
          <w:color w:val="231F1F"/>
          <w:spacing w:val="2"/>
        </w:rPr>
        <w:t xml:space="preserve"> </w:t>
      </w:r>
      <w:r w:rsidR="00E31B64" w:rsidRPr="000A77CC">
        <w:rPr>
          <w:color w:val="231F1F"/>
        </w:rPr>
        <w:t>thời</w:t>
      </w:r>
      <w:r w:rsidR="00E31B64" w:rsidRPr="000A77CC">
        <w:rPr>
          <w:color w:val="231F1F"/>
          <w:spacing w:val="3"/>
        </w:rPr>
        <w:t xml:space="preserve"> </w:t>
      </w:r>
      <w:r w:rsidR="00E31B64" w:rsidRPr="000A77CC">
        <w:rPr>
          <w:color w:val="231F1F"/>
        </w:rPr>
        <w:t>gian</w:t>
      </w:r>
      <w:r w:rsidR="00E31B64" w:rsidRPr="000A77CC">
        <w:rPr>
          <w:color w:val="231F1F"/>
          <w:spacing w:val="2"/>
        </w:rPr>
        <w:t xml:space="preserve"> </w:t>
      </w:r>
      <w:r w:rsidR="00E31B64" w:rsidRPr="000A77CC">
        <w:rPr>
          <w:color w:val="231F1F"/>
        </w:rPr>
        <w:t>để</w:t>
      </w:r>
      <w:r w:rsidR="00E31B64" w:rsidRPr="000A77CC">
        <w:rPr>
          <w:color w:val="231F1F"/>
          <w:spacing w:val="3"/>
        </w:rPr>
        <w:t xml:space="preserve"> </w:t>
      </w:r>
      <w:r w:rsidR="00E31B64" w:rsidRPr="000A77CC">
        <w:rPr>
          <w:color w:val="231F1F"/>
        </w:rPr>
        <w:t>ba</w:t>
      </w:r>
      <w:r w:rsidR="00CF03B4" w:rsidRPr="000A77CC">
        <w:rPr>
          <w:color w:val="231F1F"/>
        </w:rPr>
        <w:t>o</w:t>
      </w:r>
      <w:r w:rsidR="00E31B64" w:rsidRPr="000A77CC">
        <w:rPr>
          <w:color w:val="231F1F"/>
          <w:spacing w:val="2"/>
        </w:rPr>
        <w:t xml:space="preserve"> </w:t>
      </w:r>
      <w:r w:rsidR="00E31B64" w:rsidRPr="000A77CC">
        <w:rPr>
          <w:color w:val="231F1F"/>
        </w:rPr>
        <w:t>gồm</w:t>
      </w:r>
      <w:r w:rsidR="00E31B64" w:rsidRPr="000A77CC">
        <w:rPr>
          <w:color w:val="231F1F"/>
          <w:spacing w:val="3"/>
        </w:rPr>
        <w:t xml:space="preserve"> </w:t>
      </w:r>
      <w:r w:rsidR="00E31B64" w:rsidRPr="000A77CC">
        <w:rPr>
          <w:color w:val="231F1F"/>
        </w:rPr>
        <w:t>dữ</w:t>
      </w:r>
      <w:r w:rsidR="00E31B64" w:rsidRPr="000A77CC">
        <w:rPr>
          <w:color w:val="231F1F"/>
          <w:spacing w:val="2"/>
        </w:rPr>
        <w:t xml:space="preserve"> </w:t>
      </w:r>
      <w:r w:rsidR="00E31B64" w:rsidRPr="000A77CC">
        <w:rPr>
          <w:color w:val="231F1F"/>
        </w:rPr>
        <w:t>liệu</w:t>
      </w:r>
      <w:r w:rsidR="00E31B64" w:rsidRPr="000A77CC">
        <w:rPr>
          <w:color w:val="231F1F"/>
          <w:spacing w:val="3"/>
        </w:rPr>
        <w:t xml:space="preserve"> </w:t>
      </w:r>
      <w:r w:rsidR="00E31B64" w:rsidRPr="000A77CC">
        <w:rPr>
          <w:color w:val="231F1F"/>
        </w:rPr>
        <w:t>hàng</w:t>
      </w:r>
      <w:r w:rsidR="00E31B64" w:rsidRPr="000A77CC">
        <w:rPr>
          <w:color w:val="231F1F"/>
          <w:spacing w:val="3"/>
        </w:rPr>
        <w:t xml:space="preserve"> </w:t>
      </w:r>
      <w:r w:rsidR="00E31B64" w:rsidRPr="000A77CC">
        <w:rPr>
          <w:color w:val="231F1F"/>
        </w:rPr>
        <w:t>năm.</w:t>
      </w:r>
      <w:r w:rsidR="00E31B64" w:rsidRPr="000A77CC">
        <w:rPr>
          <w:color w:val="231F1F"/>
          <w:spacing w:val="2"/>
        </w:rPr>
        <w:t xml:space="preserve"> </w:t>
      </w:r>
      <w:r w:rsidR="00E31B64" w:rsidRPr="000A77CC">
        <w:rPr>
          <w:color w:val="231F1F"/>
        </w:rPr>
        <w:t>Bảng</w:t>
      </w:r>
      <w:r w:rsidR="00E31B64" w:rsidRPr="000A77CC">
        <w:rPr>
          <w:color w:val="231F1F"/>
          <w:spacing w:val="3"/>
        </w:rPr>
        <w:t xml:space="preserve"> </w:t>
      </w:r>
      <w:r w:rsidR="00E31B64" w:rsidRPr="000A77CC">
        <w:rPr>
          <w:color w:val="231F1F"/>
        </w:rPr>
        <w:t>13.7</w:t>
      </w:r>
      <w:r w:rsidR="00E31B64" w:rsidRPr="000A77CC">
        <w:rPr>
          <w:color w:val="231F1F"/>
          <w:spacing w:val="2"/>
        </w:rPr>
        <w:t xml:space="preserve"> </w:t>
      </w:r>
      <w:r w:rsidRPr="000A77CC">
        <w:rPr>
          <w:color w:val="231F1F"/>
        </w:rPr>
        <w:t>c</w:t>
      </w:r>
      <w:r w:rsidR="00E31B64" w:rsidRPr="000A77CC">
        <w:rPr>
          <w:color w:val="231F1F"/>
        </w:rPr>
        <w:t>h</w:t>
      </w:r>
      <w:r w:rsidR="00CF03B4" w:rsidRPr="000A77CC">
        <w:rPr>
          <w:color w:val="231F1F"/>
        </w:rPr>
        <w:t>o</w:t>
      </w:r>
      <w:r w:rsidR="00E31B64" w:rsidRPr="000A77CC">
        <w:rPr>
          <w:color w:val="231F1F"/>
          <w:spacing w:val="3"/>
        </w:rPr>
        <w:t xml:space="preserve"> </w:t>
      </w:r>
      <w:r w:rsidR="00E31B64" w:rsidRPr="000A77CC">
        <w:rPr>
          <w:color w:val="231F1F"/>
        </w:rPr>
        <w:t>thấy</w:t>
      </w:r>
      <w:r w:rsidR="00E31B64" w:rsidRPr="000A77CC">
        <w:rPr>
          <w:color w:val="231F1F"/>
          <w:spacing w:val="2"/>
        </w:rPr>
        <w:t xml:space="preserve"> </w:t>
      </w:r>
      <w:r w:rsidRPr="000A77CC">
        <w:rPr>
          <w:color w:val="231F1F"/>
        </w:rPr>
        <w:t>c</w:t>
      </w:r>
      <w:r w:rsidR="00E31B64" w:rsidRPr="000A77CC">
        <w:rPr>
          <w:color w:val="231F1F"/>
        </w:rPr>
        <w:t>á</w:t>
      </w:r>
      <w:r w:rsidRPr="000A77CC">
        <w:rPr>
          <w:color w:val="231F1F"/>
        </w:rPr>
        <w:t>c</w:t>
      </w:r>
      <w:r w:rsidR="00E31B64" w:rsidRPr="000A77CC">
        <w:rPr>
          <w:color w:val="231F1F"/>
          <w:spacing w:val="3"/>
        </w:rPr>
        <w:t xml:space="preserve"> </w:t>
      </w:r>
      <w:r w:rsidR="00E31B64" w:rsidRPr="000A77CC">
        <w:rPr>
          <w:color w:val="231F1F"/>
        </w:rPr>
        <w:t>số</w:t>
      </w:r>
      <w:r w:rsidR="00E31B64" w:rsidRPr="000A77CC">
        <w:rPr>
          <w:color w:val="231F1F"/>
          <w:spacing w:val="1"/>
        </w:rPr>
        <w:t xml:space="preserve"> </w:t>
      </w:r>
      <w:r w:rsidR="00E31B64" w:rsidRPr="000A77CC">
        <w:rPr>
          <w:color w:val="231F1F"/>
        </w:rPr>
        <w:t>liệu</w:t>
      </w:r>
      <w:r w:rsidR="00E31B64" w:rsidRPr="000A77CC">
        <w:rPr>
          <w:color w:val="231F1F"/>
          <w:spacing w:val="2"/>
        </w:rPr>
        <w:t xml:space="preserve"> </w:t>
      </w:r>
      <w:r w:rsidR="00E31B64" w:rsidRPr="000A77CC">
        <w:rPr>
          <w:color w:val="231F1F"/>
        </w:rPr>
        <w:t>bán</w:t>
      </w:r>
      <w:r w:rsidR="00E31B64" w:rsidRPr="000A77CC">
        <w:rPr>
          <w:color w:val="231F1F"/>
          <w:spacing w:val="3"/>
        </w:rPr>
        <w:t xml:space="preserve"> </w:t>
      </w:r>
      <w:r w:rsidR="00E31B64" w:rsidRPr="000A77CC">
        <w:rPr>
          <w:color w:val="231F1F"/>
        </w:rPr>
        <w:t>hàng</w:t>
      </w:r>
      <w:r w:rsidR="00E31B64" w:rsidRPr="000A77CC">
        <w:rPr>
          <w:color w:val="231F1F"/>
          <w:spacing w:val="3"/>
        </w:rPr>
        <w:t xml:space="preserve"> </w:t>
      </w:r>
      <w:r w:rsidR="00E31B64" w:rsidRPr="000A77CC">
        <w:rPr>
          <w:color w:val="231F1F"/>
        </w:rPr>
        <w:t>tr</w:t>
      </w:r>
      <w:r w:rsidR="00CF03B4" w:rsidRPr="000A77CC">
        <w:rPr>
          <w:color w:val="231F1F"/>
        </w:rPr>
        <w:t>o</w:t>
      </w:r>
      <w:r w:rsidR="00E31B64" w:rsidRPr="000A77CC">
        <w:rPr>
          <w:color w:val="231F1F"/>
        </w:rPr>
        <w:t>ng</w:t>
      </w:r>
      <w:r w:rsidR="00E31B64" w:rsidRPr="000A77CC">
        <w:rPr>
          <w:color w:val="231F1F"/>
          <w:spacing w:val="3"/>
        </w:rPr>
        <w:t xml:space="preserve"> </w:t>
      </w:r>
      <w:r w:rsidRPr="000A77CC">
        <w:rPr>
          <w:color w:val="231F1F"/>
        </w:rPr>
        <w:t>c</w:t>
      </w:r>
      <w:r w:rsidR="00E31B64" w:rsidRPr="000A77CC">
        <w:rPr>
          <w:color w:val="231F1F"/>
        </w:rPr>
        <w:t>á</w:t>
      </w:r>
      <w:r w:rsidRPr="000A77CC">
        <w:rPr>
          <w:color w:val="231F1F"/>
        </w:rPr>
        <w:t>c</w:t>
      </w:r>
      <w:r w:rsidR="00E31B64" w:rsidRPr="000A77CC">
        <w:rPr>
          <w:color w:val="231F1F"/>
          <w:spacing w:val="3"/>
        </w:rPr>
        <w:t xml:space="preserve"> </w:t>
      </w:r>
      <w:r w:rsidR="00E31B64" w:rsidRPr="000A77CC">
        <w:rPr>
          <w:color w:val="231F1F"/>
        </w:rPr>
        <w:t>điều</w:t>
      </w:r>
      <w:r w:rsidR="00E31B64" w:rsidRPr="000A77CC">
        <w:rPr>
          <w:color w:val="231F1F"/>
          <w:spacing w:val="3"/>
        </w:rPr>
        <w:t xml:space="preserve"> </w:t>
      </w:r>
      <w:r w:rsidR="00E31B64" w:rsidRPr="000A77CC">
        <w:rPr>
          <w:color w:val="231F1F"/>
        </w:rPr>
        <w:t>kiện</w:t>
      </w:r>
      <w:r w:rsidR="00E31B64" w:rsidRPr="000A77CC">
        <w:rPr>
          <w:color w:val="231F1F"/>
          <w:spacing w:val="3"/>
        </w:rPr>
        <w:t xml:space="preserve"> </w:t>
      </w:r>
      <w:r w:rsidR="00E31B64" w:rsidRPr="000A77CC">
        <w:rPr>
          <w:color w:val="231F1F"/>
        </w:rPr>
        <w:t>quy</w:t>
      </w:r>
      <w:r w:rsidR="00E31B64" w:rsidRPr="000A77CC">
        <w:rPr>
          <w:color w:val="231F1F"/>
          <w:spacing w:val="3"/>
        </w:rPr>
        <w:t xml:space="preserve"> </w:t>
      </w:r>
      <w:r w:rsidR="00E31B64" w:rsidRPr="000A77CC">
        <w:rPr>
          <w:color w:val="231F1F"/>
        </w:rPr>
        <w:t>định.</w:t>
      </w:r>
      <w:r w:rsidR="00E31B64" w:rsidRPr="000A77CC">
        <w:rPr>
          <w:color w:val="231F1F"/>
          <w:spacing w:val="3"/>
        </w:rPr>
        <w:t xml:space="preserve"> </w:t>
      </w:r>
      <w:r w:rsidRPr="000A77CC">
        <w:rPr>
          <w:color w:val="231F1F"/>
        </w:rPr>
        <w:t>c</w:t>
      </w:r>
      <w:r w:rsidR="00E31B64" w:rsidRPr="000A77CC">
        <w:rPr>
          <w:color w:val="231F1F"/>
        </w:rPr>
        <w:t>hỉ</w:t>
      </w:r>
      <w:r w:rsidR="00E31B64" w:rsidRPr="000A77CC">
        <w:rPr>
          <w:color w:val="231F1F"/>
          <w:spacing w:val="3"/>
        </w:rPr>
        <w:t xml:space="preserve"> </w:t>
      </w:r>
      <w:r w:rsidRPr="000A77CC">
        <w:rPr>
          <w:color w:val="231F1F"/>
        </w:rPr>
        <w:t>c</w:t>
      </w:r>
      <w:r w:rsidR="00E31B64" w:rsidRPr="000A77CC">
        <w:rPr>
          <w:color w:val="231F1F"/>
        </w:rPr>
        <w:t>á</w:t>
      </w:r>
      <w:r w:rsidRPr="000A77CC">
        <w:rPr>
          <w:color w:val="231F1F"/>
        </w:rPr>
        <w:t>c</w:t>
      </w:r>
      <w:r w:rsidR="00E31B64" w:rsidRPr="000A77CC">
        <w:rPr>
          <w:color w:val="231F1F"/>
          <w:spacing w:val="2"/>
        </w:rPr>
        <w:t xml:space="preserve"> </w:t>
      </w:r>
      <w:r w:rsidR="00E31B64" w:rsidRPr="000A77CC">
        <w:rPr>
          <w:color w:val="231F1F"/>
        </w:rPr>
        <w:t>năm</w:t>
      </w:r>
      <w:r w:rsidR="00E31B64" w:rsidRPr="000A77CC">
        <w:rPr>
          <w:color w:val="231F1F"/>
          <w:spacing w:val="3"/>
        </w:rPr>
        <w:t xml:space="preserve"> </w:t>
      </w:r>
      <w:r w:rsidR="00E31B64" w:rsidRPr="000A77CC">
        <w:rPr>
          <w:color w:val="231F1F"/>
        </w:rPr>
        <w:t>2008,</w:t>
      </w:r>
      <w:r w:rsidR="00E31B64" w:rsidRPr="000A77CC">
        <w:rPr>
          <w:color w:val="231F1F"/>
          <w:spacing w:val="3"/>
        </w:rPr>
        <w:t xml:space="preserve"> </w:t>
      </w:r>
      <w:r w:rsidR="00E31B64" w:rsidRPr="000A77CC">
        <w:rPr>
          <w:color w:val="231F1F"/>
        </w:rPr>
        <w:t>2014</w:t>
      </w:r>
      <w:r w:rsidR="00E31B64" w:rsidRPr="000A77CC">
        <w:rPr>
          <w:color w:val="231F1F"/>
          <w:spacing w:val="3"/>
        </w:rPr>
        <w:t xml:space="preserve"> </w:t>
      </w:r>
      <w:r w:rsidR="00E31B64" w:rsidRPr="000A77CC">
        <w:rPr>
          <w:color w:val="231F1F"/>
        </w:rPr>
        <w:t>và</w:t>
      </w:r>
      <w:r w:rsidR="00E31B64" w:rsidRPr="000A77CC">
        <w:rPr>
          <w:color w:val="231F1F"/>
          <w:spacing w:val="3"/>
        </w:rPr>
        <w:t xml:space="preserve"> </w:t>
      </w:r>
      <w:r w:rsidR="00E31B64" w:rsidRPr="000A77CC">
        <w:rPr>
          <w:color w:val="231F1F"/>
        </w:rPr>
        <w:t>2017</w:t>
      </w:r>
      <w:r w:rsidR="00E31B64" w:rsidRPr="000A77CC">
        <w:rPr>
          <w:color w:val="231F1F"/>
          <w:spacing w:val="3"/>
        </w:rPr>
        <w:t xml:space="preserve"> </w:t>
      </w:r>
      <w:r w:rsidR="00E31B64" w:rsidRPr="000A77CC">
        <w:rPr>
          <w:color w:val="231F1F"/>
        </w:rPr>
        <w:t>đượ</w:t>
      </w:r>
      <w:r w:rsidRPr="000A77CC">
        <w:rPr>
          <w:color w:val="231F1F"/>
        </w:rPr>
        <w:t>c</w:t>
      </w:r>
      <w:r w:rsidR="00E31B64" w:rsidRPr="000A77CC">
        <w:rPr>
          <w:color w:val="231F1F"/>
          <w:spacing w:val="3"/>
        </w:rPr>
        <w:t xml:space="preserve"> </w:t>
      </w:r>
      <w:r w:rsidR="00E31B64" w:rsidRPr="000A77CC">
        <w:rPr>
          <w:color w:val="231F1F"/>
        </w:rPr>
        <w:t>hiển</w:t>
      </w:r>
      <w:r w:rsidR="00E31B64" w:rsidRPr="000A77CC">
        <w:rPr>
          <w:color w:val="231F1F"/>
          <w:spacing w:val="3"/>
        </w:rPr>
        <w:t xml:space="preserve"> </w:t>
      </w:r>
      <w:r w:rsidR="00E31B64" w:rsidRPr="000A77CC">
        <w:rPr>
          <w:color w:val="231F1F"/>
        </w:rPr>
        <w:t>thị;</w:t>
      </w:r>
    </w:p>
    <w:p w14:paraId="0A69C52B" w14:textId="37E42D84" w:rsidR="00E31B64" w:rsidRPr="000A77CC" w:rsidRDefault="00E31B64" w:rsidP="00E31B64">
      <w:pPr>
        <w:ind w:left="3588"/>
      </w:pPr>
      <w:r w:rsidRPr="000A77CC">
        <w:rPr>
          <w:color w:val="231F1F"/>
        </w:rPr>
        <w:t>dấu</w:t>
      </w:r>
      <w:r w:rsidRPr="000A77CC">
        <w:rPr>
          <w:color w:val="231F1F"/>
          <w:spacing w:val="2"/>
        </w:rPr>
        <w:t xml:space="preserve"> </w:t>
      </w:r>
      <w:r w:rsidR="004973B2" w:rsidRPr="000A77CC">
        <w:rPr>
          <w:color w:val="231F1F"/>
        </w:rPr>
        <w:t>c</w:t>
      </w:r>
      <w:r w:rsidRPr="000A77CC">
        <w:rPr>
          <w:color w:val="231F1F"/>
        </w:rPr>
        <w:t>hấm</w:t>
      </w:r>
      <w:r w:rsidRPr="000A77CC">
        <w:rPr>
          <w:color w:val="231F1F"/>
          <w:spacing w:val="2"/>
        </w:rPr>
        <w:t xml:space="preserve"> </w:t>
      </w:r>
      <w:r w:rsidRPr="000A77CC">
        <w:rPr>
          <w:color w:val="231F1F"/>
        </w:rPr>
        <w:t>lửng</w:t>
      </w:r>
      <w:r w:rsidRPr="000A77CC">
        <w:rPr>
          <w:color w:val="231F1F"/>
          <w:spacing w:val="3"/>
        </w:rPr>
        <w:t xml:space="preserve"> </w:t>
      </w:r>
      <w:r w:rsidRPr="000A77CC">
        <w:rPr>
          <w:color w:val="231F1F"/>
        </w:rPr>
        <w:t>(...)</w:t>
      </w:r>
      <w:r w:rsidRPr="000A77CC">
        <w:rPr>
          <w:color w:val="231F1F"/>
          <w:spacing w:val="2"/>
        </w:rPr>
        <w:t xml:space="preserve"> </w:t>
      </w:r>
      <w:r w:rsidRPr="000A77CC">
        <w:rPr>
          <w:color w:val="231F1F"/>
        </w:rPr>
        <w:t>đượ</w:t>
      </w:r>
      <w:r w:rsidR="004973B2" w:rsidRPr="000A77CC">
        <w:rPr>
          <w:color w:val="231F1F"/>
        </w:rPr>
        <w:t>c</w:t>
      </w:r>
      <w:r w:rsidRPr="000A77CC">
        <w:rPr>
          <w:color w:val="231F1F"/>
          <w:spacing w:val="3"/>
        </w:rPr>
        <w:t xml:space="preserve"> </w:t>
      </w:r>
      <w:r w:rsidRPr="000A77CC">
        <w:rPr>
          <w:color w:val="231F1F"/>
        </w:rPr>
        <w:t>sử</w:t>
      </w:r>
      <w:r w:rsidRPr="000A77CC">
        <w:rPr>
          <w:color w:val="231F1F"/>
          <w:spacing w:val="2"/>
        </w:rPr>
        <w:t xml:space="preserve"> </w:t>
      </w:r>
      <w:r w:rsidRPr="000A77CC">
        <w:rPr>
          <w:color w:val="231F1F"/>
        </w:rPr>
        <w:t>dụng</w:t>
      </w:r>
      <w:r w:rsidRPr="000A77CC">
        <w:rPr>
          <w:color w:val="231F1F"/>
          <w:spacing w:val="2"/>
        </w:rPr>
        <w:t xml:space="preserve"> </w:t>
      </w:r>
      <w:r w:rsidRPr="000A77CC">
        <w:rPr>
          <w:color w:val="231F1F"/>
        </w:rPr>
        <w:t>để</w:t>
      </w:r>
      <w:r w:rsidRPr="000A77CC">
        <w:rPr>
          <w:color w:val="231F1F"/>
          <w:spacing w:val="3"/>
        </w:rPr>
        <w:t xml:space="preserve"> </w:t>
      </w:r>
      <w:r w:rsidR="004973B2" w:rsidRPr="000A77CC">
        <w:rPr>
          <w:color w:val="231F1F"/>
        </w:rPr>
        <w:t>c</w:t>
      </w:r>
      <w:r w:rsidRPr="000A77CC">
        <w:rPr>
          <w:color w:val="231F1F"/>
        </w:rPr>
        <w:t>hỉ</w:t>
      </w:r>
      <w:r w:rsidRPr="000A77CC">
        <w:rPr>
          <w:color w:val="231F1F"/>
          <w:spacing w:val="2"/>
        </w:rPr>
        <w:t xml:space="preserve"> </w:t>
      </w:r>
      <w:r w:rsidRPr="000A77CC">
        <w:rPr>
          <w:color w:val="231F1F"/>
        </w:rPr>
        <w:t>ra</w:t>
      </w:r>
      <w:r w:rsidRPr="000A77CC">
        <w:rPr>
          <w:color w:val="231F1F"/>
          <w:spacing w:val="3"/>
        </w:rPr>
        <w:t xml:space="preserve"> </w:t>
      </w:r>
      <w:r w:rsidRPr="000A77CC">
        <w:rPr>
          <w:color w:val="231F1F"/>
        </w:rPr>
        <w:t>rằng</w:t>
      </w:r>
      <w:r w:rsidRPr="000A77CC">
        <w:rPr>
          <w:color w:val="231F1F"/>
          <w:spacing w:val="2"/>
        </w:rPr>
        <w:t xml:space="preserve"> </w:t>
      </w:r>
      <w:r w:rsidR="004973B2" w:rsidRPr="000A77CC">
        <w:rPr>
          <w:color w:val="231F1F"/>
        </w:rPr>
        <w:t>c</w:t>
      </w:r>
      <w:r w:rsidRPr="000A77CC">
        <w:rPr>
          <w:color w:val="231F1F"/>
        </w:rPr>
        <w:t>á</w:t>
      </w:r>
      <w:r w:rsidR="004973B2" w:rsidRPr="000A77CC">
        <w:rPr>
          <w:color w:val="231F1F"/>
        </w:rPr>
        <w:t>c</w:t>
      </w:r>
      <w:r w:rsidRPr="000A77CC">
        <w:rPr>
          <w:color w:val="231F1F"/>
          <w:spacing w:val="2"/>
        </w:rPr>
        <w:t xml:space="preserve"> </w:t>
      </w:r>
      <w:r w:rsidRPr="000A77CC">
        <w:rPr>
          <w:color w:val="231F1F"/>
        </w:rPr>
        <w:t>giá</w:t>
      </w:r>
      <w:r w:rsidRPr="000A77CC">
        <w:rPr>
          <w:color w:val="231F1F"/>
          <w:spacing w:val="3"/>
        </w:rPr>
        <w:t xml:space="preserve"> </w:t>
      </w:r>
      <w:r w:rsidRPr="000A77CC">
        <w:rPr>
          <w:color w:val="231F1F"/>
        </w:rPr>
        <w:t>trị</w:t>
      </w:r>
      <w:r w:rsidRPr="000A77CC">
        <w:rPr>
          <w:color w:val="231F1F"/>
          <w:spacing w:val="2"/>
        </w:rPr>
        <w:t xml:space="preserve"> </w:t>
      </w:r>
      <w:r w:rsidRPr="000A77CC">
        <w:rPr>
          <w:color w:val="231F1F"/>
        </w:rPr>
        <w:t>dữ</w:t>
      </w:r>
      <w:r w:rsidRPr="000A77CC">
        <w:rPr>
          <w:color w:val="231F1F"/>
          <w:spacing w:val="3"/>
        </w:rPr>
        <w:t xml:space="preserve"> </w:t>
      </w:r>
      <w:r w:rsidRPr="000A77CC">
        <w:rPr>
          <w:color w:val="231F1F"/>
        </w:rPr>
        <w:t>liệu</w:t>
      </w:r>
      <w:r w:rsidRPr="000A77CC">
        <w:rPr>
          <w:color w:val="231F1F"/>
          <w:spacing w:val="2"/>
        </w:rPr>
        <w:t xml:space="preserve"> </w:t>
      </w:r>
      <w:r w:rsidRPr="000A77CC">
        <w:rPr>
          <w:color w:val="231F1F"/>
        </w:rPr>
        <w:t>đã</w:t>
      </w:r>
      <w:r w:rsidRPr="000A77CC">
        <w:rPr>
          <w:color w:val="231F1F"/>
          <w:spacing w:val="2"/>
        </w:rPr>
        <w:t xml:space="preserve"> </w:t>
      </w:r>
      <w:r w:rsidRPr="000A77CC">
        <w:rPr>
          <w:color w:val="231F1F"/>
        </w:rPr>
        <w:t>bị</w:t>
      </w:r>
      <w:r w:rsidRPr="000A77CC">
        <w:rPr>
          <w:color w:val="231F1F"/>
          <w:spacing w:val="3"/>
        </w:rPr>
        <w:t xml:space="preserve"> </w:t>
      </w:r>
      <w:r w:rsidRPr="000A77CC">
        <w:rPr>
          <w:color w:val="231F1F"/>
        </w:rPr>
        <w:t>bỏ</w:t>
      </w:r>
      <w:r w:rsidRPr="000A77CC">
        <w:rPr>
          <w:color w:val="231F1F"/>
          <w:spacing w:val="2"/>
        </w:rPr>
        <w:t xml:space="preserve"> </w:t>
      </w:r>
      <w:r w:rsidRPr="000A77CC">
        <w:rPr>
          <w:color w:val="231F1F"/>
        </w:rPr>
        <w:t>qua.</w:t>
      </w:r>
      <w:r w:rsidRPr="000A77CC">
        <w:rPr>
          <w:color w:val="231F1F"/>
          <w:spacing w:val="3"/>
        </w:rPr>
        <w:t xml:space="preserve"> </w:t>
      </w:r>
      <w:r w:rsidRPr="000A77CC">
        <w:rPr>
          <w:color w:val="231F1F"/>
        </w:rPr>
        <w:t>bạn</w:t>
      </w:r>
      <w:r w:rsidRPr="000A77CC">
        <w:rPr>
          <w:color w:val="231F1F"/>
          <w:spacing w:val="2"/>
        </w:rPr>
        <w:t xml:space="preserve"> </w:t>
      </w:r>
      <w:r w:rsidR="004973B2" w:rsidRPr="000A77CC">
        <w:rPr>
          <w:color w:val="231F1F"/>
        </w:rPr>
        <w:t>c</w:t>
      </w:r>
      <w:r w:rsidR="00A56E9F" w:rsidRPr="000A77CC">
        <w:rPr>
          <w:color w:val="231F1F"/>
        </w:rPr>
        <w:t>ó</w:t>
      </w:r>
      <w:r w:rsidRPr="000A77CC">
        <w:rPr>
          <w:color w:val="231F1F"/>
          <w:spacing w:val="2"/>
        </w:rPr>
        <w:t xml:space="preserve"> </w:t>
      </w:r>
      <w:r w:rsidRPr="000A77CC">
        <w:rPr>
          <w:color w:val="231F1F"/>
        </w:rPr>
        <w:t>thể</w:t>
      </w:r>
      <w:r w:rsidRPr="000A77CC">
        <w:rPr>
          <w:color w:val="231F1F"/>
          <w:spacing w:val="3"/>
        </w:rPr>
        <w:t xml:space="preserve"> </w:t>
      </w:r>
      <w:r w:rsidRPr="000A77CC">
        <w:rPr>
          <w:color w:val="231F1F"/>
        </w:rPr>
        <w:t>thấy</w:t>
      </w:r>
      <w:r w:rsidRPr="000A77CC">
        <w:rPr>
          <w:color w:val="231F1F"/>
          <w:spacing w:val="2"/>
        </w:rPr>
        <w:t xml:space="preserve"> </w:t>
      </w:r>
      <w:r w:rsidRPr="000A77CC">
        <w:rPr>
          <w:color w:val="231F1F"/>
        </w:rPr>
        <w:t>tr</w:t>
      </w:r>
      <w:r w:rsidR="00CF03B4" w:rsidRPr="000A77CC">
        <w:rPr>
          <w:color w:val="231F1F"/>
        </w:rPr>
        <w:t>o</w:t>
      </w:r>
      <w:r w:rsidRPr="000A77CC">
        <w:rPr>
          <w:color w:val="231F1F"/>
        </w:rPr>
        <w:t>ng</w:t>
      </w:r>
    </w:p>
    <w:p w14:paraId="1300B3D5" w14:textId="16BDAA09" w:rsidR="00854B0D" w:rsidRPr="000A77CC" w:rsidRDefault="00854B0D" w:rsidP="00E31B64">
      <w:pPr>
        <w:pStyle w:val="BodyText"/>
        <w:spacing w:before="167" w:line="249" w:lineRule="auto"/>
        <w:ind w:left="3600" w:right="1916"/>
        <w:jc w:val="both"/>
        <w:sectPr w:rsidR="00854B0D" w:rsidRPr="000A77CC">
          <w:pgSz w:w="13560" w:h="16980"/>
          <w:pgMar w:top="660" w:right="180" w:bottom="660" w:left="180" w:header="0" w:footer="463" w:gutter="0"/>
          <w:cols w:space="720"/>
        </w:sectPr>
      </w:pPr>
    </w:p>
    <w:p w14:paraId="1CFFAC3A" w14:textId="77777777" w:rsidR="00854B0D" w:rsidRPr="000A77CC" w:rsidRDefault="00854B0D">
      <w:pPr>
        <w:pStyle w:val="BodyText"/>
        <w:rPr>
          <w:sz w:val="20"/>
        </w:rPr>
      </w:pPr>
    </w:p>
    <w:p w14:paraId="177EE93E" w14:textId="77777777" w:rsidR="00854B0D" w:rsidRPr="000A77CC" w:rsidRDefault="00854B0D">
      <w:pPr>
        <w:pStyle w:val="BodyText"/>
        <w:rPr>
          <w:sz w:val="20"/>
        </w:rPr>
      </w:pPr>
    </w:p>
    <w:p w14:paraId="7AC69D87" w14:textId="77777777" w:rsidR="00854B0D" w:rsidRPr="000A77CC" w:rsidRDefault="00854B0D">
      <w:pPr>
        <w:pStyle w:val="BodyText"/>
        <w:spacing w:before="10"/>
        <w:rPr>
          <w:sz w:val="18"/>
        </w:rPr>
      </w:pPr>
    </w:p>
    <w:p w14:paraId="3096321D" w14:textId="69E906F5" w:rsidR="00854B0D" w:rsidRPr="000A77CC" w:rsidRDefault="00CB2921">
      <w:pPr>
        <w:ind w:left="6854"/>
        <w:rPr>
          <w:b/>
          <w:sz w:val="20"/>
        </w:rPr>
      </w:pPr>
      <w:r w:rsidRPr="000A77CC">
        <w:rPr>
          <w:color w:val="231F20"/>
          <w:spacing w:val="-1"/>
          <w:w w:val="95"/>
          <w:sz w:val="20"/>
        </w:rPr>
        <w:t xml:space="preserve">Chương 13 Kinh doanh thông minh và kho dữ liệu </w:t>
      </w:r>
      <w:r w:rsidR="00C536FB" w:rsidRPr="000A77CC">
        <w:rPr>
          <w:color w:val="231F20"/>
          <w:spacing w:val="89"/>
          <w:sz w:val="20"/>
        </w:rPr>
        <w:t xml:space="preserve"> </w:t>
      </w:r>
      <w:r w:rsidR="00C536FB" w:rsidRPr="000A77CC">
        <w:rPr>
          <w:b/>
          <w:color w:val="2C6682"/>
          <w:w w:val="95"/>
          <w:sz w:val="20"/>
        </w:rPr>
        <w:t>605</w:t>
      </w:r>
    </w:p>
    <w:p w14:paraId="0D0D55EF" w14:textId="77777777" w:rsidR="00854B0D" w:rsidRPr="000A77CC" w:rsidRDefault="00854B0D">
      <w:pPr>
        <w:pStyle w:val="BodyText"/>
        <w:spacing w:before="2"/>
        <w:rPr>
          <w:b/>
          <w:sz w:val="26"/>
        </w:rPr>
      </w:pPr>
    </w:p>
    <w:tbl>
      <w:tblPr>
        <w:tblW w:w="0" w:type="auto"/>
        <w:tblInd w:w="1940" w:type="dxa"/>
        <w:tblBorders>
          <w:top w:val="single" w:sz="34" w:space="0" w:color="FFFFFF"/>
          <w:left w:val="single" w:sz="34" w:space="0" w:color="FFFFFF"/>
          <w:bottom w:val="single" w:sz="34" w:space="0" w:color="FFFFFF"/>
          <w:right w:val="single" w:sz="34" w:space="0" w:color="FFFFFF"/>
          <w:insideH w:val="single" w:sz="34" w:space="0" w:color="FFFFFF"/>
          <w:insideV w:val="single" w:sz="34" w:space="0" w:color="FFFFFF"/>
        </w:tblBorders>
        <w:tblLayout w:type="fixed"/>
        <w:tblCellMar>
          <w:left w:w="0" w:type="dxa"/>
          <w:right w:w="0" w:type="dxa"/>
        </w:tblCellMar>
        <w:tblLook w:val="01E0" w:firstRow="1" w:lastRow="1" w:firstColumn="1" w:lastColumn="1" w:noHBand="0" w:noVBand="0"/>
      </w:tblPr>
      <w:tblGrid>
        <w:gridCol w:w="3838"/>
        <w:gridCol w:w="3823"/>
      </w:tblGrid>
      <w:tr w:rsidR="00854B0D" w:rsidRPr="000A77CC" w14:paraId="327D61A7" w14:textId="77777777">
        <w:trPr>
          <w:trHeight w:val="346"/>
        </w:trPr>
        <w:tc>
          <w:tcPr>
            <w:tcW w:w="7661" w:type="dxa"/>
            <w:gridSpan w:val="2"/>
            <w:tcBorders>
              <w:top w:val="nil"/>
              <w:left w:val="nil"/>
              <w:right w:val="nil"/>
            </w:tcBorders>
            <w:shd w:val="clear" w:color="auto" w:fill="FCAF17"/>
          </w:tcPr>
          <w:p w14:paraId="53A66BAB" w14:textId="1067D118" w:rsidR="00854B0D" w:rsidRPr="000A77CC" w:rsidRDefault="00CF03B4">
            <w:pPr>
              <w:pStyle w:val="TableParagraph"/>
              <w:spacing w:before="21"/>
              <w:ind w:left="92"/>
              <w:rPr>
                <w:rFonts w:ascii="Times New Roman" w:hAnsi="Times New Roman" w:cs="Times New Roman"/>
                <w:sz w:val="26"/>
              </w:rPr>
            </w:pPr>
            <w:r w:rsidRPr="000A77CC">
              <w:rPr>
                <w:rFonts w:ascii="Times New Roman" w:hAnsi="Times New Roman" w:cs="Times New Roman"/>
                <w:color w:val="231F20"/>
                <w:w w:val="90"/>
                <w:sz w:val="26"/>
              </w:rPr>
              <w:t>BẢNG</w:t>
            </w:r>
            <w:r w:rsidR="00C536FB" w:rsidRPr="000A77CC">
              <w:rPr>
                <w:rFonts w:ascii="Times New Roman" w:hAnsi="Times New Roman" w:cs="Times New Roman"/>
                <w:color w:val="231F20"/>
                <w:spacing w:val="-2"/>
                <w:w w:val="90"/>
                <w:sz w:val="26"/>
              </w:rPr>
              <w:t xml:space="preserve"> </w:t>
            </w:r>
            <w:r w:rsidR="00C536FB" w:rsidRPr="000A77CC">
              <w:rPr>
                <w:rFonts w:ascii="Times New Roman" w:hAnsi="Times New Roman" w:cs="Times New Roman"/>
                <w:color w:val="231F20"/>
                <w:w w:val="90"/>
                <w:sz w:val="26"/>
              </w:rPr>
              <w:t>13.6</w:t>
            </w:r>
          </w:p>
        </w:tc>
      </w:tr>
      <w:tr w:rsidR="00854B0D" w:rsidRPr="000A77CC" w14:paraId="2A5EFF57" w14:textId="77777777">
        <w:trPr>
          <w:trHeight w:val="669"/>
        </w:trPr>
        <w:tc>
          <w:tcPr>
            <w:tcW w:w="7661" w:type="dxa"/>
            <w:gridSpan w:val="2"/>
            <w:tcBorders>
              <w:left w:val="nil"/>
              <w:bottom w:val="single" w:sz="8" w:space="0" w:color="808285"/>
              <w:right w:val="nil"/>
            </w:tcBorders>
            <w:shd w:val="clear" w:color="auto" w:fill="2C6682"/>
          </w:tcPr>
          <w:p w14:paraId="0F18180A" w14:textId="60473F33" w:rsidR="00854B0D" w:rsidRPr="000A77CC" w:rsidRDefault="00E47FF4">
            <w:pPr>
              <w:pStyle w:val="TableParagraph"/>
              <w:spacing w:before="1"/>
              <w:ind w:left="92" w:right="1331" w:hanging="1"/>
              <w:rPr>
                <w:rFonts w:ascii="Times New Roman" w:hAnsi="Times New Roman" w:cs="Times New Roman"/>
                <w:b/>
                <w:sz w:val="24"/>
              </w:rPr>
            </w:pPr>
            <w:r w:rsidRPr="000A77CC">
              <w:rPr>
                <w:rFonts w:ascii="Times New Roman" w:hAnsi="Times New Roman" w:cs="Times New Roman"/>
                <w:b/>
                <w:color w:val="FFFFFF"/>
                <w:w w:val="85"/>
                <w:sz w:val="24"/>
              </w:rPr>
              <w:t>LỊCH SỬ BÁN HÀNG MƯỜI NĂM CHO MỘT BỘ PHẬN TÍNH THEO TRIỆU ĐÔ LA</w:t>
            </w:r>
          </w:p>
        </w:tc>
      </w:tr>
      <w:tr w:rsidR="00854B0D" w:rsidRPr="000A77CC" w14:paraId="644649E4" w14:textId="77777777">
        <w:trPr>
          <w:trHeight w:val="305"/>
        </w:trPr>
        <w:tc>
          <w:tcPr>
            <w:tcW w:w="3838" w:type="dxa"/>
            <w:tcBorders>
              <w:top w:val="single" w:sz="8" w:space="0" w:color="808285"/>
              <w:left w:val="single" w:sz="8" w:space="0" w:color="808285"/>
              <w:bottom w:val="single" w:sz="8" w:space="0" w:color="808285"/>
              <w:right w:val="single" w:sz="8" w:space="0" w:color="808285"/>
            </w:tcBorders>
            <w:shd w:val="clear" w:color="auto" w:fill="2C6682"/>
          </w:tcPr>
          <w:p w14:paraId="19767FEE" w14:textId="09BE36B6" w:rsidR="00854B0D" w:rsidRPr="000A77CC" w:rsidRDefault="00301F8C">
            <w:pPr>
              <w:pStyle w:val="TableParagraph"/>
              <w:spacing w:before="15"/>
              <w:ind w:left="82"/>
              <w:rPr>
                <w:rFonts w:ascii="Times New Roman" w:hAnsi="Times New Roman" w:cs="Times New Roman"/>
                <w:b/>
              </w:rPr>
            </w:pPr>
            <w:r w:rsidRPr="000A77CC">
              <w:rPr>
                <w:rFonts w:ascii="Times New Roman" w:hAnsi="Times New Roman" w:cs="Times New Roman"/>
                <w:b/>
                <w:color w:val="FFFFFF"/>
                <w:w w:val="95"/>
              </w:rPr>
              <w:t>NĂM</w:t>
            </w:r>
          </w:p>
        </w:tc>
        <w:tc>
          <w:tcPr>
            <w:tcW w:w="3823" w:type="dxa"/>
            <w:tcBorders>
              <w:top w:val="single" w:sz="8" w:space="0" w:color="808285"/>
              <w:left w:val="single" w:sz="8" w:space="0" w:color="808285"/>
              <w:bottom w:val="single" w:sz="8" w:space="0" w:color="808285"/>
              <w:right w:val="single" w:sz="8" w:space="0" w:color="808285"/>
            </w:tcBorders>
            <w:shd w:val="clear" w:color="auto" w:fill="2C6682"/>
          </w:tcPr>
          <w:p w14:paraId="72168056" w14:textId="2497F6EE" w:rsidR="00854B0D" w:rsidRPr="000A77CC" w:rsidRDefault="00301F8C">
            <w:pPr>
              <w:pStyle w:val="TableParagraph"/>
              <w:spacing w:before="15"/>
              <w:ind w:left="81"/>
              <w:rPr>
                <w:rFonts w:ascii="Times New Roman" w:hAnsi="Times New Roman" w:cs="Times New Roman"/>
                <w:b/>
              </w:rPr>
            </w:pPr>
            <w:r w:rsidRPr="000A77CC">
              <w:rPr>
                <w:rFonts w:ascii="Times New Roman" w:hAnsi="Times New Roman" w:cs="Times New Roman"/>
                <w:b/>
                <w:color w:val="FFFFFF"/>
                <w:w w:val="95"/>
              </w:rPr>
              <w:t>DOANH THU</w:t>
            </w:r>
          </w:p>
        </w:tc>
      </w:tr>
      <w:tr w:rsidR="00854B0D" w:rsidRPr="000A77CC" w14:paraId="101A3B9E" w14:textId="77777777">
        <w:trPr>
          <w:trHeight w:val="290"/>
        </w:trPr>
        <w:tc>
          <w:tcPr>
            <w:tcW w:w="3838" w:type="dxa"/>
            <w:tcBorders>
              <w:top w:val="single" w:sz="8" w:space="0" w:color="808285"/>
              <w:left w:val="single" w:sz="8" w:space="0" w:color="808285"/>
              <w:bottom w:val="single" w:sz="8" w:space="0" w:color="808285"/>
              <w:right w:val="single" w:sz="8" w:space="0" w:color="808285"/>
            </w:tcBorders>
            <w:shd w:val="clear" w:color="auto" w:fill="FFCC7A"/>
          </w:tcPr>
          <w:p w14:paraId="778DAA55" w14:textId="77777777" w:rsidR="00854B0D" w:rsidRPr="000A77CC" w:rsidRDefault="00C536FB">
            <w:pPr>
              <w:pStyle w:val="TableParagraph"/>
              <w:rPr>
                <w:rFonts w:ascii="Times New Roman" w:hAnsi="Times New Roman" w:cs="Times New Roman"/>
                <w:sz w:val="20"/>
              </w:rPr>
            </w:pPr>
            <w:r w:rsidRPr="000A77CC">
              <w:rPr>
                <w:rFonts w:ascii="Times New Roman" w:hAnsi="Times New Roman" w:cs="Times New Roman"/>
                <w:color w:val="231F20"/>
                <w:sz w:val="20"/>
              </w:rPr>
              <w:t>2008</w:t>
            </w:r>
          </w:p>
        </w:tc>
        <w:tc>
          <w:tcPr>
            <w:tcW w:w="3823" w:type="dxa"/>
            <w:tcBorders>
              <w:top w:val="single" w:sz="8" w:space="0" w:color="808285"/>
              <w:left w:val="single" w:sz="8" w:space="0" w:color="808285"/>
              <w:bottom w:val="single" w:sz="8" w:space="0" w:color="808285"/>
              <w:right w:val="single" w:sz="8" w:space="0" w:color="808285"/>
            </w:tcBorders>
            <w:shd w:val="clear" w:color="auto" w:fill="FFCC7A"/>
          </w:tcPr>
          <w:p w14:paraId="10CC7E69" w14:textId="77777777" w:rsidR="00854B0D" w:rsidRPr="000A77CC" w:rsidRDefault="00C536FB">
            <w:pPr>
              <w:pStyle w:val="TableParagraph"/>
              <w:ind w:left="79"/>
              <w:rPr>
                <w:rFonts w:ascii="Times New Roman" w:hAnsi="Times New Roman" w:cs="Times New Roman"/>
                <w:sz w:val="20"/>
              </w:rPr>
            </w:pPr>
            <w:r w:rsidRPr="000A77CC">
              <w:rPr>
                <w:rFonts w:ascii="Times New Roman" w:hAnsi="Times New Roman" w:cs="Times New Roman"/>
                <w:color w:val="231F20"/>
                <w:sz w:val="20"/>
              </w:rPr>
              <w:t>8,227</w:t>
            </w:r>
          </w:p>
        </w:tc>
      </w:tr>
      <w:tr w:rsidR="00854B0D" w:rsidRPr="000A77CC" w14:paraId="4E7A8FED" w14:textId="77777777">
        <w:trPr>
          <w:trHeight w:val="290"/>
        </w:trPr>
        <w:tc>
          <w:tcPr>
            <w:tcW w:w="3838" w:type="dxa"/>
            <w:tcBorders>
              <w:top w:val="single" w:sz="8" w:space="0" w:color="808285"/>
              <w:left w:val="single" w:sz="8" w:space="0" w:color="808285"/>
              <w:bottom w:val="single" w:sz="8" w:space="0" w:color="808285"/>
              <w:right w:val="single" w:sz="8" w:space="0" w:color="808285"/>
            </w:tcBorders>
            <w:shd w:val="clear" w:color="auto" w:fill="FFE0AD"/>
          </w:tcPr>
          <w:p w14:paraId="596DDC16" w14:textId="77777777" w:rsidR="00854B0D" w:rsidRPr="000A77CC" w:rsidRDefault="00C536FB">
            <w:pPr>
              <w:pStyle w:val="TableParagraph"/>
              <w:rPr>
                <w:rFonts w:ascii="Times New Roman" w:hAnsi="Times New Roman" w:cs="Times New Roman"/>
                <w:sz w:val="20"/>
              </w:rPr>
            </w:pPr>
            <w:r w:rsidRPr="000A77CC">
              <w:rPr>
                <w:rFonts w:ascii="Times New Roman" w:hAnsi="Times New Roman" w:cs="Times New Roman"/>
                <w:color w:val="231F20"/>
                <w:sz w:val="20"/>
              </w:rPr>
              <w:t>2009</w:t>
            </w:r>
          </w:p>
        </w:tc>
        <w:tc>
          <w:tcPr>
            <w:tcW w:w="3823" w:type="dxa"/>
            <w:tcBorders>
              <w:top w:val="single" w:sz="8" w:space="0" w:color="808285"/>
              <w:left w:val="single" w:sz="8" w:space="0" w:color="808285"/>
              <w:bottom w:val="single" w:sz="8" w:space="0" w:color="808285"/>
              <w:right w:val="single" w:sz="8" w:space="0" w:color="808285"/>
            </w:tcBorders>
            <w:shd w:val="clear" w:color="auto" w:fill="FFE0AD"/>
          </w:tcPr>
          <w:p w14:paraId="66A120F7" w14:textId="77777777" w:rsidR="00854B0D" w:rsidRPr="000A77CC" w:rsidRDefault="00C536FB">
            <w:pPr>
              <w:pStyle w:val="TableParagraph"/>
              <w:ind w:left="79"/>
              <w:rPr>
                <w:rFonts w:ascii="Times New Roman" w:hAnsi="Times New Roman" w:cs="Times New Roman"/>
                <w:sz w:val="20"/>
              </w:rPr>
            </w:pPr>
            <w:r w:rsidRPr="000A77CC">
              <w:rPr>
                <w:rFonts w:ascii="Times New Roman" w:hAnsi="Times New Roman" w:cs="Times New Roman"/>
                <w:color w:val="231F20"/>
                <w:sz w:val="20"/>
              </w:rPr>
              <w:t>9,109</w:t>
            </w:r>
          </w:p>
        </w:tc>
      </w:tr>
      <w:tr w:rsidR="00854B0D" w:rsidRPr="000A77CC" w14:paraId="100A8122" w14:textId="77777777">
        <w:trPr>
          <w:trHeight w:val="290"/>
        </w:trPr>
        <w:tc>
          <w:tcPr>
            <w:tcW w:w="3838" w:type="dxa"/>
            <w:tcBorders>
              <w:top w:val="single" w:sz="8" w:space="0" w:color="808285"/>
              <w:left w:val="single" w:sz="8" w:space="0" w:color="808285"/>
              <w:bottom w:val="single" w:sz="8" w:space="0" w:color="808285"/>
              <w:right w:val="single" w:sz="8" w:space="0" w:color="808285"/>
            </w:tcBorders>
            <w:shd w:val="clear" w:color="auto" w:fill="FFCC7A"/>
          </w:tcPr>
          <w:p w14:paraId="4EF05C07" w14:textId="77777777" w:rsidR="00854B0D" w:rsidRPr="000A77CC" w:rsidRDefault="00C536FB">
            <w:pPr>
              <w:pStyle w:val="TableParagraph"/>
              <w:rPr>
                <w:rFonts w:ascii="Times New Roman" w:hAnsi="Times New Roman" w:cs="Times New Roman"/>
                <w:sz w:val="20"/>
              </w:rPr>
            </w:pPr>
            <w:r w:rsidRPr="000A77CC">
              <w:rPr>
                <w:rFonts w:ascii="Times New Roman" w:hAnsi="Times New Roman" w:cs="Times New Roman"/>
                <w:color w:val="231F20"/>
                <w:sz w:val="20"/>
              </w:rPr>
              <w:t>2010</w:t>
            </w:r>
          </w:p>
        </w:tc>
        <w:tc>
          <w:tcPr>
            <w:tcW w:w="3823" w:type="dxa"/>
            <w:tcBorders>
              <w:top w:val="single" w:sz="8" w:space="0" w:color="808285"/>
              <w:left w:val="single" w:sz="8" w:space="0" w:color="808285"/>
              <w:bottom w:val="single" w:sz="8" w:space="0" w:color="808285"/>
              <w:right w:val="single" w:sz="8" w:space="0" w:color="808285"/>
            </w:tcBorders>
            <w:shd w:val="clear" w:color="auto" w:fill="FFCC7A"/>
          </w:tcPr>
          <w:p w14:paraId="760745B7" w14:textId="77777777" w:rsidR="00854B0D" w:rsidRPr="000A77CC" w:rsidRDefault="00C536FB">
            <w:pPr>
              <w:pStyle w:val="TableParagraph"/>
              <w:ind w:left="79"/>
              <w:rPr>
                <w:rFonts w:ascii="Times New Roman" w:hAnsi="Times New Roman" w:cs="Times New Roman"/>
                <w:sz w:val="20"/>
              </w:rPr>
            </w:pPr>
            <w:r w:rsidRPr="000A77CC">
              <w:rPr>
                <w:rFonts w:ascii="Times New Roman" w:hAnsi="Times New Roman" w:cs="Times New Roman"/>
                <w:color w:val="231F20"/>
                <w:sz w:val="20"/>
              </w:rPr>
              <w:t>10,104</w:t>
            </w:r>
          </w:p>
        </w:tc>
      </w:tr>
      <w:tr w:rsidR="00854B0D" w:rsidRPr="000A77CC" w14:paraId="29CC3B3D" w14:textId="77777777">
        <w:trPr>
          <w:trHeight w:val="290"/>
        </w:trPr>
        <w:tc>
          <w:tcPr>
            <w:tcW w:w="3838" w:type="dxa"/>
            <w:tcBorders>
              <w:top w:val="single" w:sz="8" w:space="0" w:color="808285"/>
              <w:left w:val="single" w:sz="8" w:space="0" w:color="808285"/>
              <w:bottom w:val="single" w:sz="8" w:space="0" w:color="808285"/>
              <w:right w:val="single" w:sz="8" w:space="0" w:color="808285"/>
            </w:tcBorders>
            <w:shd w:val="clear" w:color="auto" w:fill="FFE0AD"/>
          </w:tcPr>
          <w:p w14:paraId="7E08AE5E" w14:textId="77777777" w:rsidR="00854B0D" w:rsidRPr="000A77CC" w:rsidRDefault="00C536FB">
            <w:pPr>
              <w:pStyle w:val="TableParagraph"/>
              <w:rPr>
                <w:rFonts w:ascii="Times New Roman" w:hAnsi="Times New Roman" w:cs="Times New Roman"/>
                <w:sz w:val="20"/>
              </w:rPr>
            </w:pPr>
            <w:r w:rsidRPr="000A77CC">
              <w:rPr>
                <w:rFonts w:ascii="Times New Roman" w:hAnsi="Times New Roman" w:cs="Times New Roman"/>
                <w:color w:val="231F20"/>
                <w:sz w:val="20"/>
              </w:rPr>
              <w:t>2011</w:t>
            </w:r>
          </w:p>
        </w:tc>
        <w:tc>
          <w:tcPr>
            <w:tcW w:w="3823" w:type="dxa"/>
            <w:tcBorders>
              <w:top w:val="single" w:sz="8" w:space="0" w:color="808285"/>
              <w:left w:val="single" w:sz="8" w:space="0" w:color="808285"/>
              <w:bottom w:val="single" w:sz="8" w:space="0" w:color="808285"/>
              <w:right w:val="single" w:sz="8" w:space="0" w:color="808285"/>
            </w:tcBorders>
            <w:shd w:val="clear" w:color="auto" w:fill="FFE0AD"/>
          </w:tcPr>
          <w:p w14:paraId="2E16551E" w14:textId="77777777" w:rsidR="00854B0D" w:rsidRPr="000A77CC" w:rsidRDefault="00C536FB">
            <w:pPr>
              <w:pStyle w:val="TableParagraph"/>
              <w:ind w:left="79"/>
              <w:rPr>
                <w:rFonts w:ascii="Times New Roman" w:hAnsi="Times New Roman" w:cs="Times New Roman"/>
                <w:sz w:val="20"/>
              </w:rPr>
            </w:pPr>
            <w:r w:rsidRPr="000A77CC">
              <w:rPr>
                <w:rFonts w:ascii="Times New Roman" w:hAnsi="Times New Roman" w:cs="Times New Roman"/>
                <w:color w:val="231F20"/>
                <w:sz w:val="20"/>
              </w:rPr>
              <w:t>11,553</w:t>
            </w:r>
          </w:p>
        </w:tc>
      </w:tr>
      <w:tr w:rsidR="00854B0D" w:rsidRPr="000A77CC" w14:paraId="69034858" w14:textId="77777777">
        <w:trPr>
          <w:trHeight w:val="290"/>
        </w:trPr>
        <w:tc>
          <w:tcPr>
            <w:tcW w:w="3838" w:type="dxa"/>
            <w:tcBorders>
              <w:top w:val="single" w:sz="8" w:space="0" w:color="808285"/>
              <w:left w:val="single" w:sz="8" w:space="0" w:color="808285"/>
              <w:bottom w:val="single" w:sz="8" w:space="0" w:color="808285"/>
              <w:right w:val="single" w:sz="8" w:space="0" w:color="808285"/>
            </w:tcBorders>
            <w:shd w:val="clear" w:color="auto" w:fill="FFCC7A"/>
          </w:tcPr>
          <w:p w14:paraId="1B0956C0" w14:textId="77777777" w:rsidR="00854B0D" w:rsidRPr="000A77CC" w:rsidRDefault="00C536FB">
            <w:pPr>
              <w:pStyle w:val="TableParagraph"/>
              <w:rPr>
                <w:rFonts w:ascii="Times New Roman" w:hAnsi="Times New Roman" w:cs="Times New Roman"/>
                <w:sz w:val="20"/>
              </w:rPr>
            </w:pPr>
            <w:r w:rsidRPr="000A77CC">
              <w:rPr>
                <w:rFonts w:ascii="Times New Roman" w:hAnsi="Times New Roman" w:cs="Times New Roman"/>
                <w:color w:val="231F20"/>
                <w:sz w:val="20"/>
              </w:rPr>
              <w:t>2012</w:t>
            </w:r>
          </w:p>
        </w:tc>
        <w:tc>
          <w:tcPr>
            <w:tcW w:w="3823" w:type="dxa"/>
            <w:tcBorders>
              <w:top w:val="single" w:sz="8" w:space="0" w:color="808285"/>
              <w:left w:val="single" w:sz="8" w:space="0" w:color="808285"/>
              <w:bottom w:val="single" w:sz="8" w:space="0" w:color="808285"/>
              <w:right w:val="single" w:sz="8" w:space="0" w:color="808285"/>
            </w:tcBorders>
            <w:shd w:val="clear" w:color="auto" w:fill="FFCC7A"/>
          </w:tcPr>
          <w:p w14:paraId="5051B115" w14:textId="77777777" w:rsidR="00854B0D" w:rsidRPr="000A77CC" w:rsidRDefault="00C536FB">
            <w:pPr>
              <w:pStyle w:val="TableParagraph"/>
              <w:ind w:left="79"/>
              <w:rPr>
                <w:rFonts w:ascii="Times New Roman" w:hAnsi="Times New Roman" w:cs="Times New Roman"/>
                <w:sz w:val="20"/>
              </w:rPr>
            </w:pPr>
            <w:r w:rsidRPr="000A77CC">
              <w:rPr>
                <w:rFonts w:ascii="Times New Roman" w:hAnsi="Times New Roman" w:cs="Times New Roman"/>
                <w:color w:val="231F20"/>
                <w:sz w:val="20"/>
              </w:rPr>
              <w:t>10,018</w:t>
            </w:r>
          </w:p>
        </w:tc>
      </w:tr>
      <w:tr w:rsidR="00854B0D" w:rsidRPr="000A77CC" w14:paraId="687E3ECA" w14:textId="77777777">
        <w:trPr>
          <w:trHeight w:val="290"/>
        </w:trPr>
        <w:tc>
          <w:tcPr>
            <w:tcW w:w="3838" w:type="dxa"/>
            <w:tcBorders>
              <w:top w:val="single" w:sz="8" w:space="0" w:color="808285"/>
              <w:left w:val="single" w:sz="8" w:space="0" w:color="808285"/>
              <w:bottom w:val="single" w:sz="8" w:space="0" w:color="808285"/>
              <w:right w:val="single" w:sz="8" w:space="0" w:color="808285"/>
            </w:tcBorders>
            <w:shd w:val="clear" w:color="auto" w:fill="FFE0AD"/>
          </w:tcPr>
          <w:p w14:paraId="3DFB5061" w14:textId="77777777" w:rsidR="00854B0D" w:rsidRPr="000A77CC" w:rsidRDefault="00C536FB">
            <w:pPr>
              <w:pStyle w:val="TableParagraph"/>
              <w:rPr>
                <w:rFonts w:ascii="Times New Roman" w:hAnsi="Times New Roman" w:cs="Times New Roman"/>
                <w:sz w:val="20"/>
              </w:rPr>
            </w:pPr>
            <w:r w:rsidRPr="000A77CC">
              <w:rPr>
                <w:rFonts w:ascii="Times New Roman" w:hAnsi="Times New Roman" w:cs="Times New Roman"/>
                <w:color w:val="231F20"/>
                <w:sz w:val="20"/>
              </w:rPr>
              <w:t>2013</w:t>
            </w:r>
          </w:p>
        </w:tc>
        <w:tc>
          <w:tcPr>
            <w:tcW w:w="3823" w:type="dxa"/>
            <w:tcBorders>
              <w:top w:val="single" w:sz="8" w:space="0" w:color="808285"/>
              <w:left w:val="single" w:sz="8" w:space="0" w:color="808285"/>
              <w:bottom w:val="single" w:sz="8" w:space="0" w:color="808285"/>
              <w:right w:val="single" w:sz="8" w:space="0" w:color="808285"/>
            </w:tcBorders>
            <w:shd w:val="clear" w:color="auto" w:fill="FFE0AD"/>
          </w:tcPr>
          <w:p w14:paraId="6D476F1B" w14:textId="77777777" w:rsidR="00854B0D" w:rsidRPr="000A77CC" w:rsidRDefault="00C536FB">
            <w:pPr>
              <w:pStyle w:val="TableParagraph"/>
              <w:ind w:left="79"/>
              <w:rPr>
                <w:rFonts w:ascii="Times New Roman" w:hAnsi="Times New Roman" w:cs="Times New Roman"/>
                <w:sz w:val="20"/>
              </w:rPr>
            </w:pPr>
            <w:r w:rsidRPr="000A77CC">
              <w:rPr>
                <w:rFonts w:ascii="Times New Roman" w:hAnsi="Times New Roman" w:cs="Times New Roman"/>
                <w:color w:val="231F20"/>
                <w:sz w:val="20"/>
              </w:rPr>
              <w:t>11,875</w:t>
            </w:r>
          </w:p>
        </w:tc>
      </w:tr>
      <w:tr w:rsidR="00854B0D" w:rsidRPr="000A77CC" w14:paraId="7270215B" w14:textId="77777777">
        <w:trPr>
          <w:trHeight w:val="290"/>
        </w:trPr>
        <w:tc>
          <w:tcPr>
            <w:tcW w:w="3838" w:type="dxa"/>
            <w:tcBorders>
              <w:top w:val="single" w:sz="8" w:space="0" w:color="808285"/>
              <w:left w:val="single" w:sz="8" w:space="0" w:color="808285"/>
              <w:bottom w:val="single" w:sz="8" w:space="0" w:color="808285"/>
              <w:right w:val="single" w:sz="8" w:space="0" w:color="808285"/>
            </w:tcBorders>
            <w:shd w:val="clear" w:color="auto" w:fill="FFCC7A"/>
          </w:tcPr>
          <w:p w14:paraId="4E3BBF72" w14:textId="77777777" w:rsidR="00854B0D" w:rsidRPr="000A77CC" w:rsidRDefault="00C536FB">
            <w:pPr>
              <w:pStyle w:val="TableParagraph"/>
              <w:rPr>
                <w:rFonts w:ascii="Times New Roman" w:hAnsi="Times New Roman" w:cs="Times New Roman"/>
                <w:sz w:val="20"/>
              </w:rPr>
            </w:pPr>
            <w:r w:rsidRPr="000A77CC">
              <w:rPr>
                <w:rFonts w:ascii="Times New Roman" w:hAnsi="Times New Roman" w:cs="Times New Roman"/>
                <w:color w:val="231F20"/>
                <w:sz w:val="20"/>
              </w:rPr>
              <w:t>2014</w:t>
            </w:r>
          </w:p>
        </w:tc>
        <w:tc>
          <w:tcPr>
            <w:tcW w:w="3823" w:type="dxa"/>
            <w:tcBorders>
              <w:top w:val="single" w:sz="8" w:space="0" w:color="808285"/>
              <w:left w:val="single" w:sz="8" w:space="0" w:color="808285"/>
              <w:bottom w:val="single" w:sz="8" w:space="0" w:color="808285"/>
              <w:right w:val="single" w:sz="8" w:space="0" w:color="808285"/>
            </w:tcBorders>
            <w:shd w:val="clear" w:color="auto" w:fill="FFCC7A"/>
          </w:tcPr>
          <w:p w14:paraId="652C601D" w14:textId="77777777" w:rsidR="00854B0D" w:rsidRPr="000A77CC" w:rsidRDefault="00C536FB">
            <w:pPr>
              <w:pStyle w:val="TableParagraph"/>
              <w:ind w:left="79"/>
              <w:rPr>
                <w:rFonts w:ascii="Times New Roman" w:hAnsi="Times New Roman" w:cs="Times New Roman"/>
                <w:sz w:val="20"/>
              </w:rPr>
            </w:pPr>
            <w:r w:rsidRPr="000A77CC">
              <w:rPr>
                <w:rFonts w:ascii="Times New Roman" w:hAnsi="Times New Roman" w:cs="Times New Roman"/>
                <w:color w:val="231F20"/>
                <w:sz w:val="20"/>
              </w:rPr>
              <w:t>12,699</w:t>
            </w:r>
          </w:p>
        </w:tc>
      </w:tr>
      <w:tr w:rsidR="00854B0D" w:rsidRPr="000A77CC" w14:paraId="597CFFC5" w14:textId="77777777">
        <w:trPr>
          <w:trHeight w:val="290"/>
        </w:trPr>
        <w:tc>
          <w:tcPr>
            <w:tcW w:w="3838" w:type="dxa"/>
            <w:tcBorders>
              <w:top w:val="single" w:sz="8" w:space="0" w:color="808285"/>
              <w:left w:val="single" w:sz="8" w:space="0" w:color="808285"/>
              <w:bottom w:val="single" w:sz="8" w:space="0" w:color="808285"/>
              <w:right w:val="single" w:sz="8" w:space="0" w:color="808285"/>
            </w:tcBorders>
            <w:shd w:val="clear" w:color="auto" w:fill="FFE0AD"/>
          </w:tcPr>
          <w:p w14:paraId="52BCA4AE" w14:textId="77777777" w:rsidR="00854B0D" w:rsidRPr="000A77CC" w:rsidRDefault="00C536FB">
            <w:pPr>
              <w:pStyle w:val="TableParagraph"/>
              <w:rPr>
                <w:rFonts w:ascii="Times New Roman" w:hAnsi="Times New Roman" w:cs="Times New Roman"/>
                <w:sz w:val="20"/>
              </w:rPr>
            </w:pPr>
            <w:r w:rsidRPr="000A77CC">
              <w:rPr>
                <w:rFonts w:ascii="Times New Roman" w:hAnsi="Times New Roman" w:cs="Times New Roman"/>
                <w:color w:val="231F20"/>
                <w:sz w:val="20"/>
              </w:rPr>
              <w:t>2015</w:t>
            </w:r>
          </w:p>
        </w:tc>
        <w:tc>
          <w:tcPr>
            <w:tcW w:w="3823" w:type="dxa"/>
            <w:tcBorders>
              <w:top w:val="single" w:sz="8" w:space="0" w:color="808285"/>
              <w:left w:val="single" w:sz="8" w:space="0" w:color="808285"/>
              <w:bottom w:val="single" w:sz="8" w:space="0" w:color="808285"/>
              <w:right w:val="single" w:sz="8" w:space="0" w:color="808285"/>
            </w:tcBorders>
            <w:shd w:val="clear" w:color="auto" w:fill="FFE0AD"/>
          </w:tcPr>
          <w:p w14:paraId="2A069488" w14:textId="77777777" w:rsidR="00854B0D" w:rsidRPr="000A77CC" w:rsidRDefault="00C536FB">
            <w:pPr>
              <w:pStyle w:val="TableParagraph"/>
              <w:ind w:left="79"/>
              <w:rPr>
                <w:rFonts w:ascii="Times New Roman" w:hAnsi="Times New Roman" w:cs="Times New Roman"/>
                <w:sz w:val="20"/>
              </w:rPr>
            </w:pPr>
            <w:r w:rsidRPr="000A77CC">
              <w:rPr>
                <w:rFonts w:ascii="Times New Roman" w:hAnsi="Times New Roman" w:cs="Times New Roman"/>
                <w:color w:val="231F20"/>
                <w:sz w:val="20"/>
              </w:rPr>
              <w:t>14,875</w:t>
            </w:r>
          </w:p>
        </w:tc>
      </w:tr>
      <w:tr w:rsidR="00854B0D" w:rsidRPr="000A77CC" w14:paraId="290AA140" w14:textId="77777777">
        <w:trPr>
          <w:trHeight w:val="290"/>
        </w:trPr>
        <w:tc>
          <w:tcPr>
            <w:tcW w:w="3838" w:type="dxa"/>
            <w:tcBorders>
              <w:top w:val="single" w:sz="8" w:space="0" w:color="808285"/>
              <w:left w:val="single" w:sz="8" w:space="0" w:color="808285"/>
              <w:bottom w:val="single" w:sz="8" w:space="0" w:color="808285"/>
              <w:right w:val="single" w:sz="8" w:space="0" w:color="808285"/>
            </w:tcBorders>
            <w:shd w:val="clear" w:color="auto" w:fill="FFCC7A"/>
          </w:tcPr>
          <w:p w14:paraId="2B6D04A8" w14:textId="77777777" w:rsidR="00854B0D" w:rsidRPr="000A77CC" w:rsidRDefault="00C536FB">
            <w:pPr>
              <w:pStyle w:val="TableParagraph"/>
              <w:rPr>
                <w:rFonts w:ascii="Times New Roman" w:hAnsi="Times New Roman" w:cs="Times New Roman"/>
                <w:sz w:val="20"/>
              </w:rPr>
            </w:pPr>
            <w:r w:rsidRPr="000A77CC">
              <w:rPr>
                <w:rFonts w:ascii="Times New Roman" w:hAnsi="Times New Roman" w:cs="Times New Roman"/>
                <w:color w:val="231F20"/>
                <w:sz w:val="20"/>
              </w:rPr>
              <w:t>2016</w:t>
            </w:r>
          </w:p>
        </w:tc>
        <w:tc>
          <w:tcPr>
            <w:tcW w:w="3823" w:type="dxa"/>
            <w:tcBorders>
              <w:top w:val="single" w:sz="8" w:space="0" w:color="808285"/>
              <w:left w:val="single" w:sz="8" w:space="0" w:color="808285"/>
              <w:bottom w:val="single" w:sz="8" w:space="0" w:color="808285"/>
              <w:right w:val="single" w:sz="8" w:space="0" w:color="808285"/>
            </w:tcBorders>
            <w:shd w:val="clear" w:color="auto" w:fill="FFCC7A"/>
          </w:tcPr>
          <w:p w14:paraId="10585D94" w14:textId="77777777" w:rsidR="00854B0D" w:rsidRPr="000A77CC" w:rsidRDefault="00C536FB">
            <w:pPr>
              <w:pStyle w:val="TableParagraph"/>
              <w:ind w:left="79"/>
              <w:rPr>
                <w:rFonts w:ascii="Times New Roman" w:hAnsi="Times New Roman" w:cs="Times New Roman"/>
                <w:sz w:val="20"/>
              </w:rPr>
            </w:pPr>
            <w:r w:rsidRPr="000A77CC">
              <w:rPr>
                <w:rFonts w:ascii="Times New Roman" w:hAnsi="Times New Roman" w:cs="Times New Roman"/>
                <w:color w:val="231F20"/>
                <w:sz w:val="20"/>
              </w:rPr>
              <w:t>16,301</w:t>
            </w:r>
          </w:p>
        </w:tc>
      </w:tr>
      <w:tr w:rsidR="00854B0D" w:rsidRPr="000A77CC" w14:paraId="25B7667B" w14:textId="77777777">
        <w:trPr>
          <w:trHeight w:val="290"/>
        </w:trPr>
        <w:tc>
          <w:tcPr>
            <w:tcW w:w="3838" w:type="dxa"/>
            <w:tcBorders>
              <w:top w:val="single" w:sz="8" w:space="0" w:color="808285"/>
              <w:left w:val="single" w:sz="8" w:space="0" w:color="808285"/>
              <w:bottom w:val="single" w:sz="8" w:space="0" w:color="808285"/>
              <w:right w:val="single" w:sz="8" w:space="0" w:color="808285"/>
            </w:tcBorders>
            <w:shd w:val="clear" w:color="auto" w:fill="FFE0AD"/>
          </w:tcPr>
          <w:p w14:paraId="17D8EDB8" w14:textId="77777777" w:rsidR="00854B0D" w:rsidRPr="000A77CC" w:rsidRDefault="00C536FB">
            <w:pPr>
              <w:pStyle w:val="TableParagraph"/>
              <w:rPr>
                <w:rFonts w:ascii="Times New Roman" w:hAnsi="Times New Roman" w:cs="Times New Roman"/>
                <w:sz w:val="20"/>
              </w:rPr>
            </w:pPr>
            <w:r w:rsidRPr="000A77CC">
              <w:rPr>
                <w:rFonts w:ascii="Times New Roman" w:hAnsi="Times New Roman" w:cs="Times New Roman"/>
                <w:color w:val="231F20"/>
                <w:sz w:val="20"/>
              </w:rPr>
              <w:t>2017</w:t>
            </w:r>
          </w:p>
        </w:tc>
        <w:tc>
          <w:tcPr>
            <w:tcW w:w="3823" w:type="dxa"/>
            <w:tcBorders>
              <w:top w:val="single" w:sz="8" w:space="0" w:color="808285"/>
              <w:left w:val="single" w:sz="8" w:space="0" w:color="808285"/>
              <w:bottom w:val="single" w:sz="8" w:space="0" w:color="808285"/>
              <w:right w:val="single" w:sz="8" w:space="0" w:color="808285"/>
            </w:tcBorders>
            <w:shd w:val="clear" w:color="auto" w:fill="FFE0AD"/>
          </w:tcPr>
          <w:p w14:paraId="78245AAC" w14:textId="77777777" w:rsidR="00854B0D" w:rsidRPr="000A77CC" w:rsidRDefault="00C536FB">
            <w:pPr>
              <w:pStyle w:val="TableParagraph"/>
              <w:ind w:left="79"/>
              <w:rPr>
                <w:rFonts w:ascii="Times New Roman" w:hAnsi="Times New Roman" w:cs="Times New Roman"/>
                <w:sz w:val="20"/>
              </w:rPr>
            </w:pPr>
            <w:r w:rsidRPr="000A77CC">
              <w:rPr>
                <w:rFonts w:ascii="Times New Roman" w:hAnsi="Times New Roman" w:cs="Times New Roman"/>
                <w:color w:val="231F20"/>
                <w:sz w:val="20"/>
              </w:rPr>
              <w:t>19,986</w:t>
            </w:r>
          </w:p>
        </w:tc>
      </w:tr>
    </w:tbl>
    <w:p w14:paraId="07E3490A" w14:textId="77777777" w:rsidR="00854B0D" w:rsidRPr="000A77CC" w:rsidRDefault="00854B0D">
      <w:pPr>
        <w:pStyle w:val="BodyText"/>
        <w:rPr>
          <w:b/>
          <w:sz w:val="20"/>
        </w:rPr>
      </w:pPr>
    </w:p>
    <w:p w14:paraId="3575BBA2" w14:textId="77777777" w:rsidR="00854B0D" w:rsidRPr="000A77CC" w:rsidRDefault="00854B0D">
      <w:pPr>
        <w:pStyle w:val="BodyText"/>
        <w:spacing w:before="9"/>
        <w:rPr>
          <w:b/>
          <w:sz w:val="11"/>
        </w:rPr>
      </w:pPr>
    </w:p>
    <w:tbl>
      <w:tblPr>
        <w:tblW w:w="0" w:type="auto"/>
        <w:tblInd w:w="1940" w:type="dxa"/>
        <w:tblBorders>
          <w:top w:val="single" w:sz="34" w:space="0" w:color="FFFFFF"/>
          <w:left w:val="single" w:sz="34" w:space="0" w:color="FFFFFF"/>
          <w:bottom w:val="single" w:sz="34" w:space="0" w:color="FFFFFF"/>
          <w:right w:val="single" w:sz="34" w:space="0" w:color="FFFFFF"/>
          <w:insideH w:val="single" w:sz="34" w:space="0" w:color="FFFFFF"/>
          <w:insideV w:val="single" w:sz="34" w:space="0" w:color="FFFFFF"/>
        </w:tblBorders>
        <w:tblLayout w:type="fixed"/>
        <w:tblCellMar>
          <w:left w:w="0" w:type="dxa"/>
          <w:right w:w="0" w:type="dxa"/>
        </w:tblCellMar>
        <w:tblLook w:val="01E0" w:firstRow="1" w:lastRow="1" w:firstColumn="1" w:lastColumn="1" w:noHBand="0" w:noVBand="0"/>
      </w:tblPr>
      <w:tblGrid>
        <w:gridCol w:w="1919"/>
        <w:gridCol w:w="1919"/>
        <w:gridCol w:w="1919"/>
        <w:gridCol w:w="1904"/>
      </w:tblGrid>
      <w:tr w:rsidR="00854B0D" w:rsidRPr="000A77CC" w14:paraId="600037B8" w14:textId="77777777">
        <w:trPr>
          <w:trHeight w:val="346"/>
        </w:trPr>
        <w:tc>
          <w:tcPr>
            <w:tcW w:w="7661" w:type="dxa"/>
            <w:gridSpan w:val="4"/>
            <w:tcBorders>
              <w:top w:val="nil"/>
              <w:left w:val="nil"/>
              <w:right w:val="nil"/>
            </w:tcBorders>
            <w:shd w:val="clear" w:color="auto" w:fill="FCAF17"/>
          </w:tcPr>
          <w:p w14:paraId="00ABF5C5" w14:textId="71260BCC" w:rsidR="00854B0D" w:rsidRPr="000A77CC" w:rsidRDefault="00CF03B4">
            <w:pPr>
              <w:pStyle w:val="TableParagraph"/>
              <w:spacing w:before="21"/>
              <w:ind w:left="92"/>
              <w:rPr>
                <w:rFonts w:ascii="Times New Roman" w:hAnsi="Times New Roman" w:cs="Times New Roman"/>
                <w:sz w:val="26"/>
              </w:rPr>
            </w:pPr>
            <w:r w:rsidRPr="000A77CC">
              <w:rPr>
                <w:rFonts w:ascii="Times New Roman" w:hAnsi="Times New Roman" w:cs="Times New Roman"/>
                <w:color w:val="231F20"/>
                <w:w w:val="90"/>
                <w:sz w:val="26"/>
              </w:rPr>
              <w:t>BẢNG</w:t>
            </w:r>
            <w:r w:rsidR="00C536FB" w:rsidRPr="000A77CC">
              <w:rPr>
                <w:rFonts w:ascii="Times New Roman" w:hAnsi="Times New Roman" w:cs="Times New Roman"/>
                <w:color w:val="231F20"/>
                <w:spacing w:val="-2"/>
                <w:w w:val="90"/>
                <w:sz w:val="26"/>
              </w:rPr>
              <w:t xml:space="preserve"> </w:t>
            </w:r>
            <w:r w:rsidR="00C536FB" w:rsidRPr="000A77CC">
              <w:rPr>
                <w:rFonts w:ascii="Times New Roman" w:hAnsi="Times New Roman" w:cs="Times New Roman"/>
                <w:color w:val="231F20"/>
                <w:w w:val="90"/>
                <w:sz w:val="26"/>
              </w:rPr>
              <w:t>13.7</w:t>
            </w:r>
          </w:p>
        </w:tc>
      </w:tr>
      <w:tr w:rsidR="00854B0D" w:rsidRPr="000A77CC" w14:paraId="0B8A775E" w14:textId="77777777">
        <w:trPr>
          <w:trHeight w:val="669"/>
        </w:trPr>
        <w:tc>
          <w:tcPr>
            <w:tcW w:w="7661" w:type="dxa"/>
            <w:gridSpan w:val="4"/>
            <w:tcBorders>
              <w:left w:val="nil"/>
              <w:bottom w:val="single" w:sz="8" w:space="0" w:color="808285"/>
              <w:right w:val="nil"/>
            </w:tcBorders>
            <w:shd w:val="clear" w:color="auto" w:fill="2C6682"/>
          </w:tcPr>
          <w:p w14:paraId="03666DAF" w14:textId="15BA9862" w:rsidR="00854B0D" w:rsidRPr="000A77CC" w:rsidRDefault="00EE025E">
            <w:pPr>
              <w:pStyle w:val="TableParagraph"/>
              <w:spacing w:before="1"/>
              <w:ind w:left="92" w:right="171" w:hanging="1"/>
              <w:rPr>
                <w:rFonts w:ascii="Times New Roman" w:hAnsi="Times New Roman" w:cs="Times New Roman"/>
                <w:b/>
                <w:sz w:val="24"/>
              </w:rPr>
            </w:pPr>
            <w:r w:rsidRPr="000A77CC">
              <w:rPr>
                <w:rFonts w:ascii="Times New Roman" w:hAnsi="Times New Roman" w:cs="Times New Roman"/>
                <w:b/>
                <w:color w:val="FFFFFF"/>
                <w:w w:val="85"/>
                <w:sz w:val="24"/>
              </w:rPr>
              <w:t>TÓM TẮT DOANH THU HÀNG NĂM, HAI CỬA HÀNG VÀ HAI MẢNG MỖI CỬA HÀNG, TÍNH THEO TRIỆU ĐÔ LA</w:t>
            </w:r>
          </w:p>
        </w:tc>
      </w:tr>
      <w:tr w:rsidR="00854B0D" w:rsidRPr="000A77CC" w14:paraId="42966CD7" w14:textId="77777777">
        <w:trPr>
          <w:trHeight w:val="305"/>
        </w:trPr>
        <w:tc>
          <w:tcPr>
            <w:tcW w:w="1919" w:type="dxa"/>
            <w:tcBorders>
              <w:top w:val="single" w:sz="8" w:space="0" w:color="808285"/>
              <w:left w:val="single" w:sz="8" w:space="0" w:color="808285"/>
              <w:bottom w:val="single" w:sz="8" w:space="0" w:color="808285"/>
              <w:right w:val="single" w:sz="8" w:space="0" w:color="808285"/>
            </w:tcBorders>
            <w:shd w:val="clear" w:color="auto" w:fill="2C6682"/>
          </w:tcPr>
          <w:p w14:paraId="5A120BBE" w14:textId="59FA66B8" w:rsidR="00854B0D" w:rsidRPr="000A77CC" w:rsidRDefault="00301F8C">
            <w:pPr>
              <w:pStyle w:val="TableParagraph"/>
              <w:spacing w:before="15"/>
              <w:ind w:left="82"/>
              <w:rPr>
                <w:rFonts w:ascii="Times New Roman" w:hAnsi="Times New Roman" w:cs="Times New Roman"/>
                <w:b/>
              </w:rPr>
            </w:pPr>
            <w:r w:rsidRPr="000A77CC">
              <w:rPr>
                <w:rFonts w:ascii="Times New Roman" w:hAnsi="Times New Roman" w:cs="Times New Roman"/>
                <w:b/>
                <w:color w:val="FFFFFF"/>
                <w:w w:val="95"/>
              </w:rPr>
              <w:t>NĂM</w:t>
            </w:r>
          </w:p>
        </w:tc>
        <w:tc>
          <w:tcPr>
            <w:tcW w:w="1919" w:type="dxa"/>
            <w:tcBorders>
              <w:top w:val="single" w:sz="8" w:space="0" w:color="808285"/>
              <w:left w:val="single" w:sz="8" w:space="0" w:color="808285"/>
              <w:bottom w:val="single" w:sz="8" w:space="0" w:color="808285"/>
              <w:right w:val="single" w:sz="8" w:space="0" w:color="808285"/>
            </w:tcBorders>
            <w:shd w:val="clear" w:color="auto" w:fill="2C6682"/>
          </w:tcPr>
          <w:p w14:paraId="01595384" w14:textId="592FFFEF" w:rsidR="00854B0D" w:rsidRPr="000A77CC" w:rsidRDefault="00301F8C">
            <w:pPr>
              <w:pStyle w:val="TableParagraph"/>
              <w:spacing w:before="15"/>
              <w:ind w:left="82"/>
              <w:rPr>
                <w:rFonts w:ascii="Times New Roman" w:hAnsi="Times New Roman" w:cs="Times New Roman"/>
                <w:b/>
              </w:rPr>
            </w:pPr>
            <w:r w:rsidRPr="000A77CC">
              <w:rPr>
                <w:rFonts w:ascii="Times New Roman" w:hAnsi="Times New Roman" w:cs="Times New Roman"/>
                <w:b/>
                <w:color w:val="FFFFFF"/>
                <w:w w:val="95"/>
              </w:rPr>
              <w:t>CỦA HÀNG</w:t>
            </w:r>
          </w:p>
        </w:tc>
        <w:tc>
          <w:tcPr>
            <w:tcW w:w="1919" w:type="dxa"/>
            <w:tcBorders>
              <w:top w:val="single" w:sz="8" w:space="0" w:color="808285"/>
              <w:left w:val="single" w:sz="8" w:space="0" w:color="808285"/>
              <w:bottom w:val="single" w:sz="8" w:space="0" w:color="808285"/>
              <w:right w:val="single" w:sz="8" w:space="0" w:color="808285"/>
            </w:tcBorders>
            <w:shd w:val="clear" w:color="auto" w:fill="2C6682"/>
          </w:tcPr>
          <w:p w14:paraId="5AE59A1C" w14:textId="28EE70BC" w:rsidR="00854B0D" w:rsidRPr="000A77CC" w:rsidRDefault="00301F8C">
            <w:pPr>
              <w:pStyle w:val="TableParagraph"/>
              <w:spacing w:before="15"/>
              <w:ind w:left="81"/>
              <w:rPr>
                <w:rFonts w:ascii="Times New Roman" w:hAnsi="Times New Roman" w:cs="Times New Roman"/>
                <w:b/>
              </w:rPr>
            </w:pPr>
            <w:r w:rsidRPr="000A77CC">
              <w:rPr>
                <w:rFonts w:ascii="Times New Roman" w:hAnsi="Times New Roman" w:cs="Times New Roman"/>
                <w:b/>
                <w:color w:val="FFFFFF"/>
                <w:w w:val="95"/>
              </w:rPr>
              <w:t>MẢNG</w:t>
            </w:r>
          </w:p>
        </w:tc>
        <w:tc>
          <w:tcPr>
            <w:tcW w:w="1904" w:type="dxa"/>
            <w:tcBorders>
              <w:top w:val="single" w:sz="8" w:space="0" w:color="808285"/>
              <w:left w:val="single" w:sz="8" w:space="0" w:color="808285"/>
              <w:bottom w:val="single" w:sz="8" w:space="0" w:color="808285"/>
              <w:right w:val="single" w:sz="8" w:space="0" w:color="808285"/>
            </w:tcBorders>
            <w:shd w:val="clear" w:color="auto" w:fill="2C6682"/>
          </w:tcPr>
          <w:p w14:paraId="355615FD" w14:textId="5B3076CC" w:rsidR="00854B0D" w:rsidRPr="000A77CC" w:rsidRDefault="00301F8C">
            <w:pPr>
              <w:pStyle w:val="TableParagraph"/>
              <w:spacing w:before="15"/>
              <w:ind w:left="81"/>
              <w:rPr>
                <w:rFonts w:ascii="Times New Roman" w:hAnsi="Times New Roman" w:cs="Times New Roman"/>
                <w:b/>
              </w:rPr>
            </w:pPr>
            <w:r w:rsidRPr="000A77CC">
              <w:rPr>
                <w:rFonts w:ascii="Times New Roman" w:hAnsi="Times New Roman" w:cs="Times New Roman"/>
                <w:b/>
                <w:color w:val="FFFFFF"/>
                <w:w w:val="95"/>
              </w:rPr>
              <w:t>DOANH THU</w:t>
            </w:r>
          </w:p>
        </w:tc>
      </w:tr>
      <w:tr w:rsidR="00854B0D" w:rsidRPr="000A77CC" w14:paraId="3A3874A7" w14:textId="77777777">
        <w:trPr>
          <w:trHeight w:val="290"/>
        </w:trPr>
        <w:tc>
          <w:tcPr>
            <w:tcW w:w="1919" w:type="dxa"/>
            <w:tcBorders>
              <w:top w:val="single" w:sz="8" w:space="0" w:color="808285"/>
              <w:left w:val="single" w:sz="8" w:space="0" w:color="808285"/>
              <w:bottom w:val="single" w:sz="8" w:space="0" w:color="808285"/>
              <w:right w:val="single" w:sz="8" w:space="0" w:color="808285"/>
            </w:tcBorders>
            <w:shd w:val="clear" w:color="auto" w:fill="FFCC7A"/>
          </w:tcPr>
          <w:p w14:paraId="1FDA5D75" w14:textId="77777777" w:rsidR="00854B0D" w:rsidRPr="000A77CC" w:rsidRDefault="00C536FB">
            <w:pPr>
              <w:pStyle w:val="TableParagraph"/>
              <w:rPr>
                <w:rFonts w:ascii="Times New Roman" w:hAnsi="Times New Roman" w:cs="Times New Roman"/>
                <w:sz w:val="20"/>
              </w:rPr>
            </w:pPr>
            <w:r w:rsidRPr="000A77CC">
              <w:rPr>
                <w:rFonts w:ascii="Times New Roman" w:hAnsi="Times New Roman" w:cs="Times New Roman"/>
                <w:color w:val="231F20"/>
                <w:sz w:val="20"/>
              </w:rPr>
              <w:t>2008</w:t>
            </w:r>
          </w:p>
        </w:tc>
        <w:tc>
          <w:tcPr>
            <w:tcW w:w="1919" w:type="dxa"/>
            <w:tcBorders>
              <w:top w:val="single" w:sz="8" w:space="0" w:color="808285"/>
              <w:left w:val="single" w:sz="8" w:space="0" w:color="808285"/>
              <w:bottom w:val="single" w:sz="8" w:space="0" w:color="808285"/>
              <w:right w:val="single" w:sz="8" w:space="0" w:color="808285"/>
            </w:tcBorders>
            <w:shd w:val="clear" w:color="auto" w:fill="FFCC7A"/>
          </w:tcPr>
          <w:p w14:paraId="174013D1" w14:textId="77777777" w:rsidR="00854B0D" w:rsidRPr="000A77CC" w:rsidRDefault="00C536FB">
            <w:pPr>
              <w:pStyle w:val="TableParagraph"/>
              <w:ind w:left="79"/>
              <w:rPr>
                <w:rFonts w:ascii="Times New Roman" w:hAnsi="Times New Roman" w:cs="Times New Roman"/>
                <w:sz w:val="20"/>
              </w:rPr>
            </w:pPr>
            <w:r w:rsidRPr="000A77CC">
              <w:rPr>
                <w:rFonts w:ascii="Times New Roman" w:hAnsi="Times New Roman" w:cs="Times New Roman"/>
                <w:color w:val="231F20"/>
                <w:w w:val="103"/>
                <w:sz w:val="20"/>
              </w:rPr>
              <w:t>A</w:t>
            </w:r>
          </w:p>
        </w:tc>
        <w:tc>
          <w:tcPr>
            <w:tcW w:w="1919" w:type="dxa"/>
            <w:tcBorders>
              <w:top w:val="single" w:sz="8" w:space="0" w:color="808285"/>
              <w:left w:val="single" w:sz="8" w:space="0" w:color="808285"/>
              <w:bottom w:val="single" w:sz="8" w:space="0" w:color="808285"/>
              <w:right w:val="single" w:sz="8" w:space="0" w:color="808285"/>
            </w:tcBorders>
            <w:shd w:val="clear" w:color="auto" w:fill="FFCC7A"/>
          </w:tcPr>
          <w:p w14:paraId="10450941" w14:textId="77777777" w:rsidR="00854B0D" w:rsidRPr="000A77CC" w:rsidRDefault="00C536FB">
            <w:pPr>
              <w:pStyle w:val="TableParagraph"/>
              <w:ind w:left="79"/>
              <w:rPr>
                <w:rFonts w:ascii="Times New Roman" w:hAnsi="Times New Roman" w:cs="Times New Roman"/>
                <w:sz w:val="20"/>
              </w:rPr>
            </w:pPr>
            <w:r w:rsidRPr="000A77CC">
              <w:rPr>
                <w:rFonts w:ascii="Times New Roman" w:hAnsi="Times New Roman" w:cs="Times New Roman"/>
                <w:color w:val="231F20"/>
                <w:w w:val="97"/>
                <w:sz w:val="20"/>
              </w:rPr>
              <w:t>1</w:t>
            </w:r>
          </w:p>
        </w:tc>
        <w:tc>
          <w:tcPr>
            <w:tcW w:w="1904" w:type="dxa"/>
            <w:tcBorders>
              <w:top w:val="single" w:sz="8" w:space="0" w:color="808285"/>
              <w:left w:val="single" w:sz="8" w:space="0" w:color="808285"/>
              <w:bottom w:val="single" w:sz="8" w:space="0" w:color="808285"/>
              <w:right w:val="single" w:sz="8" w:space="0" w:color="808285"/>
            </w:tcBorders>
            <w:shd w:val="clear" w:color="auto" w:fill="FFCC7A"/>
          </w:tcPr>
          <w:p w14:paraId="4380AB4D" w14:textId="77777777" w:rsidR="00854B0D" w:rsidRPr="000A77CC" w:rsidRDefault="00C536FB">
            <w:pPr>
              <w:pStyle w:val="TableParagraph"/>
              <w:ind w:left="79"/>
              <w:rPr>
                <w:rFonts w:ascii="Times New Roman" w:hAnsi="Times New Roman" w:cs="Times New Roman"/>
                <w:sz w:val="20"/>
              </w:rPr>
            </w:pPr>
            <w:r w:rsidRPr="000A77CC">
              <w:rPr>
                <w:rFonts w:ascii="Times New Roman" w:hAnsi="Times New Roman" w:cs="Times New Roman"/>
                <w:color w:val="231F20"/>
                <w:sz w:val="20"/>
              </w:rPr>
              <w:t>1,985</w:t>
            </w:r>
          </w:p>
        </w:tc>
      </w:tr>
      <w:tr w:rsidR="00854B0D" w:rsidRPr="000A77CC" w14:paraId="099E6A41" w14:textId="77777777">
        <w:trPr>
          <w:trHeight w:val="290"/>
        </w:trPr>
        <w:tc>
          <w:tcPr>
            <w:tcW w:w="1919" w:type="dxa"/>
            <w:tcBorders>
              <w:top w:val="single" w:sz="8" w:space="0" w:color="808285"/>
              <w:left w:val="single" w:sz="8" w:space="0" w:color="808285"/>
              <w:bottom w:val="single" w:sz="8" w:space="0" w:color="808285"/>
              <w:right w:val="single" w:sz="8" w:space="0" w:color="808285"/>
            </w:tcBorders>
            <w:shd w:val="clear" w:color="auto" w:fill="FFE0AD"/>
          </w:tcPr>
          <w:p w14:paraId="22DFEFAE" w14:textId="77777777" w:rsidR="00854B0D" w:rsidRPr="000A77CC" w:rsidRDefault="00C536FB">
            <w:pPr>
              <w:pStyle w:val="TableParagraph"/>
              <w:rPr>
                <w:rFonts w:ascii="Times New Roman" w:hAnsi="Times New Roman" w:cs="Times New Roman"/>
                <w:sz w:val="20"/>
              </w:rPr>
            </w:pPr>
            <w:r w:rsidRPr="000A77CC">
              <w:rPr>
                <w:rFonts w:ascii="Times New Roman" w:hAnsi="Times New Roman" w:cs="Times New Roman"/>
                <w:color w:val="231F20"/>
                <w:sz w:val="20"/>
              </w:rPr>
              <w:t>2008</w:t>
            </w:r>
          </w:p>
        </w:tc>
        <w:tc>
          <w:tcPr>
            <w:tcW w:w="1919" w:type="dxa"/>
            <w:tcBorders>
              <w:top w:val="single" w:sz="8" w:space="0" w:color="808285"/>
              <w:left w:val="single" w:sz="8" w:space="0" w:color="808285"/>
              <w:bottom w:val="single" w:sz="8" w:space="0" w:color="808285"/>
              <w:right w:val="single" w:sz="8" w:space="0" w:color="808285"/>
            </w:tcBorders>
            <w:shd w:val="clear" w:color="auto" w:fill="FFE0AD"/>
          </w:tcPr>
          <w:p w14:paraId="03FAA4DB" w14:textId="77777777" w:rsidR="00854B0D" w:rsidRPr="000A77CC" w:rsidRDefault="00C536FB">
            <w:pPr>
              <w:pStyle w:val="TableParagraph"/>
              <w:ind w:left="79"/>
              <w:rPr>
                <w:rFonts w:ascii="Times New Roman" w:hAnsi="Times New Roman" w:cs="Times New Roman"/>
                <w:sz w:val="20"/>
              </w:rPr>
            </w:pPr>
            <w:r w:rsidRPr="000A77CC">
              <w:rPr>
                <w:rFonts w:ascii="Times New Roman" w:hAnsi="Times New Roman" w:cs="Times New Roman"/>
                <w:color w:val="231F20"/>
                <w:w w:val="103"/>
                <w:sz w:val="20"/>
              </w:rPr>
              <w:t>A</w:t>
            </w:r>
          </w:p>
        </w:tc>
        <w:tc>
          <w:tcPr>
            <w:tcW w:w="1919" w:type="dxa"/>
            <w:tcBorders>
              <w:top w:val="single" w:sz="8" w:space="0" w:color="808285"/>
              <w:left w:val="single" w:sz="8" w:space="0" w:color="808285"/>
              <w:bottom w:val="single" w:sz="8" w:space="0" w:color="808285"/>
              <w:right w:val="single" w:sz="8" w:space="0" w:color="808285"/>
            </w:tcBorders>
            <w:shd w:val="clear" w:color="auto" w:fill="FFE0AD"/>
          </w:tcPr>
          <w:p w14:paraId="41931357" w14:textId="77777777" w:rsidR="00854B0D" w:rsidRPr="000A77CC" w:rsidRDefault="00C536FB">
            <w:pPr>
              <w:pStyle w:val="TableParagraph"/>
              <w:ind w:left="79"/>
              <w:rPr>
                <w:rFonts w:ascii="Times New Roman" w:hAnsi="Times New Roman" w:cs="Times New Roman"/>
                <w:sz w:val="20"/>
              </w:rPr>
            </w:pPr>
            <w:r w:rsidRPr="000A77CC">
              <w:rPr>
                <w:rFonts w:ascii="Times New Roman" w:hAnsi="Times New Roman" w:cs="Times New Roman"/>
                <w:color w:val="231F20"/>
                <w:w w:val="97"/>
                <w:sz w:val="20"/>
              </w:rPr>
              <w:t>2</w:t>
            </w:r>
          </w:p>
        </w:tc>
        <w:tc>
          <w:tcPr>
            <w:tcW w:w="1904" w:type="dxa"/>
            <w:tcBorders>
              <w:top w:val="single" w:sz="8" w:space="0" w:color="808285"/>
              <w:left w:val="single" w:sz="8" w:space="0" w:color="808285"/>
              <w:bottom w:val="single" w:sz="8" w:space="0" w:color="808285"/>
              <w:right w:val="single" w:sz="8" w:space="0" w:color="808285"/>
            </w:tcBorders>
            <w:shd w:val="clear" w:color="auto" w:fill="FFE0AD"/>
          </w:tcPr>
          <w:p w14:paraId="4259C9C5" w14:textId="77777777" w:rsidR="00854B0D" w:rsidRPr="000A77CC" w:rsidRDefault="00C536FB">
            <w:pPr>
              <w:pStyle w:val="TableParagraph"/>
              <w:ind w:left="79"/>
              <w:rPr>
                <w:rFonts w:ascii="Times New Roman" w:hAnsi="Times New Roman" w:cs="Times New Roman"/>
                <w:sz w:val="20"/>
              </w:rPr>
            </w:pPr>
            <w:r w:rsidRPr="000A77CC">
              <w:rPr>
                <w:rFonts w:ascii="Times New Roman" w:hAnsi="Times New Roman" w:cs="Times New Roman"/>
                <w:color w:val="231F20"/>
                <w:sz w:val="20"/>
              </w:rPr>
              <w:t>2,401</w:t>
            </w:r>
          </w:p>
        </w:tc>
      </w:tr>
      <w:tr w:rsidR="00854B0D" w:rsidRPr="000A77CC" w14:paraId="4C93ABFD" w14:textId="77777777">
        <w:trPr>
          <w:trHeight w:val="290"/>
        </w:trPr>
        <w:tc>
          <w:tcPr>
            <w:tcW w:w="1919" w:type="dxa"/>
            <w:tcBorders>
              <w:top w:val="single" w:sz="8" w:space="0" w:color="808285"/>
              <w:left w:val="single" w:sz="8" w:space="0" w:color="808285"/>
              <w:bottom w:val="single" w:sz="8" w:space="0" w:color="808285"/>
              <w:right w:val="single" w:sz="8" w:space="0" w:color="808285"/>
            </w:tcBorders>
            <w:shd w:val="clear" w:color="auto" w:fill="FFCC7A"/>
          </w:tcPr>
          <w:p w14:paraId="1D5EF15E" w14:textId="77777777" w:rsidR="00854B0D" w:rsidRPr="000A77CC" w:rsidRDefault="00C536FB">
            <w:pPr>
              <w:pStyle w:val="TableParagraph"/>
              <w:rPr>
                <w:rFonts w:ascii="Times New Roman" w:hAnsi="Times New Roman" w:cs="Times New Roman"/>
                <w:sz w:val="20"/>
              </w:rPr>
            </w:pPr>
            <w:r w:rsidRPr="000A77CC">
              <w:rPr>
                <w:rFonts w:ascii="Times New Roman" w:hAnsi="Times New Roman" w:cs="Times New Roman"/>
                <w:color w:val="231F20"/>
                <w:sz w:val="20"/>
              </w:rPr>
              <w:t>2008</w:t>
            </w:r>
          </w:p>
        </w:tc>
        <w:tc>
          <w:tcPr>
            <w:tcW w:w="1919" w:type="dxa"/>
            <w:tcBorders>
              <w:top w:val="single" w:sz="8" w:space="0" w:color="808285"/>
              <w:left w:val="single" w:sz="8" w:space="0" w:color="808285"/>
              <w:bottom w:val="single" w:sz="8" w:space="0" w:color="808285"/>
              <w:right w:val="single" w:sz="8" w:space="0" w:color="808285"/>
            </w:tcBorders>
            <w:shd w:val="clear" w:color="auto" w:fill="FFCC7A"/>
          </w:tcPr>
          <w:p w14:paraId="5E5E6E00" w14:textId="77777777" w:rsidR="00854B0D" w:rsidRPr="000A77CC" w:rsidRDefault="00C536FB">
            <w:pPr>
              <w:pStyle w:val="TableParagraph"/>
              <w:ind w:left="79"/>
              <w:rPr>
                <w:rFonts w:ascii="Times New Roman" w:hAnsi="Times New Roman" w:cs="Times New Roman"/>
                <w:sz w:val="20"/>
              </w:rPr>
            </w:pPr>
            <w:r w:rsidRPr="000A77CC">
              <w:rPr>
                <w:rFonts w:ascii="Times New Roman" w:hAnsi="Times New Roman" w:cs="Times New Roman"/>
                <w:color w:val="231F20"/>
                <w:w w:val="95"/>
                <w:sz w:val="20"/>
              </w:rPr>
              <w:t>B</w:t>
            </w:r>
          </w:p>
        </w:tc>
        <w:tc>
          <w:tcPr>
            <w:tcW w:w="1919" w:type="dxa"/>
            <w:tcBorders>
              <w:top w:val="single" w:sz="8" w:space="0" w:color="808285"/>
              <w:left w:val="single" w:sz="8" w:space="0" w:color="808285"/>
              <w:bottom w:val="single" w:sz="8" w:space="0" w:color="808285"/>
              <w:right w:val="single" w:sz="8" w:space="0" w:color="808285"/>
            </w:tcBorders>
            <w:shd w:val="clear" w:color="auto" w:fill="FFCC7A"/>
          </w:tcPr>
          <w:p w14:paraId="67AEE172" w14:textId="77777777" w:rsidR="00854B0D" w:rsidRPr="000A77CC" w:rsidRDefault="00C536FB">
            <w:pPr>
              <w:pStyle w:val="TableParagraph"/>
              <w:ind w:left="79"/>
              <w:rPr>
                <w:rFonts w:ascii="Times New Roman" w:hAnsi="Times New Roman" w:cs="Times New Roman"/>
                <w:sz w:val="20"/>
              </w:rPr>
            </w:pPr>
            <w:r w:rsidRPr="000A77CC">
              <w:rPr>
                <w:rFonts w:ascii="Times New Roman" w:hAnsi="Times New Roman" w:cs="Times New Roman"/>
                <w:color w:val="231F20"/>
                <w:w w:val="97"/>
                <w:sz w:val="20"/>
              </w:rPr>
              <w:t>1</w:t>
            </w:r>
          </w:p>
        </w:tc>
        <w:tc>
          <w:tcPr>
            <w:tcW w:w="1904" w:type="dxa"/>
            <w:tcBorders>
              <w:top w:val="single" w:sz="8" w:space="0" w:color="808285"/>
              <w:left w:val="single" w:sz="8" w:space="0" w:color="808285"/>
              <w:bottom w:val="single" w:sz="8" w:space="0" w:color="808285"/>
              <w:right w:val="single" w:sz="8" w:space="0" w:color="808285"/>
            </w:tcBorders>
            <w:shd w:val="clear" w:color="auto" w:fill="FFCC7A"/>
          </w:tcPr>
          <w:p w14:paraId="3B0BBE63" w14:textId="77777777" w:rsidR="00854B0D" w:rsidRPr="000A77CC" w:rsidRDefault="00C536FB">
            <w:pPr>
              <w:pStyle w:val="TableParagraph"/>
              <w:ind w:left="79"/>
              <w:rPr>
                <w:rFonts w:ascii="Times New Roman" w:hAnsi="Times New Roman" w:cs="Times New Roman"/>
                <w:sz w:val="20"/>
              </w:rPr>
            </w:pPr>
            <w:r w:rsidRPr="000A77CC">
              <w:rPr>
                <w:rFonts w:ascii="Times New Roman" w:hAnsi="Times New Roman" w:cs="Times New Roman"/>
                <w:color w:val="231F20"/>
                <w:sz w:val="20"/>
              </w:rPr>
              <w:t>1,879</w:t>
            </w:r>
          </w:p>
        </w:tc>
      </w:tr>
      <w:tr w:rsidR="00854B0D" w:rsidRPr="000A77CC" w14:paraId="0F4E4FFA" w14:textId="77777777">
        <w:trPr>
          <w:trHeight w:val="290"/>
        </w:trPr>
        <w:tc>
          <w:tcPr>
            <w:tcW w:w="1919" w:type="dxa"/>
            <w:tcBorders>
              <w:top w:val="single" w:sz="8" w:space="0" w:color="808285"/>
              <w:left w:val="single" w:sz="8" w:space="0" w:color="808285"/>
              <w:bottom w:val="single" w:sz="8" w:space="0" w:color="808285"/>
              <w:right w:val="single" w:sz="8" w:space="0" w:color="808285"/>
            </w:tcBorders>
            <w:shd w:val="clear" w:color="auto" w:fill="FFE0AD"/>
          </w:tcPr>
          <w:p w14:paraId="5839E273" w14:textId="77777777" w:rsidR="00854B0D" w:rsidRPr="000A77CC" w:rsidRDefault="00C536FB">
            <w:pPr>
              <w:pStyle w:val="TableParagraph"/>
              <w:rPr>
                <w:rFonts w:ascii="Times New Roman" w:hAnsi="Times New Roman" w:cs="Times New Roman"/>
                <w:sz w:val="20"/>
              </w:rPr>
            </w:pPr>
            <w:r w:rsidRPr="000A77CC">
              <w:rPr>
                <w:rFonts w:ascii="Times New Roman" w:hAnsi="Times New Roman" w:cs="Times New Roman"/>
                <w:color w:val="231F20"/>
                <w:sz w:val="20"/>
              </w:rPr>
              <w:t>2008</w:t>
            </w:r>
          </w:p>
        </w:tc>
        <w:tc>
          <w:tcPr>
            <w:tcW w:w="1919" w:type="dxa"/>
            <w:tcBorders>
              <w:top w:val="single" w:sz="8" w:space="0" w:color="808285"/>
              <w:left w:val="single" w:sz="8" w:space="0" w:color="808285"/>
              <w:bottom w:val="single" w:sz="8" w:space="0" w:color="808285"/>
              <w:right w:val="single" w:sz="8" w:space="0" w:color="808285"/>
            </w:tcBorders>
            <w:shd w:val="clear" w:color="auto" w:fill="FFE0AD"/>
          </w:tcPr>
          <w:p w14:paraId="3FB131F1" w14:textId="77777777" w:rsidR="00854B0D" w:rsidRPr="000A77CC" w:rsidRDefault="00C536FB">
            <w:pPr>
              <w:pStyle w:val="TableParagraph"/>
              <w:ind w:left="79"/>
              <w:rPr>
                <w:rFonts w:ascii="Times New Roman" w:hAnsi="Times New Roman" w:cs="Times New Roman"/>
                <w:sz w:val="20"/>
              </w:rPr>
            </w:pPr>
            <w:r w:rsidRPr="000A77CC">
              <w:rPr>
                <w:rFonts w:ascii="Times New Roman" w:hAnsi="Times New Roman" w:cs="Times New Roman"/>
                <w:color w:val="231F20"/>
                <w:w w:val="95"/>
                <w:sz w:val="20"/>
              </w:rPr>
              <w:t>B</w:t>
            </w:r>
          </w:p>
        </w:tc>
        <w:tc>
          <w:tcPr>
            <w:tcW w:w="1919" w:type="dxa"/>
            <w:tcBorders>
              <w:top w:val="single" w:sz="8" w:space="0" w:color="808285"/>
              <w:left w:val="single" w:sz="8" w:space="0" w:color="808285"/>
              <w:bottom w:val="single" w:sz="8" w:space="0" w:color="808285"/>
              <w:right w:val="single" w:sz="8" w:space="0" w:color="808285"/>
            </w:tcBorders>
            <w:shd w:val="clear" w:color="auto" w:fill="FFE0AD"/>
          </w:tcPr>
          <w:p w14:paraId="0BD5AE11" w14:textId="77777777" w:rsidR="00854B0D" w:rsidRPr="000A77CC" w:rsidRDefault="00C536FB">
            <w:pPr>
              <w:pStyle w:val="TableParagraph"/>
              <w:ind w:left="79"/>
              <w:rPr>
                <w:rFonts w:ascii="Times New Roman" w:hAnsi="Times New Roman" w:cs="Times New Roman"/>
                <w:sz w:val="20"/>
              </w:rPr>
            </w:pPr>
            <w:r w:rsidRPr="000A77CC">
              <w:rPr>
                <w:rFonts w:ascii="Times New Roman" w:hAnsi="Times New Roman" w:cs="Times New Roman"/>
                <w:color w:val="231F20"/>
                <w:w w:val="97"/>
                <w:sz w:val="20"/>
              </w:rPr>
              <w:t>2</w:t>
            </w:r>
          </w:p>
        </w:tc>
        <w:tc>
          <w:tcPr>
            <w:tcW w:w="1904" w:type="dxa"/>
            <w:tcBorders>
              <w:top w:val="single" w:sz="8" w:space="0" w:color="808285"/>
              <w:left w:val="single" w:sz="8" w:space="0" w:color="808285"/>
              <w:bottom w:val="single" w:sz="8" w:space="0" w:color="808285"/>
              <w:right w:val="single" w:sz="8" w:space="0" w:color="808285"/>
            </w:tcBorders>
            <w:shd w:val="clear" w:color="auto" w:fill="FFE0AD"/>
          </w:tcPr>
          <w:p w14:paraId="1F83688B" w14:textId="77777777" w:rsidR="00854B0D" w:rsidRPr="000A77CC" w:rsidRDefault="00C536FB">
            <w:pPr>
              <w:pStyle w:val="TableParagraph"/>
              <w:ind w:left="79"/>
              <w:rPr>
                <w:rFonts w:ascii="Times New Roman" w:hAnsi="Times New Roman" w:cs="Times New Roman"/>
                <w:sz w:val="20"/>
              </w:rPr>
            </w:pPr>
            <w:r w:rsidRPr="000A77CC">
              <w:rPr>
                <w:rFonts w:ascii="Times New Roman" w:hAnsi="Times New Roman" w:cs="Times New Roman"/>
                <w:color w:val="231F20"/>
                <w:sz w:val="20"/>
              </w:rPr>
              <w:t>1,962</w:t>
            </w:r>
          </w:p>
        </w:tc>
      </w:tr>
      <w:tr w:rsidR="00854B0D" w:rsidRPr="000A77CC" w14:paraId="1FD4DA87" w14:textId="77777777">
        <w:trPr>
          <w:trHeight w:val="290"/>
        </w:trPr>
        <w:tc>
          <w:tcPr>
            <w:tcW w:w="1919" w:type="dxa"/>
            <w:tcBorders>
              <w:top w:val="single" w:sz="8" w:space="0" w:color="808285"/>
              <w:left w:val="single" w:sz="8" w:space="0" w:color="808285"/>
              <w:bottom w:val="single" w:sz="8" w:space="0" w:color="808285"/>
              <w:right w:val="single" w:sz="8" w:space="0" w:color="808285"/>
            </w:tcBorders>
            <w:shd w:val="clear" w:color="auto" w:fill="FFCC7A"/>
          </w:tcPr>
          <w:p w14:paraId="4A5ED521" w14:textId="77777777" w:rsidR="00854B0D" w:rsidRPr="000A77CC" w:rsidRDefault="00C536FB">
            <w:pPr>
              <w:pStyle w:val="TableParagraph"/>
              <w:rPr>
                <w:rFonts w:ascii="Times New Roman" w:hAnsi="Times New Roman" w:cs="Times New Roman"/>
                <w:sz w:val="20"/>
              </w:rPr>
            </w:pPr>
            <w:r w:rsidRPr="000A77CC">
              <w:rPr>
                <w:rFonts w:ascii="Times New Roman" w:hAnsi="Times New Roman" w:cs="Times New Roman"/>
                <w:color w:val="231F20"/>
                <w:w w:val="136"/>
                <w:sz w:val="20"/>
              </w:rPr>
              <w:t>…</w:t>
            </w:r>
          </w:p>
        </w:tc>
        <w:tc>
          <w:tcPr>
            <w:tcW w:w="1919" w:type="dxa"/>
            <w:tcBorders>
              <w:top w:val="single" w:sz="8" w:space="0" w:color="808285"/>
              <w:left w:val="single" w:sz="8" w:space="0" w:color="808285"/>
              <w:bottom w:val="single" w:sz="8" w:space="0" w:color="808285"/>
              <w:right w:val="single" w:sz="8" w:space="0" w:color="808285"/>
            </w:tcBorders>
            <w:shd w:val="clear" w:color="auto" w:fill="FFCC7A"/>
          </w:tcPr>
          <w:p w14:paraId="33232C61" w14:textId="77777777" w:rsidR="00854B0D" w:rsidRPr="000A77CC" w:rsidRDefault="00C536FB">
            <w:pPr>
              <w:pStyle w:val="TableParagraph"/>
              <w:ind w:left="79"/>
              <w:rPr>
                <w:rFonts w:ascii="Times New Roman" w:hAnsi="Times New Roman" w:cs="Times New Roman"/>
                <w:sz w:val="20"/>
              </w:rPr>
            </w:pPr>
            <w:r w:rsidRPr="000A77CC">
              <w:rPr>
                <w:rFonts w:ascii="Times New Roman" w:hAnsi="Times New Roman" w:cs="Times New Roman"/>
                <w:color w:val="231F20"/>
                <w:w w:val="136"/>
                <w:sz w:val="20"/>
              </w:rPr>
              <w:t>…</w:t>
            </w:r>
          </w:p>
        </w:tc>
        <w:tc>
          <w:tcPr>
            <w:tcW w:w="1919" w:type="dxa"/>
            <w:tcBorders>
              <w:top w:val="single" w:sz="8" w:space="0" w:color="808285"/>
              <w:left w:val="single" w:sz="8" w:space="0" w:color="808285"/>
              <w:bottom w:val="single" w:sz="8" w:space="0" w:color="808285"/>
              <w:right w:val="single" w:sz="8" w:space="0" w:color="808285"/>
            </w:tcBorders>
            <w:shd w:val="clear" w:color="auto" w:fill="FFCC7A"/>
          </w:tcPr>
          <w:p w14:paraId="676A5376" w14:textId="77777777" w:rsidR="00854B0D" w:rsidRPr="000A77CC" w:rsidRDefault="00C536FB">
            <w:pPr>
              <w:pStyle w:val="TableParagraph"/>
              <w:ind w:left="79"/>
              <w:rPr>
                <w:rFonts w:ascii="Times New Roman" w:hAnsi="Times New Roman" w:cs="Times New Roman"/>
                <w:sz w:val="20"/>
              </w:rPr>
            </w:pPr>
            <w:r w:rsidRPr="000A77CC">
              <w:rPr>
                <w:rFonts w:ascii="Times New Roman" w:hAnsi="Times New Roman" w:cs="Times New Roman"/>
                <w:color w:val="231F20"/>
                <w:w w:val="136"/>
                <w:sz w:val="20"/>
              </w:rPr>
              <w:t>…</w:t>
            </w:r>
          </w:p>
        </w:tc>
        <w:tc>
          <w:tcPr>
            <w:tcW w:w="1904" w:type="dxa"/>
            <w:tcBorders>
              <w:top w:val="single" w:sz="8" w:space="0" w:color="808285"/>
              <w:left w:val="single" w:sz="8" w:space="0" w:color="808285"/>
              <w:bottom w:val="single" w:sz="8" w:space="0" w:color="808285"/>
              <w:right w:val="single" w:sz="8" w:space="0" w:color="808285"/>
            </w:tcBorders>
            <w:shd w:val="clear" w:color="auto" w:fill="FFCC7A"/>
          </w:tcPr>
          <w:p w14:paraId="7510C7FB" w14:textId="77777777" w:rsidR="00854B0D" w:rsidRPr="000A77CC" w:rsidRDefault="00C536FB">
            <w:pPr>
              <w:pStyle w:val="TableParagraph"/>
              <w:ind w:left="79"/>
              <w:rPr>
                <w:rFonts w:ascii="Times New Roman" w:hAnsi="Times New Roman" w:cs="Times New Roman"/>
                <w:sz w:val="20"/>
              </w:rPr>
            </w:pPr>
            <w:r w:rsidRPr="000A77CC">
              <w:rPr>
                <w:rFonts w:ascii="Times New Roman" w:hAnsi="Times New Roman" w:cs="Times New Roman"/>
                <w:color w:val="231F20"/>
                <w:w w:val="136"/>
                <w:sz w:val="20"/>
              </w:rPr>
              <w:t>…</w:t>
            </w:r>
          </w:p>
        </w:tc>
      </w:tr>
      <w:tr w:rsidR="00854B0D" w:rsidRPr="000A77CC" w14:paraId="01C521B5" w14:textId="77777777">
        <w:trPr>
          <w:trHeight w:val="290"/>
        </w:trPr>
        <w:tc>
          <w:tcPr>
            <w:tcW w:w="1919" w:type="dxa"/>
            <w:tcBorders>
              <w:top w:val="single" w:sz="8" w:space="0" w:color="808285"/>
              <w:left w:val="single" w:sz="8" w:space="0" w:color="808285"/>
              <w:bottom w:val="single" w:sz="8" w:space="0" w:color="808285"/>
              <w:right w:val="single" w:sz="8" w:space="0" w:color="808285"/>
            </w:tcBorders>
            <w:shd w:val="clear" w:color="auto" w:fill="FFE0AD"/>
          </w:tcPr>
          <w:p w14:paraId="43D027B6" w14:textId="77777777" w:rsidR="00854B0D" w:rsidRPr="000A77CC" w:rsidRDefault="00C536FB">
            <w:pPr>
              <w:pStyle w:val="TableParagraph"/>
              <w:rPr>
                <w:rFonts w:ascii="Times New Roman" w:hAnsi="Times New Roman" w:cs="Times New Roman"/>
                <w:sz w:val="20"/>
              </w:rPr>
            </w:pPr>
            <w:r w:rsidRPr="000A77CC">
              <w:rPr>
                <w:rFonts w:ascii="Times New Roman" w:hAnsi="Times New Roman" w:cs="Times New Roman"/>
                <w:color w:val="231F20"/>
                <w:sz w:val="20"/>
              </w:rPr>
              <w:t>2014</w:t>
            </w:r>
          </w:p>
        </w:tc>
        <w:tc>
          <w:tcPr>
            <w:tcW w:w="1919" w:type="dxa"/>
            <w:tcBorders>
              <w:top w:val="single" w:sz="8" w:space="0" w:color="808285"/>
              <w:left w:val="single" w:sz="8" w:space="0" w:color="808285"/>
              <w:bottom w:val="single" w:sz="8" w:space="0" w:color="808285"/>
              <w:right w:val="single" w:sz="8" w:space="0" w:color="808285"/>
            </w:tcBorders>
            <w:shd w:val="clear" w:color="auto" w:fill="FFE0AD"/>
          </w:tcPr>
          <w:p w14:paraId="23905393" w14:textId="77777777" w:rsidR="00854B0D" w:rsidRPr="000A77CC" w:rsidRDefault="00C536FB">
            <w:pPr>
              <w:pStyle w:val="TableParagraph"/>
              <w:ind w:left="79"/>
              <w:rPr>
                <w:rFonts w:ascii="Times New Roman" w:hAnsi="Times New Roman" w:cs="Times New Roman"/>
                <w:sz w:val="20"/>
              </w:rPr>
            </w:pPr>
            <w:r w:rsidRPr="000A77CC">
              <w:rPr>
                <w:rFonts w:ascii="Times New Roman" w:hAnsi="Times New Roman" w:cs="Times New Roman"/>
                <w:color w:val="231F20"/>
                <w:w w:val="103"/>
                <w:sz w:val="20"/>
              </w:rPr>
              <w:t>A</w:t>
            </w:r>
          </w:p>
        </w:tc>
        <w:tc>
          <w:tcPr>
            <w:tcW w:w="1919" w:type="dxa"/>
            <w:tcBorders>
              <w:top w:val="single" w:sz="8" w:space="0" w:color="808285"/>
              <w:left w:val="single" w:sz="8" w:space="0" w:color="808285"/>
              <w:bottom w:val="single" w:sz="8" w:space="0" w:color="808285"/>
              <w:right w:val="single" w:sz="8" w:space="0" w:color="808285"/>
            </w:tcBorders>
            <w:shd w:val="clear" w:color="auto" w:fill="FFE0AD"/>
          </w:tcPr>
          <w:p w14:paraId="72E2FBCD" w14:textId="77777777" w:rsidR="00854B0D" w:rsidRPr="000A77CC" w:rsidRDefault="00C536FB">
            <w:pPr>
              <w:pStyle w:val="TableParagraph"/>
              <w:ind w:left="79"/>
              <w:rPr>
                <w:rFonts w:ascii="Times New Roman" w:hAnsi="Times New Roman" w:cs="Times New Roman"/>
                <w:sz w:val="20"/>
              </w:rPr>
            </w:pPr>
            <w:r w:rsidRPr="000A77CC">
              <w:rPr>
                <w:rFonts w:ascii="Times New Roman" w:hAnsi="Times New Roman" w:cs="Times New Roman"/>
                <w:color w:val="231F20"/>
                <w:w w:val="97"/>
                <w:sz w:val="20"/>
              </w:rPr>
              <w:t>1</w:t>
            </w:r>
          </w:p>
        </w:tc>
        <w:tc>
          <w:tcPr>
            <w:tcW w:w="1904" w:type="dxa"/>
            <w:tcBorders>
              <w:top w:val="single" w:sz="8" w:space="0" w:color="808285"/>
              <w:left w:val="single" w:sz="8" w:space="0" w:color="808285"/>
              <w:bottom w:val="single" w:sz="8" w:space="0" w:color="808285"/>
              <w:right w:val="single" w:sz="8" w:space="0" w:color="808285"/>
            </w:tcBorders>
            <w:shd w:val="clear" w:color="auto" w:fill="FFE0AD"/>
          </w:tcPr>
          <w:p w14:paraId="08E2D9AB" w14:textId="77777777" w:rsidR="00854B0D" w:rsidRPr="000A77CC" w:rsidRDefault="00C536FB">
            <w:pPr>
              <w:pStyle w:val="TableParagraph"/>
              <w:ind w:left="79"/>
              <w:rPr>
                <w:rFonts w:ascii="Times New Roman" w:hAnsi="Times New Roman" w:cs="Times New Roman"/>
                <w:sz w:val="20"/>
              </w:rPr>
            </w:pPr>
            <w:r w:rsidRPr="000A77CC">
              <w:rPr>
                <w:rFonts w:ascii="Times New Roman" w:hAnsi="Times New Roman" w:cs="Times New Roman"/>
                <w:color w:val="231F20"/>
                <w:sz w:val="20"/>
              </w:rPr>
              <w:t>3,912</w:t>
            </w:r>
          </w:p>
        </w:tc>
      </w:tr>
      <w:tr w:rsidR="00854B0D" w:rsidRPr="000A77CC" w14:paraId="6E7FC6F7" w14:textId="77777777">
        <w:trPr>
          <w:trHeight w:val="290"/>
        </w:trPr>
        <w:tc>
          <w:tcPr>
            <w:tcW w:w="1919" w:type="dxa"/>
            <w:tcBorders>
              <w:top w:val="single" w:sz="8" w:space="0" w:color="808285"/>
              <w:left w:val="single" w:sz="8" w:space="0" w:color="808285"/>
              <w:bottom w:val="single" w:sz="8" w:space="0" w:color="808285"/>
              <w:right w:val="single" w:sz="8" w:space="0" w:color="808285"/>
            </w:tcBorders>
            <w:shd w:val="clear" w:color="auto" w:fill="FFCC7A"/>
          </w:tcPr>
          <w:p w14:paraId="02AAD328" w14:textId="77777777" w:rsidR="00854B0D" w:rsidRPr="000A77CC" w:rsidRDefault="00C536FB">
            <w:pPr>
              <w:pStyle w:val="TableParagraph"/>
              <w:rPr>
                <w:rFonts w:ascii="Times New Roman" w:hAnsi="Times New Roman" w:cs="Times New Roman"/>
                <w:sz w:val="20"/>
              </w:rPr>
            </w:pPr>
            <w:r w:rsidRPr="000A77CC">
              <w:rPr>
                <w:rFonts w:ascii="Times New Roman" w:hAnsi="Times New Roman" w:cs="Times New Roman"/>
                <w:color w:val="231F20"/>
                <w:sz w:val="20"/>
              </w:rPr>
              <w:t>2014</w:t>
            </w:r>
          </w:p>
        </w:tc>
        <w:tc>
          <w:tcPr>
            <w:tcW w:w="1919" w:type="dxa"/>
            <w:tcBorders>
              <w:top w:val="single" w:sz="8" w:space="0" w:color="808285"/>
              <w:left w:val="single" w:sz="8" w:space="0" w:color="808285"/>
              <w:bottom w:val="single" w:sz="8" w:space="0" w:color="808285"/>
              <w:right w:val="single" w:sz="8" w:space="0" w:color="808285"/>
            </w:tcBorders>
            <w:shd w:val="clear" w:color="auto" w:fill="FFCC7A"/>
          </w:tcPr>
          <w:p w14:paraId="6E735410" w14:textId="77777777" w:rsidR="00854B0D" w:rsidRPr="000A77CC" w:rsidRDefault="00C536FB">
            <w:pPr>
              <w:pStyle w:val="TableParagraph"/>
              <w:ind w:left="79"/>
              <w:rPr>
                <w:rFonts w:ascii="Times New Roman" w:hAnsi="Times New Roman" w:cs="Times New Roman"/>
                <w:sz w:val="20"/>
              </w:rPr>
            </w:pPr>
            <w:r w:rsidRPr="000A77CC">
              <w:rPr>
                <w:rFonts w:ascii="Times New Roman" w:hAnsi="Times New Roman" w:cs="Times New Roman"/>
                <w:color w:val="231F20"/>
                <w:w w:val="103"/>
                <w:sz w:val="20"/>
              </w:rPr>
              <w:t>A</w:t>
            </w:r>
          </w:p>
        </w:tc>
        <w:tc>
          <w:tcPr>
            <w:tcW w:w="1919" w:type="dxa"/>
            <w:tcBorders>
              <w:top w:val="single" w:sz="8" w:space="0" w:color="808285"/>
              <w:left w:val="single" w:sz="8" w:space="0" w:color="808285"/>
              <w:bottom w:val="single" w:sz="8" w:space="0" w:color="808285"/>
              <w:right w:val="single" w:sz="8" w:space="0" w:color="808285"/>
            </w:tcBorders>
            <w:shd w:val="clear" w:color="auto" w:fill="FFCC7A"/>
          </w:tcPr>
          <w:p w14:paraId="596CD2EE" w14:textId="77777777" w:rsidR="00854B0D" w:rsidRPr="000A77CC" w:rsidRDefault="00C536FB">
            <w:pPr>
              <w:pStyle w:val="TableParagraph"/>
              <w:ind w:left="79"/>
              <w:rPr>
                <w:rFonts w:ascii="Times New Roman" w:hAnsi="Times New Roman" w:cs="Times New Roman"/>
                <w:sz w:val="20"/>
              </w:rPr>
            </w:pPr>
            <w:r w:rsidRPr="000A77CC">
              <w:rPr>
                <w:rFonts w:ascii="Times New Roman" w:hAnsi="Times New Roman" w:cs="Times New Roman"/>
                <w:color w:val="231F20"/>
                <w:w w:val="97"/>
                <w:sz w:val="20"/>
              </w:rPr>
              <w:t>2</w:t>
            </w:r>
          </w:p>
        </w:tc>
        <w:tc>
          <w:tcPr>
            <w:tcW w:w="1904" w:type="dxa"/>
            <w:tcBorders>
              <w:top w:val="single" w:sz="8" w:space="0" w:color="808285"/>
              <w:left w:val="single" w:sz="8" w:space="0" w:color="808285"/>
              <w:bottom w:val="single" w:sz="8" w:space="0" w:color="808285"/>
              <w:right w:val="single" w:sz="8" w:space="0" w:color="808285"/>
            </w:tcBorders>
            <w:shd w:val="clear" w:color="auto" w:fill="FFCC7A"/>
          </w:tcPr>
          <w:p w14:paraId="3EE4E707" w14:textId="77777777" w:rsidR="00854B0D" w:rsidRPr="000A77CC" w:rsidRDefault="00C536FB">
            <w:pPr>
              <w:pStyle w:val="TableParagraph"/>
              <w:ind w:left="79"/>
              <w:rPr>
                <w:rFonts w:ascii="Times New Roman" w:hAnsi="Times New Roman" w:cs="Times New Roman"/>
                <w:sz w:val="20"/>
              </w:rPr>
            </w:pPr>
            <w:r w:rsidRPr="000A77CC">
              <w:rPr>
                <w:rFonts w:ascii="Times New Roman" w:hAnsi="Times New Roman" w:cs="Times New Roman"/>
                <w:color w:val="231F20"/>
                <w:sz w:val="20"/>
              </w:rPr>
              <w:t>4,158</w:t>
            </w:r>
          </w:p>
        </w:tc>
      </w:tr>
      <w:tr w:rsidR="00854B0D" w:rsidRPr="000A77CC" w14:paraId="6DD6C0F0" w14:textId="77777777">
        <w:trPr>
          <w:trHeight w:val="290"/>
        </w:trPr>
        <w:tc>
          <w:tcPr>
            <w:tcW w:w="1919" w:type="dxa"/>
            <w:tcBorders>
              <w:top w:val="single" w:sz="8" w:space="0" w:color="808285"/>
              <w:left w:val="single" w:sz="8" w:space="0" w:color="808285"/>
              <w:bottom w:val="single" w:sz="8" w:space="0" w:color="808285"/>
              <w:right w:val="single" w:sz="8" w:space="0" w:color="808285"/>
            </w:tcBorders>
            <w:shd w:val="clear" w:color="auto" w:fill="FFE0AD"/>
          </w:tcPr>
          <w:p w14:paraId="3700E040" w14:textId="77777777" w:rsidR="00854B0D" w:rsidRPr="000A77CC" w:rsidRDefault="00C536FB">
            <w:pPr>
              <w:pStyle w:val="TableParagraph"/>
              <w:rPr>
                <w:rFonts w:ascii="Times New Roman" w:hAnsi="Times New Roman" w:cs="Times New Roman"/>
                <w:sz w:val="20"/>
              </w:rPr>
            </w:pPr>
            <w:r w:rsidRPr="000A77CC">
              <w:rPr>
                <w:rFonts w:ascii="Times New Roman" w:hAnsi="Times New Roman" w:cs="Times New Roman"/>
                <w:color w:val="231F20"/>
                <w:sz w:val="20"/>
              </w:rPr>
              <w:t>2014</w:t>
            </w:r>
          </w:p>
        </w:tc>
        <w:tc>
          <w:tcPr>
            <w:tcW w:w="1919" w:type="dxa"/>
            <w:tcBorders>
              <w:top w:val="single" w:sz="8" w:space="0" w:color="808285"/>
              <w:left w:val="single" w:sz="8" w:space="0" w:color="808285"/>
              <w:bottom w:val="single" w:sz="8" w:space="0" w:color="808285"/>
              <w:right w:val="single" w:sz="8" w:space="0" w:color="808285"/>
            </w:tcBorders>
            <w:shd w:val="clear" w:color="auto" w:fill="FFE0AD"/>
          </w:tcPr>
          <w:p w14:paraId="37A7CE18" w14:textId="77777777" w:rsidR="00854B0D" w:rsidRPr="000A77CC" w:rsidRDefault="00C536FB">
            <w:pPr>
              <w:pStyle w:val="TableParagraph"/>
              <w:ind w:left="79"/>
              <w:rPr>
                <w:rFonts w:ascii="Times New Roman" w:hAnsi="Times New Roman" w:cs="Times New Roman"/>
                <w:sz w:val="20"/>
              </w:rPr>
            </w:pPr>
            <w:r w:rsidRPr="000A77CC">
              <w:rPr>
                <w:rFonts w:ascii="Times New Roman" w:hAnsi="Times New Roman" w:cs="Times New Roman"/>
                <w:color w:val="231F20"/>
                <w:w w:val="95"/>
                <w:sz w:val="20"/>
              </w:rPr>
              <w:t>B</w:t>
            </w:r>
          </w:p>
        </w:tc>
        <w:tc>
          <w:tcPr>
            <w:tcW w:w="1919" w:type="dxa"/>
            <w:tcBorders>
              <w:top w:val="single" w:sz="8" w:space="0" w:color="808285"/>
              <w:left w:val="single" w:sz="8" w:space="0" w:color="808285"/>
              <w:bottom w:val="single" w:sz="8" w:space="0" w:color="808285"/>
              <w:right w:val="single" w:sz="8" w:space="0" w:color="808285"/>
            </w:tcBorders>
            <w:shd w:val="clear" w:color="auto" w:fill="FFE0AD"/>
          </w:tcPr>
          <w:p w14:paraId="3B9A3633" w14:textId="77777777" w:rsidR="00854B0D" w:rsidRPr="000A77CC" w:rsidRDefault="00C536FB">
            <w:pPr>
              <w:pStyle w:val="TableParagraph"/>
              <w:ind w:left="79"/>
              <w:rPr>
                <w:rFonts w:ascii="Times New Roman" w:hAnsi="Times New Roman" w:cs="Times New Roman"/>
                <w:sz w:val="20"/>
              </w:rPr>
            </w:pPr>
            <w:r w:rsidRPr="000A77CC">
              <w:rPr>
                <w:rFonts w:ascii="Times New Roman" w:hAnsi="Times New Roman" w:cs="Times New Roman"/>
                <w:color w:val="231F20"/>
                <w:w w:val="97"/>
                <w:sz w:val="20"/>
              </w:rPr>
              <w:t>1</w:t>
            </w:r>
          </w:p>
        </w:tc>
        <w:tc>
          <w:tcPr>
            <w:tcW w:w="1904" w:type="dxa"/>
            <w:tcBorders>
              <w:top w:val="single" w:sz="8" w:space="0" w:color="808285"/>
              <w:left w:val="single" w:sz="8" w:space="0" w:color="808285"/>
              <w:bottom w:val="single" w:sz="8" w:space="0" w:color="808285"/>
              <w:right w:val="single" w:sz="8" w:space="0" w:color="808285"/>
            </w:tcBorders>
            <w:shd w:val="clear" w:color="auto" w:fill="FFE0AD"/>
          </w:tcPr>
          <w:p w14:paraId="261E274F" w14:textId="77777777" w:rsidR="00854B0D" w:rsidRPr="000A77CC" w:rsidRDefault="00C536FB">
            <w:pPr>
              <w:pStyle w:val="TableParagraph"/>
              <w:ind w:left="79"/>
              <w:rPr>
                <w:rFonts w:ascii="Times New Roman" w:hAnsi="Times New Roman" w:cs="Times New Roman"/>
                <w:sz w:val="20"/>
              </w:rPr>
            </w:pPr>
            <w:r w:rsidRPr="000A77CC">
              <w:rPr>
                <w:rFonts w:ascii="Times New Roman" w:hAnsi="Times New Roman" w:cs="Times New Roman"/>
                <w:color w:val="231F20"/>
                <w:sz w:val="20"/>
              </w:rPr>
              <w:t>3,426</w:t>
            </w:r>
          </w:p>
        </w:tc>
      </w:tr>
      <w:tr w:rsidR="00854B0D" w:rsidRPr="000A77CC" w14:paraId="35C8142E" w14:textId="77777777">
        <w:trPr>
          <w:trHeight w:val="290"/>
        </w:trPr>
        <w:tc>
          <w:tcPr>
            <w:tcW w:w="1919" w:type="dxa"/>
            <w:tcBorders>
              <w:top w:val="single" w:sz="8" w:space="0" w:color="808285"/>
              <w:left w:val="single" w:sz="8" w:space="0" w:color="808285"/>
              <w:bottom w:val="single" w:sz="8" w:space="0" w:color="808285"/>
              <w:right w:val="single" w:sz="8" w:space="0" w:color="808285"/>
            </w:tcBorders>
            <w:shd w:val="clear" w:color="auto" w:fill="FFCC7A"/>
          </w:tcPr>
          <w:p w14:paraId="62B49CB7" w14:textId="77777777" w:rsidR="00854B0D" w:rsidRPr="000A77CC" w:rsidRDefault="00C536FB">
            <w:pPr>
              <w:pStyle w:val="TableParagraph"/>
              <w:rPr>
                <w:rFonts w:ascii="Times New Roman" w:hAnsi="Times New Roman" w:cs="Times New Roman"/>
                <w:sz w:val="20"/>
              </w:rPr>
            </w:pPr>
            <w:r w:rsidRPr="000A77CC">
              <w:rPr>
                <w:rFonts w:ascii="Times New Roman" w:hAnsi="Times New Roman" w:cs="Times New Roman"/>
                <w:color w:val="231F20"/>
                <w:sz w:val="20"/>
              </w:rPr>
              <w:t>2014</w:t>
            </w:r>
          </w:p>
        </w:tc>
        <w:tc>
          <w:tcPr>
            <w:tcW w:w="1919" w:type="dxa"/>
            <w:tcBorders>
              <w:top w:val="single" w:sz="8" w:space="0" w:color="808285"/>
              <w:left w:val="single" w:sz="8" w:space="0" w:color="808285"/>
              <w:bottom w:val="single" w:sz="8" w:space="0" w:color="808285"/>
              <w:right w:val="single" w:sz="8" w:space="0" w:color="808285"/>
            </w:tcBorders>
            <w:shd w:val="clear" w:color="auto" w:fill="FFCC7A"/>
          </w:tcPr>
          <w:p w14:paraId="45ECF71D" w14:textId="77777777" w:rsidR="00854B0D" w:rsidRPr="000A77CC" w:rsidRDefault="00C536FB">
            <w:pPr>
              <w:pStyle w:val="TableParagraph"/>
              <w:ind w:left="79"/>
              <w:rPr>
                <w:rFonts w:ascii="Times New Roman" w:hAnsi="Times New Roman" w:cs="Times New Roman"/>
                <w:sz w:val="20"/>
              </w:rPr>
            </w:pPr>
            <w:r w:rsidRPr="000A77CC">
              <w:rPr>
                <w:rFonts w:ascii="Times New Roman" w:hAnsi="Times New Roman" w:cs="Times New Roman"/>
                <w:color w:val="231F20"/>
                <w:w w:val="95"/>
                <w:sz w:val="20"/>
              </w:rPr>
              <w:t>B</w:t>
            </w:r>
          </w:p>
        </w:tc>
        <w:tc>
          <w:tcPr>
            <w:tcW w:w="1919" w:type="dxa"/>
            <w:tcBorders>
              <w:top w:val="single" w:sz="8" w:space="0" w:color="808285"/>
              <w:left w:val="single" w:sz="8" w:space="0" w:color="808285"/>
              <w:bottom w:val="single" w:sz="8" w:space="0" w:color="808285"/>
              <w:right w:val="single" w:sz="8" w:space="0" w:color="808285"/>
            </w:tcBorders>
            <w:shd w:val="clear" w:color="auto" w:fill="FFCC7A"/>
          </w:tcPr>
          <w:p w14:paraId="2ED0FD2F" w14:textId="77777777" w:rsidR="00854B0D" w:rsidRPr="000A77CC" w:rsidRDefault="00C536FB">
            <w:pPr>
              <w:pStyle w:val="TableParagraph"/>
              <w:ind w:left="79"/>
              <w:rPr>
                <w:rFonts w:ascii="Times New Roman" w:hAnsi="Times New Roman" w:cs="Times New Roman"/>
                <w:sz w:val="20"/>
              </w:rPr>
            </w:pPr>
            <w:r w:rsidRPr="000A77CC">
              <w:rPr>
                <w:rFonts w:ascii="Times New Roman" w:hAnsi="Times New Roman" w:cs="Times New Roman"/>
                <w:color w:val="231F20"/>
                <w:w w:val="97"/>
                <w:sz w:val="20"/>
              </w:rPr>
              <w:t>2</w:t>
            </w:r>
          </w:p>
        </w:tc>
        <w:tc>
          <w:tcPr>
            <w:tcW w:w="1904" w:type="dxa"/>
            <w:tcBorders>
              <w:top w:val="single" w:sz="8" w:space="0" w:color="808285"/>
              <w:left w:val="single" w:sz="8" w:space="0" w:color="808285"/>
              <w:bottom w:val="single" w:sz="8" w:space="0" w:color="808285"/>
              <w:right w:val="single" w:sz="8" w:space="0" w:color="808285"/>
            </w:tcBorders>
            <w:shd w:val="clear" w:color="auto" w:fill="FFCC7A"/>
          </w:tcPr>
          <w:p w14:paraId="228DD243" w14:textId="77777777" w:rsidR="00854B0D" w:rsidRPr="000A77CC" w:rsidRDefault="00C536FB">
            <w:pPr>
              <w:pStyle w:val="TableParagraph"/>
              <w:ind w:left="79"/>
              <w:rPr>
                <w:rFonts w:ascii="Times New Roman" w:hAnsi="Times New Roman" w:cs="Times New Roman"/>
                <w:sz w:val="20"/>
              </w:rPr>
            </w:pPr>
            <w:r w:rsidRPr="000A77CC">
              <w:rPr>
                <w:rFonts w:ascii="Times New Roman" w:hAnsi="Times New Roman" w:cs="Times New Roman"/>
                <w:color w:val="231F20"/>
                <w:sz w:val="20"/>
              </w:rPr>
              <w:t>1,203</w:t>
            </w:r>
          </w:p>
        </w:tc>
      </w:tr>
      <w:tr w:rsidR="00854B0D" w:rsidRPr="000A77CC" w14:paraId="183FCD0F" w14:textId="77777777">
        <w:trPr>
          <w:trHeight w:val="290"/>
        </w:trPr>
        <w:tc>
          <w:tcPr>
            <w:tcW w:w="1919" w:type="dxa"/>
            <w:tcBorders>
              <w:top w:val="single" w:sz="8" w:space="0" w:color="808285"/>
              <w:left w:val="single" w:sz="8" w:space="0" w:color="808285"/>
              <w:bottom w:val="single" w:sz="8" w:space="0" w:color="808285"/>
              <w:right w:val="single" w:sz="8" w:space="0" w:color="808285"/>
            </w:tcBorders>
            <w:shd w:val="clear" w:color="auto" w:fill="FFE0AD"/>
          </w:tcPr>
          <w:p w14:paraId="57BAF942" w14:textId="77777777" w:rsidR="00854B0D" w:rsidRPr="000A77CC" w:rsidRDefault="00C536FB">
            <w:pPr>
              <w:pStyle w:val="TableParagraph"/>
              <w:rPr>
                <w:rFonts w:ascii="Times New Roman" w:hAnsi="Times New Roman" w:cs="Times New Roman"/>
                <w:sz w:val="20"/>
              </w:rPr>
            </w:pPr>
            <w:r w:rsidRPr="000A77CC">
              <w:rPr>
                <w:rFonts w:ascii="Times New Roman" w:hAnsi="Times New Roman" w:cs="Times New Roman"/>
                <w:color w:val="231F20"/>
                <w:w w:val="136"/>
                <w:sz w:val="20"/>
              </w:rPr>
              <w:t>…</w:t>
            </w:r>
          </w:p>
        </w:tc>
        <w:tc>
          <w:tcPr>
            <w:tcW w:w="1919" w:type="dxa"/>
            <w:tcBorders>
              <w:top w:val="single" w:sz="8" w:space="0" w:color="808285"/>
              <w:left w:val="single" w:sz="8" w:space="0" w:color="808285"/>
              <w:bottom w:val="single" w:sz="8" w:space="0" w:color="808285"/>
              <w:right w:val="single" w:sz="8" w:space="0" w:color="808285"/>
            </w:tcBorders>
            <w:shd w:val="clear" w:color="auto" w:fill="FFE0AD"/>
          </w:tcPr>
          <w:p w14:paraId="3AF93CEE" w14:textId="77777777" w:rsidR="00854B0D" w:rsidRPr="000A77CC" w:rsidRDefault="00C536FB">
            <w:pPr>
              <w:pStyle w:val="TableParagraph"/>
              <w:ind w:left="79"/>
              <w:rPr>
                <w:rFonts w:ascii="Times New Roman" w:hAnsi="Times New Roman" w:cs="Times New Roman"/>
                <w:sz w:val="20"/>
              </w:rPr>
            </w:pPr>
            <w:r w:rsidRPr="000A77CC">
              <w:rPr>
                <w:rFonts w:ascii="Times New Roman" w:hAnsi="Times New Roman" w:cs="Times New Roman"/>
                <w:color w:val="231F20"/>
                <w:w w:val="136"/>
                <w:sz w:val="20"/>
              </w:rPr>
              <w:t>…</w:t>
            </w:r>
          </w:p>
        </w:tc>
        <w:tc>
          <w:tcPr>
            <w:tcW w:w="1919" w:type="dxa"/>
            <w:tcBorders>
              <w:top w:val="single" w:sz="8" w:space="0" w:color="808285"/>
              <w:left w:val="single" w:sz="8" w:space="0" w:color="808285"/>
              <w:bottom w:val="single" w:sz="8" w:space="0" w:color="808285"/>
              <w:right w:val="single" w:sz="8" w:space="0" w:color="808285"/>
            </w:tcBorders>
            <w:shd w:val="clear" w:color="auto" w:fill="FFE0AD"/>
          </w:tcPr>
          <w:p w14:paraId="06A35C24" w14:textId="77777777" w:rsidR="00854B0D" w:rsidRPr="000A77CC" w:rsidRDefault="00C536FB">
            <w:pPr>
              <w:pStyle w:val="TableParagraph"/>
              <w:ind w:left="79"/>
              <w:rPr>
                <w:rFonts w:ascii="Times New Roman" w:hAnsi="Times New Roman" w:cs="Times New Roman"/>
                <w:sz w:val="20"/>
              </w:rPr>
            </w:pPr>
            <w:r w:rsidRPr="000A77CC">
              <w:rPr>
                <w:rFonts w:ascii="Times New Roman" w:hAnsi="Times New Roman" w:cs="Times New Roman"/>
                <w:color w:val="231F20"/>
                <w:w w:val="136"/>
                <w:sz w:val="20"/>
              </w:rPr>
              <w:t>…</w:t>
            </w:r>
          </w:p>
        </w:tc>
        <w:tc>
          <w:tcPr>
            <w:tcW w:w="1904" w:type="dxa"/>
            <w:tcBorders>
              <w:top w:val="single" w:sz="8" w:space="0" w:color="808285"/>
              <w:left w:val="single" w:sz="8" w:space="0" w:color="808285"/>
              <w:bottom w:val="single" w:sz="8" w:space="0" w:color="808285"/>
              <w:right w:val="single" w:sz="8" w:space="0" w:color="808285"/>
            </w:tcBorders>
            <w:shd w:val="clear" w:color="auto" w:fill="FFE0AD"/>
          </w:tcPr>
          <w:p w14:paraId="44129736" w14:textId="77777777" w:rsidR="00854B0D" w:rsidRPr="000A77CC" w:rsidRDefault="00C536FB">
            <w:pPr>
              <w:pStyle w:val="TableParagraph"/>
              <w:ind w:left="79"/>
              <w:rPr>
                <w:rFonts w:ascii="Times New Roman" w:hAnsi="Times New Roman" w:cs="Times New Roman"/>
                <w:sz w:val="20"/>
              </w:rPr>
            </w:pPr>
            <w:r w:rsidRPr="000A77CC">
              <w:rPr>
                <w:rFonts w:ascii="Times New Roman" w:hAnsi="Times New Roman" w:cs="Times New Roman"/>
                <w:color w:val="231F20"/>
                <w:w w:val="136"/>
                <w:sz w:val="20"/>
              </w:rPr>
              <w:t>…</w:t>
            </w:r>
          </w:p>
        </w:tc>
      </w:tr>
      <w:tr w:rsidR="00854B0D" w:rsidRPr="000A77CC" w14:paraId="1A4A4093" w14:textId="77777777">
        <w:trPr>
          <w:trHeight w:val="290"/>
        </w:trPr>
        <w:tc>
          <w:tcPr>
            <w:tcW w:w="1919" w:type="dxa"/>
            <w:tcBorders>
              <w:top w:val="single" w:sz="8" w:space="0" w:color="808285"/>
              <w:left w:val="single" w:sz="8" w:space="0" w:color="808285"/>
              <w:bottom w:val="single" w:sz="8" w:space="0" w:color="808285"/>
              <w:right w:val="single" w:sz="8" w:space="0" w:color="808285"/>
            </w:tcBorders>
            <w:shd w:val="clear" w:color="auto" w:fill="FFCC7A"/>
          </w:tcPr>
          <w:p w14:paraId="62AA7524" w14:textId="77777777" w:rsidR="00854B0D" w:rsidRPr="000A77CC" w:rsidRDefault="00C536FB">
            <w:pPr>
              <w:pStyle w:val="TableParagraph"/>
              <w:rPr>
                <w:rFonts w:ascii="Times New Roman" w:hAnsi="Times New Roman" w:cs="Times New Roman"/>
                <w:sz w:val="20"/>
              </w:rPr>
            </w:pPr>
            <w:r w:rsidRPr="000A77CC">
              <w:rPr>
                <w:rFonts w:ascii="Times New Roman" w:hAnsi="Times New Roman" w:cs="Times New Roman"/>
                <w:color w:val="231F20"/>
                <w:sz w:val="20"/>
              </w:rPr>
              <w:t>2017</w:t>
            </w:r>
          </w:p>
        </w:tc>
        <w:tc>
          <w:tcPr>
            <w:tcW w:w="1919" w:type="dxa"/>
            <w:tcBorders>
              <w:top w:val="single" w:sz="8" w:space="0" w:color="808285"/>
              <w:left w:val="single" w:sz="8" w:space="0" w:color="808285"/>
              <w:bottom w:val="single" w:sz="8" w:space="0" w:color="808285"/>
              <w:right w:val="single" w:sz="8" w:space="0" w:color="808285"/>
            </w:tcBorders>
            <w:shd w:val="clear" w:color="auto" w:fill="FFCC7A"/>
          </w:tcPr>
          <w:p w14:paraId="405CC4DD" w14:textId="77777777" w:rsidR="00854B0D" w:rsidRPr="000A77CC" w:rsidRDefault="00C536FB">
            <w:pPr>
              <w:pStyle w:val="TableParagraph"/>
              <w:ind w:left="79"/>
              <w:rPr>
                <w:rFonts w:ascii="Times New Roman" w:hAnsi="Times New Roman" w:cs="Times New Roman"/>
                <w:sz w:val="20"/>
              </w:rPr>
            </w:pPr>
            <w:r w:rsidRPr="000A77CC">
              <w:rPr>
                <w:rFonts w:ascii="Times New Roman" w:hAnsi="Times New Roman" w:cs="Times New Roman"/>
                <w:color w:val="231F20"/>
                <w:w w:val="103"/>
                <w:sz w:val="20"/>
              </w:rPr>
              <w:t>A</w:t>
            </w:r>
          </w:p>
        </w:tc>
        <w:tc>
          <w:tcPr>
            <w:tcW w:w="1919" w:type="dxa"/>
            <w:tcBorders>
              <w:top w:val="single" w:sz="8" w:space="0" w:color="808285"/>
              <w:left w:val="single" w:sz="8" w:space="0" w:color="808285"/>
              <w:bottom w:val="single" w:sz="8" w:space="0" w:color="808285"/>
              <w:right w:val="single" w:sz="8" w:space="0" w:color="808285"/>
            </w:tcBorders>
            <w:shd w:val="clear" w:color="auto" w:fill="FFCC7A"/>
          </w:tcPr>
          <w:p w14:paraId="41F92382" w14:textId="77777777" w:rsidR="00854B0D" w:rsidRPr="000A77CC" w:rsidRDefault="00C536FB">
            <w:pPr>
              <w:pStyle w:val="TableParagraph"/>
              <w:ind w:left="79"/>
              <w:rPr>
                <w:rFonts w:ascii="Times New Roman" w:hAnsi="Times New Roman" w:cs="Times New Roman"/>
                <w:sz w:val="20"/>
              </w:rPr>
            </w:pPr>
            <w:r w:rsidRPr="000A77CC">
              <w:rPr>
                <w:rFonts w:ascii="Times New Roman" w:hAnsi="Times New Roman" w:cs="Times New Roman"/>
                <w:color w:val="231F20"/>
                <w:w w:val="97"/>
                <w:sz w:val="20"/>
              </w:rPr>
              <w:t>1</w:t>
            </w:r>
          </w:p>
        </w:tc>
        <w:tc>
          <w:tcPr>
            <w:tcW w:w="1904" w:type="dxa"/>
            <w:tcBorders>
              <w:top w:val="single" w:sz="8" w:space="0" w:color="808285"/>
              <w:left w:val="single" w:sz="8" w:space="0" w:color="808285"/>
              <w:bottom w:val="single" w:sz="8" w:space="0" w:color="808285"/>
              <w:right w:val="single" w:sz="8" w:space="0" w:color="808285"/>
            </w:tcBorders>
            <w:shd w:val="clear" w:color="auto" w:fill="FFCC7A"/>
          </w:tcPr>
          <w:p w14:paraId="0DD4082C" w14:textId="77777777" w:rsidR="00854B0D" w:rsidRPr="000A77CC" w:rsidRDefault="00C536FB">
            <w:pPr>
              <w:pStyle w:val="TableParagraph"/>
              <w:ind w:left="79"/>
              <w:rPr>
                <w:rFonts w:ascii="Times New Roman" w:hAnsi="Times New Roman" w:cs="Times New Roman"/>
                <w:sz w:val="20"/>
              </w:rPr>
            </w:pPr>
            <w:r w:rsidRPr="000A77CC">
              <w:rPr>
                <w:rFonts w:ascii="Times New Roman" w:hAnsi="Times New Roman" w:cs="Times New Roman"/>
                <w:color w:val="231F20"/>
                <w:sz w:val="20"/>
              </w:rPr>
              <w:t>7,683</w:t>
            </w:r>
          </w:p>
        </w:tc>
      </w:tr>
      <w:tr w:rsidR="00854B0D" w:rsidRPr="000A77CC" w14:paraId="1FF3FDE0" w14:textId="77777777">
        <w:trPr>
          <w:trHeight w:val="290"/>
        </w:trPr>
        <w:tc>
          <w:tcPr>
            <w:tcW w:w="1919" w:type="dxa"/>
            <w:tcBorders>
              <w:top w:val="single" w:sz="8" w:space="0" w:color="808285"/>
              <w:left w:val="single" w:sz="8" w:space="0" w:color="808285"/>
              <w:bottom w:val="single" w:sz="8" w:space="0" w:color="808285"/>
              <w:right w:val="single" w:sz="8" w:space="0" w:color="808285"/>
            </w:tcBorders>
            <w:shd w:val="clear" w:color="auto" w:fill="FFE0AD"/>
          </w:tcPr>
          <w:p w14:paraId="2D9C10E9" w14:textId="77777777" w:rsidR="00854B0D" w:rsidRPr="000A77CC" w:rsidRDefault="00C536FB">
            <w:pPr>
              <w:pStyle w:val="TableParagraph"/>
              <w:rPr>
                <w:rFonts w:ascii="Times New Roman" w:hAnsi="Times New Roman" w:cs="Times New Roman"/>
                <w:sz w:val="20"/>
              </w:rPr>
            </w:pPr>
            <w:r w:rsidRPr="000A77CC">
              <w:rPr>
                <w:rFonts w:ascii="Times New Roman" w:hAnsi="Times New Roman" w:cs="Times New Roman"/>
                <w:color w:val="231F20"/>
                <w:sz w:val="20"/>
              </w:rPr>
              <w:t>2017</w:t>
            </w:r>
          </w:p>
        </w:tc>
        <w:tc>
          <w:tcPr>
            <w:tcW w:w="1919" w:type="dxa"/>
            <w:tcBorders>
              <w:top w:val="single" w:sz="8" w:space="0" w:color="808285"/>
              <w:left w:val="single" w:sz="8" w:space="0" w:color="808285"/>
              <w:bottom w:val="single" w:sz="8" w:space="0" w:color="808285"/>
              <w:right w:val="single" w:sz="8" w:space="0" w:color="808285"/>
            </w:tcBorders>
            <w:shd w:val="clear" w:color="auto" w:fill="FFE0AD"/>
          </w:tcPr>
          <w:p w14:paraId="57417563" w14:textId="77777777" w:rsidR="00854B0D" w:rsidRPr="000A77CC" w:rsidRDefault="00C536FB">
            <w:pPr>
              <w:pStyle w:val="TableParagraph"/>
              <w:ind w:left="79"/>
              <w:rPr>
                <w:rFonts w:ascii="Times New Roman" w:hAnsi="Times New Roman" w:cs="Times New Roman"/>
                <w:sz w:val="20"/>
              </w:rPr>
            </w:pPr>
            <w:r w:rsidRPr="000A77CC">
              <w:rPr>
                <w:rFonts w:ascii="Times New Roman" w:hAnsi="Times New Roman" w:cs="Times New Roman"/>
                <w:color w:val="231F20"/>
                <w:w w:val="103"/>
                <w:sz w:val="20"/>
              </w:rPr>
              <w:t>A</w:t>
            </w:r>
          </w:p>
        </w:tc>
        <w:tc>
          <w:tcPr>
            <w:tcW w:w="1919" w:type="dxa"/>
            <w:tcBorders>
              <w:top w:val="single" w:sz="8" w:space="0" w:color="808285"/>
              <w:left w:val="single" w:sz="8" w:space="0" w:color="808285"/>
              <w:bottom w:val="single" w:sz="8" w:space="0" w:color="808285"/>
              <w:right w:val="single" w:sz="8" w:space="0" w:color="808285"/>
            </w:tcBorders>
            <w:shd w:val="clear" w:color="auto" w:fill="FFE0AD"/>
          </w:tcPr>
          <w:p w14:paraId="05414065" w14:textId="77777777" w:rsidR="00854B0D" w:rsidRPr="000A77CC" w:rsidRDefault="00C536FB">
            <w:pPr>
              <w:pStyle w:val="TableParagraph"/>
              <w:ind w:left="79"/>
              <w:rPr>
                <w:rFonts w:ascii="Times New Roman" w:hAnsi="Times New Roman" w:cs="Times New Roman"/>
                <w:sz w:val="20"/>
              </w:rPr>
            </w:pPr>
            <w:r w:rsidRPr="000A77CC">
              <w:rPr>
                <w:rFonts w:ascii="Times New Roman" w:hAnsi="Times New Roman" w:cs="Times New Roman"/>
                <w:color w:val="231F20"/>
                <w:w w:val="97"/>
                <w:sz w:val="20"/>
              </w:rPr>
              <w:t>2</w:t>
            </w:r>
          </w:p>
        </w:tc>
        <w:tc>
          <w:tcPr>
            <w:tcW w:w="1904" w:type="dxa"/>
            <w:tcBorders>
              <w:top w:val="single" w:sz="8" w:space="0" w:color="808285"/>
              <w:left w:val="single" w:sz="8" w:space="0" w:color="808285"/>
              <w:bottom w:val="single" w:sz="8" w:space="0" w:color="808285"/>
              <w:right w:val="single" w:sz="8" w:space="0" w:color="808285"/>
            </w:tcBorders>
            <w:shd w:val="clear" w:color="auto" w:fill="FFE0AD"/>
          </w:tcPr>
          <w:p w14:paraId="3350059C" w14:textId="77777777" w:rsidR="00854B0D" w:rsidRPr="000A77CC" w:rsidRDefault="00C536FB">
            <w:pPr>
              <w:pStyle w:val="TableParagraph"/>
              <w:ind w:left="79"/>
              <w:rPr>
                <w:rFonts w:ascii="Times New Roman" w:hAnsi="Times New Roman" w:cs="Times New Roman"/>
                <w:sz w:val="20"/>
              </w:rPr>
            </w:pPr>
            <w:r w:rsidRPr="000A77CC">
              <w:rPr>
                <w:rFonts w:ascii="Times New Roman" w:hAnsi="Times New Roman" w:cs="Times New Roman"/>
                <w:color w:val="231F20"/>
                <w:sz w:val="20"/>
              </w:rPr>
              <w:t>6,912</w:t>
            </w:r>
          </w:p>
        </w:tc>
      </w:tr>
      <w:tr w:rsidR="00854B0D" w:rsidRPr="000A77CC" w14:paraId="365BAA34" w14:textId="77777777">
        <w:trPr>
          <w:trHeight w:val="290"/>
        </w:trPr>
        <w:tc>
          <w:tcPr>
            <w:tcW w:w="1919" w:type="dxa"/>
            <w:tcBorders>
              <w:top w:val="single" w:sz="8" w:space="0" w:color="808285"/>
              <w:left w:val="single" w:sz="8" w:space="0" w:color="808285"/>
              <w:bottom w:val="single" w:sz="8" w:space="0" w:color="808285"/>
              <w:right w:val="single" w:sz="8" w:space="0" w:color="808285"/>
            </w:tcBorders>
            <w:shd w:val="clear" w:color="auto" w:fill="FFCC7A"/>
          </w:tcPr>
          <w:p w14:paraId="6E5F49CC" w14:textId="77777777" w:rsidR="00854B0D" w:rsidRPr="000A77CC" w:rsidRDefault="00C536FB">
            <w:pPr>
              <w:pStyle w:val="TableParagraph"/>
              <w:rPr>
                <w:rFonts w:ascii="Times New Roman" w:hAnsi="Times New Roman" w:cs="Times New Roman"/>
                <w:sz w:val="20"/>
              </w:rPr>
            </w:pPr>
            <w:r w:rsidRPr="000A77CC">
              <w:rPr>
                <w:rFonts w:ascii="Times New Roman" w:hAnsi="Times New Roman" w:cs="Times New Roman"/>
                <w:color w:val="231F20"/>
                <w:sz w:val="20"/>
              </w:rPr>
              <w:t>2017</w:t>
            </w:r>
          </w:p>
        </w:tc>
        <w:tc>
          <w:tcPr>
            <w:tcW w:w="1919" w:type="dxa"/>
            <w:tcBorders>
              <w:top w:val="single" w:sz="8" w:space="0" w:color="808285"/>
              <w:left w:val="single" w:sz="8" w:space="0" w:color="808285"/>
              <w:bottom w:val="single" w:sz="8" w:space="0" w:color="808285"/>
              <w:right w:val="single" w:sz="8" w:space="0" w:color="808285"/>
            </w:tcBorders>
            <w:shd w:val="clear" w:color="auto" w:fill="FFCC7A"/>
          </w:tcPr>
          <w:p w14:paraId="589F05A1" w14:textId="77777777" w:rsidR="00854B0D" w:rsidRPr="000A77CC" w:rsidRDefault="00C536FB">
            <w:pPr>
              <w:pStyle w:val="TableParagraph"/>
              <w:ind w:left="79"/>
              <w:rPr>
                <w:rFonts w:ascii="Times New Roman" w:hAnsi="Times New Roman" w:cs="Times New Roman"/>
                <w:sz w:val="20"/>
              </w:rPr>
            </w:pPr>
            <w:r w:rsidRPr="000A77CC">
              <w:rPr>
                <w:rFonts w:ascii="Times New Roman" w:hAnsi="Times New Roman" w:cs="Times New Roman"/>
                <w:color w:val="231F20"/>
                <w:w w:val="95"/>
                <w:sz w:val="20"/>
              </w:rPr>
              <w:t>B</w:t>
            </w:r>
          </w:p>
        </w:tc>
        <w:tc>
          <w:tcPr>
            <w:tcW w:w="1919" w:type="dxa"/>
            <w:tcBorders>
              <w:top w:val="single" w:sz="8" w:space="0" w:color="808285"/>
              <w:left w:val="single" w:sz="8" w:space="0" w:color="808285"/>
              <w:bottom w:val="single" w:sz="8" w:space="0" w:color="808285"/>
              <w:right w:val="single" w:sz="8" w:space="0" w:color="808285"/>
            </w:tcBorders>
            <w:shd w:val="clear" w:color="auto" w:fill="FFCC7A"/>
          </w:tcPr>
          <w:p w14:paraId="67A7C854" w14:textId="77777777" w:rsidR="00854B0D" w:rsidRPr="000A77CC" w:rsidRDefault="00C536FB">
            <w:pPr>
              <w:pStyle w:val="TableParagraph"/>
              <w:ind w:left="79"/>
              <w:rPr>
                <w:rFonts w:ascii="Times New Roman" w:hAnsi="Times New Roman" w:cs="Times New Roman"/>
                <w:sz w:val="20"/>
              </w:rPr>
            </w:pPr>
            <w:r w:rsidRPr="000A77CC">
              <w:rPr>
                <w:rFonts w:ascii="Times New Roman" w:hAnsi="Times New Roman" w:cs="Times New Roman"/>
                <w:color w:val="231F20"/>
                <w:w w:val="97"/>
                <w:sz w:val="20"/>
              </w:rPr>
              <w:t>1</w:t>
            </w:r>
          </w:p>
        </w:tc>
        <w:tc>
          <w:tcPr>
            <w:tcW w:w="1904" w:type="dxa"/>
            <w:tcBorders>
              <w:top w:val="single" w:sz="8" w:space="0" w:color="808285"/>
              <w:left w:val="single" w:sz="8" w:space="0" w:color="808285"/>
              <w:bottom w:val="single" w:sz="8" w:space="0" w:color="808285"/>
              <w:right w:val="single" w:sz="8" w:space="0" w:color="808285"/>
            </w:tcBorders>
            <w:shd w:val="clear" w:color="auto" w:fill="FFCC7A"/>
          </w:tcPr>
          <w:p w14:paraId="2ABD2C5D" w14:textId="77777777" w:rsidR="00854B0D" w:rsidRPr="000A77CC" w:rsidRDefault="00C536FB">
            <w:pPr>
              <w:pStyle w:val="TableParagraph"/>
              <w:ind w:left="79"/>
              <w:rPr>
                <w:rFonts w:ascii="Times New Roman" w:hAnsi="Times New Roman" w:cs="Times New Roman"/>
                <w:sz w:val="20"/>
              </w:rPr>
            </w:pPr>
            <w:r w:rsidRPr="000A77CC">
              <w:rPr>
                <w:rFonts w:ascii="Times New Roman" w:hAnsi="Times New Roman" w:cs="Times New Roman"/>
                <w:color w:val="231F20"/>
                <w:sz w:val="20"/>
              </w:rPr>
              <w:t>3,768</w:t>
            </w:r>
          </w:p>
        </w:tc>
      </w:tr>
      <w:tr w:rsidR="00854B0D" w:rsidRPr="000A77CC" w14:paraId="74462C43" w14:textId="77777777">
        <w:trPr>
          <w:trHeight w:val="290"/>
        </w:trPr>
        <w:tc>
          <w:tcPr>
            <w:tcW w:w="1919" w:type="dxa"/>
            <w:tcBorders>
              <w:top w:val="single" w:sz="8" w:space="0" w:color="808285"/>
              <w:left w:val="single" w:sz="8" w:space="0" w:color="808285"/>
              <w:bottom w:val="single" w:sz="8" w:space="0" w:color="808285"/>
              <w:right w:val="single" w:sz="8" w:space="0" w:color="808285"/>
            </w:tcBorders>
            <w:shd w:val="clear" w:color="auto" w:fill="FFE0AD"/>
          </w:tcPr>
          <w:p w14:paraId="759D4C21" w14:textId="77777777" w:rsidR="00854B0D" w:rsidRPr="000A77CC" w:rsidRDefault="00C536FB">
            <w:pPr>
              <w:pStyle w:val="TableParagraph"/>
              <w:rPr>
                <w:rFonts w:ascii="Times New Roman" w:hAnsi="Times New Roman" w:cs="Times New Roman"/>
                <w:sz w:val="20"/>
              </w:rPr>
            </w:pPr>
            <w:r w:rsidRPr="000A77CC">
              <w:rPr>
                <w:rFonts w:ascii="Times New Roman" w:hAnsi="Times New Roman" w:cs="Times New Roman"/>
                <w:color w:val="231F20"/>
                <w:sz w:val="20"/>
              </w:rPr>
              <w:t>2017</w:t>
            </w:r>
          </w:p>
        </w:tc>
        <w:tc>
          <w:tcPr>
            <w:tcW w:w="1919" w:type="dxa"/>
            <w:tcBorders>
              <w:top w:val="single" w:sz="8" w:space="0" w:color="808285"/>
              <w:left w:val="single" w:sz="8" w:space="0" w:color="808285"/>
              <w:bottom w:val="single" w:sz="8" w:space="0" w:color="808285"/>
              <w:right w:val="single" w:sz="8" w:space="0" w:color="808285"/>
            </w:tcBorders>
            <w:shd w:val="clear" w:color="auto" w:fill="FFE0AD"/>
          </w:tcPr>
          <w:p w14:paraId="2E7E7384" w14:textId="77777777" w:rsidR="00854B0D" w:rsidRPr="000A77CC" w:rsidRDefault="00C536FB">
            <w:pPr>
              <w:pStyle w:val="TableParagraph"/>
              <w:ind w:left="79"/>
              <w:rPr>
                <w:rFonts w:ascii="Times New Roman" w:hAnsi="Times New Roman" w:cs="Times New Roman"/>
                <w:sz w:val="20"/>
              </w:rPr>
            </w:pPr>
            <w:r w:rsidRPr="000A77CC">
              <w:rPr>
                <w:rFonts w:ascii="Times New Roman" w:hAnsi="Times New Roman" w:cs="Times New Roman"/>
                <w:color w:val="231F20"/>
                <w:w w:val="95"/>
                <w:sz w:val="20"/>
              </w:rPr>
              <w:t>B</w:t>
            </w:r>
          </w:p>
        </w:tc>
        <w:tc>
          <w:tcPr>
            <w:tcW w:w="1919" w:type="dxa"/>
            <w:tcBorders>
              <w:top w:val="single" w:sz="8" w:space="0" w:color="808285"/>
              <w:left w:val="single" w:sz="8" w:space="0" w:color="808285"/>
              <w:bottom w:val="single" w:sz="8" w:space="0" w:color="808285"/>
              <w:right w:val="single" w:sz="8" w:space="0" w:color="808285"/>
            </w:tcBorders>
            <w:shd w:val="clear" w:color="auto" w:fill="FFE0AD"/>
          </w:tcPr>
          <w:p w14:paraId="44226D96" w14:textId="77777777" w:rsidR="00854B0D" w:rsidRPr="000A77CC" w:rsidRDefault="00C536FB">
            <w:pPr>
              <w:pStyle w:val="TableParagraph"/>
              <w:ind w:left="79"/>
              <w:rPr>
                <w:rFonts w:ascii="Times New Roman" w:hAnsi="Times New Roman" w:cs="Times New Roman"/>
                <w:sz w:val="20"/>
              </w:rPr>
            </w:pPr>
            <w:r w:rsidRPr="000A77CC">
              <w:rPr>
                <w:rFonts w:ascii="Times New Roman" w:hAnsi="Times New Roman" w:cs="Times New Roman"/>
                <w:color w:val="231F20"/>
                <w:w w:val="97"/>
                <w:sz w:val="20"/>
              </w:rPr>
              <w:t>2</w:t>
            </w:r>
          </w:p>
        </w:tc>
        <w:tc>
          <w:tcPr>
            <w:tcW w:w="1904" w:type="dxa"/>
            <w:tcBorders>
              <w:top w:val="single" w:sz="8" w:space="0" w:color="808285"/>
              <w:left w:val="single" w:sz="8" w:space="0" w:color="808285"/>
              <w:bottom w:val="single" w:sz="8" w:space="0" w:color="808285"/>
              <w:right w:val="single" w:sz="8" w:space="0" w:color="808285"/>
            </w:tcBorders>
            <w:shd w:val="clear" w:color="auto" w:fill="FFE0AD"/>
          </w:tcPr>
          <w:p w14:paraId="77D2FD23" w14:textId="77777777" w:rsidR="00854B0D" w:rsidRPr="000A77CC" w:rsidRDefault="00C536FB">
            <w:pPr>
              <w:pStyle w:val="TableParagraph"/>
              <w:ind w:left="79"/>
              <w:rPr>
                <w:rFonts w:ascii="Times New Roman" w:hAnsi="Times New Roman" w:cs="Times New Roman"/>
                <w:sz w:val="20"/>
              </w:rPr>
            </w:pPr>
            <w:r w:rsidRPr="000A77CC">
              <w:rPr>
                <w:rFonts w:ascii="Times New Roman" w:hAnsi="Times New Roman" w:cs="Times New Roman"/>
                <w:color w:val="231F20"/>
                <w:sz w:val="20"/>
              </w:rPr>
              <w:t>1,623</w:t>
            </w:r>
          </w:p>
        </w:tc>
      </w:tr>
    </w:tbl>
    <w:p w14:paraId="431CEC9E" w14:textId="77777777" w:rsidR="00854B0D" w:rsidRPr="000A77CC" w:rsidRDefault="00854B0D">
      <w:pPr>
        <w:pStyle w:val="BodyText"/>
        <w:spacing w:before="10"/>
        <w:rPr>
          <w:b/>
          <w:sz w:val="28"/>
        </w:rPr>
      </w:pPr>
    </w:p>
    <w:p w14:paraId="64E1852C" w14:textId="1E19ADB8" w:rsidR="00E31B64" w:rsidRPr="000A77CC" w:rsidRDefault="00E31B64" w:rsidP="00E31B64">
      <w:pPr>
        <w:ind w:left="1903" w:right="3454" w:firstLine="2"/>
      </w:pPr>
      <w:r w:rsidRPr="000A77CC">
        <w:rPr>
          <w:color w:val="231F1F"/>
          <w:w w:val="105"/>
        </w:rPr>
        <w:t>Bảng</w:t>
      </w:r>
      <w:r w:rsidRPr="000A77CC">
        <w:rPr>
          <w:color w:val="231F1F"/>
          <w:spacing w:val="1"/>
          <w:w w:val="105"/>
        </w:rPr>
        <w:t xml:space="preserve"> </w:t>
      </w:r>
      <w:r w:rsidRPr="000A77CC">
        <w:rPr>
          <w:color w:val="231F1F"/>
          <w:w w:val="105"/>
        </w:rPr>
        <w:t>13.7</w:t>
      </w:r>
      <w:r w:rsidRPr="000A77CC">
        <w:rPr>
          <w:color w:val="231F1F"/>
          <w:spacing w:val="1"/>
          <w:w w:val="105"/>
        </w:rPr>
        <w:t xml:space="preserve"> </w:t>
      </w:r>
      <w:r w:rsidRPr="000A77CC">
        <w:rPr>
          <w:color w:val="231F1F"/>
          <w:w w:val="105"/>
        </w:rPr>
        <w:t>rằng</w:t>
      </w:r>
      <w:r w:rsidRPr="000A77CC">
        <w:rPr>
          <w:color w:val="231F1F"/>
          <w:spacing w:val="1"/>
          <w:w w:val="105"/>
        </w:rPr>
        <w:t xml:space="preserve"> </w:t>
      </w:r>
      <w:r w:rsidRPr="000A77CC">
        <w:rPr>
          <w:color w:val="231F1F"/>
          <w:w w:val="105"/>
        </w:rPr>
        <w:t>số</w:t>
      </w:r>
      <w:r w:rsidRPr="000A77CC">
        <w:rPr>
          <w:color w:val="231F1F"/>
          <w:spacing w:val="1"/>
          <w:w w:val="105"/>
        </w:rPr>
        <w:t xml:space="preserve"> </w:t>
      </w:r>
      <w:r w:rsidRPr="000A77CC">
        <w:rPr>
          <w:color w:val="231F1F"/>
          <w:w w:val="105"/>
        </w:rPr>
        <w:t>lượng</w:t>
      </w:r>
      <w:r w:rsidRPr="000A77CC">
        <w:rPr>
          <w:color w:val="231F1F"/>
          <w:spacing w:val="1"/>
          <w:w w:val="105"/>
        </w:rPr>
        <w:t xml:space="preserve"> </w:t>
      </w:r>
      <w:r w:rsidRPr="000A77CC">
        <w:rPr>
          <w:color w:val="231F1F"/>
          <w:w w:val="105"/>
        </w:rPr>
        <w:t>hàng</w:t>
      </w:r>
      <w:r w:rsidRPr="000A77CC">
        <w:rPr>
          <w:color w:val="231F1F"/>
          <w:spacing w:val="1"/>
          <w:w w:val="105"/>
        </w:rPr>
        <w:t xml:space="preserve"> </w:t>
      </w:r>
      <w:r w:rsidRPr="000A77CC">
        <w:rPr>
          <w:color w:val="231F1F"/>
          <w:w w:val="105"/>
        </w:rPr>
        <w:t>và</w:t>
      </w:r>
      <w:r w:rsidRPr="000A77CC">
        <w:rPr>
          <w:color w:val="231F1F"/>
          <w:spacing w:val="1"/>
          <w:w w:val="105"/>
        </w:rPr>
        <w:t xml:space="preserve"> </w:t>
      </w:r>
      <w:r w:rsidRPr="000A77CC">
        <w:rPr>
          <w:color w:val="231F1F"/>
          <w:w w:val="105"/>
        </w:rPr>
        <w:t>thuộ</w:t>
      </w:r>
      <w:r w:rsidR="004973B2" w:rsidRPr="000A77CC">
        <w:rPr>
          <w:color w:val="231F1F"/>
          <w:w w:val="105"/>
        </w:rPr>
        <w:t>c</w:t>
      </w:r>
      <w:r w:rsidRPr="000A77CC">
        <w:rPr>
          <w:color w:val="231F1F"/>
          <w:spacing w:val="2"/>
          <w:w w:val="105"/>
        </w:rPr>
        <w:t xml:space="preserve"> </w:t>
      </w:r>
      <w:r w:rsidRPr="000A77CC">
        <w:rPr>
          <w:color w:val="231F1F"/>
          <w:w w:val="105"/>
        </w:rPr>
        <w:t>tính</w:t>
      </w:r>
      <w:r w:rsidRPr="000A77CC">
        <w:rPr>
          <w:color w:val="231F1F"/>
          <w:spacing w:val="1"/>
          <w:w w:val="105"/>
        </w:rPr>
        <w:t xml:space="preserve"> </w:t>
      </w:r>
      <w:r w:rsidRPr="000A77CC">
        <w:rPr>
          <w:color w:val="231F1F"/>
          <w:w w:val="105"/>
        </w:rPr>
        <w:t>đã</w:t>
      </w:r>
      <w:r w:rsidRPr="000A77CC">
        <w:rPr>
          <w:color w:val="231F1F"/>
          <w:spacing w:val="1"/>
          <w:w w:val="105"/>
        </w:rPr>
        <w:t xml:space="preserve"> </w:t>
      </w:r>
      <w:r w:rsidRPr="000A77CC">
        <w:rPr>
          <w:color w:val="231F1F"/>
          <w:w w:val="105"/>
        </w:rPr>
        <w:t>đượ</w:t>
      </w:r>
      <w:r w:rsidR="004973B2" w:rsidRPr="000A77CC">
        <w:rPr>
          <w:color w:val="231F1F"/>
          <w:w w:val="105"/>
        </w:rPr>
        <w:t>c</w:t>
      </w:r>
      <w:r w:rsidRPr="000A77CC">
        <w:rPr>
          <w:color w:val="231F1F"/>
          <w:spacing w:val="1"/>
          <w:w w:val="105"/>
        </w:rPr>
        <w:t xml:space="preserve"> </w:t>
      </w:r>
      <w:r w:rsidRPr="000A77CC">
        <w:rPr>
          <w:color w:val="231F1F"/>
          <w:w w:val="105"/>
        </w:rPr>
        <w:t>nhân</w:t>
      </w:r>
      <w:r w:rsidRPr="000A77CC">
        <w:rPr>
          <w:color w:val="231F1F"/>
          <w:spacing w:val="1"/>
          <w:w w:val="105"/>
        </w:rPr>
        <w:t xml:space="preserve"> </w:t>
      </w:r>
      <w:r w:rsidRPr="000A77CC">
        <w:rPr>
          <w:color w:val="231F1F"/>
          <w:w w:val="105"/>
        </w:rPr>
        <w:t>lên</w:t>
      </w:r>
      <w:r w:rsidRPr="000A77CC">
        <w:rPr>
          <w:color w:val="231F1F"/>
          <w:spacing w:val="1"/>
          <w:w w:val="105"/>
        </w:rPr>
        <w:t xml:space="preserve"> </w:t>
      </w:r>
      <w:r w:rsidRPr="000A77CC">
        <w:rPr>
          <w:color w:val="231F1F"/>
          <w:w w:val="105"/>
        </w:rPr>
        <w:t>nhanh</w:t>
      </w:r>
      <w:r w:rsidRPr="000A77CC">
        <w:rPr>
          <w:color w:val="231F1F"/>
          <w:spacing w:val="1"/>
          <w:w w:val="105"/>
        </w:rPr>
        <w:t xml:space="preserve"> </w:t>
      </w:r>
      <w:r w:rsidR="004973B2" w:rsidRPr="000A77CC">
        <w:rPr>
          <w:color w:val="231F1F"/>
          <w:w w:val="105"/>
        </w:rPr>
        <w:t>c</w:t>
      </w:r>
      <w:r w:rsidRPr="000A77CC">
        <w:rPr>
          <w:color w:val="231F1F"/>
          <w:w w:val="105"/>
        </w:rPr>
        <w:t>h</w:t>
      </w:r>
      <w:r w:rsidR="00A56E9F" w:rsidRPr="000A77CC">
        <w:rPr>
          <w:color w:val="231F1F"/>
          <w:w w:val="105"/>
        </w:rPr>
        <w:t>ó</w:t>
      </w:r>
      <w:r w:rsidRPr="000A77CC">
        <w:rPr>
          <w:color w:val="231F1F"/>
          <w:w w:val="105"/>
        </w:rPr>
        <w:t>ng</w:t>
      </w:r>
      <w:r w:rsidRPr="000A77CC">
        <w:rPr>
          <w:color w:val="231F1F"/>
          <w:spacing w:val="1"/>
          <w:w w:val="105"/>
        </w:rPr>
        <w:t xml:space="preserve"> </w:t>
      </w:r>
      <w:r w:rsidRPr="000A77CC">
        <w:rPr>
          <w:color w:val="231F1F"/>
          <w:w w:val="105"/>
        </w:rPr>
        <w:t>và</w:t>
      </w:r>
      <w:r w:rsidRPr="000A77CC">
        <w:rPr>
          <w:color w:val="231F1F"/>
          <w:spacing w:val="2"/>
          <w:w w:val="105"/>
        </w:rPr>
        <w:t xml:space="preserve"> </w:t>
      </w:r>
      <w:r w:rsidRPr="000A77CC">
        <w:rPr>
          <w:color w:val="231F1F"/>
          <w:w w:val="105"/>
        </w:rPr>
        <w:t>bảng</w:t>
      </w:r>
      <w:r w:rsidRPr="000A77CC">
        <w:rPr>
          <w:color w:val="231F1F"/>
          <w:spacing w:val="1"/>
          <w:w w:val="105"/>
        </w:rPr>
        <w:t xml:space="preserve"> </w:t>
      </w:r>
      <w:r w:rsidRPr="000A77CC">
        <w:rPr>
          <w:color w:val="231F1F"/>
          <w:w w:val="105"/>
        </w:rPr>
        <w:t>thể</w:t>
      </w:r>
      <w:r w:rsidRPr="000A77CC">
        <w:rPr>
          <w:color w:val="231F1F"/>
          <w:spacing w:val="-85"/>
          <w:w w:val="105"/>
        </w:rPr>
        <w:t xml:space="preserve"> </w:t>
      </w:r>
      <w:r w:rsidRPr="000A77CC">
        <w:rPr>
          <w:color w:val="231F1F"/>
          <w:w w:val="105"/>
        </w:rPr>
        <w:t>hiện</w:t>
      </w:r>
      <w:r w:rsidRPr="000A77CC">
        <w:rPr>
          <w:color w:val="231F1F"/>
          <w:spacing w:val="-1"/>
          <w:w w:val="105"/>
        </w:rPr>
        <w:t xml:space="preserve"> </w:t>
      </w:r>
      <w:r w:rsidRPr="000A77CC">
        <w:rPr>
          <w:color w:val="231F1F"/>
          <w:w w:val="105"/>
        </w:rPr>
        <w:t>nhiều dư thừa.</w:t>
      </w:r>
    </w:p>
    <w:p w14:paraId="3ABED6FB" w14:textId="433ADFEA" w:rsidR="00E31B64" w:rsidRPr="000A77CC" w:rsidRDefault="00E31B64" w:rsidP="00E31B64">
      <w:pPr>
        <w:spacing w:before="16"/>
        <w:ind w:left="1901" w:right="3148" w:firstLine="266"/>
      </w:pPr>
      <w:r w:rsidRPr="000A77CC">
        <w:rPr>
          <w:color w:val="231F1F"/>
        </w:rPr>
        <w:t>Bây</w:t>
      </w:r>
      <w:r w:rsidRPr="000A77CC">
        <w:rPr>
          <w:color w:val="231F1F"/>
          <w:spacing w:val="4"/>
        </w:rPr>
        <w:t xml:space="preserve"> </w:t>
      </w:r>
      <w:r w:rsidRPr="000A77CC">
        <w:rPr>
          <w:color w:val="231F1F"/>
        </w:rPr>
        <w:t>giờ,</w:t>
      </w:r>
      <w:r w:rsidRPr="000A77CC">
        <w:rPr>
          <w:color w:val="231F1F"/>
          <w:spacing w:val="5"/>
        </w:rPr>
        <w:t xml:space="preserve"> </w:t>
      </w:r>
      <w:r w:rsidRPr="000A77CC">
        <w:rPr>
          <w:color w:val="231F1F"/>
        </w:rPr>
        <w:t>giả</w:t>
      </w:r>
      <w:r w:rsidRPr="000A77CC">
        <w:rPr>
          <w:color w:val="231F1F"/>
          <w:spacing w:val="4"/>
        </w:rPr>
        <w:t xml:space="preserve"> </w:t>
      </w:r>
      <w:r w:rsidRPr="000A77CC">
        <w:rPr>
          <w:color w:val="231F1F"/>
        </w:rPr>
        <w:t>sử</w:t>
      </w:r>
      <w:r w:rsidRPr="000A77CC">
        <w:rPr>
          <w:color w:val="231F1F"/>
          <w:spacing w:val="5"/>
        </w:rPr>
        <w:t xml:space="preserve"> </w:t>
      </w:r>
      <w:r w:rsidRPr="000A77CC">
        <w:rPr>
          <w:color w:val="231F1F"/>
        </w:rPr>
        <w:t>rằng</w:t>
      </w:r>
      <w:r w:rsidRPr="000A77CC">
        <w:rPr>
          <w:color w:val="231F1F"/>
          <w:spacing w:val="4"/>
        </w:rPr>
        <w:t xml:space="preserve"> </w:t>
      </w:r>
      <w:r w:rsidR="004973B2" w:rsidRPr="000A77CC">
        <w:rPr>
          <w:color w:val="231F1F"/>
        </w:rPr>
        <w:t>c</w:t>
      </w:r>
      <w:r w:rsidRPr="000A77CC">
        <w:rPr>
          <w:color w:val="231F1F"/>
        </w:rPr>
        <w:t>ông</w:t>
      </w:r>
      <w:r w:rsidRPr="000A77CC">
        <w:rPr>
          <w:color w:val="231F1F"/>
          <w:spacing w:val="5"/>
        </w:rPr>
        <w:t xml:space="preserve"> </w:t>
      </w:r>
      <w:r w:rsidRPr="000A77CC">
        <w:rPr>
          <w:color w:val="231F1F"/>
        </w:rPr>
        <w:t>ty</w:t>
      </w:r>
      <w:r w:rsidRPr="000A77CC">
        <w:rPr>
          <w:color w:val="231F1F"/>
          <w:spacing w:val="4"/>
        </w:rPr>
        <w:t xml:space="preserve"> </w:t>
      </w:r>
      <w:r w:rsidR="004973B2" w:rsidRPr="000A77CC">
        <w:rPr>
          <w:color w:val="231F1F"/>
        </w:rPr>
        <w:t>c</w:t>
      </w:r>
      <w:r w:rsidR="00A56E9F" w:rsidRPr="000A77CC">
        <w:rPr>
          <w:color w:val="231F1F"/>
        </w:rPr>
        <w:t>ó</w:t>
      </w:r>
      <w:r w:rsidRPr="000A77CC">
        <w:rPr>
          <w:color w:val="231F1F"/>
          <w:spacing w:val="5"/>
        </w:rPr>
        <w:t xml:space="preserve"> </w:t>
      </w:r>
      <w:r w:rsidRPr="000A77CC">
        <w:rPr>
          <w:color w:val="231F1F"/>
        </w:rPr>
        <w:t>10</w:t>
      </w:r>
      <w:r w:rsidRPr="000A77CC">
        <w:rPr>
          <w:color w:val="231F1F"/>
          <w:spacing w:val="4"/>
        </w:rPr>
        <w:t xml:space="preserve"> </w:t>
      </w:r>
      <w:r w:rsidRPr="000A77CC">
        <w:rPr>
          <w:color w:val="231F1F"/>
        </w:rPr>
        <w:t>phòng</w:t>
      </w:r>
      <w:r w:rsidRPr="000A77CC">
        <w:rPr>
          <w:color w:val="231F1F"/>
          <w:spacing w:val="5"/>
        </w:rPr>
        <w:t xml:space="preserve"> </w:t>
      </w:r>
      <w:r w:rsidRPr="000A77CC">
        <w:rPr>
          <w:color w:val="231F1F"/>
        </w:rPr>
        <w:t>ban</w:t>
      </w:r>
      <w:r w:rsidRPr="000A77CC">
        <w:rPr>
          <w:color w:val="231F1F"/>
          <w:spacing w:val="4"/>
        </w:rPr>
        <w:t xml:space="preserve"> </w:t>
      </w:r>
      <w:r w:rsidRPr="000A77CC">
        <w:rPr>
          <w:color w:val="231F1F"/>
        </w:rPr>
        <w:t>trên</w:t>
      </w:r>
      <w:r w:rsidRPr="000A77CC">
        <w:rPr>
          <w:color w:val="231F1F"/>
          <w:spacing w:val="5"/>
        </w:rPr>
        <w:t xml:space="preserve"> </w:t>
      </w:r>
      <w:r w:rsidRPr="000A77CC">
        <w:rPr>
          <w:color w:val="231F1F"/>
        </w:rPr>
        <w:t>mỗi</w:t>
      </w:r>
      <w:r w:rsidRPr="000A77CC">
        <w:rPr>
          <w:color w:val="231F1F"/>
          <w:spacing w:val="4"/>
        </w:rPr>
        <w:t xml:space="preserve"> </w:t>
      </w:r>
      <w:r w:rsidR="004973B2" w:rsidRPr="000A77CC">
        <w:rPr>
          <w:color w:val="231F1F"/>
        </w:rPr>
        <w:t>c</w:t>
      </w:r>
      <w:r w:rsidRPr="000A77CC">
        <w:rPr>
          <w:color w:val="231F1F"/>
        </w:rPr>
        <w:t>ửa</w:t>
      </w:r>
      <w:r w:rsidRPr="000A77CC">
        <w:rPr>
          <w:color w:val="231F1F"/>
          <w:spacing w:val="5"/>
        </w:rPr>
        <w:t xml:space="preserve"> </w:t>
      </w:r>
      <w:r w:rsidRPr="000A77CC">
        <w:rPr>
          <w:color w:val="231F1F"/>
        </w:rPr>
        <w:t>hàng</w:t>
      </w:r>
      <w:r w:rsidRPr="000A77CC">
        <w:rPr>
          <w:color w:val="231F1F"/>
          <w:spacing w:val="4"/>
        </w:rPr>
        <w:t xml:space="preserve"> </w:t>
      </w:r>
      <w:r w:rsidRPr="000A77CC">
        <w:rPr>
          <w:color w:val="231F1F"/>
        </w:rPr>
        <w:t>và</w:t>
      </w:r>
      <w:r w:rsidRPr="000A77CC">
        <w:rPr>
          <w:color w:val="231F1F"/>
          <w:spacing w:val="5"/>
        </w:rPr>
        <w:t xml:space="preserve"> </w:t>
      </w:r>
      <w:r w:rsidRPr="000A77CC">
        <w:rPr>
          <w:color w:val="231F1F"/>
        </w:rPr>
        <w:t>20</w:t>
      </w:r>
      <w:r w:rsidRPr="000A77CC">
        <w:rPr>
          <w:color w:val="231F1F"/>
          <w:spacing w:val="4"/>
        </w:rPr>
        <w:t xml:space="preserve"> </w:t>
      </w:r>
      <w:r w:rsidR="004973B2" w:rsidRPr="000A77CC">
        <w:rPr>
          <w:color w:val="231F1F"/>
        </w:rPr>
        <w:t>c</w:t>
      </w:r>
      <w:r w:rsidRPr="000A77CC">
        <w:rPr>
          <w:color w:val="231F1F"/>
        </w:rPr>
        <w:t>ửa</w:t>
      </w:r>
      <w:r w:rsidRPr="000A77CC">
        <w:rPr>
          <w:color w:val="231F1F"/>
          <w:spacing w:val="5"/>
        </w:rPr>
        <w:t xml:space="preserve"> </w:t>
      </w:r>
      <w:r w:rsidRPr="000A77CC">
        <w:rPr>
          <w:color w:val="231F1F"/>
        </w:rPr>
        <w:t>hàng</w:t>
      </w:r>
      <w:r w:rsidRPr="000A77CC">
        <w:rPr>
          <w:color w:val="231F1F"/>
          <w:spacing w:val="4"/>
        </w:rPr>
        <w:t xml:space="preserve"> </w:t>
      </w:r>
      <w:r w:rsidRPr="000A77CC">
        <w:rPr>
          <w:color w:val="231F1F"/>
        </w:rPr>
        <w:t>trên</w:t>
      </w:r>
      <w:r w:rsidRPr="000A77CC">
        <w:rPr>
          <w:color w:val="231F1F"/>
          <w:spacing w:val="5"/>
        </w:rPr>
        <w:t xml:space="preserve"> </w:t>
      </w:r>
      <w:r w:rsidRPr="000A77CC">
        <w:rPr>
          <w:color w:val="231F1F"/>
        </w:rPr>
        <w:t>t</w:t>
      </w:r>
      <w:r w:rsidR="00CF03B4" w:rsidRPr="000A77CC">
        <w:rPr>
          <w:color w:val="231F1F"/>
        </w:rPr>
        <w:t>o</w:t>
      </w:r>
      <w:r w:rsidRPr="000A77CC">
        <w:rPr>
          <w:color w:val="231F1F"/>
        </w:rPr>
        <w:t>àn</w:t>
      </w:r>
      <w:r w:rsidRPr="000A77CC">
        <w:rPr>
          <w:color w:val="231F1F"/>
          <w:spacing w:val="4"/>
        </w:rPr>
        <w:t xml:space="preserve"> </w:t>
      </w:r>
      <w:r w:rsidRPr="000A77CC">
        <w:rPr>
          <w:color w:val="231F1F"/>
        </w:rPr>
        <w:t>quố</w:t>
      </w:r>
      <w:r w:rsidR="004973B2" w:rsidRPr="000A77CC">
        <w:rPr>
          <w:color w:val="231F1F"/>
        </w:rPr>
        <w:t>c</w:t>
      </w:r>
      <w:r w:rsidRPr="000A77CC">
        <w:rPr>
          <w:color w:val="231F1F"/>
          <w:spacing w:val="-75"/>
        </w:rPr>
        <w:t xml:space="preserve"> </w:t>
      </w:r>
      <w:r w:rsidRPr="000A77CC">
        <w:rPr>
          <w:color w:val="231F1F"/>
        </w:rPr>
        <w:t>và</w:t>
      </w:r>
      <w:r w:rsidRPr="000A77CC">
        <w:rPr>
          <w:color w:val="231F1F"/>
          <w:spacing w:val="4"/>
        </w:rPr>
        <w:t xml:space="preserve"> </w:t>
      </w:r>
      <w:r w:rsidRPr="000A77CC">
        <w:rPr>
          <w:color w:val="231F1F"/>
        </w:rPr>
        <w:t>giả</w:t>
      </w:r>
      <w:r w:rsidRPr="000A77CC">
        <w:rPr>
          <w:color w:val="231F1F"/>
          <w:spacing w:val="4"/>
        </w:rPr>
        <w:t xml:space="preserve"> </w:t>
      </w:r>
      <w:r w:rsidRPr="000A77CC">
        <w:rPr>
          <w:color w:val="231F1F"/>
        </w:rPr>
        <w:t>sử</w:t>
      </w:r>
      <w:r w:rsidRPr="000A77CC">
        <w:rPr>
          <w:color w:val="231F1F"/>
          <w:spacing w:val="4"/>
        </w:rPr>
        <w:t xml:space="preserve"> </w:t>
      </w:r>
      <w:r w:rsidRPr="000A77CC">
        <w:rPr>
          <w:color w:val="231F1F"/>
        </w:rPr>
        <w:t>rằng</w:t>
      </w:r>
      <w:r w:rsidRPr="000A77CC">
        <w:rPr>
          <w:color w:val="231F1F"/>
          <w:spacing w:val="4"/>
        </w:rPr>
        <w:t xml:space="preserve"> </w:t>
      </w:r>
      <w:r w:rsidRPr="000A77CC">
        <w:rPr>
          <w:color w:val="231F1F"/>
        </w:rPr>
        <w:t>bạn</w:t>
      </w:r>
      <w:r w:rsidRPr="000A77CC">
        <w:rPr>
          <w:color w:val="231F1F"/>
          <w:spacing w:val="5"/>
        </w:rPr>
        <w:t xml:space="preserve"> </w:t>
      </w:r>
      <w:r w:rsidRPr="000A77CC">
        <w:rPr>
          <w:color w:val="231F1F"/>
        </w:rPr>
        <w:t>muốn</w:t>
      </w:r>
      <w:r w:rsidRPr="000A77CC">
        <w:rPr>
          <w:color w:val="231F1F"/>
          <w:spacing w:val="4"/>
        </w:rPr>
        <w:t xml:space="preserve"> </w:t>
      </w:r>
      <w:r w:rsidRPr="000A77CC">
        <w:rPr>
          <w:color w:val="231F1F"/>
        </w:rPr>
        <w:t>truy</w:t>
      </w:r>
      <w:r w:rsidRPr="000A77CC">
        <w:rPr>
          <w:color w:val="231F1F"/>
          <w:spacing w:val="4"/>
        </w:rPr>
        <w:t xml:space="preserve"> </w:t>
      </w:r>
      <w:r w:rsidR="004973B2" w:rsidRPr="000A77CC">
        <w:rPr>
          <w:color w:val="231F1F"/>
        </w:rPr>
        <w:t>c</w:t>
      </w:r>
      <w:r w:rsidRPr="000A77CC">
        <w:rPr>
          <w:color w:val="231F1F"/>
        </w:rPr>
        <w:t>ập</w:t>
      </w:r>
      <w:r w:rsidRPr="000A77CC">
        <w:rPr>
          <w:color w:val="231F1F"/>
          <w:spacing w:val="4"/>
        </w:rPr>
        <w:t xml:space="preserve"> </w:t>
      </w:r>
      <w:r w:rsidR="004973B2" w:rsidRPr="000A77CC">
        <w:rPr>
          <w:color w:val="231F1F"/>
        </w:rPr>
        <w:t>c</w:t>
      </w:r>
      <w:r w:rsidRPr="000A77CC">
        <w:rPr>
          <w:color w:val="231F1F"/>
        </w:rPr>
        <w:t>á</w:t>
      </w:r>
      <w:r w:rsidR="004973B2" w:rsidRPr="000A77CC">
        <w:rPr>
          <w:color w:val="231F1F"/>
        </w:rPr>
        <w:t>c</w:t>
      </w:r>
      <w:r w:rsidRPr="000A77CC">
        <w:rPr>
          <w:color w:val="231F1F"/>
          <w:spacing w:val="4"/>
        </w:rPr>
        <w:t xml:space="preserve"> </w:t>
      </w:r>
      <w:r w:rsidRPr="000A77CC">
        <w:rPr>
          <w:color w:val="231F1F"/>
        </w:rPr>
        <w:t>bản</w:t>
      </w:r>
      <w:r w:rsidRPr="000A77CC">
        <w:rPr>
          <w:color w:val="231F1F"/>
          <w:spacing w:val="5"/>
        </w:rPr>
        <w:t xml:space="preserve"> </w:t>
      </w:r>
      <w:r w:rsidRPr="000A77CC">
        <w:rPr>
          <w:color w:val="231F1F"/>
        </w:rPr>
        <w:t>t</w:t>
      </w:r>
      <w:r w:rsidR="00A56E9F" w:rsidRPr="000A77CC">
        <w:rPr>
          <w:color w:val="231F1F"/>
        </w:rPr>
        <w:t>ó</w:t>
      </w:r>
      <w:r w:rsidRPr="000A77CC">
        <w:rPr>
          <w:color w:val="231F1F"/>
        </w:rPr>
        <w:t>m</w:t>
      </w:r>
      <w:r w:rsidRPr="000A77CC">
        <w:rPr>
          <w:color w:val="231F1F"/>
          <w:spacing w:val="4"/>
        </w:rPr>
        <w:t xml:space="preserve"> </w:t>
      </w:r>
      <w:r w:rsidRPr="000A77CC">
        <w:rPr>
          <w:color w:val="231F1F"/>
        </w:rPr>
        <w:t>tắt</w:t>
      </w:r>
      <w:r w:rsidRPr="000A77CC">
        <w:rPr>
          <w:color w:val="231F1F"/>
          <w:spacing w:val="4"/>
        </w:rPr>
        <w:t xml:space="preserve"> </w:t>
      </w:r>
      <w:r w:rsidRPr="000A77CC">
        <w:rPr>
          <w:color w:val="231F1F"/>
        </w:rPr>
        <w:t>d</w:t>
      </w:r>
      <w:r w:rsidR="00CF03B4" w:rsidRPr="000A77CC">
        <w:rPr>
          <w:color w:val="231F1F"/>
        </w:rPr>
        <w:t>o</w:t>
      </w:r>
      <w:r w:rsidRPr="000A77CC">
        <w:rPr>
          <w:color w:val="231F1F"/>
        </w:rPr>
        <w:t>anh</w:t>
      </w:r>
      <w:r w:rsidRPr="000A77CC">
        <w:rPr>
          <w:color w:val="231F1F"/>
          <w:spacing w:val="4"/>
        </w:rPr>
        <w:t xml:space="preserve"> </w:t>
      </w:r>
      <w:r w:rsidRPr="000A77CC">
        <w:rPr>
          <w:color w:val="231F1F"/>
        </w:rPr>
        <w:t>số</w:t>
      </w:r>
      <w:r w:rsidRPr="000A77CC">
        <w:rPr>
          <w:color w:val="231F1F"/>
          <w:spacing w:val="4"/>
        </w:rPr>
        <w:t xml:space="preserve"> </w:t>
      </w:r>
      <w:r w:rsidRPr="000A77CC">
        <w:rPr>
          <w:color w:val="231F1F"/>
        </w:rPr>
        <w:t>hàng</w:t>
      </w:r>
      <w:r w:rsidRPr="000A77CC">
        <w:rPr>
          <w:color w:val="231F1F"/>
          <w:spacing w:val="5"/>
        </w:rPr>
        <w:t xml:space="preserve"> </w:t>
      </w:r>
      <w:r w:rsidRPr="000A77CC">
        <w:rPr>
          <w:color w:val="231F1F"/>
        </w:rPr>
        <w:t>năm.</w:t>
      </w:r>
      <w:r w:rsidRPr="000A77CC">
        <w:rPr>
          <w:color w:val="231F1F"/>
          <w:spacing w:val="4"/>
        </w:rPr>
        <w:t xml:space="preserve"> </w:t>
      </w:r>
      <w:r w:rsidRPr="000A77CC">
        <w:rPr>
          <w:color w:val="231F1F"/>
        </w:rPr>
        <w:t>Bây</w:t>
      </w:r>
      <w:r w:rsidRPr="000A77CC">
        <w:rPr>
          <w:color w:val="231F1F"/>
          <w:spacing w:val="4"/>
        </w:rPr>
        <w:t xml:space="preserve"> </w:t>
      </w:r>
      <w:r w:rsidRPr="000A77CC">
        <w:rPr>
          <w:color w:val="231F1F"/>
        </w:rPr>
        <w:t>giờ</w:t>
      </w:r>
      <w:r w:rsidRPr="000A77CC">
        <w:rPr>
          <w:color w:val="231F1F"/>
          <w:spacing w:val="4"/>
        </w:rPr>
        <w:t xml:space="preserve"> </w:t>
      </w:r>
      <w:r w:rsidRPr="000A77CC">
        <w:rPr>
          <w:color w:val="231F1F"/>
        </w:rPr>
        <w:t>bạn</w:t>
      </w:r>
      <w:r w:rsidRPr="000A77CC">
        <w:rPr>
          <w:color w:val="231F1F"/>
          <w:spacing w:val="5"/>
        </w:rPr>
        <w:t xml:space="preserve"> </w:t>
      </w:r>
      <w:r w:rsidRPr="000A77CC">
        <w:rPr>
          <w:color w:val="231F1F"/>
        </w:rPr>
        <w:t>đang</w:t>
      </w:r>
      <w:r w:rsidRPr="000A77CC">
        <w:rPr>
          <w:color w:val="231F1F"/>
          <w:spacing w:val="4"/>
        </w:rPr>
        <w:t xml:space="preserve"> </w:t>
      </w:r>
      <w:r w:rsidRPr="000A77CC">
        <w:rPr>
          <w:color w:val="231F1F"/>
        </w:rPr>
        <w:t>xử</w:t>
      </w:r>
      <w:r w:rsidRPr="000A77CC">
        <w:rPr>
          <w:color w:val="231F1F"/>
          <w:spacing w:val="4"/>
        </w:rPr>
        <w:t xml:space="preserve"> </w:t>
      </w:r>
      <w:r w:rsidRPr="000A77CC">
        <w:rPr>
          <w:color w:val="231F1F"/>
        </w:rPr>
        <w:t>lý</w:t>
      </w:r>
      <w:r w:rsidRPr="000A77CC">
        <w:rPr>
          <w:color w:val="231F1F"/>
          <w:spacing w:val="4"/>
        </w:rPr>
        <w:t xml:space="preserve"> </w:t>
      </w:r>
      <w:r w:rsidRPr="000A77CC">
        <w:rPr>
          <w:color w:val="231F1F"/>
        </w:rPr>
        <w:t>200</w:t>
      </w:r>
      <w:r w:rsidRPr="000A77CC">
        <w:rPr>
          <w:color w:val="231F1F"/>
          <w:spacing w:val="1"/>
        </w:rPr>
        <w:t xml:space="preserve"> </w:t>
      </w:r>
      <w:r w:rsidRPr="000A77CC">
        <w:rPr>
          <w:color w:val="231F1F"/>
        </w:rPr>
        <w:t>hàng</w:t>
      </w:r>
      <w:r w:rsidRPr="000A77CC">
        <w:rPr>
          <w:color w:val="231F1F"/>
          <w:spacing w:val="4"/>
        </w:rPr>
        <w:t xml:space="preserve"> </w:t>
      </w:r>
      <w:r w:rsidRPr="000A77CC">
        <w:rPr>
          <w:color w:val="231F1F"/>
        </w:rPr>
        <w:t>và</w:t>
      </w:r>
      <w:r w:rsidRPr="000A77CC">
        <w:rPr>
          <w:color w:val="231F1F"/>
          <w:spacing w:val="4"/>
        </w:rPr>
        <w:t xml:space="preserve"> </w:t>
      </w:r>
      <w:r w:rsidRPr="000A77CC">
        <w:rPr>
          <w:color w:val="231F1F"/>
        </w:rPr>
        <w:t>12</w:t>
      </w:r>
      <w:r w:rsidRPr="000A77CC">
        <w:rPr>
          <w:color w:val="231F1F"/>
          <w:spacing w:val="4"/>
        </w:rPr>
        <w:t xml:space="preserve"> </w:t>
      </w:r>
      <w:r w:rsidRPr="000A77CC">
        <w:rPr>
          <w:color w:val="231F1F"/>
        </w:rPr>
        <w:t>thuộ</w:t>
      </w:r>
      <w:r w:rsidR="004973B2" w:rsidRPr="000A77CC">
        <w:rPr>
          <w:color w:val="231F1F"/>
        </w:rPr>
        <w:t>c</w:t>
      </w:r>
      <w:r w:rsidRPr="000A77CC">
        <w:rPr>
          <w:color w:val="231F1F"/>
          <w:spacing w:val="5"/>
        </w:rPr>
        <w:t xml:space="preserve"> </w:t>
      </w:r>
      <w:r w:rsidRPr="000A77CC">
        <w:rPr>
          <w:color w:val="231F1F"/>
        </w:rPr>
        <w:t>tính</w:t>
      </w:r>
      <w:r w:rsidRPr="000A77CC">
        <w:rPr>
          <w:color w:val="231F1F"/>
          <w:spacing w:val="4"/>
        </w:rPr>
        <w:t xml:space="preserve"> </w:t>
      </w:r>
      <w:r w:rsidRPr="000A77CC">
        <w:rPr>
          <w:color w:val="231F1F"/>
        </w:rPr>
        <w:t>bán</w:t>
      </w:r>
      <w:r w:rsidRPr="000A77CC">
        <w:rPr>
          <w:color w:val="231F1F"/>
          <w:spacing w:val="4"/>
        </w:rPr>
        <w:t xml:space="preserve"> </w:t>
      </w:r>
      <w:r w:rsidRPr="000A77CC">
        <w:rPr>
          <w:color w:val="231F1F"/>
        </w:rPr>
        <w:t>hàng</w:t>
      </w:r>
      <w:r w:rsidRPr="000A77CC">
        <w:rPr>
          <w:color w:val="231F1F"/>
          <w:spacing w:val="5"/>
        </w:rPr>
        <w:t xml:space="preserve"> </w:t>
      </w:r>
      <w:r w:rsidRPr="000A77CC">
        <w:rPr>
          <w:color w:val="231F1F"/>
        </w:rPr>
        <w:t>hàng</w:t>
      </w:r>
      <w:r w:rsidRPr="000A77CC">
        <w:rPr>
          <w:color w:val="231F1F"/>
          <w:spacing w:val="4"/>
        </w:rPr>
        <w:t xml:space="preserve"> </w:t>
      </w:r>
      <w:r w:rsidRPr="000A77CC">
        <w:rPr>
          <w:color w:val="231F1F"/>
        </w:rPr>
        <w:t>tháng</w:t>
      </w:r>
      <w:r w:rsidRPr="000A77CC">
        <w:rPr>
          <w:color w:val="231F1F"/>
          <w:spacing w:val="4"/>
        </w:rPr>
        <w:t xml:space="preserve"> </w:t>
      </w:r>
      <w:r w:rsidRPr="000A77CC">
        <w:rPr>
          <w:color w:val="231F1F"/>
        </w:rPr>
        <w:t>trên</w:t>
      </w:r>
      <w:r w:rsidRPr="000A77CC">
        <w:rPr>
          <w:color w:val="231F1F"/>
          <w:spacing w:val="4"/>
        </w:rPr>
        <w:t xml:space="preserve"> </w:t>
      </w:r>
      <w:r w:rsidRPr="000A77CC">
        <w:rPr>
          <w:color w:val="231F1F"/>
        </w:rPr>
        <w:t>mỗi</w:t>
      </w:r>
      <w:r w:rsidRPr="000A77CC">
        <w:rPr>
          <w:color w:val="231F1F"/>
          <w:spacing w:val="5"/>
        </w:rPr>
        <w:t xml:space="preserve"> </w:t>
      </w:r>
      <w:r w:rsidRPr="000A77CC">
        <w:rPr>
          <w:color w:val="231F1F"/>
        </w:rPr>
        <w:t>hàng.</w:t>
      </w:r>
      <w:r w:rsidRPr="000A77CC">
        <w:rPr>
          <w:color w:val="231F1F"/>
          <w:spacing w:val="4"/>
        </w:rPr>
        <w:t xml:space="preserve"> </w:t>
      </w:r>
      <w:r w:rsidRPr="000A77CC">
        <w:rPr>
          <w:color w:val="231F1F"/>
        </w:rPr>
        <w:t>(Trên</w:t>
      </w:r>
      <w:r w:rsidRPr="000A77CC">
        <w:rPr>
          <w:color w:val="231F1F"/>
          <w:spacing w:val="4"/>
        </w:rPr>
        <w:t xml:space="preserve"> </w:t>
      </w:r>
      <w:r w:rsidRPr="000A77CC">
        <w:rPr>
          <w:color w:val="231F1F"/>
        </w:rPr>
        <w:t>thự</w:t>
      </w:r>
      <w:r w:rsidR="004973B2" w:rsidRPr="000A77CC">
        <w:rPr>
          <w:color w:val="231F1F"/>
        </w:rPr>
        <w:t>c</w:t>
      </w:r>
      <w:r w:rsidRPr="000A77CC">
        <w:rPr>
          <w:color w:val="231F1F"/>
          <w:spacing w:val="5"/>
        </w:rPr>
        <w:t xml:space="preserve"> </w:t>
      </w:r>
      <w:r w:rsidRPr="000A77CC">
        <w:rPr>
          <w:color w:val="231F1F"/>
        </w:rPr>
        <w:t>tế,</w:t>
      </w:r>
      <w:r w:rsidRPr="000A77CC">
        <w:rPr>
          <w:color w:val="231F1F"/>
          <w:spacing w:val="4"/>
        </w:rPr>
        <w:t xml:space="preserve"> </w:t>
      </w:r>
      <w:r w:rsidR="004973B2" w:rsidRPr="000A77CC">
        <w:rPr>
          <w:color w:val="231F1F"/>
        </w:rPr>
        <w:t>c</w:t>
      </w:r>
      <w:r w:rsidR="00A56E9F" w:rsidRPr="000A77CC">
        <w:rPr>
          <w:color w:val="231F1F"/>
        </w:rPr>
        <w:t>ó</w:t>
      </w:r>
      <w:r w:rsidRPr="000A77CC">
        <w:rPr>
          <w:color w:val="231F1F"/>
          <w:spacing w:val="4"/>
        </w:rPr>
        <w:t xml:space="preserve"> </w:t>
      </w:r>
      <w:r w:rsidRPr="000A77CC">
        <w:rPr>
          <w:color w:val="231F1F"/>
        </w:rPr>
        <w:t>13</w:t>
      </w:r>
      <w:r w:rsidRPr="000A77CC">
        <w:rPr>
          <w:color w:val="231F1F"/>
          <w:spacing w:val="5"/>
        </w:rPr>
        <w:t xml:space="preserve"> </w:t>
      </w:r>
      <w:r w:rsidRPr="000A77CC">
        <w:rPr>
          <w:color w:val="231F1F"/>
        </w:rPr>
        <w:t>thuộ</w:t>
      </w:r>
      <w:r w:rsidR="004973B2" w:rsidRPr="000A77CC">
        <w:rPr>
          <w:color w:val="231F1F"/>
        </w:rPr>
        <w:t>c</w:t>
      </w:r>
      <w:r w:rsidRPr="000A77CC">
        <w:rPr>
          <w:color w:val="231F1F"/>
          <w:spacing w:val="4"/>
        </w:rPr>
        <w:t xml:space="preserve"> </w:t>
      </w:r>
      <w:r w:rsidRPr="000A77CC">
        <w:rPr>
          <w:color w:val="231F1F"/>
        </w:rPr>
        <w:t>tính</w:t>
      </w:r>
      <w:r w:rsidRPr="000A77CC">
        <w:rPr>
          <w:color w:val="231F1F"/>
          <w:spacing w:val="4"/>
        </w:rPr>
        <w:t xml:space="preserve"> </w:t>
      </w:r>
      <w:r w:rsidR="004973B2" w:rsidRPr="000A77CC">
        <w:rPr>
          <w:color w:val="231F1F"/>
        </w:rPr>
        <w:t>c</w:t>
      </w:r>
      <w:r w:rsidRPr="000A77CC">
        <w:rPr>
          <w:color w:val="231F1F"/>
        </w:rPr>
        <w:t>h</w:t>
      </w:r>
      <w:r w:rsidR="00CF03B4" w:rsidRPr="000A77CC">
        <w:rPr>
          <w:color w:val="231F1F"/>
        </w:rPr>
        <w:t>o</w:t>
      </w:r>
      <w:r w:rsidRPr="000A77CC">
        <w:rPr>
          <w:color w:val="231F1F"/>
          <w:spacing w:val="4"/>
        </w:rPr>
        <w:t xml:space="preserve"> </w:t>
      </w:r>
      <w:r w:rsidRPr="000A77CC">
        <w:rPr>
          <w:color w:val="231F1F"/>
        </w:rPr>
        <w:t>mỗi</w:t>
      </w:r>
    </w:p>
    <w:p w14:paraId="011BD7E6" w14:textId="1D2053B7" w:rsidR="00E31B64" w:rsidRPr="000A77CC" w:rsidRDefault="00E31B64" w:rsidP="00E31B64">
      <w:pPr>
        <w:spacing w:before="1"/>
        <w:ind w:left="1903"/>
      </w:pPr>
      <w:r w:rsidRPr="000A77CC">
        <w:rPr>
          <w:color w:val="231F1F"/>
        </w:rPr>
        <w:t>hàng</w:t>
      </w:r>
      <w:r w:rsidRPr="000A77CC">
        <w:rPr>
          <w:color w:val="231F1F"/>
          <w:spacing w:val="4"/>
        </w:rPr>
        <w:t xml:space="preserve"> </w:t>
      </w:r>
      <w:r w:rsidRPr="000A77CC">
        <w:rPr>
          <w:color w:val="231F1F"/>
        </w:rPr>
        <w:t>nếu</w:t>
      </w:r>
      <w:r w:rsidRPr="000A77CC">
        <w:rPr>
          <w:color w:val="231F1F"/>
          <w:spacing w:val="5"/>
        </w:rPr>
        <w:t xml:space="preserve"> </w:t>
      </w:r>
      <w:r w:rsidRPr="000A77CC">
        <w:rPr>
          <w:color w:val="231F1F"/>
        </w:rPr>
        <w:t>bạn</w:t>
      </w:r>
      <w:r w:rsidRPr="000A77CC">
        <w:rPr>
          <w:color w:val="231F1F"/>
          <w:spacing w:val="5"/>
        </w:rPr>
        <w:t xml:space="preserve"> </w:t>
      </w:r>
      <w:r w:rsidR="004973B2" w:rsidRPr="000A77CC">
        <w:rPr>
          <w:color w:val="231F1F"/>
        </w:rPr>
        <w:t>c</w:t>
      </w:r>
      <w:r w:rsidRPr="000A77CC">
        <w:rPr>
          <w:color w:val="231F1F"/>
        </w:rPr>
        <w:t>ộng</w:t>
      </w:r>
      <w:r w:rsidRPr="000A77CC">
        <w:rPr>
          <w:color w:val="231F1F"/>
          <w:spacing w:val="5"/>
        </w:rPr>
        <w:t xml:space="preserve"> </w:t>
      </w:r>
      <w:r w:rsidRPr="000A77CC">
        <w:rPr>
          <w:color w:val="231F1F"/>
        </w:rPr>
        <w:t>tổng</w:t>
      </w:r>
      <w:r w:rsidRPr="000A77CC">
        <w:rPr>
          <w:color w:val="231F1F"/>
          <w:spacing w:val="5"/>
        </w:rPr>
        <w:t xml:space="preserve"> </w:t>
      </w:r>
      <w:r w:rsidRPr="000A77CC">
        <w:rPr>
          <w:color w:val="231F1F"/>
        </w:rPr>
        <w:t>d</w:t>
      </w:r>
      <w:r w:rsidR="00CF03B4" w:rsidRPr="000A77CC">
        <w:rPr>
          <w:color w:val="231F1F"/>
        </w:rPr>
        <w:t>o</w:t>
      </w:r>
      <w:r w:rsidRPr="000A77CC">
        <w:rPr>
          <w:color w:val="231F1F"/>
        </w:rPr>
        <w:t>anh</w:t>
      </w:r>
      <w:r w:rsidRPr="000A77CC">
        <w:rPr>
          <w:color w:val="231F1F"/>
          <w:spacing w:val="5"/>
        </w:rPr>
        <w:t xml:space="preserve"> </w:t>
      </w:r>
      <w:r w:rsidRPr="000A77CC">
        <w:rPr>
          <w:color w:val="231F1F"/>
        </w:rPr>
        <w:t>số</w:t>
      </w:r>
      <w:r w:rsidRPr="000A77CC">
        <w:rPr>
          <w:color w:val="231F1F"/>
          <w:spacing w:val="5"/>
        </w:rPr>
        <w:t xml:space="preserve"> </w:t>
      </w:r>
      <w:r w:rsidR="004973B2" w:rsidRPr="000A77CC">
        <w:rPr>
          <w:color w:val="231F1F"/>
        </w:rPr>
        <w:t>c</w:t>
      </w:r>
      <w:r w:rsidRPr="000A77CC">
        <w:rPr>
          <w:color w:val="231F1F"/>
        </w:rPr>
        <w:t>ủa</w:t>
      </w:r>
      <w:r w:rsidRPr="000A77CC">
        <w:rPr>
          <w:color w:val="231F1F"/>
          <w:spacing w:val="5"/>
        </w:rPr>
        <w:t xml:space="preserve"> </w:t>
      </w:r>
      <w:r w:rsidRPr="000A77CC">
        <w:rPr>
          <w:color w:val="231F1F"/>
        </w:rPr>
        <w:t>từng</w:t>
      </w:r>
      <w:r w:rsidRPr="000A77CC">
        <w:rPr>
          <w:color w:val="231F1F"/>
          <w:spacing w:val="5"/>
        </w:rPr>
        <w:t xml:space="preserve"> </w:t>
      </w:r>
      <w:r w:rsidR="004973B2" w:rsidRPr="000A77CC">
        <w:rPr>
          <w:color w:val="231F1F"/>
        </w:rPr>
        <w:t>c</w:t>
      </w:r>
      <w:r w:rsidRPr="000A77CC">
        <w:rPr>
          <w:color w:val="231F1F"/>
        </w:rPr>
        <w:t>ửa</w:t>
      </w:r>
      <w:r w:rsidRPr="000A77CC">
        <w:rPr>
          <w:color w:val="231F1F"/>
          <w:spacing w:val="5"/>
        </w:rPr>
        <w:t xml:space="preserve"> </w:t>
      </w:r>
      <w:r w:rsidRPr="000A77CC">
        <w:rPr>
          <w:color w:val="231F1F"/>
        </w:rPr>
        <w:t>hàng</w:t>
      </w:r>
      <w:r w:rsidRPr="000A77CC">
        <w:rPr>
          <w:color w:val="231F1F"/>
          <w:spacing w:val="5"/>
        </w:rPr>
        <w:t xml:space="preserve"> </w:t>
      </w:r>
      <w:r w:rsidR="004973B2" w:rsidRPr="000A77CC">
        <w:rPr>
          <w:color w:val="231F1F"/>
        </w:rPr>
        <w:t>c</w:t>
      </w:r>
      <w:r w:rsidRPr="000A77CC">
        <w:rPr>
          <w:color w:val="231F1F"/>
        </w:rPr>
        <w:t>h</w:t>
      </w:r>
      <w:r w:rsidR="00CF03B4" w:rsidRPr="000A77CC">
        <w:rPr>
          <w:color w:val="231F1F"/>
        </w:rPr>
        <w:t>o</w:t>
      </w:r>
      <w:r w:rsidRPr="000A77CC">
        <w:rPr>
          <w:color w:val="231F1F"/>
          <w:spacing w:val="5"/>
        </w:rPr>
        <w:t xml:space="preserve"> </w:t>
      </w:r>
      <w:r w:rsidRPr="000A77CC">
        <w:rPr>
          <w:color w:val="231F1F"/>
        </w:rPr>
        <w:t>mỗi</w:t>
      </w:r>
      <w:r w:rsidRPr="000A77CC">
        <w:rPr>
          <w:color w:val="231F1F"/>
          <w:spacing w:val="5"/>
        </w:rPr>
        <w:t xml:space="preserve"> </w:t>
      </w:r>
      <w:r w:rsidRPr="000A77CC">
        <w:rPr>
          <w:color w:val="231F1F"/>
        </w:rPr>
        <w:t>năm.)</w:t>
      </w:r>
    </w:p>
    <w:p w14:paraId="25DB9022" w14:textId="34FAAD5B" w:rsidR="00E31B64" w:rsidRPr="000A77CC" w:rsidRDefault="00E31B64" w:rsidP="00E31B64">
      <w:pPr>
        <w:spacing w:before="1"/>
        <w:ind w:left="1903"/>
      </w:pPr>
      <w:r w:rsidRPr="000A77CC">
        <w:rPr>
          <w:color w:val="231F1F"/>
        </w:rPr>
        <w:t>Lượ</w:t>
      </w:r>
      <w:r w:rsidR="004973B2" w:rsidRPr="000A77CC">
        <w:rPr>
          <w:color w:val="231F1F"/>
        </w:rPr>
        <w:t>c</w:t>
      </w:r>
      <w:r w:rsidRPr="000A77CC">
        <w:rPr>
          <w:color w:val="231F1F"/>
          <w:spacing w:val="8"/>
        </w:rPr>
        <w:t xml:space="preserve"> </w:t>
      </w:r>
      <w:r w:rsidRPr="000A77CC">
        <w:rPr>
          <w:color w:val="231F1F"/>
        </w:rPr>
        <w:t>đồ</w:t>
      </w:r>
      <w:r w:rsidRPr="000A77CC">
        <w:rPr>
          <w:color w:val="231F1F"/>
          <w:spacing w:val="9"/>
        </w:rPr>
        <w:t xml:space="preserve"> </w:t>
      </w:r>
      <w:r w:rsidR="004973B2" w:rsidRPr="000A77CC">
        <w:rPr>
          <w:color w:val="231F1F"/>
        </w:rPr>
        <w:t>c</w:t>
      </w:r>
      <w:r w:rsidRPr="000A77CC">
        <w:rPr>
          <w:color w:val="231F1F"/>
        </w:rPr>
        <w:t>ơ</w:t>
      </w:r>
      <w:r w:rsidRPr="000A77CC">
        <w:rPr>
          <w:color w:val="231F1F"/>
          <w:spacing w:val="8"/>
        </w:rPr>
        <w:t xml:space="preserve"> </w:t>
      </w:r>
      <w:r w:rsidRPr="000A77CC">
        <w:rPr>
          <w:color w:val="231F1F"/>
        </w:rPr>
        <w:t>sở</w:t>
      </w:r>
      <w:r w:rsidRPr="000A77CC">
        <w:rPr>
          <w:color w:val="231F1F"/>
          <w:spacing w:val="9"/>
        </w:rPr>
        <w:t xml:space="preserve"> </w:t>
      </w:r>
      <w:r w:rsidRPr="000A77CC">
        <w:rPr>
          <w:color w:val="231F1F"/>
        </w:rPr>
        <w:t>dữ</w:t>
      </w:r>
      <w:r w:rsidRPr="000A77CC">
        <w:rPr>
          <w:color w:val="231F1F"/>
          <w:spacing w:val="8"/>
        </w:rPr>
        <w:t xml:space="preserve"> </w:t>
      </w:r>
      <w:r w:rsidRPr="000A77CC">
        <w:rPr>
          <w:color w:val="231F1F"/>
        </w:rPr>
        <w:t>liệu</w:t>
      </w:r>
      <w:r w:rsidRPr="000A77CC">
        <w:rPr>
          <w:color w:val="231F1F"/>
          <w:spacing w:val="8"/>
        </w:rPr>
        <w:t xml:space="preserve"> </w:t>
      </w:r>
      <w:r w:rsidRPr="000A77CC">
        <w:rPr>
          <w:color w:val="231F1F"/>
        </w:rPr>
        <w:t>hỗ</w:t>
      </w:r>
      <w:r w:rsidRPr="000A77CC">
        <w:rPr>
          <w:color w:val="231F1F"/>
          <w:spacing w:val="9"/>
        </w:rPr>
        <w:t xml:space="preserve"> </w:t>
      </w:r>
      <w:r w:rsidRPr="000A77CC">
        <w:rPr>
          <w:color w:val="231F1F"/>
        </w:rPr>
        <w:t>trợ</w:t>
      </w:r>
      <w:r w:rsidRPr="000A77CC">
        <w:rPr>
          <w:color w:val="231F1F"/>
          <w:spacing w:val="8"/>
        </w:rPr>
        <w:t xml:space="preserve"> </w:t>
      </w:r>
      <w:r w:rsidRPr="000A77CC">
        <w:rPr>
          <w:color w:val="231F1F"/>
        </w:rPr>
        <w:t>quyết</w:t>
      </w:r>
      <w:r w:rsidRPr="000A77CC">
        <w:rPr>
          <w:color w:val="231F1F"/>
          <w:spacing w:val="9"/>
        </w:rPr>
        <w:t xml:space="preserve"> </w:t>
      </w:r>
      <w:r w:rsidRPr="000A77CC">
        <w:rPr>
          <w:color w:val="231F1F"/>
        </w:rPr>
        <w:t>định</w:t>
      </w:r>
      <w:r w:rsidRPr="000A77CC">
        <w:rPr>
          <w:color w:val="231F1F"/>
          <w:spacing w:val="8"/>
        </w:rPr>
        <w:t xml:space="preserve"> </w:t>
      </w:r>
      <w:r w:rsidR="004973B2" w:rsidRPr="000A77CC">
        <w:rPr>
          <w:color w:val="231F1F"/>
        </w:rPr>
        <w:t>c</w:t>
      </w:r>
      <w:r w:rsidRPr="000A77CC">
        <w:rPr>
          <w:color w:val="231F1F"/>
        </w:rPr>
        <w:t>ũng</w:t>
      </w:r>
      <w:r w:rsidRPr="000A77CC">
        <w:rPr>
          <w:color w:val="231F1F"/>
          <w:spacing w:val="9"/>
        </w:rPr>
        <w:t xml:space="preserve"> </w:t>
      </w:r>
      <w:r w:rsidRPr="000A77CC">
        <w:rPr>
          <w:color w:val="231F1F"/>
        </w:rPr>
        <w:t>phải</w:t>
      </w:r>
      <w:r w:rsidRPr="000A77CC">
        <w:rPr>
          <w:color w:val="231F1F"/>
          <w:spacing w:val="8"/>
        </w:rPr>
        <w:t xml:space="preserve"> </w:t>
      </w:r>
      <w:r w:rsidRPr="000A77CC">
        <w:rPr>
          <w:color w:val="231F1F"/>
        </w:rPr>
        <w:t>đượ</w:t>
      </w:r>
      <w:r w:rsidR="004973B2" w:rsidRPr="000A77CC">
        <w:rPr>
          <w:color w:val="231F1F"/>
        </w:rPr>
        <w:t>c</w:t>
      </w:r>
      <w:r w:rsidRPr="000A77CC">
        <w:rPr>
          <w:color w:val="231F1F"/>
          <w:spacing w:val="9"/>
        </w:rPr>
        <w:t xml:space="preserve"> </w:t>
      </w:r>
      <w:r w:rsidRPr="000A77CC">
        <w:rPr>
          <w:color w:val="231F1F"/>
        </w:rPr>
        <w:t>tối</w:t>
      </w:r>
      <w:r w:rsidRPr="000A77CC">
        <w:rPr>
          <w:color w:val="231F1F"/>
          <w:spacing w:val="8"/>
        </w:rPr>
        <w:t xml:space="preserve"> </w:t>
      </w:r>
      <w:r w:rsidRPr="000A77CC">
        <w:rPr>
          <w:color w:val="231F1F"/>
        </w:rPr>
        <w:t>ưu</w:t>
      </w:r>
      <w:r w:rsidRPr="000A77CC">
        <w:rPr>
          <w:color w:val="231F1F"/>
          <w:spacing w:val="9"/>
        </w:rPr>
        <w:t xml:space="preserve"> </w:t>
      </w:r>
      <w:r w:rsidRPr="000A77CC">
        <w:rPr>
          <w:color w:val="231F1F"/>
        </w:rPr>
        <w:t>h</w:t>
      </w:r>
      <w:r w:rsidR="00A56E9F" w:rsidRPr="000A77CC">
        <w:rPr>
          <w:color w:val="231F1F"/>
        </w:rPr>
        <w:t>ó</w:t>
      </w:r>
      <w:r w:rsidRPr="000A77CC">
        <w:rPr>
          <w:color w:val="231F1F"/>
        </w:rPr>
        <w:t>a</w:t>
      </w:r>
      <w:r w:rsidRPr="000A77CC">
        <w:rPr>
          <w:color w:val="231F1F"/>
          <w:spacing w:val="8"/>
        </w:rPr>
        <w:t xml:space="preserve"> </w:t>
      </w:r>
      <w:r w:rsidR="004973B2" w:rsidRPr="000A77CC">
        <w:rPr>
          <w:color w:val="231F1F"/>
        </w:rPr>
        <w:t>c</w:t>
      </w:r>
      <w:r w:rsidRPr="000A77CC">
        <w:rPr>
          <w:color w:val="231F1F"/>
        </w:rPr>
        <w:t>h</w:t>
      </w:r>
      <w:r w:rsidR="00CF03B4" w:rsidRPr="000A77CC">
        <w:rPr>
          <w:color w:val="231F1F"/>
        </w:rPr>
        <w:t>o</w:t>
      </w:r>
      <w:r w:rsidRPr="000A77CC">
        <w:rPr>
          <w:color w:val="231F1F"/>
          <w:spacing w:val="9"/>
        </w:rPr>
        <w:t xml:space="preserve"> </w:t>
      </w:r>
      <w:r w:rsidRPr="000A77CC">
        <w:rPr>
          <w:color w:val="231F1F"/>
        </w:rPr>
        <w:t>truy</w:t>
      </w:r>
      <w:r w:rsidRPr="000A77CC">
        <w:rPr>
          <w:color w:val="231F1F"/>
          <w:spacing w:val="8"/>
        </w:rPr>
        <w:t xml:space="preserve"> </w:t>
      </w:r>
      <w:r w:rsidRPr="000A77CC">
        <w:rPr>
          <w:color w:val="231F1F"/>
        </w:rPr>
        <w:t>xuất</w:t>
      </w:r>
      <w:r w:rsidRPr="000A77CC">
        <w:rPr>
          <w:color w:val="231F1F"/>
          <w:spacing w:val="9"/>
        </w:rPr>
        <w:t xml:space="preserve"> </w:t>
      </w:r>
      <w:r w:rsidRPr="000A77CC">
        <w:rPr>
          <w:color w:val="231F1F"/>
        </w:rPr>
        <w:t>truy</w:t>
      </w:r>
      <w:r w:rsidRPr="000A77CC">
        <w:rPr>
          <w:color w:val="231F1F"/>
          <w:spacing w:val="1"/>
        </w:rPr>
        <w:t xml:space="preserve"> </w:t>
      </w:r>
      <w:r w:rsidRPr="000A77CC">
        <w:rPr>
          <w:color w:val="231F1F"/>
        </w:rPr>
        <w:t>vấn</w:t>
      </w:r>
      <w:r w:rsidRPr="000A77CC">
        <w:rPr>
          <w:color w:val="231F1F"/>
          <w:spacing w:val="7"/>
        </w:rPr>
        <w:t xml:space="preserve"> </w:t>
      </w:r>
      <w:r w:rsidRPr="000A77CC">
        <w:rPr>
          <w:color w:val="231F1F"/>
        </w:rPr>
        <w:t>(</w:t>
      </w:r>
      <w:r w:rsidR="004973B2" w:rsidRPr="000A77CC">
        <w:rPr>
          <w:color w:val="231F1F"/>
        </w:rPr>
        <w:t>c</w:t>
      </w:r>
      <w:r w:rsidRPr="000A77CC">
        <w:rPr>
          <w:color w:val="231F1F"/>
        </w:rPr>
        <w:t>hỉ</w:t>
      </w:r>
      <w:r w:rsidRPr="000A77CC">
        <w:rPr>
          <w:color w:val="231F1F"/>
          <w:spacing w:val="8"/>
        </w:rPr>
        <w:t xml:space="preserve"> </w:t>
      </w:r>
      <w:r w:rsidRPr="000A77CC">
        <w:rPr>
          <w:color w:val="231F1F"/>
        </w:rPr>
        <w:t>đọ</w:t>
      </w:r>
      <w:r w:rsidR="004973B2" w:rsidRPr="000A77CC">
        <w:rPr>
          <w:color w:val="231F1F"/>
        </w:rPr>
        <w:t>c</w:t>
      </w:r>
      <w:r w:rsidRPr="000A77CC">
        <w:rPr>
          <w:color w:val="231F1F"/>
        </w:rPr>
        <w:t>).</w:t>
      </w:r>
      <w:r w:rsidRPr="000A77CC">
        <w:rPr>
          <w:color w:val="231F1F"/>
          <w:spacing w:val="8"/>
        </w:rPr>
        <w:t xml:space="preserve"> </w:t>
      </w:r>
      <w:r w:rsidRPr="000A77CC">
        <w:rPr>
          <w:color w:val="231F1F"/>
        </w:rPr>
        <w:t>Để</w:t>
      </w:r>
      <w:r w:rsidRPr="000A77CC">
        <w:rPr>
          <w:color w:val="231F1F"/>
          <w:spacing w:val="8"/>
        </w:rPr>
        <w:t xml:space="preserve"> </w:t>
      </w:r>
      <w:r w:rsidRPr="000A77CC">
        <w:rPr>
          <w:color w:val="231F1F"/>
        </w:rPr>
        <w:t>tối</w:t>
      </w:r>
      <w:r w:rsidRPr="000A77CC">
        <w:rPr>
          <w:color w:val="231F1F"/>
          <w:spacing w:val="8"/>
        </w:rPr>
        <w:t xml:space="preserve"> </w:t>
      </w:r>
      <w:r w:rsidRPr="000A77CC">
        <w:rPr>
          <w:color w:val="231F1F"/>
        </w:rPr>
        <w:t>ưu</w:t>
      </w:r>
      <w:r w:rsidRPr="000A77CC">
        <w:rPr>
          <w:color w:val="231F1F"/>
          <w:spacing w:val="8"/>
        </w:rPr>
        <w:t xml:space="preserve"> </w:t>
      </w:r>
      <w:r w:rsidRPr="000A77CC">
        <w:rPr>
          <w:color w:val="231F1F"/>
        </w:rPr>
        <w:t>h</w:t>
      </w:r>
      <w:r w:rsidR="00A56E9F" w:rsidRPr="000A77CC">
        <w:rPr>
          <w:color w:val="231F1F"/>
        </w:rPr>
        <w:t>ó</w:t>
      </w:r>
      <w:r w:rsidRPr="000A77CC">
        <w:rPr>
          <w:color w:val="231F1F"/>
        </w:rPr>
        <w:t>a</w:t>
      </w:r>
      <w:r w:rsidRPr="000A77CC">
        <w:rPr>
          <w:color w:val="231F1F"/>
          <w:spacing w:val="8"/>
        </w:rPr>
        <w:t xml:space="preserve"> </w:t>
      </w:r>
      <w:r w:rsidRPr="000A77CC">
        <w:rPr>
          <w:color w:val="231F1F"/>
        </w:rPr>
        <w:t>tố</w:t>
      </w:r>
      <w:r w:rsidR="004973B2" w:rsidRPr="000A77CC">
        <w:rPr>
          <w:color w:val="231F1F"/>
        </w:rPr>
        <w:t>c</w:t>
      </w:r>
      <w:r w:rsidRPr="000A77CC">
        <w:rPr>
          <w:color w:val="231F1F"/>
          <w:spacing w:val="7"/>
        </w:rPr>
        <w:t xml:space="preserve"> </w:t>
      </w:r>
      <w:r w:rsidRPr="000A77CC">
        <w:rPr>
          <w:color w:val="231F1F"/>
        </w:rPr>
        <w:t>độ</w:t>
      </w:r>
      <w:r w:rsidRPr="000A77CC">
        <w:rPr>
          <w:color w:val="231F1F"/>
          <w:spacing w:val="8"/>
        </w:rPr>
        <w:t xml:space="preserve"> </w:t>
      </w:r>
      <w:r w:rsidRPr="000A77CC">
        <w:rPr>
          <w:color w:val="231F1F"/>
        </w:rPr>
        <w:t>truy</w:t>
      </w:r>
      <w:r w:rsidRPr="000A77CC">
        <w:rPr>
          <w:color w:val="231F1F"/>
          <w:spacing w:val="8"/>
        </w:rPr>
        <w:t xml:space="preserve"> </w:t>
      </w:r>
      <w:r w:rsidRPr="000A77CC">
        <w:rPr>
          <w:color w:val="231F1F"/>
        </w:rPr>
        <w:t>vấn,</w:t>
      </w:r>
      <w:r w:rsidRPr="000A77CC">
        <w:rPr>
          <w:color w:val="231F1F"/>
          <w:spacing w:val="8"/>
        </w:rPr>
        <w:t xml:space="preserve"> </w:t>
      </w:r>
      <w:r w:rsidRPr="000A77CC">
        <w:rPr>
          <w:color w:val="231F1F"/>
        </w:rPr>
        <w:t>DBMs</w:t>
      </w:r>
      <w:r w:rsidRPr="000A77CC">
        <w:rPr>
          <w:color w:val="231F1F"/>
          <w:spacing w:val="8"/>
        </w:rPr>
        <w:t xml:space="preserve"> </w:t>
      </w:r>
      <w:r w:rsidRPr="000A77CC">
        <w:rPr>
          <w:color w:val="231F1F"/>
        </w:rPr>
        <w:t>phải</w:t>
      </w:r>
      <w:r w:rsidRPr="000A77CC">
        <w:rPr>
          <w:color w:val="231F1F"/>
          <w:spacing w:val="8"/>
        </w:rPr>
        <w:t xml:space="preserve"> </w:t>
      </w:r>
      <w:r w:rsidRPr="000A77CC">
        <w:rPr>
          <w:color w:val="231F1F"/>
        </w:rPr>
        <w:t>hỗ</w:t>
      </w:r>
      <w:r w:rsidRPr="000A77CC">
        <w:rPr>
          <w:color w:val="231F1F"/>
          <w:spacing w:val="8"/>
        </w:rPr>
        <w:t xml:space="preserve"> </w:t>
      </w:r>
      <w:r w:rsidRPr="000A77CC">
        <w:rPr>
          <w:color w:val="231F1F"/>
        </w:rPr>
        <w:t>trợ</w:t>
      </w:r>
      <w:r w:rsidRPr="000A77CC">
        <w:rPr>
          <w:color w:val="231F1F"/>
          <w:spacing w:val="8"/>
        </w:rPr>
        <w:t xml:space="preserve"> </w:t>
      </w:r>
      <w:r w:rsidR="004973B2" w:rsidRPr="000A77CC">
        <w:rPr>
          <w:color w:val="231F1F"/>
        </w:rPr>
        <w:t>c</w:t>
      </w:r>
      <w:r w:rsidRPr="000A77CC">
        <w:rPr>
          <w:color w:val="231F1F"/>
        </w:rPr>
        <w:t>á</w:t>
      </w:r>
      <w:r w:rsidR="004973B2" w:rsidRPr="000A77CC">
        <w:rPr>
          <w:color w:val="231F1F"/>
        </w:rPr>
        <w:t>c</w:t>
      </w:r>
      <w:r w:rsidRPr="000A77CC">
        <w:rPr>
          <w:color w:val="231F1F"/>
          <w:spacing w:val="7"/>
        </w:rPr>
        <w:t xml:space="preserve"> </w:t>
      </w:r>
      <w:r w:rsidRPr="000A77CC">
        <w:rPr>
          <w:color w:val="231F1F"/>
        </w:rPr>
        <w:t>tính</w:t>
      </w:r>
      <w:r w:rsidRPr="000A77CC">
        <w:rPr>
          <w:color w:val="231F1F"/>
          <w:spacing w:val="8"/>
        </w:rPr>
        <w:t xml:space="preserve"> </w:t>
      </w:r>
      <w:r w:rsidRPr="000A77CC">
        <w:rPr>
          <w:color w:val="231F1F"/>
        </w:rPr>
        <w:t>năng</w:t>
      </w:r>
      <w:r w:rsidRPr="000A77CC">
        <w:rPr>
          <w:color w:val="231F1F"/>
          <w:spacing w:val="8"/>
        </w:rPr>
        <w:t xml:space="preserve"> </w:t>
      </w:r>
      <w:r w:rsidRPr="000A77CC">
        <w:rPr>
          <w:color w:val="231F1F"/>
        </w:rPr>
        <w:t>như</w:t>
      </w:r>
      <w:r w:rsidRPr="000A77CC">
        <w:rPr>
          <w:color w:val="231F1F"/>
          <w:spacing w:val="8"/>
        </w:rPr>
        <w:t xml:space="preserve"> </w:t>
      </w:r>
      <w:r w:rsidR="004973B2" w:rsidRPr="000A77CC">
        <w:rPr>
          <w:color w:val="231F1F"/>
        </w:rPr>
        <w:t>c</w:t>
      </w:r>
      <w:r w:rsidRPr="000A77CC">
        <w:rPr>
          <w:color w:val="231F1F"/>
        </w:rPr>
        <w:t>hỉ</w:t>
      </w:r>
      <w:r w:rsidRPr="000A77CC">
        <w:rPr>
          <w:color w:val="231F1F"/>
          <w:spacing w:val="8"/>
        </w:rPr>
        <w:t xml:space="preserve"> </w:t>
      </w:r>
      <w:r w:rsidRPr="000A77CC">
        <w:rPr>
          <w:color w:val="231F1F"/>
        </w:rPr>
        <w:t>mụ</w:t>
      </w:r>
      <w:r w:rsidR="004973B2" w:rsidRPr="000A77CC">
        <w:rPr>
          <w:color w:val="231F1F"/>
        </w:rPr>
        <w:t>c</w:t>
      </w:r>
      <w:r w:rsidRPr="000A77CC">
        <w:rPr>
          <w:color w:val="231F1F"/>
          <w:spacing w:val="-81"/>
        </w:rPr>
        <w:t xml:space="preserve"> </w:t>
      </w:r>
      <w:r w:rsidRPr="000A77CC">
        <w:rPr>
          <w:color w:val="231F1F"/>
        </w:rPr>
        <w:t>bitmap</w:t>
      </w:r>
      <w:r w:rsidRPr="000A77CC">
        <w:rPr>
          <w:color w:val="231F1F"/>
          <w:spacing w:val="8"/>
        </w:rPr>
        <w:t xml:space="preserve"> </w:t>
      </w:r>
      <w:r w:rsidRPr="000A77CC">
        <w:rPr>
          <w:color w:val="231F1F"/>
        </w:rPr>
        <w:t>và</w:t>
      </w:r>
      <w:r w:rsidRPr="000A77CC">
        <w:rPr>
          <w:color w:val="231F1F"/>
          <w:spacing w:val="8"/>
        </w:rPr>
        <w:t xml:space="preserve"> </w:t>
      </w:r>
      <w:r w:rsidRPr="000A77CC">
        <w:rPr>
          <w:color w:val="231F1F"/>
        </w:rPr>
        <w:t>phân</w:t>
      </w:r>
      <w:r w:rsidRPr="000A77CC">
        <w:rPr>
          <w:color w:val="231F1F"/>
          <w:spacing w:val="9"/>
        </w:rPr>
        <w:t xml:space="preserve"> </w:t>
      </w:r>
      <w:r w:rsidRPr="000A77CC">
        <w:rPr>
          <w:color w:val="231F1F"/>
        </w:rPr>
        <w:t>vùng</w:t>
      </w:r>
      <w:r w:rsidRPr="000A77CC">
        <w:rPr>
          <w:color w:val="231F1F"/>
          <w:spacing w:val="8"/>
        </w:rPr>
        <w:t xml:space="preserve"> </w:t>
      </w:r>
      <w:r w:rsidRPr="000A77CC">
        <w:rPr>
          <w:color w:val="231F1F"/>
        </w:rPr>
        <w:t>dữ</w:t>
      </w:r>
      <w:r w:rsidRPr="000A77CC">
        <w:rPr>
          <w:color w:val="231F1F"/>
          <w:spacing w:val="8"/>
        </w:rPr>
        <w:t xml:space="preserve"> </w:t>
      </w:r>
      <w:r w:rsidRPr="000A77CC">
        <w:rPr>
          <w:color w:val="231F1F"/>
        </w:rPr>
        <w:t>liệu.</w:t>
      </w:r>
      <w:r w:rsidRPr="000A77CC">
        <w:rPr>
          <w:color w:val="231F1F"/>
          <w:spacing w:val="9"/>
        </w:rPr>
        <w:t xml:space="preserve"> </w:t>
      </w:r>
      <w:r w:rsidRPr="000A77CC">
        <w:rPr>
          <w:color w:val="231F1F"/>
        </w:rPr>
        <w:t>Ng</w:t>
      </w:r>
      <w:r w:rsidR="00CF03B4" w:rsidRPr="000A77CC">
        <w:rPr>
          <w:color w:val="231F1F"/>
        </w:rPr>
        <w:t>o</w:t>
      </w:r>
      <w:r w:rsidRPr="000A77CC">
        <w:rPr>
          <w:color w:val="231F1F"/>
        </w:rPr>
        <w:t>ài</w:t>
      </w:r>
      <w:r w:rsidRPr="000A77CC">
        <w:rPr>
          <w:color w:val="231F1F"/>
          <w:spacing w:val="8"/>
        </w:rPr>
        <w:t xml:space="preserve"> </w:t>
      </w:r>
      <w:r w:rsidRPr="000A77CC">
        <w:rPr>
          <w:color w:val="231F1F"/>
        </w:rPr>
        <w:t>ra,</w:t>
      </w:r>
      <w:r w:rsidRPr="000A77CC">
        <w:rPr>
          <w:color w:val="231F1F"/>
          <w:spacing w:val="8"/>
        </w:rPr>
        <w:t xml:space="preserve"> </w:t>
      </w:r>
      <w:r w:rsidRPr="000A77CC">
        <w:rPr>
          <w:color w:val="231F1F"/>
        </w:rPr>
        <w:t>trình</w:t>
      </w:r>
      <w:r w:rsidRPr="000A77CC">
        <w:rPr>
          <w:color w:val="231F1F"/>
          <w:spacing w:val="9"/>
        </w:rPr>
        <w:t xml:space="preserve"> </w:t>
      </w:r>
      <w:r w:rsidRPr="000A77CC">
        <w:rPr>
          <w:color w:val="231F1F"/>
        </w:rPr>
        <w:t>tối</w:t>
      </w:r>
      <w:r w:rsidRPr="000A77CC">
        <w:rPr>
          <w:color w:val="231F1F"/>
          <w:spacing w:val="8"/>
        </w:rPr>
        <w:t xml:space="preserve"> </w:t>
      </w:r>
      <w:r w:rsidRPr="000A77CC">
        <w:rPr>
          <w:color w:val="231F1F"/>
        </w:rPr>
        <w:t>ưu</w:t>
      </w:r>
      <w:r w:rsidRPr="000A77CC">
        <w:rPr>
          <w:color w:val="231F1F"/>
          <w:spacing w:val="8"/>
        </w:rPr>
        <w:t xml:space="preserve"> </w:t>
      </w:r>
      <w:r w:rsidRPr="000A77CC">
        <w:rPr>
          <w:color w:val="231F1F"/>
        </w:rPr>
        <w:t>h</w:t>
      </w:r>
      <w:r w:rsidR="00A56E9F" w:rsidRPr="000A77CC">
        <w:rPr>
          <w:color w:val="231F1F"/>
        </w:rPr>
        <w:t>ó</w:t>
      </w:r>
      <w:r w:rsidRPr="000A77CC">
        <w:rPr>
          <w:color w:val="231F1F"/>
        </w:rPr>
        <w:t>a</w:t>
      </w:r>
      <w:r w:rsidRPr="000A77CC">
        <w:rPr>
          <w:color w:val="231F1F"/>
          <w:spacing w:val="9"/>
        </w:rPr>
        <w:t xml:space="preserve"> </w:t>
      </w:r>
      <w:r w:rsidRPr="000A77CC">
        <w:rPr>
          <w:color w:val="231F1F"/>
        </w:rPr>
        <w:t>truy</w:t>
      </w:r>
      <w:r w:rsidRPr="000A77CC">
        <w:rPr>
          <w:color w:val="231F1F"/>
          <w:spacing w:val="8"/>
        </w:rPr>
        <w:t xml:space="preserve"> </w:t>
      </w:r>
      <w:r w:rsidRPr="000A77CC">
        <w:rPr>
          <w:color w:val="231F1F"/>
        </w:rPr>
        <w:t>vấn</w:t>
      </w:r>
      <w:r w:rsidRPr="000A77CC">
        <w:rPr>
          <w:color w:val="231F1F"/>
          <w:spacing w:val="9"/>
        </w:rPr>
        <w:t xml:space="preserve"> </w:t>
      </w:r>
      <w:r w:rsidRPr="000A77CC">
        <w:rPr>
          <w:color w:val="231F1F"/>
        </w:rPr>
        <w:t>DBMs</w:t>
      </w:r>
      <w:r w:rsidRPr="000A77CC">
        <w:rPr>
          <w:color w:val="231F1F"/>
          <w:spacing w:val="8"/>
        </w:rPr>
        <w:t xml:space="preserve"> </w:t>
      </w:r>
      <w:r w:rsidRPr="000A77CC">
        <w:rPr>
          <w:color w:val="231F1F"/>
        </w:rPr>
        <w:t>phải</w:t>
      </w:r>
      <w:r w:rsidRPr="000A77CC">
        <w:rPr>
          <w:color w:val="231F1F"/>
          <w:spacing w:val="8"/>
        </w:rPr>
        <w:t xml:space="preserve"> </w:t>
      </w:r>
      <w:r w:rsidRPr="000A77CC">
        <w:rPr>
          <w:color w:val="231F1F"/>
        </w:rPr>
        <w:t>đượ</w:t>
      </w:r>
      <w:r w:rsidR="004973B2" w:rsidRPr="000A77CC">
        <w:rPr>
          <w:color w:val="231F1F"/>
        </w:rPr>
        <w:t>c</w:t>
      </w:r>
      <w:r w:rsidRPr="000A77CC">
        <w:rPr>
          <w:color w:val="231F1F"/>
          <w:spacing w:val="9"/>
        </w:rPr>
        <w:t xml:space="preserve"> </w:t>
      </w:r>
      <w:r w:rsidRPr="000A77CC">
        <w:rPr>
          <w:color w:val="231F1F"/>
        </w:rPr>
        <w:t>tăng</w:t>
      </w:r>
    </w:p>
    <w:p w14:paraId="73352843" w14:textId="1CE70B14" w:rsidR="00E31B64" w:rsidRPr="000A77CC" w:rsidRDefault="004973B2" w:rsidP="00E31B64">
      <w:pPr>
        <w:ind w:left="1903"/>
      </w:pPr>
      <w:r w:rsidRPr="000A77CC">
        <w:rPr>
          <w:color w:val="231F1F"/>
        </w:rPr>
        <w:t>c</w:t>
      </w:r>
      <w:r w:rsidR="00E31B64" w:rsidRPr="000A77CC">
        <w:rPr>
          <w:color w:val="231F1F"/>
        </w:rPr>
        <w:t>ường</w:t>
      </w:r>
      <w:r w:rsidR="00E31B64" w:rsidRPr="000A77CC">
        <w:rPr>
          <w:color w:val="231F1F"/>
          <w:spacing w:val="8"/>
        </w:rPr>
        <w:t xml:space="preserve"> </w:t>
      </w:r>
      <w:r w:rsidR="00E31B64" w:rsidRPr="000A77CC">
        <w:rPr>
          <w:color w:val="231F1F"/>
        </w:rPr>
        <w:t>để</w:t>
      </w:r>
      <w:r w:rsidR="00E31B64" w:rsidRPr="000A77CC">
        <w:rPr>
          <w:color w:val="231F1F"/>
          <w:spacing w:val="9"/>
        </w:rPr>
        <w:t xml:space="preserve"> </w:t>
      </w:r>
      <w:r w:rsidR="00E31B64" w:rsidRPr="000A77CC">
        <w:rPr>
          <w:color w:val="231F1F"/>
        </w:rPr>
        <w:t>hỗ</w:t>
      </w:r>
      <w:r w:rsidR="00E31B64" w:rsidRPr="000A77CC">
        <w:rPr>
          <w:color w:val="231F1F"/>
          <w:spacing w:val="9"/>
        </w:rPr>
        <w:t xml:space="preserve"> </w:t>
      </w:r>
      <w:r w:rsidR="00E31B64" w:rsidRPr="000A77CC">
        <w:rPr>
          <w:color w:val="231F1F"/>
        </w:rPr>
        <w:t>trợ</w:t>
      </w:r>
      <w:r w:rsidR="00E31B64" w:rsidRPr="000A77CC">
        <w:rPr>
          <w:color w:val="231F1F"/>
          <w:spacing w:val="8"/>
        </w:rPr>
        <w:t xml:space="preserve"> </w:t>
      </w:r>
      <w:r w:rsidRPr="000A77CC">
        <w:rPr>
          <w:color w:val="231F1F"/>
        </w:rPr>
        <w:t>c</w:t>
      </w:r>
      <w:r w:rsidR="00E31B64" w:rsidRPr="000A77CC">
        <w:rPr>
          <w:color w:val="231F1F"/>
        </w:rPr>
        <w:t>á</w:t>
      </w:r>
      <w:r w:rsidRPr="000A77CC">
        <w:rPr>
          <w:color w:val="231F1F"/>
        </w:rPr>
        <w:t>c</w:t>
      </w:r>
      <w:r w:rsidR="00E31B64" w:rsidRPr="000A77CC">
        <w:rPr>
          <w:color w:val="231F1F"/>
          <w:spacing w:val="9"/>
        </w:rPr>
        <w:t xml:space="preserve"> </w:t>
      </w:r>
      <w:r w:rsidRPr="000A77CC">
        <w:rPr>
          <w:color w:val="231F1F"/>
        </w:rPr>
        <w:t>c</w:t>
      </w:r>
      <w:r w:rsidR="00E31B64" w:rsidRPr="000A77CC">
        <w:rPr>
          <w:color w:val="231F1F"/>
        </w:rPr>
        <w:t>ấu</w:t>
      </w:r>
      <w:r w:rsidR="00E31B64" w:rsidRPr="000A77CC">
        <w:rPr>
          <w:color w:val="231F1F"/>
          <w:spacing w:val="9"/>
        </w:rPr>
        <w:t xml:space="preserve"> </w:t>
      </w:r>
      <w:r w:rsidR="00E31B64" w:rsidRPr="000A77CC">
        <w:rPr>
          <w:color w:val="231F1F"/>
        </w:rPr>
        <w:t>trú</w:t>
      </w:r>
      <w:r w:rsidRPr="000A77CC">
        <w:rPr>
          <w:color w:val="231F1F"/>
        </w:rPr>
        <w:t>c</w:t>
      </w:r>
      <w:r w:rsidR="00E31B64" w:rsidRPr="000A77CC">
        <w:rPr>
          <w:color w:val="231F1F"/>
          <w:spacing w:val="8"/>
        </w:rPr>
        <w:t xml:space="preserve"> </w:t>
      </w:r>
      <w:r w:rsidR="00E31B64" w:rsidRPr="000A77CC">
        <w:rPr>
          <w:color w:val="231F1F"/>
        </w:rPr>
        <w:t>phứ</w:t>
      </w:r>
      <w:r w:rsidRPr="000A77CC">
        <w:rPr>
          <w:color w:val="231F1F"/>
        </w:rPr>
        <w:t>c</w:t>
      </w:r>
      <w:r w:rsidR="00E31B64" w:rsidRPr="000A77CC">
        <w:rPr>
          <w:color w:val="231F1F"/>
          <w:spacing w:val="9"/>
        </w:rPr>
        <w:t xml:space="preserve"> </w:t>
      </w:r>
      <w:r w:rsidR="00E31B64" w:rsidRPr="000A77CC">
        <w:rPr>
          <w:color w:val="231F1F"/>
        </w:rPr>
        <w:t>tạp</w:t>
      </w:r>
      <w:r w:rsidR="00E31B64" w:rsidRPr="000A77CC">
        <w:rPr>
          <w:color w:val="231F1F"/>
          <w:spacing w:val="9"/>
        </w:rPr>
        <w:t xml:space="preserve"> </w:t>
      </w:r>
      <w:r w:rsidR="00E31B64" w:rsidRPr="000A77CC">
        <w:rPr>
          <w:color w:val="231F1F"/>
        </w:rPr>
        <w:t>và</w:t>
      </w:r>
      <w:r w:rsidR="00E31B64" w:rsidRPr="000A77CC">
        <w:rPr>
          <w:color w:val="231F1F"/>
          <w:spacing w:val="8"/>
        </w:rPr>
        <w:t xml:space="preserve"> </w:t>
      </w:r>
      <w:r w:rsidR="00E31B64" w:rsidRPr="000A77CC">
        <w:rPr>
          <w:color w:val="231F1F"/>
        </w:rPr>
        <w:t>phi</w:t>
      </w:r>
      <w:r w:rsidR="00E31B64" w:rsidRPr="000A77CC">
        <w:rPr>
          <w:color w:val="231F1F"/>
          <w:spacing w:val="9"/>
        </w:rPr>
        <w:t xml:space="preserve"> </w:t>
      </w:r>
      <w:r w:rsidRPr="000A77CC">
        <w:rPr>
          <w:color w:val="231F1F"/>
        </w:rPr>
        <w:t>c</w:t>
      </w:r>
      <w:r w:rsidR="00E31B64" w:rsidRPr="000A77CC">
        <w:rPr>
          <w:color w:val="231F1F"/>
        </w:rPr>
        <w:t>huẩn</w:t>
      </w:r>
      <w:r w:rsidR="00E31B64" w:rsidRPr="000A77CC">
        <w:rPr>
          <w:color w:val="231F1F"/>
          <w:spacing w:val="9"/>
        </w:rPr>
        <w:t xml:space="preserve"> </w:t>
      </w:r>
      <w:r w:rsidR="00E31B64" w:rsidRPr="000A77CC">
        <w:rPr>
          <w:color w:val="231F1F"/>
        </w:rPr>
        <w:t>h</w:t>
      </w:r>
      <w:r w:rsidR="00A56E9F" w:rsidRPr="000A77CC">
        <w:rPr>
          <w:color w:val="231F1F"/>
        </w:rPr>
        <w:t>ó</w:t>
      </w:r>
      <w:r w:rsidR="00E31B64" w:rsidRPr="000A77CC">
        <w:rPr>
          <w:color w:val="231F1F"/>
        </w:rPr>
        <w:t>a</w:t>
      </w:r>
      <w:r w:rsidR="00E31B64" w:rsidRPr="000A77CC">
        <w:rPr>
          <w:color w:val="231F1F"/>
          <w:spacing w:val="8"/>
        </w:rPr>
        <w:t xml:space="preserve"> </w:t>
      </w:r>
      <w:r w:rsidR="00E31B64" w:rsidRPr="000A77CC">
        <w:rPr>
          <w:color w:val="231F1F"/>
        </w:rPr>
        <w:t>tr</w:t>
      </w:r>
      <w:r w:rsidR="00CF03B4" w:rsidRPr="000A77CC">
        <w:rPr>
          <w:color w:val="231F1F"/>
        </w:rPr>
        <w:t>o</w:t>
      </w:r>
      <w:r w:rsidR="00E31B64" w:rsidRPr="000A77CC">
        <w:rPr>
          <w:color w:val="231F1F"/>
        </w:rPr>
        <w:t>ng</w:t>
      </w:r>
      <w:r w:rsidR="00E31B64" w:rsidRPr="000A77CC">
        <w:rPr>
          <w:color w:val="231F1F"/>
          <w:spacing w:val="9"/>
        </w:rPr>
        <w:t xml:space="preserve"> </w:t>
      </w:r>
      <w:r w:rsidRPr="000A77CC">
        <w:rPr>
          <w:color w:val="231F1F"/>
        </w:rPr>
        <w:t>c</w:t>
      </w:r>
      <w:r w:rsidR="00E31B64" w:rsidRPr="000A77CC">
        <w:rPr>
          <w:color w:val="231F1F"/>
        </w:rPr>
        <w:t>ơ</w:t>
      </w:r>
      <w:r w:rsidR="00E31B64" w:rsidRPr="000A77CC">
        <w:rPr>
          <w:color w:val="231F1F"/>
          <w:spacing w:val="9"/>
        </w:rPr>
        <w:t xml:space="preserve"> </w:t>
      </w:r>
      <w:r w:rsidR="00E31B64" w:rsidRPr="000A77CC">
        <w:rPr>
          <w:color w:val="231F1F"/>
        </w:rPr>
        <w:t>sở</w:t>
      </w:r>
      <w:r w:rsidR="00E31B64" w:rsidRPr="000A77CC">
        <w:rPr>
          <w:color w:val="231F1F"/>
          <w:spacing w:val="8"/>
        </w:rPr>
        <w:t xml:space="preserve"> </w:t>
      </w:r>
      <w:r w:rsidR="00E31B64" w:rsidRPr="000A77CC">
        <w:rPr>
          <w:color w:val="231F1F"/>
        </w:rPr>
        <w:t>dữ</w:t>
      </w:r>
      <w:r w:rsidR="00E31B64" w:rsidRPr="000A77CC">
        <w:rPr>
          <w:color w:val="231F1F"/>
          <w:spacing w:val="9"/>
        </w:rPr>
        <w:t xml:space="preserve"> </w:t>
      </w:r>
      <w:r w:rsidR="00E31B64" w:rsidRPr="000A77CC">
        <w:rPr>
          <w:color w:val="231F1F"/>
        </w:rPr>
        <w:t>liệu</w:t>
      </w:r>
      <w:r w:rsidR="00E31B64" w:rsidRPr="000A77CC">
        <w:rPr>
          <w:color w:val="231F1F"/>
          <w:spacing w:val="9"/>
        </w:rPr>
        <w:t xml:space="preserve"> </w:t>
      </w:r>
      <w:r w:rsidR="00E31B64" w:rsidRPr="000A77CC">
        <w:rPr>
          <w:color w:val="231F1F"/>
        </w:rPr>
        <w:t>hỗ</w:t>
      </w:r>
      <w:r w:rsidR="00E31B64" w:rsidRPr="000A77CC">
        <w:rPr>
          <w:color w:val="231F1F"/>
          <w:spacing w:val="8"/>
        </w:rPr>
        <w:t xml:space="preserve"> </w:t>
      </w:r>
      <w:r w:rsidR="00E31B64" w:rsidRPr="000A77CC">
        <w:rPr>
          <w:color w:val="231F1F"/>
        </w:rPr>
        <w:t>trợ</w:t>
      </w:r>
      <w:r w:rsidR="00E31B64" w:rsidRPr="000A77CC">
        <w:rPr>
          <w:color w:val="231F1F"/>
          <w:spacing w:val="9"/>
        </w:rPr>
        <w:t xml:space="preserve"> </w:t>
      </w:r>
      <w:r w:rsidR="00E31B64" w:rsidRPr="000A77CC">
        <w:rPr>
          <w:color w:val="231F1F"/>
        </w:rPr>
        <w:t>quyết</w:t>
      </w:r>
      <w:r w:rsidR="00E31B64" w:rsidRPr="000A77CC">
        <w:rPr>
          <w:color w:val="231F1F"/>
          <w:spacing w:val="9"/>
        </w:rPr>
        <w:t xml:space="preserve"> </w:t>
      </w:r>
      <w:r w:rsidR="00E31B64" w:rsidRPr="000A77CC">
        <w:rPr>
          <w:color w:val="231F1F"/>
        </w:rPr>
        <w:t>định.</w:t>
      </w:r>
    </w:p>
    <w:p w14:paraId="348DF80D" w14:textId="25C72BA1" w:rsidR="00854B0D" w:rsidRPr="000A77CC" w:rsidRDefault="00854B0D">
      <w:pPr>
        <w:pStyle w:val="BodyText"/>
        <w:spacing w:before="3" w:line="249" w:lineRule="auto"/>
        <w:ind w:left="1920" w:right="3597" w:firstLine="264"/>
        <w:jc w:val="both"/>
      </w:pPr>
    </w:p>
    <w:p w14:paraId="4571CDB6" w14:textId="77777777" w:rsidR="00854B0D" w:rsidRPr="000A77CC" w:rsidRDefault="00854B0D">
      <w:pPr>
        <w:spacing w:line="249" w:lineRule="auto"/>
        <w:jc w:val="both"/>
        <w:sectPr w:rsidR="00854B0D" w:rsidRPr="000A77CC">
          <w:pgSz w:w="13560" w:h="16980"/>
          <w:pgMar w:top="660" w:right="180" w:bottom="660" w:left="180" w:header="0" w:footer="463" w:gutter="0"/>
          <w:cols w:space="720"/>
        </w:sectPr>
      </w:pPr>
    </w:p>
    <w:p w14:paraId="39ED986F" w14:textId="77777777" w:rsidR="00854B0D" w:rsidRPr="000A77CC" w:rsidRDefault="00854B0D">
      <w:pPr>
        <w:pStyle w:val="BodyText"/>
        <w:rPr>
          <w:sz w:val="20"/>
        </w:rPr>
      </w:pPr>
    </w:p>
    <w:p w14:paraId="6AFDA194" w14:textId="77777777" w:rsidR="00854B0D" w:rsidRPr="000A77CC" w:rsidRDefault="00854B0D">
      <w:pPr>
        <w:pStyle w:val="BodyText"/>
        <w:rPr>
          <w:sz w:val="20"/>
        </w:rPr>
      </w:pPr>
    </w:p>
    <w:p w14:paraId="1F2CA101" w14:textId="77777777" w:rsidR="00854B0D" w:rsidRPr="000A77CC" w:rsidRDefault="00854B0D">
      <w:pPr>
        <w:pStyle w:val="BodyText"/>
        <w:spacing w:before="10"/>
        <w:rPr>
          <w:sz w:val="18"/>
        </w:rPr>
      </w:pPr>
    </w:p>
    <w:p w14:paraId="0E296F1F" w14:textId="13005EB1" w:rsidR="00854B0D" w:rsidRPr="000A77CC" w:rsidRDefault="00C536FB">
      <w:pPr>
        <w:ind w:left="1208"/>
        <w:rPr>
          <w:sz w:val="20"/>
        </w:rPr>
      </w:pPr>
      <w:r w:rsidRPr="000A77CC">
        <w:rPr>
          <w:b/>
          <w:color w:val="2C6682"/>
          <w:spacing w:val="-1"/>
          <w:w w:val="95"/>
          <w:sz w:val="20"/>
        </w:rPr>
        <w:t>606</w:t>
      </w:r>
      <w:r w:rsidRPr="000A77CC">
        <w:rPr>
          <w:b/>
          <w:color w:val="2C6682"/>
          <w:spacing w:val="86"/>
          <w:sz w:val="20"/>
        </w:rPr>
        <w:t xml:space="preserve"> </w:t>
      </w:r>
      <w:r w:rsidR="00CB2921" w:rsidRPr="000A77CC">
        <w:rPr>
          <w:color w:val="231F20"/>
          <w:spacing w:val="-1"/>
          <w:w w:val="95"/>
          <w:sz w:val="20"/>
        </w:rPr>
        <w:t>Phần 4 Khái niệm cơ sở dữ liệu nâng cao</w:t>
      </w:r>
    </w:p>
    <w:p w14:paraId="66989DE0" w14:textId="77777777" w:rsidR="00854B0D" w:rsidRPr="000A77CC" w:rsidRDefault="00854B0D">
      <w:pPr>
        <w:pStyle w:val="BodyText"/>
        <w:spacing w:before="3"/>
        <w:rPr>
          <w:sz w:val="23"/>
        </w:rPr>
      </w:pPr>
    </w:p>
    <w:p w14:paraId="041D5016" w14:textId="4EBD17D4" w:rsidR="00E056FE" w:rsidRPr="000A77CC" w:rsidRDefault="00E056FE" w:rsidP="00E056FE">
      <w:pPr>
        <w:spacing w:before="141"/>
        <w:ind w:left="3585" w:right="1522" w:firstLine="12"/>
      </w:pPr>
      <w:r w:rsidRPr="000A77CC">
        <w:rPr>
          <w:color w:val="4B1F79"/>
          <w:w w:val="105"/>
        </w:rPr>
        <w:t>Trí</w:t>
      </w:r>
      <w:r w:rsidR="00D45B1C" w:rsidRPr="000A77CC">
        <w:rPr>
          <w:color w:val="4B1F79"/>
          <w:w w:val="105"/>
        </w:rPr>
        <w:t>c</w:t>
      </w:r>
      <w:r w:rsidRPr="000A77CC">
        <w:rPr>
          <w:color w:val="4B1F79"/>
          <w:w w:val="105"/>
        </w:rPr>
        <w:t>h xuất và lọ</w:t>
      </w:r>
      <w:r w:rsidR="00D45B1C" w:rsidRPr="000A77CC">
        <w:rPr>
          <w:color w:val="4B1F79"/>
          <w:w w:val="105"/>
        </w:rPr>
        <w:t>c</w:t>
      </w:r>
      <w:r w:rsidRPr="000A77CC">
        <w:rPr>
          <w:color w:val="4B1F79"/>
          <w:spacing w:val="1"/>
          <w:w w:val="105"/>
        </w:rPr>
        <w:t xml:space="preserve"> </w:t>
      </w:r>
      <w:r w:rsidRPr="000A77CC">
        <w:rPr>
          <w:color w:val="231F1F"/>
          <w:w w:val="105"/>
        </w:rPr>
        <w:t xml:space="preserve">dữ liệu </w:t>
      </w:r>
      <w:r w:rsidR="00D45B1C" w:rsidRPr="000A77CC">
        <w:rPr>
          <w:color w:val="231F1F"/>
          <w:w w:val="105"/>
        </w:rPr>
        <w:t>c</w:t>
      </w:r>
      <w:r w:rsidRPr="000A77CC">
        <w:rPr>
          <w:color w:val="231F1F"/>
          <w:w w:val="105"/>
        </w:rPr>
        <w:t>ơ</w:t>
      </w:r>
      <w:r w:rsidRPr="000A77CC">
        <w:rPr>
          <w:color w:val="231F1F"/>
          <w:spacing w:val="1"/>
          <w:w w:val="105"/>
        </w:rPr>
        <w:t xml:space="preserve"> </w:t>
      </w:r>
      <w:r w:rsidRPr="000A77CC">
        <w:rPr>
          <w:color w:val="231F1F"/>
          <w:w w:val="105"/>
        </w:rPr>
        <w:t>Sở dữ liệu hỗ</w:t>
      </w:r>
      <w:r w:rsidRPr="000A77CC">
        <w:rPr>
          <w:color w:val="231F1F"/>
          <w:spacing w:val="1"/>
          <w:w w:val="105"/>
        </w:rPr>
        <w:t xml:space="preserve"> </w:t>
      </w:r>
      <w:r w:rsidRPr="000A77CC">
        <w:rPr>
          <w:color w:val="231F1F"/>
          <w:w w:val="105"/>
        </w:rPr>
        <w:t>trợ quyết định</w:t>
      </w:r>
      <w:r w:rsidRPr="000A77CC">
        <w:rPr>
          <w:color w:val="231F1F"/>
          <w:spacing w:val="1"/>
          <w:w w:val="105"/>
        </w:rPr>
        <w:t xml:space="preserve"> </w:t>
      </w:r>
      <w:r w:rsidRPr="000A77CC">
        <w:rPr>
          <w:color w:val="231F1F"/>
          <w:w w:val="105"/>
        </w:rPr>
        <w:t>đượ</w:t>
      </w:r>
      <w:r w:rsidR="00D45B1C" w:rsidRPr="000A77CC">
        <w:rPr>
          <w:color w:val="231F1F"/>
          <w:w w:val="105"/>
        </w:rPr>
        <w:t>c</w:t>
      </w:r>
      <w:r w:rsidRPr="000A77CC">
        <w:rPr>
          <w:color w:val="231F1F"/>
          <w:w w:val="105"/>
        </w:rPr>
        <w:t xml:space="preserve"> tạ</w:t>
      </w:r>
      <w:r w:rsidR="00CF03B4" w:rsidRPr="000A77CC">
        <w:rPr>
          <w:color w:val="231F1F"/>
          <w:w w:val="105"/>
        </w:rPr>
        <w:t>o</w:t>
      </w:r>
      <w:r w:rsidRPr="000A77CC">
        <w:rPr>
          <w:color w:val="231F1F"/>
          <w:w w:val="105"/>
        </w:rPr>
        <w:t xml:space="preserve"> phần lớn</w:t>
      </w:r>
      <w:r w:rsidRPr="000A77CC">
        <w:rPr>
          <w:color w:val="231F1F"/>
          <w:spacing w:val="1"/>
          <w:w w:val="105"/>
        </w:rPr>
        <w:t xml:space="preserve"> </w:t>
      </w:r>
      <w:r w:rsidRPr="000A77CC">
        <w:rPr>
          <w:color w:val="231F1F"/>
          <w:w w:val="105"/>
        </w:rPr>
        <w:t xml:space="preserve">bằng </w:t>
      </w:r>
      <w:r w:rsidR="00D45B1C" w:rsidRPr="000A77CC">
        <w:rPr>
          <w:color w:val="231F1F"/>
          <w:w w:val="105"/>
        </w:rPr>
        <w:t>c</w:t>
      </w:r>
      <w:r w:rsidRPr="000A77CC">
        <w:rPr>
          <w:color w:val="231F1F"/>
          <w:w w:val="105"/>
        </w:rPr>
        <w:t>á</w:t>
      </w:r>
      <w:r w:rsidR="00D45B1C" w:rsidRPr="000A77CC">
        <w:rPr>
          <w:color w:val="231F1F"/>
          <w:w w:val="105"/>
        </w:rPr>
        <w:t>c</w:t>
      </w:r>
      <w:r w:rsidRPr="000A77CC">
        <w:rPr>
          <w:color w:val="231F1F"/>
          <w:w w:val="105"/>
        </w:rPr>
        <w:t>h</w:t>
      </w:r>
      <w:r w:rsidRPr="000A77CC">
        <w:rPr>
          <w:color w:val="231F1F"/>
          <w:spacing w:val="1"/>
          <w:w w:val="105"/>
        </w:rPr>
        <w:t xml:space="preserve"> </w:t>
      </w:r>
      <w:r w:rsidRPr="000A77CC">
        <w:rPr>
          <w:color w:val="231F1F"/>
          <w:w w:val="105"/>
        </w:rPr>
        <w:t>trí</w:t>
      </w:r>
      <w:r w:rsidR="00D45B1C" w:rsidRPr="000A77CC">
        <w:rPr>
          <w:color w:val="231F1F"/>
          <w:w w:val="105"/>
        </w:rPr>
        <w:t>c</w:t>
      </w:r>
      <w:r w:rsidRPr="000A77CC">
        <w:rPr>
          <w:color w:val="231F1F"/>
          <w:w w:val="105"/>
        </w:rPr>
        <w:t>h xuất dữ liệu</w:t>
      </w:r>
      <w:r w:rsidRPr="000A77CC">
        <w:rPr>
          <w:color w:val="231F1F"/>
          <w:spacing w:val="1"/>
          <w:w w:val="105"/>
        </w:rPr>
        <w:t xml:space="preserve"> </w:t>
      </w:r>
      <w:r w:rsidRPr="000A77CC">
        <w:rPr>
          <w:color w:val="231F1F"/>
          <w:w w:val="105"/>
        </w:rPr>
        <w:t xml:space="preserve">từ </w:t>
      </w:r>
      <w:r w:rsidR="00D45B1C" w:rsidRPr="000A77CC">
        <w:rPr>
          <w:color w:val="231F1F"/>
          <w:w w:val="105"/>
        </w:rPr>
        <w:t>c</w:t>
      </w:r>
      <w:r w:rsidRPr="000A77CC">
        <w:rPr>
          <w:color w:val="231F1F"/>
          <w:w w:val="105"/>
        </w:rPr>
        <w:t>ơ Sở dữ</w:t>
      </w:r>
      <w:r w:rsidRPr="000A77CC">
        <w:rPr>
          <w:color w:val="231F1F"/>
          <w:spacing w:val="1"/>
          <w:w w:val="105"/>
        </w:rPr>
        <w:t xml:space="preserve"> </w:t>
      </w:r>
      <w:r w:rsidRPr="000A77CC">
        <w:rPr>
          <w:color w:val="231F1F"/>
          <w:w w:val="105"/>
        </w:rPr>
        <w:t>liệu h</w:t>
      </w:r>
      <w:r w:rsidR="00CF03B4" w:rsidRPr="000A77CC">
        <w:rPr>
          <w:color w:val="231F1F"/>
          <w:w w:val="105"/>
        </w:rPr>
        <w:t>o</w:t>
      </w:r>
      <w:r w:rsidRPr="000A77CC">
        <w:rPr>
          <w:color w:val="231F1F"/>
          <w:w w:val="105"/>
        </w:rPr>
        <w:t>ạt động</w:t>
      </w:r>
      <w:r w:rsidRPr="000A77CC">
        <w:rPr>
          <w:color w:val="231F1F"/>
          <w:spacing w:val="1"/>
          <w:w w:val="105"/>
        </w:rPr>
        <w:t xml:space="preserve"> </w:t>
      </w:r>
      <w:r w:rsidRPr="000A77CC">
        <w:rPr>
          <w:color w:val="231F1F"/>
          <w:w w:val="105"/>
        </w:rPr>
        <w:t xml:space="preserve">và bằng </w:t>
      </w:r>
      <w:r w:rsidR="00D45B1C" w:rsidRPr="000A77CC">
        <w:rPr>
          <w:color w:val="231F1F"/>
          <w:w w:val="105"/>
        </w:rPr>
        <w:t>c</w:t>
      </w:r>
      <w:r w:rsidRPr="000A77CC">
        <w:rPr>
          <w:color w:val="231F1F"/>
          <w:w w:val="105"/>
        </w:rPr>
        <w:t>á</w:t>
      </w:r>
      <w:r w:rsidR="00D45B1C" w:rsidRPr="000A77CC">
        <w:rPr>
          <w:color w:val="231F1F"/>
          <w:w w:val="105"/>
        </w:rPr>
        <w:t>c</w:t>
      </w:r>
      <w:r w:rsidRPr="000A77CC">
        <w:rPr>
          <w:color w:val="231F1F"/>
          <w:w w:val="105"/>
        </w:rPr>
        <w:t>h nhập</w:t>
      </w:r>
      <w:r w:rsidRPr="000A77CC">
        <w:rPr>
          <w:color w:val="231F1F"/>
          <w:spacing w:val="1"/>
          <w:w w:val="105"/>
        </w:rPr>
        <w:t xml:space="preserve"> </w:t>
      </w:r>
      <w:r w:rsidRPr="000A77CC">
        <w:rPr>
          <w:color w:val="231F1F"/>
          <w:w w:val="105"/>
        </w:rPr>
        <w:t>dữ liệu bổ</w:t>
      </w:r>
      <w:r w:rsidRPr="000A77CC">
        <w:rPr>
          <w:color w:val="231F1F"/>
          <w:spacing w:val="1"/>
          <w:w w:val="105"/>
        </w:rPr>
        <w:t xml:space="preserve"> </w:t>
      </w:r>
      <w:r w:rsidRPr="000A77CC">
        <w:rPr>
          <w:color w:val="231F1F"/>
          <w:w w:val="105"/>
        </w:rPr>
        <w:t xml:space="preserve">Sung từ </w:t>
      </w:r>
      <w:r w:rsidR="00D45B1C" w:rsidRPr="000A77CC">
        <w:rPr>
          <w:color w:val="231F1F"/>
          <w:w w:val="105"/>
        </w:rPr>
        <w:t>c</w:t>
      </w:r>
      <w:r w:rsidRPr="000A77CC">
        <w:rPr>
          <w:color w:val="231F1F"/>
          <w:w w:val="105"/>
        </w:rPr>
        <w:t>á</w:t>
      </w:r>
      <w:r w:rsidR="00D45B1C" w:rsidRPr="000A77CC">
        <w:rPr>
          <w:color w:val="231F1F"/>
          <w:w w:val="105"/>
        </w:rPr>
        <w:t>c</w:t>
      </w:r>
      <w:r w:rsidRPr="000A77CC">
        <w:rPr>
          <w:color w:val="231F1F"/>
          <w:spacing w:val="-85"/>
          <w:w w:val="105"/>
        </w:rPr>
        <w:t xml:space="preserve"> </w:t>
      </w:r>
      <w:r w:rsidRPr="000A77CC">
        <w:rPr>
          <w:color w:val="231F1F"/>
          <w:w w:val="105"/>
        </w:rPr>
        <w:t>nguồn bên ng</w:t>
      </w:r>
      <w:r w:rsidR="00CF03B4" w:rsidRPr="000A77CC">
        <w:rPr>
          <w:color w:val="231F1F"/>
          <w:w w:val="105"/>
        </w:rPr>
        <w:t>o</w:t>
      </w:r>
      <w:r w:rsidRPr="000A77CC">
        <w:rPr>
          <w:color w:val="231F1F"/>
          <w:w w:val="105"/>
        </w:rPr>
        <w:t>ài. D</w:t>
      </w:r>
      <w:r w:rsidR="00CF03B4" w:rsidRPr="000A77CC">
        <w:rPr>
          <w:color w:val="231F1F"/>
          <w:w w:val="105"/>
        </w:rPr>
        <w:t>o</w:t>
      </w:r>
      <w:r w:rsidRPr="000A77CC">
        <w:rPr>
          <w:color w:val="231F1F"/>
          <w:spacing w:val="1"/>
          <w:w w:val="105"/>
        </w:rPr>
        <w:t xml:space="preserve"> </w:t>
      </w:r>
      <w:r w:rsidRPr="000A77CC">
        <w:rPr>
          <w:color w:val="231F1F"/>
          <w:w w:val="105"/>
        </w:rPr>
        <w:t>đ</w:t>
      </w:r>
      <w:r w:rsidR="00D45B1C" w:rsidRPr="000A77CC">
        <w:rPr>
          <w:color w:val="231F1F"/>
          <w:w w:val="105"/>
        </w:rPr>
        <w:t>ó</w:t>
      </w:r>
      <w:r w:rsidRPr="000A77CC">
        <w:rPr>
          <w:color w:val="231F1F"/>
          <w:w w:val="105"/>
        </w:rPr>
        <w:t>, DBMS phải</w:t>
      </w:r>
      <w:r w:rsidRPr="000A77CC">
        <w:rPr>
          <w:color w:val="231F1F"/>
          <w:spacing w:val="1"/>
          <w:w w:val="105"/>
        </w:rPr>
        <w:t xml:space="preserve"> </w:t>
      </w:r>
      <w:r w:rsidRPr="000A77CC">
        <w:rPr>
          <w:color w:val="231F1F"/>
          <w:w w:val="105"/>
        </w:rPr>
        <w:t xml:space="preserve">hỗ trợ </w:t>
      </w:r>
      <w:r w:rsidR="00D45B1C" w:rsidRPr="000A77CC">
        <w:rPr>
          <w:color w:val="231F1F"/>
          <w:w w:val="105"/>
        </w:rPr>
        <w:t>c</w:t>
      </w:r>
      <w:r w:rsidRPr="000A77CC">
        <w:rPr>
          <w:color w:val="231F1F"/>
          <w:w w:val="105"/>
        </w:rPr>
        <w:t>á</w:t>
      </w:r>
      <w:r w:rsidR="00D45B1C" w:rsidRPr="000A77CC">
        <w:rPr>
          <w:color w:val="231F1F"/>
          <w:w w:val="105"/>
        </w:rPr>
        <w:t>c</w:t>
      </w:r>
      <w:r w:rsidRPr="000A77CC">
        <w:rPr>
          <w:color w:val="231F1F"/>
          <w:spacing w:val="1"/>
          <w:w w:val="105"/>
        </w:rPr>
        <w:t xml:space="preserve"> </w:t>
      </w:r>
      <w:r w:rsidR="00D45B1C" w:rsidRPr="000A77CC">
        <w:rPr>
          <w:color w:val="231F1F"/>
          <w:w w:val="105"/>
        </w:rPr>
        <w:t>c</w:t>
      </w:r>
      <w:r w:rsidRPr="000A77CC">
        <w:rPr>
          <w:color w:val="231F1F"/>
          <w:w w:val="105"/>
        </w:rPr>
        <w:t xml:space="preserve">ông </w:t>
      </w:r>
      <w:r w:rsidR="00D45B1C" w:rsidRPr="000A77CC">
        <w:rPr>
          <w:color w:val="231F1F"/>
          <w:w w:val="105"/>
        </w:rPr>
        <w:t>c</w:t>
      </w:r>
      <w:r w:rsidRPr="000A77CC">
        <w:rPr>
          <w:color w:val="231F1F"/>
          <w:w w:val="105"/>
        </w:rPr>
        <w:t>ụ trí</w:t>
      </w:r>
      <w:r w:rsidR="00D45B1C" w:rsidRPr="000A77CC">
        <w:rPr>
          <w:color w:val="231F1F"/>
          <w:w w:val="105"/>
        </w:rPr>
        <w:t>c</w:t>
      </w:r>
      <w:r w:rsidRPr="000A77CC">
        <w:rPr>
          <w:color w:val="231F1F"/>
          <w:w w:val="105"/>
        </w:rPr>
        <w:t>h</w:t>
      </w:r>
      <w:r w:rsidRPr="000A77CC">
        <w:rPr>
          <w:color w:val="231F1F"/>
          <w:spacing w:val="1"/>
          <w:w w:val="105"/>
        </w:rPr>
        <w:t xml:space="preserve"> </w:t>
      </w:r>
      <w:r w:rsidRPr="000A77CC">
        <w:rPr>
          <w:color w:val="231F1F"/>
          <w:w w:val="105"/>
        </w:rPr>
        <w:t>xuất dữ liệu</w:t>
      </w:r>
      <w:r w:rsidRPr="000A77CC">
        <w:rPr>
          <w:color w:val="231F1F"/>
          <w:spacing w:val="1"/>
          <w:w w:val="105"/>
        </w:rPr>
        <w:t xml:space="preserve"> </w:t>
      </w:r>
      <w:r w:rsidRPr="000A77CC">
        <w:rPr>
          <w:color w:val="231F1F"/>
          <w:w w:val="105"/>
        </w:rPr>
        <w:t>và lọ</w:t>
      </w:r>
      <w:r w:rsidR="00D45B1C" w:rsidRPr="000A77CC">
        <w:rPr>
          <w:color w:val="231F1F"/>
          <w:w w:val="105"/>
        </w:rPr>
        <w:t>c</w:t>
      </w:r>
      <w:r w:rsidRPr="000A77CC">
        <w:rPr>
          <w:color w:val="231F1F"/>
          <w:w w:val="105"/>
        </w:rPr>
        <w:t xml:space="preserve"> dữ</w:t>
      </w:r>
      <w:r w:rsidRPr="000A77CC">
        <w:rPr>
          <w:color w:val="231F1F"/>
          <w:spacing w:val="1"/>
          <w:w w:val="105"/>
        </w:rPr>
        <w:t xml:space="preserve"> </w:t>
      </w:r>
      <w:r w:rsidRPr="000A77CC">
        <w:rPr>
          <w:color w:val="231F1F"/>
          <w:w w:val="105"/>
        </w:rPr>
        <w:t>liệu</w:t>
      </w:r>
      <w:r w:rsidRPr="000A77CC">
        <w:rPr>
          <w:color w:val="231F1F"/>
          <w:spacing w:val="-86"/>
          <w:w w:val="105"/>
        </w:rPr>
        <w:t xml:space="preserve"> </w:t>
      </w:r>
      <w:r w:rsidRPr="000A77CC">
        <w:rPr>
          <w:color w:val="231F1F"/>
          <w:w w:val="105"/>
        </w:rPr>
        <w:t xml:space="preserve">nâng </w:t>
      </w:r>
      <w:r w:rsidR="00D45B1C" w:rsidRPr="000A77CC">
        <w:rPr>
          <w:color w:val="231F1F"/>
          <w:w w:val="105"/>
        </w:rPr>
        <w:t>c</w:t>
      </w:r>
      <w:r w:rsidRPr="000A77CC">
        <w:rPr>
          <w:color w:val="231F1F"/>
          <w:w w:val="105"/>
        </w:rPr>
        <w:t>a</w:t>
      </w:r>
      <w:r w:rsidR="00CF03B4" w:rsidRPr="000A77CC">
        <w:rPr>
          <w:color w:val="231F1F"/>
          <w:w w:val="105"/>
        </w:rPr>
        <w:t>o</w:t>
      </w:r>
      <w:r w:rsidRPr="000A77CC">
        <w:rPr>
          <w:color w:val="231F1F"/>
          <w:w w:val="105"/>
        </w:rPr>
        <w:t>. Để giảm</w:t>
      </w:r>
      <w:r w:rsidRPr="000A77CC">
        <w:rPr>
          <w:color w:val="231F1F"/>
          <w:spacing w:val="1"/>
          <w:w w:val="105"/>
        </w:rPr>
        <w:t xml:space="preserve"> </w:t>
      </w:r>
      <w:r w:rsidRPr="000A77CC">
        <w:rPr>
          <w:color w:val="231F1F"/>
          <w:w w:val="105"/>
        </w:rPr>
        <w:t>thiểu tá</w:t>
      </w:r>
      <w:r w:rsidR="00D45B1C" w:rsidRPr="000A77CC">
        <w:rPr>
          <w:color w:val="231F1F"/>
          <w:w w:val="105"/>
        </w:rPr>
        <w:t>c</w:t>
      </w:r>
      <w:r w:rsidRPr="000A77CC">
        <w:rPr>
          <w:color w:val="231F1F"/>
          <w:w w:val="105"/>
        </w:rPr>
        <w:t xml:space="preserve"> động đến</w:t>
      </w:r>
      <w:r w:rsidRPr="000A77CC">
        <w:rPr>
          <w:color w:val="231F1F"/>
          <w:spacing w:val="1"/>
          <w:w w:val="105"/>
        </w:rPr>
        <w:t xml:space="preserve"> </w:t>
      </w:r>
      <w:r w:rsidR="00D45B1C" w:rsidRPr="000A77CC">
        <w:rPr>
          <w:color w:val="231F1F"/>
          <w:w w:val="105"/>
        </w:rPr>
        <w:t>c</w:t>
      </w:r>
      <w:r w:rsidRPr="000A77CC">
        <w:rPr>
          <w:color w:val="231F1F"/>
          <w:w w:val="105"/>
        </w:rPr>
        <w:t>ơ Sở dữ</w:t>
      </w:r>
      <w:r w:rsidRPr="000A77CC">
        <w:rPr>
          <w:color w:val="231F1F"/>
          <w:spacing w:val="1"/>
          <w:w w:val="105"/>
        </w:rPr>
        <w:t xml:space="preserve"> </w:t>
      </w:r>
      <w:r w:rsidRPr="000A77CC">
        <w:rPr>
          <w:color w:val="231F1F"/>
          <w:w w:val="105"/>
        </w:rPr>
        <w:t>liệu h</w:t>
      </w:r>
      <w:r w:rsidR="00CF03B4" w:rsidRPr="000A77CC">
        <w:rPr>
          <w:color w:val="231F1F"/>
          <w:w w:val="105"/>
        </w:rPr>
        <w:t>o</w:t>
      </w:r>
      <w:r w:rsidRPr="000A77CC">
        <w:rPr>
          <w:color w:val="231F1F"/>
          <w:w w:val="105"/>
        </w:rPr>
        <w:t>ạt động, khả</w:t>
      </w:r>
      <w:r w:rsidRPr="000A77CC">
        <w:rPr>
          <w:color w:val="231F1F"/>
          <w:spacing w:val="1"/>
          <w:w w:val="105"/>
        </w:rPr>
        <w:t xml:space="preserve"> </w:t>
      </w:r>
      <w:r w:rsidRPr="000A77CC">
        <w:rPr>
          <w:color w:val="231F1F"/>
          <w:w w:val="105"/>
        </w:rPr>
        <w:t>năng trí</w:t>
      </w:r>
      <w:r w:rsidR="00D45B1C" w:rsidRPr="000A77CC">
        <w:rPr>
          <w:color w:val="231F1F"/>
          <w:w w:val="105"/>
        </w:rPr>
        <w:t>c</w:t>
      </w:r>
      <w:r w:rsidRPr="000A77CC">
        <w:rPr>
          <w:color w:val="231F1F"/>
          <w:w w:val="105"/>
        </w:rPr>
        <w:t>h xuất</w:t>
      </w:r>
      <w:r w:rsidRPr="000A77CC">
        <w:rPr>
          <w:color w:val="231F1F"/>
          <w:spacing w:val="1"/>
          <w:w w:val="105"/>
        </w:rPr>
        <w:t xml:space="preserve"> </w:t>
      </w:r>
      <w:r w:rsidRPr="000A77CC">
        <w:rPr>
          <w:color w:val="231F1F"/>
          <w:w w:val="105"/>
        </w:rPr>
        <w:t>dữ</w:t>
      </w:r>
    </w:p>
    <w:p w14:paraId="73960DBE" w14:textId="3B85CD11" w:rsidR="00E056FE" w:rsidRPr="000A77CC" w:rsidRDefault="00E056FE" w:rsidP="00E056FE">
      <w:pPr>
        <w:ind w:left="3588" w:right="1437"/>
      </w:pPr>
      <w:r w:rsidRPr="000A77CC">
        <w:rPr>
          <w:color w:val="231F1F"/>
          <w:w w:val="105"/>
        </w:rPr>
        <w:t xml:space="preserve">liệu phải </w:t>
      </w:r>
      <w:r w:rsidR="00D45B1C" w:rsidRPr="000A77CC">
        <w:rPr>
          <w:color w:val="231F1F"/>
          <w:w w:val="105"/>
        </w:rPr>
        <w:t>c</w:t>
      </w:r>
      <w:r w:rsidRPr="000A77CC">
        <w:rPr>
          <w:color w:val="231F1F"/>
          <w:w w:val="105"/>
        </w:rPr>
        <w:t>h</w:t>
      </w:r>
      <w:r w:rsidR="00CF03B4" w:rsidRPr="000A77CC">
        <w:rPr>
          <w:color w:val="231F1F"/>
          <w:w w:val="105"/>
        </w:rPr>
        <w:t>o</w:t>
      </w:r>
      <w:r w:rsidRPr="000A77CC">
        <w:rPr>
          <w:color w:val="231F1F"/>
          <w:spacing w:val="1"/>
          <w:w w:val="105"/>
        </w:rPr>
        <w:t xml:space="preserve"> </w:t>
      </w:r>
      <w:r w:rsidRPr="000A77CC">
        <w:rPr>
          <w:color w:val="231F1F"/>
          <w:w w:val="105"/>
        </w:rPr>
        <w:t>phép trí</w:t>
      </w:r>
      <w:r w:rsidR="00D45B1C" w:rsidRPr="000A77CC">
        <w:rPr>
          <w:color w:val="231F1F"/>
          <w:w w:val="105"/>
        </w:rPr>
        <w:t>c</w:t>
      </w:r>
      <w:r w:rsidRPr="000A77CC">
        <w:rPr>
          <w:color w:val="231F1F"/>
          <w:w w:val="105"/>
        </w:rPr>
        <w:t>h xuất</w:t>
      </w:r>
      <w:r w:rsidRPr="000A77CC">
        <w:rPr>
          <w:color w:val="231F1F"/>
          <w:spacing w:val="1"/>
          <w:w w:val="105"/>
        </w:rPr>
        <w:t xml:space="preserve"> </w:t>
      </w:r>
      <w:r w:rsidRPr="000A77CC">
        <w:rPr>
          <w:color w:val="231F1F"/>
          <w:w w:val="105"/>
        </w:rPr>
        <w:t>dữ liệu hàng</w:t>
      </w:r>
      <w:r w:rsidRPr="000A77CC">
        <w:rPr>
          <w:color w:val="231F1F"/>
          <w:spacing w:val="1"/>
          <w:w w:val="105"/>
        </w:rPr>
        <w:t xml:space="preserve"> </w:t>
      </w:r>
      <w:r w:rsidRPr="000A77CC">
        <w:rPr>
          <w:color w:val="231F1F"/>
          <w:w w:val="105"/>
        </w:rPr>
        <w:t>l</w:t>
      </w:r>
      <w:r w:rsidR="00CF03B4" w:rsidRPr="000A77CC">
        <w:rPr>
          <w:color w:val="231F1F"/>
          <w:w w:val="105"/>
        </w:rPr>
        <w:t>o</w:t>
      </w:r>
      <w:r w:rsidRPr="000A77CC">
        <w:rPr>
          <w:color w:val="231F1F"/>
          <w:w w:val="105"/>
        </w:rPr>
        <w:t>ạt và the</w:t>
      </w:r>
      <w:r w:rsidR="00CF03B4" w:rsidRPr="000A77CC">
        <w:rPr>
          <w:color w:val="231F1F"/>
          <w:w w:val="105"/>
        </w:rPr>
        <w:t>o</w:t>
      </w:r>
      <w:r w:rsidRPr="000A77CC">
        <w:rPr>
          <w:color w:val="231F1F"/>
          <w:spacing w:val="1"/>
          <w:w w:val="105"/>
        </w:rPr>
        <w:t xml:space="preserve"> </w:t>
      </w:r>
      <w:r w:rsidRPr="000A77CC">
        <w:rPr>
          <w:color w:val="231F1F"/>
          <w:w w:val="105"/>
        </w:rPr>
        <w:t>lị</w:t>
      </w:r>
      <w:r w:rsidR="00D45B1C" w:rsidRPr="000A77CC">
        <w:rPr>
          <w:color w:val="231F1F"/>
          <w:w w:val="105"/>
        </w:rPr>
        <w:t>c</w:t>
      </w:r>
      <w:r w:rsidRPr="000A77CC">
        <w:rPr>
          <w:color w:val="231F1F"/>
          <w:w w:val="105"/>
        </w:rPr>
        <w:t>h trình, đồng</w:t>
      </w:r>
      <w:r w:rsidRPr="000A77CC">
        <w:rPr>
          <w:color w:val="231F1F"/>
          <w:spacing w:val="1"/>
          <w:w w:val="105"/>
        </w:rPr>
        <w:t xml:space="preserve"> </w:t>
      </w:r>
      <w:r w:rsidRPr="000A77CC">
        <w:rPr>
          <w:color w:val="231F1F"/>
          <w:w w:val="105"/>
        </w:rPr>
        <w:t>thời phải</w:t>
      </w:r>
      <w:r w:rsidRPr="000A77CC">
        <w:rPr>
          <w:color w:val="231F1F"/>
          <w:spacing w:val="1"/>
          <w:w w:val="105"/>
        </w:rPr>
        <w:t xml:space="preserve"> </w:t>
      </w:r>
      <w:r w:rsidRPr="000A77CC">
        <w:rPr>
          <w:color w:val="231F1F"/>
          <w:w w:val="105"/>
        </w:rPr>
        <w:t>hỗ</w:t>
      </w:r>
      <w:r w:rsidRPr="000A77CC">
        <w:rPr>
          <w:color w:val="231F1F"/>
          <w:spacing w:val="1"/>
          <w:w w:val="105"/>
        </w:rPr>
        <w:t xml:space="preserve"> </w:t>
      </w:r>
      <w:r w:rsidRPr="000A77CC">
        <w:rPr>
          <w:color w:val="231F1F"/>
          <w:w w:val="105"/>
        </w:rPr>
        <w:t>trợ</w:t>
      </w:r>
      <w:r w:rsidRPr="000A77CC">
        <w:rPr>
          <w:color w:val="231F1F"/>
          <w:spacing w:val="-1"/>
          <w:w w:val="105"/>
        </w:rPr>
        <w:t xml:space="preserve"> </w:t>
      </w:r>
      <w:r w:rsidR="00D45B1C" w:rsidRPr="000A77CC">
        <w:rPr>
          <w:color w:val="231F1F"/>
          <w:w w:val="105"/>
        </w:rPr>
        <w:t>c</w:t>
      </w:r>
      <w:r w:rsidRPr="000A77CC">
        <w:rPr>
          <w:color w:val="231F1F"/>
          <w:w w:val="105"/>
        </w:rPr>
        <w:t>á</w:t>
      </w:r>
      <w:r w:rsidR="00D45B1C" w:rsidRPr="000A77CC">
        <w:rPr>
          <w:color w:val="231F1F"/>
          <w:w w:val="105"/>
        </w:rPr>
        <w:t>c</w:t>
      </w:r>
      <w:r w:rsidRPr="000A77CC">
        <w:rPr>
          <w:color w:val="231F1F"/>
          <w:w w:val="105"/>
        </w:rPr>
        <w:t xml:space="preserve"> nguồn dữ liệu</w:t>
      </w:r>
      <w:r w:rsidRPr="000A77CC">
        <w:rPr>
          <w:color w:val="231F1F"/>
          <w:spacing w:val="-1"/>
          <w:w w:val="105"/>
        </w:rPr>
        <w:t xml:space="preserve"> </w:t>
      </w:r>
      <w:r w:rsidRPr="000A77CC">
        <w:rPr>
          <w:color w:val="231F1F"/>
          <w:w w:val="105"/>
        </w:rPr>
        <w:t>khá</w:t>
      </w:r>
      <w:r w:rsidR="00D45B1C" w:rsidRPr="000A77CC">
        <w:rPr>
          <w:color w:val="231F1F"/>
          <w:w w:val="105"/>
        </w:rPr>
        <w:t>c</w:t>
      </w:r>
      <w:r w:rsidRPr="000A77CC">
        <w:rPr>
          <w:color w:val="231F1F"/>
          <w:w w:val="105"/>
        </w:rPr>
        <w:t xml:space="preserve"> nhau: tệp phẳng</w:t>
      </w:r>
      <w:r w:rsidRPr="000A77CC">
        <w:rPr>
          <w:color w:val="231F1F"/>
          <w:spacing w:val="-1"/>
          <w:w w:val="105"/>
        </w:rPr>
        <w:t xml:space="preserve"> </w:t>
      </w:r>
      <w:r w:rsidRPr="000A77CC">
        <w:rPr>
          <w:color w:val="231F1F"/>
          <w:w w:val="105"/>
        </w:rPr>
        <w:t xml:space="preserve">và </w:t>
      </w:r>
      <w:r w:rsidR="00D45B1C" w:rsidRPr="000A77CC">
        <w:rPr>
          <w:color w:val="231F1F"/>
          <w:w w:val="105"/>
        </w:rPr>
        <w:t>c</w:t>
      </w:r>
      <w:r w:rsidRPr="000A77CC">
        <w:rPr>
          <w:color w:val="231F1F"/>
          <w:w w:val="105"/>
        </w:rPr>
        <w:t>ơ Sở dữ liệu</w:t>
      </w:r>
      <w:r w:rsidRPr="000A77CC">
        <w:rPr>
          <w:color w:val="231F1F"/>
          <w:spacing w:val="-1"/>
          <w:w w:val="105"/>
        </w:rPr>
        <w:t xml:space="preserve"> </w:t>
      </w:r>
      <w:r w:rsidRPr="000A77CC">
        <w:rPr>
          <w:color w:val="231F1F"/>
          <w:w w:val="105"/>
        </w:rPr>
        <w:t xml:space="preserve">phân </w:t>
      </w:r>
      <w:r w:rsidR="00D45B1C" w:rsidRPr="000A77CC">
        <w:rPr>
          <w:color w:val="231F1F"/>
          <w:w w:val="105"/>
        </w:rPr>
        <w:t>c</w:t>
      </w:r>
      <w:r w:rsidRPr="000A77CC">
        <w:rPr>
          <w:color w:val="231F1F"/>
          <w:w w:val="105"/>
        </w:rPr>
        <w:t>ấp, mạng và</w:t>
      </w:r>
      <w:r w:rsidRPr="000A77CC">
        <w:rPr>
          <w:color w:val="231F1F"/>
          <w:spacing w:val="-1"/>
          <w:w w:val="105"/>
        </w:rPr>
        <w:t xml:space="preserve"> </w:t>
      </w:r>
      <w:r w:rsidRPr="000A77CC">
        <w:rPr>
          <w:color w:val="231F1F"/>
          <w:w w:val="105"/>
        </w:rPr>
        <w:t>quan hệ,</w:t>
      </w:r>
    </w:p>
    <w:p w14:paraId="5E9A233D" w14:textId="5370BA83" w:rsidR="00E056FE" w:rsidRPr="000A77CC" w:rsidRDefault="00D45B1C" w:rsidP="00E056FE">
      <w:pPr>
        <w:spacing w:before="58"/>
        <w:ind w:left="3586" w:right="1521" w:hanging="2"/>
      </w:pPr>
      <w:r w:rsidRPr="000A77CC">
        <w:rPr>
          <w:color w:val="231F1F"/>
          <w:w w:val="105"/>
        </w:rPr>
        <w:t>c</w:t>
      </w:r>
      <w:r w:rsidR="00E056FE" w:rsidRPr="000A77CC">
        <w:rPr>
          <w:color w:val="231F1F"/>
          <w:w w:val="105"/>
        </w:rPr>
        <w:t>ũng như nhiều nhà</w:t>
      </w:r>
      <w:r w:rsidR="00E056FE" w:rsidRPr="000A77CC">
        <w:rPr>
          <w:color w:val="231F1F"/>
          <w:spacing w:val="1"/>
          <w:w w:val="105"/>
        </w:rPr>
        <w:t xml:space="preserve"> </w:t>
      </w:r>
      <w:r w:rsidRPr="000A77CC">
        <w:rPr>
          <w:color w:val="231F1F"/>
          <w:w w:val="105"/>
        </w:rPr>
        <w:t>c</w:t>
      </w:r>
      <w:r w:rsidR="00E056FE" w:rsidRPr="000A77CC">
        <w:rPr>
          <w:color w:val="231F1F"/>
          <w:w w:val="105"/>
        </w:rPr>
        <w:t xml:space="preserve">ung </w:t>
      </w:r>
      <w:r w:rsidRPr="000A77CC">
        <w:rPr>
          <w:color w:val="231F1F"/>
          <w:w w:val="105"/>
        </w:rPr>
        <w:t>c</w:t>
      </w:r>
      <w:r w:rsidR="00E056FE" w:rsidRPr="000A77CC">
        <w:rPr>
          <w:color w:val="231F1F"/>
          <w:w w:val="105"/>
        </w:rPr>
        <w:t>ấp. Khả năng</w:t>
      </w:r>
      <w:r w:rsidR="00E056FE" w:rsidRPr="000A77CC">
        <w:rPr>
          <w:color w:val="231F1F"/>
          <w:spacing w:val="1"/>
          <w:w w:val="105"/>
        </w:rPr>
        <w:t xml:space="preserve"> </w:t>
      </w:r>
      <w:r w:rsidR="00E056FE" w:rsidRPr="000A77CC">
        <w:rPr>
          <w:color w:val="231F1F"/>
          <w:w w:val="105"/>
        </w:rPr>
        <w:t>lọ</w:t>
      </w:r>
      <w:r w:rsidRPr="000A77CC">
        <w:rPr>
          <w:color w:val="231F1F"/>
          <w:w w:val="105"/>
        </w:rPr>
        <w:t>c</w:t>
      </w:r>
      <w:r w:rsidR="00E056FE" w:rsidRPr="000A77CC">
        <w:rPr>
          <w:color w:val="231F1F"/>
          <w:w w:val="105"/>
        </w:rPr>
        <w:t xml:space="preserve"> dữ liệu phải</w:t>
      </w:r>
      <w:r w:rsidR="00E056FE" w:rsidRPr="000A77CC">
        <w:rPr>
          <w:color w:val="231F1F"/>
          <w:spacing w:val="1"/>
          <w:w w:val="105"/>
        </w:rPr>
        <w:t xml:space="preserve"> </w:t>
      </w:r>
      <w:r w:rsidR="00E056FE" w:rsidRPr="000A77CC">
        <w:rPr>
          <w:color w:val="231F1F"/>
          <w:w w:val="105"/>
        </w:rPr>
        <w:t>ba</w:t>
      </w:r>
      <w:r w:rsidR="00CF03B4" w:rsidRPr="000A77CC">
        <w:rPr>
          <w:color w:val="231F1F"/>
          <w:w w:val="105"/>
        </w:rPr>
        <w:t>o</w:t>
      </w:r>
      <w:r w:rsidR="00E056FE" w:rsidRPr="000A77CC">
        <w:rPr>
          <w:color w:val="231F1F"/>
          <w:w w:val="105"/>
        </w:rPr>
        <w:t xml:space="preserve"> gồm khả năng</w:t>
      </w:r>
      <w:r w:rsidR="00E056FE" w:rsidRPr="000A77CC">
        <w:rPr>
          <w:color w:val="231F1F"/>
          <w:spacing w:val="1"/>
          <w:w w:val="105"/>
        </w:rPr>
        <w:t xml:space="preserve"> </w:t>
      </w:r>
      <w:r w:rsidR="00E056FE" w:rsidRPr="000A77CC">
        <w:rPr>
          <w:color w:val="231F1F"/>
          <w:w w:val="105"/>
        </w:rPr>
        <w:t>kiểm tra dữ</w:t>
      </w:r>
      <w:r w:rsidR="00E056FE" w:rsidRPr="000A77CC">
        <w:rPr>
          <w:color w:val="231F1F"/>
          <w:spacing w:val="1"/>
          <w:w w:val="105"/>
        </w:rPr>
        <w:t xml:space="preserve"> </w:t>
      </w:r>
      <w:r w:rsidR="00E056FE" w:rsidRPr="000A77CC">
        <w:rPr>
          <w:color w:val="231F1F"/>
          <w:w w:val="105"/>
        </w:rPr>
        <w:t>liệu không đồng nhất</w:t>
      </w:r>
      <w:r w:rsidR="00E056FE" w:rsidRPr="000A77CC">
        <w:rPr>
          <w:color w:val="231F1F"/>
          <w:spacing w:val="1"/>
          <w:w w:val="105"/>
        </w:rPr>
        <w:t xml:space="preserve"> </w:t>
      </w:r>
      <w:r w:rsidR="00E056FE" w:rsidRPr="000A77CC">
        <w:rPr>
          <w:color w:val="231F1F"/>
          <w:w w:val="105"/>
        </w:rPr>
        <w:t>h</w:t>
      </w:r>
      <w:r w:rsidR="00CF03B4" w:rsidRPr="000A77CC">
        <w:rPr>
          <w:color w:val="231F1F"/>
          <w:w w:val="105"/>
        </w:rPr>
        <w:t>o</w:t>
      </w:r>
      <w:r w:rsidR="00E056FE" w:rsidRPr="000A77CC">
        <w:rPr>
          <w:color w:val="231F1F"/>
          <w:w w:val="105"/>
        </w:rPr>
        <w:t>ặ</w:t>
      </w:r>
      <w:r w:rsidRPr="000A77CC">
        <w:rPr>
          <w:color w:val="231F1F"/>
          <w:w w:val="105"/>
        </w:rPr>
        <w:t>c</w:t>
      </w:r>
      <w:r w:rsidR="00E056FE" w:rsidRPr="000A77CC">
        <w:rPr>
          <w:color w:val="231F1F"/>
          <w:w w:val="105"/>
        </w:rPr>
        <w:t xml:space="preserve"> </w:t>
      </w:r>
      <w:r w:rsidRPr="000A77CC">
        <w:rPr>
          <w:color w:val="231F1F"/>
          <w:w w:val="105"/>
        </w:rPr>
        <w:t>c</w:t>
      </w:r>
      <w:r w:rsidR="00E056FE" w:rsidRPr="000A77CC">
        <w:rPr>
          <w:color w:val="231F1F"/>
          <w:w w:val="105"/>
        </w:rPr>
        <w:t>á</w:t>
      </w:r>
      <w:r w:rsidRPr="000A77CC">
        <w:rPr>
          <w:color w:val="231F1F"/>
          <w:w w:val="105"/>
        </w:rPr>
        <w:t>c</w:t>
      </w:r>
      <w:r w:rsidR="00E056FE" w:rsidRPr="000A77CC">
        <w:rPr>
          <w:color w:val="231F1F"/>
          <w:w w:val="105"/>
        </w:rPr>
        <w:t xml:space="preserve"> quy</w:t>
      </w:r>
      <w:r w:rsidR="00E056FE" w:rsidRPr="000A77CC">
        <w:rPr>
          <w:color w:val="231F1F"/>
          <w:spacing w:val="1"/>
          <w:w w:val="105"/>
        </w:rPr>
        <w:t xml:space="preserve"> </w:t>
      </w:r>
      <w:r w:rsidR="00E056FE" w:rsidRPr="000A77CC">
        <w:rPr>
          <w:color w:val="231F1F"/>
          <w:w w:val="105"/>
        </w:rPr>
        <w:t>tắ</w:t>
      </w:r>
      <w:r w:rsidRPr="000A77CC">
        <w:rPr>
          <w:color w:val="231F1F"/>
          <w:w w:val="105"/>
        </w:rPr>
        <w:t>c</w:t>
      </w:r>
      <w:r w:rsidR="00E056FE" w:rsidRPr="000A77CC">
        <w:rPr>
          <w:color w:val="231F1F"/>
          <w:w w:val="105"/>
        </w:rPr>
        <w:t xml:space="preserve"> xá</w:t>
      </w:r>
      <w:r w:rsidRPr="000A77CC">
        <w:rPr>
          <w:color w:val="231F1F"/>
          <w:w w:val="105"/>
        </w:rPr>
        <w:t>c</w:t>
      </w:r>
      <w:r w:rsidR="00E056FE" w:rsidRPr="000A77CC">
        <w:rPr>
          <w:color w:val="231F1F"/>
          <w:w w:val="105"/>
        </w:rPr>
        <w:t xml:space="preserve"> thự</w:t>
      </w:r>
      <w:r w:rsidRPr="000A77CC">
        <w:rPr>
          <w:color w:val="231F1F"/>
          <w:w w:val="105"/>
        </w:rPr>
        <w:t>c</w:t>
      </w:r>
      <w:r w:rsidR="00E056FE" w:rsidRPr="000A77CC">
        <w:rPr>
          <w:color w:val="231F1F"/>
          <w:spacing w:val="1"/>
          <w:w w:val="105"/>
        </w:rPr>
        <w:t xml:space="preserve"> </w:t>
      </w:r>
      <w:r w:rsidR="00E056FE" w:rsidRPr="000A77CC">
        <w:rPr>
          <w:color w:val="231F1F"/>
          <w:w w:val="105"/>
        </w:rPr>
        <w:t xml:space="preserve">dữ liệu. </w:t>
      </w:r>
      <w:r w:rsidRPr="000A77CC">
        <w:rPr>
          <w:color w:val="231F1F"/>
          <w:w w:val="105"/>
        </w:rPr>
        <w:t>c</w:t>
      </w:r>
      <w:r w:rsidR="00E056FE" w:rsidRPr="000A77CC">
        <w:rPr>
          <w:color w:val="231F1F"/>
          <w:w w:val="105"/>
        </w:rPr>
        <w:t>uối</w:t>
      </w:r>
      <w:r w:rsidR="00E056FE" w:rsidRPr="000A77CC">
        <w:rPr>
          <w:color w:val="231F1F"/>
          <w:spacing w:val="1"/>
          <w:w w:val="105"/>
        </w:rPr>
        <w:t xml:space="preserve"> </w:t>
      </w:r>
      <w:r w:rsidRPr="000A77CC">
        <w:rPr>
          <w:color w:val="231F1F"/>
          <w:w w:val="105"/>
        </w:rPr>
        <w:t>c</w:t>
      </w:r>
      <w:r w:rsidR="00E056FE" w:rsidRPr="000A77CC">
        <w:rPr>
          <w:color w:val="231F1F"/>
          <w:w w:val="105"/>
        </w:rPr>
        <w:t>ùng, để lọ</w:t>
      </w:r>
      <w:r w:rsidRPr="000A77CC">
        <w:rPr>
          <w:color w:val="231F1F"/>
          <w:w w:val="105"/>
        </w:rPr>
        <w:t>c</w:t>
      </w:r>
      <w:r w:rsidR="00E056FE" w:rsidRPr="000A77CC">
        <w:rPr>
          <w:color w:val="231F1F"/>
          <w:spacing w:val="1"/>
          <w:w w:val="105"/>
        </w:rPr>
        <w:t xml:space="preserve"> </w:t>
      </w:r>
      <w:r w:rsidR="00E056FE" w:rsidRPr="000A77CC">
        <w:rPr>
          <w:color w:val="231F1F"/>
          <w:w w:val="105"/>
        </w:rPr>
        <w:t>và tí</w:t>
      </w:r>
      <w:r w:rsidRPr="000A77CC">
        <w:rPr>
          <w:color w:val="231F1F"/>
          <w:w w:val="105"/>
        </w:rPr>
        <w:t>c</w:t>
      </w:r>
      <w:r w:rsidR="00E056FE" w:rsidRPr="000A77CC">
        <w:rPr>
          <w:color w:val="231F1F"/>
          <w:w w:val="105"/>
        </w:rPr>
        <w:t>h hợp</w:t>
      </w:r>
      <w:r w:rsidR="00E056FE" w:rsidRPr="000A77CC">
        <w:rPr>
          <w:color w:val="231F1F"/>
          <w:spacing w:val="1"/>
          <w:w w:val="105"/>
        </w:rPr>
        <w:t xml:space="preserve"> </w:t>
      </w:r>
      <w:r w:rsidR="00E056FE" w:rsidRPr="000A77CC">
        <w:rPr>
          <w:color w:val="231F1F"/>
          <w:w w:val="105"/>
        </w:rPr>
        <w:t>dữ liệu h</w:t>
      </w:r>
      <w:r w:rsidR="00CF03B4" w:rsidRPr="000A77CC">
        <w:rPr>
          <w:color w:val="231F1F"/>
          <w:w w:val="105"/>
        </w:rPr>
        <w:t>o</w:t>
      </w:r>
      <w:r w:rsidR="00E056FE" w:rsidRPr="000A77CC">
        <w:rPr>
          <w:color w:val="231F1F"/>
          <w:w w:val="105"/>
        </w:rPr>
        <w:t>ạt động</w:t>
      </w:r>
      <w:r w:rsidR="00E056FE" w:rsidRPr="000A77CC">
        <w:rPr>
          <w:color w:val="231F1F"/>
          <w:spacing w:val="1"/>
          <w:w w:val="105"/>
        </w:rPr>
        <w:t xml:space="preserve"> </w:t>
      </w:r>
      <w:r w:rsidR="00E056FE" w:rsidRPr="000A77CC">
        <w:rPr>
          <w:color w:val="231F1F"/>
          <w:w w:val="105"/>
        </w:rPr>
        <w:t>và</w:t>
      </w:r>
      <w:r w:rsidR="00CF03B4" w:rsidRPr="000A77CC">
        <w:rPr>
          <w:color w:val="231F1F"/>
          <w:w w:val="105"/>
        </w:rPr>
        <w:t>o</w:t>
      </w:r>
      <w:r w:rsidR="00E056FE" w:rsidRPr="000A77CC">
        <w:rPr>
          <w:color w:val="231F1F"/>
          <w:w w:val="105"/>
        </w:rPr>
        <w:t xml:space="preserve"> </w:t>
      </w:r>
      <w:r w:rsidRPr="000A77CC">
        <w:rPr>
          <w:color w:val="231F1F"/>
          <w:w w:val="105"/>
        </w:rPr>
        <w:t>c</w:t>
      </w:r>
      <w:r w:rsidR="00E056FE" w:rsidRPr="000A77CC">
        <w:rPr>
          <w:color w:val="231F1F"/>
          <w:w w:val="105"/>
        </w:rPr>
        <w:t>ơ Sở</w:t>
      </w:r>
      <w:r w:rsidR="00E056FE" w:rsidRPr="000A77CC">
        <w:rPr>
          <w:color w:val="231F1F"/>
          <w:spacing w:val="1"/>
          <w:w w:val="105"/>
        </w:rPr>
        <w:t xml:space="preserve"> </w:t>
      </w:r>
      <w:r w:rsidR="00E056FE" w:rsidRPr="000A77CC">
        <w:rPr>
          <w:color w:val="231F1F"/>
          <w:w w:val="105"/>
        </w:rPr>
        <w:t>dữ liệu hỗ</w:t>
      </w:r>
      <w:r w:rsidR="00E056FE" w:rsidRPr="000A77CC">
        <w:rPr>
          <w:color w:val="231F1F"/>
          <w:spacing w:val="1"/>
          <w:w w:val="105"/>
        </w:rPr>
        <w:t xml:space="preserve"> </w:t>
      </w:r>
      <w:r w:rsidR="00E056FE" w:rsidRPr="000A77CC">
        <w:rPr>
          <w:color w:val="231F1F"/>
          <w:w w:val="105"/>
        </w:rPr>
        <w:t>trợ quyết định,</w:t>
      </w:r>
      <w:r w:rsidR="00E056FE" w:rsidRPr="000A77CC">
        <w:rPr>
          <w:color w:val="231F1F"/>
          <w:spacing w:val="1"/>
          <w:w w:val="105"/>
        </w:rPr>
        <w:t xml:space="preserve"> </w:t>
      </w:r>
      <w:r w:rsidR="00E056FE" w:rsidRPr="000A77CC">
        <w:rPr>
          <w:color w:val="231F1F"/>
          <w:w w:val="105"/>
        </w:rPr>
        <w:t>DBMS phải hỗ</w:t>
      </w:r>
      <w:r w:rsidR="00E056FE" w:rsidRPr="000A77CC">
        <w:rPr>
          <w:color w:val="231F1F"/>
          <w:spacing w:val="1"/>
          <w:w w:val="105"/>
        </w:rPr>
        <w:t xml:space="preserve"> </w:t>
      </w:r>
      <w:r w:rsidR="00E056FE" w:rsidRPr="000A77CC">
        <w:rPr>
          <w:color w:val="231F1F"/>
          <w:w w:val="105"/>
        </w:rPr>
        <w:t>trợ tí</w:t>
      </w:r>
      <w:r w:rsidRPr="000A77CC">
        <w:rPr>
          <w:color w:val="231F1F"/>
          <w:w w:val="105"/>
        </w:rPr>
        <w:t>c</w:t>
      </w:r>
      <w:r w:rsidR="00E056FE" w:rsidRPr="000A77CC">
        <w:rPr>
          <w:color w:val="231F1F"/>
          <w:w w:val="105"/>
        </w:rPr>
        <w:t>h hợp,</w:t>
      </w:r>
      <w:r w:rsidR="00E056FE" w:rsidRPr="000A77CC">
        <w:rPr>
          <w:color w:val="231F1F"/>
          <w:spacing w:val="1"/>
          <w:w w:val="105"/>
        </w:rPr>
        <w:t xml:space="preserve"> </w:t>
      </w:r>
      <w:r w:rsidR="00E056FE" w:rsidRPr="000A77CC">
        <w:rPr>
          <w:color w:val="231F1F"/>
          <w:w w:val="105"/>
        </w:rPr>
        <w:t>tổng</w:t>
      </w:r>
      <w:r w:rsidR="00E056FE" w:rsidRPr="000A77CC">
        <w:rPr>
          <w:color w:val="231F1F"/>
          <w:spacing w:val="-86"/>
          <w:w w:val="105"/>
        </w:rPr>
        <w:t xml:space="preserve"> </w:t>
      </w:r>
      <w:r w:rsidR="00E056FE" w:rsidRPr="000A77CC">
        <w:rPr>
          <w:color w:val="231F1F"/>
          <w:w w:val="105"/>
        </w:rPr>
        <w:t>hợp</w:t>
      </w:r>
      <w:r w:rsidR="00E056FE" w:rsidRPr="000A77CC">
        <w:rPr>
          <w:color w:val="231F1F"/>
          <w:spacing w:val="-1"/>
          <w:w w:val="105"/>
        </w:rPr>
        <w:t xml:space="preserve"> </w:t>
      </w:r>
      <w:r w:rsidR="00E056FE" w:rsidRPr="000A77CC">
        <w:rPr>
          <w:color w:val="231F1F"/>
          <w:w w:val="105"/>
        </w:rPr>
        <w:t>và phân l</w:t>
      </w:r>
      <w:r w:rsidR="00CF03B4" w:rsidRPr="000A77CC">
        <w:rPr>
          <w:color w:val="231F1F"/>
          <w:w w:val="105"/>
        </w:rPr>
        <w:t>o</w:t>
      </w:r>
      <w:r w:rsidR="00E056FE" w:rsidRPr="000A77CC">
        <w:rPr>
          <w:color w:val="231F1F"/>
          <w:w w:val="105"/>
        </w:rPr>
        <w:t xml:space="preserve">ại dữ liệu nâng </w:t>
      </w:r>
      <w:r w:rsidRPr="000A77CC">
        <w:rPr>
          <w:color w:val="231F1F"/>
          <w:w w:val="105"/>
        </w:rPr>
        <w:t>c</w:t>
      </w:r>
      <w:r w:rsidR="00E056FE" w:rsidRPr="000A77CC">
        <w:rPr>
          <w:color w:val="231F1F"/>
          <w:w w:val="105"/>
        </w:rPr>
        <w:t>a</w:t>
      </w:r>
      <w:r w:rsidR="00CF03B4" w:rsidRPr="000A77CC">
        <w:rPr>
          <w:color w:val="231F1F"/>
          <w:w w:val="105"/>
        </w:rPr>
        <w:t>o</w:t>
      </w:r>
      <w:r w:rsidR="00E056FE" w:rsidRPr="000A77CC">
        <w:rPr>
          <w:color w:val="231F1F"/>
          <w:w w:val="105"/>
        </w:rPr>
        <w:t>.</w:t>
      </w:r>
    </w:p>
    <w:p w14:paraId="5A46C6AE" w14:textId="49F4B2A9" w:rsidR="00E056FE" w:rsidRPr="000A77CC" w:rsidRDefault="00E056FE" w:rsidP="00E056FE">
      <w:pPr>
        <w:spacing w:before="15"/>
        <w:ind w:left="3851"/>
      </w:pPr>
      <w:r w:rsidRPr="000A77CC">
        <w:rPr>
          <w:color w:val="231F1F"/>
          <w:w w:val="105"/>
        </w:rPr>
        <w:t>Sử</w:t>
      </w:r>
      <w:r w:rsidRPr="000A77CC">
        <w:rPr>
          <w:color w:val="231F1F"/>
          <w:spacing w:val="-3"/>
          <w:w w:val="105"/>
        </w:rPr>
        <w:t xml:space="preserve"> </w:t>
      </w:r>
      <w:r w:rsidRPr="000A77CC">
        <w:rPr>
          <w:color w:val="231F1F"/>
          <w:w w:val="105"/>
        </w:rPr>
        <w:t>dụng</w:t>
      </w:r>
      <w:r w:rsidRPr="000A77CC">
        <w:rPr>
          <w:color w:val="231F1F"/>
          <w:spacing w:val="-2"/>
          <w:w w:val="105"/>
        </w:rPr>
        <w:t xml:space="preserve"> </w:t>
      </w:r>
      <w:r w:rsidRPr="000A77CC">
        <w:rPr>
          <w:color w:val="231F1F"/>
          <w:w w:val="105"/>
        </w:rPr>
        <w:t>dữ</w:t>
      </w:r>
      <w:r w:rsidRPr="000A77CC">
        <w:rPr>
          <w:color w:val="231F1F"/>
          <w:spacing w:val="-2"/>
          <w:w w:val="105"/>
        </w:rPr>
        <w:t xml:space="preserve"> </w:t>
      </w:r>
      <w:r w:rsidRPr="000A77CC">
        <w:rPr>
          <w:color w:val="231F1F"/>
          <w:w w:val="105"/>
        </w:rPr>
        <w:t>liệu</w:t>
      </w:r>
      <w:r w:rsidRPr="000A77CC">
        <w:rPr>
          <w:color w:val="231F1F"/>
          <w:spacing w:val="-2"/>
          <w:w w:val="105"/>
        </w:rPr>
        <w:t xml:space="preserve"> </w:t>
      </w:r>
      <w:r w:rsidRPr="000A77CC">
        <w:rPr>
          <w:color w:val="231F1F"/>
          <w:w w:val="105"/>
        </w:rPr>
        <w:t>từ</w:t>
      </w:r>
      <w:r w:rsidRPr="000A77CC">
        <w:rPr>
          <w:color w:val="231F1F"/>
          <w:spacing w:val="-2"/>
          <w:w w:val="105"/>
        </w:rPr>
        <w:t xml:space="preserve"> </w:t>
      </w:r>
      <w:r w:rsidRPr="000A77CC">
        <w:rPr>
          <w:color w:val="231F1F"/>
          <w:w w:val="105"/>
        </w:rPr>
        <w:t>nhiều</w:t>
      </w:r>
      <w:r w:rsidRPr="000A77CC">
        <w:rPr>
          <w:color w:val="231F1F"/>
          <w:spacing w:val="-2"/>
          <w:w w:val="105"/>
        </w:rPr>
        <w:t xml:space="preserve"> </w:t>
      </w:r>
      <w:r w:rsidRPr="000A77CC">
        <w:rPr>
          <w:color w:val="231F1F"/>
          <w:w w:val="105"/>
        </w:rPr>
        <w:t>nguồn</w:t>
      </w:r>
      <w:r w:rsidRPr="000A77CC">
        <w:rPr>
          <w:color w:val="231F1F"/>
          <w:spacing w:val="-2"/>
          <w:w w:val="105"/>
        </w:rPr>
        <w:t xml:space="preserve"> </w:t>
      </w:r>
      <w:r w:rsidRPr="000A77CC">
        <w:rPr>
          <w:color w:val="231F1F"/>
          <w:w w:val="105"/>
        </w:rPr>
        <w:t>bên</w:t>
      </w:r>
      <w:r w:rsidRPr="000A77CC">
        <w:rPr>
          <w:color w:val="231F1F"/>
          <w:spacing w:val="-2"/>
          <w:w w:val="105"/>
        </w:rPr>
        <w:t xml:space="preserve"> </w:t>
      </w:r>
      <w:r w:rsidRPr="000A77CC">
        <w:rPr>
          <w:color w:val="231F1F"/>
          <w:w w:val="105"/>
        </w:rPr>
        <w:t>ng</w:t>
      </w:r>
      <w:r w:rsidR="00CF03B4" w:rsidRPr="000A77CC">
        <w:rPr>
          <w:color w:val="231F1F"/>
          <w:w w:val="105"/>
        </w:rPr>
        <w:t>o</w:t>
      </w:r>
      <w:r w:rsidRPr="000A77CC">
        <w:rPr>
          <w:color w:val="231F1F"/>
          <w:w w:val="105"/>
        </w:rPr>
        <w:t>ài</w:t>
      </w:r>
      <w:r w:rsidRPr="000A77CC">
        <w:rPr>
          <w:color w:val="231F1F"/>
          <w:spacing w:val="-2"/>
          <w:w w:val="105"/>
        </w:rPr>
        <w:t xml:space="preserve"> </w:t>
      </w:r>
      <w:r w:rsidR="00D45B1C" w:rsidRPr="000A77CC">
        <w:rPr>
          <w:color w:val="231F1F"/>
          <w:w w:val="105"/>
        </w:rPr>
        <w:t>c</w:t>
      </w:r>
      <w:r w:rsidRPr="000A77CC">
        <w:rPr>
          <w:color w:val="231F1F"/>
          <w:w w:val="105"/>
        </w:rPr>
        <w:t>ũng</w:t>
      </w:r>
      <w:r w:rsidRPr="000A77CC">
        <w:rPr>
          <w:color w:val="231F1F"/>
          <w:spacing w:val="-2"/>
          <w:w w:val="105"/>
        </w:rPr>
        <w:t xml:space="preserve"> </w:t>
      </w:r>
      <w:r w:rsidRPr="000A77CC">
        <w:rPr>
          <w:color w:val="231F1F"/>
          <w:w w:val="105"/>
        </w:rPr>
        <w:t>thường</w:t>
      </w:r>
      <w:r w:rsidRPr="000A77CC">
        <w:rPr>
          <w:color w:val="231F1F"/>
          <w:spacing w:val="-2"/>
          <w:w w:val="105"/>
        </w:rPr>
        <w:t xml:space="preserve"> </w:t>
      </w:r>
      <w:r w:rsidR="00D45B1C" w:rsidRPr="000A77CC">
        <w:rPr>
          <w:color w:val="231F1F"/>
          <w:w w:val="105"/>
        </w:rPr>
        <w:t>có</w:t>
      </w:r>
      <w:r w:rsidRPr="000A77CC">
        <w:rPr>
          <w:color w:val="231F1F"/>
          <w:spacing w:val="-2"/>
          <w:w w:val="105"/>
        </w:rPr>
        <w:t xml:space="preserve"> </w:t>
      </w:r>
      <w:r w:rsidRPr="000A77CC">
        <w:rPr>
          <w:color w:val="231F1F"/>
          <w:w w:val="105"/>
        </w:rPr>
        <w:t>nghĩa</w:t>
      </w:r>
      <w:r w:rsidRPr="000A77CC">
        <w:rPr>
          <w:color w:val="231F1F"/>
          <w:spacing w:val="-2"/>
          <w:w w:val="105"/>
        </w:rPr>
        <w:t xml:space="preserve"> </w:t>
      </w:r>
      <w:r w:rsidRPr="000A77CC">
        <w:rPr>
          <w:color w:val="231F1F"/>
          <w:w w:val="105"/>
        </w:rPr>
        <w:t>là</w:t>
      </w:r>
      <w:r w:rsidRPr="000A77CC">
        <w:rPr>
          <w:color w:val="231F1F"/>
          <w:spacing w:val="-2"/>
          <w:w w:val="105"/>
        </w:rPr>
        <w:t xml:space="preserve"> </w:t>
      </w:r>
      <w:r w:rsidRPr="000A77CC">
        <w:rPr>
          <w:color w:val="231F1F"/>
          <w:w w:val="105"/>
        </w:rPr>
        <w:t>phải</w:t>
      </w:r>
      <w:r w:rsidRPr="000A77CC">
        <w:rPr>
          <w:color w:val="231F1F"/>
          <w:spacing w:val="-3"/>
          <w:w w:val="105"/>
        </w:rPr>
        <w:t xml:space="preserve"> </w:t>
      </w:r>
      <w:r w:rsidRPr="000A77CC">
        <w:rPr>
          <w:color w:val="231F1F"/>
          <w:w w:val="105"/>
        </w:rPr>
        <w:t>giải</w:t>
      </w:r>
      <w:r w:rsidRPr="000A77CC">
        <w:rPr>
          <w:color w:val="231F1F"/>
          <w:spacing w:val="-2"/>
          <w:w w:val="105"/>
        </w:rPr>
        <w:t xml:space="preserve"> </w:t>
      </w:r>
      <w:r w:rsidRPr="000A77CC">
        <w:rPr>
          <w:color w:val="231F1F"/>
          <w:w w:val="105"/>
        </w:rPr>
        <w:t>quyết</w:t>
      </w:r>
      <w:r w:rsidRPr="000A77CC">
        <w:rPr>
          <w:color w:val="231F1F"/>
          <w:spacing w:val="-2"/>
          <w:w w:val="105"/>
        </w:rPr>
        <w:t xml:space="preserve"> </w:t>
      </w:r>
      <w:r w:rsidR="00D45B1C" w:rsidRPr="000A77CC">
        <w:rPr>
          <w:color w:val="231F1F"/>
          <w:w w:val="105"/>
        </w:rPr>
        <w:t>c</w:t>
      </w:r>
      <w:r w:rsidRPr="000A77CC">
        <w:rPr>
          <w:color w:val="231F1F"/>
          <w:w w:val="105"/>
        </w:rPr>
        <w:t>á</w:t>
      </w:r>
      <w:r w:rsidR="00D45B1C" w:rsidRPr="000A77CC">
        <w:rPr>
          <w:color w:val="231F1F"/>
          <w:w w:val="105"/>
        </w:rPr>
        <w:t>c</w:t>
      </w:r>
      <w:r w:rsidRPr="000A77CC">
        <w:rPr>
          <w:color w:val="231F1F"/>
          <w:spacing w:val="-2"/>
          <w:w w:val="105"/>
        </w:rPr>
        <w:t xml:space="preserve"> </w:t>
      </w:r>
      <w:r w:rsidRPr="000A77CC">
        <w:rPr>
          <w:color w:val="231F1F"/>
          <w:w w:val="105"/>
        </w:rPr>
        <w:t>xung</w:t>
      </w:r>
    </w:p>
    <w:p w14:paraId="6840F426" w14:textId="39D2DD8B" w:rsidR="00E056FE" w:rsidRPr="000A77CC" w:rsidRDefault="00E056FE" w:rsidP="00E056FE">
      <w:pPr>
        <w:spacing w:before="117"/>
        <w:ind w:left="3588" w:right="1538" w:hanging="3"/>
      </w:pPr>
      <w:r w:rsidRPr="000A77CC">
        <w:rPr>
          <w:color w:val="231F1F"/>
          <w:w w:val="105"/>
        </w:rPr>
        <w:t>đột</w:t>
      </w:r>
      <w:r w:rsidRPr="000A77CC">
        <w:rPr>
          <w:color w:val="231F1F"/>
          <w:spacing w:val="-2"/>
          <w:w w:val="105"/>
        </w:rPr>
        <w:t xml:space="preserve"> </w:t>
      </w:r>
      <w:r w:rsidRPr="000A77CC">
        <w:rPr>
          <w:color w:val="231F1F"/>
          <w:w w:val="105"/>
        </w:rPr>
        <w:t>về</w:t>
      </w:r>
      <w:r w:rsidRPr="000A77CC">
        <w:rPr>
          <w:color w:val="231F1F"/>
          <w:spacing w:val="-2"/>
          <w:w w:val="105"/>
        </w:rPr>
        <w:t xml:space="preserve"> </w:t>
      </w:r>
      <w:r w:rsidRPr="000A77CC">
        <w:rPr>
          <w:color w:val="231F1F"/>
          <w:w w:val="105"/>
        </w:rPr>
        <w:t>định</w:t>
      </w:r>
      <w:r w:rsidRPr="000A77CC">
        <w:rPr>
          <w:color w:val="231F1F"/>
          <w:spacing w:val="-2"/>
          <w:w w:val="105"/>
        </w:rPr>
        <w:t xml:space="preserve"> </w:t>
      </w:r>
      <w:r w:rsidRPr="000A77CC">
        <w:rPr>
          <w:color w:val="231F1F"/>
          <w:w w:val="105"/>
        </w:rPr>
        <w:t>dạng</w:t>
      </w:r>
      <w:r w:rsidRPr="000A77CC">
        <w:rPr>
          <w:color w:val="231F1F"/>
          <w:spacing w:val="-2"/>
          <w:w w:val="105"/>
        </w:rPr>
        <w:t xml:space="preserve"> </w:t>
      </w:r>
      <w:r w:rsidRPr="000A77CC">
        <w:rPr>
          <w:color w:val="231F1F"/>
          <w:w w:val="105"/>
        </w:rPr>
        <w:t>dữ</w:t>
      </w:r>
      <w:r w:rsidRPr="000A77CC">
        <w:rPr>
          <w:color w:val="231F1F"/>
          <w:spacing w:val="-2"/>
          <w:w w:val="105"/>
        </w:rPr>
        <w:t xml:space="preserve"> </w:t>
      </w:r>
      <w:r w:rsidRPr="000A77CC">
        <w:rPr>
          <w:color w:val="231F1F"/>
          <w:w w:val="105"/>
        </w:rPr>
        <w:t>liệu.</w:t>
      </w:r>
      <w:r w:rsidRPr="000A77CC">
        <w:rPr>
          <w:color w:val="231F1F"/>
          <w:spacing w:val="-2"/>
          <w:w w:val="105"/>
        </w:rPr>
        <w:t xml:space="preserve"> </w:t>
      </w:r>
      <w:r w:rsidRPr="000A77CC">
        <w:rPr>
          <w:color w:val="231F1F"/>
          <w:w w:val="105"/>
        </w:rPr>
        <w:t>Ví</w:t>
      </w:r>
      <w:r w:rsidRPr="000A77CC">
        <w:rPr>
          <w:color w:val="231F1F"/>
          <w:spacing w:val="-1"/>
          <w:w w:val="105"/>
        </w:rPr>
        <w:t xml:space="preserve"> </w:t>
      </w:r>
      <w:r w:rsidRPr="000A77CC">
        <w:rPr>
          <w:color w:val="231F1F"/>
          <w:w w:val="105"/>
        </w:rPr>
        <w:t>dụ,</w:t>
      </w:r>
      <w:r w:rsidRPr="000A77CC">
        <w:rPr>
          <w:color w:val="231F1F"/>
          <w:spacing w:val="-2"/>
          <w:w w:val="105"/>
        </w:rPr>
        <w:t xml:space="preserve"> </w:t>
      </w:r>
      <w:r w:rsidRPr="000A77CC">
        <w:rPr>
          <w:color w:val="231F1F"/>
          <w:w w:val="105"/>
        </w:rPr>
        <w:t>dữ</w:t>
      </w:r>
      <w:r w:rsidRPr="000A77CC">
        <w:rPr>
          <w:color w:val="231F1F"/>
          <w:spacing w:val="-2"/>
          <w:w w:val="105"/>
        </w:rPr>
        <w:t xml:space="preserve"> </w:t>
      </w:r>
      <w:r w:rsidRPr="000A77CC">
        <w:rPr>
          <w:color w:val="231F1F"/>
          <w:w w:val="105"/>
        </w:rPr>
        <w:t>liệu</w:t>
      </w:r>
      <w:r w:rsidRPr="000A77CC">
        <w:rPr>
          <w:color w:val="231F1F"/>
          <w:spacing w:val="-2"/>
          <w:w w:val="105"/>
        </w:rPr>
        <w:t xml:space="preserve"> </w:t>
      </w:r>
      <w:r w:rsidRPr="000A77CC">
        <w:rPr>
          <w:color w:val="231F1F"/>
          <w:w w:val="105"/>
        </w:rPr>
        <w:t>như</w:t>
      </w:r>
      <w:r w:rsidRPr="000A77CC">
        <w:rPr>
          <w:color w:val="231F1F"/>
          <w:spacing w:val="-2"/>
          <w:w w:val="105"/>
        </w:rPr>
        <w:t xml:space="preserve"> </w:t>
      </w:r>
      <w:r w:rsidRPr="000A77CC">
        <w:rPr>
          <w:color w:val="231F1F"/>
          <w:w w:val="105"/>
        </w:rPr>
        <w:t>Số</w:t>
      </w:r>
      <w:r w:rsidRPr="000A77CC">
        <w:rPr>
          <w:color w:val="231F1F"/>
          <w:spacing w:val="-2"/>
          <w:w w:val="105"/>
        </w:rPr>
        <w:t xml:space="preserve"> </w:t>
      </w:r>
      <w:r w:rsidRPr="000A77CC">
        <w:rPr>
          <w:color w:val="231F1F"/>
          <w:w w:val="105"/>
        </w:rPr>
        <w:t>An</w:t>
      </w:r>
      <w:r w:rsidRPr="000A77CC">
        <w:rPr>
          <w:color w:val="231F1F"/>
          <w:spacing w:val="-2"/>
          <w:w w:val="105"/>
        </w:rPr>
        <w:t xml:space="preserve"> </w:t>
      </w:r>
      <w:r w:rsidRPr="000A77CC">
        <w:rPr>
          <w:color w:val="231F1F"/>
          <w:w w:val="105"/>
        </w:rPr>
        <w:t>Sinh</w:t>
      </w:r>
      <w:r w:rsidRPr="000A77CC">
        <w:rPr>
          <w:color w:val="231F1F"/>
          <w:spacing w:val="-1"/>
          <w:w w:val="105"/>
        </w:rPr>
        <w:t xml:space="preserve"> </w:t>
      </w:r>
      <w:r w:rsidRPr="000A77CC">
        <w:rPr>
          <w:color w:val="231F1F"/>
          <w:w w:val="105"/>
        </w:rPr>
        <w:t>xã</w:t>
      </w:r>
      <w:r w:rsidRPr="000A77CC">
        <w:rPr>
          <w:color w:val="231F1F"/>
          <w:spacing w:val="-2"/>
          <w:w w:val="105"/>
        </w:rPr>
        <w:t xml:space="preserve"> </w:t>
      </w:r>
      <w:r w:rsidRPr="000A77CC">
        <w:rPr>
          <w:color w:val="231F1F"/>
          <w:w w:val="105"/>
        </w:rPr>
        <w:t>hội</w:t>
      </w:r>
      <w:r w:rsidRPr="000A77CC">
        <w:rPr>
          <w:color w:val="231F1F"/>
          <w:spacing w:val="-2"/>
          <w:w w:val="105"/>
        </w:rPr>
        <w:t xml:space="preserve"> </w:t>
      </w:r>
      <w:r w:rsidRPr="000A77CC">
        <w:rPr>
          <w:color w:val="231F1F"/>
          <w:w w:val="105"/>
        </w:rPr>
        <w:t>và</w:t>
      </w:r>
      <w:r w:rsidRPr="000A77CC">
        <w:rPr>
          <w:color w:val="231F1F"/>
          <w:spacing w:val="-2"/>
          <w:w w:val="105"/>
        </w:rPr>
        <w:t xml:space="preserve"> </w:t>
      </w:r>
      <w:r w:rsidRPr="000A77CC">
        <w:rPr>
          <w:color w:val="231F1F"/>
          <w:w w:val="105"/>
        </w:rPr>
        <w:t>ngày</w:t>
      </w:r>
      <w:r w:rsidRPr="000A77CC">
        <w:rPr>
          <w:color w:val="231F1F"/>
          <w:spacing w:val="-2"/>
          <w:w w:val="105"/>
        </w:rPr>
        <w:t xml:space="preserve"> </w:t>
      </w:r>
      <w:r w:rsidRPr="000A77CC">
        <w:rPr>
          <w:color w:val="231F1F"/>
          <w:w w:val="105"/>
        </w:rPr>
        <w:t>tháng</w:t>
      </w:r>
      <w:r w:rsidRPr="000A77CC">
        <w:rPr>
          <w:color w:val="231F1F"/>
          <w:spacing w:val="-2"/>
          <w:w w:val="105"/>
        </w:rPr>
        <w:t xml:space="preserve"> </w:t>
      </w:r>
      <w:r w:rsidR="00D45B1C" w:rsidRPr="000A77CC">
        <w:rPr>
          <w:color w:val="231F1F"/>
          <w:w w:val="105"/>
        </w:rPr>
        <w:t>có</w:t>
      </w:r>
      <w:r w:rsidRPr="000A77CC">
        <w:rPr>
          <w:color w:val="231F1F"/>
          <w:spacing w:val="-1"/>
          <w:w w:val="105"/>
        </w:rPr>
        <w:t xml:space="preserve"> </w:t>
      </w:r>
      <w:r w:rsidRPr="000A77CC">
        <w:rPr>
          <w:color w:val="231F1F"/>
          <w:w w:val="105"/>
        </w:rPr>
        <w:t>thể</w:t>
      </w:r>
      <w:r w:rsidRPr="000A77CC">
        <w:rPr>
          <w:color w:val="231F1F"/>
          <w:spacing w:val="-2"/>
          <w:w w:val="105"/>
        </w:rPr>
        <w:t xml:space="preserve"> </w:t>
      </w:r>
      <w:r w:rsidRPr="000A77CC">
        <w:rPr>
          <w:color w:val="231F1F"/>
          <w:w w:val="105"/>
        </w:rPr>
        <w:t>xuất</w:t>
      </w:r>
      <w:r w:rsidRPr="000A77CC">
        <w:rPr>
          <w:color w:val="231F1F"/>
          <w:spacing w:val="-2"/>
          <w:w w:val="105"/>
        </w:rPr>
        <w:t xml:space="preserve"> </w:t>
      </w:r>
      <w:r w:rsidRPr="000A77CC">
        <w:rPr>
          <w:color w:val="231F1F"/>
          <w:w w:val="105"/>
        </w:rPr>
        <w:t>hiện</w:t>
      </w:r>
      <w:r w:rsidRPr="000A77CC">
        <w:rPr>
          <w:color w:val="231F1F"/>
          <w:spacing w:val="-79"/>
          <w:w w:val="105"/>
        </w:rPr>
        <w:t xml:space="preserve"> </w:t>
      </w:r>
      <w:r w:rsidRPr="000A77CC">
        <w:rPr>
          <w:color w:val="231F1F"/>
          <w:w w:val="105"/>
        </w:rPr>
        <w:t>ở</w:t>
      </w:r>
      <w:r w:rsidRPr="000A77CC">
        <w:rPr>
          <w:color w:val="231F1F"/>
          <w:spacing w:val="-2"/>
          <w:w w:val="105"/>
        </w:rPr>
        <w:t xml:space="preserve"> </w:t>
      </w:r>
      <w:r w:rsidR="00D45B1C" w:rsidRPr="000A77CC">
        <w:rPr>
          <w:color w:val="231F1F"/>
          <w:w w:val="105"/>
        </w:rPr>
        <w:t>c</w:t>
      </w:r>
      <w:r w:rsidRPr="000A77CC">
        <w:rPr>
          <w:color w:val="231F1F"/>
          <w:w w:val="105"/>
        </w:rPr>
        <w:t>á</w:t>
      </w:r>
      <w:r w:rsidR="00D45B1C" w:rsidRPr="000A77CC">
        <w:rPr>
          <w:color w:val="231F1F"/>
          <w:w w:val="105"/>
        </w:rPr>
        <w:t>c</w:t>
      </w:r>
      <w:r w:rsidRPr="000A77CC">
        <w:rPr>
          <w:color w:val="231F1F"/>
          <w:spacing w:val="-2"/>
          <w:w w:val="105"/>
        </w:rPr>
        <w:t xml:space="preserve"> </w:t>
      </w:r>
      <w:r w:rsidRPr="000A77CC">
        <w:rPr>
          <w:color w:val="231F1F"/>
          <w:w w:val="105"/>
        </w:rPr>
        <w:t>định</w:t>
      </w:r>
      <w:r w:rsidRPr="000A77CC">
        <w:rPr>
          <w:color w:val="231F1F"/>
          <w:spacing w:val="-2"/>
          <w:w w:val="105"/>
        </w:rPr>
        <w:t xml:space="preserve"> </w:t>
      </w:r>
      <w:r w:rsidRPr="000A77CC">
        <w:rPr>
          <w:color w:val="231F1F"/>
          <w:w w:val="105"/>
        </w:rPr>
        <w:t>dạng</w:t>
      </w:r>
      <w:r w:rsidRPr="000A77CC">
        <w:rPr>
          <w:color w:val="231F1F"/>
          <w:spacing w:val="-2"/>
          <w:w w:val="105"/>
        </w:rPr>
        <w:t xml:space="preserve"> </w:t>
      </w:r>
      <w:r w:rsidRPr="000A77CC">
        <w:rPr>
          <w:color w:val="231F1F"/>
          <w:w w:val="105"/>
        </w:rPr>
        <w:t>khá</w:t>
      </w:r>
      <w:r w:rsidR="00D45B1C" w:rsidRPr="000A77CC">
        <w:rPr>
          <w:color w:val="231F1F"/>
          <w:w w:val="105"/>
        </w:rPr>
        <w:t>c</w:t>
      </w:r>
      <w:r w:rsidRPr="000A77CC">
        <w:rPr>
          <w:color w:val="231F1F"/>
          <w:spacing w:val="-2"/>
          <w:w w:val="105"/>
        </w:rPr>
        <w:t xml:space="preserve"> </w:t>
      </w:r>
      <w:r w:rsidRPr="000A77CC">
        <w:rPr>
          <w:color w:val="231F1F"/>
          <w:w w:val="105"/>
        </w:rPr>
        <w:t>nhau;</w:t>
      </w:r>
      <w:r w:rsidRPr="000A77CC">
        <w:rPr>
          <w:color w:val="231F1F"/>
          <w:spacing w:val="-2"/>
          <w:w w:val="105"/>
        </w:rPr>
        <w:t xml:space="preserve"> </w:t>
      </w:r>
      <w:r w:rsidR="00D45B1C" w:rsidRPr="000A77CC">
        <w:rPr>
          <w:color w:val="231F1F"/>
          <w:w w:val="105"/>
        </w:rPr>
        <w:t>c</w:t>
      </w:r>
      <w:r w:rsidRPr="000A77CC">
        <w:rPr>
          <w:color w:val="231F1F"/>
          <w:w w:val="105"/>
        </w:rPr>
        <w:t>á</w:t>
      </w:r>
      <w:r w:rsidR="00D45B1C" w:rsidRPr="000A77CC">
        <w:rPr>
          <w:color w:val="231F1F"/>
          <w:w w:val="105"/>
        </w:rPr>
        <w:t>c</w:t>
      </w:r>
      <w:r w:rsidRPr="000A77CC">
        <w:rPr>
          <w:color w:val="231F1F"/>
          <w:spacing w:val="-1"/>
          <w:w w:val="105"/>
        </w:rPr>
        <w:t xml:space="preserve"> </w:t>
      </w:r>
      <w:r w:rsidRPr="000A77CC">
        <w:rPr>
          <w:color w:val="231F1F"/>
          <w:w w:val="105"/>
        </w:rPr>
        <w:t>phép</w:t>
      </w:r>
      <w:r w:rsidRPr="000A77CC">
        <w:rPr>
          <w:color w:val="231F1F"/>
          <w:spacing w:val="-2"/>
          <w:w w:val="105"/>
        </w:rPr>
        <w:t xml:space="preserve"> </w:t>
      </w:r>
      <w:r w:rsidRPr="000A77CC">
        <w:rPr>
          <w:color w:val="231F1F"/>
          <w:w w:val="105"/>
        </w:rPr>
        <w:t>đ</w:t>
      </w:r>
      <w:r w:rsidR="00CF03B4" w:rsidRPr="000A77CC">
        <w:rPr>
          <w:color w:val="231F1F"/>
          <w:w w:val="105"/>
        </w:rPr>
        <w:t>o</w:t>
      </w:r>
      <w:r w:rsidRPr="000A77CC">
        <w:rPr>
          <w:color w:val="231F1F"/>
          <w:spacing w:val="-2"/>
          <w:w w:val="105"/>
        </w:rPr>
        <w:t xml:space="preserve"> </w:t>
      </w:r>
      <w:r w:rsidR="00D45B1C" w:rsidRPr="000A77CC">
        <w:rPr>
          <w:color w:val="231F1F"/>
          <w:w w:val="105"/>
        </w:rPr>
        <w:t>có</w:t>
      </w:r>
      <w:r w:rsidRPr="000A77CC">
        <w:rPr>
          <w:color w:val="231F1F"/>
          <w:spacing w:val="-2"/>
          <w:w w:val="105"/>
        </w:rPr>
        <w:t xml:space="preserve"> </w:t>
      </w:r>
      <w:r w:rsidRPr="000A77CC">
        <w:rPr>
          <w:color w:val="231F1F"/>
          <w:w w:val="105"/>
        </w:rPr>
        <w:t>thể</w:t>
      </w:r>
      <w:r w:rsidRPr="000A77CC">
        <w:rPr>
          <w:color w:val="231F1F"/>
          <w:spacing w:val="-2"/>
          <w:w w:val="105"/>
        </w:rPr>
        <w:t xml:space="preserve"> </w:t>
      </w:r>
      <w:r w:rsidRPr="000A77CC">
        <w:rPr>
          <w:color w:val="231F1F"/>
          <w:w w:val="105"/>
        </w:rPr>
        <w:t>dựa</w:t>
      </w:r>
      <w:r w:rsidRPr="000A77CC">
        <w:rPr>
          <w:color w:val="231F1F"/>
          <w:spacing w:val="-2"/>
          <w:w w:val="105"/>
        </w:rPr>
        <w:t xml:space="preserve"> </w:t>
      </w:r>
      <w:r w:rsidRPr="000A77CC">
        <w:rPr>
          <w:color w:val="231F1F"/>
          <w:w w:val="105"/>
        </w:rPr>
        <w:t>trên</w:t>
      </w:r>
      <w:r w:rsidRPr="000A77CC">
        <w:rPr>
          <w:color w:val="231F1F"/>
          <w:spacing w:val="-2"/>
          <w:w w:val="105"/>
        </w:rPr>
        <w:t xml:space="preserve"> </w:t>
      </w:r>
      <w:r w:rsidR="00D45B1C" w:rsidRPr="000A77CC">
        <w:rPr>
          <w:color w:val="231F1F"/>
          <w:w w:val="105"/>
        </w:rPr>
        <w:t>c</w:t>
      </w:r>
      <w:r w:rsidRPr="000A77CC">
        <w:rPr>
          <w:color w:val="231F1F"/>
          <w:w w:val="105"/>
        </w:rPr>
        <w:t>á</w:t>
      </w:r>
      <w:r w:rsidR="00D45B1C" w:rsidRPr="000A77CC">
        <w:rPr>
          <w:color w:val="231F1F"/>
          <w:w w:val="105"/>
        </w:rPr>
        <w:t>c</w:t>
      </w:r>
      <w:r w:rsidRPr="000A77CC">
        <w:rPr>
          <w:color w:val="231F1F"/>
          <w:spacing w:val="-1"/>
          <w:w w:val="105"/>
        </w:rPr>
        <w:t xml:space="preserve"> </w:t>
      </w:r>
      <w:r w:rsidRPr="000A77CC">
        <w:rPr>
          <w:color w:val="231F1F"/>
          <w:w w:val="105"/>
        </w:rPr>
        <w:t>thang</w:t>
      </w:r>
      <w:r w:rsidRPr="000A77CC">
        <w:rPr>
          <w:color w:val="231F1F"/>
          <w:spacing w:val="-2"/>
          <w:w w:val="105"/>
        </w:rPr>
        <w:t xml:space="preserve"> </w:t>
      </w:r>
      <w:r w:rsidRPr="000A77CC">
        <w:rPr>
          <w:color w:val="231F1F"/>
          <w:w w:val="105"/>
        </w:rPr>
        <w:t>đ</w:t>
      </w:r>
      <w:r w:rsidR="00CF03B4" w:rsidRPr="000A77CC">
        <w:rPr>
          <w:color w:val="231F1F"/>
          <w:w w:val="105"/>
        </w:rPr>
        <w:t>o</w:t>
      </w:r>
      <w:r w:rsidRPr="000A77CC">
        <w:rPr>
          <w:color w:val="231F1F"/>
          <w:spacing w:val="-2"/>
          <w:w w:val="105"/>
        </w:rPr>
        <w:t xml:space="preserve"> </w:t>
      </w:r>
      <w:r w:rsidRPr="000A77CC">
        <w:rPr>
          <w:color w:val="231F1F"/>
          <w:w w:val="105"/>
        </w:rPr>
        <w:t>khá</w:t>
      </w:r>
      <w:r w:rsidR="00D45B1C" w:rsidRPr="000A77CC">
        <w:rPr>
          <w:color w:val="231F1F"/>
          <w:w w:val="105"/>
        </w:rPr>
        <w:t>c</w:t>
      </w:r>
      <w:r w:rsidRPr="000A77CC">
        <w:rPr>
          <w:color w:val="231F1F"/>
          <w:spacing w:val="-2"/>
          <w:w w:val="105"/>
        </w:rPr>
        <w:t xml:space="preserve"> </w:t>
      </w:r>
      <w:r w:rsidRPr="000A77CC">
        <w:rPr>
          <w:color w:val="231F1F"/>
          <w:w w:val="105"/>
        </w:rPr>
        <w:t>nhau</w:t>
      </w:r>
      <w:r w:rsidRPr="000A77CC">
        <w:rPr>
          <w:color w:val="231F1F"/>
          <w:spacing w:val="-2"/>
          <w:w w:val="105"/>
        </w:rPr>
        <w:t xml:space="preserve"> </w:t>
      </w:r>
      <w:r w:rsidRPr="000A77CC">
        <w:rPr>
          <w:color w:val="231F1F"/>
          <w:w w:val="105"/>
        </w:rPr>
        <w:t>và</w:t>
      </w:r>
      <w:r w:rsidRPr="000A77CC">
        <w:rPr>
          <w:color w:val="231F1F"/>
          <w:spacing w:val="-2"/>
          <w:w w:val="105"/>
        </w:rPr>
        <w:t xml:space="preserve"> </w:t>
      </w:r>
      <w:r w:rsidR="00D45B1C" w:rsidRPr="000A77CC">
        <w:rPr>
          <w:color w:val="231F1F"/>
          <w:w w:val="105"/>
        </w:rPr>
        <w:t>c</w:t>
      </w:r>
      <w:r w:rsidRPr="000A77CC">
        <w:rPr>
          <w:color w:val="231F1F"/>
          <w:w w:val="105"/>
        </w:rPr>
        <w:t>á</w:t>
      </w:r>
      <w:r w:rsidR="00D45B1C" w:rsidRPr="000A77CC">
        <w:rPr>
          <w:color w:val="231F1F"/>
          <w:w w:val="105"/>
        </w:rPr>
        <w:t>c</w:t>
      </w:r>
      <w:r w:rsidRPr="000A77CC">
        <w:rPr>
          <w:color w:val="231F1F"/>
          <w:spacing w:val="-1"/>
          <w:w w:val="105"/>
        </w:rPr>
        <w:t xml:space="preserve"> </w:t>
      </w:r>
      <w:r w:rsidRPr="000A77CC">
        <w:rPr>
          <w:color w:val="231F1F"/>
          <w:w w:val="105"/>
        </w:rPr>
        <w:t>phần</w:t>
      </w:r>
      <w:r w:rsidRPr="000A77CC">
        <w:rPr>
          <w:color w:val="231F1F"/>
          <w:spacing w:val="-2"/>
          <w:w w:val="105"/>
        </w:rPr>
        <w:t xml:space="preserve"> </w:t>
      </w:r>
      <w:r w:rsidRPr="000A77CC">
        <w:rPr>
          <w:color w:val="231F1F"/>
          <w:w w:val="105"/>
        </w:rPr>
        <w:t>tử</w:t>
      </w:r>
    </w:p>
    <w:p w14:paraId="1EE34813" w14:textId="5E553540" w:rsidR="00E056FE" w:rsidRPr="000A77CC" w:rsidRDefault="00E056FE" w:rsidP="00E056FE">
      <w:pPr>
        <w:spacing w:before="56"/>
        <w:ind w:left="3588"/>
      </w:pPr>
      <w:r w:rsidRPr="000A77CC">
        <w:rPr>
          <w:color w:val="231F1F"/>
          <w:w w:val="105"/>
        </w:rPr>
        <w:t>dữ</w:t>
      </w:r>
      <w:r w:rsidRPr="000A77CC">
        <w:rPr>
          <w:color w:val="231F1F"/>
          <w:spacing w:val="-2"/>
          <w:w w:val="105"/>
        </w:rPr>
        <w:t xml:space="preserve"> </w:t>
      </w:r>
      <w:r w:rsidRPr="000A77CC">
        <w:rPr>
          <w:color w:val="231F1F"/>
          <w:w w:val="105"/>
        </w:rPr>
        <w:t>liệu</w:t>
      </w:r>
      <w:r w:rsidRPr="000A77CC">
        <w:rPr>
          <w:color w:val="231F1F"/>
          <w:spacing w:val="-2"/>
          <w:w w:val="105"/>
        </w:rPr>
        <w:t xml:space="preserve"> </w:t>
      </w:r>
      <w:r w:rsidRPr="000A77CC">
        <w:rPr>
          <w:color w:val="231F1F"/>
          <w:w w:val="105"/>
        </w:rPr>
        <w:t>giống</w:t>
      </w:r>
      <w:r w:rsidRPr="000A77CC">
        <w:rPr>
          <w:color w:val="231F1F"/>
          <w:spacing w:val="-2"/>
          <w:w w:val="105"/>
        </w:rPr>
        <w:t xml:space="preserve"> </w:t>
      </w:r>
      <w:r w:rsidRPr="000A77CC">
        <w:rPr>
          <w:color w:val="231F1F"/>
          <w:w w:val="105"/>
        </w:rPr>
        <w:t>nhau</w:t>
      </w:r>
      <w:r w:rsidRPr="000A77CC">
        <w:rPr>
          <w:color w:val="231F1F"/>
          <w:spacing w:val="-2"/>
          <w:w w:val="105"/>
        </w:rPr>
        <w:t xml:space="preserve"> </w:t>
      </w:r>
      <w:r w:rsidR="00D45B1C" w:rsidRPr="000A77CC">
        <w:rPr>
          <w:color w:val="231F1F"/>
          <w:w w:val="105"/>
        </w:rPr>
        <w:t>có</w:t>
      </w:r>
      <w:r w:rsidRPr="000A77CC">
        <w:rPr>
          <w:color w:val="231F1F"/>
          <w:spacing w:val="-2"/>
          <w:w w:val="105"/>
        </w:rPr>
        <w:t xml:space="preserve"> </w:t>
      </w:r>
      <w:r w:rsidRPr="000A77CC">
        <w:rPr>
          <w:color w:val="231F1F"/>
          <w:w w:val="105"/>
        </w:rPr>
        <w:t>thể</w:t>
      </w:r>
      <w:r w:rsidRPr="000A77CC">
        <w:rPr>
          <w:color w:val="231F1F"/>
          <w:spacing w:val="-2"/>
          <w:w w:val="105"/>
        </w:rPr>
        <w:t xml:space="preserve"> </w:t>
      </w:r>
      <w:r w:rsidR="00D45B1C" w:rsidRPr="000A77CC">
        <w:rPr>
          <w:color w:val="231F1F"/>
          <w:w w:val="105"/>
        </w:rPr>
        <w:t>có</w:t>
      </w:r>
      <w:r w:rsidRPr="000A77CC">
        <w:rPr>
          <w:color w:val="231F1F"/>
          <w:spacing w:val="-2"/>
          <w:w w:val="105"/>
        </w:rPr>
        <w:t xml:space="preserve"> </w:t>
      </w:r>
      <w:r w:rsidR="00D45B1C" w:rsidRPr="000A77CC">
        <w:rPr>
          <w:color w:val="231F1F"/>
          <w:w w:val="105"/>
        </w:rPr>
        <w:t>c</w:t>
      </w:r>
      <w:r w:rsidRPr="000A77CC">
        <w:rPr>
          <w:color w:val="231F1F"/>
          <w:w w:val="105"/>
        </w:rPr>
        <w:t>á</w:t>
      </w:r>
      <w:r w:rsidR="00D45B1C" w:rsidRPr="000A77CC">
        <w:rPr>
          <w:color w:val="231F1F"/>
          <w:w w:val="105"/>
        </w:rPr>
        <w:t>c</w:t>
      </w:r>
      <w:r w:rsidRPr="000A77CC">
        <w:rPr>
          <w:color w:val="231F1F"/>
          <w:spacing w:val="-2"/>
          <w:w w:val="105"/>
        </w:rPr>
        <w:t xml:space="preserve"> </w:t>
      </w:r>
      <w:r w:rsidRPr="000A77CC">
        <w:rPr>
          <w:color w:val="231F1F"/>
          <w:w w:val="105"/>
        </w:rPr>
        <w:t>tên</w:t>
      </w:r>
      <w:r w:rsidRPr="000A77CC">
        <w:rPr>
          <w:color w:val="231F1F"/>
          <w:spacing w:val="-2"/>
          <w:w w:val="105"/>
        </w:rPr>
        <w:t xml:space="preserve"> </w:t>
      </w:r>
      <w:r w:rsidRPr="000A77CC">
        <w:rPr>
          <w:color w:val="231F1F"/>
          <w:w w:val="105"/>
        </w:rPr>
        <w:t>khá</w:t>
      </w:r>
      <w:r w:rsidR="00D45B1C" w:rsidRPr="000A77CC">
        <w:rPr>
          <w:color w:val="231F1F"/>
          <w:w w:val="105"/>
        </w:rPr>
        <w:t>c</w:t>
      </w:r>
      <w:r w:rsidRPr="000A77CC">
        <w:rPr>
          <w:color w:val="231F1F"/>
          <w:spacing w:val="-1"/>
          <w:w w:val="105"/>
        </w:rPr>
        <w:t xml:space="preserve"> </w:t>
      </w:r>
      <w:r w:rsidRPr="000A77CC">
        <w:rPr>
          <w:color w:val="231F1F"/>
          <w:w w:val="105"/>
        </w:rPr>
        <w:t>nhau.</w:t>
      </w:r>
      <w:r w:rsidRPr="000A77CC">
        <w:rPr>
          <w:color w:val="231F1F"/>
          <w:spacing w:val="-2"/>
          <w:w w:val="105"/>
        </w:rPr>
        <w:t xml:space="preserve"> </w:t>
      </w:r>
      <w:r w:rsidRPr="000A77CC">
        <w:rPr>
          <w:color w:val="231F1F"/>
          <w:w w:val="105"/>
        </w:rPr>
        <w:t>T</w:t>
      </w:r>
      <w:r w:rsidR="00D45B1C" w:rsidRPr="000A77CC">
        <w:rPr>
          <w:color w:val="231F1F"/>
          <w:w w:val="105"/>
        </w:rPr>
        <w:t>ó</w:t>
      </w:r>
      <w:r w:rsidRPr="000A77CC">
        <w:rPr>
          <w:color w:val="231F1F"/>
          <w:w w:val="105"/>
        </w:rPr>
        <w:t>m</w:t>
      </w:r>
      <w:r w:rsidRPr="000A77CC">
        <w:rPr>
          <w:color w:val="231F1F"/>
          <w:spacing w:val="-2"/>
          <w:w w:val="105"/>
        </w:rPr>
        <w:t xml:space="preserve"> </w:t>
      </w:r>
      <w:r w:rsidRPr="000A77CC">
        <w:rPr>
          <w:color w:val="231F1F"/>
          <w:w w:val="105"/>
        </w:rPr>
        <w:t>lại,</w:t>
      </w:r>
      <w:r w:rsidRPr="000A77CC">
        <w:rPr>
          <w:color w:val="231F1F"/>
          <w:spacing w:val="-2"/>
          <w:w w:val="105"/>
        </w:rPr>
        <w:t xml:space="preserve"> </w:t>
      </w:r>
      <w:r w:rsidRPr="000A77CC">
        <w:rPr>
          <w:color w:val="231F1F"/>
          <w:w w:val="105"/>
        </w:rPr>
        <w:t>dữ</w:t>
      </w:r>
      <w:r w:rsidRPr="000A77CC">
        <w:rPr>
          <w:color w:val="231F1F"/>
          <w:spacing w:val="-2"/>
          <w:w w:val="105"/>
        </w:rPr>
        <w:t xml:space="preserve"> </w:t>
      </w:r>
      <w:r w:rsidRPr="000A77CC">
        <w:rPr>
          <w:color w:val="231F1F"/>
          <w:w w:val="105"/>
        </w:rPr>
        <w:t>liệu</w:t>
      </w:r>
      <w:r w:rsidRPr="000A77CC">
        <w:rPr>
          <w:color w:val="231F1F"/>
          <w:spacing w:val="-2"/>
          <w:w w:val="105"/>
        </w:rPr>
        <w:t xml:space="preserve"> </w:t>
      </w:r>
      <w:r w:rsidRPr="000A77CC">
        <w:rPr>
          <w:color w:val="231F1F"/>
          <w:w w:val="105"/>
        </w:rPr>
        <w:t>phải</w:t>
      </w:r>
      <w:r w:rsidRPr="000A77CC">
        <w:rPr>
          <w:color w:val="231F1F"/>
          <w:spacing w:val="-2"/>
          <w:w w:val="105"/>
        </w:rPr>
        <w:t xml:space="preserve"> </w:t>
      </w:r>
      <w:r w:rsidRPr="000A77CC">
        <w:rPr>
          <w:color w:val="231F1F"/>
          <w:w w:val="105"/>
        </w:rPr>
        <w:t>đượ</w:t>
      </w:r>
      <w:r w:rsidR="00D45B1C" w:rsidRPr="000A77CC">
        <w:rPr>
          <w:color w:val="231F1F"/>
          <w:w w:val="105"/>
        </w:rPr>
        <w:t>c</w:t>
      </w:r>
      <w:r w:rsidRPr="000A77CC">
        <w:rPr>
          <w:color w:val="231F1F"/>
          <w:spacing w:val="-2"/>
          <w:w w:val="105"/>
        </w:rPr>
        <w:t xml:space="preserve"> </w:t>
      </w:r>
      <w:r w:rsidRPr="000A77CC">
        <w:rPr>
          <w:color w:val="231F1F"/>
          <w:w w:val="105"/>
        </w:rPr>
        <w:t>lọ</w:t>
      </w:r>
      <w:r w:rsidR="00D45B1C" w:rsidRPr="000A77CC">
        <w:rPr>
          <w:color w:val="231F1F"/>
          <w:w w:val="105"/>
        </w:rPr>
        <w:t>c</w:t>
      </w:r>
      <w:r w:rsidRPr="000A77CC">
        <w:rPr>
          <w:color w:val="231F1F"/>
          <w:spacing w:val="-2"/>
          <w:w w:val="105"/>
        </w:rPr>
        <w:t xml:space="preserve"> </w:t>
      </w:r>
      <w:r w:rsidRPr="000A77CC">
        <w:rPr>
          <w:color w:val="231F1F"/>
          <w:w w:val="105"/>
        </w:rPr>
        <w:t>và</w:t>
      </w:r>
      <w:r w:rsidRPr="000A77CC">
        <w:rPr>
          <w:color w:val="231F1F"/>
          <w:spacing w:val="-1"/>
          <w:w w:val="105"/>
        </w:rPr>
        <w:t xml:space="preserve"> </w:t>
      </w:r>
      <w:r w:rsidRPr="000A77CC">
        <w:rPr>
          <w:color w:val="231F1F"/>
          <w:w w:val="105"/>
        </w:rPr>
        <w:t>làm</w:t>
      </w:r>
      <w:r w:rsidRPr="000A77CC">
        <w:rPr>
          <w:color w:val="231F1F"/>
          <w:spacing w:val="-2"/>
          <w:w w:val="105"/>
        </w:rPr>
        <w:t xml:space="preserve"> </w:t>
      </w:r>
      <w:r w:rsidRPr="000A77CC">
        <w:rPr>
          <w:color w:val="231F1F"/>
          <w:w w:val="105"/>
        </w:rPr>
        <w:t>Sạ</w:t>
      </w:r>
      <w:r w:rsidR="00D45B1C" w:rsidRPr="000A77CC">
        <w:rPr>
          <w:color w:val="231F1F"/>
          <w:w w:val="105"/>
        </w:rPr>
        <w:t>c</w:t>
      </w:r>
      <w:r w:rsidRPr="000A77CC">
        <w:rPr>
          <w:color w:val="231F1F"/>
          <w:w w:val="105"/>
        </w:rPr>
        <w:t>h</w:t>
      </w:r>
      <w:r w:rsidRPr="000A77CC">
        <w:rPr>
          <w:color w:val="231F1F"/>
          <w:spacing w:val="-2"/>
          <w:w w:val="105"/>
        </w:rPr>
        <w:t xml:space="preserve"> </w:t>
      </w:r>
      <w:r w:rsidRPr="000A77CC">
        <w:rPr>
          <w:color w:val="231F1F"/>
          <w:w w:val="105"/>
        </w:rPr>
        <w:t>để</w:t>
      </w:r>
    </w:p>
    <w:p w14:paraId="03279EC9" w14:textId="376EEB53" w:rsidR="00E056FE" w:rsidRPr="000A77CC" w:rsidRDefault="00E056FE" w:rsidP="00E056FE">
      <w:pPr>
        <w:spacing w:before="120"/>
        <w:ind w:left="3586" w:right="1616" w:firstLine="1"/>
      </w:pPr>
      <w:r w:rsidRPr="000A77CC">
        <w:rPr>
          <w:color w:val="231F1F"/>
          <w:w w:val="105"/>
        </w:rPr>
        <w:t>đảm</w:t>
      </w:r>
      <w:r w:rsidRPr="000A77CC">
        <w:rPr>
          <w:color w:val="231F1F"/>
          <w:spacing w:val="-2"/>
          <w:w w:val="105"/>
        </w:rPr>
        <w:t xml:space="preserve"> </w:t>
      </w:r>
      <w:r w:rsidRPr="000A77CC">
        <w:rPr>
          <w:color w:val="231F1F"/>
          <w:w w:val="105"/>
        </w:rPr>
        <w:t>bả</w:t>
      </w:r>
      <w:r w:rsidR="00CF03B4" w:rsidRPr="000A77CC">
        <w:rPr>
          <w:color w:val="231F1F"/>
          <w:w w:val="105"/>
        </w:rPr>
        <w:t>o</w:t>
      </w:r>
      <w:r w:rsidRPr="000A77CC">
        <w:rPr>
          <w:color w:val="231F1F"/>
          <w:spacing w:val="-2"/>
          <w:w w:val="105"/>
        </w:rPr>
        <w:t xml:space="preserve"> </w:t>
      </w:r>
      <w:r w:rsidRPr="000A77CC">
        <w:rPr>
          <w:color w:val="231F1F"/>
          <w:w w:val="105"/>
        </w:rPr>
        <w:t>rằng</w:t>
      </w:r>
      <w:r w:rsidRPr="000A77CC">
        <w:rPr>
          <w:color w:val="231F1F"/>
          <w:spacing w:val="-2"/>
          <w:w w:val="105"/>
        </w:rPr>
        <w:t xml:space="preserve"> </w:t>
      </w:r>
      <w:r w:rsidR="00D45B1C" w:rsidRPr="000A77CC">
        <w:rPr>
          <w:color w:val="231F1F"/>
          <w:w w:val="105"/>
        </w:rPr>
        <w:t>c</w:t>
      </w:r>
      <w:r w:rsidRPr="000A77CC">
        <w:rPr>
          <w:color w:val="231F1F"/>
          <w:w w:val="105"/>
        </w:rPr>
        <w:t>hỉ</w:t>
      </w:r>
      <w:r w:rsidRPr="000A77CC">
        <w:rPr>
          <w:color w:val="231F1F"/>
          <w:spacing w:val="-2"/>
          <w:w w:val="105"/>
        </w:rPr>
        <w:t xml:space="preserve"> </w:t>
      </w:r>
      <w:r w:rsidRPr="000A77CC">
        <w:rPr>
          <w:color w:val="231F1F"/>
          <w:w w:val="105"/>
        </w:rPr>
        <w:t>dữ</w:t>
      </w:r>
      <w:r w:rsidRPr="000A77CC">
        <w:rPr>
          <w:color w:val="231F1F"/>
          <w:spacing w:val="-2"/>
          <w:w w:val="105"/>
        </w:rPr>
        <w:t xml:space="preserve"> </w:t>
      </w:r>
      <w:r w:rsidRPr="000A77CC">
        <w:rPr>
          <w:color w:val="231F1F"/>
          <w:w w:val="105"/>
        </w:rPr>
        <w:t>liệu</w:t>
      </w:r>
      <w:r w:rsidRPr="000A77CC">
        <w:rPr>
          <w:color w:val="231F1F"/>
          <w:spacing w:val="-2"/>
          <w:w w:val="105"/>
        </w:rPr>
        <w:t xml:space="preserve"> </w:t>
      </w:r>
      <w:r w:rsidRPr="000A77CC">
        <w:rPr>
          <w:color w:val="231F1F"/>
          <w:w w:val="105"/>
        </w:rPr>
        <w:t>hỗ</w:t>
      </w:r>
      <w:r w:rsidRPr="000A77CC">
        <w:rPr>
          <w:color w:val="231F1F"/>
          <w:spacing w:val="-2"/>
          <w:w w:val="105"/>
        </w:rPr>
        <w:t xml:space="preserve"> </w:t>
      </w:r>
      <w:r w:rsidRPr="000A77CC">
        <w:rPr>
          <w:color w:val="231F1F"/>
          <w:w w:val="105"/>
        </w:rPr>
        <w:t>trợ</w:t>
      </w:r>
      <w:r w:rsidRPr="000A77CC">
        <w:rPr>
          <w:color w:val="231F1F"/>
          <w:spacing w:val="-2"/>
          <w:w w:val="105"/>
        </w:rPr>
        <w:t xml:space="preserve"> </w:t>
      </w:r>
      <w:r w:rsidRPr="000A77CC">
        <w:rPr>
          <w:color w:val="231F1F"/>
          <w:w w:val="105"/>
        </w:rPr>
        <w:t>quyết</w:t>
      </w:r>
      <w:r w:rsidRPr="000A77CC">
        <w:rPr>
          <w:color w:val="231F1F"/>
          <w:spacing w:val="-2"/>
          <w:w w:val="105"/>
        </w:rPr>
        <w:t xml:space="preserve"> </w:t>
      </w:r>
      <w:r w:rsidRPr="000A77CC">
        <w:rPr>
          <w:color w:val="231F1F"/>
          <w:w w:val="105"/>
        </w:rPr>
        <w:t>định</w:t>
      </w:r>
      <w:r w:rsidRPr="000A77CC">
        <w:rPr>
          <w:color w:val="231F1F"/>
          <w:spacing w:val="-1"/>
          <w:w w:val="105"/>
        </w:rPr>
        <w:t xml:space="preserve"> </w:t>
      </w:r>
      <w:r w:rsidRPr="000A77CC">
        <w:rPr>
          <w:color w:val="231F1F"/>
          <w:w w:val="105"/>
        </w:rPr>
        <w:t>thí</w:t>
      </w:r>
      <w:r w:rsidR="00D45B1C" w:rsidRPr="000A77CC">
        <w:rPr>
          <w:color w:val="231F1F"/>
          <w:w w:val="105"/>
        </w:rPr>
        <w:t>c</w:t>
      </w:r>
      <w:r w:rsidRPr="000A77CC">
        <w:rPr>
          <w:color w:val="231F1F"/>
          <w:w w:val="105"/>
        </w:rPr>
        <w:t>h</w:t>
      </w:r>
      <w:r w:rsidRPr="000A77CC">
        <w:rPr>
          <w:color w:val="231F1F"/>
          <w:spacing w:val="-2"/>
          <w:w w:val="105"/>
        </w:rPr>
        <w:t xml:space="preserve"> </w:t>
      </w:r>
      <w:r w:rsidRPr="000A77CC">
        <w:rPr>
          <w:color w:val="231F1F"/>
          <w:w w:val="105"/>
        </w:rPr>
        <w:t>hợp</w:t>
      </w:r>
      <w:r w:rsidRPr="000A77CC">
        <w:rPr>
          <w:color w:val="231F1F"/>
          <w:spacing w:val="-2"/>
          <w:w w:val="105"/>
        </w:rPr>
        <w:t xml:space="preserve"> </w:t>
      </w:r>
      <w:r w:rsidRPr="000A77CC">
        <w:rPr>
          <w:color w:val="231F1F"/>
          <w:w w:val="105"/>
        </w:rPr>
        <w:t>mới</w:t>
      </w:r>
      <w:r w:rsidRPr="000A77CC">
        <w:rPr>
          <w:color w:val="231F1F"/>
          <w:spacing w:val="-2"/>
          <w:w w:val="105"/>
        </w:rPr>
        <w:t xml:space="preserve"> </w:t>
      </w:r>
      <w:r w:rsidRPr="000A77CC">
        <w:rPr>
          <w:color w:val="231F1F"/>
          <w:w w:val="105"/>
        </w:rPr>
        <w:t>đượ</w:t>
      </w:r>
      <w:r w:rsidR="00D45B1C" w:rsidRPr="000A77CC">
        <w:rPr>
          <w:color w:val="231F1F"/>
          <w:w w:val="105"/>
        </w:rPr>
        <w:t>c</w:t>
      </w:r>
      <w:r w:rsidRPr="000A77CC">
        <w:rPr>
          <w:color w:val="231F1F"/>
          <w:spacing w:val="-2"/>
          <w:w w:val="105"/>
        </w:rPr>
        <w:t xml:space="preserve"> </w:t>
      </w:r>
      <w:r w:rsidRPr="000A77CC">
        <w:rPr>
          <w:color w:val="231F1F"/>
          <w:w w:val="105"/>
        </w:rPr>
        <w:t>lưu</w:t>
      </w:r>
      <w:r w:rsidRPr="000A77CC">
        <w:rPr>
          <w:color w:val="231F1F"/>
          <w:spacing w:val="-2"/>
          <w:w w:val="105"/>
        </w:rPr>
        <w:t xml:space="preserve"> </w:t>
      </w:r>
      <w:r w:rsidRPr="000A77CC">
        <w:rPr>
          <w:color w:val="231F1F"/>
          <w:w w:val="105"/>
        </w:rPr>
        <w:t>trữ</w:t>
      </w:r>
      <w:r w:rsidRPr="000A77CC">
        <w:rPr>
          <w:color w:val="231F1F"/>
          <w:spacing w:val="-2"/>
          <w:w w:val="105"/>
        </w:rPr>
        <w:t xml:space="preserve"> </w:t>
      </w:r>
      <w:r w:rsidRPr="000A77CC">
        <w:rPr>
          <w:color w:val="231F1F"/>
          <w:w w:val="105"/>
        </w:rPr>
        <w:t>tr</w:t>
      </w:r>
      <w:r w:rsidR="00CF03B4" w:rsidRPr="000A77CC">
        <w:rPr>
          <w:color w:val="231F1F"/>
          <w:w w:val="105"/>
        </w:rPr>
        <w:t>o</w:t>
      </w:r>
      <w:r w:rsidRPr="000A77CC">
        <w:rPr>
          <w:color w:val="231F1F"/>
          <w:w w:val="105"/>
        </w:rPr>
        <w:t>ng</w:t>
      </w:r>
      <w:r w:rsidRPr="000A77CC">
        <w:rPr>
          <w:color w:val="231F1F"/>
          <w:spacing w:val="-2"/>
          <w:w w:val="105"/>
        </w:rPr>
        <w:t xml:space="preserve"> </w:t>
      </w:r>
      <w:r w:rsidR="00D45B1C" w:rsidRPr="000A77CC">
        <w:rPr>
          <w:color w:val="231F1F"/>
          <w:w w:val="105"/>
        </w:rPr>
        <w:t>c</w:t>
      </w:r>
      <w:r w:rsidRPr="000A77CC">
        <w:rPr>
          <w:color w:val="231F1F"/>
          <w:w w:val="105"/>
        </w:rPr>
        <w:t>ơ</w:t>
      </w:r>
      <w:r w:rsidRPr="000A77CC">
        <w:rPr>
          <w:color w:val="231F1F"/>
          <w:spacing w:val="-2"/>
          <w:w w:val="105"/>
        </w:rPr>
        <w:t xml:space="preserve"> </w:t>
      </w:r>
      <w:r w:rsidRPr="000A77CC">
        <w:rPr>
          <w:color w:val="231F1F"/>
          <w:w w:val="105"/>
        </w:rPr>
        <w:t>Sở</w:t>
      </w:r>
      <w:r w:rsidRPr="000A77CC">
        <w:rPr>
          <w:color w:val="231F1F"/>
          <w:spacing w:val="-1"/>
          <w:w w:val="105"/>
        </w:rPr>
        <w:t xml:space="preserve"> </w:t>
      </w:r>
      <w:r w:rsidRPr="000A77CC">
        <w:rPr>
          <w:color w:val="231F1F"/>
          <w:w w:val="105"/>
        </w:rPr>
        <w:t>dữ</w:t>
      </w:r>
      <w:r w:rsidRPr="000A77CC">
        <w:rPr>
          <w:color w:val="231F1F"/>
          <w:spacing w:val="-2"/>
          <w:w w:val="105"/>
        </w:rPr>
        <w:t xml:space="preserve"> </w:t>
      </w:r>
      <w:r w:rsidRPr="000A77CC">
        <w:rPr>
          <w:color w:val="231F1F"/>
          <w:w w:val="105"/>
        </w:rPr>
        <w:t>liệu</w:t>
      </w:r>
      <w:r w:rsidRPr="000A77CC">
        <w:rPr>
          <w:color w:val="231F1F"/>
          <w:spacing w:val="-2"/>
          <w:w w:val="105"/>
        </w:rPr>
        <w:t xml:space="preserve"> </w:t>
      </w:r>
      <w:r w:rsidRPr="000A77CC">
        <w:rPr>
          <w:color w:val="231F1F"/>
          <w:w w:val="105"/>
        </w:rPr>
        <w:t>và</w:t>
      </w:r>
      <w:r w:rsidRPr="000A77CC">
        <w:rPr>
          <w:color w:val="231F1F"/>
          <w:spacing w:val="-79"/>
          <w:w w:val="105"/>
        </w:rPr>
        <w:t xml:space="preserve"> </w:t>
      </w:r>
      <w:r w:rsidRPr="000A77CC">
        <w:rPr>
          <w:color w:val="231F1F"/>
          <w:w w:val="105"/>
        </w:rPr>
        <w:t>n</w:t>
      </w:r>
      <w:r w:rsidR="00D45B1C" w:rsidRPr="000A77CC">
        <w:rPr>
          <w:color w:val="231F1F"/>
          <w:w w:val="105"/>
        </w:rPr>
        <w:t>ó</w:t>
      </w:r>
      <w:r w:rsidRPr="000A77CC">
        <w:rPr>
          <w:color w:val="231F1F"/>
          <w:spacing w:val="-2"/>
          <w:w w:val="105"/>
        </w:rPr>
        <w:t xml:space="preserve"> </w:t>
      </w:r>
      <w:r w:rsidRPr="000A77CC">
        <w:rPr>
          <w:color w:val="231F1F"/>
          <w:w w:val="105"/>
        </w:rPr>
        <w:t>đượ</w:t>
      </w:r>
      <w:r w:rsidR="00D45B1C" w:rsidRPr="000A77CC">
        <w:rPr>
          <w:color w:val="231F1F"/>
          <w:w w:val="105"/>
        </w:rPr>
        <w:t>c</w:t>
      </w:r>
      <w:r w:rsidRPr="000A77CC">
        <w:rPr>
          <w:color w:val="231F1F"/>
          <w:spacing w:val="-1"/>
          <w:w w:val="105"/>
        </w:rPr>
        <w:t xml:space="preserve"> </w:t>
      </w:r>
      <w:r w:rsidRPr="000A77CC">
        <w:rPr>
          <w:color w:val="231F1F"/>
          <w:w w:val="105"/>
        </w:rPr>
        <w:t>lưu</w:t>
      </w:r>
      <w:r w:rsidRPr="000A77CC">
        <w:rPr>
          <w:color w:val="231F1F"/>
          <w:spacing w:val="-1"/>
          <w:w w:val="105"/>
        </w:rPr>
        <w:t xml:space="preserve"> </w:t>
      </w:r>
      <w:r w:rsidRPr="000A77CC">
        <w:rPr>
          <w:color w:val="231F1F"/>
          <w:w w:val="105"/>
        </w:rPr>
        <w:t>trữ</w:t>
      </w:r>
      <w:r w:rsidRPr="000A77CC">
        <w:rPr>
          <w:color w:val="231F1F"/>
          <w:spacing w:val="-1"/>
          <w:w w:val="105"/>
        </w:rPr>
        <w:t xml:space="preserve"> </w:t>
      </w:r>
      <w:r w:rsidRPr="000A77CC">
        <w:rPr>
          <w:color w:val="231F1F"/>
          <w:w w:val="105"/>
        </w:rPr>
        <w:t>ở</w:t>
      </w:r>
      <w:r w:rsidRPr="000A77CC">
        <w:rPr>
          <w:color w:val="231F1F"/>
          <w:spacing w:val="-1"/>
          <w:w w:val="105"/>
        </w:rPr>
        <w:t xml:space="preserve"> </w:t>
      </w:r>
      <w:r w:rsidRPr="000A77CC">
        <w:rPr>
          <w:color w:val="231F1F"/>
          <w:w w:val="105"/>
        </w:rPr>
        <w:t>định</w:t>
      </w:r>
      <w:r w:rsidRPr="000A77CC">
        <w:rPr>
          <w:color w:val="231F1F"/>
          <w:spacing w:val="-1"/>
          <w:w w:val="105"/>
        </w:rPr>
        <w:t xml:space="preserve"> </w:t>
      </w:r>
      <w:r w:rsidRPr="000A77CC">
        <w:rPr>
          <w:color w:val="231F1F"/>
          <w:w w:val="105"/>
        </w:rPr>
        <w:t>dạng</w:t>
      </w:r>
      <w:r w:rsidRPr="000A77CC">
        <w:rPr>
          <w:color w:val="231F1F"/>
          <w:spacing w:val="-1"/>
          <w:w w:val="105"/>
        </w:rPr>
        <w:t xml:space="preserve"> </w:t>
      </w:r>
      <w:r w:rsidR="00D45B1C" w:rsidRPr="000A77CC">
        <w:rPr>
          <w:color w:val="231F1F"/>
          <w:w w:val="105"/>
        </w:rPr>
        <w:t>c</w:t>
      </w:r>
      <w:r w:rsidRPr="000A77CC">
        <w:rPr>
          <w:color w:val="231F1F"/>
          <w:w w:val="105"/>
        </w:rPr>
        <w:t>huẩn.</w:t>
      </w:r>
    </w:p>
    <w:p w14:paraId="6FEBD9B2" w14:textId="35E3A48B" w:rsidR="00E056FE" w:rsidRPr="000A77CC" w:rsidRDefault="00E056FE" w:rsidP="00E056FE">
      <w:pPr>
        <w:spacing w:before="137"/>
        <w:ind w:left="3581" w:right="1467" w:firstLine="16"/>
      </w:pPr>
      <w:r w:rsidRPr="000A77CC">
        <w:rPr>
          <w:color w:val="4B1F79"/>
          <w:w w:val="105"/>
        </w:rPr>
        <w:t>Kí</w:t>
      </w:r>
      <w:r w:rsidR="00D45B1C" w:rsidRPr="000A77CC">
        <w:rPr>
          <w:color w:val="4B1F79"/>
          <w:w w:val="105"/>
        </w:rPr>
        <w:t>c</w:t>
      </w:r>
      <w:r w:rsidRPr="000A77CC">
        <w:rPr>
          <w:color w:val="4B1F79"/>
          <w:w w:val="105"/>
        </w:rPr>
        <w:t>h thướ</w:t>
      </w:r>
      <w:r w:rsidR="00D45B1C" w:rsidRPr="000A77CC">
        <w:rPr>
          <w:color w:val="4B1F79"/>
          <w:w w:val="105"/>
        </w:rPr>
        <w:t>c</w:t>
      </w:r>
      <w:r w:rsidRPr="000A77CC">
        <w:rPr>
          <w:color w:val="4B1F79"/>
          <w:w w:val="105"/>
        </w:rPr>
        <w:t xml:space="preserve"> </w:t>
      </w:r>
      <w:r w:rsidR="00D45B1C" w:rsidRPr="000A77CC">
        <w:rPr>
          <w:color w:val="4B1F79"/>
          <w:w w:val="105"/>
        </w:rPr>
        <w:t>c</w:t>
      </w:r>
      <w:r w:rsidRPr="000A77CC">
        <w:rPr>
          <w:color w:val="4B1F79"/>
          <w:w w:val="105"/>
        </w:rPr>
        <w:t xml:space="preserve">ơ Sở dữ liệu </w:t>
      </w:r>
      <w:r w:rsidR="00D45B1C" w:rsidRPr="000A77CC">
        <w:rPr>
          <w:color w:val="4B1F79"/>
          <w:w w:val="105"/>
        </w:rPr>
        <w:t>c</w:t>
      </w:r>
      <w:r w:rsidRPr="000A77CC">
        <w:rPr>
          <w:color w:val="4B1F79"/>
          <w:w w:val="105"/>
        </w:rPr>
        <w:t xml:space="preserve">ơ Sở dữ liệu </w:t>
      </w:r>
      <w:r w:rsidRPr="000A77CC">
        <w:rPr>
          <w:color w:val="231F1F"/>
          <w:w w:val="105"/>
        </w:rPr>
        <w:t xml:space="preserve">hỗ trợ quyết định </w:t>
      </w:r>
      <w:r w:rsidR="00D45B1C" w:rsidRPr="000A77CC">
        <w:rPr>
          <w:color w:val="231F1F"/>
          <w:w w:val="105"/>
        </w:rPr>
        <w:t>có</w:t>
      </w:r>
      <w:r w:rsidRPr="000A77CC">
        <w:rPr>
          <w:color w:val="231F1F"/>
          <w:w w:val="105"/>
        </w:rPr>
        <w:t xml:space="preserve"> xu hướng rất lớn; phạm vi byte</w:t>
      </w:r>
      <w:r w:rsidRPr="000A77CC">
        <w:rPr>
          <w:color w:val="231F1F"/>
          <w:spacing w:val="1"/>
          <w:w w:val="105"/>
        </w:rPr>
        <w:t xml:space="preserve"> </w:t>
      </w:r>
      <w:r w:rsidRPr="000A77CC">
        <w:rPr>
          <w:color w:val="231F1F"/>
          <w:w w:val="105"/>
        </w:rPr>
        <w:t>gigabyte</w:t>
      </w:r>
      <w:r w:rsidRPr="000A77CC">
        <w:rPr>
          <w:color w:val="231F1F"/>
          <w:spacing w:val="-3"/>
          <w:w w:val="105"/>
        </w:rPr>
        <w:t xml:space="preserve"> </w:t>
      </w:r>
      <w:r w:rsidRPr="000A77CC">
        <w:rPr>
          <w:color w:val="231F1F"/>
          <w:w w:val="105"/>
        </w:rPr>
        <w:t>và</w:t>
      </w:r>
      <w:r w:rsidRPr="000A77CC">
        <w:rPr>
          <w:color w:val="231F1F"/>
          <w:spacing w:val="-2"/>
          <w:w w:val="105"/>
        </w:rPr>
        <w:t xml:space="preserve"> </w:t>
      </w:r>
      <w:r w:rsidRPr="000A77CC">
        <w:rPr>
          <w:color w:val="231F1F"/>
          <w:w w:val="105"/>
        </w:rPr>
        <w:t>tera</w:t>
      </w:r>
      <w:r w:rsidRPr="000A77CC">
        <w:rPr>
          <w:color w:val="231F1F"/>
          <w:spacing w:val="-2"/>
          <w:w w:val="105"/>
        </w:rPr>
        <w:t xml:space="preserve"> </w:t>
      </w:r>
      <w:r w:rsidRPr="000A77CC">
        <w:rPr>
          <w:color w:val="231F1F"/>
          <w:w w:val="105"/>
        </w:rPr>
        <w:t>không</w:t>
      </w:r>
      <w:r w:rsidRPr="000A77CC">
        <w:rPr>
          <w:color w:val="231F1F"/>
          <w:spacing w:val="-2"/>
          <w:w w:val="105"/>
        </w:rPr>
        <w:t xml:space="preserve"> </w:t>
      </w:r>
      <w:r w:rsidRPr="000A77CC">
        <w:rPr>
          <w:color w:val="231F1F"/>
          <w:w w:val="105"/>
        </w:rPr>
        <w:t>phải</w:t>
      </w:r>
      <w:r w:rsidRPr="000A77CC">
        <w:rPr>
          <w:color w:val="231F1F"/>
          <w:spacing w:val="-2"/>
          <w:w w:val="105"/>
        </w:rPr>
        <w:t xml:space="preserve"> </w:t>
      </w:r>
      <w:r w:rsidRPr="000A77CC">
        <w:rPr>
          <w:color w:val="231F1F"/>
          <w:w w:val="105"/>
        </w:rPr>
        <w:t>là</w:t>
      </w:r>
      <w:r w:rsidRPr="000A77CC">
        <w:rPr>
          <w:color w:val="231F1F"/>
          <w:spacing w:val="-2"/>
          <w:w w:val="105"/>
        </w:rPr>
        <w:t xml:space="preserve"> </w:t>
      </w:r>
      <w:r w:rsidRPr="000A77CC">
        <w:rPr>
          <w:color w:val="231F1F"/>
          <w:w w:val="105"/>
        </w:rPr>
        <w:t>bất</w:t>
      </w:r>
      <w:r w:rsidRPr="000A77CC">
        <w:rPr>
          <w:color w:val="231F1F"/>
          <w:spacing w:val="-2"/>
          <w:w w:val="105"/>
        </w:rPr>
        <w:t xml:space="preserve"> </w:t>
      </w:r>
      <w:r w:rsidRPr="000A77CC">
        <w:rPr>
          <w:color w:val="231F1F"/>
          <w:w w:val="105"/>
        </w:rPr>
        <w:t>thường.</w:t>
      </w:r>
      <w:r w:rsidRPr="000A77CC">
        <w:rPr>
          <w:color w:val="231F1F"/>
          <w:spacing w:val="-2"/>
          <w:w w:val="105"/>
        </w:rPr>
        <w:t xml:space="preserve"> </w:t>
      </w:r>
      <w:r w:rsidRPr="000A77CC">
        <w:rPr>
          <w:color w:val="231F1F"/>
          <w:w w:val="105"/>
        </w:rPr>
        <w:t>Ví</w:t>
      </w:r>
      <w:r w:rsidRPr="000A77CC">
        <w:rPr>
          <w:color w:val="231F1F"/>
          <w:spacing w:val="-3"/>
          <w:w w:val="105"/>
        </w:rPr>
        <w:t xml:space="preserve"> </w:t>
      </w:r>
      <w:r w:rsidRPr="000A77CC">
        <w:rPr>
          <w:color w:val="231F1F"/>
          <w:w w:val="105"/>
        </w:rPr>
        <w:t>dụ:</w:t>
      </w:r>
      <w:r w:rsidRPr="000A77CC">
        <w:rPr>
          <w:color w:val="231F1F"/>
          <w:spacing w:val="-2"/>
          <w:w w:val="105"/>
        </w:rPr>
        <w:t xml:space="preserve"> </w:t>
      </w:r>
      <w:r w:rsidRPr="000A77CC">
        <w:rPr>
          <w:color w:val="231F1F"/>
          <w:w w:val="105"/>
        </w:rPr>
        <w:t>Walmart</w:t>
      </w:r>
      <w:r w:rsidRPr="000A77CC">
        <w:rPr>
          <w:color w:val="231F1F"/>
          <w:spacing w:val="-2"/>
          <w:w w:val="105"/>
        </w:rPr>
        <w:t xml:space="preserve"> </w:t>
      </w:r>
      <w:r w:rsidR="00D45B1C" w:rsidRPr="000A77CC">
        <w:rPr>
          <w:color w:val="231F1F"/>
          <w:w w:val="105"/>
        </w:rPr>
        <w:t>có</w:t>
      </w:r>
      <w:r w:rsidRPr="000A77CC">
        <w:rPr>
          <w:color w:val="231F1F"/>
          <w:spacing w:val="-2"/>
          <w:w w:val="105"/>
        </w:rPr>
        <w:t xml:space="preserve"> </w:t>
      </w:r>
      <w:r w:rsidRPr="000A77CC">
        <w:rPr>
          <w:color w:val="231F1F"/>
          <w:w w:val="105"/>
        </w:rPr>
        <w:t>hơn</w:t>
      </w:r>
      <w:r w:rsidRPr="000A77CC">
        <w:rPr>
          <w:color w:val="231F1F"/>
          <w:spacing w:val="-2"/>
          <w:w w:val="105"/>
        </w:rPr>
        <w:t xml:space="preserve"> </w:t>
      </w:r>
      <w:r w:rsidRPr="000A77CC">
        <w:rPr>
          <w:color w:val="231F1F"/>
          <w:w w:val="105"/>
        </w:rPr>
        <w:t>4</w:t>
      </w:r>
      <w:r w:rsidRPr="000A77CC">
        <w:rPr>
          <w:color w:val="231F1F"/>
          <w:spacing w:val="-2"/>
          <w:w w:val="105"/>
        </w:rPr>
        <w:t xml:space="preserve"> </w:t>
      </w:r>
      <w:r w:rsidRPr="000A77CC">
        <w:rPr>
          <w:color w:val="231F1F"/>
          <w:w w:val="105"/>
        </w:rPr>
        <w:t>petabyte</w:t>
      </w:r>
      <w:r w:rsidRPr="000A77CC">
        <w:rPr>
          <w:color w:val="231F1F"/>
          <w:spacing w:val="-2"/>
          <w:w w:val="105"/>
        </w:rPr>
        <w:t xml:space="preserve"> </w:t>
      </w:r>
      <w:r w:rsidRPr="000A77CC">
        <w:rPr>
          <w:color w:val="231F1F"/>
          <w:w w:val="105"/>
        </w:rPr>
        <w:t>dữ</w:t>
      </w:r>
      <w:r w:rsidRPr="000A77CC">
        <w:rPr>
          <w:color w:val="231F1F"/>
          <w:spacing w:val="-2"/>
          <w:w w:val="105"/>
        </w:rPr>
        <w:t xml:space="preserve"> </w:t>
      </w:r>
      <w:r w:rsidRPr="000A77CC">
        <w:rPr>
          <w:color w:val="231F1F"/>
          <w:w w:val="105"/>
        </w:rPr>
        <w:t>liệu</w:t>
      </w:r>
      <w:r w:rsidRPr="000A77CC">
        <w:rPr>
          <w:color w:val="231F1F"/>
          <w:spacing w:val="-3"/>
          <w:w w:val="105"/>
        </w:rPr>
        <w:t xml:space="preserve"> </w:t>
      </w:r>
      <w:r w:rsidRPr="000A77CC">
        <w:rPr>
          <w:color w:val="231F1F"/>
          <w:w w:val="105"/>
        </w:rPr>
        <w:t>tr</w:t>
      </w:r>
      <w:r w:rsidR="00CF03B4" w:rsidRPr="000A77CC">
        <w:rPr>
          <w:color w:val="231F1F"/>
          <w:w w:val="105"/>
        </w:rPr>
        <w:t>o</w:t>
      </w:r>
      <w:r w:rsidRPr="000A77CC">
        <w:rPr>
          <w:color w:val="231F1F"/>
          <w:w w:val="105"/>
        </w:rPr>
        <w:t>ng</w:t>
      </w:r>
      <w:r w:rsidRPr="000A77CC">
        <w:rPr>
          <w:color w:val="231F1F"/>
          <w:spacing w:val="-2"/>
          <w:w w:val="105"/>
        </w:rPr>
        <w:t xml:space="preserve"> </w:t>
      </w:r>
      <w:r w:rsidRPr="000A77CC">
        <w:rPr>
          <w:color w:val="231F1F"/>
          <w:w w:val="105"/>
        </w:rPr>
        <w:t>kh</w:t>
      </w:r>
      <w:r w:rsidR="00CF03B4" w:rsidRPr="000A77CC">
        <w:rPr>
          <w:color w:val="231F1F"/>
          <w:w w:val="105"/>
        </w:rPr>
        <w:t>o</w:t>
      </w:r>
      <w:r w:rsidRPr="000A77CC">
        <w:rPr>
          <w:color w:val="231F1F"/>
          <w:spacing w:val="-79"/>
          <w:w w:val="105"/>
        </w:rPr>
        <w:t xml:space="preserve"> </w:t>
      </w:r>
      <w:r w:rsidRPr="000A77CC">
        <w:rPr>
          <w:color w:val="231F1F"/>
          <w:w w:val="105"/>
        </w:rPr>
        <w:t>dữ</w:t>
      </w:r>
      <w:r w:rsidRPr="000A77CC">
        <w:rPr>
          <w:color w:val="231F1F"/>
          <w:spacing w:val="-2"/>
          <w:w w:val="105"/>
        </w:rPr>
        <w:t xml:space="preserve"> </w:t>
      </w:r>
      <w:r w:rsidRPr="000A77CC">
        <w:rPr>
          <w:color w:val="231F1F"/>
          <w:w w:val="105"/>
        </w:rPr>
        <w:t>liệu</w:t>
      </w:r>
      <w:r w:rsidRPr="000A77CC">
        <w:rPr>
          <w:color w:val="231F1F"/>
          <w:spacing w:val="-2"/>
          <w:w w:val="105"/>
        </w:rPr>
        <w:t xml:space="preserve"> </w:t>
      </w:r>
      <w:r w:rsidR="00D45B1C" w:rsidRPr="000A77CC">
        <w:rPr>
          <w:color w:val="231F1F"/>
          <w:w w:val="105"/>
        </w:rPr>
        <w:t>c</w:t>
      </w:r>
      <w:r w:rsidRPr="000A77CC">
        <w:rPr>
          <w:color w:val="231F1F"/>
          <w:w w:val="105"/>
        </w:rPr>
        <w:t>ủa</w:t>
      </w:r>
      <w:r w:rsidRPr="000A77CC">
        <w:rPr>
          <w:color w:val="231F1F"/>
          <w:spacing w:val="-2"/>
          <w:w w:val="105"/>
        </w:rPr>
        <w:t xml:space="preserve"> </w:t>
      </w:r>
      <w:r w:rsidRPr="000A77CC">
        <w:rPr>
          <w:color w:val="231F1F"/>
          <w:w w:val="105"/>
        </w:rPr>
        <w:t>mình.</w:t>
      </w:r>
      <w:r w:rsidRPr="000A77CC">
        <w:rPr>
          <w:color w:val="231F1F"/>
          <w:spacing w:val="-2"/>
          <w:w w:val="105"/>
        </w:rPr>
        <w:t xml:space="preserve"> </w:t>
      </w:r>
      <w:r w:rsidRPr="000A77CC">
        <w:rPr>
          <w:color w:val="231F1F"/>
          <w:w w:val="105"/>
        </w:rPr>
        <w:t>D</w:t>
      </w:r>
      <w:r w:rsidR="00CF03B4" w:rsidRPr="000A77CC">
        <w:rPr>
          <w:color w:val="231F1F"/>
          <w:w w:val="105"/>
        </w:rPr>
        <w:t>o</w:t>
      </w:r>
      <w:r w:rsidRPr="000A77CC">
        <w:rPr>
          <w:color w:val="231F1F"/>
          <w:spacing w:val="-2"/>
          <w:w w:val="105"/>
        </w:rPr>
        <w:t xml:space="preserve"> </w:t>
      </w:r>
      <w:r w:rsidRPr="000A77CC">
        <w:rPr>
          <w:color w:val="231F1F"/>
          <w:w w:val="105"/>
        </w:rPr>
        <w:t>đ</w:t>
      </w:r>
      <w:r w:rsidR="00D45B1C" w:rsidRPr="000A77CC">
        <w:rPr>
          <w:color w:val="231F1F"/>
          <w:w w:val="105"/>
        </w:rPr>
        <w:t>ó</w:t>
      </w:r>
      <w:r w:rsidRPr="000A77CC">
        <w:rPr>
          <w:color w:val="231F1F"/>
          <w:w w:val="105"/>
        </w:rPr>
        <w:t>,</w:t>
      </w:r>
      <w:r w:rsidRPr="000A77CC">
        <w:rPr>
          <w:color w:val="231F1F"/>
          <w:spacing w:val="-2"/>
          <w:w w:val="105"/>
        </w:rPr>
        <w:t xml:space="preserve"> </w:t>
      </w:r>
      <w:r w:rsidRPr="000A77CC">
        <w:rPr>
          <w:color w:val="231F1F"/>
          <w:w w:val="105"/>
        </w:rPr>
        <w:t>DBMS</w:t>
      </w:r>
      <w:r w:rsidRPr="000A77CC">
        <w:rPr>
          <w:color w:val="231F1F"/>
          <w:spacing w:val="-1"/>
          <w:w w:val="105"/>
        </w:rPr>
        <w:t xml:space="preserve"> </w:t>
      </w:r>
      <w:r w:rsidRPr="000A77CC">
        <w:rPr>
          <w:color w:val="231F1F"/>
          <w:w w:val="105"/>
        </w:rPr>
        <w:t>phải</w:t>
      </w:r>
      <w:r w:rsidRPr="000A77CC">
        <w:rPr>
          <w:color w:val="231F1F"/>
          <w:spacing w:val="-2"/>
          <w:w w:val="105"/>
        </w:rPr>
        <w:t xml:space="preserve"> </w:t>
      </w:r>
      <w:r w:rsidR="00D45B1C" w:rsidRPr="000A77CC">
        <w:rPr>
          <w:color w:val="231F1F"/>
          <w:w w:val="105"/>
        </w:rPr>
        <w:t>có</w:t>
      </w:r>
      <w:r w:rsidRPr="000A77CC">
        <w:rPr>
          <w:color w:val="231F1F"/>
          <w:spacing w:val="-2"/>
          <w:w w:val="105"/>
        </w:rPr>
        <w:t xml:space="preserve"> </w:t>
      </w:r>
      <w:r w:rsidRPr="000A77CC">
        <w:rPr>
          <w:color w:val="231F1F"/>
          <w:w w:val="105"/>
        </w:rPr>
        <w:t>khả</w:t>
      </w:r>
      <w:r w:rsidRPr="000A77CC">
        <w:rPr>
          <w:color w:val="231F1F"/>
          <w:spacing w:val="-2"/>
          <w:w w:val="105"/>
        </w:rPr>
        <w:t xml:space="preserve"> </w:t>
      </w:r>
      <w:r w:rsidRPr="000A77CC">
        <w:rPr>
          <w:color w:val="231F1F"/>
          <w:w w:val="105"/>
        </w:rPr>
        <w:t>năng</w:t>
      </w:r>
      <w:r w:rsidRPr="000A77CC">
        <w:rPr>
          <w:color w:val="231F1F"/>
          <w:spacing w:val="-2"/>
          <w:w w:val="105"/>
        </w:rPr>
        <w:t xml:space="preserve"> </w:t>
      </w:r>
      <w:r w:rsidRPr="000A77CC">
        <w:rPr>
          <w:color w:val="231F1F"/>
          <w:w w:val="105"/>
        </w:rPr>
        <w:t>hỗ</w:t>
      </w:r>
      <w:r w:rsidRPr="000A77CC">
        <w:rPr>
          <w:color w:val="231F1F"/>
          <w:spacing w:val="-2"/>
          <w:w w:val="105"/>
        </w:rPr>
        <w:t xml:space="preserve"> </w:t>
      </w:r>
      <w:r w:rsidRPr="000A77CC">
        <w:rPr>
          <w:color w:val="231F1F"/>
          <w:w w:val="105"/>
        </w:rPr>
        <w:t>trợ</w:t>
      </w:r>
      <w:r w:rsidRPr="000A77CC">
        <w:rPr>
          <w:color w:val="231F1F"/>
          <w:spacing w:val="-1"/>
          <w:w w:val="105"/>
        </w:rPr>
        <w:t xml:space="preserve"> </w:t>
      </w:r>
      <w:r w:rsidR="00D45B1C" w:rsidRPr="000A77CC">
        <w:rPr>
          <w:color w:val="286682"/>
          <w:w w:val="105"/>
        </w:rPr>
        <w:t>c</w:t>
      </w:r>
      <w:r w:rsidRPr="000A77CC">
        <w:rPr>
          <w:color w:val="286682"/>
          <w:w w:val="105"/>
        </w:rPr>
        <w:t>á</w:t>
      </w:r>
      <w:r w:rsidR="00D45B1C" w:rsidRPr="000A77CC">
        <w:rPr>
          <w:color w:val="286682"/>
          <w:w w:val="105"/>
        </w:rPr>
        <w:t>c</w:t>
      </w:r>
      <w:r w:rsidRPr="000A77CC">
        <w:rPr>
          <w:color w:val="286682"/>
          <w:spacing w:val="-2"/>
          <w:w w:val="105"/>
        </w:rPr>
        <w:t xml:space="preserve"> </w:t>
      </w:r>
      <w:r w:rsidR="00D45B1C" w:rsidRPr="000A77CC">
        <w:rPr>
          <w:color w:val="286682"/>
          <w:w w:val="105"/>
        </w:rPr>
        <w:t>c</w:t>
      </w:r>
      <w:r w:rsidRPr="000A77CC">
        <w:rPr>
          <w:color w:val="286682"/>
          <w:w w:val="105"/>
        </w:rPr>
        <w:t>ơ</w:t>
      </w:r>
      <w:r w:rsidRPr="000A77CC">
        <w:rPr>
          <w:color w:val="286682"/>
          <w:spacing w:val="-2"/>
          <w:w w:val="105"/>
        </w:rPr>
        <w:t xml:space="preserve"> </w:t>
      </w:r>
      <w:r w:rsidRPr="000A77CC">
        <w:rPr>
          <w:color w:val="286682"/>
          <w:w w:val="105"/>
        </w:rPr>
        <w:t>Sở</w:t>
      </w:r>
      <w:r w:rsidRPr="000A77CC">
        <w:rPr>
          <w:color w:val="286682"/>
          <w:spacing w:val="-2"/>
          <w:w w:val="105"/>
        </w:rPr>
        <w:t xml:space="preserve"> </w:t>
      </w:r>
      <w:r w:rsidRPr="000A77CC">
        <w:rPr>
          <w:color w:val="286682"/>
          <w:w w:val="105"/>
        </w:rPr>
        <w:t>dữ</w:t>
      </w:r>
      <w:r w:rsidRPr="000A77CC">
        <w:rPr>
          <w:color w:val="286682"/>
          <w:spacing w:val="-2"/>
          <w:w w:val="105"/>
        </w:rPr>
        <w:t xml:space="preserve"> </w:t>
      </w:r>
      <w:r w:rsidRPr="000A77CC">
        <w:rPr>
          <w:color w:val="286682"/>
          <w:w w:val="105"/>
        </w:rPr>
        <w:t>liệu</w:t>
      </w:r>
      <w:r w:rsidRPr="000A77CC">
        <w:rPr>
          <w:color w:val="286682"/>
          <w:spacing w:val="-2"/>
          <w:w w:val="105"/>
        </w:rPr>
        <w:t xml:space="preserve"> </w:t>
      </w:r>
      <w:r w:rsidRPr="000A77CC">
        <w:rPr>
          <w:color w:val="286682"/>
          <w:w w:val="105"/>
        </w:rPr>
        <w:t>rất</w:t>
      </w:r>
      <w:r w:rsidRPr="000A77CC">
        <w:rPr>
          <w:color w:val="286682"/>
          <w:spacing w:val="-2"/>
          <w:w w:val="105"/>
        </w:rPr>
        <w:t xml:space="preserve"> </w:t>
      </w:r>
      <w:r w:rsidRPr="000A77CC">
        <w:rPr>
          <w:color w:val="286682"/>
          <w:w w:val="105"/>
        </w:rPr>
        <w:t>lớn</w:t>
      </w:r>
      <w:r w:rsidRPr="000A77CC">
        <w:rPr>
          <w:color w:val="286682"/>
          <w:spacing w:val="-1"/>
          <w:w w:val="105"/>
        </w:rPr>
        <w:t xml:space="preserve"> </w:t>
      </w:r>
      <w:r w:rsidRPr="000A77CC">
        <w:rPr>
          <w:color w:val="286682"/>
          <w:w w:val="105"/>
        </w:rPr>
        <w:t>(VLDB).</w:t>
      </w:r>
      <w:r w:rsidRPr="000A77CC">
        <w:rPr>
          <w:color w:val="286682"/>
          <w:spacing w:val="-2"/>
          <w:w w:val="105"/>
        </w:rPr>
        <w:t xml:space="preserve"> </w:t>
      </w:r>
      <w:r w:rsidRPr="000A77CC">
        <w:rPr>
          <w:color w:val="231F1F"/>
          <w:w w:val="105"/>
        </w:rPr>
        <w:t>Để</w:t>
      </w:r>
      <w:r w:rsidRPr="000A77CC">
        <w:rPr>
          <w:color w:val="231F1F"/>
          <w:spacing w:val="-2"/>
          <w:w w:val="105"/>
        </w:rPr>
        <w:t xml:space="preserve"> </w:t>
      </w:r>
      <w:r w:rsidRPr="000A77CC">
        <w:rPr>
          <w:color w:val="231F1F"/>
          <w:w w:val="105"/>
        </w:rPr>
        <w:t>hỗ</w:t>
      </w:r>
      <w:r w:rsidRPr="000A77CC">
        <w:rPr>
          <w:color w:val="231F1F"/>
          <w:spacing w:val="-79"/>
          <w:w w:val="105"/>
        </w:rPr>
        <w:t xml:space="preserve"> </w:t>
      </w:r>
      <w:r w:rsidRPr="000A77CC">
        <w:rPr>
          <w:color w:val="231F1F"/>
          <w:w w:val="105"/>
        </w:rPr>
        <w:t xml:space="preserve">trợ đầy đủ </w:t>
      </w:r>
      <w:r w:rsidR="00D45B1C" w:rsidRPr="000A77CC">
        <w:rPr>
          <w:color w:val="231F1F"/>
          <w:w w:val="105"/>
        </w:rPr>
        <w:t>c</w:t>
      </w:r>
      <w:r w:rsidRPr="000A77CC">
        <w:rPr>
          <w:color w:val="231F1F"/>
          <w:w w:val="105"/>
        </w:rPr>
        <w:t>h</w:t>
      </w:r>
      <w:r w:rsidR="00CF03B4" w:rsidRPr="000A77CC">
        <w:rPr>
          <w:color w:val="231F1F"/>
          <w:w w:val="105"/>
        </w:rPr>
        <w:t>o</w:t>
      </w:r>
      <w:r w:rsidRPr="000A77CC">
        <w:rPr>
          <w:color w:val="231F1F"/>
          <w:w w:val="105"/>
        </w:rPr>
        <w:t xml:space="preserve"> một VLDB, DBMS </w:t>
      </w:r>
      <w:r w:rsidR="00D45B1C" w:rsidRPr="000A77CC">
        <w:rPr>
          <w:color w:val="231F1F"/>
          <w:w w:val="105"/>
        </w:rPr>
        <w:t>có</w:t>
      </w:r>
      <w:r w:rsidRPr="000A77CC">
        <w:rPr>
          <w:color w:val="231F1F"/>
          <w:w w:val="105"/>
        </w:rPr>
        <w:t xml:space="preserve"> thể đượ</w:t>
      </w:r>
      <w:r w:rsidR="00D45B1C" w:rsidRPr="000A77CC">
        <w:rPr>
          <w:color w:val="231F1F"/>
          <w:w w:val="105"/>
        </w:rPr>
        <w:t>c</w:t>
      </w:r>
      <w:r w:rsidRPr="000A77CC">
        <w:rPr>
          <w:color w:val="231F1F"/>
          <w:w w:val="105"/>
        </w:rPr>
        <w:t xml:space="preserve"> yêu </w:t>
      </w:r>
      <w:r w:rsidR="00D45B1C" w:rsidRPr="000A77CC">
        <w:rPr>
          <w:color w:val="231F1F"/>
          <w:w w:val="105"/>
        </w:rPr>
        <w:t>c</w:t>
      </w:r>
      <w:r w:rsidRPr="000A77CC">
        <w:rPr>
          <w:color w:val="231F1F"/>
          <w:w w:val="105"/>
        </w:rPr>
        <w:t xml:space="preserve">ầu hỗ trợ </w:t>
      </w:r>
      <w:r w:rsidR="00D45B1C" w:rsidRPr="000A77CC">
        <w:rPr>
          <w:color w:val="231F1F"/>
          <w:w w:val="105"/>
        </w:rPr>
        <w:t>c</w:t>
      </w:r>
      <w:r w:rsidRPr="000A77CC">
        <w:rPr>
          <w:color w:val="231F1F"/>
          <w:w w:val="105"/>
        </w:rPr>
        <w:t>á</w:t>
      </w:r>
      <w:r w:rsidR="00D45B1C" w:rsidRPr="000A77CC">
        <w:rPr>
          <w:color w:val="231F1F"/>
          <w:w w:val="105"/>
        </w:rPr>
        <w:t>c</w:t>
      </w:r>
      <w:r w:rsidRPr="000A77CC">
        <w:rPr>
          <w:color w:val="231F1F"/>
          <w:w w:val="105"/>
        </w:rPr>
        <w:t xml:space="preserve"> </w:t>
      </w:r>
      <w:r w:rsidR="00D45B1C" w:rsidRPr="000A77CC">
        <w:rPr>
          <w:color w:val="231F1F"/>
          <w:w w:val="105"/>
        </w:rPr>
        <w:t>c</w:t>
      </w:r>
      <w:r w:rsidRPr="000A77CC">
        <w:rPr>
          <w:color w:val="231F1F"/>
          <w:w w:val="105"/>
        </w:rPr>
        <w:t>ông nghệ lưu trữ tiên tiến và</w:t>
      </w:r>
      <w:r w:rsidRPr="000A77CC">
        <w:rPr>
          <w:color w:val="231F1F"/>
          <w:spacing w:val="1"/>
          <w:w w:val="105"/>
        </w:rPr>
        <w:t xml:space="preserve"> </w:t>
      </w:r>
      <w:r w:rsidRPr="000A77CC">
        <w:rPr>
          <w:color w:val="231F1F"/>
          <w:w w:val="105"/>
        </w:rPr>
        <w:t xml:space="preserve">thậm </w:t>
      </w:r>
      <w:r w:rsidR="00D45B1C" w:rsidRPr="000A77CC">
        <w:rPr>
          <w:color w:val="231F1F"/>
          <w:w w:val="105"/>
        </w:rPr>
        <w:t>c</w:t>
      </w:r>
      <w:r w:rsidRPr="000A77CC">
        <w:rPr>
          <w:color w:val="231F1F"/>
          <w:w w:val="105"/>
        </w:rPr>
        <w:t xml:space="preserve">hí quan trọng hơn là hỗ trợ </w:t>
      </w:r>
      <w:r w:rsidR="00D45B1C" w:rsidRPr="000A77CC">
        <w:rPr>
          <w:color w:val="231F1F"/>
          <w:w w:val="105"/>
        </w:rPr>
        <w:t>c</w:t>
      </w:r>
      <w:r w:rsidRPr="000A77CC">
        <w:rPr>
          <w:color w:val="231F1F"/>
          <w:w w:val="105"/>
        </w:rPr>
        <w:t>á</w:t>
      </w:r>
      <w:r w:rsidR="00D45B1C" w:rsidRPr="000A77CC">
        <w:rPr>
          <w:color w:val="231F1F"/>
          <w:w w:val="105"/>
        </w:rPr>
        <w:t>c</w:t>
      </w:r>
      <w:r w:rsidRPr="000A77CC">
        <w:rPr>
          <w:color w:val="231F1F"/>
          <w:w w:val="105"/>
        </w:rPr>
        <w:t xml:space="preserve"> </w:t>
      </w:r>
      <w:r w:rsidR="00D45B1C" w:rsidRPr="000A77CC">
        <w:rPr>
          <w:color w:val="231F1F"/>
          <w:w w:val="105"/>
        </w:rPr>
        <w:t>c</w:t>
      </w:r>
      <w:r w:rsidRPr="000A77CC">
        <w:rPr>
          <w:color w:val="231F1F"/>
          <w:w w:val="105"/>
        </w:rPr>
        <w:t xml:space="preserve">ông nghệ đa xử lý, </w:t>
      </w:r>
      <w:r w:rsidR="00D45B1C" w:rsidRPr="000A77CC">
        <w:rPr>
          <w:color w:val="231F1F"/>
          <w:w w:val="105"/>
        </w:rPr>
        <w:t>c</w:t>
      </w:r>
      <w:r w:rsidRPr="000A77CC">
        <w:rPr>
          <w:color w:val="231F1F"/>
          <w:w w:val="105"/>
        </w:rPr>
        <w:t>hẳng hạn như đa xử lý đối xứng</w:t>
      </w:r>
      <w:r w:rsidRPr="000A77CC">
        <w:rPr>
          <w:color w:val="231F1F"/>
          <w:spacing w:val="1"/>
          <w:w w:val="105"/>
        </w:rPr>
        <w:t xml:space="preserve"> </w:t>
      </w:r>
      <w:r w:rsidRPr="000A77CC">
        <w:rPr>
          <w:color w:val="231F1F"/>
          <w:w w:val="105"/>
        </w:rPr>
        <w:t>(SMP)</w:t>
      </w:r>
      <w:r w:rsidRPr="000A77CC">
        <w:rPr>
          <w:color w:val="231F1F"/>
          <w:spacing w:val="-2"/>
          <w:w w:val="105"/>
        </w:rPr>
        <w:t xml:space="preserve"> </w:t>
      </w:r>
      <w:r w:rsidRPr="000A77CC">
        <w:rPr>
          <w:color w:val="231F1F"/>
          <w:w w:val="105"/>
        </w:rPr>
        <w:t>h</w:t>
      </w:r>
      <w:r w:rsidR="00CF03B4" w:rsidRPr="000A77CC">
        <w:rPr>
          <w:color w:val="231F1F"/>
          <w:w w:val="105"/>
        </w:rPr>
        <w:t>o</w:t>
      </w:r>
      <w:r w:rsidRPr="000A77CC">
        <w:rPr>
          <w:color w:val="231F1F"/>
          <w:w w:val="105"/>
        </w:rPr>
        <w:t>ặ</w:t>
      </w:r>
      <w:r w:rsidR="00D45B1C" w:rsidRPr="000A77CC">
        <w:rPr>
          <w:color w:val="231F1F"/>
          <w:w w:val="105"/>
        </w:rPr>
        <w:t>c</w:t>
      </w:r>
      <w:r w:rsidRPr="000A77CC">
        <w:rPr>
          <w:color w:val="231F1F"/>
          <w:spacing w:val="-1"/>
          <w:w w:val="105"/>
        </w:rPr>
        <w:t xml:space="preserve"> </w:t>
      </w:r>
      <w:r w:rsidRPr="000A77CC">
        <w:rPr>
          <w:color w:val="231F1F"/>
          <w:w w:val="105"/>
        </w:rPr>
        <w:t>một</w:t>
      </w:r>
      <w:r w:rsidRPr="000A77CC">
        <w:rPr>
          <w:color w:val="231F1F"/>
          <w:spacing w:val="-1"/>
          <w:w w:val="105"/>
        </w:rPr>
        <w:t xml:space="preserve"> </w:t>
      </w:r>
      <w:r w:rsidRPr="000A77CC">
        <w:rPr>
          <w:color w:val="231F1F"/>
          <w:w w:val="105"/>
        </w:rPr>
        <w:t>bộ</w:t>
      </w:r>
      <w:r w:rsidRPr="000A77CC">
        <w:rPr>
          <w:color w:val="231F1F"/>
          <w:spacing w:val="-1"/>
          <w:w w:val="105"/>
        </w:rPr>
        <w:t xml:space="preserve"> </w:t>
      </w:r>
      <w:r w:rsidRPr="000A77CC">
        <w:rPr>
          <w:color w:val="231F1F"/>
          <w:w w:val="105"/>
        </w:rPr>
        <w:t>xử</w:t>
      </w:r>
      <w:r w:rsidRPr="000A77CC">
        <w:rPr>
          <w:color w:val="231F1F"/>
          <w:spacing w:val="-1"/>
          <w:w w:val="105"/>
        </w:rPr>
        <w:t xml:space="preserve"> </w:t>
      </w:r>
      <w:r w:rsidRPr="000A77CC">
        <w:rPr>
          <w:color w:val="231F1F"/>
          <w:w w:val="105"/>
        </w:rPr>
        <w:t>lý</w:t>
      </w:r>
      <w:r w:rsidRPr="000A77CC">
        <w:rPr>
          <w:color w:val="231F1F"/>
          <w:spacing w:val="-1"/>
          <w:w w:val="105"/>
        </w:rPr>
        <w:t xml:space="preserve"> </w:t>
      </w:r>
      <w:r w:rsidRPr="000A77CC">
        <w:rPr>
          <w:color w:val="231F1F"/>
          <w:w w:val="105"/>
        </w:rPr>
        <w:t>S</w:t>
      </w:r>
      <w:r w:rsidR="00CF03B4" w:rsidRPr="000A77CC">
        <w:rPr>
          <w:color w:val="231F1F"/>
          <w:w w:val="105"/>
        </w:rPr>
        <w:t>o</w:t>
      </w:r>
      <w:r w:rsidRPr="000A77CC">
        <w:rPr>
          <w:color w:val="231F1F"/>
          <w:w w:val="105"/>
        </w:rPr>
        <w:t>ng</w:t>
      </w:r>
      <w:r w:rsidRPr="000A77CC">
        <w:rPr>
          <w:color w:val="231F1F"/>
          <w:spacing w:val="-1"/>
          <w:w w:val="105"/>
        </w:rPr>
        <w:t xml:space="preserve"> </w:t>
      </w:r>
      <w:r w:rsidRPr="000A77CC">
        <w:rPr>
          <w:color w:val="231F1F"/>
          <w:w w:val="105"/>
        </w:rPr>
        <w:t>S</w:t>
      </w:r>
      <w:r w:rsidR="00CF03B4" w:rsidRPr="000A77CC">
        <w:rPr>
          <w:color w:val="231F1F"/>
          <w:w w:val="105"/>
        </w:rPr>
        <w:t>o</w:t>
      </w:r>
      <w:r w:rsidRPr="000A77CC">
        <w:rPr>
          <w:color w:val="231F1F"/>
          <w:w w:val="105"/>
        </w:rPr>
        <w:t>ng</w:t>
      </w:r>
      <w:r w:rsidRPr="000A77CC">
        <w:rPr>
          <w:color w:val="231F1F"/>
          <w:spacing w:val="-1"/>
          <w:w w:val="105"/>
        </w:rPr>
        <w:t xml:space="preserve"> </w:t>
      </w:r>
      <w:r w:rsidRPr="000A77CC">
        <w:rPr>
          <w:color w:val="231F1F"/>
          <w:w w:val="105"/>
        </w:rPr>
        <w:t>(MPP).</w:t>
      </w:r>
    </w:p>
    <w:p w14:paraId="460B8743" w14:textId="2C29FCFE" w:rsidR="00E056FE" w:rsidRPr="000A77CC" w:rsidRDefault="00D45B1C" w:rsidP="00E056FE">
      <w:pPr>
        <w:spacing w:before="138"/>
        <w:ind w:left="3588" w:firstLine="262"/>
      </w:pPr>
      <w:r w:rsidRPr="000A77CC">
        <w:rPr>
          <w:color w:val="231F1F"/>
          <w:w w:val="105"/>
        </w:rPr>
        <w:t>c</w:t>
      </w:r>
      <w:r w:rsidR="00E056FE" w:rsidRPr="000A77CC">
        <w:rPr>
          <w:color w:val="231F1F"/>
          <w:w w:val="105"/>
        </w:rPr>
        <w:t>á</w:t>
      </w:r>
      <w:r w:rsidRPr="000A77CC">
        <w:rPr>
          <w:color w:val="231F1F"/>
          <w:w w:val="105"/>
        </w:rPr>
        <w:t>c</w:t>
      </w:r>
      <w:r w:rsidR="00E056FE" w:rsidRPr="000A77CC">
        <w:rPr>
          <w:color w:val="231F1F"/>
          <w:spacing w:val="-2"/>
          <w:w w:val="105"/>
        </w:rPr>
        <w:t xml:space="preserve"> </w:t>
      </w:r>
      <w:r w:rsidR="00E056FE" w:rsidRPr="000A77CC">
        <w:rPr>
          <w:color w:val="231F1F"/>
          <w:w w:val="105"/>
        </w:rPr>
        <w:t>yêu</w:t>
      </w:r>
      <w:r w:rsidR="00E056FE" w:rsidRPr="000A77CC">
        <w:rPr>
          <w:color w:val="231F1F"/>
          <w:spacing w:val="-2"/>
          <w:w w:val="105"/>
        </w:rPr>
        <w:t xml:space="preserve"> </w:t>
      </w:r>
      <w:r w:rsidRPr="000A77CC">
        <w:rPr>
          <w:color w:val="231F1F"/>
          <w:w w:val="105"/>
        </w:rPr>
        <w:t>c</w:t>
      </w:r>
      <w:r w:rsidR="00E056FE" w:rsidRPr="000A77CC">
        <w:rPr>
          <w:color w:val="231F1F"/>
          <w:w w:val="105"/>
        </w:rPr>
        <w:t>ầu</w:t>
      </w:r>
      <w:r w:rsidR="00E056FE" w:rsidRPr="000A77CC">
        <w:rPr>
          <w:color w:val="231F1F"/>
          <w:spacing w:val="-2"/>
          <w:w w:val="105"/>
        </w:rPr>
        <w:t xml:space="preserve"> </w:t>
      </w:r>
      <w:r w:rsidR="00E056FE" w:rsidRPr="000A77CC">
        <w:rPr>
          <w:color w:val="231F1F"/>
          <w:w w:val="105"/>
        </w:rPr>
        <w:t>thông</w:t>
      </w:r>
      <w:r w:rsidR="00E056FE" w:rsidRPr="000A77CC">
        <w:rPr>
          <w:color w:val="231F1F"/>
          <w:spacing w:val="-2"/>
          <w:w w:val="105"/>
        </w:rPr>
        <w:t xml:space="preserve"> </w:t>
      </w:r>
      <w:r w:rsidR="00E056FE" w:rsidRPr="000A77CC">
        <w:rPr>
          <w:color w:val="231F1F"/>
          <w:w w:val="105"/>
        </w:rPr>
        <w:t>tin</w:t>
      </w:r>
      <w:r w:rsidR="00E056FE" w:rsidRPr="000A77CC">
        <w:rPr>
          <w:color w:val="231F1F"/>
          <w:spacing w:val="-2"/>
          <w:w w:val="105"/>
        </w:rPr>
        <w:t xml:space="preserve"> </w:t>
      </w:r>
      <w:r w:rsidR="00E056FE" w:rsidRPr="000A77CC">
        <w:rPr>
          <w:color w:val="231F1F"/>
          <w:w w:val="105"/>
        </w:rPr>
        <w:t>phứ</w:t>
      </w:r>
      <w:r w:rsidRPr="000A77CC">
        <w:rPr>
          <w:color w:val="231F1F"/>
          <w:w w:val="105"/>
        </w:rPr>
        <w:t>c</w:t>
      </w:r>
      <w:r w:rsidR="00E056FE" w:rsidRPr="000A77CC">
        <w:rPr>
          <w:color w:val="231F1F"/>
          <w:spacing w:val="-2"/>
          <w:w w:val="105"/>
        </w:rPr>
        <w:t xml:space="preserve"> </w:t>
      </w:r>
      <w:r w:rsidR="00E056FE" w:rsidRPr="000A77CC">
        <w:rPr>
          <w:color w:val="231F1F"/>
          <w:w w:val="105"/>
        </w:rPr>
        <w:t>tạp</w:t>
      </w:r>
      <w:r w:rsidR="00E056FE" w:rsidRPr="000A77CC">
        <w:rPr>
          <w:color w:val="231F1F"/>
          <w:spacing w:val="-2"/>
          <w:w w:val="105"/>
        </w:rPr>
        <w:t xml:space="preserve"> </w:t>
      </w:r>
      <w:r w:rsidR="00E056FE" w:rsidRPr="000A77CC">
        <w:rPr>
          <w:color w:val="231F1F"/>
          <w:w w:val="105"/>
        </w:rPr>
        <w:t>và</w:t>
      </w:r>
      <w:r w:rsidR="00E056FE" w:rsidRPr="000A77CC">
        <w:rPr>
          <w:color w:val="231F1F"/>
          <w:spacing w:val="-2"/>
          <w:w w:val="105"/>
        </w:rPr>
        <w:t xml:space="preserve"> </w:t>
      </w:r>
      <w:r w:rsidR="00E056FE" w:rsidRPr="000A77CC">
        <w:rPr>
          <w:color w:val="231F1F"/>
          <w:w w:val="105"/>
        </w:rPr>
        <w:t>nhu</w:t>
      </w:r>
      <w:r w:rsidR="00E056FE" w:rsidRPr="000A77CC">
        <w:rPr>
          <w:color w:val="231F1F"/>
          <w:spacing w:val="-2"/>
          <w:w w:val="105"/>
        </w:rPr>
        <w:t xml:space="preserve"> </w:t>
      </w:r>
      <w:r w:rsidRPr="000A77CC">
        <w:rPr>
          <w:color w:val="231F1F"/>
          <w:w w:val="105"/>
        </w:rPr>
        <w:t>c</w:t>
      </w:r>
      <w:r w:rsidR="00E056FE" w:rsidRPr="000A77CC">
        <w:rPr>
          <w:color w:val="231F1F"/>
          <w:w w:val="105"/>
        </w:rPr>
        <w:t>ầu</w:t>
      </w:r>
      <w:r w:rsidR="00E056FE" w:rsidRPr="000A77CC">
        <w:rPr>
          <w:color w:val="231F1F"/>
          <w:spacing w:val="-2"/>
          <w:w w:val="105"/>
        </w:rPr>
        <w:t xml:space="preserve"> </w:t>
      </w:r>
      <w:r w:rsidR="00E056FE" w:rsidRPr="000A77CC">
        <w:rPr>
          <w:color w:val="231F1F"/>
          <w:w w:val="105"/>
        </w:rPr>
        <w:t>ngày</w:t>
      </w:r>
      <w:r w:rsidR="00E056FE" w:rsidRPr="000A77CC">
        <w:rPr>
          <w:color w:val="231F1F"/>
          <w:spacing w:val="-2"/>
          <w:w w:val="105"/>
        </w:rPr>
        <w:t xml:space="preserve"> </w:t>
      </w:r>
      <w:r w:rsidRPr="000A77CC">
        <w:rPr>
          <w:color w:val="231F1F"/>
          <w:w w:val="105"/>
        </w:rPr>
        <w:t>c</w:t>
      </w:r>
      <w:r w:rsidR="00E056FE" w:rsidRPr="000A77CC">
        <w:rPr>
          <w:color w:val="231F1F"/>
          <w:w w:val="105"/>
        </w:rPr>
        <w:t>àng</w:t>
      </w:r>
      <w:r w:rsidR="00E056FE" w:rsidRPr="000A77CC">
        <w:rPr>
          <w:color w:val="231F1F"/>
          <w:spacing w:val="-2"/>
          <w:w w:val="105"/>
        </w:rPr>
        <w:t xml:space="preserve"> </w:t>
      </w:r>
      <w:r w:rsidR="00E056FE" w:rsidRPr="000A77CC">
        <w:rPr>
          <w:color w:val="231F1F"/>
          <w:w w:val="105"/>
        </w:rPr>
        <w:t>tăng</w:t>
      </w:r>
      <w:r w:rsidR="00E056FE" w:rsidRPr="000A77CC">
        <w:rPr>
          <w:color w:val="231F1F"/>
          <w:spacing w:val="-2"/>
          <w:w w:val="105"/>
        </w:rPr>
        <w:t xml:space="preserve"> </w:t>
      </w:r>
      <w:r w:rsidR="00E056FE" w:rsidRPr="000A77CC">
        <w:rPr>
          <w:color w:val="231F1F"/>
          <w:w w:val="105"/>
        </w:rPr>
        <w:t>đối</w:t>
      </w:r>
      <w:r w:rsidR="00E056FE" w:rsidRPr="000A77CC">
        <w:rPr>
          <w:color w:val="231F1F"/>
          <w:spacing w:val="-2"/>
          <w:w w:val="105"/>
        </w:rPr>
        <w:t xml:space="preserve"> </w:t>
      </w:r>
      <w:r w:rsidR="00E056FE" w:rsidRPr="000A77CC">
        <w:rPr>
          <w:color w:val="231F1F"/>
          <w:w w:val="105"/>
        </w:rPr>
        <w:t>với</w:t>
      </w:r>
      <w:r w:rsidR="00E056FE" w:rsidRPr="000A77CC">
        <w:rPr>
          <w:color w:val="231F1F"/>
          <w:spacing w:val="-1"/>
          <w:w w:val="105"/>
        </w:rPr>
        <w:t xml:space="preserve"> </w:t>
      </w:r>
      <w:r w:rsidR="00E056FE" w:rsidRPr="000A77CC">
        <w:rPr>
          <w:color w:val="231F1F"/>
          <w:w w:val="105"/>
        </w:rPr>
        <w:t>phân</w:t>
      </w:r>
      <w:r w:rsidR="00E056FE" w:rsidRPr="000A77CC">
        <w:rPr>
          <w:color w:val="231F1F"/>
          <w:spacing w:val="-2"/>
          <w:w w:val="105"/>
        </w:rPr>
        <w:t xml:space="preserve"> </w:t>
      </w:r>
      <w:r w:rsidR="00E056FE" w:rsidRPr="000A77CC">
        <w:rPr>
          <w:color w:val="231F1F"/>
          <w:w w:val="105"/>
        </w:rPr>
        <w:t>tí</w:t>
      </w:r>
      <w:r w:rsidRPr="000A77CC">
        <w:rPr>
          <w:color w:val="231F1F"/>
          <w:w w:val="105"/>
        </w:rPr>
        <w:t>c</w:t>
      </w:r>
      <w:r w:rsidR="00E056FE" w:rsidRPr="000A77CC">
        <w:rPr>
          <w:color w:val="231F1F"/>
          <w:w w:val="105"/>
        </w:rPr>
        <w:t>h</w:t>
      </w:r>
      <w:r w:rsidR="00E056FE" w:rsidRPr="000A77CC">
        <w:rPr>
          <w:color w:val="231F1F"/>
          <w:spacing w:val="-2"/>
          <w:w w:val="105"/>
        </w:rPr>
        <w:t xml:space="preserve"> </w:t>
      </w:r>
      <w:r w:rsidR="00E056FE" w:rsidRPr="000A77CC">
        <w:rPr>
          <w:color w:val="231F1F"/>
          <w:w w:val="105"/>
        </w:rPr>
        <w:t>dữ</w:t>
      </w:r>
      <w:r w:rsidR="00E056FE" w:rsidRPr="000A77CC">
        <w:rPr>
          <w:color w:val="231F1F"/>
          <w:spacing w:val="-2"/>
          <w:w w:val="105"/>
        </w:rPr>
        <w:t xml:space="preserve"> </w:t>
      </w:r>
      <w:r w:rsidR="00E056FE" w:rsidRPr="000A77CC">
        <w:rPr>
          <w:color w:val="231F1F"/>
          <w:w w:val="105"/>
        </w:rPr>
        <w:t>liệu</w:t>
      </w:r>
      <w:r w:rsidR="00E056FE" w:rsidRPr="000A77CC">
        <w:rPr>
          <w:color w:val="231F1F"/>
          <w:spacing w:val="-2"/>
          <w:w w:val="105"/>
        </w:rPr>
        <w:t xml:space="preserve"> </w:t>
      </w:r>
      <w:r w:rsidR="00E056FE" w:rsidRPr="000A77CC">
        <w:rPr>
          <w:color w:val="231F1F"/>
          <w:w w:val="105"/>
        </w:rPr>
        <w:t>phứ</w:t>
      </w:r>
      <w:r w:rsidRPr="000A77CC">
        <w:rPr>
          <w:color w:val="231F1F"/>
          <w:w w:val="105"/>
        </w:rPr>
        <w:t>c</w:t>
      </w:r>
    </w:p>
    <w:p w14:paraId="1231122E" w14:textId="08FC5149" w:rsidR="00E056FE" w:rsidRPr="000A77CC" w:rsidRDefault="00E056FE" w:rsidP="00E056FE">
      <w:pPr>
        <w:spacing w:before="116"/>
        <w:ind w:left="3588" w:right="1535"/>
      </w:pPr>
      <w:r w:rsidRPr="000A77CC">
        <w:rPr>
          <w:color w:val="231F1F"/>
          <w:w w:val="105"/>
        </w:rPr>
        <w:t>tạp đã thú</w:t>
      </w:r>
      <w:r w:rsidR="00D45B1C" w:rsidRPr="000A77CC">
        <w:rPr>
          <w:color w:val="231F1F"/>
          <w:w w:val="105"/>
        </w:rPr>
        <w:t>c</w:t>
      </w:r>
      <w:r w:rsidRPr="000A77CC">
        <w:rPr>
          <w:color w:val="231F1F"/>
          <w:w w:val="105"/>
        </w:rPr>
        <w:t xml:space="preserve"> đẩy việ</w:t>
      </w:r>
      <w:r w:rsidR="00D45B1C" w:rsidRPr="000A77CC">
        <w:rPr>
          <w:color w:val="231F1F"/>
          <w:w w:val="105"/>
        </w:rPr>
        <w:t>c</w:t>
      </w:r>
      <w:r w:rsidRPr="000A77CC">
        <w:rPr>
          <w:color w:val="231F1F"/>
          <w:w w:val="105"/>
        </w:rPr>
        <w:t xml:space="preserve"> tạ</w:t>
      </w:r>
      <w:r w:rsidR="00CF03B4" w:rsidRPr="000A77CC">
        <w:rPr>
          <w:color w:val="231F1F"/>
          <w:w w:val="105"/>
        </w:rPr>
        <w:t>o</w:t>
      </w:r>
      <w:r w:rsidRPr="000A77CC">
        <w:rPr>
          <w:color w:val="231F1F"/>
          <w:w w:val="105"/>
        </w:rPr>
        <w:t xml:space="preserve"> ra một l</w:t>
      </w:r>
      <w:r w:rsidR="00CF03B4" w:rsidRPr="000A77CC">
        <w:rPr>
          <w:color w:val="231F1F"/>
          <w:w w:val="105"/>
        </w:rPr>
        <w:t>o</w:t>
      </w:r>
      <w:r w:rsidRPr="000A77CC">
        <w:rPr>
          <w:color w:val="231F1F"/>
          <w:w w:val="105"/>
        </w:rPr>
        <w:t>ại kh</w:t>
      </w:r>
      <w:r w:rsidR="00CF03B4" w:rsidRPr="000A77CC">
        <w:rPr>
          <w:color w:val="231F1F"/>
          <w:w w:val="105"/>
        </w:rPr>
        <w:t>o</w:t>
      </w:r>
      <w:r w:rsidRPr="000A77CC">
        <w:rPr>
          <w:color w:val="231F1F"/>
          <w:w w:val="105"/>
        </w:rPr>
        <w:t xml:space="preserve"> lưu trữ dữ liệu mới. Kh</w:t>
      </w:r>
      <w:r w:rsidR="00CF03B4" w:rsidRPr="000A77CC">
        <w:rPr>
          <w:color w:val="231F1F"/>
          <w:w w:val="105"/>
        </w:rPr>
        <w:t>o</w:t>
      </w:r>
      <w:r w:rsidRPr="000A77CC">
        <w:rPr>
          <w:color w:val="231F1F"/>
          <w:w w:val="105"/>
        </w:rPr>
        <w:t xml:space="preserve"> lưu trữ này, đượ</w:t>
      </w:r>
      <w:r w:rsidR="00D45B1C" w:rsidRPr="000A77CC">
        <w:rPr>
          <w:color w:val="231F1F"/>
          <w:w w:val="105"/>
        </w:rPr>
        <w:t>c</w:t>
      </w:r>
      <w:r w:rsidRPr="000A77CC">
        <w:rPr>
          <w:color w:val="231F1F"/>
          <w:w w:val="105"/>
        </w:rPr>
        <w:t xml:space="preserve"> gọi là</w:t>
      </w:r>
      <w:r w:rsidRPr="000A77CC">
        <w:rPr>
          <w:color w:val="231F1F"/>
          <w:spacing w:val="1"/>
          <w:w w:val="105"/>
        </w:rPr>
        <w:t xml:space="preserve"> </w:t>
      </w:r>
      <w:r w:rsidRPr="000A77CC">
        <w:rPr>
          <w:color w:val="231F1F"/>
          <w:w w:val="105"/>
        </w:rPr>
        <w:t>kh</w:t>
      </w:r>
      <w:r w:rsidR="00CF03B4" w:rsidRPr="000A77CC">
        <w:rPr>
          <w:color w:val="231F1F"/>
          <w:w w:val="105"/>
        </w:rPr>
        <w:t>o</w:t>
      </w:r>
      <w:r w:rsidRPr="000A77CC">
        <w:rPr>
          <w:color w:val="231F1F"/>
          <w:spacing w:val="-2"/>
          <w:w w:val="105"/>
        </w:rPr>
        <w:t xml:space="preserve"> </w:t>
      </w:r>
      <w:r w:rsidRPr="000A77CC">
        <w:rPr>
          <w:color w:val="231F1F"/>
          <w:w w:val="105"/>
        </w:rPr>
        <w:t>dữ</w:t>
      </w:r>
      <w:r w:rsidRPr="000A77CC">
        <w:rPr>
          <w:color w:val="231F1F"/>
          <w:spacing w:val="-2"/>
          <w:w w:val="105"/>
        </w:rPr>
        <w:t xml:space="preserve"> </w:t>
      </w:r>
      <w:r w:rsidRPr="000A77CC">
        <w:rPr>
          <w:color w:val="231F1F"/>
          <w:w w:val="105"/>
        </w:rPr>
        <w:t>liệu,</w:t>
      </w:r>
      <w:r w:rsidRPr="000A77CC">
        <w:rPr>
          <w:color w:val="231F1F"/>
          <w:spacing w:val="-2"/>
          <w:w w:val="105"/>
        </w:rPr>
        <w:t xml:space="preserve"> </w:t>
      </w:r>
      <w:r w:rsidR="00D45B1C" w:rsidRPr="000A77CC">
        <w:rPr>
          <w:color w:val="231F1F"/>
          <w:w w:val="105"/>
        </w:rPr>
        <w:t>c</w:t>
      </w:r>
      <w:r w:rsidRPr="000A77CC">
        <w:rPr>
          <w:color w:val="231F1F"/>
          <w:w w:val="105"/>
        </w:rPr>
        <w:t>hứa</w:t>
      </w:r>
      <w:r w:rsidRPr="000A77CC">
        <w:rPr>
          <w:color w:val="231F1F"/>
          <w:spacing w:val="-2"/>
          <w:w w:val="105"/>
        </w:rPr>
        <w:t xml:space="preserve"> </w:t>
      </w:r>
      <w:r w:rsidRPr="000A77CC">
        <w:rPr>
          <w:color w:val="231F1F"/>
          <w:w w:val="105"/>
        </w:rPr>
        <w:t>dữ</w:t>
      </w:r>
      <w:r w:rsidRPr="000A77CC">
        <w:rPr>
          <w:color w:val="231F1F"/>
          <w:spacing w:val="-2"/>
          <w:w w:val="105"/>
        </w:rPr>
        <w:t xml:space="preserve"> </w:t>
      </w:r>
      <w:r w:rsidRPr="000A77CC">
        <w:rPr>
          <w:color w:val="231F1F"/>
          <w:w w:val="105"/>
        </w:rPr>
        <w:t>liệu</w:t>
      </w:r>
      <w:r w:rsidRPr="000A77CC">
        <w:rPr>
          <w:color w:val="231F1F"/>
          <w:spacing w:val="-2"/>
          <w:w w:val="105"/>
        </w:rPr>
        <w:t xml:space="preserve"> </w:t>
      </w:r>
      <w:r w:rsidRPr="000A77CC">
        <w:rPr>
          <w:color w:val="231F1F"/>
          <w:w w:val="105"/>
        </w:rPr>
        <w:t>ở</w:t>
      </w:r>
      <w:r w:rsidRPr="000A77CC">
        <w:rPr>
          <w:color w:val="231F1F"/>
          <w:spacing w:val="-2"/>
          <w:w w:val="105"/>
        </w:rPr>
        <w:t xml:space="preserve"> </w:t>
      </w:r>
      <w:r w:rsidRPr="000A77CC">
        <w:rPr>
          <w:color w:val="231F1F"/>
          <w:w w:val="105"/>
        </w:rPr>
        <w:t>định</w:t>
      </w:r>
      <w:r w:rsidRPr="000A77CC">
        <w:rPr>
          <w:color w:val="231F1F"/>
          <w:spacing w:val="-2"/>
          <w:w w:val="105"/>
        </w:rPr>
        <w:t xml:space="preserve"> </w:t>
      </w:r>
      <w:r w:rsidRPr="000A77CC">
        <w:rPr>
          <w:color w:val="231F1F"/>
          <w:w w:val="105"/>
        </w:rPr>
        <w:t>dạng</w:t>
      </w:r>
      <w:r w:rsidRPr="000A77CC">
        <w:rPr>
          <w:color w:val="231F1F"/>
          <w:spacing w:val="-2"/>
          <w:w w:val="105"/>
        </w:rPr>
        <w:t xml:space="preserve"> </w:t>
      </w:r>
      <w:r w:rsidRPr="000A77CC">
        <w:rPr>
          <w:color w:val="231F1F"/>
          <w:w w:val="105"/>
        </w:rPr>
        <w:t>hỗ</w:t>
      </w:r>
      <w:r w:rsidRPr="000A77CC">
        <w:rPr>
          <w:color w:val="231F1F"/>
          <w:spacing w:val="-2"/>
          <w:w w:val="105"/>
        </w:rPr>
        <w:t xml:space="preserve"> </w:t>
      </w:r>
      <w:r w:rsidRPr="000A77CC">
        <w:rPr>
          <w:color w:val="231F1F"/>
          <w:w w:val="105"/>
        </w:rPr>
        <w:t>trợ</w:t>
      </w:r>
      <w:r w:rsidRPr="000A77CC">
        <w:rPr>
          <w:color w:val="231F1F"/>
          <w:spacing w:val="-1"/>
          <w:w w:val="105"/>
        </w:rPr>
        <w:t xml:space="preserve"> </w:t>
      </w:r>
      <w:r w:rsidRPr="000A77CC">
        <w:rPr>
          <w:color w:val="231F1F"/>
          <w:w w:val="105"/>
        </w:rPr>
        <w:t>khai</w:t>
      </w:r>
      <w:r w:rsidRPr="000A77CC">
        <w:rPr>
          <w:color w:val="231F1F"/>
          <w:spacing w:val="-2"/>
          <w:w w:val="105"/>
        </w:rPr>
        <w:t xml:space="preserve"> </w:t>
      </w:r>
      <w:r w:rsidRPr="000A77CC">
        <w:rPr>
          <w:color w:val="231F1F"/>
          <w:w w:val="105"/>
        </w:rPr>
        <w:t>thá</w:t>
      </w:r>
      <w:r w:rsidR="00D45B1C" w:rsidRPr="000A77CC">
        <w:rPr>
          <w:color w:val="231F1F"/>
          <w:w w:val="105"/>
        </w:rPr>
        <w:t>c</w:t>
      </w:r>
      <w:r w:rsidRPr="000A77CC">
        <w:rPr>
          <w:color w:val="231F1F"/>
          <w:spacing w:val="-2"/>
          <w:w w:val="105"/>
        </w:rPr>
        <w:t xml:space="preserve"> </w:t>
      </w:r>
      <w:r w:rsidRPr="000A77CC">
        <w:rPr>
          <w:color w:val="231F1F"/>
          <w:w w:val="105"/>
        </w:rPr>
        <w:t>dữ</w:t>
      </w:r>
      <w:r w:rsidRPr="000A77CC">
        <w:rPr>
          <w:color w:val="231F1F"/>
          <w:spacing w:val="-2"/>
          <w:w w:val="105"/>
        </w:rPr>
        <w:t xml:space="preserve"> </w:t>
      </w:r>
      <w:r w:rsidRPr="000A77CC">
        <w:rPr>
          <w:color w:val="231F1F"/>
          <w:w w:val="105"/>
        </w:rPr>
        <w:t>liệu,</w:t>
      </w:r>
      <w:r w:rsidRPr="000A77CC">
        <w:rPr>
          <w:color w:val="231F1F"/>
          <w:spacing w:val="-2"/>
          <w:w w:val="105"/>
        </w:rPr>
        <w:t xml:space="preserve"> </w:t>
      </w:r>
      <w:r w:rsidRPr="000A77CC">
        <w:rPr>
          <w:color w:val="231F1F"/>
          <w:w w:val="105"/>
        </w:rPr>
        <w:t>phân</w:t>
      </w:r>
      <w:r w:rsidRPr="000A77CC">
        <w:rPr>
          <w:color w:val="231F1F"/>
          <w:spacing w:val="-2"/>
          <w:w w:val="105"/>
        </w:rPr>
        <w:t xml:space="preserve"> </w:t>
      </w:r>
      <w:r w:rsidRPr="000A77CC">
        <w:rPr>
          <w:color w:val="231F1F"/>
          <w:w w:val="105"/>
        </w:rPr>
        <w:t>tí</w:t>
      </w:r>
      <w:r w:rsidR="00D45B1C" w:rsidRPr="000A77CC">
        <w:rPr>
          <w:color w:val="231F1F"/>
          <w:w w:val="105"/>
        </w:rPr>
        <w:t>c</w:t>
      </w:r>
      <w:r w:rsidRPr="000A77CC">
        <w:rPr>
          <w:color w:val="231F1F"/>
          <w:w w:val="105"/>
        </w:rPr>
        <w:t>h</w:t>
      </w:r>
      <w:r w:rsidRPr="000A77CC">
        <w:rPr>
          <w:color w:val="231F1F"/>
          <w:spacing w:val="-2"/>
          <w:w w:val="105"/>
        </w:rPr>
        <w:t xml:space="preserve"> </w:t>
      </w:r>
      <w:r w:rsidRPr="000A77CC">
        <w:rPr>
          <w:color w:val="231F1F"/>
          <w:w w:val="105"/>
        </w:rPr>
        <w:t>dữ</w:t>
      </w:r>
      <w:r w:rsidRPr="000A77CC">
        <w:rPr>
          <w:color w:val="231F1F"/>
          <w:spacing w:val="-2"/>
          <w:w w:val="105"/>
        </w:rPr>
        <w:t xml:space="preserve"> </w:t>
      </w:r>
      <w:r w:rsidRPr="000A77CC">
        <w:rPr>
          <w:color w:val="231F1F"/>
          <w:w w:val="105"/>
        </w:rPr>
        <w:t>liệu</w:t>
      </w:r>
      <w:r w:rsidRPr="000A77CC">
        <w:rPr>
          <w:color w:val="231F1F"/>
          <w:spacing w:val="-2"/>
          <w:w w:val="105"/>
        </w:rPr>
        <w:t xml:space="preserve"> </w:t>
      </w:r>
      <w:r w:rsidRPr="000A77CC">
        <w:rPr>
          <w:color w:val="231F1F"/>
          <w:w w:val="105"/>
        </w:rPr>
        <w:t>và</w:t>
      </w:r>
      <w:r w:rsidRPr="000A77CC">
        <w:rPr>
          <w:color w:val="231F1F"/>
          <w:spacing w:val="-2"/>
          <w:w w:val="105"/>
        </w:rPr>
        <w:t xml:space="preserve"> </w:t>
      </w:r>
      <w:r w:rsidRPr="000A77CC">
        <w:rPr>
          <w:color w:val="231F1F"/>
          <w:w w:val="105"/>
        </w:rPr>
        <w:t>ra</w:t>
      </w:r>
      <w:r w:rsidRPr="000A77CC">
        <w:rPr>
          <w:color w:val="231F1F"/>
          <w:spacing w:val="-2"/>
          <w:w w:val="105"/>
        </w:rPr>
        <w:t xml:space="preserve"> </w:t>
      </w:r>
      <w:r w:rsidRPr="000A77CC">
        <w:rPr>
          <w:color w:val="231F1F"/>
          <w:w w:val="105"/>
        </w:rPr>
        <w:t>quyết</w:t>
      </w:r>
      <w:r w:rsidRPr="000A77CC">
        <w:t xml:space="preserve"> </w:t>
      </w:r>
      <w:r w:rsidRPr="000A77CC">
        <w:rPr>
          <w:color w:val="231F1F"/>
          <w:w w:val="105"/>
        </w:rPr>
        <w:t>định.</w:t>
      </w:r>
      <w:r w:rsidRPr="000A77CC">
        <w:rPr>
          <w:color w:val="231F1F"/>
          <w:spacing w:val="-2"/>
          <w:w w:val="105"/>
        </w:rPr>
        <w:t xml:space="preserve"> </w:t>
      </w:r>
      <w:r w:rsidRPr="000A77CC">
        <w:rPr>
          <w:color w:val="231F1F"/>
          <w:w w:val="105"/>
        </w:rPr>
        <w:t>N</w:t>
      </w:r>
      <w:r w:rsidR="00D45B1C" w:rsidRPr="000A77CC">
        <w:rPr>
          <w:color w:val="231F1F"/>
          <w:w w:val="105"/>
        </w:rPr>
        <w:t>ó</w:t>
      </w:r>
      <w:r w:rsidRPr="000A77CC">
        <w:rPr>
          <w:color w:val="231F1F"/>
          <w:spacing w:val="-2"/>
          <w:w w:val="105"/>
        </w:rPr>
        <w:t xml:space="preserve"> </w:t>
      </w:r>
      <w:r w:rsidRPr="000A77CC">
        <w:rPr>
          <w:color w:val="231F1F"/>
          <w:w w:val="105"/>
        </w:rPr>
        <w:t>đã</w:t>
      </w:r>
      <w:r w:rsidRPr="000A77CC">
        <w:rPr>
          <w:color w:val="231F1F"/>
          <w:spacing w:val="-2"/>
          <w:w w:val="105"/>
        </w:rPr>
        <w:t xml:space="preserve"> </w:t>
      </w:r>
      <w:r w:rsidRPr="000A77CC">
        <w:rPr>
          <w:color w:val="231F1F"/>
          <w:w w:val="105"/>
        </w:rPr>
        <w:t>trở</w:t>
      </w:r>
      <w:r w:rsidRPr="000A77CC">
        <w:rPr>
          <w:color w:val="231F1F"/>
          <w:spacing w:val="-2"/>
          <w:w w:val="105"/>
        </w:rPr>
        <w:t xml:space="preserve"> </w:t>
      </w:r>
      <w:r w:rsidRPr="000A77CC">
        <w:rPr>
          <w:color w:val="231F1F"/>
          <w:w w:val="105"/>
        </w:rPr>
        <w:t>thành</w:t>
      </w:r>
      <w:r w:rsidRPr="000A77CC">
        <w:rPr>
          <w:color w:val="231F1F"/>
          <w:spacing w:val="-2"/>
          <w:w w:val="105"/>
        </w:rPr>
        <w:t xml:space="preserve"> </w:t>
      </w:r>
      <w:r w:rsidRPr="000A77CC">
        <w:rPr>
          <w:color w:val="231F1F"/>
          <w:w w:val="105"/>
        </w:rPr>
        <w:t>nền</w:t>
      </w:r>
      <w:r w:rsidRPr="000A77CC">
        <w:rPr>
          <w:color w:val="231F1F"/>
          <w:spacing w:val="-2"/>
          <w:w w:val="105"/>
        </w:rPr>
        <w:t xml:space="preserve"> </w:t>
      </w:r>
      <w:r w:rsidRPr="000A77CC">
        <w:rPr>
          <w:color w:val="231F1F"/>
          <w:w w:val="105"/>
        </w:rPr>
        <w:t>tảng</w:t>
      </w:r>
      <w:r w:rsidRPr="000A77CC">
        <w:rPr>
          <w:color w:val="231F1F"/>
          <w:spacing w:val="-2"/>
          <w:w w:val="105"/>
        </w:rPr>
        <w:t xml:space="preserve"> </w:t>
      </w:r>
      <w:r w:rsidR="00D45B1C" w:rsidRPr="000A77CC">
        <w:rPr>
          <w:color w:val="231F1F"/>
          <w:w w:val="105"/>
        </w:rPr>
        <w:t>c</w:t>
      </w:r>
      <w:r w:rsidRPr="000A77CC">
        <w:rPr>
          <w:color w:val="231F1F"/>
          <w:w w:val="105"/>
        </w:rPr>
        <w:t>h</w:t>
      </w:r>
      <w:r w:rsidR="00CF03B4" w:rsidRPr="000A77CC">
        <w:rPr>
          <w:color w:val="231F1F"/>
          <w:w w:val="105"/>
        </w:rPr>
        <w:t>o</w:t>
      </w:r>
      <w:r w:rsidRPr="000A77CC">
        <w:rPr>
          <w:color w:val="231F1F"/>
          <w:spacing w:val="-2"/>
          <w:w w:val="105"/>
        </w:rPr>
        <w:t xml:space="preserve"> </w:t>
      </w:r>
      <w:r w:rsidRPr="000A77CC">
        <w:rPr>
          <w:color w:val="231F1F"/>
          <w:w w:val="105"/>
        </w:rPr>
        <w:t>một</w:t>
      </w:r>
      <w:r w:rsidRPr="000A77CC">
        <w:rPr>
          <w:color w:val="231F1F"/>
          <w:spacing w:val="-2"/>
          <w:w w:val="105"/>
        </w:rPr>
        <w:t xml:space="preserve"> </w:t>
      </w:r>
      <w:r w:rsidRPr="000A77CC">
        <w:rPr>
          <w:color w:val="231F1F"/>
          <w:w w:val="105"/>
        </w:rPr>
        <w:t>thế</w:t>
      </w:r>
      <w:r w:rsidRPr="000A77CC">
        <w:rPr>
          <w:color w:val="231F1F"/>
          <w:spacing w:val="-1"/>
          <w:w w:val="105"/>
        </w:rPr>
        <w:t xml:space="preserve"> </w:t>
      </w:r>
      <w:r w:rsidRPr="000A77CC">
        <w:rPr>
          <w:color w:val="231F1F"/>
          <w:w w:val="105"/>
        </w:rPr>
        <w:t>hệ</w:t>
      </w:r>
      <w:r w:rsidRPr="000A77CC">
        <w:rPr>
          <w:color w:val="231F1F"/>
          <w:spacing w:val="-2"/>
          <w:w w:val="105"/>
        </w:rPr>
        <w:t xml:space="preserve"> </w:t>
      </w:r>
      <w:r w:rsidRPr="000A77CC">
        <w:rPr>
          <w:color w:val="231F1F"/>
          <w:w w:val="105"/>
        </w:rPr>
        <w:t>hệ</w:t>
      </w:r>
      <w:r w:rsidRPr="000A77CC">
        <w:rPr>
          <w:color w:val="231F1F"/>
          <w:spacing w:val="-2"/>
          <w:w w:val="105"/>
        </w:rPr>
        <w:t xml:space="preserve"> </w:t>
      </w:r>
      <w:r w:rsidRPr="000A77CC">
        <w:rPr>
          <w:color w:val="231F1F"/>
          <w:w w:val="105"/>
        </w:rPr>
        <w:t>thống</w:t>
      </w:r>
      <w:r w:rsidRPr="000A77CC">
        <w:rPr>
          <w:color w:val="231F1F"/>
          <w:spacing w:val="-2"/>
          <w:w w:val="105"/>
        </w:rPr>
        <w:t xml:space="preserve"> </w:t>
      </w:r>
      <w:r w:rsidRPr="000A77CC">
        <w:rPr>
          <w:color w:val="231F1F"/>
          <w:w w:val="105"/>
        </w:rPr>
        <w:t>hỗ</w:t>
      </w:r>
      <w:r w:rsidRPr="000A77CC">
        <w:rPr>
          <w:color w:val="231F1F"/>
          <w:spacing w:val="-2"/>
          <w:w w:val="105"/>
        </w:rPr>
        <w:t xml:space="preserve"> </w:t>
      </w:r>
      <w:r w:rsidRPr="000A77CC">
        <w:rPr>
          <w:color w:val="231F1F"/>
          <w:w w:val="105"/>
        </w:rPr>
        <w:t>trợ</w:t>
      </w:r>
      <w:r w:rsidRPr="000A77CC">
        <w:rPr>
          <w:color w:val="231F1F"/>
          <w:spacing w:val="-2"/>
          <w:w w:val="105"/>
        </w:rPr>
        <w:t xml:space="preserve"> </w:t>
      </w:r>
      <w:r w:rsidRPr="000A77CC">
        <w:rPr>
          <w:color w:val="231F1F"/>
          <w:w w:val="105"/>
        </w:rPr>
        <w:t>ra</w:t>
      </w:r>
      <w:r w:rsidRPr="000A77CC">
        <w:rPr>
          <w:color w:val="231F1F"/>
          <w:spacing w:val="-2"/>
          <w:w w:val="105"/>
        </w:rPr>
        <w:t xml:space="preserve"> </w:t>
      </w:r>
      <w:r w:rsidRPr="000A77CC">
        <w:rPr>
          <w:color w:val="231F1F"/>
          <w:w w:val="105"/>
        </w:rPr>
        <w:t>quyết</w:t>
      </w:r>
      <w:r w:rsidRPr="000A77CC">
        <w:rPr>
          <w:color w:val="231F1F"/>
          <w:spacing w:val="-2"/>
          <w:w w:val="105"/>
        </w:rPr>
        <w:t xml:space="preserve"> </w:t>
      </w:r>
      <w:r w:rsidRPr="000A77CC">
        <w:rPr>
          <w:color w:val="231F1F"/>
          <w:w w:val="105"/>
        </w:rPr>
        <w:t>định</w:t>
      </w:r>
      <w:r w:rsidRPr="000A77CC">
        <w:rPr>
          <w:color w:val="231F1F"/>
          <w:spacing w:val="-2"/>
          <w:w w:val="105"/>
        </w:rPr>
        <w:t xml:space="preserve"> </w:t>
      </w:r>
      <w:r w:rsidRPr="000A77CC">
        <w:rPr>
          <w:color w:val="231F1F"/>
          <w:w w:val="105"/>
        </w:rPr>
        <w:t>mới.</w:t>
      </w:r>
    </w:p>
    <w:p w14:paraId="5C616549" w14:textId="77777777" w:rsidR="00854B0D" w:rsidRPr="000A77CC" w:rsidRDefault="00854B0D">
      <w:pPr>
        <w:pStyle w:val="BodyText"/>
        <w:spacing w:before="1"/>
        <w:rPr>
          <w:sz w:val="25"/>
        </w:rPr>
      </w:pPr>
    </w:p>
    <w:p w14:paraId="1F778121" w14:textId="39348033" w:rsidR="00854B0D" w:rsidRPr="000A77CC" w:rsidRDefault="00FD3EA4" w:rsidP="00BA54B1">
      <w:pPr>
        <w:pStyle w:val="Heading1"/>
        <w:numPr>
          <w:ilvl w:val="1"/>
          <w:numId w:val="6"/>
        </w:numPr>
        <w:tabs>
          <w:tab w:val="left" w:pos="4387"/>
        </w:tabs>
        <w:ind w:left="4386" w:hanging="787"/>
        <w:rPr>
          <w:rFonts w:ascii="Times New Roman" w:hAnsi="Times New Roman" w:cs="Times New Roman"/>
          <w:color w:val="231F20"/>
        </w:rPr>
      </w:pPr>
      <w:r w:rsidRPr="000A77CC">
        <w:rPr>
          <w:rFonts w:ascii="Times New Roman" w:hAnsi="Times New Roman" w:cs="Times New Roman"/>
          <w:color w:val="2C6682"/>
          <w:w w:val="85"/>
        </w:rPr>
        <w:t>K</w:t>
      </w:r>
      <w:r w:rsidR="009543CA" w:rsidRPr="000A77CC">
        <w:rPr>
          <w:rFonts w:ascii="Times New Roman" w:hAnsi="Times New Roman" w:cs="Times New Roman"/>
          <w:color w:val="2C6682"/>
          <w:w w:val="85"/>
        </w:rPr>
        <w:t>h</w:t>
      </w:r>
      <w:r w:rsidR="00CF03B4" w:rsidRPr="000A77CC">
        <w:rPr>
          <w:rFonts w:ascii="Times New Roman" w:hAnsi="Times New Roman" w:cs="Times New Roman"/>
          <w:color w:val="2C6682"/>
          <w:w w:val="85"/>
        </w:rPr>
        <w:t>o</w:t>
      </w:r>
      <w:r w:rsidR="009543CA" w:rsidRPr="000A77CC">
        <w:rPr>
          <w:rFonts w:ascii="Times New Roman" w:hAnsi="Times New Roman" w:cs="Times New Roman"/>
          <w:color w:val="2C6682"/>
          <w:w w:val="85"/>
        </w:rPr>
        <w:t xml:space="preserve"> dữ liệu</w:t>
      </w:r>
    </w:p>
    <w:p w14:paraId="04491E3B" w14:textId="371467CC" w:rsidR="00E056FE" w:rsidRPr="000A77CC" w:rsidRDefault="00E056FE" w:rsidP="00E056FE">
      <w:pPr>
        <w:spacing w:before="144" w:line="249" w:lineRule="auto"/>
        <w:ind w:left="3599" w:right="1917"/>
        <w:jc w:val="both"/>
        <w:rPr>
          <w:color w:val="231F20"/>
        </w:rPr>
      </w:pPr>
      <w:r w:rsidRPr="000A77CC">
        <w:rPr>
          <w:color w:val="231F20"/>
        </w:rPr>
        <w:t>Bill Inm</w:t>
      </w:r>
      <w:r w:rsidR="00CF03B4" w:rsidRPr="000A77CC">
        <w:rPr>
          <w:color w:val="231F20"/>
        </w:rPr>
        <w:t>o</w:t>
      </w:r>
      <w:r w:rsidRPr="000A77CC">
        <w:rPr>
          <w:color w:val="231F20"/>
        </w:rPr>
        <w:t>n, “cha đẻ” được thừa nhận của kh</w:t>
      </w:r>
      <w:r w:rsidR="00CF03B4" w:rsidRPr="000A77CC">
        <w:rPr>
          <w:color w:val="231F20"/>
        </w:rPr>
        <w:t>o</w:t>
      </w:r>
      <w:r w:rsidRPr="000A77CC">
        <w:rPr>
          <w:color w:val="231F20"/>
        </w:rPr>
        <w:t xml:space="preserve"> dữ liệu, định nghĩa thuật ngữ này là “một tập hợp dữ liệu không biến đổi, được tích hợp, hướng the</w:t>
      </w:r>
      <w:r w:rsidR="00CF03B4" w:rsidRPr="000A77CC">
        <w:rPr>
          <w:color w:val="231F20"/>
        </w:rPr>
        <w:t>o</w:t>
      </w:r>
      <w:r w:rsidRPr="000A77CC">
        <w:rPr>
          <w:color w:val="231F20"/>
        </w:rPr>
        <w:t xml:space="preserve"> chủ đề, thay đổi the</w:t>
      </w:r>
      <w:r w:rsidR="00CF03B4" w:rsidRPr="000A77CC">
        <w:rPr>
          <w:color w:val="231F20"/>
        </w:rPr>
        <w:t>o</w:t>
      </w:r>
      <w:r w:rsidRPr="000A77CC">
        <w:rPr>
          <w:color w:val="231F20"/>
        </w:rPr>
        <w:t xml:space="preserve"> thời gian, cung cấp hỗ trợ ch</w:t>
      </w:r>
      <w:r w:rsidR="00CF03B4" w:rsidRPr="000A77CC">
        <w:rPr>
          <w:color w:val="231F20"/>
        </w:rPr>
        <w:t>o</w:t>
      </w:r>
      <w:r w:rsidRPr="000A77CC">
        <w:rPr>
          <w:color w:val="231F20"/>
        </w:rPr>
        <w:t xml:space="preserve"> việc ra quyết định.”2 (</w:t>
      </w:r>
      <w:r w:rsidR="00D45B1C" w:rsidRPr="000A77CC">
        <w:rPr>
          <w:color w:val="231F20"/>
        </w:rPr>
        <w:t>c</w:t>
      </w:r>
      <w:r w:rsidRPr="000A77CC">
        <w:rPr>
          <w:color w:val="231F20"/>
        </w:rPr>
        <w:t>hữ in nghiêng được thêm và</w:t>
      </w:r>
      <w:r w:rsidR="00CF03B4" w:rsidRPr="000A77CC">
        <w:rPr>
          <w:color w:val="231F20"/>
        </w:rPr>
        <w:t>o</w:t>
      </w:r>
      <w:r w:rsidRPr="000A77CC">
        <w:rPr>
          <w:color w:val="231F20"/>
        </w:rPr>
        <w:t xml:space="preserve"> để nhấn mạnh.) Để hiểu định nghĩa đó, hãy xem chi tiết hơn các thành phần của nó.</w:t>
      </w:r>
    </w:p>
    <w:p w14:paraId="46AAA403" w14:textId="7F2DF083" w:rsidR="00854B0D" w:rsidRPr="000A77CC" w:rsidRDefault="00000000" w:rsidP="00E056FE">
      <w:pPr>
        <w:spacing w:before="144" w:line="249" w:lineRule="auto"/>
        <w:ind w:left="3599" w:right="1917"/>
        <w:jc w:val="both"/>
      </w:pPr>
      <w:r>
        <w:pict w14:anchorId="3F4F7E61">
          <v:shape id="_x0000_s2602" type="#_x0000_t202" style="position:absolute;left:0;text-align:left;margin-left:69pt;margin-top:42.45pt;width:102.35pt;height:221.3pt;z-index:251682304;mso-position-horizontal-relative:page" fillcolor="#d0e0d0" stroked="f">
            <v:textbox style="mso-next-textbox:#_x0000_s2602" inset="0,0,0,0">
              <w:txbxContent>
                <w:p w14:paraId="15E16AE4" w14:textId="77777777" w:rsidR="00854B0D" w:rsidRDefault="00C536FB">
                  <w:pPr>
                    <w:spacing w:before="70"/>
                    <w:ind w:left="120" w:right="223"/>
                    <w:rPr>
                      <w:rFonts w:ascii="Tahoma"/>
                      <w:b/>
                      <w:sz w:val="20"/>
                    </w:rPr>
                  </w:pPr>
                  <w:r>
                    <w:rPr>
                      <w:rFonts w:ascii="Tahoma"/>
                      <w:b/>
                      <w:color w:val="2C6682"/>
                      <w:w w:val="85"/>
                      <w:sz w:val="20"/>
                    </w:rPr>
                    <w:t>very large database</w:t>
                  </w:r>
                  <w:r>
                    <w:rPr>
                      <w:rFonts w:ascii="Tahoma"/>
                      <w:b/>
                      <w:color w:val="2C6682"/>
                      <w:spacing w:val="-47"/>
                      <w:w w:val="85"/>
                      <w:sz w:val="20"/>
                    </w:rPr>
                    <w:t xml:space="preserve"> </w:t>
                  </w:r>
                  <w:r>
                    <w:rPr>
                      <w:rFonts w:ascii="Tahoma"/>
                      <w:b/>
                      <w:color w:val="2C6682"/>
                      <w:w w:val="95"/>
                      <w:sz w:val="20"/>
                    </w:rPr>
                    <w:t>(VLDB)</w:t>
                  </w:r>
                </w:p>
                <w:p w14:paraId="692CC419" w14:textId="6E460644" w:rsidR="00FD3EA4" w:rsidRDefault="00D45B1C">
                  <w:pPr>
                    <w:spacing w:before="46"/>
                    <w:ind w:left="120"/>
                    <w:rPr>
                      <w:rFonts w:ascii="Trebuchet MS" w:hAnsi="Trebuchet MS"/>
                      <w:color w:val="231F20"/>
                      <w:w w:val="90"/>
                      <w:sz w:val="18"/>
                    </w:rPr>
                  </w:pPr>
                  <w:r>
                    <w:rPr>
                      <w:rFonts w:ascii="Trebuchet MS" w:hAnsi="Trebuchet MS"/>
                      <w:color w:val="231F20"/>
                      <w:w w:val="90"/>
                      <w:sz w:val="18"/>
                    </w:rPr>
                    <w:t>c</w:t>
                  </w:r>
                  <w:r w:rsidR="00FD3EA4" w:rsidRPr="00FD3EA4">
                    <w:rPr>
                      <w:rFonts w:ascii="Calibri" w:hAnsi="Calibri" w:cs="Calibri"/>
                      <w:color w:val="231F20"/>
                      <w:w w:val="90"/>
                      <w:sz w:val="18"/>
                    </w:rPr>
                    <w:t>ơ</w:t>
                  </w:r>
                  <w:r w:rsidR="00FD3EA4" w:rsidRPr="00FD3EA4">
                    <w:rPr>
                      <w:rFonts w:ascii="Trebuchet MS" w:hAnsi="Trebuchet MS"/>
                      <w:color w:val="231F20"/>
                      <w:w w:val="90"/>
                      <w:sz w:val="18"/>
                    </w:rPr>
                    <w:t xml:space="preserve"> s</w:t>
                  </w:r>
                  <w:r w:rsidR="00FD3EA4" w:rsidRPr="00FD3EA4">
                    <w:rPr>
                      <w:rFonts w:ascii="Calibri" w:hAnsi="Calibri" w:cs="Calibri"/>
                      <w:color w:val="231F20"/>
                      <w:w w:val="90"/>
                      <w:sz w:val="18"/>
                    </w:rPr>
                    <w:t>ở</w:t>
                  </w:r>
                  <w:r w:rsidR="00FD3EA4" w:rsidRPr="00FD3EA4">
                    <w:rPr>
                      <w:rFonts w:ascii="Trebuchet MS" w:hAnsi="Trebuchet MS"/>
                      <w:color w:val="231F20"/>
                      <w:w w:val="90"/>
                      <w:sz w:val="18"/>
                    </w:rPr>
                    <w:t xml:space="preserve"> d</w:t>
                  </w:r>
                  <w:r w:rsidR="00FD3EA4" w:rsidRPr="00FD3EA4">
                    <w:rPr>
                      <w:rFonts w:ascii="Calibri" w:hAnsi="Calibri" w:cs="Calibri"/>
                      <w:color w:val="231F20"/>
                      <w:w w:val="90"/>
                      <w:sz w:val="18"/>
                    </w:rPr>
                    <w:t>ữ</w:t>
                  </w:r>
                  <w:r w:rsidR="00FD3EA4" w:rsidRPr="00FD3EA4">
                    <w:rPr>
                      <w:rFonts w:ascii="Trebuchet MS" w:hAnsi="Trebuchet MS"/>
                      <w:color w:val="231F20"/>
                      <w:w w:val="90"/>
                      <w:sz w:val="18"/>
                    </w:rPr>
                    <w:t xml:space="preserve"> li</w:t>
                  </w:r>
                  <w:r w:rsidR="00FD3EA4" w:rsidRPr="00FD3EA4">
                    <w:rPr>
                      <w:rFonts w:ascii="Calibri" w:hAnsi="Calibri" w:cs="Calibri"/>
                      <w:color w:val="231F20"/>
                      <w:w w:val="90"/>
                      <w:sz w:val="18"/>
                    </w:rPr>
                    <w:t>ệ</w:t>
                  </w:r>
                  <w:r w:rsidR="00FD3EA4" w:rsidRPr="00FD3EA4">
                    <w:rPr>
                      <w:rFonts w:ascii="Trebuchet MS" w:hAnsi="Trebuchet MS"/>
                      <w:color w:val="231F20"/>
                      <w:w w:val="90"/>
                      <w:sz w:val="18"/>
                    </w:rPr>
                    <w:t>u ch</w:t>
                  </w:r>
                  <w:r w:rsidR="00FD3EA4" w:rsidRPr="00FD3EA4">
                    <w:rPr>
                      <w:rFonts w:ascii="Calibri" w:hAnsi="Calibri" w:cs="Calibri"/>
                      <w:color w:val="231F20"/>
                      <w:w w:val="90"/>
                      <w:sz w:val="18"/>
                    </w:rPr>
                    <w:t>ứ</w:t>
                  </w:r>
                  <w:r w:rsidR="00FD3EA4" w:rsidRPr="00FD3EA4">
                    <w:rPr>
                      <w:rFonts w:ascii="Trebuchet MS" w:hAnsi="Trebuchet MS"/>
                      <w:color w:val="231F20"/>
                      <w:w w:val="90"/>
                      <w:sz w:val="18"/>
                    </w:rPr>
                    <w:t>a l</w:t>
                  </w:r>
                  <w:r w:rsidR="00FD3EA4" w:rsidRPr="00FD3EA4">
                    <w:rPr>
                      <w:rFonts w:ascii="Calibri" w:hAnsi="Calibri" w:cs="Calibri"/>
                      <w:color w:val="231F20"/>
                      <w:w w:val="90"/>
                      <w:sz w:val="18"/>
                    </w:rPr>
                    <w:t>ượ</w:t>
                  </w:r>
                  <w:r w:rsidR="00FD3EA4" w:rsidRPr="00FD3EA4">
                    <w:rPr>
                      <w:rFonts w:ascii="Trebuchet MS" w:hAnsi="Trebuchet MS"/>
                      <w:color w:val="231F20"/>
                      <w:w w:val="90"/>
                      <w:sz w:val="18"/>
                    </w:rPr>
                    <w:t>ng d</w:t>
                  </w:r>
                  <w:r w:rsidR="00FD3EA4" w:rsidRPr="00FD3EA4">
                    <w:rPr>
                      <w:rFonts w:ascii="Calibri" w:hAnsi="Calibri" w:cs="Calibri"/>
                      <w:color w:val="231F20"/>
                      <w:w w:val="90"/>
                      <w:sz w:val="18"/>
                    </w:rPr>
                    <w:t>ữ</w:t>
                  </w:r>
                  <w:r w:rsidR="00FD3EA4" w:rsidRPr="00FD3EA4">
                    <w:rPr>
                      <w:rFonts w:ascii="Trebuchet MS" w:hAnsi="Trebuchet MS"/>
                      <w:color w:val="231F20"/>
                      <w:w w:val="90"/>
                      <w:sz w:val="18"/>
                    </w:rPr>
                    <w:t xml:space="preserve"> li</w:t>
                  </w:r>
                  <w:r w:rsidR="00FD3EA4" w:rsidRPr="00FD3EA4">
                    <w:rPr>
                      <w:rFonts w:ascii="Calibri" w:hAnsi="Calibri" w:cs="Calibri"/>
                      <w:color w:val="231F20"/>
                      <w:w w:val="90"/>
                      <w:sz w:val="18"/>
                    </w:rPr>
                    <w:t>ệ</w:t>
                  </w:r>
                  <w:r w:rsidR="00FD3EA4" w:rsidRPr="00FD3EA4">
                    <w:rPr>
                      <w:rFonts w:ascii="Trebuchet MS" w:hAnsi="Trebuchet MS"/>
                      <w:color w:val="231F20"/>
                      <w:w w:val="90"/>
                      <w:sz w:val="18"/>
                    </w:rPr>
                    <w:t>u kh</w:t>
                  </w:r>
                  <w:r w:rsidR="00FD3EA4" w:rsidRPr="00FD3EA4">
                    <w:rPr>
                      <w:rFonts w:ascii="Calibri" w:hAnsi="Calibri" w:cs="Calibri"/>
                      <w:color w:val="231F20"/>
                      <w:w w:val="90"/>
                      <w:sz w:val="18"/>
                    </w:rPr>
                    <w:t>ổ</w:t>
                  </w:r>
                  <w:r w:rsidR="00FD3EA4" w:rsidRPr="00FD3EA4">
                    <w:rPr>
                      <w:rFonts w:ascii="Trebuchet MS" w:hAnsi="Trebuchet MS"/>
                      <w:color w:val="231F20"/>
                      <w:w w:val="90"/>
                      <w:sz w:val="18"/>
                    </w:rPr>
                    <w:t>ng l</w:t>
                  </w:r>
                  <w:r w:rsidR="00FD3EA4" w:rsidRPr="00FD3EA4">
                    <w:rPr>
                      <w:rFonts w:ascii="Calibri" w:hAnsi="Calibri" w:cs="Calibri"/>
                      <w:color w:val="231F20"/>
                      <w:w w:val="90"/>
                      <w:sz w:val="18"/>
                    </w:rPr>
                    <w:t>ồ</w:t>
                  </w:r>
                  <w:r w:rsidR="00FD3EA4" w:rsidRPr="00FD3EA4">
                    <w:rPr>
                      <w:rFonts w:ascii="Trebuchet MS" w:hAnsi="Trebuchet MS" w:cs="Trebuchet MS"/>
                      <w:color w:val="231F20"/>
                      <w:w w:val="90"/>
                      <w:sz w:val="18"/>
                    </w:rPr>
                    <w:t>—</w:t>
                  </w:r>
                  <w:r w:rsidR="00FD3EA4" w:rsidRPr="00FD3EA4">
                    <w:rPr>
                      <w:rFonts w:ascii="Trebuchet MS" w:hAnsi="Trebuchet MS"/>
                      <w:color w:val="231F20"/>
                      <w:w w:val="90"/>
                      <w:sz w:val="18"/>
                    </w:rPr>
                    <w:t xml:space="preserve"> ph</w:t>
                  </w:r>
                  <w:r w:rsidR="00FD3EA4" w:rsidRPr="00FD3EA4">
                    <w:rPr>
                      <w:rFonts w:ascii="Calibri" w:hAnsi="Calibri" w:cs="Calibri"/>
                      <w:color w:val="231F20"/>
                      <w:w w:val="90"/>
                      <w:sz w:val="18"/>
                    </w:rPr>
                    <w:t>ạ</w:t>
                  </w:r>
                  <w:r w:rsidR="00FD3EA4" w:rsidRPr="00FD3EA4">
                    <w:rPr>
                      <w:rFonts w:ascii="Trebuchet MS" w:hAnsi="Trebuchet MS"/>
                      <w:color w:val="231F20"/>
                      <w:w w:val="90"/>
                      <w:sz w:val="18"/>
                    </w:rPr>
                    <w:t>m vi gigabyte, terabyte v</w:t>
                  </w:r>
                  <w:r w:rsidR="00FD3EA4" w:rsidRPr="00FD3EA4">
                    <w:rPr>
                      <w:rFonts w:ascii="Trebuchet MS" w:hAnsi="Trebuchet MS" w:cs="Trebuchet MS"/>
                      <w:color w:val="231F20"/>
                      <w:w w:val="90"/>
                      <w:sz w:val="18"/>
                    </w:rPr>
                    <w:t>à</w:t>
                  </w:r>
                  <w:r w:rsidR="00FD3EA4" w:rsidRPr="00FD3EA4">
                    <w:rPr>
                      <w:rFonts w:ascii="Trebuchet MS" w:hAnsi="Trebuchet MS"/>
                      <w:color w:val="231F20"/>
                      <w:w w:val="90"/>
                      <w:sz w:val="18"/>
                    </w:rPr>
                    <w:t xml:space="preserve"> petabyte kh</w:t>
                  </w:r>
                  <w:r w:rsidR="00FD3EA4" w:rsidRPr="00FD3EA4">
                    <w:rPr>
                      <w:rFonts w:ascii="Trebuchet MS" w:hAnsi="Trebuchet MS" w:cs="Trebuchet MS"/>
                      <w:color w:val="231F20"/>
                      <w:w w:val="90"/>
                      <w:sz w:val="18"/>
                    </w:rPr>
                    <w:t>ô</w:t>
                  </w:r>
                  <w:r w:rsidR="00FD3EA4" w:rsidRPr="00FD3EA4">
                    <w:rPr>
                      <w:rFonts w:ascii="Trebuchet MS" w:hAnsi="Trebuchet MS"/>
                      <w:color w:val="231F20"/>
                      <w:w w:val="90"/>
                      <w:sz w:val="18"/>
                    </w:rPr>
                    <w:t>ng ph</w:t>
                  </w:r>
                  <w:r w:rsidR="00FD3EA4" w:rsidRPr="00FD3EA4">
                    <w:rPr>
                      <w:rFonts w:ascii="Calibri" w:hAnsi="Calibri" w:cs="Calibri"/>
                      <w:color w:val="231F20"/>
                      <w:w w:val="90"/>
                      <w:sz w:val="18"/>
                    </w:rPr>
                    <w:t>ả</w:t>
                  </w:r>
                  <w:r w:rsidR="00FD3EA4" w:rsidRPr="00FD3EA4">
                    <w:rPr>
                      <w:rFonts w:ascii="Trebuchet MS" w:hAnsi="Trebuchet MS"/>
                      <w:color w:val="231F20"/>
                      <w:w w:val="90"/>
                      <w:sz w:val="18"/>
                    </w:rPr>
                    <w:t>i l</w:t>
                  </w:r>
                  <w:r w:rsidR="00FD3EA4" w:rsidRPr="00FD3EA4">
                    <w:rPr>
                      <w:rFonts w:ascii="Trebuchet MS" w:hAnsi="Trebuchet MS" w:cs="Trebuchet MS"/>
                      <w:color w:val="231F20"/>
                      <w:w w:val="90"/>
                      <w:sz w:val="18"/>
                    </w:rPr>
                    <w:t>à</w:t>
                  </w:r>
                  <w:r w:rsidR="00FD3EA4" w:rsidRPr="00FD3EA4">
                    <w:rPr>
                      <w:rFonts w:ascii="Trebuchet MS" w:hAnsi="Trebuchet MS"/>
                      <w:color w:val="231F20"/>
                      <w:w w:val="90"/>
                      <w:sz w:val="18"/>
                    </w:rPr>
                    <w:t xml:space="preserve"> b</w:t>
                  </w:r>
                  <w:r w:rsidR="00FD3EA4" w:rsidRPr="00FD3EA4">
                    <w:rPr>
                      <w:rFonts w:ascii="Calibri" w:hAnsi="Calibri" w:cs="Calibri"/>
                      <w:color w:val="231F20"/>
                      <w:w w:val="90"/>
                      <w:sz w:val="18"/>
                    </w:rPr>
                    <w:t>ấ</w:t>
                  </w:r>
                  <w:r w:rsidR="00FD3EA4" w:rsidRPr="00FD3EA4">
                    <w:rPr>
                      <w:rFonts w:ascii="Trebuchet MS" w:hAnsi="Trebuchet MS"/>
                      <w:color w:val="231F20"/>
                      <w:w w:val="90"/>
                      <w:sz w:val="18"/>
                    </w:rPr>
                    <w:t>t th</w:t>
                  </w:r>
                  <w:r w:rsidR="00FD3EA4" w:rsidRPr="00FD3EA4">
                    <w:rPr>
                      <w:rFonts w:ascii="Calibri" w:hAnsi="Calibri" w:cs="Calibri"/>
                      <w:color w:val="231F20"/>
                      <w:w w:val="90"/>
                      <w:sz w:val="18"/>
                    </w:rPr>
                    <w:t>ườ</w:t>
                  </w:r>
                  <w:r w:rsidR="00FD3EA4" w:rsidRPr="00FD3EA4">
                    <w:rPr>
                      <w:rFonts w:ascii="Trebuchet MS" w:hAnsi="Trebuchet MS"/>
                      <w:color w:val="231F20"/>
                      <w:w w:val="90"/>
                      <w:sz w:val="18"/>
                    </w:rPr>
                    <w:t>ng.</w:t>
                  </w:r>
                </w:p>
                <w:p w14:paraId="1E5D0D01" w14:textId="08544C72" w:rsidR="00854B0D" w:rsidRDefault="00C536FB">
                  <w:pPr>
                    <w:spacing w:before="46"/>
                    <w:ind w:left="120"/>
                    <w:rPr>
                      <w:rFonts w:ascii="Tahoma"/>
                      <w:b/>
                      <w:sz w:val="20"/>
                    </w:rPr>
                  </w:pPr>
                  <w:r>
                    <w:rPr>
                      <w:rFonts w:ascii="Tahoma"/>
                      <w:b/>
                      <w:color w:val="2C6682"/>
                      <w:w w:val="85"/>
                      <w:sz w:val="20"/>
                    </w:rPr>
                    <w:t>data</w:t>
                  </w:r>
                  <w:r>
                    <w:rPr>
                      <w:rFonts w:ascii="Tahoma"/>
                      <w:b/>
                      <w:color w:val="2C6682"/>
                      <w:spacing w:val="-3"/>
                      <w:w w:val="85"/>
                      <w:sz w:val="20"/>
                    </w:rPr>
                    <w:t xml:space="preserve"> </w:t>
                  </w:r>
                  <w:r>
                    <w:rPr>
                      <w:rFonts w:ascii="Tahoma"/>
                      <w:b/>
                      <w:color w:val="2C6682"/>
                      <w:w w:val="85"/>
                      <w:sz w:val="20"/>
                    </w:rPr>
                    <w:t>wareh</w:t>
                  </w:r>
                  <w:r w:rsidR="00CF03B4">
                    <w:rPr>
                      <w:rFonts w:ascii="Tahoma"/>
                      <w:b/>
                      <w:color w:val="2C6682"/>
                      <w:w w:val="85"/>
                      <w:sz w:val="20"/>
                    </w:rPr>
                    <w:t>o</w:t>
                  </w:r>
                  <w:r>
                    <w:rPr>
                      <w:rFonts w:ascii="Tahoma"/>
                      <w:b/>
                      <w:color w:val="2C6682"/>
                      <w:w w:val="85"/>
                      <w:sz w:val="20"/>
                    </w:rPr>
                    <w:t>use</w:t>
                  </w:r>
                </w:p>
                <w:p w14:paraId="72C89768" w14:textId="7B991D89" w:rsidR="00854B0D" w:rsidRPr="00FD3EA4" w:rsidRDefault="00FD3EA4" w:rsidP="00FD3EA4">
                  <w:pPr>
                    <w:spacing w:before="6" w:line="247" w:lineRule="auto"/>
                    <w:ind w:left="120" w:right="289"/>
                    <w:rPr>
                      <w:rFonts w:ascii="Trebuchet MS"/>
                      <w:sz w:val="16"/>
                      <w:szCs w:val="16"/>
                    </w:rPr>
                  </w:pPr>
                  <w:r w:rsidRPr="00FD3EA4">
                    <w:rPr>
                      <w:rFonts w:ascii="Trebuchet MS"/>
                      <w:color w:val="231F20"/>
                      <w:w w:val="98"/>
                      <w:sz w:val="16"/>
                      <w:szCs w:val="16"/>
                    </w:rPr>
                    <w:t>M</w:t>
                  </w:r>
                  <w:r w:rsidRPr="00FD3EA4">
                    <w:rPr>
                      <w:rFonts w:ascii="Trebuchet MS"/>
                      <w:color w:val="231F20"/>
                      <w:w w:val="98"/>
                      <w:sz w:val="16"/>
                      <w:szCs w:val="16"/>
                    </w:rPr>
                    <w:t>ộ</w:t>
                  </w:r>
                  <w:r w:rsidRPr="00FD3EA4">
                    <w:rPr>
                      <w:rFonts w:ascii="Trebuchet MS"/>
                      <w:color w:val="231F20"/>
                      <w:w w:val="98"/>
                      <w:sz w:val="16"/>
                      <w:szCs w:val="16"/>
                    </w:rPr>
                    <w:t>t b</w:t>
                  </w:r>
                  <w:r w:rsidRPr="00FD3EA4">
                    <w:rPr>
                      <w:rFonts w:ascii="Trebuchet MS"/>
                      <w:color w:val="231F20"/>
                      <w:w w:val="98"/>
                      <w:sz w:val="16"/>
                      <w:szCs w:val="16"/>
                    </w:rPr>
                    <w:t>ộ</w:t>
                  </w:r>
                  <w:r w:rsidRPr="00FD3EA4">
                    <w:rPr>
                      <w:rFonts w:ascii="Trebuchet MS"/>
                      <w:color w:val="231F20"/>
                      <w:w w:val="98"/>
                      <w:sz w:val="16"/>
                      <w:szCs w:val="16"/>
                    </w:rPr>
                    <w:t xml:space="preserve"> s</w:t>
                  </w:r>
                  <w:r w:rsidRPr="00FD3EA4">
                    <w:rPr>
                      <w:rFonts w:ascii="Trebuchet MS"/>
                      <w:color w:val="231F20"/>
                      <w:w w:val="98"/>
                      <w:sz w:val="16"/>
                      <w:szCs w:val="16"/>
                    </w:rPr>
                    <w:t>ư</w:t>
                  </w:r>
                  <w:r w:rsidRPr="00FD3EA4">
                    <w:rPr>
                      <w:rFonts w:ascii="Trebuchet MS"/>
                      <w:color w:val="231F20"/>
                      <w:w w:val="98"/>
                      <w:sz w:val="16"/>
                      <w:szCs w:val="16"/>
                    </w:rPr>
                    <w:t>u t</w:t>
                  </w:r>
                  <w:r w:rsidRPr="00FD3EA4">
                    <w:rPr>
                      <w:rFonts w:ascii="Trebuchet MS"/>
                      <w:color w:val="231F20"/>
                      <w:w w:val="98"/>
                      <w:sz w:val="16"/>
                      <w:szCs w:val="16"/>
                    </w:rPr>
                    <w:t>ậ</w:t>
                  </w:r>
                  <w:r w:rsidRPr="00FD3EA4">
                    <w:rPr>
                      <w:rFonts w:ascii="Trebuchet MS"/>
                      <w:color w:val="231F20"/>
                      <w:w w:val="98"/>
                      <w:sz w:val="16"/>
                      <w:szCs w:val="16"/>
                    </w:rPr>
                    <w:t>p d</w:t>
                  </w:r>
                  <w:r w:rsidRPr="00FD3EA4">
                    <w:rPr>
                      <w:rFonts w:ascii="Trebuchet MS"/>
                      <w:color w:val="231F20"/>
                      <w:w w:val="98"/>
                      <w:sz w:val="16"/>
                      <w:szCs w:val="16"/>
                    </w:rPr>
                    <w:t>ữ</w:t>
                  </w:r>
                  <w:r w:rsidRPr="00FD3EA4">
                    <w:rPr>
                      <w:rFonts w:ascii="Trebuchet MS"/>
                      <w:color w:val="231F20"/>
                      <w:w w:val="98"/>
                      <w:sz w:val="16"/>
                      <w:szCs w:val="16"/>
                    </w:rPr>
                    <w:t xml:space="preserve"> li</w:t>
                  </w:r>
                  <w:r w:rsidRPr="00FD3EA4">
                    <w:rPr>
                      <w:rFonts w:ascii="Trebuchet MS"/>
                      <w:color w:val="231F20"/>
                      <w:w w:val="98"/>
                      <w:sz w:val="16"/>
                      <w:szCs w:val="16"/>
                    </w:rPr>
                    <w:t>ệ</w:t>
                  </w:r>
                  <w:r w:rsidRPr="00FD3EA4">
                    <w:rPr>
                      <w:rFonts w:ascii="Trebuchet MS"/>
                      <w:color w:val="231F20"/>
                      <w:w w:val="98"/>
                      <w:sz w:val="16"/>
                      <w:szCs w:val="16"/>
                    </w:rPr>
                    <w:t>u t</w:t>
                  </w:r>
                  <w:r w:rsidRPr="00FD3EA4">
                    <w:rPr>
                      <w:rFonts w:ascii="Trebuchet MS"/>
                      <w:color w:val="231F20"/>
                      <w:w w:val="98"/>
                      <w:sz w:val="16"/>
                      <w:szCs w:val="16"/>
                    </w:rPr>
                    <w:t>í</w:t>
                  </w:r>
                  <w:r w:rsidRPr="00FD3EA4">
                    <w:rPr>
                      <w:rFonts w:ascii="Trebuchet MS"/>
                      <w:color w:val="231F20"/>
                      <w:w w:val="98"/>
                      <w:sz w:val="16"/>
                      <w:szCs w:val="16"/>
                    </w:rPr>
                    <w:t>ch h</w:t>
                  </w:r>
                  <w:r w:rsidRPr="00FD3EA4">
                    <w:rPr>
                      <w:rFonts w:ascii="Trebuchet MS"/>
                      <w:color w:val="231F20"/>
                      <w:w w:val="98"/>
                      <w:sz w:val="16"/>
                      <w:szCs w:val="16"/>
                    </w:rPr>
                    <w:t>ợ</w:t>
                  </w:r>
                  <w:r w:rsidRPr="00FD3EA4">
                    <w:rPr>
                      <w:rFonts w:ascii="Trebuchet MS"/>
                      <w:color w:val="231F20"/>
                      <w:w w:val="98"/>
                      <w:sz w:val="16"/>
                      <w:szCs w:val="16"/>
                    </w:rPr>
                    <w:t xml:space="preserve">p, </w:t>
                  </w:r>
                  <w:r w:rsidRPr="00FD3EA4">
                    <w:rPr>
                      <w:rFonts w:ascii="Trebuchet MS"/>
                      <w:color w:val="231F20"/>
                      <w:w w:val="98"/>
                      <w:sz w:val="16"/>
                      <w:szCs w:val="16"/>
                    </w:rPr>
                    <w:t>đị</w:t>
                  </w:r>
                  <w:r w:rsidRPr="00FD3EA4">
                    <w:rPr>
                      <w:rFonts w:ascii="Trebuchet MS"/>
                      <w:color w:val="231F20"/>
                      <w:w w:val="98"/>
                      <w:sz w:val="16"/>
                      <w:szCs w:val="16"/>
                    </w:rPr>
                    <w:t>nh h</w:t>
                  </w:r>
                  <w:r w:rsidRPr="00FD3EA4">
                    <w:rPr>
                      <w:rFonts w:ascii="Trebuchet MS"/>
                      <w:color w:val="231F20"/>
                      <w:w w:val="98"/>
                      <w:sz w:val="16"/>
                      <w:szCs w:val="16"/>
                    </w:rPr>
                    <w:t>ướ</w:t>
                  </w:r>
                  <w:r w:rsidRPr="00FD3EA4">
                    <w:rPr>
                      <w:rFonts w:ascii="Trebuchet MS"/>
                      <w:color w:val="231F20"/>
                      <w:w w:val="98"/>
                      <w:sz w:val="16"/>
                      <w:szCs w:val="16"/>
                    </w:rPr>
                    <w:t>ng the</w:t>
                  </w:r>
                  <w:r w:rsidR="00CF03B4">
                    <w:rPr>
                      <w:rFonts w:ascii="Trebuchet MS"/>
                      <w:color w:val="231F20"/>
                      <w:w w:val="98"/>
                      <w:sz w:val="16"/>
                      <w:szCs w:val="16"/>
                    </w:rPr>
                    <w:t>o</w:t>
                  </w:r>
                  <w:r w:rsidRPr="00FD3EA4">
                    <w:rPr>
                      <w:rFonts w:ascii="Trebuchet MS"/>
                      <w:color w:val="231F20"/>
                      <w:w w:val="98"/>
                      <w:sz w:val="16"/>
                      <w:szCs w:val="16"/>
                    </w:rPr>
                    <w:t xml:space="preserve"> ch</w:t>
                  </w:r>
                  <w:r w:rsidRPr="00FD3EA4">
                    <w:rPr>
                      <w:rFonts w:ascii="Trebuchet MS"/>
                      <w:color w:val="231F20"/>
                      <w:w w:val="98"/>
                      <w:sz w:val="16"/>
                      <w:szCs w:val="16"/>
                    </w:rPr>
                    <w:t>ủ</w:t>
                  </w:r>
                  <w:r w:rsidRPr="00FD3EA4">
                    <w:rPr>
                      <w:rFonts w:ascii="Trebuchet MS"/>
                      <w:color w:val="231F20"/>
                      <w:w w:val="98"/>
                      <w:sz w:val="16"/>
                      <w:szCs w:val="16"/>
                    </w:rPr>
                    <w:t xml:space="preserve"> </w:t>
                  </w:r>
                  <w:r w:rsidRPr="00FD3EA4">
                    <w:rPr>
                      <w:rFonts w:ascii="Trebuchet MS"/>
                      <w:color w:val="231F20"/>
                      <w:w w:val="98"/>
                      <w:sz w:val="16"/>
                      <w:szCs w:val="16"/>
                    </w:rPr>
                    <w:t>đề</w:t>
                  </w:r>
                  <w:r w:rsidRPr="00FD3EA4">
                    <w:rPr>
                      <w:rFonts w:ascii="Trebuchet MS"/>
                      <w:color w:val="231F20"/>
                      <w:w w:val="98"/>
                      <w:sz w:val="16"/>
                      <w:szCs w:val="16"/>
                    </w:rPr>
                    <w:t xml:space="preserve">, thay </w:t>
                  </w:r>
                  <w:r w:rsidRPr="00FD3EA4">
                    <w:rPr>
                      <w:rFonts w:ascii="Trebuchet MS"/>
                      <w:color w:val="231F20"/>
                      <w:w w:val="98"/>
                      <w:sz w:val="16"/>
                      <w:szCs w:val="16"/>
                    </w:rPr>
                    <w:t>đổ</w:t>
                  </w:r>
                  <w:r w:rsidRPr="00FD3EA4">
                    <w:rPr>
                      <w:rFonts w:ascii="Trebuchet MS"/>
                      <w:color w:val="231F20"/>
                      <w:w w:val="98"/>
                      <w:sz w:val="16"/>
                      <w:szCs w:val="16"/>
                    </w:rPr>
                    <w:t>i the</w:t>
                  </w:r>
                  <w:r w:rsidR="00CF03B4">
                    <w:rPr>
                      <w:rFonts w:ascii="Trebuchet MS"/>
                      <w:color w:val="231F20"/>
                      <w:w w:val="98"/>
                      <w:sz w:val="16"/>
                      <w:szCs w:val="16"/>
                    </w:rPr>
                    <w:t>o</w:t>
                  </w:r>
                  <w:r w:rsidRPr="00FD3EA4">
                    <w:rPr>
                      <w:rFonts w:ascii="Trebuchet MS"/>
                      <w:color w:val="231F20"/>
                      <w:w w:val="98"/>
                      <w:sz w:val="16"/>
                      <w:szCs w:val="16"/>
                    </w:rPr>
                    <w:t xml:space="preserve"> th</w:t>
                  </w:r>
                  <w:r w:rsidRPr="00FD3EA4">
                    <w:rPr>
                      <w:rFonts w:ascii="Trebuchet MS"/>
                      <w:color w:val="231F20"/>
                      <w:w w:val="98"/>
                      <w:sz w:val="16"/>
                      <w:szCs w:val="16"/>
                    </w:rPr>
                    <w:t>ờ</w:t>
                  </w:r>
                  <w:r w:rsidRPr="00FD3EA4">
                    <w:rPr>
                      <w:rFonts w:ascii="Trebuchet MS"/>
                      <w:color w:val="231F20"/>
                      <w:w w:val="98"/>
                      <w:sz w:val="16"/>
                      <w:szCs w:val="16"/>
                    </w:rPr>
                    <w:t>i gian, kh</w:t>
                  </w:r>
                  <w:r w:rsidRPr="00FD3EA4">
                    <w:rPr>
                      <w:rFonts w:ascii="Trebuchet MS"/>
                      <w:color w:val="231F20"/>
                      <w:w w:val="98"/>
                      <w:sz w:val="16"/>
                      <w:szCs w:val="16"/>
                    </w:rPr>
                    <w:t>ô</w:t>
                  </w:r>
                  <w:r w:rsidRPr="00FD3EA4">
                    <w:rPr>
                      <w:rFonts w:ascii="Trebuchet MS"/>
                      <w:color w:val="231F20"/>
                      <w:w w:val="98"/>
                      <w:sz w:val="16"/>
                      <w:szCs w:val="16"/>
                    </w:rPr>
                    <w:t xml:space="preserve">ng thay </w:t>
                  </w:r>
                  <w:r w:rsidRPr="00FD3EA4">
                    <w:rPr>
                      <w:rFonts w:ascii="Trebuchet MS"/>
                      <w:color w:val="231F20"/>
                      <w:w w:val="98"/>
                      <w:sz w:val="16"/>
                      <w:szCs w:val="16"/>
                    </w:rPr>
                    <w:t>đổ</w:t>
                  </w:r>
                  <w:r w:rsidRPr="00FD3EA4">
                    <w:rPr>
                      <w:rFonts w:ascii="Trebuchet MS"/>
                      <w:color w:val="231F20"/>
                      <w:w w:val="98"/>
                      <w:sz w:val="16"/>
                      <w:szCs w:val="16"/>
                    </w:rPr>
                    <w:t>i, cung c</w:t>
                  </w:r>
                  <w:r w:rsidRPr="00FD3EA4">
                    <w:rPr>
                      <w:rFonts w:ascii="Trebuchet MS"/>
                      <w:color w:val="231F20"/>
                      <w:w w:val="98"/>
                      <w:sz w:val="16"/>
                      <w:szCs w:val="16"/>
                    </w:rPr>
                    <w:t>ấ</w:t>
                  </w:r>
                  <w:r w:rsidRPr="00FD3EA4">
                    <w:rPr>
                      <w:rFonts w:ascii="Trebuchet MS"/>
                      <w:color w:val="231F20"/>
                      <w:w w:val="98"/>
                      <w:sz w:val="16"/>
                      <w:szCs w:val="16"/>
                    </w:rPr>
                    <w:t>p h</w:t>
                  </w:r>
                  <w:r w:rsidRPr="00FD3EA4">
                    <w:rPr>
                      <w:rFonts w:ascii="Trebuchet MS"/>
                      <w:color w:val="231F20"/>
                      <w:w w:val="98"/>
                      <w:sz w:val="16"/>
                      <w:szCs w:val="16"/>
                    </w:rPr>
                    <w:t>ỗ</w:t>
                  </w:r>
                  <w:r w:rsidRPr="00FD3EA4">
                    <w:rPr>
                      <w:rFonts w:ascii="Trebuchet MS"/>
                      <w:color w:val="231F20"/>
                      <w:w w:val="98"/>
                      <w:sz w:val="16"/>
                      <w:szCs w:val="16"/>
                    </w:rPr>
                    <w:t xml:space="preserve"> tr</w:t>
                  </w:r>
                  <w:r w:rsidRPr="00FD3EA4">
                    <w:rPr>
                      <w:rFonts w:ascii="Trebuchet MS"/>
                      <w:color w:val="231F20"/>
                      <w:w w:val="98"/>
                      <w:sz w:val="16"/>
                      <w:szCs w:val="16"/>
                    </w:rPr>
                    <w:t>ợ</w:t>
                  </w:r>
                  <w:r w:rsidRPr="00FD3EA4">
                    <w:rPr>
                      <w:rFonts w:ascii="Trebuchet MS"/>
                      <w:color w:val="231F20"/>
                      <w:w w:val="98"/>
                      <w:sz w:val="16"/>
                      <w:szCs w:val="16"/>
                    </w:rPr>
                    <w:t xml:space="preserve"> ch</w:t>
                  </w:r>
                  <w:r w:rsidR="00CF03B4">
                    <w:rPr>
                      <w:rFonts w:ascii="Trebuchet MS"/>
                      <w:color w:val="231F20"/>
                      <w:w w:val="98"/>
                      <w:sz w:val="16"/>
                      <w:szCs w:val="16"/>
                    </w:rPr>
                    <w:t>o</w:t>
                  </w:r>
                  <w:r w:rsidRPr="00FD3EA4">
                    <w:rPr>
                      <w:rFonts w:ascii="Trebuchet MS"/>
                      <w:color w:val="231F20"/>
                      <w:w w:val="98"/>
                      <w:sz w:val="16"/>
                      <w:szCs w:val="16"/>
                    </w:rPr>
                    <w:t xml:space="preserve"> vi</w:t>
                  </w:r>
                  <w:r w:rsidRPr="00FD3EA4">
                    <w:rPr>
                      <w:rFonts w:ascii="Trebuchet MS"/>
                      <w:color w:val="231F20"/>
                      <w:w w:val="98"/>
                      <w:sz w:val="16"/>
                      <w:szCs w:val="16"/>
                    </w:rPr>
                    <w:t>ệ</w:t>
                  </w:r>
                  <w:r w:rsidRPr="00FD3EA4">
                    <w:rPr>
                      <w:rFonts w:ascii="Trebuchet MS"/>
                      <w:color w:val="231F20"/>
                      <w:w w:val="98"/>
                      <w:sz w:val="16"/>
                      <w:szCs w:val="16"/>
                    </w:rPr>
                    <w:t>c ra quy</w:t>
                  </w:r>
                  <w:r w:rsidRPr="00FD3EA4">
                    <w:rPr>
                      <w:rFonts w:ascii="Trebuchet MS"/>
                      <w:color w:val="231F20"/>
                      <w:w w:val="98"/>
                      <w:sz w:val="16"/>
                      <w:szCs w:val="16"/>
                    </w:rPr>
                    <w:t>ế</w:t>
                  </w:r>
                  <w:r w:rsidRPr="00FD3EA4">
                    <w:rPr>
                      <w:rFonts w:ascii="Trebuchet MS"/>
                      <w:color w:val="231F20"/>
                      <w:w w:val="98"/>
                      <w:sz w:val="16"/>
                      <w:szCs w:val="16"/>
                    </w:rPr>
                    <w:t xml:space="preserve">t </w:t>
                  </w:r>
                  <w:r w:rsidRPr="00FD3EA4">
                    <w:rPr>
                      <w:rFonts w:ascii="Trebuchet MS"/>
                      <w:color w:val="231F20"/>
                      <w:w w:val="98"/>
                      <w:sz w:val="16"/>
                      <w:szCs w:val="16"/>
                    </w:rPr>
                    <w:t>đị</w:t>
                  </w:r>
                  <w:r w:rsidRPr="00FD3EA4">
                    <w:rPr>
                      <w:rFonts w:ascii="Trebuchet MS"/>
                      <w:color w:val="231F20"/>
                      <w:w w:val="98"/>
                      <w:sz w:val="16"/>
                      <w:szCs w:val="16"/>
                    </w:rPr>
                    <w:t>nh.</w:t>
                  </w:r>
                </w:p>
              </w:txbxContent>
            </v:textbox>
            <w10:wrap anchorx="page"/>
          </v:shape>
        </w:pict>
      </w:r>
      <w:r w:rsidR="00C536FB" w:rsidRPr="000A77CC">
        <w:rPr>
          <w:i/>
          <w:color w:val="231F20"/>
        </w:rPr>
        <w:t>Integrated</w:t>
      </w:r>
      <w:r w:rsidR="00C536FB" w:rsidRPr="000A77CC">
        <w:rPr>
          <w:color w:val="231F20"/>
        </w:rPr>
        <w:t xml:space="preserve">. </w:t>
      </w:r>
      <w:r w:rsidR="00E056FE" w:rsidRPr="000A77CC">
        <w:rPr>
          <w:color w:val="231F20"/>
        </w:rPr>
        <w:t>Kh</w:t>
      </w:r>
      <w:r w:rsidR="00CF03B4" w:rsidRPr="000A77CC">
        <w:rPr>
          <w:color w:val="231F20"/>
        </w:rPr>
        <w:t>o</w:t>
      </w:r>
      <w:r w:rsidR="00E056FE" w:rsidRPr="000A77CC">
        <w:rPr>
          <w:color w:val="231F20"/>
        </w:rPr>
        <w:t xml:space="preserve"> dữ liệu là một cơ sở dữ liệu tập trung, hợp nhất, tích hợp dữ liệu được lấy từ t</w:t>
      </w:r>
      <w:r w:rsidR="00CF03B4" w:rsidRPr="000A77CC">
        <w:rPr>
          <w:color w:val="231F20"/>
        </w:rPr>
        <w:t>o</w:t>
      </w:r>
      <w:r w:rsidR="00E056FE" w:rsidRPr="000A77CC">
        <w:rPr>
          <w:color w:val="231F20"/>
        </w:rPr>
        <w:t>àn bộ tổ chức và từ nhiều nguồn với các định dạng đa dạng. Tích hợp dữ liệu ngụ ý rằng tất cả các thực thể kinh d</w:t>
      </w:r>
      <w:r w:rsidR="00CF03B4" w:rsidRPr="000A77CC">
        <w:rPr>
          <w:color w:val="231F20"/>
        </w:rPr>
        <w:t>o</w:t>
      </w:r>
      <w:r w:rsidR="00E056FE" w:rsidRPr="000A77CC">
        <w:rPr>
          <w:color w:val="231F20"/>
        </w:rPr>
        <w:t>anh, yếu tố dữ liệu, đặc điểm dữ liệu và chỉ số kinh d</w:t>
      </w:r>
      <w:r w:rsidR="00CF03B4" w:rsidRPr="000A77CC">
        <w:rPr>
          <w:color w:val="231F20"/>
        </w:rPr>
        <w:t>o</w:t>
      </w:r>
      <w:r w:rsidR="00E056FE" w:rsidRPr="000A77CC">
        <w:rPr>
          <w:color w:val="231F20"/>
        </w:rPr>
        <w:t>anh được mô tả the</w:t>
      </w:r>
      <w:r w:rsidR="00CF03B4" w:rsidRPr="000A77CC">
        <w:rPr>
          <w:color w:val="231F20"/>
        </w:rPr>
        <w:t>o</w:t>
      </w:r>
      <w:r w:rsidR="00E056FE" w:rsidRPr="000A77CC">
        <w:rPr>
          <w:color w:val="231F20"/>
        </w:rPr>
        <w:t xml:space="preserve"> cùng một cách tr</w:t>
      </w:r>
      <w:r w:rsidR="00CF03B4" w:rsidRPr="000A77CC">
        <w:rPr>
          <w:color w:val="231F20"/>
        </w:rPr>
        <w:t>o</w:t>
      </w:r>
      <w:r w:rsidR="00E056FE" w:rsidRPr="000A77CC">
        <w:rPr>
          <w:color w:val="231F20"/>
        </w:rPr>
        <w:t>ng t</w:t>
      </w:r>
      <w:r w:rsidR="00CF03B4" w:rsidRPr="000A77CC">
        <w:rPr>
          <w:color w:val="231F20"/>
        </w:rPr>
        <w:t>o</w:t>
      </w:r>
      <w:r w:rsidR="00E056FE" w:rsidRPr="000A77CC">
        <w:rPr>
          <w:color w:val="231F20"/>
        </w:rPr>
        <w:t>àn bộ d</w:t>
      </w:r>
      <w:r w:rsidR="00CF03B4" w:rsidRPr="000A77CC">
        <w:rPr>
          <w:color w:val="231F20"/>
        </w:rPr>
        <w:t>o</w:t>
      </w:r>
      <w:r w:rsidR="00E056FE" w:rsidRPr="000A77CC">
        <w:rPr>
          <w:color w:val="231F20"/>
        </w:rPr>
        <w:t>anh nghiệp. Mặc dù yêu cầu này nghe có vẻ hợp lý, nhưng bạn sẽ ngạc nhiên khi phát hiện ra có ba</w:t>
      </w:r>
      <w:r w:rsidR="00CF03B4" w:rsidRPr="000A77CC">
        <w:rPr>
          <w:color w:val="231F20"/>
        </w:rPr>
        <w:t>o</w:t>
      </w:r>
      <w:r w:rsidR="00E056FE" w:rsidRPr="000A77CC">
        <w:rPr>
          <w:color w:val="231F20"/>
        </w:rPr>
        <w:t xml:space="preserve"> nhiêu phép đ</w:t>
      </w:r>
      <w:r w:rsidR="00CF03B4" w:rsidRPr="000A77CC">
        <w:rPr>
          <w:color w:val="231F20"/>
        </w:rPr>
        <w:t>o</w:t>
      </w:r>
      <w:r w:rsidR="00E056FE" w:rsidRPr="000A77CC">
        <w:rPr>
          <w:color w:val="231F20"/>
        </w:rPr>
        <w:t xml:space="preserve"> khác nhau ch</w:t>
      </w:r>
      <w:r w:rsidR="00CF03B4" w:rsidRPr="000A77CC">
        <w:rPr>
          <w:color w:val="231F20"/>
        </w:rPr>
        <w:t>o</w:t>
      </w:r>
      <w:r w:rsidR="00E056FE" w:rsidRPr="000A77CC">
        <w:rPr>
          <w:color w:val="231F20"/>
        </w:rPr>
        <w:t xml:space="preserve"> “hiệu suất bán hàng” có thể tồn tại tr</w:t>
      </w:r>
      <w:r w:rsidR="00CF03B4" w:rsidRPr="000A77CC">
        <w:rPr>
          <w:color w:val="231F20"/>
        </w:rPr>
        <w:t>o</w:t>
      </w:r>
      <w:r w:rsidR="00E056FE" w:rsidRPr="000A77CC">
        <w:rPr>
          <w:color w:val="231F20"/>
        </w:rPr>
        <w:t>ng một tổ chức; kịch bản tương tự có thể đúng với bất kỳ yếu tố kinh d</w:t>
      </w:r>
      <w:r w:rsidR="00CF03B4" w:rsidRPr="000A77CC">
        <w:rPr>
          <w:color w:val="231F20"/>
        </w:rPr>
        <w:t>o</w:t>
      </w:r>
      <w:r w:rsidR="00E056FE" w:rsidRPr="000A77CC">
        <w:rPr>
          <w:color w:val="231F20"/>
        </w:rPr>
        <w:t>anh nà</w:t>
      </w:r>
      <w:r w:rsidR="00CF03B4" w:rsidRPr="000A77CC">
        <w:rPr>
          <w:color w:val="231F20"/>
        </w:rPr>
        <w:t>o</w:t>
      </w:r>
      <w:r w:rsidR="00E056FE" w:rsidRPr="000A77CC">
        <w:rPr>
          <w:color w:val="231F20"/>
        </w:rPr>
        <w:t xml:space="preserve"> khác. </w:t>
      </w:r>
      <w:r w:rsidR="00D45B1C" w:rsidRPr="000A77CC">
        <w:rPr>
          <w:color w:val="231F20"/>
        </w:rPr>
        <w:t>c</w:t>
      </w:r>
      <w:r w:rsidR="00E056FE" w:rsidRPr="000A77CC">
        <w:rPr>
          <w:color w:val="231F20"/>
        </w:rPr>
        <w:t>hẳng hạn, trạng thái của một đơn đặt hàng có thể được biểu thị bằng các nhãn văn bản như “mở”, “đã nhận”, “đã hủy” và “đã đóng” tr</w:t>
      </w:r>
      <w:r w:rsidR="00CF03B4" w:rsidRPr="000A77CC">
        <w:rPr>
          <w:color w:val="231F20"/>
        </w:rPr>
        <w:t>o</w:t>
      </w:r>
      <w:r w:rsidR="00E056FE" w:rsidRPr="000A77CC">
        <w:rPr>
          <w:color w:val="231F20"/>
        </w:rPr>
        <w:t>ng một bộ phận và như “1”, “2”, “3” và “4” tr</w:t>
      </w:r>
      <w:r w:rsidR="00CF03B4" w:rsidRPr="000A77CC">
        <w:rPr>
          <w:color w:val="231F20"/>
        </w:rPr>
        <w:t>o</w:t>
      </w:r>
      <w:r w:rsidR="00E056FE" w:rsidRPr="000A77CC">
        <w:rPr>
          <w:color w:val="231F20"/>
        </w:rPr>
        <w:t>ng một bộ phận khác. Trạng thái của sinh viên có thể được định nghĩa là “sinh viên năm nhất”, “sinh viên năm hai”, “sinh viên năm cuối” h</w:t>
      </w:r>
      <w:r w:rsidR="00CF03B4" w:rsidRPr="000A77CC">
        <w:rPr>
          <w:color w:val="231F20"/>
        </w:rPr>
        <w:t>o</w:t>
      </w:r>
      <w:r w:rsidR="00E056FE" w:rsidRPr="000A77CC">
        <w:rPr>
          <w:color w:val="231F20"/>
        </w:rPr>
        <w:t>ặc “sinh viên năm cuối” tr</w:t>
      </w:r>
      <w:r w:rsidR="00CF03B4" w:rsidRPr="000A77CC">
        <w:rPr>
          <w:color w:val="231F20"/>
        </w:rPr>
        <w:t>o</w:t>
      </w:r>
      <w:r w:rsidR="00E056FE" w:rsidRPr="000A77CC">
        <w:rPr>
          <w:color w:val="231F20"/>
        </w:rPr>
        <w:t>ng kh</w:t>
      </w:r>
      <w:r w:rsidR="00CF03B4" w:rsidRPr="000A77CC">
        <w:rPr>
          <w:color w:val="231F20"/>
        </w:rPr>
        <w:t>o</w:t>
      </w:r>
      <w:r w:rsidR="00E056FE" w:rsidRPr="000A77CC">
        <w:rPr>
          <w:color w:val="231F20"/>
        </w:rPr>
        <w:t>a kế t</w:t>
      </w:r>
      <w:r w:rsidR="00CF03B4" w:rsidRPr="000A77CC">
        <w:rPr>
          <w:color w:val="231F20"/>
        </w:rPr>
        <w:t>o</w:t>
      </w:r>
      <w:r w:rsidR="00E056FE" w:rsidRPr="000A77CC">
        <w:rPr>
          <w:color w:val="231F20"/>
        </w:rPr>
        <w:t>án và là “FR,” “S</w:t>
      </w:r>
      <w:r w:rsidR="00CF03B4" w:rsidRPr="000A77CC">
        <w:rPr>
          <w:color w:val="231F20"/>
        </w:rPr>
        <w:t>o</w:t>
      </w:r>
      <w:r w:rsidR="00E056FE" w:rsidRPr="000A77CC">
        <w:rPr>
          <w:color w:val="231F20"/>
        </w:rPr>
        <w:t>,” “JR” h</w:t>
      </w:r>
      <w:r w:rsidR="00CF03B4" w:rsidRPr="000A77CC">
        <w:rPr>
          <w:color w:val="231F20"/>
        </w:rPr>
        <w:t>o</w:t>
      </w:r>
      <w:r w:rsidR="00E056FE" w:rsidRPr="000A77CC">
        <w:rPr>
          <w:color w:val="231F20"/>
        </w:rPr>
        <w:t>ặc “SR” tr</w:t>
      </w:r>
      <w:r w:rsidR="00CF03B4" w:rsidRPr="000A77CC">
        <w:rPr>
          <w:color w:val="231F20"/>
        </w:rPr>
        <w:t>o</w:t>
      </w:r>
      <w:r w:rsidR="00E056FE" w:rsidRPr="000A77CC">
        <w:rPr>
          <w:color w:val="231F20"/>
        </w:rPr>
        <w:t>ng hệ thống thông tin máy tính phòng. Để tránh rối định dạng có thể xảy ra,</w:t>
      </w:r>
    </w:p>
    <w:p w14:paraId="1B62D039" w14:textId="4FC39DDD" w:rsidR="00854B0D" w:rsidRPr="000A77CC" w:rsidRDefault="00000000">
      <w:pPr>
        <w:spacing w:line="254" w:lineRule="auto"/>
        <w:ind w:left="3599" w:right="1916"/>
        <w:jc w:val="both"/>
        <w:rPr>
          <w:sz w:val="18"/>
        </w:rPr>
      </w:pPr>
      <w:r>
        <w:pict w14:anchorId="67B018F7">
          <v:line id="_x0000_s2601" style="position:absolute;left:0;text-align:left;z-index:251680256;mso-position-horizontal-relative:page" from="15pt,64.4pt" to="0,64.4pt" strokeweight=".25pt">
            <w10:wrap anchorx="page"/>
          </v:line>
        </w:pict>
      </w:r>
      <w:r>
        <w:pict w14:anchorId="69BAB1BE">
          <v:line id="_x0000_s2600" style="position:absolute;left:0;text-align:left;z-index:251681280;mso-position-horizontal-relative:page" from="663pt,64.4pt" to="678pt,64.4pt" strokeweight=".25pt">
            <w10:wrap anchorx="page"/>
          </v:line>
        </w:pict>
      </w:r>
      <w:r w:rsidR="00C536FB" w:rsidRPr="000A77CC">
        <w:rPr>
          <w:color w:val="231F20"/>
          <w:w w:val="95"/>
          <w:position w:val="6"/>
          <w:sz w:val="10"/>
        </w:rPr>
        <w:t xml:space="preserve">2 </w:t>
      </w:r>
      <w:r w:rsidR="00C536FB" w:rsidRPr="000A77CC">
        <w:rPr>
          <w:color w:val="231F20"/>
          <w:w w:val="95"/>
          <w:sz w:val="18"/>
        </w:rPr>
        <w:t>Bill</w:t>
      </w:r>
      <w:r w:rsidR="00C536FB" w:rsidRPr="000A77CC">
        <w:rPr>
          <w:color w:val="231F20"/>
          <w:spacing w:val="1"/>
          <w:w w:val="95"/>
          <w:sz w:val="18"/>
        </w:rPr>
        <w:t xml:space="preserve"> </w:t>
      </w:r>
      <w:r w:rsidR="00C536FB" w:rsidRPr="000A77CC">
        <w:rPr>
          <w:color w:val="231F20"/>
          <w:w w:val="95"/>
          <w:sz w:val="18"/>
        </w:rPr>
        <w:t>Inm</w:t>
      </w:r>
      <w:r w:rsidR="00CF03B4" w:rsidRPr="000A77CC">
        <w:rPr>
          <w:color w:val="231F20"/>
          <w:w w:val="95"/>
          <w:sz w:val="18"/>
        </w:rPr>
        <w:t>o</w:t>
      </w:r>
      <w:r w:rsidR="00C536FB" w:rsidRPr="000A77CC">
        <w:rPr>
          <w:color w:val="231F20"/>
          <w:w w:val="95"/>
          <w:sz w:val="18"/>
        </w:rPr>
        <w:t>n</w:t>
      </w:r>
      <w:r w:rsidR="00C536FB" w:rsidRPr="000A77CC">
        <w:rPr>
          <w:color w:val="231F20"/>
          <w:spacing w:val="1"/>
          <w:w w:val="95"/>
          <w:sz w:val="18"/>
        </w:rPr>
        <w:t xml:space="preserve"> </w:t>
      </w:r>
      <w:r w:rsidR="00C536FB" w:rsidRPr="000A77CC">
        <w:rPr>
          <w:color w:val="231F20"/>
          <w:w w:val="95"/>
          <w:sz w:val="18"/>
        </w:rPr>
        <w:t>and</w:t>
      </w:r>
      <w:r w:rsidR="00C536FB" w:rsidRPr="000A77CC">
        <w:rPr>
          <w:color w:val="231F20"/>
          <w:spacing w:val="1"/>
          <w:w w:val="95"/>
          <w:sz w:val="18"/>
        </w:rPr>
        <w:t xml:space="preserve"> </w:t>
      </w:r>
      <w:r w:rsidR="004973B2" w:rsidRPr="000A77CC">
        <w:rPr>
          <w:color w:val="231F20"/>
          <w:w w:val="95"/>
          <w:sz w:val="18"/>
        </w:rPr>
        <w:t>c</w:t>
      </w:r>
      <w:r w:rsidR="00C536FB" w:rsidRPr="000A77CC">
        <w:rPr>
          <w:color w:val="231F20"/>
          <w:w w:val="95"/>
          <w:sz w:val="18"/>
        </w:rPr>
        <w:t>hu</w:t>
      </w:r>
      <w:r w:rsidR="004973B2" w:rsidRPr="000A77CC">
        <w:rPr>
          <w:color w:val="231F20"/>
          <w:w w:val="95"/>
          <w:sz w:val="18"/>
        </w:rPr>
        <w:t>c</w:t>
      </w:r>
      <w:r w:rsidR="00C536FB" w:rsidRPr="000A77CC">
        <w:rPr>
          <w:color w:val="231F20"/>
          <w:w w:val="95"/>
          <w:sz w:val="18"/>
        </w:rPr>
        <w:t>k</w:t>
      </w:r>
      <w:r w:rsidR="00C536FB" w:rsidRPr="000A77CC">
        <w:rPr>
          <w:color w:val="231F20"/>
          <w:spacing w:val="1"/>
          <w:w w:val="95"/>
          <w:sz w:val="18"/>
        </w:rPr>
        <w:t xml:space="preserve"> </w:t>
      </w:r>
      <w:r w:rsidR="00C536FB" w:rsidRPr="000A77CC">
        <w:rPr>
          <w:color w:val="231F20"/>
          <w:w w:val="95"/>
          <w:sz w:val="18"/>
        </w:rPr>
        <w:t>Kelley,</w:t>
      </w:r>
      <w:r w:rsidR="00C536FB" w:rsidRPr="000A77CC">
        <w:rPr>
          <w:color w:val="231F20"/>
          <w:spacing w:val="1"/>
          <w:w w:val="95"/>
          <w:sz w:val="18"/>
        </w:rPr>
        <w:t xml:space="preserve"> </w:t>
      </w:r>
      <w:r w:rsidR="00C536FB" w:rsidRPr="000A77CC">
        <w:rPr>
          <w:color w:val="231F20"/>
          <w:w w:val="95"/>
          <w:sz w:val="18"/>
        </w:rPr>
        <w:t>“The</w:t>
      </w:r>
      <w:r w:rsidR="00C536FB" w:rsidRPr="000A77CC">
        <w:rPr>
          <w:color w:val="231F20"/>
          <w:spacing w:val="1"/>
          <w:w w:val="95"/>
          <w:sz w:val="18"/>
        </w:rPr>
        <w:t xml:space="preserve"> </w:t>
      </w:r>
      <w:r w:rsidR="00C536FB" w:rsidRPr="000A77CC">
        <w:rPr>
          <w:color w:val="231F20"/>
          <w:w w:val="95"/>
          <w:sz w:val="18"/>
        </w:rPr>
        <w:t>twelve</w:t>
      </w:r>
      <w:r w:rsidR="00C536FB" w:rsidRPr="000A77CC">
        <w:rPr>
          <w:color w:val="231F20"/>
          <w:spacing w:val="1"/>
          <w:w w:val="95"/>
          <w:sz w:val="18"/>
        </w:rPr>
        <w:t xml:space="preserve"> </w:t>
      </w:r>
      <w:r w:rsidR="00C536FB" w:rsidRPr="000A77CC">
        <w:rPr>
          <w:color w:val="231F20"/>
          <w:w w:val="95"/>
          <w:sz w:val="18"/>
        </w:rPr>
        <w:t>rules</w:t>
      </w:r>
      <w:r w:rsidR="00C536FB" w:rsidRPr="000A77CC">
        <w:rPr>
          <w:color w:val="231F20"/>
          <w:spacing w:val="1"/>
          <w:w w:val="95"/>
          <w:sz w:val="18"/>
        </w:rPr>
        <w:t xml:space="preserve"> </w:t>
      </w:r>
      <w:r w:rsidR="00CF03B4" w:rsidRPr="000A77CC">
        <w:rPr>
          <w:color w:val="231F20"/>
          <w:w w:val="95"/>
          <w:sz w:val="18"/>
        </w:rPr>
        <w:t>o</w:t>
      </w:r>
      <w:r w:rsidR="00C536FB" w:rsidRPr="000A77CC">
        <w:rPr>
          <w:color w:val="231F20"/>
          <w:w w:val="95"/>
          <w:sz w:val="18"/>
        </w:rPr>
        <w:t>f</w:t>
      </w:r>
      <w:r w:rsidR="00C536FB" w:rsidRPr="000A77CC">
        <w:rPr>
          <w:color w:val="231F20"/>
          <w:spacing w:val="1"/>
          <w:w w:val="95"/>
          <w:sz w:val="18"/>
        </w:rPr>
        <w:t xml:space="preserve"> </w:t>
      </w:r>
      <w:r w:rsidR="00C536FB" w:rsidRPr="000A77CC">
        <w:rPr>
          <w:color w:val="231F20"/>
          <w:w w:val="95"/>
          <w:sz w:val="18"/>
        </w:rPr>
        <w:t>data</w:t>
      </w:r>
      <w:r w:rsidR="00C536FB" w:rsidRPr="000A77CC">
        <w:rPr>
          <w:color w:val="231F20"/>
          <w:spacing w:val="1"/>
          <w:w w:val="95"/>
          <w:sz w:val="18"/>
        </w:rPr>
        <w:t xml:space="preserve"> </w:t>
      </w:r>
      <w:r w:rsidR="00C536FB" w:rsidRPr="000A77CC">
        <w:rPr>
          <w:color w:val="231F20"/>
          <w:w w:val="95"/>
          <w:sz w:val="18"/>
        </w:rPr>
        <w:t>wareh</w:t>
      </w:r>
      <w:r w:rsidR="00CF03B4" w:rsidRPr="000A77CC">
        <w:rPr>
          <w:color w:val="231F20"/>
          <w:w w:val="95"/>
          <w:sz w:val="18"/>
        </w:rPr>
        <w:t>o</w:t>
      </w:r>
      <w:r w:rsidR="00C536FB" w:rsidRPr="000A77CC">
        <w:rPr>
          <w:color w:val="231F20"/>
          <w:w w:val="95"/>
          <w:sz w:val="18"/>
        </w:rPr>
        <w:t>use</w:t>
      </w:r>
      <w:r w:rsidR="00C536FB" w:rsidRPr="000A77CC">
        <w:rPr>
          <w:color w:val="231F20"/>
          <w:spacing w:val="1"/>
          <w:w w:val="95"/>
          <w:sz w:val="18"/>
        </w:rPr>
        <w:t xml:space="preserve"> </w:t>
      </w:r>
      <w:r w:rsidR="00C536FB" w:rsidRPr="000A77CC">
        <w:rPr>
          <w:color w:val="231F20"/>
          <w:w w:val="95"/>
          <w:sz w:val="18"/>
        </w:rPr>
        <w:t>f</w:t>
      </w:r>
      <w:r w:rsidR="00CF03B4" w:rsidRPr="000A77CC">
        <w:rPr>
          <w:color w:val="231F20"/>
          <w:w w:val="95"/>
          <w:sz w:val="18"/>
        </w:rPr>
        <w:t>o</w:t>
      </w:r>
      <w:r w:rsidR="00C536FB" w:rsidRPr="000A77CC">
        <w:rPr>
          <w:color w:val="231F20"/>
          <w:w w:val="95"/>
          <w:sz w:val="18"/>
        </w:rPr>
        <w:t>r</w:t>
      </w:r>
      <w:r w:rsidR="00C536FB" w:rsidRPr="000A77CC">
        <w:rPr>
          <w:color w:val="231F20"/>
          <w:spacing w:val="1"/>
          <w:w w:val="95"/>
          <w:sz w:val="18"/>
        </w:rPr>
        <w:t xml:space="preserve"> </w:t>
      </w:r>
      <w:r w:rsidR="00C536FB" w:rsidRPr="000A77CC">
        <w:rPr>
          <w:color w:val="231F20"/>
          <w:w w:val="95"/>
          <w:sz w:val="18"/>
        </w:rPr>
        <w:t>a</w:t>
      </w:r>
      <w:r w:rsidR="00C536FB" w:rsidRPr="000A77CC">
        <w:rPr>
          <w:color w:val="231F20"/>
          <w:spacing w:val="1"/>
          <w:w w:val="95"/>
          <w:sz w:val="18"/>
        </w:rPr>
        <w:t xml:space="preserve"> </w:t>
      </w:r>
      <w:r w:rsidR="004973B2" w:rsidRPr="000A77CC">
        <w:rPr>
          <w:color w:val="231F20"/>
          <w:w w:val="95"/>
          <w:sz w:val="18"/>
        </w:rPr>
        <w:t>c</w:t>
      </w:r>
      <w:r w:rsidR="00C536FB" w:rsidRPr="000A77CC">
        <w:rPr>
          <w:color w:val="231F20"/>
          <w:w w:val="95"/>
          <w:sz w:val="18"/>
        </w:rPr>
        <w:t>lient/server</w:t>
      </w:r>
      <w:r w:rsidR="00C536FB" w:rsidRPr="000A77CC">
        <w:rPr>
          <w:color w:val="231F20"/>
          <w:spacing w:val="1"/>
          <w:w w:val="95"/>
          <w:sz w:val="18"/>
        </w:rPr>
        <w:t xml:space="preserve"> </w:t>
      </w:r>
      <w:r w:rsidR="00C536FB" w:rsidRPr="000A77CC">
        <w:rPr>
          <w:color w:val="231F20"/>
          <w:w w:val="95"/>
          <w:sz w:val="18"/>
        </w:rPr>
        <w:t>w</w:t>
      </w:r>
      <w:r w:rsidR="00CF03B4" w:rsidRPr="000A77CC">
        <w:rPr>
          <w:color w:val="231F20"/>
          <w:w w:val="95"/>
          <w:sz w:val="18"/>
        </w:rPr>
        <w:t>o</w:t>
      </w:r>
      <w:r w:rsidR="00C536FB" w:rsidRPr="000A77CC">
        <w:rPr>
          <w:color w:val="231F20"/>
          <w:w w:val="95"/>
          <w:sz w:val="18"/>
        </w:rPr>
        <w:t>rld,”</w:t>
      </w:r>
      <w:r w:rsidR="00C536FB" w:rsidRPr="000A77CC">
        <w:rPr>
          <w:color w:val="231F20"/>
          <w:spacing w:val="1"/>
          <w:w w:val="95"/>
          <w:sz w:val="18"/>
        </w:rPr>
        <w:t xml:space="preserve"> </w:t>
      </w:r>
      <w:r w:rsidR="00C536FB" w:rsidRPr="000A77CC">
        <w:rPr>
          <w:i/>
          <w:color w:val="231F20"/>
          <w:w w:val="95"/>
          <w:sz w:val="18"/>
        </w:rPr>
        <w:t>Data</w:t>
      </w:r>
      <w:r w:rsidR="00C536FB" w:rsidRPr="000A77CC">
        <w:rPr>
          <w:i/>
          <w:color w:val="231F20"/>
          <w:spacing w:val="1"/>
          <w:w w:val="95"/>
          <w:sz w:val="18"/>
        </w:rPr>
        <w:t xml:space="preserve"> </w:t>
      </w:r>
      <w:r w:rsidR="00C536FB" w:rsidRPr="000A77CC">
        <w:rPr>
          <w:i/>
          <w:color w:val="231F20"/>
          <w:sz w:val="18"/>
        </w:rPr>
        <w:t>Management</w:t>
      </w:r>
      <w:r w:rsidR="00C536FB" w:rsidRPr="000A77CC">
        <w:rPr>
          <w:i/>
          <w:color w:val="231F20"/>
          <w:spacing w:val="-5"/>
          <w:sz w:val="18"/>
        </w:rPr>
        <w:t xml:space="preserve"> </w:t>
      </w:r>
      <w:r w:rsidR="00C536FB" w:rsidRPr="000A77CC">
        <w:rPr>
          <w:i/>
          <w:color w:val="231F20"/>
          <w:sz w:val="18"/>
        </w:rPr>
        <w:t>Review</w:t>
      </w:r>
      <w:r w:rsidR="00C536FB" w:rsidRPr="000A77CC">
        <w:rPr>
          <w:i/>
          <w:color w:val="231F20"/>
          <w:spacing w:val="-6"/>
          <w:sz w:val="18"/>
        </w:rPr>
        <w:t xml:space="preserve"> </w:t>
      </w:r>
      <w:r w:rsidR="00C536FB" w:rsidRPr="000A77CC">
        <w:rPr>
          <w:color w:val="231F20"/>
          <w:sz w:val="18"/>
        </w:rPr>
        <w:t>4(5),</w:t>
      </w:r>
      <w:r w:rsidR="00C536FB" w:rsidRPr="000A77CC">
        <w:rPr>
          <w:color w:val="231F20"/>
          <w:spacing w:val="-6"/>
          <w:sz w:val="18"/>
        </w:rPr>
        <w:t xml:space="preserve"> </w:t>
      </w:r>
      <w:r w:rsidR="00C536FB" w:rsidRPr="000A77CC">
        <w:rPr>
          <w:color w:val="231F20"/>
          <w:sz w:val="18"/>
        </w:rPr>
        <w:t>May</w:t>
      </w:r>
      <w:r w:rsidR="00C536FB" w:rsidRPr="000A77CC">
        <w:rPr>
          <w:color w:val="231F20"/>
          <w:spacing w:val="-6"/>
          <w:sz w:val="18"/>
        </w:rPr>
        <w:t xml:space="preserve"> </w:t>
      </w:r>
      <w:r w:rsidR="00C536FB" w:rsidRPr="000A77CC">
        <w:rPr>
          <w:color w:val="231F20"/>
          <w:sz w:val="18"/>
        </w:rPr>
        <w:t>1994,</w:t>
      </w:r>
      <w:r w:rsidR="00C536FB" w:rsidRPr="000A77CC">
        <w:rPr>
          <w:color w:val="231F20"/>
          <w:spacing w:val="-5"/>
          <w:sz w:val="18"/>
        </w:rPr>
        <w:t xml:space="preserve"> </w:t>
      </w:r>
      <w:r w:rsidR="00C536FB" w:rsidRPr="000A77CC">
        <w:rPr>
          <w:color w:val="231F20"/>
          <w:sz w:val="18"/>
        </w:rPr>
        <w:t>pp.</w:t>
      </w:r>
      <w:r w:rsidR="00C536FB" w:rsidRPr="000A77CC">
        <w:rPr>
          <w:color w:val="231F20"/>
          <w:spacing w:val="-6"/>
          <w:sz w:val="18"/>
        </w:rPr>
        <w:t xml:space="preserve"> </w:t>
      </w:r>
      <w:r w:rsidR="00C536FB" w:rsidRPr="000A77CC">
        <w:rPr>
          <w:color w:val="231F20"/>
          <w:sz w:val="18"/>
        </w:rPr>
        <w:t>6–16.</w:t>
      </w:r>
    </w:p>
    <w:p w14:paraId="38DAD8F9" w14:textId="77777777" w:rsidR="00854B0D" w:rsidRPr="000A77CC" w:rsidRDefault="00854B0D">
      <w:pPr>
        <w:spacing w:line="254" w:lineRule="auto"/>
        <w:jc w:val="both"/>
        <w:rPr>
          <w:sz w:val="18"/>
        </w:rPr>
        <w:sectPr w:rsidR="00854B0D" w:rsidRPr="000A77CC">
          <w:headerReference w:type="default" r:id="rId30"/>
          <w:footerReference w:type="default" r:id="rId31"/>
          <w:pgSz w:w="13560" w:h="16980"/>
          <w:pgMar w:top="660" w:right="180" w:bottom="300" w:left="180" w:header="0" w:footer="100" w:gutter="0"/>
          <w:cols w:space="720"/>
        </w:sectPr>
      </w:pPr>
    </w:p>
    <w:p w14:paraId="3EC2A020" w14:textId="77777777" w:rsidR="00854B0D" w:rsidRPr="000A77CC" w:rsidRDefault="00854B0D">
      <w:pPr>
        <w:pStyle w:val="BodyText"/>
        <w:rPr>
          <w:sz w:val="20"/>
        </w:rPr>
      </w:pPr>
    </w:p>
    <w:p w14:paraId="4B85B308" w14:textId="77777777" w:rsidR="00854B0D" w:rsidRPr="000A77CC" w:rsidRDefault="00854B0D">
      <w:pPr>
        <w:pStyle w:val="BodyText"/>
        <w:rPr>
          <w:sz w:val="20"/>
        </w:rPr>
      </w:pPr>
    </w:p>
    <w:p w14:paraId="633217B7" w14:textId="77777777" w:rsidR="00854B0D" w:rsidRPr="000A77CC" w:rsidRDefault="00854B0D">
      <w:pPr>
        <w:pStyle w:val="BodyText"/>
        <w:spacing w:before="10"/>
        <w:rPr>
          <w:sz w:val="18"/>
        </w:rPr>
      </w:pPr>
    </w:p>
    <w:p w14:paraId="13C4B135" w14:textId="0479248E" w:rsidR="00854B0D" w:rsidRPr="000A77CC" w:rsidRDefault="00CB2921">
      <w:pPr>
        <w:ind w:left="6854"/>
        <w:rPr>
          <w:b/>
          <w:sz w:val="20"/>
        </w:rPr>
      </w:pPr>
      <w:r w:rsidRPr="000A77CC">
        <w:rPr>
          <w:color w:val="231F20"/>
          <w:spacing w:val="-1"/>
          <w:w w:val="95"/>
          <w:sz w:val="20"/>
        </w:rPr>
        <w:t xml:space="preserve">Chương 13 Kinh doanh thông minh và kho dữ liệu </w:t>
      </w:r>
      <w:r w:rsidR="00C536FB" w:rsidRPr="000A77CC">
        <w:rPr>
          <w:color w:val="231F20"/>
          <w:spacing w:val="89"/>
          <w:sz w:val="20"/>
        </w:rPr>
        <w:t xml:space="preserve"> </w:t>
      </w:r>
      <w:r w:rsidR="00C536FB" w:rsidRPr="000A77CC">
        <w:rPr>
          <w:b/>
          <w:color w:val="2C6682"/>
          <w:w w:val="95"/>
          <w:sz w:val="20"/>
        </w:rPr>
        <w:t>607</w:t>
      </w:r>
    </w:p>
    <w:p w14:paraId="7BCEFD0A" w14:textId="77777777" w:rsidR="00854B0D" w:rsidRPr="000A77CC" w:rsidRDefault="00854B0D">
      <w:pPr>
        <w:pStyle w:val="BodyText"/>
        <w:spacing w:before="5"/>
        <w:rPr>
          <w:b/>
        </w:rPr>
      </w:pPr>
    </w:p>
    <w:p w14:paraId="791708D4" w14:textId="3A8DF39E" w:rsidR="008A7B81" w:rsidRPr="000A77CC" w:rsidRDefault="008A7B81" w:rsidP="008A7B81">
      <w:pPr>
        <w:spacing w:before="137"/>
        <w:ind w:left="2163" w:right="3303"/>
      </w:pPr>
      <w:r w:rsidRPr="000A77CC">
        <w:rPr>
          <w:color w:val="231F1F"/>
          <w:w w:val="105"/>
        </w:rPr>
        <w:t>dữ liệu tr</w:t>
      </w:r>
      <w:r w:rsidR="00CF03B4" w:rsidRPr="000A77CC">
        <w:rPr>
          <w:color w:val="231F1F"/>
          <w:w w:val="105"/>
        </w:rPr>
        <w:t>o</w:t>
      </w:r>
      <w:r w:rsidRPr="000A77CC">
        <w:rPr>
          <w:color w:val="231F1F"/>
          <w:w w:val="105"/>
        </w:rPr>
        <w:t>ng kh</w:t>
      </w:r>
      <w:r w:rsidR="00CF03B4" w:rsidRPr="000A77CC">
        <w:rPr>
          <w:color w:val="231F1F"/>
          <w:w w:val="105"/>
        </w:rPr>
        <w:t>o</w:t>
      </w:r>
      <w:r w:rsidRPr="000A77CC">
        <w:rPr>
          <w:color w:val="231F1F"/>
          <w:w w:val="105"/>
        </w:rPr>
        <w:t xml:space="preserve"> dữ liệu phải tuân the</w:t>
      </w:r>
      <w:r w:rsidR="00CF03B4" w:rsidRPr="000A77CC">
        <w:rPr>
          <w:color w:val="231F1F"/>
          <w:w w:val="105"/>
        </w:rPr>
        <w:t>o</w:t>
      </w:r>
      <w:r w:rsidRPr="000A77CC">
        <w:rPr>
          <w:color w:val="231F1F"/>
          <w:w w:val="105"/>
        </w:rPr>
        <w:t xml:space="preserve"> một định dạng </w:t>
      </w:r>
      <w:r w:rsidR="004973B2" w:rsidRPr="000A77CC">
        <w:rPr>
          <w:color w:val="231F1F"/>
          <w:w w:val="105"/>
        </w:rPr>
        <w:t>c</w:t>
      </w:r>
      <w:r w:rsidRPr="000A77CC">
        <w:rPr>
          <w:color w:val="231F1F"/>
          <w:w w:val="105"/>
        </w:rPr>
        <w:t xml:space="preserve">hung </w:t>
      </w:r>
      <w:r w:rsidR="004973B2" w:rsidRPr="000A77CC">
        <w:rPr>
          <w:color w:val="231F1F"/>
          <w:w w:val="105"/>
        </w:rPr>
        <w:t>c</w:t>
      </w:r>
      <w:r w:rsidR="00A56E9F" w:rsidRPr="000A77CC">
        <w:rPr>
          <w:color w:val="231F1F"/>
          <w:w w:val="105"/>
        </w:rPr>
        <w:t>ó</w:t>
      </w:r>
      <w:r w:rsidRPr="000A77CC">
        <w:rPr>
          <w:color w:val="231F1F"/>
          <w:w w:val="105"/>
        </w:rPr>
        <w:t xml:space="preserve"> thể </w:t>
      </w:r>
      <w:r w:rsidR="004973B2" w:rsidRPr="000A77CC">
        <w:rPr>
          <w:color w:val="231F1F"/>
          <w:w w:val="105"/>
        </w:rPr>
        <w:t>c</w:t>
      </w:r>
      <w:r w:rsidRPr="000A77CC">
        <w:rPr>
          <w:color w:val="231F1F"/>
          <w:w w:val="105"/>
        </w:rPr>
        <w:t>hấp nhận đượ</w:t>
      </w:r>
      <w:r w:rsidR="004973B2" w:rsidRPr="000A77CC">
        <w:rPr>
          <w:color w:val="231F1F"/>
          <w:w w:val="105"/>
        </w:rPr>
        <w:t>c</w:t>
      </w:r>
      <w:r w:rsidRPr="000A77CC">
        <w:rPr>
          <w:color w:val="231F1F"/>
          <w:spacing w:val="-86"/>
          <w:w w:val="105"/>
        </w:rPr>
        <w:t xml:space="preserve"> </w:t>
      </w:r>
      <w:r w:rsidRPr="000A77CC">
        <w:rPr>
          <w:color w:val="231F1F"/>
          <w:w w:val="105"/>
        </w:rPr>
        <w:t>tr</w:t>
      </w:r>
      <w:r w:rsidR="00CF03B4" w:rsidRPr="000A77CC">
        <w:rPr>
          <w:color w:val="231F1F"/>
          <w:w w:val="105"/>
        </w:rPr>
        <w:t>o</w:t>
      </w:r>
      <w:r w:rsidRPr="000A77CC">
        <w:rPr>
          <w:color w:val="231F1F"/>
          <w:w w:val="105"/>
        </w:rPr>
        <w:t>ng</w:t>
      </w:r>
      <w:r w:rsidRPr="000A77CC">
        <w:rPr>
          <w:color w:val="231F1F"/>
          <w:spacing w:val="-11"/>
          <w:w w:val="105"/>
        </w:rPr>
        <w:t xml:space="preserve"> </w:t>
      </w:r>
      <w:r w:rsidRPr="000A77CC">
        <w:rPr>
          <w:color w:val="231F1F"/>
          <w:w w:val="105"/>
        </w:rPr>
        <w:t>t</w:t>
      </w:r>
      <w:r w:rsidR="00CF03B4" w:rsidRPr="000A77CC">
        <w:rPr>
          <w:color w:val="231F1F"/>
          <w:w w:val="105"/>
        </w:rPr>
        <w:t>o</w:t>
      </w:r>
      <w:r w:rsidRPr="000A77CC">
        <w:rPr>
          <w:color w:val="231F1F"/>
          <w:w w:val="105"/>
        </w:rPr>
        <w:t>àn</w:t>
      </w:r>
      <w:r w:rsidRPr="000A77CC">
        <w:rPr>
          <w:color w:val="231F1F"/>
          <w:spacing w:val="-11"/>
          <w:w w:val="105"/>
        </w:rPr>
        <w:t xml:space="preserve"> </w:t>
      </w:r>
      <w:r w:rsidRPr="000A77CC">
        <w:rPr>
          <w:color w:val="231F1F"/>
          <w:w w:val="105"/>
        </w:rPr>
        <w:t>tổ</w:t>
      </w:r>
      <w:r w:rsidRPr="000A77CC">
        <w:rPr>
          <w:color w:val="231F1F"/>
          <w:spacing w:val="-11"/>
          <w:w w:val="105"/>
        </w:rPr>
        <w:t xml:space="preserve"> </w:t>
      </w:r>
      <w:r w:rsidR="004973B2" w:rsidRPr="000A77CC">
        <w:rPr>
          <w:color w:val="231F1F"/>
          <w:w w:val="105"/>
        </w:rPr>
        <w:t>c</w:t>
      </w:r>
      <w:r w:rsidRPr="000A77CC">
        <w:rPr>
          <w:color w:val="231F1F"/>
          <w:w w:val="105"/>
        </w:rPr>
        <w:t>hứ</w:t>
      </w:r>
      <w:r w:rsidR="004973B2" w:rsidRPr="000A77CC">
        <w:rPr>
          <w:color w:val="231F1F"/>
          <w:w w:val="105"/>
        </w:rPr>
        <w:t>c</w:t>
      </w:r>
      <w:r w:rsidRPr="000A77CC">
        <w:rPr>
          <w:color w:val="231F1F"/>
          <w:w w:val="105"/>
        </w:rPr>
        <w:t>.</w:t>
      </w:r>
      <w:r w:rsidRPr="000A77CC">
        <w:rPr>
          <w:color w:val="231F1F"/>
          <w:spacing w:val="-11"/>
          <w:w w:val="105"/>
        </w:rPr>
        <w:t xml:space="preserve"> </w:t>
      </w:r>
      <w:r w:rsidRPr="000A77CC">
        <w:rPr>
          <w:color w:val="231F1F"/>
          <w:w w:val="105"/>
        </w:rPr>
        <w:t>Việ</w:t>
      </w:r>
      <w:r w:rsidR="004973B2" w:rsidRPr="000A77CC">
        <w:rPr>
          <w:color w:val="231F1F"/>
          <w:w w:val="105"/>
        </w:rPr>
        <w:t>c</w:t>
      </w:r>
      <w:r w:rsidRPr="000A77CC">
        <w:rPr>
          <w:color w:val="231F1F"/>
          <w:spacing w:val="-11"/>
          <w:w w:val="105"/>
        </w:rPr>
        <w:t xml:space="preserve"> </w:t>
      </w:r>
      <w:r w:rsidRPr="000A77CC">
        <w:rPr>
          <w:color w:val="231F1F"/>
          <w:w w:val="105"/>
        </w:rPr>
        <w:t>tí</w:t>
      </w:r>
      <w:r w:rsidR="004973B2" w:rsidRPr="000A77CC">
        <w:rPr>
          <w:color w:val="231F1F"/>
          <w:w w:val="105"/>
        </w:rPr>
        <w:t>c</w:t>
      </w:r>
      <w:r w:rsidRPr="000A77CC">
        <w:rPr>
          <w:color w:val="231F1F"/>
          <w:w w:val="105"/>
        </w:rPr>
        <w:t>h</w:t>
      </w:r>
      <w:r w:rsidRPr="000A77CC">
        <w:rPr>
          <w:color w:val="231F1F"/>
          <w:spacing w:val="-11"/>
          <w:w w:val="105"/>
        </w:rPr>
        <w:t xml:space="preserve"> </w:t>
      </w:r>
      <w:r w:rsidRPr="000A77CC">
        <w:rPr>
          <w:color w:val="231F1F"/>
          <w:w w:val="105"/>
        </w:rPr>
        <w:t>hợp</w:t>
      </w:r>
      <w:r w:rsidRPr="000A77CC">
        <w:rPr>
          <w:color w:val="231F1F"/>
          <w:spacing w:val="-11"/>
          <w:w w:val="105"/>
        </w:rPr>
        <w:t xml:space="preserve"> </w:t>
      </w:r>
      <w:r w:rsidRPr="000A77CC">
        <w:rPr>
          <w:color w:val="231F1F"/>
          <w:w w:val="105"/>
        </w:rPr>
        <w:t>này</w:t>
      </w:r>
      <w:r w:rsidRPr="000A77CC">
        <w:rPr>
          <w:color w:val="231F1F"/>
          <w:spacing w:val="-11"/>
          <w:w w:val="105"/>
        </w:rPr>
        <w:t xml:space="preserve"> </w:t>
      </w:r>
      <w:r w:rsidR="004973B2" w:rsidRPr="000A77CC">
        <w:rPr>
          <w:color w:val="231F1F"/>
          <w:w w:val="105"/>
        </w:rPr>
        <w:t>c</w:t>
      </w:r>
      <w:r w:rsidR="00A56E9F" w:rsidRPr="000A77CC">
        <w:rPr>
          <w:color w:val="231F1F"/>
          <w:w w:val="105"/>
        </w:rPr>
        <w:t>ó</w:t>
      </w:r>
      <w:r w:rsidRPr="000A77CC">
        <w:rPr>
          <w:color w:val="231F1F"/>
          <w:spacing w:val="-11"/>
          <w:w w:val="105"/>
        </w:rPr>
        <w:t xml:space="preserve"> </w:t>
      </w:r>
      <w:r w:rsidRPr="000A77CC">
        <w:rPr>
          <w:color w:val="231F1F"/>
          <w:w w:val="105"/>
        </w:rPr>
        <w:t>thể</w:t>
      </w:r>
      <w:r w:rsidRPr="000A77CC">
        <w:rPr>
          <w:color w:val="231F1F"/>
          <w:spacing w:val="-11"/>
          <w:w w:val="105"/>
        </w:rPr>
        <w:t xml:space="preserve"> </w:t>
      </w:r>
      <w:r w:rsidRPr="000A77CC">
        <w:rPr>
          <w:color w:val="231F1F"/>
          <w:w w:val="105"/>
        </w:rPr>
        <w:t>tốn</w:t>
      </w:r>
      <w:r w:rsidRPr="000A77CC">
        <w:rPr>
          <w:color w:val="231F1F"/>
          <w:spacing w:val="-11"/>
          <w:w w:val="105"/>
        </w:rPr>
        <w:t xml:space="preserve"> </w:t>
      </w:r>
      <w:r w:rsidRPr="000A77CC">
        <w:rPr>
          <w:color w:val="231F1F"/>
          <w:w w:val="105"/>
        </w:rPr>
        <w:t>nhiều</w:t>
      </w:r>
      <w:r w:rsidRPr="000A77CC">
        <w:rPr>
          <w:color w:val="231F1F"/>
          <w:spacing w:val="-11"/>
          <w:w w:val="105"/>
        </w:rPr>
        <w:t xml:space="preserve"> </w:t>
      </w:r>
      <w:r w:rsidRPr="000A77CC">
        <w:rPr>
          <w:color w:val="231F1F"/>
          <w:w w:val="105"/>
        </w:rPr>
        <w:t>thời</w:t>
      </w:r>
      <w:r w:rsidRPr="000A77CC">
        <w:rPr>
          <w:color w:val="231F1F"/>
          <w:spacing w:val="-11"/>
          <w:w w:val="105"/>
        </w:rPr>
        <w:t xml:space="preserve"> </w:t>
      </w:r>
      <w:r w:rsidRPr="000A77CC">
        <w:rPr>
          <w:color w:val="231F1F"/>
          <w:w w:val="105"/>
        </w:rPr>
        <w:t>gian,</w:t>
      </w:r>
      <w:r w:rsidRPr="000A77CC">
        <w:rPr>
          <w:color w:val="231F1F"/>
          <w:spacing w:val="-11"/>
          <w:w w:val="105"/>
        </w:rPr>
        <w:t xml:space="preserve"> </w:t>
      </w:r>
      <w:r w:rsidRPr="000A77CC">
        <w:rPr>
          <w:color w:val="231F1F"/>
          <w:w w:val="105"/>
        </w:rPr>
        <w:t>nhưng</w:t>
      </w:r>
      <w:r w:rsidRPr="000A77CC">
        <w:rPr>
          <w:color w:val="231F1F"/>
          <w:spacing w:val="-11"/>
          <w:w w:val="105"/>
        </w:rPr>
        <w:t xml:space="preserve"> </w:t>
      </w:r>
      <w:r w:rsidRPr="000A77CC">
        <w:rPr>
          <w:color w:val="231F1F"/>
          <w:w w:val="105"/>
        </w:rPr>
        <w:t>sau</w:t>
      </w:r>
      <w:r w:rsidRPr="000A77CC">
        <w:rPr>
          <w:color w:val="231F1F"/>
          <w:spacing w:val="-11"/>
          <w:w w:val="105"/>
        </w:rPr>
        <w:t xml:space="preserve"> </w:t>
      </w:r>
      <w:r w:rsidRPr="000A77CC">
        <w:rPr>
          <w:color w:val="231F1F"/>
          <w:w w:val="105"/>
        </w:rPr>
        <w:t>khi</w:t>
      </w:r>
      <w:r w:rsidRPr="000A77CC">
        <w:rPr>
          <w:color w:val="231F1F"/>
          <w:spacing w:val="-10"/>
          <w:w w:val="105"/>
        </w:rPr>
        <w:t xml:space="preserve"> </w:t>
      </w:r>
      <w:r w:rsidRPr="000A77CC">
        <w:rPr>
          <w:color w:val="231F1F"/>
          <w:w w:val="105"/>
        </w:rPr>
        <w:t>h</w:t>
      </w:r>
      <w:r w:rsidR="00CF03B4" w:rsidRPr="000A77CC">
        <w:rPr>
          <w:color w:val="231F1F"/>
          <w:w w:val="105"/>
        </w:rPr>
        <w:t>o</w:t>
      </w:r>
      <w:r w:rsidRPr="000A77CC">
        <w:rPr>
          <w:color w:val="231F1F"/>
          <w:w w:val="105"/>
        </w:rPr>
        <w:t>àn</w:t>
      </w:r>
      <w:r w:rsidRPr="000A77CC">
        <w:rPr>
          <w:color w:val="231F1F"/>
          <w:spacing w:val="-86"/>
          <w:w w:val="105"/>
        </w:rPr>
        <w:t xml:space="preserve"> </w:t>
      </w:r>
      <w:r w:rsidRPr="000A77CC">
        <w:rPr>
          <w:color w:val="231F1F"/>
          <w:w w:val="105"/>
        </w:rPr>
        <w:t>thành,</w:t>
      </w:r>
      <w:r w:rsidRPr="000A77CC">
        <w:rPr>
          <w:color w:val="231F1F"/>
          <w:spacing w:val="-9"/>
          <w:w w:val="105"/>
        </w:rPr>
        <w:t xml:space="preserve"> </w:t>
      </w:r>
      <w:r w:rsidRPr="000A77CC">
        <w:rPr>
          <w:color w:val="231F1F"/>
          <w:w w:val="105"/>
        </w:rPr>
        <w:t>n</w:t>
      </w:r>
      <w:r w:rsidR="00A56E9F" w:rsidRPr="000A77CC">
        <w:rPr>
          <w:color w:val="231F1F"/>
          <w:w w:val="105"/>
        </w:rPr>
        <w:t>ó</w:t>
      </w:r>
      <w:r w:rsidRPr="000A77CC">
        <w:rPr>
          <w:color w:val="231F1F"/>
          <w:spacing w:val="-9"/>
          <w:w w:val="105"/>
        </w:rPr>
        <w:t xml:space="preserve"> </w:t>
      </w:r>
      <w:r w:rsidRPr="000A77CC">
        <w:rPr>
          <w:color w:val="231F1F"/>
          <w:w w:val="105"/>
        </w:rPr>
        <w:t>sẽ</w:t>
      </w:r>
      <w:r w:rsidRPr="000A77CC">
        <w:rPr>
          <w:color w:val="231F1F"/>
          <w:spacing w:val="-9"/>
          <w:w w:val="105"/>
        </w:rPr>
        <w:t xml:space="preserve"> </w:t>
      </w:r>
      <w:r w:rsidRPr="000A77CC">
        <w:rPr>
          <w:color w:val="231F1F"/>
          <w:w w:val="105"/>
        </w:rPr>
        <w:t>nâng</w:t>
      </w:r>
      <w:r w:rsidRPr="000A77CC">
        <w:rPr>
          <w:color w:val="231F1F"/>
          <w:spacing w:val="-9"/>
          <w:w w:val="105"/>
        </w:rPr>
        <w:t xml:space="preserve"> </w:t>
      </w:r>
      <w:r w:rsidR="004973B2" w:rsidRPr="000A77CC">
        <w:rPr>
          <w:color w:val="231F1F"/>
          <w:w w:val="105"/>
        </w:rPr>
        <w:t>c</w:t>
      </w:r>
      <w:r w:rsidRPr="000A77CC">
        <w:rPr>
          <w:color w:val="231F1F"/>
          <w:w w:val="105"/>
        </w:rPr>
        <w:t>a</w:t>
      </w:r>
      <w:r w:rsidR="00CF03B4" w:rsidRPr="000A77CC">
        <w:rPr>
          <w:color w:val="231F1F"/>
          <w:w w:val="105"/>
        </w:rPr>
        <w:t>o</w:t>
      </w:r>
      <w:r w:rsidRPr="000A77CC">
        <w:rPr>
          <w:color w:val="231F1F"/>
          <w:spacing w:val="-9"/>
          <w:w w:val="105"/>
        </w:rPr>
        <w:t xml:space="preserve"> </w:t>
      </w:r>
      <w:r w:rsidRPr="000A77CC">
        <w:rPr>
          <w:color w:val="231F1F"/>
          <w:w w:val="105"/>
        </w:rPr>
        <w:t>khả</w:t>
      </w:r>
      <w:r w:rsidRPr="000A77CC">
        <w:rPr>
          <w:color w:val="231F1F"/>
          <w:spacing w:val="-9"/>
          <w:w w:val="105"/>
        </w:rPr>
        <w:t xml:space="preserve"> </w:t>
      </w:r>
      <w:r w:rsidRPr="000A77CC">
        <w:rPr>
          <w:color w:val="231F1F"/>
          <w:w w:val="105"/>
        </w:rPr>
        <w:t>năng</w:t>
      </w:r>
      <w:r w:rsidRPr="000A77CC">
        <w:rPr>
          <w:color w:val="231F1F"/>
          <w:spacing w:val="-9"/>
          <w:w w:val="105"/>
        </w:rPr>
        <w:t xml:space="preserve"> </w:t>
      </w:r>
      <w:r w:rsidRPr="000A77CC">
        <w:rPr>
          <w:color w:val="231F1F"/>
          <w:w w:val="105"/>
        </w:rPr>
        <w:t>ra</w:t>
      </w:r>
      <w:r w:rsidRPr="000A77CC">
        <w:rPr>
          <w:color w:val="231F1F"/>
          <w:spacing w:val="-8"/>
          <w:w w:val="105"/>
        </w:rPr>
        <w:t xml:space="preserve"> </w:t>
      </w:r>
      <w:r w:rsidRPr="000A77CC">
        <w:rPr>
          <w:color w:val="231F1F"/>
          <w:w w:val="105"/>
        </w:rPr>
        <w:t>quyết</w:t>
      </w:r>
      <w:r w:rsidRPr="000A77CC">
        <w:rPr>
          <w:color w:val="231F1F"/>
          <w:spacing w:val="-9"/>
          <w:w w:val="105"/>
        </w:rPr>
        <w:t xml:space="preserve"> </w:t>
      </w:r>
      <w:r w:rsidRPr="000A77CC">
        <w:rPr>
          <w:color w:val="231F1F"/>
          <w:w w:val="105"/>
        </w:rPr>
        <w:t>định</w:t>
      </w:r>
      <w:r w:rsidRPr="000A77CC">
        <w:rPr>
          <w:color w:val="231F1F"/>
          <w:spacing w:val="-9"/>
          <w:w w:val="105"/>
        </w:rPr>
        <w:t xml:space="preserve"> </w:t>
      </w:r>
      <w:r w:rsidRPr="000A77CC">
        <w:rPr>
          <w:color w:val="231F1F"/>
          <w:w w:val="105"/>
        </w:rPr>
        <w:t>và</w:t>
      </w:r>
      <w:r w:rsidRPr="000A77CC">
        <w:rPr>
          <w:color w:val="231F1F"/>
          <w:spacing w:val="-9"/>
          <w:w w:val="105"/>
        </w:rPr>
        <w:t xml:space="preserve"> </w:t>
      </w:r>
      <w:r w:rsidRPr="000A77CC">
        <w:rPr>
          <w:color w:val="231F1F"/>
          <w:w w:val="105"/>
        </w:rPr>
        <w:t>giúp</w:t>
      </w:r>
      <w:r w:rsidRPr="000A77CC">
        <w:rPr>
          <w:color w:val="231F1F"/>
          <w:spacing w:val="-9"/>
          <w:w w:val="105"/>
        </w:rPr>
        <w:t xml:space="preserve"> </w:t>
      </w:r>
      <w:r w:rsidR="004973B2" w:rsidRPr="000A77CC">
        <w:rPr>
          <w:color w:val="231F1F"/>
          <w:w w:val="105"/>
        </w:rPr>
        <w:t>c</w:t>
      </w:r>
      <w:r w:rsidRPr="000A77CC">
        <w:rPr>
          <w:color w:val="231F1F"/>
          <w:w w:val="105"/>
        </w:rPr>
        <w:t>á</w:t>
      </w:r>
      <w:r w:rsidR="004973B2" w:rsidRPr="000A77CC">
        <w:rPr>
          <w:color w:val="231F1F"/>
          <w:w w:val="105"/>
        </w:rPr>
        <w:t>c</w:t>
      </w:r>
      <w:r w:rsidRPr="000A77CC">
        <w:rPr>
          <w:color w:val="231F1F"/>
          <w:spacing w:val="-9"/>
          <w:w w:val="105"/>
        </w:rPr>
        <w:t xml:space="preserve"> </w:t>
      </w:r>
      <w:r w:rsidRPr="000A77CC">
        <w:rPr>
          <w:color w:val="231F1F"/>
          <w:w w:val="105"/>
        </w:rPr>
        <w:t>nhà</w:t>
      </w:r>
      <w:r w:rsidRPr="000A77CC">
        <w:rPr>
          <w:color w:val="231F1F"/>
          <w:spacing w:val="-9"/>
          <w:w w:val="105"/>
        </w:rPr>
        <w:t xml:space="preserve"> </w:t>
      </w:r>
      <w:r w:rsidRPr="000A77CC">
        <w:rPr>
          <w:color w:val="231F1F"/>
          <w:w w:val="105"/>
        </w:rPr>
        <w:t>quản</w:t>
      </w:r>
      <w:r w:rsidRPr="000A77CC">
        <w:rPr>
          <w:color w:val="231F1F"/>
          <w:spacing w:val="-8"/>
          <w:w w:val="105"/>
        </w:rPr>
        <w:t xml:space="preserve"> </w:t>
      </w:r>
      <w:r w:rsidRPr="000A77CC">
        <w:rPr>
          <w:color w:val="231F1F"/>
          <w:w w:val="105"/>
        </w:rPr>
        <w:t>lý</w:t>
      </w:r>
      <w:r w:rsidRPr="000A77CC">
        <w:rPr>
          <w:color w:val="231F1F"/>
          <w:spacing w:val="-9"/>
          <w:w w:val="105"/>
        </w:rPr>
        <w:t xml:space="preserve"> </w:t>
      </w:r>
      <w:r w:rsidRPr="000A77CC">
        <w:rPr>
          <w:color w:val="231F1F"/>
          <w:w w:val="105"/>
        </w:rPr>
        <w:t>hiểu</w:t>
      </w:r>
      <w:r w:rsidRPr="000A77CC">
        <w:rPr>
          <w:color w:val="231F1F"/>
          <w:spacing w:val="-9"/>
          <w:w w:val="105"/>
        </w:rPr>
        <w:t xml:space="preserve"> </w:t>
      </w:r>
      <w:r w:rsidRPr="000A77CC">
        <w:rPr>
          <w:color w:val="231F1F"/>
          <w:w w:val="105"/>
        </w:rPr>
        <w:t>rõ</w:t>
      </w:r>
      <w:r w:rsidRPr="000A77CC">
        <w:rPr>
          <w:color w:val="231F1F"/>
          <w:spacing w:val="-9"/>
          <w:w w:val="105"/>
        </w:rPr>
        <w:t xml:space="preserve"> </w:t>
      </w:r>
      <w:r w:rsidRPr="000A77CC">
        <w:rPr>
          <w:color w:val="231F1F"/>
          <w:w w:val="105"/>
        </w:rPr>
        <w:t>hơn</w:t>
      </w:r>
      <w:r w:rsidRPr="000A77CC">
        <w:rPr>
          <w:color w:val="231F1F"/>
          <w:spacing w:val="-9"/>
          <w:w w:val="105"/>
        </w:rPr>
        <w:t xml:space="preserve"> </w:t>
      </w:r>
      <w:r w:rsidRPr="000A77CC">
        <w:rPr>
          <w:color w:val="231F1F"/>
          <w:w w:val="105"/>
        </w:rPr>
        <w:t>về</w:t>
      </w:r>
      <w:r w:rsidRPr="000A77CC">
        <w:rPr>
          <w:color w:val="231F1F"/>
          <w:spacing w:val="1"/>
          <w:w w:val="105"/>
        </w:rPr>
        <w:t xml:space="preserve"> </w:t>
      </w:r>
      <w:r w:rsidRPr="000A77CC">
        <w:rPr>
          <w:color w:val="231F1F"/>
          <w:w w:val="105"/>
        </w:rPr>
        <w:t>h</w:t>
      </w:r>
      <w:r w:rsidR="00CF03B4" w:rsidRPr="000A77CC">
        <w:rPr>
          <w:color w:val="231F1F"/>
          <w:w w:val="105"/>
        </w:rPr>
        <w:t>o</w:t>
      </w:r>
      <w:r w:rsidRPr="000A77CC">
        <w:rPr>
          <w:color w:val="231F1F"/>
          <w:w w:val="105"/>
        </w:rPr>
        <w:t>ạt</w:t>
      </w:r>
      <w:r w:rsidRPr="000A77CC">
        <w:rPr>
          <w:color w:val="231F1F"/>
          <w:spacing w:val="-11"/>
          <w:w w:val="105"/>
        </w:rPr>
        <w:t xml:space="preserve"> </w:t>
      </w:r>
      <w:r w:rsidRPr="000A77CC">
        <w:rPr>
          <w:color w:val="231F1F"/>
          <w:w w:val="105"/>
        </w:rPr>
        <w:t>động</w:t>
      </w:r>
      <w:r w:rsidRPr="000A77CC">
        <w:rPr>
          <w:color w:val="231F1F"/>
          <w:spacing w:val="-10"/>
          <w:w w:val="105"/>
        </w:rPr>
        <w:t xml:space="preserve"> </w:t>
      </w:r>
      <w:r w:rsidR="004973B2" w:rsidRPr="000A77CC">
        <w:rPr>
          <w:color w:val="231F1F"/>
          <w:w w:val="105"/>
        </w:rPr>
        <w:t>c</w:t>
      </w:r>
      <w:r w:rsidRPr="000A77CC">
        <w:rPr>
          <w:color w:val="231F1F"/>
          <w:w w:val="105"/>
        </w:rPr>
        <w:t>ủa</w:t>
      </w:r>
      <w:r w:rsidRPr="000A77CC">
        <w:rPr>
          <w:color w:val="231F1F"/>
          <w:spacing w:val="-11"/>
          <w:w w:val="105"/>
        </w:rPr>
        <w:t xml:space="preserve"> </w:t>
      </w:r>
      <w:r w:rsidR="004973B2" w:rsidRPr="000A77CC">
        <w:rPr>
          <w:color w:val="231F1F"/>
          <w:w w:val="105"/>
        </w:rPr>
        <w:t>c</w:t>
      </w:r>
      <w:r w:rsidRPr="000A77CC">
        <w:rPr>
          <w:color w:val="231F1F"/>
          <w:w w:val="105"/>
        </w:rPr>
        <w:t>ông</w:t>
      </w:r>
      <w:r w:rsidRPr="000A77CC">
        <w:rPr>
          <w:color w:val="231F1F"/>
          <w:spacing w:val="-10"/>
          <w:w w:val="105"/>
        </w:rPr>
        <w:t xml:space="preserve"> </w:t>
      </w:r>
      <w:r w:rsidRPr="000A77CC">
        <w:rPr>
          <w:color w:val="231F1F"/>
          <w:w w:val="105"/>
        </w:rPr>
        <w:t>ty.</w:t>
      </w:r>
      <w:r w:rsidRPr="000A77CC">
        <w:rPr>
          <w:color w:val="231F1F"/>
          <w:spacing w:val="-10"/>
          <w:w w:val="105"/>
        </w:rPr>
        <w:t xml:space="preserve"> </w:t>
      </w:r>
      <w:r w:rsidRPr="000A77CC">
        <w:rPr>
          <w:color w:val="231F1F"/>
          <w:w w:val="105"/>
        </w:rPr>
        <w:t>sự</w:t>
      </w:r>
      <w:r w:rsidRPr="000A77CC">
        <w:rPr>
          <w:color w:val="231F1F"/>
          <w:spacing w:val="-11"/>
          <w:w w:val="105"/>
        </w:rPr>
        <w:t xml:space="preserve"> </w:t>
      </w:r>
      <w:r w:rsidRPr="000A77CC">
        <w:rPr>
          <w:color w:val="231F1F"/>
          <w:w w:val="105"/>
        </w:rPr>
        <w:t>hiểu</w:t>
      </w:r>
      <w:r w:rsidRPr="000A77CC">
        <w:rPr>
          <w:color w:val="231F1F"/>
          <w:spacing w:val="-10"/>
          <w:w w:val="105"/>
        </w:rPr>
        <w:t xml:space="preserve"> </w:t>
      </w:r>
      <w:r w:rsidRPr="000A77CC">
        <w:rPr>
          <w:color w:val="231F1F"/>
          <w:w w:val="105"/>
        </w:rPr>
        <w:t>biết</w:t>
      </w:r>
      <w:r w:rsidRPr="000A77CC">
        <w:rPr>
          <w:color w:val="231F1F"/>
          <w:spacing w:val="-10"/>
          <w:w w:val="105"/>
        </w:rPr>
        <w:t xml:space="preserve"> </w:t>
      </w:r>
      <w:r w:rsidRPr="000A77CC">
        <w:rPr>
          <w:color w:val="231F1F"/>
          <w:w w:val="105"/>
        </w:rPr>
        <w:t>này</w:t>
      </w:r>
      <w:r w:rsidRPr="000A77CC">
        <w:rPr>
          <w:color w:val="231F1F"/>
          <w:spacing w:val="-11"/>
          <w:w w:val="105"/>
        </w:rPr>
        <w:t xml:space="preserve"> </w:t>
      </w:r>
      <w:r w:rsidR="004973B2" w:rsidRPr="000A77CC">
        <w:rPr>
          <w:color w:val="231F1F"/>
          <w:w w:val="105"/>
        </w:rPr>
        <w:t>c</w:t>
      </w:r>
      <w:r w:rsidR="00A56E9F" w:rsidRPr="000A77CC">
        <w:rPr>
          <w:color w:val="231F1F"/>
          <w:w w:val="105"/>
        </w:rPr>
        <w:t>ó</w:t>
      </w:r>
      <w:r w:rsidRPr="000A77CC">
        <w:rPr>
          <w:color w:val="231F1F"/>
          <w:spacing w:val="-10"/>
          <w:w w:val="105"/>
        </w:rPr>
        <w:t xml:space="preserve"> </w:t>
      </w:r>
      <w:r w:rsidRPr="000A77CC">
        <w:rPr>
          <w:color w:val="231F1F"/>
          <w:w w:val="105"/>
        </w:rPr>
        <w:t>thể</w:t>
      </w:r>
      <w:r w:rsidRPr="000A77CC">
        <w:rPr>
          <w:color w:val="231F1F"/>
          <w:spacing w:val="-10"/>
          <w:w w:val="105"/>
        </w:rPr>
        <w:t xml:space="preserve"> </w:t>
      </w:r>
      <w:r w:rsidRPr="000A77CC">
        <w:rPr>
          <w:color w:val="231F1F"/>
          <w:w w:val="105"/>
        </w:rPr>
        <w:t>đượ</w:t>
      </w:r>
      <w:r w:rsidR="004973B2" w:rsidRPr="000A77CC">
        <w:rPr>
          <w:color w:val="231F1F"/>
          <w:w w:val="105"/>
        </w:rPr>
        <w:t>c</w:t>
      </w:r>
      <w:r w:rsidRPr="000A77CC">
        <w:rPr>
          <w:color w:val="231F1F"/>
          <w:spacing w:val="-11"/>
          <w:w w:val="105"/>
        </w:rPr>
        <w:t xml:space="preserve"> </w:t>
      </w:r>
      <w:r w:rsidR="004973B2" w:rsidRPr="000A77CC">
        <w:rPr>
          <w:color w:val="231F1F"/>
          <w:w w:val="105"/>
        </w:rPr>
        <w:t>c</w:t>
      </w:r>
      <w:r w:rsidRPr="000A77CC">
        <w:rPr>
          <w:color w:val="231F1F"/>
          <w:w w:val="105"/>
        </w:rPr>
        <w:t>huyển</w:t>
      </w:r>
      <w:r w:rsidRPr="000A77CC">
        <w:rPr>
          <w:color w:val="231F1F"/>
          <w:spacing w:val="-10"/>
          <w:w w:val="105"/>
        </w:rPr>
        <w:t xml:space="preserve"> </w:t>
      </w:r>
      <w:r w:rsidRPr="000A77CC">
        <w:rPr>
          <w:color w:val="231F1F"/>
          <w:w w:val="105"/>
        </w:rPr>
        <w:t>thành</w:t>
      </w:r>
      <w:r w:rsidRPr="000A77CC">
        <w:rPr>
          <w:color w:val="231F1F"/>
          <w:spacing w:val="-10"/>
          <w:w w:val="105"/>
        </w:rPr>
        <w:t xml:space="preserve"> </w:t>
      </w:r>
      <w:r w:rsidRPr="000A77CC">
        <w:rPr>
          <w:color w:val="231F1F"/>
          <w:w w:val="105"/>
        </w:rPr>
        <w:t>sự</w:t>
      </w:r>
      <w:r w:rsidRPr="000A77CC">
        <w:rPr>
          <w:color w:val="231F1F"/>
          <w:spacing w:val="-11"/>
          <w:w w:val="105"/>
        </w:rPr>
        <w:t xml:space="preserve"> </w:t>
      </w:r>
      <w:r w:rsidR="004973B2" w:rsidRPr="000A77CC">
        <w:rPr>
          <w:color w:val="231F1F"/>
          <w:w w:val="105"/>
        </w:rPr>
        <w:t>c</w:t>
      </w:r>
      <w:r w:rsidRPr="000A77CC">
        <w:rPr>
          <w:color w:val="231F1F"/>
          <w:w w:val="105"/>
        </w:rPr>
        <w:t>ông</w:t>
      </w:r>
      <w:r w:rsidRPr="000A77CC">
        <w:rPr>
          <w:color w:val="231F1F"/>
          <w:spacing w:val="-10"/>
          <w:w w:val="105"/>
        </w:rPr>
        <w:t xml:space="preserve"> </w:t>
      </w:r>
      <w:r w:rsidRPr="000A77CC">
        <w:rPr>
          <w:color w:val="231F1F"/>
          <w:w w:val="105"/>
        </w:rPr>
        <w:t>nhận</w:t>
      </w:r>
      <w:r w:rsidRPr="000A77CC">
        <w:rPr>
          <w:color w:val="231F1F"/>
          <w:spacing w:val="-10"/>
          <w:w w:val="105"/>
        </w:rPr>
        <w:t xml:space="preserve"> </w:t>
      </w:r>
      <w:r w:rsidR="004973B2" w:rsidRPr="000A77CC">
        <w:rPr>
          <w:color w:val="231F1F"/>
          <w:w w:val="105"/>
        </w:rPr>
        <w:t>c</w:t>
      </w:r>
      <w:r w:rsidRPr="000A77CC">
        <w:rPr>
          <w:color w:val="231F1F"/>
          <w:w w:val="105"/>
        </w:rPr>
        <w:t>á</w:t>
      </w:r>
      <w:r w:rsidR="004973B2" w:rsidRPr="000A77CC">
        <w:rPr>
          <w:color w:val="231F1F"/>
          <w:w w:val="105"/>
        </w:rPr>
        <w:t>c</w:t>
      </w:r>
      <w:r w:rsidRPr="000A77CC">
        <w:rPr>
          <w:color w:val="231F1F"/>
          <w:spacing w:val="-11"/>
          <w:w w:val="105"/>
        </w:rPr>
        <w:t xml:space="preserve"> </w:t>
      </w:r>
      <w:r w:rsidR="004973B2" w:rsidRPr="000A77CC">
        <w:rPr>
          <w:color w:val="231F1F"/>
          <w:w w:val="105"/>
        </w:rPr>
        <w:t>c</w:t>
      </w:r>
      <w:r w:rsidRPr="000A77CC">
        <w:rPr>
          <w:color w:val="231F1F"/>
          <w:w w:val="105"/>
        </w:rPr>
        <w:t>ơ</w:t>
      </w:r>
      <w:r w:rsidRPr="000A77CC">
        <w:rPr>
          <w:color w:val="231F1F"/>
          <w:spacing w:val="-85"/>
          <w:w w:val="105"/>
        </w:rPr>
        <w:t xml:space="preserve"> </w:t>
      </w:r>
      <w:r w:rsidRPr="000A77CC">
        <w:rPr>
          <w:color w:val="231F1F"/>
          <w:w w:val="105"/>
        </w:rPr>
        <w:t>hội</w:t>
      </w:r>
      <w:r w:rsidRPr="000A77CC">
        <w:rPr>
          <w:color w:val="231F1F"/>
          <w:spacing w:val="-3"/>
          <w:w w:val="105"/>
        </w:rPr>
        <w:t xml:space="preserve"> </w:t>
      </w:r>
      <w:r w:rsidRPr="000A77CC">
        <w:rPr>
          <w:color w:val="231F1F"/>
          <w:w w:val="105"/>
        </w:rPr>
        <w:t>kinh</w:t>
      </w:r>
      <w:r w:rsidRPr="000A77CC">
        <w:rPr>
          <w:color w:val="231F1F"/>
          <w:spacing w:val="-3"/>
          <w:w w:val="105"/>
        </w:rPr>
        <w:t xml:space="preserve"> </w:t>
      </w:r>
      <w:r w:rsidRPr="000A77CC">
        <w:rPr>
          <w:color w:val="231F1F"/>
          <w:w w:val="105"/>
        </w:rPr>
        <w:t>d</w:t>
      </w:r>
      <w:r w:rsidR="00CF03B4" w:rsidRPr="000A77CC">
        <w:rPr>
          <w:color w:val="231F1F"/>
          <w:w w:val="105"/>
        </w:rPr>
        <w:t>o</w:t>
      </w:r>
      <w:r w:rsidRPr="000A77CC">
        <w:rPr>
          <w:color w:val="231F1F"/>
          <w:w w:val="105"/>
        </w:rPr>
        <w:t>anh</w:t>
      </w:r>
      <w:r w:rsidRPr="000A77CC">
        <w:rPr>
          <w:color w:val="231F1F"/>
          <w:spacing w:val="-3"/>
          <w:w w:val="105"/>
        </w:rPr>
        <w:t xml:space="preserve"> </w:t>
      </w:r>
      <w:r w:rsidR="004973B2" w:rsidRPr="000A77CC">
        <w:rPr>
          <w:color w:val="231F1F"/>
          <w:w w:val="105"/>
        </w:rPr>
        <w:t>c</w:t>
      </w:r>
      <w:r w:rsidRPr="000A77CC">
        <w:rPr>
          <w:color w:val="231F1F"/>
          <w:w w:val="105"/>
        </w:rPr>
        <w:t>hiến</w:t>
      </w:r>
      <w:r w:rsidRPr="000A77CC">
        <w:rPr>
          <w:color w:val="231F1F"/>
          <w:spacing w:val="-3"/>
          <w:w w:val="105"/>
        </w:rPr>
        <w:t xml:space="preserve"> </w:t>
      </w:r>
      <w:r w:rsidRPr="000A77CC">
        <w:rPr>
          <w:color w:val="231F1F"/>
          <w:w w:val="105"/>
        </w:rPr>
        <w:t>lượ</w:t>
      </w:r>
      <w:r w:rsidR="004973B2" w:rsidRPr="000A77CC">
        <w:rPr>
          <w:color w:val="231F1F"/>
          <w:w w:val="105"/>
        </w:rPr>
        <w:t>c</w:t>
      </w:r>
      <w:r w:rsidRPr="000A77CC">
        <w:rPr>
          <w:color w:val="231F1F"/>
          <w:w w:val="105"/>
        </w:rPr>
        <w:t>.</w:t>
      </w:r>
    </w:p>
    <w:p w14:paraId="03BAA834" w14:textId="0E954077" w:rsidR="008A7B81" w:rsidRPr="000A77CC" w:rsidRDefault="008A7B81" w:rsidP="00BA54B1">
      <w:pPr>
        <w:pStyle w:val="ListParagraph"/>
        <w:numPr>
          <w:ilvl w:val="1"/>
          <w:numId w:val="15"/>
        </w:numPr>
        <w:tabs>
          <w:tab w:val="left" w:pos="2087"/>
        </w:tabs>
        <w:spacing w:before="89"/>
        <w:ind w:right="3225" w:hanging="248"/>
        <w:jc w:val="left"/>
      </w:pPr>
      <w:r w:rsidRPr="000A77CC">
        <w:rPr>
          <w:color w:val="231F1F"/>
          <w:w w:val="105"/>
        </w:rPr>
        <w:t>Định</w:t>
      </w:r>
      <w:r w:rsidRPr="000A77CC">
        <w:rPr>
          <w:color w:val="231F1F"/>
          <w:spacing w:val="-10"/>
          <w:w w:val="105"/>
        </w:rPr>
        <w:t xml:space="preserve"> </w:t>
      </w:r>
      <w:r w:rsidRPr="000A77CC">
        <w:rPr>
          <w:color w:val="231F1F"/>
          <w:w w:val="105"/>
        </w:rPr>
        <w:t>hướng</w:t>
      </w:r>
      <w:r w:rsidRPr="000A77CC">
        <w:rPr>
          <w:color w:val="231F1F"/>
          <w:spacing w:val="-10"/>
          <w:w w:val="105"/>
        </w:rPr>
        <w:t xml:space="preserve"> </w:t>
      </w:r>
      <w:r w:rsidRPr="000A77CC">
        <w:rPr>
          <w:color w:val="231F1F"/>
          <w:w w:val="105"/>
        </w:rPr>
        <w:t>the</w:t>
      </w:r>
      <w:r w:rsidR="00CF03B4" w:rsidRPr="000A77CC">
        <w:rPr>
          <w:color w:val="231F1F"/>
          <w:w w:val="105"/>
        </w:rPr>
        <w:t>o</w:t>
      </w:r>
      <w:r w:rsidRPr="000A77CC">
        <w:rPr>
          <w:color w:val="231F1F"/>
          <w:spacing w:val="-10"/>
          <w:w w:val="105"/>
        </w:rPr>
        <w:t xml:space="preserve"> </w:t>
      </w:r>
      <w:r w:rsidR="004973B2" w:rsidRPr="000A77CC">
        <w:rPr>
          <w:color w:val="231F1F"/>
          <w:w w:val="105"/>
        </w:rPr>
        <w:t>c</w:t>
      </w:r>
      <w:r w:rsidRPr="000A77CC">
        <w:rPr>
          <w:color w:val="231F1F"/>
          <w:w w:val="105"/>
        </w:rPr>
        <w:t>hủ</w:t>
      </w:r>
      <w:r w:rsidRPr="000A77CC">
        <w:rPr>
          <w:color w:val="231F1F"/>
          <w:spacing w:val="-9"/>
          <w:w w:val="105"/>
        </w:rPr>
        <w:t xml:space="preserve"> </w:t>
      </w:r>
      <w:r w:rsidRPr="000A77CC">
        <w:rPr>
          <w:color w:val="231F1F"/>
          <w:w w:val="105"/>
        </w:rPr>
        <w:t>đề.</w:t>
      </w:r>
      <w:r w:rsidRPr="000A77CC">
        <w:rPr>
          <w:color w:val="231F1F"/>
          <w:spacing w:val="-10"/>
          <w:w w:val="105"/>
        </w:rPr>
        <w:t xml:space="preserve"> </w:t>
      </w:r>
      <w:r w:rsidRPr="000A77CC">
        <w:rPr>
          <w:color w:val="231F1F"/>
          <w:w w:val="105"/>
        </w:rPr>
        <w:t>Dữ</w:t>
      </w:r>
      <w:r w:rsidRPr="000A77CC">
        <w:rPr>
          <w:color w:val="231F1F"/>
          <w:spacing w:val="-10"/>
          <w:w w:val="105"/>
        </w:rPr>
        <w:t xml:space="preserve"> </w:t>
      </w:r>
      <w:r w:rsidRPr="000A77CC">
        <w:rPr>
          <w:color w:val="231F1F"/>
          <w:w w:val="105"/>
        </w:rPr>
        <w:t>liệu</w:t>
      </w:r>
      <w:r w:rsidRPr="000A77CC">
        <w:rPr>
          <w:color w:val="231F1F"/>
          <w:spacing w:val="-10"/>
          <w:w w:val="105"/>
        </w:rPr>
        <w:t xml:space="preserve"> </w:t>
      </w:r>
      <w:r w:rsidRPr="000A77CC">
        <w:rPr>
          <w:color w:val="231F1F"/>
          <w:w w:val="105"/>
        </w:rPr>
        <w:t>kh</w:t>
      </w:r>
      <w:r w:rsidR="00CF03B4" w:rsidRPr="000A77CC">
        <w:rPr>
          <w:color w:val="231F1F"/>
          <w:w w:val="105"/>
        </w:rPr>
        <w:t>o</w:t>
      </w:r>
      <w:r w:rsidRPr="000A77CC">
        <w:rPr>
          <w:color w:val="231F1F"/>
          <w:spacing w:val="-9"/>
          <w:w w:val="105"/>
        </w:rPr>
        <w:t xml:space="preserve"> </w:t>
      </w:r>
      <w:r w:rsidRPr="000A77CC">
        <w:rPr>
          <w:color w:val="231F1F"/>
          <w:w w:val="105"/>
        </w:rPr>
        <w:t>dữ</w:t>
      </w:r>
      <w:r w:rsidRPr="000A77CC">
        <w:rPr>
          <w:color w:val="231F1F"/>
          <w:spacing w:val="-10"/>
          <w:w w:val="105"/>
        </w:rPr>
        <w:t xml:space="preserve"> </w:t>
      </w:r>
      <w:r w:rsidRPr="000A77CC">
        <w:rPr>
          <w:color w:val="231F1F"/>
          <w:w w:val="105"/>
        </w:rPr>
        <w:t>liệu</w:t>
      </w:r>
      <w:r w:rsidRPr="000A77CC">
        <w:rPr>
          <w:color w:val="231F1F"/>
          <w:spacing w:val="-10"/>
          <w:w w:val="105"/>
        </w:rPr>
        <w:t xml:space="preserve"> </w:t>
      </w:r>
      <w:r w:rsidRPr="000A77CC">
        <w:rPr>
          <w:color w:val="231F1F"/>
          <w:w w:val="105"/>
        </w:rPr>
        <w:t>đượ</w:t>
      </w:r>
      <w:r w:rsidR="004973B2" w:rsidRPr="000A77CC">
        <w:rPr>
          <w:color w:val="231F1F"/>
          <w:w w:val="105"/>
        </w:rPr>
        <w:t>c</w:t>
      </w:r>
      <w:r w:rsidRPr="000A77CC">
        <w:rPr>
          <w:color w:val="231F1F"/>
          <w:spacing w:val="-10"/>
          <w:w w:val="105"/>
        </w:rPr>
        <w:t xml:space="preserve"> </w:t>
      </w:r>
      <w:r w:rsidRPr="000A77CC">
        <w:rPr>
          <w:color w:val="231F1F"/>
          <w:w w:val="105"/>
        </w:rPr>
        <w:t>sắp</w:t>
      </w:r>
      <w:r w:rsidRPr="000A77CC">
        <w:rPr>
          <w:color w:val="231F1F"/>
          <w:spacing w:val="-9"/>
          <w:w w:val="105"/>
        </w:rPr>
        <w:t xml:space="preserve"> </w:t>
      </w:r>
      <w:r w:rsidRPr="000A77CC">
        <w:rPr>
          <w:color w:val="231F1F"/>
          <w:w w:val="105"/>
        </w:rPr>
        <w:t>xếp</w:t>
      </w:r>
      <w:r w:rsidRPr="000A77CC">
        <w:rPr>
          <w:color w:val="231F1F"/>
          <w:spacing w:val="-10"/>
          <w:w w:val="105"/>
        </w:rPr>
        <w:t xml:space="preserve"> </w:t>
      </w:r>
      <w:r w:rsidRPr="000A77CC">
        <w:rPr>
          <w:color w:val="231F1F"/>
          <w:w w:val="105"/>
        </w:rPr>
        <w:t>và</w:t>
      </w:r>
      <w:r w:rsidRPr="000A77CC">
        <w:rPr>
          <w:color w:val="231F1F"/>
          <w:spacing w:val="-10"/>
          <w:w w:val="105"/>
        </w:rPr>
        <w:t xml:space="preserve"> </w:t>
      </w:r>
      <w:r w:rsidRPr="000A77CC">
        <w:rPr>
          <w:color w:val="231F1F"/>
          <w:w w:val="105"/>
        </w:rPr>
        <w:t>tối</w:t>
      </w:r>
      <w:r w:rsidRPr="000A77CC">
        <w:rPr>
          <w:color w:val="231F1F"/>
          <w:spacing w:val="-10"/>
          <w:w w:val="105"/>
        </w:rPr>
        <w:t xml:space="preserve"> </w:t>
      </w:r>
      <w:r w:rsidRPr="000A77CC">
        <w:rPr>
          <w:color w:val="231F1F"/>
          <w:w w:val="105"/>
        </w:rPr>
        <w:t>ưu</w:t>
      </w:r>
      <w:r w:rsidRPr="000A77CC">
        <w:rPr>
          <w:color w:val="231F1F"/>
          <w:spacing w:val="-9"/>
          <w:w w:val="105"/>
        </w:rPr>
        <w:t xml:space="preserve"> </w:t>
      </w:r>
      <w:r w:rsidRPr="000A77CC">
        <w:rPr>
          <w:color w:val="231F1F"/>
          <w:w w:val="105"/>
        </w:rPr>
        <w:t>h</w:t>
      </w:r>
      <w:r w:rsidR="00A56E9F" w:rsidRPr="000A77CC">
        <w:rPr>
          <w:color w:val="231F1F"/>
          <w:w w:val="105"/>
        </w:rPr>
        <w:t>ó</w:t>
      </w:r>
      <w:r w:rsidRPr="000A77CC">
        <w:rPr>
          <w:color w:val="231F1F"/>
          <w:w w:val="105"/>
        </w:rPr>
        <w:t>a</w:t>
      </w:r>
      <w:r w:rsidRPr="000A77CC">
        <w:rPr>
          <w:color w:val="231F1F"/>
          <w:spacing w:val="-10"/>
          <w:w w:val="105"/>
        </w:rPr>
        <w:t xml:space="preserve"> </w:t>
      </w:r>
      <w:r w:rsidRPr="000A77CC">
        <w:rPr>
          <w:color w:val="231F1F"/>
          <w:w w:val="105"/>
        </w:rPr>
        <w:t>để</w:t>
      </w:r>
      <w:r w:rsidRPr="000A77CC">
        <w:rPr>
          <w:color w:val="231F1F"/>
          <w:spacing w:val="-10"/>
          <w:w w:val="105"/>
        </w:rPr>
        <w:t xml:space="preserve"> </w:t>
      </w:r>
      <w:r w:rsidR="004973B2" w:rsidRPr="000A77CC">
        <w:rPr>
          <w:color w:val="231F1F"/>
          <w:w w:val="105"/>
        </w:rPr>
        <w:t>c</w:t>
      </w:r>
      <w:r w:rsidRPr="000A77CC">
        <w:rPr>
          <w:color w:val="231F1F"/>
          <w:w w:val="105"/>
        </w:rPr>
        <w:t>ung</w:t>
      </w:r>
      <w:r w:rsidRPr="000A77CC">
        <w:rPr>
          <w:color w:val="231F1F"/>
          <w:spacing w:val="-10"/>
          <w:w w:val="105"/>
        </w:rPr>
        <w:t xml:space="preserve"> </w:t>
      </w:r>
      <w:r w:rsidR="004973B2" w:rsidRPr="000A77CC">
        <w:rPr>
          <w:color w:val="231F1F"/>
          <w:w w:val="105"/>
        </w:rPr>
        <w:t>c</w:t>
      </w:r>
      <w:r w:rsidRPr="000A77CC">
        <w:rPr>
          <w:color w:val="231F1F"/>
          <w:w w:val="105"/>
        </w:rPr>
        <w:t>ấp</w:t>
      </w:r>
      <w:r w:rsidRPr="000A77CC">
        <w:rPr>
          <w:color w:val="231F1F"/>
          <w:spacing w:val="-9"/>
          <w:w w:val="105"/>
        </w:rPr>
        <w:t xml:space="preserve"> </w:t>
      </w:r>
      <w:r w:rsidR="004973B2" w:rsidRPr="000A77CC">
        <w:rPr>
          <w:color w:val="231F1F"/>
          <w:w w:val="105"/>
        </w:rPr>
        <w:t>c</w:t>
      </w:r>
      <w:r w:rsidRPr="000A77CC">
        <w:rPr>
          <w:color w:val="231F1F"/>
          <w:w w:val="105"/>
        </w:rPr>
        <w:t>âu</w:t>
      </w:r>
      <w:r w:rsidR="006D6C34" w:rsidRPr="000A77CC">
        <w:rPr>
          <w:color w:val="231F1F"/>
          <w:w w:val="105"/>
        </w:rPr>
        <w:t xml:space="preserve"> </w:t>
      </w:r>
      <w:r w:rsidRPr="000A77CC">
        <w:rPr>
          <w:color w:val="231F1F"/>
          <w:spacing w:val="-86"/>
          <w:w w:val="105"/>
        </w:rPr>
        <w:t xml:space="preserve"> </w:t>
      </w:r>
      <w:r w:rsidRPr="000A77CC">
        <w:rPr>
          <w:color w:val="231F1F"/>
          <w:w w:val="105"/>
        </w:rPr>
        <w:t xml:space="preserve">trả lời </w:t>
      </w:r>
      <w:r w:rsidR="004973B2" w:rsidRPr="000A77CC">
        <w:rPr>
          <w:color w:val="231F1F"/>
          <w:w w:val="105"/>
        </w:rPr>
        <w:t>c</w:t>
      </w:r>
      <w:r w:rsidRPr="000A77CC">
        <w:rPr>
          <w:color w:val="231F1F"/>
          <w:w w:val="105"/>
        </w:rPr>
        <w:t>h</w:t>
      </w:r>
      <w:r w:rsidR="00CF03B4" w:rsidRPr="000A77CC">
        <w:rPr>
          <w:color w:val="231F1F"/>
          <w:w w:val="105"/>
        </w:rPr>
        <w:t>o</w:t>
      </w:r>
      <w:r w:rsidRPr="000A77CC">
        <w:rPr>
          <w:color w:val="231F1F"/>
          <w:w w:val="105"/>
        </w:rPr>
        <w:t xml:space="preserve"> </w:t>
      </w:r>
      <w:r w:rsidR="004973B2" w:rsidRPr="000A77CC">
        <w:rPr>
          <w:color w:val="231F1F"/>
          <w:w w:val="105"/>
        </w:rPr>
        <w:t>c</w:t>
      </w:r>
      <w:r w:rsidRPr="000A77CC">
        <w:rPr>
          <w:color w:val="231F1F"/>
          <w:w w:val="105"/>
        </w:rPr>
        <w:t>á</w:t>
      </w:r>
      <w:r w:rsidR="004973B2" w:rsidRPr="000A77CC">
        <w:rPr>
          <w:color w:val="231F1F"/>
          <w:w w:val="105"/>
        </w:rPr>
        <w:t>c</w:t>
      </w:r>
      <w:r w:rsidRPr="000A77CC">
        <w:rPr>
          <w:color w:val="231F1F"/>
          <w:w w:val="105"/>
        </w:rPr>
        <w:t xml:space="preserve"> </w:t>
      </w:r>
      <w:r w:rsidR="004973B2" w:rsidRPr="000A77CC">
        <w:rPr>
          <w:color w:val="231F1F"/>
          <w:w w:val="105"/>
        </w:rPr>
        <w:t>c</w:t>
      </w:r>
      <w:r w:rsidRPr="000A77CC">
        <w:rPr>
          <w:color w:val="231F1F"/>
          <w:w w:val="105"/>
        </w:rPr>
        <w:t xml:space="preserve">âu hỏi từ </w:t>
      </w:r>
      <w:r w:rsidR="004973B2" w:rsidRPr="000A77CC">
        <w:rPr>
          <w:color w:val="231F1F"/>
          <w:w w:val="105"/>
        </w:rPr>
        <w:t>c</w:t>
      </w:r>
      <w:r w:rsidRPr="000A77CC">
        <w:rPr>
          <w:color w:val="231F1F"/>
          <w:w w:val="105"/>
        </w:rPr>
        <w:t>á</w:t>
      </w:r>
      <w:r w:rsidR="004973B2" w:rsidRPr="000A77CC">
        <w:rPr>
          <w:color w:val="231F1F"/>
          <w:w w:val="105"/>
        </w:rPr>
        <w:t>c</w:t>
      </w:r>
      <w:r w:rsidRPr="000A77CC">
        <w:rPr>
          <w:color w:val="231F1F"/>
          <w:w w:val="105"/>
        </w:rPr>
        <w:t xml:space="preserve"> khu vự</w:t>
      </w:r>
      <w:r w:rsidR="004973B2" w:rsidRPr="000A77CC">
        <w:rPr>
          <w:color w:val="231F1F"/>
          <w:w w:val="105"/>
        </w:rPr>
        <w:t>c</w:t>
      </w:r>
      <w:r w:rsidRPr="000A77CC">
        <w:rPr>
          <w:color w:val="231F1F"/>
          <w:w w:val="105"/>
        </w:rPr>
        <w:t xml:space="preserve"> </w:t>
      </w:r>
      <w:r w:rsidR="004973B2" w:rsidRPr="000A77CC">
        <w:rPr>
          <w:color w:val="231F1F"/>
          <w:w w:val="105"/>
        </w:rPr>
        <w:t>c</w:t>
      </w:r>
      <w:r w:rsidRPr="000A77CC">
        <w:rPr>
          <w:color w:val="231F1F"/>
          <w:w w:val="105"/>
        </w:rPr>
        <w:t>hứ</w:t>
      </w:r>
      <w:r w:rsidR="004973B2" w:rsidRPr="000A77CC">
        <w:rPr>
          <w:color w:val="231F1F"/>
          <w:w w:val="105"/>
        </w:rPr>
        <w:t>c</w:t>
      </w:r>
      <w:r w:rsidRPr="000A77CC">
        <w:rPr>
          <w:color w:val="231F1F"/>
          <w:w w:val="105"/>
        </w:rPr>
        <w:t xml:space="preserve"> năng đa dạng tr</w:t>
      </w:r>
      <w:r w:rsidR="00CF03B4" w:rsidRPr="000A77CC">
        <w:rPr>
          <w:color w:val="231F1F"/>
          <w:w w:val="105"/>
        </w:rPr>
        <w:t>o</w:t>
      </w:r>
      <w:r w:rsidRPr="000A77CC">
        <w:rPr>
          <w:color w:val="231F1F"/>
          <w:w w:val="105"/>
        </w:rPr>
        <w:t xml:space="preserve">ng </w:t>
      </w:r>
      <w:r w:rsidR="004973B2" w:rsidRPr="000A77CC">
        <w:rPr>
          <w:color w:val="231F1F"/>
          <w:w w:val="105"/>
        </w:rPr>
        <w:t>c</w:t>
      </w:r>
      <w:r w:rsidRPr="000A77CC">
        <w:rPr>
          <w:color w:val="231F1F"/>
          <w:w w:val="105"/>
        </w:rPr>
        <w:t>ông ty. Dữ liệu kh</w:t>
      </w:r>
      <w:r w:rsidR="00CF03B4" w:rsidRPr="000A77CC">
        <w:rPr>
          <w:color w:val="231F1F"/>
          <w:w w:val="105"/>
        </w:rPr>
        <w:t>o</w:t>
      </w:r>
      <w:r w:rsidRPr="000A77CC">
        <w:rPr>
          <w:color w:val="231F1F"/>
          <w:spacing w:val="-86"/>
          <w:w w:val="105"/>
        </w:rPr>
        <w:t xml:space="preserve"> </w:t>
      </w:r>
      <w:r w:rsidR="006D6C34" w:rsidRPr="000A77CC">
        <w:rPr>
          <w:color w:val="231F1F"/>
          <w:spacing w:val="-86"/>
          <w:w w:val="105"/>
        </w:rPr>
        <w:t xml:space="preserve"> </w:t>
      </w:r>
      <w:r w:rsidRPr="000A77CC">
        <w:rPr>
          <w:color w:val="231F1F"/>
          <w:w w:val="105"/>
        </w:rPr>
        <w:t>dữ liệu đượ</w:t>
      </w:r>
      <w:r w:rsidR="004973B2" w:rsidRPr="000A77CC">
        <w:rPr>
          <w:color w:val="231F1F"/>
          <w:w w:val="105"/>
        </w:rPr>
        <w:t>c</w:t>
      </w:r>
      <w:r w:rsidRPr="000A77CC">
        <w:rPr>
          <w:color w:val="231F1F"/>
          <w:w w:val="105"/>
        </w:rPr>
        <w:t xml:space="preserve"> tổ </w:t>
      </w:r>
      <w:r w:rsidR="004973B2" w:rsidRPr="000A77CC">
        <w:rPr>
          <w:color w:val="231F1F"/>
          <w:w w:val="105"/>
        </w:rPr>
        <w:t>c</w:t>
      </w:r>
      <w:r w:rsidRPr="000A77CC">
        <w:rPr>
          <w:color w:val="231F1F"/>
          <w:w w:val="105"/>
        </w:rPr>
        <w:t>hứ</w:t>
      </w:r>
      <w:r w:rsidR="004973B2" w:rsidRPr="000A77CC">
        <w:rPr>
          <w:color w:val="231F1F"/>
          <w:w w:val="105"/>
        </w:rPr>
        <w:t>c</w:t>
      </w:r>
      <w:r w:rsidRPr="000A77CC">
        <w:rPr>
          <w:color w:val="231F1F"/>
          <w:w w:val="105"/>
        </w:rPr>
        <w:t xml:space="preserve"> và t</w:t>
      </w:r>
      <w:r w:rsidR="00A56E9F" w:rsidRPr="000A77CC">
        <w:rPr>
          <w:color w:val="231F1F"/>
          <w:w w:val="105"/>
        </w:rPr>
        <w:t>ó</w:t>
      </w:r>
      <w:r w:rsidRPr="000A77CC">
        <w:rPr>
          <w:color w:val="231F1F"/>
          <w:w w:val="105"/>
        </w:rPr>
        <w:t>m tắt the</w:t>
      </w:r>
      <w:r w:rsidR="00CF03B4" w:rsidRPr="000A77CC">
        <w:rPr>
          <w:color w:val="231F1F"/>
          <w:w w:val="105"/>
        </w:rPr>
        <w:t>o</w:t>
      </w:r>
      <w:r w:rsidRPr="000A77CC">
        <w:rPr>
          <w:color w:val="231F1F"/>
          <w:w w:val="105"/>
        </w:rPr>
        <w:t xml:space="preserve"> </w:t>
      </w:r>
      <w:r w:rsidR="004973B2" w:rsidRPr="000A77CC">
        <w:rPr>
          <w:color w:val="231F1F"/>
          <w:w w:val="105"/>
        </w:rPr>
        <w:t>c</w:t>
      </w:r>
      <w:r w:rsidRPr="000A77CC">
        <w:rPr>
          <w:color w:val="231F1F"/>
          <w:w w:val="105"/>
        </w:rPr>
        <w:t xml:space="preserve">hủ đề, </w:t>
      </w:r>
      <w:r w:rsidR="004973B2" w:rsidRPr="000A77CC">
        <w:rPr>
          <w:color w:val="231F1F"/>
          <w:w w:val="105"/>
        </w:rPr>
        <w:t>c</w:t>
      </w:r>
      <w:r w:rsidRPr="000A77CC">
        <w:rPr>
          <w:color w:val="231F1F"/>
          <w:w w:val="105"/>
        </w:rPr>
        <w:t>hẳng hạn như bán hàng, tiếp thị, tài</w:t>
      </w:r>
      <w:r w:rsidRPr="000A77CC">
        <w:rPr>
          <w:color w:val="231F1F"/>
          <w:spacing w:val="1"/>
          <w:w w:val="105"/>
        </w:rPr>
        <w:t xml:space="preserve"> </w:t>
      </w:r>
      <w:r w:rsidR="004973B2" w:rsidRPr="000A77CC">
        <w:rPr>
          <w:color w:val="231F1F"/>
          <w:w w:val="105"/>
        </w:rPr>
        <w:t>c</w:t>
      </w:r>
      <w:r w:rsidRPr="000A77CC">
        <w:rPr>
          <w:color w:val="231F1F"/>
          <w:w w:val="105"/>
        </w:rPr>
        <w:t>hính,</w:t>
      </w:r>
      <w:r w:rsidRPr="000A77CC">
        <w:rPr>
          <w:color w:val="231F1F"/>
          <w:spacing w:val="-10"/>
          <w:w w:val="105"/>
        </w:rPr>
        <w:t xml:space="preserve"> </w:t>
      </w:r>
      <w:r w:rsidRPr="000A77CC">
        <w:rPr>
          <w:color w:val="231F1F"/>
          <w:w w:val="105"/>
        </w:rPr>
        <w:t>phân</w:t>
      </w:r>
      <w:r w:rsidRPr="000A77CC">
        <w:rPr>
          <w:color w:val="231F1F"/>
          <w:spacing w:val="-9"/>
          <w:w w:val="105"/>
        </w:rPr>
        <w:t xml:space="preserve"> </w:t>
      </w:r>
      <w:r w:rsidRPr="000A77CC">
        <w:rPr>
          <w:color w:val="231F1F"/>
          <w:w w:val="105"/>
        </w:rPr>
        <w:t>phối</w:t>
      </w:r>
      <w:r w:rsidRPr="000A77CC">
        <w:rPr>
          <w:color w:val="231F1F"/>
          <w:spacing w:val="-10"/>
          <w:w w:val="105"/>
        </w:rPr>
        <w:t xml:space="preserve"> </w:t>
      </w:r>
      <w:r w:rsidRPr="000A77CC">
        <w:rPr>
          <w:color w:val="231F1F"/>
          <w:w w:val="105"/>
        </w:rPr>
        <w:t>và</w:t>
      </w:r>
      <w:r w:rsidRPr="000A77CC">
        <w:rPr>
          <w:color w:val="231F1F"/>
          <w:spacing w:val="-9"/>
          <w:w w:val="105"/>
        </w:rPr>
        <w:t xml:space="preserve"> </w:t>
      </w:r>
      <w:r w:rsidRPr="000A77CC">
        <w:rPr>
          <w:color w:val="231F1F"/>
          <w:w w:val="105"/>
        </w:rPr>
        <w:t>vận</w:t>
      </w:r>
      <w:r w:rsidRPr="000A77CC">
        <w:rPr>
          <w:color w:val="231F1F"/>
          <w:spacing w:val="-10"/>
          <w:w w:val="105"/>
        </w:rPr>
        <w:t xml:space="preserve"> </w:t>
      </w:r>
      <w:r w:rsidR="004973B2" w:rsidRPr="000A77CC">
        <w:rPr>
          <w:color w:val="231F1F"/>
          <w:w w:val="105"/>
        </w:rPr>
        <w:t>c</w:t>
      </w:r>
      <w:r w:rsidRPr="000A77CC">
        <w:rPr>
          <w:color w:val="231F1F"/>
          <w:w w:val="105"/>
        </w:rPr>
        <w:t>huyển.</w:t>
      </w:r>
      <w:r w:rsidRPr="000A77CC">
        <w:rPr>
          <w:color w:val="231F1F"/>
          <w:spacing w:val="-9"/>
          <w:w w:val="105"/>
        </w:rPr>
        <w:t xml:space="preserve"> </w:t>
      </w:r>
      <w:r w:rsidRPr="000A77CC">
        <w:rPr>
          <w:color w:val="231F1F"/>
          <w:w w:val="105"/>
        </w:rPr>
        <w:t>Đối</w:t>
      </w:r>
      <w:r w:rsidRPr="000A77CC">
        <w:rPr>
          <w:color w:val="231F1F"/>
          <w:spacing w:val="-9"/>
          <w:w w:val="105"/>
        </w:rPr>
        <w:t xml:space="preserve"> </w:t>
      </w:r>
      <w:r w:rsidRPr="000A77CC">
        <w:rPr>
          <w:color w:val="231F1F"/>
          <w:w w:val="105"/>
        </w:rPr>
        <w:t>với</w:t>
      </w:r>
      <w:r w:rsidRPr="000A77CC">
        <w:rPr>
          <w:color w:val="231F1F"/>
          <w:spacing w:val="-10"/>
          <w:w w:val="105"/>
        </w:rPr>
        <w:t xml:space="preserve"> </w:t>
      </w:r>
      <w:r w:rsidRPr="000A77CC">
        <w:rPr>
          <w:color w:val="231F1F"/>
          <w:w w:val="105"/>
        </w:rPr>
        <w:t>mỗi</w:t>
      </w:r>
      <w:r w:rsidRPr="000A77CC">
        <w:rPr>
          <w:color w:val="231F1F"/>
          <w:spacing w:val="-9"/>
          <w:w w:val="105"/>
        </w:rPr>
        <w:t xml:space="preserve"> </w:t>
      </w:r>
      <w:r w:rsidR="004973B2" w:rsidRPr="000A77CC">
        <w:rPr>
          <w:color w:val="231F1F"/>
          <w:w w:val="105"/>
        </w:rPr>
        <w:t>c</w:t>
      </w:r>
      <w:r w:rsidRPr="000A77CC">
        <w:rPr>
          <w:color w:val="231F1F"/>
          <w:w w:val="105"/>
        </w:rPr>
        <w:t>hủ</w:t>
      </w:r>
      <w:r w:rsidRPr="000A77CC">
        <w:rPr>
          <w:color w:val="231F1F"/>
          <w:spacing w:val="-10"/>
          <w:w w:val="105"/>
        </w:rPr>
        <w:t xml:space="preserve"> </w:t>
      </w:r>
      <w:r w:rsidRPr="000A77CC">
        <w:rPr>
          <w:color w:val="231F1F"/>
          <w:w w:val="105"/>
        </w:rPr>
        <w:t>đề,</w:t>
      </w:r>
      <w:r w:rsidRPr="000A77CC">
        <w:rPr>
          <w:color w:val="231F1F"/>
          <w:spacing w:val="-9"/>
          <w:w w:val="105"/>
        </w:rPr>
        <w:t xml:space="preserve"> </w:t>
      </w:r>
      <w:r w:rsidRPr="000A77CC">
        <w:rPr>
          <w:color w:val="231F1F"/>
          <w:w w:val="105"/>
        </w:rPr>
        <w:t>kh</w:t>
      </w:r>
      <w:r w:rsidR="00CF03B4" w:rsidRPr="000A77CC">
        <w:rPr>
          <w:color w:val="231F1F"/>
          <w:w w:val="105"/>
        </w:rPr>
        <w:t>o</w:t>
      </w:r>
      <w:r w:rsidRPr="000A77CC">
        <w:rPr>
          <w:color w:val="231F1F"/>
          <w:spacing w:val="-9"/>
          <w:w w:val="105"/>
        </w:rPr>
        <w:t xml:space="preserve"> </w:t>
      </w:r>
      <w:r w:rsidRPr="000A77CC">
        <w:rPr>
          <w:color w:val="231F1F"/>
          <w:w w:val="105"/>
        </w:rPr>
        <w:t>dữ</w:t>
      </w:r>
      <w:r w:rsidRPr="000A77CC">
        <w:rPr>
          <w:color w:val="231F1F"/>
          <w:spacing w:val="-10"/>
          <w:w w:val="105"/>
        </w:rPr>
        <w:t xml:space="preserve"> </w:t>
      </w:r>
      <w:r w:rsidRPr="000A77CC">
        <w:rPr>
          <w:color w:val="231F1F"/>
          <w:w w:val="105"/>
        </w:rPr>
        <w:t>liệu</w:t>
      </w:r>
      <w:r w:rsidRPr="000A77CC">
        <w:rPr>
          <w:color w:val="231F1F"/>
          <w:spacing w:val="-9"/>
          <w:w w:val="105"/>
        </w:rPr>
        <w:t xml:space="preserve"> </w:t>
      </w:r>
      <w:r w:rsidR="004973B2" w:rsidRPr="000A77CC">
        <w:rPr>
          <w:color w:val="231F1F"/>
          <w:w w:val="105"/>
        </w:rPr>
        <w:t>c</w:t>
      </w:r>
      <w:r w:rsidRPr="000A77CC">
        <w:rPr>
          <w:color w:val="231F1F"/>
          <w:w w:val="105"/>
        </w:rPr>
        <w:t>hứa</w:t>
      </w:r>
      <w:r w:rsidRPr="000A77CC">
        <w:rPr>
          <w:color w:val="231F1F"/>
          <w:spacing w:val="-10"/>
          <w:w w:val="105"/>
        </w:rPr>
        <w:t xml:space="preserve"> </w:t>
      </w:r>
      <w:r w:rsidR="004973B2" w:rsidRPr="000A77CC">
        <w:rPr>
          <w:color w:val="231F1F"/>
          <w:w w:val="105"/>
        </w:rPr>
        <w:t>c</w:t>
      </w:r>
      <w:r w:rsidRPr="000A77CC">
        <w:rPr>
          <w:color w:val="231F1F"/>
          <w:w w:val="105"/>
        </w:rPr>
        <w:t>á</w:t>
      </w:r>
      <w:r w:rsidR="004973B2" w:rsidRPr="000A77CC">
        <w:rPr>
          <w:color w:val="231F1F"/>
          <w:w w:val="105"/>
        </w:rPr>
        <w:t>c</w:t>
      </w:r>
      <w:r w:rsidRPr="000A77CC">
        <w:rPr>
          <w:color w:val="231F1F"/>
          <w:spacing w:val="-9"/>
          <w:w w:val="105"/>
        </w:rPr>
        <w:t xml:space="preserve"> </w:t>
      </w:r>
      <w:r w:rsidR="004973B2" w:rsidRPr="000A77CC">
        <w:rPr>
          <w:color w:val="231F1F"/>
          <w:w w:val="105"/>
        </w:rPr>
        <w:t>c</w:t>
      </w:r>
      <w:r w:rsidRPr="000A77CC">
        <w:rPr>
          <w:color w:val="231F1F"/>
          <w:w w:val="105"/>
        </w:rPr>
        <w:t>hủ</w:t>
      </w:r>
      <w:r w:rsidRPr="000A77CC">
        <w:rPr>
          <w:color w:val="231F1F"/>
          <w:spacing w:val="-9"/>
          <w:w w:val="105"/>
        </w:rPr>
        <w:t xml:space="preserve"> </w:t>
      </w:r>
      <w:r w:rsidRPr="000A77CC">
        <w:rPr>
          <w:color w:val="231F1F"/>
          <w:w w:val="105"/>
        </w:rPr>
        <w:t>đề</w:t>
      </w:r>
      <w:r w:rsidRPr="000A77CC">
        <w:rPr>
          <w:color w:val="231F1F"/>
          <w:spacing w:val="-10"/>
          <w:w w:val="105"/>
        </w:rPr>
        <w:t xml:space="preserve"> </w:t>
      </w:r>
      <w:r w:rsidRPr="000A77CC">
        <w:rPr>
          <w:color w:val="231F1F"/>
          <w:w w:val="105"/>
        </w:rPr>
        <w:t>quan</w:t>
      </w:r>
      <w:r w:rsidRPr="000A77CC">
        <w:rPr>
          <w:color w:val="231F1F"/>
          <w:spacing w:val="1"/>
          <w:w w:val="105"/>
        </w:rPr>
        <w:t xml:space="preserve"> </w:t>
      </w:r>
      <w:r w:rsidRPr="000A77CC">
        <w:rPr>
          <w:color w:val="231F1F"/>
          <w:w w:val="105"/>
        </w:rPr>
        <w:t xml:space="preserve">tâm </w:t>
      </w:r>
      <w:r w:rsidR="004973B2" w:rsidRPr="000A77CC">
        <w:rPr>
          <w:color w:val="231F1F"/>
          <w:w w:val="105"/>
        </w:rPr>
        <w:t>c</w:t>
      </w:r>
      <w:r w:rsidRPr="000A77CC">
        <w:rPr>
          <w:color w:val="231F1F"/>
          <w:w w:val="105"/>
        </w:rPr>
        <w:t>ụ thể—sản phẩm, khá</w:t>
      </w:r>
      <w:r w:rsidR="004973B2" w:rsidRPr="000A77CC">
        <w:rPr>
          <w:color w:val="231F1F"/>
          <w:w w:val="105"/>
        </w:rPr>
        <w:t>c</w:t>
      </w:r>
      <w:r w:rsidRPr="000A77CC">
        <w:rPr>
          <w:color w:val="231F1F"/>
          <w:w w:val="105"/>
        </w:rPr>
        <w:t>h hàng, phòng ban, khu vự</w:t>
      </w:r>
      <w:r w:rsidR="004973B2" w:rsidRPr="000A77CC">
        <w:rPr>
          <w:color w:val="231F1F"/>
          <w:w w:val="105"/>
        </w:rPr>
        <w:t>c</w:t>
      </w:r>
      <w:r w:rsidRPr="000A77CC">
        <w:rPr>
          <w:color w:val="231F1F"/>
          <w:w w:val="105"/>
        </w:rPr>
        <w:t>, khuyến mãi, v.v. Hình thứ</w:t>
      </w:r>
      <w:r w:rsidR="004973B2" w:rsidRPr="000A77CC">
        <w:rPr>
          <w:color w:val="231F1F"/>
          <w:w w:val="105"/>
        </w:rPr>
        <w:t>c</w:t>
      </w:r>
      <w:r w:rsidRPr="000A77CC">
        <w:rPr>
          <w:color w:val="231F1F"/>
          <w:w w:val="105"/>
        </w:rPr>
        <w:t xml:space="preserve"> tổ</w:t>
      </w:r>
      <w:r w:rsidRPr="000A77CC">
        <w:rPr>
          <w:color w:val="231F1F"/>
          <w:spacing w:val="1"/>
          <w:w w:val="105"/>
        </w:rPr>
        <w:t xml:space="preserve"> </w:t>
      </w:r>
      <w:r w:rsidR="004973B2" w:rsidRPr="000A77CC">
        <w:rPr>
          <w:color w:val="231F1F"/>
          <w:w w:val="105"/>
        </w:rPr>
        <w:t>c</w:t>
      </w:r>
      <w:r w:rsidRPr="000A77CC">
        <w:rPr>
          <w:color w:val="231F1F"/>
          <w:w w:val="105"/>
        </w:rPr>
        <w:t>hứ</w:t>
      </w:r>
      <w:r w:rsidR="004973B2" w:rsidRPr="000A77CC">
        <w:rPr>
          <w:color w:val="231F1F"/>
          <w:w w:val="105"/>
        </w:rPr>
        <w:t>c</w:t>
      </w:r>
      <w:r w:rsidRPr="000A77CC">
        <w:rPr>
          <w:color w:val="231F1F"/>
          <w:spacing w:val="-10"/>
          <w:w w:val="105"/>
        </w:rPr>
        <w:t xml:space="preserve"> </w:t>
      </w:r>
      <w:r w:rsidRPr="000A77CC">
        <w:rPr>
          <w:color w:val="231F1F"/>
          <w:w w:val="105"/>
        </w:rPr>
        <w:t>dữ</w:t>
      </w:r>
      <w:r w:rsidRPr="000A77CC">
        <w:rPr>
          <w:color w:val="231F1F"/>
          <w:spacing w:val="-10"/>
          <w:w w:val="105"/>
        </w:rPr>
        <w:t xml:space="preserve"> </w:t>
      </w:r>
      <w:r w:rsidRPr="000A77CC">
        <w:rPr>
          <w:color w:val="231F1F"/>
          <w:w w:val="105"/>
        </w:rPr>
        <w:t>liệu</w:t>
      </w:r>
      <w:r w:rsidRPr="000A77CC">
        <w:rPr>
          <w:color w:val="231F1F"/>
          <w:spacing w:val="-10"/>
          <w:w w:val="105"/>
        </w:rPr>
        <w:t xml:space="preserve"> </w:t>
      </w:r>
      <w:r w:rsidRPr="000A77CC">
        <w:rPr>
          <w:color w:val="231F1F"/>
          <w:w w:val="105"/>
        </w:rPr>
        <w:t>này</w:t>
      </w:r>
      <w:r w:rsidRPr="000A77CC">
        <w:rPr>
          <w:color w:val="231F1F"/>
          <w:spacing w:val="-10"/>
          <w:w w:val="105"/>
        </w:rPr>
        <w:t xml:space="preserve"> </w:t>
      </w:r>
      <w:r w:rsidRPr="000A77CC">
        <w:rPr>
          <w:color w:val="231F1F"/>
          <w:w w:val="105"/>
        </w:rPr>
        <w:t>h</w:t>
      </w:r>
      <w:r w:rsidR="00CF03B4" w:rsidRPr="000A77CC">
        <w:rPr>
          <w:color w:val="231F1F"/>
          <w:w w:val="105"/>
        </w:rPr>
        <w:t>o</w:t>
      </w:r>
      <w:r w:rsidRPr="000A77CC">
        <w:rPr>
          <w:color w:val="231F1F"/>
          <w:w w:val="105"/>
        </w:rPr>
        <w:t>àn</w:t>
      </w:r>
      <w:r w:rsidRPr="000A77CC">
        <w:rPr>
          <w:color w:val="231F1F"/>
          <w:spacing w:val="-10"/>
          <w:w w:val="105"/>
        </w:rPr>
        <w:t xml:space="preserve"> </w:t>
      </w:r>
      <w:r w:rsidRPr="000A77CC">
        <w:rPr>
          <w:color w:val="231F1F"/>
          <w:w w:val="105"/>
        </w:rPr>
        <w:t>t</w:t>
      </w:r>
      <w:r w:rsidR="00CF03B4" w:rsidRPr="000A77CC">
        <w:rPr>
          <w:color w:val="231F1F"/>
          <w:w w:val="105"/>
        </w:rPr>
        <w:t>o</w:t>
      </w:r>
      <w:r w:rsidRPr="000A77CC">
        <w:rPr>
          <w:color w:val="231F1F"/>
          <w:w w:val="105"/>
        </w:rPr>
        <w:t>àn</w:t>
      </w:r>
      <w:r w:rsidRPr="000A77CC">
        <w:rPr>
          <w:color w:val="231F1F"/>
          <w:spacing w:val="-10"/>
          <w:w w:val="105"/>
        </w:rPr>
        <w:t xml:space="preserve"> </w:t>
      </w:r>
      <w:r w:rsidRPr="000A77CC">
        <w:rPr>
          <w:color w:val="231F1F"/>
          <w:w w:val="105"/>
        </w:rPr>
        <w:t>khá</w:t>
      </w:r>
      <w:r w:rsidR="004973B2" w:rsidRPr="000A77CC">
        <w:rPr>
          <w:color w:val="231F1F"/>
          <w:w w:val="105"/>
        </w:rPr>
        <w:t>c</w:t>
      </w:r>
      <w:r w:rsidRPr="000A77CC">
        <w:rPr>
          <w:color w:val="231F1F"/>
          <w:spacing w:val="-10"/>
          <w:w w:val="105"/>
        </w:rPr>
        <w:t xml:space="preserve"> </w:t>
      </w:r>
      <w:r w:rsidRPr="000A77CC">
        <w:rPr>
          <w:color w:val="231F1F"/>
          <w:w w:val="105"/>
        </w:rPr>
        <w:t>với</w:t>
      </w:r>
      <w:r w:rsidRPr="000A77CC">
        <w:rPr>
          <w:color w:val="231F1F"/>
          <w:spacing w:val="-10"/>
          <w:w w:val="105"/>
        </w:rPr>
        <w:t xml:space="preserve"> </w:t>
      </w:r>
      <w:r w:rsidRPr="000A77CC">
        <w:rPr>
          <w:color w:val="231F1F"/>
          <w:w w:val="105"/>
        </w:rPr>
        <w:t>tổ</w:t>
      </w:r>
      <w:r w:rsidRPr="000A77CC">
        <w:rPr>
          <w:color w:val="231F1F"/>
          <w:spacing w:val="-10"/>
          <w:w w:val="105"/>
        </w:rPr>
        <w:t xml:space="preserve"> </w:t>
      </w:r>
      <w:r w:rsidR="004973B2" w:rsidRPr="000A77CC">
        <w:rPr>
          <w:color w:val="231F1F"/>
          <w:w w:val="105"/>
        </w:rPr>
        <w:t>c</w:t>
      </w:r>
      <w:r w:rsidRPr="000A77CC">
        <w:rPr>
          <w:color w:val="231F1F"/>
          <w:w w:val="105"/>
        </w:rPr>
        <w:t>hứ</w:t>
      </w:r>
      <w:r w:rsidR="004973B2" w:rsidRPr="000A77CC">
        <w:rPr>
          <w:color w:val="231F1F"/>
          <w:w w:val="105"/>
        </w:rPr>
        <w:t>c</w:t>
      </w:r>
      <w:r w:rsidRPr="000A77CC">
        <w:rPr>
          <w:color w:val="231F1F"/>
          <w:spacing w:val="-10"/>
          <w:w w:val="105"/>
        </w:rPr>
        <w:t xml:space="preserve"> </w:t>
      </w:r>
      <w:r w:rsidRPr="000A77CC">
        <w:rPr>
          <w:color w:val="231F1F"/>
          <w:w w:val="105"/>
        </w:rPr>
        <w:t>the</w:t>
      </w:r>
      <w:r w:rsidR="00CF03B4" w:rsidRPr="000A77CC">
        <w:rPr>
          <w:color w:val="231F1F"/>
          <w:w w:val="105"/>
        </w:rPr>
        <w:t>o</w:t>
      </w:r>
      <w:r w:rsidRPr="000A77CC">
        <w:rPr>
          <w:color w:val="231F1F"/>
          <w:spacing w:val="-10"/>
          <w:w w:val="105"/>
        </w:rPr>
        <w:t xml:space="preserve"> </w:t>
      </w:r>
      <w:r w:rsidRPr="000A77CC">
        <w:rPr>
          <w:color w:val="231F1F"/>
          <w:w w:val="105"/>
        </w:rPr>
        <w:t>định</w:t>
      </w:r>
      <w:r w:rsidRPr="000A77CC">
        <w:rPr>
          <w:color w:val="231F1F"/>
          <w:spacing w:val="-10"/>
          <w:w w:val="105"/>
        </w:rPr>
        <w:t xml:space="preserve"> </w:t>
      </w:r>
      <w:r w:rsidRPr="000A77CC">
        <w:rPr>
          <w:color w:val="231F1F"/>
          <w:w w:val="105"/>
        </w:rPr>
        <w:t>hướng</w:t>
      </w:r>
      <w:r w:rsidRPr="000A77CC">
        <w:rPr>
          <w:color w:val="231F1F"/>
          <w:spacing w:val="-9"/>
          <w:w w:val="105"/>
        </w:rPr>
        <w:t xml:space="preserve"> </w:t>
      </w:r>
      <w:r w:rsidRPr="000A77CC">
        <w:rPr>
          <w:color w:val="231F1F"/>
          <w:w w:val="105"/>
        </w:rPr>
        <w:t>quy</w:t>
      </w:r>
      <w:r w:rsidRPr="000A77CC">
        <w:rPr>
          <w:color w:val="231F1F"/>
          <w:spacing w:val="-10"/>
          <w:w w:val="105"/>
        </w:rPr>
        <w:t xml:space="preserve"> </w:t>
      </w:r>
      <w:r w:rsidRPr="000A77CC">
        <w:rPr>
          <w:color w:val="231F1F"/>
          <w:w w:val="105"/>
        </w:rPr>
        <w:t>trình</w:t>
      </w:r>
      <w:r w:rsidRPr="000A77CC">
        <w:rPr>
          <w:color w:val="231F1F"/>
          <w:spacing w:val="-10"/>
          <w:w w:val="105"/>
        </w:rPr>
        <w:t xml:space="preserve"> </w:t>
      </w:r>
      <w:r w:rsidRPr="000A77CC">
        <w:rPr>
          <w:color w:val="231F1F"/>
          <w:w w:val="105"/>
        </w:rPr>
        <w:t>h</w:t>
      </w:r>
      <w:r w:rsidR="00CF03B4" w:rsidRPr="000A77CC">
        <w:rPr>
          <w:color w:val="231F1F"/>
          <w:w w:val="105"/>
        </w:rPr>
        <w:t>o</w:t>
      </w:r>
      <w:r w:rsidRPr="000A77CC">
        <w:rPr>
          <w:color w:val="231F1F"/>
          <w:w w:val="105"/>
        </w:rPr>
        <w:t>ặ</w:t>
      </w:r>
      <w:r w:rsidR="004973B2" w:rsidRPr="000A77CC">
        <w:rPr>
          <w:color w:val="231F1F"/>
          <w:w w:val="105"/>
        </w:rPr>
        <w:t>c</w:t>
      </w:r>
      <w:r w:rsidRPr="000A77CC">
        <w:rPr>
          <w:color w:val="231F1F"/>
          <w:spacing w:val="-10"/>
          <w:w w:val="105"/>
        </w:rPr>
        <w:t xml:space="preserve"> </w:t>
      </w:r>
      <w:r w:rsidR="004973B2" w:rsidRPr="000A77CC">
        <w:rPr>
          <w:color w:val="231F1F"/>
          <w:w w:val="105"/>
        </w:rPr>
        <w:t>c</w:t>
      </w:r>
      <w:r w:rsidRPr="000A77CC">
        <w:rPr>
          <w:color w:val="231F1F"/>
          <w:w w:val="105"/>
        </w:rPr>
        <w:t>hứ</w:t>
      </w:r>
      <w:r w:rsidR="004973B2" w:rsidRPr="000A77CC">
        <w:rPr>
          <w:color w:val="231F1F"/>
          <w:w w:val="105"/>
        </w:rPr>
        <w:t>c</w:t>
      </w:r>
      <w:r w:rsidRPr="000A77CC">
        <w:rPr>
          <w:color w:val="231F1F"/>
          <w:spacing w:val="-10"/>
          <w:w w:val="105"/>
        </w:rPr>
        <w:t xml:space="preserve"> </w:t>
      </w:r>
      <w:r w:rsidRPr="000A77CC">
        <w:rPr>
          <w:color w:val="231F1F"/>
          <w:w w:val="105"/>
        </w:rPr>
        <w:t>năng</w:t>
      </w:r>
      <w:r w:rsidRPr="000A77CC">
        <w:rPr>
          <w:color w:val="231F1F"/>
          <w:spacing w:val="1"/>
          <w:w w:val="105"/>
        </w:rPr>
        <w:t xml:space="preserve"> </w:t>
      </w:r>
      <w:r w:rsidRPr="000A77CC">
        <w:rPr>
          <w:color w:val="231F1F"/>
          <w:w w:val="105"/>
        </w:rPr>
        <w:t>hơn</w:t>
      </w:r>
      <w:r w:rsidRPr="000A77CC">
        <w:rPr>
          <w:color w:val="231F1F"/>
          <w:spacing w:val="-4"/>
          <w:w w:val="105"/>
        </w:rPr>
        <w:t xml:space="preserve"> </w:t>
      </w:r>
      <w:r w:rsidR="004973B2" w:rsidRPr="000A77CC">
        <w:rPr>
          <w:color w:val="231F1F"/>
          <w:w w:val="105"/>
        </w:rPr>
        <w:t>c</w:t>
      </w:r>
      <w:r w:rsidRPr="000A77CC">
        <w:rPr>
          <w:color w:val="231F1F"/>
          <w:w w:val="105"/>
        </w:rPr>
        <w:t>ủa</w:t>
      </w:r>
      <w:r w:rsidRPr="000A77CC">
        <w:rPr>
          <w:color w:val="231F1F"/>
          <w:spacing w:val="-4"/>
          <w:w w:val="105"/>
        </w:rPr>
        <w:t xml:space="preserve"> </w:t>
      </w:r>
      <w:r w:rsidR="004973B2" w:rsidRPr="000A77CC">
        <w:rPr>
          <w:color w:val="231F1F"/>
          <w:w w:val="105"/>
        </w:rPr>
        <w:t>c</w:t>
      </w:r>
      <w:r w:rsidRPr="000A77CC">
        <w:rPr>
          <w:color w:val="231F1F"/>
          <w:w w:val="105"/>
        </w:rPr>
        <w:t>á</w:t>
      </w:r>
      <w:r w:rsidR="004973B2" w:rsidRPr="000A77CC">
        <w:rPr>
          <w:color w:val="231F1F"/>
          <w:w w:val="105"/>
        </w:rPr>
        <w:t>c</w:t>
      </w:r>
      <w:r w:rsidRPr="000A77CC">
        <w:rPr>
          <w:color w:val="231F1F"/>
          <w:spacing w:val="-3"/>
          <w:w w:val="105"/>
        </w:rPr>
        <w:t xml:space="preserve"> </w:t>
      </w:r>
      <w:r w:rsidRPr="000A77CC">
        <w:rPr>
          <w:color w:val="231F1F"/>
          <w:w w:val="105"/>
        </w:rPr>
        <w:t>hệ</w:t>
      </w:r>
      <w:r w:rsidRPr="000A77CC">
        <w:rPr>
          <w:color w:val="231F1F"/>
          <w:spacing w:val="-4"/>
          <w:w w:val="105"/>
        </w:rPr>
        <w:t xml:space="preserve"> </w:t>
      </w:r>
      <w:r w:rsidRPr="000A77CC">
        <w:rPr>
          <w:color w:val="231F1F"/>
          <w:w w:val="105"/>
        </w:rPr>
        <w:t>thống</w:t>
      </w:r>
      <w:r w:rsidRPr="000A77CC">
        <w:rPr>
          <w:color w:val="231F1F"/>
          <w:spacing w:val="-3"/>
          <w:w w:val="105"/>
        </w:rPr>
        <w:t xml:space="preserve"> </w:t>
      </w:r>
      <w:r w:rsidRPr="000A77CC">
        <w:rPr>
          <w:color w:val="231F1F"/>
          <w:w w:val="105"/>
        </w:rPr>
        <w:t>gia</w:t>
      </w:r>
      <w:r w:rsidR="00CF03B4" w:rsidRPr="000A77CC">
        <w:rPr>
          <w:color w:val="231F1F"/>
          <w:w w:val="105"/>
        </w:rPr>
        <w:t>o</w:t>
      </w:r>
      <w:r w:rsidRPr="000A77CC">
        <w:rPr>
          <w:color w:val="231F1F"/>
          <w:spacing w:val="-4"/>
          <w:w w:val="105"/>
        </w:rPr>
        <w:t xml:space="preserve"> </w:t>
      </w:r>
      <w:r w:rsidRPr="000A77CC">
        <w:rPr>
          <w:color w:val="231F1F"/>
          <w:w w:val="105"/>
        </w:rPr>
        <w:t>dị</w:t>
      </w:r>
      <w:r w:rsidR="004973B2" w:rsidRPr="000A77CC">
        <w:rPr>
          <w:color w:val="231F1F"/>
          <w:w w:val="105"/>
        </w:rPr>
        <w:t>c</w:t>
      </w:r>
      <w:r w:rsidRPr="000A77CC">
        <w:rPr>
          <w:color w:val="231F1F"/>
          <w:w w:val="105"/>
        </w:rPr>
        <w:t>h</w:t>
      </w:r>
      <w:r w:rsidRPr="000A77CC">
        <w:rPr>
          <w:color w:val="231F1F"/>
          <w:spacing w:val="-3"/>
          <w:w w:val="105"/>
        </w:rPr>
        <w:t xml:space="preserve"> </w:t>
      </w:r>
      <w:r w:rsidRPr="000A77CC">
        <w:rPr>
          <w:color w:val="231F1F"/>
          <w:w w:val="105"/>
        </w:rPr>
        <w:t>điển</w:t>
      </w:r>
      <w:r w:rsidRPr="000A77CC">
        <w:rPr>
          <w:color w:val="231F1F"/>
          <w:spacing w:val="-4"/>
          <w:w w:val="105"/>
        </w:rPr>
        <w:t xml:space="preserve"> </w:t>
      </w:r>
      <w:r w:rsidRPr="000A77CC">
        <w:rPr>
          <w:color w:val="231F1F"/>
          <w:w w:val="105"/>
        </w:rPr>
        <w:t>hình.</w:t>
      </w:r>
    </w:p>
    <w:p w14:paraId="2AD377AF" w14:textId="6F06B8FB" w:rsidR="008A7B81" w:rsidRPr="000A77CC" w:rsidRDefault="008A7B81" w:rsidP="008A7B81">
      <w:pPr>
        <w:spacing w:before="5"/>
        <w:ind w:left="2163" w:right="3303" w:firstLine="5"/>
      </w:pPr>
      <w:r w:rsidRPr="000A77CC">
        <w:rPr>
          <w:color w:val="231F1F"/>
          <w:w w:val="105"/>
        </w:rPr>
        <w:t>Ví</w:t>
      </w:r>
      <w:r w:rsidRPr="000A77CC">
        <w:rPr>
          <w:color w:val="231F1F"/>
          <w:spacing w:val="-11"/>
          <w:w w:val="105"/>
        </w:rPr>
        <w:t xml:space="preserve"> </w:t>
      </w:r>
      <w:r w:rsidRPr="000A77CC">
        <w:rPr>
          <w:color w:val="231F1F"/>
          <w:w w:val="105"/>
        </w:rPr>
        <w:t>dụ,</w:t>
      </w:r>
      <w:r w:rsidRPr="000A77CC">
        <w:rPr>
          <w:color w:val="231F1F"/>
          <w:spacing w:val="-10"/>
          <w:w w:val="105"/>
        </w:rPr>
        <w:t xml:space="preserve"> </w:t>
      </w:r>
      <w:r w:rsidRPr="000A77CC">
        <w:rPr>
          <w:color w:val="231F1F"/>
          <w:w w:val="105"/>
        </w:rPr>
        <w:t>một</w:t>
      </w:r>
      <w:r w:rsidRPr="000A77CC">
        <w:rPr>
          <w:color w:val="231F1F"/>
          <w:spacing w:val="-10"/>
          <w:w w:val="105"/>
        </w:rPr>
        <w:t xml:space="preserve"> </w:t>
      </w:r>
      <w:r w:rsidRPr="000A77CC">
        <w:rPr>
          <w:color w:val="231F1F"/>
          <w:w w:val="105"/>
        </w:rPr>
        <w:t>nhà</w:t>
      </w:r>
      <w:r w:rsidRPr="000A77CC">
        <w:rPr>
          <w:color w:val="231F1F"/>
          <w:spacing w:val="-10"/>
          <w:w w:val="105"/>
        </w:rPr>
        <w:t xml:space="preserve"> </w:t>
      </w:r>
      <w:r w:rsidRPr="000A77CC">
        <w:rPr>
          <w:color w:val="231F1F"/>
          <w:w w:val="105"/>
        </w:rPr>
        <w:t>thiết</w:t>
      </w:r>
      <w:r w:rsidRPr="000A77CC">
        <w:rPr>
          <w:color w:val="231F1F"/>
          <w:spacing w:val="-10"/>
          <w:w w:val="105"/>
        </w:rPr>
        <w:t xml:space="preserve"> </w:t>
      </w:r>
      <w:r w:rsidRPr="000A77CC">
        <w:rPr>
          <w:color w:val="231F1F"/>
          <w:w w:val="105"/>
        </w:rPr>
        <w:t>kế</w:t>
      </w:r>
      <w:r w:rsidRPr="000A77CC">
        <w:rPr>
          <w:color w:val="231F1F"/>
          <w:spacing w:val="-10"/>
          <w:w w:val="105"/>
        </w:rPr>
        <w:t xml:space="preserve"> </w:t>
      </w:r>
      <w:r w:rsidRPr="000A77CC">
        <w:rPr>
          <w:color w:val="231F1F"/>
          <w:w w:val="105"/>
        </w:rPr>
        <w:t>hệ</w:t>
      </w:r>
      <w:r w:rsidRPr="000A77CC">
        <w:rPr>
          <w:color w:val="231F1F"/>
          <w:spacing w:val="-10"/>
          <w:w w:val="105"/>
        </w:rPr>
        <w:t xml:space="preserve"> </w:t>
      </w:r>
      <w:r w:rsidRPr="000A77CC">
        <w:rPr>
          <w:color w:val="231F1F"/>
          <w:w w:val="105"/>
        </w:rPr>
        <w:t>thống</w:t>
      </w:r>
      <w:r w:rsidRPr="000A77CC">
        <w:rPr>
          <w:color w:val="231F1F"/>
          <w:spacing w:val="-10"/>
          <w:w w:val="105"/>
        </w:rPr>
        <w:t xml:space="preserve"> </w:t>
      </w:r>
      <w:r w:rsidRPr="000A77CC">
        <w:rPr>
          <w:color w:val="231F1F"/>
          <w:w w:val="105"/>
        </w:rPr>
        <w:t>lập</w:t>
      </w:r>
      <w:r w:rsidRPr="000A77CC">
        <w:rPr>
          <w:color w:val="231F1F"/>
          <w:spacing w:val="-10"/>
          <w:w w:val="105"/>
        </w:rPr>
        <w:t xml:space="preserve"> </w:t>
      </w:r>
      <w:r w:rsidRPr="000A77CC">
        <w:rPr>
          <w:color w:val="231F1F"/>
          <w:w w:val="105"/>
        </w:rPr>
        <w:t>h</w:t>
      </w:r>
      <w:r w:rsidR="00A56E9F" w:rsidRPr="000A77CC">
        <w:rPr>
          <w:color w:val="231F1F"/>
          <w:w w:val="105"/>
        </w:rPr>
        <w:t>ó</w:t>
      </w:r>
      <w:r w:rsidRPr="000A77CC">
        <w:rPr>
          <w:color w:val="231F1F"/>
          <w:w w:val="105"/>
        </w:rPr>
        <w:t>a</w:t>
      </w:r>
      <w:r w:rsidRPr="000A77CC">
        <w:rPr>
          <w:color w:val="231F1F"/>
          <w:spacing w:val="-10"/>
          <w:w w:val="105"/>
        </w:rPr>
        <w:t xml:space="preserve"> </w:t>
      </w:r>
      <w:r w:rsidRPr="000A77CC">
        <w:rPr>
          <w:color w:val="231F1F"/>
          <w:w w:val="105"/>
        </w:rPr>
        <w:t>đơn</w:t>
      </w:r>
      <w:r w:rsidRPr="000A77CC">
        <w:rPr>
          <w:color w:val="231F1F"/>
          <w:spacing w:val="-10"/>
          <w:w w:val="105"/>
        </w:rPr>
        <w:t xml:space="preserve"> </w:t>
      </w:r>
      <w:r w:rsidRPr="000A77CC">
        <w:rPr>
          <w:color w:val="231F1F"/>
          <w:w w:val="105"/>
        </w:rPr>
        <w:t>tập</w:t>
      </w:r>
      <w:r w:rsidRPr="000A77CC">
        <w:rPr>
          <w:color w:val="231F1F"/>
          <w:spacing w:val="-10"/>
          <w:w w:val="105"/>
        </w:rPr>
        <w:t xml:space="preserve"> </w:t>
      </w:r>
      <w:r w:rsidRPr="000A77CC">
        <w:rPr>
          <w:color w:val="231F1F"/>
          <w:w w:val="105"/>
        </w:rPr>
        <w:t>trung</w:t>
      </w:r>
      <w:r w:rsidRPr="000A77CC">
        <w:rPr>
          <w:color w:val="231F1F"/>
          <w:spacing w:val="-10"/>
          <w:w w:val="105"/>
        </w:rPr>
        <w:t xml:space="preserve"> </w:t>
      </w:r>
      <w:r w:rsidRPr="000A77CC">
        <w:rPr>
          <w:color w:val="231F1F"/>
          <w:w w:val="105"/>
        </w:rPr>
        <w:t>và</w:t>
      </w:r>
      <w:r w:rsidR="00CF03B4" w:rsidRPr="000A77CC">
        <w:rPr>
          <w:color w:val="231F1F"/>
          <w:w w:val="105"/>
        </w:rPr>
        <w:t>o</w:t>
      </w:r>
      <w:r w:rsidRPr="000A77CC">
        <w:rPr>
          <w:color w:val="231F1F"/>
          <w:spacing w:val="-10"/>
          <w:w w:val="105"/>
        </w:rPr>
        <w:t xml:space="preserve"> </w:t>
      </w:r>
      <w:r w:rsidRPr="000A77CC">
        <w:rPr>
          <w:color w:val="231F1F"/>
          <w:w w:val="105"/>
        </w:rPr>
        <w:t>việ</w:t>
      </w:r>
      <w:r w:rsidR="004973B2" w:rsidRPr="000A77CC">
        <w:rPr>
          <w:color w:val="231F1F"/>
          <w:w w:val="105"/>
        </w:rPr>
        <w:t>c</w:t>
      </w:r>
      <w:r w:rsidRPr="000A77CC">
        <w:rPr>
          <w:color w:val="231F1F"/>
          <w:spacing w:val="-10"/>
          <w:w w:val="105"/>
        </w:rPr>
        <w:t xml:space="preserve"> </w:t>
      </w:r>
      <w:r w:rsidRPr="000A77CC">
        <w:rPr>
          <w:color w:val="231F1F"/>
          <w:w w:val="105"/>
        </w:rPr>
        <w:t>thiết</w:t>
      </w:r>
      <w:r w:rsidRPr="000A77CC">
        <w:rPr>
          <w:color w:val="231F1F"/>
          <w:spacing w:val="-10"/>
          <w:w w:val="105"/>
        </w:rPr>
        <w:t xml:space="preserve"> </w:t>
      </w:r>
      <w:r w:rsidRPr="000A77CC">
        <w:rPr>
          <w:color w:val="231F1F"/>
          <w:w w:val="105"/>
        </w:rPr>
        <w:t>kế</w:t>
      </w:r>
      <w:r w:rsidRPr="000A77CC">
        <w:rPr>
          <w:color w:val="231F1F"/>
          <w:spacing w:val="-11"/>
          <w:w w:val="105"/>
        </w:rPr>
        <w:t xml:space="preserve"> </w:t>
      </w:r>
      <w:r w:rsidR="004973B2" w:rsidRPr="000A77CC">
        <w:rPr>
          <w:color w:val="231F1F"/>
          <w:w w:val="105"/>
        </w:rPr>
        <w:t>c</w:t>
      </w:r>
      <w:r w:rsidRPr="000A77CC">
        <w:rPr>
          <w:color w:val="231F1F"/>
          <w:w w:val="105"/>
        </w:rPr>
        <w:t>ấu</w:t>
      </w:r>
      <w:r w:rsidRPr="000A77CC">
        <w:rPr>
          <w:color w:val="231F1F"/>
          <w:spacing w:val="-10"/>
          <w:w w:val="105"/>
        </w:rPr>
        <w:t xml:space="preserve"> </w:t>
      </w:r>
      <w:r w:rsidRPr="000A77CC">
        <w:rPr>
          <w:color w:val="231F1F"/>
          <w:w w:val="105"/>
        </w:rPr>
        <w:t>trú</w:t>
      </w:r>
      <w:r w:rsidR="004973B2" w:rsidRPr="000A77CC">
        <w:rPr>
          <w:color w:val="231F1F"/>
          <w:w w:val="105"/>
        </w:rPr>
        <w:t>c</w:t>
      </w:r>
      <w:r w:rsidRPr="000A77CC">
        <w:rPr>
          <w:color w:val="231F1F"/>
          <w:spacing w:val="-10"/>
          <w:w w:val="105"/>
        </w:rPr>
        <w:t xml:space="preserve"> </w:t>
      </w:r>
      <w:r w:rsidRPr="000A77CC">
        <w:rPr>
          <w:color w:val="231F1F"/>
          <w:w w:val="105"/>
        </w:rPr>
        <w:t>dữ</w:t>
      </w:r>
      <w:r w:rsidRPr="000A77CC">
        <w:rPr>
          <w:color w:val="231F1F"/>
          <w:spacing w:val="-85"/>
          <w:w w:val="105"/>
        </w:rPr>
        <w:t xml:space="preserve"> </w:t>
      </w:r>
      <w:r w:rsidRPr="000A77CC">
        <w:rPr>
          <w:color w:val="231F1F"/>
          <w:w w:val="105"/>
        </w:rPr>
        <w:t xml:space="preserve">liệu </w:t>
      </w:r>
      <w:r w:rsidR="004973B2" w:rsidRPr="000A77CC">
        <w:rPr>
          <w:color w:val="231F1F"/>
          <w:w w:val="105"/>
        </w:rPr>
        <w:t>c</w:t>
      </w:r>
      <w:r w:rsidRPr="000A77CC">
        <w:rPr>
          <w:color w:val="231F1F"/>
          <w:w w:val="105"/>
        </w:rPr>
        <w:t>huẩn h</w:t>
      </w:r>
      <w:r w:rsidR="00A56E9F" w:rsidRPr="000A77CC">
        <w:rPr>
          <w:color w:val="231F1F"/>
          <w:w w:val="105"/>
        </w:rPr>
        <w:t>ó</w:t>
      </w:r>
      <w:r w:rsidRPr="000A77CC">
        <w:rPr>
          <w:color w:val="231F1F"/>
          <w:w w:val="105"/>
        </w:rPr>
        <w:t>a để hỗ trợ quá trình kinh d</w:t>
      </w:r>
      <w:r w:rsidR="00CF03B4" w:rsidRPr="000A77CC">
        <w:rPr>
          <w:color w:val="231F1F"/>
          <w:w w:val="105"/>
        </w:rPr>
        <w:t>o</w:t>
      </w:r>
      <w:r w:rsidRPr="000A77CC">
        <w:rPr>
          <w:color w:val="231F1F"/>
          <w:w w:val="105"/>
        </w:rPr>
        <w:t xml:space="preserve">anh bằng </w:t>
      </w:r>
      <w:r w:rsidR="004973B2" w:rsidRPr="000A77CC">
        <w:rPr>
          <w:color w:val="231F1F"/>
          <w:w w:val="105"/>
        </w:rPr>
        <w:t>c</w:t>
      </w:r>
      <w:r w:rsidRPr="000A77CC">
        <w:rPr>
          <w:color w:val="231F1F"/>
          <w:w w:val="105"/>
        </w:rPr>
        <w:t>á</w:t>
      </w:r>
      <w:r w:rsidR="004973B2" w:rsidRPr="000A77CC">
        <w:rPr>
          <w:color w:val="231F1F"/>
          <w:w w:val="105"/>
        </w:rPr>
        <w:t>c</w:t>
      </w:r>
      <w:r w:rsidRPr="000A77CC">
        <w:rPr>
          <w:color w:val="231F1F"/>
          <w:w w:val="105"/>
        </w:rPr>
        <w:t xml:space="preserve">h lưu trữ </w:t>
      </w:r>
      <w:r w:rsidR="004973B2" w:rsidRPr="000A77CC">
        <w:rPr>
          <w:color w:val="231F1F"/>
          <w:w w:val="105"/>
        </w:rPr>
        <w:t>c</w:t>
      </w:r>
      <w:r w:rsidRPr="000A77CC">
        <w:rPr>
          <w:color w:val="231F1F"/>
          <w:w w:val="105"/>
        </w:rPr>
        <w:t>á</w:t>
      </w:r>
      <w:r w:rsidR="004973B2" w:rsidRPr="000A77CC">
        <w:rPr>
          <w:color w:val="231F1F"/>
          <w:w w:val="105"/>
        </w:rPr>
        <w:t>c</w:t>
      </w:r>
      <w:r w:rsidRPr="000A77CC">
        <w:rPr>
          <w:color w:val="231F1F"/>
          <w:w w:val="105"/>
        </w:rPr>
        <w:t xml:space="preserve"> thành phần h</w:t>
      </w:r>
      <w:r w:rsidR="00A56E9F" w:rsidRPr="000A77CC">
        <w:rPr>
          <w:color w:val="231F1F"/>
          <w:w w:val="105"/>
        </w:rPr>
        <w:t>ó</w:t>
      </w:r>
      <w:r w:rsidRPr="000A77CC">
        <w:rPr>
          <w:color w:val="231F1F"/>
          <w:w w:val="105"/>
        </w:rPr>
        <w:t>a</w:t>
      </w:r>
      <w:r w:rsidRPr="000A77CC">
        <w:rPr>
          <w:color w:val="231F1F"/>
          <w:spacing w:val="-86"/>
          <w:w w:val="105"/>
        </w:rPr>
        <w:t xml:space="preserve"> </w:t>
      </w:r>
      <w:r w:rsidRPr="000A77CC">
        <w:rPr>
          <w:color w:val="231F1F"/>
          <w:w w:val="105"/>
        </w:rPr>
        <w:t>đơn</w:t>
      </w:r>
      <w:r w:rsidRPr="000A77CC">
        <w:rPr>
          <w:color w:val="231F1F"/>
          <w:spacing w:val="-7"/>
          <w:w w:val="105"/>
        </w:rPr>
        <w:t xml:space="preserve"> </w:t>
      </w:r>
      <w:r w:rsidRPr="000A77CC">
        <w:rPr>
          <w:color w:val="231F1F"/>
          <w:w w:val="105"/>
        </w:rPr>
        <w:t>tr</w:t>
      </w:r>
      <w:r w:rsidR="00CF03B4" w:rsidRPr="000A77CC">
        <w:rPr>
          <w:color w:val="231F1F"/>
          <w:w w:val="105"/>
        </w:rPr>
        <w:t>o</w:t>
      </w:r>
      <w:r w:rsidRPr="000A77CC">
        <w:rPr>
          <w:color w:val="231F1F"/>
          <w:w w:val="105"/>
        </w:rPr>
        <w:t>ng</w:t>
      </w:r>
      <w:r w:rsidRPr="000A77CC">
        <w:rPr>
          <w:color w:val="231F1F"/>
          <w:spacing w:val="-6"/>
          <w:w w:val="105"/>
        </w:rPr>
        <w:t xml:space="preserve"> </w:t>
      </w:r>
      <w:r w:rsidRPr="000A77CC">
        <w:rPr>
          <w:color w:val="231F1F"/>
          <w:w w:val="105"/>
        </w:rPr>
        <w:t>hai</w:t>
      </w:r>
      <w:r w:rsidRPr="000A77CC">
        <w:rPr>
          <w:color w:val="231F1F"/>
          <w:spacing w:val="-7"/>
          <w:w w:val="105"/>
        </w:rPr>
        <w:t xml:space="preserve"> </w:t>
      </w:r>
      <w:r w:rsidRPr="000A77CC">
        <w:rPr>
          <w:color w:val="231F1F"/>
          <w:w w:val="105"/>
        </w:rPr>
        <w:t>bảng:</w:t>
      </w:r>
      <w:r w:rsidRPr="000A77CC">
        <w:rPr>
          <w:color w:val="231F1F"/>
          <w:spacing w:val="-6"/>
          <w:w w:val="105"/>
        </w:rPr>
        <w:t xml:space="preserve"> </w:t>
      </w:r>
      <w:r w:rsidRPr="000A77CC">
        <w:rPr>
          <w:color w:val="231F1F"/>
          <w:w w:val="105"/>
        </w:rPr>
        <w:t>H</w:t>
      </w:r>
      <w:r w:rsidR="00A56E9F" w:rsidRPr="000A77CC">
        <w:rPr>
          <w:color w:val="231F1F"/>
          <w:w w:val="105"/>
        </w:rPr>
        <w:t>ó</w:t>
      </w:r>
      <w:r w:rsidRPr="000A77CC">
        <w:rPr>
          <w:color w:val="231F1F"/>
          <w:w w:val="105"/>
        </w:rPr>
        <w:t>A</w:t>
      </w:r>
      <w:r w:rsidRPr="000A77CC">
        <w:rPr>
          <w:color w:val="231F1F"/>
          <w:spacing w:val="-6"/>
          <w:w w:val="105"/>
        </w:rPr>
        <w:t xml:space="preserve"> </w:t>
      </w:r>
      <w:r w:rsidRPr="000A77CC">
        <w:rPr>
          <w:color w:val="231F1F"/>
          <w:w w:val="105"/>
        </w:rPr>
        <w:t>ĐƠN</w:t>
      </w:r>
      <w:r w:rsidRPr="000A77CC">
        <w:rPr>
          <w:color w:val="231F1F"/>
          <w:spacing w:val="-7"/>
          <w:w w:val="105"/>
        </w:rPr>
        <w:t xml:space="preserve"> </w:t>
      </w:r>
      <w:r w:rsidRPr="000A77CC">
        <w:rPr>
          <w:color w:val="231F1F"/>
          <w:w w:val="105"/>
        </w:rPr>
        <w:t>và</w:t>
      </w:r>
      <w:r w:rsidRPr="000A77CC">
        <w:rPr>
          <w:color w:val="231F1F"/>
          <w:spacing w:val="-6"/>
          <w:w w:val="105"/>
        </w:rPr>
        <w:t xml:space="preserve"> </w:t>
      </w:r>
      <w:r w:rsidRPr="000A77CC">
        <w:rPr>
          <w:color w:val="231F1F"/>
          <w:w w:val="105"/>
        </w:rPr>
        <w:t>H</w:t>
      </w:r>
      <w:r w:rsidR="00A56E9F" w:rsidRPr="000A77CC">
        <w:rPr>
          <w:color w:val="231F1F"/>
          <w:w w:val="105"/>
        </w:rPr>
        <w:t>ó</w:t>
      </w:r>
      <w:r w:rsidRPr="000A77CC">
        <w:rPr>
          <w:color w:val="231F1F"/>
          <w:w w:val="105"/>
        </w:rPr>
        <w:t>A</w:t>
      </w:r>
      <w:r w:rsidRPr="000A77CC">
        <w:rPr>
          <w:color w:val="231F1F"/>
          <w:spacing w:val="-6"/>
          <w:w w:val="105"/>
        </w:rPr>
        <w:t xml:space="preserve"> </w:t>
      </w:r>
      <w:r w:rsidRPr="000A77CC">
        <w:rPr>
          <w:color w:val="231F1F"/>
          <w:w w:val="105"/>
        </w:rPr>
        <w:t>ĐƠN.</w:t>
      </w:r>
      <w:r w:rsidRPr="000A77CC">
        <w:rPr>
          <w:color w:val="231F1F"/>
          <w:spacing w:val="-7"/>
          <w:w w:val="105"/>
        </w:rPr>
        <w:t xml:space="preserve"> </w:t>
      </w:r>
      <w:r w:rsidRPr="000A77CC">
        <w:rPr>
          <w:color w:val="231F1F"/>
          <w:w w:val="105"/>
        </w:rPr>
        <w:t>Ngượ</w:t>
      </w:r>
      <w:r w:rsidR="004973B2" w:rsidRPr="000A77CC">
        <w:rPr>
          <w:color w:val="231F1F"/>
          <w:w w:val="105"/>
        </w:rPr>
        <w:t>c</w:t>
      </w:r>
      <w:r w:rsidRPr="000A77CC">
        <w:rPr>
          <w:color w:val="231F1F"/>
          <w:spacing w:val="-6"/>
          <w:w w:val="105"/>
        </w:rPr>
        <w:t xml:space="preserve"> </w:t>
      </w:r>
      <w:r w:rsidRPr="000A77CC">
        <w:rPr>
          <w:color w:val="231F1F"/>
          <w:w w:val="105"/>
        </w:rPr>
        <w:t>lại,</w:t>
      </w:r>
      <w:r w:rsidRPr="000A77CC">
        <w:rPr>
          <w:color w:val="231F1F"/>
          <w:spacing w:val="-7"/>
          <w:w w:val="105"/>
        </w:rPr>
        <w:t xml:space="preserve"> </w:t>
      </w:r>
      <w:r w:rsidRPr="000A77CC">
        <w:rPr>
          <w:color w:val="231F1F"/>
          <w:w w:val="105"/>
        </w:rPr>
        <w:t>kh</w:t>
      </w:r>
      <w:r w:rsidR="00CF03B4" w:rsidRPr="000A77CC">
        <w:rPr>
          <w:color w:val="231F1F"/>
          <w:w w:val="105"/>
        </w:rPr>
        <w:t>o</w:t>
      </w:r>
      <w:r w:rsidRPr="000A77CC">
        <w:rPr>
          <w:color w:val="231F1F"/>
          <w:spacing w:val="-6"/>
          <w:w w:val="105"/>
        </w:rPr>
        <w:t xml:space="preserve"> </w:t>
      </w:r>
      <w:r w:rsidRPr="000A77CC">
        <w:rPr>
          <w:color w:val="231F1F"/>
          <w:w w:val="105"/>
        </w:rPr>
        <w:t>dữ</w:t>
      </w:r>
      <w:r w:rsidRPr="000A77CC">
        <w:rPr>
          <w:color w:val="231F1F"/>
          <w:spacing w:val="-6"/>
          <w:w w:val="105"/>
        </w:rPr>
        <w:t xml:space="preserve"> </w:t>
      </w:r>
      <w:r w:rsidRPr="000A77CC">
        <w:rPr>
          <w:color w:val="231F1F"/>
          <w:w w:val="105"/>
        </w:rPr>
        <w:t>liệu</w:t>
      </w:r>
      <w:r w:rsidRPr="000A77CC">
        <w:rPr>
          <w:color w:val="231F1F"/>
          <w:spacing w:val="-7"/>
          <w:w w:val="105"/>
        </w:rPr>
        <w:t xml:space="preserve"> </w:t>
      </w:r>
      <w:r w:rsidR="004973B2" w:rsidRPr="000A77CC">
        <w:rPr>
          <w:color w:val="231F1F"/>
          <w:w w:val="105"/>
        </w:rPr>
        <w:t>c</w:t>
      </w:r>
      <w:r w:rsidR="00A56E9F" w:rsidRPr="000A77CC">
        <w:rPr>
          <w:color w:val="231F1F"/>
          <w:w w:val="105"/>
        </w:rPr>
        <w:t>ó</w:t>
      </w:r>
      <w:r w:rsidRPr="000A77CC">
        <w:rPr>
          <w:color w:val="231F1F"/>
          <w:spacing w:val="-6"/>
          <w:w w:val="105"/>
        </w:rPr>
        <w:t xml:space="preserve"> </w:t>
      </w:r>
      <w:r w:rsidR="004973B2" w:rsidRPr="000A77CC">
        <w:rPr>
          <w:color w:val="231F1F"/>
          <w:w w:val="105"/>
        </w:rPr>
        <w:t>c</w:t>
      </w:r>
      <w:r w:rsidRPr="000A77CC">
        <w:rPr>
          <w:color w:val="231F1F"/>
          <w:w w:val="105"/>
        </w:rPr>
        <w:t>hủ</w:t>
      </w:r>
      <w:r w:rsidRPr="000A77CC">
        <w:rPr>
          <w:color w:val="231F1F"/>
          <w:spacing w:val="-6"/>
          <w:w w:val="105"/>
        </w:rPr>
        <w:t xml:space="preserve"> </w:t>
      </w:r>
      <w:r w:rsidRPr="000A77CC">
        <w:rPr>
          <w:color w:val="231F1F"/>
          <w:w w:val="105"/>
        </w:rPr>
        <w:t>đề</w:t>
      </w:r>
    </w:p>
    <w:p w14:paraId="0DA32F2C" w14:textId="3A7E144B" w:rsidR="008A7B81" w:rsidRPr="000A77CC" w:rsidRDefault="008A7B81" w:rsidP="008A7B81">
      <w:pPr>
        <w:spacing w:before="2"/>
        <w:ind w:left="2154" w:right="3224" w:firstLine="13"/>
      </w:pPr>
      <w:r w:rsidRPr="000A77CC">
        <w:rPr>
          <w:color w:val="231F1F"/>
          <w:w w:val="105"/>
        </w:rPr>
        <w:t xml:space="preserve">định hướng. </w:t>
      </w:r>
      <w:r w:rsidR="004973B2" w:rsidRPr="000A77CC">
        <w:rPr>
          <w:color w:val="231F1F"/>
          <w:w w:val="105"/>
        </w:rPr>
        <w:t>c</w:t>
      </w:r>
      <w:r w:rsidRPr="000A77CC">
        <w:rPr>
          <w:color w:val="231F1F"/>
          <w:w w:val="105"/>
        </w:rPr>
        <w:t>á</w:t>
      </w:r>
      <w:r w:rsidR="004973B2" w:rsidRPr="000A77CC">
        <w:rPr>
          <w:color w:val="231F1F"/>
          <w:w w:val="105"/>
        </w:rPr>
        <w:t>c</w:t>
      </w:r>
      <w:r w:rsidRPr="000A77CC">
        <w:rPr>
          <w:color w:val="231F1F"/>
          <w:w w:val="105"/>
        </w:rPr>
        <w:t xml:space="preserve"> nhà thiết kế kh</w:t>
      </w:r>
      <w:r w:rsidR="00CF03B4" w:rsidRPr="000A77CC">
        <w:rPr>
          <w:color w:val="231F1F"/>
          <w:w w:val="105"/>
        </w:rPr>
        <w:t>o</w:t>
      </w:r>
      <w:r w:rsidRPr="000A77CC">
        <w:rPr>
          <w:color w:val="231F1F"/>
          <w:w w:val="105"/>
        </w:rPr>
        <w:t xml:space="preserve"> dữ liệu tập trung đặ</w:t>
      </w:r>
      <w:r w:rsidR="004973B2" w:rsidRPr="000A77CC">
        <w:rPr>
          <w:color w:val="231F1F"/>
          <w:w w:val="105"/>
        </w:rPr>
        <w:t>c</w:t>
      </w:r>
      <w:r w:rsidRPr="000A77CC">
        <w:rPr>
          <w:color w:val="231F1F"/>
          <w:w w:val="105"/>
        </w:rPr>
        <w:t xml:space="preserve"> biệt và</w:t>
      </w:r>
      <w:r w:rsidR="00CF03B4" w:rsidRPr="000A77CC">
        <w:rPr>
          <w:color w:val="231F1F"/>
          <w:w w:val="105"/>
        </w:rPr>
        <w:t>o</w:t>
      </w:r>
      <w:r w:rsidRPr="000A77CC">
        <w:rPr>
          <w:color w:val="231F1F"/>
          <w:w w:val="105"/>
        </w:rPr>
        <w:t xml:space="preserve"> dữ liệu hơn là và</w:t>
      </w:r>
      <w:r w:rsidR="00CF03B4" w:rsidRPr="000A77CC">
        <w:rPr>
          <w:color w:val="231F1F"/>
          <w:w w:val="105"/>
        </w:rPr>
        <w:t>o</w:t>
      </w:r>
      <w:r w:rsidRPr="000A77CC">
        <w:rPr>
          <w:color w:val="231F1F"/>
          <w:spacing w:val="1"/>
          <w:w w:val="105"/>
        </w:rPr>
        <w:t xml:space="preserve"> </w:t>
      </w:r>
      <w:r w:rsidR="004973B2" w:rsidRPr="000A77CC">
        <w:rPr>
          <w:color w:val="231F1F"/>
          <w:w w:val="105"/>
        </w:rPr>
        <w:t>c</w:t>
      </w:r>
      <w:r w:rsidRPr="000A77CC">
        <w:rPr>
          <w:color w:val="231F1F"/>
          <w:w w:val="105"/>
        </w:rPr>
        <w:t>á</w:t>
      </w:r>
      <w:r w:rsidR="004973B2" w:rsidRPr="000A77CC">
        <w:rPr>
          <w:color w:val="231F1F"/>
          <w:w w:val="105"/>
        </w:rPr>
        <w:t>c</w:t>
      </w:r>
      <w:r w:rsidRPr="000A77CC">
        <w:rPr>
          <w:color w:val="231F1F"/>
          <w:spacing w:val="-10"/>
          <w:w w:val="105"/>
        </w:rPr>
        <w:t xml:space="preserve"> </w:t>
      </w:r>
      <w:r w:rsidRPr="000A77CC">
        <w:rPr>
          <w:color w:val="231F1F"/>
          <w:w w:val="105"/>
        </w:rPr>
        <w:t>quy</w:t>
      </w:r>
      <w:r w:rsidRPr="000A77CC">
        <w:rPr>
          <w:color w:val="231F1F"/>
          <w:spacing w:val="-10"/>
          <w:w w:val="105"/>
        </w:rPr>
        <w:t xml:space="preserve"> </w:t>
      </w:r>
      <w:r w:rsidRPr="000A77CC">
        <w:rPr>
          <w:color w:val="231F1F"/>
          <w:w w:val="105"/>
        </w:rPr>
        <w:t>trình</w:t>
      </w:r>
      <w:r w:rsidRPr="000A77CC">
        <w:rPr>
          <w:color w:val="231F1F"/>
          <w:spacing w:val="-10"/>
          <w:w w:val="105"/>
        </w:rPr>
        <w:t xml:space="preserve"> </w:t>
      </w:r>
      <w:r w:rsidRPr="000A77CC">
        <w:rPr>
          <w:color w:val="231F1F"/>
          <w:w w:val="105"/>
        </w:rPr>
        <w:t>sửa</w:t>
      </w:r>
      <w:r w:rsidRPr="000A77CC">
        <w:rPr>
          <w:color w:val="231F1F"/>
          <w:spacing w:val="-10"/>
          <w:w w:val="105"/>
        </w:rPr>
        <w:t xml:space="preserve"> </w:t>
      </w:r>
      <w:r w:rsidRPr="000A77CC">
        <w:rPr>
          <w:color w:val="231F1F"/>
          <w:w w:val="105"/>
        </w:rPr>
        <w:t>đổi</w:t>
      </w:r>
      <w:r w:rsidRPr="000A77CC">
        <w:rPr>
          <w:color w:val="231F1F"/>
          <w:spacing w:val="-10"/>
          <w:w w:val="105"/>
        </w:rPr>
        <w:t xml:space="preserve"> </w:t>
      </w:r>
      <w:r w:rsidRPr="000A77CC">
        <w:rPr>
          <w:color w:val="231F1F"/>
          <w:w w:val="105"/>
        </w:rPr>
        <w:t>dữ</w:t>
      </w:r>
      <w:r w:rsidRPr="000A77CC">
        <w:rPr>
          <w:color w:val="231F1F"/>
          <w:spacing w:val="-10"/>
          <w:w w:val="105"/>
        </w:rPr>
        <w:t xml:space="preserve"> </w:t>
      </w:r>
      <w:r w:rsidRPr="000A77CC">
        <w:rPr>
          <w:color w:val="231F1F"/>
          <w:w w:val="105"/>
        </w:rPr>
        <w:t>liệu.</w:t>
      </w:r>
      <w:r w:rsidRPr="000A77CC">
        <w:rPr>
          <w:color w:val="231F1F"/>
          <w:spacing w:val="-10"/>
          <w:w w:val="105"/>
        </w:rPr>
        <w:t xml:space="preserve"> </w:t>
      </w:r>
      <w:r w:rsidRPr="000A77CC">
        <w:rPr>
          <w:color w:val="231F1F"/>
          <w:w w:val="105"/>
        </w:rPr>
        <w:t>(Xét</w:t>
      </w:r>
      <w:r w:rsidRPr="000A77CC">
        <w:rPr>
          <w:color w:val="231F1F"/>
          <w:spacing w:val="-10"/>
          <w:w w:val="105"/>
        </w:rPr>
        <w:t xml:space="preserve"> </w:t>
      </w:r>
      <w:r w:rsidR="004973B2" w:rsidRPr="000A77CC">
        <w:rPr>
          <w:color w:val="231F1F"/>
          <w:w w:val="105"/>
        </w:rPr>
        <w:t>c</w:t>
      </w:r>
      <w:r w:rsidRPr="000A77CC">
        <w:rPr>
          <w:color w:val="231F1F"/>
          <w:w w:val="105"/>
        </w:rPr>
        <w:t>h</w:t>
      </w:r>
      <w:r w:rsidR="00CF03B4" w:rsidRPr="000A77CC">
        <w:rPr>
          <w:color w:val="231F1F"/>
          <w:w w:val="105"/>
        </w:rPr>
        <w:t>o</w:t>
      </w:r>
      <w:r w:rsidRPr="000A77CC">
        <w:rPr>
          <w:color w:val="231F1F"/>
          <w:spacing w:val="-10"/>
          <w:w w:val="105"/>
        </w:rPr>
        <w:t xml:space="preserve"> </w:t>
      </w:r>
      <w:r w:rsidR="004973B2" w:rsidRPr="000A77CC">
        <w:rPr>
          <w:color w:val="231F1F"/>
          <w:w w:val="105"/>
        </w:rPr>
        <w:t>c</w:t>
      </w:r>
      <w:r w:rsidRPr="000A77CC">
        <w:rPr>
          <w:color w:val="231F1F"/>
          <w:w w:val="105"/>
        </w:rPr>
        <w:t>ùng,</w:t>
      </w:r>
      <w:r w:rsidRPr="000A77CC">
        <w:rPr>
          <w:color w:val="231F1F"/>
          <w:spacing w:val="-10"/>
          <w:w w:val="105"/>
        </w:rPr>
        <w:t xml:space="preserve"> </w:t>
      </w:r>
      <w:r w:rsidRPr="000A77CC">
        <w:rPr>
          <w:color w:val="231F1F"/>
          <w:w w:val="105"/>
        </w:rPr>
        <w:t>dữ</w:t>
      </w:r>
      <w:r w:rsidRPr="000A77CC">
        <w:rPr>
          <w:color w:val="231F1F"/>
          <w:spacing w:val="-9"/>
          <w:w w:val="105"/>
        </w:rPr>
        <w:t xml:space="preserve"> </w:t>
      </w:r>
      <w:r w:rsidRPr="000A77CC">
        <w:rPr>
          <w:color w:val="231F1F"/>
          <w:w w:val="105"/>
        </w:rPr>
        <w:t>liệu</w:t>
      </w:r>
      <w:r w:rsidRPr="000A77CC">
        <w:rPr>
          <w:color w:val="231F1F"/>
          <w:spacing w:val="-10"/>
          <w:w w:val="105"/>
        </w:rPr>
        <w:t xml:space="preserve"> </w:t>
      </w:r>
      <w:r w:rsidRPr="000A77CC">
        <w:rPr>
          <w:color w:val="231F1F"/>
          <w:w w:val="105"/>
        </w:rPr>
        <w:t>kh</w:t>
      </w:r>
      <w:r w:rsidR="00CF03B4" w:rsidRPr="000A77CC">
        <w:rPr>
          <w:color w:val="231F1F"/>
          <w:w w:val="105"/>
        </w:rPr>
        <w:t>o</w:t>
      </w:r>
      <w:r w:rsidRPr="000A77CC">
        <w:rPr>
          <w:color w:val="231F1F"/>
          <w:spacing w:val="-10"/>
          <w:w w:val="105"/>
        </w:rPr>
        <w:t xml:space="preserve"> </w:t>
      </w:r>
      <w:r w:rsidRPr="000A77CC">
        <w:rPr>
          <w:color w:val="231F1F"/>
          <w:w w:val="105"/>
        </w:rPr>
        <w:t>dữ</w:t>
      </w:r>
      <w:r w:rsidRPr="000A77CC">
        <w:rPr>
          <w:color w:val="231F1F"/>
          <w:spacing w:val="-10"/>
          <w:w w:val="105"/>
        </w:rPr>
        <w:t xml:space="preserve"> </w:t>
      </w:r>
      <w:r w:rsidRPr="000A77CC">
        <w:rPr>
          <w:color w:val="231F1F"/>
          <w:w w:val="105"/>
        </w:rPr>
        <w:t>liệu</w:t>
      </w:r>
      <w:r w:rsidRPr="000A77CC">
        <w:rPr>
          <w:color w:val="231F1F"/>
          <w:spacing w:val="-10"/>
          <w:w w:val="105"/>
        </w:rPr>
        <w:t xml:space="preserve"> </w:t>
      </w:r>
      <w:r w:rsidRPr="000A77CC">
        <w:rPr>
          <w:color w:val="231F1F"/>
          <w:w w:val="105"/>
        </w:rPr>
        <w:t>không</w:t>
      </w:r>
      <w:r w:rsidRPr="000A77CC">
        <w:rPr>
          <w:color w:val="231F1F"/>
          <w:spacing w:val="-10"/>
          <w:w w:val="105"/>
        </w:rPr>
        <w:t xml:space="preserve"> </w:t>
      </w:r>
      <w:r w:rsidRPr="000A77CC">
        <w:rPr>
          <w:color w:val="231F1F"/>
          <w:w w:val="105"/>
        </w:rPr>
        <w:t>phụ</w:t>
      </w:r>
      <w:r w:rsidRPr="000A77CC">
        <w:rPr>
          <w:color w:val="231F1F"/>
          <w:spacing w:val="-10"/>
          <w:w w:val="105"/>
        </w:rPr>
        <w:t xml:space="preserve"> </w:t>
      </w:r>
      <w:r w:rsidRPr="000A77CC">
        <w:rPr>
          <w:color w:val="231F1F"/>
          <w:w w:val="105"/>
        </w:rPr>
        <w:t>thuộ</w:t>
      </w:r>
      <w:r w:rsidR="004973B2" w:rsidRPr="000A77CC">
        <w:rPr>
          <w:color w:val="231F1F"/>
          <w:w w:val="105"/>
        </w:rPr>
        <w:t>c</w:t>
      </w:r>
      <w:r w:rsidRPr="000A77CC">
        <w:rPr>
          <w:color w:val="231F1F"/>
          <w:spacing w:val="-10"/>
          <w:w w:val="105"/>
        </w:rPr>
        <w:t xml:space="preserve"> </w:t>
      </w:r>
      <w:r w:rsidRPr="000A77CC">
        <w:rPr>
          <w:color w:val="231F1F"/>
          <w:w w:val="105"/>
        </w:rPr>
        <w:t>và</w:t>
      </w:r>
      <w:r w:rsidR="00CF03B4" w:rsidRPr="000A77CC">
        <w:rPr>
          <w:color w:val="231F1F"/>
          <w:w w:val="105"/>
        </w:rPr>
        <w:t>o</w:t>
      </w:r>
      <w:r w:rsidRPr="000A77CC">
        <w:rPr>
          <w:color w:val="231F1F"/>
          <w:spacing w:val="-85"/>
          <w:w w:val="105"/>
        </w:rPr>
        <w:t xml:space="preserve"> </w:t>
      </w:r>
      <w:r w:rsidRPr="000A77CC">
        <w:rPr>
          <w:color w:val="231F1F"/>
          <w:w w:val="105"/>
        </w:rPr>
        <w:t>nhiều</w:t>
      </w:r>
      <w:r w:rsidRPr="000A77CC">
        <w:rPr>
          <w:color w:val="231F1F"/>
          <w:spacing w:val="-10"/>
          <w:w w:val="105"/>
        </w:rPr>
        <w:t xml:space="preserve"> </w:t>
      </w:r>
      <w:r w:rsidRPr="000A77CC">
        <w:rPr>
          <w:color w:val="231F1F"/>
          <w:w w:val="105"/>
        </w:rPr>
        <w:t>bản</w:t>
      </w:r>
      <w:r w:rsidRPr="000A77CC">
        <w:rPr>
          <w:color w:val="231F1F"/>
          <w:spacing w:val="-9"/>
          <w:w w:val="105"/>
        </w:rPr>
        <w:t xml:space="preserve"> </w:t>
      </w:r>
      <w:r w:rsidR="004973B2" w:rsidRPr="000A77CC">
        <w:rPr>
          <w:color w:val="231F1F"/>
          <w:w w:val="105"/>
        </w:rPr>
        <w:t>c</w:t>
      </w:r>
      <w:r w:rsidRPr="000A77CC">
        <w:rPr>
          <w:color w:val="231F1F"/>
          <w:w w:val="105"/>
        </w:rPr>
        <w:t>ập</w:t>
      </w:r>
      <w:r w:rsidRPr="000A77CC">
        <w:rPr>
          <w:color w:val="231F1F"/>
          <w:spacing w:val="-10"/>
          <w:w w:val="105"/>
        </w:rPr>
        <w:t xml:space="preserve"> </w:t>
      </w:r>
      <w:r w:rsidRPr="000A77CC">
        <w:rPr>
          <w:color w:val="231F1F"/>
          <w:w w:val="105"/>
        </w:rPr>
        <w:t>nhật</w:t>
      </w:r>
      <w:r w:rsidRPr="000A77CC">
        <w:rPr>
          <w:color w:val="231F1F"/>
          <w:spacing w:val="-9"/>
          <w:w w:val="105"/>
        </w:rPr>
        <w:t xml:space="preserve"> </w:t>
      </w:r>
      <w:r w:rsidRPr="000A77CC">
        <w:rPr>
          <w:color w:val="231F1F"/>
          <w:w w:val="105"/>
        </w:rPr>
        <w:t>dữ</w:t>
      </w:r>
      <w:r w:rsidRPr="000A77CC">
        <w:rPr>
          <w:color w:val="231F1F"/>
          <w:spacing w:val="-9"/>
          <w:w w:val="105"/>
        </w:rPr>
        <w:t xml:space="preserve"> </w:t>
      </w:r>
      <w:r w:rsidRPr="000A77CC">
        <w:rPr>
          <w:color w:val="231F1F"/>
          <w:w w:val="105"/>
        </w:rPr>
        <w:t>liệu</w:t>
      </w:r>
      <w:r w:rsidRPr="000A77CC">
        <w:rPr>
          <w:color w:val="231F1F"/>
          <w:spacing w:val="-10"/>
          <w:w w:val="105"/>
        </w:rPr>
        <w:t xml:space="preserve"> </w:t>
      </w:r>
      <w:r w:rsidRPr="000A77CC">
        <w:rPr>
          <w:color w:val="231F1F"/>
          <w:w w:val="105"/>
        </w:rPr>
        <w:t>the</w:t>
      </w:r>
      <w:r w:rsidR="00CF03B4" w:rsidRPr="000A77CC">
        <w:rPr>
          <w:color w:val="231F1F"/>
          <w:w w:val="105"/>
        </w:rPr>
        <w:t>o</w:t>
      </w:r>
      <w:r w:rsidRPr="000A77CC">
        <w:rPr>
          <w:color w:val="231F1F"/>
          <w:spacing w:val="-9"/>
          <w:w w:val="105"/>
        </w:rPr>
        <w:t xml:space="preserve"> </w:t>
      </w:r>
      <w:r w:rsidRPr="000A77CC">
        <w:rPr>
          <w:color w:val="231F1F"/>
          <w:w w:val="105"/>
        </w:rPr>
        <w:t>thời</w:t>
      </w:r>
      <w:r w:rsidRPr="000A77CC">
        <w:rPr>
          <w:color w:val="231F1F"/>
          <w:spacing w:val="-10"/>
          <w:w w:val="105"/>
        </w:rPr>
        <w:t xml:space="preserve"> </w:t>
      </w:r>
      <w:r w:rsidRPr="000A77CC">
        <w:rPr>
          <w:color w:val="231F1F"/>
          <w:w w:val="105"/>
        </w:rPr>
        <w:t>gian</w:t>
      </w:r>
      <w:r w:rsidRPr="000A77CC">
        <w:rPr>
          <w:color w:val="231F1F"/>
          <w:spacing w:val="-9"/>
          <w:w w:val="105"/>
        </w:rPr>
        <w:t xml:space="preserve"> </w:t>
      </w:r>
      <w:r w:rsidRPr="000A77CC">
        <w:rPr>
          <w:color w:val="231F1F"/>
          <w:w w:val="105"/>
        </w:rPr>
        <w:t>thự</w:t>
      </w:r>
      <w:r w:rsidR="004973B2" w:rsidRPr="000A77CC">
        <w:rPr>
          <w:color w:val="231F1F"/>
          <w:w w:val="105"/>
        </w:rPr>
        <w:t>c</w:t>
      </w:r>
      <w:r w:rsidRPr="000A77CC">
        <w:rPr>
          <w:color w:val="231F1F"/>
          <w:w w:val="105"/>
        </w:rPr>
        <w:t>!)</w:t>
      </w:r>
      <w:r w:rsidRPr="000A77CC">
        <w:rPr>
          <w:color w:val="231F1F"/>
          <w:spacing w:val="-9"/>
          <w:w w:val="105"/>
        </w:rPr>
        <w:t xml:space="preserve"> </w:t>
      </w:r>
      <w:r w:rsidRPr="000A77CC">
        <w:rPr>
          <w:color w:val="231F1F"/>
          <w:w w:val="105"/>
        </w:rPr>
        <w:t>D</w:t>
      </w:r>
      <w:r w:rsidR="00CF03B4" w:rsidRPr="000A77CC">
        <w:rPr>
          <w:color w:val="231F1F"/>
          <w:w w:val="105"/>
        </w:rPr>
        <w:t>o</w:t>
      </w:r>
      <w:r w:rsidRPr="000A77CC">
        <w:rPr>
          <w:color w:val="231F1F"/>
          <w:spacing w:val="-10"/>
          <w:w w:val="105"/>
        </w:rPr>
        <w:t xml:space="preserve"> </w:t>
      </w:r>
      <w:r w:rsidRPr="000A77CC">
        <w:rPr>
          <w:color w:val="231F1F"/>
          <w:w w:val="105"/>
        </w:rPr>
        <w:t>đ</w:t>
      </w:r>
      <w:r w:rsidR="00A56E9F" w:rsidRPr="000A77CC">
        <w:rPr>
          <w:color w:val="231F1F"/>
          <w:w w:val="105"/>
        </w:rPr>
        <w:t>ó</w:t>
      </w:r>
      <w:r w:rsidRPr="000A77CC">
        <w:rPr>
          <w:color w:val="231F1F"/>
          <w:w w:val="105"/>
        </w:rPr>
        <w:t>,</w:t>
      </w:r>
      <w:r w:rsidRPr="000A77CC">
        <w:rPr>
          <w:color w:val="231F1F"/>
          <w:spacing w:val="-9"/>
          <w:w w:val="105"/>
        </w:rPr>
        <w:t xml:space="preserve"> </w:t>
      </w:r>
      <w:r w:rsidRPr="000A77CC">
        <w:rPr>
          <w:color w:val="231F1F"/>
          <w:w w:val="105"/>
        </w:rPr>
        <w:t>thay</w:t>
      </w:r>
      <w:r w:rsidRPr="000A77CC">
        <w:rPr>
          <w:color w:val="231F1F"/>
          <w:spacing w:val="-10"/>
          <w:w w:val="105"/>
        </w:rPr>
        <w:t xml:space="preserve"> </w:t>
      </w:r>
      <w:r w:rsidRPr="000A77CC">
        <w:rPr>
          <w:color w:val="231F1F"/>
          <w:w w:val="105"/>
        </w:rPr>
        <w:t>vì</w:t>
      </w:r>
      <w:r w:rsidRPr="000A77CC">
        <w:rPr>
          <w:color w:val="231F1F"/>
          <w:spacing w:val="-9"/>
          <w:w w:val="105"/>
        </w:rPr>
        <w:t xml:space="preserve"> </w:t>
      </w:r>
      <w:r w:rsidRPr="000A77CC">
        <w:rPr>
          <w:color w:val="231F1F"/>
          <w:w w:val="105"/>
        </w:rPr>
        <w:t>lưu</w:t>
      </w:r>
      <w:r w:rsidRPr="000A77CC">
        <w:rPr>
          <w:color w:val="231F1F"/>
          <w:spacing w:val="-9"/>
          <w:w w:val="105"/>
        </w:rPr>
        <w:t xml:space="preserve"> </w:t>
      </w:r>
      <w:r w:rsidRPr="000A77CC">
        <w:rPr>
          <w:color w:val="231F1F"/>
          <w:w w:val="105"/>
        </w:rPr>
        <w:t>trữ</w:t>
      </w:r>
      <w:r w:rsidRPr="000A77CC">
        <w:rPr>
          <w:color w:val="231F1F"/>
          <w:spacing w:val="-10"/>
          <w:w w:val="105"/>
        </w:rPr>
        <w:t xml:space="preserve"> </w:t>
      </w:r>
      <w:r w:rsidRPr="000A77CC">
        <w:rPr>
          <w:color w:val="231F1F"/>
          <w:w w:val="105"/>
        </w:rPr>
        <w:t>h</w:t>
      </w:r>
      <w:r w:rsidR="00A56E9F" w:rsidRPr="000A77CC">
        <w:rPr>
          <w:color w:val="231F1F"/>
          <w:w w:val="105"/>
        </w:rPr>
        <w:t>ó</w:t>
      </w:r>
      <w:r w:rsidRPr="000A77CC">
        <w:rPr>
          <w:color w:val="231F1F"/>
          <w:w w:val="105"/>
        </w:rPr>
        <w:t>a</w:t>
      </w:r>
      <w:r w:rsidRPr="000A77CC">
        <w:rPr>
          <w:color w:val="231F1F"/>
          <w:spacing w:val="-9"/>
          <w:w w:val="105"/>
        </w:rPr>
        <w:t xml:space="preserve"> </w:t>
      </w:r>
      <w:r w:rsidRPr="000A77CC">
        <w:rPr>
          <w:color w:val="231F1F"/>
          <w:w w:val="105"/>
        </w:rPr>
        <w:t>đơn,</w:t>
      </w:r>
      <w:r w:rsidRPr="000A77CC">
        <w:rPr>
          <w:color w:val="231F1F"/>
          <w:spacing w:val="-10"/>
          <w:w w:val="105"/>
        </w:rPr>
        <w:t xml:space="preserve"> </w:t>
      </w:r>
      <w:r w:rsidRPr="000A77CC">
        <w:rPr>
          <w:color w:val="231F1F"/>
          <w:w w:val="105"/>
        </w:rPr>
        <w:t>kh</w:t>
      </w:r>
      <w:r w:rsidR="00CF03B4" w:rsidRPr="000A77CC">
        <w:rPr>
          <w:color w:val="231F1F"/>
          <w:w w:val="105"/>
        </w:rPr>
        <w:t>o</w:t>
      </w:r>
      <w:r w:rsidRPr="000A77CC">
        <w:rPr>
          <w:color w:val="231F1F"/>
          <w:spacing w:val="1"/>
          <w:w w:val="105"/>
        </w:rPr>
        <w:t xml:space="preserve"> </w:t>
      </w:r>
      <w:r w:rsidRPr="000A77CC">
        <w:rPr>
          <w:color w:val="231F1F"/>
          <w:w w:val="105"/>
        </w:rPr>
        <w:t>dữ</w:t>
      </w:r>
      <w:r w:rsidRPr="000A77CC">
        <w:rPr>
          <w:color w:val="231F1F"/>
          <w:spacing w:val="-10"/>
          <w:w w:val="105"/>
        </w:rPr>
        <w:t xml:space="preserve"> </w:t>
      </w:r>
      <w:r w:rsidRPr="000A77CC">
        <w:rPr>
          <w:color w:val="231F1F"/>
          <w:w w:val="105"/>
        </w:rPr>
        <w:t>liệu</w:t>
      </w:r>
      <w:r w:rsidRPr="000A77CC">
        <w:rPr>
          <w:color w:val="231F1F"/>
          <w:spacing w:val="-9"/>
          <w:w w:val="105"/>
        </w:rPr>
        <w:t xml:space="preserve"> </w:t>
      </w:r>
      <w:r w:rsidRPr="000A77CC">
        <w:rPr>
          <w:color w:val="231F1F"/>
          <w:w w:val="105"/>
        </w:rPr>
        <w:t>lưu</w:t>
      </w:r>
      <w:r w:rsidRPr="000A77CC">
        <w:rPr>
          <w:color w:val="231F1F"/>
          <w:spacing w:val="-10"/>
          <w:w w:val="105"/>
        </w:rPr>
        <w:t xml:space="preserve"> </w:t>
      </w:r>
      <w:r w:rsidRPr="000A77CC">
        <w:rPr>
          <w:color w:val="231F1F"/>
          <w:w w:val="105"/>
        </w:rPr>
        <w:t>trữ</w:t>
      </w:r>
      <w:r w:rsidRPr="000A77CC">
        <w:rPr>
          <w:color w:val="231F1F"/>
          <w:spacing w:val="-9"/>
          <w:w w:val="105"/>
        </w:rPr>
        <w:t xml:space="preserve"> </w:t>
      </w:r>
      <w:r w:rsidR="004973B2" w:rsidRPr="000A77CC">
        <w:rPr>
          <w:color w:val="231F1F"/>
          <w:w w:val="105"/>
        </w:rPr>
        <w:t>c</w:t>
      </w:r>
      <w:r w:rsidRPr="000A77CC">
        <w:rPr>
          <w:color w:val="231F1F"/>
          <w:w w:val="105"/>
        </w:rPr>
        <w:t>á</w:t>
      </w:r>
      <w:r w:rsidR="004973B2" w:rsidRPr="000A77CC">
        <w:rPr>
          <w:color w:val="231F1F"/>
          <w:w w:val="105"/>
        </w:rPr>
        <w:t>c</w:t>
      </w:r>
      <w:r w:rsidRPr="000A77CC">
        <w:rPr>
          <w:color w:val="231F1F"/>
          <w:spacing w:val="-9"/>
          <w:w w:val="105"/>
        </w:rPr>
        <w:t xml:space="preserve"> </w:t>
      </w:r>
      <w:r w:rsidRPr="000A77CC">
        <w:rPr>
          <w:color w:val="231F1F"/>
          <w:w w:val="105"/>
        </w:rPr>
        <w:t>yếu</w:t>
      </w:r>
      <w:r w:rsidRPr="000A77CC">
        <w:rPr>
          <w:color w:val="231F1F"/>
          <w:spacing w:val="-10"/>
          <w:w w:val="105"/>
        </w:rPr>
        <w:t xml:space="preserve"> </w:t>
      </w:r>
      <w:r w:rsidRPr="000A77CC">
        <w:rPr>
          <w:color w:val="231F1F"/>
          <w:w w:val="105"/>
        </w:rPr>
        <w:t>tố</w:t>
      </w:r>
      <w:r w:rsidRPr="000A77CC">
        <w:rPr>
          <w:color w:val="231F1F"/>
          <w:spacing w:val="-9"/>
          <w:w w:val="105"/>
        </w:rPr>
        <w:t xml:space="preserve"> </w:t>
      </w:r>
      <w:r w:rsidRPr="000A77CC">
        <w:rPr>
          <w:color w:val="231F1F"/>
          <w:w w:val="105"/>
        </w:rPr>
        <w:t>"bán</w:t>
      </w:r>
      <w:r w:rsidRPr="000A77CC">
        <w:rPr>
          <w:color w:val="231F1F"/>
          <w:spacing w:val="-10"/>
          <w:w w:val="105"/>
        </w:rPr>
        <w:t xml:space="preserve"> </w:t>
      </w:r>
      <w:r w:rsidRPr="000A77CC">
        <w:rPr>
          <w:color w:val="231F1F"/>
          <w:w w:val="105"/>
        </w:rPr>
        <w:t>hàng</w:t>
      </w:r>
      <w:r w:rsidRPr="000A77CC">
        <w:rPr>
          <w:color w:val="231F1F"/>
          <w:spacing w:val="-9"/>
          <w:w w:val="105"/>
        </w:rPr>
        <w:t xml:space="preserve"> </w:t>
      </w:r>
      <w:r w:rsidRPr="000A77CC">
        <w:rPr>
          <w:color w:val="231F1F"/>
          <w:w w:val="105"/>
        </w:rPr>
        <w:t>the</w:t>
      </w:r>
      <w:r w:rsidR="00CF03B4" w:rsidRPr="000A77CC">
        <w:rPr>
          <w:color w:val="231F1F"/>
          <w:w w:val="105"/>
        </w:rPr>
        <w:t>o</w:t>
      </w:r>
      <w:r w:rsidRPr="000A77CC">
        <w:rPr>
          <w:color w:val="231F1F"/>
          <w:spacing w:val="-9"/>
          <w:w w:val="105"/>
        </w:rPr>
        <w:t xml:space="preserve"> </w:t>
      </w:r>
      <w:r w:rsidRPr="000A77CC">
        <w:rPr>
          <w:color w:val="231F1F"/>
          <w:w w:val="105"/>
        </w:rPr>
        <w:t>sản</w:t>
      </w:r>
      <w:r w:rsidRPr="000A77CC">
        <w:rPr>
          <w:color w:val="231F1F"/>
          <w:spacing w:val="-10"/>
          <w:w w:val="105"/>
        </w:rPr>
        <w:t xml:space="preserve"> </w:t>
      </w:r>
      <w:r w:rsidRPr="000A77CC">
        <w:rPr>
          <w:color w:val="231F1F"/>
          <w:w w:val="105"/>
        </w:rPr>
        <w:t>phẩm"</w:t>
      </w:r>
      <w:r w:rsidRPr="000A77CC">
        <w:rPr>
          <w:color w:val="231F1F"/>
          <w:spacing w:val="-9"/>
          <w:w w:val="105"/>
        </w:rPr>
        <w:t xml:space="preserve"> </w:t>
      </w:r>
      <w:r w:rsidRPr="000A77CC">
        <w:rPr>
          <w:color w:val="231F1F"/>
          <w:w w:val="105"/>
        </w:rPr>
        <w:t>và</w:t>
      </w:r>
      <w:r w:rsidRPr="000A77CC">
        <w:rPr>
          <w:color w:val="231F1F"/>
          <w:spacing w:val="-10"/>
          <w:w w:val="105"/>
        </w:rPr>
        <w:t xml:space="preserve"> </w:t>
      </w:r>
      <w:r w:rsidRPr="000A77CC">
        <w:rPr>
          <w:color w:val="231F1F"/>
          <w:w w:val="105"/>
        </w:rPr>
        <w:t>"d</w:t>
      </w:r>
      <w:r w:rsidR="00CF03B4" w:rsidRPr="000A77CC">
        <w:rPr>
          <w:color w:val="231F1F"/>
          <w:w w:val="105"/>
        </w:rPr>
        <w:t>o</w:t>
      </w:r>
      <w:r w:rsidRPr="000A77CC">
        <w:rPr>
          <w:color w:val="231F1F"/>
          <w:w w:val="105"/>
        </w:rPr>
        <w:t>anh</w:t>
      </w:r>
      <w:r w:rsidRPr="000A77CC">
        <w:rPr>
          <w:color w:val="231F1F"/>
          <w:spacing w:val="-9"/>
          <w:w w:val="105"/>
        </w:rPr>
        <w:t xml:space="preserve"> </w:t>
      </w:r>
      <w:r w:rsidRPr="000A77CC">
        <w:rPr>
          <w:color w:val="231F1F"/>
          <w:w w:val="105"/>
        </w:rPr>
        <w:t>số</w:t>
      </w:r>
      <w:r w:rsidRPr="000A77CC">
        <w:rPr>
          <w:color w:val="231F1F"/>
          <w:spacing w:val="-9"/>
          <w:w w:val="105"/>
        </w:rPr>
        <w:t xml:space="preserve"> </w:t>
      </w:r>
      <w:r w:rsidRPr="000A77CC">
        <w:rPr>
          <w:color w:val="231F1F"/>
          <w:w w:val="105"/>
        </w:rPr>
        <w:t>bán</w:t>
      </w:r>
      <w:r w:rsidRPr="000A77CC">
        <w:rPr>
          <w:color w:val="231F1F"/>
          <w:spacing w:val="-10"/>
          <w:w w:val="105"/>
        </w:rPr>
        <w:t xml:space="preserve"> </w:t>
      </w:r>
      <w:r w:rsidRPr="000A77CC">
        <w:rPr>
          <w:color w:val="231F1F"/>
          <w:w w:val="105"/>
        </w:rPr>
        <w:t>hàng</w:t>
      </w:r>
      <w:r w:rsidRPr="000A77CC">
        <w:rPr>
          <w:color w:val="231F1F"/>
          <w:spacing w:val="-9"/>
          <w:w w:val="105"/>
        </w:rPr>
        <w:t xml:space="preserve"> </w:t>
      </w:r>
      <w:r w:rsidRPr="000A77CC">
        <w:rPr>
          <w:color w:val="231F1F"/>
          <w:w w:val="105"/>
        </w:rPr>
        <w:t>the</w:t>
      </w:r>
      <w:r w:rsidR="00CF03B4" w:rsidRPr="000A77CC">
        <w:rPr>
          <w:color w:val="231F1F"/>
          <w:w w:val="105"/>
        </w:rPr>
        <w:t>o</w:t>
      </w:r>
      <w:r w:rsidRPr="000A77CC">
        <w:rPr>
          <w:color w:val="231F1F"/>
          <w:spacing w:val="-10"/>
          <w:w w:val="105"/>
        </w:rPr>
        <w:t xml:space="preserve"> </w:t>
      </w:r>
      <w:r w:rsidRPr="000A77CC">
        <w:rPr>
          <w:color w:val="231F1F"/>
          <w:w w:val="105"/>
        </w:rPr>
        <w:t>khá</w:t>
      </w:r>
      <w:r w:rsidR="004973B2" w:rsidRPr="000A77CC">
        <w:rPr>
          <w:color w:val="231F1F"/>
          <w:w w:val="105"/>
        </w:rPr>
        <w:t>c</w:t>
      </w:r>
      <w:r w:rsidRPr="000A77CC">
        <w:rPr>
          <w:color w:val="231F1F"/>
          <w:w w:val="105"/>
        </w:rPr>
        <w:t>h</w:t>
      </w:r>
      <w:r w:rsidRPr="000A77CC">
        <w:rPr>
          <w:color w:val="231F1F"/>
          <w:spacing w:val="1"/>
          <w:w w:val="105"/>
        </w:rPr>
        <w:t xml:space="preserve"> </w:t>
      </w:r>
      <w:r w:rsidRPr="000A77CC">
        <w:rPr>
          <w:color w:val="231F1F"/>
          <w:w w:val="105"/>
        </w:rPr>
        <w:t>hàng" d</w:t>
      </w:r>
      <w:r w:rsidR="00CF03B4" w:rsidRPr="000A77CC">
        <w:rPr>
          <w:color w:val="231F1F"/>
          <w:w w:val="105"/>
        </w:rPr>
        <w:t>o</w:t>
      </w:r>
      <w:r w:rsidRPr="000A77CC">
        <w:rPr>
          <w:color w:val="231F1F"/>
          <w:w w:val="105"/>
        </w:rPr>
        <w:t xml:space="preserve"> </w:t>
      </w:r>
      <w:r w:rsidR="004973B2" w:rsidRPr="000A77CC">
        <w:rPr>
          <w:color w:val="231F1F"/>
          <w:w w:val="105"/>
        </w:rPr>
        <w:t>c</w:t>
      </w:r>
      <w:r w:rsidRPr="000A77CC">
        <w:rPr>
          <w:color w:val="231F1F"/>
          <w:w w:val="105"/>
        </w:rPr>
        <w:t>á</w:t>
      </w:r>
      <w:r w:rsidR="004973B2" w:rsidRPr="000A77CC">
        <w:rPr>
          <w:color w:val="231F1F"/>
          <w:w w:val="105"/>
        </w:rPr>
        <w:t>c</w:t>
      </w:r>
      <w:r w:rsidRPr="000A77CC">
        <w:rPr>
          <w:color w:val="231F1F"/>
          <w:w w:val="105"/>
        </w:rPr>
        <w:t xml:space="preserve"> h</w:t>
      </w:r>
      <w:r w:rsidR="00CF03B4" w:rsidRPr="000A77CC">
        <w:rPr>
          <w:color w:val="231F1F"/>
          <w:w w:val="105"/>
        </w:rPr>
        <w:t>o</w:t>
      </w:r>
      <w:r w:rsidRPr="000A77CC">
        <w:rPr>
          <w:color w:val="231F1F"/>
          <w:w w:val="105"/>
        </w:rPr>
        <w:t xml:space="preserve">ạt động hỗ trợ quyết định yêu </w:t>
      </w:r>
      <w:r w:rsidR="004973B2" w:rsidRPr="000A77CC">
        <w:rPr>
          <w:color w:val="231F1F"/>
          <w:w w:val="105"/>
        </w:rPr>
        <w:t>c</w:t>
      </w:r>
      <w:r w:rsidRPr="000A77CC">
        <w:rPr>
          <w:color w:val="231F1F"/>
          <w:w w:val="105"/>
        </w:rPr>
        <w:t xml:space="preserve">ầu truy xuất </w:t>
      </w:r>
      <w:r w:rsidR="004973B2" w:rsidRPr="000A77CC">
        <w:rPr>
          <w:color w:val="231F1F"/>
          <w:w w:val="105"/>
        </w:rPr>
        <w:t>c</w:t>
      </w:r>
      <w:r w:rsidRPr="000A77CC">
        <w:rPr>
          <w:color w:val="231F1F"/>
          <w:w w:val="105"/>
        </w:rPr>
        <w:t>á</w:t>
      </w:r>
      <w:r w:rsidR="004973B2" w:rsidRPr="000A77CC">
        <w:rPr>
          <w:color w:val="231F1F"/>
          <w:w w:val="105"/>
        </w:rPr>
        <w:t>c</w:t>
      </w:r>
      <w:r w:rsidRPr="000A77CC">
        <w:rPr>
          <w:color w:val="231F1F"/>
          <w:w w:val="105"/>
        </w:rPr>
        <w:t xml:space="preserve"> bản t</w:t>
      </w:r>
      <w:r w:rsidR="00A56E9F" w:rsidRPr="000A77CC">
        <w:rPr>
          <w:color w:val="231F1F"/>
          <w:w w:val="105"/>
        </w:rPr>
        <w:t>ó</w:t>
      </w:r>
      <w:r w:rsidRPr="000A77CC">
        <w:rPr>
          <w:color w:val="231F1F"/>
          <w:w w:val="105"/>
        </w:rPr>
        <w:t>m tắt bán hàng</w:t>
      </w:r>
      <w:r w:rsidRPr="000A77CC">
        <w:rPr>
          <w:color w:val="231F1F"/>
          <w:spacing w:val="-86"/>
          <w:w w:val="105"/>
        </w:rPr>
        <w:t xml:space="preserve"> </w:t>
      </w:r>
      <w:r w:rsidRPr="000A77CC">
        <w:rPr>
          <w:color w:val="231F1F"/>
          <w:w w:val="105"/>
        </w:rPr>
        <w:t>the</w:t>
      </w:r>
      <w:r w:rsidR="00CF03B4" w:rsidRPr="000A77CC">
        <w:rPr>
          <w:color w:val="231F1F"/>
          <w:w w:val="105"/>
        </w:rPr>
        <w:t>o</w:t>
      </w:r>
      <w:r w:rsidRPr="000A77CC">
        <w:rPr>
          <w:color w:val="231F1F"/>
          <w:spacing w:val="-4"/>
          <w:w w:val="105"/>
        </w:rPr>
        <w:t xml:space="preserve"> </w:t>
      </w:r>
      <w:r w:rsidRPr="000A77CC">
        <w:rPr>
          <w:color w:val="231F1F"/>
          <w:w w:val="105"/>
        </w:rPr>
        <w:t>sản</w:t>
      </w:r>
      <w:r w:rsidRPr="000A77CC">
        <w:rPr>
          <w:color w:val="231F1F"/>
          <w:spacing w:val="-3"/>
          <w:w w:val="105"/>
        </w:rPr>
        <w:t xml:space="preserve"> </w:t>
      </w:r>
      <w:r w:rsidRPr="000A77CC">
        <w:rPr>
          <w:color w:val="231F1F"/>
          <w:w w:val="105"/>
        </w:rPr>
        <w:t>phẩm</w:t>
      </w:r>
      <w:r w:rsidRPr="000A77CC">
        <w:rPr>
          <w:color w:val="231F1F"/>
          <w:spacing w:val="-3"/>
          <w:w w:val="105"/>
        </w:rPr>
        <w:t xml:space="preserve"> </w:t>
      </w:r>
      <w:r w:rsidRPr="000A77CC">
        <w:rPr>
          <w:color w:val="231F1F"/>
          <w:w w:val="105"/>
        </w:rPr>
        <w:t>h</w:t>
      </w:r>
      <w:r w:rsidR="00CF03B4" w:rsidRPr="000A77CC">
        <w:rPr>
          <w:color w:val="231F1F"/>
          <w:w w:val="105"/>
        </w:rPr>
        <w:t>o</w:t>
      </w:r>
      <w:r w:rsidRPr="000A77CC">
        <w:rPr>
          <w:color w:val="231F1F"/>
          <w:w w:val="105"/>
        </w:rPr>
        <w:t>ặ</w:t>
      </w:r>
      <w:r w:rsidR="004973B2" w:rsidRPr="000A77CC">
        <w:rPr>
          <w:color w:val="231F1F"/>
          <w:w w:val="105"/>
        </w:rPr>
        <w:t>c</w:t>
      </w:r>
      <w:r w:rsidRPr="000A77CC">
        <w:rPr>
          <w:color w:val="231F1F"/>
          <w:spacing w:val="-3"/>
          <w:w w:val="105"/>
        </w:rPr>
        <w:t xml:space="preserve"> </w:t>
      </w:r>
      <w:r w:rsidRPr="000A77CC">
        <w:rPr>
          <w:color w:val="231F1F"/>
          <w:w w:val="105"/>
        </w:rPr>
        <w:t>khá</w:t>
      </w:r>
      <w:r w:rsidR="004973B2" w:rsidRPr="000A77CC">
        <w:rPr>
          <w:color w:val="231F1F"/>
          <w:w w:val="105"/>
        </w:rPr>
        <w:t>c</w:t>
      </w:r>
      <w:r w:rsidRPr="000A77CC">
        <w:rPr>
          <w:color w:val="231F1F"/>
          <w:w w:val="105"/>
        </w:rPr>
        <w:t>h</w:t>
      </w:r>
      <w:r w:rsidRPr="000A77CC">
        <w:rPr>
          <w:color w:val="231F1F"/>
          <w:spacing w:val="-3"/>
          <w:w w:val="105"/>
        </w:rPr>
        <w:t xml:space="preserve"> </w:t>
      </w:r>
      <w:r w:rsidRPr="000A77CC">
        <w:rPr>
          <w:color w:val="231F1F"/>
          <w:w w:val="105"/>
        </w:rPr>
        <w:t>hàng.</w:t>
      </w:r>
    </w:p>
    <w:p w14:paraId="4855601C" w14:textId="11F87200" w:rsidR="008A7B81" w:rsidRPr="000A77CC" w:rsidRDefault="008A7B81" w:rsidP="00BA54B1">
      <w:pPr>
        <w:pStyle w:val="ListParagraph"/>
        <w:numPr>
          <w:ilvl w:val="1"/>
          <w:numId w:val="15"/>
        </w:numPr>
        <w:tabs>
          <w:tab w:val="left" w:pos="2087"/>
        </w:tabs>
        <w:spacing w:before="91"/>
        <w:ind w:right="3225" w:hanging="248"/>
        <w:jc w:val="left"/>
      </w:pPr>
      <w:r w:rsidRPr="000A77CC">
        <w:rPr>
          <w:color w:val="231F1F"/>
          <w:w w:val="105"/>
        </w:rPr>
        <w:t>Thay</w:t>
      </w:r>
      <w:r w:rsidRPr="000A77CC">
        <w:rPr>
          <w:color w:val="231F1F"/>
          <w:spacing w:val="-12"/>
          <w:w w:val="105"/>
        </w:rPr>
        <w:t xml:space="preserve"> </w:t>
      </w:r>
      <w:r w:rsidRPr="000A77CC">
        <w:rPr>
          <w:color w:val="231F1F"/>
          <w:w w:val="105"/>
        </w:rPr>
        <w:t>đổi</w:t>
      </w:r>
      <w:r w:rsidRPr="000A77CC">
        <w:rPr>
          <w:color w:val="231F1F"/>
          <w:spacing w:val="-11"/>
          <w:w w:val="105"/>
        </w:rPr>
        <w:t xml:space="preserve"> </w:t>
      </w:r>
      <w:r w:rsidRPr="000A77CC">
        <w:rPr>
          <w:color w:val="231F1F"/>
          <w:w w:val="105"/>
        </w:rPr>
        <w:t>the</w:t>
      </w:r>
      <w:r w:rsidR="00CF03B4" w:rsidRPr="000A77CC">
        <w:rPr>
          <w:color w:val="231F1F"/>
          <w:w w:val="105"/>
        </w:rPr>
        <w:t>o</w:t>
      </w:r>
      <w:r w:rsidRPr="000A77CC">
        <w:rPr>
          <w:color w:val="231F1F"/>
          <w:spacing w:val="-12"/>
          <w:w w:val="105"/>
        </w:rPr>
        <w:t xml:space="preserve"> </w:t>
      </w:r>
      <w:r w:rsidRPr="000A77CC">
        <w:rPr>
          <w:color w:val="231F1F"/>
          <w:w w:val="105"/>
        </w:rPr>
        <w:t>thời</w:t>
      </w:r>
      <w:r w:rsidRPr="000A77CC">
        <w:rPr>
          <w:color w:val="231F1F"/>
          <w:spacing w:val="-11"/>
          <w:w w:val="105"/>
        </w:rPr>
        <w:t xml:space="preserve"> </w:t>
      </w:r>
      <w:r w:rsidRPr="000A77CC">
        <w:rPr>
          <w:color w:val="231F1F"/>
          <w:w w:val="105"/>
        </w:rPr>
        <w:t>gian.</w:t>
      </w:r>
      <w:r w:rsidRPr="000A77CC">
        <w:rPr>
          <w:color w:val="231F1F"/>
          <w:spacing w:val="-12"/>
          <w:w w:val="105"/>
        </w:rPr>
        <w:t xml:space="preserve"> </w:t>
      </w:r>
      <w:r w:rsidRPr="000A77CC">
        <w:rPr>
          <w:color w:val="231F1F"/>
          <w:w w:val="105"/>
        </w:rPr>
        <w:t>Trái</w:t>
      </w:r>
      <w:r w:rsidRPr="000A77CC">
        <w:rPr>
          <w:color w:val="231F1F"/>
          <w:spacing w:val="-11"/>
          <w:w w:val="105"/>
        </w:rPr>
        <w:t xml:space="preserve"> </w:t>
      </w:r>
      <w:r w:rsidRPr="000A77CC">
        <w:rPr>
          <w:color w:val="231F1F"/>
          <w:w w:val="105"/>
        </w:rPr>
        <w:t>ngượ</w:t>
      </w:r>
      <w:r w:rsidR="004973B2" w:rsidRPr="000A77CC">
        <w:rPr>
          <w:color w:val="231F1F"/>
          <w:w w:val="105"/>
        </w:rPr>
        <w:t>c</w:t>
      </w:r>
      <w:r w:rsidRPr="000A77CC">
        <w:rPr>
          <w:color w:val="231F1F"/>
          <w:spacing w:val="-12"/>
          <w:w w:val="105"/>
        </w:rPr>
        <w:t xml:space="preserve"> </w:t>
      </w:r>
      <w:r w:rsidRPr="000A77CC">
        <w:rPr>
          <w:color w:val="231F1F"/>
          <w:w w:val="105"/>
        </w:rPr>
        <w:t>với</w:t>
      </w:r>
      <w:r w:rsidRPr="000A77CC">
        <w:rPr>
          <w:color w:val="231F1F"/>
          <w:spacing w:val="-11"/>
          <w:w w:val="105"/>
        </w:rPr>
        <w:t xml:space="preserve"> </w:t>
      </w:r>
      <w:r w:rsidRPr="000A77CC">
        <w:rPr>
          <w:color w:val="231F1F"/>
          <w:w w:val="105"/>
        </w:rPr>
        <w:t>dữ</w:t>
      </w:r>
      <w:r w:rsidRPr="000A77CC">
        <w:rPr>
          <w:color w:val="231F1F"/>
          <w:spacing w:val="-11"/>
          <w:w w:val="105"/>
        </w:rPr>
        <w:t xml:space="preserve"> </w:t>
      </w:r>
      <w:r w:rsidRPr="000A77CC">
        <w:rPr>
          <w:color w:val="231F1F"/>
          <w:w w:val="105"/>
        </w:rPr>
        <w:t>liệu</w:t>
      </w:r>
      <w:r w:rsidRPr="000A77CC">
        <w:rPr>
          <w:color w:val="231F1F"/>
          <w:spacing w:val="-12"/>
          <w:w w:val="105"/>
        </w:rPr>
        <w:t xml:space="preserve"> </w:t>
      </w:r>
      <w:r w:rsidRPr="000A77CC">
        <w:rPr>
          <w:color w:val="231F1F"/>
          <w:w w:val="105"/>
        </w:rPr>
        <w:t>h</w:t>
      </w:r>
      <w:r w:rsidR="00CF03B4" w:rsidRPr="000A77CC">
        <w:rPr>
          <w:color w:val="231F1F"/>
          <w:w w:val="105"/>
        </w:rPr>
        <w:t>o</w:t>
      </w:r>
      <w:r w:rsidRPr="000A77CC">
        <w:rPr>
          <w:color w:val="231F1F"/>
          <w:w w:val="105"/>
        </w:rPr>
        <w:t>ạt</w:t>
      </w:r>
      <w:r w:rsidRPr="000A77CC">
        <w:rPr>
          <w:color w:val="231F1F"/>
          <w:spacing w:val="-11"/>
          <w:w w:val="105"/>
        </w:rPr>
        <w:t xml:space="preserve"> </w:t>
      </w:r>
      <w:r w:rsidRPr="000A77CC">
        <w:rPr>
          <w:color w:val="231F1F"/>
          <w:w w:val="105"/>
        </w:rPr>
        <w:t>động,</w:t>
      </w:r>
      <w:r w:rsidRPr="000A77CC">
        <w:rPr>
          <w:color w:val="231F1F"/>
          <w:spacing w:val="-12"/>
          <w:w w:val="105"/>
        </w:rPr>
        <w:t xml:space="preserve"> </w:t>
      </w:r>
      <w:r w:rsidRPr="000A77CC">
        <w:rPr>
          <w:color w:val="231F1F"/>
          <w:w w:val="105"/>
        </w:rPr>
        <w:t>tập</w:t>
      </w:r>
      <w:r w:rsidRPr="000A77CC">
        <w:rPr>
          <w:color w:val="231F1F"/>
          <w:spacing w:val="-11"/>
          <w:w w:val="105"/>
        </w:rPr>
        <w:t xml:space="preserve"> </w:t>
      </w:r>
      <w:r w:rsidRPr="000A77CC">
        <w:rPr>
          <w:color w:val="231F1F"/>
          <w:w w:val="105"/>
        </w:rPr>
        <w:t>trung</w:t>
      </w:r>
      <w:r w:rsidRPr="000A77CC">
        <w:rPr>
          <w:color w:val="231F1F"/>
          <w:spacing w:val="-12"/>
          <w:w w:val="105"/>
        </w:rPr>
        <w:t xml:space="preserve"> </w:t>
      </w:r>
      <w:r w:rsidRPr="000A77CC">
        <w:rPr>
          <w:color w:val="231F1F"/>
          <w:w w:val="105"/>
        </w:rPr>
        <w:t>và</w:t>
      </w:r>
      <w:r w:rsidR="00CF03B4" w:rsidRPr="000A77CC">
        <w:rPr>
          <w:color w:val="231F1F"/>
          <w:w w:val="105"/>
        </w:rPr>
        <w:t>o</w:t>
      </w:r>
      <w:r w:rsidRPr="000A77CC">
        <w:rPr>
          <w:color w:val="231F1F"/>
          <w:spacing w:val="-11"/>
          <w:w w:val="105"/>
        </w:rPr>
        <w:t xml:space="preserve"> </w:t>
      </w:r>
      <w:r w:rsidR="004973B2" w:rsidRPr="000A77CC">
        <w:rPr>
          <w:color w:val="231F1F"/>
          <w:w w:val="105"/>
        </w:rPr>
        <w:t>c</w:t>
      </w:r>
      <w:r w:rsidRPr="000A77CC">
        <w:rPr>
          <w:color w:val="231F1F"/>
          <w:w w:val="105"/>
        </w:rPr>
        <w:t>á</w:t>
      </w:r>
      <w:r w:rsidR="004973B2" w:rsidRPr="000A77CC">
        <w:rPr>
          <w:color w:val="231F1F"/>
          <w:w w:val="105"/>
        </w:rPr>
        <w:t>c</w:t>
      </w:r>
      <w:r w:rsidRPr="000A77CC">
        <w:rPr>
          <w:color w:val="231F1F"/>
          <w:spacing w:val="-12"/>
          <w:w w:val="105"/>
        </w:rPr>
        <w:t xml:space="preserve"> </w:t>
      </w:r>
      <w:r w:rsidRPr="000A77CC">
        <w:rPr>
          <w:color w:val="231F1F"/>
          <w:w w:val="105"/>
        </w:rPr>
        <w:t>gia</w:t>
      </w:r>
      <w:r w:rsidR="00CF03B4" w:rsidRPr="000A77CC">
        <w:rPr>
          <w:color w:val="231F1F"/>
          <w:w w:val="105"/>
        </w:rPr>
        <w:t>o</w:t>
      </w:r>
      <w:r w:rsidRPr="000A77CC">
        <w:rPr>
          <w:color w:val="231F1F"/>
          <w:spacing w:val="-11"/>
          <w:w w:val="105"/>
        </w:rPr>
        <w:t xml:space="preserve"> </w:t>
      </w:r>
      <w:r w:rsidRPr="000A77CC">
        <w:rPr>
          <w:color w:val="231F1F"/>
          <w:w w:val="105"/>
        </w:rPr>
        <w:t>dị</w:t>
      </w:r>
      <w:r w:rsidR="004973B2" w:rsidRPr="000A77CC">
        <w:rPr>
          <w:color w:val="231F1F"/>
          <w:w w:val="105"/>
        </w:rPr>
        <w:t>c</w:t>
      </w:r>
      <w:r w:rsidRPr="000A77CC">
        <w:rPr>
          <w:color w:val="231F1F"/>
          <w:w w:val="105"/>
        </w:rPr>
        <w:t>h</w:t>
      </w:r>
      <w:r w:rsidRPr="000A77CC">
        <w:rPr>
          <w:color w:val="231F1F"/>
          <w:spacing w:val="-85"/>
          <w:w w:val="105"/>
        </w:rPr>
        <w:t xml:space="preserve"> </w:t>
      </w:r>
      <w:r w:rsidRPr="000A77CC">
        <w:rPr>
          <w:color w:val="231F1F"/>
          <w:w w:val="105"/>
        </w:rPr>
        <w:t>hiện</w:t>
      </w:r>
      <w:r w:rsidRPr="000A77CC">
        <w:rPr>
          <w:color w:val="231F1F"/>
          <w:spacing w:val="-10"/>
          <w:w w:val="105"/>
        </w:rPr>
        <w:t xml:space="preserve"> </w:t>
      </w:r>
      <w:r w:rsidRPr="000A77CC">
        <w:rPr>
          <w:color w:val="231F1F"/>
          <w:w w:val="105"/>
        </w:rPr>
        <w:t>tại,</w:t>
      </w:r>
      <w:r w:rsidRPr="000A77CC">
        <w:rPr>
          <w:color w:val="231F1F"/>
          <w:spacing w:val="-9"/>
          <w:w w:val="105"/>
        </w:rPr>
        <w:t xml:space="preserve"> </w:t>
      </w:r>
      <w:r w:rsidRPr="000A77CC">
        <w:rPr>
          <w:color w:val="231F1F"/>
          <w:w w:val="105"/>
        </w:rPr>
        <w:t>dữ</w:t>
      </w:r>
      <w:r w:rsidRPr="000A77CC">
        <w:rPr>
          <w:color w:val="231F1F"/>
          <w:spacing w:val="-10"/>
          <w:w w:val="105"/>
        </w:rPr>
        <w:t xml:space="preserve"> </w:t>
      </w:r>
      <w:r w:rsidRPr="000A77CC">
        <w:rPr>
          <w:color w:val="231F1F"/>
          <w:w w:val="105"/>
        </w:rPr>
        <w:t>liệu</w:t>
      </w:r>
      <w:r w:rsidRPr="000A77CC">
        <w:rPr>
          <w:color w:val="231F1F"/>
          <w:spacing w:val="-9"/>
          <w:w w:val="105"/>
        </w:rPr>
        <w:t xml:space="preserve"> </w:t>
      </w:r>
      <w:r w:rsidRPr="000A77CC">
        <w:rPr>
          <w:color w:val="231F1F"/>
          <w:w w:val="105"/>
        </w:rPr>
        <w:t>kh</w:t>
      </w:r>
      <w:r w:rsidR="00CF03B4" w:rsidRPr="000A77CC">
        <w:rPr>
          <w:color w:val="231F1F"/>
          <w:w w:val="105"/>
        </w:rPr>
        <w:t>o</w:t>
      </w:r>
      <w:r w:rsidRPr="000A77CC">
        <w:rPr>
          <w:color w:val="231F1F"/>
          <w:spacing w:val="-10"/>
          <w:w w:val="105"/>
        </w:rPr>
        <w:t xml:space="preserve"> </w:t>
      </w:r>
      <w:r w:rsidRPr="000A77CC">
        <w:rPr>
          <w:color w:val="231F1F"/>
          <w:w w:val="105"/>
        </w:rPr>
        <w:t>thể</w:t>
      </w:r>
      <w:r w:rsidRPr="000A77CC">
        <w:rPr>
          <w:color w:val="231F1F"/>
          <w:spacing w:val="-9"/>
          <w:w w:val="105"/>
        </w:rPr>
        <w:t xml:space="preserve"> </w:t>
      </w:r>
      <w:r w:rsidRPr="000A77CC">
        <w:rPr>
          <w:color w:val="231F1F"/>
          <w:w w:val="105"/>
        </w:rPr>
        <w:t>hiện</w:t>
      </w:r>
      <w:r w:rsidRPr="000A77CC">
        <w:rPr>
          <w:color w:val="231F1F"/>
          <w:spacing w:val="-9"/>
          <w:w w:val="105"/>
        </w:rPr>
        <w:t xml:space="preserve"> </w:t>
      </w:r>
      <w:r w:rsidRPr="000A77CC">
        <w:rPr>
          <w:color w:val="231F1F"/>
          <w:w w:val="105"/>
        </w:rPr>
        <w:t>luồng</w:t>
      </w:r>
      <w:r w:rsidRPr="000A77CC">
        <w:rPr>
          <w:color w:val="231F1F"/>
          <w:spacing w:val="-10"/>
          <w:w w:val="105"/>
        </w:rPr>
        <w:t xml:space="preserve"> </w:t>
      </w:r>
      <w:r w:rsidRPr="000A77CC">
        <w:rPr>
          <w:color w:val="231F1F"/>
          <w:w w:val="105"/>
        </w:rPr>
        <w:t>dữ</w:t>
      </w:r>
      <w:r w:rsidRPr="000A77CC">
        <w:rPr>
          <w:color w:val="231F1F"/>
          <w:spacing w:val="-9"/>
          <w:w w:val="105"/>
        </w:rPr>
        <w:t xml:space="preserve"> </w:t>
      </w:r>
      <w:r w:rsidRPr="000A77CC">
        <w:rPr>
          <w:color w:val="231F1F"/>
          <w:w w:val="105"/>
        </w:rPr>
        <w:t>liệu</w:t>
      </w:r>
      <w:r w:rsidRPr="000A77CC">
        <w:rPr>
          <w:color w:val="231F1F"/>
          <w:spacing w:val="-10"/>
          <w:w w:val="105"/>
        </w:rPr>
        <w:t xml:space="preserve"> </w:t>
      </w:r>
      <w:r w:rsidRPr="000A77CC">
        <w:rPr>
          <w:color w:val="231F1F"/>
          <w:w w:val="105"/>
        </w:rPr>
        <w:t>the</w:t>
      </w:r>
      <w:r w:rsidR="00CF03B4" w:rsidRPr="000A77CC">
        <w:rPr>
          <w:color w:val="231F1F"/>
          <w:w w:val="105"/>
        </w:rPr>
        <w:t>o</w:t>
      </w:r>
      <w:r w:rsidRPr="000A77CC">
        <w:rPr>
          <w:color w:val="231F1F"/>
          <w:spacing w:val="-9"/>
          <w:w w:val="105"/>
        </w:rPr>
        <w:t xml:space="preserve"> </w:t>
      </w:r>
      <w:r w:rsidRPr="000A77CC">
        <w:rPr>
          <w:color w:val="231F1F"/>
          <w:w w:val="105"/>
        </w:rPr>
        <w:t>thời</w:t>
      </w:r>
      <w:r w:rsidRPr="000A77CC">
        <w:rPr>
          <w:color w:val="231F1F"/>
          <w:spacing w:val="-9"/>
          <w:w w:val="105"/>
        </w:rPr>
        <w:t xml:space="preserve"> </w:t>
      </w:r>
      <w:r w:rsidRPr="000A77CC">
        <w:rPr>
          <w:color w:val="231F1F"/>
          <w:w w:val="105"/>
        </w:rPr>
        <w:t>gian.</w:t>
      </w:r>
      <w:r w:rsidRPr="000A77CC">
        <w:rPr>
          <w:color w:val="231F1F"/>
          <w:spacing w:val="-10"/>
          <w:w w:val="105"/>
        </w:rPr>
        <w:t xml:space="preserve"> </w:t>
      </w:r>
      <w:r w:rsidRPr="000A77CC">
        <w:rPr>
          <w:color w:val="231F1F"/>
          <w:w w:val="105"/>
        </w:rPr>
        <w:t>Kh</w:t>
      </w:r>
      <w:r w:rsidR="00CF03B4" w:rsidRPr="000A77CC">
        <w:rPr>
          <w:color w:val="231F1F"/>
          <w:w w:val="105"/>
        </w:rPr>
        <w:t>o</w:t>
      </w:r>
      <w:r w:rsidRPr="000A77CC">
        <w:rPr>
          <w:color w:val="231F1F"/>
          <w:spacing w:val="-9"/>
          <w:w w:val="105"/>
        </w:rPr>
        <w:t xml:space="preserve"> </w:t>
      </w:r>
      <w:r w:rsidRPr="000A77CC">
        <w:rPr>
          <w:color w:val="231F1F"/>
          <w:w w:val="105"/>
        </w:rPr>
        <w:t>dữ</w:t>
      </w:r>
      <w:r w:rsidRPr="000A77CC">
        <w:rPr>
          <w:color w:val="231F1F"/>
          <w:spacing w:val="-10"/>
          <w:w w:val="105"/>
        </w:rPr>
        <w:t xml:space="preserve"> </w:t>
      </w:r>
      <w:r w:rsidRPr="000A77CC">
        <w:rPr>
          <w:color w:val="231F1F"/>
          <w:w w:val="105"/>
        </w:rPr>
        <w:t>liệu</w:t>
      </w:r>
      <w:r w:rsidRPr="000A77CC">
        <w:rPr>
          <w:color w:val="231F1F"/>
          <w:spacing w:val="-9"/>
          <w:w w:val="105"/>
        </w:rPr>
        <w:t xml:space="preserve"> </w:t>
      </w:r>
      <w:r w:rsidRPr="000A77CC">
        <w:rPr>
          <w:color w:val="231F1F"/>
          <w:w w:val="105"/>
        </w:rPr>
        <w:t>thậm</w:t>
      </w:r>
      <w:r w:rsidRPr="000A77CC">
        <w:rPr>
          <w:color w:val="231F1F"/>
          <w:spacing w:val="-9"/>
          <w:w w:val="105"/>
        </w:rPr>
        <w:t xml:space="preserve"> </w:t>
      </w:r>
      <w:r w:rsidR="004973B2" w:rsidRPr="000A77CC">
        <w:rPr>
          <w:color w:val="231F1F"/>
          <w:w w:val="105"/>
        </w:rPr>
        <w:t>c</w:t>
      </w:r>
      <w:r w:rsidRPr="000A77CC">
        <w:rPr>
          <w:color w:val="231F1F"/>
          <w:w w:val="105"/>
        </w:rPr>
        <w:t>hí</w:t>
      </w:r>
      <w:r w:rsidRPr="000A77CC">
        <w:rPr>
          <w:color w:val="231F1F"/>
          <w:spacing w:val="-10"/>
          <w:w w:val="105"/>
        </w:rPr>
        <w:t xml:space="preserve"> </w:t>
      </w:r>
      <w:r w:rsidR="004973B2" w:rsidRPr="000A77CC">
        <w:rPr>
          <w:color w:val="231F1F"/>
          <w:w w:val="105"/>
        </w:rPr>
        <w:t>c</w:t>
      </w:r>
      <w:r w:rsidR="00A56E9F" w:rsidRPr="000A77CC">
        <w:rPr>
          <w:color w:val="231F1F"/>
          <w:w w:val="105"/>
        </w:rPr>
        <w:t>ó</w:t>
      </w:r>
      <w:r w:rsidRPr="000A77CC">
        <w:rPr>
          <w:color w:val="231F1F"/>
          <w:spacing w:val="1"/>
          <w:w w:val="105"/>
        </w:rPr>
        <w:t xml:space="preserve"> </w:t>
      </w:r>
      <w:r w:rsidRPr="000A77CC">
        <w:rPr>
          <w:color w:val="231F1F"/>
          <w:w w:val="105"/>
        </w:rPr>
        <w:t>thể</w:t>
      </w:r>
      <w:r w:rsidRPr="000A77CC">
        <w:rPr>
          <w:color w:val="231F1F"/>
          <w:spacing w:val="-10"/>
          <w:w w:val="105"/>
        </w:rPr>
        <w:t xml:space="preserve"> </w:t>
      </w:r>
      <w:r w:rsidR="004973B2" w:rsidRPr="000A77CC">
        <w:rPr>
          <w:color w:val="231F1F"/>
          <w:w w:val="105"/>
        </w:rPr>
        <w:t>c</w:t>
      </w:r>
      <w:r w:rsidRPr="000A77CC">
        <w:rPr>
          <w:color w:val="231F1F"/>
          <w:w w:val="105"/>
        </w:rPr>
        <w:t>hứa</w:t>
      </w:r>
      <w:r w:rsidRPr="000A77CC">
        <w:rPr>
          <w:color w:val="231F1F"/>
          <w:spacing w:val="-9"/>
          <w:w w:val="105"/>
        </w:rPr>
        <w:t xml:space="preserve"> </w:t>
      </w:r>
      <w:r w:rsidRPr="000A77CC">
        <w:rPr>
          <w:color w:val="231F1F"/>
          <w:w w:val="105"/>
        </w:rPr>
        <w:t>dữ</w:t>
      </w:r>
      <w:r w:rsidRPr="000A77CC">
        <w:rPr>
          <w:color w:val="231F1F"/>
          <w:spacing w:val="-10"/>
          <w:w w:val="105"/>
        </w:rPr>
        <w:t xml:space="preserve"> </w:t>
      </w:r>
      <w:r w:rsidRPr="000A77CC">
        <w:rPr>
          <w:color w:val="231F1F"/>
          <w:w w:val="105"/>
        </w:rPr>
        <w:t>liệu</w:t>
      </w:r>
      <w:r w:rsidRPr="000A77CC">
        <w:rPr>
          <w:color w:val="231F1F"/>
          <w:spacing w:val="-9"/>
          <w:w w:val="105"/>
        </w:rPr>
        <w:t xml:space="preserve"> </w:t>
      </w:r>
      <w:r w:rsidRPr="000A77CC">
        <w:rPr>
          <w:color w:val="231F1F"/>
          <w:w w:val="105"/>
        </w:rPr>
        <w:t>dự</w:t>
      </w:r>
      <w:r w:rsidRPr="000A77CC">
        <w:rPr>
          <w:color w:val="231F1F"/>
          <w:spacing w:val="-10"/>
          <w:w w:val="105"/>
        </w:rPr>
        <w:t xml:space="preserve"> </w:t>
      </w:r>
      <w:r w:rsidRPr="000A77CC">
        <w:rPr>
          <w:color w:val="231F1F"/>
          <w:w w:val="105"/>
        </w:rPr>
        <w:t>kiến</w:t>
      </w:r>
      <w:r w:rsidRPr="000A77CC">
        <w:rPr>
          <w:color w:val="231F1F"/>
          <w:spacing w:val="-9"/>
          <w:w w:val="105"/>
        </w:rPr>
        <w:t xml:space="preserve"> </w:t>
      </w:r>
      <w:r w:rsidRPr="000A77CC">
        <w:rPr>
          <w:color w:val="231F1F"/>
          <w:w w:val="105"/>
        </w:rPr>
        <w:t>đượ</w:t>
      </w:r>
      <w:r w:rsidR="004973B2" w:rsidRPr="000A77CC">
        <w:rPr>
          <w:color w:val="231F1F"/>
          <w:w w:val="105"/>
        </w:rPr>
        <w:t>c</w:t>
      </w:r>
      <w:r w:rsidRPr="000A77CC">
        <w:rPr>
          <w:color w:val="231F1F"/>
          <w:spacing w:val="-9"/>
          <w:w w:val="105"/>
        </w:rPr>
        <w:t xml:space="preserve"> </w:t>
      </w:r>
      <w:r w:rsidRPr="000A77CC">
        <w:rPr>
          <w:color w:val="231F1F"/>
          <w:w w:val="105"/>
        </w:rPr>
        <w:t>tạ</w:t>
      </w:r>
      <w:r w:rsidR="00CF03B4" w:rsidRPr="000A77CC">
        <w:rPr>
          <w:color w:val="231F1F"/>
          <w:w w:val="105"/>
        </w:rPr>
        <w:t>o</w:t>
      </w:r>
      <w:r w:rsidRPr="000A77CC">
        <w:rPr>
          <w:color w:val="231F1F"/>
          <w:spacing w:val="-10"/>
          <w:w w:val="105"/>
        </w:rPr>
        <w:t xml:space="preserve"> </w:t>
      </w:r>
      <w:r w:rsidRPr="000A77CC">
        <w:rPr>
          <w:color w:val="231F1F"/>
          <w:w w:val="105"/>
        </w:rPr>
        <w:t>thông</w:t>
      </w:r>
      <w:r w:rsidRPr="000A77CC">
        <w:rPr>
          <w:color w:val="231F1F"/>
          <w:spacing w:val="-9"/>
          <w:w w:val="105"/>
        </w:rPr>
        <w:t xml:space="preserve"> </w:t>
      </w:r>
      <w:r w:rsidRPr="000A77CC">
        <w:rPr>
          <w:color w:val="231F1F"/>
          <w:w w:val="105"/>
        </w:rPr>
        <w:t>qua</w:t>
      </w:r>
      <w:r w:rsidRPr="000A77CC">
        <w:rPr>
          <w:color w:val="231F1F"/>
          <w:spacing w:val="-10"/>
          <w:w w:val="105"/>
        </w:rPr>
        <w:t xml:space="preserve"> </w:t>
      </w:r>
      <w:r w:rsidR="004973B2" w:rsidRPr="000A77CC">
        <w:rPr>
          <w:color w:val="231F1F"/>
          <w:w w:val="105"/>
        </w:rPr>
        <w:t>c</w:t>
      </w:r>
      <w:r w:rsidRPr="000A77CC">
        <w:rPr>
          <w:color w:val="231F1F"/>
          <w:w w:val="105"/>
        </w:rPr>
        <w:t>á</w:t>
      </w:r>
      <w:r w:rsidR="004973B2" w:rsidRPr="000A77CC">
        <w:rPr>
          <w:color w:val="231F1F"/>
          <w:w w:val="105"/>
        </w:rPr>
        <w:t>c</w:t>
      </w:r>
      <w:r w:rsidRPr="000A77CC">
        <w:rPr>
          <w:color w:val="231F1F"/>
          <w:spacing w:val="-9"/>
          <w:w w:val="105"/>
        </w:rPr>
        <w:t xml:space="preserve"> </w:t>
      </w:r>
      <w:r w:rsidRPr="000A77CC">
        <w:rPr>
          <w:color w:val="231F1F"/>
          <w:w w:val="105"/>
        </w:rPr>
        <w:t>mô</w:t>
      </w:r>
      <w:r w:rsidRPr="000A77CC">
        <w:rPr>
          <w:color w:val="231F1F"/>
          <w:spacing w:val="-9"/>
          <w:w w:val="105"/>
        </w:rPr>
        <w:t xml:space="preserve"> </w:t>
      </w:r>
      <w:r w:rsidRPr="000A77CC">
        <w:rPr>
          <w:color w:val="231F1F"/>
          <w:w w:val="105"/>
        </w:rPr>
        <w:t>hình</w:t>
      </w:r>
      <w:r w:rsidRPr="000A77CC">
        <w:rPr>
          <w:color w:val="231F1F"/>
          <w:spacing w:val="-10"/>
          <w:w w:val="105"/>
        </w:rPr>
        <w:t xml:space="preserve"> </w:t>
      </w:r>
      <w:r w:rsidRPr="000A77CC">
        <w:rPr>
          <w:color w:val="231F1F"/>
          <w:w w:val="105"/>
        </w:rPr>
        <w:t>thống</w:t>
      </w:r>
      <w:r w:rsidRPr="000A77CC">
        <w:rPr>
          <w:color w:val="231F1F"/>
          <w:spacing w:val="-9"/>
          <w:w w:val="105"/>
        </w:rPr>
        <w:t xml:space="preserve"> </w:t>
      </w:r>
      <w:r w:rsidRPr="000A77CC">
        <w:rPr>
          <w:color w:val="231F1F"/>
          <w:w w:val="105"/>
        </w:rPr>
        <w:t>kê</w:t>
      </w:r>
      <w:r w:rsidRPr="000A77CC">
        <w:rPr>
          <w:color w:val="231F1F"/>
          <w:spacing w:val="-10"/>
          <w:w w:val="105"/>
        </w:rPr>
        <w:t xml:space="preserve"> </w:t>
      </w:r>
      <w:r w:rsidRPr="000A77CC">
        <w:rPr>
          <w:color w:val="231F1F"/>
          <w:w w:val="105"/>
        </w:rPr>
        <w:t>và</w:t>
      </w:r>
      <w:r w:rsidRPr="000A77CC">
        <w:rPr>
          <w:color w:val="231F1F"/>
          <w:spacing w:val="-9"/>
          <w:w w:val="105"/>
        </w:rPr>
        <w:t xml:space="preserve"> </w:t>
      </w:r>
      <w:r w:rsidR="004973B2" w:rsidRPr="000A77CC">
        <w:rPr>
          <w:color w:val="231F1F"/>
          <w:w w:val="105"/>
        </w:rPr>
        <w:t>c</w:t>
      </w:r>
      <w:r w:rsidRPr="000A77CC">
        <w:rPr>
          <w:color w:val="231F1F"/>
          <w:w w:val="105"/>
        </w:rPr>
        <w:t>á</w:t>
      </w:r>
      <w:r w:rsidR="004973B2" w:rsidRPr="000A77CC">
        <w:rPr>
          <w:color w:val="231F1F"/>
          <w:w w:val="105"/>
        </w:rPr>
        <w:t>c</w:t>
      </w:r>
      <w:r w:rsidRPr="000A77CC">
        <w:rPr>
          <w:color w:val="231F1F"/>
          <w:spacing w:val="-9"/>
          <w:w w:val="105"/>
        </w:rPr>
        <w:t xml:space="preserve"> </w:t>
      </w:r>
      <w:r w:rsidRPr="000A77CC">
        <w:rPr>
          <w:color w:val="231F1F"/>
          <w:w w:val="105"/>
        </w:rPr>
        <w:t>mô</w:t>
      </w:r>
      <w:r w:rsidRPr="000A77CC">
        <w:rPr>
          <w:color w:val="231F1F"/>
          <w:spacing w:val="-10"/>
          <w:w w:val="105"/>
        </w:rPr>
        <w:t xml:space="preserve"> </w:t>
      </w:r>
      <w:r w:rsidRPr="000A77CC">
        <w:rPr>
          <w:color w:val="231F1F"/>
          <w:w w:val="105"/>
        </w:rPr>
        <w:t>hình</w:t>
      </w:r>
      <w:r w:rsidRPr="000A77CC">
        <w:rPr>
          <w:color w:val="231F1F"/>
          <w:spacing w:val="-9"/>
          <w:w w:val="105"/>
        </w:rPr>
        <w:t xml:space="preserve"> </w:t>
      </w:r>
      <w:r w:rsidRPr="000A77CC">
        <w:rPr>
          <w:color w:val="231F1F"/>
          <w:w w:val="105"/>
        </w:rPr>
        <w:t>khá</w:t>
      </w:r>
      <w:r w:rsidR="004973B2" w:rsidRPr="000A77CC">
        <w:rPr>
          <w:color w:val="231F1F"/>
          <w:w w:val="105"/>
        </w:rPr>
        <w:t>c</w:t>
      </w:r>
      <w:r w:rsidRPr="000A77CC">
        <w:rPr>
          <w:color w:val="231F1F"/>
          <w:w w:val="105"/>
        </w:rPr>
        <w:t>.</w:t>
      </w:r>
      <w:r w:rsidRPr="000A77CC">
        <w:rPr>
          <w:color w:val="231F1F"/>
          <w:spacing w:val="-85"/>
          <w:w w:val="105"/>
        </w:rPr>
        <w:t xml:space="preserve"> </w:t>
      </w:r>
      <w:r w:rsidRPr="000A77CC">
        <w:rPr>
          <w:color w:val="231F1F"/>
          <w:w w:val="105"/>
        </w:rPr>
        <w:t>N</w:t>
      </w:r>
      <w:r w:rsidR="00A56E9F" w:rsidRPr="000A77CC">
        <w:rPr>
          <w:color w:val="231F1F"/>
          <w:w w:val="105"/>
        </w:rPr>
        <w:t>ó</w:t>
      </w:r>
      <w:r w:rsidRPr="000A77CC">
        <w:rPr>
          <w:color w:val="231F1F"/>
          <w:w w:val="105"/>
        </w:rPr>
        <w:t xml:space="preserve"> </w:t>
      </w:r>
      <w:r w:rsidR="004973B2" w:rsidRPr="000A77CC">
        <w:rPr>
          <w:color w:val="231F1F"/>
          <w:w w:val="105"/>
        </w:rPr>
        <w:t>c</w:t>
      </w:r>
      <w:r w:rsidRPr="000A77CC">
        <w:rPr>
          <w:color w:val="231F1F"/>
          <w:w w:val="105"/>
        </w:rPr>
        <w:t>ũng thay đổi the</w:t>
      </w:r>
      <w:r w:rsidR="00CF03B4" w:rsidRPr="000A77CC">
        <w:rPr>
          <w:color w:val="231F1F"/>
          <w:w w:val="105"/>
        </w:rPr>
        <w:t>o</w:t>
      </w:r>
      <w:r w:rsidRPr="000A77CC">
        <w:rPr>
          <w:color w:val="231F1F"/>
          <w:w w:val="105"/>
        </w:rPr>
        <w:t xml:space="preserve"> thời gian the</w:t>
      </w:r>
      <w:r w:rsidR="00CF03B4" w:rsidRPr="000A77CC">
        <w:rPr>
          <w:color w:val="231F1F"/>
          <w:w w:val="105"/>
        </w:rPr>
        <w:t>o</w:t>
      </w:r>
      <w:r w:rsidRPr="000A77CC">
        <w:rPr>
          <w:color w:val="231F1F"/>
          <w:w w:val="105"/>
        </w:rPr>
        <w:t xml:space="preserve"> nghĩa là khi dữ liệu đượ</w:t>
      </w:r>
      <w:r w:rsidR="004973B2" w:rsidRPr="000A77CC">
        <w:rPr>
          <w:color w:val="231F1F"/>
          <w:w w:val="105"/>
        </w:rPr>
        <w:t>c</w:t>
      </w:r>
      <w:r w:rsidRPr="000A77CC">
        <w:rPr>
          <w:color w:val="231F1F"/>
          <w:w w:val="105"/>
        </w:rPr>
        <w:t xml:space="preserve"> tải lên kh</w:t>
      </w:r>
      <w:r w:rsidR="00CF03B4" w:rsidRPr="000A77CC">
        <w:rPr>
          <w:color w:val="231F1F"/>
          <w:w w:val="105"/>
        </w:rPr>
        <w:t>o</w:t>
      </w:r>
      <w:r w:rsidRPr="000A77CC">
        <w:rPr>
          <w:color w:val="231F1F"/>
          <w:w w:val="105"/>
        </w:rPr>
        <w:t xml:space="preserve"> dữ liệu</w:t>
      </w:r>
      <w:r w:rsidRPr="000A77CC">
        <w:rPr>
          <w:color w:val="231F1F"/>
          <w:spacing w:val="1"/>
          <w:w w:val="105"/>
        </w:rPr>
        <w:t xml:space="preserve"> </w:t>
      </w:r>
      <w:r w:rsidRPr="000A77CC">
        <w:rPr>
          <w:color w:val="231F1F"/>
          <w:w w:val="105"/>
        </w:rPr>
        <w:t>the</w:t>
      </w:r>
      <w:r w:rsidR="00CF03B4" w:rsidRPr="000A77CC">
        <w:rPr>
          <w:color w:val="231F1F"/>
          <w:w w:val="105"/>
        </w:rPr>
        <w:t>o</w:t>
      </w:r>
      <w:r w:rsidRPr="000A77CC">
        <w:rPr>
          <w:color w:val="231F1F"/>
          <w:w w:val="105"/>
        </w:rPr>
        <w:t xml:space="preserve"> định kỳ, tất </w:t>
      </w:r>
      <w:r w:rsidR="004973B2" w:rsidRPr="000A77CC">
        <w:rPr>
          <w:color w:val="231F1F"/>
          <w:w w:val="105"/>
        </w:rPr>
        <w:t>c</w:t>
      </w:r>
      <w:r w:rsidRPr="000A77CC">
        <w:rPr>
          <w:color w:val="231F1F"/>
          <w:w w:val="105"/>
        </w:rPr>
        <w:t xml:space="preserve">ả </w:t>
      </w:r>
      <w:r w:rsidR="004973B2" w:rsidRPr="000A77CC">
        <w:rPr>
          <w:color w:val="231F1F"/>
          <w:w w:val="105"/>
        </w:rPr>
        <w:t>c</w:t>
      </w:r>
      <w:r w:rsidRPr="000A77CC">
        <w:rPr>
          <w:color w:val="231F1F"/>
          <w:w w:val="105"/>
        </w:rPr>
        <w:t>á</w:t>
      </w:r>
      <w:r w:rsidR="004973B2" w:rsidRPr="000A77CC">
        <w:rPr>
          <w:color w:val="231F1F"/>
          <w:w w:val="105"/>
        </w:rPr>
        <w:t>c</w:t>
      </w:r>
      <w:r w:rsidRPr="000A77CC">
        <w:rPr>
          <w:color w:val="231F1F"/>
          <w:w w:val="105"/>
        </w:rPr>
        <w:t xml:space="preserve"> tập hợp phụ thuộ</w:t>
      </w:r>
      <w:r w:rsidR="004973B2" w:rsidRPr="000A77CC">
        <w:rPr>
          <w:color w:val="231F1F"/>
          <w:w w:val="105"/>
        </w:rPr>
        <w:t>c</w:t>
      </w:r>
      <w:r w:rsidRPr="000A77CC">
        <w:rPr>
          <w:color w:val="231F1F"/>
          <w:w w:val="105"/>
        </w:rPr>
        <w:t xml:space="preserve"> và</w:t>
      </w:r>
      <w:r w:rsidR="00CF03B4" w:rsidRPr="000A77CC">
        <w:rPr>
          <w:color w:val="231F1F"/>
          <w:w w:val="105"/>
        </w:rPr>
        <w:t>o</w:t>
      </w:r>
      <w:r w:rsidRPr="000A77CC">
        <w:rPr>
          <w:color w:val="231F1F"/>
          <w:w w:val="105"/>
        </w:rPr>
        <w:t xml:space="preserve"> thời gian đều đượ</w:t>
      </w:r>
      <w:r w:rsidR="004973B2" w:rsidRPr="000A77CC">
        <w:rPr>
          <w:color w:val="231F1F"/>
          <w:w w:val="105"/>
        </w:rPr>
        <w:t>c</w:t>
      </w:r>
      <w:r w:rsidRPr="000A77CC">
        <w:rPr>
          <w:color w:val="231F1F"/>
          <w:w w:val="105"/>
        </w:rPr>
        <w:t xml:space="preserve"> tính t</w:t>
      </w:r>
      <w:r w:rsidR="00CF03B4" w:rsidRPr="000A77CC">
        <w:rPr>
          <w:color w:val="231F1F"/>
          <w:w w:val="105"/>
        </w:rPr>
        <w:t>o</w:t>
      </w:r>
      <w:r w:rsidRPr="000A77CC">
        <w:rPr>
          <w:color w:val="231F1F"/>
          <w:w w:val="105"/>
        </w:rPr>
        <w:t>án lại. Ví</w:t>
      </w:r>
      <w:r w:rsidRPr="000A77CC">
        <w:rPr>
          <w:color w:val="231F1F"/>
          <w:spacing w:val="-86"/>
          <w:w w:val="105"/>
        </w:rPr>
        <w:t xml:space="preserve"> </w:t>
      </w:r>
      <w:r w:rsidRPr="000A77CC">
        <w:rPr>
          <w:color w:val="231F1F"/>
          <w:w w:val="105"/>
        </w:rPr>
        <w:t>dụ:</w:t>
      </w:r>
      <w:r w:rsidRPr="000A77CC">
        <w:rPr>
          <w:color w:val="231F1F"/>
          <w:spacing w:val="-10"/>
          <w:w w:val="105"/>
        </w:rPr>
        <w:t xml:space="preserve"> </w:t>
      </w:r>
      <w:r w:rsidRPr="000A77CC">
        <w:rPr>
          <w:color w:val="231F1F"/>
          <w:w w:val="105"/>
        </w:rPr>
        <w:t>khi</w:t>
      </w:r>
      <w:r w:rsidRPr="000A77CC">
        <w:rPr>
          <w:color w:val="231F1F"/>
          <w:spacing w:val="-9"/>
          <w:w w:val="105"/>
        </w:rPr>
        <w:t xml:space="preserve"> </w:t>
      </w:r>
      <w:r w:rsidRPr="000A77CC">
        <w:rPr>
          <w:color w:val="231F1F"/>
          <w:w w:val="105"/>
        </w:rPr>
        <w:t>dữ</w:t>
      </w:r>
      <w:r w:rsidRPr="000A77CC">
        <w:rPr>
          <w:color w:val="231F1F"/>
          <w:spacing w:val="-10"/>
          <w:w w:val="105"/>
        </w:rPr>
        <w:t xml:space="preserve"> </w:t>
      </w:r>
      <w:r w:rsidRPr="000A77CC">
        <w:rPr>
          <w:color w:val="231F1F"/>
          <w:w w:val="105"/>
        </w:rPr>
        <w:t>liệu</w:t>
      </w:r>
      <w:r w:rsidRPr="000A77CC">
        <w:rPr>
          <w:color w:val="231F1F"/>
          <w:spacing w:val="-9"/>
          <w:w w:val="105"/>
        </w:rPr>
        <w:t xml:space="preserve"> </w:t>
      </w:r>
      <w:r w:rsidRPr="000A77CC">
        <w:rPr>
          <w:color w:val="231F1F"/>
          <w:w w:val="105"/>
        </w:rPr>
        <w:t>về</w:t>
      </w:r>
      <w:r w:rsidRPr="000A77CC">
        <w:rPr>
          <w:color w:val="231F1F"/>
          <w:spacing w:val="-10"/>
          <w:w w:val="105"/>
        </w:rPr>
        <w:t xml:space="preserve"> </w:t>
      </w:r>
      <w:r w:rsidRPr="000A77CC">
        <w:rPr>
          <w:color w:val="231F1F"/>
          <w:w w:val="105"/>
        </w:rPr>
        <w:t>d</w:t>
      </w:r>
      <w:r w:rsidR="00CF03B4" w:rsidRPr="000A77CC">
        <w:rPr>
          <w:color w:val="231F1F"/>
          <w:w w:val="105"/>
        </w:rPr>
        <w:t>o</w:t>
      </w:r>
      <w:r w:rsidRPr="000A77CC">
        <w:rPr>
          <w:color w:val="231F1F"/>
          <w:w w:val="105"/>
        </w:rPr>
        <w:t>anh</w:t>
      </w:r>
      <w:r w:rsidRPr="000A77CC">
        <w:rPr>
          <w:color w:val="231F1F"/>
          <w:spacing w:val="-9"/>
          <w:w w:val="105"/>
        </w:rPr>
        <w:t xml:space="preserve"> </w:t>
      </w:r>
      <w:r w:rsidRPr="000A77CC">
        <w:rPr>
          <w:color w:val="231F1F"/>
          <w:w w:val="105"/>
        </w:rPr>
        <w:t>số</w:t>
      </w:r>
      <w:r w:rsidRPr="000A77CC">
        <w:rPr>
          <w:color w:val="231F1F"/>
          <w:spacing w:val="-9"/>
          <w:w w:val="105"/>
        </w:rPr>
        <w:t xml:space="preserve"> </w:t>
      </w:r>
      <w:r w:rsidRPr="000A77CC">
        <w:rPr>
          <w:color w:val="231F1F"/>
          <w:w w:val="105"/>
        </w:rPr>
        <w:t>hàng</w:t>
      </w:r>
      <w:r w:rsidRPr="000A77CC">
        <w:rPr>
          <w:color w:val="231F1F"/>
          <w:spacing w:val="-10"/>
          <w:w w:val="105"/>
        </w:rPr>
        <w:t xml:space="preserve"> </w:t>
      </w:r>
      <w:r w:rsidRPr="000A77CC">
        <w:rPr>
          <w:color w:val="231F1F"/>
          <w:w w:val="105"/>
        </w:rPr>
        <w:t>tuần</w:t>
      </w:r>
      <w:r w:rsidRPr="000A77CC">
        <w:rPr>
          <w:color w:val="231F1F"/>
          <w:spacing w:val="-9"/>
          <w:w w:val="105"/>
        </w:rPr>
        <w:t xml:space="preserve"> </w:t>
      </w:r>
      <w:r w:rsidRPr="000A77CC">
        <w:rPr>
          <w:color w:val="231F1F"/>
          <w:w w:val="105"/>
        </w:rPr>
        <w:t>trướ</w:t>
      </w:r>
      <w:r w:rsidR="004973B2" w:rsidRPr="000A77CC">
        <w:rPr>
          <w:color w:val="231F1F"/>
          <w:w w:val="105"/>
        </w:rPr>
        <w:t>c</w:t>
      </w:r>
      <w:r w:rsidRPr="000A77CC">
        <w:rPr>
          <w:color w:val="231F1F"/>
          <w:spacing w:val="-10"/>
          <w:w w:val="105"/>
        </w:rPr>
        <w:t xml:space="preserve"> </w:t>
      </w:r>
      <w:r w:rsidRPr="000A77CC">
        <w:rPr>
          <w:color w:val="231F1F"/>
          <w:w w:val="105"/>
        </w:rPr>
        <w:t>đ</w:t>
      </w:r>
      <w:r w:rsidR="00A56E9F" w:rsidRPr="000A77CC">
        <w:rPr>
          <w:color w:val="231F1F"/>
          <w:w w:val="105"/>
        </w:rPr>
        <w:t>ó</w:t>
      </w:r>
      <w:r w:rsidRPr="000A77CC">
        <w:rPr>
          <w:color w:val="231F1F"/>
          <w:spacing w:val="-9"/>
          <w:w w:val="105"/>
        </w:rPr>
        <w:t xml:space="preserve"> </w:t>
      </w:r>
      <w:r w:rsidRPr="000A77CC">
        <w:rPr>
          <w:color w:val="231F1F"/>
          <w:w w:val="105"/>
        </w:rPr>
        <w:t>đượ</w:t>
      </w:r>
      <w:r w:rsidR="004973B2" w:rsidRPr="000A77CC">
        <w:rPr>
          <w:color w:val="231F1F"/>
          <w:w w:val="105"/>
        </w:rPr>
        <w:t>c</w:t>
      </w:r>
      <w:r w:rsidRPr="000A77CC">
        <w:rPr>
          <w:color w:val="231F1F"/>
          <w:spacing w:val="-9"/>
          <w:w w:val="105"/>
        </w:rPr>
        <w:t xml:space="preserve"> </w:t>
      </w:r>
      <w:r w:rsidRPr="000A77CC">
        <w:rPr>
          <w:color w:val="231F1F"/>
          <w:w w:val="105"/>
        </w:rPr>
        <w:t>tải</w:t>
      </w:r>
      <w:r w:rsidRPr="000A77CC">
        <w:rPr>
          <w:color w:val="231F1F"/>
          <w:spacing w:val="-10"/>
          <w:w w:val="105"/>
        </w:rPr>
        <w:t xml:space="preserve"> </w:t>
      </w:r>
      <w:r w:rsidRPr="000A77CC">
        <w:rPr>
          <w:color w:val="231F1F"/>
          <w:w w:val="105"/>
        </w:rPr>
        <w:t>lên</w:t>
      </w:r>
      <w:r w:rsidRPr="000A77CC">
        <w:rPr>
          <w:color w:val="231F1F"/>
          <w:spacing w:val="-9"/>
          <w:w w:val="105"/>
        </w:rPr>
        <w:t xml:space="preserve"> </w:t>
      </w:r>
      <w:r w:rsidRPr="000A77CC">
        <w:rPr>
          <w:color w:val="231F1F"/>
          <w:w w:val="105"/>
        </w:rPr>
        <w:t>kh</w:t>
      </w:r>
      <w:r w:rsidR="00CF03B4" w:rsidRPr="000A77CC">
        <w:rPr>
          <w:color w:val="231F1F"/>
          <w:w w:val="105"/>
        </w:rPr>
        <w:t>o</w:t>
      </w:r>
      <w:r w:rsidRPr="000A77CC">
        <w:rPr>
          <w:color w:val="231F1F"/>
          <w:spacing w:val="-10"/>
          <w:w w:val="105"/>
        </w:rPr>
        <w:t xml:space="preserve"> </w:t>
      </w:r>
      <w:r w:rsidRPr="000A77CC">
        <w:rPr>
          <w:color w:val="231F1F"/>
          <w:w w:val="105"/>
        </w:rPr>
        <w:t>dữ</w:t>
      </w:r>
      <w:r w:rsidRPr="000A77CC">
        <w:rPr>
          <w:color w:val="231F1F"/>
          <w:spacing w:val="-9"/>
          <w:w w:val="105"/>
        </w:rPr>
        <w:t xml:space="preserve"> </w:t>
      </w:r>
      <w:r w:rsidRPr="000A77CC">
        <w:rPr>
          <w:color w:val="231F1F"/>
          <w:w w:val="105"/>
        </w:rPr>
        <w:t>liệu,</w:t>
      </w:r>
      <w:r w:rsidRPr="000A77CC">
        <w:rPr>
          <w:color w:val="231F1F"/>
          <w:spacing w:val="-9"/>
          <w:w w:val="105"/>
        </w:rPr>
        <w:t xml:space="preserve"> </w:t>
      </w:r>
      <w:r w:rsidR="004973B2" w:rsidRPr="000A77CC">
        <w:rPr>
          <w:color w:val="231F1F"/>
          <w:w w:val="105"/>
        </w:rPr>
        <w:t>c</w:t>
      </w:r>
      <w:r w:rsidRPr="000A77CC">
        <w:rPr>
          <w:color w:val="231F1F"/>
          <w:w w:val="105"/>
        </w:rPr>
        <w:t>á</w:t>
      </w:r>
      <w:r w:rsidR="004973B2" w:rsidRPr="000A77CC">
        <w:rPr>
          <w:color w:val="231F1F"/>
          <w:w w:val="105"/>
        </w:rPr>
        <w:t>c</w:t>
      </w:r>
      <w:r w:rsidRPr="000A77CC">
        <w:rPr>
          <w:color w:val="231F1F"/>
          <w:spacing w:val="-10"/>
          <w:w w:val="105"/>
        </w:rPr>
        <w:t xml:space="preserve"> </w:t>
      </w:r>
      <w:r w:rsidRPr="000A77CC">
        <w:rPr>
          <w:color w:val="231F1F"/>
          <w:w w:val="105"/>
        </w:rPr>
        <w:t>tổng</w:t>
      </w:r>
      <w:r w:rsidRPr="000A77CC">
        <w:rPr>
          <w:color w:val="231F1F"/>
          <w:spacing w:val="-9"/>
          <w:w w:val="105"/>
        </w:rPr>
        <w:t xml:space="preserve"> </w:t>
      </w:r>
      <w:r w:rsidRPr="000A77CC">
        <w:rPr>
          <w:color w:val="231F1F"/>
          <w:w w:val="105"/>
        </w:rPr>
        <w:t>hợp</w:t>
      </w:r>
      <w:r w:rsidRPr="000A77CC">
        <w:rPr>
          <w:color w:val="231F1F"/>
          <w:spacing w:val="-85"/>
          <w:w w:val="105"/>
        </w:rPr>
        <w:t xml:space="preserve"> </w:t>
      </w:r>
      <w:r w:rsidRPr="000A77CC">
        <w:rPr>
          <w:color w:val="231F1F"/>
          <w:w w:val="105"/>
        </w:rPr>
        <w:t>hàng</w:t>
      </w:r>
      <w:r w:rsidRPr="000A77CC">
        <w:rPr>
          <w:color w:val="231F1F"/>
          <w:spacing w:val="-10"/>
          <w:w w:val="105"/>
        </w:rPr>
        <w:t xml:space="preserve"> </w:t>
      </w:r>
      <w:r w:rsidRPr="000A77CC">
        <w:rPr>
          <w:color w:val="231F1F"/>
          <w:w w:val="105"/>
        </w:rPr>
        <w:t>tuần,</w:t>
      </w:r>
      <w:r w:rsidRPr="000A77CC">
        <w:rPr>
          <w:color w:val="231F1F"/>
          <w:spacing w:val="-10"/>
          <w:w w:val="105"/>
        </w:rPr>
        <w:t xml:space="preserve"> </w:t>
      </w:r>
      <w:r w:rsidRPr="000A77CC">
        <w:rPr>
          <w:color w:val="231F1F"/>
          <w:w w:val="105"/>
        </w:rPr>
        <w:t>hàng</w:t>
      </w:r>
      <w:r w:rsidRPr="000A77CC">
        <w:rPr>
          <w:color w:val="231F1F"/>
          <w:spacing w:val="-10"/>
          <w:w w:val="105"/>
        </w:rPr>
        <w:t xml:space="preserve"> </w:t>
      </w:r>
      <w:r w:rsidRPr="000A77CC">
        <w:rPr>
          <w:color w:val="231F1F"/>
          <w:w w:val="105"/>
        </w:rPr>
        <w:t>tháng,</w:t>
      </w:r>
      <w:r w:rsidRPr="000A77CC">
        <w:rPr>
          <w:color w:val="231F1F"/>
          <w:spacing w:val="-10"/>
          <w:w w:val="105"/>
        </w:rPr>
        <w:t xml:space="preserve"> </w:t>
      </w:r>
      <w:r w:rsidRPr="000A77CC">
        <w:rPr>
          <w:color w:val="231F1F"/>
          <w:w w:val="105"/>
        </w:rPr>
        <w:t>hàng</w:t>
      </w:r>
      <w:r w:rsidRPr="000A77CC">
        <w:rPr>
          <w:color w:val="231F1F"/>
          <w:spacing w:val="-10"/>
          <w:w w:val="105"/>
        </w:rPr>
        <w:t xml:space="preserve"> </w:t>
      </w:r>
      <w:r w:rsidRPr="000A77CC">
        <w:rPr>
          <w:color w:val="231F1F"/>
          <w:w w:val="105"/>
        </w:rPr>
        <w:t>năm</w:t>
      </w:r>
      <w:r w:rsidRPr="000A77CC">
        <w:rPr>
          <w:color w:val="231F1F"/>
          <w:spacing w:val="-10"/>
          <w:w w:val="105"/>
        </w:rPr>
        <w:t xml:space="preserve"> </w:t>
      </w:r>
      <w:r w:rsidRPr="000A77CC">
        <w:rPr>
          <w:color w:val="231F1F"/>
          <w:w w:val="105"/>
        </w:rPr>
        <w:t>và</w:t>
      </w:r>
      <w:r w:rsidRPr="000A77CC">
        <w:rPr>
          <w:color w:val="231F1F"/>
          <w:spacing w:val="-10"/>
          <w:w w:val="105"/>
        </w:rPr>
        <w:t xml:space="preserve"> </w:t>
      </w:r>
      <w:r w:rsidR="004973B2" w:rsidRPr="000A77CC">
        <w:rPr>
          <w:color w:val="231F1F"/>
          <w:w w:val="105"/>
        </w:rPr>
        <w:t>c</w:t>
      </w:r>
      <w:r w:rsidRPr="000A77CC">
        <w:rPr>
          <w:color w:val="231F1F"/>
          <w:w w:val="105"/>
        </w:rPr>
        <w:t>á</w:t>
      </w:r>
      <w:r w:rsidR="004973B2" w:rsidRPr="000A77CC">
        <w:rPr>
          <w:color w:val="231F1F"/>
          <w:w w:val="105"/>
        </w:rPr>
        <w:t>c</w:t>
      </w:r>
      <w:r w:rsidRPr="000A77CC">
        <w:rPr>
          <w:color w:val="231F1F"/>
          <w:spacing w:val="-10"/>
          <w:w w:val="105"/>
        </w:rPr>
        <w:t xml:space="preserve"> </w:t>
      </w:r>
      <w:r w:rsidRPr="000A77CC">
        <w:rPr>
          <w:color w:val="231F1F"/>
          <w:w w:val="105"/>
        </w:rPr>
        <w:t>tổng</w:t>
      </w:r>
      <w:r w:rsidRPr="000A77CC">
        <w:rPr>
          <w:color w:val="231F1F"/>
          <w:spacing w:val="-10"/>
          <w:w w:val="105"/>
        </w:rPr>
        <w:t xml:space="preserve"> </w:t>
      </w:r>
      <w:r w:rsidRPr="000A77CC">
        <w:rPr>
          <w:color w:val="231F1F"/>
          <w:w w:val="105"/>
        </w:rPr>
        <w:t>hợp</w:t>
      </w:r>
      <w:r w:rsidRPr="000A77CC">
        <w:rPr>
          <w:color w:val="231F1F"/>
          <w:spacing w:val="-10"/>
          <w:w w:val="105"/>
        </w:rPr>
        <w:t xml:space="preserve"> </w:t>
      </w:r>
      <w:r w:rsidRPr="000A77CC">
        <w:rPr>
          <w:color w:val="231F1F"/>
          <w:w w:val="105"/>
        </w:rPr>
        <w:t>phụ</w:t>
      </w:r>
      <w:r w:rsidRPr="000A77CC">
        <w:rPr>
          <w:color w:val="231F1F"/>
          <w:spacing w:val="-10"/>
          <w:w w:val="105"/>
        </w:rPr>
        <w:t xml:space="preserve"> </w:t>
      </w:r>
      <w:r w:rsidRPr="000A77CC">
        <w:rPr>
          <w:color w:val="231F1F"/>
          <w:w w:val="105"/>
        </w:rPr>
        <w:t>thuộ</w:t>
      </w:r>
      <w:r w:rsidR="004973B2" w:rsidRPr="000A77CC">
        <w:rPr>
          <w:color w:val="231F1F"/>
          <w:w w:val="105"/>
        </w:rPr>
        <w:t>c</w:t>
      </w:r>
      <w:r w:rsidRPr="000A77CC">
        <w:rPr>
          <w:color w:val="231F1F"/>
          <w:spacing w:val="-10"/>
          <w:w w:val="105"/>
        </w:rPr>
        <w:t xml:space="preserve"> </w:t>
      </w:r>
      <w:r w:rsidRPr="000A77CC">
        <w:rPr>
          <w:color w:val="231F1F"/>
          <w:w w:val="105"/>
        </w:rPr>
        <w:t>và</w:t>
      </w:r>
      <w:r w:rsidR="00CF03B4" w:rsidRPr="000A77CC">
        <w:rPr>
          <w:color w:val="231F1F"/>
          <w:w w:val="105"/>
        </w:rPr>
        <w:t>o</w:t>
      </w:r>
      <w:r w:rsidRPr="000A77CC">
        <w:rPr>
          <w:color w:val="231F1F"/>
          <w:spacing w:val="-9"/>
          <w:w w:val="105"/>
        </w:rPr>
        <w:t xml:space="preserve"> </w:t>
      </w:r>
      <w:r w:rsidRPr="000A77CC">
        <w:rPr>
          <w:color w:val="231F1F"/>
          <w:w w:val="105"/>
        </w:rPr>
        <w:t>thời</w:t>
      </w:r>
      <w:r w:rsidRPr="000A77CC">
        <w:rPr>
          <w:color w:val="231F1F"/>
          <w:spacing w:val="-10"/>
          <w:w w:val="105"/>
        </w:rPr>
        <w:t xml:space="preserve"> </w:t>
      </w:r>
      <w:r w:rsidRPr="000A77CC">
        <w:rPr>
          <w:color w:val="231F1F"/>
          <w:w w:val="105"/>
        </w:rPr>
        <w:t>gian</w:t>
      </w:r>
      <w:r w:rsidRPr="000A77CC">
        <w:rPr>
          <w:color w:val="231F1F"/>
          <w:spacing w:val="-10"/>
          <w:w w:val="105"/>
        </w:rPr>
        <w:t xml:space="preserve"> </w:t>
      </w:r>
      <w:r w:rsidRPr="000A77CC">
        <w:rPr>
          <w:color w:val="231F1F"/>
          <w:w w:val="105"/>
        </w:rPr>
        <w:t>khá</w:t>
      </w:r>
      <w:r w:rsidR="004973B2" w:rsidRPr="000A77CC">
        <w:rPr>
          <w:color w:val="231F1F"/>
          <w:w w:val="105"/>
        </w:rPr>
        <w:t>c</w:t>
      </w:r>
      <w:r w:rsidRPr="000A77CC">
        <w:rPr>
          <w:color w:val="231F1F"/>
          <w:spacing w:val="-10"/>
          <w:w w:val="105"/>
        </w:rPr>
        <w:t xml:space="preserve"> </w:t>
      </w:r>
      <w:r w:rsidR="004973B2" w:rsidRPr="000A77CC">
        <w:rPr>
          <w:color w:val="231F1F"/>
          <w:w w:val="105"/>
        </w:rPr>
        <w:t>c</w:t>
      </w:r>
      <w:r w:rsidRPr="000A77CC">
        <w:rPr>
          <w:color w:val="231F1F"/>
          <w:w w:val="105"/>
        </w:rPr>
        <w:t>h</w:t>
      </w:r>
      <w:r w:rsidR="00CF03B4" w:rsidRPr="000A77CC">
        <w:rPr>
          <w:color w:val="231F1F"/>
          <w:w w:val="105"/>
        </w:rPr>
        <w:t>o</w:t>
      </w:r>
      <w:r w:rsidRPr="000A77CC">
        <w:rPr>
          <w:color w:val="231F1F"/>
          <w:spacing w:val="-10"/>
          <w:w w:val="105"/>
        </w:rPr>
        <w:t xml:space="preserve"> </w:t>
      </w:r>
      <w:r w:rsidRPr="000A77CC">
        <w:rPr>
          <w:color w:val="231F1F"/>
          <w:w w:val="105"/>
        </w:rPr>
        <w:t>sản</w:t>
      </w:r>
      <w:r w:rsidRPr="000A77CC">
        <w:rPr>
          <w:color w:val="231F1F"/>
          <w:spacing w:val="1"/>
          <w:w w:val="105"/>
        </w:rPr>
        <w:t xml:space="preserve"> </w:t>
      </w:r>
      <w:r w:rsidRPr="000A77CC">
        <w:rPr>
          <w:color w:val="231F1F"/>
          <w:w w:val="105"/>
        </w:rPr>
        <w:t>phẩm,</w:t>
      </w:r>
      <w:r w:rsidRPr="000A77CC">
        <w:rPr>
          <w:color w:val="231F1F"/>
          <w:spacing w:val="-10"/>
          <w:w w:val="105"/>
        </w:rPr>
        <w:t xml:space="preserve"> </w:t>
      </w:r>
      <w:r w:rsidRPr="000A77CC">
        <w:rPr>
          <w:color w:val="231F1F"/>
          <w:w w:val="105"/>
        </w:rPr>
        <w:t>khá</w:t>
      </w:r>
      <w:r w:rsidR="004973B2" w:rsidRPr="000A77CC">
        <w:rPr>
          <w:color w:val="231F1F"/>
          <w:w w:val="105"/>
        </w:rPr>
        <w:t>c</w:t>
      </w:r>
      <w:r w:rsidRPr="000A77CC">
        <w:rPr>
          <w:color w:val="231F1F"/>
          <w:w w:val="105"/>
        </w:rPr>
        <w:t>h</w:t>
      </w:r>
      <w:r w:rsidRPr="000A77CC">
        <w:rPr>
          <w:color w:val="231F1F"/>
          <w:spacing w:val="-10"/>
          <w:w w:val="105"/>
        </w:rPr>
        <w:t xml:space="preserve"> </w:t>
      </w:r>
      <w:r w:rsidRPr="000A77CC">
        <w:rPr>
          <w:color w:val="231F1F"/>
          <w:w w:val="105"/>
        </w:rPr>
        <w:t>hàng,</w:t>
      </w:r>
      <w:r w:rsidRPr="000A77CC">
        <w:rPr>
          <w:color w:val="231F1F"/>
          <w:spacing w:val="-10"/>
          <w:w w:val="105"/>
        </w:rPr>
        <w:t xml:space="preserve"> </w:t>
      </w:r>
      <w:r w:rsidR="004973B2" w:rsidRPr="000A77CC">
        <w:rPr>
          <w:color w:val="231F1F"/>
          <w:w w:val="105"/>
        </w:rPr>
        <w:t>c</w:t>
      </w:r>
      <w:r w:rsidRPr="000A77CC">
        <w:rPr>
          <w:color w:val="231F1F"/>
          <w:w w:val="105"/>
        </w:rPr>
        <w:t>ửa</w:t>
      </w:r>
      <w:r w:rsidRPr="000A77CC">
        <w:rPr>
          <w:color w:val="231F1F"/>
          <w:spacing w:val="-10"/>
          <w:w w:val="105"/>
        </w:rPr>
        <w:t xml:space="preserve"> </w:t>
      </w:r>
      <w:r w:rsidRPr="000A77CC">
        <w:rPr>
          <w:color w:val="231F1F"/>
          <w:w w:val="105"/>
        </w:rPr>
        <w:t>hàng</w:t>
      </w:r>
      <w:r w:rsidRPr="000A77CC">
        <w:rPr>
          <w:color w:val="231F1F"/>
          <w:spacing w:val="-10"/>
          <w:w w:val="105"/>
        </w:rPr>
        <w:t xml:space="preserve"> </w:t>
      </w:r>
      <w:r w:rsidRPr="000A77CC">
        <w:rPr>
          <w:color w:val="231F1F"/>
          <w:w w:val="105"/>
        </w:rPr>
        <w:t>và</w:t>
      </w:r>
      <w:r w:rsidRPr="000A77CC">
        <w:rPr>
          <w:color w:val="231F1F"/>
          <w:spacing w:val="-10"/>
          <w:w w:val="105"/>
        </w:rPr>
        <w:t xml:space="preserve"> </w:t>
      </w:r>
      <w:r w:rsidR="004973B2" w:rsidRPr="000A77CC">
        <w:rPr>
          <w:color w:val="231F1F"/>
          <w:w w:val="105"/>
        </w:rPr>
        <w:t>c</w:t>
      </w:r>
      <w:r w:rsidRPr="000A77CC">
        <w:rPr>
          <w:color w:val="231F1F"/>
          <w:w w:val="105"/>
        </w:rPr>
        <w:t>á</w:t>
      </w:r>
      <w:r w:rsidR="004973B2" w:rsidRPr="000A77CC">
        <w:rPr>
          <w:color w:val="231F1F"/>
          <w:w w:val="105"/>
        </w:rPr>
        <w:t>c</w:t>
      </w:r>
      <w:r w:rsidRPr="000A77CC">
        <w:rPr>
          <w:color w:val="231F1F"/>
          <w:spacing w:val="-10"/>
          <w:w w:val="105"/>
        </w:rPr>
        <w:t xml:space="preserve"> </w:t>
      </w:r>
      <w:r w:rsidRPr="000A77CC">
        <w:rPr>
          <w:color w:val="231F1F"/>
          <w:w w:val="105"/>
        </w:rPr>
        <w:t>biến</w:t>
      </w:r>
      <w:r w:rsidRPr="000A77CC">
        <w:rPr>
          <w:color w:val="231F1F"/>
          <w:spacing w:val="-10"/>
          <w:w w:val="105"/>
        </w:rPr>
        <w:t xml:space="preserve"> </w:t>
      </w:r>
      <w:r w:rsidRPr="000A77CC">
        <w:rPr>
          <w:color w:val="231F1F"/>
          <w:w w:val="105"/>
        </w:rPr>
        <w:t>khá</w:t>
      </w:r>
      <w:r w:rsidR="004973B2" w:rsidRPr="000A77CC">
        <w:rPr>
          <w:color w:val="231F1F"/>
          <w:w w:val="105"/>
        </w:rPr>
        <w:t>c</w:t>
      </w:r>
      <w:r w:rsidRPr="000A77CC">
        <w:rPr>
          <w:color w:val="231F1F"/>
          <w:spacing w:val="-10"/>
          <w:w w:val="105"/>
        </w:rPr>
        <w:t xml:space="preserve"> </w:t>
      </w:r>
      <w:r w:rsidR="004973B2" w:rsidRPr="000A77CC">
        <w:rPr>
          <w:color w:val="231F1F"/>
          <w:w w:val="105"/>
        </w:rPr>
        <w:t>c</w:t>
      </w:r>
      <w:r w:rsidRPr="000A77CC">
        <w:rPr>
          <w:color w:val="231F1F"/>
          <w:w w:val="105"/>
        </w:rPr>
        <w:t>ũng</w:t>
      </w:r>
      <w:r w:rsidRPr="000A77CC">
        <w:rPr>
          <w:color w:val="231F1F"/>
          <w:spacing w:val="-10"/>
          <w:w w:val="105"/>
        </w:rPr>
        <w:t xml:space="preserve"> </w:t>
      </w:r>
      <w:r w:rsidRPr="000A77CC">
        <w:rPr>
          <w:color w:val="231F1F"/>
          <w:w w:val="105"/>
        </w:rPr>
        <w:t>đượ</w:t>
      </w:r>
      <w:r w:rsidR="004973B2" w:rsidRPr="000A77CC">
        <w:rPr>
          <w:color w:val="231F1F"/>
          <w:w w:val="105"/>
        </w:rPr>
        <w:t>c</w:t>
      </w:r>
      <w:r w:rsidRPr="000A77CC">
        <w:rPr>
          <w:color w:val="231F1F"/>
          <w:spacing w:val="-10"/>
          <w:w w:val="105"/>
        </w:rPr>
        <w:t xml:space="preserve"> </w:t>
      </w:r>
      <w:r w:rsidR="004973B2" w:rsidRPr="000A77CC">
        <w:rPr>
          <w:color w:val="231F1F"/>
          <w:w w:val="105"/>
        </w:rPr>
        <w:t>c</w:t>
      </w:r>
      <w:r w:rsidRPr="000A77CC">
        <w:rPr>
          <w:color w:val="231F1F"/>
          <w:w w:val="105"/>
        </w:rPr>
        <w:t>ập</w:t>
      </w:r>
      <w:r w:rsidRPr="000A77CC">
        <w:rPr>
          <w:color w:val="231F1F"/>
          <w:spacing w:val="-10"/>
          <w:w w:val="105"/>
        </w:rPr>
        <w:t xml:space="preserve"> </w:t>
      </w:r>
      <w:r w:rsidRPr="000A77CC">
        <w:rPr>
          <w:color w:val="231F1F"/>
          <w:w w:val="105"/>
        </w:rPr>
        <w:t>nhật.</w:t>
      </w:r>
      <w:r w:rsidRPr="000A77CC">
        <w:rPr>
          <w:color w:val="231F1F"/>
          <w:spacing w:val="-9"/>
          <w:w w:val="105"/>
        </w:rPr>
        <w:t xml:space="preserve"> </w:t>
      </w:r>
      <w:r w:rsidRPr="000A77CC">
        <w:rPr>
          <w:color w:val="231F1F"/>
          <w:w w:val="105"/>
        </w:rPr>
        <w:t>D</w:t>
      </w:r>
      <w:r w:rsidR="00CF03B4" w:rsidRPr="000A77CC">
        <w:rPr>
          <w:color w:val="231F1F"/>
          <w:w w:val="105"/>
        </w:rPr>
        <w:t>o</w:t>
      </w:r>
      <w:r w:rsidRPr="000A77CC">
        <w:rPr>
          <w:color w:val="231F1F"/>
          <w:spacing w:val="-10"/>
          <w:w w:val="105"/>
        </w:rPr>
        <w:t xml:space="preserve"> </w:t>
      </w:r>
      <w:r w:rsidRPr="000A77CC">
        <w:rPr>
          <w:color w:val="231F1F"/>
          <w:w w:val="105"/>
        </w:rPr>
        <w:t>dữ</w:t>
      </w:r>
      <w:r w:rsidRPr="000A77CC">
        <w:rPr>
          <w:color w:val="231F1F"/>
          <w:spacing w:val="-10"/>
          <w:w w:val="105"/>
        </w:rPr>
        <w:t xml:space="preserve"> </w:t>
      </w:r>
      <w:r w:rsidRPr="000A77CC">
        <w:rPr>
          <w:color w:val="231F1F"/>
          <w:w w:val="105"/>
        </w:rPr>
        <w:t>liệu</w:t>
      </w:r>
      <w:r w:rsidRPr="000A77CC">
        <w:rPr>
          <w:color w:val="231F1F"/>
          <w:spacing w:val="-10"/>
          <w:w w:val="105"/>
        </w:rPr>
        <w:t xml:space="preserve"> </w:t>
      </w:r>
      <w:r w:rsidRPr="000A77CC">
        <w:rPr>
          <w:color w:val="231F1F"/>
          <w:w w:val="105"/>
        </w:rPr>
        <w:t>tr</w:t>
      </w:r>
      <w:r w:rsidR="00CF03B4" w:rsidRPr="000A77CC">
        <w:rPr>
          <w:color w:val="231F1F"/>
          <w:w w:val="105"/>
        </w:rPr>
        <w:t>o</w:t>
      </w:r>
      <w:r w:rsidRPr="000A77CC">
        <w:rPr>
          <w:color w:val="231F1F"/>
          <w:w w:val="105"/>
        </w:rPr>
        <w:t>ng</w:t>
      </w:r>
      <w:r w:rsidRPr="000A77CC">
        <w:rPr>
          <w:color w:val="231F1F"/>
          <w:spacing w:val="-10"/>
          <w:w w:val="105"/>
        </w:rPr>
        <w:t xml:space="preserve"> </w:t>
      </w:r>
      <w:r w:rsidRPr="000A77CC">
        <w:rPr>
          <w:color w:val="231F1F"/>
          <w:w w:val="105"/>
        </w:rPr>
        <w:t>kh</w:t>
      </w:r>
      <w:r w:rsidR="00CF03B4" w:rsidRPr="000A77CC">
        <w:rPr>
          <w:color w:val="231F1F"/>
          <w:w w:val="105"/>
        </w:rPr>
        <w:t>o</w:t>
      </w:r>
      <w:r w:rsidRPr="000A77CC">
        <w:rPr>
          <w:color w:val="231F1F"/>
          <w:spacing w:val="1"/>
          <w:w w:val="105"/>
        </w:rPr>
        <w:t xml:space="preserve"> </w:t>
      </w:r>
      <w:r w:rsidRPr="000A77CC">
        <w:rPr>
          <w:color w:val="231F1F"/>
          <w:w w:val="105"/>
        </w:rPr>
        <w:t>dữ</w:t>
      </w:r>
      <w:r w:rsidRPr="000A77CC">
        <w:rPr>
          <w:color w:val="231F1F"/>
          <w:spacing w:val="-9"/>
          <w:w w:val="105"/>
        </w:rPr>
        <w:t xml:space="preserve"> </w:t>
      </w:r>
      <w:r w:rsidRPr="000A77CC">
        <w:rPr>
          <w:color w:val="231F1F"/>
          <w:w w:val="105"/>
        </w:rPr>
        <w:t>liệu</w:t>
      </w:r>
      <w:r w:rsidRPr="000A77CC">
        <w:rPr>
          <w:color w:val="231F1F"/>
          <w:spacing w:val="-9"/>
          <w:w w:val="105"/>
        </w:rPr>
        <w:t xml:space="preserve"> </w:t>
      </w:r>
      <w:r w:rsidRPr="000A77CC">
        <w:rPr>
          <w:color w:val="231F1F"/>
          <w:w w:val="105"/>
        </w:rPr>
        <w:t>tạ</w:t>
      </w:r>
      <w:r w:rsidR="00CF03B4" w:rsidRPr="000A77CC">
        <w:rPr>
          <w:color w:val="231F1F"/>
          <w:w w:val="105"/>
        </w:rPr>
        <w:t>o</w:t>
      </w:r>
      <w:r w:rsidRPr="000A77CC">
        <w:rPr>
          <w:color w:val="231F1F"/>
          <w:spacing w:val="-9"/>
          <w:w w:val="105"/>
        </w:rPr>
        <w:t xml:space="preserve"> </w:t>
      </w:r>
      <w:r w:rsidRPr="000A77CC">
        <w:rPr>
          <w:color w:val="231F1F"/>
          <w:w w:val="105"/>
        </w:rPr>
        <w:t>thành</w:t>
      </w:r>
      <w:r w:rsidRPr="000A77CC">
        <w:rPr>
          <w:color w:val="231F1F"/>
          <w:spacing w:val="-9"/>
          <w:w w:val="105"/>
        </w:rPr>
        <w:t xml:space="preserve"> </w:t>
      </w:r>
      <w:r w:rsidRPr="000A77CC">
        <w:rPr>
          <w:color w:val="231F1F"/>
          <w:w w:val="105"/>
        </w:rPr>
        <w:t>ảnh</w:t>
      </w:r>
      <w:r w:rsidRPr="000A77CC">
        <w:rPr>
          <w:color w:val="231F1F"/>
          <w:spacing w:val="-9"/>
          <w:w w:val="105"/>
        </w:rPr>
        <w:t xml:space="preserve"> </w:t>
      </w:r>
      <w:r w:rsidR="004973B2" w:rsidRPr="000A77CC">
        <w:rPr>
          <w:color w:val="231F1F"/>
          <w:w w:val="105"/>
        </w:rPr>
        <w:t>c</w:t>
      </w:r>
      <w:r w:rsidRPr="000A77CC">
        <w:rPr>
          <w:color w:val="231F1F"/>
          <w:w w:val="105"/>
        </w:rPr>
        <w:t>hụp</w:t>
      </w:r>
      <w:r w:rsidRPr="000A77CC">
        <w:rPr>
          <w:color w:val="231F1F"/>
          <w:spacing w:val="-9"/>
          <w:w w:val="105"/>
        </w:rPr>
        <w:t xml:space="preserve"> </w:t>
      </w:r>
      <w:r w:rsidRPr="000A77CC">
        <w:rPr>
          <w:color w:val="231F1F"/>
          <w:w w:val="105"/>
        </w:rPr>
        <w:t>nhanh</w:t>
      </w:r>
      <w:r w:rsidRPr="000A77CC">
        <w:rPr>
          <w:color w:val="231F1F"/>
          <w:spacing w:val="-9"/>
          <w:w w:val="105"/>
        </w:rPr>
        <w:t xml:space="preserve"> </w:t>
      </w:r>
      <w:r w:rsidRPr="000A77CC">
        <w:rPr>
          <w:color w:val="231F1F"/>
          <w:w w:val="105"/>
        </w:rPr>
        <w:t>về</w:t>
      </w:r>
      <w:r w:rsidRPr="000A77CC">
        <w:rPr>
          <w:color w:val="231F1F"/>
          <w:spacing w:val="-9"/>
          <w:w w:val="105"/>
        </w:rPr>
        <w:t xml:space="preserve"> </w:t>
      </w:r>
      <w:r w:rsidRPr="000A77CC">
        <w:rPr>
          <w:color w:val="231F1F"/>
          <w:w w:val="105"/>
        </w:rPr>
        <w:t>lị</w:t>
      </w:r>
      <w:r w:rsidR="004973B2" w:rsidRPr="000A77CC">
        <w:rPr>
          <w:color w:val="231F1F"/>
          <w:w w:val="105"/>
        </w:rPr>
        <w:t>c</w:t>
      </w:r>
      <w:r w:rsidRPr="000A77CC">
        <w:rPr>
          <w:color w:val="231F1F"/>
          <w:w w:val="105"/>
        </w:rPr>
        <w:t>h</w:t>
      </w:r>
      <w:r w:rsidRPr="000A77CC">
        <w:rPr>
          <w:color w:val="231F1F"/>
          <w:spacing w:val="-9"/>
          <w:w w:val="105"/>
        </w:rPr>
        <w:t xml:space="preserve"> </w:t>
      </w:r>
      <w:r w:rsidRPr="000A77CC">
        <w:rPr>
          <w:color w:val="231F1F"/>
          <w:w w:val="105"/>
        </w:rPr>
        <w:t>sử</w:t>
      </w:r>
      <w:r w:rsidRPr="000A77CC">
        <w:rPr>
          <w:color w:val="231F1F"/>
          <w:spacing w:val="-9"/>
          <w:w w:val="105"/>
        </w:rPr>
        <w:t xml:space="preserve"> </w:t>
      </w:r>
      <w:r w:rsidR="004973B2" w:rsidRPr="000A77CC">
        <w:rPr>
          <w:color w:val="231F1F"/>
          <w:w w:val="105"/>
        </w:rPr>
        <w:t>c</w:t>
      </w:r>
      <w:r w:rsidRPr="000A77CC">
        <w:rPr>
          <w:color w:val="231F1F"/>
          <w:w w:val="105"/>
        </w:rPr>
        <w:t>ông</w:t>
      </w:r>
      <w:r w:rsidRPr="000A77CC">
        <w:rPr>
          <w:color w:val="231F1F"/>
          <w:spacing w:val="-9"/>
          <w:w w:val="105"/>
        </w:rPr>
        <w:t xml:space="preserve"> </w:t>
      </w:r>
      <w:r w:rsidRPr="000A77CC">
        <w:rPr>
          <w:color w:val="231F1F"/>
          <w:w w:val="105"/>
        </w:rPr>
        <w:t>ty</w:t>
      </w:r>
      <w:r w:rsidRPr="000A77CC">
        <w:rPr>
          <w:color w:val="231F1F"/>
          <w:spacing w:val="-9"/>
          <w:w w:val="105"/>
        </w:rPr>
        <w:t xml:space="preserve"> </w:t>
      </w:r>
      <w:r w:rsidRPr="000A77CC">
        <w:rPr>
          <w:color w:val="231F1F"/>
          <w:w w:val="105"/>
        </w:rPr>
        <w:t>đượ</w:t>
      </w:r>
      <w:r w:rsidR="004973B2" w:rsidRPr="000A77CC">
        <w:rPr>
          <w:color w:val="231F1F"/>
          <w:w w:val="105"/>
        </w:rPr>
        <w:t>c</w:t>
      </w:r>
      <w:r w:rsidRPr="000A77CC">
        <w:rPr>
          <w:color w:val="231F1F"/>
          <w:spacing w:val="-9"/>
          <w:w w:val="105"/>
        </w:rPr>
        <w:t xml:space="preserve"> </w:t>
      </w:r>
      <w:r w:rsidRPr="000A77CC">
        <w:rPr>
          <w:color w:val="231F1F"/>
          <w:w w:val="105"/>
        </w:rPr>
        <w:t>đ</w:t>
      </w:r>
      <w:r w:rsidR="00CF03B4" w:rsidRPr="000A77CC">
        <w:rPr>
          <w:color w:val="231F1F"/>
          <w:w w:val="105"/>
        </w:rPr>
        <w:t>o</w:t>
      </w:r>
      <w:r w:rsidRPr="000A77CC">
        <w:rPr>
          <w:color w:val="231F1F"/>
          <w:spacing w:val="-9"/>
          <w:w w:val="105"/>
        </w:rPr>
        <w:t xml:space="preserve"> </w:t>
      </w:r>
      <w:r w:rsidRPr="000A77CC">
        <w:rPr>
          <w:color w:val="231F1F"/>
          <w:w w:val="105"/>
        </w:rPr>
        <w:t>bằng</w:t>
      </w:r>
      <w:r w:rsidRPr="000A77CC">
        <w:rPr>
          <w:color w:val="231F1F"/>
          <w:spacing w:val="-9"/>
          <w:w w:val="105"/>
        </w:rPr>
        <w:t xml:space="preserve"> </w:t>
      </w:r>
      <w:r w:rsidR="004973B2" w:rsidRPr="000A77CC">
        <w:rPr>
          <w:color w:val="231F1F"/>
          <w:w w:val="105"/>
        </w:rPr>
        <w:t>c</w:t>
      </w:r>
      <w:r w:rsidRPr="000A77CC">
        <w:rPr>
          <w:color w:val="231F1F"/>
          <w:w w:val="105"/>
        </w:rPr>
        <w:t>á</w:t>
      </w:r>
      <w:r w:rsidR="004973B2" w:rsidRPr="000A77CC">
        <w:rPr>
          <w:color w:val="231F1F"/>
          <w:w w:val="105"/>
        </w:rPr>
        <w:t>c</w:t>
      </w:r>
      <w:r w:rsidRPr="000A77CC">
        <w:rPr>
          <w:color w:val="231F1F"/>
          <w:spacing w:val="-9"/>
          <w:w w:val="105"/>
        </w:rPr>
        <w:t xml:space="preserve"> </w:t>
      </w:r>
      <w:r w:rsidRPr="000A77CC">
        <w:rPr>
          <w:color w:val="231F1F"/>
          <w:w w:val="105"/>
        </w:rPr>
        <w:t>biến</w:t>
      </w:r>
      <w:r w:rsidRPr="000A77CC">
        <w:rPr>
          <w:color w:val="231F1F"/>
          <w:spacing w:val="-9"/>
          <w:w w:val="105"/>
        </w:rPr>
        <w:t xml:space="preserve"> </w:t>
      </w:r>
      <w:r w:rsidR="004973B2" w:rsidRPr="000A77CC">
        <w:rPr>
          <w:color w:val="231F1F"/>
          <w:w w:val="105"/>
        </w:rPr>
        <w:t>c</w:t>
      </w:r>
      <w:r w:rsidRPr="000A77CC">
        <w:rPr>
          <w:color w:val="231F1F"/>
          <w:w w:val="105"/>
        </w:rPr>
        <w:t>ủa</w:t>
      </w:r>
      <w:r w:rsidRPr="000A77CC">
        <w:rPr>
          <w:color w:val="231F1F"/>
          <w:spacing w:val="-9"/>
          <w:w w:val="105"/>
        </w:rPr>
        <w:t xml:space="preserve"> </w:t>
      </w:r>
      <w:r w:rsidRPr="000A77CC">
        <w:rPr>
          <w:color w:val="231F1F"/>
          <w:w w:val="105"/>
        </w:rPr>
        <w:t>n</w:t>
      </w:r>
      <w:r w:rsidR="00A56E9F" w:rsidRPr="000A77CC">
        <w:rPr>
          <w:color w:val="231F1F"/>
          <w:w w:val="105"/>
        </w:rPr>
        <w:t>ó</w:t>
      </w:r>
      <w:r w:rsidRPr="000A77CC">
        <w:rPr>
          <w:color w:val="231F1F"/>
          <w:spacing w:val="-8"/>
          <w:w w:val="105"/>
        </w:rPr>
        <w:t xml:space="preserve"> </w:t>
      </w:r>
      <w:r w:rsidRPr="000A77CC">
        <w:rPr>
          <w:color w:val="231F1F"/>
          <w:w w:val="105"/>
        </w:rPr>
        <w:t>nên</w:t>
      </w:r>
      <w:r w:rsidRPr="000A77CC">
        <w:rPr>
          <w:color w:val="231F1F"/>
          <w:spacing w:val="1"/>
          <w:w w:val="105"/>
        </w:rPr>
        <w:t xml:space="preserve"> </w:t>
      </w:r>
      <w:r w:rsidRPr="000A77CC">
        <w:rPr>
          <w:color w:val="231F1F"/>
          <w:w w:val="105"/>
        </w:rPr>
        <w:t>thành</w:t>
      </w:r>
      <w:r w:rsidRPr="000A77CC">
        <w:rPr>
          <w:color w:val="231F1F"/>
          <w:spacing w:val="-10"/>
          <w:w w:val="105"/>
        </w:rPr>
        <w:t xml:space="preserve"> </w:t>
      </w:r>
      <w:r w:rsidRPr="000A77CC">
        <w:rPr>
          <w:color w:val="231F1F"/>
          <w:w w:val="105"/>
        </w:rPr>
        <w:t>phần</w:t>
      </w:r>
      <w:r w:rsidRPr="000A77CC">
        <w:rPr>
          <w:color w:val="231F1F"/>
          <w:spacing w:val="-10"/>
          <w:w w:val="105"/>
        </w:rPr>
        <w:t xml:space="preserve"> </w:t>
      </w:r>
      <w:r w:rsidRPr="000A77CC">
        <w:rPr>
          <w:color w:val="231F1F"/>
          <w:w w:val="105"/>
        </w:rPr>
        <w:t>thời</w:t>
      </w:r>
      <w:r w:rsidRPr="000A77CC">
        <w:rPr>
          <w:color w:val="231F1F"/>
          <w:spacing w:val="-10"/>
          <w:w w:val="105"/>
        </w:rPr>
        <w:t xml:space="preserve"> </w:t>
      </w:r>
      <w:r w:rsidRPr="000A77CC">
        <w:rPr>
          <w:color w:val="231F1F"/>
          <w:w w:val="105"/>
        </w:rPr>
        <w:t>gian</w:t>
      </w:r>
      <w:r w:rsidRPr="000A77CC">
        <w:rPr>
          <w:color w:val="231F1F"/>
          <w:spacing w:val="-10"/>
          <w:w w:val="105"/>
        </w:rPr>
        <w:t xml:space="preserve"> </w:t>
      </w:r>
      <w:r w:rsidRPr="000A77CC">
        <w:rPr>
          <w:color w:val="231F1F"/>
          <w:w w:val="105"/>
        </w:rPr>
        <w:t>là</w:t>
      </w:r>
      <w:r w:rsidRPr="000A77CC">
        <w:rPr>
          <w:color w:val="231F1F"/>
          <w:spacing w:val="-10"/>
          <w:w w:val="105"/>
        </w:rPr>
        <w:t xml:space="preserve"> </w:t>
      </w:r>
      <w:r w:rsidRPr="000A77CC">
        <w:rPr>
          <w:color w:val="231F1F"/>
          <w:w w:val="105"/>
        </w:rPr>
        <w:t>rất</w:t>
      </w:r>
      <w:r w:rsidRPr="000A77CC">
        <w:rPr>
          <w:color w:val="231F1F"/>
          <w:spacing w:val="-10"/>
          <w:w w:val="105"/>
        </w:rPr>
        <w:t xml:space="preserve"> </w:t>
      </w:r>
      <w:r w:rsidRPr="000A77CC">
        <w:rPr>
          <w:color w:val="231F1F"/>
          <w:w w:val="105"/>
        </w:rPr>
        <w:t>quan</w:t>
      </w:r>
      <w:r w:rsidRPr="000A77CC">
        <w:rPr>
          <w:color w:val="231F1F"/>
          <w:spacing w:val="-10"/>
          <w:w w:val="105"/>
        </w:rPr>
        <w:t xml:space="preserve"> </w:t>
      </w:r>
      <w:r w:rsidRPr="000A77CC">
        <w:rPr>
          <w:color w:val="231F1F"/>
          <w:w w:val="105"/>
        </w:rPr>
        <w:t>trọng.</w:t>
      </w:r>
      <w:r w:rsidRPr="000A77CC">
        <w:rPr>
          <w:color w:val="231F1F"/>
          <w:spacing w:val="-10"/>
          <w:w w:val="105"/>
        </w:rPr>
        <w:t xml:space="preserve"> </w:t>
      </w:r>
      <w:r w:rsidRPr="000A77CC">
        <w:rPr>
          <w:color w:val="231F1F"/>
          <w:w w:val="105"/>
        </w:rPr>
        <w:t>Kh</w:t>
      </w:r>
      <w:r w:rsidR="00CF03B4" w:rsidRPr="000A77CC">
        <w:rPr>
          <w:color w:val="231F1F"/>
          <w:w w:val="105"/>
        </w:rPr>
        <w:t>o</w:t>
      </w:r>
      <w:r w:rsidRPr="000A77CC">
        <w:rPr>
          <w:color w:val="231F1F"/>
          <w:spacing w:val="-10"/>
          <w:w w:val="105"/>
        </w:rPr>
        <w:t xml:space="preserve"> </w:t>
      </w:r>
      <w:r w:rsidRPr="000A77CC">
        <w:rPr>
          <w:color w:val="231F1F"/>
          <w:w w:val="105"/>
        </w:rPr>
        <w:t>dữ</w:t>
      </w:r>
      <w:r w:rsidRPr="000A77CC">
        <w:rPr>
          <w:color w:val="231F1F"/>
          <w:spacing w:val="-10"/>
          <w:w w:val="105"/>
        </w:rPr>
        <w:t xml:space="preserve"> </w:t>
      </w:r>
      <w:r w:rsidRPr="000A77CC">
        <w:rPr>
          <w:color w:val="231F1F"/>
          <w:w w:val="105"/>
        </w:rPr>
        <w:t>liệu</w:t>
      </w:r>
      <w:r w:rsidRPr="000A77CC">
        <w:rPr>
          <w:color w:val="231F1F"/>
          <w:spacing w:val="-10"/>
          <w:w w:val="105"/>
        </w:rPr>
        <w:t xml:space="preserve"> </w:t>
      </w:r>
      <w:r w:rsidR="004973B2" w:rsidRPr="000A77CC">
        <w:rPr>
          <w:color w:val="231F1F"/>
          <w:w w:val="105"/>
        </w:rPr>
        <w:t>c</w:t>
      </w:r>
      <w:r w:rsidRPr="000A77CC">
        <w:rPr>
          <w:color w:val="231F1F"/>
          <w:w w:val="105"/>
        </w:rPr>
        <w:t>hứa</w:t>
      </w:r>
      <w:r w:rsidRPr="000A77CC">
        <w:rPr>
          <w:color w:val="231F1F"/>
          <w:spacing w:val="-10"/>
          <w:w w:val="105"/>
        </w:rPr>
        <w:t xml:space="preserve"> </w:t>
      </w:r>
      <w:r w:rsidRPr="000A77CC">
        <w:rPr>
          <w:color w:val="231F1F"/>
          <w:w w:val="105"/>
        </w:rPr>
        <w:t>ID</w:t>
      </w:r>
      <w:r w:rsidRPr="000A77CC">
        <w:rPr>
          <w:color w:val="231F1F"/>
          <w:spacing w:val="-9"/>
          <w:w w:val="105"/>
        </w:rPr>
        <w:t xml:space="preserve"> </w:t>
      </w:r>
      <w:r w:rsidRPr="000A77CC">
        <w:rPr>
          <w:color w:val="231F1F"/>
          <w:w w:val="105"/>
        </w:rPr>
        <w:t>thời</w:t>
      </w:r>
      <w:r w:rsidRPr="000A77CC">
        <w:rPr>
          <w:color w:val="231F1F"/>
          <w:spacing w:val="-10"/>
          <w:w w:val="105"/>
        </w:rPr>
        <w:t xml:space="preserve"> </w:t>
      </w:r>
      <w:r w:rsidRPr="000A77CC">
        <w:rPr>
          <w:color w:val="231F1F"/>
          <w:w w:val="105"/>
        </w:rPr>
        <w:t>gian</w:t>
      </w:r>
      <w:r w:rsidRPr="000A77CC">
        <w:rPr>
          <w:color w:val="231F1F"/>
          <w:spacing w:val="-10"/>
          <w:w w:val="105"/>
        </w:rPr>
        <w:t xml:space="preserve"> </w:t>
      </w:r>
      <w:r w:rsidRPr="000A77CC">
        <w:rPr>
          <w:color w:val="231F1F"/>
          <w:w w:val="105"/>
        </w:rPr>
        <w:t>đượ</w:t>
      </w:r>
      <w:r w:rsidR="004973B2" w:rsidRPr="000A77CC">
        <w:rPr>
          <w:color w:val="231F1F"/>
          <w:w w:val="105"/>
        </w:rPr>
        <w:t>c</w:t>
      </w:r>
      <w:r w:rsidRPr="000A77CC">
        <w:rPr>
          <w:color w:val="231F1F"/>
          <w:spacing w:val="-10"/>
          <w:w w:val="105"/>
        </w:rPr>
        <w:t xml:space="preserve"> </w:t>
      </w:r>
      <w:r w:rsidRPr="000A77CC">
        <w:rPr>
          <w:color w:val="231F1F"/>
          <w:w w:val="105"/>
        </w:rPr>
        <w:t>sử</w:t>
      </w:r>
      <w:r w:rsidRPr="000A77CC">
        <w:rPr>
          <w:color w:val="231F1F"/>
          <w:spacing w:val="-10"/>
          <w:w w:val="105"/>
        </w:rPr>
        <w:t xml:space="preserve"> </w:t>
      </w:r>
      <w:r w:rsidRPr="000A77CC">
        <w:rPr>
          <w:color w:val="231F1F"/>
          <w:w w:val="105"/>
        </w:rPr>
        <w:t>dụng</w:t>
      </w:r>
      <w:r w:rsidRPr="000A77CC">
        <w:rPr>
          <w:color w:val="231F1F"/>
          <w:spacing w:val="-10"/>
          <w:w w:val="105"/>
        </w:rPr>
        <w:t xml:space="preserve"> </w:t>
      </w:r>
      <w:r w:rsidRPr="000A77CC">
        <w:rPr>
          <w:color w:val="231F1F"/>
          <w:w w:val="105"/>
        </w:rPr>
        <w:t>để</w:t>
      </w:r>
      <w:r w:rsidRPr="000A77CC">
        <w:rPr>
          <w:color w:val="231F1F"/>
          <w:spacing w:val="-85"/>
          <w:w w:val="105"/>
        </w:rPr>
        <w:t xml:space="preserve"> </w:t>
      </w:r>
      <w:r w:rsidRPr="000A77CC">
        <w:rPr>
          <w:color w:val="231F1F"/>
          <w:w w:val="105"/>
        </w:rPr>
        <w:t>tạ</w:t>
      </w:r>
      <w:r w:rsidR="00CF03B4" w:rsidRPr="000A77CC">
        <w:rPr>
          <w:color w:val="231F1F"/>
          <w:w w:val="105"/>
        </w:rPr>
        <w:t>o</w:t>
      </w:r>
      <w:r w:rsidRPr="000A77CC">
        <w:rPr>
          <w:color w:val="231F1F"/>
          <w:w w:val="105"/>
        </w:rPr>
        <w:t xml:space="preserve"> t</w:t>
      </w:r>
      <w:r w:rsidR="00A56E9F" w:rsidRPr="000A77CC">
        <w:rPr>
          <w:color w:val="231F1F"/>
          <w:w w:val="105"/>
        </w:rPr>
        <w:t>ó</w:t>
      </w:r>
      <w:r w:rsidRPr="000A77CC">
        <w:rPr>
          <w:color w:val="231F1F"/>
          <w:w w:val="105"/>
        </w:rPr>
        <w:t>m tắt và tổng hợp the</w:t>
      </w:r>
      <w:r w:rsidR="00CF03B4" w:rsidRPr="000A77CC">
        <w:rPr>
          <w:color w:val="231F1F"/>
          <w:w w:val="105"/>
        </w:rPr>
        <w:t>o</w:t>
      </w:r>
      <w:r w:rsidRPr="000A77CC">
        <w:rPr>
          <w:color w:val="231F1F"/>
          <w:w w:val="105"/>
        </w:rPr>
        <w:t xml:space="preserve"> tuần, tháng, quý, năm, v.v. sau khi dữ liệu và</w:t>
      </w:r>
      <w:r w:rsidR="00CF03B4" w:rsidRPr="000A77CC">
        <w:rPr>
          <w:color w:val="231F1F"/>
          <w:w w:val="105"/>
        </w:rPr>
        <w:t>o</w:t>
      </w:r>
      <w:r w:rsidRPr="000A77CC">
        <w:rPr>
          <w:color w:val="231F1F"/>
          <w:w w:val="105"/>
        </w:rPr>
        <w:t xml:space="preserve"> kh</w:t>
      </w:r>
      <w:r w:rsidR="00CF03B4" w:rsidRPr="000A77CC">
        <w:rPr>
          <w:color w:val="231F1F"/>
          <w:w w:val="105"/>
        </w:rPr>
        <w:t>o</w:t>
      </w:r>
      <w:r w:rsidRPr="000A77CC">
        <w:rPr>
          <w:color w:val="231F1F"/>
          <w:w w:val="105"/>
        </w:rPr>
        <w:t xml:space="preserve"> dữ</w:t>
      </w:r>
      <w:r w:rsidRPr="000A77CC">
        <w:rPr>
          <w:color w:val="231F1F"/>
          <w:spacing w:val="-86"/>
          <w:w w:val="105"/>
        </w:rPr>
        <w:t xml:space="preserve"> </w:t>
      </w:r>
      <w:r w:rsidRPr="000A77CC">
        <w:rPr>
          <w:color w:val="231F1F"/>
          <w:w w:val="105"/>
        </w:rPr>
        <w:t>liệu,</w:t>
      </w:r>
      <w:r w:rsidRPr="000A77CC">
        <w:rPr>
          <w:color w:val="231F1F"/>
          <w:spacing w:val="-5"/>
          <w:w w:val="105"/>
        </w:rPr>
        <w:t xml:space="preserve"> </w:t>
      </w:r>
      <w:r w:rsidRPr="000A77CC">
        <w:rPr>
          <w:color w:val="231F1F"/>
          <w:w w:val="105"/>
        </w:rPr>
        <w:t>ID</w:t>
      </w:r>
      <w:r w:rsidRPr="000A77CC">
        <w:rPr>
          <w:color w:val="231F1F"/>
          <w:spacing w:val="-5"/>
          <w:w w:val="105"/>
        </w:rPr>
        <w:t xml:space="preserve"> </w:t>
      </w:r>
      <w:r w:rsidRPr="000A77CC">
        <w:rPr>
          <w:color w:val="231F1F"/>
          <w:w w:val="105"/>
        </w:rPr>
        <w:t>thời</w:t>
      </w:r>
      <w:r w:rsidRPr="000A77CC">
        <w:rPr>
          <w:color w:val="231F1F"/>
          <w:spacing w:val="-5"/>
          <w:w w:val="105"/>
        </w:rPr>
        <w:t xml:space="preserve"> </w:t>
      </w:r>
      <w:r w:rsidRPr="000A77CC">
        <w:rPr>
          <w:color w:val="231F1F"/>
          <w:w w:val="105"/>
        </w:rPr>
        <w:t>gian</w:t>
      </w:r>
      <w:r w:rsidRPr="000A77CC">
        <w:rPr>
          <w:color w:val="231F1F"/>
          <w:spacing w:val="-5"/>
          <w:w w:val="105"/>
        </w:rPr>
        <w:t xml:space="preserve"> </w:t>
      </w:r>
      <w:r w:rsidRPr="000A77CC">
        <w:rPr>
          <w:color w:val="231F1F"/>
          <w:w w:val="105"/>
        </w:rPr>
        <w:t>đượ</w:t>
      </w:r>
      <w:r w:rsidR="004973B2" w:rsidRPr="000A77CC">
        <w:rPr>
          <w:color w:val="231F1F"/>
          <w:w w:val="105"/>
        </w:rPr>
        <w:t>c</w:t>
      </w:r>
      <w:r w:rsidRPr="000A77CC">
        <w:rPr>
          <w:color w:val="231F1F"/>
          <w:spacing w:val="-4"/>
          <w:w w:val="105"/>
        </w:rPr>
        <w:t xml:space="preserve"> </w:t>
      </w:r>
      <w:r w:rsidRPr="000A77CC">
        <w:rPr>
          <w:color w:val="231F1F"/>
          <w:w w:val="105"/>
        </w:rPr>
        <w:t>gán</w:t>
      </w:r>
      <w:r w:rsidRPr="000A77CC">
        <w:rPr>
          <w:color w:val="231F1F"/>
          <w:spacing w:val="-5"/>
          <w:w w:val="105"/>
        </w:rPr>
        <w:t xml:space="preserve"> </w:t>
      </w:r>
      <w:r w:rsidR="004973B2" w:rsidRPr="000A77CC">
        <w:rPr>
          <w:color w:val="231F1F"/>
          <w:w w:val="105"/>
        </w:rPr>
        <w:t>c</w:t>
      </w:r>
      <w:r w:rsidRPr="000A77CC">
        <w:rPr>
          <w:color w:val="231F1F"/>
          <w:w w:val="105"/>
        </w:rPr>
        <w:t>h</w:t>
      </w:r>
      <w:r w:rsidR="00CF03B4" w:rsidRPr="000A77CC">
        <w:rPr>
          <w:color w:val="231F1F"/>
          <w:w w:val="105"/>
        </w:rPr>
        <w:t>o</w:t>
      </w:r>
      <w:r w:rsidRPr="000A77CC">
        <w:rPr>
          <w:color w:val="231F1F"/>
          <w:spacing w:val="-5"/>
          <w:w w:val="105"/>
        </w:rPr>
        <w:t xml:space="preserve"> </w:t>
      </w:r>
      <w:r w:rsidRPr="000A77CC">
        <w:rPr>
          <w:color w:val="231F1F"/>
          <w:w w:val="105"/>
        </w:rPr>
        <w:t>dữ</w:t>
      </w:r>
      <w:r w:rsidRPr="000A77CC">
        <w:rPr>
          <w:color w:val="231F1F"/>
          <w:spacing w:val="-5"/>
          <w:w w:val="105"/>
        </w:rPr>
        <w:t xml:space="preserve"> </w:t>
      </w:r>
      <w:r w:rsidRPr="000A77CC">
        <w:rPr>
          <w:color w:val="231F1F"/>
          <w:w w:val="105"/>
        </w:rPr>
        <w:t>liệu</w:t>
      </w:r>
      <w:r w:rsidRPr="000A77CC">
        <w:rPr>
          <w:color w:val="231F1F"/>
          <w:spacing w:val="-4"/>
          <w:w w:val="105"/>
        </w:rPr>
        <w:t xml:space="preserve"> </w:t>
      </w:r>
      <w:r w:rsidRPr="000A77CC">
        <w:rPr>
          <w:color w:val="231F1F"/>
          <w:w w:val="105"/>
        </w:rPr>
        <w:t>không</w:t>
      </w:r>
      <w:r w:rsidRPr="000A77CC">
        <w:rPr>
          <w:color w:val="231F1F"/>
          <w:spacing w:val="-5"/>
          <w:w w:val="105"/>
        </w:rPr>
        <w:t xml:space="preserve"> </w:t>
      </w:r>
      <w:r w:rsidRPr="000A77CC">
        <w:rPr>
          <w:color w:val="231F1F"/>
          <w:w w:val="105"/>
        </w:rPr>
        <w:t>thể</w:t>
      </w:r>
      <w:r w:rsidRPr="000A77CC">
        <w:rPr>
          <w:color w:val="231F1F"/>
          <w:spacing w:val="-5"/>
          <w:w w:val="105"/>
        </w:rPr>
        <w:t xml:space="preserve"> </w:t>
      </w:r>
      <w:r w:rsidRPr="000A77CC">
        <w:rPr>
          <w:color w:val="231F1F"/>
          <w:w w:val="105"/>
        </w:rPr>
        <w:t>thay</w:t>
      </w:r>
      <w:r w:rsidRPr="000A77CC">
        <w:rPr>
          <w:color w:val="231F1F"/>
          <w:spacing w:val="-5"/>
          <w:w w:val="105"/>
        </w:rPr>
        <w:t xml:space="preserve"> </w:t>
      </w:r>
      <w:r w:rsidRPr="000A77CC">
        <w:rPr>
          <w:color w:val="231F1F"/>
          <w:w w:val="105"/>
        </w:rPr>
        <w:t>đổi.</w:t>
      </w:r>
    </w:p>
    <w:p w14:paraId="0E54E3B2" w14:textId="412661A4" w:rsidR="008A7B81" w:rsidRPr="000A77CC" w:rsidRDefault="008A7B81" w:rsidP="00BA54B1">
      <w:pPr>
        <w:pStyle w:val="ListParagraph"/>
        <w:numPr>
          <w:ilvl w:val="1"/>
          <w:numId w:val="15"/>
        </w:numPr>
        <w:tabs>
          <w:tab w:val="left" w:pos="2087"/>
        </w:tabs>
        <w:spacing w:before="53"/>
        <w:ind w:left="2086"/>
        <w:jc w:val="left"/>
      </w:pPr>
      <w:r w:rsidRPr="000A77CC">
        <w:rPr>
          <w:color w:val="231F1F"/>
          <w:w w:val="105"/>
        </w:rPr>
        <w:t>Không</w:t>
      </w:r>
      <w:r w:rsidRPr="000A77CC">
        <w:rPr>
          <w:color w:val="231F1F"/>
          <w:spacing w:val="-9"/>
          <w:w w:val="105"/>
        </w:rPr>
        <w:t xml:space="preserve"> </w:t>
      </w:r>
      <w:r w:rsidRPr="000A77CC">
        <w:rPr>
          <w:color w:val="231F1F"/>
          <w:w w:val="105"/>
        </w:rPr>
        <w:t>bay</w:t>
      </w:r>
      <w:r w:rsidRPr="000A77CC">
        <w:rPr>
          <w:color w:val="231F1F"/>
          <w:spacing w:val="-9"/>
          <w:w w:val="105"/>
        </w:rPr>
        <w:t xml:space="preserve"> </w:t>
      </w:r>
      <w:r w:rsidRPr="000A77CC">
        <w:rPr>
          <w:color w:val="231F1F"/>
          <w:w w:val="105"/>
        </w:rPr>
        <w:t>hơi.</w:t>
      </w:r>
      <w:r w:rsidRPr="000A77CC">
        <w:rPr>
          <w:color w:val="231F1F"/>
          <w:spacing w:val="-9"/>
          <w:w w:val="105"/>
        </w:rPr>
        <w:t xml:space="preserve"> </w:t>
      </w:r>
      <w:r w:rsidRPr="000A77CC">
        <w:rPr>
          <w:color w:val="231F1F"/>
          <w:w w:val="105"/>
        </w:rPr>
        <w:t>Một</w:t>
      </w:r>
      <w:r w:rsidRPr="000A77CC">
        <w:rPr>
          <w:color w:val="231F1F"/>
          <w:spacing w:val="-9"/>
          <w:w w:val="105"/>
        </w:rPr>
        <w:t xml:space="preserve"> </w:t>
      </w:r>
      <w:r w:rsidRPr="000A77CC">
        <w:rPr>
          <w:color w:val="231F1F"/>
          <w:w w:val="105"/>
        </w:rPr>
        <w:t>khi</w:t>
      </w:r>
      <w:r w:rsidRPr="000A77CC">
        <w:rPr>
          <w:color w:val="231F1F"/>
          <w:spacing w:val="-9"/>
          <w:w w:val="105"/>
        </w:rPr>
        <w:t xml:space="preserve"> </w:t>
      </w:r>
      <w:r w:rsidRPr="000A77CC">
        <w:rPr>
          <w:color w:val="231F1F"/>
          <w:w w:val="105"/>
        </w:rPr>
        <w:t>dữ</w:t>
      </w:r>
      <w:r w:rsidRPr="000A77CC">
        <w:rPr>
          <w:color w:val="231F1F"/>
          <w:spacing w:val="-8"/>
          <w:w w:val="105"/>
        </w:rPr>
        <w:t xml:space="preserve"> </w:t>
      </w:r>
      <w:r w:rsidRPr="000A77CC">
        <w:rPr>
          <w:color w:val="231F1F"/>
          <w:w w:val="105"/>
        </w:rPr>
        <w:t>liệu</w:t>
      </w:r>
      <w:r w:rsidRPr="000A77CC">
        <w:rPr>
          <w:color w:val="231F1F"/>
          <w:spacing w:val="-9"/>
          <w:w w:val="105"/>
        </w:rPr>
        <w:t xml:space="preserve"> </w:t>
      </w:r>
      <w:r w:rsidRPr="000A77CC">
        <w:rPr>
          <w:color w:val="231F1F"/>
          <w:w w:val="105"/>
        </w:rPr>
        <w:t>và</w:t>
      </w:r>
      <w:r w:rsidR="00CF03B4" w:rsidRPr="000A77CC">
        <w:rPr>
          <w:color w:val="231F1F"/>
          <w:w w:val="105"/>
        </w:rPr>
        <w:t>o</w:t>
      </w:r>
      <w:r w:rsidRPr="000A77CC">
        <w:rPr>
          <w:color w:val="231F1F"/>
          <w:spacing w:val="-9"/>
          <w:w w:val="105"/>
        </w:rPr>
        <w:t xml:space="preserve"> </w:t>
      </w:r>
      <w:r w:rsidRPr="000A77CC">
        <w:rPr>
          <w:color w:val="231F1F"/>
          <w:w w:val="105"/>
        </w:rPr>
        <w:t>kh</w:t>
      </w:r>
      <w:r w:rsidR="00CF03B4" w:rsidRPr="000A77CC">
        <w:rPr>
          <w:color w:val="231F1F"/>
          <w:w w:val="105"/>
        </w:rPr>
        <w:t>o</w:t>
      </w:r>
      <w:r w:rsidRPr="000A77CC">
        <w:rPr>
          <w:color w:val="231F1F"/>
          <w:spacing w:val="-9"/>
          <w:w w:val="105"/>
        </w:rPr>
        <w:t xml:space="preserve"> </w:t>
      </w:r>
      <w:r w:rsidRPr="000A77CC">
        <w:rPr>
          <w:color w:val="231F1F"/>
          <w:w w:val="105"/>
        </w:rPr>
        <w:t>dữ</w:t>
      </w:r>
      <w:r w:rsidRPr="000A77CC">
        <w:rPr>
          <w:color w:val="231F1F"/>
          <w:spacing w:val="-9"/>
          <w:w w:val="105"/>
        </w:rPr>
        <w:t xml:space="preserve"> </w:t>
      </w:r>
      <w:r w:rsidRPr="000A77CC">
        <w:rPr>
          <w:color w:val="231F1F"/>
          <w:w w:val="105"/>
        </w:rPr>
        <w:t>liệu,</w:t>
      </w:r>
      <w:r w:rsidRPr="000A77CC">
        <w:rPr>
          <w:color w:val="231F1F"/>
          <w:spacing w:val="-9"/>
          <w:w w:val="105"/>
        </w:rPr>
        <w:t xml:space="preserve"> </w:t>
      </w:r>
      <w:r w:rsidRPr="000A77CC">
        <w:rPr>
          <w:color w:val="231F1F"/>
          <w:w w:val="105"/>
        </w:rPr>
        <w:t>n</w:t>
      </w:r>
      <w:r w:rsidR="00A56E9F" w:rsidRPr="000A77CC">
        <w:rPr>
          <w:color w:val="231F1F"/>
          <w:w w:val="105"/>
        </w:rPr>
        <w:t>ó</w:t>
      </w:r>
      <w:r w:rsidRPr="000A77CC">
        <w:rPr>
          <w:color w:val="231F1F"/>
          <w:spacing w:val="-8"/>
          <w:w w:val="105"/>
        </w:rPr>
        <w:t xml:space="preserve"> </w:t>
      </w:r>
      <w:r w:rsidRPr="000A77CC">
        <w:rPr>
          <w:color w:val="231F1F"/>
          <w:w w:val="105"/>
        </w:rPr>
        <w:t>sẽ</w:t>
      </w:r>
      <w:r w:rsidRPr="000A77CC">
        <w:rPr>
          <w:color w:val="231F1F"/>
          <w:spacing w:val="-9"/>
          <w:w w:val="105"/>
        </w:rPr>
        <w:t xml:space="preserve"> </w:t>
      </w:r>
      <w:r w:rsidRPr="000A77CC">
        <w:rPr>
          <w:color w:val="231F1F"/>
          <w:w w:val="105"/>
        </w:rPr>
        <w:t>không</w:t>
      </w:r>
      <w:r w:rsidRPr="000A77CC">
        <w:rPr>
          <w:color w:val="231F1F"/>
          <w:spacing w:val="-9"/>
          <w:w w:val="105"/>
        </w:rPr>
        <w:t xml:space="preserve"> </w:t>
      </w:r>
      <w:r w:rsidRPr="000A77CC">
        <w:rPr>
          <w:color w:val="231F1F"/>
          <w:w w:val="105"/>
        </w:rPr>
        <w:t>ba</w:t>
      </w:r>
      <w:r w:rsidR="00CF03B4" w:rsidRPr="000A77CC">
        <w:rPr>
          <w:color w:val="231F1F"/>
          <w:w w:val="105"/>
        </w:rPr>
        <w:t>o</w:t>
      </w:r>
      <w:r w:rsidRPr="000A77CC">
        <w:rPr>
          <w:color w:val="231F1F"/>
          <w:spacing w:val="-9"/>
          <w:w w:val="105"/>
        </w:rPr>
        <w:t xml:space="preserve"> </w:t>
      </w:r>
      <w:r w:rsidRPr="000A77CC">
        <w:rPr>
          <w:color w:val="231F1F"/>
          <w:w w:val="105"/>
        </w:rPr>
        <w:t>giờ</w:t>
      </w:r>
      <w:r w:rsidRPr="000A77CC">
        <w:rPr>
          <w:color w:val="231F1F"/>
          <w:spacing w:val="-9"/>
          <w:w w:val="105"/>
        </w:rPr>
        <w:t xml:space="preserve"> </w:t>
      </w:r>
      <w:r w:rsidRPr="000A77CC">
        <w:rPr>
          <w:color w:val="231F1F"/>
          <w:w w:val="105"/>
        </w:rPr>
        <w:t>bị</w:t>
      </w:r>
      <w:r w:rsidRPr="000A77CC">
        <w:rPr>
          <w:color w:val="231F1F"/>
          <w:spacing w:val="-9"/>
          <w:w w:val="105"/>
        </w:rPr>
        <w:t xml:space="preserve"> </w:t>
      </w:r>
      <w:r w:rsidRPr="000A77CC">
        <w:rPr>
          <w:color w:val="231F1F"/>
          <w:w w:val="105"/>
        </w:rPr>
        <w:t>x</w:t>
      </w:r>
      <w:r w:rsidR="00A56E9F" w:rsidRPr="000A77CC">
        <w:rPr>
          <w:color w:val="231F1F"/>
          <w:w w:val="105"/>
        </w:rPr>
        <w:t>ó</w:t>
      </w:r>
      <w:r w:rsidRPr="000A77CC">
        <w:rPr>
          <w:color w:val="231F1F"/>
          <w:w w:val="105"/>
        </w:rPr>
        <w:t>a.</w:t>
      </w:r>
      <w:r w:rsidRPr="000A77CC">
        <w:rPr>
          <w:color w:val="231F1F"/>
          <w:spacing w:val="-8"/>
          <w:w w:val="105"/>
        </w:rPr>
        <w:t xml:space="preserve"> </w:t>
      </w:r>
      <w:r w:rsidRPr="000A77CC">
        <w:rPr>
          <w:color w:val="231F1F"/>
          <w:w w:val="105"/>
        </w:rPr>
        <w:t>Bởi</w:t>
      </w:r>
      <w:r w:rsidRPr="000A77CC">
        <w:rPr>
          <w:color w:val="231F1F"/>
          <w:spacing w:val="-9"/>
          <w:w w:val="105"/>
        </w:rPr>
        <w:t xml:space="preserve"> </w:t>
      </w:r>
      <w:r w:rsidRPr="000A77CC">
        <w:rPr>
          <w:color w:val="231F1F"/>
          <w:w w:val="105"/>
        </w:rPr>
        <w:t>vì</w:t>
      </w:r>
      <w:r w:rsidRPr="000A77CC">
        <w:rPr>
          <w:color w:val="231F1F"/>
          <w:spacing w:val="-9"/>
          <w:w w:val="105"/>
        </w:rPr>
        <w:t xml:space="preserve"> </w:t>
      </w:r>
      <w:r w:rsidRPr="000A77CC">
        <w:rPr>
          <w:color w:val="231F1F"/>
          <w:w w:val="105"/>
        </w:rPr>
        <w:t>dữ</w:t>
      </w:r>
    </w:p>
    <w:p w14:paraId="1D75285E" w14:textId="030D403E" w:rsidR="008A7B81" w:rsidRPr="000A77CC" w:rsidRDefault="008A7B81" w:rsidP="008A7B81">
      <w:pPr>
        <w:spacing w:before="136"/>
        <w:ind w:left="2163" w:right="3215" w:firstLine="4"/>
      </w:pPr>
      <w:r w:rsidRPr="000A77CC">
        <w:rPr>
          <w:color w:val="231F1F"/>
          <w:w w:val="105"/>
        </w:rPr>
        <w:t>liệu</w:t>
      </w:r>
      <w:r w:rsidRPr="000A77CC">
        <w:rPr>
          <w:color w:val="231F1F"/>
          <w:spacing w:val="-11"/>
          <w:w w:val="105"/>
        </w:rPr>
        <w:t xml:space="preserve"> </w:t>
      </w:r>
      <w:r w:rsidRPr="000A77CC">
        <w:rPr>
          <w:color w:val="231F1F"/>
          <w:w w:val="105"/>
        </w:rPr>
        <w:t>tr</w:t>
      </w:r>
      <w:r w:rsidR="00CF03B4" w:rsidRPr="000A77CC">
        <w:rPr>
          <w:color w:val="231F1F"/>
          <w:w w:val="105"/>
        </w:rPr>
        <w:t>o</w:t>
      </w:r>
      <w:r w:rsidRPr="000A77CC">
        <w:rPr>
          <w:color w:val="231F1F"/>
          <w:w w:val="105"/>
        </w:rPr>
        <w:t>ng</w:t>
      </w:r>
      <w:r w:rsidRPr="000A77CC">
        <w:rPr>
          <w:color w:val="231F1F"/>
          <w:spacing w:val="-11"/>
          <w:w w:val="105"/>
        </w:rPr>
        <w:t xml:space="preserve"> </w:t>
      </w:r>
      <w:r w:rsidRPr="000A77CC">
        <w:rPr>
          <w:color w:val="231F1F"/>
          <w:w w:val="105"/>
        </w:rPr>
        <w:t>kh</w:t>
      </w:r>
      <w:r w:rsidR="00CF03B4" w:rsidRPr="000A77CC">
        <w:rPr>
          <w:color w:val="231F1F"/>
          <w:w w:val="105"/>
        </w:rPr>
        <w:t>o</w:t>
      </w:r>
      <w:r w:rsidRPr="000A77CC">
        <w:rPr>
          <w:color w:val="231F1F"/>
          <w:spacing w:val="-11"/>
          <w:w w:val="105"/>
        </w:rPr>
        <w:t xml:space="preserve"> </w:t>
      </w:r>
      <w:r w:rsidRPr="000A77CC">
        <w:rPr>
          <w:color w:val="231F1F"/>
          <w:w w:val="105"/>
        </w:rPr>
        <w:t>đại</w:t>
      </w:r>
      <w:r w:rsidRPr="000A77CC">
        <w:rPr>
          <w:color w:val="231F1F"/>
          <w:spacing w:val="-10"/>
          <w:w w:val="105"/>
        </w:rPr>
        <w:t xml:space="preserve"> </w:t>
      </w:r>
      <w:r w:rsidRPr="000A77CC">
        <w:rPr>
          <w:color w:val="231F1F"/>
          <w:w w:val="105"/>
        </w:rPr>
        <w:t>diện</w:t>
      </w:r>
      <w:r w:rsidRPr="000A77CC">
        <w:rPr>
          <w:color w:val="231F1F"/>
          <w:spacing w:val="-11"/>
          <w:w w:val="105"/>
        </w:rPr>
        <w:t xml:space="preserve"> </w:t>
      </w:r>
      <w:r w:rsidR="004973B2" w:rsidRPr="000A77CC">
        <w:rPr>
          <w:color w:val="231F1F"/>
          <w:w w:val="105"/>
        </w:rPr>
        <w:t>c</w:t>
      </w:r>
      <w:r w:rsidRPr="000A77CC">
        <w:rPr>
          <w:color w:val="231F1F"/>
          <w:w w:val="105"/>
        </w:rPr>
        <w:t>h</w:t>
      </w:r>
      <w:r w:rsidR="00CF03B4" w:rsidRPr="000A77CC">
        <w:rPr>
          <w:color w:val="231F1F"/>
          <w:w w:val="105"/>
        </w:rPr>
        <w:t>o</w:t>
      </w:r>
      <w:r w:rsidRPr="000A77CC">
        <w:rPr>
          <w:color w:val="231F1F"/>
          <w:spacing w:val="-11"/>
          <w:w w:val="105"/>
        </w:rPr>
        <w:t xml:space="preserve"> </w:t>
      </w:r>
      <w:r w:rsidRPr="000A77CC">
        <w:rPr>
          <w:color w:val="231F1F"/>
          <w:w w:val="105"/>
        </w:rPr>
        <w:t>lị</w:t>
      </w:r>
      <w:r w:rsidR="004973B2" w:rsidRPr="000A77CC">
        <w:rPr>
          <w:color w:val="231F1F"/>
          <w:w w:val="105"/>
        </w:rPr>
        <w:t>c</w:t>
      </w:r>
      <w:r w:rsidRPr="000A77CC">
        <w:rPr>
          <w:color w:val="231F1F"/>
          <w:w w:val="105"/>
        </w:rPr>
        <w:t>h</w:t>
      </w:r>
      <w:r w:rsidRPr="000A77CC">
        <w:rPr>
          <w:color w:val="231F1F"/>
          <w:spacing w:val="-10"/>
          <w:w w:val="105"/>
        </w:rPr>
        <w:t xml:space="preserve"> </w:t>
      </w:r>
      <w:r w:rsidRPr="000A77CC">
        <w:rPr>
          <w:color w:val="231F1F"/>
          <w:w w:val="105"/>
        </w:rPr>
        <w:t>sử</w:t>
      </w:r>
      <w:r w:rsidRPr="000A77CC">
        <w:rPr>
          <w:color w:val="231F1F"/>
          <w:spacing w:val="-11"/>
          <w:w w:val="105"/>
        </w:rPr>
        <w:t xml:space="preserve"> </w:t>
      </w:r>
      <w:r w:rsidR="004973B2" w:rsidRPr="000A77CC">
        <w:rPr>
          <w:color w:val="231F1F"/>
          <w:w w:val="105"/>
        </w:rPr>
        <w:t>c</w:t>
      </w:r>
      <w:r w:rsidRPr="000A77CC">
        <w:rPr>
          <w:color w:val="231F1F"/>
          <w:w w:val="105"/>
        </w:rPr>
        <w:t>ủa</w:t>
      </w:r>
      <w:r w:rsidRPr="000A77CC">
        <w:rPr>
          <w:color w:val="231F1F"/>
          <w:spacing w:val="-11"/>
          <w:w w:val="105"/>
        </w:rPr>
        <w:t xml:space="preserve"> </w:t>
      </w:r>
      <w:r w:rsidR="004973B2" w:rsidRPr="000A77CC">
        <w:rPr>
          <w:color w:val="231F1F"/>
          <w:w w:val="105"/>
        </w:rPr>
        <w:t>c</w:t>
      </w:r>
      <w:r w:rsidRPr="000A77CC">
        <w:rPr>
          <w:color w:val="231F1F"/>
          <w:w w:val="105"/>
        </w:rPr>
        <w:t>ông</w:t>
      </w:r>
      <w:r w:rsidRPr="000A77CC">
        <w:rPr>
          <w:color w:val="231F1F"/>
          <w:spacing w:val="-10"/>
          <w:w w:val="105"/>
        </w:rPr>
        <w:t xml:space="preserve"> </w:t>
      </w:r>
      <w:r w:rsidRPr="000A77CC">
        <w:rPr>
          <w:color w:val="231F1F"/>
          <w:w w:val="105"/>
        </w:rPr>
        <w:t>ty,</w:t>
      </w:r>
      <w:r w:rsidRPr="000A77CC">
        <w:rPr>
          <w:color w:val="231F1F"/>
          <w:spacing w:val="-11"/>
          <w:w w:val="105"/>
        </w:rPr>
        <w:t xml:space="preserve"> </w:t>
      </w:r>
      <w:r w:rsidRPr="000A77CC">
        <w:rPr>
          <w:color w:val="231F1F"/>
          <w:w w:val="105"/>
        </w:rPr>
        <w:t>dữ</w:t>
      </w:r>
      <w:r w:rsidRPr="000A77CC">
        <w:rPr>
          <w:color w:val="231F1F"/>
          <w:spacing w:val="-11"/>
          <w:w w:val="105"/>
        </w:rPr>
        <w:t xml:space="preserve"> </w:t>
      </w:r>
      <w:r w:rsidRPr="000A77CC">
        <w:rPr>
          <w:color w:val="231F1F"/>
          <w:w w:val="105"/>
        </w:rPr>
        <w:t>liệu</w:t>
      </w:r>
      <w:r w:rsidRPr="000A77CC">
        <w:rPr>
          <w:color w:val="231F1F"/>
          <w:spacing w:val="-10"/>
          <w:w w:val="105"/>
        </w:rPr>
        <w:t xml:space="preserve"> </w:t>
      </w:r>
      <w:r w:rsidRPr="000A77CC">
        <w:rPr>
          <w:color w:val="231F1F"/>
          <w:w w:val="105"/>
        </w:rPr>
        <w:t>h</w:t>
      </w:r>
      <w:r w:rsidR="00CF03B4" w:rsidRPr="000A77CC">
        <w:rPr>
          <w:color w:val="231F1F"/>
          <w:w w:val="105"/>
        </w:rPr>
        <w:t>o</w:t>
      </w:r>
      <w:r w:rsidRPr="000A77CC">
        <w:rPr>
          <w:color w:val="231F1F"/>
          <w:w w:val="105"/>
        </w:rPr>
        <w:t>ạt</w:t>
      </w:r>
      <w:r w:rsidRPr="000A77CC">
        <w:rPr>
          <w:color w:val="231F1F"/>
          <w:spacing w:val="-11"/>
          <w:w w:val="105"/>
        </w:rPr>
        <w:t xml:space="preserve"> </w:t>
      </w:r>
      <w:r w:rsidRPr="000A77CC">
        <w:rPr>
          <w:color w:val="231F1F"/>
          <w:w w:val="105"/>
        </w:rPr>
        <w:t>động,</w:t>
      </w:r>
      <w:r w:rsidRPr="000A77CC">
        <w:rPr>
          <w:color w:val="231F1F"/>
          <w:spacing w:val="-11"/>
          <w:w w:val="105"/>
        </w:rPr>
        <w:t xml:space="preserve"> </w:t>
      </w:r>
      <w:r w:rsidRPr="000A77CC">
        <w:rPr>
          <w:color w:val="231F1F"/>
          <w:w w:val="105"/>
        </w:rPr>
        <w:t>đại</w:t>
      </w:r>
      <w:r w:rsidRPr="000A77CC">
        <w:rPr>
          <w:color w:val="231F1F"/>
          <w:spacing w:val="-10"/>
          <w:w w:val="105"/>
        </w:rPr>
        <w:t xml:space="preserve"> </w:t>
      </w:r>
      <w:r w:rsidRPr="000A77CC">
        <w:rPr>
          <w:color w:val="231F1F"/>
          <w:w w:val="105"/>
        </w:rPr>
        <w:t>diện</w:t>
      </w:r>
      <w:r w:rsidRPr="000A77CC">
        <w:rPr>
          <w:color w:val="231F1F"/>
          <w:spacing w:val="-11"/>
          <w:w w:val="105"/>
        </w:rPr>
        <w:t xml:space="preserve"> </w:t>
      </w:r>
      <w:r w:rsidR="004973B2" w:rsidRPr="000A77CC">
        <w:rPr>
          <w:color w:val="231F1F"/>
          <w:w w:val="105"/>
        </w:rPr>
        <w:t>c</w:t>
      </w:r>
      <w:r w:rsidRPr="000A77CC">
        <w:rPr>
          <w:color w:val="231F1F"/>
          <w:w w:val="105"/>
        </w:rPr>
        <w:t>h</w:t>
      </w:r>
      <w:r w:rsidR="00CF03B4" w:rsidRPr="000A77CC">
        <w:rPr>
          <w:color w:val="231F1F"/>
          <w:w w:val="105"/>
        </w:rPr>
        <w:t>o</w:t>
      </w:r>
      <w:r w:rsidRPr="000A77CC">
        <w:rPr>
          <w:color w:val="231F1F"/>
          <w:spacing w:val="-11"/>
          <w:w w:val="105"/>
        </w:rPr>
        <w:t xml:space="preserve"> </w:t>
      </w:r>
      <w:r w:rsidRPr="000A77CC">
        <w:rPr>
          <w:color w:val="231F1F"/>
          <w:w w:val="105"/>
        </w:rPr>
        <w:t>lị</w:t>
      </w:r>
      <w:r w:rsidR="004973B2" w:rsidRPr="000A77CC">
        <w:rPr>
          <w:color w:val="231F1F"/>
          <w:w w:val="105"/>
        </w:rPr>
        <w:t>c</w:t>
      </w:r>
      <w:r w:rsidRPr="000A77CC">
        <w:rPr>
          <w:color w:val="231F1F"/>
          <w:w w:val="105"/>
        </w:rPr>
        <w:t>h</w:t>
      </w:r>
      <w:r w:rsidRPr="000A77CC">
        <w:rPr>
          <w:color w:val="231F1F"/>
          <w:spacing w:val="-85"/>
          <w:w w:val="105"/>
        </w:rPr>
        <w:t xml:space="preserve"> </w:t>
      </w:r>
      <w:r w:rsidRPr="000A77CC">
        <w:rPr>
          <w:color w:val="231F1F"/>
          <w:w w:val="105"/>
        </w:rPr>
        <w:t>sử ngắn hạn, luôn đượ</w:t>
      </w:r>
      <w:r w:rsidR="004973B2" w:rsidRPr="000A77CC">
        <w:rPr>
          <w:color w:val="231F1F"/>
          <w:w w:val="105"/>
        </w:rPr>
        <w:t>c</w:t>
      </w:r>
      <w:r w:rsidRPr="000A77CC">
        <w:rPr>
          <w:color w:val="231F1F"/>
          <w:w w:val="105"/>
        </w:rPr>
        <w:t xml:space="preserve"> thêm và</w:t>
      </w:r>
      <w:r w:rsidR="00CF03B4" w:rsidRPr="000A77CC">
        <w:rPr>
          <w:color w:val="231F1F"/>
          <w:w w:val="105"/>
        </w:rPr>
        <w:t>o</w:t>
      </w:r>
      <w:r w:rsidRPr="000A77CC">
        <w:rPr>
          <w:color w:val="231F1F"/>
          <w:w w:val="105"/>
        </w:rPr>
        <w:t xml:space="preserve"> đ</w:t>
      </w:r>
      <w:r w:rsidR="00A56E9F" w:rsidRPr="000A77CC">
        <w:rPr>
          <w:color w:val="231F1F"/>
          <w:w w:val="105"/>
        </w:rPr>
        <w:t>ó</w:t>
      </w:r>
      <w:r w:rsidRPr="000A77CC">
        <w:rPr>
          <w:color w:val="231F1F"/>
          <w:w w:val="105"/>
        </w:rPr>
        <w:t>. Vì dữ liệu không ba</w:t>
      </w:r>
      <w:r w:rsidR="00CF03B4" w:rsidRPr="000A77CC">
        <w:rPr>
          <w:color w:val="231F1F"/>
          <w:w w:val="105"/>
        </w:rPr>
        <w:t>o</w:t>
      </w:r>
      <w:r w:rsidRPr="000A77CC">
        <w:rPr>
          <w:color w:val="231F1F"/>
          <w:w w:val="105"/>
        </w:rPr>
        <w:t xml:space="preserve"> giờ bị x</w:t>
      </w:r>
      <w:r w:rsidR="00A56E9F" w:rsidRPr="000A77CC">
        <w:rPr>
          <w:color w:val="231F1F"/>
          <w:w w:val="105"/>
        </w:rPr>
        <w:t>ó</w:t>
      </w:r>
      <w:r w:rsidRPr="000A77CC">
        <w:rPr>
          <w:color w:val="231F1F"/>
          <w:w w:val="105"/>
        </w:rPr>
        <w:t>a và dữ liệu mới</w:t>
      </w:r>
      <w:r w:rsidRPr="000A77CC">
        <w:rPr>
          <w:color w:val="231F1F"/>
          <w:spacing w:val="1"/>
          <w:w w:val="105"/>
        </w:rPr>
        <w:t xml:space="preserve"> </w:t>
      </w:r>
      <w:r w:rsidRPr="000A77CC">
        <w:rPr>
          <w:color w:val="231F1F"/>
          <w:w w:val="105"/>
        </w:rPr>
        <w:t>liên tụ</w:t>
      </w:r>
      <w:r w:rsidR="004973B2" w:rsidRPr="000A77CC">
        <w:rPr>
          <w:color w:val="231F1F"/>
          <w:w w:val="105"/>
        </w:rPr>
        <w:t>c</w:t>
      </w:r>
      <w:r w:rsidRPr="000A77CC">
        <w:rPr>
          <w:color w:val="231F1F"/>
          <w:w w:val="105"/>
        </w:rPr>
        <w:t xml:space="preserve"> đượ</w:t>
      </w:r>
      <w:r w:rsidR="004973B2" w:rsidRPr="000A77CC">
        <w:rPr>
          <w:color w:val="231F1F"/>
          <w:w w:val="105"/>
        </w:rPr>
        <w:t>c</w:t>
      </w:r>
      <w:r w:rsidRPr="000A77CC">
        <w:rPr>
          <w:color w:val="231F1F"/>
          <w:w w:val="105"/>
        </w:rPr>
        <w:t xml:space="preserve"> bổ sung nên kh</w:t>
      </w:r>
      <w:r w:rsidR="00CF03B4" w:rsidRPr="000A77CC">
        <w:rPr>
          <w:color w:val="231F1F"/>
          <w:w w:val="105"/>
        </w:rPr>
        <w:t>o</w:t>
      </w:r>
      <w:r w:rsidRPr="000A77CC">
        <w:rPr>
          <w:color w:val="231F1F"/>
          <w:w w:val="105"/>
        </w:rPr>
        <w:t xml:space="preserve"> dữ liệu luôn phát triển. D</w:t>
      </w:r>
      <w:r w:rsidR="00CF03B4" w:rsidRPr="000A77CC">
        <w:rPr>
          <w:color w:val="231F1F"/>
          <w:w w:val="105"/>
        </w:rPr>
        <w:t>o</w:t>
      </w:r>
      <w:r w:rsidRPr="000A77CC">
        <w:rPr>
          <w:color w:val="231F1F"/>
          <w:w w:val="105"/>
        </w:rPr>
        <w:t xml:space="preserve"> đ</w:t>
      </w:r>
      <w:r w:rsidR="00A56E9F" w:rsidRPr="000A77CC">
        <w:rPr>
          <w:color w:val="231F1F"/>
          <w:w w:val="105"/>
        </w:rPr>
        <w:t>ó</w:t>
      </w:r>
      <w:r w:rsidRPr="000A77CC">
        <w:rPr>
          <w:color w:val="231F1F"/>
          <w:w w:val="105"/>
        </w:rPr>
        <w:t xml:space="preserve">, DBMs phải </w:t>
      </w:r>
      <w:r w:rsidR="004973B2" w:rsidRPr="000A77CC">
        <w:rPr>
          <w:color w:val="231F1F"/>
          <w:w w:val="105"/>
        </w:rPr>
        <w:t>c</w:t>
      </w:r>
      <w:r w:rsidR="00A56E9F" w:rsidRPr="000A77CC">
        <w:rPr>
          <w:color w:val="231F1F"/>
          <w:w w:val="105"/>
        </w:rPr>
        <w:t>ó</w:t>
      </w:r>
      <w:r w:rsidRPr="000A77CC">
        <w:rPr>
          <w:color w:val="231F1F"/>
          <w:w w:val="105"/>
        </w:rPr>
        <w:t xml:space="preserve"> khả năng</w:t>
      </w:r>
      <w:r w:rsidRPr="000A77CC">
        <w:rPr>
          <w:color w:val="231F1F"/>
          <w:spacing w:val="-86"/>
          <w:w w:val="105"/>
        </w:rPr>
        <w:t xml:space="preserve"> </w:t>
      </w:r>
      <w:r w:rsidRPr="000A77CC">
        <w:rPr>
          <w:color w:val="231F1F"/>
          <w:w w:val="105"/>
        </w:rPr>
        <w:t>hỗ</w:t>
      </w:r>
      <w:r w:rsidRPr="000A77CC">
        <w:rPr>
          <w:color w:val="231F1F"/>
          <w:spacing w:val="-9"/>
          <w:w w:val="105"/>
        </w:rPr>
        <w:t xml:space="preserve"> </w:t>
      </w:r>
      <w:r w:rsidRPr="000A77CC">
        <w:rPr>
          <w:color w:val="231F1F"/>
          <w:w w:val="105"/>
        </w:rPr>
        <w:t>trợ</w:t>
      </w:r>
      <w:r w:rsidRPr="000A77CC">
        <w:rPr>
          <w:color w:val="231F1F"/>
          <w:spacing w:val="-9"/>
          <w:w w:val="105"/>
        </w:rPr>
        <w:t xml:space="preserve"> </w:t>
      </w:r>
      <w:r w:rsidR="004973B2" w:rsidRPr="000A77CC">
        <w:rPr>
          <w:color w:val="231F1F"/>
          <w:w w:val="105"/>
        </w:rPr>
        <w:t>c</w:t>
      </w:r>
      <w:r w:rsidRPr="000A77CC">
        <w:rPr>
          <w:color w:val="231F1F"/>
          <w:w w:val="105"/>
        </w:rPr>
        <w:t>ơ</w:t>
      </w:r>
      <w:r w:rsidRPr="000A77CC">
        <w:rPr>
          <w:color w:val="231F1F"/>
          <w:spacing w:val="-9"/>
          <w:w w:val="105"/>
        </w:rPr>
        <w:t xml:space="preserve"> </w:t>
      </w:r>
      <w:r w:rsidRPr="000A77CC">
        <w:rPr>
          <w:color w:val="231F1F"/>
          <w:w w:val="105"/>
        </w:rPr>
        <w:t>sở</w:t>
      </w:r>
      <w:r w:rsidRPr="000A77CC">
        <w:rPr>
          <w:color w:val="231F1F"/>
          <w:spacing w:val="-9"/>
          <w:w w:val="105"/>
        </w:rPr>
        <w:t xml:space="preserve"> </w:t>
      </w:r>
      <w:r w:rsidRPr="000A77CC">
        <w:rPr>
          <w:color w:val="231F1F"/>
          <w:w w:val="105"/>
        </w:rPr>
        <w:t>dữ</w:t>
      </w:r>
      <w:r w:rsidRPr="000A77CC">
        <w:rPr>
          <w:color w:val="231F1F"/>
          <w:spacing w:val="-9"/>
          <w:w w:val="105"/>
        </w:rPr>
        <w:t xml:space="preserve"> </w:t>
      </w:r>
      <w:r w:rsidRPr="000A77CC">
        <w:rPr>
          <w:color w:val="231F1F"/>
          <w:w w:val="105"/>
        </w:rPr>
        <w:t>liệu</w:t>
      </w:r>
      <w:r w:rsidRPr="000A77CC">
        <w:rPr>
          <w:color w:val="231F1F"/>
          <w:spacing w:val="-9"/>
          <w:w w:val="105"/>
        </w:rPr>
        <w:t xml:space="preserve"> </w:t>
      </w:r>
      <w:r w:rsidRPr="000A77CC">
        <w:rPr>
          <w:color w:val="231F1F"/>
          <w:w w:val="105"/>
        </w:rPr>
        <w:t>nhiềuterabyte</w:t>
      </w:r>
      <w:r w:rsidRPr="000A77CC">
        <w:rPr>
          <w:color w:val="231F1F"/>
          <w:spacing w:val="-9"/>
          <w:w w:val="105"/>
        </w:rPr>
        <w:t xml:space="preserve"> </w:t>
      </w:r>
      <w:r w:rsidRPr="000A77CC">
        <w:rPr>
          <w:color w:val="231F1F"/>
          <w:w w:val="105"/>
        </w:rPr>
        <w:t>h</w:t>
      </w:r>
      <w:r w:rsidR="00CF03B4" w:rsidRPr="000A77CC">
        <w:rPr>
          <w:color w:val="231F1F"/>
          <w:w w:val="105"/>
        </w:rPr>
        <w:t>o</w:t>
      </w:r>
      <w:r w:rsidRPr="000A77CC">
        <w:rPr>
          <w:color w:val="231F1F"/>
          <w:w w:val="105"/>
        </w:rPr>
        <w:t>ặ</w:t>
      </w:r>
      <w:r w:rsidR="004973B2" w:rsidRPr="000A77CC">
        <w:rPr>
          <w:color w:val="231F1F"/>
          <w:w w:val="105"/>
        </w:rPr>
        <w:t>c</w:t>
      </w:r>
      <w:r w:rsidRPr="000A77CC">
        <w:rPr>
          <w:color w:val="231F1F"/>
          <w:spacing w:val="-9"/>
          <w:w w:val="105"/>
        </w:rPr>
        <w:t xml:space="preserve"> </w:t>
      </w:r>
      <w:r w:rsidRPr="000A77CC">
        <w:rPr>
          <w:color w:val="231F1F"/>
          <w:w w:val="105"/>
        </w:rPr>
        <w:t>lớn</w:t>
      </w:r>
      <w:r w:rsidRPr="000A77CC">
        <w:rPr>
          <w:color w:val="231F1F"/>
          <w:spacing w:val="-9"/>
          <w:w w:val="105"/>
        </w:rPr>
        <w:t xml:space="preserve"> </w:t>
      </w:r>
      <w:r w:rsidRPr="000A77CC">
        <w:rPr>
          <w:color w:val="231F1F"/>
          <w:w w:val="105"/>
        </w:rPr>
        <w:t>hơn</w:t>
      </w:r>
      <w:r w:rsidRPr="000A77CC">
        <w:rPr>
          <w:color w:val="231F1F"/>
          <w:spacing w:val="-9"/>
          <w:w w:val="105"/>
        </w:rPr>
        <w:t xml:space="preserve"> </w:t>
      </w:r>
      <w:r w:rsidRPr="000A77CC">
        <w:rPr>
          <w:color w:val="231F1F"/>
          <w:w w:val="105"/>
        </w:rPr>
        <w:t>h</w:t>
      </w:r>
      <w:r w:rsidR="00CF03B4" w:rsidRPr="000A77CC">
        <w:rPr>
          <w:color w:val="231F1F"/>
          <w:w w:val="105"/>
        </w:rPr>
        <w:t>o</w:t>
      </w:r>
      <w:r w:rsidRPr="000A77CC">
        <w:rPr>
          <w:color w:val="231F1F"/>
          <w:w w:val="105"/>
        </w:rPr>
        <w:t>ạt</w:t>
      </w:r>
      <w:r w:rsidRPr="000A77CC">
        <w:rPr>
          <w:color w:val="231F1F"/>
          <w:spacing w:val="-9"/>
          <w:w w:val="105"/>
        </w:rPr>
        <w:t xml:space="preserve"> </w:t>
      </w:r>
      <w:r w:rsidRPr="000A77CC">
        <w:rPr>
          <w:color w:val="231F1F"/>
          <w:w w:val="105"/>
        </w:rPr>
        <w:t>động</w:t>
      </w:r>
      <w:r w:rsidRPr="000A77CC">
        <w:rPr>
          <w:color w:val="231F1F"/>
          <w:spacing w:val="-9"/>
          <w:w w:val="105"/>
        </w:rPr>
        <w:t xml:space="preserve"> </w:t>
      </w:r>
      <w:r w:rsidRPr="000A77CC">
        <w:rPr>
          <w:color w:val="231F1F"/>
          <w:w w:val="105"/>
        </w:rPr>
        <w:t>trên</w:t>
      </w:r>
      <w:r w:rsidRPr="000A77CC">
        <w:rPr>
          <w:color w:val="231F1F"/>
          <w:spacing w:val="-9"/>
          <w:w w:val="105"/>
        </w:rPr>
        <w:t xml:space="preserve"> </w:t>
      </w:r>
      <w:r w:rsidRPr="000A77CC">
        <w:rPr>
          <w:color w:val="231F1F"/>
          <w:w w:val="105"/>
        </w:rPr>
        <w:t>phần</w:t>
      </w:r>
      <w:r w:rsidRPr="000A77CC">
        <w:rPr>
          <w:color w:val="231F1F"/>
          <w:spacing w:val="-9"/>
          <w:w w:val="105"/>
        </w:rPr>
        <w:t xml:space="preserve"> </w:t>
      </w:r>
      <w:r w:rsidR="004973B2" w:rsidRPr="000A77CC">
        <w:rPr>
          <w:color w:val="231F1F"/>
          <w:w w:val="105"/>
        </w:rPr>
        <w:t>c</w:t>
      </w:r>
      <w:r w:rsidRPr="000A77CC">
        <w:rPr>
          <w:color w:val="231F1F"/>
          <w:w w:val="105"/>
        </w:rPr>
        <w:t>ứng</w:t>
      </w:r>
      <w:r w:rsidRPr="000A77CC">
        <w:rPr>
          <w:color w:val="231F1F"/>
          <w:spacing w:val="-9"/>
          <w:w w:val="105"/>
        </w:rPr>
        <w:t xml:space="preserve"> </w:t>
      </w:r>
      <w:r w:rsidRPr="000A77CC">
        <w:rPr>
          <w:color w:val="231F1F"/>
          <w:w w:val="105"/>
        </w:rPr>
        <w:t>đa</w:t>
      </w:r>
      <w:r w:rsidRPr="000A77CC">
        <w:rPr>
          <w:color w:val="231F1F"/>
          <w:spacing w:val="-9"/>
          <w:w w:val="105"/>
        </w:rPr>
        <w:t xml:space="preserve"> </w:t>
      </w:r>
      <w:r w:rsidRPr="000A77CC">
        <w:rPr>
          <w:color w:val="231F1F"/>
          <w:w w:val="105"/>
        </w:rPr>
        <w:t>xử</w:t>
      </w:r>
      <w:r w:rsidRPr="000A77CC">
        <w:rPr>
          <w:color w:val="231F1F"/>
          <w:spacing w:val="-9"/>
          <w:w w:val="105"/>
        </w:rPr>
        <w:t xml:space="preserve"> </w:t>
      </w:r>
      <w:r w:rsidRPr="000A77CC">
        <w:rPr>
          <w:color w:val="231F1F"/>
          <w:w w:val="105"/>
        </w:rPr>
        <w:t>lý.</w:t>
      </w:r>
    </w:p>
    <w:p w14:paraId="68C0D030" w14:textId="3395A1C5" w:rsidR="008A7B81" w:rsidRPr="000A77CC" w:rsidRDefault="008A7B81" w:rsidP="008A7B81">
      <w:pPr>
        <w:spacing w:before="137"/>
        <w:ind w:left="2170"/>
      </w:pPr>
      <w:r w:rsidRPr="000A77CC">
        <w:rPr>
          <w:color w:val="231F1F"/>
          <w:w w:val="105"/>
        </w:rPr>
        <w:t>Bảng</w:t>
      </w:r>
      <w:r w:rsidRPr="000A77CC">
        <w:rPr>
          <w:color w:val="231F1F"/>
          <w:spacing w:val="-10"/>
          <w:w w:val="105"/>
        </w:rPr>
        <w:t xml:space="preserve"> </w:t>
      </w:r>
      <w:r w:rsidRPr="000A77CC">
        <w:rPr>
          <w:color w:val="231F1F"/>
          <w:w w:val="105"/>
        </w:rPr>
        <w:t>13.8</w:t>
      </w:r>
      <w:r w:rsidRPr="000A77CC">
        <w:rPr>
          <w:color w:val="231F1F"/>
          <w:spacing w:val="-9"/>
          <w:w w:val="105"/>
        </w:rPr>
        <w:t xml:space="preserve"> </w:t>
      </w:r>
      <w:r w:rsidRPr="000A77CC">
        <w:rPr>
          <w:color w:val="231F1F"/>
          <w:w w:val="105"/>
        </w:rPr>
        <w:t>t</w:t>
      </w:r>
      <w:r w:rsidR="00A56E9F" w:rsidRPr="000A77CC">
        <w:rPr>
          <w:color w:val="231F1F"/>
          <w:w w:val="105"/>
        </w:rPr>
        <w:t>ó</w:t>
      </w:r>
      <w:r w:rsidRPr="000A77CC">
        <w:rPr>
          <w:color w:val="231F1F"/>
          <w:w w:val="105"/>
        </w:rPr>
        <w:t>m</w:t>
      </w:r>
      <w:r w:rsidRPr="000A77CC">
        <w:rPr>
          <w:color w:val="231F1F"/>
          <w:spacing w:val="-9"/>
          <w:w w:val="105"/>
        </w:rPr>
        <w:t xml:space="preserve"> </w:t>
      </w:r>
      <w:r w:rsidRPr="000A77CC">
        <w:rPr>
          <w:color w:val="231F1F"/>
          <w:w w:val="105"/>
        </w:rPr>
        <w:t>tắt</w:t>
      </w:r>
      <w:r w:rsidRPr="000A77CC">
        <w:rPr>
          <w:color w:val="231F1F"/>
          <w:spacing w:val="-9"/>
          <w:w w:val="105"/>
        </w:rPr>
        <w:t xml:space="preserve"> </w:t>
      </w:r>
      <w:r w:rsidRPr="000A77CC">
        <w:rPr>
          <w:color w:val="231F1F"/>
          <w:w w:val="105"/>
        </w:rPr>
        <w:t>sự</w:t>
      </w:r>
      <w:r w:rsidRPr="000A77CC">
        <w:rPr>
          <w:color w:val="231F1F"/>
          <w:spacing w:val="-9"/>
          <w:w w:val="105"/>
        </w:rPr>
        <w:t xml:space="preserve"> </w:t>
      </w:r>
      <w:r w:rsidRPr="000A77CC">
        <w:rPr>
          <w:color w:val="231F1F"/>
          <w:w w:val="105"/>
        </w:rPr>
        <w:t>khá</w:t>
      </w:r>
      <w:r w:rsidR="004973B2" w:rsidRPr="000A77CC">
        <w:rPr>
          <w:color w:val="231F1F"/>
          <w:w w:val="105"/>
        </w:rPr>
        <w:t>c</w:t>
      </w:r>
      <w:r w:rsidRPr="000A77CC">
        <w:rPr>
          <w:color w:val="231F1F"/>
          <w:spacing w:val="-9"/>
          <w:w w:val="105"/>
        </w:rPr>
        <w:t xml:space="preserve"> </w:t>
      </w:r>
      <w:r w:rsidRPr="000A77CC">
        <w:rPr>
          <w:color w:val="231F1F"/>
          <w:w w:val="105"/>
        </w:rPr>
        <w:t>biệt</w:t>
      </w:r>
      <w:r w:rsidRPr="000A77CC">
        <w:rPr>
          <w:color w:val="231F1F"/>
          <w:spacing w:val="-9"/>
          <w:w w:val="105"/>
        </w:rPr>
        <w:t xml:space="preserve"> </w:t>
      </w:r>
      <w:r w:rsidRPr="000A77CC">
        <w:rPr>
          <w:color w:val="231F1F"/>
          <w:w w:val="105"/>
        </w:rPr>
        <w:t>giữa</w:t>
      </w:r>
      <w:r w:rsidRPr="000A77CC">
        <w:rPr>
          <w:color w:val="231F1F"/>
          <w:spacing w:val="-9"/>
          <w:w w:val="105"/>
        </w:rPr>
        <w:t xml:space="preserve"> </w:t>
      </w:r>
      <w:r w:rsidRPr="000A77CC">
        <w:rPr>
          <w:color w:val="231F1F"/>
          <w:w w:val="105"/>
        </w:rPr>
        <w:t>kh</w:t>
      </w:r>
      <w:r w:rsidR="00CF03B4" w:rsidRPr="000A77CC">
        <w:rPr>
          <w:color w:val="231F1F"/>
          <w:w w:val="105"/>
        </w:rPr>
        <w:t>o</w:t>
      </w:r>
      <w:r w:rsidRPr="000A77CC">
        <w:rPr>
          <w:color w:val="231F1F"/>
          <w:spacing w:val="-10"/>
          <w:w w:val="105"/>
        </w:rPr>
        <w:t xml:space="preserve"> </w:t>
      </w:r>
      <w:r w:rsidRPr="000A77CC">
        <w:rPr>
          <w:color w:val="231F1F"/>
          <w:w w:val="105"/>
        </w:rPr>
        <w:t>dữ</w:t>
      </w:r>
      <w:r w:rsidRPr="000A77CC">
        <w:rPr>
          <w:color w:val="231F1F"/>
          <w:spacing w:val="-9"/>
          <w:w w:val="105"/>
        </w:rPr>
        <w:t xml:space="preserve"> </w:t>
      </w:r>
      <w:r w:rsidRPr="000A77CC">
        <w:rPr>
          <w:color w:val="231F1F"/>
          <w:w w:val="105"/>
        </w:rPr>
        <w:t>liệu</w:t>
      </w:r>
      <w:r w:rsidRPr="000A77CC">
        <w:rPr>
          <w:color w:val="231F1F"/>
          <w:spacing w:val="-9"/>
          <w:w w:val="105"/>
        </w:rPr>
        <w:t xml:space="preserve"> </w:t>
      </w:r>
      <w:r w:rsidRPr="000A77CC">
        <w:rPr>
          <w:color w:val="231F1F"/>
          <w:w w:val="105"/>
        </w:rPr>
        <w:t>và</w:t>
      </w:r>
      <w:r w:rsidRPr="000A77CC">
        <w:rPr>
          <w:color w:val="231F1F"/>
          <w:spacing w:val="-9"/>
          <w:w w:val="105"/>
        </w:rPr>
        <w:t xml:space="preserve"> </w:t>
      </w:r>
      <w:r w:rsidR="004973B2" w:rsidRPr="000A77CC">
        <w:rPr>
          <w:color w:val="231F1F"/>
          <w:w w:val="105"/>
        </w:rPr>
        <w:t>c</w:t>
      </w:r>
      <w:r w:rsidRPr="000A77CC">
        <w:rPr>
          <w:color w:val="231F1F"/>
          <w:w w:val="105"/>
        </w:rPr>
        <w:t>ơ</w:t>
      </w:r>
      <w:r w:rsidRPr="000A77CC">
        <w:rPr>
          <w:color w:val="231F1F"/>
          <w:spacing w:val="-9"/>
          <w:w w:val="105"/>
        </w:rPr>
        <w:t xml:space="preserve"> </w:t>
      </w:r>
      <w:r w:rsidRPr="000A77CC">
        <w:rPr>
          <w:color w:val="231F1F"/>
          <w:w w:val="105"/>
        </w:rPr>
        <w:t>sở</w:t>
      </w:r>
      <w:r w:rsidRPr="000A77CC">
        <w:rPr>
          <w:color w:val="231F1F"/>
          <w:spacing w:val="-9"/>
          <w:w w:val="105"/>
        </w:rPr>
        <w:t xml:space="preserve"> </w:t>
      </w:r>
      <w:r w:rsidRPr="000A77CC">
        <w:rPr>
          <w:color w:val="231F1F"/>
          <w:w w:val="105"/>
        </w:rPr>
        <w:t>dữ</w:t>
      </w:r>
      <w:r w:rsidRPr="000A77CC">
        <w:rPr>
          <w:color w:val="231F1F"/>
          <w:spacing w:val="-9"/>
          <w:w w:val="105"/>
        </w:rPr>
        <w:t xml:space="preserve"> </w:t>
      </w:r>
      <w:r w:rsidRPr="000A77CC">
        <w:rPr>
          <w:color w:val="231F1F"/>
          <w:w w:val="105"/>
        </w:rPr>
        <w:t>liệu</w:t>
      </w:r>
      <w:r w:rsidRPr="000A77CC">
        <w:rPr>
          <w:color w:val="231F1F"/>
          <w:spacing w:val="-9"/>
          <w:w w:val="105"/>
        </w:rPr>
        <w:t xml:space="preserve"> </w:t>
      </w:r>
      <w:r w:rsidRPr="000A77CC">
        <w:rPr>
          <w:color w:val="231F1F"/>
          <w:w w:val="105"/>
        </w:rPr>
        <w:t>h</w:t>
      </w:r>
      <w:r w:rsidR="00CF03B4" w:rsidRPr="000A77CC">
        <w:rPr>
          <w:color w:val="231F1F"/>
          <w:w w:val="105"/>
        </w:rPr>
        <w:t>o</w:t>
      </w:r>
      <w:r w:rsidRPr="000A77CC">
        <w:rPr>
          <w:color w:val="231F1F"/>
          <w:w w:val="105"/>
        </w:rPr>
        <w:t>ạt</w:t>
      </w:r>
      <w:r w:rsidRPr="000A77CC">
        <w:rPr>
          <w:color w:val="231F1F"/>
          <w:spacing w:val="-10"/>
          <w:w w:val="105"/>
        </w:rPr>
        <w:t xml:space="preserve"> </w:t>
      </w:r>
      <w:r w:rsidRPr="000A77CC">
        <w:rPr>
          <w:color w:val="231F1F"/>
          <w:w w:val="105"/>
        </w:rPr>
        <w:t>động.</w:t>
      </w:r>
    </w:p>
    <w:p w14:paraId="2C707C30" w14:textId="6D73B01B" w:rsidR="008A7B81" w:rsidRPr="000A77CC" w:rsidRDefault="008A7B81" w:rsidP="008A7B81">
      <w:pPr>
        <w:spacing w:before="138"/>
        <w:ind w:left="1901" w:right="3147" w:firstLine="270"/>
      </w:pPr>
      <w:r w:rsidRPr="000A77CC">
        <w:rPr>
          <w:color w:val="231F1F"/>
          <w:w w:val="105"/>
        </w:rPr>
        <w:t>T</w:t>
      </w:r>
      <w:r w:rsidR="00A56E9F" w:rsidRPr="000A77CC">
        <w:rPr>
          <w:color w:val="231F1F"/>
          <w:w w:val="105"/>
        </w:rPr>
        <w:t>ó</w:t>
      </w:r>
      <w:r w:rsidRPr="000A77CC">
        <w:rPr>
          <w:color w:val="231F1F"/>
          <w:w w:val="105"/>
        </w:rPr>
        <w:t>m</w:t>
      </w:r>
      <w:r w:rsidRPr="000A77CC">
        <w:rPr>
          <w:color w:val="231F1F"/>
          <w:spacing w:val="-9"/>
          <w:w w:val="105"/>
        </w:rPr>
        <w:t xml:space="preserve"> </w:t>
      </w:r>
      <w:r w:rsidRPr="000A77CC">
        <w:rPr>
          <w:color w:val="231F1F"/>
          <w:w w:val="105"/>
        </w:rPr>
        <w:t>lại,</w:t>
      </w:r>
      <w:r w:rsidRPr="000A77CC">
        <w:rPr>
          <w:color w:val="231F1F"/>
          <w:spacing w:val="-8"/>
          <w:w w:val="105"/>
        </w:rPr>
        <w:t xml:space="preserve"> </w:t>
      </w:r>
      <w:r w:rsidRPr="000A77CC">
        <w:rPr>
          <w:color w:val="231F1F"/>
          <w:w w:val="105"/>
        </w:rPr>
        <w:t>kh</w:t>
      </w:r>
      <w:r w:rsidR="00CF03B4" w:rsidRPr="000A77CC">
        <w:rPr>
          <w:color w:val="231F1F"/>
          <w:w w:val="105"/>
        </w:rPr>
        <w:t>o</w:t>
      </w:r>
      <w:r w:rsidRPr="000A77CC">
        <w:rPr>
          <w:color w:val="231F1F"/>
          <w:spacing w:val="-8"/>
          <w:w w:val="105"/>
        </w:rPr>
        <w:t xml:space="preserve"> </w:t>
      </w:r>
      <w:r w:rsidRPr="000A77CC">
        <w:rPr>
          <w:color w:val="231F1F"/>
          <w:w w:val="105"/>
        </w:rPr>
        <w:t>dữ</w:t>
      </w:r>
      <w:r w:rsidRPr="000A77CC">
        <w:rPr>
          <w:color w:val="231F1F"/>
          <w:spacing w:val="-9"/>
          <w:w w:val="105"/>
        </w:rPr>
        <w:t xml:space="preserve"> </w:t>
      </w:r>
      <w:r w:rsidRPr="000A77CC">
        <w:rPr>
          <w:color w:val="231F1F"/>
          <w:w w:val="105"/>
        </w:rPr>
        <w:t>liệu</w:t>
      </w:r>
      <w:r w:rsidRPr="000A77CC">
        <w:rPr>
          <w:color w:val="231F1F"/>
          <w:spacing w:val="-8"/>
          <w:w w:val="105"/>
        </w:rPr>
        <w:t xml:space="preserve"> </w:t>
      </w:r>
      <w:r w:rsidRPr="000A77CC">
        <w:rPr>
          <w:color w:val="231F1F"/>
          <w:w w:val="105"/>
        </w:rPr>
        <w:t>là</w:t>
      </w:r>
      <w:r w:rsidRPr="000A77CC">
        <w:rPr>
          <w:color w:val="231F1F"/>
          <w:spacing w:val="-8"/>
          <w:w w:val="105"/>
        </w:rPr>
        <w:t xml:space="preserve"> </w:t>
      </w:r>
      <w:r w:rsidRPr="000A77CC">
        <w:rPr>
          <w:color w:val="231F1F"/>
          <w:w w:val="105"/>
        </w:rPr>
        <w:t>một</w:t>
      </w:r>
      <w:r w:rsidRPr="000A77CC">
        <w:rPr>
          <w:color w:val="231F1F"/>
          <w:spacing w:val="-9"/>
          <w:w w:val="105"/>
        </w:rPr>
        <w:t xml:space="preserve"> </w:t>
      </w:r>
      <w:r w:rsidR="004973B2" w:rsidRPr="000A77CC">
        <w:rPr>
          <w:color w:val="231F1F"/>
          <w:w w:val="105"/>
        </w:rPr>
        <w:t>c</w:t>
      </w:r>
      <w:r w:rsidRPr="000A77CC">
        <w:rPr>
          <w:color w:val="231F1F"/>
          <w:w w:val="105"/>
        </w:rPr>
        <w:t>ơ</w:t>
      </w:r>
      <w:r w:rsidRPr="000A77CC">
        <w:rPr>
          <w:color w:val="231F1F"/>
          <w:spacing w:val="-8"/>
          <w:w w:val="105"/>
        </w:rPr>
        <w:t xml:space="preserve"> </w:t>
      </w:r>
      <w:r w:rsidRPr="000A77CC">
        <w:rPr>
          <w:color w:val="231F1F"/>
          <w:w w:val="105"/>
        </w:rPr>
        <w:t>sở</w:t>
      </w:r>
      <w:r w:rsidRPr="000A77CC">
        <w:rPr>
          <w:color w:val="231F1F"/>
          <w:spacing w:val="-8"/>
          <w:w w:val="105"/>
        </w:rPr>
        <w:t xml:space="preserve"> </w:t>
      </w:r>
      <w:r w:rsidRPr="000A77CC">
        <w:rPr>
          <w:color w:val="231F1F"/>
          <w:w w:val="105"/>
        </w:rPr>
        <w:t>dữ</w:t>
      </w:r>
      <w:r w:rsidRPr="000A77CC">
        <w:rPr>
          <w:color w:val="231F1F"/>
          <w:spacing w:val="-9"/>
          <w:w w:val="105"/>
        </w:rPr>
        <w:t xml:space="preserve"> </w:t>
      </w:r>
      <w:r w:rsidRPr="000A77CC">
        <w:rPr>
          <w:color w:val="231F1F"/>
          <w:w w:val="105"/>
        </w:rPr>
        <w:t>liệu</w:t>
      </w:r>
      <w:r w:rsidRPr="000A77CC">
        <w:rPr>
          <w:color w:val="231F1F"/>
          <w:spacing w:val="-8"/>
          <w:w w:val="105"/>
        </w:rPr>
        <w:t xml:space="preserve"> </w:t>
      </w:r>
      <w:r w:rsidR="004973B2" w:rsidRPr="000A77CC">
        <w:rPr>
          <w:color w:val="231F1F"/>
          <w:w w:val="105"/>
        </w:rPr>
        <w:t>c</w:t>
      </w:r>
      <w:r w:rsidRPr="000A77CC">
        <w:rPr>
          <w:color w:val="231F1F"/>
          <w:w w:val="105"/>
        </w:rPr>
        <w:t>hỉ</w:t>
      </w:r>
      <w:r w:rsidRPr="000A77CC">
        <w:rPr>
          <w:color w:val="231F1F"/>
          <w:spacing w:val="-8"/>
          <w:w w:val="105"/>
        </w:rPr>
        <w:t xml:space="preserve"> </w:t>
      </w:r>
      <w:r w:rsidRPr="000A77CC">
        <w:rPr>
          <w:color w:val="231F1F"/>
          <w:w w:val="105"/>
        </w:rPr>
        <w:t>đọ</w:t>
      </w:r>
      <w:r w:rsidR="004973B2" w:rsidRPr="000A77CC">
        <w:rPr>
          <w:color w:val="231F1F"/>
          <w:w w:val="105"/>
        </w:rPr>
        <w:t>c</w:t>
      </w:r>
      <w:r w:rsidRPr="000A77CC">
        <w:rPr>
          <w:color w:val="231F1F"/>
          <w:spacing w:val="-9"/>
          <w:w w:val="105"/>
        </w:rPr>
        <w:t xml:space="preserve"> </w:t>
      </w:r>
      <w:r w:rsidRPr="000A77CC">
        <w:rPr>
          <w:color w:val="231F1F"/>
          <w:w w:val="105"/>
        </w:rPr>
        <w:t>đượ</w:t>
      </w:r>
      <w:r w:rsidR="004973B2" w:rsidRPr="000A77CC">
        <w:rPr>
          <w:color w:val="231F1F"/>
          <w:w w:val="105"/>
        </w:rPr>
        <w:t>c</w:t>
      </w:r>
      <w:r w:rsidRPr="000A77CC">
        <w:rPr>
          <w:color w:val="231F1F"/>
          <w:spacing w:val="-8"/>
          <w:w w:val="105"/>
        </w:rPr>
        <w:t xml:space="preserve"> </w:t>
      </w:r>
      <w:r w:rsidRPr="000A77CC">
        <w:rPr>
          <w:color w:val="231F1F"/>
          <w:w w:val="105"/>
        </w:rPr>
        <w:t>tối</w:t>
      </w:r>
      <w:r w:rsidRPr="000A77CC">
        <w:rPr>
          <w:color w:val="231F1F"/>
          <w:spacing w:val="-8"/>
          <w:w w:val="105"/>
        </w:rPr>
        <w:t xml:space="preserve"> </w:t>
      </w:r>
      <w:r w:rsidRPr="000A77CC">
        <w:rPr>
          <w:color w:val="231F1F"/>
          <w:w w:val="105"/>
        </w:rPr>
        <w:t>ưu</w:t>
      </w:r>
      <w:r w:rsidRPr="000A77CC">
        <w:rPr>
          <w:color w:val="231F1F"/>
          <w:spacing w:val="-9"/>
          <w:w w:val="105"/>
        </w:rPr>
        <w:t xml:space="preserve"> </w:t>
      </w:r>
      <w:r w:rsidRPr="000A77CC">
        <w:rPr>
          <w:color w:val="231F1F"/>
          <w:w w:val="105"/>
        </w:rPr>
        <w:t>h</w:t>
      </w:r>
      <w:r w:rsidR="00A56E9F" w:rsidRPr="000A77CC">
        <w:rPr>
          <w:color w:val="231F1F"/>
          <w:w w:val="105"/>
        </w:rPr>
        <w:t>ó</w:t>
      </w:r>
      <w:r w:rsidRPr="000A77CC">
        <w:rPr>
          <w:color w:val="231F1F"/>
          <w:w w:val="105"/>
        </w:rPr>
        <w:t>a</w:t>
      </w:r>
      <w:r w:rsidRPr="000A77CC">
        <w:rPr>
          <w:color w:val="231F1F"/>
          <w:spacing w:val="-8"/>
          <w:w w:val="105"/>
        </w:rPr>
        <w:t xml:space="preserve"> </w:t>
      </w:r>
      <w:r w:rsidR="004973B2" w:rsidRPr="000A77CC">
        <w:rPr>
          <w:color w:val="231F1F"/>
          <w:w w:val="105"/>
        </w:rPr>
        <w:t>c</w:t>
      </w:r>
      <w:r w:rsidRPr="000A77CC">
        <w:rPr>
          <w:color w:val="231F1F"/>
          <w:w w:val="105"/>
        </w:rPr>
        <w:t>h</w:t>
      </w:r>
      <w:r w:rsidR="00CF03B4" w:rsidRPr="000A77CC">
        <w:rPr>
          <w:color w:val="231F1F"/>
          <w:w w:val="105"/>
        </w:rPr>
        <w:t>o</w:t>
      </w:r>
      <w:r w:rsidRPr="000A77CC">
        <w:rPr>
          <w:color w:val="231F1F"/>
          <w:spacing w:val="-8"/>
          <w:w w:val="105"/>
        </w:rPr>
        <w:t xml:space="preserve"> </w:t>
      </w:r>
      <w:r w:rsidRPr="000A77CC">
        <w:rPr>
          <w:color w:val="231F1F"/>
          <w:w w:val="105"/>
        </w:rPr>
        <w:t>việ</w:t>
      </w:r>
      <w:r w:rsidR="004973B2" w:rsidRPr="000A77CC">
        <w:rPr>
          <w:color w:val="231F1F"/>
          <w:w w:val="105"/>
        </w:rPr>
        <w:t>c</w:t>
      </w:r>
      <w:r w:rsidRPr="000A77CC">
        <w:rPr>
          <w:color w:val="231F1F"/>
          <w:spacing w:val="-9"/>
          <w:w w:val="105"/>
        </w:rPr>
        <w:t xml:space="preserve"> </w:t>
      </w:r>
      <w:r w:rsidRPr="000A77CC">
        <w:rPr>
          <w:color w:val="231F1F"/>
          <w:w w:val="105"/>
        </w:rPr>
        <w:t>phân</w:t>
      </w:r>
      <w:r w:rsidRPr="000A77CC">
        <w:rPr>
          <w:color w:val="231F1F"/>
          <w:spacing w:val="-8"/>
          <w:w w:val="105"/>
        </w:rPr>
        <w:t xml:space="preserve"> </w:t>
      </w:r>
      <w:r w:rsidRPr="000A77CC">
        <w:rPr>
          <w:color w:val="231F1F"/>
          <w:w w:val="105"/>
        </w:rPr>
        <w:t>tí</w:t>
      </w:r>
      <w:r w:rsidR="004973B2" w:rsidRPr="000A77CC">
        <w:rPr>
          <w:color w:val="231F1F"/>
          <w:w w:val="105"/>
        </w:rPr>
        <w:t>c</w:t>
      </w:r>
      <w:r w:rsidRPr="000A77CC">
        <w:rPr>
          <w:color w:val="231F1F"/>
          <w:w w:val="105"/>
        </w:rPr>
        <w:t>h</w:t>
      </w:r>
      <w:r w:rsidRPr="000A77CC">
        <w:rPr>
          <w:color w:val="231F1F"/>
          <w:spacing w:val="1"/>
          <w:w w:val="105"/>
        </w:rPr>
        <w:t xml:space="preserve"> </w:t>
      </w:r>
      <w:r w:rsidRPr="000A77CC">
        <w:rPr>
          <w:color w:val="231F1F"/>
          <w:w w:val="105"/>
        </w:rPr>
        <w:t>dữ liệu và xử lý truy vấn. Thông thường, dữ liệu đượ</w:t>
      </w:r>
      <w:r w:rsidR="004973B2" w:rsidRPr="000A77CC">
        <w:rPr>
          <w:color w:val="231F1F"/>
          <w:w w:val="105"/>
        </w:rPr>
        <w:t>c</w:t>
      </w:r>
      <w:r w:rsidRPr="000A77CC">
        <w:rPr>
          <w:color w:val="231F1F"/>
          <w:w w:val="105"/>
        </w:rPr>
        <w:t xml:space="preserve"> trí</w:t>
      </w:r>
      <w:r w:rsidR="004973B2" w:rsidRPr="000A77CC">
        <w:rPr>
          <w:color w:val="231F1F"/>
          <w:w w:val="105"/>
        </w:rPr>
        <w:t>c</w:t>
      </w:r>
      <w:r w:rsidRPr="000A77CC">
        <w:rPr>
          <w:color w:val="231F1F"/>
          <w:w w:val="105"/>
        </w:rPr>
        <w:t>h xuất từ nhiều nguồn khá</w:t>
      </w:r>
      <w:r w:rsidR="004973B2" w:rsidRPr="000A77CC">
        <w:rPr>
          <w:color w:val="231F1F"/>
          <w:w w:val="105"/>
        </w:rPr>
        <w:t>c</w:t>
      </w:r>
      <w:r w:rsidRPr="000A77CC">
        <w:rPr>
          <w:color w:val="231F1F"/>
          <w:spacing w:val="1"/>
          <w:w w:val="105"/>
        </w:rPr>
        <w:t xml:space="preserve"> </w:t>
      </w:r>
      <w:r w:rsidRPr="000A77CC">
        <w:rPr>
          <w:color w:val="231F1F"/>
          <w:w w:val="105"/>
        </w:rPr>
        <w:t>nhau,</w:t>
      </w:r>
      <w:r w:rsidRPr="000A77CC">
        <w:rPr>
          <w:color w:val="231F1F"/>
          <w:spacing w:val="-11"/>
          <w:w w:val="105"/>
        </w:rPr>
        <w:t xml:space="preserve"> </w:t>
      </w:r>
      <w:r w:rsidRPr="000A77CC">
        <w:rPr>
          <w:color w:val="231F1F"/>
          <w:w w:val="105"/>
        </w:rPr>
        <w:t>sau</w:t>
      </w:r>
      <w:r w:rsidRPr="000A77CC">
        <w:rPr>
          <w:color w:val="231F1F"/>
          <w:spacing w:val="-10"/>
          <w:w w:val="105"/>
        </w:rPr>
        <w:t xml:space="preserve"> </w:t>
      </w:r>
      <w:r w:rsidRPr="000A77CC">
        <w:rPr>
          <w:color w:val="231F1F"/>
          <w:w w:val="105"/>
        </w:rPr>
        <w:t>đ</w:t>
      </w:r>
      <w:r w:rsidR="00A56E9F" w:rsidRPr="000A77CC">
        <w:rPr>
          <w:color w:val="231F1F"/>
          <w:w w:val="105"/>
        </w:rPr>
        <w:t>ó</w:t>
      </w:r>
      <w:r w:rsidRPr="000A77CC">
        <w:rPr>
          <w:color w:val="231F1F"/>
          <w:spacing w:val="-11"/>
          <w:w w:val="105"/>
        </w:rPr>
        <w:t xml:space="preserve"> </w:t>
      </w:r>
      <w:r w:rsidRPr="000A77CC">
        <w:rPr>
          <w:color w:val="231F1F"/>
          <w:w w:val="105"/>
        </w:rPr>
        <w:t>đượ</w:t>
      </w:r>
      <w:r w:rsidR="004973B2" w:rsidRPr="000A77CC">
        <w:rPr>
          <w:color w:val="231F1F"/>
          <w:w w:val="105"/>
        </w:rPr>
        <w:t>c</w:t>
      </w:r>
      <w:r w:rsidRPr="000A77CC">
        <w:rPr>
          <w:color w:val="231F1F"/>
          <w:spacing w:val="-10"/>
          <w:w w:val="105"/>
        </w:rPr>
        <w:t xml:space="preserve"> </w:t>
      </w:r>
      <w:r w:rsidR="004973B2" w:rsidRPr="000A77CC">
        <w:rPr>
          <w:color w:val="231F1F"/>
          <w:w w:val="105"/>
        </w:rPr>
        <w:t>c</w:t>
      </w:r>
      <w:r w:rsidRPr="000A77CC">
        <w:rPr>
          <w:color w:val="231F1F"/>
          <w:w w:val="105"/>
        </w:rPr>
        <w:t>huyển</w:t>
      </w:r>
      <w:r w:rsidRPr="000A77CC">
        <w:rPr>
          <w:color w:val="231F1F"/>
          <w:spacing w:val="-11"/>
          <w:w w:val="105"/>
        </w:rPr>
        <w:t xml:space="preserve"> </w:t>
      </w:r>
      <w:r w:rsidRPr="000A77CC">
        <w:rPr>
          <w:color w:val="231F1F"/>
          <w:w w:val="105"/>
        </w:rPr>
        <w:t>đổi</w:t>
      </w:r>
      <w:r w:rsidRPr="000A77CC">
        <w:rPr>
          <w:color w:val="231F1F"/>
          <w:spacing w:val="-10"/>
          <w:w w:val="105"/>
        </w:rPr>
        <w:t xml:space="preserve"> </w:t>
      </w:r>
      <w:r w:rsidRPr="000A77CC">
        <w:rPr>
          <w:color w:val="231F1F"/>
          <w:w w:val="105"/>
        </w:rPr>
        <w:t>và</w:t>
      </w:r>
      <w:r w:rsidRPr="000A77CC">
        <w:rPr>
          <w:color w:val="231F1F"/>
          <w:spacing w:val="-11"/>
          <w:w w:val="105"/>
        </w:rPr>
        <w:t xml:space="preserve"> </w:t>
      </w:r>
      <w:r w:rsidRPr="000A77CC">
        <w:rPr>
          <w:color w:val="231F1F"/>
          <w:w w:val="105"/>
        </w:rPr>
        <w:t>tí</w:t>
      </w:r>
      <w:r w:rsidR="004973B2" w:rsidRPr="000A77CC">
        <w:rPr>
          <w:color w:val="231F1F"/>
          <w:w w:val="105"/>
        </w:rPr>
        <w:t>c</w:t>
      </w:r>
      <w:r w:rsidRPr="000A77CC">
        <w:rPr>
          <w:color w:val="231F1F"/>
          <w:w w:val="105"/>
        </w:rPr>
        <w:t>h</w:t>
      </w:r>
      <w:r w:rsidRPr="000A77CC">
        <w:rPr>
          <w:color w:val="231F1F"/>
          <w:spacing w:val="-10"/>
          <w:w w:val="105"/>
        </w:rPr>
        <w:t xml:space="preserve"> </w:t>
      </w:r>
      <w:r w:rsidRPr="000A77CC">
        <w:rPr>
          <w:color w:val="231F1F"/>
          <w:w w:val="105"/>
        </w:rPr>
        <w:t>hợp</w:t>
      </w:r>
      <w:r w:rsidRPr="000A77CC">
        <w:rPr>
          <w:color w:val="231F1F"/>
          <w:spacing w:val="-11"/>
          <w:w w:val="105"/>
        </w:rPr>
        <w:t xml:space="preserve"> </w:t>
      </w:r>
      <w:r w:rsidRPr="000A77CC">
        <w:rPr>
          <w:color w:val="231F1F"/>
          <w:w w:val="105"/>
        </w:rPr>
        <w:t>—</w:t>
      </w:r>
      <w:r w:rsidRPr="000A77CC">
        <w:rPr>
          <w:color w:val="231F1F"/>
          <w:spacing w:val="-10"/>
          <w:w w:val="105"/>
        </w:rPr>
        <w:t xml:space="preserve"> </w:t>
      </w:r>
      <w:r w:rsidRPr="000A77CC">
        <w:rPr>
          <w:color w:val="231F1F"/>
          <w:w w:val="105"/>
        </w:rPr>
        <w:t>n</w:t>
      </w:r>
      <w:r w:rsidR="00A56E9F" w:rsidRPr="000A77CC">
        <w:rPr>
          <w:color w:val="231F1F"/>
          <w:w w:val="105"/>
        </w:rPr>
        <w:t>ó</w:t>
      </w:r>
      <w:r w:rsidRPr="000A77CC">
        <w:rPr>
          <w:color w:val="231F1F"/>
          <w:w w:val="105"/>
        </w:rPr>
        <w:t>i</w:t>
      </w:r>
      <w:r w:rsidRPr="000A77CC">
        <w:rPr>
          <w:color w:val="231F1F"/>
          <w:spacing w:val="-11"/>
          <w:w w:val="105"/>
        </w:rPr>
        <w:t xml:space="preserve"> </w:t>
      </w:r>
      <w:r w:rsidR="004973B2" w:rsidRPr="000A77CC">
        <w:rPr>
          <w:color w:val="231F1F"/>
          <w:w w:val="105"/>
        </w:rPr>
        <w:t>c</w:t>
      </w:r>
      <w:r w:rsidRPr="000A77CC">
        <w:rPr>
          <w:color w:val="231F1F"/>
          <w:w w:val="105"/>
        </w:rPr>
        <w:t>á</w:t>
      </w:r>
      <w:r w:rsidR="004973B2" w:rsidRPr="000A77CC">
        <w:rPr>
          <w:color w:val="231F1F"/>
          <w:w w:val="105"/>
        </w:rPr>
        <w:t>c</w:t>
      </w:r>
      <w:r w:rsidRPr="000A77CC">
        <w:rPr>
          <w:color w:val="231F1F"/>
          <w:w w:val="105"/>
        </w:rPr>
        <w:t>h</w:t>
      </w:r>
      <w:r w:rsidRPr="000A77CC">
        <w:rPr>
          <w:color w:val="231F1F"/>
          <w:spacing w:val="-10"/>
          <w:w w:val="105"/>
        </w:rPr>
        <w:t xml:space="preserve"> </w:t>
      </w:r>
      <w:r w:rsidRPr="000A77CC">
        <w:rPr>
          <w:color w:val="231F1F"/>
          <w:w w:val="105"/>
        </w:rPr>
        <w:t>khá</w:t>
      </w:r>
      <w:r w:rsidR="004973B2" w:rsidRPr="000A77CC">
        <w:rPr>
          <w:color w:val="231F1F"/>
          <w:w w:val="105"/>
        </w:rPr>
        <w:t>c</w:t>
      </w:r>
      <w:r w:rsidRPr="000A77CC">
        <w:rPr>
          <w:color w:val="231F1F"/>
          <w:w w:val="105"/>
        </w:rPr>
        <w:t>,</w:t>
      </w:r>
      <w:r w:rsidRPr="000A77CC">
        <w:rPr>
          <w:color w:val="231F1F"/>
          <w:spacing w:val="-11"/>
          <w:w w:val="105"/>
        </w:rPr>
        <w:t xml:space="preserve"> </w:t>
      </w:r>
      <w:r w:rsidRPr="000A77CC">
        <w:rPr>
          <w:color w:val="231F1F"/>
          <w:w w:val="105"/>
        </w:rPr>
        <w:t>đượ</w:t>
      </w:r>
      <w:r w:rsidR="004973B2" w:rsidRPr="000A77CC">
        <w:rPr>
          <w:color w:val="231F1F"/>
          <w:w w:val="105"/>
        </w:rPr>
        <w:t>c</w:t>
      </w:r>
      <w:r w:rsidRPr="000A77CC">
        <w:rPr>
          <w:color w:val="231F1F"/>
          <w:spacing w:val="-10"/>
          <w:w w:val="105"/>
        </w:rPr>
        <w:t xml:space="preserve"> </w:t>
      </w:r>
      <w:r w:rsidR="004973B2" w:rsidRPr="000A77CC">
        <w:rPr>
          <w:color w:val="231F1F"/>
          <w:w w:val="105"/>
        </w:rPr>
        <w:t>c</w:t>
      </w:r>
      <w:r w:rsidRPr="000A77CC">
        <w:rPr>
          <w:color w:val="231F1F"/>
          <w:w w:val="105"/>
        </w:rPr>
        <w:t>huyển</w:t>
      </w:r>
      <w:r w:rsidRPr="000A77CC">
        <w:rPr>
          <w:color w:val="231F1F"/>
          <w:spacing w:val="-11"/>
          <w:w w:val="105"/>
        </w:rPr>
        <w:t xml:space="preserve"> </w:t>
      </w:r>
      <w:r w:rsidRPr="000A77CC">
        <w:rPr>
          <w:color w:val="231F1F"/>
          <w:w w:val="105"/>
        </w:rPr>
        <w:t>qua</w:t>
      </w:r>
      <w:r w:rsidRPr="000A77CC">
        <w:rPr>
          <w:color w:val="231F1F"/>
          <w:spacing w:val="-10"/>
          <w:w w:val="105"/>
        </w:rPr>
        <w:t xml:space="preserve"> </w:t>
      </w:r>
      <w:r w:rsidRPr="000A77CC">
        <w:rPr>
          <w:color w:val="231F1F"/>
          <w:w w:val="105"/>
        </w:rPr>
        <w:t>bộ</w:t>
      </w:r>
      <w:r w:rsidRPr="000A77CC">
        <w:rPr>
          <w:color w:val="231F1F"/>
          <w:spacing w:val="-11"/>
          <w:w w:val="105"/>
        </w:rPr>
        <w:t xml:space="preserve"> </w:t>
      </w:r>
      <w:r w:rsidRPr="000A77CC">
        <w:rPr>
          <w:color w:val="231F1F"/>
          <w:w w:val="105"/>
        </w:rPr>
        <w:t>lọ</w:t>
      </w:r>
      <w:r w:rsidR="004973B2" w:rsidRPr="000A77CC">
        <w:rPr>
          <w:color w:val="231F1F"/>
          <w:w w:val="105"/>
        </w:rPr>
        <w:t>c</w:t>
      </w:r>
      <w:r w:rsidRPr="000A77CC">
        <w:rPr>
          <w:color w:val="231F1F"/>
          <w:spacing w:val="-10"/>
          <w:w w:val="105"/>
        </w:rPr>
        <w:t xml:space="preserve"> </w:t>
      </w:r>
      <w:r w:rsidRPr="000A77CC">
        <w:rPr>
          <w:color w:val="231F1F"/>
          <w:w w:val="105"/>
        </w:rPr>
        <w:t>dữ</w:t>
      </w:r>
      <w:r w:rsidRPr="000A77CC">
        <w:rPr>
          <w:color w:val="231F1F"/>
          <w:spacing w:val="-11"/>
          <w:w w:val="105"/>
        </w:rPr>
        <w:t xml:space="preserve"> </w:t>
      </w:r>
      <w:r w:rsidRPr="000A77CC">
        <w:rPr>
          <w:color w:val="231F1F"/>
          <w:w w:val="105"/>
        </w:rPr>
        <w:t>liệu—</w:t>
      </w:r>
      <w:r w:rsidRPr="000A77CC">
        <w:rPr>
          <w:color w:val="231F1F"/>
          <w:spacing w:val="-85"/>
          <w:w w:val="105"/>
        </w:rPr>
        <w:t xml:space="preserve"> </w:t>
      </w:r>
      <w:r w:rsidRPr="000A77CC">
        <w:rPr>
          <w:color w:val="231F1F"/>
          <w:w w:val="105"/>
        </w:rPr>
        <w:t>trướ</w:t>
      </w:r>
      <w:r w:rsidR="004973B2" w:rsidRPr="000A77CC">
        <w:rPr>
          <w:color w:val="231F1F"/>
          <w:w w:val="105"/>
        </w:rPr>
        <w:t>c</w:t>
      </w:r>
      <w:r w:rsidRPr="000A77CC">
        <w:rPr>
          <w:color w:val="231F1F"/>
          <w:spacing w:val="-9"/>
          <w:w w:val="105"/>
        </w:rPr>
        <w:t xml:space="preserve"> </w:t>
      </w:r>
      <w:r w:rsidRPr="000A77CC">
        <w:rPr>
          <w:color w:val="231F1F"/>
          <w:w w:val="105"/>
        </w:rPr>
        <w:t>khi</w:t>
      </w:r>
      <w:r w:rsidRPr="000A77CC">
        <w:rPr>
          <w:color w:val="231F1F"/>
          <w:spacing w:val="-9"/>
          <w:w w:val="105"/>
        </w:rPr>
        <w:t xml:space="preserve"> </w:t>
      </w:r>
      <w:r w:rsidRPr="000A77CC">
        <w:rPr>
          <w:color w:val="231F1F"/>
          <w:w w:val="105"/>
        </w:rPr>
        <w:t>đượ</w:t>
      </w:r>
      <w:r w:rsidR="004973B2" w:rsidRPr="000A77CC">
        <w:rPr>
          <w:color w:val="231F1F"/>
          <w:w w:val="105"/>
        </w:rPr>
        <w:t>c</w:t>
      </w:r>
      <w:r w:rsidRPr="000A77CC">
        <w:rPr>
          <w:color w:val="231F1F"/>
          <w:spacing w:val="-8"/>
          <w:w w:val="105"/>
        </w:rPr>
        <w:t xml:space="preserve"> </w:t>
      </w:r>
      <w:r w:rsidRPr="000A77CC">
        <w:rPr>
          <w:color w:val="231F1F"/>
          <w:w w:val="105"/>
        </w:rPr>
        <w:t>tải</w:t>
      </w:r>
      <w:r w:rsidRPr="000A77CC">
        <w:rPr>
          <w:color w:val="231F1F"/>
          <w:spacing w:val="-9"/>
          <w:w w:val="105"/>
        </w:rPr>
        <w:t xml:space="preserve"> </w:t>
      </w:r>
      <w:r w:rsidRPr="000A77CC">
        <w:rPr>
          <w:color w:val="231F1F"/>
          <w:w w:val="105"/>
        </w:rPr>
        <w:t>và</w:t>
      </w:r>
      <w:r w:rsidR="00CF03B4" w:rsidRPr="000A77CC">
        <w:rPr>
          <w:color w:val="231F1F"/>
          <w:w w:val="105"/>
        </w:rPr>
        <w:t>o</w:t>
      </w:r>
      <w:r w:rsidRPr="000A77CC">
        <w:rPr>
          <w:color w:val="231F1F"/>
          <w:spacing w:val="-8"/>
          <w:w w:val="105"/>
        </w:rPr>
        <w:t xml:space="preserve"> </w:t>
      </w:r>
      <w:r w:rsidRPr="000A77CC">
        <w:rPr>
          <w:color w:val="231F1F"/>
          <w:w w:val="105"/>
        </w:rPr>
        <w:t>kh</w:t>
      </w:r>
      <w:r w:rsidR="00CF03B4" w:rsidRPr="000A77CC">
        <w:rPr>
          <w:color w:val="231F1F"/>
          <w:w w:val="105"/>
        </w:rPr>
        <w:t>o</w:t>
      </w:r>
      <w:r w:rsidRPr="000A77CC">
        <w:rPr>
          <w:color w:val="231F1F"/>
          <w:spacing w:val="-9"/>
          <w:w w:val="105"/>
        </w:rPr>
        <w:t xml:space="preserve"> </w:t>
      </w:r>
      <w:r w:rsidRPr="000A77CC">
        <w:rPr>
          <w:color w:val="231F1F"/>
          <w:w w:val="105"/>
        </w:rPr>
        <w:t>dữ</w:t>
      </w:r>
      <w:r w:rsidRPr="000A77CC">
        <w:rPr>
          <w:color w:val="231F1F"/>
          <w:spacing w:val="-9"/>
          <w:w w:val="105"/>
        </w:rPr>
        <w:t xml:space="preserve"> </w:t>
      </w:r>
      <w:r w:rsidRPr="000A77CC">
        <w:rPr>
          <w:color w:val="231F1F"/>
          <w:w w:val="105"/>
        </w:rPr>
        <w:t>liệu.</w:t>
      </w:r>
      <w:r w:rsidRPr="000A77CC">
        <w:rPr>
          <w:color w:val="231F1F"/>
          <w:spacing w:val="-8"/>
          <w:w w:val="105"/>
        </w:rPr>
        <w:t xml:space="preserve"> </w:t>
      </w:r>
      <w:r w:rsidRPr="000A77CC">
        <w:rPr>
          <w:color w:val="231F1F"/>
          <w:w w:val="105"/>
        </w:rPr>
        <w:t>Như</w:t>
      </w:r>
      <w:r w:rsidRPr="000A77CC">
        <w:rPr>
          <w:color w:val="231F1F"/>
          <w:spacing w:val="-9"/>
          <w:w w:val="105"/>
        </w:rPr>
        <w:t xml:space="preserve"> </w:t>
      </w:r>
      <w:r w:rsidRPr="000A77CC">
        <w:rPr>
          <w:color w:val="231F1F"/>
          <w:w w:val="105"/>
        </w:rPr>
        <w:t>đã</w:t>
      </w:r>
      <w:r w:rsidRPr="000A77CC">
        <w:rPr>
          <w:color w:val="231F1F"/>
          <w:spacing w:val="-8"/>
          <w:w w:val="105"/>
        </w:rPr>
        <w:t xml:space="preserve"> </w:t>
      </w:r>
      <w:r w:rsidRPr="000A77CC">
        <w:rPr>
          <w:color w:val="231F1F"/>
          <w:w w:val="105"/>
        </w:rPr>
        <w:t>đề</w:t>
      </w:r>
      <w:r w:rsidRPr="000A77CC">
        <w:rPr>
          <w:color w:val="231F1F"/>
          <w:spacing w:val="-9"/>
          <w:w w:val="105"/>
        </w:rPr>
        <w:t xml:space="preserve"> </w:t>
      </w:r>
      <w:r w:rsidR="004973B2" w:rsidRPr="000A77CC">
        <w:rPr>
          <w:color w:val="231F1F"/>
          <w:w w:val="105"/>
        </w:rPr>
        <w:t>c</w:t>
      </w:r>
      <w:r w:rsidRPr="000A77CC">
        <w:rPr>
          <w:color w:val="231F1F"/>
          <w:w w:val="105"/>
        </w:rPr>
        <w:t>ập,</w:t>
      </w:r>
      <w:r w:rsidRPr="000A77CC">
        <w:rPr>
          <w:color w:val="231F1F"/>
          <w:spacing w:val="-8"/>
          <w:w w:val="105"/>
        </w:rPr>
        <w:t xml:space="preserve"> </w:t>
      </w:r>
      <w:r w:rsidRPr="000A77CC">
        <w:rPr>
          <w:color w:val="231F1F"/>
          <w:w w:val="105"/>
        </w:rPr>
        <w:t>quá</w:t>
      </w:r>
      <w:r w:rsidRPr="000A77CC">
        <w:rPr>
          <w:color w:val="231F1F"/>
          <w:spacing w:val="-9"/>
          <w:w w:val="105"/>
        </w:rPr>
        <w:t xml:space="preserve"> </w:t>
      </w:r>
      <w:r w:rsidRPr="000A77CC">
        <w:rPr>
          <w:color w:val="231F1F"/>
          <w:w w:val="105"/>
        </w:rPr>
        <w:t>trình</w:t>
      </w:r>
      <w:r w:rsidRPr="000A77CC">
        <w:rPr>
          <w:color w:val="231F1F"/>
          <w:spacing w:val="-9"/>
          <w:w w:val="105"/>
        </w:rPr>
        <w:t xml:space="preserve"> </w:t>
      </w:r>
      <w:r w:rsidRPr="000A77CC">
        <w:rPr>
          <w:color w:val="231F1F"/>
          <w:w w:val="105"/>
        </w:rPr>
        <w:t>này</w:t>
      </w:r>
      <w:r w:rsidRPr="000A77CC">
        <w:rPr>
          <w:color w:val="231F1F"/>
          <w:spacing w:val="-8"/>
          <w:w w:val="105"/>
        </w:rPr>
        <w:t xml:space="preserve"> </w:t>
      </w:r>
      <w:r w:rsidRPr="000A77CC">
        <w:rPr>
          <w:color w:val="231F1F"/>
          <w:w w:val="105"/>
        </w:rPr>
        <w:t>đượ</w:t>
      </w:r>
      <w:r w:rsidR="004973B2" w:rsidRPr="000A77CC">
        <w:rPr>
          <w:color w:val="231F1F"/>
          <w:w w:val="105"/>
        </w:rPr>
        <w:t>c</w:t>
      </w:r>
      <w:r w:rsidRPr="000A77CC">
        <w:rPr>
          <w:color w:val="231F1F"/>
          <w:spacing w:val="-9"/>
          <w:w w:val="105"/>
        </w:rPr>
        <w:t xml:space="preserve"> </w:t>
      </w:r>
      <w:r w:rsidRPr="000A77CC">
        <w:rPr>
          <w:color w:val="231F1F"/>
          <w:w w:val="105"/>
        </w:rPr>
        <w:t>gọi</w:t>
      </w:r>
      <w:r w:rsidRPr="000A77CC">
        <w:rPr>
          <w:color w:val="231F1F"/>
          <w:spacing w:val="-8"/>
          <w:w w:val="105"/>
        </w:rPr>
        <w:t xml:space="preserve"> </w:t>
      </w:r>
      <w:r w:rsidRPr="000A77CC">
        <w:rPr>
          <w:color w:val="231F1F"/>
          <w:w w:val="105"/>
        </w:rPr>
        <w:t>là</w:t>
      </w:r>
      <w:r w:rsidRPr="000A77CC">
        <w:rPr>
          <w:color w:val="231F1F"/>
          <w:spacing w:val="-9"/>
          <w:w w:val="105"/>
        </w:rPr>
        <w:t xml:space="preserve"> </w:t>
      </w:r>
      <w:r w:rsidRPr="000A77CC">
        <w:rPr>
          <w:color w:val="231F1F"/>
          <w:w w:val="105"/>
        </w:rPr>
        <w:t>ETL.</w:t>
      </w:r>
      <w:r w:rsidRPr="000A77CC">
        <w:rPr>
          <w:color w:val="231F1F"/>
          <w:spacing w:val="-8"/>
          <w:w w:val="105"/>
        </w:rPr>
        <w:t xml:space="preserve"> </w:t>
      </w:r>
      <w:r w:rsidRPr="000A77CC">
        <w:rPr>
          <w:color w:val="231F1F"/>
          <w:w w:val="105"/>
        </w:rPr>
        <w:t>Hình</w:t>
      </w:r>
      <w:r w:rsidRPr="000A77CC">
        <w:t xml:space="preserve"> </w:t>
      </w:r>
      <w:r w:rsidRPr="000A77CC">
        <w:rPr>
          <w:color w:val="231F1F"/>
          <w:w w:val="105"/>
        </w:rPr>
        <w:t>13.4</w:t>
      </w:r>
      <w:r w:rsidRPr="000A77CC">
        <w:rPr>
          <w:color w:val="231F1F"/>
          <w:spacing w:val="-10"/>
          <w:w w:val="105"/>
        </w:rPr>
        <w:t xml:space="preserve"> </w:t>
      </w:r>
      <w:r w:rsidRPr="000A77CC">
        <w:rPr>
          <w:color w:val="231F1F"/>
          <w:w w:val="105"/>
        </w:rPr>
        <w:t>minh</w:t>
      </w:r>
      <w:r w:rsidRPr="000A77CC">
        <w:rPr>
          <w:color w:val="231F1F"/>
          <w:spacing w:val="-9"/>
          <w:w w:val="105"/>
        </w:rPr>
        <w:t xml:space="preserve"> </w:t>
      </w:r>
      <w:r w:rsidRPr="000A77CC">
        <w:rPr>
          <w:color w:val="231F1F"/>
          <w:w w:val="105"/>
        </w:rPr>
        <w:t>họa</w:t>
      </w:r>
      <w:r w:rsidRPr="000A77CC">
        <w:rPr>
          <w:color w:val="231F1F"/>
          <w:spacing w:val="-10"/>
          <w:w w:val="105"/>
        </w:rPr>
        <w:t xml:space="preserve"> </w:t>
      </w:r>
      <w:r w:rsidRPr="000A77CC">
        <w:rPr>
          <w:color w:val="231F1F"/>
          <w:w w:val="105"/>
        </w:rPr>
        <w:t>quy</w:t>
      </w:r>
      <w:r w:rsidRPr="000A77CC">
        <w:rPr>
          <w:color w:val="231F1F"/>
          <w:spacing w:val="-9"/>
          <w:w w:val="105"/>
        </w:rPr>
        <w:t xml:space="preserve"> </w:t>
      </w:r>
      <w:r w:rsidRPr="000A77CC">
        <w:rPr>
          <w:color w:val="231F1F"/>
          <w:w w:val="105"/>
        </w:rPr>
        <w:t>trình</w:t>
      </w:r>
      <w:r w:rsidRPr="000A77CC">
        <w:rPr>
          <w:color w:val="231F1F"/>
          <w:spacing w:val="-9"/>
          <w:w w:val="105"/>
        </w:rPr>
        <w:t xml:space="preserve"> </w:t>
      </w:r>
      <w:r w:rsidRPr="000A77CC">
        <w:rPr>
          <w:color w:val="231F1F"/>
          <w:w w:val="105"/>
        </w:rPr>
        <w:t>ETL</w:t>
      </w:r>
      <w:r w:rsidRPr="000A77CC">
        <w:rPr>
          <w:color w:val="231F1F"/>
          <w:spacing w:val="-10"/>
          <w:w w:val="105"/>
        </w:rPr>
        <w:t xml:space="preserve"> </w:t>
      </w:r>
      <w:r w:rsidRPr="000A77CC">
        <w:rPr>
          <w:color w:val="231F1F"/>
          <w:w w:val="105"/>
        </w:rPr>
        <w:t>để</w:t>
      </w:r>
      <w:r w:rsidRPr="000A77CC">
        <w:rPr>
          <w:color w:val="231F1F"/>
          <w:spacing w:val="-9"/>
          <w:w w:val="105"/>
        </w:rPr>
        <w:t xml:space="preserve"> </w:t>
      </w:r>
      <w:r w:rsidRPr="000A77CC">
        <w:rPr>
          <w:color w:val="231F1F"/>
          <w:w w:val="105"/>
        </w:rPr>
        <w:t>tạ</w:t>
      </w:r>
      <w:r w:rsidR="00CF03B4" w:rsidRPr="000A77CC">
        <w:rPr>
          <w:color w:val="231F1F"/>
          <w:w w:val="105"/>
        </w:rPr>
        <w:t>o</w:t>
      </w:r>
      <w:r w:rsidRPr="000A77CC">
        <w:rPr>
          <w:color w:val="231F1F"/>
          <w:spacing w:val="-9"/>
          <w:w w:val="105"/>
        </w:rPr>
        <w:t xml:space="preserve"> </w:t>
      </w:r>
      <w:r w:rsidRPr="000A77CC">
        <w:rPr>
          <w:color w:val="231F1F"/>
          <w:w w:val="105"/>
        </w:rPr>
        <w:t>kh</w:t>
      </w:r>
      <w:r w:rsidR="00CF03B4" w:rsidRPr="000A77CC">
        <w:rPr>
          <w:color w:val="231F1F"/>
          <w:w w:val="105"/>
        </w:rPr>
        <w:t>o</w:t>
      </w:r>
      <w:r w:rsidRPr="000A77CC">
        <w:rPr>
          <w:color w:val="231F1F"/>
          <w:spacing w:val="-10"/>
          <w:w w:val="105"/>
        </w:rPr>
        <w:t xml:space="preserve"> </w:t>
      </w:r>
      <w:r w:rsidRPr="000A77CC">
        <w:rPr>
          <w:color w:val="231F1F"/>
          <w:w w:val="105"/>
        </w:rPr>
        <w:t>dữ</w:t>
      </w:r>
      <w:r w:rsidRPr="000A77CC">
        <w:rPr>
          <w:color w:val="231F1F"/>
          <w:spacing w:val="-9"/>
          <w:w w:val="105"/>
        </w:rPr>
        <w:t xml:space="preserve"> </w:t>
      </w:r>
      <w:r w:rsidRPr="000A77CC">
        <w:rPr>
          <w:color w:val="231F1F"/>
          <w:w w:val="105"/>
        </w:rPr>
        <w:t>liệu</w:t>
      </w:r>
      <w:r w:rsidRPr="000A77CC">
        <w:rPr>
          <w:color w:val="231F1F"/>
          <w:spacing w:val="-9"/>
          <w:w w:val="105"/>
        </w:rPr>
        <w:t xml:space="preserve"> </w:t>
      </w:r>
      <w:r w:rsidRPr="000A77CC">
        <w:rPr>
          <w:color w:val="231F1F"/>
          <w:w w:val="105"/>
        </w:rPr>
        <w:t>từ</w:t>
      </w:r>
      <w:r w:rsidRPr="000A77CC">
        <w:rPr>
          <w:color w:val="231F1F"/>
          <w:spacing w:val="-10"/>
          <w:w w:val="105"/>
        </w:rPr>
        <w:t xml:space="preserve"> </w:t>
      </w:r>
      <w:r w:rsidRPr="000A77CC">
        <w:rPr>
          <w:color w:val="231F1F"/>
          <w:w w:val="105"/>
        </w:rPr>
        <w:t>dữ</w:t>
      </w:r>
      <w:r w:rsidRPr="000A77CC">
        <w:rPr>
          <w:color w:val="231F1F"/>
          <w:spacing w:val="-9"/>
          <w:w w:val="105"/>
        </w:rPr>
        <w:t xml:space="preserve"> </w:t>
      </w:r>
      <w:r w:rsidRPr="000A77CC">
        <w:rPr>
          <w:color w:val="231F1F"/>
          <w:w w:val="105"/>
        </w:rPr>
        <w:t>liệu</w:t>
      </w:r>
      <w:r w:rsidRPr="000A77CC">
        <w:rPr>
          <w:color w:val="231F1F"/>
          <w:spacing w:val="-9"/>
          <w:w w:val="105"/>
        </w:rPr>
        <w:t xml:space="preserve"> </w:t>
      </w:r>
      <w:r w:rsidRPr="000A77CC">
        <w:rPr>
          <w:color w:val="231F1F"/>
          <w:w w:val="105"/>
        </w:rPr>
        <w:t>h</w:t>
      </w:r>
      <w:r w:rsidR="00CF03B4" w:rsidRPr="000A77CC">
        <w:rPr>
          <w:color w:val="231F1F"/>
          <w:w w:val="105"/>
        </w:rPr>
        <w:t>o</w:t>
      </w:r>
      <w:r w:rsidRPr="000A77CC">
        <w:rPr>
          <w:color w:val="231F1F"/>
          <w:w w:val="105"/>
        </w:rPr>
        <w:t>ạt</w:t>
      </w:r>
      <w:r w:rsidRPr="000A77CC">
        <w:rPr>
          <w:color w:val="231F1F"/>
          <w:spacing w:val="-10"/>
          <w:w w:val="105"/>
        </w:rPr>
        <w:t xml:space="preserve"> </w:t>
      </w:r>
      <w:r w:rsidRPr="000A77CC">
        <w:rPr>
          <w:color w:val="231F1F"/>
          <w:w w:val="105"/>
        </w:rPr>
        <w:t>động.</w:t>
      </w:r>
    </w:p>
    <w:p w14:paraId="725916C0" w14:textId="1D6D77A3" w:rsidR="008A7B81" w:rsidRPr="000A77CC" w:rsidRDefault="008A7B81" w:rsidP="008A7B81">
      <w:pPr>
        <w:spacing w:before="137"/>
        <w:ind w:left="1908" w:right="3571" w:firstLine="260"/>
      </w:pPr>
      <w:r w:rsidRPr="000A77CC">
        <w:rPr>
          <w:color w:val="231F1F"/>
          <w:w w:val="105"/>
        </w:rPr>
        <w:t>Mặ</w:t>
      </w:r>
      <w:r w:rsidR="004973B2" w:rsidRPr="000A77CC">
        <w:rPr>
          <w:color w:val="231F1F"/>
          <w:w w:val="105"/>
        </w:rPr>
        <w:t>c</w:t>
      </w:r>
      <w:r w:rsidRPr="000A77CC">
        <w:rPr>
          <w:color w:val="231F1F"/>
          <w:spacing w:val="-10"/>
          <w:w w:val="105"/>
        </w:rPr>
        <w:t xml:space="preserve"> </w:t>
      </w:r>
      <w:r w:rsidRPr="000A77CC">
        <w:rPr>
          <w:color w:val="231F1F"/>
          <w:w w:val="105"/>
        </w:rPr>
        <w:t>dù</w:t>
      </w:r>
      <w:r w:rsidRPr="000A77CC">
        <w:rPr>
          <w:color w:val="231F1F"/>
          <w:spacing w:val="-10"/>
          <w:w w:val="105"/>
        </w:rPr>
        <w:t xml:space="preserve"> </w:t>
      </w:r>
      <w:r w:rsidRPr="000A77CC">
        <w:rPr>
          <w:color w:val="231F1F"/>
          <w:w w:val="105"/>
        </w:rPr>
        <w:t>kh</w:t>
      </w:r>
      <w:r w:rsidR="00CF03B4" w:rsidRPr="000A77CC">
        <w:rPr>
          <w:color w:val="231F1F"/>
          <w:w w:val="105"/>
        </w:rPr>
        <w:t>o</w:t>
      </w:r>
      <w:r w:rsidRPr="000A77CC">
        <w:rPr>
          <w:color w:val="231F1F"/>
          <w:spacing w:val="-10"/>
          <w:w w:val="105"/>
        </w:rPr>
        <w:t xml:space="preserve"> </w:t>
      </w:r>
      <w:r w:rsidRPr="000A77CC">
        <w:rPr>
          <w:color w:val="231F1F"/>
          <w:w w:val="105"/>
        </w:rPr>
        <w:t>dữ</w:t>
      </w:r>
      <w:r w:rsidRPr="000A77CC">
        <w:rPr>
          <w:color w:val="231F1F"/>
          <w:spacing w:val="-9"/>
          <w:w w:val="105"/>
        </w:rPr>
        <w:t xml:space="preserve"> </w:t>
      </w:r>
      <w:r w:rsidRPr="000A77CC">
        <w:rPr>
          <w:color w:val="231F1F"/>
          <w:w w:val="105"/>
        </w:rPr>
        <w:t>liệu</w:t>
      </w:r>
      <w:r w:rsidRPr="000A77CC">
        <w:rPr>
          <w:color w:val="231F1F"/>
          <w:spacing w:val="-10"/>
          <w:w w:val="105"/>
        </w:rPr>
        <w:t xml:space="preserve"> </w:t>
      </w:r>
      <w:r w:rsidRPr="000A77CC">
        <w:rPr>
          <w:color w:val="231F1F"/>
          <w:w w:val="105"/>
        </w:rPr>
        <w:t>tập</w:t>
      </w:r>
      <w:r w:rsidRPr="000A77CC">
        <w:rPr>
          <w:color w:val="231F1F"/>
          <w:spacing w:val="-10"/>
          <w:w w:val="105"/>
        </w:rPr>
        <w:t xml:space="preserve"> </w:t>
      </w:r>
      <w:r w:rsidRPr="000A77CC">
        <w:rPr>
          <w:color w:val="231F1F"/>
          <w:w w:val="105"/>
        </w:rPr>
        <w:t>trung</w:t>
      </w:r>
      <w:r w:rsidRPr="000A77CC">
        <w:rPr>
          <w:color w:val="231F1F"/>
          <w:spacing w:val="-10"/>
          <w:w w:val="105"/>
        </w:rPr>
        <w:t xml:space="preserve"> </w:t>
      </w:r>
      <w:r w:rsidRPr="000A77CC">
        <w:rPr>
          <w:color w:val="231F1F"/>
          <w:w w:val="105"/>
        </w:rPr>
        <w:t>và</w:t>
      </w:r>
      <w:r w:rsidRPr="000A77CC">
        <w:rPr>
          <w:color w:val="231F1F"/>
          <w:spacing w:val="-9"/>
          <w:w w:val="105"/>
        </w:rPr>
        <w:t xml:space="preserve"> </w:t>
      </w:r>
      <w:r w:rsidRPr="000A77CC">
        <w:rPr>
          <w:color w:val="231F1F"/>
          <w:w w:val="105"/>
        </w:rPr>
        <w:t>tí</w:t>
      </w:r>
      <w:r w:rsidR="004973B2" w:rsidRPr="000A77CC">
        <w:rPr>
          <w:color w:val="231F1F"/>
          <w:w w:val="105"/>
        </w:rPr>
        <w:t>c</w:t>
      </w:r>
      <w:r w:rsidRPr="000A77CC">
        <w:rPr>
          <w:color w:val="231F1F"/>
          <w:w w:val="105"/>
        </w:rPr>
        <w:t>h</w:t>
      </w:r>
      <w:r w:rsidRPr="000A77CC">
        <w:rPr>
          <w:color w:val="231F1F"/>
          <w:spacing w:val="-10"/>
          <w:w w:val="105"/>
        </w:rPr>
        <w:t xml:space="preserve"> </w:t>
      </w:r>
      <w:r w:rsidRPr="000A77CC">
        <w:rPr>
          <w:color w:val="231F1F"/>
          <w:w w:val="105"/>
        </w:rPr>
        <w:t>hợp</w:t>
      </w:r>
      <w:r w:rsidRPr="000A77CC">
        <w:rPr>
          <w:color w:val="231F1F"/>
          <w:spacing w:val="-10"/>
          <w:w w:val="105"/>
        </w:rPr>
        <w:t xml:space="preserve"> </w:t>
      </w:r>
      <w:r w:rsidR="004973B2" w:rsidRPr="000A77CC">
        <w:rPr>
          <w:color w:val="231F1F"/>
          <w:w w:val="105"/>
        </w:rPr>
        <w:t>c</w:t>
      </w:r>
      <w:r w:rsidR="00A56E9F" w:rsidRPr="000A77CC">
        <w:rPr>
          <w:color w:val="231F1F"/>
          <w:w w:val="105"/>
        </w:rPr>
        <w:t>ó</w:t>
      </w:r>
      <w:r w:rsidRPr="000A77CC">
        <w:rPr>
          <w:color w:val="231F1F"/>
          <w:spacing w:val="-9"/>
          <w:w w:val="105"/>
        </w:rPr>
        <w:t xml:space="preserve"> </w:t>
      </w:r>
      <w:r w:rsidRPr="000A77CC">
        <w:rPr>
          <w:color w:val="231F1F"/>
          <w:w w:val="105"/>
        </w:rPr>
        <w:t>thể</w:t>
      </w:r>
      <w:r w:rsidRPr="000A77CC">
        <w:rPr>
          <w:color w:val="231F1F"/>
          <w:spacing w:val="-10"/>
          <w:w w:val="105"/>
        </w:rPr>
        <w:t xml:space="preserve"> </w:t>
      </w:r>
      <w:r w:rsidRPr="000A77CC">
        <w:rPr>
          <w:color w:val="231F1F"/>
          <w:w w:val="105"/>
        </w:rPr>
        <w:t>là</w:t>
      </w:r>
      <w:r w:rsidRPr="000A77CC">
        <w:rPr>
          <w:color w:val="231F1F"/>
          <w:spacing w:val="-10"/>
          <w:w w:val="105"/>
        </w:rPr>
        <w:t xml:space="preserve"> </w:t>
      </w:r>
      <w:r w:rsidRPr="000A77CC">
        <w:rPr>
          <w:color w:val="231F1F"/>
          <w:w w:val="105"/>
        </w:rPr>
        <w:t>một</w:t>
      </w:r>
      <w:r w:rsidRPr="000A77CC">
        <w:rPr>
          <w:color w:val="231F1F"/>
          <w:spacing w:val="-10"/>
          <w:w w:val="105"/>
        </w:rPr>
        <w:t xml:space="preserve"> </w:t>
      </w:r>
      <w:r w:rsidRPr="000A77CC">
        <w:rPr>
          <w:color w:val="231F1F"/>
          <w:w w:val="105"/>
        </w:rPr>
        <w:t>giải</w:t>
      </w:r>
      <w:r w:rsidRPr="000A77CC">
        <w:rPr>
          <w:color w:val="231F1F"/>
          <w:spacing w:val="-9"/>
          <w:w w:val="105"/>
        </w:rPr>
        <w:t xml:space="preserve"> </w:t>
      </w:r>
      <w:r w:rsidRPr="000A77CC">
        <w:rPr>
          <w:color w:val="231F1F"/>
          <w:w w:val="105"/>
        </w:rPr>
        <w:t>pháp</w:t>
      </w:r>
      <w:r w:rsidRPr="000A77CC">
        <w:rPr>
          <w:color w:val="231F1F"/>
          <w:spacing w:val="-10"/>
          <w:w w:val="105"/>
        </w:rPr>
        <w:t xml:space="preserve"> </w:t>
      </w:r>
      <w:r w:rsidRPr="000A77CC">
        <w:rPr>
          <w:color w:val="231F1F"/>
          <w:w w:val="105"/>
        </w:rPr>
        <w:t>hấp</w:t>
      </w:r>
      <w:r w:rsidRPr="000A77CC">
        <w:rPr>
          <w:color w:val="231F1F"/>
          <w:spacing w:val="-10"/>
          <w:w w:val="105"/>
        </w:rPr>
        <w:t xml:space="preserve"> </w:t>
      </w:r>
      <w:r w:rsidRPr="000A77CC">
        <w:rPr>
          <w:color w:val="231F1F"/>
          <w:w w:val="105"/>
        </w:rPr>
        <w:t>dẫn</w:t>
      </w:r>
      <w:r w:rsidRPr="000A77CC">
        <w:rPr>
          <w:color w:val="231F1F"/>
          <w:spacing w:val="-9"/>
          <w:w w:val="105"/>
        </w:rPr>
        <w:t xml:space="preserve"> </w:t>
      </w:r>
      <w:r w:rsidRPr="000A77CC">
        <w:rPr>
          <w:color w:val="231F1F"/>
          <w:w w:val="105"/>
        </w:rPr>
        <w:t>mang</w:t>
      </w:r>
      <w:r w:rsidRPr="000A77CC">
        <w:rPr>
          <w:color w:val="231F1F"/>
          <w:spacing w:val="-10"/>
          <w:w w:val="105"/>
        </w:rPr>
        <w:t xml:space="preserve"> </w:t>
      </w:r>
      <w:r w:rsidRPr="000A77CC">
        <w:rPr>
          <w:color w:val="231F1F"/>
          <w:w w:val="105"/>
        </w:rPr>
        <w:t>lại</w:t>
      </w:r>
      <w:r w:rsidRPr="000A77CC">
        <w:rPr>
          <w:color w:val="231F1F"/>
          <w:spacing w:val="-85"/>
          <w:w w:val="105"/>
        </w:rPr>
        <w:t xml:space="preserve"> </w:t>
      </w:r>
      <w:r w:rsidRPr="000A77CC">
        <w:rPr>
          <w:color w:val="231F1F"/>
          <w:w w:val="105"/>
        </w:rPr>
        <w:t>nhiều</w:t>
      </w:r>
      <w:r w:rsidRPr="000A77CC">
        <w:rPr>
          <w:color w:val="231F1F"/>
          <w:spacing w:val="-9"/>
          <w:w w:val="105"/>
        </w:rPr>
        <w:t xml:space="preserve"> </w:t>
      </w:r>
      <w:r w:rsidRPr="000A77CC">
        <w:rPr>
          <w:color w:val="231F1F"/>
          <w:w w:val="105"/>
        </w:rPr>
        <w:t>lợi</w:t>
      </w:r>
      <w:r w:rsidRPr="000A77CC">
        <w:rPr>
          <w:color w:val="231F1F"/>
          <w:spacing w:val="-9"/>
          <w:w w:val="105"/>
        </w:rPr>
        <w:t xml:space="preserve"> </w:t>
      </w:r>
      <w:r w:rsidRPr="000A77CC">
        <w:rPr>
          <w:color w:val="231F1F"/>
          <w:w w:val="105"/>
        </w:rPr>
        <w:t>í</w:t>
      </w:r>
      <w:r w:rsidR="004973B2" w:rsidRPr="000A77CC">
        <w:rPr>
          <w:color w:val="231F1F"/>
          <w:w w:val="105"/>
        </w:rPr>
        <w:t>c</w:t>
      </w:r>
      <w:r w:rsidRPr="000A77CC">
        <w:rPr>
          <w:color w:val="231F1F"/>
          <w:w w:val="105"/>
        </w:rPr>
        <w:t>h,</w:t>
      </w:r>
      <w:r w:rsidRPr="000A77CC">
        <w:rPr>
          <w:color w:val="231F1F"/>
          <w:spacing w:val="-9"/>
          <w:w w:val="105"/>
        </w:rPr>
        <w:t xml:space="preserve"> </w:t>
      </w:r>
      <w:r w:rsidRPr="000A77CC">
        <w:rPr>
          <w:color w:val="231F1F"/>
          <w:w w:val="105"/>
        </w:rPr>
        <w:t>nhưng</w:t>
      </w:r>
      <w:r w:rsidRPr="000A77CC">
        <w:rPr>
          <w:color w:val="231F1F"/>
          <w:spacing w:val="-9"/>
          <w:w w:val="105"/>
        </w:rPr>
        <w:t xml:space="preserve"> </w:t>
      </w:r>
      <w:r w:rsidR="004973B2" w:rsidRPr="000A77CC">
        <w:rPr>
          <w:color w:val="231F1F"/>
          <w:w w:val="105"/>
        </w:rPr>
        <w:t>c</w:t>
      </w:r>
      <w:r w:rsidRPr="000A77CC">
        <w:rPr>
          <w:color w:val="231F1F"/>
          <w:w w:val="105"/>
        </w:rPr>
        <w:t>á</w:t>
      </w:r>
      <w:r w:rsidR="004973B2" w:rsidRPr="000A77CC">
        <w:rPr>
          <w:color w:val="231F1F"/>
          <w:w w:val="105"/>
        </w:rPr>
        <w:t>c</w:t>
      </w:r>
      <w:r w:rsidRPr="000A77CC">
        <w:rPr>
          <w:color w:val="231F1F"/>
          <w:spacing w:val="-9"/>
          <w:w w:val="105"/>
        </w:rPr>
        <w:t xml:space="preserve"> </w:t>
      </w:r>
      <w:r w:rsidRPr="000A77CC">
        <w:rPr>
          <w:color w:val="231F1F"/>
          <w:w w:val="105"/>
        </w:rPr>
        <w:t>nhà</w:t>
      </w:r>
      <w:r w:rsidRPr="000A77CC">
        <w:rPr>
          <w:color w:val="231F1F"/>
          <w:spacing w:val="-9"/>
          <w:w w:val="105"/>
        </w:rPr>
        <w:t xml:space="preserve"> </w:t>
      </w:r>
      <w:r w:rsidRPr="000A77CC">
        <w:rPr>
          <w:color w:val="231F1F"/>
          <w:w w:val="105"/>
        </w:rPr>
        <w:t>quản</w:t>
      </w:r>
      <w:r w:rsidRPr="000A77CC">
        <w:rPr>
          <w:color w:val="231F1F"/>
          <w:spacing w:val="-9"/>
          <w:w w:val="105"/>
        </w:rPr>
        <w:t xml:space="preserve"> </w:t>
      </w:r>
      <w:r w:rsidRPr="000A77CC">
        <w:rPr>
          <w:color w:val="231F1F"/>
          <w:w w:val="105"/>
        </w:rPr>
        <w:t>lý</w:t>
      </w:r>
      <w:r w:rsidRPr="000A77CC">
        <w:rPr>
          <w:color w:val="231F1F"/>
          <w:spacing w:val="-8"/>
          <w:w w:val="105"/>
        </w:rPr>
        <w:t xml:space="preserve"> </w:t>
      </w:r>
      <w:r w:rsidR="004973B2" w:rsidRPr="000A77CC">
        <w:rPr>
          <w:color w:val="231F1F"/>
          <w:w w:val="105"/>
        </w:rPr>
        <w:t>c</w:t>
      </w:r>
      <w:r w:rsidR="00A56E9F" w:rsidRPr="000A77CC">
        <w:rPr>
          <w:color w:val="231F1F"/>
          <w:w w:val="105"/>
        </w:rPr>
        <w:t>ó</w:t>
      </w:r>
      <w:r w:rsidRPr="000A77CC">
        <w:rPr>
          <w:color w:val="231F1F"/>
          <w:spacing w:val="-9"/>
          <w:w w:val="105"/>
        </w:rPr>
        <w:t xml:space="preserve"> </w:t>
      </w:r>
      <w:r w:rsidRPr="000A77CC">
        <w:rPr>
          <w:color w:val="231F1F"/>
          <w:w w:val="105"/>
        </w:rPr>
        <w:t>thể</w:t>
      </w:r>
      <w:r w:rsidRPr="000A77CC">
        <w:rPr>
          <w:color w:val="231F1F"/>
          <w:spacing w:val="-9"/>
          <w:w w:val="105"/>
        </w:rPr>
        <w:t xml:space="preserve"> </w:t>
      </w:r>
      <w:r w:rsidRPr="000A77CC">
        <w:rPr>
          <w:color w:val="231F1F"/>
          <w:w w:val="105"/>
        </w:rPr>
        <w:t>miễn</w:t>
      </w:r>
      <w:r w:rsidRPr="000A77CC">
        <w:rPr>
          <w:color w:val="231F1F"/>
          <w:spacing w:val="-9"/>
          <w:w w:val="105"/>
        </w:rPr>
        <w:t xml:space="preserve"> </w:t>
      </w:r>
      <w:r w:rsidR="004973B2" w:rsidRPr="000A77CC">
        <w:rPr>
          <w:color w:val="231F1F"/>
          <w:w w:val="105"/>
        </w:rPr>
        <w:t>c</w:t>
      </w:r>
      <w:r w:rsidRPr="000A77CC">
        <w:rPr>
          <w:color w:val="231F1F"/>
          <w:w w:val="105"/>
        </w:rPr>
        <w:t>ưỡng</w:t>
      </w:r>
      <w:r w:rsidRPr="000A77CC">
        <w:rPr>
          <w:color w:val="231F1F"/>
          <w:spacing w:val="-9"/>
          <w:w w:val="105"/>
        </w:rPr>
        <w:t xml:space="preserve"> </w:t>
      </w:r>
      <w:r w:rsidR="004973B2" w:rsidRPr="000A77CC">
        <w:rPr>
          <w:color w:val="231F1F"/>
          <w:w w:val="105"/>
        </w:rPr>
        <w:t>c</w:t>
      </w:r>
      <w:r w:rsidRPr="000A77CC">
        <w:rPr>
          <w:color w:val="231F1F"/>
          <w:w w:val="105"/>
        </w:rPr>
        <w:t>hấp</w:t>
      </w:r>
      <w:r w:rsidRPr="000A77CC">
        <w:rPr>
          <w:color w:val="231F1F"/>
          <w:spacing w:val="-9"/>
          <w:w w:val="105"/>
        </w:rPr>
        <w:t xml:space="preserve"> </w:t>
      </w:r>
      <w:r w:rsidRPr="000A77CC">
        <w:rPr>
          <w:color w:val="231F1F"/>
          <w:w w:val="105"/>
        </w:rPr>
        <w:t>nhận</w:t>
      </w:r>
      <w:r w:rsidRPr="000A77CC">
        <w:rPr>
          <w:color w:val="231F1F"/>
          <w:spacing w:val="-9"/>
          <w:w w:val="105"/>
        </w:rPr>
        <w:t xml:space="preserve"> </w:t>
      </w:r>
      <w:r w:rsidR="004973B2" w:rsidRPr="000A77CC">
        <w:rPr>
          <w:color w:val="231F1F"/>
          <w:w w:val="105"/>
        </w:rPr>
        <w:t>c</w:t>
      </w:r>
      <w:r w:rsidRPr="000A77CC">
        <w:rPr>
          <w:color w:val="231F1F"/>
          <w:w w:val="105"/>
        </w:rPr>
        <w:t>hiến</w:t>
      </w:r>
      <w:r w:rsidRPr="000A77CC">
        <w:rPr>
          <w:color w:val="231F1F"/>
          <w:spacing w:val="-9"/>
          <w:w w:val="105"/>
        </w:rPr>
        <w:t xml:space="preserve"> </w:t>
      </w:r>
      <w:r w:rsidRPr="000A77CC">
        <w:rPr>
          <w:color w:val="231F1F"/>
          <w:w w:val="105"/>
        </w:rPr>
        <w:t>lượ</w:t>
      </w:r>
      <w:r w:rsidR="004973B2" w:rsidRPr="000A77CC">
        <w:rPr>
          <w:color w:val="231F1F"/>
          <w:w w:val="105"/>
        </w:rPr>
        <w:t>c</w:t>
      </w:r>
      <w:r w:rsidRPr="000A77CC">
        <w:rPr>
          <w:color w:val="231F1F"/>
          <w:spacing w:val="-8"/>
          <w:w w:val="105"/>
        </w:rPr>
        <w:t xml:space="preserve"> </w:t>
      </w:r>
      <w:r w:rsidRPr="000A77CC">
        <w:rPr>
          <w:color w:val="231F1F"/>
          <w:w w:val="105"/>
        </w:rPr>
        <w:t>này.</w:t>
      </w:r>
    </w:p>
    <w:p w14:paraId="5ECAB15E" w14:textId="2C16E738" w:rsidR="008A7B81" w:rsidRPr="000A77CC" w:rsidRDefault="008A7B81" w:rsidP="008A7B81">
      <w:pPr>
        <w:spacing w:before="2"/>
        <w:ind w:left="1909"/>
      </w:pPr>
      <w:r w:rsidRPr="000A77CC">
        <w:rPr>
          <w:color w:val="231F1F"/>
          <w:w w:val="105"/>
        </w:rPr>
        <w:t>Tạ</w:t>
      </w:r>
      <w:r w:rsidR="00CF03B4" w:rsidRPr="000A77CC">
        <w:rPr>
          <w:color w:val="231F1F"/>
          <w:w w:val="105"/>
        </w:rPr>
        <w:t>o</w:t>
      </w:r>
      <w:r w:rsidRPr="000A77CC">
        <w:rPr>
          <w:color w:val="231F1F"/>
          <w:spacing w:val="-10"/>
          <w:w w:val="105"/>
        </w:rPr>
        <w:t xml:space="preserve"> </w:t>
      </w:r>
      <w:r w:rsidRPr="000A77CC">
        <w:rPr>
          <w:color w:val="231F1F"/>
          <w:w w:val="105"/>
        </w:rPr>
        <w:t>một</w:t>
      </w:r>
      <w:r w:rsidRPr="000A77CC">
        <w:rPr>
          <w:color w:val="231F1F"/>
          <w:spacing w:val="-9"/>
          <w:w w:val="105"/>
        </w:rPr>
        <w:t xml:space="preserve"> </w:t>
      </w:r>
      <w:r w:rsidRPr="000A77CC">
        <w:rPr>
          <w:color w:val="231F1F"/>
          <w:w w:val="105"/>
        </w:rPr>
        <w:t>kh</w:t>
      </w:r>
      <w:r w:rsidR="00CF03B4" w:rsidRPr="000A77CC">
        <w:rPr>
          <w:color w:val="231F1F"/>
          <w:w w:val="105"/>
        </w:rPr>
        <w:t>o</w:t>
      </w:r>
      <w:r w:rsidRPr="000A77CC">
        <w:rPr>
          <w:color w:val="231F1F"/>
          <w:spacing w:val="-9"/>
          <w:w w:val="105"/>
        </w:rPr>
        <w:t xml:space="preserve"> </w:t>
      </w:r>
      <w:r w:rsidRPr="000A77CC">
        <w:rPr>
          <w:color w:val="231F1F"/>
          <w:w w:val="105"/>
        </w:rPr>
        <w:t>dữ</w:t>
      </w:r>
      <w:r w:rsidRPr="000A77CC">
        <w:rPr>
          <w:color w:val="231F1F"/>
          <w:spacing w:val="-9"/>
          <w:w w:val="105"/>
        </w:rPr>
        <w:t xml:space="preserve"> </w:t>
      </w:r>
      <w:r w:rsidRPr="000A77CC">
        <w:rPr>
          <w:color w:val="231F1F"/>
          <w:w w:val="105"/>
        </w:rPr>
        <w:t>liệu</w:t>
      </w:r>
      <w:r w:rsidRPr="000A77CC">
        <w:rPr>
          <w:color w:val="231F1F"/>
          <w:spacing w:val="-9"/>
          <w:w w:val="105"/>
        </w:rPr>
        <w:t xml:space="preserve"> </w:t>
      </w:r>
      <w:r w:rsidRPr="000A77CC">
        <w:rPr>
          <w:color w:val="231F1F"/>
          <w:w w:val="105"/>
        </w:rPr>
        <w:t>đòi</w:t>
      </w:r>
      <w:r w:rsidRPr="000A77CC">
        <w:rPr>
          <w:color w:val="231F1F"/>
          <w:spacing w:val="-9"/>
          <w:w w:val="105"/>
        </w:rPr>
        <w:t xml:space="preserve"> </w:t>
      </w:r>
      <w:r w:rsidRPr="000A77CC">
        <w:rPr>
          <w:color w:val="231F1F"/>
          <w:w w:val="105"/>
        </w:rPr>
        <w:t>hỏi</w:t>
      </w:r>
      <w:r w:rsidRPr="000A77CC">
        <w:rPr>
          <w:color w:val="231F1F"/>
          <w:spacing w:val="-10"/>
          <w:w w:val="105"/>
        </w:rPr>
        <w:t xml:space="preserve"> </w:t>
      </w:r>
      <w:r w:rsidRPr="000A77CC">
        <w:rPr>
          <w:color w:val="231F1F"/>
          <w:w w:val="105"/>
        </w:rPr>
        <w:t>thời</w:t>
      </w:r>
      <w:r w:rsidRPr="000A77CC">
        <w:rPr>
          <w:color w:val="231F1F"/>
          <w:spacing w:val="-9"/>
          <w:w w:val="105"/>
        </w:rPr>
        <w:t xml:space="preserve"> </w:t>
      </w:r>
      <w:r w:rsidRPr="000A77CC">
        <w:rPr>
          <w:color w:val="231F1F"/>
          <w:w w:val="105"/>
        </w:rPr>
        <w:t>gian,</w:t>
      </w:r>
      <w:r w:rsidRPr="000A77CC">
        <w:rPr>
          <w:color w:val="231F1F"/>
          <w:spacing w:val="-9"/>
          <w:w w:val="105"/>
        </w:rPr>
        <w:t xml:space="preserve"> </w:t>
      </w:r>
      <w:r w:rsidRPr="000A77CC">
        <w:rPr>
          <w:color w:val="231F1F"/>
          <w:w w:val="105"/>
        </w:rPr>
        <w:t>tiền</w:t>
      </w:r>
      <w:r w:rsidRPr="000A77CC">
        <w:rPr>
          <w:color w:val="231F1F"/>
          <w:spacing w:val="-9"/>
          <w:w w:val="105"/>
        </w:rPr>
        <w:t xml:space="preserve"> </w:t>
      </w:r>
      <w:r w:rsidRPr="000A77CC">
        <w:rPr>
          <w:color w:val="231F1F"/>
          <w:w w:val="105"/>
        </w:rPr>
        <w:t>bạ</w:t>
      </w:r>
      <w:r w:rsidR="004973B2" w:rsidRPr="000A77CC">
        <w:rPr>
          <w:color w:val="231F1F"/>
          <w:w w:val="105"/>
        </w:rPr>
        <w:t>c</w:t>
      </w:r>
      <w:r w:rsidRPr="000A77CC">
        <w:rPr>
          <w:color w:val="231F1F"/>
          <w:spacing w:val="-9"/>
          <w:w w:val="105"/>
        </w:rPr>
        <w:t xml:space="preserve"> </w:t>
      </w:r>
      <w:r w:rsidRPr="000A77CC">
        <w:rPr>
          <w:color w:val="231F1F"/>
          <w:w w:val="105"/>
        </w:rPr>
        <w:t>và</w:t>
      </w:r>
      <w:r w:rsidRPr="000A77CC">
        <w:rPr>
          <w:color w:val="231F1F"/>
          <w:spacing w:val="-9"/>
          <w:w w:val="105"/>
        </w:rPr>
        <w:t xml:space="preserve"> </w:t>
      </w:r>
      <w:r w:rsidRPr="000A77CC">
        <w:rPr>
          <w:color w:val="231F1F"/>
          <w:w w:val="105"/>
        </w:rPr>
        <w:t>nỗ</w:t>
      </w:r>
      <w:r w:rsidRPr="000A77CC">
        <w:rPr>
          <w:color w:val="231F1F"/>
          <w:spacing w:val="-10"/>
          <w:w w:val="105"/>
        </w:rPr>
        <w:t xml:space="preserve"> </w:t>
      </w:r>
      <w:r w:rsidRPr="000A77CC">
        <w:rPr>
          <w:color w:val="231F1F"/>
          <w:w w:val="105"/>
        </w:rPr>
        <w:t>lự</w:t>
      </w:r>
      <w:r w:rsidR="004973B2" w:rsidRPr="000A77CC">
        <w:rPr>
          <w:color w:val="231F1F"/>
          <w:w w:val="105"/>
        </w:rPr>
        <w:t>c</w:t>
      </w:r>
      <w:r w:rsidRPr="000A77CC">
        <w:rPr>
          <w:color w:val="231F1F"/>
          <w:spacing w:val="-9"/>
          <w:w w:val="105"/>
        </w:rPr>
        <w:t xml:space="preserve"> </w:t>
      </w:r>
      <w:r w:rsidRPr="000A77CC">
        <w:rPr>
          <w:color w:val="231F1F"/>
          <w:w w:val="105"/>
        </w:rPr>
        <w:t>đáng</w:t>
      </w:r>
      <w:r w:rsidRPr="000A77CC">
        <w:rPr>
          <w:color w:val="231F1F"/>
          <w:spacing w:val="-9"/>
          <w:w w:val="105"/>
        </w:rPr>
        <w:t xml:space="preserve"> </w:t>
      </w:r>
      <w:r w:rsidRPr="000A77CC">
        <w:rPr>
          <w:color w:val="231F1F"/>
          <w:w w:val="105"/>
        </w:rPr>
        <w:t>kể</w:t>
      </w:r>
      <w:r w:rsidRPr="000A77CC">
        <w:rPr>
          <w:color w:val="231F1F"/>
          <w:spacing w:val="-9"/>
          <w:w w:val="105"/>
        </w:rPr>
        <w:t xml:space="preserve"> </w:t>
      </w:r>
      <w:r w:rsidR="004973B2" w:rsidRPr="000A77CC">
        <w:rPr>
          <w:color w:val="231F1F"/>
          <w:w w:val="105"/>
        </w:rPr>
        <w:t>c</w:t>
      </w:r>
      <w:r w:rsidRPr="000A77CC">
        <w:rPr>
          <w:color w:val="231F1F"/>
          <w:w w:val="105"/>
        </w:rPr>
        <w:t>ủa</w:t>
      </w:r>
      <w:r w:rsidRPr="000A77CC">
        <w:rPr>
          <w:color w:val="231F1F"/>
          <w:spacing w:val="-9"/>
          <w:w w:val="105"/>
        </w:rPr>
        <w:t xml:space="preserve"> </w:t>
      </w:r>
      <w:r w:rsidRPr="000A77CC">
        <w:rPr>
          <w:color w:val="231F1F"/>
          <w:w w:val="105"/>
        </w:rPr>
        <w:t>người</w:t>
      </w:r>
      <w:r w:rsidRPr="000A77CC">
        <w:rPr>
          <w:color w:val="231F1F"/>
          <w:spacing w:val="-9"/>
          <w:w w:val="105"/>
        </w:rPr>
        <w:t xml:space="preserve"> </w:t>
      </w:r>
      <w:r w:rsidRPr="000A77CC">
        <w:rPr>
          <w:color w:val="231F1F"/>
          <w:w w:val="105"/>
        </w:rPr>
        <w:t>quản</w:t>
      </w:r>
      <w:r w:rsidRPr="000A77CC">
        <w:rPr>
          <w:color w:val="231F1F"/>
          <w:spacing w:val="-10"/>
          <w:w w:val="105"/>
        </w:rPr>
        <w:t xml:space="preserve"> </w:t>
      </w:r>
      <w:r w:rsidRPr="000A77CC">
        <w:rPr>
          <w:color w:val="231F1F"/>
          <w:w w:val="105"/>
        </w:rPr>
        <w:t>lý.</w:t>
      </w:r>
    </w:p>
    <w:p w14:paraId="21035976" w14:textId="77777777" w:rsidR="008A7B81" w:rsidRPr="000A77CC" w:rsidRDefault="008A7B81" w:rsidP="008A7B81">
      <w:pPr>
        <w:pStyle w:val="BodyText"/>
        <w:rPr>
          <w:sz w:val="20"/>
        </w:rPr>
      </w:pPr>
    </w:p>
    <w:p w14:paraId="3DADB8DC" w14:textId="366FC64B" w:rsidR="00854B0D" w:rsidRPr="000A77CC" w:rsidRDefault="00C536FB">
      <w:pPr>
        <w:pStyle w:val="BodyText"/>
        <w:spacing w:before="5" w:line="249" w:lineRule="auto"/>
        <w:ind w:left="1919" w:right="3595" w:firstLine="264"/>
        <w:jc w:val="both"/>
      </w:pPr>
      <w:r w:rsidRPr="000A77CC">
        <w:rPr>
          <w:color w:val="231F20"/>
        </w:rPr>
        <w:t>.</w:t>
      </w:r>
    </w:p>
    <w:p w14:paraId="4C99924F" w14:textId="77777777" w:rsidR="00854B0D" w:rsidRPr="000A77CC" w:rsidRDefault="00854B0D">
      <w:pPr>
        <w:spacing w:line="249" w:lineRule="auto"/>
        <w:jc w:val="both"/>
        <w:sectPr w:rsidR="00854B0D" w:rsidRPr="000A77CC">
          <w:headerReference w:type="default" r:id="rId32"/>
          <w:footerReference w:type="default" r:id="rId33"/>
          <w:pgSz w:w="13560" w:h="16980"/>
          <w:pgMar w:top="660" w:right="180" w:bottom="660" w:left="180" w:header="0" w:footer="463" w:gutter="0"/>
          <w:cols w:space="720"/>
        </w:sectPr>
      </w:pPr>
    </w:p>
    <w:p w14:paraId="3A8EB7FE" w14:textId="77777777" w:rsidR="00854B0D" w:rsidRPr="000A77CC" w:rsidRDefault="00854B0D">
      <w:pPr>
        <w:pStyle w:val="BodyText"/>
        <w:rPr>
          <w:sz w:val="20"/>
        </w:rPr>
      </w:pPr>
    </w:p>
    <w:p w14:paraId="10355634" w14:textId="77777777" w:rsidR="00854B0D" w:rsidRPr="000A77CC" w:rsidRDefault="00854B0D">
      <w:pPr>
        <w:pStyle w:val="BodyText"/>
        <w:rPr>
          <w:sz w:val="20"/>
        </w:rPr>
      </w:pPr>
    </w:p>
    <w:p w14:paraId="6938D4F1" w14:textId="77777777" w:rsidR="00854B0D" w:rsidRPr="000A77CC" w:rsidRDefault="00854B0D">
      <w:pPr>
        <w:pStyle w:val="BodyText"/>
        <w:spacing w:before="10"/>
        <w:rPr>
          <w:sz w:val="18"/>
        </w:rPr>
      </w:pPr>
    </w:p>
    <w:p w14:paraId="444E0967" w14:textId="1F0E75C4" w:rsidR="00854B0D" w:rsidRPr="000A77CC" w:rsidRDefault="00C536FB">
      <w:pPr>
        <w:ind w:left="1208"/>
        <w:rPr>
          <w:sz w:val="20"/>
        </w:rPr>
      </w:pPr>
      <w:r w:rsidRPr="000A77CC">
        <w:rPr>
          <w:b/>
          <w:color w:val="2C6682"/>
          <w:spacing w:val="-1"/>
          <w:w w:val="95"/>
          <w:sz w:val="20"/>
        </w:rPr>
        <w:t>608</w:t>
      </w:r>
      <w:r w:rsidRPr="000A77CC">
        <w:rPr>
          <w:b/>
          <w:color w:val="2C6682"/>
          <w:spacing w:val="86"/>
          <w:sz w:val="20"/>
        </w:rPr>
        <w:t xml:space="preserve"> </w:t>
      </w:r>
      <w:r w:rsidR="00CB2921" w:rsidRPr="000A77CC">
        <w:rPr>
          <w:color w:val="231F20"/>
          <w:spacing w:val="-1"/>
          <w:w w:val="95"/>
          <w:sz w:val="20"/>
        </w:rPr>
        <w:t>Phần 4 Khái niệm cơ sở dữ liệu nâng cao</w:t>
      </w:r>
    </w:p>
    <w:p w14:paraId="00CB84D2" w14:textId="77777777" w:rsidR="00854B0D" w:rsidRPr="000A77CC" w:rsidRDefault="00854B0D">
      <w:pPr>
        <w:pStyle w:val="BodyText"/>
        <w:spacing w:before="1"/>
        <w:rPr>
          <w:sz w:val="20"/>
        </w:rPr>
      </w:pPr>
    </w:p>
    <w:p w14:paraId="1AB31BF2" w14:textId="299488FD" w:rsidR="00854B0D" w:rsidRPr="000A77CC" w:rsidRDefault="009B30E1">
      <w:pPr>
        <w:pStyle w:val="Heading3"/>
        <w:tabs>
          <w:tab w:val="left" w:pos="11279"/>
        </w:tabs>
        <w:rPr>
          <w:rFonts w:ascii="Times New Roman" w:hAnsi="Times New Roman" w:cs="Times New Roman"/>
        </w:rPr>
      </w:pPr>
      <w:r w:rsidRPr="000A77CC">
        <w:rPr>
          <w:rFonts w:ascii="Times New Roman" w:hAnsi="Times New Roman" w:cs="Times New Roman"/>
          <w:color w:val="231F20"/>
          <w:w w:val="90"/>
          <w:shd w:val="clear" w:color="auto" w:fill="FCAF17"/>
        </w:rPr>
        <w:t>BẢNG</w:t>
      </w:r>
      <w:r w:rsidR="00C536FB" w:rsidRPr="000A77CC">
        <w:rPr>
          <w:rFonts w:ascii="Times New Roman" w:hAnsi="Times New Roman" w:cs="Times New Roman"/>
          <w:color w:val="231F20"/>
          <w:spacing w:val="16"/>
          <w:w w:val="90"/>
          <w:shd w:val="clear" w:color="auto" w:fill="FCAF17"/>
        </w:rPr>
        <w:t xml:space="preserve"> </w:t>
      </w:r>
      <w:r w:rsidR="00C536FB" w:rsidRPr="000A77CC">
        <w:rPr>
          <w:rFonts w:ascii="Times New Roman" w:hAnsi="Times New Roman" w:cs="Times New Roman"/>
          <w:color w:val="231F20"/>
          <w:w w:val="90"/>
          <w:shd w:val="clear" w:color="auto" w:fill="FCAF17"/>
        </w:rPr>
        <w:t>13.8</w:t>
      </w:r>
      <w:r w:rsidR="00C536FB" w:rsidRPr="000A77CC">
        <w:rPr>
          <w:rFonts w:ascii="Times New Roman" w:hAnsi="Times New Roman" w:cs="Times New Roman"/>
          <w:color w:val="231F20"/>
          <w:shd w:val="clear" w:color="auto" w:fill="FCAF17"/>
        </w:rPr>
        <w:tab/>
      </w:r>
    </w:p>
    <w:p w14:paraId="6443DA78" w14:textId="40FB4C33" w:rsidR="00854B0D" w:rsidRPr="000A77CC" w:rsidRDefault="00C536FB">
      <w:pPr>
        <w:pStyle w:val="Heading4"/>
        <w:tabs>
          <w:tab w:val="left" w:pos="11279"/>
        </w:tabs>
        <w:rPr>
          <w:rFonts w:ascii="Times New Roman" w:hAnsi="Times New Roman" w:cs="Times New Roman"/>
        </w:rPr>
      </w:pPr>
      <w:r w:rsidRPr="000A77CC">
        <w:rPr>
          <w:rFonts w:ascii="Times New Roman" w:hAnsi="Times New Roman" w:cs="Times New Roman"/>
          <w:color w:val="FFFFFF"/>
          <w:w w:val="68"/>
          <w:shd w:val="clear" w:color="auto" w:fill="2C6682"/>
        </w:rPr>
        <w:t xml:space="preserve"> </w:t>
      </w:r>
      <w:r w:rsidRPr="000A77CC">
        <w:rPr>
          <w:rFonts w:ascii="Times New Roman" w:hAnsi="Times New Roman" w:cs="Times New Roman"/>
          <w:color w:val="FFFFFF"/>
          <w:spacing w:val="-27"/>
          <w:shd w:val="clear" w:color="auto" w:fill="2C6682"/>
        </w:rPr>
        <w:t xml:space="preserve"> </w:t>
      </w:r>
      <w:r w:rsidR="00301F8C" w:rsidRPr="000A77CC">
        <w:rPr>
          <w:rFonts w:ascii="Times New Roman" w:hAnsi="Times New Roman" w:cs="Times New Roman"/>
          <w:color w:val="FFFFFF"/>
          <w:spacing w:val="-27"/>
          <w:shd w:val="clear" w:color="auto" w:fill="2C6682"/>
        </w:rPr>
        <w:t xml:space="preserve">ĐẶC </w:t>
      </w:r>
      <w:r w:rsidR="00443AAE" w:rsidRPr="000A77CC">
        <w:rPr>
          <w:rFonts w:ascii="Times New Roman" w:hAnsi="Times New Roman" w:cs="Times New Roman"/>
          <w:color w:val="FFFFFF"/>
          <w:spacing w:val="-27"/>
          <w:shd w:val="clear" w:color="auto" w:fill="2C6682"/>
        </w:rPr>
        <w:t xml:space="preserve"> </w:t>
      </w:r>
      <w:r w:rsidR="00301F8C" w:rsidRPr="000A77CC">
        <w:rPr>
          <w:rFonts w:ascii="Times New Roman" w:hAnsi="Times New Roman" w:cs="Times New Roman"/>
          <w:color w:val="FFFFFF"/>
          <w:spacing w:val="-27"/>
          <w:shd w:val="clear" w:color="auto" w:fill="2C6682"/>
        </w:rPr>
        <w:t xml:space="preserve">ĐIỂM  </w:t>
      </w:r>
      <w:r w:rsidR="00443AAE" w:rsidRPr="000A77CC">
        <w:rPr>
          <w:rFonts w:ascii="Times New Roman" w:hAnsi="Times New Roman" w:cs="Times New Roman"/>
          <w:color w:val="FFFFFF"/>
          <w:spacing w:val="-27"/>
          <w:shd w:val="clear" w:color="auto" w:fill="2C6682"/>
        </w:rPr>
        <w:t xml:space="preserve"> </w:t>
      </w:r>
      <w:r w:rsidR="00301F8C" w:rsidRPr="000A77CC">
        <w:rPr>
          <w:rFonts w:ascii="Times New Roman" w:hAnsi="Times New Roman" w:cs="Times New Roman"/>
          <w:color w:val="FFFFFF"/>
          <w:spacing w:val="-27"/>
          <w:shd w:val="clear" w:color="auto" w:fill="2C6682"/>
        </w:rPr>
        <w:t xml:space="preserve">DỮ </w:t>
      </w:r>
      <w:r w:rsidR="00443AAE" w:rsidRPr="000A77CC">
        <w:rPr>
          <w:rFonts w:ascii="Times New Roman" w:hAnsi="Times New Roman" w:cs="Times New Roman"/>
          <w:color w:val="FFFFFF"/>
          <w:spacing w:val="-27"/>
          <w:shd w:val="clear" w:color="auto" w:fill="2C6682"/>
        </w:rPr>
        <w:t xml:space="preserve"> </w:t>
      </w:r>
      <w:r w:rsidR="00301F8C" w:rsidRPr="000A77CC">
        <w:rPr>
          <w:rFonts w:ascii="Times New Roman" w:hAnsi="Times New Roman" w:cs="Times New Roman"/>
          <w:color w:val="FFFFFF"/>
          <w:spacing w:val="-27"/>
          <w:shd w:val="clear" w:color="auto" w:fill="2C6682"/>
        </w:rPr>
        <w:t>LIỆU</w:t>
      </w:r>
      <w:r w:rsidR="00443AAE" w:rsidRPr="000A77CC">
        <w:rPr>
          <w:rFonts w:ascii="Times New Roman" w:hAnsi="Times New Roman" w:cs="Times New Roman"/>
          <w:color w:val="FFFFFF"/>
          <w:spacing w:val="-27"/>
          <w:shd w:val="clear" w:color="auto" w:fill="2C6682"/>
        </w:rPr>
        <w:t xml:space="preserve"> </w:t>
      </w:r>
      <w:r w:rsidR="00301F8C" w:rsidRPr="000A77CC">
        <w:rPr>
          <w:rFonts w:ascii="Times New Roman" w:hAnsi="Times New Roman" w:cs="Times New Roman"/>
          <w:color w:val="FFFFFF"/>
          <w:spacing w:val="-27"/>
          <w:shd w:val="clear" w:color="auto" w:fill="2C6682"/>
        </w:rPr>
        <w:t xml:space="preserve"> TRONG</w:t>
      </w:r>
      <w:r w:rsidR="00443AAE" w:rsidRPr="000A77CC">
        <w:rPr>
          <w:rFonts w:ascii="Times New Roman" w:hAnsi="Times New Roman" w:cs="Times New Roman"/>
          <w:color w:val="FFFFFF"/>
          <w:spacing w:val="-27"/>
          <w:shd w:val="clear" w:color="auto" w:fill="2C6682"/>
        </w:rPr>
        <w:t xml:space="preserve"> </w:t>
      </w:r>
      <w:r w:rsidR="00301F8C" w:rsidRPr="000A77CC">
        <w:rPr>
          <w:rFonts w:ascii="Times New Roman" w:hAnsi="Times New Roman" w:cs="Times New Roman"/>
          <w:color w:val="FFFFFF"/>
          <w:spacing w:val="-27"/>
          <w:shd w:val="clear" w:color="auto" w:fill="2C6682"/>
        </w:rPr>
        <w:t xml:space="preserve"> KHO </w:t>
      </w:r>
      <w:r w:rsidR="00443AAE" w:rsidRPr="000A77CC">
        <w:rPr>
          <w:rFonts w:ascii="Times New Roman" w:hAnsi="Times New Roman" w:cs="Times New Roman"/>
          <w:color w:val="FFFFFF"/>
          <w:spacing w:val="-27"/>
          <w:shd w:val="clear" w:color="auto" w:fill="2C6682"/>
        </w:rPr>
        <w:t xml:space="preserve"> </w:t>
      </w:r>
      <w:r w:rsidR="00301F8C" w:rsidRPr="000A77CC">
        <w:rPr>
          <w:rFonts w:ascii="Times New Roman" w:hAnsi="Times New Roman" w:cs="Times New Roman"/>
          <w:color w:val="FFFFFF"/>
          <w:spacing w:val="-27"/>
          <w:shd w:val="clear" w:color="auto" w:fill="2C6682"/>
        </w:rPr>
        <w:t xml:space="preserve">VÀ </w:t>
      </w:r>
      <w:r w:rsidR="00443AAE" w:rsidRPr="000A77CC">
        <w:rPr>
          <w:rFonts w:ascii="Times New Roman" w:hAnsi="Times New Roman" w:cs="Times New Roman"/>
          <w:color w:val="FFFFFF"/>
          <w:spacing w:val="-27"/>
          <w:shd w:val="clear" w:color="auto" w:fill="2C6682"/>
        </w:rPr>
        <w:t xml:space="preserve"> </w:t>
      </w:r>
      <w:r w:rsidR="00301F8C" w:rsidRPr="000A77CC">
        <w:rPr>
          <w:rFonts w:ascii="Times New Roman" w:hAnsi="Times New Roman" w:cs="Times New Roman"/>
          <w:color w:val="FFFFFF"/>
          <w:spacing w:val="-27"/>
          <w:shd w:val="clear" w:color="auto" w:fill="2C6682"/>
        </w:rPr>
        <w:t xml:space="preserve">CƠ </w:t>
      </w:r>
      <w:r w:rsidR="00443AAE" w:rsidRPr="000A77CC">
        <w:rPr>
          <w:rFonts w:ascii="Times New Roman" w:hAnsi="Times New Roman" w:cs="Times New Roman"/>
          <w:color w:val="FFFFFF"/>
          <w:spacing w:val="-27"/>
          <w:shd w:val="clear" w:color="auto" w:fill="2C6682"/>
        </w:rPr>
        <w:t xml:space="preserve"> </w:t>
      </w:r>
      <w:r w:rsidR="00301F8C" w:rsidRPr="000A77CC">
        <w:rPr>
          <w:rFonts w:ascii="Times New Roman" w:hAnsi="Times New Roman" w:cs="Times New Roman"/>
          <w:color w:val="FFFFFF"/>
          <w:spacing w:val="-27"/>
          <w:shd w:val="clear" w:color="auto" w:fill="2C6682"/>
        </w:rPr>
        <w:t xml:space="preserve">SỞ </w:t>
      </w:r>
      <w:r w:rsidR="00443AAE" w:rsidRPr="000A77CC">
        <w:rPr>
          <w:rFonts w:ascii="Times New Roman" w:hAnsi="Times New Roman" w:cs="Times New Roman"/>
          <w:color w:val="FFFFFF"/>
          <w:spacing w:val="-27"/>
          <w:shd w:val="clear" w:color="auto" w:fill="2C6682"/>
        </w:rPr>
        <w:t xml:space="preserve"> </w:t>
      </w:r>
      <w:r w:rsidR="00301F8C" w:rsidRPr="000A77CC">
        <w:rPr>
          <w:rFonts w:ascii="Times New Roman" w:hAnsi="Times New Roman" w:cs="Times New Roman"/>
          <w:color w:val="FFFFFF"/>
          <w:spacing w:val="-27"/>
          <w:shd w:val="clear" w:color="auto" w:fill="2C6682"/>
        </w:rPr>
        <w:t xml:space="preserve">DỮ </w:t>
      </w:r>
      <w:r w:rsidR="00443AAE" w:rsidRPr="000A77CC">
        <w:rPr>
          <w:rFonts w:ascii="Times New Roman" w:hAnsi="Times New Roman" w:cs="Times New Roman"/>
          <w:color w:val="FFFFFF"/>
          <w:spacing w:val="-27"/>
          <w:shd w:val="clear" w:color="auto" w:fill="2C6682"/>
        </w:rPr>
        <w:t xml:space="preserve"> </w:t>
      </w:r>
      <w:r w:rsidR="00301F8C" w:rsidRPr="000A77CC">
        <w:rPr>
          <w:rFonts w:ascii="Times New Roman" w:hAnsi="Times New Roman" w:cs="Times New Roman"/>
          <w:color w:val="FFFFFF"/>
          <w:spacing w:val="-27"/>
          <w:shd w:val="clear" w:color="auto" w:fill="2C6682"/>
        </w:rPr>
        <w:t xml:space="preserve">LIỆU </w:t>
      </w:r>
      <w:r w:rsidR="00443AAE" w:rsidRPr="000A77CC">
        <w:rPr>
          <w:rFonts w:ascii="Times New Roman" w:hAnsi="Times New Roman" w:cs="Times New Roman"/>
          <w:color w:val="FFFFFF"/>
          <w:spacing w:val="-27"/>
          <w:shd w:val="clear" w:color="auto" w:fill="2C6682"/>
        </w:rPr>
        <w:t xml:space="preserve"> </w:t>
      </w:r>
      <w:r w:rsidR="00301F8C" w:rsidRPr="000A77CC">
        <w:rPr>
          <w:rFonts w:ascii="Times New Roman" w:hAnsi="Times New Roman" w:cs="Times New Roman"/>
          <w:color w:val="FFFFFF"/>
          <w:spacing w:val="-27"/>
          <w:shd w:val="clear" w:color="auto" w:fill="2C6682"/>
        </w:rPr>
        <w:t xml:space="preserve">HOẠT </w:t>
      </w:r>
      <w:r w:rsidR="00983122" w:rsidRPr="000A77CC">
        <w:rPr>
          <w:rFonts w:ascii="Times New Roman" w:hAnsi="Times New Roman" w:cs="Times New Roman"/>
          <w:color w:val="FFFFFF"/>
          <w:spacing w:val="-27"/>
          <w:shd w:val="clear" w:color="auto" w:fill="2C6682"/>
        </w:rPr>
        <w:t xml:space="preserve"> </w:t>
      </w:r>
      <w:r w:rsidR="00301F8C" w:rsidRPr="000A77CC">
        <w:rPr>
          <w:rFonts w:ascii="Times New Roman" w:hAnsi="Times New Roman" w:cs="Times New Roman"/>
          <w:color w:val="FFFFFF"/>
          <w:spacing w:val="-27"/>
          <w:shd w:val="clear" w:color="auto" w:fill="2C6682"/>
        </w:rPr>
        <w:t>ĐỘNG</w:t>
      </w:r>
      <w:r w:rsidRPr="000A77CC">
        <w:rPr>
          <w:rFonts w:ascii="Times New Roman" w:hAnsi="Times New Roman" w:cs="Times New Roman"/>
          <w:color w:val="FFFFFF"/>
          <w:shd w:val="clear" w:color="auto" w:fill="2C6682"/>
        </w:rPr>
        <w:tab/>
      </w:r>
    </w:p>
    <w:p w14:paraId="1A2124D8" w14:textId="77777777" w:rsidR="00854B0D" w:rsidRPr="000A77CC" w:rsidRDefault="00854B0D">
      <w:pPr>
        <w:pStyle w:val="BodyText"/>
        <w:spacing w:before="5"/>
        <w:rPr>
          <w:b/>
          <w:sz w:val="7"/>
        </w:rPr>
      </w:pPr>
    </w:p>
    <w:tbl>
      <w:tblPr>
        <w:tblW w:w="0" w:type="auto"/>
        <w:tblInd w:w="1220" w:type="dxa"/>
        <w:tblBorders>
          <w:top w:val="single" w:sz="8" w:space="0" w:color="808285"/>
          <w:left w:val="single" w:sz="8" w:space="0" w:color="808285"/>
          <w:bottom w:val="single" w:sz="8" w:space="0" w:color="808285"/>
          <w:right w:val="single" w:sz="8" w:space="0" w:color="808285"/>
          <w:insideH w:val="single" w:sz="8" w:space="0" w:color="808285"/>
          <w:insideV w:val="single" w:sz="8" w:space="0" w:color="808285"/>
        </w:tblBorders>
        <w:tblLayout w:type="fixed"/>
        <w:tblCellMar>
          <w:left w:w="0" w:type="dxa"/>
          <w:right w:w="0" w:type="dxa"/>
        </w:tblCellMar>
        <w:tblLook w:val="01E0" w:firstRow="1" w:lastRow="1" w:firstColumn="1" w:lastColumn="1" w:noHBand="0" w:noVBand="0"/>
      </w:tblPr>
      <w:tblGrid>
        <w:gridCol w:w="2000"/>
        <w:gridCol w:w="3915"/>
        <w:gridCol w:w="4145"/>
      </w:tblGrid>
      <w:tr w:rsidR="00854B0D" w:rsidRPr="000A77CC" w14:paraId="349D158D" w14:textId="77777777">
        <w:trPr>
          <w:trHeight w:val="305"/>
        </w:trPr>
        <w:tc>
          <w:tcPr>
            <w:tcW w:w="2000" w:type="dxa"/>
            <w:shd w:val="clear" w:color="auto" w:fill="2C6682"/>
          </w:tcPr>
          <w:p w14:paraId="048F3C34" w14:textId="480EC4E3" w:rsidR="00854B0D" w:rsidRPr="000A77CC" w:rsidRDefault="00301F8C">
            <w:pPr>
              <w:pStyle w:val="TableParagraph"/>
              <w:spacing w:before="15"/>
              <w:ind w:left="82"/>
              <w:rPr>
                <w:rFonts w:ascii="Times New Roman" w:hAnsi="Times New Roman" w:cs="Times New Roman"/>
                <w:b/>
              </w:rPr>
            </w:pPr>
            <w:r w:rsidRPr="000A77CC">
              <w:rPr>
                <w:rFonts w:ascii="Times New Roman" w:hAnsi="Times New Roman" w:cs="Times New Roman"/>
                <w:b/>
                <w:color w:val="FFFFFF"/>
                <w:w w:val="85"/>
              </w:rPr>
              <w:t>ĐẶC ĐIỂM</w:t>
            </w:r>
          </w:p>
        </w:tc>
        <w:tc>
          <w:tcPr>
            <w:tcW w:w="3915" w:type="dxa"/>
            <w:shd w:val="clear" w:color="auto" w:fill="2C6682"/>
          </w:tcPr>
          <w:p w14:paraId="0605402E" w14:textId="6922D42B" w:rsidR="00854B0D" w:rsidRPr="000A77CC" w:rsidRDefault="00301F8C">
            <w:pPr>
              <w:pStyle w:val="TableParagraph"/>
              <w:spacing w:before="15"/>
              <w:ind w:left="82"/>
              <w:rPr>
                <w:rFonts w:ascii="Times New Roman" w:hAnsi="Times New Roman" w:cs="Times New Roman"/>
                <w:b/>
              </w:rPr>
            </w:pPr>
            <w:r w:rsidRPr="000A77CC">
              <w:rPr>
                <w:rFonts w:ascii="Times New Roman" w:hAnsi="Times New Roman" w:cs="Times New Roman"/>
                <w:b/>
                <w:color w:val="FFFFFF"/>
                <w:w w:val="85"/>
              </w:rPr>
              <w:t>DỮ LIỆU TRONG CSDL HOẠT ĐỘNG</w:t>
            </w:r>
          </w:p>
        </w:tc>
        <w:tc>
          <w:tcPr>
            <w:tcW w:w="4145" w:type="dxa"/>
            <w:shd w:val="clear" w:color="auto" w:fill="2C6682"/>
          </w:tcPr>
          <w:p w14:paraId="127BDB69" w14:textId="712FCD74" w:rsidR="00854B0D" w:rsidRPr="000A77CC" w:rsidRDefault="00301F8C">
            <w:pPr>
              <w:pStyle w:val="TableParagraph"/>
              <w:spacing w:before="15"/>
              <w:ind w:left="82"/>
              <w:rPr>
                <w:rFonts w:ascii="Times New Roman" w:hAnsi="Times New Roman" w:cs="Times New Roman"/>
                <w:b/>
              </w:rPr>
            </w:pPr>
            <w:r w:rsidRPr="000A77CC">
              <w:rPr>
                <w:rFonts w:ascii="Times New Roman" w:hAnsi="Times New Roman" w:cs="Times New Roman"/>
                <w:b/>
                <w:color w:val="FFFFFF"/>
                <w:w w:val="85"/>
              </w:rPr>
              <w:t>DỮ LIỆU TRONG KHO</w:t>
            </w:r>
          </w:p>
        </w:tc>
      </w:tr>
      <w:tr w:rsidR="00854B0D" w:rsidRPr="000A77CC" w14:paraId="36939692" w14:textId="77777777">
        <w:trPr>
          <w:trHeight w:val="1490"/>
        </w:trPr>
        <w:tc>
          <w:tcPr>
            <w:tcW w:w="2000" w:type="dxa"/>
            <w:shd w:val="clear" w:color="auto" w:fill="FFCC7A"/>
          </w:tcPr>
          <w:p w14:paraId="095083DD" w14:textId="02085EB5" w:rsidR="00854B0D" w:rsidRPr="000A77CC" w:rsidRDefault="00301F8C">
            <w:pPr>
              <w:pStyle w:val="TableParagraph"/>
              <w:rPr>
                <w:rFonts w:ascii="Times New Roman" w:hAnsi="Times New Roman" w:cs="Times New Roman"/>
                <w:sz w:val="20"/>
              </w:rPr>
            </w:pPr>
            <w:r w:rsidRPr="000A77CC">
              <w:rPr>
                <w:rFonts w:ascii="Times New Roman" w:hAnsi="Times New Roman" w:cs="Times New Roman"/>
                <w:color w:val="231F20"/>
                <w:sz w:val="20"/>
              </w:rPr>
              <w:t>Tích hợp</w:t>
            </w:r>
          </w:p>
        </w:tc>
        <w:tc>
          <w:tcPr>
            <w:tcW w:w="3915" w:type="dxa"/>
            <w:shd w:val="clear" w:color="auto" w:fill="FFCC7A"/>
          </w:tcPr>
          <w:p w14:paraId="70DF6D41" w14:textId="27F35A9C" w:rsidR="00854B0D" w:rsidRPr="000A77CC" w:rsidRDefault="008C70E8">
            <w:pPr>
              <w:pStyle w:val="TableParagraph"/>
              <w:spacing w:line="247" w:lineRule="auto"/>
              <w:ind w:right="129"/>
              <w:rPr>
                <w:rFonts w:ascii="Times New Roman" w:hAnsi="Times New Roman" w:cs="Times New Roman"/>
                <w:sz w:val="20"/>
              </w:rPr>
            </w:pPr>
            <w:r w:rsidRPr="000A77CC">
              <w:rPr>
                <w:rFonts w:ascii="Times New Roman" w:hAnsi="Times New Roman" w:cs="Times New Roman"/>
                <w:color w:val="231F20"/>
                <w:spacing w:val="-2"/>
                <w:w w:val="90"/>
                <w:sz w:val="20"/>
              </w:rPr>
              <w:t>Dữ liệu tương tự có thể có các biểu diễn h</w:t>
            </w:r>
            <w:r w:rsidR="00CF03B4" w:rsidRPr="000A77CC">
              <w:rPr>
                <w:rFonts w:ascii="Times New Roman" w:hAnsi="Times New Roman" w:cs="Times New Roman"/>
                <w:color w:val="231F20"/>
                <w:spacing w:val="-2"/>
                <w:w w:val="90"/>
                <w:sz w:val="20"/>
              </w:rPr>
              <w:t>o</w:t>
            </w:r>
            <w:r w:rsidRPr="000A77CC">
              <w:rPr>
                <w:rFonts w:ascii="Times New Roman" w:hAnsi="Times New Roman" w:cs="Times New Roman"/>
                <w:color w:val="231F20"/>
                <w:spacing w:val="-2"/>
                <w:w w:val="90"/>
                <w:sz w:val="20"/>
              </w:rPr>
              <w:t>ặc ý nghĩa khác nhau. Ví dụ: số An sinh xã hội có thể được lưu dưới dạng ###-##-#### h</w:t>
            </w:r>
            <w:r w:rsidR="00CF03B4" w:rsidRPr="000A77CC">
              <w:rPr>
                <w:rFonts w:ascii="Times New Roman" w:hAnsi="Times New Roman" w:cs="Times New Roman"/>
                <w:color w:val="231F20"/>
                <w:spacing w:val="-2"/>
                <w:w w:val="90"/>
                <w:sz w:val="20"/>
              </w:rPr>
              <w:t>o</w:t>
            </w:r>
            <w:r w:rsidRPr="000A77CC">
              <w:rPr>
                <w:rFonts w:ascii="Times New Roman" w:hAnsi="Times New Roman" w:cs="Times New Roman"/>
                <w:color w:val="231F20"/>
                <w:spacing w:val="-2"/>
                <w:w w:val="90"/>
                <w:sz w:val="20"/>
              </w:rPr>
              <w:t>ặc ######### và một điều kiện nhất định có thể được gắn nhãn là T/F h</w:t>
            </w:r>
            <w:r w:rsidR="00CF03B4" w:rsidRPr="000A77CC">
              <w:rPr>
                <w:rFonts w:ascii="Times New Roman" w:hAnsi="Times New Roman" w:cs="Times New Roman"/>
                <w:color w:val="231F20"/>
                <w:spacing w:val="-2"/>
                <w:w w:val="90"/>
                <w:sz w:val="20"/>
              </w:rPr>
              <w:t>o</w:t>
            </w:r>
            <w:r w:rsidRPr="000A77CC">
              <w:rPr>
                <w:rFonts w:ascii="Times New Roman" w:hAnsi="Times New Roman" w:cs="Times New Roman"/>
                <w:color w:val="231F20"/>
                <w:spacing w:val="-2"/>
                <w:w w:val="90"/>
                <w:sz w:val="20"/>
              </w:rPr>
              <w:t>ặc 0/1 h</w:t>
            </w:r>
            <w:r w:rsidR="00CF03B4" w:rsidRPr="000A77CC">
              <w:rPr>
                <w:rFonts w:ascii="Times New Roman" w:hAnsi="Times New Roman" w:cs="Times New Roman"/>
                <w:color w:val="231F20"/>
                <w:spacing w:val="-2"/>
                <w:w w:val="90"/>
                <w:sz w:val="20"/>
              </w:rPr>
              <w:t>o</w:t>
            </w:r>
            <w:r w:rsidRPr="000A77CC">
              <w:rPr>
                <w:rFonts w:ascii="Times New Roman" w:hAnsi="Times New Roman" w:cs="Times New Roman"/>
                <w:color w:val="231F20"/>
                <w:spacing w:val="-2"/>
                <w:w w:val="90"/>
                <w:sz w:val="20"/>
              </w:rPr>
              <w:t>ặc Y /N. Giá trị bán hàng có thể được hiển thị bằng hàng nghìn h</w:t>
            </w:r>
            <w:r w:rsidR="00CF03B4" w:rsidRPr="000A77CC">
              <w:rPr>
                <w:rFonts w:ascii="Times New Roman" w:hAnsi="Times New Roman" w:cs="Times New Roman"/>
                <w:color w:val="231F20"/>
                <w:spacing w:val="-2"/>
                <w:w w:val="90"/>
                <w:sz w:val="20"/>
              </w:rPr>
              <w:t>o</w:t>
            </w:r>
            <w:r w:rsidRPr="000A77CC">
              <w:rPr>
                <w:rFonts w:ascii="Times New Roman" w:hAnsi="Times New Roman" w:cs="Times New Roman"/>
                <w:color w:val="231F20"/>
                <w:spacing w:val="-2"/>
                <w:w w:val="90"/>
                <w:sz w:val="20"/>
              </w:rPr>
              <w:t>ặc hàng triệu.</w:t>
            </w:r>
          </w:p>
        </w:tc>
        <w:tc>
          <w:tcPr>
            <w:tcW w:w="4145" w:type="dxa"/>
            <w:shd w:val="clear" w:color="auto" w:fill="FFCC7A"/>
          </w:tcPr>
          <w:p w14:paraId="466F4AC1" w14:textId="0E647871" w:rsidR="00854B0D" w:rsidRPr="000A77CC" w:rsidRDefault="00D45B1C">
            <w:pPr>
              <w:pStyle w:val="TableParagraph"/>
              <w:spacing w:line="247" w:lineRule="auto"/>
              <w:ind w:left="79" w:right="129"/>
              <w:rPr>
                <w:rFonts w:ascii="Times New Roman" w:hAnsi="Times New Roman" w:cs="Times New Roman"/>
                <w:sz w:val="20"/>
              </w:rPr>
            </w:pPr>
            <w:r w:rsidRPr="000A77CC">
              <w:rPr>
                <w:rFonts w:ascii="Times New Roman" w:hAnsi="Times New Roman" w:cs="Times New Roman"/>
                <w:sz w:val="20"/>
              </w:rPr>
              <w:t>c</w:t>
            </w:r>
            <w:r w:rsidR="008C70E8" w:rsidRPr="000A77CC">
              <w:rPr>
                <w:rFonts w:ascii="Times New Roman" w:hAnsi="Times New Roman" w:cs="Times New Roman"/>
                <w:sz w:val="20"/>
              </w:rPr>
              <w:t>ung cấp dạng xem thống nhất ch</w:t>
            </w:r>
            <w:r w:rsidR="00CF03B4" w:rsidRPr="000A77CC">
              <w:rPr>
                <w:rFonts w:ascii="Times New Roman" w:hAnsi="Times New Roman" w:cs="Times New Roman"/>
                <w:sz w:val="20"/>
              </w:rPr>
              <w:t>o</w:t>
            </w:r>
            <w:r w:rsidR="008C70E8" w:rsidRPr="000A77CC">
              <w:rPr>
                <w:rFonts w:ascii="Times New Roman" w:hAnsi="Times New Roman" w:cs="Times New Roman"/>
                <w:sz w:val="20"/>
              </w:rPr>
              <w:t xml:space="preserve"> tất cả các phần tử dữ liệu với định nghĩa và biểu diễn chung ch</w:t>
            </w:r>
            <w:r w:rsidR="00CF03B4" w:rsidRPr="000A77CC">
              <w:rPr>
                <w:rFonts w:ascii="Times New Roman" w:hAnsi="Times New Roman" w:cs="Times New Roman"/>
                <w:sz w:val="20"/>
              </w:rPr>
              <w:t>o</w:t>
            </w:r>
            <w:r w:rsidR="008C70E8" w:rsidRPr="000A77CC">
              <w:rPr>
                <w:rFonts w:ascii="Times New Roman" w:hAnsi="Times New Roman" w:cs="Times New Roman"/>
                <w:sz w:val="20"/>
              </w:rPr>
              <w:t xml:space="preserve"> tất cả các đơn vị kinh d</w:t>
            </w:r>
            <w:r w:rsidR="00CF03B4" w:rsidRPr="000A77CC">
              <w:rPr>
                <w:rFonts w:ascii="Times New Roman" w:hAnsi="Times New Roman" w:cs="Times New Roman"/>
                <w:sz w:val="20"/>
              </w:rPr>
              <w:t>o</w:t>
            </w:r>
            <w:r w:rsidR="008C70E8" w:rsidRPr="000A77CC">
              <w:rPr>
                <w:rFonts w:ascii="Times New Roman" w:hAnsi="Times New Roman" w:cs="Times New Roman"/>
                <w:sz w:val="20"/>
              </w:rPr>
              <w:t>anh.</w:t>
            </w:r>
          </w:p>
        </w:tc>
      </w:tr>
      <w:tr w:rsidR="00854B0D" w:rsidRPr="000A77CC" w14:paraId="6E306B4B" w14:textId="77777777">
        <w:trPr>
          <w:trHeight w:val="1010"/>
        </w:trPr>
        <w:tc>
          <w:tcPr>
            <w:tcW w:w="2000" w:type="dxa"/>
            <w:shd w:val="clear" w:color="auto" w:fill="FFE0AD"/>
          </w:tcPr>
          <w:p w14:paraId="57042B51" w14:textId="315522F1" w:rsidR="00854B0D" w:rsidRPr="000A77CC" w:rsidRDefault="00301F8C">
            <w:pPr>
              <w:pStyle w:val="TableParagraph"/>
              <w:rPr>
                <w:rFonts w:ascii="Times New Roman" w:hAnsi="Times New Roman" w:cs="Times New Roman"/>
                <w:sz w:val="20"/>
              </w:rPr>
            </w:pPr>
            <w:r w:rsidRPr="000A77CC">
              <w:rPr>
                <w:rFonts w:ascii="Times New Roman" w:hAnsi="Times New Roman" w:cs="Times New Roman"/>
                <w:color w:val="231F20"/>
                <w:sz w:val="20"/>
              </w:rPr>
              <w:t>H</w:t>
            </w:r>
            <w:r w:rsidRPr="000A77CC">
              <w:rPr>
                <w:rFonts w:ascii="Times New Roman" w:hAnsi="Times New Roman" w:cs="Times New Roman"/>
                <w:color w:val="231F20"/>
                <w:sz w:val="20"/>
                <w:lang w:val="vi-VN"/>
              </w:rPr>
              <w:t>ư</w:t>
            </w:r>
            <w:r w:rsidRPr="000A77CC">
              <w:rPr>
                <w:rFonts w:ascii="Times New Roman" w:hAnsi="Times New Roman" w:cs="Times New Roman"/>
                <w:color w:val="231F20"/>
                <w:sz w:val="20"/>
              </w:rPr>
              <w:t>ớng vào chủ thể</w:t>
            </w:r>
          </w:p>
        </w:tc>
        <w:tc>
          <w:tcPr>
            <w:tcW w:w="3915" w:type="dxa"/>
            <w:shd w:val="clear" w:color="auto" w:fill="FFE0AD"/>
          </w:tcPr>
          <w:p w14:paraId="55FE98D1" w14:textId="314A6E27" w:rsidR="00854B0D" w:rsidRPr="000A77CC" w:rsidRDefault="008C70E8">
            <w:pPr>
              <w:pStyle w:val="TableParagraph"/>
              <w:spacing w:line="247" w:lineRule="auto"/>
              <w:ind w:right="93"/>
              <w:rPr>
                <w:rFonts w:ascii="Times New Roman" w:hAnsi="Times New Roman" w:cs="Times New Roman"/>
                <w:sz w:val="20"/>
              </w:rPr>
            </w:pPr>
            <w:r w:rsidRPr="000A77CC">
              <w:rPr>
                <w:rFonts w:ascii="Times New Roman" w:hAnsi="Times New Roman" w:cs="Times New Roman"/>
                <w:sz w:val="20"/>
              </w:rPr>
              <w:t>Dữ liệu được lưu trữ với một chức năng, h</w:t>
            </w:r>
            <w:r w:rsidR="00CF03B4" w:rsidRPr="000A77CC">
              <w:rPr>
                <w:rFonts w:ascii="Times New Roman" w:hAnsi="Times New Roman" w:cs="Times New Roman"/>
                <w:sz w:val="20"/>
              </w:rPr>
              <w:t>o</w:t>
            </w:r>
            <w:r w:rsidRPr="000A77CC">
              <w:rPr>
                <w:rFonts w:ascii="Times New Roman" w:hAnsi="Times New Roman" w:cs="Times New Roman"/>
                <w:sz w:val="20"/>
              </w:rPr>
              <w:t>ặc quy trình, định hướng. Ví dụ: dữ liệu có thể được lưu trữ ch</w:t>
            </w:r>
            <w:r w:rsidR="00CF03B4" w:rsidRPr="000A77CC">
              <w:rPr>
                <w:rFonts w:ascii="Times New Roman" w:hAnsi="Times New Roman" w:cs="Times New Roman"/>
                <w:sz w:val="20"/>
              </w:rPr>
              <w:t>o</w:t>
            </w:r>
            <w:r w:rsidRPr="000A77CC">
              <w:rPr>
                <w:rFonts w:ascii="Times New Roman" w:hAnsi="Times New Roman" w:cs="Times New Roman"/>
                <w:sz w:val="20"/>
              </w:rPr>
              <w:t xml:space="preserve"> hóa đơn, thanh t</w:t>
            </w:r>
            <w:r w:rsidR="00CF03B4" w:rsidRPr="000A77CC">
              <w:rPr>
                <w:rFonts w:ascii="Times New Roman" w:hAnsi="Times New Roman" w:cs="Times New Roman"/>
                <w:sz w:val="20"/>
              </w:rPr>
              <w:t>o</w:t>
            </w:r>
            <w:r w:rsidRPr="000A77CC">
              <w:rPr>
                <w:rFonts w:ascii="Times New Roman" w:hAnsi="Times New Roman" w:cs="Times New Roman"/>
                <w:sz w:val="20"/>
              </w:rPr>
              <w:t>án và số tiền tín dụng.</w:t>
            </w:r>
          </w:p>
        </w:tc>
        <w:tc>
          <w:tcPr>
            <w:tcW w:w="4145" w:type="dxa"/>
            <w:shd w:val="clear" w:color="auto" w:fill="FFE0AD"/>
          </w:tcPr>
          <w:p w14:paraId="23397453" w14:textId="12F6B114" w:rsidR="00854B0D" w:rsidRPr="000A77CC" w:rsidRDefault="008C70E8">
            <w:pPr>
              <w:pStyle w:val="TableParagraph"/>
              <w:spacing w:line="247" w:lineRule="auto"/>
              <w:ind w:right="50" w:hanging="1"/>
              <w:rPr>
                <w:rFonts w:ascii="Times New Roman" w:hAnsi="Times New Roman" w:cs="Times New Roman"/>
                <w:sz w:val="20"/>
              </w:rPr>
            </w:pPr>
            <w:r w:rsidRPr="000A77CC">
              <w:rPr>
                <w:rFonts w:ascii="Times New Roman" w:hAnsi="Times New Roman" w:cs="Times New Roman"/>
                <w:sz w:val="20"/>
              </w:rPr>
              <w:t>Dữ liệu được lưu trữ the</w:t>
            </w:r>
            <w:r w:rsidR="00CF03B4" w:rsidRPr="000A77CC">
              <w:rPr>
                <w:rFonts w:ascii="Times New Roman" w:hAnsi="Times New Roman" w:cs="Times New Roman"/>
                <w:sz w:val="20"/>
              </w:rPr>
              <w:t>o</w:t>
            </w:r>
            <w:r w:rsidRPr="000A77CC">
              <w:rPr>
                <w:rFonts w:ascii="Times New Roman" w:hAnsi="Times New Roman" w:cs="Times New Roman"/>
                <w:sz w:val="20"/>
              </w:rPr>
              <w:t xml:space="preserve"> hướng chủ đề tạ</w:t>
            </w:r>
            <w:r w:rsidR="00CF03B4" w:rsidRPr="000A77CC">
              <w:rPr>
                <w:rFonts w:ascii="Times New Roman" w:hAnsi="Times New Roman" w:cs="Times New Roman"/>
                <w:sz w:val="20"/>
              </w:rPr>
              <w:t>o</w:t>
            </w:r>
            <w:r w:rsidRPr="000A77CC">
              <w:rPr>
                <w:rFonts w:ascii="Times New Roman" w:hAnsi="Times New Roman" w:cs="Times New Roman"/>
                <w:sz w:val="20"/>
              </w:rPr>
              <w:t xml:space="preserve"> điều kiện ch</w:t>
            </w:r>
            <w:r w:rsidR="00CF03B4" w:rsidRPr="000A77CC">
              <w:rPr>
                <w:rFonts w:ascii="Times New Roman" w:hAnsi="Times New Roman" w:cs="Times New Roman"/>
                <w:sz w:val="20"/>
              </w:rPr>
              <w:t>o</w:t>
            </w:r>
            <w:r w:rsidRPr="000A77CC">
              <w:rPr>
                <w:rFonts w:ascii="Times New Roman" w:hAnsi="Times New Roman" w:cs="Times New Roman"/>
                <w:sz w:val="20"/>
              </w:rPr>
              <w:t xml:space="preserve"> nhiều chế độ xem dữ liệu và ra quyết định. Ví dụ: d</w:t>
            </w:r>
            <w:r w:rsidR="00CF03B4" w:rsidRPr="000A77CC">
              <w:rPr>
                <w:rFonts w:ascii="Times New Roman" w:hAnsi="Times New Roman" w:cs="Times New Roman"/>
                <w:sz w:val="20"/>
              </w:rPr>
              <w:t>o</w:t>
            </w:r>
            <w:r w:rsidRPr="000A77CC">
              <w:rPr>
                <w:rFonts w:ascii="Times New Roman" w:hAnsi="Times New Roman" w:cs="Times New Roman"/>
                <w:sz w:val="20"/>
              </w:rPr>
              <w:t>anh số bán hàng có thể được ghi lại the</w:t>
            </w:r>
            <w:r w:rsidR="00CF03B4" w:rsidRPr="000A77CC">
              <w:rPr>
                <w:rFonts w:ascii="Times New Roman" w:hAnsi="Times New Roman" w:cs="Times New Roman"/>
                <w:sz w:val="20"/>
              </w:rPr>
              <w:t>o</w:t>
            </w:r>
            <w:r w:rsidRPr="000A77CC">
              <w:rPr>
                <w:rFonts w:ascii="Times New Roman" w:hAnsi="Times New Roman" w:cs="Times New Roman"/>
                <w:sz w:val="20"/>
              </w:rPr>
              <w:t xml:space="preserve"> sản phẩm, bộ phận, người quản lý h</w:t>
            </w:r>
            <w:r w:rsidR="00CF03B4" w:rsidRPr="000A77CC">
              <w:rPr>
                <w:rFonts w:ascii="Times New Roman" w:hAnsi="Times New Roman" w:cs="Times New Roman"/>
                <w:sz w:val="20"/>
              </w:rPr>
              <w:t>o</w:t>
            </w:r>
            <w:r w:rsidRPr="000A77CC">
              <w:rPr>
                <w:rFonts w:ascii="Times New Roman" w:hAnsi="Times New Roman" w:cs="Times New Roman"/>
                <w:sz w:val="20"/>
              </w:rPr>
              <w:t>ặc khu vực.</w:t>
            </w:r>
          </w:p>
        </w:tc>
      </w:tr>
      <w:tr w:rsidR="00854B0D" w:rsidRPr="000A77CC" w14:paraId="0ECDD791" w14:textId="77777777">
        <w:trPr>
          <w:trHeight w:val="1010"/>
        </w:trPr>
        <w:tc>
          <w:tcPr>
            <w:tcW w:w="2000" w:type="dxa"/>
            <w:shd w:val="clear" w:color="auto" w:fill="FFCC7A"/>
          </w:tcPr>
          <w:p w14:paraId="5290FF9A" w14:textId="5B217629" w:rsidR="00854B0D" w:rsidRPr="000A77CC" w:rsidRDefault="00301F8C">
            <w:pPr>
              <w:pStyle w:val="TableParagraph"/>
              <w:rPr>
                <w:rFonts w:ascii="Times New Roman" w:hAnsi="Times New Roman" w:cs="Times New Roman"/>
                <w:sz w:val="20"/>
              </w:rPr>
            </w:pPr>
            <w:r w:rsidRPr="000A77CC">
              <w:rPr>
                <w:rFonts w:ascii="Times New Roman" w:hAnsi="Times New Roman" w:cs="Times New Roman"/>
                <w:color w:val="231F20"/>
                <w:sz w:val="20"/>
              </w:rPr>
              <w:t>Mốc thời gian đa dạng</w:t>
            </w:r>
          </w:p>
        </w:tc>
        <w:tc>
          <w:tcPr>
            <w:tcW w:w="3915" w:type="dxa"/>
            <w:shd w:val="clear" w:color="auto" w:fill="FFCC7A"/>
          </w:tcPr>
          <w:p w14:paraId="1FAA8B64" w14:textId="37996B46" w:rsidR="00854B0D" w:rsidRPr="000A77CC" w:rsidRDefault="00930E0A">
            <w:pPr>
              <w:pStyle w:val="TableParagraph"/>
              <w:spacing w:line="247" w:lineRule="auto"/>
              <w:ind w:right="169"/>
              <w:jc w:val="both"/>
              <w:rPr>
                <w:rFonts w:ascii="Times New Roman" w:hAnsi="Times New Roman" w:cs="Times New Roman"/>
                <w:sz w:val="20"/>
              </w:rPr>
            </w:pPr>
            <w:r w:rsidRPr="000A77CC">
              <w:rPr>
                <w:rFonts w:ascii="Times New Roman" w:hAnsi="Times New Roman" w:cs="Times New Roman"/>
                <w:color w:val="231F20"/>
                <w:w w:val="90"/>
                <w:sz w:val="20"/>
              </w:rPr>
              <w:t>Dữ liệu được ghi lại như các gia</w:t>
            </w:r>
            <w:r w:rsidR="00CF03B4" w:rsidRPr="000A77CC">
              <w:rPr>
                <w:rFonts w:ascii="Times New Roman" w:hAnsi="Times New Roman" w:cs="Times New Roman"/>
                <w:color w:val="231F20"/>
                <w:w w:val="90"/>
                <w:sz w:val="20"/>
              </w:rPr>
              <w:t>o</w:t>
            </w:r>
            <w:r w:rsidRPr="000A77CC">
              <w:rPr>
                <w:rFonts w:ascii="Times New Roman" w:hAnsi="Times New Roman" w:cs="Times New Roman"/>
                <w:color w:val="231F20"/>
                <w:w w:val="90"/>
                <w:sz w:val="20"/>
              </w:rPr>
              <w:t xml:space="preserve"> dịch hiện tại. Ví dụ: dữ liệu bán hàng có thể là d</w:t>
            </w:r>
            <w:r w:rsidR="00CF03B4" w:rsidRPr="000A77CC">
              <w:rPr>
                <w:rFonts w:ascii="Times New Roman" w:hAnsi="Times New Roman" w:cs="Times New Roman"/>
                <w:color w:val="231F20"/>
                <w:w w:val="90"/>
                <w:sz w:val="20"/>
              </w:rPr>
              <w:t>o</w:t>
            </w:r>
            <w:r w:rsidRPr="000A77CC">
              <w:rPr>
                <w:rFonts w:ascii="Times New Roman" w:hAnsi="Times New Roman" w:cs="Times New Roman"/>
                <w:color w:val="231F20"/>
                <w:w w:val="90"/>
                <w:sz w:val="20"/>
              </w:rPr>
              <w:t>anh số bán sản phẩm và</w:t>
            </w:r>
            <w:r w:rsidR="00CF03B4" w:rsidRPr="000A77CC">
              <w:rPr>
                <w:rFonts w:ascii="Times New Roman" w:hAnsi="Times New Roman" w:cs="Times New Roman"/>
                <w:color w:val="231F20"/>
                <w:w w:val="90"/>
                <w:sz w:val="20"/>
              </w:rPr>
              <w:t>o</w:t>
            </w:r>
            <w:r w:rsidRPr="000A77CC">
              <w:rPr>
                <w:rFonts w:ascii="Times New Roman" w:hAnsi="Times New Roman" w:cs="Times New Roman"/>
                <w:color w:val="231F20"/>
                <w:w w:val="90"/>
                <w:sz w:val="20"/>
              </w:rPr>
              <w:t xml:space="preserve"> một ngày nhất định, chẳng hạn như $342,78 và</w:t>
            </w:r>
            <w:r w:rsidR="00CF03B4" w:rsidRPr="000A77CC">
              <w:rPr>
                <w:rFonts w:ascii="Times New Roman" w:hAnsi="Times New Roman" w:cs="Times New Roman"/>
                <w:color w:val="231F20"/>
                <w:w w:val="90"/>
                <w:sz w:val="20"/>
              </w:rPr>
              <w:t>o</w:t>
            </w:r>
            <w:r w:rsidRPr="000A77CC">
              <w:rPr>
                <w:rFonts w:ascii="Times New Roman" w:hAnsi="Times New Roman" w:cs="Times New Roman"/>
                <w:color w:val="231F20"/>
                <w:w w:val="90"/>
                <w:sz w:val="20"/>
              </w:rPr>
              <w:t xml:space="preserve"> ngày 12 tháng 5 năm 2016.</w:t>
            </w:r>
          </w:p>
        </w:tc>
        <w:tc>
          <w:tcPr>
            <w:tcW w:w="4145" w:type="dxa"/>
            <w:shd w:val="clear" w:color="auto" w:fill="FFCC7A"/>
          </w:tcPr>
          <w:p w14:paraId="6CB24A00" w14:textId="7143218A" w:rsidR="00854B0D" w:rsidRPr="000A77CC" w:rsidRDefault="00930E0A">
            <w:pPr>
              <w:pStyle w:val="TableParagraph"/>
              <w:spacing w:line="247" w:lineRule="auto"/>
              <w:ind w:right="223"/>
              <w:rPr>
                <w:rFonts w:ascii="Times New Roman" w:hAnsi="Times New Roman" w:cs="Times New Roman"/>
                <w:sz w:val="20"/>
              </w:rPr>
            </w:pPr>
            <w:r w:rsidRPr="000A77CC">
              <w:rPr>
                <w:rFonts w:ascii="Times New Roman" w:hAnsi="Times New Roman" w:cs="Times New Roman"/>
                <w:sz w:val="20"/>
              </w:rPr>
              <w:t>Dữ liệu được ghi lại với một quan điểm lịch sử tr</w:t>
            </w:r>
            <w:r w:rsidR="00CF03B4" w:rsidRPr="000A77CC">
              <w:rPr>
                <w:rFonts w:ascii="Times New Roman" w:hAnsi="Times New Roman" w:cs="Times New Roman"/>
                <w:sz w:val="20"/>
              </w:rPr>
              <w:t>o</w:t>
            </w:r>
            <w:r w:rsidRPr="000A77CC">
              <w:rPr>
                <w:rFonts w:ascii="Times New Roman" w:hAnsi="Times New Roman" w:cs="Times New Roman"/>
                <w:sz w:val="20"/>
              </w:rPr>
              <w:t>ng tâm trí. D</w:t>
            </w:r>
            <w:r w:rsidR="00CF03B4" w:rsidRPr="000A77CC">
              <w:rPr>
                <w:rFonts w:ascii="Times New Roman" w:hAnsi="Times New Roman" w:cs="Times New Roman"/>
                <w:sz w:val="20"/>
              </w:rPr>
              <w:t>o</w:t>
            </w:r>
            <w:r w:rsidRPr="000A77CC">
              <w:rPr>
                <w:rFonts w:ascii="Times New Roman" w:hAnsi="Times New Roman" w:cs="Times New Roman"/>
                <w:sz w:val="20"/>
              </w:rPr>
              <w:t xml:space="preserve"> đó, một chiều thời gian được thêm và</w:t>
            </w:r>
            <w:r w:rsidR="00CF03B4" w:rsidRPr="000A77CC">
              <w:rPr>
                <w:rFonts w:ascii="Times New Roman" w:hAnsi="Times New Roman" w:cs="Times New Roman"/>
                <w:sz w:val="20"/>
              </w:rPr>
              <w:t>o</w:t>
            </w:r>
            <w:r w:rsidRPr="000A77CC">
              <w:rPr>
                <w:rFonts w:ascii="Times New Roman" w:hAnsi="Times New Roman" w:cs="Times New Roman"/>
                <w:sz w:val="20"/>
              </w:rPr>
              <w:t xml:space="preserve"> để tạ</w:t>
            </w:r>
            <w:r w:rsidR="00CF03B4" w:rsidRPr="000A77CC">
              <w:rPr>
                <w:rFonts w:ascii="Times New Roman" w:hAnsi="Times New Roman" w:cs="Times New Roman"/>
                <w:sz w:val="20"/>
              </w:rPr>
              <w:t>o</w:t>
            </w:r>
            <w:r w:rsidRPr="000A77CC">
              <w:rPr>
                <w:rFonts w:ascii="Times New Roman" w:hAnsi="Times New Roman" w:cs="Times New Roman"/>
                <w:sz w:val="20"/>
              </w:rPr>
              <w:t xml:space="preserve"> điều kiện phân tích dữ liệu và s</w:t>
            </w:r>
            <w:r w:rsidR="00CF03B4" w:rsidRPr="000A77CC">
              <w:rPr>
                <w:rFonts w:ascii="Times New Roman" w:hAnsi="Times New Roman" w:cs="Times New Roman"/>
                <w:sz w:val="20"/>
              </w:rPr>
              <w:t>o</w:t>
            </w:r>
            <w:r w:rsidRPr="000A77CC">
              <w:rPr>
                <w:rFonts w:ascii="Times New Roman" w:hAnsi="Times New Roman" w:cs="Times New Roman"/>
                <w:sz w:val="20"/>
              </w:rPr>
              <w:t xml:space="preserve"> sánh thời gian khác nhau.</w:t>
            </w:r>
          </w:p>
        </w:tc>
      </w:tr>
      <w:tr w:rsidR="00854B0D" w:rsidRPr="000A77CC" w14:paraId="2301C0F5" w14:textId="77777777">
        <w:trPr>
          <w:trHeight w:val="1010"/>
        </w:trPr>
        <w:tc>
          <w:tcPr>
            <w:tcW w:w="2000" w:type="dxa"/>
            <w:shd w:val="clear" w:color="auto" w:fill="FFE0AD"/>
          </w:tcPr>
          <w:p w14:paraId="09D38901" w14:textId="5A551AF3" w:rsidR="00854B0D" w:rsidRPr="000A77CC" w:rsidRDefault="00301F8C">
            <w:pPr>
              <w:pStyle w:val="TableParagraph"/>
              <w:rPr>
                <w:rFonts w:ascii="Times New Roman" w:hAnsi="Times New Roman" w:cs="Times New Roman"/>
                <w:sz w:val="20"/>
              </w:rPr>
            </w:pPr>
            <w:r w:rsidRPr="000A77CC">
              <w:rPr>
                <w:rFonts w:ascii="Times New Roman" w:hAnsi="Times New Roman" w:cs="Times New Roman"/>
                <w:color w:val="231F20"/>
                <w:sz w:val="20"/>
              </w:rPr>
              <w:t>Khồn bay hơi</w:t>
            </w:r>
          </w:p>
        </w:tc>
        <w:tc>
          <w:tcPr>
            <w:tcW w:w="3915" w:type="dxa"/>
            <w:shd w:val="clear" w:color="auto" w:fill="FFE0AD"/>
          </w:tcPr>
          <w:p w14:paraId="133BAF1A" w14:textId="0DF77B4E" w:rsidR="00854B0D" w:rsidRPr="000A77CC" w:rsidRDefault="00D45B1C">
            <w:pPr>
              <w:pStyle w:val="TableParagraph"/>
              <w:spacing w:line="247" w:lineRule="auto"/>
              <w:ind w:right="108"/>
              <w:rPr>
                <w:rFonts w:ascii="Times New Roman" w:hAnsi="Times New Roman" w:cs="Times New Roman"/>
                <w:sz w:val="20"/>
              </w:rPr>
            </w:pPr>
            <w:r w:rsidRPr="000A77CC">
              <w:rPr>
                <w:rFonts w:ascii="Times New Roman" w:hAnsi="Times New Roman" w:cs="Times New Roman"/>
                <w:sz w:val="20"/>
              </w:rPr>
              <w:t>c</w:t>
            </w:r>
            <w:r w:rsidR="00930E0A" w:rsidRPr="000A77CC">
              <w:rPr>
                <w:rFonts w:ascii="Times New Roman" w:hAnsi="Times New Roman" w:cs="Times New Roman"/>
                <w:sz w:val="20"/>
              </w:rPr>
              <w:t>ập nhật dữ liệu là thường xuyên và phổ biến. Ví dụ: số lượng hàng tồn kh</w:t>
            </w:r>
            <w:r w:rsidR="00CF03B4" w:rsidRPr="000A77CC">
              <w:rPr>
                <w:rFonts w:ascii="Times New Roman" w:hAnsi="Times New Roman" w:cs="Times New Roman"/>
                <w:sz w:val="20"/>
              </w:rPr>
              <w:t>o</w:t>
            </w:r>
            <w:r w:rsidR="00930E0A" w:rsidRPr="000A77CC">
              <w:rPr>
                <w:rFonts w:ascii="Times New Roman" w:hAnsi="Times New Roman" w:cs="Times New Roman"/>
                <w:sz w:val="20"/>
              </w:rPr>
              <w:t xml:space="preserve"> thay đổi sau mỗi lần bán hàng. D</w:t>
            </w:r>
            <w:r w:rsidR="00CF03B4" w:rsidRPr="000A77CC">
              <w:rPr>
                <w:rFonts w:ascii="Times New Roman" w:hAnsi="Times New Roman" w:cs="Times New Roman"/>
                <w:sz w:val="20"/>
              </w:rPr>
              <w:t>o</w:t>
            </w:r>
            <w:r w:rsidR="00930E0A" w:rsidRPr="000A77CC">
              <w:rPr>
                <w:rFonts w:ascii="Times New Roman" w:hAnsi="Times New Roman" w:cs="Times New Roman"/>
                <w:sz w:val="20"/>
              </w:rPr>
              <w:t xml:space="preserve"> đó, môi trường dữ liệu là chất lỏng.</w:t>
            </w:r>
          </w:p>
        </w:tc>
        <w:tc>
          <w:tcPr>
            <w:tcW w:w="4145" w:type="dxa"/>
            <w:shd w:val="clear" w:color="auto" w:fill="FFE0AD"/>
          </w:tcPr>
          <w:p w14:paraId="73B933B6" w14:textId="0CD0CD8A" w:rsidR="00854B0D" w:rsidRPr="000A77CC" w:rsidRDefault="00930E0A">
            <w:pPr>
              <w:pStyle w:val="TableParagraph"/>
              <w:spacing w:line="247" w:lineRule="auto"/>
              <w:ind w:right="51"/>
              <w:rPr>
                <w:rFonts w:ascii="Times New Roman" w:hAnsi="Times New Roman" w:cs="Times New Roman"/>
                <w:sz w:val="20"/>
              </w:rPr>
            </w:pPr>
            <w:r w:rsidRPr="000A77CC">
              <w:rPr>
                <w:rFonts w:ascii="Times New Roman" w:hAnsi="Times New Roman" w:cs="Times New Roman"/>
                <w:sz w:val="20"/>
              </w:rPr>
              <w:t>Dữ liệu không thể thay đổi. Dữ liệu chỉ được thêm định kỳ từ các hệ thống lịch sử. Khi dữ liệu được lưu trữ đúng cách, không có thay đổi nà</w:t>
            </w:r>
            <w:r w:rsidR="00CF03B4" w:rsidRPr="000A77CC">
              <w:rPr>
                <w:rFonts w:ascii="Times New Roman" w:hAnsi="Times New Roman" w:cs="Times New Roman"/>
                <w:sz w:val="20"/>
              </w:rPr>
              <w:t>o</w:t>
            </w:r>
            <w:r w:rsidRPr="000A77CC">
              <w:rPr>
                <w:rFonts w:ascii="Times New Roman" w:hAnsi="Times New Roman" w:cs="Times New Roman"/>
                <w:sz w:val="20"/>
              </w:rPr>
              <w:t xml:space="preserve"> được phép. D</w:t>
            </w:r>
            <w:r w:rsidR="00CF03B4" w:rsidRPr="000A77CC">
              <w:rPr>
                <w:rFonts w:ascii="Times New Roman" w:hAnsi="Times New Roman" w:cs="Times New Roman"/>
                <w:sz w:val="20"/>
              </w:rPr>
              <w:t>o</w:t>
            </w:r>
            <w:r w:rsidRPr="000A77CC">
              <w:rPr>
                <w:rFonts w:ascii="Times New Roman" w:hAnsi="Times New Roman" w:cs="Times New Roman"/>
                <w:sz w:val="20"/>
              </w:rPr>
              <w:t xml:space="preserve"> đó, môi trường dữ liệu tương đối tĩnh.</w:t>
            </w:r>
          </w:p>
        </w:tc>
      </w:tr>
    </w:tbl>
    <w:p w14:paraId="155449F4" w14:textId="77777777" w:rsidR="00854B0D" w:rsidRPr="000A77CC" w:rsidRDefault="00854B0D">
      <w:pPr>
        <w:pStyle w:val="BodyText"/>
        <w:rPr>
          <w:b/>
          <w:sz w:val="20"/>
        </w:rPr>
      </w:pPr>
    </w:p>
    <w:p w14:paraId="3C917087" w14:textId="65766E31" w:rsidR="00854B0D" w:rsidRPr="000A77CC" w:rsidRDefault="00000000" w:rsidP="00930E0A">
      <w:pPr>
        <w:pStyle w:val="BodyText"/>
        <w:spacing w:before="2"/>
        <w:rPr>
          <w:b/>
          <w:sz w:val="17"/>
        </w:rPr>
      </w:pPr>
      <w:r>
        <w:pict w14:anchorId="3A41A316">
          <v:group id="_x0000_s2589" style="position:absolute;margin-left:69pt;margin-top:12.3pt;width:7in;height:292.7pt;z-index:-251605504;mso-wrap-distance-left:0;mso-wrap-distance-right:0;mso-position-horizontal-relative:page" coordorigin="1380,246" coordsize="10080,5854">
            <v:rect id="_x0000_s2599" style="position:absolute;left:1380;top:573;width:10080;height:5527" fillcolor="#eadcc4" stroked="f"/>
            <v:shape id="_x0000_s2598" type="#_x0000_t75" style="position:absolute;left:2222;top:1062;width:8395;height:4798">
              <v:imagedata r:id="rId34" o:title=""/>
            </v:shape>
            <v:shape id="_x0000_s2597" type="#_x0000_t202" style="position:absolute;left:8901;top:3976;width:1312;height:971" filled="f" stroked="f">
              <v:textbox inset="0,0,0,0">
                <w:txbxContent>
                  <w:p w14:paraId="11E8CE17" w14:textId="77777777" w:rsidR="00854B0D" w:rsidRDefault="00C536FB" w:rsidP="00BA54B1">
                    <w:pPr>
                      <w:numPr>
                        <w:ilvl w:val="0"/>
                        <w:numId w:val="5"/>
                      </w:numPr>
                      <w:tabs>
                        <w:tab w:val="left" w:pos="142"/>
                      </w:tabs>
                      <w:spacing w:line="183" w:lineRule="exact"/>
                      <w:rPr>
                        <w:rFonts w:ascii="Trebuchet MS"/>
                        <w:b/>
                        <w:sz w:val="16"/>
                      </w:rPr>
                    </w:pPr>
                    <w:r>
                      <w:rPr>
                        <w:rFonts w:ascii="Trebuchet MS"/>
                        <w:b/>
                        <w:color w:val="231F20"/>
                        <w:sz w:val="16"/>
                      </w:rPr>
                      <w:t>Integrated</w:t>
                    </w:r>
                  </w:p>
                  <w:p w14:paraId="2B370E0A" w14:textId="27812400" w:rsidR="00854B0D" w:rsidRDefault="00C536FB" w:rsidP="00BA54B1">
                    <w:pPr>
                      <w:numPr>
                        <w:ilvl w:val="0"/>
                        <w:numId w:val="5"/>
                      </w:numPr>
                      <w:tabs>
                        <w:tab w:val="left" w:pos="142"/>
                      </w:tabs>
                      <w:spacing w:before="74"/>
                      <w:rPr>
                        <w:rFonts w:ascii="Trebuchet MS"/>
                        <w:b/>
                        <w:sz w:val="16"/>
                      </w:rPr>
                    </w:pPr>
                    <w:r>
                      <w:rPr>
                        <w:rFonts w:ascii="Trebuchet MS"/>
                        <w:b/>
                        <w:color w:val="231F20"/>
                        <w:w w:val="90"/>
                        <w:sz w:val="16"/>
                      </w:rPr>
                      <w:t>Subje</w:t>
                    </w:r>
                    <w:r w:rsidR="004973B2">
                      <w:rPr>
                        <w:rFonts w:ascii="Trebuchet MS"/>
                        <w:b/>
                        <w:color w:val="231F20"/>
                        <w:w w:val="90"/>
                        <w:sz w:val="16"/>
                      </w:rPr>
                      <w:t>c</w:t>
                    </w:r>
                    <w:r>
                      <w:rPr>
                        <w:rFonts w:ascii="Trebuchet MS"/>
                        <w:b/>
                        <w:color w:val="231F20"/>
                        <w:w w:val="90"/>
                        <w:sz w:val="16"/>
                      </w:rPr>
                      <w:t>t-</w:t>
                    </w:r>
                    <w:r w:rsidR="00CF03B4">
                      <w:rPr>
                        <w:rFonts w:ascii="Trebuchet MS"/>
                        <w:b/>
                        <w:color w:val="231F20"/>
                        <w:w w:val="90"/>
                        <w:sz w:val="16"/>
                      </w:rPr>
                      <w:t>o</w:t>
                    </w:r>
                    <w:r>
                      <w:rPr>
                        <w:rFonts w:ascii="Trebuchet MS"/>
                        <w:b/>
                        <w:color w:val="231F20"/>
                        <w:w w:val="90"/>
                        <w:sz w:val="16"/>
                      </w:rPr>
                      <w:t>riented</w:t>
                    </w:r>
                  </w:p>
                  <w:p w14:paraId="7A226C9F" w14:textId="77777777" w:rsidR="00854B0D" w:rsidRDefault="00C536FB" w:rsidP="00BA54B1">
                    <w:pPr>
                      <w:numPr>
                        <w:ilvl w:val="0"/>
                        <w:numId w:val="5"/>
                      </w:numPr>
                      <w:tabs>
                        <w:tab w:val="left" w:pos="139"/>
                      </w:tabs>
                      <w:spacing w:before="74"/>
                      <w:ind w:left="138" w:hanging="139"/>
                      <w:rPr>
                        <w:rFonts w:ascii="Trebuchet MS"/>
                        <w:b/>
                        <w:sz w:val="16"/>
                      </w:rPr>
                    </w:pPr>
                    <w:r>
                      <w:rPr>
                        <w:rFonts w:ascii="Trebuchet MS"/>
                        <w:b/>
                        <w:color w:val="231F20"/>
                        <w:sz w:val="16"/>
                      </w:rPr>
                      <w:t>Time-variant</w:t>
                    </w:r>
                  </w:p>
                  <w:p w14:paraId="15AE0B8C" w14:textId="188B6815" w:rsidR="00854B0D" w:rsidRDefault="00C536FB" w:rsidP="00BA54B1">
                    <w:pPr>
                      <w:numPr>
                        <w:ilvl w:val="0"/>
                        <w:numId w:val="5"/>
                      </w:numPr>
                      <w:tabs>
                        <w:tab w:val="left" w:pos="142"/>
                      </w:tabs>
                      <w:spacing w:before="74"/>
                      <w:rPr>
                        <w:rFonts w:ascii="Trebuchet MS"/>
                        <w:b/>
                        <w:sz w:val="16"/>
                      </w:rPr>
                    </w:pPr>
                    <w:r>
                      <w:rPr>
                        <w:rFonts w:ascii="Trebuchet MS"/>
                        <w:b/>
                        <w:color w:val="231F20"/>
                        <w:sz w:val="16"/>
                      </w:rPr>
                      <w:t>N</w:t>
                    </w:r>
                    <w:r w:rsidR="00CF03B4">
                      <w:rPr>
                        <w:rFonts w:ascii="Trebuchet MS"/>
                        <w:b/>
                        <w:color w:val="231F20"/>
                        <w:sz w:val="16"/>
                      </w:rPr>
                      <w:t>o</w:t>
                    </w:r>
                    <w:r>
                      <w:rPr>
                        <w:rFonts w:ascii="Trebuchet MS"/>
                        <w:b/>
                        <w:color w:val="231F20"/>
                        <w:sz w:val="16"/>
                      </w:rPr>
                      <w:t>nv</w:t>
                    </w:r>
                    <w:r w:rsidR="00CF03B4">
                      <w:rPr>
                        <w:rFonts w:ascii="Trebuchet MS"/>
                        <w:b/>
                        <w:color w:val="231F20"/>
                        <w:sz w:val="16"/>
                      </w:rPr>
                      <w:t>o</w:t>
                    </w:r>
                    <w:r>
                      <w:rPr>
                        <w:rFonts w:ascii="Trebuchet MS"/>
                        <w:b/>
                        <w:color w:val="231F20"/>
                        <w:sz w:val="16"/>
                      </w:rPr>
                      <w:t>latile</w:t>
                    </w:r>
                  </w:p>
                </w:txbxContent>
              </v:textbox>
            </v:shape>
            <v:shape id="_x0000_s2596" type="#_x0000_t202" style="position:absolute;left:6231;top:3650;width:944;height:1491" filled="f" stroked="f">
              <v:textbox inset="0,0,0,0">
                <w:txbxContent>
                  <w:p w14:paraId="2F570942" w14:textId="77777777" w:rsidR="00854B0D" w:rsidRDefault="00C536FB" w:rsidP="00BA54B1">
                    <w:pPr>
                      <w:numPr>
                        <w:ilvl w:val="0"/>
                        <w:numId w:val="4"/>
                      </w:numPr>
                      <w:tabs>
                        <w:tab w:val="left" w:pos="142"/>
                      </w:tabs>
                      <w:spacing w:line="183" w:lineRule="exact"/>
                      <w:rPr>
                        <w:rFonts w:ascii="Trebuchet MS"/>
                        <w:b/>
                        <w:sz w:val="16"/>
                      </w:rPr>
                    </w:pPr>
                    <w:r>
                      <w:rPr>
                        <w:rFonts w:ascii="Trebuchet MS"/>
                        <w:b/>
                        <w:color w:val="231F20"/>
                        <w:sz w:val="16"/>
                      </w:rPr>
                      <w:t>Filter</w:t>
                    </w:r>
                  </w:p>
                  <w:p w14:paraId="390B0776" w14:textId="15AF5EAE" w:rsidR="00854B0D" w:rsidRDefault="00C536FB" w:rsidP="00BA54B1">
                    <w:pPr>
                      <w:numPr>
                        <w:ilvl w:val="0"/>
                        <w:numId w:val="4"/>
                      </w:numPr>
                      <w:tabs>
                        <w:tab w:val="left" w:pos="142"/>
                      </w:tabs>
                      <w:spacing w:before="74"/>
                      <w:rPr>
                        <w:rFonts w:ascii="Trebuchet MS"/>
                        <w:b/>
                        <w:sz w:val="16"/>
                      </w:rPr>
                    </w:pPr>
                    <w:r>
                      <w:rPr>
                        <w:rFonts w:ascii="Trebuchet MS"/>
                        <w:b/>
                        <w:color w:val="231F20"/>
                        <w:spacing w:val="-1"/>
                        <w:sz w:val="16"/>
                      </w:rPr>
                      <w:t>Transf</w:t>
                    </w:r>
                    <w:r w:rsidR="00CF03B4">
                      <w:rPr>
                        <w:rFonts w:ascii="Trebuchet MS"/>
                        <w:b/>
                        <w:color w:val="231F20"/>
                        <w:spacing w:val="-1"/>
                        <w:sz w:val="16"/>
                      </w:rPr>
                      <w:t>o</w:t>
                    </w:r>
                    <w:r>
                      <w:rPr>
                        <w:rFonts w:ascii="Trebuchet MS"/>
                        <w:b/>
                        <w:color w:val="231F20"/>
                        <w:spacing w:val="-1"/>
                        <w:sz w:val="16"/>
                      </w:rPr>
                      <w:t>rm</w:t>
                    </w:r>
                  </w:p>
                  <w:p w14:paraId="772A1594" w14:textId="77777777" w:rsidR="00854B0D" w:rsidRDefault="00C536FB" w:rsidP="00BA54B1">
                    <w:pPr>
                      <w:numPr>
                        <w:ilvl w:val="0"/>
                        <w:numId w:val="4"/>
                      </w:numPr>
                      <w:tabs>
                        <w:tab w:val="left" w:pos="142"/>
                      </w:tabs>
                      <w:spacing w:before="74"/>
                      <w:rPr>
                        <w:rFonts w:ascii="Trebuchet MS"/>
                        <w:b/>
                        <w:sz w:val="16"/>
                      </w:rPr>
                    </w:pPr>
                    <w:r>
                      <w:rPr>
                        <w:rFonts w:ascii="Trebuchet MS"/>
                        <w:b/>
                        <w:color w:val="231F20"/>
                        <w:sz w:val="16"/>
                      </w:rPr>
                      <w:t>Integrate</w:t>
                    </w:r>
                  </w:p>
                  <w:p w14:paraId="248AB532" w14:textId="06521760" w:rsidR="00854B0D" w:rsidRDefault="004973B2" w:rsidP="00BA54B1">
                    <w:pPr>
                      <w:numPr>
                        <w:ilvl w:val="0"/>
                        <w:numId w:val="4"/>
                      </w:numPr>
                      <w:tabs>
                        <w:tab w:val="left" w:pos="142"/>
                      </w:tabs>
                      <w:spacing w:before="74"/>
                      <w:rPr>
                        <w:rFonts w:ascii="Trebuchet MS"/>
                        <w:b/>
                        <w:sz w:val="16"/>
                      </w:rPr>
                    </w:pPr>
                    <w:r>
                      <w:rPr>
                        <w:rFonts w:ascii="Trebuchet MS"/>
                        <w:b/>
                        <w:color w:val="231F20"/>
                        <w:sz w:val="16"/>
                      </w:rPr>
                      <w:t>c</w:t>
                    </w:r>
                    <w:r w:rsidR="00C536FB">
                      <w:rPr>
                        <w:rFonts w:ascii="Trebuchet MS"/>
                        <w:b/>
                        <w:color w:val="231F20"/>
                        <w:sz w:val="16"/>
                      </w:rPr>
                      <w:t>lassify</w:t>
                    </w:r>
                  </w:p>
                  <w:p w14:paraId="7855FE53" w14:textId="77777777" w:rsidR="00854B0D" w:rsidRDefault="00C536FB" w:rsidP="00BA54B1">
                    <w:pPr>
                      <w:numPr>
                        <w:ilvl w:val="0"/>
                        <w:numId w:val="4"/>
                      </w:numPr>
                      <w:tabs>
                        <w:tab w:val="left" w:pos="142"/>
                      </w:tabs>
                      <w:spacing w:before="75"/>
                      <w:rPr>
                        <w:rFonts w:ascii="Trebuchet MS"/>
                        <w:b/>
                        <w:sz w:val="16"/>
                      </w:rPr>
                    </w:pPr>
                    <w:r>
                      <w:rPr>
                        <w:rFonts w:ascii="Trebuchet MS"/>
                        <w:b/>
                        <w:color w:val="231F20"/>
                        <w:sz w:val="16"/>
                      </w:rPr>
                      <w:t>Aggregate</w:t>
                    </w:r>
                  </w:p>
                  <w:p w14:paraId="160ABB14" w14:textId="77777777" w:rsidR="00854B0D" w:rsidRDefault="00C536FB" w:rsidP="00BA54B1">
                    <w:pPr>
                      <w:numPr>
                        <w:ilvl w:val="0"/>
                        <w:numId w:val="4"/>
                      </w:numPr>
                      <w:tabs>
                        <w:tab w:val="left" w:pos="142"/>
                      </w:tabs>
                      <w:spacing w:before="74"/>
                      <w:rPr>
                        <w:rFonts w:ascii="Trebuchet MS"/>
                        <w:b/>
                        <w:sz w:val="16"/>
                      </w:rPr>
                    </w:pPr>
                    <w:r>
                      <w:rPr>
                        <w:rFonts w:ascii="Trebuchet MS"/>
                        <w:b/>
                        <w:color w:val="231F20"/>
                        <w:w w:val="95"/>
                        <w:sz w:val="16"/>
                      </w:rPr>
                      <w:t>Summarize</w:t>
                    </w:r>
                  </w:p>
                </w:txbxContent>
              </v:textbox>
            </v:shape>
            <v:shape id="_x0000_s2595" type="#_x0000_t202" style="position:absolute;left:7571;top:2399;width:572;height:191" filled="f" stroked="f">
              <v:textbox inset="0,0,0,0">
                <w:txbxContent>
                  <w:p w14:paraId="051DB82E" w14:textId="5A19D4B9" w:rsidR="00854B0D" w:rsidRDefault="00C536FB">
                    <w:pPr>
                      <w:spacing w:line="183" w:lineRule="exact"/>
                      <w:rPr>
                        <w:rFonts w:ascii="Trebuchet MS"/>
                        <w:b/>
                        <w:sz w:val="16"/>
                      </w:rPr>
                    </w:pPr>
                    <w:r>
                      <w:rPr>
                        <w:rFonts w:ascii="Trebuchet MS"/>
                        <w:b/>
                        <w:color w:val="231F20"/>
                        <w:w w:val="95"/>
                        <w:sz w:val="16"/>
                      </w:rPr>
                      <w:t>L</w:t>
                    </w:r>
                    <w:r w:rsidR="00CF03B4">
                      <w:rPr>
                        <w:rFonts w:ascii="Trebuchet MS"/>
                        <w:b/>
                        <w:color w:val="231F20"/>
                        <w:w w:val="95"/>
                        <w:sz w:val="16"/>
                      </w:rPr>
                      <w:t>o</w:t>
                    </w:r>
                    <w:r>
                      <w:rPr>
                        <w:rFonts w:ascii="Trebuchet MS"/>
                        <w:b/>
                        <w:color w:val="231F20"/>
                        <w:w w:val="95"/>
                        <w:sz w:val="16"/>
                      </w:rPr>
                      <w:t>ading</w:t>
                    </w:r>
                  </w:p>
                </w:txbxContent>
              </v:textbox>
            </v:shape>
            <v:shape id="_x0000_s2594" type="#_x0000_t202" style="position:absolute;left:5051;top:2399;width:732;height:191" filled="f" stroked="f">
              <v:textbox inset="0,0,0,0">
                <w:txbxContent>
                  <w:p w14:paraId="177F6CA5" w14:textId="79D11FE2" w:rsidR="00854B0D" w:rsidRDefault="00C536FB">
                    <w:pPr>
                      <w:spacing w:line="183" w:lineRule="exact"/>
                      <w:rPr>
                        <w:rFonts w:ascii="Trebuchet MS"/>
                        <w:b/>
                        <w:sz w:val="16"/>
                      </w:rPr>
                    </w:pPr>
                    <w:r>
                      <w:rPr>
                        <w:rFonts w:ascii="Trebuchet MS"/>
                        <w:b/>
                        <w:color w:val="231F20"/>
                        <w:w w:val="90"/>
                        <w:sz w:val="16"/>
                      </w:rPr>
                      <w:t>Extra</w:t>
                    </w:r>
                    <w:r w:rsidR="004973B2">
                      <w:rPr>
                        <w:rFonts w:ascii="Trebuchet MS"/>
                        <w:b/>
                        <w:color w:val="231F20"/>
                        <w:w w:val="90"/>
                        <w:sz w:val="16"/>
                      </w:rPr>
                      <w:t>c</w:t>
                    </w:r>
                    <w:r>
                      <w:rPr>
                        <w:rFonts w:ascii="Trebuchet MS"/>
                        <w:b/>
                        <w:color w:val="231F20"/>
                        <w:w w:val="90"/>
                        <w:sz w:val="16"/>
                      </w:rPr>
                      <w:t>ti</w:t>
                    </w:r>
                    <w:r w:rsidR="00CF03B4">
                      <w:rPr>
                        <w:rFonts w:ascii="Trebuchet MS"/>
                        <w:b/>
                        <w:color w:val="231F20"/>
                        <w:w w:val="90"/>
                        <w:sz w:val="16"/>
                      </w:rPr>
                      <w:t>o</w:t>
                    </w:r>
                    <w:r>
                      <w:rPr>
                        <w:rFonts w:ascii="Trebuchet MS"/>
                        <w:b/>
                        <w:color w:val="231F20"/>
                        <w:w w:val="90"/>
                        <w:sz w:val="16"/>
                      </w:rPr>
                      <w:t>n</w:t>
                    </w:r>
                  </w:p>
                </w:txbxContent>
              </v:textbox>
            </v:shape>
            <v:shape id="_x0000_s2593" type="#_x0000_t202" style="position:absolute;left:6151;top:1679;width:1093;height:191" filled="f" stroked="f">
              <v:textbox inset="0,0,0,0">
                <w:txbxContent>
                  <w:p w14:paraId="233796AE" w14:textId="3BAAC113" w:rsidR="00854B0D" w:rsidRDefault="00C536FB">
                    <w:pPr>
                      <w:spacing w:line="183" w:lineRule="exact"/>
                      <w:rPr>
                        <w:rFonts w:ascii="Trebuchet MS"/>
                        <w:b/>
                        <w:sz w:val="16"/>
                      </w:rPr>
                    </w:pPr>
                    <w:r>
                      <w:rPr>
                        <w:rFonts w:ascii="Trebuchet MS"/>
                        <w:b/>
                        <w:color w:val="231F20"/>
                        <w:w w:val="90"/>
                        <w:sz w:val="16"/>
                      </w:rPr>
                      <w:t>Transf</w:t>
                    </w:r>
                    <w:r w:rsidR="00CF03B4">
                      <w:rPr>
                        <w:rFonts w:ascii="Trebuchet MS"/>
                        <w:b/>
                        <w:color w:val="231F20"/>
                        <w:w w:val="90"/>
                        <w:sz w:val="16"/>
                      </w:rPr>
                      <w:t>o</w:t>
                    </w:r>
                    <w:r>
                      <w:rPr>
                        <w:rFonts w:ascii="Trebuchet MS"/>
                        <w:b/>
                        <w:color w:val="231F20"/>
                        <w:w w:val="90"/>
                        <w:sz w:val="16"/>
                      </w:rPr>
                      <w:t>rmati</w:t>
                    </w:r>
                    <w:r w:rsidR="00CF03B4">
                      <w:rPr>
                        <w:rFonts w:ascii="Trebuchet MS"/>
                        <w:b/>
                        <w:color w:val="231F20"/>
                        <w:w w:val="90"/>
                        <w:sz w:val="16"/>
                      </w:rPr>
                      <w:t>o</w:t>
                    </w:r>
                    <w:r>
                      <w:rPr>
                        <w:rFonts w:ascii="Trebuchet MS"/>
                        <w:b/>
                        <w:color w:val="231F20"/>
                        <w:w w:val="90"/>
                        <w:sz w:val="16"/>
                      </w:rPr>
                      <w:t>n</w:t>
                    </w:r>
                  </w:p>
                </w:txbxContent>
              </v:textbox>
            </v:shape>
            <v:shape id="_x0000_s2592" type="#_x0000_t202" style="position:absolute;left:8985;top:1433;width:1159;height:191" filled="f" stroked="f">
              <v:textbox inset="0,0,0,0">
                <w:txbxContent>
                  <w:p w14:paraId="544322C3" w14:textId="2A847878" w:rsidR="00854B0D" w:rsidRDefault="00C536FB">
                    <w:pPr>
                      <w:spacing w:line="183" w:lineRule="exact"/>
                      <w:rPr>
                        <w:rFonts w:ascii="Trebuchet MS"/>
                        <w:b/>
                        <w:sz w:val="16"/>
                      </w:rPr>
                    </w:pPr>
                    <w:r>
                      <w:rPr>
                        <w:rFonts w:ascii="Trebuchet MS"/>
                        <w:b/>
                        <w:color w:val="231F20"/>
                        <w:w w:val="95"/>
                        <w:sz w:val="16"/>
                      </w:rPr>
                      <w:t>Data wareh</w:t>
                    </w:r>
                    <w:r w:rsidR="00CF03B4">
                      <w:rPr>
                        <w:rFonts w:ascii="Trebuchet MS"/>
                        <w:b/>
                        <w:color w:val="231F20"/>
                        <w:w w:val="95"/>
                        <w:sz w:val="16"/>
                      </w:rPr>
                      <w:t>o</w:t>
                    </w:r>
                    <w:r>
                      <w:rPr>
                        <w:rFonts w:ascii="Trebuchet MS"/>
                        <w:b/>
                        <w:color w:val="231F20"/>
                        <w:w w:val="95"/>
                        <w:sz w:val="16"/>
                      </w:rPr>
                      <w:t>use</w:t>
                    </w:r>
                  </w:p>
                </w:txbxContent>
              </v:textbox>
            </v:shape>
            <v:shape id="_x0000_s2591" type="#_x0000_t202" style="position:absolute;left:2944;top:807;width:1212;height:191" filled="f" stroked="f">
              <v:textbox inset="0,0,0,0">
                <w:txbxContent>
                  <w:p w14:paraId="5282F77F" w14:textId="7818B644" w:rsidR="00854B0D" w:rsidRDefault="00CF03B4">
                    <w:pPr>
                      <w:spacing w:line="183" w:lineRule="exact"/>
                      <w:rPr>
                        <w:rFonts w:ascii="Trebuchet MS"/>
                        <w:b/>
                        <w:sz w:val="16"/>
                      </w:rPr>
                    </w:pPr>
                    <w:r>
                      <w:rPr>
                        <w:rFonts w:ascii="Trebuchet MS"/>
                        <w:b/>
                        <w:color w:val="231F20"/>
                        <w:w w:val="95"/>
                        <w:sz w:val="16"/>
                      </w:rPr>
                      <w:t>o</w:t>
                    </w:r>
                    <w:r w:rsidR="00C536FB">
                      <w:rPr>
                        <w:rFonts w:ascii="Trebuchet MS"/>
                        <w:b/>
                        <w:color w:val="231F20"/>
                        <w:w w:val="95"/>
                        <w:sz w:val="16"/>
                      </w:rPr>
                      <w:t>perati</w:t>
                    </w:r>
                    <w:r>
                      <w:rPr>
                        <w:rFonts w:ascii="Trebuchet MS"/>
                        <w:b/>
                        <w:color w:val="231F20"/>
                        <w:w w:val="95"/>
                        <w:sz w:val="16"/>
                      </w:rPr>
                      <w:t>o</w:t>
                    </w:r>
                    <w:r w:rsidR="00C536FB">
                      <w:rPr>
                        <w:rFonts w:ascii="Trebuchet MS"/>
                        <w:b/>
                        <w:color w:val="231F20"/>
                        <w:w w:val="95"/>
                        <w:sz w:val="16"/>
                      </w:rPr>
                      <w:t>nal</w:t>
                    </w:r>
                    <w:r w:rsidR="00C536FB">
                      <w:rPr>
                        <w:rFonts w:ascii="Trebuchet MS"/>
                        <w:b/>
                        <w:color w:val="231F20"/>
                        <w:spacing w:val="-2"/>
                        <w:w w:val="95"/>
                        <w:sz w:val="16"/>
                      </w:rPr>
                      <w:t xml:space="preserve"> </w:t>
                    </w:r>
                    <w:r w:rsidR="00C536FB">
                      <w:rPr>
                        <w:rFonts w:ascii="Trebuchet MS"/>
                        <w:b/>
                        <w:color w:val="231F20"/>
                        <w:w w:val="95"/>
                        <w:sz w:val="16"/>
                      </w:rPr>
                      <w:t>data</w:t>
                    </w:r>
                  </w:p>
                </w:txbxContent>
              </v:textbox>
            </v:shape>
            <v:shape id="_x0000_s2590" type="#_x0000_t202" style="position:absolute;left:1380;top:246;width:10080;height:327" fillcolor="#9a9158" stroked="f">
              <v:textbox inset="0,0,0,0">
                <w:txbxContent>
                  <w:p w14:paraId="76E28BE1" w14:textId="3485637B" w:rsidR="00854B0D" w:rsidRDefault="00C536FB">
                    <w:pPr>
                      <w:spacing w:before="19"/>
                      <w:ind w:left="152"/>
                      <w:rPr>
                        <w:rFonts w:ascii="Trebuchet MS"/>
                        <w:sz w:val="24"/>
                      </w:rPr>
                    </w:pPr>
                    <w:r>
                      <w:rPr>
                        <w:rFonts w:ascii="Trebuchet MS"/>
                        <w:color w:val="FFFFFF"/>
                        <w:w w:val="90"/>
                        <w:sz w:val="24"/>
                      </w:rPr>
                      <w:t>FIGURE</w:t>
                    </w:r>
                    <w:r>
                      <w:rPr>
                        <w:rFonts w:ascii="Trebuchet MS"/>
                        <w:color w:val="FFFFFF"/>
                        <w:spacing w:val="14"/>
                        <w:w w:val="90"/>
                        <w:sz w:val="24"/>
                      </w:rPr>
                      <w:t xml:space="preserve"> </w:t>
                    </w:r>
                    <w:r>
                      <w:rPr>
                        <w:rFonts w:ascii="Trebuchet MS"/>
                        <w:color w:val="FFFFFF"/>
                        <w:w w:val="90"/>
                        <w:sz w:val="24"/>
                      </w:rPr>
                      <w:t>13.4</w:t>
                    </w:r>
                    <w:r>
                      <w:rPr>
                        <w:rFonts w:ascii="Trebuchet MS"/>
                        <w:color w:val="FFFFFF"/>
                        <w:spacing w:val="97"/>
                        <w:sz w:val="24"/>
                      </w:rPr>
                      <w:t xml:space="preserve"> </w:t>
                    </w:r>
                    <w:r w:rsidR="00983122">
                      <w:rPr>
                        <w:rFonts w:ascii="Trebuchet MS"/>
                        <w:color w:val="FFFFFF"/>
                        <w:w w:val="90"/>
                        <w:sz w:val="24"/>
                      </w:rPr>
                      <w:t>THE</w:t>
                    </w:r>
                    <w:r w:rsidR="00983122">
                      <w:rPr>
                        <w:rFonts w:ascii="Trebuchet MS"/>
                        <w:color w:val="FFFFFF"/>
                        <w:spacing w:val="18"/>
                        <w:w w:val="90"/>
                        <w:sz w:val="24"/>
                      </w:rPr>
                      <w:t xml:space="preserve"> </w:t>
                    </w:r>
                    <w:r w:rsidR="00983122">
                      <w:rPr>
                        <w:rFonts w:ascii="Trebuchet MS"/>
                        <w:color w:val="FFFFFF"/>
                        <w:w w:val="90"/>
                        <w:sz w:val="24"/>
                      </w:rPr>
                      <w:t>ETL</w:t>
                    </w:r>
                    <w:r w:rsidR="00983122">
                      <w:rPr>
                        <w:rFonts w:ascii="Trebuchet MS"/>
                        <w:color w:val="FFFFFF"/>
                        <w:spacing w:val="19"/>
                        <w:w w:val="90"/>
                        <w:sz w:val="24"/>
                      </w:rPr>
                      <w:t xml:space="preserve"> </w:t>
                    </w:r>
                    <w:r w:rsidR="00983122">
                      <w:rPr>
                        <w:rFonts w:ascii="Trebuchet MS"/>
                        <w:color w:val="FFFFFF"/>
                        <w:w w:val="90"/>
                        <w:sz w:val="24"/>
                      </w:rPr>
                      <w:t>PROCESS</w:t>
                    </w:r>
                  </w:p>
                </w:txbxContent>
              </v:textbox>
            </v:shape>
            <w10:wrap type="topAndBottom" anchorx="page"/>
          </v:group>
        </w:pict>
      </w:r>
    </w:p>
    <w:p w14:paraId="0F47630A" w14:textId="009C226D" w:rsidR="008A7B81" w:rsidRPr="000A77CC" w:rsidRDefault="008A7B81" w:rsidP="008A7B81">
      <w:pPr>
        <w:spacing w:before="133"/>
        <w:ind w:left="3583" w:right="1437" w:firstLine="2"/>
      </w:pPr>
      <w:r w:rsidRPr="000A77CC">
        <w:rPr>
          <w:color w:val="231F1F"/>
        </w:rPr>
        <w:t>D</w:t>
      </w:r>
      <w:r w:rsidR="00CF03B4" w:rsidRPr="000A77CC">
        <w:rPr>
          <w:color w:val="231F1F"/>
        </w:rPr>
        <w:t>o</w:t>
      </w:r>
      <w:r w:rsidRPr="000A77CC">
        <w:rPr>
          <w:color w:val="231F1F"/>
        </w:rPr>
        <w:t xml:space="preserve"> đ</w:t>
      </w:r>
      <w:r w:rsidR="00A56E9F" w:rsidRPr="000A77CC">
        <w:rPr>
          <w:color w:val="231F1F"/>
        </w:rPr>
        <w:t>ó</w:t>
      </w:r>
      <w:r w:rsidRPr="000A77CC">
        <w:rPr>
          <w:color w:val="231F1F"/>
        </w:rPr>
        <w:t xml:space="preserve">, không </w:t>
      </w:r>
      <w:r w:rsidR="004973B2" w:rsidRPr="000A77CC">
        <w:rPr>
          <w:color w:val="231F1F"/>
        </w:rPr>
        <w:t>c</w:t>
      </w:r>
      <w:r w:rsidR="00A56E9F" w:rsidRPr="000A77CC">
        <w:rPr>
          <w:color w:val="231F1F"/>
        </w:rPr>
        <w:t>ó</w:t>
      </w:r>
      <w:r w:rsidRPr="000A77CC">
        <w:rPr>
          <w:color w:val="231F1F"/>
        </w:rPr>
        <w:t xml:space="preserve"> gì ngạ</w:t>
      </w:r>
      <w:r w:rsidR="004973B2" w:rsidRPr="000A77CC">
        <w:rPr>
          <w:color w:val="231F1F"/>
        </w:rPr>
        <w:t>c</w:t>
      </w:r>
      <w:r w:rsidRPr="000A77CC">
        <w:rPr>
          <w:color w:val="231F1F"/>
        </w:rPr>
        <w:t xml:space="preserve"> nhiên khi nhiều </w:t>
      </w:r>
      <w:r w:rsidR="004973B2" w:rsidRPr="000A77CC">
        <w:rPr>
          <w:color w:val="231F1F"/>
        </w:rPr>
        <w:t>c</w:t>
      </w:r>
      <w:r w:rsidRPr="000A77CC">
        <w:rPr>
          <w:color w:val="231F1F"/>
        </w:rPr>
        <w:t>ông ty bắt đầu thâm nhập và</w:t>
      </w:r>
      <w:r w:rsidR="00CF03B4" w:rsidRPr="000A77CC">
        <w:rPr>
          <w:color w:val="231F1F"/>
        </w:rPr>
        <w:t>o</w:t>
      </w:r>
      <w:r w:rsidRPr="000A77CC">
        <w:rPr>
          <w:color w:val="231F1F"/>
        </w:rPr>
        <w:t xml:space="preserve"> kh</w:t>
      </w:r>
      <w:r w:rsidR="00CF03B4" w:rsidRPr="000A77CC">
        <w:rPr>
          <w:color w:val="231F1F"/>
        </w:rPr>
        <w:t>o</w:t>
      </w:r>
      <w:r w:rsidRPr="000A77CC">
        <w:rPr>
          <w:color w:val="231F1F"/>
        </w:rPr>
        <w:t xml:space="preserve"> lưu trữ dữ liệu</w:t>
      </w:r>
      <w:r w:rsidRPr="000A77CC">
        <w:rPr>
          <w:color w:val="231F1F"/>
          <w:spacing w:val="1"/>
        </w:rPr>
        <w:t xml:space="preserve"> </w:t>
      </w:r>
      <w:r w:rsidRPr="000A77CC">
        <w:rPr>
          <w:color w:val="231F1F"/>
        </w:rPr>
        <w:t>bằng</w:t>
      </w:r>
      <w:r w:rsidRPr="000A77CC">
        <w:rPr>
          <w:color w:val="231F1F"/>
          <w:spacing w:val="-3"/>
        </w:rPr>
        <w:t xml:space="preserve"> </w:t>
      </w:r>
      <w:r w:rsidR="004973B2" w:rsidRPr="000A77CC">
        <w:rPr>
          <w:color w:val="231F1F"/>
        </w:rPr>
        <w:t>c</w:t>
      </w:r>
      <w:r w:rsidRPr="000A77CC">
        <w:rPr>
          <w:color w:val="231F1F"/>
        </w:rPr>
        <w:t>á</w:t>
      </w:r>
      <w:r w:rsidR="004973B2" w:rsidRPr="000A77CC">
        <w:rPr>
          <w:color w:val="231F1F"/>
        </w:rPr>
        <w:t>c</w:t>
      </w:r>
      <w:r w:rsidRPr="000A77CC">
        <w:rPr>
          <w:color w:val="231F1F"/>
        </w:rPr>
        <w:t>h</w:t>
      </w:r>
      <w:r w:rsidRPr="000A77CC">
        <w:rPr>
          <w:color w:val="231F1F"/>
          <w:spacing w:val="-3"/>
        </w:rPr>
        <w:t xml:space="preserve"> </w:t>
      </w:r>
      <w:r w:rsidRPr="000A77CC">
        <w:rPr>
          <w:color w:val="231F1F"/>
        </w:rPr>
        <w:t>tập</w:t>
      </w:r>
      <w:r w:rsidRPr="000A77CC">
        <w:rPr>
          <w:color w:val="231F1F"/>
          <w:spacing w:val="-3"/>
        </w:rPr>
        <w:t xml:space="preserve"> </w:t>
      </w:r>
      <w:r w:rsidRPr="000A77CC">
        <w:rPr>
          <w:color w:val="231F1F"/>
        </w:rPr>
        <w:t>trung</w:t>
      </w:r>
      <w:r w:rsidRPr="000A77CC">
        <w:rPr>
          <w:color w:val="231F1F"/>
          <w:spacing w:val="-2"/>
        </w:rPr>
        <w:t xml:space="preserve"> </w:t>
      </w:r>
      <w:r w:rsidRPr="000A77CC">
        <w:rPr>
          <w:color w:val="231F1F"/>
        </w:rPr>
        <w:t>và</w:t>
      </w:r>
      <w:r w:rsidR="00CF03B4" w:rsidRPr="000A77CC">
        <w:rPr>
          <w:color w:val="231F1F"/>
        </w:rPr>
        <w:t>o</w:t>
      </w:r>
      <w:r w:rsidRPr="000A77CC">
        <w:rPr>
          <w:color w:val="231F1F"/>
          <w:spacing w:val="-3"/>
        </w:rPr>
        <w:t xml:space="preserve"> </w:t>
      </w:r>
      <w:r w:rsidR="004973B2" w:rsidRPr="000A77CC">
        <w:rPr>
          <w:color w:val="231F1F"/>
        </w:rPr>
        <w:t>c</w:t>
      </w:r>
      <w:r w:rsidRPr="000A77CC">
        <w:rPr>
          <w:color w:val="231F1F"/>
        </w:rPr>
        <w:t>á</w:t>
      </w:r>
      <w:r w:rsidR="004973B2" w:rsidRPr="000A77CC">
        <w:rPr>
          <w:color w:val="231F1F"/>
        </w:rPr>
        <w:t>c</w:t>
      </w:r>
      <w:r w:rsidRPr="000A77CC">
        <w:rPr>
          <w:color w:val="231F1F"/>
          <w:spacing w:val="-3"/>
        </w:rPr>
        <w:t xml:space="preserve"> </w:t>
      </w:r>
      <w:r w:rsidRPr="000A77CC">
        <w:rPr>
          <w:color w:val="231F1F"/>
        </w:rPr>
        <w:t>bộ</w:t>
      </w:r>
      <w:r w:rsidRPr="000A77CC">
        <w:rPr>
          <w:color w:val="231F1F"/>
          <w:spacing w:val="-2"/>
        </w:rPr>
        <w:t xml:space="preserve"> </w:t>
      </w:r>
      <w:r w:rsidRPr="000A77CC">
        <w:rPr>
          <w:color w:val="231F1F"/>
        </w:rPr>
        <w:t>dữ</w:t>
      </w:r>
      <w:r w:rsidRPr="000A77CC">
        <w:rPr>
          <w:color w:val="231F1F"/>
          <w:spacing w:val="-3"/>
        </w:rPr>
        <w:t xml:space="preserve"> </w:t>
      </w:r>
      <w:r w:rsidRPr="000A77CC">
        <w:rPr>
          <w:color w:val="231F1F"/>
        </w:rPr>
        <w:t>liệu</w:t>
      </w:r>
      <w:r w:rsidRPr="000A77CC">
        <w:rPr>
          <w:color w:val="231F1F"/>
          <w:spacing w:val="-3"/>
        </w:rPr>
        <w:t xml:space="preserve"> </w:t>
      </w:r>
      <w:r w:rsidRPr="000A77CC">
        <w:rPr>
          <w:color w:val="231F1F"/>
        </w:rPr>
        <w:t>dễ</w:t>
      </w:r>
      <w:r w:rsidRPr="000A77CC">
        <w:rPr>
          <w:color w:val="231F1F"/>
          <w:spacing w:val="-3"/>
        </w:rPr>
        <w:t xml:space="preserve"> </w:t>
      </w:r>
      <w:r w:rsidRPr="000A77CC">
        <w:rPr>
          <w:color w:val="231F1F"/>
        </w:rPr>
        <w:t>quản</w:t>
      </w:r>
      <w:r w:rsidRPr="000A77CC">
        <w:rPr>
          <w:color w:val="231F1F"/>
          <w:spacing w:val="-2"/>
        </w:rPr>
        <w:t xml:space="preserve"> </w:t>
      </w:r>
      <w:r w:rsidRPr="000A77CC">
        <w:rPr>
          <w:color w:val="231F1F"/>
        </w:rPr>
        <w:t>lý</w:t>
      </w:r>
      <w:r w:rsidRPr="000A77CC">
        <w:rPr>
          <w:color w:val="231F1F"/>
          <w:spacing w:val="-3"/>
        </w:rPr>
        <w:t xml:space="preserve"> </w:t>
      </w:r>
      <w:r w:rsidRPr="000A77CC">
        <w:rPr>
          <w:color w:val="231F1F"/>
        </w:rPr>
        <w:t>hơn</w:t>
      </w:r>
      <w:r w:rsidRPr="000A77CC">
        <w:rPr>
          <w:color w:val="231F1F"/>
          <w:spacing w:val="-3"/>
        </w:rPr>
        <w:t xml:space="preserve"> </w:t>
      </w:r>
      <w:r w:rsidRPr="000A77CC">
        <w:rPr>
          <w:color w:val="231F1F"/>
        </w:rPr>
        <w:t>đượ</w:t>
      </w:r>
      <w:r w:rsidR="004973B2" w:rsidRPr="000A77CC">
        <w:rPr>
          <w:color w:val="231F1F"/>
        </w:rPr>
        <w:t>c</w:t>
      </w:r>
      <w:r w:rsidRPr="000A77CC">
        <w:rPr>
          <w:color w:val="231F1F"/>
          <w:spacing w:val="-2"/>
        </w:rPr>
        <w:t xml:space="preserve"> </w:t>
      </w:r>
      <w:r w:rsidRPr="000A77CC">
        <w:rPr>
          <w:color w:val="231F1F"/>
        </w:rPr>
        <w:t>nhắm</w:t>
      </w:r>
      <w:r w:rsidRPr="000A77CC">
        <w:rPr>
          <w:color w:val="231F1F"/>
          <w:spacing w:val="-3"/>
        </w:rPr>
        <w:t xml:space="preserve"> </w:t>
      </w:r>
      <w:r w:rsidRPr="000A77CC">
        <w:rPr>
          <w:color w:val="231F1F"/>
        </w:rPr>
        <w:t>mụ</w:t>
      </w:r>
      <w:r w:rsidR="004973B2" w:rsidRPr="000A77CC">
        <w:rPr>
          <w:color w:val="231F1F"/>
        </w:rPr>
        <w:t>c</w:t>
      </w:r>
      <w:r w:rsidRPr="000A77CC">
        <w:rPr>
          <w:color w:val="231F1F"/>
          <w:spacing w:val="-3"/>
        </w:rPr>
        <w:t xml:space="preserve"> </w:t>
      </w:r>
      <w:r w:rsidRPr="000A77CC">
        <w:rPr>
          <w:color w:val="231F1F"/>
        </w:rPr>
        <w:t>tiêu</w:t>
      </w:r>
      <w:r w:rsidRPr="000A77CC">
        <w:rPr>
          <w:color w:val="231F1F"/>
          <w:spacing w:val="-3"/>
        </w:rPr>
        <w:t xml:space="preserve"> </w:t>
      </w:r>
      <w:r w:rsidRPr="000A77CC">
        <w:rPr>
          <w:color w:val="231F1F"/>
        </w:rPr>
        <w:t>để</w:t>
      </w:r>
      <w:r w:rsidRPr="000A77CC">
        <w:rPr>
          <w:color w:val="231F1F"/>
          <w:spacing w:val="-2"/>
        </w:rPr>
        <w:t xml:space="preserve"> </w:t>
      </w:r>
      <w:r w:rsidRPr="000A77CC">
        <w:rPr>
          <w:color w:val="231F1F"/>
        </w:rPr>
        <w:t>đáp</w:t>
      </w:r>
      <w:r w:rsidRPr="000A77CC">
        <w:rPr>
          <w:color w:val="231F1F"/>
          <w:spacing w:val="-3"/>
        </w:rPr>
        <w:t xml:space="preserve"> </w:t>
      </w:r>
      <w:r w:rsidRPr="000A77CC">
        <w:rPr>
          <w:color w:val="231F1F"/>
        </w:rPr>
        <w:t>ứng</w:t>
      </w:r>
      <w:r w:rsidRPr="000A77CC">
        <w:rPr>
          <w:color w:val="231F1F"/>
          <w:spacing w:val="-3"/>
        </w:rPr>
        <w:t xml:space="preserve"> </w:t>
      </w:r>
      <w:r w:rsidRPr="000A77CC">
        <w:rPr>
          <w:color w:val="231F1F"/>
        </w:rPr>
        <w:t>nhu</w:t>
      </w:r>
      <w:r w:rsidRPr="000A77CC">
        <w:rPr>
          <w:color w:val="231F1F"/>
          <w:spacing w:val="-2"/>
        </w:rPr>
        <w:t xml:space="preserve"> </w:t>
      </w:r>
      <w:r w:rsidR="004973B2" w:rsidRPr="000A77CC">
        <w:rPr>
          <w:color w:val="231F1F"/>
        </w:rPr>
        <w:t>c</w:t>
      </w:r>
      <w:r w:rsidRPr="000A77CC">
        <w:rPr>
          <w:color w:val="231F1F"/>
        </w:rPr>
        <w:t>ầu</w:t>
      </w:r>
      <w:r w:rsidRPr="000A77CC">
        <w:t xml:space="preserve"> </w:t>
      </w:r>
      <w:r w:rsidRPr="000A77CC">
        <w:rPr>
          <w:color w:val="231F1F"/>
        </w:rPr>
        <w:t>đặ</w:t>
      </w:r>
      <w:r w:rsidR="004973B2" w:rsidRPr="000A77CC">
        <w:rPr>
          <w:color w:val="231F1F"/>
        </w:rPr>
        <w:t>c</w:t>
      </w:r>
      <w:r w:rsidRPr="000A77CC">
        <w:rPr>
          <w:color w:val="231F1F"/>
          <w:spacing w:val="-3"/>
        </w:rPr>
        <w:t xml:space="preserve"> </w:t>
      </w:r>
      <w:r w:rsidRPr="000A77CC">
        <w:rPr>
          <w:color w:val="231F1F"/>
        </w:rPr>
        <w:t>biệt</w:t>
      </w:r>
      <w:r w:rsidRPr="000A77CC">
        <w:rPr>
          <w:color w:val="231F1F"/>
          <w:spacing w:val="-3"/>
        </w:rPr>
        <w:t xml:space="preserve"> </w:t>
      </w:r>
      <w:r w:rsidR="004973B2" w:rsidRPr="000A77CC">
        <w:rPr>
          <w:color w:val="231F1F"/>
        </w:rPr>
        <w:t>c</w:t>
      </w:r>
      <w:r w:rsidRPr="000A77CC">
        <w:rPr>
          <w:color w:val="231F1F"/>
        </w:rPr>
        <w:t>ủa</w:t>
      </w:r>
      <w:r w:rsidRPr="000A77CC">
        <w:rPr>
          <w:color w:val="231F1F"/>
          <w:spacing w:val="-3"/>
        </w:rPr>
        <w:t xml:space="preserve"> </w:t>
      </w:r>
      <w:r w:rsidR="004973B2" w:rsidRPr="000A77CC">
        <w:rPr>
          <w:color w:val="231F1F"/>
        </w:rPr>
        <w:t>c</w:t>
      </w:r>
      <w:r w:rsidRPr="000A77CC">
        <w:rPr>
          <w:color w:val="231F1F"/>
        </w:rPr>
        <w:t>á</w:t>
      </w:r>
      <w:r w:rsidR="004973B2" w:rsidRPr="000A77CC">
        <w:rPr>
          <w:color w:val="231F1F"/>
        </w:rPr>
        <w:t>c</w:t>
      </w:r>
      <w:r w:rsidRPr="000A77CC">
        <w:rPr>
          <w:color w:val="231F1F"/>
          <w:spacing w:val="-3"/>
        </w:rPr>
        <w:t xml:space="preserve"> </w:t>
      </w:r>
      <w:r w:rsidRPr="000A77CC">
        <w:rPr>
          <w:color w:val="231F1F"/>
        </w:rPr>
        <w:t>nh</w:t>
      </w:r>
      <w:r w:rsidR="00A56E9F" w:rsidRPr="000A77CC">
        <w:rPr>
          <w:color w:val="231F1F"/>
        </w:rPr>
        <w:t>ó</w:t>
      </w:r>
      <w:r w:rsidRPr="000A77CC">
        <w:rPr>
          <w:color w:val="231F1F"/>
        </w:rPr>
        <w:t>m</w:t>
      </w:r>
      <w:r w:rsidRPr="000A77CC">
        <w:rPr>
          <w:color w:val="231F1F"/>
          <w:spacing w:val="-3"/>
        </w:rPr>
        <w:t xml:space="preserve"> </w:t>
      </w:r>
      <w:r w:rsidRPr="000A77CC">
        <w:rPr>
          <w:color w:val="231F1F"/>
        </w:rPr>
        <w:t>nhỏ</w:t>
      </w:r>
      <w:r w:rsidRPr="000A77CC">
        <w:rPr>
          <w:color w:val="231F1F"/>
          <w:spacing w:val="-3"/>
        </w:rPr>
        <w:t xml:space="preserve"> </w:t>
      </w:r>
      <w:r w:rsidRPr="000A77CC">
        <w:rPr>
          <w:color w:val="231F1F"/>
        </w:rPr>
        <w:t>tr</w:t>
      </w:r>
      <w:r w:rsidR="00CF03B4" w:rsidRPr="000A77CC">
        <w:rPr>
          <w:color w:val="231F1F"/>
        </w:rPr>
        <w:t>o</w:t>
      </w:r>
      <w:r w:rsidRPr="000A77CC">
        <w:rPr>
          <w:color w:val="231F1F"/>
        </w:rPr>
        <w:t>ng</w:t>
      </w:r>
      <w:r w:rsidRPr="000A77CC">
        <w:rPr>
          <w:color w:val="231F1F"/>
          <w:spacing w:val="-3"/>
        </w:rPr>
        <w:t xml:space="preserve"> </w:t>
      </w:r>
      <w:r w:rsidRPr="000A77CC">
        <w:rPr>
          <w:color w:val="231F1F"/>
        </w:rPr>
        <w:t>tổ</w:t>
      </w:r>
      <w:r w:rsidRPr="000A77CC">
        <w:rPr>
          <w:color w:val="231F1F"/>
          <w:spacing w:val="-3"/>
        </w:rPr>
        <w:t xml:space="preserve"> </w:t>
      </w:r>
      <w:r w:rsidR="004973B2" w:rsidRPr="000A77CC">
        <w:rPr>
          <w:color w:val="231F1F"/>
        </w:rPr>
        <w:t>c</w:t>
      </w:r>
      <w:r w:rsidRPr="000A77CC">
        <w:rPr>
          <w:color w:val="231F1F"/>
        </w:rPr>
        <w:t>hứ</w:t>
      </w:r>
      <w:r w:rsidR="004973B2" w:rsidRPr="000A77CC">
        <w:rPr>
          <w:color w:val="231F1F"/>
        </w:rPr>
        <w:t>c</w:t>
      </w:r>
      <w:r w:rsidRPr="000A77CC">
        <w:rPr>
          <w:color w:val="231F1F"/>
        </w:rPr>
        <w:t>.</w:t>
      </w:r>
      <w:r w:rsidRPr="000A77CC">
        <w:rPr>
          <w:color w:val="231F1F"/>
          <w:spacing w:val="-3"/>
        </w:rPr>
        <w:t xml:space="preserve"> </w:t>
      </w:r>
      <w:r w:rsidRPr="000A77CC">
        <w:rPr>
          <w:color w:val="231F1F"/>
        </w:rPr>
        <w:t>Những</w:t>
      </w:r>
      <w:r w:rsidRPr="000A77CC">
        <w:rPr>
          <w:color w:val="231F1F"/>
          <w:spacing w:val="-3"/>
        </w:rPr>
        <w:t xml:space="preserve"> </w:t>
      </w:r>
      <w:r w:rsidR="004973B2" w:rsidRPr="000A77CC">
        <w:rPr>
          <w:color w:val="231F1F"/>
        </w:rPr>
        <w:t>c</w:t>
      </w:r>
      <w:r w:rsidRPr="000A77CC">
        <w:rPr>
          <w:color w:val="231F1F"/>
        </w:rPr>
        <w:t>ửa</w:t>
      </w:r>
      <w:r w:rsidRPr="000A77CC">
        <w:rPr>
          <w:color w:val="231F1F"/>
          <w:spacing w:val="-3"/>
        </w:rPr>
        <w:t xml:space="preserve"> </w:t>
      </w:r>
      <w:r w:rsidRPr="000A77CC">
        <w:rPr>
          <w:color w:val="231F1F"/>
        </w:rPr>
        <w:t>hàng</w:t>
      </w:r>
      <w:r w:rsidRPr="000A77CC">
        <w:rPr>
          <w:color w:val="231F1F"/>
          <w:spacing w:val="-3"/>
        </w:rPr>
        <w:t xml:space="preserve"> </w:t>
      </w:r>
      <w:r w:rsidRPr="000A77CC">
        <w:rPr>
          <w:color w:val="231F1F"/>
        </w:rPr>
        <w:t>dữ</w:t>
      </w:r>
      <w:r w:rsidRPr="000A77CC">
        <w:rPr>
          <w:color w:val="231F1F"/>
          <w:spacing w:val="-3"/>
        </w:rPr>
        <w:t xml:space="preserve"> </w:t>
      </w:r>
      <w:r w:rsidRPr="000A77CC">
        <w:rPr>
          <w:color w:val="231F1F"/>
        </w:rPr>
        <w:t>liệu</w:t>
      </w:r>
      <w:r w:rsidRPr="000A77CC">
        <w:rPr>
          <w:color w:val="231F1F"/>
          <w:spacing w:val="-3"/>
        </w:rPr>
        <w:t xml:space="preserve"> </w:t>
      </w:r>
      <w:r w:rsidRPr="000A77CC">
        <w:rPr>
          <w:color w:val="231F1F"/>
        </w:rPr>
        <w:t>nhỏ</w:t>
      </w:r>
      <w:r w:rsidRPr="000A77CC">
        <w:rPr>
          <w:color w:val="231F1F"/>
          <w:spacing w:val="-3"/>
        </w:rPr>
        <w:t xml:space="preserve"> </w:t>
      </w:r>
      <w:r w:rsidRPr="000A77CC">
        <w:rPr>
          <w:color w:val="231F1F"/>
        </w:rPr>
        <w:t>hơn</w:t>
      </w:r>
      <w:r w:rsidRPr="000A77CC">
        <w:rPr>
          <w:color w:val="231F1F"/>
          <w:spacing w:val="-3"/>
        </w:rPr>
        <w:t xml:space="preserve"> </w:t>
      </w:r>
      <w:r w:rsidRPr="000A77CC">
        <w:rPr>
          <w:color w:val="231F1F"/>
        </w:rPr>
        <w:t>này</w:t>
      </w:r>
      <w:r w:rsidRPr="000A77CC">
        <w:rPr>
          <w:color w:val="231F1F"/>
          <w:spacing w:val="-2"/>
        </w:rPr>
        <w:t xml:space="preserve"> </w:t>
      </w:r>
      <w:r w:rsidRPr="000A77CC">
        <w:rPr>
          <w:color w:val="231F1F"/>
        </w:rPr>
        <w:t>đượ</w:t>
      </w:r>
      <w:r w:rsidR="004973B2" w:rsidRPr="000A77CC">
        <w:rPr>
          <w:color w:val="231F1F"/>
        </w:rPr>
        <w:t>c</w:t>
      </w:r>
      <w:r w:rsidRPr="000A77CC">
        <w:rPr>
          <w:color w:val="231F1F"/>
          <w:spacing w:val="-3"/>
        </w:rPr>
        <w:t xml:space="preserve"> </w:t>
      </w:r>
      <w:r w:rsidRPr="000A77CC">
        <w:rPr>
          <w:color w:val="231F1F"/>
        </w:rPr>
        <w:t>gọi</w:t>
      </w:r>
      <w:r w:rsidRPr="000A77CC">
        <w:rPr>
          <w:color w:val="231F1F"/>
          <w:spacing w:val="-3"/>
        </w:rPr>
        <w:t xml:space="preserve"> </w:t>
      </w:r>
      <w:r w:rsidRPr="000A77CC">
        <w:rPr>
          <w:color w:val="231F1F"/>
        </w:rPr>
        <w:t>là</w:t>
      </w:r>
      <w:r w:rsidRPr="000A77CC">
        <w:rPr>
          <w:color w:val="231F1F"/>
          <w:spacing w:val="-3"/>
        </w:rPr>
        <w:t xml:space="preserve"> </w:t>
      </w:r>
      <w:r w:rsidRPr="000A77CC">
        <w:rPr>
          <w:color w:val="231F1F"/>
        </w:rPr>
        <w:t>sieu thị</w:t>
      </w:r>
      <w:r w:rsidRPr="000A77CC">
        <w:rPr>
          <w:color w:val="231F1F"/>
          <w:spacing w:val="-2"/>
        </w:rPr>
        <w:t xml:space="preserve"> </w:t>
      </w:r>
      <w:r w:rsidRPr="000A77CC">
        <w:rPr>
          <w:color w:val="231F1F"/>
        </w:rPr>
        <w:t>dữ</w:t>
      </w:r>
      <w:r w:rsidRPr="000A77CC">
        <w:rPr>
          <w:color w:val="231F1F"/>
          <w:spacing w:val="-1"/>
        </w:rPr>
        <w:t xml:space="preserve"> </w:t>
      </w:r>
      <w:r w:rsidRPr="000A77CC">
        <w:rPr>
          <w:color w:val="231F1F"/>
        </w:rPr>
        <w:t>liệu.</w:t>
      </w:r>
    </w:p>
    <w:p w14:paraId="5BE3D118" w14:textId="77777777" w:rsidR="00854B0D" w:rsidRPr="000A77CC" w:rsidRDefault="00854B0D">
      <w:pPr>
        <w:spacing w:line="249" w:lineRule="auto"/>
        <w:jc w:val="both"/>
        <w:sectPr w:rsidR="00854B0D" w:rsidRPr="000A77CC">
          <w:pgSz w:w="13560" w:h="16980"/>
          <w:pgMar w:top="660" w:right="180" w:bottom="660" w:left="180" w:header="0" w:footer="463" w:gutter="0"/>
          <w:cols w:space="720"/>
        </w:sectPr>
      </w:pPr>
    </w:p>
    <w:p w14:paraId="4DD96195" w14:textId="77777777" w:rsidR="00854B0D" w:rsidRPr="000A77CC" w:rsidRDefault="00854B0D">
      <w:pPr>
        <w:pStyle w:val="BodyText"/>
        <w:rPr>
          <w:sz w:val="20"/>
        </w:rPr>
      </w:pPr>
    </w:p>
    <w:p w14:paraId="27815F22" w14:textId="77777777" w:rsidR="00854B0D" w:rsidRPr="000A77CC" w:rsidRDefault="00854B0D">
      <w:pPr>
        <w:pStyle w:val="BodyText"/>
        <w:rPr>
          <w:sz w:val="20"/>
        </w:rPr>
      </w:pPr>
    </w:p>
    <w:p w14:paraId="292B5233" w14:textId="77777777" w:rsidR="00854B0D" w:rsidRPr="000A77CC" w:rsidRDefault="00854B0D">
      <w:pPr>
        <w:rPr>
          <w:sz w:val="20"/>
        </w:rPr>
        <w:sectPr w:rsidR="00854B0D" w:rsidRPr="000A77CC">
          <w:headerReference w:type="default" r:id="rId35"/>
          <w:footerReference w:type="default" r:id="rId36"/>
          <w:pgSz w:w="13560" w:h="16980"/>
          <w:pgMar w:top="660" w:right="180" w:bottom="220" w:left="180" w:header="0" w:footer="20" w:gutter="0"/>
          <w:cols w:space="720"/>
        </w:sectPr>
      </w:pPr>
    </w:p>
    <w:p w14:paraId="7DFD46DD" w14:textId="77777777" w:rsidR="00854B0D" w:rsidRPr="000A77CC" w:rsidRDefault="00854B0D">
      <w:pPr>
        <w:pStyle w:val="BodyText"/>
        <w:rPr>
          <w:sz w:val="38"/>
        </w:rPr>
      </w:pPr>
    </w:p>
    <w:p w14:paraId="78949267" w14:textId="77777777" w:rsidR="00854B0D" w:rsidRPr="000A77CC" w:rsidRDefault="00C536FB">
      <w:pPr>
        <w:spacing w:before="280"/>
        <w:ind w:left="1920"/>
        <w:rPr>
          <w:sz w:val="32"/>
        </w:rPr>
      </w:pPr>
      <w:r w:rsidRPr="000A77CC">
        <w:rPr>
          <w:color w:val="231F20"/>
          <w:w w:val="95"/>
          <w:sz w:val="32"/>
        </w:rPr>
        <w:t>13-4a</w:t>
      </w:r>
      <w:r w:rsidRPr="000A77CC">
        <w:rPr>
          <w:color w:val="231F20"/>
          <w:spacing w:val="76"/>
          <w:w w:val="95"/>
          <w:sz w:val="32"/>
        </w:rPr>
        <w:t xml:space="preserve"> </w:t>
      </w:r>
      <w:r w:rsidRPr="000A77CC">
        <w:rPr>
          <w:color w:val="058141"/>
          <w:w w:val="95"/>
          <w:sz w:val="32"/>
        </w:rPr>
        <w:t>Data</w:t>
      </w:r>
      <w:r w:rsidRPr="000A77CC">
        <w:rPr>
          <w:color w:val="058141"/>
          <w:spacing w:val="-21"/>
          <w:w w:val="95"/>
          <w:sz w:val="32"/>
        </w:rPr>
        <w:t xml:space="preserve"> </w:t>
      </w:r>
      <w:r w:rsidRPr="000A77CC">
        <w:rPr>
          <w:color w:val="058141"/>
          <w:w w:val="95"/>
          <w:sz w:val="32"/>
        </w:rPr>
        <w:t>Marts</w:t>
      </w:r>
    </w:p>
    <w:p w14:paraId="76C17F03" w14:textId="77777777" w:rsidR="00854B0D" w:rsidRPr="000A77CC" w:rsidRDefault="00C536FB">
      <w:pPr>
        <w:pStyle w:val="BodyText"/>
        <w:spacing w:before="8"/>
        <w:rPr>
          <w:sz w:val="18"/>
        </w:rPr>
      </w:pPr>
      <w:r w:rsidRPr="000A77CC">
        <w:br w:type="column"/>
      </w:r>
    </w:p>
    <w:p w14:paraId="78329132" w14:textId="52885165" w:rsidR="00854B0D" w:rsidRPr="000A77CC" w:rsidRDefault="00CB2921">
      <w:pPr>
        <w:ind w:left="1920"/>
        <w:rPr>
          <w:b/>
          <w:sz w:val="20"/>
        </w:rPr>
      </w:pPr>
      <w:r w:rsidRPr="000A77CC">
        <w:rPr>
          <w:color w:val="231F20"/>
          <w:spacing w:val="-1"/>
          <w:w w:val="95"/>
          <w:sz w:val="20"/>
        </w:rPr>
        <w:t xml:space="preserve">Chương 13 Kinh doanh thông minh và kho dữ liệu </w:t>
      </w:r>
      <w:r w:rsidR="00C536FB" w:rsidRPr="000A77CC">
        <w:rPr>
          <w:color w:val="231F20"/>
          <w:spacing w:val="89"/>
          <w:sz w:val="20"/>
        </w:rPr>
        <w:t xml:space="preserve"> </w:t>
      </w:r>
      <w:r w:rsidR="00C536FB" w:rsidRPr="000A77CC">
        <w:rPr>
          <w:b/>
          <w:color w:val="2C6682"/>
          <w:w w:val="95"/>
          <w:sz w:val="20"/>
        </w:rPr>
        <w:t>609</w:t>
      </w:r>
    </w:p>
    <w:p w14:paraId="46F915C9" w14:textId="77777777" w:rsidR="00854B0D" w:rsidRPr="000A77CC" w:rsidRDefault="00854B0D">
      <w:pPr>
        <w:rPr>
          <w:sz w:val="20"/>
        </w:rPr>
        <w:sectPr w:rsidR="00854B0D" w:rsidRPr="000A77CC">
          <w:type w:val="continuous"/>
          <w:pgSz w:w="13560" w:h="16980"/>
          <w:pgMar w:top="0" w:right="180" w:bottom="660" w:left="180" w:header="720" w:footer="720" w:gutter="0"/>
          <w:cols w:num="2" w:space="720" w:equalWidth="0">
            <w:col w:w="4318" w:space="617"/>
            <w:col w:w="8265"/>
          </w:cols>
        </w:sectPr>
      </w:pPr>
    </w:p>
    <w:p w14:paraId="455BAA23" w14:textId="0BD897CB" w:rsidR="008A7B81" w:rsidRPr="000A77CC" w:rsidRDefault="00C536FB" w:rsidP="008A7B81">
      <w:pPr>
        <w:spacing w:before="131"/>
        <w:ind w:left="1901" w:right="3148" w:firstLine="2"/>
      </w:pPr>
      <w:r w:rsidRPr="000A77CC">
        <w:rPr>
          <w:color w:val="231F20"/>
          <w:w w:val="95"/>
        </w:rPr>
        <w:t xml:space="preserve">A </w:t>
      </w:r>
      <w:r w:rsidR="008A7B81" w:rsidRPr="000A77CC">
        <w:rPr>
          <w:color w:val="286682"/>
        </w:rPr>
        <w:t>Data mart</w:t>
      </w:r>
      <w:r w:rsidR="008A7B81" w:rsidRPr="000A77CC">
        <w:rPr>
          <w:color w:val="286682"/>
          <w:spacing w:val="1"/>
        </w:rPr>
        <w:t xml:space="preserve"> </w:t>
      </w:r>
      <w:r w:rsidR="008A7B81" w:rsidRPr="000A77CC">
        <w:t xml:space="preserve">là </w:t>
      </w:r>
      <w:r w:rsidR="008A7B81" w:rsidRPr="000A77CC">
        <w:rPr>
          <w:color w:val="231F1F"/>
        </w:rPr>
        <w:t>một</w:t>
      </w:r>
      <w:r w:rsidR="008A7B81" w:rsidRPr="000A77CC">
        <w:rPr>
          <w:color w:val="231F1F"/>
          <w:spacing w:val="1"/>
        </w:rPr>
        <w:t xml:space="preserve"> </w:t>
      </w:r>
      <w:r w:rsidR="008A7B81" w:rsidRPr="000A77CC">
        <w:rPr>
          <w:color w:val="231F1F"/>
        </w:rPr>
        <w:t xml:space="preserve">tập </w:t>
      </w:r>
      <w:r w:rsidR="004973B2" w:rsidRPr="000A77CC">
        <w:rPr>
          <w:color w:val="231F1F"/>
        </w:rPr>
        <w:t>c</w:t>
      </w:r>
      <w:r w:rsidR="00CF03B4" w:rsidRPr="000A77CC">
        <w:rPr>
          <w:color w:val="231F1F"/>
        </w:rPr>
        <w:t>o</w:t>
      </w:r>
      <w:r w:rsidR="008A7B81" w:rsidRPr="000A77CC">
        <w:rPr>
          <w:color w:val="231F1F"/>
        </w:rPr>
        <w:t>n</w:t>
      </w:r>
      <w:r w:rsidR="008A7B81" w:rsidRPr="000A77CC">
        <w:rPr>
          <w:color w:val="231F1F"/>
          <w:spacing w:val="1"/>
        </w:rPr>
        <w:t xml:space="preserve"> </w:t>
      </w:r>
      <w:r w:rsidR="008A7B81" w:rsidRPr="000A77CC">
        <w:rPr>
          <w:color w:val="231F1F"/>
        </w:rPr>
        <w:t>kh</w:t>
      </w:r>
      <w:r w:rsidR="00CF03B4" w:rsidRPr="000A77CC">
        <w:rPr>
          <w:color w:val="231F1F"/>
        </w:rPr>
        <w:t>o</w:t>
      </w:r>
      <w:r w:rsidR="008A7B81" w:rsidRPr="000A77CC">
        <w:rPr>
          <w:color w:val="231F1F"/>
          <w:spacing w:val="1"/>
        </w:rPr>
        <w:t xml:space="preserve"> </w:t>
      </w:r>
      <w:r w:rsidR="008A7B81" w:rsidRPr="000A77CC">
        <w:rPr>
          <w:color w:val="231F1F"/>
        </w:rPr>
        <w:t>dữ liệu</w:t>
      </w:r>
      <w:r w:rsidR="008A7B81" w:rsidRPr="000A77CC">
        <w:rPr>
          <w:color w:val="231F1F"/>
          <w:spacing w:val="1"/>
        </w:rPr>
        <w:t xml:space="preserve"> </w:t>
      </w:r>
      <w:r w:rsidR="008A7B81" w:rsidRPr="000A77CC">
        <w:rPr>
          <w:color w:val="231F1F"/>
        </w:rPr>
        <w:t>nhỏ, một</w:t>
      </w:r>
      <w:r w:rsidR="008A7B81" w:rsidRPr="000A77CC">
        <w:rPr>
          <w:color w:val="231F1F"/>
          <w:spacing w:val="1"/>
        </w:rPr>
        <w:t xml:space="preserve"> </w:t>
      </w:r>
      <w:r w:rsidR="004973B2" w:rsidRPr="000A77CC">
        <w:rPr>
          <w:color w:val="231F1F"/>
        </w:rPr>
        <w:t>c</w:t>
      </w:r>
      <w:r w:rsidR="008A7B81" w:rsidRPr="000A77CC">
        <w:rPr>
          <w:color w:val="231F1F"/>
        </w:rPr>
        <w:t>hủ đề</w:t>
      </w:r>
      <w:r w:rsidR="008A7B81" w:rsidRPr="000A77CC">
        <w:rPr>
          <w:color w:val="231F1F"/>
          <w:spacing w:val="1"/>
        </w:rPr>
        <w:t xml:space="preserve"> </w:t>
      </w:r>
      <w:r w:rsidR="004973B2" w:rsidRPr="000A77CC">
        <w:rPr>
          <w:color w:val="231F1F"/>
        </w:rPr>
        <w:t>c</w:t>
      </w:r>
      <w:r w:rsidR="008A7B81" w:rsidRPr="000A77CC">
        <w:rPr>
          <w:color w:val="231F1F"/>
        </w:rPr>
        <w:t>ung</w:t>
      </w:r>
      <w:r w:rsidR="008A7B81" w:rsidRPr="000A77CC">
        <w:rPr>
          <w:color w:val="231F1F"/>
          <w:spacing w:val="1"/>
        </w:rPr>
        <w:t xml:space="preserve"> </w:t>
      </w:r>
      <w:r w:rsidR="004973B2" w:rsidRPr="000A77CC">
        <w:rPr>
          <w:color w:val="231F1F"/>
        </w:rPr>
        <w:t>c</w:t>
      </w:r>
      <w:r w:rsidR="008A7B81" w:rsidRPr="000A77CC">
        <w:rPr>
          <w:color w:val="231F1F"/>
        </w:rPr>
        <w:t xml:space="preserve">ấp </w:t>
      </w:r>
      <w:r w:rsidR="004973B2" w:rsidRPr="000A77CC">
        <w:rPr>
          <w:color w:val="231F1F"/>
        </w:rPr>
        <w:t>c</w:t>
      </w:r>
      <w:r w:rsidR="008A7B81" w:rsidRPr="000A77CC">
        <w:rPr>
          <w:color w:val="231F1F"/>
        </w:rPr>
        <w:t>ổng</w:t>
      </w:r>
      <w:r w:rsidR="008A7B81" w:rsidRPr="000A77CC">
        <w:rPr>
          <w:color w:val="231F1F"/>
          <w:spacing w:val="1"/>
        </w:rPr>
        <w:t xml:space="preserve"> </w:t>
      </w:r>
      <w:r w:rsidR="008A7B81" w:rsidRPr="000A77CC">
        <w:rPr>
          <w:color w:val="231F1F"/>
        </w:rPr>
        <w:t>hỗ trợ</w:t>
      </w:r>
      <w:r w:rsidR="008A7B81" w:rsidRPr="000A77CC">
        <w:rPr>
          <w:color w:val="231F1F"/>
          <w:spacing w:val="1"/>
        </w:rPr>
        <w:t xml:space="preserve"> </w:t>
      </w:r>
      <w:r w:rsidR="008A7B81" w:rsidRPr="000A77CC">
        <w:rPr>
          <w:color w:val="231F1F"/>
        </w:rPr>
        <w:t>quyết định</w:t>
      </w:r>
      <w:r w:rsidR="008A7B81" w:rsidRPr="000A77CC">
        <w:rPr>
          <w:color w:val="231F1F"/>
          <w:spacing w:val="1"/>
        </w:rPr>
        <w:t xml:space="preserve"> </w:t>
      </w:r>
      <w:r w:rsidR="004973B2" w:rsidRPr="000A77CC">
        <w:rPr>
          <w:color w:val="231F1F"/>
        </w:rPr>
        <w:t>c</w:t>
      </w:r>
      <w:r w:rsidR="008A7B81" w:rsidRPr="000A77CC">
        <w:rPr>
          <w:color w:val="231F1F"/>
        </w:rPr>
        <w:t>h</w:t>
      </w:r>
      <w:r w:rsidR="00CF03B4" w:rsidRPr="000A77CC">
        <w:rPr>
          <w:color w:val="231F1F"/>
        </w:rPr>
        <w:t>o</w:t>
      </w:r>
      <w:r w:rsidR="008A7B81" w:rsidRPr="000A77CC">
        <w:rPr>
          <w:color w:val="231F1F"/>
          <w:spacing w:val="1"/>
        </w:rPr>
        <w:t xml:space="preserve"> </w:t>
      </w:r>
      <w:r w:rsidR="008A7B81" w:rsidRPr="000A77CC">
        <w:rPr>
          <w:color w:val="231F1F"/>
        </w:rPr>
        <w:t>một nh</w:t>
      </w:r>
      <w:r w:rsidR="00A56E9F" w:rsidRPr="000A77CC">
        <w:rPr>
          <w:color w:val="231F1F"/>
        </w:rPr>
        <w:t>ó</w:t>
      </w:r>
      <w:r w:rsidR="008A7B81" w:rsidRPr="000A77CC">
        <w:rPr>
          <w:color w:val="231F1F"/>
        </w:rPr>
        <w:t>m</w:t>
      </w:r>
      <w:r w:rsidR="008A7B81" w:rsidRPr="000A77CC">
        <w:rPr>
          <w:color w:val="231F1F"/>
          <w:spacing w:val="1"/>
        </w:rPr>
        <w:t xml:space="preserve"> </w:t>
      </w:r>
      <w:r w:rsidR="008A7B81" w:rsidRPr="000A77CC">
        <w:rPr>
          <w:color w:val="231F1F"/>
        </w:rPr>
        <w:t>nhỏ người. Ng</w:t>
      </w:r>
      <w:r w:rsidR="00CF03B4" w:rsidRPr="000A77CC">
        <w:rPr>
          <w:color w:val="231F1F"/>
        </w:rPr>
        <w:t>o</w:t>
      </w:r>
      <w:r w:rsidR="008A7B81" w:rsidRPr="000A77CC">
        <w:rPr>
          <w:color w:val="231F1F"/>
        </w:rPr>
        <w:t>ài ra, một kh</w:t>
      </w:r>
      <w:r w:rsidR="00CF03B4" w:rsidRPr="000A77CC">
        <w:rPr>
          <w:color w:val="231F1F"/>
        </w:rPr>
        <w:t>o</w:t>
      </w:r>
      <w:r w:rsidR="008A7B81" w:rsidRPr="000A77CC">
        <w:rPr>
          <w:color w:val="231F1F"/>
        </w:rPr>
        <w:t xml:space="preserve"> dữ liệu </w:t>
      </w:r>
      <w:r w:rsidR="004973B2" w:rsidRPr="000A77CC">
        <w:rPr>
          <w:color w:val="231F1F"/>
        </w:rPr>
        <w:t>c</w:t>
      </w:r>
      <w:r w:rsidR="00A56E9F" w:rsidRPr="000A77CC">
        <w:rPr>
          <w:color w:val="231F1F"/>
        </w:rPr>
        <w:t>ó</w:t>
      </w:r>
      <w:r w:rsidR="008A7B81" w:rsidRPr="000A77CC">
        <w:rPr>
          <w:color w:val="231F1F"/>
          <w:spacing w:val="1"/>
        </w:rPr>
        <w:t xml:space="preserve"> </w:t>
      </w:r>
      <w:r w:rsidR="008A7B81" w:rsidRPr="000A77CC">
        <w:rPr>
          <w:color w:val="231F1F"/>
        </w:rPr>
        <w:t>thể đượ</w:t>
      </w:r>
      <w:r w:rsidR="004973B2" w:rsidRPr="000A77CC">
        <w:rPr>
          <w:color w:val="231F1F"/>
        </w:rPr>
        <w:t>c</w:t>
      </w:r>
      <w:r w:rsidR="008A7B81" w:rsidRPr="000A77CC">
        <w:rPr>
          <w:color w:val="231F1F"/>
        </w:rPr>
        <w:t xml:space="preserve"> tạ</w:t>
      </w:r>
      <w:r w:rsidR="00CF03B4" w:rsidRPr="000A77CC">
        <w:rPr>
          <w:color w:val="231F1F"/>
        </w:rPr>
        <w:t>o</w:t>
      </w:r>
      <w:r w:rsidR="008A7B81" w:rsidRPr="000A77CC">
        <w:rPr>
          <w:color w:val="231F1F"/>
        </w:rPr>
        <w:t xml:space="preserve"> từ dữ liệu đượ</w:t>
      </w:r>
      <w:r w:rsidR="004973B2" w:rsidRPr="000A77CC">
        <w:rPr>
          <w:color w:val="231F1F"/>
        </w:rPr>
        <w:t>c</w:t>
      </w:r>
      <w:r w:rsidR="008A7B81" w:rsidRPr="000A77CC">
        <w:rPr>
          <w:color w:val="231F1F"/>
        </w:rPr>
        <w:t xml:space="preserve"> trí</w:t>
      </w:r>
      <w:r w:rsidR="004973B2" w:rsidRPr="000A77CC">
        <w:rPr>
          <w:color w:val="231F1F"/>
        </w:rPr>
        <w:t>c</w:t>
      </w:r>
      <w:r w:rsidR="008A7B81" w:rsidRPr="000A77CC">
        <w:rPr>
          <w:color w:val="231F1F"/>
        </w:rPr>
        <w:t>h</w:t>
      </w:r>
      <w:r w:rsidR="008A7B81" w:rsidRPr="000A77CC">
        <w:rPr>
          <w:color w:val="231F1F"/>
          <w:spacing w:val="1"/>
        </w:rPr>
        <w:t xml:space="preserve"> </w:t>
      </w:r>
      <w:r w:rsidR="008A7B81" w:rsidRPr="000A77CC">
        <w:rPr>
          <w:color w:val="231F1F"/>
        </w:rPr>
        <w:t>xuất từ một kh</w:t>
      </w:r>
      <w:r w:rsidR="00CF03B4" w:rsidRPr="000A77CC">
        <w:rPr>
          <w:color w:val="231F1F"/>
        </w:rPr>
        <w:t>o</w:t>
      </w:r>
      <w:r w:rsidR="008A7B81" w:rsidRPr="000A77CC">
        <w:rPr>
          <w:color w:val="231F1F"/>
        </w:rPr>
        <w:t xml:space="preserve"> dữ liệu</w:t>
      </w:r>
      <w:r w:rsidR="008A7B81" w:rsidRPr="000A77CC">
        <w:rPr>
          <w:color w:val="231F1F"/>
          <w:spacing w:val="-75"/>
        </w:rPr>
        <w:t xml:space="preserve"> </w:t>
      </w:r>
      <w:r w:rsidR="008A7B81" w:rsidRPr="000A77CC">
        <w:rPr>
          <w:color w:val="231F1F"/>
        </w:rPr>
        <w:t>lớn hơn</w:t>
      </w:r>
      <w:r w:rsidR="008A7B81" w:rsidRPr="000A77CC">
        <w:rPr>
          <w:color w:val="231F1F"/>
          <w:spacing w:val="1"/>
        </w:rPr>
        <w:t xml:space="preserve"> </w:t>
      </w:r>
      <w:r w:rsidR="004973B2" w:rsidRPr="000A77CC">
        <w:rPr>
          <w:color w:val="231F1F"/>
        </w:rPr>
        <w:t>c</w:t>
      </w:r>
      <w:r w:rsidR="008A7B81" w:rsidRPr="000A77CC">
        <w:rPr>
          <w:color w:val="231F1F"/>
        </w:rPr>
        <w:t>h</w:t>
      </w:r>
      <w:r w:rsidR="00CF03B4" w:rsidRPr="000A77CC">
        <w:rPr>
          <w:color w:val="231F1F"/>
        </w:rPr>
        <w:t>o</w:t>
      </w:r>
      <w:r w:rsidR="008A7B81" w:rsidRPr="000A77CC">
        <w:rPr>
          <w:color w:val="231F1F"/>
        </w:rPr>
        <w:t xml:space="preserve"> mụ</w:t>
      </w:r>
      <w:r w:rsidR="004973B2" w:rsidRPr="000A77CC">
        <w:rPr>
          <w:color w:val="231F1F"/>
        </w:rPr>
        <w:t>c</w:t>
      </w:r>
      <w:r w:rsidR="008A7B81" w:rsidRPr="000A77CC">
        <w:rPr>
          <w:color w:val="231F1F"/>
          <w:spacing w:val="1"/>
        </w:rPr>
        <w:t xml:space="preserve"> </w:t>
      </w:r>
      <w:r w:rsidR="008A7B81" w:rsidRPr="000A77CC">
        <w:rPr>
          <w:color w:val="231F1F"/>
        </w:rPr>
        <w:t>đí</w:t>
      </w:r>
      <w:r w:rsidR="004973B2" w:rsidRPr="000A77CC">
        <w:rPr>
          <w:color w:val="231F1F"/>
        </w:rPr>
        <w:t>c</w:t>
      </w:r>
      <w:r w:rsidR="008A7B81" w:rsidRPr="000A77CC">
        <w:rPr>
          <w:color w:val="231F1F"/>
        </w:rPr>
        <w:t xml:space="preserve">h </w:t>
      </w:r>
      <w:r w:rsidR="004973B2" w:rsidRPr="000A77CC">
        <w:rPr>
          <w:color w:val="231F1F"/>
        </w:rPr>
        <w:t>c</w:t>
      </w:r>
      <w:r w:rsidR="008A7B81" w:rsidRPr="000A77CC">
        <w:rPr>
          <w:color w:val="231F1F"/>
        </w:rPr>
        <w:t>ụ</w:t>
      </w:r>
      <w:r w:rsidR="008A7B81" w:rsidRPr="000A77CC">
        <w:rPr>
          <w:color w:val="231F1F"/>
          <w:spacing w:val="1"/>
        </w:rPr>
        <w:t xml:space="preserve"> </w:t>
      </w:r>
      <w:r w:rsidR="008A7B81" w:rsidRPr="000A77CC">
        <w:rPr>
          <w:color w:val="231F1F"/>
        </w:rPr>
        <w:t>thể là</w:t>
      </w:r>
      <w:r w:rsidR="008A7B81" w:rsidRPr="000A77CC">
        <w:rPr>
          <w:color w:val="231F1F"/>
          <w:spacing w:val="1"/>
        </w:rPr>
        <w:t xml:space="preserve"> </w:t>
      </w:r>
      <w:r w:rsidR="008A7B81" w:rsidRPr="000A77CC">
        <w:rPr>
          <w:color w:val="231F1F"/>
        </w:rPr>
        <w:t>hỗ trợ</w:t>
      </w:r>
      <w:r w:rsidR="008A7B81" w:rsidRPr="000A77CC">
        <w:rPr>
          <w:color w:val="231F1F"/>
          <w:spacing w:val="1"/>
        </w:rPr>
        <w:t xml:space="preserve"> </w:t>
      </w:r>
      <w:r w:rsidR="008A7B81" w:rsidRPr="000A77CC">
        <w:rPr>
          <w:color w:val="231F1F"/>
        </w:rPr>
        <w:t>truy</w:t>
      </w:r>
      <w:r w:rsidR="008A7B81" w:rsidRPr="000A77CC">
        <w:rPr>
          <w:color w:val="231F1F"/>
          <w:spacing w:val="1"/>
        </w:rPr>
        <w:t xml:space="preserve"> </w:t>
      </w:r>
      <w:r w:rsidR="004973B2" w:rsidRPr="000A77CC">
        <w:rPr>
          <w:color w:val="231F1F"/>
        </w:rPr>
        <w:t>c</w:t>
      </w:r>
      <w:r w:rsidR="008A7B81" w:rsidRPr="000A77CC">
        <w:rPr>
          <w:color w:val="231F1F"/>
        </w:rPr>
        <w:t>ập dữ</w:t>
      </w:r>
      <w:r w:rsidR="008A7B81" w:rsidRPr="000A77CC">
        <w:rPr>
          <w:color w:val="231F1F"/>
          <w:spacing w:val="1"/>
        </w:rPr>
        <w:t xml:space="preserve"> </w:t>
      </w:r>
      <w:r w:rsidR="008A7B81" w:rsidRPr="000A77CC">
        <w:rPr>
          <w:color w:val="231F1F"/>
        </w:rPr>
        <w:t>liệu nhanh</w:t>
      </w:r>
      <w:r w:rsidR="008A7B81" w:rsidRPr="000A77CC">
        <w:rPr>
          <w:color w:val="231F1F"/>
          <w:spacing w:val="1"/>
        </w:rPr>
        <w:t xml:space="preserve"> </w:t>
      </w:r>
      <w:r w:rsidR="008A7B81" w:rsidRPr="000A77CC">
        <w:rPr>
          <w:color w:val="231F1F"/>
        </w:rPr>
        <w:t>hơn và</w:t>
      </w:r>
      <w:r w:rsidR="00CF03B4" w:rsidRPr="000A77CC">
        <w:rPr>
          <w:color w:val="231F1F"/>
        </w:rPr>
        <w:t>o</w:t>
      </w:r>
      <w:r w:rsidR="008A7B81" w:rsidRPr="000A77CC">
        <w:rPr>
          <w:color w:val="231F1F"/>
          <w:spacing w:val="1"/>
        </w:rPr>
        <w:t xml:space="preserve"> </w:t>
      </w:r>
      <w:r w:rsidR="008A7B81" w:rsidRPr="000A77CC">
        <w:rPr>
          <w:color w:val="231F1F"/>
        </w:rPr>
        <w:t>một nh</w:t>
      </w:r>
      <w:r w:rsidR="00A56E9F" w:rsidRPr="000A77CC">
        <w:rPr>
          <w:color w:val="231F1F"/>
        </w:rPr>
        <w:t>ó</w:t>
      </w:r>
      <w:r w:rsidR="008A7B81" w:rsidRPr="000A77CC">
        <w:rPr>
          <w:color w:val="231F1F"/>
        </w:rPr>
        <w:t>m</w:t>
      </w:r>
      <w:r w:rsidR="008A7B81" w:rsidRPr="000A77CC">
        <w:rPr>
          <w:color w:val="231F1F"/>
          <w:spacing w:val="1"/>
        </w:rPr>
        <w:t xml:space="preserve"> </w:t>
      </w:r>
      <w:r w:rsidR="008A7B81" w:rsidRPr="000A77CC">
        <w:rPr>
          <w:color w:val="231F1F"/>
        </w:rPr>
        <w:t>h</w:t>
      </w:r>
      <w:r w:rsidR="00CF03B4" w:rsidRPr="000A77CC">
        <w:rPr>
          <w:color w:val="231F1F"/>
        </w:rPr>
        <w:t>o</w:t>
      </w:r>
      <w:r w:rsidR="008A7B81" w:rsidRPr="000A77CC">
        <w:rPr>
          <w:color w:val="231F1F"/>
        </w:rPr>
        <w:t>ặ</w:t>
      </w:r>
      <w:r w:rsidR="004973B2" w:rsidRPr="000A77CC">
        <w:rPr>
          <w:color w:val="231F1F"/>
        </w:rPr>
        <w:t>c</w:t>
      </w:r>
      <w:r w:rsidR="008A7B81" w:rsidRPr="000A77CC">
        <w:rPr>
          <w:color w:val="231F1F"/>
        </w:rPr>
        <w:t xml:space="preserve"> </w:t>
      </w:r>
      <w:r w:rsidR="004973B2" w:rsidRPr="000A77CC">
        <w:rPr>
          <w:color w:val="231F1F"/>
        </w:rPr>
        <w:t>c</w:t>
      </w:r>
      <w:r w:rsidR="008A7B81" w:rsidRPr="000A77CC">
        <w:rPr>
          <w:color w:val="231F1F"/>
        </w:rPr>
        <w:t>hứ</w:t>
      </w:r>
      <w:r w:rsidR="004973B2" w:rsidRPr="000A77CC">
        <w:rPr>
          <w:color w:val="231F1F"/>
        </w:rPr>
        <w:t>c</w:t>
      </w:r>
      <w:r w:rsidR="008A7B81" w:rsidRPr="000A77CC">
        <w:rPr>
          <w:color w:val="231F1F"/>
          <w:spacing w:val="1"/>
        </w:rPr>
        <w:t xml:space="preserve"> </w:t>
      </w:r>
      <w:r w:rsidR="008A7B81" w:rsidRPr="000A77CC">
        <w:rPr>
          <w:color w:val="231F1F"/>
        </w:rPr>
        <w:t>năng</w:t>
      </w:r>
      <w:r w:rsidR="008A7B81" w:rsidRPr="000A77CC">
        <w:rPr>
          <w:color w:val="231F1F"/>
          <w:spacing w:val="1"/>
        </w:rPr>
        <w:t xml:space="preserve"> </w:t>
      </w:r>
      <w:r w:rsidR="008A7B81" w:rsidRPr="000A77CC">
        <w:rPr>
          <w:color w:val="231F1F"/>
        </w:rPr>
        <w:t>mụ</w:t>
      </w:r>
      <w:r w:rsidR="004973B2" w:rsidRPr="000A77CC">
        <w:rPr>
          <w:color w:val="231F1F"/>
        </w:rPr>
        <w:t>c</w:t>
      </w:r>
      <w:r w:rsidR="008A7B81" w:rsidRPr="000A77CC">
        <w:rPr>
          <w:color w:val="231F1F"/>
          <w:spacing w:val="1"/>
        </w:rPr>
        <w:t xml:space="preserve"> </w:t>
      </w:r>
      <w:r w:rsidR="008A7B81" w:rsidRPr="000A77CC">
        <w:rPr>
          <w:color w:val="231F1F"/>
        </w:rPr>
        <w:t xml:space="preserve">tiêu. </w:t>
      </w:r>
      <w:r w:rsidR="004973B2" w:rsidRPr="000A77CC">
        <w:rPr>
          <w:color w:val="231F1F"/>
        </w:rPr>
        <w:t>c</w:t>
      </w:r>
      <w:r w:rsidR="00A56E9F" w:rsidRPr="000A77CC">
        <w:rPr>
          <w:color w:val="231F1F"/>
        </w:rPr>
        <w:t>ó</w:t>
      </w:r>
      <w:r w:rsidR="008A7B81" w:rsidRPr="000A77CC">
        <w:rPr>
          <w:color w:val="231F1F"/>
          <w:spacing w:val="1"/>
        </w:rPr>
        <w:t xml:space="preserve"> </w:t>
      </w:r>
      <w:r w:rsidR="008A7B81" w:rsidRPr="000A77CC">
        <w:rPr>
          <w:color w:val="231F1F"/>
        </w:rPr>
        <w:t>nghĩa là,</w:t>
      </w:r>
      <w:r w:rsidR="008A7B81" w:rsidRPr="000A77CC">
        <w:rPr>
          <w:color w:val="231F1F"/>
          <w:spacing w:val="1"/>
        </w:rPr>
        <w:t xml:space="preserve"> </w:t>
      </w:r>
      <w:r w:rsidR="008A7B81" w:rsidRPr="000A77CC">
        <w:rPr>
          <w:color w:val="231F1F"/>
        </w:rPr>
        <w:t>data</w:t>
      </w:r>
      <w:r w:rsidR="008A7B81" w:rsidRPr="000A77CC">
        <w:rPr>
          <w:color w:val="231F1F"/>
          <w:spacing w:val="1"/>
        </w:rPr>
        <w:t xml:space="preserve"> </w:t>
      </w:r>
      <w:r w:rsidR="008A7B81" w:rsidRPr="000A77CC">
        <w:rPr>
          <w:color w:val="231F1F"/>
        </w:rPr>
        <w:t>mart và</w:t>
      </w:r>
      <w:r w:rsidR="008A7B81" w:rsidRPr="000A77CC">
        <w:rPr>
          <w:color w:val="231F1F"/>
          <w:spacing w:val="1"/>
        </w:rPr>
        <w:t xml:space="preserve"> </w:t>
      </w:r>
      <w:r w:rsidR="008A7B81" w:rsidRPr="000A77CC">
        <w:rPr>
          <w:color w:val="231F1F"/>
        </w:rPr>
        <w:t>kh</w:t>
      </w:r>
      <w:r w:rsidR="00CF03B4" w:rsidRPr="000A77CC">
        <w:rPr>
          <w:color w:val="231F1F"/>
        </w:rPr>
        <w:t>o</w:t>
      </w:r>
      <w:r w:rsidR="008A7B81" w:rsidRPr="000A77CC">
        <w:rPr>
          <w:color w:val="231F1F"/>
          <w:spacing w:val="1"/>
        </w:rPr>
        <w:t xml:space="preserve"> </w:t>
      </w:r>
      <w:r w:rsidR="008A7B81" w:rsidRPr="000A77CC">
        <w:rPr>
          <w:color w:val="231F1F"/>
        </w:rPr>
        <w:t>dữ liệu</w:t>
      </w:r>
      <w:r w:rsidR="008A7B81" w:rsidRPr="000A77CC">
        <w:rPr>
          <w:color w:val="231F1F"/>
          <w:spacing w:val="1"/>
        </w:rPr>
        <w:t xml:space="preserve"> </w:t>
      </w:r>
      <w:r w:rsidR="004973B2" w:rsidRPr="000A77CC">
        <w:rPr>
          <w:color w:val="231F1F"/>
        </w:rPr>
        <w:t>c</w:t>
      </w:r>
      <w:r w:rsidR="00A56E9F" w:rsidRPr="000A77CC">
        <w:rPr>
          <w:color w:val="231F1F"/>
        </w:rPr>
        <w:t>ó</w:t>
      </w:r>
      <w:r w:rsidR="008A7B81" w:rsidRPr="000A77CC">
        <w:rPr>
          <w:color w:val="231F1F"/>
          <w:spacing w:val="1"/>
        </w:rPr>
        <w:t xml:space="preserve"> </w:t>
      </w:r>
      <w:r w:rsidR="008A7B81" w:rsidRPr="000A77CC">
        <w:rPr>
          <w:color w:val="231F1F"/>
        </w:rPr>
        <w:t xml:space="preserve">thể </w:t>
      </w:r>
      <w:r w:rsidR="004973B2" w:rsidRPr="000A77CC">
        <w:rPr>
          <w:color w:val="231F1F"/>
        </w:rPr>
        <w:t>c</w:t>
      </w:r>
      <w:r w:rsidR="008A7B81" w:rsidRPr="000A77CC">
        <w:rPr>
          <w:color w:val="231F1F"/>
        </w:rPr>
        <w:t>ùng</w:t>
      </w:r>
      <w:r w:rsidR="008A7B81" w:rsidRPr="000A77CC">
        <w:rPr>
          <w:color w:val="231F1F"/>
          <w:spacing w:val="1"/>
        </w:rPr>
        <w:t xml:space="preserve"> </w:t>
      </w:r>
      <w:r w:rsidR="008A7B81" w:rsidRPr="000A77CC">
        <w:rPr>
          <w:color w:val="231F1F"/>
        </w:rPr>
        <w:t>tồn</w:t>
      </w:r>
      <w:r w:rsidR="008A7B81" w:rsidRPr="000A77CC">
        <w:rPr>
          <w:color w:val="231F1F"/>
          <w:spacing w:val="1"/>
        </w:rPr>
        <w:t xml:space="preserve"> </w:t>
      </w:r>
      <w:r w:rsidR="008A7B81" w:rsidRPr="000A77CC">
        <w:rPr>
          <w:color w:val="231F1F"/>
        </w:rPr>
        <w:t>tại tr</w:t>
      </w:r>
      <w:r w:rsidR="00CF03B4" w:rsidRPr="000A77CC">
        <w:rPr>
          <w:color w:val="231F1F"/>
        </w:rPr>
        <w:t>o</w:t>
      </w:r>
      <w:r w:rsidR="008A7B81" w:rsidRPr="000A77CC">
        <w:rPr>
          <w:color w:val="231F1F"/>
        </w:rPr>
        <w:t>ng</w:t>
      </w:r>
      <w:r w:rsidR="008A7B81" w:rsidRPr="000A77CC">
        <w:rPr>
          <w:color w:val="231F1F"/>
          <w:spacing w:val="1"/>
        </w:rPr>
        <w:t xml:space="preserve"> </w:t>
      </w:r>
      <w:r w:rsidR="008A7B81" w:rsidRPr="000A77CC">
        <w:rPr>
          <w:color w:val="231F1F"/>
        </w:rPr>
        <w:t>môi</w:t>
      </w:r>
      <w:r w:rsidR="008A7B81" w:rsidRPr="000A77CC">
        <w:rPr>
          <w:color w:val="231F1F"/>
          <w:spacing w:val="1"/>
        </w:rPr>
        <w:t xml:space="preserve"> </w:t>
      </w:r>
      <w:r w:rsidR="008A7B81" w:rsidRPr="000A77CC">
        <w:rPr>
          <w:color w:val="231F1F"/>
        </w:rPr>
        <w:t>trường kinh</w:t>
      </w:r>
      <w:r w:rsidR="008A7B81" w:rsidRPr="000A77CC">
        <w:rPr>
          <w:color w:val="231F1F"/>
          <w:spacing w:val="1"/>
        </w:rPr>
        <w:t xml:space="preserve"> </w:t>
      </w:r>
      <w:r w:rsidR="008A7B81" w:rsidRPr="000A77CC">
        <w:rPr>
          <w:color w:val="231F1F"/>
        </w:rPr>
        <w:t>d</w:t>
      </w:r>
      <w:r w:rsidR="00CF03B4" w:rsidRPr="000A77CC">
        <w:rPr>
          <w:color w:val="231F1F"/>
        </w:rPr>
        <w:t>o</w:t>
      </w:r>
      <w:r w:rsidR="008A7B81" w:rsidRPr="000A77CC">
        <w:rPr>
          <w:color w:val="231F1F"/>
        </w:rPr>
        <w:t>anh thông</w:t>
      </w:r>
      <w:r w:rsidR="008A7B81" w:rsidRPr="000A77CC">
        <w:rPr>
          <w:color w:val="231F1F"/>
          <w:spacing w:val="1"/>
        </w:rPr>
        <w:t xml:space="preserve"> </w:t>
      </w:r>
      <w:r w:rsidR="008A7B81" w:rsidRPr="000A77CC">
        <w:rPr>
          <w:color w:val="231F1F"/>
        </w:rPr>
        <w:t>minh.</w:t>
      </w:r>
    </w:p>
    <w:p w14:paraId="299B0282" w14:textId="24E27326" w:rsidR="008A7B81" w:rsidRPr="000A77CC" w:rsidRDefault="008A7B81" w:rsidP="008A7B81">
      <w:pPr>
        <w:spacing w:before="2"/>
        <w:ind w:left="1899" w:right="3225" w:firstLine="273"/>
      </w:pPr>
      <w:r w:rsidRPr="000A77CC">
        <w:rPr>
          <w:color w:val="231F1F"/>
        </w:rPr>
        <w:t>Một số</w:t>
      </w:r>
      <w:r w:rsidRPr="000A77CC">
        <w:rPr>
          <w:color w:val="231F1F"/>
          <w:spacing w:val="1"/>
        </w:rPr>
        <w:t xml:space="preserve"> </w:t>
      </w:r>
      <w:r w:rsidRPr="000A77CC">
        <w:rPr>
          <w:color w:val="231F1F"/>
        </w:rPr>
        <w:t xml:space="preserve">tổ </w:t>
      </w:r>
      <w:r w:rsidR="004973B2" w:rsidRPr="000A77CC">
        <w:rPr>
          <w:color w:val="231F1F"/>
        </w:rPr>
        <w:t>c</w:t>
      </w:r>
      <w:r w:rsidRPr="000A77CC">
        <w:rPr>
          <w:color w:val="231F1F"/>
        </w:rPr>
        <w:t>hứ</w:t>
      </w:r>
      <w:r w:rsidR="004973B2" w:rsidRPr="000A77CC">
        <w:rPr>
          <w:color w:val="231F1F"/>
        </w:rPr>
        <w:t>c</w:t>
      </w:r>
      <w:r w:rsidRPr="000A77CC">
        <w:rPr>
          <w:color w:val="231F1F"/>
          <w:spacing w:val="1"/>
        </w:rPr>
        <w:t xml:space="preserve"> </w:t>
      </w:r>
      <w:r w:rsidR="004973B2" w:rsidRPr="000A77CC">
        <w:rPr>
          <w:color w:val="231F1F"/>
        </w:rPr>
        <w:t>c</w:t>
      </w:r>
      <w:r w:rsidRPr="000A77CC">
        <w:rPr>
          <w:color w:val="231F1F"/>
        </w:rPr>
        <w:t>họn</w:t>
      </w:r>
      <w:r w:rsidRPr="000A77CC">
        <w:rPr>
          <w:color w:val="231F1F"/>
          <w:spacing w:val="1"/>
        </w:rPr>
        <w:t xml:space="preserve"> </w:t>
      </w:r>
      <w:r w:rsidRPr="000A77CC">
        <w:rPr>
          <w:color w:val="231F1F"/>
        </w:rPr>
        <w:t>triển khai</w:t>
      </w:r>
      <w:r w:rsidRPr="000A77CC">
        <w:rPr>
          <w:color w:val="231F1F"/>
          <w:spacing w:val="1"/>
        </w:rPr>
        <w:t xml:space="preserve"> </w:t>
      </w:r>
      <w:r w:rsidRPr="000A77CC">
        <w:rPr>
          <w:color w:val="231F1F"/>
        </w:rPr>
        <w:t>data</w:t>
      </w:r>
      <w:r w:rsidRPr="000A77CC">
        <w:rPr>
          <w:color w:val="231F1F"/>
          <w:spacing w:val="1"/>
        </w:rPr>
        <w:t xml:space="preserve"> </w:t>
      </w:r>
      <w:r w:rsidRPr="000A77CC">
        <w:rPr>
          <w:color w:val="231F1F"/>
        </w:rPr>
        <w:t>mart không</w:t>
      </w:r>
      <w:r w:rsidRPr="000A77CC">
        <w:rPr>
          <w:color w:val="231F1F"/>
          <w:spacing w:val="1"/>
        </w:rPr>
        <w:t xml:space="preserve"> </w:t>
      </w:r>
      <w:r w:rsidR="004973B2" w:rsidRPr="000A77CC">
        <w:rPr>
          <w:color w:val="231F1F"/>
        </w:rPr>
        <w:t>c</w:t>
      </w:r>
      <w:r w:rsidRPr="000A77CC">
        <w:rPr>
          <w:color w:val="231F1F"/>
        </w:rPr>
        <w:t>hỉ vì</w:t>
      </w:r>
      <w:r w:rsidRPr="000A77CC">
        <w:rPr>
          <w:color w:val="231F1F"/>
          <w:spacing w:val="1"/>
        </w:rPr>
        <w:t xml:space="preserve"> </w:t>
      </w:r>
      <w:r w:rsidR="004973B2" w:rsidRPr="000A77CC">
        <w:rPr>
          <w:color w:val="231F1F"/>
        </w:rPr>
        <w:t>c</w:t>
      </w:r>
      <w:r w:rsidRPr="000A77CC">
        <w:rPr>
          <w:color w:val="231F1F"/>
        </w:rPr>
        <w:t>hi</w:t>
      </w:r>
      <w:r w:rsidRPr="000A77CC">
        <w:rPr>
          <w:color w:val="231F1F"/>
          <w:spacing w:val="1"/>
        </w:rPr>
        <w:t xml:space="preserve"> </w:t>
      </w:r>
      <w:r w:rsidRPr="000A77CC">
        <w:rPr>
          <w:color w:val="231F1F"/>
        </w:rPr>
        <w:t>phí thấp</w:t>
      </w:r>
      <w:r w:rsidRPr="000A77CC">
        <w:rPr>
          <w:color w:val="231F1F"/>
          <w:spacing w:val="1"/>
        </w:rPr>
        <w:t xml:space="preserve"> </w:t>
      </w:r>
      <w:r w:rsidRPr="000A77CC">
        <w:rPr>
          <w:color w:val="231F1F"/>
        </w:rPr>
        <w:t>hơn</w:t>
      </w:r>
      <w:r w:rsidRPr="000A77CC">
        <w:rPr>
          <w:color w:val="231F1F"/>
          <w:spacing w:val="1"/>
        </w:rPr>
        <w:t xml:space="preserve"> </w:t>
      </w:r>
      <w:r w:rsidRPr="000A77CC">
        <w:rPr>
          <w:color w:val="231F1F"/>
        </w:rPr>
        <w:t>và thời</w:t>
      </w:r>
      <w:r w:rsidRPr="000A77CC">
        <w:rPr>
          <w:color w:val="231F1F"/>
          <w:spacing w:val="1"/>
        </w:rPr>
        <w:t xml:space="preserve"> </w:t>
      </w:r>
      <w:r w:rsidRPr="000A77CC">
        <w:rPr>
          <w:color w:val="231F1F"/>
        </w:rPr>
        <w:t>gian thự</w:t>
      </w:r>
      <w:r w:rsidR="004973B2" w:rsidRPr="000A77CC">
        <w:rPr>
          <w:color w:val="231F1F"/>
        </w:rPr>
        <w:t>c</w:t>
      </w:r>
      <w:r w:rsidRPr="000A77CC">
        <w:rPr>
          <w:color w:val="231F1F"/>
          <w:spacing w:val="1"/>
        </w:rPr>
        <w:t xml:space="preserve"> </w:t>
      </w:r>
      <w:r w:rsidRPr="000A77CC">
        <w:rPr>
          <w:color w:val="231F1F"/>
        </w:rPr>
        <w:t>hiện</w:t>
      </w:r>
      <w:r w:rsidRPr="000A77CC">
        <w:rPr>
          <w:color w:val="231F1F"/>
          <w:spacing w:val="-75"/>
        </w:rPr>
        <w:t xml:space="preserve"> </w:t>
      </w:r>
      <w:r w:rsidRPr="000A77CC">
        <w:rPr>
          <w:color w:val="231F1F"/>
        </w:rPr>
        <w:t>ngắn hơn</w:t>
      </w:r>
      <w:r w:rsidRPr="000A77CC">
        <w:rPr>
          <w:color w:val="231F1F"/>
          <w:spacing w:val="1"/>
        </w:rPr>
        <w:t xml:space="preserve"> </w:t>
      </w:r>
      <w:r w:rsidRPr="000A77CC">
        <w:rPr>
          <w:color w:val="231F1F"/>
        </w:rPr>
        <w:t>mà</w:t>
      </w:r>
      <w:r w:rsidRPr="000A77CC">
        <w:rPr>
          <w:color w:val="231F1F"/>
          <w:spacing w:val="1"/>
        </w:rPr>
        <w:t xml:space="preserve"> </w:t>
      </w:r>
      <w:r w:rsidRPr="000A77CC">
        <w:rPr>
          <w:color w:val="231F1F"/>
        </w:rPr>
        <w:t>vì những</w:t>
      </w:r>
      <w:r w:rsidRPr="000A77CC">
        <w:rPr>
          <w:color w:val="231F1F"/>
          <w:spacing w:val="1"/>
        </w:rPr>
        <w:t xml:space="preserve"> </w:t>
      </w:r>
      <w:r w:rsidRPr="000A77CC">
        <w:rPr>
          <w:color w:val="231F1F"/>
        </w:rPr>
        <w:t>tiến</w:t>
      </w:r>
      <w:r w:rsidRPr="000A77CC">
        <w:rPr>
          <w:color w:val="231F1F"/>
          <w:spacing w:val="1"/>
        </w:rPr>
        <w:t xml:space="preserve"> </w:t>
      </w:r>
      <w:r w:rsidRPr="000A77CC">
        <w:rPr>
          <w:color w:val="231F1F"/>
        </w:rPr>
        <w:t xml:space="preserve">bộ </w:t>
      </w:r>
      <w:r w:rsidR="004973B2" w:rsidRPr="000A77CC">
        <w:rPr>
          <w:color w:val="231F1F"/>
        </w:rPr>
        <w:t>c</w:t>
      </w:r>
      <w:r w:rsidRPr="000A77CC">
        <w:rPr>
          <w:color w:val="231F1F"/>
        </w:rPr>
        <w:t>ông</w:t>
      </w:r>
      <w:r w:rsidRPr="000A77CC">
        <w:rPr>
          <w:color w:val="231F1F"/>
          <w:spacing w:val="1"/>
        </w:rPr>
        <w:t xml:space="preserve"> </w:t>
      </w:r>
      <w:r w:rsidRPr="000A77CC">
        <w:rPr>
          <w:color w:val="231F1F"/>
        </w:rPr>
        <w:t>nghệ</w:t>
      </w:r>
      <w:r w:rsidRPr="000A77CC">
        <w:rPr>
          <w:color w:val="231F1F"/>
          <w:spacing w:val="1"/>
        </w:rPr>
        <w:t xml:space="preserve"> </w:t>
      </w:r>
      <w:r w:rsidRPr="000A77CC">
        <w:rPr>
          <w:color w:val="231F1F"/>
        </w:rPr>
        <w:t>và “vấn</w:t>
      </w:r>
      <w:r w:rsidRPr="000A77CC">
        <w:rPr>
          <w:color w:val="231F1F"/>
          <w:spacing w:val="1"/>
        </w:rPr>
        <w:t xml:space="preserve"> </w:t>
      </w:r>
      <w:r w:rsidRPr="000A77CC">
        <w:rPr>
          <w:color w:val="231F1F"/>
        </w:rPr>
        <w:t>đề</w:t>
      </w:r>
      <w:r w:rsidRPr="000A77CC">
        <w:rPr>
          <w:color w:val="231F1F"/>
          <w:spacing w:val="1"/>
        </w:rPr>
        <w:t xml:space="preserve"> </w:t>
      </w:r>
      <w:r w:rsidR="004973B2" w:rsidRPr="000A77CC">
        <w:rPr>
          <w:color w:val="231F1F"/>
        </w:rPr>
        <w:t>c</w:t>
      </w:r>
      <w:r w:rsidR="00CF03B4" w:rsidRPr="000A77CC">
        <w:rPr>
          <w:color w:val="231F1F"/>
        </w:rPr>
        <w:t>o</w:t>
      </w:r>
      <w:r w:rsidRPr="000A77CC">
        <w:rPr>
          <w:color w:val="231F1F"/>
        </w:rPr>
        <w:t>n người”</w:t>
      </w:r>
      <w:r w:rsidRPr="000A77CC">
        <w:rPr>
          <w:color w:val="231F1F"/>
          <w:spacing w:val="1"/>
        </w:rPr>
        <w:t xml:space="preserve"> </w:t>
      </w:r>
      <w:r w:rsidRPr="000A77CC">
        <w:rPr>
          <w:color w:val="231F1F"/>
        </w:rPr>
        <w:t>không</w:t>
      </w:r>
      <w:r w:rsidRPr="000A77CC">
        <w:rPr>
          <w:color w:val="231F1F"/>
          <w:spacing w:val="1"/>
        </w:rPr>
        <w:t xml:space="preserve"> </w:t>
      </w:r>
      <w:r w:rsidRPr="000A77CC">
        <w:rPr>
          <w:color w:val="231F1F"/>
        </w:rPr>
        <w:t>thể tránh</w:t>
      </w:r>
      <w:r w:rsidRPr="000A77CC">
        <w:rPr>
          <w:color w:val="231F1F"/>
          <w:spacing w:val="1"/>
        </w:rPr>
        <w:t xml:space="preserve"> </w:t>
      </w:r>
      <w:r w:rsidRPr="000A77CC">
        <w:rPr>
          <w:color w:val="231F1F"/>
        </w:rPr>
        <w:t>khỏi</w:t>
      </w:r>
      <w:r w:rsidRPr="000A77CC">
        <w:rPr>
          <w:color w:val="231F1F"/>
          <w:spacing w:val="1"/>
        </w:rPr>
        <w:t xml:space="preserve"> </w:t>
      </w:r>
      <w:r w:rsidRPr="000A77CC">
        <w:rPr>
          <w:color w:val="231F1F"/>
        </w:rPr>
        <w:t>khiến data</w:t>
      </w:r>
      <w:r w:rsidRPr="000A77CC">
        <w:rPr>
          <w:color w:val="231F1F"/>
          <w:spacing w:val="1"/>
        </w:rPr>
        <w:t xml:space="preserve"> </w:t>
      </w:r>
      <w:r w:rsidRPr="000A77CC">
        <w:rPr>
          <w:color w:val="231F1F"/>
        </w:rPr>
        <w:t>Mart</w:t>
      </w:r>
      <w:r w:rsidRPr="000A77CC">
        <w:rPr>
          <w:color w:val="231F1F"/>
          <w:spacing w:val="-75"/>
        </w:rPr>
        <w:t xml:space="preserve"> </w:t>
      </w:r>
      <w:r w:rsidRPr="000A77CC">
        <w:rPr>
          <w:color w:val="231F1F"/>
        </w:rPr>
        <w:t>trở nên</w:t>
      </w:r>
      <w:r w:rsidRPr="000A77CC">
        <w:rPr>
          <w:color w:val="231F1F"/>
          <w:spacing w:val="1"/>
        </w:rPr>
        <w:t xml:space="preserve"> </w:t>
      </w:r>
      <w:r w:rsidRPr="000A77CC">
        <w:rPr>
          <w:color w:val="231F1F"/>
        </w:rPr>
        <w:t>hấp dẫn.</w:t>
      </w:r>
      <w:r w:rsidRPr="000A77CC">
        <w:rPr>
          <w:color w:val="231F1F"/>
          <w:spacing w:val="1"/>
        </w:rPr>
        <w:t xml:space="preserve"> </w:t>
      </w:r>
      <w:r w:rsidRPr="000A77CC">
        <w:rPr>
          <w:color w:val="231F1F"/>
        </w:rPr>
        <w:t>Máy tính</w:t>
      </w:r>
      <w:r w:rsidRPr="000A77CC">
        <w:rPr>
          <w:color w:val="231F1F"/>
          <w:spacing w:val="1"/>
        </w:rPr>
        <w:t xml:space="preserve"> </w:t>
      </w:r>
      <w:r w:rsidRPr="000A77CC">
        <w:rPr>
          <w:color w:val="231F1F"/>
        </w:rPr>
        <w:t>mạnh mẽ</w:t>
      </w:r>
      <w:r w:rsidRPr="000A77CC">
        <w:rPr>
          <w:color w:val="231F1F"/>
          <w:spacing w:val="1"/>
        </w:rPr>
        <w:t xml:space="preserve"> </w:t>
      </w:r>
      <w:r w:rsidR="004973B2" w:rsidRPr="000A77CC">
        <w:rPr>
          <w:color w:val="231F1F"/>
        </w:rPr>
        <w:t>c</w:t>
      </w:r>
      <w:r w:rsidR="00A56E9F" w:rsidRPr="000A77CC">
        <w:rPr>
          <w:color w:val="231F1F"/>
        </w:rPr>
        <w:t>ó</w:t>
      </w:r>
      <w:r w:rsidRPr="000A77CC">
        <w:rPr>
          <w:color w:val="231F1F"/>
        </w:rPr>
        <w:t xml:space="preserve"> thể</w:t>
      </w:r>
      <w:r w:rsidRPr="000A77CC">
        <w:rPr>
          <w:color w:val="231F1F"/>
          <w:spacing w:val="1"/>
        </w:rPr>
        <w:t xml:space="preserve"> </w:t>
      </w:r>
      <w:r w:rsidR="004973B2" w:rsidRPr="000A77CC">
        <w:rPr>
          <w:color w:val="231F1F"/>
        </w:rPr>
        <w:t>c</w:t>
      </w:r>
      <w:r w:rsidRPr="000A77CC">
        <w:rPr>
          <w:color w:val="231F1F"/>
        </w:rPr>
        <w:t xml:space="preserve">ung </w:t>
      </w:r>
      <w:r w:rsidR="004973B2" w:rsidRPr="000A77CC">
        <w:rPr>
          <w:color w:val="231F1F"/>
        </w:rPr>
        <w:t>c</w:t>
      </w:r>
      <w:r w:rsidRPr="000A77CC">
        <w:rPr>
          <w:color w:val="231F1F"/>
        </w:rPr>
        <w:t>ấp</w:t>
      </w:r>
      <w:r w:rsidRPr="000A77CC">
        <w:rPr>
          <w:color w:val="231F1F"/>
          <w:spacing w:val="1"/>
        </w:rPr>
        <w:t xml:space="preserve"> </w:t>
      </w:r>
      <w:r w:rsidRPr="000A77CC">
        <w:rPr>
          <w:color w:val="231F1F"/>
        </w:rPr>
        <w:t>hệ thống</w:t>
      </w:r>
      <w:r w:rsidRPr="000A77CC">
        <w:rPr>
          <w:color w:val="231F1F"/>
          <w:spacing w:val="1"/>
        </w:rPr>
        <w:t xml:space="preserve"> </w:t>
      </w:r>
      <w:r w:rsidRPr="000A77CC">
        <w:rPr>
          <w:color w:val="231F1F"/>
        </w:rPr>
        <w:t>hỗ</w:t>
      </w:r>
      <w:r w:rsidRPr="000A77CC">
        <w:rPr>
          <w:color w:val="231F1F"/>
          <w:spacing w:val="1"/>
        </w:rPr>
        <w:t xml:space="preserve"> </w:t>
      </w:r>
      <w:r w:rsidRPr="000A77CC">
        <w:rPr>
          <w:color w:val="231F1F"/>
        </w:rPr>
        <w:t>trợ quyết</w:t>
      </w:r>
      <w:r w:rsidRPr="000A77CC">
        <w:rPr>
          <w:color w:val="231F1F"/>
          <w:spacing w:val="1"/>
        </w:rPr>
        <w:t xml:space="preserve"> </w:t>
      </w:r>
      <w:r w:rsidRPr="000A77CC">
        <w:rPr>
          <w:color w:val="231F1F"/>
        </w:rPr>
        <w:t>định tùy</w:t>
      </w:r>
      <w:r w:rsidRPr="000A77CC">
        <w:rPr>
          <w:color w:val="231F1F"/>
          <w:spacing w:val="1"/>
        </w:rPr>
        <w:t xml:space="preserve"> </w:t>
      </w:r>
      <w:r w:rsidR="004973B2" w:rsidRPr="000A77CC">
        <w:rPr>
          <w:color w:val="231F1F"/>
        </w:rPr>
        <w:t>c</w:t>
      </w:r>
      <w:r w:rsidRPr="000A77CC">
        <w:rPr>
          <w:color w:val="231F1F"/>
        </w:rPr>
        <w:t xml:space="preserve">hỉnh </w:t>
      </w:r>
      <w:r w:rsidR="004973B2" w:rsidRPr="000A77CC">
        <w:rPr>
          <w:color w:val="231F1F"/>
        </w:rPr>
        <w:t>c</w:t>
      </w:r>
      <w:r w:rsidRPr="000A77CC">
        <w:rPr>
          <w:color w:val="231F1F"/>
        </w:rPr>
        <w:t>h</w:t>
      </w:r>
      <w:r w:rsidR="00CF03B4" w:rsidRPr="000A77CC">
        <w:rPr>
          <w:color w:val="231F1F"/>
        </w:rPr>
        <w:t>o</w:t>
      </w:r>
      <w:r w:rsidRPr="000A77CC">
        <w:rPr>
          <w:color w:val="231F1F"/>
          <w:spacing w:val="1"/>
        </w:rPr>
        <w:t xml:space="preserve"> </w:t>
      </w:r>
      <w:r w:rsidR="004973B2" w:rsidRPr="000A77CC">
        <w:rPr>
          <w:color w:val="231F1F"/>
        </w:rPr>
        <w:t>c</w:t>
      </w:r>
      <w:r w:rsidRPr="000A77CC">
        <w:rPr>
          <w:color w:val="231F1F"/>
        </w:rPr>
        <w:t>á</w:t>
      </w:r>
      <w:r w:rsidR="004973B2" w:rsidRPr="000A77CC">
        <w:rPr>
          <w:color w:val="231F1F"/>
        </w:rPr>
        <w:t>c</w:t>
      </w:r>
      <w:r w:rsidRPr="000A77CC">
        <w:rPr>
          <w:color w:val="231F1F"/>
          <w:spacing w:val="1"/>
        </w:rPr>
        <w:t xml:space="preserve"> </w:t>
      </w:r>
      <w:r w:rsidRPr="000A77CC">
        <w:rPr>
          <w:color w:val="231F1F"/>
        </w:rPr>
        <w:t>nh</w:t>
      </w:r>
      <w:r w:rsidR="00A56E9F" w:rsidRPr="000A77CC">
        <w:rPr>
          <w:color w:val="231F1F"/>
        </w:rPr>
        <w:t>ó</w:t>
      </w:r>
      <w:r w:rsidRPr="000A77CC">
        <w:rPr>
          <w:color w:val="231F1F"/>
        </w:rPr>
        <w:t>m nhỏ</w:t>
      </w:r>
      <w:r w:rsidRPr="000A77CC">
        <w:rPr>
          <w:color w:val="231F1F"/>
          <w:spacing w:val="1"/>
        </w:rPr>
        <w:t xml:space="preserve"> </w:t>
      </w:r>
      <w:r w:rsidRPr="000A77CC">
        <w:rPr>
          <w:color w:val="231F1F"/>
        </w:rPr>
        <w:t>the</w:t>
      </w:r>
      <w:r w:rsidR="00CF03B4" w:rsidRPr="000A77CC">
        <w:rPr>
          <w:color w:val="231F1F"/>
        </w:rPr>
        <w:t>o</w:t>
      </w:r>
      <w:r w:rsidRPr="000A77CC">
        <w:rPr>
          <w:color w:val="231F1F"/>
          <w:spacing w:val="1"/>
        </w:rPr>
        <w:t xml:space="preserve"> </w:t>
      </w:r>
      <w:r w:rsidRPr="000A77CC">
        <w:rPr>
          <w:color w:val="231F1F"/>
        </w:rPr>
        <w:t xml:space="preserve">những </w:t>
      </w:r>
      <w:r w:rsidR="004973B2" w:rsidRPr="000A77CC">
        <w:rPr>
          <w:color w:val="231F1F"/>
        </w:rPr>
        <w:t>c</w:t>
      </w:r>
      <w:r w:rsidRPr="000A77CC">
        <w:rPr>
          <w:color w:val="231F1F"/>
        </w:rPr>
        <w:t>á</w:t>
      </w:r>
      <w:r w:rsidR="004973B2" w:rsidRPr="000A77CC">
        <w:rPr>
          <w:color w:val="231F1F"/>
        </w:rPr>
        <w:t>c</w:t>
      </w:r>
      <w:r w:rsidRPr="000A77CC">
        <w:rPr>
          <w:color w:val="231F1F"/>
        </w:rPr>
        <w:t>h</w:t>
      </w:r>
      <w:r w:rsidRPr="000A77CC">
        <w:rPr>
          <w:color w:val="231F1F"/>
          <w:spacing w:val="1"/>
        </w:rPr>
        <w:t xml:space="preserve"> </w:t>
      </w:r>
      <w:r w:rsidRPr="000A77CC">
        <w:rPr>
          <w:color w:val="231F1F"/>
        </w:rPr>
        <w:t>mà</w:t>
      </w:r>
      <w:r w:rsidRPr="000A77CC">
        <w:rPr>
          <w:color w:val="231F1F"/>
          <w:spacing w:val="1"/>
        </w:rPr>
        <w:t xml:space="preserve"> </w:t>
      </w:r>
      <w:r w:rsidRPr="000A77CC">
        <w:rPr>
          <w:color w:val="231F1F"/>
        </w:rPr>
        <w:t>hệ thống</w:t>
      </w:r>
      <w:r w:rsidRPr="000A77CC">
        <w:rPr>
          <w:color w:val="231F1F"/>
          <w:spacing w:val="1"/>
        </w:rPr>
        <w:t xml:space="preserve"> </w:t>
      </w:r>
      <w:r w:rsidRPr="000A77CC">
        <w:rPr>
          <w:color w:val="231F1F"/>
        </w:rPr>
        <w:t>tập</w:t>
      </w:r>
      <w:r w:rsidRPr="000A77CC">
        <w:rPr>
          <w:color w:val="231F1F"/>
          <w:spacing w:val="1"/>
        </w:rPr>
        <w:t xml:space="preserve"> </w:t>
      </w:r>
      <w:r w:rsidRPr="000A77CC">
        <w:rPr>
          <w:color w:val="231F1F"/>
        </w:rPr>
        <w:t xml:space="preserve">trung </w:t>
      </w:r>
      <w:r w:rsidR="004973B2" w:rsidRPr="000A77CC">
        <w:rPr>
          <w:color w:val="231F1F"/>
        </w:rPr>
        <w:t>c</w:t>
      </w:r>
      <w:r w:rsidR="00A56E9F" w:rsidRPr="000A77CC">
        <w:rPr>
          <w:color w:val="231F1F"/>
        </w:rPr>
        <w:t>ó</w:t>
      </w:r>
      <w:r w:rsidRPr="000A77CC">
        <w:rPr>
          <w:color w:val="231F1F"/>
          <w:spacing w:val="1"/>
        </w:rPr>
        <w:t xml:space="preserve"> </w:t>
      </w:r>
      <w:r w:rsidRPr="000A77CC">
        <w:rPr>
          <w:color w:val="231F1F"/>
        </w:rPr>
        <w:t>thể</w:t>
      </w:r>
      <w:r w:rsidRPr="000A77CC">
        <w:rPr>
          <w:color w:val="231F1F"/>
          <w:spacing w:val="1"/>
        </w:rPr>
        <w:t xml:space="preserve"> </w:t>
      </w:r>
      <w:r w:rsidRPr="000A77CC">
        <w:rPr>
          <w:color w:val="231F1F"/>
        </w:rPr>
        <w:t>không thự</w:t>
      </w:r>
      <w:r w:rsidR="004973B2" w:rsidRPr="000A77CC">
        <w:rPr>
          <w:color w:val="231F1F"/>
        </w:rPr>
        <w:t>c</w:t>
      </w:r>
      <w:r w:rsidRPr="000A77CC">
        <w:rPr>
          <w:color w:val="231F1F"/>
          <w:spacing w:val="1"/>
        </w:rPr>
        <w:t xml:space="preserve"> </w:t>
      </w:r>
      <w:r w:rsidRPr="000A77CC">
        <w:rPr>
          <w:color w:val="231F1F"/>
        </w:rPr>
        <w:t>hiện</w:t>
      </w:r>
      <w:r w:rsidRPr="000A77CC">
        <w:rPr>
          <w:color w:val="231F1F"/>
          <w:spacing w:val="1"/>
        </w:rPr>
        <w:t xml:space="preserve"> </w:t>
      </w:r>
      <w:r w:rsidRPr="000A77CC">
        <w:rPr>
          <w:color w:val="231F1F"/>
        </w:rPr>
        <w:t>đượ</w:t>
      </w:r>
      <w:r w:rsidR="004973B2" w:rsidRPr="000A77CC">
        <w:rPr>
          <w:color w:val="231F1F"/>
        </w:rPr>
        <w:t>c</w:t>
      </w:r>
      <w:r w:rsidRPr="000A77CC">
        <w:rPr>
          <w:color w:val="231F1F"/>
        </w:rPr>
        <w:t>. Ng</w:t>
      </w:r>
      <w:r w:rsidR="00CF03B4" w:rsidRPr="000A77CC">
        <w:rPr>
          <w:color w:val="231F1F"/>
        </w:rPr>
        <w:t>o</w:t>
      </w:r>
      <w:r w:rsidRPr="000A77CC">
        <w:rPr>
          <w:color w:val="231F1F"/>
        </w:rPr>
        <w:t>ài</w:t>
      </w:r>
      <w:r w:rsidRPr="000A77CC">
        <w:rPr>
          <w:color w:val="231F1F"/>
          <w:spacing w:val="1"/>
        </w:rPr>
        <w:t xml:space="preserve"> </w:t>
      </w:r>
      <w:r w:rsidRPr="000A77CC">
        <w:rPr>
          <w:color w:val="231F1F"/>
        </w:rPr>
        <w:t>ra,</w:t>
      </w:r>
      <w:r w:rsidRPr="000A77CC">
        <w:rPr>
          <w:color w:val="231F1F"/>
          <w:spacing w:val="1"/>
        </w:rPr>
        <w:t xml:space="preserve"> </w:t>
      </w:r>
      <w:r w:rsidRPr="000A77CC">
        <w:rPr>
          <w:color w:val="231F1F"/>
        </w:rPr>
        <w:t>văn h</w:t>
      </w:r>
      <w:r w:rsidR="00A56E9F" w:rsidRPr="000A77CC">
        <w:rPr>
          <w:color w:val="231F1F"/>
        </w:rPr>
        <w:t>ó</w:t>
      </w:r>
      <w:r w:rsidRPr="000A77CC">
        <w:rPr>
          <w:color w:val="231F1F"/>
        </w:rPr>
        <w:t>a</w:t>
      </w:r>
      <w:r w:rsidRPr="000A77CC">
        <w:rPr>
          <w:color w:val="231F1F"/>
          <w:spacing w:val="1"/>
        </w:rPr>
        <w:t xml:space="preserve"> </w:t>
      </w:r>
      <w:r w:rsidR="004973B2" w:rsidRPr="000A77CC">
        <w:rPr>
          <w:color w:val="231F1F"/>
        </w:rPr>
        <w:t>c</w:t>
      </w:r>
      <w:r w:rsidRPr="000A77CC">
        <w:rPr>
          <w:color w:val="231F1F"/>
        </w:rPr>
        <w:t>ủa</w:t>
      </w:r>
      <w:r w:rsidRPr="000A77CC">
        <w:rPr>
          <w:color w:val="231F1F"/>
          <w:spacing w:val="-75"/>
        </w:rPr>
        <w:t xml:space="preserve"> </w:t>
      </w:r>
      <w:r w:rsidRPr="000A77CC">
        <w:rPr>
          <w:color w:val="231F1F"/>
        </w:rPr>
        <w:t xml:space="preserve">một </w:t>
      </w:r>
      <w:r w:rsidR="004973B2" w:rsidRPr="000A77CC">
        <w:rPr>
          <w:color w:val="231F1F"/>
        </w:rPr>
        <w:t>c</w:t>
      </w:r>
      <w:r w:rsidRPr="000A77CC">
        <w:rPr>
          <w:color w:val="231F1F"/>
        </w:rPr>
        <w:t>ông</w:t>
      </w:r>
      <w:r w:rsidRPr="000A77CC">
        <w:rPr>
          <w:color w:val="231F1F"/>
          <w:spacing w:val="1"/>
        </w:rPr>
        <w:t xml:space="preserve"> </w:t>
      </w:r>
      <w:r w:rsidRPr="000A77CC">
        <w:rPr>
          <w:color w:val="231F1F"/>
        </w:rPr>
        <w:t xml:space="preserve">ty </w:t>
      </w:r>
      <w:r w:rsidR="004973B2" w:rsidRPr="000A77CC">
        <w:rPr>
          <w:color w:val="231F1F"/>
        </w:rPr>
        <w:t>c</w:t>
      </w:r>
      <w:r w:rsidR="00A56E9F" w:rsidRPr="000A77CC">
        <w:rPr>
          <w:color w:val="231F1F"/>
        </w:rPr>
        <w:t>ó</w:t>
      </w:r>
      <w:r w:rsidRPr="000A77CC">
        <w:rPr>
          <w:color w:val="231F1F"/>
          <w:spacing w:val="1"/>
        </w:rPr>
        <w:t xml:space="preserve"> </w:t>
      </w:r>
      <w:r w:rsidRPr="000A77CC">
        <w:rPr>
          <w:color w:val="231F1F"/>
        </w:rPr>
        <w:t>thể sử</w:t>
      </w:r>
      <w:r w:rsidRPr="000A77CC">
        <w:rPr>
          <w:color w:val="231F1F"/>
          <w:spacing w:val="1"/>
        </w:rPr>
        <w:t xml:space="preserve"> </w:t>
      </w:r>
      <w:r w:rsidRPr="000A77CC">
        <w:rPr>
          <w:color w:val="231F1F"/>
        </w:rPr>
        <w:t>dụng nhân</w:t>
      </w:r>
      <w:r w:rsidRPr="000A77CC">
        <w:rPr>
          <w:color w:val="231F1F"/>
          <w:spacing w:val="1"/>
        </w:rPr>
        <w:t xml:space="preserve"> </w:t>
      </w:r>
      <w:r w:rsidRPr="000A77CC">
        <w:rPr>
          <w:color w:val="231F1F"/>
        </w:rPr>
        <w:t xml:space="preserve">viên </w:t>
      </w:r>
      <w:r w:rsidR="004973B2" w:rsidRPr="000A77CC">
        <w:rPr>
          <w:color w:val="231F1F"/>
        </w:rPr>
        <w:t>c</w:t>
      </w:r>
      <w:r w:rsidRPr="000A77CC">
        <w:rPr>
          <w:color w:val="231F1F"/>
        </w:rPr>
        <w:t>ủa</w:t>
      </w:r>
      <w:r w:rsidRPr="000A77CC">
        <w:rPr>
          <w:color w:val="231F1F"/>
          <w:spacing w:val="1"/>
        </w:rPr>
        <w:t xml:space="preserve"> </w:t>
      </w:r>
      <w:r w:rsidRPr="000A77CC">
        <w:rPr>
          <w:color w:val="231F1F"/>
        </w:rPr>
        <w:t>mình để</w:t>
      </w:r>
      <w:r w:rsidRPr="000A77CC">
        <w:rPr>
          <w:color w:val="231F1F"/>
          <w:spacing w:val="1"/>
        </w:rPr>
        <w:t xml:space="preserve"> </w:t>
      </w:r>
      <w:r w:rsidR="004973B2" w:rsidRPr="000A77CC">
        <w:rPr>
          <w:color w:val="231F1F"/>
        </w:rPr>
        <w:t>c</w:t>
      </w:r>
      <w:r w:rsidRPr="000A77CC">
        <w:rPr>
          <w:color w:val="231F1F"/>
        </w:rPr>
        <w:t>hống lại</w:t>
      </w:r>
      <w:r w:rsidRPr="000A77CC">
        <w:rPr>
          <w:color w:val="231F1F"/>
          <w:spacing w:val="1"/>
        </w:rPr>
        <w:t xml:space="preserve"> </w:t>
      </w:r>
      <w:r w:rsidRPr="000A77CC">
        <w:rPr>
          <w:color w:val="231F1F"/>
        </w:rPr>
        <w:t>những</w:t>
      </w:r>
      <w:r w:rsidRPr="000A77CC">
        <w:rPr>
          <w:color w:val="231F1F"/>
          <w:spacing w:val="1"/>
        </w:rPr>
        <w:t xml:space="preserve"> </w:t>
      </w:r>
      <w:r w:rsidRPr="000A77CC">
        <w:rPr>
          <w:color w:val="231F1F"/>
        </w:rPr>
        <w:t>thay đổi</w:t>
      </w:r>
      <w:r w:rsidRPr="000A77CC">
        <w:rPr>
          <w:color w:val="231F1F"/>
          <w:spacing w:val="1"/>
        </w:rPr>
        <w:t xml:space="preserve"> </w:t>
      </w:r>
      <w:r w:rsidRPr="000A77CC">
        <w:rPr>
          <w:color w:val="231F1F"/>
        </w:rPr>
        <w:t>lớn, nhưng</w:t>
      </w:r>
      <w:r w:rsidRPr="000A77CC">
        <w:rPr>
          <w:color w:val="231F1F"/>
          <w:spacing w:val="1"/>
        </w:rPr>
        <w:t xml:space="preserve"> </w:t>
      </w:r>
      <w:r w:rsidRPr="000A77CC">
        <w:rPr>
          <w:color w:val="231F1F"/>
        </w:rPr>
        <w:t xml:space="preserve">họ </w:t>
      </w:r>
      <w:r w:rsidR="004973B2" w:rsidRPr="000A77CC">
        <w:rPr>
          <w:color w:val="231F1F"/>
        </w:rPr>
        <w:t>c</w:t>
      </w:r>
      <w:r w:rsidR="00A56E9F" w:rsidRPr="000A77CC">
        <w:rPr>
          <w:color w:val="231F1F"/>
        </w:rPr>
        <w:t>ó</w:t>
      </w:r>
      <w:r w:rsidRPr="000A77CC">
        <w:rPr>
          <w:color w:val="231F1F"/>
          <w:spacing w:val="1"/>
        </w:rPr>
        <w:t xml:space="preserve"> </w:t>
      </w:r>
      <w:r w:rsidRPr="000A77CC">
        <w:rPr>
          <w:color w:val="231F1F"/>
        </w:rPr>
        <w:t>thể</w:t>
      </w:r>
      <w:r w:rsidRPr="000A77CC">
        <w:rPr>
          <w:color w:val="231F1F"/>
          <w:spacing w:val="1"/>
        </w:rPr>
        <w:t xml:space="preserve"> </w:t>
      </w:r>
      <w:r w:rsidRPr="000A77CC">
        <w:rPr>
          <w:color w:val="231F1F"/>
        </w:rPr>
        <w:t xml:space="preserve">nhanh </w:t>
      </w:r>
      <w:r w:rsidR="004973B2" w:rsidRPr="000A77CC">
        <w:rPr>
          <w:color w:val="231F1F"/>
        </w:rPr>
        <w:t>c</w:t>
      </w:r>
      <w:r w:rsidRPr="000A77CC">
        <w:rPr>
          <w:color w:val="231F1F"/>
        </w:rPr>
        <w:t>h</w:t>
      </w:r>
      <w:r w:rsidR="00A56E9F" w:rsidRPr="000A77CC">
        <w:rPr>
          <w:color w:val="231F1F"/>
        </w:rPr>
        <w:t>ó</w:t>
      </w:r>
      <w:r w:rsidRPr="000A77CC">
        <w:rPr>
          <w:color w:val="231F1F"/>
        </w:rPr>
        <w:t>ng</w:t>
      </w:r>
      <w:r w:rsidRPr="000A77CC">
        <w:rPr>
          <w:color w:val="231F1F"/>
          <w:spacing w:val="1"/>
        </w:rPr>
        <w:t xml:space="preserve"> </w:t>
      </w:r>
      <w:r w:rsidR="004973B2" w:rsidRPr="000A77CC">
        <w:rPr>
          <w:color w:val="231F1F"/>
        </w:rPr>
        <w:t>c</w:t>
      </w:r>
      <w:r w:rsidRPr="000A77CC">
        <w:rPr>
          <w:color w:val="231F1F"/>
        </w:rPr>
        <w:t>hấp</w:t>
      </w:r>
      <w:r w:rsidRPr="000A77CC">
        <w:rPr>
          <w:color w:val="231F1F"/>
          <w:spacing w:val="1"/>
        </w:rPr>
        <w:t xml:space="preserve"> </w:t>
      </w:r>
      <w:r w:rsidRPr="000A77CC">
        <w:rPr>
          <w:color w:val="231F1F"/>
        </w:rPr>
        <w:t>nhận những</w:t>
      </w:r>
      <w:r w:rsidRPr="000A77CC">
        <w:rPr>
          <w:color w:val="231F1F"/>
          <w:spacing w:val="1"/>
        </w:rPr>
        <w:t xml:space="preserve"> </w:t>
      </w:r>
      <w:r w:rsidRPr="000A77CC">
        <w:rPr>
          <w:color w:val="231F1F"/>
        </w:rPr>
        <w:t>thay</w:t>
      </w:r>
      <w:r w:rsidRPr="000A77CC">
        <w:rPr>
          <w:color w:val="231F1F"/>
          <w:spacing w:val="1"/>
        </w:rPr>
        <w:t xml:space="preserve"> </w:t>
      </w:r>
      <w:r w:rsidRPr="000A77CC">
        <w:rPr>
          <w:color w:val="231F1F"/>
        </w:rPr>
        <w:t>đổi tương</w:t>
      </w:r>
      <w:r w:rsidRPr="000A77CC">
        <w:rPr>
          <w:color w:val="231F1F"/>
          <w:spacing w:val="1"/>
        </w:rPr>
        <w:t xml:space="preserve"> </w:t>
      </w:r>
      <w:r w:rsidRPr="000A77CC">
        <w:rPr>
          <w:color w:val="231F1F"/>
        </w:rPr>
        <w:t>đối</w:t>
      </w:r>
      <w:r w:rsidRPr="000A77CC">
        <w:rPr>
          <w:color w:val="231F1F"/>
          <w:spacing w:val="1"/>
        </w:rPr>
        <w:t xml:space="preserve"> </w:t>
      </w:r>
      <w:r w:rsidRPr="000A77CC">
        <w:rPr>
          <w:color w:val="231F1F"/>
        </w:rPr>
        <w:t>nhỏ dẫn</w:t>
      </w:r>
      <w:r w:rsidRPr="000A77CC">
        <w:rPr>
          <w:color w:val="231F1F"/>
          <w:spacing w:val="1"/>
        </w:rPr>
        <w:t xml:space="preserve"> </w:t>
      </w:r>
      <w:r w:rsidRPr="000A77CC">
        <w:rPr>
          <w:color w:val="231F1F"/>
        </w:rPr>
        <w:t>đến</w:t>
      </w:r>
      <w:r w:rsidRPr="000A77CC">
        <w:rPr>
          <w:color w:val="231F1F"/>
          <w:spacing w:val="1"/>
        </w:rPr>
        <w:t xml:space="preserve"> </w:t>
      </w:r>
      <w:r w:rsidRPr="000A77CC">
        <w:rPr>
          <w:color w:val="231F1F"/>
        </w:rPr>
        <w:t>việ</w:t>
      </w:r>
      <w:r w:rsidR="004973B2" w:rsidRPr="000A77CC">
        <w:rPr>
          <w:color w:val="231F1F"/>
        </w:rPr>
        <w:t>c</w:t>
      </w:r>
      <w:r w:rsidRPr="000A77CC">
        <w:rPr>
          <w:color w:val="231F1F"/>
        </w:rPr>
        <w:t xml:space="preserve"> hỗ</w:t>
      </w:r>
      <w:r w:rsidRPr="000A77CC">
        <w:rPr>
          <w:color w:val="231F1F"/>
          <w:spacing w:val="1"/>
        </w:rPr>
        <w:t xml:space="preserve"> </w:t>
      </w:r>
      <w:r w:rsidRPr="000A77CC">
        <w:rPr>
          <w:color w:val="231F1F"/>
        </w:rPr>
        <w:t>trợ</w:t>
      </w:r>
      <w:r w:rsidRPr="000A77CC">
        <w:rPr>
          <w:color w:val="231F1F"/>
          <w:spacing w:val="1"/>
        </w:rPr>
        <w:t xml:space="preserve"> </w:t>
      </w:r>
      <w:r w:rsidRPr="000A77CC">
        <w:rPr>
          <w:color w:val="231F1F"/>
        </w:rPr>
        <w:t>quyết định</w:t>
      </w:r>
      <w:r w:rsidRPr="000A77CC">
        <w:rPr>
          <w:color w:val="231F1F"/>
          <w:spacing w:val="1"/>
        </w:rPr>
        <w:t xml:space="preserve"> </w:t>
      </w:r>
      <w:r w:rsidRPr="000A77CC">
        <w:rPr>
          <w:color w:val="231F1F"/>
        </w:rPr>
        <w:t>đượ</w:t>
      </w:r>
      <w:r w:rsidR="004973B2" w:rsidRPr="000A77CC">
        <w:rPr>
          <w:color w:val="231F1F"/>
        </w:rPr>
        <w:t>c</w:t>
      </w:r>
      <w:r w:rsidRPr="000A77CC">
        <w:rPr>
          <w:color w:val="231F1F"/>
          <w:spacing w:val="1"/>
        </w:rPr>
        <w:t xml:space="preserve"> </w:t>
      </w:r>
      <w:r w:rsidR="004973B2" w:rsidRPr="000A77CC">
        <w:rPr>
          <w:color w:val="231F1F"/>
        </w:rPr>
        <w:t>c</w:t>
      </w:r>
      <w:r w:rsidRPr="000A77CC">
        <w:rPr>
          <w:color w:val="231F1F"/>
        </w:rPr>
        <w:t>ải thiện</w:t>
      </w:r>
      <w:r w:rsidRPr="000A77CC">
        <w:rPr>
          <w:color w:val="231F1F"/>
          <w:spacing w:val="1"/>
        </w:rPr>
        <w:t xml:space="preserve"> </w:t>
      </w:r>
      <w:r w:rsidRPr="000A77CC">
        <w:rPr>
          <w:color w:val="231F1F"/>
        </w:rPr>
        <w:t>đáng kể.</w:t>
      </w:r>
      <w:r w:rsidRPr="000A77CC">
        <w:rPr>
          <w:color w:val="231F1F"/>
          <w:spacing w:val="1"/>
        </w:rPr>
        <w:t xml:space="preserve"> </w:t>
      </w:r>
      <w:r w:rsidRPr="000A77CC">
        <w:rPr>
          <w:color w:val="231F1F"/>
        </w:rPr>
        <w:t>Ng</w:t>
      </w:r>
      <w:r w:rsidR="00CF03B4" w:rsidRPr="000A77CC">
        <w:rPr>
          <w:color w:val="231F1F"/>
        </w:rPr>
        <w:t>o</w:t>
      </w:r>
      <w:r w:rsidRPr="000A77CC">
        <w:rPr>
          <w:color w:val="231F1F"/>
        </w:rPr>
        <w:t>ài ra,</w:t>
      </w:r>
      <w:r w:rsidRPr="000A77CC">
        <w:rPr>
          <w:color w:val="231F1F"/>
          <w:spacing w:val="1"/>
        </w:rPr>
        <w:t xml:space="preserve"> </w:t>
      </w:r>
      <w:r w:rsidRPr="000A77CC">
        <w:rPr>
          <w:color w:val="231F1F"/>
        </w:rPr>
        <w:t>những người</w:t>
      </w:r>
      <w:r w:rsidRPr="000A77CC">
        <w:rPr>
          <w:color w:val="231F1F"/>
          <w:spacing w:val="1"/>
        </w:rPr>
        <w:t xml:space="preserve"> </w:t>
      </w:r>
      <w:r w:rsidRPr="000A77CC">
        <w:rPr>
          <w:color w:val="231F1F"/>
        </w:rPr>
        <w:t xml:space="preserve">ở </w:t>
      </w:r>
      <w:r w:rsidR="004973B2" w:rsidRPr="000A77CC">
        <w:rPr>
          <w:color w:val="231F1F"/>
        </w:rPr>
        <w:t>c</w:t>
      </w:r>
      <w:r w:rsidRPr="000A77CC">
        <w:rPr>
          <w:color w:val="231F1F"/>
        </w:rPr>
        <w:t>á</w:t>
      </w:r>
      <w:r w:rsidR="004973B2" w:rsidRPr="000A77CC">
        <w:rPr>
          <w:color w:val="231F1F"/>
        </w:rPr>
        <w:t>c</w:t>
      </w:r>
      <w:r w:rsidRPr="000A77CC">
        <w:rPr>
          <w:color w:val="231F1F"/>
          <w:spacing w:val="1"/>
        </w:rPr>
        <w:t xml:space="preserve"> </w:t>
      </w:r>
      <w:r w:rsidR="004973B2" w:rsidRPr="000A77CC">
        <w:rPr>
          <w:color w:val="231F1F"/>
        </w:rPr>
        <w:t>c</w:t>
      </w:r>
      <w:r w:rsidRPr="000A77CC">
        <w:rPr>
          <w:color w:val="231F1F"/>
        </w:rPr>
        <w:t>ấp tổ</w:t>
      </w:r>
      <w:r w:rsidRPr="000A77CC">
        <w:rPr>
          <w:color w:val="231F1F"/>
          <w:spacing w:val="1"/>
        </w:rPr>
        <w:t xml:space="preserve"> </w:t>
      </w:r>
      <w:r w:rsidR="004973B2" w:rsidRPr="000A77CC">
        <w:rPr>
          <w:color w:val="231F1F"/>
        </w:rPr>
        <w:t>c</w:t>
      </w:r>
      <w:r w:rsidRPr="000A77CC">
        <w:rPr>
          <w:color w:val="231F1F"/>
        </w:rPr>
        <w:t>hứ</w:t>
      </w:r>
      <w:r w:rsidR="004973B2" w:rsidRPr="000A77CC">
        <w:rPr>
          <w:color w:val="231F1F"/>
        </w:rPr>
        <w:t>c</w:t>
      </w:r>
      <w:r w:rsidRPr="000A77CC">
        <w:rPr>
          <w:color w:val="231F1F"/>
        </w:rPr>
        <w:t xml:space="preserve"> khá</w:t>
      </w:r>
      <w:r w:rsidR="004973B2" w:rsidRPr="000A77CC">
        <w:rPr>
          <w:color w:val="231F1F"/>
        </w:rPr>
        <w:t>c</w:t>
      </w:r>
      <w:r w:rsidRPr="000A77CC">
        <w:rPr>
          <w:color w:val="231F1F"/>
          <w:spacing w:val="1"/>
        </w:rPr>
        <w:t xml:space="preserve"> </w:t>
      </w:r>
      <w:r w:rsidRPr="000A77CC">
        <w:rPr>
          <w:color w:val="231F1F"/>
        </w:rPr>
        <w:t xml:space="preserve">nhau </w:t>
      </w:r>
      <w:r w:rsidR="004973B2" w:rsidRPr="000A77CC">
        <w:rPr>
          <w:color w:val="231F1F"/>
        </w:rPr>
        <w:t>c</w:t>
      </w:r>
      <w:r w:rsidR="00A56E9F" w:rsidRPr="000A77CC">
        <w:rPr>
          <w:color w:val="231F1F"/>
        </w:rPr>
        <w:t>ó</w:t>
      </w:r>
      <w:r w:rsidRPr="000A77CC">
        <w:rPr>
          <w:color w:val="231F1F"/>
          <w:spacing w:val="1"/>
        </w:rPr>
        <w:t xml:space="preserve"> </w:t>
      </w:r>
      <w:r w:rsidRPr="000A77CC">
        <w:rPr>
          <w:color w:val="231F1F"/>
        </w:rPr>
        <w:t>khả</w:t>
      </w:r>
      <w:r w:rsidRPr="000A77CC">
        <w:rPr>
          <w:color w:val="231F1F"/>
          <w:spacing w:val="1"/>
        </w:rPr>
        <w:t xml:space="preserve"> </w:t>
      </w:r>
      <w:r w:rsidRPr="000A77CC">
        <w:rPr>
          <w:color w:val="231F1F"/>
        </w:rPr>
        <w:t>năng yêu</w:t>
      </w:r>
      <w:r w:rsidRPr="000A77CC">
        <w:rPr>
          <w:color w:val="231F1F"/>
          <w:spacing w:val="1"/>
        </w:rPr>
        <w:t xml:space="preserve"> </w:t>
      </w:r>
      <w:r w:rsidR="004973B2" w:rsidRPr="000A77CC">
        <w:rPr>
          <w:color w:val="231F1F"/>
        </w:rPr>
        <w:t>c</w:t>
      </w:r>
      <w:r w:rsidRPr="000A77CC">
        <w:rPr>
          <w:color w:val="231F1F"/>
        </w:rPr>
        <w:t>ầu dữ</w:t>
      </w:r>
      <w:r w:rsidRPr="000A77CC">
        <w:rPr>
          <w:color w:val="231F1F"/>
          <w:spacing w:val="1"/>
        </w:rPr>
        <w:t xml:space="preserve"> </w:t>
      </w:r>
      <w:r w:rsidRPr="000A77CC">
        <w:rPr>
          <w:color w:val="231F1F"/>
        </w:rPr>
        <w:t>liệu với</w:t>
      </w:r>
      <w:r w:rsidRPr="000A77CC">
        <w:rPr>
          <w:color w:val="231F1F"/>
          <w:spacing w:val="1"/>
        </w:rPr>
        <w:t xml:space="preserve"> </w:t>
      </w:r>
      <w:r w:rsidR="004973B2" w:rsidRPr="000A77CC">
        <w:rPr>
          <w:color w:val="231F1F"/>
        </w:rPr>
        <w:t>c</w:t>
      </w:r>
      <w:r w:rsidRPr="000A77CC">
        <w:rPr>
          <w:color w:val="231F1F"/>
        </w:rPr>
        <w:t>á</w:t>
      </w:r>
      <w:r w:rsidR="004973B2" w:rsidRPr="000A77CC">
        <w:rPr>
          <w:color w:val="231F1F"/>
        </w:rPr>
        <w:t>c</w:t>
      </w:r>
      <w:r w:rsidRPr="000A77CC">
        <w:rPr>
          <w:color w:val="231F1F"/>
          <w:spacing w:val="1"/>
        </w:rPr>
        <w:t xml:space="preserve"> </w:t>
      </w:r>
      <w:r w:rsidRPr="000A77CC">
        <w:rPr>
          <w:color w:val="231F1F"/>
        </w:rPr>
        <w:t>định dạng</w:t>
      </w:r>
      <w:r w:rsidRPr="000A77CC">
        <w:rPr>
          <w:color w:val="231F1F"/>
          <w:spacing w:val="1"/>
        </w:rPr>
        <w:t xml:space="preserve"> </w:t>
      </w:r>
      <w:r w:rsidRPr="000A77CC">
        <w:rPr>
          <w:color w:val="231F1F"/>
        </w:rPr>
        <w:t>t</w:t>
      </w:r>
      <w:r w:rsidR="00A56E9F" w:rsidRPr="000A77CC">
        <w:rPr>
          <w:color w:val="231F1F"/>
        </w:rPr>
        <w:t>ó</w:t>
      </w:r>
      <w:r w:rsidRPr="000A77CC">
        <w:rPr>
          <w:color w:val="231F1F"/>
        </w:rPr>
        <w:t>m tắt,</w:t>
      </w:r>
      <w:r w:rsidRPr="000A77CC">
        <w:rPr>
          <w:color w:val="231F1F"/>
          <w:spacing w:val="1"/>
        </w:rPr>
        <w:t xml:space="preserve"> </w:t>
      </w:r>
      <w:r w:rsidRPr="000A77CC">
        <w:rPr>
          <w:color w:val="231F1F"/>
        </w:rPr>
        <w:t>tổng</w:t>
      </w:r>
      <w:r w:rsidRPr="000A77CC">
        <w:rPr>
          <w:color w:val="231F1F"/>
          <w:spacing w:val="1"/>
        </w:rPr>
        <w:t xml:space="preserve"> </w:t>
      </w:r>
      <w:r w:rsidRPr="000A77CC">
        <w:rPr>
          <w:color w:val="231F1F"/>
        </w:rPr>
        <w:t>hợp và</w:t>
      </w:r>
      <w:r w:rsidRPr="000A77CC">
        <w:rPr>
          <w:color w:val="231F1F"/>
          <w:spacing w:val="1"/>
        </w:rPr>
        <w:t xml:space="preserve"> </w:t>
      </w:r>
      <w:r w:rsidRPr="000A77CC">
        <w:rPr>
          <w:color w:val="231F1F"/>
        </w:rPr>
        <w:t>trình</w:t>
      </w:r>
      <w:r w:rsidRPr="000A77CC">
        <w:rPr>
          <w:color w:val="231F1F"/>
          <w:spacing w:val="1"/>
        </w:rPr>
        <w:t xml:space="preserve"> </w:t>
      </w:r>
      <w:r w:rsidRPr="000A77CC">
        <w:rPr>
          <w:color w:val="231F1F"/>
        </w:rPr>
        <w:t>bày khá</w:t>
      </w:r>
      <w:r w:rsidR="004973B2" w:rsidRPr="000A77CC">
        <w:rPr>
          <w:color w:val="231F1F"/>
        </w:rPr>
        <w:t>c</w:t>
      </w:r>
      <w:r w:rsidRPr="000A77CC">
        <w:rPr>
          <w:color w:val="231F1F"/>
          <w:spacing w:val="1"/>
        </w:rPr>
        <w:t xml:space="preserve"> </w:t>
      </w:r>
      <w:r w:rsidRPr="000A77CC">
        <w:rPr>
          <w:color w:val="231F1F"/>
        </w:rPr>
        <w:t>nhau.</w:t>
      </w:r>
      <w:r w:rsidRPr="000A77CC">
        <w:rPr>
          <w:color w:val="231F1F"/>
          <w:spacing w:val="1"/>
        </w:rPr>
        <w:t xml:space="preserve"> </w:t>
      </w:r>
      <w:r w:rsidRPr="000A77CC">
        <w:rPr>
          <w:color w:val="231F1F"/>
        </w:rPr>
        <w:t>Data mart</w:t>
      </w:r>
      <w:r w:rsidRPr="000A77CC">
        <w:rPr>
          <w:color w:val="231F1F"/>
          <w:spacing w:val="1"/>
        </w:rPr>
        <w:t xml:space="preserve"> </w:t>
      </w:r>
      <w:r w:rsidR="004973B2" w:rsidRPr="000A77CC">
        <w:rPr>
          <w:color w:val="231F1F"/>
        </w:rPr>
        <w:t>c</w:t>
      </w:r>
      <w:r w:rsidR="00A56E9F" w:rsidRPr="000A77CC">
        <w:rPr>
          <w:color w:val="231F1F"/>
        </w:rPr>
        <w:t>ó</w:t>
      </w:r>
      <w:r w:rsidRPr="000A77CC">
        <w:rPr>
          <w:color w:val="231F1F"/>
        </w:rPr>
        <w:t xml:space="preserve"> thể</w:t>
      </w:r>
      <w:r w:rsidRPr="000A77CC">
        <w:rPr>
          <w:color w:val="231F1F"/>
          <w:spacing w:val="1"/>
        </w:rPr>
        <w:t xml:space="preserve"> </w:t>
      </w:r>
      <w:r w:rsidRPr="000A77CC">
        <w:rPr>
          <w:color w:val="231F1F"/>
        </w:rPr>
        <w:t>đ</w:t>
      </w:r>
      <w:r w:rsidR="00A56E9F" w:rsidRPr="000A77CC">
        <w:rPr>
          <w:color w:val="231F1F"/>
        </w:rPr>
        <w:t>ó</w:t>
      </w:r>
      <w:r w:rsidRPr="000A77CC">
        <w:rPr>
          <w:color w:val="231F1F"/>
        </w:rPr>
        <w:t>ng</w:t>
      </w:r>
      <w:r w:rsidRPr="000A77CC">
        <w:rPr>
          <w:color w:val="231F1F"/>
          <w:spacing w:val="1"/>
        </w:rPr>
        <w:t xml:space="preserve"> </w:t>
      </w:r>
      <w:r w:rsidRPr="000A77CC">
        <w:rPr>
          <w:color w:val="231F1F"/>
        </w:rPr>
        <w:t>vai trò</w:t>
      </w:r>
      <w:r w:rsidRPr="000A77CC">
        <w:rPr>
          <w:color w:val="231F1F"/>
          <w:spacing w:val="1"/>
        </w:rPr>
        <w:t xml:space="preserve"> </w:t>
      </w:r>
      <w:r w:rsidRPr="000A77CC">
        <w:rPr>
          <w:color w:val="231F1F"/>
        </w:rPr>
        <w:t>như</w:t>
      </w:r>
      <w:r w:rsidRPr="000A77CC">
        <w:rPr>
          <w:color w:val="231F1F"/>
          <w:spacing w:val="1"/>
        </w:rPr>
        <w:t xml:space="preserve"> </w:t>
      </w:r>
      <w:r w:rsidRPr="000A77CC">
        <w:rPr>
          <w:color w:val="231F1F"/>
        </w:rPr>
        <w:t>một phương</w:t>
      </w:r>
      <w:r w:rsidRPr="000A77CC">
        <w:rPr>
          <w:color w:val="231F1F"/>
          <w:spacing w:val="1"/>
        </w:rPr>
        <w:t xml:space="preserve"> </w:t>
      </w:r>
      <w:r w:rsidRPr="000A77CC">
        <w:rPr>
          <w:color w:val="231F1F"/>
        </w:rPr>
        <w:t>tiện thử</w:t>
      </w:r>
      <w:r w:rsidRPr="000A77CC">
        <w:rPr>
          <w:color w:val="231F1F"/>
          <w:spacing w:val="1"/>
        </w:rPr>
        <w:t xml:space="preserve"> </w:t>
      </w:r>
      <w:r w:rsidRPr="000A77CC">
        <w:rPr>
          <w:color w:val="231F1F"/>
        </w:rPr>
        <w:t xml:space="preserve">nghiệm </w:t>
      </w:r>
      <w:r w:rsidR="004973B2" w:rsidRPr="000A77CC">
        <w:rPr>
          <w:color w:val="231F1F"/>
        </w:rPr>
        <w:t>c</w:t>
      </w:r>
      <w:r w:rsidRPr="000A77CC">
        <w:rPr>
          <w:color w:val="231F1F"/>
        </w:rPr>
        <w:t>h</w:t>
      </w:r>
      <w:r w:rsidR="00CF03B4" w:rsidRPr="000A77CC">
        <w:rPr>
          <w:color w:val="231F1F"/>
        </w:rPr>
        <w:t>o</w:t>
      </w:r>
      <w:r w:rsidRPr="000A77CC">
        <w:rPr>
          <w:color w:val="231F1F"/>
          <w:spacing w:val="1"/>
        </w:rPr>
        <w:t xml:space="preserve"> </w:t>
      </w:r>
      <w:r w:rsidR="004973B2" w:rsidRPr="000A77CC">
        <w:rPr>
          <w:color w:val="231F1F"/>
        </w:rPr>
        <w:t>c</w:t>
      </w:r>
      <w:r w:rsidRPr="000A77CC">
        <w:rPr>
          <w:color w:val="231F1F"/>
        </w:rPr>
        <w:t>á</w:t>
      </w:r>
      <w:r w:rsidR="004973B2" w:rsidRPr="000A77CC">
        <w:rPr>
          <w:color w:val="231F1F"/>
        </w:rPr>
        <w:t>c</w:t>
      </w:r>
      <w:r w:rsidRPr="000A77CC">
        <w:rPr>
          <w:color w:val="231F1F"/>
          <w:spacing w:val="1"/>
        </w:rPr>
        <w:t xml:space="preserve"> </w:t>
      </w:r>
      <w:r w:rsidR="004973B2" w:rsidRPr="000A77CC">
        <w:rPr>
          <w:color w:val="231F1F"/>
        </w:rPr>
        <w:t>c</w:t>
      </w:r>
      <w:r w:rsidRPr="000A77CC">
        <w:rPr>
          <w:color w:val="231F1F"/>
        </w:rPr>
        <w:t>ông ty</w:t>
      </w:r>
      <w:r w:rsidRPr="000A77CC">
        <w:rPr>
          <w:color w:val="231F1F"/>
          <w:spacing w:val="1"/>
        </w:rPr>
        <w:t xml:space="preserve"> </w:t>
      </w:r>
      <w:r w:rsidRPr="000A77CC">
        <w:rPr>
          <w:color w:val="231F1F"/>
        </w:rPr>
        <w:t>khám phá</w:t>
      </w:r>
      <w:r w:rsidRPr="000A77CC">
        <w:rPr>
          <w:color w:val="231F1F"/>
          <w:spacing w:val="1"/>
        </w:rPr>
        <w:t xml:space="preserve"> </w:t>
      </w:r>
      <w:r w:rsidRPr="000A77CC">
        <w:rPr>
          <w:color w:val="231F1F"/>
        </w:rPr>
        <w:t>những</w:t>
      </w:r>
      <w:r w:rsidRPr="000A77CC">
        <w:rPr>
          <w:color w:val="231F1F"/>
          <w:spacing w:val="1"/>
        </w:rPr>
        <w:t xml:space="preserve"> </w:t>
      </w:r>
      <w:r w:rsidRPr="000A77CC">
        <w:rPr>
          <w:color w:val="231F1F"/>
        </w:rPr>
        <w:t>lợi í</w:t>
      </w:r>
      <w:r w:rsidR="004973B2" w:rsidRPr="000A77CC">
        <w:rPr>
          <w:color w:val="231F1F"/>
        </w:rPr>
        <w:t>c</w:t>
      </w:r>
      <w:r w:rsidRPr="000A77CC">
        <w:rPr>
          <w:color w:val="231F1F"/>
        </w:rPr>
        <w:t>h</w:t>
      </w:r>
      <w:r w:rsidRPr="000A77CC">
        <w:rPr>
          <w:color w:val="231F1F"/>
          <w:spacing w:val="1"/>
        </w:rPr>
        <w:t xml:space="preserve"> </w:t>
      </w:r>
      <w:r w:rsidRPr="000A77CC">
        <w:rPr>
          <w:color w:val="231F1F"/>
        </w:rPr>
        <w:t>tiềm năng</w:t>
      </w:r>
      <w:r w:rsidRPr="000A77CC">
        <w:rPr>
          <w:color w:val="231F1F"/>
          <w:spacing w:val="1"/>
        </w:rPr>
        <w:t xml:space="preserve"> </w:t>
      </w:r>
      <w:r w:rsidR="004973B2" w:rsidRPr="000A77CC">
        <w:rPr>
          <w:color w:val="231F1F"/>
        </w:rPr>
        <w:t>c</w:t>
      </w:r>
      <w:r w:rsidRPr="000A77CC">
        <w:rPr>
          <w:color w:val="231F1F"/>
        </w:rPr>
        <w:t>ủa</w:t>
      </w:r>
      <w:r w:rsidRPr="000A77CC">
        <w:rPr>
          <w:color w:val="231F1F"/>
          <w:spacing w:val="1"/>
        </w:rPr>
        <w:t xml:space="preserve"> </w:t>
      </w:r>
      <w:r w:rsidRPr="000A77CC">
        <w:rPr>
          <w:color w:val="231F1F"/>
        </w:rPr>
        <w:t>kh</w:t>
      </w:r>
      <w:r w:rsidR="00CF03B4" w:rsidRPr="000A77CC">
        <w:rPr>
          <w:color w:val="231F1F"/>
        </w:rPr>
        <w:t>o</w:t>
      </w:r>
      <w:r w:rsidRPr="000A77CC">
        <w:rPr>
          <w:color w:val="231F1F"/>
        </w:rPr>
        <w:t xml:space="preserve"> dữ</w:t>
      </w:r>
      <w:r w:rsidRPr="000A77CC">
        <w:rPr>
          <w:color w:val="231F1F"/>
          <w:spacing w:val="1"/>
        </w:rPr>
        <w:t xml:space="preserve"> </w:t>
      </w:r>
      <w:r w:rsidRPr="000A77CC">
        <w:rPr>
          <w:color w:val="231F1F"/>
        </w:rPr>
        <w:t>liệu. Bằng</w:t>
      </w:r>
      <w:r w:rsidRPr="000A77CC">
        <w:rPr>
          <w:color w:val="231F1F"/>
          <w:spacing w:val="1"/>
        </w:rPr>
        <w:t xml:space="preserve"> </w:t>
      </w:r>
      <w:r w:rsidR="004973B2" w:rsidRPr="000A77CC">
        <w:rPr>
          <w:color w:val="231F1F"/>
        </w:rPr>
        <w:t>c</w:t>
      </w:r>
      <w:r w:rsidRPr="000A77CC">
        <w:rPr>
          <w:color w:val="231F1F"/>
        </w:rPr>
        <w:t>á</w:t>
      </w:r>
      <w:r w:rsidR="004973B2" w:rsidRPr="000A77CC">
        <w:rPr>
          <w:color w:val="231F1F"/>
        </w:rPr>
        <w:t>c</w:t>
      </w:r>
      <w:r w:rsidRPr="000A77CC">
        <w:rPr>
          <w:color w:val="231F1F"/>
        </w:rPr>
        <w:t>h</w:t>
      </w:r>
      <w:r w:rsidRPr="000A77CC">
        <w:rPr>
          <w:color w:val="231F1F"/>
          <w:spacing w:val="1"/>
        </w:rPr>
        <w:t xml:space="preserve"> </w:t>
      </w:r>
      <w:r w:rsidRPr="000A77CC">
        <w:rPr>
          <w:color w:val="231F1F"/>
        </w:rPr>
        <w:t>dần</w:t>
      </w:r>
      <w:r w:rsidRPr="000A77CC">
        <w:rPr>
          <w:color w:val="231F1F"/>
          <w:spacing w:val="1"/>
        </w:rPr>
        <w:t xml:space="preserve"> </w:t>
      </w:r>
      <w:r w:rsidRPr="000A77CC">
        <w:rPr>
          <w:color w:val="231F1F"/>
        </w:rPr>
        <w:t>dần</w:t>
      </w:r>
      <w:r w:rsidRPr="000A77CC">
        <w:rPr>
          <w:color w:val="231F1F"/>
          <w:spacing w:val="1"/>
        </w:rPr>
        <w:t xml:space="preserve"> </w:t>
      </w:r>
      <w:r w:rsidR="004973B2" w:rsidRPr="000A77CC">
        <w:rPr>
          <w:color w:val="231F1F"/>
        </w:rPr>
        <w:t>c</w:t>
      </w:r>
      <w:r w:rsidRPr="000A77CC">
        <w:rPr>
          <w:color w:val="231F1F"/>
        </w:rPr>
        <w:t>huyển</w:t>
      </w:r>
      <w:r w:rsidRPr="000A77CC">
        <w:rPr>
          <w:color w:val="231F1F"/>
          <w:spacing w:val="1"/>
        </w:rPr>
        <w:t xml:space="preserve"> </w:t>
      </w:r>
      <w:r w:rsidRPr="000A77CC">
        <w:rPr>
          <w:color w:val="231F1F"/>
        </w:rPr>
        <w:t>từ</w:t>
      </w:r>
      <w:r w:rsidRPr="000A77CC">
        <w:rPr>
          <w:color w:val="231F1F"/>
          <w:spacing w:val="2"/>
        </w:rPr>
        <w:t xml:space="preserve"> </w:t>
      </w:r>
      <w:r w:rsidR="004973B2" w:rsidRPr="000A77CC">
        <w:rPr>
          <w:color w:val="231F1F"/>
        </w:rPr>
        <w:t>c</w:t>
      </w:r>
      <w:r w:rsidRPr="000A77CC">
        <w:rPr>
          <w:color w:val="231F1F"/>
        </w:rPr>
        <w:t>á</w:t>
      </w:r>
      <w:r w:rsidR="004973B2" w:rsidRPr="000A77CC">
        <w:rPr>
          <w:color w:val="231F1F"/>
        </w:rPr>
        <w:t>c</w:t>
      </w:r>
      <w:r w:rsidRPr="000A77CC">
        <w:rPr>
          <w:color w:val="231F1F"/>
          <w:spacing w:val="1"/>
        </w:rPr>
        <w:t xml:space="preserve"> </w:t>
      </w:r>
      <w:r w:rsidRPr="000A77CC">
        <w:rPr>
          <w:color w:val="231F1F"/>
        </w:rPr>
        <w:t>trung</w:t>
      </w:r>
      <w:r w:rsidRPr="000A77CC">
        <w:rPr>
          <w:color w:val="231F1F"/>
          <w:spacing w:val="1"/>
        </w:rPr>
        <w:t xml:space="preserve"> </w:t>
      </w:r>
      <w:r w:rsidRPr="000A77CC">
        <w:rPr>
          <w:color w:val="231F1F"/>
        </w:rPr>
        <w:t>tâm</w:t>
      </w:r>
      <w:r w:rsidRPr="000A77CC">
        <w:rPr>
          <w:color w:val="231F1F"/>
          <w:spacing w:val="2"/>
        </w:rPr>
        <w:t xml:space="preserve"> </w:t>
      </w:r>
      <w:r w:rsidRPr="000A77CC">
        <w:rPr>
          <w:color w:val="231F1F"/>
        </w:rPr>
        <w:t>dữ</w:t>
      </w:r>
      <w:r w:rsidRPr="000A77CC">
        <w:rPr>
          <w:color w:val="231F1F"/>
          <w:spacing w:val="1"/>
        </w:rPr>
        <w:t xml:space="preserve"> </w:t>
      </w:r>
      <w:r w:rsidRPr="000A77CC">
        <w:rPr>
          <w:color w:val="231F1F"/>
        </w:rPr>
        <w:t>liệu</w:t>
      </w:r>
      <w:r w:rsidRPr="000A77CC">
        <w:rPr>
          <w:color w:val="231F1F"/>
          <w:spacing w:val="1"/>
        </w:rPr>
        <w:t xml:space="preserve"> </w:t>
      </w:r>
      <w:r w:rsidRPr="000A77CC">
        <w:rPr>
          <w:color w:val="231F1F"/>
        </w:rPr>
        <w:t>sang</w:t>
      </w:r>
      <w:r w:rsidRPr="000A77CC">
        <w:rPr>
          <w:color w:val="231F1F"/>
          <w:spacing w:val="2"/>
        </w:rPr>
        <w:t xml:space="preserve"> </w:t>
      </w:r>
      <w:r w:rsidRPr="000A77CC">
        <w:rPr>
          <w:color w:val="231F1F"/>
        </w:rPr>
        <w:t>kh</w:t>
      </w:r>
      <w:r w:rsidR="00CF03B4" w:rsidRPr="000A77CC">
        <w:rPr>
          <w:color w:val="231F1F"/>
        </w:rPr>
        <w:t>o</w:t>
      </w:r>
      <w:r w:rsidRPr="000A77CC">
        <w:rPr>
          <w:color w:val="231F1F"/>
          <w:spacing w:val="1"/>
        </w:rPr>
        <w:t xml:space="preserve"> </w:t>
      </w:r>
      <w:r w:rsidRPr="000A77CC">
        <w:rPr>
          <w:color w:val="231F1F"/>
        </w:rPr>
        <w:t>dữ</w:t>
      </w:r>
      <w:r w:rsidRPr="000A77CC">
        <w:rPr>
          <w:color w:val="231F1F"/>
          <w:spacing w:val="2"/>
        </w:rPr>
        <w:t xml:space="preserve"> </w:t>
      </w:r>
      <w:r w:rsidRPr="000A77CC">
        <w:rPr>
          <w:color w:val="231F1F"/>
        </w:rPr>
        <w:t>liệu,</w:t>
      </w:r>
      <w:r w:rsidRPr="000A77CC">
        <w:rPr>
          <w:color w:val="231F1F"/>
          <w:spacing w:val="1"/>
        </w:rPr>
        <w:t xml:space="preserve"> </w:t>
      </w:r>
      <w:r w:rsidRPr="000A77CC">
        <w:rPr>
          <w:color w:val="231F1F"/>
        </w:rPr>
        <w:t>nhu</w:t>
      </w:r>
      <w:r w:rsidRPr="000A77CC">
        <w:rPr>
          <w:color w:val="231F1F"/>
          <w:spacing w:val="1"/>
        </w:rPr>
        <w:t xml:space="preserve"> </w:t>
      </w:r>
      <w:r w:rsidR="004973B2" w:rsidRPr="000A77CC">
        <w:rPr>
          <w:color w:val="231F1F"/>
        </w:rPr>
        <w:t>c</w:t>
      </w:r>
      <w:r w:rsidRPr="000A77CC">
        <w:rPr>
          <w:color w:val="231F1F"/>
        </w:rPr>
        <w:t>ầu</w:t>
      </w:r>
      <w:r w:rsidRPr="000A77CC">
        <w:rPr>
          <w:color w:val="231F1F"/>
          <w:spacing w:val="2"/>
        </w:rPr>
        <w:t xml:space="preserve"> </w:t>
      </w:r>
      <w:r w:rsidRPr="000A77CC">
        <w:rPr>
          <w:color w:val="231F1F"/>
        </w:rPr>
        <w:t>hỗ</w:t>
      </w:r>
      <w:r w:rsidRPr="000A77CC">
        <w:rPr>
          <w:color w:val="231F1F"/>
          <w:spacing w:val="1"/>
        </w:rPr>
        <w:t xml:space="preserve"> </w:t>
      </w:r>
      <w:r w:rsidRPr="000A77CC">
        <w:rPr>
          <w:color w:val="231F1F"/>
        </w:rPr>
        <w:t>trợ</w:t>
      </w:r>
      <w:r w:rsidRPr="000A77CC">
        <w:rPr>
          <w:color w:val="231F1F"/>
          <w:spacing w:val="1"/>
        </w:rPr>
        <w:t xml:space="preserve"> </w:t>
      </w:r>
      <w:r w:rsidRPr="000A77CC">
        <w:rPr>
          <w:color w:val="231F1F"/>
        </w:rPr>
        <w:t>quyết</w:t>
      </w:r>
      <w:r w:rsidRPr="000A77CC">
        <w:rPr>
          <w:color w:val="231F1F"/>
          <w:spacing w:val="2"/>
        </w:rPr>
        <w:t xml:space="preserve"> </w:t>
      </w:r>
      <w:r w:rsidRPr="000A77CC">
        <w:rPr>
          <w:color w:val="231F1F"/>
        </w:rPr>
        <w:t>định</w:t>
      </w:r>
      <w:r w:rsidRPr="000A77CC">
        <w:rPr>
          <w:color w:val="231F1F"/>
          <w:spacing w:val="1"/>
        </w:rPr>
        <w:t xml:space="preserve"> </w:t>
      </w:r>
      <w:r w:rsidR="004973B2" w:rsidRPr="000A77CC">
        <w:rPr>
          <w:color w:val="231F1F"/>
        </w:rPr>
        <w:t>c</w:t>
      </w:r>
      <w:r w:rsidRPr="000A77CC">
        <w:rPr>
          <w:color w:val="231F1F"/>
        </w:rPr>
        <w:t>ủa</w:t>
      </w:r>
      <w:r w:rsidRPr="000A77CC">
        <w:rPr>
          <w:color w:val="231F1F"/>
          <w:spacing w:val="2"/>
        </w:rPr>
        <w:t xml:space="preserve"> </w:t>
      </w:r>
      <w:r w:rsidRPr="000A77CC">
        <w:rPr>
          <w:color w:val="231F1F"/>
        </w:rPr>
        <w:t>một</w:t>
      </w:r>
      <w:r w:rsidRPr="000A77CC">
        <w:rPr>
          <w:color w:val="231F1F"/>
          <w:spacing w:val="1"/>
        </w:rPr>
        <w:t xml:space="preserve"> </w:t>
      </w:r>
      <w:r w:rsidRPr="000A77CC">
        <w:rPr>
          <w:color w:val="231F1F"/>
        </w:rPr>
        <w:t>bộ</w:t>
      </w:r>
      <w:r w:rsidRPr="000A77CC">
        <w:rPr>
          <w:color w:val="231F1F"/>
          <w:spacing w:val="1"/>
        </w:rPr>
        <w:t xml:space="preserve"> </w:t>
      </w:r>
      <w:r w:rsidRPr="000A77CC">
        <w:rPr>
          <w:color w:val="231F1F"/>
        </w:rPr>
        <w:t>phận</w:t>
      </w:r>
      <w:r w:rsidRPr="000A77CC">
        <w:rPr>
          <w:color w:val="231F1F"/>
          <w:spacing w:val="1"/>
        </w:rPr>
        <w:t xml:space="preserve"> </w:t>
      </w:r>
      <w:r w:rsidR="004973B2" w:rsidRPr="000A77CC">
        <w:rPr>
          <w:color w:val="231F1F"/>
        </w:rPr>
        <w:t>c</w:t>
      </w:r>
      <w:r w:rsidRPr="000A77CC">
        <w:rPr>
          <w:color w:val="231F1F"/>
        </w:rPr>
        <w:t>ụ thể</w:t>
      </w:r>
      <w:r w:rsidRPr="000A77CC">
        <w:rPr>
          <w:color w:val="231F1F"/>
          <w:spacing w:val="1"/>
        </w:rPr>
        <w:t xml:space="preserve"> </w:t>
      </w:r>
      <w:r w:rsidR="004973B2" w:rsidRPr="000A77CC">
        <w:rPr>
          <w:color w:val="231F1F"/>
        </w:rPr>
        <w:t>c</w:t>
      </w:r>
      <w:r w:rsidR="00A56E9F" w:rsidRPr="000A77CC">
        <w:rPr>
          <w:color w:val="231F1F"/>
        </w:rPr>
        <w:t>ó</w:t>
      </w:r>
      <w:r w:rsidRPr="000A77CC">
        <w:rPr>
          <w:color w:val="231F1F"/>
          <w:spacing w:val="1"/>
        </w:rPr>
        <w:t xml:space="preserve"> </w:t>
      </w:r>
      <w:r w:rsidRPr="000A77CC">
        <w:rPr>
          <w:color w:val="231F1F"/>
        </w:rPr>
        <w:t>thể đượ</w:t>
      </w:r>
      <w:r w:rsidR="004973B2" w:rsidRPr="000A77CC">
        <w:rPr>
          <w:color w:val="231F1F"/>
        </w:rPr>
        <w:t>c</w:t>
      </w:r>
      <w:r w:rsidRPr="000A77CC">
        <w:rPr>
          <w:color w:val="231F1F"/>
          <w:spacing w:val="1"/>
        </w:rPr>
        <w:t xml:space="preserve"> </w:t>
      </w:r>
      <w:r w:rsidRPr="000A77CC">
        <w:rPr>
          <w:color w:val="231F1F"/>
        </w:rPr>
        <w:t>giải</w:t>
      </w:r>
      <w:r w:rsidRPr="000A77CC">
        <w:rPr>
          <w:color w:val="231F1F"/>
          <w:spacing w:val="1"/>
        </w:rPr>
        <w:t xml:space="preserve"> </w:t>
      </w:r>
      <w:r w:rsidRPr="000A77CC">
        <w:rPr>
          <w:color w:val="231F1F"/>
        </w:rPr>
        <w:t>quyết tr</w:t>
      </w:r>
      <w:r w:rsidR="00CF03B4" w:rsidRPr="000A77CC">
        <w:rPr>
          <w:color w:val="231F1F"/>
        </w:rPr>
        <w:t>o</w:t>
      </w:r>
      <w:r w:rsidRPr="000A77CC">
        <w:rPr>
          <w:color w:val="231F1F"/>
        </w:rPr>
        <w:t>ng</w:t>
      </w:r>
      <w:r w:rsidRPr="000A77CC">
        <w:rPr>
          <w:color w:val="231F1F"/>
          <w:spacing w:val="1"/>
        </w:rPr>
        <w:t xml:space="preserve"> </w:t>
      </w:r>
      <w:r w:rsidRPr="000A77CC">
        <w:rPr>
          <w:color w:val="231F1F"/>
        </w:rPr>
        <w:t>vòng</w:t>
      </w:r>
      <w:r w:rsidRPr="000A77CC">
        <w:rPr>
          <w:color w:val="231F1F"/>
          <w:spacing w:val="1"/>
        </w:rPr>
        <w:t xml:space="preserve"> </w:t>
      </w:r>
      <w:r w:rsidRPr="000A77CC">
        <w:rPr>
          <w:color w:val="231F1F"/>
        </w:rPr>
        <w:t>sáu tháng</w:t>
      </w:r>
      <w:r w:rsidRPr="000A77CC">
        <w:rPr>
          <w:color w:val="231F1F"/>
          <w:spacing w:val="1"/>
        </w:rPr>
        <w:t xml:space="preserve"> </w:t>
      </w:r>
      <w:r w:rsidRPr="000A77CC">
        <w:rPr>
          <w:color w:val="231F1F"/>
        </w:rPr>
        <w:t>đến</w:t>
      </w:r>
      <w:r w:rsidRPr="000A77CC">
        <w:rPr>
          <w:color w:val="231F1F"/>
          <w:spacing w:val="1"/>
        </w:rPr>
        <w:t xml:space="preserve"> </w:t>
      </w:r>
      <w:r w:rsidRPr="000A77CC">
        <w:rPr>
          <w:color w:val="231F1F"/>
        </w:rPr>
        <w:t>một năm,</w:t>
      </w:r>
      <w:r w:rsidRPr="000A77CC">
        <w:rPr>
          <w:color w:val="231F1F"/>
          <w:spacing w:val="1"/>
        </w:rPr>
        <w:t xml:space="preserve"> </w:t>
      </w:r>
      <w:r w:rsidRPr="000A77CC">
        <w:rPr>
          <w:color w:val="231F1F"/>
        </w:rPr>
        <w:t>trái</w:t>
      </w:r>
      <w:r w:rsidRPr="000A77CC">
        <w:rPr>
          <w:color w:val="231F1F"/>
          <w:spacing w:val="1"/>
        </w:rPr>
        <w:t xml:space="preserve"> </w:t>
      </w:r>
      <w:r w:rsidRPr="000A77CC">
        <w:rPr>
          <w:color w:val="231F1F"/>
        </w:rPr>
        <w:t>ngượ</w:t>
      </w:r>
      <w:r w:rsidR="004973B2" w:rsidRPr="000A77CC">
        <w:rPr>
          <w:color w:val="231F1F"/>
        </w:rPr>
        <w:t>c</w:t>
      </w:r>
      <w:r w:rsidRPr="000A77CC">
        <w:rPr>
          <w:color w:val="231F1F"/>
        </w:rPr>
        <w:t xml:space="preserve"> với</w:t>
      </w:r>
      <w:r w:rsidRPr="000A77CC">
        <w:rPr>
          <w:color w:val="231F1F"/>
          <w:spacing w:val="1"/>
        </w:rPr>
        <w:t xml:space="preserve"> </w:t>
      </w:r>
      <w:r w:rsidRPr="000A77CC">
        <w:rPr>
          <w:color w:val="231F1F"/>
        </w:rPr>
        <w:t>khung</w:t>
      </w:r>
      <w:r w:rsidRPr="000A77CC">
        <w:rPr>
          <w:color w:val="231F1F"/>
          <w:spacing w:val="1"/>
        </w:rPr>
        <w:t xml:space="preserve"> </w:t>
      </w:r>
      <w:r w:rsidRPr="000A77CC">
        <w:rPr>
          <w:color w:val="231F1F"/>
        </w:rPr>
        <w:t>thời gian</w:t>
      </w:r>
      <w:r w:rsidRPr="000A77CC">
        <w:rPr>
          <w:color w:val="231F1F"/>
          <w:spacing w:val="1"/>
        </w:rPr>
        <w:t xml:space="preserve"> </w:t>
      </w:r>
      <w:r w:rsidRPr="000A77CC">
        <w:rPr>
          <w:color w:val="231F1F"/>
        </w:rPr>
        <w:t>từ</w:t>
      </w:r>
      <w:r w:rsidRPr="000A77CC">
        <w:rPr>
          <w:color w:val="231F1F"/>
          <w:spacing w:val="-75"/>
        </w:rPr>
        <w:t xml:space="preserve"> </w:t>
      </w:r>
      <w:r w:rsidRPr="000A77CC">
        <w:rPr>
          <w:color w:val="231F1F"/>
        </w:rPr>
        <w:t>một đến</w:t>
      </w:r>
      <w:r w:rsidRPr="000A77CC">
        <w:rPr>
          <w:color w:val="231F1F"/>
          <w:spacing w:val="1"/>
        </w:rPr>
        <w:t xml:space="preserve"> </w:t>
      </w:r>
      <w:r w:rsidRPr="000A77CC">
        <w:rPr>
          <w:color w:val="231F1F"/>
        </w:rPr>
        <w:t>ba năm</w:t>
      </w:r>
      <w:r w:rsidRPr="000A77CC">
        <w:rPr>
          <w:color w:val="231F1F"/>
          <w:spacing w:val="1"/>
        </w:rPr>
        <w:t xml:space="preserve"> </w:t>
      </w:r>
      <w:r w:rsidRPr="000A77CC">
        <w:rPr>
          <w:color w:val="231F1F"/>
        </w:rPr>
        <w:t>thường đượ</w:t>
      </w:r>
      <w:r w:rsidR="004973B2" w:rsidRPr="000A77CC">
        <w:rPr>
          <w:color w:val="231F1F"/>
        </w:rPr>
        <w:t>c</w:t>
      </w:r>
      <w:r w:rsidRPr="000A77CC">
        <w:rPr>
          <w:color w:val="231F1F"/>
          <w:spacing w:val="1"/>
        </w:rPr>
        <w:t xml:space="preserve"> </w:t>
      </w:r>
      <w:r w:rsidRPr="000A77CC">
        <w:rPr>
          <w:color w:val="231F1F"/>
        </w:rPr>
        <w:t xml:space="preserve">yêu </w:t>
      </w:r>
      <w:r w:rsidR="004973B2" w:rsidRPr="000A77CC">
        <w:rPr>
          <w:color w:val="231F1F"/>
        </w:rPr>
        <w:t>c</w:t>
      </w:r>
      <w:r w:rsidRPr="000A77CC">
        <w:rPr>
          <w:color w:val="231F1F"/>
        </w:rPr>
        <w:t>ầu</w:t>
      </w:r>
      <w:r w:rsidRPr="000A77CC">
        <w:rPr>
          <w:color w:val="231F1F"/>
          <w:spacing w:val="1"/>
        </w:rPr>
        <w:t xml:space="preserve"> </w:t>
      </w:r>
      <w:r w:rsidRPr="000A77CC">
        <w:rPr>
          <w:color w:val="231F1F"/>
        </w:rPr>
        <w:t>để triển</w:t>
      </w:r>
      <w:r w:rsidRPr="000A77CC">
        <w:rPr>
          <w:color w:val="231F1F"/>
          <w:spacing w:val="1"/>
        </w:rPr>
        <w:t xml:space="preserve"> </w:t>
      </w:r>
      <w:r w:rsidRPr="000A77CC">
        <w:rPr>
          <w:color w:val="231F1F"/>
        </w:rPr>
        <w:t>khai kh</w:t>
      </w:r>
      <w:r w:rsidR="00CF03B4" w:rsidRPr="000A77CC">
        <w:rPr>
          <w:color w:val="231F1F"/>
        </w:rPr>
        <w:t>o</w:t>
      </w:r>
      <w:r w:rsidRPr="000A77CC">
        <w:rPr>
          <w:color w:val="231F1F"/>
          <w:spacing w:val="1"/>
        </w:rPr>
        <w:t xml:space="preserve"> </w:t>
      </w:r>
      <w:r w:rsidRPr="000A77CC">
        <w:rPr>
          <w:color w:val="231F1F"/>
        </w:rPr>
        <w:t>dữ liệu.</w:t>
      </w:r>
      <w:r w:rsidRPr="000A77CC">
        <w:rPr>
          <w:color w:val="231F1F"/>
          <w:spacing w:val="1"/>
        </w:rPr>
        <w:t xml:space="preserve"> </w:t>
      </w:r>
      <w:r w:rsidR="004973B2" w:rsidRPr="000A77CC">
        <w:rPr>
          <w:color w:val="231F1F"/>
        </w:rPr>
        <w:t>c</w:t>
      </w:r>
      <w:r w:rsidRPr="000A77CC">
        <w:rPr>
          <w:color w:val="231F1F"/>
        </w:rPr>
        <w:t>á</w:t>
      </w:r>
      <w:r w:rsidR="004973B2" w:rsidRPr="000A77CC">
        <w:rPr>
          <w:color w:val="231F1F"/>
        </w:rPr>
        <w:t>c</w:t>
      </w:r>
      <w:r w:rsidRPr="000A77CC">
        <w:rPr>
          <w:color w:val="231F1F"/>
          <w:spacing w:val="1"/>
        </w:rPr>
        <w:t xml:space="preserve"> </w:t>
      </w:r>
      <w:r w:rsidRPr="000A77CC">
        <w:rPr>
          <w:color w:val="231F1F"/>
        </w:rPr>
        <w:t>bộ phận</w:t>
      </w:r>
      <w:r w:rsidRPr="000A77CC">
        <w:rPr>
          <w:color w:val="231F1F"/>
          <w:spacing w:val="1"/>
        </w:rPr>
        <w:t xml:space="preserve"> </w:t>
      </w:r>
      <w:r w:rsidR="004973B2" w:rsidRPr="000A77CC">
        <w:rPr>
          <w:color w:val="231F1F"/>
        </w:rPr>
        <w:t>c</w:t>
      </w:r>
      <w:r w:rsidRPr="000A77CC">
        <w:rPr>
          <w:color w:val="231F1F"/>
        </w:rPr>
        <w:t>ông nghệ</w:t>
      </w:r>
      <w:r w:rsidRPr="000A77CC">
        <w:rPr>
          <w:color w:val="231F1F"/>
          <w:spacing w:val="1"/>
        </w:rPr>
        <w:t xml:space="preserve"> </w:t>
      </w:r>
      <w:r w:rsidRPr="000A77CC">
        <w:rPr>
          <w:color w:val="231F1F"/>
        </w:rPr>
        <w:t>thông tin</w:t>
      </w:r>
      <w:r w:rsidRPr="000A77CC">
        <w:rPr>
          <w:color w:val="231F1F"/>
          <w:spacing w:val="1"/>
        </w:rPr>
        <w:t xml:space="preserve"> </w:t>
      </w:r>
      <w:r w:rsidRPr="000A77CC">
        <w:rPr>
          <w:color w:val="231F1F"/>
        </w:rPr>
        <w:t>(</w:t>
      </w:r>
      <w:r w:rsidR="004973B2" w:rsidRPr="000A77CC">
        <w:rPr>
          <w:color w:val="231F1F"/>
        </w:rPr>
        <w:t>c</w:t>
      </w:r>
      <w:r w:rsidRPr="000A77CC">
        <w:rPr>
          <w:color w:val="231F1F"/>
        </w:rPr>
        <w:t xml:space="preserve">NTT) </w:t>
      </w:r>
      <w:r w:rsidR="004973B2" w:rsidRPr="000A77CC">
        <w:rPr>
          <w:color w:val="231F1F"/>
        </w:rPr>
        <w:t>c</w:t>
      </w:r>
      <w:r w:rsidRPr="000A77CC">
        <w:rPr>
          <w:color w:val="231F1F"/>
        </w:rPr>
        <w:t>ũng</w:t>
      </w:r>
      <w:r w:rsidRPr="000A77CC">
        <w:rPr>
          <w:color w:val="231F1F"/>
          <w:spacing w:val="1"/>
        </w:rPr>
        <w:t xml:space="preserve"> </w:t>
      </w:r>
      <w:r w:rsidRPr="000A77CC">
        <w:rPr>
          <w:color w:val="231F1F"/>
        </w:rPr>
        <w:t>đượ</w:t>
      </w:r>
      <w:r w:rsidR="004973B2" w:rsidRPr="000A77CC">
        <w:rPr>
          <w:color w:val="231F1F"/>
        </w:rPr>
        <w:t>c</w:t>
      </w:r>
      <w:r w:rsidRPr="000A77CC">
        <w:rPr>
          <w:color w:val="231F1F"/>
        </w:rPr>
        <w:t xml:space="preserve"> hưởng</w:t>
      </w:r>
      <w:r w:rsidRPr="000A77CC">
        <w:rPr>
          <w:color w:val="231F1F"/>
          <w:spacing w:val="1"/>
        </w:rPr>
        <w:t xml:space="preserve"> </w:t>
      </w:r>
      <w:r w:rsidRPr="000A77CC">
        <w:rPr>
          <w:color w:val="231F1F"/>
        </w:rPr>
        <w:t>lợi</w:t>
      </w:r>
      <w:r w:rsidRPr="000A77CC">
        <w:rPr>
          <w:color w:val="231F1F"/>
          <w:spacing w:val="1"/>
        </w:rPr>
        <w:t xml:space="preserve"> </w:t>
      </w:r>
      <w:r w:rsidRPr="000A77CC">
        <w:rPr>
          <w:color w:val="231F1F"/>
        </w:rPr>
        <w:t xml:space="preserve">từ </w:t>
      </w:r>
      <w:r w:rsidR="004973B2" w:rsidRPr="000A77CC">
        <w:rPr>
          <w:color w:val="231F1F"/>
        </w:rPr>
        <w:t>c</w:t>
      </w:r>
      <w:r w:rsidRPr="000A77CC">
        <w:rPr>
          <w:color w:val="231F1F"/>
        </w:rPr>
        <w:t>á</w:t>
      </w:r>
      <w:r w:rsidR="004973B2" w:rsidRPr="000A77CC">
        <w:rPr>
          <w:color w:val="231F1F"/>
        </w:rPr>
        <w:t>c</w:t>
      </w:r>
      <w:r w:rsidRPr="000A77CC">
        <w:rPr>
          <w:color w:val="231F1F"/>
        </w:rPr>
        <w:t>h</w:t>
      </w:r>
      <w:r w:rsidRPr="000A77CC">
        <w:rPr>
          <w:color w:val="231F1F"/>
          <w:spacing w:val="1"/>
        </w:rPr>
        <w:t xml:space="preserve"> </w:t>
      </w:r>
      <w:r w:rsidRPr="000A77CC">
        <w:rPr>
          <w:color w:val="231F1F"/>
        </w:rPr>
        <w:t xml:space="preserve">tiếp </w:t>
      </w:r>
      <w:r w:rsidR="004973B2" w:rsidRPr="000A77CC">
        <w:rPr>
          <w:color w:val="231F1F"/>
        </w:rPr>
        <w:t>c</w:t>
      </w:r>
      <w:r w:rsidRPr="000A77CC">
        <w:rPr>
          <w:color w:val="231F1F"/>
        </w:rPr>
        <w:t>ận</w:t>
      </w:r>
      <w:r w:rsidRPr="000A77CC">
        <w:rPr>
          <w:color w:val="231F1F"/>
          <w:spacing w:val="1"/>
        </w:rPr>
        <w:t xml:space="preserve"> </w:t>
      </w:r>
      <w:r w:rsidRPr="000A77CC">
        <w:rPr>
          <w:color w:val="231F1F"/>
        </w:rPr>
        <w:t>này</w:t>
      </w:r>
      <w:r w:rsidRPr="000A77CC">
        <w:rPr>
          <w:color w:val="231F1F"/>
          <w:spacing w:val="1"/>
        </w:rPr>
        <w:t xml:space="preserve"> </w:t>
      </w:r>
      <w:r w:rsidRPr="000A77CC">
        <w:rPr>
          <w:color w:val="231F1F"/>
        </w:rPr>
        <w:t>vì nhân</w:t>
      </w:r>
      <w:r w:rsidRPr="000A77CC">
        <w:rPr>
          <w:color w:val="231F1F"/>
          <w:spacing w:val="1"/>
        </w:rPr>
        <w:t xml:space="preserve"> </w:t>
      </w:r>
      <w:r w:rsidRPr="000A77CC">
        <w:rPr>
          <w:color w:val="231F1F"/>
        </w:rPr>
        <w:t xml:space="preserve">viên </w:t>
      </w:r>
      <w:r w:rsidR="004973B2" w:rsidRPr="000A77CC">
        <w:rPr>
          <w:color w:val="231F1F"/>
        </w:rPr>
        <w:t>c</w:t>
      </w:r>
      <w:r w:rsidRPr="000A77CC">
        <w:rPr>
          <w:color w:val="231F1F"/>
        </w:rPr>
        <w:t>ủa</w:t>
      </w:r>
      <w:r w:rsidRPr="000A77CC">
        <w:rPr>
          <w:color w:val="231F1F"/>
          <w:spacing w:val="1"/>
        </w:rPr>
        <w:t xml:space="preserve"> </w:t>
      </w:r>
      <w:r w:rsidRPr="000A77CC">
        <w:rPr>
          <w:color w:val="231F1F"/>
        </w:rPr>
        <w:t>họ</w:t>
      </w:r>
      <w:r w:rsidRPr="000A77CC">
        <w:rPr>
          <w:color w:val="231F1F"/>
          <w:spacing w:val="1"/>
        </w:rPr>
        <w:t xml:space="preserve"> </w:t>
      </w:r>
      <w:r w:rsidR="004973B2" w:rsidRPr="000A77CC">
        <w:rPr>
          <w:color w:val="231F1F"/>
        </w:rPr>
        <w:t>c</w:t>
      </w:r>
      <w:r w:rsidR="00A56E9F" w:rsidRPr="000A77CC">
        <w:rPr>
          <w:color w:val="231F1F"/>
        </w:rPr>
        <w:t>ó</w:t>
      </w:r>
      <w:r w:rsidRPr="000A77CC">
        <w:rPr>
          <w:color w:val="231F1F"/>
        </w:rPr>
        <w:t xml:space="preserve"> thể</w:t>
      </w:r>
      <w:r w:rsidRPr="000A77CC">
        <w:rPr>
          <w:color w:val="231F1F"/>
          <w:spacing w:val="1"/>
        </w:rPr>
        <w:t xml:space="preserve"> </w:t>
      </w:r>
      <w:r w:rsidRPr="000A77CC">
        <w:rPr>
          <w:color w:val="231F1F"/>
        </w:rPr>
        <w:t>tìm hiểu</w:t>
      </w:r>
      <w:r w:rsidRPr="000A77CC">
        <w:rPr>
          <w:color w:val="231F1F"/>
          <w:spacing w:val="1"/>
        </w:rPr>
        <w:t xml:space="preserve"> </w:t>
      </w:r>
      <w:r w:rsidR="004973B2" w:rsidRPr="000A77CC">
        <w:rPr>
          <w:color w:val="231F1F"/>
        </w:rPr>
        <w:t>c</w:t>
      </w:r>
      <w:r w:rsidRPr="000A77CC">
        <w:rPr>
          <w:color w:val="231F1F"/>
        </w:rPr>
        <w:t>á</w:t>
      </w:r>
      <w:r w:rsidR="004973B2" w:rsidRPr="000A77CC">
        <w:rPr>
          <w:color w:val="231F1F"/>
        </w:rPr>
        <w:t>c</w:t>
      </w:r>
      <w:r w:rsidRPr="000A77CC">
        <w:rPr>
          <w:color w:val="231F1F"/>
          <w:spacing w:val="1"/>
        </w:rPr>
        <w:t xml:space="preserve"> </w:t>
      </w:r>
      <w:r w:rsidRPr="000A77CC">
        <w:rPr>
          <w:color w:val="231F1F"/>
        </w:rPr>
        <w:t>vấn đề</w:t>
      </w:r>
      <w:r w:rsidRPr="000A77CC">
        <w:rPr>
          <w:color w:val="231F1F"/>
          <w:spacing w:val="1"/>
        </w:rPr>
        <w:t xml:space="preserve"> </w:t>
      </w:r>
      <w:r w:rsidRPr="000A77CC">
        <w:rPr>
          <w:color w:val="231F1F"/>
        </w:rPr>
        <w:t>và</w:t>
      </w:r>
      <w:r w:rsidRPr="000A77CC">
        <w:rPr>
          <w:color w:val="231F1F"/>
          <w:spacing w:val="-75"/>
        </w:rPr>
        <w:t xml:space="preserve"> </w:t>
      </w:r>
      <w:r w:rsidRPr="000A77CC">
        <w:rPr>
          <w:color w:val="231F1F"/>
        </w:rPr>
        <w:t xml:space="preserve">phát triển </w:t>
      </w:r>
      <w:r w:rsidR="004973B2" w:rsidRPr="000A77CC">
        <w:rPr>
          <w:color w:val="231F1F"/>
        </w:rPr>
        <w:t>c</w:t>
      </w:r>
      <w:r w:rsidRPr="000A77CC">
        <w:rPr>
          <w:color w:val="231F1F"/>
        </w:rPr>
        <w:t>á</w:t>
      </w:r>
      <w:r w:rsidR="004973B2" w:rsidRPr="000A77CC">
        <w:rPr>
          <w:color w:val="231F1F"/>
        </w:rPr>
        <w:t>c</w:t>
      </w:r>
      <w:r w:rsidRPr="000A77CC">
        <w:rPr>
          <w:color w:val="231F1F"/>
        </w:rPr>
        <w:t xml:space="preserve"> kỹ năng </w:t>
      </w:r>
      <w:r w:rsidR="004973B2" w:rsidRPr="000A77CC">
        <w:rPr>
          <w:color w:val="231F1F"/>
        </w:rPr>
        <w:t>c</w:t>
      </w:r>
      <w:r w:rsidRPr="000A77CC">
        <w:rPr>
          <w:color w:val="231F1F"/>
        </w:rPr>
        <w:t>ần thiết</w:t>
      </w:r>
      <w:r w:rsidRPr="000A77CC">
        <w:rPr>
          <w:color w:val="231F1F"/>
          <w:spacing w:val="1"/>
        </w:rPr>
        <w:t xml:space="preserve"> </w:t>
      </w:r>
      <w:r w:rsidRPr="000A77CC">
        <w:rPr>
          <w:color w:val="231F1F"/>
        </w:rPr>
        <w:t>để tạ</w:t>
      </w:r>
      <w:r w:rsidR="00CF03B4" w:rsidRPr="000A77CC">
        <w:rPr>
          <w:color w:val="231F1F"/>
        </w:rPr>
        <w:t>o</w:t>
      </w:r>
      <w:r w:rsidRPr="000A77CC">
        <w:rPr>
          <w:color w:val="231F1F"/>
        </w:rPr>
        <w:t xml:space="preserve"> ra một kh</w:t>
      </w:r>
      <w:r w:rsidR="00CF03B4" w:rsidRPr="000A77CC">
        <w:rPr>
          <w:color w:val="231F1F"/>
        </w:rPr>
        <w:t>o</w:t>
      </w:r>
      <w:r w:rsidRPr="000A77CC">
        <w:rPr>
          <w:color w:val="231F1F"/>
        </w:rPr>
        <w:t xml:space="preserve"> dữ</w:t>
      </w:r>
      <w:r w:rsidRPr="000A77CC">
        <w:rPr>
          <w:color w:val="231F1F"/>
          <w:spacing w:val="1"/>
        </w:rPr>
        <w:t xml:space="preserve"> </w:t>
      </w:r>
      <w:r w:rsidRPr="000A77CC">
        <w:rPr>
          <w:color w:val="231F1F"/>
        </w:rPr>
        <w:t>liệu.</w:t>
      </w:r>
    </w:p>
    <w:p w14:paraId="41D2B3EE" w14:textId="72CD5D77" w:rsidR="00854B0D" w:rsidRPr="000A77CC" w:rsidRDefault="008A7B81" w:rsidP="008A7B81">
      <w:pPr>
        <w:spacing w:before="2"/>
        <w:ind w:left="1899" w:right="3225"/>
      </w:pPr>
      <w:r w:rsidRPr="000A77CC">
        <w:rPr>
          <w:color w:val="231F1F"/>
        </w:rPr>
        <w:t>sự khá</w:t>
      </w:r>
      <w:r w:rsidR="004973B2" w:rsidRPr="000A77CC">
        <w:rPr>
          <w:color w:val="231F1F"/>
        </w:rPr>
        <w:t>c</w:t>
      </w:r>
      <w:r w:rsidRPr="000A77CC">
        <w:rPr>
          <w:color w:val="231F1F"/>
          <w:spacing w:val="1"/>
        </w:rPr>
        <w:t xml:space="preserve"> </w:t>
      </w:r>
      <w:r w:rsidRPr="000A77CC">
        <w:rPr>
          <w:color w:val="231F1F"/>
        </w:rPr>
        <w:t>biệt duy</w:t>
      </w:r>
      <w:r w:rsidRPr="000A77CC">
        <w:rPr>
          <w:color w:val="231F1F"/>
          <w:spacing w:val="1"/>
        </w:rPr>
        <w:t xml:space="preserve"> </w:t>
      </w:r>
      <w:r w:rsidRPr="000A77CC">
        <w:rPr>
          <w:color w:val="231F1F"/>
        </w:rPr>
        <w:t>nhất giữa</w:t>
      </w:r>
      <w:r w:rsidRPr="000A77CC">
        <w:rPr>
          <w:color w:val="231F1F"/>
          <w:spacing w:val="1"/>
        </w:rPr>
        <w:t xml:space="preserve"> </w:t>
      </w:r>
      <w:r w:rsidRPr="000A77CC">
        <w:rPr>
          <w:color w:val="231F1F"/>
        </w:rPr>
        <w:t>trung tâm</w:t>
      </w:r>
      <w:r w:rsidRPr="000A77CC">
        <w:rPr>
          <w:color w:val="231F1F"/>
          <w:spacing w:val="1"/>
        </w:rPr>
        <w:t xml:space="preserve"> </w:t>
      </w:r>
      <w:r w:rsidRPr="000A77CC">
        <w:rPr>
          <w:color w:val="231F1F"/>
        </w:rPr>
        <w:t>dữ liệu</w:t>
      </w:r>
      <w:r w:rsidRPr="000A77CC">
        <w:rPr>
          <w:color w:val="231F1F"/>
          <w:spacing w:val="1"/>
        </w:rPr>
        <w:t xml:space="preserve"> </w:t>
      </w:r>
      <w:r w:rsidRPr="000A77CC">
        <w:rPr>
          <w:color w:val="231F1F"/>
        </w:rPr>
        <w:t>và kh</w:t>
      </w:r>
      <w:r w:rsidR="00CF03B4" w:rsidRPr="000A77CC">
        <w:rPr>
          <w:color w:val="231F1F"/>
        </w:rPr>
        <w:t>o</w:t>
      </w:r>
      <w:r w:rsidRPr="000A77CC">
        <w:rPr>
          <w:color w:val="231F1F"/>
          <w:spacing w:val="1"/>
        </w:rPr>
        <w:t xml:space="preserve"> </w:t>
      </w:r>
      <w:r w:rsidRPr="000A77CC">
        <w:rPr>
          <w:color w:val="231F1F"/>
        </w:rPr>
        <w:t>dữ</w:t>
      </w:r>
      <w:r w:rsidRPr="000A77CC">
        <w:rPr>
          <w:color w:val="231F1F"/>
          <w:spacing w:val="1"/>
        </w:rPr>
        <w:t xml:space="preserve"> </w:t>
      </w:r>
      <w:r w:rsidRPr="000A77CC">
        <w:rPr>
          <w:color w:val="231F1F"/>
        </w:rPr>
        <w:t>liệu là</w:t>
      </w:r>
      <w:r w:rsidRPr="000A77CC">
        <w:rPr>
          <w:color w:val="231F1F"/>
          <w:spacing w:val="1"/>
        </w:rPr>
        <w:t xml:space="preserve"> </w:t>
      </w:r>
      <w:r w:rsidRPr="000A77CC">
        <w:rPr>
          <w:color w:val="231F1F"/>
        </w:rPr>
        <w:t>quy mô</w:t>
      </w:r>
      <w:r w:rsidRPr="000A77CC">
        <w:rPr>
          <w:color w:val="231F1F"/>
          <w:spacing w:val="1"/>
        </w:rPr>
        <w:t xml:space="preserve"> </w:t>
      </w:r>
      <w:r w:rsidRPr="000A77CC">
        <w:rPr>
          <w:color w:val="231F1F"/>
        </w:rPr>
        <w:t>và phạm</w:t>
      </w:r>
      <w:r w:rsidRPr="000A77CC">
        <w:rPr>
          <w:color w:val="231F1F"/>
          <w:spacing w:val="1"/>
        </w:rPr>
        <w:t xml:space="preserve"> </w:t>
      </w:r>
      <w:r w:rsidRPr="000A77CC">
        <w:rPr>
          <w:color w:val="231F1F"/>
        </w:rPr>
        <w:t xml:space="preserve">vi </w:t>
      </w:r>
      <w:r w:rsidR="004973B2" w:rsidRPr="000A77CC">
        <w:rPr>
          <w:color w:val="231F1F"/>
        </w:rPr>
        <w:t>c</w:t>
      </w:r>
      <w:r w:rsidRPr="000A77CC">
        <w:rPr>
          <w:color w:val="231F1F"/>
        </w:rPr>
        <w:t>ủa</w:t>
      </w:r>
      <w:r w:rsidRPr="000A77CC">
        <w:rPr>
          <w:color w:val="231F1F"/>
          <w:spacing w:val="1"/>
        </w:rPr>
        <w:t xml:space="preserve"> </w:t>
      </w:r>
      <w:r w:rsidRPr="000A77CC">
        <w:rPr>
          <w:color w:val="231F1F"/>
        </w:rPr>
        <w:t>vấn đề</w:t>
      </w:r>
      <w:r w:rsidRPr="000A77CC">
        <w:t xml:space="preserve"> </w:t>
      </w:r>
      <w:r w:rsidRPr="000A77CC">
        <w:rPr>
          <w:color w:val="231F1F"/>
        </w:rPr>
        <w:t>đang đượ</w:t>
      </w:r>
      <w:r w:rsidR="004973B2" w:rsidRPr="000A77CC">
        <w:rPr>
          <w:color w:val="231F1F"/>
        </w:rPr>
        <w:t>c</w:t>
      </w:r>
      <w:r w:rsidRPr="000A77CC">
        <w:rPr>
          <w:color w:val="231F1F"/>
        </w:rPr>
        <w:t xml:space="preserve"> giải quyết. Định nghĩa vấn đề và yêu </w:t>
      </w:r>
      <w:r w:rsidR="004973B2" w:rsidRPr="000A77CC">
        <w:rPr>
          <w:color w:val="231F1F"/>
        </w:rPr>
        <w:t>c</w:t>
      </w:r>
      <w:r w:rsidRPr="000A77CC">
        <w:rPr>
          <w:color w:val="231F1F"/>
        </w:rPr>
        <w:t xml:space="preserve">ầu dữ liệu về </w:t>
      </w:r>
      <w:r w:rsidR="004973B2" w:rsidRPr="000A77CC">
        <w:rPr>
          <w:color w:val="231F1F"/>
        </w:rPr>
        <w:t>c</w:t>
      </w:r>
      <w:r w:rsidRPr="000A77CC">
        <w:rPr>
          <w:color w:val="231F1F"/>
        </w:rPr>
        <w:t xml:space="preserve">ơ bản là giống nhau </w:t>
      </w:r>
      <w:r w:rsidR="004973B2" w:rsidRPr="000A77CC">
        <w:rPr>
          <w:color w:val="231F1F"/>
        </w:rPr>
        <w:t>c</w:t>
      </w:r>
      <w:r w:rsidRPr="000A77CC">
        <w:rPr>
          <w:color w:val="231F1F"/>
        </w:rPr>
        <w:t>h</w:t>
      </w:r>
      <w:r w:rsidR="00CF03B4" w:rsidRPr="000A77CC">
        <w:rPr>
          <w:color w:val="231F1F"/>
        </w:rPr>
        <w:t>o</w:t>
      </w:r>
      <w:r w:rsidRPr="000A77CC">
        <w:rPr>
          <w:color w:val="231F1F"/>
        </w:rPr>
        <w:t xml:space="preserve"> </w:t>
      </w:r>
      <w:r w:rsidR="004973B2" w:rsidRPr="000A77CC">
        <w:rPr>
          <w:color w:val="231F1F"/>
        </w:rPr>
        <w:t>c</w:t>
      </w:r>
      <w:r w:rsidRPr="000A77CC">
        <w:rPr>
          <w:color w:val="231F1F"/>
        </w:rPr>
        <w:t>ả hai. Để</w:t>
      </w:r>
      <w:r w:rsidRPr="000A77CC">
        <w:rPr>
          <w:color w:val="231F1F"/>
          <w:spacing w:val="-75"/>
        </w:rPr>
        <w:t xml:space="preserve"> </w:t>
      </w:r>
      <w:r w:rsidRPr="000A77CC">
        <w:rPr>
          <w:color w:val="231F1F"/>
        </w:rPr>
        <w:t>trở nên hữu í</w:t>
      </w:r>
      <w:r w:rsidR="004973B2" w:rsidRPr="000A77CC">
        <w:rPr>
          <w:color w:val="231F1F"/>
        </w:rPr>
        <w:t>c</w:t>
      </w:r>
      <w:r w:rsidRPr="000A77CC">
        <w:rPr>
          <w:color w:val="231F1F"/>
        </w:rPr>
        <w:t>h, kh</w:t>
      </w:r>
      <w:r w:rsidR="00CF03B4" w:rsidRPr="000A77CC">
        <w:rPr>
          <w:color w:val="231F1F"/>
        </w:rPr>
        <w:t>o</w:t>
      </w:r>
      <w:r w:rsidRPr="000A77CC">
        <w:rPr>
          <w:color w:val="231F1F"/>
        </w:rPr>
        <w:t xml:space="preserve"> dữ liệu phải tuân the</w:t>
      </w:r>
      <w:r w:rsidR="00CF03B4" w:rsidRPr="000A77CC">
        <w:rPr>
          <w:color w:val="231F1F"/>
        </w:rPr>
        <w:t>o</w:t>
      </w:r>
      <w:r w:rsidRPr="000A77CC">
        <w:rPr>
          <w:color w:val="231F1F"/>
        </w:rPr>
        <w:t xml:space="preserve"> </w:t>
      </w:r>
      <w:r w:rsidR="004973B2" w:rsidRPr="000A77CC">
        <w:rPr>
          <w:color w:val="231F1F"/>
        </w:rPr>
        <w:t>c</w:t>
      </w:r>
      <w:r w:rsidRPr="000A77CC">
        <w:rPr>
          <w:color w:val="231F1F"/>
        </w:rPr>
        <w:t>ấu trú</w:t>
      </w:r>
      <w:r w:rsidR="004973B2" w:rsidRPr="000A77CC">
        <w:rPr>
          <w:color w:val="231F1F"/>
        </w:rPr>
        <w:t>c</w:t>
      </w:r>
      <w:r w:rsidRPr="000A77CC">
        <w:rPr>
          <w:color w:val="231F1F"/>
        </w:rPr>
        <w:t xml:space="preserve"> và định dạng thống nhất để tránh xung đột dữ</w:t>
      </w:r>
      <w:r w:rsidRPr="000A77CC">
        <w:t xml:space="preserve"> </w:t>
      </w:r>
      <w:r w:rsidRPr="000A77CC">
        <w:rPr>
          <w:color w:val="231F1F"/>
        </w:rPr>
        <w:t>liệu và</w:t>
      </w:r>
      <w:r w:rsidRPr="000A77CC">
        <w:rPr>
          <w:color w:val="231F1F"/>
          <w:spacing w:val="1"/>
        </w:rPr>
        <w:t xml:space="preserve"> </w:t>
      </w:r>
      <w:r w:rsidRPr="000A77CC">
        <w:rPr>
          <w:color w:val="231F1F"/>
        </w:rPr>
        <w:t>hỗ trợ</w:t>
      </w:r>
      <w:r w:rsidRPr="000A77CC">
        <w:rPr>
          <w:color w:val="231F1F"/>
          <w:spacing w:val="1"/>
        </w:rPr>
        <w:t xml:space="preserve"> </w:t>
      </w:r>
      <w:r w:rsidRPr="000A77CC">
        <w:rPr>
          <w:color w:val="231F1F"/>
        </w:rPr>
        <w:t>việ</w:t>
      </w:r>
      <w:r w:rsidR="004973B2" w:rsidRPr="000A77CC">
        <w:rPr>
          <w:color w:val="231F1F"/>
        </w:rPr>
        <w:t>c</w:t>
      </w:r>
      <w:r w:rsidRPr="000A77CC">
        <w:rPr>
          <w:color w:val="231F1F"/>
          <w:spacing w:val="1"/>
        </w:rPr>
        <w:t xml:space="preserve"> </w:t>
      </w:r>
      <w:r w:rsidRPr="000A77CC">
        <w:rPr>
          <w:color w:val="231F1F"/>
        </w:rPr>
        <w:t>ra quyết</w:t>
      </w:r>
      <w:r w:rsidRPr="000A77CC">
        <w:rPr>
          <w:color w:val="231F1F"/>
          <w:spacing w:val="1"/>
        </w:rPr>
        <w:t xml:space="preserve"> </w:t>
      </w:r>
      <w:r w:rsidRPr="000A77CC">
        <w:rPr>
          <w:color w:val="231F1F"/>
        </w:rPr>
        <w:t>định.</w:t>
      </w:r>
    </w:p>
    <w:p w14:paraId="4B4D8E5F" w14:textId="2B9F680A" w:rsidR="00854B0D" w:rsidRPr="00BE75E5" w:rsidRDefault="00C536FB" w:rsidP="00BA54B1">
      <w:pPr>
        <w:pStyle w:val="Heading2"/>
        <w:numPr>
          <w:ilvl w:val="1"/>
          <w:numId w:val="3"/>
        </w:numPr>
        <w:tabs>
          <w:tab w:val="left" w:pos="2512"/>
        </w:tabs>
        <w:spacing w:before="209"/>
        <w:rPr>
          <w:rFonts w:ascii="Times New Roman" w:hAnsi="Times New Roman" w:cs="Times New Roman"/>
          <w:b/>
          <w:bCs/>
          <w:color w:val="231F20"/>
          <w:sz w:val="30"/>
        </w:rPr>
      </w:pPr>
      <w:r w:rsidRPr="00BE75E5">
        <w:rPr>
          <w:rFonts w:ascii="Times New Roman" w:hAnsi="Times New Roman" w:cs="Times New Roman"/>
          <w:b/>
          <w:bCs/>
          <w:color w:val="231F20"/>
          <w:w w:val="90"/>
        </w:rPr>
        <w:t>b</w:t>
      </w:r>
      <w:r w:rsidRPr="00BE75E5">
        <w:rPr>
          <w:rFonts w:ascii="Times New Roman" w:hAnsi="Times New Roman" w:cs="Times New Roman"/>
          <w:b/>
          <w:bCs/>
          <w:color w:val="231F20"/>
          <w:spacing w:val="99"/>
        </w:rPr>
        <w:t xml:space="preserve"> </w:t>
      </w:r>
      <w:r w:rsidR="00623927" w:rsidRPr="00BE75E5">
        <w:rPr>
          <w:rFonts w:ascii="Times New Roman" w:hAnsi="Times New Roman" w:cs="Times New Roman"/>
          <w:b/>
          <w:bCs/>
          <w:color w:val="058141"/>
          <w:w w:val="90"/>
        </w:rPr>
        <w:t xml:space="preserve">12 </w:t>
      </w:r>
      <w:r w:rsidR="009543CA" w:rsidRPr="00BE75E5">
        <w:rPr>
          <w:rFonts w:ascii="Times New Roman" w:hAnsi="Times New Roman" w:cs="Times New Roman"/>
          <w:b/>
          <w:bCs/>
          <w:color w:val="058141"/>
          <w:w w:val="90"/>
        </w:rPr>
        <w:t xml:space="preserve">quy tắc </w:t>
      </w:r>
      <w:r w:rsidR="004973B2" w:rsidRPr="00BE75E5">
        <w:rPr>
          <w:rFonts w:ascii="Times New Roman" w:hAnsi="Times New Roman" w:cs="Times New Roman"/>
          <w:b/>
          <w:bCs/>
          <w:color w:val="058141"/>
          <w:w w:val="90"/>
        </w:rPr>
        <w:t>c</w:t>
      </w:r>
      <w:r w:rsidR="00623927" w:rsidRPr="00BE75E5">
        <w:rPr>
          <w:rFonts w:ascii="Times New Roman" w:hAnsi="Times New Roman" w:cs="Times New Roman"/>
          <w:b/>
          <w:bCs/>
          <w:color w:val="058141"/>
          <w:w w:val="90"/>
        </w:rPr>
        <w:t>ủa kh</w:t>
      </w:r>
      <w:r w:rsidR="00CF03B4" w:rsidRPr="00BE75E5">
        <w:rPr>
          <w:rFonts w:ascii="Times New Roman" w:hAnsi="Times New Roman" w:cs="Times New Roman"/>
          <w:b/>
          <w:bCs/>
          <w:color w:val="058141"/>
          <w:w w:val="90"/>
        </w:rPr>
        <w:t>o</w:t>
      </w:r>
      <w:r w:rsidR="00623927" w:rsidRPr="00BE75E5">
        <w:rPr>
          <w:rFonts w:ascii="Times New Roman" w:hAnsi="Times New Roman" w:cs="Times New Roman"/>
          <w:b/>
          <w:bCs/>
          <w:color w:val="058141"/>
          <w:w w:val="90"/>
        </w:rPr>
        <w:t xml:space="preserve"> dữ liệu</w:t>
      </w:r>
    </w:p>
    <w:p w14:paraId="515950AD" w14:textId="263E540B" w:rsidR="008A7B81" w:rsidRPr="000A77CC" w:rsidRDefault="00000000" w:rsidP="008A7B81">
      <w:pPr>
        <w:spacing w:before="19"/>
        <w:ind w:left="1906" w:right="3570" w:firstLine="2"/>
      </w:pPr>
      <w:r>
        <w:pict w14:anchorId="031A4D66">
          <v:shape id="_x0000_s2588" type="#_x0000_t202" style="position:absolute;left:0;text-align:left;margin-left:506.65pt;margin-top:7.5pt;width:102.35pt;height:274.5pt;z-index:251685376;mso-position-horizontal-relative:page" fillcolor="#d0e0d0" stroked="f">
            <v:textbox style="mso-next-textbox:#_x0000_s2588" inset="0,0,0,0">
              <w:txbxContent>
                <w:p w14:paraId="394CFC3A" w14:textId="77777777" w:rsidR="00854B0D" w:rsidRDefault="00C536FB">
                  <w:pPr>
                    <w:spacing w:before="70"/>
                    <w:ind w:left="120"/>
                    <w:rPr>
                      <w:rFonts w:ascii="Tahoma"/>
                      <w:b/>
                      <w:sz w:val="20"/>
                    </w:rPr>
                  </w:pPr>
                  <w:r>
                    <w:rPr>
                      <w:rFonts w:ascii="Tahoma"/>
                      <w:b/>
                      <w:color w:val="2C6682"/>
                      <w:w w:val="85"/>
                      <w:sz w:val="20"/>
                    </w:rPr>
                    <w:t>data</w:t>
                  </w:r>
                  <w:r>
                    <w:rPr>
                      <w:rFonts w:ascii="Tahoma"/>
                      <w:b/>
                      <w:color w:val="2C6682"/>
                      <w:spacing w:val="-4"/>
                      <w:w w:val="85"/>
                      <w:sz w:val="20"/>
                    </w:rPr>
                    <w:t xml:space="preserve"> </w:t>
                  </w:r>
                  <w:r>
                    <w:rPr>
                      <w:rFonts w:ascii="Tahoma"/>
                      <w:b/>
                      <w:color w:val="2C6682"/>
                      <w:w w:val="85"/>
                      <w:sz w:val="20"/>
                    </w:rPr>
                    <w:t>mart</w:t>
                  </w:r>
                </w:p>
                <w:p w14:paraId="4E95E064" w14:textId="6398F69E" w:rsidR="005D5D19" w:rsidRDefault="005D5D19">
                  <w:pPr>
                    <w:spacing w:before="47"/>
                    <w:ind w:left="120"/>
                    <w:rPr>
                      <w:rFonts w:ascii="Trebuchet MS"/>
                      <w:color w:val="231F20"/>
                      <w:w w:val="85"/>
                      <w:sz w:val="18"/>
                    </w:rPr>
                  </w:pPr>
                  <w:r w:rsidRPr="005D5D19">
                    <w:rPr>
                      <w:rFonts w:ascii="Trebuchet MS"/>
                      <w:color w:val="231F20"/>
                      <w:w w:val="85"/>
                      <w:sz w:val="18"/>
                    </w:rPr>
                    <w:t>M</w:t>
                  </w:r>
                  <w:r w:rsidRPr="005D5D19">
                    <w:rPr>
                      <w:rFonts w:ascii="Trebuchet MS"/>
                      <w:color w:val="231F20"/>
                      <w:w w:val="85"/>
                      <w:sz w:val="18"/>
                    </w:rPr>
                    <w:t>ộ</w:t>
                  </w:r>
                  <w:r w:rsidRPr="005D5D19">
                    <w:rPr>
                      <w:rFonts w:ascii="Trebuchet MS"/>
                      <w:color w:val="231F20"/>
                      <w:w w:val="85"/>
                      <w:sz w:val="18"/>
                    </w:rPr>
                    <w:t>t t</w:t>
                  </w:r>
                  <w:r w:rsidRPr="005D5D19">
                    <w:rPr>
                      <w:rFonts w:ascii="Trebuchet MS"/>
                      <w:color w:val="231F20"/>
                      <w:w w:val="85"/>
                      <w:sz w:val="18"/>
                    </w:rPr>
                    <w:t>ậ</w:t>
                  </w:r>
                  <w:r w:rsidRPr="005D5D19">
                    <w:rPr>
                      <w:rFonts w:ascii="Trebuchet MS"/>
                      <w:color w:val="231F20"/>
                      <w:w w:val="85"/>
                      <w:sz w:val="18"/>
                    </w:rPr>
                    <w:t>p h</w:t>
                  </w:r>
                  <w:r w:rsidRPr="005D5D19">
                    <w:rPr>
                      <w:rFonts w:ascii="Trebuchet MS"/>
                      <w:color w:val="231F20"/>
                      <w:w w:val="85"/>
                      <w:sz w:val="18"/>
                    </w:rPr>
                    <w:t>ợ</w:t>
                  </w:r>
                  <w:r w:rsidRPr="005D5D19">
                    <w:rPr>
                      <w:rFonts w:ascii="Trebuchet MS"/>
                      <w:color w:val="231F20"/>
                      <w:w w:val="85"/>
                      <w:sz w:val="18"/>
                    </w:rPr>
                    <w:t>p c</w:t>
                  </w:r>
                  <w:r w:rsidR="00CF03B4">
                    <w:rPr>
                      <w:rFonts w:ascii="Trebuchet MS"/>
                      <w:color w:val="231F20"/>
                      <w:w w:val="85"/>
                      <w:sz w:val="18"/>
                    </w:rPr>
                    <w:t>o</w:t>
                  </w:r>
                  <w:r w:rsidRPr="005D5D19">
                    <w:rPr>
                      <w:rFonts w:ascii="Trebuchet MS"/>
                      <w:color w:val="231F20"/>
                      <w:w w:val="85"/>
                      <w:sz w:val="18"/>
                    </w:rPr>
                    <w:t>n kh</w:t>
                  </w:r>
                  <w:r w:rsidR="00CF03B4">
                    <w:rPr>
                      <w:rFonts w:ascii="Trebuchet MS"/>
                      <w:color w:val="231F20"/>
                      <w:w w:val="85"/>
                      <w:sz w:val="18"/>
                    </w:rPr>
                    <w:t>o</w:t>
                  </w:r>
                  <w:r w:rsidRPr="005D5D19">
                    <w:rPr>
                      <w:rFonts w:ascii="Trebuchet MS"/>
                      <w:color w:val="231F20"/>
                      <w:w w:val="85"/>
                      <w:sz w:val="18"/>
                    </w:rPr>
                    <w:t xml:space="preserve"> d</w:t>
                  </w:r>
                  <w:r w:rsidRPr="005D5D19">
                    <w:rPr>
                      <w:rFonts w:ascii="Trebuchet MS"/>
                      <w:color w:val="231F20"/>
                      <w:w w:val="85"/>
                      <w:sz w:val="18"/>
                    </w:rPr>
                    <w:t>ữ</w:t>
                  </w:r>
                  <w:r w:rsidRPr="005D5D19">
                    <w:rPr>
                      <w:rFonts w:ascii="Trebuchet MS"/>
                      <w:color w:val="231F20"/>
                      <w:w w:val="85"/>
                      <w:sz w:val="18"/>
                    </w:rPr>
                    <w:t xml:space="preserve"> li</w:t>
                  </w:r>
                  <w:r w:rsidRPr="005D5D19">
                    <w:rPr>
                      <w:rFonts w:ascii="Trebuchet MS"/>
                      <w:color w:val="231F20"/>
                      <w:w w:val="85"/>
                      <w:sz w:val="18"/>
                    </w:rPr>
                    <w:t>ệ</w:t>
                  </w:r>
                  <w:r w:rsidRPr="005D5D19">
                    <w:rPr>
                      <w:rFonts w:ascii="Trebuchet MS"/>
                      <w:color w:val="231F20"/>
                      <w:w w:val="85"/>
                      <w:sz w:val="18"/>
                    </w:rPr>
                    <w:t xml:space="preserve">u </w:t>
                  </w:r>
                  <w:r w:rsidRPr="005D5D19">
                    <w:rPr>
                      <w:rFonts w:ascii="Trebuchet MS"/>
                      <w:color w:val="231F20"/>
                      <w:w w:val="85"/>
                      <w:sz w:val="18"/>
                    </w:rPr>
                    <w:t>đơ</w:t>
                  </w:r>
                  <w:r w:rsidRPr="005D5D19">
                    <w:rPr>
                      <w:rFonts w:ascii="Trebuchet MS"/>
                      <w:color w:val="231F20"/>
                      <w:w w:val="85"/>
                      <w:sz w:val="18"/>
                    </w:rPr>
                    <w:t>n ch</w:t>
                  </w:r>
                  <w:r w:rsidRPr="005D5D19">
                    <w:rPr>
                      <w:rFonts w:ascii="Trebuchet MS"/>
                      <w:color w:val="231F20"/>
                      <w:w w:val="85"/>
                      <w:sz w:val="18"/>
                    </w:rPr>
                    <w:t>ủ</w:t>
                  </w:r>
                  <w:r w:rsidRPr="005D5D19">
                    <w:rPr>
                      <w:rFonts w:ascii="Trebuchet MS"/>
                      <w:color w:val="231F20"/>
                      <w:w w:val="85"/>
                      <w:sz w:val="18"/>
                    </w:rPr>
                    <w:t xml:space="preserve"> </w:t>
                  </w:r>
                  <w:r w:rsidRPr="005D5D19">
                    <w:rPr>
                      <w:rFonts w:ascii="Trebuchet MS"/>
                      <w:color w:val="231F20"/>
                      <w:w w:val="85"/>
                      <w:sz w:val="18"/>
                    </w:rPr>
                    <w:t>đề</w:t>
                  </w:r>
                  <w:r w:rsidRPr="005D5D19">
                    <w:rPr>
                      <w:rFonts w:ascii="Trebuchet MS"/>
                      <w:color w:val="231F20"/>
                      <w:w w:val="85"/>
                      <w:sz w:val="18"/>
                    </w:rPr>
                    <w:t xml:space="preserve"> nh</w:t>
                  </w:r>
                  <w:r w:rsidRPr="005D5D19">
                    <w:rPr>
                      <w:rFonts w:ascii="Trebuchet MS"/>
                      <w:color w:val="231F20"/>
                      <w:w w:val="85"/>
                      <w:sz w:val="18"/>
                    </w:rPr>
                    <w:t>ỏ</w:t>
                  </w:r>
                  <w:r w:rsidRPr="005D5D19">
                    <w:rPr>
                      <w:rFonts w:ascii="Trebuchet MS"/>
                      <w:color w:val="231F20"/>
                      <w:w w:val="85"/>
                      <w:sz w:val="18"/>
                    </w:rPr>
                    <w:t xml:space="preserve"> cung c</w:t>
                  </w:r>
                  <w:r w:rsidRPr="005D5D19">
                    <w:rPr>
                      <w:rFonts w:ascii="Trebuchet MS"/>
                      <w:color w:val="231F20"/>
                      <w:w w:val="85"/>
                      <w:sz w:val="18"/>
                    </w:rPr>
                    <w:t>ấ</w:t>
                  </w:r>
                  <w:r w:rsidRPr="005D5D19">
                    <w:rPr>
                      <w:rFonts w:ascii="Trebuchet MS"/>
                      <w:color w:val="231F20"/>
                      <w:w w:val="85"/>
                      <w:sz w:val="18"/>
                    </w:rPr>
                    <w:t>p h</w:t>
                  </w:r>
                  <w:r w:rsidRPr="005D5D19">
                    <w:rPr>
                      <w:rFonts w:ascii="Trebuchet MS"/>
                      <w:color w:val="231F20"/>
                      <w:w w:val="85"/>
                      <w:sz w:val="18"/>
                    </w:rPr>
                    <w:t>ỗ</w:t>
                  </w:r>
                  <w:r w:rsidRPr="005D5D19">
                    <w:rPr>
                      <w:rFonts w:ascii="Trebuchet MS"/>
                      <w:color w:val="231F20"/>
                      <w:w w:val="85"/>
                      <w:sz w:val="18"/>
                    </w:rPr>
                    <w:t xml:space="preserve"> tr</w:t>
                  </w:r>
                  <w:r w:rsidRPr="005D5D19">
                    <w:rPr>
                      <w:rFonts w:ascii="Trebuchet MS"/>
                      <w:color w:val="231F20"/>
                      <w:w w:val="85"/>
                      <w:sz w:val="18"/>
                    </w:rPr>
                    <w:t>ợ</w:t>
                  </w:r>
                  <w:r w:rsidRPr="005D5D19">
                    <w:rPr>
                      <w:rFonts w:ascii="Trebuchet MS"/>
                      <w:color w:val="231F20"/>
                      <w:w w:val="85"/>
                      <w:sz w:val="18"/>
                    </w:rPr>
                    <w:t xml:space="preserve"> quy</w:t>
                  </w:r>
                  <w:r w:rsidRPr="005D5D19">
                    <w:rPr>
                      <w:rFonts w:ascii="Trebuchet MS"/>
                      <w:color w:val="231F20"/>
                      <w:w w:val="85"/>
                      <w:sz w:val="18"/>
                    </w:rPr>
                    <w:t>ế</w:t>
                  </w:r>
                  <w:r w:rsidRPr="005D5D19">
                    <w:rPr>
                      <w:rFonts w:ascii="Trebuchet MS"/>
                      <w:color w:val="231F20"/>
                      <w:w w:val="85"/>
                      <w:sz w:val="18"/>
                    </w:rPr>
                    <w:t xml:space="preserve">t </w:t>
                  </w:r>
                  <w:r w:rsidRPr="005D5D19">
                    <w:rPr>
                      <w:rFonts w:ascii="Trebuchet MS"/>
                      <w:color w:val="231F20"/>
                      <w:w w:val="85"/>
                      <w:sz w:val="18"/>
                    </w:rPr>
                    <w:t>đị</w:t>
                  </w:r>
                  <w:r w:rsidRPr="005D5D19">
                    <w:rPr>
                      <w:rFonts w:ascii="Trebuchet MS"/>
                      <w:color w:val="231F20"/>
                      <w:w w:val="85"/>
                      <w:sz w:val="18"/>
                    </w:rPr>
                    <w:t>nh ch</w:t>
                  </w:r>
                  <w:r w:rsidR="00CF03B4">
                    <w:rPr>
                      <w:rFonts w:ascii="Trebuchet MS"/>
                      <w:color w:val="231F20"/>
                      <w:w w:val="85"/>
                      <w:sz w:val="18"/>
                    </w:rPr>
                    <w:t>o</w:t>
                  </w:r>
                  <w:r w:rsidRPr="005D5D19">
                    <w:rPr>
                      <w:rFonts w:ascii="Trebuchet MS"/>
                      <w:color w:val="231F20"/>
                      <w:w w:val="85"/>
                      <w:sz w:val="18"/>
                    </w:rPr>
                    <w:t xml:space="preserve"> m</w:t>
                  </w:r>
                  <w:r w:rsidRPr="005D5D19">
                    <w:rPr>
                      <w:rFonts w:ascii="Trebuchet MS"/>
                      <w:color w:val="231F20"/>
                      <w:w w:val="85"/>
                      <w:sz w:val="18"/>
                    </w:rPr>
                    <w:t>ộ</w:t>
                  </w:r>
                  <w:r w:rsidRPr="005D5D19">
                    <w:rPr>
                      <w:rFonts w:ascii="Trebuchet MS"/>
                      <w:color w:val="231F20"/>
                      <w:w w:val="85"/>
                      <w:sz w:val="18"/>
                    </w:rPr>
                    <w:t>t nh</w:t>
                  </w:r>
                  <w:r w:rsidRPr="005D5D19">
                    <w:rPr>
                      <w:rFonts w:ascii="Trebuchet MS"/>
                      <w:color w:val="231F20"/>
                      <w:w w:val="85"/>
                      <w:sz w:val="18"/>
                    </w:rPr>
                    <w:t>ó</w:t>
                  </w:r>
                  <w:r w:rsidRPr="005D5D19">
                    <w:rPr>
                      <w:rFonts w:ascii="Trebuchet MS"/>
                      <w:color w:val="231F20"/>
                      <w:w w:val="85"/>
                      <w:sz w:val="18"/>
                    </w:rPr>
                    <w:t>m nh</w:t>
                  </w:r>
                  <w:r w:rsidRPr="005D5D19">
                    <w:rPr>
                      <w:rFonts w:ascii="Trebuchet MS"/>
                      <w:color w:val="231F20"/>
                      <w:w w:val="85"/>
                      <w:sz w:val="18"/>
                    </w:rPr>
                    <w:t>ỏ</w:t>
                  </w:r>
                  <w:r w:rsidRPr="005D5D19">
                    <w:rPr>
                      <w:rFonts w:ascii="Trebuchet MS"/>
                      <w:color w:val="231F20"/>
                      <w:w w:val="85"/>
                      <w:sz w:val="18"/>
                    </w:rPr>
                    <w:t xml:space="preserve"> ng</w:t>
                  </w:r>
                  <w:r w:rsidRPr="005D5D19">
                    <w:rPr>
                      <w:rFonts w:ascii="Trebuchet MS"/>
                      <w:color w:val="231F20"/>
                      <w:w w:val="85"/>
                      <w:sz w:val="18"/>
                    </w:rPr>
                    <w:t>ườ</w:t>
                  </w:r>
                  <w:r w:rsidRPr="005D5D19">
                    <w:rPr>
                      <w:rFonts w:ascii="Trebuchet MS"/>
                      <w:color w:val="231F20"/>
                      <w:w w:val="85"/>
                      <w:sz w:val="18"/>
                    </w:rPr>
                    <w:t>i.</w:t>
                  </w:r>
                </w:p>
                <w:p w14:paraId="7BF13AD5" w14:textId="47A265A6" w:rsidR="00854B0D" w:rsidRDefault="00C536FB">
                  <w:pPr>
                    <w:spacing w:before="47"/>
                    <w:ind w:left="120"/>
                    <w:rPr>
                      <w:rFonts w:ascii="Tahoma"/>
                      <w:b/>
                      <w:color w:val="2C6682"/>
                      <w:w w:val="85"/>
                      <w:sz w:val="20"/>
                    </w:rPr>
                  </w:pPr>
                  <w:r>
                    <w:rPr>
                      <w:rFonts w:ascii="Tahoma"/>
                      <w:b/>
                      <w:color w:val="2C6682"/>
                      <w:w w:val="85"/>
                      <w:sz w:val="20"/>
                    </w:rPr>
                    <w:t>star</w:t>
                  </w:r>
                  <w:r>
                    <w:rPr>
                      <w:rFonts w:ascii="Tahoma"/>
                      <w:b/>
                      <w:color w:val="2C6682"/>
                      <w:spacing w:val="-8"/>
                      <w:w w:val="85"/>
                      <w:sz w:val="20"/>
                    </w:rPr>
                    <w:t xml:space="preserve"> </w:t>
                  </w:r>
                  <w:r>
                    <w:rPr>
                      <w:rFonts w:ascii="Tahoma"/>
                      <w:b/>
                      <w:color w:val="2C6682"/>
                      <w:w w:val="85"/>
                      <w:sz w:val="20"/>
                    </w:rPr>
                    <w:t>s</w:t>
                  </w:r>
                  <w:r w:rsidR="004973B2">
                    <w:rPr>
                      <w:rFonts w:ascii="Tahoma"/>
                      <w:b/>
                      <w:color w:val="2C6682"/>
                      <w:w w:val="85"/>
                      <w:sz w:val="20"/>
                    </w:rPr>
                    <w:t>c</w:t>
                  </w:r>
                  <w:r>
                    <w:rPr>
                      <w:rFonts w:ascii="Tahoma"/>
                      <w:b/>
                      <w:color w:val="2C6682"/>
                      <w:w w:val="85"/>
                      <w:sz w:val="20"/>
                    </w:rPr>
                    <w:t>hema</w:t>
                  </w:r>
                </w:p>
                <w:p w14:paraId="2CE6FB10" w14:textId="77777777" w:rsidR="005D5D19" w:rsidRPr="005D5D19" w:rsidRDefault="005D5D19" w:rsidP="005D5D19">
                  <w:pPr>
                    <w:spacing w:before="47"/>
                    <w:ind w:left="120"/>
                    <w:rPr>
                      <w:rFonts w:ascii="Trebuchet MS"/>
                      <w:color w:val="231F20"/>
                      <w:w w:val="85"/>
                      <w:sz w:val="18"/>
                    </w:rPr>
                  </w:pPr>
                  <w:r w:rsidRPr="005D5D19">
                    <w:rPr>
                      <w:rFonts w:ascii="Trebuchet MS"/>
                      <w:color w:val="231F20"/>
                      <w:w w:val="85"/>
                      <w:sz w:val="18"/>
                    </w:rPr>
                    <w:t>M</w:t>
                  </w:r>
                  <w:r w:rsidRPr="005D5D19">
                    <w:rPr>
                      <w:rFonts w:ascii="Trebuchet MS"/>
                      <w:color w:val="231F20"/>
                      <w:w w:val="85"/>
                      <w:sz w:val="18"/>
                    </w:rPr>
                    <w:t>ộ</w:t>
                  </w:r>
                  <w:r w:rsidRPr="005D5D19">
                    <w:rPr>
                      <w:rFonts w:ascii="Trebuchet MS"/>
                      <w:color w:val="231F20"/>
                      <w:w w:val="85"/>
                      <w:sz w:val="18"/>
                    </w:rPr>
                    <w:t>t k</w:t>
                  </w:r>
                  <w:r w:rsidRPr="005D5D19">
                    <w:rPr>
                      <w:rFonts w:ascii="Trebuchet MS"/>
                      <w:color w:val="231F20"/>
                      <w:w w:val="85"/>
                      <w:sz w:val="18"/>
                    </w:rPr>
                    <w:t>ỹ</w:t>
                  </w:r>
                  <w:r w:rsidRPr="005D5D19">
                    <w:rPr>
                      <w:rFonts w:ascii="Trebuchet MS"/>
                      <w:color w:val="231F20"/>
                      <w:w w:val="85"/>
                      <w:sz w:val="18"/>
                    </w:rPr>
                    <w:t xml:space="preserve"> thu</w:t>
                  </w:r>
                  <w:r w:rsidRPr="005D5D19">
                    <w:rPr>
                      <w:rFonts w:ascii="Trebuchet MS"/>
                      <w:color w:val="231F20"/>
                      <w:w w:val="85"/>
                      <w:sz w:val="18"/>
                    </w:rPr>
                    <w:t>ậ</w:t>
                  </w:r>
                  <w:r w:rsidRPr="005D5D19">
                    <w:rPr>
                      <w:rFonts w:ascii="Trebuchet MS"/>
                      <w:color w:val="231F20"/>
                      <w:w w:val="85"/>
                      <w:sz w:val="18"/>
                    </w:rPr>
                    <w:t>t m</w:t>
                  </w:r>
                  <w:r w:rsidRPr="005D5D19">
                    <w:rPr>
                      <w:rFonts w:ascii="Trebuchet MS"/>
                      <w:color w:val="231F20"/>
                      <w:w w:val="85"/>
                      <w:sz w:val="18"/>
                    </w:rPr>
                    <w:t>ô</w:t>
                  </w:r>
                  <w:r w:rsidRPr="005D5D19">
                    <w:rPr>
                      <w:rFonts w:ascii="Trebuchet MS"/>
                      <w:color w:val="231F20"/>
                      <w:w w:val="85"/>
                      <w:sz w:val="18"/>
                    </w:rPr>
                    <w:t xml:space="preserve"> h</w:t>
                  </w:r>
                  <w:r w:rsidRPr="005D5D19">
                    <w:rPr>
                      <w:rFonts w:ascii="Trebuchet MS"/>
                      <w:color w:val="231F20"/>
                      <w:w w:val="85"/>
                      <w:sz w:val="18"/>
                    </w:rPr>
                    <w:t>ì</w:t>
                  </w:r>
                  <w:r w:rsidRPr="005D5D19">
                    <w:rPr>
                      <w:rFonts w:ascii="Trebuchet MS"/>
                      <w:color w:val="231F20"/>
                      <w:w w:val="85"/>
                      <w:sz w:val="18"/>
                    </w:rPr>
                    <w:t>nh h</w:t>
                  </w:r>
                  <w:r w:rsidRPr="005D5D19">
                    <w:rPr>
                      <w:rFonts w:ascii="Trebuchet MS"/>
                      <w:color w:val="231F20"/>
                      <w:w w:val="85"/>
                      <w:sz w:val="18"/>
                    </w:rPr>
                    <w:t>ó</w:t>
                  </w:r>
                  <w:r w:rsidRPr="005D5D19">
                    <w:rPr>
                      <w:rFonts w:ascii="Trebuchet MS"/>
                      <w:color w:val="231F20"/>
                      <w:w w:val="85"/>
                      <w:sz w:val="18"/>
                    </w:rPr>
                    <w:t>a d</w:t>
                  </w:r>
                  <w:r w:rsidRPr="005D5D19">
                    <w:rPr>
                      <w:rFonts w:ascii="Trebuchet MS"/>
                      <w:color w:val="231F20"/>
                      <w:w w:val="85"/>
                      <w:sz w:val="18"/>
                    </w:rPr>
                    <w:t>ữ</w:t>
                  </w:r>
                  <w:r w:rsidRPr="005D5D19">
                    <w:rPr>
                      <w:rFonts w:ascii="Trebuchet MS"/>
                      <w:color w:val="231F20"/>
                      <w:w w:val="85"/>
                      <w:sz w:val="18"/>
                    </w:rPr>
                    <w:t xml:space="preserve"> li</w:t>
                  </w:r>
                  <w:r w:rsidRPr="005D5D19">
                    <w:rPr>
                      <w:rFonts w:ascii="Trebuchet MS"/>
                      <w:color w:val="231F20"/>
                      <w:w w:val="85"/>
                      <w:sz w:val="18"/>
                    </w:rPr>
                    <w:t>ệ</w:t>
                  </w:r>
                  <w:r w:rsidRPr="005D5D19">
                    <w:rPr>
                      <w:rFonts w:ascii="Trebuchet MS"/>
                      <w:color w:val="231F20"/>
                      <w:w w:val="85"/>
                      <w:sz w:val="18"/>
                    </w:rPr>
                    <w:t xml:space="preserve">u </w:t>
                  </w:r>
                  <w:r w:rsidRPr="005D5D19">
                    <w:rPr>
                      <w:rFonts w:ascii="Trebuchet MS"/>
                      <w:color w:val="231F20"/>
                      <w:w w:val="85"/>
                      <w:sz w:val="18"/>
                    </w:rPr>
                    <w:t>đượ</w:t>
                  </w:r>
                  <w:r w:rsidRPr="005D5D19">
                    <w:rPr>
                      <w:rFonts w:ascii="Trebuchet MS"/>
                      <w:color w:val="231F20"/>
                      <w:w w:val="85"/>
                      <w:sz w:val="18"/>
                    </w:rPr>
                    <w:t>c s</w:t>
                  </w:r>
                  <w:r w:rsidRPr="005D5D19">
                    <w:rPr>
                      <w:rFonts w:ascii="Trebuchet MS"/>
                      <w:color w:val="231F20"/>
                      <w:w w:val="85"/>
                      <w:sz w:val="18"/>
                    </w:rPr>
                    <w:t>ử</w:t>
                  </w:r>
                  <w:r w:rsidRPr="005D5D19">
                    <w:rPr>
                      <w:rFonts w:ascii="Trebuchet MS"/>
                      <w:color w:val="231F20"/>
                      <w:w w:val="85"/>
                      <w:sz w:val="18"/>
                    </w:rPr>
                    <w:t xml:space="preserve"> d</w:t>
                  </w:r>
                  <w:r w:rsidRPr="005D5D19">
                    <w:rPr>
                      <w:rFonts w:ascii="Trebuchet MS"/>
                      <w:color w:val="231F20"/>
                      <w:w w:val="85"/>
                      <w:sz w:val="18"/>
                    </w:rPr>
                    <w:t>ụ</w:t>
                  </w:r>
                  <w:r w:rsidRPr="005D5D19">
                    <w:rPr>
                      <w:rFonts w:ascii="Trebuchet MS"/>
                      <w:color w:val="231F20"/>
                      <w:w w:val="85"/>
                      <w:sz w:val="18"/>
                    </w:rPr>
                    <w:t xml:space="preserve">ng </w:t>
                  </w:r>
                  <w:r w:rsidRPr="005D5D19">
                    <w:rPr>
                      <w:rFonts w:ascii="Trebuchet MS"/>
                      <w:color w:val="231F20"/>
                      <w:w w:val="85"/>
                      <w:sz w:val="18"/>
                    </w:rPr>
                    <w:t>để</w:t>
                  </w:r>
                  <w:r w:rsidRPr="005D5D19">
                    <w:rPr>
                      <w:rFonts w:ascii="Trebuchet MS"/>
                      <w:color w:val="231F20"/>
                      <w:w w:val="85"/>
                      <w:sz w:val="18"/>
                    </w:rPr>
                    <w:t xml:space="preserve"> l</w:t>
                  </w:r>
                  <w:r w:rsidRPr="005D5D19">
                    <w:rPr>
                      <w:rFonts w:ascii="Trebuchet MS"/>
                      <w:color w:val="231F20"/>
                      <w:w w:val="85"/>
                      <w:sz w:val="18"/>
                    </w:rPr>
                    <w:t>ậ</w:t>
                  </w:r>
                  <w:r w:rsidRPr="005D5D19">
                    <w:rPr>
                      <w:rFonts w:ascii="Trebuchet MS"/>
                      <w:color w:val="231F20"/>
                      <w:w w:val="85"/>
                      <w:sz w:val="18"/>
                    </w:rPr>
                    <w:t>p b</w:t>
                  </w:r>
                  <w:r w:rsidRPr="005D5D19">
                    <w:rPr>
                      <w:rFonts w:ascii="Trebuchet MS"/>
                      <w:color w:val="231F20"/>
                      <w:w w:val="85"/>
                      <w:sz w:val="18"/>
                    </w:rPr>
                    <w:t>ả</w:t>
                  </w:r>
                  <w:r w:rsidRPr="005D5D19">
                    <w:rPr>
                      <w:rFonts w:ascii="Trebuchet MS"/>
                      <w:color w:val="231F20"/>
                      <w:w w:val="85"/>
                      <w:sz w:val="18"/>
                    </w:rPr>
                    <w:t xml:space="preserve">n </w:t>
                  </w:r>
                  <w:r w:rsidRPr="005D5D19">
                    <w:rPr>
                      <w:rFonts w:ascii="Trebuchet MS"/>
                      <w:color w:val="231F20"/>
                      <w:w w:val="85"/>
                      <w:sz w:val="18"/>
                    </w:rPr>
                    <w:t>đồ</w:t>
                  </w:r>
                  <w:r w:rsidRPr="005D5D19">
                    <w:rPr>
                      <w:rFonts w:ascii="Trebuchet MS"/>
                      <w:color w:val="231F20"/>
                      <w:w w:val="85"/>
                      <w:sz w:val="18"/>
                    </w:rPr>
                    <w:t xml:space="preserve"> h</w:t>
                  </w:r>
                  <w:r w:rsidRPr="005D5D19">
                    <w:rPr>
                      <w:rFonts w:ascii="Trebuchet MS"/>
                      <w:color w:val="231F20"/>
                      <w:w w:val="85"/>
                      <w:sz w:val="18"/>
                    </w:rPr>
                    <w:t>ỗ</w:t>
                  </w:r>
                  <w:r w:rsidRPr="005D5D19">
                    <w:rPr>
                      <w:rFonts w:ascii="Trebuchet MS"/>
                      <w:color w:val="231F20"/>
                      <w:w w:val="85"/>
                      <w:sz w:val="18"/>
                    </w:rPr>
                    <w:t xml:space="preserve"> tr</w:t>
                  </w:r>
                  <w:r w:rsidRPr="005D5D19">
                    <w:rPr>
                      <w:rFonts w:ascii="Trebuchet MS"/>
                      <w:color w:val="231F20"/>
                      <w:w w:val="85"/>
                      <w:sz w:val="18"/>
                    </w:rPr>
                    <w:t>ợ</w:t>
                  </w:r>
                  <w:r w:rsidRPr="005D5D19">
                    <w:rPr>
                      <w:rFonts w:ascii="Trebuchet MS"/>
                      <w:color w:val="231F20"/>
                      <w:w w:val="85"/>
                      <w:sz w:val="18"/>
                    </w:rPr>
                    <w:t xml:space="preserve"> quy</w:t>
                  </w:r>
                  <w:r w:rsidRPr="005D5D19">
                    <w:rPr>
                      <w:rFonts w:ascii="Trebuchet MS"/>
                      <w:color w:val="231F20"/>
                      <w:w w:val="85"/>
                      <w:sz w:val="18"/>
                    </w:rPr>
                    <w:t>ế</w:t>
                  </w:r>
                  <w:r w:rsidRPr="005D5D19">
                    <w:rPr>
                      <w:rFonts w:ascii="Trebuchet MS"/>
                      <w:color w:val="231F20"/>
                      <w:w w:val="85"/>
                      <w:sz w:val="18"/>
                    </w:rPr>
                    <w:t xml:space="preserve">t </w:t>
                  </w:r>
                  <w:r w:rsidRPr="005D5D19">
                    <w:rPr>
                      <w:rFonts w:ascii="Trebuchet MS"/>
                      <w:color w:val="231F20"/>
                      <w:w w:val="85"/>
                      <w:sz w:val="18"/>
                    </w:rPr>
                    <w:t>đị</w:t>
                  </w:r>
                  <w:r w:rsidRPr="005D5D19">
                    <w:rPr>
                      <w:rFonts w:ascii="Trebuchet MS"/>
                      <w:color w:val="231F20"/>
                      <w:w w:val="85"/>
                      <w:sz w:val="18"/>
                    </w:rPr>
                    <w:t xml:space="preserve">nh </w:t>
                  </w:r>
                  <w:r w:rsidRPr="005D5D19">
                    <w:rPr>
                      <w:rFonts w:ascii="Trebuchet MS"/>
                      <w:color w:val="231F20"/>
                      <w:w w:val="85"/>
                      <w:sz w:val="18"/>
                    </w:rPr>
                    <w:t>đ</w:t>
                  </w:r>
                  <w:r w:rsidRPr="005D5D19">
                    <w:rPr>
                      <w:rFonts w:ascii="Trebuchet MS"/>
                      <w:color w:val="231F20"/>
                      <w:w w:val="85"/>
                      <w:sz w:val="18"/>
                    </w:rPr>
                    <w:t>a chi</w:t>
                  </w:r>
                  <w:r w:rsidRPr="005D5D19">
                    <w:rPr>
                      <w:rFonts w:ascii="Trebuchet MS"/>
                      <w:color w:val="231F20"/>
                      <w:w w:val="85"/>
                      <w:sz w:val="18"/>
                    </w:rPr>
                    <w:t>ề</w:t>
                  </w:r>
                  <w:r w:rsidRPr="005D5D19">
                    <w:rPr>
                      <w:rFonts w:ascii="Trebuchet MS"/>
                      <w:color w:val="231F20"/>
                      <w:w w:val="85"/>
                      <w:sz w:val="18"/>
                    </w:rPr>
                    <w:t>u</w:t>
                  </w:r>
                </w:p>
                <w:p w14:paraId="3C225E68" w14:textId="4FF86355" w:rsidR="005D5D19" w:rsidRPr="005D5D19" w:rsidRDefault="005D5D19" w:rsidP="005D5D19">
                  <w:pPr>
                    <w:spacing w:before="47"/>
                    <w:ind w:left="120"/>
                    <w:rPr>
                      <w:rFonts w:ascii="Trebuchet MS"/>
                      <w:color w:val="231F20"/>
                      <w:w w:val="85"/>
                      <w:sz w:val="18"/>
                    </w:rPr>
                  </w:pPr>
                  <w:r w:rsidRPr="005D5D19">
                    <w:rPr>
                      <w:rFonts w:ascii="Trebuchet MS"/>
                      <w:color w:val="231F20"/>
                      <w:w w:val="85"/>
                      <w:sz w:val="18"/>
                    </w:rPr>
                    <w:t>d</w:t>
                  </w:r>
                  <w:r w:rsidRPr="005D5D19">
                    <w:rPr>
                      <w:rFonts w:ascii="Trebuchet MS"/>
                      <w:color w:val="231F20"/>
                      <w:w w:val="85"/>
                      <w:sz w:val="18"/>
                    </w:rPr>
                    <w:t>ữ</w:t>
                  </w:r>
                  <w:r w:rsidRPr="005D5D19">
                    <w:rPr>
                      <w:rFonts w:ascii="Trebuchet MS"/>
                      <w:color w:val="231F20"/>
                      <w:w w:val="85"/>
                      <w:sz w:val="18"/>
                    </w:rPr>
                    <w:t xml:space="preserve"> li</w:t>
                  </w:r>
                  <w:r w:rsidRPr="005D5D19">
                    <w:rPr>
                      <w:rFonts w:ascii="Trebuchet MS"/>
                      <w:color w:val="231F20"/>
                      <w:w w:val="85"/>
                      <w:sz w:val="18"/>
                    </w:rPr>
                    <w:t>ệ</w:t>
                  </w:r>
                  <w:r w:rsidRPr="005D5D19">
                    <w:rPr>
                      <w:rFonts w:ascii="Trebuchet MS"/>
                      <w:color w:val="231F20"/>
                      <w:w w:val="85"/>
                      <w:sz w:val="18"/>
                    </w:rPr>
                    <w:t>u v</w:t>
                  </w:r>
                  <w:r w:rsidRPr="005D5D19">
                    <w:rPr>
                      <w:rFonts w:ascii="Trebuchet MS"/>
                      <w:color w:val="231F20"/>
                      <w:w w:val="85"/>
                      <w:sz w:val="18"/>
                    </w:rPr>
                    <w:t>à</w:t>
                  </w:r>
                  <w:r w:rsidR="00CF03B4">
                    <w:rPr>
                      <w:rFonts w:ascii="Trebuchet MS"/>
                      <w:color w:val="231F20"/>
                      <w:w w:val="85"/>
                      <w:sz w:val="18"/>
                    </w:rPr>
                    <w:t>o</w:t>
                  </w:r>
                  <w:r w:rsidRPr="005D5D19">
                    <w:rPr>
                      <w:rFonts w:ascii="Trebuchet MS"/>
                      <w:color w:val="231F20"/>
                      <w:w w:val="85"/>
                      <w:sz w:val="18"/>
                    </w:rPr>
                    <w:t xml:space="preserve"> c</w:t>
                  </w:r>
                  <w:r w:rsidRPr="005D5D19">
                    <w:rPr>
                      <w:rFonts w:ascii="Trebuchet MS"/>
                      <w:color w:val="231F20"/>
                      <w:w w:val="85"/>
                      <w:sz w:val="18"/>
                    </w:rPr>
                    <w:t>ơ</w:t>
                  </w:r>
                  <w:r w:rsidRPr="005D5D19">
                    <w:rPr>
                      <w:rFonts w:ascii="Trebuchet MS"/>
                      <w:color w:val="231F20"/>
                      <w:w w:val="85"/>
                      <w:sz w:val="18"/>
                    </w:rPr>
                    <w:t xml:space="preserve"> s</w:t>
                  </w:r>
                  <w:r w:rsidRPr="005D5D19">
                    <w:rPr>
                      <w:rFonts w:ascii="Trebuchet MS"/>
                      <w:color w:val="231F20"/>
                      <w:w w:val="85"/>
                      <w:sz w:val="18"/>
                    </w:rPr>
                    <w:t>ở</w:t>
                  </w:r>
                  <w:r w:rsidRPr="005D5D19">
                    <w:rPr>
                      <w:rFonts w:ascii="Trebuchet MS"/>
                      <w:color w:val="231F20"/>
                      <w:w w:val="85"/>
                      <w:sz w:val="18"/>
                    </w:rPr>
                    <w:t xml:space="preserve"> d</w:t>
                  </w:r>
                  <w:r w:rsidRPr="005D5D19">
                    <w:rPr>
                      <w:rFonts w:ascii="Trebuchet MS"/>
                      <w:color w:val="231F20"/>
                      <w:w w:val="85"/>
                      <w:sz w:val="18"/>
                    </w:rPr>
                    <w:t>ữ</w:t>
                  </w:r>
                  <w:r w:rsidRPr="005D5D19">
                    <w:rPr>
                      <w:rFonts w:ascii="Trebuchet MS"/>
                      <w:color w:val="231F20"/>
                      <w:w w:val="85"/>
                      <w:sz w:val="18"/>
                    </w:rPr>
                    <w:t xml:space="preserve"> li</w:t>
                  </w:r>
                  <w:r w:rsidRPr="005D5D19">
                    <w:rPr>
                      <w:rFonts w:ascii="Trebuchet MS"/>
                      <w:color w:val="231F20"/>
                      <w:w w:val="85"/>
                      <w:sz w:val="18"/>
                    </w:rPr>
                    <w:t>ệ</w:t>
                  </w:r>
                  <w:r w:rsidRPr="005D5D19">
                    <w:rPr>
                      <w:rFonts w:ascii="Trebuchet MS"/>
                      <w:color w:val="231F20"/>
                      <w:w w:val="85"/>
                      <w:sz w:val="18"/>
                    </w:rPr>
                    <w:t>u quan h</w:t>
                  </w:r>
                  <w:r w:rsidRPr="005D5D19">
                    <w:rPr>
                      <w:rFonts w:ascii="Trebuchet MS"/>
                      <w:color w:val="231F20"/>
                      <w:w w:val="85"/>
                      <w:sz w:val="18"/>
                    </w:rPr>
                    <w:t>ệ</w:t>
                  </w:r>
                  <w:r w:rsidRPr="005D5D19">
                    <w:rPr>
                      <w:rFonts w:ascii="Trebuchet MS"/>
                      <w:color w:val="231F20"/>
                      <w:w w:val="85"/>
                      <w:sz w:val="18"/>
                    </w:rPr>
                    <w:t>. L</w:t>
                  </w:r>
                  <w:r w:rsidRPr="005D5D19">
                    <w:rPr>
                      <w:rFonts w:ascii="Trebuchet MS"/>
                      <w:color w:val="231F20"/>
                      <w:w w:val="85"/>
                      <w:sz w:val="18"/>
                    </w:rPr>
                    <w:t>ượ</w:t>
                  </w:r>
                  <w:r w:rsidRPr="005D5D19">
                    <w:rPr>
                      <w:rFonts w:ascii="Trebuchet MS"/>
                      <w:color w:val="231F20"/>
                      <w:w w:val="85"/>
                      <w:sz w:val="18"/>
                    </w:rPr>
                    <w:t xml:space="preserve">c </w:t>
                  </w:r>
                  <w:r w:rsidRPr="005D5D19">
                    <w:rPr>
                      <w:rFonts w:ascii="Trebuchet MS"/>
                      <w:color w:val="231F20"/>
                      <w:w w:val="85"/>
                      <w:sz w:val="18"/>
                    </w:rPr>
                    <w:t>đồ</w:t>
                  </w:r>
                  <w:r w:rsidRPr="005D5D19">
                    <w:rPr>
                      <w:rFonts w:ascii="Trebuchet MS"/>
                      <w:color w:val="231F20"/>
                      <w:w w:val="85"/>
                      <w:sz w:val="18"/>
                    </w:rPr>
                    <w:t xml:space="preserve"> h</w:t>
                  </w:r>
                  <w:r w:rsidRPr="005D5D19">
                    <w:rPr>
                      <w:rFonts w:ascii="Trebuchet MS"/>
                      <w:color w:val="231F20"/>
                      <w:w w:val="85"/>
                      <w:sz w:val="18"/>
                    </w:rPr>
                    <w:t>ì</w:t>
                  </w:r>
                  <w:r w:rsidRPr="005D5D19">
                    <w:rPr>
                      <w:rFonts w:ascii="Trebuchet MS"/>
                      <w:color w:val="231F20"/>
                      <w:w w:val="85"/>
                      <w:sz w:val="18"/>
                    </w:rPr>
                    <w:t>nh sa</w:t>
                  </w:r>
                  <w:r w:rsidR="00CF03B4">
                    <w:rPr>
                      <w:rFonts w:ascii="Trebuchet MS"/>
                      <w:color w:val="231F20"/>
                      <w:w w:val="85"/>
                      <w:sz w:val="18"/>
                    </w:rPr>
                    <w:t>o</w:t>
                  </w:r>
                  <w:r w:rsidRPr="005D5D19">
                    <w:rPr>
                      <w:rFonts w:ascii="Trebuchet MS"/>
                      <w:color w:val="231F20"/>
                      <w:w w:val="85"/>
                      <w:sz w:val="18"/>
                    </w:rPr>
                    <w:t xml:space="preserve"> bi</w:t>
                  </w:r>
                  <w:r w:rsidRPr="005D5D19">
                    <w:rPr>
                      <w:rFonts w:ascii="Trebuchet MS"/>
                      <w:color w:val="231F20"/>
                      <w:w w:val="85"/>
                      <w:sz w:val="18"/>
                    </w:rPr>
                    <w:t>ể</w:t>
                  </w:r>
                  <w:r w:rsidRPr="005D5D19">
                    <w:rPr>
                      <w:rFonts w:ascii="Trebuchet MS"/>
                      <w:color w:val="231F20"/>
                      <w:w w:val="85"/>
                      <w:sz w:val="18"/>
                    </w:rPr>
                    <w:t>u th</w:t>
                  </w:r>
                  <w:r w:rsidRPr="005D5D19">
                    <w:rPr>
                      <w:rFonts w:ascii="Trebuchet MS"/>
                      <w:color w:val="231F20"/>
                      <w:w w:val="85"/>
                      <w:sz w:val="18"/>
                    </w:rPr>
                    <w:t>ị</w:t>
                  </w:r>
                  <w:r w:rsidRPr="005D5D19">
                    <w:rPr>
                      <w:rFonts w:ascii="Trebuchet MS"/>
                      <w:color w:val="231F20"/>
                      <w:w w:val="85"/>
                      <w:sz w:val="18"/>
                    </w:rPr>
                    <w:t xml:space="preserve"> d</w:t>
                  </w:r>
                  <w:r w:rsidRPr="005D5D19">
                    <w:rPr>
                      <w:rFonts w:ascii="Trebuchet MS"/>
                      <w:color w:val="231F20"/>
                      <w:w w:val="85"/>
                      <w:sz w:val="18"/>
                    </w:rPr>
                    <w:t>ữ</w:t>
                  </w:r>
                  <w:r w:rsidRPr="005D5D19">
                    <w:rPr>
                      <w:rFonts w:ascii="Trebuchet MS"/>
                      <w:color w:val="231F20"/>
                      <w:w w:val="85"/>
                      <w:sz w:val="18"/>
                    </w:rPr>
                    <w:t xml:space="preserve"> li</w:t>
                  </w:r>
                  <w:r w:rsidRPr="005D5D19">
                    <w:rPr>
                      <w:rFonts w:ascii="Trebuchet MS"/>
                      <w:color w:val="231F20"/>
                      <w:w w:val="85"/>
                      <w:sz w:val="18"/>
                    </w:rPr>
                    <w:t>ệ</w:t>
                  </w:r>
                  <w:r w:rsidRPr="005D5D19">
                    <w:rPr>
                      <w:rFonts w:ascii="Trebuchet MS"/>
                      <w:color w:val="231F20"/>
                      <w:w w:val="85"/>
                      <w:sz w:val="18"/>
                    </w:rPr>
                    <w:t>u b</w:t>
                  </w:r>
                  <w:r w:rsidRPr="005D5D19">
                    <w:rPr>
                      <w:rFonts w:ascii="Trebuchet MS"/>
                      <w:color w:val="231F20"/>
                      <w:w w:val="85"/>
                      <w:sz w:val="18"/>
                    </w:rPr>
                    <w:t>ằ</w:t>
                  </w:r>
                  <w:r w:rsidRPr="005D5D19">
                    <w:rPr>
                      <w:rFonts w:ascii="Trebuchet MS"/>
                      <w:color w:val="231F20"/>
                      <w:w w:val="85"/>
                      <w:sz w:val="18"/>
                    </w:rPr>
                    <w:t>ng c</w:t>
                  </w:r>
                  <w:r w:rsidRPr="005D5D19">
                    <w:rPr>
                      <w:rFonts w:ascii="Trebuchet MS"/>
                      <w:color w:val="231F20"/>
                      <w:w w:val="85"/>
                      <w:sz w:val="18"/>
                    </w:rPr>
                    <w:t>á</w:t>
                  </w:r>
                  <w:r w:rsidRPr="005D5D19">
                    <w:rPr>
                      <w:rFonts w:ascii="Trebuchet MS"/>
                      <w:color w:val="231F20"/>
                      <w:w w:val="85"/>
                      <w:sz w:val="18"/>
                    </w:rPr>
                    <w:t>ch s</w:t>
                  </w:r>
                  <w:r w:rsidRPr="005D5D19">
                    <w:rPr>
                      <w:rFonts w:ascii="Trebuchet MS"/>
                      <w:color w:val="231F20"/>
                      <w:w w:val="85"/>
                      <w:sz w:val="18"/>
                    </w:rPr>
                    <w:t>ử</w:t>
                  </w:r>
                  <w:r w:rsidRPr="005D5D19">
                    <w:rPr>
                      <w:rFonts w:ascii="Trebuchet MS"/>
                      <w:color w:val="231F20"/>
                      <w:w w:val="85"/>
                      <w:sz w:val="18"/>
                    </w:rPr>
                    <w:t xml:space="preserve"> d</w:t>
                  </w:r>
                  <w:r w:rsidRPr="005D5D19">
                    <w:rPr>
                      <w:rFonts w:ascii="Trebuchet MS"/>
                      <w:color w:val="231F20"/>
                      <w:w w:val="85"/>
                      <w:sz w:val="18"/>
                    </w:rPr>
                    <w:t>ụ</w:t>
                  </w:r>
                  <w:r w:rsidRPr="005D5D19">
                    <w:rPr>
                      <w:rFonts w:ascii="Trebuchet MS"/>
                      <w:color w:val="231F20"/>
                      <w:w w:val="85"/>
                      <w:sz w:val="18"/>
                    </w:rPr>
                    <w:t>ng b</w:t>
                  </w:r>
                  <w:r w:rsidRPr="005D5D19">
                    <w:rPr>
                      <w:rFonts w:ascii="Trebuchet MS"/>
                      <w:color w:val="231F20"/>
                      <w:w w:val="85"/>
                      <w:sz w:val="18"/>
                    </w:rPr>
                    <w:t>ả</w:t>
                  </w:r>
                  <w:r w:rsidRPr="005D5D19">
                    <w:rPr>
                      <w:rFonts w:ascii="Trebuchet MS"/>
                      <w:color w:val="231F20"/>
                      <w:w w:val="85"/>
                      <w:sz w:val="18"/>
                    </w:rPr>
                    <w:t>ng trung t</w:t>
                  </w:r>
                  <w:r w:rsidRPr="005D5D19">
                    <w:rPr>
                      <w:rFonts w:ascii="Trebuchet MS"/>
                      <w:color w:val="231F20"/>
                      <w:w w:val="85"/>
                      <w:sz w:val="18"/>
                    </w:rPr>
                    <w:t>â</w:t>
                  </w:r>
                  <w:r w:rsidRPr="005D5D19">
                    <w:rPr>
                      <w:rFonts w:ascii="Trebuchet MS"/>
                      <w:color w:val="231F20"/>
                      <w:w w:val="85"/>
                      <w:sz w:val="18"/>
                    </w:rPr>
                    <w:t xml:space="preserve">m </w:t>
                  </w:r>
                  <w:r w:rsidRPr="005D5D19">
                    <w:rPr>
                      <w:rFonts w:ascii="Trebuchet MS"/>
                      <w:color w:val="231F20"/>
                      <w:w w:val="85"/>
                      <w:sz w:val="18"/>
                    </w:rPr>
                    <w:t>đượ</w:t>
                  </w:r>
                  <w:r w:rsidRPr="005D5D19">
                    <w:rPr>
                      <w:rFonts w:ascii="Trebuchet MS"/>
                      <w:color w:val="231F20"/>
                      <w:w w:val="85"/>
                      <w:sz w:val="18"/>
                    </w:rPr>
                    <w:t>c g</w:t>
                  </w:r>
                  <w:r w:rsidRPr="005D5D19">
                    <w:rPr>
                      <w:rFonts w:ascii="Trebuchet MS"/>
                      <w:color w:val="231F20"/>
                      <w:w w:val="85"/>
                      <w:sz w:val="18"/>
                    </w:rPr>
                    <w:t>ọ</w:t>
                  </w:r>
                  <w:r w:rsidRPr="005D5D19">
                    <w:rPr>
                      <w:rFonts w:ascii="Trebuchet MS"/>
                      <w:color w:val="231F20"/>
                      <w:w w:val="85"/>
                      <w:sz w:val="18"/>
                    </w:rPr>
                    <w:t>i l</w:t>
                  </w:r>
                  <w:r w:rsidRPr="005D5D19">
                    <w:rPr>
                      <w:rFonts w:ascii="Trebuchet MS"/>
                      <w:color w:val="231F20"/>
                      <w:w w:val="85"/>
                      <w:sz w:val="18"/>
                    </w:rPr>
                    <w:t>à</w:t>
                  </w:r>
                  <w:r w:rsidRPr="005D5D19">
                    <w:rPr>
                      <w:rFonts w:ascii="Trebuchet MS"/>
                      <w:color w:val="231F20"/>
                      <w:w w:val="85"/>
                      <w:sz w:val="18"/>
                    </w:rPr>
                    <w:t xml:space="preserve"> b</w:t>
                  </w:r>
                  <w:r w:rsidRPr="005D5D19">
                    <w:rPr>
                      <w:rFonts w:ascii="Trebuchet MS"/>
                      <w:color w:val="231F20"/>
                      <w:w w:val="85"/>
                      <w:sz w:val="18"/>
                    </w:rPr>
                    <w:t>ả</w:t>
                  </w:r>
                  <w:r w:rsidRPr="005D5D19">
                    <w:rPr>
                      <w:rFonts w:ascii="Trebuchet MS"/>
                      <w:color w:val="231F20"/>
                      <w:w w:val="85"/>
                      <w:sz w:val="18"/>
                    </w:rPr>
                    <w:t>ng th</w:t>
                  </w:r>
                  <w:r w:rsidRPr="005D5D19">
                    <w:rPr>
                      <w:rFonts w:ascii="Trebuchet MS"/>
                      <w:color w:val="231F20"/>
                      <w:w w:val="85"/>
                      <w:sz w:val="18"/>
                    </w:rPr>
                    <w:t>ự</w:t>
                  </w:r>
                  <w:r w:rsidRPr="005D5D19">
                    <w:rPr>
                      <w:rFonts w:ascii="Trebuchet MS"/>
                      <w:color w:val="231F20"/>
                      <w:w w:val="85"/>
                      <w:sz w:val="18"/>
                    </w:rPr>
                    <w:t>c t</w:t>
                  </w:r>
                  <w:r w:rsidRPr="005D5D19">
                    <w:rPr>
                      <w:rFonts w:ascii="Trebuchet MS"/>
                      <w:color w:val="231F20"/>
                      <w:w w:val="85"/>
                      <w:sz w:val="18"/>
                    </w:rPr>
                    <w:t>ế</w:t>
                  </w:r>
                  <w:r w:rsidRPr="005D5D19">
                    <w:rPr>
                      <w:rFonts w:ascii="Trebuchet MS"/>
                      <w:color w:val="231F20"/>
                      <w:w w:val="85"/>
                      <w:sz w:val="18"/>
                    </w:rPr>
                    <w:t xml:space="preserve"> tr</w:t>
                  </w:r>
                  <w:r w:rsidR="00CF03B4">
                    <w:rPr>
                      <w:rFonts w:ascii="Trebuchet MS"/>
                      <w:color w:val="231F20"/>
                      <w:w w:val="85"/>
                      <w:sz w:val="18"/>
                    </w:rPr>
                    <w:t>o</w:t>
                  </w:r>
                  <w:r w:rsidRPr="005D5D19">
                    <w:rPr>
                      <w:rFonts w:ascii="Trebuchet MS"/>
                      <w:color w:val="231F20"/>
                      <w:w w:val="85"/>
                      <w:sz w:val="18"/>
                    </w:rPr>
                    <w:t>ng m</w:t>
                  </w:r>
                  <w:r w:rsidRPr="005D5D19">
                    <w:rPr>
                      <w:rFonts w:ascii="Trebuchet MS"/>
                      <w:color w:val="231F20"/>
                      <w:w w:val="85"/>
                      <w:sz w:val="18"/>
                    </w:rPr>
                    <w:t>ố</w:t>
                  </w:r>
                  <w:r w:rsidRPr="005D5D19">
                    <w:rPr>
                      <w:rFonts w:ascii="Trebuchet MS"/>
                      <w:color w:val="231F20"/>
                      <w:w w:val="85"/>
                      <w:sz w:val="18"/>
                    </w:rPr>
                    <w:t>i quan h</w:t>
                  </w:r>
                  <w:r w:rsidRPr="005D5D19">
                    <w:rPr>
                      <w:rFonts w:ascii="Trebuchet MS"/>
                      <w:color w:val="231F20"/>
                      <w:w w:val="85"/>
                      <w:sz w:val="18"/>
                    </w:rPr>
                    <w:t>ệ</w:t>
                  </w:r>
                  <w:r w:rsidRPr="005D5D19">
                    <w:rPr>
                      <w:rFonts w:ascii="Trebuchet MS"/>
                      <w:color w:val="231F20"/>
                      <w:w w:val="85"/>
                      <w:sz w:val="18"/>
                    </w:rPr>
                    <w:t xml:space="preserve"> 1:M v</w:t>
                  </w:r>
                  <w:r w:rsidRPr="005D5D19">
                    <w:rPr>
                      <w:rFonts w:ascii="Trebuchet MS"/>
                      <w:color w:val="231F20"/>
                      <w:w w:val="85"/>
                      <w:sz w:val="18"/>
                    </w:rPr>
                    <w:t>ớ</w:t>
                  </w:r>
                  <w:r w:rsidRPr="005D5D19">
                    <w:rPr>
                      <w:rFonts w:ascii="Trebuchet MS"/>
                      <w:color w:val="231F20"/>
                      <w:w w:val="85"/>
                      <w:sz w:val="18"/>
                    </w:rPr>
                    <w:t>i m</w:t>
                  </w:r>
                  <w:r w:rsidRPr="005D5D19">
                    <w:rPr>
                      <w:rFonts w:ascii="Trebuchet MS"/>
                      <w:color w:val="231F20"/>
                      <w:w w:val="85"/>
                      <w:sz w:val="18"/>
                    </w:rPr>
                    <w:t>ộ</w:t>
                  </w:r>
                  <w:r w:rsidRPr="005D5D19">
                    <w:rPr>
                      <w:rFonts w:ascii="Trebuchet MS"/>
                      <w:color w:val="231F20"/>
                      <w:w w:val="85"/>
                      <w:sz w:val="18"/>
                    </w:rPr>
                    <w:t>t h</w:t>
                  </w:r>
                  <w:r w:rsidR="00CF03B4">
                    <w:rPr>
                      <w:rFonts w:ascii="Trebuchet MS"/>
                      <w:color w:val="231F20"/>
                      <w:w w:val="85"/>
                      <w:sz w:val="18"/>
                    </w:rPr>
                    <w:t>o</w:t>
                  </w:r>
                  <w:r w:rsidRPr="005D5D19">
                    <w:rPr>
                      <w:rFonts w:ascii="Trebuchet MS"/>
                      <w:color w:val="231F20"/>
                      <w:w w:val="85"/>
                      <w:sz w:val="18"/>
                    </w:rPr>
                    <w:t>ặ</w:t>
                  </w:r>
                  <w:r w:rsidRPr="005D5D19">
                    <w:rPr>
                      <w:rFonts w:ascii="Trebuchet MS"/>
                      <w:color w:val="231F20"/>
                      <w:w w:val="85"/>
                      <w:sz w:val="18"/>
                    </w:rPr>
                    <w:t>c nhi</w:t>
                  </w:r>
                  <w:r w:rsidRPr="005D5D19">
                    <w:rPr>
                      <w:rFonts w:ascii="Trebuchet MS"/>
                      <w:color w:val="231F20"/>
                      <w:w w:val="85"/>
                      <w:sz w:val="18"/>
                    </w:rPr>
                    <w:t>ề</w:t>
                  </w:r>
                  <w:r w:rsidRPr="005D5D19">
                    <w:rPr>
                      <w:rFonts w:ascii="Trebuchet MS"/>
                      <w:color w:val="231F20"/>
                      <w:w w:val="85"/>
                      <w:sz w:val="18"/>
                    </w:rPr>
                    <w:t>u b</w:t>
                  </w:r>
                  <w:r w:rsidRPr="005D5D19">
                    <w:rPr>
                      <w:rFonts w:ascii="Trebuchet MS"/>
                      <w:color w:val="231F20"/>
                      <w:w w:val="85"/>
                      <w:sz w:val="18"/>
                    </w:rPr>
                    <w:t>ả</w:t>
                  </w:r>
                  <w:r w:rsidRPr="005D5D19">
                    <w:rPr>
                      <w:rFonts w:ascii="Trebuchet MS"/>
                      <w:color w:val="231F20"/>
                      <w:w w:val="85"/>
                      <w:sz w:val="18"/>
                    </w:rPr>
                    <w:t>ng th</w:t>
                  </w:r>
                  <w:r w:rsidRPr="005D5D19">
                    <w:rPr>
                      <w:rFonts w:ascii="Trebuchet MS"/>
                      <w:color w:val="231F20"/>
                      <w:w w:val="85"/>
                      <w:sz w:val="18"/>
                    </w:rPr>
                    <w:t>ứ</w:t>
                  </w:r>
                  <w:r w:rsidRPr="005D5D19">
                    <w:rPr>
                      <w:rFonts w:ascii="Trebuchet MS"/>
                      <w:color w:val="231F20"/>
                      <w:w w:val="85"/>
                      <w:sz w:val="18"/>
                    </w:rPr>
                    <w:t xml:space="preserve"> nguy</w:t>
                  </w:r>
                  <w:r w:rsidRPr="005D5D19">
                    <w:rPr>
                      <w:rFonts w:ascii="Trebuchet MS"/>
                      <w:color w:val="231F20"/>
                      <w:w w:val="85"/>
                      <w:sz w:val="18"/>
                    </w:rPr>
                    <w:t>ê</w:t>
                  </w:r>
                  <w:r w:rsidRPr="005D5D19">
                    <w:rPr>
                      <w:rFonts w:ascii="Trebuchet MS"/>
                      <w:color w:val="231F20"/>
                      <w:w w:val="85"/>
                      <w:sz w:val="18"/>
                    </w:rPr>
                    <w:t>n.</w:t>
                  </w:r>
                </w:p>
              </w:txbxContent>
            </v:textbox>
            <w10:wrap anchorx="page"/>
          </v:shape>
        </w:pict>
      </w:r>
      <w:r w:rsidR="008A7B81" w:rsidRPr="000A77CC">
        <w:rPr>
          <w:color w:val="231F1F"/>
        </w:rPr>
        <w:t xml:space="preserve"> Năm 1994, Bill Inm</w:t>
      </w:r>
      <w:r w:rsidR="00CF03B4" w:rsidRPr="000A77CC">
        <w:rPr>
          <w:color w:val="231F1F"/>
        </w:rPr>
        <w:t>o</w:t>
      </w:r>
      <w:r w:rsidR="008A7B81" w:rsidRPr="000A77CC">
        <w:rPr>
          <w:color w:val="231F1F"/>
        </w:rPr>
        <w:t xml:space="preserve">n và </w:t>
      </w:r>
      <w:r w:rsidR="004973B2" w:rsidRPr="000A77CC">
        <w:rPr>
          <w:color w:val="231F1F"/>
        </w:rPr>
        <w:t>c</w:t>
      </w:r>
      <w:r w:rsidR="008A7B81" w:rsidRPr="000A77CC">
        <w:rPr>
          <w:color w:val="231F1F"/>
        </w:rPr>
        <w:t>hu</w:t>
      </w:r>
      <w:r w:rsidR="004973B2" w:rsidRPr="000A77CC">
        <w:rPr>
          <w:color w:val="231F1F"/>
        </w:rPr>
        <w:t>c</w:t>
      </w:r>
      <w:r w:rsidR="008A7B81" w:rsidRPr="000A77CC">
        <w:rPr>
          <w:color w:val="231F1F"/>
        </w:rPr>
        <w:t>k Kelley đã tạ</w:t>
      </w:r>
      <w:r w:rsidR="00CF03B4" w:rsidRPr="000A77CC">
        <w:rPr>
          <w:color w:val="231F1F"/>
        </w:rPr>
        <w:t>o</w:t>
      </w:r>
      <w:r w:rsidR="008A7B81" w:rsidRPr="000A77CC">
        <w:rPr>
          <w:color w:val="231F1F"/>
        </w:rPr>
        <w:t xml:space="preserve"> ra một bộ quy tắ</w:t>
      </w:r>
      <w:r w:rsidR="004973B2" w:rsidRPr="000A77CC">
        <w:rPr>
          <w:color w:val="231F1F"/>
        </w:rPr>
        <w:t>c</w:t>
      </w:r>
      <w:r w:rsidR="008A7B81" w:rsidRPr="000A77CC">
        <w:rPr>
          <w:color w:val="231F1F"/>
        </w:rPr>
        <w:t xml:space="preserve"> để xá</w:t>
      </w:r>
      <w:r w:rsidR="004973B2" w:rsidRPr="000A77CC">
        <w:rPr>
          <w:color w:val="231F1F"/>
        </w:rPr>
        <w:t>c</w:t>
      </w:r>
      <w:r w:rsidR="008A7B81" w:rsidRPr="000A77CC">
        <w:rPr>
          <w:color w:val="231F1F"/>
        </w:rPr>
        <w:t xml:space="preserve"> định kh</w:t>
      </w:r>
      <w:r w:rsidR="00CF03B4" w:rsidRPr="000A77CC">
        <w:rPr>
          <w:color w:val="231F1F"/>
        </w:rPr>
        <w:t>o</w:t>
      </w:r>
      <w:r w:rsidR="008A7B81" w:rsidRPr="000A77CC">
        <w:rPr>
          <w:color w:val="231F1F"/>
        </w:rPr>
        <w:t xml:space="preserve"> dữ liệu.</w:t>
      </w:r>
      <w:r w:rsidR="008A7B81" w:rsidRPr="000A77CC">
        <w:rPr>
          <w:color w:val="231F1F"/>
          <w:spacing w:val="-76"/>
        </w:rPr>
        <w:t xml:space="preserve"> </w:t>
      </w:r>
      <w:r w:rsidR="004973B2" w:rsidRPr="000A77CC">
        <w:rPr>
          <w:color w:val="231F1F"/>
        </w:rPr>
        <w:t>c</w:t>
      </w:r>
      <w:r w:rsidR="008A7B81" w:rsidRPr="000A77CC">
        <w:rPr>
          <w:color w:val="231F1F"/>
        </w:rPr>
        <w:t>á</w:t>
      </w:r>
      <w:r w:rsidR="004973B2" w:rsidRPr="000A77CC">
        <w:rPr>
          <w:color w:val="231F1F"/>
        </w:rPr>
        <w:t>c</w:t>
      </w:r>
      <w:r w:rsidR="008A7B81" w:rsidRPr="000A77CC">
        <w:rPr>
          <w:color w:val="231F1F"/>
        </w:rPr>
        <w:t xml:space="preserve"> quy</w:t>
      </w:r>
      <w:r w:rsidR="008A7B81" w:rsidRPr="000A77CC">
        <w:rPr>
          <w:color w:val="231F1F"/>
          <w:spacing w:val="1"/>
        </w:rPr>
        <w:t xml:space="preserve"> </w:t>
      </w:r>
      <w:r w:rsidR="008A7B81" w:rsidRPr="000A77CC">
        <w:rPr>
          <w:color w:val="231F1F"/>
        </w:rPr>
        <w:t>tắ</w:t>
      </w:r>
      <w:r w:rsidR="004973B2" w:rsidRPr="000A77CC">
        <w:rPr>
          <w:color w:val="231F1F"/>
        </w:rPr>
        <w:t>c</w:t>
      </w:r>
      <w:r w:rsidR="008A7B81" w:rsidRPr="000A77CC">
        <w:rPr>
          <w:color w:val="231F1F"/>
        </w:rPr>
        <w:t xml:space="preserve"> này</w:t>
      </w:r>
      <w:r w:rsidR="008A7B81" w:rsidRPr="000A77CC">
        <w:rPr>
          <w:color w:val="231F1F"/>
          <w:spacing w:val="1"/>
        </w:rPr>
        <w:t xml:space="preserve"> </w:t>
      </w:r>
      <w:r w:rsidR="008A7B81" w:rsidRPr="000A77CC">
        <w:rPr>
          <w:color w:val="231F1F"/>
        </w:rPr>
        <w:t>t</w:t>
      </w:r>
      <w:r w:rsidR="00A56E9F" w:rsidRPr="000A77CC">
        <w:rPr>
          <w:color w:val="231F1F"/>
        </w:rPr>
        <w:t>ó</w:t>
      </w:r>
      <w:r w:rsidR="008A7B81" w:rsidRPr="000A77CC">
        <w:rPr>
          <w:color w:val="231F1F"/>
        </w:rPr>
        <w:t>m tắt</w:t>
      </w:r>
      <w:r w:rsidR="008A7B81" w:rsidRPr="000A77CC">
        <w:rPr>
          <w:color w:val="231F1F"/>
          <w:spacing w:val="1"/>
        </w:rPr>
        <w:t xml:space="preserve"> </w:t>
      </w:r>
      <w:r w:rsidR="008A7B81" w:rsidRPr="000A77CC">
        <w:rPr>
          <w:color w:val="231F1F"/>
        </w:rPr>
        <w:t>nhiều</w:t>
      </w:r>
      <w:r w:rsidR="008A7B81" w:rsidRPr="000A77CC">
        <w:rPr>
          <w:color w:val="231F1F"/>
          <w:spacing w:val="1"/>
        </w:rPr>
        <w:t xml:space="preserve"> </w:t>
      </w:r>
      <w:r w:rsidR="008A7B81" w:rsidRPr="000A77CC">
        <w:rPr>
          <w:color w:val="231F1F"/>
        </w:rPr>
        <w:t>điểm đượ</w:t>
      </w:r>
      <w:r w:rsidR="004973B2" w:rsidRPr="000A77CC">
        <w:rPr>
          <w:color w:val="231F1F"/>
        </w:rPr>
        <w:t>c</w:t>
      </w:r>
      <w:r w:rsidR="008A7B81" w:rsidRPr="000A77CC">
        <w:rPr>
          <w:color w:val="231F1F"/>
          <w:spacing w:val="1"/>
        </w:rPr>
        <w:t xml:space="preserve"> </w:t>
      </w:r>
      <w:r w:rsidR="008A7B81" w:rsidRPr="000A77CC">
        <w:rPr>
          <w:color w:val="231F1F"/>
        </w:rPr>
        <w:t>thự</w:t>
      </w:r>
      <w:r w:rsidR="004973B2" w:rsidRPr="000A77CC">
        <w:rPr>
          <w:color w:val="231F1F"/>
        </w:rPr>
        <w:t>c</w:t>
      </w:r>
      <w:r w:rsidR="008A7B81" w:rsidRPr="000A77CC">
        <w:rPr>
          <w:color w:val="231F1F"/>
        </w:rPr>
        <w:t xml:space="preserve"> hiện</w:t>
      </w:r>
      <w:r w:rsidR="008A7B81" w:rsidRPr="000A77CC">
        <w:rPr>
          <w:color w:val="231F1F"/>
          <w:spacing w:val="1"/>
        </w:rPr>
        <w:t xml:space="preserve"> </w:t>
      </w:r>
      <w:r w:rsidR="008A7B81" w:rsidRPr="000A77CC">
        <w:rPr>
          <w:color w:val="231F1F"/>
        </w:rPr>
        <w:t>tr</w:t>
      </w:r>
      <w:r w:rsidR="00CF03B4" w:rsidRPr="000A77CC">
        <w:rPr>
          <w:color w:val="231F1F"/>
        </w:rPr>
        <w:t>o</w:t>
      </w:r>
      <w:r w:rsidR="008A7B81" w:rsidRPr="000A77CC">
        <w:rPr>
          <w:color w:val="231F1F"/>
        </w:rPr>
        <w:t>ng</w:t>
      </w:r>
      <w:r w:rsidR="008A7B81" w:rsidRPr="000A77CC">
        <w:rPr>
          <w:color w:val="231F1F"/>
          <w:spacing w:val="1"/>
        </w:rPr>
        <w:t xml:space="preserve"> </w:t>
      </w:r>
      <w:r w:rsidR="004973B2" w:rsidRPr="000A77CC">
        <w:rPr>
          <w:color w:val="231F1F"/>
        </w:rPr>
        <w:t>c</w:t>
      </w:r>
      <w:r w:rsidR="008A7B81" w:rsidRPr="000A77CC">
        <w:rPr>
          <w:color w:val="231F1F"/>
        </w:rPr>
        <w:t>hương này</w:t>
      </w:r>
      <w:r w:rsidR="008A7B81" w:rsidRPr="000A77CC">
        <w:rPr>
          <w:color w:val="231F1F"/>
          <w:spacing w:val="1"/>
        </w:rPr>
        <w:t xml:space="preserve"> </w:t>
      </w:r>
      <w:r w:rsidR="008A7B81" w:rsidRPr="000A77CC">
        <w:rPr>
          <w:color w:val="231F1F"/>
        </w:rPr>
        <w:t>về kh</w:t>
      </w:r>
      <w:r w:rsidR="00CF03B4" w:rsidRPr="000A77CC">
        <w:rPr>
          <w:color w:val="231F1F"/>
        </w:rPr>
        <w:t>o</w:t>
      </w:r>
      <w:r w:rsidR="008A7B81" w:rsidRPr="000A77CC">
        <w:rPr>
          <w:color w:val="231F1F"/>
          <w:spacing w:val="1"/>
        </w:rPr>
        <w:t xml:space="preserve"> </w:t>
      </w:r>
      <w:r w:rsidR="008A7B81" w:rsidRPr="000A77CC">
        <w:rPr>
          <w:color w:val="231F1F"/>
        </w:rPr>
        <w:t>dữ liệu.3</w:t>
      </w:r>
    </w:p>
    <w:p w14:paraId="6A78CEE4" w14:textId="632C9957" w:rsidR="008A7B81" w:rsidRPr="000A77CC" w:rsidRDefault="008A7B81" w:rsidP="008A7B81">
      <w:pPr>
        <w:spacing w:before="67"/>
        <w:ind w:left="1906" w:right="3570"/>
      </w:pPr>
      <w:r w:rsidRPr="000A77CC">
        <w:rPr>
          <w:color w:val="231F1F"/>
        </w:rPr>
        <w:t>12 quy</w:t>
      </w:r>
      <w:r w:rsidRPr="000A77CC">
        <w:rPr>
          <w:color w:val="231F1F"/>
          <w:spacing w:val="1"/>
        </w:rPr>
        <w:t xml:space="preserve"> </w:t>
      </w:r>
      <w:r w:rsidRPr="000A77CC">
        <w:rPr>
          <w:color w:val="231F1F"/>
        </w:rPr>
        <w:t>tắ</w:t>
      </w:r>
      <w:r w:rsidR="004973B2" w:rsidRPr="000A77CC">
        <w:rPr>
          <w:color w:val="231F1F"/>
        </w:rPr>
        <w:t>c</w:t>
      </w:r>
      <w:r w:rsidRPr="000A77CC">
        <w:rPr>
          <w:color w:val="231F1F"/>
        </w:rPr>
        <w:t xml:space="preserve"> </w:t>
      </w:r>
      <w:r w:rsidR="004973B2" w:rsidRPr="000A77CC">
        <w:rPr>
          <w:color w:val="231F1F"/>
        </w:rPr>
        <w:t>c</w:t>
      </w:r>
      <w:r w:rsidRPr="000A77CC">
        <w:rPr>
          <w:color w:val="231F1F"/>
        </w:rPr>
        <w:t>h</w:t>
      </w:r>
      <w:r w:rsidR="00CF03B4" w:rsidRPr="000A77CC">
        <w:rPr>
          <w:color w:val="231F1F"/>
        </w:rPr>
        <w:t>o</w:t>
      </w:r>
      <w:r w:rsidRPr="000A77CC">
        <w:rPr>
          <w:color w:val="231F1F"/>
          <w:spacing w:val="1"/>
        </w:rPr>
        <w:t xml:space="preserve"> </w:t>
      </w:r>
      <w:r w:rsidRPr="000A77CC">
        <w:rPr>
          <w:color w:val="231F1F"/>
        </w:rPr>
        <w:t>một</w:t>
      </w:r>
      <w:r w:rsidRPr="000A77CC">
        <w:rPr>
          <w:color w:val="231F1F"/>
          <w:spacing w:val="1"/>
        </w:rPr>
        <w:t xml:space="preserve"> </w:t>
      </w:r>
      <w:r w:rsidRPr="000A77CC">
        <w:rPr>
          <w:color w:val="231F1F"/>
        </w:rPr>
        <w:t>kh</w:t>
      </w:r>
      <w:r w:rsidR="00CF03B4" w:rsidRPr="000A77CC">
        <w:rPr>
          <w:color w:val="231F1F"/>
        </w:rPr>
        <w:t>o</w:t>
      </w:r>
      <w:r w:rsidRPr="000A77CC">
        <w:rPr>
          <w:color w:val="231F1F"/>
        </w:rPr>
        <w:t xml:space="preserve"> dữ</w:t>
      </w:r>
      <w:r w:rsidRPr="000A77CC">
        <w:rPr>
          <w:color w:val="231F1F"/>
          <w:spacing w:val="1"/>
        </w:rPr>
        <w:t xml:space="preserve"> </w:t>
      </w:r>
      <w:r w:rsidRPr="000A77CC">
        <w:rPr>
          <w:color w:val="231F1F"/>
        </w:rPr>
        <w:t>liệu</w:t>
      </w:r>
      <w:r w:rsidRPr="000A77CC">
        <w:rPr>
          <w:color w:val="231F1F"/>
          <w:spacing w:val="1"/>
        </w:rPr>
        <w:t xml:space="preserve"> </w:t>
      </w:r>
      <w:r w:rsidRPr="000A77CC">
        <w:rPr>
          <w:color w:val="231F1F"/>
        </w:rPr>
        <w:t>đượ</w:t>
      </w:r>
      <w:r w:rsidR="004973B2" w:rsidRPr="000A77CC">
        <w:rPr>
          <w:color w:val="231F1F"/>
        </w:rPr>
        <w:t>c</w:t>
      </w:r>
      <w:r w:rsidRPr="000A77CC">
        <w:rPr>
          <w:color w:val="231F1F"/>
        </w:rPr>
        <w:t xml:space="preserve"> trình</w:t>
      </w:r>
      <w:r w:rsidRPr="000A77CC">
        <w:rPr>
          <w:color w:val="231F1F"/>
          <w:spacing w:val="1"/>
        </w:rPr>
        <w:t xml:space="preserve"> </w:t>
      </w:r>
      <w:r w:rsidRPr="000A77CC">
        <w:rPr>
          <w:color w:val="231F1F"/>
        </w:rPr>
        <w:t>bày</w:t>
      </w:r>
      <w:r w:rsidRPr="000A77CC">
        <w:rPr>
          <w:color w:val="231F1F"/>
          <w:spacing w:val="1"/>
        </w:rPr>
        <w:t xml:space="preserve"> </w:t>
      </w:r>
      <w:r w:rsidRPr="000A77CC">
        <w:rPr>
          <w:color w:val="231F1F"/>
        </w:rPr>
        <w:t>tr</w:t>
      </w:r>
      <w:r w:rsidR="00CF03B4" w:rsidRPr="000A77CC">
        <w:rPr>
          <w:color w:val="231F1F"/>
        </w:rPr>
        <w:t>o</w:t>
      </w:r>
      <w:r w:rsidRPr="000A77CC">
        <w:rPr>
          <w:color w:val="231F1F"/>
        </w:rPr>
        <w:t>ng Bảng</w:t>
      </w:r>
      <w:r w:rsidRPr="000A77CC">
        <w:rPr>
          <w:color w:val="231F1F"/>
          <w:spacing w:val="1"/>
        </w:rPr>
        <w:t xml:space="preserve"> </w:t>
      </w:r>
      <w:r w:rsidRPr="000A77CC">
        <w:rPr>
          <w:color w:val="231F1F"/>
        </w:rPr>
        <w:t>13.9.</w:t>
      </w:r>
    </w:p>
    <w:p w14:paraId="37A5FD0F" w14:textId="77777777" w:rsidR="008A7B81" w:rsidRPr="000A77CC" w:rsidRDefault="008A7B81" w:rsidP="008A7B81">
      <w:pPr>
        <w:pStyle w:val="BodyText"/>
        <w:ind w:right="3570"/>
      </w:pPr>
    </w:p>
    <w:p w14:paraId="75EA086E" w14:textId="1EF8E6EC" w:rsidR="008A7B81" w:rsidRPr="000A77CC" w:rsidRDefault="008A7B81" w:rsidP="008A7B81">
      <w:pPr>
        <w:ind w:left="1905" w:right="3570" w:firstLine="262"/>
      </w:pPr>
      <w:r w:rsidRPr="000A77CC">
        <w:rPr>
          <w:color w:val="231F1F"/>
        </w:rPr>
        <w:t xml:space="preserve">Lưu ý </w:t>
      </w:r>
      <w:r w:rsidR="004973B2" w:rsidRPr="000A77CC">
        <w:rPr>
          <w:color w:val="231F1F"/>
        </w:rPr>
        <w:t>c</w:t>
      </w:r>
      <w:r w:rsidRPr="000A77CC">
        <w:rPr>
          <w:color w:val="231F1F"/>
        </w:rPr>
        <w:t>á</w:t>
      </w:r>
      <w:r w:rsidR="004973B2" w:rsidRPr="000A77CC">
        <w:rPr>
          <w:color w:val="231F1F"/>
        </w:rPr>
        <w:t>c</w:t>
      </w:r>
      <w:r w:rsidRPr="000A77CC">
        <w:rPr>
          <w:color w:val="231F1F"/>
        </w:rPr>
        <w:t>h 12 quy tắ</w:t>
      </w:r>
      <w:r w:rsidR="004973B2" w:rsidRPr="000A77CC">
        <w:rPr>
          <w:color w:val="231F1F"/>
        </w:rPr>
        <w:t>c</w:t>
      </w:r>
      <w:r w:rsidRPr="000A77CC">
        <w:rPr>
          <w:color w:val="231F1F"/>
        </w:rPr>
        <w:t xml:space="preserve"> nắm bắt t</w:t>
      </w:r>
      <w:r w:rsidR="00CF03B4" w:rsidRPr="000A77CC">
        <w:rPr>
          <w:color w:val="231F1F"/>
        </w:rPr>
        <w:t>o</w:t>
      </w:r>
      <w:r w:rsidRPr="000A77CC">
        <w:rPr>
          <w:color w:val="231F1F"/>
        </w:rPr>
        <w:t xml:space="preserve">àn bộ vòng đời </w:t>
      </w:r>
      <w:r w:rsidR="004973B2" w:rsidRPr="000A77CC">
        <w:rPr>
          <w:color w:val="231F1F"/>
        </w:rPr>
        <w:t>c</w:t>
      </w:r>
      <w:r w:rsidRPr="000A77CC">
        <w:rPr>
          <w:color w:val="231F1F"/>
        </w:rPr>
        <w:t>ủa kh</w:t>
      </w:r>
      <w:r w:rsidR="00CF03B4" w:rsidRPr="000A77CC">
        <w:rPr>
          <w:color w:val="231F1F"/>
        </w:rPr>
        <w:t>o</w:t>
      </w:r>
      <w:r w:rsidRPr="000A77CC">
        <w:rPr>
          <w:color w:val="231F1F"/>
        </w:rPr>
        <w:t xml:space="preserve"> dữ liệu — từ việ</w:t>
      </w:r>
      <w:r w:rsidR="004973B2" w:rsidRPr="000A77CC">
        <w:rPr>
          <w:color w:val="231F1F"/>
        </w:rPr>
        <w:t>c</w:t>
      </w:r>
      <w:r w:rsidRPr="000A77CC">
        <w:rPr>
          <w:color w:val="231F1F"/>
        </w:rPr>
        <w:t xml:space="preserve"> giới thiệu n</w:t>
      </w:r>
      <w:r w:rsidR="00A56E9F" w:rsidRPr="000A77CC">
        <w:rPr>
          <w:color w:val="231F1F"/>
        </w:rPr>
        <w:t>ó</w:t>
      </w:r>
      <w:r w:rsidRPr="000A77CC">
        <w:rPr>
          <w:color w:val="231F1F"/>
        </w:rPr>
        <w:t xml:space="preserve"> như một</w:t>
      </w:r>
      <w:r w:rsidRPr="000A77CC">
        <w:rPr>
          <w:color w:val="231F1F"/>
          <w:spacing w:val="-76"/>
        </w:rPr>
        <w:t xml:space="preserve"> </w:t>
      </w:r>
      <w:r w:rsidRPr="000A77CC">
        <w:rPr>
          <w:color w:val="231F1F"/>
        </w:rPr>
        <w:t>thự</w:t>
      </w:r>
      <w:r w:rsidR="004973B2" w:rsidRPr="000A77CC">
        <w:rPr>
          <w:color w:val="231F1F"/>
        </w:rPr>
        <w:t>c</w:t>
      </w:r>
      <w:r w:rsidRPr="000A77CC">
        <w:rPr>
          <w:color w:val="231F1F"/>
        </w:rPr>
        <w:t xml:space="preserve"> thể</w:t>
      </w:r>
      <w:r w:rsidRPr="000A77CC">
        <w:rPr>
          <w:color w:val="231F1F"/>
          <w:spacing w:val="1"/>
        </w:rPr>
        <w:t xml:space="preserve"> </w:t>
      </w:r>
      <w:r w:rsidRPr="000A77CC">
        <w:rPr>
          <w:color w:val="231F1F"/>
        </w:rPr>
        <w:t>tá</w:t>
      </w:r>
      <w:r w:rsidR="004973B2" w:rsidRPr="000A77CC">
        <w:rPr>
          <w:color w:val="231F1F"/>
        </w:rPr>
        <w:t>c</w:t>
      </w:r>
      <w:r w:rsidRPr="000A77CC">
        <w:rPr>
          <w:color w:val="231F1F"/>
        </w:rPr>
        <w:t>h biệt</w:t>
      </w:r>
      <w:r w:rsidRPr="000A77CC">
        <w:rPr>
          <w:color w:val="231F1F"/>
          <w:spacing w:val="1"/>
        </w:rPr>
        <w:t xml:space="preserve"> </w:t>
      </w:r>
      <w:r w:rsidRPr="000A77CC">
        <w:rPr>
          <w:color w:val="231F1F"/>
        </w:rPr>
        <w:t>với</w:t>
      </w:r>
      <w:r w:rsidRPr="000A77CC">
        <w:rPr>
          <w:color w:val="231F1F"/>
          <w:spacing w:val="1"/>
        </w:rPr>
        <w:t xml:space="preserve"> </w:t>
      </w:r>
      <w:r w:rsidRPr="000A77CC">
        <w:rPr>
          <w:color w:val="231F1F"/>
        </w:rPr>
        <w:t>kh</w:t>
      </w:r>
      <w:r w:rsidR="00CF03B4" w:rsidRPr="000A77CC">
        <w:rPr>
          <w:color w:val="231F1F"/>
        </w:rPr>
        <w:t>o</w:t>
      </w:r>
      <w:r w:rsidRPr="000A77CC">
        <w:rPr>
          <w:color w:val="231F1F"/>
        </w:rPr>
        <w:t xml:space="preserve"> dữ</w:t>
      </w:r>
      <w:r w:rsidRPr="000A77CC">
        <w:rPr>
          <w:color w:val="231F1F"/>
          <w:spacing w:val="1"/>
        </w:rPr>
        <w:t xml:space="preserve"> </w:t>
      </w:r>
      <w:r w:rsidRPr="000A77CC">
        <w:rPr>
          <w:color w:val="231F1F"/>
        </w:rPr>
        <w:t>liệu</w:t>
      </w:r>
      <w:r w:rsidRPr="000A77CC">
        <w:rPr>
          <w:color w:val="231F1F"/>
          <w:spacing w:val="1"/>
        </w:rPr>
        <w:t xml:space="preserve"> </w:t>
      </w:r>
      <w:r w:rsidRPr="000A77CC">
        <w:rPr>
          <w:color w:val="231F1F"/>
        </w:rPr>
        <w:t>h</w:t>
      </w:r>
      <w:r w:rsidR="00CF03B4" w:rsidRPr="000A77CC">
        <w:rPr>
          <w:color w:val="231F1F"/>
        </w:rPr>
        <w:t>o</w:t>
      </w:r>
      <w:r w:rsidRPr="000A77CC">
        <w:rPr>
          <w:color w:val="231F1F"/>
        </w:rPr>
        <w:t>ạt động</w:t>
      </w:r>
      <w:r w:rsidRPr="000A77CC">
        <w:rPr>
          <w:color w:val="231F1F"/>
          <w:spacing w:val="1"/>
        </w:rPr>
        <w:t xml:space="preserve"> </w:t>
      </w:r>
      <w:r w:rsidR="004973B2" w:rsidRPr="000A77CC">
        <w:rPr>
          <w:color w:val="231F1F"/>
        </w:rPr>
        <w:t>c</w:t>
      </w:r>
      <w:r w:rsidRPr="000A77CC">
        <w:rPr>
          <w:color w:val="231F1F"/>
        </w:rPr>
        <w:t>h</w:t>
      </w:r>
      <w:r w:rsidR="00CF03B4" w:rsidRPr="000A77CC">
        <w:rPr>
          <w:color w:val="231F1F"/>
        </w:rPr>
        <w:t>o</w:t>
      </w:r>
      <w:r w:rsidRPr="000A77CC">
        <w:rPr>
          <w:color w:val="231F1F"/>
        </w:rPr>
        <w:t xml:space="preserve"> đến</w:t>
      </w:r>
      <w:r w:rsidRPr="000A77CC">
        <w:rPr>
          <w:color w:val="231F1F"/>
          <w:spacing w:val="1"/>
        </w:rPr>
        <w:t xml:space="preserve"> </w:t>
      </w:r>
      <w:r w:rsidR="004973B2" w:rsidRPr="000A77CC">
        <w:rPr>
          <w:color w:val="231F1F"/>
        </w:rPr>
        <w:t>c</w:t>
      </w:r>
      <w:r w:rsidRPr="000A77CC">
        <w:rPr>
          <w:color w:val="231F1F"/>
        </w:rPr>
        <w:t>á</w:t>
      </w:r>
      <w:r w:rsidR="004973B2" w:rsidRPr="000A77CC">
        <w:rPr>
          <w:color w:val="231F1F"/>
        </w:rPr>
        <w:t>c</w:t>
      </w:r>
      <w:r w:rsidRPr="000A77CC">
        <w:rPr>
          <w:color w:val="231F1F"/>
          <w:spacing w:val="1"/>
        </w:rPr>
        <w:t xml:space="preserve"> </w:t>
      </w:r>
      <w:r w:rsidRPr="000A77CC">
        <w:rPr>
          <w:color w:val="231F1F"/>
        </w:rPr>
        <w:t>thành phần,</w:t>
      </w:r>
      <w:r w:rsidRPr="000A77CC">
        <w:rPr>
          <w:color w:val="231F1F"/>
          <w:spacing w:val="1"/>
        </w:rPr>
        <w:t xml:space="preserve"> </w:t>
      </w:r>
      <w:r w:rsidR="004973B2" w:rsidRPr="000A77CC">
        <w:rPr>
          <w:color w:val="231F1F"/>
        </w:rPr>
        <w:t>c</w:t>
      </w:r>
      <w:r w:rsidRPr="000A77CC">
        <w:rPr>
          <w:color w:val="231F1F"/>
        </w:rPr>
        <w:t>hứ</w:t>
      </w:r>
      <w:r w:rsidR="004973B2" w:rsidRPr="000A77CC">
        <w:rPr>
          <w:color w:val="231F1F"/>
        </w:rPr>
        <w:t>c</w:t>
      </w:r>
      <w:r w:rsidRPr="000A77CC">
        <w:rPr>
          <w:color w:val="231F1F"/>
          <w:spacing w:val="1"/>
        </w:rPr>
        <w:t xml:space="preserve"> </w:t>
      </w:r>
      <w:r w:rsidRPr="000A77CC">
        <w:rPr>
          <w:color w:val="231F1F"/>
        </w:rPr>
        <w:t>năng và</w:t>
      </w:r>
      <w:r w:rsidRPr="000A77CC">
        <w:rPr>
          <w:color w:val="231F1F"/>
          <w:spacing w:val="1"/>
        </w:rPr>
        <w:t xml:space="preserve"> </w:t>
      </w:r>
      <w:r w:rsidRPr="000A77CC">
        <w:rPr>
          <w:color w:val="231F1F"/>
        </w:rPr>
        <w:t>quy trình</w:t>
      </w:r>
      <w:r w:rsidRPr="000A77CC">
        <w:rPr>
          <w:color w:val="231F1F"/>
          <w:spacing w:val="1"/>
        </w:rPr>
        <w:t xml:space="preserve"> </w:t>
      </w:r>
      <w:r w:rsidRPr="000A77CC">
        <w:rPr>
          <w:color w:val="231F1F"/>
        </w:rPr>
        <w:t>quản</w:t>
      </w:r>
      <w:r w:rsidRPr="000A77CC">
        <w:rPr>
          <w:color w:val="231F1F"/>
          <w:spacing w:val="1"/>
        </w:rPr>
        <w:t xml:space="preserve"> </w:t>
      </w:r>
      <w:r w:rsidRPr="000A77CC">
        <w:rPr>
          <w:color w:val="231F1F"/>
        </w:rPr>
        <w:t xml:space="preserve">lý </w:t>
      </w:r>
      <w:r w:rsidR="004973B2" w:rsidRPr="000A77CC">
        <w:rPr>
          <w:color w:val="231F1F"/>
        </w:rPr>
        <w:t>c</w:t>
      </w:r>
      <w:r w:rsidRPr="000A77CC">
        <w:rPr>
          <w:color w:val="231F1F"/>
        </w:rPr>
        <w:t>ủa n</w:t>
      </w:r>
      <w:r w:rsidR="00A56E9F" w:rsidRPr="000A77CC">
        <w:rPr>
          <w:color w:val="231F1F"/>
        </w:rPr>
        <w:t>ó</w:t>
      </w:r>
      <w:r w:rsidRPr="000A77CC">
        <w:rPr>
          <w:color w:val="231F1F"/>
        </w:rPr>
        <w:t>.</w:t>
      </w:r>
    </w:p>
    <w:p w14:paraId="2E5257F4" w14:textId="23EA0A9D" w:rsidR="008A7B81" w:rsidRPr="000A77CC" w:rsidRDefault="008A7B81" w:rsidP="008A7B81">
      <w:pPr>
        <w:ind w:left="1903" w:right="3570" w:firstLine="265"/>
      </w:pPr>
      <w:r w:rsidRPr="000A77CC">
        <w:rPr>
          <w:color w:val="231F1F"/>
        </w:rPr>
        <w:t xml:space="preserve">Hầu hết </w:t>
      </w:r>
      <w:r w:rsidR="004973B2" w:rsidRPr="000A77CC">
        <w:rPr>
          <w:color w:val="231F1F"/>
        </w:rPr>
        <w:t>c</w:t>
      </w:r>
      <w:r w:rsidRPr="000A77CC">
        <w:rPr>
          <w:color w:val="231F1F"/>
        </w:rPr>
        <w:t>á</w:t>
      </w:r>
      <w:r w:rsidR="004973B2" w:rsidRPr="000A77CC">
        <w:rPr>
          <w:color w:val="231F1F"/>
        </w:rPr>
        <w:t>c</w:t>
      </w:r>
      <w:r w:rsidRPr="000A77CC">
        <w:rPr>
          <w:color w:val="231F1F"/>
        </w:rPr>
        <w:t xml:space="preserve"> triển khai kh</w:t>
      </w:r>
      <w:r w:rsidR="00CF03B4" w:rsidRPr="000A77CC">
        <w:rPr>
          <w:color w:val="231F1F"/>
        </w:rPr>
        <w:t>o</w:t>
      </w:r>
      <w:r w:rsidRPr="000A77CC">
        <w:rPr>
          <w:color w:val="231F1F"/>
        </w:rPr>
        <w:t xml:space="preserve"> dữ liệu đều dựa trên mô hình </w:t>
      </w:r>
      <w:r w:rsidR="004973B2" w:rsidRPr="000A77CC">
        <w:rPr>
          <w:color w:val="231F1F"/>
        </w:rPr>
        <w:t>c</w:t>
      </w:r>
      <w:r w:rsidRPr="000A77CC">
        <w:rPr>
          <w:color w:val="231F1F"/>
        </w:rPr>
        <w:t>ơ sở dữ liệu quan hệ và</w:t>
      </w:r>
      <w:r w:rsidRPr="000A77CC">
        <w:rPr>
          <w:color w:val="231F1F"/>
          <w:spacing w:val="1"/>
        </w:rPr>
        <w:t xml:space="preserve"> </w:t>
      </w:r>
      <w:r w:rsidRPr="000A77CC">
        <w:rPr>
          <w:color w:val="231F1F"/>
        </w:rPr>
        <w:t xml:space="preserve">thị phần </w:t>
      </w:r>
      <w:r w:rsidR="004973B2" w:rsidRPr="000A77CC">
        <w:rPr>
          <w:color w:val="231F1F"/>
        </w:rPr>
        <w:t>c</w:t>
      </w:r>
      <w:r w:rsidRPr="000A77CC">
        <w:rPr>
          <w:color w:val="231F1F"/>
        </w:rPr>
        <w:t>ủa</w:t>
      </w:r>
      <w:r w:rsidRPr="000A77CC">
        <w:rPr>
          <w:color w:val="231F1F"/>
          <w:spacing w:val="-75"/>
        </w:rPr>
        <w:t xml:space="preserve"> </w:t>
      </w:r>
      <w:r w:rsidR="004973B2" w:rsidRPr="000A77CC">
        <w:rPr>
          <w:color w:val="231F1F"/>
        </w:rPr>
        <w:t>c</w:t>
      </w:r>
      <w:r w:rsidRPr="000A77CC">
        <w:rPr>
          <w:color w:val="231F1F"/>
        </w:rPr>
        <w:t xml:space="preserve">húng </w:t>
      </w:r>
      <w:r w:rsidR="004973B2" w:rsidRPr="000A77CC">
        <w:rPr>
          <w:color w:val="231F1F"/>
        </w:rPr>
        <w:t>c</w:t>
      </w:r>
      <w:r w:rsidRPr="000A77CC">
        <w:rPr>
          <w:color w:val="231F1F"/>
        </w:rPr>
        <w:t>h</w:t>
      </w:r>
      <w:r w:rsidR="00CF03B4" w:rsidRPr="000A77CC">
        <w:rPr>
          <w:color w:val="231F1F"/>
        </w:rPr>
        <w:t>o</w:t>
      </w:r>
      <w:r w:rsidRPr="000A77CC">
        <w:rPr>
          <w:color w:val="231F1F"/>
          <w:spacing w:val="1"/>
        </w:rPr>
        <w:t xml:space="preserve"> </w:t>
      </w:r>
      <w:r w:rsidRPr="000A77CC">
        <w:rPr>
          <w:color w:val="231F1F"/>
        </w:rPr>
        <w:t>thấy mứ</w:t>
      </w:r>
      <w:r w:rsidR="004973B2" w:rsidRPr="000A77CC">
        <w:rPr>
          <w:color w:val="231F1F"/>
        </w:rPr>
        <w:t>c</w:t>
      </w:r>
      <w:r w:rsidRPr="000A77CC">
        <w:rPr>
          <w:color w:val="231F1F"/>
          <w:spacing w:val="1"/>
        </w:rPr>
        <w:t xml:space="preserve"> </w:t>
      </w:r>
      <w:r w:rsidRPr="000A77CC">
        <w:rPr>
          <w:color w:val="231F1F"/>
        </w:rPr>
        <w:t>độ phổ</w:t>
      </w:r>
      <w:r w:rsidRPr="000A77CC">
        <w:rPr>
          <w:color w:val="231F1F"/>
          <w:spacing w:val="1"/>
        </w:rPr>
        <w:t xml:space="preserve"> </w:t>
      </w:r>
      <w:r w:rsidRPr="000A77CC">
        <w:rPr>
          <w:color w:val="231F1F"/>
        </w:rPr>
        <w:t>biến</w:t>
      </w:r>
      <w:r w:rsidRPr="000A77CC">
        <w:rPr>
          <w:color w:val="231F1F"/>
          <w:spacing w:val="1"/>
        </w:rPr>
        <w:t xml:space="preserve"> </w:t>
      </w:r>
      <w:r w:rsidR="004973B2" w:rsidRPr="000A77CC">
        <w:rPr>
          <w:color w:val="231F1F"/>
        </w:rPr>
        <w:t>c</w:t>
      </w:r>
      <w:r w:rsidRPr="000A77CC">
        <w:rPr>
          <w:color w:val="231F1F"/>
        </w:rPr>
        <w:t xml:space="preserve">ủa </w:t>
      </w:r>
      <w:r w:rsidR="004973B2" w:rsidRPr="000A77CC">
        <w:rPr>
          <w:color w:val="231F1F"/>
        </w:rPr>
        <w:t>c</w:t>
      </w:r>
      <w:r w:rsidRPr="000A77CC">
        <w:rPr>
          <w:color w:val="231F1F"/>
        </w:rPr>
        <w:t>húng</w:t>
      </w:r>
      <w:r w:rsidRPr="000A77CC">
        <w:rPr>
          <w:color w:val="231F1F"/>
          <w:spacing w:val="1"/>
        </w:rPr>
        <w:t xml:space="preserve"> </w:t>
      </w:r>
      <w:r w:rsidRPr="000A77CC">
        <w:rPr>
          <w:color w:val="231F1F"/>
        </w:rPr>
        <w:t>sẽ không</w:t>
      </w:r>
      <w:r w:rsidRPr="000A77CC">
        <w:rPr>
          <w:color w:val="231F1F"/>
          <w:spacing w:val="1"/>
        </w:rPr>
        <w:t xml:space="preserve"> </w:t>
      </w:r>
      <w:r w:rsidRPr="000A77CC">
        <w:rPr>
          <w:color w:val="231F1F"/>
        </w:rPr>
        <w:t>sớm</w:t>
      </w:r>
      <w:r w:rsidRPr="000A77CC">
        <w:rPr>
          <w:color w:val="231F1F"/>
          <w:spacing w:val="1"/>
        </w:rPr>
        <w:t xml:space="preserve"> </w:t>
      </w:r>
      <w:r w:rsidRPr="000A77CC">
        <w:rPr>
          <w:color w:val="231F1F"/>
        </w:rPr>
        <w:t>phai nhạt.</w:t>
      </w:r>
      <w:r w:rsidRPr="000A77CC">
        <w:rPr>
          <w:color w:val="231F1F"/>
          <w:spacing w:val="1"/>
        </w:rPr>
        <w:t xml:space="preserve"> </w:t>
      </w:r>
      <w:r w:rsidRPr="000A77CC">
        <w:rPr>
          <w:color w:val="231F1F"/>
        </w:rPr>
        <w:t>Kh</w:t>
      </w:r>
      <w:r w:rsidR="00CF03B4" w:rsidRPr="000A77CC">
        <w:rPr>
          <w:color w:val="231F1F"/>
        </w:rPr>
        <w:t>o</w:t>
      </w:r>
      <w:r w:rsidRPr="000A77CC">
        <w:rPr>
          <w:color w:val="231F1F"/>
        </w:rPr>
        <w:t xml:space="preserve"> dữ</w:t>
      </w:r>
      <w:r w:rsidRPr="000A77CC">
        <w:rPr>
          <w:color w:val="231F1F"/>
          <w:spacing w:val="1"/>
        </w:rPr>
        <w:t xml:space="preserve"> </w:t>
      </w:r>
      <w:r w:rsidRPr="000A77CC">
        <w:rPr>
          <w:color w:val="231F1F"/>
        </w:rPr>
        <w:t>liệu quan</w:t>
      </w:r>
      <w:r w:rsidRPr="000A77CC">
        <w:rPr>
          <w:color w:val="231F1F"/>
          <w:spacing w:val="1"/>
        </w:rPr>
        <w:t xml:space="preserve"> </w:t>
      </w:r>
      <w:r w:rsidRPr="000A77CC">
        <w:rPr>
          <w:color w:val="231F1F"/>
        </w:rPr>
        <w:t>hệ</w:t>
      </w:r>
      <w:r w:rsidRPr="000A77CC">
        <w:rPr>
          <w:color w:val="231F1F"/>
          <w:spacing w:val="1"/>
        </w:rPr>
        <w:t xml:space="preserve"> </w:t>
      </w:r>
      <w:r w:rsidRPr="000A77CC">
        <w:rPr>
          <w:color w:val="231F1F"/>
        </w:rPr>
        <w:t>sử dụng</w:t>
      </w:r>
      <w:r w:rsidRPr="000A77CC">
        <w:rPr>
          <w:color w:val="231F1F"/>
          <w:spacing w:val="1"/>
        </w:rPr>
        <w:t xml:space="preserve"> </w:t>
      </w:r>
      <w:r w:rsidRPr="000A77CC">
        <w:rPr>
          <w:color w:val="231F1F"/>
        </w:rPr>
        <w:t>kỹ</w:t>
      </w:r>
      <w:r w:rsidRPr="000A77CC">
        <w:rPr>
          <w:color w:val="231F1F"/>
          <w:spacing w:val="1"/>
        </w:rPr>
        <w:t xml:space="preserve"> </w:t>
      </w:r>
      <w:r w:rsidRPr="000A77CC">
        <w:rPr>
          <w:color w:val="231F1F"/>
        </w:rPr>
        <w:t>thuật thiết kế lượ</w:t>
      </w:r>
      <w:r w:rsidR="004973B2" w:rsidRPr="000A77CC">
        <w:rPr>
          <w:color w:val="231F1F"/>
        </w:rPr>
        <w:t>c</w:t>
      </w:r>
      <w:r w:rsidRPr="000A77CC">
        <w:rPr>
          <w:color w:val="231F1F"/>
        </w:rPr>
        <w:t xml:space="preserve"> đồ sa</w:t>
      </w:r>
      <w:r w:rsidR="00CF03B4" w:rsidRPr="000A77CC">
        <w:rPr>
          <w:color w:val="231F1F"/>
        </w:rPr>
        <w:t>o</w:t>
      </w:r>
      <w:r w:rsidRPr="000A77CC">
        <w:rPr>
          <w:color w:val="231F1F"/>
        </w:rPr>
        <w:t xml:space="preserve"> để xử</w:t>
      </w:r>
      <w:r w:rsidRPr="000A77CC">
        <w:rPr>
          <w:color w:val="231F1F"/>
          <w:spacing w:val="1"/>
        </w:rPr>
        <w:t xml:space="preserve"> </w:t>
      </w:r>
      <w:r w:rsidRPr="000A77CC">
        <w:rPr>
          <w:color w:val="231F1F"/>
        </w:rPr>
        <w:t xml:space="preserve">lý dữ liệu đa </w:t>
      </w:r>
      <w:r w:rsidR="004973B2" w:rsidRPr="000A77CC">
        <w:rPr>
          <w:color w:val="231F1F"/>
        </w:rPr>
        <w:t>c</w:t>
      </w:r>
      <w:r w:rsidRPr="000A77CC">
        <w:rPr>
          <w:color w:val="231F1F"/>
        </w:rPr>
        <w:t>hiều.</w:t>
      </w:r>
    </w:p>
    <w:p w14:paraId="5734F491" w14:textId="2804E603" w:rsidR="00854B0D" w:rsidRPr="000A77CC" w:rsidRDefault="00854B0D" w:rsidP="008A7B81">
      <w:pPr>
        <w:pStyle w:val="BodyText"/>
        <w:spacing w:before="3"/>
        <w:ind w:left="1920" w:right="3570" w:firstLine="264"/>
        <w:jc w:val="both"/>
      </w:pPr>
    </w:p>
    <w:p w14:paraId="2597416F" w14:textId="77777777" w:rsidR="00854B0D" w:rsidRPr="000A77CC" w:rsidRDefault="00854B0D">
      <w:pPr>
        <w:pStyle w:val="BodyText"/>
        <w:spacing w:before="9"/>
        <w:rPr>
          <w:sz w:val="24"/>
        </w:rPr>
      </w:pPr>
    </w:p>
    <w:p w14:paraId="36B6023C" w14:textId="4F983F3F" w:rsidR="00854B0D" w:rsidRPr="000A77CC" w:rsidRDefault="00623927" w:rsidP="00BA54B1">
      <w:pPr>
        <w:pStyle w:val="Heading1"/>
        <w:numPr>
          <w:ilvl w:val="1"/>
          <w:numId w:val="3"/>
        </w:numPr>
        <w:tabs>
          <w:tab w:val="left" w:pos="2721"/>
        </w:tabs>
        <w:spacing w:before="1"/>
        <w:ind w:left="2720" w:hanging="801"/>
        <w:rPr>
          <w:rFonts w:ascii="Times New Roman" w:hAnsi="Times New Roman" w:cs="Times New Roman"/>
          <w:color w:val="231F20"/>
        </w:rPr>
      </w:pPr>
      <w:r w:rsidRPr="000A77CC">
        <w:rPr>
          <w:rFonts w:ascii="Times New Roman" w:hAnsi="Times New Roman" w:cs="Times New Roman"/>
          <w:color w:val="2C6682"/>
          <w:w w:val="85"/>
        </w:rPr>
        <w:t>Lượ</w:t>
      </w:r>
      <w:r w:rsidR="004973B2" w:rsidRPr="000A77CC">
        <w:rPr>
          <w:rFonts w:ascii="Times New Roman" w:hAnsi="Times New Roman" w:cs="Times New Roman"/>
          <w:color w:val="2C6682"/>
          <w:w w:val="85"/>
        </w:rPr>
        <w:t>c</w:t>
      </w:r>
      <w:r w:rsidRPr="000A77CC">
        <w:rPr>
          <w:rFonts w:ascii="Times New Roman" w:hAnsi="Times New Roman" w:cs="Times New Roman"/>
          <w:color w:val="2C6682"/>
          <w:w w:val="85"/>
        </w:rPr>
        <w:t xml:space="preserve"> đồ hình sa</w:t>
      </w:r>
      <w:r w:rsidR="00CF03B4" w:rsidRPr="000A77CC">
        <w:rPr>
          <w:rFonts w:ascii="Times New Roman" w:hAnsi="Times New Roman" w:cs="Times New Roman"/>
          <w:color w:val="2C6682"/>
          <w:w w:val="85"/>
        </w:rPr>
        <w:t>o</w:t>
      </w:r>
    </w:p>
    <w:p w14:paraId="0D79FD1D" w14:textId="30419474" w:rsidR="008A7B81" w:rsidRPr="000A77CC" w:rsidRDefault="008A7B81" w:rsidP="008A7B81">
      <w:pPr>
        <w:spacing w:before="129"/>
        <w:ind w:left="1906" w:right="3480" w:hanging="1"/>
      </w:pPr>
      <w:r w:rsidRPr="000A77CC">
        <w:rPr>
          <w:color w:val="286682"/>
        </w:rPr>
        <w:t>Lượ</w:t>
      </w:r>
      <w:r w:rsidR="004973B2" w:rsidRPr="000A77CC">
        <w:rPr>
          <w:color w:val="286682"/>
        </w:rPr>
        <w:t>c</w:t>
      </w:r>
      <w:r w:rsidRPr="000A77CC">
        <w:rPr>
          <w:color w:val="286682"/>
        </w:rPr>
        <w:t xml:space="preserve"> đồ hình</w:t>
      </w:r>
      <w:r w:rsidRPr="000A77CC">
        <w:rPr>
          <w:color w:val="286682"/>
          <w:spacing w:val="1"/>
        </w:rPr>
        <w:t xml:space="preserve"> </w:t>
      </w:r>
      <w:r w:rsidRPr="000A77CC">
        <w:rPr>
          <w:color w:val="286682"/>
        </w:rPr>
        <w:t>sa</w:t>
      </w:r>
      <w:r w:rsidR="00CF03B4" w:rsidRPr="000A77CC">
        <w:rPr>
          <w:color w:val="286682"/>
        </w:rPr>
        <w:t>o</w:t>
      </w:r>
      <w:r w:rsidRPr="000A77CC">
        <w:rPr>
          <w:color w:val="286682"/>
        </w:rPr>
        <w:t xml:space="preserve"> </w:t>
      </w:r>
      <w:r w:rsidRPr="000A77CC">
        <w:rPr>
          <w:color w:val="231F1F"/>
        </w:rPr>
        <w:t>là</w:t>
      </w:r>
      <w:r w:rsidRPr="000A77CC">
        <w:rPr>
          <w:color w:val="231F1F"/>
          <w:spacing w:val="1"/>
        </w:rPr>
        <w:t xml:space="preserve"> </w:t>
      </w:r>
      <w:r w:rsidRPr="000A77CC">
        <w:rPr>
          <w:color w:val="231F1F"/>
        </w:rPr>
        <w:t>một kỹ</w:t>
      </w:r>
      <w:r w:rsidRPr="000A77CC">
        <w:rPr>
          <w:color w:val="231F1F"/>
          <w:spacing w:val="1"/>
        </w:rPr>
        <w:t xml:space="preserve"> </w:t>
      </w:r>
      <w:r w:rsidRPr="000A77CC">
        <w:rPr>
          <w:color w:val="231F1F"/>
        </w:rPr>
        <w:t>thuật lập</w:t>
      </w:r>
      <w:r w:rsidRPr="000A77CC">
        <w:rPr>
          <w:color w:val="231F1F"/>
          <w:spacing w:val="1"/>
        </w:rPr>
        <w:t xml:space="preserve"> </w:t>
      </w:r>
      <w:r w:rsidRPr="000A77CC">
        <w:rPr>
          <w:color w:val="231F1F"/>
        </w:rPr>
        <w:t>mô hình</w:t>
      </w:r>
      <w:r w:rsidRPr="000A77CC">
        <w:rPr>
          <w:color w:val="231F1F"/>
          <w:spacing w:val="1"/>
        </w:rPr>
        <w:t xml:space="preserve"> </w:t>
      </w:r>
      <w:r w:rsidRPr="000A77CC">
        <w:rPr>
          <w:color w:val="231F1F"/>
        </w:rPr>
        <w:t>dữ liệu đượ</w:t>
      </w:r>
      <w:r w:rsidR="004973B2" w:rsidRPr="000A77CC">
        <w:rPr>
          <w:color w:val="231F1F"/>
        </w:rPr>
        <w:t>c</w:t>
      </w:r>
      <w:r w:rsidRPr="000A77CC">
        <w:rPr>
          <w:color w:val="231F1F"/>
          <w:spacing w:val="1"/>
        </w:rPr>
        <w:t xml:space="preserve"> </w:t>
      </w:r>
      <w:r w:rsidRPr="000A77CC">
        <w:rPr>
          <w:color w:val="231F1F"/>
        </w:rPr>
        <w:t>sử dụng</w:t>
      </w:r>
      <w:r w:rsidRPr="000A77CC">
        <w:rPr>
          <w:color w:val="231F1F"/>
          <w:spacing w:val="1"/>
        </w:rPr>
        <w:t xml:space="preserve"> </w:t>
      </w:r>
      <w:r w:rsidRPr="000A77CC">
        <w:rPr>
          <w:color w:val="231F1F"/>
        </w:rPr>
        <w:t>để ánh</w:t>
      </w:r>
      <w:r w:rsidRPr="000A77CC">
        <w:rPr>
          <w:color w:val="231F1F"/>
          <w:spacing w:val="1"/>
        </w:rPr>
        <w:t xml:space="preserve"> </w:t>
      </w:r>
      <w:r w:rsidRPr="000A77CC">
        <w:rPr>
          <w:color w:val="231F1F"/>
        </w:rPr>
        <w:t>xạ dữ</w:t>
      </w:r>
      <w:r w:rsidRPr="000A77CC">
        <w:rPr>
          <w:color w:val="231F1F"/>
          <w:spacing w:val="1"/>
        </w:rPr>
        <w:t xml:space="preserve"> </w:t>
      </w:r>
      <w:r w:rsidRPr="000A77CC">
        <w:rPr>
          <w:color w:val="231F1F"/>
        </w:rPr>
        <w:t>liệu hỗ</w:t>
      </w:r>
      <w:r w:rsidRPr="000A77CC">
        <w:rPr>
          <w:color w:val="231F1F"/>
          <w:spacing w:val="1"/>
        </w:rPr>
        <w:t xml:space="preserve"> </w:t>
      </w:r>
      <w:r w:rsidRPr="000A77CC">
        <w:rPr>
          <w:color w:val="231F1F"/>
        </w:rPr>
        <w:t>trợ ra</w:t>
      </w:r>
      <w:r w:rsidRPr="000A77CC">
        <w:rPr>
          <w:color w:val="231F1F"/>
          <w:spacing w:val="1"/>
        </w:rPr>
        <w:t xml:space="preserve"> </w:t>
      </w:r>
      <w:r w:rsidRPr="000A77CC">
        <w:rPr>
          <w:color w:val="231F1F"/>
        </w:rPr>
        <w:t>quyết định</w:t>
      </w:r>
      <w:r w:rsidRPr="000A77CC">
        <w:rPr>
          <w:color w:val="231F1F"/>
          <w:spacing w:val="1"/>
        </w:rPr>
        <w:t xml:space="preserve"> </w:t>
      </w:r>
      <w:r w:rsidRPr="000A77CC">
        <w:rPr>
          <w:color w:val="231F1F"/>
        </w:rPr>
        <w:t xml:space="preserve">đa </w:t>
      </w:r>
      <w:r w:rsidR="004973B2" w:rsidRPr="000A77CC">
        <w:rPr>
          <w:color w:val="231F1F"/>
        </w:rPr>
        <w:t>c</w:t>
      </w:r>
      <w:r w:rsidRPr="000A77CC">
        <w:rPr>
          <w:color w:val="231F1F"/>
        </w:rPr>
        <w:t>hiều</w:t>
      </w:r>
      <w:r w:rsidRPr="000A77CC">
        <w:rPr>
          <w:color w:val="231F1F"/>
          <w:spacing w:val="1"/>
        </w:rPr>
        <w:t xml:space="preserve"> </w:t>
      </w:r>
      <w:r w:rsidRPr="000A77CC">
        <w:rPr>
          <w:color w:val="231F1F"/>
        </w:rPr>
        <w:t>và</w:t>
      </w:r>
      <w:r w:rsidR="00CF03B4" w:rsidRPr="000A77CC">
        <w:rPr>
          <w:color w:val="231F1F"/>
        </w:rPr>
        <w:t>o</w:t>
      </w:r>
      <w:r w:rsidRPr="000A77CC">
        <w:rPr>
          <w:color w:val="231F1F"/>
        </w:rPr>
        <w:t xml:space="preserve"> một</w:t>
      </w:r>
      <w:r w:rsidRPr="000A77CC">
        <w:rPr>
          <w:color w:val="231F1F"/>
          <w:spacing w:val="1"/>
        </w:rPr>
        <w:t xml:space="preserve"> </w:t>
      </w:r>
      <w:r w:rsidR="004973B2" w:rsidRPr="000A77CC">
        <w:rPr>
          <w:color w:val="231F1F"/>
        </w:rPr>
        <w:t>c</w:t>
      </w:r>
      <w:r w:rsidRPr="000A77CC">
        <w:rPr>
          <w:color w:val="231F1F"/>
        </w:rPr>
        <w:t>ơ</w:t>
      </w:r>
      <w:r w:rsidRPr="000A77CC">
        <w:rPr>
          <w:color w:val="231F1F"/>
          <w:spacing w:val="1"/>
        </w:rPr>
        <w:t xml:space="preserve"> </w:t>
      </w:r>
      <w:r w:rsidRPr="000A77CC">
        <w:rPr>
          <w:color w:val="231F1F"/>
        </w:rPr>
        <w:t>sở dữ</w:t>
      </w:r>
      <w:r w:rsidRPr="000A77CC">
        <w:rPr>
          <w:color w:val="231F1F"/>
          <w:spacing w:val="1"/>
        </w:rPr>
        <w:t xml:space="preserve"> </w:t>
      </w:r>
      <w:r w:rsidRPr="000A77CC">
        <w:rPr>
          <w:color w:val="231F1F"/>
        </w:rPr>
        <w:t>liệu quan</w:t>
      </w:r>
      <w:r w:rsidRPr="000A77CC">
        <w:rPr>
          <w:color w:val="231F1F"/>
          <w:spacing w:val="1"/>
        </w:rPr>
        <w:t xml:space="preserve"> </w:t>
      </w:r>
      <w:r w:rsidRPr="000A77CC">
        <w:rPr>
          <w:color w:val="231F1F"/>
        </w:rPr>
        <w:t>hệ. Trên</w:t>
      </w:r>
      <w:r w:rsidRPr="000A77CC">
        <w:rPr>
          <w:color w:val="231F1F"/>
          <w:spacing w:val="1"/>
        </w:rPr>
        <w:t xml:space="preserve"> </w:t>
      </w:r>
      <w:r w:rsidRPr="000A77CC">
        <w:rPr>
          <w:color w:val="231F1F"/>
        </w:rPr>
        <w:t>thự</w:t>
      </w:r>
      <w:r w:rsidR="004973B2" w:rsidRPr="000A77CC">
        <w:rPr>
          <w:color w:val="231F1F"/>
        </w:rPr>
        <w:t>c</w:t>
      </w:r>
      <w:r w:rsidRPr="000A77CC">
        <w:rPr>
          <w:color w:val="231F1F"/>
        </w:rPr>
        <w:t xml:space="preserve"> tế,</w:t>
      </w:r>
      <w:r w:rsidRPr="000A77CC">
        <w:rPr>
          <w:color w:val="231F1F"/>
          <w:spacing w:val="1"/>
        </w:rPr>
        <w:t xml:space="preserve"> </w:t>
      </w:r>
      <w:r w:rsidRPr="000A77CC">
        <w:rPr>
          <w:color w:val="231F1F"/>
        </w:rPr>
        <w:t>lượ</w:t>
      </w:r>
      <w:r w:rsidR="004973B2" w:rsidRPr="000A77CC">
        <w:rPr>
          <w:color w:val="231F1F"/>
        </w:rPr>
        <w:t>c</w:t>
      </w:r>
      <w:r w:rsidRPr="000A77CC">
        <w:rPr>
          <w:color w:val="231F1F"/>
          <w:spacing w:val="1"/>
        </w:rPr>
        <w:t xml:space="preserve"> </w:t>
      </w:r>
      <w:r w:rsidRPr="000A77CC">
        <w:rPr>
          <w:color w:val="231F1F"/>
        </w:rPr>
        <w:t>đồ hình</w:t>
      </w:r>
      <w:r w:rsidRPr="000A77CC">
        <w:rPr>
          <w:color w:val="231F1F"/>
          <w:spacing w:val="1"/>
        </w:rPr>
        <w:t xml:space="preserve"> </w:t>
      </w:r>
      <w:r w:rsidRPr="000A77CC">
        <w:rPr>
          <w:color w:val="231F1F"/>
        </w:rPr>
        <w:t>sa</w:t>
      </w:r>
      <w:r w:rsidR="00CF03B4" w:rsidRPr="000A77CC">
        <w:rPr>
          <w:color w:val="231F1F"/>
        </w:rPr>
        <w:t>o</w:t>
      </w:r>
      <w:r w:rsidRPr="000A77CC">
        <w:rPr>
          <w:color w:val="231F1F"/>
        </w:rPr>
        <w:t xml:space="preserve"> tạ</w:t>
      </w:r>
      <w:r w:rsidR="00CF03B4" w:rsidRPr="000A77CC">
        <w:rPr>
          <w:color w:val="231F1F"/>
        </w:rPr>
        <w:t>o</w:t>
      </w:r>
      <w:r w:rsidRPr="000A77CC">
        <w:rPr>
          <w:color w:val="231F1F"/>
          <w:spacing w:val="1"/>
        </w:rPr>
        <w:t xml:space="preserve"> </w:t>
      </w:r>
      <w:r w:rsidRPr="000A77CC">
        <w:rPr>
          <w:color w:val="231F1F"/>
        </w:rPr>
        <w:t>ra gần</w:t>
      </w:r>
      <w:r w:rsidRPr="000A77CC">
        <w:rPr>
          <w:color w:val="231F1F"/>
          <w:spacing w:val="1"/>
        </w:rPr>
        <w:t xml:space="preserve"> </w:t>
      </w:r>
      <w:r w:rsidRPr="000A77CC">
        <w:rPr>
          <w:color w:val="231F1F"/>
        </w:rPr>
        <w:t>như</w:t>
      </w:r>
      <w:r w:rsidRPr="000A77CC">
        <w:rPr>
          <w:color w:val="231F1F"/>
          <w:spacing w:val="1"/>
        </w:rPr>
        <w:t xml:space="preserve"> </w:t>
      </w:r>
      <w:r w:rsidRPr="000A77CC">
        <w:rPr>
          <w:color w:val="231F1F"/>
        </w:rPr>
        <w:t>tương đương với lượ</w:t>
      </w:r>
      <w:r w:rsidR="004973B2" w:rsidRPr="000A77CC">
        <w:rPr>
          <w:color w:val="231F1F"/>
        </w:rPr>
        <w:t>c</w:t>
      </w:r>
      <w:r w:rsidRPr="000A77CC">
        <w:rPr>
          <w:color w:val="231F1F"/>
        </w:rPr>
        <w:t xml:space="preserve"> đồ </w:t>
      </w:r>
      <w:r w:rsidR="004973B2" w:rsidRPr="000A77CC">
        <w:rPr>
          <w:color w:val="231F1F"/>
        </w:rPr>
        <w:t>c</w:t>
      </w:r>
      <w:r w:rsidRPr="000A77CC">
        <w:rPr>
          <w:color w:val="231F1F"/>
        </w:rPr>
        <w:t xml:space="preserve">ơ sở dữ liệu đa </w:t>
      </w:r>
      <w:r w:rsidR="004973B2" w:rsidRPr="000A77CC">
        <w:rPr>
          <w:color w:val="231F1F"/>
        </w:rPr>
        <w:t>c</w:t>
      </w:r>
      <w:r w:rsidRPr="000A77CC">
        <w:rPr>
          <w:color w:val="231F1F"/>
        </w:rPr>
        <w:t xml:space="preserve">hiều từ </w:t>
      </w:r>
      <w:r w:rsidR="004973B2" w:rsidRPr="000A77CC">
        <w:rPr>
          <w:color w:val="231F1F"/>
        </w:rPr>
        <w:t>c</w:t>
      </w:r>
      <w:r w:rsidRPr="000A77CC">
        <w:rPr>
          <w:color w:val="231F1F"/>
        </w:rPr>
        <w:t xml:space="preserve">ơ sở dữ liệu quan hệ hiện </w:t>
      </w:r>
      <w:r w:rsidR="004973B2" w:rsidRPr="000A77CC">
        <w:rPr>
          <w:color w:val="231F1F"/>
        </w:rPr>
        <w:t>c</w:t>
      </w:r>
      <w:r w:rsidR="00A56E9F" w:rsidRPr="000A77CC">
        <w:rPr>
          <w:color w:val="231F1F"/>
        </w:rPr>
        <w:t>ó</w:t>
      </w:r>
      <w:r w:rsidRPr="000A77CC">
        <w:rPr>
          <w:color w:val="231F1F"/>
        </w:rPr>
        <w:t xml:space="preserve">. </w:t>
      </w:r>
      <w:r w:rsidR="004973B2" w:rsidRPr="000A77CC">
        <w:rPr>
          <w:color w:val="231F1F"/>
        </w:rPr>
        <w:t>c</w:t>
      </w:r>
      <w:r w:rsidRPr="000A77CC">
        <w:rPr>
          <w:color w:val="231F1F"/>
        </w:rPr>
        <w:t>á</w:t>
      </w:r>
      <w:r w:rsidR="004973B2" w:rsidRPr="000A77CC">
        <w:rPr>
          <w:color w:val="231F1F"/>
        </w:rPr>
        <w:t>c</w:t>
      </w:r>
      <w:r w:rsidRPr="000A77CC">
        <w:rPr>
          <w:color w:val="231F1F"/>
        </w:rPr>
        <w:t xml:space="preserve"> lượ</w:t>
      </w:r>
      <w:r w:rsidR="004973B2" w:rsidRPr="000A77CC">
        <w:rPr>
          <w:color w:val="231F1F"/>
        </w:rPr>
        <w:t>c</w:t>
      </w:r>
      <w:r w:rsidRPr="000A77CC">
        <w:rPr>
          <w:color w:val="231F1F"/>
        </w:rPr>
        <w:t xml:space="preserve"> đồ hình</w:t>
      </w:r>
      <w:r w:rsidRPr="000A77CC">
        <w:rPr>
          <w:color w:val="231F1F"/>
          <w:spacing w:val="-76"/>
        </w:rPr>
        <w:t xml:space="preserve"> </w:t>
      </w:r>
      <w:r w:rsidRPr="000A77CC">
        <w:rPr>
          <w:color w:val="231F1F"/>
        </w:rPr>
        <w:t>sa</w:t>
      </w:r>
      <w:r w:rsidR="00CF03B4" w:rsidRPr="000A77CC">
        <w:rPr>
          <w:color w:val="231F1F"/>
        </w:rPr>
        <w:t>o</w:t>
      </w:r>
      <w:r w:rsidRPr="000A77CC">
        <w:rPr>
          <w:color w:val="231F1F"/>
        </w:rPr>
        <w:t xml:space="preserve"> mang lại một mô hình dễ thự</w:t>
      </w:r>
      <w:r w:rsidR="004973B2" w:rsidRPr="000A77CC">
        <w:rPr>
          <w:color w:val="231F1F"/>
        </w:rPr>
        <w:t>c</w:t>
      </w:r>
      <w:r w:rsidRPr="000A77CC">
        <w:rPr>
          <w:color w:val="231F1F"/>
        </w:rPr>
        <w:t xml:space="preserve"> hiện để phân tí</w:t>
      </w:r>
      <w:r w:rsidR="004973B2" w:rsidRPr="000A77CC">
        <w:rPr>
          <w:color w:val="231F1F"/>
        </w:rPr>
        <w:t>c</w:t>
      </w:r>
      <w:r w:rsidRPr="000A77CC">
        <w:rPr>
          <w:color w:val="231F1F"/>
        </w:rPr>
        <w:t xml:space="preserve">h dữ liệu đa </w:t>
      </w:r>
      <w:r w:rsidR="004973B2" w:rsidRPr="000A77CC">
        <w:rPr>
          <w:color w:val="231F1F"/>
        </w:rPr>
        <w:t>c</w:t>
      </w:r>
      <w:r w:rsidRPr="000A77CC">
        <w:rPr>
          <w:color w:val="231F1F"/>
        </w:rPr>
        <w:t>hiều tr</w:t>
      </w:r>
      <w:r w:rsidR="00CF03B4" w:rsidRPr="000A77CC">
        <w:rPr>
          <w:color w:val="231F1F"/>
        </w:rPr>
        <w:t>o</w:t>
      </w:r>
      <w:r w:rsidRPr="000A77CC">
        <w:rPr>
          <w:color w:val="231F1F"/>
        </w:rPr>
        <w:t>ng khi vẫn bả</w:t>
      </w:r>
      <w:r w:rsidR="00CF03B4" w:rsidRPr="000A77CC">
        <w:rPr>
          <w:color w:val="231F1F"/>
        </w:rPr>
        <w:t>o</w:t>
      </w:r>
      <w:r w:rsidRPr="000A77CC">
        <w:rPr>
          <w:color w:val="231F1F"/>
        </w:rPr>
        <w:t xml:space="preserve"> tồn </w:t>
      </w:r>
      <w:r w:rsidR="004973B2" w:rsidRPr="000A77CC">
        <w:rPr>
          <w:color w:val="231F1F"/>
        </w:rPr>
        <w:t>c</w:t>
      </w:r>
      <w:r w:rsidRPr="000A77CC">
        <w:rPr>
          <w:color w:val="231F1F"/>
        </w:rPr>
        <w:t>á</w:t>
      </w:r>
      <w:r w:rsidR="004973B2" w:rsidRPr="000A77CC">
        <w:rPr>
          <w:color w:val="231F1F"/>
        </w:rPr>
        <w:t>c</w:t>
      </w:r>
      <w:r w:rsidRPr="000A77CC">
        <w:rPr>
          <w:color w:val="231F1F"/>
        </w:rPr>
        <w:t xml:space="preserve"> </w:t>
      </w:r>
      <w:r w:rsidR="004973B2" w:rsidRPr="000A77CC">
        <w:rPr>
          <w:color w:val="231F1F"/>
        </w:rPr>
        <w:t>c</w:t>
      </w:r>
      <w:r w:rsidRPr="000A77CC">
        <w:rPr>
          <w:color w:val="231F1F"/>
        </w:rPr>
        <w:t>ấu</w:t>
      </w:r>
      <w:r w:rsidRPr="000A77CC">
        <w:rPr>
          <w:color w:val="231F1F"/>
          <w:spacing w:val="-76"/>
        </w:rPr>
        <w:t xml:space="preserve"> </w:t>
      </w:r>
      <w:r w:rsidRPr="000A77CC">
        <w:rPr>
          <w:color w:val="231F1F"/>
        </w:rPr>
        <w:t>trú</w:t>
      </w:r>
      <w:r w:rsidR="004973B2" w:rsidRPr="000A77CC">
        <w:rPr>
          <w:color w:val="231F1F"/>
        </w:rPr>
        <w:t>c</w:t>
      </w:r>
      <w:r w:rsidRPr="000A77CC">
        <w:rPr>
          <w:color w:val="231F1F"/>
        </w:rPr>
        <w:t xml:space="preserve"> quan</w:t>
      </w:r>
      <w:r w:rsidRPr="000A77CC">
        <w:rPr>
          <w:color w:val="231F1F"/>
          <w:spacing w:val="1"/>
        </w:rPr>
        <w:t xml:space="preserve"> </w:t>
      </w:r>
      <w:r w:rsidRPr="000A77CC">
        <w:rPr>
          <w:color w:val="231F1F"/>
        </w:rPr>
        <w:t>hệ mà</w:t>
      </w:r>
      <w:r w:rsidRPr="000A77CC">
        <w:rPr>
          <w:color w:val="231F1F"/>
          <w:spacing w:val="1"/>
        </w:rPr>
        <w:t xml:space="preserve"> </w:t>
      </w:r>
      <w:r w:rsidR="004973B2" w:rsidRPr="000A77CC">
        <w:rPr>
          <w:color w:val="231F1F"/>
        </w:rPr>
        <w:t>c</w:t>
      </w:r>
      <w:r w:rsidRPr="000A77CC">
        <w:rPr>
          <w:color w:val="231F1F"/>
        </w:rPr>
        <w:t>ơ sở</w:t>
      </w:r>
      <w:r w:rsidRPr="000A77CC">
        <w:rPr>
          <w:color w:val="231F1F"/>
          <w:spacing w:val="1"/>
        </w:rPr>
        <w:t xml:space="preserve"> </w:t>
      </w:r>
      <w:r w:rsidRPr="000A77CC">
        <w:rPr>
          <w:color w:val="231F1F"/>
        </w:rPr>
        <w:t>dữ liệu</w:t>
      </w:r>
      <w:r w:rsidRPr="000A77CC">
        <w:rPr>
          <w:color w:val="231F1F"/>
          <w:spacing w:val="1"/>
        </w:rPr>
        <w:t xml:space="preserve"> </w:t>
      </w:r>
      <w:r w:rsidRPr="000A77CC">
        <w:rPr>
          <w:color w:val="231F1F"/>
        </w:rPr>
        <w:t>h</w:t>
      </w:r>
      <w:r w:rsidR="00CF03B4" w:rsidRPr="000A77CC">
        <w:rPr>
          <w:color w:val="231F1F"/>
        </w:rPr>
        <w:t>o</w:t>
      </w:r>
      <w:r w:rsidRPr="000A77CC">
        <w:rPr>
          <w:color w:val="231F1F"/>
        </w:rPr>
        <w:t>ạt động</w:t>
      </w:r>
      <w:r w:rsidRPr="000A77CC">
        <w:rPr>
          <w:color w:val="231F1F"/>
          <w:spacing w:val="1"/>
        </w:rPr>
        <w:t xml:space="preserve"> </w:t>
      </w:r>
      <w:r w:rsidRPr="000A77CC">
        <w:rPr>
          <w:color w:val="231F1F"/>
        </w:rPr>
        <w:t>đượ</w:t>
      </w:r>
      <w:r w:rsidR="004973B2" w:rsidRPr="000A77CC">
        <w:rPr>
          <w:color w:val="231F1F"/>
        </w:rPr>
        <w:t>c</w:t>
      </w:r>
      <w:r w:rsidRPr="000A77CC">
        <w:rPr>
          <w:color w:val="231F1F"/>
        </w:rPr>
        <w:t xml:space="preserve"> xây</w:t>
      </w:r>
      <w:r w:rsidRPr="000A77CC">
        <w:rPr>
          <w:color w:val="231F1F"/>
          <w:spacing w:val="1"/>
        </w:rPr>
        <w:t xml:space="preserve"> </w:t>
      </w:r>
      <w:r w:rsidRPr="000A77CC">
        <w:rPr>
          <w:color w:val="231F1F"/>
        </w:rPr>
        <w:t>dựng trên</w:t>
      </w:r>
      <w:r w:rsidRPr="000A77CC">
        <w:rPr>
          <w:color w:val="231F1F"/>
          <w:spacing w:val="1"/>
        </w:rPr>
        <w:t xml:space="preserve"> </w:t>
      </w:r>
      <w:r w:rsidRPr="000A77CC">
        <w:rPr>
          <w:color w:val="231F1F"/>
        </w:rPr>
        <w:t>đ</w:t>
      </w:r>
      <w:r w:rsidR="00A56E9F" w:rsidRPr="000A77CC">
        <w:rPr>
          <w:color w:val="231F1F"/>
        </w:rPr>
        <w:t>ó</w:t>
      </w:r>
      <w:r w:rsidRPr="000A77CC">
        <w:rPr>
          <w:color w:val="231F1F"/>
        </w:rPr>
        <w:t>. Lượ</w:t>
      </w:r>
      <w:r w:rsidR="004973B2" w:rsidRPr="000A77CC">
        <w:rPr>
          <w:color w:val="231F1F"/>
        </w:rPr>
        <w:t>c</w:t>
      </w:r>
      <w:r w:rsidRPr="000A77CC">
        <w:rPr>
          <w:color w:val="231F1F"/>
          <w:spacing w:val="1"/>
        </w:rPr>
        <w:t xml:space="preserve"> </w:t>
      </w:r>
      <w:r w:rsidRPr="000A77CC">
        <w:rPr>
          <w:color w:val="231F1F"/>
        </w:rPr>
        <w:t>đồ sa</w:t>
      </w:r>
      <w:r w:rsidR="00CF03B4" w:rsidRPr="000A77CC">
        <w:rPr>
          <w:color w:val="231F1F"/>
        </w:rPr>
        <w:t>o</w:t>
      </w:r>
      <w:r w:rsidRPr="000A77CC">
        <w:rPr>
          <w:color w:val="231F1F"/>
          <w:spacing w:val="1"/>
        </w:rPr>
        <w:t xml:space="preserve"> </w:t>
      </w:r>
      <w:r w:rsidR="004973B2" w:rsidRPr="000A77CC">
        <w:rPr>
          <w:color w:val="231F1F"/>
        </w:rPr>
        <w:t>c</w:t>
      </w:r>
      <w:r w:rsidRPr="000A77CC">
        <w:rPr>
          <w:color w:val="231F1F"/>
        </w:rPr>
        <w:t>ơ bản</w:t>
      </w:r>
      <w:r w:rsidRPr="000A77CC">
        <w:rPr>
          <w:color w:val="231F1F"/>
          <w:spacing w:val="1"/>
        </w:rPr>
        <w:t xml:space="preserve"> </w:t>
      </w:r>
      <w:r w:rsidR="004973B2" w:rsidRPr="000A77CC">
        <w:rPr>
          <w:color w:val="231F1F"/>
        </w:rPr>
        <w:t>c</w:t>
      </w:r>
      <w:r w:rsidR="00A56E9F" w:rsidRPr="000A77CC">
        <w:rPr>
          <w:color w:val="231F1F"/>
        </w:rPr>
        <w:t>ó</w:t>
      </w:r>
      <w:r w:rsidRPr="000A77CC">
        <w:rPr>
          <w:color w:val="231F1F"/>
        </w:rPr>
        <w:t xml:space="preserve"> bốn</w:t>
      </w:r>
      <w:r w:rsidRPr="000A77CC">
        <w:rPr>
          <w:color w:val="231F1F"/>
          <w:spacing w:val="1"/>
        </w:rPr>
        <w:t xml:space="preserve"> </w:t>
      </w:r>
      <w:r w:rsidRPr="000A77CC">
        <w:rPr>
          <w:color w:val="231F1F"/>
        </w:rPr>
        <w:t>thành</w:t>
      </w:r>
      <w:r w:rsidRPr="000A77CC">
        <w:rPr>
          <w:color w:val="231F1F"/>
          <w:spacing w:val="1"/>
        </w:rPr>
        <w:t xml:space="preserve"> </w:t>
      </w:r>
      <w:r w:rsidRPr="000A77CC">
        <w:rPr>
          <w:color w:val="231F1F"/>
        </w:rPr>
        <w:t>phần: sự kiện, thứ nguyên, thuộ</w:t>
      </w:r>
      <w:r w:rsidR="004973B2" w:rsidRPr="000A77CC">
        <w:rPr>
          <w:color w:val="231F1F"/>
        </w:rPr>
        <w:t>c</w:t>
      </w:r>
      <w:r w:rsidRPr="000A77CC">
        <w:rPr>
          <w:color w:val="231F1F"/>
          <w:spacing w:val="1"/>
        </w:rPr>
        <w:t xml:space="preserve"> </w:t>
      </w:r>
      <w:r w:rsidRPr="000A77CC">
        <w:rPr>
          <w:color w:val="231F1F"/>
        </w:rPr>
        <w:t xml:space="preserve">tính và phân </w:t>
      </w:r>
      <w:r w:rsidR="004973B2" w:rsidRPr="000A77CC">
        <w:rPr>
          <w:color w:val="231F1F"/>
        </w:rPr>
        <w:t>c</w:t>
      </w:r>
      <w:r w:rsidRPr="000A77CC">
        <w:rPr>
          <w:color w:val="231F1F"/>
        </w:rPr>
        <w:t>ấp thuộ</w:t>
      </w:r>
      <w:r w:rsidR="004973B2" w:rsidRPr="000A77CC">
        <w:rPr>
          <w:color w:val="231F1F"/>
        </w:rPr>
        <w:t>c</w:t>
      </w:r>
      <w:r w:rsidRPr="000A77CC">
        <w:rPr>
          <w:color w:val="231F1F"/>
          <w:spacing w:val="1"/>
        </w:rPr>
        <w:t xml:space="preserve"> </w:t>
      </w:r>
      <w:r w:rsidRPr="000A77CC">
        <w:rPr>
          <w:color w:val="231F1F"/>
        </w:rPr>
        <w:t>tính.</w:t>
      </w:r>
    </w:p>
    <w:p w14:paraId="1BF000ED" w14:textId="77777777" w:rsidR="008A7B81" w:rsidRPr="000A77CC" w:rsidRDefault="008A7B81" w:rsidP="008A7B81">
      <w:pPr>
        <w:pStyle w:val="BodyText"/>
      </w:pPr>
    </w:p>
    <w:p w14:paraId="7F809980" w14:textId="61605132" w:rsidR="00854B0D" w:rsidRPr="000A77CC" w:rsidRDefault="00C536FB">
      <w:pPr>
        <w:pStyle w:val="BodyText"/>
        <w:spacing w:before="143" w:line="249" w:lineRule="auto"/>
        <w:ind w:left="1920" w:right="3597"/>
        <w:jc w:val="both"/>
      </w:pPr>
      <w:r w:rsidRPr="000A77CC">
        <w:rPr>
          <w:color w:val="231F20"/>
        </w:rPr>
        <w:t>.</w:t>
      </w:r>
    </w:p>
    <w:p w14:paraId="038DBE50" w14:textId="77777777" w:rsidR="00854B0D" w:rsidRPr="000A77CC" w:rsidRDefault="00854B0D">
      <w:pPr>
        <w:pStyle w:val="BodyText"/>
        <w:spacing w:before="2"/>
        <w:rPr>
          <w:sz w:val="41"/>
        </w:rPr>
      </w:pPr>
    </w:p>
    <w:p w14:paraId="6FCAAB72" w14:textId="7208A468" w:rsidR="00854B0D" w:rsidRPr="000A77CC" w:rsidRDefault="00000000">
      <w:pPr>
        <w:spacing w:line="254" w:lineRule="auto"/>
        <w:ind w:left="1919" w:right="3599"/>
        <w:jc w:val="both"/>
        <w:rPr>
          <w:sz w:val="18"/>
        </w:rPr>
      </w:pPr>
      <w:r>
        <w:pict w14:anchorId="231803B2">
          <v:line id="_x0000_s2587" style="position:absolute;left:0;text-align:left;z-index:251683328;mso-position-horizontal-relative:page" from="15pt,64.4pt" to="0,64.4pt" strokeweight=".25pt">
            <w10:wrap anchorx="page"/>
          </v:line>
        </w:pict>
      </w:r>
      <w:r>
        <w:pict w14:anchorId="6B527BA3">
          <v:line id="_x0000_s2586" style="position:absolute;left:0;text-align:left;z-index:251684352;mso-position-horizontal-relative:page" from="663pt,64.4pt" to="678pt,64.4pt" strokeweight=".25pt">
            <w10:wrap anchorx="page"/>
          </v:line>
        </w:pict>
      </w:r>
      <w:r w:rsidR="00C536FB" w:rsidRPr="000A77CC">
        <w:rPr>
          <w:color w:val="231F20"/>
          <w:w w:val="95"/>
          <w:position w:val="6"/>
          <w:sz w:val="10"/>
        </w:rPr>
        <w:t xml:space="preserve">3 </w:t>
      </w:r>
      <w:r w:rsidR="00C536FB" w:rsidRPr="000A77CC">
        <w:rPr>
          <w:color w:val="231F20"/>
          <w:w w:val="95"/>
          <w:sz w:val="18"/>
        </w:rPr>
        <w:t>Bill Inm</w:t>
      </w:r>
      <w:r w:rsidR="00CF03B4" w:rsidRPr="000A77CC">
        <w:rPr>
          <w:color w:val="231F20"/>
          <w:w w:val="95"/>
          <w:sz w:val="18"/>
        </w:rPr>
        <w:t>o</w:t>
      </w:r>
      <w:r w:rsidR="00C536FB" w:rsidRPr="000A77CC">
        <w:rPr>
          <w:color w:val="231F20"/>
          <w:w w:val="95"/>
          <w:sz w:val="18"/>
        </w:rPr>
        <w:t xml:space="preserve">n, and </w:t>
      </w:r>
      <w:r w:rsidR="004973B2" w:rsidRPr="000A77CC">
        <w:rPr>
          <w:color w:val="231F20"/>
          <w:w w:val="95"/>
          <w:sz w:val="18"/>
        </w:rPr>
        <w:t>c</w:t>
      </w:r>
      <w:r w:rsidR="00C536FB" w:rsidRPr="000A77CC">
        <w:rPr>
          <w:color w:val="231F20"/>
          <w:w w:val="95"/>
          <w:sz w:val="18"/>
        </w:rPr>
        <w:t>hu</w:t>
      </w:r>
      <w:r w:rsidR="004973B2" w:rsidRPr="000A77CC">
        <w:rPr>
          <w:color w:val="231F20"/>
          <w:w w:val="95"/>
          <w:sz w:val="18"/>
        </w:rPr>
        <w:t>c</w:t>
      </w:r>
      <w:r w:rsidR="00C536FB" w:rsidRPr="000A77CC">
        <w:rPr>
          <w:color w:val="231F20"/>
          <w:w w:val="95"/>
          <w:sz w:val="18"/>
        </w:rPr>
        <w:t xml:space="preserve">k Kelley, “The twelve rules </w:t>
      </w:r>
      <w:r w:rsidR="00CF03B4" w:rsidRPr="000A77CC">
        <w:rPr>
          <w:color w:val="231F20"/>
          <w:w w:val="95"/>
          <w:sz w:val="18"/>
        </w:rPr>
        <w:t>o</w:t>
      </w:r>
      <w:r w:rsidR="00C536FB" w:rsidRPr="000A77CC">
        <w:rPr>
          <w:color w:val="231F20"/>
          <w:w w:val="95"/>
          <w:sz w:val="18"/>
        </w:rPr>
        <w:t>f data wareh</w:t>
      </w:r>
      <w:r w:rsidR="00CF03B4" w:rsidRPr="000A77CC">
        <w:rPr>
          <w:color w:val="231F20"/>
          <w:w w:val="95"/>
          <w:sz w:val="18"/>
        </w:rPr>
        <w:t>o</w:t>
      </w:r>
      <w:r w:rsidR="00C536FB" w:rsidRPr="000A77CC">
        <w:rPr>
          <w:color w:val="231F20"/>
          <w:w w:val="95"/>
          <w:sz w:val="18"/>
        </w:rPr>
        <w:t>use f</w:t>
      </w:r>
      <w:r w:rsidR="00CF03B4" w:rsidRPr="000A77CC">
        <w:rPr>
          <w:color w:val="231F20"/>
          <w:w w:val="95"/>
          <w:sz w:val="18"/>
        </w:rPr>
        <w:t>o</w:t>
      </w:r>
      <w:r w:rsidR="00C536FB" w:rsidRPr="000A77CC">
        <w:rPr>
          <w:color w:val="231F20"/>
          <w:w w:val="95"/>
          <w:sz w:val="18"/>
        </w:rPr>
        <w:t xml:space="preserve">r a </w:t>
      </w:r>
      <w:r w:rsidR="004973B2" w:rsidRPr="000A77CC">
        <w:rPr>
          <w:color w:val="231F20"/>
          <w:w w:val="95"/>
          <w:sz w:val="18"/>
        </w:rPr>
        <w:t>c</w:t>
      </w:r>
      <w:r w:rsidR="00C536FB" w:rsidRPr="000A77CC">
        <w:rPr>
          <w:color w:val="231F20"/>
          <w:w w:val="95"/>
          <w:sz w:val="18"/>
        </w:rPr>
        <w:t>lient/server w</w:t>
      </w:r>
      <w:r w:rsidR="00CF03B4" w:rsidRPr="000A77CC">
        <w:rPr>
          <w:color w:val="231F20"/>
          <w:w w:val="95"/>
          <w:sz w:val="18"/>
        </w:rPr>
        <w:t>o</w:t>
      </w:r>
      <w:r w:rsidR="00C536FB" w:rsidRPr="000A77CC">
        <w:rPr>
          <w:color w:val="231F20"/>
          <w:w w:val="95"/>
          <w:sz w:val="18"/>
        </w:rPr>
        <w:t xml:space="preserve">rld,” </w:t>
      </w:r>
      <w:r w:rsidR="00C536FB" w:rsidRPr="000A77CC">
        <w:rPr>
          <w:i/>
          <w:color w:val="231F20"/>
          <w:w w:val="95"/>
          <w:sz w:val="18"/>
        </w:rPr>
        <w:t>Data Manage-</w:t>
      </w:r>
      <w:r w:rsidR="00C536FB" w:rsidRPr="000A77CC">
        <w:rPr>
          <w:i/>
          <w:color w:val="231F20"/>
          <w:spacing w:val="1"/>
          <w:w w:val="95"/>
          <w:sz w:val="18"/>
        </w:rPr>
        <w:t xml:space="preserve"> </w:t>
      </w:r>
      <w:r w:rsidR="00C536FB" w:rsidRPr="000A77CC">
        <w:rPr>
          <w:i/>
          <w:color w:val="231F20"/>
          <w:sz w:val="18"/>
        </w:rPr>
        <w:t>ment</w:t>
      </w:r>
      <w:r w:rsidR="00C536FB" w:rsidRPr="000A77CC">
        <w:rPr>
          <w:i/>
          <w:color w:val="231F20"/>
          <w:spacing w:val="-5"/>
          <w:sz w:val="18"/>
        </w:rPr>
        <w:t xml:space="preserve"> </w:t>
      </w:r>
      <w:r w:rsidR="00C536FB" w:rsidRPr="000A77CC">
        <w:rPr>
          <w:i/>
          <w:color w:val="231F20"/>
          <w:sz w:val="18"/>
        </w:rPr>
        <w:t>Review</w:t>
      </w:r>
      <w:r w:rsidR="00C536FB" w:rsidRPr="000A77CC">
        <w:rPr>
          <w:i/>
          <w:color w:val="231F20"/>
          <w:spacing w:val="-5"/>
          <w:sz w:val="18"/>
        </w:rPr>
        <w:t xml:space="preserve"> </w:t>
      </w:r>
      <w:r w:rsidR="00C536FB" w:rsidRPr="000A77CC">
        <w:rPr>
          <w:color w:val="231F20"/>
          <w:sz w:val="18"/>
        </w:rPr>
        <w:t>4(5),</w:t>
      </w:r>
      <w:r w:rsidR="00C536FB" w:rsidRPr="000A77CC">
        <w:rPr>
          <w:color w:val="231F20"/>
          <w:spacing w:val="-6"/>
          <w:sz w:val="18"/>
        </w:rPr>
        <w:t xml:space="preserve"> </w:t>
      </w:r>
      <w:r w:rsidR="00C536FB" w:rsidRPr="000A77CC">
        <w:rPr>
          <w:color w:val="231F20"/>
          <w:sz w:val="18"/>
        </w:rPr>
        <w:t>May</w:t>
      </w:r>
      <w:r w:rsidR="00C536FB" w:rsidRPr="000A77CC">
        <w:rPr>
          <w:color w:val="231F20"/>
          <w:spacing w:val="-5"/>
          <w:sz w:val="18"/>
        </w:rPr>
        <w:t xml:space="preserve"> </w:t>
      </w:r>
      <w:r w:rsidR="00C536FB" w:rsidRPr="000A77CC">
        <w:rPr>
          <w:color w:val="231F20"/>
          <w:sz w:val="18"/>
        </w:rPr>
        <w:t>1994,</w:t>
      </w:r>
      <w:r w:rsidR="00C536FB" w:rsidRPr="000A77CC">
        <w:rPr>
          <w:color w:val="231F20"/>
          <w:spacing w:val="-6"/>
          <w:sz w:val="18"/>
        </w:rPr>
        <w:t xml:space="preserve"> </w:t>
      </w:r>
      <w:r w:rsidR="00C536FB" w:rsidRPr="000A77CC">
        <w:rPr>
          <w:color w:val="231F20"/>
          <w:sz w:val="18"/>
        </w:rPr>
        <w:t>pp.</w:t>
      </w:r>
      <w:r w:rsidR="00C536FB" w:rsidRPr="000A77CC">
        <w:rPr>
          <w:color w:val="231F20"/>
          <w:spacing w:val="-5"/>
          <w:sz w:val="18"/>
        </w:rPr>
        <w:t xml:space="preserve"> </w:t>
      </w:r>
      <w:r w:rsidR="00C536FB" w:rsidRPr="000A77CC">
        <w:rPr>
          <w:color w:val="231F20"/>
          <w:sz w:val="18"/>
        </w:rPr>
        <w:t>6–16.</w:t>
      </w:r>
    </w:p>
    <w:p w14:paraId="4D2030F2" w14:textId="77777777" w:rsidR="00854B0D" w:rsidRPr="000A77CC" w:rsidRDefault="00854B0D">
      <w:pPr>
        <w:spacing w:line="254" w:lineRule="auto"/>
        <w:jc w:val="both"/>
        <w:rPr>
          <w:sz w:val="18"/>
        </w:rPr>
        <w:sectPr w:rsidR="00854B0D" w:rsidRPr="000A77CC">
          <w:type w:val="continuous"/>
          <w:pgSz w:w="13560" w:h="16980"/>
          <w:pgMar w:top="0" w:right="180" w:bottom="660" w:left="180" w:header="720" w:footer="720" w:gutter="0"/>
          <w:cols w:space="720"/>
        </w:sectPr>
      </w:pPr>
    </w:p>
    <w:p w14:paraId="6702898E" w14:textId="77777777" w:rsidR="00854B0D" w:rsidRPr="000A77CC" w:rsidRDefault="00854B0D">
      <w:pPr>
        <w:pStyle w:val="BodyText"/>
        <w:rPr>
          <w:sz w:val="20"/>
        </w:rPr>
      </w:pPr>
    </w:p>
    <w:p w14:paraId="6763FE06" w14:textId="77777777" w:rsidR="00854B0D" w:rsidRPr="000A77CC" w:rsidRDefault="00854B0D">
      <w:pPr>
        <w:pStyle w:val="BodyText"/>
        <w:rPr>
          <w:sz w:val="20"/>
        </w:rPr>
      </w:pPr>
    </w:p>
    <w:p w14:paraId="02152C89" w14:textId="77777777" w:rsidR="00854B0D" w:rsidRPr="000A77CC" w:rsidRDefault="00854B0D">
      <w:pPr>
        <w:pStyle w:val="BodyText"/>
        <w:spacing w:before="10"/>
        <w:rPr>
          <w:sz w:val="18"/>
        </w:rPr>
      </w:pPr>
    </w:p>
    <w:p w14:paraId="015A3D05" w14:textId="15DE3D75" w:rsidR="00854B0D" w:rsidRPr="000A77CC" w:rsidRDefault="00C536FB">
      <w:pPr>
        <w:ind w:left="1208"/>
        <w:rPr>
          <w:sz w:val="20"/>
        </w:rPr>
      </w:pPr>
      <w:r w:rsidRPr="000A77CC">
        <w:rPr>
          <w:b/>
          <w:color w:val="2C6682"/>
          <w:spacing w:val="-1"/>
          <w:w w:val="95"/>
          <w:sz w:val="20"/>
        </w:rPr>
        <w:t>610</w:t>
      </w:r>
      <w:r w:rsidRPr="000A77CC">
        <w:rPr>
          <w:b/>
          <w:color w:val="2C6682"/>
          <w:spacing w:val="86"/>
          <w:sz w:val="20"/>
        </w:rPr>
        <w:t xml:space="preserve"> </w:t>
      </w:r>
      <w:r w:rsidR="00CB2921" w:rsidRPr="000A77CC">
        <w:rPr>
          <w:color w:val="231F20"/>
          <w:spacing w:val="-1"/>
          <w:w w:val="95"/>
          <w:sz w:val="20"/>
        </w:rPr>
        <w:t>Phần 4 Khái niệm cơ sở dữ liệu nâng cao</w:t>
      </w:r>
    </w:p>
    <w:p w14:paraId="7DE39399" w14:textId="77777777" w:rsidR="00854B0D" w:rsidRPr="000A77CC" w:rsidRDefault="00854B0D">
      <w:pPr>
        <w:pStyle w:val="BodyText"/>
        <w:spacing w:before="1"/>
        <w:rPr>
          <w:sz w:val="20"/>
        </w:rPr>
      </w:pPr>
    </w:p>
    <w:p w14:paraId="1EA260EB" w14:textId="6F99E9FF" w:rsidR="00854B0D" w:rsidRPr="000A77CC" w:rsidRDefault="009B30E1">
      <w:pPr>
        <w:pStyle w:val="Heading3"/>
        <w:tabs>
          <w:tab w:val="left" w:pos="11279"/>
        </w:tabs>
        <w:ind w:left="3677"/>
        <w:jc w:val="both"/>
        <w:rPr>
          <w:rFonts w:ascii="Times New Roman" w:hAnsi="Times New Roman" w:cs="Times New Roman"/>
        </w:rPr>
      </w:pPr>
      <w:r w:rsidRPr="000A77CC">
        <w:rPr>
          <w:rFonts w:ascii="Times New Roman" w:hAnsi="Times New Roman" w:cs="Times New Roman"/>
          <w:color w:val="231F20"/>
          <w:w w:val="90"/>
          <w:shd w:val="clear" w:color="auto" w:fill="FCAF17"/>
        </w:rPr>
        <w:t>BẢNG</w:t>
      </w:r>
      <w:r w:rsidR="00C536FB" w:rsidRPr="000A77CC">
        <w:rPr>
          <w:rFonts w:ascii="Times New Roman" w:hAnsi="Times New Roman" w:cs="Times New Roman"/>
          <w:color w:val="231F20"/>
          <w:spacing w:val="16"/>
          <w:w w:val="90"/>
          <w:shd w:val="clear" w:color="auto" w:fill="FCAF17"/>
        </w:rPr>
        <w:t xml:space="preserve"> </w:t>
      </w:r>
      <w:r w:rsidR="00C536FB" w:rsidRPr="000A77CC">
        <w:rPr>
          <w:rFonts w:ascii="Times New Roman" w:hAnsi="Times New Roman" w:cs="Times New Roman"/>
          <w:color w:val="231F20"/>
          <w:w w:val="90"/>
          <w:shd w:val="clear" w:color="auto" w:fill="FCAF17"/>
        </w:rPr>
        <w:t>13.9</w:t>
      </w:r>
      <w:r w:rsidR="00C536FB" w:rsidRPr="000A77CC">
        <w:rPr>
          <w:rFonts w:ascii="Times New Roman" w:hAnsi="Times New Roman" w:cs="Times New Roman"/>
          <w:color w:val="231F20"/>
          <w:shd w:val="clear" w:color="auto" w:fill="FCAF17"/>
        </w:rPr>
        <w:tab/>
      </w:r>
    </w:p>
    <w:p w14:paraId="566CE645" w14:textId="371FE476" w:rsidR="00854B0D" w:rsidRPr="000A77CC" w:rsidRDefault="00C536FB">
      <w:pPr>
        <w:tabs>
          <w:tab w:val="left" w:pos="11279"/>
        </w:tabs>
        <w:spacing w:before="110"/>
        <w:ind w:left="3585"/>
        <w:jc w:val="both"/>
        <w:rPr>
          <w:b/>
          <w:sz w:val="24"/>
        </w:rPr>
      </w:pPr>
      <w:r w:rsidRPr="000A77CC">
        <w:rPr>
          <w:b/>
          <w:color w:val="FFFFFF"/>
          <w:w w:val="68"/>
          <w:sz w:val="24"/>
          <w:shd w:val="clear" w:color="auto" w:fill="2C6682"/>
        </w:rPr>
        <w:t xml:space="preserve"> </w:t>
      </w:r>
      <w:r w:rsidRPr="000A77CC">
        <w:rPr>
          <w:b/>
          <w:color w:val="FFFFFF"/>
          <w:spacing w:val="-27"/>
          <w:sz w:val="24"/>
          <w:shd w:val="clear" w:color="auto" w:fill="2C6682"/>
        </w:rPr>
        <w:t xml:space="preserve"> </w:t>
      </w:r>
      <w:r w:rsidR="00301F8C" w:rsidRPr="000A77CC">
        <w:rPr>
          <w:b/>
          <w:color w:val="FFFFFF"/>
          <w:w w:val="85"/>
          <w:sz w:val="24"/>
          <w:shd w:val="clear" w:color="auto" w:fill="2C6682"/>
        </w:rPr>
        <w:t>12 QUY TẮC</w:t>
      </w:r>
      <w:r w:rsidRPr="000A77CC">
        <w:rPr>
          <w:b/>
          <w:color w:val="FFFFFF"/>
          <w:sz w:val="24"/>
          <w:shd w:val="clear" w:color="auto" w:fill="2C6682"/>
        </w:rPr>
        <w:tab/>
      </w:r>
    </w:p>
    <w:p w14:paraId="2ACAC92C" w14:textId="77777777" w:rsidR="00854B0D" w:rsidRPr="000A77CC" w:rsidRDefault="00854B0D">
      <w:pPr>
        <w:pStyle w:val="BodyText"/>
        <w:spacing w:before="5"/>
        <w:rPr>
          <w:b/>
          <w:sz w:val="7"/>
        </w:rPr>
      </w:pPr>
    </w:p>
    <w:tbl>
      <w:tblPr>
        <w:tblW w:w="0" w:type="auto"/>
        <w:tblInd w:w="3605" w:type="dxa"/>
        <w:tblBorders>
          <w:top w:val="single" w:sz="8" w:space="0" w:color="808285"/>
          <w:left w:val="single" w:sz="8" w:space="0" w:color="808285"/>
          <w:bottom w:val="single" w:sz="8" w:space="0" w:color="808285"/>
          <w:right w:val="single" w:sz="8" w:space="0" w:color="808285"/>
          <w:insideH w:val="single" w:sz="8" w:space="0" w:color="808285"/>
          <w:insideV w:val="single" w:sz="8" w:space="0" w:color="808285"/>
        </w:tblBorders>
        <w:tblLayout w:type="fixed"/>
        <w:tblCellMar>
          <w:left w:w="0" w:type="dxa"/>
          <w:right w:w="0" w:type="dxa"/>
        </w:tblCellMar>
        <w:tblLook w:val="01E0" w:firstRow="1" w:lastRow="1" w:firstColumn="1" w:lastColumn="1" w:noHBand="0" w:noVBand="0"/>
      </w:tblPr>
      <w:tblGrid>
        <w:gridCol w:w="1270"/>
        <w:gridCol w:w="6405"/>
      </w:tblGrid>
      <w:tr w:rsidR="00854B0D" w:rsidRPr="000A77CC" w14:paraId="0E5721EA" w14:textId="77777777">
        <w:trPr>
          <w:trHeight w:val="305"/>
        </w:trPr>
        <w:tc>
          <w:tcPr>
            <w:tcW w:w="1270" w:type="dxa"/>
            <w:shd w:val="clear" w:color="auto" w:fill="2C6682"/>
          </w:tcPr>
          <w:p w14:paraId="40946A3C" w14:textId="4D512310" w:rsidR="00854B0D" w:rsidRPr="000A77CC" w:rsidRDefault="00301F8C">
            <w:pPr>
              <w:pStyle w:val="TableParagraph"/>
              <w:spacing w:before="15"/>
              <w:ind w:left="82"/>
              <w:rPr>
                <w:rFonts w:ascii="Times New Roman" w:hAnsi="Times New Roman" w:cs="Times New Roman"/>
                <w:b/>
              </w:rPr>
            </w:pPr>
            <w:r w:rsidRPr="000A77CC">
              <w:rPr>
                <w:rFonts w:ascii="Times New Roman" w:hAnsi="Times New Roman" w:cs="Times New Roman"/>
                <w:b/>
                <w:color w:val="FFFFFF"/>
                <w:w w:val="85"/>
              </w:rPr>
              <w:t>THỨ TỰ</w:t>
            </w:r>
          </w:p>
        </w:tc>
        <w:tc>
          <w:tcPr>
            <w:tcW w:w="6405" w:type="dxa"/>
            <w:shd w:val="clear" w:color="auto" w:fill="2C6682"/>
          </w:tcPr>
          <w:p w14:paraId="18BC640E" w14:textId="48781042" w:rsidR="00854B0D" w:rsidRPr="000A77CC" w:rsidRDefault="00301F8C">
            <w:pPr>
              <w:pStyle w:val="TableParagraph"/>
              <w:spacing w:before="15"/>
              <w:ind w:left="82"/>
              <w:rPr>
                <w:rFonts w:ascii="Times New Roman" w:hAnsi="Times New Roman" w:cs="Times New Roman"/>
                <w:b/>
              </w:rPr>
            </w:pPr>
            <w:r w:rsidRPr="000A77CC">
              <w:rPr>
                <w:rFonts w:ascii="Times New Roman" w:hAnsi="Times New Roman" w:cs="Times New Roman"/>
                <w:b/>
                <w:color w:val="FFFFFF"/>
                <w:w w:val="90"/>
              </w:rPr>
              <w:t>CHI TIẾT</w:t>
            </w:r>
          </w:p>
        </w:tc>
      </w:tr>
      <w:tr w:rsidR="00854B0D" w:rsidRPr="000A77CC" w14:paraId="015F0211" w14:textId="77777777">
        <w:trPr>
          <w:trHeight w:val="290"/>
        </w:trPr>
        <w:tc>
          <w:tcPr>
            <w:tcW w:w="1270" w:type="dxa"/>
            <w:shd w:val="clear" w:color="auto" w:fill="FFCC7A"/>
          </w:tcPr>
          <w:p w14:paraId="3FBCC3A8" w14:textId="77777777" w:rsidR="00854B0D" w:rsidRPr="000A77CC" w:rsidRDefault="00C536FB">
            <w:pPr>
              <w:pStyle w:val="TableParagraph"/>
              <w:rPr>
                <w:rFonts w:ascii="Times New Roman" w:hAnsi="Times New Roman" w:cs="Times New Roman"/>
                <w:sz w:val="20"/>
              </w:rPr>
            </w:pPr>
            <w:r w:rsidRPr="000A77CC">
              <w:rPr>
                <w:rFonts w:ascii="Times New Roman" w:hAnsi="Times New Roman" w:cs="Times New Roman"/>
                <w:color w:val="231F20"/>
                <w:w w:val="97"/>
                <w:sz w:val="20"/>
              </w:rPr>
              <w:t>1</w:t>
            </w:r>
          </w:p>
        </w:tc>
        <w:tc>
          <w:tcPr>
            <w:tcW w:w="6405" w:type="dxa"/>
            <w:shd w:val="clear" w:color="auto" w:fill="FFCC7A"/>
          </w:tcPr>
          <w:p w14:paraId="47AADFF8" w14:textId="57475EF8" w:rsidR="00854B0D" w:rsidRPr="000A77CC" w:rsidRDefault="005D5D19">
            <w:pPr>
              <w:pStyle w:val="TableParagraph"/>
              <w:rPr>
                <w:rFonts w:ascii="Times New Roman" w:hAnsi="Times New Roman" w:cs="Times New Roman"/>
                <w:sz w:val="20"/>
              </w:rPr>
            </w:pPr>
            <w:r w:rsidRPr="000A77CC">
              <w:rPr>
                <w:rFonts w:ascii="Times New Roman" w:hAnsi="Times New Roman" w:cs="Times New Roman"/>
                <w:color w:val="231F20"/>
                <w:w w:val="90"/>
                <w:sz w:val="20"/>
              </w:rPr>
              <w:t>Kh</w:t>
            </w:r>
            <w:r w:rsidR="00CF03B4" w:rsidRPr="000A77CC">
              <w:rPr>
                <w:rFonts w:ascii="Times New Roman" w:hAnsi="Times New Roman" w:cs="Times New Roman"/>
                <w:color w:val="231F20"/>
                <w:w w:val="90"/>
                <w:sz w:val="20"/>
              </w:rPr>
              <w:t>o</w:t>
            </w:r>
            <w:r w:rsidRPr="000A77CC">
              <w:rPr>
                <w:rFonts w:ascii="Times New Roman" w:hAnsi="Times New Roman" w:cs="Times New Roman"/>
                <w:color w:val="231F20"/>
                <w:w w:val="90"/>
                <w:sz w:val="20"/>
              </w:rPr>
              <w:t xml:space="preserve"> dữ liệu và môi tr</w:t>
            </w:r>
            <w:r w:rsidRPr="000A77CC">
              <w:rPr>
                <w:rFonts w:ascii="Times New Roman" w:hAnsi="Times New Roman" w:cs="Times New Roman"/>
                <w:color w:val="231F20"/>
                <w:w w:val="90"/>
                <w:sz w:val="20"/>
                <w:lang w:val="vi-VN"/>
              </w:rPr>
              <w:t>ư</w:t>
            </w:r>
            <w:r w:rsidRPr="000A77CC">
              <w:rPr>
                <w:rFonts w:ascii="Times New Roman" w:hAnsi="Times New Roman" w:cs="Times New Roman"/>
                <w:color w:val="231F20"/>
                <w:w w:val="90"/>
                <w:sz w:val="20"/>
              </w:rPr>
              <w:t>ờng h</w:t>
            </w:r>
            <w:r w:rsidR="00CF03B4" w:rsidRPr="000A77CC">
              <w:rPr>
                <w:rFonts w:ascii="Times New Roman" w:hAnsi="Times New Roman" w:cs="Times New Roman"/>
                <w:color w:val="231F20"/>
                <w:w w:val="90"/>
                <w:sz w:val="20"/>
              </w:rPr>
              <w:t>o</w:t>
            </w:r>
            <w:r w:rsidRPr="000A77CC">
              <w:rPr>
                <w:rFonts w:ascii="Times New Roman" w:hAnsi="Times New Roman" w:cs="Times New Roman"/>
                <w:color w:val="231F20"/>
                <w:w w:val="90"/>
                <w:sz w:val="20"/>
              </w:rPr>
              <w:t>ạt động tách biệt</w:t>
            </w:r>
            <w:r w:rsidR="00C536FB" w:rsidRPr="000A77CC">
              <w:rPr>
                <w:rFonts w:ascii="Times New Roman" w:hAnsi="Times New Roman" w:cs="Times New Roman"/>
                <w:color w:val="231F20"/>
                <w:w w:val="90"/>
                <w:sz w:val="20"/>
              </w:rPr>
              <w:t>.</w:t>
            </w:r>
          </w:p>
        </w:tc>
      </w:tr>
      <w:tr w:rsidR="00854B0D" w:rsidRPr="000A77CC" w14:paraId="2F0FC497" w14:textId="77777777">
        <w:trPr>
          <w:trHeight w:val="290"/>
        </w:trPr>
        <w:tc>
          <w:tcPr>
            <w:tcW w:w="1270" w:type="dxa"/>
            <w:shd w:val="clear" w:color="auto" w:fill="FFE0AD"/>
          </w:tcPr>
          <w:p w14:paraId="34DEF8E7" w14:textId="77777777" w:rsidR="00854B0D" w:rsidRPr="000A77CC" w:rsidRDefault="00C536FB">
            <w:pPr>
              <w:pStyle w:val="TableParagraph"/>
              <w:ind w:left="79"/>
              <w:rPr>
                <w:rFonts w:ascii="Times New Roman" w:hAnsi="Times New Roman" w:cs="Times New Roman"/>
                <w:sz w:val="20"/>
              </w:rPr>
            </w:pPr>
            <w:r w:rsidRPr="000A77CC">
              <w:rPr>
                <w:rFonts w:ascii="Times New Roman" w:hAnsi="Times New Roman" w:cs="Times New Roman"/>
                <w:color w:val="231F20"/>
                <w:w w:val="97"/>
                <w:sz w:val="20"/>
              </w:rPr>
              <w:t>2</w:t>
            </w:r>
          </w:p>
        </w:tc>
        <w:tc>
          <w:tcPr>
            <w:tcW w:w="6405" w:type="dxa"/>
            <w:shd w:val="clear" w:color="auto" w:fill="FFE0AD"/>
          </w:tcPr>
          <w:p w14:paraId="68FF8EA2" w14:textId="456A02E6" w:rsidR="00854B0D" w:rsidRPr="000A77CC" w:rsidRDefault="005D5D19">
            <w:pPr>
              <w:pStyle w:val="TableParagraph"/>
              <w:ind w:left="79"/>
              <w:rPr>
                <w:rFonts w:ascii="Times New Roman" w:hAnsi="Times New Roman" w:cs="Times New Roman"/>
                <w:sz w:val="20"/>
              </w:rPr>
            </w:pPr>
            <w:r w:rsidRPr="000A77CC">
              <w:rPr>
                <w:rFonts w:ascii="Times New Roman" w:hAnsi="Times New Roman" w:cs="Times New Roman"/>
                <w:color w:val="231F20"/>
                <w:w w:val="90"/>
                <w:sz w:val="20"/>
              </w:rPr>
              <w:t>Kh</w:t>
            </w:r>
            <w:r w:rsidR="00CF03B4" w:rsidRPr="000A77CC">
              <w:rPr>
                <w:rFonts w:ascii="Times New Roman" w:hAnsi="Times New Roman" w:cs="Times New Roman"/>
                <w:color w:val="231F20"/>
                <w:w w:val="90"/>
                <w:sz w:val="20"/>
              </w:rPr>
              <w:t>o</w:t>
            </w:r>
            <w:r w:rsidRPr="000A77CC">
              <w:rPr>
                <w:rFonts w:ascii="Times New Roman" w:hAnsi="Times New Roman" w:cs="Times New Roman"/>
                <w:color w:val="231F20"/>
                <w:w w:val="90"/>
                <w:sz w:val="20"/>
              </w:rPr>
              <w:t xml:space="preserve"> dữ liệu đ</w:t>
            </w:r>
            <w:r w:rsidRPr="000A77CC">
              <w:rPr>
                <w:rFonts w:ascii="Times New Roman" w:hAnsi="Times New Roman" w:cs="Times New Roman"/>
                <w:color w:val="231F20"/>
                <w:w w:val="90"/>
                <w:sz w:val="20"/>
                <w:lang w:val="vi-VN"/>
              </w:rPr>
              <w:t>ư</w:t>
            </w:r>
            <w:r w:rsidRPr="000A77CC">
              <w:rPr>
                <w:rFonts w:ascii="Times New Roman" w:hAnsi="Times New Roman" w:cs="Times New Roman"/>
                <w:color w:val="231F20"/>
                <w:w w:val="90"/>
                <w:sz w:val="20"/>
              </w:rPr>
              <w:t>ợc tích hợp</w:t>
            </w:r>
            <w:r w:rsidR="00C536FB" w:rsidRPr="000A77CC">
              <w:rPr>
                <w:rFonts w:ascii="Times New Roman" w:hAnsi="Times New Roman" w:cs="Times New Roman"/>
                <w:color w:val="231F20"/>
                <w:w w:val="90"/>
                <w:sz w:val="20"/>
              </w:rPr>
              <w:t>.</w:t>
            </w:r>
          </w:p>
        </w:tc>
      </w:tr>
      <w:tr w:rsidR="00854B0D" w:rsidRPr="000A77CC" w14:paraId="4308679E" w14:textId="77777777">
        <w:trPr>
          <w:trHeight w:val="290"/>
        </w:trPr>
        <w:tc>
          <w:tcPr>
            <w:tcW w:w="1270" w:type="dxa"/>
            <w:shd w:val="clear" w:color="auto" w:fill="FFCC7A"/>
          </w:tcPr>
          <w:p w14:paraId="0AF5AE06" w14:textId="77777777" w:rsidR="00854B0D" w:rsidRPr="000A77CC" w:rsidRDefault="00C536FB">
            <w:pPr>
              <w:pStyle w:val="TableParagraph"/>
              <w:ind w:left="79"/>
              <w:rPr>
                <w:rFonts w:ascii="Times New Roman" w:hAnsi="Times New Roman" w:cs="Times New Roman"/>
                <w:sz w:val="20"/>
              </w:rPr>
            </w:pPr>
            <w:r w:rsidRPr="000A77CC">
              <w:rPr>
                <w:rFonts w:ascii="Times New Roman" w:hAnsi="Times New Roman" w:cs="Times New Roman"/>
                <w:color w:val="231F20"/>
                <w:w w:val="97"/>
                <w:sz w:val="20"/>
              </w:rPr>
              <w:t>3</w:t>
            </w:r>
          </w:p>
        </w:tc>
        <w:tc>
          <w:tcPr>
            <w:tcW w:w="6405" w:type="dxa"/>
            <w:shd w:val="clear" w:color="auto" w:fill="FFCC7A"/>
          </w:tcPr>
          <w:p w14:paraId="0E21D581" w14:textId="40A96EA7" w:rsidR="00854B0D" w:rsidRPr="000A77CC" w:rsidRDefault="005D5D19">
            <w:pPr>
              <w:pStyle w:val="TableParagraph"/>
              <w:ind w:left="79"/>
              <w:rPr>
                <w:rFonts w:ascii="Times New Roman" w:hAnsi="Times New Roman" w:cs="Times New Roman"/>
                <w:sz w:val="20"/>
              </w:rPr>
            </w:pPr>
            <w:r w:rsidRPr="000A77CC">
              <w:rPr>
                <w:rFonts w:ascii="Times New Roman" w:hAnsi="Times New Roman" w:cs="Times New Roman"/>
                <w:color w:val="231F20"/>
                <w:w w:val="90"/>
                <w:sz w:val="20"/>
              </w:rPr>
              <w:t>Kh</w:t>
            </w:r>
            <w:r w:rsidR="00CF03B4" w:rsidRPr="000A77CC">
              <w:rPr>
                <w:rFonts w:ascii="Times New Roman" w:hAnsi="Times New Roman" w:cs="Times New Roman"/>
                <w:color w:val="231F20"/>
                <w:w w:val="90"/>
                <w:sz w:val="20"/>
              </w:rPr>
              <w:t>o</w:t>
            </w:r>
            <w:r w:rsidRPr="000A77CC">
              <w:rPr>
                <w:rFonts w:ascii="Times New Roman" w:hAnsi="Times New Roman" w:cs="Times New Roman"/>
                <w:color w:val="231F20"/>
                <w:w w:val="90"/>
                <w:sz w:val="20"/>
              </w:rPr>
              <w:t xml:space="preserve"> dữ liệu chứa dữ liệu lịch sử </w:t>
            </w:r>
          </w:p>
        </w:tc>
      </w:tr>
      <w:tr w:rsidR="00854B0D" w:rsidRPr="000A77CC" w14:paraId="527D0DA3" w14:textId="77777777">
        <w:trPr>
          <w:trHeight w:val="290"/>
        </w:trPr>
        <w:tc>
          <w:tcPr>
            <w:tcW w:w="1270" w:type="dxa"/>
            <w:shd w:val="clear" w:color="auto" w:fill="FFE0AD"/>
          </w:tcPr>
          <w:p w14:paraId="347BE341" w14:textId="77777777" w:rsidR="00854B0D" w:rsidRPr="000A77CC" w:rsidRDefault="00C536FB">
            <w:pPr>
              <w:pStyle w:val="TableParagraph"/>
              <w:ind w:left="79"/>
              <w:rPr>
                <w:rFonts w:ascii="Times New Roman" w:hAnsi="Times New Roman" w:cs="Times New Roman"/>
                <w:sz w:val="20"/>
              </w:rPr>
            </w:pPr>
            <w:r w:rsidRPr="000A77CC">
              <w:rPr>
                <w:rFonts w:ascii="Times New Roman" w:hAnsi="Times New Roman" w:cs="Times New Roman"/>
                <w:color w:val="231F20"/>
                <w:w w:val="97"/>
                <w:sz w:val="20"/>
              </w:rPr>
              <w:t>4</w:t>
            </w:r>
          </w:p>
        </w:tc>
        <w:tc>
          <w:tcPr>
            <w:tcW w:w="6405" w:type="dxa"/>
            <w:shd w:val="clear" w:color="auto" w:fill="FFE0AD"/>
          </w:tcPr>
          <w:p w14:paraId="0FC9F9B3" w14:textId="7F523936" w:rsidR="00854B0D" w:rsidRPr="000A77CC" w:rsidRDefault="005D5D19">
            <w:pPr>
              <w:pStyle w:val="TableParagraph"/>
              <w:ind w:left="79"/>
              <w:rPr>
                <w:rFonts w:ascii="Times New Roman" w:hAnsi="Times New Roman" w:cs="Times New Roman"/>
                <w:sz w:val="20"/>
              </w:rPr>
            </w:pPr>
            <w:r w:rsidRPr="000A77CC">
              <w:rPr>
                <w:rFonts w:ascii="Times New Roman" w:hAnsi="Times New Roman" w:cs="Times New Roman"/>
                <w:color w:val="231F20"/>
                <w:w w:val="90"/>
                <w:sz w:val="20"/>
              </w:rPr>
              <w:t>Kh</w:t>
            </w:r>
            <w:r w:rsidR="00CF03B4" w:rsidRPr="000A77CC">
              <w:rPr>
                <w:rFonts w:ascii="Times New Roman" w:hAnsi="Times New Roman" w:cs="Times New Roman"/>
                <w:color w:val="231F20"/>
                <w:w w:val="90"/>
                <w:sz w:val="20"/>
              </w:rPr>
              <w:t>o</w:t>
            </w:r>
            <w:r w:rsidRPr="000A77CC">
              <w:rPr>
                <w:rFonts w:ascii="Times New Roman" w:hAnsi="Times New Roman" w:cs="Times New Roman"/>
                <w:color w:val="231F20"/>
                <w:w w:val="90"/>
                <w:sz w:val="20"/>
              </w:rPr>
              <w:t xml:space="preserve"> dữ liệu là những hình chụp dữ liệu tr</w:t>
            </w:r>
            <w:r w:rsidR="00CF03B4" w:rsidRPr="000A77CC">
              <w:rPr>
                <w:rFonts w:ascii="Times New Roman" w:hAnsi="Times New Roman" w:cs="Times New Roman"/>
                <w:color w:val="231F20"/>
                <w:w w:val="90"/>
                <w:sz w:val="20"/>
              </w:rPr>
              <w:t>o</w:t>
            </w:r>
            <w:r w:rsidRPr="000A77CC">
              <w:rPr>
                <w:rFonts w:ascii="Times New Roman" w:hAnsi="Times New Roman" w:cs="Times New Roman"/>
                <w:color w:val="231F20"/>
                <w:w w:val="90"/>
                <w:sz w:val="20"/>
              </w:rPr>
              <w:t>ng một kh</w:t>
            </w:r>
            <w:r w:rsidR="00CF03B4" w:rsidRPr="000A77CC">
              <w:rPr>
                <w:rFonts w:ascii="Times New Roman" w:hAnsi="Times New Roman" w:cs="Times New Roman"/>
                <w:color w:val="231F20"/>
                <w:w w:val="90"/>
                <w:sz w:val="20"/>
              </w:rPr>
              <w:t>o</w:t>
            </w:r>
            <w:r w:rsidRPr="000A77CC">
              <w:rPr>
                <w:rFonts w:ascii="Times New Roman" w:hAnsi="Times New Roman" w:cs="Times New Roman"/>
                <w:color w:val="231F20"/>
                <w:w w:val="90"/>
                <w:sz w:val="20"/>
              </w:rPr>
              <w:t>ảng thời gian</w:t>
            </w:r>
          </w:p>
        </w:tc>
      </w:tr>
      <w:tr w:rsidR="00854B0D" w:rsidRPr="000A77CC" w14:paraId="0C91BE31" w14:textId="77777777">
        <w:trPr>
          <w:trHeight w:val="290"/>
        </w:trPr>
        <w:tc>
          <w:tcPr>
            <w:tcW w:w="1270" w:type="dxa"/>
            <w:shd w:val="clear" w:color="auto" w:fill="FFCC7A"/>
          </w:tcPr>
          <w:p w14:paraId="2280F63E" w14:textId="77777777" w:rsidR="00854B0D" w:rsidRPr="000A77CC" w:rsidRDefault="00C536FB">
            <w:pPr>
              <w:pStyle w:val="TableParagraph"/>
              <w:ind w:left="79"/>
              <w:rPr>
                <w:rFonts w:ascii="Times New Roman" w:hAnsi="Times New Roman" w:cs="Times New Roman"/>
                <w:sz w:val="20"/>
              </w:rPr>
            </w:pPr>
            <w:r w:rsidRPr="000A77CC">
              <w:rPr>
                <w:rFonts w:ascii="Times New Roman" w:hAnsi="Times New Roman" w:cs="Times New Roman"/>
                <w:color w:val="231F20"/>
                <w:w w:val="97"/>
                <w:sz w:val="20"/>
              </w:rPr>
              <w:t>5</w:t>
            </w:r>
          </w:p>
        </w:tc>
        <w:tc>
          <w:tcPr>
            <w:tcW w:w="6405" w:type="dxa"/>
            <w:shd w:val="clear" w:color="auto" w:fill="FFCC7A"/>
          </w:tcPr>
          <w:p w14:paraId="48735BB3" w14:textId="5B343B55" w:rsidR="00854B0D" w:rsidRPr="000A77CC" w:rsidRDefault="005D5D19">
            <w:pPr>
              <w:pStyle w:val="TableParagraph"/>
              <w:ind w:left="79"/>
              <w:rPr>
                <w:rFonts w:ascii="Times New Roman" w:hAnsi="Times New Roman" w:cs="Times New Roman"/>
                <w:sz w:val="20"/>
              </w:rPr>
            </w:pPr>
            <w:r w:rsidRPr="000A77CC">
              <w:rPr>
                <w:rFonts w:ascii="Times New Roman" w:hAnsi="Times New Roman" w:cs="Times New Roman"/>
                <w:color w:val="231F20"/>
                <w:w w:val="90"/>
                <w:sz w:val="20"/>
              </w:rPr>
              <w:t>Kh</w:t>
            </w:r>
            <w:r w:rsidR="00CF03B4" w:rsidRPr="000A77CC">
              <w:rPr>
                <w:rFonts w:ascii="Times New Roman" w:hAnsi="Times New Roman" w:cs="Times New Roman"/>
                <w:color w:val="231F20"/>
                <w:w w:val="90"/>
                <w:sz w:val="20"/>
              </w:rPr>
              <w:t>o</w:t>
            </w:r>
            <w:r w:rsidRPr="000A77CC">
              <w:rPr>
                <w:rFonts w:ascii="Times New Roman" w:hAnsi="Times New Roman" w:cs="Times New Roman"/>
                <w:color w:val="231F20"/>
                <w:w w:val="90"/>
                <w:sz w:val="20"/>
              </w:rPr>
              <w:t xml:space="preserve"> dữ liệu h</w:t>
            </w:r>
            <w:r w:rsidRPr="000A77CC">
              <w:rPr>
                <w:rFonts w:ascii="Times New Roman" w:hAnsi="Times New Roman" w:cs="Times New Roman"/>
                <w:color w:val="231F20"/>
                <w:w w:val="90"/>
                <w:sz w:val="20"/>
                <w:lang w:val="vi-VN"/>
              </w:rPr>
              <w:t>ư</w:t>
            </w:r>
            <w:r w:rsidRPr="000A77CC">
              <w:rPr>
                <w:rFonts w:ascii="Times New Roman" w:hAnsi="Times New Roman" w:cs="Times New Roman"/>
                <w:color w:val="231F20"/>
                <w:w w:val="90"/>
                <w:sz w:val="20"/>
              </w:rPr>
              <w:t>ớng và</w:t>
            </w:r>
            <w:r w:rsidR="00CF03B4" w:rsidRPr="000A77CC">
              <w:rPr>
                <w:rFonts w:ascii="Times New Roman" w:hAnsi="Times New Roman" w:cs="Times New Roman"/>
                <w:color w:val="231F20"/>
                <w:w w:val="90"/>
                <w:sz w:val="20"/>
              </w:rPr>
              <w:t>o</w:t>
            </w:r>
            <w:r w:rsidRPr="000A77CC">
              <w:rPr>
                <w:rFonts w:ascii="Times New Roman" w:hAnsi="Times New Roman" w:cs="Times New Roman"/>
                <w:color w:val="231F20"/>
                <w:w w:val="90"/>
                <w:sz w:val="20"/>
              </w:rPr>
              <w:t xml:space="preserve"> chủ thể.</w:t>
            </w:r>
          </w:p>
        </w:tc>
      </w:tr>
      <w:tr w:rsidR="00854B0D" w:rsidRPr="000A77CC" w14:paraId="16030D3A" w14:textId="77777777">
        <w:trPr>
          <w:trHeight w:val="530"/>
        </w:trPr>
        <w:tc>
          <w:tcPr>
            <w:tcW w:w="1270" w:type="dxa"/>
            <w:shd w:val="clear" w:color="auto" w:fill="FFE0AD"/>
          </w:tcPr>
          <w:p w14:paraId="4E3A2150" w14:textId="77777777" w:rsidR="00854B0D" w:rsidRPr="000A77CC" w:rsidRDefault="00C536FB">
            <w:pPr>
              <w:pStyle w:val="TableParagraph"/>
              <w:ind w:left="79"/>
              <w:rPr>
                <w:rFonts w:ascii="Times New Roman" w:hAnsi="Times New Roman" w:cs="Times New Roman"/>
                <w:sz w:val="20"/>
              </w:rPr>
            </w:pPr>
            <w:r w:rsidRPr="000A77CC">
              <w:rPr>
                <w:rFonts w:ascii="Times New Roman" w:hAnsi="Times New Roman" w:cs="Times New Roman"/>
                <w:color w:val="231F20"/>
                <w:w w:val="97"/>
                <w:sz w:val="20"/>
              </w:rPr>
              <w:t>6</w:t>
            </w:r>
          </w:p>
        </w:tc>
        <w:tc>
          <w:tcPr>
            <w:tcW w:w="6405" w:type="dxa"/>
            <w:shd w:val="clear" w:color="auto" w:fill="FFE0AD"/>
          </w:tcPr>
          <w:p w14:paraId="271CC6CA" w14:textId="745CA691" w:rsidR="00854B0D" w:rsidRPr="000A77CC" w:rsidRDefault="005D5D19">
            <w:pPr>
              <w:pStyle w:val="TableParagraph"/>
              <w:spacing w:before="24" w:line="240" w:lineRule="atLeast"/>
              <w:ind w:hanging="1"/>
              <w:rPr>
                <w:rFonts w:ascii="Times New Roman" w:hAnsi="Times New Roman" w:cs="Times New Roman"/>
                <w:sz w:val="20"/>
              </w:rPr>
            </w:pPr>
            <w:r w:rsidRPr="000A77CC">
              <w:rPr>
                <w:rFonts w:ascii="Times New Roman" w:hAnsi="Times New Roman" w:cs="Times New Roman"/>
                <w:color w:val="231F20"/>
                <w:w w:val="90"/>
                <w:sz w:val="20"/>
              </w:rPr>
              <w:t>Kh</w:t>
            </w:r>
            <w:r w:rsidR="00CF03B4" w:rsidRPr="000A77CC">
              <w:rPr>
                <w:rFonts w:ascii="Times New Roman" w:hAnsi="Times New Roman" w:cs="Times New Roman"/>
                <w:color w:val="231F20"/>
                <w:w w:val="90"/>
                <w:sz w:val="20"/>
              </w:rPr>
              <w:t>o</w:t>
            </w:r>
            <w:r w:rsidRPr="000A77CC">
              <w:rPr>
                <w:rFonts w:ascii="Times New Roman" w:hAnsi="Times New Roman" w:cs="Times New Roman"/>
                <w:color w:val="231F20"/>
                <w:w w:val="90"/>
                <w:sz w:val="20"/>
              </w:rPr>
              <w:t xml:space="preserve"> dữ liệu </w:t>
            </w:r>
            <w:r w:rsidR="00C536FB" w:rsidRPr="000A77CC">
              <w:rPr>
                <w:rFonts w:ascii="Times New Roman" w:hAnsi="Times New Roman" w:cs="Times New Roman"/>
                <w:color w:val="231F20"/>
                <w:w w:val="90"/>
                <w:sz w:val="20"/>
              </w:rPr>
              <w:t>data</w:t>
            </w:r>
            <w:r w:rsidR="00C536FB" w:rsidRPr="000A77CC">
              <w:rPr>
                <w:rFonts w:ascii="Times New Roman" w:hAnsi="Times New Roman" w:cs="Times New Roman"/>
                <w:color w:val="231F20"/>
                <w:spacing w:val="11"/>
                <w:w w:val="90"/>
                <w:sz w:val="20"/>
              </w:rPr>
              <w:t xml:space="preserve"> </w:t>
            </w:r>
            <w:r w:rsidRPr="000A77CC">
              <w:rPr>
                <w:rFonts w:ascii="Times New Roman" w:hAnsi="Times New Roman" w:cs="Times New Roman"/>
                <w:color w:val="231F20"/>
                <w:w w:val="90"/>
                <w:sz w:val="20"/>
              </w:rPr>
              <w:t>chỉ đọc được, không cập nhật trực tuy</w:t>
            </w:r>
          </w:p>
        </w:tc>
      </w:tr>
      <w:tr w:rsidR="00854B0D" w:rsidRPr="000A77CC" w14:paraId="388C05B7" w14:textId="77777777">
        <w:trPr>
          <w:trHeight w:val="770"/>
        </w:trPr>
        <w:tc>
          <w:tcPr>
            <w:tcW w:w="1270" w:type="dxa"/>
            <w:shd w:val="clear" w:color="auto" w:fill="FFCC7A"/>
          </w:tcPr>
          <w:p w14:paraId="0E1F1562" w14:textId="77777777" w:rsidR="00854B0D" w:rsidRPr="000A77CC" w:rsidRDefault="00C536FB">
            <w:pPr>
              <w:pStyle w:val="TableParagraph"/>
              <w:ind w:left="79"/>
              <w:rPr>
                <w:rFonts w:ascii="Times New Roman" w:hAnsi="Times New Roman" w:cs="Times New Roman"/>
                <w:sz w:val="20"/>
              </w:rPr>
            </w:pPr>
            <w:r w:rsidRPr="000A77CC">
              <w:rPr>
                <w:rFonts w:ascii="Times New Roman" w:hAnsi="Times New Roman" w:cs="Times New Roman"/>
                <w:color w:val="231F20"/>
                <w:w w:val="97"/>
                <w:sz w:val="20"/>
              </w:rPr>
              <w:t>7</w:t>
            </w:r>
          </w:p>
        </w:tc>
        <w:tc>
          <w:tcPr>
            <w:tcW w:w="6405" w:type="dxa"/>
            <w:shd w:val="clear" w:color="auto" w:fill="FFCC7A"/>
          </w:tcPr>
          <w:p w14:paraId="598403A0" w14:textId="0168F97C" w:rsidR="00854B0D" w:rsidRPr="000A77CC" w:rsidRDefault="005D5D19">
            <w:pPr>
              <w:pStyle w:val="TableParagraph"/>
              <w:spacing w:line="247" w:lineRule="auto"/>
              <w:ind w:right="279" w:hanging="1"/>
              <w:jc w:val="both"/>
              <w:rPr>
                <w:rFonts w:ascii="Times New Roman" w:hAnsi="Times New Roman" w:cs="Times New Roman"/>
                <w:sz w:val="20"/>
              </w:rPr>
            </w:pPr>
            <w:r w:rsidRPr="000A77CC">
              <w:rPr>
                <w:rFonts w:ascii="Times New Roman" w:hAnsi="Times New Roman" w:cs="Times New Roman"/>
                <w:color w:val="231F20"/>
                <w:w w:val="90"/>
                <w:sz w:val="20"/>
              </w:rPr>
              <w:t>Kh</w:t>
            </w:r>
            <w:r w:rsidR="00CF03B4" w:rsidRPr="000A77CC">
              <w:rPr>
                <w:rFonts w:ascii="Times New Roman" w:hAnsi="Times New Roman" w:cs="Times New Roman"/>
                <w:color w:val="231F20"/>
                <w:w w:val="90"/>
                <w:sz w:val="20"/>
              </w:rPr>
              <w:t>o</w:t>
            </w:r>
            <w:r w:rsidRPr="000A77CC">
              <w:rPr>
                <w:rFonts w:ascii="Times New Roman" w:hAnsi="Times New Roman" w:cs="Times New Roman"/>
                <w:color w:val="231F20"/>
                <w:w w:val="90"/>
                <w:sz w:val="20"/>
              </w:rPr>
              <w:t xml:space="preserve"> dữ liệu có vòng đời phát triển khác s</w:t>
            </w:r>
            <w:r w:rsidR="00CF03B4" w:rsidRPr="000A77CC">
              <w:rPr>
                <w:rFonts w:ascii="Times New Roman" w:hAnsi="Times New Roman" w:cs="Times New Roman"/>
                <w:color w:val="231F20"/>
                <w:w w:val="90"/>
                <w:sz w:val="20"/>
              </w:rPr>
              <w:t>o</w:t>
            </w:r>
            <w:r w:rsidRPr="000A77CC">
              <w:rPr>
                <w:rFonts w:ascii="Times New Roman" w:hAnsi="Times New Roman" w:cs="Times New Roman"/>
                <w:color w:val="231F20"/>
                <w:w w:val="90"/>
                <w:sz w:val="20"/>
              </w:rPr>
              <w:t xml:space="preserve"> với các hệ thống khác</w:t>
            </w:r>
            <w:r w:rsidR="00C536FB" w:rsidRPr="000A77CC">
              <w:rPr>
                <w:rFonts w:ascii="Times New Roman" w:hAnsi="Times New Roman" w:cs="Times New Roman"/>
                <w:color w:val="231F20"/>
                <w:w w:val="90"/>
                <w:sz w:val="20"/>
              </w:rPr>
              <w:t xml:space="preserve">. </w:t>
            </w:r>
          </w:p>
        </w:tc>
      </w:tr>
      <w:tr w:rsidR="00854B0D" w:rsidRPr="000A77CC" w14:paraId="177AA2F7" w14:textId="77777777">
        <w:trPr>
          <w:trHeight w:val="530"/>
        </w:trPr>
        <w:tc>
          <w:tcPr>
            <w:tcW w:w="1270" w:type="dxa"/>
            <w:shd w:val="clear" w:color="auto" w:fill="FFE0AD"/>
          </w:tcPr>
          <w:p w14:paraId="6EC4093B" w14:textId="77777777" w:rsidR="00854B0D" w:rsidRPr="000A77CC" w:rsidRDefault="00C536FB">
            <w:pPr>
              <w:pStyle w:val="TableParagraph"/>
              <w:rPr>
                <w:rFonts w:ascii="Times New Roman" w:hAnsi="Times New Roman" w:cs="Times New Roman"/>
                <w:sz w:val="20"/>
              </w:rPr>
            </w:pPr>
            <w:r w:rsidRPr="000A77CC">
              <w:rPr>
                <w:rFonts w:ascii="Times New Roman" w:hAnsi="Times New Roman" w:cs="Times New Roman"/>
                <w:color w:val="231F20"/>
                <w:w w:val="97"/>
                <w:sz w:val="20"/>
              </w:rPr>
              <w:t>8</w:t>
            </w:r>
          </w:p>
        </w:tc>
        <w:tc>
          <w:tcPr>
            <w:tcW w:w="6405" w:type="dxa"/>
            <w:shd w:val="clear" w:color="auto" w:fill="FFE0AD"/>
          </w:tcPr>
          <w:p w14:paraId="71A30EC5" w14:textId="7B6EBADC" w:rsidR="00854B0D" w:rsidRPr="000A77CC" w:rsidRDefault="005D5D19">
            <w:pPr>
              <w:pStyle w:val="TableParagraph"/>
              <w:spacing w:before="24" w:line="240" w:lineRule="atLeast"/>
              <w:rPr>
                <w:rFonts w:ascii="Times New Roman" w:hAnsi="Times New Roman" w:cs="Times New Roman"/>
                <w:sz w:val="20"/>
              </w:rPr>
            </w:pPr>
            <w:r w:rsidRPr="000A77CC">
              <w:rPr>
                <w:rFonts w:ascii="Times New Roman" w:hAnsi="Times New Roman" w:cs="Times New Roman"/>
                <w:color w:val="231F20"/>
                <w:w w:val="90"/>
                <w:sz w:val="20"/>
              </w:rPr>
              <w:t>Kh</w:t>
            </w:r>
            <w:r w:rsidR="00CF03B4" w:rsidRPr="000A77CC">
              <w:rPr>
                <w:rFonts w:ascii="Times New Roman" w:hAnsi="Times New Roman" w:cs="Times New Roman"/>
                <w:color w:val="231F20"/>
                <w:w w:val="90"/>
                <w:sz w:val="20"/>
              </w:rPr>
              <w:t>o</w:t>
            </w:r>
            <w:r w:rsidRPr="000A77CC">
              <w:rPr>
                <w:rFonts w:ascii="Times New Roman" w:hAnsi="Times New Roman" w:cs="Times New Roman"/>
                <w:color w:val="231F20"/>
                <w:w w:val="90"/>
                <w:sz w:val="20"/>
              </w:rPr>
              <w:t xml:space="preserve"> dữ liệu có nhiều tầng dữ liệu khác nhau từ đơn giản đến phức t</w:t>
            </w:r>
            <w:r w:rsidR="00C536FB" w:rsidRPr="000A77CC">
              <w:rPr>
                <w:rFonts w:ascii="Times New Roman" w:hAnsi="Times New Roman" w:cs="Times New Roman"/>
                <w:color w:val="231F20"/>
                <w:w w:val="90"/>
                <w:sz w:val="20"/>
              </w:rPr>
              <w:t>.</w:t>
            </w:r>
          </w:p>
        </w:tc>
      </w:tr>
      <w:tr w:rsidR="00854B0D" w:rsidRPr="000A77CC" w14:paraId="5F87ABCD" w14:textId="77777777">
        <w:trPr>
          <w:trHeight w:val="770"/>
        </w:trPr>
        <w:tc>
          <w:tcPr>
            <w:tcW w:w="1270" w:type="dxa"/>
            <w:shd w:val="clear" w:color="auto" w:fill="FFCC7A"/>
          </w:tcPr>
          <w:p w14:paraId="56CA99E6" w14:textId="77777777" w:rsidR="00854B0D" w:rsidRPr="000A77CC" w:rsidRDefault="00C536FB">
            <w:pPr>
              <w:pStyle w:val="TableParagraph"/>
              <w:rPr>
                <w:rFonts w:ascii="Times New Roman" w:hAnsi="Times New Roman" w:cs="Times New Roman"/>
                <w:sz w:val="20"/>
              </w:rPr>
            </w:pPr>
            <w:r w:rsidRPr="000A77CC">
              <w:rPr>
                <w:rFonts w:ascii="Times New Roman" w:hAnsi="Times New Roman" w:cs="Times New Roman"/>
                <w:color w:val="231F20"/>
                <w:w w:val="97"/>
                <w:sz w:val="20"/>
              </w:rPr>
              <w:t>9</w:t>
            </w:r>
          </w:p>
        </w:tc>
        <w:tc>
          <w:tcPr>
            <w:tcW w:w="6405" w:type="dxa"/>
            <w:shd w:val="clear" w:color="auto" w:fill="FFCC7A"/>
          </w:tcPr>
          <w:p w14:paraId="357EE0ED" w14:textId="7BF4BA0D" w:rsidR="00854B0D" w:rsidRPr="000A77CC" w:rsidRDefault="005D5D19">
            <w:pPr>
              <w:pStyle w:val="TableParagraph"/>
              <w:spacing w:line="247" w:lineRule="auto"/>
              <w:ind w:right="139"/>
              <w:rPr>
                <w:rFonts w:ascii="Times New Roman" w:hAnsi="Times New Roman" w:cs="Times New Roman"/>
                <w:sz w:val="20"/>
              </w:rPr>
            </w:pPr>
            <w:r w:rsidRPr="000A77CC">
              <w:rPr>
                <w:rFonts w:ascii="Times New Roman" w:hAnsi="Times New Roman" w:cs="Times New Roman"/>
                <w:color w:val="231F20"/>
                <w:w w:val="90"/>
                <w:sz w:val="20"/>
              </w:rPr>
              <w:t>Kh</w:t>
            </w:r>
            <w:r w:rsidR="00CF03B4" w:rsidRPr="000A77CC">
              <w:rPr>
                <w:rFonts w:ascii="Times New Roman" w:hAnsi="Times New Roman" w:cs="Times New Roman"/>
                <w:color w:val="231F20"/>
                <w:w w:val="90"/>
                <w:sz w:val="20"/>
              </w:rPr>
              <w:t>o</w:t>
            </w:r>
            <w:r w:rsidRPr="000A77CC">
              <w:rPr>
                <w:rFonts w:ascii="Times New Roman" w:hAnsi="Times New Roman" w:cs="Times New Roman"/>
                <w:color w:val="231F20"/>
                <w:w w:val="90"/>
                <w:sz w:val="20"/>
              </w:rPr>
              <w:t xml:space="preserve"> dữ liệu </w:t>
            </w:r>
            <w:r w:rsidR="00C536FB" w:rsidRPr="000A77CC">
              <w:rPr>
                <w:rFonts w:ascii="Times New Roman" w:hAnsi="Times New Roman" w:cs="Times New Roman"/>
                <w:color w:val="231F20"/>
                <w:w w:val="90"/>
                <w:sz w:val="20"/>
              </w:rPr>
              <w:t>envir</w:t>
            </w:r>
            <w:r w:rsidR="00CF03B4" w:rsidRPr="000A77CC">
              <w:rPr>
                <w:rFonts w:ascii="Times New Roman" w:hAnsi="Times New Roman" w:cs="Times New Roman"/>
                <w:color w:val="231F20"/>
                <w:w w:val="90"/>
                <w:sz w:val="20"/>
              </w:rPr>
              <w:t>o</w:t>
            </w:r>
            <w:r w:rsidR="00C536FB" w:rsidRPr="000A77CC">
              <w:rPr>
                <w:rFonts w:ascii="Times New Roman" w:hAnsi="Times New Roman" w:cs="Times New Roman"/>
                <w:color w:val="231F20"/>
                <w:w w:val="90"/>
                <w:sz w:val="20"/>
              </w:rPr>
              <w:t xml:space="preserve">nment is </w:t>
            </w:r>
            <w:r w:rsidR="004973B2" w:rsidRPr="000A77CC">
              <w:rPr>
                <w:rFonts w:ascii="Times New Roman" w:hAnsi="Times New Roman" w:cs="Times New Roman"/>
                <w:color w:val="231F20"/>
                <w:w w:val="90"/>
                <w:sz w:val="20"/>
              </w:rPr>
              <w:t>c</w:t>
            </w:r>
            <w:r w:rsidR="00C536FB" w:rsidRPr="000A77CC">
              <w:rPr>
                <w:rFonts w:ascii="Times New Roman" w:hAnsi="Times New Roman" w:cs="Times New Roman"/>
                <w:color w:val="231F20"/>
                <w:w w:val="90"/>
                <w:sz w:val="20"/>
              </w:rPr>
              <w:t>hara</w:t>
            </w:r>
            <w:r w:rsidR="004973B2" w:rsidRPr="000A77CC">
              <w:rPr>
                <w:rFonts w:ascii="Times New Roman" w:hAnsi="Times New Roman" w:cs="Times New Roman"/>
                <w:color w:val="231F20"/>
                <w:w w:val="90"/>
                <w:sz w:val="20"/>
              </w:rPr>
              <w:t>c</w:t>
            </w:r>
            <w:r w:rsidR="00C536FB" w:rsidRPr="000A77CC">
              <w:rPr>
                <w:rFonts w:ascii="Times New Roman" w:hAnsi="Times New Roman" w:cs="Times New Roman"/>
                <w:color w:val="231F20"/>
                <w:w w:val="90"/>
                <w:sz w:val="20"/>
              </w:rPr>
              <w:t>terized by read-</w:t>
            </w:r>
            <w:r w:rsidR="00CF03B4" w:rsidRPr="000A77CC">
              <w:rPr>
                <w:rFonts w:ascii="Times New Roman" w:hAnsi="Times New Roman" w:cs="Times New Roman"/>
                <w:color w:val="231F20"/>
                <w:w w:val="90"/>
                <w:sz w:val="20"/>
              </w:rPr>
              <w:t>o</w:t>
            </w:r>
            <w:r w:rsidR="00C536FB" w:rsidRPr="000A77CC">
              <w:rPr>
                <w:rFonts w:ascii="Times New Roman" w:hAnsi="Times New Roman" w:cs="Times New Roman"/>
                <w:color w:val="231F20"/>
                <w:w w:val="90"/>
                <w:sz w:val="20"/>
              </w:rPr>
              <w:t>nly transa</w:t>
            </w:r>
            <w:r w:rsidR="004973B2" w:rsidRPr="000A77CC">
              <w:rPr>
                <w:rFonts w:ascii="Times New Roman" w:hAnsi="Times New Roman" w:cs="Times New Roman"/>
                <w:color w:val="231F20"/>
                <w:w w:val="90"/>
                <w:sz w:val="20"/>
              </w:rPr>
              <w:t>c</w:t>
            </w:r>
            <w:r w:rsidR="00C536FB" w:rsidRPr="000A77CC">
              <w:rPr>
                <w:rFonts w:ascii="Times New Roman" w:hAnsi="Times New Roman" w:cs="Times New Roman"/>
                <w:color w:val="231F20"/>
                <w:w w:val="90"/>
                <w:sz w:val="20"/>
              </w:rPr>
              <w:t>ti</w:t>
            </w:r>
            <w:r w:rsidR="00CF03B4" w:rsidRPr="000A77CC">
              <w:rPr>
                <w:rFonts w:ascii="Times New Roman" w:hAnsi="Times New Roman" w:cs="Times New Roman"/>
                <w:color w:val="231F20"/>
                <w:w w:val="90"/>
                <w:sz w:val="20"/>
              </w:rPr>
              <w:t>o</w:t>
            </w:r>
            <w:r w:rsidR="00C536FB" w:rsidRPr="000A77CC">
              <w:rPr>
                <w:rFonts w:ascii="Times New Roman" w:hAnsi="Times New Roman" w:cs="Times New Roman"/>
                <w:color w:val="231F20"/>
                <w:w w:val="90"/>
                <w:sz w:val="20"/>
              </w:rPr>
              <w:t>ns</w:t>
            </w:r>
            <w:r w:rsidR="00C536FB" w:rsidRPr="000A77CC">
              <w:rPr>
                <w:rFonts w:ascii="Times New Roman" w:hAnsi="Times New Roman" w:cs="Times New Roman"/>
                <w:color w:val="231F20"/>
                <w:spacing w:val="-52"/>
                <w:w w:val="90"/>
                <w:sz w:val="20"/>
              </w:rPr>
              <w:t xml:space="preserve"> </w:t>
            </w:r>
            <w:r w:rsidR="00C536FB" w:rsidRPr="000A77CC">
              <w:rPr>
                <w:rFonts w:ascii="Times New Roman" w:hAnsi="Times New Roman" w:cs="Times New Roman"/>
                <w:color w:val="231F20"/>
                <w:w w:val="90"/>
                <w:sz w:val="20"/>
              </w:rPr>
              <w:t>t</w:t>
            </w:r>
            <w:r w:rsidR="00CF03B4" w:rsidRPr="000A77CC">
              <w:rPr>
                <w:rFonts w:ascii="Times New Roman" w:hAnsi="Times New Roman" w:cs="Times New Roman"/>
                <w:color w:val="231F20"/>
                <w:w w:val="90"/>
                <w:sz w:val="20"/>
              </w:rPr>
              <w:t>o</w:t>
            </w:r>
            <w:r w:rsidR="00C536FB" w:rsidRPr="000A77CC">
              <w:rPr>
                <w:rFonts w:ascii="Times New Roman" w:hAnsi="Times New Roman" w:cs="Times New Roman"/>
                <w:color w:val="231F20"/>
                <w:w w:val="90"/>
                <w:sz w:val="20"/>
              </w:rPr>
              <w:t xml:space="preserve"> very large data sets. The </w:t>
            </w:r>
            <w:r w:rsidR="00CF03B4" w:rsidRPr="000A77CC">
              <w:rPr>
                <w:rFonts w:ascii="Times New Roman" w:hAnsi="Times New Roman" w:cs="Times New Roman"/>
                <w:color w:val="231F20"/>
                <w:w w:val="90"/>
                <w:sz w:val="20"/>
              </w:rPr>
              <w:t>o</w:t>
            </w:r>
            <w:r w:rsidR="00C536FB" w:rsidRPr="000A77CC">
              <w:rPr>
                <w:rFonts w:ascii="Times New Roman" w:hAnsi="Times New Roman" w:cs="Times New Roman"/>
                <w:color w:val="231F20"/>
                <w:w w:val="90"/>
                <w:sz w:val="20"/>
              </w:rPr>
              <w:t>perati</w:t>
            </w:r>
            <w:r w:rsidR="00CF03B4" w:rsidRPr="000A77CC">
              <w:rPr>
                <w:rFonts w:ascii="Times New Roman" w:hAnsi="Times New Roman" w:cs="Times New Roman"/>
                <w:color w:val="231F20"/>
                <w:w w:val="90"/>
                <w:sz w:val="20"/>
              </w:rPr>
              <w:t>o</w:t>
            </w:r>
            <w:r w:rsidR="00C536FB" w:rsidRPr="000A77CC">
              <w:rPr>
                <w:rFonts w:ascii="Times New Roman" w:hAnsi="Times New Roman" w:cs="Times New Roman"/>
                <w:color w:val="231F20"/>
                <w:w w:val="90"/>
                <w:sz w:val="20"/>
              </w:rPr>
              <w:t>nal envir</w:t>
            </w:r>
            <w:r w:rsidR="00CF03B4" w:rsidRPr="000A77CC">
              <w:rPr>
                <w:rFonts w:ascii="Times New Roman" w:hAnsi="Times New Roman" w:cs="Times New Roman"/>
                <w:color w:val="231F20"/>
                <w:w w:val="90"/>
                <w:sz w:val="20"/>
              </w:rPr>
              <w:t>o</w:t>
            </w:r>
            <w:r w:rsidR="00C536FB" w:rsidRPr="000A77CC">
              <w:rPr>
                <w:rFonts w:ascii="Times New Roman" w:hAnsi="Times New Roman" w:cs="Times New Roman"/>
                <w:color w:val="231F20"/>
                <w:w w:val="90"/>
                <w:sz w:val="20"/>
              </w:rPr>
              <w:t xml:space="preserve">nment is </w:t>
            </w:r>
            <w:r w:rsidR="004973B2" w:rsidRPr="000A77CC">
              <w:rPr>
                <w:rFonts w:ascii="Times New Roman" w:hAnsi="Times New Roman" w:cs="Times New Roman"/>
                <w:color w:val="231F20"/>
                <w:w w:val="90"/>
                <w:sz w:val="20"/>
              </w:rPr>
              <w:t>c</w:t>
            </w:r>
            <w:r w:rsidR="00C536FB" w:rsidRPr="000A77CC">
              <w:rPr>
                <w:rFonts w:ascii="Times New Roman" w:hAnsi="Times New Roman" w:cs="Times New Roman"/>
                <w:color w:val="231F20"/>
                <w:w w:val="90"/>
                <w:sz w:val="20"/>
              </w:rPr>
              <w:t>hara</w:t>
            </w:r>
            <w:r w:rsidR="004973B2" w:rsidRPr="000A77CC">
              <w:rPr>
                <w:rFonts w:ascii="Times New Roman" w:hAnsi="Times New Roman" w:cs="Times New Roman"/>
                <w:color w:val="231F20"/>
                <w:w w:val="90"/>
                <w:sz w:val="20"/>
              </w:rPr>
              <w:t>c</w:t>
            </w:r>
            <w:r w:rsidR="00C536FB" w:rsidRPr="000A77CC">
              <w:rPr>
                <w:rFonts w:ascii="Times New Roman" w:hAnsi="Times New Roman" w:cs="Times New Roman"/>
                <w:color w:val="231F20"/>
                <w:w w:val="90"/>
                <w:sz w:val="20"/>
              </w:rPr>
              <w:t>terized by</w:t>
            </w:r>
            <w:r w:rsidR="00C536FB" w:rsidRPr="000A77CC">
              <w:rPr>
                <w:rFonts w:ascii="Times New Roman" w:hAnsi="Times New Roman" w:cs="Times New Roman"/>
                <w:color w:val="231F20"/>
                <w:spacing w:val="1"/>
                <w:w w:val="90"/>
                <w:sz w:val="20"/>
              </w:rPr>
              <w:t xml:space="preserve"> </w:t>
            </w:r>
            <w:r w:rsidR="00C536FB" w:rsidRPr="000A77CC">
              <w:rPr>
                <w:rFonts w:ascii="Times New Roman" w:hAnsi="Times New Roman" w:cs="Times New Roman"/>
                <w:color w:val="231F20"/>
                <w:w w:val="90"/>
                <w:sz w:val="20"/>
              </w:rPr>
              <w:t>numer</w:t>
            </w:r>
            <w:r w:rsidR="00CF03B4" w:rsidRPr="000A77CC">
              <w:rPr>
                <w:rFonts w:ascii="Times New Roman" w:hAnsi="Times New Roman" w:cs="Times New Roman"/>
                <w:color w:val="231F20"/>
                <w:w w:val="90"/>
                <w:sz w:val="20"/>
              </w:rPr>
              <w:t>o</w:t>
            </w:r>
            <w:r w:rsidR="00C536FB" w:rsidRPr="000A77CC">
              <w:rPr>
                <w:rFonts w:ascii="Times New Roman" w:hAnsi="Times New Roman" w:cs="Times New Roman"/>
                <w:color w:val="231F20"/>
                <w:w w:val="90"/>
                <w:sz w:val="20"/>
              </w:rPr>
              <w:t>us</w:t>
            </w:r>
            <w:r w:rsidR="00C536FB" w:rsidRPr="000A77CC">
              <w:rPr>
                <w:rFonts w:ascii="Times New Roman" w:hAnsi="Times New Roman" w:cs="Times New Roman"/>
                <w:color w:val="231F20"/>
                <w:spacing w:val="-15"/>
                <w:w w:val="90"/>
                <w:sz w:val="20"/>
              </w:rPr>
              <w:t xml:space="preserve"> </w:t>
            </w:r>
            <w:r w:rsidR="00C536FB" w:rsidRPr="000A77CC">
              <w:rPr>
                <w:rFonts w:ascii="Times New Roman" w:hAnsi="Times New Roman" w:cs="Times New Roman"/>
                <w:color w:val="231F20"/>
                <w:w w:val="90"/>
                <w:sz w:val="20"/>
              </w:rPr>
              <w:t>update</w:t>
            </w:r>
            <w:r w:rsidR="00C536FB" w:rsidRPr="000A77CC">
              <w:rPr>
                <w:rFonts w:ascii="Times New Roman" w:hAnsi="Times New Roman" w:cs="Times New Roman"/>
                <w:color w:val="231F20"/>
                <w:spacing w:val="-14"/>
                <w:w w:val="90"/>
                <w:sz w:val="20"/>
              </w:rPr>
              <w:t xml:space="preserve"> </w:t>
            </w:r>
            <w:r w:rsidR="00C536FB" w:rsidRPr="000A77CC">
              <w:rPr>
                <w:rFonts w:ascii="Times New Roman" w:hAnsi="Times New Roman" w:cs="Times New Roman"/>
                <w:color w:val="231F20"/>
                <w:w w:val="90"/>
                <w:sz w:val="20"/>
              </w:rPr>
              <w:t>transa</w:t>
            </w:r>
            <w:r w:rsidR="004973B2" w:rsidRPr="000A77CC">
              <w:rPr>
                <w:rFonts w:ascii="Times New Roman" w:hAnsi="Times New Roman" w:cs="Times New Roman"/>
                <w:color w:val="231F20"/>
                <w:w w:val="90"/>
                <w:sz w:val="20"/>
              </w:rPr>
              <w:t>c</w:t>
            </w:r>
            <w:r w:rsidR="00C536FB" w:rsidRPr="000A77CC">
              <w:rPr>
                <w:rFonts w:ascii="Times New Roman" w:hAnsi="Times New Roman" w:cs="Times New Roman"/>
                <w:color w:val="231F20"/>
                <w:w w:val="90"/>
                <w:sz w:val="20"/>
              </w:rPr>
              <w:t>ti</w:t>
            </w:r>
            <w:r w:rsidR="00CF03B4" w:rsidRPr="000A77CC">
              <w:rPr>
                <w:rFonts w:ascii="Times New Roman" w:hAnsi="Times New Roman" w:cs="Times New Roman"/>
                <w:color w:val="231F20"/>
                <w:w w:val="90"/>
                <w:sz w:val="20"/>
              </w:rPr>
              <w:t>o</w:t>
            </w:r>
            <w:r w:rsidR="00C536FB" w:rsidRPr="000A77CC">
              <w:rPr>
                <w:rFonts w:ascii="Times New Roman" w:hAnsi="Times New Roman" w:cs="Times New Roman"/>
                <w:color w:val="231F20"/>
                <w:w w:val="90"/>
                <w:sz w:val="20"/>
              </w:rPr>
              <w:t>ns</w:t>
            </w:r>
            <w:r w:rsidR="00C536FB" w:rsidRPr="000A77CC">
              <w:rPr>
                <w:rFonts w:ascii="Times New Roman" w:hAnsi="Times New Roman" w:cs="Times New Roman"/>
                <w:color w:val="231F20"/>
                <w:spacing w:val="-15"/>
                <w:w w:val="90"/>
                <w:sz w:val="20"/>
              </w:rPr>
              <w:t xml:space="preserve"> </w:t>
            </w:r>
            <w:r w:rsidR="00C536FB" w:rsidRPr="000A77CC">
              <w:rPr>
                <w:rFonts w:ascii="Times New Roman" w:hAnsi="Times New Roman" w:cs="Times New Roman"/>
                <w:color w:val="231F20"/>
                <w:w w:val="90"/>
                <w:sz w:val="20"/>
              </w:rPr>
              <w:t>t</w:t>
            </w:r>
            <w:r w:rsidR="00CF03B4" w:rsidRPr="000A77CC">
              <w:rPr>
                <w:rFonts w:ascii="Times New Roman" w:hAnsi="Times New Roman" w:cs="Times New Roman"/>
                <w:color w:val="231F20"/>
                <w:w w:val="90"/>
                <w:sz w:val="20"/>
              </w:rPr>
              <w:t>o</w:t>
            </w:r>
            <w:r w:rsidR="00C536FB" w:rsidRPr="000A77CC">
              <w:rPr>
                <w:rFonts w:ascii="Times New Roman" w:hAnsi="Times New Roman" w:cs="Times New Roman"/>
                <w:color w:val="231F20"/>
                <w:spacing w:val="-14"/>
                <w:w w:val="90"/>
                <w:sz w:val="20"/>
              </w:rPr>
              <w:t xml:space="preserve"> </w:t>
            </w:r>
            <w:r w:rsidR="00C536FB" w:rsidRPr="000A77CC">
              <w:rPr>
                <w:rFonts w:ascii="Times New Roman" w:hAnsi="Times New Roman" w:cs="Times New Roman"/>
                <w:color w:val="231F20"/>
                <w:w w:val="90"/>
                <w:sz w:val="20"/>
              </w:rPr>
              <w:t>a</w:t>
            </w:r>
            <w:r w:rsidR="00C536FB" w:rsidRPr="000A77CC">
              <w:rPr>
                <w:rFonts w:ascii="Times New Roman" w:hAnsi="Times New Roman" w:cs="Times New Roman"/>
                <w:color w:val="231F20"/>
                <w:spacing w:val="-15"/>
                <w:w w:val="90"/>
                <w:sz w:val="20"/>
              </w:rPr>
              <w:t xml:space="preserve"> </w:t>
            </w:r>
            <w:r w:rsidR="00C536FB" w:rsidRPr="000A77CC">
              <w:rPr>
                <w:rFonts w:ascii="Times New Roman" w:hAnsi="Times New Roman" w:cs="Times New Roman"/>
                <w:color w:val="231F20"/>
                <w:w w:val="90"/>
                <w:sz w:val="20"/>
              </w:rPr>
              <w:t>few</w:t>
            </w:r>
            <w:r w:rsidR="00C536FB" w:rsidRPr="000A77CC">
              <w:rPr>
                <w:rFonts w:ascii="Times New Roman" w:hAnsi="Times New Roman" w:cs="Times New Roman"/>
                <w:color w:val="231F20"/>
                <w:spacing w:val="-14"/>
                <w:w w:val="90"/>
                <w:sz w:val="20"/>
              </w:rPr>
              <w:t xml:space="preserve"> </w:t>
            </w:r>
            <w:r w:rsidR="00C536FB" w:rsidRPr="000A77CC">
              <w:rPr>
                <w:rFonts w:ascii="Times New Roman" w:hAnsi="Times New Roman" w:cs="Times New Roman"/>
                <w:color w:val="231F20"/>
                <w:w w:val="90"/>
                <w:sz w:val="20"/>
              </w:rPr>
              <w:t>data</w:t>
            </w:r>
            <w:r w:rsidR="00C536FB" w:rsidRPr="000A77CC">
              <w:rPr>
                <w:rFonts w:ascii="Times New Roman" w:hAnsi="Times New Roman" w:cs="Times New Roman"/>
                <w:color w:val="231F20"/>
                <w:spacing w:val="-15"/>
                <w:w w:val="90"/>
                <w:sz w:val="20"/>
              </w:rPr>
              <w:t xml:space="preserve"> </w:t>
            </w:r>
            <w:r w:rsidR="00C536FB" w:rsidRPr="000A77CC">
              <w:rPr>
                <w:rFonts w:ascii="Times New Roman" w:hAnsi="Times New Roman" w:cs="Times New Roman"/>
                <w:color w:val="231F20"/>
                <w:w w:val="90"/>
                <w:sz w:val="20"/>
              </w:rPr>
              <w:t>entities</w:t>
            </w:r>
            <w:r w:rsidR="00C536FB" w:rsidRPr="000A77CC">
              <w:rPr>
                <w:rFonts w:ascii="Times New Roman" w:hAnsi="Times New Roman" w:cs="Times New Roman"/>
                <w:color w:val="231F20"/>
                <w:spacing w:val="-14"/>
                <w:w w:val="90"/>
                <w:sz w:val="20"/>
              </w:rPr>
              <w:t xml:space="preserve"> </w:t>
            </w:r>
            <w:r w:rsidR="00C536FB" w:rsidRPr="000A77CC">
              <w:rPr>
                <w:rFonts w:ascii="Times New Roman" w:hAnsi="Times New Roman" w:cs="Times New Roman"/>
                <w:color w:val="231F20"/>
                <w:w w:val="90"/>
                <w:sz w:val="20"/>
              </w:rPr>
              <w:t>at</w:t>
            </w:r>
            <w:r w:rsidR="00C536FB" w:rsidRPr="000A77CC">
              <w:rPr>
                <w:rFonts w:ascii="Times New Roman" w:hAnsi="Times New Roman" w:cs="Times New Roman"/>
                <w:color w:val="231F20"/>
                <w:spacing w:val="-14"/>
                <w:w w:val="90"/>
                <w:sz w:val="20"/>
              </w:rPr>
              <w:t xml:space="preserve"> </w:t>
            </w:r>
            <w:r w:rsidR="00C536FB" w:rsidRPr="000A77CC">
              <w:rPr>
                <w:rFonts w:ascii="Times New Roman" w:hAnsi="Times New Roman" w:cs="Times New Roman"/>
                <w:color w:val="231F20"/>
                <w:w w:val="90"/>
                <w:sz w:val="20"/>
              </w:rPr>
              <w:t>a</w:t>
            </w:r>
            <w:r w:rsidR="00C536FB" w:rsidRPr="000A77CC">
              <w:rPr>
                <w:rFonts w:ascii="Times New Roman" w:hAnsi="Times New Roman" w:cs="Times New Roman"/>
                <w:color w:val="231F20"/>
                <w:spacing w:val="-15"/>
                <w:w w:val="90"/>
                <w:sz w:val="20"/>
              </w:rPr>
              <w:t xml:space="preserve"> </w:t>
            </w:r>
            <w:r w:rsidR="00C536FB" w:rsidRPr="000A77CC">
              <w:rPr>
                <w:rFonts w:ascii="Times New Roman" w:hAnsi="Times New Roman" w:cs="Times New Roman"/>
                <w:color w:val="231F20"/>
                <w:w w:val="90"/>
                <w:sz w:val="20"/>
              </w:rPr>
              <w:t>time.</w:t>
            </w:r>
          </w:p>
        </w:tc>
      </w:tr>
      <w:tr w:rsidR="00854B0D" w:rsidRPr="000A77CC" w14:paraId="6EE3A04A" w14:textId="77777777">
        <w:trPr>
          <w:trHeight w:val="530"/>
        </w:trPr>
        <w:tc>
          <w:tcPr>
            <w:tcW w:w="1270" w:type="dxa"/>
            <w:shd w:val="clear" w:color="auto" w:fill="FFE0AD"/>
          </w:tcPr>
          <w:p w14:paraId="72D6D127" w14:textId="77777777" w:rsidR="00854B0D" w:rsidRPr="000A77CC" w:rsidRDefault="00C536FB">
            <w:pPr>
              <w:pStyle w:val="TableParagraph"/>
              <w:ind w:left="79"/>
              <w:rPr>
                <w:rFonts w:ascii="Times New Roman" w:hAnsi="Times New Roman" w:cs="Times New Roman"/>
                <w:sz w:val="20"/>
              </w:rPr>
            </w:pPr>
            <w:r w:rsidRPr="000A77CC">
              <w:rPr>
                <w:rFonts w:ascii="Times New Roman" w:hAnsi="Times New Roman" w:cs="Times New Roman"/>
                <w:color w:val="231F20"/>
                <w:sz w:val="20"/>
              </w:rPr>
              <w:t>10</w:t>
            </w:r>
          </w:p>
        </w:tc>
        <w:tc>
          <w:tcPr>
            <w:tcW w:w="6405" w:type="dxa"/>
            <w:shd w:val="clear" w:color="auto" w:fill="FFE0AD"/>
          </w:tcPr>
          <w:p w14:paraId="3622C4C6" w14:textId="6E0DC953" w:rsidR="00854B0D" w:rsidRPr="000A77CC" w:rsidRDefault="005D5D19">
            <w:pPr>
              <w:pStyle w:val="TableParagraph"/>
              <w:spacing w:before="24" w:line="240" w:lineRule="atLeast"/>
              <w:ind w:right="357" w:hanging="1"/>
              <w:rPr>
                <w:rFonts w:ascii="Times New Roman" w:hAnsi="Times New Roman" w:cs="Times New Roman"/>
                <w:sz w:val="20"/>
              </w:rPr>
            </w:pPr>
            <w:r w:rsidRPr="000A77CC">
              <w:rPr>
                <w:rFonts w:ascii="Times New Roman" w:hAnsi="Times New Roman" w:cs="Times New Roman"/>
                <w:color w:val="231F20"/>
                <w:w w:val="90"/>
                <w:sz w:val="20"/>
              </w:rPr>
              <w:t>Kh</w:t>
            </w:r>
            <w:r w:rsidR="00CF03B4" w:rsidRPr="000A77CC">
              <w:rPr>
                <w:rFonts w:ascii="Times New Roman" w:hAnsi="Times New Roman" w:cs="Times New Roman"/>
                <w:color w:val="231F20"/>
                <w:w w:val="90"/>
                <w:sz w:val="20"/>
              </w:rPr>
              <w:t>o</w:t>
            </w:r>
            <w:r w:rsidRPr="000A77CC">
              <w:rPr>
                <w:rFonts w:ascii="Times New Roman" w:hAnsi="Times New Roman" w:cs="Times New Roman"/>
                <w:color w:val="231F20"/>
                <w:w w:val="90"/>
                <w:sz w:val="20"/>
              </w:rPr>
              <w:t xml:space="preserve"> dữ liệu có hệ thống truy ra nguồn dữ liệu, lần biến đổi và </w:t>
            </w:r>
            <w:r w:rsidR="00CA7FC8" w:rsidRPr="000A77CC">
              <w:rPr>
                <w:rFonts w:ascii="Times New Roman" w:hAnsi="Times New Roman" w:cs="Times New Roman"/>
                <w:color w:val="231F20"/>
                <w:w w:val="90"/>
                <w:sz w:val="20"/>
              </w:rPr>
              <w:t xml:space="preserve">nơi </w:t>
            </w:r>
            <w:r w:rsidRPr="000A77CC">
              <w:rPr>
                <w:rFonts w:ascii="Times New Roman" w:hAnsi="Times New Roman" w:cs="Times New Roman"/>
                <w:color w:val="231F20"/>
                <w:w w:val="90"/>
                <w:sz w:val="20"/>
              </w:rPr>
              <w:t xml:space="preserve">lưu </w:t>
            </w:r>
            <w:r w:rsidR="00CA7FC8" w:rsidRPr="000A77CC">
              <w:rPr>
                <w:rFonts w:ascii="Times New Roman" w:hAnsi="Times New Roman" w:cs="Times New Roman"/>
                <w:color w:val="231F20"/>
                <w:w w:val="90"/>
                <w:sz w:val="20"/>
              </w:rPr>
              <w:t>trữ</w:t>
            </w:r>
          </w:p>
        </w:tc>
      </w:tr>
      <w:tr w:rsidR="00854B0D" w:rsidRPr="000A77CC" w14:paraId="61CBFF3F" w14:textId="77777777">
        <w:trPr>
          <w:trHeight w:val="1010"/>
        </w:trPr>
        <w:tc>
          <w:tcPr>
            <w:tcW w:w="1270" w:type="dxa"/>
            <w:shd w:val="clear" w:color="auto" w:fill="FFCC7A"/>
          </w:tcPr>
          <w:p w14:paraId="2D893836" w14:textId="77777777" w:rsidR="00854B0D" w:rsidRPr="000A77CC" w:rsidRDefault="00C536FB">
            <w:pPr>
              <w:pStyle w:val="TableParagraph"/>
              <w:rPr>
                <w:rFonts w:ascii="Times New Roman" w:hAnsi="Times New Roman" w:cs="Times New Roman"/>
                <w:sz w:val="20"/>
              </w:rPr>
            </w:pPr>
            <w:r w:rsidRPr="000A77CC">
              <w:rPr>
                <w:rFonts w:ascii="Times New Roman" w:hAnsi="Times New Roman" w:cs="Times New Roman"/>
                <w:color w:val="231F20"/>
                <w:sz w:val="20"/>
              </w:rPr>
              <w:t>11</w:t>
            </w:r>
          </w:p>
        </w:tc>
        <w:tc>
          <w:tcPr>
            <w:tcW w:w="6405" w:type="dxa"/>
            <w:shd w:val="clear" w:color="auto" w:fill="FFCC7A"/>
          </w:tcPr>
          <w:p w14:paraId="043E36E1" w14:textId="45B486E0" w:rsidR="00854B0D" w:rsidRPr="000A77CC" w:rsidRDefault="00CA7FC8">
            <w:pPr>
              <w:pStyle w:val="TableParagraph"/>
              <w:spacing w:line="247" w:lineRule="auto"/>
              <w:ind w:right="2"/>
              <w:rPr>
                <w:rFonts w:ascii="Times New Roman" w:hAnsi="Times New Roman" w:cs="Times New Roman"/>
                <w:sz w:val="20"/>
              </w:rPr>
            </w:pPr>
            <w:r w:rsidRPr="000A77CC">
              <w:rPr>
                <w:rFonts w:ascii="Times New Roman" w:hAnsi="Times New Roman" w:cs="Times New Roman"/>
                <w:color w:val="231F20"/>
                <w:w w:val="90"/>
                <w:sz w:val="20"/>
              </w:rPr>
              <w:t>Siêu dữ liệu của kh</w:t>
            </w:r>
            <w:r w:rsidR="00CF03B4" w:rsidRPr="000A77CC">
              <w:rPr>
                <w:rFonts w:ascii="Times New Roman" w:hAnsi="Times New Roman" w:cs="Times New Roman"/>
                <w:color w:val="231F20"/>
                <w:w w:val="90"/>
                <w:sz w:val="20"/>
              </w:rPr>
              <w:t>o</w:t>
            </w:r>
            <w:r w:rsidRPr="000A77CC">
              <w:rPr>
                <w:rFonts w:ascii="Times New Roman" w:hAnsi="Times New Roman" w:cs="Times New Roman"/>
                <w:color w:val="231F20"/>
                <w:w w:val="90"/>
                <w:sz w:val="20"/>
              </w:rPr>
              <w:t xml:space="preserve"> dữ liệu là một thành phần quan trọng của môi trường này. Siêu dữ liệu xác định và định nghĩa tất cả các yếu tố dữ liệu. Siêu dữ liệu cung cấp nguồn, chuyển đổi, tích hợp, lưu trữ, sử dụng, mối quan hệ và lịch sử của từng thành phần dữ liệu.</w:t>
            </w:r>
          </w:p>
        </w:tc>
      </w:tr>
      <w:tr w:rsidR="00854B0D" w:rsidRPr="000A77CC" w14:paraId="1C0BB6B5" w14:textId="77777777">
        <w:trPr>
          <w:trHeight w:val="530"/>
        </w:trPr>
        <w:tc>
          <w:tcPr>
            <w:tcW w:w="1270" w:type="dxa"/>
            <w:shd w:val="clear" w:color="auto" w:fill="FFE0AD"/>
          </w:tcPr>
          <w:p w14:paraId="6A0C05DA" w14:textId="77777777" w:rsidR="00854B0D" w:rsidRPr="000A77CC" w:rsidRDefault="00C536FB">
            <w:pPr>
              <w:pStyle w:val="TableParagraph"/>
              <w:ind w:left="79"/>
              <w:rPr>
                <w:rFonts w:ascii="Times New Roman" w:hAnsi="Times New Roman" w:cs="Times New Roman"/>
                <w:sz w:val="20"/>
              </w:rPr>
            </w:pPr>
            <w:r w:rsidRPr="000A77CC">
              <w:rPr>
                <w:rFonts w:ascii="Times New Roman" w:hAnsi="Times New Roman" w:cs="Times New Roman"/>
                <w:color w:val="231F20"/>
                <w:sz w:val="20"/>
              </w:rPr>
              <w:t>12</w:t>
            </w:r>
          </w:p>
        </w:tc>
        <w:tc>
          <w:tcPr>
            <w:tcW w:w="6405" w:type="dxa"/>
            <w:shd w:val="clear" w:color="auto" w:fill="FFE0AD"/>
          </w:tcPr>
          <w:p w14:paraId="6A496099" w14:textId="2D78590C" w:rsidR="00854B0D" w:rsidRPr="000A77CC" w:rsidRDefault="00CA7FC8">
            <w:pPr>
              <w:pStyle w:val="TableParagraph"/>
              <w:spacing w:before="24" w:line="240" w:lineRule="atLeast"/>
              <w:rPr>
                <w:rFonts w:ascii="Times New Roman" w:hAnsi="Times New Roman" w:cs="Times New Roman"/>
                <w:sz w:val="20"/>
              </w:rPr>
            </w:pPr>
            <w:r w:rsidRPr="000A77CC">
              <w:rPr>
                <w:rFonts w:ascii="Times New Roman" w:hAnsi="Times New Roman" w:cs="Times New Roman"/>
                <w:color w:val="231F20"/>
                <w:spacing w:val="-1"/>
                <w:w w:val="95"/>
                <w:sz w:val="20"/>
              </w:rPr>
              <w:t>Kh</w:t>
            </w:r>
            <w:r w:rsidR="00CF03B4" w:rsidRPr="000A77CC">
              <w:rPr>
                <w:rFonts w:ascii="Times New Roman" w:hAnsi="Times New Roman" w:cs="Times New Roman"/>
                <w:color w:val="231F20"/>
                <w:spacing w:val="-1"/>
                <w:w w:val="95"/>
                <w:sz w:val="20"/>
              </w:rPr>
              <w:t>o</w:t>
            </w:r>
            <w:r w:rsidRPr="000A77CC">
              <w:rPr>
                <w:rFonts w:ascii="Times New Roman" w:hAnsi="Times New Roman" w:cs="Times New Roman"/>
                <w:color w:val="231F20"/>
                <w:spacing w:val="-1"/>
                <w:w w:val="95"/>
                <w:sz w:val="20"/>
              </w:rPr>
              <w:t xml:space="preserve"> dữ liệu chứa cơ chế bồi h</w:t>
            </w:r>
            <w:r w:rsidR="00CF03B4" w:rsidRPr="000A77CC">
              <w:rPr>
                <w:rFonts w:ascii="Times New Roman" w:hAnsi="Times New Roman" w:cs="Times New Roman"/>
                <w:color w:val="231F20"/>
                <w:spacing w:val="-1"/>
                <w:w w:val="95"/>
                <w:sz w:val="20"/>
              </w:rPr>
              <w:t>o</w:t>
            </w:r>
            <w:r w:rsidRPr="000A77CC">
              <w:rPr>
                <w:rFonts w:ascii="Times New Roman" w:hAnsi="Times New Roman" w:cs="Times New Roman"/>
                <w:color w:val="231F20"/>
                <w:spacing w:val="-1"/>
                <w:w w:val="95"/>
                <w:sz w:val="20"/>
              </w:rPr>
              <w:t>àn ch</w:t>
            </w:r>
            <w:r w:rsidR="00CF03B4" w:rsidRPr="000A77CC">
              <w:rPr>
                <w:rFonts w:ascii="Times New Roman" w:hAnsi="Times New Roman" w:cs="Times New Roman"/>
                <w:color w:val="231F20"/>
                <w:spacing w:val="-1"/>
                <w:w w:val="95"/>
                <w:sz w:val="20"/>
              </w:rPr>
              <w:t>o</w:t>
            </w:r>
            <w:r w:rsidRPr="000A77CC">
              <w:rPr>
                <w:rFonts w:ascii="Times New Roman" w:hAnsi="Times New Roman" w:cs="Times New Roman"/>
                <w:color w:val="231F20"/>
                <w:spacing w:val="-1"/>
                <w:w w:val="95"/>
                <w:sz w:val="20"/>
              </w:rPr>
              <w:t xml:space="preserve"> việc sử dụng tài nguyên nhằm thực thi việc sử dụng dữ liệu tối ưu bởi người dùng</w:t>
            </w:r>
            <w:r w:rsidR="00C536FB" w:rsidRPr="000A77CC">
              <w:rPr>
                <w:rFonts w:ascii="Times New Roman" w:hAnsi="Times New Roman" w:cs="Times New Roman"/>
                <w:color w:val="231F20"/>
                <w:w w:val="90"/>
                <w:sz w:val="20"/>
              </w:rPr>
              <w:t>.</w:t>
            </w:r>
          </w:p>
        </w:tc>
      </w:tr>
    </w:tbl>
    <w:p w14:paraId="086D1187" w14:textId="77777777" w:rsidR="00854B0D" w:rsidRPr="000A77CC" w:rsidRDefault="00854B0D">
      <w:pPr>
        <w:pStyle w:val="BodyText"/>
        <w:spacing w:before="6"/>
        <w:rPr>
          <w:b/>
          <w:sz w:val="32"/>
        </w:rPr>
      </w:pPr>
    </w:p>
    <w:p w14:paraId="5B461E5D" w14:textId="29F90289" w:rsidR="00854B0D" w:rsidRPr="000A77CC" w:rsidRDefault="00000000">
      <w:pPr>
        <w:ind w:left="3600"/>
        <w:jc w:val="both"/>
        <w:rPr>
          <w:sz w:val="32"/>
        </w:rPr>
      </w:pPr>
      <w:r>
        <w:pict w14:anchorId="565E00FE">
          <v:shape id="_x0000_s2585" type="#_x0000_t202" style="position:absolute;left:0;text-align:left;margin-left:69pt;margin-top:-174.3pt;width:102.35pt;height:517.85pt;z-index:251688448;mso-position-horizontal-relative:page" fillcolor="#d0e0d0" stroked="f">
            <v:textbox inset="0,0,0,0">
              <w:txbxContent>
                <w:p w14:paraId="33A384D9" w14:textId="5A346749" w:rsidR="00854B0D" w:rsidRDefault="00C536FB">
                  <w:pPr>
                    <w:spacing w:before="70"/>
                    <w:ind w:left="120"/>
                    <w:rPr>
                      <w:rFonts w:ascii="Tahoma"/>
                      <w:b/>
                      <w:sz w:val="20"/>
                    </w:rPr>
                  </w:pPr>
                  <w:r>
                    <w:rPr>
                      <w:rFonts w:ascii="Tahoma"/>
                      <w:b/>
                      <w:color w:val="2C6682"/>
                      <w:w w:val="95"/>
                      <w:sz w:val="20"/>
                    </w:rPr>
                    <w:t>fa</w:t>
                  </w:r>
                  <w:r w:rsidR="004973B2">
                    <w:rPr>
                      <w:rFonts w:ascii="Tahoma"/>
                      <w:b/>
                      <w:color w:val="2C6682"/>
                      <w:w w:val="95"/>
                      <w:sz w:val="20"/>
                    </w:rPr>
                    <w:t>c</w:t>
                  </w:r>
                  <w:r>
                    <w:rPr>
                      <w:rFonts w:ascii="Tahoma"/>
                      <w:b/>
                      <w:color w:val="2C6682"/>
                      <w:w w:val="95"/>
                      <w:sz w:val="20"/>
                    </w:rPr>
                    <w:t>ts</w:t>
                  </w:r>
                </w:p>
                <w:p w14:paraId="2719C043" w14:textId="6E815570" w:rsidR="00CA7FC8" w:rsidRPr="00CA7FC8" w:rsidRDefault="00CA7FC8" w:rsidP="00CA7FC8">
                  <w:pPr>
                    <w:spacing w:before="5" w:line="247" w:lineRule="auto"/>
                    <w:ind w:left="120" w:right="215"/>
                    <w:rPr>
                      <w:rFonts w:ascii="Trebuchet MS"/>
                      <w:color w:val="231F20"/>
                      <w:w w:val="85"/>
                      <w:sz w:val="18"/>
                    </w:rPr>
                  </w:pPr>
                  <w:r w:rsidRPr="00CA7FC8">
                    <w:rPr>
                      <w:rFonts w:ascii="Trebuchet MS"/>
                      <w:color w:val="231F20"/>
                      <w:w w:val="85"/>
                      <w:sz w:val="18"/>
                    </w:rPr>
                    <w:t>Tr</w:t>
                  </w:r>
                  <w:r w:rsidR="00CF03B4">
                    <w:rPr>
                      <w:rFonts w:ascii="Trebuchet MS"/>
                      <w:color w:val="231F20"/>
                      <w:w w:val="85"/>
                      <w:sz w:val="18"/>
                    </w:rPr>
                    <w:t>o</w:t>
                  </w:r>
                  <w:r w:rsidRPr="00CA7FC8">
                    <w:rPr>
                      <w:rFonts w:ascii="Trebuchet MS"/>
                      <w:color w:val="231F20"/>
                      <w:w w:val="85"/>
                      <w:sz w:val="18"/>
                    </w:rPr>
                    <w:t>ng kh</w:t>
                  </w:r>
                  <w:r w:rsidR="00CF03B4">
                    <w:rPr>
                      <w:rFonts w:ascii="Trebuchet MS"/>
                      <w:color w:val="231F20"/>
                      <w:w w:val="85"/>
                      <w:sz w:val="18"/>
                    </w:rPr>
                    <w:t>o</w:t>
                  </w:r>
                  <w:r w:rsidRPr="00CA7FC8">
                    <w:rPr>
                      <w:rFonts w:ascii="Trebuchet MS"/>
                      <w:color w:val="231F20"/>
                      <w:w w:val="85"/>
                      <w:sz w:val="18"/>
                    </w:rPr>
                    <w:t xml:space="preserve"> d</w:t>
                  </w:r>
                  <w:r w:rsidRPr="00CA7FC8">
                    <w:rPr>
                      <w:rFonts w:ascii="Trebuchet MS"/>
                      <w:color w:val="231F20"/>
                      <w:w w:val="85"/>
                      <w:sz w:val="18"/>
                    </w:rPr>
                    <w:t>ữ</w:t>
                  </w:r>
                  <w:r w:rsidRPr="00CA7FC8">
                    <w:rPr>
                      <w:rFonts w:ascii="Trebuchet MS"/>
                      <w:color w:val="231F20"/>
                      <w:w w:val="85"/>
                      <w:sz w:val="18"/>
                    </w:rPr>
                    <w:t xml:space="preserve"> li</w:t>
                  </w:r>
                  <w:r w:rsidRPr="00CA7FC8">
                    <w:rPr>
                      <w:rFonts w:ascii="Trebuchet MS"/>
                      <w:color w:val="231F20"/>
                      <w:w w:val="85"/>
                      <w:sz w:val="18"/>
                    </w:rPr>
                    <w:t>ệ</w:t>
                  </w:r>
                  <w:r w:rsidRPr="00CA7FC8">
                    <w:rPr>
                      <w:rFonts w:ascii="Trebuchet MS"/>
                      <w:color w:val="231F20"/>
                      <w:w w:val="85"/>
                      <w:sz w:val="18"/>
                    </w:rPr>
                    <w:t>u, c</w:t>
                  </w:r>
                  <w:r w:rsidRPr="00CA7FC8">
                    <w:rPr>
                      <w:rFonts w:ascii="Trebuchet MS"/>
                      <w:color w:val="231F20"/>
                      <w:w w:val="85"/>
                      <w:sz w:val="18"/>
                    </w:rPr>
                    <w:t>á</w:t>
                  </w:r>
                  <w:r w:rsidRPr="00CA7FC8">
                    <w:rPr>
                      <w:rFonts w:ascii="Trebuchet MS"/>
                      <w:color w:val="231F20"/>
                      <w:w w:val="85"/>
                      <w:sz w:val="18"/>
                    </w:rPr>
                    <w:t>c ph</w:t>
                  </w:r>
                  <w:r w:rsidRPr="00CA7FC8">
                    <w:rPr>
                      <w:rFonts w:ascii="Trebuchet MS"/>
                      <w:color w:val="231F20"/>
                      <w:w w:val="85"/>
                      <w:sz w:val="18"/>
                    </w:rPr>
                    <w:t>é</w:t>
                  </w:r>
                  <w:r w:rsidRPr="00CA7FC8">
                    <w:rPr>
                      <w:rFonts w:ascii="Trebuchet MS"/>
                      <w:color w:val="231F20"/>
                      <w:w w:val="85"/>
                      <w:sz w:val="18"/>
                    </w:rPr>
                    <w:t xml:space="preserve">p </w:t>
                  </w:r>
                  <w:r w:rsidRPr="00CA7FC8">
                    <w:rPr>
                      <w:rFonts w:ascii="Trebuchet MS"/>
                      <w:color w:val="231F20"/>
                      <w:w w:val="85"/>
                      <w:sz w:val="18"/>
                    </w:rPr>
                    <w:t>đ</w:t>
                  </w:r>
                  <w:r w:rsidR="00CF03B4">
                    <w:rPr>
                      <w:rFonts w:ascii="Trebuchet MS"/>
                      <w:color w:val="231F20"/>
                      <w:w w:val="85"/>
                      <w:sz w:val="18"/>
                    </w:rPr>
                    <w:t>o</w:t>
                  </w:r>
                  <w:r w:rsidRPr="00CA7FC8">
                    <w:rPr>
                      <w:rFonts w:ascii="Trebuchet MS"/>
                      <w:color w:val="231F20"/>
                      <w:w w:val="85"/>
                      <w:sz w:val="18"/>
                    </w:rPr>
                    <w:t xml:space="preserve"> (gi</w:t>
                  </w:r>
                  <w:r w:rsidRPr="00CA7FC8">
                    <w:rPr>
                      <w:rFonts w:ascii="Trebuchet MS"/>
                      <w:color w:val="231F20"/>
                      <w:w w:val="85"/>
                      <w:sz w:val="18"/>
                    </w:rPr>
                    <w:t>á</w:t>
                  </w:r>
                  <w:r w:rsidRPr="00CA7FC8">
                    <w:rPr>
                      <w:rFonts w:ascii="Trebuchet MS"/>
                      <w:color w:val="231F20"/>
                      <w:w w:val="85"/>
                      <w:sz w:val="18"/>
                    </w:rPr>
                    <w:t xml:space="preserve"> tr</w:t>
                  </w:r>
                  <w:r w:rsidRPr="00CA7FC8">
                    <w:rPr>
                      <w:rFonts w:ascii="Trebuchet MS"/>
                      <w:color w:val="231F20"/>
                      <w:w w:val="85"/>
                      <w:sz w:val="18"/>
                    </w:rPr>
                    <w:t>ị</w:t>
                  </w:r>
                  <w:r w:rsidRPr="00CA7FC8">
                    <w:rPr>
                      <w:rFonts w:ascii="Trebuchet MS"/>
                      <w:color w:val="231F20"/>
                      <w:w w:val="85"/>
                      <w:sz w:val="18"/>
                    </w:rPr>
                    <w:t xml:space="preserve">) </w:t>
                  </w:r>
                  <w:r w:rsidRPr="00CA7FC8">
                    <w:rPr>
                      <w:rFonts w:ascii="Trebuchet MS"/>
                      <w:color w:val="231F20"/>
                      <w:w w:val="85"/>
                      <w:sz w:val="18"/>
                    </w:rPr>
                    <w:t>đ</w:t>
                  </w:r>
                  <w:r w:rsidR="00CF03B4">
                    <w:rPr>
                      <w:rFonts w:ascii="Trebuchet MS"/>
                      <w:color w:val="231F20"/>
                      <w:w w:val="85"/>
                      <w:sz w:val="18"/>
                    </w:rPr>
                    <w:t>o</w:t>
                  </w:r>
                  <w:r w:rsidRPr="00CA7FC8">
                    <w:rPr>
                      <w:rFonts w:ascii="Trebuchet MS"/>
                      <w:color w:val="231F20"/>
                      <w:w w:val="85"/>
                      <w:sz w:val="18"/>
                    </w:rPr>
                    <w:t xml:space="preserve"> l</w:t>
                  </w:r>
                  <w:r w:rsidRPr="00CA7FC8">
                    <w:rPr>
                      <w:rFonts w:ascii="Trebuchet MS"/>
                      <w:color w:val="231F20"/>
                      <w:w w:val="85"/>
                      <w:sz w:val="18"/>
                    </w:rPr>
                    <w:t>ườ</w:t>
                  </w:r>
                  <w:r w:rsidRPr="00CA7FC8">
                    <w:rPr>
                      <w:rFonts w:ascii="Trebuchet MS"/>
                      <w:color w:val="231F20"/>
                      <w:w w:val="85"/>
                      <w:sz w:val="18"/>
                    </w:rPr>
                    <w:t>ng m</w:t>
                  </w:r>
                  <w:r w:rsidRPr="00CA7FC8">
                    <w:rPr>
                      <w:rFonts w:ascii="Trebuchet MS"/>
                      <w:color w:val="231F20"/>
                      <w:w w:val="85"/>
                      <w:sz w:val="18"/>
                    </w:rPr>
                    <w:t>ộ</w:t>
                  </w:r>
                  <w:r w:rsidRPr="00CA7FC8">
                    <w:rPr>
                      <w:rFonts w:ascii="Trebuchet MS"/>
                      <w:color w:val="231F20"/>
                      <w:w w:val="85"/>
                      <w:sz w:val="18"/>
                    </w:rPr>
                    <w:t>t kh</w:t>
                  </w:r>
                  <w:r w:rsidRPr="00CA7FC8">
                    <w:rPr>
                      <w:rFonts w:ascii="Trebuchet MS"/>
                      <w:color w:val="231F20"/>
                      <w:w w:val="85"/>
                      <w:sz w:val="18"/>
                    </w:rPr>
                    <w:t>í</w:t>
                  </w:r>
                  <w:r w:rsidRPr="00CA7FC8">
                    <w:rPr>
                      <w:rFonts w:ascii="Trebuchet MS"/>
                      <w:color w:val="231F20"/>
                      <w:w w:val="85"/>
                      <w:sz w:val="18"/>
                    </w:rPr>
                    <w:t>a c</w:t>
                  </w:r>
                  <w:r w:rsidRPr="00CA7FC8">
                    <w:rPr>
                      <w:rFonts w:ascii="Trebuchet MS"/>
                      <w:color w:val="231F20"/>
                      <w:w w:val="85"/>
                      <w:sz w:val="18"/>
                    </w:rPr>
                    <w:t>ạ</w:t>
                  </w:r>
                  <w:r w:rsidRPr="00CA7FC8">
                    <w:rPr>
                      <w:rFonts w:ascii="Trebuchet MS"/>
                      <w:color w:val="231F20"/>
                      <w:w w:val="85"/>
                      <w:sz w:val="18"/>
                    </w:rPr>
                    <w:t>nh h</w:t>
                  </w:r>
                  <w:r w:rsidR="00CF03B4">
                    <w:rPr>
                      <w:rFonts w:ascii="Trebuchet MS"/>
                      <w:color w:val="231F20"/>
                      <w:w w:val="85"/>
                      <w:sz w:val="18"/>
                    </w:rPr>
                    <w:t>o</w:t>
                  </w:r>
                  <w:r w:rsidRPr="00CA7FC8">
                    <w:rPr>
                      <w:rFonts w:ascii="Trebuchet MS"/>
                      <w:color w:val="231F20"/>
                      <w:w w:val="85"/>
                      <w:sz w:val="18"/>
                    </w:rPr>
                    <w:t>ặ</w:t>
                  </w:r>
                  <w:r w:rsidRPr="00CA7FC8">
                    <w:rPr>
                      <w:rFonts w:ascii="Trebuchet MS"/>
                      <w:color w:val="231F20"/>
                      <w:w w:val="85"/>
                      <w:sz w:val="18"/>
                    </w:rPr>
                    <w:t>c h</w:t>
                  </w:r>
                  <w:r w:rsidR="00CF03B4">
                    <w:rPr>
                      <w:rFonts w:ascii="Trebuchet MS"/>
                      <w:color w:val="231F20"/>
                      <w:w w:val="85"/>
                      <w:sz w:val="18"/>
                    </w:rPr>
                    <w:t>o</w:t>
                  </w:r>
                  <w:r w:rsidRPr="00CA7FC8">
                    <w:rPr>
                      <w:rFonts w:ascii="Trebuchet MS"/>
                      <w:color w:val="231F20"/>
                      <w:w w:val="85"/>
                      <w:sz w:val="18"/>
                    </w:rPr>
                    <w:t>ạ</w:t>
                  </w:r>
                  <w:r w:rsidRPr="00CA7FC8">
                    <w:rPr>
                      <w:rFonts w:ascii="Trebuchet MS"/>
                      <w:color w:val="231F20"/>
                      <w:w w:val="85"/>
                      <w:sz w:val="18"/>
                    </w:rPr>
                    <w:t xml:space="preserve">t </w:t>
                  </w:r>
                  <w:r w:rsidRPr="00CA7FC8">
                    <w:rPr>
                      <w:rFonts w:ascii="Trebuchet MS"/>
                      <w:color w:val="231F20"/>
                      <w:w w:val="85"/>
                      <w:sz w:val="18"/>
                    </w:rPr>
                    <w:t>độ</w:t>
                  </w:r>
                  <w:r w:rsidRPr="00CA7FC8">
                    <w:rPr>
                      <w:rFonts w:ascii="Trebuchet MS"/>
                      <w:color w:val="231F20"/>
                      <w:w w:val="85"/>
                      <w:sz w:val="18"/>
                    </w:rPr>
                    <w:t>ng kinh d</w:t>
                  </w:r>
                  <w:r w:rsidR="00CF03B4">
                    <w:rPr>
                      <w:rFonts w:ascii="Trebuchet MS"/>
                      <w:color w:val="231F20"/>
                      <w:w w:val="85"/>
                      <w:sz w:val="18"/>
                    </w:rPr>
                    <w:t>o</w:t>
                  </w:r>
                  <w:r w:rsidRPr="00CA7FC8">
                    <w:rPr>
                      <w:rFonts w:ascii="Trebuchet MS"/>
                      <w:color w:val="231F20"/>
                      <w:w w:val="85"/>
                      <w:sz w:val="18"/>
                    </w:rPr>
                    <w:t>anh c</w:t>
                  </w:r>
                  <w:r w:rsidRPr="00CA7FC8">
                    <w:rPr>
                      <w:rFonts w:ascii="Trebuchet MS"/>
                      <w:color w:val="231F20"/>
                      <w:w w:val="85"/>
                      <w:sz w:val="18"/>
                    </w:rPr>
                    <w:t>ụ</w:t>
                  </w:r>
                  <w:r w:rsidRPr="00CA7FC8">
                    <w:rPr>
                      <w:rFonts w:ascii="Trebuchet MS"/>
                      <w:color w:val="231F20"/>
                      <w:w w:val="85"/>
                      <w:sz w:val="18"/>
                    </w:rPr>
                    <w:t xml:space="preserve"> th</w:t>
                  </w:r>
                  <w:r w:rsidRPr="00CA7FC8">
                    <w:rPr>
                      <w:rFonts w:ascii="Trebuchet MS"/>
                      <w:color w:val="231F20"/>
                      <w:w w:val="85"/>
                      <w:sz w:val="18"/>
                    </w:rPr>
                    <w:t>ể</w:t>
                  </w:r>
                  <w:r w:rsidRPr="00CA7FC8">
                    <w:rPr>
                      <w:rFonts w:ascii="Trebuchet MS"/>
                      <w:color w:val="231F20"/>
                      <w:w w:val="85"/>
                      <w:sz w:val="18"/>
                    </w:rPr>
                    <w:t>. V</w:t>
                  </w:r>
                  <w:r w:rsidRPr="00CA7FC8">
                    <w:rPr>
                      <w:rFonts w:ascii="Trebuchet MS"/>
                      <w:color w:val="231F20"/>
                      <w:w w:val="85"/>
                      <w:sz w:val="18"/>
                    </w:rPr>
                    <w:t>í</w:t>
                  </w:r>
                  <w:r w:rsidRPr="00CA7FC8">
                    <w:rPr>
                      <w:rFonts w:ascii="Trebuchet MS"/>
                      <w:color w:val="231F20"/>
                      <w:w w:val="85"/>
                      <w:sz w:val="18"/>
                    </w:rPr>
                    <w:t xml:space="preserve"> d</w:t>
                  </w:r>
                  <w:r w:rsidRPr="00CA7FC8">
                    <w:rPr>
                      <w:rFonts w:ascii="Trebuchet MS"/>
                      <w:color w:val="231F20"/>
                      <w:w w:val="85"/>
                      <w:sz w:val="18"/>
                    </w:rPr>
                    <w:t>ụ</w:t>
                  </w:r>
                  <w:r w:rsidRPr="00CA7FC8">
                    <w:rPr>
                      <w:rFonts w:ascii="Trebuchet MS"/>
                      <w:color w:val="231F20"/>
                      <w:w w:val="85"/>
                      <w:sz w:val="18"/>
                    </w:rPr>
                    <w:t>,</w:t>
                  </w:r>
                </w:p>
                <w:p w14:paraId="6ECE4AA5" w14:textId="7204BC9A" w:rsidR="00CA7FC8" w:rsidRDefault="00CA7FC8" w:rsidP="00CA7FC8">
                  <w:pPr>
                    <w:spacing w:before="5" w:line="247" w:lineRule="auto"/>
                    <w:ind w:left="120" w:right="215"/>
                    <w:rPr>
                      <w:rFonts w:ascii="Trebuchet MS"/>
                      <w:color w:val="231F20"/>
                      <w:w w:val="85"/>
                      <w:sz w:val="18"/>
                    </w:rPr>
                  </w:pPr>
                  <w:r w:rsidRPr="00CA7FC8">
                    <w:rPr>
                      <w:rFonts w:ascii="Trebuchet MS"/>
                      <w:color w:val="231F20"/>
                      <w:w w:val="85"/>
                      <w:sz w:val="18"/>
                    </w:rPr>
                    <w:t>s</w:t>
                  </w:r>
                  <w:r w:rsidRPr="00CA7FC8">
                    <w:rPr>
                      <w:rFonts w:ascii="Trebuchet MS"/>
                      <w:color w:val="231F20"/>
                      <w:w w:val="85"/>
                      <w:sz w:val="18"/>
                    </w:rPr>
                    <w:t>ố</w:t>
                  </w:r>
                  <w:r w:rsidRPr="00CA7FC8">
                    <w:rPr>
                      <w:rFonts w:ascii="Trebuchet MS"/>
                      <w:color w:val="231F20"/>
                      <w:w w:val="85"/>
                      <w:sz w:val="18"/>
                    </w:rPr>
                    <w:t xml:space="preserve"> li</w:t>
                  </w:r>
                  <w:r w:rsidRPr="00CA7FC8">
                    <w:rPr>
                      <w:rFonts w:ascii="Trebuchet MS"/>
                      <w:color w:val="231F20"/>
                      <w:w w:val="85"/>
                      <w:sz w:val="18"/>
                    </w:rPr>
                    <w:t>ệ</w:t>
                  </w:r>
                  <w:r w:rsidRPr="00CA7FC8">
                    <w:rPr>
                      <w:rFonts w:ascii="Trebuchet MS"/>
                      <w:color w:val="231F20"/>
                      <w:w w:val="85"/>
                      <w:sz w:val="18"/>
                    </w:rPr>
                    <w:t>u b</w:t>
                  </w:r>
                  <w:r w:rsidRPr="00CA7FC8">
                    <w:rPr>
                      <w:rFonts w:ascii="Trebuchet MS"/>
                      <w:color w:val="231F20"/>
                      <w:w w:val="85"/>
                      <w:sz w:val="18"/>
                    </w:rPr>
                    <w:t>á</w:t>
                  </w:r>
                  <w:r w:rsidRPr="00CA7FC8">
                    <w:rPr>
                      <w:rFonts w:ascii="Trebuchet MS"/>
                      <w:color w:val="231F20"/>
                      <w:w w:val="85"/>
                      <w:sz w:val="18"/>
                    </w:rPr>
                    <w:t>n h</w:t>
                  </w:r>
                  <w:r w:rsidRPr="00CA7FC8">
                    <w:rPr>
                      <w:rFonts w:ascii="Trebuchet MS"/>
                      <w:color w:val="231F20"/>
                      <w:w w:val="85"/>
                      <w:sz w:val="18"/>
                    </w:rPr>
                    <w:t>à</w:t>
                  </w:r>
                  <w:r w:rsidRPr="00CA7FC8">
                    <w:rPr>
                      <w:rFonts w:ascii="Trebuchet MS"/>
                      <w:color w:val="231F20"/>
                      <w:w w:val="85"/>
                      <w:sz w:val="18"/>
                    </w:rPr>
                    <w:t>ng l</w:t>
                  </w:r>
                  <w:r w:rsidRPr="00CA7FC8">
                    <w:rPr>
                      <w:rFonts w:ascii="Trebuchet MS"/>
                      <w:color w:val="231F20"/>
                      <w:w w:val="85"/>
                      <w:sz w:val="18"/>
                    </w:rPr>
                    <w:t>à</w:t>
                  </w:r>
                  <w:r w:rsidRPr="00CA7FC8">
                    <w:rPr>
                      <w:rFonts w:ascii="Trebuchet MS"/>
                      <w:color w:val="231F20"/>
                      <w:w w:val="85"/>
                      <w:sz w:val="18"/>
                    </w:rPr>
                    <w:t xml:space="preserve"> c</w:t>
                  </w:r>
                  <w:r w:rsidRPr="00CA7FC8">
                    <w:rPr>
                      <w:rFonts w:ascii="Trebuchet MS"/>
                      <w:color w:val="231F20"/>
                      <w:w w:val="85"/>
                      <w:sz w:val="18"/>
                    </w:rPr>
                    <w:t>á</w:t>
                  </w:r>
                  <w:r w:rsidRPr="00CA7FC8">
                    <w:rPr>
                      <w:rFonts w:ascii="Trebuchet MS"/>
                      <w:color w:val="231F20"/>
                      <w:w w:val="85"/>
                      <w:sz w:val="18"/>
                    </w:rPr>
                    <w:t>c ph</w:t>
                  </w:r>
                  <w:r w:rsidRPr="00CA7FC8">
                    <w:rPr>
                      <w:rFonts w:ascii="Trebuchet MS"/>
                      <w:color w:val="231F20"/>
                      <w:w w:val="85"/>
                      <w:sz w:val="18"/>
                    </w:rPr>
                    <w:t>é</w:t>
                  </w:r>
                  <w:r w:rsidRPr="00CA7FC8">
                    <w:rPr>
                      <w:rFonts w:ascii="Trebuchet MS"/>
                      <w:color w:val="231F20"/>
                      <w:w w:val="85"/>
                      <w:sz w:val="18"/>
                    </w:rPr>
                    <w:t xml:space="preserve">p </w:t>
                  </w:r>
                  <w:r w:rsidRPr="00CA7FC8">
                    <w:rPr>
                      <w:rFonts w:ascii="Trebuchet MS"/>
                      <w:color w:val="231F20"/>
                      <w:w w:val="85"/>
                      <w:sz w:val="18"/>
                    </w:rPr>
                    <w:t>đ</w:t>
                  </w:r>
                  <w:r w:rsidR="00CF03B4">
                    <w:rPr>
                      <w:rFonts w:ascii="Trebuchet MS"/>
                      <w:color w:val="231F20"/>
                      <w:w w:val="85"/>
                      <w:sz w:val="18"/>
                    </w:rPr>
                    <w:t>o</w:t>
                  </w:r>
                  <w:r w:rsidRPr="00CA7FC8">
                    <w:rPr>
                      <w:rFonts w:ascii="Trebuchet MS"/>
                      <w:color w:val="231F20"/>
                      <w:w w:val="85"/>
                      <w:sz w:val="18"/>
                    </w:rPr>
                    <w:t xml:space="preserve"> s</w:t>
                  </w:r>
                  <w:r w:rsidRPr="00CA7FC8">
                    <w:rPr>
                      <w:rFonts w:ascii="Trebuchet MS"/>
                      <w:color w:val="231F20"/>
                      <w:w w:val="85"/>
                      <w:sz w:val="18"/>
                    </w:rPr>
                    <w:t>ố</w:t>
                  </w:r>
                  <w:r w:rsidRPr="00CA7FC8">
                    <w:rPr>
                      <w:rFonts w:ascii="Trebuchet MS"/>
                      <w:color w:val="231F20"/>
                      <w:w w:val="85"/>
                      <w:sz w:val="18"/>
                    </w:rPr>
                    <w:t xml:space="preserve"> </w:t>
                  </w:r>
                  <w:r w:rsidRPr="00CA7FC8">
                    <w:rPr>
                      <w:rFonts w:ascii="Trebuchet MS"/>
                      <w:color w:val="231F20"/>
                      <w:w w:val="85"/>
                      <w:sz w:val="18"/>
                    </w:rPr>
                    <w:t>đạ</w:t>
                  </w:r>
                  <w:r w:rsidRPr="00CA7FC8">
                    <w:rPr>
                      <w:rFonts w:ascii="Trebuchet MS"/>
                      <w:color w:val="231F20"/>
                      <w:w w:val="85"/>
                      <w:sz w:val="18"/>
                    </w:rPr>
                    <w:t>i di</w:t>
                  </w:r>
                  <w:r w:rsidRPr="00CA7FC8">
                    <w:rPr>
                      <w:rFonts w:ascii="Trebuchet MS"/>
                      <w:color w:val="231F20"/>
                      <w:w w:val="85"/>
                      <w:sz w:val="18"/>
                    </w:rPr>
                    <w:t>ệ</w:t>
                  </w:r>
                  <w:r w:rsidRPr="00CA7FC8">
                    <w:rPr>
                      <w:rFonts w:ascii="Trebuchet MS"/>
                      <w:color w:val="231F20"/>
                      <w:w w:val="85"/>
                      <w:sz w:val="18"/>
                    </w:rPr>
                    <w:t>n ch</w:t>
                  </w:r>
                  <w:r w:rsidR="00CF03B4">
                    <w:rPr>
                      <w:rFonts w:ascii="Trebuchet MS"/>
                      <w:color w:val="231F20"/>
                      <w:w w:val="85"/>
                      <w:sz w:val="18"/>
                    </w:rPr>
                    <w:t>o</w:t>
                  </w:r>
                  <w:r w:rsidRPr="00CA7FC8">
                    <w:rPr>
                      <w:rFonts w:ascii="Trebuchet MS"/>
                      <w:color w:val="231F20"/>
                      <w:w w:val="85"/>
                      <w:sz w:val="18"/>
                    </w:rPr>
                    <w:t xml:space="preserve"> d</w:t>
                  </w:r>
                  <w:r w:rsidR="00CF03B4">
                    <w:rPr>
                      <w:rFonts w:ascii="Trebuchet MS"/>
                      <w:color w:val="231F20"/>
                      <w:w w:val="85"/>
                      <w:sz w:val="18"/>
                    </w:rPr>
                    <w:t>o</w:t>
                  </w:r>
                  <w:r w:rsidRPr="00CA7FC8">
                    <w:rPr>
                      <w:rFonts w:ascii="Trebuchet MS"/>
                      <w:color w:val="231F20"/>
                      <w:w w:val="85"/>
                      <w:sz w:val="18"/>
                    </w:rPr>
                    <w:t>anh s</w:t>
                  </w:r>
                  <w:r w:rsidRPr="00CA7FC8">
                    <w:rPr>
                      <w:rFonts w:ascii="Trebuchet MS"/>
                      <w:color w:val="231F20"/>
                      <w:w w:val="85"/>
                      <w:sz w:val="18"/>
                    </w:rPr>
                    <w:t>ố</w:t>
                  </w:r>
                  <w:r w:rsidRPr="00CA7FC8">
                    <w:rPr>
                      <w:rFonts w:ascii="Trebuchet MS"/>
                      <w:color w:val="231F20"/>
                      <w:w w:val="85"/>
                      <w:sz w:val="18"/>
                    </w:rPr>
                    <w:t xml:space="preserve"> b</w:t>
                  </w:r>
                  <w:r w:rsidRPr="00CA7FC8">
                    <w:rPr>
                      <w:rFonts w:ascii="Trebuchet MS"/>
                      <w:color w:val="231F20"/>
                      <w:w w:val="85"/>
                      <w:sz w:val="18"/>
                    </w:rPr>
                    <w:t>á</w:t>
                  </w:r>
                  <w:r w:rsidRPr="00CA7FC8">
                    <w:rPr>
                      <w:rFonts w:ascii="Trebuchet MS"/>
                      <w:color w:val="231F20"/>
                      <w:w w:val="85"/>
                      <w:sz w:val="18"/>
                    </w:rPr>
                    <w:t>n s</w:t>
                  </w:r>
                  <w:r w:rsidRPr="00CA7FC8">
                    <w:rPr>
                      <w:rFonts w:ascii="Trebuchet MS"/>
                      <w:color w:val="231F20"/>
                      <w:w w:val="85"/>
                      <w:sz w:val="18"/>
                    </w:rPr>
                    <w:t>ả</w:t>
                  </w:r>
                  <w:r w:rsidRPr="00CA7FC8">
                    <w:rPr>
                      <w:rFonts w:ascii="Trebuchet MS"/>
                      <w:color w:val="231F20"/>
                      <w:w w:val="85"/>
                      <w:sz w:val="18"/>
                    </w:rPr>
                    <w:t>n ph</w:t>
                  </w:r>
                  <w:r w:rsidRPr="00CA7FC8">
                    <w:rPr>
                      <w:rFonts w:ascii="Trebuchet MS"/>
                      <w:color w:val="231F20"/>
                      <w:w w:val="85"/>
                      <w:sz w:val="18"/>
                    </w:rPr>
                    <w:t>ẩ</w:t>
                  </w:r>
                  <w:r w:rsidRPr="00CA7FC8">
                    <w:rPr>
                      <w:rFonts w:ascii="Trebuchet MS"/>
                      <w:color w:val="231F20"/>
                      <w:w w:val="85"/>
                      <w:sz w:val="18"/>
                    </w:rPr>
                    <w:t>m h</w:t>
                  </w:r>
                  <w:r w:rsidR="00CF03B4">
                    <w:rPr>
                      <w:rFonts w:ascii="Trebuchet MS"/>
                      <w:color w:val="231F20"/>
                      <w:w w:val="85"/>
                      <w:sz w:val="18"/>
                    </w:rPr>
                    <w:t>o</w:t>
                  </w:r>
                  <w:r w:rsidRPr="00CA7FC8">
                    <w:rPr>
                      <w:rFonts w:ascii="Trebuchet MS"/>
                      <w:color w:val="231F20"/>
                      <w:w w:val="85"/>
                      <w:sz w:val="18"/>
                    </w:rPr>
                    <w:t>ặ</w:t>
                  </w:r>
                  <w:r w:rsidRPr="00CA7FC8">
                    <w:rPr>
                      <w:rFonts w:ascii="Trebuchet MS"/>
                      <w:color w:val="231F20"/>
                      <w:w w:val="85"/>
                      <w:sz w:val="18"/>
                    </w:rPr>
                    <w:t>c d</w:t>
                  </w:r>
                  <w:r w:rsidRPr="00CA7FC8">
                    <w:rPr>
                      <w:rFonts w:ascii="Trebuchet MS"/>
                      <w:color w:val="231F20"/>
                      <w:w w:val="85"/>
                      <w:sz w:val="18"/>
                    </w:rPr>
                    <w:t>ị</w:t>
                  </w:r>
                  <w:r w:rsidRPr="00CA7FC8">
                    <w:rPr>
                      <w:rFonts w:ascii="Trebuchet MS"/>
                      <w:color w:val="231F20"/>
                      <w:w w:val="85"/>
                      <w:sz w:val="18"/>
                    </w:rPr>
                    <w:t>ch v</w:t>
                  </w:r>
                  <w:r w:rsidRPr="00CA7FC8">
                    <w:rPr>
                      <w:rFonts w:ascii="Trebuchet MS"/>
                      <w:color w:val="231F20"/>
                      <w:w w:val="85"/>
                      <w:sz w:val="18"/>
                    </w:rPr>
                    <w:t>ụ</w:t>
                  </w:r>
                  <w:r w:rsidRPr="00CA7FC8">
                    <w:rPr>
                      <w:rFonts w:ascii="Trebuchet MS"/>
                      <w:color w:val="231F20"/>
                      <w:w w:val="85"/>
                      <w:sz w:val="18"/>
                    </w:rPr>
                    <w:t xml:space="preserve">. </w:t>
                  </w:r>
                  <w:r w:rsidR="00E056FE">
                    <w:rPr>
                      <w:rFonts w:ascii="Trebuchet MS"/>
                      <w:color w:val="231F20"/>
                      <w:w w:val="85"/>
                      <w:sz w:val="18"/>
                    </w:rPr>
                    <w:t>c</w:t>
                  </w:r>
                  <w:r w:rsidRPr="00CA7FC8">
                    <w:rPr>
                      <w:rFonts w:ascii="Trebuchet MS"/>
                      <w:color w:val="231F20"/>
                      <w:w w:val="85"/>
                      <w:sz w:val="18"/>
                    </w:rPr>
                    <w:t>á</w:t>
                  </w:r>
                  <w:r w:rsidRPr="00CA7FC8">
                    <w:rPr>
                      <w:rFonts w:ascii="Trebuchet MS"/>
                      <w:color w:val="231F20"/>
                      <w:w w:val="85"/>
                      <w:sz w:val="18"/>
                    </w:rPr>
                    <w:t>c s</w:t>
                  </w:r>
                  <w:r w:rsidRPr="00CA7FC8">
                    <w:rPr>
                      <w:rFonts w:ascii="Trebuchet MS"/>
                      <w:color w:val="231F20"/>
                      <w:w w:val="85"/>
                      <w:sz w:val="18"/>
                    </w:rPr>
                    <w:t>ự</w:t>
                  </w:r>
                  <w:r w:rsidRPr="00CA7FC8">
                    <w:rPr>
                      <w:rFonts w:ascii="Trebuchet MS"/>
                      <w:color w:val="231F20"/>
                      <w:w w:val="85"/>
                      <w:sz w:val="18"/>
                    </w:rPr>
                    <w:t xml:space="preserve"> ki</w:t>
                  </w:r>
                  <w:r w:rsidRPr="00CA7FC8">
                    <w:rPr>
                      <w:rFonts w:ascii="Trebuchet MS"/>
                      <w:color w:val="231F20"/>
                      <w:w w:val="85"/>
                      <w:sz w:val="18"/>
                    </w:rPr>
                    <w:t>ệ</w:t>
                  </w:r>
                  <w:r w:rsidRPr="00CA7FC8">
                    <w:rPr>
                      <w:rFonts w:ascii="Trebuchet MS"/>
                      <w:color w:val="231F20"/>
                      <w:w w:val="85"/>
                      <w:sz w:val="18"/>
                    </w:rPr>
                    <w:t>n th</w:t>
                  </w:r>
                  <w:r w:rsidRPr="00CA7FC8">
                    <w:rPr>
                      <w:rFonts w:ascii="Trebuchet MS"/>
                      <w:color w:val="231F20"/>
                      <w:w w:val="85"/>
                      <w:sz w:val="18"/>
                    </w:rPr>
                    <w:t>ườ</w:t>
                  </w:r>
                  <w:r w:rsidRPr="00CA7FC8">
                    <w:rPr>
                      <w:rFonts w:ascii="Trebuchet MS"/>
                      <w:color w:val="231F20"/>
                      <w:w w:val="85"/>
                      <w:sz w:val="18"/>
                    </w:rPr>
                    <w:t xml:space="preserve">ng </w:t>
                  </w:r>
                  <w:r w:rsidRPr="00CA7FC8">
                    <w:rPr>
                      <w:rFonts w:ascii="Trebuchet MS"/>
                      <w:color w:val="231F20"/>
                      <w:w w:val="85"/>
                      <w:sz w:val="18"/>
                    </w:rPr>
                    <w:t>đượ</w:t>
                  </w:r>
                  <w:r w:rsidRPr="00CA7FC8">
                    <w:rPr>
                      <w:rFonts w:ascii="Trebuchet MS"/>
                      <w:color w:val="231F20"/>
                      <w:w w:val="85"/>
                      <w:sz w:val="18"/>
                    </w:rPr>
                    <w:t>c s</w:t>
                  </w:r>
                  <w:r w:rsidRPr="00CA7FC8">
                    <w:rPr>
                      <w:rFonts w:ascii="Trebuchet MS"/>
                      <w:color w:val="231F20"/>
                      <w:w w:val="85"/>
                      <w:sz w:val="18"/>
                    </w:rPr>
                    <w:t>ử</w:t>
                  </w:r>
                  <w:r w:rsidRPr="00CA7FC8">
                    <w:rPr>
                      <w:rFonts w:ascii="Trebuchet MS"/>
                      <w:color w:val="231F20"/>
                      <w:w w:val="85"/>
                      <w:sz w:val="18"/>
                    </w:rPr>
                    <w:t xml:space="preserve"> d</w:t>
                  </w:r>
                  <w:r w:rsidRPr="00CA7FC8">
                    <w:rPr>
                      <w:rFonts w:ascii="Trebuchet MS"/>
                      <w:color w:val="231F20"/>
                      <w:w w:val="85"/>
                      <w:sz w:val="18"/>
                    </w:rPr>
                    <w:t>ụ</w:t>
                  </w:r>
                  <w:r w:rsidRPr="00CA7FC8">
                    <w:rPr>
                      <w:rFonts w:ascii="Trebuchet MS"/>
                      <w:color w:val="231F20"/>
                      <w:w w:val="85"/>
                      <w:sz w:val="18"/>
                    </w:rPr>
                    <w:t>ng tr</w:t>
                  </w:r>
                  <w:r w:rsidR="00CF03B4">
                    <w:rPr>
                      <w:rFonts w:ascii="Trebuchet MS"/>
                      <w:color w:val="231F20"/>
                      <w:w w:val="85"/>
                      <w:sz w:val="18"/>
                    </w:rPr>
                    <w:t>o</w:t>
                  </w:r>
                  <w:r w:rsidRPr="00CA7FC8">
                    <w:rPr>
                      <w:rFonts w:ascii="Trebuchet MS"/>
                      <w:color w:val="231F20"/>
                      <w:w w:val="85"/>
                      <w:sz w:val="18"/>
                    </w:rPr>
                    <w:t>ng ph</w:t>
                  </w:r>
                  <w:r w:rsidRPr="00CA7FC8">
                    <w:rPr>
                      <w:rFonts w:ascii="Trebuchet MS"/>
                      <w:color w:val="231F20"/>
                      <w:w w:val="85"/>
                      <w:sz w:val="18"/>
                    </w:rPr>
                    <w:t>â</w:t>
                  </w:r>
                  <w:r w:rsidRPr="00CA7FC8">
                    <w:rPr>
                      <w:rFonts w:ascii="Trebuchet MS"/>
                      <w:color w:val="231F20"/>
                      <w:w w:val="85"/>
                      <w:sz w:val="18"/>
                    </w:rPr>
                    <w:t>n t</w:t>
                  </w:r>
                  <w:r w:rsidRPr="00CA7FC8">
                    <w:rPr>
                      <w:rFonts w:ascii="Trebuchet MS"/>
                      <w:color w:val="231F20"/>
                      <w:w w:val="85"/>
                      <w:sz w:val="18"/>
                    </w:rPr>
                    <w:t>í</w:t>
                  </w:r>
                  <w:r w:rsidRPr="00CA7FC8">
                    <w:rPr>
                      <w:rFonts w:ascii="Trebuchet MS"/>
                      <w:color w:val="231F20"/>
                      <w:w w:val="85"/>
                      <w:sz w:val="18"/>
                    </w:rPr>
                    <w:t>ch d</w:t>
                  </w:r>
                  <w:r w:rsidRPr="00CA7FC8">
                    <w:rPr>
                      <w:rFonts w:ascii="Trebuchet MS"/>
                      <w:color w:val="231F20"/>
                      <w:w w:val="85"/>
                      <w:sz w:val="18"/>
                    </w:rPr>
                    <w:t>ữ</w:t>
                  </w:r>
                  <w:r w:rsidRPr="00CA7FC8">
                    <w:rPr>
                      <w:rFonts w:ascii="Trebuchet MS"/>
                      <w:color w:val="231F20"/>
                      <w:w w:val="85"/>
                      <w:sz w:val="18"/>
                    </w:rPr>
                    <w:t xml:space="preserve"> li</w:t>
                  </w:r>
                  <w:r w:rsidRPr="00CA7FC8">
                    <w:rPr>
                      <w:rFonts w:ascii="Trebuchet MS"/>
                      <w:color w:val="231F20"/>
                      <w:w w:val="85"/>
                      <w:sz w:val="18"/>
                    </w:rPr>
                    <w:t>ệ</w:t>
                  </w:r>
                  <w:r w:rsidRPr="00CA7FC8">
                    <w:rPr>
                      <w:rFonts w:ascii="Trebuchet MS"/>
                      <w:color w:val="231F20"/>
                      <w:w w:val="85"/>
                      <w:sz w:val="18"/>
                    </w:rPr>
                    <w:t>u kinh d</w:t>
                  </w:r>
                  <w:r w:rsidR="00CF03B4">
                    <w:rPr>
                      <w:rFonts w:ascii="Trebuchet MS"/>
                      <w:color w:val="231F20"/>
                      <w:w w:val="85"/>
                      <w:sz w:val="18"/>
                    </w:rPr>
                    <w:t>o</w:t>
                  </w:r>
                  <w:r w:rsidRPr="00CA7FC8">
                    <w:rPr>
                      <w:rFonts w:ascii="Trebuchet MS"/>
                      <w:color w:val="231F20"/>
                      <w:w w:val="85"/>
                      <w:sz w:val="18"/>
                    </w:rPr>
                    <w:t>anh ba</w:t>
                  </w:r>
                  <w:r w:rsidR="00CF03B4">
                    <w:rPr>
                      <w:rFonts w:ascii="Trebuchet MS"/>
                      <w:color w:val="231F20"/>
                      <w:w w:val="85"/>
                      <w:sz w:val="18"/>
                    </w:rPr>
                    <w:t>o</w:t>
                  </w:r>
                  <w:r w:rsidRPr="00CA7FC8">
                    <w:rPr>
                      <w:rFonts w:ascii="Trebuchet MS"/>
                      <w:color w:val="231F20"/>
                      <w:w w:val="85"/>
                      <w:sz w:val="18"/>
                    </w:rPr>
                    <w:t xml:space="preserve"> g</w:t>
                  </w:r>
                  <w:r w:rsidRPr="00CA7FC8">
                    <w:rPr>
                      <w:rFonts w:ascii="Trebuchet MS"/>
                      <w:color w:val="231F20"/>
                      <w:w w:val="85"/>
                      <w:sz w:val="18"/>
                    </w:rPr>
                    <w:t>ồ</w:t>
                  </w:r>
                  <w:r w:rsidRPr="00CA7FC8">
                    <w:rPr>
                      <w:rFonts w:ascii="Trebuchet MS"/>
                      <w:color w:val="231F20"/>
                      <w:w w:val="85"/>
                      <w:sz w:val="18"/>
                    </w:rPr>
                    <w:t xml:space="preserve">m </w:t>
                  </w:r>
                  <w:r w:rsidRPr="00CA7FC8">
                    <w:rPr>
                      <w:rFonts w:ascii="Trebuchet MS"/>
                      <w:color w:val="231F20"/>
                      <w:w w:val="85"/>
                      <w:sz w:val="18"/>
                    </w:rPr>
                    <w:t>đơ</w:t>
                  </w:r>
                  <w:r w:rsidRPr="00CA7FC8">
                    <w:rPr>
                      <w:rFonts w:ascii="Trebuchet MS"/>
                      <w:color w:val="231F20"/>
                      <w:w w:val="85"/>
                      <w:sz w:val="18"/>
                    </w:rPr>
                    <w:t>n v</w:t>
                  </w:r>
                  <w:r w:rsidRPr="00CA7FC8">
                    <w:rPr>
                      <w:rFonts w:ascii="Trebuchet MS"/>
                      <w:color w:val="231F20"/>
                      <w:w w:val="85"/>
                      <w:sz w:val="18"/>
                    </w:rPr>
                    <w:t>ị</w:t>
                  </w:r>
                  <w:r w:rsidRPr="00CA7FC8">
                    <w:rPr>
                      <w:rFonts w:ascii="Trebuchet MS"/>
                      <w:color w:val="231F20"/>
                      <w:w w:val="85"/>
                      <w:sz w:val="18"/>
                    </w:rPr>
                    <w:t>, chi ph</w:t>
                  </w:r>
                  <w:r w:rsidRPr="00CA7FC8">
                    <w:rPr>
                      <w:rFonts w:ascii="Trebuchet MS"/>
                      <w:color w:val="231F20"/>
                      <w:w w:val="85"/>
                      <w:sz w:val="18"/>
                    </w:rPr>
                    <w:t>í</w:t>
                  </w:r>
                  <w:r w:rsidRPr="00CA7FC8">
                    <w:rPr>
                      <w:rFonts w:ascii="Trebuchet MS"/>
                      <w:color w:val="231F20"/>
                      <w:w w:val="85"/>
                      <w:sz w:val="18"/>
                    </w:rPr>
                    <w:t>, gi</w:t>
                  </w:r>
                  <w:r w:rsidRPr="00CA7FC8">
                    <w:rPr>
                      <w:rFonts w:ascii="Trebuchet MS"/>
                      <w:color w:val="231F20"/>
                      <w:w w:val="85"/>
                      <w:sz w:val="18"/>
                    </w:rPr>
                    <w:t>á</w:t>
                  </w:r>
                  <w:r w:rsidRPr="00CA7FC8">
                    <w:rPr>
                      <w:rFonts w:ascii="Trebuchet MS"/>
                      <w:color w:val="231F20"/>
                      <w:w w:val="85"/>
                      <w:sz w:val="18"/>
                    </w:rPr>
                    <w:t xml:space="preserve"> c</w:t>
                  </w:r>
                  <w:r w:rsidRPr="00CA7FC8">
                    <w:rPr>
                      <w:rFonts w:ascii="Trebuchet MS"/>
                      <w:color w:val="231F20"/>
                      <w:w w:val="85"/>
                      <w:sz w:val="18"/>
                    </w:rPr>
                    <w:t>ả</w:t>
                  </w:r>
                  <w:r w:rsidRPr="00CA7FC8">
                    <w:rPr>
                      <w:rFonts w:ascii="Trebuchet MS"/>
                      <w:color w:val="231F20"/>
                      <w:w w:val="85"/>
                      <w:sz w:val="18"/>
                    </w:rPr>
                    <w:t xml:space="preserve"> v</w:t>
                  </w:r>
                  <w:r w:rsidRPr="00CA7FC8">
                    <w:rPr>
                      <w:rFonts w:ascii="Trebuchet MS"/>
                      <w:color w:val="231F20"/>
                      <w:w w:val="85"/>
                      <w:sz w:val="18"/>
                    </w:rPr>
                    <w:t>à</w:t>
                  </w:r>
                  <w:r w:rsidRPr="00CA7FC8">
                    <w:rPr>
                      <w:rFonts w:ascii="Trebuchet MS"/>
                      <w:color w:val="231F20"/>
                      <w:w w:val="85"/>
                      <w:sz w:val="18"/>
                    </w:rPr>
                    <w:t xml:space="preserve"> d</w:t>
                  </w:r>
                  <w:r w:rsidR="00CF03B4">
                    <w:rPr>
                      <w:rFonts w:ascii="Trebuchet MS"/>
                      <w:color w:val="231F20"/>
                      <w:w w:val="85"/>
                      <w:sz w:val="18"/>
                    </w:rPr>
                    <w:t>o</w:t>
                  </w:r>
                  <w:r w:rsidRPr="00CA7FC8">
                    <w:rPr>
                      <w:rFonts w:ascii="Trebuchet MS"/>
                      <w:color w:val="231F20"/>
                      <w:w w:val="85"/>
                      <w:sz w:val="18"/>
                    </w:rPr>
                    <w:t>anh thu.</w:t>
                  </w:r>
                </w:p>
                <w:p w14:paraId="1797480C" w14:textId="7D277C08" w:rsidR="00854B0D" w:rsidRDefault="00C536FB" w:rsidP="00CA7FC8">
                  <w:pPr>
                    <w:spacing w:before="5" w:line="247" w:lineRule="auto"/>
                    <w:ind w:left="120" w:right="215"/>
                    <w:rPr>
                      <w:rFonts w:ascii="Tahoma"/>
                      <w:b/>
                      <w:sz w:val="20"/>
                    </w:rPr>
                  </w:pPr>
                  <w:r>
                    <w:rPr>
                      <w:rFonts w:ascii="Tahoma"/>
                      <w:b/>
                      <w:color w:val="2C6682"/>
                      <w:w w:val="85"/>
                      <w:sz w:val="20"/>
                    </w:rPr>
                    <w:t>fa</w:t>
                  </w:r>
                  <w:r w:rsidR="004973B2">
                    <w:rPr>
                      <w:rFonts w:ascii="Tahoma"/>
                      <w:b/>
                      <w:color w:val="2C6682"/>
                      <w:w w:val="85"/>
                      <w:sz w:val="20"/>
                    </w:rPr>
                    <w:t>c</w:t>
                  </w:r>
                  <w:r>
                    <w:rPr>
                      <w:rFonts w:ascii="Tahoma"/>
                      <w:b/>
                      <w:color w:val="2C6682"/>
                      <w:w w:val="85"/>
                      <w:sz w:val="20"/>
                    </w:rPr>
                    <w:t>t</w:t>
                  </w:r>
                  <w:r>
                    <w:rPr>
                      <w:rFonts w:ascii="Tahoma"/>
                      <w:b/>
                      <w:color w:val="2C6682"/>
                      <w:spacing w:val="-5"/>
                      <w:w w:val="85"/>
                      <w:sz w:val="20"/>
                    </w:rPr>
                    <w:t xml:space="preserve"> </w:t>
                  </w:r>
                  <w:r>
                    <w:rPr>
                      <w:rFonts w:ascii="Tahoma"/>
                      <w:b/>
                      <w:color w:val="2C6682"/>
                      <w:w w:val="85"/>
                      <w:sz w:val="20"/>
                    </w:rPr>
                    <w:t>table</w:t>
                  </w:r>
                </w:p>
                <w:p w14:paraId="0798F440" w14:textId="7F524900" w:rsidR="00CA7FC8" w:rsidRPr="00CA7FC8" w:rsidRDefault="00CA7FC8" w:rsidP="00CA7FC8">
                  <w:pPr>
                    <w:spacing w:before="46"/>
                    <w:ind w:left="120"/>
                    <w:rPr>
                      <w:rFonts w:ascii="Trebuchet MS"/>
                      <w:color w:val="231F20"/>
                      <w:w w:val="85"/>
                      <w:sz w:val="18"/>
                    </w:rPr>
                  </w:pPr>
                  <w:r w:rsidRPr="00CA7FC8">
                    <w:rPr>
                      <w:rFonts w:ascii="Trebuchet MS"/>
                      <w:color w:val="231F20"/>
                      <w:w w:val="85"/>
                      <w:sz w:val="18"/>
                    </w:rPr>
                    <w:t>Tr</w:t>
                  </w:r>
                  <w:r w:rsidR="00CF03B4">
                    <w:rPr>
                      <w:rFonts w:ascii="Trebuchet MS"/>
                      <w:color w:val="231F20"/>
                      <w:w w:val="85"/>
                      <w:sz w:val="18"/>
                    </w:rPr>
                    <w:t>o</w:t>
                  </w:r>
                  <w:r w:rsidRPr="00CA7FC8">
                    <w:rPr>
                      <w:rFonts w:ascii="Trebuchet MS"/>
                      <w:color w:val="231F20"/>
                      <w:w w:val="85"/>
                      <w:sz w:val="18"/>
                    </w:rPr>
                    <w:t>ng kh</w:t>
                  </w:r>
                  <w:r w:rsidR="00CF03B4">
                    <w:rPr>
                      <w:rFonts w:ascii="Trebuchet MS"/>
                      <w:color w:val="231F20"/>
                      <w:w w:val="85"/>
                      <w:sz w:val="18"/>
                    </w:rPr>
                    <w:t>o</w:t>
                  </w:r>
                  <w:r w:rsidRPr="00CA7FC8">
                    <w:rPr>
                      <w:rFonts w:ascii="Trebuchet MS"/>
                      <w:color w:val="231F20"/>
                      <w:w w:val="85"/>
                      <w:sz w:val="18"/>
                    </w:rPr>
                    <w:t xml:space="preserve"> d</w:t>
                  </w:r>
                  <w:r w:rsidRPr="00CA7FC8">
                    <w:rPr>
                      <w:rFonts w:ascii="Trebuchet MS"/>
                      <w:color w:val="231F20"/>
                      <w:w w:val="85"/>
                      <w:sz w:val="18"/>
                    </w:rPr>
                    <w:t>ữ</w:t>
                  </w:r>
                  <w:r w:rsidRPr="00CA7FC8">
                    <w:rPr>
                      <w:rFonts w:ascii="Trebuchet MS"/>
                      <w:color w:val="231F20"/>
                      <w:w w:val="85"/>
                      <w:sz w:val="18"/>
                    </w:rPr>
                    <w:t xml:space="preserve"> li</w:t>
                  </w:r>
                  <w:r w:rsidRPr="00CA7FC8">
                    <w:rPr>
                      <w:rFonts w:ascii="Trebuchet MS"/>
                      <w:color w:val="231F20"/>
                      <w:w w:val="85"/>
                      <w:sz w:val="18"/>
                    </w:rPr>
                    <w:t>ệ</w:t>
                  </w:r>
                  <w:r w:rsidRPr="00CA7FC8">
                    <w:rPr>
                      <w:rFonts w:ascii="Trebuchet MS"/>
                      <w:color w:val="231F20"/>
                      <w:w w:val="85"/>
                      <w:sz w:val="18"/>
                    </w:rPr>
                    <w:t>u, b</w:t>
                  </w:r>
                  <w:r w:rsidRPr="00CA7FC8">
                    <w:rPr>
                      <w:rFonts w:ascii="Trebuchet MS"/>
                      <w:color w:val="231F20"/>
                      <w:w w:val="85"/>
                      <w:sz w:val="18"/>
                    </w:rPr>
                    <w:t>ả</w:t>
                  </w:r>
                  <w:r w:rsidRPr="00CA7FC8">
                    <w:rPr>
                      <w:rFonts w:ascii="Trebuchet MS"/>
                      <w:color w:val="231F20"/>
                      <w:w w:val="85"/>
                      <w:sz w:val="18"/>
                    </w:rPr>
                    <w:t>ng l</w:t>
                  </w:r>
                  <w:r w:rsidRPr="00CA7FC8">
                    <w:rPr>
                      <w:rFonts w:ascii="Trebuchet MS"/>
                      <w:color w:val="231F20"/>
                      <w:w w:val="85"/>
                      <w:sz w:val="18"/>
                    </w:rPr>
                    <w:t>ượ</w:t>
                  </w:r>
                  <w:r w:rsidRPr="00CA7FC8">
                    <w:rPr>
                      <w:rFonts w:ascii="Trebuchet MS"/>
                      <w:color w:val="231F20"/>
                      <w:w w:val="85"/>
                      <w:sz w:val="18"/>
                    </w:rPr>
                    <w:t xml:space="preserve">c </w:t>
                  </w:r>
                  <w:r w:rsidRPr="00CA7FC8">
                    <w:rPr>
                      <w:rFonts w:ascii="Trebuchet MS"/>
                      <w:color w:val="231F20"/>
                      <w:w w:val="85"/>
                      <w:sz w:val="18"/>
                    </w:rPr>
                    <w:t>đồ</w:t>
                  </w:r>
                  <w:r w:rsidRPr="00CA7FC8">
                    <w:rPr>
                      <w:rFonts w:ascii="Trebuchet MS"/>
                      <w:color w:val="231F20"/>
                      <w:w w:val="85"/>
                      <w:sz w:val="18"/>
                    </w:rPr>
                    <w:t xml:space="preserve"> h</w:t>
                  </w:r>
                  <w:r w:rsidRPr="00CA7FC8">
                    <w:rPr>
                      <w:rFonts w:ascii="Trebuchet MS"/>
                      <w:color w:val="231F20"/>
                      <w:w w:val="85"/>
                      <w:sz w:val="18"/>
                    </w:rPr>
                    <w:t>ì</w:t>
                  </w:r>
                  <w:r w:rsidRPr="00CA7FC8">
                    <w:rPr>
                      <w:rFonts w:ascii="Trebuchet MS"/>
                      <w:color w:val="231F20"/>
                      <w:w w:val="85"/>
                      <w:sz w:val="18"/>
                    </w:rPr>
                    <w:t>nh sa</w:t>
                  </w:r>
                  <w:r w:rsidR="00CF03B4">
                    <w:rPr>
                      <w:rFonts w:ascii="Trebuchet MS"/>
                      <w:color w:val="231F20"/>
                      <w:w w:val="85"/>
                      <w:sz w:val="18"/>
                    </w:rPr>
                    <w:t>o</w:t>
                  </w:r>
                  <w:r w:rsidRPr="00CA7FC8">
                    <w:rPr>
                      <w:rFonts w:ascii="Trebuchet MS"/>
                      <w:color w:val="231F20"/>
                      <w:w w:val="85"/>
                      <w:sz w:val="18"/>
                    </w:rPr>
                    <w:t xml:space="preserve"> ch</w:t>
                  </w:r>
                  <w:r w:rsidRPr="00CA7FC8">
                    <w:rPr>
                      <w:rFonts w:ascii="Trebuchet MS"/>
                      <w:color w:val="231F20"/>
                      <w:w w:val="85"/>
                      <w:sz w:val="18"/>
                    </w:rPr>
                    <w:t>ứ</w:t>
                  </w:r>
                  <w:r w:rsidRPr="00CA7FC8">
                    <w:rPr>
                      <w:rFonts w:ascii="Trebuchet MS"/>
                      <w:color w:val="231F20"/>
                      <w:w w:val="85"/>
                      <w:sz w:val="18"/>
                    </w:rPr>
                    <w:t>a c</w:t>
                  </w:r>
                  <w:r w:rsidRPr="00CA7FC8">
                    <w:rPr>
                      <w:rFonts w:ascii="Trebuchet MS"/>
                      <w:color w:val="231F20"/>
                      <w:w w:val="85"/>
                      <w:sz w:val="18"/>
                    </w:rPr>
                    <w:t>á</w:t>
                  </w:r>
                  <w:r w:rsidRPr="00CA7FC8">
                    <w:rPr>
                      <w:rFonts w:ascii="Trebuchet MS"/>
                      <w:color w:val="231F20"/>
                      <w:w w:val="85"/>
                      <w:sz w:val="18"/>
                    </w:rPr>
                    <w:t>c s</w:t>
                  </w:r>
                  <w:r w:rsidRPr="00CA7FC8">
                    <w:rPr>
                      <w:rFonts w:ascii="Trebuchet MS"/>
                      <w:color w:val="231F20"/>
                      <w:w w:val="85"/>
                      <w:sz w:val="18"/>
                    </w:rPr>
                    <w:t>ự</w:t>
                  </w:r>
                  <w:r w:rsidRPr="00CA7FC8">
                    <w:rPr>
                      <w:rFonts w:ascii="Trebuchet MS"/>
                      <w:color w:val="231F20"/>
                      <w:w w:val="85"/>
                      <w:sz w:val="18"/>
                    </w:rPr>
                    <w:t xml:space="preserve"> ki</w:t>
                  </w:r>
                  <w:r w:rsidRPr="00CA7FC8">
                    <w:rPr>
                      <w:rFonts w:ascii="Trebuchet MS"/>
                      <w:color w:val="231F20"/>
                      <w:w w:val="85"/>
                      <w:sz w:val="18"/>
                    </w:rPr>
                    <w:t>ệ</w:t>
                  </w:r>
                  <w:r w:rsidRPr="00CA7FC8">
                    <w:rPr>
                      <w:rFonts w:ascii="Trebuchet MS"/>
                      <w:color w:val="231F20"/>
                      <w:w w:val="85"/>
                      <w:sz w:val="18"/>
                    </w:rPr>
                    <w:t xml:space="preserve">n </w:t>
                  </w:r>
                  <w:r w:rsidRPr="00CA7FC8">
                    <w:rPr>
                      <w:rFonts w:ascii="Trebuchet MS"/>
                      <w:color w:val="231F20"/>
                      <w:w w:val="85"/>
                      <w:sz w:val="18"/>
                    </w:rPr>
                    <w:t>đượ</w:t>
                  </w:r>
                  <w:r w:rsidRPr="00CA7FC8">
                    <w:rPr>
                      <w:rFonts w:ascii="Trebuchet MS"/>
                      <w:color w:val="231F20"/>
                      <w:w w:val="85"/>
                      <w:sz w:val="18"/>
                    </w:rPr>
                    <w:t>c li</w:t>
                  </w:r>
                  <w:r w:rsidRPr="00CA7FC8">
                    <w:rPr>
                      <w:rFonts w:ascii="Trebuchet MS"/>
                      <w:color w:val="231F20"/>
                      <w:w w:val="85"/>
                      <w:sz w:val="18"/>
                    </w:rPr>
                    <w:t>ê</w:t>
                  </w:r>
                  <w:r w:rsidRPr="00CA7FC8">
                    <w:rPr>
                      <w:rFonts w:ascii="Trebuchet MS"/>
                      <w:color w:val="231F20"/>
                      <w:w w:val="85"/>
                      <w:sz w:val="18"/>
                    </w:rPr>
                    <w:t>n k</w:t>
                  </w:r>
                  <w:r w:rsidRPr="00CA7FC8">
                    <w:rPr>
                      <w:rFonts w:ascii="Trebuchet MS"/>
                      <w:color w:val="231F20"/>
                      <w:w w:val="85"/>
                      <w:sz w:val="18"/>
                    </w:rPr>
                    <w:t>ế</w:t>
                  </w:r>
                  <w:r w:rsidRPr="00CA7FC8">
                    <w:rPr>
                      <w:rFonts w:ascii="Trebuchet MS"/>
                      <w:color w:val="231F20"/>
                      <w:w w:val="85"/>
                      <w:sz w:val="18"/>
                    </w:rPr>
                    <w:t>t v</w:t>
                  </w:r>
                  <w:r w:rsidRPr="00CA7FC8">
                    <w:rPr>
                      <w:rFonts w:ascii="Trebuchet MS"/>
                      <w:color w:val="231F20"/>
                      <w:w w:val="85"/>
                      <w:sz w:val="18"/>
                    </w:rPr>
                    <w:t>à</w:t>
                  </w:r>
                  <w:r w:rsidRPr="00CA7FC8">
                    <w:rPr>
                      <w:rFonts w:ascii="Trebuchet MS"/>
                      <w:color w:val="231F20"/>
                      <w:w w:val="85"/>
                      <w:sz w:val="18"/>
                    </w:rPr>
                    <w:t xml:space="preserve"> ph</w:t>
                  </w:r>
                  <w:r w:rsidRPr="00CA7FC8">
                    <w:rPr>
                      <w:rFonts w:ascii="Trebuchet MS"/>
                      <w:color w:val="231F20"/>
                      <w:w w:val="85"/>
                      <w:sz w:val="18"/>
                    </w:rPr>
                    <w:t>â</w:t>
                  </w:r>
                  <w:r w:rsidRPr="00CA7FC8">
                    <w:rPr>
                      <w:rFonts w:ascii="Trebuchet MS"/>
                      <w:color w:val="231F20"/>
                      <w:w w:val="85"/>
                      <w:sz w:val="18"/>
                    </w:rPr>
                    <w:t>n l</w:t>
                  </w:r>
                  <w:r w:rsidR="00CF03B4">
                    <w:rPr>
                      <w:rFonts w:ascii="Trebuchet MS"/>
                      <w:color w:val="231F20"/>
                      <w:w w:val="85"/>
                      <w:sz w:val="18"/>
                    </w:rPr>
                    <w:t>o</w:t>
                  </w:r>
                  <w:r w:rsidRPr="00CA7FC8">
                    <w:rPr>
                      <w:rFonts w:ascii="Trebuchet MS"/>
                      <w:color w:val="231F20"/>
                      <w:w w:val="85"/>
                      <w:sz w:val="18"/>
                    </w:rPr>
                    <w:t>ạ</w:t>
                  </w:r>
                  <w:r w:rsidRPr="00CA7FC8">
                    <w:rPr>
                      <w:rFonts w:ascii="Trebuchet MS"/>
                      <w:color w:val="231F20"/>
                      <w:w w:val="85"/>
                      <w:sz w:val="18"/>
                    </w:rPr>
                    <w:t>i th</w:t>
                  </w:r>
                  <w:r w:rsidRPr="00CA7FC8">
                    <w:rPr>
                      <w:rFonts w:ascii="Trebuchet MS"/>
                      <w:color w:val="231F20"/>
                      <w:w w:val="85"/>
                      <w:sz w:val="18"/>
                    </w:rPr>
                    <w:t>ô</w:t>
                  </w:r>
                  <w:r w:rsidRPr="00CA7FC8">
                    <w:rPr>
                      <w:rFonts w:ascii="Trebuchet MS"/>
                      <w:color w:val="231F20"/>
                      <w:w w:val="85"/>
                      <w:sz w:val="18"/>
                    </w:rPr>
                    <w:t>ng qua c</w:t>
                  </w:r>
                  <w:r w:rsidRPr="00CA7FC8">
                    <w:rPr>
                      <w:rFonts w:ascii="Trebuchet MS"/>
                      <w:color w:val="231F20"/>
                      <w:w w:val="85"/>
                      <w:sz w:val="18"/>
                    </w:rPr>
                    <w:t>á</w:t>
                  </w:r>
                  <w:r w:rsidRPr="00CA7FC8">
                    <w:rPr>
                      <w:rFonts w:ascii="Trebuchet MS"/>
                      <w:color w:val="231F20"/>
                      <w:w w:val="85"/>
                      <w:sz w:val="18"/>
                    </w:rPr>
                    <w:t>c k</w:t>
                  </w:r>
                  <w:r w:rsidRPr="00CA7FC8">
                    <w:rPr>
                      <w:rFonts w:ascii="Trebuchet MS"/>
                      <w:color w:val="231F20"/>
                      <w:w w:val="85"/>
                      <w:sz w:val="18"/>
                    </w:rPr>
                    <w:t>í</w:t>
                  </w:r>
                  <w:r w:rsidRPr="00CA7FC8">
                    <w:rPr>
                      <w:rFonts w:ascii="Trebuchet MS"/>
                      <w:color w:val="231F20"/>
                      <w:w w:val="85"/>
                      <w:sz w:val="18"/>
                    </w:rPr>
                    <w:t>ch th</w:t>
                  </w:r>
                  <w:r w:rsidRPr="00CA7FC8">
                    <w:rPr>
                      <w:rFonts w:ascii="Trebuchet MS"/>
                      <w:color w:val="231F20"/>
                      <w:w w:val="85"/>
                      <w:sz w:val="18"/>
                    </w:rPr>
                    <w:t>ướ</w:t>
                  </w:r>
                  <w:r w:rsidRPr="00CA7FC8">
                    <w:rPr>
                      <w:rFonts w:ascii="Trebuchet MS"/>
                      <w:color w:val="231F20"/>
                      <w:w w:val="85"/>
                      <w:sz w:val="18"/>
                    </w:rPr>
                    <w:t>c chung c</w:t>
                  </w:r>
                  <w:r w:rsidRPr="00CA7FC8">
                    <w:rPr>
                      <w:rFonts w:ascii="Trebuchet MS"/>
                      <w:color w:val="231F20"/>
                      <w:w w:val="85"/>
                      <w:sz w:val="18"/>
                    </w:rPr>
                    <w:t>ủ</w:t>
                  </w:r>
                  <w:r w:rsidRPr="00CA7FC8">
                    <w:rPr>
                      <w:rFonts w:ascii="Trebuchet MS"/>
                      <w:color w:val="231F20"/>
                      <w:w w:val="85"/>
                      <w:sz w:val="18"/>
                    </w:rPr>
                    <w:t>a ch</w:t>
                  </w:r>
                  <w:r w:rsidRPr="00CA7FC8">
                    <w:rPr>
                      <w:rFonts w:ascii="Trebuchet MS"/>
                      <w:color w:val="231F20"/>
                      <w:w w:val="85"/>
                      <w:sz w:val="18"/>
                    </w:rPr>
                    <w:t>ú</w:t>
                  </w:r>
                  <w:r w:rsidRPr="00CA7FC8">
                    <w:rPr>
                      <w:rFonts w:ascii="Trebuchet MS"/>
                      <w:color w:val="231F20"/>
                      <w:w w:val="85"/>
                      <w:sz w:val="18"/>
                    </w:rPr>
                    <w:t>ng.</w:t>
                  </w:r>
                </w:p>
                <w:p w14:paraId="52C6ED37" w14:textId="0D16F927" w:rsidR="00CA7FC8" w:rsidRDefault="00CA7FC8" w:rsidP="00CA7FC8">
                  <w:pPr>
                    <w:spacing w:before="46"/>
                    <w:ind w:left="120"/>
                    <w:rPr>
                      <w:rFonts w:ascii="Trebuchet MS"/>
                      <w:color w:val="231F20"/>
                      <w:w w:val="85"/>
                      <w:sz w:val="18"/>
                    </w:rPr>
                  </w:pPr>
                  <w:r w:rsidRPr="00CA7FC8">
                    <w:rPr>
                      <w:rFonts w:ascii="Trebuchet MS"/>
                      <w:color w:val="231F20"/>
                      <w:w w:val="85"/>
                      <w:sz w:val="18"/>
                    </w:rPr>
                    <w:t>B</w:t>
                  </w:r>
                  <w:r w:rsidRPr="00CA7FC8">
                    <w:rPr>
                      <w:rFonts w:ascii="Trebuchet MS"/>
                      <w:color w:val="231F20"/>
                      <w:w w:val="85"/>
                      <w:sz w:val="18"/>
                    </w:rPr>
                    <w:t>ả</w:t>
                  </w:r>
                  <w:r w:rsidRPr="00CA7FC8">
                    <w:rPr>
                      <w:rFonts w:ascii="Trebuchet MS"/>
                      <w:color w:val="231F20"/>
                      <w:w w:val="85"/>
                      <w:sz w:val="18"/>
                    </w:rPr>
                    <w:t>ng th</w:t>
                  </w:r>
                  <w:r w:rsidRPr="00CA7FC8">
                    <w:rPr>
                      <w:rFonts w:ascii="Trebuchet MS"/>
                      <w:color w:val="231F20"/>
                      <w:w w:val="85"/>
                      <w:sz w:val="18"/>
                    </w:rPr>
                    <w:t>ự</w:t>
                  </w:r>
                  <w:r w:rsidRPr="00CA7FC8">
                    <w:rPr>
                      <w:rFonts w:ascii="Trebuchet MS"/>
                      <w:color w:val="231F20"/>
                      <w:w w:val="85"/>
                      <w:sz w:val="18"/>
                    </w:rPr>
                    <w:t>c t</w:t>
                  </w:r>
                  <w:r w:rsidRPr="00CA7FC8">
                    <w:rPr>
                      <w:rFonts w:ascii="Trebuchet MS"/>
                      <w:color w:val="231F20"/>
                      <w:w w:val="85"/>
                      <w:sz w:val="18"/>
                    </w:rPr>
                    <w:t>ế</w:t>
                  </w:r>
                  <w:r w:rsidRPr="00CA7FC8">
                    <w:rPr>
                      <w:rFonts w:ascii="Trebuchet MS"/>
                      <w:color w:val="231F20"/>
                      <w:w w:val="85"/>
                      <w:sz w:val="18"/>
                    </w:rPr>
                    <w:t xml:space="preserve"> n</w:t>
                  </w:r>
                  <w:r w:rsidRPr="00CA7FC8">
                    <w:rPr>
                      <w:rFonts w:ascii="Trebuchet MS"/>
                      <w:color w:val="231F20"/>
                      <w:w w:val="85"/>
                      <w:sz w:val="18"/>
                    </w:rPr>
                    <w:t>ằ</w:t>
                  </w:r>
                  <w:r w:rsidRPr="00CA7FC8">
                    <w:rPr>
                      <w:rFonts w:ascii="Trebuchet MS"/>
                      <w:color w:val="231F20"/>
                      <w:w w:val="85"/>
                      <w:sz w:val="18"/>
                    </w:rPr>
                    <w:t>m tr</w:t>
                  </w:r>
                  <w:r w:rsidR="00CF03B4">
                    <w:rPr>
                      <w:rFonts w:ascii="Trebuchet MS"/>
                      <w:color w:val="231F20"/>
                      <w:w w:val="85"/>
                      <w:sz w:val="18"/>
                    </w:rPr>
                    <w:t>o</w:t>
                  </w:r>
                  <w:r w:rsidRPr="00CA7FC8">
                    <w:rPr>
                      <w:rFonts w:ascii="Trebuchet MS"/>
                      <w:color w:val="231F20"/>
                      <w:w w:val="85"/>
                      <w:sz w:val="18"/>
                    </w:rPr>
                    <w:t>ng m</w:t>
                  </w:r>
                  <w:r w:rsidRPr="00CA7FC8">
                    <w:rPr>
                      <w:rFonts w:ascii="Trebuchet MS"/>
                      <w:color w:val="231F20"/>
                      <w:w w:val="85"/>
                      <w:sz w:val="18"/>
                    </w:rPr>
                    <w:t>ố</w:t>
                  </w:r>
                  <w:r w:rsidRPr="00CA7FC8">
                    <w:rPr>
                      <w:rFonts w:ascii="Trebuchet MS"/>
                      <w:color w:val="231F20"/>
                      <w:w w:val="85"/>
                      <w:sz w:val="18"/>
                    </w:rPr>
                    <w:t>i quan h</w:t>
                  </w:r>
                  <w:r w:rsidRPr="00CA7FC8">
                    <w:rPr>
                      <w:rFonts w:ascii="Trebuchet MS"/>
                      <w:color w:val="231F20"/>
                      <w:w w:val="85"/>
                      <w:sz w:val="18"/>
                    </w:rPr>
                    <w:t>ệ</w:t>
                  </w:r>
                  <w:r w:rsidRPr="00CA7FC8">
                    <w:rPr>
                      <w:rFonts w:ascii="Trebuchet MS"/>
                      <w:color w:val="231F20"/>
                      <w:w w:val="85"/>
                      <w:sz w:val="18"/>
                    </w:rPr>
                    <w:t xml:space="preserve"> m</w:t>
                  </w:r>
                  <w:r w:rsidRPr="00CA7FC8">
                    <w:rPr>
                      <w:rFonts w:ascii="Trebuchet MS"/>
                      <w:color w:val="231F20"/>
                      <w:w w:val="85"/>
                      <w:sz w:val="18"/>
                    </w:rPr>
                    <w:t>ộ</w:t>
                  </w:r>
                  <w:r w:rsidRPr="00CA7FC8">
                    <w:rPr>
                      <w:rFonts w:ascii="Trebuchet MS"/>
                      <w:color w:val="231F20"/>
                      <w:w w:val="85"/>
                      <w:sz w:val="18"/>
                    </w:rPr>
                    <w:t>t-nhi</w:t>
                  </w:r>
                  <w:r w:rsidRPr="00CA7FC8">
                    <w:rPr>
                      <w:rFonts w:ascii="Trebuchet MS"/>
                      <w:color w:val="231F20"/>
                      <w:w w:val="85"/>
                      <w:sz w:val="18"/>
                    </w:rPr>
                    <w:t>ề</w:t>
                  </w:r>
                  <w:r w:rsidRPr="00CA7FC8">
                    <w:rPr>
                      <w:rFonts w:ascii="Trebuchet MS"/>
                      <w:color w:val="231F20"/>
                      <w:w w:val="85"/>
                      <w:sz w:val="18"/>
                    </w:rPr>
                    <w:t>u v</w:t>
                  </w:r>
                  <w:r w:rsidRPr="00CA7FC8">
                    <w:rPr>
                      <w:rFonts w:ascii="Trebuchet MS"/>
                      <w:color w:val="231F20"/>
                      <w:w w:val="85"/>
                      <w:sz w:val="18"/>
                    </w:rPr>
                    <w:t>ớ</w:t>
                  </w:r>
                  <w:r w:rsidRPr="00CA7FC8">
                    <w:rPr>
                      <w:rFonts w:ascii="Trebuchet MS"/>
                      <w:color w:val="231F20"/>
                      <w:w w:val="85"/>
                      <w:sz w:val="18"/>
                    </w:rPr>
                    <w:t>i m</w:t>
                  </w:r>
                  <w:r w:rsidRPr="00CA7FC8">
                    <w:rPr>
                      <w:rFonts w:ascii="Trebuchet MS"/>
                      <w:color w:val="231F20"/>
                      <w:w w:val="85"/>
                      <w:sz w:val="18"/>
                    </w:rPr>
                    <w:t>ỗ</w:t>
                  </w:r>
                  <w:r w:rsidRPr="00CA7FC8">
                    <w:rPr>
                      <w:rFonts w:ascii="Trebuchet MS"/>
                      <w:color w:val="231F20"/>
                      <w:w w:val="85"/>
                      <w:sz w:val="18"/>
                    </w:rPr>
                    <w:t>i b</w:t>
                  </w:r>
                  <w:r w:rsidRPr="00CA7FC8">
                    <w:rPr>
                      <w:rFonts w:ascii="Trebuchet MS"/>
                      <w:color w:val="231F20"/>
                      <w:w w:val="85"/>
                      <w:sz w:val="18"/>
                    </w:rPr>
                    <w:t>ả</w:t>
                  </w:r>
                  <w:r w:rsidRPr="00CA7FC8">
                    <w:rPr>
                      <w:rFonts w:ascii="Trebuchet MS"/>
                      <w:color w:val="231F20"/>
                      <w:w w:val="85"/>
                      <w:sz w:val="18"/>
                    </w:rPr>
                    <w:t>ng th</w:t>
                  </w:r>
                  <w:r w:rsidRPr="00CA7FC8">
                    <w:rPr>
                      <w:rFonts w:ascii="Trebuchet MS"/>
                      <w:color w:val="231F20"/>
                      <w:w w:val="85"/>
                      <w:sz w:val="18"/>
                    </w:rPr>
                    <w:t>ứ</w:t>
                  </w:r>
                  <w:r w:rsidRPr="00CA7FC8">
                    <w:rPr>
                      <w:rFonts w:ascii="Trebuchet MS"/>
                      <w:color w:val="231F20"/>
                      <w:w w:val="85"/>
                      <w:sz w:val="18"/>
                    </w:rPr>
                    <w:t xml:space="preserve"> nguy</w:t>
                  </w:r>
                  <w:r w:rsidRPr="00CA7FC8">
                    <w:rPr>
                      <w:rFonts w:ascii="Trebuchet MS"/>
                      <w:color w:val="231F20"/>
                      <w:w w:val="85"/>
                      <w:sz w:val="18"/>
                    </w:rPr>
                    <w:t>ê</w:t>
                  </w:r>
                  <w:r w:rsidRPr="00CA7FC8">
                    <w:rPr>
                      <w:rFonts w:ascii="Trebuchet MS"/>
                      <w:color w:val="231F20"/>
                      <w:w w:val="85"/>
                      <w:sz w:val="18"/>
                    </w:rPr>
                    <w:t xml:space="preserve">n </w:t>
                  </w:r>
                  <w:r w:rsidRPr="00CA7FC8">
                    <w:rPr>
                      <w:rFonts w:ascii="Trebuchet MS"/>
                      <w:color w:val="231F20"/>
                      <w:w w:val="85"/>
                      <w:sz w:val="18"/>
                    </w:rPr>
                    <w:t>đượ</w:t>
                  </w:r>
                  <w:r w:rsidRPr="00CA7FC8">
                    <w:rPr>
                      <w:rFonts w:ascii="Trebuchet MS"/>
                      <w:color w:val="231F20"/>
                      <w:w w:val="85"/>
                      <w:sz w:val="18"/>
                    </w:rPr>
                    <w:t>c li</w:t>
                  </w:r>
                  <w:r w:rsidRPr="00CA7FC8">
                    <w:rPr>
                      <w:rFonts w:ascii="Trebuchet MS"/>
                      <w:color w:val="231F20"/>
                      <w:w w:val="85"/>
                      <w:sz w:val="18"/>
                    </w:rPr>
                    <w:t>ê</w:t>
                  </w:r>
                  <w:r w:rsidRPr="00CA7FC8">
                    <w:rPr>
                      <w:rFonts w:ascii="Trebuchet MS"/>
                      <w:color w:val="231F20"/>
                      <w:w w:val="85"/>
                      <w:sz w:val="18"/>
                    </w:rPr>
                    <w:t>n k</w:t>
                  </w:r>
                  <w:r w:rsidRPr="00CA7FC8">
                    <w:rPr>
                      <w:rFonts w:ascii="Trebuchet MS"/>
                      <w:color w:val="231F20"/>
                      <w:w w:val="85"/>
                      <w:sz w:val="18"/>
                    </w:rPr>
                    <w:t>ế</w:t>
                  </w:r>
                  <w:r w:rsidRPr="00CA7FC8">
                    <w:rPr>
                      <w:rFonts w:ascii="Trebuchet MS"/>
                      <w:color w:val="231F20"/>
                      <w:w w:val="85"/>
                      <w:sz w:val="18"/>
                    </w:rPr>
                    <w:t>t.</w:t>
                  </w:r>
                </w:p>
                <w:p w14:paraId="6EEA955E" w14:textId="2E2EC1A0" w:rsidR="00854B0D" w:rsidRDefault="00C536FB" w:rsidP="00CA7FC8">
                  <w:pPr>
                    <w:spacing w:before="46"/>
                    <w:ind w:left="120"/>
                    <w:rPr>
                      <w:rFonts w:ascii="Tahoma"/>
                      <w:b/>
                      <w:sz w:val="20"/>
                    </w:rPr>
                  </w:pPr>
                  <w:r>
                    <w:rPr>
                      <w:rFonts w:ascii="Tahoma"/>
                      <w:b/>
                      <w:color w:val="2C6682"/>
                      <w:w w:val="95"/>
                      <w:sz w:val="20"/>
                    </w:rPr>
                    <w:t>metri</w:t>
                  </w:r>
                  <w:r w:rsidR="004973B2">
                    <w:rPr>
                      <w:rFonts w:ascii="Tahoma"/>
                      <w:b/>
                      <w:color w:val="2C6682"/>
                      <w:w w:val="95"/>
                      <w:sz w:val="20"/>
                    </w:rPr>
                    <w:t>c</w:t>
                  </w:r>
                  <w:r>
                    <w:rPr>
                      <w:rFonts w:ascii="Tahoma"/>
                      <w:b/>
                      <w:color w:val="2C6682"/>
                      <w:w w:val="95"/>
                      <w:sz w:val="20"/>
                    </w:rPr>
                    <w:t>s</w:t>
                  </w:r>
                </w:p>
                <w:p w14:paraId="5F519883" w14:textId="1A54F868" w:rsidR="00CA7FC8" w:rsidRDefault="00CA7FC8">
                  <w:pPr>
                    <w:spacing w:before="47"/>
                    <w:ind w:left="120"/>
                    <w:rPr>
                      <w:rFonts w:ascii="Trebuchet MS"/>
                      <w:color w:val="231F20"/>
                      <w:w w:val="85"/>
                      <w:sz w:val="18"/>
                    </w:rPr>
                  </w:pPr>
                  <w:r w:rsidRPr="00CA7FC8">
                    <w:rPr>
                      <w:rFonts w:ascii="Trebuchet MS"/>
                      <w:color w:val="231F20"/>
                      <w:w w:val="85"/>
                      <w:sz w:val="18"/>
                    </w:rPr>
                    <w:t>Tr</w:t>
                  </w:r>
                  <w:r w:rsidR="00CF03B4">
                    <w:rPr>
                      <w:rFonts w:ascii="Trebuchet MS"/>
                      <w:color w:val="231F20"/>
                      <w:w w:val="85"/>
                      <w:sz w:val="18"/>
                    </w:rPr>
                    <w:t>o</w:t>
                  </w:r>
                  <w:r w:rsidRPr="00CA7FC8">
                    <w:rPr>
                      <w:rFonts w:ascii="Trebuchet MS"/>
                      <w:color w:val="231F20"/>
                      <w:w w:val="85"/>
                      <w:sz w:val="18"/>
                    </w:rPr>
                    <w:t>ng kh</w:t>
                  </w:r>
                  <w:r w:rsidR="00CF03B4">
                    <w:rPr>
                      <w:rFonts w:ascii="Trebuchet MS"/>
                      <w:color w:val="231F20"/>
                      <w:w w:val="85"/>
                      <w:sz w:val="18"/>
                    </w:rPr>
                    <w:t>o</w:t>
                  </w:r>
                  <w:r w:rsidRPr="00CA7FC8">
                    <w:rPr>
                      <w:rFonts w:ascii="Trebuchet MS"/>
                      <w:color w:val="231F20"/>
                      <w:w w:val="85"/>
                      <w:sz w:val="18"/>
                    </w:rPr>
                    <w:t xml:space="preserve"> d</w:t>
                  </w:r>
                  <w:r w:rsidRPr="00CA7FC8">
                    <w:rPr>
                      <w:rFonts w:ascii="Trebuchet MS"/>
                      <w:color w:val="231F20"/>
                      <w:w w:val="85"/>
                      <w:sz w:val="18"/>
                    </w:rPr>
                    <w:t>ữ</w:t>
                  </w:r>
                  <w:r w:rsidRPr="00CA7FC8">
                    <w:rPr>
                      <w:rFonts w:ascii="Trebuchet MS"/>
                      <w:color w:val="231F20"/>
                      <w:w w:val="85"/>
                      <w:sz w:val="18"/>
                    </w:rPr>
                    <w:t xml:space="preserve"> li</w:t>
                  </w:r>
                  <w:r w:rsidRPr="00CA7FC8">
                    <w:rPr>
                      <w:rFonts w:ascii="Trebuchet MS"/>
                      <w:color w:val="231F20"/>
                      <w:w w:val="85"/>
                      <w:sz w:val="18"/>
                    </w:rPr>
                    <w:t>ệ</w:t>
                  </w:r>
                  <w:r w:rsidRPr="00CA7FC8">
                    <w:rPr>
                      <w:rFonts w:ascii="Trebuchet MS"/>
                      <w:color w:val="231F20"/>
                      <w:w w:val="85"/>
                      <w:sz w:val="18"/>
                    </w:rPr>
                    <w:t>u, c</w:t>
                  </w:r>
                  <w:r w:rsidRPr="00CA7FC8">
                    <w:rPr>
                      <w:rFonts w:ascii="Trebuchet MS"/>
                      <w:color w:val="231F20"/>
                      <w:w w:val="85"/>
                      <w:sz w:val="18"/>
                    </w:rPr>
                    <w:t>á</w:t>
                  </w:r>
                  <w:r w:rsidRPr="00CA7FC8">
                    <w:rPr>
                      <w:rFonts w:ascii="Trebuchet MS"/>
                      <w:color w:val="231F20"/>
                      <w:w w:val="85"/>
                      <w:sz w:val="18"/>
                    </w:rPr>
                    <w:t>c s</w:t>
                  </w:r>
                  <w:r w:rsidRPr="00CA7FC8">
                    <w:rPr>
                      <w:rFonts w:ascii="Trebuchet MS"/>
                      <w:color w:val="231F20"/>
                      <w:w w:val="85"/>
                      <w:sz w:val="18"/>
                    </w:rPr>
                    <w:t>ự</w:t>
                  </w:r>
                  <w:r w:rsidRPr="00CA7FC8">
                    <w:rPr>
                      <w:rFonts w:ascii="Trebuchet MS"/>
                      <w:color w:val="231F20"/>
                      <w:w w:val="85"/>
                      <w:sz w:val="18"/>
                    </w:rPr>
                    <w:t xml:space="preserve"> ki</w:t>
                  </w:r>
                  <w:r w:rsidRPr="00CA7FC8">
                    <w:rPr>
                      <w:rFonts w:ascii="Trebuchet MS"/>
                      <w:color w:val="231F20"/>
                      <w:w w:val="85"/>
                      <w:sz w:val="18"/>
                    </w:rPr>
                    <w:t>ệ</w:t>
                  </w:r>
                  <w:r w:rsidRPr="00CA7FC8">
                    <w:rPr>
                      <w:rFonts w:ascii="Trebuchet MS"/>
                      <w:color w:val="231F20"/>
                      <w:w w:val="85"/>
                      <w:sz w:val="18"/>
                    </w:rPr>
                    <w:t>n s</w:t>
                  </w:r>
                  <w:r w:rsidRPr="00CA7FC8">
                    <w:rPr>
                      <w:rFonts w:ascii="Trebuchet MS"/>
                      <w:color w:val="231F20"/>
                      <w:w w:val="85"/>
                      <w:sz w:val="18"/>
                    </w:rPr>
                    <w:t>ố</w:t>
                  </w:r>
                  <w:r w:rsidRPr="00CA7FC8">
                    <w:rPr>
                      <w:rFonts w:ascii="Trebuchet MS"/>
                      <w:color w:val="231F20"/>
                      <w:w w:val="85"/>
                      <w:sz w:val="18"/>
                    </w:rPr>
                    <w:t xml:space="preserve"> </w:t>
                  </w:r>
                  <w:r w:rsidRPr="00CA7FC8">
                    <w:rPr>
                      <w:rFonts w:ascii="Trebuchet MS"/>
                      <w:color w:val="231F20"/>
                      <w:w w:val="85"/>
                      <w:sz w:val="18"/>
                    </w:rPr>
                    <w:t>đ</w:t>
                  </w:r>
                  <w:r w:rsidR="00CF03B4">
                    <w:rPr>
                      <w:rFonts w:ascii="Trebuchet MS"/>
                      <w:color w:val="231F20"/>
                      <w:w w:val="85"/>
                      <w:sz w:val="18"/>
                    </w:rPr>
                    <w:t>o</w:t>
                  </w:r>
                  <w:r w:rsidRPr="00CA7FC8">
                    <w:rPr>
                      <w:rFonts w:ascii="Trebuchet MS"/>
                      <w:color w:val="231F20"/>
                      <w:w w:val="85"/>
                      <w:sz w:val="18"/>
                    </w:rPr>
                    <w:t xml:space="preserve"> l</w:t>
                  </w:r>
                  <w:r w:rsidRPr="00CA7FC8">
                    <w:rPr>
                      <w:rFonts w:ascii="Trebuchet MS"/>
                      <w:color w:val="231F20"/>
                      <w:w w:val="85"/>
                      <w:sz w:val="18"/>
                    </w:rPr>
                    <w:t>ườ</w:t>
                  </w:r>
                  <w:r w:rsidRPr="00CA7FC8">
                    <w:rPr>
                      <w:rFonts w:ascii="Trebuchet MS"/>
                      <w:color w:val="231F20"/>
                      <w:w w:val="85"/>
                      <w:sz w:val="18"/>
                    </w:rPr>
                    <w:t xml:space="preserve">ng </w:t>
                  </w:r>
                  <w:r w:rsidRPr="00CA7FC8">
                    <w:rPr>
                      <w:rFonts w:ascii="Trebuchet MS"/>
                      <w:color w:val="231F20"/>
                      <w:w w:val="85"/>
                      <w:sz w:val="18"/>
                    </w:rPr>
                    <w:t>đặ</w:t>
                  </w:r>
                  <w:r w:rsidRPr="00CA7FC8">
                    <w:rPr>
                      <w:rFonts w:ascii="Trebuchet MS"/>
                      <w:color w:val="231F20"/>
                      <w:w w:val="85"/>
                      <w:sz w:val="18"/>
                    </w:rPr>
                    <w:t xml:space="preserve">c </w:t>
                  </w:r>
                  <w:r w:rsidRPr="00CA7FC8">
                    <w:rPr>
                      <w:rFonts w:ascii="Trebuchet MS"/>
                      <w:color w:val="231F20"/>
                      <w:w w:val="85"/>
                      <w:sz w:val="18"/>
                    </w:rPr>
                    <w:t>đ</w:t>
                  </w:r>
                  <w:r w:rsidRPr="00CA7FC8">
                    <w:rPr>
                      <w:rFonts w:ascii="Trebuchet MS"/>
                      <w:color w:val="231F20"/>
                      <w:w w:val="85"/>
                      <w:sz w:val="18"/>
                    </w:rPr>
                    <w:t>i</w:t>
                  </w:r>
                  <w:r w:rsidRPr="00CA7FC8">
                    <w:rPr>
                      <w:rFonts w:ascii="Trebuchet MS"/>
                      <w:color w:val="231F20"/>
                      <w:w w:val="85"/>
                      <w:sz w:val="18"/>
                    </w:rPr>
                    <w:t>ể</w:t>
                  </w:r>
                  <w:r w:rsidRPr="00CA7FC8">
                    <w:rPr>
                      <w:rFonts w:ascii="Trebuchet MS"/>
                      <w:color w:val="231F20"/>
                      <w:w w:val="85"/>
                      <w:sz w:val="18"/>
                    </w:rPr>
                    <w:t>m kinh d</w:t>
                  </w:r>
                  <w:r w:rsidR="00CF03B4">
                    <w:rPr>
                      <w:rFonts w:ascii="Trebuchet MS"/>
                      <w:color w:val="231F20"/>
                      <w:w w:val="85"/>
                      <w:sz w:val="18"/>
                    </w:rPr>
                    <w:t>o</w:t>
                  </w:r>
                  <w:r w:rsidRPr="00CA7FC8">
                    <w:rPr>
                      <w:rFonts w:ascii="Trebuchet MS"/>
                      <w:color w:val="231F20"/>
                      <w:w w:val="85"/>
                      <w:sz w:val="18"/>
                    </w:rPr>
                    <w:t>anh m</w:t>
                  </w:r>
                  <w:r w:rsidRPr="00CA7FC8">
                    <w:rPr>
                      <w:rFonts w:ascii="Trebuchet MS"/>
                      <w:color w:val="231F20"/>
                      <w:w w:val="85"/>
                      <w:sz w:val="18"/>
                    </w:rPr>
                    <w:t>à</w:t>
                  </w:r>
                  <w:r w:rsidRPr="00CA7FC8">
                    <w:rPr>
                      <w:rFonts w:ascii="Trebuchet MS"/>
                      <w:color w:val="231F20"/>
                      <w:w w:val="85"/>
                      <w:sz w:val="18"/>
                    </w:rPr>
                    <w:t xml:space="preserve"> ng</w:t>
                  </w:r>
                  <w:r w:rsidRPr="00CA7FC8">
                    <w:rPr>
                      <w:rFonts w:ascii="Trebuchet MS"/>
                      <w:color w:val="231F20"/>
                      <w:w w:val="85"/>
                      <w:sz w:val="18"/>
                    </w:rPr>
                    <w:t>ườ</w:t>
                  </w:r>
                  <w:r w:rsidRPr="00CA7FC8">
                    <w:rPr>
                      <w:rFonts w:ascii="Trebuchet MS"/>
                      <w:color w:val="231F20"/>
                      <w:w w:val="85"/>
                      <w:sz w:val="18"/>
                    </w:rPr>
                    <w:t>i d</w:t>
                  </w:r>
                  <w:r w:rsidRPr="00CA7FC8">
                    <w:rPr>
                      <w:rFonts w:ascii="Trebuchet MS"/>
                      <w:color w:val="231F20"/>
                      <w:w w:val="85"/>
                      <w:sz w:val="18"/>
                    </w:rPr>
                    <w:t>ù</w:t>
                  </w:r>
                  <w:r w:rsidRPr="00CA7FC8">
                    <w:rPr>
                      <w:rFonts w:ascii="Trebuchet MS"/>
                      <w:color w:val="231F20"/>
                      <w:w w:val="85"/>
                      <w:sz w:val="18"/>
                    </w:rPr>
                    <w:t>ng</w:t>
                  </w:r>
                  <w:r>
                    <w:rPr>
                      <w:rFonts w:ascii="Trebuchet MS"/>
                      <w:color w:val="231F20"/>
                      <w:w w:val="85"/>
                      <w:sz w:val="18"/>
                    </w:rPr>
                    <w:t xml:space="preserve"> </w:t>
                  </w:r>
                  <w:r w:rsidRPr="00CA7FC8">
                    <w:rPr>
                      <w:rFonts w:ascii="Trebuchet MS"/>
                      <w:color w:val="231F20"/>
                      <w:w w:val="85"/>
                      <w:sz w:val="18"/>
                    </w:rPr>
                    <w:t>quan t</w:t>
                  </w:r>
                  <w:r w:rsidRPr="00CA7FC8">
                    <w:rPr>
                      <w:rFonts w:ascii="Trebuchet MS"/>
                      <w:color w:val="231F20"/>
                      <w:w w:val="85"/>
                      <w:sz w:val="18"/>
                    </w:rPr>
                    <w:t>â</w:t>
                  </w:r>
                  <w:r w:rsidRPr="00CA7FC8">
                    <w:rPr>
                      <w:rFonts w:ascii="Trebuchet MS"/>
                      <w:color w:val="231F20"/>
                      <w:w w:val="85"/>
                      <w:sz w:val="18"/>
                    </w:rPr>
                    <w:t>m.</w:t>
                  </w:r>
                </w:p>
                <w:p w14:paraId="67490D57" w14:textId="1A23EE92" w:rsidR="00854B0D" w:rsidRDefault="00C536FB">
                  <w:pPr>
                    <w:spacing w:before="47"/>
                    <w:ind w:left="120"/>
                    <w:rPr>
                      <w:rFonts w:ascii="Tahoma"/>
                      <w:b/>
                      <w:sz w:val="20"/>
                    </w:rPr>
                  </w:pPr>
                  <w:r>
                    <w:rPr>
                      <w:rFonts w:ascii="Tahoma"/>
                      <w:b/>
                      <w:color w:val="2C6682"/>
                      <w:sz w:val="20"/>
                    </w:rPr>
                    <w:t>dimensi</w:t>
                  </w:r>
                  <w:r w:rsidR="00CF03B4">
                    <w:rPr>
                      <w:rFonts w:ascii="Tahoma"/>
                      <w:b/>
                      <w:color w:val="2C6682"/>
                      <w:sz w:val="20"/>
                    </w:rPr>
                    <w:t>o</w:t>
                  </w:r>
                  <w:r>
                    <w:rPr>
                      <w:rFonts w:ascii="Tahoma"/>
                      <w:b/>
                      <w:color w:val="2C6682"/>
                      <w:sz w:val="20"/>
                    </w:rPr>
                    <w:t>ns</w:t>
                  </w:r>
                </w:p>
                <w:p w14:paraId="3B34DC93" w14:textId="4AEF4B91" w:rsidR="00CA7FC8" w:rsidRDefault="00CA7FC8">
                  <w:pPr>
                    <w:spacing w:before="46" w:line="247" w:lineRule="auto"/>
                    <w:ind w:left="120" w:right="369"/>
                    <w:rPr>
                      <w:rFonts w:ascii="Trebuchet MS"/>
                      <w:color w:val="231F20"/>
                      <w:w w:val="85"/>
                      <w:sz w:val="18"/>
                    </w:rPr>
                  </w:pPr>
                  <w:r w:rsidRPr="00CA7FC8">
                    <w:rPr>
                      <w:rFonts w:ascii="Trebuchet MS"/>
                      <w:color w:val="231F20"/>
                      <w:w w:val="85"/>
                      <w:sz w:val="18"/>
                    </w:rPr>
                    <w:t>Tr</w:t>
                  </w:r>
                  <w:r w:rsidR="00CF03B4">
                    <w:rPr>
                      <w:rFonts w:ascii="Trebuchet MS"/>
                      <w:color w:val="231F20"/>
                      <w:w w:val="85"/>
                      <w:sz w:val="18"/>
                    </w:rPr>
                    <w:t>o</w:t>
                  </w:r>
                  <w:r w:rsidRPr="00CA7FC8">
                    <w:rPr>
                      <w:rFonts w:ascii="Trebuchet MS"/>
                      <w:color w:val="231F20"/>
                      <w:w w:val="85"/>
                      <w:sz w:val="18"/>
                    </w:rPr>
                    <w:t>ng m</w:t>
                  </w:r>
                  <w:r w:rsidRPr="00CA7FC8">
                    <w:rPr>
                      <w:rFonts w:ascii="Trebuchet MS"/>
                      <w:color w:val="231F20"/>
                      <w:w w:val="85"/>
                      <w:sz w:val="18"/>
                    </w:rPr>
                    <w:t>ộ</w:t>
                  </w:r>
                  <w:r w:rsidRPr="00CA7FC8">
                    <w:rPr>
                      <w:rFonts w:ascii="Trebuchet MS"/>
                      <w:color w:val="231F20"/>
                      <w:w w:val="85"/>
                      <w:sz w:val="18"/>
                    </w:rPr>
                    <w:t>t thi</w:t>
                  </w:r>
                  <w:r w:rsidRPr="00CA7FC8">
                    <w:rPr>
                      <w:rFonts w:ascii="Trebuchet MS"/>
                      <w:color w:val="231F20"/>
                      <w:w w:val="85"/>
                      <w:sz w:val="18"/>
                    </w:rPr>
                    <w:t>ế</w:t>
                  </w:r>
                  <w:r w:rsidRPr="00CA7FC8">
                    <w:rPr>
                      <w:rFonts w:ascii="Trebuchet MS"/>
                      <w:color w:val="231F20"/>
                      <w:w w:val="85"/>
                      <w:sz w:val="18"/>
                    </w:rPr>
                    <w:t>t k</w:t>
                  </w:r>
                  <w:r w:rsidRPr="00CA7FC8">
                    <w:rPr>
                      <w:rFonts w:ascii="Trebuchet MS"/>
                      <w:color w:val="231F20"/>
                      <w:w w:val="85"/>
                      <w:sz w:val="18"/>
                    </w:rPr>
                    <w:t>ế</w:t>
                  </w:r>
                  <w:r w:rsidRPr="00CA7FC8">
                    <w:rPr>
                      <w:rFonts w:ascii="Trebuchet MS"/>
                      <w:color w:val="231F20"/>
                      <w:w w:val="85"/>
                      <w:sz w:val="18"/>
                    </w:rPr>
                    <w:t xml:space="preserve"> l</w:t>
                  </w:r>
                  <w:r w:rsidRPr="00CA7FC8">
                    <w:rPr>
                      <w:rFonts w:ascii="Trebuchet MS"/>
                      <w:color w:val="231F20"/>
                      <w:w w:val="85"/>
                      <w:sz w:val="18"/>
                    </w:rPr>
                    <w:t>ượ</w:t>
                  </w:r>
                  <w:r w:rsidRPr="00CA7FC8">
                    <w:rPr>
                      <w:rFonts w:ascii="Trebuchet MS"/>
                      <w:color w:val="231F20"/>
                      <w:w w:val="85"/>
                      <w:sz w:val="18"/>
                    </w:rPr>
                    <w:t xml:space="preserve">c </w:t>
                  </w:r>
                  <w:r w:rsidRPr="00CA7FC8">
                    <w:rPr>
                      <w:rFonts w:ascii="Trebuchet MS"/>
                      <w:color w:val="231F20"/>
                      <w:w w:val="85"/>
                      <w:sz w:val="18"/>
                    </w:rPr>
                    <w:t>đồ</w:t>
                  </w:r>
                  <w:r w:rsidRPr="00CA7FC8">
                    <w:rPr>
                      <w:rFonts w:ascii="Trebuchet MS"/>
                      <w:color w:val="231F20"/>
                      <w:w w:val="85"/>
                      <w:sz w:val="18"/>
                    </w:rPr>
                    <w:t xml:space="preserve"> h</w:t>
                  </w:r>
                  <w:r w:rsidRPr="00CA7FC8">
                    <w:rPr>
                      <w:rFonts w:ascii="Trebuchet MS"/>
                      <w:color w:val="231F20"/>
                      <w:w w:val="85"/>
                      <w:sz w:val="18"/>
                    </w:rPr>
                    <w:t>ì</w:t>
                  </w:r>
                  <w:r w:rsidRPr="00CA7FC8">
                    <w:rPr>
                      <w:rFonts w:ascii="Trebuchet MS"/>
                      <w:color w:val="231F20"/>
                      <w:w w:val="85"/>
                      <w:sz w:val="18"/>
                    </w:rPr>
                    <w:t>nh sa</w:t>
                  </w:r>
                  <w:r w:rsidR="00CF03B4">
                    <w:rPr>
                      <w:rFonts w:ascii="Trebuchet MS"/>
                      <w:color w:val="231F20"/>
                      <w:w w:val="85"/>
                      <w:sz w:val="18"/>
                    </w:rPr>
                    <w:t>o</w:t>
                  </w:r>
                  <w:r w:rsidRPr="00CA7FC8">
                    <w:rPr>
                      <w:rFonts w:ascii="Trebuchet MS"/>
                      <w:color w:val="231F20"/>
                      <w:w w:val="85"/>
                      <w:sz w:val="18"/>
                    </w:rPr>
                    <w:t>, c</w:t>
                  </w:r>
                  <w:r w:rsidRPr="00CA7FC8">
                    <w:rPr>
                      <w:rFonts w:ascii="Trebuchet MS"/>
                      <w:color w:val="231F20"/>
                      <w:w w:val="85"/>
                      <w:sz w:val="18"/>
                    </w:rPr>
                    <w:t>á</w:t>
                  </w:r>
                  <w:r w:rsidRPr="00CA7FC8">
                    <w:rPr>
                      <w:rFonts w:ascii="Trebuchet MS"/>
                      <w:color w:val="231F20"/>
                      <w:w w:val="85"/>
                      <w:sz w:val="18"/>
                    </w:rPr>
                    <w:t xml:space="preserve">c </w:t>
                  </w:r>
                  <w:r w:rsidRPr="00CA7FC8">
                    <w:rPr>
                      <w:rFonts w:ascii="Trebuchet MS"/>
                      <w:color w:val="231F20"/>
                      <w:w w:val="85"/>
                      <w:sz w:val="18"/>
                    </w:rPr>
                    <w:t>đặ</w:t>
                  </w:r>
                  <w:r w:rsidRPr="00CA7FC8">
                    <w:rPr>
                      <w:rFonts w:ascii="Trebuchet MS"/>
                      <w:color w:val="231F20"/>
                      <w:w w:val="85"/>
                      <w:sz w:val="18"/>
                    </w:rPr>
                    <w:t xml:space="preserve">c </w:t>
                  </w:r>
                  <w:r w:rsidRPr="00CA7FC8">
                    <w:rPr>
                      <w:rFonts w:ascii="Trebuchet MS"/>
                      <w:color w:val="231F20"/>
                      <w:w w:val="85"/>
                      <w:sz w:val="18"/>
                    </w:rPr>
                    <w:t>đ</w:t>
                  </w:r>
                  <w:r w:rsidRPr="00CA7FC8">
                    <w:rPr>
                      <w:rFonts w:ascii="Trebuchet MS"/>
                      <w:color w:val="231F20"/>
                      <w:w w:val="85"/>
                      <w:sz w:val="18"/>
                    </w:rPr>
                    <w:t>i</w:t>
                  </w:r>
                  <w:r w:rsidRPr="00CA7FC8">
                    <w:rPr>
                      <w:rFonts w:ascii="Trebuchet MS"/>
                      <w:color w:val="231F20"/>
                      <w:w w:val="85"/>
                      <w:sz w:val="18"/>
                    </w:rPr>
                    <w:t>ể</w:t>
                  </w:r>
                  <w:r w:rsidRPr="00CA7FC8">
                    <w:rPr>
                      <w:rFonts w:ascii="Trebuchet MS"/>
                      <w:color w:val="231F20"/>
                      <w:w w:val="85"/>
                      <w:sz w:val="18"/>
                    </w:rPr>
                    <w:t xml:space="preserve">m </w:t>
                  </w:r>
                  <w:r w:rsidRPr="00CA7FC8">
                    <w:rPr>
                      <w:rFonts w:ascii="Trebuchet MS"/>
                      <w:color w:val="231F20"/>
                      <w:w w:val="85"/>
                      <w:sz w:val="18"/>
                    </w:rPr>
                    <w:t>đủ</w:t>
                  </w:r>
                  <w:r w:rsidRPr="00CA7FC8">
                    <w:rPr>
                      <w:rFonts w:ascii="Trebuchet MS"/>
                      <w:color w:val="231F20"/>
                      <w:w w:val="85"/>
                      <w:sz w:val="18"/>
                    </w:rPr>
                    <w:t xml:space="preserve"> </w:t>
                  </w:r>
                  <w:r w:rsidRPr="00CA7FC8">
                    <w:rPr>
                      <w:rFonts w:ascii="Trebuchet MS"/>
                      <w:color w:val="231F20"/>
                      <w:w w:val="85"/>
                      <w:sz w:val="18"/>
                    </w:rPr>
                    <w:t>đ</w:t>
                  </w:r>
                  <w:r w:rsidRPr="00CA7FC8">
                    <w:rPr>
                      <w:rFonts w:ascii="Trebuchet MS"/>
                      <w:color w:val="231F20"/>
                      <w:w w:val="85"/>
                      <w:sz w:val="18"/>
                    </w:rPr>
                    <w:t>i</w:t>
                  </w:r>
                  <w:r w:rsidRPr="00CA7FC8">
                    <w:rPr>
                      <w:rFonts w:ascii="Trebuchet MS"/>
                      <w:color w:val="231F20"/>
                      <w:w w:val="85"/>
                      <w:sz w:val="18"/>
                    </w:rPr>
                    <w:t>ề</w:t>
                  </w:r>
                  <w:r w:rsidRPr="00CA7FC8">
                    <w:rPr>
                      <w:rFonts w:ascii="Trebuchet MS"/>
                      <w:color w:val="231F20"/>
                      <w:w w:val="85"/>
                      <w:sz w:val="18"/>
                    </w:rPr>
                    <w:t>u ki</w:t>
                  </w:r>
                  <w:r w:rsidRPr="00CA7FC8">
                    <w:rPr>
                      <w:rFonts w:ascii="Trebuchet MS"/>
                      <w:color w:val="231F20"/>
                      <w:w w:val="85"/>
                      <w:sz w:val="18"/>
                    </w:rPr>
                    <w:t>ệ</w:t>
                  </w:r>
                  <w:r w:rsidRPr="00CA7FC8">
                    <w:rPr>
                      <w:rFonts w:ascii="Trebuchet MS"/>
                      <w:color w:val="231F20"/>
                      <w:w w:val="85"/>
                      <w:sz w:val="18"/>
                    </w:rPr>
                    <w:t>n cung c</w:t>
                  </w:r>
                  <w:r w:rsidRPr="00CA7FC8">
                    <w:rPr>
                      <w:rFonts w:ascii="Trebuchet MS"/>
                      <w:color w:val="231F20"/>
                      <w:w w:val="85"/>
                      <w:sz w:val="18"/>
                    </w:rPr>
                    <w:t>ấ</w:t>
                  </w:r>
                  <w:r w:rsidRPr="00CA7FC8">
                    <w:rPr>
                      <w:rFonts w:ascii="Trebuchet MS"/>
                      <w:color w:val="231F20"/>
                      <w:w w:val="85"/>
                      <w:sz w:val="18"/>
                    </w:rPr>
                    <w:t>p c</w:t>
                  </w:r>
                  <w:r w:rsidRPr="00CA7FC8">
                    <w:rPr>
                      <w:rFonts w:ascii="Trebuchet MS"/>
                      <w:color w:val="231F20"/>
                      <w:w w:val="85"/>
                      <w:sz w:val="18"/>
                    </w:rPr>
                    <w:t>á</w:t>
                  </w:r>
                  <w:r w:rsidRPr="00CA7FC8">
                    <w:rPr>
                      <w:rFonts w:ascii="Trebuchet MS"/>
                      <w:color w:val="231F20"/>
                      <w:w w:val="85"/>
                      <w:sz w:val="18"/>
                    </w:rPr>
                    <w:t xml:space="preserve">c quan </w:t>
                  </w:r>
                  <w:r w:rsidRPr="00CA7FC8">
                    <w:rPr>
                      <w:rFonts w:ascii="Trebuchet MS"/>
                      <w:color w:val="231F20"/>
                      <w:w w:val="85"/>
                      <w:sz w:val="18"/>
                    </w:rPr>
                    <w:t>đ</w:t>
                  </w:r>
                  <w:r w:rsidRPr="00CA7FC8">
                    <w:rPr>
                      <w:rFonts w:ascii="Trebuchet MS"/>
                      <w:color w:val="231F20"/>
                      <w:w w:val="85"/>
                      <w:sz w:val="18"/>
                    </w:rPr>
                    <w:t>i</w:t>
                  </w:r>
                  <w:r w:rsidRPr="00CA7FC8">
                    <w:rPr>
                      <w:rFonts w:ascii="Trebuchet MS"/>
                      <w:color w:val="231F20"/>
                      <w:w w:val="85"/>
                      <w:sz w:val="18"/>
                    </w:rPr>
                    <w:t>ể</w:t>
                  </w:r>
                  <w:r w:rsidRPr="00CA7FC8">
                    <w:rPr>
                      <w:rFonts w:ascii="Trebuchet MS"/>
                      <w:color w:val="231F20"/>
                      <w:w w:val="85"/>
                      <w:sz w:val="18"/>
                    </w:rPr>
                    <w:t>m b</w:t>
                  </w:r>
                  <w:r w:rsidRPr="00CA7FC8">
                    <w:rPr>
                      <w:rFonts w:ascii="Trebuchet MS"/>
                      <w:color w:val="231F20"/>
                      <w:w w:val="85"/>
                      <w:sz w:val="18"/>
                    </w:rPr>
                    <w:t>ổ</w:t>
                  </w:r>
                  <w:r w:rsidRPr="00CA7FC8">
                    <w:rPr>
                      <w:rFonts w:ascii="Trebuchet MS"/>
                      <w:color w:val="231F20"/>
                      <w:w w:val="85"/>
                      <w:sz w:val="18"/>
                    </w:rPr>
                    <w:t xml:space="preserve"> sung ch</w:t>
                  </w:r>
                  <w:r w:rsidR="00CF03B4">
                    <w:rPr>
                      <w:rFonts w:ascii="Trebuchet MS"/>
                      <w:color w:val="231F20"/>
                      <w:w w:val="85"/>
                      <w:sz w:val="18"/>
                    </w:rPr>
                    <w:t>o</w:t>
                  </w:r>
                  <w:r w:rsidRPr="00CA7FC8">
                    <w:rPr>
                      <w:rFonts w:ascii="Trebuchet MS"/>
                      <w:color w:val="231F20"/>
                      <w:w w:val="85"/>
                      <w:sz w:val="18"/>
                    </w:rPr>
                    <w:t xml:space="preserve"> m</w:t>
                  </w:r>
                  <w:r w:rsidRPr="00CA7FC8">
                    <w:rPr>
                      <w:rFonts w:ascii="Trebuchet MS"/>
                      <w:color w:val="231F20"/>
                      <w:w w:val="85"/>
                      <w:sz w:val="18"/>
                    </w:rPr>
                    <w:t>ộ</w:t>
                  </w:r>
                  <w:r w:rsidRPr="00CA7FC8">
                    <w:rPr>
                      <w:rFonts w:ascii="Trebuchet MS"/>
                      <w:color w:val="231F20"/>
                      <w:w w:val="85"/>
                      <w:sz w:val="18"/>
                    </w:rPr>
                    <w:t>t th</w:t>
                  </w:r>
                  <w:r w:rsidRPr="00CA7FC8">
                    <w:rPr>
                      <w:rFonts w:ascii="Trebuchet MS"/>
                      <w:color w:val="231F20"/>
                      <w:w w:val="85"/>
                      <w:sz w:val="18"/>
                    </w:rPr>
                    <w:t>ự</w:t>
                  </w:r>
                  <w:r w:rsidRPr="00CA7FC8">
                    <w:rPr>
                      <w:rFonts w:ascii="Trebuchet MS"/>
                      <w:color w:val="231F20"/>
                      <w:w w:val="85"/>
                      <w:sz w:val="18"/>
                    </w:rPr>
                    <w:t>c t</w:t>
                  </w:r>
                  <w:r w:rsidRPr="00CA7FC8">
                    <w:rPr>
                      <w:rFonts w:ascii="Trebuchet MS"/>
                      <w:color w:val="231F20"/>
                      <w:w w:val="85"/>
                      <w:sz w:val="18"/>
                    </w:rPr>
                    <w:t>ế</w:t>
                  </w:r>
                  <w:r w:rsidRPr="00CA7FC8">
                    <w:rPr>
                      <w:rFonts w:ascii="Trebuchet MS"/>
                      <w:color w:val="231F20"/>
                      <w:w w:val="85"/>
                      <w:sz w:val="18"/>
                    </w:rPr>
                    <w:t xml:space="preserve"> nh</w:t>
                  </w:r>
                  <w:r w:rsidRPr="00CA7FC8">
                    <w:rPr>
                      <w:rFonts w:ascii="Trebuchet MS"/>
                      <w:color w:val="231F20"/>
                      <w:w w:val="85"/>
                      <w:sz w:val="18"/>
                    </w:rPr>
                    <w:t>ấ</w:t>
                  </w:r>
                  <w:r w:rsidRPr="00CA7FC8">
                    <w:rPr>
                      <w:rFonts w:ascii="Trebuchet MS"/>
                      <w:color w:val="231F20"/>
                      <w:w w:val="85"/>
                      <w:sz w:val="18"/>
                    </w:rPr>
                    <w:t xml:space="preserve">t </w:t>
                  </w:r>
                  <w:r w:rsidRPr="00CA7FC8">
                    <w:rPr>
                      <w:rFonts w:ascii="Trebuchet MS"/>
                      <w:color w:val="231F20"/>
                      <w:w w:val="85"/>
                      <w:sz w:val="18"/>
                    </w:rPr>
                    <w:t>đị</w:t>
                  </w:r>
                  <w:r w:rsidRPr="00CA7FC8">
                    <w:rPr>
                      <w:rFonts w:ascii="Trebuchet MS"/>
                      <w:color w:val="231F20"/>
                      <w:w w:val="85"/>
                      <w:sz w:val="18"/>
                    </w:rPr>
                    <w:t>nh.</w:t>
                  </w:r>
                </w:p>
                <w:p w14:paraId="05C9ABFA" w14:textId="3CBBFD31" w:rsidR="00854B0D" w:rsidRDefault="00C536FB">
                  <w:pPr>
                    <w:spacing w:before="46" w:line="247" w:lineRule="auto"/>
                    <w:ind w:left="120" w:right="369"/>
                    <w:rPr>
                      <w:rFonts w:ascii="Trebuchet MS"/>
                      <w:sz w:val="18"/>
                    </w:rPr>
                  </w:pPr>
                  <w:r>
                    <w:rPr>
                      <w:rFonts w:ascii="Tahoma"/>
                      <w:b/>
                      <w:color w:val="2C6682"/>
                      <w:w w:val="85"/>
                      <w:sz w:val="20"/>
                    </w:rPr>
                    <w:t>dimensi</w:t>
                  </w:r>
                  <w:r w:rsidR="00CF03B4">
                    <w:rPr>
                      <w:rFonts w:ascii="Tahoma"/>
                      <w:b/>
                      <w:color w:val="2C6682"/>
                      <w:w w:val="85"/>
                      <w:sz w:val="20"/>
                    </w:rPr>
                    <w:t>o</w:t>
                  </w:r>
                  <w:r>
                    <w:rPr>
                      <w:rFonts w:ascii="Tahoma"/>
                      <w:b/>
                      <w:color w:val="2C6682"/>
                      <w:w w:val="85"/>
                      <w:sz w:val="20"/>
                    </w:rPr>
                    <w:t>n</w:t>
                  </w:r>
                  <w:r>
                    <w:rPr>
                      <w:rFonts w:ascii="Tahoma"/>
                      <w:b/>
                      <w:color w:val="2C6682"/>
                      <w:spacing w:val="7"/>
                      <w:w w:val="85"/>
                      <w:sz w:val="20"/>
                    </w:rPr>
                    <w:t xml:space="preserve"> </w:t>
                  </w:r>
                  <w:r>
                    <w:rPr>
                      <w:rFonts w:ascii="Tahoma"/>
                      <w:b/>
                      <w:color w:val="2C6682"/>
                      <w:w w:val="85"/>
                      <w:sz w:val="20"/>
                    </w:rPr>
                    <w:t>tables</w:t>
                  </w:r>
                  <w:r>
                    <w:rPr>
                      <w:rFonts w:ascii="Tahoma"/>
                      <w:b/>
                      <w:color w:val="2C6682"/>
                      <w:spacing w:val="1"/>
                      <w:w w:val="85"/>
                      <w:sz w:val="20"/>
                    </w:rPr>
                    <w:t xml:space="preserve"> </w:t>
                  </w:r>
                  <w:r w:rsidR="00CA7FC8" w:rsidRPr="00CA7FC8">
                    <w:rPr>
                      <w:rFonts w:ascii="Trebuchet MS"/>
                      <w:color w:val="231F20"/>
                      <w:w w:val="85"/>
                      <w:sz w:val="18"/>
                    </w:rPr>
                    <w:t>Tr</w:t>
                  </w:r>
                  <w:r w:rsidR="00CF03B4">
                    <w:rPr>
                      <w:rFonts w:ascii="Trebuchet MS"/>
                      <w:color w:val="231F20"/>
                      <w:w w:val="85"/>
                      <w:sz w:val="18"/>
                    </w:rPr>
                    <w:t>o</w:t>
                  </w:r>
                  <w:r w:rsidR="00CA7FC8" w:rsidRPr="00CA7FC8">
                    <w:rPr>
                      <w:rFonts w:ascii="Trebuchet MS"/>
                      <w:color w:val="231F20"/>
                      <w:w w:val="85"/>
                      <w:sz w:val="18"/>
                    </w:rPr>
                    <w:t>ng kh</w:t>
                  </w:r>
                  <w:r w:rsidR="00CF03B4">
                    <w:rPr>
                      <w:rFonts w:ascii="Trebuchet MS"/>
                      <w:color w:val="231F20"/>
                      <w:w w:val="85"/>
                      <w:sz w:val="18"/>
                    </w:rPr>
                    <w:t>o</w:t>
                  </w:r>
                  <w:r w:rsidR="00CA7FC8" w:rsidRPr="00CA7FC8">
                    <w:rPr>
                      <w:rFonts w:ascii="Trebuchet MS"/>
                      <w:color w:val="231F20"/>
                      <w:w w:val="85"/>
                      <w:sz w:val="18"/>
                    </w:rPr>
                    <w:t xml:space="preserve"> d</w:t>
                  </w:r>
                  <w:r w:rsidR="00CA7FC8" w:rsidRPr="00CA7FC8">
                    <w:rPr>
                      <w:rFonts w:ascii="Trebuchet MS"/>
                      <w:color w:val="231F20"/>
                      <w:w w:val="85"/>
                      <w:sz w:val="18"/>
                    </w:rPr>
                    <w:t>ữ</w:t>
                  </w:r>
                  <w:r w:rsidR="00CA7FC8" w:rsidRPr="00CA7FC8">
                    <w:rPr>
                      <w:rFonts w:ascii="Trebuchet MS"/>
                      <w:color w:val="231F20"/>
                      <w:w w:val="85"/>
                      <w:sz w:val="18"/>
                    </w:rPr>
                    <w:t xml:space="preserve"> li</w:t>
                  </w:r>
                  <w:r w:rsidR="00CA7FC8" w:rsidRPr="00CA7FC8">
                    <w:rPr>
                      <w:rFonts w:ascii="Trebuchet MS"/>
                      <w:color w:val="231F20"/>
                      <w:w w:val="85"/>
                      <w:sz w:val="18"/>
                    </w:rPr>
                    <w:t>ệ</w:t>
                  </w:r>
                  <w:r w:rsidR="00CA7FC8" w:rsidRPr="00CA7FC8">
                    <w:rPr>
                      <w:rFonts w:ascii="Trebuchet MS"/>
                      <w:color w:val="231F20"/>
                      <w:w w:val="85"/>
                      <w:sz w:val="18"/>
                    </w:rPr>
                    <w:t>u, c</w:t>
                  </w:r>
                  <w:r w:rsidR="00CA7FC8" w:rsidRPr="00CA7FC8">
                    <w:rPr>
                      <w:rFonts w:ascii="Trebuchet MS"/>
                      <w:color w:val="231F20"/>
                      <w:w w:val="85"/>
                      <w:sz w:val="18"/>
                    </w:rPr>
                    <w:t>á</w:t>
                  </w:r>
                  <w:r w:rsidR="00CA7FC8" w:rsidRPr="00CA7FC8">
                    <w:rPr>
                      <w:rFonts w:ascii="Trebuchet MS"/>
                      <w:color w:val="231F20"/>
                      <w:w w:val="85"/>
                      <w:sz w:val="18"/>
                    </w:rPr>
                    <w:t>c b</w:t>
                  </w:r>
                  <w:r w:rsidR="00CA7FC8" w:rsidRPr="00CA7FC8">
                    <w:rPr>
                      <w:rFonts w:ascii="Trebuchet MS"/>
                      <w:color w:val="231F20"/>
                      <w:w w:val="85"/>
                      <w:sz w:val="18"/>
                    </w:rPr>
                    <w:t>ả</w:t>
                  </w:r>
                  <w:r w:rsidR="00CA7FC8" w:rsidRPr="00CA7FC8">
                    <w:rPr>
                      <w:rFonts w:ascii="Trebuchet MS"/>
                      <w:color w:val="231F20"/>
                      <w:w w:val="85"/>
                      <w:sz w:val="18"/>
                    </w:rPr>
                    <w:t xml:space="preserve">ng </w:t>
                  </w:r>
                  <w:r w:rsidR="00CA7FC8" w:rsidRPr="00CA7FC8">
                    <w:rPr>
                      <w:rFonts w:ascii="Trebuchet MS"/>
                      <w:color w:val="231F20"/>
                      <w:w w:val="85"/>
                      <w:sz w:val="18"/>
                    </w:rPr>
                    <w:t>đượ</w:t>
                  </w:r>
                  <w:r w:rsidR="00CA7FC8" w:rsidRPr="00CA7FC8">
                    <w:rPr>
                      <w:rFonts w:ascii="Trebuchet MS"/>
                      <w:color w:val="231F20"/>
                      <w:w w:val="85"/>
                      <w:sz w:val="18"/>
                    </w:rPr>
                    <w:t>c s</w:t>
                  </w:r>
                  <w:r w:rsidR="00CA7FC8" w:rsidRPr="00CA7FC8">
                    <w:rPr>
                      <w:rFonts w:ascii="Trebuchet MS"/>
                      <w:color w:val="231F20"/>
                      <w:w w:val="85"/>
                      <w:sz w:val="18"/>
                    </w:rPr>
                    <w:t>ử</w:t>
                  </w:r>
                  <w:r w:rsidR="00CA7FC8" w:rsidRPr="00CA7FC8">
                    <w:rPr>
                      <w:rFonts w:ascii="Trebuchet MS"/>
                      <w:color w:val="231F20"/>
                      <w:w w:val="85"/>
                      <w:sz w:val="18"/>
                    </w:rPr>
                    <w:t xml:space="preserve"> d</w:t>
                  </w:r>
                  <w:r w:rsidR="00CA7FC8" w:rsidRPr="00CA7FC8">
                    <w:rPr>
                      <w:rFonts w:ascii="Trebuchet MS"/>
                      <w:color w:val="231F20"/>
                      <w:w w:val="85"/>
                      <w:sz w:val="18"/>
                    </w:rPr>
                    <w:t>ụ</w:t>
                  </w:r>
                  <w:r w:rsidR="00CA7FC8" w:rsidRPr="00CA7FC8">
                    <w:rPr>
                      <w:rFonts w:ascii="Trebuchet MS"/>
                      <w:color w:val="231F20"/>
                      <w:w w:val="85"/>
                      <w:sz w:val="18"/>
                    </w:rPr>
                    <w:t xml:space="preserve">ng </w:t>
                  </w:r>
                  <w:r w:rsidR="00CA7FC8" w:rsidRPr="00CA7FC8">
                    <w:rPr>
                      <w:rFonts w:ascii="Trebuchet MS"/>
                      <w:color w:val="231F20"/>
                      <w:w w:val="85"/>
                      <w:sz w:val="18"/>
                    </w:rPr>
                    <w:t>để</w:t>
                  </w:r>
                  <w:r w:rsidR="00CA7FC8" w:rsidRPr="00CA7FC8">
                    <w:rPr>
                      <w:rFonts w:ascii="Trebuchet MS"/>
                      <w:color w:val="231F20"/>
                      <w:w w:val="85"/>
                      <w:sz w:val="18"/>
                    </w:rPr>
                    <w:t xml:space="preserve"> t</w:t>
                  </w:r>
                  <w:r w:rsidR="00CA7FC8" w:rsidRPr="00CA7FC8">
                    <w:rPr>
                      <w:rFonts w:ascii="Trebuchet MS"/>
                      <w:color w:val="231F20"/>
                      <w:w w:val="85"/>
                      <w:sz w:val="18"/>
                    </w:rPr>
                    <w:t>ì</w:t>
                  </w:r>
                  <w:r w:rsidR="00CA7FC8" w:rsidRPr="00CA7FC8">
                    <w:rPr>
                      <w:rFonts w:ascii="Trebuchet MS"/>
                      <w:color w:val="231F20"/>
                      <w:w w:val="85"/>
                      <w:sz w:val="18"/>
                    </w:rPr>
                    <w:t>m ki</w:t>
                  </w:r>
                  <w:r w:rsidR="00CA7FC8" w:rsidRPr="00CA7FC8">
                    <w:rPr>
                      <w:rFonts w:ascii="Trebuchet MS"/>
                      <w:color w:val="231F20"/>
                      <w:w w:val="85"/>
                      <w:sz w:val="18"/>
                    </w:rPr>
                    <w:t>ế</w:t>
                  </w:r>
                  <w:r w:rsidR="00CA7FC8" w:rsidRPr="00CA7FC8">
                    <w:rPr>
                      <w:rFonts w:ascii="Trebuchet MS"/>
                      <w:color w:val="231F20"/>
                      <w:w w:val="85"/>
                      <w:sz w:val="18"/>
                    </w:rPr>
                    <w:t>m, l</w:t>
                  </w:r>
                  <w:r w:rsidR="00CA7FC8" w:rsidRPr="00CA7FC8">
                    <w:rPr>
                      <w:rFonts w:ascii="Trebuchet MS"/>
                      <w:color w:val="231F20"/>
                      <w:w w:val="85"/>
                      <w:sz w:val="18"/>
                    </w:rPr>
                    <w:t>ọ</w:t>
                  </w:r>
                  <w:r w:rsidR="00CA7FC8" w:rsidRPr="00CA7FC8">
                    <w:rPr>
                      <w:rFonts w:ascii="Trebuchet MS"/>
                      <w:color w:val="231F20"/>
                      <w:w w:val="85"/>
                      <w:sz w:val="18"/>
                    </w:rPr>
                    <w:t>c h</w:t>
                  </w:r>
                  <w:r w:rsidR="00CF03B4">
                    <w:rPr>
                      <w:rFonts w:ascii="Trebuchet MS"/>
                      <w:color w:val="231F20"/>
                      <w:w w:val="85"/>
                      <w:sz w:val="18"/>
                    </w:rPr>
                    <w:t>o</w:t>
                  </w:r>
                  <w:r w:rsidR="00CA7FC8" w:rsidRPr="00CA7FC8">
                    <w:rPr>
                      <w:rFonts w:ascii="Trebuchet MS"/>
                      <w:color w:val="231F20"/>
                      <w:w w:val="85"/>
                      <w:sz w:val="18"/>
                    </w:rPr>
                    <w:t>ặ</w:t>
                  </w:r>
                  <w:r w:rsidR="00CA7FC8" w:rsidRPr="00CA7FC8">
                    <w:rPr>
                      <w:rFonts w:ascii="Trebuchet MS"/>
                      <w:color w:val="231F20"/>
                      <w:w w:val="85"/>
                      <w:sz w:val="18"/>
                    </w:rPr>
                    <w:t>c ph</w:t>
                  </w:r>
                  <w:r w:rsidR="00CA7FC8" w:rsidRPr="00CA7FC8">
                    <w:rPr>
                      <w:rFonts w:ascii="Trebuchet MS"/>
                      <w:color w:val="231F20"/>
                      <w:w w:val="85"/>
                      <w:sz w:val="18"/>
                    </w:rPr>
                    <w:t>â</w:t>
                  </w:r>
                  <w:r w:rsidR="00CA7FC8" w:rsidRPr="00CA7FC8">
                    <w:rPr>
                      <w:rFonts w:ascii="Trebuchet MS"/>
                      <w:color w:val="231F20"/>
                      <w:w w:val="85"/>
                      <w:sz w:val="18"/>
                    </w:rPr>
                    <w:t>n l</w:t>
                  </w:r>
                  <w:r w:rsidR="00CF03B4">
                    <w:rPr>
                      <w:rFonts w:ascii="Trebuchet MS"/>
                      <w:color w:val="231F20"/>
                      <w:w w:val="85"/>
                      <w:sz w:val="18"/>
                    </w:rPr>
                    <w:t>o</w:t>
                  </w:r>
                  <w:r w:rsidR="00CA7FC8" w:rsidRPr="00CA7FC8">
                    <w:rPr>
                      <w:rFonts w:ascii="Trebuchet MS"/>
                      <w:color w:val="231F20"/>
                      <w:w w:val="85"/>
                      <w:sz w:val="18"/>
                    </w:rPr>
                    <w:t>ạ</w:t>
                  </w:r>
                  <w:r w:rsidR="00CA7FC8" w:rsidRPr="00CA7FC8">
                    <w:rPr>
                      <w:rFonts w:ascii="Trebuchet MS"/>
                      <w:color w:val="231F20"/>
                      <w:w w:val="85"/>
                      <w:sz w:val="18"/>
                    </w:rPr>
                    <w:t>i c</w:t>
                  </w:r>
                  <w:r w:rsidR="00CA7FC8" w:rsidRPr="00CA7FC8">
                    <w:rPr>
                      <w:rFonts w:ascii="Trebuchet MS"/>
                      <w:color w:val="231F20"/>
                      <w:w w:val="85"/>
                      <w:sz w:val="18"/>
                    </w:rPr>
                    <w:t>á</w:t>
                  </w:r>
                  <w:r w:rsidR="00CA7FC8" w:rsidRPr="00CA7FC8">
                    <w:rPr>
                      <w:rFonts w:ascii="Trebuchet MS"/>
                      <w:color w:val="231F20"/>
                      <w:w w:val="85"/>
                      <w:sz w:val="18"/>
                    </w:rPr>
                    <w:t>c s</w:t>
                  </w:r>
                  <w:r w:rsidR="00CA7FC8" w:rsidRPr="00CA7FC8">
                    <w:rPr>
                      <w:rFonts w:ascii="Trebuchet MS"/>
                      <w:color w:val="231F20"/>
                      <w:w w:val="85"/>
                      <w:sz w:val="18"/>
                    </w:rPr>
                    <w:t>ự</w:t>
                  </w:r>
                  <w:r w:rsidR="00CA7FC8" w:rsidRPr="00CA7FC8">
                    <w:rPr>
                      <w:rFonts w:ascii="Trebuchet MS"/>
                      <w:color w:val="231F20"/>
                      <w:w w:val="85"/>
                      <w:sz w:val="18"/>
                    </w:rPr>
                    <w:t xml:space="preserve"> ki</w:t>
                  </w:r>
                  <w:r w:rsidR="00CA7FC8" w:rsidRPr="00CA7FC8">
                    <w:rPr>
                      <w:rFonts w:ascii="Trebuchet MS"/>
                      <w:color w:val="231F20"/>
                      <w:w w:val="85"/>
                      <w:sz w:val="18"/>
                    </w:rPr>
                    <w:t>ệ</w:t>
                  </w:r>
                  <w:r w:rsidR="00CA7FC8" w:rsidRPr="00CA7FC8">
                    <w:rPr>
                      <w:rFonts w:ascii="Trebuchet MS"/>
                      <w:color w:val="231F20"/>
                      <w:w w:val="85"/>
                      <w:sz w:val="18"/>
                    </w:rPr>
                    <w:t>n tr</w:t>
                  </w:r>
                  <w:r w:rsidR="00CF03B4">
                    <w:rPr>
                      <w:rFonts w:ascii="Trebuchet MS"/>
                      <w:color w:val="231F20"/>
                      <w:w w:val="85"/>
                      <w:sz w:val="18"/>
                    </w:rPr>
                    <w:t>o</w:t>
                  </w:r>
                  <w:r w:rsidR="00CA7FC8" w:rsidRPr="00CA7FC8">
                    <w:rPr>
                      <w:rFonts w:ascii="Trebuchet MS"/>
                      <w:color w:val="231F20"/>
                      <w:w w:val="85"/>
                      <w:sz w:val="18"/>
                    </w:rPr>
                    <w:t>ng l</w:t>
                  </w:r>
                  <w:r w:rsidR="00CA7FC8" w:rsidRPr="00CA7FC8">
                    <w:rPr>
                      <w:rFonts w:ascii="Trebuchet MS"/>
                      <w:color w:val="231F20"/>
                      <w:w w:val="85"/>
                      <w:sz w:val="18"/>
                    </w:rPr>
                    <w:t>ượ</w:t>
                  </w:r>
                  <w:r w:rsidR="00CA7FC8" w:rsidRPr="00CA7FC8">
                    <w:rPr>
                      <w:rFonts w:ascii="Trebuchet MS"/>
                      <w:color w:val="231F20"/>
                      <w:w w:val="85"/>
                      <w:sz w:val="18"/>
                    </w:rPr>
                    <w:t xml:space="preserve">c </w:t>
                  </w:r>
                  <w:r w:rsidR="00CA7FC8" w:rsidRPr="00CA7FC8">
                    <w:rPr>
                      <w:rFonts w:ascii="Trebuchet MS"/>
                      <w:color w:val="231F20"/>
                      <w:w w:val="85"/>
                      <w:sz w:val="18"/>
                    </w:rPr>
                    <w:t>đồ</w:t>
                  </w:r>
                  <w:r w:rsidR="00CA7FC8" w:rsidRPr="00CA7FC8">
                    <w:rPr>
                      <w:rFonts w:ascii="Trebuchet MS"/>
                      <w:color w:val="231F20"/>
                      <w:w w:val="85"/>
                      <w:sz w:val="18"/>
                    </w:rPr>
                    <w:t xml:space="preserve"> h</w:t>
                  </w:r>
                  <w:r w:rsidR="00CA7FC8" w:rsidRPr="00CA7FC8">
                    <w:rPr>
                      <w:rFonts w:ascii="Trebuchet MS"/>
                      <w:color w:val="231F20"/>
                      <w:w w:val="85"/>
                      <w:sz w:val="18"/>
                    </w:rPr>
                    <w:t>ì</w:t>
                  </w:r>
                  <w:r w:rsidR="00CA7FC8" w:rsidRPr="00CA7FC8">
                    <w:rPr>
                      <w:rFonts w:ascii="Trebuchet MS"/>
                      <w:color w:val="231F20"/>
                      <w:w w:val="85"/>
                      <w:sz w:val="18"/>
                    </w:rPr>
                    <w:t>nh sa</w:t>
                  </w:r>
                  <w:r w:rsidR="00CF03B4">
                    <w:rPr>
                      <w:rFonts w:ascii="Trebuchet MS"/>
                      <w:color w:val="231F20"/>
                      <w:w w:val="85"/>
                      <w:sz w:val="18"/>
                    </w:rPr>
                    <w:t>o</w:t>
                  </w:r>
                  <w:r w:rsidR="00CA7FC8" w:rsidRPr="00CA7FC8">
                    <w:rPr>
                      <w:rFonts w:ascii="Trebuchet MS"/>
                      <w:color w:val="231F20"/>
                      <w:w w:val="85"/>
                      <w:sz w:val="18"/>
                    </w:rPr>
                    <w:t>.</w:t>
                  </w:r>
                </w:p>
              </w:txbxContent>
            </v:textbox>
            <w10:wrap anchorx="page"/>
          </v:shape>
        </w:pict>
      </w:r>
      <w:r w:rsidR="00C536FB" w:rsidRPr="000A77CC">
        <w:rPr>
          <w:color w:val="231F20"/>
          <w:w w:val="95"/>
          <w:sz w:val="32"/>
        </w:rPr>
        <w:t>13-5a</w:t>
      </w:r>
      <w:r w:rsidR="00C536FB" w:rsidRPr="000A77CC">
        <w:rPr>
          <w:color w:val="231F20"/>
          <w:spacing w:val="42"/>
          <w:w w:val="95"/>
          <w:sz w:val="32"/>
        </w:rPr>
        <w:t xml:space="preserve"> </w:t>
      </w:r>
      <w:r w:rsidR="00C536FB" w:rsidRPr="000A77CC">
        <w:rPr>
          <w:color w:val="058141"/>
          <w:w w:val="95"/>
          <w:sz w:val="32"/>
        </w:rPr>
        <w:t>Fa</w:t>
      </w:r>
      <w:r w:rsidR="004973B2" w:rsidRPr="000A77CC">
        <w:rPr>
          <w:color w:val="058141"/>
          <w:w w:val="95"/>
          <w:sz w:val="32"/>
        </w:rPr>
        <w:t>c</w:t>
      </w:r>
      <w:r w:rsidR="00C536FB" w:rsidRPr="000A77CC">
        <w:rPr>
          <w:color w:val="058141"/>
          <w:w w:val="95"/>
          <w:sz w:val="32"/>
        </w:rPr>
        <w:t>ts</w:t>
      </w:r>
    </w:p>
    <w:p w14:paraId="368ED6A6" w14:textId="20E1BDE6" w:rsidR="008A7B81" w:rsidRPr="000A77CC" w:rsidRDefault="008A7B81" w:rsidP="008A7B81">
      <w:pPr>
        <w:pStyle w:val="BodyText"/>
        <w:ind w:left="3600" w:right="1949" w:firstLine="6"/>
      </w:pPr>
      <w:r w:rsidRPr="000A77CC">
        <w:rPr>
          <w:color w:val="286682"/>
          <w:w w:val="105"/>
        </w:rPr>
        <w:t>Dữ</w:t>
      </w:r>
      <w:r w:rsidRPr="000A77CC">
        <w:rPr>
          <w:color w:val="286682"/>
          <w:spacing w:val="-5"/>
          <w:w w:val="105"/>
        </w:rPr>
        <w:t xml:space="preserve"> </w:t>
      </w:r>
      <w:r w:rsidRPr="000A77CC">
        <w:rPr>
          <w:color w:val="286682"/>
          <w:w w:val="105"/>
        </w:rPr>
        <w:t>kiện</w:t>
      </w:r>
      <w:r w:rsidRPr="000A77CC">
        <w:rPr>
          <w:color w:val="286682"/>
          <w:spacing w:val="-5"/>
          <w:w w:val="105"/>
        </w:rPr>
        <w:t xml:space="preserve"> </w:t>
      </w:r>
      <w:r w:rsidRPr="000A77CC">
        <w:rPr>
          <w:color w:val="231F1F"/>
          <w:w w:val="105"/>
        </w:rPr>
        <w:t>là</w:t>
      </w:r>
      <w:r w:rsidRPr="000A77CC">
        <w:rPr>
          <w:color w:val="231F1F"/>
          <w:spacing w:val="-5"/>
          <w:w w:val="105"/>
        </w:rPr>
        <w:t xml:space="preserve"> </w:t>
      </w:r>
      <w:r w:rsidR="004973B2" w:rsidRPr="000A77CC">
        <w:rPr>
          <w:color w:val="231F1F"/>
          <w:w w:val="105"/>
        </w:rPr>
        <w:t>c</w:t>
      </w:r>
      <w:r w:rsidRPr="000A77CC">
        <w:rPr>
          <w:color w:val="231F1F"/>
          <w:w w:val="105"/>
        </w:rPr>
        <w:t>á</w:t>
      </w:r>
      <w:r w:rsidR="004973B2" w:rsidRPr="000A77CC">
        <w:rPr>
          <w:color w:val="231F1F"/>
          <w:w w:val="105"/>
        </w:rPr>
        <w:t>c</w:t>
      </w:r>
      <w:r w:rsidRPr="000A77CC">
        <w:rPr>
          <w:color w:val="231F1F"/>
          <w:spacing w:val="-5"/>
          <w:w w:val="105"/>
        </w:rPr>
        <w:t xml:space="preserve"> </w:t>
      </w:r>
      <w:r w:rsidRPr="000A77CC">
        <w:rPr>
          <w:color w:val="231F1F"/>
          <w:w w:val="105"/>
        </w:rPr>
        <w:t>phép</w:t>
      </w:r>
      <w:r w:rsidRPr="000A77CC">
        <w:rPr>
          <w:color w:val="231F1F"/>
          <w:spacing w:val="-5"/>
          <w:w w:val="105"/>
        </w:rPr>
        <w:t xml:space="preserve"> </w:t>
      </w:r>
      <w:r w:rsidRPr="000A77CC">
        <w:rPr>
          <w:color w:val="231F1F"/>
          <w:w w:val="105"/>
        </w:rPr>
        <w:t>đ</w:t>
      </w:r>
      <w:r w:rsidR="00CF03B4" w:rsidRPr="000A77CC">
        <w:rPr>
          <w:color w:val="231F1F"/>
          <w:w w:val="105"/>
        </w:rPr>
        <w:t>o</w:t>
      </w:r>
      <w:r w:rsidRPr="000A77CC">
        <w:rPr>
          <w:color w:val="231F1F"/>
          <w:spacing w:val="-5"/>
          <w:w w:val="105"/>
        </w:rPr>
        <w:t xml:space="preserve"> </w:t>
      </w:r>
      <w:r w:rsidRPr="000A77CC">
        <w:rPr>
          <w:color w:val="231F1F"/>
          <w:w w:val="105"/>
        </w:rPr>
        <w:t>số</w:t>
      </w:r>
      <w:r w:rsidRPr="000A77CC">
        <w:rPr>
          <w:color w:val="231F1F"/>
          <w:spacing w:val="-5"/>
          <w:w w:val="105"/>
        </w:rPr>
        <w:t xml:space="preserve"> </w:t>
      </w:r>
      <w:r w:rsidRPr="000A77CC">
        <w:rPr>
          <w:color w:val="231F1F"/>
          <w:w w:val="105"/>
        </w:rPr>
        <w:t>(giá</w:t>
      </w:r>
      <w:r w:rsidRPr="000A77CC">
        <w:rPr>
          <w:color w:val="231F1F"/>
          <w:spacing w:val="-4"/>
          <w:w w:val="105"/>
        </w:rPr>
        <w:t xml:space="preserve"> </w:t>
      </w:r>
      <w:r w:rsidRPr="000A77CC">
        <w:rPr>
          <w:color w:val="231F1F"/>
          <w:w w:val="105"/>
        </w:rPr>
        <w:t>trị)</w:t>
      </w:r>
      <w:r w:rsidRPr="000A77CC">
        <w:rPr>
          <w:color w:val="231F1F"/>
          <w:spacing w:val="-5"/>
          <w:w w:val="105"/>
        </w:rPr>
        <w:t xml:space="preserve"> </w:t>
      </w:r>
      <w:r w:rsidRPr="000A77CC">
        <w:rPr>
          <w:color w:val="231F1F"/>
          <w:w w:val="105"/>
        </w:rPr>
        <w:t>đại</w:t>
      </w:r>
      <w:r w:rsidRPr="000A77CC">
        <w:rPr>
          <w:color w:val="231F1F"/>
          <w:spacing w:val="-5"/>
          <w:w w:val="105"/>
        </w:rPr>
        <w:t xml:space="preserve"> </w:t>
      </w:r>
      <w:r w:rsidRPr="000A77CC">
        <w:rPr>
          <w:color w:val="231F1F"/>
          <w:w w:val="105"/>
        </w:rPr>
        <w:t>diện</w:t>
      </w:r>
      <w:r w:rsidRPr="000A77CC">
        <w:rPr>
          <w:color w:val="231F1F"/>
          <w:spacing w:val="-5"/>
          <w:w w:val="105"/>
        </w:rPr>
        <w:t xml:space="preserve"> </w:t>
      </w:r>
      <w:r w:rsidR="004973B2" w:rsidRPr="000A77CC">
        <w:rPr>
          <w:color w:val="231F1F"/>
          <w:w w:val="105"/>
        </w:rPr>
        <w:t>c</w:t>
      </w:r>
      <w:r w:rsidRPr="000A77CC">
        <w:rPr>
          <w:color w:val="231F1F"/>
          <w:w w:val="105"/>
        </w:rPr>
        <w:t>h</w:t>
      </w:r>
      <w:r w:rsidR="00CF03B4" w:rsidRPr="000A77CC">
        <w:rPr>
          <w:color w:val="231F1F"/>
          <w:w w:val="105"/>
        </w:rPr>
        <w:t>o</w:t>
      </w:r>
      <w:r w:rsidRPr="000A77CC">
        <w:rPr>
          <w:color w:val="231F1F"/>
          <w:spacing w:val="-5"/>
          <w:w w:val="105"/>
        </w:rPr>
        <w:t xml:space="preserve"> </w:t>
      </w:r>
      <w:r w:rsidRPr="000A77CC">
        <w:rPr>
          <w:color w:val="231F1F"/>
          <w:w w:val="105"/>
        </w:rPr>
        <w:t>một</w:t>
      </w:r>
      <w:r w:rsidRPr="000A77CC">
        <w:rPr>
          <w:color w:val="231F1F"/>
          <w:spacing w:val="-5"/>
          <w:w w:val="105"/>
        </w:rPr>
        <w:t xml:space="preserve"> </w:t>
      </w:r>
      <w:r w:rsidRPr="000A77CC">
        <w:rPr>
          <w:color w:val="231F1F"/>
          <w:w w:val="105"/>
        </w:rPr>
        <w:t>khía</w:t>
      </w:r>
      <w:r w:rsidRPr="000A77CC">
        <w:rPr>
          <w:color w:val="231F1F"/>
          <w:spacing w:val="-5"/>
          <w:w w:val="105"/>
        </w:rPr>
        <w:t xml:space="preserve"> </w:t>
      </w:r>
      <w:r w:rsidR="004973B2" w:rsidRPr="000A77CC">
        <w:rPr>
          <w:color w:val="231F1F"/>
          <w:w w:val="105"/>
        </w:rPr>
        <w:t>c</w:t>
      </w:r>
      <w:r w:rsidRPr="000A77CC">
        <w:rPr>
          <w:color w:val="231F1F"/>
          <w:w w:val="105"/>
        </w:rPr>
        <w:t>ạnh</w:t>
      </w:r>
      <w:r w:rsidRPr="000A77CC">
        <w:rPr>
          <w:color w:val="231F1F"/>
          <w:spacing w:val="-4"/>
          <w:w w:val="105"/>
        </w:rPr>
        <w:t xml:space="preserve"> </w:t>
      </w:r>
      <w:r w:rsidRPr="000A77CC">
        <w:rPr>
          <w:color w:val="231F1F"/>
          <w:w w:val="105"/>
        </w:rPr>
        <w:t>h</w:t>
      </w:r>
      <w:r w:rsidR="00CF03B4" w:rsidRPr="000A77CC">
        <w:rPr>
          <w:color w:val="231F1F"/>
          <w:w w:val="105"/>
        </w:rPr>
        <w:t>o</w:t>
      </w:r>
      <w:r w:rsidRPr="000A77CC">
        <w:rPr>
          <w:color w:val="231F1F"/>
          <w:w w:val="105"/>
        </w:rPr>
        <w:t>ặ</w:t>
      </w:r>
      <w:r w:rsidR="004973B2" w:rsidRPr="000A77CC">
        <w:rPr>
          <w:color w:val="231F1F"/>
          <w:w w:val="105"/>
        </w:rPr>
        <w:t>c</w:t>
      </w:r>
      <w:r w:rsidRPr="000A77CC">
        <w:rPr>
          <w:color w:val="231F1F"/>
          <w:spacing w:val="-5"/>
          <w:w w:val="105"/>
        </w:rPr>
        <w:t xml:space="preserve"> </w:t>
      </w:r>
      <w:r w:rsidRPr="000A77CC">
        <w:rPr>
          <w:color w:val="231F1F"/>
          <w:w w:val="105"/>
        </w:rPr>
        <w:t>h</w:t>
      </w:r>
      <w:r w:rsidR="00CF03B4" w:rsidRPr="000A77CC">
        <w:rPr>
          <w:color w:val="231F1F"/>
          <w:w w:val="105"/>
        </w:rPr>
        <w:t>o</w:t>
      </w:r>
      <w:r w:rsidRPr="000A77CC">
        <w:rPr>
          <w:color w:val="231F1F"/>
          <w:w w:val="105"/>
        </w:rPr>
        <w:t>ạt</w:t>
      </w:r>
      <w:r w:rsidRPr="000A77CC">
        <w:rPr>
          <w:color w:val="231F1F"/>
          <w:spacing w:val="-5"/>
          <w:w w:val="105"/>
        </w:rPr>
        <w:t xml:space="preserve"> </w:t>
      </w:r>
      <w:r w:rsidRPr="000A77CC">
        <w:rPr>
          <w:color w:val="231F1F"/>
          <w:w w:val="105"/>
        </w:rPr>
        <w:t>động</w:t>
      </w:r>
      <w:r w:rsidRPr="000A77CC">
        <w:rPr>
          <w:color w:val="231F1F"/>
          <w:spacing w:val="-5"/>
          <w:w w:val="105"/>
        </w:rPr>
        <w:t xml:space="preserve"> </w:t>
      </w:r>
      <w:r w:rsidRPr="000A77CC">
        <w:rPr>
          <w:color w:val="231F1F"/>
          <w:w w:val="105"/>
        </w:rPr>
        <w:t>kinh</w:t>
      </w:r>
      <w:r w:rsidRPr="000A77CC">
        <w:rPr>
          <w:color w:val="231F1F"/>
          <w:spacing w:val="-5"/>
          <w:w w:val="105"/>
        </w:rPr>
        <w:t xml:space="preserve"> </w:t>
      </w:r>
      <w:r w:rsidRPr="000A77CC">
        <w:rPr>
          <w:color w:val="231F1F"/>
          <w:w w:val="105"/>
        </w:rPr>
        <w:t>d</w:t>
      </w:r>
      <w:r w:rsidR="00CF03B4" w:rsidRPr="000A77CC">
        <w:rPr>
          <w:color w:val="231F1F"/>
          <w:w w:val="105"/>
        </w:rPr>
        <w:t>o</w:t>
      </w:r>
      <w:r w:rsidRPr="000A77CC">
        <w:rPr>
          <w:color w:val="231F1F"/>
          <w:w w:val="105"/>
        </w:rPr>
        <w:t>anh</w:t>
      </w:r>
      <w:r w:rsidRPr="000A77CC">
        <w:rPr>
          <w:color w:val="231F1F"/>
          <w:spacing w:val="-5"/>
          <w:w w:val="105"/>
        </w:rPr>
        <w:t xml:space="preserve"> </w:t>
      </w:r>
      <w:r w:rsidR="004973B2" w:rsidRPr="000A77CC">
        <w:rPr>
          <w:color w:val="231F1F"/>
          <w:w w:val="105"/>
        </w:rPr>
        <w:t>c</w:t>
      </w:r>
      <w:r w:rsidRPr="000A77CC">
        <w:rPr>
          <w:color w:val="231F1F"/>
          <w:w w:val="105"/>
        </w:rPr>
        <w:t>ụ</w:t>
      </w:r>
      <w:r w:rsidRPr="000A77CC">
        <w:rPr>
          <w:color w:val="231F1F"/>
          <w:spacing w:val="-5"/>
          <w:w w:val="105"/>
        </w:rPr>
        <w:t xml:space="preserve"> </w:t>
      </w:r>
      <w:r w:rsidRPr="000A77CC">
        <w:rPr>
          <w:color w:val="231F1F"/>
          <w:w w:val="105"/>
        </w:rPr>
        <w:t>thể.</w:t>
      </w:r>
      <w:r w:rsidRPr="000A77CC">
        <w:rPr>
          <w:color w:val="231F1F"/>
          <w:spacing w:val="-72"/>
          <w:w w:val="105"/>
        </w:rPr>
        <w:t xml:space="preserve"> </w:t>
      </w:r>
      <w:r w:rsidRPr="000A77CC">
        <w:rPr>
          <w:color w:val="231F1F"/>
          <w:w w:val="105"/>
        </w:rPr>
        <w:t>Ví</w:t>
      </w:r>
      <w:r w:rsidRPr="000A77CC">
        <w:rPr>
          <w:color w:val="231F1F"/>
          <w:spacing w:val="-4"/>
          <w:w w:val="105"/>
        </w:rPr>
        <w:t xml:space="preserve"> </w:t>
      </w:r>
      <w:r w:rsidRPr="000A77CC">
        <w:rPr>
          <w:color w:val="231F1F"/>
          <w:w w:val="105"/>
        </w:rPr>
        <w:t>dụ:</w:t>
      </w:r>
      <w:r w:rsidRPr="000A77CC">
        <w:rPr>
          <w:color w:val="231F1F"/>
          <w:spacing w:val="-4"/>
          <w:w w:val="105"/>
        </w:rPr>
        <w:t xml:space="preserve"> </w:t>
      </w:r>
      <w:r w:rsidRPr="000A77CC">
        <w:rPr>
          <w:color w:val="231F1F"/>
          <w:w w:val="105"/>
        </w:rPr>
        <w:t>số</w:t>
      </w:r>
      <w:r w:rsidRPr="000A77CC">
        <w:rPr>
          <w:color w:val="231F1F"/>
          <w:spacing w:val="-3"/>
          <w:w w:val="105"/>
        </w:rPr>
        <w:t xml:space="preserve"> </w:t>
      </w:r>
      <w:r w:rsidRPr="000A77CC">
        <w:rPr>
          <w:color w:val="231F1F"/>
          <w:w w:val="105"/>
        </w:rPr>
        <w:t>liệu</w:t>
      </w:r>
      <w:r w:rsidRPr="000A77CC">
        <w:rPr>
          <w:color w:val="231F1F"/>
          <w:spacing w:val="-4"/>
          <w:w w:val="105"/>
        </w:rPr>
        <w:t xml:space="preserve"> </w:t>
      </w:r>
      <w:r w:rsidRPr="000A77CC">
        <w:rPr>
          <w:color w:val="231F1F"/>
          <w:w w:val="105"/>
        </w:rPr>
        <w:t>bán</w:t>
      </w:r>
      <w:r w:rsidRPr="000A77CC">
        <w:rPr>
          <w:color w:val="231F1F"/>
          <w:spacing w:val="-3"/>
          <w:w w:val="105"/>
        </w:rPr>
        <w:t xml:space="preserve"> </w:t>
      </w:r>
      <w:r w:rsidRPr="000A77CC">
        <w:rPr>
          <w:color w:val="231F1F"/>
          <w:w w:val="105"/>
        </w:rPr>
        <w:t>hàng</w:t>
      </w:r>
      <w:r w:rsidRPr="000A77CC">
        <w:rPr>
          <w:color w:val="231F1F"/>
          <w:spacing w:val="-4"/>
          <w:w w:val="105"/>
        </w:rPr>
        <w:t xml:space="preserve"> </w:t>
      </w:r>
      <w:r w:rsidRPr="000A77CC">
        <w:rPr>
          <w:color w:val="231F1F"/>
          <w:w w:val="105"/>
        </w:rPr>
        <w:t>là</w:t>
      </w:r>
      <w:r w:rsidRPr="000A77CC">
        <w:rPr>
          <w:color w:val="231F1F"/>
          <w:spacing w:val="-3"/>
          <w:w w:val="105"/>
        </w:rPr>
        <w:t xml:space="preserve"> </w:t>
      </w:r>
      <w:r w:rsidRPr="000A77CC">
        <w:rPr>
          <w:color w:val="231F1F"/>
          <w:w w:val="105"/>
        </w:rPr>
        <w:t>phép</w:t>
      </w:r>
      <w:r w:rsidRPr="000A77CC">
        <w:rPr>
          <w:color w:val="231F1F"/>
          <w:spacing w:val="-4"/>
          <w:w w:val="105"/>
        </w:rPr>
        <w:t xml:space="preserve"> </w:t>
      </w:r>
      <w:r w:rsidRPr="000A77CC">
        <w:rPr>
          <w:color w:val="231F1F"/>
          <w:w w:val="105"/>
        </w:rPr>
        <w:t>đ</w:t>
      </w:r>
      <w:r w:rsidR="00CF03B4" w:rsidRPr="000A77CC">
        <w:rPr>
          <w:color w:val="231F1F"/>
          <w:w w:val="105"/>
        </w:rPr>
        <w:t>o</w:t>
      </w:r>
      <w:r w:rsidRPr="000A77CC">
        <w:rPr>
          <w:color w:val="231F1F"/>
          <w:spacing w:val="-3"/>
          <w:w w:val="105"/>
        </w:rPr>
        <w:t xml:space="preserve"> </w:t>
      </w:r>
      <w:r w:rsidRPr="000A77CC">
        <w:rPr>
          <w:color w:val="231F1F"/>
          <w:w w:val="105"/>
        </w:rPr>
        <w:t>bằng</w:t>
      </w:r>
      <w:r w:rsidRPr="000A77CC">
        <w:rPr>
          <w:color w:val="231F1F"/>
          <w:spacing w:val="-4"/>
          <w:w w:val="105"/>
        </w:rPr>
        <w:t xml:space="preserve"> </w:t>
      </w:r>
      <w:r w:rsidRPr="000A77CC">
        <w:rPr>
          <w:color w:val="231F1F"/>
          <w:w w:val="105"/>
        </w:rPr>
        <w:t>số</w:t>
      </w:r>
      <w:r w:rsidRPr="000A77CC">
        <w:rPr>
          <w:color w:val="231F1F"/>
          <w:spacing w:val="-3"/>
          <w:w w:val="105"/>
        </w:rPr>
        <w:t xml:space="preserve"> </w:t>
      </w:r>
      <w:r w:rsidRPr="000A77CC">
        <w:rPr>
          <w:color w:val="231F1F"/>
          <w:w w:val="105"/>
        </w:rPr>
        <w:t>thể</w:t>
      </w:r>
      <w:r w:rsidRPr="000A77CC">
        <w:rPr>
          <w:color w:val="231F1F"/>
          <w:spacing w:val="-4"/>
          <w:w w:val="105"/>
        </w:rPr>
        <w:t xml:space="preserve"> </w:t>
      </w:r>
      <w:r w:rsidRPr="000A77CC">
        <w:rPr>
          <w:color w:val="231F1F"/>
          <w:w w:val="105"/>
        </w:rPr>
        <w:t>hiện</w:t>
      </w:r>
      <w:r w:rsidRPr="000A77CC">
        <w:rPr>
          <w:color w:val="231F1F"/>
          <w:spacing w:val="-3"/>
          <w:w w:val="105"/>
        </w:rPr>
        <w:t xml:space="preserve"> </w:t>
      </w:r>
      <w:r w:rsidRPr="000A77CC">
        <w:rPr>
          <w:color w:val="231F1F"/>
          <w:w w:val="105"/>
        </w:rPr>
        <w:t>d</w:t>
      </w:r>
      <w:r w:rsidR="00CF03B4" w:rsidRPr="000A77CC">
        <w:rPr>
          <w:color w:val="231F1F"/>
          <w:w w:val="105"/>
        </w:rPr>
        <w:t>o</w:t>
      </w:r>
      <w:r w:rsidRPr="000A77CC">
        <w:rPr>
          <w:color w:val="231F1F"/>
          <w:w w:val="105"/>
        </w:rPr>
        <w:t>anh</w:t>
      </w:r>
      <w:r w:rsidRPr="000A77CC">
        <w:rPr>
          <w:color w:val="231F1F"/>
          <w:spacing w:val="-4"/>
          <w:w w:val="105"/>
        </w:rPr>
        <w:t xml:space="preserve"> </w:t>
      </w:r>
      <w:r w:rsidRPr="000A77CC">
        <w:rPr>
          <w:color w:val="231F1F"/>
          <w:w w:val="105"/>
        </w:rPr>
        <w:t>số</w:t>
      </w:r>
      <w:r w:rsidRPr="000A77CC">
        <w:rPr>
          <w:color w:val="231F1F"/>
          <w:spacing w:val="-3"/>
          <w:w w:val="105"/>
        </w:rPr>
        <w:t xml:space="preserve"> </w:t>
      </w:r>
      <w:r w:rsidRPr="000A77CC">
        <w:rPr>
          <w:color w:val="231F1F"/>
          <w:w w:val="105"/>
        </w:rPr>
        <w:t>bán</w:t>
      </w:r>
      <w:r w:rsidRPr="000A77CC">
        <w:rPr>
          <w:color w:val="231F1F"/>
          <w:spacing w:val="-4"/>
          <w:w w:val="105"/>
        </w:rPr>
        <w:t xml:space="preserve"> </w:t>
      </w:r>
      <w:r w:rsidRPr="000A77CC">
        <w:rPr>
          <w:color w:val="231F1F"/>
          <w:w w:val="105"/>
        </w:rPr>
        <w:t>sản</w:t>
      </w:r>
      <w:r w:rsidRPr="000A77CC">
        <w:rPr>
          <w:color w:val="231F1F"/>
          <w:spacing w:val="-3"/>
          <w:w w:val="105"/>
        </w:rPr>
        <w:t xml:space="preserve"> </w:t>
      </w:r>
      <w:r w:rsidRPr="000A77CC">
        <w:rPr>
          <w:color w:val="231F1F"/>
          <w:w w:val="105"/>
        </w:rPr>
        <w:t>phẩm</w:t>
      </w:r>
      <w:r w:rsidRPr="000A77CC">
        <w:rPr>
          <w:color w:val="231F1F"/>
          <w:spacing w:val="-4"/>
          <w:w w:val="105"/>
        </w:rPr>
        <w:t xml:space="preserve"> </w:t>
      </w:r>
      <w:r w:rsidRPr="000A77CC">
        <w:rPr>
          <w:color w:val="231F1F"/>
          <w:w w:val="105"/>
        </w:rPr>
        <w:t>và</w:t>
      </w:r>
      <w:r w:rsidRPr="000A77CC">
        <w:rPr>
          <w:color w:val="231F1F"/>
          <w:spacing w:val="-3"/>
          <w:w w:val="105"/>
        </w:rPr>
        <w:t xml:space="preserve"> </w:t>
      </w:r>
      <w:r w:rsidRPr="000A77CC">
        <w:rPr>
          <w:color w:val="231F1F"/>
          <w:w w:val="105"/>
        </w:rPr>
        <w:t>dị</w:t>
      </w:r>
      <w:r w:rsidR="004973B2" w:rsidRPr="000A77CC">
        <w:rPr>
          <w:color w:val="231F1F"/>
          <w:w w:val="105"/>
        </w:rPr>
        <w:t>c</w:t>
      </w:r>
      <w:r w:rsidRPr="000A77CC">
        <w:rPr>
          <w:color w:val="231F1F"/>
          <w:w w:val="105"/>
        </w:rPr>
        <w:t>h</w:t>
      </w:r>
      <w:r w:rsidRPr="000A77CC">
        <w:rPr>
          <w:color w:val="231F1F"/>
          <w:spacing w:val="-4"/>
          <w:w w:val="105"/>
        </w:rPr>
        <w:t xml:space="preserve"> </w:t>
      </w:r>
      <w:r w:rsidRPr="000A77CC">
        <w:rPr>
          <w:color w:val="231F1F"/>
          <w:w w:val="105"/>
        </w:rPr>
        <w:t>vụ.</w:t>
      </w:r>
    </w:p>
    <w:p w14:paraId="20CD675D" w14:textId="0CCB9211" w:rsidR="008A7B81" w:rsidRPr="000A77CC" w:rsidRDefault="004973B2" w:rsidP="008A7B81">
      <w:pPr>
        <w:pStyle w:val="BodyText"/>
        <w:spacing w:before="1"/>
        <w:ind w:left="3600" w:right="1482" w:firstLine="2"/>
      </w:pPr>
      <w:r w:rsidRPr="000A77CC">
        <w:rPr>
          <w:color w:val="231F1F"/>
        </w:rPr>
        <w:t>c</w:t>
      </w:r>
      <w:r w:rsidR="008A7B81" w:rsidRPr="000A77CC">
        <w:rPr>
          <w:color w:val="231F1F"/>
        </w:rPr>
        <w:t>á</w:t>
      </w:r>
      <w:r w:rsidRPr="000A77CC">
        <w:rPr>
          <w:color w:val="231F1F"/>
        </w:rPr>
        <w:t>c</w:t>
      </w:r>
      <w:r w:rsidR="008A7B81" w:rsidRPr="000A77CC">
        <w:rPr>
          <w:color w:val="231F1F"/>
          <w:spacing w:val="5"/>
        </w:rPr>
        <w:t xml:space="preserve"> </w:t>
      </w:r>
      <w:r w:rsidR="008A7B81" w:rsidRPr="000A77CC">
        <w:rPr>
          <w:color w:val="231F1F"/>
        </w:rPr>
        <w:t>dữ</w:t>
      </w:r>
      <w:r w:rsidR="008A7B81" w:rsidRPr="000A77CC">
        <w:rPr>
          <w:color w:val="231F1F"/>
          <w:spacing w:val="6"/>
        </w:rPr>
        <w:t xml:space="preserve"> </w:t>
      </w:r>
      <w:r w:rsidR="008A7B81" w:rsidRPr="000A77CC">
        <w:rPr>
          <w:color w:val="231F1F"/>
        </w:rPr>
        <w:t>kiện</w:t>
      </w:r>
      <w:r w:rsidR="008A7B81" w:rsidRPr="000A77CC">
        <w:rPr>
          <w:color w:val="231F1F"/>
          <w:spacing w:val="6"/>
        </w:rPr>
        <w:t xml:space="preserve"> </w:t>
      </w:r>
      <w:r w:rsidR="008A7B81" w:rsidRPr="000A77CC">
        <w:rPr>
          <w:color w:val="231F1F"/>
        </w:rPr>
        <w:t>thường</w:t>
      </w:r>
      <w:r w:rsidR="008A7B81" w:rsidRPr="000A77CC">
        <w:rPr>
          <w:color w:val="231F1F"/>
          <w:spacing w:val="6"/>
        </w:rPr>
        <w:t xml:space="preserve"> </w:t>
      </w:r>
      <w:r w:rsidR="008A7B81" w:rsidRPr="000A77CC">
        <w:rPr>
          <w:color w:val="231F1F"/>
        </w:rPr>
        <w:t>đượ</w:t>
      </w:r>
      <w:r w:rsidRPr="000A77CC">
        <w:rPr>
          <w:color w:val="231F1F"/>
        </w:rPr>
        <w:t>c</w:t>
      </w:r>
      <w:r w:rsidR="008A7B81" w:rsidRPr="000A77CC">
        <w:rPr>
          <w:color w:val="231F1F"/>
          <w:spacing w:val="6"/>
        </w:rPr>
        <w:t xml:space="preserve"> </w:t>
      </w:r>
      <w:r w:rsidR="008A7B81" w:rsidRPr="000A77CC">
        <w:rPr>
          <w:color w:val="231F1F"/>
        </w:rPr>
        <w:t>sử</w:t>
      </w:r>
      <w:r w:rsidR="008A7B81" w:rsidRPr="000A77CC">
        <w:rPr>
          <w:color w:val="231F1F"/>
          <w:spacing w:val="6"/>
        </w:rPr>
        <w:t xml:space="preserve"> </w:t>
      </w:r>
      <w:r w:rsidR="008A7B81" w:rsidRPr="000A77CC">
        <w:rPr>
          <w:color w:val="231F1F"/>
        </w:rPr>
        <w:t>dụng</w:t>
      </w:r>
      <w:r w:rsidR="008A7B81" w:rsidRPr="000A77CC">
        <w:rPr>
          <w:color w:val="231F1F"/>
          <w:spacing w:val="6"/>
        </w:rPr>
        <w:t xml:space="preserve"> </w:t>
      </w:r>
      <w:r w:rsidR="008A7B81" w:rsidRPr="000A77CC">
        <w:rPr>
          <w:color w:val="231F1F"/>
        </w:rPr>
        <w:t>tr</w:t>
      </w:r>
      <w:r w:rsidR="00CF03B4" w:rsidRPr="000A77CC">
        <w:rPr>
          <w:color w:val="231F1F"/>
        </w:rPr>
        <w:t>o</w:t>
      </w:r>
      <w:r w:rsidR="008A7B81" w:rsidRPr="000A77CC">
        <w:rPr>
          <w:color w:val="231F1F"/>
        </w:rPr>
        <w:t>ng</w:t>
      </w:r>
      <w:r w:rsidR="008A7B81" w:rsidRPr="000A77CC">
        <w:rPr>
          <w:color w:val="231F1F"/>
          <w:spacing w:val="6"/>
        </w:rPr>
        <w:t xml:space="preserve"> </w:t>
      </w:r>
      <w:r w:rsidR="008A7B81" w:rsidRPr="000A77CC">
        <w:rPr>
          <w:color w:val="231F1F"/>
        </w:rPr>
        <w:t>phân</w:t>
      </w:r>
      <w:r w:rsidR="008A7B81" w:rsidRPr="000A77CC">
        <w:rPr>
          <w:color w:val="231F1F"/>
          <w:spacing w:val="5"/>
        </w:rPr>
        <w:t xml:space="preserve"> </w:t>
      </w:r>
      <w:r w:rsidR="008A7B81" w:rsidRPr="000A77CC">
        <w:rPr>
          <w:color w:val="231F1F"/>
        </w:rPr>
        <w:t>tí</w:t>
      </w:r>
      <w:r w:rsidRPr="000A77CC">
        <w:rPr>
          <w:color w:val="231F1F"/>
        </w:rPr>
        <w:t>c</w:t>
      </w:r>
      <w:r w:rsidR="008A7B81" w:rsidRPr="000A77CC">
        <w:rPr>
          <w:color w:val="231F1F"/>
        </w:rPr>
        <w:t>h</w:t>
      </w:r>
      <w:r w:rsidR="008A7B81" w:rsidRPr="000A77CC">
        <w:rPr>
          <w:color w:val="231F1F"/>
          <w:spacing w:val="6"/>
        </w:rPr>
        <w:t xml:space="preserve"> </w:t>
      </w:r>
      <w:r w:rsidR="008A7B81" w:rsidRPr="000A77CC">
        <w:rPr>
          <w:color w:val="231F1F"/>
        </w:rPr>
        <w:t>dữ</w:t>
      </w:r>
      <w:r w:rsidR="008A7B81" w:rsidRPr="000A77CC">
        <w:rPr>
          <w:color w:val="231F1F"/>
          <w:spacing w:val="6"/>
        </w:rPr>
        <w:t xml:space="preserve"> </w:t>
      </w:r>
      <w:r w:rsidR="008A7B81" w:rsidRPr="000A77CC">
        <w:rPr>
          <w:color w:val="231F1F"/>
        </w:rPr>
        <w:t>liệu</w:t>
      </w:r>
      <w:r w:rsidR="008A7B81" w:rsidRPr="000A77CC">
        <w:rPr>
          <w:color w:val="231F1F"/>
          <w:spacing w:val="6"/>
        </w:rPr>
        <w:t xml:space="preserve"> </w:t>
      </w:r>
      <w:r w:rsidR="008A7B81" w:rsidRPr="000A77CC">
        <w:rPr>
          <w:color w:val="231F1F"/>
        </w:rPr>
        <w:t>kinh</w:t>
      </w:r>
      <w:r w:rsidR="008A7B81" w:rsidRPr="000A77CC">
        <w:rPr>
          <w:color w:val="231F1F"/>
          <w:spacing w:val="6"/>
        </w:rPr>
        <w:t xml:space="preserve"> </w:t>
      </w:r>
      <w:r w:rsidR="008A7B81" w:rsidRPr="000A77CC">
        <w:rPr>
          <w:color w:val="231F1F"/>
        </w:rPr>
        <w:t>d</w:t>
      </w:r>
      <w:r w:rsidR="00CF03B4" w:rsidRPr="000A77CC">
        <w:rPr>
          <w:color w:val="231F1F"/>
        </w:rPr>
        <w:t>o</w:t>
      </w:r>
      <w:r w:rsidR="008A7B81" w:rsidRPr="000A77CC">
        <w:rPr>
          <w:color w:val="231F1F"/>
        </w:rPr>
        <w:t>anh</w:t>
      </w:r>
      <w:r w:rsidR="008A7B81" w:rsidRPr="000A77CC">
        <w:rPr>
          <w:color w:val="231F1F"/>
          <w:spacing w:val="6"/>
        </w:rPr>
        <w:t xml:space="preserve"> </w:t>
      </w:r>
      <w:r w:rsidR="008A7B81" w:rsidRPr="000A77CC">
        <w:rPr>
          <w:color w:val="231F1F"/>
        </w:rPr>
        <w:t>là</w:t>
      </w:r>
      <w:r w:rsidR="008A7B81" w:rsidRPr="000A77CC">
        <w:rPr>
          <w:color w:val="231F1F"/>
          <w:spacing w:val="6"/>
        </w:rPr>
        <w:t xml:space="preserve"> </w:t>
      </w:r>
      <w:r w:rsidR="008A7B81" w:rsidRPr="000A77CC">
        <w:rPr>
          <w:color w:val="231F1F"/>
        </w:rPr>
        <w:t>đơn</w:t>
      </w:r>
      <w:r w:rsidR="008A7B81" w:rsidRPr="000A77CC">
        <w:rPr>
          <w:color w:val="231F1F"/>
          <w:spacing w:val="6"/>
        </w:rPr>
        <w:t xml:space="preserve"> </w:t>
      </w:r>
      <w:r w:rsidR="008A7B81" w:rsidRPr="000A77CC">
        <w:rPr>
          <w:color w:val="231F1F"/>
        </w:rPr>
        <w:t>vị,</w:t>
      </w:r>
      <w:r w:rsidR="008A7B81" w:rsidRPr="000A77CC">
        <w:rPr>
          <w:color w:val="231F1F"/>
          <w:spacing w:val="6"/>
        </w:rPr>
        <w:t xml:space="preserve"> </w:t>
      </w:r>
      <w:r w:rsidRPr="000A77CC">
        <w:rPr>
          <w:color w:val="231F1F"/>
        </w:rPr>
        <w:t>c</w:t>
      </w:r>
      <w:r w:rsidR="008A7B81" w:rsidRPr="000A77CC">
        <w:rPr>
          <w:color w:val="231F1F"/>
        </w:rPr>
        <w:t>hi</w:t>
      </w:r>
      <w:r w:rsidR="008A7B81" w:rsidRPr="000A77CC">
        <w:rPr>
          <w:color w:val="231F1F"/>
          <w:spacing w:val="5"/>
        </w:rPr>
        <w:t xml:space="preserve"> </w:t>
      </w:r>
      <w:r w:rsidR="008A7B81" w:rsidRPr="000A77CC">
        <w:rPr>
          <w:color w:val="231F1F"/>
        </w:rPr>
        <w:t>phí,</w:t>
      </w:r>
      <w:r w:rsidR="008A7B81" w:rsidRPr="000A77CC">
        <w:rPr>
          <w:color w:val="231F1F"/>
          <w:spacing w:val="6"/>
        </w:rPr>
        <w:t xml:space="preserve"> </w:t>
      </w:r>
      <w:r w:rsidR="008A7B81" w:rsidRPr="000A77CC">
        <w:rPr>
          <w:color w:val="231F1F"/>
        </w:rPr>
        <w:t>giá</w:t>
      </w:r>
      <w:r w:rsidR="008A7B81" w:rsidRPr="000A77CC">
        <w:rPr>
          <w:color w:val="231F1F"/>
          <w:spacing w:val="6"/>
        </w:rPr>
        <w:t xml:space="preserve"> </w:t>
      </w:r>
      <w:r w:rsidRPr="000A77CC">
        <w:rPr>
          <w:color w:val="231F1F"/>
        </w:rPr>
        <w:t>c</w:t>
      </w:r>
      <w:r w:rsidR="008A7B81" w:rsidRPr="000A77CC">
        <w:rPr>
          <w:color w:val="231F1F"/>
        </w:rPr>
        <w:t>ả</w:t>
      </w:r>
      <w:r w:rsidR="008A7B81" w:rsidRPr="000A77CC">
        <w:rPr>
          <w:color w:val="231F1F"/>
          <w:spacing w:val="6"/>
        </w:rPr>
        <w:t xml:space="preserve"> </w:t>
      </w:r>
      <w:r w:rsidR="008A7B81" w:rsidRPr="000A77CC">
        <w:rPr>
          <w:color w:val="231F1F"/>
        </w:rPr>
        <w:t>và</w:t>
      </w:r>
      <w:r w:rsidR="008A7B81" w:rsidRPr="000A77CC">
        <w:rPr>
          <w:color w:val="231F1F"/>
          <w:spacing w:val="6"/>
        </w:rPr>
        <w:t xml:space="preserve"> </w:t>
      </w:r>
      <w:r w:rsidR="008A7B81" w:rsidRPr="000A77CC">
        <w:rPr>
          <w:color w:val="231F1F"/>
        </w:rPr>
        <w:t>d</w:t>
      </w:r>
      <w:r w:rsidR="00CF03B4" w:rsidRPr="000A77CC">
        <w:rPr>
          <w:color w:val="231F1F"/>
        </w:rPr>
        <w:t>o</w:t>
      </w:r>
      <w:r w:rsidR="008A7B81" w:rsidRPr="000A77CC">
        <w:rPr>
          <w:color w:val="231F1F"/>
        </w:rPr>
        <w:t>anh</w:t>
      </w:r>
      <w:r w:rsidR="008A7B81" w:rsidRPr="000A77CC">
        <w:rPr>
          <w:color w:val="231F1F"/>
          <w:spacing w:val="1"/>
        </w:rPr>
        <w:t xml:space="preserve"> </w:t>
      </w:r>
      <w:r w:rsidR="008A7B81" w:rsidRPr="000A77CC">
        <w:rPr>
          <w:color w:val="231F1F"/>
        </w:rPr>
        <w:t>thu.</w:t>
      </w:r>
      <w:r w:rsidR="008A7B81" w:rsidRPr="000A77CC">
        <w:rPr>
          <w:color w:val="231F1F"/>
          <w:spacing w:val="6"/>
        </w:rPr>
        <w:t xml:space="preserve"> </w:t>
      </w:r>
      <w:r w:rsidR="008A7B81" w:rsidRPr="000A77CC">
        <w:rPr>
          <w:color w:val="231F1F"/>
        </w:rPr>
        <w:t>Dữ</w:t>
      </w:r>
      <w:r w:rsidR="008A7B81" w:rsidRPr="000A77CC">
        <w:rPr>
          <w:color w:val="231F1F"/>
          <w:spacing w:val="6"/>
        </w:rPr>
        <w:t xml:space="preserve"> </w:t>
      </w:r>
      <w:r w:rsidR="008A7B81" w:rsidRPr="000A77CC">
        <w:rPr>
          <w:color w:val="231F1F"/>
        </w:rPr>
        <w:t>kiện</w:t>
      </w:r>
      <w:r w:rsidR="008A7B81" w:rsidRPr="000A77CC">
        <w:rPr>
          <w:color w:val="231F1F"/>
          <w:spacing w:val="7"/>
        </w:rPr>
        <w:t xml:space="preserve"> </w:t>
      </w:r>
      <w:r w:rsidR="008A7B81" w:rsidRPr="000A77CC">
        <w:rPr>
          <w:color w:val="231F1F"/>
        </w:rPr>
        <w:t>thường</w:t>
      </w:r>
      <w:r w:rsidR="008A7B81" w:rsidRPr="000A77CC">
        <w:rPr>
          <w:color w:val="231F1F"/>
          <w:spacing w:val="6"/>
        </w:rPr>
        <w:t xml:space="preserve"> </w:t>
      </w:r>
      <w:r w:rsidR="008A7B81" w:rsidRPr="000A77CC">
        <w:rPr>
          <w:color w:val="231F1F"/>
        </w:rPr>
        <w:t>đượ</w:t>
      </w:r>
      <w:r w:rsidRPr="000A77CC">
        <w:rPr>
          <w:color w:val="231F1F"/>
        </w:rPr>
        <w:t>c</w:t>
      </w:r>
      <w:r w:rsidR="008A7B81" w:rsidRPr="000A77CC">
        <w:rPr>
          <w:color w:val="231F1F"/>
          <w:spacing w:val="7"/>
        </w:rPr>
        <w:t xml:space="preserve"> </w:t>
      </w:r>
      <w:r w:rsidR="008A7B81" w:rsidRPr="000A77CC">
        <w:rPr>
          <w:color w:val="231F1F"/>
        </w:rPr>
        <w:t>lưu</w:t>
      </w:r>
      <w:r w:rsidR="008A7B81" w:rsidRPr="000A77CC">
        <w:rPr>
          <w:color w:val="231F1F"/>
          <w:spacing w:val="6"/>
        </w:rPr>
        <w:t xml:space="preserve"> </w:t>
      </w:r>
      <w:r w:rsidR="008A7B81" w:rsidRPr="000A77CC">
        <w:rPr>
          <w:color w:val="231F1F"/>
        </w:rPr>
        <w:t>trữ</w:t>
      </w:r>
      <w:r w:rsidR="008A7B81" w:rsidRPr="000A77CC">
        <w:rPr>
          <w:color w:val="231F1F"/>
          <w:spacing w:val="7"/>
        </w:rPr>
        <w:t xml:space="preserve"> </w:t>
      </w:r>
      <w:r w:rsidR="008A7B81" w:rsidRPr="000A77CC">
        <w:rPr>
          <w:color w:val="231F1F"/>
        </w:rPr>
        <w:t>tr</w:t>
      </w:r>
      <w:r w:rsidR="00CF03B4" w:rsidRPr="000A77CC">
        <w:rPr>
          <w:color w:val="231F1F"/>
        </w:rPr>
        <w:t>o</w:t>
      </w:r>
      <w:r w:rsidR="008A7B81" w:rsidRPr="000A77CC">
        <w:rPr>
          <w:color w:val="231F1F"/>
        </w:rPr>
        <w:t>ng</w:t>
      </w:r>
      <w:r w:rsidR="008A7B81" w:rsidRPr="000A77CC">
        <w:rPr>
          <w:color w:val="231F1F"/>
          <w:spacing w:val="6"/>
        </w:rPr>
        <w:t xml:space="preserve"> </w:t>
      </w:r>
      <w:r w:rsidR="008A7B81" w:rsidRPr="000A77CC">
        <w:rPr>
          <w:color w:val="231F1F"/>
        </w:rPr>
        <w:t>bảng</w:t>
      </w:r>
      <w:r w:rsidR="008A7B81" w:rsidRPr="000A77CC">
        <w:rPr>
          <w:color w:val="231F1F"/>
          <w:spacing w:val="7"/>
        </w:rPr>
        <w:t xml:space="preserve"> </w:t>
      </w:r>
      <w:r w:rsidR="008A7B81" w:rsidRPr="000A77CC">
        <w:rPr>
          <w:color w:val="231F1F"/>
        </w:rPr>
        <w:t>dữ</w:t>
      </w:r>
      <w:r w:rsidR="008A7B81" w:rsidRPr="000A77CC">
        <w:rPr>
          <w:color w:val="231F1F"/>
          <w:spacing w:val="6"/>
        </w:rPr>
        <w:t xml:space="preserve"> </w:t>
      </w:r>
      <w:r w:rsidR="008A7B81" w:rsidRPr="000A77CC">
        <w:rPr>
          <w:color w:val="231F1F"/>
        </w:rPr>
        <w:t>kiện</w:t>
      </w:r>
      <w:r w:rsidR="008A7B81" w:rsidRPr="000A77CC">
        <w:rPr>
          <w:color w:val="231F1F"/>
          <w:spacing w:val="7"/>
        </w:rPr>
        <w:t xml:space="preserve"> </w:t>
      </w:r>
      <w:r w:rsidR="008A7B81" w:rsidRPr="000A77CC">
        <w:rPr>
          <w:color w:val="231F1F"/>
        </w:rPr>
        <w:t>là</w:t>
      </w:r>
      <w:r w:rsidR="008A7B81" w:rsidRPr="000A77CC">
        <w:rPr>
          <w:color w:val="231F1F"/>
          <w:spacing w:val="6"/>
        </w:rPr>
        <w:t xml:space="preserve"> </w:t>
      </w:r>
      <w:r w:rsidR="008A7B81" w:rsidRPr="000A77CC">
        <w:rPr>
          <w:color w:val="231F1F"/>
        </w:rPr>
        <w:t>trung</w:t>
      </w:r>
      <w:r w:rsidR="008A7B81" w:rsidRPr="000A77CC">
        <w:rPr>
          <w:color w:val="231F1F"/>
          <w:spacing w:val="6"/>
        </w:rPr>
        <w:t xml:space="preserve"> </w:t>
      </w:r>
      <w:r w:rsidR="008A7B81" w:rsidRPr="000A77CC">
        <w:rPr>
          <w:color w:val="231F1F"/>
        </w:rPr>
        <w:t>tâm</w:t>
      </w:r>
      <w:r w:rsidR="008A7B81" w:rsidRPr="000A77CC">
        <w:rPr>
          <w:color w:val="231F1F"/>
          <w:spacing w:val="7"/>
        </w:rPr>
        <w:t xml:space="preserve"> </w:t>
      </w:r>
      <w:r w:rsidRPr="000A77CC">
        <w:rPr>
          <w:color w:val="231F1F"/>
        </w:rPr>
        <w:t>c</w:t>
      </w:r>
      <w:r w:rsidR="008A7B81" w:rsidRPr="000A77CC">
        <w:rPr>
          <w:color w:val="231F1F"/>
        </w:rPr>
        <w:t>ủa</w:t>
      </w:r>
      <w:r w:rsidR="008A7B81" w:rsidRPr="000A77CC">
        <w:rPr>
          <w:color w:val="231F1F"/>
          <w:spacing w:val="6"/>
        </w:rPr>
        <w:t xml:space="preserve"> </w:t>
      </w:r>
      <w:r w:rsidR="008A7B81" w:rsidRPr="000A77CC">
        <w:rPr>
          <w:color w:val="231F1F"/>
        </w:rPr>
        <w:t>giản</w:t>
      </w:r>
      <w:r w:rsidR="008A7B81" w:rsidRPr="000A77CC">
        <w:rPr>
          <w:color w:val="231F1F"/>
          <w:spacing w:val="7"/>
        </w:rPr>
        <w:t xml:space="preserve"> </w:t>
      </w:r>
      <w:r w:rsidR="008A7B81" w:rsidRPr="000A77CC">
        <w:rPr>
          <w:color w:val="231F1F"/>
        </w:rPr>
        <w:t>đồ</w:t>
      </w:r>
      <w:r w:rsidR="008A7B81" w:rsidRPr="000A77CC">
        <w:rPr>
          <w:color w:val="231F1F"/>
          <w:spacing w:val="6"/>
        </w:rPr>
        <w:t xml:space="preserve"> </w:t>
      </w:r>
      <w:r w:rsidR="008A7B81" w:rsidRPr="000A77CC">
        <w:rPr>
          <w:color w:val="231F1F"/>
        </w:rPr>
        <w:t>hình</w:t>
      </w:r>
      <w:r w:rsidR="008A7B81" w:rsidRPr="000A77CC">
        <w:rPr>
          <w:color w:val="231F1F"/>
          <w:spacing w:val="7"/>
        </w:rPr>
        <w:t xml:space="preserve"> </w:t>
      </w:r>
      <w:r w:rsidR="008A7B81" w:rsidRPr="000A77CC">
        <w:rPr>
          <w:color w:val="231F1F"/>
        </w:rPr>
        <w:t>sa</w:t>
      </w:r>
      <w:r w:rsidR="00CF03B4" w:rsidRPr="000A77CC">
        <w:rPr>
          <w:color w:val="231F1F"/>
        </w:rPr>
        <w:t>o</w:t>
      </w:r>
      <w:r w:rsidR="008A7B81" w:rsidRPr="000A77CC">
        <w:rPr>
          <w:color w:val="231F1F"/>
        </w:rPr>
        <w:t>.</w:t>
      </w:r>
      <w:r w:rsidR="008A7B81" w:rsidRPr="000A77CC">
        <w:rPr>
          <w:color w:val="231F1F"/>
          <w:spacing w:val="6"/>
        </w:rPr>
        <w:t xml:space="preserve"> </w:t>
      </w:r>
      <w:r w:rsidR="008A7B81" w:rsidRPr="000A77CC">
        <w:rPr>
          <w:color w:val="231F1F"/>
        </w:rPr>
        <w:t>Bảng</w:t>
      </w:r>
      <w:r w:rsidR="008A7B81" w:rsidRPr="000A77CC">
        <w:rPr>
          <w:color w:val="231F1F"/>
          <w:spacing w:val="7"/>
        </w:rPr>
        <w:t xml:space="preserve"> </w:t>
      </w:r>
      <w:r w:rsidR="008A7B81" w:rsidRPr="000A77CC">
        <w:t>dữ</w:t>
      </w:r>
      <w:r w:rsidR="008A7B81" w:rsidRPr="000A77CC">
        <w:rPr>
          <w:spacing w:val="6"/>
        </w:rPr>
        <w:t xml:space="preserve"> </w:t>
      </w:r>
      <w:r w:rsidR="008A7B81" w:rsidRPr="000A77CC">
        <w:rPr>
          <w:color w:val="286682"/>
        </w:rPr>
        <w:t>kiện</w:t>
      </w:r>
      <w:r w:rsidR="008A7B81" w:rsidRPr="000A77CC">
        <w:rPr>
          <w:color w:val="286682"/>
          <w:spacing w:val="7"/>
        </w:rPr>
        <w:t xml:space="preserve"> </w:t>
      </w:r>
      <w:r w:rsidRPr="000A77CC">
        <w:rPr>
          <w:color w:val="231F1F"/>
        </w:rPr>
        <w:t>c</w:t>
      </w:r>
      <w:r w:rsidR="008A7B81" w:rsidRPr="000A77CC">
        <w:rPr>
          <w:color w:val="231F1F"/>
        </w:rPr>
        <w:t>hứa</w:t>
      </w:r>
      <w:r w:rsidR="008A7B81" w:rsidRPr="000A77CC">
        <w:rPr>
          <w:color w:val="231F1F"/>
          <w:spacing w:val="-69"/>
        </w:rPr>
        <w:t xml:space="preserve"> </w:t>
      </w:r>
      <w:r w:rsidRPr="000A77CC">
        <w:rPr>
          <w:color w:val="231F1F"/>
        </w:rPr>
        <w:t>c</w:t>
      </w:r>
      <w:r w:rsidR="008A7B81" w:rsidRPr="000A77CC">
        <w:rPr>
          <w:color w:val="231F1F"/>
        </w:rPr>
        <w:t>á</w:t>
      </w:r>
      <w:r w:rsidRPr="000A77CC">
        <w:rPr>
          <w:color w:val="231F1F"/>
        </w:rPr>
        <w:t>c</w:t>
      </w:r>
      <w:r w:rsidR="008A7B81" w:rsidRPr="000A77CC">
        <w:rPr>
          <w:color w:val="231F1F"/>
          <w:spacing w:val="5"/>
        </w:rPr>
        <w:t xml:space="preserve"> </w:t>
      </w:r>
      <w:r w:rsidR="008A7B81" w:rsidRPr="000A77CC">
        <w:rPr>
          <w:color w:val="231F1F"/>
        </w:rPr>
        <w:t>dữ</w:t>
      </w:r>
      <w:r w:rsidR="008A7B81" w:rsidRPr="000A77CC">
        <w:rPr>
          <w:color w:val="231F1F"/>
          <w:spacing w:val="6"/>
        </w:rPr>
        <w:t xml:space="preserve"> </w:t>
      </w:r>
      <w:r w:rsidR="008A7B81" w:rsidRPr="000A77CC">
        <w:rPr>
          <w:color w:val="231F1F"/>
        </w:rPr>
        <w:t>kiện</w:t>
      </w:r>
      <w:r w:rsidR="008A7B81" w:rsidRPr="000A77CC">
        <w:rPr>
          <w:color w:val="231F1F"/>
          <w:spacing w:val="6"/>
        </w:rPr>
        <w:t xml:space="preserve"> </w:t>
      </w:r>
      <w:r w:rsidR="008A7B81" w:rsidRPr="000A77CC">
        <w:rPr>
          <w:color w:val="231F1F"/>
        </w:rPr>
        <w:t>đượ</w:t>
      </w:r>
      <w:r w:rsidRPr="000A77CC">
        <w:rPr>
          <w:color w:val="231F1F"/>
        </w:rPr>
        <w:t>c</w:t>
      </w:r>
      <w:r w:rsidR="008A7B81" w:rsidRPr="000A77CC">
        <w:rPr>
          <w:color w:val="231F1F"/>
          <w:spacing w:val="6"/>
        </w:rPr>
        <w:t xml:space="preserve"> </w:t>
      </w:r>
      <w:r w:rsidR="008A7B81" w:rsidRPr="000A77CC">
        <w:rPr>
          <w:color w:val="231F1F"/>
        </w:rPr>
        <w:t>liên</w:t>
      </w:r>
      <w:r w:rsidR="008A7B81" w:rsidRPr="000A77CC">
        <w:rPr>
          <w:color w:val="231F1F"/>
          <w:spacing w:val="6"/>
        </w:rPr>
        <w:t xml:space="preserve"> </w:t>
      </w:r>
      <w:r w:rsidR="008A7B81" w:rsidRPr="000A77CC">
        <w:rPr>
          <w:color w:val="231F1F"/>
        </w:rPr>
        <w:t>kết</w:t>
      </w:r>
      <w:r w:rsidR="008A7B81" w:rsidRPr="000A77CC">
        <w:rPr>
          <w:color w:val="231F1F"/>
          <w:spacing w:val="6"/>
        </w:rPr>
        <w:t xml:space="preserve"> </w:t>
      </w:r>
      <w:r w:rsidR="008A7B81" w:rsidRPr="000A77CC">
        <w:rPr>
          <w:color w:val="231F1F"/>
        </w:rPr>
        <w:t>thông</w:t>
      </w:r>
      <w:r w:rsidR="008A7B81" w:rsidRPr="000A77CC">
        <w:rPr>
          <w:color w:val="231F1F"/>
          <w:spacing w:val="6"/>
        </w:rPr>
        <w:t xml:space="preserve"> </w:t>
      </w:r>
      <w:r w:rsidR="008A7B81" w:rsidRPr="000A77CC">
        <w:rPr>
          <w:color w:val="231F1F"/>
        </w:rPr>
        <w:t>qua</w:t>
      </w:r>
      <w:r w:rsidR="008A7B81" w:rsidRPr="000A77CC">
        <w:rPr>
          <w:color w:val="231F1F"/>
          <w:spacing w:val="6"/>
        </w:rPr>
        <w:t xml:space="preserve"> </w:t>
      </w:r>
      <w:r w:rsidRPr="000A77CC">
        <w:rPr>
          <w:color w:val="231F1F"/>
        </w:rPr>
        <w:t>c</w:t>
      </w:r>
      <w:r w:rsidR="008A7B81" w:rsidRPr="000A77CC">
        <w:rPr>
          <w:color w:val="231F1F"/>
        </w:rPr>
        <w:t>á</w:t>
      </w:r>
      <w:r w:rsidRPr="000A77CC">
        <w:rPr>
          <w:color w:val="231F1F"/>
        </w:rPr>
        <w:t>c</w:t>
      </w:r>
      <w:r w:rsidR="008A7B81" w:rsidRPr="000A77CC">
        <w:rPr>
          <w:color w:val="231F1F"/>
          <w:spacing w:val="5"/>
        </w:rPr>
        <w:t xml:space="preserve"> </w:t>
      </w:r>
      <w:r w:rsidR="008A7B81" w:rsidRPr="000A77CC">
        <w:rPr>
          <w:color w:val="231F1F"/>
        </w:rPr>
        <w:t>kí</w:t>
      </w:r>
      <w:r w:rsidRPr="000A77CC">
        <w:rPr>
          <w:color w:val="231F1F"/>
        </w:rPr>
        <w:t>c</w:t>
      </w:r>
      <w:r w:rsidR="008A7B81" w:rsidRPr="000A77CC">
        <w:rPr>
          <w:color w:val="231F1F"/>
        </w:rPr>
        <w:t>h</w:t>
      </w:r>
      <w:r w:rsidR="008A7B81" w:rsidRPr="000A77CC">
        <w:rPr>
          <w:color w:val="231F1F"/>
          <w:spacing w:val="6"/>
        </w:rPr>
        <w:t xml:space="preserve"> </w:t>
      </w:r>
      <w:r w:rsidR="008A7B81" w:rsidRPr="000A77CC">
        <w:rPr>
          <w:color w:val="231F1F"/>
        </w:rPr>
        <w:t>thướ</w:t>
      </w:r>
      <w:r w:rsidRPr="000A77CC">
        <w:rPr>
          <w:color w:val="231F1F"/>
        </w:rPr>
        <w:t>c</w:t>
      </w:r>
      <w:r w:rsidR="008A7B81" w:rsidRPr="000A77CC">
        <w:rPr>
          <w:color w:val="231F1F"/>
          <w:spacing w:val="6"/>
        </w:rPr>
        <w:t xml:space="preserve"> </w:t>
      </w:r>
      <w:r w:rsidRPr="000A77CC">
        <w:rPr>
          <w:color w:val="231F1F"/>
        </w:rPr>
        <w:t>c</w:t>
      </w:r>
      <w:r w:rsidR="008A7B81" w:rsidRPr="000A77CC">
        <w:rPr>
          <w:color w:val="231F1F"/>
        </w:rPr>
        <w:t>ủa</w:t>
      </w:r>
      <w:r w:rsidR="008A7B81" w:rsidRPr="000A77CC">
        <w:rPr>
          <w:color w:val="231F1F"/>
          <w:spacing w:val="6"/>
        </w:rPr>
        <w:t xml:space="preserve"> </w:t>
      </w:r>
      <w:r w:rsidRPr="000A77CC">
        <w:rPr>
          <w:color w:val="231F1F"/>
        </w:rPr>
        <w:t>c</w:t>
      </w:r>
      <w:r w:rsidR="008A7B81" w:rsidRPr="000A77CC">
        <w:rPr>
          <w:color w:val="231F1F"/>
        </w:rPr>
        <w:t>húng,</w:t>
      </w:r>
      <w:r w:rsidR="008A7B81" w:rsidRPr="000A77CC">
        <w:rPr>
          <w:color w:val="231F1F"/>
          <w:spacing w:val="6"/>
        </w:rPr>
        <w:t xml:space="preserve"> </w:t>
      </w:r>
      <w:r w:rsidR="008A7B81" w:rsidRPr="000A77CC">
        <w:rPr>
          <w:color w:val="231F1F"/>
        </w:rPr>
        <w:t>đượ</w:t>
      </w:r>
      <w:r w:rsidRPr="000A77CC">
        <w:rPr>
          <w:color w:val="231F1F"/>
        </w:rPr>
        <w:t>c</w:t>
      </w:r>
      <w:r w:rsidR="008A7B81" w:rsidRPr="000A77CC">
        <w:rPr>
          <w:color w:val="231F1F"/>
          <w:spacing w:val="6"/>
        </w:rPr>
        <w:t xml:space="preserve"> </w:t>
      </w:r>
      <w:r w:rsidR="008A7B81" w:rsidRPr="000A77CC">
        <w:rPr>
          <w:color w:val="231F1F"/>
        </w:rPr>
        <w:t>giải</w:t>
      </w:r>
      <w:r w:rsidR="008A7B81" w:rsidRPr="000A77CC">
        <w:rPr>
          <w:color w:val="231F1F"/>
          <w:spacing w:val="6"/>
        </w:rPr>
        <w:t xml:space="preserve"> </w:t>
      </w:r>
      <w:r w:rsidR="008A7B81" w:rsidRPr="000A77CC">
        <w:rPr>
          <w:color w:val="231F1F"/>
        </w:rPr>
        <w:t>thí</w:t>
      </w:r>
      <w:r w:rsidRPr="000A77CC">
        <w:rPr>
          <w:color w:val="231F1F"/>
        </w:rPr>
        <w:t>c</w:t>
      </w:r>
      <w:r w:rsidR="008A7B81" w:rsidRPr="000A77CC">
        <w:rPr>
          <w:color w:val="231F1F"/>
        </w:rPr>
        <w:t>h</w:t>
      </w:r>
      <w:r w:rsidR="008A7B81" w:rsidRPr="000A77CC">
        <w:rPr>
          <w:color w:val="231F1F"/>
          <w:spacing w:val="6"/>
        </w:rPr>
        <w:t xml:space="preserve"> </w:t>
      </w:r>
      <w:r w:rsidR="008A7B81" w:rsidRPr="000A77CC">
        <w:rPr>
          <w:color w:val="231F1F"/>
        </w:rPr>
        <w:t>tr</w:t>
      </w:r>
      <w:r w:rsidR="00CF03B4" w:rsidRPr="000A77CC">
        <w:rPr>
          <w:color w:val="231F1F"/>
        </w:rPr>
        <w:t>o</w:t>
      </w:r>
      <w:r w:rsidR="008A7B81" w:rsidRPr="000A77CC">
        <w:rPr>
          <w:color w:val="231F1F"/>
        </w:rPr>
        <w:t>ng</w:t>
      </w:r>
      <w:r w:rsidR="008A7B81" w:rsidRPr="000A77CC">
        <w:rPr>
          <w:color w:val="231F1F"/>
          <w:spacing w:val="5"/>
        </w:rPr>
        <w:t xml:space="preserve"> </w:t>
      </w:r>
      <w:r w:rsidR="008A7B81" w:rsidRPr="000A77CC">
        <w:rPr>
          <w:color w:val="231F1F"/>
        </w:rPr>
        <w:t>phần</w:t>
      </w:r>
      <w:r w:rsidR="008A7B81" w:rsidRPr="000A77CC">
        <w:rPr>
          <w:color w:val="231F1F"/>
          <w:spacing w:val="6"/>
        </w:rPr>
        <w:t xml:space="preserve"> </w:t>
      </w:r>
      <w:r w:rsidR="008A7B81" w:rsidRPr="000A77CC">
        <w:rPr>
          <w:color w:val="231F1F"/>
        </w:rPr>
        <w:t>tiếp</w:t>
      </w:r>
      <w:r w:rsidR="008A7B81" w:rsidRPr="000A77CC">
        <w:rPr>
          <w:color w:val="231F1F"/>
          <w:spacing w:val="6"/>
        </w:rPr>
        <w:t xml:space="preserve"> </w:t>
      </w:r>
      <w:r w:rsidR="008A7B81" w:rsidRPr="000A77CC">
        <w:rPr>
          <w:color w:val="231F1F"/>
        </w:rPr>
        <w:t>the</w:t>
      </w:r>
      <w:r w:rsidR="00CF03B4" w:rsidRPr="000A77CC">
        <w:rPr>
          <w:color w:val="231F1F"/>
        </w:rPr>
        <w:t>o</w:t>
      </w:r>
      <w:r w:rsidR="008A7B81" w:rsidRPr="000A77CC">
        <w:rPr>
          <w:color w:val="231F1F"/>
        </w:rPr>
        <w:t>.</w:t>
      </w:r>
    </w:p>
    <w:p w14:paraId="03031216" w14:textId="7FD1DAEA" w:rsidR="008A7B81" w:rsidRPr="000A77CC" w:rsidRDefault="008A7B81" w:rsidP="008A7B81">
      <w:pPr>
        <w:pStyle w:val="BodyText"/>
        <w:ind w:left="3600" w:right="1508" w:firstLine="264"/>
      </w:pPr>
      <w:r w:rsidRPr="000A77CC">
        <w:rPr>
          <w:color w:val="231F1F"/>
          <w:w w:val="105"/>
        </w:rPr>
        <w:t>Dữ</w:t>
      </w:r>
      <w:r w:rsidRPr="000A77CC">
        <w:rPr>
          <w:color w:val="231F1F"/>
          <w:spacing w:val="-5"/>
          <w:w w:val="105"/>
        </w:rPr>
        <w:t xml:space="preserve"> </w:t>
      </w:r>
      <w:r w:rsidRPr="000A77CC">
        <w:rPr>
          <w:color w:val="231F1F"/>
          <w:w w:val="105"/>
        </w:rPr>
        <w:t>kiện</w:t>
      </w:r>
      <w:r w:rsidRPr="000A77CC">
        <w:rPr>
          <w:color w:val="231F1F"/>
          <w:spacing w:val="-5"/>
          <w:w w:val="105"/>
        </w:rPr>
        <w:t xml:space="preserve"> </w:t>
      </w:r>
      <w:r w:rsidR="004973B2" w:rsidRPr="000A77CC">
        <w:rPr>
          <w:color w:val="231F1F"/>
          <w:w w:val="105"/>
        </w:rPr>
        <w:t>c</w:t>
      </w:r>
      <w:r w:rsidRPr="000A77CC">
        <w:rPr>
          <w:color w:val="231F1F"/>
          <w:w w:val="105"/>
        </w:rPr>
        <w:t>ũng</w:t>
      </w:r>
      <w:r w:rsidRPr="000A77CC">
        <w:rPr>
          <w:color w:val="231F1F"/>
          <w:spacing w:val="-5"/>
          <w:w w:val="105"/>
        </w:rPr>
        <w:t xml:space="preserve"> </w:t>
      </w:r>
      <w:r w:rsidR="004973B2" w:rsidRPr="000A77CC">
        <w:rPr>
          <w:color w:val="231F1F"/>
          <w:w w:val="105"/>
        </w:rPr>
        <w:t>c</w:t>
      </w:r>
      <w:r w:rsidR="00A56E9F" w:rsidRPr="000A77CC">
        <w:rPr>
          <w:color w:val="231F1F"/>
          <w:w w:val="105"/>
        </w:rPr>
        <w:t>ó</w:t>
      </w:r>
      <w:r w:rsidRPr="000A77CC">
        <w:rPr>
          <w:color w:val="231F1F"/>
          <w:spacing w:val="-5"/>
          <w:w w:val="105"/>
        </w:rPr>
        <w:t xml:space="preserve"> </w:t>
      </w:r>
      <w:r w:rsidRPr="000A77CC">
        <w:rPr>
          <w:color w:val="231F1F"/>
          <w:w w:val="105"/>
        </w:rPr>
        <w:t>thể</w:t>
      </w:r>
      <w:r w:rsidRPr="000A77CC">
        <w:rPr>
          <w:color w:val="231F1F"/>
          <w:spacing w:val="-5"/>
          <w:w w:val="105"/>
        </w:rPr>
        <w:t xml:space="preserve"> </w:t>
      </w:r>
      <w:r w:rsidRPr="000A77CC">
        <w:rPr>
          <w:color w:val="231F1F"/>
          <w:w w:val="105"/>
        </w:rPr>
        <w:t>đượ</w:t>
      </w:r>
      <w:r w:rsidR="004973B2" w:rsidRPr="000A77CC">
        <w:rPr>
          <w:color w:val="231F1F"/>
          <w:w w:val="105"/>
        </w:rPr>
        <w:t>c</w:t>
      </w:r>
      <w:r w:rsidRPr="000A77CC">
        <w:rPr>
          <w:color w:val="231F1F"/>
          <w:spacing w:val="-5"/>
          <w:w w:val="105"/>
        </w:rPr>
        <w:t xml:space="preserve"> </w:t>
      </w:r>
      <w:r w:rsidRPr="000A77CC">
        <w:rPr>
          <w:color w:val="231F1F"/>
          <w:w w:val="105"/>
        </w:rPr>
        <w:t>tính</w:t>
      </w:r>
      <w:r w:rsidRPr="000A77CC">
        <w:rPr>
          <w:color w:val="231F1F"/>
          <w:spacing w:val="-5"/>
          <w:w w:val="105"/>
        </w:rPr>
        <w:t xml:space="preserve"> </w:t>
      </w:r>
      <w:r w:rsidRPr="000A77CC">
        <w:rPr>
          <w:color w:val="231F1F"/>
          <w:w w:val="105"/>
        </w:rPr>
        <w:t>t</w:t>
      </w:r>
      <w:r w:rsidR="00CF03B4" w:rsidRPr="000A77CC">
        <w:rPr>
          <w:color w:val="231F1F"/>
          <w:w w:val="105"/>
        </w:rPr>
        <w:t>o</w:t>
      </w:r>
      <w:r w:rsidRPr="000A77CC">
        <w:rPr>
          <w:color w:val="231F1F"/>
          <w:w w:val="105"/>
        </w:rPr>
        <w:t>án</w:t>
      </w:r>
      <w:r w:rsidRPr="000A77CC">
        <w:rPr>
          <w:color w:val="231F1F"/>
          <w:spacing w:val="-5"/>
          <w:w w:val="105"/>
        </w:rPr>
        <w:t xml:space="preserve"> </w:t>
      </w:r>
      <w:r w:rsidRPr="000A77CC">
        <w:rPr>
          <w:color w:val="231F1F"/>
          <w:w w:val="105"/>
        </w:rPr>
        <w:t>h</w:t>
      </w:r>
      <w:r w:rsidR="00CF03B4" w:rsidRPr="000A77CC">
        <w:rPr>
          <w:color w:val="231F1F"/>
          <w:w w:val="105"/>
        </w:rPr>
        <w:t>o</w:t>
      </w:r>
      <w:r w:rsidRPr="000A77CC">
        <w:rPr>
          <w:color w:val="231F1F"/>
          <w:w w:val="105"/>
        </w:rPr>
        <w:t>ặ</w:t>
      </w:r>
      <w:r w:rsidR="004973B2" w:rsidRPr="000A77CC">
        <w:rPr>
          <w:color w:val="231F1F"/>
          <w:w w:val="105"/>
        </w:rPr>
        <w:t>c</w:t>
      </w:r>
      <w:r w:rsidRPr="000A77CC">
        <w:rPr>
          <w:color w:val="231F1F"/>
          <w:spacing w:val="-4"/>
          <w:w w:val="105"/>
        </w:rPr>
        <w:t xml:space="preserve"> </w:t>
      </w:r>
      <w:r w:rsidRPr="000A77CC">
        <w:rPr>
          <w:color w:val="231F1F"/>
          <w:w w:val="105"/>
        </w:rPr>
        <w:t>suy</w:t>
      </w:r>
      <w:r w:rsidRPr="000A77CC">
        <w:rPr>
          <w:color w:val="231F1F"/>
          <w:spacing w:val="-5"/>
          <w:w w:val="105"/>
        </w:rPr>
        <w:t xml:space="preserve"> </w:t>
      </w:r>
      <w:r w:rsidRPr="000A77CC">
        <w:rPr>
          <w:color w:val="231F1F"/>
          <w:w w:val="105"/>
        </w:rPr>
        <w:t>ra</w:t>
      </w:r>
      <w:r w:rsidRPr="000A77CC">
        <w:rPr>
          <w:color w:val="231F1F"/>
          <w:spacing w:val="-5"/>
          <w:w w:val="105"/>
        </w:rPr>
        <w:t xml:space="preserve"> </w:t>
      </w:r>
      <w:r w:rsidRPr="000A77CC">
        <w:rPr>
          <w:color w:val="231F1F"/>
          <w:w w:val="105"/>
        </w:rPr>
        <w:t>tại</w:t>
      </w:r>
      <w:r w:rsidRPr="000A77CC">
        <w:rPr>
          <w:color w:val="231F1F"/>
          <w:spacing w:val="-5"/>
          <w:w w:val="105"/>
        </w:rPr>
        <w:t xml:space="preserve"> </w:t>
      </w:r>
      <w:r w:rsidRPr="000A77CC">
        <w:rPr>
          <w:color w:val="231F1F"/>
          <w:w w:val="105"/>
        </w:rPr>
        <w:t>thời</w:t>
      </w:r>
      <w:r w:rsidRPr="000A77CC">
        <w:rPr>
          <w:color w:val="231F1F"/>
          <w:spacing w:val="-5"/>
          <w:w w:val="105"/>
        </w:rPr>
        <w:t xml:space="preserve"> </w:t>
      </w:r>
      <w:r w:rsidRPr="000A77CC">
        <w:rPr>
          <w:color w:val="231F1F"/>
          <w:w w:val="105"/>
        </w:rPr>
        <w:t>điểm</w:t>
      </w:r>
      <w:r w:rsidRPr="000A77CC">
        <w:rPr>
          <w:color w:val="231F1F"/>
          <w:spacing w:val="-5"/>
          <w:w w:val="105"/>
        </w:rPr>
        <w:t xml:space="preserve"> </w:t>
      </w:r>
      <w:r w:rsidR="004973B2" w:rsidRPr="000A77CC">
        <w:rPr>
          <w:color w:val="231F1F"/>
          <w:w w:val="105"/>
        </w:rPr>
        <w:t>c</w:t>
      </w:r>
      <w:r w:rsidRPr="000A77CC">
        <w:rPr>
          <w:color w:val="231F1F"/>
          <w:w w:val="105"/>
        </w:rPr>
        <w:t>hạy.</w:t>
      </w:r>
      <w:r w:rsidRPr="000A77CC">
        <w:rPr>
          <w:color w:val="231F1F"/>
          <w:spacing w:val="-5"/>
          <w:w w:val="105"/>
        </w:rPr>
        <w:t xml:space="preserve"> </w:t>
      </w:r>
      <w:r w:rsidR="004973B2" w:rsidRPr="000A77CC">
        <w:rPr>
          <w:color w:val="231F1F"/>
          <w:w w:val="105"/>
        </w:rPr>
        <w:t>c</w:t>
      </w:r>
      <w:r w:rsidRPr="000A77CC">
        <w:rPr>
          <w:color w:val="231F1F"/>
          <w:w w:val="105"/>
        </w:rPr>
        <w:t>á</w:t>
      </w:r>
      <w:r w:rsidR="004973B2" w:rsidRPr="000A77CC">
        <w:rPr>
          <w:color w:val="231F1F"/>
          <w:w w:val="105"/>
        </w:rPr>
        <w:t>c</w:t>
      </w:r>
      <w:r w:rsidRPr="000A77CC">
        <w:rPr>
          <w:color w:val="231F1F"/>
          <w:spacing w:val="-5"/>
          <w:w w:val="105"/>
        </w:rPr>
        <w:t xml:space="preserve"> </w:t>
      </w:r>
      <w:r w:rsidRPr="000A77CC">
        <w:rPr>
          <w:color w:val="231F1F"/>
          <w:w w:val="105"/>
        </w:rPr>
        <w:t>dữ</w:t>
      </w:r>
      <w:r w:rsidRPr="000A77CC">
        <w:rPr>
          <w:color w:val="231F1F"/>
          <w:spacing w:val="-4"/>
          <w:w w:val="105"/>
        </w:rPr>
        <w:t xml:space="preserve"> </w:t>
      </w:r>
      <w:r w:rsidRPr="000A77CC">
        <w:rPr>
          <w:color w:val="231F1F"/>
          <w:w w:val="105"/>
        </w:rPr>
        <w:t>kiện</w:t>
      </w:r>
      <w:r w:rsidRPr="000A77CC">
        <w:rPr>
          <w:color w:val="231F1F"/>
          <w:spacing w:val="-5"/>
          <w:w w:val="105"/>
        </w:rPr>
        <w:t xml:space="preserve"> </w:t>
      </w:r>
      <w:r w:rsidRPr="000A77CC">
        <w:rPr>
          <w:color w:val="231F1F"/>
          <w:w w:val="105"/>
        </w:rPr>
        <w:t>đượ</w:t>
      </w:r>
      <w:r w:rsidR="004973B2" w:rsidRPr="000A77CC">
        <w:rPr>
          <w:color w:val="231F1F"/>
          <w:w w:val="105"/>
        </w:rPr>
        <w:t>c</w:t>
      </w:r>
      <w:r w:rsidRPr="000A77CC">
        <w:rPr>
          <w:color w:val="231F1F"/>
          <w:spacing w:val="-5"/>
          <w:w w:val="105"/>
        </w:rPr>
        <w:t xml:space="preserve"> </w:t>
      </w:r>
      <w:r w:rsidRPr="000A77CC">
        <w:rPr>
          <w:color w:val="231F1F"/>
          <w:w w:val="105"/>
        </w:rPr>
        <w:t>tính</w:t>
      </w:r>
      <w:r w:rsidRPr="000A77CC">
        <w:rPr>
          <w:color w:val="231F1F"/>
          <w:spacing w:val="-5"/>
          <w:w w:val="105"/>
        </w:rPr>
        <w:t xml:space="preserve"> </w:t>
      </w:r>
      <w:r w:rsidRPr="000A77CC">
        <w:rPr>
          <w:color w:val="231F1F"/>
          <w:w w:val="105"/>
        </w:rPr>
        <w:t>t</w:t>
      </w:r>
      <w:r w:rsidR="00CF03B4" w:rsidRPr="000A77CC">
        <w:rPr>
          <w:color w:val="231F1F"/>
          <w:w w:val="105"/>
        </w:rPr>
        <w:t>o</w:t>
      </w:r>
      <w:r w:rsidRPr="000A77CC">
        <w:rPr>
          <w:color w:val="231F1F"/>
          <w:w w:val="105"/>
        </w:rPr>
        <w:t>án</w:t>
      </w:r>
      <w:r w:rsidRPr="000A77CC">
        <w:rPr>
          <w:color w:val="231F1F"/>
          <w:spacing w:val="-5"/>
          <w:w w:val="105"/>
        </w:rPr>
        <w:t xml:space="preserve"> </w:t>
      </w:r>
      <w:r w:rsidR="00A56E9F" w:rsidRPr="000A77CC">
        <w:rPr>
          <w:color w:val="231F1F"/>
          <w:w w:val="105"/>
        </w:rPr>
        <w:t>h</w:t>
      </w:r>
      <w:r w:rsidR="00CF03B4" w:rsidRPr="000A77CC">
        <w:rPr>
          <w:color w:val="231F1F"/>
          <w:w w:val="105"/>
        </w:rPr>
        <w:t>o</w:t>
      </w:r>
      <w:r w:rsidR="00A56E9F" w:rsidRPr="000A77CC">
        <w:rPr>
          <w:color w:val="231F1F"/>
          <w:w w:val="105"/>
        </w:rPr>
        <w:t>ặ</w:t>
      </w:r>
      <w:r w:rsidR="004973B2" w:rsidRPr="000A77CC">
        <w:rPr>
          <w:color w:val="231F1F"/>
          <w:w w:val="105"/>
        </w:rPr>
        <w:t>c</w:t>
      </w:r>
      <w:r w:rsidR="00A56E9F" w:rsidRPr="000A77CC">
        <w:rPr>
          <w:color w:val="231F1F"/>
          <w:w w:val="105"/>
        </w:rPr>
        <w:t xml:space="preserve"> </w:t>
      </w:r>
      <w:r w:rsidR="004973B2" w:rsidRPr="000A77CC">
        <w:rPr>
          <w:color w:val="231F1F"/>
          <w:w w:val="105"/>
        </w:rPr>
        <w:t>c</w:t>
      </w:r>
      <w:r w:rsidR="00A56E9F" w:rsidRPr="000A77CC">
        <w:rPr>
          <w:color w:val="231F1F"/>
          <w:w w:val="105"/>
        </w:rPr>
        <w:t>ó</w:t>
      </w:r>
      <w:r w:rsidRPr="000A77CC">
        <w:rPr>
          <w:color w:val="231F1F"/>
          <w:spacing w:val="-5"/>
          <w:w w:val="105"/>
        </w:rPr>
        <w:t xml:space="preserve"> </w:t>
      </w:r>
      <w:r w:rsidRPr="000A77CC">
        <w:rPr>
          <w:color w:val="231F1F"/>
          <w:w w:val="105"/>
        </w:rPr>
        <w:t>nguồn</w:t>
      </w:r>
      <w:r w:rsidRPr="000A77CC">
        <w:rPr>
          <w:color w:val="231F1F"/>
          <w:spacing w:val="-5"/>
          <w:w w:val="105"/>
        </w:rPr>
        <w:t xml:space="preserve"> </w:t>
      </w:r>
      <w:r w:rsidRPr="000A77CC">
        <w:rPr>
          <w:color w:val="231F1F"/>
          <w:w w:val="105"/>
        </w:rPr>
        <w:t>gố</w:t>
      </w:r>
      <w:r w:rsidR="004973B2" w:rsidRPr="000A77CC">
        <w:rPr>
          <w:color w:val="231F1F"/>
          <w:w w:val="105"/>
        </w:rPr>
        <w:t>c</w:t>
      </w:r>
      <w:r w:rsidRPr="000A77CC">
        <w:rPr>
          <w:color w:val="231F1F"/>
          <w:spacing w:val="-5"/>
          <w:w w:val="105"/>
        </w:rPr>
        <w:t xml:space="preserve"> </w:t>
      </w:r>
      <w:r w:rsidRPr="000A77CC">
        <w:rPr>
          <w:color w:val="231F1F"/>
          <w:w w:val="105"/>
        </w:rPr>
        <w:t>như</w:t>
      </w:r>
      <w:r w:rsidRPr="000A77CC">
        <w:rPr>
          <w:color w:val="231F1F"/>
          <w:spacing w:val="-4"/>
          <w:w w:val="105"/>
        </w:rPr>
        <w:t xml:space="preserve"> </w:t>
      </w:r>
      <w:r w:rsidRPr="000A77CC">
        <w:rPr>
          <w:color w:val="231F1F"/>
          <w:w w:val="105"/>
        </w:rPr>
        <w:t>vậy</w:t>
      </w:r>
      <w:r w:rsidRPr="000A77CC">
        <w:rPr>
          <w:color w:val="231F1F"/>
          <w:spacing w:val="-5"/>
          <w:w w:val="105"/>
        </w:rPr>
        <w:t xml:space="preserve"> </w:t>
      </w:r>
      <w:r w:rsidRPr="000A77CC">
        <w:rPr>
          <w:color w:val="231F1F"/>
          <w:w w:val="105"/>
        </w:rPr>
        <w:t>đôi</w:t>
      </w:r>
      <w:r w:rsidRPr="000A77CC">
        <w:rPr>
          <w:color w:val="231F1F"/>
          <w:spacing w:val="-5"/>
          <w:w w:val="105"/>
        </w:rPr>
        <w:t xml:space="preserve"> </w:t>
      </w:r>
      <w:r w:rsidRPr="000A77CC">
        <w:rPr>
          <w:color w:val="231F1F"/>
          <w:w w:val="105"/>
        </w:rPr>
        <w:t>khi</w:t>
      </w:r>
      <w:r w:rsidRPr="000A77CC">
        <w:rPr>
          <w:color w:val="231F1F"/>
          <w:spacing w:val="-5"/>
          <w:w w:val="105"/>
        </w:rPr>
        <w:t xml:space="preserve"> </w:t>
      </w:r>
      <w:r w:rsidRPr="000A77CC">
        <w:rPr>
          <w:color w:val="231F1F"/>
          <w:w w:val="105"/>
        </w:rPr>
        <w:t>đượ</w:t>
      </w:r>
      <w:r w:rsidR="004973B2" w:rsidRPr="000A77CC">
        <w:rPr>
          <w:color w:val="231F1F"/>
          <w:w w:val="105"/>
        </w:rPr>
        <w:t>c</w:t>
      </w:r>
      <w:r w:rsidRPr="000A77CC">
        <w:rPr>
          <w:color w:val="231F1F"/>
          <w:spacing w:val="-4"/>
          <w:w w:val="105"/>
        </w:rPr>
        <w:t xml:space="preserve"> </w:t>
      </w:r>
      <w:r w:rsidRPr="000A77CC">
        <w:rPr>
          <w:color w:val="231F1F"/>
          <w:w w:val="105"/>
        </w:rPr>
        <w:t>gọi</w:t>
      </w:r>
      <w:r w:rsidRPr="000A77CC">
        <w:rPr>
          <w:color w:val="231F1F"/>
          <w:spacing w:val="-5"/>
          <w:w w:val="105"/>
        </w:rPr>
        <w:t xml:space="preserve"> </w:t>
      </w:r>
      <w:r w:rsidRPr="000A77CC">
        <w:rPr>
          <w:color w:val="231F1F"/>
          <w:w w:val="105"/>
        </w:rPr>
        <w:t>là</w:t>
      </w:r>
      <w:r w:rsidRPr="000A77CC">
        <w:rPr>
          <w:color w:val="231F1F"/>
          <w:spacing w:val="-5"/>
          <w:w w:val="105"/>
        </w:rPr>
        <w:t xml:space="preserve"> </w:t>
      </w:r>
      <w:r w:rsidRPr="000A77CC">
        <w:rPr>
          <w:color w:val="286682"/>
          <w:w w:val="105"/>
        </w:rPr>
        <w:t>số</w:t>
      </w:r>
      <w:r w:rsidRPr="000A77CC">
        <w:rPr>
          <w:color w:val="286682"/>
          <w:spacing w:val="-5"/>
          <w:w w:val="105"/>
        </w:rPr>
        <w:t xml:space="preserve"> </w:t>
      </w:r>
      <w:r w:rsidRPr="000A77CC">
        <w:rPr>
          <w:color w:val="286682"/>
          <w:w w:val="105"/>
        </w:rPr>
        <w:t>liệu</w:t>
      </w:r>
      <w:r w:rsidRPr="000A77CC">
        <w:rPr>
          <w:color w:val="286682"/>
          <w:spacing w:val="-4"/>
          <w:w w:val="105"/>
        </w:rPr>
        <w:t xml:space="preserve"> </w:t>
      </w:r>
      <w:r w:rsidRPr="000A77CC">
        <w:rPr>
          <w:color w:val="231F1F"/>
          <w:w w:val="105"/>
        </w:rPr>
        <w:t>để</w:t>
      </w:r>
      <w:r w:rsidRPr="000A77CC">
        <w:rPr>
          <w:color w:val="231F1F"/>
          <w:spacing w:val="-5"/>
          <w:w w:val="105"/>
        </w:rPr>
        <w:t xml:space="preserve"> </w:t>
      </w:r>
      <w:r w:rsidRPr="000A77CC">
        <w:rPr>
          <w:color w:val="231F1F"/>
          <w:w w:val="105"/>
        </w:rPr>
        <w:t>phân</w:t>
      </w:r>
      <w:r w:rsidRPr="000A77CC">
        <w:rPr>
          <w:color w:val="231F1F"/>
          <w:spacing w:val="-5"/>
          <w:w w:val="105"/>
        </w:rPr>
        <w:t xml:space="preserve"> </w:t>
      </w:r>
      <w:r w:rsidRPr="000A77CC">
        <w:rPr>
          <w:color w:val="231F1F"/>
          <w:w w:val="105"/>
        </w:rPr>
        <w:t>biệt</w:t>
      </w:r>
      <w:r w:rsidRPr="000A77CC">
        <w:rPr>
          <w:color w:val="231F1F"/>
          <w:spacing w:val="-5"/>
          <w:w w:val="105"/>
        </w:rPr>
        <w:t xml:space="preserve"> </w:t>
      </w:r>
      <w:r w:rsidR="004973B2" w:rsidRPr="000A77CC">
        <w:rPr>
          <w:color w:val="231F1F"/>
          <w:w w:val="105"/>
        </w:rPr>
        <w:t>c</w:t>
      </w:r>
      <w:r w:rsidRPr="000A77CC">
        <w:rPr>
          <w:color w:val="231F1F"/>
          <w:w w:val="105"/>
        </w:rPr>
        <w:t>húng</w:t>
      </w:r>
      <w:r w:rsidRPr="000A77CC">
        <w:rPr>
          <w:color w:val="231F1F"/>
          <w:spacing w:val="-4"/>
          <w:w w:val="105"/>
        </w:rPr>
        <w:t xml:space="preserve"> </w:t>
      </w:r>
      <w:r w:rsidRPr="000A77CC">
        <w:rPr>
          <w:color w:val="231F1F"/>
          <w:w w:val="105"/>
        </w:rPr>
        <w:t>với</w:t>
      </w:r>
      <w:r w:rsidRPr="000A77CC">
        <w:rPr>
          <w:color w:val="231F1F"/>
          <w:spacing w:val="-5"/>
          <w:w w:val="105"/>
        </w:rPr>
        <w:t xml:space="preserve"> </w:t>
      </w:r>
      <w:r w:rsidR="004973B2" w:rsidRPr="000A77CC">
        <w:rPr>
          <w:color w:val="231F1F"/>
          <w:w w:val="105"/>
        </w:rPr>
        <w:t>c</w:t>
      </w:r>
      <w:r w:rsidRPr="000A77CC">
        <w:rPr>
          <w:color w:val="231F1F"/>
          <w:w w:val="105"/>
        </w:rPr>
        <w:t>á</w:t>
      </w:r>
      <w:r w:rsidR="004973B2" w:rsidRPr="000A77CC">
        <w:rPr>
          <w:color w:val="231F1F"/>
          <w:w w:val="105"/>
        </w:rPr>
        <w:t>c</w:t>
      </w:r>
      <w:r w:rsidRPr="000A77CC">
        <w:rPr>
          <w:color w:val="231F1F"/>
          <w:spacing w:val="-5"/>
          <w:w w:val="105"/>
        </w:rPr>
        <w:t xml:space="preserve"> </w:t>
      </w:r>
      <w:r w:rsidRPr="000A77CC">
        <w:rPr>
          <w:color w:val="231F1F"/>
          <w:w w:val="105"/>
        </w:rPr>
        <w:t>dữ</w:t>
      </w:r>
      <w:r w:rsidRPr="000A77CC">
        <w:rPr>
          <w:color w:val="231F1F"/>
          <w:spacing w:val="-5"/>
          <w:w w:val="105"/>
        </w:rPr>
        <w:t xml:space="preserve"> </w:t>
      </w:r>
      <w:r w:rsidRPr="000A77CC">
        <w:rPr>
          <w:color w:val="231F1F"/>
          <w:w w:val="105"/>
        </w:rPr>
        <w:t>kiện</w:t>
      </w:r>
      <w:r w:rsidRPr="000A77CC">
        <w:rPr>
          <w:color w:val="231F1F"/>
          <w:spacing w:val="-4"/>
          <w:w w:val="105"/>
        </w:rPr>
        <w:t xml:space="preserve"> </w:t>
      </w:r>
      <w:r w:rsidRPr="000A77CC">
        <w:rPr>
          <w:color w:val="231F1F"/>
          <w:w w:val="105"/>
        </w:rPr>
        <w:t>đượ</w:t>
      </w:r>
      <w:r w:rsidR="004973B2" w:rsidRPr="000A77CC">
        <w:rPr>
          <w:color w:val="231F1F"/>
          <w:w w:val="105"/>
        </w:rPr>
        <w:t>c</w:t>
      </w:r>
      <w:r w:rsidRPr="000A77CC">
        <w:rPr>
          <w:color w:val="231F1F"/>
          <w:spacing w:val="-5"/>
          <w:w w:val="105"/>
        </w:rPr>
        <w:t xml:space="preserve"> </w:t>
      </w:r>
      <w:r w:rsidRPr="000A77CC">
        <w:rPr>
          <w:color w:val="231F1F"/>
          <w:w w:val="105"/>
        </w:rPr>
        <w:t>lưu</w:t>
      </w:r>
      <w:r w:rsidRPr="000A77CC">
        <w:rPr>
          <w:color w:val="231F1F"/>
          <w:spacing w:val="-5"/>
          <w:w w:val="105"/>
        </w:rPr>
        <w:t xml:space="preserve"> </w:t>
      </w:r>
      <w:r w:rsidRPr="000A77CC">
        <w:rPr>
          <w:color w:val="231F1F"/>
          <w:w w:val="105"/>
        </w:rPr>
        <w:t>trữ.</w:t>
      </w:r>
      <w:r w:rsidRPr="000A77CC">
        <w:rPr>
          <w:color w:val="231F1F"/>
          <w:spacing w:val="-5"/>
          <w:w w:val="105"/>
        </w:rPr>
        <w:t xml:space="preserve"> </w:t>
      </w:r>
      <w:r w:rsidRPr="000A77CC">
        <w:rPr>
          <w:color w:val="231F1F"/>
          <w:w w:val="105"/>
        </w:rPr>
        <w:t>Bảng</w:t>
      </w:r>
    </w:p>
    <w:p w14:paraId="27D98B6B" w14:textId="0F345005" w:rsidR="008A7B81" w:rsidRPr="000A77CC" w:rsidRDefault="008A7B81" w:rsidP="008A7B81">
      <w:pPr>
        <w:pStyle w:val="BodyText"/>
        <w:spacing w:before="102"/>
        <w:ind w:left="3600"/>
      </w:pPr>
      <w:r w:rsidRPr="000A77CC">
        <w:rPr>
          <w:color w:val="231F1F"/>
          <w:w w:val="105"/>
        </w:rPr>
        <w:t>dữ</w:t>
      </w:r>
      <w:r w:rsidRPr="000A77CC">
        <w:rPr>
          <w:color w:val="231F1F"/>
          <w:spacing w:val="-5"/>
          <w:w w:val="105"/>
        </w:rPr>
        <w:t xml:space="preserve"> </w:t>
      </w:r>
      <w:r w:rsidRPr="000A77CC">
        <w:rPr>
          <w:color w:val="231F1F"/>
          <w:w w:val="105"/>
        </w:rPr>
        <w:t>kiện</w:t>
      </w:r>
      <w:r w:rsidRPr="000A77CC">
        <w:rPr>
          <w:color w:val="231F1F"/>
          <w:spacing w:val="-5"/>
          <w:w w:val="105"/>
        </w:rPr>
        <w:t xml:space="preserve"> </w:t>
      </w:r>
      <w:r w:rsidRPr="000A77CC">
        <w:rPr>
          <w:color w:val="231F1F"/>
          <w:w w:val="105"/>
        </w:rPr>
        <w:t>đượ</w:t>
      </w:r>
      <w:r w:rsidR="004973B2" w:rsidRPr="000A77CC">
        <w:rPr>
          <w:color w:val="231F1F"/>
          <w:w w:val="105"/>
        </w:rPr>
        <w:t>c</w:t>
      </w:r>
      <w:r w:rsidRPr="000A77CC">
        <w:rPr>
          <w:color w:val="231F1F"/>
          <w:spacing w:val="-4"/>
          <w:w w:val="105"/>
        </w:rPr>
        <w:t xml:space="preserve"> </w:t>
      </w:r>
      <w:r w:rsidR="004973B2" w:rsidRPr="000A77CC">
        <w:rPr>
          <w:color w:val="231F1F"/>
          <w:w w:val="105"/>
        </w:rPr>
        <w:t>c</w:t>
      </w:r>
      <w:r w:rsidRPr="000A77CC">
        <w:rPr>
          <w:color w:val="231F1F"/>
          <w:w w:val="105"/>
        </w:rPr>
        <w:t>ập</w:t>
      </w:r>
      <w:r w:rsidRPr="000A77CC">
        <w:rPr>
          <w:color w:val="231F1F"/>
          <w:spacing w:val="-5"/>
          <w:w w:val="105"/>
        </w:rPr>
        <w:t xml:space="preserve"> </w:t>
      </w:r>
      <w:r w:rsidRPr="000A77CC">
        <w:rPr>
          <w:color w:val="231F1F"/>
          <w:w w:val="105"/>
        </w:rPr>
        <w:t>nhật</w:t>
      </w:r>
      <w:r w:rsidRPr="000A77CC">
        <w:rPr>
          <w:color w:val="231F1F"/>
          <w:spacing w:val="-4"/>
          <w:w w:val="105"/>
        </w:rPr>
        <w:t xml:space="preserve"> </w:t>
      </w:r>
      <w:r w:rsidRPr="000A77CC">
        <w:rPr>
          <w:color w:val="231F1F"/>
          <w:w w:val="105"/>
        </w:rPr>
        <w:t>định</w:t>
      </w:r>
      <w:r w:rsidRPr="000A77CC">
        <w:rPr>
          <w:color w:val="231F1F"/>
          <w:spacing w:val="-5"/>
          <w:w w:val="105"/>
        </w:rPr>
        <w:t xml:space="preserve"> </w:t>
      </w:r>
      <w:r w:rsidRPr="000A77CC">
        <w:rPr>
          <w:color w:val="231F1F"/>
          <w:w w:val="105"/>
        </w:rPr>
        <w:t>kỳ</w:t>
      </w:r>
      <w:r w:rsidRPr="000A77CC">
        <w:rPr>
          <w:color w:val="231F1F"/>
          <w:spacing w:val="-4"/>
          <w:w w:val="105"/>
        </w:rPr>
        <w:t xml:space="preserve"> </w:t>
      </w:r>
      <w:r w:rsidRPr="000A77CC">
        <w:rPr>
          <w:color w:val="231F1F"/>
          <w:w w:val="105"/>
        </w:rPr>
        <w:t>với</w:t>
      </w:r>
      <w:r w:rsidRPr="000A77CC">
        <w:rPr>
          <w:color w:val="231F1F"/>
          <w:spacing w:val="-5"/>
          <w:w w:val="105"/>
        </w:rPr>
        <w:t xml:space="preserve"> </w:t>
      </w:r>
      <w:r w:rsidRPr="000A77CC">
        <w:rPr>
          <w:color w:val="231F1F"/>
          <w:w w:val="105"/>
        </w:rPr>
        <w:t>dữ</w:t>
      </w:r>
      <w:r w:rsidRPr="000A77CC">
        <w:rPr>
          <w:color w:val="231F1F"/>
          <w:spacing w:val="-5"/>
          <w:w w:val="105"/>
        </w:rPr>
        <w:t xml:space="preserve"> </w:t>
      </w:r>
      <w:r w:rsidRPr="000A77CC">
        <w:rPr>
          <w:color w:val="231F1F"/>
          <w:w w:val="105"/>
        </w:rPr>
        <w:t>liệu</w:t>
      </w:r>
      <w:r w:rsidRPr="000A77CC">
        <w:rPr>
          <w:color w:val="231F1F"/>
          <w:spacing w:val="-4"/>
          <w:w w:val="105"/>
        </w:rPr>
        <w:t xml:space="preserve"> </w:t>
      </w:r>
      <w:r w:rsidRPr="000A77CC">
        <w:rPr>
          <w:color w:val="231F1F"/>
          <w:w w:val="105"/>
        </w:rPr>
        <w:t>từ</w:t>
      </w:r>
      <w:r w:rsidRPr="000A77CC">
        <w:rPr>
          <w:color w:val="231F1F"/>
          <w:spacing w:val="-5"/>
          <w:w w:val="105"/>
        </w:rPr>
        <w:t xml:space="preserve"> </w:t>
      </w:r>
      <w:r w:rsidR="004973B2" w:rsidRPr="000A77CC">
        <w:rPr>
          <w:color w:val="231F1F"/>
          <w:w w:val="105"/>
        </w:rPr>
        <w:t>c</w:t>
      </w:r>
      <w:r w:rsidRPr="000A77CC">
        <w:rPr>
          <w:color w:val="231F1F"/>
          <w:w w:val="105"/>
        </w:rPr>
        <w:t>ơ</w:t>
      </w:r>
      <w:r w:rsidRPr="000A77CC">
        <w:rPr>
          <w:color w:val="231F1F"/>
          <w:spacing w:val="-4"/>
          <w:w w:val="105"/>
        </w:rPr>
        <w:t xml:space="preserve"> </w:t>
      </w:r>
      <w:r w:rsidRPr="000A77CC">
        <w:rPr>
          <w:color w:val="231F1F"/>
          <w:w w:val="105"/>
        </w:rPr>
        <w:t>sở</w:t>
      </w:r>
      <w:r w:rsidRPr="000A77CC">
        <w:rPr>
          <w:color w:val="231F1F"/>
          <w:spacing w:val="-5"/>
          <w:w w:val="105"/>
        </w:rPr>
        <w:t xml:space="preserve"> </w:t>
      </w:r>
      <w:r w:rsidRPr="000A77CC">
        <w:rPr>
          <w:color w:val="231F1F"/>
          <w:w w:val="105"/>
        </w:rPr>
        <w:t>dữ</w:t>
      </w:r>
      <w:r w:rsidRPr="000A77CC">
        <w:rPr>
          <w:color w:val="231F1F"/>
          <w:spacing w:val="-4"/>
          <w:w w:val="105"/>
        </w:rPr>
        <w:t xml:space="preserve"> </w:t>
      </w:r>
      <w:r w:rsidRPr="000A77CC">
        <w:rPr>
          <w:color w:val="231F1F"/>
          <w:w w:val="105"/>
        </w:rPr>
        <w:t>liệu</w:t>
      </w:r>
      <w:r w:rsidRPr="000A77CC">
        <w:rPr>
          <w:color w:val="231F1F"/>
          <w:spacing w:val="-5"/>
          <w:w w:val="105"/>
        </w:rPr>
        <w:t xml:space="preserve"> </w:t>
      </w:r>
      <w:r w:rsidRPr="000A77CC">
        <w:rPr>
          <w:color w:val="231F1F"/>
          <w:w w:val="105"/>
        </w:rPr>
        <w:t>h</w:t>
      </w:r>
      <w:r w:rsidR="00CF03B4" w:rsidRPr="000A77CC">
        <w:rPr>
          <w:color w:val="231F1F"/>
          <w:w w:val="105"/>
        </w:rPr>
        <w:t>o</w:t>
      </w:r>
      <w:r w:rsidRPr="000A77CC">
        <w:rPr>
          <w:color w:val="231F1F"/>
          <w:w w:val="105"/>
        </w:rPr>
        <w:t>ạt</w:t>
      </w:r>
      <w:r w:rsidRPr="000A77CC">
        <w:rPr>
          <w:color w:val="231F1F"/>
          <w:spacing w:val="-4"/>
          <w:w w:val="105"/>
        </w:rPr>
        <w:t xml:space="preserve"> </w:t>
      </w:r>
      <w:r w:rsidRPr="000A77CC">
        <w:rPr>
          <w:color w:val="231F1F"/>
          <w:w w:val="105"/>
        </w:rPr>
        <w:t>động.</w:t>
      </w:r>
    </w:p>
    <w:p w14:paraId="4BFE94E7" w14:textId="0375A62B" w:rsidR="00854B0D" w:rsidRPr="000A77CC" w:rsidRDefault="00C536FB">
      <w:pPr>
        <w:pStyle w:val="Heading2"/>
        <w:spacing w:before="216"/>
        <w:rPr>
          <w:rFonts w:ascii="Times New Roman" w:hAnsi="Times New Roman" w:cs="Times New Roman"/>
        </w:rPr>
      </w:pPr>
      <w:r w:rsidRPr="000A77CC">
        <w:rPr>
          <w:rFonts w:ascii="Times New Roman" w:hAnsi="Times New Roman" w:cs="Times New Roman"/>
          <w:color w:val="231F20"/>
        </w:rPr>
        <w:t>13-5b</w:t>
      </w:r>
      <w:r w:rsidRPr="000A77CC">
        <w:rPr>
          <w:rFonts w:ascii="Times New Roman" w:hAnsi="Times New Roman" w:cs="Times New Roman"/>
          <w:color w:val="231F20"/>
          <w:spacing w:val="32"/>
        </w:rPr>
        <w:t xml:space="preserve"> </w:t>
      </w:r>
      <w:r w:rsidR="00301F8C" w:rsidRPr="000A77CC">
        <w:rPr>
          <w:rFonts w:ascii="Times New Roman" w:hAnsi="Times New Roman" w:cs="Times New Roman"/>
          <w:color w:val="058141"/>
        </w:rPr>
        <w:t>Chiều</w:t>
      </w:r>
    </w:p>
    <w:p w14:paraId="7FC23D4C" w14:textId="413A539F" w:rsidR="00381898" w:rsidRPr="000A77CC" w:rsidRDefault="00000000" w:rsidP="00381898">
      <w:pPr>
        <w:pStyle w:val="BodyText"/>
        <w:spacing w:before="1"/>
        <w:ind w:left="3600" w:right="1508" w:firstLine="9"/>
      </w:pPr>
      <w:r>
        <w:pict w14:anchorId="6F58F5F3">
          <v:line id="_x0000_s2584" style="position:absolute;left:0;text-align:left;z-index:251686400;mso-position-horizontal-relative:page" from="15pt,164.15pt" to="0,164.15pt" strokeweight=".25pt">
            <w10:wrap anchorx="page"/>
          </v:line>
        </w:pict>
      </w:r>
      <w:r>
        <w:pict w14:anchorId="42E057C6">
          <v:line id="_x0000_s2583" style="position:absolute;left:0;text-align:left;z-index:251687424;mso-position-horizontal-relative:page" from="663pt,164.15pt" to="678pt,164.15pt" strokeweight=".25pt">
            <w10:wrap anchorx="page"/>
          </v:line>
        </w:pict>
      </w:r>
      <w:r w:rsidR="00381898" w:rsidRPr="000A77CC">
        <w:rPr>
          <w:color w:val="286682"/>
          <w:w w:val="105"/>
        </w:rPr>
        <w:t xml:space="preserve"> Thứ</w:t>
      </w:r>
      <w:r w:rsidR="00381898" w:rsidRPr="000A77CC">
        <w:rPr>
          <w:color w:val="286682"/>
          <w:spacing w:val="-5"/>
          <w:w w:val="105"/>
        </w:rPr>
        <w:t xml:space="preserve"> </w:t>
      </w:r>
      <w:r w:rsidR="00381898" w:rsidRPr="000A77CC">
        <w:rPr>
          <w:color w:val="286682"/>
          <w:w w:val="105"/>
        </w:rPr>
        <w:t>nguyên</w:t>
      </w:r>
      <w:r w:rsidR="00381898" w:rsidRPr="000A77CC">
        <w:rPr>
          <w:color w:val="286682"/>
          <w:spacing w:val="-5"/>
          <w:w w:val="105"/>
        </w:rPr>
        <w:t xml:space="preserve"> </w:t>
      </w:r>
      <w:r w:rsidR="00381898" w:rsidRPr="000A77CC">
        <w:rPr>
          <w:color w:val="231F1F"/>
          <w:w w:val="105"/>
        </w:rPr>
        <w:t>là</w:t>
      </w:r>
      <w:r w:rsidR="00381898" w:rsidRPr="000A77CC">
        <w:rPr>
          <w:color w:val="231F1F"/>
          <w:spacing w:val="-5"/>
          <w:w w:val="105"/>
        </w:rPr>
        <w:t xml:space="preserve"> </w:t>
      </w:r>
      <w:r w:rsidR="004973B2" w:rsidRPr="000A77CC">
        <w:rPr>
          <w:color w:val="231F1F"/>
          <w:w w:val="105"/>
        </w:rPr>
        <w:t>c</w:t>
      </w:r>
      <w:r w:rsidR="00381898" w:rsidRPr="000A77CC">
        <w:rPr>
          <w:color w:val="231F1F"/>
          <w:w w:val="105"/>
        </w:rPr>
        <w:t>á</w:t>
      </w:r>
      <w:r w:rsidR="004973B2" w:rsidRPr="000A77CC">
        <w:rPr>
          <w:color w:val="231F1F"/>
          <w:w w:val="105"/>
        </w:rPr>
        <w:t>c</w:t>
      </w:r>
      <w:r w:rsidR="00381898" w:rsidRPr="000A77CC">
        <w:rPr>
          <w:color w:val="231F1F"/>
          <w:spacing w:val="-4"/>
          <w:w w:val="105"/>
        </w:rPr>
        <w:t xml:space="preserve"> </w:t>
      </w:r>
      <w:r w:rsidR="00381898" w:rsidRPr="000A77CC">
        <w:rPr>
          <w:color w:val="231F1F"/>
          <w:w w:val="105"/>
        </w:rPr>
        <w:t>đặ</w:t>
      </w:r>
      <w:r w:rsidR="004973B2" w:rsidRPr="000A77CC">
        <w:rPr>
          <w:color w:val="231F1F"/>
          <w:w w:val="105"/>
        </w:rPr>
        <w:t>c</w:t>
      </w:r>
      <w:r w:rsidR="00381898" w:rsidRPr="000A77CC">
        <w:rPr>
          <w:color w:val="231F1F"/>
          <w:spacing w:val="-5"/>
          <w:w w:val="105"/>
        </w:rPr>
        <w:t xml:space="preserve"> </w:t>
      </w:r>
      <w:r w:rsidR="00381898" w:rsidRPr="000A77CC">
        <w:rPr>
          <w:color w:val="231F1F"/>
          <w:w w:val="105"/>
        </w:rPr>
        <w:t>điểm</w:t>
      </w:r>
      <w:r w:rsidR="00381898" w:rsidRPr="000A77CC">
        <w:rPr>
          <w:color w:val="231F1F"/>
          <w:spacing w:val="-5"/>
          <w:w w:val="105"/>
        </w:rPr>
        <w:t xml:space="preserve"> </w:t>
      </w:r>
      <w:r w:rsidR="00381898" w:rsidRPr="000A77CC">
        <w:rPr>
          <w:color w:val="231F1F"/>
          <w:w w:val="105"/>
        </w:rPr>
        <w:t>đủ</w:t>
      </w:r>
      <w:r w:rsidR="00381898" w:rsidRPr="000A77CC">
        <w:rPr>
          <w:color w:val="231F1F"/>
          <w:spacing w:val="-5"/>
          <w:w w:val="105"/>
        </w:rPr>
        <w:t xml:space="preserve"> </w:t>
      </w:r>
      <w:r w:rsidR="00381898" w:rsidRPr="000A77CC">
        <w:rPr>
          <w:color w:val="231F1F"/>
          <w:w w:val="105"/>
        </w:rPr>
        <w:t>điều</w:t>
      </w:r>
      <w:r w:rsidR="00381898" w:rsidRPr="000A77CC">
        <w:rPr>
          <w:color w:val="231F1F"/>
          <w:spacing w:val="-5"/>
          <w:w w:val="105"/>
        </w:rPr>
        <w:t xml:space="preserve"> </w:t>
      </w:r>
      <w:r w:rsidR="00381898" w:rsidRPr="000A77CC">
        <w:rPr>
          <w:color w:val="231F1F"/>
          <w:w w:val="105"/>
        </w:rPr>
        <w:t>kiện</w:t>
      </w:r>
      <w:r w:rsidR="00381898" w:rsidRPr="000A77CC">
        <w:rPr>
          <w:color w:val="231F1F"/>
          <w:spacing w:val="-4"/>
          <w:w w:val="105"/>
        </w:rPr>
        <w:t xml:space="preserve"> </w:t>
      </w:r>
      <w:r w:rsidR="004973B2" w:rsidRPr="000A77CC">
        <w:rPr>
          <w:color w:val="231F1F"/>
          <w:w w:val="105"/>
        </w:rPr>
        <w:t>c</w:t>
      </w:r>
      <w:r w:rsidR="00381898" w:rsidRPr="000A77CC">
        <w:rPr>
          <w:color w:val="231F1F"/>
          <w:w w:val="105"/>
        </w:rPr>
        <w:t>ung</w:t>
      </w:r>
      <w:r w:rsidR="00381898" w:rsidRPr="000A77CC">
        <w:rPr>
          <w:color w:val="231F1F"/>
          <w:spacing w:val="-5"/>
          <w:w w:val="105"/>
        </w:rPr>
        <w:t xml:space="preserve"> </w:t>
      </w:r>
      <w:r w:rsidR="004973B2" w:rsidRPr="000A77CC">
        <w:rPr>
          <w:color w:val="231F1F"/>
          <w:w w:val="105"/>
        </w:rPr>
        <w:t>c</w:t>
      </w:r>
      <w:r w:rsidR="00381898" w:rsidRPr="000A77CC">
        <w:rPr>
          <w:color w:val="231F1F"/>
          <w:w w:val="105"/>
        </w:rPr>
        <w:t>ấp</w:t>
      </w:r>
      <w:r w:rsidR="00381898" w:rsidRPr="000A77CC">
        <w:rPr>
          <w:color w:val="231F1F"/>
          <w:spacing w:val="-5"/>
          <w:w w:val="105"/>
        </w:rPr>
        <w:t xml:space="preserve"> </w:t>
      </w:r>
      <w:r w:rsidR="004973B2" w:rsidRPr="000A77CC">
        <w:rPr>
          <w:color w:val="231F1F"/>
          <w:w w:val="105"/>
        </w:rPr>
        <w:t>c</w:t>
      </w:r>
      <w:r w:rsidR="00381898" w:rsidRPr="000A77CC">
        <w:rPr>
          <w:color w:val="231F1F"/>
          <w:w w:val="105"/>
        </w:rPr>
        <w:t>á</w:t>
      </w:r>
      <w:r w:rsidR="004973B2" w:rsidRPr="000A77CC">
        <w:rPr>
          <w:color w:val="231F1F"/>
          <w:w w:val="105"/>
        </w:rPr>
        <w:t>c</w:t>
      </w:r>
      <w:r w:rsidR="00381898" w:rsidRPr="000A77CC">
        <w:rPr>
          <w:color w:val="231F1F"/>
          <w:spacing w:val="-5"/>
          <w:w w:val="105"/>
        </w:rPr>
        <w:t xml:space="preserve"> </w:t>
      </w:r>
      <w:r w:rsidR="00381898" w:rsidRPr="000A77CC">
        <w:rPr>
          <w:color w:val="231F1F"/>
          <w:w w:val="105"/>
        </w:rPr>
        <w:t>quan</w:t>
      </w:r>
      <w:r w:rsidR="00381898" w:rsidRPr="000A77CC">
        <w:rPr>
          <w:color w:val="231F1F"/>
          <w:spacing w:val="-4"/>
          <w:w w:val="105"/>
        </w:rPr>
        <w:t xml:space="preserve"> </w:t>
      </w:r>
      <w:r w:rsidR="00381898" w:rsidRPr="000A77CC">
        <w:rPr>
          <w:color w:val="231F1F"/>
          <w:w w:val="105"/>
        </w:rPr>
        <w:t>điểm</w:t>
      </w:r>
      <w:r w:rsidR="00381898" w:rsidRPr="000A77CC">
        <w:rPr>
          <w:color w:val="231F1F"/>
          <w:spacing w:val="-5"/>
          <w:w w:val="105"/>
        </w:rPr>
        <w:t xml:space="preserve"> </w:t>
      </w:r>
      <w:r w:rsidR="00381898" w:rsidRPr="000A77CC">
        <w:rPr>
          <w:color w:val="231F1F"/>
          <w:w w:val="105"/>
        </w:rPr>
        <w:t>bổ</w:t>
      </w:r>
      <w:r w:rsidR="00381898" w:rsidRPr="000A77CC">
        <w:rPr>
          <w:color w:val="231F1F"/>
          <w:spacing w:val="-5"/>
          <w:w w:val="105"/>
        </w:rPr>
        <w:t xml:space="preserve"> </w:t>
      </w:r>
      <w:r w:rsidR="00381898" w:rsidRPr="000A77CC">
        <w:rPr>
          <w:color w:val="231F1F"/>
          <w:w w:val="105"/>
        </w:rPr>
        <w:t>sung</w:t>
      </w:r>
      <w:r w:rsidR="00381898" w:rsidRPr="000A77CC">
        <w:rPr>
          <w:color w:val="231F1F"/>
          <w:spacing w:val="-5"/>
          <w:w w:val="105"/>
        </w:rPr>
        <w:t xml:space="preserve"> </w:t>
      </w:r>
      <w:r w:rsidR="004973B2" w:rsidRPr="000A77CC">
        <w:rPr>
          <w:color w:val="231F1F"/>
          <w:w w:val="105"/>
        </w:rPr>
        <w:t>c</w:t>
      </w:r>
      <w:r w:rsidR="00381898" w:rsidRPr="000A77CC">
        <w:rPr>
          <w:color w:val="231F1F"/>
          <w:w w:val="105"/>
        </w:rPr>
        <w:t>h</w:t>
      </w:r>
      <w:r w:rsidR="00CF03B4" w:rsidRPr="000A77CC">
        <w:rPr>
          <w:color w:val="231F1F"/>
          <w:w w:val="105"/>
        </w:rPr>
        <w:t>o</w:t>
      </w:r>
      <w:r w:rsidR="00381898" w:rsidRPr="000A77CC">
        <w:rPr>
          <w:color w:val="231F1F"/>
          <w:spacing w:val="-4"/>
          <w:w w:val="105"/>
        </w:rPr>
        <w:t xml:space="preserve"> </w:t>
      </w:r>
      <w:r w:rsidR="00381898" w:rsidRPr="000A77CC">
        <w:rPr>
          <w:color w:val="231F1F"/>
          <w:w w:val="105"/>
        </w:rPr>
        <w:t>một</w:t>
      </w:r>
      <w:r w:rsidR="00381898" w:rsidRPr="000A77CC">
        <w:rPr>
          <w:color w:val="231F1F"/>
          <w:spacing w:val="-5"/>
          <w:w w:val="105"/>
        </w:rPr>
        <w:t xml:space="preserve"> </w:t>
      </w:r>
      <w:r w:rsidR="00381898" w:rsidRPr="000A77CC">
        <w:rPr>
          <w:color w:val="231F1F"/>
          <w:w w:val="105"/>
        </w:rPr>
        <w:t>thự</w:t>
      </w:r>
      <w:r w:rsidR="004973B2" w:rsidRPr="000A77CC">
        <w:rPr>
          <w:color w:val="231F1F"/>
          <w:w w:val="105"/>
        </w:rPr>
        <w:t>c</w:t>
      </w:r>
      <w:r w:rsidR="00381898" w:rsidRPr="000A77CC">
        <w:rPr>
          <w:color w:val="231F1F"/>
          <w:spacing w:val="-5"/>
          <w:w w:val="105"/>
        </w:rPr>
        <w:t xml:space="preserve"> </w:t>
      </w:r>
      <w:r w:rsidR="00381898" w:rsidRPr="000A77CC">
        <w:rPr>
          <w:color w:val="231F1F"/>
          <w:w w:val="105"/>
        </w:rPr>
        <w:t>tế</w:t>
      </w:r>
      <w:r w:rsidR="00381898" w:rsidRPr="000A77CC">
        <w:rPr>
          <w:color w:val="231F1F"/>
          <w:spacing w:val="-5"/>
          <w:w w:val="105"/>
        </w:rPr>
        <w:t xml:space="preserve"> </w:t>
      </w:r>
      <w:r w:rsidR="00381898" w:rsidRPr="000A77CC">
        <w:rPr>
          <w:color w:val="231F1F"/>
          <w:w w:val="105"/>
        </w:rPr>
        <w:t>nhất</w:t>
      </w:r>
      <w:r w:rsidR="00381898" w:rsidRPr="000A77CC">
        <w:rPr>
          <w:color w:val="231F1F"/>
          <w:spacing w:val="-4"/>
          <w:w w:val="105"/>
        </w:rPr>
        <w:t xml:space="preserve"> </w:t>
      </w:r>
      <w:r w:rsidR="00381898" w:rsidRPr="000A77CC">
        <w:rPr>
          <w:color w:val="231F1F"/>
          <w:w w:val="105"/>
        </w:rPr>
        <w:t>định.</w:t>
      </w:r>
      <w:r w:rsidR="00381898" w:rsidRPr="000A77CC">
        <w:rPr>
          <w:color w:val="231F1F"/>
          <w:spacing w:val="-5"/>
          <w:w w:val="105"/>
        </w:rPr>
        <w:t xml:space="preserve"> </w:t>
      </w:r>
      <w:r w:rsidR="00381898" w:rsidRPr="000A77CC">
        <w:rPr>
          <w:color w:val="231F1F"/>
          <w:w w:val="105"/>
        </w:rPr>
        <w:t>Hãy</w:t>
      </w:r>
      <w:r w:rsidR="00381898" w:rsidRPr="000A77CC">
        <w:rPr>
          <w:color w:val="231F1F"/>
          <w:spacing w:val="1"/>
          <w:w w:val="105"/>
        </w:rPr>
        <w:t xml:space="preserve"> </w:t>
      </w:r>
      <w:r w:rsidR="00381898" w:rsidRPr="000A77CC">
        <w:rPr>
          <w:color w:val="231F1F"/>
          <w:w w:val="105"/>
        </w:rPr>
        <w:t>nhớ</w:t>
      </w:r>
      <w:r w:rsidR="00381898" w:rsidRPr="000A77CC">
        <w:rPr>
          <w:color w:val="231F1F"/>
          <w:spacing w:val="-5"/>
          <w:w w:val="105"/>
        </w:rPr>
        <w:t xml:space="preserve"> </w:t>
      </w:r>
      <w:r w:rsidR="00381898" w:rsidRPr="000A77CC">
        <w:rPr>
          <w:color w:val="231F1F"/>
          <w:w w:val="105"/>
        </w:rPr>
        <w:t>lại</w:t>
      </w:r>
      <w:r w:rsidR="00381898" w:rsidRPr="000A77CC">
        <w:rPr>
          <w:color w:val="231F1F"/>
          <w:spacing w:val="-5"/>
          <w:w w:val="105"/>
        </w:rPr>
        <w:t xml:space="preserve"> </w:t>
      </w:r>
      <w:r w:rsidR="00381898" w:rsidRPr="000A77CC">
        <w:rPr>
          <w:color w:val="231F1F"/>
          <w:w w:val="105"/>
        </w:rPr>
        <w:t>rằng</w:t>
      </w:r>
      <w:r w:rsidR="00381898" w:rsidRPr="000A77CC">
        <w:rPr>
          <w:color w:val="231F1F"/>
          <w:spacing w:val="-5"/>
          <w:w w:val="105"/>
        </w:rPr>
        <w:t xml:space="preserve"> </w:t>
      </w:r>
      <w:r w:rsidR="004973B2" w:rsidRPr="000A77CC">
        <w:rPr>
          <w:color w:val="231F1F"/>
          <w:w w:val="105"/>
        </w:rPr>
        <w:t>c</w:t>
      </w:r>
      <w:r w:rsidR="00381898" w:rsidRPr="000A77CC">
        <w:rPr>
          <w:color w:val="231F1F"/>
          <w:w w:val="105"/>
        </w:rPr>
        <w:t>á</w:t>
      </w:r>
      <w:r w:rsidR="004973B2" w:rsidRPr="000A77CC">
        <w:rPr>
          <w:color w:val="231F1F"/>
          <w:w w:val="105"/>
        </w:rPr>
        <w:t>c</w:t>
      </w:r>
      <w:r w:rsidR="00381898" w:rsidRPr="000A77CC">
        <w:rPr>
          <w:color w:val="231F1F"/>
          <w:spacing w:val="-4"/>
          <w:w w:val="105"/>
        </w:rPr>
        <w:t xml:space="preserve"> </w:t>
      </w:r>
      <w:r w:rsidR="00381898" w:rsidRPr="000A77CC">
        <w:rPr>
          <w:color w:val="231F1F"/>
          <w:w w:val="105"/>
        </w:rPr>
        <w:t>thứ</w:t>
      </w:r>
      <w:r w:rsidR="00381898" w:rsidRPr="000A77CC">
        <w:rPr>
          <w:color w:val="231F1F"/>
          <w:spacing w:val="-5"/>
          <w:w w:val="105"/>
        </w:rPr>
        <w:t xml:space="preserve"> </w:t>
      </w:r>
      <w:r w:rsidR="00381898" w:rsidRPr="000A77CC">
        <w:rPr>
          <w:color w:val="231F1F"/>
          <w:w w:val="105"/>
        </w:rPr>
        <w:t>nguyên</w:t>
      </w:r>
      <w:r w:rsidR="00381898" w:rsidRPr="000A77CC">
        <w:rPr>
          <w:color w:val="231F1F"/>
          <w:spacing w:val="-5"/>
          <w:w w:val="105"/>
        </w:rPr>
        <w:t xml:space="preserve"> </w:t>
      </w:r>
      <w:r w:rsidR="00381898" w:rsidRPr="000A77CC">
        <w:rPr>
          <w:color w:val="231F1F"/>
          <w:w w:val="105"/>
        </w:rPr>
        <w:t>đượ</w:t>
      </w:r>
      <w:r w:rsidR="004973B2" w:rsidRPr="000A77CC">
        <w:rPr>
          <w:color w:val="231F1F"/>
          <w:w w:val="105"/>
        </w:rPr>
        <w:t>c</w:t>
      </w:r>
      <w:r w:rsidR="00381898" w:rsidRPr="000A77CC">
        <w:rPr>
          <w:color w:val="231F1F"/>
          <w:spacing w:val="-5"/>
          <w:w w:val="105"/>
        </w:rPr>
        <w:t xml:space="preserve"> </w:t>
      </w:r>
      <w:r w:rsidR="00381898" w:rsidRPr="000A77CC">
        <w:rPr>
          <w:color w:val="231F1F"/>
          <w:w w:val="105"/>
        </w:rPr>
        <w:t>quan</w:t>
      </w:r>
      <w:r w:rsidR="00381898" w:rsidRPr="000A77CC">
        <w:rPr>
          <w:color w:val="231F1F"/>
          <w:spacing w:val="-4"/>
          <w:w w:val="105"/>
        </w:rPr>
        <w:t xml:space="preserve"> </w:t>
      </w:r>
      <w:r w:rsidR="00381898" w:rsidRPr="000A77CC">
        <w:rPr>
          <w:color w:val="231F1F"/>
          <w:w w:val="105"/>
        </w:rPr>
        <w:t>tâm</w:t>
      </w:r>
      <w:r w:rsidR="00381898" w:rsidRPr="000A77CC">
        <w:rPr>
          <w:color w:val="231F1F"/>
          <w:spacing w:val="-5"/>
          <w:w w:val="105"/>
        </w:rPr>
        <w:t xml:space="preserve"> </w:t>
      </w:r>
      <w:r w:rsidR="00381898" w:rsidRPr="000A77CC">
        <w:rPr>
          <w:color w:val="231F1F"/>
          <w:w w:val="105"/>
        </w:rPr>
        <w:t>vì</w:t>
      </w:r>
      <w:r w:rsidR="00381898" w:rsidRPr="000A77CC">
        <w:rPr>
          <w:color w:val="231F1F"/>
          <w:spacing w:val="-5"/>
          <w:w w:val="105"/>
        </w:rPr>
        <w:t xml:space="preserve"> </w:t>
      </w:r>
      <w:r w:rsidR="00381898" w:rsidRPr="000A77CC">
        <w:rPr>
          <w:color w:val="231F1F"/>
          <w:w w:val="105"/>
        </w:rPr>
        <w:t>dữ</w:t>
      </w:r>
      <w:r w:rsidR="00381898" w:rsidRPr="000A77CC">
        <w:rPr>
          <w:color w:val="231F1F"/>
          <w:spacing w:val="-5"/>
          <w:w w:val="105"/>
        </w:rPr>
        <w:t xml:space="preserve"> </w:t>
      </w:r>
      <w:r w:rsidR="00381898" w:rsidRPr="000A77CC">
        <w:rPr>
          <w:color w:val="231F1F"/>
          <w:w w:val="105"/>
        </w:rPr>
        <w:t>liệu</w:t>
      </w:r>
      <w:r w:rsidR="00381898" w:rsidRPr="000A77CC">
        <w:rPr>
          <w:color w:val="231F1F"/>
          <w:spacing w:val="-4"/>
          <w:w w:val="105"/>
        </w:rPr>
        <w:t xml:space="preserve"> </w:t>
      </w:r>
      <w:r w:rsidR="00381898" w:rsidRPr="000A77CC">
        <w:rPr>
          <w:color w:val="231F1F"/>
          <w:w w:val="105"/>
        </w:rPr>
        <w:t>hỗ</w:t>
      </w:r>
      <w:r w:rsidR="00381898" w:rsidRPr="000A77CC">
        <w:rPr>
          <w:color w:val="231F1F"/>
          <w:spacing w:val="-5"/>
          <w:w w:val="105"/>
        </w:rPr>
        <w:t xml:space="preserve"> </w:t>
      </w:r>
      <w:r w:rsidR="00381898" w:rsidRPr="000A77CC">
        <w:rPr>
          <w:color w:val="231F1F"/>
          <w:w w:val="105"/>
        </w:rPr>
        <w:t>trợ</w:t>
      </w:r>
      <w:r w:rsidR="00381898" w:rsidRPr="000A77CC">
        <w:rPr>
          <w:color w:val="231F1F"/>
          <w:spacing w:val="-5"/>
          <w:w w:val="105"/>
        </w:rPr>
        <w:t xml:space="preserve"> </w:t>
      </w:r>
      <w:r w:rsidR="00381898" w:rsidRPr="000A77CC">
        <w:rPr>
          <w:color w:val="231F1F"/>
          <w:w w:val="105"/>
        </w:rPr>
        <w:t>ra</w:t>
      </w:r>
      <w:r w:rsidR="00381898" w:rsidRPr="000A77CC">
        <w:rPr>
          <w:color w:val="231F1F"/>
          <w:spacing w:val="-5"/>
          <w:w w:val="105"/>
        </w:rPr>
        <w:t xml:space="preserve"> </w:t>
      </w:r>
      <w:r w:rsidR="00381898" w:rsidRPr="000A77CC">
        <w:rPr>
          <w:color w:val="231F1F"/>
          <w:w w:val="105"/>
        </w:rPr>
        <w:t>quyết</w:t>
      </w:r>
      <w:r w:rsidR="00381898" w:rsidRPr="000A77CC">
        <w:rPr>
          <w:color w:val="231F1F"/>
          <w:spacing w:val="-4"/>
          <w:w w:val="105"/>
        </w:rPr>
        <w:t xml:space="preserve"> </w:t>
      </w:r>
      <w:r w:rsidR="00381898" w:rsidRPr="000A77CC">
        <w:rPr>
          <w:color w:val="231F1F"/>
          <w:w w:val="105"/>
        </w:rPr>
        <w:t>định</w:t>
      </w:r>
      <w:r w:rsidR="00381898" w:rsidRPr="000A77CC">
        <w:rPr>
          <w:color w:val="231F1F"/>
          <w:spacing w:val="-5"/>
          <w:w w:val="105"/>
        </w:rPr>
        <w:t xml:space="preserve"> </w:t>
      </w:r>
      <w:r w:rsidR="00381898" w:rsidRPr="000A77CC">
        <w:rPr>
          <w:color w:val="231F1F"/>
          <w:w w:val="105"/>
        </w:rPr>
        <w:t>hầu</w:t>
      </w:r>
      <w:r w:rsidR="00381898" w:rsidRPr="000A77CC">
        <w:rPr>
          <w:color w:val="231F1F"/>
          <w:spacing w:val="-5"/>
          <w:w w:val="105"/>
        </w:rPr>
        <w:t xml:space="preserve"> </w:t>
      </w:r>
      <w:r w:rsidR="00381898" w:rsidRPr="000A77CC">
        <w:rPr>
          <w:color w:val="231F1F"/>
          <w:w w:val="105"/>
        </w:rPr>
        <w:t>như</w:t>
      </w:r>
      <w:r w:rsidR="00381898" w:rsidRPr="000A77CC">
        <w:rPr>
          <w:color w:val="231F1F"/>
          <w:spacing w:val="-4"/>
          <w:w w:val="105"/>
        </w:rPr>
        <w:t xml:space="preserve"> </w:t>
      </w:r>
      <w:r w:rsidR="00381898" w:rsidRPr="000A77CC">
        <w:rPr>
          <w:color w:val="231F1F"/>
          <w:w w:val="105"/>
        </w:rPr>
        <w:t>luôn</w:t>
      </w:r>
      <w:r w:rsidR="00381898" w:rsidRPr="000A77CC">
        <w:rPr>
          <w:color w:val="231F1F"/>
          <w:spacing w:val="-5"/>
          <w:w w:val="105"/>
        </w:rPr>
        <w:t xml:space="preserve"> </w:t>
      </w:r>
      <w:r w:rsidR="00381898" w:rsidRPr="000A77CC">
        <w:rPr>
          <w:color w:val="231F1F"/>
          <w:w w:val="105"/>
        </w:rPr>
        <w:t>đượ</w:t>
      </w:r>
      <w:r w:rsidR="004973B2" w:rsidRPr="000A77CC">
        <w:rPr>
          <w:color w:val="231F1F"/>
          <w:w w:val="105"/>
        </w:rPr>
        <w:t>c</w:t>
      </w:r>
      <w:r w:rsidR="00381898" w:rsidRPr="000A77CC">
        <w:rPr>
          <w:color w:val="231F1F"/>
          <w:spacing w:val="-5"/>
          <w:w w:val="105"/>
        </w:rPr>
        <w:t xml:space="preserve"> </w:t>
      </w:r>
      <w:r w:rsidR="00381898" w:rsidRPr="000A77CC">
        <w:rPr>
          <w:color w:val="231F1F"/>
          <w:w w:val="105"/>
        </w:rPr>
        <w:t>xem</w:t>
      </w:r>
      <w:r w:rsidR="00381898" w:rsidRPr="000A77CC">
        <w:rPr>
          <w:color w:val="231F1F"/>
          <w:spacing w:val="-5"/>
          <w:w w:val="105"/>
        </w:rPr>
        <w:t xml:space="preserve"> </w:t>
      </w:r>
      <w:r w:rsidR="00381898" w:rsidRPr="000A77CC">
        <w:rPr>
          <w:color w:val="231F1F"/>
          <w:w w:val="105"/>
        </w:rPr>
        <w:t>tr</w:t>
      </w:r>
      <w:r w:rsidR="00CF03B4" w:rsidRPr="000A77CC">
        <w:rPr>
          <w:color w:val="231F1F"/>
          <w:w w:val="105"/>
        </w:rPr>
        <w:t>o</w:t>
      </w:r>
      <w:r w:rsidR="00381898" w:rsidRPr="000A77CC">
        <w:rPr>
          <w:color w:val="231F1F"/>
          <w:w w:val="105"/>
        </w:rPr>
        <w:t>ng</w:t>
      </w:r>
      <w:r w:rsidR="00381898" w:rsidRPr="000A77CC">
        <w:rPr>
          <w:color w:val="231F1F"/>
          <w:spacing w:val="1"/>
          <w:w w:val="105"/>
        </w:rPr>
        <w:t xml:space="preserve"> </w:t>
      </w:r>
      <w:r w:rsidR="00381898" w:rsidRPr="000A77CC">
        <w:rPr>
          <w:color w:val="231F1F"/>
          <w:w w:val="105"/>
        </w:rPr>
        <w:t xml:space="preserve">mối liên hệ với </w:t>
      </w:r>
      <w:r w:rsidR="004973B2" w:rsidRPr="000A77CC">
        <w:rPr>
          <w:color w:val="231F1F"/>
          <w:w w:val="105"/>
        </w:rPr>
        <w:t>c</w:t>
      </w:r>
      <w:r w:rsidR="00381898" w:rsidRPr="000A77CC">
        <w:rPr>
          <w:color w:val="231F1F"/>
          <w:w w:val="105"/>
        </w:rPr>
        <w:t>á</w:t>
      </w:r>
      <w:r w:rsidR="004973B2" w:rsidRPr="000A77CC">
        <w:rPr>
          <w:color w:val="231F1F"/>
          <w:w w:val="105"/>
        </w:rPr>
        <w:t>c</w:t>
      </w:r>
      <w:r w:rsidR="00381898" w:rsidRPr="000A77CC">
        <w:rPr>
          <w:color w:val="231F1F"/>
          <w:w w:val="105"/>
        </w:rPr>
        <w:t xml:space="preserve"> dữ liệu khá</w:t>
      </w:r>
      <w:r w:rsidR="004973B2" w:rsidRPr="000A77CC">
        <w:rPr>
          <w:color w:val="231F1F"/>
          <w:w w:val="105"/>
        </w:rPr>
        <w:t>c</w:t>
      </w:r>
      <w:r w:rsidR="00381898" w:rsidRPr="000A77CC">
        <w:rPr>
          <w:color w:val="231F1F"/>
          <w:w w:val="105"/>
        </w:rPr>
        <w:t xml:space="preserve">. </w:t>
      </w:r>
      <w:r w:rsidR="004973B2" w:rsidRPr="000A77CC">
        <w:rPr>
          <w:color w:val="231F1F"/>
          <w:w w:val="105"/>
        </w:rPr>
        <w:t>c</w:t>
      </w:r>
      <w:r w:rsidR="00381898" w:rsidRPr="000A77CC">
        <w:rPr>
          <w:color w:val="231F1F"/>
          <w:w w:val="105"/>
        </w:rPr>
        <w:t>hẳng hạn, d</w:t>
      </w:r>
      <w:r w:rsidR="00CF03B4" w:rsidRPr="000A77CC">
        <w:rPr>
          <w:color w:val="231F1F"/>
          <w:w w:val="105"/>
        </w:rPr>
        <w:t>o</w:t>
      </w:r>
      <w:r w:rsidR="00381898" w:rsidRPr="000A77CC">
        <w:rPr>
          <w:color w:val="231F1F"/>
          <w:w w:val="105"/>
        </w:rPr>
        <w:t xml:space="preserve">anh số bán hàng </w:t>
      </w:r>
      <w:r w:rsidR="004973B2" w:rsidRPr="000A77CC">
        <w:rPr>
          <w:color w:val="231F1F"/>
          <w:w w:val="105"/>
        </w:rPr>
        <w:t>c</w:t>
      </w:r>
      <w:r w:rsidR="00A56E9F" w:rsidRPr="000A77CC">
        <w:rPr>
          <w:color w:val="231F1F"/>
          <w:w w:val="105"/>
        </w:rPr>
        <w:t>ó</w:t>
      </w:r>
      <w:r w:rsidR="00381898" w:rsidRPr="000A77CC">
        <w:rPr>
          <w:color w:val="231F1F"/>
          <w:w w:val="105"/>
        </w:rPr>
        <w:t xml:space="preserve"> thể đượ</w:t>
      </w:r>
      <w:r w:rsidR="004973B2" w:rsidRPr="000A77CC">
        <w:rPr>
          <w:color w:val="231F1F"/>
          <w:w w:val="105"/>
        </w:rPr>
        <w:t>c</w:t>
      </w:r>
      <w:r w:rsidR="00381898" w:rsidRPr="000A77CC">
        <w:rPr>
          <w:color w:val="231F1F"/>
          <w:w w:val="105"/>
        </w:rPr>
        <w:t xml:space="preserve"> s</w:t>
      </w:r>
      <w:r w:rsidR="00CF03B4" w:rsidRPr="000A77CC">
        <w:rPr>
          <w:color w:val="231F1F"/>
          <w:w w:val="105"/>
        </w:rPr>
        <w:t>o</w:t>
      </w:r>
      <w:r w:rsidR="00381898" w:rsidRPr="000A77CC">
        <w:rPr>
          <w:color w:val="231F1F"/>
          <w:w w:val="105"/>
        </w:rPr>
        <w:t xml:space="preserve"> sánh the</w:t>
      </w:r>
      <w:r w:rsidR="00CF03B4" w:rsidRPr="000A77CC">
        <w:rPr>
          <w:color w:val="231F1F"/>
          <w:w w:val="105"/>
        </w:rPr>
        <w:t>o</w:t>
      </w:r>
      <w:r w:rsidR="00381898" w:rsidRPr="000A77CC">
        <w:rPr>
          <w:color w:val="231F1F"/>
          <w:w w:val="105"/>
        </w:rPr>
        <w:t xml:space="preserve"> sản phẩm từ</w:t>
      </w:r>
      <w:r w:rsidR="00381898" w:rsidRPr="000A77CC">
        <w:rPr>
          <w:color w:val="231F1F"/>
          <w:spacing w:val="1"/>
          <w:w w:val="105"/>
        </w:rPr>
        <w:t xml:space="preserve"> </w:t>
      </w:r>
      <w:r w:rsidR="00381898" w:rsidRPr="000A77CC">
        <w:rPr>
          <w:color w:val="231F1F"/>
          <w:w w:val="105"/>
        </w:rPr>
        <w:t>vùng</w:t>
      </w:r>
      <w:r w:rsidR="00381898" w:rsidRPr="000A77CC">
        <w:rPr>
          <w:color w:val="231F1F"/>
          <w:spacing w:val="-6"/>
          <w:w w:val="105"/>
        </w:rPr>
        <w:t xml:space="preserve"> </w:t>
      </w:r>
      <w:r w:rsidR="00381898" w:rsidRPr="000A77CC">
        <w:rPr>
          <w:color w:val="231F1F"/>
          <w:w w:val="105"/>
        </w:rPr>
        <w:t>này</w:t>
      </w:r>
      <w:r w:rsidR="00381898" w:rsidRPr="000A77CC">
        <w:rPr>
          <w:color w:val="231F1F"/>
          <w:spacing w:val="-5"/>
          <w:w w:val="105"/>
        </w:rPr>
        <w:t xml:space="preserve"> </w:t>
      </w:r>
      <w:r w:rsidR="00381898" w:rsidRPr="000A77CC">
        <w:rPr>
          <w:color w:val="231F1F"/>
          <w:w w:val="105"/>
        </w:rPr>
        <w:t>sang</w:t>
      </w:r>
      <w:r w:rsidR="00381898" w:rsidRPr="000A77CC">
        <w:rPr>
          <w:color w:val="231F1F"/>
          <w:spacing w:val="-6"/>
          <w:w w:val="105"/>
        </w:rPr>
        <w:t xml:space="preserve"> </w:t>
      </w:r>
      <w:r w:rsidR="00381898" w:rsidRPr="000A77CC">
        <w:rPr>
          <w:color w:val="231F1F"/>
          <w:w w:val="105"/>
        </w:rPr>
        <w:t>vùng</w:t>
      </w:r>
      <w:r w:rsidR="00381898" w:rsidRPr="000A77CC">
        <w:rPr>
          <w:color w:val="231F1F"/>
          <w:spacing w:val="-5"/>
          <w:w w:val="105"/>
        </w:rPr>
        <w:t xml:space="preserve"> </w:t>
      </w:r>
      <w:r w:rsidR="00381898" w:rsidRPr="000A77CC">
        <w:rPr>
          <w:color w:val="231F1F"/>
          <w:w w:val="105"/>
        </w:rPr>
        <w:t>khá</w:t>
      </w:r>
      <w:r w:rsidR="004973B2" w:rsidRPr="000A77CC">
        <w:rPr>
          <w:color w:val="231F1F"/>
          <w:w w:val="105"/>
        </w:rPr>
        <w:t>c</w:t>
      </w:r>
      <w:r w:rsidR="00381898" w:rsidRPr="000A77CC">
        <w:rPr>
          <w:color w:val="231F1F"/>
          <w:spacing w:val="-5"/>
          <w:w w:val="105"/>
        </w:rPr>
        <w:t xml:space="preserve"> </w:t>
      </w:r>
      <w:r w:rsidR="00381898" w:rsidRPr="000A77CC">
        <w:rPr>
          <w:color w:val="231F1F"/>
          <w:w w:val="105"/>
        </w:rPr>
        <w:t>và</w:t>
      </w:r>
      <w:r w:rsidR="00381898" w:rsidRPr="000A77CC">
        <w:rPr>
          <w:color w:val="231F1F"/>
          <w:spacing w:val="-6"/>
          <w:w w:val="105"/>
        </w:rPr>
        <w:t xml:space="preserve"> </w:t>
      </w:r>
      <w:r w:rsidR="00381898" w:rsidRPr="000A77CC">
        <w:rPr>
          <w:color w:val="231F1F"/>
          <w:w w:val="105"/>
        </w:rPr>
        <w:t>từ</w:t>
      </w:r>
      <w:r w:rsidR="00381898" w:rsidRPr="000A77CC">
        <w:rPr>
          <w:color w:val="231F1F"/>
          <w:spacing w:val="-5"/>
          <w:w w:val="105"/>
        </w:rPr>
        <w:t xml:space="preserve"> </w:t>
      </w:r>
      <w:r w:rsidR="00381898" w:rsidRPr="000A77CC">
        <w:rPr>
          <w:color w:val="231F1F"/>
          <w:w w:val="105"/>
        </w:rPr>
        <w:t>kh</w:t>
      </w:r>
      <w:r w:rsidR="00CF03B4" w:rsidRPr="000A77CC">
        <w:rPr>
          <w:color w:val="231F1F"/>
          <w:w w:val="105"/>
        </w:rPr>
        <w:t>o</w:t>
      </w:r>
      <w:r w:rsidR="00381898" w:rsidRPr="000A77CC">
        <w:rPr>
          <w:color w:val="231F1F"/>
          <w:w w:val="105"/>
        </w:rPr>
        <w:t>ảng</w:t>
      </w:r>
      <w:r w:rsidR="00381898" w:rsidRPr="000A77CC">
        <w:rPr>
          <w:color w:val="231F1F"/>
          <w:spacing w:val="-5"/>
          <w:w w:val="105"/>
        </w:rPr>
        <w:t xml:space="preserve"> </w:t>
      </w:r>
      <w:r w:rsidR="00381898" w:rsidRPr="000A77CC">
        <w:rPr>
          <w:color w:val="231F1F"/>
          <w:w w:val="105"/>
        </w:rPr>
        <w:t>thời</w:t>
      </w:r>
      <w:r w:rsidR="00381898" w:rsidRPr="000A77CC">
        <w:rPr>
          <w:color w:val="231F1F"/>
          <w:spacing w:val="-6"/>
          <w:w w:val="105"/>
        </w:rPr>
        <w:t xml:space="preserve"> </w:t>
      </w:r>
      <w:r w:rsidR="00381898" w:rsidRPr="000A77CC">
        <w:rPr>
          <w:color w:val="231F1F"/>
          <w:w w:val="105"/>
        </w:rPr>
        <w:t>gian</w:t>
      </w:r>
      <w:r w:rsidR="00381898" w:rsidRPr="000A77CC">
        <w:rPr>
          <w:color w:val="231F1F"/>
          <w:spacing w:val="-5"/>
          <w:w w:val="105"/>
        </w:rPr>
        <w:t xml:space="preserve"> </w:t>
      </w:r>
      <w:r w:rsidR="00381898" w:rsidRPr="000A77CC">
        <w:rPr>
          <w:color w:val="231F1F"/>
          <w:w w:val="105"/>
        </w:rPr>
        <w:t>này</w:t>
      </w:r>
      <w:r w:rsidR="00381898" w:rsidRPr="000A77CC">
        <w:rPr>
          <w:color w:val="231F1F"/>
          <w:spacing w:val="-5"/>
          <w:w w:val="105"/>
        </w:rPr>
        <w:t xml:space="preserve"> </w:t>
      </w:r>
      <w:r w:rsidR="00381898" w:rsidRPr="000A77CC">
        <w:rPr>
          <w:color w:val="231F1F"/>
          <w:w w:val="105"/>
        </w:rPr>
        <w:t>sang</w:t>
      </w:r>
      <w:r w:rsidR="00381898" w:rsidRPr="000A77CC">
        <w:rPr>
          <w:color w:val="231F1F"/>
          <w:spacing w:val="-6"/>
          <w:w w:val="105"/>
        </w:rPr>
        <w:t xml:space="preserve"> </w:t>
      </w:r>
      <w:r w:rsidR="00381898" w:rsidRPr="000A77CC">
        <w:rPr>
          <w:color w:val="231F1F"/>
          <w:w w:val="105"/>
        </w:rPr>
        <w:t>kh</w:t>
      </w:r>
      <w:r w:rsidR="00CF03B4" w:rsidRPr="000A77CC">
        <w:rPr>
          <w:color w:val="231F1F"/>
          <w:w w:val="105"/>
        </w:rPr>
        <w:t>o</w:t>
      </w:r>
      <w:r w:rsidR="00381898" w:rsidRPr="000A77CC">
        <w:rPr>
          <w:color w:val="231F1F"/>
          <w:w w:val="105"/>
        </w:rPr>
        <w:t>ảng</w:t>
      </w:r>
      <w:r w:rsidR="00381898" w:rsidRPr="000A77CC">
        <w:rPr>
          <w:color w:val="231F1F"/>
          <w:spacing w:val="-5"/>
          <w:w w:val="105"/>
        </w:rPr>
        <w:t xml:space="preserve"> </w:t>
      </w:r>
      <w:r w:rsidR="00381898" w:rsidRPr="000A77CC">
        <w:rPr>
          <w:color w:val="231F1F"/>
          <w:w w:val="105"/>
        </w:rPr>
        <w:t>thời</w:t>
      </w:r>
      <w:r w:rsidR="00381898" w:rsidRPr="000A77CC">
        <w:rPr>
          <w:color w:val="231F1F"/>
          <w:spacing w:val="-5"/>
          <w:w w:val="105"/>
        </w:rPr>
        <w:t xml:space="preserve"> </w:t>
      </w:r>
      <w:r w:rsidR="00381898" w:rsidRPr="000A77CC">
        <w:rPr>
          <w:color w:val="231F1F"/>
          <w:w w:val="105"/>
        </w:rPr>
        <w:t>gian</w:t>
      </w:r>
      <w:r w:rsidR="00381898" w:rsidRPr="000A77CC">
        <w:rPr>
          <w:color w:val="231F1F"/>
          <w:spacing w:val="-6"/>
          <w:w w:val="105"/>
        </w:rPr>
        <w:t xml:space="preserve"> </w:t>
      </w:r>
      <w:r w:rsidR="00381898" w:rsidRPr="000A77CC">
        <w:rPr>
          <w:color w:val="231F1F"/>
          <w:w w:val="105"/>
        </w:rPr>
        <w:t>tiếp</w:t>
      </w:r>
      <w:r w:rsidR="00381898" w:rsidRPr="000A77CC">
        <w:rPr>
          <w:color w:val="231F1F"/>
          <w:spacing w:val="-5"/>
          <w:w w:val="105"/>
        </w:rPr>
        <w:t xml:space="preserve"> </w:t>
      </w:r>
      <w:r w:rsidR="00381898" w:rsidRPr="000A77CC">
        <w:rPr>
          <w:color w:val="231F1F"/>
          <w:w w:val="105"/>
        </w:rPr>
        <w:t>the</w:t>
      </w:r>
      <w:r w:rsidR="00CF03B4" w:rsidRPr="000A77CC">
        <w:rPr>
          <w:color w:val="231F1F"/>
          <w:w w:val="105"/>
        </w:rPr>
        <w:t>o</w:t>
      </w:r>
      <w:r w:rsidR="00381898" w:rsidRPr="000A77CC">
        <w:rPr>
          <w:color w:val="231F1F"/>
          <w:w w:val="105"/>
        </w:rPr>
        <w:t>.</w:t>
      </w:r>
      <w:r w:rsidR="00381898" w:rsidRPr="000A77CC">
        <w:rPr>
          <w:color w:val="231F1F"/>
          <w:spacing w:val="-5"/>
          <w:w w:val="105"/>
        </w:rPr>
        <w:t xml:space="preserve"> </w:t>
      </w:r>
      <w:r w:rsidR="00381898" w:rsidRPr="000A77CC">
        <w:rPr>
          <w:color w:val="231F1F"/>
          <w:w w:val="105"/>
        </w:rPr>
        <w:t>L</w:t>
      </w:r>
      <w:r w:rsidR="00CF03B4" w:rsidRPr="000A77CC">
        <w:rPr>
          <w:color w:val="231F1F"/>
          <w:w w:val="105"/>
        </w:rPr>
        <w:t>o</w:t>
      </w:r>
      <w:r w:rsidR="00381898" w:rsidRPr="000A77CC">
        <w:rPr>
          <w:color w:val="231F1F"/>
          <w:w w:val="105"/>
        </w:rPr>
        <w:t>ại</w:t>
      </w:r>
      <w:r w:rsidR="00381898" w:rsidRPr="000A77CC">
        <w:rPr>
          <w:color w:val="231F1F"/>
          <w:spacing w:val="-6"/>
          <w:w w:val="105"/>
        </w:rPr>
        <w:t xml:space="preserve"> </w:t>
      </w:r>
      <w:r w:rsidR="00381898" w:rsidRPr="000A77CC">
        <w:rPr>
          <w:color w:val="231F1F"/>
          <w:w w:val="105"/>
        </w:rPr>
        <w:t>vấn</w:t>
      </w:r>
      <w:r w:rsidR="00381898" w:rsidRPr="000A77CC">
        <w:rPr>
          <w:color w:val="231F1F"/>
          <w:spacing w:val="-5"/>
          <w:w w:val="105"/>
        </w:rPr>
        <w:t xml:space="preserve"> </w:t>
      </w:r>
      <w:r w:rsidR="00381898" w:rsidRPr="000A77CC">
        <w:rPr>
          <w:color w:val="231F1F"/>
          <w:w w:val="105"/>
        </w:rPr>
        <w:t>đề</w:t>
      </w:r>
      <w:r w:rsidR="00381898" w:rsidRPr="000A77CC">
        <w:rPr>
          <w:color w:val="231F1F"/>
          <w:spacing w:val="-5"/>
          <w:w w:val="105"/>
        </w:rPr>
        <w:t xml:space="preserve"> </w:t>
      </w:r>
      <w:r w:rsidR="00381898" w:rsidRPr="000A77CC">
        <w:rPr>
          <w:color w:val="231F1F"/>
          <w:w w:val="105"/>
        </w:rPr>
        <w:t>thường</w:t>
      </w:r>
      <w:r w:rsidR="00381898" w:rsidRPr="000A77CC">
        <w:rPr>
          <w:color w:val="231F1F"/>
          <w:spacing w:val="-73"/>
          <w:w w:val="105"/>
        </w:rPr>
        <w:t xml:space="preserve"> </w:t>
      </w:r>
      <w:r w:rsidR="00381898" w:rsidRPr="000A77CC">
        <w:rPr>
          <w:color w:val="231F1F"/>
          <w:w w:val="105"/>
        </w:rPr>
        <w:t>đượ</w:t>
      </w:r>
      <w:r w:rsidR="004973B2" w:rsidRPr="000A77CC">
        <w:rPr>
          <w:color w:val="231F1F"/>
          <w:w w:val="105"/>
        </w:rPr>
        <w:t>c</w:t>
      </w:r>
      <w:r w:rsidR="00381898" w:rsidRPr="000A77CC">
        <w:rPr>
          <w:color w:val="231F1F"/>
          <w:w w:val="105"/>
        </w:rPr>
        <w:t xml:space="preserve"> giải quyết bởi hệ thống BI </w:t>
      </w:r>
      <w:r w:rsidR="004973B2" w:rsidRPr="000A77CC">
        <w:rPr>
          <w:color w:val="231F1F"/>
          <w:w w:val="105"/>
        </w:rPr>
        <w:t>c</w:t>
      </w:r>
      <w:r w:rsidR="00A56E9F" w:rsidRPr="000A77CC">
        <w:rPr>
          <w:color w:val="231F1F"/>
          <w:w w:val="105"/>
        </w:rPr>
        <w:t>ó</w:t>
      </w:r>
      <w:r w:rsidR="00381898" w:rsidRPr="000A77CC">
        <w:rPr>
          <w:color w:val="231F1F"/>
          <w:w w:val="105"/>
        </w:rPr>
        <w:t xml:space="preserve"> thể là s</w:t>
      </w:r>
      <w:r w:rsidR="00CF03B4" w:rsidRPr="000A77CC">
        <w:rPr>
          <w:color w:val="231F1F"/>
          <w:w w:val="105"/>
        </w:rPr>
        <w:t>o</w:t>
      </w:r>
      <w:r w:rsidR="00381898" w:rsidRPr="000A77CC">
        <w:rPr>
          <w:color w:val="231F1F"/>
          <w:w w:val="105"/>
        </w:rPr>
        <w:t xml:space="preserve"> sánh d</w:t>
      </w:r>
      <w:r w:rsidR="00CF03B4" w:rsidRPr="000A77CC">
        <w:rPr>
          <w:color w:val="231F1F"/>
          <w:w w:val="105"/>
        </w:rPr>
        <w:t>o</w:t>
      </w:r>
      <w:r w:rsidR="00381898" w:rsidRPr="000A77CC">
        <w:rPr>
          <w:color w:val="231F1F"/>
          <w:w w:val="105"/>
        </w:rPr>
        <w:t xml:space="preserve">anh số bán hàng </w:t>
      </w:r>
      <w:r w:rsidR="004973B2" w:rsidRPr="000A77CC">
        <w:rPr>
          <w:color w:val="231F1F"/>
          <w:w w:val="105"/>
        </w:rPr>
        <w:t>c</w:t>
      </w:r>
      <w:r w:rsidR="00381898" w:rsidRPr="000A77CC">
        <w:rPr>
          <w:color w:val="231F1F"/>
          <w:w w:val="105"/>
        </w:rPr>
        <w:t>ủa đơn vị X the</w:t>
      </w:r>
      <w:r w:rsidR="00CF03B4" w:rsidRPr="000A77CC">
        <w:rPr>
          <w:color w:val="231F1F"/>
          <w:w w:val="105"/>
        </w:rPr>
        <w:t>o</w:t>
      </w:r>
      <w:r w:rsidR="00381898" w:rsidRPr="000A77CC">
        <w:rPr>
          <w:color w:val="231F1F"/>
          <w:w w:val="105"/>
        </w:rPr>
        <w:t xml:space="preserve"> khu vự</w:t>
      </w:r>
      <w:r w:rsidR="004973B2" w:rsidRPr="000A77CC">
        <w:rPr>
          <w:color w:val="231F1F"/>
          <w:w w:val="105"/>
        </w:rPr>
        <w:t>c</w:t>
      </w:r>
      <w:r w:rsidR="00381898" w:rsidRPr="000A77CC">
        <w:rPr>
          <w:color w:val="231F1F"/>
          <w:w w:val="105"/>
        </w:rPr>
        <w:t xml:space="preserve"> tr</w:t>
      </w:r>
      <w:r w:rsidR="00CF03B4" w:rsidRPr="000A77CC">
        <w:rPr>
          <w:color w:val="231F1F"/>
          <w:w w:val="105"/>
        </w:rPr>
        <w:t>o</w:t>
      </w:r>
      <w:r w:rsidR="00381898" w:rsidRPr="000A77CC">
        <w:rPr>
          <w:color w:val="231F1F"/>
          <w:w w:val="105"/>
        </w:rPr>
        <w:t>ng</w:t>
      </w:r>
      <w:r w:rsidR="00381898" w:rsidRPr="000A77CC">
        <w:rPr>
          <w:color w:val="231F1F"/>
          <w:spacing w:val="1"/>
          <w:w w:val="105"/>
        </w:rPr>
        <w:t xml:space="preserve"> </w:t>
      </w:r>
      <w:r w:rsidR="00381898" w:rsidRPr="000A77CC">
        <w:rPr>
          <w:color w:val="231F1F"/>
          <w:w w:val="105"/>
        </w:rPr>
        <w:t>quý</w:t>
      </w:r>
      <w:r w:rsidR="00381898" w:rsidRPr="000A77CC">
        <w:rPr>
          <w:color w:val="231F1F"/>
          <w:spacing w:val="-5"/>
          <w:w w:val="105"/>
        </w:rPr>
        <w:t xml:space="preserve"> </w:t>
      </w:r>
      <w:r w:rsidR="00381898" w:rsidRPr="000A77CC">
        <w:rPr>
          <w:color w:val="231F1F"/>
          <w:w w:val="105"/>
        </w:rPr>
        <w:t>đầu</w:t>
      </w:r>
      <w:r w:rsidR="00381898" w:rsidRPr="000A77CC">
        <w:rPr>
          <w:color w:val="231F1F"/>
          <w:spacing w:val="-5"/>
          <w:w w:val="105"/>
        </w:rPr>
        <w:t xml:space="preserve"> </w:t>
      </w:r>
      <w:r w:rsidR="00381898" w:rsidRPr="000A77CC">
        <w:rPr>
          <w:color w:val="231F1F"/>
          <w:w w:val="105"/>
        </w:rPr>
        <w:t>tiên</w:t>
      </w:r>
      <w:r w:rsidR="00381898" w:rsidRPr="000A77CC">
        <w:rPr>
          <w:color w:val="231F1F"/>
          <w:spacing w:val="-5"/>
          <w:w w:val="105"/>
        </w:rPr>
        <w:t xml:space="preserve"> </w:t>
      </w:r>
      <w:r w:rsidR="004973B2" w:rsidRPr="000A77CC">
        <w:rPr>
          <w:color w:val="231F1F"/>
          <w:w w:val="105"/>
        </w:rPr>
        <w:t>c</w:t>
      </w:r>
      <w:r w:rsidR="00381898" w:rsidRPr="000A77CC">
        <w:rPr>
          <w:color w:val="231F1F"/>
          <w:w w:val="105"/>
        </w:rPr>
        <w:t>ủa</w:t>
      </w:r>
      <w:r w:rsidR="00381898" w:rsidRPr="000A77CC">
        <w:rPr>
          <w:color w:val="231F1F"/>
          <w:spacing w:val="-4"/>
          <w:w w:val="105"/>
        </w:rPr>
        <w:t xml:space="preserve"> </w:t>
      </w:r>
      <w:r w:rsidR="00381898" w:rsidRPr="000A77CC">
        <w:rPr>
          <w:color w:val="231F1F"/>
          <w:w w:val="105"/>
        </w:rPr>
        <w:t>năm</w:t>
      </w:r>
      <w:r w:rsidR="00381898" w:rsidRPr="000A77CC">
        <w:rPr>
          <w:color w:val="231F1F"/>
          <w:spacing w:val="-5"/>
          <w:w w:val="105"/>
        </w:rPr>
        <w:t xml:space="preserve"> </w:t>
      </w:r>
      <w:r w:rsidR="00381898" w:rsidRPr="000A77CC">
        <w:rPr>
          <w:color w:val="231F1F"/>
          <w:w w:val="105"/>
        </w:rPr>
        <w:t>2006</w:t>
      </w:r>
      <w:r w:rsidR="00381898" w:rsidRPr="000A77CC">
        <w:rPr>
          <w:color w:val="231F1F"/>
          <w:spacing w:val="-5"/>
          <w:w w:val="105"/>
        </w:rPr>
        <w:t xml:space="preserve"> </w:t>
      </w:r>
      <w:r w:rsidR="00381898" w:rsidRPr="000A77CC">
        <w:rPr>
          <w:color w:val="231F1F"/>
          <w:w w:val="105"/>
        </w:rPr>
        <w:t>đến</w:t>
      </w:r>
      <w:r w:rsidR="00381898" w:rsidRPr="000A77CC">
        <w:rPr>
          <w:color w:val="231F1F"/>
          <w:spacing w:val="-5"/>
          <w:w w:val="105"/>
        </w:rPr>
        <w:t xml:space="preserve"> </w:t>
      </w:r>
      <w:r w:rsidR="00381898" w:rsidRPr="000A77CC">
        <w:rPr>
          <w:color w:val="231F1F"/>
          <w:w w:val="105"/>
        </w:rPr>
        <w:t>năm</w:t>
      </w:r>
      <w:r w:rsidR="00381898" w:rsidRPr="000A77CC">
        <w:rPr>
          <w:color w:val="231F1F"/>
          <w:spacing w:val="-4"/>
          <w:w w:val="105"/>
        </w:rPr>
        <w:t xml:space="preserve"> </w:t>
      </w:r>
      <w:r w:rsidR="00381898" w:rsidRPr="000A77CC">
        <w:rPr>
          <w:color w:val="231F1F"/>
          <w:w w:val="105"/>
        </w:rPr>
        <w:t>2016.</w:t>
      </w:r>
      <w:r w:rsidR="00381898" w:rsidRPr="000A77CC">
        <w:rPr>
          <w:color w:val="231F1F"/>
          <w:spacing w:val="-5"/>
          <w:w w:val="105"/>
        </w:rPr>
        <w:t xml:space="preserve"> </w:t>
      </w:r>
      <w:r w:rsidR="00381898" w:rsidRPr="000A77CC">
        <w:rPr>
          <w:color w:val="231F1F"/>
          <w:w w:val="105"/>
        </w:rPr>
        <w:t>Tr</w:t>
      </w:r>
      <w:r w:rsidR="00CF03B4" w:rsidRPr="000A77CC">
        <w:rPr>
          <w:color w:val="231F1F"/>
          <w:w w:val="105"/>
        </w:rPr>
        <w:t>o</w:t>
      </w:r>
      <w:r w:rsidR="00381898" w:rsidRPr="000A77CC">
        <w:rPr>
          <w:color w:val="231F1F"/>
          <w:w w:val="105"/>
        </w:rPr>
        <w:t>ng</w:t>
      </w:r>
      <w:r w:rsidR="00381898" w:rsidRPr="000A77CC">
        <w:rPr>
          <w:color w:val="231F1F"/>
          <w:spacing w:val="-5"/>
          <w:w w:val="105"/>
        </w:rPr>
        <w:t xml:space="preserve"> </w:t>
      </w:r>
      <w:r w:rsidR="00381898" w:rsidRPr="000A77CC">
        <w:rPr>
          <w:color w:val="231F1F"/>
          <w:w w:val="105"/>
        </w:rPr>
        <w:t>ví</w:t>
      </w:r>
      <w:r w:rsidR="00381898" w:rsidRPr="000A77CC">
        <w:rPr>
          <w:color w:val="231F1F"/>
          <w:spacing w:val="-5"/>
          <w:w w:val="105"/>
        </w:rPr>
        <w:t xml:space="preserve"> </w:t>
      </w:r>
      <w:r w:rsidR="00381898" w:rsidRPr="000A77CC">
        <w:rPr>
          <w:color w:val="231F1F"/>
          <w:w w:val="105"/>
        </w:rPr>
        <w:t>dụ</w:t>
      </w:r>
      <w:r w:rsidR="00381898" w:rsidRPr="000A77CC">
        <w:rPr>
          <w:color w:val="231F1F"/>
          <w:spacing w:val="-4"/>
          <w:w w:val="105"/>
        </w:rPr>
        <w:t xml:space="preserve"> </w:t>
      </w:r>
      <w:r w:rsidR="00381898" w:rsidRPr="000A77CC">
        <w:rPr>
          <w:color w:val="231F1F"/>
          <w:w w:val="105"/>
        </w:rPr>
        <w:t>đ</w:t>
      </w:r>
      <w:r w:rsidR="00A56E9F" w:rsidRPr="000A77CC">
        <w:rPr>
          <w:color w:val="231F1F"/>
          <w:w w:val="105"/>
        </w:rPr>
        <w:t>ó</w:t>
      </w:r>
      <w:r w:rsidR="00381898" w:rsidRPr="000A77CC">
        <w:rPr>
          <w:color w:val="231F1F"/>
          <w:w w:val="105"/>
        </w:rPr>
        <w:t>,</w:t>
      </w:r>
      <w:r w:rsidR="00381898" w:rsidRPr="000A77CC">
        <w:rPr>
          <w:color w:val="231F1F"/>
          <w:spacing w:val="-5"/>
          <w:w w:val="105"/>
        </w:rPr>
        <w:t xml:space="preserve"> </w:t>
      </w:r>
      <w:r w:rsidR="00381898" w:rsidRPr="000A77CC">
        <w:rPr>
          <w:color w:val="231F1F"/>
          <w:w w:val="105"/>
        </w:rPr>
        <w:t>d</w:t>
      </w:r>
      <w:r w:rsidR="00CF03B4" w:rsidRPr="000A77CC">
        <w:rPr>
          <w:color w:val="231F1F"/>
          <w:w w:val="105"/>
        </w:rPr>
        <w:t>o</w:t>
      </w:r>
      <w:r w:rsidR="00381898" w:rsidRPr="000A77CC">
        <w:rPr>
          <w:color w:val="231F1F"/>
          <w:w w:val="105"/>
        </w:rPr>
        <w:t>anh</w:t>
      </w:r>
      <w:r w:rsidR="00381898" w:rsidRPr="000A77CC">
        <w:rPr>
          <w:color w:val="231F1F"/>
          <w:spacing w:val="-5"/>
          <w:w w:val="105"/>
        </w:rPr>
        <w:t xml:space="preserve"> </w:t>
      </w:r>
      <w:r w:rsidR="00381898" w:rsidRPr="000A77CC">
        <w:rPr>
          <w:color w:val="231F1F"/>
          <w:w w:val="105"/>
        </w:rPr>
        <w:t>số</w:t>
      </w:r>
      <w:r w:rsidR="00381898" w:rsidRPr="000A77CC">
        <w:rPr>
          <w:color w:val="231F1F"/>
          <w:spacing w:val="-5"/>
          <w:w w:val="105"/>
        </w:rPr>
        <w:t xml:space="preserve"> </w:t>
      </w:r>
      <w:r w:rsidR="00381898" w:rsidRPr="000A77CC">
        <w:rPr>
          <w:color w:val="231F1F"/>
          <w:w w:val="105"/>
        </w:rPr>
        <w:t>bán</w:t>
      </w:r>
      <w:r w:rsidR="00381898" w:rsidRPr="000A77CC">
        <w:rPr>
          <w:color w:val="231F1F"/>
          <w:spacing w:val="-4"/>
          <w:w w:val="105"/>
        </w:rPr>
        <w:t xml:space="preserve"> </w:t>
      </w:r>
      <w:r w:rsidR="00381898" w:rsidRPr="000A77CC">
        <w:rPr>
          <w:color w:val="231F1F"/>
          <w:w w:val="105"/>
        </w:rPr>
        <w:t>hàng</w:t>
      </w:r>
      <w:r w:rsidR="00381898" w:rsidRPr="000A77CC">
        <w:rPr>
          <w:color w:val="231F1F"/>
          <w:spacing w:val="-5"/>
          <w:w w:val="105"/>
        </w:rPr>
        <w:t xml:space="preserve"> </w:t>
      </w:r>
      <w:r w:rsidR="004973B2" w:rsidRPr="000A77CC">
        <w:rPr>
          <w:color w:val="231F1F"/>
          <w:w w:val="105"/>
        </w:rPr>
        <w:t>c</w:t>
      </w:r>
      <w:r w:rsidR="00A56E9F" w:rsidRPr="000A77CC">
        <w:rPr>
          <w:color w:val="231F1F"/>
          <w:w w:val="105"/>
        </w:rPr>
        <w:t>ó</w:t>
      </w:r>
      <w:r w:rsidR="00381898" w:rsidRPr="000A77CC">
        <w:rPr>
          <w:color w:val="231F1F"/>
          <w:spacing w:val="-5"/>
          <w:w w:val="105"/>
        </w:rPr>
        <w:t xml:space="preserve"> </w:t>
      </w:r>
      <w:r w:rsidR="00381898" w:rsidRPr="000A77CC">
        <w:rPr>
          <w:color w:val="231F1F"/>
          <w:w w:val="105"/>
        </w:rPr>
        <w:t>kí</w:t>
      </w:r>
      <w:r w:rsidR="004973B2" w:rsidRPr="000A77CC">
        <w:rPr>
          <w:color w:val="231F1F"/>
          <w:w w:val="105"/>
        </w:rPr>
        <w:t>c</w:t>
      </w:r>
      <w:r w:rsidR="00381898" w:rsidRPr="000A77CC">
        <w:rPr>
          <w:color w:val="231F1F"/>
          <w:w w:val="105"/>
        </w:rPr>
        <w:t>h</w:t>
      </w:r>
      <w:r w:rsidR="00381898" w:rsidRPr="000A77CC">
        <w:rPr>
          <w:color w:val="231F1F"/>
          <w:spacing w:val="-4"/>
          <w:w w:val="105"/>
        </w:rPr>
        <w:t xml:space="preserve"> </w:t>
      </w:r>
      <w:r w:rsidR="00381898" w:rsidRPr="000A77CC">
        <w:rPr>
          <w:color w:val="231F1F"/>
          <w:w w:val="105"/>
        </w:rPr>
        <w:t>thướ</w:t>
      </w:r>
      <w:r w:rsidR="004973B2" w:rsidRPr="000A77CC">
        <w:rPr>
          <w:color w:val="231F1F"/>
          <w:w w:val="105"/>
        </w:rPr>
        <w:t>c</w:t>
      </w:r>
      <w:r w:rsidR="00381898" w:rsidRPr="000A77CC">
        <w:rPr>
          <w:color w:val="231F1F"/>
          <w:spacing w:val="-5"/>
          <w:w w:val="105"/>
        </w:rPr>
        <w:t xml:space="preserve"> </w:t>
      </w:r>
      <w:r w:rsidR="00381898" w:rsidRPr="000A77CC">
        <w:rPr>
          <w:color w:val="231F1F"/>
          <w:w w:val="105"/>
        </w:rPr>
        <w:t>sản</w:t>
      </w:r>
      <w:r w:rsidR="00381898" w:rsidRPr="000A77CC">
        <w:rPr>
          <w:color w:val="231F1F"/>
          <w:spacing w:val="-5"/>
          <w:w w:val="105"/>
        </w:rPr>
        <w:t xml:space="preserve"> </w:t>
      </w:r>
      <w:r w:rsidR="00381898" w:rsidRPr="000A77CC">
        <w:rPr>
          <w:color w:val="231F1F"/>
          <w:w w:val="105"/>
        </w:rPr>
        <w:t>phẩm,</w:t>
      </w:r>
      <w:r w:rsidR="00381898" w:rsidRPr="000A77CC">
        <w:rPr>
          <w:color w:val="231F1F"/>
          <w:spacing w:val="-5"/>
          <w:w w:val="105"/>
        </w:rPr>
        <w:t xml:space="preserve"> </w:t>
      </w:r>
      <w:r w:rsidR="00381898" w:rsidRPr="000A77CC">
        <w:rPr>
          <w:color w:val="231F1F"/>
          <w:w w:val="105"/>
        </w:rPr>
        <w:t>địa</w:t>
      </w:r>
    </w:p>
    <w:p w14:paraId="120D0995" w14:textId="62FF4A59" w:rsidR="00854B0D" w:rsidRPr="000A77CC" w:rsidRDefault="00381898" w:rsidP="00381898">
      <w:pPr>
        <w:pStyle w:val="BodyText"/>
        <w:spacing w:before="1"/>
        <w:ind w:left="3600" w:right="1433" w:firstLine="2"/>
        <w:sectPr w:rsidR="00854B0D" w:rsidRPr="000A77CC">
          <w:pgSz w:w="13560" w:h="16980"/>
          <w:pgMar w:top="660" w:right="180" w:bottom="220" w:left="180" w:header="0" w:footer="20" w:gutter="0"/>
          <w:cols w:space="720"/>
        </w:sectPr>
      </w:pPr>
      <w:r w:rsidRPr="000A77CC">
        <w:rPr>
          <w:color w:val="231F1F"/>
          <w:w w:val="105"/>
        </w:rPr>
        <w:t>điểm</w:t>
      </w:r>
      <w:r w:rsidRPr="000A77CC">
        <w:rPr>
          <w:color w:val="231F1F"/>
          <w:spacing w:val="-5"/>
          <w:w w:val="105"/>
        </w:rPr>
        <w:t xml:space="preserve"> </w:t>
      </w:r>
      <w:r w:rsidRPr="000A77CC">
        <w:rPr>
          <w:color w:val="231F1F"/>
          <w:w w:val="105"/>
        </w:rPr>
        <w:t>và</w:t>
      </w:r>
      <w:r w:rsidRPr="000A77CC">
        <w:rPr>
          <w:color w:val="231F1F"/>
          <w:spacing w:val="-5"/>
          <w:w w:val="105"/>
        </w:rPr>
        <w:t xml:space="preserve"> </w:t>
      </w:r>
      <w:r w:rsidRPr="000A77CC">
        <w:rPr>
          <w:color w:val="231F1F"/>
          <w:w w:val="105"/>
        </w:rPr>
        <w:t>thời</w:t>
      </w:r>
      <w:r w:rsidRPr="000A77CC">
        <w:rPr>
          <w:color w:val="231F1F"/>
          <w:spacing w:val="-5"/>
          <w:w w:val="105"/>
        </w:rPr>
        <w:t xml:space="preserve"> </w:t>
      </w:r>
      <w:r w:rsidRPr="000A77CC">
        <w:rPr>
          <w:color w:val="231F1F"/>
          <w:w w:val="105"/>
        </w:rPr>
        <w:t>gian.</w:t>
      </w:r>
      <w:r w:rsidRPr="000A77CC">
        <w:rPr>
          <w:color w:val="231F1F"/>
          <w:spacing w:val="-5"/>
          <w:w w:val="105"/>
        </w:rPr>
        <w:t xml:space="preserve"> </w:t>
      </w:r>
      <w:r w:rsidRPr="000A77CC">
        <w:rPr>
          <w:color w:val="231F1F"/>
          <w:w w:val="105"/>
        </w:rPr>
        <w:t>Trên</w:t>
      </w:r>
      <w:r w:rsidRPr="000A77CC">
        <w:rPr>
          <w:color w:val="231F1F"/>
          <w:spacing w:val="-5"/>
          <w:w w:val="105"/>
        </w:rPr>
        <w:t xml:space="preserve"> </w:t>
      </w:r>
      <w:r w:rsidRPr="000A77CC">
        <w:rPr>
          <w:color w:val="231F1F"/>
          <w:w w:val="105"/>
        </w:rPr>
        <w:t>thự</w:t>
      </w:r>
      <w:r w:rsidR="004973B2" w:rsidRPr="000A77CC">
        <w:rPr>
          <w:color w:val="231F1F"/>
          <w:w w:val="105"/>
        </w:rPr>
        <w:t>c</w:t>
      </w:r>
      <w:r w:rsidRPr="000A77CC">
        <w:rPr>
          <w:color w:val="231F1F"/>
          <w:spacing w:val="-5"/>
          <w:w w:val="105"/>
        </w:rPr>
        <w:t xml:space="preserve"> </w:t>
      </w:r>
      <w:r w:rsidRPr="000A77CC">
        <w:rPr>
          <w:color w:val="231F1F"/>
          <w:w w:val="105"/>
        </w:rPr>
        <w:t>tế,</w:t>
      </w:r>
      <w:r w:rsidRPr="000A77CC">
        <w:rPr>
          <w:color w:val="231F1F"/>
          <w:spacing w:val="-5"/>
          <w:w w:val="105"/>
        </w:rPr>
        <w:t xml:space="preserve"> </w:t>
      </w:r>
      <w:r w:rsidR="004973B2" w:rsidRPr="000A77CC">
        <w:rPr>
          <w:color w:val="231F1F"/>
          <w:w w:val="105"/>
        </w:rPr>
        <w:t>c</w:t>
      </w:r>
      <w:r w:rsidRPr="000A77CC">
        <w:rPr>
          <w:color w:val="231F1F"/>
          <w:w w:val="105"/>
        </w:rPr>
        <w:t>á</w:t>
      </w:r>
      <w:r w:rsidR="004973B2" w:rsidRPr="000A77CC">
        <w:rPr>
          <w:color w:val="231F1F"/>
          <w:w w:val="105"/>
        </w:rPr>
        <w:t>c</w:t>
      </w:r>
      <w:r w:rsidRPr="000A77CC">
        <w:rPr>
          <w:color w:val="231F1F"/>
          <w:spacing w:val="-5"/>
          <w:w w:val="105"/>
        </w:rPr>
        <w:t xml:space="preserve"> </w:t>
      </w:r>
      <w:r w:rsidRPr="000A77CC">
        <w:rPr>
          <w:color w:val="231F1F"/>
          <w:w w:val="105"/>
        </w:rPr>
        <w:t>kí</w:t>
      </w:r>
      <w:r w:rsidR="004973B2" w:rsidRPr="000A77CC">
        <w:rPr>
          <w:color w:val="231F1F"/>
          <w:w w:val="105"/>
        </w:rPr>
        <w:t>c</w:t>
      </w:r>
      <w:r w:rsidRPr="000A77CC">
        <w:rPr>
          <w:color w:val="231F1F"/>
          <w:w w:val="105"/>
        </w:rPr>
        <w:t>h</w:t>
      </w:r>
      <w:r w:rsidRPr="000A77CC">
        <w:rPr>
          <w:color w:val="231F1F"/>
          <w:spacing w:val="-5"/>
          <w:w w:val="105"/>
        </w:rPr>
        <w:t xml:space="preserve"> </w:t>
      </w:r>
      <w:r w:rsidRPr="000A77CC">
        <w:rPr>
          <w:color w:val="231F1F"/>
          <w:w w:val="105"/>
        </w:rPr>
        <w:t>thướ</w:t>
      </w:r>
      <w:r w:rsidR="004973B2" w:rsidRPr="000A77CC">
        <w:rPr>
          <w:color w:val="231F1F"/>
          <w:w w:val="105"/>
        </w:rPr>
        <w:t>c</w:t>
      </w:r>
      <w:r w:rsidRPr="000A77CC">
        <w:rPr>
          <w:color w:val="231F1F"/>
          <w:spacing w:val="-5"/>
          <w:w w:val="105"/>
        </w:rPr>
        <w:t xml:space="preserve"> </w:t>
      </w:r>
      <w:r w:rsidRPr="000A77CC">
        <w:rPr>
          <w:color w:val="231F1F"/>
          <w:w w:val="105"/>
        </w:rPr>
        <w:t>là</w:t>
      </w:r>
      <w:r w:rsidRPr="000A77CC">
        <w:rPr>
          <w:color w:val="231F1F"/>
          <w:spacing w:val="-5"/>
          <w:w w:val="105"/>
        </w:rPr>
        <w:t xml:space="preserve"> </w:t>
      </w:r>
      <w:r w:rsidR="004973B2" w:rsidRPr="000A77CC">
        <w:rPr>
          <w:color w:val="231F1F"/>
          <w:w w:val="105"/>
        </w:rPr>
        <w:t>c</w:t>
      </w:r>
      <w:r w:rsidRPr="000A77CC">
        <w:rPr>
          <w:color w:val="231F1F"/>
          <w:w w:val="105"/>
        </w:rPr>
        <w:t>hiế</w:t>
      </w:r>
      <w:r w:rsidR="004973B2" w:rsidRPr="000A77CC">
        <w:rPr>
          <w:color w:val="231F1F"/>
          <w:w w:val="105"/>
        </w:rPr>
        <w:t>c</w:t>
      </w:r>
      <w:r w:rsidRPr="000A77CC">
        <w:rPr>
          <w:color w:val="231F1F"/>
          <w:spacing w:val="-5"/>
          <w:w w:val="105"/>
        </w:rPr>
        <w:t xml:space="preserve"> </w:t>
      </w:r>
      <w:r w:rsidRPr="000A77CC">
        <w:rPr>
          <w:color w:val="231F1F"/>
          <w:w w:val="105"/>
        </w:rPr>
        <w:t>kính</w:t>
      </w:r>
      <w:r w:rsidRPr="000A77CC">
        <w:rPr>
          <w:color w:val="231F1F"/>
          <w:spacing w:val="-5"/>
          <w:w w:val="105"/>
        </w:rPr>
        <w:t xml:space="preserve"> </w:t>
      </w:r>
      <w:r w:rsidRPr="000A77CC">
        <w:rPr>
          <w:color w:val="231F1F"/>
          <w:w w:val="105"/>
        </w:rPr>
        <w:t>lúp</w:t>
      </w:r>
      <w:r w:rsidRPr="000A77CC">
        <w:rPr>
          <w:color w:val="231F1F"/>
          <w:spacing w:val="-5"/>
          <w:w w:val="105"/>
        </w:rPr>
        <w:t xml:space="preserve"> </w:t>
      </w:r>
      <w:r w:rsidRPr="000A77CC">
        <w:rPr>
          <w:color w:val="231F1F"/>
          <w:w w:val="105"/>
        </w:rPr>
        <w:t>mà</w:t>
      </w:r>
      <w:r w:rsidRPr="000A77CC">
        <w:rPr>
          <w:color w:val="231F1F"/>
          <w:spacing w:val="-5"/>
          <w:w w:val="105"/>
        </w:rPr>
        <w:t xml:space="preserve"> </w:t>
      </w:r>
      <w:r w:rsidRPr="000A77CC">
        <w:rPr>
          <w:color w:val="231F1F"/>
          <w:w w:val="105"/>
        </w:rPr>
        <w:t>qua</w:t>
      </w:r>
      <w:r w:rsidRPr="000A77CC">
        <w:rPr>
          <w:color w:val="231F1F"/>
          <w:spacing w:val="-5"/>
          <w:w w:val="105"/>
        </w:rPr>
        <w:t xml:space="preserve"> </w:t>
      </w:r>
      <w:r w:rsidRPr="000A77CC">
        <w:rPr>
          <w:color w:val="231F1F"/>
          <w:w w:val="105"/>
        </w:rPr>
        <w:t>đ</w:t>
      </w:r>
      <w:r w:rsidR="00A56E9F" w:rsidRPr="000A77CC">
        <w:rPr>
          <w:color w:val="231F1F"/>
          <w:w w:val="105"/>
        </w:rPr>
        <w:t>ó</w:t>
      </w:r>
      <w:r w:rsidRPr="000A77CC">
        <w:rPr>
          <w:color w:val="231F1F"/>
          <w:spacing w:val="-5"/>
          <w:w w:val="105"/>
        </w:rPr>
        <w:t xml:space="preserve"> </w:t>
      </w:r>
      <w:r w:rsidRPr="000A77CC">
        <w:rPr>
          <w:color w:val="231F1F"/>
          <w:w w:val="105"/>
        </w:rPr>
        <w:t>bạn</w:t>
      </w:r>
      <w:r w:rsidRPr="000A77CC">
        <w:rPr>
          <w:color w:val="231F1F"/>
          <w:spacing w:val="-5"/>
          <w:w w:val="105"/>
        </w:rPr>
        <w:t xml:space="preserve"> </w:t>
      </w:r>
      <w:r w:rsidRPr="000A77CC">
        <w:rPr>
          <w:color w:val="231F1F"/>
          <w:w w:val="105"/>
        </w:rPr>
        <w:t>nghiên</w:t>
      </w:r>
      <w:r w:rsidRPr="000A77CC">
        <w:rPr>
          <w:color w:val="231F1F"/>
          <w:spacing w:val="-5"/>
          <w:w w:val="105"/>
        </w:rPr>
        <w:t xml:space="preserve"> </w:t>
      </w:r>
      <w:r w:rsidR="004973B2" w:rsidRPr="000A77CC">
        <w:rPr>
          <w:color w:val="231F1F"/>
          <w:w w:val="105"/>
        </w:rPr>
        <w:t>c</w:t>
      </w:r>
      <w:r w:rsidRPr="000A77CC">
        <w:rPr>
          <w:color w:val="231F1F"/>
          <w:w w:val="105"/>
        </w:rPr>
        <w:t>ứu</w:t>
      </w:r>
      <w:r w:rsidRPr="000A77CC">
        <w:rPr>
          <w:color w:val="231F1F"/>
          <w:spacing w:val="-5"/>
          <w:w w:val="105"/>
        </w:rPr>
        <w:t xml:space="preserve"> </w:t>
      </w:r>
      <w:r w:rsidR="004973B2" w:rsidRPr="000A77CC">
        <w:rPr>
          <w:color w:val="231F1F"/>
          <w:w w:val="105"/>
        </w:rPr>
        <w:t>c</w:t>
      </w:r>
      <w:r w:rsidRPr="000A77CC">
        <w:rPr>
          <w:color w:val="231F1F"/>
          <w:w w:val="105"/>
        </w:rPr>
        <w:t>á</w:t>
      </w:r>
      <w:r w:rsidR="004973B2" w:rsidRPr="000A77CC">
        <w:rPr>
          <w:color w:val="231F1F"/>
          <w:w w:val="105"/>
        </w:rPr>
        <w:t>c</w:t>
      </w:r>
      <w:r w:rsidRPr="000A77CC">
        <w:rPr>
          <w:color w:val="231F1F"/>
          <w:spacing w:val="-5"/>
          <w:w w:val="105"/>
        </w:rPr>
        <w:t xml:space="preserve"> </w:t>
      </w:r>
      <w:r w:rsidRPr="000A77CC">
        <w:rPr>
          <w:color w:val="231F1F"/>
          <w:w w:val="105"/>
        </w:rPr>
        <w:t>sự</w:t>
      </w:r>
      <w:r w:rsidRPr="000A77CC">
        <w:rPr>
          <w:color w:val="231F1F"/>
          <w:spacing w:val="-5"/>
          <w:w w:val="105"/>
        </w:rPr>
        <w:t xml:space="preserve"> </w:t>
      </w:r>
      <w:r w:rsidRPr="000A77CC">
        <w:rPr>
          <w:color w:val="231F1F"/>
          <w:w w:val="105"/>
        </w:rPr>
        <w:t>kiện.</w:t>
      </w:r>
      <w:r w:rsidRPr="000A77CC">
        <w:rPr>
          <w:color w:val="231F1F"/>
          <w:spacing w:val="-72"/>
          <w:w w:val="105"/>
        </w:rPr>
        <w:t xml:space="preserve"> </w:t>
      </w:r>
      <w:r w:rsidRPr="000A77CC">
        <w:rPr>
          <w:color w:val="231F1F"/>
          <w:w w:val="105"/>
        </w:rPr>
        <w:t>Kí</w:t>
      </w:r>
      <w:r w:rsidR="004973B2" w:rsidRPr="000A77CC">
        <w:rPr>
          <w:color w:val="231F1F"/>
          <w:w w:val="105"/>
        </w:rPr>
        <w:t>c</w:t>
      </w:r>
      <w:r w:rsidRPr="000A77CC">
        <w:rPr>
          <w:color w:val="231F1F"/>
          <w:w w:val="105"/>
        </w:rPr>
        <w:t>h thướ</w:t>
      </w:r>
      <w:r w:rsidR="004973B2" w:rsidRPr="000A77CC">
        <w:rPr>
          <w:color w:val="231F1F"/>
          <w:w w:val="105"/>
        </w:rPr>
        <w:t>c</w:t>
      </w:r>
      <w:r w:rsidRPr="000A77CC">
        <w:rPr>
          <w:color w:val="231F1F"/>
          <w:w w:val="105"/>
        </w:rPr>
        <w:t xml:space="preserve"> như vậy thường đượ</w:t>
      </w:r>
      <w:r w:rsidR="004973B2" w:rsidRPr="000A77CC">
        <w:rPr>
          <w:color w:val="231F1F"/>
          <w:w w:val="105"/>
        </w:rPr>
        <w:t>c</w:t>
      </w:r>
      <w:r w:rsidRPr="000A77CC">
        <w:rPr>
          <w:color w:val="231F1F"/>
          <w:w w:val="105"/>
        </w:rPr>
        <w:t xml:space="preserve"> lưu trữ tr</w:t>
      </w:r>
      <w:r w:rsidR="00CF03B4" w:rsidRPr="000A77CC">
        <w:rPr>
          <w:color w:val="231F1F"/>
          <w:w w:val="105"/>
        </w:rPr>
        <w:t>o</w:t>
      </w:r>
      <w:r w:rsidRPr="000A77CC">
        <w:rPr>
          <w:color w:val="231F1F"/>
          <w:w w:val="105"/>
        </w:rPr>
        <w:t xml:space="preserve">ng </w:t>
      </w:r>
      <w:r w:rsidRPr="000A77CC">
        <w:rPr>
          <w:color w:val="286682"/>
          <w:w w:val="105"/>
        </w:rPr>
        <w:t>bảng kí</w:t>
      </w:r>
      <w:r w:rsidR="004973B2" w:rsidRPr="000A77CC">
        <w:rPr>
          <w:color w:val="286682"/>
          <w:w w:val="105"/>
        </w:rPr>
        <w:t>c</w:t>
      </w:r>
      <w:r w:rsidRPr="000A77CC">
        <w:rPr>
          <w:color w:val="286682"/>
          <w:w w:val="105"/>
        </w:rPr>
        <w:t>h thướ</w:t>
      </w:r>
      <w:r w:rsidR="004973B2" w:rsidRPr="000A77CC">
        <w:rPr>
          <w:color w:val="286682"/>
          <w:w w:val="105"/>
        </w:rPr>
        <w:t>c</w:t>
      </w:r>
      <w:r w:rsidRPr="000A77CC">
        <w:rPr>
          <w:color w:val="286682"/>
          <w:w w:val="105"/>
        </w:rPr>
        <w:t xml:space="preserve">. </w:t>
      </w:r>
      <w:r w:rsidRPr="000A77CC">
        <w:rPr>
          <w:color w:val="231F1F"/>
          <w:w w:val="105"/>
        </w:rPr>
        <w:t>Hình 13.5 mô tả lượ</w:t>
      </w:r>
      <w:r w:rsidR="004973B2" w:rsidRPr="000A77CC">
        <w:rPr>
          <w:color w:val="231F1F"/>
          <w:w w:val="105"/>
        </w:rPr>
        <w:t>c</w:t>
      </w:r>
      <w:r w:rsidRPr="000A77CC">
        <w:rPr>
          <w:color w:val="231F1F"/>
          <w:w w:val="105"/>
        </w:rPr>
        <w:t xml:space="preserve"> đồ hình sa</w:t>
      </w:r>
      <w:r w:rsidR="00CF03B4" w:rsidRPr="000A77CC">
        <w:rPr>
          <w:color w:val="231F1F"/>
          <w:w w:val="105"/>
        </w:rPr>
        <w:t>o</w:t>
      </w:r>
      <w:r w:rsidRPr="000A77CC">
        <w:rPr>
          <w:color w:val="231F1F"/>
          <w:w w:val="105"/>
        </w:rPr>
        <w:t xml:space="preserve"> để bán</w:t>
      </w:r>
      <w:r w:rsidR="00E056FE" w:rsidRPr="000A77CC">
        <w:rPr>
          <w:color w:val="231F1F"/>
          <w:w w:val="105"/>
        </w:rPr>
        <w:t xml:space="preserve"> </w:t>
      </w:r>
      <w:r w:rsidRPr="000A77CC">
        <w:rPr>
          <w:color w:val="231F1F"/>
          <w:spacing w:val="-73"/>
          <w:w w:val="105"/>
        </w:rPr>
        <w:t xml:space="preserve"> </w:t>
      </w:r>
      <w:r w:rsidRPr="000A77CC">
        <w:rPr>
          <w:color w:val="231F1F"/>
          <w:w w:val="105"/>
        </w:rPr>
        <w:t>hàng</w:t>
      </w:r>
      <w:r w:rsidRPr="000A77CC">
        <w:rPr>
          <w:color w:val="231F1F"/>
          <w:spacing w:val="-3"/>
          <w:w w:val="105"/>
        </w:rPr>
        <w:t xml:space="preserve"> </w:t>
      </w:r>
      <w:r w:rsidRPr="000A77CC">
        <w:rPr>
          <w:color w:val="231F1F"/>
          <w:w w:val="105"/>
        </w:rPr>
        <w:t>với</w:t>
      </w:r>
      <w:r w:rsidRPr="000A77CC">
        <w:rPr>
          <w:color w:val="231F1F"/>
          <w:spacing w:val="-2"/>
          <w:w w:val="105"/>
        </w:rPr>
        <w:t xml:space="preserve"> </w:t>
      </w:r>
      <w:r w:rsidR="004973B2" w:rsidRPr="000A77CC">
        <w:rPr>
          <w:color w:val="231F1F"/>
          <w:w w:val="105"/>
        </w:rPr>
        <w:t>c</w:t>
      </w:r>
      <w:r w:rsidRPr="000A77CC">
        <w:rPr>
          <w:color w:val="231F1F"/>
          <w:w w:val="105"/>
        </w:rPr>
        <w:t>á</w:t>
      </w:r>
      <w:r w:rsidR="004973B2" w:rsidRPr="000A77CC">
        <w:rPr>
          <w:color w:val="231F1F"/>
          <w:w w:val="105"/>
        </w:rPr>
        <w:t>c</w:t>
      </w:r>
      <w:r w:rsidRPr="000A77CC">
        <w:rPr>
          <w:color w:val="231F1F"/>
          <w:spacing w:val="-2"/>
          <w:w w:val="105"/>
        </w:rPr>
        <w:t xml:space="preserve"> </w:t>
      </w:r>
      <w:r w:rsidRPr="000A77CC">
        <w:rPr>
          <w:color w:val="231F1F"/>
          <w:w w:val="105"/>
        </w:rPr>
        <w:t>thứ</w:t>
      </w:r>
      <w:r w:rsidRPr="000A77CC">
        <w:rPr>
          <w:color w:val="231F1F"/>
          <w:spacing w:val="-3"/>
          <w:w w:val="105"/>
        </w:rPr>
        <w:t xml:space="preserve"> </w:t>
      </w:r>
      <w:r w:rsidRPr="000A77CC">
        <w:rPr>
          <w:color w:val="231F1F"/>
          <w:w w:val="105"/>
        </w:rPr>
        <w:t>nguyên</w:t>
      </w:r>
      <w:r w:rsidRPr="000A77CC">
        <w:rPr>
          <w:color w:val="231F1F"/>
          <w:spacing w:val="-2"/>
          <w:w w:val="105"/>
        </w:rPr>
        <w:t xml:space="preserve"> </w:t>
      </w:r>
      <w:r w:rsidRPr="000A77CC">
        <w:rPr>
          <w:color w:val="231F1F"/>
          <w:w w:val="105"/>
        </w:rPr>
        <w:t>sản</w:t>
      </w:r>
      <w:r w:rsidRPr="000A77CC">
        <w:rPr>
          <w:color w:val="231F1F"/>
          <w:spacing w:val="-2"/>
          <w:w w:val="105"/>
        </w:rPr>
        <w:t xml:space="preserve"> </w:t>
      </w:r>
      <w:r w:rsidRPr="000A77CC">
        <w:rPr>
          <w:color w:val="231F1F"/>
          <w:w w:val="105"/>
        </w:rPr>
        <w:t>phẩm,</w:t>
      </w:r>
      <w:r w:rsidRPr="000A77CC">
        <w:rPr>
          <w:color w:val="231F1F"/>
          <w:spacing w:val="-3"/>
          <w:w w:val="105"/>
        </w:rPr>
        <w:t xml:space="preserve"> </w:t>
      </w:r>
      <w:r w:rsidRPr="000A77CC">
        <w:rPr>
          <w:color w:val="231F1F"/>
          <w:w w:val="105"/>
        </w:rPr>
        <w:t>địa</w:t>
      </w:r>
      <w:r w:rsidRPr="000A77CC">
        <w:rPr>
          <w:color w:val="231F1F"/>
          <w:spacing w:val="-2"/>
          <w:w w:val="105"/>
        </w:rPr>
        <w:t xml:space="preserve"> </w:t>
      </w:r>
      <w:r w:rsidRPr="000A77CC">
        <w:rPr>
          <w:color w:val="231F1F"/>
          <w:w w:val="105"/>
        </w:rPr>
        <w:t>điểm</w:t>
      </w:r>
      <w:r w:rsidRPr="000A77CC">
        <w:rPr>
          <w:color w:val="231F1F"/>
          <w:spacing w:val="-2"/>
          <w:w w:val="105"/>
        </w:rPr>
        <w:t xml:space="preserve"> </w:t>
      </w:r>
      <w:r w:rsidRPr="000A77CC">
        <w:rPr>
          <w:color w:val="231F1F"/>
          <w:w w:val="105"/>
        </w:rPr>
        <w:t>và</w:t>
      </w:r>
      <w:r w:rsidRPr="000A77CC">
        <w:rPr>
          <w:color w:val="231F1F"/>
          <w:spacing w:val="-3"/>
          <w:w w:val="105"/>
        </w:rPr>
        <w:t xml:space="preserve"> </w:t>
      </w:r>
      <w:r w:rsidRPr="000A77CC">
        <w:rPr>
          <w:color w:val="231F1F"/>
          <w:w w:val="105"/>
        </w:rPr>
        <w:t>thời</w:t>
      </w:r>
      <w:r w:rsidRPr="000A77CC">
        <w:rPr>
          <w:color w:val="231F1F"/>
          <w:spacing w:val="-2"/>
          <w:w w:val="105"/>
        </w:rPr>
        <w:t xml:space="preserve"> </w:t>
      </w:r>
      <w:r w:rsidRPr="000A77CC">
        <w:rPr>
          <w:color w:val="231F1F"/>
          <w:w w:val="105"/>
        </w:rPr>
        <w:t>gian.</w:t>
      </w:r>
    </w:p>
    <w:p w14:paraId="19354E1B" w14:textId="77777777" w:rsidR="00854B0D" w:rsidRPr="000A77CC" w:rsidRDefault="00854B0D">
      <w:pPr>
        <w:pStyle w:val="BodyText"/>
        <w:rPr>
          <w:sz w:val="20"/>
        </w:rPr>
      </w:pPr>
    </w:p>
    <w:p w14:paraId="2D0230E6" w14:textId="77777777" w:rsidR="00854B0D" w:rsidRPr="000A77CC" w:rsidRDefault="00854B0D">
      <w:pPr>
        <w:pStyle w:val="BodyText"/>
        <w:rPr>
          <w:sz w:val="20"/>
        </w:rPr>
      </w:pPr>
    </w:p>
    <w:p w14:paraId="481AA389" w14:textId="77777777" w:rsidR="00854B0D" w:rsidRPr="000A77CC" w:rsidRDefault="00854B0D">
      <w:pPr>
        <w:pStyle w:val="BodyText"/>
        <w:spacing w:before="10"/>
        <w:rPr>
          <w:sz w:val="18"/>
        </w:rPr>
      </w:pPr>
    </w:p>
    <w:p w14:paraId="410094E6" w14:textId="7C62CE3F" w:rsidR="00854B0D" w:rsidRPr="000A77CC" w:rsidRDefault="00000000">
      <w:pPr>
        <w:ind w:left="6854"/>
        <w:rPr>
          <w:b/>
          <w:sz w:val="20"/>
        </w:rPr>
      </w:pPr>
      <w:r>
        <w:pict w14:anchorId="3394215F">
          <v:group id="_x0000_s2572" style="position:absolute;left:0;text-align:left;margin-left:105pt;margin-top:28pt;width:384pt;height:267.15pt;z-index:251689472;mso-position-horizontal-relative:page" coordorigin="2100,560" coordsize="7680,5343">
            <v:rect id="_x0000_s2582" style="position:absolute;left:2100;top:887;width:7680;height:5016" fillcolor="#eadcc4" stroked="f"/>
            <v:shape id="_x0000_s2581" type="#_x0000_t75" style="position:absolute;left:2320;top:1093;width:7239;height:4570">
              <v:imagedata r:id="rId37" o:title=""/>
            </v:shape>
            <v:shape id="_x0000_s2580" type="#_x0000_t75" style="position:absolute;left:6791;top:3913;width:268;height:372">
              <v:imagedata r:id="rId38" o:title=""/>
            </v:shape>
            <v:shape id="_x0000_s2579" type="#_x0000_t75" style="position:absolute;left:4674;top:4063;width:611;height:565">
              <v:imagedata r:id="rId39" o:title=""/>
            </v:shape>
            <v:shape id="_x0000_s2578" type="#_x0000_t202" style="position:absolute;left:8439;top:3884;width:831;height:415" filled="f" stroked="f">
              <v:textbox inset="0,0,0,0">
                <w:txbxContent>
                  <w:p w14:paraId="729C74D9" w14:textId="6C3508C2" w:rsidR="00854B0D" w:rsidRPr="007C4800" w:rsidRDefault="007C4800">
                    <w:pPr>
                      <w:spacing w:before="3" w:line="230" w:lineRule="auto"/>
                      <w:ind w:firstLine="218"/>
                      <w:rPr>
                        <w:rFonts w:ascii="Calibri" w:hAnsi="Calibri" w:cs="Calibri"/>
                        <w:b/>
                        <w:sz w:val="18"/>
                      </w:rPr>
                    </w:pPr>
                    <w:r>
                      <w:rPr>
                        <w:rFonts w:ascii="Trebuchet MS"/>
                        <w:b/>
                        <w:color w:val="FFFFFF"/>
                        <w:sz w:val="18"/>
                      </w:rPr>
                      <w:t>Th</w:t>
                    </w:r>
                    <w:r>
                      <w:rPr>
                        <w:rFonts w:ascii="Calibri" w:hAnsi="Calibri" w:cs="Calibri"/>
                        <w:b/>
                        <w:color w:val="FFFFFF"/>
                        <w:sz w:val="18"/>
                      </w:rPr>
                      <w:t>ời gian</w:t>
                    </w:r>
                  </w:p>
                </w:txbxContent>
              </v:textbox>
            </v:shape>
            <v:shape id="_x0000_s2577" type="#_x0000_t202" style="position:absolute;left:5508;top:4207;width:771;height:635" filled="f" stroked="f">
              <v:textbox inset="0,0,0,0">
                <w:txbxContent>
                  <w:p w14:paraId="43CE32AD" w14:textId="77777777" w:rsidR="00854B0D" w:rsidRDefault="00C536FB">
                    <w:pPr>
                      <w:spacing w:line="206" w:lineRule="exact"/>
                      <w:ind w:right="39"/>
                      <w:jc w:val="center"/>
                      <w:rPr>
                        <w:rFonts w:ascii="Trebuchet MS"/>
                        <w:b/>
                        <w:sz w:val="18"/>
                      </w:rPr>
                    </w:pPr>
                    <w:r>
                      <w:rPr>
                        <w:rFonts w:ascii="Trebuchet MS"/>
                        <w:b/>
                        <w:color w:val="231F20"/>
                        <w:sz w:val="18"/>
                      </w:rPr>
                      <w:t>Sales</w:t>
                    </w:r>
                  </w:p>
                  <w:p w14:paraId="587AEF30" w14:textId="4A586651" w:rsidR="00854B0D" w:rsidRDefault="00C536FB">
                    <w:pPr>
                      <w:spacing w:before="31" w:line="194" w:lineRule="exact"/>
                      <w:ind w:right="46"/>
                      <w:jc w:val="center"/>
                      <w:rPr>
                        <w:rFonts w:ascii="Trebuchet MS"/>
                        <w:b/>
                        <w:sz w:val="18"/>
                      </w:rPr>
                    </w:pPr>
                    <w:r>
                      <w:rPr>
                        <w:rFonts w:ascii="Trebuchet MS"/>
                        <w:b/>
                        <w:color w:val="231F20"/>
                        <w:sz w:val="18"/>
                      </w:rPr>
                      <w:t>fa</w:t>
                    </w:r>
                    <w:r w:rsidR="004973B2">
                      <w:rPr>
                        <w:rFonts w:ascii="Trebuchet MS"/>
                        <w:b/>
                        <w:color w:val="231F20"/>
                        <w:sz w:val="18"/>
                      </w:rPr>
                      <w:t>c</w:t>
                    </w:r>
                    <w:r>
                      <w:rPr>
                        <w:rFonts w:ascii="Trebuchet MS"/>
                        <w:b/>
                        <w:color w:val="231F20"/>
                        <w:sz w:val="18"/>
                      </w:rPr>
                      <w:t>t</w:t>
                    </w:r>
                  </w:p>
                  <w:p w14:paraId="7F36E431" w14:textId="77777777" w:rsidR="00854B0D" w:rsidRDefault="00C536FB">
                    <w:pPr>
                      <w:spacing w:line="194" w:lineRule="exact"/>
                      <w:ind w:right="18"/>
                      <w:jc w:val="center"/>
                      <w:rPr>
                        <w:rFonts w:ascii="Trebuchet MS"/>
                        <w:b/>
                        <w:sz w:val="18"/>
                      </w:rPr>
                    </w:pPr>
                    <w:r>
                      <w:rPr>
                        <w:rFonts w:ascii="Trebuchet MS"/>
                        <w:b/>
                        <w:color w:val="231F20"/>
                        <w:w w:val="90"/>
                        <w:sz w:val="18"/>
                      </w:rPr>
                      <w:t>$125,000</w:t>
                    </w:r>
                  </w:p>
                </w:txbxContent>
              </v:textbox>
            </v:shape>
            <v:shape id="_x0000_s2576" type="#_x0000_t202" style="position:absolute;left:2531;top:4347;width:831;height:415" filled="f" stroked="f">
              <v:textbox inset="0,0,0,0">
                <w:txbxContent>
                  <w:p w14:paraId="7BB72B0E" w14:textId="03135D81" w:rsidR="00854B0D" w:rsidRPr="007C4800" w:rsidRDefault="007C4800">
                    <w:pPr>
                      <w:spacing w:before="3" w:line="230" w:lineRule="auto"/>
                      <w:ind w:firstLine="82"/>
                      <w:rPr>
                        <w:rFonts w:ascii="Calibri" w:hAnsi="Calibri" w:cs="Calibri"/>
                        <w:b/>
                        <w:sz w:val="18"/>
                      </w:rPr>
                    </w:pPr>
                    <w:r>
                      <w:rPr>
                        <w:rFonts w:ascii="Trebuchet MS"/>
                        <w:b/>
                        <w:color w:val="FFFFFF"/>
                        <w:w w:val="95"/>
                        <w:sz w:val="18"/>
                      </w:rPr>
                      <w:t>Đ</w:t>
                    </w:r>
                    <w:r>
                      <w:rPr>
                        <w:rFonts w:ascii="Calibri" w:hAnsi="Calibri" w:cs="Calibri"/>
                        <w:b/>
                        <w:color w:val="FFFFFF"/>
                        <w:w w:val="95"/>
                        <w:sz w:val="18"/>
                      </w:rPr>
                      <w:t>ịa điểm</w:t>
                    </w:r>
                  </w:p>
                </w:txbxContent>
              </v:textbox>
            </v:shape>
            <v:shape id="_x0000_s2575" type="#_x0000_t202" style="position:absolute;left:5553;top:3450;width:1061;height:215" filled="f" stroked="f">
              <v:textbox inset="0,0,0,0">
                <w:txbxContent>
                  <w:p w14:paraId="1DDA17A7" w14:textId="27984183" w:rsidR="00854B0D" w:rsidRDefault="00C536FB">
                    <w:pPr>
                      <w:spacing w:line="206" w:lineRule="exact"/>
                      <w:rPr>
                        <w:rFonts w:ascii="Trebuchet MS"/>
                        <w:b/>
                        <w:sz w:val="18"/>
                      </w:rPr>
                    </w:pPr>
                    <w:r>
                      <w:rPr>
                        <w:rFonts w:ascii="Trebuchet MS"/>
                        <w:b/>
                        <w:color w:val="231F20"/>
                        <w:spacing w:val="-2"/>
                        <w:w w:val="95"/>
                        <w:sz w:val="18"/>
                      </w:rPr>
                      <w:t>HP</w:t>
                    </w:r>
                    <w:r>
                      <w:rPr>
                        <w:rFonts w:ascii="Trebuchet MS"/>
                        <w:b/>
                        <w:color w:val="231F20"/>
                        <w:spacing w:val="-7"/>
                        <w:w w:val="95"/>
                        <w:sz w:val="18"/>
                      </w:rPr>
                      <w:t xml:space="preserve"> </w:t>
                    </w:r>
                    <w:r w:rsidR="004973B2">
                      <w:rPr>
                        <w:rFonts w:ascii="Trebuchet MS"/>
                        <w:b/>
                        <w:color w:val="231F20"/>
                        <w:spacing w:val="-2"/>
                        <w:w w:val="95"/>
                        <w:sz w:val="18"/>
                      </w:rPr>
                      <w:t>c</w:t>
                    </w:r>
                    <w:r>
                      <w:rPr>
                        <w:rFonts w:ascii="Trebuchet MS"/>
                        <w:b/>
                        <w:color w:val="231F20"/>
                        <w:spacing w:val="-2"/>
                        <w:w w:val="95"/>
                        <w:sz w:val="18"/>
                      </w:rPr>
                      <w:t>al</w:t>
                    </w:r>
                    <w:r w:rsidR="004973B2">
                      <w:rPr>
                        <w:rFonts w:ascii="Trebuchet MS"/>
                        <w:b/>
                        <w:color w:val="231F20"/>
                        <w:spacing w:val="-2"/>
                        <w:w w:val="95"/>
                        <w:sz w:val="18"/>
                      </w:rPr>
                      <w:t>c</w:t>
                    </w:r>
                    <w:r>
                      <w:rPr>
                        <w:rFonts w:ascii="Trebuchet MS"/>
                        <w:b/>
                        <w:color w:val="231F20"/>
                        <w:spacing w:val="-2"/>
                        <w:w w:val="95"/>
                        <w:sz w:val="18"/>
                      </w:rPr>
                      <w:t>ulat</w:t>
                    </w:r>
                    <w:r w:rsidR="00CF03B4">
                      <w:rPr>
                        <w:rFonts w:ascii="Trebuchet MS"/>
                        <w:b/>
                        <w:color w:val="231F20"/>
                        <w:spacing w:val="-2"/>
                        <w:w w:val="95"/>
                        <w:sz w:val="18"/>
                      </w:rPr>
                      <w:t>o</w:t>
                    </w:r>
                    <w:r>
                      <w:rPr>
                        <w:rFonts w:ascii="Trebuchet MS"/>
                        <w:b/>
                        <w:color w:val="231F20"/>
                        <w:spacing w:val="-2"/>
                        <w:w w:val="95"/>
                        <w:sz w:val="18"/>
                      </w:rPr>
                      <w:t>r</w:t>
                    </w:r>
                  </w:p>
                </w:txbxContent>
              </v:textbox>
            </v:shape>
            <v:shape id="_x0000_s2574" type="#_x0000_t202" style="position:absolute;left:5951;top:1508;width:831;height:415" filled="f" stroked="f">
              <v:textbox inset="0,0,0,0">
                <w:txbxContent>
                  <w:p w14:paraId="2F464AD8" w14:textId="2C7DC113" w:rsidR="00854B0D" w:rsidRPr="007C4800" w:rsidRDefault="007C4800">
                    <w:pPr>
                      <w:spacing w:before="3" w:line="230" w:lineRule="auto"/>
                      <w:ind w:firstLine="108"/>
                      <w:rPr>
                        <w:rFonts w:ascii="Calibri" w:hAnsi="Calibri" w:cs="Calibri"/>
                        <w:b/>
                        <w:sz w:val="18"/>
                      </w:rPr>
                    </w:pPr>
                    <w:r>
                      <w:rPr>
                        <w:rFonts w:ascii="Trebuchet MS"/>
                        <w:b/>
                        <w:color w:val="FFFFFF"/>
                        <w:w w:val="90"/>
                        <w:sz w:val="18"/>
                      </w:rPr>
                      <w:t>S</w:t>
                    </w:r>
                    <w:r>
                      <w:rPr>
                        <w:rFonts w:ascii="Calibri" w:hAnsi="Calibri" w:cs="Calibri"/>
                        <w:b/>
                        <w:color w:val="FFFFFF"/>
                        <w:w w:val="90"/>
                        <w:sz w:val="18"/>
                      </w:rPr>
                      <w:t>ản phẩm</w:t>
                    </w:r>
                  </w:p>
                </w:txbxContent>
              </v:textbox>
            </v:shape>
            <v:shape id="_x0000_s2573" type="#_x0000_t202" style="position:absolute;left:2100;top:560;width:7680;height:327" fillcolor="#9a9158" stroked="f">
              <v:textbox inset="0,0,0,0">
                <w:txbxContent>
                  <w:p w14:paraId="698E3B88" w14:textId="27A43D8A" w:rsidR="00854B0D" w:rsidRDefault="00C536FB">
                    <w:pPr>
                      <w:spacing w:before="19"/>
                      <w:ind w:left="152"/>
                      <w:rPr>
                        <w:rFonts w:ascii="Trebuchet MS"/>
                        <w:sz w:val="24"/>
                      </w:rPr>
                    </w:pPr>
                    <w:r>
                      <w:rPr>
                        <w:rFonts w:ascii="Trebuchet MS"/>
                        <w:color w:val="FFFFFF"/>
                        <w:w w:val="95"/>
                        <w:sz w:val="24"/>
                      </w:rPr>
                      <w:t>FIGURE</w:t>
                    </w:r>
                    <w:r>
                      <w:rPr>
                        <w:rFonts w:ascii="Trebuchet MS"/>
                        <w:color w:val="FFFFFF"/>
                        <w:spacing w:val="-1"/>
                        <w:w w:val="95"/>
                        <w:sz w:val="24"/>
                      </w:rPr>
                      <w:t xml:space="preserve"> </w:t>
                    </w:r>
                    <w:r>
                      <w:rPr>
                        <w:rFonts w:ascii="Trebuchet MS"/>
                        <w:color w:val="FFFFFF"/>
                        <w:w w:val="95"/>
                        <w:sz w:val="24"/>
                      </w:rPr>
                      <w:t>13.5</w:t>
                    </w:r>
                    <w:r>
                      <w:rPr>
                        <w:rFonts w:ascii="Trebuchet MS"/>
                        <w:color w:val="FFFFFF"/>
                        <w:spacing w:val="86"/>
                        <w:sz w:val="24"/>
                      </w:rPr>
                      <w:t xml:space="preserve"> </w:t>
                    </w:r>
                    <w:r w:rsidR="00707965">
                      <w:rPr>
                        <w:rFonts w:ascii="Trebuchet MS"/>
                        <w:color w:val="FFFFFF"/>
                        <w:w w:val="95"/>
                        <w:sz w:val="24"/>
                      </w:rPr>
                      <w:t>SIMPLE</w:t>
                    </w:r>
                    <w:r w:rsidR="00707965">
                      <w:rPr>
                        <w:rFonts w:ascii="Trebuchet MS"/>
                        <w:color w:val="FFFFFF"/>
                        <w:spacing w:val="4"/>
                        <w:w w:val="95"/>
                        <w:sz w:val="24"/>
                      </w:rPr>
                      <w:t xml:space="preserve"> </w:t>
                    </w:r>
                    <w:r w:rsidR="00707965">
                      <w:rPr>
                        <w:rFonts w:ascii="Trebuchet MS"/>
                        <w:color w:val="FFFFFF"/>
                        <w:w w:val="95"/>
                        <w:sz w:val="24"/>
                      </w:rPr>
                      <w:t>STAR</w:t>
                    </w:r>
                    <w:r w:rsidR="00707965">
                      <w:rPr>
                        <w:rFonts w:ascii="Trebuchet MS"/>
                        <w:color w:val="FFFFFF"/>
                        <w:spacing w:val="3"/>
                        <w:w w:val="95"/>
                        <w:sz w:val="24"/>
                      </w:rPr>
                      <w:t xml:space="preserve"> </w:t>
                    </w:r>
                    <w:r w:rsidR="00707965">
                      <w:rPr>
                        <w:rFonts w:ascii="Trebuchet MS"/>
                        <w:color w:val="FFFFFF"/>
                        <w:w w:val="95"/>
                        <w:sz w:val="24"/>
                      </w:rPr>
                      <w:t>SCHEMA</w:t>
                    </w:r>
                  </w:p>
                </w:txbxContent>
              </v:textbox>
            </v:shape>
            <w10:wrap anchorx="page"/>
          </v:group>
        </w:pict>
      </w:r>
      <w:r w:rsidR="00CB2921" w:rsidRPr="000A77CC">
        <w:rPr>
          <w:color w:val="231F20"/>
          <w:spacing w:val="-1"/>
          <w:w w:val="95"/>
          <w:sz w:val="20"/>
        </w:rPr>
        <w:t xml:space="preserve">Chương 13 Kinh doanh thông minh và kho dữ liệu </w:t>
      </w:r>
      <w:r w:rsidR="00C536FB" w:rsidRPr="000A77CC">
        <w:rPr>
          <w:color w:val="231F20"/>
          <w:spacing w:val="89"/>
          <w:sz w:val="20"/>
        </w:rPr>
        <w:t xml:space="preserve"> </w:t>
      </w:r>
      <w:r w:rsidR="00C536FB" w:rsidRPr="000A77CC">
        <w:rPr>
          <w:b/>
          <w:color w:val="2C6682"/>
          <w:w w:val="95"/>
          <w:sz w:val="20"/>
        </w:rPr>
        <w:t>611</w:t>
      </w:r>
    </w:p>
    <w:p w14:paraId="4E5D20B5" w14:textId="77777777" w:rsidR="00854B0D" w:rsidRPr="000A77CC" w:rsidRDefault="00854B0D">
      <w:pPr>
        <w:pStyle w:val="BodyText"/>
        <w:rPr>
          <w:b/>
          <w:sz w:val="24"/>
        </w:rPr>
      </w:pPr>
    </w:p>
    <w:p w14:paraId="65BCA1D5" w14:textId="77777777" w:rsidR="00854B0D" w:rsidRPr="000A77CC" w:rsidRDefault="00854B0D">
      <w:pPr>
        <w:pStyle w:val="BodyText"/>
        <w:rPr>
          <w:b/>
          <w:sz w:val="24"/>
        </w:rPr>
      </w:pPr>
    </w:p>
    <w:p w14:paraId="10995FAB" w14:textId="77777777" w:rsidR="00854B0D" w:rsidRPr="000A77CC" w:rsidRDefault="00854B0D">
      <w:pPr>
        <w:pStyle w:val="BodyText"/>
        <w:rPr>
          <w:b/>
          <w:sz w:val="24"/>
        </w:rPr>
      </w:pPr>
    </w:p>
    <w:p w14:paraId="66F7DD30" w14:textId="77777777" w:rsidR="00854B0D" w:rsidRPr="000A77CC" w:rsidRDefault="00854B0D">
      <w:pPr>
        <w:pStyle w:val="BodyText"/>
        <w:rPr>
          <w:b/>
          <w:sz w:val="24"/>
        </w:rPr>
      </w:pPr>
    </w:p>
    <w:p w14:paraId="4DED71DF" w14:textId="77777777" w:rsidR="00854B0D" w:rsidRPr="000A77CC" w:rsidRDefault="00854B0D">
      <w:pPr>
        <w:pStyle w:val="BodyText"/>
        <w:rPr>
          <w:b/>
          <w:sz w:val="24"/>
        </w:rPr>
      </w:pPr>
    </w:p>
    <w:p w14:paraId="29366662" w14:textId="77777777" w:rsidR="00854B0D" w:rsidRPr="000A77CC" w:rsidRDefault="00854B0D">
      <w:pPr>
        <w:pStyle w:val="BodyText"/>
        <w:rPr>
          <w:b/>
          <w:sz w:val="24"/>
        </w:rPr>
      </w:pPr>
    </w:p>
    <w:p w14:paraId="2702866F" w14:textId="77777777" w:rsidR="00854B0D" w:rsidRPr="000A77CC" w:rsidRDefault="00854B0D">
      <w:pPr>
        <w:pStyle w:val="BodyText"/>
        <w:rPr>
          <w:b/>
          <w:sz w:val="24"/>
        </w:rPr>
      </w:pPr>
    </w:p>
    <w:p w14:paraId="26EC1915" w14:textId="77777777" w:rsidR="00854B0D" w:rsidRPr="000A77CC" w:rsidRDefault="00854B0D">
      <w:pPr>
        <w:pStyle w:val="BodyText"/>
        <w:rPr>
          <w:b/>
          <w:sz w:val="24"/>
        </w:rPr>
      </w:pPr>
    </w:p>
    <w:p w14:paraId="4A8AFC6A" w14:textId="77777777" w:rsidR="00854B0D" w:rsidRPr="000A77CC" w:rsidRDefault="00854B0D">
      <w:pPr>
        <w:pStyle w:val="BodyText"/>
        <w:rPr>
          <w:b/>
          <w:sz w:val="24"/>
        </w:rPr>
      </w:pPr>
    </w:p>
    <w:p w14:paraId="51025AC7" w14:textId="77777777" w:rsidR="00854B0D" w:rsidRPr="000A77CC" w:rsidRDefault="00854B0D">
      <w:pPr>
        <w:pStyle w:val="BodyText"/>
        <w:rPr>
          <w:b/>
          <w:sz w:val="24"/>
        </w:rPr>
      </w:pPr>
    </w:p>
    <w:p w14:paraId="62617030" w14:textId="77777777" w:rsidR="00854B0D" w:rsidRPr="000A77CC" w:rsidRDefault="00854B0D">
      <w:pPr>
        <w:pStyle w:val="BodyText"/>
        <w:rPr>
          <w:b/>
          <w:sz w:val="24"/>
        </w:rPr>
      </w:pPr>
    </w:p>
    <w:p w14:paraId="4F19D0DB" w14:textId="77777777" w:rsidR="00854B0D" w:rsidRPr="000A77CC" w:rsidRDefault="00854B0D">
      <w:pPr>
        <w:pStyle w:val="BodyText"/>
        <w:rPr>
          <w:b/>
          <w:sz w:val="24"/>
        </w:rPr>
      </w:pPr>
    </w:p>
    <w:p w14:paraId="2C6E3F38" w14:textId="77777777" w:rsidR="00854B0D" w:rsidRPr="000A77CC" w:rsidRDefault="00854B0D">
      <w:pPr>
        <w:pStyle w:val="BodyText"/>
        <w:rPr>
          <w:b/>
          <w:sz w:val="24"/>
        </w:rPr>
      </w:pPr>
    </w:p>
    <w:p w14:paraId="1C7C2322" w14:textId="77777777" w:rsidR="00854B0D" w:rsidRPr="000A77CC" w:rsidRDefault="00854B0D">
      <w:pPr>
        <w:pStyle w:val="BodyText"/>
        <w:rPr>
          <w:b/>
          <w:sz w:val="24"/>
        </w:rPr>
      </w:pPr>
    </w:p>
    <w:p w14:paraId="615C9662" w14:textId="77777777" w:rsidR="00854B0D" w:rsidRPr="000A77CC" w:rsidRDefault="00854B0D">
      <w:pPr>
        <w:pStyle w:val="BodyText"/>
        <w:rPr>
          <w:b/>
          <w:sz w:val="24"/>
        </w:rPr>
      </w:pPr>
    </w:p>
    <w:p w14:paraId="38020EEF" w14:textId="77777777" w:rsidR="00854B0D" w:rsidRPr="000A77CC" w:rsidRDefault="00854B0D">
      <w:pPr>
        <w:pStyle w:val="BodyText"/>
        <w:rPr>
          <w:b/>
          <w:sz w:val="24"/>
        </w:rPr>
      </w:pPr>
    </w:p>
    <w:p w14:paraId="4203BECA" w14:textId="77777777" w:rsidR="00854B0D" w:rsidRPr="000A77CC" w:rsidRDefault="00854B0D">
      <w:pPr>
        <w:pStyle w:val="BodyText"/>
        <w:rPr>
          <w:b/>
          <w:sz w:val="24"/>
        </w:rPr>
      </w:pPr>
    </w:p>
    <w:p w14:paraId="24BB2EAA" w14:textId="77777777" w:rsidR="00854B0D" w:rsidRPr="000A77CC" w:rsidRDefault="00854B0D">
      <w:pPr>
        <w:pStyle w:val="BodyText"/>
        <w:rPr>
          <w:b/>
          <w:sz w:val="24"/>
        </w:rPr>
      </w:pPr>
    </w:p>
    <w:p w14:paraId="3BF9FD16" w14:textId="77777777" w:rsidR="00854B0D" w:rsidRPr="000A77CC" w:rsidRDefault="00854B0D">
      <w:pPr>
        <w:pStyle w:val="BodyText"/>
        <w:rPr>
          <w:b/>
          <w:sz w:val="24"/>
        </w:rPr>
      </w:pPr>
    </w:p>
    <w:p w14:paraId="006EF9DB" w14:textId="77777777" w:rsidR="00854B0D" w:rsidRPr="000A77CC" w:rsidRDefault="00854B0D">
      <w:pPr>
        <w:pStyle w:val="BodyText"/>
        <w:rPr>
          <w:b/>
          <w:sz w:val="24"/>
        </w:rPr>
      </w:pPr>
    </w:p>
    <w:p w14:paraId="3C73F743" w14:textId="77777777" w:rsidR="00854B0D" w:rsidRPr="000A77CC" w:rsidRDefault="00854B0D">
      <w:pPr>
        <w:pStyle w:val="BodyText"/>
        <w:spacing w:before="9"/>
        <w:rPr>
          <w:b/>
          <w:sz w:val="30"/>
        </w:rPr>
      </w:pPr>
    </w:p>
    <w:p w14:paraId="47E1A1BA" w14:textId="7B718456" w:rsidR="00854B0D" w:rsidRPr="000A77CC" w:rsidRDefault="00000000">
      <w:pPr>
        <w:pStyle w:val="Heading2"/>
        <w:ind w:left="1920"/>
        <w:rPr>
          <w:rFonts w:ascii="Times New Roman" w:hAnsi="Times New Roman" w:cs="Times New Roman"/>
        </w:rPr>
      </w:pPr>
      <w:r>
        <w:rPr>
          <w:rFonts w:ascii="Times New Roman" w:hAnsi="Times New Roman" w:cs="Times New Roman"/>
        </w:rPr>
        <w:pict w14:anchorId="54D0F634">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s2571" type="#_x0000_t136" style="position:absolute;left:0;text-align:left;margin-left:331.35pt;margin-top:-109.55pt;width:25.1pt;height:11.2pt;rotation:321;z-index:251690496;mso-position-horizontal-relative:page" fillcolor="#231f20" stroked="f">
            <o:extrusion v:ext="view" autorotationcenter="t"/>
            <v:textpath style="font-family:&quot;Trebuchet MS&quot;;font-size:11pt;font-weight:bold;font-style:italic;v-text-kern:t;mso-text-shadow:auto" string="2018"/>
            <w10:wrap anchorx="page"/>
          </v:shape>
        </w:pict>
      </w:r>
      <w:r w:rsidR="00C536FB" w:rsidRPr="000A77CC">
        <w:rPr>
          <w:rFonts w:ascii="Times New Roman" w:hAnsi="Times New Roman" w:cs="Times New Roman"/>
          <w:color w:val="231F20"/>
          <w:w w:val="95"/>
        </w:rPr>
        <w:t>13-5</w:t>
      </w:r>
      <w:r w:rsidR="004973B2" w:rsidRPr="000A77CC">
        <w:rPr>
          <w:rFonts w:ascii="Times New Roman" w:hAnsi="Times New Roman" w:cs="Times New Roman"/>
          <w:color w:val="231F20"/>
          <w:w w:val="95"/>
        </w:rPr>
        <w:t>c</w:t>
      </w:r>
      <w:r w:rsidR="00C536FB" w:rsidRPr="000A77CC">
        <w:rPr>
          <w:rFonts w:ascii="Times New Roman" w:hAnsi="Times New Roman" w:cs="Times New Roman"/>
          <w:color w:val="231F20"/>
          <w:spacing w:val="42"/>
          <w:w w:val="95"/>
        </w:rPr>
        <w:t xml:space="preserve"> </w:t>
      </w:r>
      <w:r w:rsidR="007C4800" w:rsidRPr="000A77CC">
        <w:rPr>
          <w:rFonts w:ascii="Times New Roman" w:hAnsi="Times New Roman" w:cs="Times New Roman"/>
          <w:b/>
          <w:bCs/>
          <w:color w:val="058141"/>
          <w:w w:val="95"/>
        </w:rPr>
        <w:t>Thuộc tính</w:t>
      </w:r>
    </w:p>
    <w:p w14:paraId="36064073" w14:textId="761016B8" w:rsidR="00854B0D" w:rsidRPr="000A77CC" w:rsidRDefault="00C536FB">
      <w:pPr>
        <w:pStyle w:val="BodyText"/>
        <w:spacing w:before="168" w:line="249" w:lineRule="auto"/>
        <w:ind w:left="1920" w:right="3597"/>
        <w:jc w:val="both"/>
      </w:pPr>
      <w:r w:rsidRPr="000A77CC">
        <w:rPr>
          <w:color w:val="231F20"/>
        </w:rPr>
        <w:t>Ea</w:t>
      </w:r>
      <w:r w:rsidR="004973B2" w:rsidRPr="000A77CC">
        <w:rPr>
          <w:color w:val="231F20"/>
        </w:rPr>
        <w:t>c</w:t>
      </w:r>
      <w:r w:rsidRPr="000A77CC">
        <w:rPr>
          <w:color w:val="231F20"/>
        </w:rPr>
        <w:t>h dimensi</w:t>
      </w:r>
      <w:r w:rsidR="00CF03B4" w:rsidRPr="000A77CC">
        <w:rPr>
          <w:color w:val="231F20"/>
        </w:rPr>
        <w:t>o</w:t>
      </w:r>
      <w:r w:rsidRPr="000A77CC">
        <w:rPr>
          <w:color w:val="231F20"/>
        </w:rPr>
        <w:t xml:space="preserve">n table </w:t>
      </w:r>
      <w:r w:rsidR="004973B2" w:rsidRPr="000A77CC">
        <w:rPr>
          <w:color w:val="231F20"/>
        </w:rPr>
        <w:t>c</w:t>
      </w:r>
      <w:r w:rsidR="00CF03B4" w:rsidRPr="000A77CC">
        <w:rPr>
          <w:color w:val="231F20"/>
        </w:rPr>
        <w:t>o</w:t>
      </w:r>
      <w:r w:rsidRPr="000A77CC">
        <w:rPr>
          <w:color w:val="231F20"/>
        </w:rPr>
        <w:t xml:space="preserve">ntains attributes. Attributes are </w:t>
      </w:r>
      <w:r w:rsidR="00CF03B4" w:rsidRPr="000A77CC">
        <w:rPr>
          <w:color w:val="231F20"/>
        </w:rPr>
        <w:t>o</w:t>
      </w:r>
      <w:r w:rsidRPr="000A77CC">
        <w:rPr>
          <w:color w:val="231F20"/>
        </w:rPr>
        <w:t>ften used t</w:t>
      </w:r>
      <w:r w:rsidR="00CF03B4" w:rsidRPr="000A77CC">
        <w:rPr>
          <w:color w:val="231F20"/>
        </w:rPr>
        <w:t>o</w:t>
      </w:r>
      <w:r w:rsidRPr="000A77CC">
        <w:rPr>
          <w:color w:val="231F20"/>
        </w:rPr>
        <w:t xml:space="preserve"> sear</w:t>
      </w:r>
      <w:r w:rsidR="004973B2" w:rsidRPr="000A77CC">
        <w:rPr>
          <w:color w:val="231F20"/>
        </w:rPr>
        <w:t>c</w:t>
      </w:r>
      <w:r w:rsidRPr="000A77CC">
        <w:rPr>
          <w:color w:val="231F20"/>
        </w:rPr>
        <w:t xml:space="preserve">h, filter, </w:t>
      </w:r>
      <w:r w:rsidR="00CF03B4" w:rsidRPr="000A77CC">
        <w:rPr>
          <w:color w:val="231F20"/>
        </w:rPr>
        <w:t>o</w:t>
      </w:r>
      <w:r w:rsidRPr="000A77CC">
        <w:rPr>
          <w:color w:val="231F20"/>
        </w:rPr>
        <w:t>r</w:t>
      </w:r>
      <w:r w:rsidRPr="000A77CC">
        <w:rPr>
          <w:color w:val="231F20"/>
          <w:spacing w:val="1"/>
        </w:rPr>
        <w:t xml:space="preserve"> </w:t>
      </w:r>
      <w:r w:rsidR="004973B2" w:rsidRPr="000A77CC">
        <w:rPr>
          <w:color w:val="231F20"/>
          <w:w w:val="95"/>
        </w:rPr>
        <w:t>c</w:t>
      </w:r>
      <w:r w:rsidRPr="000A77CC">
        <w:rPr>
          <w:color w:val="231F20"/>
          <w:w w:val="95"/>
        </w:rPr>
        <w:t>lassify fa</w:t>
      </w:r>
      <w:r w:rsidR="004973B2" w:rsidRPr="000A77CC">
        <w:rPr>
          <w:color w:val="231F20"/>
          <w:w w:val="95"/>
        </w:rPr>
        <w:t>c</w:t>
      </w:r>
      <w:r w:rsidRPr="000A77CC">
        <w:rPr>
          <w:color w:val="231F20"/>
          <w:w w:val="95"/>
        </w:rPr>
        <w:t xml:space="preserve">ts. </w:t>
      </w:r>
      <w:r w:rsidRPr="000A77CC">
        <w:rPr>
          <w:i/>
          <w:color w:val="231F20"/>
          <w:w w:val="95"/>
        </w:rPr>
        <w:t>Dimensi</w:t>
      </w:r>
      <w:r w:rsidR="00CF03B4" w:rsidRPr="000A77CC">
        <w:rPr>
          <w:i/>
          <w:color w:val="231F20"/>
          <w:w w:val="95"/>
        </w:rPr>
        <w:t>o</w:t>
      </w:r>
      <w:r w:rsidRPr="000A77CC">
        <w:rPr>
          <w:i/>
          <w:color w:val="231F20"/>
          <w:w w:val="95"/>
        </w:rPr>
        <w:t>ns pr</w:t>
      </w:r>
      <w:r w:rsidR="00CF03B4" w:rsidRPr="000A77CC">
        <w:rPr>
          <w:i/>
          <w:color w:val="231F20"/>
          <w:w w:val="95"/>
        </w:rPr>
        <w:t>o</w:t>
      </w:r>
      <w:r w:rsidRPr="000A77CC">
        <w:rPr>
          <w:i/>
          <w:color w:val="231F20"/>
          <w:w w:val="95"/>
        </w:rPr>
        <w:t>vide des</w:t>
      </w:r>
      <w:r w:rsidR="004973B2" w:rsidRPr="000A77CC">
        <w:rPr>
          <w:i/>
          <w:color w:val="231F20"/>
          <w:w w:val="95"/>
        </w:rPr>
        <w:t>c</w:t>
      </w:r>
      <w:r w:rsidRPr="000A77CC">
        <w:rPr>
          <w:i/>
          <w:color w:val="231F20"/>
          <w:w w:val="95"/>
        </w:rPr>
        <w:t xml:space="preserve">riptive </w:t>
      </w:r>
      <w:r w:rsidR="004973B2" w:rsidRPr="000A77CC">
        <w:rPr>
          <w:i/>
          <w:color w:val="231F20"/>
          <w:w w:val="95"/>
        </w:rPr>
        <w:t>c</w:t>
      </w:r>
      <w:r w:rsidRPr="000A77CC">
        <w:rPr>
          <w:i/>
          <w:color w:val="231F20"/>
          <w:w w:val="95"/>
        </w:rPr>
        <w:t>hara</w:t>
      </w:r>
      <w:r w:rsidR="004973B2" w:rsidRPr="000A77CC">
        <w:rPr>
          <w:i/>
          <w:color w:val="231F20"/>
          <w:w w:val="95"/>
        </w:rPr>
        <w:t>c</w:t>
      </w:r>
      <w:r w:rsidRPr="000A77CC">
        <w:rPr>
          <w:i/>
          <w:color w:val="231F20"/>
          <w:w w:val="95"/>
        </w:rPr>
        <w:t>teristi</w:t>
      </w:r>
      <w:r w:rsidR="004973B2" w:rsidRPr="000A77CC">
        <w:rPr>
          <w:i/>
          <w:color w:val="231F20"/>
          <w:w w:val="95"/>
        </w:rPr>
        <w:t>c</w:t>
      </w:r>
      <w:r w:rsidRPr="000A77CC">
        <w:rPr>
          <w:i/>
          <w:color w:val="231F20"/>
          <w:w w:val="95"/>
        </w:rPr>
        <w:t>s ab</w:t>
      </w:r>
      <w:r w:rsidR="00CF03B4" w:rsidRPr="000A77CC">
        <w:rPr>
          <w:i/>
          <w:color w:val="231F20"/>
          <w:w w:val="95"/>
        </w:rPr>
        <w:t>o</w:t>
      </w:r>
      <w:r w:rsidRPr="000A77CC">
        <w:rPr>
          <w:i/>
          <w:color w:val="231F20"/>
          <w:w w:val="95"/>
        </w:rPr>
        <w:t>ut the fa</w:t>
      </w:r>
      <w:r w:rsidR="004973B2" w:rsidRPr="000A77CC">
        <w:rPr>
          <w:i/>
          <w:color w:val="231F20"/>
          <w:w w:val="95"/>
        </w:rPr>
        <w:t>c</w:t>
      </w:r>
      <w:r w:rsidRPr="000A77CC">
        <w:rPr>
          <w:i/>
          <w:color w:val="231F20"/>
          <w:w w:val="95"/>
        </w:rPr>
        <w:t>ts thr</w:t>
      </w:r>
      <w:r w:rsidR="00CF03B4" w:rsidRPr="000A77CC">
        <w:rPr>
          <w:i/>
          <w:color w:val="231F20"/>
          <w:w w:val="95"/>
        </w:rPr>
        <w:t>o</w:t>
      </w:r>
      <w:r w:rsidRPr="000A77CC">
        <w:rPr>
          <w:i/>
          <w:color w:val="231F20"/>
          <w:w w:val="95"/>
        </w:rPr>
        <w:t>ugh their</w:t>
      </w:r>
      <w:r w:rsidRPr="000A77CC">
        <w:rPr>
          <w:i/>
          <w:color w:val="231F20"/>
          <w:spacing w:val="1"/>
          <w:w w:val="95"/>
        </w:rPr>
        <w:t xml:space="preserve"> </w:t>
      </w:r>
      <w:r w:rsidRPr="000A77CC">
        <w:rPr>
          <w:i/>
          <w:color w:val="231F20"/>
        </w:rPr>
        <w:t>attributes</w:t>
      </w:r>
      <w:r w:rsidRPr="000A77CC">
        <w:rPr>
          <w:color w:val="231F20"/>
        </w:rPr>
        <w:t>. Theref</w:t>
      </w:r>
      <w:r w:rsidR="00CF03B4" w:rsidRPr="000A77CC">
        <w:rPr>
          <w:color w:val="231F20"/>
        </w:rPr>
        <w:t>o</w:t>
      </w:r>
      <w:r w:rsidRPr="000A77CC">
        <w:rPr>
          <w:color w:val="231F20"/>
        </w:rPr>
        <w:t xml:space="preserve">re, </w:t>
      </w:r>
      <w:r w:rsidR="005D5D19" w:rsidRPr="000A77CC">
        <w:rPr>
          <w:color w:val="231F20"/>
        </w:rPr>
        <w:t>Kh</w:t>
      </w:r>
      <w:r w:rsidR="00CF03B4" w:rsidRPr="000A77CC">
        <w:rPr>
          <w:color w:val="231F20"/>
        </w:rPr>
        <w:t>o</w:t>
      </w:r>
      <w:r w:rsidR="005D5D19" w:rsidRPr="000A77CC">
        <w:rPr>
          <w:color w:val="231F20"/>
        </w:rPr>
        <w:t xml:space="preserve"> dữ liệu</w:t>
      </w:r>
      <w:r w:rsidRPr="000A77CC">
        <w:rPr>
          <w:color w:val="231F20"/>
        </w:rPr>
        <w:t xml:space="preserve">designer must define </w:t>
      </w:r>
      <w:r w:rsidR="004973B2" w:rsidRPr="000A77CC">
        <w:rPr>
          <w:color w:val="231F20"/>
        </w:rPr>
        <w:t>c</w:t>
      </w:r>
      <w:r w:rsidR="00CF03B4" w:rsidRPr="000A77CC">
        <w:rPr>
          <w:color w:val="231F20"/>
        </w:rPr>
        <w:t>o</w:t>
      </w:r>
      <w:r w:rsidRPr="000A77CC">
        <w:rPr>
          <w:color w:val="231F20"/>
        </w:rPr>
        <w:t>mm</w:t>
      </w:r>
      <w:r w:rsidR="00CF03B4" w:rsidRPr="000A77CC">
        <w:rPr>
          <w:color w:val="231F20"/>
        </w:rPr>
        <w:t>o</w:t>
      </w:r>
      <w:r w:rsidRPr="000A77CC">
        <w:rPr>
          <w:color w:val="231F20"/>
        </w:rPr>
        <w:t>n business attri-</w:t>
      </w:r>
      <w:r w:rsidRPr="000A77CC">
        <w:rPr>
          <w:color w:val="231F20"/>
          <w:spacing w:val="1"/>
        </w:rPr>
        <w:t xml:space="preserve"> </w:t>
      </w:r>
      <w:r w:rsidRPr="000A77CC">
        <w:rPr>
          <w:color w:val="231F20"/>
        </w:rPr>
        <w:t>butes that will be used by the data analyst t</w:t>
      </w:r>
      <w:r w:rsidR="00CF03B4" w:rsidRPr="000A77CC">
        <w:rPr>
          <w:color w:val="231F20"/>
        </w:rPr>
        <w:t>o</w:t>
      </w:r>
      <w:r w:rsidRPr="000A77CC">
        <w:rPr>
          <w:color w:val="231F20"/>
        </w:rPr>
        <w:t xml:space="preserve"> narr</w:t>
      </w:r>
      <w:r w:rsidR="00CF03B4" w:rsidRPr="000A77CC">
        <w:rPr>
          <w:color w:val="231F20"/>
        </w:rPr>
        <w:t>o</w:t>
      </w:r>
      <w:r w:rsidRPr="000A77CC">
        <w:rPr>
          <w:color w:val="231F20"/>
        </w:rPr>
        <w:t>w a sear</w:t>
      </w:r>
      <w:r w:rsidR="004973B2" w:rsidRPr="000A77CC">
        <w:rPr>
          <w:color w:val="231F20"/>
        </w:rPr>
        <w:t>c</w:t>
      </w:r>
      <w:r w:rsidRPr="000A77CC">
        <w:rPr>
          <w:color w:val="231F20"/>
        </w:rPr>
        <w:t>h, gr</w:t>
      </w:r>
      <w:r w:rsidR="00CF03B4" w:rsidRPr="000A77CC">
        <w:rPr>
          <w:color w:val="231F20"/>
        </w:rPr>
        <w:t>o</w:t>
      </w:r>
      <w:r w:rsidRPr="000A77CC">
        <w:rPr>
          <w:color w:val="231F20"/>
        </w:rPr>
        <w:t>up inf</w:t>
      </w:r>
      <w:r w:rsidR="00CF03B4" w:rsidRPr="000A77CC">
        <w:rPr>
          <w:color w:val="231F20"/>
        </w:rPr>
        <w:t>o</w:t>
      </w:r>
      <w:r w:rsidRPr="000A77CC">
        <w:rPr>
          <w:color w:val="231F20"/>
        </w:rPr>
        <w:t>rmati</w:t>
      </w:r>
      <w:r w:rsidR="00CF03B4" w:rsidRPr="000A77CC">
        <w:rPr>
          <w:color w:val="231F20"/>
        </w:rPr>
        <w:t>o</w:t>
      </w:r>
      <w:r w:rsidRPr="000A77CC">
        <w:rPr>
          <w:color w:val="231F20"/>
        </w:rPr>
        <w:t xml:space="preserve">n, </w:t>
      </w:r>
      <w:r w:rsidR="00CF03B4" w:rsidRPr="000A77CC">
        <w:rPr>
          <w:color w:val="231F20"/>
        </w:rPr>
        <w:t>o</w:t>
      </w:r>
      <w:r w:rsidRPr="000A77CC">
        <w:rPr>
          <w:color w:val="231F20"/>
        </w:rPr>
        <w:t>r</w:t>
      </w:r>
      <w:r w:rsidRPr="000A77CC">
        <w:rPr>
          <w:color w:val="231F20"/>
          <w:spacing w:val="1"/>
        </w:rPr>
        <w:t xml:space="preserve"> </w:t>
      </w:r>
      <w:r w:rsidRPr="000A77CC">
        <w:rPr>
          <w:color w:val="231F20"/>
          <w:spacing w:val="-1"/>
        </w:rPr>
        <w:t>des</w:t>
      </w:r>
      <w:r w:rsidR="004973B2" w:rsidRPr="000A77CC">
        <w:rPr>
          <w:color w:val="231F20"/>
          <w:spacing w:val="-1"/>
        </w:rPr>
        <w:t>c</w:t>
      </w:r>
      <w:r w:rsidRPr="000A77CC">
        <w:rPr>
          <w:color w:val="231F20"/>
          <w:spacing w:val="-1"/>
        </w:rPr>
        <w:t>ribe</w:t>
      </w:r>
      <w:r w:rsidRPr="000A77CC">
        <w:rPr>
          <w:color w:val="231F20"/>
          <w:spacing w:val="-13"/>
        </w:rPr>
        <w:t xml:space="preserve"> </w:t>
      </w:r>
      <w:r w:rsidRPr="000A77CC">
        <w:rPr>
          <w:color w:val="231F20"/>
          <w:spacing w:val="-1"/>
        </w:rPr>
        <w:t>dimensi</w:t>
      </w:r>
      <w:r w:rsidR="00CF03B4" w:rsidRPr="000A77CC">
        <w:rPr>
          <w:color w:val="231F20"/>
          <w:spacing w:val="-1"/>
        </w:rPr>
        <w:t>o</w:t>
      </w:r>
      <w:r w:rsidRPr="000A77CC">
        <w:rPr>
          <w:color w:val="231F20"/>
          <w:spacing w:val="-1"/>
        </w:rPr>
        <w:t>ns.</w:t>
      </w:r>
      <w:r w:rsidRPr="000A77CC">
        <w:rPr>
          <w:color w:val="231F20"/>
          <w:spacing w:val="-13"/>
        </w:rPr>
        <w:t xml:space="preserve"> </w:t>
      </w:r>
      <w:r w:rsidRPr="000A77CC">
        <w:rPr>
          <w:color w:val="231F20"/>
          <w:spacing w:val="-1"/>
        </w:rPr>
        <w:t>Using</w:t>
      </w:r>
      <w:r w:rsidRPr="000A77CC">
        <w:rPr>
          <w:color w:val="231F20"/>
          <w:spacing w:val="-12"/>
        </w:rPr>
        <w:t xml:space="preserve"> </w:t>
      </w:r>
      <w:r w:rsidRPr="000A77CC">
        <w:rPr>
          <w:color w:val="231F20"/>
          <w:spacing w:val="-1"/>
        </w:rPr>
        <w:t>a</w:t>
      </w:r>
      <w:r w:rsidRPr="000A77CC">
        <w:rPr>
          <w:color w:val="231F20"/>
          <w:spacing w:val="-13"/>
        </w:rPr>
        <w:t xml:space="preserve"> </w:t>
      </w:r>
      <w:r w:rsidRPr="000A77CC">
        <w:rPr>
          <w:color w:val="231F20"/>
          <w:spacing w:val="-1"/>
        </w:rPr>
        <w:t>sales</w:t>
      </w:r>
      <w:r w:rsidRPr="000A77CC">
        <w:rPr>
          <w:color w:val="231F20"/>
          <w:spacing w:val="-12"/>
        </w:rPr>
        <w:t xml:space="preserve"> </w:t>
      </w:r>
      <w:r w:rsidRPr="000A77CC">
        <w:rPr>
          <w:color w:val="231F20"/>
        </w:rPr>
        <w:t>example,</w:t>
      </w:r>
      <w:r w:rsidRPr="000A77CC">
        <w:rPr>
          <w:color w:val="231F20"/>
          <w:spacing w:val="-13"/>
        </w:rPr>
        <w:t xml:space="preserve"> </w:t>
      </w:r>
      <w:r w:rsidRPr="000A77CC">
        <w:rPr>
          <w:color w:val="231F20"/>
        </w:rPr>
        <w:t>s</w:t>
      </w:r>
      <w:r w:rsidR="00CF03B4" w:rsidRPr="000A77CC">
        <w:rPr>
          <w:color w:val="231F20"/>
        </w:rPr>
        <w:t>o</w:t>
      </w:r>
      <w:r w:rsidRPr="000A77CC">
        <w:rPr>
          <w:color w:val="231F20"/>
        </w:rPr>
        <w:t>me</w:t>
      </w:r>
      <w:r w:rsidRPr="000A77CC">
        <w:rPr>
          <w:color w:val="231F20"/>
          <w:spacing w:val="-12"/>
        </w:rPr>
        <w:t xml:space="preserve"> </w:t>
      </w:r>
      <w:r w:rsidRPr="000A77CC">
        <w:rPr>
          <w:color w:val="231F20"/>
        </w:rPr>
        <w:t>p</w:t>
      </w:r>
      <w:r w:rsidR="00CF03B4" w:rsidRPr="000A77CC">
        <w:rPr>
          <w:color w:val="231F20"/>
        </w:rPr>
        <w:t>o</w:t>
      </w:r>
      <w:r w:rsidRPr="000A77CC">
        <w:rPr>
          <w:color w:val="231F20"/>
        </w:rPr>
        <w:t>ssible</w:t>
      </w:r>
      <w:r w:rsidRPr="000A77CC">
        <w:rPr>
          <w:color w:val="231F20"/>
          <w:spacing w:val="-13"/>
        </w:rPr>
        <w:t xml:space="preserve"> </w:t>
      </w:r>
      <w:r w:rsidRPr="000A77CC">
        <w:rPr>
          <w:color w:val="231F20"/>
        </w:rPr>
        <w:t>attributes</w:t>
      </w:r>
      <w:r w:rsidRPr="000A77CC">
        <w:rPr>
          <w:color w:val="231F20"/>
          <w:spacing w:val="-12"/>
        </w:rPr>
        <w:t xml:space="preserve"> </w:t>
      </w:r>
      <w:r w:rsidRPr="000A77CC">
        <w:rPr>
          <w:color w:val="231F20"/>
        </w:rPr>
        <w:t>f</w:t>
      </w:r>
      <w:r w:rsidR="00CF03B4" w:rsidRPr="000A77CC">
        <w:rPr>
          <w:color w:val="231F20"/>
        </w:rPr>
        <w:t>o</w:t>
      </w:r>
      <w:r w:rsidRPr="000A77CC">
        <w:rPr>
          <w:color w:val="231F20"/>
        </w:rPr>
        <w:t>r</w:t>
      </w:r>
      <w:r w:rsidRPr="000A77CC">
        <w:rPr>
          <w:color w:val="231F20"/>
          <w:spacing w:val="-13"/>
        </w:rPr>
        <w:t xml:space="preserve"> </w:t>
      </w:r>
      <w:r w:rsidRPr="000A77CC">
        <w:rPr>
          <w:color w:val="231F20"/>
        </w:rPr>
        <w:t>ea</w:t>
      </w:r>
      <w:r w:rsidR="004973B2" w:rsidRPr="000A77CC">
        <w:rPr>
          <w:color w:val="231F20"/>
        </w:rPr>
        <w:t>c</w:t>
      </w:r>
      <w:r w:rsidRPr="000A77CC">
        <w:rPr>
          <w:color w:val="231F20"/>
        </w:rPr>
        <w:t>h</w:t>
      </w:r>
      <w:r w:rsidRPr="000A77CC">
        <w:rPr>
          <w:color w:val="231F20"/>
          <w:spacing w:val="-12"/>
        </w:rPr>
        <w:t xml:space="preserve"> </w:t>
      </w:r>
      <w:r w:rsidRPr="000A77CC">
        <w:rPr>
          <w:color w:val="231F20"/>
        </w:rPr>
        <w:t>dimensi</w:t>
      </w:r>
      <w:r w:rsidR="00CF03B4" w:rsidRPr="000A77CC">
        <w:rPr>
          <w:color w:val="231F20"/>
        </w:rPr>
        <w:t>o</w:t>
      </w:r>
      <w:r w:rsidRPr="000A77CC">
        <w:rPr>
          <w:color w:val="231F20"/>
        </w:rPr>
        <w:t>n</w:t>
      </w:r>
      <w:r w:rsidRPr="000A77CC">
        <w:rPr>
          <w:color w:val="231F20"/>
          <w:spacing w:val="-53"/>
        </w:rPr>
        <w:t xml:space="preserve"> </w:t>
      </w:r>
      <w:r w:rsidRPr="000A77CC">
        <w:rPr>
          <w:color w:val="231F20"/>
        </w:rPr>
        <w:t>are</w:t>
      </w:r>
      <w:r w:rsidRPr="000A77CC">
        <w:rPr>
          <w:color w:val="231F20"/>
          <w:spacing w:val="-7"/>
        </w:rPr>
        <w:t xml:space="preserve"> </w:t>
      </w:r>
      <w:r w:rsidRPr="000A77CC">
        <w:rPr>
          <w:color w:val="231F20"/>
        </w:rPr>
        <w:t>illustrated</w:t>
      </w:r>
      <w:r w:rsidRPr="000A77CC">
        <w:rPr>
          <w:color w:val="231F20"/>
          <w:spacing w:val="-6"/>
        </w:rPr>
        <w:t xml:space="preserve"> </w:t>
      </w:r>
      <w:r w:rsidRPr="000A77CC">
        <w:rPr>
          <w:color w:val="231F20"/>
        </w:rPr>
        <w:t>in</w:t>
      </w:r>
      <w:r w:rsidRPr="000A77CC">
        <w:rPr>
          <w:color w:val="231F20"/>
          <w:spacing w:val="-7"/>
        </w:rPr>
        <w:t xml:space="preserve"> </w:t>
      </w:r>
      <w:r w:rsidRPr="000A77CC">
        <w:rPr>
          <w:color w:val="231F20"/>
        </w:rPr>
        <w:t>Table</w:t>
      </w:r>
      <w:r w:rsidRPr="000A77CC">
        <w:rPr>
          <w:color w:val="231F20"/>
          <w:spacing w:val="-6"/>
        </w:rPr>
        <w:t xml:space="preserve"> </w:t>
      </w:r>
      <w:r w:rsidRPr="000A77CC">
        <w:rPr>
          <w:color w:val="231F20"/>
        </w:rPr>
        <w:t>13.10.</w:t>
      </w:r>
    </w:p>
    <w:p w14:paraId="28E35A7D" w14:textId="77777777" w:rsidR="00854B0D" w:rsidRPr="000A77CC" w:rsidRDefault="00854B0D">
      <w:pPr>
        <w:pStyle w:val="BodyText"/>
        <w:spacing w:before="8"/>
        <w:rPr>
          <w:sz w:val="28"/>
        </w:rPr>
      </w:pPr>
    </w:p>
    <w:p w14:paraId="351337AA" w14:textId="76103276" w:rsidR="00854B0D" w:rsidRPr="000A77CC" w:rsidRDefault="009B30E1">
      <w:pPr>
        <w:pStyle w:val="Heading3"/>
        <w:tabs>
          <w:tab w:val="left" w:pos="11997"/>
        </w:tabs>
        <w:ind w:left="2012"/>
        <w:rPr>
          <w:rFonts w:ascii="Times New Roman" w:hAnsi="Times New Roman" w:cs="Times New Roman"/>
        </w:rPr>
      </w:pPr>
      <w:r w:rsidRPr="000A77CC">
        <w:rPr>
          <w:rFonts w:ascii="Times New Roman" w:hAnsi="Times New Roman" w:cs="Times New Roman"/>
          <w:color w:val="231F20"/>
          <w:w w:val="90"/>
          <w:shd w:val="clear" w:color="auto" w:fill="FCAF17"/>
        </w:rPr>
        <w:t>BẢNG</w:t>
      </w:r>
      <w:r w:rsidR="00C536FB" w:rsidRPr="000A77CC">
        <w:rPr>
          <w:rFonts w:ascii="Times New Roman" w:hAnsi="Times New Roman" w:cs="Times New Roman"/>
          <w:color w:val="231F20"/>
          <w:spacing w:val="27"/>
          <w:w w:val="90"/>
          <w:shd w:val="clear" w:color="auto" w:fill="FCAF17"/>
        </w:rPr>
        <w:t xml:space="preserve"> </w:t>
      </w:r>
      <w:r w:rsidR="00C536FB" w:rsidRPr="000A77CC">
        <w:rPr>
          <w:rFonts w:ascii="Times New Roman" w:hAnsi="Times New Roman" w:cs="Times New Roman"/>
          <w:color w:val="231F20"/>
          <w:w w:val="90"/>
          <w:shd w:val="clear" w:color="auto" w:fill="FCAF17"/>
        </w:rPr>
        <w:t>13.10</w:t>
      </w:r>
      <w:r w:rsidR="00C536FB" w:rsidRPr="000A77CC">
        <w:rPr>
          <w:rFonts w:ascii="Times New Roman" w:hAnsi="Times New Roman" w:cs="Times New Roman"/>
          <w:color w:val="231F20"/>
          <w:shd w:val="clear" w:color="auto" w:fill="FCAF17"/>
        </w:rPr>
        <w:tab/>
      </w:r>
    </w:p>
    <w:p w14:paraId="3D4B4ED2" w14:textId="0B7FA5BB" w:rsidR="00854B0D" w:rsidRPr="000A77CC" w:rsidRDefault="00C536FB">
      <w:pPr>
        <w:pStyle w:val="Heading4"/>
        <w:tabs>
          <w:tab w:val="left" w:pos="11997"/>
        </w:tabs>
        <w:ind w:left="1920"/>
        <w:rPr>
          <w:rFonts w:ascii="Times New Roman" w:hAnsi="Times New Roman" w:cs="Times New Roman"/>
        </w:rPr>
      </w:pPr>
      <w:r w:rsidRPr="000A77CC">
        <w:rPr>
          <w:rFonts w:ascii="Times New Roman" w:hAnsi="Times New Roman" w:cs="Times New Roman"/>
          <w:color w:val="FFFFFF"/>
          <w:w w:val="68"/>
          <w:shd w:val="clear" w:color="auto" w:fill="2C6682"/>
        </w:rPr>
        <w:t xml:space="preserve"> </w:t>
      </w:r>
      <w:r w:rsidRPr="000A77CC">
        <w:rPr>
          <w:rFonts w:ascii="Times New Roman" w:hAnsi="Times New Roman" w:cs="Times New Roman"/>
          <w:color w:val="FFFFFF"/>
          <w:spacing w:val="-27"/>
          <w:shd w:val="clear" w:color="auto" w:fill="2C6682"/>
        </w:rPr>
        <w:t xml:space="preserve"> </w:t>
      </w:r>
      <w:r w:rsidR="007C4800" w:rsidRPr="000A77CC">
        <w:rPr>
          <w:rFonts w:ascii="Times New Roman" w:hAnsi="Times New Roman" w:cs="Times New Roman"/>
          <w:color w:val="FFFFFF"/>
          <w:w w:val="85"/>
          <w:shd w:val="clear" w:color="auto" w:fill="2C6682"/>
        </w:rPr>
        <w:t>NHỮNG THUỘC TÍNH KHẢ THI</w:t>
      </w:r>
      <w:r w:rsidRPr="000A77CC">
        <w:rPr>
          <w:rFonts w:ascii="Times New Roman" w:hAnsi="Times New Roman" w:cs="Times New Roman"/>
          <w:color w:val="FFFFFF"/>
          <w:shd w:val="clear" w:color="auto" w:fill="2C6682"/>
        </w:rPr>
        <w:tab/>
      </w:r>
    </w:p>
    <w:p w14:paraId="0D1BB4DF" w14:textId="77777777" w:rsidR="00854B0D" w:rsidRPr="000A77CC" w:rsidRDefault="00854B0D">
      <w:pPr>
        <w:pStyle w:val="BodyText"/>
        <w:spacing w:before="6"/>
        <w:rPr>
          <w:b/>
          <w:sz w:val="7"/>
        </w:rPr>
      </w:pPr>
    </w:p>
    <w:tbl>
      <w:tblPr>
        <w:tblW w:w="0" w:type="auto"/>
        <w:tblInd w:w="1940" w:type="dxa"/>
        <w:tblBorders>
          <w:top w:val="single" w:sz="8" w:space="0" w:color="808285"/>
          <w:left w:val="single" w:sz="8" w:space="0" w:color="808285"/>
          <w:bottom w:val="single" w:sz="8" w:space="0" w:color="808285"/>
          <w:right w:val="single" w:sz="8" w:space="0" w:color="808285"/>
          <w:insideH w:val="single" w:sz="8" w:space="0" w:color="808285"/>
          <w:insideV w:val="single" w:sz="8" w:space="0" w:color="808285"/>
        </w:tblBorders>
        <w:tblLayout w:type="fixed"/>
        <w:tblCellMar>
          <w:left w:w="0" w:type="dxa"/>
          <w:right w:w="0" w:type="dxa"/>
        </w:tblCellMar>
        <w:tblLook w:val="01E0" w:firstRow="1" w:lastRow="1" w:firstColumn="1" w:lastColumn="1" w:noHBand="0" w:noVBand="0"/>
      </w:tblPr>
      <w:tblGrid>
        <w:gridCol w:w="2030"/>
        <w:gridCol w:w="4680"/>
        <w:gridCol w:w="3348"/>
      </w:tblGrid>
      <w:tr w:rsidR="00854B0D" w:rsidRPr="000A77CC" w14:paraId="07FFBD3E" w14:textId="77777777">
        <w:trPr>
          <w:trHeight w:val="304"/>
        </w:trPr>
        <w:tc>
          <w:tcPr>
            <w:tcW w:w="2030" w:type="dxa"/>
            <w:shd w:val="clear" w:color="auto" w:fill="2C6682"/>
          </w:tcPr>
          <w:p w14:paraId="7AF675AC" w14:textId="49E6173F" w:rsidR="00854B0D" w:rsidRPr="000A77CC" w:rsidRDefault="007C4800">
            <w:pPr>
              <w:pStyle w:val="TableParagraph"/>
              <w:spacing w:before="15"/>
              <w:ind w:left="82"/>
              <w:rPr>
                <w:rFonts w:ascii="Times New Roman" w:hAnsi="Times New Roman" w:cs="Times New Roman"/>
                <w:b/>
              </w:rPr>
            </w:pPr>
            <w:r w:rsidRPr="000A77CC">
              <w:rPr>
                <w:rFonts w:ascii="Times New Roman" w:hAnsi="Times New Roman" w:cs="Times New Roman"/>
                <w:b/>
                <w:color w:val="FFFFFF"/>
                <w:w w:val="85"/>
              </w:rPr>
              <w:t>TÊN CHIỀU</w:t>
            </w:r>
          </w:p>
        </w:tc>
        <w:tc>
          <w:tcPr>
            <w:tcW w:w="4680" w:type="dxa"/>
            <w:shd w:val="clear" w:color="auto" w:fill="2C6682"/>
          </w:tcPr>
          <w:p w14:paraId="5C0D3D32" w14:textId="3C89E997" w:rsidR="00854B0D" w:rsidRPr="000A77CC" w:rsidRDefault="007C4800">
            <w:pPr>
              <w:pStyle w:val="TableParagraph"/>
              <w:spacing w:before="15"/>
              <w:ind w:left="82"/>
              <w:rPr>
                <w:rFonts w:ascii="Times New Roman" w:hAnsi="Times New Roman" w:cs="Times New Roman"/>
                <w:b/>
              </w:rPr>
            </w:pPr>
            <w:r w:rsidRPr="000A77CC">
              <w:rPr>
                <w:rFonts w:ascii="Times New Roman" w:hAnsi="Times New Roman" w:cs="Times New Roman"/>
                <w:b/>
                <w:color w:val="FFFFFF"/>
                <w:w w:val="90"/>
              </w:rPr>
              <w:t>CHI TIẾT</w:t>
            </w:r>
          </w:p>
        </w:tc>
        <w:tc>
          <w:tcPr>
            <w:tcW w:w="3348" w:type="dxa"/>
            <w:shd w:val="clear" w:color="auto" w:fill="2C6682"/>
          </w:tcPr>
          <w:p w14:paraId="02F18ECB" w14:textId="3A55F2E0" w:rsidR="00854B0D" w:rsidRPr="000A77CC" w:rsidRDefault="007C4800">
            <w:pPr>
              <w:pStyle w:val="TableParagraph"/>
              <w:spacing w:before="15"/>
              <w:ind w:left="82"/>
              <w:rPr>
                <w:rFonts w:ascii="Times New Roman" w:hAnsi="Times New Roman" w:cs="Times New Roman"/>
                <w:b/>
              </w:rPr>
            </w:pPr>
            <w:r w:rsidRPr="000A77CC">
              <w:rPr>
                <w:rFonts w:ascii="Times New Roman" w:hAnsi="Times New Roman" w:cs="Times New Roman"/>
                <w:b/>
                <w:color w:val="FFFFFF"/>
                <w:w w:val="80"/>
              </w:rPr>
              <w:t>THUỘC TÍNH</w:t>
            </w:r>
          </w:p>
        </w:tc>
      </w:tr>
      <w:tr w:rsidR="00854B0D" w:rsidRPr="000A77CC" w14:paraId="1B8530D6" w14:textId="77777777">
        <w:trPr>
          <w:trHeight w:val="530"/>
        </w:trPr>
        <w:tc>
          <w:tcPr>
            <w:tcW w:w="2030" w:type="dxa"/>
            <w:shd w:val="clear" w:color="auto" w:fill="FFCC7A"/>
          </w:tcPr>
          <w:p w14:paraId="790BAF8A" w14:textId="1F6D604B" w:rsidR="00854B0D" w:rsidRPr="000A77CC" w:rsidRDefault="007C4800">
            <w:pPr>
              <w:pStyle w:val="TableParagraph"/>
              <w:rPr>
                <w:rFonts w:ascii="Times New Roman" w:hAnsi="Times New Roman" w:cs="Times New Roman"/>
                <w:sz w:val="20"/>
              </w:rPr>
            </w:pPr>
            <w:r w:rsidRPr="000A77CC">
              <w:rPr>
                <w:rFonts w:ascii="Times New Roman" w:hAnsi="Times New Roman" w:cs="Times New Roman"/>
                <w:color w:val="231F20"/>
                <w:sz w:val="20"/>
              </w:rPr>
              <w:t>ĐỊA ĐIỂM</w:t>
            </w:r>
          </w:p>
        </w:tc>
        <w:tc>
          <w:tcPr>
            <w:tcW w:w="4680" w:type="dxa"/>
            <w:shd w:val="clear" w:color="auto" w:fill="FFCC7A"/>
          </w:tcPr>
          <w:p w14:paraId="505A44EC" w14:textId="76ADCAB7" w:rsidR="00854B0D" w:rsidRPr="000A77CC" w:rsidRDefault="00CA7FC8">
            <w:pPr>
              <w:pStyle w:val="TableParagraph"/>
              <w:spacing w:before="24" w:line="240" w:lineRule="atLeast"/>
              <w:rPr>
                <w:rFonts w:ascii="Times New Roman" w:hAnsi="Times New Roman" w:cs="Times New Roman"/>
                <w:sz w:val="20"/>
              </w:rPr>
            </w:pPr>
            <w:r w:rsidRPr="000A77CC">
              <w:rPr>
                <w:rFonts w:ascii="Times New Roman" w:hAnsi="Times New Roman" w:cs="Times New Roman"/>
                <w:color w:val="231F20"/>
                <w:w w:val="95"/>
                <w:sz w:val="20"/>
              </w:rPr>
              <w:t xml:space="preserve">Bất kỳ thứ gì cung cấp mô tả về vị trí—ví dụ: Nashville, </w:t>
            </w:r>
            <w:r w:rsidR="00D45B1C" w:rsidRPr="000A77CC">
              <w:rPr>
                <w:rFonts w:ascii="Times New Roman" w:hAnsi="Times New Roman" w:cs="Times New Roman"/>
                <w:color w:val="231F20"/>
                <w:w w:val="95"/>
                <w:sz w:val="20"/>
              </w:rPr>
              <w:t>c</w:t>
            </w:r>
            <w:r w:rsidRPr="000A77CC">
              <w:rPr>
                <w:rFonts w:ascii="Times New Roman" w:hAnsi="Times New Roman" w:cs="Times New Roman"/>
                <w:color w:val="231F20"/>
                <w:w w:val="95"/>
                <w:sz w:val="20"/>
              </w:rPr>
              <w:t>ửa hàng 101, Vùng phía Nam và TN</w:t>
            </w:r>
          </w:p>
        </w:tc>
        <w:tc>
          <w:tcPr>
            <w:tcW w:w="3348" w:type="dxa"/>
            <w:shd w:val="clear" w:color="auto" w:fill="FFCC7A"/>
          </w:tcPr>
          <w:p w14:paraId="3212EFC5" w14:textId="5A864E39" w:rsidR="00854B0D" w:rsidRPr="000A77CC" w:rsidRDefault="00CA7FC8">
            <w:pPr>
              <w:pStyle w:val="TableParagraph"/>
              <w:rPr>
                <w:rFonts w:ascii="Times New Roman" w:hAnsi="Times New Roman" w:cs="Times New Roman"/>
                <w:sz w:val="20"/>
              </w:rPr>
            </w:pPr>
            <w:r w:rsidRPr="000A77CC">
              <w:rPr>
                <w:rFonts w:ascii="Times New Roman" w:hAnsi="Times New Roman" w:cs="Times New Roman"/>
                <w:color w:val="231F20"/>
                <w:w w:val="90"/>
                <w:sz w:val="20"/>
              </w:rPr>
              <w:t>Vùng, bang, thành phố, cửa hàng, v.v.</w:t>
            </w:r>
          </w:p>
        </w:tc>
      </w:tr>
      <w:tr w:rsidR="00854B0D" w:rsidRPr="000A77CC" w14:paraId="6528A2DA" w14:textId="77777777">
        <w:trPr>
          <w:trHeight w:val="770"/>
        </w:trPr>
        <w:tc>
          <w:tcPr>
            <w:tcW w:w="2030" w:type="dxa"/>
            <w:shd w:val="clear" w:color="auto" w:fill="FFE0AD"/>
          </w:tcPr>
          <w:p w14:paraId="5FAF342B" w14:textId="2799AFEA" w:rsidR="00854B0D" w:rsidRPr="000A77CC" w:rsidRDefault="007C4800">
            <w:pPr>
              <w:pStyle w:val="TableParagraph"/>
              <w:ind w:left="79"/>
              <w:rPr>
                <w:rFonts w:ascii="Times New Roman" w:hAnsi="Times New Roman" w:cs="Times New Roman"/>
                <w:sz w:val="20"/>
              </w:rPr>
            </w:pPr>
            <w:r w:rsidRPr="000A77CC">
              <w:rPr>
                <w:rFonts w:ascii="Times New Roman" w:hAnsi="Times New Roman" w:cs="Times New Roman"/>
                <w:color w:val="231F20"/>
                <w:sz w:val="20"/>
              </w:rPr>
              <w:t>SẢN PHẨM</w:t>
            </w:r>
          </w:p>
        </w:tc>
        <w:tc>
          <w:tcPr>
            <w:tcW w:w="4680" w:type="dxa"/>
            <w:shd w:val="clear" w:color="auto" w:fill="FFE0AD"/>
          </w:tcPr>
          <w:p w14:paraId="5F7138D3" w14:textId="4D50AFF2" w:rsidR="00854B0D" w:rsidRPr="000A77CC" w:rsidRDefault="00CA7FC8">
            <w:pPr>
              <w:pStyle w:val="TableParagraph"/>
              <w:spacing w:line="247" w:lineRule="auto"/>
              <w:ind w:hanging="1"/>
              <w:rPr>
                <w:rFonts w:ascii="Times New Roman" w:hAnsi="Times New Roman" w:cs="Times New Roman"/>
                <w:sz w:val="20"/>
              </w:rPr>
            </w:pPr>
            <w:r w:rsidRPr="000A77CC">
              <w:rPr>
                <w:rFonts w:ascii="Times New Roman" w:hAnsi="Times New Roman" w:cs="Times New Roman"/>
                <w:color w:val="231F20"/>
                <w:w w:val="95"/>
                <w:sz w:val="20"/>
              </w:rPr>
              <w:t xml:space="preserve">Bất cứ thứ gì cung cấp mô tả về sản phẩm được bán—ví dụ: sản phẩm chăm sóc tóc, dầu gội đầu, nhãn hiệu Natural Essence, 5,5 </w:t>
            </w:r>
            <w:r w:rsidR="00CF03B4" w:rsidRPr="000A77CC">
              <w:rPr>
                <w:rFonts w:ascii="Times New Roman" w:hAnsi="Times New Roman" w:cs="Times New Roman"/>
                <w:color w:val="231F20"/>
                <w:w w:val="95"/>
                <w:sz w:val="20"/>
              </w:rPr>
              <w:t>o</w:t>
            </w:r>
            <w:r w:rsidRPr="000A77CC">
              <w:rPr>
                <w:rFonts w:ascii="Times New Roman" w:hAnsi="Times New Roman" w:cs="Times New Roman"/>
                <w:color w:val="231F20"/>
                <w:w w:val="95"/>
                <w:sz w:val="20"/>
              </w:rPr>
              <w:t>z. chai và chất lỏng màu xanh</w:t>
            </w:r>
          </w:p>
        </w:tc>
        <w:tc>
          <w:tcPr>
            <w:tcW w:w="3348" w:type="dxa"/>
            <w:shd w:val="clear" w:color="auto" w:fill="FFE0AD"/>
          </w:tcPr>
          <w:p w14:paraId="159DE360" w14:textId="1E1D9F4E" w:rsidR="00854B0D" w:rsidRPr="000A77CC" w:rsidRDefault="00CA7FC8">
            <w:pPr>
              <w:pStyle w:val="TableParagraph"/>
              <w:spacing w:line="247" w:lineRule="auto"/>
              <w:ind w:right="200" w:hanging="1"/>
              <w:rPr>
                <w:rFonts w:ascii="Times New Roman" w:hAnsi="Times New Roman" w:cs="Times New Roman"/>
                <w:sz w:val="20"/>
              </w:rPr>
            </w:pPr>
            <w:r w:rsidRPr="000A77CC">
              <w:rPr>
                <w:rFonts w:ascii="Times New Roman" w:hAnsi="Times New Roman" w:cs="Times New Roman"/>
                <w:color w:val="231F20"/>
                <w:w w:val="90"/>
                <w:sz w:val="20"/>
              </w:rPr>
              <w:t>L</w:t>
            </w:r>
            <w:r w:rsidR="00CF03B4" w:rsidRPr="000A77CC">
              <w:rPr>
                <w:rFonts w:ascii="Times New Roman" w:hAnsi="Times New Roman" w:cs="Times New Roman"/>
                <w:color w:val="231F20"/>
                <w:w w:val="90"/>
                <w:sz w:val="20"/>
              </w:rPr>
              <w:t>o</w:t>
            </w:r>
            <w:r w:rsidRPr="000A77CC">
              <w:rPr>
                <w:rFonts w:ascii="Times New Roman" w:hAnsi="Times New Roman" w:cs="Times New Roman"/>
                <w:color w:val="231F20"/>
                <w:w w:val="90"/>
                <w:sz w:val="20"/>
              </w:rPr>
              <w:t>ại sản phẩm, ID sản phẩm, nhãn hiệu, gói hàng, cách trình bày, màu sắc, kích thước, v.v.</w:t>
            </w:r>
          </w:p>
        </w:tc>
      </w:tr>
      <w:tr w:rsidR="00854B0D" w:rsidRPr="000A77CC" w14:paraId="3DE05E14" w14:textId="77777777">
        <w:trPr>
          <w:trHeight w:val="770"/>
        </w:trPr>
        <w:tc>
          <w:tcPr>
            <w:tcW w:w="2030" w:type="dxa"/>
            <w:shd w:val="clear" w:color="auto" w:fill="FFCC7A"/>
          </w:tcPr>
          <w:p w14:paraId="62FC8240" w14:textId="0A6983C2" w:rsidR="00854B0D" w:rsidRPr="000A77CC" w:rsidRDefault="007C4800">
            <w:pPr>
              <w:pStyle w:val="TableParagraph"/>
              <w:ind w:left="79"/>
              <w:rPr>
                <w:rFonts w:ascii="Times New Roman" w:hAnsi="Times New Roman" w:cs="Times New Roman"/>
                <w:sz w:val="20"/>
              </w:rPr>
            </w:pPr>
            <w:r w:rsidRPr="000A77CC">
              <w:rPr>
                <w:rFonts w:ascii="Times New Roman" w:hAnsi="Times New Roman" w:cs="Times New Roman"/>
                <w:color w:val="231F20"/>
                <w:sz w:val="20"/>
              </w:rPr>
              <w:t>THỜI GIAN</w:t>
            </w:r>
          </w:p>
        </w:tc>
        <w:tc>
          <w:tcPr>
            <w:tcW w:w="4680" w:type="dxa"/>
            <w:shd w:val="clear" w:color="auto" w:fill="FFCC7A"/>
          </w:tcPr>
          <w:p w14:paraId="0C1DB129" w14:textId="361F8E15" w:rsidR="00854B0D" w:rsidRPr="000A77CC" w:rsidRDefault="00CA7FC8">
            <w:pPr>
              <w:pStyle w:val="TableParagraph"/>
              <w:spacing w:line="247" w:lineRule="auto"/>
              <w:ind w:right="61"/>
              <w:rPr>
                <w:rFonts w:ascii="Times New Roman" w:hAnsi="Times New Roman" w:cs="Times New Roman"/>
                <w:sz w:val="20"/>
              </w:rPr>
            </w:pPr>
            <w:r w:rsidRPr="000A77CC">
              <w:rPr>
                <w:rFonts w:ascii="Times New Roman" w:hAnsi="Times New Roman" w:cs="Times New Roman"/>
                <w:color w:val="231F20"/>
                <w:w w:val="90"/>
                <w:sz w:val="20"/>
              </w:rPr>
              <w:t>Bất kỳ thứ gì cung cấp khung thời gian ch</w:t>
            </w:r>
            <w:r w:rsidR="00CF03B4" w:rsidRPr="000A77CC">
              <w:rPr>
                <w:rFonts w:ascii="Times New Roman" w:hAnsi="Times New Roman" w:cs="Times New Roman"/>
                <w:color w:val="231F20"/>
                <w:w w:val="90"/>
                <w:sz w:val="20"/>
              </w:rPr>
              <w:t>o</w:t>
            </w:r>
            <w:r w:rsidRPr="000A77CC">
              <w:rPr>
                <w:rFonts w:ascii="Times New Roman" w:hAnsi="Times New Roman" w:cs="Times New Roman"/>
                <w:color w:val="231F20"/>
                <w:w w:val="90"/>
                <w:sz w:val="20"/>
              </w:rPr>
              <w:t xml:space="preserve"> thực tế bán hàng—ví dụ: năm 2018, tháng 7, ngày 29/07/2018 và thời gian 4:46 chiều.</w:t>
            </w:r>
          </w:p>
        </w:tc>
        <w:tc>
          <w:tcPr>
            <w:tcW w:w="3348" w:type="dxa"/>
            <w:shd w:val="clear" w:color="auto" w:fill="FFCC7A"/>
          </w:tcPr>
          <w:p w14:paraId="6A22388D" w14:textId="08AA9935" w:rsidR="00854B0D" w:rsidRPr="000A77CC" w:rsidRDefault="00CA7FC8">
            <w:pPr>
              <w:pStyle w:val="TableParagraph"/>
              <w:spacing w:line="247" w:lineRule="auto"/>
              <w:ind w:right="63"/>
              <w:rPr>
                <w:rFonts w:ascii="Times New Roman" w:hAnsi="Times New Roman" w:cs="Times New Roman"/>
                <w:sz w:val="20"/>
              </w:rPr>
            </w:pPr>
            <w:r w:rsidRPr="000A77CC">
              <w:rPr>
                <w:rFonts w:ascii="Times New Roman" w:hAnsi="Times New Roman" w:cs="Times New Roman"/>
                <w:sz w:val="20"/>
              </w:rPr>
              <w:t>Năm, quý, tháng, tuần, ngày, thời gian tr</w:t>
            </w:r>
            <w:r w:rsidR="00CF03B4" w:rsidRPr="000A77CC">
              <w:rPr>
                <w:rFonts w:ascii="Times New Roman" w:hAnsi="Times New Roman" w:cs="Times New Roman"/>
                <w:sz w:val="20"/>
              </w:rPr>
              <w:t>o</w:t>
            </w:r>
            <w:r w:rsidRPr="000A77CC">
              <w:rPr>
                <w:rFonts w:ascii="Times New Roman" w:hAnsi="Times New Roman" w:cs="Times New Roman"/>
                <w:sz w:val="20"/>
              </w:rPr>
              <w:t>ng ngày, v.v.</w:t>
            </w:r>
          </w:p>
        </w:tc>
      </w:tr>
    </w:tbl>
    <w:p w14:paraId="6385EB79" w14:textId="77777777" w:rsidR="00854B0D" w:rsidRPr="000A77CC" w:rsidRDefault="00854B0D">
      <w:pPr>
        <w:pStyle w:val="BodyText"/>
        <w:spacing w:before="2"/>
        <w:rPr>
          <w:b/>
          <w:sz w:val="26"/>
        </w:rPr>
      </w:pPr>
    </w:p>
    <w:p w14:paraId="125137F3" w14:textId="5FF6420E" w:rsidR="00FA0423" w:rsidRPr="000A77CC" w:rsidRDefault="004973B2" w:rsidP="00FA0423">
      <w:pPr>
        <w:pStyle w:val="BodyText"/>
        <w:spacing w:before="100"/>
        <w:ind w:left="1899" w:right="3224" w:firstLine="270"/>
      </w:pPr>
      <w:r w:rsidRPr="000A77CC">
        <w:rPr>
          <w:color w:val="231F1F"/>
        </w:rPr>
        <w:t>c</w:t>
      </w:r>
      <w:r w:rsidR="00FA0423" w:rsidRPr="000A77CC">
        <w:rPr>
          <w:color w:val="231F1F"/>
        </w:rPr>
        <w:t>á</w:t>
      </w:r>
      <w:r w:rsidRPr="000A77CC">
        <w:rPr>
          <w:color w:val="231F1F"/>
        </w:rPr>
        <w:t>c</w:t>
      </w:r>
      <w:r w:rsidR="00FA0423" w:rsidRPr="000A77CC">
        <w:rPr>
          <w:color w:val="231F1F"/>
          <w:spacing w:val="6"/>
        </w:rPr>
        <w:t xml:space="preserve"> </w:t>
      </w:r>
      <w:r w:rsidR="00FA0423" w:rsidRPr="000A77CC">
        <w:rPr>
          <w:color w:val="231F1F"/>
        </w:rPr>
        <w:t>thứ</w:t>
      </w:r>
      <w:r w:rsidR="00FA0423" w:rsidRPr="000A77CC">
        <w:rPr>
          <w:color w:val="231F1F"/>
          <w:spacing w:val="6"/>
        </w:rPr>
        <w:t xml:space="preserve"> </w:t>
      </w:r>
      <w:r w:rsidR="00FA0423" w:rsidRPr="000A77CC">
        <w:rPr>
          <w:color w:val="231F1F"/>
        </w:rPr>
        <w:t>nguyên</w:t>
      </w:r>
      <w:r w:rsidR="00FA0423" w:rsidRPr="000A77CC">
        <w:rPr>
          <w:color w:val="231F1F"/>
          <w:spacing w:val="6"/>
        </w:rPr>
        <w:t xml:space="preserve"> </w:t>
      </w:r>
      <w:r w:rsidR="00FA0423" w:rsidRPr="000A77CC">
        <w:rPr>
          <w:color w:val="231F1F"/>
        </w:rPr>
        <w:t>về</w:t>
      </w:r>
      <w:r w:rsidR="00FA0423" w:rsidRPr="000A77CC">
        <w:rPr>
          <w:color w:val="231F1F"/>
          <w:spacing w:val="6"/>
        </w:rPr>
        <w:t xml:space="preserve"> </w:t>
      </w:r>
      <w:r w:rsidR="00FA0423" w:rsidRPr="000A77CC">
        <w:rPr>
          <w:color w:val="231F1F"/>
        </w:rPr>
        <w:t>sản</w:t>
      </w:r>
      <w:r w:rsidR="00FA0423" w:rsidRPr="000A77CC">
        <w:rPr>
          <w:color w:val="231F1F"/>
          <w:spacing w:val="6"/>
        </w:rPr>
        <w:t xml:space="preserve"> </w:t>
      </w:r>
      <w:r w:rsidR="00FA0423" w:rsidRPr="000A77CC">
        <w:rPr>
          <w:color w:val="231F1F"/>
        </w:rPr>
        <w:t>phẩm,</w:t>
      </w:r>
      <w:r w:rsidR="00FA0423" w:rsidRPr="000A77CC">
        <w:rPr>
          <w:color w:val="231F1F"/>
          <w:spacing w:val="6"/>
        </w:rPr>
        <w:t xml:space="preserve"> </w:t>
      </w:r>
      <w:r w:rsidR="00FA0423" w:rsidRPr="000A77CC">
        <w:rPr>
          <w:color w:val="231F1F"/>
        </w:rPr>
        <w:t>vị</w:t>
      </w:r>
      <w:r w:rsidR="00FA0423" w:rsidRPr="000A77CC">
        <w:rPr>
          <w:color w:val="231F1F"/>
          <w:spacing w:val="6"/>
        </w:rPr>
        <w:t xml:space="preserve"> </w:t>
      </w:r>
      <w:r w:rsidR="00FA0423" w:rsidRPr="000A77CC">
        <w:rPr>
          <w:color w:val="231F1F"/>
        </w:rPr>
        <w:t>trí</w:t>
      </w:r>
      <w:r w:rsidR="00FA0423" w:rsidRPr="000A77CC">
        <w:rPr>
          <w:color w:val="231F1F"/>
          <w:spacing w:val="6"/>
        </w:rPr>
        <w:t xml:space="preserve"> </w:t>
      </w:r>
      <w:r w:rsidR="00FA0423" w:rsidRPr="000A77CC">
        <w:rPr>
          <w:color w:val="231F1F"/>
        </w:rPr>
        <w:t>và</w:t>
      </w:r>
      <w:r w:rsidR="00FA0423" w:rsidRPr="000A77CC">
        <w:rPr>
          <w:color w:val="231F1F"/>
          <w:spacing w:val="6"/>
        </w:rPr>
        <w:t xml:space="preserve"> </w:t>
      </w:r>
      <w:r w:rsidR="00FA0423" w:rsidRPr="000A77CC">
        <w:rPr>
          <w:color w:val="231F1F"/>
        </w:rPr>
        <w:t>thời</w:t>
      </w:r>
      <w:r w:rsidR="00FA0423" w:rsidRPr="000A77CC">
        <w:rPr>
          <w:color w:val="231F1F"/>
          <w:spacing w:val="6"/>
        </w:rPr>
        <w:t xml:space="preserve"> </w:t>
      </w:r>
      <w:r w:rsidR="00FA0423" w:rsidRPr="000A77CC">
        <w:rPr>
          <w:color w:val="231F1F"/>
        </w:rPr>
        <w:t>gian</w:t>
      </w:r>
      <w:r w:rsidR="00FA0423" w:rsidRPr="000A77CC">
        <w:rPr>
          <w:color w:val="231F1F"/>
          <w:spacing w:val="7"/>
        </w:rPr>
        <w:t xml:space="preserve"> </w:t>
      </w:r>
      <w:r w:rsidR="00FA0423" w:rsidRPr="000A77CC">
        <w:rPr>
          <w:color w:val="231F1F"/>
        </w:rPr>
        <w:t>này</w:t>
      </w:r>
      <w:r w:rsidR="00FA0423" w:rsidRPr="000A77CC">
        <w:rPr>
          <w:color w:val="231F1F"/>
          <w:spacing w:val="6"/>
        </w:rPr>
        <w:t xml:space="preserve"> </w:t>
      </w:r>
      <w:r w:rsidR="00FA0423" w:rsidRPr="000A77CC">
        <w:rPr>
          <w:color w:val="231F1F"/>
        </w:rPr>
        <w:t>bổ</w:t>
      </w:r>
      <w:r w:rsidR="00FA0423" w:rsidRPr="000A77CC">
        <w:rPr>
          <w:color w:val="231F1F"/>
          <w:spacing w:val="6"/>
        </w:rPr>
        <w:t xml:space="preserve"> </w:t>
      </w:r>
      <w:r w:rsidR="00FA0423" w:rsidRPr="000A77CC">
        <w:rPr>
          <w:color w:val="231F1F"/>
        </w:rPr>
        <w:t>sung</w:t>
      </w:r>
      <w:r w:rsidR="00FA0423" w:rsidRPr="000A77CC">
        <w:rPr>
          <w:color w:val="231F1F"/>
          <w:spacing w:val="6"/>
        </w:rPr>
        <w:t xml:space="preserve"> </w:t>
      </w:r>
      <w:r w:rsidR="00FA0423" w:rsidRPr="000A77CC">
        <w:rPr>
          <w:color w:val="231F1F"/>
        </w:rPr>
        <w:t>thêm</w:t>
      </w:r>
      <w:r w:rsidR="00FA0423" w:rsidRPr="000A77CC">
        <w:rPr>
          <w:color w:val="231F1F"/>
          <w:spacing w:val="6"/>
        </w:rPr>
        <w:t xml:space="preserve"> </w:t>
      </w:r>
      <w:r w:rsidR="00FA0423" w:rsidRPr="000A77CC">
        <w:rPr>
          <w:color w:val="231F1F"/>
        </w:rPr>
        <w:t>quan</w:t>
      </w:r>
      <w:r w:rsidR="00FA0423" w:rsidRPr="000A77CC">
        <w:rPr>
          <w:color w:val="231F1F"/>
          <w:spacing w:val="6"/>
        </w:rPr>
        <w:t xml:space="preserve"> </w:t>
      </w:r>
      <w:r w:rsidR="00FA0423" w:rsidRPr="000A77CC">
        <w:rPr>
          <w:color w:val="231F1F"/>
        </w:rPr>
        <w:t>điểm</w:t>
      </w:r>
      <w:r w:rsidR="00FA0423" w:rsidRPr="000A77CC">
        <w:rPr>
          <w:color w:val="231F1F"/>
          <w:spacing w:val="6"/>
        </w:rPr>
        <w:t xml:space="preserve"> </w:t>
      </w:r>
      <w:r w:rsidR="00FA0423" w:rsidRPr="000A77CC">
        <w:rPr>
          <w:color w:val="231F1F"/>
        </w:rPr>
        <w:t>kinh</w:t>
      </w:r>
      <w:r w:rsidR="00FA0423" w:rsidRPr="000A77CC">
        <w:rPr>
          <w:color w:val="231F1F"/>
          <w:spacing w:val="6"/>
        </w:rPr>
        <w:t xml:space="preserve"> </w:t>
      </w:r>
      <w:r w:rsidR="00FA0423" w:rsidRPr="000A77CC">
        <w:rPr>
          <w:color w:val="231F1F"/>
        </w:rPr>
        <w:t>d</w:t>
      </w:r>
      <w:r w:rsidR="00CF03B4" w:rsidRPr="000A77CC">
        <w:rPr>
          <w:color w:val="231F1F"/>
        </w:rPr>
        <w:t>o</w:t>
      </w:r>
      <w:r w:rsidR="00FA0423" w:rsidRPr="000A77CC">
        <w:rPr>
          <w:color w:val="231F1F"/>
        </w:rPr>
        <w:t>anh</w:t>
      </w:r>
      <w:r w:rsidR="00FA0423" w:rsidRPr="000A77CC">
        <w:rPr>
          <w:color w:val="231F1F"/>
          <w:spacing w:val="6"/>
        </w:rPr>
        <w:t xml:space="preserve"> </w:t>
      </w:r>
      <w:r w:rsidR="00FA0423" w:rsidRPr="000A77CC">
        <w:rPr>
          <w:color w:val="231F1F"/>
        </w:rPr>
        <w:t>và</w:t>
      </w:r>
      <w:r w:rsidR="00CF03B4" w:rsidRPr="000A77CC">
        <w:rPr>
          <w:color w:val="231F1F"/>
        </w:rPr>
        <w:t>o</w:t>
      </w:r>
      <w:r w:rsidR="00FA0423" w:rsidRPr="000A77CC">
        <w:rPr>
          <w:color w:val="231F1F"/>
          <w:spacing w:val="6"/>
        </w:rPr>
        <w:t xml:space="preserve"> </w:t>
      </w:r>
      <w:r w:rsidRPr="000A77CC">
        <w:rPr>
          <w:color w:val="231F1F"/>
        </w:rPr>
        <w:t>c</w:t>
      </w:r>
      <w:r w:rsidR="00FA0423" w:rsidRPr="000A77CC">
        <w:rPr>
          <w:color w:val="231F1F"/>
        </w:rPr>
        <w:t>á</w:t>
      </w:r>
      <w:r w:rsidRPr="000A77CC">
        <w:rPr>
          <w:color w:val="231F1F"/>
        </w:rPr>
        <w:t>c</w:t>
      </w:r>
      <w:r w:rsidR="00FA0423" w:rsidRPr="000A77CC">
        <w:rPr>
          <w:color w:val="231F1F"/>
          <w:spacing w:val="7"/>
        </w:rPr>
        <w:t xml:space="preserve"> </w:t>
      </w:r>
      <w:r w:rsidR="00FA0423" w:rsidRPr="000A77CC">
        <w:rPr>
          <w:color w:val="231F1F"/>
        </w:rPr>
        <w:t>dữ</w:t>
      </w:r>
      <w:r w:rsidR="00FA0423" w:rsidRPr="000A77CC">
        <w:rPr>
          <w:color w:val="231F1F"/>
          <w:spacing w:val="1"/>
        </w:rPr>
        <w:t xml:space="preserve"> </w:t>
      </w:r>
      <w:r w:rsidR="00FA0423" w:rsidRPr="000A77CC">
        <w:rPr>
          <w:color w:val="231F1F"/>
        </w:rPr>
        <w:t>kiện</w:t>
      </w:r>
      <w:r w:rsidR="00FA0423" w:rsidRPr="000A77CC">
        <w:rPr>
          <w:color w:val="231F1F"/>
          <w:spacing w:val="6"/>
        </w:rPr>
        <w:t xml:space="preserve"> </w:t>
      </w:r>
      <w:r w:rsidR="00FA0423" w:rsidRPr="000A77CC">
        <w:rPr>
          <w:color w:val="231F1F"/>
        </w:rPr>
        <w:t>bán</w:t>
      </w:r>
      <w:r w:rsidR="00FA0423" w:rsidRPr="000A77CC">
        <w:rPr>
          <w:color w:val="231F1F"/>
          <w:spacing w:val="6"/>
        </w:rPr>
        <w:t xml:space="preserve"> </w:t>
      </w:r>
      <w:r w:rsidR="00FA0423" w:rsidRPr="000A77CC">
        <w:rPr>
          <w:color w:val="231F1F"/>
        </w:rPr>
        <w:t>hàng.</w:t>
      </w:r>
      <w:r w:rsidR="00FA0423" w:rsidRPr="000A77CC">
        <w:rPr>
          <w:color w:val="231F1F"/>
          <w:spacing w:val="6"/>
        </w:rPr>
        <w:t xml:space="preserve"> </w:t>
      </w:r>
      <w:r w:rsidR="00FA0423" w:rsidRPr="000A77CC">
        <w:rPr>
          <w:color w:val="231F1F"/>
        </w:rPr>
        <w:t>Giờ</w:t>
      </w:r>
      <w:r w:rsidR="00FA0423" w:rsidRPr="000A77CC">
        <w:rPr>
          <w:color w:val="231F1F"/>
          <w:spacing w:val="6"/>
        </w:rPr>
        <w:t xml:space="preserve"> </w:t>
      </w:r>
      <w:r w:rsidR="00FA0423" w:rsidRPr="000A77CC">
        <w:rPr>
          <w:color w:val="231F1F"/>
        </w:rPr>
        <w:t>đây,</w:t>
      </w:r>
      <w:r w:rsidR="00FA0423" w:rsidRPr="000A77CC">
        <w:rPr>
          <w:color w:val="231F1F"/>
          <w:spacing w:val="6"/>
        </w:rPr>
        <w:t xml:space="preserve"> </w:t>
      </w:r>
      <w:r w:rsidR="00FA0423" w:rsidRPr="000A77CC">
        <w:rPr>
          <w:color w:val="231F1F"/>
        </w:rPr>
        <w:t>nhà</w:t>
      </w:r>
      <w:r w:rsidR="00FA0423" w:rsidRPr="000A77CC">
        <w:rPr>
          <w:color w:val="231F1F"/>
          <w:spacing w:val="6"/>
        </w:rPr>
        <w:t xml:space="preserve"> </w:t>
      </w:r>
      <w:r w:rsidR="00FA0423" w:rsidRPr="000A77CC">
        <w:rPr>
          <w:color w:val="231F1F"/>
        </w:rPr>
        <w:t>phân</w:t>
      </w:r>
      <w:r w:rsidR="00FA0423" w:rsidRPr="000A77CC">
        <w:rPr>
          <w:color w:val="231F1F"/>
          <w:spacing w:val="7"/>
        </w:rPr>
        <w:t xml:space="preserve"> </w:t>
      </w:r>
      <w:r w:rsidR="00FA0423" w:rsidRPr="000A77CC">
        <w:rPr>
          <w:color w:val="231F1F"/>
        </w:rPr>
        <w:t>tí</w:t>
      </w:r>
      <w:r w:rsidRPr="000A77CC">
        <w:rPr>
          <w:color w:val="231F1F"/>
        </w:rPr>
        <w:t>c</w:t>
      </w:r>
      <w:r w:rsidR="00FA0423" w:rsidRPr="000A77CC">
        <w:rPr>
          <w:color w:val="231F1F"/>
        </w:rPr>
        <w:t>h</w:t>
      </w:r>
      <w:r w:rsidR="00FA0423" w:rsidRPr="000A77CC">
        <w:rPr>
          <w:color w:val="231F1F"/>
          <w:spacing w:val="6"/>
        </w:rPr>
        <w:t xml:space="preserve"> </w:t>
      </w:r>
      <w:r w:rsidR="00FA0423" w:rsidRPr="000A77CC">
        <w:rPr>
          <w:color w:val="231F1F"/>
        </w:rPr>
        <w:t>dữ</w:t>
      </w:r>
      <w:r w:rsidR="00FA0423" w:rsidRPr="000A77CC">
        <w:rPr>
          <w:color w:val="231F1F"/>
          <w:spacing w:val="6"/>
        </w:rPr>
        <w:t xml:space="preserve"> </w:t>
      </w:r>
      <w:r w:rsidR="00FA0423" w:rsidRPr="000A77CC">
        <w:rPr>
          <w:color w:val="231F1F"/>
        </w:rPr>
        <w:t>liệu</w:t>
      </w:r>
      <w:r w:rsidR="00FA0423" w:rsidRPr="000A77CC">
        <w:rPr>
          <w:color w:val="231F1F"/>
          <w:spacing w:val="6"/>
        </w:rPr>
        <w:t xml:space="preserve"> </w:t>
      </w:r>
      <w:r w:rsidRPr="000A77CC">
        <w:rPr>
          <w:color w:val="231F1F"/>
        </w:rPr>
        <w:t>c</w:t>
      </w:r>
      <w:r w:rsidR="00A56E9F" w:rsidRPr="000A77CC">
        <w:rPr>
          <w:color w:val="231F1F"/>
        </w:rPr>
        <w:t>ó</w:t>
      </w:r>
      <w:r w:rsidR="00FA0423" w:rsidRPr="000A77CC">
        <w:rPr>
          <w:color w:val="231F1F"/>
          <w:spacing w:val="6"/>
        </w:rPr>
        <w:t xml:space="preserve"> </w:t>
      </w:r>
      <w:r w:rsidR="00FA0423" w:rsidRPr="000A77CC">
        <w:rPr>
          <w:color w:val="231F1F"/>
        </w:rPr>
        <w:t>thể</w:t>
      </w:r>
      <w:r w:rsidR="00FA0423" w:rsidRPr="000A77CC">
        <w:rPr>
          <w:color w:val="231F1F"/>
          <w:spacing w:val="6"/>
        </w:rPr>
        <w:t xml:space="preserve"> </w:t>
      </w:r>
      <w:r w:rsidR="00FA0423" w:rsidRPr="000A77CC">
        <w:rPr>
          <w:color w:val="231F1F"/>
        </w:rPr>
        <w:t>nh</w:t>
      </w:r>
      <w:r w:rsidR="00A56E9F" w:rsidRPr="000A77CC">
        <w:rPr>
          <w:color w:val="231F1F"/>
        </w:rPr>
        <w:t>ó</w:t>
      </w:r>
      <w:r w:rsidR="00FA0423" w:rsidRPr="000A77CC">
        <w:rPr>
          <w:color w:val="231F1F"/>
        </w:rPr>
        <w:t>m</w:t>
      </w:r>
      <w:r w:rsidR="00FA0423" w:rsidRPr="000A77CC">
        <w:rPr>
          <w:color w:val="231F1F"/>
          <w:spacing w:val="7"/>
        </w:rPr>
        <w:t xml:space="preserve"> </w:t>
      </w:r>
      <w:r w:rsidRPr="000A77CC">
        <w:rPr>
          <w:color w:val="231F1F"/>
        </w:rPr>
        <w:t>c</w:t>
      </w:r>
      <w:r w:rsidR="00FA0423" w:rsidRPr="000A77CC">
        <w:rPr>
          <w:color w:val="231F1F"/>
        </w:rPr>
        <w:t>á</w:t>
      </w:r>
      <w:r w:rsidRPr="000A77CC">
        <w:rPr>
          <w:color w:val="231F1F"/>
        </w:rPr>
        <w:t>c</w:t>
      </w:r>
      <w:r w:rsidR="00FA0423" w:rsidRPr="000A77CC">
        <w:rPr>
          <w:color w:val="231F1F"/>
          <w:spacing w:val="6"/>
        </w:rPr>
        <w:t xml:space="preserve"> </w:t>
      </w:r>
      <w:r w:rsidR="00FA0423" w:rsidRPr="000A77CC">
        <w:rPr>
          <w:color w:val="231F1F"/>
        </w:rPr>
        <w:t>số</w:t>
      </w:r>
      <w:r w:rsidR="00FA0423" w:rsidRPr="000A77CC">
        <w:rPr>
          <w:color w:val="231F1F"/>
          <w:spacing w:val="6"/>
        </w:rPr>
        <w:t xml:space="preserve"> </w:t>
      </w:r>
      <w:r w:rsidR="00FA0423" w:rsidRPr="000A77CC">
        <w:rPr>
          <w:color w:val="231F1F"/>
        </w:rPr>
        <w:t>liệu</w:t>
      </w:r>
      <w:r w:rsidR="00FA0423" w:rsidRPr="000A77CC">
        <w:rPr>
          <w:color w:val="231F1F"/>
          <w:spacing w:val="6"/>
        </w:rPr>
        <w:t xml:space="preserve"> </w:t>
      </w:r>
      <w:r w:rsidR="00FA0423" w:rsidRPr="000A77CC">
        <w:rPr>
          <w:color w:val="231F1F"/>
        </w:rPr>
        <w:t>bán</w:t>
      </w:r>
      <w:r w:rsidR="00FA0423" w:rsidRPr="000A77CC">
        <w:rPr>
          <w:color w:val="231F1F"/>
          <w:spacing w:val="6"/>
        </w:rPr>
        <w:t xml:space="preserve"> </w:t>
      </w:r>
      <w:r w:rsidR="00FA0423" w:rsidRPr="000A77CC">
        <w:rPr>
          <w:color w:val="231F1F"/>
        </w:rPr>
        <w:t>hàng</w:t>
      </w:r>
      <w:r w:rsidR="00FA0423" w:rsidRPr="000A77CC">
        <w:rPr>
          <w:color w:val="231F1F"/>
          <w:spacing w:val="6"/>
        </w:rPr>
        <w:t xml:space="preserve"> </w:t>
      </w:r>
      <w:r w:rsidRPr="000A77CC">
        <w:rPr>
          <w:color w:val="231F1F"/>
        </w:rPr>
        <w:t>c</w:t>
      </w:r>
      <w:r w:rsidR="00FA0423" w:rsidRPr="000A77CC">
        <w:rPr>
          <w:color w:val="231F1F"/>
        </w:rPr>
        <w:t>h</w:t>
      </w:r>
      <w:r w:rsidR="00CF03B4" w:rsidRPr="000A77CC">
        <w:rPr>
          <w:color w:val="231F1F"/>
        </w:rPr>
        <w:t>o</w:t>
      </w:r>
      <w:r w:rsidR="00FA0423" w:rsidRPr="000A77CC">
        <w:rPr>
          <w:color w:val="231F1F"/>
          <w:spacing w:val="7"/>
        </w:rPr>
        <w:t xml:space="preserve"> </w:t>
      </w:r>
      <w:r w:rsidR="00FA0423" w:rsidRPr="000A77CC">
        <w:rPr>
          <w:color w:val="231F1F"/>
        </w:rPr>
        <w:t>một</w:t>
      </w:r>
      <w:r w:rsidR="00FA0423" w:rsidRPr="000A77CC">
        <w:rPr>
          <w:color w:val="231F1F"/>
          <w:spacing w:val="6"/>
        </w:rPr>
        <w:t xml:space="preserve"> </w:t>
      </w:r>
      <w:r w:rsidR="00FA0423" w:rsidRPr="000A77CC">
        <w:rPr>
          <w:color w:val="231F1F"/>
        </w:rPr>
        <w:t>sản</w:t>
      </w:r>
      <w:r w:rsidR="00FA0423" w:rsidRPr="000A77CC">
        <w:rPr>
          <w:color w:val="231F1F"/>
          <w:spacing w:val="6"/>
        </w:rPr>
        <w:t xml:space="preserve"> </w:t>
      </w:r>
      <w:r w:rsidR="00FA0423" w:rsidRPr="000A77CC">
        <w:rPr>
          <w:color w:val="231F1F"/>
        </w:rPr>
        <w:t>phẩm</w:t>
      </w:r>
      <w:r w:rsidR="00FA0423" w:rsidRPr="000A77CC">
        <w:rPr>
          <w:color w:val="231F1F"/>
          <w:spacing w:val="6"/>
        </w:rPr>
        <w:t xml:space="preserve"> </w:t>
      </w:r>
      <w:r w:rsidR="00FA0423" w:rsidRPr="000A77CC">
        <w:rPr>
          <w:color w:val="231F1F"/>
        </w:rPr>
        <w:t>nhất</w:t>
      </w:r>
      <w:r w:rsidR="00FA0423" w:rsidRPr="000A77CC">
        <w:rPr>
          <w:color w:val="231F1F"/>
          <w:spacing w:val="1"/>
        </w:rPr>
        <w:t xml:space="preserve"> </w:t>
      </w:r>
      <w:r w:rsidR="00FA0423" w:rsidRPr="000A77CC">
        <w:rPr>
          <w:color w:val="231F1F"/>
        </w:rPr>
        <w:t>định,</w:t>
      </w:r>
      <w:r w:rsidR="00FA0423" w:rsidRPr="000A77CC">
        <w:rPr>
          <w:color w:val="231F1F"/>
          <w:spacing w:val="6"/>
        </w:rPr>
        <w:t xml:space="preserve"> </w:t>
      </w:r>
      <w:r w:rsidR="00FA0423" w:rsidRPr="000A77CC">
        <w:rPr>
          <w:color w:val="231F1F"/>
        </w:rPr>
        <w:t>tr</w:t>
      </w:r>
      <w:r w:rsidR="00CF03B4" w:rsidRPr="000A77CC">
        <w:rPr>
          <w:color w:val="231F1F"/>
        </w:rPr>
        <w:t>o</w:t>
      </w:r>
      <w:r w:rsidR="00FA0423" w:rsidRPr="000A77CC">
        <w:rPr>
          <w:color w:val="231F1F"/>
        </w:rPr>
        <w:t>ng</w:t>
      </w:r>
      <w:r w:rsidR="00FA0423" w:rsidRPr="000A77CC">
        <w:rPr>
          <w:color w:val="231F1F"/>
          <w:spacing w:val="6"/>
        </w:rPr>
        <w:t xml:space="preserve"> </w:t>
      </w:r>
      <w:r w:rsidR="00FA0423" w:rsidRPr="000A77CC">
        <w:rPr>
          <w:color w:val="231F1F"/>
        </w:rPr>
        <w:t>một</w:t>
      </w:r>
      <w:r w:rsidR="00FA0423" w:rsidRPr="000A77CC">
        <w:rPr>
          <w:color w:val="231F1F"/>
          <w:spacing w:val="7"/>
        </w:rPr>
        <w:t xml:space="preserve"> </w:t>
      </w:r>
      <w:r w:rsidR="00FA0423" w:rsidRPr="000A77CC">
        <w:rPr>
          <w:color w:val="231F1F"/>
        </w:rPr>
        <w:t>khu</w:t>
      </w:r>
      <w:r w:rsidR="00FA0423" w:rsidRPr="000A77CC">
        <w:rPr>
          <w:color w:val="231F1F"/>
          <w:spacing w:val="6"/>
        </w:rPr>
        <w:t xml:space="preserve"> </w:t>
      </w:r>
      <w:r w:rsidR="00FA0423" w:rsidRPr="000A77CC">
        <w:rPr>
          <w:color w:val="231F1F"/>
        </w:rPr>
        <w:t>vự</w:t>
      </w:r>
      <w:r w:rsidRPr="000A77CC">
        <w:rPr>
          <w:color w:val="231F1F"/>
        </w:rPr>
        <w:t>c</w:t>
      </w:r>
      <w:r w:rsidR="00FA0423" w:rsidRPr="000A77CC">
        <w:rPr>
          <w:color w:val="231F1F"/>
          <w:spacing w:val="7"/>
        </w:rPr>
        <w:t xml:space="preserve"> </w:t>
      </w:r>
      <w:r w:rsidR="00FA0423" w:rsidRPr="000A77CC">
        <w:rPr>
          <w:color w:val="231F1F"/>
        </w:rPr>
        <w:t>nhất</w:t>
      </w:r>
      <w:r w:rsidR="00FA0423" w:rsidRPr="000A77CC">
        <w:rPr>
          <w:color w:val="231F1F"/>
          <w:spacing w:val="6"/>
        </w:rPr>
        <w:t xml:space="preserve"> </w:t>
      </w:r>
      <w:r w:rsidR="00FA0423" w:rsidRPr="000A77CC">
        <w:rPr>
          <w:color w:val="231F1F"/>
        </w:rPr>
        <w:t>định</w:t>
      </w:r>
      <w:r w:rsidR="00FA0423" w:rsidRPr="000A77CC">
        <w:rPr>
          <w:color w:val="231F1F"/>
          <w:spacing w:val="7"/>
        </w:rPr>
        <w:t xml:space="preserve"> </w:t>
      </w:r>
      <w:r w:rsidR="00FA0423" w:rsidRPr="000A77CC">
        <w:rPr>
          <w:color w:val="231F1F"/>
        </w:rPr>
        <w:t>và</w:t>
      </w:r>
      <w:r w:rsidR="00FA0423" w:rsidRPr="000A77CC">
        <w:rPr>
          <w:color w:val="231F1F"/>
          <w:spacing w:val="6"/>
        </w:rPr>
        <w:t xml:space="preserve"> </w:t>
      </w:r>
      <w:r w:rsidR="00FA0423" w:rsidRPr="000A77CC">
        <w:rPr>
          <w:color w:val="231F1F"/>
        </w:rPr>
        <w:t>tại</w:t>
      </w:r>
      <w:r w:rsidR="00FA0423" w:rsidRPr="000A77CC">
        <w:rPr>
          <w:color w:val="231F1F"/>
          <w:spacing w:val="6"/>
        </w:rPr>
        <w:t xml:space="preserve"> </w:t>
      </w:r>
      <w:r w:rsidR="00FA0423" w:rsidRPr="000A77CC">
        <w:rPr>
          <w:color w:val="231F1F"/>
        </w:rPr>
        <w:t>một</w:t>
      </w:r>
      <w:r w:rsidR="00FA0423" w:rsidRPr="000A77CC">
        <w:rPr>
          <w:color w:val="231F1F"/>
          <w:spacing w:val="7"/>
        </w:rPr>
        <w:t xml:space="preserve"> </w:t>
      </w:r>
      <w:r w:rsidR="00FA0423" w:rsidRPr="000A77CC">
        <w:rPr>
          <w:color w:val="231F1F"/>
        </w:rPr>
        <w:t>thời</w:t>
      </w:r>
      <w:r w:rsidR="00FA0423" w:rsidRPr="000A77CC">
        <w:rPr>
          <w:color w:val="231F1F"/>
          <w:spacing w:val="6"/>
        </w:rPr>
        <w:t xml:space="preserve"> </w:t>
      </w:r>
      <w:r w:rsidR="00FA0423" w:rsidRPr="000A77CC">
        <w:rPr>
          <w:color w:val="231F1F"/>
        </w:rPr>
        <w:t>điểm</w:t>
      </w:r>
      <w:r w:rsidR="00FA0423" w:rsidRPr="000A77CC">
        <w:rPr>
          <w:color w:val="231F1F"/>
          <w:spacing w:val="7"/>
        </w:rPr>
        <w:t xml:space="preserve"> </w:t>
      </w:r>
      <w:r w:rsidR="00FA0423" w:rsidRPr="000A77CC">
        <w:rPr>
          <w:color w:val="231F1F"/>
        </w:rPr>
        <w:t>nhất</w:t>
      </w:r>
      <w:r w:rsidR="00FA0423" w:rsidRPr="000A77CC">
        <w:rPr>
          <w:color w:val="231F1F"/>
          <w:spacing w:val="6"/>
        </w:rPr>
        <w:t xml:space="preserve"> </w:t>
      </w:r>
      <w:r w:rsidR="00FA0423" w:rsidRPr="000A77CC">
        <w:rPr>
          <w:color w:val="231F1F"/>
        </w:rPr>
        <w:t>định.</w:t>
      </w:r>
      <w:r w:rsidR="00FA0423" w:rsidRPr="000A77CC">
        <w:rPr>
          <w:color w:val="231F1F"/>
          <w:spacing w:val="7"/>
        </w:rPr>
        <w:t xml:space="preserve"> </w:t>
      </w:r>
      <w:r w:rsidR="00FA0423" w:rsidRPr="000A77CC">
        <w:rPr>
          <w:color w:val="231F1F"/>
        </w:rPr>
        <w:t>Lượ</w:t>
      </w:r>
      <w:r w:rsidRPr="000A77CC">
        <w:rPr>
          <w:color w:val="231F1F"/>
        </w:rPr>
        <w:t>c</w:t>
      </w:r>
      <w:r w:rsidR="00FA0423" w:rsidRPr="000A77CC">
        <w:rPr>
          <w:color w:val="231F1F"/>
          <w:spacing w:val="6"/>
        </w:rPr>
        <w:t xml:space="preserve"> </w:t>
      </w:r>
      <w:r w:rsidR="00FA0423" w:rsidRPr="000A77CC">
        <w:rPr>
          <w:color w:val="231F1F"/>
        </w:rPr>
        <w:t>đồ</w:t>
      </w:r>
      <w:r w:rsidR="00FA0423" w:rsidRPr="000A77CC">
        <w:rPr>
          <w:color w:val="231F1F"/>
          <w:spacing w:val="7"/>
        </w:rPr>
        <w:t xml:space="preserve"> </w:t>
      </w:r>
      <w:r w:rsidR="00FA0423" w:rsidRPr="000A77CC">
        <w:rPr>
          <w:color w:val="231F1F"/>
        </w:rPr>
        <w:t>hình</w:t>
      </w:r>
      <w:r w:rsidR="00FA0423" w:rsidRPr="000A77CC">
        <w:rPr>
          <w:color w:val="231F1F"/>
          <w:spacing w:val="6"/>
        </w:rPr>
        <w:t xml:space="preserve"> </w:t>
      </w:r>
      <w:r w:rsidR="00FA0423" w:rsidRPr="000A77CC">
        <w:rPr>
          <w:color w:val="231F1F"/>
        </w:rPr>
        <w:t>sa</w:t>
      </w:r>
      <w:r w:rsidR="00CF03B4" w:rsidRPr="000A77CC">
        <w:rPr>
          <w:color w:val="231F1F"/>
        </w:rPr>
        <w:t>o</w:t>
      </w:r>
      <w:r w:rsidR="00FA0423" w:rsidRPr="000A77CC">
        <w:rPr>
          <w:color w:val="231F1F"/>
        </w:rPr>
        <w:t>,</w:t>
      </w:r>
      <w:r w:rsidR="00FA0423" w:rsidRPr="000A77CC">
        <w:rPr>
          <w:color w:val="231F1F"/>
          <w:spacing w:val="6"/>
        </w:rPr>
        <w:t xml:space="preserve"> </w:t>
      </w:r>
      <w:r w:rsidR="00FA0423" w:rsidRPr="000A77CC">
        <w:rPr>
          <w:color w:val="231F1F"/>
        </w:rPr>
        <w:t>thông</w:t>
      </w:r>
      <w:r w:rsidR="00FA0423" w:rsidRPr="000A77CC">
        <w:rPr>
          <w:color w:val="231F1F"/>
          <w:spacing w:val="7"/>
        </w:rPr>
        <w:t xml:space="preserve"> </w:t>
      </w:r>
      <w:r w:rsidR="00FA0423" w:rsidRPr="000A77CC">
        <w:rPr>
          <w:color w:val="231F1F"/>
        </w:rPr>
        <w:t>qua</w:t>
      </w:r>
      <w:r w:rsidR="00FA0423" w:rsidRPr="000A77CC">
        <w:rPr>
          <w:color w:val="231F1F"/>
          <w:spacing w:val="6"/>
        </w:rPr>
        <w:t xml:space="preserve"> </w:t>
      </w:r>
      <w:r w:rsidRPr="000A77CC">
        <w:rPr>
          <w:color w:val="231F1F"/>
        </w:rPr>
        <w:t>c</w:t>
      </w:r>
      <w:r w:rsidR="00FA0423" w:rsidRPr="000A77CC">
        <w:rPr>
          <w:color w:val="231F1F"/>
        </w:rPr>
        <w:t>á</w:t>
      </w:r>
      <w:r w:rsidRPr="000A77CC">
        <w:rPr>
          <w:color w:val="231F1F"/>
        </w:rPr>
        <w:t>c</w:t>
      </w:r>
      <w:r w:rsidR="00FA0423" w:rsidRPr="000A77CC">
        <w:rPr>
          <w:color w:val="231F1F"/>
          <w:spacing w:val="7"/>
        </w:rPr>
        <w:t xml:space="preserve"> </w:t>
      </w:r>
      <w:r w:rsidR="00FA0423" w:rsidRPr="000A77CC">
        <w:rPr>
          <w:color w:val="231F1F"/>
        </w:rPr>
        <w:t>dữ</w:t>
      </w:r>
      <w:r w:rsidR="00FA0423" w:rsidRPr="000A77CC">
        <w:rPr>
          <w:color w:val="231F1F"/>
          <w:spacing w:val="1"/>
        </w:rPr>
        <w:t xml:space="preserve"> </w:t>
      </w:r>
      <w:r w:rsidR="00FA0423" w:rsidRPr="000A77CC">
        <w:rPr>
          <w:color w:val="231F1F"/>
        </w:rPr>
        <w:t>kiện</w:t>
      </w:r>
      <w:r w:rsidR="00FA0423" w:rsidRPr="000A77CC">
        <w:rPr>
          <w:color w:val="231F1F"/>
          <w:spacing w:val="6"/>
        </w:rPr>
        <w:t xml:space="preserve"> </w:t>
      </w:r>
      <w:r w:rsidR="00FA0423" w:rsidRPr="000A77CC">
        <w:rPr>
          <w:color w:val="231F1F"/>
        </w:rPr>
        <w:t>và</w:t>
      </w:r>
      <w:r w:rsidR="00FA0423" w:rsidRPr="000A77CC">
        <w:rPr>
          <w:color w:val="231F1F"/>
          <w:spacing w:val="6"/>
        </w:rPr>
        <w:t xml:space="preserve"> </w:t>
      </w:r>
      <w:r w:rsidR="00FA0423" w:rsidRPr="000A77CC">
        <w:rPr>
          <w:color w:val="231F1F"/>
        </w:rPr>
        <w:t>kí</w:t>
      </w:r>
      <w:r w:rsidRPr="000A77CC">
        <w:rPr>
          <w:color w:val="231F1F"/>
        </w:rPr>
        <w:t>c</w:t>
      </w:r>
      <w:r w:rsidR="00FA0423" w:rsidRPr="000A77CC">
        <w:rPr>
          <w:color w:val="231F1F"/>
        </w:rPr>
        <w:t>h</w:t>
      </w:r>
      <w:r w:rsidR="00FA0423" w:rsidRPr="000A77CC">
        <w:rPr>
          <w:color w:val="231F1F"/>
          <w:spacing w:val="7"/>
        </w:rPr>
        <w:t xml:space="preserve"> </w:t>
      </w:r>
      <w:r w:rsidR="00FA0423" w:rsidRPr="000A77CC">
        <w:rPr>
          <w:color w:val="231F1F"/>
        </w:rPr>
        <w:t>thướ</w:t>
      </w:r>
      <w:r w:rsidRPr="000A77CC">
        <w:rPr>
          <w:color w:val="231F1F"/>
        </w:rPr>
        <w:t>c</w:t>
      </w:r>
      <w:r w:rsidR="00FA0423" w:rsidRPr="000A77CC">
        <w:rPr>
          <w:color w:val="231F1F"/>
          <w:spacing w:val="6"/>
        </w:rPr>
        <w:t xml:space="preserve"> </w:t>
      </w:r>
      <w:r w:rsidRPr="000A77CC">
        <w:rPr>
          <w:color w:val="231F1F"/>
        </w:rPr>
        <w:t>c</w:t>
      </w:r>
      <w:r w:rsidR="00FA0423" w:rsidRPr="000A77CC">
        <w:rPr>
          <w:color w:val="231F1F"/>
        </w:rPr>
        <w:t>ủa</w:t>
      </w:r>
      <w:r w:rsidR="00FA0423" w:rsidRPr="000A77CC">
        <w:rPr>
          <w:color w:val="231F1F"/>
          <w:spacing w:val="7"/>
        </w:rPr>
        <w:t xml:space="preserve"> </w:t>
      </w:r>
      <w:r w:rsidR="00FA0423" w:rsidRPr="000A77CC">
        <w:rPr>
          <w:color w:val="231F1F"/>
        </w:rPr>
        <w:t>n</w:t>
      </w:r>
      <w:r w:rsidR="00A56E9F" w:rsidRPr="000A77CC">
        <w:rPr>
          <w:color w:val="231F1F"/>
        </w:rPr>
        <w:t>ó</w:t>
      </w:r>
      <w:r w:rsidR="00FA0423" w:rsidRPr="000A77CC">
        <w:rPr>
          <w:color w:val="231F1F"/>
        </w:rPr>
        <w:t>,</w:t>
      </w:r>
      <w:r w:rsidR="00FA0423" w:rsidRPr="000A77CC">
        <w:rPr>
          <w:color w:val="231F1F"/>
          <w:spacing w:val="6"/>
        </w:rPr>
        <w:t xml:space="preserve"> </w:t>
      </w:r>
      <w:r w:rsidRPr="000A77CC">
        <w:rPr>
          <w:color w:val="231F1F"/>
        </w:rPr>
        <w:t>c</w:t>
      </w:r>
      <w:r w:rsidR="00A56E9F" w:rsidRPr="000A77CC">
        <w:rPr>
          <w:color w:val="231F1F"/>
        </w:rPr>
        <w:t>ó</w:t>
      </w:r>
      <w:r w:rsidR="00FA0423" w:rsidRPr="000A77CC">
        <w:rPr>
          <w:color w:val="231F1F"/>
          <w:spacing w:val="7"/>
        </w:rPr>
        <w:t xml:space="preserve"> </w:t>
      </w:r>
      <w:r w:rsidR="00FA0423" w:rsidRPr="000A77CC">
        <w:rPr>
          <w:color w:val="231F1F"/>
        </w:rPr>
        <w:t>thể</w:t>
      </w:r>
      <w:r w:rsidR="00FA0423" w:rsidRPr="000A77CC">
        <w:rPr>
          <w:color w:val="231F1F"/>
          <w:spacing w:val="6"/>
        </w:rPr>
        <w:t xml:space="preserve"> </w:t>
      </w:r>
      <w:r w:rsidRPr="000A77CC">
        <w:rPr>
          <w:color w:val="231F1F"/>
        </w:rPr>
        <w:t>c</w:t>
      </w:r>
      <w:r w:rsidR="00FA0423" w:rsidRPr="000A77CC">
        <w:rPr>
          <w:color w:val="231F1F"/>
        </w:rPr>
        <w:t>ung</w:t>
      </w:r>
      <w:r w:rsidR="00FA0423" w:rsidRPr="000A77CC">
        <w:rPr>
          <w:color w:val="231F1F"/>
          <w:spacing w:val="6"/>
        </w:rPr>
        <w:t xml:space="preserve"> </w:t>
      </w:r>
      <w:r w:rsidRPr="000A77CC">
        <w:rPr>
          <w:color w:val="231F1F"/>
        </w:rPr>
        <w:t>c</w:t>
      </w:r>
      <w:r w:rsidR="00FA0423" w:rsidRPr="000A77CC">
        <w:rPr>
          <w:color w:val="231F1F"/>
        </w:rPr>
        <w:t>ấp</w:t>
      </w:r>
      <w:r w:rsidR="00FA0423" w:rsidRPr="000A77CC">
        <w:rPr>
          <w:color w:val="231F1F"/>
          <w:spacing w:val="7"/>
        </w:rPr>
        <w:t xml:space="preserve"> </w:t>
      </w:r>
      <w:r w:rsidR="00FA0423" w:rsidRPr="000A77CC">
        <w:rPr>
          <w:color w:val="231F1F"/>
        </w:rPr>
        <w:t>dữ</w:t>
      </w:r>
      <w:r w:rsidR="00FA0423" w:rsidRPr="000A77CC">
        <w:rPr>
          <w:color w:val="231F1F"/>
          <w:spacing w:val="6"/>
        </w:rPr>
        <w:t xml:space="preserve"> </w:t>
      </w:r>
      <w:r w:rsidR="00FA0423" w:rsidRPr="000A77CC">
        <w:rPr>
          <w:color w:val="231F1F"/>
        </w:rPr>
        <w:t>liệu</w:t>
      </w:r>
      <w:r w:rsidR="00FA0423" w:rsidRPr="000A77CC">
        <w:rPr>
          <w:color w:val="231F1F"/>
          <w:spacing w:val="7"/>
        </w:rPr>
        <w:t xml:space="preserve"> </w:t>
      </w:r>
      <w:r w:rsidR="00FA0423" w:rsidRPr="000A77CC">
        <w:rPr>
          <w:color w:val="231F1F"/>
        </w:rPr>
        <w:t>ở</w:t>
      </w:r>
      <w:r w:rsidR="00FA0423" w:rsidRPr="000A77CC">
        <w:rPr>
          <w:color w:val="231F1F"/>
          <w:spacing w:val="6"/>
        </w:rPr>
        <w:t xml:space="preserve"> </w:t>
      </w:r>
      <w:r w:rsidR="00FA0423" w:rsidRPr="000A77CC">
        <w:rPr>
          <w:color w:val="231F1F"/>
        </w:rPr>
        <w:t>định</w:t>
      </w:r>
      <w:r w:rsidR="00FA0423" w:rsidRPr="000A77CC">
        <w:rPr>
          <w:color w:val="231F1F"/>
          <w:spacing w:val="7"/>
        </w:rPr>
        <w:t xml:space="preserve"> </w:t>
      </w:r>
      <w:r w:rsidR="00FA0423" w:rsidRPr="000A77CC">
        <w:rPr>
          <w:color w:val="231F1F"/>
        </w:rPr>
        <w:t>dạng</w:t>
      </w:r>
      <w:r w:rsidR="00FA0423" w:rsidRPr="000A77CC">
        <w:rPr>
          <w:color w:val="231F1F"/>
          <w:spacing w:val="6"/>
        </w:rPr>
        <w:t xml:space="preserve"> </w:t>
      </w:r>
      <w:r w:rsidR="00FA0423" w:rsidRPr="000A77CC">
        <w:rPr>
          <w:color w:val="231F1F"/>
        </w:rPr>
        <w:t>phù</w:t>
      </w:r>
      <w:r w:rsidR="00FA0423" w:rsidRPr="000A77CC">
        <w:rPr>
          <w:color w:val="231F1F"/>
          <w:spacing w:val="7"/>
        </w:rPr>
        <w:t xml:space="preserve"> </w:t>
      </w:r>
      <w:r w:rsidR="00FA0423" w:rsidRPr="000A77CC">
        <w:rPr>
          <w:color w:val="231F1F"/>
        </w:rPr>
        <w:t>hợp</w:t>
      </w:r>
      <w:r w:rsidR="00FA0423" w:rsidRPr="000A77CC">
        <w:rPr>
          <w:color w:val="231F1F"/>
          <w:spacing w:val="6"/>
        </w:rPr>
        <w:t xml:space="preserve"> </w:t>
      </w:r>
      <w:r w:rsidR="00FA0423" w:rsidRPr="000A77CC">
        <w:rPr>
          <w:color w:val="231F1F"/>
        </w:rPr>
        <w:t>để</w:t>
      </w:r>
      <w:r w:rsidR="00FA0423" w:rsidRPr="000A77CC">
        <w:rPr>
          <w:color w:val="231F1F"/>
          <w:spacing w:val="6"/>
        </w:rPr>
        <w:t xml:space="preserve"> </w:t>
      </w:r>
      <w:r w:rsidR="00FA0423" w:rsidRPr="000A77CC">
        <w:rPr>
          <w:color w:val="231F1F"/>
        </w:rPr>
        <w:t>phân</w:t>
      </w:r>
      <w:r w:rsidR="00FA0423" w:rsidRPr="000A77CC">
        <w:rPr>
          <w:color w:val="231F1F"/>
          <w:spacing w:val="7"/>
        </w:rPr>
        <w:t xml:space="preserve"> </w:t>
      </w:r>
      <w:r w:rsidR="00FA0423" w:rsidRPr="000A77CC">
        <w:rPr>
          <w:color w:val="231F1F"/>
        </w:rPr>
        <w:t>tí</w:t>
      </w:r>
      <w:r w:rsidRPr="000A77CC">
        <w:rPr>
          <w:color w:val="231F1F"/>
        </w:rPr>
        <w:t>c</w:t>
      </w:r>
      <w:r w:rsidR="00FA0423" w:rsidRPr="000A77CC">
        <w:rPr>
          <w:color w:val="231F1F"/>
        </w:rPr>
        <w:t>h</w:t>
      </w:r>
      <w:r w:rsidR="00FA0423" w:rsidRPr="000A77CC">
        <w:rPr>
          <w:color w:val="231F1F"/>
          <w:spacing w:val="6"/>
        </w:rPr>
        <w:t xml:space="preserve"> </w:t>
      </w:r>
      <w:r w:rsidR="00FA0423" w:rsidRPr="000A77CC">
        <w:rPr>
          <w:color w:val="231F1F"/>
        </w:rPr>
        <w:t>dữ</w:t>
      </w:r>
      <w:r w:rsidR="00FA0423" w:rsidRPr="000A77CC">
        <w:rPr>
          <w:color w:val="231F1F"/>
          <w:spacing w:val="7"/>
        </w:rPr>
        <w:t xml:space="preserve"> </w:t>
      </w:r>
      <w:r w:rsidR="00FA0423" w:rsidRPr="000A77CC">
        <w:rPr>
          <w:color w:val="231F1F"/>
        </w:rPr>
        <w:t>liệu.</w:t>
      </w:r>
      <w:r w:rsidR="00FA0423" w:rsidRPr="000A77CC">
        <w:rPr>
          <w:color w:val="231F1F"/>
          <w:spacing w:val="6"/>
        </w:rPr>
        <w:t xml:space="preserve"> </w:t>
      </w:r>
      <w:r w:rsidR="00FA0423" w:rsidRPr="000A77CC">
        <w:rPr>
          <w:color w:val="231F1F"/>
        </w:rPr>
        <w:t>Ng</w:t>
      </w:r>
      <w:r w:rsidR="00CF03B4" w:rsidRPr="000A77CC">
        <w:rPr>
          <w:color w:val="231F1F"/>
        </w:rPr>
        <w:t>o</w:t>
      </w:r>
      <w:r w:rsidR="00FA0423" w:rsidRPr="000A77CC">
        <w:rPr>
          <w:color w:val="231F1F"/>
        </w:rPr>
        <w:t>ài</w:t>
      </w:r>
      <w:r w:rsidR="00FA0423" w:rsidRPr="000A77CC">
        <w:rPr>
          <w:color w:val="231F1F"/>
          <w:spacing w:val="7"/>
        </w:rPr>
        <w:t xml:space="preserve"> </w:t>
      </w:r>
      <w:r w:rsidR="00FA0423" w:rsidRPr="000A77CC">
        <w:rPr>
          <w:color w:val="231F1F"/>
        </w:rPr>
        <w:t>ra,</w:t>
      </w:r>
      <w:r w:rsidR="00FA0423" w:rsidRPr="000A77CC">
        <w:rPr>
          <w:color w:val="231F1F"/>
          <w:spacing w:val="1"/>
        </w:rPr>
        <w:t xml:space="preserve"> </w:t>
      </w:r>
      <w:r w:rsidR="00FA0423" w:rsidRPr="000A77CC">
        <w:rPr>
          <w:color w:val="231F1F"/>
        </w:rPr>
        <w:t>n</w:t>
      </w:r>
      <w:r w:rsidR="00A56E9F" w:rsidRPr="000A77CC">
        <w:rPr>
          <w:color w:val="231F1F"/>
        </w:rPr>
        <w:t>ó</w:t>
      </w:r>
      <w:r w:rsidR="00FA0423" w:rsidRPr="000A77CC">
        <w:rPr>
          <w:color w:val="231F1F"/>
          <w:spacing w:val="6"/>
        </w:rPr>
        <w:t xml:space="preserve"> </w:t>
      </w:r>
      <w:r w:rsidRPr="000A77CC">
        <w:rPr>
          <w:color w:val="231F1F"/>
        </w:rPr>
        <w:t>c</w:t>
      </w:r>
      <w:r w:rsidR="00A56E9F" w:rsidRPr="000A77CC">
        <w:rPr>
          <w:color w:val="231F1F"/>
        </w:rPr>
        <w:t>ó</w:t>
      </w:r>
      <w:r w:rsidR="00FA0423" w:rsidRPr="000A77CC">
        <w:rPr>
          <w:color w:val="231F1F"/>
          <w:spacing w:val="6"/>
        </w:rPr>
        <w:t xml:space="preserve"> </w:t>
      </w:r>
      <w:r w:rsidR="00FA0423" w:rsidRPr="000A77CC">
        <w:rPr>
          <w:color w:val="231F1F"/>
        </w:rPr>
        <w:t>thể</w:t>
      </w:r>
      <w:r w:rsidR="00FA0423" w:rsidRPr="000A77CC">
        <w:rPr>
          <w:color w:val="231F1F"/>
          <w:spacing w:val="7"/>
        </w:rPr>
        <w:t xml:space="preserve"> </w:t>
      </w:r>
      <w:r w:rsidR="00FA0423" w:rsidRPr="000A77CC">
        <w:rPr>
          <w:color w:val="231F1F"/>
        </w:rPr>
        <w:t>làm</w:t>
      </w:r>
      <w:r w:rsidR="00FA0423" w:rsidRPr="000A77CC">
        <w:rPr>
          <w:color w:val="231F1F"/>
          <w:spacing w:val="6"/>
        </w:rPr>
        <w:t xml:space="preserve"> </w:t>
      </w:r>
      <w:r w:rsidR="00FA0423" w:rsidRPr="000A77CC">
        <w:rPr>
          <w:color w:val="231F1F"/>
        </w:rPr>
        <w:t>như</w:t>
      </w:r>
      <w:r w:rsidR="00FA0423" w:rsidRPr="000A77CC">
        <w:rPr>
          <w:color w:val="231F1F"/>
          <w:spacing w:val="7"/>
        </w:rPr>
        <w:t xml:space="preserve"> </w:t>
      </w:r>
      <w:r w:rsidR="00FA0423" w:rsidRPr="000A77CC">
        <w:rPr>
          <w:color w:val="231F1F"/>
        </w:rPr>
        <w:t>vậy</w:t>
      </w:r>
      <w:r w:rsidR="00FA0423" w:rsidRPr="000A77CC">
        <w:rPr>
          <w:color w:val="231F1F"/>
          <w:spacing w:val="6"/>
        </w:rPr>
        <w:t xml:space="preserve"> </w:t>
      </w:r>
      <w:r w:rsidR="00FA0423" w:rsidRPr="000A77CC">
        <w:rPr>
          <w:color w:val="231F1F"/>
        </w:rPr>
        <w:t>mà</w:t>
      </w:r>
      <w:r w:rsidR="00FA0423" w:rsidRPr="000A77CC">
        <w:rPr>
          <w:color w:val="231F1F"/>
          <w:spacing w:val="7"/>
        </w:rPr>
        <w:t xml:space="preserve"> </w:t>
      </w:r>
      <w:r w:rsidR="00FA0423" w:rsidRPr="000A77CC">
        <w:rPr>
          <w:color w:val="231F1F"/>
        </w:rPr>
        <w:t>không</w:t>
      </w:r>
      <w:r w:rsidR="00FA0423" w:rsidRPr="000A77CC">
        <w:rPr>
          <w:color w:val="231F1F"/>
          <w:spacing w:val="6"/>
        </w:rPr>
        <w:t xml:space="preserve"> </w:t>
      </w:r>
      <w:r w:rsidR="00FA0423" w:rsidRPr="000A77CC">
        <w:rPr>
          <w:color w:val="231F1F"/>
        </w:rPr>
        <w:t>đặt</w:t>
      </w:r>
      <w:r w:rsidR="00FA0423" w:rsidRPr="000A77CC">
        <w:rPr>
          <w:color w:val="231F1F"/>
          <w:spacing w:val="6"/>
        </w:rPr>
        <w:t xml:space="preserve"> </w:t>
      </w:r>
      <w:r w:rsidR="00FA0423" w:rsidRPr="000A77CC">
        <w:rPr>
          <w:color w:val="231F1F"/>
        </w:rPr>
        <w:t>ra</w:t>
      </w:r>
      <w:r w:rsidR="00FA0423" w:rsidRPr="000A77CC">
        <w:rPr>
          <w:color w:val="231F1F"/>
          <w:spacing w:val="7"/>
        </w:rPr>
        <w:t xml:space="preserve"> </w:t>
      </w:r>
      <w:r w:rsidR="00FA0423" w:rsidRPr="000A77CC">
        <w:rPr>
          <w:color w:val="231F1F"/>
        </w:rPr>
        <w:t>gánh</w:t>
      </w:r>
      <w:r w:rsidR="00FA0423" w:rsidRPr="000A77CC">
        <w:rPr>
          <w:color w:val="231F1F"/>
          <w:spacing w:val="6"/>
        </w:rPr>
        <w:t xml:space="preserve"> </w:t>
      </w:r>
      <w:r w:rsidR="00FA0423" w:rsidRPr="000A77CC">
        <w:rPr>
          <w:color w:val="231F1F"/>
        </w:rPr>
        <w:t>nặng</w:t>
      </w:r>
      <w:r w:rsidR="00FA0423" w:rsidRPr="000A77CC">
        <w:rPr>
          <w:color w:val="231F1F"/>
          <w:spacing w:val="7"/>
        </w:rPr>
        <w:t xml:space="preserve"> </w:t>
      </w:r>
      <w:r w:rsidR="00FA0423" w:rsidRPr="000A77CC">
        <w:rPr>
          <w:color w:val="231F1F"/>
        </w:rPr>
        <w:t>về</w:t>
      </w:r>
      <w:r w:rsidR="00FA0423" w:rsidRPr="000A77CC">
        <w:rPr>
          <w:color w:val="231F1F"/>
          <w:spacing w:val="6"/>
        </w:rPr>
        <w:t xml:space="preserve"> </w:t>
      </w:r>
      <w:r w:rsidR="00FA0423" w:rsidRPr="000A77CC">
        <w:rPr>
          <w:color w:val="231F1F"/>
        </w:rPr>
        <w:t>dữ</w:t>
      </w:r>
      <w:r w:rsidR="00FA0423" w:rsidRPr="000A77CC">
        <w:rPr>
          <w:color w:val="231F1F"/>
          <w:spacing w:val="7"/>
        </w:rPr>
        <w:t xml:space="preserve"> </w:t>
      </w:r>
      <w:r w:rsidR="00FA0423" w:rsidRPr="000A77CC">
        <w:rPr>
          <w:color w:val="231F1F"/>
        </w:rPr>
        <w:t>liệu</w:t>
      </w:r>
      <w:r w:rsidR="00FA0423" w:rsidRPr="000A77CC">
        <w:rPr>
          <w:color w:val="231F1F"/>
          <w:spacing w:val="6"/>
        </w:rPr>
        <w:t xml:space="preserve"> </w:t>
      </w:r>
      <w:r w:rsidR="00FA0423" w:rsidRPr="000A77CC">
        <w:rPr>
          <w:color w:val="231F1F"/>
        </w:rPr>
        <w:t>bổ</w:t>
      </w:r>
      <w:r w:rsidR="00FA0423" w:rsidRPr="000A77CC">
        <w:rPr>
          <w:color w:val="231F1F"/>
          <w:spacing w:val="7"/>
        </w:rPr>
        <w:t xml:space="preserve"> </w:t>
      </w:r>
      <w:r w:rsidR="00FA0423" w:rsidRPr="000A77CC">
        <w:rPr>
          <w:color w:val="231F1F"/>
        </w:rPr>
        <w:t>sung</w:t>
      </w:r>
      <w:r w:rsidR="00FA0423" w:rsidRPr="000A77CC">
        <w:rPr>
          <w:color w:val="231F1F"/>
          <w:spacing w:val="6"/>
        </w:rPr>
        <w:t xml:space="preserve"> </w:t>
      </w:r>
      <w:r w:rsidR="00FA0423" w:rsidRPr="000A77CC">
        <w:rPr>
          <w:color w:val="231F1F"/>
        </w:rPr>
        <w:t>và</w:t>
      </w:r>
      <w:r w:rsidR="00FA0423" w:rsidRPr="000A77CC">
        <w:rPr>
          <w:color w:val="231F1F"/>
          <w:spacing w:val="6"/>
        </w:rPr>
        <w:t xml:space="preserve"> </w:t>
      </w:r>
      <w:r w:rsidR="00FA0423" w:rsidRPr="000A77CC">
        <w:rPr>
          <w:color w:val="231F1F"/>
        </w:rPr>
        <w:t>không</w:t>
      </w:r>
      <w:r w:rsidR="00FA0423" w:rsidRPr="000A77CC">
        <w:rPr>
          <w:color w:val="231F1F"/>
          <w:spacing w:val="7"/>
        </w:rPr>
        <w:t xml:space="preserve"> </w:t>
      </w:r>
      <w:r w:rsidRPr="000A77CC">
        <w:rPr>
          <w:color w:val="231F1F"/>
        </w:rPr>
        <w:t>c</w:t>
      </w:r>
      <w:r w:rsidR="00FA0423" w:rsidRPr="000A77CC">
        <w:rPr>
          <w:color w:val="231F1F"/>
        </w:rPr>
        <w:t>ần</w:t>
      </w:r>
      <w:r w:rsidR="00FA0423" w:rsidRPr="000A77CC">
        <w:rPr>
          <w:color w:val="231F1F"/>
          <w:spacing w:val="6"/>
        </w:rPr>
        <w:t xml:space="preserve"> </w:t>
      </w:r>
      <w:r w:rsidR="00FA0423" w:rsidRPr="000A77CC">
        <w:rPr>
          <w:color w:val="231F1F"/>
        </w:rPr>
        <w:t>thiết,</w:t>
      </w:r>
      <w:r w:rsidR="00FA0423" w:rsidRPr="000A77CC">
        <w:rPr>
          <w:color w:val="231F1F"/>
          <w:spacing w:val="7"/>
        </w:rPr>
        <w:t xml:space="preserve"> </w:t>
      </w:r>
      <w:r w:rsidRPr="000A77CC">
        <w:rPr>
          <w:color w:val="231F1F"/>
        </w:rPr>
        <w:t>c</w:t>
      </w:r>
      <w:r w:rsidR="00FA0423" w:rsidRPr="000A77CC">
        <w:rPr>
          <w:color w:val="231F1F"/>
        </w:rPr>
        <w:t>hẳng</w:t>
      </w:r>
      <w:r w:rsidR="00FA0423" w:rsidRPr="000A77CC">
        <w:rPr>
          <w:color w:val="231F1F"/>
          <w:spacing w:val="6"/>
        </w:rPr>
        <w:t xml:space="preserve"> </w:t>
      </w:r>
      <w:r w:rsidR="00FA0423" w:rsidRPr="000A77CC">
        <w:rPr>
          <w:color w:val="231F1F"/>
        </w:rPr>
        <w:t>hạn</w:t>
      </w:r>
      <w:r w:rsidR="00FA0423" w:rsidRPr="000A77CC">
        <w:rPr>
          <w:color w:val="231F1F"/>
          <w:spacing w:val="7"/>
        </w:rPr>
        <w:t xml:space="preserve"> </w:t>
      </w:r>
      <w:r w:rsidR="00FA0423" w:rsidRPr="000A77CC">
        <w:rPr>
          <w:color w:val="231F1F"/>
        </w:rPr>
        <w:t>như</w:t>
      </w:r>
      <w:r w:rsidR="00FA0423" w:rsidRPr="000A77CC">
        <w:rPr>
          <w:color w:val="231F1F"/>
          <w:spacing w:val="6"/>
        </w:rPr>
        <w:t xml:space="preserve"> </w:t>
      </w:r>
      <w:r w:rsidR="00FA0423" w:rsidRPr="000A77CC">
        <w:rPr>
          <w:color w:val="231F1F"/>
        </w:rPr>
        <w:t>số</w:t>
      </w:r>
      <w:r w:rsidR="00A56E9F" w:rsidRPr="000A77CC">
        <w:rPr>
          <w:color w:val="231F1F"/>
        </w:rPr>
        <w:t xml:space="preserve"> </w:t>
      </w:r>
      <w:r w:rsidR="00FA0423" w:rsidRPr="000A77CC">
        <w:rPr>
          <w:color w:val="231F1F"/>
          <w:spacing w:val="-69"/>
        </w:rPr>
        <w:t xml:space="preserve"> </w:t>
      </w:r>
      <w:r w:rsidR="00FA0423" w:rsidRPr="000A77CC">
        <w:rPr>
          <w:color w:val="231F1F"/>
        </w:rPr>
        <w:t>đơn</w:t>
      </w:r>
      <w:r w:rsidR="00FA0423" w:rsidRPr="000A77CC">
        <w:rPr>
          <w:color w:val="231F1F"/>
          <w:spacing w:val="4"/>
        </w:rPr>
        <w:t xml:space="preserve"> </w:t>
      </w:r>
      <w:r w:rsidR="00FA0423" w:rsidRPr="000A77CC">
        <w:rPr>
          <w:color w:val="231F1F"/>
        </w:rPr>
        <w:t>đặt</w:t>
      </w:r>
      <w:r w:rsidR="00FA0423" w:rsidRPr="000A77CC">
        <w:rPr>
          <w:color w:val="231F1F"/>
          <w:spacing w:val="5"/>
        </w:rPr>
        <w:t xml:space="preserve"> </w:t>
      </w:r>
      <w:r w:rsidR="00FA0423" w:rsidRPr="000A77CC">
        <w:rPr>
          <w:color w:val="231F1F"/>
        </w:rPr>
        <w:t>hàng,</w:t>
      </w:r>
      <w:r w:rsidR="00FA0423" w:rsidRPr="000A77CC">
        <w:rPr>
          <w:color w:val="231F1F"/>
          <w:spacing w:val="4"/>
        </w:rPr>
        <w:t xml:space="preserve"> </w:t>
      </w:r>
      <w:r w:rsidR="00FA0423" w:rsidRPr="000A77CC">
        <w:rPr>
          <w:color w:val="231F1F"/>
        </w:rPr>
        <w:t>số</w:t>
      </w:r>
      <w:r w:rsidR="00FA0423" w:rsidRPr="000A77CC">
        <w:rPr>
          <w:color w:val="231F1F"/>
          <w:spacing w:val="5"/>
        </w:rPr>
        <w:t xml:space="preserve"> </w:t>
      </w:r>
      <w:r w:rsidR="00FA0423" w:rsidRPr="000A77CC">
        <w:rPr>
          <w:color w:val="231F1F"/>
        </w:rPr>
        <w:t>đơn</w:t>
      </w:r>
      <w:r w:rsidR="00FA0423" w:rsidRPr="000A77CC">
        <w:rPr>
          <w:color w:val="231F1F"/>
          <w:spacing w:val="4"/>
        </w:rPr>
        <w:t xml:space="preserve"> </w:t>
      </w:r>
      <w:r w:rsidR="00FA0423" w:rsidRPr="000A77CC">
        <w:rPr>
          <w:color w:val="231F1F"/>
        </w:rPr>
        <w:t>đặt</w:t>
      </w:r>
      <w:r w:rsidR="00FA0423" w:rsidRPr="000A77CC">
        <w:rPr>
          <w:color w:val="231F1F"/>
          <w:spacing w:val="5"/>
        </w:rPr>
        <w:t xml:space="preserve"> </w:t>
      </w:r>
      <w:r w:rsidR="00FA0423" w:rsidRPr="000A77CC">
        <w:rPr>
          <w:color w:val="231F1F"/>
        </w:rPr>
        <w:t>hàng</w:t>
      </w:r>
      <w:r w:rsidR="00FA0423" w:rsidRPr="000A77CC">
        <w:rPr>
          <w:color w:val="231F1F"/>
          <w:spacing w:val="4"/>
        </w:rPr>
        <w:t xml:space="preserve"> </w:t>
      </w:r>
      <w:r w:rsidR="00FA0423" w:rsidRPr="000A77CC">
        <w:rPr>
          <w:color w:val="231F1F"/>
        </w:rPr>
        <w:t>và</w:t>
      </w:r>
      <w:r w:rsidR="00FA0423" w:rsidRPr="000A77CC">
        <w:rPr>
          <w:color w:val="231F1F"/>
          <w:spacing w:val="5"/>
        </w:rPr>
        <w:t xml:space="preserve"> </w:t>
      </w:r>
      <w:r w:rsidR="00FA0423" w:rsidRPr="000A77CC">
        <w:rPr>
          <w:color w:val="231F1F"/>
        </w:rPr>
        <w:t>trạng</w:t>
      </w:r>
      <w:r w:rsidR="00FA0423" w:rsidRPr="000A77CC">
        <w:rPr>
          <w:color w:val="231F1F"/>
          <w:spacing w:val="4"/>
        </w:rPr>
        <w:t xml:space="preserve"> </w:t>
      </w:r>
      <w:r w:rsidR="00FA0423" w:rsidRPr="000A77CC">
        <w:rPr>
          <w:color w:val="231F1F"/>
        </w:rPr>
        <w:t>thái</w:t>
      </w:r>
      <w:r w:rsidR="00FA0423" w:rsidRPr="000A77CC">
        <w:rPr>
          <w:color w:val="231F1F"/>
          <w:spacing w:val="5"/>
        </w:rPr>
        <w:t xml:space="preserve"> </w:t>
      </w:r>
      <w:r w:rsidR="00FA0423" w:rsidRPr="000A77CC">
        <w:rPr>
          <w:color w:val="231F1F"/>
        </w:rPr>
        <w:t>thường</w:t>
      </w:r>
      <w:r w:rsidR="00FA0423" w:rsidRPr="000A77CC">
        <w:rPr>
          <w:color w:val="231F1F"/>
          <w:spacing w:val="4"/>
        </w:rPr>
        <w:t xml:space="preserve"> </w:t>
      </w:r>
      <w:r w:rsidR="00FA0423" w:rsidRPr="000A77CC">
        <w:rPr>
          <w:color w:val="231F1F"/>
        </w:rPr>
        <w:t>tồn</w:t>
      </w:r>
      <w:r w:rsidR="00FA0423" w:rsidRPr="000A77CC">
        <w:rPr>
          <w:color w:val="231F1F"/>
          <w:spacing w:val="5"/>
        </w:rPr>
        <w:t xml:space="preserve"> </w:t>
      </w:r>
      <w:r w:rsidR="00FA0423" w:rsidRPr="000A77CC">
        <w:rPr>
          <w:color w:val="231F1F"/>
        </w:rPr>
        <w:t>tại</w:t>
      </w:r>
      <w:r w:rsidR="00FA0423" w:rsidRPr="000A77CC">
        <w:rPr>
          <w:color w:val="231F1F"/>
          <w:spacing w:val="4"/>
        </w:rPr>
        <w:t xml:space="preserve"> </w:t>
      </w:r>
      <w:r w:rsidR="00FA0423" w:rsidRPr="000A77CC">
        <w:rPr>
          <w:color w:val="231F1F"/>
        </w:rPr>
        <w:t>tr</w:t>
      </w:r>
      <w:r w:rsidR="00CF03B4" w:rsidRPr="000A77CC">
        <w:rPr>
          <w:color w:val="231F1F"/>
        </w:rPr>
        <w:t>o</w:t>
      </w:r>
      <w:r w:rsidR="00FA0423" w:rsidRPr="000A77CC">
        <w:rPr>
          <w:color w:val="231F1F"/>
        </w:rPr>
        <w:t>ng</w:t>
      </w:r>
      <w:r w:rsidR="00FA0423" w:rsidRPr="000A77CC">
        <w:rPr>
          <w:color w:val="231F1F"/>
          <w:spacing w:val="5"/>
        </w:rPr>
        <w:t xml:space="preserve"> </w:t>
      </w:r>
      <w:r w:rsidRPr="000A77CC">
        <w:rPr>
          <w:color w:val="231F1F"/>
        </w:rPr>
        <w:t>c</w:t>
      </w:r>
      <w:r w:rsidR="00FA0423" w:rsidRPr="000A77CC">
        <w:rPr>
          <w:color w:val="231F1F"/>
        </w:rPr>
        <w:t>ơ</w:t>
      </w:r>
      <w:r w:rsidR="00FA0423" w:rsidRPr="000A77CC">
        <w:rPr>
          <w:color w:val="231F1F"/>
          <w:spacing w:val="4"/>
        </w:rPr>
        <w:t xml:space="preserve"> </w:t>
      </w:r>
      <w:r w:rsidR="00FA0423" w:rsidRPr="000A77CC">
        <w:rPr>
          <w:color w:val="231F1F"/>
        </w:rPr>
        <w:t>sở</w:t>
      </w:r>
      <w:r w:rsidR="00FA0423" w:rsidRPr="000A77CC">
        <w:rPr>
          <w:color w:val="231F1F"/>
          <w:spacing w:val="5"/>
        </w:rPr>
        <w:t xml:space="preserve"> </w:t>
      </w:r>
      <w:r w:rsidR="00FA0423" w:rsidRPr="000A77CC">
        <w:rPr>
          <w:color w:val="231F1F"/>
        </w:rPr>
        <w:t>dữ</w:t>
      </w:r>
      <w:r w:rsidR="00FA0423" w:rsidRPr="000A77CC">
        <w:rPr>
          <w:color w:val="231F1F"/>
          <w:spacing w:val="4"/>
        </w:rPr>
        <w:t xml:space="preserve"> </w:t>
      </w:r>
      <w:r w:rsidR="00FA0423" w:rsidRPr="000A77CC">
        <w:rPr>
          <w:color w:val="231F1F"/>
        </w:rPr>
        <w:t>liệu</w:t>
      </w:r>
      <w:r w:rsidR="00FA0423" w:rsidRPr="000A77CC">
        <w:rPr>
          <w:color w:val="231F1F"/>
          <w:spacing w:val="5"/>
        </w:rPr>
        <w:t xml:space="preserve"> </w:t>
      </w:r>
      <w:r w:rsidR="00FA0423" w:rsidRPr="000A77CC">
        <w:rPr>
          <w:color w:val="231F1F"/>
        </w:rPr>
        <w:t>h</w:t>
      </w:r>
      <w:r w:rsidR="00CF03B4" w:rsidRPr="000A77CC">
        <w:rPr>
          <w:color w:val="231F1F"/>
        </w:rPr>
        <w:t>o</w:t>
      </w:r>
      <w:r w:rsidR="00FA0423" w:rsidRPr="000A77CC">
        <w:rPr>
          <w:color w:val="231F1F"/>
        </w:rPr>
        <w:t>ạt</w:t>
      </w:r>
      <w:r w:rsidR="00FA0423" w:rsidRPr="000A77CC">
        <w:rPr>
          <w:color w:val="231F1F"/>
          <w:spacing w:val="4"/>
        </w:rPr>
        <w:t xml:space="preserve"> </w:t>
      </w:r>
      <w:r w:rsidR="00FA0423" w:rsidRPr="000A77CC">
        <w:rPr>
          <w:color w:val="231F1F"/>
        </w:rPr>
        <w:t>động.</w:t>
      </w:r>
    </w:p>
    <w:p w14:paraId="677568B8" w14:textId="77777777" w:rsidR="00854B0D" w:rsidRPr="000A77CC" w:rsidRDefault="00854B0D">
      <w:pPr>
        <w:spacing w:line="249" w:lineRule="auto"/>
        <w:jc w:val="both"/>
        <w:sectPr w:rsidR="00854B0D" w:rsidRPr="000A77CC">
          <w:pgSz w:w="13560" w:h="16980"/>
          <w:pgMar w:top="660" w:right="180" w:bottom="300" w:left="180" w:header="0" w:footer="20" w:gutter="0"/>
          <w:cols w:space="720"/>
        </w:sectPr>
      </w:pPr>
    </w:p>
    <w:p w14:paraId="1E3F3A01" w14:textId="77777777" w:rsidR="00854B0D" w:rsidRPr="000A77CC" w:rsidRDefault="00000000">
      <w:pPr>
        <w:pStyle w:val="BodyText"/>
        <w:rPr>
          <w:sz w:val="20"/>
        </w:rPr>
      </w:pPr>
      <w:r>
        <w:lastRenderedPageBreak/>
        <w:pict w14:anchorId="7D990D7A">
          <v:line id="_x0000_s2568" style="position:absolute;z-index:251693568;mso-position-horizontal-relative:page;mso-position-vertical-relative:page" from="15pt,816pt" to="0,816pt" strokeweight=".25pt">
            <w10:wrap anchorx="page" anchory="page"/>
          </v:line>
        </w:pict>
      </w:r>
      <w:r>
        <w:pict w14:anchorId="73A70EA2">
          <v:line id="_x0000_s2567" style="position:absolute;z-index:251694592;mso-position-horizontal-relative:page;mso-position-vertical-relative:page" from="663pt,816pt" to="678pt,816pt" strokeweight=".25pt">
            <w10:wrap anchorx="page" anchory="page"/>
          </v:line>
        </w:pict>
      </w:r>
      <w:r>
        <w:pict w14:anchorId="6AE94CDE">
          <v:shape id="_x0000_s2566" type="#_x0000_t136" style="position:absolute;margin-left:256.35pt;margin-top:677.4pt;width:27.6pt;height:8.05pt;rotation:263;z-index:251695616;mso-position-horizontal-relative:page;mso-position-vertical-relative:page" fillcolor="#231f20" stroked="f">
            <o:extrusion v:ext="view" autorotationcenter="t"/>
            <v:textpath style="font-family:&quot;Trebuchet MS&quot;;font-size:8pt;font-weight:bold;v-text-kern:t;mso-text-shadow:auto" string="Product"/>
            <w10:wrap anchorx="page" anchory="page"/>
          </v:shape>
        </w:pict>
      </w:r>
      <w:r>
        <w:pict w14:anchorId="1336CFC5">
          <v:shape id="_x0000_s2565" type="#_x0000_t136" style="position:absolute;margin-left:233.1pt;margin-top:296pt;width:27.6pt;height:8.05pt;rotation:263;z-index:251696640;mso-position-horizontal-relative:page;mso-position-vertical-relative:page" fillcolor="#231f20" stroked="f">
            <o:extrusion v:ext="view" autorotationcenter="t"/>
            <v:textpath style="font-family:&quot;Trebuchet MS&quot;;font-size:8pt;font-weight:bold;v-text-kern:t;mso-text-shadow:auto" string="Product"/>
            <w10:wrap anchorx="page" anchory="page"/>
          </v:shape>
        </w:pict>
      </w:r>
    </w:p>
    <w:p w14:paraId="7AA10610" w14:textId="77777777" w:rsidR="00854B0D" w:rsidRPr="000A77CC" w:rsidRDefault="00854B0D">
      <w:pPr>
        <w:pStyle w:val="BodyText"/>
        <w:rPr>
          <w:sz w:val="20"/>
        </w:rPr>
      </w:pPr>
    </w:p>
    <w:p w14:paraId="0E727B84" w14:textId="77777777" w:rsidR="00854B0D" w:rsidRPr="000A77CC" w:rsidRDefault="00854B0D">
      <w:pPr>
        <w:pStyle w:val="BodyText"/>
        <w:spacing w:before="10"/>
        <w:rPr>
          <w:sz w:val="18"/>
        </w:rPr>
      </w:pPr>
    </w:p>
    <w:p w14:paraId="58F9396A" w14:textId="35E686CB" w:rsidR="00854B0D" w:rsidRPr="000A77CC" w:rsidRDefault="00C536FB">
      <w:pPr>
        <w:ind w:left="1208"/>
        <w:rPr>
          <w:sz w:val="20"/>
        </w:rPr>
      </w:pPr>
      <w:r w:rsidRPr="000A77CC">
        <w:rPr>
          <w:b/>
          <w:color w:val="2C6682"/>
          <w:spacing w:val="-1"/>
          <w:w w:val="95"/>
          <w:sz w:val="20"/>
        </w:rPr>
        <w:t>612</w:t>
      </w:r>
      <w:r w:rsidRPr="000A77CC">
        <w:rPr>
          <w:b/>
          <w:color w:val="2C6682"/>
          <w:spacing w:val="86"/>
          <w:sz w:val="20"/>
        </w:rPr>
        <w:t xml:space="preserve"> </w:t>
      </w:r>
      <w:r w:rsidR="00CB2921" w:rsidRPr="000A77CC">
        <w:rPr>
          <w:color w:val="231F20"/>
          <w:spacing w:val="-1"/>
          <w:w w:val="95"/>
          <w:sz w:val="20"/>
        </w:rPr>
        <w:t>Phần 4 Khái niệm cơ sở dữ liệu nâng cao</w:t>
      </w:r>
    </w:p>
    <w:p w14:paraId="6C1C75C4" w14:textId="77777777" w:rsidR="00854B0D" w:rsidRPr="000A77CC" w:rsidRDefault="00854B0D">
      <w:pPr>
        <w:pStyle w:val="BodyText"/>
        <w:spacing w:before="3"/>
        <w:rPr>
          <w:sz w:val="23"/>
        </w:rPr>
      </w:pPr>
    </w:p>
    <w:p w14:paraId="578C5587" w14:textId="5620E552" w:rsidR="00FA0423" w:rsidRPr="000A77CC" w:rsidRDefault="00000000" w:rsidP="00FA0423">
      <w:pPr>
        <w:spacing w:before="133"/>
        <w:ind w:left="3579" w:right="1464" w:firstLine="273"/>
      </w:pPr>
      <w:r>
        <w:pict w14:anchorId="3DDE9AD6">
          <v:shape id="_x0000_s2551" type="#_x0000_t136" style="position:absolute;left:0;text-align:left;margin-left:252.55pt;margin-top:134.4pt;width:29.75pt;height:8pt;rotation:320;z-index:251697664;mso-position-horizontal-relative:page" fillcolor="#231f20" stroked="f">
            <o:extrusion v:ext="view" autorotationcenter="t"/>
            <v:textpath style="font-family:&quot;Trebuchet MS&quot;;font-size:8pt;font-weight:bold;v-text-kern:t;mso-text-shadow:auto" string="Location"/>
            <w10:wrap anchorx="page"/>
          </v:shape>
        </w:pict>
      </w:r>
      <w:r w:rsidR="00FA0423" w:rsidRPr="000A77CC">
        <w:rPr>
          <w:color w:val="231F1F"/>
          <w:sz w:val="13"/>
        </w:rPr>
        <w:t xml:space="preserve"> </w:t>
      </w:r>
      <w:r w:rsidR="00FA0423" w:rsidRPr="000A77CC">
        <w:rPr>
          <w:color w:val="231F1F"/>
        </w:rPr>
        <w:t>Về</w:t>
      </w:r>
      <w:r w:rsidR="00FA0423" w:rsidRPr="000A77CC">
        <w:rPr>
          <w:color w:val="231F1F"/>
          <w:spacing w:val="2"/>
        </w:rPr>
        <w:t xml:space="preserve"> </w:t>
      </w:r>
      <w:r w:rsidR="00FA0423" w:rsidRPr="000A77CC">
        <w:rPr>
          <w:color w:val="231F1F"/>
        </w:rPr>
        <w:t>mặt</w:t>
      </w:r>
      <w:r w:rsidR="00FA0423" w:rsidRPr="000A77CC">
        <w:rPr>
          <w:color w:val="231F1F"/>
          <w:spacing w:val="2"/>
        </w:rPr>
        <w:t xml:space="preserve"> </w:t>
      </w:r>
      <w:r w:rsidR="00FA0423" w:rsidRPr="000A77CC">
        <w:rPr>
          <w:color w:val="231F1F"/>
        </w:rPr>
        <w:t>khái</w:t>
      </w:r>
      <w:r w:rsidR="00FA0423" w:rsidRPr="000A77CC">
        <w:rPr>
          <w:color w:val="231F1F"/>
          <w:spacing w:val="3"/>
        </w:rPr>
        <w:t xml:space="preserve"> </w:t>
      </w:r>
      <w:r w:rsidR="00FA0423" w:rsidRPr="000A77CC">
        <w:rPr>
          <w:color w:val="231F1F"/>
        </w:rPr>
        <w:t>niệm,</w:t>
      </w:r>
      <w:r w:rsidR="00FA0423" w:rsidRPr="000A77CC">
        <w:rPr>
          <w:color w:val="231F1F"/>
          <w:spacing w:val="2"/>
        </w:rPr>
        <w:t xml:space="preserve"> </w:t>
      </w:r>
      <w:r w:rsidR="00FA0423" w:rsidRPr="000A77CC">
        <w:rPr>
          <w:color w:val="231F1F"/>
        </w:rPr>
        <w:t>mô</w:t>
      </w:r>
      <w:r w:rsidR="00FA0423" w:rsidRPr="000A77CC">
        <w:rPr>
          <w:color w:val="231F1F"/>
          <w:spacing w:val="2"/>
        </w:rPr>
        <w:t xml:space="preserve"> </w:t>
      </w:r>
      <w:r w:rsidR="00FA0423" w:rsidRPr="000A77CC">
        <w:rPr>
          <w:color w:val="231F1F"/>
        </w:rPr>
        <w:t>hình</w:t>
      </w:r>
      <w:r w:rsidR="00FA0423" w:rsidRPr="000A77CC">
        <w:rPr>
          <w:color w:val="231F1F"/>
          <w:spacing w:val="3"/>
        </w:rPr>
        <w:t xml:space="preserve"> </w:t>
      </w:r>
      <w:r w:rsidR="00FA0423" w:rsidRPr="000A77CC">
        <w:rPr>
          <w:color w:val="231F1F"/>
        </w:rPr>
        <w:t>dữ</w:t>
      </w:r>
      <w:r w:rsidR="00FA0423" w:rsidRPr="000A77CC">
        <w:rPr>
          <w:color w:val="231F1F"/>
          <w:spacing w:val="2"/>
        </w:rPr>
        <w:t xml:space="preserve"> </w:t>
      </w:r>
      <w:r w:rsidR="00FA0423" w:rsidRPr="000A77CC">
        <w:rPr>
          <w:color w:val="231F1F"/>
        </w:rPr>
        <w:t>liệu</w:t>
      </w:r>
      <w:r w:rsidR="00FA0423" w:rsidRPr="000A77CC">
        <w:rPr>
          <w:color w:val="231F1F"/>
          <w:spacing w:val="3"/>
        </w:rPr>
        <w:t xml:space="preserve"> </w:t>
      </w:r>
      <w:r w:rsidR="00FA0423" w:rsidRPr="000A77CC">
        <w:rPr>
          <w:color w:val="231F1F"/>
        </w:rPr>
        <w:t>đa</w:t>
      </w:r>
      <w:r w:rsidR="00FA0423" w:rsidRPr="000A77CC">
        <w:rPr>
          <w:color w:val="231F1F"/>
          <w:spacing w:val="2"/>
        </w:rPr>
        <w:t xml:space="preserve"> </w:t>
      </w:r>
      <w:r w:rsidR="004973B2" w:rsidRPr="000A77CC">
        <w:rPr>
          <w:color w:val="231F1F"/>
        </w:rPr>
        <w:t>c</w:t>
      </w:r>
      <w:r w:rsidR="00FA0423" w:rsidRPr="000A77CC">
        <w:rPr>
          <w:color w:val="231F1F"/>
        </w:rPr>
        <w:t>hiều</w:t>
      </w:r>
      <w:r w:rsidR="00FA0423" w:rsidRPr="000A77CC">
        <w:rPr>
          <w:color w:val="231F1F"/>
          <w:spacing w:val="2"/>
        </w:rPr>
        <w:t xml:space="preserve"> </w:t>
      </w:r>
      <w:r w:rsidR="004973B2" w:rsidRPr="000A77CC">
        <w:rPr>
          <w:color w:val="231F1F"/>
        </w:rPr>
        <w:t>c</w:t>
      </w:r>
      <w:r w:rsidR="00FA0423" w:rsidRPr="000A77CC">
        <w:rPr>
          <w:color w:val="231F1F"/>
        </w:rPr>
        <w:t>ủa</w:t>
      </w:r>
      <w:r w:rsidR="00FA0423" w:rsidRPr="000A77CC">
        <w:rPr>
          <w:color w:val="231F1F"/>
          <w:spacing w:val="3"/>
        </w:rPr>
        <w:t xml:space="preserve"> </w:t>
      </w:r>
      <w:r w:rsidR="00FA0423" w:rsidRPr="000A77CC">
        <w:rPr>
          <w:color w:val="231F1F"/>
        </w:rPr>
        <w:t>ví</w:t>
      </w:r>
      <w:r w:rsidR="00FA0423" w:rsidRPr="000A77CC">
        <w:rPr>
          <w:color w:val="231F1F"/>
          <w:spacing w:val="2"/>
        </w:rPr>
        <w:t xml:space="preserve"> </w:t>
      </w:r>
      <w:r w:rsidR="00FA0423" w:rsidRPr="000A77CC">
        <w:rPr>
          <w:color w:val="231F1F"/>
        </w:rPr>
        <w:t>dụ</w:t>
      </w:r>
      <w:r w:rsidR="00FA0423" w:rsidRPr="000A77CC">
        <w:rPr>
          <w:color w:val="231F1F"/>
          <w:spacing w:val="2"/>
        </w:rPr>
        <w:t xml:space="preserve"> </w:t>
      </w:r>
      <w:r w:rsidR="00FA0423" w:rsidRPr="000A77CC">
        <w:rPr>
          <w:color w:val="231F1F"/>
        </w:rPr>
        <w:t>bán</w:t>
      </w:r>
      <w:r w:rsidR="00FA0423" w:rsidRPr="000A77CC">
        <w:rPr>
          <w:color w:val="231F1F"/>
          <w:spacing w:val="3"/>
        </w:rPr>
        <w:t xml:space="preserve"> </w:t>
      </w:r>
      <w:r w:rsidR="00FA0423" w:rsidRPr="000A77CC">
        <w:rPr>
          <w:color w:val="231F1F"/>
        </w:rPr>
        <w:t>hàng</w:t>
      </w:r>
      <w:r w:rsidR="00FA0423" w:rsidRPr="000A77CC">
        <w:rPr>
          <w:color w:val="231F1F"/>
          <w:spacing w:val="2"/>
        </w:rPr>
        <w:t xml:space="preserve"> </w:t>
      </w:r>
      <w:r w:rsidR="00FA0423" w:rsidRPr="000A77CC">
        <w:rPr>
          <w:color w:val="231F1F"/>
        </w:rPr>
        <w:t>đượ</w:t>
      </w:r>
      <w:r w:rsidR="004973B2" w:rsidRPr="000A77CC">
        <w:rPr>
          <w:color w:val="231F1F"/>
        </w:rPr>
        <w:t>c</w:t>
      </w:r>
      <w:r w:rsidR="00FA0423" w:rsidRPr="000A77CC">
        <w:rPr>
          <w:color w:val="231F1F"/>
          <w:spacing w:val="3"/>
        </w:rPr>
        <w:t xml:space="preserve"> </w:t>
      </w:r>
      <w:r w:rsidR="00FA0423" w:rsidRPr="000A77CC">
        <w:rPr>
          <w:color w:val="231F1F"/>
        </w:rPr>
        <w:t>biểu</w:t>
      </w:r>
      <w:r w:rsidR="00FA0423" w:rsidRPr="000A77CC">
        <w:rPr>
          <w:color w:val="231F1F"/>
          <w:spacing w:val="2"/>
        </w:rPr>
        <w:t xml:space="preserve"> </w:t>
      </w:r>
      <w:r w:rsidR="00FA0423" w:rsidRPr="000A77CC">
        <w:rPr>
          <w:color w:val="231F1F"/>
        </w:rPr>
        <w:t>diễn</w:t>
      </w:r>
      <w:r w:rsidR="00FA0423" w:rsidRPr="000A77CC">
        <w:rPr>
          <w:color w:val="231F1F"/>
          <w:spacing w:val="2"/>
        </w:rPr>
        <w:t xml:space="preserve"> </w:t>
      </w:r>
      <w:r w:rsidR="00FA0423" w:rsidRPr="000A77CC">
        <w:rPr>
          <w:color w:val="231F1F"/>
        </w:rPr>
        <w:t>tốt</w:t>
      </w:r>
      <w:r w:rsidR="00FA0423" w:rsidRPr="000A77CC">
        <w:rPr>
          <w:color w:val="231F1F"/>
          <w:spacing w:val="3"/>
        </w:rPr>
        <w:t xml:space="preserve"> </w:t>
      </w:r>
      <w:r w:rsidR="00FA0423" w:rsidRPr="000A77CC">
        <w:rPr>
          <w:color w:val="231F1F"/>
        </w:rPr>
        <w:t>nhất</w:t>
      </w:r>
      <w:r w:rsidR="00FA0423" w:rsidRPr="000A77CC">
        <w:rPr>
          <w:color w:val="231F1F"/>
          <w:spacing w:val="2"/>
        </w:rPr>
        <w:t xml:space="preserve"> </w:t>
      </w:r>
      <w:r w:rsidR="00FA0423" w:rsidRPr="000A77CC">
        <w:rPr>
          <w:color w:val="231F1F"/>
        </w:rPr>
        <w:t>bằng</w:t>
      </w:r>
      <w:r w:rsidR="00FA0423" w:rsidRPr="000A77CC">
        <w:rPr>
          <w:color w:val="231F1F"/>
          <w:spacing w:val="3"/>
        </w:rPr>
        <w:t xml:space="preserve"> </w:t>
      </w:r>
      <w:r w:rsidR="00FA0423" w:rsidRPr="000A77CC">
        <w:rPr>
          <w:color w:val="231F1F"/>
        </w:rPr>
        <w:t>một</w:t>
      </w:r>
      <w:r w:rsidR="00FA0423" w:rsidRPr="000A77CC">
        <w:rPr>
          <w:color w:val="231F1F"/>
          <w:spacing w:val="-75"/>
        </w:rPr>
        <w:t xml:space="preserve"> </w:t>
      </w:r>
      <w:r w:rsidR="00FA0423" w:rsidRPr="000A77CC">
        <w:rPr>
          <w:color w:val="231F1F"/>
        </w:rPr>
        <w:t>khối</w:t>
      </w:r>
      <w:r w:rsidR="00FA0423" w:rsidRPr="000A77CC">
        <w:rPr>
          <w:color w:val="231F1F"/>
          <w:spacing w:val="2"/>
        </w:rPr>
        <w:t xml:space="preserve"> </w:t>
      </w:r>
      <w:r w:rsidR="00FA0423" w:rsidRPr="000A77CC">
        <w:rPr>
          <w:color w:val="231F1F"/>
        </w:rPr>
        <w:t>lập</w:t>
      </w:r>
      <w:r w:rsidR="00FA0423" w:rsidRPr="000A77CC">
        <w:rPr>
          <w:color w:val="231F1F"/>
          <w:spacing w:val="2"/>
        </w:rPr>
        <w:t xml:space="preserve"> </w:t>
      </w:r>
      <w:r w:rsidR="00FA0423" w:rsidRPr="000A77CC">
        <w:rPr>
          <w:color w:val="231F1F"/>
        </w:rPr>
        <w:t>phương</w:t>
      </w:r>
      <w:r w:rsidR="00FA0423" w:rsidRPr="000A77CC">
        <w:rPr>
          <w:color w:val="231F1F"/>
          <w:spacing w:val="2"/>
        </w:rPr>
        <w:t xml:space="preserve"> </w:t>
      </w:r>
      <w:r w:rsidR="00FA0423" w:rsidRPr="000A77CC">
        <w:rPr>
          <w:color w:val="231F1F"/>
        </w:rPr>
        <w:t>ba</w:t>
      </w:r>
      <w:r w:rsidR="00FA0423" w:rsidRPr="000A77CC">
        <w:rPr>
          <w:color w:val="231F1F"/>
          <w:spacing w:val="3"/>
        </w:rPr>
        <w:t xml:space="preserve"> </w:t>
      </w:r>
      <w:r w:rsidR="004973B2" w:rsidRPr="000A77CC">
        <w:rPr>
          <w:color w:val="231F1F"/>
        </w:rPr>
        <w:t>c</w:t>
      </w:r>
      <w:r w:rsidR="00FA0423" w:rsidRPr="000A77CC">
        <w:rPr>
          <w:color w:val="231F1F"/>
        </w:rPr>
        <w:t>hiều.</w:t>
      </w:r>
      <w:r w:rsidR="00FA0423" w:rsidRPr="000A77CC">
        <w:rPr>
          <w:color w:val="231F1F"/>
          <w:spacing w:val="2"/>
        </w:rPr>
        <w:t xml:space="preserve"> </w:t>
      </w:r>
      <w:r w:rsidR="00FA0423" w:rsidRPr="000A77CC">
        <w:rPr>
          <w:color w:val="231F1F"/>
        </w:rPr>
        <w:t>Tất</w:t>
      </w:r>
      <w:r w:rsidR="00FA0423" w:rsidRPr="000A77CC">
        <w:rPr>
          <w:color w:val="231F1F"/>
          <w:spacing w:val="2"/>
        </w:rPr>
        <w:t xml:space="preserve"> </w:t>
      </w:r>
      <w:r w:rsidR="00FA0423" w:rsidRPr="000A77CC">
        <w:rPr>
          <w:color w:val="231F1F"/>
        </w:rPr>
        <w:t>nhiên,</w:t>
      </w:r>
      <w:r w:rsidR="00FA0423" w:rsidRPr="000A77CC">
        <w:rPr>
          <w:color w:val="231F1F"/>
          <w:spacing w:val="3"/>
        </w:rPr>
        <w:t xml:space="preserve"> </w:t>
      </w:r>
      <w:r w:rsidR="00FA0423" w:rsidRPr="000A77CC">
        <w:rPr>
          <w:color w:val="231F1F"/>
        </w:rPr>
        <w:t>điều</w:t>
      </w:r>
      <w:r w:rsidR="00FA0423" w:rsidRPr="000A77CC">
        <w:rPr>
          <w:color w:val="231F1F"/>
          <w:spacing w:val="2"/>
        </w:rPr>
        <w:t xml:space="preserve"> </w:t>
      </w:r>
      <w:r w:rsidR="00FA0423" w:rsidRPr="000A77CC">
        <w:rPr>
          <w:color w:val="231F1F"/>
        </w:rPr>
        <w:t>này</w:t>
      </w:r>
      <w:r w:rsidR="00FA0423" w:rsidRPr="000A77CC">
        <w:rPr>
          <w:color w:val="231F1F"/>
          <w:spacing w:val="2"/>
        </w:rPr>
        <w:t xml:space="preserve"> </w:t>
      </w:r>
      <w:r w:rsidR="00FA0423" w:rsidRPr="000A77CC">
        <w:rPr>
          <w:color w:val="231F1F"/>
        </w:rPr>
        <w:t>không</w:t>
      </w:r>
      <w:r w:rsidR="00FA0423" w:rsidRPr="000A77CC">
        <w:rPr>
          <w:color w:val="231F1F"/>
          <w:spacing w:val="2"/>
        </w:rPr>
        <w:t xml:space="preserve"> </w:t>
      </w:r>
      <w:r w:rsidR="004973B2" w:rsidRPr="000A77CC">
        <w:rPr>
          <w:color w:val="231F1F"/>
        </w:rPr>
        <w:t>c</w:t>
      </w:r>
      <w:r w:rsidR="00A56E9F" w:rsidRPr="000A77CC">
        <w:rPr>
          <w:color w:val="231F1F"/>
        </w:rPr>
        <w:t>ó</w:t>
      </w:r>
      <w:r w:rsidR="00FA0423" w:rsidRPr="000A77CC">
        <w:rPr>
          <w:color w:val="231F1F"/>
          <w:spacing w:val="3"/>
        </w:rPr>
        <w:t xml:space="preserve"> </w:t>
      </w:r>
      <w:r w:rsidR="00FA0423" w:rsidRPr="000A77CC">
        <w:rPr>
          <w:color w:val="231F1F"/>
        </w:rPr>
        <w:t>nghĩa</w:t>
      </w:r>
      <w:r w:rsidR="00FA0423" w:rsidRPr="000A77CC">
        <w:rPr>
          <w:color w:val="231F1F"/>
          <w:spacing w:val="2"/>
        </w:rPr>
        <w:t xml:space="preserve"> </w:t>
      </w:r>
      <w:r w:rsidR="00FA0423" w:rsidRPr="000A77CC">
        <w:rPr>
          <w:color w:val="231F1F"/>
        </w:rPr>
        <w:t>là</w:t>
      </w:r>
      <w:r w:rsidR="00FA0423" w:rsidRPr="000A77CC">
        <w:rPr>
          <w:color w:val="231F1F"/>
          <w:spacing w:val="2"/>
        </w:rPr>
        <w:t xml:space="preserve"> </w:t>
      </w:r>
      <w:r w:rsidR="004973B2" w:rsidRPr="000A77CC">
        <w:rPr>
          <w:color w:val="231F1F"/>
        </w:rPr>
        <w:t>c</w:t>
      </w:r>
      <w:r w:rsidR="00A56E9F" w:rsidRPr="000A77CC">
        <w:rPr>
          <w:color w:val="231F1F"/>
        </w:rPr>
        <w:t>ó</w:t>
      </w:r>
      <w:r w:rsidR="00FA0423" w:rsidRPr="000A77CC">
        <w:rPr>
          <w:color w:val="231F1F"/>
          <w:spacing w:val="3"/>
        </w:rPr>
        <w:t xml:space="preserve"> </w:t>
      </w:r>
      <w:r w:rsidR="00FA0423" w:rsidRPr="000A77CC">
        <w:rPr>
          <w:color w:val="231F1F"/>
        </w:rPr>
        <w:t>giới</w:t>
      </w:r>
      <w:r w:rsidR="00FA0423" w:rsidRPr="000A77CC">
        <w:rPr>
          <w:color w:val="231F1F"/>
          <w:spacing w:val="2"/>
        </w:rPr>
        <w:t xml:space="preserve"> </w:t>
      </w:r>
      <w:r w:rsidR="00FA0423" w:rsidRPr="000A77CC">
        <w:rPr>
          <w:color w:val="231F1F"/>
        </w:rPr>
        <w:t>hạn</w:t>
      </w:r>
      <w:r w:rsidR="00FA0423" w:rsidRPr="000A77CC">
        <w:rPr>
          <w:color w:val="231F1F"/>
          <w:spacing w:val="2"/>
        </w:rPr>
        <w:t xml:space="preserve"> </w:t>
      </w:r>
      <w:r w:rsidR="00FA0423" w:rsidRPr="000A77CC">
        <w:rPr>
          <w:color w:val="231F1F"/>
        </w:rPr>
        <w:t>về</w:t>
      </w:r>
      <w:r w:rsidR="00FA0423" w:rsidRPr="000A77CC">
        <w:rPr>
          <w:color w:val="231F1F"/>
          <w:spacing w:val="2"/>
        </w:rPr>
        <w:t xml:space="preserve"> </w:t>
      </w:r>
      <w:r w:rsidR="00FA0423" w:rsidRPr="000A77CC">
        <w:rPr>
          <w:color w:val="231F1F"/>
        </w:rPr>
        <w:t>số</w:t>
      </w:r>
      <w:r w:rsidR="00FA0423" w:rsidRPr="000A77CC">
        <w:rPr>
          <w:color w:val="231F1F"/>
          <w:spacing w:val="3"/>
        </w:rPr>
        <w:t xml:space="preserve"> </w:t>
      </w:r>
      <w:r w:rsidR="00FA0423" w:rsidRPr="000A77CC">
        <w:rPr>
          <w:color w:val="231F1F"/>
        </w:rPr>
        <w:t>thứ</w:t>
      </w:r>
      <w:r w:rsidR="00FA0423" w:rsidRPr="000A77CC">
        <w:rPr>
          <w:color w:val="231F1F"/>
          <w:spacing w:val="2"/>
        </w:rPr>
        <w:t xml:space="preserve"> </w:t>
      </w:r>
      <w:r w:rsidR="00FA0423" w:rsidRPr="000A77CC">
        <w:rPr>
          <w:color w:val="231F1F"/>
        </w:rPr>
        <w:t>nguyên</w:t>
      </w:r>
      <w:r w:rsidR="00FA0423" w:rsidRPr="000A77CC">
        <w:rPr>
          <w:color w:val="231F1F"/>
          <w:spacing w:val="2"/>
        </w:rPr>
        <w:t xml:space="preserve"> </w:t>
      </w:r>
      <w:r w:rsidR="00FA0423" w:rsidRPr="000A77CC">
        <w:rPr>
          <w:color w:val="231F1F"/>
        </w:rPr>
        <w:t>mà</w:t>
      </w:r>
      <w:r w:rsidR="00FA0423" w:rsidRPr="000A77CC">
        <w:rPr>
          <w:color w:val="231F1F"/>
          <w:spacing w:val="1"/>
        </w:rPr>
        <w:t xml:space="preserve"> </w:t>
      </w:r>
      <w:r w:rsidR="00FA0423" w:rsidRPr="000A77CC">
        <w:rPr>
          <w:color w:val="231F1F"/>
        </w:rPr>
        <w:t>bạn</w:t>
      </w:r>
      <w:r w:rsidR="00FA0423" w:rsidRPr="000A77CC">
        <w:rPr>
          <w:color w:val="231F1F"/>
          <w:spacing w:val="2"/>
        </w:rPr>
        <w:t xml:space="preserve"> </w:t>
      </w:r>
      <w:r w:rsidR="004973B2" w:rsidRPr="000A77CC">
        <w:rPr>
          <w:color w:val="231F1F"/>
        </w:rPr>
        <w:t>c</w:t>
      </w:r>
      <w:r w:rsidR="00A56E9F" w:rsidRPr="000A77CC">
        <w:rPr>
          <w:color w:val="231F1F"/>
        </w:rPr>
        <w:t>ó</w:t>
      </w:r>
      <w:r w:rsidR="00FA0423" w:rsidRPr="000A77CC">
        <w:rPr>
          <w:color w:val="231F1F"/>
          <w:spacing w:val="2"/>
        </w:rPr>
        <w:t xml:space="preserve"> </w:t>
      </w:r>
      <w:r w:rsidR="00FA0423" w:rsidRPr="000A77CC">
        <w:rPr>
          <w:color w:val="231F1F"/>
        </w:rPr>
        <w:t>thể</w:t>
      </w:r>
      <w:r w:rsidR="00FA0423" w:rsidRPr="000A77CC">
        <w:rPr>
          <w:color w:val="231F1F"/>
          <w:spacing w:val="2"/>
        </w:rPr>
        <w:t xml:space="preserve"> </w:t>
      </w:r>
      <w:r w:rsidR="00FA0423" w:rsidRPr="000A77CC">
        <w:rPr>
          <w:color w:val="231F1F"/>
        </w:rPr>
        <w:t>liên</w:t>
      </w:r>
      <w:r w:rsidR="00FA0423" w:rsidRPr="000A77CC">
        <w:rPr>
          <w:color w:val="231F1F"/>
          <w:spacing w:val="3"/>
        </w:rPr>
        <w:t xml:space="preserve"> </w:t>
      </w:r>
      <w:r w:rsidR="00FA0423" w:rsidRPr="000A77CC">
        <w:rPr>
          <w:color w:val="231F1F"/>
        </w:rPr>
        <w:t>kết</w:t>
      </w:r>
      <w:r w:rsidR="00FA0423" w:rsidRPr="000A77CC">
        <w:rPr>
          <w:color w:val="231F1F"/>
          <w:spacing w:val="2"/>
        </w:rPr>
        <w:t xml:space="preserve"> </w:t>
      </w:r>
      <w:r w:rsidR="00FA0423" w:rsidRPr="000A77CC">
        <w:rPr>
          <w:color w:val="231F1F"/>
        </w:rPr>
        <w:t>với</w:t>
      </w:r>
      <w:r w:rsidR="00FA0423" w:rsidRPr="000A77CC">
        <w:rPr>
          <w:color w:val="231F1F"/>
          <w:spacing w:val="2"/>
        </w:rPr>
        <w:t xml:space="preserve"> </w:t>
      </w:r>
      <w:r w:rsidR="00FA0423" w:rsidRPr="000A77CC">
        <w:rPr>
          <w:color w:val="231F1F"/>
        </w:rPr>
        <w:t>một</w:t>
      </w:r>
      <w:r w:rsidR="00FA0423" w:rsidRPr="000A77CC">
        <w:rPr>
          <w:color w:val="231F1F"/>
          <w:spacing w:val="3"/>
        </w:rPr>
        <w:t xml:space="preserve"> </w:t>
      </w:r>
      <w:r w:rsidR="00FA0423" w:rsidRPr="000A77CC">
        <w:rPr>
          <w:color w:val="231F1F"/>
        </w:rPr>
        <w:t>bảng</w:t>
      </w:r>
      <w:r w:rsidR="00FA0423" w:rsidRPr="000A77CC">
        <w:rPr>
          <w:color w:val="231F1F"/>
          <w:spacing w:val="2"/>
        </w:rPr>
        <w:t xml:space="preserve"> </w:t>
      </w:r>
      <w:r w:rsidR="00FA0423" w:rsidRPr="000A77CC">
        <w:rPr>
          <w:color w:val="231F1F"/>
        </w:rPr>
        <w:t>dữ</w:t>
      </w:r>
      <w:r w:rsidR="00FA0423" w:rsidRPr="000A77CC">
        <w:rPr>
          <w:color w:val="231F1F"/>
          <w:spacing w:val="2"/>
        </w:rPr>
        <w:t xml:space="preserve"> </w:t>
      </w:r>
      <w:r w:rsidR="00FA0423" w:rsidRPr="000A77CC">
        <w:rPr>
          <w:color w:val="231F1F"/>
        </w:rPr>
        <w:t>kiện.</w:t>
      </w:r>
      <w:r w:rsidR="00FA0423" w:rsidRPr="000A77CC">
        <w:rPr>
          <w:color w:val="231F1F"/>
          <w:spacing w:val="2"/>
        </w:rPr>
        <w:t xml:space="preserve"> </w:t>
      </w:r>
      <w:r w:rsidR="00FA0423" w:rsidRPr="000A77CC">
        <w:rPr>
          <w:color w:val="231F1F"/>
        </w:rPr>
        <w:t>Không</w:t>
      </w:r>
      <w:r w:rsidR="00FA0423" w:rsidRPr="000A77CC">
        <w:rPr>
          <w:color w:val="231F1F"/>
          <w:spacing w:val="3"/>
        </w:rPr>
        <w:t xml:space="preserve"> </w:t>
      </w:r>
      <w:r w:rsidR="004973B2" w:rsidRPr="000A77CC">
        <w:rPr>
          <w:color w:val="231F1F"/>
        </w:rPr>
        <w:t>c</w:t>
      </w:r>
      <w:r w:rsidR="00A56E9F" w:rsidRPr="000A77CC">
        <w:rPr>
          <w:color w:val="231F1F"/>
        </w:rPr>
        <w:t>ó</w:t>
      </w:r>
      <w:r w:rsidR="00FA0423" w:rsidRPr="000A77CC">
        <w:rPr>
          <w:color w:val="231F1F"/>
          <w:spacing w:val="2"/>
        </w:rPr>
        <w:t xml:space="preserve"> </w:t>
      </w:r>
      <w:r w:rsidR="00FA0423" w:rsidRPr="000A77CC">
        <w:rPr>
          <w:color w:val="231F1F"/>
        </w:rPr>
        <w:t>giới</w:t>
      </w:r>
      <w:r w:rsidR="00FA0423" w:rsidRPr="000A77CC">
        <w:rPr>
          <w:color w:val="231F1F"/>
          <w:spacing w:val="2"/>
        </w:rPr>
        <w:t xml:space="preserve"> </w:t>
      </w:r>
      <w:r w:rsidR="00FA0423" w:rsidRPr="000A77CC">
        <w:rPr>
          <w:color w:val="231F1F"/>
        </w:rPr>
        <w:t>hạn</w:t>
      </w:r>
      <w:r w:rsidR="00FA0423" w:rsidRPr="000A77CC">
        <w:rPr>
          <w:color w:val="231F1F"/>
          <w:spacing w:val="3"/>
        </w:rPr>
        <w:t xml:space="preserve"> </w:t>
      </w:r>
      <w:r w:rsidR="00FA0423" w:rsidRPr="000A77CC">
        <w:rPr>
          <w:color w:val="231F1F"/>
        </w:rPr>
        <w:t>t</w:t>
      </w:r>
      <w:r w:rsidR="00CF03B4" w:rsidRPr="000A77CC">
        <w:rPr>
          <w:color w:val="231F1F"/>
        </w:rPr>
        <w:t>o</w:t>
      </w:r>
      <w:r w:rsidR="00FA0423" w:rsidRPr="000A77CC">
        <w:rPr>
          <w:color w:val="231F1F"/>
        </w:rPr>
        <w:t>án</w:t>
      </w:r>
      <w:r w:rsidR="00FA0423" w:rsidRPr="000A77CC">
        <w:rPr>
          <w:color w:val="231F1F"/>
          <w:spacing w:val="2"/>
        </w:rPr>
        <w:t xml:space="preserve"> </w:t>
      </w:r>
      <w:r w:rsidR="00FA0423" w:rsidRPr="000A77CC">
        <w:rPr>
          <w:color w:val="231F1F"/>
        </w:rPr>
        <w:t>họ</w:t>
      </w:r>
      <w:r w:rsidR="004973B2" w:rsidRPr="000A77CC">
        <w:rPr>
          <w:color w:val="231F1F"/>
        </w:rPr>
        <w:t>c</w:t>
      </w:r>
      <w:r w:rsidR="00FA0423" w:rsidRPr="000A77CC">
        <w:rPr>
          <w:color w:val="231F1F"/>
          <w:spacing w:val="2"/>
        </w:rPr>
        <w:t xml:space="preserve"> </w:t>
      </w:r>
      <w:r w:rsidR="00FA0423" w:rsidRPr="000A77CC">
        <w:rPr>
          <w:color w:val="231F1F"/>
        </w:rPr>
        <w:t>đối</w:t>
      </w:r>
      <w:r w:rsidR="00FA0423" w:rsidRPr="000A77CC">
        <w:rPr>
          <w:color w:val="231F1F"/>
          <w:spacing w:val="2"/>
        </w:rPr>
        <w:t xml:space="preserve"> </w:t>
      </w:r>
      <w:r w:rsidR="00FA0423" w:rsidRPr="000A77CC">
        <w:rPr>
          <w:color w:val="231F1F"/>
        </w:rPr>
        <w:t>với</w:t>
      </w:r>
      <w:r w:rsidR="00FA0423" w:rsidRPr="000A77CC">
        <w:rPr>
          <w:color w:val="231F1F"/>
          <w:spacing w:val="3"/>
        </w:rPr>
        <w:t xml:space="preserve"> </w:t>
      </w:r>
      <w:r w:rsidR="00FA0423" w:rsidRPr="000A77CC">
        <w:rPr>
          <w:color w:val="231F1F"/>
        </w:rPr>
        <w:t>số</w:t>
      </w:r>
      <w:r w:rsidR="00FA0423" w:rsidRPr="000A77CC">
        <w:rPr>
          <w:color w:val="231F1F"/>
          <w:spacing w:val="2"/>
        </w:rPr>
        <w:t xml:space="preserve"> </w:t>
      </w:r>
      <w:r w:rsidR="00FA0423" w:rsidRPr="000A77CC">
        <w:rPr>
          <w:color w:val="231F1F"/>
        </w:rPr>
        <w:t>lượng</w:t>
      </w:r>
      <w:r w:rsidR="00FA0423" w:rsidRPr="000A77CC">
        <w:rPr>
          <w:color w:val="231F1F"/>
          <w:spacing w:val="2"/>
        </w:rPr>
        <w:t xml:space="preserve"> </w:t>
      </w:r>
      <w:r w:rsidR="00FA0423" w:rsidRPr="000A77CC">
        <w:rPr>
          <w:color w:val="231F1F"/>
        </w:rPr>
        <w:t>kí</w:t>
      </w:r>
      <w:r w:rsidR="004973B2" w:rsidRPr="000A77CC">
        <w:rPr>
          <w:color w:val="231F1F"/>
        </w:rPr>
        <w:t>c</w:t>
      </w:r>
      <w:r w:rsidR="00FA0423" w:rsidRPr="000A77CC">
        <w:rPr>
          <w:color w:val="231F1F"/>
        </w:rPr>
        <w:t>h</w:t>
      </w:r>
      <w:r w:rsidR="00FA0423" w:rsidRPr="000A77CC">
        <w:rPr>
          <w:color w:val="231F1F"/>
          <w:spacing w:val="3"/>
        </w:rPr>
        <w:t xml:space="preserve"> </w:t>
      </w:r>
      <w:r w:rsidR="00FA0423" w:rsidRPr="000A77CC">
        <w:rPr>
          <w:color w:val="231F1F"/>
        </w:rPr>
        <w:t>thướ</w:t>
      </w:r>
      <w:r w:rsidR="004973B2" w:rsidRPr="000A77CC">
        <w:rPr>
          <w:color w:val="231F1F"/>
        </w:rPr>
        <w:t>c</w:t>
      </w:r>
      <w:r w:rsidR="00FA0423" w:rsidRPr="000A77CC">
        <w:rPr>
          <w:color w:val="231F1F"/>
          <w:spacing w:val="1"/>
        </w:rPr>
        <w:t xml:space="preserve"> </w:t>
      </w:r>
      <w:r w:rsidR="00FA0423" w:rsidRPr="000A77CC">
        <w:rPr>
          <w:color w:val="231F1F"/>
        </w:rPr>
        <w:t>đượ</w:t>
      </w:r>
      <w:r w:rsidR="004973B2" w:rsidRPr="000A77CC">
        <w:rPr>
          <w:color w:val="231F1F"/>
        </w:rPr>
        <w:t>c</w:t>
      </w:r>
      <w:r w:rsidR="00FA0423" w:rsidRPr="000A77CC">
        <w:rPr>
          <w:color w:val="231F1F"/>
          <w:spacing w:val="2"/>
        </w:rPr>
        <w:t xml:space="preserve"> </w:t>
      </w:r>
      <w:r w:rsidR="00FA0423" w:rsidRPr="000A77CC">
        <w:rPr>
          <w:color w:val="231F1F"/>
        </w:rPr>
        <w:t>sử</w:t>
      </w:r>
      <w:r w:rsidR="00FA0423" w:rsidRPr="000A77CC">
        <w:rPr>
          <w:color w:val="231F1F"/>
          <w:spacing w:val="2"/>
        </w:rPr>
        <w:t xml:space="preserve"> </w:t>
      </w:r>
      <w:r w:rsidR="00FA0423" w:rsidRPr="000A77CC">
        <w:rPr>
          <w:color w:val="231F1F"/>
        </w:rPr>
        <w:t>dụng.</w:t>
      </w:r>
      <w:r w:rsidR="00FA0423" w:rsidRPr="000A77CC">
        <w:rPr>
          <w:color w:val="231F1F"/>
          <w:spacing w:val="2"/>
        </w:rPr>
        <w:t xml:space="preserve"> </w:t>
      </w:r>
      <w:r w:rsidR="00FA0423" w:rsidRPr="000A77CC">
        <w:rPr>
          <w:color w:val="231F1F"/>
        </w:rPr>
        <w:t>Tuy</w:t>
      </w:r>
      <w:r w:rsidR="00FA0423" w:rsidRPr="000A77CC">
        <w:rPr>
          <w:color w:val="231F1F"/>
          <w:spacing w:val="2"/>
        </w:rPr>
        <w:t xml:space="preserve"> </w:t>
      </w:r>
      <w:r w:rsidR="00FA0423" w:rsidRPr="000A77CC">
        <w:rPr>
          <w:color w:val="231F1F"/>
        </w:rPr>
        <w:t>nhiên,</w:t>
      </w:r>
      <w:r w:rsidR="00FA0423" w:rsidRPr="000A77CC">
        <w:rPr>
          <w:color w:val="231F1F"/>
          <w:spacing w:val="2"/>
        </w:rPr>
        <w:t xml:space="preserve"> </w:t>
      </w:r>
      <w:r w:rsidR="00FA0423" w:rsidRPr="000A77CC">
        <w:rPr>
          <w:color w:val="231F1F"/>
        </w:rPr>
        <w:t>việ</w:t>
      </w:r>
      <w:r w:rsidR="004973B2" w:rsidRPr="000A77CC">
        <w:rPr>
          <w:color w:val="231F1F"/>
        </w:rPr>
        <w:t>c</w:t>
      </w:r>
      <w:r w:rsidR="00FA0423" w:rsidRPr="000A77CC">
        <w:rPr>
          <w:color w:val="231F1F"/>
          <w:spacing w:val="2"/>
        </w:rPr>
        <w:t xml:space="preserve"> </w:t>
      </w:r>
      <w:r w:rsidR="00FA0423" w:rsidRPr="000A77CC">
        <w:rPr>
          <w:color w:val="231F1F"/>
        </w:rPr>
        <w:t>sử</w:t>
      </w:r>
      <w:r w:rsidR="00FA0423" w:rsidRPr="000A77CC">
        <w:rPr>
          <w:color w:val="231F1F"/>
          <w:spacing w:val="3"/>
        </w:rPr>
        <w:t xml:space="preserve"> </w:t>
      </w:r>
      <w:r w:rsidR="00FA0423" w:rsidRPr="000A77CC">
        <w:rPr>
          <w:color w:val="231F1F"/>
        </w:rPr>
        <w:t>dụng</w:t>
      </w:r>
      <w:r w:rsidR="00FA0423" w:rsidRPr="000A77CC">
        <w:rPr>
          <w:color w:val="231F1F"/>
          <w:spacing w:val="2"/>
        </w:rPr>
        <w:t xml:space="preserve"> </w:t>
      </w:r>
      <w:r w:rsidR="00FA0423" w:rsidRPr="000A77CC">
        <w:rPr>
          <w:color w:val="231F1F"/>
        </w:rPr>
        <w:t>mô</w:t>
      </w:r>
      <w:r w:rsidR="00FA0423" w:rsidRPr="000A77CC">
        <w:rPr>
          <w:color w:val="231F1F"/>
          <w:spacing w:val="2"/>
        </w:rPr>
        <w:t xml:space="preserve"> </w:t>
      </w:r>
      <w:r w:rsidR="00FA0423" w:rsidRPr="000A77CC">
        <w:rPr>
          <w:color w:val="231F1F"/>
        </w:rPr>
        <w:t>hình</w:t>
      </w:r>
      <w:r w:rsidR="00FA0423" w:rsidRPr="000A77CC">
        <w:rPr>
          <w:color w:val="231F1F"/>
          <w:spacing w:val="2"/>
        </w:rPr>
        <w:t xml:space="preserve"> </w:t>
      </w:r>
      <w:r w:rsidR="00FA0423" w:rsidRPr="000A77CC">
        <w:rPr>
          <w:color w:val="231F1F"/>
        </w:rPr>
        <w:t>ba</w:t>
      </w:r>
      <w:r w:rsidR="00FA0423" w:rsidRPr="000A77CC">
        <w:rPr>
          <w:color w:val="231F1F"/>
          <w:spacing w:val="2"/>
        </w:rPr>
        <w:t xml:space="preserve"> </w:t>
      </w:r>
      <w:r w:rsidR="004973B2" w:rsidRPr="000A77CC">
        <w:rPr>
          <w:color w:val="231F1F"/>
        </w:rPr>
        <w:t>c</w:t>
      </w:r>
      <w:r w:rsidR="00FA0423" w:rsidRPr="000A77CC">
        <w:rPr>
          <w:color w:val="231F1F"/>
        </w:rPr>
        <w:t>hiều</w:t>
      </w:r>
      <w:r w:rsidR="00FA0423" w:rsidRPr="000A77CC">
        <w:rPr>
          <w:color w:val="231F1F"/>
          <w:spacing w:val="2"/>
        </w:rPr>
        <w:t xml:space="preserve"> </w:t>
      </w:r>
      <w:r w:rsidR="00FA0423" w:rsidRPr="000A77CC">
        <w:rPr>
          <w:color w:val="231F1F"/>
        </w:rPr>
        <w:t>giúp</w:t>
      </w:r>
      <w:r w:rsidR="00FA0423" w:rsidRPr="000A77CC">
        <w:rPr>
          <w:color w:val="231F1F"/>
          <w:spacing w:val="3"/>
        </w:rPr>
        <w:t xml:space="preserve"> </w:t>
      </w:r>
      <w:r w:rsidR="00FA0423" w:rsidRPr="000A77CC">
        <w:rPr>
          <w:color w:val="231F1F"/>
        </w:rPr>
        <w:t>dễ</w:t>
      </w:r>
      <w:r w:rsidR="00FA0423" w:rsidRPr="000A77CC">
        <w:rPr>
          <w:color w:val="231F1F"/>
          <w:spacing w:val="2"/>
        </w:rPr>
        <w:t xml:space="preserve"> </w:t>
      </w:r>
      <w:r w:rsidR="00FA0423" w:rsidRPr="000A77CC">
        <w:rPr>
          <w:color w:val="231F1F"/>
        </w:rPr>
        <w:t>dàng</w:t>
      </w:r>
      <w:r w:rsidR="00FA0423" w:rsidRPr="000A77CC">
        <w:rPr>
          <w:color w:val="231F1F"/>
          <w:spacing w:val="2"/>
        </w:rPr>
        <w:t xml:space="preserve"> </w:t>
      </w:r>
      <w:r w:rsidR="00FA0423" w:rsidRPr="000A77CC">
        <w:rPr>
          <w:color w:val="231F1F"/>
        </w:rPr>
        <w:t>hình</w:t>
      </w:r>
      <w:r w:rsidR="00FA0423" w:rsidRPr="000A77CC">
        <w:rPr>
          <w:color w:val="231F1F"/>
          <w:spacing w:val="2"/>
        </w:rPr>
        <w:t xml:space="preserve"> </w:t>
      </w:r>
      <w:r w:rsidR="00FA0423" w:rsidRPr="000A77CC">
        <w:rPr>
          <w:color w:val="231F1F"/>
        </w:rPr>
        <w:t>dung</w:t>
      </w:r>
      <w:r w:rsidR="00FA0423" w:rsidRPr="000A77CC">
        <w:rPr>
          <w:color w:val="231F1F"/>
          <w:spacing w:val="2"/>
        </w:rPr>
        <w:t xml:space="preserve"> </w:t>
      </w:r>
      <w:r w:rsidR="00FA0423" w:rsidRPr="000A77CC">
        <w:rPr>
          <w:color w:val="231F1F"/>
        </w:rPr>
        <w:t>vấn</w:t>
      </w:r>
      <w:r w:rsidR="00FA0423" w:rsidRPr="000A77CC">
        <w:rPr>
          <w:color w:val="231F1F"/>
          <w:spacing w:val="2"/>
        </w:rPr>
        <w:t xml:space="preserve"> </w:t>
      </w:r>
      <w:r w:rsidR="00FA0423" w:rsidRPr="000A77CC">
        <w:rPr>
          <w:color w:val="231F1F"/>
        </w:rPr>
        <w:t>đề.</w:t>
      </w:r>
      <w:r w:rsidR="00FA0423" w:rsidRPr="000A77CC">
        <w:rPr>
          <w:color w:val="231F1F"/>
          <w:spacing w:val="3"/>
        </w:rPr>
        <w:t xml:space="preserve"> </w:t>
      </w:r>
      <w:r w:rsidR="00FA0423" w:rsidRPr="000A77CC">
        <w:rPr>
          <w:color w:val="231F1F"/>
        </w:rPr>
        <w:t>Hình</w:t>
      </w:r>
      <w:r w:rsidR="00FA0423" w:rsidRPr="000A77CC">
        <w:rPr>
          <w:color w:val="231F1F"/>
          <w:spacing w:val="2"/>
        </w:rPr>
        <w:t xml:space="preserve"> </w:t>
      </w:r>
      <w:r w:rsidR="00FA0423" w:rsidRPr="000A77CC">
        <w:rPr>
          <w:color w:val="231F1F"/>
        </w:rPr>
        <w:t>lập</w:t>
      </w:r>
      <w:r w:rsidR="00FA0423" w:rsidRPr="000A77CC">
        <w:rPr>
          <w:color w:val="231F1F"/>
          <w:spacing w:val="1"/>
        </w:rPr>
        <w:t xml:space="preserve"> </w:t>
      </w:r>
      <w:r w:rsidR="00FA0423" w:rsidRPr="000A77CC">
        <w:rPr>
          <w:color w:val="231F1F"/>
        </w:rPr>
        <w:t>phương</w:t>
      </w:r>
      <w:r w:rsidR="00FA0423" w:rsidRPr="000A77CC">
        <w:rPr>
          <w:color w:val="231F1F"/>
          <w:spacing w:val="2"/>
        </w:rPr>
        <w:t xml:space="preserve"> </w:t>
      </w:r>
      <w:r w:rsidR="00FA0423" w:rsidRPr="000A77CC">
        <w:rPr>
          <w:color w:val="231F1F"/>
        </w:rPr>
        <w:t>ba</w:t>
      </w:r>
      <w:r w:rsidR="00FA0423" w:rsidRPr="000A77CC">
        <w:rPr>
          <w:color w:val="231F1F"/>
          <w:spacing w:val="3"/>
        </w:rPr>
        <w:t xml:space="preserve"> </w:t>
      </w:r>
      <w:r w:rsidR="004973B2" w:rsidRPr="000A77CC">
        <w:rPr>
          <w:color w:val="231F1F"/>
        </w:rPr>
        <w:t>c</w:t>
      </w:r>
      <w:r w:rsidR="00FA0423" w:rsidRPr="000A77CC">
        <w:rPr>
          <w:color w:val="231F1F"/>
        </w:rPr>
        <w:t>hiều</w:t>
      </w:r>
      <w:r w:rsidR="00FA0423" w:rsidRPr="000A77CC">
        <w:rPr>
          <w:color w:val="231F1F"/>
          <w:spacing w:val="3"/>
        </w:rPr>
        <w:t xml:space="preserve"> </w:t>
      </w:r>
      <w:r w:rsidR="00FA0423" w:rsidRPr="000A77CC">
        <w:rPr>
          <w:color w:val="231F1F"/>
        </w:rPr>
        <w:t>đượ</w:t>
      </w:r>
      <w:r w:rsidR="004973B2" w:rsidRPr="000A77CC">
        <w:rPr>
          <w:color w:val="231F1F"/>
        </w:rPr>
        <w:t>c</w:t>
      </w:r>
      <w:r w:rsidR="00FA0423" w:rsidRPr="000A77CC">
        <w:rPr>
          <w:color w:val="231F1F"/>
          <w:spacing w:val="2"/>
        </w:rPr>
        <w:t xml:space="preserve"> </w:t>
      </w:r>
      <w:r w:rsidR="00FA0423" w:rsidRPr="000A77CC">
        <w:rPr>
          <w:color w:val="231F1F"/>
        </w:rPr>
        <w:t>minh</w:t>
      </w:r>
      <w:r w:rsidR="00FA0423" w:rsidRPr="000A77CC">
        <w:rPr>
          <w:color w:val="231F1F"/>
          <w:spacing w:val="3"/>
        </w:rPr>
        <w:t xml:space="preserve"> </w:t>
      </w:r>
      <w:r w:rsidR="00FA0423" w:rsidRPr="000A77CC">
        <w:rPr>
          <w:color w:val="231F1F"/>
        </w:rPr>
        <w:t>họa</w:t>
      </w:r>
      <w:r w:rsidR="00FA0423" w:rsidRPr="000A77CC">
        <w:rPr>
          <w:color w:val="231F1F"/>
          <w:spacing w:val="3"/>
        </w:rPr>
        <w:t xml:space="preserve"> </w:t>
      </w:r>
      <w:r w:rsidR="00FA0423" w:rsidRPr="000A77CC">
        <w:rPr>
          <w:color w:val="231F1F"/>
        </w:rPr>
        <w:t>tr</w:t>
      </w:r>
      <w:r w:rsidR="00CF03B4" w:rsidRPr="000A77CC">
        <w:rPr>
          <w:color w:val="231F1F"/>
        </w:rPr>
        <w:t>o</w:t>
      </w:r>
      <w:r w:rsidR="00FA0423" w:rsidRPr="000A77CC">
        <w:rPr>
          <w:color w:val="231F1F"/>
        </w:rPr>
        <w:t>ng</w:t>
      </w:r>
      <w:r w:rsidR="00FA0423" w:rsidRPr="000A77CC">
        <w:rPr>
          <w:color w:val="231F1F"/>
          <w:spacing w:val="3"/>
        </w:rPr>
        <w:t xml:space="preserve"> </w:t>
      </w:r>
      <w:r w:rsidR="00FA0423" w:rsidRPr="000A77CC">
        <w:rPr>
          <w:color w:val="231F1F"/>
        </w:rPr>
        <w:t>Hình</w:t>
      </w:r>
      <w:r w:rsidR="00FA0423" w:rsidRPr="000A77CC">
        <w:rPr>
          <w:color w:val="231F1F"/>
          <w:spacing w:val="2"/>
        </w:rPr>
        <w:t xml:space="preserve"> </w:t>
      </w:r>
      <w:r w:rsidR="00FA0423" w:rsidRPr="000A77CC">
        <w:rPr>
          <w:color w:val="231F1F"/>
        </w:rPr>
        <w:t>13.6</w:t>
      </w:r>
      <w:r w:rsidR="00FA0423" w:rsidRPr="000A77CC">
        <w:rPr>
          <w:color w:val="231F1F"/>
          <w:spacing w:val="3"/>
        </w:rPr>
        <w:t xml:space="preserve"> </w:t>
      </w:r>
      <w:r w:rsidR="00FA0423" w:rsidRPr="000A77CC">
        <w:rPr>
          <w:color w:val="231F1F"/>
        </w:rPr>
        <w:t>thể</w:t>
      </w:r>
      <w:r w:rsidR="00FA0423" w:rsidRPr="000A77CC">
        <w:rPr>
          <w:color w:val="231F1F"/>
          <w:spacing w:val="3"/>
        </w:rPr>
        <w:t xml:space="preserve"> </w:t>
      </w:r>
      <w:r w:rsidR="00FA0423" w:rsidRPr="000A77CC">
        <w:rPr>
          <w:color w:val="231F1F"/>
        </w:rPr>
        <w:t>hiện</w:t>
      </w:r>
      <w:r w:rsidR="00FA0423" w:rsidRPr="000A77CC">
        <w:rPr>
          <w:color w:val="231F1F"/>
          <w:spacing w:val="3"/>
        </w:rPr>
        <w:t xml:space="preserve"> </w:t>
      </w:r>
      <w:r w:rsidR="00FA0423" w:rsidRPr="000A77CC">
        <w:rPr>
          <w:color w:val="231F1F"/>
        </w:rPr>
        <w:t>một</w:t>
      </w:r>
      <w:r w:rsidR="00FA0423" w:rsidRPr="000A77CC">
        <w:rPr>
          <w:color w:val="231F1F"/>
          <w:spacing w:val="2"/>
        </w:rPr>
        <w:t xml:space="preserve"> </w:t>
      </w:r>
      <w:r w:rsidR="00FA0423" w:rsidRPr="000A77CC">
        <w:rPr>
          <w:color w:val="231F1F"/>
        </w:rPr>
        <w:t>khung</w:t>
      </w:r>
      <w:r w:rsidR="00FA0423" w:rsidRPr="000A77CC">
        <w:rPr>
          <w:color w:val="231F1F"/>
          <w:spacing w:val="3"/>
        </w:rPr>
        <w:t xml:space="preserve"> </w:t>
      </w:r>
      <w:r w:rsidR="00FA0423" w:rsidRPr="000A77CC">
        <w:rPr>
          <w:color w:val="231F1F"/>
        </w:rPr>
        <w:t>nhìn</w:t>
      </w:r>
      <w:r w:rsidR="00FA0423" w:rsidRPr="000A77CC">
        <w:rPr>
          <w:color w:val="231F1F"/>
          <w:spacing w:val="3"/>
        </w:rPr>
        <w:t xml:space="preserve"> </w:t>
      </w:r>
      <w:r w:rsidR="00FA0423" w:rsidRPr="000A77CC">
        <w:rPr>
          <w:color w:val="231F1F"/>
        </w:rPr>
        <w:t>bán</w:t>
      </w:r>
      <w:r w:rsidR="00FA0423" w:rsidRPr="000A77CC">
        <w:rPr>
          <w:color w:val="231F1F"/>
          <w:spacing w:val="3"/>
        </w:rPr>
        <w:t xml:space="preserve"> </w:t>
      </w:r>
      <w:r w:rsidR="00FA0423" w:rsidRPr="000A77CC">
        <w:rPr>
          <w:color w:val="231F1F"/>
        </w:rPr>
        <w:t>hàng</w:t>
      </w:r>
      <w:r w:rsidR="00FA0423" w:rsidRPr="000A77CC">
        <w:rPr>
          <w:color w:val="231F1F"/>
          <w:spacing w:val="2"/>
        </w:rPr>
        <w:t xml:space="preserve"> </w:t>
      </w:r>
      <w:r w:rsidR="00FA0423" w:rsidRPr="000A77CC">
        <w:rPr>
          <w:color w:val="231F1F"/>
        </w:rPr>
        <w:t>với</w:t>
      </w:r>
      <w:r w:rsidR="00FA0423" w:rsidRPr="000A77CC">
        <w:rPr>
          <w:color w:val="231F1F"/>
          <w:spacing w:val="3"/>
        </w:rPr>
        <w:t xml:space="preserve"> </w:t>
      </w:r>
      <w:r w:rsidR="004973B2" w:rsidRPr="000A77CC">
        <w:rPr>
          <w:color w:val="231F1F"/>
        </w:rPr>
        <w:t>c</w:t>
      </w:r>
      <w:r w:rsidR="00FA0423" w:rsidRPr="000A77CC">
        <w:rPr>
          <w:color w:val="231F1F"/>
        </w:rPr>
        <w:t>á</w:t>
      </w:r>
      <w:r w:rsidR="004973B2" w:rsidRPr="000A77CC">
        <w:rPr>
          <w:color w:val="231F1F"/>
        </w:rPr>
        <w:t>c</w:t>
      </w:r>
      <w:r w:rsidR="00FA0423" w:rsidRPr="000A77CC">
        <w:rPr>
          <w:color w:val="231F1F"/>
          <w:spacing w:val="3"/>
        </w:rPr>
        <w:t xml:space="preserve"> </w:t>
      </w:r>
      <w:r w:rsidR="00FA0423" w:rsidRPr="000A77CC">
        <w:rPr>
          <w:color w:val="231F1F"/>
        </w:rPr>
        <w:t>kí</w:t>
      </w:r>
      <w:r w:rsidR="004973B2" w:rsidRPr="000A77CC">
        <w:rPr>
          <w:color w:val="231F1F"/>
        </w:rPr>
        <w:t>c</w:t>
      </w:r>
      <w:r w:rsidR="00FA0423" w:rsidRPr="000A77CC">
        <w:rPr>
          <w:color w:val="231F1F"/>
        </w:rPr>
        <w:t>h</w:t>
      </w:r>
      <w:r w:rsidR="00FA0423" w:rsidRPr="000A77CC">
        <w:rPr>
          <w:color w:val="231F1F"/>
          <w:spacing w:val="3"/>
        </w:rPr>
        <w:t xml:space="preserve"> </w:t>
      </w:r>
      <w:r w:rsidR="00FA0423" w:rsidRPr="000A77CC">
        <w:rPr>
          <w:color w:val="231F1F"/>
        </w:rPr>
        <w:t>thướ</w:t>
      </w:r>
      <w:r w:rsidR="004973B2" w:rsidRPr="000A77CC">
        <w:rPr>
          <w:color w:val="231F1F"/>
        </w:rPr>
        <w:t>c</w:t>
      </w:r>
      <w:r w:rsidR="00FA0423" w:rsidRPr="000A77CC">
        <w:rPr>
          <w:color w:val="231F1F"/>
          <w:spacing w:val="-75"/>
        </w:rPr>
        <w:t xml:space="preserve"> </w:t>
      </w:r>
      <w:r w:rsidR="00FA0423" w:rsidRPr="000A77CC">
        <w:rPr>
          <w:color w:val="231F1F"/>
        </w:rPr>
        <w:t>sản phẩm, địa điểm</w:t>
      </w:r>
      <w:r w:rsidR="00FA0423" w:rsidRPr="000A77CC">
        <w:rPr>
          <w:color w:val="231F1F"/>
          <w:spacing w:val="1"/>
        </w:rPr>
        <w:t xml:space="preserve"> </w:t>
      </w:r>
      <w:r w:rsidR="00FA0423" w:rsidRPr="000A77CC">
        <w:rPr>
          <w:color w:val="231F1F"/>
        </w:rPr>
        <w:t>và thời gian.</w:t>
      </w:r>
    </w:p>
    <w:p w14:paraId="1ADECD60" w14:textId="470A675C" w:rsidR="00854B0D" w:rsidRPr="000A77CC" w:rsidRDefault="00000000">
      <w:pPr>
        <w:pStyle w:val="BodyText"/>
        <w:spacing w:line="249" w:lineRule="auto"/>
        <w:ind w:left="3600" w:right="1917" w:firstLine="264"/>
        <w:jc w:val="both"/>
      </w:pPr>
      <w:r>
        <w:pict w14:anchorId="38CD7A6E">
          <v:group id="_x0000_s2552" style="position:absolute;left:0;text-align:left;margin-left:189pt;margin-top:11.8pt;width:384pt;height:217.15pt;z-index:251691520;mso-position-horizontal-relative:page" coordorigin="3780,1886" coordsize="7680,4343">
            <v:rect id="_x0000_s2564" style="position:absolute;left:3780;top:2213;width:7680;height:4016" fillcolor="#eadcc4" stroked="f"/>
            <v:shape id="_x0000_s2563" type="#_x0000_t75" style="position:absolute;left:5019;top:2428;width:2987;height:3297">
              <v:imagedata r:id="rId40" o:title=""/>
            </v:shape>
            <v:line id="_x0000_s2562" style="position:absolute" from="7681,5488" to="6933,4121" strokecolor="#7c3b2f" strokeweight="4pt"/>
            <v:shape id="_x0000_s2561" style="position:absolute;left:6824;top:3925;width:207;height:251" coordorigin="6825,3925" coordsize="207,251" path="m6825,3925r10,250l7031,4067,6825,3925xe" fillcolor="#7c3b2f" stroked="f">
              <v:path arrowok="t"/>
            </v:shape>
            <v:line id="_x0000_s2560" style="position:absolute" from="7681,5488" to="6988,4813" strokecolor="#7c3b2f" strokeweight="4pt"/>
            <v:shape id="_x0000_s2559" style="position:absolute;left:6827;top:4657;width:239;height:237" coordorigin="6827,4658" coordsize="239,237" path="m6827,4658r84,236l7066,4733r-239,-75xe" fillcolor="#7c3b2f" stroked="f">
              <v:path arrowok="t"/>
            </v:shape>
            <v:line id="_x0000_s2558" style="position:absolute" from="7681,5488" to="6325,5144" strokecolor="#7c3b2f" strokeweight="4pt"/>
            <v:shape id="_x0000_s2557" style="position:absolute;left:6107;top:5035;width:245;height:218" coordorigin="6107,5035" coordsize="245,218" path="m6352,5035r-245,55l6298,5253r54,-218xe" fillcolor="#7c3b2f" stroked="f">
              <v:path arrowok="t"/>
            </v:shape>
            <v:shape id="_x0000_s2556" type="#_x0000_t202" style="position:absolute;left:7794;top:5169;width:2160;height:791" filled="f" stroked="f">
              <v:textbox style="mso-next-textbox:#_x0000_s2556" inset="0,0,0,0">
                <w:txbxContent>
                  <w:p w14:paraId="72CC0ACF" w14:textId="77777777" w:rsidR="007C4800" w:rsidRPr="008E1679" w:rsidRDefault="007C4800" w:rsidP="007C4800">
                    <w:pPr>
                      <w:spacing w:line="259" w:lineRule="auto"/>
                      <w:rPr>
                        <w:b/>
                        <w:sz w:val="16"/>
                      </w:rPr>
                    </w:pPr>
                    <w:r w:rsidRPr="008E1679">
                      <w:rPr>
                        <w:b/>
                        <w:sz w:val="16"/>
                      </w:rPr>
                      <w:t>Thông tin bán hàng được lưu trữ trong giao điểm của mỗi</w:t>
                    </w:r>
                  </w:p>
                  <w:p w14:paraId="0E09FFE0" w14:textId="18C7A4DB" w:rsidR="00854B0D" w:rsidRPr="008E1679" w:rsidRDefault="007C4800" w:rsidP="007C4800">
                    <w:pPr>
                      <w:spacing w:line="259" w:lineRule="auto"/>
                      <w:rPr>
                        <w:b/>
                        <w:sz w:val="16"/>
                      </w:rPr>
                    </w:pPr>
                    <w:r w:rsidRPr="008E1679">
                      <w:rPr>
                        <w:b/>
                        <w:sz w:val="16"/>
                      </w:rPr>
                      <w:t>kích thước sản phẩm, thời gian và vị trí.</w:t>
                    </w:r>
                  </w:p>
                </w:txbxContent>
              </v:textbox>
            </v:shape>
            <v:shape id="_x0000_s2555" type="#_x0000_t202" style="position:absolute;left:5695;top:5461;width:368;height:191" filled="f" stroked="f">
              <v:textbox style="mso-next-textbox:#_x0000_s2555" inset="0,0,0,0">
                <w:txbxContent>
                  <w:p w14:paraId="03E80893" w14:textId="77777777" w:rsidR="00854B0D" w:rsidRDefault="00C536FB">
                    <w:pPr>
                      <w:spacing w:line="183" w:lineRule="exact"/>
                      <w:rPr>
                        <w:rFonts w:ascii="Trebuchet MS"/>
                        <w:b/>
                        <w:sz w:val="16"/>
                      </w:rPr>
                    </w:pPr>
                    <w:r>
                      <w:rPr>
                        <w:rFonts w:ascii="Trebuchet MS"/>
                        <w:b/>
                        <w:color w:val="231F20"/>
                        <w:w w:val="95"/>
                        <w:sz w:val="16"/>
                      </w:rPr>
                      <w:t>Time</w:t>
                    </w:r>
                  </w:p>
                </w:txbxContent>
              </v:textbox>
            </v:shape>
            <v:shape id="_x0000_s2554" type="#_x0000_t202" style="position:absolute;left:8221;top:2914;width:2133;height:591" filled="f" stroked="f">
              <v:textbox style="mso-next-textbox:#_x0000_s2554" inset="0,0,0,0">
                <w:txbxContent>
                  <w:p w14:paraId="7572E3ED" w14:textId="33F48B9C" w:rsidR="00854B0D" w:rsidRPr="008E1679" w:rsidRDefault="007C4800">
                    <w:pPr>
                      <w:spacing w:line="259" w:lineRule="auto"/>
                      <w:rPr>
                        <w:b/>
                        <w:sz w:val="16"/>
                      </w:rPr>
                    </w:pPr>
                    <w:r w:rsidRPr="008E1679">
                      <w:rPr>
                        <w:b/>
                        <w:color w:val="231F20"/>
                        <w:w w:val="90"/>
                        <w:sz w:val="16"/>
                      </w:rPr>
                      <w:t>Khối lập phương ba chiều khái niệm về doanh số bán hàng theo sản phẩm, vị trí và thời gian</w:t>
                    </w:r>
                  </w:p>
                </w:txbxContent>
              </v:textbox>
            </v:shape>
            <v:shape id="_x0000_s2553" type="#_x0000_t202" style="position:absolute;left:3780;top:1886;width:7680;height:327" fillcolor="#9a9158" stroked="f">
              <v:textbox style="mso-next-textbox:#_x0000_s2553" inset="0,0,0,0">
                <w:txbxContent>
                  <w:p w14:paraId="11C8B101" w14:textId="5154A841" w:rsidR="00854B0D" w:rsidRDefault="00C536FB">
                    <w:pPr>
                      <w:spacing w:before="19"/>
                      <w:ind w:left="152"/>
                      <w:rPr>
                        <w:rFonts w:ascii="Trebuchet MS"/>
                        <w:sz w:val="24"/>
                      </w:rPr>
                    </w:pPr>
                    <w:r>
                      <w:rPr>
                        <w:rFonts w:ascii="Trebuchet MS"/>
                        <w:color w:val="FFFFFF"/>
                        <w:w w:val="95"/>
                        <w:sz w:val="24"/>
                      </w:rPr>
                      <w:t>FIGURE</w:t>
                    </w:r>
                    <w:r>
                      <w:rPr>
                        <w:rFonts w:ascii="Trebuchet MS"/>
                        <w:color w:val="FFFFFF"/>
                        <w:spacing w:val="7"/>
                        <w:w w:val="95"/>
                        <w:sz w:val="24"/>
                      </w:rPr>
                      <w:t xml:space="preserve"> </w:t>
                    </w:r>
                    <w:r>
                      <w:rPr>
                        <w:rFonts w:ascii="Trebuchet MS"/>
                        <w:color w:val="FFFFFF"/>
                        <w:w w:val="95"/>
                        <w:sz w:val="24"/>
                      </w:rPr>
                      <w:t>13.6</w:t>
                    </w:r>
                    <w:r>
                      <w:rPr>
                        <w:rFonts w:ascii="Trebuchet MS"/>
                        <w:color w:val="FFFFFF"/>
                        <w:spacing w:val="91"/>
                        <w:sz w:val="24"/>
                      </w:rPr>
                      <w:t xml:space="preserve"> </w:t>
                    </w:r>
                    <w:r w:rsidR="008E1679">
                      <w:rPr>
                        <w:rFonts w:ascii="Trebuchet MS"/>
                        <w:color w:val="FFFFFF"/>
                        <w:w w:val="95"/>
                        <w:sz w:val="24"/>
                      </w:rPr>
                      <w:t>THREE-DIMENSIONAL</w:t>
                    </w:r>
                    <w:r w:rsidR="008E1679">
                      <w:rPr>
                        <w:rFonts w:ascii="Trebuchet MS"/>
                        <w:color w:val="FFFFFF"/>
                        <w:spacing w:val="-1"/>
                        <w:w w:val="95"/>
                        <w:sz w:val="24"/>
                      </w:rPr>
                      <w:t xml:space="preserve"> </w:t>
                    </w:r>
                    <w:r w:rsidR="008E1679">
                      <w:rPr>
                        <w:rFonts w:ascii="Trebuchet MS"/>
                        <w:color w:val="FFFFFF"/>
                        <w:w w:val="95"/>
                        <w:sz w:val="24"/>
                      </w:rPr>
                      <w:t>VIEW</w:t>
                    </w:r>
                    <w:r w:rsidR="008E1679">
                      <w:rPr>
                        <w:rFonts w:ascii="Trebuchet MS"/>
                        <w:color w:val="FFFFFF"/>
                        <w:spacing w:val="12"/>
                        <w:w w:val="95"/>
                        <w:sz w:val="24"/>
                      </w:rPr>
                      <w:t xml:space="preserve"> </w:t>
                    </w:r>
                    <w:r w:rsidR="008E1679">
                      <w:rPr>
                        <w:rFonts w:ascii="Trebuchet MS"/>
                        <w:color w:val="FFFFFF"/>
                        <w:w w:val="95"/>
                        <w:sz w:val="24"/>
                      </w:rPr>
                      <w:t>OF</w:t>
                    </w:r>
                    <w:r w:rsidR="008E1679">
                      <w:rPr>
                        <w:rFonts w:ascii="Trebuchet MS"/>
                        <w:color w:val="FFFFFF"/>
                        <w:spacing w:val="12"/>
                        <w:w w:val="95"/>
                        <w:sz w:val="24"/>
                      </w:rPr>
                      <w:t xml:space="preserve"> </w:t>
                    </w:r>
                    <w:r w:rsidR="008E1679">
                      <w:rPr>
                        <w:rFonts w:ascii="Trebuchet MS"/>
                        <w:color w:val="FFFFFF"/>
                        <w:w w:val="95"/>
                        <w:sz w:val="24"/>
                      </w:rPr>
                      <w:t>SALES</w:t>
                    </w:r>
                  </w:p>
                </w:txbxContent>
              </v:textbox>
            </v:shape>
            <w10:wrap anchorx="page"/>
          </v:group>
        </w:pict>
      </w:r>
    </w:p>
    <w:p w14:paraId="7079A860" w14:textId="77777777" w:rsidR="00854B0D" w:rsidRPr="000A77CC" w:rsidRDefault="00854B0D">
      <w:pPr>
        <w:pStyle w:val="BodyText"/>
        <w:rPr>
          <w:sz w:val="20"/>
        </w:rPr>
      </w:pPr>
    </w:p>
    <w:p w14:paraId="063D562D" w14:textId="77777777" w:rsidR="00854B0D" w:rsidRPr="000A77CC" w:rsidRDefault="00854B0D">
      <w:pPr>
        <w:pStyle w:val="BodyText"/>
        <w:rPr>
          <w:sz w:val="20"/>
        </w:rPr>
      </w:pPr>
    </w:p>
    <w:p w14:paraId="7A1FB404" w14:textId="77777777" w:rsidR="00854B0D" w:rsidRPr="000A77CC" w:rsidRDefault="00854B0D">
      <w:pPr>
        <w:pStyle w:val="BodyText"/>
        <w:rPr>
          <w:sz w:val="20"/>
        </w:rPr>
      </w:pPr>
    </w:p>
    <w:p w14:paraId="2D49FC15" w14:textId="77777777" w:rsidR="00854B0D" w:rsidRPr="000A77CC" w:rsidRDefault="00854B0D">
      <w:pPr>
        <w:pStyle w:val="BodyText"/>
        <w:rPr>
          <w:sz w:val="20"/>
        </w:rPr>
      </w:pPr>
    </w:p>
    <w:p w14:paraId="0A588A93" w14:textId="77777777" w:rsidR="00854B0D" w:rsidRPr="000A77CC" w:rsidRDefault="00854B0D">
      <w:pPr>
        <w:pStyle w:val="BodyText"/>
        <w:rPr>
          <w:sz w:val="20"/>
        </w:rPr>
      </w:pPr>
    </w:p>
    <w:p w14:paraId="01C8CDD2" w14:textId="77777777" w:rsidR="00854B0D" w:rsidRPr="000A77CC" w:rsidRDefault="00854B0D">
      <w:pPr>
        <w:pStyle w:val="BodyText"/>
        <w:rPr>
          <w:sz w:val="20"/>
        </w:rPr>
      </w:pPr>
    </w:p>
    <w:p w14:paraId="0F8CAF68" w14:textId="77777777" w:rsidR="00854B0D" w:rsidRPr="000A77CC" w:rsidRDefault="00854B0D">
      <w:pPr>
        <w:pStyle w:val="BodyText"/>
        <w:rPr>
          <w:sz w:val="20"/>
        </w:rPr>
      </w:pPr>
    </w:p>
    <w:p w14:paraId="2331F284" w14:textId="77777777" w:rsidR="00854B0D" w:rsidRPr="000A77CC" w:rsidRDefault="00854B0D">
      <w:pPr>
        <w:pStyle w:val="BodyText"/>
        <w:rPr>
          <w:sz w:val="20"/>
        </w:rPr>
      </w:pPr>
    </w:p>
    <w:p w14:paraId="4E31723E" w14:textId="77777777" w:rsidR="00854B0D" w:rsidRPr="000A77CC" w:rsidRDefault="00854B0D">
      <w:pPr>
        <w:pStyle w:val="BodyText"/>
        <w:rPr>
          <w:sz w:val="20"/>
        </w:rPr>
      </w:pPr>
    </w:p>
    <w:p w14:paraId="59F88884" w14:textId="77777777" w:rsidR="00854B0D" w:rsidRPr="000A77CC" w:rsidRDefault="00854B0D">
      <w:pPr>
        <w:pStyle w:val="BodyText"/>
        <w:rPr>
          <w:sz w:val="20"/>
        </w:rPr>
      </w:pPr>
    </w:p>
    <w:p w14:paraId="2E9A218C" w14:textId="77777777" w:rsidR="00854B0D" w:rsidRPr="000A77CC" w:rsidRDefault="00854B0D">
      <w:pPr>
        <w:pStyle w:val="BodyText"/>
        <w:rPr>
          <w:sz w:val="20"/>
        </w:rPr>
      </w:pPr>
    </w:p>
    <w:p w14:paraId="6A05B96B" w14:textId="77777777" w:rsidR="00854B0D" w:rsidRPr="000A77CC" w:rsidRDefault="00854B0D">
      <w:pPr>
        <w:pStyle w:val="BodyText"/>
        <w:rPr>
          <w:sz w:val="20"/>
        </w:rPr>
      </w:pPr>
    </w:p>
    <w:p w14:paraId="78A73B99" w14:textId="77777777" w:rsidR="00854B0D" w:rsidRPr="000A77CC" w:rsidRDefault="00854B0D">
      <w:pPr>
        <w:pStyle w:val="BodyText"/>
        <w:rPr>
          <w:sz w:val="20"/>
        </w:rPr>
      </w:pPr>
    </w:p>
    <w:p w14:paraId="42A654D8" w14:textId="77777777" w:rsidR="00854B0D" w:rsidRPr="000A77CC" w:rsidRDefault="00854B0D">
      <w:pPr>
        <w:pStyle w:val="BodyText"/>
        <w:rPr>
          <w:sz w:val="20"/>
        </w:rPr>
      </w:pPr>
    </w:p>
    <w:p w14:paraId="0211AA7B" w14:textId="77777777" w:rsidR="00854B0D" w:rsidRPr="000A77CC" w:rsidRDefault="00854B0D">
      <w:pPr>
        <w:pStyle w:val="BodyText"/>
        <w:rPr>
          <w:sz w:val="20"/>
        </w:rPr>
      </w:pPr>
    </w:p>
    <w:p w14:paraId="7AC5D326" w14:textId="77777777" w:rsidR="00854B0D" w:rsidRPr="000A77CC" w:rsidRDefault="00854B0D">
      <w:pPr>
        <w:pStyle w:val="BodyText"/>
        <w:rPr>
          <w:sz w:val="20"/>
        </w:rPr>
      </w:pPr>
    </w:p>
    <w:p w14:paraId="124247EE" w14:textId="77777777" w:rsidR="00854B0D" w:rsidRPr="000A77CC" w:rsidRDefault="00854B0D">
      <w:pPr>
        <w:pStyle w:val="BodyText"/>
        <w:rPr>
          <w:sz w:val="20"/>
        </w:rPr>
      </w:pPr>
    </w:p>
    <w:p w14:paraId="13CE27E4" w14:textId="77777777" w:rsidR="00854B0D" w:rsidRPr="000A77CC" w:rsidRDefault="00854B0D">
      <w:pPr>
        <w:pStyle w:val="BodyText"/>
        <w:rPr>
          <w:sz w:val="20"/>
        </w:rPr>
      </w:pPr>
    </w:p>
    <w:p w14:paraId="66DD12AB" w14:textId="77777777" w:rsidR="00854B0D" w:rsidRPr="000A77CC" w:rsidRDefault="00854B0D">
      <w:pPr>
        <w:pStyle w:val="BodyText"/>
        <w:rPr>
          <w:sz w:val="20"/>
        </w:rPr>
      </w:pPr>
    </w:p>
    <w:p w14:paraId="4A2216D7" w14:textId="77777777" w:rsidR="00854B0D" w:rsidRPr="000A77CC" w:rsidRDefault="00854B0D">
      <w:pPr>
        <w:pStyle w:val="BodyText"/>
        <w:rPr>
          <w:sz w:val="20"/>
        </w:rPr>
      </w:pPr>
    </w:p>
    <w:p w14:paraId="18D32574" w14:textId="77777777" w:rsidR="00854B0D" w:rsidRPr="000A77CC" w:rsidRDefault="00854B0D">
      <w:pPr>
        <w:pStyle w:val="BodyText"/>
        <w:spacing w:before="3"/>
        <w:rPr>
          <w:sz w:val="24"/>
        </w:rPr>
      </w:pPr>
    </w:p>
    <w:p w14:paraId="41E2917A" w14:textId="5B49E6BC" w:rsidR="00FA0423" w:rsidRPr="000A77CC" w:rsidRDefault="00FA0423" w:rsidP="00BD1053">
      <w:pPr>
        <w:spacing w:before="132"/>
        <w:ind w:left="3588" w:right="1590" w:firstLine="264"/>
      </w:pPr>
      <w:r w:rsidRPr="000A77CC">
        <w:rPr>
          <w:color w:val="231F1F"/>
        </w:rPr>
        <w:t>Hãy</w:t>
      </w:r>
      <w:r w:rsidRPr="000A77CC">
        <w:rPr>
          <w:color w:val="231F1F"/>
          <w:spacing w:val="2"/>
        </w:rPr>
        <w:t xml:space="preserve"> </w:t>
      </w:r>
      <w:r w:rsidRPr="000A77CC">
        <w:rPr>
          <w:color w:val="231F1F"/>
        </w:rPr>
        <w:t>nhớ</w:t>
      </w:r>
      <w:r w:rsidRPr="000A77CC">
        <w:rPr>
          <w:color w:val="231F1F"/>
          <w:spacing w:val="3"/>
        </w:rPr>
        <w:t xml:space="preserve"> </w:t>
      </w:r>
      <w:r w:rsidRPr="000A77CC">
        <w:rPr>
          <w:color w:val="231F1F"/>
        </w:rPr>
        <w:t>rằng</w:t>
      </w:r>
      <w:r w:rsidRPr="000A77CC">
        <w:rPr>
          <w:color w:val="231F1F"/>
          <w:spacing w:val="2"/>
        </w:rPr>
        <w:t xml:space="preserve"> </w:t>
      </w:r>
      <w:r w:rsidRPr="000A77CC">
        <w:rPr>
          <w:color w:val="231F1F"/>
        </w:rPr>
        <w:t>khối</w:t>
      </w:r>
      <w:r w:rsidRPr="000A77CC">
        <w:rPr>
          <w:color w:val="231F1F"/>
          <w:spacing w:val="3"/>
        </w:rPr>
        <w:t xml:space="preserve"> </w:t>
      </w:r>
      <w:r w:rsidRPr="000A77CC">
        <w:rPr>
          <w:color w:val="231F1F"/>
        </w:rPr>
        <w:t>lập</w:t>
      </w:r>
      <w:r w:rsidRPr="000A77CC">
        <w:rPr>
          <w:color w:val="231F1F"/>
          <w:spacing w:val="2"/>
        </w:rPr>
        <w:t xml:space="preserve"> </w:t>
      </w:r>
      <w:r w:rsidRPr="000A77CC">
        <w:rPr>
          <w:color w:val="231F1F"/>
        </w:rPr>
        <w:t>phương</w:t>
      </w:r>
      <w:r w:rsidRPr="000A77CC">
        <w:rPr>
          <w:color w:val="231F1F"/>
          <w:spacing w:val="3"/>
        </w:rPr>
        <w:t xml:space="preserve"> </w:t>
      </w:r>
      <w:r w:rsidRPr="000A77CC">
        <w:rPr>
          <w:color w:val="231F1F"/>
        </w:rPr>
        <w:t>này</w:t>
      </w:r>
      <w:r w:rsidRPr="000A77CC">
        <w:rPr>
          <w:color w:val="231F1F"/>
          <w:spacing w:val="2"/>
        </w:rPr>
        <w:t xml:space="preserve"> </w:t>
      </w:r>
      <w:r w:rsidR="004973B2" w:rsidRPr="000A77CC">
        <w:rPr>
          <w:color w:val="231F1F"/>
        </w:rPr>
        <w:t>c</w:t>
      </w:r>
      <w:r w:rsidRPr="000A77CC">
        <w:rPr>
          <w:color w:val="231F1F"/>
        </w:rPr>
        <w:t>hỉ</w:t>
      </w:r>
      <w:r w:rsidRPr="000A77CC">
        <w:rPr>
          <w:color w:val="231F1F"/>
          <w:spacing w:val="3"/>
        </w:rPr>
        <w:t xml:space="preserve"> </w:t>
      </w:r>
      <w:r w:rsidRPr="000A77CC">
        <w:rPr>
          <w:color w:val="231F1F"/>
        </w:rPr>
        <w:t>là</w:t>
      </w:r>
      <w:r w:rsidRPr="000A77CC">
        <w:rPr>
          <w:color w:val="231F1F"/>
          <w:spacing w:val="2"/>
        </w:rPr>
        <w:t xml:space="preserve"> </w:t>
      </w:r>
      <w:r w:rsidRPr="000A77CC">
        <w:rPr>
          <w:color w:val="231F1F"/>
        </w:rPr>
        <w:t>một</w:t>
      </w:r>
      <w:r w:rsidRPr="000A77CC">
        <w:rPr>
          <w:color w:val="231F1F"/>
          <w:spacing w:val="3"/>
        </w:rPr>
        <w:t xml:space="preserve"> </w:t>
      </w:r>
      <w:r w:rsidRPr="000A77CC">
        <w:rPr>
          <w:color w:val="231F1F"/>
        </w:rPr>
        <w:t>đại</w:t>
      </w:r>
      <w:r w:rsidRPr="000A77CC">
        <w:rPr>
          <w:color w:val="231F1F"/>
          <w:spacing w:val="2"/>
        </w:rPr>
        <w:t xml:space="preserve"> </w:t>
      </w:r>
      <w:r w:rsidRPr="000A77CC">
        <w:rPr>
          <w:color w:val="231F1F"/>
        </w:rPr>
        <w:t>diện</w:t>
      </w:r>
      <w:r w:rsidRPr="000A77CC">
        <w:rPr>
          <w:color w:val="231F1F"/>
          <w:spacing w:val="3"/>
        </w:rPr>
        <w:t xml:space="preserve"> </w:t>
      </w:r>
      <w:r w:rsidRPr="000A77CC">
        <w:rPr>
          <w:color w:val="231F1F"/>
        </w:rPr>
        <w:t>khái</w:t>
      </w:r>
      <w:r w:rsidRPr="000A77CC">
        <w:rPr>
          <w:color w:val="231F1F"/>
          <w:spacing w:val="2"/>
        </w:rPr>
        <w:t xml:space="preserve"> </w:t>
      </w:r>
      <w:r w:rsidRPr="000A77CC">
        <w:rPr>
          <w:color w:val="231F1F"/>
        </w:rPr>
        <w:t>niệm</w:t>
      </w:r>
      <w:r w:rsidRPr="000A77CC">
        <w:rPr>
          <w:color w:val="231F1F"/>
          <w:spacing w:val="3"/>
        </w:rPr>
        <w:t xml:space="preserve"> </w:t>
      </w:r>
      <w:r w:rsidR="004973B2" w:rsidRPr="000A77CC">
        <w:rPr>
          <w:color w:val="231F1F"/>
        </w:rPr>
        <w:t>c</w:t>
      </w:r>
      <w:r w:rsidRPr="000A77CC">
        <w:rPr>
          <w:color w:val="231F1F"/>
        </w:rPr>
        <w:t>ủa</w:t>
      </w:r>
      <w:r w:rsidRPr="000A77CC">
        <w:rPr>
          <w:color w:val="231F1F"/>
          <w:spacing w:val="2"/>
        </w:rPr>
        <w:t xml:space="preserve"> </w:t>
      </w:r>
      <w:r w:rsidRPr="000A77CC">
        <w:rPr>
          <w:color w:val="231F1F"/>
        </w:rPr>
        <w:t>đa</w:t>
      </w:r>
      <w:r w:rsidRPr="000A77CC">
        <w:rPr>
          <w:color w:val="231F1F"/>
          <w:spacing w:val="3"/>
        </w:rPr>
        <w:t xml:space="preserve"> </w:t>
      </w:r>
      <w:r w:rsidR="004973B2" w:rsidRPr="000A77CC">
        <w:rPr>
          <w:color w:val="231F1F"/>
        </w:rPr>
        <w:t>c</w:t>
      </w:r>
      <w:r w:rsidRPr="000A77CC">
        <w:rPr>
          <w:color w:val="231F1F"/>
        </w:rPr>
        <w:t>hiều</w:t>
      </w:r>
      <w:r w:rsidR="00BD1053" w:rsidRPr="000A77CC">
        <w:rPr>
          <w:color w:val="231F1F"/>
        </w:rPr>
        <w:t xml:space="preserve"> </w:t>
      </w:r>
      <w:r w:rsidRPr="000A77CC">
        <w:rPr>
          <w:color w:val="231F1F"/>
          <w:spacing w:val="-75"/>
        </w:rPr>
        <w:t xml:space="preserve"> </w:t>
      </w:r>
      <w:r w:rsidRPr="000A77CC">
        <w:rPr>
          <w:color w:val="231F1F"/>
        </w:rPr>
        <w:t>dữ</w:t>
      </w:r>
      <w:r w:rsidRPr="000A77CC">
        <w:rPr>
          <w:color w:val="231F1F"/>
          <w:spacing w:val="2"/>
        </w:rPr>
        <w:t xml:space="preserve"> </w:t>
      </w:r>
      <w:r w:rsidRPr="000A77CC">
        <w:rPr>
          <w:color w:val="231F1F"/>
        </w:rPr>
        <w:t>liệu;</w:t>
      </w:r>
      <w:r w:rsidRPr="000A77CC">
        <w:rPr>
          <w:color w:val="231F1F"/>
          <w:spacing w:val="2"/>
        </w:rPr>
        <w:t xml:space="preserve"> </w:t>
      </w:r>
      <w:r w:rsidRPr="000A77CC">
        <w:rPr>
          <w:color w:val="231F1F"/>
        </w:rPr>
        <w:t>n</w:t>
      </w:r>
      <w:r w:rsidR="00A56E9F" w:rsidRPr="000A77CC">
        <w:rPr>
          <w:color w:val="231F1F"/>
        </w:rPr>
        <w:t>ó</w:t>
      </w:r>
      <w:r w:rsidRPr="000A77CC">
        <w:rPr>
          <w:color w:val="231F1F"/>
          <w:spacing w:val="3"/>
        </w:rPr>
        <w:t xml:space="preserve"> </w:t>
      </w:r>
      <w:r w:rsidRPr="000A77CC">
        <w:rPr>
          <w:color w:val="231F1F"/>
        </w:rPr>
        <w:t>không</w:t>
      </w:r>
      <w:r w:rsidRPr="000A77CC">
        <w:rPr>
          <w:color w:val="231F1F"/>
          <w:spacing w:val="2"/>
        </w:rPr>
        <w:t xml:space="preserve"> </w:t>
      </w:r>
      <w:r w:rsidRPr="000A77CC">
        <w:rPr>
          <w:color w:val="231F1F"/>
        </w:rPr>
        <w:t>hiển</w:t>
      </w:r>
      <w:r w:rsidRPr="000A77CC">
        <w:rPr>
          <w:color w:val="231F1F"/>
          <w:spacing w:val="3"/>
        </w:rPr>
        <w:t xml:space="preserve"> </w:t>
      </w:r>
      <w:r w:rsidRPr="000A77CC">
        <w:rPr>
          <w:color w:val="231F1F"/>
        </w:rPr>
        <w:t>thị</w:t>
      </w:r>
      <w:r w:rsidRPr="000A77CC">
        <w:rPr>
          <w:color w:val="231F1F"/>
          <w:spacing w:val="2"/>
        </w:rPr>
        <w:t xml:space="preserve"> </w:t>
      </w:r>
      <w:r w:rsidR="004973B2" w:rsidRPr="000A77CC">
        <w:rPr>
          <w:color w:val="231F1F"/>
        </w:rPr>
        <w:t>c</w:t>
      </w:r>
      <w:r w:rsidRPr="000A77CC">
        <w:rPr>
          <w:color w:val="231F1F"/>
        </w:rPr>
        <w:t>á</w:t>
      </w:r>
      <w:r w:rsidR="004973B2" w:rsidRPr="000A77CC">
        <w:rPr>
          <w:color w:val="231F1F"/>
        </w:rPr>
        <w:t>c</w:t>
      </w:r>
      <w:r w:rsidRPr="000A77CC">
        <w:rPr>
          <w:color w:val="231F1F"/>
        </w:rPr>
        <w:t>h</w:t>
      </w:r>
      <w:r w:rsidRPr="000A77CC">
        <w:rPr>
          <w:color w:val="231F1F"/>
          <w:spacing w:val="2"/>
        </w:rPr>
        <w:t xml:space="preserve"> </w:t>
      </w:r>
      <w:r w:rsidRPr="000A77CC">
        <w:rPr>
          <w:color w:val="231F1F"/>
        </w:rPr>
        <w:t>dữ</w:t>
      </w:r>
      <w:r w:rsidRPr="000A77CC">
        <w:rPr>
          <w:color w:val="231F1F"/>
          <w:spacing w:val="3"/>
        </w:rPr>
        <w:t xml:space="preserve"> </w:t>
      </w:r>
      <w:r w:rsidRPr="000A77CC">
        <w:rPr>
          <w:color w:val="231F1F"/>
        </w:rPr>
        <w:t>liệu</w:t>
      </w:r>
      <w:r w:rsidRPr="000A77CC">
        <w:rPr>
          <w:color w:val="231F1F"/>
          <w:spacing w:val="2"/>
        </w:rPr>
        <w:t xml:space="preserve"> </w:t>
      </w:r>
      <w:r w:rsidRPr="000A77CC">
        <w:rPr>
          <w:color w:val="231F1F"/>
        </w:rPr>
        <w:t>đượ</w:t>
      </w:r>
      <w:r w:rsidR="004973B2" w:rsidRPr="000A77CC">
        <w:rPr>
          <w:color w:val="231F1F"/>
        </w:rPr>
        <w:t>c</w:t>
      </w:r>
      <w:r w:rsidRPr="000A77CC">
        <w:rPr>
          <w:color w:val="231F1F"/>
          <w:spacing w:val="3"/>
        </w:rPr>
        <w:t xml:space="preserve"> </w:t>
      </w:r>
      <w:r w:rsidRPr="000A77CC">
        <w:rPr>
          <w:color w:val="231F1F"/>
        </w:rPr>
        <w:t>lưu</w:t>
      </w:r>
      <w:r w:rsidRPr="000A77CC">
        <w:rPr>
          <w:color w:val="231F1F"/>
          <w:spacing w:val="2"/>
        </w:rPr>
        <w:t xml:space="preserve"> </w:t>
      </w:r>
      <w:r w:rsidRPr="000A77CC">
        <w:rPr>
          <w:color w:val="231F1F"/>
        </w:rPr>
        <w:t>trữ</w:t>
      </w:r>
      <w:r w:rsidRPr="000A77CC">
        <w:rPr>
          <w:color w:val="231F1F"/>
          <w:spacing w:val="2"/>
        </w:rPr>
        <w:t xml:space="preserve"> </w:t>
      </w:r>
      <w:r w:rsidRPr="000A77CC">
        <w:rPr>
          <w:color w:val="231F1F"/>
        </w:rPr>
        <w:t>vật</w:t>
      </w:r>
      <w:r w:rsidRPr="000A77CC">
        <w:rPr>
          <w:color w:val="231F1F"/>
          <w:spacing w:val="3"/>
        </w:rPr>
        <w:t xml:space="preserve"> </w:t>
      </w:r>
      <w:r w:rsidRPr="000A77CC">
        <w:rPr>
          <w:color w:val="231F1F"/>
        </w:rPr>
        <w:t>lý</w:t>
      </w:r>
      <w:r w:rsidRPr="000A77CC">
        <w:rPr>
          <w:color w:val="231F1F"/>
          <w:spacing w:val="2"/>
        </w:rPr>
        <w:t xml:space="preserve"> </w:t>
      </w:r>
      <w:r w:rsidRPr="000A77CC">
        <w:rPr>
          <w:color w:val="231F1F"/>
        </w:rPr>
        <w:t>tr</w:t>
      </w:r>
      <w:r w:rsidR="00CF03B4" w:rsidRPr="000A77CC">
        <w:rPr>
          <w:color w:val="231F1F"/>
        </w:rPr>
        <w:t>o</w:t>
      </w:r>
      <w:r w:rsidRPr="000A77CC">
        <w:rPr>
          <w:color w:val="231F1F"/>
        </w:rPr>
        <w:t>ng</w:t>
      </w:r>
      <w:r w:rsidRPr="000A77CC">
        <w:rPr>
          <w:color w:val="231F1F"/>
          <w:spacing w:val="3"/>
        </w:rPr>
        <w:t xml:space="preserve"> </w:t>
      </w:r>
      <w:r w:rsidRPr="000A77CC">
        <w:rPr>
          <w:color w:val="231F1F"/>
        </w:rPr>
        <w:t>kh</w:t>
      </w:r>
      <w:r w:rsidR="00BD1053" w:rsidRPr="000A77CC">
        <w:rPr>
          <w:color w:val="231F1F"/>
        </w:rPr>
        <w:t xml:space="preserve">o </w:t>
      </w:r>
      <w:r w:rsidRPr="000A77CC">
        <w:rPr>
          <w:color w:val="231F1F"/>
        </w:rPr>
        <w:t>dữ</w:t>
      </w:r>
      <w:r w:rsidRPr="000A77CC">
        <w:rPr>
          <w:color w:val="231F1F"/>
          <w:spacing w:val="2"/>
        </w:rPr>
        <w:t xml:space="preserve"> </w:t>
      </w:r>
      <w:r w:rsidRPr="000A77CC">
        <w:rPr>
          <w:color w:val="231F1F"/>
        </w:rPr>
        <w:t>liệu.</w:t>
      </w:r>
    </w:p>
    <w:p w14:paraId="4B9853DB" w14:textId="0099F050" w:rsidR="00854B0D" w:rsidRPr="000A77CC" w:rsidRDefault="00FA0423" w:rsidP="00FA0423">
      <w:pPr>
        <w:spacing w:before="1"/>
        <w:ind w:left="3580" w:right="1499" w:firstLine="267"/>
      </w:pPr>
      <w:r w:rsidRPr="000A77CC">
        <w:rPr>
          <w:color w:val="231F1F"/>
        </w:rPr>
        <w:t>Bất</w:t>
      </w:r>
      <w:r w:rsidRPr="000A77CC">
        <w:rPr>
          <w:color w:val="231F1F"/>
          <w:spacing w:val="2"/>
        </w:rPr>
        <w:t xml:space="preserve"> </w:t>
      </w:r>
      <w:r w:rsidRPr="000A77CC">
        <w:rPr>
          <w:color w:val="231F1F"/>
        </w:rPr>
        <w:t>kể</w:t>
      </w:r>
      <w:r w:rsidRPr="000A77CC">
        <w:rPr>
          <w:color w:val="231F1F"/>
          <w:spacing w:val="2"/>
        </w:rPr>
        <w:t xml:space="preserve"> </w:t>
      </w:r>
      <w:r w:rsidR="004973B2" w:rsidRPr="000A77CC">
        <w:rPr>
          <w:color w:val="231F1F"/>
        </w:rPr>
        <w:t>c</w:t>
      </w:r>
      <w:r w:rsidRPr="000A77CC">
        <w:rPr>
          <w:color w:val="231F1F"/>
        </w:rPr>
        <w:t>ông</w:t>
      </w:r>
      <w:r w:rsidRPr="000A77CC">
        <w:rPr>
          <w:color w:val="231F1F"/>
          <w:spacing w:val="2"/>
        </w:rPr>
        <w:t xml:space="preserve"> </w:t>
      </w:r>
      <w:r w:rsidRPr="000A77CC">
        <w:rPr>
          <w:color w:val="231F1F"/>
        </w:rPr>
        <w:t>nghệ</w:t>
      </w:r>
      <w:r w:rsidRPr="000A77CC">
        <w:rPr>
          <w:color w:val="231F1F"/>
          <w:spacing w:val="2"/>
        </w:rPr>
        <w:t xml:space="preserve"> </w:t>
      </w:r>
      <w:r w:rsidR="004973B2" w:rsidRPr="000A77CC">
        <w:rPr>
          <w:color w:val="231F1F"/>
        </w:rPr>
        <w:t>c</w:t>
      </w:r>
      <w:r w:rsidRPr="000A77CC">
        <w:rPr>
          <w:color w:val="231F1F"/>
        </w:rPr>
        <w:t>ơ</w:t>
      </w:r>
      <w:r w:rsidRPr="000A77CC">
        <w:rPr>
          <w:color w:val="231F1F"/>
          <w:spacing w:val="2"/>
        </w:rPr>
        <w:t xml:space="preserve"> </w:t>
      </w:r>
      <w:r w:rsidRPr="000A77CC">
        <w:rPr>
          <w:color w:val="231F1F"/>
        </w:rPr>
        <w:t>sở</w:t>
      </w:r>
      <w:r w:rsidRPr="000A77CC">
        <w:rPr>
          <w:color w:val="231F1F"/>
          <w:spacing w:val="2"/>
        </w:rPr>
        <w:t xml:space="preserve"> </w:t>
      </w:r>
      <w:r w:rsidRPr="000A77CC">
        <w:rPr>
          <w:color w:val="231F1F"/>
        </w:rPr>
        <w:t>dữ</w:t>
      </w:r>
      <w:r w:rsidRPr="000A77CC">
        <w:rPr>
          <w:color w:val="231F1F"/>
          <w:spacing w:val="2"/>
        </w:rPr>
        <w:t xml:space="preserve"> </w:t>
      </w:r>
      <w:r w:rsidRPr="000A77CC">
        <w:rPr>
          <w:color w:val="231F1F"/>
        </w:rPr>
        <w:t>liệu</w:t>
      </w:r>
      <w:r w:rsidRPr="000A77CC">
        <w:rPr>
          <w:color w:val="231F1F"/>
          <w:spacing w:val="2"/>
        </w:rPr>
        <w:t xml:space="preserve"> </w:t>
      </w:r>
      <w:r w:rsidR="004973B2" w:rsidRPr="000A77CC">
        <w:rPr>
          <w:color w:val="231F1F"/>
        </w:rPr>
        <w:t>c</w:t>
      </w:r>
      <w:r w:rsidRPr="000A77CC">
        <w:rPr>
          <w:color w:val="231F1F"/>
        </w:rPr>
        <w:t>ơ</w:t>
      </w:r>
      <w:r w:rsidRPr="000A77CC">
        <w:rPr>
          <w:color w:val="231F1F"/>
          <w:spacing w:val="2"/>
        </w:rPr>
        <w:t xml:space="preserve"> </w:t>
      </w:r>
      <w:r w:rsidRPr="000A77CC">
        <w:rPr>
          <w:color w:val="231F1F"/>
        </w:rPr>
        <w:t>bản</w:t>
      </w:r>
      <w:r w:rsidRPr="000A77CC">
        <w:rPr>
          <w:color w:val="231F1F"/>
          <w:spacing w:val="2"/>
        </w:rPr>
        <w:t xml:space="preserve"> </w:t>
      </w:r>
      <w:r w:rsidRPr="000A77CC">
        <w:rPr>
          <w:color w:val="231F1F"/>
        </w:rPr>
        <w:t>là</w:t>
      </w:r>
      <w:r w:rsidRPr="000A77CC">
        <w:rPr>
          <w:color w:val="231F1F"/>
          <w:spacing w:val="2"/>
        </w:rPr>
        <w:t xml:space="preserve"> </w:t>
      </w:r>
      <w:r w:rsidRPr="000A77CC">
        <w:rPr>
          <w:color w:val="231F1F"/>
        </w:rPr>
        <w:t>gì,</w:t>
      </w:r>
      <w:r w:rsidRPr="000A77CC">
        <w:rPr>
          <w:color w:val="231F1F"/>
          <w:spacing w:val="2"/>
        </w:rPr>
        <w:t xml:space="preserve"> </w:t>
      </w:r>
      <w:r w:rsidRPr="000A77CC">
        <w:rPr>
          <w:color w:val="231F1F"/>
        </w:rPr>
        <w:t>một</w:t>
      </w:r>
      <w:r w:rsidRPr="000A77CC">
        <w:rPr>
          <w:color w:val="231F1F"/>
          <w:spacing w:val="2"/>
        </w:rPr>
        <w:t xml:space="preserve"> </w:t>
      </w:r>
      <w:r w:rsidRPr="000A77CC">
        <w:rPr>
          <w:color w:val="231F1F"/>
        </w:rPr>
        <w:t>tr</w:t>
      </w:r>
      <w:r w:rsidR="00CF03B4" w:rsidRPr="000A77CC">
        <w:rPr>
          <w:color w:val="231F1F"/>
        </w:rPr>
        <w:t>o</w:t>
      </w:r>
      <w:r w:rsidRPr="000A77CC">
        <w:rPr>
          <w:color w:val="231F1F"/>
        </w:rPr>
        <w:t>ng</w:t>
      </w:r>
      <w:r w:rsidRPr="000A77CC">
        <w:rPr>
          <w:color w:val="231F1F"/>
          <w:spacing w:val="2"/>
        </w:rPr>
        <w:t xml:space="preserve"> </w:t>
      </w:r>
      <w:r w:rsidRPr="000A77CC">
        <w:rPr>
          <w:color w:val="231F1F"/>
        </w:rPr>
        <w:t>những</w:t>
      </w:r>
      <w:r w:rsidRPr="000A77CC">
        <w:rPr>
          <w:color w:val="231F1F"/>
          <w:spacing w:val="2"/>
        </w:rPr>
        <w:t xml:space="preserve"> </w:t>
      </w:r>
      <w:r w:rsidRPr="000A77CC">
        <w:rPr>
          <w:color w:val="231F1F"/>
        </w:rPr>
        <w:t>tính</w:t>
      </w:r>
      <w:r w:rsidRPr="000A77CC">
        <w:rPr>
          <w:color w:val="231F1F"/>
          <w:spacing w:val="2"/>
        </w:rPr>
        <w:t xml:space="preserve"> </w:t>
      </w:r>
      <w:r w:rsidRPr="000A77CC">
        <w:rPr>
          <w:color w:val="231F1F"/>
        </w:rPr>
        <w:t>năng</w:t>
      </w:r>
      <w:r w:rsidRPr="000A77CC">
        <w:rPr>
          <w:color w:val="231F1F"/>
          <w:spacing w:val="2"/>
        </w:rPr>
        <w:t xml:space="preserve"> </w:t>
      </w:r>
      <w:r w:rsidR="004973B2" w:rsidRPr="000A77CC">
        <w:rPr>
          <w:color w:val="231F1F"/>
        </w:rPr>
        <w:t>c</w:t>
      </w:r>
      <w:r w:rsidRPr="000A77CC">
        <w:rPr>
          <w:color w:val="231F1F"/>
        </w:rPr>
        <w:t>hính</w:t>
      </w:r>
      <w:r w:rsidRPr="000A77CC">
        <w:rPr>
          <w:color w:val="231F1F"/>
          <w:spacing w:val="2"/>
        </w:rPr>
        <w:t xml:space="preserve"> </w:t>
      </w:r>
      <w:r w:rsidR="004973B2" w:rsidRPr="000A77CC">
        <w:rPr>
          <w:color w:val="231F1F"/>
        </w:rPr>
        <w:t>c</w:t>
      </w:r>
      <w:r w:rsidRPr="000A77CC">
        <w:rPr>
          <w:color w:val="231F1F"/>
        </w:rPr>
        <w:t>ủa</w:t>
      </w:r>
      <w:r w:rsidRPr="000A77CC">
        <w:rPr>
          <w:color w:val="231F1F"/>
          <w:spacing w:val="2"/>
        </w:rPr>
        <w:t xml:space="preserve"> </w:t>
      </w:r>
      <w:r w:rsidRPr="000A77CC">
        <w:rPr>
          <w:color w:val="231F1F"/>
        </w:rPr>
        <w:t>phân</w:t>
      </w:r>
      <w:r w:rsidRPr="000A77CC">
        <w:rPr>
          <w:color w:val="231F1F"/>
          <w:spacing w:val="2"/>
        </w:rPr>
        <w:t xml:space="preserve"> </w:t>
      </w:r>
      <w:r w:rsidRPr="000A77CC">
        <w:rPr>
          <w:color w:val="231F1F"/>
        </w:rPr>
        <w:t>tí</w:t>
      </w:r>
      <w:r w:rsidR="004973B2" w:rsidRPr="000A77CC">
        <w:rPr>
          <w:color w:val="231F1F"/>
        </w:rPr>
        <w:t>c</w:t>
      </w:r>
      <w:r w:rsidRPr="000A77CC">
        <w:rPr>
          <w:color w:val="231F1F"/>
        </w:rPr>
        <w:t>h</w:t>
      </w:r>
      <w:r w:rsidRPr="000A77CC">
        <w:rPr>
          <w:color w:val="231F1F"/>
          <w:spacing w:val="1"/>
        </w:rPr>
        <w:t xml:space="preserve"> </w:t>
      </w:r>
      <w:r w:rsidRPr="000A77CC">
        <w:rPr>
          <w:color w:val="231F1F"/>
        </w:rPr>
        <w:t>the</w:t>
      </w:r>
      <w:r w:rsidR="00CF03B4" w:rsidRPr="000A77CC">
        <w:rPr>
          <w:color w:val="231F1F"/>
        </w:rPr>
        <w:t>o</w:t>
      </w:r>
      <w:r w:rsidRPr="000A77CC">
        <w:rPr>
          <w:color w:val="231F1F"/>
          <w:spacing w:val="2"/>
        </w:rPr>
        <w:t xml:space="preserve"> </w:t>
      </w:r>
      <w:r w:rsidR="004973B2" w:rsidRPr="000A77CC">
        <w:rPr>
          <w:color w:val="231F1F"/>
        </w:rPr>
        <w:t>c</w:t>
      </w:r>
      <w:r w:rsidRPr="000A77CC">
        <w:rPr>
          <w:color w:val="231F1F"/>
        </w:rPr>
        <w:t>hu</w:t>
      </w:r>
      <w:r w:rsidRPr="000A77CC">
        <w:rPr>
          <w:color w:val="231F1F"/>
          <w:spacing w:val="2"/>
        </w:rPr>
        <w:t xml:space="preserve"> </w:t>
      </w:r>
      <w:r w:rsidRPr="000A77CC">
        <w:rPr>
          <w:color w:val="231F1F"/>
        </w:rPr>
        <w:t>kỳ</w:t>
      </w:r>
      <w:r w:rsidRPr="000A77CC">
        <w:rPr>
          <w:color w:val="231F1F"/>
          <w:spacing w:val="2"/>
        </w:rPr>
        <w:t xml:space="preserve"> </w:t>
      </w:r>
      <w:r w:rsidRPr="000A77CC">
        <w:rPr>
          <w:color w:val="231F1F"/>
        </w:rPr>
        <w:t>đa</w:t>
      </w:r>
      <w:r w:rsidRPr="000A77CC">
        <w:rPr>
          <w:color w:val="231F1F"/>
          <w:spacing w:val="2"/>
        </w:rPr>
        <w:t xml:space="preserve"> </w:t>
      </w:r>
      <w:r w:rsidR="004973B2" w:rsidRPr="000A77CC">
        <w:rPr>
          <w:color w:val="231F1F"/>
        </w:rPr>
        <w:t>c</w:t>
      </w:r>
      <w:r w:rsidRPr="000A77CC">
        <w:rPr>
          <w:color w:val="231F1F"/>
        </w:rPr>
        <w:t>hiều</w:t>
      </w:r>
      <w:r w:rsidRPr="000A77CC">
        <w:rPr>
          <w:color w:val="231F1F"/>
          <w:spacing w:val="3"/>
        </w:rPr>
        <w:t xml:space="preserve"> </w:t>
      </w:r>
      <w:r w:rsidRPr="000A77CC">
        <w:rPr>
          <w:color w:val="231F1F"/>
        </w:rPr>
        <w:t>là</w:t>
      </w:r>
      <w:r w:rsidRPr="000A77CC">
        <w:rPr>
          <w:color w:val="231F1F"/>
          <w:spacing w:val="2"/>
        </w:rPr>
        <w:t xml:space="preserve"> </w:t>
      </w:r>
      <w:r w:rsidRPr="000A77CC">
        <w:rPr>
          <w:color w:val="231F1F"/>
        </w:rPr>
        <w:t>khả</w:t>
      </w:r>
      <w:r w:rsidRPr="000A77CC">
        <w:rPr>
          <w:color w:val="231F1F"/>
          <w:spacing w:val="2"/>
        </w:rPr>
        <w:t xml:space="preserve"> </w:t>
      </w:r>
      <w:r w:rsidRPr="000A77CC">
        <w:rPr>
          <w:color w:val="231F1F"/>
        </w:rPr>
        <w:t>năng</w:t>
      </w:r>
      <w:r w:rsidRPr="000A77CC">
        <w:rPr>
          <w:color w:val="231F1F"/>
          <w:spacing w:val="2"/>
        </w:rPr>
        <w:t xml:space="preserve"> </w:t>
      </w:r>
      <w:r w:rsidRPr="000A77CC">
        <w:rPr>
          <w:color w:val="231F1F"/>
        </w:rPr>
        <w:t>tập</w:t>
      </w:r>
      <w:r w:rsidRPr="000A77CC">
        <w:rPr>
          <w:color w:val="231F1F"/>
          <w:spacing w:val="2"/>
        </w:rPr>
        <w:t xml:space="preserve"> </w:t>
      </w:r>
      <w:r w:rsidRPr="000A77CC">
        <w:rPr>
          <w:color w:val="231F1F"/>
        </w:rPr>
        <w:t>trung</w:t>
      </w:r>
      <w:r w:rsidRPr="000A77CC">
        <w:rPr>
          <w:color w:val="231F1F"/>
          <w:spacing w:val="3"/>
        </w:rPr>
        <w:t xml:space="preserve"> </w:t>
      </w:r>
      <w:r w:rsidRPr="000A77CC">
        <w:rPr>
          <w:color w:val="231F1F"/>
        </w:rPr>
        <w:t>và</w:t>
      </w:r>
      <w:r w:rsidR="00CF03B4" w:rsidRPr="000A77CC">
        <w:rPr>
          <w:color w:val="231F1F"/>
        </w:rPr>
        <w:t>o</w:t>
      </w:r>
      <w:r w:rsidRPr="000A77CC">
        <w:rPr>
          <w:color w:val="231F1F"/>
          <w:spacing w:val="2"/>
        </w:rPr>
        <w:t xml:space="preserve"> </w:t>
      </w:r>
      <w:r w:rsidR="004973B2" w:rsidRPr="000A77CC">
        <w:rPr>
          <w:color w:val="231F1F"/>
        </w:rPr>
        <w:t>c</w:t>
      </w:r>
      <w:r w:rsidRPr="000A77CC">
        <w:rPr>
          <w:color w:val="231F1F"/>
        </w:rPr>
        <w:t>á</w:t>
      </w:r>
      <w:r w:rsidR="004973B2" w:rsidRPr="000A77CC">
        <w:rPr>
          <w:color w:val="231F1F"/>
        </w:rPr>
        <w:t>c</w:t>
      </w:r>
      <w:r w:rsidRPr="000A77CC">
        <w:rPr>
          <w:color w:val="231F1F"/>
          <w:spacing w:val="2"/>
        </w:rPr>
        <w:t xml:space="preserve"> </w:t>
      </w:r>
      <w:r w:rsidRPr="000A77CC">
        <w:rPr>
          <w:color w:val="231F1F"/>
        </w:rPr>
        <w:t>“lát</w:t>
      </w:r>
      <w:r w:rsidRPr="000A77CC">
        <w:rPr>
          <w:color w:val="231F1F"/>
          <w:spacing w:val="2"/>
        </w:rPr>
        <w:t xml:space="preserve"> </w:t>
      </w:r>
      <w:r w:rsidR="004973B2" w:rsidRPr="000A77CC">
        <w:rPr>
          <w:color w:val="231F1F"/>
        </w:rPr>
        <w:t>c</w:t>
      </w:r>
      <w:r w:rsidRPr="000A77CC">
        <w:rPr>
          <w:color w:val="231F1F"/>
        </w:rPr>
        <w:t>ắt”</w:t>
      </w:r>
      <w:r w:rsidRPr="000A77CC">
        <w:rPr>
          <w:color w:val="231F1F"/>
          <w:spacing w:val="2"/>
        </w:rPr>
        <w:t xml:space="preserve"> </w:t>
      </w:r>
      <w:r w:rsidR="004973B2" w:rsidRPr="000A77CC">
        <w:rPr>
          <w:color w:val="231F1F"/>
        </w:rPr>
        <w:t>c</w:t>
      </w:r>
      <w:r w:rsidRPr="000A77CC">
        <w:rPr>
          <w:color w:val="231F1F"/>
        </w:rPr>
        <w:t>ụ</w:t>
      </w:r>
      <w:r w:rsidRPr="000A77CC">
        <w:rPr>
          <w:color w:val="231F1F"/>
          <w:spacing w:val="3"/>
        </w:rPr>
        <w:t xml:space="preserve"> </w:t>
      </w:r>
      <w:r w:rsidRPr="000A77CC">
        <w:rPr>
          <w:color w:val="231F1F"/>
        </w:rPr>
        <w:t>thể</w:t>
      </w:r>
      <w:r w:rsidRPr="000A77CC">
        <w:rPr>
          <w:color w:val="231F1F"/>
          <w:spacing w:val="2"/>
        </w:rPr>
        <w:t xml:space="preserve"> </w:t>
      </w:r>
      <w:r w:rsidR="004973B2" w:rsidRPr="000A77CC">
        <w:rPr>
          <w:color w:val="231F1F"/>
        </w:rPr>
        <w:t>c</w:t>
      </w:r>
      <w:r w:rsidRPr="000A77CC">
        <w:rPr>
          <w:color w:val="231F1F"/>
        </w:rPr>
        <w:t>ủa</w:t>
      </w:r>
      <w:r w:rsidRPr="000A77CC">
        <w:rPr>
          <w:color w:val="231F1F"/>
          <w:spacing w:val="2"/>
        </w:rPr>
        <w:t xml:space="preserve"> </w:t>
      </w:r>
      <w:r w:rsidRPr="000A77CC">
        <w:rPr>
          <w:color w:val="231F1F"/>
        </w:rPr>
        <w:t>khối</w:t>
      </w:r>
      <w:r w:rsidRPr="000A77CC">
        <w:rPr>
          <w:color w:val="231F1F"/>
          <w:spacing w:val="2"/>
        </w:rPr>
        <w:t xml:space="preserve"> </w:t>
      </w:r>
      <w:r w:rsidRPr="000A77CC">
        <w:rPr>
          <w:color w:val="231F1F"/>
        </w:rPr>
        <w:t>lập</w:t>
      </w:r>
      <w:r w:rsidRPr="000A77CC">
        <w:rPr>
          <w:color w:val="231F1F"/>
          <w:spacing w:val="2"/>
        </w:rPr>
        <w:t xml:space="preserve"> </w:t>
      </w:r>
      <w:r w:rsidRPr="000A77CC">
        <w:rPr>
          <w:color w:val="231F1F"/>
        </w:rPr>
        <w:t>phương.</w:t>
      </w:r>
      <w:r w:rsidRPr="000A77CC">
        <w:rPr>
          <w:color w:val="231F1F"/>
          <w:spacing w:val="3"/>
        </w:rPr>
        <w:t xml:space="preserve"> </w:t>
      </w:r>
      <w:r w:rsidRPr="000A77CC">
        <w:rPr>
          <w:color w:val="231F1F"/>
        </w:rPr>
        <w:t>Ví</w:t>
      </w:r>
      <w:r w:rsidRPr="000A77CC">
        <w:rPr>
          <w:color w:val="231F1F"/>
          <w:spacing w:val="2"/>
        </w:rPr>
        <w:t xml:space="preserve"> </w:t>
      </w:r>
      <w:r w:rsidRPr="000A77CC">
        <w:rPr>
          <w:color w:val="231F1F"/>
        </w:rPr>
        <w:t>dụ:</w:t>
      </w:r>
      <w:r w:rsidRPr="000A77CC">
        <w:rPr>
          <w:color w:val="231F1F"/>
          <w:spacing w:val="1"/>
        </w:rPr>
        <w:t xml:space="preserve"> </w:t>
      </w:r>
      <w:r w:rsidRPr="000A77CC">
        <w:rPr>
          <w:color w:val="231F1F"/>
        </w:rPr>
        <w:t>người</w:t>
      </w:r>
      <w:r w:rsidRPr="000A77CC">
        <w:rPr>
          <w:color w:val="231F1F"/>
          <w:spacing w:val="2"/>
        </w:rPr>
        <w:t xml:space="preserve"> </w:t>
      </w:r>
      <w:r w:rsidRPr="000A77CC">
        <w:rPr>
          <w:color w:val="231F1F"/>
        </w:rPr>
        <w:t>quản</w:t>
      </w:r>
      <w:r w:rsidRPr="000A77CC">
        <w:rPr>
          <w:color w:val="231F1F"/>
          <w:spacing w:val="2"/>
        </w:rPr>
        <w:t xml:space="preserve"> </w:t>
      </w:r>
      <w:r w:rsidRPr="000A77CC">
        <w:rPr>
          <w:color w:val="231F1F"/>
        </w:rPr>
        <w:t>lý</w:t>
      </w:r>
      <w:r w:rsidRPr="000A77CC">
        <w:rPr>
          <w:color w:val="231F1F"/>
          <w:spacing w:val="3"/>
        </w:rPr>
        <w:t xml:space="preserve"> </w:t>
      </w:r>
      <w:r w:rsidRPr="000A77CC">
        <w:rPr>
          <w:color w:val="231F1F"/>
        </w:rPr>
        <w:t>sản</w:t>
      </w:r>
      <w:r w:rsidRPr="000A77CC">
        <w:rPr>
          <w:color w:val="231F1F"/>
          <w:spacing w:val="2"/>
        </w:rPr>
        <w:t xml:space="preserve"> </w:t>
      </w:r>
      <w:r w:rsidRPr="000A77CC">
        <w:rPr>
          <w:color w:val="231F1F"/>
        </w:rPr>
        <w:t>phẩm</w:t>
      </w:r>
      <w:r w:rsidRPr="000A77CC">
        <w:rPr>
          <w:color w:val="231F1F"/>
          <w:spacing w:val="3"/>
        </w:rPr>
        <w:t xml:space="preserve"> </w:t>
      </w:r>
      <w:r w:rsidR="004973B2" w:rsidRPr="000A77CC">
        <w:rPr>
          <w:color w:val="231F1F"/>
        </w:rPr>
        <w:t>c</w:t>
      </w:r>
      <w:r w:rsidR="00A56E9F" w:rsidRPr="000A77CC">
        <w:rPr>
          <w:color w:val="231F1F"/>
        </w:rPr>
        <w:t>ó</w:t>
      </w:r>
      <w:r w:rsidRPr="000A77CC">
        <w:rPr>
          <w:color w:val="231F1F"/>
          <w:spacing w:val="2"/>
        </w:rPr>
        <w:t xml:space="preserve"> </w:t>
      </w:r>
      <w:r w:rsidRPr="000A77CC">
        <w:rPr>
          <w:color w:val="231F1F"/>
        </w:rPr>
        <w:t>thể</w:t>
      </w:r>
      <w:r w:rsidRPr="000A77CC">
        <w:rPr>
          <w:color w:val="231F1F"/>
          <w:spacing w:val="3"/>
        </w:rPr>
        <w:t xml:space="preserve"> </w:t>
      </w:r>
      <w:r w:rsidRPr="000A77CC">
        <w:rPr>
          <w:color w:val="231F1F"/>
        </w:rPr>
        <w:t>quan</w:t>
      </w:r>
      <w:r w:rsidRPr="000A77CC">
        <w:rPr>
          <w:color w:val="231F1F"/>
          <w:spacing w:val="2"/>
        </w:rPr>
        <w:t xml:space="preserve"> </w:t>
      </w:r>
      <w:r w:rsidRPr="000A77CC">
        <w:rPr>
          <w:color w:val="231F1F"/>
        </w:rPr>
        <w:t>tâm</w:t>
      </w:r>
      <w:r w:rsidRPr="000A77CC">
        <w:rPr>
          <w:color w:val="231F1F"/>
          <w:spacing w:val="3"/>
        </w:rPr>
        <w:t xml:space="preserve"> </w:t>
      </w:r>
      <w:r w:rsidRPr="000A77CC">
        <w:rPr>
          <w:color w:val="231F1F"/>
        </w:rPr>
        <w:t>đến</w:t>
      </w:r>
      <w:r w:rsidRPr="000A77CC">
        <w:rPr>
          <w:color w:val="231F1F"/>
          <w:spacing w:val="2"/>
        </w:rPr>
        <w:t xml:space="preserve"> </w:t>
      </w:r>
      <w:r w:rsidRPr="000A77CC">
        <w:rPr>
          <w:color w:val="231F1F"/>
        </w:rPr>
        <w:t>việ</w:t>
      </w:r>
      <w:r w:rsidR="004973B2" w:rsidRPr="000A77CC">
        <w:rPr>
          <w:color w:val="231F1F"/>
        </w:rPr>
        <w:t>c</w:t>
      </w:r>
      <w:r w:rsidRPr="000A77CC">
        <w:rPr>
          <w:color w:val="231F1F"/>
          <w:spacing w:val="3"/>
        </w:rPr>
        <w:t xml:space="preserve"> </w:t>
      </w:r>
      <w:r w:rsidRPr="000A77CC">
        <w:rPr>
          <w:color w:val="231F1F"/>
        </w:rPr>
        <w:t>kiểm</w:t>
      </w:r>
      <w:r w:rsidRPr="000A77CC">
        <w:rPr>
          <w:color w:val="231F1F"/>
          <w:spacing w:val="2"/>
        </w:rPr>
        <w:t xml:space="preserve"> </w:t>
      </w:r>
      <w:r w:rsidRPr="000A77CC">
        <w:rPr>
          <w:color w:val="231F1F"/>
        </w:rPr>
        <w:t>tra</w:t>
      </w:r>
      <w:r w:rsidRPr="000A77CC">
        <w:rPr>
          <w:color w:val="231F1F"/>
          <w:spacing w:val="3"/>
        </w:rPr>
        <w:t xml:space="preserve"> </w:t>
      </w:r>
      <w:r w:rsidRPr="000A77CC">
        <w:rPr>
          <w:color w:val="231F1F"/>
        </w:rPr>
        <w:t>d</w:t>
      </w:r>
      <w:r w:rsidR="00CF03B4" w:rsidRPr="000A77CC">
        <w:rPr>
          <w:color w:val="231F1F"/>
        </w:rPr>
        <w:t>o</w:t>
      </w:r>
      <w:r w:rsidRPr="000A77CC">
        <w:rPr>
          <w:color w:val="231F1F"/>
        </w:rPr>
        <w:t>anh</w:t>
      </w:r>
      <w:r w:rsidRPr="000A77CC">
        <w:rPr>
          <w:color w:val="231F1F"/>
          <w:spacing w:val="2"/>
        </w:rPr>
        <w:t xml:space="preserve"> </w:t>
      </w:r>
      <w:r w:rsidRPr="000A77CC">
        <w:rPr>
          <w:color w:val="231F1F"/>
        </w:rPr>
        <w:t>số</w:t>
      </w:r>
      <w:r w:rsidRPr="000A77CC">
        <w:rPr>
          <w:color w:val="231F1F"/>
          <w:spacing w:val="3"/>
        </w:rPr>
        <w:t xml:space="preserve"> </w:t>
      </w:r>
      <w:r w:rsidRPr="000A77CC">
        <w:rPr>
          <w:color w:val="231F1F"/>
        </w:rPr>
        <w:t>bán</w:t>
      </w:r>
      <w:r w:rsidRPr="000A77CC">
        <w:rPr>
          <w:color w:val="231F1F"/>
          <w:spacing w:val="2"/>
        </w:rPr>
        <w:t xml:space="preserve"> </w:t>
      </w:r>
      <w:r w:rsidRPr="000A77CC">
        <w:rPr>
          <w:color w:val="231F1F"/>
        </w:rPr>
        <w:t>hàng</w:t>
      </w:r>
      <w:r w:rsidRPr="000A77CC">
        <w:rPr>
          <w:color w:val="231F1F"/>
          <w:spacing w:val="3"/>
        </w:rPr>
        <w:t xml:space="preserve"> </w:t>
      </w:r>
      <w:r w:rsidR="004973B2" w:rsidRPr="000A77CC">
        <w:rPr>
          <w:color w:val="231F1F"/>
        </w:rPr>
        <w:t>c</w:t>
      </w:r>
      <w:r w:rsidRPr="000A77CC">
        <w:rPr>
          <w:color w:val="231F1F"/>
        </w:rPr>
        <w:t>ủa</w:t>
      </w:r>
      <w:r w:rsidRPr="000A77CC">
        <w:rPr>
          <w:color w:val="231F1F"/>
          <w:spacing w:val="2"/>
        </w:rPr>
        <w:t xml:space="preserve"> </w:t>
      </w:r>
      <w:r w:rsidRPr="000A77CC">
        <w:rPr>
          <w:color w:val="231F1F"/>
        </w:rPr>
        <w:t>một</w:t>
      </w:r>
      <w:r w:rsidRPr="000A77CC">
        <w:rPr>
          <w:color w:val="231F1F"/>
          <w:spacing w:val="3"/>
        </w:rPr>
        <w:t xml:space="preserve"> </w:t>
      </w:r>
      <w:r w:rsidRPr="000A77CC">
        <w:rPr>
          <w:color w:val="231F1F"/>
        </w:rPr>
        <w:t>sản</w:t>
      </w:r>
      <w:r w:rsidRPr="000A77CC">
        <w:rPr>
          <w:color w:val="231F1F"/>
          <w:spacing w:val="2"/>
        </w:rPr>
        <w:t xml:space="preserve"> </w:t>
      </w:r>
      <w:r w:rsidRPr="000A77CC">
        <w:rPr>
          <w:color w:val="231F1F"/>
        </w:rPr>
        <w:t>phẩm</w:t>
      </w:r>
      <w:r w:rsidRPr="000A77CC">
        <w:rPr>
          <w:color w:val="231F1F"/>
          <w:spacing w:val="3"/>
        </w:rPr>
        <w:t xml:space="preserve"> </w:t>
      </w:r>
      <w:r w:rsidRPr="000A77CC">
        <w:rPr>
          <w:color w:val="231F1F"/>
        </w:rPr>
        <w:t>tr</w:t>
      </w:r>
      <w:r w:rsidR="00CF03B4" w:rsidRPr="000A77CC">
        <w:rPr>
          <w:color w:val="231F1F"/>
        </w:rPr>
        <w:t>o</w:t>
      </w:r>
      <w:r w:rsidRPr="000A77CC">
        <w:rPr>
          <w:color w:val="231F1F"/>
        </w:rPr>
        <w:t>ng</w:t>
      </w:r>
      <w:r w:rsidRPr="000A77CC">
        <w:rPr>
          <w:color w:val="231F1F"/>
          <w:spacing w:val="-75"/>
        </w:rPr>
        <w:t xml:space="preserve"> </w:t>
      </w:r>
      <w:r w:rsidRPr="000A77CC">
        <w:rPr>
          <w:color w:val="231F1F"/>
        </w:rPr>
        <w:t>khi</w:t>
      </w:r>
      <w:r w:rsidRPr="000A77CC">
        <w:rPr>
          <w:color w:val="231F1F"/>
          <w:spacing w:val="2"/>
        </w:rPr>
        <w:t xml:space="preserve"> </w:t>
      </w:r>
      <w:r w:rsidRPr="000A77CC">
        <w:rPr>
          <w:color w:val="231F1F"/>
        </w:rPr>
        <w:t>người</w:t>
      </w:r>
      <w:r w:rsidRPr="000A77CC">
        <w:rPr>
          <w:color w:val="231F1F"/>
          <w:spacing w:val="2"/>
        </w:rPr>
        <w:t xml:space="preserve"> </w:t>
      </w:r>
      <w:r w:rsidRPr="000A77CC">
        <w:rPr>
          <w:color w:val="231F1F"/>
        </w:rPr>
        <w:t>quản</w:t>
      </w:r>
      <w:r w:rsidRPr="000A77CC">
        <w:rPr>
          <w:color w:val="231F1F"/>
          <w:spacing w:val="3"/>
        </w:rPr>
        <w:t xml:space="preserve"> </w:t>
      </w:r>
      <w:r w:rsidRPr="000A77CC">
        <w:rPr>
          <w:color w:val="231F1F"/>
        </w:rPr>
        <w:t>lý</w:t>
      </w:r>
      <w:r w:rsidRPr="000A77CC">
        <w:rPr>
          <w:color w:val="231F1F"/>
          <w:spacing w:val="2"/>
        </w:rPr>
        <w:t xml:space="preserve"> </w:t>
      </w:r>
      <w:r w:rsidR="004973B2" w:rsidRPr="000A77CC">
        <w:rPr>
          <w:color w:val="231F1F"/>
        </w:rPr>
        <w:t>c</w:t>
      </w:r>
      <w:r w:rsidRPr="000A77CC">
        <w:rPr>
          <w:color w:val="231F1F"/>
        </w:rPr>
        <w:t>ửa</w:t>
      </w:r>
      <w:r w:rsidRPr="000A77CC">
        <w:rPr>
          <w:color w:val="231F1F"/>
          <w:spacing w:val="2"/>
        </w:rPr>
        <w:t xml:space="preserve"> </w:t>
      </w:r>
      <w:r w:rsidRPr="000A77CC">
        <w:rPr>
          <w:color w:val="231F1F"/>
        </w:rPr>
        <w:t>hàng</w:t>
      </w:r>
      <w:r w:rsidRPr="000A77CC">
        <w:rPr>
          <w:color w:val="231F1F"/>
          <w:spacing w:val="3"/>
        </w:rPr>
        <w:t xml:space="preserve"> </w:t>
      </w:r>
      <w:r w:rsidRPr="000A77CC">
        <w:rPr>
          <w:color w:val="231F1F"/>
        </w:rPr>
        <w:t>quan</w:t>
      </w:r>
      <w:r w:rsidRPr="000A77CC">
        <w:rPr>
          <w:color w:val="231F1F"/>
          <w:spacing w:val="2"/>
        </w:rPr>
        <w:t xml:space="preserve"> </w:t>
      </w:r>
      <w:r w:rsidRPr="000A77CC">
        <w:rPr>
          <w:color w:val="231F1F"/>
        </w:rPr>
        <w:t>tâm</w:t>
      </w:r>
      <w:r w:rsidRPr="000A77CC">
        <w:rPr>
          <w:color w:val="231F1F"/>
          <w:spacing w:val="2"/>
        </w:rPr>
        <w:t xml:space="preserve"> </w:t>
      </w:r>
      <w:r w:rsidRPr="000A77CC">
        <w:rPr>
          <w:color w:val="231F1F"/>
        </w:rPr>
        <w:t>đến</w:t>
      </w:r>
      <w:r w:rsidRPr="000A77CC">
        <w:rPr>
          <w:color w:val="231F1F"/>
          <w:spacing w:val="3"/>
        </w:rPr>
        <w:t xml:space="preserve"> </w:t>
      </w:r>
      <w:r w:rsidRPr="000A77CC">
        <w:rPr>
          <w:color w:val="231F1F"/>
        </w:rPr>
        <w:t>việ</w:t>
      </w:r>
      <w:r w:rsidR="004973B2" w:rsidRPr="000A77CC">
        <w:rPr>
          <w:color w:val="231F1F"/>
        </w:rPr>
        <w:t>c</w:t>
      </w:r>
      <w:r w:rsidRPr="000A77CC">
        <w:rPr>
          <w:color w:val="231F1F"/>
          <w:spacing w:val="2"/>
        </w:rPr>
        <w:t xml:space="preserve"> </w:t>
      </w:r>
      <w:r w:rsidRPr="000A77CC">
        <w:rPr>
          <w:color w:val="231F1F"/>
        </w:rPr>
        <w:t>kiểm</w:t>
      </w:r>
      <w:r w:rsidRPr="000A77CC">
        <w:rPr>
          <w:color w:val="231F1F"/>
          <w:spacing w:val="2"/>
        </w:rPr>
        <w:t xml:space="preserve"> </w:t>
      </w:r>
      <w:r w:rsidRPr="000A77CC">
        <w:rPr>
          <w:color w:val="231F1F"/>
        </w:rPr>
        <w:t>tra</w:t>
      </w:r>
      <w:r w:rsidRPr="000A77CC">
        <w:rPr>
          <w:color w:val="231F1F"/>
          <w:spacing w:val="3"/>
        </w:rPr>
        <w:t xml:space="preserve"> </w:t>
      </w:r>
      <w:r w:rsidRPr="000A77CC">
        <w:rPr>
          <w:color w:val="231F1F"/>
        </w:rPr>
        <w:t>d</w:t>
      </w:r>
      <w:r w:rsidR="00CF03B4" w:rsidRPr="000A77CC">
        <w:rPr>
          <w:color w:val="231F1F"/>
        </w:rPr>
        <w:t>o</w:t>
      </w:r>
      <w:r w:rsidRPr="000A77CC">
        <w:rPr>
          <w:color w:val="231F1F"/>
        </w:rPr>
        <w:t>anh</w:t>
      </w:r>
      <w:r w:rsidRPr="000A77CC">
        <w:rPr>
          <w:color w:val="231F1F"/>
          <w:spacing w:val="2"/>
        </w:rPr>
        <w:t xml:space="preserve"> </w:t>
      </w:r>
      <w:r w:rsidRPr="000A77CC">
        <w:rPr>
          <w:color w:val="231F1F"/>
        </w:rPr>
        <w:t>số</w:t>
      </w:r>
      <w:r w:rsidRPr="000A77CC">
        <w:rPr>
          <w:color w:val="231F1F"/>
          <w:spacing w:val="2"/>
        </w:rPr>
        <w:t xml:space="preserve"> </w:t>
      </w:r>
      <w:r w:rsidRPr="000A77CC">
        <w:rPr>
          <w:color w:val="231F1F"/>
        </w:rPr>
        <w:t>bán</w:t>
      </w:r>
      <w:r w:rsidRPr="000A77CC">
        <w:rPr>
          <w:color w:val="231F1F"/>
          <w:spacing w:val="3"/>
        </w:rPr>
        <w:t xml:space="preserve"> </w:t>
      </w:r>
      <w:r w:rsidRPr="000A77CC">
        <w:rPr>
          <w:color w:val="231F1F"/>
        </w:rPr>
        <w:t>hàng</w:t>
      </w:r>
      <w:r w:rsidRPr="000A77CC">
        <w:rPr>
          <w:color w:val="231F1F"/>
          <w:spacing w:val="2"/>
        </w:rPr>
        <w:t xml:space="preserve"> </w:t>
      </w:r>
      <w:r w:rsidR="004973B2" w:rsidRPr="000A77CC">
        <w:rPr>
          <w:color w:val="231F1F"/>
        </w:rPr>
        <w:t>c</w:t>
      </w:r>
      <w:r w:rsidRPr="000A77CC">
        <w:rPr>
          <w:color w:val="231F1F"/>
        </w:rPr>
        <w:t>ủa</w:t>
      </w:r>
      <w:r w:rsidRPr="000A77CC">
        <w:rPr>
          <w:color w:val="231F1F"/>
          <w:spacing w:val="2"/>
        </w:rPr>
        <w:t xml:space="preserve"> </w:t>
      </w:r>
      <w:r w:rsidRPr="000A77CC">
        <w:rPr>
          <w:color w:val="231F1F"/>
        </w:rPr>
        <w:t>một</w:t>
      </w:r>
      <w:r w:rsidRPr="000A77CC">
        <w:rPr>
          <w:color w:val="231F1F"/>
          <w:spacing w:val="3"/>
        </w:rPr>
        <w:t xml:space="preserve"> </w:t>
      </w:r>
      <w:r w:rsidR="004973B2" w:rsidRPr="000A77CC">
        <w:rPr>
          <w:color w:val="231F1F"/>
        </w:rPr>
        <w:t>c</w:t>
      </w:r>
      <w:r w:rsidRPr="000A77CC">
        <w:rPr>
          <w:color w:val="231F1F"/>
        </w:rPr>
        <w:t>ửa</w:t>
      </w:r>
      <w:r w:rsidRPr="000A77CC">
        <w:rPr>
          <w:color w:val="231F1F"/>
          <w:spacing w:val="2"/>
        </w:rPr>
        <w:t xml:space="preserve"> </w:t>
      </w:r>
      <w:r w:rsidRPr="000A77CC">
        <w:rPr>
          <w:color w:val="231F1F"/>
        </w:rPr>
        <w:t>hàng</w:t>
      </w:r>
      <w:r w:rsidRPr="000A77CC">
        <w:rPr>
          <w:color w:val="231F1F"/>
          <w:spacing w:val="2"/>
        </w:rPr>
        <w:t xml:space="preserve"> </w:t>
      </w:r>
      <w:r w:rsidR="004973B2" w:rsidRPr="000A77CC">
        <w:rPr>
          <w:color w:val="231F1F"/>
        </w:rPr>
        <w:t>c</w:t>
      </w:r>
      <w:r w:rsidRPr="000A77CC">
        <w:rPr>
          <w:color w:val="231F1F"/>
        </w:rPr>
        <w:t>ụ</w:t>
      </w:r>
      <w:r w:rsidRPr="000A77CC">
        <w:rPr>
          <w:color w:val="231F1F"/>
          <w:spacing w:val="3"/>
        </w:rPr>
        <w:t xml:space="preserve"> </w:t>
      </w:r>
      <w:r w:rsidRPr="000A77CC">
        <w:rPr>
          <w:color w:val="231F1F"/>
        </w:rPr>
        <w:t>thể.</w:t>
      </w:r>
      <w:r w:rsidRPr="000A77CC">
        <w:rPr>
          <w:color w:val="231F1F"/>
          <w:spacing w:val="1"/>
        </w:rPr>
        <w:t xml:space="preserve"> </w:t>
      </w:r>
      <w:r w:rsidRPr="000A77CC">
        <w:rPr>
          <w:color w:val="231F1F"/>
        </w:rPr>
        <w:t>The</w:t>
      </w:r>
      <w:r w:rsidR="00CF03B4" w:rsidRPr="000A77CC">
        <w:rPr>
          <w:color w:val="231F1F"/>
        </w:rPr>
        <w:t>o</w:t>
      </w:r>
      <w:r w:rsidRPr="000A77CC">
        <w:rPr>
          <w:color w:val="231F1F"/>
          <w:spacing w:val="3"/>
        </w:rPr>
        <w:t xml:space="preserve"> </w:t>
      </w:r>
      <w:r w:rsidRPr="000A77CC">
        <w:rPr>
          <w:color w:val="231F1F"/>
        </w:rPr>
        <w:t>thuật</w:t>
      </w:r>
      <w:r w:rsidRPr="000A77CC">
        <w:rPr>
          <w:color w:val="231F1F"/>
          <w:spacing w:val="4"/>
        </w:rPr>
        <w:t xml:space="preserve"> </w:t>
      </w:r>
      <w:r w:rsidRPr="000A77CC">
        <w:rPr>
          <w:color w:val="231F1F"/>
        </w:rPr>
        <w:t>ngữ</w:t>
      </w:r>
      <w:r w:rsidRPr="000A77CC">
        <w:rPr>
          <w:color w:val="231F1F"/>
          <w:spacing w:val="4"/>
        </w:rPr>
        <w:t xml:space="preserve"> </w:t>
      </w:r>
      <w:r w:rsidRPr="000A77CC">
        <w:rPr>
          <w:color w:val="231F1F"/>
        </w:rPr>
        <w:t>đa</w:t>
      </w:r>
      <w:r w:rsidRPr="000A77CC">
        <w:rPr>
          <w:color w:val="231F1F"/>
          <w:spacing w:val="4"/>
        </w:rPr>
        <w:t xml:space="preserve"> </w:t>
      </w:r>
      <w:r w:rsidR="004973B2" w:rsidRPr="000A77CC">
        <w:rPr>
          <w:color w:val="231F1F"/>
        </w:rPr>
        <w:t>c</w:t>
      </w:r>
      <w:r w:rsidRPr="000A77CC">
        <w:rPr>
          <w:color w:val="231F1F"/>
        </w:rPr>
        <w:t>hiều,</w:t>
      </w:r>
      <w:r w:rsidRPr="000A77CC">
        <w:rPr>
          <w:color w:val="231F1F"/>
          <w:spacing w:val="4"/>
        </w:rPr>
        <w:t xml:space="preserve"> </w:t>
      </w:r>
      <w:r w:rsidRPr="000A77CC">
        <w:rPr>
          <w:color w:val="231F1F"/>
        </w:rPr>
        <w:t>khả</w:t>
      </w:r>
      <w:r w:rsidRPr="000A77CC">
        <w:rPr>
          <w:color w:val="231F1F"/>
          <w:spacing w:val="4"/>
        </w:rPr>
        <w:t xml:space="preserve"> </w:t>
      </w:r>
      <w:r w:rsidRPr="000A77CC">
        <w:rPr>
          <w:color w:val="231F1F"/>
        </w:rPr>
        <w:t>năng</w:t>
      </w:r>
      <w:r w:rsidRPr="000A77CC">
        <w:rPr>
          <w:color w:val="231F1F"/>
          <w:spacing w:val="4"/>
        </w:rPr>
        <w:t xml:space="preserve"> </w:t>
      </w:r>
      <w:r w:rsidRPr="000A77CC">
        <w:rPr>
          <w:color w:val="231F1F"/>
        </w:rPr>
        <w:t>tập</w:t>
      </w:r>
      <w:r w:rsidRPr="000A77CC">
        <w:rPr>
          <w:color w:val="231F1F"/>
          <w:spacing w:val="4"/>
        </w:rPr>
        <w:t xml:space="preserve"> </w:t>
      </w:r>
      <w:r w:rsidRPr="000A77CC">
        <w:rPr>
          <w:color w:val="231F1F"/>
        </w:rPr>
        <w:t>trung</w:t>
      </w:r>
      <w:r w:rsidRPr="000A77CC">
        <w:rPr>
          <w:color w:val="231F1F"/>
          <w:spacing w:val="3"/>
        </w:rPr>
        <w:t xml:space="preserve"> </w:t>
      </w:r>
      <w:r w:rsidRPr="000A77CC">
        <w:rPr>
          <w:color w:val="231F1F"/>
        </w:rPr>
        <w:t>và</w:t>
      </w:r>
      <w:r w:rsidR="00CF03B4" w:rsidRPr="000A77CC">
        <w:rPr>
          <w:color w:val="231F1F"/>
        </w:rPr>
        <w:t>o</w:t>
      </w:r>
      <w:r w:rsidRPr="000A77CC">
        <w:rPr>
          <w:color w:val="231F1F"/>
          <w:spacing w:val="4"/>
        </w:rPr>
        <w:t xml:space="preserve"> </w:t>
      </w:r>
      <w:r w:rsidR="004973B2" w:rsidRPr="000A77CC">
        <w:rPr>
          <w:color w:val="231F1F"/>
        </w:rPr>
        <w:t>c</w:t>
      </w:r>
      <w:r w:rsidRPr="000A77CC">
        <w:rPr>
          <w:color w:val="231F1F"/>
        </w:rPr>
        <w:t>á</w:t>
      </w:r>
      <w:r w:rsidR="004973B2" w:rsidRPr="000A77CC">
        <w:rPr>
          <w:color w:val="231F1F"/>
        </w:rPr>
        <w:t>c</w:t>
      </w:r>
      <w:r w:rsidRPr="000A77CC">
        <w:rPr>
          <w:color w:val="231F1F"/>
          <w:spacing w:val="4"/>
        </w:rPr>
        <w:t xml:space="preserve"> </w:t>
      </w:r>
      <w:r w:rsidRPr="000A77CC">
        <w:rPr>
          <w:color w:val="231F1F"/>
        </w:rPr>
        <w:t>lát</w:t>
      </w:r>
      <w:r w:rsidRPr="000A77CC">
        <w:rPr>
          <w:color w:val="231F1F"/>
          <w:spacing w:val="4"/>
        </w:rPr>
        <w:t xml:space="preserve"> </w:t>
      </w:r>
      <w:r w:rsidR="004973B2" w:rsidRPr="000A77CC">
        <w:rPr>
          <w:color w:val="231F1F"/>
        </w:rPr>
        <w:t>c</w:t>
      </w:r>
      <w:r w:rsidRPr="000A77CC">
        <w:rPr>
          <w:color w:val="231F1F"/>
        </w:rPr>
        <w:t>ủa</w:t>
      </w:r>
      <w:r w:rsidRPr="000A77CC">
        <w:rPr>
          <w:color w:val="231F1F"/>
          <w:spacing w:val="4"/>
        </w:rPr>
        <w:t xml:space="preserve"> </w:t>
      </w:r>
      <w:r w:rsidRPr="000A77CC">
        <w:rPr>
          <w:color w:val="231F1F"/>
        </w:rPr>
        <w:t>khối</w:t>
      </w:r>
      <w:r w:rsidRPr="000A77CC">
        <w:rPr>
          <w:color w:val="231F1F"/>
          <w:spacing w:val="4"/>
        </w:rPr>
        <w:t xml:space="preserve"> </w:t>
      </w:r>
      <w:r w:rsidRPr="000A77CC">
        <w:rPr>
          <w:color w:val="231F1F"/>
        </w:rPr>
        <w:t>lập</w:t>
      </w:r>
      <w:r w:rsidRPr="000A77CC">
        <w:rPr>
          <w:color w:val="231F1F"/>
          <w:spacing w:val="4"/>
        </w:rPr>
        <w:t xml:space="preserve"> </w:t>
      </w:r>
      <w:r w:rsidRPr="000A77CC">
        <w:rPr>
          <w:color w:val="231F1F"/>
        </w:rPr>
        <w:t>phương</w:t>
      </w:r>
      <w:r w:rsidRPr="000A77CC">
        <w:rPr>
          <w:color w:val="231F1F"/>
          <w:spacing w:val="4"/>
        </w:rPr>
        <w:t xml:space="preserve"> </w:t>
      </w:r>
      <w:r w:rsidRPr="000A77CC">
        <w:rPr>
          <w:color w:val="231F1F"/>
        </w:rPr>
        <w:t>để</w:t>
      </w:r>
      <w:r w:rsidRPr="000A77CC">
        <w:rPr>
          <w:color w:val="231F1F"/>
          <w:spacing w:val="4"/>
        </w:rPr>
        <w:t xml:space="preserve"> </w:t>
      </w:r>
      <w:r w:rsidRPr="000A77CC">
        <w:rPr>
          <w:color w:val="231F1F"/>
        </w:rPr>
        <w:t>thự</w:t>
      </w:r>
      <w:r w:rsidR="004973B2" w:rsidRPr="000A77CC">
        <w:rPr>
          <w:color w:val="231F1F"/>
        </w:rPr>
        <w:t>c</w:t>
      </w:r>
      <w:r w:rsidRPr="000A77CC">
        <w:rPr>
          <w:color w:val="231F1F"/>
          <w:spacing w:val="3"/>
        </w:rPr>
        <w:t xml:space="preserve"> </w:t>
      </w:r>
      <w:r w:rsidRPr="000A77CC">
        <w:rPr>
          <w:color w:val="231F1F"/>
        </w:rPr>
        <w:t>hiện</w:t>
      </w:r>
      <w:r w:rsidRPr="000A77CC">
        <w:rPr>
          <w:color w:val="231F1F"/>
          <w:spacing w:val="4"/>
        </w:rPr>
        <w:t xml:space="preserve"> </w:t>
      </w:r>
      <w:r w:rsidRPr="000A77CC">
        <w:rPr>
          <w:color w:val="231F1F"/>
        </w:rPr>
        <w:t>phân</w:t>
      </w:r>
      <w:r w:rsidRPr="000A77CC">
        <w:rPr>
          <w:color w:val="231F1F"/>
          <w:spacing w:val="1"/>
        </w:rPr>
        <w:t xml:space="preserve"> </w:t>
      </w:r>
      <w:r w:rsidRPr="000A77CC">
        <w:rPr>
          <w:color w:val="231F1F"/>
        </w:rPr>
        <w:t>tí</w:t>
      </w:r>
      <w:r w:rsidR="004973B2" w:rsidRPr="000A77CC">
        <w:rPr>
          <w:color w:val="231F1F"/>
        </w:rPr>
        <w:t>c</w:t>
      </w:r>
      <w:r w:rsidRPr="000A77CC">
        <w:rPr>
          <w:color w:val="231F1F"/>
        </w:rPr>
        <w:t>h</w:t>
      </w:r>
      <w:r w:rsidRPr="000A77CC">
        <w:rPr>
          <w:color w:val="231F1F"/>
          <w:spacing w:val="3"/>
        </w:rPr>
        <w:t xml:space="preserve"> </w:t>
      </w:r>
      <w:r w:rsidRPr="000A77CC">
        <w:rPr>
          <w:color w:val="231F1F"/>
        </w:rPr>
        <w:t>hậu</w:t>
      </w:r>
      <w:r w:rsidRPr="000A77CC">
        <w:rPr>
          <w:color w:val="231F1F"/>
          <w:spacing w:val="4"/>
        </w:rPr>
        <w:t xml:space="preserve"> </w:t>
      </w:r>
      <w:r w:rsidRPr="000A77CC">
        <w:rPr>
          <w:color w:val="231F1F"/>
        </w:rPr>
        <w:t>môn</w:t>
      </w:r>
      <w:r w:rsidRPr="000A77CC">
        <w:rPr>
          <w:color w:val="231F1F"/>
          <w:spacing w:val="3"/>
        </w:rPr>
        <w:t xml:space="preserve"> </w:t>
      </w:r>
      <w:r w:rsidR="004973B2" w:rsidRPr="000A77CC">
        <w:rPr>
          <w:color w:val="231F1F"/>
        </w:rPr>
        <w:t>c</w:t>
      </w:r>
      <w:r w:rsidRPr="000A77CC">
        <w:rPr>
          <w:color w:val="231F1F"/>
        </w:rPr>
        <w:t>hi</w:t>
      </w:r>
      <w:r w:rsidRPr="000A77CC">
        <w:rPr>
          <w:color w:val="231F1F"/>
          <w:spacing w:val="4"/>
        </w:rPr>
        <w:t xml:space="preserve"> </w:t>
      </w:r>
      <w:r w:rsidRPr="000A77CC">
        <w:rPr>
          <w:color w:val="231F1F"/>
        </w:rPr>
        <w:t>tiết</w:t>
      </w:r>
      <w:r w:rsidRPr="000A77CC">
        <w:rPr>
          <w:color w:val="231F1F"/>
          <w:spacing w:val="3"/>
        </w:rPr>
        <w:t xml:space="preserve"> </w:t>
      </w:r>
      <w:r w:rsidRPr="000A77CC">
        <w:rPr>
          <w:color w:val="231F1F"/>
        </w:rPr>
        <w:t>hơn</w:t>
      </w:r>
      <w:r w:rsidRPr="000A77CC">
        <w:rPr>
          <w:color w:val="231F1F"/>
          <w:spacing w:val="4"/>
        </w:rPr>
        <w:t xml:space="preserve"> </w:t>
      </w:r>
      <w:r w:rsidRPr="000A77CC">
        <w:rPr>
          <w:color w:val="231F1F"/>
        </w:rPr>
        <w:t>đượ</w:t>
      </w:r>
      <w:r w:rsidR="004973B2" w:rsidRPr="000A77CC">
        <w:rPr>
          <w:color w:val="231F1F"/>
        </w:rPr>
        <w:t>c</w:t>
      </w:r>
      <w:r w:rsidRPr="000A77CC">
        <w:rPr>
          <w:color w:val="231F1F"/>
          <w:spacing w:val="3"/>
        </w:rPr>
        <w:t xml:space="preserve"> </w:t>
      </w:r>
      <w:r w:rsidRPr="000A77CC">
        <w:rPr>
          <w:color w:val="231F1F"/>
        </w:rPr>
        <w:t>gọi</w:t>
      </w:r>
      <w:r w:rsidRPr="000A77CC">
        <w:rPr>
          <w:color w:val="231F1F"/>
          <w:spacing w:val="4"/>
        </w:rPr>
        <w:t xml:space="preserve"> </w:t>
      </w:r>
      <w:r w:rsidRPr="000A77CC">
        <w:rPr>
          <w:color w:val="231F1F"/>
        </w:rPr>
        <w:t>là</w:t>
      </w:r>
      <w:r w:rsidRPr="000A77CC">
        <w:rPr>
          <w:color w:val="231F1F"/>
          <w:spacing w:val="3"/>
        </w:rPr>
        <w:t xml:space="preserve"> </w:t>
      </w:r>
      <w:r w:rsidRPr="000A77CC">
        <w:rPr>
          <w:color w:val="286682"/>
        </w:rPr>
        <w:t>lát</w:t>
      </w:r>
      <w:r w:rsidRPr="000A77CC">
        <w:rPr>
          <w:color w:val="286682"/>
          <w:spacing w:val="4"/>
        </w:rPr>
        <w:t xml:space="preserve"> </w:t>
      </w:r>
      <w:r w:rsidRPr="000A77CC">
        <w:rPr>
          <w:color w:val="286682"/>
        </w:rPr>
        <w:t>và</w:t>
      </w:r>
      <w:r w:rsidRPr="000A77CC">
        <w:rPr>
          <w:color w:val="286682"/>
          <w:spacing w:val="3"/>
        </w:rPr>
        <w:t xml:space="preserve"> </w:t>
      </w:r>
      <w:r w:rsidRPr="000A77CC">
        <w:rPr>
          <w:color w:val="286682"/>
        </w:rPr>
        <w:t>xú</w:t>
      </w:r>
      <w:r w:rsidR="004973B2" w:rsidRPr="000A77CC">
        <w:rPr>
          <w:color w:val="286682"/>
        </w:rPr>
        <w:t>c</w:t>
      </w:r>
      <w:r w:rsidRPr="000A77CC">
        <w:rPr>
          <w:color w:val="286682"/>
          <w:spacing w:val="4"/>
        </w:rPr>
        <w:t xml:space="preserve"> </w:t>
      </w:r>
      <w:r w:rsidRPr="000A77CC">
        <w:rPr>
          <w:color w:val="286682"/>
        </w:rPr>
        <w:t>xắ</w:t>
      </w:r>
      <w:r w:rsidR="004973B2" w:rsidRPr="000A77CC">
        <w:rPr>
          <w:color w:val="286682"/>
        </w:rPr>
        <w:t>c</w:t>
      </w:r>
      <w:r w:rsidRPr="000A77CC">
        <w:rPr>
          <w:color w:val="286682"/>
        </w:rPr>
        <w:t>.</w:t>
      </w:r>
      <w:r w:rsidRPr="000A77CC">
        <w:rPr>
          <w:color w:val="286682"/>
          <w:spacing w:val="3"/>
        </w:rPr>
        <w:t xml:space="preserve"> </w:t>
      </w:r>
      <w:r w:rsidRPr="000A77CC">
        <w:rPr>
          <w:color w:val="231F1F"/>
        </w:rPr>
        <w:t>Hình</w:t>
      </w:r>
      <w:r w:rsidRPr="000A77CC">
        <w:rPr>
          <w:color w:val="231F1F"/>
          <w:spacing w:val="4"/>
        </w:rPr>
        <w:t xml:space="preserve"> </w:t>
      </w:r>
      <w:r w:rsidRPr="000A77CC">
        <w:rPr>
          <w:color w:val="231F1F"/>
        </w:rPr>
        <w:t>13.7</w:t>
      </w:r>
      <w:r w:rsidRPr="000A77CC">
        <w:rPr>
          <w:color w:val="231F1F"/>
          <w:spacing w:val="3"/>
        </w:rPr>
        <w:t xml:space="preserve"> </w:t>
      </w:r>
      <w:r w:rsidRPr="000A77CC">
        <w:rPr>
          <w:color w:val="231F1F"/>
        </w:rPr>
        <w:t>minh</w:t>
      </w:r>
      <w:r w:rsidRPr="000A77CC">
        <w:rPr>
          <w:color w:val="231F1F"/>
          <w:spacing w:val="4"/>
        </w:rPr>
        <w:t xml:space="preserve"> </w:t>
      </w:r>
      <w:r w:rsidRPr="000A77CC">
        <w:rPr>
          <w:color w:val="231F1F"/>
        </w:rPr>
        <w:t>họa</w:t>
      </w:r>
      <w:r w:rsidRPr="000A77CC">
        <w:rPr>
          <w:color w:val="231F1F"/>
          <w:spacing w:val="3"/>
        </w:rPr>
        <w:t xml:space="preserve"> </w:t>
      </w:r>
      <w:r w:rsidRPr="000A77CC">
        <w:rPr>
          <w:color w:val="231F1F"/>
        </w:rPr>
        <w:t>khái</w:t>
      </w:r>
      <w:r w:rsidRPr="000A77CC">
        <w:rPr>
          <w:color w:val="231F1F"/>
          <w:spacing w:val="4"/>
        </w:rPr>
        <w:t xml:space="preserve"> </w:t>
      </w:r>
      <w:r w:rsidRPr="000A77CC">
        <w:rPr>
          <w:color w:val="231F1F"/>
        </w:rPr>
        <w:t>niệm</w:t>
      </w:r>
      <w:r w:rsidRPr="000A77CC">
        <w:rPr>
          <w:color w:val="231F1F"/>
          <w:spacing w:val="3"/>
        </w:rPr>
        <w:t xml:space="preserve"> </w:t>
      </w:r>
      <w:r w:rsidRPr="000A77CC">
        <w:rPr>
          <w:color w:val="231F1F"/>
        </w:rPr>
        <w:t>lát</w:t>
      </w:r>
      <w:r w:rsidRPr="000A77CC">
        <w:rPr>
          <w:color w:val="231F1F"/>
          <w:spacing w:val="4"/>
        </w:rPr>
        <w:t xml:space="preserve"> </w:t>
      </w:r>
      <w:r w:rsidRPr="000A77CC">
        <w:rPr>
          <w:color w:val="231F1F"/>
        </w:rPr>
        <w:t>và</w:t>
      </w:r>
      <w:r w:rsidRPr="000A77CC">
        <w:rPr>
          <w:color w:val="231F1F"/>
          <w:spacing w:val="3"/>
        </w:rPr>
        <w:t xml:space="preserve"> </w:t>
      </w:r>
      <w:r w:rsidRPr="000A77CC">
        <w:rPr>
          <w:color w:val="231F1F"/>
        </w:rPr>
        <w:t>xú</w:t>
      </w:r>
      <w:r w:rsidR="004973B2" w:rsidRPr="000A77CC">
        <w:rPr>
          <w:color w:val="231F1F"/>
        </w:rPr>
        <w:t>c</w:t>
      </w:r>
      <w:r w:rsidRPr="000A77CC">
        <w:rPr>
          <w:color w:val="231F1F"/>
          <w:spacing w:val="1"/>
        </w:rPr>
        <w:t xml:space="preserve"> </w:t>
      </w:r>
      <w:r w:rsidRPr="000A77CC">
        <w:rPr>
          <w:color w:val="231F1F"/>
        </w:rPr>
        <w:t>xắ</w:t>
      </w:r>
      <w:r w:rsidR="004973B2" w:rsidRPr="000A77CC">
        <w:rPr>
          <w:color w:val="231F1F"/>
        </w:rPr>
        <w:t>c</w:t>
      </w:r>
      <w:r w:rsidRPr="000A77CC">
        <w:rPr>
          <w:color w:val="231F1F"/>
        </w:rPr>
        <w:t>;</w:t>
      </w:r>
      <w:r w:rsidRPr="000A77CC">
        <w:rPr>
          <w:color w:val="231F1F"/>
          <w:spacing w:val="2"/>
        </w:rPr>
        <w:t xml:space="preserve"> </w:t>
      </w:r>
      <w:r w:rsidRPr="000A77CC">
        <w:rPr>
          <w:color w:val="231F1F"/>
        </w:rPr>
        <w:t>lưu</w:t>
      </w:r>
      <w:r w:rsidRPr="000A77CC">
        <w:rPr>
          <w:color w:val="231F1F"/>
          <w:spacing w:val="2"/>
        </w:rPr>
        <w:t xml:space="preserve"> </w:t>
      </w:r>
      <w:r w:rsidRPr="000A77CC">
        <w:rPr>
          <w:color w:val="231F1F"/>
        </w:rPr>
        <w:t>ý</w:t>
      </w:r>
      <w:r w:rsidRPr="000A77CC">
        <w:rPr>
          <w:color w:val="231F1F"/>
          <w:spacing w:val="3"/>
        </w:rPr>
        <w:t xml:space="preserve"> </w:t>
      </w:r>
      <w:r w:rsidRPr="000A77CC">
        <w:rPr>
          <w:color w:val="231F1F"/>
        </w:rPr>
        <w:t>rằng</w:t>
      </w:r>
      <w:r w:rsidRPr="000A77CC">
        <w:rPr>
          <w:color w:val="231F1F"/>
          <w:spacing w:val="2"/>
        </w:rPr>
        <w:t xml:space="preserve"> </w:t>
      </w:r>
      <w:r w:rsidRPr="000A77CC">
        <w:rPr>
          <w:color w:val="231F1F"/>
        </w:rPr>
        <w:t>mỗi</w:t>
      </w:r>
      <w:r w:rsidRPr="000A77CC">
        <w:rPr>
          <w:color w:val="231F1F"/>
          <w:spacing w:val="2"/>
        </w:rPr>
        <w:t xml:space="preserve"> </w:t>
      </w:r>
      <w:r w:rsidRPr="000A77CC">
        <w:rPr>
          <w:color w:val="231F1F"/>
        </w:rPr>
        <w:t>lần</w:t>
      </w:r>
      <w:r w:rsidRPr="000A77CC">
        <w:rPr>
          <w:color w:val="231F1F"/>
          <w:spacing w:val="3"/>
        </w:rPr>
        <w:t xml:space="preserve"> </w:t>
      </w:r>
      <w:r w:rsidR="004973B2" w:rsidRPr="000A77CC">
        <w:rPr>
          <w:color w:val="231F1F"/>
        </w:rPr>
        <w:t>c</w:t>
      </w:r>
      <w:r w:rsidRPr="000A77CC">
        <w:rPr>
          <w:color w:val="231F1F"/>
        </w:rPr>
        <w:t>ắt</w:t>
      </w:r>
      <w:r w:rsidRPr="000A77CC">
        <w:rPr>
          <w:color w:val="231F1F"/>
          <w:spacing w:val="2"/>
        </w:rPr>
        <w:t xml:space="preserve"> </w:t>
      </w:r>
      <w:r w:rsidRPr="000A77CC">
        <w:rPr>
          <w:color w:val="231F1F"/>
        </w:rPr>
        <w:t>ngang</w:t>
      </w:r>
      <w:r w:rsidRPr="000A77CC">
        <w:rPr>
          <w:color w:val="231F1F"/>
          <w:spacing w:val="2"/>
        </w:rPr>
        <w:t xml:space="preserve"> </w:t>
      </w:r>
      <w:r w:rsidRPr="000A77CC">
        <w:rPr>
          <w:color w:val="231F1F"/>
        </w:rPr>
        <w:t>khối</w:t>
      </w:r>
      <w:r w:rsidRPr="000A77CC">
        <w:rPr>
          <w:color w:val="231F1F"/>
          <w:spacing w:val="3"/>
        </w:rPr>
        <w:t xml:space="preserve"> </w:t>
      </w:r>
      <w:r w:rsidRPr="000A77CC">
        <w:rPr>
          <w:color w:val="231F1F"/>
        </w:rPr>
        <w:t>lập</w:t>
      </w:r>
      <w:r w:rsidRPr="000A77CC">
        <w:rPr>
          <w:color w:val="231F1F"/>
          <w:spacing w:val="2"/>
        </w:rPr>
        <w:t xml:space="preserve"> </w:t>
      </w:r>
      <w:r w:rsidRPr="000A77CC">
        <w:rPr>
          <w:color w:val="231F1F"/>
        </w:rPr>
        <w:t>phương</w:t>
      </w:r>
      <w:r w:rsidRPr="000A77CC">
        <w:rPr>
          <w:color w:val="231F1F"/>
          <w:spacing w:val="2"/>
        </w:rPr>
        <w:t xml:space="preserve"> </w:t>
      </w:r>
      <w:r w:rsidRPr="000A77CC">
        <w:rPr>
          <w:color w:val="231F1F"/>
        </w:rPr>
        <w:t>sẽ</w:t>
      </w:r>
      <w:r w:rsidRPr="000A77CC">
        <w:rPr>
          <w:color w:val="231F1F"/>
          <w:spacing w:val="3"/>
        </w:rPr>
        <w:t xml:space="preserve"> </w:t>
      </w:r>
      <w:r w:rsidRPr="000A77CC">
        <w:rPr>
          <w:color w:val="231F1F"/>
        </w:rPr>
        <w:t>tạ</w:t>
      </w:r>
      <w:r w:rsidR="00CF03B4" w:rsidRPr="000A77CC">
        <w:rPr>
          <w:color w:val="231F1F"/>
        </w:rPr>
        <w:t>o</w:t>
      </w:r>
      <w:r w:rsidRPr="000A77CC">
        <w:rPr>
          <w:color w:val="231F1F"/>
          <w:spacing w:val="2"/>
        </w:rPr>
        <w:t xml:space="preserve"> </w:t>
      </w:r>
      <w:r w:rsidRPr="000A77CC">
        <w:rPr>
          <w:color w:val="231F1F"/>
        </w:rPr>
        <w:t>ra</w:t>
      </w:r>
      <w:r w:rsidRPr="000A77CC">
        <w:rPr>
          <w:color w:val="231F1F"/>
          <w:spacing w:val="2"/>
        </w:rPr>
        <w:t xml:space="preserve"> </w:t>
      </w:r>
      <w:r w:rsidRPr="000A77CC">
        <w:rPr>
          <w:color w:val="231F1F"/>
        </w:rPr>
        <w:t>một</w:t>
      </w:r>
      <w:r w:rsidRPr="000A77CC">
        <w:rPr>
          <w:color w:val="231F1F"/>
          <w:spacing w:val="3"/>
        </w:rPr>
        <w:t xml:space="preserve"> </w:t>
      </w:r>
      <w:r w:rsidRPr="000A77CC">
        <w:rPr>
          <w:color w:val="231F1F"/>
        </w:rPr>
        <w:t>lát</w:t>
      </w:r>
      <w:r w:rsidRPr="000A77CC">
        <w:rPr>
          <w:color w:val="231F1F"/>
          <w:spacing w:val="2"/>
        </w:rPr>
        <w:t xml:space="preserve"> </w:t>
      </w:r>
      <w:r w:rsidR="004973B2" w:rsidRPr="000A77CC">
        <w:rPr>
          <w:color w:val="231F1F"/>
        </w:rPr>
        <w:t>c</w:t>
      </w:r>
      <w:r w:rsidRPr="000A77CC">
        <w:rPr>
          <w:color w:val="231F1F"/>
        </w:rPr>
        <w:t>ắt.</w:t>
      </w:r>
      <w:r w:rsidRPr="000A77CC">
        <w:rPr>
          <w:color w:val="231F1F"/>
          <w:spacing w:val="2"/>
        </w:rPr>
        <w:t xml:space="preserve"> </w:t>
      </w:r>
      <w:r w:rsidR="004973B2" w:rsidRPr="000A77CC">
        <w:rPr>
          <w:color w:val="231F1F"/>
        </w:rPr>
        <w:t>c</w:t>
      </w:r>
      <w:r w:rsidRPr="000A77CC">
        <w:rPr>
          <w:color w:val="231F1F"/>
        </w:rPr>
        <w:t>á</w:t>
      </w:r>
      <w:r w:rsidR="004973B2" w:rsidRPr="000A77CC">
        <w:rPr>
          <w:color w:val="231F1F"/>
        </w:rPr>
        <w:t>c</w:t>
      </w:r>
      <w:r w:rsidRPr="000A77CC">
        <w:rPr>
          <w:color w:val="231F1F"/>
          <w:spacing w:val="3"/>
        </w:rPr>
        <w:t xml:space="preserve"> </w:t>
      </w:r>
      <w:r w:rsidRPr="000A77CC">
        <w:rPr>
          <w:color w:val="231F1F"/>
        </w:rPr>
        <w:t>lát</w:t>
      </w:r>
      <w:r w:rsidRPr="000A77CC">
        <w:rPr>
          <w:color w:val="231F1F"/>
          <w:spacing w:val="2"/>
        </w:rPr>
        <w:t xml:space="preserve"> </w:t>
      </w:r>
      <w:r w:rsidRPr="000A77CC">
        <w:rPr>
          <w:color w:val="231F1F"/>
        </w:rPr>
        <w:t>gia</w:t>
      </w:r>
      <w:r w:rsidR="00CF03B4" w:rsidRPr="000A77CC">
        <w:rPr>
          <w:color w:val="231F1F"/>
        </w:rPr>
        <w:t>o</w:t>
      </w:r>
      <w:r w:rsidRPr="000A77CC">
        <w:rPr>
          <w:color w:val="231F1F"/>
          <w:spacing w:val="2"/>
        </w:rPr>
        <w:t xml:space="preserve"> </w:t>
      </w:r>
      <w:r w:rsidRPr="000A77CC">
        <w:rPr>
          <w:color w:val="231F1F"/>
        </w:rPr>
        <w:t>nhau</w:t>
      </w:r>
      <w:r w:rsidRPr="000A77CC">
        <w:rPr>
          <w:color w:val="231F1F"/>
          <w:spacing w:val="3"/>
        </w:rPr>
        <w:t xml:space="preserve"> </w:t>
      </w:r>
      <w:r w:rsidRPr="000A77CC">
        <w:rPr>
          <w:color w:val="231F1F"/>
        </w:rPr>
        <w:t>tạ</w:t>
      </w:r>
      <w:r w:rsidR="00CF03B4" w:rsidRPr="000A77CC">
        <w:rPr>
          <w:color w:val="231F1F"/>
        </w:rPr>
        <w:t>o</w:t>
      </w:r>
      <w:r w:rsidRPr="000A77CC">
        <w:rPr>
          <w:color w:val="231F1F"/>
          <w:spacing w:val="2"/>
        </w:rPr>
        <w:t xml:space="preserve"> </w:t>
      </w:r>
      <w:r w:rsidRPr="000A77CC">
        <w:rPr>
          <w:color w:val="231F1F"/>
        </w:rPr>
        <w:t>ra</w:t>
      </w:r>
      <w:r w:rsidRPr="000A77CC">
        <w:rPr>
          <w:color w:val="231F1F"/>
          <w:spacing w:val="-75"/>
        </w:rPr>
        <w:t xml:space="preserve"> </w:t>
      </w:r>
      <w:r w:rsidR="004973B2" w:rsidRPr="000A77CC">
        <w:rPr>
          <w:color w:val="231F1F"/>
        </w:rPr>
        <w:t>c</w:t>
      </w:r>
      <w:r w:rsidRPr="000A77CC">
        <w:rPr>
          <w:color w:val="231F1F"/>
        </w:rPr>
        <w:t>á</w:t>
      </w:r>
      <w:r w:rsidR="004973B2" w:rsidRPr="000A77CC">
        <w:rPr>
          <w:color w:val="231F1F"/>
        </w:rPr>
        <w:t>c</w:t>
      </w:r>
      <w:r w:rsidRPr="000A77CC">
        <w:rPr>
          <w:color w:val="231F1F"/>
        </w:rPr>
        <w:t xml:space="preserve"> khối</w:t>
      </w:r>
      <w:r w:rsidRPr="000A77CC">
        <w:rPr>
          <w:color w:val="231F1F"/>
          <w:spacing w:val="1"/>
        </w:rPr>
        <w:t xml:space="preserve"> </w:t>
      </w:r>
      <w:r w:rsidRPr="000A77CC">
        <w:rPr>
          <w:color w:val="231F1F"/>
        </w:rPr>
        <w:t>nhỏ</w:t>
      </w:r>
      <w:r w:rsidRPr="000A77CC">
        <w:rPr>
          <w:color w:val="231F1F"/>
          <w:spacing w:val="1"/>
        </w:rPr>
        <w:t xml:space="preserve"> </w:t>
      </w:r>
      <w:r w:rsidRPr="000A77CC">
        <w:rPr>
          <w:color w:val="231F1F"/>
        </w:rPr>
        <w:t>tạ</w:t>
      </w:r>
      <w:r w:rsidR="00CF03B4" w:rsidRPr="000A77CC">
        <w:rPr>
          <w:color w:val="231F1F"/>
        </w:rPr>
        <w:t>o</w:t>
      </w:r>
      <w:r w:rsidRPr="000A77CC">
        <w:rPr>
          <w:color w:val="231F1F"/>
          <w:spacing w:val="1"/>
        </w:rPr>
        <w:t xml:space="preserve"> </w:t>
      </w:r>
      <w:r w:rsidRPr="000A77CC">
        <w:rPr>
          <w:color w:val="231F1F"/>
        </w:rPr>
        <w:t>thành</w:t>
      </w:r>
      <w:r w:rsidRPr="000A77CC">
        <w:rPr>
          <w:color w:val="231F1F"/>
          <w:spacing w:val="1"/>
        </w:rPr>
        <w:t xml:space="preserve"> </w:t>
      </w:r>
      <w:r w:rsidRPr="000A77CC">
        <w:rPr>
          <w:color w:val="231F1F"/>
        </w:rPr>
        <w:t>phần</w:t>
      </w:r>
      <w:r w:rsidRPr="000A77CC">
        <w:rPr>
          <w:color w:val="231F1F"/>
          <w:spacing w:val="1"/>
        </w:rPr>
        <w:t xml:space="preserve"> </w:t>
      </w:r>
      <w:r w:rsidRPr="000A77CC">
        <w:rPr>
          <w:color w:val="231F1F"/>
        </w:rPr>
        <w:t>“xú</w:t>
      </w:r>
      <w:r w:rsidR="004973B2" w:rsidRPr="000A77CC">
        <w:rPr>
          <w:color w:val="231F1F"/>
        </w:rPr>
        <w:t>c</w:t>
      </w:r>
      <w:r w:rsidRPr="000A77CC">
        <w:rPr>
          <w:color w:val="231F1F"/>
          <w:spacing w:val="1"/>
        </w:rPr>
        <w:t xml:space="preserve"> </w:t>
      </w:r>
      <w:r w:rsidRPr="000A77CC">
        <w:rPr>
          <w:color w:val="231F1F"/>
        </w:rPr>
        <w:t>xắ</w:t>
      </w:r>
      <w:r w:rsidR="004973B2" w:rsidRPr="000A77CC">
        <w:rPr>
          <w:color w:val="231F1F"/>
        </w:rPr>
        <w:t>c</w:t>
      </w:r>
      <w:r w:rsidRPr="000A77CC">
        <w:rPr>
          <w:color w:val="231F1F"/>
        </w:rPr>
        <w:t>”</w:t>
      </w:r>
      <w:r w:rsidRPr="000A77CC">
        <w:rPr>
          <w:color w:val="231F1F"/>
          <w:spacing w:val="1"/>
        </w:rPr>
        <w:t xml:space="preserve"> </w:t>
      </w:r>
      <w:r w:rsidR="004973B2" w:rsidRPr="000A77CC">
        <w:rPr>
          <w:color w:val="231F1F"/>
        </w:rPr>
        <w:t>c</w:t>
      </w:r>
      <w:r w:rsidRPr="000A77CC">
        <w:rPr>
          <w:color w:val="231F1F"/>
        </w:rPr>
        <w:t>ủa</w:t>
      </w:r>
      <w:r w:rsidRPr="000A77CC">
        <w:rPr>
          <w:color w:val="231F1F"/>
          <w:spacing w:val="1"/>
        </w:rPr>
        <w:t xml:space="preserve"> </w:t>
      </w:r>
      <w:r w:rsidRPr="000A77CC">
        <w:rPr>
          <w:color w:val="231F1F"/>
        </w:rPr>
        <w:t>h</w:t>
      </w:r>
      <w:r w:rsidR="00CF03B4" w:rsidRPr="000A77CC">
        <w:rPr>
          <w:color w:val="231F1F"/>
        </w:rPr>
        <w:t>o</w:t>
      </w:r>
      <w:r w:rsidRPr="000A77CC">
        <w:rPr>
          <w:color w:val="231F1F"/>
        </w:rPr>
        <w:t>ạt</w:t>
      </w:r>
      <w:r w:rsidRPr="000A77CC">
        <w:rPr>
          <w:color w:val="231F1F"/>
          <w:spacing w:val="1"/>
        </w:rPr>
        <w:t xml:space="preserve"> </w:t>
      </w:r>
      <w:r w:rsidRPr="000A77CC">
        <w:rPr>
          <w:color w:val="231F1F"/>
        </w:rPr>
        <w:t>động</w:t>
      </w:r>
      <w:r w:rsidRPr="000A77CC">
        <w:rPr>
          <w:color w:val="231F1F"/>
          <w:spacing w:val="1"/>
        </w:rPr>
        <w:t xml:space="preserve"> </w:t>
      </w:r>
      <w:r w:rsidR="004973B2" w:rsidRPr="000A77CC">
        <w:rPr>
          <w:color w:val="231F1F"/>
        </w:rPr>
        <w:t>c</w:t>
      </w:r>
      <w:r w:rsidRPr="000A77CC">
        <w:rPr>
          <w:color w:val="231F1F"/>
        </w:rPr>
        <w:t>ắt</w:t>
      </w:r>
      <w:r w:rsidRPr="000A77CC">
        <w:rPr>
          <w:color w:val="231F1F"/>
          <w:spacing w:val="1"/>
        </w:rPr>
        <w:t xml:space="preserve"> </w:t>
      </w:r>
      <w:r w:rsidRPr="000A77CC">
        <w:rPr>
          <w:color w:val="231F1F"/>
        </w:rPr>
        <w:t>lát</w:t>
      </w:r>
      <w:r w:rsidRPr="000A77CC">
        <w:rPr>
          <w:color w:val="231F1F"/>
          <w:spacing w:val="1"/>
        </w:rPr>
        <w:t xml:space="preserve"> </w:t>
      </w:r>
      <w:r w:rsidRPr="000A77CC">
        <w:rPr>
          <w:color w:val="231F1F"/>
        </w:rPr>
        <w:t>và</w:t>
      </w:r>
      <w:r w:rsidRPr="000A77CC">
        <w:rPr>
          <w:color w:val="231F1F"/>
          <w:spacing w:val="1"/>
        </w:rPr>
        <w:t xml:space="preserve"> </w:t>
      </w:r>
      <w:r w:rsidRPr="000A77CC">
        <w:rPr>
          <w:color w:val="231F1F"/>
        </w:rPr>
        <w:t>xú</w:t>
      </w:r>
      <w:r w:rsidR="004973B2" w:rsidRPr="000A77CC">
        <w:rPr>
          <w:color w:val="231F1F"/>
        </w:rPr>
        <w:t>c</w:t>
      </w:r>
      <w:r w:rsidRPr="000A77CC">
        <w:rPr>
          <w:color w:val="231F1F"/>
          <w:spacing w:val="1"/>
        </w:rPr>
        <w:t xml:space="preserve"> </w:t>
      </w:r>
      <w:r w:rsidRPr="000A77CC">
        <w:rPr>
          <w:color w:val="231F1F"/>
        </w:rPr>
        <w:t>xắ</w:t>
      </w:r>
      <w:r w:rsidR="004973B2" w:rsidRPr="000A77CC">
        <w:rPr>
          <w:color w:val="231F1F"/>
        </w:rPr>
        <w:t>c</w:t>
      </w:r>
      <w:r w:rsidRPr="000A77CC">
        <w:rPr>
          <w:color w:val="231F1F"/>
        </w:rPr>
        <w:t>.</w:t>
      </w:r>
      <w:r w:rsidR="00000000">
        <w:pict w14:anchorId="1FE6EB85">
          <v:group id="_x0000_s2540" style="position:absolute;left:0;text-align:left;margin-left:189pt;margin-top:120.85pt;width:384pt;height:205.15pt;z-index:251692544;mso-position-horizontal-relative:page;mso-position-vertical-relative:text" coordorigin="3780,2417" coordsize="7680,4103">
            <v:rect id="_x0000_s2550" style="position:absolute;left:3780;top:2743;width:7680;height:3776" fillcolor="#eadcc4" stroked="f"/>
            <v:shape id="_x0000_s2549" type="#_x0000_t75" style="position:absolute;left:5482;top:2984;width:2987;height:3278">
              <v:imagedata r:id="rId41" o:title=""/>
            </v:shape>
            <v:line id="_x0000_s2548" style="position:absolute" from="8596,4306" to="7974,3764" strokecolor="#7c3b2f" strokeweight="4pt"/>
            <v:shape id="_x0000_s2547" style="position:absolute;left:7804;top:3617;width:243;height:232" coordorigin="7804,3617" coordsize="243,232" path="m7804,3617r96,232l8047,3680r-243,-63xe" fillcolor="#7c3b2f" stroked="f">
              <v:path arrowok="t"/>
            </v:shape>
            <v:line id="_x0000_s2546" style="position:absolute" from="8146,6017" to="6836,5089" strokecolor="#7c3b2f" strokeweight="4pt"/>
            <v:shape id="_x0000_s2545" style="position:absolute;left:6652;top:4960;width:248;height:221" coordorigin="6652,4960" coordsize="248,221" path="m6652,4960r120,220l6900,4997r-248,-37xe" fillcolor="#7c3b2f" stroked="f">
              <v:path arrowok="t"/>
            </v:shape>
            <v:shape id="_x0000_s2544" type="#_x0000_t202" style="position:absolute;left:8219;top:5859;width:1339;height:391" filled="f" stroked="f">
              <v:textbox style="mso-next-textbox:#_x0000_s2544" inset="0,0,0,0">
                <w:txbxContent>
                  <w:p w14:paraId="071CF9FB" w14:textId="62BB25A9" w:rsidR="00854B0D" w:rsidRDefault="007C4800">
                    <w:pPr>
                      <w:spacing w:line="259" w:lineRule="auto"/>
                      <w:rPr>
                        <w:rFonts w:ascii="Trebuchet MS" w:hAnsi="Trebuchet MS"/>
                        <w:b/>
                        <w:sz w:val="16"/>
                      </w:rPr>
                    </w:pPr>
                    <w:r w:rsidRPr="007C4800">
                      <w:rPr>
                        <w:rFonts w:ascii="Trebuchet MS" w:hAnsi="Trebuchet MS"/>
                        <w:b/>
                        <w:sz w:val="16"/>
                      </w:rPr>
                      <w:t>Ch</w:t>
                    </w:r>
                    <w:r w:rsidRPr="007C4800">
                      <w:rPr>
                        <w:rFonts w:ascii="Calibri" w:hAnsi="Calibri" w:cs="Calibri"/>
                        <w:b/>
                        <w:sz w:val="16"/>
                      </w:rPr>
                      <w:t>ế</w:t>
                    </w:r>
                    <w:r w:rsidRPr="007C4800">
                      <w:rPr>
                        <w:rFonts w:ascii="Trebuchet MS" w:hAnsi="Trebuchet MS"/>
                        <w:b/>
                        <w:sz w:val="16"/>
                      </w:rPr>
                      <w:t xml:space="preserve"> </w:t>
                    </w:r>
                    <w:r w:rsidRPr="007C4800">
                      <w:rPr>
                        <w:rFonts w:ascii="Trebuchet MS" w:hAnsi="Trebuchet MS" w:cs="Trebuchet MS"/>
                        <w:b/>
                        <w:sz w:val="16"/>
                      </w:rPr>
                      <w:t>đ</w:t>
                    </w:r>
                    <w:r w:rsidRPr="007C4800">
                      <w:rPr>
                        <w:rFonts w:ascii="Calibri" w:hAnsi="Calibri" w:cs="Calibri"/>
                        <w:b/>
                        <w:sz w:val="16"/>
                      </w:rPr>
                      <w:t>ộ</w:t>
                    </w:r>
                    <w:r w:rsidRPr="007C4800">
                      <w:rPr>
                        <w:rFonts w:ascii="Trebuchet MS" w:hAnsi="Trebuchet MS"/>
                        <w:b/>
                        <w:sz w:val="16"/>
                      </w:rPr>
                      <w:t xml:space="preserve"> xem d</w:t>
                    </w:r>
                    <w:r w:rsidRPr="007C4800">
                      <w:rPr>
                        <w:rFonts w:ascii="Calibri" w:hAnsi="Calibri" w:cs="Calibri"/>
                        <w:b/>
                        <w:sz w:val="16"/>
                      </w:rPr>
                      <w:t>ữ</w:t>
                    </w:r>
                    <w:r w:rsidRPr="007C4800">
                      <w:rPr>
                        <w:rFonts w:ascii="Trebuchet MS" w:hAnsi="Trebuchet MS"/>
                        <w:b/>
                        <w:sz w:val="16"/>
                      </w:rPr>
                      <w:t xml:space="preserve"> li</w:t>
                    </w:r>
                    <w:r w:rsidRPr="007C4800">
                      <w:rPr>
                        <w:rFonts w:ascii="Calibri" w:hAnsi="Calibri" w:cs="Calibri"/>
                        <w:b/>
                        <w:sz w:val="16"/>
                      </w:rPr>
                      <w:t>ệ</w:t>
                    </w:r>
                    <w:r w:rsidRPr="007C4800">
                      <w:rPr>
                        <w:rFonts w:ascii="Trebuchet MS" w:hAnsi="Trebuchet MS"/>
                        <w:b/>
                        <w:sz w:val="16"/>
                      </w:rPr>
                      <w:t>u b</w:t>
                    </w:r>
                    <w:r w:rsidRPr="007C4800">
                      <w:rPr>
                        <w:rFonts w:ascii="Trebuchet MS" w:hAnsi="Trebuchet MS" w:cs="Trebuchet MS"/>
                        <w:b/>
                        <w:sz w:val="16"/>
                      </w:rPr>
                      <w:t>á</w:t>
                    </w:r>
                    <w:r w:rsidRPr="007C4800">
                      <w:rPr>
                        <w:rFonts w:ascii="Trebuchet MS" w:hAnsi="Trebuchet MS"/>
                        <w:b/>
                        <w:sz w:val="16"/>
                      </w:rPr>
                      <w:t>n h</w:t>
                    </w:r>
                    <w:r w:rsidRPr="007C4800">
                      <w:rPr>
                        <w:rFonts w:ascii="Trebuchet MS" w:hAnsi="Trebuchet MS" w:cs="Trebuchet MS"/>
                        <w:b/>
                        <w:sz w:val="16"/>
                      </w:rPr>
                      <w:t>à</w:t>
                    </w:r>
                    <w:r w:rsidRPr="007C4800">
                      <w:rPr>
                        <w:rFonts w:ascii="Trebuchet MS" w:hAnsi="Trebuchet MS"/>
                        <w:b/>
                        <w:sz w:val="16"/>
                      </w:rPr>
                      <w:t>ng c</w:t>
                    </w:r>
                    <w:r w:rsidRPr="007C4800">
                      <w:rPr>
                        <w:rFonts w:ascii="Calibri" w:hAnsi="Calibri" w:cs="Calibri"/>
                        <w:b/>
                        <w:sz w:val="16"/>
                      </w:rPr>
                      <w:t>ủ</w:t>
                    </w:r>
                    <w:r w:rsidRPr="007C4800">
                      <w:rPr>
                        <w:rFonts w:ascii="Trebuchet MS" w:hAnsi="Trebuchet MS"/>
                        <w:b/>
                        <w:sz w:val="16"/>
                      </w:rPr>
                      <w:t>a Gi</w:t>
                    </w:r>
                    <w:r w:rsidRPr="007C4800">
                      <w:rPr>
                        <w:rFonts w:ascii="Trebuchet MS" w:hAnsi="Trebuchet MS" w:cs="Trebuchet MS"/>
                        <w:b/>
                        <w:sz w:val="16"/>
                      </w:rPr>
                      <w:t>á</w:t>
                    </w:r>
                    <w:r w:rsidRPr="007C4800">
                      <w:rPr>
                        <w:rFonts w:ascii="Trebuchet MS" w:hAnsi="Trebuchet MS"/>
                        <w:b/>
                        <w:sz w:val="16"/>
                      </w:rPr>
                      <w:t xml:space="preserve">m </w:t>
                    </w:r>
                    <w:r w:rsidRPr="007C4800">
                      <w:rPr>
                        <w:rFonts w:ascii="Trebuchet MS" w:hAnsi="Trebuchet MS" w:cs="Trebuchet MS"/>
                        <w:b/>
                        <w:sz w:val="16"/>
                      </w:rPr>
                      <w:t>đ</w:t>
                    </w:r>
                    <w:r w:rsidRPr="007C4800">
                      <w:rPr>
                        <w:rFonts w:ascii="Calibri" w:hAnsi="Calibri" w:cs="Calibri"/>
                        <w:b/>
                        <w:sz w:val="16"/>
                      </w:rPr>
                      <w:t>ố</w:t>
                    </w:r>
                    <w:r w:rsidRPr="007C4800">
                      <w:rPr>
                        <w:rFonts w:ascii="Trebuchet MS" w:hAnsi="Trebuchet MS"/>
                        <w:b/>
                        <w:sz w:val="16"/>
                      </w:rPr>
                      <w:t>c s</w:t>
                    </w:r>
                    <w:r w:rsidRPr="007C4800">
                      <w:rPr>
                        <w:rFonts w:ascii="Calibri" w:hAnsi="Calibri" w:cs="Calibri"/>
                        <w:b/>
                        <w:sz w:val="16"/>
                      </w:rPr>
                      <w:t>ả</w:t>
                    </w:r>
                    <w:r w:rsidRPr="007C4800">
                      <w:rPr>
                        <w:rFonts w:ascii="Trebuchet MS" w:hAnsi="Trebuchet MS"/>
                        <w:b/>
                        <w:sz w:val="16"/>
                      </w:rPr>
                      <w:t>n ph</w:t>
                    </w:r>
                    <w:r w:rsidRPr="007C4800">
                      <w:rPr>
                        <w:rFonts w:ascii="Calibri" w:hAnsi="Calibri" w:cs="Calibri"/>
                        <w:b/>
                        <w:sz w:val="16"/>
                      </w:rPr>
                      <w:t>ẩ</w:t>
                    </w:r>
                    <w:r w:rsidRPr="007C4800">
                      <w:rPr>
                        <w:rFonts w:ascii="Trebuchet MS" w:hAnsi="Trebuchet MS"/>
                        <w:b/>
                        <w:sz w:val="16"/>
                      </w:rPr>
                      <w:t>m</w:t>
                    </w:r>
                  </w:p>
                </w:txbxContent>
              </v:textbox>
            </v:shape>
            <v:shape id="_x0000_s2543" type="#_x0000_t202" style="position:absolute;left:6161;top:5991;width:368;height:191" filled="f" stroked="f">
              <v:textbox style="mso-next-textbox:#_x0000_s2543" inset="0,0,0,0">
                <w:txbxContent>
                  <w:p w14:paraId="33D0A25A" w14:textId="77777777" w:rsidR="00854B0D" w:rsidRDefault="00C536FB">
                    <w:pPr>
                      <w:spacing w:line="183" w:lineRule="exact"/>
                      <w:rPr>
                        <w:rFonts w:ascii="Trebuchet MS"/>
                        <w:b/>
                        <w:sz w:val="16"/>
                      </w:rPr>
                    </w:pPr>
                    <w:r>
                      <w:rPr>
                        <w:rFonts w:ascii="Trebuchet MS"/>
                        <w:b/>
                        <w:color w:val="231F20"/>
                        <w:w w:val="95"/>
                        <w:sz w:val="16"/>
                      </w:rPr>
                      <w:t>Time</w:t>
                    </w:r>
                  </w:p>
                </w:txbxContent>
              </v:textbox>
            </v:shape>
            <v:shape id="_x0000_s2542" type="#_x0000_t202" style="position:absolute;left:8670;top:4150;width:1253;height:391" filled="f" stroked="f">
              <v:textbox style="mso-next-textbox:#_x0000_s2542" inset="0,0,0,0">
                <w:txbxContent>
                  <w:p w14:paraId="71FF3C82" w14:textId="0E39D54D" w:rsidR="00854B0D" w:rsidRDefault="007C4800">
                    <w:pPr>
                      <w:spacing w:line="259" w:lineRule="auto"/>
                      <w:ind w:right="15"/>
                      <w:rPr>
                        <w:rFonts w:ascii="Trebuchet MS" w:hAnsi="Trebuchet MS"/>
                        <w:b/>
                        <w:sz w:val="16"/>
                      </w:rPr>
                    </w:pPr>
                    <w:r w:rsidRPr="007C4800">
                      <w:rPr>
                        <w:rFonts w:ascii="Trebuchet MS" w:hAnsi="Trebuchet MS"/>
                        <w:b/>
                        <w:sz w:val="16"/>
                      </w:rPr>
                      <w:t>Ch</w:t>
                    </w:r>
                    <w:r w:rsidRPr="007C4800">
                      <w:rPr>
                        <w:rFonts w:ascii="Calibri" w:hAnsi="Calibri" w:cs="Calibri"/>
                        <w:b/>
                        <w:sz w:val="16"/>
                      </w:rPr>
                      <w:t>ế</w:t>
                    </w:r>
                    <w:r w:rsidRPr="007C4800">
                      <w:rPr>
                        <w:rFonts w:ascii="Trebuchet MS" w:hAnsi="Trebuchet MS"/>
                        <w:b/>
                        <w:sz w:val="16"/>
                      </w:rPr>
                      <w:t xml:space="preserve"> </w:t>
                    </w:r>
                    <w:r w:rsidRPr="007C4800">
                      <w:rPr>
                        <w:rFonts w:ascii="Trebuchet MS" w:hAnsi="Trebuchet MS" w:cs="Trebuchet MS"/>
                        <w:b/>
                        <w:sz w:val="16"/>
                      </w:rPr>
                      <w:t>đ</w:t>
                    </w:r>
                    <w:r w:rsidRPr="007C4800">
                      <w:rPr>
                        <w:rFonts w:ascii="Calibri" w:hAnsi="Calibri" w:cs="Calibri"/>
                        <w:b/>
                        <w:sz w:val="16"/>
                      </w:rPr>
                      <w:t>ộ</w:t>
                    </w:r>
                    <w:r w:rsidRPr="007C4800">
                      <w:rPr>
                        <w:rFonts w:ascii="Trebuchet MS" w:hAnsi="Trebuchet MS"/>
                        <w:b/>
                        <w:sz w:val="16"/>
                      </w:rPr>
                      <w:t xml:space="preserve"> xem d</w:t>
                    </w:r>
                    <w:r w:rsidRPr="007C4800">
                      <w:rPr>
                        <w:rFonts w:ascii="Calibri" w:hAnsi="Calibri" w:cs="Calibri"/>
                        <w:b/>
                        <w:sz w:val="16"/>
                      </w:rPr>
                      <w:t>ữ</w:t>
                    </w:r>
                    <w:r w:rsidRPr="007C4800">
                      <w:rPr>
                        <w:rFonts w:ascii="Trebuchet MS" w:hAnsi="Trebuchet MS"/>
                        <w:b/>
                        <w:sz w:val="16"/>
                      </w:rPr>
                      <w:t xml:space="preserve"> li</w:t>
                    </w:r>
                    <w:r w:rsidRPr="007C4800">
                      <w:rPr>
                        <w:rFonts w:ascii="Calibri" w:hAnsi="Calibri" w:cs="Calibri"/>
                        <w:b/>
                        <w:sz w:val="16"/>
                      </w:rPr>
                      <w:t>ệ</w:t>
                    </w:r>
                    <w:r w:rsidRPr="007C4800">
                      <w:rPr>
                        <w:rFonts w:ascii="Trebuchet MS" w:hAnsi="Trebuchet MS"/>
                        <w:b/>
                        <w:sz w:val="16"/>
                      </w:rPr>
                      <w:t>u b</w:t>
                    </w:r>
                    <w:r w:rsidRPr="007C4800">
                      <w:rPr>
                        <w:rFonts w:ascii="Trebuchet MS" w:hAnsi="Trebuchet MS" w:cs="Trebuchet MS"/>
                        <w:b/>
                        <w:sz w:val="16"/>
                      </w:rPr>
                      <w:t>á</w:t>
                    </w:r>
                    <w:r w:rsidRPr="007C4800">
                      <w:rPr>
                        <w:rFonts w:ascii="Trebuchet MS" w:hAnsi="Trebuchet MS"/>
                        <w:b/>
                        <w:sz w:val="16"/>
                      </w:rPr>
                      <w:t>n h</w:t>
                    </w:r>
                    <w:r w:rsidRPr="007C4800">
                      <w:rPr>
                        <w:rFonts w:ascii="Trebuchet MS" w:hAnsi="Trebuchet MS" w:cs="Trebuchet MS"/>
                        <w:b/>
                        <w:sz w:val="16"/>
                      </w:rPr>
                      <w:t>à</w:t>
                    </w:r>
                    <w:r w:rsidRPr="007C4800">
                      <w:rPr>
                        <w:rFonts w:ascii="Trebuchet MS" w:hAnsi="Trebuchet MS"/>
                        <w:b/>
                        <w:sz w:val="16"/>
                      </w:rPr>
                      <w:t>ng c</w:t>
                    </w:r>
                    <w:r w:rsidRPr="007C4800">
                      <w:rPr>
                        <w:rFonts w:ascii="Calibri" w:hAnsi="Calibri" w:cs="Calibri"/>
                        <w:b/>
                        <w:sz w:val="16"/>
                      </w:rPr>
                      <w:t>ủ</w:t>
                    </w:r>
                    <w:r w:rsidRPr="007C4800">
                      <w:rPr>
                        <w:rFonts w:ascii="Trebuchet MS" w:hAnsi="Trebuchet MS"/>
                        <w:b/>
                        <w:sz w:val="16"/>
                      </w:rPr>
                      <w:t>a ng</w:t>
                    </w:r>
                    <w:r w:rsidRPr="007C4800">
                      <w:rPr>
                        <w:rFonts w:ascii="Calibri" w:hAnsi="Calibri" w:cs="Calibri"/>
                        <w:b/>
                        <w:sz w:val="16"/>
                      </w:rPr>
                      <w:t>ườ</w:t>
                    </w:r>
                    <w:r w:rsidRPr="007C4800">
                      <w:rPr>
                        <w:rFonts w:ascii="Trebuchet MS" w:hAnsi="Trebuchet MS"/>
                        <w:b/>
                        <w:sz w:val="16"/>
                      </w:rPr>
                      <w:t>i qu</w:t>
                    </w:r>
                    <w:r w:rsidRPr="007C4800">
                      <w:rPr>
                        <w:rFonts w:ascii="Calibri" w:hAnsi="Calibri" w:cs="Calibri"/>
                        <w:b/>
                        <w:sz w:val="16"/>
                      </w:rPr>
                      <w:t>ả</w:t>
                    </w:r>
                    <w:r w:rsidRPr="007C4800">
                      <w:rPr>
                        <w:rFonts w:ascii="Trebuchet MS" w:hAnsi="Trebuchet MS"/>
                        <w:b/>
                        <w:sz w:val="16"/>
                      </w:rPr>
                      <w:t>n l</w:t>
                    </w:r>
                    <w:r w:rsidRPr="007C4800">
                      <w:rPr>
                        <w:rFonts w:ascii="Trebuchet MS" w:hAnsi="Trebuchet MS" w:cs="Trebuchet MS"/>
                        <w:b/>
                        <w:sz w:val="16"/>
                      </w:rPr>
                      <w:t>ý</w:t>
                    </w:r>
                    <w:r w:rsidRPr="007C4800">
                      <w:rPr>
                        <w:rFonts w:ascii="Trebuchet MS" w:hAnsi="Trebuchet MS"/>
                        <w:b/>
                        <w:sz w:val="16"/>
                      </w:rPr>
                      <w:t xml:space="preserve"> b</w:t>
                    </w:r>
                    <w:r w:rsidRPr="007C4800">
                      <w:rPr>
                        <w:rFonts w:ascii="Trebuchet MS" w:hAnsi="Trebuchet MS" w:cs="Trebuchet MS"/>
                        <w:b/>
                        <w:sz w:val="16"/>
                      </w:rPr>
                      <w:t>á</w:t>
                    </w:r>
                    <w:r w:rsidRPr="007C4800">
                      <w:rPr>
                        <w:rFonts w:ascii="Trebuchet MS" w:hAnsi="Trebuchet MS"/>
                        <w:b/>
                        <w:sz w:val="16"/>
                      </w:rPr>
                      <w:t>n h</w:t>
                    </w:r>
                    <w:r w:rsidRPr="007C4800">
                      <w:rPr>
                        <w:rFonts w:ascii="Trebuchet MS" w:hAnsi="Trebuchet MS" w:cs="Trebuchet MS"/>
                        <w:b/>
                        <w:sz w:val="16"/>
                      </w:rPr>
                      <w:t>à</w:t>
                    </w:r>
                    <w:r w:rsidRPr="007C4800">
                      <w:rPr>
                        <w:rFonts w:ascii="Trebuchet MS" w:hAnsi="Trebuchet MS"/>
                        <w:b/>
                        <w:sz w:val="16"/>
                      </w:rPr>
                      <w:t>ng</w:t>
                    </w:r>
                  </w:p>
                </w:txbxContent>
              </v:textbox>
            </v:shape>
            <v:shape id="_x0000_s2541" type="#_x0000_t202" style="position:absolute;left:3780;top:2416;width:7680;height:327" fillcolor="#9a9158" stroked="f">
              <v:textbox style="mso-next-textbox:#_x0000_s2541" inset="0,0,0,0">
                <w:txbxContent>
                  <w:p w14:paraId="78888AA0" w14:textId="4CF7EB2A" w:rsidR="00854B0D" w:rsidRDefault="00FA1872">
                    <w:pPr>
                      <w:spacing w:before="19"/>
                      <w:ind w:left="152"/>
                      <w:rPr>
                        <w:rFonts w:ascii="Trebuchet MS"/>
                        <w:sz w:val="24"/>
                      </w:rPr>
                    </w:pPr>
                    <w:r>
                      <w:rPr>
                        <w:rFonts w:ascii="Trebuchet MS"/>
                        <w:color w:val="FFFFFF"/>
                        <w:w w:val="95"/>
                        <w:sz w:val="24"/>
                      </w:rPr>
                      <w:t>H</w:t>
                    </w:r>
                    <w:r>
                      <w:rPr>
                        <w:rFonts w:ascii="Trebuchet MS"/>
                        <w:color w:val="FFFFFF"/>
                        <w:w w:val="95"/>
                        <w:sz w:val="24"/>
                      </w:rPr>
                      <w:t>Ì</w:t>
                    </w:r>
                    <w:r>
                      <w:rPr>
                        <w:rFonts w:ascii="Trebuchet MS"/>
                        <w:color w:val="FFFFFF"/>
                        <w:w w:val="95"/>
                        <w:sz w:val="24"/>
                      </w:rPr>
                      <w:t xml:space="preserve">NH </w:t>
                    </w:r>
                    <w:r>
                      <w:rPr>
                        <w:rFonts w:ascii="Trebuchet MS"/>
                        <w:color w:val="FFFFFF"/>
                        <w:spacing w:val="2"/>
                        <w:w w:val="95"/>
                        <w:sz w:val="24"/>
                      </w:rPr>
                      <w:t xml:space="preserve"> </w:t>
                    </w:r>
                    <w:r>
                      <w:rPr>
                        <w:rFonts w:ascii="Trebuchet MS"/>
                        <w:color w:val="FFFFFF"/>
                        <w:w w:val="95"/>
                        <w:sz w:val="24"/>
                      </w:rPr>
                      <w:t>13.7</w:t>
                    </w:r>
                    <w:r>
                      <w:rPr>
                        <w:rFonts w:ascii="Trebuchet MS"/>
                        <w:color w:val="FFFFFF"/>
                        <w:spacing w:val="92"/>
                        <w:sz w:val="24"/>
                      </w:rPr>
                      <w:t xml:space="preserve"> </w:t>
                    </w:r>
                    <w:r>
                      <w:rPr>
                        <w:rFonts w:ascii="Trebuchet MS"/>
                        <w:color w:val="FFFFFF"/>
                        <w:w w:val="95"/>
                        <w:sz w:val="24"/>
                      </w:rPr>
                      <w:t>SLICE-AND-DICE</w:t>
                    </w:r>
                    <w:r>
                      <w:rPr>
                        <w:rFonts w:ascii="Trebuchet MS"/>
                        <w:color w:val="FFFFFF"/>
                        <w:spacing w:val="-6"/>
                        <w:w w:val="95"/>
                        <w:sz w:val="24"/>
                      </w:rPr>
                      <w:t xml:space="preserve"> </w:t>
                    </w:r>
                    <w:r>
                      <w:rPr>
                        <w:rFonts w:ascii="Trebuchet MS"/>
                        <w:color w:val="FFFFFF"/>
                        <w:w w:val="95"/>
                        <w:sz w:val="24"/>
                      </w:rPr>
                      <w:t>VIEW</w:t>
                    </w:r>
                    <w:r>
                      <w:rPr>
                        <w:rFonts w:ascii="Trebuchet MS"/>
                        <w:color w:val="FFFFFF"/>
                        <w:spacing w:val="7"/>
                        <w:w w:val="95"/>
                        <w:sz w:val="24"/>
                      </w:rPr>
                      <w:t xml:space="preserve"> </w:t>
                    </w:r>
                    <w:r>
                      <w:rPr>
                        <w:rFonts w:ascii="Trebuchet MS"/>
                        <w:color w:val="FFFFFF"/>
                        <w:w w:val="95"/>
                        <w:sz w:val="24"/>
                      </w:rPr>
                      <w:t>OF</w:t>
                    </w:r>
                    <w:r>
                      <w:rPr>
                        <w:rFonts w:ascii="Trebuchet MS"/>
                        <w:color w:val="FFFFFF"/>
                        <w:spacing w:val="6"/>
                        <w:w w:val="95"/>
                        <w:sz w:val="24"/>
                      </w:rPr>
                      <w:t xml:space="preserve"> </w:t>
                    </w:r>
                    <w:r>
                      <w:rPr>
                        <w:rFonts w:ascii="Trebuchet MS"/>
                        <w:color w:val="FFFFFF"/>
                        <w:w w:val="95"/>
                        <w:sz w:val="24"/>
                      </w:rPr>
                      <w:t>SALES</w:t>
                    </w:r>
                  </w:p>
                </w:txbxContent>
              </v:textbox>
            </v:shape>
            <w10:wrap anchorx="page"/>
          </v:group>
        </w:pict>
      </w:r>
      <w:r w:rsidR="00000000">
        <w:pict w14:anchorId="78E616BE">
          <v:shape id="_x0000_s2539" type="#_x0000_t136" style="position:absolute;left:0;text-align:left;margin-left:275.8pt;margin-top:160.9pt;width:29.75pt;height:8pt;rotation:320;z-index:251698688;mso-position-horizontal-relative:page;mso-position-vertical-relative:text" fillcolor="#231f20" stroked="f">
            <o:extrusion v:ext="view" autorotationcenter="t"/>
            <v:textpath style="font-family:&quot;Trebuchet MS&quot;;font-size:8pt;font-weight:bold;v-text-kern:t;mso-text-shadow:auto" string="Location"/>
            <w10:wrap anchorx="page"/>
          </v:shape>
        </w:pict>
      </w:r>
    </w:p>
    <w:p w14:paraId="2DD5E162" w14:textId="77777777" w:rsidR="00854B0D" w:rsidRPr="000A77CC" w:rsidRDefault="00854B0D">
      <w:pPr>
        <w:pStyle w:val="BodyText"/>
        <w:rPr>
          <w:sz w:val="20"/>
        </w:rPr>
      </w:pPr>
    </w:p>
    <w:p w14:paraId="01344ADE" w14:textId="77777777" w:rsidR="00854B0D" w:rsidRPr="000A77CC" w:rsidRDefault="00854B0D">
      <w:pPr>
        <w:pStyle w:val="BodyText"/>
        <w:rPr>
          <w:sz w:val="20"/>
        </w:rPr>
      </w:pPr>
    </w:p>
    <w:p w14:paraId="4E28C718" w14:textId="77777777" w:rsidR="00854B0D" w:rsidRPr="000A77CC" w:rsidRDefault="00854B0D">
      <w:pPr>
        <w:pStyle w:val="BodyText"/>
        <w:rPr>
          <w:sz w:val="20"/>
        </w:rPr>
      </w:pPr>
    </w:p>
    <w:p w14:paraId="0D6AB026" w14:textId="77777777" w:rsidR="00854B0D" w:rsidRPr="000A77CC" w:rsidRDefault="00854B0D">
      <w:pPr>
        <w:pStyle w:val="BodyText"/>
        <w:rPr>
          <w:sz w:val="20"/>
        </w:rPr>
      </w:pPr>
    </w:p>
    <w:p w14:paraId="50F46B3C" w14:textId="31613975" w:rsidR="00854B0D" w:rsidRPr="000A77CC" w:rsidRDefault="00854B0D">
      <w:pPr>
        <w:pStyle w:val="BodyText"/>
        <w:spacing w:before="6"/>
        <w:rPr>
          <w:sz w:val="25"/>
        </w:rPr>
      </w:pPr>
    </w:p>
    <w:p w14:paraId="4BC2B6EF" w14:textId="77777777" w:rsidR="00854B0D" w:rsidRPr="000A77CC" w:rsidRDefault="00854B0D">
      <w:pPr>
        <w:rPr>
          <w:sz w:val="25"/>
        </w:rPr>
        <w:sectPr w:rsidR="00854B0D" w:rsidRPr="000A77CC">
          <w:pgSz w:w="13560" w:h="16980"/>
          <w:pgMar w:top="660" w:right="180" w:bottom="300" w:left="180" w:header="0" w:footer="20" w:gutter="0"/>
          <w:cols w:space="720"/>
        </w:sectPr>
      </w:pPr>
    </w:p>
    <w:p w14:paraId="07F0DC60" w14:textId="77777777" w:rsidR="00854B0D" w:rsidRPr="000A77CC" w:rsidRDefault="00854B0D">
      <w:pPr>
        <w:pStyle w:val="BodyText"/>
        <w:rPr>
          <w:sz w:val="20"/>
        </w:rPr>
      </w:pPr>
    </w:p>
    <w:p w14:paraId="3E42F16B" w14:textId="77777777" w:rsidR="00854B0D" w:rsidRPr="000A77CC" w:rsidRDefault="00854B0D">
      <w:pPr>
        <w:pStyle w:val="BodyText"/>
        <w:rPr>
          <w:sz w:val="20"/>
        </w:rPr>
      </w:pPr>
    </w:p>
    <w:p w14:paraId="29346599" w14:textId="77777777" w:rsidR="00854B0D" w:rsidRPr="000A77CC" w:rsidRDefault="00854B0D">
      <w:pPr>
        <w:pStyle w:val="BodyText"/>
        <w:spacing w:before="10"/>
        <w:rPr>
          <w:sz w:val="18"/>
        </w:rPr>
      </w:pPr>
    </w:p>
    <w:p w14:paraId="5A2A5C3F" w14:textId="13A45ABF" w:rsidR="00854B0D" w:rsidRPr="000A77CC" w:rsidRDefault="00CB2921">
      <w:pPr>
        <w:ind w:left="6854"/>
        <w:rPr>
          <w:b/>
          <w:sz w:val="20"/>
        </w:rPr>
      </w:pPr>
      <w:r w:rsidRPr="000A77CC">
        <w:rPr>
          <w:color w:val="231F20"/>
          <w:spacing w:val="-1"/>
          <w:w w:val="95"/>
          <w:sz w:val="20"/>
        </w:rPr>
        <w:t xml:space="preserve">Chương 13 Kinh doanh thông minh và kho dữ liệu </w:t>
      </w:r>
      <w:r w:rsidR="00C536FB" w:rsidRPr="000A77CC">
        <w:rPr>
          <w:color w:val="231F20"/>
          <w:spacing w:val="89"/>
          <w:sz w:val="20"/>
        </w:rPr>
        <w:t xml:space="preserve"> </w:t>
      </w:r>
      <w:r w:rsidR="00C536FB" w:rsidRPr="000A77CC">
        <w:rPr>
          <w:b/>
          <w:color w:val="2C6682"/>
          <w:w w:val="95"/>
          <w:sz w:val="20"/>
        </w:rPr>
        <w:t>613</w:t>
      </w:r>
    </w:p>
    <w:p w14:paraId="2621C989" w14:textId="77777777" w:rsidR="00854B0D" w:rsidRPr="000A77CC" w:rsidRDefault="00854B0D">
      <w:pPr>
        <w:pStyle w:val="BodyText"/>
        <w:spacing w:before="5"/>
        <w:rPr>
          <w:b/>
        </w:rPr>
      </w:pPr>
    </w:p>
    <w:p w14:paraId="49F6DBC1" w14:textId="6F91D88C" w:rsidR="00FA0423" w:rsidRPr="000A77CC" w:rsidRDefault="00FA0423" w:rsidP="00FA0423">
      <w:pPr>
        <w:pStyle w:val="BodyText"/>
        <w:spacing w:before="12"/>
        <w:ind w:left="1906" w:right="3178" w:firstLine="263"/>
      </w:pPr>
      <w:r w:rsidRPr="000A77CC">
        <w:rPr>
          <w:color w:val="231F1F"/>
          <w:w w:val="105"/>
        </w:rPr>
        <w:t>Để</w:t>
      </w:r>
      <w:r w:rsidRPr="000A77CC">
        <w:rPr>
          <w:color w:val="231F1F"/>
          <w:spacing w:val="5"/>
          <w:w w:val="105"/>
        </w:rPr>
        <w:t xml:space="preserve"> </w:t>
      </w:r>
      <w:r w:rsidR="004973B2" w:rsidRPr="000A77CC">
        <w:rPr>
          <w:color w:val="231F1F"/>
          <w:w w:val="105"/>
        </w:rPr>
        <w:t>c</w:t>
      </w:r>
      <w:r w:rsidRPr="000A77CC">
        <w:rPr>
          <w:color w:val="231F1F"/>
          <w:w w:val="105"/>
        </w:rPr>
        <w:t>ắt</w:t>
      </w:r>
      <w:r w:rsidRPr="000A77CC">
        <w:rPr>
          <w:color w:val="231F1F"/>
          <w:spacing w:val="5"/>
          <w:w w:val="105"/>
        </w:rPr>
        <w:t xml:space="preserve"> </w:t>
      </w:r>
      <w:r w:rsidRPr="000A77CC">
        <w:rPr>
          <w:color w:val="231F1F"/>
          <w:w w:val="105"/>
        </w:rPr>
        <w:t>và</w:t>
      </w:r>
      <w:r w:rsidRPr="000A77CC">
        <w:rPr>
          <w:color w:val="231F1F"/>
          <w:spacing w:val="6"/>
          <w:w w:val="105"/>
        </w:rPr>
        <w:t xml:space="preserve"> </w:t>
      </w:r>
      <w:r w:rsidRPr="000A77CC">
        <w:rPr>
          <w:color w:val="231F1F"/>
          <w:w w:val="105"/>
        </w:rPr>
        <w:t>xú</w:t>
      </w:r>
      <w:r w:rsidR="004973B2" w:rsidRPr="000A77CC">
        <w:rPr>
          <w:color w:val="231F1F"/>
          <w:w w:val="105"/>
        </w:rPr>
        <w:t>c</w:t>
      </w:r>
      <w:r w:rsidRPr="000A77CC">
        <w:rPr>
          <w:color w:val="231F1F"/>
          <w:spacing w:val="5"/>
          <w:w w:val="105"/>
        </w:rPr>
        <w:t xml:space="preserve"> </w:t>
      </w:r>
      <w:r w:rsidRPr="000A77CC">
        <w:rPr>
          <w:color w:val="231F1F"/>
          <w:w w:val="105"/>
        </w:rPr>
        <w:t>xắ</w:t>
      </w:r>
      <w:r w:rsidR="004973B2" w:rsidRPr="000A77CC">
        <w:rPr>
          <w:color w:val="231F1F"/>
          <w:w w:val="105"/>
        </w:rPr>
        <w:t>c</w:t>
      </w:r>
      <w:r w:rsidRPr="000A77CC">
        <w:rPr>
          <w:color w:val="231F1F"/>
          <w:w w:val="105"/>
        </w:rPr>
        <w:t>,</w:t>
      </w:r>
      <w:r w:rsidRPr="000A77CC">
        <w:rPr>
          <w:color w:val="231F1F"/>
          <w:spacing w:val="6"/>
          <w:w w:val="105"/>
        </w:rPr>
        <w:t xml:space="preserve"> </w:t>
      </w:r>
      <w:r w:rsidRPr="000A77CC">
        <w:rPr>
          <w:color w:val="231F1F"/>
          <w:w w:val="105"/>
        </w:rPr>
        <w:t>phải</w:t>
      </w:r>
      <w:r w:rsidRPr="000A77CC">
        <w:rPr>
          <w:color w:val="231F1F"/>
          <w:spacing w:val="5"/>
          <w:w w:val="105"/>
        </w:rPr>
        <w:t xml:space="preserve"> </w:t>
      </w:r>
      <w:r w:rsidR="004973B2" w:rsidRPr="000A77CC">
        <w:rPr>
          <w:color w:val="231F1F"/>
          <w:w w:val="105"/>
        </w:rPr>
        <w:t>c</w:t>
      </w:r>
      <w:r w:rsidR="00A56E9F" w:rsidRPr="000A77CC">
        <w:rPr>
          <w:color w:val="231F1F"/>
          <w:w w:val="105"/>
        </w:rPr>
        <w:t>ó</w:t>
      </w:r>
      <w:r w:rsidRPr="000A77CC">
        <w:rPr>
          <w:color w:val="231F1F"/>
          <w:spacing w:val="6"/>
          <w:w w:val="105"/>
        </w:rPr>
        <w:t xml:space="preserve"> </w:t>
      </w:r>
      <w:r w:rsidRPr="000A77CC">
        <w:rPr>
          <w:color w:val="231F1F"/>
          <w:w w:val="105"/>
        </w:rPr>
        <w:t>khả</w:t>
      </w:r>
      <w:r w:rsidRPr="000A77CC">
        <w:rPr>
          <w:color w:val="231F1F"/>
          <w:spacing w:val="5"/>
          <w:w w:val="105"/>
        </w:rPr>
        <w:t xml:space="preserve"> </w:t>
      </w:r>
      <w:r w:rsidRPr="000A77CC">
        <w:rPr>
          <w:color w:val="231F1F"/>
          <w:w w:val="105"/>
        </w:rPr>
        <w:t>năng</w:t>
      </w:r>
      <w:r w:rsidRPr="000A77CC">
        <w:rPr>
          <w:color w:val="231F1F"/>
          <w:spacing w:val="5"/>
          <w:w w:val="105"/>
        </w:rPr>
        <w:t xml:space="preserve"> </w:t>
      </w:r>
      <w:r w:rsidRPr="000A77CC">
        <w:rPr>
          <w:color w:val="231F1F"/>
          <w:w w:val="105"/>
        </w:rPr>
        <w:t>xá</w:t>
      </w:r>
      <w:r w:rsidR="004973B2" w:rsidRPr="000A77CC">
        <w:rPr>
          <w:color w:val="231F1F"/>
          <w:w w:val="105"/>
        </w:rPr>
        <w:t>c</w:t>
      </w:r>
      <w:r w:rsidRPr="000A77CC">
        <w:rPr>
          <w:color w:val="231F1F"/>
          <w:spacing w:val="6"/>
          <w:w w:val="105"/>
        </w:rPr>
        <w:t xml:space="preserve"> </w:t>
      </w:r>
      <w:r w:rsidRPr="000A77CC">
        <w:rPr>
          <w:color w:val="231F1F"/>
          <w:w w:val="105"/>
        </w:rPr>
        <w:t>định</w:t>
      </w:r>
      <w:r w:rsidRPr="000A77CC">
        <w:rPr>
          <w:color w:val="231F1F"/>
          <w:spacing w:val="5"/>
          <w:w w:val="105"/>
        </w:rPr>
        <w:t xml:space="preserve"> </w:t>
      </w:r>
      <w:r w:rsidRPr="000A77CC">
        <w:rPr>
          <w:color w:val="231F1F"/>
          <w:w w:val="105"/>
        </w:rPr>
        <w:t>từng</w:t>
      </w:r>
      <w:r w:rsidRPr="000A77CC">
        <w:rPr>
          <w:color w:val="231F1F"/>
          <w:spacing w:val="6"/>
          <w:w w:val="105"/>
        </w:rPr>
        <w:t xml:space="preserve"> </w:t>
      </w:r>
      <w:r w:rsidRPr="000A77CC">
        <w:rPr>
          <w:color w:val="231F1F"/>
          <w:w w:val="105"/>
        </w:rPr>
        <w:t>lát</w:t>
      </w:r>
      <w:r w:rsidRPr="000A77CC">
        <w:rPr>
          <w:color w:val="231F1F"/>
          <w:spacing w:val="5"/>
          <w:w w:val="105"/>
        </w:rPr>
        <w:t xml:space="preserve"> </w:t>
      </w:r>
      <w:r w:rsidR="004973B2" w:rsidRPr="000A77CC">
        <w:rPr>
          <w:color w:val="231F1F"/>
          <w:w w:val="105"/>
        </w:rPr>
        <w:t>c</w:t>
      </w:r>
      <w:r w:rsidRPr="000A77CC">
        <w:rPr>
          <w:color w:val="231F1F"/>
          <w:w w:val="105"/>
        </w:rPr>
        <w:t>ủa</w:t>
      </w:r>
      <w:r w:rsidRPr="000A77CC">
        <w:rPr>
          <w:color w:val="231F1F"/>
          <w:spacing w:val="6"/>
          <w:w w:val="105"/>
        </w:rPr>
        <w:t xml:space="preserve"> </w:t>
      </w:r>
      <w:r w:rsidRPr="000A77CC">
        <w:rPr>
          <w:color w:val="231F1F"/>
          <w:w w:val="105"/>
        </w:rPr>
        <w:t>khối</w:t>
      </w:r>
      <w:r w:rsidRPr="000A77CC">
        <w:rPr>
          <w:color w:val="231F1F"/>
          <w:spacing w:val="5"/>
          <w:w w:val="105"/>
        </w:rPr>
        <w:t xml:space="preserve"> </w:t>
      </w:r>
      <w:r w:rsidRPr="000A77CC">
        <w:rPr>
          <w:color w:val="231F1F"/>
          <w:w w:val="105"/>
        </w:rPr>
        <w:t>lập</w:t>
      </w:r>
      <w:r w:rsidRPr="000A77CC">
        <w:rPr>
          <w:color w:val="231F1F"/>
          <w:spacing w:val="6"/>
          <w:w w:val="105"/>
        </w:rPr>
        <w:t xml:space="preserve"> </w:t>
      </w:r>
      <w:r w:rsidRPr="000A77CC">
        <w:rPr>
          <w:color w:val="231F1F"/>
          <w:w w:val="105"/>
        </w:rPr>
        <w:t>phương.</w:t>
      </w:r>
      <w:r w:rsidRPr="000A77CC">
        <w:rPr>
          <w:color w:val="231F1F"/>
          <w:spacing w:val="5"/>
          <w:w w:val="105"/>
        </w:rPr>
        <w:t xml:space="preserve"> </w:t>
      </w:r>
      <w:r w:rsidRPr="000A77CC">
        <w:rPr>
          <w:color w:val="231F1F"/>
          <w:w w:val="105"/>
        </w:rPr>
        <w:t>Để</w:t>
      </w:r>
      <w:r w:rsidRPr="000A77CC">
        <w:rPr>
          <w:color w:val="231F1F"/>
          <w:spacing w:val="5"/>
          <w:w w:val="105"/>
        </w:rPr>
        <w:t xml:space="preserve"> </w:t>
      </w:r>
      <w:r w:rsidRPr="000A77CC">
        <w:rPr>
          <w:color w:val="231F1F"/>
          <w:w w:val="105"/>
        </w:rPr>
        <w:t>làm</w:t>
      </w:r>
      <w:r w:rsidRPr="000A77CC">
        <w:rPr>
          <w:color w:val="231F1F"/>
          <w:spacing w:val="6"/>
          <w:w w:val="105"/>
        </w:rPr>
        <w:t xml:space="preserve"> </w:t>
      </w:r>
      <w:r w:rsidRPr="000A77CC">
        <w:rPr>
          <w:color w:val="231F1F"/>
          <w:w w:val="105"/>
        </w:rPr>
        <w:t>như</w:t>
      </w:r>
      <w:r w:rsidRPr="000A77CC">
        <w:rPr>
          <w:color w:val="231F1F"/>
          <w:spacing w:val="5"/>
          <w:w w:val="105"/>
        </w:rPr>
        <w:t xml:space="preserve"> </w:t>
      </w:r>
      <w:r w:rsidRPr="000A77CC">
        <w:rPr>
          <w:color w:val="231F1F"/>
          <w:w w:val="105"/>
        </w:rPr>
        <w:t>vậy,</w:t>
      </w:r>
      <w:r w:rsidRPr="000A77CC">
        <w:rPr>
          <w:color w:val="231F1F"/>
          <w:spacing w:val="6"/>
          <w:w w:val="105"/>
        </w:rPr>
        <w:t xml:space="preserve"> </w:t>
      </w:r>
      <w:r w:rsidRPr="000A77CC">
        <w:rPr>
          <w:color w:val="231F1F"/>
          <w:w w:val="105"/>
        </w:rPr>
        <w:t>bạn</w:t>
      </w:r>
      <w:r w:rsidRPr="000A77CC">
        <w:rPr>
          <w:color w:val="231F1F"/>
          <w:spacing w:val="1"/>
          <w:w w:val="105"/>
        </w:rPr>
        <w:t xml:space="preserve"> </w:t>
      </w:r>
      <w:r w:rsidRPr="000A77CC">
        <w:rPr>
          <w:color w:val="231F1F"/>
          <w:w w:val="105"/>
        </w:rPr>
        <w:t>sử</w:t>
      </w:r>
      <w:r w:rsidRPr="000A77CC">
        <w:rPr>
          <w:color w:val="231F1F"/>
          <w:spacing w:val="2"/>
          <w:w w:val="105"/>
        </w:rPr>
        <w:t xml:space="preserve"> </w:t>
      </w:r>
      <w:r w:rsidRPr="000A77CC">
        <w:rPr>
          <w:color w:val="231F1F"/>
          <w:w w:val="105"/>
        </w:rPr>
        <w:t>dụng</w:t>
      </w:r>
      <w:r w:rsidRPr="000A77CC">
        <w:rPr>
          <w:color w:val="231F1F"/>
          <w:spacing w:val="3"/>
          <w:w w:val="105"/>
        </w:rPr>
        <w:t xml:space="preserve"> </w:t>
      </w:r>
      <w:r w:rsidR="004973B2" w:rsidRPr="000A77CC">
        <w:rPr>
          <w:color w:val="231F1F"/>
          <w:w w:val="105"/>
        </w:rPr>
        <w:t>c</w:t>
      </w:r>
      <w:r w:rsidRPr="000A77CC">
        <w:rPr>
          <w:color w:val="231F1F"/>
          <w:w w:val="105"/>
        </w:rPr>
        <w:t>á</w:t>
      </w:r>
      <w:r w:rsidR="004973B2" w:rsidRPr="000A77CC">
        <w:rPr>
          <w:color w:val="231F1F"/>
          <w:w w:val="105"/>
        </w:rPr>
        <w:t>c</w:t>
      </w:r>
      <w:r w:rsidRPr="000A77CC">
        <w:rPr>
          <w:color w:val="231F1F"/>
          <w:spacing w:val="2"/>
          <w:w w:val="105"/>
        </w:rPr>
        <w:t xml:space="preserve"> </w:t>
      </w:r>
      <w:r w:rsidRPr="000A77CC">
        <w:rPr>
          <w:color w:val="231F1F"/>
          <w:w w:val="105"/>
        </w:rPr>
        <w:t>giá</w:t>
      </w:r>
      <w:r w:rsidRPr="000A77CC">
        <w:rPr>
          <w:color w:val="231F1F"/>
          <w:spacing w:val="3"/>
          <w:w w:val="105"/>
        </w:rPr>
        <w:t xml:space="preserve"> </w:t>
      </w:r>
      <w:r w:rsidRPr="000A77CC">
        <w:rPr>
          <w:color w:val="231F1F"/>
          <w:w w:val="105"/>
        </w:rPr>
        <w:t>trị</w:t>
      </w:r>
      <w:r w:rsidRPr="000A77CC">
        <w:rPr>
          <w:color w:val="231F1F"/>
          <w:spacing w:val="2"/>
          <w:w w:val="105"/>
        </w:rPr>
        <w:t xml:space="preserve"> </w:t>
      </w:r>
      <w:r w:rsidR="004973B2" w:rsidRPr="000A77CC">
        <w:rPr>
          <w:color w:val="231F1F"/>
          <w:w w:val="105"/>
        </w:rPr>
        <w:t>c</w:t>
      </w:r>
      <w:r w:rsidRPr="000A77CC">
        <w:rPr>
          <w:color w:val="231F1F"/>
          <w:w w:val="105"/>
        </w:rPr>
        <w:t>ủa</w:t>
      </w:r>
      <w:r w:rsidRPr="000A77CC">
        <w:rPr>
          <w:color w:val="231F1F"/>
          <w:spacing w:val="3"/>
          <w:w w:val="105"/>
        </w:rPr>
        <w:t xml:space="preserve"> </w:t>
      </w:r>
      <w:r w:rsidRPr="000A77CC">
        <w:rPr>
          <w:color w:val="231F1F"/>
          <w:w w:val="105"/>
        </w:rPr>
        <w:t>từng</w:t>
      </w:r>
      <w:r w:rsidRPr="000A77CC">
        <w:rPr>
          <w:color w:val="231F1F"/>
          <w:spacing w:val="3"/>
          <w:w w:val="105"/>
        </w:rPr>
        <w:t xml:space="preserve"> </w:t>
      </w:r>
      <w:r w:rsidRPr="000A77CC">
        <w:rPr>
          <w:color w:val="231F1F"/>
          <w:w w:val="105"/>
        </w:rPr>
        <w:t>thuộ</w:t>
      </w:r>
      <w:r w:rsidR="004973B2" w:rsidRPr="000A77CC">
        <w:rPr>
          <w:color w:val="231F1F"/>
          <w:w w:val="105"/>
        </w:rPr>
        <w:t>c</w:t>
      </w:r>
      <w:r w:rsidRPr="000A77CC">
        <w:rPr>
          <w:color w:val="231F1F"/>
          <w:spacing w:val="2"/>
          <w:w w:val="105"/>
        </w:rPr>
        <w:t xml:space="preserve"> </w:t>
      </w:r>
      <w:r w:rsidRPr="000A77CC">
        <w:rPr>
          <w:color w:val="231F1F"/>
          <w:w w:val="105"/>
        </w:rPr>
        <w:t>tính</w:t>
      </w:r>
      <w:r w:rsidRPr="000A77CC">
        <w:rPr>
          <w:color w:val="231F1F"/>
          <w:spacing w:val="3"/>
          <w:w w:val="105"/>
        </w:rPr>
        <w:t xml:space="preserve"> </w:t>
      </w:r>
      <w:r w:rsidRPr="000A77CC">
        <w:rPr>
          <w:color w:val="231F1F"/>
          <w:w w:val="105"/>
        </w:rPr>
        <w:t>tr</w:t>
      </w:r>
      <w:r w:rsidR="00CF03B4" w:rsidRPr="000A77CC">
        <w:rPr>
          <w:color w:val="231F1F"/>
          <w:w w:val="105"/>
        </w:rPr>
        <w:t>o</w:t>
      </w:r>
      <w:r w:rsidRPr="000A77CC">
        <w:rPr>
          <w:color w:val="231F1F"/>
          <w:w w:val="105"/>
        </w:rPr>
        <w:t>ng</w:t>
      </w:r>
      <w:r w:rsidRPr="000A77CC">
        <w:rPr>
          <w:color w:val="231F1F"/>
          <w:spacing w:val="2"/>
          <w:w w:val="105"/>
        </w:rPr>
        <w:t xml:space="preserve"> </w:t>
      </w:r>
      <w:r w:rsidRPr="000A77CC">
        <w:rPr>
          <w:color w:val="231F1F"/>
          <w:w w:val="105"/>
        </w:rPr>
        <w:t>một</w:t>
      </w:r>
      <w:r w:rsidRPr="000A77CC">
        <w:rPr>
          <w:color w:val="231F1F"/>
          <w:spacing w:val="3"/>
          <w:w w:val="105"/>
        </w:rPr>
        <w:t xml:space="preserve"> </w:t>
      </w:r>
      <w:r w:rsidRPr="000A77CC">
        <w:rPr>
          <w:color w:val="231F1F"/>
          <w:w w:val="105"/>
        </w:rPr>
        <w:t>thứ</w:t>
      </w:r>
      <w:r w:rsidRPr="000A77CC">
        <w:rPr>
          <w:color w:val="231F1F"/>
          <w:spacing w:val="2"/>
          <w:w w:val="105"/>
        </w:rPr>
        <w:t xml:space="preserve"> </w:t>
      </w:r>
      <w:r w:rsidRPr="000A77CC">
        <w:rPr>
          <w:color w:val="231F1F"/>
          <w:w w:val="105"/>
        </w:rPr>
        <w:t>nguyên</w:t>
      </w:r>
      <w:r w:rsidRPr="000A77CC">
        <w:rPr>
          <w:color w:val="231F1F"/>
          <w:spacing w:val="3"/>
          <w:w w:val="105"/>
        </w:rPr>
        <w:t xml:space="preserve"> </w:t>
      </w:r>
      <w:r w:rsidRPr="000A77CC">
        <w:rPr>
          <w:color w:val="231F1F"/>
          <w:w w:val="105"/>
        </w:rPr>
        <w:t>nhất</w:t>
      </w:r>
      <w:r w:rsidRPr="000A77CC">
        <w:rPr>
          <w:color w:val="231F1F"/>
          <w:spacing w:val="3"/>
          <w:w w:val="105"/>
        </w:rPr>
        <w:t xml:space="preserve"> </w:t>
      </w:r>
      <w:r w:rsidRPr="000A77CC">
        <w:rPr>
          <w:color w:val="231F1F"/>
          <w:w w:val="105"/>
        </w:rPr>
        <w:t>định.</w:t>
      </w:r>
      <w:r w:rsidRPr="000A77CC">
        <w:rPr>
          <w:color w:val="231F1F"/>
          <w:spacing w:val="2"/>
          <w:w w:val="105"/>
        </w:rPr>
        <w:t xml:space="preserve"> </w:t>
      </w:r>
      <w:r w:rsidRPr="000A77CC">
        <w:rPr>
          <w:color w:val="231F1F"/>
          <w:w w:val="105"/>
        </w:rPr>
        <w:t>Ví</w:t>
      </w:r>
      <w:r w:rsidRPr="000A77CC">
        <w:rPr>
          <w:color w:val="231F1F"/>
          <w:spacing w:val="3"/>
          <w:w w:val="105"/>
        </w:rPr>
        <w:t xml:space="preserve"> </w:t>
      </w:r>
      <w:r w:rsidRPr="000A77CC">
        <w:rPr>
          <w:color w:val="231F1F"/>
          <w:w w:val="105"/>
        </w:rPr>
        <w:t>dụ:</w:t>
      </w:r>
      <w:r w:rsidRPr="000A77CC">
        <w:rPr>
          <w:color w:val="231F1F"/>
          <w:spacing w:val="2"/>
          <w:w w:val="105"/>
        </w:rPr>
        <w:t xml:space="preserve"> </w:t>
      </w:r>
      <w:r w:rsidRPr="000A77CC">
        <w:rPr>
          <w:color w:val="231F1F"/>
          <w:w w:val="105"/>
        </w:rPr>
        <w:t>để</w:t>
      </w:r>
      <w:r w:rsidRPr="000A77CC">
        <w:rPr>
          <w:color w:val="231F1F"/>
          <w:spacing w:val="3"/>
          <w:w w:val="105"/>
        </w:rPr>
        <w:t xml:space="preserve"> </w:t>
      </w:r>
      <w:r w:rsidRPr="000A77CC">
        <w:rPr>
          <w:color w:val="231F1F"/>
          <w:w w:val="105"/>
        </w:rPr>
        <w:t>sử</w:t>
      </w:r>
      <w:r w:rsidRPr="000A77CC">
        <w:rPr>
          <w:color w:val="231F1F"/>
          <w:spacing w:val="3"/>
          <w:w w:val="105"/>
        </w:rPr>
        <w:t xml:space="preserve"> </w:t>
      </w:r>
      <w:r w:rsidRPr="000A77CC">
        <w:rPr>
          <w:color w:val="231F1F"/>
          <w:w w:val="105"/>
        </w:rPr>
        <w:t>dụng</w:t>
      </w:r>
      <w:r w:rsidRPr="000A77CC">
        <w:rPr>
          <w:color w:val="231F1F"/>
          <w:spacing w:val="2"/>
          <w:w w:val="105"/>
        </w:rPr>
        <w:t xml:space="preserve"> </w:t>
      </w:r>
      <w:r w:rsidRPr="000A77CC">
        <w:rPr>
          <w:color w:val="231F1F"/>
          <w:w w:val="105"/>
        </w:rPr>
        <w:t>thứ</w:t>
      </w:r>
      <w:r w:rsidRPr="000A77CC">
        <w:rPr>
          <w:color w:val="231F1F"/>
          <w:spacing w:val="3"/>
          <w:w w:val="105"/>
        </w:rPr>
        <w:t xml:space="preserve"> </w:t>
      </w:r>
      <w:r w:rsidRPr="000A77CC">
        <w:rPr>
          <w:color w:val="231F1F"/>
          <w:w w:val="105"/>
        </w:rPr>
        <w:t>nguyên</w:t>
      </w:r>
      <w:r w:rsidRPr="000A77CC">
        <w:rPr>
          <w:color w:val="231F1F"/>
          <w:spacing w:val="-73"/>
          <w:w w:val="105"/>
        </w:rPr>
        <w:t xml:space="preserve"> </w:t>
      </w:r>
      <w:r w:rsidRPr="000A77CC">
        <w:rPr>
          <w:color w:val="231F1F"/>
          <w:w w:val="105"/>
        </w:rPr>
        <w:t>vị</w:t>
      </w:r>
      <w:r w:rsidRPr="000A77CC">
        <w:rPr>
          <w:color w:val="231F1F"/>
          <w:spacing w:val="2"/>
          <w:w w:val="105"/>
        </w:rPr>
        <w:t xml:space="preserve"> </w:t>
      </w:r>
      <w:r w:rsidRPr="000A77CC">
        <w:rPr>
          <w:color w:val="231F1F"/>
          <w:w w:val="105"/>
        </w:rPr>
        <w:t>trí,</w:t>
      </w:r>
      <w:r w:rsidRPr="000A77CC">
        <w:rPr>
          <w:color w:val="231F1F"/>
          <w:spacing w:val="2"/>
          <w:w w:val="105"/>
        </w:rPr>
        <w:t xml:space="preserve"> </w:t>
      </w:r>
      <w:r w:rsidRPr="000A77CC">
        <w:rPr>
          <w:color w:val="231F1F"/>
          <w:w w:val="105"/>
        </w:rPr>
        <w:t>bạn</w:t>
      </w:r>
      <w:r w:rsidRPr="000A77CC">
        <w:rPr>
          <w:color w:val="231F1F"/>
          <w:spacing w:val="2"/>
          <w:w w:val="105"/>
        </w:rPr>
        <w:t xml:space="preserve"> </w:t>
      </w:r>
      <w:r w:rsidR="004973B2" w:rsidRPr="000A77CC">
        <w:rPr>
          <w:color w:val="231F1F"/>
          <w:w w:val="105"/>
        </w:rPr>
        <w:t>c</w:t>
      </w:r>
      <w:r w:rsidR="00A56E9F" w:rsidRPr="000A77CC">
        <w:rPr>
          <w:color w:val="231F1F"/>
          <w:w w:val="105"/>
        </w:rPr>
        <w:t>ó</w:t>
      </w:r>
      <w:r w:rsidRPr="000A77CC">
        <w:rPr>
          <w:color w:val="231F1F"/>
          <w:spacing w:val="2"/>
          <w:w w:val="105"/>
        </w:rPr>
        <w:t xml:space="preserve"> </w:t>
      </w:r>
      <w:r w:rsidRPr="000A77CC">
        <w:rPr>
          <w:color w:val="231F1F"/>
          <w:w w:val="105"/>
        </w:rPr>
        <w:t>thể</w:t>
      </w:r>
      <w:r w:rsidRPr="000A77CC">
        <w:rPr>
          <w:color w:val="231F1F"/>
          <w:spacing w:val="2"/>
          <w:w w:val="105"/>
        </w:rPr>
        <w:t xml:space="preserve"> </w:t>
      </w:r>
      <w:r w:rsidR="004973B2" w:rsidRPr="000A77CC">
        <w:rPr>
          <w:color w:val="231F1F"/>
          <w:w w:val="105"/>
        </w:rPr>
        <w:t>c</w:t>
      </w:r>
      <w:r w:rsidRPr="000A77CC">
        <w:rPr>
          <w:color w:val="231F1F"/>
          <w:w w:val="105"/>
        </w:rPr>
        <w:t>ần</w:t>
      </w:r>
      <w:r w:rsidRPr="000A77CC">
        <w:rPr>
          <w:color w:val="231F1F"/>
          <w:spacing w:val="2"/>
          <w:w w:val="105"/>
        </w:rPr>
        <w:t xml:space="preserve"> </w:t>
      </w:r>
      <w:r w:rsidRPr="000A77CC">
        <w:rPr>
          <w:color w:val="231F1F"/>
          <w:w w:val="105"/>
        </w:rPr>
        <w:t>xá</w:t>
      </w:r>
      <w:r w:rsidR="004973B2" w:rsidRPr="000A77CC">
        <w:rPr>
          <w:color w:val="231F1F"/>
          <w:w w:val="105"/>
        </w:rPr>
        <w:t>c</w:t>
      </w:r>
      <w:r w:rsidRPr="000A77CC">
        <w:rPr>
          <w:color w:val="231F1F"/>
          <w:spacing w:val="2"/>
          <w:w w:val="105"/>
        </w:rPr>
        <w:t xml:space="preserve"> </w:t>
      </w:r>
      <w:r w:rsidRPr="000A77CC">
        <w:rPr>
          <w:color w:val="231F1F"/>
          <w:w w:val="105"/>
        </w:rPr>
        <w:t>định</w:t>
      </w:r>
      <w:r w:rsidRPr="000A77CC">
        <w:rPr>
          <w:color w:val="231F1F"/>
          <w:spacing w:val="2"/>
          <w:w w:val="105"/>
        </w:rPr>
        <w:t xml:space="preserve"> </w:t>
      </w:r>
      <w:r w:rsidRPr="000A77CC">
        <w:rPr>
          <w:color w:val="231F1F"/>
          <w:w w:val="105"/>
        </w:rPr>
        <w:t>thuộ</w:t>
      </w:r>
      <w:r w:rsidR="004973B2" w:rsidRPr="000A77CC">
        <w:rPr>
          <w:color w:val="231F1F"/>
          <w:w w:val="105"/>
        </w:rPr>
        <w:t>c</w:t>
      </w:r>
      <w:r w:rsidRPr="000A77CC">
        <w:rPr>
          <w:color w:val="231F1F"/>
          <w:spacing w:val="2"/>
          <w:w w:val="105"/>
        </w:rPr>
        <w:t xml:space="preserve"> </w:t>
      </w:r>
      <w:r w:rsidRPr="000A77CC">
        <w:rPr>
          <w:color w:val="231F1F"/>
          <w:w w:val="105"/>
        </w:rPr>
        <w:t>tính</w:t>
      </w:r>
      <w:r w:rsidRPr="000A77CC">
        <w:rPr>
          <w:color w:val="231F1F"/>
          <w:spacing w:val="2"/>
          <w:w w:val="105"/>
        </w:rPr>
        <w:t xml:space="preserve"> </w:t>
      </w:r>
      <w:r w:rsidRPr="000A77CC">
        <w:rPr>
          <w:color w:val="231F1F"/>
          <w:w w:val="105"/>
        </w:rPr>
        <w:t>sT</w:t>
      </w:r>
      <w:r w:rsidR="00CF03B4" w:rsidRPr="000A77CC">
        <w:rPr>
          <w:color w:val="231F1F"/>
          <w:w w:val="105"/>
        </w:rPr>
        <w:t>o</w:t>
      </w:r>
      <w:r w:rsidRPr="000A77CC">
        <w:rPr>
          <w:color w:val="231F1F"/>
          <w:w w:val="105"/>
        </w:rPr>
        <w:t>RE_ID</w:t>
      </w:r>
      <w:r w:rsidRPr="000A77CC">
        <w:rPr>
          <w:color w:val="231F1F"/>
          <w:spacing w:val="2"/>
          <w:w w:val="105"/>
        </w:rPr>
        <w:t xml:space="preserve"> </w:t>
      </w:r>
      <w:r w:rsidRPr="000A77CC">
        <w:rPr>
          <w:color w:val="231F1F"/>
          <w:w w:val="105"/>
        </w:rPr>
        <w:t>để</w:t>
      </w:r>
      <w:r w:rsidRPr="000A77CC">
        <w:rPr>
          <w:color w:val="231F1F"/>
          <w:spacing w:val="2"/>
          <w:w w:val="105"/>
        </w:rPr>
        <w:t xml:space="preserve"> </w:t>
      </w:r>
      <w:r w:rsidRPr="000A77CC">
        <w:rPr>
          <w:color w:val="231F1F"/>
          <w:w w:val="105"/>
        </w:rPr>
        <w:t>tập</w:t>
      </w:r>
      <w:r w:rsidRPr="000A77CC">
        <w:rPr>
          <w:color w:val="231F1F"/>
          <w:spacing w:val="2"/>
          <w:w w:val="105"/>
        </w:rPr>
        <w:t xml:space="preserve"> </w:t>
      </w:r>
      <w:r w:rsidRPr="000A77CC">
        <w:rPr>
          <w:color w:val="231F1F"/>
          <w:w w:val="105"/>
        </w:rPr>
        <w:t>trung</w:t>
      </w:r>
      <w:r w:rsidRPr="000A77CC">
        <w:rPr>
          <w:color w:val="231F1F"/>
          <w:spacing w:val="3"/>
          <w:w w:val="105"/>
        </w:rPr>
        <w:t xml:space="preserve"> </w:t>
      </w:r>
      <w:r w:rsidRPr="000A77CC">
        <w:rPr>
          <w:color w:val="231F1F"/>
          <w:w w:val="105"/>
        </w:rPr>
        <w:t>và</w:t>
      </w:r>
      <w:r w:rsidR="00CF03B4" w:rsidRPr="000A77CC">
        <w:rPr>
          <w:color w:val="231F1F"/>
          <w:w w:val="105"/>
        </w:rPr>
        <w:t>o</w:t>
      </w:r>
      <w:r w:rsidRPr="000A77CC">
        <w:rPr>
          <w:color w:val="231F1F"/>
          <w:spacing w:val="2"/>
          <w:w w:val="105"/>
        </w:rPr>
        <w:t xml:space="preserve"> </w:t>
      </w:r>
      <w:r w:rsidRPr="000A77CC">
        <w:rPr>
          <w:color w:val="231F1F"/>
          <w:w w:val="105"/>
        </w:rPr>
        <w:t>một</w:t>
      </w:r>
      <w:r w:rsidRPr="000A77CC">
        <w:rPr>
          <w:color w:val="231F1F"/>
          <w:spacing w:val="2"/>
          <w:w w:val="105"/>
        </w:rPr>
        <w:t xml:space="preserve"> </w:t>
      </w:r>
      <w:r w:rsidR="004973B2" w:rsidRPr="000A77CC">
        <w:rPr>
          <w:color w:val="231F1F"/>
          <w:w w:val="105"/>
        </w:rPr>
        <w:t>c</w:t>
      </w:r>
      <w:r w:rsidRPr="000A77CC">
        <w:rPr>
          <w:color w:val="231F1F"/>
          <w:w w:val="105"/>
        </w:rPr>
        <w:t>ửa</w:t>
      </w:r>
      <w:r w:rsidRPr="000A77CC">
        <w:rPr>
          <w:color w:val="231F1F"/>
          <w:spacing w:val="2"/>
          <w:w w:val="105"/>
        </w:rPr>
        <w:t xml:space="preserve"> </w:t>
      </w:r>
      <w:r w:rsidRPr="000A77CC">
        <w:rPr>
          <w:color w:val="231F1F"/>
          <w:w w:val="105"/>
        </w:rPr>
        <w:t>hàng</w:t>
      </w:r>
      <w:r w:rsidRPr="000A77CC">
        <w:rPr>
          <w:color w:val="231F1F"/>
          <w:spacing w:val="2"/>
          <w:w w:val="105"/>
        </w:rPr>
        <w:t xml:space="preserve"> </w:t>
      </w:r>
      <w:r w:rsidR="004973B2" w:rsidRPr="000A77CC">
        <w:rPr>
          <w:color w:val="231F1F"/>
          <w:w w:val="105"/>
        </w:rPr>
        <w:t>c</w:t>
      </w:r>
      <w:r w:rsidRPr="000A77CC">
        <w:rPr>
          <w:color w:val="231F1F"/>
          <w:w w:val="105"/>
        </w:rPr>
        <w:t>ụ</w:t>
      </w:r>
      <w:r w:rsidRPr="000A77CC">
        <w:rPr>
          <w:color w:val="231F1F"/>
          <w:spacing w:val="2"/>
          <w:w w:val="105"/>
        </w:rPr>
        <w:t xml:space="preserve"> </w:t>
      </w:r>
      <w:r w:rsidRPr="000A77CC">
        <w:rPr>
          <w:color w:val="231F1F"/>
          <w:w w:val="105"/>
        </w:rPr>
        <w:t>thể.</w:t>
      </w:r>
    </w:p>
    <w:p w14:paraId="1E5953D5" w14:textId="15A661B6" w:rsidR="00FA0423" w:rsidRPr="000A77CC" w:rsidRDefault="00FA0423" w:rsidP="00FA0423">
      <w:pPr>
        <w:pStyle w:val="BodyText"/>
        <w:spacing w:before="132"/>
        <w:ind w:left="2173"/>
      </w:pPr>
      <w:r w:rsidRPr="000A77CC">
        <w:rPr>
          <w:color w:val="231F1F"/>
          <w:w w:val="105"/>
        </w:rPr>
        <w:t>Đưa</w:t>
      </w:r>
      <w:r w:rsidRPr="000A77CC">
        <w:rPr>
          <w:color w:val="231F1F"/>
          <w:spacing w:val="3"/>
          <w:w w:val="105"/>
        </w:rPr>
        <w:t xml:space="preserve"> </w:t>
      </w:r>
      <w:r w:rsidRPr="000A77CC">
        <w:rPr>
          <w:color w:val="231F1F"/>
          <w:w w:val="105"/>
        </w:rPr>
        <w:t>ra</w:t>
      </w:r>
      <w:r w:rsidRPr="000A77CC">
        <w:rPr>
          <w:color w:val="231F1F"/>
          <w:spacing w:val="3"/>
          <w:w w:val="105"/>
        </w:rPr>
        <w:t xml:space="preserve"> </w:t>
      </w:r>
      <w:r w:rsidRPr="000A77CC">
        <w:rPr>
          <w:color w:val="231F1F"/>
          <w:w w:val="105"/>
        </w:rPr>
        <w:t>yêu</w:t>
      </w:r>
      <w:r w:rsidRPr="000A77CC">
        <w:rPr>
          <w:color w:val="231F1F"/>
          <w:spacing w:val="3"/>
          <w:w w:val="105"/>
        </w:rPr>
        <w:t xml:space="preserve"> </w:t>
      </w:r>
      <w:r w:rsidR="004973B2" w:rsidRPr="000A77CC">
        <w:rPr>
          <w:color w:val="231F1F"/>
          <w:w w:val="105"/>
        </w:rPr>
        <w:t>c</w:t>
      </w:r>
      <w:r w:rsidRPr="000A77CC">
        <w:rPr>
          <w:color w:val="231F1F"/>
          <w:w w:val="105"/>
        </w:rPr>
        <w:t>ầu</w:t>
      </w:r>
      <w:r w:rsidRPr="000A77CC">
        <w:rPr>
          <w:color w:val="231F1F"/>
          <w:spacing w:val="3"/>
          <w:w w:val="105"/>
        </w:rPr>
        <w:t xml:space="preserve"> </w:t>
      </w:r>
      <w:r w:rsidRPr="000A77CC">
        <w:rPr>
          <w:color w:val="231F1F"/>
          <w:w w:val="105"/>
        </w:rPr>
        <w:t>đối</w:t>
      </w:r>
      <w:r w:rsidRPr="000A77CC">
        <w:rPr>
          <w:color w:val="231F1F"/>
          <w:spacing w:val="3"/>
          <w:w w:val="105"/>
        </w:rPr>
        <w:t xml:space="preserve"> </w:t>
      </w:r>
      <w:r w:rsidRPr="000A77CC">
        <w:rPr>
          <w:color w:val="231F1F"/>
          <w:w w:val="105"/>
        </w:rPr>
        <w:t>với</w:t>
      </w:r>
      <w:r w:rsidRPr="000A77CC">
        <w:rPr>
          <w:color w:val="231F1F"/>
          <w:spacing w:val="3"/>
          <w:w w:val="105"/>
        </w:rPr>
        <w:t xml:space="preserve"> </w:t>
      </w:r>
      <w:r w:rsidR="004973B2" w:rsidRPr="000A77CC">
        <w:rPr>
          <w:color w:val="231F1F"/>
          <w:w w:val="105"/>
        </w:rPr>
        <w:t>c</w:t>
      </w:r>
      <w:r w:rsidRPr="000A77CC">
        <w:rPr>
          <w:color w:val="231F1F"/>
          <w:w w:val="105"/>
        </w:rPr>
        <w:t>á</w:t>
      </w:r>
      <w:r w:rsidR="004973B2" w:rsidRPr="000A77CC">
        <w:rPr>
          <w:color w:val="231F1F"/>
          <w:w w:val="105"/>
        </w:rPr>
        <w:t>c</w:t>
      </w:r>
      <w:r w:rsidRPr="000A77CC">
        <w:rPr>
          <w:color w:val="231F1F"/>
          <w:spacing w:val="3"/>
          <w:w w:val="105"/>
        </w:rPr>
        <w:t xml:space="preserve"> </w:t>
      </w:r>
      <w:r w:rsidRPr="000A77CC">
        <w:rPr>
          <w:color w:val="231F1F"/>
          <w:w w:val="105"/>
        </w:rPr>
        <w:t>giá</w:t>
      </w:r>
      <w:r w:rsidRPr="000A77CC">
        <w:rPr>
          <w:color w:val="231F1F"/>
          <w:spacing w:val="3"/>
          <w:w w:val="105"/>
        </w:rPr>
        <w:t xml:space="preserve"> </w:t>
      </w:r>
      <w:r w:rsidRPr="000A77CC">
        <w:rPr>
          <w:color w:val="231F1F"/>
          <w:w w:val="105"/>
        </w:rPr>
        <w:t>trị</w:t>
      </w:r>
      <w:r w:rsidRPr="000A77CC">
        <w:rPr>
          <w:color w:val="231F1F"/>
          <w:spacing w:val="3"/>
          <w:w w:val="105"/>
        </w:rPr>
        <w:t xml:space="preserve"> </w:t>
      </w:r>
      <w:r w:rsidRPr="000A77CC">
        <w:rPr>
          <w:color w:val="231F1F"/>
          <w:w w:val="105"/>
        </w:rPr>
        <w:t>thuộ</w:t>
      </w:r>
      <w:r w:rsidR="004973B2" w:rsidRPr="000A77CC">
        <w:rPr>
          <w:color w:val="231F1F"/>
          <w:w w:val="105"/>
        </w:rPr>
        <w:t>c</w:t>
      </w:r>
      <w:r w:rsidRPr="000A77CC">
        <w:rPr>
          <w:color w:val="231F1F"/>
          <w:spacing w:val="4"/>
          <w:w w:val="105"/>
        </w:rPr>
        <w:t xml:space="preserve"> </w:t>
      </w:r>
      <w:r w:rsidRPr="000A77CC">
        <w:rPr>
          <w:color w:val="231F1F"/>
          <w:w w:val="105"/>
        </w:rPr>
        <w:t>tính</w:t>
      </w:r>
      <w:r w:rsidRPr="000A77CC">
        <w:rPr>
          <w:color w:val="231F1F"/>
          <w:spacing w:val="3"/>
          <w:w w:val="105"/>
        </w:rPr>
        <w:t xml:space="preserve"> </w:t>
      </w:r>
      <w:r w:rsidRPr="000A77CC">
        <w:rPr>
          <w:color w:val="231F1F"/>
          <w:w w:val="105"/>
        </w:rPr>
        <w:t>tr</w:t>
      </w:r>
      <w:r w:rsidR="00CF03B4" w:rsidRPr="000A77CC">
        <w:rPr>
          <w:color w:val="231F1F"/>
          <w:w w:val="105"/>
        </w:rPr>
        <w:t>o</w:t>
      </w:r>
      <w:r w:rsidRPr="000A77CC">
        <w:rPr>
          <w:color w:val="231F1F"/>
          <w:w w:val="105"/>
        </w:rPr>
        <w:t>ng</w:t>
      </w:r>
      <w:r w:rsidRPr="000A77CC">
        <w:rPr>
          <w:color w:val="231F1F"/>
          <w:spacing w:val="3"/>
          <w:w w:val="105"/>
        </w:rPr>
        <w:t xml:space="preserve"> </w:t>
      </w:r>
      <w:r w:rsidRPr="000A77CC">
        <w:rPr>
          <w:color w:val="231F1F"/>
          <w:w w:val="105"/>
        </w:rPr>
        <w:t>môi</w:t>
      </w:r>
      <w:r w:rsidRPr="000A77CC">
        <w:rPr>
          <w:color w:val="231F1F"/>
          <w:spacing w:val="3"/>
          <w:w w:val="105"/>
        </w:rPr>
        <w:t xml:space="preserve"> </w:t>
      </w:r>
      <w:r w:rsidRPr="000A77CC">
        <w:rPr>
          <w:color w:val="231F1F"/>
          <w:w w:val="105"/>
        </w:rPr>
        <w:t>trường</w:t>
      </w:r>
      <w:r w:rsidRPr="000A77CC">
        <w:rPr>
          <w:color w:val="231F1F"/>
          <w:spacing w:val="3"/>
          <w:w w:val="105"/>
        </w:rPr>
        <w:t xml:space="preserve"> </w:t>
      </w:r>
      <w:r w:rsidRPr="000A77CC">
        <w:rPr>
          <w:color w:val="231F1F"/>
          <w:w w:val="105"/>
        </w:rPr>
        <w:t>lát</w:t>
      </w:r>
      <w:r w:rsidRPr="000A77CC">
        <w:rPr>
          <w:color w:val="231F1F"/>
          <w:spacing w:val="3"/>
          <w:w w:val="105"/>
        </w:rPr>
        <w:t xml:space="preserve"> </w:t>
      </w:r>
      <w:r w:rsidR="004973B2" w:rsidRPr="000A77CC">
        <w:rPr>
          <w:color w:val="231F1F"/>
          <w:w w:val="105"/>
        </w:rPr>
        <w:t>c</w:t>
      </w:r>
      <w:r w:rsidRPr="000A77CC">
        <w:rPr>
          <w:color w:val="231F1F"/>
          <w:w w:val="105"/>
        </w:rPr>
        <w:t>ắt,</w:t>
      </w:r>
      <w:r w:rsidRPr="000A77CC">
        <w:rPr>
          <w:color w:val="231F1F"/>
          <w:spacing w:val="3"/>
          <w:w w:val="105"/>
        </w:rPr>
        <w:t xml:space="preserve"> </w:t>
      </w:r>
      <w:r w:rsidRPr="000A77CC">
        <w:rPr>
          <w:color w:val="231F1F"/>
          <w:w w:val="105"/>
        </w:rPr>
        <w:t>kiểm</w:t>
      </w:r>
      <w:r w:rsidRPr="000A77CC">
        <w:rPr>
          <w:color w:val="231F1F"/>
          <w:spacing w:val="3"/>
          <w:w w:val="105"/>
        </w:rPr>
        <w:t xml:space="preserve"> </w:t>
      </w:r>
      <w:r w:rsidRPr="000A77CC">
        <w:rPr>
          <w:color w:val="231F1F"/>
          <w:w w:val="105"/>
        </w:rPr>
        <w:t>tra</w:t>
      </w:r>
      <w:r w:rsidRPr="000A77CC">
        <w:rPr>
          <w:color w:val="231F1F"/>
          <w:spacing w:val="3"/>
          <w:w w:val="105"/>
        </w:rPr>
        <w:t xml:space="preserve"> </w:t>
      </w:r>
      <w:r w:rsidRPr="000A77CC">
        <w:rPr>
          <w:color w:val="231F1F"/>
          <w:w w:val="105"/>
        </w:rPr>
        <w:t>lại</w:t>
      </w:r>
      <w:r w:rsidRPr="000A77CC">
        <w:rPr>
          <w:color w:val="231F1F"/>
          <w:spacing w:val="3"/>
          <w:w w:val="105"/>
        </w:rPr>
        <w:t xml:space="preserve"> </w:t>
      </w:r>
      <w:r w:rsidRPr="000A77CC">
        <w:rPr>
          <w:color w:val="231F1F"/>
          <w:w w:val="105"/>
        </w:rPr>
        <w:t>tr</w:t>
      </w:r>
      <w:r w:rsidR="00CF03B4" w:rsidRPr="000A77CC">
        <w:rPr>
          <w:color w:val="231F1F"/>
          <w:w w:val="105"/>
        </w:rPr>
        <w:t>o</w:t>
      </w:r>
      <w:r w:rsidRPr="000A77CC">
        <w:rPr>
          <w:color w:val="231F1F"/>
          <w:w w:val="105"/>
        </w:rPr>
        <w:t>ng</w:t>
      </w:r>
      <w:r w:rsidRPr="000A77CC">
        <w:rPr>
          <w:color w:val="231F1F"/>
          <w:spacing w:val="4"/>
          <w:w w:val="105"/>
        </w:rPr>
        <w:t xml:space="preserve"> </w:t>
      </w:r>
      <w:r w:rsidRPr="000A77CC">
        <w:rPr>
          <w:color w:val="231F1F"/>
          <w:w w:val="105"/>
        </w:rPr>
        <w:t>Bảng</w:t>
      </w:r>
    </w:p>
    <w:p w14:paraId="63F1C840" w14:textId="60026F6A" w:rsidR="00FA0423" w:rsidRPr="000A77CC" w:rsidRDefault="00FA0423" w:rsidP="00FA0423">
      <w:pPr>
        <w:pStyle w:val="BodyText"/>
        <w:spacing w:before="132"/>
        <w:ind w:left="1903" w:right="3095" w:firstLine="3"/>
      </w:pPr>
      <w:r w:rsidRPr="000A77CC">
        <w:rPr>
          <w:color w:val="231F1F"/>
          <w:w w:val="105"/>
        </w:rPr>
        <w:t>13.10.</w:t>
      </w:r>
      <w:r w:rsidRPr="000A77CC">
        <w:rPr>
          <w:color w:val="231F1F"/>
          <w:spacing w:val="2"/>
          <w:w w:val="105"/>
        </w:rPr>
        <w:t xml:space="preserve"> </w:t>
      </w:r>
      <w:r w:rsidRPr="000A77CC">
        <w:rPr>
          <w:color w:val="231F1F"/>
          <w:w w:val="105"/>
        </w:rPr>
        <w:t>Lưu</w:t>
      </w:r>
      <w:r w:rsidRPr="000A77CC">
        <w:rPr>
          <w:color w:val="231F1F"/>
          <w:spacing w:val="3"/>
          <w:w w:val="105"/>
        </w:rPr>
        <w:t xml:space="preserve"> </w:t>
      </w:r>
      <w:r w:rsidRPr="000A77CC">
        <w:rPr>
          <w:color w:val="231F1F"/>
          <w:w w:val="105"/>
        </w:rPr>
        <w:t>ý</w:t>
      </w:r>
      <w:r w:rsidRPr="000A77CC">
        <w:rPr>
          <w:color w:val="231F1F"/>
          <w:spacing w:val="3"/>
          <w:w w:val="105"/>
        </w:rPr>
        <w:t xml:space="preserve"> </w:t>
      </w:r>
      <w:r w:rsidRPr="000A77CC">
        <w:rPr>
          <w:color w:val="231F1F"/>
          <w:w w:val="105"/>
        </w:rPr>
        <w:t>rằng</w:t>
      </w:r>
      <w:r w:rsidRPr="000A77CC">
        <w:rPr>
          <w:color w:val="231F1F"/>
          <w:spacing w:val="2"/>
          <w:w w:val="105"/>
        </w:rPr>
        <w:t xml:space="preserve"> </w:t>
      </w:r>
      <w:r w:rsidRPr="000A77CC">
        <w:rPr>
          <w:color w:val="231F1F"/>
          <w:w w:val="105"/>
        </w:rPr>
        <w:t>mỗi</w:t>
      </w:r>
      <w:r w:rsidRPr="000A77CC">
        <w:rPr>
          <w:color w:val="231F1F"/>
          <w:spacing w:val="3"/>
          <w:w w:val="105"/>
        </w:rPr>
        <w:t xml:space="preserve"> </w:t>
      </w:r>
      <w:r w:rsidRPr="000A77CC">
        <w:rPr>
          <w:color w:val="231F1F"/>
          <w:w w:val="105"/>
        </w:rPr>
        <w:t>thuộ</w:t>
      </w:r>
      <w:r w:rsidR="004973B2" w:rsidRPr="000A77CC">
        <w:rPr>
          <w:color w:val="231F1F"/>
          <w:w w:val="105"/>
        </w:rPr>
        <w:t>c</w:t>
      </w:r>
      <w:r w:rsidRPr="000A77CC">
        <w:rPr>
          <w:color w:val="231F1F"/>
          <w:spacing w:val="3"/>
          <w:w w:val="105"/>
        </w:rPr>
        <w:t xml:space="preserve"> </w:t>
      </w:r>
      <w:r w:rsidRPr="000A77CC">
        <w:rPr>
          <w:color w:val="231F1F"/>
          <w:w w:val="105"/>
        </w:rPr>
        <w:t>tính</w:t>
      </w:r>
      <w:r w:rsidRPr="000A77CC">
        <w:rPr>
          <w:color w:val="231F1F"/>
          <w:spacing w:val="2"/>
          <w:w w:val="105"/>
        </w:rPr>
        <w:t xml:space="preserve"> </w:t>
      </w:r>
      <w:r w:rsidRPr="000A77CC">
        <w:rPr>
          <w:color w:val="231F1F"/>
          <w:w w:val="105"/>
        </w:rPr>
        <w:t>bổ</w:t>
      </w:r>
      <w:r w:rsidRPr="000A77CC">
        <w:rPr>
          <w:color w:val="231F1F"/>
          <w:spacing w:val="3"/>
          <w:w w:val="105"/>
        </w:rPr>
        <w:t xml:space="preserve"> </w:t>
      </w:r>
      <w:r w:rsidRPr="000A77CC">
        <w:rPr>
          <w:color w:val="231F1F"/>
          <w:w w:val="105"/>
        </w:rPr>
        <w:t>sung</w:t>
      </w:r>
      <w:r w:rsidRPr="000A77CC">
        <w:rPr>
          <w:color w:val="231F1F"/>
          <w:spacing w:val="3"/>
          <w:w w:val="105"/>
        </w:rPr>
        <w:t xml:space="preserve"> </w:t>
      </w:r>
      <w:r w:rsidRPr="000A77CC">
        <w:rPr>
          <w:color w:val="231F1F"/>
          <w:w w:val="105"/>
        </w:rPr>
        <w:t>thêm</w:t>
      </w:r>
      <w:r w:rsidRPr="000A77CC">
        <w:rPr>
          <w:color w:val="231F1F"/>
          <w:spacing w:val="3"/>
          <w:w w:val="105"/>
        </w:rPr>
        <w:t xml:space="preserve"> </w:t>
      </w:r>
      <w:r w:rsidRPr="000A77CC">
        <w:rPr>
          <w:color w:val="231F1F"/>
          <w:w w:val="105"/>
        </w:rPr>
        <w:t>quan</w:t>
      </w:r>
      <w:r w:rsidRPr="000A77CC">
        <w:rPr>
          <w:color w:val="231F1F"/>
          <w:spacing w:val="2"/>
          <w:w w:val="105"/>
        </w:rPr>
        <w:t xml:space="preserve"> </w:t>
      </w:r>
      <w:r w:rsidRPr="000A77CC">
        <w:rPr>
          <w:color w:val="231F1F"/>
          <w:w w:val="105"/>
        </w:rPr>
        <w:t>điểm</w:t>
      </w:r>
      <w:r w:rsidRPr="000A77CC">
        <w:rPr>
          <w:color w:val="231F1F"/>
          <w:spacing w:val="3"/>
          <w:w w:val="105"/>
        </w:rPr>
        <w:t xml:space="preserve"> </w:t>
      </w:r>
      <w:r w:rsidR="004973B2" w:rsidRPr="000A77CC">
        <w:rPr>
          <w:color w:val="231F1F"/>
          <w:w w:val="105"/>
        </w:rPr>
        <w:t>c</w:t>
      </w:r>
      <w:r w:rsidRPr="000A77CC">
        <w:rPr>
          <w:color w:val="231F1F"/>
          <w:w w:val="105"/>
        </w:rPr>
        <w:t>h</w:t>
      </w:r>
      <w:r w:rsidR="00CF03B4" w:rsidRPr="000A77CC">
        <w:rPr>
          <w:color w:val="231F1F"/>
          <w:w w:val="105"/>
        </w:rPr>
        <w:t>o</w:t>
      </w:r>
      <w:r w:rsidRPr="000A77CC">
        <w:rPr>
          <w:color w:val="231F1F"/>
          <w:spacing w:val="3"/>
          <w:w w:val="105"/>
        </w:rPr>
        <w:t xml:space="preserve"> </w:t>
      </w:r>
      <w:r w:rsidR="004973B2" w:rsidRPr="000A77CC">
        <w:rPr>
          <w:color w:val="231F1F"/>
          <w:w w:val="105"/>
        </w:rPr>
        <w:t>c</w:t>
      </w:r>
      <w:r w:rsidRPr="000A77CC">
        <w:rPr>
          <w:color w:val="231F1F"/>
          <w:w w:val="105"/>
        </w:rPr>
        <w:t>á</w:t>
      </w:r>
      <w:r w:rsidR="004973B2" w:rsidRPr="000A77CC">
        <w:rPr>
          <w:color w:val="231F1F"/>
          <w:w w:val="105"/>
        </w:rPr>
        <w:t>c</w:t>
      </w:r>
      <w:r w:rsidRPr="000A77CC">
        <w:rPr>
          <w:color w:val="231F1F"/>
          <w:spacing w:val="2"/>
          <w:w w:val="105"/>
        </w:rPr>
        <w:t xml:space="preserve"> </w:t>
      </w:r>
      <w:r w:rsidRPr="000A77CC">
        <w:rPr>
          <w:color w:val="231F1F"/>
          <w:w w:val="105"/>
        </w:rPr>
        <w:t>dữ</w:t>
      </w:r>
      <w:r w:rsidRPr="000A77CC">
        <w:rPr>
          <w:color w:val="231F1F"/>
          <w:spacing w:val="3"/>
          <w:w w:val="105"/>
        </w:rPr>
        <w:t xml:space="preserve"> </w:t>
      </w:r>
      <w:r w:rsidRPr="000A77CC">
        <w:rPr>
          <w:color w:val="231F1F"/>
          <w:w w:val="105"/>
        </w:rPr>
        <w:t>kiện</w:t>
      </w:r>
      <w:r w:rsidRPr="000A77CC">
        <w:rPr>
          <w:color w:val="231F1F"/>
          <w:spacing w:val="3"/>
          <w:w w:val="105"/>
        </w:rPr>
        <w:t xml:space="preserve"> </w:t>
      </w:r>
      <w:r w:rsidRPr="000A77CC">
        <w:rPr>
          <w:color w:val="231F1F"/>
          <w:w w:val="105"/>
        </w:rPr>
        <w:t>bán</w:t>
      </w:r>
      <w:r w:rsidRPr="000A77CC">
        <w:rPr>
          <w:color w:val="231F1F"/>
          <w:spacing w:val="2"/>
          <w:w w:val="105"/>
        </w:rPr>
        <w:t xml:space="preserve"> </w:t>
      </w:r>
      <w:r w:rsidRPr="000A77CC">
        <w:rPr>
          <w:color w:val="231F1F"/>
          <w:w w:val="105"/>
        </w:rPr>
        <w:t>hàng,</w:t>
      </w:r>
      <w:r w:rsidRPr="000A77CC">
        <w:rPr>
          <w:color w:val="231F1F"/>
          <w:spacing w:val="3"/>
          <w:w w:val="105"/>
        </w:rPr>
        <w:t xml:space="preserve"> </w:t>
      </w:r>
      <w:r w:rsidRPr="000A77CC">
        <w:rPr>
          <w:color w:val="231F1F"/>
          <w:w w:val="105"/>
        </w:rPr>
        <w:t>d</w:t>
      </w:r>
      <w:r w:rsidR="00CF03B4" w:rsidRPr="000A77CC">
        <w:rPr>
          <w:color w:val="231F1F"/>
          <w:w w:val="105"/>
        </w:rPr>
        <w:t>o</w:t>
      </w:r>
      <w:r w:rsidRPr="000A77CC">
        <w:rPr>
          <w:color w:val="231F1F"/>
          <w:spacing w:val="3"/>
          <w:w w:val="105"/>
        </w:rPr>
        <w:t xml:space="preserve"> </w:t>
      </w:r>
      <w:r w:rsidRPr="000A77CC">
        <w:rPr>
          <w:color w:val="231F1F"/>
          <w:w w:val="105"/>
        </w:rPr>
        <w:t>đ</w:t>
      </w:r>
      <w:r w:rsidR="00A56E9F" w:rsidRPr="000A77CC">
        <w:rPr>
          <w:color w:val="231F1F"/>
          <w:w w:val="105"/>
        </w:rPr>
        <w:t>ó</w:t>
      </w:r>
      <w:r w:rsidRPr="000A77CC">
        <w:rPr>
          <w:color w:val="231F1F"/>
          <w:spacing w:val="3"/>
          <w:w w:val="105"/>
        </w:rPr>
        <w:t xml:space="preserve"> </w:t>
      </w:r>
      <w:r w:rsidRPr="000A77CC">
        <w:rPr>
          <w:color w:val="231F1F"/>
          <w:w w:val="105"/>
        </w:rPr>
        <w:t>tạ</w:t>
      </w:r>
      <w:r w:rsidR="00CF03B4" w:rsidRPr="000A77CC">
        <w:rPr>
          <w:color w:val="231F1F"/>
          <w:w w:val="105"/>
        </w:rPr>
        <w:t>o</w:t>
      </w:r>
      <w:r w:rsidRPr="000A77CC">
        <w:rPr>
          <w:color w:val="231F1F"/>
          <w:spacing w:val="2"/>
          <w:w w:val="105"/>
        </w:rPr>
        <w:t xml:space="preserve"> </w:t>
      </w:r>
      <w:r w:rsidRPr="000A77CC">
        <w:rPr>
          <w:color w:val="231F1F"/>
          <w:w w:val="105"/>
        </w:rPr>
        <w:t>tiền</w:t>
      </w:r>
      <w:r w:rsidRPr="000A77CC">
        <w:rPr>
          <w:color w:val="231F1F"/>
          <w:spacing w:val="3"/>
          <w:w w:val="105"/>
        </w:rPr>
        <w:t xml:space="preserve"> </w:t>
      </w:r>
      <w:r w:rsidRPr="000A77CC">
        <w:rPr>
          <w:color w:val="231F1F"/>
          <w:w w:val="105"/>
        </w:rPr>
        <w:t>đề</w:t>
      </w:r>
      <w:r w:rsidRPr="000A77CC">
        <w:rPr>
          <w:color w:val="231F1F"/>
          <w:spacing w:val="1"/>
          <w:w w:val="105"/>
        </w:rPr>
        <w:t xml:space="preserve"> </w:t>
      </w:r>
      <w:r w:rsidR="004973B2" w:rsidRPr="000A77CC">
        <w:rPr>
          <w:color w:val="231F1F"/>
          <w:w w:val="105"/>
        </w:rPr>
        <w:t>c</w:t>
      </w:r>
      <w:r w:rsidRPr="000A77CC">
        <w:rPr>
          <w:color w:val="231F1F"/>
          <w:w w:val="105"/>
        </w:rPr>
        <w:t>h</w:t>
      </w:r>
      <w:r w:rsidR="00CF03B4" w:rsidRPr="000A77CC">
        <w:rPr>
          <w:color w:val="231F1F"/>
          <w:w w:val="105"/>
        </w:rPr>
        <w:t>o</w:t>
      </w:r>
      <w:r w:rsidRPr="000A77CC">
        <w:rPr>
          <w:color w:val="231F1F"/>
          <w:spacing w:val="2"/>
          <w:w w:val="105"/>
        </w:rPr>
        <w:t xml:space="preserve"> </w:t>
      </w:r>
      <w:r w:rsidRPr="000A77CC">
        <w:rPr>
          <w:color w:val="231F1F"/>
          <w:w w:val="105"/>
        </w:rPr>
        <w:t>việ</w:t>
      </w:r>
      <w:r w:rsidR="004973B2" w:rsidRPr="000A77CC">
        <w:rPr>
          <w:color w:val="231F1F"/>
          <w:w w:val="105"/>
        </w:rPr>
        <w:t>c</w:t>
      </w:r>
      <w:r w:rsidRPr="000A77CC">
        <w:rPr>
          <w:color w:val="231F1F"/>
          <w:spacing w:val="3"/>
          <w:w w:val="105"/>
        </w:rPr>
        <w:t xml:space="preserve"> </w:t>
      </w:r>
      <w:r w:rsidRPr="000A77CC">
        <w:rPr>
          <w:color w:val="231F1F"/>
          <w:w w:val="105"/>
        </w:rPr>
        <w:t>tìm</w:t>
      </w:r>
      <w:r w:rsidRPr="000A77CC">
        <w:rPr>
          <w:color w:val="231F1F"/>
          <w:spacing w:val="3"/>
          <w:w w:val="105"/>
        </w:rPr>
        <w:t xml:space="preserve"> </w:t>
      </w:r>
      <w:r w:rsidRPr="000A77CC">
        <w:rPr>
          <w:color w:val="231F1F"/>
          <w:w w:val="105"/>
        </w:rPr>
        <w:t>kiếm</w:t>
      </w:r>
      <w:r w:rsidRPr="000A77CC">
        <w:rPr>
          <w:color w:val="231F1F"/>
          <w:spacing w:val="3"/>
          <w:w w:val="105"/>
        </w:rPr>
        <w:t xml:space="preserve"> </w:t>
      </w:r>
      <w:r w:rsidR="004973B2" w:rsidRPr="000A77CC">
        <w:rPr>
          <w:color w:val="231F1F"/>
          <w:w w:val="105"/>
        </w:rPr>
        <w:t>c</w:t>
      </w:r>
      <w:r w:rsidRPr="000A77CC">
        <w:rPr>
          <w:color w:val="231F1F"/>
          <w:w w:val="105"/>
        </w:rPr>
        <w:t>á</w:t>
      </w:r>
      <w:r w:rsidR="004973B2" w:rsidRPr="000A77CC">
        <w:rPr>
          <w:color w:val="231F1F"/>
          <w:w w:val="105"/>
        </w:rPr>
        <w:t>c</w:t>
      </w:r>
      <w:r w:rsidRPr="000A77CC">
        <w:rPr>
          <w:color w:val="231F1F"/>
          <w:spacing w:val="3"/>
          <w:w w:val="105"/>
        </w:rPr>
        <w:t xml:space="preserve"> </w:t>
      </w:r>
      <w:r w:rsidR="004973B2" w:rsidRPr="000A77CC">
        <w:rPr>
          <w:color w:val="231F1F"/>
          <w:w w:val="105"/>
        </w:rPr>
        <w:t>c</w:t>
      </w:r>
      <w:r w:rsidRPr="000A77CC">
        <w:rPr>
          <w:color w:val="231F1F"/>
          <w:w w:val="105"/>
        </w:rPr>
        <w:t>á</w:t>
      </w:r>
      <w:r w:rsidR="004973B2" w:rsidRPr="000A77CC">
        <w:rPr>
          <w:color w:val="231F1F"/>
          <w:w w:val="105"/>
        </w:rPr>
        <w:t>c</w:t>
      </w:r>
      <w:r w:rsidRPr="000A77CC">
        <w:rPr>
          <w:color w:val="231F1F"/>
          <w:w w:val="105"/>
        </w:rPr>
        <w:t>h</w:t>
      </w:r>
      <w:r w:rsidRPr="000A77CC">
        <w:rPr>
          <w:color w:val="231F1F"/>
          <w:spacing w:val="3"/>
          <w:w w:val="105"/>
        </w:rPr>
        <w:t xml:space="preserve"> </w:t>
      </w:r>
      <w:r w:rsidRPr="000A77CC">
        <w:rPr>
          <w:color w:val="231F1F"/>
          <w:w w:val="105"/>
        </w:rPr>
        <w:t>mới</w:t>
      </w:r>
      <w:r w:rsidRPr="000A77CC">
        <w:rPr>
          <w:color w:val="231F1F"/>
          <w:spacing w:val="3"/>
          <w:w w:val="105"/>
        </w:rPr>
        <w:t xml:space="preserve"> </w:t>
      </w:r>
      <w:r w:rsidRPr="000A77CC">
        <w:rPr>
          <w:color w:val="231F1F"/>
          <w:w w:val="105"/>
        </w:rPr>
        <w:t>để</w:t>
      </w:r>
      <w:r w:rsidRPr="000A77CC">
        <w:rPr>
          <w:color w:val="231F1F"/>
          <w:spacing w:val="3"/>
          <w:w w:val="105"/>
        </w:rPr>
        <w:t xml:space="preserve"> </w:t>
      </w:r>
      <w:r w:rsidRPr="000A77CC">
        <w:rPr>
          <w:color w:val="231F1F"/>
          <w:w w:val="105"/>
        </w:rPr>
        <w:t>tìm</w:t>
      </w:r>
      <w:r w:rsidRPr="000A77CC">
        <w:rPr>
          <w:color w:val="231F1F"/>
          <w:spacing w:val="3"/>
          <w:w w:val="105"/>
        </w:rPr>
        <w:t xml:space="preserve"> </w:t>
      </w:r>
      <w:r w:rsidRPr="000A77CC">
        <w:rPr>
          <w:color w:val="231F1F"/>
          <w:w w:val="105"/>
        </w:rPr>
        <w:t>kiếm,</w:t>
      </w:r>
      <w:r w:rsidRPr="000A77CC">
        <w:rPr>
          <w:color w:val="231F1F"/>
          <w:spacing w:val="3"/>
          <w:w w:val="105"/>
        </w:rPr>
        <w:t xml:space="preserve"> </w:t>
      </w:r>
      <w:r w:rsidRPr="000A77CC">
        <w:rPr>
          <w:color w:val="231F1F"/>
          <w:w w:val="105"/>
        </w:rPr>
        <w:t>phân</w:t>
      </w:r>
      <w:r w:rsidRPr="000A77CC">
        <w:rPr>
          <w:color w:val="231F1F"/>
          <w:spacing w:val="3"/>
          <w:w w:val="105"/>
        </w:rPr>
        <w:t xml:space="preserve"> </w:t>
      </w:r>
      <w:r w:rsidRPr="000A77CC">
        <w:rPr>
          <w:color w:val="231F1F"/>
          <w:w w:val="105"/>
        </w:rPr>
        <w:t>l</w:t>
      </w:r>
      <w:r w:rsidR="00CF03B4" w:rsidRPr="000A77CC">
        <w:rPr>
          <w:color w:val="231F1F"/>
          <w:w w:val="105"/>
        </w:rPr>
        <w:t>o</w:t>
      </w:r>
      <w:r w:rsidRPr="000A77CC">
        <w:rPr>
          <w:color w:val="231F1F"/>
          <w:w w:val="105"/>
        </w:rPr>
        <w:t>ại</w:t>
      </w:r>
      <w:r w:rsidRPr="000A77CC">
        <w:rPr>
          <w:color w:val="231F1F"/>
          <w:spacing w:val="3"/>
          <w:w w:val="105"/>
        </w:rPr>
        <w:t xml:space="preserve"> </w:t>
      </w:r>
      <w:r w:rsidRPr="000A77CC">
        <w:rPr>
          <w:color w:val="231F1F"/>
          <w:w w:val="105"/>
        </w:rPr>
        <w:t>và</w:t>
      </w:r>
      <w:r w:rsidRPr="000A77CC">
        <w:rPr>
          <w:color w:val="231F1F"/>
          <w:spacing w:val="3"/>
          <w:w w:val="105"/>
        </w:rPr>
        <w:t xml:space="preserve"> </w:t>
      </w:r>
      <w:r w:rsidR="004973B2" w:rsidRPr="000A77CC">
        <w:rPr>
          <w:color w:val="231F1F"/>
          <w:w w:val="105"/>
        </w:rPr>
        <w:t>c</w:t>
      </w:r>
      <w:r w:rsidR="00A56E9F" w:rsidRPr="000A77CC">
        <w:rPr>
          <w:color w:val="231F1F"/>
          <w:w w:val="105"/>
        </w:rPr>
        <w:t>ó</w:t>
      </w:r>
      <w:r w:rsidRPr="000A77CC">
        <w:rPr>
          <w:color w:val="231F1F"/>
          <w:spacing w:val="3"/>
          <w:w w:val="105"/>
        </w:rPr>
        <w:t xml:space="preserve"> </w:t>
      </w:r>
      <w:r w:rsidRPr="000A77CC">
        <w:rPr>
          <w:color w:val="231F1F"/>
          <w:w w:val="105"/>
        </w:rPr>
        <w:t>thể</w:t>
      </w:r>
      <w:r w:rsidRPr="000A77CC">
        <w:rPr>
          <w:color w:val="231F1F"/>
          <w:spacing w:val="3"/>
          <w:w w:val="105"/>
        </w:rPr>
        <w:t xml:space="preserve"> </w:t>
      </w:r>
      <w:r w:rsidRPr="000A77CC">
        <w:rPr>
          <w:color w:val="231F1F"/>
          <w:w w:val="105"/>
        </w:rPr>
        <w:t>tổng</w:t>
      </w:r>
      <w:r w:rsidRPr="000A77CC">
        <w:rPr>
          <w:color w:val="231F1F"/>
          <w:spacing w:val="3"/>
          <w:w w:val="105"/>
        </w:rPr>
        <w:t xml:space="preserve"> </w:t>
      </w:r>
      <w:r w:rsidRPr="000A77CC">
        <w:rPr>
          <w:color w:val="231F1F"/>
          <w:w w:val="105"/>
        </w:rPr>
        <w:t>hợp</w:t>
      </w:r>
      <w:r w:rsidRPr="000A77CC">
        <w:rPr>
          <w:color w:val="231F1F"/>
          <w:spacing w:val="3"/>
          <w:w w:val="105"/>
        </w:rPr>
        <w:t xml:space="preserve"> </w:t>
      </w:r>
      <w:r w:rsidRPr="000A77CC">
        <w:rPr>
          <w:color w:val="231F1F"/>
          <w:w w:val="105"/>
        </w:rPr>
        <w:t>thông</w:t>
      </w:r>
      <w:r w:rsidRPr="000A77CC">
        <w:rPr>
          <w:color w:val="231F1F"/>
          <w:spacing w:val="3"/>
          <w:w w:val="105"/>
        </w:rPr>
        <w:t xml:space="preserve"> </w:t>
      </w:r>
      <w:r w:rsidRPr="000A77CC">
        <w:rPr>
          <w:color w:val="231F1F"/>
          <w:w w:val="105"/>
        </w:rPr>
        <w:t>tin.</w:t>
      </w:r>
      <w:r w:rsidRPr="000A77CC">
        <w:rPr>
          <w:color w:val="231F1F"/>
          <w:spacing w:val="3"/>
          <w:w w:val="105"/>
        </w:rPr>
        <w:t xml:space="preserve"> </w:t>
      </w:r>
      <w:r w:rsidRPr="000A77CC">
        <w:rPr>
          <w:color w:val="231F1F"/>
          <w:w w:val="105"/>
        </w:rPr>
        <w:t>Ví</w:t>
      </w:r>
      <w:r w:rsidRPr="000A77CC">
        <w:rPr>
          <w:color w:val="231F1F"/>
          <w:spacing w:val="3"/>
          <w:w w:val="105"/>
        </w:rPr>
        <w:t xml:space="preserve"> </w:t>
      </w:r>
      <w:r w:rsidRPr="000A77CC">
        <w:rPr>
          <w:color w:val="231F1F"/>
          <w:w w:val="105"/>
        </w:rPr>
        <w:t>dụ:</w:t>
      </w:r>
      <w:r w:rsidRPr="000A77CC">
        <w:rPr>
          <w:color w:val="231F1F"/>
          <w:spacing w:val="3"/>
          <w:w w:val="105"/>
        </w:rPr>
        <w:t xml:space="preserve"> </w:t>
      </w:r>
      <w:r w:rsidRPr="000A77CC">
        <w:rPr>
          <w:color w:val="231F1F"/>
          <w:w w:val="105"/>
        </w:rPr>
        <w:t>thứ</w:t>
      </w:r>
      <w:r w:rsidRPr="000A77CC">
        <w:rPr>
          <w:color w:val="231F1F"/>
          <w:spacing w:val="3"/>
          <w:w w:val="105"/>
        </w:rPr>
        <w:t xml:space="preserve"> </w:t>
      </w:r>
      <w:r w:rsidRPr="000A77CC">
        <w:rPr>
          <w:color w:val="231F1F"/>
          <w:w w:val="105"/>
        </w:rPr>
        <w:t>nguyên</w:t>
      </w:r>
      <w:r w:rsidRPr="000A77CC">
        <w:rPr>
          <w:color w:val="231F1F"/>
          <w:spacing w:val="-73"/>
          <w:w w:val="105"/>
        </w:rPr>
        <w:t xml:space="preserve"> </w:t>
      </w:r>
      <w:r w:rsidRPr="000A77CC">
        <w:rPr>
          <w:color w:val="231F1F"/>
          <w:w w:val="105"/>
        </w:rPr>
        <w:t>vị</w:t>
      </w:r>
      <w:r w:rsidRPr="000A77CC">
        <w:rPr>
          <w:color w:val="231F1F"/>
          <w:spacing w:val="2"/>
          <w:w w:val="105"/>
        </w:rPr>
        <w:t xml:space="preserve"> </w:t>
      </w:r>
      <w:r w:rsidRPr="000A77CC">
        <w:rPr>
          <w:color w:val="231F1F"/>
          <w:w w:val="105"/>
        </w:rPr>
        <w:t>trí</w:t>
      </w:r>
      <w:r w:rsidRPr="000A77CC">
        <w:rPr>
          <w:color w:val="231F1F"/>
          <w:spacing w:val="3"/>
          <w:w w:val="105"/>
        </w:rPr>
        <w:t xml:space="preserve"> </w:t>
      </w:r>
      <w:r w:rsidRPr="000A77CC">
        <w:rPr>
          <w:color w:val="231F1F"/>
          <w:w w:val="105"/>
        </w:rPr>
        <w:t>thêm</w:t>
      </w:r>
      <w:r w:rsidRPr="000A77CC">
        <w:rPr>
          <w:color w:val="231F1F"/>
          <w:spacing w:val="3"/>
          <w:w w:val="105"/>
        </w:rPr>
        <w:t xml:space="preserve"> </w:t>
      </w:r>
      <w:r w:rsidRPr="000A77CC">
        <w:rPr>
          <w:color w:val="231F1F"/>
          <w:w w:val="105"/>
        </w:rPr>
        <w:t>g</w:t>
      </w:r>
      <w:r w:rsidR="00A56E9F" w:rsidRPr="000A77CC">
        <w:rPr>
          <w:color w:val="231F1F"/>
          <w:w w:val="105"/>
        </w:rPr>
        <w:t>ó</w:t>
      </w:r>
      <w:r w:rsidR="004973B2" w:rsidRPr="000A77CC">
        <w:rPr>
          <w:color w:val="231F1F"/>
          <w:w w:val="105"/>
        </w:rPr>
        <w:t>c</w:t>
      </w:r>
      <w:r w:rsidRPr="000A77CC">
        <w:rPr>
          <w:color w:val="231F1F"/>
          <w:spacing w:val="2"/>
          <w:w w:val="105"/>
        </w:rPr>
        <w:t xml:space="preserve"> </w:t>
      </w:r>
      <w:r w:rsidRPr="000A77CC">
        <w:rPr>
          <w:color w:val="231F1F"/>
          <w:w w:val="105"/>
        </w:rPr>
        <w:t>nhìn</w:t>
      </w:r>
      <w:r w:rsidRPr="000A77CC">
        <w:rPr>
          <w:color w:val="231F1F"/>
          <w:spacing w:val="3"/>
          <w:w w:val="105"/>
        </w:rPr>
        <w:t xml:space="preserve"> </w:t>
      </w:r>
      <w:r w:rsidRPr="000A77CC">
        <w:rPr>
          <w:color w:val="231F1F"/>
          <w:w w:val="105"/>
        </w:rPr>
        <w:t>địa</w:t>
      </w:r>
      <w:r w:rsidRPr="000A77CC">
        <w:rPr>
          <w:color w:val="231F1F"/>
          <w:spacing w:val="3"/>
          <w:w w:val="105"/>
        </w:rPr>
        <w:t xml:space="preserve"> </w:t>
      </w:r>
      <w:r w:rsidRPr="000A77CC">
        <w:rPr>
          <w:color w:val="231F1F"/>
          <w:w w:val="105"/>
        </w:rPr>
        <w:t>lý</w:t>
      </w:r>
      <w:r w:rsidRPr="000A77CC">
        <w:rPr>
          <w:color w:val="231F1F"/>
          <w:spacing w:val="2"/>
          <w:w w:val="105"/>
        </w:rPr>
        <w:t xml:space="preserve"> </w:t>
      </w:r>
      <w:r w:rsidRPr="000A77CC">
        <w:rPr>
          <w:color w:val="231F1F"/>
          <w:w w:val="105"/>
        </w:rPr>
        <w:t>về</w:t>
      </w:r>
      <w:r w:rsidRPr="000A77CC">
        <w:rPr>
          <w:color w:val="231F1F"/>
          <w:spacing w:val="3"/>
          <w:w w:val="105"/>
        </w:rPr>
        <w:t xml:space="preserve"> </w:t>
      </w:r>
      <w:r w:rsidRPr="000A77CC">
        <w:rPr>
          <w:color w:val="231F1F"/>
          <w:w w:val="105"/>
        </w:rPr>
        <w:t>nơi</w:t>
      </w:r>
      <w:r w:rsidRPr="000A77CC">
        <w:rPr>
          <w:color w:val="231F1F"/>
          <w:spacing w:val="3"/>
          <w:w w:val="105"/>
        </w:rPr>
        <w:t xml:space="preserve"> </w:t>
      </w:r>
      <w:r w:rsidRPr="000A77CC">
        <w:rPr>
          <w:color w:val="231F1F"/>
          <w:w w:val="105"/>
        </w:rPr>
        <w:t>diễn</w:t>
      </w:r>
      <w:r w:rsidRPr="000A77CC">
        <w:rPr>
          <w:color w:val="231F1F"/>
          <w:spacing w:val="2"/>
          <w:w w:val="105"/>
        </w:rPr>
        <w:t xml:space="preserve"> </w:t>
      </w:r>
      <w:r w:rsidRPr="000A77CC">
        <w:rPr>
          <w:color w:val="231F1F"/>
          <w:w w:val="105"/>
        </w:rPr>
        <w:t>ra</w:t>
      </w:r>
      <w:r w:rsidRPr="000A77CC">
        <w:rPr>
          <w:color w:val="231F1F"/>
          <w:spacing w:val="3"/>
          <w:w w:val="105"/>
        </w:rPr>
        <w:t xml:space="preserve"> </w:t>
      </w:r>
      <w:r w:rsidRPr="000A77CC">
        <w:rPr>
          <w:color w:val="231F1F"/>
          <w:w w:val="105"/>
        </w:rPr>
        <w:t>bán</w:t>
      </w:r>
      <w:r w:rsidRPr="000A77CC">
        <w:rPr>
          <w:color w:val="231F1F"/>
          <w:spacing w:val="3"/>
          <w:w w:val="105"/>
        </w:rPr>
        <w:t xml:space="preserve"> </w:t>
      </w:r>
      <w:r w:rsidRPr="000A77CC">
        <w:rPr>
          <w:color w:val="231F1F"/>
          <w:w w:val="105"/>
        </w:rPr>
        <w:t>hàng:</w:t>
      </w:r>
      <w:r w:rsidRPr="000A77CC">
        <w:rPr>
          <w:color w:val="231F1F"/>
          <w:spacing w:val="3"/>
          <w:w w:val="105"/>
        </w:rPr>
        <w:t xml:space="preserve"> </w:t>
      </w:r>
      <w:r w:rsidRPr="000A77CC">
        <w:rPr>
          <w:color w:val="231F1F"/>
          <w:w w:val="105"/>
        </w:rPr>
        <w:t>ở</w:t>
      </w:r>
      <w:r w:rsidRPr="000A77CC">
        <w:rPr>
          <w:color w:val="231F1F"/>
          <w:spacing w:val="2"/>
          <w:w w:val="105"/>
        </w:rPr>
        <w:t xml:space="preserve"> </w:t>
      </w:r>
      <w:r w:rsidRPr="000A77CC">
        <w:rPr>
          <w:color w:val="231F1F"/>
          <w:w w:val="105"/>
        </w:rPr>
        <w:t>khu</w:t>
      </w:r>
      <w:r w:rsidRPr="000A77CC">
        <w:rPr>
          <w:color w:val="231F1F"/>
          <w:spacing w:val="3"/>
          <w:w w:val="105"/>
        </w:rPr>
        <w:t xml:space="preserve"> </w:t>
      </w:r>
      <w:r w:rsidRPr="000A77CC">
        <w:rPr>
          <w:color w:val="231F1F"/>
          <w:w w:val="105"/>
        </w:rPr>
        <w:t>vự</w:t>
      </w:r>
      <w:r w:rsidR="004973B2" w:rsidRPr="000A77CC">
        <w:rPr>
          <w:color w:val="231F1F"/>
          <w:w w:val="105"/>
        </w:rPr>
        <w:t>c</w:t>
      </w:r>
      <w:r w:rsidRPr="000A77CC">
        <w:rPr>
          <w:color w:val="231F1F"/>
          <w:w w:val="105"/>
        </w:rPr>
        <w:t>,</w:t>
      </w:r>
      <w:r w:rsidRPr="000A77CC">
        <w:rPr>
          <w:color w:val="231F1F"/>
          <w:spacing w:val="3"/>
          <w:w w:val="105"/>
        </w:rPr>
        <w:t xml:space="preserve"> </w:t>
      </w:r>
      <w:r w:rsidRPr="000A77CC">
        <w:rPr>
          <w:color w:val="231F1F"/>
          <w:w w:val="105"/>
        </w:rPr>
        <w:t>tiểu</w:t>
      </w:r>
      <w:r w:rsidRPr="000A77CC">
        <w:rPr>
          <w:color w:val="231F1F"/>
          <w:spacing w:val="2"/>
          <w:w w:val="105"/>
        </w:rPr>
        <w:t xml:space="preserve"> </w:t>
      </w:r>
      <w:r w:rsidRPr="000A77CC">
        <w:rPr>
          <w:color w:val="231F1F"/>
          <w:w w:val="105"/>
        </w:rPr>
        <w:t>bang,</w:t>
      </w:r>
      <w:r w:rsidRPr="000A77CC">
        <w:rPr>
          <w:color w:val="231F1F"/>
          <w:spacing w:val="3"/>
          <w:w w:val="105"/>
        </w:rPr>
        <w:t xml:space="preserve"> </w:t>
      </w:r>
      <w:r w:rsidRPr="000A77CC">
        <w:rPr>
          <w:color w:val="231F1F"/>
          <w:w w:val="105"/>
        </w:rPr>
        <w:t>thành</w:t>
      </w:r>
      <w:r w:rsidRPr="000A77CC">
        <w:rPr>
          <w:color w:val="231F1F"/>
          <w:spacing w:val="3"/>
          <w:w w:val="105"/>
        </w:rPr>
        <w:t xml:space="preserve"> </w:t>
      </w:r>
      <w:r w:rsidRPr="000A77CC">
        <w:rPr>
          <w:color w:val="231F1F"/>
          <w:w w:val="105"/>
        </w:rPr>
        <w:t>phố,</w:t>
      </w:r>
      <w:r w:rsidRPr="000A77CC">
        <w:rPr>
          <w:color w:val="231F1F"/>
          <w:spacing w:val="2"/>
          <w:w w:val="105"/>
        </w:rPr>
        <w:t xml:space="preserve"> </w:t>
      </w:r>
      <w:r w:rsidR="004973B2" w:rsidRPr="000A77CC">
        <w:rPr>
          <w:color w:val="231F1F"/>
          <w:w w:val="105"/>
        </w:rPr>
        <w:t>c</w:t>
      </w:r>
      <w:r w:rsidRPr="000A77CC">
        <w:rPr>
          <w:color w:val="231F1F"/>
          <w:w w:val="105"/>
        </w:rPr>
        <w:t>ửa</w:t>
      </w:r>
      <w:r w:rsidRPr="000A77CC">
        <w:rPr>
          <w:color w:val="231F1F"/>
          <w:spacing w:val="3"/>
          <w:w w:val="105"/>
        </w:rPr>
        <w:t xml:space="preserve"> </w:t>
      </w:r>
      <w:r w:rsidRPr="000A77CC">
        <w:rPr>
          <w:color w:val="231F1F"/>
          <w:w w:val="105"/>
        </w:rPr>
        <w:t>hàng</w:t>
      </w:r>
      <w:r w:rsidRPr="000A77CC">
        <w:rPr>
          <w:color w:val="231F1F"/>
          <w:spacing w:val="3"/>
          <w:w w:val="105"/>
        </w:rPr>
        <w:t xml:space="preserve"> </w:t>
      </w:r>
      <w:r w:rsidRPr="000A77CC">
        <w:rPr>
          <w:color w:val="231F1F"/>
          <w:w w:val="105"/>
        </w:rPr>
        <w:t>nà</w:t>
      </w:r>
      <w:r w:rsidR="00CF03B4" w:rsidRPr="000A77CC">
        <w:rPr>
          <w:color w:val="231F1F"/>
          <w:w w:val="105"/>
        </w:rPr>
        <w:t>o</w:t>
      </w:r>
      <w:r w:rsidRPr="000A77CC">
        <w:rPr>
          <w:color w:val="231F1F"/>
          <w:w w:val="105"/>
        </w:rPr>
        <w:t>,</w:t>
      </w:r>
    </w:p>
    <w:p w14:paraId="22D851BC" w14:textId="3EE2A008" w:rsidR="00FA0423" w:rsidRPr="000A77CC" w:rsidRDefault="00FA0423" w:rsidP="00FA0423">
      <w:pPr>
        <w:pStyle w:val="BodyText"/>
        <w:spacing w:before="1"/>
        <w:ind w:left="1903" w:right="3324"/>
      </w:pPr>
      <w:r w:rsidRPr="000A77CC">
        <w:rPr>
          <w:color w:val="231F1F"/>
          <w:w w:val="105"/>
        </w:rPr>
        <w:t>v.v.</w:t>
      </w:r>
      <w:r w:rsidRPr="000A77CC">
        <w:rPr>
          <w:color w:val="231F1F"/>
          <w:spacing w:val="3"/>
          <w:w w:val="105"/>
        </w:rPr>
        <w:t xml:space="preserve"> </w:t>
      </w:r>
      <w:r w:rsidRPr="000A77CC">
        <w:rPr>
          <w:color w:val="231F1F"/>
          <w:w w:val="105"/>
        </w:rPr>
        <w:t>Tất</w:t>
      </w:r>
      <w:r w:rsidRPr="000A77CC">
        <w:rPr>
          <w:color w:val="231F1F"/>
          <w:spacing w:val="3"/>
          <w:w w:val="105"/>
        </w:rPr>
        <w:t xml:space="preserve"> </w:t>
      </w:r>
      <w:r w:rsidR="004973B2" w:rsidRPr="000A77CC">
        <w:rPr>
          <w:color w:val="231F1F"/>
          <w:w w:val="105"/>
        </w:rPr>
        <w:t>c</w:t>
      </w:r>
      <w:r w:rsidRPr="000A77CC">
        <w:rPr>
          <w:color w:val="231F1F"/>
          <w:w w:val="105"/>
        </w:rPr>
        <w:t>ả</w:t>
      </w:r>
      <w:r w:rsidRPr="000A77CC">
        <w:rPr>
          <w:color w:val="231F1F"/>
          <w:spacing w:val="3"/>
          <w:w w:val="105"/>
        </w:rPr>
        <w:t xml:space="preserve"> </w:t>
      </w:r>
      <w:r w:rsidR="004973B2" w:rsidRPr="000A77CC">
        <w:rPr>
          <w:color w:val="231F1F"/>
          <w:w w:val="105"/>
        </w:rPr>
        <w:t>c</w:t>
      </w:r>
      <w:r w:rsidRPr="000A77CC">
        <w:rPr>
          <w:color w:val="231F1F"/>
          <w:w w:val="105"/>
        </w:rPr>
        <w:t>á</w:t>
      </w:r>
      <w:r w:rsidR="004973B2" w:rsidRPr="000A77CC">
        <w:rPr>
          <w:color w:val="231F1F"/>
          <w:w w:val="105"/>
        </w:rPr>
        <w:t>c</w:t>
      </w:r>
      <w:r w:rsidRPr="000A77CC">
        <w:rPr>
          <w:color w:val="231F1F"/>
          <w:spacing w:val="3"/>
          <w:w w:val="105"/>
        </w:rPr>
        <w:t xml:space="preserve"> </w:t>
      </w:r>
      <w:r w:rsidRPr="000A77CC">
        <w:rPr>
          <w:color w:val="231F1F"/>
          <w:w w:val="105"/>
        </w:rPr>
        <w:t>thuộ</w:t>
      </w:r>
      <w:r w:rsidR="004973B2" w:rsidRPr="000A77CC">
        <w:rPr>
          <w:color w:val="231F1F"/>
          <w:w w:val="105"/>
        </w:rPr>
        <w:t>c</w:t>
      </w:r>
      <w:r w:rsidRPr="000A77CC">
        <w:rPr>
          <w:color w:val="231F1F"/>
          <w:spacing w:val="3"/>
          <w:w w:val="105"/>
        </w:rPr>
        <w:t xml:space="preserve"> </w:t>
      </w:r>
      <w:r w:rsidRPr="000A77CC">
        <w:rPr>
          <w:color w:val="231F1F"/>
          <w:w w:val="105"/>
        </w:rPr>
        <w:t>tính</w:t>
      </w:r>
      <w:r w:rsidRPr="000A77CC">
        <w:rPr>
          <w:color w:val="231F1F"/>
          <w:spacing w:val="3"/>
          <w:w w:val="105"/>
        </w:rPr>
        <w:t xml:space="preserve"> </w:t>
      </w:r>
      <w:r w:rsidRPr="000A77CC">
        <w:rPr>
          <w:color w:val="231F1F"/>
          <w:w w:val="105"/>
        </w:rPr>
        <w:t>đều</w:t>
      </w:r>
      <w:r w:rsidRPr="000A77CC">
        <w:rPr>
          <w:color w:val="231F1F"/>
          <w:spacing w:val="3"/>
          <w:w w:val="105"/>
        </w:rPr>
        <w:t xml:space="preserve"> </w:t>
      </w:r>
      <w:r w:rsidRPr="000A77CC">
        <w:rPr>
          <w:color w:val="231F1F"/>
          <w:w w:val="105"/>
        </w:rPr>
        <w:t>đượ</w:t>
      </w:r>
      <w:r w:rsidR="004973B2" w:rsidRPr="000A77CC">
        <w:rPr>
          <w:color w:val="231F1F"/>
          <w:w w:val="105"/>
        </w:rPr>
        <w:t>c</w:t>
      </w:r>
      <w:r w:rsidRPr="000A77CC">
        <w:rPr>
          <w:color w:val="231F1F"/>
          <w:spacing w:val="3"/>
          <w:w w:val="105"/>
        </w:rPr>
        <w:t xml:space="preserve"> </w:t>
      </w:r>
      <w:r w:rsidR="004973B2" w:rsidRPr="000A77CC">
        <w:rPr>
          <w:color w:val="231F1F"/>
          <w:w w:val="105"/>
        </w:rPr>
        <w:t>c</w:t>
      </w:r>
      <w:r w:rsidRPr="000A77CC">
        <w:rPr>
          <w:color w:val="231F1F"/>
          <w:w w:val="105"/>
        </w:rPr>
        <w:t>họn</w:t>
      </w:r>
      <w:r w:rsidRPr="000A77CC">
        <w:rPr>
          <w:color w:val="231F1F"/>
          <w:spacing w:val="3"/>
          <w:w w:val="105"/>
        </w:rPr>
        <w:t xml:space="preserve"> </w:t>
      </w:r>
      <w:r w:rsidRPr="000A77CC">
        <w:rPr>
          <w:color w:val="231F1F"/>
          <w:w w:val="105"/>
        </w:rPr>
        <w:t>với</w:t>
      </w:r>
      <w:r w:rsidRPr="000A77CC">
        <w:rPr>
          <w:color w:val="231F1F"/>
          <w:spacing w:val="3"/>
          <w:w w:val="105"/>
        </w:rPr>
        <w:t xml:space="preserve"> </w:t>
      </w:r>
      <w:r w:rsidRPr="000A77CC">
        <w:rPr>
          <w:color w:val="231F1F"/>
          <w:w w:val="105"/>
        </w:rPr>
        <w:t>mụ</w:t>
      </w:r>
      <w:r w:rsidR="004973B2" w:rsidRPr="000A77CC">
        <w:rPr>
          <w:color w:val="231F1F"/>
          <w:w w:val="105"/>
        </w:rPr>
        <w:t>c</w:t>
      </w:r>
      <w:r w:rsidRPr="000A77CC">
        <w:rPr>
          <w:color w:val="231F1F"/>
          <w:spacing w:val="3"/>
          <w:w w:val="105"/>
        </w:rPr>
        <w:t xml:space="preserve"> </w:t>
      </w:r>
      <w:r w:rsidRPr="000A77CC">
        <w:rPr>
          <w:color w:val="231F1F"/>
          <w:w w:val="105"/>
        </w:rPr>
        <w:t>tiêu</w:t>
      </w:r>
      <w:r w:rsidRPr="000A77CC">
        <w:rPr>
          <w:color w:val="231F1F"/>
          <w:spacing w:val="3"/>
          <w:w w:val="105"/>
        </w:rPr>
        <w:t xml:space="preserve"> </w:t>
      </w:r>
      <w:r w:rsidR="004973B2" w:rsidRPr="000A77CC">
        <w:rPr>
          <w:color w:val="231F1F"/>
          <w:w w:val="105"/>
        </w:rPr>
        <w:t>c</w:t>
      </w:r>
      <w:r w:rsidRPr="000A77CC">
        <w:rPr>
          <w:color w:val="231F1F"/>
          <w:w w:val="105"/>
        </w:rPr>
        <w:t>ung</w:t>
      </w:r>
      <w:r w:rsidRPr="000A77CC">
        <w:rPr>
          <w:color w:val="231F1F"/>
          <w:spacing w:val="3"/>
          <w:w w:val="105"/>
        </w:rPr>
        <w:t xml:space="preserve"> </w:t>
      </w:r>
      <w:r w:rsidR="004973B2" w:rsidRPr="000A77CC">
        <w:rPr>
          <w:color w:val="231F1F"/>
          <w:w w:val="105"/>
        </w:rPr>
        <w:t>c</w:t>
      </w:r>
      <w:r w:rsidRPr="000A77CC">
        <w:rPr>
          <w:color w:val="231F1F"/>
          <w:w w:val="105"/>
        </w:rPr>
        <w:t>ấp</w:t>
      </w:r>
      <w:r w:rsidRPr="000A77CC">
        <w:rPr>
          <w:color w:val="231F1F"/>
          <w:spacing w:val="3"/>
          <w:w w:val="105"/>
        </w:rPr>
        <w:t xml:space="preserve"> </w:t>
      </w:r>
      <w:r w:rsidRPr="000A77CC">
        <w:rPr>
          <w:color w:val="231F1F"/>
          <w:w w:val="105"/>
        </w:rPr>
        <w:t>dữ</w:t>
      </w:r>
      <w:r w:rsidRPr="000A77CC">
        <w:rPr>
          <w:color w:val="231F1F"/>
          <w:spacing w:val="3"/>
          <w:w w:val="105"/>
        </w:rPr>
        <w:t xml:space="preserve"> </w:t>
      </w:r>
      <w:r w:rsidRPr="000A77CC">
        <w:rPr>
          <w:color w:val="231F1F"/>
          <w:w w:val="105"/>
        </w:rPr>
        <w:t>liệu</w:t>
      </w:r>
      <w:r w:rsidRPr="000A77CC">
        <w:rPr>
          <w:color w:val="231F1F"/>
          <w:spacing w:val="3"/>
          <w:w w:val="105"/>
        </w:rPr>
        <w:t xml:space="preserve"> </w:t>
      </w:r>
      <w:r w:rsidRPr="000A77CC">
        <w:rPr>
          <w:color w:val="231F1F"/>
          <w:w w:val="105"/>
        </w:rPr>
        <w:t>hỗ</w:t>
      </w:r>
      <w:r w:rsidRPr="000A77CC">
        <w:rPr>
          <w:color w:val="231F1F"/>
          <w:spacing w:val="3"/>
          <w:w w:val="105"/>
        </w:rPr>
        <w:t xml:space="preserve"> </w:t>
      </w:r>
      <w:r w:rsidRPr="000A77CC">
        <w:rPr>
          <w:color w:val="231F1F"/>
          <w:w w:val="105"/>
        </w:rPr>
        <w:t>trợ</w:t>
      </w:r>
      <w:r w:rsidRPr="000A77CC">
        <w:rPr>
          <w:color w:val="231F1F"/>
          <w:spacing w:val="3"/>
          <w:w w:val="105"/>
        </w:rPr>
        <w:t xml:space="preserve"> </w:t>
      </w:r>
      <w:r w:rsidRPr="000A77CC">
        <w:rPr>
          <w:color w:val="231F1F"/>
          <w:w w:val="105"/>
        </w:rPr>
        <w:t>quyết</w:t>
      </w:r>
      <w:r w:rsidRPr="000A77CC">
        <w:rPr>
          <w:color w:val="231F1F"/>
          <w:spacing w:val="3"/>
          <w:w w:val="105"/>
        </w:rPr>
        <w:t xml:space="preserve"> </w:t>
      </w:r>
      <w:r w:rsidRPr="000A77CC">
        <w:rPr>
          <w:color w:val="231F1F"/>
          <w:w w:val="105"/>
        </w:rPr>
        <w:t>định</w:t>
      </w:r>
      <w:r w:rsidRPr="000A77CC">
        <w:rPr>
          <w:color w:val="231F1F"/>
          <w:spacing w:val="3"/>
          <w:w w:val="105"/>
        </w:rPr>
        <w:t xml:space="preserve"> </w:t>
      </w:r>
      <w:r w:rsidR="004973B2" w:rsidRPr="000A77CC">
        <w:rPr>
          <w:color w:val="231F1F"/>
          <w:w w:val="105"/>
        </w:rPr>
        <w:t>c</w:t>
      </w:r>
      <w:r w:rsidRPr="000A77CC">
        <w:rPr>
          <w:color w:val="231F1F"/>
          <w:w w:val="105"/>
        </w:rPr>
        <w:t>h</w:t>
      </w:r>
      <w:r w:rsidR="00CF03B4" w:rsidRPr="000A77CC">
        <w:rPr>
          <w:color w:val="231F1F"/>
          <w:w w:val="105"/>
        </w:rPr>
        <w:t>o</w:t>
      </w:r>
      <w:r w:rsidRPr="000A77CC">
        <w:rPr>
          <w:color w:val="231F1F"/>
          <w:spacing w:val="3"/>
          <w:w w:val="105"/>
        </w:rPr>
        <w:t xml:space="preserve"> </w:t>
      </w:r>
      <w:r w:rsidRPr="000A77CC">
        <w:rPr>
          <w:color w:val="231F1F"/>
          <w:w w:val="105"/>
        </w:rPr>
        <w:t>người</w:t>
      </w:r>
      <w:r w:rsidRPr="000A77CC">
        <w:rPr>
          <w:color w:val="231F1F"/>
          <w:spacing w:val="-73"/>
          <w:w w:val="105"/>
        </w:rPr>
        <w:t xml:space="preserve"> </w:t>
      </w:r>
      <w:r w:rsidRPr="000A77CC">
        <w:rPr>
          <w:color w:val="231F1F"/>
          <w:w w:val="105"/>
        </w:rPr>
        <w:t>dùng</w:t>
      </w:r>
      <w:r w:rsidRPr="000A77CC">
        <w:rPr>
          <w:color w:val="231F1F"/>
          <w:spacing w:val="2"/>
          <w:w w:val="105"/>
        </w:rPr>
        <w:t xml:space="preserve"> </w:t>
      </w:r>
      <w:r w:rsidR="004973B2" w:rsidRPr="000A77CC">
        <w:rPr>
          <w:color w:val="231F1F"/>
          <w:w w:val="105"/>
        </w:rPr>
        <w:t>c</w:t>
      </w:r>
      <w:r w:rsidRPr="000A77CC">
        <w:rPr>
          <w:color w:val="231F1F"/>
          <w:w w:val="105"/>
        </w:rPr>
        <w:t>uối</w:t>
      </w:r>
      <w:r w:rsidRPr="000A77CC">
        <w:rPr>
          <w:color w:val="231F1F"/>
          <w:spacing w:val="2"/>
          <w:w w:val="105"/>
        </w:rPr>
        <w:t xml:space="preserve"> </w:t>
      </w:r>
      <w:r w:rsidRPr="000A77CC">
        <w:rPr>
          <w:color w:val="231F1F"/>
          <w:w w:val="105"/>
        </w:rPr>
        <w:t>để</w:t>
      </w:r>
      <w:r w:rsidRPr="000A77CC">
        <w:rPr>
          <w:color w:val="231F1F"/>
          <w:spacing w:val="2"/>
          <w:w w:val="105"/>
        </w:rPr>
        <w:t xml:space="preserve"> </w:t>
      </w:r>
      <w:r w:rsidRPr="000A77CC">
        <w:rPr>
          <w:color w:val="231F1F"/>
          <w:w w:val="105"/>
        </w:rPr>
        <w:t>họ</w:t>
      </w:r>
      <w:r w:rsidRPr="000A77CC">
        <w:rPr>
          <w:color w:val="231F1F"/>
          <w:spacing w:val="2"/>
          <w:w w:val="105"/>
        </w:rPr>
        <w:t xml:space="preserve"> </w:t>
      </w:r>
      <w:r w:rsidR="004973B2" w:rsidRPr="000A77CC">
        <w:rPr>
          <w:color w:val="231F1F"/>
          <w:w w:val="105"/>
        </w:rPr>
        <w:t>c</w:t>
      </w:r>
      <w:r w:rsidR="00A56E9F" w:rsidRPr="000A77CC">
        <w:rPr>
          <w:color w:val="231F1F"/>
          <w:w w:val="105"/>
        </w:rPr>
        <w:t>ó</w:t>
      </w:r>
      <w:r w:rsidRPr="000A77CC">
        <w:rPr>
          <w:color w:val="231F1F"/>
          <w:spacing w:val="2"/>
          <w:w w:val="105"/>
        </w:rPr>
        <w:t xml:space="preserve"> </w:t>
      </w:r>
      <w:r w:rsidRPr="000A77CC">
        <w:rPr>
          <w:color w:val="231F1F"/>
          <w:w w:val="105"/>
        </w:rPr>
        <w:t>thể</w:t>
      </w:r>
      <w:r w:rsidRPr="000A77CC">
        <w:rPr>
          <w:color w:val="231F1F"/>
          <w:spacing w:val="3"/>
          <w:w w:val="105"/>
        </w:rPr>
        <w:t xml:space="preserve"> </w:t>
      </w:r>
      <w:r w:rsidRPr="000A77CC">
        <w:rPr>
          <w:color w:val="231F1F"/>
          <w:w w:val="105"/>
        </w:rPr>
        <w:t>nghiên</w:t>
      </w:r>
      <w:r w:rsidRPr="000A77CC">
        <w:rPr>
          <w:color w:val="231F1F"/>
          <w:spacing w:val="2"/>
          <w:w w:val="105"/>
        </w:rPr>
        <w:t xml:space="preserve"> </w:t>
      </w:r>
      <w:r w:rsidR="004973B2" w:rsidRPr="000A77CC">
        <w:rPr>
          <w:color w:val="231F1F"/>
          <w:w w:val="105"/>
        </w:rPr>
        <w:t>c</w:t>
      </w:r>
      <w:r w:rsidRPr="000A77CC">
        <w:rPr>
          <w:color w:val="231F1F"/>
          <w:w w:val="105"/>
        </w:rPr>
        <w:t>ứu</w:t>
      </w:r>
      <w:r w:rsidRPr="000A77CC">
        <w:rPr>
          <w:color w:val="231F1F"/>
          <w:spacing w:val="2"/>
          <w:w w:val="105"/>
        </w:rPr>
        <w:t xml:space="preserve"> </w:t>
      </w:r>
      <w:r w:rsidRPr="000A77CC">
        <w:rPr>
          <w:color w:val="231F1F"/>
          <w:w w:val="105"/>
        </w:rPr>
        <w:t>d</w:t>
      </w:r>
      <w:r w:rsidR="00CF03B4" w:rsidRPr="000A77CC">
        <w:rPr>
          <w:color w:val="231F1F"/>
          <w:w w:val="105"/>
        </w:rPr>
        <w:t>o</w:t>
      </w:r>
      <w:r w:rsidRPr="000A77CC">
        <w:rPr>
          <w:color w:val="231F1F"/>
          <w:w w:val="105"/>
        </w:rPr>
        <w:t>anh</w:t>
      </w:r>
      <w:r w:rsidRPr="000A77CC">
        <w:rPr>
          <w:color w:val="231F1F"/>
          <w:spacing w:val="2"/>
          <w:w w:val="105"/>
        </w:rPr>
        <w:t xml:space="preserve"> </w:t>
      </w:r>
      <w:r w:rsidRPr="000A77CC">
        <w:rPr>
          <w:color w:val="231F1F"/>
          <w:w w:val="105"/>
        </w:rPr>
        <w:t>số</w:t>
      </w:r>
      <w:r w:rsidRPr="000A77CC">
        <w:rPr>
          <w:color w:val="231F1F"/>
          <w:spacing w:val="2"/>
          <w:w w:val="105"/>
        </w:rPr>
        <w:t xml:space="preserve"> </w:t>
      </w:r>
      <w:r w:rsidRPr="000A77CC">
        <w:rPr>
          <w:color w:val="231F1F"/>
          <w:w w:val="105"/>
        </w:rPr>
        <w:t>bán</w:t>
      </w:r>
      <w:r w:rsidRPr="000A77CC">
        <w:rPr>
          <w:color w:val="231F1F"/>
          <w:spacing w:val="3"/>
          <w:w w:val="105"/>
        </w:rPr>
        <w:t xml:space="preserve"> </w:t>
      </w:r>
      <w:r w:rsidRPr="000A77CC">
        <w:rPr>
          <w:color w:val="231F1F"/>
          <w:w w:val="105"/>
        </w:rPr>
        <w:t>hàng</w:t>
      </w:r>
      <w:r w:rsidRPr="000A77CC">
        <w:rPr>
          <w:color w:val="231F1F"/>
          <w:spacing w:val="2"/>
          <w:w w:val="105"/>
        </w:rPr>
        <w:t xml:space="preserve"> </w:t>
      </w:r>
      <w:r w:rsidRPr="000A77CC">
        <w:rPr>
          <w:color w:val="231F1F"/>
          <w:w w:val="105"/>
        </w:rPr>
        <w:t>the</w:t>
      </w:r>
      <w:r w:rsidR="00CF03B4" w:rsidRPr="000A77CC">
        <w:rPr>
          <w:color w:val="231F1F"/>
          <w:w w:val="105"/>
        </w:rPr>
        <w:t>o</w:t>
      </w:r>
      <w:r w:rsidRPr="000A77CC">
        <w:rPr>
          <w:color w:val="231F1F"/>
          <w:spacing w:val="2"/>
          <w:w w:val="105"/>
        </w:rPr>
        <w:t xml:space="preserve"> </w:t>
      </w:r>
      <w:r w:rsidRPr="000A77CC">
        <w:rPr>
          <w:color w:val="231F1F"/>
          <w:w w:val="105"/>
        </w:rPr>
        <w:t>từng</w:t>
      </w:r>
      <w:r w:rsidRPr="000A77CC">
        <w:rPr>
          <w:color w:val="231F1F"/>
          <w:spacing w:val="2"/>
          <w:w w:val="105"/>
        </w:rPr>
        <w:t xml:space="preserve"> </w:t>
      </w:r>
      <w:r w:rsidRPr="000A77CC">
        <w:rPr>
          <w:color w:val="231F1F"/>
          <w:w w:val="105"/>
        </w:rPr>
        <w:t>thuộ</w:t>
      </w:r>
      <w:r w:rsidR="004973B2" w:rsidRPr="000A77CC">
        <w:rPr>
          <w:color w:val="231F1F"/>
          <w:w w:val="105"/>
        </w:rPr>
        <w:t>c</w:t>
      </w:r>
      <w:r w:rsidRPr="000A77CC">
        <w:rPr>
          <w:color w:val="231F1F"/>
          <w:spacing w:val="2"/>
          <w:w w:val="105"/>
        </w:rPr>
        <w:t xml:space="preserve"> </w:t>
      </w:r>
      <w:r w:rsidRPr="000A77CC">
        <w:rPr>
          <w:color w:val="231F1F"/>
          <w:w w:val="105"/>
        </w:rPr>
        <w:t>tính</w:t>
      </w:r>
      <w:r w:rsidRPr="000A77CC">
        <w:rPr>
          <w:color w:val="231F1F"/>
          <w:spacing w:val="3"/>
          <w:w w:val="105"/>
        </w:rPr>
        <w:t xml:space="preserve"> </w:t>
      </w:r>
      <w:r w:rsidR="004973B2" w:rsidRPr="000A77CC">
        <w:rPr>
          <w:color w:val="231F1F"/>
          <w:w w:val="105"/>
        </w:rPr>
        <w:t>c</w:t>
      </w:r>
      <w:r w:rsidRPr="000A77CC">
        <w:rPr>
          <w:color w:val="231F1F"/>
          <w:w w:val="105"/>
        </w:rPr>
        <w:t>ủa</w:t>
      </w:r>
      <w:r w:rsidRPr="000A77CC">
        <w:rPr>
          <w:color w:val="231F1F"/>
          <w:spacing w:val="2"/>
          <w:w w:val="105"/>
        </w:rPr>
        <w:t xml:space="preserve"> </w:t>
      </w:r>
      <w:r w:rsidRPr="000A77CC">
        <w:rPr>
          <w:color w:val="231F1F"/>
          <w:w w:val="105"/>
        </w:rPr>
        <w:t>thứ</w:t>
      </w:r>
      <w:r w:rsidRPr="000A77CC">
        <w:rPr>
          <w:color w:val="231F1F"/>
          <w:spacing w:val="2"/>
          <w:w w:val="105"/>
        </w:rPr>
        <w:t xml:space="preserve"> </w:t>
      </w:r>
      <w:r w:rsidRPr="000A77CC">
        <w:rPr>
          <w:color w:val="231F1F"/>
          <w:w w:val="105"/>
        </w:rPr>
        <w:t>nguyên.</w:t>
      </w:r>
    </w:p>
    <w:p w14:paraId="6D84375D" w14:textId="2D490A4A" w:rsidR="00FA0423" w:rsidRPr="000A77CC" w:rsidRDefault="00FA0423" w:rsidP="00FA0423">
      <w:pPr>
        <w:pStyle w:val="BodyText"/>
        <w:spacing w:before="1"/>
        <w:ind w:left="1903" w:right="3324"/>
      </w:pPr>
      <w:r w:rsidRPr="000A77CC">
        <w:rPr>
          <w:color w:val="231F1F"/>
          <w:w w:val="105"/>
        </w:rPr>
        <w:t>Thời</w:t>
      </w:r>
      <w:r w:rsidRPr="000A77CC">
        <w:rPr>
          <w:color w:val="231F1F"/>
          <w:spacing w:val="2"/>
          <w:w w:val="105"/>
        </w:rPr>
        <w:t xml:space="preserve"> </w:t>
      </w:r>
      <w:r w:rsidRPr="000A77CC">
        <w:rPr>
          <w:color w:val="231F1F"/>
          <w:w w:val="105"/>
        </w:rPr>
        <w:t>gian</w:t>
      </w:r>
      <w:r w:rsidRPr="000A77CC">
        <w:rPr>
          <w:color w:val="231F1F"/>
          <w:spacing w:val="3"/>
          <w:w w:val="105"/>
        </w:rPr>
        <w:t xml:space="preserve"> </w:t>
      </w:r>
      <w:r w:rsidRPr="000A77CC">
        <w:rPr>
          <w:color w:val="231F1F"/>
          <w:w w:val="105"/>
        </w:rPr>
        <w:t>là</w:t>
      </w:r>
      <w:r w:rsidRPr="000A77CC">
        <w:rPr>
          <w:color w:val="231F1F"/>
          <w:spacing w:val="3"/>
          <w:w w:val="105"/>
        </w:rPr>
        <w:t xml:space="preserve"> </w:t>
      </w:r>
      <w:r w:rsidRPr="000A77CC">
        <w:rPr>
          <w:color w:val="231F1F"/>
          <w:w w:val="105"/>
        </w:rPr>
        <w:t>một</w:t>
      </w:r>
      <w:r w:rsidRPr="000A77CC">
        <w:rPr>
          <w:color w:val="231F1F"/>
          <w:spacing w:val="3"/>
          <w:w w:val="105"/>
        </w:rPr>
        <w:t xml:space="preserve"> </w:t>
      </w:r>
      <w:r w:rsidR="004973B2" w:rsidRPr="000A77CC">
        <w:rPr>
          <w:color w:val="231F1F"/>
          <w:w w:val="105"/>
        </w:rPr>
        <w:t>c</w:t>
      </w:r>
      <w:r w:rsidRPr="000A77CC">
        <w:rPr>
          <w:color w:val="231F1F"/>
          <w:w w:val="105"/>
        </w:rPr>
        <w:t>hiều</w:t>
      </w:r>
      <w:r w:rsidRPr="000A77CC">
        <w:rPr>
          <w:color w:val="231F1F"/>
          <w:spacing w:val="2"/>
          <w:w w:val="105"/>
        </w:rPr>
        <w:t xml:space="preserve"> </w:t>
      </w:r>
      <w:r w:rsidRPr="000A77CC">
        <w:rPr>
          <w:color w:val="231F1F"/>
          <w:w w:val="105"/>
        </w:rPr>
        <w:t>kí</w:t>
      </w:r>
      <w:r w:rsidR="004973B2" w:rsidRPr="000A77CC">
        <w:rPr>
          <w:color w:val="231F1F"/>
          <w:w w:val="105"/>
        </w:rPr>
        <w:t>c</w:t>
      </w:r>
      <w:r w:rsidRPr="000A77CC">
        <w:rPr>
          <w:color w:val="231F1F"/>
          <w:w w:val="105"/>
        </w:rPr>
        <w:t>h</w:t>
      </w:r>
      <w:r w:rsidRPr="000A77CC">
        <w:rPr>
          <w:color w:val="231F1F"/>
          <w:spacing w:val="3"/>
          <w:w w:val="105"/>
        </w:rPr>
        <w:t xml:space="preserve"> </w:t>
      </w:r>
      <w:r w:rsidRPr="000A77CC">
        <w:rPr>
          <w:color w:val="231F1F"/>
          <w:w w:val="105"/>
        </w:rPr>
        <w:t>đặ</w:t>
      </w:r>
      <w:r w:rsidR="004973B2" w:rsidRPr="000A77CC">
        <w:rPr>
          <w:color w:val="231F1F"/>
          <w:w w:val="105"/>
        </w:rPr>
        <w:t>c</w:t>
      </w:r>
      <w:r w:rsidRPr="000A77CC">
        <w:rPr>
          <w:color w:val="231F1F"/>
          <w:spacing w:val="3"/>
          <w:w w:val="105"/>
        </w:rPr>
        <w:t xml:space="preserve"> </w:t>
      </w:r>
      <w:r w:rsidRPr="000A77CC">
        <w:rPr>
          <w:color w:val="231F1F"/>
          <w:w w:val="105"/>
        </w:rPr>
        <w:t>biệt</w:t>
      </w:r>
      <w:r w:rsidRPr="000A77CC">
        <w:rPr>
          <w:color w:val="231F1F"/>
          <w:spacing w:val="3"/>
          <w:w w:val="105"/>
        </w:rPr>
        <w:t xml:space="preserve"> </w:t>
      </w:r>
      <w:r w:rsidRPr="000A77CC">
        <w:rPr>
          <w:color w:val="231F1F"/>
          <w:w w:val="105"/>
        </w:rPr>
        <w:t>quan</w:t>
      </w:r>
      <w:r w:rsidRPr="000A77CC">
        <w:rPr>
          <w:color w:val="231F1F"/>
          <w:spacing w:val="2"/>
          <w:w w:val="105"/>
        </w:rPr>
        <w:t xml:space="preserve"> </w:t>
      </w:r>
      <w:r w:rsidRPr="000A77CC">
        <w:rPr>
          <w:color w:val="231F1F"/>
          <w:w w:val="105"/>
        </w:rPr>
        <w:t>trọng;</w:t>
      </w:r>
      <w:r w:rsidRPr="000A77CC">
        <w:rPr>
          <w:color w:val="231F1F"/>
          <w:spacing w:val="3"/>
          <w:w w:val="105"/>
        </w:rPr>
        <w:t xml:space="preserve"> </w:t>
      </w:r>
      <w:r w:rsidRPr="000A77CC">
        <w:rPr>
          <w:color w:val="231F1F"/>
          <w:w w:val="105"/>
        </w:rPr>
        <w:t>n</w:t>
      </w:r>
      <w:r w:rsidR="00A56E9F" w:rsidRPr="000A77CC">
        <w:rPr>
          <w:color w:val="231F1F"/>
          <w:w w:val="105"/>
        </w:rPr>
        <w:t>ó</w:t>
      </w:r>
      <w:r w:rsidRPr="000A77CC">
        <w:rPr>
          <w:color w:val="231F1F"/>
          <w:spacing w:val="3"/>
          <w:w w:val="105"/>
        </w:rPr>
        <w:t xml:space="preserve"> </w:t>
      </w:r>
      <w:r w:rsidR="004973B2" w:rsidRPr="000A77CC">
        <w:rPr>
          <w:color w:val="231F1F"/>
          <w:w w:val="105"/>
        </w:rPr>
        <w:t>c</w:t>
      </w:r>
      <w:r w:rsidRPr="000A77CC">
        <w:rPr>
          <w:color w:val="231F1F"/>
          <w:w w:val="105"/>
        </w:rPr>
        <w:t>ung</w:t>
      </w:r>
      <w:r w:rsidRPr="000A77CC">
        <w:rPr>
          <w:color w:val="231F1F"/>
          <w:spacing w:val="3"/>
          <w:w w:val="105"/>
        </w:rPr>
        <w:t xml:space="preserve"> </w:t>
      </w:r>
      <w:r w:rsidR="004973B2" w:rsidRPr="000A77CC">
        <w:rPr>
          <w:color w:val="231F1F"/>
          <w:w w:val="105"/>
        </w:rPr>
        <w:t>c</w:t>
      </w:r>
      <w:r w:rsidRPr="000A77CC">
        <w:rPr>
          <w:color w:val="231F1F"/>
          <w:w w:val="105"/>
        </w:rPr>
        <w:t>ấp</w:t>
      </w:r>
      <w:r w:rsidRPr="000A77CC">
        <w:rPr>
          <w:color w:val="231F1F"/>
          <w:spacing w:val="2"/>
          <w:w w:val="105"/>
        </w:rPr>
        <w:t xml:space="preserve"> </w:t>
      </w:r>
      <w:r w:rsidRPr="000A77CC">
        <w:rPr>
          <w:color w:val="231F1F"/>
          <w:w w:val="105"/>
        </w:rPr>
        <w:t>một</w:t>
      </w:r>
      <w:r w:rsidRPr="000A77CC">
        <w:rPr>
          <w:color w:val="231F1F"/>
          <w:spacing w:val="3"/>
          <w:w w:val="105"/>
        </w:rPr>
        <w:t xml:space="preserve"> </w:t>
      </w:r>
      <w:r w:rsidRPr="000A77CC">
        <w:rPr>
          <w:color w:val="231F1F"/>
          <w:w w:val="105"/>
        </w:rPr>
        <w:t>khuôn</w:t>
      </w:r>
      <w:r w:rsidRPr="000A77CC">
        <w:rPr>
          <w:color w:val="231F1F"/>
          <w:spacing w:val="3"/>
          <w:w w:val="105"/>
        </w:rPr>
        <w:t xml:space="preserve"> </w:t>
      </w:r>
      <w:r w:rsidRPr="000A77CC">
        <w:rPr>
          <w:color w:val="231F1F"/>
          <w:w w:val="105"/>
        </w:rPr>
        <w:t>khổ</w:t>
      </w:r>
      <w:r w:rsidRPr="000A77CC">
        <w:rPr>
          <w:color w:val="231F1F"/>
          <w:spacing w:val="3"/>
          <w:w w:val="105"/>
        </w:rPr>
        <w:t xml:space="preserve"> </w:t>
      </w:r>
      <w:r w:rsidRPr="000A77CC">
        <w:rPr>
          <w:color w:val="231F1F"/>
          <w:w w:val="105"/>
        </w:rPr>
        <w:t>mà</w:t>
      </w:r>
      <w:r w:rsidRPr="000A77CC">
        <w:rPr>
          <w:color w:val="231F1F"/>
          <w:spacing w:val="2"/>
          <w:w w:val="105"/>
        </w:rPr>
        <w:t xml:space="preserve"> </w:t>
      </w:r>
      <w:r w:rsidRPr="000A77CC">
        <w:rPr>
          <w:color w:val="231F1F"/>
          <w:w w:val="105"/>
        </w:rPr>
        <w:t>từ</w:t>
      </w:r>
      <w:r w:rsidRPr="000A77CC">
        <w:rPr>
          <w:color w:val="231F1F"/>
          <w:spacing w:val="3"/>
          <w:w w:val="105"/>
        </w:rPr>
        <w:t xml:space="preserve"> </w:t>
      </w:r>
      <w:r w:rsidRPr="000A77CC">
        <w:rPr>
          <w:color w:val="231F1F"/>
          <w:w w:val="105"/>
        </w:rPr>
        <w:t>đ</w:t>
      </w:r>
      <w:r w:rsidR="00A56E9F" w:rsidRPr="000A77CC">
        <w:rPr>
          <w:color w:val="231F1F"/>
          <w:w w:val="105"/>
        </w:rPr>
        <w:t>ó</w:t>
      </w:r>
      <w:r w:rsidRPr="000A77CC">
        <w:rPr>
          <w:color w:val="231F1F"/>
          <w:spacing w:val="3"/>
          <w:w w:val="105"/>
        </w:rPr>
        <w:t xml:space="preserve"> </w:t>
      </w:r>
      <w:r w:rsidR="004973B2" w:rsidRPr="000A77CC">
        <w:rPr>
          <w:color w:val="231F1F"/>
          <w:w w:val="105"/>
        </w:rPr>
        <w:t>c</w:t>
      </w:r>
      <w:r w:rsidRPr="000A77CC">
        <w:rPr>
          <w:color w:val="231F1F"/>
          <w:w w:val="105"/>
        </w:rPr>
        <w:t>á</w:t>
      </w:r>
      <w:r w:rsidR="004973B2" w:rsidRPr="000A77CC">
        <w:rPr>
          <w:color w:val="231F1F"/>
          <w:w w:val="105"/>
        </w:rPr>
        <w:t>c</w:t>
      </w:r>
      <w:r w:rsidRPr="000A77CC">
        <w:rPr>
          <w:color w:val="231F1F"/>
          <w:spacing w:val="3"/>
          <w:w w:val="105"/>
        </w:rPr>
        <w:t xml:space="preserve"> </w:t>
      </w:r>
      <w:r w:rsidRPr="000A77CC">
        <w:rPr>
          <w:color w:val="231F1F"/>
          <w:w w:val="105"/>
        </w:rPr>
        <w:t>mô</w:t>
      </w:r>
      <w:r w:rsidRPr="000A77CC">
        <w:rPr>
          <w:color w:val="231F1F"/>
          <w:spacing w:val="2"/>
          <w:w w:val="105"/>
        </w:rPr>
        <w:t xml:space="preserve"> </w:t>
      </w:r>
      <w:r w:rsidRPr="000A77CC">
        <w:rPr>
          <w:color w:val="231F1F"/>
          <w:w w:val="105"/>
        </w:rPr>
        <w:t>hình</w:t>
      </w:r>
      <w:r w:rsidRPr="000A77CC">
        <w:rPr>
          <w:color w:val="231F1F"/>
          <w:spacing w:val="1"/>
          <w:w w:val="105"/>
        </w:rPr>
        <w:t xml:space="preserve"> </w:t>
      </w:r>
      <w:r w:rsidRPr="000A77CC">
        <w:rPr>
          <w:color w:val="231F1F"/>
          <w:w w:val="105"/>
        </w:rPr>
        <w:t>bán</w:t>
      </w:r>
      <w:r w:rsidRPr="000A77CC">
        <w:rPr>
          <w:color w:val="231F1F"/>
          <w:spacing w:val="2"/>
          <w:w w:val="105"/>
        </w:rPr>
        <w:t xml:space="preserve"> </w:t>
      </w:r>
      <w:r w:rsidRPr="000A77CC">
        <w:rPr>
          <w:color w:val="231F1F"/>
          <w:w w:val="105"/>
        </w:rPr>
        <w:t>hàng</w:t>
      </w:r>
      <w:r w:rsidRPr="000A77CC">
        <w:rPr>
          <w:color w:val="231F1F"/>
          <w:spacing w:val="3"/>
          <w:w w:val="105"/>
        </w:rPr>
        <w:t xml:space="preserve"> </w:t>
      </w:r>
      <w:r w:rsidR="004973B2" w:rsidRPr="000A77CC">
        <w:rPr>
          <w:color w:val="231F1F"/>
          <w:w w:val="105"/>
        </w:rPr>
        <w:t>c</w:t>
      </w:r>
      <w:r w:rsidR="00A56E9F" w:rsidRPr="000A77CC">
        <w:rPr>
          <w:color w:val="231F1F"/>
          <w:w w:val="105"/>
        </w:rPr>
        <w:t>ó</w:t>
      </w:r>
      <w:r w:rsidRPr="000A77CC">
        <w:rPr>
          <w:color w:val="231F1F"/>
          <w:spacing w:val="3"/>
          <w:w w:val="105"/>
        </w:rPr>
        <w:t xml:space="preserve"> </w:t>
      </w:r>
      <w:r w:rsidRPr="000A77CC">
        <w:rPr>
          <w:color w:val="231F1F"/>
          <w:w w:val="105"/>
        </w:rPr>
        <w:t>thể</w:t>
      </w:r>
      <w:r w:rsidRPr="000A77CC">
        <w:rPr>
          <w:color w:val="231F1F"/>
          <w:spacing w:val="3"/>
          <w:w w:val="105"/>
        </w:rPr>
        <w:t xml:space="preserve"> </w:t>
      </w:r>
      <w:r w:rsidRPr="000A77CC">
        <w:rPr>
          <w:color w:val="231F1F"/>
          <w:w w:val="105"/>
        </w:rPr>
        <w:t>đượ</w:t>
      </w:r>
      <w:r w:rsidR="004973B2" w:rsidRPr="000A77CC">
        <w:rPr>
          <w:color w:val="231F1F"/>
          <w:w w:val="105"/>
        </w:rPr>
        <w:t>c</w:t>
      </w:r>
      <w:r w:rsidRPr="000A77CC">
        <w:rPr>
          <w:color w:val="231F1F"/>
          <w:spacing w:val="2"/>
          <w:w w:val="105"/>
        </w:rPr>
        <w:t xml:space="preserve"> </w:t>
      </w:r>
      <w:r w:rsidRPr="000A77CC">
        <w:rPr>
          <w:color w:val="231F1F"/>
          <w:w w:val="105"/>
        </w:rPr>
        <w:t>phân</w:t>
      </w:r>
      <w:r w:rsidRPr="000A77CC">
        <w:rPr>
          <w:color w:val="231F1F"/>
          <w:spacing w:val="3"/>
          <w:w w:val="105"/>
        </w:rPr>
        <w:t xml:space="preserve"> </w:t>
      </w:r>
      <w:r w:rsidRPr="000A77CC">
        <w:rPr>
          <w:color w:val="231F1F"/>
          <w:w w:val="105"/>
        </w:rPr>
        <w:t>tí</w:t>
      </w:r>
      <w:r w:rsidR="004973B2" w:rsidRPr="000A77CC">
        <w:rPr>
          <w:color w:val="231F1F"/>
          <w:w w:val="105"/>
        </w:rPr>
        <w:t>c</w:t>
      </w:r>
      <w:r w:rsidRPr="000A77CC">
        <w:rPr>
          <w:color w:val="231F1F"/>
          <w:w w:val="105"/>
        </w:rPr>
        <w:t>h</w:t>
      </w:r>
      <w:r w:rsidRPr="000A77CC">
        <w:rPr>
          <w:color w:val="231F1F"/>
          <w:spacing w:val="3"/>
          <w:w w:val="105"/>
        </w:rPr>
        <w:t xml:space="preserve"> </w:t>
      </w:r>
      <w:r w:rsidRPr="000A77CC">
        <w:rPr>
          <w:color w:val="231F1F"/>
          <w:w w:val="105"/>
        </w:rPr>
        <w:t>và</w:t>
      </w:r>
      <w:r w:rsidRPr="000A77CC">
        <w:rPr>
          <w:color w:val="231F1F"/>
          <w:spacing w:val="3"/>
          <w:w w:val="105"/>
        </w:rPr>
        <w:t xml:space="preserve"> </w:t>
      </w:r>
      <w:r w:rsidR="004973B2" w:rsidRPr="000A77CC">
        <w:rPr>
          <w:color w:val="231F1F"/>
          <w:w w:val="105"/>
        </w:rPr>
        <w:t>c</w:t>
      </w:r>
      <w:r w:rsidR="00A56E9F" w:rsidRPr="000A77CC">
        <w:rPr>
          <w:color w:val="231F1F"/>
          <w:w w:val="105"/>
        </w:rPr>
        <w:t>ó</w:t>
      </w:r>
      <w:r w:rsidRPr="000A77CC">
        <w:rPr>
          <w:color w:val="231F1F"/>
          <w:spacing w:val="3"/>
          <w:w w:val="105"/>
        </w:rPr>
        <w:t xml:space="preserve"> </w:t>
      </w:r>
      <w:r w:rsidRPr="000A77CC">
        <w:rPr>
          <w:color w:val="231F1F"/>
          <w:w w:val="105"/>
        </w:rPr>
        <w:t>thể</w:t>
      </w:r>
      <w:r w:rsidRPr="000A77CC">
        <w:rPr>
          <w:color w:val="231F1F"/>
          <w:spacing w:val="2"/>
          <w:w w:val="105"/>
        </w:rPr>
        <w:t xml:space="preserve"> </w:t>
      </w:r>
      <w:r w:rsidRPr="000A77CC">
        <w:rPr>
          <w:color w:val="231F1F"/>
          <w:w w:val="105"/>
        </w:rPr>
        <w:t>đượ</w:t>
      </w:r>
      <w:r w:rsidR="004973B2" w:rsidRPr="000A77CC">
        <w:rPr>
          <w:color w:val="231F1F"/>
          <w:w w:val="105"/>
        </w:rPr>
        <w:t>c</w:t>
      </w:r>
      <w:r w:rsidRPr="000A77CC">
        <w:rPr>
          <w:color w:val="231F1F"/>
          <w:spacing w:val="3"/>
          <w:w w:val="105"/>
        </w:rPr>
        <w:t xml:space="preserve"> </w:t>
      </w:r>
      <w:r w:rsidRPr="000A77CC">
        <w:rPr>
          <w:color w:val="231F1F"/>
          <w:w w:val="105"/>
        </w:rPr>
        <w:t>dự</w:t>
      </w:r>
      <w:r w:rsidRPr="000A77CC">
        <w:rPr>
          <w:color w:val="231F1F"/>
          <w:spacing w:val="3"/>
          <w:w w:val="105"/>
        </w:rPr>
        <w:t xml:space="preserve"> </w:t>
      </w:r>
      <w:r w:rsidRPr="000A77CC">
        <w:rPr>
          <w:color w:val="231F1F"/>
          <w:w w:val="105"/>
        </w:rPr>
        <w:t>đ</w:t>
      </w:r>
      <w:r w:rsidR="00CF03B4" w:rsidRPr="000A77CC">
        <w:rPr>
          <w:color w:val="231F1F"/>
          <w:w w:val="105"/>
        </w:rPr>
        <w:t>o</w:t>
      </w:r>
      <w:r w:rsidRPr="000A77CC">
        <w:rPr>
          <w:color w:val="231F1F"/>
          <w:w w:val="105"/>
        </w:rPr>
        <w:t>án.</w:t>
      </w:r>
      <w:r w:rsidRPr="000A77CC">
        <w:rPr>
          <w:color w:val="231F1F"/>
          <w:spacing w:val="3"/>
          <w:w w:val="105"/>
        </w:rPr>
        <w:t xml:space="preserve"> </w:t>
      </w:r>
      <w:r w:rsidRPr="000A77CC">
        <w:rPr>
          <w:color w:val="231F1F"/>
          <w:w w:val="105"/>
        </w:rPr>
        <w:t>Ng</w:t>
      </w:r>
      <w:r w:rsidR="00CF03B4" w:rsidRPr="000A77CC">
        <w:rPr>
          <w:color w:val="231F1F"/>
          <w:w w:val="105"/>
        </w:rPr>
        <w:t>o</w:t>
      </w:r>
      <w:r w:rsidRPr="000A77CC">
        <w:rPr>
          <w:color w:val="231F1F"/>
          <w:w w:val="105"/>
        </w:rPr>
        <w:t>ài</w:t>
      </w:r>
      <w:r w:rsidRPr="000A77CC">
        <w:rPr>
          <w:color w:val="231F1F"/>
          <w:spacing w:val="3"/>
          <w:w w:val="105"/>
        </w:rPr>
        <w:t xml:space="preserve"> </w:t>
      </w:r>
      <w:r w:rsidRPr="000A77CC">
        <w:rPr>
          <w:color w:val="231F1F"/>
          <w:w w:val="105"/>
        </w:rPr>
        <w:t>ra,</w:t>
      </w:r>
      <w:r w:rsidRPr="000A77CC">
        <w:rPr>
          <w:color w:val="231F1F"/>
          <w:spacing w:val="2"/>
          <w:w w:val="105"/>
        </w:rPr>
        <w:t xml:space="preserve"> </w:t>
      </w:r>
      <w:r w:rsidRPr="000A77CC">
        <w:rPr>
          <w:color w:val="231F1F"/>
          <w:w w:val="105"/>
        </w:rPr>
        <w:t>thứ</w:t>
      </w:r>
      <w:r w:rsidRPr="000A77CC">
        <w:rPr>
          <w:color w:val="231F1F"/>
          <w:spacing w:val="3"/>
          <w:w w:val="105"/>
        </w:rPr>
        <w:t xml:space="preserve"> </w:t>
      </w:r>
      <w:r w:rsidRPr="000A77CC">
        <w:rPr>
          <w:color w:val="231F1F"/>
          <w:w w:val="105"/>
        </w:rPr>
        <w:t>nguyên</w:t>
      </w:r>
      <w:r w:rsidRPr="000A77CC">
        <w:rPr>
          <w:color w:val="231F1F"/>
          <w:spacing w:val="3"/>
          <w:w w:val="105"/>
        </w:rPr>
        <w:t xml:space="preserve"> </w:t>
      </w:r>
      <w:r w:rsidRPr="000A77CC">
        <w:rPr>
          <w:color w:val="231F1F"/>
          <w:w w:val="105"/>
        </w:rPr>
        <w:t>thời</w:t>
      </w:r>
      <w:r w:rsidRPr="000A77CC">
        <w:rPr>
          <w:color w:val="231F1F"/>
          <w:spacing w:val="3"/>
          <w:w w:val="105"/>
        </w:rPr>
        <w:t xml:space="preserve"> </w:t>
      </w:r>
      <w:r w:rsidRPr="000A77CC">
        <w:rPr>
          <w:color w:val="231F1F"/>
          <w:w w:val="105"/>
        </w:rPr>
        <w:t>gian</w:t>
      </w:r>
      <w:r w:rsidRPr="000A77CC">
        <w:rPr>
          <w:color w:val="231F1F"/>
          <w:spacing w:val="3"/>
          <w:w w:val="105"/>
        </w:rPr>
        <w:t xml:space="preserve"> </w:t>
      </w:r>
      <w:r w:rsidRPr="000A77CC">
        <w:rPr>
          <w:color w:val="231F1F"/>
          <w:w w:val="105"/>
        </w:rPr>
        <w:t>đ</w:t>
      </w:r>
      <w:r w:rsidR="00A56E9F" w:rsidRPr="000A77CC">
        <w:rPr>
          <w:color w:val="231F1F"/>
          <w:w w:val="105"/>
        </w:rPr>
        <w:t>ó</w:t>
      </w:r>
      <w:r w:rsidRPr="000A77CC">
        <w:rPr>
          <w:color w:val="231F1F"/>
          <w:w w:val="105"/>
        </w:rPr>
        <w:t>ng</w:t>
      </w:r>
      <w:r w:rsidRPr="000A77CC">
        <w:rPr>
          <w:color w:val="231F1F"/>
          <w:spacing w:val="2"/>
          <w:w w:val="105"/>
        </w:rPr>
        <w:t xml:space="preserve"> </w:t>
      </w:r>
      <w:r w:rsidRPr="000A77CC">
        <w:rPr>
          <w:color w:val="231F1F"/>
          <w:w w:val="105"/>
        </w:rPr>
        <w:t>một</w:t>
      </w:r>
      <w:r w:rsidRPr="000A77CC">
        <w:rPr>
          <w:color w:val="231F1F"/>
          <w:spacing w:val="3"/>
          <w:w w:val="105"/>
        </w:rPr>
        <w:t xml:space="preserve"> </w:t>
      </w:r>
      <w:r w:rsidRPr="000A77CC">
        <w:rPr>
          <w:color w:val="231F1F"/>
          <w:w w:val="105"/>
        </w:rPr>
        <w:t>vai</w:t>
      </w:r>
      <w:r w:rsidRPr="000A77CC">
        <w:rPr>
          <w:color w:val="231F1F"/>
          <w:spacing w:val="1"/>
          <w:w w:val="105"/>
        </w:rPr>
        <w:t xml:space="preserve"> </w:t>
      </w:r>
      <w:r w:rsidRPr="000A77CC">
        <w:rPr>
          <w:color w:val="231F1F"/>
          <w:w w:val="105"/>
        </w:rPr>
        <w:t>trò</w:t>
      </w:r>
      <w:r w:rsidRPr="000A77CC">
        <w:rPr>
          <w:color w:val="231F1F"/>
          <w:spacing w:val="3"/>
          <w:w w:val="105"/>
        </w:rPr>
        <w:t xml:space="preserve"> </w:t>
      </w:r>
      <w:r w:rsidRPr="000A77CC">
        <w:rPr>
          <w:color w:val="231F1F"/>
          <w:w w:val="105"/>
        </w:rPr>
        <w:t>quan</w:t>
      </w:r>
      <w:r w:rsidRPr="000A77CC">
        <w:rPr>
          <w:color w:val="231F1F"/>
          <w:spacing w:val="4"/>
          <w:w w:val="105"/>
        </w:rPr>
        <w:t xml:space="preserve"> </w:t>
      </w:r>
      <w:r w:rsidRPr="000A77CC">
        <w:rPr>
          <w:color w:val="231F1F"/>
          <w:w w:val="105"/>
        </w:rPr>
        <w:t>trọng</w:t>
      </w:r>
      <w:r w:rsidRPr="000A77CC">
        <w:rPr>
          <w:color w:val="231F1F"/>
          <w:spacing w:val="4"/>
          <w:w w:val="105"/>
        </w:rPr>
        <w:t xml:space="preserve"> </w:t>
      </w:r>
      <w:r w:rsidRPr="000A77CC">
        <w:rPr>
          <w:color w:val="231F1F"/>
          <w:w w:val="105"/>
        </w:rPr>
        <w:t>khi</w:t>
      </w:r>
      <w:r w:rsidRPr="000A77CC">
        <w:rPr>
          <w:color w:val="231F1F"/>
          <w:spacing w:val="4"/>
          <w:w w:val="105"/>
        </w:rPr>
        <w:t xml:space="preserve"> </w:t>
      </w:r>
      <w:r w:rsidRPr="000A77CC">
        <w:rPr>
          <w:color w:val="231F1F"/>
          <w:w w:val="105"/>
        </w:rPr>
        <w:t>nhà</w:t>
      </w:r>
      <w:r w:rsidRPr="000A77CC">
        <w:rPr>
          <w:color w:val="231F1F"/>
          <w:spacing w:val="3"/>
          <w:w w:val="105"/>
        </w:rPr>
        <w:t xml:space="preserve"> </w:t>
      </w:r>
      <w:r w:rsidRPr="000A77CC">
        <w:rPr>
          <w:color w:val="231F1F"/>
          <w:w w:val="105"/>
        </w:rPr>
        <w:t>phân</w:t>
      </w:r>
      <w:r w:rsidRPr="000A77CC">
        <w:rPr>
          <w:color w:val="231F1F"/>
          <w:spacing w:val="4"/>
          <w:w w:val="105"/>
        </w:rPr>
        <w:t xml:space="preserve"> </w:t>
      </w:r>
      <w:r w:rsidRPr="000A77CC">
        <w:rPr>
          <w:color w:val="231F1F"/>
          <w:w w:val="105"/>
        </w:rPr>
        <w:t>tí</w:t>
      </w:r>
      <w:r w:rsidR="004973B2" w:rsidRPr="000A77CC">
        <w:rPr>
          <w:color w:val="231F1F"/>
          <w:w w:val="105"/>
        </w:rPr>
        <w:t>c</w:t>
      </w:r>
      <w:r w:rsidRPr="000A77CC">
        <w:rPr>
          <w:color w:val="231F1F"/>
          <w:w w:val="105"/>
        </w:rPr>
        <w:t>h</w:t>
      </w:r>
      <w:r w:rsidRPr="000A77CC">
        <w:rPr>
          <w:color w:val="231F1F"/>
          <w:spacing w:val="4"/>
          <w:w w:val="105"/>
        </w:rPr>
        <w:t xml:space="preserve"> </w:t>
      </w:r>
      <w:r w:rsidRPr="000A77CC">
        <w:rPr>
          <w:color w:val="231F1F"/>
          <w:w w:val="105"/>
        </w:rPr>
        <w:t>dữ</w:t>
      </w:r>
      <w:r w:rsidRPr="000A77CC">
        <w:rPr>
          <w:color w:val="231F1F"/>
          <w:spacing w:val="4"/>
          <w:w w:val="105"/>
        </w:rPr>
        <w:t xml:space="preserve"> </w:t>
      </w:r>
      <w:r w:rsidRPr="000A77CC">
        <w:rPr>
          <w:color w:val="231F1F"/>
          <w:w w:val="105"/>
        </w:rPr>
        <w:t>liệu</w:t>
      </w:r>
      <w:r w:rsidRPr="000A77CC">
        <w:rPr>
          <w:color w:val="231F1F"/>
          <w:spacing w:val="4"/>
          <w:w w:val="105"/>
        </w:rPr>
        <w:t xml:space="preserve"> </w:t>
      </w:r>
      <w:r w:rsidRPr="000A77CC">
        <w:rPr>
          <w:color w:val="231F1F"/>
          <w:w w:val="105"/>
        </w:rPr>
        <w:t>quan</w:t>
      </w:r>
      <w:r w:rsidRPr="000A77CC">
        <w:rPr>
          <w:color w:val="231F1F"/>
          <w:spacing w:val="3"/>
          <w:w w:val="105"/>
        </w:rPr>
        <w:t xml:space="preserve"> </w:t>
      </w:r>
      <w:r w:rsidRPr="000A77CC">
        <w:rPr>
          <w:color w:val="231F1F"/>
          <w:w w:val="105"/>
        </w:rPr>
        <w:t>tâm</w:t>
      </w:r>
      <w:r w:rsidRPr="000A77CC">
        <w:rPr>
          <w:color w:val="231F1F"/>
          <w:spacing w:val="4"/>
          <w:w w:val="105"/>
        </w:rPr>
        <w:t xml:space="preserve"> </w:t>
      </w:r>
      <w:r w:rsidRPr="000A77CC">
        <w:rPr>
          <w:color w:val="231F1F"/>
          <w:w w:val="105"/>
        </w:rPr>
        <w:t>đến</w:t>
      </w:r>
      <w:r w:rsidRPr="000A77CC">
        <w:rPr>
          <w:color w:val="231F1F"/>
          <w:spacing w:val="4"/>
          <w:w w:val="105"/>
        </w:rPr>
        <w:t xml:space="preserve"> </w:t>
      </w:r>
      <w:r w:rsidRPr="000A77CC">
        <w:rPr>
          <w:color w:val="231F1F"/>
          <w:w w:val="105"/>
        </w:rPr>
        <w:t>việ</w:t>
      </w:r>
      <w:r w:rsidR="004973B2" w:rsidRPr="000A77CC">
        <w:rPr>
          <w:color w:val="231F1F"/>
          <w:w w:val="105"/>
        </w:rPr>
        <w:t>c</w:t>
      </w:r>
      <w:r w:rsidRPr="000A77CC">
        <w:rPr>
          <w:color w:val="231F1F"/>
          <w:spacing w:val="4"/>
          <w:w w:val="105"/>
        </w:rPr>
        <w:t xml:space="preserve"> </w:t>
      </w:r>
      <w:r w:rsidRPr="000A77CC">
        <w:rPr>
          <w:color w:val="231F1F"/>
          <w:w w:val="105"/>
        </w:rPr>
        <w:t>nghiên</w:t>
      </w:r>
      <w:r w:rsidRPr="000A77CC">
        <w:rPr>
          <w:color w:val="231F1F"/>
          <w:spacing w:val="4"/>
          <w:w w:val="105"/>
        </w:rPr>
        <w:t xml:space="preserve"> </w:t>
      </w:r>
      <w:r w:rsidR="004973B2" w:rsidRPr="000A77CC">
        <w:rPr>
          <w:color w:val="231F1F"/>
          <w:w w:val="105"/>
        </w:rPr>
        <w:t>c</w:t>
      </w:r>
      <w:r w:rsidRPr="000A77CC">
        <w:rPr>
          <w:color w:val="231F1F"/>
          <w:w w:val="105"/>
        </w:rPr>
        <w:t>ứu</w:t>
      </w:r>
      <w:r w:rsidRPr="000A77CC">
        <w:rPr>
          <w:color w:val="231F1F"/>
          <w:spacing w:val="3"/>
          <w:w w:val="105"/>
        </w:rPr>
        <w:t xml:space="preserve"> </w:t>
      </w:r>
      <w:r w:rsidRPr="000A77CC">
        <w:rPr>
          <w:color w:val="231F1F"/>
          <w:w w:val="105"/>
        </w:rPr>
        <w:t>tổng</w:t>
      </w:r>
      <w:r w:rsidRPr="000A77CC">
        <w:rPr>
          <w:color w:val="231F1F"/>
          <w:spacing w:val="4"/>
          <w:w w:val="105"/>
        </w:rPr>
        <w:t xml:space="preserve"> </w:t>
      </w:r>
      <w:r w:rsidRPr="000A77CC">
        <w:rPr>
          <w:color w:val="231F1F"/>
          <w:w w:val="105"/>
        </w:rPr>
        <w:t>hợp</w:t>
      </w:r>
      <w:r w:rsidRPr="000A77CC">
        <w:rPr>
          <w:color w:val="231F1F"/>
          <w:spacing w:val="4"/>
          <w:w w:val="105"/>
        </w:rPr>
        <w:t xml:space="preserve"> </w:t>
      </w:r>
      <w:r w:rsidRPr="000A77CC">
        <w:rPr>
          <w:color w:val="231F1F"/>
          <w:w w:val="105"/>
        </w:rPr>
        <w:t>d</w:t>
      </w:r>
      <w:r w:rsidR="00CF03B4" w:rsidRPr="000A77CC">
        <w:rPr>
          <w:color w:val="231F1F"/>
          <w:w w:val="105"/>
        </w:rPr>
        <w:t>o</w:t>
      </w:r>
      <w:r w:rsidRPr="000A77CC">
        <w:rPr>
          <w:color w:val="231F1F"/>
          <w:w w:val="105"/>
        </w:rPr>
        <w:t>anh</w:t>
      </w:r>
      <w:r w:rsidRPr="000A77CC">
        <w:rPr>
          <w:color w:val="231F1F"/>
          <w:spacing w:val="4"/>
          <w:w w:val="105"/>
        </w:rPr>
        <w:t xml:space="preserve"> </w:t>
      </w:r>
      <w:r w:rsidRPr="000A77CC">
        <w:rPr>
          <w:color w:val="231F1F"/>
          <w:w w:val="105"/>
        </w:rPr>
        <w:t>số</w:t>
      </w:r>
      <w:r w:rsidRPr="000A77CC">
        <w:rPr>
          <w:color w:val="231F1F"/>
          <w:spacing w:val="3"/>
          <w:w w:val="105"/>
        </w:rPr>
        <w:t xml:space="preserve"> </w:t>
      </w:r>
      <w:r w:rsidRPr="000A77CC">
        <w:rPr>
          <w:color w:val="231F1F"/>
          <w:w w:val="105"/>
        </w:rPr>
        <w:t>bán</w:t>
      </w:r>
      <w:r w:rsidRPr="000A77CC">
        <w:rPr>
          <w:color w:val="231F1F"/>
          <w:spacing w:val="4"/>
          <w:w w:val="105"/>
        </w:rPr>
        <w:t xml:space="preserve"> </w:t>
      </w:r>
      <w:r w:rsidRPr="000A77CC">
        <w:rPr>
          <w:color w:val="231F1F"/>
          <w:w w:val="105"/>
        </w:rPr>
        <w:t>hàng</w:t>
      </w:r>
      <w:r w:rsidRPr="000A77CC">
        <w:rPr>
          <w:color w:val="231F1F"/>
          <w:spacing w:val="1"/>
          <w:w w:val="105"/>
        </w:rPr>
        <w:t xml:space="preserve"> </w:t>
      </w:r>
      <w:r w:rsidRPr="000A77CC">
        <w:rPr>
          <w:color w:val="231F1F"/>
          <w:w w:val="105"/>
        </w:rPr>
        <w:t>the</w:t>
      </w:r>
      <w:r w:rsidR="00CF03B4" w:rsidRPr="000A77CC">
        <w:rPr>
          <w:color w:val="231F1F"/>
          <w:w w:val="105"/>
        </w:rPr>
        <w:t>o</w:t>
      </w:r>
      <w:r w:rsidRPr="000A77CC">
        <w:rPr>
          <w:color w:val="231F1F"/>
          <w:spacing w:val="2"/>
          <w:w w:val="105"/>
        </w:rPr>
        <w:t xml:space="preserve"> </w:t>
      </w:r>
      <w:r w:rsidRPr="000A77CC">
        <w:rPr>
          <w:color w:val="231F1F"/>
          <w:w w:val="105"/>
        </w:rPr>
        <w:t>quý,</w:t>
      </w:r>
      <w:r w:rsidRPr="000A77CC">
        <w:rPr>
          <w:color w:val="231F1F"/>
          <w:spacing w:val="3"/>
          <w:w w:val="105"/>
        </w:rPr>
        <w:t xml:space="preserve"> </w:t>
      </w:r>
      <w:r w:rsidRPr="000A77CC">
        <w:rPr>
          <w:color w:val="231F1F"/>
          <w:w w:val="105"/>
        </w:rPr>
        <w:t>tháng,</w:t>
      </w:r>
      <w:r w:rsidRPr="000A77CC">
        <w:rPr>
          <w:color w:val="231F1F"/>
          <w:spacing w:val="3"/>
          <w:w w:val="105"/>
        </w:rPr>
        <w:t xml:space="preserve"> </w:t>
      </w:r>
      <w:r w:rsidRPr="000A77CC">
        <w:rPr>
          <w:color w:val="231F1F"/>
          <w:w w:val="105"/>
        </w:rPr>
        <w:t>tuần,</w:t>
      </w:r>
      <w:r w:rsidRPr="000A77CC">
        <w:rPr>
          <w:color w:val="231F1F"/>
          <w:spacing w:val="3"/>
          <w:w w:val="105"/>
        </w:rPr>
        <w:t xml:space="preserve"> </w:t>
      </w:r>
      <w:r w:rsidRPr="000A77CC">
        <w:rPr>
          <w:color w:val="231F1F"/>
          <w:w w:val="105"/>
        </w:rPr>
        <w:t>v.v.</w:t>
      </w:r>
      <w:r w:rsidRPr="000A77CC">
        <w:rPr>
          <w:color w:val="231F1F"/>
          <w:spacing w:val="3"/>
          <w:w w:val="105"/>
        </w:rPr>
        <w:t xml:space="preserve"> </w:t>
      </w:r>
      <w:r w:rsidRPr="000A77CC">
        <w:rPr>
          <w:color w:val="231F1F"/>
          <w:w w:val="105"/>
        </w:rPr>
        <w:t>Với</w:t>
      </w:r>
      <w:r w:rsidRPr="000A77CC">
        <w:rPr>
          <w:color w:val="231F1F"/>
          <w:spacing w:val="3"/>
          <w:w w:val="105"/>
        </w:rPr>
        <w:t xml:space="preserve"> </w:t>
      </w:r>
      <w:r w:rsidRPr="000A77CC">
        <w:rPr>
          <w:color w:val="231F1F"/>
          <w:w w:val="105"/>
        </w:rPr>
        <w:t>tầm</w:t>
      </w:r>
      <w:r w:rsidRPr="000A77CC">
        <w:rPr>
          <w:color w:val="231F1F"/>
          <w:spacing w:val="3"/>
          <w:w w:val="105"/>
        </w:rPr>
        <w:t xml:space="preserve"> </w:t>
      </w:r>
      <w:r w:rsidRPr="000A77CC">
        <w:rPr>
          <w:color w:val="231F1F"/>
          <w:w w:val="105"/>
        </w:rPr>
        <w:t>quan</w:t>
      </w:r>
      <w:r w:rsidRPr="000A77CC">
        <w:rPr>
          <w:color w:val="231F1F"/>
          <w:spacing w:val="3"/>
          <w:w w:val="105"/>
        </w:rPr>
        <w:t xml:space="preserve"> </w:t>
      </w:r>
      <w:r w:rsidRPr="000A77CC">
        <w:rPr>
          <w:color w:val="231F1F"/>
          <w:w w:val="105"/>
        </w:rPr>
        <w:t>trọng</w:t>
      </w:r>
      <w:r w:rsidRPr="000A77CC">
        <w:rPr>
          <w:color w:val="231F1F"/>
          <w:spacing w:val="3"/>
          <w:w w:val="105"/>
        </w:rPr>
        <w:t xml:space="preserve"> </w:t>
      </w:r>
      <w:r w:rsidRPr="000A77CC">
        <w:rPr>
          <w:color w:val="231F1F"/>
          <w:w w:val="105"/>
        </w:rPr>
        <w:t>và</w:t>
      </w:r>
      <w:r w:rsidRPr="000A77CC">
        <w:rPr>
          <w:color w:val="231F1F"/>
          <w:spacing w:val="3"/>
          <w:w w:val="105"/>
        </w:rPr>
        <w:t xml:space="preserve"> </w:t>
      </w:r>
      <w:r w:rsidRPr="000A77CC">
        <w:rPr>
          <w:color w:val="231F1F"/>
          <w:w w:val="105"/>
        </w:rPr>
        <w:t>tính</w:t>
      </w:r>
      <w:r w:rsidRPr="000A77CC">
        <w:rPr>
          <w:color w:val="231F1F"/>
          <w:spacing w:val="3"/>
          <w:w w:val="105"/>
        </w:rPr>
        <w:t xml:space="preserve"> </w:t>
      </w:r>
      <w:r w:rsidRPr="000A77CC">
        <w:rPr>
          <w:color w:val="231F1F"/>
          <w:w w:val="105"/>
        </w:rPr>
        <w:t>phổ</w:t>
      </w:r>
      <w:r w:rsidRPr="000A77CC">
        <w:rPr>
          <w:color w:val="231F1F"/>
          <w:spacing w:val="3"/>
          <w:w w:val="105"/>
        </w:rPr>
        <w:t xml:space="preserve"> </w:t>
      </w:r>
      <w:r w:rsidRPr="000A77CC">
        <w:rPr>
          <w:color w:val="231F1F"/>
          <w:w w:val="105"/>
        </w:rPr>
        <w:t>biến</w:t>
      </w:r>
      <w:r w:rsidRPr="000A77CC">
        <w:rPr>
          <w:color w:val="231F1F"/>
          <w:spacing w:val="3"/>
          <w:w w:val="105"/>
        </w:rPr>
        <w:t xml:space="preserve"> </w:t>
      </w:r>
      <w:r w:rsidR="004973B2" w:rsidRPr="000A77CC">
        <w:rPr>
          <w:color w:val="231F1F"/>
          <w:w w:val="105"/>
        </w:rPr>
        <w:t>c</w:t>
      </w:r>
      <w:r w:rsidRPr="000A77CC">
        <w:rPr>
          <w:color w:val="231F1F"/>
          <w:w w:val="105"/>
        </w:rPr>
        <w:t>ủa</w:t>
      </w:r>
      <w:r w:rsidRPr="000A77CC">
        <w:rPr>
          <w:color w:val="231F1F"/>
          <w:spacing w:val="3"/>
          <w:w w:val="105"/>
        </w:rPr>
        <w:t xml:space="preserve"> </w:t>
      </w:r>
      <w:r w:rsidRPr="000A77CC">
        <w:rPr>
          <w:color w:val="231F1F"/>
          <w:w w:val="105"/>
        </w:rPr>
        <w:t>thứ</w:t>
      </w:r>
      <w:r w:rsidRPr="000A77CC">
        <w:rPr>
          <w:color w:val="231F1F"/>
          <w:spacing w:val="3"/>
          <w:w w:val="105"/>
        </w:rPr>
        <w:t xml:space="preserve"> </w:t>
      </w:r>
      <w:r w:rsidRPr="000A77CC">
        <w:rPr>
          <w:color w:val="231F1F"/>
          <w:w w:val="105"/>
        </w:rPr>
        <w:t>nguyên</w:t>
      </w:r>
      <w:r w:rsidRPr="000A77CC">
        <w:rPr>
          <w:color w:val="231F1F"/>
          <w:spacing w:val="3"/>
          <w:w w:val="105"/>
        </w:rPr>
        <w:t xml:space="preserve"> </w:t>
      </w:r>
      <w:r w:rsidRPr="000A77CC">
        <w:rPr>
          <w:color w:val="231F1F"/>
          <w:w w:val="105"/>
        </w:rPr>
        <w:t>thời</w:t>
      </w:r>
      <w:r w:rsidRPr="000A77CC">
        <w:rPr>
          <w:color w:val="231F1F"/>
          <w:spacing w:val="2"/>
          <w:w w:val="105"/>
        </w:rPr>
        <w:t xml:space="preserve"> </w:t>
      </w:r>
      <w:r w:rsidRPr="000A77CC">
        <w:rPr>
          <w:color w:val="231F1F"/>
          <w:w w:val="105"/>
        </w:rPr>
        <w:t>gian</w:t>
      </w:r>
      <w:r w:rsidRPr="000A77CC">
        <w:rPr>
          <w:color w:val="231F1F"/>
          <w:spacing w:val="3"/>
          <w:w w:val="105"/>
        </w:rPr>
        <w:t xml:space="preserve"> </w:t>
      </w:r>
      <w:r w:rsidRPr="000A77CC">
        <w:rPr>
          <w:color w:val="231F1F"/>
          <w:w w:val="105"/>
        </w:rPr>
        <w:t>từ</w:t>
      </w:r>
      <w:r w:rsidRPr="000A77CC">
        <w:rPr>
          <w:color w:val="231F1F"/>
          <w:spacing w:val="3"/>
          <w:w w:val="105"/>
        </w:rPr>
        <w:t xml:space="preserve"> </w:t>
      </w:r>
      <w:r w:rsidRPr="000A77CC">
        <w:rPr>
          <w:color w:val="231F1F"/>
          <w:w w:val="105"/>
        </w:rPr>
        <w:t>g</w:t>
      </w:r>
      <w:r w:rsidR="00A56E9F" w:rsidRPr="000A77CC">
        <w:rPr>
          <w:color w:val="231F1F"/>
          <w:w w:val="105"/>
        </w:rPr>
        <w:t>ó</w:t>
      </w:r>
      <w:r w:rsidR="004973B2" w:rsidRPr="000A77CC">
        <w:rPr>
          <w:color w:val="231F1F"/>
          <w:w w:val="105"/>
        </w:rPr>
        <w:t>c</w:t>
      </w:r>
      <w:r w:rsidRPr="000A77CC">
        <w:rPr>
          <w:color w:val="231F1F"/>
          <w:spacing w:val="3"/>
          <w:w w:val="105"/>
        </w:rPr>
        <w:t xml:space="preserve"> </w:t>
      </w:r>
      <w:r w:rsidRPr="000A77CC">
        <w:rPr>
          <w:color w:val="231F1F"/>
          <w:w w:val="105"/>
        </w:rPr>
        <w:t>độ</w:t>
      </w:r>
      <w:r w:rsidRPr="000A77CC">
        <w:rPr>
          <w:color w:val="231F1F"/>
          <w:spacing w:val="1"/>
          <w:w w:val="105"/>
        </w:rPr>
        <w:t xml:space="preserve"> </w:t>
      </w:r>
      <w:r w:rsidRPr="000A77CC">
        <w:rPr>
          <w:color w:val="231F1F"/>
          <w:w w:val="105"/>
        </w:rPr>
        <w:t>phân</w:t>
      </w:r>
      <w:r w:rsidRPr="000A77CC">
        <w:rPr>
          <w:color w:val="231F1F"/>
          <w:spacing w:val="3"/>
          <w:w w:val="105"/>
        </w:rPr>
        <w:t xml:space="preserve"> </w:t>
      </w:r>
      <w:r w:rsidRPr="000A77CC">
        <w:rPr>
          <w:color w:val="231F1F"/>
          <w:w w:val="105"/>
        </w:rPr>
        <w:t>tí</w:t>
      </w:r>
      <w:r w:rsidR="004973B2" w:rsidRPr="000A77CC">
        <w:rPr>
          <w:color w:val="231F1F"/>
          <w:w w:val="105"/>
        </w:rPr>
        <w:t>c</w:t>
      </w:r>
      <w:r w:rsidRPr="000A77CC">
        <w:rPr>
          <w:color w:val="231F1F"/>
          <w:w w:val="105"/>
        </w:rPr>
        <w:t>h</w:t>
      </w:r>
      <w:r w:rsidRPr="000A77CC">
        <w:rPr>
          <w:color w:val="231F1F"/>
          <w:spacing w:val="3"/>
          <w:w w:val="105"/>
        </w:rPr>
        <w:t xml:space="preserve"> </w:t>
      </w:r>
      <w:r w:rsidRPr="000A77CC">
        <w:rPr>
          <w:color w:val="231F1F"/>
          <w:w w:val="105"/>
        </w:rPr>
        <w:t>dữ</w:t>
      </w:r>
      <w:r w:rsidRPr="000A77CC">
        <w:rPr>
          <w:color w:val="231F1F"/>
          <w:spacing w:val="3"/>
          <w:w w:val="105"/>
        </w:rPr>
        <w:t xml:space="preserve"> </w:t>
      </w:r>
      <w:r w:rsidRPr="000A77CC">
        <w:rPr>
          <w:color w:val="231F1F"/>
          <w:w w:val="105"/>
        </w:rPr>
        <w:t>liệu,</w:t>
      </w:r>
      <w:r w:rsidRPr="000A77CC">
        <w:rPr>
          <w:color w:val="231F1F"/>
          <w:spacing w:val="3"/>
          <w:w w:val="105"/>
        </w:rPr>
        <w:t xml:space="preserve"> </w:t>
      </w:r>
      <w:r w:rsidRPr="000A77CC">
        <w:rPr>
          <w:color w:val="231F1F"/>
          <w:w w:val="105"/>
        </w:rPr>
        <w:t>nhiều</w:t>
      </w:r>
      <w:r w:rsidRPr="000A77CC">
        <w:rPr>
          <w:color w:val="231F1F"/>
          <w:spacing w:val="3"/>
          <w:w w:val="105"/>
        </w:rPr>
        <w:t xml:space="preserve"> </w:t>
      </w:r>
      <w:r w:rsidRPr="000A77CC">
        <w:rPr>
          <w:color w:val="231F1F"/>
          <w:w w:val="105"/>
        </w:rPr>
        <w:t>nhà</w:t>
      </w:r>
      <w:r w:rsidRPr="000A77CC">
        <w:rPr>
          <w:color w:val="231F1F"/>
          <w:spacing w:val="3"/>
          <w:w w:val="105"/>
        </w:rPr>
        <w:t xml:space="preserve"> </w:t>
      </w:r>
      <w:r w:rsidR="004973B2" w:rsidRPr="000A77CC">
        <w:rPr>
          <w:color w:val="231F1F"/>
          <w:w w:val="105"/>
        </w:rPr>
        <w:t>c</w:t>
      </w:r>
      <w:r w:rsidRPr="000A77CC">
        <w:rPr>
          <w:color w:val="231F1F"/>
          <w:w w:val="105"/>
        </w:rPr>
        <w:t>ung</w:t>
      </w:r>
      <w:r w:rsidRPr="000A77CC">
        <w:rPr>
          <w:color w:val="231F1F"/>
          <w:spacing w:val="3"/>
          <w:w w:val="105"/>
        </w:rPr>
        <w:t xml:space="preserve"> </w:t>
      </w:r>
      <w:r w:rsidR="004973B2" w:rsidRPr="000A77CC">
        <w:rPr>
          <w:color w:val="231F1F"/>
          <w:w w:val="105"/>
        </w:rPr>
        <w:t>c</w:t>
      </w:r>
      <w:r w:rsidRPr="000A77CC">
        <w:rPr>
          <w:color w:val="231F1F"/>
          <w:w w:val="105"/>
        </w:rPr>
        <w:t>ấp</w:t>
      </w:r>
      <w:r w:rsidRPr="000A77CC">
        <w:rPr>
          <w:color w:val="231F1F"/>
          <w:spacing w:val="3"/>
          <w:w w:val="105"/>
        </w:rPr>
        <w:t xml:space="preserve"> </w:t>
      </w:r>
      <w:r w:rsidRPr="000A77CC">
        <w:rPr>
          <w:color w:val="231F1F"/>
          <w:w w:val="105"/>
        </w:rPr>
        <w:t>đã</w:t>
      </w:r>
      <w:r w:rsidRPr="000A77CC">
        <w:rPr>
          <w:color w:val="231F1F"/>
          <w:spacing w:val="3"/>
          <w:w w:val="105"/>
        </w:rPr>
        <w:t xml:space="preserve"> </w:t>
      </w:r>
      <w:r w:rsidRPr="000A77CC">
        <w:rPr>
          <w:color w:val="231F1F"/>
          <w:w w:val="105"/>
        </w:rPr>
        <w:t>thêm</w:t>
      </w:r>
      <w:r w:rsidRPr="000A77CC">
        <w:rPr>
          <w:color w:val="231F1F"/>
          <w:spacing w:val="3"/>
          <w:w w:val="105"/>
        </w:rPr>
        <w:t xml:space="preserve"> </w:t>
      </w:r>
      <w:r w:rsidR="004973B2" w:rsidRPr="000A77CC">
        <w:rPr>
          <w:color w:val="231F1F"/>
          <w:w w:val="105"/>
        </w:rPr>
        <w:t>c</w:t>
      </w:r>
      <w:r w:rsidRPr="000A77CC">
        <w:rPr>
          <w:color w:val="231F1F"/>
          <w:w w:val="105"/>
        </w:rPr>
        <w:t>á</w:t>
      </w:r>
      <w:r w:rsidR="004973B2" w:rsidRPr="000A77CC">
        <w:rPr>
          <w:color w:val="231F1F"/>
          <w:w w:val="105"/>
        </w:rPr>
        <w:t>c</w:t>
      </w:r>
      <w:r w:rsidRPr="000A77CC">
        <w:rPr>
          <w:color w:val="231F1F"/>
          <w:spacing w:val="4"/>
          <w:w w:val="105"/>
        </w:rPr>
        <w:t xml:space="preserve"> </w:t>
      </w:r>
      <w:r w:rsidRPr="000A77CC">
        <w:rPr>
          <w:color w:val="231F1F"/>
          <w:w w:val="105"/>
        </w:rPr>
        <w:t>tính</w:t>
      </w:r>
      <w:r w:rsidRPr="000A77CC">
        <w:rPr>
          <w:color w:val="231F1F"/>
          <w:spacing w:val="3"/>
          <w:w w:val="105"/>
        </w:rPr>
        <w:t xml:space="preserve"> </w:t>
      </w:r>
      <w:r w:rsidRPr="000A77CC">
        <w:rPr>
          <w:color w:val="231F1F"/>
          <w:w w:val="105"/>
        </w:rPr>
        <w:t>năng</w:t>
      </w:r>
      <w:r w:rsidRPr="000A77CC">
        <w:rPr>
          <w:color w:val="231F1F"/>
          <w:spacing w:val="3"/>
          <w:w w:val="105"/>
        </w:rPr>
        <w:t xml:space="preserve"> </w:t>
      </w:r>
      <w:r w:rsidRPr="000A77CC">
        <w:rPr>
          <w:color w:val="231F1F"/>
          <w:w w:val="105"/>
        </w:rPr>
        <w:t>quản</w:t>
      </w:r>
      <w:r w:rsidRPr="000A77CC">
        <w:rPr>
          <w:color w:val="231F1F"/>
          <w:spacing w:val="3"/>
          <w:w w:val="105"/>
        </w:rPr>
        <w:t xml:space="preserve"> </w:t>
      </w:r>
      <w:r w:rsidRPr="000A77CC">
        <w:rPr>
          <w:color w:val="231F1F"/>
          <w:w w:val="105"/>
        </w:rPr>
        <w:t>lý</w:t>
      </w:r>
      <w:r w:rsidRPr="000A77CC">
        <w:rPr>
          <w:color w:val="231F1F"/>
          <w:spacing w:val="3"/>
          <w:w w:val="105"/>
        </w:rPr>
        <w:t xml:space="preserve"> </w:t>
      </w:r>
      <w:r w:rsidRPr="000A77CC">
        <w:rPr>
          <w:color w:val="231F1F"/>
          <w:w w:val="105"/>
        </w:rPr>
        <w:t>thứ</w:t>
      </w:r>
      <w:r w:rsidRPr="000A77CC">
        <w:rPr>
          <w:color w:val="231F1F"/>
          <w:spacing w:val="3"/>
          <w:w w:val="105"/>
        </w:rPr>
        <w:t xml:space="preserve"> </w:t>
      </w:r>
      <w:r w:rsidRPr="000A77CC">
        <w:rPr>
          <w:color w:val="231F1F"/>
          <w:w w:val="105"/>
        </w:rPr>
        <w:t>nguyên</w:t>
      </w:r>
      <w:r w:rsidRPr="000A77CC">
        <w:rPr>
          <w:color w:val="231F1F"/>
          <w:spacing w:val="3"/>
          <w:w w:val="105"/>
        </w:rPr>
        <w:t xml:space="preserve"> </w:t>
      </w:r>
      <w:r w:rsidRPr="000A77CC">
        <w:rPr>
          <w:color w:val="231F1F"/>
          <w:w w:val="105"/>
        </w:rPr>
        <w:t>thời</w:t>
      </w:r>
      <w:r w:rsidRPr="000A77CC">
        <w:rPr>
          <w:color w:val="231F1F"/>
          <w:spacing w:val="3"/>
          <w:w w:val="105"/>
        </w:rPr>
        <w:t xml:space="preserve"> </w:t>
      </w:r>
      <w:r w:rsidRPr="000A77CC">
        <w:rPr>
          <w:color w:val="231F1F"/>
          <w:w w:val="105"/>
        </w:rPr>
        <w:t>gian</w:t>
      </w:r>
      <w:r w:rsidRPr="000A77CC">
        <w:rPr>
          <w:color w:val="231F1F"/>
          <w:spacing w:val="3"/>
          <w:w w:val="105"/>
        </w:rPr>
        <w:t xml:space="preserve"> </w:t>
      </w:r>
      <w:r w:rsidRPr="000A77CC">
        <w:rPr>
          <w:color w:val="231F1F"/>
          <w:w w:val="105"/>
        </w:rPr>
        <w:t>tự</w:t>
      </w:r>
      <w:r w:rsidRPr="000A77CC">
        <w:rPr>
          <w:color w:val="231F1F"/>
          <w:spacing w:val="3"/>
          <w:w w:val="105"/>
        </w:rPr>
        <w:t xml:space="preserve"> </w:t>
      </w:r>
      <w:r w:rsidRPr="000A77CC">
        <w:rPr>
          <w:color w:val="231F1F"/>
          <w:w w:val="105"/>
        </w:rPr>
        <w:t>động</w:t>
      </w:r>
      <w:r w:rsidRPr="000A77CC">
        <w:rPr>
          <w:color w:val="231F1F"/>
          <w:spacing w:val="3"/>
          <w:w w:val="105"/>
        </w:rPr>
        <w:t xml:space="preserve"> </w:t>
      </w:r>
      <w:r w:rsidRPr="000A77CC">
        <w:rPr>
          <w:color w:val="231F1F"/>
          <w:w w:val="105"/>
        </w:rPr>
        <w:t>và</w:t>
      </w:r>
      <w:r w:rsidR="00CF03B4" w:rsidRPr="000A77CC">
        <w:rPr>
          <w:color w:val="231F1F"/>
          <w:w w:val="105"/>
        </w:rPr>
        <w:t>o</w:t>
      </w:r>
      <w:r w:rsidRPr="000A77CC">
        <w:rPr>
          <w:color w:val="231F1F"/>
          <w:spacing w:val="-72"/>
          <w:w w:val="105"/>
        </w:rPr>
        <w:t xml:space="preserve"> </w:t>
      </w:r>
      <w:r w:rsidR="004973B2" w:rsidRPr="000A77CC">
        <w:rPr>
          <w:color w:val="231F1F"/>
          <w:w w:val="105"/>
        </w:rPr>
        <w:t>c</w:t>
      </w:r>
      <w:r w:rsidRPr="000A77CC">
        <w:rPr>
          <w:color w:val="231F1F"/>
          <w:w w:val="105"/>
        </w:rPr>
        <w:t>á</w:t>
      </w:r>
      <w:r w:rsidR="004973B2" w:rsidRPr="000A77CC">
        <w:rPr>
          <w:color w:val="231F1F"/>
          <w:w w:val="105"/>
        </w:rPr>
        <w:t>c</w:t>
      </w:r>
      <w:r w:rsidRPr="000A77CC">
        <w:rPr>
          <w:color w:val="231F1F"/>
          <w:w w:val="105"/>
        </w:rPr>
        <w:t xml:space="preserve"> sản</w:t>
      </w:r>
      <w:r w:rsidRPr="000A77CC">
        <w:rPr>
          <w:color w:val="231F1F"/>
          <w:spacing w:val="1"/>
          <w:w w:val="105"/>
        </w:rPr>
        <w:t xml:space="preserve"> </w:t>
      </w:r>
      <w:r w:rsidRPr="000A77CC">
        <w:rPr>
          <w:color w:val="231F1F"/>
          <w:w w:val="105"/>
        </w:rPr>
        <w:t>phẩm kh</w:t>
      </w:r>
      <w:r w:rsidR="00CF03B4" w:rsidRPr="000A77CC">
        <w:rPr>
          <w:color w:val="231F1F"/>
          <w:w w:val="105"/>
        </w:rPr>
        <w:t>o</w:t>
      </w:r>
      <w:r w:rsidRPr="000A77CC">
        <w:rPr>
          <w:color w:val="231F1F"/>
          <w:spacing w:val="1"/>
          <w:w w:val="105"/>
        </w:rPr>
        <w:t xml:space="preserve"> </w:t>
      </w:r>
      <w:r w:rsidRPr="000A77CC">
        <w:rPr>
          <w:color w:val="231F1F"/>
          <w:w w:val="105"/>
        </w:rPr>
        <w:t>dữ</w:t>
      </w:r>
      <w:r w:rsidRPr="000A77CC">
        <w:rPr>
          <w:color w:val="231F1F"/>
          <w:spacing w:val="1"/>
          <w:w w:val="105"/>
        </w:rPr>
        <w:t xml:space="preserve"> </w:t>
      </w:r>
      <w:r w:rsidRPr="000A77CC">
        <w:rPr>
          <w:color w:val="231F1F"/>
          <w:w w:val="105"/>
        </w:rPr>
        <w:t xml:space="preserve">liệu </w:t>
      </w:r>
      <w:r w:rsidR="004973B2" w:rsidRPr="000A77CC">
        <w:rPr>
          <w:color w:val="231F1F"/>
          <w:w w:val="105"/>
        </w:rPr>
        <w:t>c</w:t>
      </w:r>
      <w:r w:rsidRPr="000A77CC">
        <w:rPr>
          <w:color w:val="231F1F"/>
          <w:w w:val="105"/>
        </w:rPr>
        <w:t>ủa</w:t>
      </w:r>
      <w:r w:rsidRPr="000A77CC">
        <w:rPr>
          <w:color w:val="231F1F"/>
          <w:spacing w:val="1"/>
          <w:w w:val="105"/>
        </w:rPr>
        <w:t xml:space="preserve"> </w:t>
      </w:r>
      <w:r w:rsidRPr="000A77CC">
        <w:rPr>
          <w:color w:val="231F1F"/>
          <w:w w:val="105"/>
        </w:rPr>
        <w:t>họ.</w:t>
      </w:r>
    </w:p>
    <w:p w14:paraId="76527C2A" w14:textId="5B3DB306" w:rsidR="00854B0D" w:rsidRPr="000A77CC" w:rsidRDefault="00C536FB">
      <w:pPr>
        <w:pStyle w:val="Heading2"/>
        <w:spacing w:before="210"/>
        <w:ind w:left="1920"/>
        <w:rPr>
          <w:rFonts w:ascii="Times New Roman" w:hAnsi="Times New Roman" w:cs="Times New Roman"/>
        </w:rPr>
      </w:pPr>
      <w:r w:rsidRPr="000A77CC">
        <w:rPr>
          <w:rFonts w:ascii="Times New Roman" w:hAnsi="Times New Roman" w:cs="Times New Roman"/>
          <w:color w:val="231F20"/>
          <w:w w:val="90"/>
        </w:rPr>
        <w:t>13-5d</w:t>
      </w:r>
      <w:r w:rsidRPr="000A77CC">
        <w:rPr>
          <w:rFonts w:ascii="Times New Roman" w:hAnsi="Times New Roman" w:cs="Times New Roman"/>
          <w:color w:val="231F20"/>
          <w:spacing w:val="114"/>
        </w:rPr>
        <w:t xml:space="preserve"> </w:t>
      </w:r>
      <w:r w:rsidR="00DB0335" w:rsidRPr="000A77CC">
        <w:rPr>
          <w:rFonts w:ascii="Times New Roman" w:hAnsi="Times New Roman" w:cs="Times New Roman"/>
          <w:b/>
          <w:bCs/>
          <w:color w:val="058141"/>
          <w:w w:val="90"/>
        </w:rPr>
        <w:t>Phân cấp thuộc tính</w:t>
      </w:r>
    </w:p>
    <w:p w14:paraId="32B65651" w14:textId="11BD3968" w:rsidR="00FA0423" w:rsidRPr="000A77CC" w:rsidRDefault="004973B2" w:rsidP="00FA0423">
      <w:pPr>
        <w:pStyle w:val="BodyText"/>
        <w:spacing w:before="136"/>
        <w:ind w:left="1903" w:right="3324"/>
      </w:pPr>
      <w:r w:rsidRPr="000A77CC">
        <w:rPr>
          <w:color w:val="231F1F"/>
          <w:w w:val="105"/>
        </w:rPr>
        <w:t>c</w:t>
      </w:r>
      <w:r w:rsidR="00FA0423" w:rsidRPr="000A77CC">
        <w:rPr>
          <w:color w:val="231F1F"/>
          <w:w w:val="105"/>
        </w:rPr>
        <w:t>á</w:t>
      </w:r>
      <w:r w:rsidRPr="000A77CC">
        <w:rPr>
          <w:color w:val="231F1F"/>
          <w:w w:val="105"/>
        </w:rPr>
        <w:t>c</w:t>
      </w:r>
      <w:r w:rsidR="00FA0423" w:rsidRPr="000A77CC">
        <w:rPr>
          <w:color w:val="231F1F"/>
          <w:spacing w:val="3"/>
          <w:w w:val="105"/>
        </w:rPr>
        <w:t xml:space="preserve"> </w:t>
      </w:r>
      <w:r w:rsidR="00FA0423" w:rsidRPr="000A77CC">
        <w:rPr>
          <w:color w:val="231F1F"/>
          <w:w w:val="105"/>
        </w:rPr>
        <w:t>thuộ</w:t>
      </w:r>
      <w:r w:rsidRPr="000A77CC">
        <w:rPr>
          <w:color w:val="231F1F"/>
          <w:w w:val="105"/>
        </w:rPr>
        <w:t>c</w:t>
      </w:r>
      <w:r w:rsidR="00FA0423" w:rsidRPr="000A77CC">
        <w:rPr>
          <w:color w:val="231F1F"/>
          <w:spacing w:val="3"/>
          <w:w w:val="105"/>
        </w:rPr>
        <w:t xml:space="preserve"> </w:t>
      </w:r>
      <w:r w:rsidR="00FA0423" w:rsidRPr="000A77CC">
        <w:rPr>
          <w:color w:val="231F1F"/>
          <w:w w:val="105"/>
        </w:rPr>
        <w:t>tính</w:t>
      </w:r>
      <w:r w:rsidR="00FA0423" w:rsidRPr="000A77CC">
        <w:rPr>
          <w:color w:val="231F1F"/>
          <w:spacing w:val="3"/>
          <w:w w:val="105"/>
        </w:rPr>
        <w:t xml:space="preserve"> </w:t>
      </w:r>
      <w:r w:rsidR="00FA0423" w:rsidRPr="000A77CC">
        <w:rPr>
          <w:color w:val="231F1F"/>
          <w:w w:val="105"/>
        </w:rPr>
        <w:t>tr</w:t>
      </w:r>
      <w:r w:rsidR="00CF03B4" w:rsidRPr="000A77CC">
        <w:rPr>
          <w:color w:val="231F1F"/>
          <w:w w:val="105"/>
        </w:rPr>
        <w:t>o</w:t>
      </w:r>
      <w:r w:rsidR="00FA0423" w:rsidRPr="000A77CC">
        <w:rPr>
          <w:color w:val="231F1F"/>
          <w:w w:val="105"/>
        </w:rPr>
        <w:t>ng</w:t>
      </w:r>
      <w:r w:rsidR="00FA0423" w:rsidRPr="000A77CC">
        <w:rPr>
          <w:color w:val="231F1F"/>
          <w:spacing w:val="3"/>
          <w:w w:val="105"/>
        </w:rPr>
        <w:t xml:space="preserve"> </w:t>
      </w:r>
      <w:r w:rsidR="00FA0423" w:rsidRPr="000A77CC">
        <w:rPr>
          <w:color w:val="231F1F"/>
          <w:w w:val="105"/>
        </w:rPr>
        <w:t>thứ</w:t>
      </w:r>
      <w:r w:rsidR="00FA0423" w:rsidRPr="000A77CC">
        <w:rPr>
          <w:color w:val="231F1F"/>
          <w:spacing w:val="3"/>
          <w:w w:val="105"/>
        </w:rPr>
        <w:t xml:space="preserve"> </w:t>
      </w:r>
      <w:r w:rsidR="00FA0423" w:rsidRPr="000A77CC">
        <w:rPr>
          <w:color w:val="231F1F"/>
          <w:w w:val="105"/>
        </w:rPr>
        <w:t>nguyên</w:t>
      </w:r>
      <w:r w:rsidR="00FA0423" w:rsidRPr="000A77CC">
        <w:rPr>
          <w:color w:val="231F1F"/>
          <w:spacing w:val="4"/>
          <w:w w:val="105"/>
        </w:rPr>
        <w:t xml:space="preserve"> </w:t>
      </w:r>
      <w:r w:rsidRPr="000A77CC">
        <w:rPr>
          <w:color w:val="231F1F"/>
          <w:w w:val="105"/>
        </w:rPr>
        <w:t>c</w:t>
      </w:r>
      <w:r w:rsidR="00A56E9F" w:rsidRPr="000A77CC">
        <w:rPr>
          <w:color w:val="231F1F"/>
          <w:w w:val="105"/>
        </w:rPr>
        <w:t>ó</w:t>
      </w:r>
      <w:r w:rsidR="00FA0423" w:rsidRPr="000A77CC">
        <w:rPr>
          <w:color w:val="231F1F"/>
          <w:spacing w:val="3"/>
          <w:w w:val="105"/>
        </w:rPr>
        <w:t xml:space="preserve"> </w:t>
      </w:r>
      <w:r w:rsidR="00FA0423" w:rsidRPr="000A77CC">
        <w:rPr>
          <w:color w:val="231F1F"/>
          <w:w w:val="105"/>
        </w:rPr>
        <w:t>thể</w:t>
      </w:r>
      <w:r w:rsidR="00FA0423" w:rsidRPr="000A77CC">
        <w:rPr>
          <w:color w:val="231F1F"/>
          <w:spacing w:val="3"/>
          <w:w w:val="105"/>
        </w:rPr>
        <w:t xml:space="preserve"> </w:t>
      </w:r>
      <w:r w:rsidR="00FA0423" w:rsidRPr="000A77CC">
        <w:rPr>
          <w:color w:val="231F1F"/>
          <w:w w:val="105"/>
        </w:rPr>
        <w:t>đượ</w:t>
      </w:r>
      <w:r w:rsidRPr="000A77CC">
        <w:rPr>
          <w:color w:val="231F1F"/>
          <w:w w:val="105"/>
        </w:rPr>
        <w:t>c</w:t>
      </w:r>
      <w:r w:rsidR="00FA0423" w:rsidRPr="000A77CC">
        <w:rPr>
          <w:color w:val="231F1F"/>
          <w:spacing w:val="3"/>
          <w:w w:val="105"/>
        </w:rPr>
        <w:t xml:space="preserve"> </w:t>
      </w:r>
      <w:r w:rsidR="00FA0423" w:rsidRPr="000A77CC">
        <w:rPr>
          <w:color w:val="231F1F"/>
          <w:w w:val="105"/>
        </w:rPr>
        <w:t>sắp</w:t>
      </w:r>
      <w:r w:rsidR="00FA0423" w:rsidRPr="000A77CC">
        <w:rPr>
          <w:color w:val="231F1F"/>
          <w:spacing w:val="3"/>
          <w:w w:val="105"/>
        </w:rPr>
        <w:t xml:space="preserve"> </w:t>
      </w:r>
      <w:r w:rsidR="00FA0423" w:rsidRPr="000A77CC">
        <w:rPr>
          <w:color w:val="231F1F"/>
          <w:w w:val="105"/>
        </w:rPr>
        <w:t>xếp</w:t>
      </w:r>
      <w:r w:rsidR="00FA0423" w:rsidRPr="000A77CC">
        <w:rPr>
          <w:color w:val="231F1F"/>
          <w:spacing w:val="4"/>
          <w:w w:val="105"/>
        </w:rPr>
        <w:t xml:space="preserve"> </w:t>
      </w:r>
      <w:r w:rsidR="00FA0423" w:rsidRPr="000A77CC">
        <w:rPr>
          <w:color w:val="231F1F"/>
          <w:w w:val="105"/>
        </w:rPr>
        <w:t>the</w:t>
      </w:r>
      <w:r w:rsidR="00CF03B4" w:rsidRPr="000A77CC">
        <w:rPr>
          <w:color w:val="231F1F"/>
          <w:w w:val="105"/>
        </w:rPr>
        <w:t>o</w:t>
      </w:r>
      <w:r w:rsidR="00FA0423" w:rsidRPr="000A77CC">
        <w:rPr>
          <w:color w:val="231F1F"/>
          <w:spacing w:val="3"/>
          <w:w w:val="105"/>
        </w:rPr>
        <w:t xml:space="preserve"> </w:t>
      </w:r>
      <w:r w:rsidR="00FA0423" w:rsidRPr="000A77CC">
        <w:rPr>
          <w:color w:val="231F1F"/>
          <w:w w:val="105"/>
        </w:rPr>
        <w:t>thứ</w:t>
      </w:r>
      <w:r w:rsidR="00FA0423" w:rsidRPr="000A77CC">
        <w:rPr>
          <w:color w:val="231F1F"/>
          <w:spacing w:val="3"/>
          <w:w w:val="105"/>
        </w:rPr>
        <w:t xml:space="preserve"> </w:t>
      </w:r>
      <w:r w:rsidR="00FA0423" w:rsidRPr="000A77CC">
        <w:rPr>
          <w:color w:val="231F1F"/>
          <w:w w:val="105"/>
        </w:rPr>
        <w:t>bậ</w:t>
      </w:r>
      <w:r w:rsidRPr="000A77CC">
        <w:rPr>
          <w:color w:val="231F1F"/>
          <w:w w:val="105"/>
        </w:rPr>
        <w:t>c</w:t>
      </w:r>
      <w:r w:rsidR="00FA0423" w:rsidRPr="000A77CC">
        <w:rPr>
          <w:color w:val="231F1F"/>
          <w:spacing w:val="3"/>
          <w:w w:val="105"/>
        </w:rPr>
        <w:t xml:space="preserve"> </w:t>
      </w:r>
      <w:r w:rsidR="00FA0423" w:rsidRPr="000A77CC">
        <w:rPr>
          <w:color w:val="231F1F"/>
          <w:w w:val="105"/>
        </w:rPr>
        <w:t>thuộ</w:t>
      </w:r>
      <w:r w:rsidRPr="000A77CC">
        <w:rPr>
          <w:color w:val="231F1F"/>
          <w:w w:val="105"/>
        </w:rPr>
        <w:t>c</w:t>
      </w:r>
      <w:r w:rsidR="00FA0423" w:rsidRPr="000A77CC">
        <w:rPr>
          <w:color w:val="231F1F"/>
          <w:spacing w:val="3"/>
          <w:w w:val="105"/>
        </w:rPr>
        <w:t xml:space="preserve"> </w:t>
      </w:r>
      <w:r w:rsidR="00FA0423" w:rsidRPr="000A77CC">
        <w:rPr>
          <w:color w:val="231F1F"/>
          <w:w w:val="105"/>
        </w:rPr>
        <w:t>tính</w:t>
      </w:r>
      <w:r w:rsidR="00FA0423" w:rsidRPr="000A77CC">
        <w:rPr>
          <w:color w:val="231F1F"/>
          <w:spacing w:val="4"/>
          <w:w w:val="105"/>
        </w:rPr>
        <w:t xml:space="preserve"> </w:t>
      </w:r>
      <w:r w:rsidR="00FA0423" w:rsidRPr="000A77CC">
        <w:rPr>
          <w:color w:val="231F1F"/>
          <w:w w:val="105"/>
        </w:rPr>
        <w:t>đượ</w:t>
      </w:r>
      <w:r w:rsidRPr="000A77CC">
        <w:rPr>
          <w:color w:val="231F1F"/>
          <w:w w:val="105"/>
        </w:rPr>
        <w:t>c</w:t>
      </w:r>
      <w:r w:rsidR="00FA0423" w:rsidRPr="000A77CC">
        <w:rPr>
          <w:color w:val="231F1F"/>
          <w:spacing w:val="3"/>
          <w:w w:val="105"/>
        </w:rPr>
        <w:t xml:space="preserve"> </w:t>
      </w:r>
      <w:r w:rsidR="00FA0423" w:rsidRPr="000A77CC">
        <w:rPr>
          <w:color w:val="231F1F"/>
          <w:w w:val="105"/>
        </w:rPr>
        <w:t>xá</w:t>
      </w:r>
      <w:r w:rsidRPr="000A77CC">
        <w:rPr>
          <w:color w:val="231F1F"/>
          <w:w w:val="105"/>
        </w:rPr>
        <w:t>c</w:t>
      </w:r>
      <w:r w:rsidR="00FA0423" w:rsidRPr="000A77CC">
        <w:rPr>
          <w:color w:val="231F1F"/>
          <w:spacing w:val="3"/>
          <w:w w:val="105"/>
        </w:rPr>
        <w:t xml:space="preserve"> </w:t>
      </w:r>
      <w:r w:rsidR="00FA0423" w:rsidRPr="000A77CC">
        <w:rPr>
          <w:color w:val="231F1F"/>
          <w:w w:val="105"/>
        </w:rPr>
        <w:t>định</w:t>
      </w:r>
      <w:r w:rsidR="00FA0423" w:rsidRPr="000A77CC">
        <w:rPr>
          <w:color w:val="231F1F"/>
          <w:spacing w:val="3"/>
          <w:w w:val="105"/>
        </w:rPr>
        <w:t xml:space="preserve"> </w:t>
      </w:r>
      <w:r w:rsidR="00FA0423" w:rsidRPr="000A77CC">
        <w:rPr>
          <w:color w:val="231F1F"/>
          <w:w w:val="105"/>
        </w:rPr>
        <w:t>rõ</w:t>
      </w:r>
      <w:r w:rsidR="00FA0423" w:rsidRPr="000A77CC">
        <w:rPr>
          <w:color w:val="231F1F"/>
          <w:spacing w:val="3"/>
          <w:w w:val="105"/>
        </w:rPr>
        <w:t xml:space="preserve"> </w:t>
      </w:r>
      <w:r w:rsidR="00FA0423" w:rsidRPr="000A77CC">
        <w:rPr>
          <w:color w:val="231F1F"/>
          <w:w w:val="105"/>
        </w:rPr>
        <w:t>ràng.</w:t>
      </w:r>
      <w:r w:rsidR="00FA0423" w:rsidRPr="000A77CC">
        <w:rPr>
          <w:color w:val="231F1F"/>
          <w:spacing w:val="-72"/>
          <w:w w:val="105"/>
        </w:rPr>
        <w:t xml:space="preserve"> </w:t>
      </w:r>
      <w:r w:rsidR="00FA0423" w:rsidRPr="000A77CC">
        <w:rPr>
          <w:color w:val="231F1F"/>
          <w:w w:val="105"/>
        </w:rPr>
        <w:t>Hệ</w:t>
      </w:r>
      <w:r w:rsidR="00FA0423" w:rsidRPr="000A77CC">
        <w:rPr>
          <w:color w:val="231F1F"/>
          <w:spacing w:val="2"/>
          <w:w w:val="105"/>
        </w:rPr>
        <w:t xml:space="preserve"> </w:t>
      </w:r>
      <w:r w:rsidR="00FA0423" w:rsidRPr="000A77CC">
        <w:rPr>
          <w:color w:val="286682"/>
          <w:w w:val="105"/>
        </w:rPr>
        <w:t>thống</w:t>
      </w:r>
      <w:r w:rsidR="00FA0423" w:rsidRPr="000A77CC">
        <w:rPr>
          <w:color w:val="286682"/>
          <w:spacing w:val="3"/>
          <w:w w:val="105"/>
        </w:rPr>
        <w:t xml:space="preserve"> </w:t>
      </w:r>
      <w:r w:rsidR="00FA0423" w:rsidRPr="000A77CC">
        <w:rPr>
          <w:color w:val="286682"/>
          <w:w w:val="105"/>
        </w:rPr>
        <w:t>phân</w:t>
      </w:r>
      <w:r w:rsidR="00FA0423" w:rsidRPr="000A77CC">
        <w:rPr>
          <w:color w:val="286682"/>
          <w:spacing w:val="3"/>
          <w:w w:val="105"/>
        </w:rPr>
        <w:t xml:space="preserve"> </w:t>
      </w:r>
      <w:r w:rsidRPr="000A77CC">
        <w:rPr>
          <w:color w:val="286682"/>
          <w:w w:val="105"/>
        </w:rPr>
        <w:t>c</w:t>
      </w:r>
      <w:r w:rsidR="00FA0423" w:rsidRPr="000A77CC">
        <w:rPr>
          <w:color w:val="286682"/>
          <w:w w:val="105"/>
        </w:rPr>
        <w:t>ấp</w:t>
      </w:r>
      <w:r w:rsidR="00FA0423" w:rsidRPr="000A77CC">
        <w:rPr>
          <w:color w:val="286682"/>
          <w:spacing w:val="2"/>
          <w:w w:val="105"/>
        </w:rPr>
        <w:t xml:space="preserve"> </w:t>
      </w:r>
      <w:r w:rsidR="00FA0423" w:rsidRPr="000A77CC">
        <w:rPr>
          <w:color w:val="286682"/>
          <w:w w:val="105"/>
        </w:rPr>
        <w:t>thuộ</w:t>
      </w:r>
      <w:r w:rsidRPr="000A77CC">
        <w:rPr>
          <w:color w:val="286682"/>
          <w:w w:val="105"/>
        </w:rPr>
        <w:t>c</w:t>
      </w:r>
      <w:r w:rsidR="00FA0423" w:rsidRPr="000A77CC">
        <w:rPr>
          <w:color w:val="286682"/>
          <w:spacing w:val="3"/>
          <w:w w:val="105"/>
        </w:rPr>
        <w:t xml:space="preserve"> </w:t>
      </w:r>
      <w:r w:rsidR="00FA0423" w:rsidRPr="000A77CC">
        <w:rPr>
          <w:color w:val="286682"/>
          <w:w w:val="105"/>
        </w:rPr>
        <w:t>tính</w:t>
      </w:r>
      <w:r w:rsidR="00FA0423" w:rsidRPr="000A77CC">
        <w:rPr>
          <w:color w:val="286682"/>
          <w:spacing w:val="3"/>
          <w:w w:val="105"/>
        </w:rPr>
        <w:t xml:space="preserve"> </w:t>
      </w:r>
      <w:r w:rsidRPr="000A77CC">
        <w:rPr>
          <w:color w:val="231F1F"/>
          <w:w w:val="105"/>
        </w:rPr>
        <w:t>c</w:t>
      </w:r>
      <w:r w:rsidR="00FA0423" w:rsidRPr="000A77CC">
        <w:rPr>
          <w:color w:val="231F1F"/>
          <w:w w:val="105"/>
        </w:rPr>
        <w:t>ung</w:t>
      </w:r>
      <w:r w:rsidR="00FA0423" w:rsidRPr="000A77CC">
        <w:rPr>
          <w:color w:val="231F1F"/>
          <w:spacing w:val="3"/>
          <w:w w:val="105"/>
        </w:rPr>
        <w:t xml:space="preserve"> </w:t>
      </w:r>
      <w:r w:rsidRPr="000A77CC">
        <w:rPr>
          <w:color w:val="231F1F"/>
          <w:w w:val="105"/>
        </w:rPr>
        <w:t>c</w:t>
      </w:r>
      <w:r w:rsidR="00FA0423" w:rsidRPr="000A77CC">
        <w:rPr>
          <w:color w:val="231F1F"/>
          <w:w w:val="105"/>
        </w:rPr>
        <w:t>ấp</w:t>
      </w:r>
      <w:r w:rsidR="00FA0423" w:rsidRPr="000A77CC">
        <w:rPr>
          <w:color w:val="231F1F"/>
          <w:spacing w:val="2"/>
          <w:w w:val="105"/>
        </w:rPr>
        <w:t xml:space="preserve"> </w:t>
      </w:r>
      <w:r w:rsidR="00FA0423" w:rsidRPr="000A77CC">
        <w:rPr>
          <w:color w:val="231F1F"/>
          <w:w w:val="105"/>
        </w:rPr>
        <w:t>một</w:t>
      </w:r>
      <w:r w:rsidR="00FA0423" w:rsidRPr="000A77CC">
        <w:rPr>
          <w:color w:val="231F1F"/>
          <w:spacing w:val="3"/>
          <w:w w:val="105"/>
        </w:rPr>
        <w:t xml:space="preserve"> </w:t>
      </w:r>
      <w:r w:rsidR="00FA0423" w:rsidRPr="000A77CC">
        <w:rPr>
          <w:color w:val="231F1F"/>
          <w:w w:val="105"/>
        </w:rPr>
        <w:t>tổ</w:t>
      </w:r>
      <w:r w:rsidR="00FA0423" w:rsidRPr="000A77CC">
        <w:rPr>
          <w:color w:val="231F1F"/>
          <w:spacing w:val="3"/>
          <w:w w:val="105"/>
        </w:rPr>
        <w:t xml:space="preserve"> </w:t>
      </w:r>
      <w:r w:rsidRPr="000A77CC">
        <w:rPr>
          <w:color w:val="231F1F"/>
          <w:w w:val="105"/>
        </w:rPr>
        <w:t>c</w:t>
      </w:r>
      <w:r w:rsidR="00FA0423" w:rsidRPr="000A77CC">
        <w:rPr>
          <w:color w:val="231F1F"/>
          <w:w w:val="105"/>
        </w:rPr>
        <w:t>hứ</w:t>
      </w:r>
      <w:r w:rsidRPr="000A77CC">
        <w:rPr>
          <w:color w:val="231F1F"/>
          <w:w w:val="105"/>
        </w:rPr>
        <w:t>c</w:t>
      </w:r>
      <w:r w:rsidR="00FA0423" w:rsidRPr="000A77CC">
        <w:rPr>
          <w:color w:val="231F1F"/>
          <w:spacing w:val="3"/>
          <w:w w:val="105"/>
        </w:rPr>
        <w:t xml:space="preserve"> </w:t>
      </w:r>
      <w:r w:rsidR="00FA0423" w:rsidRPr="000A77CC">
        <w:rPr>
          <w:color w:val="231F1F"/>
          <w:w w:val="105"/>
        </w:rPr>
        <w:t>dữ</w:t>
      </w:r>
      <w:r w:rsidR="00FA0423" w:rsidRPr="000A77CC">
        <w:rPr>
          <w:color w:val="231F1F"/>
          <w:spacing w:val="2"/>
          <w:w w:val="105"/>
        </w:rPr>
        <w:t xml:space="preserve"> </w:t>
      </w:r>
      <w:r w:rsidR="00FA0423" w:rsidRPr="000A77CC">
        <w:rPr>
          <w:color w:val="231F1F"/>
          <w:w w:val="105"/>
        </w:rPr>
        <w:t>liệu</w:t>
      </w:r>
      <w:r w:rsidR="00FA0423" w:rsidRPr="000A77CC">
        <w:rPr>
          <w:color w:val="231F1F"/>
          <w:spacing w:val="3"/>
          <w:w w:val="105"/>
        </w:rPr>
        <w:t xml:space="preserve"> </w:t>
      </w:r>
      <w:r w:rsidR="00FA0423" w:rsidRPr="000A77CC">
        <w:rPr>
          <w:color w:val="231F1F"/>
          <w:w w:val="105"/>
        </w:rPr>
        <w:t>từ</w:t>
      </w:r>
      <w:r w:rsidR="00FA0423" w:rsidRPr="000A77CC">
        <w:rPr>
          <w:color w:val="231F1F"/>
          <w:spacing w:val="3"/>
          <w:w w:val="105"/>
        </w:rPr>
        <w:t xml:space="preserve"> </w:t>
      </w:r>
      <w:r w:rsidR="00FA0423" w:rsidRPr="000A77CC">
        <w:rPr>
          <w:color w:val="231F1F"/>
          <w:w w:val="105"/>
        </w:rPr>
        <w:t>trên</w:t>
      </w:r>
      <w:r w:rsidR="00FA0423" w:rsidRPr="000A77CC">
        <w:rPr>
          <w:color w:val="231F1F"/>
          <w:spacing w:val="3"/>
          <w:w w:val="105"/>
        </w:rPr>
        <w:t xml:space="preserve"> </w:t>
      </w:r>
      <w:r w:rsidR="00FA0423" w:rsidRPr="000A77CC">
        <w:rPr>
          <w:color w:val="231F1F"/>
          <w:w w:val="105"/>
        </w:rPr>
        <w:t>xuống</w:t>
      </w:r>
      <w:r w:rsidR="00FA0423" w:rsidRPr="000A77CC">
        <w:rPr>
          <w:color w:val="231F1F"/>
          <w:spacing w:val="2"/>
          <w:w w:val="105"/>
        </w:rPr>
        <w:t xml:space="preserve"> </w:t>
      </w:r>
      <w:r w:rsidR="00FA0423" w:rsidRPr="000A77CC">
        <w:rPr>
          <w:color w:val="231F1F"/>
          <w:w w:val="105"/>
        </w:rPr>
        <w:t>đượ</w:t>
      </w:r>
      <w:r w:rsidRPr="000A77CC">
        <w:rPr>
          <w:color w:val="231F1F"/>
          <w:w w:val="105"/>
        </w:rPr>
        <w:t>c</w:t>
      </w:r>
      <w:r w:rsidR="00FA0423" w:rsidRPr="000A77CC">
        <w:rPr>
          <w:color w:val="231F1F"/>
          <w:spacing w:val="3"/>
          <w:w w:val="105"/>
        </w:rPr>
        <w:t xml:space="preserve"> </w:t>
      </w:r>
      <w:r w:rsidR="00FA0423" w:rsidRPr="000A77CC">
        <w:rPr>
          <w:color w:val="231F1F"/>
          <w:w w:val="105"/>
        </w:rPr>
        <w:t>sử</w:t>
      </w:r>
      <w:r w:rsidR="00FA0423" w:rsidRPr="000A77CC">
        <w:rPr>
          <w:color w:val="231F1F"/>
          <w:spacing w:val="3"/>
          <w:w w:val="105"/>
        </w:rPr>
        <w:t xml:space="preserve"> </w:t>
      </w:r>
      <w:r w:rsidR="00FA0423" w:rsidRPr="000A77CC">
        <w:rPr>
          <w:color w:val="231F1F"/>
          <w:w w:val="105"/>
        </w:rPr>
        <w:t>dụng</w:t>
      </w:r>
      <w:r w:rsidR="00FA0423" w:rsidRPr="000A77CC">
        <w:rPr>
          <w:color w:val="231F1F"/>
          <w:spacing w:val="2"/>
          <w:w w:val="105"/>
        </w:rPr>
        <w:t xml:space="preserve"> </w:t>
      </w:r>
      <w:r w:rsidRPr="000A77CC">
        <w:rPr>
          <w:color w:val="231F1F"/>
          <w:w w:val="105"/>
        </w:rPr>
        <w:t>c</w:t>
      </w:r>
      <w:r w:rsidR="00FA0423" w:rsidRPr="000A77CC">
        <w:rPr>
          <w:color w:val="231F1F"/>
          <w:w w:val="105"/>
        </w:rPr>
        <w:t>h</w:t>
      </w:r>
      <w:r w:rsidR="00CF03B4" w:rsidRPr="000A77CC">
        <w:rPr>
          <w:color w:val="231F1F"/>
          <w:w w:val="105"/>
        </w:rPr>
        <w:t>o</w:t>
      </w:r>
      <w:r w:rsidR="00FA0423" w:rsidRPr="000A77CC">
        <w:rPr>
          <w:color w:val="231F1F"/>
          <w:spacing w:val="3"/>
          <w:w w:val="105"/>
        </w:rPr>
        <w:t xml:space="preserve"> </w:t>
      </w:r>
      <w:r w:rsidR="00FA0423" w:rsidRPr="000A77CC">
        <w:rPr>
          <w:color w:val="231F1F"/>
          <w:w w:val="105"/>
        </w:rPr>
        <w:t>hai</w:t>
      </w:r>
      <w:r w:rsidR="00FA0423" w:rsidRPr="000A77CC">
        <w:rPr>
          <w:color w:val="231F1F"/>
          <w:spacing w:val="3"/>
          <w:w w:val="105"/>
        </w:rPr>
        <w:t xml:space="preserve"> </w:t>
      </w:r>
      <w:r w:rsidR="00FA0423" w:rsidRPr="000A77CC">
        <w:rPr>
          <w:color w:val="231F1F"/>
          <w:w w:val="105"/>
        </w:rPr>
        <w:t>mụ</w:t>
      </w:r>
      <w:r w:rsidRPr="000A77CC">
        <w:rPr>
          <w:color w:val="231F1F"/>
          <w:w w:val="105"/>
        </w:rPr>
        <w:t>c</w:t>
      </w:r>
      <w:r w:rsidR="00FA0423" w:rsidRPr="000A77CC">
        <w:rPr>
          <w:color w:val="231F1F"/>
          <w:spacing w:val="1"/>
          <w:w w:val="105"/>
        </w:rPr>
        <w:t xml:space="preserve"> </w:t>
      </w:r>
      <w:r w:rsidR="00FA0423" w:rsidRPr="000A77CC">
        <w:rPr>
          <w:color w:val="231F1F"/>
          <w:w w:val="105"/>
        </w:rPr>
        <w:t>đí</w:t>
      </w:r>
      <w:r w:rsidRPr="000A77CC">
        <w:rPr>
          <w:color w:val="231F1F"/>
          <w:w w:val="105"/>
        </w:rPr>
        <w:t>c</w:t>
      </w:r>
      <w:r w:rsidR="00FA0423" w:rsidRPr="000A77CC">
        <w:rPr>
          <w:color w:val="231F1F"/>
          <w:w w:val="105"/>
        </w:rPr>
        <w:t>h</w:t>
      </w:r>
      <w:r w:rsidR="00FA0423" w:rsidRPr="000A77CC">
        <w:rPr>
          <w:color w:val="231F1F"/>
          <w:spacing w:val="3"/>
          <w:w w:val="105"/>
        </w:rPr>
        <w:t xml:space="preserve"> </w:t>
      </w:r>
      <w:r w:rsidRPr="000A77CC">
        <w:rPr>
          <w:color w:val="231F1F"/>
          <w:w w:val="105"/>
        </w:rPr>
        <w:t>c</w:t>
      </w:r>
      <w:r w:rsidR="00FA0423" w:rsidRPr="000A77CC">
        <w:rPr>
          <w:color w:val="231F1F"/>
          <w:w w:val="105"/>
        </w:rPr>
        <w:t>hính:</w:t>
      </w:r>
      <w:r w:rsidR="00FA0423" w:rsidRPr="000A77CC">
        <w:rPr>
          <w:color w:val="231F1F"/>
          <w:spacing w:val="3"/>
          <w:w w:val="105"/>
        </w:rPr>
        <w:t xml:space="preserve"> </w:t>
      </w:r>
      <w:r w:rsidR="00FA0423" w:rsidRPr="000A77CC">
        <w:rPr>
          <w:color w:val="231F1F"/>
          <w:w w:val="105"/>
        </w:rPr>
        <w:t>tổng</w:t>
      </w:r>
      <w:r w:rsidR="00FA0423" w:rsidRPr="000A77CC">
        <w:rPr>
          <w:color w:val="231F1F"/>
          <w:spacing w:val="3"/>
          <w:w w:val="105"/>
        </w:rPr>
        <w:t xml:space="preserve"> </w:t>
      </w:r>
      <w:r w:rsidR="00FA0423" w:rsidRPr="000A77CC">
        <w:rPr>
          <w:color w:val="231F1F"/>
          <w:w w:val="105"/>
        </w:rPr>
        <w:t>hợp</w:t>
      </w:r>
      <w:r w:rsidR="00FA0423" w:rsidRPr="000A77CC">
        <w:rPr>
          <w:color w:val="231F1F"/>
          <w:spacing w:val="3"/>
          <w:w w:val="105"/>
        </w:rPr>
        <w:t xml:space="preserve"> </w:t>
      </w:r>
      <w:r w:rsidR="00FA0423" w:rsidRPr="000A77CC">
        <w:rPr>
          <w:color w:val="231F1F"/>
          <w:w w:val="105"/>
        </w:rPr>
        <w:t>và</w:t>
      </w:r>
      <w:r w:rsidR="00FA0423" w:rsidRPr="000A77CC">
        <w:rPr>
          <w:color w:val="231F1F"/>
          <w:spacing w:val="3"/>
          <w:w w:val="105"/>
        </w:rPr>
        <w:t xml:space="preserve"> </w:t>
      </w:r>
      <w:r w:rsidR="00FA0423" w:rsidRPr="000A77CC">
        <w:rPr>
          <w:color w:val="231F1F"/>
          <w:w w:val="105"/>
        </w:rPr>
        <w:t>phân</w:t>
      </w:r>
      <w:r w:rsidR="00FA0423" w:rsidRPr="000A77CC">
        <w:rPr>
          <w:color w:val="231F1F"/>
          <w:spacing w:val="3"/>
          <w:w w:val="105"/>
        </w:rPr>
        <w:t xml:space="preserve"> </w:t>
      </w:r>
      <w:r w:rsidR="00FA0423" w:rsidRPr="000A77CC">
        <w:rPr>
          <w:color w:val="231F1F"/>
          <w:w w:val="105"/>
        </w:rPr>
        <w:t>tí</w:t>
      </w:r>
      <w:r w:rsidRPr="000A77CC">
        <w:rPr>
          <w:color w:val="231F1F"/>
          <w:w w:val="105"/>
        </w:rPr>
        <w:t>c</w:t>
      </w:r>
      <w:r w:rsidR="00FA0423" w:rsidRPr="000A77CC">
        <w:rPr>
          <w:color w:val="231F1F"/>
          <w:w w:val="105"/>
        </w:rPr>
        <w:t>h</w:t>
      </w:r>
      <w:r w:rsidR="00FA0423" w:rsidRPr="000A77CC">
        <w:rPr>
          <w:color w:val="231F1F"/>
          <w:spacing w:val="3"/>
          <w:w w:val="105"/>
        </w:rPr>
        <w:t xml:space="preserve"> </w:t>
      </w:r>
      <w:r w:rsidR="00FA0423" w:rsidRPr="000A77CC">
        <w:rPr>
          <w:color w:val="231F1F"/>
          <w:w w:val="105"/>
        </w:rPr>
        <w:t>dữ</w:t>
      </w:r>
      <w:r w:rsidR="00FA0423" w:rsidRPr="000A77CC">
        <w:rPr>
          <w:color w:val="231F1F"/>
          <w:spacing w:val="3"/>
          <w:w w:val="105"/>
        </w:rPr>
        <w:t xml:space="preserve"> </w:t>
      </w:r>
      <w:r w:rsidR="00FA0423" w:rsidRPr="000A77CC">
        <w:rPr>
          <w:color w:val="231F1F"/>
          <w:w w:val="105"/>
        </w:rPr>
        <w:t>liệu</w:t>
      </w:r>
      <w:r w:rsidR="00FA0423" w:rsidRPr="000A77CC">
        <w:rPr>
          <w:color w:val="231F1F"/>
          <w:spacing w:val="3"/>
          <w:w w:val="105"/>
        </w:rPr>
        <w:t xml:space="preserve"> </w:t>
      </w:r>
      <w:r w:rsidRPr="000A77CC">
        <w:rPr>
          <w:color w:val="231F1F"/>
          <w:w w:val="105"/>
        </w:rPr>
        <w:t>c</w:t>
      </w:r>
      <w:r w:rsidR="00FA0423" w:rsidRPr="000A77CC">
        <w:rPr>
          <w:color w:val="231F1F"/>
          <w:w w:val="105"/>
        </w:rPr>
        <w:t>hi</w:t>
      </w:r>
      <w:r w:rsidR="00FA0423" w:rsidRPr="000A77CC">
        <w:rPr>
          <w:color w:val="231F1F"/>
          <w:spacing w:val="3"/>
          <w:w w:val="105"/>
        </w:rPr>
        <w:t xml:space="preserve"> </w:t>
      </w:r>
      <w:r w:rsidR="00FA0423" w:rsidRPr="000A77CC">
        <w:rPr>
          <w:color w:val="231F1F"/>
          <w:w w:val="105"/>
        </w:rPr>
        <w:t>tiết</w:t>
      </w:r>
      <w:r w:rsidR="00FA0423" w:rsidRPr="000A77CC">
        <w:rPr>
          <w:color w:val="231F1F"/>
          <w:spacing w:val="3"/>
          <w:w w:val="105"/>
        </w:rPr>
        <w:t xml:space="preserve"> </w:t>
      </w:r>
      <w:r w:rsidR="00FA0423" w:rsidRPr="000A77CC">
        <w:rPr>
          <w:color w:val="231F1F"/>
          <w:w w:val="105"/>
        </w:rPr>
        <w:t>/</w:t>
      </w:r>
      <w:r w:rsidR="00FA0423" w:rsidRPr="000A77CC">
        <w:rPr>
          <w:color w:val="231F1F"/>
          <w:spacing w:val="3"/>
          <w:w w:val="105"/>
        </w:rPr>
        <w:t xml:space="preserve"> </w:t>
      </w:r>
      <w:r w:rsidRPr="000A77CC">
        <w:rPr>
          <w:color w:val="231F1F"/>
          <w:w w:val="105"/>
        </w:rPr>
        <w:t>c</w:t>
      </w:r>
      <w:r w:rsidR="00FA0423" w:rsidRPr="000A77CC">
        <w:rPr>
          <w:color w:val="231F1F"/>
          <w:w w:val="105"/>
        </w:rPr>
        <w:t>uộn</w:t>
      </w:r>
      <w:r w:rsidR="00FA0423" w:rsidRPr="000A77CC">
        <w:rPr>
          <w:color w:val="231F1F"/>
          <w:spacing w:val="3"/>
          <w:w w:val="105"/>
        </w:rPr>
        <w:t xml:space="preserve"> </w:t>
      </w:r>
      <w:r w:rsidR="00FA0423" w:rsidRPr="000A77CC">
        <w:rPr>
          <w:color w:val="231F1F"/>
          <w:w w:val="105"/>
        </w:rPr>
        <w:t>lên.</w:t>
      </w:r>
      <w:r w:rsidR="00FA0423" w:rsidRPr="000A77CC">
        <w:rPr>
          <w:color w:val="231F1F"/>
          <w:spacing w:val="3"/>
          <w:w w:val="105"/>
        </w:rPr>
        <w:t xml:space="preserve"> </w:t>
      </w:r>
      <w:r w:rsidR="00FA0423" w:rsidRPr="000A77CC">
        <w:rPr>
          <w:color w:val="231F1F"/>
          <w:w w:val="105"/>
        </w:rPr>
        <w:t>Ví</w:t>
      </w:r>
      <w:r w:rsidR="00FA0423" w:rsidRPr="000A77CC">
        <w:rPr>
          <w:color w:val="231F1F"/>
          <w:spacing w:val="3"/>
          <w:w w:val="105"/>
        </w:rPr>
        <w:t xml:space="preserve"> </w:t>
      </w:r>
      <w:r w:rsidR="00FA0423" w:rsidRPr="000A77CC">
        <w:rPr>
          <w:color w:val="231F1F"/>
          <w:w w:val="105"/>
        </w:rPr>
        <w:t>dụ:</w:t>
      </w:r>
      <w:r w:rsidR="00FA0423" w:rsidRPr="000A77CC">
        <w:rPr>
          <w:color w:val="231F1F"/>
          <w:spacing w:val="3"/>
          <w:w w:val="105"/>
        </w:rPr>
        <w:t xml:space="preserve"> </w:t>
      </w:r>
      <w:r w:rsidR="00FA0423" w:rsidRPr="000A77CC">
        <w:rPr>
          <w:color w:val="231F1F"/>
          <w:w w:val="105"/>
        </w:rPr>
        <w:t>Hình</w:t>
      </w:r>
      <w:r w:rsidR="00FA0423" w:rsidRPr="000A77CC">
        <w:rPr>
          <w:color w:val="231F1F"/>
          <w:spacing w:val="3"/>
          <w:w w:val="105"/>
        </w:rPr>
        <w:t xml:space="preserve"> </w:t>
      </w:r>
      <w:r w:rsidR="00FA0423" w:rsidRPr="000A77CC">
        <w:rPr>
          <w:color w:val="231F1F"/>
          <w:w w:val="105"/>
        </w:rPr>
        <w:t>13.8</w:t>
      </w:r>
      <w:r w:rsidR="00FA0423" w:rsidRPr="000A77CC">
        <w:rPr>
          <w:color w:val="231F1F"/>
          <w:spacing w:val="3"/>
          <w:w w:val="105"/>
        </w:rPr>
        <w:t xml:space="preserve"> </w:t>
      </w:r>
      <w:r w:rsidRPr="000A77CC">
        <w:rPr>
          <w:color w:val="231F1F"/>
          <w:w w:val="105"/>
        </w:rPr>
        <w:t>c</w:t>
      </w:r>
      <w:r w:rsidR="00FA0423" w:rsidRPr="000A77CC">
        <w:rPr>
          <w:color w:val="231F1F"/>
          <w:w w:val="105"/>
        </w:rPr>
        <w:t>h</w:t>
      </w:r>
      <w:r w:rsidR="00CF03B4" w:rsidRPr="000A77CC">
        <w:rPr>
          <w:color w:val="231F1F"/>
          <w:w w:val="105"/>
        </w:rPr>
        <w:t>o</w:t>
      </w:r>
      <w:r w:rsidR="00FA0423" w:rsidRPr="000A77CC">
        <w:rPr>
          <w:color w:val="231F1F"/>
          <w:spacing w:val="3"/>
          <w:w w:val="105"/>
        </w:rPr>
        <w:t xml:space="preserve"> </w:t>
      </w:r>
      <w:r w:rsidR="00FA0423" w:rsidRPr="000A77CC">
        <w:rPr>
          <w:color w:val="231F1F"/>
          <w:w w:val="105"/>
        </w:rPr>
        <w:t>thấy</w:t>
      </w:r>
      <w:r w:rsidR="00FA0423" w:rsidRPr="000A77CC">
        <w:rPr>
          <w:color w:val="231F1F"/>
          <w:spacing w:val="3"/>
          <w:w w:val="105"/>
        </w:rPr>
        <w:t xml:space="preserve"> </w:t>
      </w:r>
      <w:r w:rsidRPr="000A77CC">
        <w:rPr>
          <w:color w:val="231F1F"/>
          <w:w w:val="105"/>
        </w:rPr>
        <w:t>c</w:t>
      </w:r>
      <w:r w:rsidR="00FA0423" w:rsidRPr="000A77CC">
        <w:rPr>
          <w:color w:val="231F1F"/>
          <w:w w:val="105"/>
        </w:rPr>
        <w:t>á</w:t>
      </w:r>
      <w:r w:rsidRPr="000A77CC">
        <w:rPr>
          <w:color w:val="231F1F"/>
          <w:w w:val="105"/>
        </w:rPr>
        <w:t>c</w:t>
      </w:r>
      <w:r w:rsidR="00FA0423" w:rsidRPr="000A77CC">
        <w:rPr>
          <w:color w:val="231F1F"/>
          <w:spacing w:val="3"/>
          <w:w w:val="105"/>
        </w:rPr>
        <w:t xml:space="preserve"> </w:t>
      </w:r>
      <w:r w:rsidR="00FA0423" w:rsidRPr="000A77CC">
        <w:rPr>
          <w:color w:val="231F1F"/>
          <w:w w:val="105"/>
        </w:rPr>
        <w:t>thuộ</w:t>
      </w:r>
      <w:r w:rsidRPr="000A77CC">
        <w:rPr>
          <w:color w:val="231F1F"/>
          <w:w w:val="105"/>
        </w:rPr>
        <w:t>c</w:t>
      </w:r>
      <w:r w:rsidR="00FA0423" w:rsidRPr="000A77CC">
        <w:rPr>
          <w:color w:val="231F1F"/>
          <w:spacing w:val="-73"/>
          <w:w w:val="105"/>
        </w:rPr>
        <w:t xml:space="preserve"> </w:t>
      </w:r>
      <w:r w:rsidR="00FA0423" w:rsidRPr="000A77CC">
        <w:rPr>
          <w:color w:val="231F1F"/>
          <w:w w:val="105"/>
        </w:rPr>
        <w:t>tính</w:t>
      </w:r>
      <w:r w:rsidR="00FA0423" w:rsidRPr="000A77CC">
        <w:rPr>
          <w:color w:val="231F1F"/>
          <w:spacing w:val="2"/>
          <w:w w:val="105"/>
        </w:rPr>
        <w:t xml:space="preserve"> </w:t>
      </w:r>
      <w:r w:rsidR="00FA0423" w:rsidRPr="000A77CC">
        <w:rPr>
          <w:color w:val="231F1F"/>
          <w:w w:val="105"/>
        </w:rPr>
        <w:t>thứ</w:t>
      </w:r>
      <w:r w:rsidR="00FA0423" w:rsidRPr="000A77CC">
        <w:rPr>
          <w:color w:val="231F1F"/>
          <w:spacing w:val="3"/>
          <w:w w:val="105"/>
        </w:rPr>
        <w:t xml:space="preserve"> </w:t>
      </w:r>
      <w:r w:rsidR="00FA0423" w:rsidRPr="000A77CC">
        <w:rPr>
          <w:color w:val="231F1F"/>
          <w:w w:val="105"/>
        </w:rPr>
        <w:t>nguyên</w:t>
      </w:r>
      <w:r w:rsidR="00FA0423" w:rsidRPr="000A77CC">
        <w:rPr>
          <w:color w:val="231F1F"/>
          <w:spacing w:val="3"/>
          <w:w w:val="105"/>
        </w:rPr>
        <w:t xml:space="preserve"> </w:t>
      </w:r>
      <w:r w:rsidR="00FA0423" w:rsidRPr="000A77CC">
        <w:rPr>
          <w:color w:val="231F1F"/>
          <w:w w:val="105"/>
        </w:rPr>
        <w:t>vị</w:t>
      </w:r>
      <w:r w:rsidR="00FA0423" w:rsidRPr="000A77CC">
        <w:rPr>
          <w:color w:val="231F1F"/>
          <w:spacing w:val="2"/>
          <w:w w:val="105"/>
        </w:rPr>
        <w:t xml:space="preserve"> </w:t>
      </w:r>
      <w:r w:rsidR="00FA0423" w:rsidRPr="000A77CC">
        <w:rPr>
          <w:color w:val="231F1F"/>
          <w:w w:val="105"/>
        </w:rPr>
        <w:t>trí</w:t>
      </w:r>
      <w:r w:rsidR="00FA0423" w:rsidRPr="000A77CC">
        <w:rPr>
          <w:color w:val="231F1F"/>
          <w:spacing w:val="3"/>
          <w:w w:val="105"/>
        </w:rPr>
        <w:t xml:space="preserve"> </w:t>
      </w:r>
      <w:r w:rsidRPr="000A77CC">
        <w:rPr>
          <w:color w:val="231F1F"/>
          <w:w w:val="105"/>
        </w:rPr>
        <w:t>c</w:t>
      </w:r>
      <w:r w:rsidR="00A56E9F" w:rsidRPr="000A77CC">
        <w:rPr>
          <w:color w:val="231F1F"/>
          <w:w w:val="105"/>
        </w:rPr>
        <w:t>ó</w:t>
      </w:r>
      <w:r w:rsidR="00FA0423" w:rsidRPr="000A77CC">
        <w:rPr>
          <w:color w:val="231F1F"/>
          <w:spacing w:val="3"/>
          <w:w w:val="105"/>
        </w:rPr>
        <w:t xml:space="preserve"> </w:t>
      </w:r>
      <w:r w:rsidR="00FA0423" w:rsidRPr="000A77CC">
        <w:rPr>
          <w:color w:val="231F1F"/>
          <w:w w:val="105"/>
        </w:rPr>
        <w:t>thể</w:t>
      </w:r>
      <w:r w:rsidR="00FA0423" w:rsidRPr="000A77CC">
        <w:rPr>
          <w:color w:val="231F1F"/>
          <w:spacing w:val="3"/>
          <w:w w:val="105"/>
        </w:rPr>
        <w:t xml:space="preserve"> </w:t>
      </w:r>
      <w:r w:rsidR="00FA0423" w:rsidRPr="000A77CC">
        <w:rPr>
          <w:color w:val="231F1F"/>
          <w:w w:val="105"/>
        </w:rPr>
        <w:t>đượ</w:t>
      </w:r>
      <w:r w:rsidRPr="000A77CC">
        <w:rPr>
          <w:color w:val="231F1F"/>
          <w:w w:val="105"/>
        </w:rPr>
        <w:t>c</w:t>
      </w:r>
      <w:r w:rsidR="00FA0423" w:rsidRPr="000A77CC">
        <w:rPr>
          <w:color w:val="231F1F"/>
          <w:spacing w:val="2"/>
          <w:w w:val="105"/>
        </w:rPr>
        <w:t xml:space="preserve"> </w:t>
      </w:r>
      <w:r w:rsidR="00FA0423" w:rsidRPr="000A77CC">
        <w:rPr>
          <w:color w:val="231F1F"/>
          <w:w w:val="105"/>
        </w:rPr>
        <w:t>tổ</w:t>
      </w:r>
      <w:r w:rsidR="00FA0423" w:rsidRPr="000A77CC">
        <w:rPr>
          <w:color w:val="231F1F"/>
          <w:spacing w:val="3"/>
          <w:w w:val="105"/>
        </w:rPr>
        <w:t xml:space="preserve"> </w:t>
      </w:r>
      <w:r w:rsidRPr="000A77CC">
        <w:rPr>
          <w:color w:val="231F1F"/>
          <w:w w:val="105"/>
        </w:rPr>
        <w:t>c</w:t>
      </w:r>
      <w:r w:rsidR="00FA0423" w:rsidRPr="000A77CC">
        <w:rPr>
          <w:color w:val="231F1F"/>
          <w:w w:val="105"/>
        </w:rPr>
        <w:t>hứ</w:t>
      </w:r>
      <w:r w:rsidRPr="000A77CC">
        <w:rPr>
          <w:color w:val="231F1F"/>
          <w:w w:val="105"/>
        </w:rPr>
        <w:t>c</w:t>
      </w:r>
      <w:r w:rsidR="00FA0423" w:rsidRPr="000A77CC">
        <w:rPr>
          <w:color w:val="231F1F"/>
          <w:spacing w:val="3"/>
          <w:w w:val="105"/>
        </w:rPr>
        <w:t xml:space="preserve"> </w:t>
      </w:r>
      <w:r w:rsidR="00FA0423" w:rsidRPr="000A77CC">
        <w:rPr>
          <w:color w:val="231F1F"/>
          <w:w w:val="105"/>
        </w:rPr>
        <w:t>như</w:t>
      </w:r>
      <w:r w:rsidR="00FA0423" w:rsidRPr="000A77CC">
        <w:rPr>
          <w:color w:val="231F1F"/>
          <w:spacing w:val="3"/>
          <w:w w:val="105"/>
        </w:rPr>
        <w:t xml:space="preserve"> </w:t>
      </w:r>
      <w:r w:rsidR="00FA0423" w:rsidRPr="000A77CC">
        <w:rPr>
          <w:color w:val="231F1F"/>
          <w:w w:val="105"/>
        </w:rPr>
        <w:t>thế</w:t>
      </w:r>
      <w:r w:rsidR="00FA0423" w:rsidRPr="000A77CC">
        <w:rPr>
          <w:color w:val="231F1F"/>
          <w:spacing w:val="2"/>
          <w:w w:val="105"/>
        </w:rPr>
        <w:t xml:space="preserve"> </w:t>
      </w:r>
      <w:r w:rsidR="00FA0423" w:rsidRPr="000A77CC">
        <w:rPr>
          <w:color w:val="231F1F"/>
          <w:w w:val="105"/>
        </w:rPr>
        <w:t>nà</w:t>
      </w:r>
      <w:r w:rsidR="00CF03B4" w:rsidRPr="000A77CC">
        <w:rPr>
          <w:color w:val="231F1F"/>
          <w:w w:val="105"/>
        </w:rPr>
        <w:t>o</w:t>
      </w:r>
      <w:r w:rsidR="00FA0423" w:rsidRPr="000A77CC">
        <w:rPr>
          <w:color w:val="231F1F"/>
          <w:spacing w:val="3"/>
          <w:w w:val="105"/>
        </w:rPr>
        <w:t xml:space="preserve"> </w:t>
      </w:r>
      <w:r w:rsidR="00FA0423" w:rsidRPr="000A77CC">
        <w:rPr>
          <w:color w:val="231F1F"/>
          <w:w w:val="105"/>
        </w:rPr>
        <w:t>tr</w:t>
      </w:r>
      <w:r w:rsidR="00CF03B4" w:rsidRPr="000A77CC">
        <w:rPr>
          <w:color w:val="231F1F"/>
          <w:w w:val="105"/>
        </w:rPr>
        <w:t>o</w:t>
      </w:r>
      <w:r w:rsidR="00FA0423" w:rsidRPr="000A77CC">
        <w:rPr>
          <w:color w:val="231F1F"/>
          <w:w w:val="105"/>
        </w:rPr>
        <w:t>ng</w:t>
      </w:r>
      <w:r w:rsidR="00FA0423" w:rsidRPr="000A77CC">
        <w:rPr>
          <w:color w:val="231F1F"/>
          <w:spacing w:val="3"/>
          <w:w w:val="105"/>
        </w:rPr>
        <w:t xml:space="preserve"> </w:t>
      </w:r>
      <w:r w:rsidR="00FA0423" w:rsidRPr="000A77CC">
        <w:rPr>
          <w:color w:val="231F1F"/>
          <w:w w:val="105"/>
        </w:rPr>
        <w:t>một</w:t>
      </w:r>
      <w:r w:rsidR="00FA0423" w:rsidRPr="000A77CC">
        <w:rPr>
          <w:color w:val="231F1F"/>
          <w:spacing w:val="3"/>
          <w:w w:val="105"/>
        </w:rPr>
        <w:t xml:space="preserve"> </w:t>
      </w:r>
      <w:r w:rsidR="00FA0423" w:rsidRPr="000A77CC">
        <w:rPr>
          <w:color w:val="231F1F"/>
          <w:w w:val="105"/>
        </w:rPr>
        <w:t>hệ</w:t>
      </w:r>
      <w:r w:rsidR="00FA0423" w:rsidRPr="000A77CC">
        <w:rPr>
          <w:color w:val="231F1F"/>
          <w:spacing w:val="2"/>
          <w:w w:val="105"/>
        </w:rPr>
        <w:t xml:space="preserve"> </w:t>
      </w:r>
      <w:r w:rsidR="00FA0423" w:rsidRPr="000A77CC">
        <w:rPr>
          <w:color w:val="231F1F"/>
          <w:w w:val="105"/>
        </w:rPr>
        <w:t>thống</w:t>
      </w:r>
      <w:r w:rsidR="00FA0423" w:rsidRPr="000A77CC">
        <w:rPr>
          <w:color w:val="231F1F"/>
          <w:spacing w:val="3"/>
          <w:w w:val="105"/>
        </w:rPr>
        <w:t xml:space="preserve"> </w:t>
      </w:r>
      <w:r w:rsidR="00FA0423" w:rsidRPr="000A77CC">
        <w:rPr>
          <w:color w:val="231F1F"/>
          <w:w w:val="105"/>
        </w:rPr>
        <w:t>phân</w:t>
      </w:r>
      <w:r w:rsidR="00FA0423" w:rsidRPr="000A77CC">
        <w:rPr>
          <w:color w:val="231F1F"/>
          <w:spacing w:val="3"/>
          <w:w w:val="105"/>
        </w:rPr>
        <w:t xml:space="preserve"> </w:t>
      </w:r>
      <w:r w:rsidRPr="000A77CC">
        <w:rPr>
          <w:color w:val="231F1F"/>
          <w:w w:val="105"/>
        </w:rPr>
        <w:t>c</w:t>
      </w:r>
      <w:r w:rsidR="00FA0423" w:rsidRPr="000A77CC">
        <w:rPr>
          <w:color w:val="231F1F"/>
          <w:w w:val="105"/>
        </w:rPr>
        <w:t>ấp</w:t>
      </w:r>
      <w:r w:rsidR="00FA0423" w:rsidRPr="000A77CC">
        <w:rPr>
          <w:color w:val="231F1F"/>
          <w:spacing w:val="2"/>
          <w:w w:val="105"/>
        </w:rPr>
        <w:t xml:space="preserve"> </w:t>
      </w:r>
      <w:r w:rsidR="00FA0423" w:rsidRPr="000A77CC">
        <w:rPr>
          <w:color w:val="231F1F"/>
          <w:w w:val="105"/>
        </w:rPr>
        <w:t>the</w:t>
      </w:r>
      <w:r w:rsidR="00CF03B4" w:rsidRPr="000A77CC">
        <w:rPr>
          <w:color w:val="231F1F"/>
          <w:w w:val="105"/>
        </w:rPr>
        <w:t>o</w:t>
      </w:r>
      <w:r w:rsidR="00FA0423" w:rsidRPr="000A77CC">
        <w:rPr>
          <w:color w:val="231F1F"/>
          <w:spacing w:val="3"/>
          <w:w w:val="105"/>
        </w:rPr>
        <w:t xml:space="preserve"> </w:t>
      </w:r>
      <w:r w:rsidR="00FA0423" w:rsidRPr="000A77CC">
        <w:rPr>
          <w:color w:val="231F1F"/>
          <w:w w:val="105"/>
        </w:rPr>
        <w:t>khu</w:t>
      </w:r>
      <w:r w:rsidR="00FA0423" w:rsidRPr="000A77CC">
        <w:rPr>
          <w:color w:val="231F1F"/>
          <w:spacing w:val="3"/>
          <w:w w:val="105"/>
        </w:rPr>
        <w:t xml:space="preserve"> </w:t>
      </w:r>
      <w:r w:rsidR="00FA0423" w:rsidRPr="000A77CC">
        <w:rPr>
          <w:color w:val="231F1F"/>
          <w:w w:val="105"/>
        </w:rPr>
        <w:t>vự</w:t>
      </w:r>
      <w:r w:rsidRPr="000A77CC">
        <w:rPr>
          <w:color w:val="231F1F"/>
          <w:w w:val="105"/>
        </w:rPr>
        <w:t>c</w:t>
      </w:r>
      <w:r w:rsidR="00FA0423" w:rsidRPr="000A77CC">
        <w:rPr>
          <w:color w:val="231F1F"/>
          <w:w w:val="105"/>
        </w:rPr>
        <w:t>,</w:t>
      </w:r>
      <w:r w:rsidR="00FA0423" w:rsidRPr="000A77CC">
        <w:rPr>
          <w:color w:val="231F1F"/>
          <w:spacing w:val="1"/>
          <w:w w:val="105"/>
        </w:rPr>
        <w:t xml:space="preserve"> </w:t>
      </w:r>
      <w:r w:rsidR="00FA0423" w:rsidRPr="000A77CC">
        <w:rPr>
          <w:color w:val="231F1F"/>
          <w:w w:val="105"/>
        </w:rPr>
        <w:t>tiểu bang,</w:t>
      </w:r>
      <w:r w:rsidR="00FA0423" w:rsidRPr="000A77CC">
        <w:rPr>
          <w:color w:val="231F1F"/>
          <w:spacing w:val="1"/>
          <w:w w:val="105"/>
        </w:rPr>
        <w:t xml:space="preserve"> </w:t>
      </w:r>
      <w:r w:rsidR="00FA0423" w:rsidRPr="000A77CC">
        <w:rPr>
          <w:color w:val="231F1F"/>
          <w:w w:val="105"/>
        </w:rPr>
        <w:t>thành</w:t>
      </w:r>
      <w:r w:rsidR="00FA0423" w:rsidRPr="000A77CC">
        <w:rPr>
          <w:color w:val="231F1F"/>
          <w:spacing w:val="1"/>
          <w:w w:val="105"/>
        </w:rPr>
        <w:t xml:space="preserve"> </w:t>
      </w:r>
      <w:r w:rsidR="00FA0423" w:rsidRPr="000A77CC">
        <w:rPr>
          <w:color w:val="231F1F"/>
          <w:w w:val="105"/>
        </w:rPr>
        <w:t>phố và</w:t>
      </w:r>
      <w:r w:rsidR="00FA0423" w:rsidRPr="000A77CC">
        <w:rPr>
          <w:color w:val="231F1F"/>
          <w:spacing w:val="1"/>
          <w:w w:val="105"/>
        </w:rPr>
        <w:t xml:space="preserve"> </w:t>
      </w:r>
      <w:r w:rsidRPr="000A77CC">
        <w:rPr>
          <w:color w:val="231F1F"/>
          <w:w w:val="105"/>
        </w:rPr>
        <w:t>c</w:t>
      </w:r>
      <w:r w:rsidR="00FA0423" w:rsidRPr="000A77CC">
        <w:rPr>
          <w:color w:val="231F1F"/>
          <w:w w:val="105"/>
        </w:rPr>
        <w:t>ửa</w:t>
      </w:r>
      <w:r w:rsidR="00FA0423" w:rsidRPr="000A77CC">
        <w:rPr>
          <w:color w:val="231F1F"/>
          <w:spacing w:val="1"/>
          <w:w w:val="105"/>
        </w:rPr>
        <w:t xml:space="preserve"> </w:t>
      </w:r>
      <w:r w:rsidR="00FA0423" w:rsidRPr="000A77CC">
        <w:rPr>
          <w:color w:val="231F1F"/>
          <w:w w:val="105"/>
        </w:rPr>
        <w:t>hàng.</w:t>
      </w:r>
    </w:p>
    <w:p w14:paraId="1D9526FF" w14:textId="77777777" w:rsidR="00854B0D" w:rsidRPr="000A77CC" w:rsidRDefault="00000000">
      <w:pPr>
        <w:pStyle w:val="BodyText"/>
        <w:spacing w:before="4"/>
        <w:rPr>
          <w:sz w:val="21"/>
        </w:rPr>
      </w:pPr>
      <w:r>
        <w:pict w14:anchorId="560D3D4C">
          <v:group id="_x0000_s2528" style="position:absolute;margin-left:105pt;margin-top:14.25pt;width:384pt;height:190.6pt;z-index:-251604480;mso-wrap-distance-left:0;mso-wrap-distance-right:0;mso-position-horizontal-relative:page" coordorigin="2100,285" coordsize="7680,3812">
            <v:rect id="_x0000_s2537" style="position:absolute;left:2100;top:611;width:7680;height:3485" fillcolor="#eadcc4" stroked="f"/>
            <v:shape id="_x0000_s2536" type="#_x0000_t75" style="position:absolute;left:5553;top:817;width:2154;height:3039">
              <v:imagedata r:id="rId42" o:title=""/>
            </v:shape>
            <v:shape id="_x0000_s2535" style="position:absolute;left:7034;top:1263;width:3;height:2100" coordorigin="7035,1263" coordsize="3,2100" o:spt="100" adj="0,,0" path="m7037,2906r,457m7037,2103r,420m7035,1263r,449e" filled="f" strokecolor="#7082c0" strokeweight="1.41958mm">
              <v:stroke joinstyle="round"/>
              <v:formulas/>
              <v:path arrowok="t" o:connecttype="segments"/>
            </v:shape>
            <v:shape id="_x0000_s2534" type="#_x0000_t202" style="position:absolute;left:6853;top:3476;width:385;height:191" filled="f" stroked="f">
              <v:textbox inset="0,0,0,0">
                <w:txbxContent>
                  <w:p w14:paraId="4EFEE946" w14:textId="36C9DC51" w:rsidR="00854B0D" w:rsidRDefault="00C536FB">
                    <w:pPr>
                      <w:spacing w:line="183" w:lineRule="exact"/>
                      <w:rPr>
                        <w:rFonts w:ascii="Trebuchet MS"/>
                        <w:b/>
                        <w:sz w:val="16"/>
                      </w:rPr>
                    </w:pPr>
                    <w:r>
                      <w:rPr>
                        <w:rFonts w:ascii="Trebuchet MS"/>
                        <w:b/>
                        <w:color w:val="FFFFFF"/>
                        <w:w w:val="95"/>
                        <w:sz w:val="16"/>
                      </w:rPr>
                      <w:t>St</w:t>
                    </w:r>
                    <w:r w:rsidR="00CF03B4">
                      <w:rPr>
                        <w:rFonts w:ascii="Trebuchet MS"/>
                        <w:b/>
                        <w:color w:val="FFFFFF"/>
                        <w:w w:val="95"/>
                        <w:sz w:val="16"/>
                      </w:rPr>
                      <w:t>o</w:t>
                    </w:r>
                    <w:r>
                      <w:rPr>
                        <w:rFonts w:ascii="Trebuchet MS"/>
                        <w:b/>
                        <w:color w:val="FFFFFF"/>
                        <w:w w:val="95"/>
                        <w:sz w:val="16"/>
                      </w:rPr>
                      <w:t>re</w:t>
                    </w:r>
                  </w:p>
                </w:txbxContent>
              </v:textbox>
            </v:shape>
            <v:shape id="_x0000_s2533" type="#_x0000_t202" style="position:absolute;left:6896;top:2624;width:305;height:191" filled="f" stroked="f">
              <v:textbox inset="0,0,0,0">
                <w:txbxContent>
                  <w:p w14:paraId="7918AF90" w14:textId="24D7844D" w:rsidR="00854B0D" w:rsidRDefault="004973B2">
                    <w:pPr>
                      <w:spacing w:line="183" w:lineRule="exact"/>
                      <w:rPr>
                        <w:rFonts w:ascii="Trebuchet MS"/>
                        <w:b/>
                        <w:sz w:val="16"/>
                      </w:rPr>
                    </w:pPr>
                    <w:r>
                      <w:rPr>
                        <w:rFonts w:ascii="Trebuchet MS"/>
                        <w:b/>
                        <w:color w:val="FFFFFF"/>
                        <w:sz w:val="16"/>
                      </w:rPr>
                      <w:t>c</w:t>
                    </w:r>
                    <w:r w:rsidR="00C536FB">
                      <w:rPr>
                        <w:rFonts w:ascii="Trebuchet MS"/>
                        <w:b/>
                        <w:color w:val="FFFFFF"/>
                        <w:sz w:val="16"/>
                      </w:rPr>
                      <w:t>ity</w:t>
                    </w:r>
                  </w:p>
                </w:txbxContent>
              </v:textbox>
            </v:shape>
            <v:shape id="_x0000_s2532" type="#_x0000_t202" style="position:absolute;left:6862;top:1810;width:367;height:191" filled="f" stroked="f">
              <v:textbox inset="0,0,0,0">
                <w:txbxContent>
                  <w:p w14:paraId="75769921" w14:textId="77777777" w:rsidR="00854B0D" w:rsidRDefault="00C536FB">
                    <w:pPr>
                      <w:spacing w:line="183" w:lineRule="exact"/>
                      <w:rPr>
                        <w:rFonts w:ascii="Trebuchet MS"/>
                        <w:b/>
                        <w:sz w:val="16"/>
                      </w:rPr>
                    </w:pPr>
                    <w:r>
                      <w:rPr>
                        <w:rFonts w:ascii="Trebuchet MS"/>
                        <w:b/>
                        <w:color w:val="FFFFFF"/>
                        <w:w w:val="90"/>
                        <w:sz w:val="16"/>
                      </w:rPr>
                      <w:t>State</w:t>
                    </w:r>
                  </w:p>
                </w:txbxContent>
              </v:textbox>
            </v:shape>
            <v:shape id="_x0000_s2531" type="#_x0000_t202" style="position:absolute;left:4215;top:1571;width:1364;height:1511" filled="f" stroked="f">
              <v:textbox inset="0,0,0,0">
                <w:txbxContent>
                  <w:p w14:paraId="48F7D498" w14:textId="77777777" w:rsidR="007C4800" w:rsidRPr="007C4800" w:rsidRDefault="007C4800" w:rsidP="007C4800">
                    <w:pPr>
                      <w:spacing w:line="283" w:lineRule="auto"/>
                      <w:ind w:right="18"/>
                      <w:jc w:val="center"/>
                      <w:rPr>
                        <w:rFonts w:ascii="Trebuchet MS"/>
                        <w:b/>
                        <w:color w:val="231F20"/>
                        <w:w w:val="90"/>
                        <w:sz w:val="16"/>
                      </w:rPr>
                    </w:pPr>
                    <w:r w:rsidRPr="007C4800">
                      <w:rPr>
                        <w:rFonts w:ascii="Trebuchet MS"/>
                        <w:b/>
                        <w:color w:val="231F20"/>
                        <w:w w:val="90"/>
                        <w:sz w:val="16"/>
                      </w:rPr>
                      <w:t>H</w:t>
                    </w:r>
                    <w:r w:rsidRPr="007C4800">
                      <w:rPr>
                        <w:rFonts w:ascii="Trebuchet MS"/>
                        <w:b/>
                        <w:color w:val="231F20"/>
                        <w:w w:val="90"/>
                        <w:sz w:val="16"/>
                      </w:rPr>
                      <w:t>ệ</w:t>
                    </w:r>
                    <w:r w:rsidRPr="007C4800">
                      <w:rPr>
                        <w:rFonts w:ascii="Trebuchet MS"/>
                        <w:b/>
                        <w:color w:val="231F20"/>
                        <w:w w:val="90"/>
                        <w:sz w:val="16"/>
                      </w:rPr>
                      <w:t xml:space="preserve"> th</w:t>
                    </w:r>
                    <w:r w:rsidRPr="007C4800">
                      <w:rPr>
                        <w:rFonts w:ascii="Trebuchet MS"/>
                        <w:b/>
                        <w:color w:val="231F20"/>
                        <w:w w:val="90"/>
                        <w:sz w:val="16"/>
                      </w:rPr>
                      <w:t>ố</w:t>
                    </w:r>
                    <w:r w:rsidRPr="007C4800">
                      <w:rPr>
                        <w:rFonts w:ascii="Trebuchet MS"/>
                        <w:b/>
                        <w:color w:val="231F20"/>
                        <w:w w:val="90"/>
                        <w:sz w:val="16"/>
                      </w:rPr>
                      <w:t>ng ph</w:t>
                    </w:r>
                    <w:r w:rsidRPr="007C4800">
                      <w:rPr>
                        <w:rFonts w:ascii="Trebuchet MS"/>
                        <w:b/>
                        <w:color w:val="231F20"/>
                        <w:w w:val="90"/>
                        <w:sz w:val="16"/>
                      </w:rPr>
                      <w:t>â</w:t>
                    </w:r>
                    <w:r w:rsidRPr="007C4800">
                      <w:rPr>
                        <w:rFonts w:ascii="Trebuchet MS"/>
                        <w:b/>
                        <w:color w:val="231F20"/>
                        <w:w w:val="90"/>
                        <w:sz w:val="16"/>
                      </w:rPr>
                      <w:t>n c</w:t>
                    </w:r>
                    <w:r w:rsidRPr="007C4800">
                      <w:rPr>
                        <w:rFonts w:ascii="Trebuchet MS"/>
                        <w:b/>
                        <w:color w:val="231F20"/>
                        <w:w w:val="90"/>
                        <w:sz w:val="16"/>
                      </w:rPr>
                      <w:t>ấ</w:t>
                    </w:r>
                    <w:r w:rsidRPr="007C4800">
                      <w:rPr>
                        <w:rFonts w:ascii="Trebuchet MS"/>
                        <w:b/>
                        <w:color w:val="231F20"/>
                        <w:w w:val="90"/>
                        <w:sz w:val="16"/>
                      </w:rPr>
                      <w:t>p thu</w:t>
                    </w:r>
                    <w:r w:rsidRPr="007C4800">
                      <w:rPr>
                        <w:rFonts w:ascii="Trebuchet MS"/>
                        <w:b/>
                        <w:color w:val="231F20"/>
                        <w:w w:val="90"/>
                        <w:sz w:val="16"/>
                      </w:rPr>
                      <w:t>ộ</w:t>
                    </w:r>
                    <w:r w:rsidRPr="007C4800">
                      <w:rPr>
                        <w:rFonts w:ascii="Trebuchet MS"/>
                        <w:b/>
                        <w:color w:val="231F20"/>
                        <w:w w:val="90"/>
                        <w:sz w:val="16"/>
                      </w:rPr>
                      <w:t>c t</w:t>
                    </w:r>
                    <w:r w:rsidRPr="007C4800">
                      <w:rPr>
                        <w:rFonts w:ascii="Trebuchet MS"/>
                        <w:b/>
                        <w:color w:val="231F20"/>
                        <w:w w:val="90"/>
                        <w:sz w:val="16"/>
                      </w:rPr>
                      <w:t>í</w:t>
                    </w:r>
                    <w:r w:rsidRPr="007C4800">
                      <w:rPr>
                        <w:rFonts w:ascii="Trebuchet MS"/>
                        <w:b/>
                        <w:color w:val="231F20"/>
                        <w:w w:val="90"/>
                        <w:sz w:val="16"/>
                      </w:rPr>
                      <w:t>nh cho ph</w:t>
                    </w:r>
                    <w:r w:rsidRPr="007C4800">
                      <w:rPr>
                        <w:rFonts w:ascii="Trebuchet MS"/>
                        <w:b/>
                        <w:color w:val="231F20"/>
                        <w:w w:val="90"/>
                        <w:sz w:val="16"/>
                      </w:rPr>
                      <w:t>é</w:t>
                    </w:r>
                    <w:r w:rsidRPr="007C4800">
                      <w:rPr>
                        <w:rFonts w:ascii="Trebuchet MS"/>
                        <w:b/>
                        <w:color w:val="231F20"/>
                        <w:w w:val="90"/>
                        <w:sz w:val="16"/>
                      </w:rPr>
                      <w:t>p ng</w:t>
                    </w:r>
                    <w:r w:rsidRPr="007C4800">
                      <w:rPr>
                        <w:rFonts w:ascii="Trebuchet MS"/>
                        <w:b/>
                        <w:color w:val="231F20"/>
                        <w:w w:val="90"/>
                        <w:sz w:val="16"/>
                      </w:rPr>
                      <w:t>ườ</w:t>
                    </w:r>
                    <w:r w:rsidRPr="007C4800">
                      <w:rPr>
                        <w:rFonts w:ascii="Trebuchet MS"/>
                        <w:b/>
                        <w:color w:val="231F20"/>
                        <w:w w:val="90"/>
                        <w:sz w:val="16"/>
                      </w:rPr>
                      <w:t>i d</w:t>
                    </w:r>
                    <w:r w:rsidRPr="007C4800">
                      <w:rPr>
                        <w:rFonts w:ascii="Trebuchet MS"/>
                        <w:b/>
                        <w:color w:val="231F20"/>
                        <w:w w:val="90"/>
                        <w:sz w:val="16"/>
                      </w:rPr>
                      <w:t>ù</w:t>
                    </w:r>
                    <w:r w:rsidRPr="007C4800">
                      <w:rPr>
                        <w:rFonts w:ascii="Trebuchet MS"/>
                        <w:b/>
                        <w:color w:val="231F20"/>
                        <w:w w:val="90"/>
                        <w:sz w:val="16"/>
                      </w:rPr>
                      <w:t>ng cu</w:t>
                    </w:r>
                    <w:r w:rsidRPr="007C4800">
                      <w:rPr>
                        <w:rFonts w:ascii="Trebuchet MS"/>
                        <w:b/>
                        <w:color w:val="231F20"/>
                        <w:w w:val="90"/>
                        <w:sz w:val="16"/>
                      </w:rPr>
                      <w:t>ố</w:t>
                    </w:r>
                    <w:r w:rsidRPr="007C4800">
                      <w:rPr>
                        <w:rFonts w:ascii="Trebuchet MS"/>
                        <w:b/>
                        <w:color w:val="231F20"/>
                        <w:w w:val="90"/>
                        <w:sz w:val="16"/>
                      </w:rPr>
                      <w:t>i</w:t>
                    </w:r>
                  </w:p>
                  <w:p w14:paraId="7E36115D" w14:textId="66A39685" w:rsidR="00854B0D" w:rsidRDefault="007C4800" w:rsidP="007C4800">
                    <w:pPr>
                      <w:spacing w:line="283" w:lineRule="auto"/>
                      <w:ind w:right="18"/>
                      <w:jc w:val="center"/>
                      <w:rPr>
                        <w:rFonts w:ascii="Trebuchet MS"/>
                        <w:b/>
                        <w:sz w:val="16"/>
                      </w:rPr>
                    </w:pPr>
                    <w:r w:rsidRPr="007C4800">
                      <w:rPr>
                        <w:rFonts w:ascii="Trebuchet MS"/>
                        <w:b/>
                        <w:color w:val="231F20"/>
                        <w:w w:val="90"/>
                        <w:sz w:val="16"/>
                      </w:rPr>
                      <w:t>Th</w:t>
                    </w:r>
                    <w:r w:rsidRPr="007C4800">
                      <w:rPr>
                        <w:rFonts w:ascii="Trebuchet MS"/>
                        <w:b/>
                        <w:color w:val="231F20"/>
                        <w:w w:val="90"/>
                        <w:sz w:val="16"/>
                      </w:rPr>
                      <w:t>ự</w:t>
                    </w:r>
                    <w:r w:rsidRPr="007C4800">
                      <w:rPr>
                        <w:rFonts w:ascii="Trebuchet MS"/>
                        <w:b/>
                        <w:color w:val="231F20"/>
                        <w:w w:val="90"/>
                        <w:sz w:val="16"/>
                      </w:rPr>
                      <w:t>c hi</w:t>
                    </w:r>
                    <w:r w:rsidRPr="007C4800">
                      <w:rPr>
                        <w:rFonts w:ascii="Trebuchet MS"/>
                        <w:b/>
                        <w:color w:val="231F20"/>
                        <w:w w:val="90"/>
                        <w:sz w:val="16"/>
                      </w:rPr>
                      <w:t>ệ</w:t>
                    </w:r>
                    <w:r w:rsidRPr="007C4800">
                      <w:rPr>
                        <w:rFonts w:ascii="Trebuchet MS"/>
                        <w:b/>
                        <w:color w:val="231F20"/>
                        <w:w w:val="90"/>
                        <w:sz w:val="16"/>
                      </w:rPr>
                      <w:t>n t</w:t>
                    </w:r>
                    <w:r w:rsidRPr="007C4800">
                      <w:rPr>
                        <w:rFonts w:ascii="Trebuchet MS"/>
                        <w:b/>
                        <w:color w:val="231F20"/>
                        <w:w w:val="90"/>
                        <w:sz w:val="16"/>
                      </w:rPr>
                      <w:t>ì</w:t>
                    </w:r>
                    <w:r w:rsidRPr="007C4800">
                      <w:rPr>
                        <w:rFonts w:ascii="Trebuchet MS"/>
                        <w:b/>
                        <w:color w:val="231F20"/>
                        <w:w w:val="90"/>
                        <w:sz w:val="16"/>
                      </w:rPr>
                      <w:t>m ki</w:t>
                    </w:r>
                    <w:r w:rsidRPr="007C4800">
                      <w:rPr>
                        <w:rFonts w:ascii="Trebuchet MS"/>
                        <w:b/>
                        <w:color w:val="231F20"/>
                        <w:w w:val="90"/>
                        <w:sz w:val="16"/>
                      </w:rPr>
                      <w:t>ế</w:t>
                    </w:r>
                    <w:r w:rsidRPr="007C4800">
                      <w:rPr>
                        <w:rFonts w:ascii="Trebuchet MS"/>
                        <w:b/>
                        <w:color w:val="231F20"/>
                        <w:w w:val="90"/>
                        <w:sz w:val="16"/>
                      </w:rPr>
                      <w:t>m chi ti</w:t>
                    </w:r>
                    <w:r w:rsidRPr="007C4800">
                      <w:rPr>
                        <w:rFonts w:ascii="Trebuchet MS"/>
                        <w:b/>
                        <w:color w:val="231F20"/>
                        <w:w w:val="90"/>
                        <w:sz w:val="16"/>
                      </w:rPr>
                      <w:t>ế</w:t>
                    </w:r>
                    <w:r w:rsidRPr="007C4800">
                      <w:rPr>
                        <w:rFonts w:ascii="Trebuchet MS"/>
                        <w:b/>
                        <w:color w:val="231F20"/>
                        <w:w w:val="90"/>
                        <w:sz w:val="16"/>
                      </w:rPr>
                      <w:t>t v</w:t>
                    </w:r>
                    <w:r w:rsidRPr="007C4800">
                      <w:rPr>
                        <w:rFonts w:ascii="Trebuchet MS"/>
                        <w:b/>
                        <w:color w:val="231F20"/>
                        <w:w w:val="90"/>
                        <w:sz w:val="16"/>
                      </w:rPr>
                      <w:t>à</w:t>
                    </w:r>
                    <w:r w:rsidRPr="007C4800">
                      <w:rPr>
                        <w:rFonts w:ascii="Trebuchet MS"/>
                        <w:b/>
                        <w:color w:val="231F20"/>
                        <w:w w:val="90"/>
                        <w:sz w:val="16"/>
                      </w:rPr>
                      <w:t xml:space="preserve"> cu</w:t>
                    </w:r>
                    <w:r w:rsidRPr="007C4800">
                      <w:rPr>
                        <w:rFonts w:ascii="Trebuchet MS"/>
                        <w:b/>
                        <w:color w:val="231F20"/>
                        <w:w w:val="90"/>
                        <w:sz w:val="16"/>
                      </w:rPr>
                      <w:t>ộ</w:t>
                    </w:r>
                    <w:r w:rsidRPr="007C4800">
                      <w:rPr>
                        <w:rFonts w:ascii="Trebuchet MS"/>
                        <w:b/>
                        <w:color w:val="231F20"/>
                        <w:w w:val="90"/>
                        <w:sz w:val="16"/>
                      </w:rPr>
                      <w:t>n l</w:t>
                    </w:r>
                    <w:r w:rsidRPr="007C4800">
                      <w:rPr>
                        <w:rFonts w:ascii="Trebuchet MS"/>
                        <w:b/>
                        <w:color w:val="231F20"/>
                        <w:w w:val="90"/>
                        <w:sz w:val="16"/>
                      </w:rPr>
                      <w:t>ê</w:t>
                    </w:r>
                    <w:r w:rsidRPr="007C4800">
                      <w:rPr>
                        <w:rFonts w:ascii="Trebuchet MS"/>
                        <w:b/>
                        <w:color w:val="231F20"/>
                        <w:w w:val="90"/>
                        <w:sz w:val="16"/>
                      </w:rPr>
                      <w:t>n</w:t>
                    </w:r>
                    <w:r w:rsidR="00C536FB">
                      <w:rPr>
                        <w:rFonts w:ascii="Trebuchet MS"/>
                        <w:b/>
                        <w:color w:val="231F20"/>
                        <w:sz w:val="16"/>
                      </w:rPr>
                      <w:t>.</w:t>
                    </w:r>
                  </w:p>
                </w:txbxContent>
              </v:textbox>
            </v:shape>
            <v:shape id="_x0000_s2530" type="#_x0000_t202" style="position:absolute;left:6792;top:962;width:501;height:191" filled="f" stroked="f">
              <v:textbox inset="0,0,0,0">
                <w:txbxContent>
                  <w:p w14:paraId="2211CEB7" w14:textId="18B00FAC" w:rsidR="00854B0D" w:rsidRDefault="00C536FB">
                    <w:pPr>
                      <w:spacing w:line="183" w:lineRule="exact"/>
                      <w:rPr>
                        <w:rFonts w:ascii="Trebuchet MS"/>
                        <w:b/>
                        <w:sz w:val="16"/>
                      </w:rPr>
                    </w:pPr>
                    <w:r>
                      <w:rPr>
                        <w:rFonts w:ascii="Trebuchet MS"/>
                        <w:b/>
                        <w:color w:val="FFFFFF"/>
                        <w:w w:val="95"/>
                        <w:sz w:val="16"/>
                      </w:rPr>
                      <w:t>Regi</w:t>
                    </w:r>
                    <w:r w:rsidR="00CF03B4">
                      <w:rPr>
                        <w:rFonts w:ascii="Trebuchet MS"/>
                        <w:b/>
                        <w:color w:val="FFFFFF"/>
                        <w:w w:val="95"/>
                        <w:sz w:val="16"/>
                      </w:rPr>
                      <w:t>o</w:t>
                    </w:r>
                    <w:r>
                      <w:rPr>
                        <w:rFonts w:ascii="Trebuchet MS"/>
                        <w:b/>
                        <w:color w:val="FFFFFF"/>
                        <w:w w:val="95"/>
                        <w:sz w:val="16"/>
                      </w:rPr>
                      <w:t>n</w:t>
                    </w:r>
                  </w:p>
                </w:txbxContent>
              </v:textbox>
            </v:shape>
            <v:shape id="_x0000_s2529" type="#_x0000_t202" style="position:absolute;left:2100;top:284;width:7680;height:327" fillcolor="#9a9158" stroked="f">
              <v:textbox inset="0,0,0,0">
                <w:txbxContent>
                  <w:p w14:paraId="07F62112" w14:textId="2EB7E3A8" w:rsidR="00854B0D" w:rsidRPr="007C4800" w:rsidRDefault="00C536FB">
                    <w:pPr>
                      <w:spacing w:before="19"/>
                      <w:ind w:left="152"/>
                      <w:rPr>
                        <w:rFonts w:ascii="Calibri" w:hAnsi="Calibri" w:cs="Calibri"/>
                        <w:sz w:val="24"/>
                      </w:rPr>
                    </w:pPr>
                    <w:r>
                      <w:rPr>
                        <w:rFonts w:ascii="Trebuchet MS"/>
                        <w:color w:val="FFFFFF"/>
                        <w:w w:val="90"/>
                        <w:sz w:val="24"/>
                      </w:rPr>
                      <w:t>FIGURE</w:t>
                    </w:r>
                    <w:r>
                      <w:rPr>
                        <w:rFonts w:ascii="Trebuchet MS"/>
                        <w:color w:val="FFFFFF"/>
                        <w:spacing w:val="29"/>
                        <w:w w:val="90"/>
                        <w:sz w:val="24"/>
                      </w:rPr>
                      <w:t xml:space="preserve"> </w:t>
                    </w:r>
                    <w:r>
                      <w:rPr>
                        <w:rFonts w:ascii="Trebuchet MS"/>
                        <w:color w:val="FFFFFF"/>
                        <w:w w:val="90"/>
                        <w:sz w:val="24"/>
                      </w:rPr>
                      <w:t>13.8</w:t>
                    </w:r>
                    <w:r>
                      <w:rPr>
                        <w:rFonts w:ascii="Trebuchet MS"/>
                        <w:color w:val="FFFFFF"/>
                        <w:spacing w:val="147"/>
                        <w:sz w:val="24"/>
                      </w:rPr>
                      <w:t xml:space="preserve"> </w:t>
                    </w:r>
                    <w:r w:rsidR="007C4800">
                      <w:rPr>
                        <w:rFonts w:ascii="Trebuchet MS"/>
                        <w:color w:val="FFFFFF"/>
                        <w:w w:val="90"/>
                        <w:sz w:val="24"/>
                      </w:rPr>
                      <w:t>PH</w:t>
                    </w:r>
                    <w:r w:rsidR="007C4800">
                      <w:rPr>
                        <w:rFonts w:ascii="Trebuchet MS"/>
                        <w:color w:val="FFFFFF"/>
                        <w:w w:val="90"/>
                        <w:sz w:val="24"/>
                      </w:rPr>
                      <w:t>Â</w:t>
                    </w:r>
                    <w:r w:rsidR="007C4800">
                      <w:rPr>
                        <w:rFonts w:ascii="Trebuchet MS"/>
                        <w:color w:val="FFFFFF"/>
                        <w:w w:val="90"/>
                        <w:sz w:val="24"/>
                      </w:rPr>
                      <w:t>N C</w:t>
                    </w:r>
                    <w:r w:rsidR="007C4800">
                      <w:rPr>
                        <w:rFonts w:ascii="Calibri" w:hAnsi="Calibri" w:cs="Calibri"/>
                        <w:color w:val="FFFFFF"/>
                        <w:w w:val="90"/>
                        <w:sz w:val="24"/>
                      </w:rPr>
                      <w:t>ẤP THUỘC TÍNH ĐỊA CHỈ</w:t>
                    </w:r>
                  </w:p>
                </w:txbxContent>
              </v:textbox>
            </v:shape>
            <w10:wrap type="topAndBottom" anchorx="page"/>
          </v:group>
        </w:pict>
      </w:r>
    </w:p>
    <w:p w14:paraId="7E05D003" w14:textId="77777777" w:rsidR="00854B0D" w:rsidRPr="000A77CC" w:rsidRDefault="00854B0D">
      <w:pPr>
        <w:pStyle w:val="BodyText"/>
        <w:spacing w:before="5"/>
        <w:rPr>
          <w:sz w:val="14"/>
        </w:rPr>
      </w:pPr>
    </w:p>
    <w:p w14:paraId="74307047" w14:textId="542D6FA2" w:rsidR="00FA0423" w:rsidRPr="000A77CC" w:rsidRDefault="00FA0423" w:rsidP="00FA0423">
      <w:pPr>
        <w:pStyle w:val="BodyText"/>
        <w:spacing w:before="137"/>
        <w:ind w:left="1903" w:firstLine="266"/>
      </w:pPr>
      <w:r w:rsidRPr="000A77CC">
        <w:rPr>
          <w:color w:val="231F1F"/>
          <w:w w:val="105"/>
        </w:rPr>
        <w:t xml:space="preserve"> Hệ</w:t>
      </w:r>
      <w:r w:rsidRPr="000A77CC">
        <w:rPr>
          <w:color w:val="231F1F"/>
          <w:spacing w:val="3"/>
          <w:w w:val="105"/>
        </w:rPr>
        <w:t xml:space="preserve"> </w:t>
      </w:r>
      <w:r w:rsidRPr="000A77CC">
        <w:rPr>
          <w:color w:val="231F1F"/>
          <w:w w:val="105"/>
        </w:rPr>
        <w:t>thống</w:t>
      </w:r>
      <w:r w:rsidRPr="000A77CC">
        <w:rPr>
          <w:color w:val="231F1F"/>
          <w:spacing w:val="3"/>
          <w:w w:val="105"/>
        </w:rPr>
        <w:t xml:space="preserve"> </w:t>
      </w:r>
      <w:r w:rsidRPr="000A77CC">
        <w:rPr>
          <w:color w:val="231F1F"/>
          <w:w w:val="105"/>
        </w:rPr>
        <w:t>phân</w:t>
      </w:r>
      <w:r w:rsidRPr="000A77CC">
        <w:rPr>
          <w:color w:val="231F1F"/>
          <w:spacing w:val="3"/>
          <w:w w:val="105"/>
        </w:rPr>
        <w:t xml:space="preserve"> </w:t>
      </w:r>
      <w:r w:rsidR="004973B2" w:rsidRPr="000A77CC">
        <w:rPr>
          <w:color w:val="231F1F"/>
          <w:w w:val="105"/>
        </w:rPr>
        <w:t>c</w:t>
      </w:r>
      <w:r w:rsidRPr="000A77CC">
        <w:rPr>
          <w:color w:val="231F1F"/>
          <w:w w:val="105"/>
        </w:rPr>
        <w:t>ấp</w:t>
      </w:r>
      <w:r w:rsidRPr="000A77CC">
        <w:rPr>
          <w:color w:val="231F1F"/>
          <w:spacing w:val="3"/>
          <w:w w:val="105"/>
        </w:rPr>
        <w:t xml:space="preserve"> </w:t>
      </w:r>
      <w:r w:rsidRPr="000A77CC">
        <w:rPr>
          <w:color w:val="231F1F"/>
          <w:w w:val="105"/>
        </w:rPr>
        <w:t>thuộ</w:t>
      </w:r>
      <w:r w:rsidR="004973B2" w:rsidRPr="000A77CC">
        <w:rPr>
          <w:color w:val="231F1F"/>
          <w:w w:val="105"/>
        </w:rPr>
        <w:t>c</w:t>
      </w:r>
      <w:r w:rsidRPr="000A77CC">
        <w:rPr>
          <w:color w:val="231F1F"/>
          <w:spacing w:val="3"/>
          <w:w w:val="105"/>
        </w:rPr>
        <w:t xml:space="preserve"> </w:t>
      </w:r>
      <w:r w:rsidRPr="000A77CC">
        <w:rPr>
          <w:color w:val="231F1F"/>
          <w:w w:val="105"/>
        </w:rPr>
        <w:t>tính</w:t>
      </w:r>
      <w:r w:rsidRPr="000A77CC">
        <w:rPr>
          <w:color w:val="231F1F"/>
          <w:spacing w:val="3"/>
          <w:w w:val="105"/>
        </w:rPr>
        <w:t xml:space="preserve"> </w:t>
      </w:r>
      <w:r w:rsidR="004973B2" w:rsidRPr="000A77CC">
        <w:rPr>
          <w:color w:val="231F1F"/>
          <w:w w:val="105"/>
        </w:rPr>
        <w:t>c</w:t>
      </w:r>
      <w:r w:rsidRPr="000A77CC">
        <w:rPr>
          <w:color w:val="231F1F"/>
          <w:w w:val="105"/>
        </w:rPr>
        <w:t>ung</w:t>
      </w:r>
      <w:r w:rsidRPr="000A77CC">
        <w:rPr>
          <w:color w:val="231F1F"/>
          <w:spacing w:val="3"/>
          <w:w w:val="105"/>
        </w:rPr>
        <w:t xml:space="preserve"> </w:t>
      </w:r>
      <w:r w:rsidR="004973B2" w:rsidRPr="000A77CC">
        <w:rPr>
          <w:color w:val="231F1F"/>
          <w:w w:val="105"/>
        </w:rPr>
        <w:t>c</w:t>
      </w:r>
      <w:r w:rsidRPr="000A77CC">
        <w:rPr>
          <w:color w:val="231F1F"/>
          <w:w w:val="105"/>
        </w:rPr>
        <w:t>ấp</w:t>
      </w:r>
      <w:r w:rsidRPr="000A77CC">
        <w:rPr>
          <w:color w:val="231F1F"/>
          <w:spacing w:val="3"/>
          <w:w w:val="105"/>
        </w:rPr>
        <w:t xml:space="preserve"> </w:t>
      </w:r>
      <w:r w:rsidRPr="000A77CC">
        <w:rPr>
          <w:color w:val="231F1F"/>
          <w:w w:val="105"/>
        </w:rPr>
        <w:t>khả</w:t>
      </w:r>
      <w:r w:rsidRPr="000A77CC">
        <w:rPr>
          <w:color w:val="231F1F"/>
          <w:spacing w:val="3"/>
          <w:w w:val="105"/>
        </w:rPr>
        <w:t xml:space="preserve"> </w:t>
      </w:r>
      <w:r w:rsidRPr="000A77CC">
        <w:rPr>
          <w:color w:val="231F1F"/>
          <w:w w:val="105"/>
        </w:rPr>
        <w:t>năng</w:t>
      </w:r>
      <w:r w:rsidRPr="000A77CC">
        <w:rPr>
          <w:color w:val="231F1F"/>
          <w:spacing w:val="3"/>
          <w:w w:val="105"/>
        </w:rPr>
        <w:t xml:space="preserve"> </w:t>
      </w:r>
      <w:r w:rsidRPr="000A77CC">
        <w:rPr>
          <w:color w:val="231F1F"/>
          <w:w w:val="105"/>
        </w:rPr>
        <w:t>thự</w:t>
      </w:r>
      <w:r w:rsidR="004973B2" w:rsidRPr="000A77CC">
        <w:rPr>
          <w:color w:val="231F1F"/>
          <w:w w:val="105"/>
        </w:rPr>
        <w:t>c</w:t>
      </w:r>
      <w:r w:rsidRPr="000A77CC">
        <w:rPr>
          <w:color w:val="231F1F"/>
          <w:spacing w:val="3"/>
          <w:w w:val="105"/>
        </w:rPr>
        <w:t xml:space="preserve"> </w:t>
      </w:r>
      <w:r w:rsidRPr="000A77CC">
        <w:rPr>
          <w:color w:val="231F1F"/>
          <w:w w:val="105"/>
        </w:rPr>
        <w:t>hiện</w:t>
      </w:r>
      <w:r w:rsidRPr="000A77CC">
        <w:rPr>
          <w:color w:val="231F1F"/>
          <w:spacing w:val="3"/>
          <w:w w:val="105"/>
        </w:rPr>
        <w:t xml:space="preserve"> </w:t>
      </w:r>
      <w:r w:rsidRPr="000A77CC">
        <w:rPr>
          <w:color w:val="231F1F"/>
          <w:w w:val="105"/>
        </w:rPr>
        <w:t>tìm</w:t>
      </w:r>
      <w:r w:rsidRPr="000A77CC">
        <w:rPr>
          <w:color w:val="231F1F"/>
          <w:spacing w:val="3"/>
          <w:w w:val="105"/>
        </w:rPr>
        <w:t xml:space="preserve"> </w:t>
      </w:r>
      <w:r w:rsidRPr="000A77CC">
        <w:rPr>
          <w:color w:val="231F1F"/>
          <w:w w:val="105"/>
        </w:rPr>
        <w:t>kiếm</w:t>
      </w:r>
      <w:r w:rsidRPr="000A77CC">
        <w:rPr>
          <w:color w:val="231F1F"/>
          <w:spacing w:val="3"/>
          <w:w w:val="105"/>
        </w:rPr>
        <w:t xml:space="preserve"> </w:t>
      </w:r>
      <w:r w:rsidR="004973B2" w:rsidRPr="000A77CC">
        <w:rPr>
          <w:color w:val="231F1F"/>
          <w:w w:val="105"/>
        </w:rPr>
        <w:t>c</w:t>
      </w:r>
      <w:r w:rsidRPr="000A77CC">
        <w:rPr>
          <w:color w:val="231F1F"/>
          <w:w w:val="105"/>
        </w:rPr>
        <w:t>hi</w:t>
      </w:r>
      <w:r w:rsidRPr="000A77CC">
        <w:rPr>
          <w:color w:val="231F1F"/>
          <w:spacing w:val="3"/>
          <w:w w:val="105"/>
        </w:rPr>
        <w:t xml:space="preserve"> </w:t>
      </w:r>
      <w:r w:rsidRPr="000A77CC">
        <w:rPr>
          <w:color w:val="231F1F"/>
          <w:w w:val="105"/>
        </w:rPr>
        <w:t>tiết</w:t>
      </w:r>
      <w:r w:rsidRPr="000A77CC">
        <w:rPr>
          <w:color w:val="231F1F"/>
          <w:spacing w:val="3"/>
          <w:w w:val="105"/>
        </w:rPr>
        <w:t xml:space="preserve"> </w:t>
      </w:r>
      <w:r w:rsidRPr="000A77CC">
        <w:rPr>
          <w:color w:val="231F1F"/>
          <w:w w:val="105"/>
        </w:rPr>
        <w:t>và</w:t>
      </w:r>
      <w:r w:rsidRPr="000A77CC">
        <w:rPr>
          <w:color w:val="231F1F"/>
          <w:spacing w:val="3"/>
          <w:w w:val="105"/>
        </w:rPr>
        <w:t xml:space="preserve"> </w:t>
      </w:r>
      <w:r w:rsidRPr="000A77CC">
        <w:rPr>
          <w:color w:val="231F1F"/>
          <w:w w:val="105"/>
        </w:rPr>
        <w:t>tổng</w:t>
      </w:r>
      <w:r w:rsidRPr="000A77CC">
        <w:rPr>
          <w:color w:val="231F1F"/>
          <w:spacing w:val="3"/>
          <w:w w:val="105"/>
        </w:rPr>
        <w:t xml:space="preserve"> </w:t>
      </w:r>
      <w:r w:rsidRPr="000A77CC">
        <w:rPr>
          <w:color w:val="231F1F"/>
          <w:w w:val="105"/>
        </w:rPr>
        <w:t>hợp</w:t>
      </w:r>
      <w:r w:rsidRPr="000A77CC">
        <w:rPr>
          <w:color w:val="231F1F"/>
          <w:spacing w:val="3"/>
          <w:w w:val="105"/>
        </w:rPr>
        <w:t xml:space="preserve"> </w:t>
      </w:r>
      <w:r w:rsidRPr="000A77CC">
        <w:rPr>
          <w:color w:val="231F1F"/>
          <w:w w:val="105"/>
        </w:rPr>
        <w:t>tr</w:t>
      </w:r>
      <w:r w:rsidR="00CF03B4" w:rsidRPr="000A77CC">
        <w:rPr>
          <w:color w:val="231F1F"/>
          <w:w w:val="105"/>
        </w:rPr>
        <w:t>o</w:t>
      </w:r>
      <w:r w:rsidRPr="000A77CC">
        <w:rPr>
          <w:color w:val="231F1F"/>
          <w:w w:val="105"/>
        </w:rPr>
        <w:t>ng</w:t>
      </w:r>
      <w:r w:rsidRPr="000A77CC">
        <w:rPr>
          <w:color w:val="231F1F"/>
          <w:spacing w:val="3"/>
          <w:w w:val="105"/>
        </w:rPr>
        <w:t xml:space="preserve"> </w:t>
      </w:r>
      <w:r w:rsidRPr="000A77CC">
        <w:rPr>
          <w:color w:val="231F1F"/>
          <w:w w:val="105"/>
        </w:rPr>
        <w:t>kh</w:t>
      </w:r>
      <w:r w:rsidR="00CF03B4" w:rsidRPr="000A77CC">
        <w:rPr>
          <w:color w:val="231F1F"/>
          <w:w w:val="105"/>
        </w:rPr>
        <w:t>o</w:t>
      </w:r>
      <w:r w:rsidRPr="000A77CC">
        <w:rPr>
          <w:color w:val="231F1F"/>
          <w:spacing w:val="-72"/>
          <w:w w:val="105"/>
        </w:rPr>
        <w:t xml:space="preserve"> </w:t>
      </w:r>
      <w:r w:rsidRPr="000A77CC">
        <w:rPr>
          <w:color w:val="231F1F"/>
          <w:w w:val="105"/>
        </w:rPr>
        <w:t>dữ</w:t>
      </w:r>
      <w:r w:rsidRPr="000A77CC">
        <w:rPr>
          <w:color w:val="231F1F"/>
          <w:spacing w:val="2"/>
          <w:w w:val="105"/>
        </w:rPr>
        <w:t xml:space="preserve"> </w:t>
      </w:r>
      <w:r w:rsidRPr="000A77CC">
        <w:rPr>
          <w:color w:val="231F1F"/>
          <w:w w:val="105"/>
        </w:rPr>
        <w:t>liệu.</w:t>
      </w:r>
      <w:r w:rsidRPr="000A77CC">
        <w:rPr>
          <w:color w:val="231F1F"/>
          <w:spacing w:val="3"/>
          <w:w w:val="105"/>
        </w:rPr>
        <w:t xml:space="preserve"> </w:t>
      </w:r>
      <w:r w:rsidRPr="000A77CC">
        <w:rPr>
          <w:color w:val="231F1F"/>
          <w:w w:val="105"/>
        </w:rPr>
        <w:t>Ví</w:t>
      </w:r>
      <w:r w:rsidRPr="000A77CC">
        <w:rPr>
          <w:color w:val="231F1F"/>
          <w:spacing w:val="3"/>
          <w:w w:val="105"/>
        </w:rPr>
        <w:t xml:space="preserve"> </w:t>
      </w:r>
      <w:r w:rsidRPr="000A77CC">
        <w:rPr>
          <w:color w:val="231F1F"/>
          <w:w w:val="105"/>
        </w:rPr>
        <w:t>dụ:</w:t>
      </w:r>
      <w:r w:rsidRPr="000A77CC">
        <w:rPr>
          <w:color w:val="231F1F"/>
          <w:spacing w:val="3"/>
          <w:w w:val="105"/>
        </w:rPr>
        <w:t xml:space="preserve"> </w:t>
      </w:r>
      <w:r w:rsidRPr="000A77CC">
        <w:rPr>
          <w:color w:val="231F1F"/>
          <w:w w:val="105"/>
        </w:rPr>
        <w:t>giả</w:t>
      </w:r>
      <w:r w:rsidRPr="000A77CC">
        <w:rPr>
          <w:color w:val="231F1F"/>
          <w:spacing w:val="2"/>
          <w:w w:val="105"/>
        </w:rPr>
        <w:t xml:space="preserve"> </w:t>
      </w:r>
      <w:r w:rsidRPr="000A77CC">
        <w:rPr>
          <w:color w:val="231F1F"/>
          <w:w w:val="105"/>
        </w:rPr>
        <w:t>sử</w:t>
      </w:r>
      <w:r w:rsidRPr="000A77CC">
        <w:rPr>
          <w:color w:val="231F1F"/>
          <w:spacing w:val="3"/>
          <w:w w:val="105"/>
        </w:rPr>
        <w:t xml:space="preserve"> </w:t>
      </w:r>
      <w:r w:rsidRPr="000A77CC">
        <w:rPr>
          <w:color w:val="231F1F"/>
          <w:w w:val="105"/>
        </w:rPr>
        <w:t>một</w:t>
      </w:r>
      <w:r w:rsidRPr="000A77CC">
        <w:rPr>
          <w:color w:val="231F1F"/>
          <w:spacing w:val="3"/>
          <w:w w:val="105"/>
        </w:rPr>
        <w:t xml:space="preserve"> </w:t>
      </w:r>
      <w:r w:rsidRPr="000A77CC">
        <w:rPr>
          <w:color w:val="231F1F"/>
          <w:w w:val="105"/>
        </w:rPr>
        <w:t>nhà</w:t>
      </w:r>
      <w:r w:rsidRPr="000A77CC">
        <w:rPr>
          <w:color w:val="231F1F"/>
          <w:spacing w:val="3"/>
          <w:w w:val="105"/>
        </w:rPr>
        <w:t xml:space="preserve"> </w:t>
      </w:r>
      <w:r w:rsidRPr="000A77CC">
        <w:rPr>
          <w:color w:val="231F1F"/>
          <w:w w:val="105"/>
        </w:rPr>
        <w:t>phân</w:t>
      </w:r>
      <w:r w:rsidRPr="000A77CC">
        <w:rPr>
          <w:color w:val="231F1F"/>
          <w:spacing w:val="3"/>
          <w:w w:val="105"/>
        </w:rPr>
        <w:t xml:space="preserve"> </w:t>
      </w:r>
      <w:r w:rsidRPr="000A77CC">
        <w:rPr>
          <w:color w:val="231F1F"/>
          <w:w w:val="105"/>
        </w:rPr>
        <w:t>tí</w:t>
      </w:r>
      <w:r w:rsidR="004973B2" w:rsidRPr="000A77CC">
        <w:rPr>
          <w:color w:val="231F1F"/>
          <w:w w:val="105"/>
        </w:rPr>
        <w:t>c</w:t>
      </w:r>
      <w:r w:rsidRPr="000A77CC">
        <w:rPr>
          <w:color w:val="231F1F"/>
          <w:w w:val="105"/>
        </w:rPr>
        <w:t>h</w:t>
      </w:r>
      <w:r w:rsidRPr="000A77CC">
        <w:rPr>
          <w:color w:val="231F1F"/>
          <w:spacing w:val="2"/>
          <w:w w:val="105"/>
        </w:rPr>
        <w:t xml:space="preserve"> </w:t>
      </w:r>
      <w:r w:rsidRPr="000A77CC">
        <w:rPr>
          <w:color w:val="231F1F"/>
          <w:w w:val="105"/>
        </w:rPr>
        <w:t>dữ</w:t>
      </w:r>
      <w:r w:rsidRPr="000A77CC">
        <w:rPr>
          <w:color w:val="231F1F"/>
          <w:spacing w:val="3"/>
          <w:w w:val="105"/>
        </w:rPr>
        <w:t xml:space="preserve"> </w:t>
      </w:r>
      <w:r w:rsidRPr="000A77CC">
        <w:rPr>
          <w:color w:val="231F1F"/>
          <w:w w:val="105"/>
        </w:rPr>
        <w:t>liệu</w:t>
      </w:r>
      <w:r w:rsidRPr="000A77CC">
        <w:rPr>
          <w:color w:val="231F1F"/>
          <w:spacing w:val="3"/>
          <w:w w:val="105"/>
        </w:rPr>
        <w:t xml:space="preserve"> </w:t>
      </w:r>
      <w:r w:rsidRPr="000A77CC">
        <w:rPr>
          <w:color w:val="231F1F"/>
          <w:w w:val="105"/>
        </w:rPr>
        <w:t>xem</w:t>
      </w:r>
      <w:r w:rsidRPr="000A77CC">
        <w:rPr>
          <w:color w:val="231F1F"/>
          <w:spacing w:val="3"/>
          <w:w w:val="105"/>
        </w:rPr>
        <w:t xml:space="preserve"> </w:t>
      </w:r>
      <w:r w:rsidRPr="000A77CC">
        <w:rPr>
          <w:color w:val="231F1F"/>
          <w:w w:val="105"/>
        </w:rPr>
        <w:t>xét</w:t>
      </w:r>
      <w:r w:rsidRPr="000A77CC">
        <w:rPr>
          <w:color w:val="231F1F"/>
          <w:spacing w:val="3"/>
          <w:w w:val="105"/>
        </w:rPr>
        <w:t xml:space="preserve"> </w:t>
      </w:r>
      <w:r w:rsidR="004973B2" w:rsidRPr="000A77CC">
        <w:rPr>
          <w:color w:val="231F1F"/>
          <w:w w:val="105"/>
        </w:rPr>
        <w:t>c</w:t>
      </w:r>
      <w:r w:rsidRPr="000A77CC">
        <w:rPr>
          <w:color w:val="231F1F"/>
          <w:w w:val="105"/>
        </w:rPr>
        <w:t>á</w:t>
      </w:r>
      <w:r w:rsidR="004973B2" w:rsidRPr="000A77CC">
        <w:rPr>
          <w:color w:val="231F1F"/>
          <w:w w:val="105"/>
        </w:rPr>
        <w:t>c</w:t>
      </w:r>
      <w:r w:rsidRPr="000A77CC">
        <w:rPr>
          <w:color w:val="231F1F"/>
          <w:spacing w:val="2"/>
          <w:w w:val="105"/>
        </w:rPr>
        <w:t xml:space="preserve"> </w:t>
      </w:r>
      <w:r w:rsidR="004973B2" w:rsidRPr="000A77CC">
        <w:rPr>
          <w:color w:val="231F1F"/>
          <w:w w:val="105"/>
        </w:rPr>
        <w:t>c</w:t>
      </w:r>
      <w:r w:rsidRPr="000A77CC">
        <w:rPr>
          <w:color w:val="231F1F"/>
          <w:w w:val="105"/>
        </w:rPr>
        <w:t>âu</w:t>
      </w:r>
      <w:r w:rsidRPr="000A77CC">
        <w:rPr>
          <w:color w:val="231F1F"/>
          <w:spacing w:val="3"/>
          <w:w w:val="105"/>
        </w:rPr>
        <w:t xml:space="preserve"> </w:t>
      </w:r>
      <w:r w:rsidRPr="000A77CC">
        <w:rPr>
          <w:color w:val="231F1F"/>
          <w:w w:val="105"/>
        </w:rPr>
        <w:t>trả</w:t>
      </w:r>
      <w:r w:rsidRPr="000A77CC">
        <w:rPr>
          <w:color w:val="231F1F"/>
          <w:spacing w:val="3"/>
          <w:w w:val="105"/>
        </w:rPr>
        <w:t xml:space="preserve"> </w:t>
      </w:r>
      <w:r w:rsidRPr="000A77CC">
        <w:rPr>
          <w:color w:val="231F1F"/>
          <w:w w:val="105"/>
        </w:rPr>
        <w:t>lời</w:t>
      </w:r>
      <w:r w:rsidRPr="000A77CC">
        <w:rPr>
          <w:color w:val="231F1F"/>
          <w:spacing w:val="3"/>
          <w:w w:val="105"/>
        </w:rPr>
        <w:t xml:space="preserve"> </w:t>
      </w:r>
      <w:r w:rsidR="004973B2" w:rsidRPr="000A77CC">
        <w:rPr>
          <w:color w:val="231F1F"/>
          <w:w w:val="105"/>
        </w:rPr>
        <w:t>c</w:t>
      </w:r>
      <w:r w:rsidRPr="000A77CC">
        <w:rPr>
          <w:color w:val="231F1F"/>
          <w:w w:val="105"/>
        </w:rPr>
        <w:t>h</w:t>
      </w:r>
      <w:r w:rsidR="00CF03B4" w:rsidRPr="000A77CC">
        <w:rPr>
          <w:color w:val="231F1F"/>
          <w:w w:val="105"/>
        </w:rPr>
        <w:t>o</w:t>
      </w:r>
      <w:r w:rsidRPr="000A77CC">
        <w:rPr>
          <w:color w:val="231F1F"/>
          <w:spacing w:val="3"/>
          <w:w w:val="105"/>
        </w:rPr>
        <w:t xml:space="preserve"> </w:t>
      </w:r>
      <w:r w:rsidRPr="000A77CC">
        <w:rPr>
          <w:color w:val="231F1F"/>
          <w:w w:val="105"/>
        </w:rPr>
        <w:t>truy</w:t>
      </w:r>
      <w:r w:rsidRPr="000A77CC">
        <w:rPr>
          <w:color w:val="231F1F"/>
          <w:spacing w:val="2"/>
          <w:w w:val="105"/>
        </w:rPr>
        <w:t xml:space="preserve"> </w:t>
      </w:r>
      <w:r w:rsidRPr="000A77CC">
        <w:rPr>
          <w:color w:val="231F1F"/>
          <w:w w:val="105"/>
        </w:rPr>
        <w:t>vấn</w:t>
      </w:r>
      <w:r w:rsidRPr="000A77CC">
        <w:rPr>
          <w:color w:val="231F1F"/>
          <w:spacing w:val="3"/>
          <w:w w:val="105"/>
        </w:rPr>
        <w:t xml:space="preserve"> </w:t>
      </w:r>
      <w:r w:rsidRPr="000A77CC">
        <w:rPr>
          <w:color w:val="231F1F"/>
          <w:w w:val="105"/>
        </w:rPr>
        <w:t>sau:</w:t>
      </w:r>
      <w:r w:rsidRPr="000A77CC">
        <w:rPr>
          <w:color w:val="231F1F"/>
          <w:spacing w:val="3"/>
          <w:w w:val="105"/>
        </w:rPr>
        <w:t xml:space="preserve"> </w:t>
      </w:r>
      <w:r w:rsidRPr="000A77CC">
        <w:rPr>
          <w:color w:val="231F1F"/>
          <w:w w:val="105"/>
        </w:rPr>
        <w:t>Hiệu</w:t>
      </w:r>
      <w:r w:rsidRPr="000A77CC">
        <w:rPr>
          <w:color w:val="231F1F"/>
          <w:spacing w:val="3"/>
          <w:w w:val="105"/>
        </w:rPr>
        <w:t xml:space="preserve"> </w:t>
      </w:r>
      <w:r w:rsidRPr="000A77CC">
        <w:rPr>
          <w:color w:val="231F1F"/>
          <w:w w:val="105"/>
        </w:rPr>
        <w:t>suất</w:t>
      </w:r>
      <w:r w:rsidRPr="000A77CC">
        <w:rPr>
          <w:color w:val="231F1F"/>
          <w:spacing w:val="-73"/>
          <w:w w:val="105"/>
        </w:rPr>
        <w:t xml:space="preserve"> </w:t>
      </w:r>
      <w:r w:rsidRPr="000A77CC">
        <w:rPr>
          <w:color w:val="231F1F"/>
          <w:w w:val="105"/>
        </w:rPr>
        <w:t>bán</w:t>
      </w:r>
      <w:r w:rsidRPr="000A77CC">
        <w:rPr>
          <w:color w:val="231F1F"/>
          <w:spacing w:val="2"/>
          <w:w w:val="105"/>
        </w:rPr>
        <w:t xml:space="preserve"> </w:t>
      </w:r>
      <w:r w:rsidRPr="000A77CC">
        <w:rPr>
          <w:color w:val="231F1F"/>
          <w:w w:val="105"/>
        </w:rPr>
        <w:t>hàng</w:t>
      </w:r>
      <w:r w:rsidRPr="000A77CC">
        <w:rPr>
          <w:color w:val="231F1F"/>
          <w:spacing w:val="3"/>
          <w:w w:val="105"/>
        </w:rPr>
        <w:t xml:space="preserve"> </w:t>
      </w:r>
      <w:r w:rsidRPr="000A77CC">
        <w:rPr>
          <w:color w:val="231F1F"/>
          <w:w w:val="105"/>
        </w:rPr>
        <w:t>từ</w:t>
      </w:r>
      <w:r w:rsidRPr="000A77CC">
        <w:rPr>
          <w:color w:val="231F1F"/>
          <w:spacing w:val="3"/>
          <w:w w:val="105"/>
        </w:rPr>
        <w:t xml:space="preserve"> </w:t>
      </w:r>
      <w:r w:rsidRPr="000A77CC">
        <w:rPr>
          <w:color w:val="231F1F"/>
          <w:w w:val="105"/>
        </w:rPr>
        <w:t>đầu</w:t>
      </w:r>
      <w:r w:rsidRPr="000A77CC">
        <w:rPr>
          <w:color w:val="231F1F"/>
          <w:spacing w:val="3"/>
          <w:w w:val="105"/>
        </w:rPr>
        <w:t xml:space="preserve"> </w:t>
      </w:r>
      <w:r w:rsidRPr="000A77CC">
        <w:rPr>
          <w:color w:val="231F1F"/>
          <w:w w:val="105"/>
        </w:rPr>
        <w:t>tháng</w:t>
      </w:r>
      <w:r w:rsidRPr="000A77CC">
        <w:rPr>
          <w:color w:val="231F1F"/>
          <w:spacing w:val="3"/>
          <w:w w:val="105"/>
        </w:rPr>
        <w:t xml:space="preserve"> </w:t>
      </w:r>
      <w:r w:rsidRPr="000A77CC">
        <w:rPr>
          <w:color w:val="231F1F"/>
          <w:w w:val="105"/>
        </w:rPr>
        <w:t>đến</w:t>
      </w:r>
      <w:r w:rsidRPr="000A77CC">
        <w:rPr>
          <w:color w:val="231F1F"/>
          <w:spacing w:val="3"/>
          <w:w w:val="105"/>
        </w:rPr>
        <w:t xml:space="preserve"> </w:t>
      </w:r>
      <w:r w:rsidRPr="000A77CC">
        <w:rPr>
          <w:color w:val="231F1F"/>
          <w:w w:val="105"/>
        </w:rPr>
        <w:t>nay</w:t>
      </w:r>
      <w:r w:rsidRPr="000A77CC">
        <w:rPr>
          <w:color w:val="231F1F"/>
          <w:spacing w:val="3"/>
          <w:w w:val="105"/>
        </w:rPr>
        <w:t xml:space="preserve"> </w:t>
      </w:r>
      <w:r w:rsidR="004973B2" w:rsidRPr="000A77CC">
        <w:rPr>
          <w:color w:val="231F1F"/>
          <w:w w:val="105"/>
        </w:rPr>
        <w:t>c</w:t>
      </w:r>
      <w:r w:rsidRPr="000A77CC">
        <w:rPr>
          <w:color w:val="231F1F"/>
          <w:w w:val="105"/>
        </w:rPr>
        <w:t>ủa</w:t>
      </w:r>
      <w:r w:rsidRPr="000A77CC">
        <w:rPr>
          <w:color w:val="231F1F"/>
          <w:spacing w:val="3"/>
          <w:w w:val="105"/>
        </w:rPr>
        <w:t xml:space="preserve"> </w:t>
      </w:r>
      <w:r w:rsidRPr="000A77CC">
        <w:rPr>
          <w:color w:val="231F1F"/>
          <w:w w:val="105"/>
        </w:rPr>
        <w:t>năm</w:t>
      </w:r>
      <w:r w:rsidRPr="000A77CC">
        <w:rPr>
          <w:color w:val="231F1F"/>
          <w:spacing w:val="3"/>
          <w:w w:val="105"/>
        </w:rPr>
        <w:t xml:space="preserve"> </w:t>
      </w:r>
      <w:r w:rsidRPr="000A77CC">
        <w:rPr>
          <w:color w:val="231F1F"/>
          <w:w w:val="105"/>
        </w:rPr>
        <w:t>2017</w:t>
      </w:r>
      <w:r w:rsidRPr="000A77CC">
        <w:rPr>
          <w:color w:val="231F1F"/>
          <w:spacing w:val="3"/>
          <w:w w:val="105"/>
        </w:rPr>
        <w:t xml:space="preserve"> </w:t>
      </w:r>
      <w:r w:rsidRPr="000A77CC">
        <w:rPr>
          <w:color w:val="231F1F"/>
          <w:w w:val="105"/>
        </w:rPr>
        <w:t>s</w:t>
      </w:r>
      <w:r w:rsidR="00CF03B4" w:rsidRPr="000A77CC">
        <w:rPr>
          <w:color w:val="231F1F"/>
          <w:w w:val="105"/>
        </w:rPr>
        <w:t>o</w:t>
      </w:r>
      <w:r w:rsidRPr="000A77CC">
        <w:rPr>
          <w:color w:val="231F1F"/>
          <w:spacing w:val="3"/>
          <w:w w:val="105"/>
        </w:rPr>
        <w:t xml:space="preserve"> </w:t>
      </w:r>
      <w:r w:rsidRPr="000A77CC">
        <w:rPr>
          <w:color w:val="231F1F"/>
          <w:w w:val="105"/>
        </w:rPr>
        <w:t>với</w:t>
      </w:r>
      <w:r w:rsidRPr="000A77CC">
        <w:rPr>
          <w:color w:val="231F1F"/>
          <w:spacing w:val="3"/>
          <w:w w:val="105"/>
        </w:rPr>
        <w:t xml:space="preserve"> </w:t>
      </w:r>
      <w:r w:rsidRPr="000A77CC">
        <w:rPr>
          <w:color w:val="231F1F"/>
          <w:w w:val="105"/>
        </w:rPr>
        <w:t>hiệu</w:t>
      </w:r>
      <w:r w:rsidRPr="000A77CC">
        <w:rPr>
          <w:color w:val="231F1F"/>
          <w:spacing w:val="3"/>
          <w:w w:val="105"/>
        </w:rPr>
        <w:t xml:space="preserve"> </w:t>
      </w:r>
      <w:r w:rsidRPr="000A77CC">
        <w:rPr>
          <w:color w:val="231F1F"/>
          <w:w w:val="105"/>
        </w:rPr>
        <w:t>suất</w:t>
      </w:r>
      <w:r w:rsidRPr="000A77CC">
        <w:rPr>
          <w:color w:val="231F1F"/>
          <w:spacing w:val="3"/>
          <w:w w:val="105"/>
        </w:rPr>
        <w:t xml:space="preserve"> </w:t>
      </w:r>
      <w:r w:rsidRPr="000A77CC">
        <w:rPr>
          <w:color w:val="231F1F"/>
          <w:w w:val="105"/>
        </w:rPr>
        <w:t>bán</w:t>
      </w:r>
      <w:r w:rsidRPr="000A77CC">
        <w:rPr>
          <w:color w:val="231F1F"/>
          <w:spacing w:val="3"/>
          <w:w w:val="105"/>
        </w:rPr>
        <w:t xml:space="preserve"> </w:t>
      </w:r>
      <w:r w:rsidRPr="000A77CC">
        <w:rPr>
          <w:color w:val="231F1F"/>
          <w:w w:val="105"/>
        </w:rPr>
        <w:t>hàng</w:t>
      </w:r>
      <w:r w:rsidRPr="000A77CC">
        <w:rPr>
          <w:color w:val="231F1F"/>
          <w:spacing w:val="2"/>
          <w:w w:val="105"/>
        </w:rPr>
        <w:t xml:space="preserve"> </w:t>
      </w:r>
      <w:r w:rsidRPr="000A77CC">
        <w:rPr>
          <w:color w:val="231F1F"/>
          <w:w w:val="105"/>
        </w:rPr>
        <w:t>the</w:t>
      </w:r>
      <w:r w:rsidR="00CF03B4" w:rsidRPr="000A77CC">
        <w:rPr>
          <w:color w:val="231F1F"/>
          <w:w w:val="105"/>
        </w:rPr>
        <w:t>o</w:t>
      </w:r>
      <w:r w:rsidRPr="000A77CC">
        <w:rPr>
          <w:color w:val="231F1F"/>
          <w:spacing w:val="3"/>
          <w:w w:val="105"/>
        </w:rPr>
        <w:t xml:space="preserve"> </w:t>
      </w:r>
      <w:r w:rsidRPr="000A77CC">
        <w:rPr>
          <w:color w:val="231F1F"/>
          <w:w w:val="105"/>
        </w:rPr>
        <w:t>tháng</w:t>
      </w:r>
      <w:r w:rsidRPr="000A77CC">
        <w:rPr>
          <w:color w:val="231F1F"/>
          <w:spacing w:val="3"/>
          <w:w w:val="105"/>
        </w:rPr>
        <w:t xml:space="preserve"> </w:t>
      </w:r>
      <w:r w:rsidR="004973B2" w:rsidRPr="000A77CC">
        <w:rPr>
          <w:color w:val="231F1F"/>
          <w:w w:val="105"/>
        </w:rPr>
        <w:t>c</w:t>
      </w:r>
      <w:r w:rsidRPr="000A77CC">
        <w:rPr>
          <w:color w:val="231F1F"/>
          <w:w w:val="105"/>
        </w:rPr>
        <w:t>ủa</w:t>
      </w:r>
      <w:r w:rsidRPr="000A77CC">
        <w:rPr>
          <w:color w:val="231F1F"/>
          <w:spacing w:val="3"/>
          <w:w w:val="105"/>
        </w:rPr>
        <w:t xml:space="preserve"> </w:t>
      </w:r>
      <w:r w:rsidRPr="000A77CC">
        <w:rPr>
          <w:color w:val="231F1F"/>
          <w:w w:val="105"/>
        </w:rPr>
        <w:t>năm</w:t>
      </w:r>
      <w:r w:rsidRPr="000A77CC">
        <w:rPr>
          <w:color w:val="231F1F"/>
          <w:spacing w:val="3"/>
          <w:w w:val="105"/>
        </w:rPr>
        <w:t xml:space="preserve"> </w:t>
      </w:r>
      <w:r w:rsidRPr="000A77CC">
        <w:rPr>
          <w:color w:val="231F1F"/>
          <w:w w:val="105"/>
        </w:rPr>
        <w:t>2018</w:t>
      </w:r>
      <w:r w:rsidRPr="000A77CC">
        <w:rPr>
          <w:color w:val="231F1F"/>
          <w:spacing w:val="3"/>
          <w:w w:val="105"/>
        </w:rPr>
        <w:t xml:space="preserve"> </w:t>
      </w:r>
      <w:r w:rsidRPr="000A77CC">
        <w:rPr>
          <w:color w:val="231F1F"/>
          <w:w w:val="105"/>
        </w:rPr>
        <w:t>như</w:t>
      </w:r>
      <w:r w:rsidRPr="000A77CC">
        <w:rPr>
          <w:color w:val="231F1F"/>
          <w:spacing w:val="3"/>
          <w:w w:val="105"/>
        </w:rPr>
        <w:t xml:space="preserve"> </w:t>
      </w:r>
      <w:r w:rsidRPr="000A77CC">
        <w:rPr>
          <w:color w:val="231F1F"/>
          <w:w w:val="105"/>
        </w:rPr>
        <w:t>thế</w:t>
      </w:r>
      <w:r w:rsidRPr="000A77CC">
        <w:rPr>
          <w:color w:val="231F1F"/>
          <w:spacing w:val="-73"/>
          <w:w w:val="105"/>
        </w:rPr>
        <w:t xml:space="preserve"> </w:t>
      </w:r>
      <w:r w:rsidRPr="000A77CC">
        <w:rPr>
          <w:color w:val="231F1F"/>
          <w:w w:val="105"/>
        </w:rPr>
        <w:t>nà</w:t>
      </w:r>
      <w:r w:rsidR="00CF03B4" w:rsidRPr="000A77CC">
        <w:rPr>
          <w:color w:val="231F1F"/>
          <w:w w:val="105"/>
        </w:rPr>
        <w:t>o</w:t>
      </w:r>
      <w:r w:rsidRPr="000A77CC">
        <w:rPr>
          <w:color w:val="231F1F"/>
          <w:w w:val="105"/>
        </w:rPr>
        <w:t>?</w:t>
      </w:r>
      <w:r w:rsidRPr="000A77CC">
        <w:rPr>
          <w:color w:val="231F1F"/>
          <w:spacing w:val="2"/>
          <w:w w:val="105"/>
        </w:rPr>
        <w:t xml:space="preserve"> </w:t>
      </w:r>
      <w:r w:rsidRPr="000A77CC">
        <w:rPr>
          <w:color w:val="231F1F"/>
          <w:w w:val="105"/>
        </w:rPr>
        <w:t>Nhà</w:t>
      </w:r>
      <w:r w:rsidRPr="000A77CC">
        <w:rPr>
          <w:color w:val="231F1F"/>
          <w:spacing w:val="3"/>
          <w:w w:val="105"/>
        </w:rPr>
        <w:t xml:space="preserve"> </w:t>
      </w:r>
      <w:r w:rsidRPr="000A77CC">
        <w:rPr>
          <w:color w:val="231F1F"/>
          <w:w w:val="105"/>
        </w:rPr>
        <w:t>phân</w:t>
      </w:r>
      <w:r w:rsidRPr="000A77CC">
        <w:rPr>
          <w:color w:val="231F1F"/>
          <w:spacing w:val="3"/>
          <w:w w:val="105"/>
        </w:rPr>
        <w:t xml:space="preserve"> </w:t>
      </w:r>
      <w:r w:rsidRPr="000A77CC">
        <w:rPr>
          <w:color w:val="231F1F"/>
          <w:w w:val="105"/>
        </w:rPr>
        <w:t>tí</w:t>
      </w:r>
      <w:r w:rsidR="004973B2" w:rsidRPr="000A77CC">
        <w:rPr>
          <w:color w:val="231F1F"/>
          <w:w w:val="105"/>
        </w:rPr>
        <w:t>c</w:t>
      </w:r>
      <w:r w:rsidRPr="000A77CC">
        <w:rPr>
          <w:color w:val="231F1F"/>
          <w:w w:val="105"/>
        </w:rPr>
        <w:t>h</w:t>
      </w:r>
      <w:r w:rsidRPr="000A77CC">
        <w:rPr>
          <w:color w:val="231F1F"/>
          <w:spacing w:val="3"/>
          <w:w w:val="105"/>
        </w:rPr>
        <w:t xml:space="preserve"> </w:t>
      </w:r>
      <w:r w:rsidRPr="000A77CC">
        <w:rPr>
          <w:color w:val="231F1F"/>
          <w:w w:val="105"/>
        </w:rPr>
        <w:t>dữ</w:t>
      </w:r>
      <w:r w:rsidRPr="000A77CC">
        <w:rPr>
          <w:color w:val="231F1F"/>
          <w:spacing w:val="3"/>
          <w:w w:val="105"/>
        </w:rPr>
        <w:t xml:space="preserve"> </w:t>
      </w:r>
      <w:r w:rsidRPr="000A77CC">
        <w:rPr>
          <w:color w:val="231F1F"/>
          <w:w w:val="105"/>
        </w:rPr>
        <w:t>liệu</w:t>
      </w:r>
      <w:r w:rsidRPr="000A77CC">
        <w:rPr>
          <w:color w:val="231F1F"/>
          <w:spacing w:val="3"/>
          <w:w w:val="105"/>
        </w:rPr>
        <w:t xml:space="preserve"> </w:t>
      </w:r>
      <w:r w:rsidRPr="000A77CC">
        <w:rPr>
          <w:color w:val="231F1F"/>
          <w:w w:val="105"/>
        </w:rPr>
        <w:t>nhận</w:t>
      </w:r>
      <w:r w:rsidRPr="000A77CC">
        <w:rPr>
          <w:color w:val="231F1F"/>
          <w:spacing w:val="3"/>
          <w:w w:val="105"/>
        </w:rPr>
        <w:t xml:space="preserve"> </w:t>
      </w:r>
      <w:r w:rsidRPr="000A77CC">
        <w:rPr>
          <w:color w:val="231F1F"/>
          <w:w w:val="105"/>
        </w:rPr>
        <w:t>thấy</w:t>
      </w:r>
      <w:r w:rsidRPr="000A77CC">
        <w:rPr>
          <w:color w:val="231F1F"/>
          <w:spacing w:val="3"/>
          <w:w w:val="105"/>
        </w:rPr>
        <w:t xml:space="preserve"> </w:t>
      </w:r>
      <w:r w:rsidRPr="000A77CC">
        <w:rPr>
          <w:color w:val="231F1F"/>
          <w:w w:val="105"/>
        </w:rPr>
        <w:t>d</w:t>
      </w:r>
      <w:r w:rsidR="00CF03B4" w:rsidRPr="000A77CC">
        <w:rPr>
          <w:color w:val="231F1F"/>
          <w:w w:val="105"/>
        </w:rPr>
        <w:t>o</w:t>
      </w:r>
      <w:r w:rsidRPr="000A77CC">
        <w:rPr>
          <w:color w:val="231F1F"/>
          <w:w w:val="105"/>
        </w:rPr>
        <w:t>anh</w:t>
      </w:r>
      <w:r w:rsidRPr="000A77CC">
        <w:rPr>
          <w:color w:val="231F1F"/>
          <w:spacing w:val="3"/>
          <w:w w:val="105"/>
        </w:rPr>
        <w:t xml:space="preserve"> </w:t>
      </w:r>
      <w:r w:rsidRPr="000A77CC">
        <w:rPr>
          <w:color w:val="231F1F"/>
          <w:w w:val="105"/>
        </w:rPr>
        <w:t>số</w:t>
      </w:r>
      <w:r w:rsidRPr="000A77CC">
        <w:rPr>
          <w:color w:val="231F1F"/>
          <w:spacing w:val="3"/>
          <w:w w:val="105"/>
        </w:rPr>
        <w:t xml:space="preserve"> </w:t>
      </w:r>
      <w:r w:rsidRPr="000A77CC">
        <w:rPr>
          <w:color w:val="231F1F"/>
          <w:w w:val="105"/>
        </w:rPr>
        <w:t>bán</w:t>
      </w:r>
      <w:r w:rsidRPr="000A77CC">
        <w:rPr>
          <w:color w:val="231F1F"/>
          <w:spacing w:val="3"/>
          <w:w w:val="105"/>
        </w:rPr>
        <w:t xml:space="preserve"> </w:t>
      </w:r>
      <w:r w:rsidRPr="000A77CC">
        <w:rPr>
          <w:color w:val="231F1F"/>
          <w:w w:val="105"/>
        </w:rPr>
        <w:t>hàng</w:t>
      </w:r>
      <w:r w:rsidRPr="000A77CC">
        <w:rPr>
          <w:color w:val="231F1F"/>
          <w:spacing w:val="3"/>
          <w:w w:val="105"/>
        </w:rPr>
        <w:t xml:space="preserve"> </w:t>
      </w:r>
      <w:r w:rsidRPr="000A77CC">
        <w:rPr>
          <w:color w:val="231F1F"/>
          <w:w w:val="105"/>
        </w:rPr>
        <w:t>sụt</w:t>
      </w:r>
      <w:r w:rsidRPr="000A77CC">
        <w:rPr>
          <w:color w:val="231F1F"/>
          <w:spacing w:val="3"/>
          <w:w w:val="105"/>
        </w:rPr>
        <w:t xml:space="preserve"> </w:t>
      </w:r>
      <w:r w:rsidRPr="000A77CC">
        <w:rPr>
          <w:color w:val="231F1F"/>
          <w:w w:val="105"/>
        </w:rPr>
        <w:t>giảm</w:t>
      </w:r>
      <w:r w:rsidRPr="000A77CC">
        <w:rPr>
          <w:color w:val="231F1F"/>
          <w:spacing w:val="3"/>
          <w:w w:val="105"/>
        </w:rPr>
        <w:t xml:space="preserve"> </w:t>
      </w:r>
      <w:r w:rsidRPr="000A77CC">
        <w:rPr>
          <w:color w:val="231F1F"/>
          <w:w w:val="105"/>
        </w:rPr>
        <w:t>mạnh</w:t>
      </w:r>
      <w:r w:rsidRPr="000A77CC">
        <w:rPr>
          <w:color w:val="231F1F"/>
          <w:spacing w:val="3"/>
          <w:w w:val="105"/>
        </w:rPr>
        <w:t xml:space="preserve"> </w:t>
      </w:r>
      <w:r w:rsidRPr="000A77CC">
        <w:rPr>
          <w:color w:val="231F1F"/>
          <w:w w:val="105"/>
        </w:rPr>
        <w:t>tr</w:t>
      </w:r>
      <w:r w:rsidR="00CF03B4" w:rsidRPr="000A77CC">
        <w:rPr>
          <w:color w:val="231F1F"/>
          <w:w w:val="105"/>
        </w:rPr>
        <w:t>o</w:t>
      </w:r>
      <w:r w:rsidRPr="000A77CC">
        <w:rPr>
          <w:color w:val="231F1F"/>
          <w:w w:val="105"/>
        </w:rPr>
        <w:t>ng</w:t>
      </w:r>
      <w:r w:rsidRPr="000A77CC">
        <w:rPr>
          <w:color w:val="231F1F"/>
          <w:spacing w:val="2"/>
          <w:w w:val="105"/>
        </w:rPr>
        <w:t xml:space="preserve"> </w:t>
      </w:r>
      <w:r w:rsidRPr="000A77CC">
        <w:rPr>
          <w:color w:val="231F1F"/>
          <w:w w:val="105"/>
        </w:rPr>
        <w:t>tháng</w:t>
      </w:r>
      <w:r w:rsidRPr="000A77CC">
        <w:rPr>
          <w:color w:val="231F1F"/>
          <w:spacing w:val="3"/>
          <w:w w:val="105"/>
        </w:rPr>
        <w:t xml:space="preserve"> </w:t>
      </w:r>
      <w:r w:rsidRPr="000A77CC">
        <w:rPr>
          <w:color w:val="231F1F"/>
          <w:w w:val="105"/>
        </w:rPr>
        <w:t>3</w:t>
      </w:r>
      <w:r w:rsidRPr="000A77CC">
        <w:rPr>
          <w:color w:val="231F1F"/>
          <w:spacing w:val="3"/>
          <w:w w:val="105"/>
        </w:rPr>
        <w:t xml:space="preserve"> </w:t>
      </w:r>
      <w:r w:rsidRPr="000A77CC">
        <w:rPr>
          <w:color w:val="231F1F"/>
          <w:w w:val="105"/>
        </w:rPr>
        <w:t>năm</w:t>
      </w:r>
      <w:r w:rsidRPr="000A77CC">
        <w:rPr>
          <w:color w:val="231F1F"/>
          <w:spacing w:val="3"/>
          <w:w w:val="105"/>
        </w:rPr>
        <w:t xml:space="preserve"> </w:t>
      </w:r>
      <w:r w:rsidRPr="000A77CC">
        <w:rPr>
          <w:color w:val="231F1F"/>
          <w:w w:val="105"/>
        </w:rPr>
        <w:t>2018</w:t>
      </w:r>
      <w:r w:rsidRPr="000A77CC">
        <w:rPr>
          <w:color w:val="231F1F"/>
          <w:spacing w:val="3"/>
          <w:w w:val="105"/>
        </w:rPr>
        <w:t xml:space="preserve"> </w:t>
      </w:r>
      <w:r w:rsidRPr="000A77CC">
        <w:rPr>
          <w:color w:val="231F1F"/>
          <w:w w:val="105"/>
        </w:rPr>
        <w:t>và</w:t>
      </w:r>
      <w:r w:rsidRPr="000A77CC">
        <w:rPr>
          <w:color w:val="231F1F"/>
          <w:spacing w:val="3"/>
          <w:w w:val="105"/>
        </w:rPr>
        <w:t xml:space="preserve"> </w:t>
      </w:r>
      <w:r w:rsidRPr="000A77CC">
        <w:rPr>
          <w:color w:val="231F1F"/>
          <w:w w:val="105"/>
        </w:rPr>
        <w:t>d</w:t>
      </w:r>
      <w:r w:rsidR="00CF03B4" w:rsidRPr="000A77CC">
        <w:rPr>
          <w:color w:val="231F1F"/>
          <w:w w:val="105"/>
        </w:rPr>
        <w:t>o</w:t>
      </w:r>
      <w:r w:rsidRPr="000A77CC">
        <w:rPr>
          <w:color w:val="231F1F"/>
          <w:spacing w:val="3"/>
          <w:w w:val="105"/>
        </w:rPr>
        <w:t xml:space="preserve"> </w:t>
      </w:r>
      <w:r w:rsidRPr="000A77CC">
        <w:rPr>
          <w:color w:val="231F1F"/>
          <w:w w:val="105"/>
        </w:rPr>
        <w:t>đ</w:t>
      </w:r>
      <w:r w:rsidR="00A56E9F" w:rsidRPr="000A77CC">
        <w:rPr>
          <w:color w:val="231F1F"/>
          <w:w w:val="105"/>
        </w:rPr>
        <w:t>ó</w:t>
      </w:r>
      <w:r w:rsidRPr="000A77CC">
        <w:rPr>
          <w:color w:val="231F1F"/>
          <w:spacing w:val="-73"/>
          <w:w w:val="105"/>
        </w:rPr>
        <w:t xml:space="preserve"> </w:t>
      </w:r>
      <w:r w:rsidR="004973B2" w:rsidRPr="000A77CC">
        <w:rPr>
          <w:color w:val="231F1F"/>
          <w:w w:val="105"/>
        </w:rPr>
        <w:t>c</w:t>
      </w:r>
      <w:r w:rsidR="00A56E9F" w:rsidRPr="000A77CC">
        <w:rPr>
          <w:color w:val="231F1F"/>
          <w:w w:val="105"/>
        </w:rPr>
        <w:t>ó</w:t>
      </w:r>
      <w:r w:rsidRPr="000A77CC">
        <w:rPr>
          <w:color w:val="231F1F"/>
          <w:spacing w:val="2"/>
          <w:w w:val="105"/>
        </w:rPr>
        <w:t xml:space="preserve"> </w:t>
      </w:r>
      <w:r w:rsidRPr="000A77CC">
        <w:rPr>
          <w:color w:val="231F1F"/>
          <w:w w:val="105"/>
        </w:rPr>
        <w:t>thể</w:t>
      </w:r>
      <w:r w:rsidRPr="000A77CC">
        <w:rPr>
          <w:color w:val="231F1F"/>
          <w:spacing w:val="2"/>
          <w:w w:val="105"/>
        </w:rPr>
        <w:t xml:space="preserve"> </w:t>
      </w:r>
      <w:r w:rsidRPr="000A77CC">
        <w:rPr>
          <w:color w:val="231F1F"/>
          <w:w w:val="105"/>
        </w:rPr>
        <w:t>quyết</w:t>
      </w:r>
      <w:r w:rsidRPr="000A77CC">
        <w:rPr>
          <w:color w:val="231F1F"/>
          <w:spacing w:val="3"/>
          <w:w w:val="105"/>
        </w:rPr>
        <w:t xml:space="preserve"> </w:t>
      </w:r>
      <w:r w:rsidRPr="000A77CC">
        <w:rPr>
          <w:color w:val="231F1F"/>
          <w:w w:val="105"/>
        </w:rPr>
        <w:t>định</w:t>
      </w:r>
      <w:r w:rsidRPr="000A77CC">
        <w:rPr>
          <w:color w:val="231F1F"/>
          <w:spacing w:val="2"/>
          <w:w w:val="105"/>
        </w:rPr>
        <w:t xml:space="preserve"> </w:t>
      </w:r>
      <w:r w:rsidRPr="000A77CC">
        <w:rPr>
          <w:color w:val="231F1F"/>
          <w:w w:val="105"/>
        </w:rPr>
        <w:t>đi</w:t>
      </w:r>
      <w:r w:rsidRPr="000A77CC">
        <w:rPr>
          <w:color w:val="231F1F"/>
          <w:spacing w:val="3"/>
          <w:w w:val="105"/>
        </w:rPr>
        <w:t xml:space="preserve"> </w:t>
      </w:r>
      <w:r w:rsidRPr="000A77CC">
        <w:rPr>
          <w:color w:val="231F1F"/>
          <w:w w:val="105"/>
        </w:rPr>
        <w:t>sâu</w:t>
      </w:r>
      <w:r w:rsidRPr="000A77CC">
        <w:rPr>
          <w:color w:val="231F1F"/>
          <w:spacing w:val="2"/>
          <w:w w:val="105"/>
        </w:rPr>
        <w:t xml:space="preserve"> </w:t>
      </w:r>
      <w:r w:rsidRPr="000A77CC">
        <w:rPr>
          <w:color w:val="231F1F"/>
          <w:w w:val="105"/>
        </w:rPr>
        <w:t>và</w:t>
      </w:r>
      <w:r w:rsidR="00CF03B4" w:rsidRPr="000A77CC">
        <w:rPr>
          <w:color w:val="231F1F"/>
          <w:w w:val="105"/>
        </w:rPr>
        <w:t>o</w:t>
      </w:r>
      <w:r w:rsidRPr="000A77CC">
        <w:rPr>
          <w:color w:val="231F1F"/>
          <w:spacing w:val="3"/>
          <w:w w:val="105"/>
        </w:rPr>
        <w:t xml:space="preserve"> </w:t>
      </w:r>
      <w:r w:rsidRPr="000A77CC">
        <w:rPr>
          <w:color w:val="231F1F"/>
          <w:w w:val="105"/>
        </w:rPr>
        <w:t>tháng</w:t>
      </w:r>
      <w:r w:rsidRPr="000A77CC">
        <w:rPr>
          <w:color w:val="231F1F"/>
          <w:spacing w:val="2"/>
          <w:w w:val="105"/>
        </w:rPr>
        <w:t xml:space="preserve"> </w:t>
      </w:r>
      <w:r w:rsidRPr="000A77CC">
        <w:rPr>
          <w:color w:val="231F1F"/>
          <w:w w:val="105"/>
        </w:rPr>
        <w:t>3</w:t>
      </w:r>
      <w:r w:rsidRPr="000A77CC">
        <w:rPr>
          <w:color w:val="231F1F"/>
          <w:spacing w:val="2"/>
          <w:w w:val="105"/>
        </w:rPr>
        <w:t xml:space="preserve"> </w:t>
      </w:r>
      <w:r w:rsidRPr="000A77CC">
        <w:rPr>
          <w:color w:val="231F1F"/>
          <w:w w:val="105"/>
        </w:rPr>
        <w:t>để</w:t>
      </w:r>
      <w:r w:rsidRPr="000A77CC">
        <w:rPr>
          <w:color w:val="231F1F"/>
          <w:spacing w:val="3"/>
          <w:w w:val="105"/>
        </w:rPr>
        <w:t xml:space="preserve"> </w:t>
      </w:r>
      <w:r w:rsidRPr="000A77CC">
        <w:rPr>
          <w:color w:val="231F1F"/>
          <w:w w:val="105"/>
        </w:rPr>
        <w:t>xem</w:t>
      </w:r>
      <w:r w:rsidRPr="000A77CC">
        <w:rPr>
          <w:color w:val="231F1F"/>
          <w:spacing w:val="2"/>
          <w:w w:val="105"/>
        </w:rPr>
        <w:t xml:space="preserve"> </w:t>
      </w:r>
      <w:r w:rsidRPr="000A77CC">
        <w:rPr>
          <w:color w:val="231F1F"/>
          <w:w w:val="105"/>
        </w:rPr>
        <w:t>d</w:t>
      </w:r>
      <w:r w:rsidR="00CF03B4" w:rsidRPr="000A77CC">
        <w:rPr>
          <w:color w:val="231F1F"/>
          <w:w w:val="105"/>
        </w:rPr>
        <w:t>o</w:t>
      </w:r>
      <w:r w:rsidRPr="000A77CC">
        <w:rPr>
          <w:color w:val="231F1F"/>
          <w:w w:val="105"/>
        </w:rPr>
        <w:t>anh</w:t>
      </w:r>
      <w:r w:rsidRPr="000A77CC">
        <w:rPr>
          <w:color w:val="231F1F"/>
          <w:spacing w:val="3"/>
          <w:w w:val="105"/>
        </w:rPr>
        <w:t xml:space="preserve"> </w:t>
      </w:r>
      <w:r w:rsidRPr="000A77CC">
        <w:rPr>
          <w:color w:val="231F1F"/>
          <w:w w:val="105"/>
        </w:rPr>
        <w:t>số</w:t>
      </w:r>
      <w:r w:rsidRPr="000A77CC">
        <w:rPr>
          <w:color w:val="231F1F"/>
          <w:spacing w:val="2"/>
          <w:w w:val="105"/>
        </w:rPr>
        <w:t xml:space="preserve"> </w:t>
      </w:r>
      <w:r w:rsidRPr="000A77CC">
        <w:rPr>
          <w:color w:val="231F1F"/>
          <w:w w:val="105"/>
        </w:rPr>
        <w:t>bán</w:t>
      </w:r>
      <w:r w:rsidRPr="000A77CC">
        <w:rPr>
          <w:color w:val="231F1F"/>
          <w:spacing w:val="3"/>
          <w:w w:val="105"/>
        </w:rPr>
        <w:t xml:space="preserve"> </w:t>
      </w:r>
      <w:r w:rsidRPr="000A77CC">
        <w:rPr>
          <w:color w:val="231F1F"/>
          <w:w w:val="105"/>
        </w:rPr>
        <w:t>hàng</w:t>
      </w:r>
      <w:r w:rsidRPr="000A77CC">
        <w:rPr>
          <w:color w:val="231F1F"/>
          <w:spacing w:val="2"/>
          <w:w w:val="105"/>
        </w:rPr>
        <w:t xml:space="preserve"> </w:t>
      </w:r>
      <w:r w:rsidRPr="000A77CC">
        <w:rPr>
          <w:color w:val="231F1F"/>
          <w:w w:val="105"/>
        </w:rPr>
        <w:t>the</w:t>
      </w:r>
      <w:r w:rsidR="00CF03B4" w:rsidRPr="000A77CC">
        <w:rPr>
          <w:color w:val="231F1F"/>
          <w:w w:val="105"/>
        </w:rPr>
        <w:t>o</w:t>
      </w:r>
      <w:r w:rsidRPr="000A77CC">
        <w:rPr>
          <w:color w:val="231F1F"/>
          <w:spacing w:val="2"/>
          <w:w w:val="105"/>
        </w:rPr>
        <w:t xml:space="preserve"> </w:t>
      </w:r>
      <w:r w:rsidRPr="000A77CC">
        <w:rPr>
          <w:color w:val="231F1F"/>
          <w:w w:val="105"/>
        </w:rPr>
        <w:t>khu</w:t>
      </w:r>
      <w:r w:rsidRPr="000A77CC">
        <w:rPr>
          <w:color w:val="231F1F"/>
          <w:spacing w:val="3"/>
          <w:w w:val="105"/>
        </w:rPr>
        <w:t xml:space="preserve"> </w:t>
      </w:r>
      <w:r w:rsidRPr="000A77CC">
        <w:rPr>
          <w:color w:val="231F1F"/>
          <w:w w:val="105"/>
        </w:rPr>
        <w:t>vự</w:t>
      </w:r>
      <w:r w:rsidR="004973B2" w:rsidRPr="000A77CC">
        <w:rPr>
          <w:color w:val="231F1F"/>
          <w:w w:val="105"/>
        </w:rPr>
        <w:t>c</w:t>
      </w:r>
      <w:r w:rsidRPr="000A77CC">
        <w:rPr>
          <w:color w:val="231F1F"/>
          <w:spacing w:val="2"/>
          <w:w w:val="105"/>
        </w:rPr>
        <w:t xml:space="preserve"> </w:t>
      </w:r>
      <w:r w:rsidRPr="000A77CC">
        <w:rPr>
          <w:color w:val="231F1F"/>
          <w:w w:val="105"/>
        </w:rPr>
        <w:t>như</w:t>
      </w:r>
      <w:r w:rsidRPr="000A77CC">
        <w:rPr>
          <w:color w:val="231F1F"/>
          <w:spacing w:val="3"/>
          <w:w w:val="105"/>
        </w:rPr>
        <w:t xml:space="preserve"> </w:t>
      </w:r>
      <w:r w:rsidRPr="000A77CC">
        <w:rPr>
          <w:color w:val="231F1F"/>
          <w:w w:val="105"/>
        </w:rPr>
        <w:t>thế</w:t>
      </w:r>
      <w:r w:rsidRPr="000A77CC">
        <w:rPr>
          <w:color w:val="231F1F"/>
          <w:spacing w:val="2"/>
          <w:w w:val="105"/>
        </w:rPr>
        <w:t xml:space="preserve"> </w:t>
      </w:r>
      <w:r w:rsidRPr="000A77CC">
        <w:rPr>
          <w:color w:val="231F1F"/>
          <w:w w:val="105"/>
        </w:rPr>
        <w:t>nà</w:t>
      </w:r>
      <w:r w:rsidR="00CF03B4" w:rsidRPr="000A77CC">
        <w:rPr>
          <w:color w:val="231F1F"/>
          <w:w w:val="105"/>
        </w:rPr>
        <w:t>o</w:t>
      </w:r>
      <w:r w:rsidRPr="000A77CC">
        <w:rPr>
          <w:color w:val="231F1F"/>
          <w:spacing w:val="3"/>
          <w:w w:val="105"/>
        </w:rPr>
        <w:t xml:space="preserve"> </w:t>
      </w:r>
      <w:r w:rsidRPr="000A77CC">
        <w:rPr>
          <w:color w:val="231F1F"/>
          <w:w w:val="105"/>
        </w:rPr>
        <w:t>s</w:t>
      </w:r>
      <w:r w:rsidR="00CF03B4" w:rsidRPr="000A77CC">
        <w:rPr>
          <w:color w:val="231F1F"/>
          <w:w w:val="105"/>
        </w:rPr>
        <w:t>o</w:t>
      </w:r>
      <w:r w:rsidRPr="000A77CC">
        <w:rPr>
          <w:color w:val="231F1F"/>
          <w:spacing w:val="2"/>
          <w:w w:val="105"/>
        </w:rPr>
        <w:t xml:space="preserve"> </w:t>
      </w:r>
      <w:r w:rsidRPr="000A77CC">
        <w:rPr>
          <w:color w:val="231F1F"/>
          <w:w w:val="105"/>
        </w:rPr>
        <w:t>với</w:t>
      </w:r>
      <w:r w:rsidRPr="000A77CC">
        <w:rPr>
          <w:color w:val="231F1F"/>
          <w:spacing w:val="3"/>
          <w:w w:val="105"/>
        </w:rPr>
        <w:t xml:space="preserve"> </w:t>
      </w:r>
      <w:r w:rsidRPr="000A77CC">
        <w:rPr>
          <w:color w:val="231F1F"/>
          <w:w w:val="105"/>
        </w:rPr>
        <w:t>năm</w:t>
      </w:r>
      <w:r w:rsidRPr="000A77CC">
        <w:rPr>
          <w:color w:val="231F1F"/>
          <w:spacing w:val="1"/>
          <w:w w:val="105"/>
        </w:rPr>
        <w:t xml:space="preserve"> </w:t>
      </w:r>
      <w:r w:rsidRPr="000A77CC">
        <w:rPr>
          <w:color w:val="231F1F"/>
          <w:w w:val="105"/>
        </w:rPr>
        <w:t>trướ</w:t>
      </w:r>
      <w:r w:rsidR="004973B2" w:rsidRPr="000A77CC">
        <w:rPr>
          <w:color w:val="231F1F"/>
          <w:w w:val="105"/>
        </w:rPr>
        <w:t>c</w:t>
      </w:r>
      <w:r w:rsidRPr="000A77CC">
        <w:rPr>
          <w:color w:val="231F1F"/>
          <w:w w:val="105"/>
        </w:rPr>
        <w:t>.</w:t>
      </w:r>
      <w:r w:rsidRPr="000A77CC">
        <w:rPr>
          <w:color w:val="231F1F"/>
          <w:spacing w:val="2"/>
          <w:w w:val="105"/>
        </w:rPr>
        <w:t xml:space="preserve"> </w:t>
      </w:r>
      <w:r w:rsidRPr="000A77CC">
        <w:rPr>
          <w:color w:val="231F1F"/>
          <w:w w:val="105"/>
        </w:rPr>
        <w:t>Bằng</w:t>
      </w:r>
      <w:r w:rsidRPr="000A77CC">
        <w:rPr>
          <w:color w:val="231F1F"/>
          <w:spacing w:val="3"/>
          <w:w w:val="105"/>
        </w:rPr>
        <w:t xml:space="preserve"> </w:t>
      </w:r>
      <w:r w:rsidR="004973B2" w:rsidRPr="000A77CC">
        <w:rPr>
          <w:color w:val="231F1F"/>
          <w:w w:val="105"/>
        </w:rPr>
        <w:t>c</w:t>
      </w:r>
      <w:r w:rsidRPr="000A77CC">
        <w:rPr>
          <w:color w:val="231F1F"/>
          <w:w w:val="105"/>
        </w:rPr>
        <w:t>á</w:t>
      </w:r>
      <w:r w:rsidR="004973B2" w:rsidRPr="000A77CC">
        <w:rPr>
          <w:color w:val="231F1F"/>
          <w:w w:val="105"/>
        </w:rPr>
        <w:t>c</w:t>
      </w:r>
      <w:r w:rsidRPr="000A77CC">
        <w:rPr>
          <w:color w:val="231F1F"/>
          <w:w w:val="105"/>
        </w:rPr>
        <w:t>h</w:t>
      </w:r>
      <w:r w:rsidRPr="000A77CC">
        <w:rPr>
          <w:color w:val="231F1F"/>
          <w:spacing w:val="3"/>
          <w:w w:val="105"/>
        </w:rPr>
        <w:t xml:space="preserve"> </w:t>
      </w:r>
      <w:r w:rsidRPr="000A77CC">
        <w:rPr>
          <w:color w:val="231F1F"/>
          <w:w w:val="105"/>
        </w:rPr>
        <w:t>đ</w:t>
      </w:r>
      <w:r w:rsidR="00A56E9F" w:rsidRPr="000A77CC">
        <w:rPr>
          <w:color w:val="231F1F"/>
          <w:w w:val="105"/>
        </w:rPr>
        <w:t>ó</w:t>
      </w:r>
      <w:r w:rsidRPr="000A77CC">
        <w:rPr>
          <w:color w:val="231F1F"/>
          <w:w w:val="105"/>
        </w:rPr>
        <w:t>,</w:t>
      </w:r>
      <w:r w:rsidRPr="000A77CC">
        <w:rPr>
          <w:color w:val="231F1F"/>
          <w:spacing w:val="3"/>
          <w:w w:val="105"/>
        </w:rPr>
        <w:t xml:space="preserve"> </w:t>
      </w:r>
      <w:r w:rsidRPr="000A77CC">
        <w:rPr>
          <w:color w:val="231F1F"/>
          <w:w w:val="105"/>
        </w:rPr>
        <w:t>nhà</w:t>
      </w:r>
      <w:r w:rsidRPr="000A77CC">
        <w:rPr>
          <w:color w:val="231F1F"/>
          <w:spacing w:val="3"/>
          <w:w w:val="105"/>
        </w:rPr>
        <w:t xml:space="preserve"> </w:t>
      </w:r>
      <w:r w:rsidRPr="000A77CC">
        <w:rPr>
          <w:color w:val="231F1F"/>
          <w:w w:val="105"/>
        </w:rPr>
        <w:t>phân</w:t>
      </w:r>
      <w:r w:rsidRPr="000A77CC">
        <w:rPr>
          <w:color w:val="231F1F"/>
          <w:spacing w:val="3"/>
          <w:w w:val="105"/>
        </w:rPr>
        <w:t xml:space="preserve"> </w:t>
      </w:r>
      <w:r w:rsidRPr="000A77CC">
        <w:rPr>
          <w:color w:val="231F1F"/>
          <w:w w:val="105"/>
        </w:rPr>
        <w:t>tí</w:t>
      </w:r>
      <w:r w:rsidR="004973B2" w:rsidRPr="000A77CC">
        <w:rPr>
          <w:color w:val="231F1F"/>
          <w:w w:val="105"/>
        </w:rPr>
        <w:t>c</w:t>
      </w:r>
      <w:r w:rsidRPr="000A77CC">
        <w:rPr>
          <w:color w:val="231F1F"/>
          <w:w w:val="105"/>
        </w:rPr>
        <w:t>h</w:t>
      </w:r>
      <w:r w:rsidRPr="000A77CC">
        <w:rPr>
          <w:color w:val="231F1F"/>
          <w:spacing w:val="3"/>
          <w:w w:val="105"/>
        </w:rPr>
        <w:t xml:space="preserve"> </w:t>
      </w:r>
      <w:r w:rsidR="004973B2" w:rsidRPr="000A77CC">
        <w:rPr>
          <w:color w:val="231F1F"/>
          <w:w w:val="105"/>
        </w:rPr>
        <w:t>c</w:t>
      </w:r>
      <w:r w:rsidR="00A56E9F" w:rsidRPr="000A77CC">
        <w:rPr>
          <w:color w:val="231F1F"/>
          <w:w w:val="105"/>
        </w:rPr>
        <w:t>ó</w:t>
      </w:r>
      <w:r w:rsidRPr="000A77CC">
        <w:rPr>
          <w:color w:val="231F1F"/>
          <w:spacing w:val="3"/>
          <w:w w:val="105"/>
        </w:rPr>
        <w:t xml:space="preserve"> </w:t>
      </w:r>
      <w:r w:rsidRPr="000A77CC">
        <w:rPr>
          <w:color w:val="231F1F"/>
          <w:w w:val="105"/>
        </w:rPr>
        <w:t>thể</w:t>
      </w:r>
      <w:r w:rsidRPr="000A77CC">
        <w:rPr>
          <w:color w:val="231F1F"/>
          <w:spacing w:val="3"/>
          <w:w w:val="105"/>
        </w:rPr>
        <w:t xml:space="preserve"> </w:t>
      </w:r>
      <w:r w:rsidRPr="000A77CC">
        <w:rPr>
          <w:color w:val="231F1F"/>
          <w:w w:val="105"/>
        </w:rPr>
        <w:t>xá</w:t>
      </w:r>
      <w:r w:rsidR="004973B2" w:rsidRPr="000A77CC">
        <w:rPr>
          <w:color w:val="231F1F"/>
          <w:w w:val="105"/>
        </w:rPr>
        <w:t>c</w:t>
      </w:r>
      <w:r w:rsidRPr="000A77CC">
        <w:rPr>
          <w:color w:val="231F1F"/>
          <w:spacing w:val="3"/>
          <w:w w:val="105"/>
        </w:rPr>
        <w:t xml:space="preserve"> </w:t>
      </w:r>
      <w:r w:rsidRPr="000A77CC">
        <w:rPr>
          <w:color w:val="231F1F"/>
          <w:w w:val="105"/>
        </w:rPr>
        <w:t>định</w:t>
      </w:r>
      <w:r w:rsidRPr="000A77CC">
        <w:rPr>
          <w:color w:val="231F1F"/>
          <w:spacing w:val="3"/>
          <w:w w:val="105"/>
        </w:rPr>
        <w:t xml:space="preserve"> </w:t>
      </w:r>
      <w:r w:rsidRPr="000A77CC">
        <w:rPr>
          <w:color w:val="231F1F"/>
          <w:w w:val="105"/>
        </w:rPr>
        <w:t>xem</w:t>
      </w:r>
      <w:r w:rsidRPr="000A77CC">
        <w:rPr>
          <w:color w:val="231F1F"/>
          <w:spacing w:val="3"/>
          <w:w w:val="105"/>
        </w:rPr>
        <w:t xml:space="preserve"> </w:t>
      </w:r>
      <w:r w:rsidRPr="000A77CC">
        <w:rPr>
          <w:color w:val="231F1F"/>
          <w:w w:val="105"/>
        </w:rPr>
        <w:t>liệu</w:t>
      </w:r>
      <w:r w:rsidRPr="000A77CC">
        <w:rPr>
          <w:color w:val="231F1F"/>
          <w:spacing w:val="3"/>
          <w:w w:val="105"/>
        </w:rPr>
        <w:t xml:space="preserve"> </w:t>
      </w:r>
      <w:r w:rsidRPr="000A77CC">
        <w:rPr>
          <w:color w:val="231F1F"/>
          <w:w w:val="105"/>
        </w:rPr>
        <w:t>d</w:t>
      </w:r>
      <w:r w:rsidR="00CF03B4" w:rsidRPr="000A77CC">
        <w:rPr>
          <w:color w:val="231F1F"/>
          <w:w w:val="105"/>
        </w:rPr>
        <w:t>o</w:t>
      </w:r>
      <w:r w:rsidRPr="000A77CC">
        <w:rPr>
          <w:color w:val="231F1F"/>
          <w:w w:val="105"/>
        </w:rPr>
        <w:t>anh</w:t>
      </w:r>
      <w:r w:rsidRPr="000A77CC">
        <w:rPr>
          <w:color w:val="231F1F"/>
          <w:spacing w:val="3"/>
          <w:w w:val="105"/>
        </w:rPr>
        <w:t xml:space="preserve"> </w:t>
      </w:r>
      <w:r w:rsidRPr="000A77CC">
        <w:rPr>
          <w:color w:val="231F1F"/>
          <w:w w:val="105"/>
        </w:rPr>
        <w:t>số</w:t>
      </w:r>
      <w:r w:rsidRPr="000A77CC">
        <w:rPr>
          <w:color w:val="231F1F"/>
          <w:spacing w:val="3"/>
          <w:w w:val="105"/>
        </w:rPr>
        <w:t xml:space="preserve"> </w:t>
      </w:r>
      <w:r w:rsidRPr="000A77CC">
        <w:rPr>
          <w:color w:val="231F1F"/>
          <w:w w:val="105"/>
        </w:rPr>
        <w:t>bán</w:t>
      </w:r>
      <w:r w:rsidRPr="000A77CC">
        <w:rPr>
          <w:color w:val="231F1F"/>
          <w:spacing w:val="2"/>
          <w:w w:val="105"/>
        </w:rPr>
        <w:t xml:space="preserve"> </w:t>
      </w:r>
      <w:r w:rsidRPr="000A77CC">
        <w:rPr>
          <w:color w:val="231F1F"/>
          <w:w w:val="105"/>
        </w:rPr>
        <w:t>hàng</w:t>
      </w:r>
      <w:r w:rsidRPr="000A77CC">
        <w:rPr>
          <w:color w:val="231F1F"/>
          <w:spacing w:val="3"/>
          <w:w w:val="105"/>
        </w:rPr>
        <w:t xml:space="preserve"> </w:t>
      </w:r>
      <w:r w:rsidRPr="000A77CC">
        <w:rPr>
          <w:color w:val="231F1F"/>
          <w:w w:val="105"/>
        </w:rPr>
        <w:t>thấp</w:t>
      </w:r>
      <w:r w:rsidRPr="000A77CC">
        <w:rPr>
          <w:color w:val="231F1F"/>
          <w:spacing w:val="3"/>
          <w:w w:val="105"/>
        </w:rPr>
        <w:t xml:space="preserve"> </w:t>
      </w:r>
      <w:r w:rsidRPr="000A77CC">
        <w:rPr>
          <w:color w:val="231F1F"/>
          <w:w w:val="105"/>
        </w:rPr>
        <w:t>tr</w:t>
      </w:r>
      <w:r w:rsidR="00CF03B4" w:rsidRPr="000A77CC">
        <w:rPr>
          <w:color w:val="231F1F"/>
          <w:w w:val="105"/>
        </w:rPr>
        <w:t>o</w:t>
      </w:r>
      <w:r w:rsidRPr="000A77CC">
        <w:rPr>
          <w:color w:val="231F1F"/>
          <w:w w:val="105"/>
        </w:rPr>
        <w:t>ng</w:t>
      </w:r>
      <w:r w:rsidRPr="000A77CC">
        <w:rPr>
          <w:color w:val="231F1F"/>
          <w:spacing w:val="3"/>
          <w:w w:val="105"/>
        </w:rPr>
        <w:t xml:space="preserve"> </w:t>
      </w:r>
      <w:r w:rsidRPr="000A77CC">
        <w:rPr>
          <w:color w:val="231F1F"/>
          <w:w w:val="105"/>
        </w:rPr>
        <w:t>tháng</w:t>
      </w:r>
      <w:r w:rsidRPr="000A77CC">
        <w:rPr>
          <w:color w:val="231F1F"/>
          <w:spacing w:val="3"/>
          <w:w w:val="105"/>
        </w:rPr>
        <w:t xml:space="preserve"> </w:t>
      </w:r>
      <w:r w:rsidRPr="000A77CC">
        <w:rPr>
          <w:color w:val="231F1F"/>
          <w:w w:val="105"/>
        </w:rPr>
        <w:t>3</w:t>
      </w:r>
      <w:r w:rsidRPr="000A77CC">
        <w:rPr>
          <w:color w:val="231F1F"/>
          <w:spacing w:val="3"/>
          <w:w w:val="105"/>
        </w:rPr>
        <w:t xml:space="preserve"> </w:t>
      </w:r>
      <w:r w:rsidR="004973B2" w:rsidRPr="000A77CC">
        <w:rPr>
          <w:color w:val="231F1F"/>
          <w:w w:val="105"/>
        </w:rPr>
        <w:t>c</w:t>
      </w:r>
      <w:r w:rsidR="00A56E9F" w:rsidRPr="000A77CC">
        <w:rPr>
          <w:color w:val="231F1F"/>
          <w:w w:val="105"/>
        </w:rPr>
        <w:t>ó</w:t>
      </w:r>
      <w:r w:rsidRPr="000A77CC">
        <w:rPr>
          <w:color w:val="231F1F"/>
          <w:spacing w:val="1"/>
          <w:w w:val="105"/>
        </w:rPr>
        <w:t xml:space="preserve"> </w:t>
      </w:r>
      <w:r w:rsidRPr="000A77CC">
        <w:rPr>
          <w:color w:val="231F1F"/>
          <w:w w:val="105"/>
        </w:rPr>
        <w:t>đượ</w:t>
      </w:r>
      <w:r w:rsidR="004973B2" w:rsidRPr="000A77CC">
        <w:rPr>
          <w:color w:val="231F1F"/>
          <w:w w:val="105"/>
        </w:rPr>
        <w:t>c</w:t>
      </w:r>
      <w:r w:rsidRPr="000A77CC">
        <w:rPr>
          <w:color w:val="231F1F"/>
          <w:spacing w:val="3"/>
          <w:w w:val="105"/>
        </w:rPr>
        <w:t xml:space="preserve"> </w:t>
      </w:r>
      <w:r w:rsidRPr="000A77CC">
        <w:rPr>
          <w:color w:val="231F1F"/>
          <w:w w:val="105"/>
        </w:rPr>
        <w:t>phản</w:t>
      </w:r>
      <w:r w:rsidRPr="000A77CC">
        <w:rPr>
          <w:color w:val="231F1F"/>
          <w:spacing w:val="3"/>
          <w:w w:val="105"/>
        </w:rPr>
        <w:t xml:space="preserve"> </w:t>
      </w:r>
      <w:r w:rsidRPr="000A77CC">
        <w:rPr>
          <w:color w:val="231F1F"/>
          <w:w w:val="105"/>
        </w:rPr>
        <w:t>ánh</w:t>
      </w:r>
      <w:r w:rsidRPr="000A77CC">
        <w:rPr>
          <w:color w:val="231F1F"/>
          <w:spacing w:val="4"/>
          <w:w w:val="105"/>
        </w:rPr>
        <w:t xml:space="preserve"> </w:t>
      </w:r>
      <w:r w:rsidRPr="000A77CC">
        <w:rPr>
          <w:color w:val="231F1F"/>
          <w:w w:val="105"/>
        </w:rPr>
        <w:t>ở</w:t>
      </w:r>
      <w:r w:rsidRPr="000A77CC">
        <w:rPr>
          <w:color w:val="231F1F"/>
          <w:spacing w:val="3"/>
          <w:w w:val="105"/>
        </w:rPr>
        <w:t xml:space="preserve"> </w:t>
      </w:r>
      <w:r w:rsidRPr="000A77CC">
        <w:rPr>
          <w:color w:val="231F1F"/>
          <w:w w:val="105"/>
        </w:rPr>
        <w:t>tất</w:t>
      </w:r>
      <w:r w:rsidRPr="000A77CC">
        <w:rPr>
          <w:color w:val="231F1F"/>
          <w:spacing w:val="4"/>
          <w:w w:val="105"/>
        </w:rPr>
        <w:t xml:space="preserve"> </w:t>
      </w:r>
      <w:r w:rsidR="004973B2" w:rsidRPr="000A77CC">
        <w:rPr>
          <w:color w:val="231F1F"/>
          <w:w w:val="105"/>
        </w:rPr>
        <w:t>c</w:t>
      </w:r>
      <w:r w:rsidRPr="000A77CC">
        <w:rPr>
          <w:color w:val="231F1F"/>
          <w:w w:val="105"/>
        </w:rPr>
        <w:t>ả</w:t>
      </w:r>
      <w:r w:rsidRPr="000A77CC">
        <w:rPr>
          <w:color w:val="231F1F"/>
          <w:spacing w:val="3"/>
          <w:w w:val="105"/>
        </w:rPr>
        <w:t xml:space="preserve"> </w:t>
      </w:r>
      <w:r w:rsidR="004973B2" w:rsidRPr="000A77CC">
        <w:rPr>
          <w:color w:val="231F1F"/>
          <w:w w:val="105"/>
        </w:rPr>
        <w:t>c</w:t>
      </w:r>
      <w:r w:rsidRPr="000A77CC">
        <w:rPr>
          <w:color w:val="231F1F"/>
          <w:w w:val="105"/>
        </w:rPr>
        <w:t>á</w:t>
      </w:r>
      <w:r w:rsidR="004973B2" w:rsidRPr="000A77CC">
        <w:rPr>
          <w:color w:val="231F1F"/>
          <w:w w:val="105"/>
        </w:rPr>
        <w:t>c</w:t>
      </w:r>
      <w:r w:rsidRPr="000A77CC">
        <w:rPr>
          <w:color w:val="231F1F"/>
          <w:spacing w:val="3"/>
          <w:w w:val="105"/>
        </w:rPr>
        <w:t xml:space="preserve"> </w:t>
      </w:r>
      <w:r w:rsidRPr="000A77CC">
        <w:rPr>
          <w:color w:val="231F1F"/>
          <w:w w:val="105"/>
        </w:rPr>
        <w:t>khu</w:t>
      </w:r>
      <w:r w:rsidRPr="000A77CC">
        <w:rPr>
          <w:color w:val="231F1F"/>
          <w:spacing w:val="4"/>
          <w:w w:val="105"/>
        </w:rPr>
        <w:t xml:space="preserve"> </w:t>
      </w:r>
      <w:r w:rsidRPr="000A77CC">
        <w:rPr>
          <w:color w:val="231F1F"/>
          <w:w w:val="105"/>
        </w:rPr>
        <w:t>vự</w:t>
      </w:r>
      <w:r w:rsidR="004973B2" w:rsidRPr="000A77CC">
        <w:rPr>
          <w:color w:val="231F1F"/>
          <w:w w:val="105"/>
        </w:rPr>
        <w:t>c</w:t>
      </w:r>
      <w:r w:rsidRPr="000A77CC">
        <w:rPr>
          <w:color w:val="231F1F"/>
          <w:spacing w:val="3"/>
          <w:w w:val="105"/>
        </w:rPr>
        <w:t xml:space="preserve"> </w:t>
      </w:r>
      <w:r w:rsidRPr="000A77CC">
        <w:rPr>
          <w:color w:val="231F1F"/>
          <w:w w:val="105"/>
        </w:rPr>
        <w:t>hay</w:t>
      </w:r>
      <w:r w:rsidRPr="000A77CC">
        <w:rPr>
          <w:color w:val="231F1F"/>
          <w:spacing w:val="4"/>
          <w:w w:val="105"/>
        </w:rPr>
        <w:t xml:space="preserve"> </w:t>
      </w:r>
      <w:r w:rsidR="004973B2" w:rsidRPr="000A77CC">
        <w:rPr>
          <w:color w:val="231F1F"/>
          <w:w w:val="105"/>
        </w:rPr>
        <w:t>c</w:t>
      </w:r>
      <w:r w:rsidRPr="000A77CC">
        <w:rPr>
          <w:color w:val="231F1F"/>
          <w:w w:val="105"/>
        </w:rPr>
        <w:t>hỉ</w:t>
      </w:r>
      <w:r w:rsidRPr="000A77CC">
        <w:rPr>
          <w:color w:val="231F1F"/>
          <w:spacing w:val="3"/>
          <w:w w:val="105"/>
        </w:rPr>
        <w:t xml:space="preserve"> </w:t>
      </w:r>
      <w:r w:rsidRPr="000A77CC">
        <w:rPr>
          <w:color w:val="231F1F"/>
          <w:w w:val="105"/>
        </w:rPr>
        <w:t>ở</w:t>
      </w:r>
      <w:r w:rsidRPr="000A77CC">
        <w:rPr>
          <w:color w:val="231F1F"/>
          <w:spacing w:val="4"/>
          <w:w w:val="105"/>
        </w:rPr>
        <w:t xml:space="preserve"> </w:t>
      </w:r>
      <w:r w:rsidRPr="000A77CC">
        <w:rPr>
          <w:color w:val="231F1F"/>
          <w:w w:val="105"/>
        </w:rPr>
        <w:t>một</w:t>
      </w:r>
      <w:r w:rsidRPr="000A77CC">
        <w:rPr>
          <w:color w:val="231F1F"/>
          <w:spacing w:val="3"/>
          <w:w w:val="105"/>
        </w:rPr>
        <w:t xml:space="preserve"> </w:t>
      </w:r>
      <w:r w:rsidRPr="000A77CC">
        <w:rPr>
          <w:color w:val="231F1F"/>
          <w:w w:val="105"/>
        </w:rPr>
        <w:t>khu</w:t>
      </w:r>
      <w:r w:rsidRPr="000A77CC">
        <w:rPr>
          <w:color w:val="231F1F"/>
          <w:spacing w:val="3"/>
          <w:w w:val="105"/>
        </w:rPr>
        <w:t xml:space="preserve"> </w:t>
      </w:r>
      <w:r w:rsidRPr="000A77CC">
        <w:rPr>
          <w:color w:val="231F1F"/>
          <w:w w:val="105"/>
        </w:rPr>
        <w:t>vự</w:t>
      </w:r>
      <w:r w:rsidR="004973B2" w:rsidRPr="000A77CC">
        <w:rPr>
          <w:color w:val="231F1F"/>
          <w:w w:val="105"/>
        </w:rPr>
        <w:t>c</w:t>
      </w:r>
      <w:r w:rsidRPr="000A77CC">
        <w:rPr>
          <w:color w:val="231F1F"/>
          <w:spacing w:val="4"/>
          <w:w w:val="105"/>
        </w:rPr>
        <w:t xml:space="preserve"> </w:t>
      </w:r>
      <w:r w:rsidR="004973B2" w:rsidRPr="000A77CC">
        <w:rPr>
          <w:color w:val="231F1F"/>
          <w:w w:val="105"/>
        </w:rPr>
        <w:t>c</w:t>
      </w:r>
      <w:r w:rsidRPr="000A77CC">
        <w:rPr>
          <w:color w:val="231F1F"/>
          <w:w w:val="105"/>
        </w:rPr>
        <w:t>ụ</w:t>
      </w:r>
      <w:r w:rsidRPr="000A77CC">
        <w:rPr>
          <w:color w:val="231F1F"/>
          <w:spacing w:val="3"/>
          <w:w w:val="105"/>
        </w:rPr>
        <w:t xml:space="preserve"> </w:t>
      </w:r>
      <w:r w:rsidRPr="000A77CC">
        <w:rPr>
          <w:color w:val="231F1F"/>
          <w:w w:val="105"/>
        </w:rPr>
        <w:t>thể.</w:t>
      </w:r>
      <w:r w:rsidRPr="000A77CC">
        <w:rPr>
          <w:color w:val="231F1F"/>
          <w:spacing w:val="4"/>
          <w:w w:val="105"/>
        </w:rPr>
        <w:t xml:space="preserve"> </w:t>
      </w:r>
      <w:r w:rsidRPr="000A77CC">
        <w:rPr>
          <w:color w:val="231F1F"/>
          <w:w w:val="105"/>
        </w:rPr>
        <w:t>L</w:t>
      </w:r>
      <w:r w:rsidR="00CF03B4" w:rsidRPr="000A77CC">
        <w:rPr>
          <w:color w:val="231F1F"/>
          <w:w w:val="105"/>
        </w:rPr>
        <w:t>o</w:t>
      </w:r>
      <w:r w:rsidRPr="000A77CC">
        <w:rPr>
          <w:color w:val="231F1F"/>
          <w:w w:val="105"/>
        </w:rPr>
        <w:t>ại</w:t>
      </w:r>
      <w:r w:rsidRPr="000A77CC">
        <w:rPr>
          <w:color w:val="231F1F"/>
          <w:spacing w:val="3"/>
          <w:w w:val="105"/>
        </w:rPr>
        <w:t xml:space="preserve"> </w:t>
      </w:r>
      <w:r w:rsidRPr="000A77CC">
        <w:rPr>
          <w:color w:val="231F1F"/>
          <w:w w:val="105"/>
        </w:rPr>
        <w:t>h</w:t>
      </w:r>
      <w:r w:rsidR="00CF03B4" w:rsidRPr="000A77CC">
        <w:rPr>
          <w:color w:val="231F1F"/>
          <w:w w:val="105"/>
        </w:rPr>
        <w:t>o</w:t>
      </w:r>
      <w:r w:rsidRPr="000A77CC">
        <w:rPr>
          <w:color w:val="231F1F"/>
          <w:w w:val="105"/>
        </w:rPr>
        <w:t>ạt</w:t>
      </w:r>
      <w:r w:rsidRPr="000A77CC">
        <w:rPr>
          <w:color w:val="231F1F"/>
          <w:spacing w:val="4"/>
          <w:w w:val="105"/>
        </w:rPr>
        <w:t xml:space="preserve"> </w:t>
      </w:r>
      <w:r w:rsidRPr="000A77CC">
        <w:rPr>
          <w:color w:val="231F1F"/>
          <w:w w:val="105"/>
        </w:rPr>
        <w:t>động</w:t>
      </w:r>
      <w:r w:rsidRPr="000A77CC">
        <w:rPr>
          <w:color w:val="231F1F"/>
          <w:spacing w:val="3"/>
          <w:w w:val="105"/>
        </w:rPr>
        <w:t xml:space="preserve"> </w:t>
      </w:r>
      <w:r w:rsidR="004973B2" w:rsidRPr="000A77CC">
        <w:rPr>
          <w:color w:val="231F1F"/>
          <w:w w:val="105"/>
        </w:rPr>
        <w:t>c</w:t>
      </w:r>
      <w:r w:rsidRPr="000A77CC">
        <w:rPr>
          <w:color w:val="231F1F"/>
          <w:w w:val="105"/>
        </w:rPr>
        <w:t>hi</w:t>
      </w:r>
      <w:r w:rsidRPr="000A77CC">
        <w:rPr>
          <w:color w:val="231F1F"/>
          <w:spacing w:val="3"/>
          <w:w w:val="105"/>
        </w:rPr>
        <w:t xml:space="preserve"> </w:t>
      </w:r>
      <w:r w:rsidRPr="000A77CC">
        <w:rPr>
          <w:color w:val="231F1F"/>
          <w:w w:val="105"/>
        </w:rPr>
        <w:t>tiết</w:t>
      </w:r>
      <w:r w:rsidRPr="000A77CC">
        <w:rPr>
          <w:color w:val="231F1F"/>
          <w:spacing w:val="4"/>
          <w:w w:val="105"/>
        </w:rPr>
        <w:t xml:space="preserve"> </w:t>
      </w:r>
      <w:r w:rsidRPr="000A77CC">
        <w:rPr>
          <w:color w:val="231F1F"/>
          <w:w w:val="105"/>
        </w:rPr>
        <w:t>này</w:t>
      </w:r>
      <w:r w:rsidRPr="000A77CC">
        <w:rPr>
          <w:color w:val="231F1F"/>
          <w:spacing w:val="3"/>
          <w:w w:val="105"/>
        </w:rPr>
        <w:t xml:space="preserve"> </w:t>
      </w:r>
      <w:r w:rsidRPr="000A77CC">
        <w:rPr>
          <w:color w:val="231F1F"/>
          <w:w w:val="105"/>
        </w:rPr>
        <w:t>thậm</w:t>
      </w:r>
      <w:r w:rsidRPr="000A77CC">
        <w:rPr>
          <w:color w:val="231F1F"/>
          <w:spacing w:val="1"/>
          <w:w w:val="105"/>
        </w:rPr>
        <w:t xml:space="preserve"> </w:t>
      </w:r>
      <w:r w:rsidR="004973B2" w:rsidRPr="000A77CC">
        <w:rPr>
          <w:color w:val="231F1F"/>
          <w:w w:val="105"/>
        </w:rPr>
        <w:t>c</w:t>
      </w:r>
      <w:r w:rsidRPr="000A77CC">
        <w:rPr>
          <w:color w:val="231F1F"/>
          <w:w w:val="105"/>
        </w:rPr>
        <w:t>hí</w:t>
      </w:r>
      <w:r w:rsidRPr="000A77CC">
        <w:rPr>
          <w:color w:val="231F1F"/>
          <w:spacing w:val="2"/>
          <w:w w:val="105"/>
        </w:rPr>
        <w:t xml:space="preserve"> </w:t>
      </w:r>
      <w:r w:rsidR="004973B2" w:rsidRPr="000A77CC">
        <w:rPr>
          <w:color w:val="231F1F"/>
          <w:w w:val="105"/>
        </w:rPr>
        <w:t>c</w:t>
      </w:r>
      <w:r w:rsidR="00A56E9F" w:rsidRPr="000A77CC">
        <w:rPr>
          <w:color w:val="231F1F"/>
          <w:w w:val="105"/>
        </w:rPr>
        <w:t>ó</w:t>
      </w:r>
      <w:r w:rsidRPr="000A77CC">
        <w:rPr>
          <w:color w:val="231F1F"/>
          <w:spacing w:val="3"/>
          <w:w w:val="105"/>
        </w:rPr>
        <w:t xml:space="preserve"> </w:t>
      </w:r>
      <w:r w:rsidRPr="000A77CC">
        <w:rPr>
          <w:color w:val="231F1F"/>
          <w:w w:val="105"/>
        </w:rPr>
        <w:t>thể</w:t>
      </w:r>
      <w:r w:rsidRPr="000A77CC">
        <w:rPr>
          <w:color w:val="231F1F"/>
          <w:spacing w:val="3"/>
          <w:w w:val="105"/>
        </w:rPr>
        <w:t xml:space="preserve"> </w:t>
      </w:r>
      <w:r w:rsidRPr="000A77CC">
        <w:rPr>
          <w:color w:val="231F1F"/>
          <w:w w:val="105"/>
        </w:rPr>
        <w:t>đượ</w:t>
      </w:r>
      <w:r w:rsidR="004973B2" w:rsidRPr="000A77CC">
        <w:rPr>
          <w:color w:val="231F1F"/>
          <w:w w:val="105"/>
        </w:rPr>
        <w:t>c</w:t>
      </w:r>
      <w:r w:rsidRPr="000A77CC">
        <w:rPr>
          <w:color w:val="231F1F"/>
          <w:spacing w:val="3"/>
          <w:w w:val="105"/>
        </w:rPr>
        <w:t xml:space="preserve"> </w:t>
      </w:r>
      <w:r w:rsidRPr="000A77CC">
        <w:rPr>
          <w:color w:val="231F1F"/>
          <w:w w:val="105"/>
        </w:rPr>
        <w:t>mở</w:t>
      </w:r>
      <w:r w:rsidRPr="000A77CC">
        <w:rPr>
          <w:color w:val="231F1F"/>
          <w:spacing w:val="3"/>
          <w:w w:val="105"/>
        </w:rPr>
        <w:t xml:space="preserve"> </w:t>
      </w:r>
      <w:r w:rsidRPr="000A77CC">
        <w:rPr>
          <w:color w:val="231F1F"/>
          <w:w w:val="105"/>
        </w:rPr>
        <w:t>rộng</w:t>
      </w:r>
      <w:r w:rsidRPr="000A77CC">
        <w:rPr>
          <w:color w:val="231F1F"/>
          <w:spacing w:val="3"/>
          <w:w w:val="105"/>
        </w:rPr>
        <w:t xml:space="preserve"> </w:t>
      </w:r>
      <w:r w:rsidR="004973B2" w:rsidRPr="000A77CC">
        <w:rPr>
          <w:color w:val="231F1F"/>
          <w:w w:val="105"/>
        </w:rPr>
        <w:t>c</w:t>
      </w:r>
      <w:r w:rsidRPr="000A77CC">
        <w:rPr>
          <w:color w:val="231F1F"/>
          <w:w w:val="105"/>
        </w:rPr>
        <w:t>h</w:t>
      </w:r>
      <w:r w:rsidR="00CF03B4" w:rsidRPr="000A77CC">
        <w:rPr>
          <w:color w:val="231F1F"/>
          <w:w w:val="105"/>
        </w:rPr>
        <w:t>o</w:t>
      </w:r>
      <w:r w:rsidRPr="000A77CC">
        <w:rPr>
          <w:color w:val="231F1F"/>
          <w:spacing w:val="3"/>
          <w:w w:val="105"/>
        </w:rPr>
        <w:t xml:space="preserve"> </w:t>
      </w:r>
      <w:r w:rsidRPr="000A77CC">
        <w:rPr>
          <w:color w:val="231F1F"/>
          <w:w w:val="105"/>
        </w:rPr>
        <w:t>đến</w:t>
      </w:r>
      <w:r w:rsidRPr="000A77CC">
        <w:rPr>
          <w:color w:val="231F1F"/>
          <w:spacing w:val="3"/>
          <w:w w:val="105"/>
        </w:rPr>
        <w:t xml:space="preserve"> </w:t>
      </w:r>
      <w:r w:rsidRPr="000A77CC">
        <w:rPr>
          <w:color w:val="231F1F"/>
          <w:w w:val="105"/>
        </w:rPr>
        <w:t>khi</w:t>
      </w:r>
      <w:r w:rsidRPr="000A77CC">
        <w:rPr>
          <w:color w:val="231F1F"/>
          <w:spacing w:val="3"/>
          <w:w w:val="105"/>
        </w:rPr>
        <w:t xml:space="preserve"> </w:t>
      </w:r>
      <w:r w:rsidRPr="000A77CC">
        <w:rPr>
          <w:color w:val="231F1F"/>
          <w:w w:val="105"/>
        </w:rPr>
        <w:t>nhà</w:t>
      </w:r>
      <w:r w:rsidRPr="000A77CC">
        <w:rPr>
          <w:color w:val="231F1F"/>
          <w:spacing w:val="3"/>
          <w:w w:val="105"/>
        </w:rPr>
        <w:t xml:space="preserve"> </w:t>
      </w:r>
      <w:r w:rsidRPr="000A77CC">
        <w:rPr>
          <w:color w:val="231F1F"/>
          <w:w w:val="105"/>
        </w:rPr>
        <w:t>phân</w:t>
      </w:r>
      <w:r w:rsidRPr="000A77CC">
        <w:rPr>
          <w:color w:val="231F1F"/>
          <w:spacing w:val="3"/>
          <w:w w:val="105"/>
        </w:rPr>
        <w:t xml:space="preserve"> </w:t>
      </w:r>
      <w:r w:rsidRPr="000A77CC">
        <w:rPr>
          <w:color w:val="231F1F"/>
          <w:w w:val="105"/>
        </w:rPr>
        <w:t>tí</w:t>
      </w:r>
      <w:r w:rsidR="004973B2" w:rsidRPr="000A77CC">
        <w:rPr>
          <w:color w:val="231F1F"/>
          <w:w w:val="105"/>
        </w:rPr>
        <w:t>c</w:t>
      </w:r>
      <w:r w:rsidRPr="000A77CC">
        <w:rPr>
          <w:color w:val="231F1F"/>
          <w:w w:val="105"/>
        </w:rPr>
        <w:t>h</w:t>
      </w:r>
      <w:r w:rsidRPr="000A77CC">
        <w:rPr>
          <w:color w:val="231F1F"/>
          <w:spacing w:val="3"/>
          <w:w w:val="105"/>
        </w:rPr>
        <w:t xml:space="preserve"> </w:t>
      </w:r>
      <w:r w:rsidRPr="000A77CC">
        <w:rPr>
          <w:color w:val="231F1F"/>
          <w:w w:val="105"/>
        </w:rPr>
        <w:t>dữ</w:t>
      </w:r>
      <w:r w:rsidRPr="000A77CC">
        <w:rPr>
          <w:color w:val="231F1F"/>
          <w:spacing w:val="3"/>
          <w:w w:val="105"/>
        </w:rPr>
        <w:t xml:space="preserve"> </w:t>
      </w:r>
      <w:r w:rsidRPr="000A77CC">
        <w:rPr>
          <w:color w:val="231F1F"/>
          <w:w w:val="105"/>
        </w:rPr>
        <w:t>liệu</w:t>
      </w:r>
      <w:r w:rsidRPr="000A77CC">
        <w:rPr>
          <w:color w:val="231F1F"/>
          <w:spacing w:val="3"/>
          <w:w w:val="105"/>
        </w:rPr>
        <w:t xml:space="preserve"> </w:t>
      </w:r>
      <w:r w:rsidRPr="000A77CC">
        <w:rPr>
          <w:color w:val="231F1F"/>
          <w:w w:val="105"/>
        </w:rPr>
        <w:t>xá</w:t>
      </w:r>
      <w:r w:rsidR="004973B2" w:rsidRPr="000A77CC">
        <w:rPr>
          <w:color w:val="231F1F"/>
          <w:w w:val="105"/>
        </w:rPr>
        <w:t>c</w:t>
      </w:r>
      <w:r w:rsidRPr="000A77CC">
        <w:rPr>
          <w:color w:val="231F1F"/>
          <w:spacing w:val="3"/>
          <w:w w:val="105"/>
        </w:rPr>
        <w:t xml:space="preserve"> </w:t>
      </w:r>
      <w:r w:rsidRPr="000A77CC">
        <w:rPr>
          <w:color w:val="231F1F"/>
          <w:w w:val="105"/>
        </w:rPr>
        <w:t>định</w:t>
      </w:r>
      <w:r w:rsidRPr="000A77CC">
        <w:rPr>
          <w:color w:val="231F1F"/>
          <w:spacing w:val="2"/>
          <w:w w:val="105"/>
        </w:rPr>
        <w:t xml:space="preserve"> </w:t>
      </w:r>
      <w:r w:rsidRPr="000A77CC">
        <w:rPr>
          <w:color w:val="231F1F"/>
          <w:w w:val="105"/>
        </w:rPr>
        <w:t>đượ</w:t>
      </w:r>
      <w:r w:rsidR="004973B2" w:rsidRPr="000A77CC">
        <w:rPr>
          <w:color w:val="231F1F"/>
          <w:w w:val="105"/>
        </w:rPr>
        <w:t>c</w:t>
      </w:r>
      <w:r w:rsidRPr="000A77CC">
        <w:rPr>
          <w:color w:val="231F1F"/>
          <w:spacing w:val="3"/>
          <w:w w:val="105"/>
        </w:rPr>
        <w:t xml:space="preserve"> </w:t>
      </w:r>
      <w:r w:rsidR="004973B2" w:rsidRPr="000A77CC">
        <w:rPr>
          <w:color w:val="231F1F"/>
          <w:w w:val="105"/>
        </w:rPr>
        <w:t>c</w:t>
      </w:r>
      <w:r w:rsidRPr="000A77CC">
        <w:rPr>
          <w:color w:val="231F1F"/>
          <w:w w:val="105"/>
        </w:rPr>
        <w:t>ửa</w:t>
      </w:r>
      <w:r w:rsidRPr="000A77CC">
        <w:rPr>
          <w:color w:val="231F1F"/>
          <w:spacing w:val="3"/>
          <w:w w:val="105"/>
        </w:rPr>
        <w:t xml:space="preserve"> </w:t>
      </w:r>
      <w:r w:rsidRPr="000A77CC">
        <w:rPr>
          <w:color w:val="231F1F"/>
          <w:w w:val="105"/>
        </w:rPr>
        <w:t>hàng</w:t>
      </w:r>
      <w:r w:rsidRPr="000A77CC">
        <w:rPr>
          <w:color w:val="231F1F"/>
          <w:spacing w:val="3"/>
          <w:w w:val="105"/>
        </w:rPr>
        <w:t xml:space="preserve"> </w:t>
      </w:r>
      <w:r w:rsidRPr="000A77CC">
        <w:rPr>
          <w:color w:val="231F1F"/>
          <w:w w:val="105"/>
        </w:rPr>
        <w:t>đang</w:t>
      </w:r>
      <w:r w:rsidRPr="000A77CC">
        <w:rPr>
          <w:color w:val="231F1F"/>
          <w:spacing w:val="3"/>
          <w:w w:val="105"/>
        </w:rPr>
        <w:t xml:space="preserve"> </w:t>
      </w:r>
      <w:r w:rsidRPr="000A77CC">
        <w:rPr>
          <w:color w:val="231F1F"/>
          <w:w w:val="105"/>
        </w:rPr>
        <w:t>h</w:t>
      </w:r>
      <w:r w:rsidR="00CF03B4" w:rsidRPr="000A77CC">
        <w:rPr>
          <w:color w:val="231F1F"/>
          <w:w w:val="105"/>
        </w:rPr>
        <w:t>o</w:t>
      </w:r>
      <w:r w:rsidRPr="000A77CC">
        <w:rPr>
          <w:color w:val="231F1F"/>
          <w:w w:val="105"/>
        </w:rPr>
        <w:t>ạt</w:t>
      </w:r>
      <w:r w:rsidRPr="000A77CC">
        <w:rPr>
          <w:color w:val="231F1F"/>
          <w:spacing w:val="3"/>
          <w:w w:val="105"/>
        </w:rPr>
        <w:t xml:space="preserve"> </w:t>
      </w:r>
      <w:r w:rsidRPr="000A77CC">
        <w:rPr>
          <w:color w:val="231F1F"/>
          <w:w w:val="105"/>
        </w:rPr>
        <w:t>động</w:t>
      </w:r>
      <w:r w:rsidRPr="000A77CC">
        <w:rPr>
          <w:color w:val="231F1F"/>
          <w:spacing w:val="3"/>
          <w:w w:val="105"/>
        </w:rPr>
        <w:t xml:space="preserve"> </w:t>
      </w:r>
      <w:r w:rsidRPr="000A77CC">
        <w:rPr>
          <w:color w:val="231F1F"/>
          <w:w w:val="105"/>
        </w:rPr>
        <w:t>dưới</w:t>
      </w:r>
      <w:r w:rsidRPr="000A77CC">
        <w:rPr>
          <w:color w:val="231F1F"/>
          <w:spacing w:val="-73"/>
          <w:w w:val="105"/>
        </w:rPr>
        <w:t xml:space="preserve"> </w:t>
      </w:r>
      <w:r w:rsidRPr="000A77CC">
        <w:rPr>
          <w:color w:val="231F1F"/>
          <w:w w:val="105"/>
        </w:rPr>
        <w:t>mứ</w:t>
      </w:r>
      <w:r w:rsidR="004973B2" w:rsidRPr="000A77CC">
        <w:rPr>
          <w:color w:val="231F1F"/>
          <w:w w:val="105"/>
        </w:rPr>
        <w:t>c</w:t>
      </w:r>
      <w:r w:rsidRPr="000A77CC">
        <w:rPr>
          <w:color w:val="231F1F"/>
          <w:w w:val="105"/>
        </w:rPr>
        <w:t xml:space="preserve"> bình</w:t>
      </w:r>
      <w:r w:rsidRPr="000A77CC">
        <w:rPr>
          <w:color w:val="231F1F"/>
          <w:spacing w:val="1"/>
          <w:w w:val="105"/>
        </w:rPr>
        <w:t xml:space="preserve"> </w:t>
      </w:r>
      <w:r w:rsidRPr="000A77CC">
        <w:rPr>
          <w:color w:val="231F1F"/>
          <w:w w:val="105"/>
        </w:rPr>
        <w:t>thường.</w:t>
      </w:r>
    </w:p>
    <w:p w14:paraId="01503B93" w14:textId="4D8EAA31" w:rsidR="00FA0423" w:rsidRPr="000A77CC" w:rsidRDefault="00FA0423" w:rsidP="00FA0423">
      <w:pPr>
        <w:pStyle w:val="BodyText"/>
        <w:spacing w:before="2"/>
        <w:ind w:left="1908" w:right="109" w:firstLine="261"/>
      </w:pPr>
      <w:r w:rsidRPr="000A77CC">
        <w:rPr>
          <w:color w:val="231F1F"/>
          <w:w w:val="105"/>
        </w:rPr>
        <w:t>Kị</w:t>
      </w:r>
      <w:r w:rsidR="004973B2" w:rsidRPr="000A77CC">
        <w:rPr>
          <w:color w:val="231F1F"/>
          <w:w w:val="105"/>
        </w:rPr>
        <w:t>c</w:t>
      </w:r>
      <w:r w:rsidRPr="000A77CC">
        <w:rPr>
          <w:color w:val="231F1F"/>
          <w:w w:val="105"/>
        </w:rPr>
        <w:t>h</w:t>
      </w:r>
      <w:r w:rsidRPr="000A77CC">
        <w:rPr>
          <w:color w:val="231F1F"/>
          <w:spacing w:val="2"/>
          <w:w w:val="105"/>
        </w:rPr>
        <w:t xml:space="preserve"> </w:t>
      </w:r>
      <w:r w:rsidRPr="000A77CC">
        <w:rPr>
          <w:color w:val="231F1F"/>
          <w:w w:val="105"/>
        </w:rPr>
        <w:t>bản</w:t>
      </w:r>
      <w:r w:rsidRPr="000A77CC">
        <w:rPr>
          <w:color w:val="231F1F"/>
          <w:spacing w:val="3"/>
          <w:w w:val="105"/>
        </w:rPr>
        <w:t xml:space="preserve"> </w:t>
      </w:r>
      <w:r w:rsidRPr="000A77CC">
        <w:rPr>
          <w:color w:val="231F1F"/>
          <w:w w:val="105"/>
        </w:rPr>
        <w:t>bán</w:t>
      </w:r>
      <w:r w:rsidRPr="000A77CC">
        <w:rPr>
          <w:color w:val="231F1F"/>
          <w:spacing w:val="3"/>
          <w:w w:val="105"/>
        </w:rPr>
        <w:t xml:space="preserve"> </w:t>
      </w:r>
      <w:r w:rsidRPr="000A77CC">
        <w:rPr>
          <w:color w:val="231F1F"/>
          <w:w w:val="105"/>
        </w:rPr>
        <w:t>hàng</w:t>
      </w:r>
      <w:r w:rsidRPr="000A77CC">
        <w:rPr>
          <w:color w:val="231F1F"/>
          <w:spacing w:val="3"/>
          <w:w w:val="105"/>
        </w:rPr>
        <w:t xml:space="preserve"> </w:t>
      </w:r>
      <w:r w:rsidRPr="000A77CC">
        <w:rPr>
          <w:color w:val="231F1F"/>
          <w:w w:val="105"/>
        </w:rPr>
        <w:t>tháng</w:t>
      </w:r>
      <w:r w:rsidRPr="000A77CC">
        <w:rPr>
          <w:color w:val="231F1F"/>
          <w:spacing w:val="2"/>
          <w:w w:val="105"/>
        </w:rPr>
        <w:t xml:space="preserve"> </w:t>
      </w:r>
      <w:r w:rsidRPr="000A77CC">
        <w:rPr>
          <w:color w:val="231F1F"/>
          <w:w w:val="105"/>
        </w:rPr>
        <w:t>3</w:t>
      </w:r>
      <w:r w:rsidRPr="000A77CC">
        <w:rPr>
          <w:color w:val="231F1F"/>
          <w:spacing w:val="3"/>
          <w:w w:val="105"/>
        </w:rPr>
        <w:t xml:space="preserve"> </w:t>
      </w:r>
      <w:r w:rsidR="004973B2" w:rsidRPr="000A77CC">
        <w:rPr>
          <w:color w:val="231F1F"/>
          <w:w w:val="105"/>
        </w:rPr>
        <w:t>c</w:t>
      </w:r>
      <w:r w:rsidR="00A56E9F" w:rsidRPr="000A77CC">
        <w:rPr>
          <w:color w:val="231F1F"/>
          <w:w w:val="105"/>
        </w:rPr>
        <w:t>ó</w:t>
      </w:r>
      <w:r w:rsidRPr="000A77CC">
        <w:rPr>
          <w:color w:val="231F1F"/>
          <w:spacing w:val="3"/>
          <w:w w:val="105"/>
        </w:rPr>
        <w:t xml:space="preserve"> </w:t>
      </w:r>
      <w:r w:rsidRPr="000A77CC">
        <w:rPr>
          <w:color w:val="231F1F"/>
          <w:w w:val="105"/>
        </w:rPr>
        <w:t>thể</w:t>
      </w:r>
      <w:r w:rsidRPr="000A77CC">
        <w:rPr>
          <w:color w:val="231F1F"/>
          <w:spacing w:val="3"/>
          <w:w w:val="105"/>
        </w:rPr>
        <w:t xml:space="preserve"> </w:t>
      </w:r>
      <w:r w:rsidRPr="000A77CC">
        <w:rPr>
          <w:color w:val="231F1F"/>
          <w:w w:val="105"/>
        </w:rPr>
        <w:t>xảy</w:t>
      </w:r>
      <w:r w:rsidRPr="000A77CC">
        <w:rPr>
          <w:color w:val="231F1F"/>
          <w:spacing w:val="2"/>
          <w:w w:val="105"/>
        </w:rPr>
        <w:t xml:space="preserve"> </w:t>
      </w:r>
      <w:r w:rsidRPr="000A77CC">
        <w:rPr>
          <w:color w:val="231F1F"/>
          <w:w w:val="105"/>
        </w:rPr>
        <w:t>ra</w:t>
      </w:r>
      <w:r w:rsidRPr="000A77CC">
        <w:rPr>
          <w:color w:val="231F1F"/>
          <w:spacing w:val="3"/>
          <w:w w:val="105"/>
        </w:rPr>
        <w:t xml:space="preserve"> </w:t>
      </w:r>
      <w:r w:rsidRPr="000A77CC">
        <w:rPr>
          <w:color w:val="231F1F"/>
          <w:w w:val="105"/>
        </w:rPr>
        <w:t>vì</w:t>
      </w:r>
      <w:r w:rsidRPr="000A77CC">
        <w:rPr>
          <w:color w:val="231F1F"/>
          <w:spacing w:val="3"/>
          <w:w w:val="105"/>
        </w:rPr>
        <w:t xml:space="preserve"> </w:t>
      </w:r>
      <w:r w:rsidRPr="000A77CC">
        <w:rPr>
          <w:color w:val="231F1F"/>
          <w:w w:val="105"/>
        </w:rPr>
        <w:t>hệ</w:t>
      </w:r>
      <w:r w:rsidRPr="000A77CC">
        <w:rPr>
          <w:color w:val="231F1F"/>
          <w:spacing w:val="3"/>
          <w:w w:val="105"/>
        </w:rPr>
        <w:t xml:space="preserve"> </w:t>
      </w:r>
      <w:r w:rsidRPr="000A77CC">
        <w:rPr>
          <w:color w:val="231F1F"/>
          <w:w w:val="105"/>
        </w:rPr>
        <w:t>thống</w:t>
      </w:r>
      <w:r w:rsidRPr="000A77CC">
        <w:rPr>
          <w:color w:val="231F1F"/>
          <w:spacing w:val="3"/>
          <w:w w:val="105"/>
        </w:rPr>
        <w:t xml:space="preserve"> </w:t>
      </w:r>
      <w:r w:rsidRPr="000A77CC">
        <w:rPr>
          <w:color w:val="231F1F"/>
          <w:w w:val="105"/>
        </w:rPr>
        <w:t>phân</w:t>
      </w:r>
      <w:r w:rsidRPr="000A77CC">
        <w:rPr>
          <w:color w:val="231F1F"/>
          <w:spacing w:val="2"/>
          <w:w w:val="105"/>
        </w:rPr>
        <w:t xml:space="preserve"> </w:t>
      </w:r>
      <w:r w:rsidR="004973B2" w:rsidRPr="000A77CC">
        <w:rPr>
          <w:color w:val="231F1F"/>
          <w:w w:val="105"/>
        </w:rPr>
        <w:t>c</w:t>
      </w:r>
      <w:r w:rsidRPr="000A77CC">
        <w:rPr>
          <w:color w:val="231F1F"/>
          <w:w w:val="105"/>
        </w:rPr>
        <w:t>ấp</w:t>
      </w:r>
      <w:r w:rsidRPr="000A77CC">
        <w:rPr>
          <w:color w:val="231F1F"/>
          <w:spacing w:val="3"/>
          <w:w w:val="105"/>
        </w:rPr>
        <w:t xml:space="preserve"> </w:t>
      </w:r>
      <w:r w:rsidRPr="000A77CC">
        <w:rPr>
          <w:color w:val="231F1F"/>
          <w:w w:val="105"/>
        </w:rPr>
        <w:t>thuộ</w:t>
      </w:r>
      <w:r w:rsidR="004973B2" w:rsidRPr="000A77CC">
        <w:rPr>
          <w:color w:val="231F1F"/>
          <w:w w:val="105"/>
        </w:rPr>
        <w:t>c</w:t>
      </w:r>
      <w:r w:rsidRPr="000A77CC">
        <w:rPr>
          <w:color w:val="231F1F"/>
          <w:spacing w:val="3"/>
          <w:w w:val="105"/>
        </w:rPr>
        <w:t xml:space="preserve"> </w:t>
      </w:r>
      <w:r w:rsidRPr="000A77CC">
        <w:rPr>
          <w:color w:val="231F1F"/>
          <w:w w:val="105"/>
        </w:rPr>
        <w:t>tính</w:t>
      </w:r>
      <w:r w:rsidRPr="000A77CC">
        <w:rPr>
          <w:color w:val="231F1F"/>
          <w:spacing w:val="3"/>
          <w:w w:val="105"/>
        </w:rPr>
        <w:t xml:space="preserve"> </w:t>
      </w:r>
      <w:r w:rsidR="004973B2" w:rsidRPr="000A77CC">
        <w:rPr>
          <w:color w:val="231F1F"/>
          <w:w w:val="105"/>
        </w:rPr>
        <w:t>c</w:t>
      </w:r>
      <w:r w:rsidRPr="000A77CC">
        <w:rPr>
          <w:color w:val="231F1F"/>
          <w:w w:val="105"/>
        </w:rPr>
        <w:t>h</w:t>
      </w:r>
      <w:r w:rsidR="00CF03B4" w:rsidRPr="000A77CC">
        <w:rPr>
          <w:color w:val="231F1F"/>
          <w:w w:val="105"/>
        </w:rPr>
        <w:t>o</w:t>
      </w:r>
      <w:r w:rsidRPr="000A77CC">
        <w:rPr>
          <w:color w:val="231F1F"/>
          <w:spacing w:val="2"/>
          <w:w w:val="105"/>
        </w:rPr>
        <w:t xml:space="preserve"> </w:t>
      </w:r>
      <w:r w:rsidRPr="000A77CC">
        <w:rPr>
          <w:color w:val="231F1F"/>
          <w:w w:val="105"/>
        </w:rPr>
        <w:t>phép</w:t>
      </w:r>
      <w:r w:rsidRPr="000A77CC">
        <w:rPr>
          <w:color w:val="231F1F"/>
          <w:spacing w:val="3"/>
          <w:w w:val="105"/>
        </w:rPr>
        <w:t xml:space="preserve"> </w:t>
      </w:r>
      <w:r w:rsidRPr="000A77CC">
        <w:rPr>
          <w:color w:val="231F1F"/>
          <w:w w:val="105"/>
        </w:rPr>
        <w:t>kh</w:t>
      </w:r>
      <w:r w:rsidR="00CF03B4" w:rsidRPr="000A77CC">
        <w:rPr>
          <w:color w:val="231F1F"/>
          <w:w w:val="105"/>
        </w:rPr>
        <w:t>o</w:t>
      </w:r>
      <w:r w:rsidRPr="000A77CC">
        <w:rPr>
          <w:color w:val="231F1F"/>
          <w:spacing w:val="3"/>
          <w:w w:val="105"/>
        </w:rPr>
        <w:t xml:space="preserve"> </w:t>
      </w:r>
      <w:r w:rsidRPr="000A77CC">
        <w:rPr>
          <w:color w:val="231F1F"/>
          <w:w w:val="105"/>
        </w:rPr>
        <w:t>dữ</w:t>
      </w:r>
      <w:r w:rsidRPr="000A77CC">
        <w:rPr>
          <w:color w:val="231F1F"/>
          <w:spacing w:val="3"/>
          <w:w w:val="105"/>
        </w:rPr>
        <w:t xml:space="preserve"> </w:t>
      </w:r>
      <w:r w:rsidRPr="000A77CC">
        <w:rPr>
          <w:color w:val="231F1F"/>
          <w:w w:val="105"/>
        </w:rPr>
        <w:t>liệu</w:t>
      </w:r>
      <w:r w:rsidRPr="000A77CC">
        <w:rPr>
          <w:color w:val="231F1F"/>
          <w:spacing w:val="3"/>
          <w:w w:val="105"/>
        </w:rPr>
        <w:t xml:space="preserve"> </w:t>
      </w:r>
      <w:r w:rsidRPr="000A77CC">
        <w:rPr>
          <w:color w:val="231F1F"/>
          <w:w w:val="105"/>
        </w:rPr>
        <w:t>và</w:t>
      </w:r>
      <w:r w:rsidRPr="000A77CC">
        <w:rPr>
          <w:color w:val="231F1F"/>
          <w:spacing w:val="-73"/>
          <w:w w:val="105"/>
        </w:rPr>
        <w:t xml:space="preserve"> </w:t>
      </w:r>
      <w:r w:rsidRPr="000A77CC">
        <w:rPr>
          <w:color w:val="231F1F"/>
          <w:w w:val="105"/>
        </w:rPr>
        <w:t>hệ</w:t>
      </w:r>
      <w:r w:rsidRPr="000A77CC">
        <w:rPr>
          <w:color w:val="231F1F"/>
          <w:spacing w:val="1"/>
          <w:w w:val="105"/>
        </w:rPr>
        <w:t xml:space="preserve"> </w:t>
      </w:r>
      <w:r w:rsidRPr="000A77CC">
        <w:rPr>
          <w:color w:val="231F1F"/>
          <w:w w:val="105"/>
        </w:rPr>
        <w:t>thống</w:t>
      </w:r>
      <w:r w:rsidRPr="000A77CC">
        <w:rPr>
          <w:color w:val="231F1F"/>
          <w:spacing w:val="1"/>
          <w:w w:val="105"/>
        </w:rPr>
        <w:t xml:space="preserve"> </w:t>
      </w:r>
      <w:r w:rsidRPr="000A77CC">
        <w:rPr>
          <w:color w:val="231F1F"/>
          <w:w w:val="105"/>
        </w:rPr>
        <w:t>BI</w:t>
      </w:r>
      <w:r w:rsidRPr="000A77CC">
        <w:rPr>
          <w:color w:val="231F1F"/>
          <w:spacing w:val="1"/>
          <w:w w:val="105"/>
        </w:rPr>
        <w:t xml:space="preserve"> </w:t>
      </w:r>
      <w:r w:rsidR="004973B2" w:rsidRPr="000A77CC">
        <w:rPr>
          <w:color w:val="231F1F"/>
          <w:w w:val="105"/>
        </w:rPr>
        <w:t>c</w:t>
      </w:r>
      <w:r w:rsidR="00A56E9F" w:rsidRPr="000A77CC">
        <w:rPr>
          <w:color w:val="231F1F"/>
          <w:w w:val="105"/>
        </w:rPr>
        <w:t>ó</w:t>
      </w:r>
      <w:r w:rsidRPr="000A77CC">
        <w:rPr>
          <w:color w:val="231F1F"/>
          <w:spacing w:val="2"/>
          <w:w w:val="105"/>
        </w:rPr>
        <w:t xml:space="preserve"> </w:t>
      </w:r>
      <w:r w:rsidRPr="000A77CC">
        <w:rPr>
          <w:color w:val="231F1F"/>
          <w:w w:val="105"/>
        </w:rPr>
        <w:t>một</w:t>
      </w:r>
      <w:r w:rsidRPr="000A77CC">
        <w:rPr>
          <w:color w:val="231F1F"/>
          <w:spacing w:val="1"/>
          <w:w w:val="105"/>
        </w:rPr>
        <w:t xml:space="preserve"> </w:t>
      </w:r>
      <w:r w:rsidRPr="000A77CC">
        <w:rPr>
          <w:color w:val="231F1F"/>
          <w:w w:val="105"/>
        </w:rPr>
        <w:t>đường</w:t>
      </w:r>
      <w:r w:rsidRPr="000A77CC">
        <w:rPr>
          <w:color w:val="231F1F"/>
          <w:spacing w:val="1"/>
          <w:w w:val="105"/>
        </w:rPr>
        <w:t xml:space="preserve"> </w:t>
      </w:r>
      <w:r w:rsidRPr="000A77CC">
        <w:rPr>
          <w:color w:val="231F1F"/>
          <w:w w:val="105"/>
        </w:rPr>
        <w:t>dẫn</w:t>
      </w:r>
      <w:r w:rsidRPr="000A77CC">
        <w:rPr>
          <w:color w:val="231F1F"/>
          <w:spacing w:val="2"/>
          <w:w w:val="105"/>
        </w:rPr>
        <w:t xml:space="preserve"> </w:t>
      </w:r>
      <w:r w:rsidRPr="000A77CC">
        <w:rPr>
          <w:color w:val="231F1F"/>
          <w:w w:val="105"/>
        </w:rPr>
        <w:t>xá</w:t>
      </w:r>
      <w:r w:rsidR="004973B2" w:rsidRPr="000A77CC">
        <w:rPr>
          <w:color w:val="231F1F"/>
          <w:w w:val="105"/>
        </w:rPr>
        <w:t>c</w:t>
      </w:r>
      <w:r w:rsidRPr="000A77CC">
        <w:rPr>
          <w:color w:val="231F1F"/>
          <w:spacing w:val="1"/>
          <w:w w:val="105"/>
        </w:rPr>
        <w:t xml:space="preserve"> </w:t>
      </w:r>
      <w:r w:rsidRPr="000A77CC">
        <w:rPr>
          <w:color w:val="231F1F"/>
          <w:w w:val="105"/>
        </w:rPr>
        <w:t>định</w:t>
      </w:r>
      <w:r w:rsidRPr="000A77CC">
        <w:rPr>
          <w:color w:val="231F1F"/>
          <w:spacing w:val="1"/>
          <w:w w:val="105"/>
        </w:rPr>
        <w:t xml:space="preserve"> </w:t>
      </w:r>
      <w:r w:rsidRPr="000A77CC">
        <w:rPr>
          <w:color w:val="231F1F"/>
          <w:w w:val="105"/>
        </w:rPr>
        <w:t>để</w:t>
      </w:r>
      <w:r w:rsidRPr="000A77CC">
        <w:rPr>
          <w:color w:val="231F1F"/>
          <w:spacing w:val="2"/>
          <w:w w:val="105"/>
        </w:rPr>
        <w:t xml:space="preserve"> </w:t>
      </w:r>
      <w:r w:rsidRPr="000A77CC">
        <w:rPr>
          <w:color w:val="231F1F"/>
          <w:w w:val="105"/>
        </w:rPr>
        <w:t>xá</w:t>
      </w:r>
      <w:r w:rsidR="004973B2" w:rsidRPr="000A77CC">
        <w:rPr>
          <w:color w:val="231F1F"/>
          <w:w w:val="105"/>
        </w:rPr>
        <w:t>c</w:t>
      </w:r>
      <w:r w:rsidRPr="000A77CC">
        <w:rPr>
          <w:color w:val="231F1F"/>
          <w:spacing w:val="1"/>
          <w:w w:val="105"/>
        </w:rPr>
        <w:t xml:space="preserve"> </w:t>
      </w:r>
      <w:r w:rsidRPr="000A77CC">
        <w:rPr>
          <w:color w:val="231F1F"/>
          <w:w w:val="105"/>
        </w:rPr>
        <w:t>định</w:t>
      </w:r>
      <w:r w:rsidRPr="000A77CC">
        <w:rPr>
          <w:color w:val="231F1F"/>
          <w:spacing w:val="1"/>
          <w:w w:val="105"/>
        </w:rPr>
        <w:t xml:space="preserve"> </w:t>
      </w:r>
      <w:r w:rsidRPr="000A77CC">
        <w:rPr>
          <w:color w:val="231F1F"/>
          <w:w w:val="105"/>
        </w:rPr>
        <w:t>dữ</w:t>
      </w:r>
      <w:r w:rsidRPr="000A77CC">
        <w:rPr>
          <w:color w:val="231F1F"/>
          <w:spacing w:val="2"/>
          <w:w w:val="105"/>
        </w:rPr>
        <w:t xml:space="preserve"> </w:t>
      </w:r>
      <w:r w:rsidRPr="000A77CC">
        <w:rPr>
          <w:color w:val="231F1F"/>
          <w:w w:val="105"/>
        </w:rPr>
        <w:t>liệu</w:t>
      </w:r>
      <w:r w:rsidRPr="000A77CC">
        <w:rPr>
          <w:color w:val="231F1F"/>
          <w:spacing w:val="1"/>
          <w:w w:val="105"/>
        </w:rPr>
        <w:t xml:space="preserve"> </w:t>
      </w:r>
      <w:r w:rsidRPr="000A77CC">
        <w:rPr>
          <w:color w:val="231F1F"/>
          <w:w w:val="105"/>
        </w:rPr>
        <w:t>sẽ</w:t>
      </w:r>
      <w:r w:rsidRPr="000A77CC">
        <w:rPr>
          <w:color w:val="231F1F"/>
          <w:spacing w:val="1"/>
          <w:w w:val="105"/>
        </w:rPr>
        <w:t xml:space="preserve"> </w:t>
      </w:r>
      <w:r w:rsidRPr="000A77CC">
        <w:rPr>
          <w:color w:val="231F1F"/>
          <w:w w:val="105"/>
        </w:rPr>
        <w:t>như</w:t>
      </w:r>
      <w:r w:rsidRPr="000A77CC">
        <w:rPr>
          <w:color w:val="231F1F"/>
          <w:spacing w:val="1"/>
          <w:w w:val="105"/>
        </w:rPr>
        <w:t xml:space="preserve"> </w:t>
      </w:r>
      <w:r w:rsidRPr="000A77CC">
        <w:rPr>
          <w:color w:val="231F1F"/>
          <w:w w:val="105"/>
        </w:rPr>
        <w:t>thế</w:t>
      </w:r>
      <w:r w:rsidRPr="000A77CC">
        <w:rPr>
          <w:color w:val="231F1F"/>
          <w:spacing w:val="2"/>
          <w:w w:val="105"/>
        </w:rPr>
        <w:t xml:space="preserve"> </w:t>
      </w:r>
      <w:r w:rsidRPr="000A77CC">
        <w:rPr>
          <w:color w:val="231F1F"/>
          <w:w w:val="105"/>
        </w:rPr>
        <w:t>nà</w:t>
      </w:r>
      <w:r w:rsidR="00CF03B4" w:rsidRPr="000A77CC">
        <w:rPr>
          <w:color w:val="231F1F"/>
          <w:w w:val="105"/>
        </w:rPr>
        <w:t>o</w:t>
      </w:r>
    </w:p>
    <w:p w14:paraId="59A077D7" w14:textId="7E0A198A" w:rsidR="00854B0D" w:rsidRPr="000A77CC" w:rsidRDefault="00854B0D" w:rsidP="00FA0423">
      <w:pPr>
        <w:pStyle w:val="BodyText"/>
        <w:spacing w:before="112" w:line="249" w:lineRule="auto"/>
        <w:ind w:left="1920" w:right="3597" w:firstLine="264"/>
        <w:jc w:val="both"/>
      </w:pPr>
    </w:p>
    <w:p w14:paraId="7C224CB7" w14:textId="77777777" w:rsidR="00854B0D" w:rsidRPr="000A77CC" w:rsidRDefault="00854B0D">
      <w:pPr>
        <w:spacing w:line="249" w:lineRule="auto"/>
        <w:jc w:val="both"/>
        <w:sectPr w:rsidR="00854B0D" w:rsidRPr="000A77CC">
          <w:pgSz w:w="13560" w:h="16980"/>
          <w:pgMar w:top="660" w:right="180" w:bottom="300" w:left="180" w:header="0" w:footer="20" w:gutter="0"/>
          <w:cols w:space="720"/>
        </w:sectPr>
      </w:pPr>
    </w:p>
    <w:p w14:paraId="4AE611F9" w14:textId="77777777" w:rsidR="00854B0D" w:rsidRPr="000A77CC" w:rsidRDefault="00854B0D">
      <w:pPr>
        <w:pStyle w:val="BodyText"/>
        <w:rPr>
          <w:sz w:val="20"/>
        </w:rPr>
      </w:pPr>
    </w:p>
    <w:p w14:paraId="774C6348" w14:textId="77777777" w:rsidR="00854B0D" w:rsidRPr="000A77CC" w:rsidRDefault="00854B0D">
      <w:pPr>
        <w:pStyle w:val="BodyText"/>
        <w:rPr>
          <w:sz w:val="20"/>
        </w:rPr>
      </w:pPr>
    </w:p>
    <w:p w14:paraId="4889BB97" w14:textId="77777777" w:rsidR="00854B0D" w:rsidRPr="000A77CC" w:rsidRDefault="00854B0D">
      <w:pPr>
        <w:pStyle w:val="BodyText"/>
        <w:spacing w:before="10"/>
        <w:rPr>
          <w:sz w:val="18"/>
        </w:rPr>
      </w:pPr>
    </w:p>
    <w:p w14:paraId="66EE6233" w14:textId="612C4880" w:rsidR="00854B0D" w:rsidRPr="000A77CC" w:rsidRDefault="00C536FB">
      <w:pPr>
        <w:ind w:left="1208"/>
        <w:rPr>
          <w:sz w:val="20"/>
        </w:rPr>
      </w:pPr>
      <w:r w:rsidRPr="000A77CC">
        <w:rPr>
          <w:b/>
          <w:color w:val="2C6682"/>
          <w:spacing w:val="-1"/>
          <w:w w:val="95"/>
          <w:sz w:val="20"/>
        </w:rPr>
        <w:t>614</w:t>
      </w:r>
      <w:r w:rsidRPr="000A77CC">
        <w:rPr>
          <w:b/>
          <w:color w:val="2C6682"/>
          <w:spacing w:val="86"/>
          <w:sz w:val="20"/>
        </w:rPr>
        <w:t xml:space="preserve"> </w:t>
      </w:r>
      <w:r w:rsidR="00CB2921" w:rsidRPr="000A77CC">
        <w:rPr>
          <w:color w:val="231F20"/>
          <w:spacing w:val="-1"/>
          <w:w w:val="95"/>
          <w:sz w:val="20"/>
        </w:rPr>
        <w:t>Phần 4 Khái niệm cơ sở dữ liệu nâng cao</w:t>
      </w:r>
    </w:p>
    <w:p w14:paraId="623A3044" w14:textId="77777777" w:rsidR="00854B0D" w:rsidRPr="000A77CC" w:rsidRDefault="00854B0D">
      <w:pPr>
        <w:pStyle w:val="BodyText"/>
        <w:spacing w:before="3"/>
        <w:rPr>
          <w:sz w:val="23"/>
        </w:rPr>
      </w:pPr>
    </w:p>
    <w:p w14:paraId="7854E986" w14:textId="10D2FEBA" w:rsidR="00251E44" w:rsidRPr="000A77CC" w:rsidRDefault="00251E44" w:rsidP="00251E44">
      <w:pPr>
        <w:spacing w:before="129"/>
        <w:ind w:left="3581" w:right="1464" w:firstLine="6"/>
      </w:pPr>
      <w:r w:rsidRPr="000A77CC">
        <w:rPr>
          <w:color w:val="231F1F"/>
        </w:rPr>
        <w:t>đượ</w:t>
      </w:r>
      <w:r w:rsidR="004973B2" w:rsidRPr="000A77CC">
        <w:rPr>
          <w:color w:val="231F1F"/>
        </w:rPr>
        <w:t>c</w:t>
      </w:r>
      <w:r w:rsidRPr="000A77CC">
        <w:rPr>
          <w:color w:val="231F1F"/>
        </w:rPr>
        <w:t xml:space="preserve"> phân tá</w:t>
      </w:r>
      <w:r w:rsidR="004973B2" w:rsidRPr="000A77CC">
        <w:rPr>
          <w:color w:val="231F1F"/>
        </w:rPr>
        <w:t>c</w:t>
      </w:r>
      <w:r w:rsidRPr="000A77CC">
        <w:rPr>
          <w:color w:val="231F1F"/>
        </w:rPr>
        <w:t xml:space="preserve">h và tổng hợp </w:t>
      </w:r>
      <w:r w:rsidR="004973B2" w:rsidRPr="000A77CC">
        <w:rPr>
          <w:color w:val="231F1F"/>
        </w:rPr>
        <w:t>c</w:t>
      </w:r>
      <w:r w:rsidRPr="000A77CC">
        <w:rPr>
          <w:color w:val="231F1F"/>
        </w:rPr>
        <w:t>h</w:t>
      </w:r>
      <w:r w:rsidR="00CF03B4" w:rsidRPr="000A77CC">
        <w:rPr>
          <w:color w:val="231F1F"/>
        </w:rPr>
        <w:t>o</w:t>
      </w:r>
      <w:r w:rsidRPr="000A77CC">
        <w:rPr>
          <w:color w:val="231F1F"/>
        </w:rPr>
        <w:t xml:space="preserve"> </w:t>
      </w:r>
      <w:r w:rsidR="004973B2" w:rsidRPr="000A77CC">
        <w:rPr>
          <w:color w:val="231F1F"/>
        </w:rPr>
        <w:t>c</w:t>
      </w:r>
      <w:r w:rsidRPr="000A77CC">
        <w:rPr>
          <w:color w:val="231F1F"/>
        </w:rPr>
        <w:t>á</w:t>
      </w:r>
      <w:r w:rsidR="004973B2" w:rsidRPr="000A77CC">
        <w:rPr>
          <w:color w:val="231F1F"/>
        </w:rPr>
        <w:t>c</w:t>
      </w:r>
      <w:r w:rsidRPr="000A77CC">
        <w:rPr>
          <w:color w:val="231F1F"/>
        </w:rPr>
        <w:t xml:space="preserve"> h</w:t>
      </w:r>
      <w:r w:rsidR="00CF03B4" w:rsidRPr="000A77CC">
        <w:rPr>
          <w:color w:val="231F1F"/>
        </w:rPr>
        <w:t>o</w:t>
      </w:r>
      <w:r w:rsidRPr="000A77CC">
        <w:rPr>
          <w:color w:val="231F1F"/>
        </w:rPr>
        <w:t>ạt động kh</w:t>
      </w:r>
      <w:r w:rsidR="00CF03B4" w:rsidRPr="000A77CC">
        <w:rPr>
          <w:color w:val="231F1F"/>
        </w:rPr>
        <w:t>o</w:t>
      </w:r>
      <w:r w:rsidRPr="000A77CC">
        <w:rPr>
          <w:color w:val="231F1F"/>
        </w:rPr>
        <w:t xml:space="preserve">an xuống và </w:t>
      </w:r>
      <w:r w:rsidR="004973B2" w:rsidRPr="000A77CC">
        <w:rPr>
          <w:color w:val="231F1F"/>
        </w:rPr>
        <w:t>c</w:t>
      </w:r>
      <w:r w:rsidRPr="000A77CC">
        <w:rPr>
          <w:color w:val="231F1F"/>
        </w:rPr>
        <w:t xml:space="preserve">uộn lên. Không nhất thiết tất </w:t>
      </w:r>
      <w:r w:rsidR="004973B2" w:rsidRPr="000A77CC">
        <w:rPr>
          <w:color w:val="231F1F"/>
        </w:rPr>
        <w:t>c</w:t>
      </w:r>
      <w:r w:rsidRPr="000A77CC">
        <w:rPr>
          <w:color w:val="231F1F"/>
        </w:rPr>
        <w:t xml:space="preserve">ả </w:t>
      </w:r>
      <w:r w:rsidR="004973B2" w:rsidRPr="000A77CC">
        <w:rPr>
          <w:color w:val="231F1F"/>
        </w:rPr>
        <w:t>c</w:t>
      </w:r>
      <w:r w:rsidRPr="000A77CC">
        <w:rPr>
          <w:color w:val="231F1F"/>
        </w:rPr>
        <w:t>á</w:t>
      </w:r>
      <w:r w:rsidR="004973B2" w:rsidRPr="000A77CC">
        <w:rPr>
          <w:color w:val="231F1F"/>
        </w:rPr>
        <w:t>c</w:t>
      </w:r>
      <w:r w:rsidRPr="000A77CC">
        <w:rPr>
          <w:color w:val="231F1F"/>
          <w:spacing w:val="1"/>
        </w:rPr>
        <w:t xml:space="preserve"> </w:t>
      </w:r>
      <w:r w:rsidRPr="000A77CC">
        <w:rPr>
          <w:color w:val="231F1F"/>
        </w:rPr>
        <w:t>thuộ</w:t>
      </w:r>
      <w:r w:rsidR="004973B2" w:rsidRPr="000A77CC">
        <w:rPr>
          <w:color w:val="231F1F"/>
        </w:rPr>
        <w:t>c</w:t>
      </w:r>
      <w:r w:rsidRPr="000A77CC">
        <w:rPr>
          <w:color w:val="231F1F"/>
          <w:spacing w:val="-4"/>
        </w:rPr>
        <w:t xml:space="preserve"> </w:t>
      </w:r>
      <w:r w:rsidRPr="000A77CC">
        <w:rPr>
          <w:color w:val="231F1F"/>
        </w:rPr>
        <w:t>tính</w:t>
      </w:r>
      <w:r w:rsidRPr="000A77CC">
        <w:rPr>
          <w:color w:val="231F1F"/>
          <w:spacing w:val="-3"/>
        </w:rPr>
        <w:t xml:space="preserve"> </w:t>
      </w:r>
      <w:r w:rsidRPr="000A77CC">
        <w:rPr>
          <w:color w:val="231F1F"/>
        </w:rPr>
        <w:t>phải</w:t>
      </w:r>
      <w:r w:rsidRPr="000A77CC">
        <w:rPr>
          <w:color w:val="231F1F"/>
          <w:spacing w:val="-3"/>
        </w:rPr>
        <w:t xml:space="preserve"> </w:t>
      </w:r>
      <w:r w:rsidRPr="000A77CC">
        <w:rPr>
          <w:color w:val="231F1F"/>
        </w:rPr>
        <w:t>là</w:t>
      </w:r>
      <w:r w:rsidRPr="000A77CC">
        <w:rPr>
          <w:color w:val="231F1F"/>
          <w:spacing w:val="-4"/>
        </w:rPr>
        <w:t xml:space="preserve"> </w:t>
      </w:r>
      <w:r w:rsidRPr="000A77CC">
        <w:rPr>
          <w:color w:val="231F1F"/>
        </w:rPr>
        <w:t>một</w:t>
      </w:r>
      <w:r w:rsidRPr="000A77CC">
        <w:rPr>
          <w:color w:val="231F1F"/>
          <w:spacing w:val="-3"/>
        </w:rPr>
        <w:t xml:space="preserve"> </w:t>
      </w:r>
      <w:r w:rsidRPr="000A77CC">
        <w:rPr>
          <w:color w:val="231F1F"/>
        </w:rPr>
        <w:t>phần</w:t>
      </w:r>
      <w:r w:rsidRPr="000A77CC">
        <w:rPr>
          <w:color w:val="231F1F"/>
          <w:spacing w:val="-3"/>
        </w:rPr>
        <w:t xml:space="preserve"> </w:t>
      </w:r>
      <w:r w:rsidR="004973B2" w:rsidRPr="000A77CC">
        <w:rPr>
          <w:color w:val="231F1F"/>
        </w:rPr>
        <w:t>c</w:t>
      </w:r>
      <w:r w:rsidRPr="000A77CC">
        <w:rPr>
          <w:color w:val="231F1F"/>
        </w:rPr>
        <w:t>ủa</w:t>
      </w:r>
      <w:r w:rsidRPr="000A77CC">
        <w:rPr>
          <w:color w:val="231F1F"/>
          <w:spacing w:val="-3"/>
        </w:rPr>
        <w:t xml:space="preserve"> </w:t>
      </w:r>
      <w:r w:rsidRPr="000A77CC">
        <w:rPr>
          <w:color w:val="231F1F"/>
        </w:rPr>
        <w:t>hệ</w:t>
      </w:r>
      <w:r w:rsidRPr="000A77CC">
        <w:rPr>
          <w:color w:val="231F1F"/>
          <w:spacing w:val="-4"/>
        </w:rPr>
        <w:t xml:space="preserve"> </w:t>
      </w:r>
      <w:r w:rsidRPr="000A77CC">
        <w:rPr>
          <w:color w:val="231F1F"/>
        </w:rPr>
        <w:t>thống</w:t>
      </w:r>
      <w:r w:rsidRPr="000A77CC">
        <w:rPr>
          <w:color w:val="231F1F"/>
          <w:spacing w:val="-3"/>
        </w:rPr>
        <w:t xml:space="preserve"> </w:t>
      </w:r>
      <w:r w:rsidRPr="000A77CC">
        <w:rPr>
          <w:color w:val="231F1F"/>
        </w:rPr>
        <w:t>phân</w:t>
      </w:r>
      <w:r w:rsidRPr="000A77CC">
        <w:rPr>
          <w:color w:val="231F1F"/>
          <w:spacing w:val="-3"/>
        </w:rPr>
        <w:t xml:space="preserve"> </w:t>
      </w:r>
      <w:r w:rsidR="004973B2" w:rsidRPr="000A77CC">
        <w:rPr>
          <w:color w:val="231F1F"/>
        </w:rPr>
        <w:t>c</w:t>
      </w:r>
      <w:r w:rsidRPr="000A77CC">
        <w:rPr>
          <w:color w:val="231F1F"/>
        </w:rPr>
        <w:t>ấp</w:t>
      </w:r>
      <w:r w:rsidRPr="000A77CC">
        <w:rPr>
          <w:color w:val="231F1F"/>
          <w:spacing w:val="-3"/>
        </w:rPr>
        <w:t xml:space="preserve"> </w:t>
      </w:r>
      <w:r w:rsidRPr="000A77CC">
        <w:rPr>
          <w:color w:val="231F1F"/>
        </w:rPr>
        <w:t>thuộ</w:t>
      </w:r>
      <w:r w:rsidR="004973B2" w:rsidRPr="000A77CC">
        <w:rPr>
          <w:color w:val="231F1F"/>
        </w:rPr>
        <w:t>c</w:t>
      </w:r>
      <w:r w:rsidRPr="000A77CC">
        <w:rPr>
          <w:color w:val="231F1F"/>
          <w:spacing w:val="-4"/>
        </w:rPr>
        <w:t xml:space="preserve"> </w:t>
      </w:r>
      <w:r w:rsidRPr="000A77CC">
        <w:rPr>
          <w:color w:val="231F1F"/>
        </w:rPr>
        <w:t>tính;</w:t>
      </w:r>
      <w:r w:rsidRPr="000A77CC">
        <w:rPr>
          <w:color w:val="231F1F"/>
          <w:spacing w:val="-3"/>
        </w:rPr>
        <w:t xml:space="preserve"> </w:t>
      </w:r>
      <w:r w:rsidRPr="000A77CC">
        <w:rPr>
          <w:color w:val="231F1F"/>
        </w:rPr>
        <w:t>một</w:t>
      </w:r>
      <w:r w:rsidRPr="000A77CC">
        <w:rPr>
          <w:color w:val="231F1F"/>
          <w:spacing w:val="-3"/>
        </w:rPr>
        <w:t xml:space="preserve"> </w:t>
      </w:r>
      <w:r w:rsidRPr="000A77CC">
        <w:rPr>
          <w:color w:val="231F1F"/>
        </w:rPr>
        <w:t>số</w:t>
      </w:r>
      <w:r w:rsidRPr="000A77CC">
        <w:rPr>
          <w:color w:val="231F1F"/>
          <w:spacing w:val="-3"/>
        </w:rPr>
        <w:t xml:space="preserve"> </w:t>
      </w:r>
      <w:r w:rsidRPr="000A77CC">
        <w:rPr>
          <w:color w:val="231F1F"/>
        </w:rPr>
        <w:t>thuộ</w:t>
      </w:r>
      <w:r w:rsidR="004973B2" w:rsidRPr="000A77CC">
        <w:rPr>
          <w:color w:val="231F1F"/>
        </w:rPr>
        <w:t>c</w:t>
      </w:r>
      <w:r w:rsidRPr="000A77CC">
        <w:rPr>
          <w:color w:val="231F1F"/>
          <w:spacing w:val="-4"/>
        </w:rPr>
        <w:t xml:space="preserve"> </w:t>
      </w:r>
      <w:r w:rsidRPr="000A77CC">
        <w:rPr>
          <w:color w:val="231F1F"/>
        </w:rPr>
        <w:t>tính</w:t>
      </w:r>
      <w:r w:rsidRPr="000A77CC">
        <w:rPr>
          <w:color w:val="231F1F"/>
          <w:spacing w:val="-3"/>
        </w:rPr>
        <w:t xml:space="preserve"> </w:t>
      </w:r>
      <w:r w:rsidRPr="000A77CC">
        <w:rPr>
          <w:color w:val="231F1F"/>
        </w:rPr>
        <w:t>tồn</w:t>
      </w:r>
      <w:r w:rsidRPr="000A77CC">
        <w:rPr>
          <w:color w:val="231F1F"/>
          <w:spacing w:val="-3"/>
        </w:rPr>
        <w:t xml:space="preserve"> </w:t>
      </w:r>
      <w:r w:rsidRPr="000A77CC">
        <w:rPr>
          <w:color w:val="231F1F"/>
        </w:rPr>
        <w:t>tại</w:t>
      </w:r>
      <w:r w:rsidRPr="000A77CC">
        <w:rPr>
          <w:color w:val="231F1F"/>
          <w:spacing w:val="-3"/>
        </w:rPr>
        <w:t xml:space="preserve"> </w:t>
      </w:r>
      <w:r w:rsidR="004973B2" w:rsidRPr="000A77CC">
        <w:rPr>
          <w:color w:val="231F1F"/>
        </w:rPr>
        <w:t>c</w:t>
      </w:r>
      <w:r w:rsidRPr="000A77CC">
        <w:rPr>
          <w:color w:val="231F1F"/>
        </w:rPr>
        <w:t>hỉ</w:t>
      </w:r>
      <w:r w:rsidRPr="000A77CC">
        <w:rPr>
          <w:color w:val="231F1F"/>
          <w:spacing w:val="-4"/>
        </w:rPr>
        <w:t xml:space="preserve"> </w:t>
      </w:r>
      <w:r w:rsidRPr="000A77CC">
        <w:rPr>
          <w:color w:val="231F1F"/>
        </w:rPr>
        <w:t>để</w:t>
      </w:r>
      <w:r w:rsidRPr="000A77CC">
        <w:rPr>
          <w:color w:val="231F1F"/>
          <w:spacing w:val="-3"/>
        </w:rPr>
        <w:t xml:space="preserve"> </w:t>
      </w:r>
      <w:r w:rsidR="004973B2" w:rsidRPr="000A77CC">
        <w:rPr>
          <w:color w:val="231F1F"/>
        </w:rPr>
        <w:t>c</w:t>
      </w:r>
      <w:r w:rsidRPr="000A77CC">
        <w:rPr>
          <w:color w:val="231F1F"/>
        </w:rPr>
        <w:t>ung</w:t>
      </w:r>
      <w:r w:rsidRPr="000A77CC">
        <w:rPr>
          <w:color w:val="231F1F"/>
          <w:spacing w:val="-75"/>
        </w:rPr>
        <w:t xml:space="preserve"> </w:t>
      </w:r>
      <w:r w:rsidR="004973B2" w:rsidRPr="000A77CC">
        <w:rPr>
          <w:color w:val="231F1F"/>
        </w:rPr>
        <w:t>c</w:t>
      </w:r>
      <w:r w:rsidRPr="000A77CC">
        <w:rPr>
          <w:color w:val="231F1F"/>
        </w:rPr>
        <w:t xml:space="preserve">ấp </w:t>
      </w:r>
      <w:r w:rsidR="004973B2" w:rsidRPr="000A77CC">
        <w:rPr>
          <w:color w:val="231F1F"/>
        </w:rPr>
        <w:t>c</w:t>
      </w:r>
      <w:r w:rsidRPr="000A77CC">
        <w:rPr>
          <w:color w:val="231F1F"/>
        </w:rPr>
        <w:t>á</w:t>
      </w:r>
      <w:r w:rsidR="004973B2" w:rsidRPr="000A77CC">
        <w:rPr>
          <w:color w:val="231F1F"/>
        </w:rPr>
        <w:t>c</w:t>
      </w:r>
      <w:r w:rsidRPr="000A77CC">
        <w:rPr>
          <w:color w:val="231F1F"/>
        </w:rPr>
        <w:t xml:space="preserve"> mô tả tường thuật về </w:t>
      </w:r>
      <w:r w:rsidR="004973B2" w:rsidRPr="000A77CC">
        <w:rPr>
          <w:color w:val="231F1F"/>
        </w:rPr>
        <w:t>c</w:t>
      </w:r>
      <w:r w:rsidRPr="000A77CC">
        <w:rPr>
          <w:color w:val="231F1F"/>
        </w:rPr>
        <w:t>á</w:t>
      </w:r>
      <w:r w:rsidR="004973B2" w:rsidRPr="000A77CC">
        <w:rPr>
          <w:color w:val="231F1F"/>
        </w:rPr>
        <w:t>c</w:t>
      </w:r>
      <w:r w:rsidRPr="000A77CC">
        <w:rPr>
          <w:color w:val="231F1F"/>
        </w:rPr>
        <w:t xml:space="preserve"> kí</w:t>
      </w:r>
      <w:r w:rsidR="004973B2" w:rsidRPr="000A77CC">
        <w:rPr>
          <w:color w:val="231F1F"/>
        </w:rPr>
        <w:t>c</w:t>
      </w:r>
      <w:r w:rsidRPr="000A77CC">
        <w:rPr>
          <w:color w:val="231F1F"/>
        </w:rPr>
        <w:t>h thướ</w:t>
      </w:r>
      <w:r w:rsidR="004973B2" w:rsidRPr="000A77CC">
        <w:rPr>
          <w:color w:val="231F1F"/>
        </w:rPr>
        <w:t>c</w:t>
      </w:r>
      <w:r w:rsidRPr="000A77CC">
        <w:rPr>
          <w:color w:val="231F1F"/>
        </w:rPr>
        <w:t xml:space="preserve">. Tuy nhiên, hãy nhớ rằng </w:t>
      </w:r>
      <w:r w:rsidR="004973B2" w:rsidRPr="000A77CC">
        <w:rPr>
          <w:color w:val="231F1F"/>
        </w:rPr>
        <w:t>c</w:t>
      </w:r>
      <w:r w:rsidRPr="000A77CC">
        <w:rPr>
          <w:color w:val="231F1F"/>
        </w:rPr>
        <w:t>á</w:t>
      </w:r>
      <w:r w:rsidR="004973B2" w:rsidRPr="000A77CC">
        <w:rPr>
          <w:color w:val="231F1F"/>
        </w:rPr>
        <w:t>c</w:t>
      </w:r>
      <w:r w:rsidRPr="000A77CC">
        <w:rPr>
          <w:color w:val="231F1F"/>
        </w:rPr>
        <w:t xml:space="preserve"> thuộ</w:t>
      </w:r>
      <w:r w:rsidR="004973B2" w:rsidRPr="000A77CC">
        <w:rPr>
          <w:color w:val="231F1F"/>
        </w:rPr>
        <w:t>c</w:t>
      </w:r>
      <w:r w:rsidRPr="000A77CC">
        <w:rPr>
          <w:color w:val="231F1F"/>
        </w:rPr>
        <w:t xml:space="preserve"> tính từ </w:t>
      </w:r>
      <w:r w:rsidR="004973B2" w:rsidRPr="000A77CC">
        <w:rPr>
          <w:color w:val="231F1F"/>
        </w:rPr>
        <w:t>c</w:t>
      </w:r>
      <w:r w:rsidRPr="000A77CC">
        <w:rPr>
          <w:color w:val="231F1F"/>
        </w:rPr>
        <w:t>á</w:t>
      </w:r>
      <w:r w:rsidR="004973B2" w:rsidRPr="000A77CC">
        <w:rPr>
          <w:color w:val="231F1F"/>
        </w:rPr>
        <w:t>c</w:t>
      </w:r>
      <w:r w:rsidRPr="000A77CC">
        <w:rPr>
          <w:color w:val="231F1F"/>
        </w:rPr>
        <w:t xml:space="preserve"> thứ</w:t>
      </w:r>
      <w:r w:rsidRPr="000A77CC">
        <w:rPr>
          <w:color w:val="231F1F"/>
          <w:spacing w:val="1"/>
        </w:rPr>
        <w:t xml:space="preserve"> </w:t>
      </w:r>
      <w:r w:rsidRPr="000A77CC">
        <w:rPr>
          <w:color w:val="231F1F"/>
        </w:rPr>
        <w:t>nguyên</w:t>
      </w:r>
      <w:r w:rsidRPr="000A77CC">
        <w:rPr>
          <w:color w:val="231F1F"/>
          <w:spacing w:val="-4"/>
        </w:rPr>
        <w:t xml:space="preserve"> </w:t>
      </w:r>
      <w:r w:rsidRPr="000A77CC">
        <w:rPr>
          <w:color w:val="231F1F"/>
        </w:rPr>
        <w:t>khá</w:t>
      </w:r>
      <w:r w:rsidR="004973B2" w:rsidRPr="000A77CC">
        <w:rPr>
          <w:color w:val="231F1F"/>
        </w:rPr>
        <w:t>c</w:t>
      </w:r>
      <w:r w:rsidRPr="000A77CC">
        <w:rPr>
          <w:color w:val="231F1F"/>
          <w:spacing w:val="-3"/>
        </w:rPr>
        <w:t xml:space="preserve"> </w:t>
      </w:r>
      <w:r w:rsidRPr="000A77CC">
        <w:rPr>
          <w:color w:val="231F1F"/>
        </w:rPr>
        <w:t>nhau</w:t>
      </w:r>
      <w:r w:rsidRPr="000A77CC">
        <w:rPr>
          <w:color w:val="231F1F"/>
          <w:spacing w:val="-3"/>
        </w:rPr>
        <w:t xml:space="preserve"> </w:t>
      </w:r>
      <w:r w:rsidR="004973B2" w:rsidRPr="000A77CC">
        <w:rPr>
          <w:color w:val="231F1F"/>
        </w:rPr>
        <w:t>c</w:t>
      </w:r>
      <w:r w:rsidR="00A56E9F" w:rsidRPr="000A77CC">
        <w:rPr>
          <w:color w:val="231F1F"/>
        </w:rPr>
        <w:t>ó</w:t>
      </w:r>
      <w:r w:rsidRPr="000A77CC">
        <w:rPr>
          <w:color w:val="231F1F"/>
          <w:spacing w:val="-3"/>
        </w:rPr>
        <w:t xml:space="preserve"> </w:t>
      </w:r>
      <w:r w:rsidRPr="000A77CC">
        <w:rPr>
          <w:color w:val="231F1F"/>
        </w:rPr>
        <w:t>thể</w:t>
      </w:r>
      <w:r w:rsidRPr="000A77CC">
        <w:rPr>
          <w:color w:val="231F1F"/>
          <w:spacing w:val="-3"/>
        </w:rPr>
        <w:t xml:space="preserve"> </w:t>
      </w:r>
      <w:r w:rsidRPr="000A77CC">
        <w:rPr>
          <w:color w:val="231F1F"/>
        </w:rPr>
        <w:t>đượ</w:t>
      </w:r>
      <w:r w:rsidR="004973B2" w:rsidRPr="000A77CC">
        <w:rPr>
          <w:color w:val="231F1F"/>
        </w:rPr>
        <w:t>c</w:t>
      </w:r>
      <w:r w:rsidRPr="000A77CC">
        <w:rPr>
          <w:color w:val="231F1F"/>
          <w:spacing w:val="-3"/>
        </w:rPr>
        <w:t xml:space="preserve"> </w:t>
      </w:r>
      <w:r w:rsidRPr="000A77CC">
        <w:rPr>
          <w:color w:val="231F1F"/>
        </w:rPr>
        <w:t>nh</w:t>
      </w:r>
      <w:r w:rsidR="00A56E9F" w:rsidRPr="000A77CC">
        <w:rPr>
          <w:color w:val="231F1F"/>
        </w:rPr>
        <w:t>ó</w:t>
      </w:r>
      <w:r w:rsidRPr="000A77CC">
        <w:rPr>
          <w:color w:val="231F1F"/>
        </w:rPr>
        <w:t>m</w:t>
      </w:r>
      <w:r w:rsidRPr="000A77CC">
        <w:rPr>
          <w:color w:val="231F1F"/>
          <w:spacing w:val="-3"/>
        </w:rPr>
        <w:t xml:space="preserve"> </w:t>
      </w:r>
      <w:r w:rsidRPr="000A77CC">
        <w:rPr>
          <w:color w:val="231F1F"/>
        </w:rPr>
        <w:t>lại</w:t>
      </w:r>
      <w:r w:rsidRPr="000A77CC">
        <w:rPr>
          <w:color w:val="231F1F"/>
          <w:spacing w:val="-4"/>
        </w:rPr>
        <w:t xml:space="preserve"> </w:t>
      </w:r>
      <w:r w:rsidRPr="000A77CC">
        <w:rPr>
          <w:color w:val="231F1F"/>
        </w:rPr>
        <w:t>để</w:t>
      </w:r>
      <w:r w:rsidRPr="000A77CC">
        <w:rPr>
          <w:color w:val="231F1F"/>
          <w:spacing w:val="-3"/>
        </w:rPr>
        <w:t xml:space="preserve"> </w:t>
      </w:r>
      <w:r w:rsidRPr="000A77CC">
        <w:rPr>
          <w:color w:val="231F1F"/>
        </w:rPr>
        <w:t>tạ</w:t>
      </w:r>
      <w:r w:rsidR="00CF03B4" w:rsidRPr="000A77CC">
        <w:rPr>
          <w:color w:val="231F1F"/>
        </w:rPr>
        <w:t>o</w:t>
      </w:r>
      <w:r w:rsidRPr="000A77CC">
        <w:rPr>
          <w:color w:val="231F1F"/>
          <w:spacing w:val="-3"/>
        </w:rPr>
        <w:t xml:space="preserve"> </w:t>
      </w:r>
      <w:r w:rsidRPr="000A77CC">
        <w:rPr>
          <w:color w:val="231F1F"/>
        </w:rPr>
        <w:t>thành</w:t>
      </w:r>
      <w:r w:rsidRPr="000A77CC">
        <w:rPr>
          <w:color w:val="231F1F"/>
          <w:spacing w:val="-3"/>
        </w:rPr>
        <w:t xml:space="preserve"> </w:t>
      </w:r>
      <w:r w:rsidRPr="000A77CC">
        <w:rPr>
          <w:color w:val="231F1F"/>
        </w:rPr>
        <w:t>một</w:t>
      </w:r>
      <w:r w:rsidRPr="000A77CC">
        <w:rPr>
          <w:color w:val="231F1F"/>
          <w:spacing w:val="-3"/>
        </w:rPr>
        <w:t xml:space="preserve"> </w:t>
      </w:r>
      <w:r w:rsidRPr="000A77CC">
        <w:rPr>
          <w:color w:val="231F1F"/>
        </w:rPr>
        <w:t>hệ</w:t>
      </w:r>
      <w:r w:rsidRPr="000A77CC">
        <w:rPr>
          <w:color w:val="231F1F"/>
          <w:spacing w:val="-3"/>
        </w:rPr>
        <w:t xml:space="preserve"> </w:t>
      </w:r>
      <w:r w:rsidRPr="000A77CC">
        <w:rPr>
          <w:color w:val="231F1F"/>
        </w:rPr>
        <w:t>thống</w:t>
      </w:r>
      <w:r w:rsidRPr="000A77CC">
        <w:rPr>
          <w:color w:val="231F1F"/>
          <w:spacing w:val="-3"/>
        </w:rPr>
        <w:t xml:space="preserve"> </w:t>
      </w:r>
      <w:r w:rsidRPr="000A77CC">
        <w:rPr>
          <w:color w:val="231F1F"/>
        </w:rPr>
        <w:t>phân</w:t>
      </w:r>
      <w:r w:rsidRPr="000A77CC">
        <w:rPr>
          <w:color w:val="231F1F"/>
          <w:spacing w:val="-3"/>
        </w:rPr>
        <w:t xml:space="preserve"> </w:t>
      </w:r>
      <w:r w:rsidR="004973B2" w:rsidRPr="000A77CC">
        <w:rPr>
          <w:color w:val="231F1F"/>
        </w:rPr>
        <w:t>c</w:t>
      </w:r>
      <w:r w:rsidRPr="000A77CC">
        <w:rPr>
          <w:color w:val="231F1F"/>
        </w:rPr>
        <w:t>ấp.</w:t>
      </w:r>
      <w:r w:rsidRPr="000A77CC">
        <w:rPr>
          <w:color w:val="231F1F"/>
          <w:spacing w:val="-4"/>
        </w:rPr>
        <w:t xml:space="preserve"> </w:t>
      </w:r>
      <w:r w:rsidRPr="000A77CC">
        <w:rPr>
          <w:color w:val="231F1F"/>
        </w:rPr>
        <w:t>Ví</w:t>
      </w:r>
      <w:r w:rsidRPr="000A77CC">
        <w:rPr>
          <w:color w:val="231F1F"/>
          <w:spacing w:val="-3"/>
        </w:rPr>
        <w:t xml:space="preserve"> </w:t>
      </w:r>
      <w:r w:rsidRPr="000A77CC">
        <w:rPr>
          <w:color w:val="231F1F"/>
        </w:rPr>
        <w:t>dụ:</w:t>
      </w:r>
      <w:r w:rsidRPr="000A77CC">
        <w:rPr>
          <w:color w:val="231F1F"/>
          <w:spacing w:val="-3"/>
        </w:rPr>
        <w:t xml:space="preserve"> </w:t>
      </w:r>
      <w:r w:rsidRPr="000A77CC">
        <w:rPr>
          <w:color w:val="231F1F"/>
        </w:rPr>
        <w:t>sau</w:t>
      </w:r>
      <w:r w:rsidRPr="000A77CC">
        <w:rPr>
          <w:color w:val="231F1F"/>
          <w:spacing w:val="-3"/>
        </w:rPr>
        <w:t xml:space="preserve"> </w:t>
      </w:r>
      <w:r w:rsidRPr="000A77CC">
        <w:rPr>
          <w:color w:val="231F1F"/>
        </w:rPr>
        <w:t>khi</w:t>
      </w:r>
      <w:r w:rsidRPr="000A77CC">
        <w:rPr>
          <w:color w:val="231F1F"/>
          <w:spacing w:val="-3"/>
        </w:rPr>
        <w:t xml:space="preserve"> </w:t>
      </w:r>
      <w:r w:rsidRPr="000A77CC">
        <w:rPr>
          <w:color w:val="231F1F"/>
        </w:rPr>
        <w:t>bạn</w:t>
      </w:r>
      <w:r w:rsidRPr="000A77CC">
        <w:rPr>
          <w:color w:val="231F1F"/>
          <w:spacing w:val="-3"/>
        </w:rPr>
        <w:t xml:space="preserve"> </w:t>
      </w:r>
      <w:r w:rsidRPr="000A77CC">
        <w:rPr>
          <w:color w:val="231F1F"/>
        </w:rPr>
        <w:t>đi</w:t>
      </w:r>
      <w:r w:rsidRPr="000A77CC">
        <w:rPr>
          <w:color w:val="231F1F"/>
          <w:spacing w:val="-3"/>
        </w:rPr>
        <w:t xml:space="preserve"> </w:t>
      </w:r>
      <w:r w:rsidRPr="000A77CC">
        <w:rPr>
          <w:color w:val="231F1F"/>
        </w:rPr>
        <w:t>sâu</w:t>
      </w:r>
      <w:r w:rsidRPr="000A77CC">
        <w:rPr>
          <w:color w:val="231F1F"/>
          <w:spacing w:val="-75"/>
        </w:rPr>
        <w:t xml:space="preserve"> </w:t>
      </w:r>
      <w:r w:rsidRPr="000A77CC">
        <w:rPr>
          <w:color w:val="231F1F"/>
        </w:rPr>
        <w:t xml:space="preserve">từ thành phố đến </w:t>
      </w:r>
      <w:r w:rsidR="004973B2" w:rsidRPr="000A77CC">
        <w:rPr>
          <w:color w:val="231F1F"/>
        </w:rPr>
        <w:t>c</w:t>
      </w:r>
      <w:r w:rsidRPr="000A77CC">
        <w:rPr>
          <w:color w:val="231F1F"/>
        </w:rPr>
        <w:t xml:space="preserve">ửa hàng, bạn </w:t>
      </w:r>
      <w:r w:rsidR="004973B2" w:rsidRPr="000A77CC">
        <w:rPr>
          <w:color w:val="231F1F"/>
        </w:rPr>
        <w:t>c</w:t>
      </w:r>
      <w:r w:rsidR="00A56E9F" w:rsidRPr="000A77CC">
        <w:rPr>
          <w:color w:val="231F1F"/>
        </w:rPr>
        <w:t>ó</w:t>
      </w:r>
      <w:r w:rsidRPr="000A77CC">
        <w:rPr>
          <w:color w:val="231F1F"/>
        </w:rPr>
        <w:t xml:space="preserve"> thể muốn đi sâu hơn bằng </w:t>
      </w:r>
      <w:r w:rsidR="004973B2" w:rsidRPr="000A77CC">
        <w:rPr>
          <w:color w:val="231F1F"/>
        </w:rPr>
        <w:t>c</w:t>
      </w:r>
      <w:r w:rsidRPr="000A77CC">
        <w:rPr>
          <w:color w:val="231F1F"/>
        </w:rPr>
        <w:t>á</w:t>
      </w:r>
      <w:r w:rsidR="004973B2" w:rsidRPr="000A77CC">
        <w:rPr>
          <w:color w:val="231F1F"/>
        </w:rPr>
        <w:t>c</w:t>
      </w:r>
      <w:r w:rsidRPr="000A77CC">
        <w:rPr>
          <w:color w:val="231F1F"/>
        </w:rPr>
        <w:t>h sử dụng thứ nguyên sản phẩm để</w:t>
      </w:r>
      <w:r w:rsidRPr="000A77CC">
        <w:rPr>
          <w:color w:val="231F1F"/>
          <w:spacing w:val="1"/>
        </w:rPr>
        <w:t xml:space="preserve"> </w:t>
      </w:r>
      <w:r w:rsidRPr="000A77CC">
        <w:rPr>
          <w:color w:val="231F1F"/>
        </w:rPr>
        <w:t xml:space="preserve">người quản lý </w:t>
      </w:r>
      <w:r w:rsidR="004973B2" w:rsidRPr="000A77CC">
        <w:rPr>
          <w:color w:val="231F1F"/>
        </w:rPr>
        <w:t>c</w:t>
      </w:r>
      <w:r w:rsidR="00A56E9F" w:rsidRPr="000A77CC">
        <w:rPr>
          <w:color w:val="231F1F"/>
        </w:rPr>
        <w:t>ó</w:t>
      </w:r>
      <w:r w:rsidRPr="000A77CC">
        <w:rPr>
          <w:color w:val="231F1F"/>
        </w:rPr>
        <w:t xml:space="preserve"> thể xá</w:t>
      </w:r>
      <w:r w:rsidR="004973B2" w:rsidRPr="000A77CC">
        <w:rPr>
          <w:color w:val="231F1F"/>
        </w:rPr>
        <w:t>c</w:t>
      </w:r>
      <w:r w:rsidRPr="000A77CC">
        <w:rPr>
          <w:color w:val="231F1F"/>
        </w:rPr>
        <w:t xml:space="preserve"> định </w:t>
      </w:r>
      <w:r w:rsidR="004973B2" w:rsidRPr="000A77CC">
        <w:rPr>
          <w:color w:val="231F1F"/>
        </w:rPr>
        <w:t>c</w:t>
      </w:r>
      <w:r w:rsidRPr="000A77CC">
        <w:rPr>
          <w:color w:val="231F1F"/>
        </w:rPr>
        <w:t>á</w:t>
      </w:r>
      <w:r w:rsidR="004973B2" w:rsidRPr="000A77CC">
        <w:rPr>
          <w:color w:val="231F1F"/>
        </w:rPr>
        <w:t>c</w:t>
      </w:r>
      <w:r w:rsidRPr="000A77CC">
        <w:rPr>
          <w:color w:val="231F1F"/>
        </w:rPr>
        <w:t xml:space="preserve"> sản phẩm bán </w:t>
      </w:r>
      <w:r w:rsidR="004973B2" w:rsidRPr="000A77CC">
        <w:rPr>
          <w:color w:val="231F1F"/>
        </w:rPr>
        <w:t>c</w:t>
      </w:r>
      <w:r w:rsidRPr="000A77CC">
        <w:rPr>
          <w:color w:val="231F1F"/>
        </w:rPr>
        <w:t>hậm tr</w:t>
      </w:r>
      <w:r w:rsidR="00CF03B4" w:rsidRPr="000A77CC">
        <w:rPr>
          <w:color w:val="231F1F"/>
        </w:rPr>
        <w:t>o</w:t>
      </w:r>
      <w:r w:rsidRPr="000A77CC">
        <w:rPr>
          <w:color w:val="231F1F"/>
        </w:rPr>
        <w:t xml:space="preserve">ng </w:t>
      </w:r>
      <w:r w:rsidR="004973B2" w:rsidRPr="000A77CC">
        <w:rPr>
          <w:color w:val="231F1F"/>
        </w:rPr>
        <w:t>c</w:t>
      </w:r>
      <w:r w:rsidRPr="000A77CC">
        <w:rPr>
          <w:color w:val="231F1F"/>
        </w:rPr>
        <w:t xml:space="preserve">ửa hàng. Thứ nguyên sản phẩm </w:t>
      </w:r>
      <w:r w:rsidR="004973B2" w:rsidRPr="000A77CC">
        <w:rPr>
          <w:color w:val="231F1F"/>
        </w:rPr>
        <w:t>c</w:t>
      </w:r>
      <w:r w:rsidR="00A56E9F" w:rsidRPr="000A77CC">
        <w:rPr>
          <w:color w:val="231F1F"/>
        </w:rPr>
        <w:t>ó</w:t>
      </w:r>
      <w:r w:rsidRPr="000A77CC">
        <w:rPr>
          <w:color w:val="231F1F"/>
        </w:rPr>
        <w:t xml:space="preserve"> thể dựa</w:t>
      </w:r>
      <w:r w:rsidRPr="000A77CC">
        <w:rPr>
          <w:color w:val="231F1F"/>
          <w:spacing w:val="-76"/>
        </w:rPr>
        <w:t xml:space="preserve"> </w:t>
      </w:r>
      <w:r w:rsidRPr="000A77CC">
        <w:rPr>
          <w:color w:val="231F1F"/>
        </w:rPr>
        <w:t>trên</w:t>
      </w:r>
      <w:r w:rsidRPr="000A77CC">
        <w:rPr>
          <w:color w:val="231F1F"/>
          <w:spacing w:val="-4"/>
        </w:rPr>
        <w:t xml:space="preserve"> </w:t>
      </w:r>
      <w:r w:rsidRPr="000A77CC">
        <w:rPr>
          <w:color w:val="231F1F"/>
        </w:rPr>
        <w:t>nh</w:t>
      </w:r>
      <w:r w:rsidR="00A56E9F" w:rsidRPr="000A77CC">
        <w:rPr>
          <w:color w:val="231F1F"/>
        </w:rPr>
        <w:t>ó</w:t>
      </w:r>
      <w:r w:rsidRPr="000A77CC">
        <w:rPr>
          <w:color w:val="231F1F"/>
        </w:rPr>
        <w:t>m</w:t>
      </w:r>
      <w:r w:rsidRPr="000A77CC">
        <w:rPr>
          <w:color w:val="231F1F"/>
          <w:spacing w:val="-3"/>
        </w:rPr>
        <w:t xml:space="preserve"> </w:t>
      </w:r>
      <w:r w:rsidRPr="000A77CC">
        <w:rPr>
          <w:color w:val="231F1F"/>
        </w:rPr>
        <w:t>sản</w:t>
      </w:r>
      <w:r w:rsidRPr="000A77CC">
        <w:rPr>
          <w:color w:val="231F1F"/>
          <w:spacing w:val="-3"/>
        </w:rPr>
        <w:t xml:space="preserve"> </w:t>
      </w:r>
      <w:r w:rsidRPr="000A77CC">
        <w:rPr>
          <w:color w:val="231F1F"/>
        </w:rPr>
        <w:t>phẩm</w:t>
      </w:r>
      <w:r w:rsidRPr="000A77CC">
        <w:rPr>
          <w:color w:val="231F1F"/>
          <w:spacing w:val="-3"/>
        </w:rPr>
        <w:t xml:space="preserve"> </w:t>
      </w:r>
      <w:r w:rsidRPr="000A77CC">
        <w:rPr>
          <w:color w:val="231F1F"/>
        </w:rPr>
        <w:t>(sữa,</w:t>
      </w:r>
      <w:r w:rsidRPr="000A77CC">
        <w:rPr>
          <w:color w:val="231F1F"/>
          <w:spacing w:val="-3"/>
        </w:rPr>
        <w:t xml:space="preserve"> </w:t>
      </w:r>
      <w:r w:rsidRPr="000A77CC">
        <w:rPr>
          <w:color w:val="231F1F"/>
        </w:rPr>
        <w:t>thịt,</w:t>
      </w:r>
      <w:r w:rsidRPr="000A77CC">
        <w:rPr>
          <w:color w:val="231F1F"/>
          <w:spacing w:val="-3"/>
        </w:rPr>
        <w:t xml:space="preserve"> </w:t>
      </w:r>
      <w:r w:rsidRPr="000A77CC">
        <w:rPr>
          <w:color w:val="231F1F"/>
        </w:rPr>
        <w:t>v.v.)</w:t>
      </w:r>
      <w:r w:rsidRPr="000A77CC">
        <w:rPr>
          <w:color w:val="231F1F"/>
          <w:spacing w:val="-3"/>
        </w:rPr>
        <w:t xml:space="preserve"> </w:t>
      </w:r>
      <w:r w:rsidRPr="000A77CC">
        <w:rPr>
          <w:color w:val="231F1F"/>
        </w:rPr>
        <w:t>h</w:t>
      </w:r>
      <w:r w:rsidR="00CF03B4" w:rsidRPr="000A77CC">
        <w:rPr>
          <w:color w:val="231F1F"/>
        </w:rPr>
        <w:t>o</w:t>
      </w:r>
      <w:r w:rsidRPr="000A77CC">
        <w:rPr>
          <w:color w:val="231F1F"/>
        </w:rPr>
        <w:t>ặ</w:t>
      </w:r>
      <w:r w:rsidR="004973B2" w:rsidRPr="000A77CC">
        <w:rPr>
          <w:color w:val="231F1F"/>
        </w:rPr>
        <w:t>c</w:t>
      </w:r>
      <w:r w:rsidRPr="000A77CC">
        <w:rPr>
          <w:color w:val="231F1F"/>
          <w:spacing w:val="-3"/>
        </w:rPr>
        <w:t xml:space="preserve"> </w:t>
      </w:r>
      <w:r w:rsidRPr="000A77CC">
        <w:rPr>
          <w:color w:val="231F1F"/>
        </w:rPr>
        <w:t>nhãn</w:t>
      </w:r>
      <w:r w:rsidRPr="000A77CC">
        <w:rPr>
          <w:color w:val="231F1F"/>
          <w:spacing w:val="-3"/>
        </w:rPr>
        <w:t xml:space="preserve"> </w:t>
      </w:r>
      <w:r w:rsidRPr="000A77CC">
        <w:rPr>
          <w:color w:val="231F1F"/>
        </w:rPr>
        <w:t>hiệu</w:t>
      </w:r>
      <w:r w:rsidRPr="000A77CC">
        <w:rPr>
          <w:color w:val="231F1F"/>
          <w:spacing w:val="-3"/>
        </w:rPr>
        <w:t xml:space="preserve"> </w:t>
      </w:r>
      <w:r w:rsidRPr="000A77CC">
        <w:rPr>
          <w:color w:val="231F1F"/>
        </w:rPr>
        <w:t>sản</w:t>
      </w:r>
      <w:r w:rsidRPr="000A77CC">
        <w:rPr>
          <w:color w:val="231F1F"/>
          <w:spacing w:val="-3"/>
        </w:rPr>
        <w:t xml:space="preserve"> </w:t>
      </w:r>
      <w:r w:rsidRPr="000A77CC">
        <w:rPr>
          <w:color w:val="231F1F"/>
        </w:rPr>
        <w:t>phẩm</w:t>
      </w:r>
      <w:r w:rsidRPr="000A77CC">
        <w:rPr>
          <w:color w:val="231F1F"/>
          <w:spacing w:val="-3"/>
        </w:rPr>
        <w:t xml:space="preserve"> </w:t>
      </w:r>
      <w:r w:rsidRPr="000A77CC">
        <w:rPr>
          <w:color w:val="231F1F"/>
        </w:rPr>
        <w:t>(Nhãn</w:t>
      </w:r>
      <w:r w:rsidRPr="000A77CC">
        <w:rPr>
          <w:color w:val="231F1F"/>
          <w:spacing w:val="-3"/>
        </w:rPr>
        <w:t xml:space="preserve"> </w:t>
      </w:r>
      <w:r w:rsidRPr="000A77CC">
        <w:rPr>
          <w:color w:val="231F1F"/>
        </w:rPr>
        <w:t>hiệu</w:t>
      </w:r>
      <w:r w:rsidRPr="000A77CC">
        <w:rPr>
          <w:color w:val="231F1F"/>
          <w:spacing w:val="-3"/>
        </w:rPr>
        <w:t xml:space="preserve"> </w:t>
      </w:r>
      <w:r w:rsidRPr="000A77CC">
        <w:rPr>
          <w:color w:val="231F1F"/>
        </w:rPr>
        <w:t>A,</w:t>
      </w:r>
      <w:r w:rsidRPr="000A77CC">
        <w:rPr>
          <w:color w:val="231F1F"/>
          <w:spacing w:val="-3"/>
        </w:rPr>
        <w:t xml:space="preserve"> </w:t>
      </w:r>
      <w:r w:rsidRPr="000A77CC">
        <w:rPr>
          <w:color w:val="231F1F"/>
        </w:rPr>
        <w:t>Nhãn</w:t>
      </w:r>
      <w:r w:rsidRPr="000A77CC">
        <w:rPr>
          <w:color w:val="231F1F"/>
          <w:spacing w:val="-3"/>
        </w:rPr>
        <w:t xml:space="preserve"> </w:t>
      </w:r>
      <w:r w:rsidRPr="000A77CC">
        <w:rPr>
          <w:color w:val="231F1F"/>
        </w:rPr>
        <w:t>hiệu</w:t>
      </w:r>
      <w:r w:rsidRPr="000A77CC">
        <w:rPr>
          <w:color w:val="231F1F"/>
          <w:spacing w:val="-3"/>
        </w:rPr>
        <w:t xml:space="preserve"> </w:t>
      </w:r>
      <w:r w:rsidRPr="000A77CC">
        <w:rPr>
          <w:color w:val="231F1F"/>
        </w:rPr>
        <w:t>B,</w:t>
      </w:r>
      <w:r w:rsidRPr="000A77CC">
        <w:rPr>
          <w:color w:val="231F1F"/>
          <w:spacing w:val="-3"/>
        </w:rPr>
        <w:t xml:space="preserve"> </w:t>
      </w:r>
      <w:r w:rsidRPr="000A77CC">
        <w:rPr>
          <w:color w:val="231F1F"/>
        </w:rPr>
        <w:t>v.v.).</w:t>
      </w:r>
    </w:p>
    <w:p w14:paraId="6C8FBCCD" w14:textId="77777777" w:rsidR="00251E44" w:rsidRPr="000A77CC" w:rsidRDefault="00251E44" w:rsidP="00251E44">
      <w:pPr>
        <w:pStyle w:val="BodyText"/>
        <w:spacing w:before="6"/>
      </w:pPr>
    </w:p>
    <w:p w14:paraId="614AFFE1" w14:textId="18A4234F" w:rsidR="00251E44" w:rsidRPr="000A77CC" w:rsidRDefault="00251E44" w:rsidP="00251E44">
      <w:pPr>
        <w:spacing w:before="1"/>
        <w:ind w:left="3583" w:right="1462" w:firstLine="269"/>
      </w:pPr>
      <w:r w:rsidRPr="000A77CC">
        <w:rPr>
          <w:color w:val="231F1F"/>
        </w:rPr>
        <w:t>Hình 13.9 minh họa một tình huống tr</w:t>
      </w:r>
      <w:r w:rsidR="00CF03B4" w:rsidRPr="000A77CC">
        <w:rPr>
          <w:color w:val="231F1F"/>
        </w:rPr>
        <w:t>o</w:t>
      </w:r>
      <w:r w:rsidRPr="000A77CC">
        <w:rPr>
          <w:color w:val="231F1F"/>
        </w:rPr>
        <w:t>ng đ</w:t>
      </w:r>
      <w:r w:rsidR="00A56E9F" w:rsidRPr="000A77CC">
        <w:rPr>
          <w:color w:val="231F1F"/>
        </w:rPr>
        <w:t>ó</w:t>
      </w:r>
      <w:r w:rsidRPr="000A77CC">
        <w:rPr>
          <w:color w:val="231F1F"/>
        </w:rPr>
        <w:t xml:space="preserve"> nhà phân tí</w:t>
      </w:r>
      <w:r w:rsidR="004973B2" w:rsidRPr="000A77CC">
        <w:rPr>
          <w:color w:val="231F1F"/>
        </w:rPr>
        <w:t>c</w:t>
      </w:r>
      <w:r w:rsidRPr="000A77CC">
        <w:rPr>
          <w:color w:val="231F1F"/>
        </w:rPr>
        <w:t xml:space="preserve">h dữ liệu nghiên </w:t>
      </w:r>
      <w:r w:rsidR="004973B2" w:rsidRPr="000A77CC">
        <w:rPr>
          <w:color w:val="231F1F"/>
        </w:rPr>
        <w:t>c</w:t>
      </w:r>
      <w:r w:rsidRPr="000A77CC">
        <w:rPr>
          <w:color w:val="231F1F"/>
        </w:rPr>
        <w:t>ứu thự</w:t>
      </w:r>
      <w:r w:rsidR="004973B2" w:rsidRPr="000A77CC">
        <w:rPr>
          <w:color w:val="231F1F"/>
        </w:rPr>
        <w:t>c</w:t>
      </w:r>
      <w:r w:rsidRPr="000A77CC">
        <w:rPr>
          <w:color w:val="231F1F"/>
        </w:rPr>
        <w:t xml:space="preserve"> tế bán hàng</w:t>
      </w:r>
      <w:r w:rsidRPr="000A77CC">
        <w:rPr>
          <w:color w:val="231F1F"/>
          <w:spacing w:val="1"/>
        </w:rPr>
        <w:t xml:space="preserve"> </w:t>
      </w:r>
      <w:r w:rsidRPr="000A77CC">
        <w:rPr>
          <w:color w:val="231F1F"/>
        </w:rPr>
        <w:t xml:space="preserve">bằng </w:t>
      </w:r>
      <w:r w:rsidR="004973B2" w:rsidRPr="000A77CC">
        <w:rPr>
          <w:color w:val="231F1F"/>
        </w:rPr>
        <w:t>c</w:t>
      </w:r>
      <w:r w:rsidRPr="000A77CC">
        <w:rPr>
          <w:color w:val="231F1F"/>
        </w:rPr>
        <w:t>á</w:t>
      </w:r>
      <w:r w:rsidR="004973B2" w:rsidRPr="000A77CC">
        <w:rPr>
          <w:color w:val="231F1F"/>
        </w:rPr>
        <w:t>c</w:t>
      </w:r>
      <w:r w:rsidRPr="000A77CC">
        <w:rPr>
          <w:color w:val="231F1F"/>
        </w:rPr>
        <w:t xml:space="preserve">h sử dụng </w:t>
      </w:r>
      <w:r w:rsidR="004973B2" w:rsidRPr="000A77CC">
        <w:rPr>
          <w:color w:val="231F1F"/>
        </w:rPr>
        <w:t>c</w:t>
      </w:r>
      <w:r w:rsidRPr="000A77CC">
        <w:rPr>
          <w:color w:val="231F1F"/>
        </w:rPr>
        <w:t>á</w:t>
      </w:r>
      <w:r w:rsidR="004973B2" w:rsidRPr="000A77CC">
        <w:rPr>
          <w:color w:val="231F1F"/>
        </w:rPr>
        <w:t>c</w:t>
      </w:r>
      <w:r w:rsidRPr="000A77CC">
        <w:rPr>
          <w:color w:val="231F1F"/>
        </w:rPr>
        <w:t xml:space="preserve"> thứ nguyên về sản phẩm, thời gian và vị trí. Tr</w:t>
      </w:r>
      <w:r w:rsidR="00CF03B4" w:rsidRPr="000A77CC">
        <w:rPr>
          <w:color w:val="231F1F"/>
        </w:rPr>
        <w:t>o</w:t>
      </w:r>
      <w:r w:rsidRPr="000A77CC">
        <w:rPr>
          <w:color w:val="231F1F"/>
        </w:rPr>
        <w:t>ng ví dụ này, thứ nguyên sản</w:t>
      </w:r>
      <w:r w:rsidRPr="000A77CC">
        <w:rPr>
          <w:color w:val="231F1F"/>
          <w:spacing w:val="-76"/>
        </w:rPr>
        <w:t xml:space="preserve"> </w:t>
      </w:r>
      <w:r w:rsidRPr="000A77CC">
        <w:rPr>
          <w:color w:val="231F1F"/>
        </w:rPr>
        <w:t>phẩm đượ</w:t>
      </w:r>
      <w:r w:rsidR="004973B2" w:rsidRPr="000A77CC">
        <w:rPr>
          <w:color w:val="231F1F"/>
        </w:rPr>
        <w:t>c</w:t>
      </w:r>
      <w:r w:rsidRPr="000A77CC">
        <w:rPr>
          <w:color w:val="231F1F"/>
        </w:rPr>
        <w:t xml:space="preserve"> đặt thành "Tất </w:t>
      </w:r>
      <w:r w:rsidR="004973B2" w:rsidRPr="000A77CC">
        <w:rPr>
          <w:color w:val="231F1F"/>
        </w:rPr>
        <w:t>c</w:t>
      </w:r>
      <w:r w:rsidRPr="000A77CC">
        <w:rPr>
          <w:color w:val="231F1F"/>
        </w:rPr>
        <w:t>ả sản phẩm", nghĩa là nhà phân tí</w:t>
      </w:r>
      <w:r w:rsidR="004973B2" w:rsidRPr="000A77CC">
        <w:rPr>
          <w:color w:val="231F1F"/>
        </w:rPr>
        <w:t>c</w:t>
      </w:r>
      <w:r w:rsidRPr="000A77CC">
        <w:rPr>
          <w:color w:val="231F1F"/>
        </w:rPr>
        <w:t xml:space="preserve">h dữ liệu sẽ thấy tất </w:t>
      </w:r>
      <w:r w:rsidR="004973B2" w:rsidRPr="000A77CC">
        <w:rPr>
          <w:color w:val="231F1F"/>
        </w:rPr>
        <w:t>c</w:t>
      </w:r>
      <w:r w:rsidRPr="000A77CC">
        <w:rPr>
          <w:color w:val="231F1F"/>
        </w:rPr>
        <w:t xml:space="preserve">ả </w:t>
      </w:r>
      <w:r w:rsidR="004973B2" w:rsidRPr="000A77CC">
        <w:rPr>
          <w:color w:val="231F1F"/>
        </w:rPr>
        <w:t>c</w:t>
      </w:r>
      <w:r w:rsidRPr="000A77CC">
        <w:rPr>
          <w:color w:val="231F1F"/>
        </w:rPr>
        <w:t>á</w:t>
      </w:r>
      <w:r w:rsidR="004973B2" w:rsidRPr="000A77CC">
        <w:rPr>
          <w:color w:val="231F1F"/>
        </w:rPr>
        <w:t>c</w:t>
      </w:r>
      <w:r w:rsidRPr="000A77CC">
        <w:rPr>
          <w:color w:val="231F1F"/>
        </w:rPr>
        <w:t xml:space="preserve"> sản phẩm</w:t>
      </w:r>
      <w:r w:rsidRPr="000A77CC">
        <w:rPr>
          <w:color w:val="231F1F"/>
          <w:spacing w:val="1"/>
        </w:rPr>
        <w:t xml:space="preserve"> </w:t>
      </w:r>
      <w:r w:rsidRPr="000A77CC">
        <w:rPr>
          <w:color w:val="231F1F"/>
        </w:rPr>
        <w:t>trên trụ</w:t>
      </w:r>
      <w:r w:rsidR="004973B2" w:rsidRPr="000A77CC">
        <w:rPr>
          <w:color w:val="231F1F"/>
        </w:rPr>
        <w:t>c</w:t>
      </w:r>
      <w:r w:rsidRPr="000A77CC">
        <w:rPr>
          <w:color w:val="231F1F"/>
        </w:rPr>
        <w:t xml:space="preserve"> y. Thứ nguyên thời gian (trụ</w:t>
      </w:r>
      <w:r w:rsidR="004973B2" w:rsidRPr="000A77CC">
        <w:rPr>
          <w:color w:val="231F1F"/>
        </w:rPr>
        <w:t>c</w:t>
      </w:r>
      <w:r w:rsidRPr="000A77CC">
        <w:rPr>
          <w:color w:val="231F1F"/>
        </w:rPr>
        <w:t xml:space="preserve"> x) đượ</w:t>
      </w:r>
      <w:r w:rsidR="004973B2" w:rsidRPr="000A77CC">
        <w:rPr>
          <w:color w:val="231F1F"/>
        </w:rPr>
        <w:t>c</w:t>
      </w:r>
      <w:r w:rsidRPr="000A77CC">
        <w:rPr>
          <w:color w:val="231F1F"/>
        </w:rPr>
        <w:t xml:space="preserve"> đặt thành "Quý", nghĩa là dữ liệu đượ</w:t>
      </w:r>
      <w:r w:rsidR="004973B2" w:rsidRPr="000A77CC">
        <w:rPr>
          <w:color w:val="231F1F"/>
        </w:rPr>
        <w:t>c</w:t>
      </w:r>
      <w:r w:rsidRPr="000A77CC">
        <w:rPr>
          <w:color w:val="231F1F"/>
        </w:rPr>
        <w:t xml:space="preserve"> tổng hợp</w:t>
      </w:r>
      <w:r w:rsidRPr="000A77CC">
        <w:rPr>
          <w:color w:val="231F1F"/>
          <w:spacing w:val="1"/>
        </w:rPr>
        <w:t xml:space="preserve"> </w:t>
      </w:r>
      <w:r w:rsidRPr="000A77CC">
        <w:rPr>
          <w:color w:val="231F1F"/>
        </w:rPr>
        <w:t>the</w:t>
      </w:r>
      <w:r w:rsidR="00CF03B4" w:rsidRPr="000A77CC">
        <w:rPr>
          <w:color w:val="231F1F"/>
        </w:rPr>
        <w:t>o</w:t>
      </w:r>
      <w:r w:rsidRPr="000A77CC">
        <w:rPr>
          <w:color w:val="231F1F"/>
          <w:spacing w:val="-3"/>
        </w:rPr>
        <w:t xml:space="preserve"> </w:t>
      </w:r>
      <w:r w:rsidRPr="000A77CC">
        <w:rPr>
          <w:color w:val="231F1F"/>
        </w:rPr>
        <w:t>từng</w:t>
      </w:r>
      <w:r w:rsidRPr="000A77CC">
        <w:rPr>
          <w:color w:val="231F1F"/>
          <w:spacing w:val="-3"/>
        </w:rPr>
        <w:t xml:space="preserve"> </w:t>
      </w:r>
      <w:r w:rsidRPr="000A77CC">
        <w:rPr>
          <w:color w:val="231F1F"/>
        </w:rPr>
        <w:t>phần</w:t>
      </w:r>
      <w:r w:rsidRPr="000A77CC">
        <w:rPr>
          <w:color w:val="231F1F"/>
          <w:spacing w:val="-3"/>
        </w:rPr>
        <w:t xml:space="preserve"> </w:t>
      </w:r>
      <w:r w:rsidRPr="000A77CC">
        <w:rPr>
          <w:color w:val="231F1F"/>
        </w:rPr>
        <w:t>-</w:t>
      </w:r>
      <w:r w:rsidRPr="000A77CC">
        <w:rPr>
          <w:color w:val="231F1F"/>
          <w:spacing w:val="-3"/>
        </w:rPr>
        <w:t xml:space="preserve"> </w:t>
      </w:r>
      <w:r w:rsidRPr="000A77CC">
        <w:rPr>
          <w:color w:val="231F1F"/>
        </w:rPr>
        <w:t>ví</w:t>
      </w:r>
      <w:r w:rsidRPr="000A77CC">
        <w:rPr>
          <w:color w:val="231F1F"/>
          <w:spacing w:val="-3"/>
        </w:rPr>
        <w:t xml:space="preserve"> </w:t>
      </w:r>
      <w:r w:rsidRPr="000A77CC">
        <w:rPr>
          <w:color w:val="231F1F"/>
        </w:rPr>
        <w:t>dụ:</w:t>
      </w:r>
      <w:r w:rsidRPr="000A77CC">
        <w:rPr>
          <w:color w:val="231F1F"/>
          <w:spacing w:val="-3"/>
        </w:rPr>
        <w:t xml:space="preserve"> </w:t>
      </w:r>
      <w:r w:rsidRPr="000A77CC">
        <w:rPr>
          <w:color w:val="231F1F"/>
        </w:rPr>
        <w:t>tổng</w:t>
      </w:r>
      <w:r w:rsidRPr="000A77CC">
        <w:rPr>
          <w:color w:val="231F1F"/>
          <w:spacing w:val="-3"/>
        </w:rPr>
        <w:t xml:space="preserve"> </w:t>
      </w:r>
      <w:r w:rsidRPr="000A77CC">
        <w:rPr>
          <w:color w:val="231F1F"/>
        </w:rPr>
        <w:t>d</w:t>
      </w:r>
      <w:r w:rsidR="00CF03B4" w:rsidRPr="000A77CC">
        <w:rPr>
          <w:color w:val="231F1F"/>
        </w:rPr>
        <w:t>o</w:t>
      </w:r>
      <w:r w:rsidRPr="000A77CC">
        <w:rPr>
          <w:color w:val="231F1F"/>
        </w:rPr>
        <w:t>anh</w:t>
      </w:r>
      <w:r w:rsidRPr="000A77CC">
        <w:rPr>
          <w:color w:val="231F1F"/>
          <w:spacing w:val="-3"/>
        </w:rPr>
        <w:t xml:space="preserve"> </w:t>
      </w:r>
      <w:r w:rsidRPr="000A77CC">
        <w:rPr>
          <w:color w:val="231F1F"/>
        </w:rPr>
        <w:t>số</w:t>
      </w:r>
      <w:r w:rsidRPr="000A77CC">
        <w:rPr>
          <w:color w:val="231F1F"/>
          <w:spacing w:val="-3"/>
        </w:rPr>
        <w:t xml:space="preserve"> </w:t>
      </w:r>
      <w:r w:rsidRPr="000A77CC">
        <w:rPr>
          <w:color w:val="231F1F"/>
        </w:rPr>
        <w:t>bán</w:t>
      </w:r>
      <w:r w:rsidRPr="000A77CC">
        <w:rPr>
          <w:color w:val="231F1F"/>
          <w:spacing w:val="-3"/>
        </w:rPr>
        <w:t xml:space="preserve"> </w:t>
      </w:r>
      <w:r w:rsidR="004973B2" w:rsidRPr="000A77CC">
        <w:rPr>
          <w:color w:val="231F1F"/>
        </w:rPr>
        <w:t>c</w:t>
      </w:r>
      <w:r w:rsidRPr="000A77CC">
        <w:rPr>
          <w:color w:val="231F1F"/>
        </w:rPr>
        <w:t>á</w:t>
      </w:r>
      <w:r w:rsidR="004973B2" w:rsidRPr="000A77CC">
        <w:rPr>
          <w:color w:val="231F1F"/>
        </w:rPr>
        <w:t>c</w:t>
      </w:r>
      <w:r w:rsidRPr="000A77CC">
        <w:rPr>
          <w:color w:val="231F1F"/>
          <w:spacing w:val="-2"/>
        </w:rPr>
        <w:t xml:space="preserve"> </w:t>
      </w:r>
      <w:r w:rsidRPr="000A77CC">
        <w:rPr>
          <w:color w:val="231F1F"/>
        </w:rPr>
        <w:t>sản</w:t>
      </w:r>
      <w:r w:rsidRPr="000A77CC">
        <w:rPr>
          <w:color w:val="231F1F"/>
          <w:spacing w:val="-3"/>
        </w:rPr>
        <w:t xml:space="preserve"> </w:t>
      </w:r>
      <w:r w:rsidRPr="000A77CC">
        <w:rPr>
          <w:color w:val="231F1F"/>
        </w:rPr>
        <w:t>phẩm</w:t>
      </w:r>
      <w:r w:rsidRPr="000A77CC">
        <w:rPr>
          <w:color w:val="231F1F"/>
          <w:spacing w:val="-3"/>
        </w:rPr>
        <w:t xml:space="preserve"> </w:t>
      </w:r>
      <w:r w:rsidRPr="000A77CC">
        <w:rPr>
          <w:color w:val="231F1F"/>
        </w:rPr>
        <w:t>A,</w:t>
      </w:r>
      <w:r w:rsidRPr="000A77CC">
        <w:rPr>
          <w:color w:val="231F1F"/>
          <w:spacing w:val="-3"/>
        </w:rPr>
        <w:t xml:space="preserve"> </w:t>
      </w:r>
      <w:r w:rsidRPr="000A77CC">
        <w:rPr>
          <w:color w:val="231F1F"/>
        </w:rPr>
        <w:t>B</w:t>
      </w:r>
      <w:r w:rsidRPr="000A77CC">
        <w:rPr>
          <w:color w:val="231F1F"/>
          <w:spacing w:val="-3"/>
        </w:rPr>
        <w:t xml:space="preserve"> </w:t>
      </w:r>
      <w:r w:rsidRPr="000A77CC">
        <w:rPr>
          <w:color w:val="231F1F"/>
        </w:rPr>
        <w:t>và</w:t>
      </w:r>
      <w:r w:rsidRPr="000A77CC">
        <w:rPr>
          <w:color w:val="231F1F"/>
          <w:spacing w:val="-3"/>
        </w:rPr>
        <w:t xml:space="preserve"> </w:t>
      </w:r>
      <w:r w:rsidR="004973B2" w:rsidRPr="000A77CC">
        <w:rPr>
          <w:color w:val="231F1F"/>
        </w:rPr>
        <w:t>c</w:t>
      </w:r>
      <w:r w:rsidRPr="000A77CC">
        <w:rPr>
          <w:color w:val="231F1F"/>
          <w:spacing w:val="-3"/>
        </w:rPr>
        <w:t xml:space="preserve"> </w:t>
      </w:r>
      <w:r w:rsidRPr="000A77CC">
        <w:rPr>
          <w:color w:val="231F1F"/>
        </w:rPr>
        <w:t>tr</w:t>
      </w:r>
      <w:r w:rsidR="00CF03B4" w:rsidRPr="000A77CC">
        <w:rPr>
          <w:color w:val="231F1F"/>
        </w:rPr>
        <w:t>o</w:t>
      </w:r>
      <w:r w:rsidRPr="000A77CC">
        <w:rPr>
          <w:color w:val="231F1F"/>
        </w:rPr>
        <w:t>ng</w:t>
      </w:r>
      <w:r w:rsidRPr="000A77CC">
        <w:rPr>
          <w:color w:val="231F1F"/>
          <w:spacing w:val="-3"/>
        </w:rPr>
        <w:t xml:space="preserve"> </w:t>
      </w:r>
      <w:r w:rsidRPr="000A77CC">
        <w:rPr>
          <w:color w:val="231F1F"/>
        </w:rPr>
        <w:t>Q1,</w:t>
      </w:r>
      <w:r w:rsidRPr="000A77CC">
        <w:rPr>
          <w:color w:val="231F1F"/>
          <w:spacing w:val="-3"/>
        </w:rPr>
        <w:t xml:space="preserve"> </w:t>
      </w:r>
      <w:r w:rsidRPr="000A77CC">
        <w:rPr>
          <w:color w:val="231F1F"/>
        </w:rPr>
        <w:t>Q2,</w:t>
      </w:r>
      <w:r w:rsidRPr="000A77CC">
        <w:rPr>
          <w:color w:val="231F1F"/>
          <w:spacing w:val="-3"/>
        </w:rPr>
        <w:t xml:space="preserve"> </w:t>
      </w:r>
      <w:r w:rsidRPr="000A77CC">
        <w:rPr>
          <w:color w:val="231F1F"/>
        </w:rPr>
        <w:t>Q3</w:t>
      </w:r>
      <w:r w:rsidRPr="000A77CC">
        <w:rPr>
          <w:color w:val="231F1F"/>
          <w:spacing w:val="-3"/>
        </w:rPr>
        <w:t xml:space="preserve"> </w:t>
      </w:r>
      <w:r w:rsidRPr="000A77CC">
        <w:rPr>
          <w:color w:val="231F1F"/>
        </w:rPr>
        <w:t>và</w:t>
      </w:r>
      <w:r w:rsidRPr="000A77CC">
        <w:rPr>
          <w:color w:val="231F1F"/>
          <w:spacing w:val="-2"/>
        </w:rPr>
        <w:t xml:space="preserve"> </w:t>
      </w:r>
      <w:r w:rsidRPr="000A77CC">
        <w:rPr>
          <w:color w:val="231F1F"/>
        </w:rPr>
        <w:t>Q4.</w:t>
      </w:r>
      <w:r w:rsidRPr="000A77CC">
        <w:rPr>
          <w:color w:val="231F1F"/>
          <w:spacing w:val="-3"/>
        </w:rPr>
        <w:t xml:space="preserve"> </w:t>
      </w:r>
      <w:r w:rsidR="004973B2" w:rsidRPr="000A77CC">
        <w:rPr>
          <w:color w:val="231F1F"/>
        </w:rPr>
        <w:t>c</w:t>
      </w:r>
      <w:r w:rsidRPr="000A77CC">
        <w:rPr>
          <w:color w:val="231F1F"/>
        </w:rPr>
        <w:t>uối</w:t>
      </w:r>
      <w:r w:rsidRPr="000A77CC">
        <w:rPr>
          <w:color w:val="231F1F"/>
          <w:spacing w:val="-3"/>
        </w:rPr>
        <w:t xml:space="preserve"> </w:t>
      </w:r>
      <w:r w:rsidR="004973B2" w:rsidRPr="000A77CC">
        <w:rPr>
          <w:color w:val="231F1F"/>
        </w:rPr>
        <w:t>c</w:t>
      </w:r>
      <w:r w:rsidRPr="000A77CC">
        <w:rPr>
          <w:color w:val="231F1F"/>
        </w:rPr>
        <w:t>ùng,</w:t>
      </w:r>
      <w:r w:rsidRPr="000A77CC">
        <w:rPr>
          <w:color w:val="231F1F"/>
          <w:spacing w:val="-75"/>
        </w:rPr>
        <w:t xml:space="preserve"> </w:t>
      </w:r>
      <w:r w:rsidRPr="000A77CC">
        <w:rPr>
          <w:color w:val="231F1F"/>
        </w:rPr>
        <w:t>thứ</w:t>
      </w:r>
      <w:r w:rsidRPr="000A77CC">
        <w:rPr>
          <w:color w:val="231F1F"/>
          <w:spacing w:val="-4"/>
        </w:rPr>
        <w:t xml:space="preserve"> </w:t>
      </w:r>
      <w:r w:rsidRPr="000A77CC">
        <w:rPr>
          <w:color w:val="231F1F"/>
        </w:rPr>
        <w:t>nguyên</w:t>
      </w:r>
      <w:r w:rsidRPr="000A77CC">
        <w:rPr>
          <w:color w:val="231F1F"/>
          <w:spacing w:val="-3"/>
        </w:rPr>
        <w:t xml:space="preserve"> </w:t>
      </w:r>
      <w:r w:rsidRPr="000A77CC">
        <w:rPr>
          <w:color w:val="231F1F"/>
        </w:rPr>
        <w:t>vị</w:t>
      </w:r>
      <w:r w:rsidRPr="000A77CC">
        <w:rPr>
          <w:color w:val="231F1F"/>
          <w:spacing w:val="-3"/>
        </w:rPr>
        <w:t xml:space="preserve"> </w:t>
      </w:r>
      <w:r w:rsidRPr="000A77CC">
        <w:rPr>
          <w:color w:val="231F1F"/>
        </w:rPr>
        <w:t>trí</w:t>
      </w:r>
      <w:r w:rsidRPr="000A77CC">
        <w:rPr>
          <w:color w:val="231F1F"/>
          <w:spacing w:val="-3"/>
        </w:rPr>
        <w:t xml:space="preserve"> </w:t>
      </w:r>
      <w:r w:rsidRPr="000A77CC">
        <w:rPr>
          <w:color w:val="231F1F"/>
        </w:rPr>
        <w:t>ban</w:t>
      </w:r>
      <w:r w:rsidRPr="000A77CC">
        <w:rPr>
          <w:color w:val="231F1F"/>
          <w:spacing w:val="-3"/>
        </w:rPr>
        <w:t xml:space="preserve"> </w:t>
      </w:r>
      <w:r w:rsidRPr="000A77CC">
        <w:rPr>
          <w:color w:val="231F1F"/>
        </w:rPr>
        <w:t>đầu</w:t>
      </w:r>
      <w:r w:rsidRPr="000A77CC">
        <w:rPr>
          <w:color w:val="231F1F"/>
          <w:spacing w:val="-3"/>
        </w:rPr>
        <w:t xml:space="preserve"> </w:t>
      </w:r>
      <w:r w:rsidRPr="000A77CC">
        <w:rPr>
          <w:color w:val="231F1F"/>
        </w:rPr>
        <w:t>đượ</w:t>
      </w:r>
      <w:r w:rsidR="004973B2" w:rsidRPr="000A77CC">
        <w:rPr>
          <w:color w:val="231F1F"/>
        </w:rPr>
        <w:t>c</w:t>
      </w:r>
      <w:r w:rsidRPr="000A77CC">
        <w:rPr>
          <w:color w:val="231F1F"/>
          <w:spacing w:val="-3"/>
        </w:rPr>
        <w:t xml:space="preserve"> </w:t>
      </w:r>
      <w:r w:rsidRPr="000A77CC">
        <w:rPr>
          <w:color w:val="231F1F"/>
        </w:rPr>
        <w:t>đặt</w:t>
      </w:r>
      <w:r w:rsidRPr="000A77CC">
        <w:rPr>
          <w:color w:val="231F1F"/>
          <w:spacing w:val="-4"/>
        </w:rPr>
        <w:t xml:space="preserve"> </w:t>
      </w:r>
      <w:r w:rsidRPr="000A77CC">
        <w:rPr>
          <w:color w:val="231F1F"/>
        </w:rPr>
        <w:t>thành</w:t>
      </w:r>
      <w:r w:rsidRPr="000A77CC">
        <w:rPr>
          <w:color w:val="231F1F"/>
          <w:spacing w:val="-3"/>
        </w:rPr>
        <w:t xml:space="preserve"> </w:t>
      </w:r>
      <w:r w:rsidRPr="000A77CC">
        <w:rPr>
          <w:color w:val="231F1F"/>
        </w:rPr>
        <w:t>"Khu</w:t>
      </w:r>
      <w:r w:rsidRPr="000A77CC">
        <w:rPr>
          <w:color w:val="231F1F"/>
          <w:spacing w:val="-3"/>
        </w:rPr>
        <w:t xml:space="preserve"> </w:t>
      </w:r>
      <w:r w:rsidRPr="000A77CC">
        <w:rPr>
          <w:color w:val="231F1F"/>
        </w:rPr>
        <w:t>vự</w:t>
      </w:r>
      <w:r w:rsidR="004973B2" w:rsidRPr="000A77CC">
        <w:rPr>
          <w:color w:val="231F1F"/>
        </w:rPr>
        <w:t>c</w:t>
      </w:r>
      <w:r w:rsidRPr="000A77CC">
        <w:rPr>
          <w:color w:val="231F1F"/>
        </w:rPr>
        <w:t>",</w:t>
      </w:r>
      <w:r w:rsidRPr="000A77CC">
        <w:rPr>
          <w:color w:val="231F1F"/>
          <w:spacing w:val="-3"/>
        </w:rPr>
        <w:t xml:space="preserve"> </w:t>
      </w:r>
      <w:r w:rsidRPr="000A77CC">
        <w:rPr>
          <w:color w:val="231F1F"/>
        </w:rPr>
        <w:t>d</w:t>
      </w:r>
      <w:r w:rsidR="00CF03B4" w:rsidRPr="000A77CC">
        <w:rPr>
          <w:color w:val="231F1F"/>
        </w:rPr>
        <w:t>o</w:t>
      </w:r>
      <w:r w:rsidRPr="000A77CC">
        <w:rPr>
          <w:color w:val="231F1F"/>
          <w:spacing w:val="-3"/>
        </w:rPr>
        <w:t xml:space="preserve"> </w:t>
      </w:r>
      <w:r w:rsidRPr="000A77CC">
        <w:rPr>
          <w:color w:val="231F1F"/>
        </w:rPr>
        <w:t>đ</w:t>
      </w:r>
      <w:r w:rsidR="00A56E9F" w:rsidRPr="000A77CC">
        <w:rPr>
          <w:color w:val="231F1F"/>
        </w:rPr>
        <w:t>ó</w:t>
      </w:r>
      <w:r w:rsidRPr="000A77CC">
        <w:rPr>
          <w:color w:val="231F1F"/>
          <w:spacing w:val="-3"/>
        </w:rPr>
        <w:t xml:space="preserve"> </w:t>
      </w:r>
      <w:r w:rsidRPr="000A77CC">
        <w:rPr>
          <w:color w:val="231F1F"/>
        </w:rPr>
        <w:t>đảm</w:t>
      </w:r>
      <w:r w:rsidRPr="000A77CC">
        <w:rPr>
          <w:color w:val="231F1F"/>
          <w:spacing w:val="-3"/>
        </w:rPr>
        <w:t xml:space="preserve"> </w:t>
      </w:r>
      <w:r w:rsidRPr="000A77CC">
        <w:rPr>
          <w:color w:val="231F1F"/>
        </w:rPr>
        <w:t>bả</w:t>
      </w:r>
      <w:r w:rsidR="00CF03B4" w:rsidRPr="000A77CC">
        <w:rPr>
          <w:color w:val="231F1F"/>
        </w:rPr>
        <w:t>o</w:t>
      </w:r>
      <w:r w:rsidRPr="000A77CC">
        <w:rPr>
          <w:color w:val="231F1F"/>
          <w:spacing w:val="-4"/>
        </w:rPr>
        <w:t xml:space="preserve"> </w:t>
      </w:r>
      <w:r w:rsidRPr="000A77CC">
        <w:rPr>
          <w:color w:val="231F1F"/>
        </w:rPr>
        <w:t>rằng</w:t>
      </w:r>
      <w:r w:rsidRPr="000A77CC">
        <w:rPr>
          <w:color w:val="231F1F"/>
          <w:spacing w:val="-3"/>
        </w:rPr>
        <w:t xml:space="preserve"> </w:t>
      </w:r>
      <w:r w:rsidRPr="000A77CC">
        <w:rPr>
          <w:color w:val="231F1F"/>
        </w:rPr>
        <w:t>mỗi</w:t>
      </w:r>
      <w:r w:rsidRPr="000A77CC">
        <w:rPr>
          <w:color w:val="231F1F"/>
          <w:spacing w:val="-3"/>
        </w:rPr>
        <w:t xml:space="preserve"> </w:t>
      </w:r>
      <w:r w:rsidRPr="000A77CC">
        <w:rPr>
          <w:color w:val="231F1F"/>
        </w:rPr>
        <w:t>ô</w:t>
      </w:r>
      <w:r w:rsidRPr="000A77CC">
        <w:rPr>
          <w:color w:val="231F1F"/>
          <w:spacing w:val="-3"/>
        </w:rPr>
        <w:t xml:space="preserve"> </w:t>
      </w:r>
      <w:r w:rsidR="004973B2" w:rsidRPr="000A77CC">
        <w:rPr>
          <w:color w:val="231F1F"/>
        </w:rPr>
        <w:t>c</w:t>
      </w:r>
      <w:r w:rsidRPr="000A77CC">
        <w:rPr>
          <w:color w:val="231F1F"/>
        </w:rPr>
        <w:t>hứa</w:t>
      </w:r>
      <w:r w:rsidRPr="000A77CC">
        <w:rPr>
          <w:color w:val="231F1F"/>
          <w:spacing w:val="-3"/>
        </w:rPr>
        <w:t xml:space="preserve"> </w:t>
      </w:r>
      <w:r w:rsidRPr="000A77CC">
        <w:rPr>
          <w:color w:val="231F1F"/>
        </w:rPr>
        <w:t>tổng</w:t>
      </w:r>
      <w:r w:rsidRPr="000A77CC">
        <w:rPr>
          <w:color w:val="231F1F"/>
          <w:spacing w:val="-3"/>
        </w:rPr>
        <w:t xml:space="preserve"> </w:t>
      </w:r>
      <w:r w:rsidRPr="000A77CC">
        <w:rPr>
          <w:color w:val="231F1F"/>
        </w:rPr>
        <w:t>d</w:t>
      </w:r>
      <w:r w:rsidR="00CF03B4" w:rsidRPr="000A77CC">
        <w:rPr>
          <w:color w:val="231F1F"/>
        </w:rPr>
        <w:t>o</w:t>
      </w:r>
      <w:r w:rsidRPr="000A77CC">
        <w:rPr>
          <w:color w:val="231F1F"/>
        </w:rPr>
        <w:t>anh</w:t>
      </w:r>
      <w:r w:rsidRPr="000A77CC">
        <w:rPr>
          <w:color w:val="231F1F"/>
          <w:spacing w:val="-3"/>
        </w:rPr>
        <w:t xml:space="preserve"> </w:t>
      </w:r>
      <w:r w:rsidRPr="000A77CC">
        <w:rPr>
          <w:color w:val="231F1F"/>
        </w:rPr>
        <w:t>số</w:t>
      </w:r>
      <w:r w:rsidRPr="000A77CC">
        <w:rPr>
          <w:color w:val="231F1F"/>
          <w:spacing w:val="-3"/>
        </w:rPr>
        <w:t xml:space="preserve"> </w:t>
      </w:r>
      <w:r w:rsidRPr="000A77CC">
        <w:rPr>
          <w:color w:val="231F1F"/>
        </w:rPr>
        <w:t>bán</w:t>
      </w:r>
      <w:r w:rsidRPr="000A77CC">
        <w:rPr>
          <w:color w:val="231F1F"/>
          <w:spacing w:val="-76"/>
        </w:rPr>
        <w:t xml:space="preserve"> </w:t>
      </w:r>
      <w:r w:rsidRPr="000A77CC">
        <w:rPr>
          <w:color w:val="231F1F"/>
        </w:rPr>
        <w:t>hàng</w:t>
      </w:r>
      <w:r w:rsidRPr="000A77CC">
        <w:rPr>
          <w:color w:val="231F1F"/>
          <w:spacing w:val="-2"/>
        </w:rPr>
        <w:t xml:space="preserve"> </w:t>
      </w:r>
      <w:r w:rsidRPr="000A77CC">
        <w:rPr>
          <w:color w:val="231F1F"/>
        </w:rPr>
        <w:t>the</w:t>
      </w:r>
      <w:r w:rsidR="00CF03B4" w:rsidRPr="000A77CC">
        <w:rPr>
          <w:color w:val="231F1F"/>
        </w:rPr>
        <w:t>o</w:t>
      </w:r>
      <w:r w:rsidRPr="000A77CC">
        <w:rPr>
          <w:color w:val="231F1F"/>
          <w:spacing w:val="-2"/>
        </w:rPr>
        <w:t xml:space="preserve"> </w:t>
      </w:r>
      <w:r w:rsidRPr="000A77CC">
        <w:rPr>
          <w:color w:val="231F1F"/>
        </w:rPr>
        <w:t>khu</w:t>
      </w:r>
      <w:r w:rsidRPr="000A77CC">
        <w:rPr>
          <w:color w:val="231F1F"/>
          <w:spacing w:val="-2"/>
        </w:rPr>
        <w:t xml:space="preserve"> </w:t>
      </w:r>
      <w:r w:rsidRPr="000A77CC">
        <w:rPr>
          <w:color w:val="231F1F"/>
        </w:rPr>
        <w:t>vự</w:t>
      </w:r>
      <w:r w:rsidR="004973B2" w:rsidRPr="000A77CC">
        <w:rPr>
          <w:color w:val="231F1F"/>
        </w:rPr>
        <w:t>c</w:t>
      </w:r>
      <w:r w:rsidRPr="000A77CC">
        <w:rPr>
          <w:color w:val="231F1F"/>
          <w:spacing w:val="-2"/>
        </w:rPr>
        <w:t xml:space="preserve"> </w:t>
      </w:r>
      <w:r w:rsidR="004973B2" w:rsidRPr="000A77CC">
        <w:rPr>
          <w:color w:val="231F1F"/>
        </w:rPr>
        <w:t>c</w:t>
      </w:r>
      <w:r w:rsidRPr="000A77CC">
        <w:rPr>
          <w:color w:val="231F1F"/>
        </w:rPr>
        <w:t>h</w:t>
      </w:r>
      <w:r w:rsidR="00CF03B4" w:rsidRPr="000A77CC">
        <w:rPr>
          <w:color w:val="231F1F"/>
        </w:rPr>
        <w:t>o</w:t>
      </w:r>
      <w:r w:rsidRPr="000A77CC">
        <w:rPr>
          <w:color w:val="231F1F"/>
          <w:spacing w:val="-1"/>
        </w:rPr>
        <w:t xml:space="preserve"> </w:t>
      </w:r>
      <w:r w:rsidRPr="000A77CC">
        <w:rPr>
          <w:color w:val="231F1F"/>
        </w:rPr>
        <w:t>một</w:t>
      </w:r>
      <w:r w:rsidRPr="000A77CC">
        <w:rPr>
          <w:color w:val="231F1F"/>
          <w:spacing w:val="-2"/>
        </w:rPr>
        <w:t xml:space="preserve"> </w:t>
      </w:r>
      <w:r w:rsidRPr="000A77CC">
        <w:rPr>
          <w:color w:val="231F1F"/>
        </w:rPr>
        <w:t>sản</w:t>
      </w:r>
      <w:r w:rsidRPr="000A77CC">
        <w:rPr>
          <w:color w:val="231F1F"/>
          <w:spacing w:val="-2"/>
        </w:rPr>
        <w:t xml:space="preserve"> </w:t>
      </w:r>
      <w:r w:rsidRPr="000A77CC">
        <w:rPr>
          <w:color w:val="231F1F"/>
        </w:rPr>
        <w:t>phẩm</w:t>
      </w:r>
      <w:r w:rsidRPr="000A77CC">
        <w:rPr>
          <w:color w:val="231F1F"/>
          <w:spacing w:val="-2"/>
        </w:rPr>
        <w:t xml:space="preserve"> </w:t>
      </w:r>
      <w:r w:rsidRPr="000A77CC">
        <w:rPr>
          <w:color w:val="231F1F"/>
        </w:rPr>
        <w:t>nhất</w:t>
      </w:r>
      <w:r w:rsidRPr="000A77CC">
        <w:rPr>
          <w:color w:val="231F1F"/>
          <w:spacing w:val="-1"/>
        </w:rPr>
        <w:t xml:space="preserve"> </w:t>
      </w:r>
      <w:r w:rsidRPr="000A77CC">
        <w:rPr>
          <w:color w:val="231F1F"/>
        </w:rPr>
        <w:t>định</w:t>
      </w:r>
      <w:r w:rsidRPr="000A77CC">
        <w:rPr>
          <w:color w:val="231F1F"/>
          <w:spacing w:val="-2"/>
        </w:rPr>
        <w:t xml:space="preserve"> </w:t>
      </w:r>
      <w:r w:rsidRPr="000A77CC">
        <w:rPr>
          <w:color w:val="231F1F"/>
        </w:rPr>
        <w:t>tr</w:t>
      </w:r>
      <w:r w:rsidR="00CF03B4" w:rsidRPr="000A77CC">
        <w:rPr>
          <w:color w:val="231F1F"/>
        </w:rPr>
        <w:t>o</w:t>
      </w:r>
      <w:r w:rsidRPr="000A77CC">
        <w:rPr>
          <w:color w:val="231F1F"/>
        </w:rPr>
        <w:t>ng</w:t>
      </w:r>
      <w:r w:rsidRPr="000A77CC">
        <w:rPr>
          <w:color w:val="231F1F"/>
          <w:spacing w:val="-2"/>
        </w:rPr>
        <w:t xml:space="preserve"> </w:t>
      </w:r>
      <w:r w:rsidRPr="000A77CC">
        <w:rPr>
          <w:color w:val="231F1F"/>
        </w:rPr>
        <w:t>một</w:t>
      </w:r>
      <w:r w:rsidRPr="000A77CC">
        <w:rPr>
          <w:color w:val="231F1F"/>
          <w:spacing w:val="-2"/>
        </w:rPr>
        <w:t xml:space="preserve"> </w:t>
      </w:r>
      <w:r w:rsidRPr="000A77CC">
        <w:rPr>
          <w:color w:val="231F1F"/>
        </w:rPr>
        <w:t>quý</w:t>
      </w:r>
      <w:r w:rsidRPr="000A77CC">
        <w:rPr>
          <w:color w:val="231F1F"/>
          <w:spacing w:val="-1"/>
        </w:rPr>
        <w:t xml:space="preserve"> </w:t>
      </w:r>
      <w:r w:rsidRPr="000A77CC">
        <w:rPr>
          <w:color w:val="231F1F"/>
        </w:rPr>
        <w:t>nhất</w:t>
      </w:r>
      <w:r w:rsidRPr="000A77CC">
        <w:rPr>
          <w:color w:val="231F1F"/>
          <w:spacing w:val="-2"/>
        </w:rPr>
        <w:t xml:space="preserve"> </w:t>
      </w:r>
      <w:r w:rsidRPr="000A77CC">
        <w:rPr>
          <w:color w:val="231F1F"/>
        </w:rPr>
        <w:t>định.</w:t>
      </w:r>
    </w:p>
    <w:p w14:paraId="3DEB161E" w14:textId="77777777" w:rsidR="00854B0D" w:rsidRPr="000A77CC" w:rsidRDefault="00000000">
      <w:pPr>
        <w:pStyle w:val="BodyText"/>
        <w:spacing w:before="2"/>
        <w:rPr>
          <w:sz w:val="26"/>
        </w:rPr>
      </w:pPr>
      <w:r>
        <w:pict w14:anchorId="6DC5D0B1">
          <v:group id="_x0000_s2506" style="position:absolute;margin-left:65.4pt;margin-top:17pt;width:7in;height:366.75pt;z-index:-251603456;mso-wrap-distance-left:0;mso-wrap-distance-right:0;mso-position-horizontal-relative:page" coordorigin="1380,340" coordsize="10080,7335">
            <v:rect id="_x0000_s2524" style="position:absolute;left:1380;top:667;width:10080;height:7008" fillcolor="#eadcc4" stroked="f"/>
            <v:shape id="_x0000_s2523" type="#_x0000_t75" style="position:absolute;left:2188;top:873;width:8463;height:6562">
              <v:imagedata r:id="rId43" o:title=""/>
            </v:shape>
            <v:shape id="_x0000_s2522" style="position:absolute;left:3513;top:1360;width:5408;height:3900" coordorigin="3513,1360" coordsize="5408,3900" o:spt="100" adj="0,,0" path="m6274,1587r,-227m7213,1821r,-241m5362,1820r,-245m3513,4474r706,m3687,1821r,-241l8921,1580r,240m4220,3721r-327,l3893,5260r327,e" filled="f" strokecolor="#7c3b2f" strokeweight="4pt">
              <v:stroke joinstyle="round"/>
              <v:formulas/>
              <v:path arrowok="t" o:connecttype="segments"/>
            </v:shape>
            <v:shape id="_x0000_s2521" type="#_x0000_t202" style="position:absolute;left:5703;top:1039;width:1132;height:191" filled="f" stroked="f">
              <v:textbox style="mso-next-textbox:#_x0000_s2521" inset="0,0,0,0">
                <w:txbxContent>
                  <w:p w14:paraId="050AA573" w14:textId="6A083E8F" w:rsidR="00854B0D" w:rsidRPr="005B68E9" w:rsidRDefault="005B68E9">
                    <w:pPr>
                      <w:spacing w:line="183" w:lineRule="exact"/>
                      <w:rPr>
                        <w:rFonts w:ascii="Calibri" w:hAnsi="Calibri" w:cs="Calibri"/>
                        <w:b/>
                        <w:sz w:val="16"/>
                      </w:rPr>
                    </w:pPr>
                    <w:r>
                      <w:rPr>
                        <w:rFonts w:ascii="Trebuchet MS"/>
                        <w:b/>
                        <w:color w:val="FFFFFF"/>
                        <w:w w:val="90"/>
                        <w:sz w:val="16"/>
                      </w:rPr>
                      <w:t>M</w:t>
                    </w:r>
                    <w:r>
                      <w:rPr>
                        <w:rFonts w:ascii="Calibri" w:hAnsi="Calibri" w:cs="Calibri"/>
                        <w:b/>
                        <w:color w:val="FFFFFF"/>
                        <w:w w:val="90"/>
                        <w:sz w:val="16"/>
                      </w:rPr>
                      <w:t>ố</w:t>
                    </w:r>
                    <w:r w:rsidR="004973B2">
                      <w:rPr>
                        <w:rFonts w:ascii="Calibri" w:hAnsi="Calibri" w:cs="Calibri"/>
                        <w:b/>
                        <w:color w:val="FFFFFF"/>
                        <w:w w:val="90"/>
                        <w:sz w:val="16"/>
                      </w:rPr>
                      <w:t>c</w:t>
                    </w:r>
                    <w:r>
                      <w:rPr>
                        <w:rFonts w:ascii="Calibri" w:hAnsi="Calibri" w:cs="Calibri"/>
                        <w:b/>
                        <w:color w:val="FFFFFF"/>
                        <w:w w:val="90"/>
                        <w:sz w:val="16"/>
                      </w:rPr>
                      <w:t xml:space="preserve"> thời gian</w:t>
                    </w:r>
                  </w:p>
                </w:txbxContent>
              </v:textbox>
            </v:shape>
            <v:shape id="_x0000_s2520" type="#_x0000_t202" style="position:absolute;left:3501;top:1971;width:340;height:191" filled="f" stroked="f">
              <v:textbox style="mso-next-textbox:#_x0000_s2520" inset="0,0,0,0">
                <w:txbxContent>
                  <w:p w14:paraId="4FD40F5B" w14:textId="4EEE8F0F" w:rsidR="00854B0D" w:rsidRDefault="005B68E9">
                    <w:pPr>
                      <w:spacing w:line="183" w:lineRule="exact"/>
                      <w:rPr>
                        <w:rFonts w:ascii="Trebuchet MS"/>
                        <w:b/>
                        <w:sz w:val="16"/>
                      </w:rPr>
                    </w:pPr>
                    <w:r>
                      <w:rPr>
                        <w:rFonts w:ascii="Trebuchet MS"/>
                        <w:b/>
                        <w:color w:val="FFFFFF"/>
                        <w:w w:val="95"/>
                        <w:sz w:val="16"/>
                      </w:rPr>
                      <w:t>N</w:t>
                    </w:r>
                    <w:r>
                      <w:rPr>
                        <w:rFonts w:ascii="Trebuchet MS"/>
                        <w:b/>
                        <w:color w:val="FFFFFF"/>
                        <w:w w:val="95"/>
                        <w:sz w:val="16"/>
                      </w:rPr>
                      <w:t>ă</w:t>
                    </w:r>
                    <w:r>
                      <w:rPr>
                        <w:rFonts w:ascii="Trebuchet MS"/>
                        <w:b/>
                        <w:color w:val="FFFFFF"/>
                        <w:w w:val="95"/>
                        <w:sz w:val="16"/>
                      </w:rPr>
                      <w:t>m</w:t>
                    </w:r>
                  </w:p>
                </w:txbxContent>
              </v:textbox>
            </v:shape>
            <v:shape id="_x0000_s2519" type="#_x0000_t202" style="position:absolute;left:5092;top:1971;width:580;height:191" filled="f" stroked="f">
              <v:textbox style="mso-next-textbox:#_x0000_s2519" inset="0,0,0,0">
                <w:txbxContent>
                  <w:p w14:paraId="5366B295" w14:textId="413F5DA0" w:rsidR="00854B0D" w:rsidRDefault="005B68E9">
                    <w:pPr>
                      <w:spacing w:line="183" w:lineRule="exact"/>
                      <w:rPr>
                        <w:rFonts w:ascii="Trebuchet MS"/>
                        <w:b/>
                        <w:sz w:val="16"/>
                      </w:rPr>
                    </w:pPr>
                    <w:r>
                      <w:rPr>
                        <w:rFonts w:ascii="Trebuchet MS"/>
                        <w:b/>
                        <w:color w:val="FFFFFF"/>
                        <w:w w:val="95"/>
                        <w:sz w:val="16"/>
                      </w:rPr>
                      <w:t>Qu</w:t>
                    </w:r>
                    <w:r>
                      <w:rPr>
                        <w:rFonts w:ascii="Trebuchet MS"/>
                        <w:b/>
                        <w:color w:val="FFFFFF"/>
                        <w:w w:val="95"/>
                        <w:sz w:val="16"/>
                      </w:rPr>
                      <w:t>ý</w:t>
                    </w:r>
                  </w:p>
                </w:txbxContent>
              </v:textbox>
            </v:shape>
            <v:shape id="_x0000_s2518" type="#_x0000_t202" style="position:absolute;left:6962;top:1971;width:483;height:191" filled="f" stroked="f">
              <v:textbox style="mso-next-textbox:#_x0000_s2518" inset="0,0,0,0">
                <w:txbxContent>
                  <w:p w14:paraId="4CFD7C62" w14:textId="78087639" w:rsidR="00854B0D" w:rsidRDefault="005B68E9">
                    <w:pPr>
                      <w:spacing w:line="183" w:lineRule="exact"/>
                      <w:rPr>
                        <w:rFonts w:ascii="Trebuchet MS"/>
                        <w:b/>
                        <w:sz w:val="16"/>
                      </w:rPr>
                    </w:pPr>
                    <w:r>
                      <w:rPr>
                        <w:rFonts w:ascii="Trebuchet MS"/>
                        <w:b/>
                        <w:color w:val="FFFFFF"/>
                        <w:sz w:val="16"/>
                      </w:rPr>
                      <w:t>Th</w:t>
                    </w:r>
                    <w:r>
                      <w:rPr>
                        <w:rFonts w:ascii="Trebuchet MS"/>
                        <w:b/>
                        <w:color w:val="FFFFFF"/>
                        <w:sz w:val="16"/>
                      </w:rPr>
                      <w:t>á</w:t>
                    </w:r>
                    <w:r>
                      <w:rPr>
                        <w:rFonts w:ascii="Trebuchet MS"/>
                        <w:b/>
                        <w:color w:val="FFFFFF"/>
                        <w:sz w:val="16"/>
                      </w:rPr>
                      <w:t>ng</w:t>
                    </w:r>
                  </w:p>
                </w:txbxContent>
              </v:textbox>
            </v:shape>
            <v:shape id="_x0000_s2517" type="#_x0000_t202" style="position:absolute;left:8700;top:1971;width:420;height:191" filled="f" stroked="f">
              <v:textbox style="mso-next-textbox:#_x0000_s2517" inset="0,0,0,0">
                <w:txbxContent>
                  <w:p w14:paraId="26741CCF" w14:textId="7D9397DE" w:rsidR="00854B0D" w:rsidRPr="005B68E9" w:rsidRDefault="005B68E9">
                    <w:pPr>
                      <w:spacing w:line="183" w:lineRule="exact"/>
                      <w:rPr>
                        <w:rFonts w:ascii="Calibri" w:hAnsi="Calibri" w:cs="Calibri"/>
                        <w:b/>
                        <w:sz w:val="16"/>
                      </w:rPr>
                    </w:pPr>
                    <w:r>
                      <w:rPr>
                        <w:rFonts w:ascii="Trebuchet MS"/>
                        <w:b/>
                        <w:color w:val="FFFFFF"/>
                        <w:sz w:val="16"/>
                      </w:rPr>
                      <w:t>Tu</w:t>
                    </w:r>
                    <w:r>
                      <w:rPr>
                        <w:rFonts w:ascii="Calibri" w:hAnsi="Calibri" w:cs="Calibri"/>
                        <w:b/>
                        <w:color w:val="FFFFFF"/>
                        <w:sz w:val="16"/>
                      </w:rPr>
                      <w:t>ần</w:t>
                    </w:r>
                  </w:p>
                </w:txbxContent>
              </v:textbox>
            </v:shape>
            <v:shape id="_x0000_s2516" type="#_x0000_t202" style="position:absolute;left:4496;top:3604;width:1152;height:288" filled="f" stroked="f">
              <v:textbox style="mso-next-textbox:#_x0000_s2516" inset="0,0,0,0">
                <w:txbxContent>
                  <w:p w14:paraId="4A645683" w14:textId="2710FCEB" w:rsidR="00854B0D" w:rsidRPr="00B4179A" w:rsidRDefault="00B4179A">
                    <w:pPr>
                      <w:spacing w:line="183" w:lineRule="exact"/>
                      <w:rPr>
                        <w:rFonts w:ascii="Calibri" w:hAnsi="Calibri" w:cs="Calibri"/>
                        <w:b/>
                        <w:sz w:val="16"/>
                      </w:rPr>
                    </w:pPr>
                    <w:r>
                      <w:rPr>
                        <w:rFonts w:ascii="Trebuchet MS"/>
                        <w:b/>
                        <w:color w:val="FFFFFF"/>
                        <w:w w:val="95"/>
                        <w:sz w:val="16"/>
                      </w:rPr>
                      <w:t>T</w:t>
                    </w:r>
                    <w:r>
                      <w:rPr>
                        <w:rFonts w:ascii="Calibri" w:hAnsi="Calibri" w:cs="Calibri"/>
                        <w:b/>
                        <w:color w:val="FFFFFF"/>
                        <w:w w:val="95"/>
                        <w:sz w:val="16"/>
                      </w:rPr>
                      <w:t xml:space="preserve">ất </w:t>
                    </w:r>
                    <w:r w:rsidR="004973B2">
                      <w:rPr>
                        <w:rFonts w:ascii="Calibri" w:hAnsi="Calibri" w:cs="Calibri"/>
                        <w:b/>
                        <w:color w:val="FFFFFF"/>
                        <w:w w:val="95"/>
                        <w:sz w:val="16"/>
                      </w:rPr>
                      <w:t>c</w:t>
                    </w:r>
                    <w:r>
                      <w:rPr>
                        <w:rFonts w:ascii="Calibri" w:hAnsi="Calibri" w:cs="Calibri"/>
                        <w:b/>
                        <w:color w:val="FFFFFF"/>
                        <w:w w:val="95"/>
                        <w:sz w:val="16"/>
                      </w:rPr>
                      <w:t>ả sản phẩm</w:t>
                    </w:r>
                  </w:p>
                </w:txbxContent>
              </v:textbox>
            </v:shape>
            <v:shape id="_x0000_s2515" type="#_x0000_t202" style="position:absolute;left:7508;top:3478;width:974;height:191" filled="f" stroked="f">
              <v:textbox style="mso-next-textbox:#_x0000_s2515" inset="0,0,0,0">
                <w:txbxContent>
                  <w:p w14:paraId="6F46390F" w14:textId="77777777" w:rsidR="00854B0D" w:rsidRDefault="00C536FB">
                    <w:pPr>
                      <w:spacing w:line="183" w:lineRule="exact"/>
                      <w:rPr>
                        <w:rFonts w:ascii="Trebuchet MS"/>
                        <w:b/>
                        <w:sz w:val="16"/>
                      </w:rPr>
                    </w:pPr>
                    <w:r>
                      <w:rPr>
                        <w:rFonts w:ascii="Trebuchet MS"/>
                        <w:b/>
                        <w:color w:val="231F20"/>
                        <w:w w:val="105"/>
                        <w:sz w:val="16"/>
                      </w:rPr>
                      <w:t>Q1</w:t>
                    </w:r>
                    <w:r>
                      <w:rPr>
                        <w:rFonts w:ascii="Trebuchet MS"/>
                        <w:b/>
                        <w:color w:val="231F20"/>
                        <w:spacing w:val="-26"/>
                        <w:w w:val="105"/>
                        <w:sz w:val="16"/>
                      </w:rPr>
                      <w:t xml:space="preserve"> </w:t>
                    </w:r>
                    <w:r>
                      <w:rPr>
                        <w:rFonts w:ascii="Trebuchet MS"/>
                        <w:b/>
                        <w:color w:val="231F20"/>
                        <w:w w:val="105"/>
                        <w:sz w:val="16"/>
                      </w:rPr>
                      <w:t>Q2</w:t>
                    </w:r>
                    <w:r>
                      <w:rPr>
                        <w:rFonts w:ascii="Trebuchet MS"/>
                        <w:b/>
                        <w:color w:val="231F20"/>
                        <w:spacing w:val="-28"/>
                        <w:w w:val="105"/>
                        <w:sz w:val="16"/>
                      </w:rPr>
                      <w:t xml:space="preserve"> </w:t>
                    </w:r>
                    <w:r>
                      <w:rPr>
                        <w:rFonts w:ascii="Trebuchet MS"/>
                        <w:b/>
                        <w:color w:val="231F20"/>
                        <w:w w:val="105"/>
                        <w:sz w:val="16"/>
                      </w:rPr>
                      <w:t>Q3</w:t>
                    </w:r>
                    <w:r>
                      <w:rPr>
                        <w:rFonts w:ascii="Trebuchet MS"/>
                        <w:b/>
                        <w:color w:val="231F20"/>
                        <w:spacing w:val="-22"/>
                        <w:w w:val="105"/>
                        <w:sz w:val="16"/>
                      </w:rPr>
                      <w:t xml:space="preserve"> </w:t>
                    </w:r>
                    <w:r>
                      <w:rPr>
                        <w:rFonts w:ascii="Trebuchet MS"/>
                        <w:b/>
                        <w:color w:val="231F20"/>
                        <w:w w:val="105"/>
                        <w:sz w:val="16"/>
                      </w:rPr>
                      <w:t>Q4</w:t>
                    </w:r>
                  </w:p>
                </w:txbxContent>
              </v:textbox>
            </v:shape>
            <v:shape id="_x0000_s2514" type="#_x0000_t202" style="position:absolute;left:8911;top:3240;width:572;height:411" filled="f" stroked="f">
              <v:textbox style="mso-next-textbox:#_x0000_s2514" inset="0,0,0,0">
                <w:txbxContent>
                  <w:p w14:paraId="707AF9D3" w14:textId="17DF04E9" w:rsidR="00854B0D" w:rsidRDefault="00C536FB">
                    <w:pPr>
                      <w:spacing w:line="283" w:lineRule="auto"/>
                      <w:ind w:right="13" w:firstLine="15"/>
                      <w:rPr>
                        <w:rFonts w:ascii="Trebuchet MS"/>
                        <w:b/>
                        <w:sz w:val="16"/>
                      </w:rPr>
                    </w:pPr>
                    <w:r>
                      <w:rPr>
                        <w:rFonts w:ascii="Trebuchet MS"/>
                        <w:b/>
                        <w:color w:val="231F20"/>
                        <w:w w:val="90"/>
                        <w:sz w:val="16"/>
                      </w:rPr>
                      <w:t>T</w:t>
                    </w:r>
                    <w:r w:rsidR="00CF03B4">
                      <w:rPr>
                        <w:rFonts w:ascii="Trebuchet MS"/>
                        <w:b/>
                        <w:color w:val="231F20"/>
                        <w:w w:val="90"/>
                        <w:sz w:val="16"/>
                      </w:rPr>
                      <w:t>o</w:t>
                    </w:r>
                    <w:r>
                      <w:rPr>
                        <w:rFonts w:ascii="Trebuchet MS"/>
                        <w:b/>
                        <w:color w:val="231F20"/>
                        <w:w w:val="90"/>
                        <w:sz w:val="16"/>
                      </w:rPr>
                      <w:t xml:space="preserve">tal </w:t>
                    </w:r>
                    <w:r w:rsidR="00CF03B4">
                      <w:rPr>
                        <w:rFonts w:ascii="Trebuchet MS"/>
                        <w:b/>
                        <w:color w:val="231F20"/>
                        <w:w w:val="90"/>
                        <w:sz w:val="16"/>
                      </w:rPr>
                      <w:t>o</w:t>
                    </w:r>
                    <w:r>
                      <w:rPr>
                        <w:rFonts w:ascii="Trebuchet MS"/>
                        <w:b/>
                        <w:color w:val="231F20"/>
                        <w:w w:val="90"/>
                        <w:sz w:val="16"/>
                      </w:rPr>
                      <w:t>f</w:t>
                    </w:r>
                    <w:r>
                      <w:rPr>
                        <w:rFonts w:ascii="Trebuchet MS"/>
                        <w:b/>
                        <w:color w:val="231F20"/>
                        <w:spacing w:val="-40"/>
                        <w:w w:val="90"/>
                        <w:sz w:val="16"/>
                      </w:rPr>
                      <w:t xml:space="preserve"> </w:t>
                    </w:r>
                    <w:r>
                      <w:rPr>
                        <w:rFonts w:ascii="Trebuchet MS"/>
                        <w:b/>
                        <w:color w:val="231F20"/>
                        <w:w w:val="90"/>
                        <w:sz w:val="16"/>
                      </w:rPr>
                      <w:t>pr</w:t>
                    </w:r>
                    <w:r w:rsidR="00CF03B4">
                      <w:rPr>
                        <w:rFonts w:ascii="Trebuchet MS"/>
                        <w:b/>
                        <w:color w:val="231F20"/>
                        <w:w w:val="90"/>
                        <w:sz w:val="16"/>
                      </w:rPr>
                      <w:t>o</w:t>
                    </w:r>
                    <w:r>
                      <w:rPr>
                        <w:rFonts w:ascii="Trebuchet MS"/>
                        <w:b/>
                        <w:color w:val="231F20"/>
                        <w:w w:val="90"/>
                        <w:sz w:val="16"/>
                      </w:rPr>
                      <w:t>du</w:t>
                    </w:r>
                    <w:r w:rsidR="004973B2">
                      <w:rPr>
                        <w:rFonts w:ascii="Trebuchet MS"/>
                        <w:b/>
                        <w:color w:val="231F20"/>
                        <w:w w:val="90"/>
                        <w:sz w:val="16"/>
                      </w:rPr>
                      <w:t>c</w:t>
                    </w:r>
                    <w:r>
                      <w:rPr>
                        <w:rFonts w:ascii="Trebuchet MS"/>
                        <w:b/>
                        <w:color w:val="231F20"/>
                        <w:w w:val="90"/>
                        <w:sz w:val="16"/>
                      </w:rPr>
                      <w:t>t</w:t>
                    </w:r>
                  </w:p>
                </w:txbxContent>
              </v:textbox>
            </v:shape>
            <v:shape id="_x0000_s2513" type="#_x0000_t202" style="position:absolute;left:2510;top:4305;width:741;height:411;mso-position-horizontal:center;mso-position-horizontal-relative:margin;mso-position-vertical:center;mso-position-vertical-relative:margin" filled="f" stroked="f">
              <v:textbox style="mso-next-textbox:#_x0000_s2513" inset="0,0,0,0">
                <w:txbxContent>
                  <w:p w14:paraId="7B5C08C0" w14:textId="5C697F2A" w:rsidR="00854B0D" w:rsidRPr="00B4179A" w:rsidRDefault="00B4179A" w:rsidP="00B4179A">
                    <w:pPr>
                      <w:spacing w:line="283" w:lineRule="auto"/>
                      <w:ind w:firstLine="96"/>
                      <w:jc w:val="center"/>
                      <w:rPr>
                        <w:rFonts w:ascii="Calibri" w:hAnsi="Calibri" w:cs="Calibri"/>
                        <w:b/>
                        <w:sz w:val="16"/>
                      </w:rPr>
                    </w:pPr>
                    <w:r>
                      <w:rPr>
                        <w:rFonts w:ascii="Trebuchet MS"/>
                        <w:b/>
                        <w:color w:val="FFFFFF"/>
                        <w:sz w:val="16"/>
                      </w:rPr>
                      <w:t>M</w:t>
                    </w:r>
                    <w:r>
                      <w:rPr>
                        <w:rFonts w:ascii="Calibri" w:hAnsi="Calibri" w:cs="Calibri"/>
                        <w:b/>
                        <w:color w:val="FFFFFF"/>
                        <w:sz w:val="16"/>
                      </w:rPr>
                      <w:t>ố</w:t>
                    </w:r>
                    <w:r w:rsidR="004973B2">
                      <w:rPr>
                        <w:rFonts w:ascii="Calibri" w:hAnsi="Calibri" w:cs="Calibri"/>
                        <w:b/>
                        <w:color w:val="FFFFFF"/>
                        <w:sz w:val="16"/>
                      </w:rPr>
                      <w:t>c</w:t>
                    </w:r>
                    <w:r>
                      <w:rPr>
                        <w:rFonts w:ascii="Calibri" w:hAnsi="Calibri" w:cs="Calibri"/>
                        <w:b/>
                        <w:color w:val="FFFFFF"/>
                        <w:sz w:val="16"/>
                      </w:rPr>
                      <w:t xml:space="preserve"> sản                 phẩm</w:t>
                    </w:r>
                  </w:p>
                </w:txbxContent>
              </v:textbox>
            </v:shape>
            <v:shape id="_x0000_s2512" type="#_x0000_t202" style="position:absolute;left:4394;top:4382;width:1141;height:288" filled="f" stroked="f">
              <v:textbox style="mso-next-textbox:#_x0000_s2512" inset="0,0,0,0">
                <w:txbxContent>
                  <w:p w14:paraId="7116E359" w14:textId="6F472541" w:rsidR="00854B0D" w:rsidRPr="00B4179A" w:rsidRDefault="00B4179A">
                    <w:pPr>
                      <w:spacing w:line="183" w:lineRule="exact"/>
                      <w:rPr>
                        <w:rFonts w:ascii="Calibri" w:hAnsi="Calibri" w:cs="Calibri"/>
                        <w:b/>
                        <w:sz w:val="16"/>
                      </w:rPr>
                    </w:pPr>
                    <w:r>
                      <w:rPr>
                        <w:rFonts w:ascii="Trebuchet MS"/>
                        <w:b/>
                        <w:color w:val="FFFFFF"/>
                        <w:w w:val="95"/>
                        <w:sz w:val="16"/>
                      </w:rPr>
                      <w:t>L</w:t>
                    </w:r>
                    <w:r w:rsidR="00CF03B4">
                      <w:rPr>
                        <w:rFonts w:ascii="Trebuchet MS"/>
                        <w:b/>
                        <w:color w:val="FFFFFF"/>
                        <w:w w:val="95"/>
                        <w:sz w:val="16"/>
                      </w:rPr>
                      <w:t>o</w:t>
                    </w:r>
                    <w:r>
                      <w:rPr>
                        <w:rFonts w:ascii="Calibri" w:hAnsi="Calibri" w:cs="Calibri"/>
                        <w:b/>
                        <w:color w:val="FFFFFF"/>
                        <w:w w:val="95"/>
                        <w:sz w:val="16"/>
                      </w:rPr>
                      <w:t>ại sản phẩm</w:t>
                    </w:r>
                  </w:p>
                </w:txbxContent>
              </v:textbox>
            </v:shape>
            <v:shape id="_x0000_s2511" type="#_x0000_t202" style="position:absolute;left:4491;top:5140;width:919;height:288" filled="f" stroked="f">
              <v:textbox style="mso-next-textbox:#_x0000_s2511" inset="0,0,0,0">
                <w:txbxContent>
                  <w:p w14:paraId="6978F8ED" w14:textId="5B2C1859" w:rsidR="00854B0D" w:rsidRPr="00B4179A" w:rsidRDefault="00B4179A">
                    <w:pPr>
                      <w:spacing w:line="183" w:lineRule="exact"/>
                      <w:rPr>
                        <w:rFonts w:ascii="Calibri" w:hAnsi="Calibri" w:cs="Calibri"/>
                        <w:b/>
                        <w:sz w:val="16"/>
                      </w:rPr>
                    </w:pPr>
                    <w:r>
                      <w:rPr>
                        <w:rFonts w:ascii="Trebuchet MS"/>
                        <w:b/>
                        <w:color w:val="FFFFFF"/>
                        <w:w w:val="95"/>
                        <w:sz w:val="16"/>
                      </w:rPr>
                      <w:t>M</w:t>
                    </w:r>
                    <w:r>
                      <w:rPr>
                        <w:rFonts w:ascii="Calibri" w:hAnsi="Calibri" w:cs="Calibri"/>
                        <w:b/>
                        <w:color w:val="FFFFFF"/>
                        <w:w w:val="95"/>
                        <w:sz w:val="16"/>
                      </w:rPr>
                      <w:t>ột sản phẩm</w:t>
                    </w:r>
                  </w:p>
                </w:txbxContent>
              </v:textbox>
            </v:shape>
            <v:shape id="_x0000_s2510" type="#_x0000_t202" style="position:absolute;left:6734;top:3736;width:731;height:1852" filled="f" stroked="f">
              <v:textbox style="mso-next-textbox:#_x0000_s2510" inset="0,0,0,0">
                <w:txbxContent>
                  <w:p w14:paraId="542CC11F" w14:textId="52A9D9AC" w:rsidR="00854B0D" w:rsidRDefault="00C536FB">
                    <w:pPr>
                      <w:spacing w:line="183" w:lineRule="exact"/>
                      <w:ind w:right="7"/>
                      <w:jc w:val="center"/>
                      <w:rPr>
                        <w:rFonts w:ascii="Trebuchet MS"/>
                        <w:b/>
                        <w:sz w:val="16"/>
                      </w:rPr>
                    </w:pPr>
                    <w:r>
                      <w:rPr>
                        <w:rFonts w:ascii="Trebuchet MS"/>
                        <w:b/>
                        <w:color w:val="231F20"/>
                        <w:w w:val="95"/>
                        <w:sz w:val="16"/>
                      </w:rPr>
                      <w:t>Pr</w:t>
                    </w:r>
                    <w:r w:rsidR="00CF03B4">
                      <w:rPr>
                        <w:rFonts w:ascii="Trebuchet MS"/>
                        <w:b/>
                        <w:color w:val="231F20"/>
                        <w:w w:val="95"/>
                        <w:sz w:val="16"/>
                      </w:rPr>
                      <w:t>o</w:t>
                    </w:r>
                    <w:r>
                      <w:rPr>
                        <w:rFonts w:ascii="Trebuchet MS"/>
                        <w:b/>
                        <w:color w:val="231F20"/>
                        <w:w w:val="95"/>
                        <w:sz w:val="16"/>
                      </w:rPr>
                      <w:t>du</w:t>
                    </w:r>
                    <w:r w:rsidR="004973B2">
                      <w:rPr>
                        <w:rFonts w:ascii="Trebuchet MS"/>
                        <w:b/>
                        <w:color w:val="231F20"/>
                        <w:w w:val="95"/>
                        <w:sz w:val="16"/>
                      </w:rPr>
                      <w:t>c</w:t>
                    </w:r>
                    <w:r>
                      <w:rPr>
                        <w:rFonts w:ascii="Trebuchet MS"/>
                        <w:b/>
                        <w:color w:val="231F20"/>
                        <w:w w:val="95"/>
                        <w:sz w:val="16"/>
                      </w:rPr>
                      <w:t>t A</w:t>
                    </w:r>
                  </w:p>
                  <w:p w14:paraId="53F9A1DF" w14:textId="25809FDD" w:rsidR="00854B0D" w:rsidRDefault="00C536FB">
                    <w:pPr>
                      <w:spacing w:before="21" w:line="230" w:lineRule="atLeast"/>
                      <w:ind w:right="26" w:firstLine="10"/>
                      <w:jc w:val="center"/>
                      <w:rPr>
                        <w:rFonts w:ascii="Trebuchet MS"/>
                        <w:b/>
                        <w:sz w:val="16"/>
                      </w:rPr>
                    </w:pPr>
                    <w:r>
                      <w:rPr>
                        <w:rFonts w:ascii="Trebuchet MS"/>
                        <w:b/>
                        <w:color w:val="231F20"/>
                        <w:spacing w:val="-1"/>
                        <w:w w:val="95"/>
                        <w:sz w:val="16"/>
                      </w:rPr>
                      <w:t>Pr</w:t>
                    </w:r>
                    <w:r w:rsidR="00CF03B4">
                      <w:rPr>
                        <w:rFonts w:ascii="Trebuchet MS"/>
                        <w:b/>
                        <w:color w:val="231F20"/>
                        <w:spacing w:val="-1"/>
                        <w:w w:val="95"/>
                        <w:sz w:val="16"/>
                      </w:rPr>
                      <w:t>o</w:t>
                    </w:r>
                    <w:r>
                      <w:rPr>
                        <w:rFonts w:ascii="Trebuchet MS"/>
                        <w:b/>
                        <w:color w:val="231F20"/>
                        <w:spacing w:val="-1"/>
                        <w:w w:val="95"/>
                        <w:sz w:val="16"/>
                      </w:rPr>
                      <w:t>du</w:t>
                    </w:r>
                    <w:r w:rsidR="004973B2">
                      <w:rPr>
                        <w:rFonts w:ascii="Trebuchet MS"/>
                        <w:b/>
                        <w:color w:val="231F20"/>
                        <w:spacing w:val="-1"/>
                        <w:w w:val="95"/>
                        <w:sz w:val="16"/>
                      </w:rPr>
                      <w:t>c</w:t>
                    </w:r>
                    <w:r>
                      <w:rPr>
                        <w:rFonts w:ascii="Trebuchet MS"/>
                        <w:b/>
                        <w:color w:val="231F20"/>
                        <w:spacing w:val="-1"/>
                        <w:w w:val="95"/>
                        <w:sz w:val="16"/>
                      </w:rPr>
                      <w:t>t B</w:t>
                    </w:r>
                    <w:r>
                      <w:rPr>
                        <w:rFonts w:ascii="Trebuchet MS"/>
                        <w:b/>
                        <w:color w:val="231F20"/>
                        <w:spacing w:val="-43"/>
                        <w:w w:val="95"/>
                        <w:sz w:val="16"/>
                      </w:rPr>
                      <w:t xml:space="preserve"> </w:t>
                    </w:r>
                    <w:r>
                      <w:rPr>
                        <w:rFonts w:ascii="Trebuchet MS"/>
                        <w:b/>
                        <w:color w:val="231F20"/>
                        <w:spacing w:val="-1"/>
                        <w:w w:val="95"/>
                        <w:sz w:val="16"/>
                      </w:rPr>
                      <w:t>Pr</w:t>
                    </w:r>
                    <w:r w:rsidR="00CF03B4">
                      <w:rPr>
                        <w:rFonts w:ascii="Trebuchet MS"/>
                        <w:b/>
                        <w:color w:val="231F20"/>
                        <w:spacing w:val="-1"/>
                        <w:w w:val="95"/>
                        <w:sz w:val="16"/>
                      </w:rPr>
                      <w:t>o</w:t>
                    </w:r>
                    <w:r>
                      <w:rPr>
                        <w:rFonts w:ascii="Trebuchet MS"/>
                        <w:b/>
                        <w:color w:val="231F20"/>
                        <w:spacing w:val="-1"/>
                        <w:w w:val="95"/>
                        <w:sz w:val="16"/>
                      </w:rPr>
                      <w:t>du</w:t>
                    </w:r>
                    <w:r w:rsidR="004973B2">
                      <w:rPr>
                        <w:rFonts w:ascii="Trebuchet MS"/>
                        <w:b/>
                        <w:color w:val="231F20"/>
                        <w:spacing w:val="-1"/>
                        <w:w w:val="95"/>
                        <w:sz w:val="16"/>
                      </w:rPr>
                      <w:t>c</w:t>
                    </w:r>
                    <w:r>
                      <w:rPr>
                        <w:rFonts w:ascii="Trebuchet MS"/>
                        <w:b/>
                        <w:color w:val="231F20"/>
                        <w:spacing w:val="-1"/>
                        <w:w w:val="95"/>
                        <w:sz w:val="16"/>
                      </w:rPr>
                      <w:t>t</w:t>
                    </w:r>
                    <w:r>
                      <w:rPr>
                        <w:rFonts w:ascii="Trebuchet MS"/>
                        <w:b/>
                        <w:color w:val="231F20"/>
                        <w:spacing w:val="-4"/>
                        <w:w w:val="95"/>
                        <w:sz w:val="16"/>
                      </w:rPr>
                      <w:t xml:space="preserve"> </w:t>
                    </w:r>
                    <w:r w:rsidR="004973B2">
                      <w:rPr>
                        <w:rFonts w:ascii="Trebuchet MS"/>
                        <w:b/>
                        <w:color w:val="231F20"/>
                        <w:w w:val="95"/>
                        <w:sz w:val="16"/>
                      </w:rPr>
                      <w:t>c</w:t>
                    </w:r>
                  </w:p>
                  <w:p w14:paraId="2AC3B929" w14:textId="77777777" w:rsidR="00854B0D" w:rsidRDefault="00C536FB">
                    <w:pPr>
                      <w:spacing w:line="151" w:lineRule="exact"/>
                      <w:ind w:right="59"/>
                      <w:jc w:val="center"/>
                      <w:rPr>
                        <w:rFonts w:ascii="Trebuchet MS"/>
                        <w:b/>
                        <w:sz w:val="16"/>
                      </w:rPr>
                    </w:pPr>
                    <w:r>
                      <w:rPr>
                        <w:rFonts w:ascii="Trebuchet MS"/>
                        <w:b/>
                        <w:color w:val="231F20"/>
                        <w:w w:val="85"/>
                        <w:sz w:val="16"/>
                      </w:rPr>
                      <w:t>........</w:t>
                    </w:r>
                  </w:p>
                  <w:p w14:paraId="31A328DF" w14:textId="77777777" w:rsidR="00854B0D" w:rsidRDefault="00C536FB">
                    <w:pPr>
                      <w:spacing w:before="66"/>
                      <w:ind w:right="59"/>
                      <w:jc w:val="center"/>
                      <w:rPr>
                        <w:rFonts w:ascii="Trebuchet MS"/>
                        <w:b/>
                        <w:sz w:val="16"/>
                      </w:rPr>
                    </w:pPr>
                    <w:r>
                      <w:rPr>
                        <w:rFonts w:ascii="Trebuchet MS"/>
                        <w:b/>
                        <w:color w:val="231F20"/>
                        <w:w w:val="85"/>
                        <w:sz w:val="16"/>
                      </w:rPr>
                      <w:t>........</w:t>
                    </w:r>
                  </w:p>
                  <w:p w14:paraId="5B63B7B8" w14:textId="77777777" w:rsidR="00854B0D" w:rsidRDefault="00C536FB">
                    <w:pPr>
                      <w:spacing w:before="42"/>
                      <w:ind w:right="54"/>
                      <w:jc w:val="center"/>
                      <w:rPr>
                        <w:rFonts w:ascii="Trebuchet MS"/>
                        <w:b/>
                        <w:sz w:val="16"/>
                      </w:rPr>
                    </w:pPr>
                    <w:r>
                      <w:rPr>
                        <w:rFonts w:ascii="Trebuchet MS"/>
                        <w:b/>
                        <w:color w:val="231F20"/>
                        <w:w w:val="85"/>
                        <w:sz w:val="16"/>
                      </w:rPr>
                      <w:t>........</w:t>
                    </w:r>
                  </w:p>
                  <w:p w14:paraId="1B8BFD57" w14:textId="33522E87" w:rsidR="00854B0D" w:rsidRDefault="00C536FB">
                    <w:pPr>
                      <w:spacing w:before="138" w:line="285" w:lineRule="auto"/>
                      <w:ind w:left="120" w:right="20" w:firstLine="33"/>
                      <w:rPr>
                        <w:rFonts w:ascii="Trebuchet MS"/>
                        <w:b/>
                        <w:sz w:val="16"/>
                      </w:rPr>
                    </w:pPr>
                    <w:r>
                      <w:rPr>
                        <w:rFonts w:ascii="Trebuchet MS"/>
                        <w:b/>
                        <w:color w:val="231F20"/>
                        <w:w w:val="90"/>
                        <w:sz w:val="16"/>
                      </w:rPr>
                      <w:t>T</w:t>
                    </w:r>
                    <w:r w:rsidR="00CF03B4">
                      <w:rPr>
                        <w:rFonts w:ascii="Trebuchet MS"/>
                        <w:b/>
                        <w:color w:val="231F20"/>
                        <w:w w:val="90"/>
                        <w:sz w:val="16"/>
                      </w:rPr>
                      <w:t>o</w:t>
                    </w:r>
                    <w:r>
                      <w:rPr>
                        <w:rFonts w:ascii="Trebuchet MS"/>
                        <w:b/>
                        <w:color w:val="231F20"/>
                        <w:w w:val="90"/>
                        <w:sz w:val="16"/>
                      </w:rPr>
                      <w:t xml:space="preserve">tal </w:t>
                    </w:r>
                    <w:r w:rsidR="00CF03B4">
                      <w:rPr>
                        <w:rFonts w:ascii="Trebuchet MS"/>
                        <w:b/>
                        <w:color w:val="231F20"/>
                        <w:w w:val="90"/>
                        <w:sz w:val="16"/>
                      </w:rPr>
                      <w:t>o</w:t>
                    </w:r>
                    <w:r>
                      <w:rPr>
                        <w:rFonts w:ascii="Trebuchet MS"/>
                        <w:b/>
                        <w:color w:val="231F20"/>
                        <w:w w:val="90"/>
                        <w:sz w:val="16"/>
                      </w:rPr>
                      <w:t>f</w:t>
                    </w:r>
                    <w:r>
                      <w:rPr>
                        <w:rFonts w:ascii="Trebuchet MS"/>
                        <w:b/>
                        <w:color w:val="231F20"/>
                        <w:spacing w:val="-40"/>
                        <w:w w:val="90"/>
                        <w:sz w:val="16"/>
                      </w:rPr>
                      <w:t xml:space="preserve"> </w:t>
                    </w:r>
                    <w:r>
                      <w:rPr>
                        <w:rFonts w:ascii="Trebuchet MS"/>
                        <w:b/>
                        <w:color w:val="231F20"/>
                        <w:w w:val="90"/>
                        <w:sz w:val="16"/>
                      </w:rPr>
                      <w:t>quarters</w:t>
                    </w:r>
                  </w:p>
                </w:txbxContent>
              </v:textbox>
            </v:shape>
            <v:shape id="_x0000_s2509" type="#_x0000_t202" style="position:absolute;left:8372;top:4577;width:1336;height:1563" filled="f" stroked="f">
              <v:textbox style="mso-next-textbox:#_x0000_s2509" inset="0,0,0,0">
                <w:txbxContent>
                  <w:p w14:paraId="04C832AF" w14:textId="151DA464" w:rsidR="00854B0D" w:rsidRPr="00B4179A" w:rsidRDefault="00C0286E">
                    <w:pPr>
                      <w:spacing w:line="549" w:lineRule="auto"/>
                      <w:ind w:right="18"/>
                      <w:jc w:val="center"/>
                      <w:rPr>
                        <w:rFonts w:ascii="Calibri" w:hAnsi="Calibri" w:cs="Calibri"/>
                        <w:b/>
                        <w:sz w:val="16"/>
                      </w:rPr>
                    </w:pPr>
                    <w:r>
                      <w:rPr>
                        <w:rFonts w:ascii="Trebuchet MS"/>
                        <w:b/>
                        <w:color w:val="231F20"/>
                        <w:w w:val="90"/>
                        <w:sz w:val="16"/>
                      </w:rPr>
                      <w:t>Ph</w:t>
                    </w:r>
                    <w:r>
                      <w:rPr>
                        <w:rFonts w:ascii="Trebuchet MS"/>
                        <w:b/>
                        <w:color w:val="231F20"/>
                        <w:w w:val="90"/>
                        <w:sz w:val="16"/>
                      </w:rPr>
                      <w:t>â</w:t>
                    </w:r>
                    <w:r>
                      <w:rPr>
                        <w:rFonts w:ascii="Trebuchet MS"/>
                        <w:b/>
                        <w:color w:val="231F20"/>
                        <w:w w:val="90"/>
                        <w:sz w:val="16"/>
                      </w:rPr>
                      <w:t xml:space="preserve">n </w:t>
                    </w:r>
                    <w:r w:rsidR="004973B2">
                      <w:rPr>
                        <w:rFonts w:ascii="Trebuchet MS"/>
                        <w:b/>
                        <w:color w:val="231F20"/>
                        <w:w w:val="90"/>
                        <w:sz w:val="16"/>
                      </w:rPr>
                      <w:t>c</w:t>
                    </w:r>
                    <w:r>
                      <w:rPr>
                        <w:rFonts w:ascii="Calibri" w:hAnsi="Calibri" w:cs="Calibri"/>
                        <w:b/>
                        <w:color w:val="231F20"/>
                        <w:w w:val="90"/>
                        <w:sz w:val="16"/>
                      </w:rPr>
                      <w:t>ấp địa điểm</w:t>
                    </w:r>
                    <w:r w:rsidR="00C536FB">
                      <w:rPr>
                        <w:rFonts w:ascii="Trebuchet MS"/>
                        <w:b/>
                        <w:color w:val="231F20"/>
                        <w:spacing w:val="-41"/>
                        <w:w w:val="90"/>
                        <w:sz w:val="16"/>
                      </w:rPr>
                      <w:t xml:space="preserve"> </w:t>
                    </w:r>
                    <w:r w:rsidR="00B4179A">
                      <w:rPr>
                        <w:rFonts w:ascii="Trebuchet MS"/>
                        <w:b/>
                        <w:color w:val="231F20"/>
                        <w:sz w:val="16"/>
                      </w:rPr>
                      <w:t>Khu v</w:t>
                    </w:r>
                    <w:r w:rsidR="00B4179A">
                      <w:rPr>
                        <w:rFonts w:ascii="Calibri" w:hAnsi="Calibri" w:cs="Calibri"/>
                        <w:b/>
                        <w:color w:val="231F20"/>
                        <w:sz w:val="16"/>
                      </w:rPr>
                      <w:t>ự</w:t>
                    </w:r>
                    <w:r w:rsidR="004973B2">
                      <w:rPr>
                        <w:rFonts w:ascii="Calibri" w:hAnsi="Calibri" w:cs="Calibri"/>
                        <w:b/>
                        <w:color w:val="231F20"/>
                        <w:sz w:val="16"/>
                      </w:rPr>
                      <w:t>c</w:t>
                    </w:r>
                  </w:p>
                  <w:p w14:paraId="0F4D049F" w14:textId="29CFBA9C" w:rsidR="00854B0D" w:rsidRDefault="00C0286E">
                    <w:pPr>
                      <w:spacing w:before="54"/>
                      <w:ind w:right="69"/>
                      <w:jc w:val="center"/>
                      <w:rPr>
                        <w:rFonts w:ascii="Trebuchet MS"/>
                        <w:b/>
                        <w:sz w:val="16"/>
                      </w:rPr>
                    </w:pPr>
                    <w:r>
                      <w:rPr>
                        <w:rFonts w:ascii="Trebuchet MS"/>
                        <w:b/>
                        <w:color w:val="231F20"/>
                        <w:sz w:val="16"/>
                      </w:rPr>
                      <w:t xml:space="preserve">  </w:t>
                    </w:r>
                    <w:r w:rsidR="00B4179A">
                      <w:rPr>
                        <w:rFonts w:ascii="Trebuchet MS"/>
                        <w:b/>
                        <w:color w:val="231F20"/>
                        <w:sz w:val="16"/>
                      </w:rPr>
                      <w:t>Bang</w:t>
                    </w:r>
                  </w:p>
                  <w:p w14:paraId="18B6FF36" w14:textId="77777777" w:rsidR="00854B0D" w:rsidRDefault="00854B0D">
                    <w:pPr>
                      <w:spacing w:before="11"/>
                      <w:rPr>
                        <w:rFonts w:ascii="Trebuchet MS"/>
                        <w:b/>
                        <w:sz w:val="23"/>
                      </w:rPr>
                    </w:pPr>
                  </w:p>
                  <w:p w14:paraId="3F697DFA" w14:textId="654EEC82" w:rsidR="00854B0D" w:rsidRPr="00B4179A" w:rsidRDefault="00C0286E">
                    <w:pPr>
                      <w:ind w:right="63"/>
                      <w:jc w:val="center"/>
                      <w:rPr>
                        <w:rFonts w:ascii="Calibri" w:hAnsi="Calibri" w:cs="Calibri"/>
                        <w:b/>
                        <w:sz w:val="16"/>
                      </w:rPr>
                    </w:pPr>
                    <w:r>
                      <w:rPr>
                        <w:rFonts w:ascii="Trebuchet MS"/>
                        <w:b/>
                        <w:color w:val="FFFFFF"/>
                        <w:sz w:val="16"/>
                      </w:rPr>
                      <w:t xml:space="preserve">    </w:t>
                    </w:r>
                    <w:r w:rsidR="00B4179A">
                      <w:rPr>
                        <w:rFonts w:ascii="Trebuchet MS"/>
                        <w:b/>
                        <w:color w:val="FFFFFF"/>
                        <w:sz w:val="16"/>
                      </w:rPr>
                      <w:t>T</w:t>
                    </w:r>
                    <w:r w:rsidR="00B4179A">
                      <w:rPr>
                        <w:rFonts w:ascii="Calibri" w:hAnsi="Calibri" w:cs="Calibri"/>
                        <w:b/>
                        <w:color w:val="FFFFFF"/>
                        <w:sz w:val="16"/>
                      </w:rPr>
                      <w:t>hành phố</w:t>
                    </w:r>
                  </w:p>
                </w:txbxContent>
              </v:textbox>
            </v:shape>
            <v:shape id="_x0000_s2508" type="#_x0000_t202" style="position:absolute;left:8822;top:6412;width:864;height:288;mso-position-horizontal:center;mso-position-horizontal-relative:margin" filled="f" stroked="f">
              <v:textbox style="mso-next-textbox:#_x0000_s2508" inset="0,0,0,0">
                <w:txbxContent>
                  <w:p w14:paraId="641B6689" w14:textId="24476610" w:rsidR="00854B0D" w:rsidRPr="00B4179A" w:rsidRDefault="00D45B1C" w:rsidP="00C0286E">
                    <w:pPr>
                      <w:spacing w:line="183" w:lineRule="exact"/>
                      <w:rPr>
                        <w:rFonts w:ascii="Calibri" w:hAnsi="Calibri" w:cs="Calibri"/>
                        <w:b/>
                        <w:sz w:val="16"/>
                      </w:rPr>
                    </w:pPr>
                    <w:r>
                      <w:rPr>
                        <w:rFonts w:ascii="Trebuchet MS"/>
                        <w:b/>
                        <w:color w:val="FFFFFF"/>
                        <w:w w:val="95"/>
                        <w:sz w:val="16"/>
                      </w:rPr>
                      <w:t>c</w:t>
                    </w:r>
                    <w:r w:rsidR="00B4179A">
                      <w:rPr>
                        <w:rFonts w:ascii="Calibri" w:hAnsi="Calibri" w:cs="Calibri"/>
                        <w:b/>
                        <w:color w:val="FFFFFF"/>
                        <w:w w:val="95"/>
                        <w:sz w:val="16"/>
                      </w:rPr>
                      <w:t>ửa hàng</w:t>
                    </w:r>
                  </w:p>
                </w:txbxContent>
              </v:textbox>
            </v:shape>
            <v:shape id="_x0000_s2507" type="#_x0000_t202" style="position:absolute;left:1380;top:340;width:10080;height:327" fillcolor="#9a9158" stroked="f">
              <v:textbox style="mso-next-textbox:#_x0000_s2507" inset="0,0,0,0">
                <w:txbxContent>
                  <w:p w14:paraId="5CE53284" w14:textId="265F7440" w:rsidR="00854B0D" w:rsidRPr="00DB0335" w:rsidRDefault="00136583">
                    <w:pPr>
                      <w:spacing w:before="19"/>
                      <w:ind w:left="152"/>
                      <w:rPr>
                        <w:rFonts w:ascii="Calibri" w:hAnsi="Calibri" w:cs="Calibri"/>
                        <w:sz w:val="24"/>
                      </w:rPr>
                    </w:pPr>
                    <w:r>
                      <w:rPr>
                        <w:rFonts w:ascii="Trebuchet MS"/>
                        <w:color w:val="FFFFFF"/>
                        <w:w w:val="95"/>
                        <w:sz w:val="24"/>
                      </w:rPr>
                      <w:t>FIGURE</w:t>
                    </w:r>
                    <w:r>
                      <w:rPr>
                        <w:rFonts w:ascii="Trebuchet MS"/>
                        <w:color w:val="FFFFFF"/>
                        <w:spacing w:val="10"/>
                        <w:w w:val="95"/>
                        <w:sz w:val="24"/>
                      </w:rPr>
                      <w:t xml:space="preserve"> </w:t>
                    </w:r>
                    <w:r>
                      <w:rPr>
                        <w:rFonts w:ascii="Trebuchet MS"/>
                        <w:color w:val="FFFFFF"/>
                        <w:w w:val="95"/>
                        <w:sz w:val="24"/>
                      </w:rPr>
                      <w:t>13.9</w:t>
                    </w:r>
                    <w:r>
                      <w:rPr>
                        <w:rFonts w:ascii="Trebuchet MS"/>
                        <w:color w:val="FFFFFF"/>
                        <w:spacing w:val="112"/>
                        <w:sz w:val="24"/>
                      </w:rPr>
                      <w:t xml:space="preserve"> </w:t>
                    </w:r>
                    <w:r>
                      <w:rPr>
                        <w:rFonts w:ascii="Trebuchet MS"/>
                        <w:color w:val="FFFFFF"/>
                        <w:w w:val="95"/>
                        <w:sz w:val="24"/>
                      </w:rPr>
                      <w:t>PH</w:t>
                    </w:r>
                    <w:r>
                      <w:rPr>
                        <w:rFonts w:ascii="Trebuchet MS"/>
                        <w:color w:val="FFFFFF"/>
                        <w:w w:val="95"/>
                        <w:sz w:val="24"/>
                      </w:rPr>
                      <w:t>Â</w:t>
                    </w:r>
                    <w:r>
                      <w:rPr>
                        <w:rFonts w:ascii="Trebuchet MS"/>
                        <w:color w:val="FFFFFF"/>
                        <w:w w:val="95"/>
                        <w:sz w:val="24"/>
                      </w:rPr>
                      <w:t>N C</w:t>
                    </w:r>
                    <w:r>
                      <w:rPr>
                        <w:rFonts w:ascii="Calibri" w:hAnsi="Calibri" w:cs="Calibri"/>
                        <w:color w:val="FFFFFF"/>
                        <w:w w:val="95"/>
                        <w:sz w:val="24"/>
                      </w:rPr>
                      <w:t>ẤP THUỘC TÍNH TRONG PHÂN TÍCH ĐA CHIỀU</w:t>
                    </w:r>
                  </w:p>
                </w:txbxContent>
              </v:textbox>
            </v:shape>
            <w10:wrap type="topAndBottom" anchorx="margin" anchory="margin"/>
          </v:group>
        </w:pict>
      </w:r>
    </w:p>
    <w:p w14:paraId="7EBC6425" w14:textId="77777777" w:rsidR="00854B0D" w:rsidRPr="000A77CC" w:rsidRDefault="00854B0D">
      <w:pPr>
        <w:pStyle w:val="BodyText"/>
        <w:spacing w:before="6"/>
        <w:rPr>
          <w:sz w:val="23"/>
        </w:rPr>
      </w:pPr>
    </w:p>
    <w:p w14:paraId="53FA4DB5" w14:textId="3ED1587F" w:rsidR="00251E44" w:rsidRPr="000A77CC" w:rsidRDefault="00251E44" w:rsidP="00251E44">
      <w:pPr>
        <w:ind w:left="3587" w:right="1458" w:firstLine="262"/>
      </w:pPr>
      <w:r w:rsidRPr="000A77CC">
        <w:rPr>
          <w:color w:val="231F1F"/>
        </w:rPr>
        <w:t>Tình huống đơn giản đượ</w:t>
      </w:r>
      <w:r w:rsidR="004973B2" w:rsidRPr="000A77CC">
        <w:rPr>
          <w:color w:val="231F1F"/>
        </w:rPr>
        <w:t>c</w:t>
      </w:r>
      <w:r w:rsidRPr="000A77CC">
        <w:rPr>
          <w:color w:val="231F1F"/>
        </w:rPr>
        <w:t xml:space="preserve"> minh họa tr</w:t>
      </w:r>
      <w:r w:rsidR="00CF03B4" w:rsidRPr="000A77CC">
        <w:rPr>
          <w:color w:val="231F1F"/>
        </w:rPr>
        <w:t>o</w:t>
      </w:r>
      <w:r w:rsidRPr="000A77CC">
        <w:rPr>
          <w:color w:val="231F1F"/>
        </w:rPr>
        <w:t xml:space="preserve">ng Hình 13.9 </w:t>
      </w:r>
      <w:r w:rsidR="004973B2" w:rsidRPr="000A77CC">
        <w:rPr>
          <w:color w:val="231F1F"/>
        </w:rPr>
        <w:t>c</w:t>
      </w:r>
      <w:r w:rsidRPr="000A77CC">
        <w:rPr>
          <w:color w:val="231F1F"/>
        </w:rPr>
        <w:t xml:space="preserve">ung </w:t>
      </w:r>
      <w:r w:rsidR="004973B2" w:rsidRPr="000A77CC">
        <w:rPr>
          <w:color w:val="231F1F"/>
        </w:rPr>
        <w:t>c</w:t>
      </w:r>
      <w:r w:rsidRPr="000A77CC">
        <w:rPr>
          <w:color w:val="231F1F"/>
        </w:rPr>
        <w:t xml:space="preserve">ấp </w:t>
      </w:r>
      <w:r w:rsidR="004973B2" w:rsidRPr="000A77CC">
        <w:rPr>
          <w:color w:val="231F1F"/>
        </w:rPr>
        <w:t>c</w:t>
      </w:r>
      <w:r w:rsidRPr="000A77CC">
        <w:rPr>
          <w:color w:val="231F1F"/>
        </w:rPr>
        <w:t>h</w:t>
      </w:r>
      <w:r w:rsidR="00CF03B4" w:rsidRPr="000A77CC">
        <w:rPr>
          <w:color w:val="231F1F"/>
        </w:rPr>
        <w:t>o</w:t>
      </w:r>
      <w:r w:rsidRPr="000A77CC">
        <w:rPr>
          <w:color w:val="231F1F"/>
        </w:rPr>
        <w:t xml:space="preserve"> nhà phân tí</w:t>
      </w:r>
      <w:r w:rsidR="004973B2" w:rsidRPr="000A77CC">
        <w:rPr>
          <w:color w:val="231F1F"/>
        </w:rPr>
        <w:t>c</w:t>
      </w:r>
      <w:r w:rsidRPr="000A77CC">
        <w:rPr>
          <w:color w:val="231F1F"/>
        </w:rPr>
        <w:t>h dữ liệu ba đường</w:t>
      </w:r>
      <w:r w:rsidRPr="000A77CC">
        <w:rPr>
          <w:color w:val="231F1F"/>
          <w:spacing w:val="1"/>
        </w:rPr>
        <w:t xml:space="preserve"> </w:t>
      </w:r>
      <w:r w:rsidRPr="000A77CC">
        <w:rPr>
          <w:color w:val="231F1F"/>
        </w:rPr>
        <w:t>dẫn thông tin khá</w:t>
      </w:r>
      <w:r w:rsidR="004973B2" w:rsidRPr="000A77CC">
        <w:rPr>
          <w:color w:val="231F1F"/>
        </w:rPr>
        <w:t>c</w:t>
      </w:r>
      <w:r w:rsidRPr="000A77CC">
        <w:rPr>
          <w:color w:val="231F1F"/>
        </w:rPr>
        <w:t xml:space="preserve"> nhau. Trên thứ nguyên sản phẩm (trụ</w:t>
      </w:r>
      <w:r w:rsidR="004973B2" w:rsidRPr="000A77CC">
        <w:rPr>
          <w:color w:val="231F1F"/>
        </w:rPr>
        <w:t>c</w:t>
      </w:r>
      <w:r w:rsidRPr="000A77CC">
        <w:rPr>
          <w:color w:val="231F1F"/>
        </w:rPr>
        <w:t xml:space="preserve"> y), nhà phân tí</w:t>
      </w:r>
      <w:r w:rsidR="004973B2" w:rsidRPr="000A77CC">
        <w:rPr>
          <w:color w:val="231F1F"/>
        </w:rPr>
        <w:t>c</w:t>
      </w:r>
      <w:r w:rsidRPr="000A77CC">
        <w:rPr>
          <w:color w:val="231F1F"/>
        </w:rPr>
        <w:t xml:space="preserve">h dữ liệu </w:t>
      </w:r>
      <w:r w:rsidR="004973B2" w:rsidRPr="000A77CC">
        <w:rPr>
          <w:color w:val="231F1F"/>
        </w:rPr>
        <w:t>c</w:t>
      </w:r>
      <w:r w:rsidR="00A56E9F" w:rsidRPr="000A77CC">
        <w:rPr>
          <w:color w:val="231F1F"/>
        </w:rPr>
        <w:t>ó</w:t>
      </w:r>
      <w:r w:rsidRPr="000A77CC">
        <w:rPr>
          <w:color w:val="231F1F"/>
        </w:rPr>
        <w:t xml:space="preserve"> thể yêu </w:t>
      </w:r>
      <w:r w:rsidR="004973B2" w:rsidRPr="000A77CC">
        <w:rPr>
          <w:color w:val="231F1F"/>
        </w:rPr>
        <w:t>c</w:t>
      </w:r>
      <w:r w:rsidRPr="000A77CC">
        <w:rPr>
          <w:color w:val="231F1F"/>
        </w:rPr>
        <w:t>ầu</w:t>
      </w:r>
      <w:r w:rsidRPr="000A77CC">
        <w:rPr>
          <w:color w:val="231F1F"/>
          <w:spacing w:val="1"/>
        </w:rPr>
        <w:t xml:space="preserve"> </w:t>
      </w:r>
      <w:r w:rsidRPr="000A77CC">
        <w:rPr>
          <w:color w:val="231F1F"/>
        </w:rPr>
        <w:t xml:space="preserve">xem tất </w:t>
      </w:r>
      <w:r w:rsidR="004973B2" w:rsidRPr="000A77CC">
        <w:rPr>
          <w:color w:val="231F1F"/>
        </w:rPr>
        <w:t>c</w:t>
      </w:r>
      <w:r w:rsidRPr="000A77CC">
        <w:rPr>
          <w:color w:val="231F1F"/>
        </w:rPr>
        <w:t>ả sản phẩm, sản phẩm đượ</w:t>
      </w:r>
      <w:r w:rsidR="004973B2" w:rsidRPr="000A77CC">
        <w:rPr>
          <w:color w:val="231F1F"/>
        </w:rPr>
        <w:t>c</w:t>
      </w:r>
      <w:r w:rsidRPr="000A77CC">
        <w:rPr>
          <w:color w:val="231F1F"/>
        </w:rPr>
        <w:t xml:space="preserve"> nh</w:t>
      </w:r>
      <w:r w:rsidR="00A56E9F" w:rsidRPr="000A77CC">
        <w:rPr>
          <w:color w:val="231F1F"/>
        </w:rPr>
        <w:t>ó</w:t>
      </w:r>
      <w:r w:rsidRPr="000A77CC">
        <w:rPr>
          <w:color w:val="231F1F"/>
        </w:rPr>
        <w:t>m the</w:t>
      </w:r>
      <w:r w:rsidR="00CF03B4" w:rsidRPr="000A77CC">
        <w:rPr>
          <w:color w:val="231F1F"/>
        </w:rPr>
        <w:t>o</w:t>
      </w:r>
      <w:r w:rsidRPr="000A77CC">
        <w:rPr>
          <w:color w:val="231F1F"/>
        </w:rPr>
        <w:t xml:space="preserve"> l</w:t>
      </w:r>
      <w:r w:rsidR="00CF03B4" w:rsidRPr="000A77CC">
        <w:rPr>
          <w:color w:val="231F1F"/>
        </w:rPr>
        <w:t>o</w:t>
      </w:r>
      <w:r w:rsidRPr="000A77CC">
        <w:rPr>
          <w:color w:val="231F1F"/>
        </w:rPr>
        <w:t>ại h</w:t>
      </w:r>
      <w:r w:rsidR="00CF03B4" w:rsidRPr="000A77CC">
        <w:rPr>
          <w:color w:val="231F1F"/>
        </w:rPr>
        <w:t>o</w:t>
      </w:r>
      <w:r w:rsidRPr="000A77CC">
        <w:rPr>
          <w:color w:val="231F1F"/>
        </w:rPr>
        <w:t>ặ</w:t>
      </w:r>
      <w:r w:rsidR="004973B2" w:rsidRPr="000A77CC">
        <w:rPr>
          <w:color w:val="231F1F"/>
        </w:rPr>
        <w:t>c</w:t>
      </w:r>
      <w:r w:rsidRPr="000A77CC">
        <w:rPr>
          <w:color w:val="231F1F"/>
        </w:rPr>
        <w:t xml:space="preserve"> </w:t>
      </w:r>
      <w:r w:rsidR="004973B2" w:rsidRPr="000A77CC">
        <w:rPr>
          <w:color w:val="231F1F"/>
        </w:rPr>
        <w:t>c</w:t>
      </w:r>
      <w:r w:rsidRPr="000A77CC">
        <w:rPr>
          <w:color w:val="231F1F"/>
        </w:rPr>
        <w:t>hỉ một sản phẩm. Trên thứ nguyên thời gian</w:t>
      </w:r>
      <w:r w:rsidRPr="000A77CC">
        <w:rPr>
          <w:color w:val="231F1F"/>
          <w:spacing w:val="-76"/>
        </w:rPr>
        <w:t xml:space="preserve"> </w:t>
      </w:r>
      <w:r w:rsidRPr="000A77CC">
        <w:rPr>
          <w:color w:val="231F1F"/>
        </w:rPr>
        <w:t>(trụ</w:t>
      </w:r>
      <w:r w:rsidR="004973B2" w:rsidRPr="000A77CC">
        <w:rPr>
          <w:color w:val="231F1F"/>
        </w:rPr>
        <w:t>c</w:t>
      </w:r>
      <w:r w:rsidRPr="000A77CC">
        <w:rPr>
          <w:color w:val="231F1F"/>
        </w:rPr>
        <w:t xml:space="preserve"> x), nhà phân tí</w:t>
      </w:r>
      <w:r w:rsidR="004973B2" w:rsidRPr="000A77CC">
        <w:rPr>
          <w:color w:val="231F1F"/>
        </w:rPr>
        <w:t>c</w:t>
      </w:r>
      <w:r w:rsidRPr="000A77CC">
        <w:rPr>
          <w:color w:val="231F1F"/>
        </w:rPr>
        <w:t xml:space="preserve">h dữ liệu </w:t>
      </w:r>
      <w:r w:rsidR="004973B2" w:rsidRPr="000A77CC">
        <w:rPr>
          <w:color w:val="231F1F"/>
        </w:rPr>
        <w:t>c</w:t>
      </w:r>
      <w:r w:rsidR="00A56E9F" w:rsidRPr="000A77CC">
        <w:rPr>
          <w:color w:val="231F1F"/>
        </w:rPr>
        <w:t>ó</w:t>
      </w:r>
      <w:r w:rsidRPr="000A77CC">
        <w:rPr>
          <w:color w:val="231F1F"/>
        </w:rPr>
        <w:t xml:space="preserve"> thể yêu </w:t>
      </w:r>
      <w:r w:rsidR="004973B2" w:rsidRPr="000A77CC">
        <w:rPr>
          <w:color w:val="231F1F"/>
        </w:rPr>
        <w:t>c</w:t>
      </w:r>
      <w:r w:rsidRPr="000A77CC">
        <w:rPr>
          <w:color w:val="231F1F"/>
        </w:rPr>
        <w:t xml:space="preserve">ầu dữ liệu biến thể thời gian ở </w:t>
      </w:r>
      <w:r w:rsidR="004973B2" w:rsidRPr="000A77CC">
        <w:rPr>
          <w:color w:val="231F1F"/>
        </w:rPr>
        <w:t>c</w:t>
      </w:r>
      <w:r w:rsidRPr="000A77CC">
        <w:rPr>
          <w:color w:val="231F1F"/>
        </w:rPr>
        <w:t>á</w:t>
      </w:r>
      <w:r w:rsidR="004973B2" w:rsidRPr="000A77CC">
        <w:rPr>
          <w:color w:val="231F1F"/>
        </w:rPr>
        <w:t>c</w:t>
      </w:r>
      <w:r w:rsidRPr="000A77CC">
        <w:rPr>
          <w:color w:val="231F1F"/>
        </w:rPr>
        <w:t xml:space="preserve"> </w:t>
      </w:r>
      <w:r w:rsidR="004973B2" w:rsidRPr="000A77CC">
        <w:rPr>
          <w:color w:val="231F1F"/>
        </w:rPr>
        <w:t>c</w:t>
      </w:r>
      <w:r w:rsidRPr="000A77CC">
        <w:rPr>
          <w:color w:val="231F1F"/>
        </w:rPr>
        <w:t>ấp độ tổng hợp</w:t>
      </w:r>
      <w:r w:rsidRPr="000A77CC">
        <w:rPr>
          <w:color w:val="231F1F"/>
          <w:spacing w:val="1"/>
        </w:rPr>
        <w:t xml:space="preserve"> </w:t>
      </w:r>
      <w:r w:rsidRPr="000A77CC">
        <w:rPr>
          <w:color w:val="231F1F"/>
        </w:rPr>
        <w:t>khá</w:t>
      </w:r>
      <w:r w:rsidR="004973B2" w:rsidRPr="000A77CC">
        <w:rPr>
          <w:color w:val="231F1F"/>
        </w:rPr>
        <w:t>c</w:t>
      </w:r>
      <w:r w:rsidRPr="000A77CC">
        <w:rPr>
          <w:color w:val="231F1F"/>
          <w:spacing w:val="-4"/>
        </w:rPr>
        <w:t xml:space="preserve"> </w:t>
      </w:r>
      <w:r w:rsidRPr="000A77CC">
        <w:rPr>
          <w:color w:val="231F1F"/>
        </w:rPr>
        <w:t>nhau:</w:t>
      </w:r>
      <w:r w:rsidRPr="000A77CC">
        <w:rPr>
          <w:color w:val="231F1F"/>
          <w:spacing w:val="-3"/>
        </w:rPr>
        <w:t xml:space="preserve"> </w:t>
      </w:r>
      <w:r w:rsidRPr="000A77CC">
        <w:rPr>
          <w:color w:val="231F1F"/>
        </w:rPr>
        <w:t>năm,</w:t>
      </w:r>
      <w:r w:rsidRPr="000A77CC">
        <w:rPr>
          <w:color w:val="231F1F"/>
          <w:spacing w:val="-4"/>
        </w:rPr>
        <w:t xml:space="preserve"> </w:t>
      </w:r>
      <w:r w:rsidRPr="000A77CC">
        <w:rPr>
          <w:color w:val="231F1F"/>
        </w:rPr>
        <w:t>quý,</w:t>
      </w:r>
      <w:r w:rsidRPr="000A77CC">
        <w:rPr>
          <w:color w:val="231F1F"/>
          <w:spacing w:val="-3"/>
        </w:rPr>
        <w:t xml:space="preserve"> </w:t>
      </w:r>
      <w:r w:rsidRPr="000A77CC">
        <w:rPr>
          <w:color w:val="231F1F"/>
        </w:rPr>
        <w:t>tháng</w:t>
      </w:r>
      <w:r w:rsidRPr="000A77CC">
        <w:rPr>
          <w:color w:val="231F1F"/>
          <w:spacing w:val="-4"/>
        </w:rPr>
        <w:t xml:space="preserve"> </w:t>
      </w:r>
      <w:r w:rsidRPr="000A77CC">
        <w:rPr>
          <w:color w:val="231F1F"/>
        </w:rPr>
        <w:t>h</w:t>
      </w:r>
      <w:r w:rsidR="00CF03B4" w:rsidRPr="000A77CC">
        <w:rPr>
          <w:color w:val="231F1F"/>
        </w:rPr>
        <w:t>o</w:t>
      </w:r>
      <w:r w:rsidRPr="000A77CC">
        <w:rPr>
          <w:color w:val="231F1F"/>
        </w:rPr>
        <w:t>ặ</w:t>
      </w:r>
      <w:r w:rsidR="004973B2" w:rsidRPr="000A77CC">
        <w:rPr>
          <w:color w:val="231F1F"/>
        </w:rPr>
        <w:t>c</w:t>
      </w:r>
      <w:r w:rsidRPr="000A77CC">
        <w:rPr>
          <w:color w:val="231F1F"/>
          <w:spacing w:val="-3"/>
        </w:rPr>
        <w:t xml:space="preserve"> </w:t>
      </w:r>
      <w:r w:rsidRPr="000A77CC">
        <w:rPr>
          <w:color w:val="231F1F"/>
        </w:rPr>
        <w:t>tuần.</w:t>
      </w:r>
      <w:r w:rsidRPr="000A77CC">
        <w:rPr>
          <w:color w:val="231F1F"/>
          <w:spacing w:val="-3"/>
        </w:rPr>
        <w:t xml:space="preserve"> </w:t>
      </w:r>
      <w:r w:rsidRPr="000A77CC">
        <w:rPr>
          <w:color w:val="231F1F"/>
        </w:rPr>
        <w:t>Mỗi</w:t>
      </w:r>
      <w:r w:rsidRPr="000A77CC">
        <w:rPr>
          <w:color w:val="231F1F"/>
          <w:spacing w:val="-4"/>
        </w:rPr>
        <w:t xml:space="preserve"> </w:t>
      </w:r>
      <w:r w:rsidRPr="000A77CC">
        <w:rPr>
          <w:color w:val="231F1F"/>
        </w:rPr>
        <w:t>giá</w:t>
      </w:r>
      <w:r w:rsidRPr="000A77CC">
        <w:rPr>
          <w:color w:val="231F1F"/>
          <w:spacing w:val="-3"/>
        </w:rPr>
        <w:t xml:space="preserve"> </w:t>
      </w:r>
      <w:r w:rsidRPr="000A77CC">
        <w:rPr>
          <w:color w:val="231F1F"/>
        </w:rPr>
        <w:t>trị</w:t>
      </w:r>
      <w:r w:rsidRPr="000A77CC">
        <w:rPr>
          <w:color w:val="231F1F"/>
          <w:spacing w:val="-4"/>
        </w:rPr>
        <w:t xml:space="preserve"> </w:t>
      </w:r>
      <w:r w:rsidRPr="000A77CC">
        <w:rPr>
          <w:color w:val="231F1F"/>
        </w:rPr>
        <w:t>bán</w:t>
      </w:r>
      <w:r w:rsidRPr="000A77CC">
        <w:rPr>
          <w:color w:val="231F1F"/>
          <w:spacing w:val="-3"/>
        </w:rPr>
        <w:t xml:space="preserve"> </w:t>
      </w:r>
      <w:r w:rsidRPr="000A77CC">
        <w:rPr>
          <w:color w:val="231F1F"/>
        </w:rPr>
        <w:t>hàng</w:t>
      </w:r>
      <w:r w:rsidRPr="000A77CC">
        <w:rPr>
          <w:color w:val="231F1F"/>
          <w:spacing w:val="-3"/>
        </w:rPr>
        <w:t xml:space="preserve"> </w:t>
      </w:r>
      <w:r w:rsidRPr="000A77CC">
        <w:rPr>
          <w:color w:val="231F1F"/>
        </w:rPr>
        <w:t>ban</w:t>
      </w:r>
      <w:r w:rsidRPr="000A77CC">
        <w:rPr>
          <w:color w:val="231F1F"/>
          <w:spacing w:val="-4"/>
        </w:rPr>
        <w:t xml:space="preserve"> </w:t>
      </w:r>
      <w:r w:rsidRPr="000A77CC">
        <w:rPr>
          <w:color w:val="231F1F"/>
        </w:rPr>
        <w:t>đầu</w:t>
      </w:r>
      <w:r w:rsidRPr="000A77CC">
        <w:rPr>
          <w:color w:val="231F1F"/>
          <w:spacing w:val="-3"/>
        </w:rPr>
        <w:t xml:space="preserve"> </w:t>
      </w:r>
      <w:r w:rsidRPr="000A77CC">
        <w:rPr>
          <w:color w:val="231F1F"/>
        </w:rPr>
        <w:t>hiển</w:t>
      </w:r>
      <w:r w:rsidRPr="000A77CC">
        <w:rPr>
          <w:color w:val="231F1F"/>
          <w:spacing w:val="-4"/>
        </w:rPr>
        <w:t xml:space="preserve"> </w:t>
      </w:r>
      <w:r w:rsidRPr="000A77CC">
        <w:rPr>
          <w:color w:val="231F1F"/>
        </w:rPr>
        <w:t>thị</w:t>
      </w:r>
      <w:r w:rsidRPr="000A77CC">
        <w:rPr>
          <w:color w:val="231F1F"/>
          <w:spacing w:val="-3"/>
        </w:rPr>
        <w:t xml:space="preserve"> </w:t>
      </w:r>
      <w:r w:rsidRPr="000A77CC">
        <w:rPr>
          <w:color w:val="231F1F"/>
        </w:rPr>
        <w:t>tổng</w:t>
      </w:r>
      <w:r w:rsidRPr="000A77CC">
        <w:rPr>
          <w:color w:val="231F1F"/>
          <w:spacing w:val="-3"/>
        </w:rPr>
        <w:t xml:space="preserve"> </w:t>
      </w:r>
      <w:r w:rsidRPr="000A77CC">
        <w:rPr>
          <w:color w:val="231F1F"/>
        </w:rPr>
        <w:t>d</w:t>
      </w:r>
      <w:r w:rsidR="00CF03B4" w:rsidRPr="000A77CC">
        <w:rPr>
          <w:color w:val="231F1F"/>
        </w:rPr>
        <w:t>o</w:t>
      </w:r>
      <w:r w:rsidRPr="000A77CC">
        <w:rPr>
          <w:color w:val="231F1F"/>
        </w:rPr>
        <w:t>anh</w:t>
      </w:r>
      <w:r w:rsidRPr="000A77CC">
        <w:rPr>
          <w:color w:val="231F1F"/>
          <w:spacing w:val="-4"/>
        </w:rPr>
        <w:t xml:space="preserve"> </w:t>
      </w:r>
      <w:r w:rsidRPr="000A77CC">
        <w:rPr>
          <w:color w:val="231F1F"/>
        </w:rPr>
        <w:t>số,</w:t>
      </w:r>
      <w:r w:rsidRPr="000A77CC">
        <w:rPr>
          <w:color w:val="231F1F"/>
          <w:spacing w:val="-3"/>
        </w:rPr>
        <w:t xml:space="preserve"> </w:t>
      </w:r>
      <w:r w:rsidRPr="000A77CC">
        <w:rPr>
          <w:color w:val="231F1F"/>
        </w:rPr>
        <w:t>the</w:t>
      </w:r>
      <w:r w:rsidR="00CF03B4" w:rsidRPr="000A77CC">
        <w:rPr>
          <w:color w:val="231F1F"/>
        </w:rPr>
        <w:t>o</w:t>
      </w:r>
      <w:r w:rsidRPr="000A77CC">
        <w:rPr>
          <w:color w:val="231F1F"/>
          <w:spacing w:val="-4"/>
        </w:rPr>
        <w:t xml:space="preserve"> </w:t>
      </w:r>
      <w:r w:rsidRPr="000A77CC">
        <w:rPr>
          <w:color w:val="231F1F"/>
        </w:rPr>
        <w:t>khu</w:t>
      </w:r>
      <w:r w:rsidRPr="000A77CC">
        <w:rPr>
          <w:color w:val="231F1F"/>
          <w:spacing w:val="-75"/>
        </w:rPr>
        <w:t xml:space="preserve"> </w:t>
      </w:r>
      <w:r w:rsidRPr="000A77CC">
        <w:rPr>
          <w:color w:val="231F1F"/>
        </w:rPr>
        <w:t>vự</w:t>
      </w:r>
      <w:r w:rsidR="004973B2" w:rsidRPr="000A77CC">
        <w:rPr>
          <w:color w:val="231F1F"/>
        </w:rPr>
        <w:t>c</w:t>
      </w:r>
      <w:r w:rsidRPr="000A77CC">
        <w:rPr>
          <w:color w:val="231F1F"/>
        </w:rPr>
        <w:t>,</w:t>
      </w:r>
      <w:r w:rsidRPr="000A77CC">
        <w:rPr>
          <w:color w:val="231F1F"/>
          <w:spacing w:val="-2"/>
        </w:rPr>
        <w:t xml:space="preserve"> </w:t>
      </w:r>
      <w:r w:rsidR="004973B2" w:rsidRPr="000A77CC">
        <w:rPr>
          <w:color w:val="231F1F"/>
        </w:rPr>
        <w:t>c</w:t>
      </w:r>
      <w:r w:rsidRPr="000A77CC">
        <w:rPr>
          <w:color w:val="231F1F"/>
        </w:rPr>
        <w:t>ủa</w:t>
      </w:r>
      <w:r w:rsidRPr="000A77CC">
        <w:rPr>
          <w:color w:val="231F1F"/>
          <w:spacing w:val="-2"/>
        </w:rPr>
        <w:t xml:space="preserve"> </w:t>
      </w:r>
      <w:r w:rsidRPr="000A77CC">
        <w:rPr>
          <w:color w:val="231F1F"/>
        </w:rPr>
        <w:t>từng</w:t>
      </w:r>
      <w:r w:rsidRPr="000A77CC">
        <w:rPr>
          <w:color w:val="231F1F"/>
          <w:spacing w:val="-1"/>
        </w:rPr>
        <w:t xml:space="preserve"> </w:t>
      </w:r>
      <w:r w:rsidRPr="000A77CC">
        <w:rPr>
          <w:color w:val="231F1F"/>
        </w:rPr>
        <w:t>sản</w:t>
      </w:r>
      <w:r w:rsidRPr="000A77CC">
        <w:rPr>
          <w:color w:val="231F1F"/>
          <w:spacing w:val="-2"/>
        </w:rPr>
        <w:t xml:space="preserve"> </w:t>
      </w:r>
      <w:r w:rsidRPr="000A77CC">
        <w:rPr>
          <w:color w:val="231F1F"/>
        </w:rPr>
        <w:t>phẩm.</w:t>
      </w:r>
      <w:r w:rsidRPr="000A77CC">
        <w:rPr>
          <w:color w:val="231F1F"/>
          <w:spacing w:val="-1"/>
        </w:rPr>
        <w:t xml:space="preserve"> </w:t>
      </w:r>
      <w:r w:rsidRPr="000A77CC">
        <w:rPr>
          <w:color w:val="231F1F"/>
        </w:rPr>
        <w:t>Khi</w:t>
      </w:r>
      <w:r w:rsidRPr="000A77CC">
        <w:rPr>
          <w:color w:val="231F1F"/>
          <w:spacing w:val="-2"/>
        </w:rPr>
        <w:t xml:space="preserve"> </w:t>
      </w:r>
      <w:r w:rsidRPr="000A77CC">
        <w:rPr>
          <w:color w:val="231F1F"/>
        </w:rPr>
        <w:t>sử</w:t>
      </w:r>
      <w:r w:rsidRPr="000A77CC">
        <w:rPr>
          <w:color w:val="231F1F"/>
          <w:spacing w:val="-2"/>
        </w:rPr>
        <w:t xml:space="preserve"> </w:t>
      </w:r>
      <w:r w:rsidRPr="000A77CC">
        <w:rPr>
          <w:color w:val="231F1F"/>
        </w:rPr>
        <w:t>dụng</w:t>
      </w:r>
      <w:r w:rsidRPr="000A77CC">
        <w:rPr>
          <w:color w:val="231F1F"/>
          <w:spacing w:val="-1"/>
        </w:rPr>
        <w:t xml:space="preserve"> </w:t>
      </w:r>
      <w:r w:rsidRPr="000A77CC">
        <w:rPr>
          <w:color w:val="231F1F"/>
        </w:rPr>
        <w:t>GUI,</w:t>
      </w:r>
      <w:r w:rsidRPr="000A77CC">
        <w:rPr>
          <w:color w:val="231F1F"/>
          <w:spacing w:val="-2"/>
        </w:rPr>
        <w:t xml:space="preserve"> </w:t>
      </w:r>
      <w:r w:rsidRPr="000A77CC">
        <w:rPr>
          <w:color w:val="231F1F"/>
        </w:rPr>
        <w:t>nhấp</w:t>
      </w:r>
      <w:r w:rsidRPr="000A77CC">
        <w:rPr>
          <w:color w:val="231F1F"/>
          <w:spacing w:val="-1"/>
        </w:rPr>
        <w:t xml:space="preserve"> </w:t>
      </w:r>
      <w:r w:rsidRPr="000A77CC">
        <w:rPr>
          <w:color w:val="231F1F"/>
        </w:rPr>
        <w:t>và</w:t>
      </w:r>
      <w:r w:rsidR="00CF03B4" w:rsidRPr="000A77CC">
        <w:rPr>
          <w:color w:val="231F1F"/>
        </w:rPr>
        <w:t>o</w:t>
      </w:r>
      <w:r w:rsidRPr="000A77CC">
        <w:rPr>
          <w:color w:val="231F1F"/>
          <w:spacing w:val="-2"/>
        </w:rPr>
        <w:t xml:space="preserve"> </w:t>
      </w:r>
      <w:r w:rsidRPr="000A77CC">
        <w:rPr>
          <w:color w:val="231F1F"/>
        </w:rPr>
        <w:t>ô</w:t>
      </w:r>
      <w:r w:rsidRPr="000A77CC">
        <w:rPr>
          <w:color w:val="231F1F"/>
          <w:spacing w:val="-2"/>
        </w:rPr>
        <w:t xml:space="preserve"> </w:t>
      </w:r>
      <w:r w:rsidRPr="000A77CC">
        <w:rPr>
          <w:color w:val="231F1F"/>
        </w:rPr>
        <w:t>vùng</w:t>
      </w:r>
      <w:r w:rsidRPr="000A77CC">
        <w:rPr>
          <w:color w:val="231F1F"/>
          <w:spacing w:val="-1"/>
        </w:rPr>
        <w:t xml:space="preserve"> </w:t>
      </w:r>
      <w:r w:rsidRPr="000A77CC">
        <w:rPr>
          <w:color w:val="231F1F"/>
        </w:rPr>
        <w:t>sẽ</w:t>
      </w:r>
      <w:r w:rsidRPr="000A77CC">
        <w:rPr>
          <w:color w:val="231F1F"/>
          <w:spacing w:val="-2"/>
        </w:rPr>
        <w:t xml:space="preserve"> </w:t>
      </w:r>
      <w:r w:rsidRPr="000A77CC">
        <w:rPr>
          <w:color w:val="231F1F"/>
        </w:rPr>
        <w:t>bật</w:t>
      </w:r>
    </w:p>
    <w:p w14:paraId="66FD3AC5" w14:textId="77777777" w:rsidR="00854B0D" w:rsidRPr="000A77CC" w:rsidRDefault="00854B0D">
      <w:pPr>
        <w:spacing w:line="249" w:lineRule="auto"/>
        <w:jc w:val="both"/>
        <w:sectPr w:rsidR="00854B0D" w:rsidRPr="000A77CC">
          <w:headerReference w:type="default" r:id="rId44"/>
          <w:footerReference w:type="default" r:id="rId45"/>
          <w:pgSz w:w="13560" w:h="16980"/>
          <w:pgMar w:top="660" w:right="180" w:bottom="660" w:left="180" w:header="0" w:footer="463" w:gutter="0"/>
          <w:cols w:space="720"/>
        </w:sectPr>
      </w:pPr>
    </w:p>
    <w:p w14:paraId="1BC48976" w14:textId="77777777" w:rsidR="00854B0D" w:rsidRPr="000A77CC" w:rsidRDefault="00854B0D">
      <w:pPr>
        <w:pStyle w:val="BodyText"/>
        <w:rPr>
          <w:sz w:val="20"/>
        </w:rPr>
      </w:pPr>
    </w:p>
    <w:p w14:paraId="5DDA2AF0" w14:textId="77777777" w:rsidR="00854B0D" w:rsidRPr="000A77CC" w:rsidRDefault="00854B0D">
      <w:pPr>
        <w:pStyle w:val="BodyText"/>
        <w:rPr>
          <w:sz w:val="20"/>
        </w:rPr>
      </w:pPr>
    </w:p>
    <w:p w14:paraId="15AE2670" w14:textId="77777777" w:rsidR="00854B0D" w:rsidRPr="000A77CC" w:rsidRDefault="00854B0D">
      <w:pPr>
        <w:pStyle w:val="BodyText"/>
        <w:spacing w:before="10"/>
        <w:rPr>
          <w:sz w:val="18"/>
        </w:rPr>
      </w:pPr>
    </w:p>
    <w:p w14:paraId="550543B8" w14:textId="02EDAE91" w:rsidR="00854B0D" w:rsidRPr="000A77CC" w:rsidRDefault="00CB2921">
      <w:pPr>
        <w:ind w:left="6854"/>
        <w:rPr>
          <w:b/>
          <w:sz w:val="20"/>
        </w:rPr>
      </w:pPr>
      <w:r w:rsidRPr="000A77CC">
        <w:rPr>
          <w:color w:val="231F20"/>
          <w:spacing w:val="-1"/>
          <w:w w:val="95"/>
          <w:sz w:val="20"/>
        </w:rPr>
        <w:t xml:space="preserve">Chương 13 Kinh doanh thông minh và kho dữ liệu </w:t>
      </w:r>
      <w:r w:rsidR="00C536FB" w:rsidRPr="000A77CC">
        <w:rPr>
          <w:color w:val="231F20"/>
          <w:spacing w:val="89"/>
          <w:sz w:val="20"/>
        </w:rPr>
        <w:t xml:space="preserve"> </w:t>
      </w:r>
      <w:r w:rsidR="00C536FB" w:rsidRPr="000A77CC">
        <w:rPr>
          <w:b/>
          <w:color w:val="2C6682"/>
          <w:w w:val="95"/>
          <w:sz w:val="20"/>
        </w:rPr>
        <w:t>615</w:t>
      </w:r>
    </w:p>
    <w:p w14:paraId="4603CA0D" w14:textId="77777777" w:rsidR="00854B0D" w:rsidRPr="000A77CC" w:rsidRDefault="00854B0D">
      <w:pPr>
        <w:pStyle w:val="BodyText"/>
        <w:spacing w:before="5"/>
        <w:rPr>
          <w:b/>
        </w:rPr>
      </w:pPr>
    </w:p>
    <w:p w14:paraId="5C38FE86" w14:textId="2497D24C" w:rsidR="00251E44" w:rsidRPr="000A77CC" w:rsidRDefault="00251E44" w:rsidP="00251E44">
      <w:pPr>
        <w:spacing w:before="134"/>
        <w:ind w:left="1908" w:right="3261" w:hanging="5"/>
      </w:pPr>
      <w:r w:rsidRPr="000A77CC">
        <w:rPr>
          <w:color w:val="231F1F"/>
          <w:w w:val="105"/>
        </w:rPr>
        <w:t>nhà</w:t>
      </w:r>
      <w:r w:rsidRPr="000A77CC">
        <w:rPr>
          <w:color w:val="231F1F"/>
          <w:spacing w:val="2"/>
          <w:w w:val="105"/>
        </w:rPr>
        <w:t xml:space="preserve"> </w:t>
      </w:r>
      <w:r w:rsidRPr="000A77CC">
        <w:rPr>
          <w:color w:val="231F1F"/>
          <w:w w:val="105"/>
        </w:rPr>
        <w:t>phân</w:t>
      </w:r>
      <w:r w:rsidRPr="000A77CC">
        <w:rPr>
          <w:color w:val="231F1F"/>
          <w:spacing w:val="3"/>
          <w:w w:val="105"/>
        </w:rPr>
        <w:t xml:space="preserve"> </w:t>
      </w:r>
      <w:r w:rsidRPr="000A77CC">
        <w:rPr>
          <w:color w:val="231F1F"/>
          <w:w w:val="105"/>
        </w:rPr>
        <w:t>tí</w:t>
      </w:r>
      <w:r w:rsidR="004973B2" w:rsidRPr="000A77CC">
        <w:rPr>
          <w:color w:val="231F1F"/>
          <w:w w:val="105"/>
        </w:rPr>
        <w:t>c</w:t>
      </w:r>
      <w:r w:rsidRPr="000A77CC">
        <w:rPr>
          <w:color w:val="231F1F"/>
          <w:w w:val="105"/>
        </w:rPr>
        <w:t>h</w:t>
      </w:r>
      <w:r w:rsidRPr="000A77CC">
        <w:rPr>
          <w:color w:val="231F1F"/>
          <w:spacing w:val="3"/>
          <w:w w:val="105"/>
        </w:rPr>
        <w:t xml:space="preserve"> </w:t>
      </w:r>
      <w:r w:rsidRPr="000A77CC">
        <w:rPr>
          <w:color w:val="231F1F"/>
          <w:w w:val="105"/>
        </w:rPr>
        <w:t>dữ</w:t>
      </w:r>
      <w:r w:rsidRPr="000A77CC">
        <w:rPr>
          <w:color w:val="231F1F"/>
          <w:spacing w:val="3"/>
          <w:w w:val="105"/>
        </w:rPr>
        <w:t xml:space="preserve"> </w:t>
      </w:r>
      <w:r w:rsidRPr="000A77CC">
        <w:rPr>
          <w:color w:val="231F1F"/>
          <w:w w:val="105"/>
        </w:rPr>
        <w:t>liệu</w:t>
      </w:r>
      <w:r w:rsidRPr="000A77CC">
        <w:rPr>
          <w:color w:val="231F1F"/>
          <w:spacing w:val="2"/>
          <w:w w:val="105"/>
        </w:rPr>
        <w:t xml:space="preserve"> </w:t>
      </w:r>
      <w:r w:rsidRPr="000A77CC">
        <w:rPr>
          <w:color w:val="231F1F"/>
          <w:w w:val="105"/>
        </w:rPr>
        <w:t>để</w:t>
      </w:r>
      <w:r w:rsidRPr="000A77CC">
        <w:rPr>
          <w:color w:val="231F1F"/>
          <w:spacing w:val="3"/>
          <w:w w:val="105"/>
        </w:rPr>
        <w:t xml:space="preserve"> </w:t>
      </w:r>
      <w:r w:rsidRPr="000A77CC">
        <w:rPr>
          <w:color w:val="231F1F"/>
          <w:w w:val="105"/>
        </w:rPr>
        <w:t>xem</w:t>
      </w:r>
      <w:r w:rsidRPr="000A77CC">
        <w:rPr>
          <w:color w:val="231F1F"/>
          <w:spacing w:val="3"/>
          <w:w w:val="105"/>
        </w:rPr>
        <w:t xml:space="preserve"> </w:t>
      </w:r>
      <w:r w:rsidR="004973B2" w:rsidRPr="000A77CC">
        <w:rPr>
          <w:color w:val="231F1F"/>
          <w:w w:val="105"/>
        </w:rPr>
        <w:t>c</w:t>
      </w:r>
      <w:r w:rsidRPr="000A77CC">
        <w:rPr>
          <w:color w:val="231F1F"/>
          <w:w w:val="105"/>
        </w:rPr>
        <w:t>hi</w:t>
      </w:r>
      <w:r w:rsidRPr="000A77CC">
        <w:rPr>
          <w:color w:val="231F1F"/>
          <w:spacing w:val="3"/>
          <w:w w:val="105"/>
        </w:rPr>
        <w:t xml:space="preserve"> </w:t>
      </w:r>
      <w:r w:rsidRPr="000A77CC">
        <w:rPr>
          <w:color w:val="231F1F"/>
          <w:w w:val="105"/>
        </w:rPr>
        <w:t>tiết</w:t>
      </w:r>
      <w:r w:rsidRPr="000A77CC">
        <w:rPr>
          <w:color w:val="231F1F"/>
          <w:spacing w:val="3"/>
          <w:w w:val="105"/>
        </w:rPr>
        <w:t xml:space="preserve"> </w:t>
      </w:r>
      <w:r w:rsidRPr="000A77CC">
        <w:rPr>
          <w:color w:val="231F1F"/>
          <w:w w:val="105"/>
        </w:rPr>
        <w:t>d</w:t>
      </w:r>
      <w:r w:rsidR="00CF03B4" w:rsidRPr="000A77CC">
        <w:rPr>
          <w:color w:val="231F1F"/>
          <w:w w:val="105"/>
        </w:rPr>
        <w:t>o</w:t>
      </w:r>
      <w:r w:rsidRPr="000A77CC">
        <w:rPr>
          <w:color w:val="231F1F"/>
          <w:w w:val="105"/>
        </w:rPr>
        <w:t>anh</w:t>
      </w:r>
      <w:r w:rsidRPr="000A77CC">
        <w:rPr>
          <w:color w:val="231F1F"/>
          <w:spacing w:val="2"/>
          <w:w w:val="105"/>
        </w:rPr>
        <w:t xml:space="preserve"> </w:t>
      </w:r>
      <w:r w:rsidRPr="000A77CC">
        <w:rPr>
          <w:color w:val="231F1F"/>
          <w:w w:val="105"/>
        </w:rPr>
        <w:t>số</w:t>
      </w:r>
      <w:r w:rsidRPr="000A77CC">
        <w:rPr>
          <w:color w:val="231F1F"/>
          <w:spacing w:val="3"/>
          <w:w w:val="105"/>
        </w:rPr>
        <w:t xml:space="preserve"> </w:t>
      </w:r>
      <w:r w:rsidRPr="000A77CC">
        <w:rPr>
          <w:color w:val="231F1F"/>
          <w:w w:val="105"/>
        </w:rPr>
        <w:t>bán</w:t>
      </w:r>
      <w:r w:rsidRPr="000A77CC">
        <w:rPr>
          <w:color w:val="231F1F"/>
          <w:spacing w:val="3"/>
          <w:w w:val="105"/>
        </w:rPr>
        <w:t xml:space="preserve"> </w:t>
      </w:r>
      <w:r w:rsidRPr="000A77CC">
        <w:rPr>
          <w:color w:val="231F1F"/>
          <w:w w:val="105"/>
        </w:rPr>
        <w:t>hàng</w:t>
      </w:r>
      <w:r w:rsidRPr="000A77CC">
        <w:rPr>
          <w:color w:val="231F1F"/>
          <w:spacing w:val="3"/>
          <w:w w:val="105"/>
        </w:rPr>
        <w:t xml:space="preserve"> </w:t>
      </w:r>
      <w:r w:rsidRPr="000A77CC">
        <w:rPr>
          <w:color w:val="231F1F"/>
          <w:w w:val="105"/>
        </w:rPr>
        <w:t>the</w:t>
      </w:r>
      <w:r w:rsidR="00CF03B4" w:rsidRPr="000A77CC">
        <w:rPr>
          <w:color w:val="231F1F"/>
          <w:w w:val="105"/>
        </w:rPr>
        <w:t>o</w:t>
      </w:r>
      <w:r w:rsidRPr="000A77CC">
        <w:rPr>
          <w:color w:val="231F1F"/>
          <w:spacing w:val="3"/>
          <w:w w:val="105"/>
        </w:rPr>
        <w:t xml:space="preserve"> </w:t>
      </w:r>
      <w:r w:rsidR="004973B2" w:rsidRPr="000A77CC">
        <w:rPr>
          <w:color w:val="231F1F"/>
          <w:w w:val="105"/>
        </w:rPr>
        <w:t>c</w:t>
      </w:r>
      <w:r w:rsidRPr="000A77CC">
        <w:rPr>
          <w:color w:val="231F1F"/>
          <w:w w:val="105"/>
        </w:rPr>
        <w:t>á</w:t>
      </w:r>
      <w:r w:rsidR="004973B2" w:rsidRPr="000A77CC">
        <w:rPr>
          <w:color w:val="231F1F"/>
          <w:w w:val="105"/>
        </w:rPr>
        <w:t>c</w:t>
      </w:r>
      <w:r w:rsidRPr="000A77CC">
        <w:rPr>
          <w:color w:val="231F1F"/>
          <w:spacing w:val="2"/>
          <w:w w:val="105"/>
        </w:rPr>
        <w:t xml:space="preserve"> </w:t>
      </w:r>
      <w:r w:rsidRPr="000A77CC">
        <w:rPr>
          <w:color w:val="231F1F"/>
          <w:w w:val="105"/>
        </w:rPr>
        <w:t>tiểu</w:t>
      </w:r>
      <w:r w:rsidRPr="000A77CC">
        <w:rPr>
          <w:color w:val="231F1F"/>
          <w:spacing w:val="3"/>
          <w:w w:val="105"/>
        </w:rPr>
        <w:t xml:space="preserve"> </w:t>
      </w:r>
      <w:r w:rsidRPr="000A77CC">
        <w:rPr>
          <w:color w:val="231F1F"/>
          <w:w w:val="105"/>
        </w:rPr>
        <w:t>bang</w:t>
      </w:r>
      <w:r w:rsidRPr="000A77CC">
        <w:rPr>
          <w:color w:val="231F1F"/>
          <w:spacing w:val="3"/>
          <w:w w:val="105"/>
        </w:rPr>
        <w:t xml:space="preserve"> </w:t>
      </w:r>
      <w:r w:rsidRPr="000A77CC">
        <w:rPr>
          <w:color w:val="231F1F"/>
          <w:w w:val="105"/>
        </w:rPr>
        <w:t>tr</w:t>
      </w:r>
      <w:r w:rsidR="00CF03B4" w:rsidRPr="000A77CC">
        <w:rPr>
          <w:color w:val="231F1F"/>
          <w:w w:val="105"/>
        </w:rPr>
        <w:t>o</w:t>
      </w:r>
      <w:r w:rsidRPr="000A77CC">
        <w:rPr>
          <w:color w:val="231F1F"/>
          <w:w w:val="105"/>
        </w:rPr>
        <w:t>ng</w:t>
      </w:r>
      <w:r w:rsidRPr="000A77CC">
        <w:rPr>
          <w:color w:val="231F1F"/>
          <w:spacing w:val="3"/>
          <w:w w:val="105"/>
        </w:rPr>
        <w:t xml:space="preserve"> </w:t>
      </w:r>
      <w:r w:rsidRPr="000A77CC">
        <w:rPr>
          <w:color w:val="231F1F"/>
          <w:w w:val="105"/>
        </w:rPr>
        <w:t>khu</w:t>
      </w:r>
      <w:r w:rsidRPr="000A77CC">
        <w:rPr>
          <w:color w:val="231F1F"/>
          <w:spacing w:val="2"/>
          <w:w w:val="105"/>
        </w:rPr>
        <w:t xml:space="preserve"> </w:t>
      </w:r>
      <w:r w:rsidRPr="000A77CC">
        <w:rPr>
          <w:color w:val="231F1F"/>
          <w:w w:val="105"/>
        </w:rPr>
        <w:t>vự</w:t>
      </w:r>
      <w:r w:rsidR="004973B2" w:rsidRPr="000A77CC">
        <w:rPr>
          <w:color w:val="231F1F"/>
          <w:w w:val="105"/>
        </w:rPr>
        <w:t>c</w:t>
      </w:r>
      <w:r w:rsidRPr="000A77CC">
        <w:rPr>
          <w:color w:val="231F1F"/>
          <w:w w:val="105"/>
        </w:rPr>
        <w:t>.</w:t>
      </w:r>
      <w:r w:rsidRPr="000A77CC">
        <w:rPr>
          <w:color w:val="231F1F"/>
          <w:spacing w:val="3"/>
          <w:w w:val="105"/>
        </w:rPr>
        <w:t xml:space="preserve"> </w:t>
      </w:r>
      <w:r w:rsidRPr="000A77CC">
        <w:rPr>
          <w:color w:val="231F1F"/>
          <w:w w:val="105"/>
        </w:rPr>
        <w:t>Việ</w:t>
      </w:r>
      <w:r w:rsidR="004973B2" w:rsidRPr="000A77CC">
        <w:rPr>
          <w:color w:val="231F1F"/>
          <w:w w:val="105"/>
        </w:rPr>
        <w:t>c</w:t>
      </w:r>
      <w:r w:rsidRPr="000A77CC">
        <w:rPr>
          <w:color w:val="231F1F"/>
          <w:spacing w:val="3"/>
          <w:w w:val="105"/>
        </w:rPr>
        <w:t xml:space="preserve"> </w:t>
      </w:r>
      <w:r w:rsidRPr="000A77CC">
        <w:rPr>
          <w:color w:val="231F1F"/>
          <w:w w:val="105"/>
        </w:rPr>
        <w:t>nhấp</w:t>
      </w:r>
      <w:r w:rsidRPr="000A77CC">
        <w:rPr>
          <w:color w:val="231F1F"/>
          <w:spacing w:val="3"/>
          <w:w w:val="105"/>
        </w:rPr>
        <w:t xml:space="preserve"> </w:t>
      </w:r>
      <w:r w:rsidRPr="000A77CC">
        <w:rPr>
          <w:color w:val="231F1F"/>
          <w:w w:val="105"/>
        </w:rPr>
        <w:t>lại</w:t>
      </w:r>
      <w:r w:rsidRPr="000A77CC">
        <w:rPr>
          <w:color w:val="231F1F"/>
          <w:spacing w:val="3"/>
          <w:w w:val="105"/>
        </w:rPr>
        <w:t xml:space="preserve"> </w:t>
      </w:r>
      <w:r w:rsidRPr="000A77CC">
        <w:rPr>
          <w:color w:val="231F1F"/>
          <w:w w:val="105"/>
        </w:rPr>
        <w:t>và</w:t>
      </w:r>
      <w:r w:rsidR="00CF03B4" w:rsidRPr="000A77CC">
        <w:rPr>
          <w:color w:val="231F1F"/>
          <w:w w:val="105"/>
        </w:rPr>
        <w:t>o</w:t>
      </w:r>
      <w:r w:rsidRPr="000A77CC">
        <w:rPr>
          <w:color w:val="231F1F"/>
          <w:spacing w:val="-67"/>
          <w:w w:val="105"/>
        </w:rPr>
        <w:t xml:space="preserve"> </w:t>
      </w:r>
      <w:r w:rsidRPr="000A77CC">
        <w:rPr>
          <w:color w:val="231F1F"/>
          <w:w w:val="105"/>
        </w:rPr>
        <w:t>một</w:t>
      </w:r>
      <w:r w:rsidRPr="000A77CC">
        <w:rPr>
          <w:color w:val="231F1F"/>
          <w:spacing w:val="2"/>
          <w:w w:val="105"/>
        </w:rPr>
        <w:t xml:space="preserve"> </w:t>
      </w:r>
      <w:r w:rsidRPr="000A77CC">
        <w:rPr>
          <w:color w:val="231F1F"/>
          <w:w w:val="105"/>
        </w:rPr>
        <w:t>tr</w:t>
      </w:r>
      <w:r w:rsidR="00CF03B4" w:rsidRPr="000A77CC">
        <w:rPr>
          <w:color w:val="231F1F"/>
          <w:w w:val="105"/>
        </w:rPr>
        <w:t>o</w:t>
      </w:r>
      <w:r w:rsidRPr="000A77CC">
        <w:rPr>
          <w:color w:val="231F1F"/>
          <w:w w:val="105"/>
        </w:rPr>
        <w:t>ng</w:t>
      </w:r>
      <w:r w:rsidRPr="000A77CC">
        <w:rPr>
          <w:color w:val="231F1F"/>
          <w:spacing w:val="3"/>
          <w:w w:val="105"/>
        </w:rPr>
        <w:t xml:space="preserve"> </w:t>
      </w:r>
      <w:r w:rsidR="004973B2" w:rsidRPr="000A77CC">
        <w:rPr>
          <w:color w:val="231F1F"/>
          <w:w w:val="105"/>
        </w:rPr>
        <w:t>c</w:t>
      </w:r>
      <w:r w:rsidRPr="000A77CC">
        <w:rPr>
          <w:color w:val="231F1F"/>
          <w:w w:val="105"/>
        </w:rPr>
        <w:t>á</w:t>
      </w:r>
      <w:r w:rsidR="004973B2" w:rsidRPr="000A77CC">
        <w:rPr>
          <w:color w:val="231F1F"/>
          <w:w w:val="105"/>
        </w:rPr>
        <w:t>c</w:t>
      </w:r>
      <w:r w:rsidRPr="000A77CC">
        <w:rPr>
          <w:color w:val="231F1F"/>
          <w:spacing w:val="2"/>
          <w:w w:val="105"/>
        </w:rPr>
        <w:t xml:space="preserve"> </w:t>
      </w:r>
      <w:r w:rsidRPr="000A77CC">
        <w:rPr>
          <w:color w:val="231F1F"/>
          <w:w w:val="105"/>
        </w:rPr>
        <w:t>giá</w:t>
      </w:r>
      <w:r w:rsidRPr="000A77CC">
        <w:rPr>
          <w:color w:val="231F1F"/>
          <w:spacing w:val="3"/>
          <w:w w:val="105"/>
        </w:rPr>
        <w:t xml:space="preserve"> </w:t>
      </w:r>
      <w:r w:rsidRPr="000A77CC">
        <w:rPr>
          <w:color w:val="231F1F"/>
          <w:w w:val="105"/>
        </w:rPr>
        <w:t>trị</w:t>
      </w:r>
      <w:r w:rsidRPr="000A77CC">
        <w:rPr>
          <w:color w:val="231F1F"/>
          <w:spacing w:val="2"/>
          <w:w w:val="105"/>
        </w:rPr>
        <w:t xml:space="preserve"> </w:t>
      </w:r>
      <w:r w:rsidR="004973B2" w:rsidRPr="000A77CC">
        <w:rPr>
          <w:color w:val="231F1F"/>
          <w:w w:val="105"/>
        </w:rPr>
        <w:t>c</w:t>
      </w:r>
      <w:r w:rsidRPr="000A77CC">
        <w:rPr>
          <w:color w:val="231F1F"/>
          <w:w w:val="105"/>
        </w:rPr>
        <w:t>ủa</w:t>
      </w:r>
      <w:r w:rsidRPr="000A77CC">
        <w:rPr>
          <w:color w:val="231F1F"/>
          <w:spacing w:val="3"/>
          <w:w w:val="105"/>
        </w:rPr>
        <w:t xml:space="preserve"> </w:t>
      </w:r>
      <w:r w:rsidRPr="000A77CC">
        <w:rPr>
          <w:color w:val="231F1F"/>
          <w:w w:val="105"/>
        </w:rPr>
        <w:t>tiểu</w:t>
      </w:r>
      <w:r w:rsidRPr="000A77CC">
        <w:rPr>
          <w:color w:val="231F1F"/>
          <w:spacing w:val="2"/>
          <w:w w:val="105"/>
        </w:rPr>
        <w:t xml:space="preserve"> </w:t>
      </w:r>
      <w:r w:rsidRPr="000A77CC">
        <w:rPr>
          <w:color w:val="231F1F"/>
          <w:w w:val="105"/>
        </w:rPr>
        <w:t>bang</w:t>
      </w:r>
      <w:r w:rsidRPr="000A77CC">
        <w:rPr>
          <w:color w:val="231F1F"/>
          <w:spacing w:val="3"/>
          <w:w w:val="105"/>
        </w:rPr>
        <w:t xml:space="preserve"> </w:t>
      </w:r>
      <w:r w:rsidRPr="000A77CC">
        <w:rPr>
          <w:color w:val="231F1F"/>
          <w:w w:val="105"/>
        </w:rPr>
        <w:t>sẽ</w:t>
      </w:r>
      <w:r w:rsidRPr="000A77CC">
        <w:rPr>
          <w:color w:val="231F1F"/>
          <w:spacing w:val="3"/>
          <w:w w:val="105"/>
        </w:rPr>
        <w:t xml:space="preserve"> </w:t>
      </w:r>
      <w:r w:rsidRPr="000A77CC">
        <w:rPr>
          <w:color w:val="231F1F"/>
          <w:w w:val="105"/>
        </w:rPr>
        <w:t>mang</w:t>
      </w:r>
      <w:r w:rsidRPr="000A77CC">
        <w:rPr>
          <w:color w:val="231F1F"/>
          <w:spacing w:val="2"/>
          <w:w w:val="105"/>
        </w:rPr>
        <w:t xml:space="preserve"> </w:t>
      </w:r>
      <w:r w:rsidRPr="000A77CC">
        <w:rPr>
          <w:color w:val="231F1F"/>
          <w:w w:val="105"/>
        </w:rPr>
        <w:t>lại</w:t>
      </w:r>
      <w:r w:rsidRPr="000A77CC">
        <w:rPr>
          <w:color w:val="231F1F"/>
          <w:spacing w:val="3"/>
          <w:w w:val="105"/>
        </w:rPr>
        <w:t xml:space="preserve"> </w:t>
      </w:r>
      <w:r w:rsidRPr="000A77CC">
        <w:rPr>
          <w:color w:val="231F1F"/>
          <w:w w:val="105"/>
        </w:rPr>
        <w:t>d</w:t>
      </w:r>
      <w:r w:rsidR="00CF03B4" w:rsidRPr="000A77CC">
        <w:rPr>
          <w:color w:val="231F1F"/>
          <w:w w:val="105"/>
        </w:rPr>
        <w:t>o</w:t>
      </w:r>
      <w:r w:rsidRPr="000A77CC">
        <w:rPr>
          <w:color w:val="231F1F"/>
          <w:w w:val="105"/>
        </w:rPr>
        <w:t>anh</w:t>
      </w:r>
      <w:r w:rsidRPr="000A77CC">
        <w:rPr>
          <w:color w:val="231F1F"/>
          <w:spacing w:val="2"/>
          <w:w w:val="105"/>
        </w:rPr>
        <w:t xml:space="preserve"> </w:t>
      </w:r>
      <w:r w:rsidRPr="000A77CC">
        <w:rPr>
          <w:color w:val="231F1F"/>
          <w:w w:val="105"/>
        </w:rPr>
        <w:t>số</w:t>
      </w:r>
      <w:r w:rsidRPr="000A77CC">
        <w:rPr>
          <w:color w:val="231F1F"/>
          <w:spacing w:val="3"/>
          <w:w w:val="105"/>
        </w:rPr>
        <w:t xml:space="preserve"> </w:t>
      </w:r>
      <w:r w:rsidR="004973B2" w:rsidRPr="000A77CC">
        <w:rPr>
          <w:color w:val="231F1F"/>
          <w:w w:val="105"/>
        </w:rPr>
        <w:t>c</w:t>
      </w:r>
      <w:r w:rsidRPr="000A77CC">
        <w:rPr>
          <w:color w:val="231F1F"/>
          <w:w w:val="105"/>
        </w:rPr>
        <w:t>h</w:t>
      </w:r>
      <w:r w:rsidR="00CF03B4" w:rsidRPr="000A77CC">
        <w:rPr>
          <w:color w:val="231F1F"/>
          <w:w w:val="105"/>
        </w:rPr>
        <w:t>o</w:t>
      </w:r>
      <w:r w:rsidRPr="000A77CC">
        <w:rPr>
          <w:color w:val="231F1F"/>
          <w:spacing w:val="2"/>
          <w:w w:val="105"/>
        </w:rPr>
        <w:t xml:space="preserve"> </w:t>
      </w:r>
      <w:r w:rsidRPr="000A77CC">
        <w:rPr>
          <w:color w:val="231F1F"/>
          <w:w w:val="105"/>
        </w:rPr>
        <w:t>mỗi</w:t>
      </w:r>
      <w:r w:rsidRPr="000A77CC">
        <w:rPr>
          <w:color w:val="231F1F"/>
          <w:spacing w:val="3"/>
          <w:w w:val="105"/>
        </w:rPr>
        <w:t xml:space="preserve"> </w:t>
      </w:r>
      <w:r w:rsidRPr="000A77CC">
        <w:rPr>
          <w:color w:val="231F1F"/>
          <w:w w:val="105"/>
        </w:rPr>
        <w:t>thành</w:t>
      </w:r>
      <w:r w:rsidRPr="000A77CC">
        <w:rPr>
          <w:color w:val="231F1F"/>
          <w:spacing w:val="2"/>
          <w:w w:val="105"/>
        </w:rPr>
        <w:t xml:space="preserve"> </w:t>
      </w:r>
      <w:r w:rsidRPr="000A77CC">
        <w:rPr>
          <w:color w:val="231F1F"/>
          <w:w w:val="105"/>
        </w:rPr>
        <w:t>phố</w:t>
      </w:r>
      <w:r w:rsidRPr="000A77CC">
        <w:rPr>
          <w:color w:val="231F1F"/>
          <w:spacing w:val="3"/>
          <w:w w:val="105"/>
        </w:rPr>
        <w:t xml:space="preserve"> </w:t>
      </w:r>
      <w:r w:rsidRPr="000A77CC">
        <w:rPr>
          <w:color w:val="231F1F"/>
          <w:w w:val="105"/>
        </w:rPr>
        <w:t>tr</w:t>
      </w:r>
      <w:r w:rsidR="00CF03B4" w:rsidRPr="000A77CC">
        <w:rPr>
          <w:color w:val="231F1F"/>
          <w:w w:val="105"/>
        </w:rPr>
        <w:t>o</w:t>
      </w:r>
      <w:r w:rsidRPr="000A77CC">
        <w:rPr>
          <w:color w:val="231F1F"/>
          <w:w w:val="105"/>
        </w:rPr>
        <w:t>ng</w:t>
      </w:r>
      <w:r w:rsidRPr="000A77CC">
        <w:rPr>
          <w:color w:val="231F1F"/>
          <w:spacing w:val="3"/>
          <w:w w:val="105"/>
        </w:rPr>
        <w:t xml:space="preserve"> </w:t>
      </w:r>
      <w:r w:rsidRPr="000A77CC">
        <w:rPr>
          <w:color w:val="231F1F"/>
          <w:w w:val="105"/>
        </w:rPr>
        <w:t>tiểu</w:t>
      </w:r>
      <w:r w:rsidRPr="000A77CC">
        <w:rPr>
          <w:color w:val="231F1F"/>
          <w:spacing w:val="2"/>
          <w:w w:val="105"/>
        </w:rPr>
        <w:t xml:space="preserve"> </w:t>
      </w:r>
      <w:r w:rsidRPr="000A77CC">
        <w:rPr>
          <w:color w:val="231F1F"/>
          <w:w w:val="105"/>
        </w:rPr>
        <w:t>bang,</w:t>
      </w:r>
      <w:r w:rsidRPr="000A77CC">
        <w:rPr>
          <w:color w:val="231F1F"/>
          <w:spacing w:val="3"/>
          <w:w w:val="105"/>
        </w:rPr>
        <w:t xml:space="preserve"> </w:t>
      </w:r>
      <w:r w:rsidRPr="000A77CC">
        <w:rPr>
          <w:color w:val="231F1F"/>
          <w:w w:val="105"/>
        </w:rPr>
        <w:t>v.v.</w:t>
      </w:r>
    </w:p>
    <w:p w14:paraId="118944B5" w14:textId="1A6AB28B" w:rsidR="00251E44" w:rsidRPr="000A77CC" w:rsidRDefault="00251E44" w:rsidP="00251E44">
      <w:pPr>
        <w:ind w:left="1903" w:right="3148" w:firstLine="264"/>
      </w:pPr>
      <w:r w:rsidRPr="000A77CC">
        <w:rPr>
          <w:color w:val="231F1F"/>
          <w:w w:val="105"/>
        </w:rPr>
        <w:t>Như</w:t>
      </w:r>
      <w:r w:rsidRPr="000A77CC">
        <w:rPr>
          <w:color w:val="231F1F"/>
          <w:spacing w:val="3"/>
          <w:w w:val="105"/>
        </w:rPr>
        <w:t xml:space="preserve"> </w:t>
      </w:r>
      <w:r w:rsidR="004973B2" w:rsidRPr="000A77CC">
        <w:rPr>
          <w:color w:val="231F1F"/>
          <w:w w:val="105"/>
        </w:rPr>
        <w:t>c</w:t>
      </w:r>
      <w:r w:rsidRPr="000A77CC">
        <w:rPr>
          <w:color w:val="231F1F"/>
          <w:w w:val="105"/>
        </w:rPr>
        <w:t>á</w:t>
      </w:r>
      <w:r w:rsidR="004973B2" w:rsidRPr="000A77CC">
        <w:rPr>
          <w:color w:val="231F1F"/>
          <w:w w:val="105"/>
        </w:rPr>
        <w:t>c</w:t>
      </w:r>
      <w:r w:rsidRPr="000A77CC">
        <w:rPr>
          <w:color w:val="231F1F"/>
          <w:spacing w:val="3"/>
          <w:w w:val="105"/>
        </w:rPr>
        <w:t xml:space="preserve"> </w:t>
      </w:r>
      <w:r w:rsidRPr="000A77CC">
        <w:rPr>
          <w:color w:val="231F1F"/>
          <w:w w:val="105"/>
        </w:rPr>
        <w:t>ví</w:t>
      </w:r>
      <w:r w:rsidRPr="000A77CC">
        <w:rPr>
          <w:color w:val="231F1F"/>
          <w:spacing w:val="4"/>
          <w:w w:val="105"/>
        </w:rPr>
        <w:t xml:space="preserve"> </w:t>
      </w:r>
      <w:r w:rsidRPr="000A77CC">
        <w:rPr>
          <w:color w:val="231F1F"/>
          <w:w w:val="105"/>
        </w:rPr>
        <w:t>dụ</w:t>
      </w:r>
      <w:r w:rsidRPr="000A77CC">
        <w:rPr>
          <w:color w:val="231F1F"/>
          <w:spacing w:val="3"/>
          <w:w w:val="105"/>
        </w:rPr>
        <w:t xml:space="preserve"> </w:t>
      </w:r>
      <w:r w:rsidRPr="000A77CC">
        <w:rPr>
          <w:color w:val="231F1F"/>
          <w:w w:val="105"/>
        </w:rPr>
        <w:t>trướ</w:t>
      </w:r>
      <w:r w:rsidR="004973B2" w:rsidRPr="000A77CC">
        <w:rPr>
          <w:color w:val="231F1F"/>
          <w:w w:val="105"/>
        </w:rPr>
        <w:t>c</w:t>
      </w:r>
      <w:r w:rsidRPr="000A77CC">
        <w:rPr>
          <w:color w:val="231F1F"/>
          <w:spacing w:val="3"/>
          <w:w w:val="105"/>
        </w:rPr>
        <w:t xml:space="preserve"> </w:t>
      </w:r>
      <w:r w:rsidRPr="000A77CC">
        <w:rPr>
          <w:color w:val="231F1F"/>
          <w:w w:val="105"/>
        </w:rPr>
        <w:t>minh</w:t>
      </w:r>
      <w:r w:rsidRPr="000A77CC">
        <w:rPr>
          <w:color w:val="231F1F"/>
          <w:spacing w:val="4"/>
          <w:w w:val="105"/>
        </w:rPr>
        <w:t xml:space="preserve"> </w:t>
      </w:r>
      <w:r w:rsidRPr="000A77CC">
        <w:rPr>
          <w:color w:val="231F1F"/>
          <w:w w:val="105"/>
        </w:rPr>
        <w:t>họa,</w:t>
      </w:r>
      <w:r w:rsidRPr="000A77CC">
        <w:rPr>
          <w:color w:val="231F1F"/>
          <w:spacing w:val="3"/>
          <w:w w:val="105"/>
        </w:rPr>
        <w:t xml:space="preserve"> </w:t>
      </w:r>
      <w:r w:rsidRPr="000A77CC">
        <w:rPr>
          <w:color w:val="231F1F"/>
          <w:w w:val="105"/>
        </w:rPr>
        <w:t>hệ</w:t>
      </w:r>
      <w:r w:rsidRPr="000A77CC">
        <w:rPr>
          <w:color w:val="231F1F"/>
          <w:spacing w:val="3"/>
          <w:w w:val="105"/>
        </w:rPr>
        <w:t xml:space="preserve"> </w:t>
      </w:r>
      <w:r w:rsidRPr="000A77CC">
        <w:rPr>
          <w:color w:val="231F1F"/>
          <w:w w:val="105"/>
        </w:rPr>
        <w:t>thống</w:t>
      </w:r>
      <w:r w:rsidRPr="000A77CC">
        <w:rPr>
          <w:color w:val="231F1F"/>
          <w:spacing w:val="4"/>
          <w:w w:val="105"/>
        </w:rPr>
        <w:t xml:space="preserve"> </w:t>
      </w:r>
      <w:r w:rsidRPr="000A77CC">
        <w:rPr>
          <w:color w:val="231F1F"/>
          <w:w w:val="105"/>
        </w:rPr>
        <w:t>phân</w:t>
      </w:r>
      <w:r w:rsidRPr="000A77CC">
        <w:rPr>
          <w:color w:val="231F1F"/>
          <w:spacing w:val="3"/>
          <w:w w:val="105"/>
        </w:rPr>
        <w:t xml:space="preserve"> </w:t>
      </w:r>
      <w:r w:rsidR="004973B2" w:rsidRPr="000A77CC">
        <w:rPr>
          <w:color w:val="231F1F"/>
          <w:w w:val="105"/>
        </w:rPr>
        <w:t>c</w:t>
      </w:r>
      <w:r w:rsidRPr="000A77CC">
        <w:rPr>
          <w:color w:val="231F1F"/>
          <w:w w:val="105"/>
        </w:rPr>
        <w:t>ấp</w:t>
      </w:r>
      <w:r w:rsidRPr="000A77CC">
        <w:rPr>
          <w:color w:val="231F1F"/>
          <w:spacing w:val="3"/>
          <w:w w:val="105"/>
        </w:rPr>
        <w:t xml:space="preserve"> </w:t>
      </w:r>
      <w:r w:rsidRPr="000A77CC">
        <w:rPr>
          <w:color w:val="231F1F"/>
          <w:w w:val="105"/>
        </w:rPr>
        <w:t>thuộ</w:t>
      </w:r>
      <w:r w:rsidR="004973B2" w:rsidRPr="000A77CC">
        <w:rPr>
          <w:color w:val="231F1F"/>
          <w:w w:val="105"/>
        </w:rPr>
        <w:t>c</w:t>
      </w:r>
      <w:r w:rsidRPr="000A77CC">
        <w:rPr>
          <w:color w:val="231F1F"/>
          <w:spacing w:val="4"/>
          <w:w w:val="105"/>
        </w:rPr>
        <w:t xml:space="preserve"> </w:t>
      </w:r>
      <w:r w:rsidRPr="000A77CC">
        <w:rPr>
          <w:color w:val="231F1F"/>
          <w:w w:val="105"/>
        </w:rPr>
        <w:t>tính</w:t>
      </w:r>
      <w:r w:rsidRPr="000A77CC">
        <w:rPr>
          <w:color w:val="231F1F"/>
          <w:spacing w:val="3"/>
          <w:w w:val="105"/>
        </w:rPr>
        <w:t xml:space="preserve"> </w:t>
      </w:r>
      <w:r w:rsidRPr="000A77CC">
        <w:rPr>
          <w:color w:val="231F1F"/>
          <w:w w:val="105"/>
        </w:rPr>
        <w:t>xá</w:t>
      </w:r>
      <w:r w:rsidR="004973B2" w:rsidRPr="000A77CC">
        <w:rPr>
          <w:color w:val="231F1F"/>
          <w:w w:val="105"/>
        </w:rPr>
        <w:t>c</w:t>
      </w:r>
      <w:r w:rsidRPr="000A77CC">
        <w:rPr>
          <w:color w:val="231F1F"/>
          <w:spacing w:val="3"/>
          <w:w w:val="105"/>
        </w:rPr>
        <w:t xml:space="preserve"> </w:t>
      </w:r>
      <w:r w:rsidRPr="000A77CC">
        <w:rPr>
          <w:color w:val="231F1F"/>
          <w:w w:val="105"/>
        </w:rPr>
        <w:t>định</w:t>
      </w:r>
      <w:r w:rsidRPr="000A77CC">
        <w:rPr>
          <w:color w:val="231F1F"/>
          <w:spacing w:val="4"/>
          <w:w w:val="105"/>
        </w:rPr>
        <w:t xml:space="preserve"> </w:t>
      </w:r>
      <w:r w:rsidR="004973B2" w:rsidRPr="000A77CC">
        <w:rPr>
          <w:color w:val="231F1F"/>
          <w:w w:val="105"/>
        </w:rPr>
        <w:t>c</w:t>
      </w:r>
      <w:r w:rsidRPr="000A77CC">
        <w:rPr>
          <w:color w:val="231F1F"/>
          <w:w w:val="105"/>
        </w:rPr>
        <w:t>á</w:t>
      </w:r>
      <w:r w:rsidR="004973B2" w:rsidRPr="000A77CC">
        <w:rPr>
          <w:color w:val="231F1F"/>
          <w:w w:val="105"/>
        </w:rPr>
        <w:t>c</w:t>
      </w:r>
      <w:r w:rsidRPr="000A77CC">
        <w:rPr>
          <w:color w:val="231F1F"/>
          <w:w w:val="105"/>
        </w:rPr>
        <w:t>h</w:t>
      </w:r>
      <w:r w:rsidRPr="000A77CC">
        <w:rPr>
          <w:color w:val="231F1F"/>
          <w:spacing w:val="3"/>
          <w:w w:val="105"/>
        </w:rPr>
        <w:t xml:space="preserve"> </w:t>
      </w:r>
      <w:r w:rsidRPr="000A77CC">
        <w:rPr>
          <w:color w:val="231F1F"/>
          <w:w w:val="105"/>
        </w:rPr>
        <w:t>dữ</w:t>
      </w:r>
      <w:r w:rsidRPr="000A77CC">
        <w:rPr>
          <w:color w:val="231F1F"/>
          <w:spacing w:val="3"/>
          <w:w w:val="105"/>
        </w:rPr>
        <w:t xml:space="preserve"> </w:t>
      </w:r>
      <w:r w:rsidRPr="000A77CC">
        <w:rPr>
          <w:color w:val="231F1F"/>
          <w:w w:val="105"/>
        </w:rPr>
        <w:t>liệu</w:t>
      </w:r>
      <w:r w:rsidRPr="000A77CC">
        <w:rPr>
          <w:color w:val="231F1F"/>
          <w:spacing w:val="4"/>
          <w:w w:val="105"/>
        </w:rPr>
        <w:t xml:space="preserve"> </w:t>
      </w:r>
      <w:r w:rsidRPr="000A77CC">
        <w:rPr>
          <w:color w:val="231F1F"/>
          <w:w w:val="105"/>
        </w:rPr>
        <w:t>tr</w:t>
      </w:r>
      <w:r w:rsidR="00CF03B4" w:rsidRPr="000A77CC">
        <w:rPr>
          <w:color w:val="231F1F"/>
          <w:w w:val="105"/>
        </w:rPr>
        <w:t>o</w:t>
      </w:r>
      <w:r w:rsidRPr="000A77CC">
        <w:rPr>
          <w:color w:val="231F1F"/>
          <w:w w:val="105"/>
        </w:rPr>
        <w:t>ng</w:t>
      </w:r>
      <w:r w:rsidRPr="000A77CC">
        <w:rPr>
          <w:color w:val="231F1F"/>
          <w:spacing w:val="3"/>
          <w:w w:val="105"/>
        </w:rPr>
        <w:t xml:space="preserve"> </w:t>
      </w:r>
      <w:r w:rsidRPr="000A77CC">
        <w:rPr>
          <w:color w:val="231F1F"/>
          <w:w w:val="105"/>
        </w:rPr>
        <w:t>kh</w:t>
      </w:r>
      <w:r w:rsidR="00CF03B4" w:rsidRPr="000A77CC">
        <w:rPr>
          <w:color w:val="231F1F"/>
          <w:w w:val="105"/>
        </w:rPr>
        <w:t>o</w:t>
      </w:r>
      <w:r w:rsidRPr="000A77CC">
        <w:rPr>
          <w:color w:val="231F1F"/>
          <w:spacing w:val="3"/>
          <w:w w:val="105"/>
        </w:rPr>
        <w:t xml:space="preserve"> </w:t>
      </w:r>
      <w:r w:rsidRPr="000A77CC">
        <w:rPr>
          <w:color w:val="231F1F"/>
          <w:w w:val="105"/>
        </w:rPr>
        <w:t>dữ</w:t>
      </w:r>
      <w:r w:rsidRPr="000A77CC">
        <w:rPr>
          <w:color w:val="231F1F"/>
          <w:spacing w:val="4"/>
          <w:w w:val="105"/>
        </w:rPr>
        <w:t xml:space="preserve"> </w:t>
      </w:r>
      <w:r w:rsidRPr="000A77CC">
        <w:rPr>
          <w:color w:val="231F1F"/>
          <w:w w:val="105"/>
        </w:rPr>
        <w:t>liệu</w:t>
      </w:r>
      <w:r w:rsidRPr="000A77CC">
        <w:rPr>
          <w:color w:val="231F1F"/>
          <w:spacing w:val="3"/>
          <w:w w:val="105"/>
        </w:rPr>
        <w:t xml:space="preserve"> </w:t>
      </w:r>
      <w:r w:rsidRPr="000A77CC">
        <w:rPr>
          <w:color w:val="231F1F"/>
          <w:w w:val="105"/>
        </w:rPr>
        <w:t>đượ</w:t>
      </w:r>
      <w:r w:rsidR="004973B2" w:rsidRPr="000A77CC">
        <w:rPr>
          <w:color w:val="231F1F"/>
          <w:w w:val="105"/>
        </w:rPr>
        <w:t>c</w:t>
      </w:r>
      <w:r w:rsidRPr="000A77CC">
        <w:rPr>
          <w:color w:val="231F1F"/>
          <w:spacing w:val="1"/>
          <w:w w:val="105"/>
        </w:rPr>
        <w:t xml:space="preserve"> </w:t>
      </w:r>
      <w:r w:rsidRPr="000A77CC">
        <w:rPr>
          <w:color w:val="231F1F"/>
          <w:w w:val="105"/>
        </w:rPr>
        <w:t>trí</w:t>
      </w:r>
      <w:r w:rsidR="004973B2" w:rsidRPr="000A77CC">
        <w:rPr>
          <w:color w:val="231F1F"/>
          <w:w w:val="105"/>
        </w:rPr>
        <w:t>c</w:t>
      </w:r>
      <w:r w:rsidRPr="000A77CC">
        <w:rPr>
          <w:color w:val="231F1F"/>
          <w:w w:val="105"/>
        </w:rPr>
        <w:t>h</w:t>
      </w:r>
      <w:r w:rsidRPr="000A77CC">
        <w:rPr>
          <w:color w:val="231F1F"/>
          <w:spacing w:val="3"/>
          <w:w w:val="105"/>
        </w:rPr>
        <w:t xml:space="preserve"> </w:t>
      </w:r>
      <w:r w:rsidRPr="000A77CC">
        <w:rPr>
          <w:color w:val="231F1F"/>
          <w:w w:val="105"/>
        </w:rPr>
        <w:t>xuất</w:t>
      </w:r>
      <w:r w:rsidRPr="000A77CC">
        <w:rPr>
          <w:color w:val="231F1F"/>
          <w:spacing w:val="3"/>
          <w:w w:val="105"/>
        </w:rPr>
        <w:t xml:space="preserve"> </w:t>
      </w:r>
      <w:r w:rsidRPr="000A77CC">
        <w:rPr>
          <w:color w:val="231F1F"/>
          <w:w w:val="105"/>
        </w:rPr>
        <w:t>và</w:t>
      </w:r>
      <w:r w:rsidRPr="000A77CC">
        <w:rPr>
          <w:color w:val="231F1F"/>
          <w:spacing w:val="4"/>
          <w:w w:val="105"/>
        </w:rPr>
        <w:t xml:space="preserve"> </w:t>
      </w:r>
      <w:r w:rsidRPr="000A77CC">
        <w:rPr>
          <w:color w:val="231F1F"/>
          <w:w w:val="105"/>
        </w:rPr>
        <w:t>trình</w:t>
      </w:r>
      <w:r w:rsidRPr="000A77CC">
        <w:rPr>
          <w:color w:val="231F1F"/>
          <w:spacing w:val="3"/>
          <w:w w:val="105"/>
        </w:rPr>
        <w:t xml:space="preserve"> </w:t>
      </w:r>
      <w:r w:rsidRPr="000A77CC">
        <w:rPr>
          <w:color w:val="231F1F"/>
          <w:w w:val="105"/>
        </w:rPr>
        <w:t>bày.</w:t>
      </w:r>
      <w:r w:rsidRPr="000A77CC">
        <w:rPr>
          <w:color w:val="231F1F"/>
          <w:spacing w:val="3"/>
          <w:w w:val="105"/>
        </w:rPr>
        <w:t xml:space="preserve"> </w:t>
      </w:r>
      <w:r w:rsidRPr="000A77CC">
        <w:rPr>
          <w:color w:val="231F1F"/>
          <w:w w:val="105"/>
        </w:rPr>
        <w:t>Thông</w:t>
      </w:r>
      <w:r w:rsidRPr="000A77CC">
        <w:rPr>
          <w:color w:val="231F1F"/>
          <w:spacing w:val="4"/>
          <w:w w:val="105"/>
        </w:rPr>
        <w:t xml:space="preserve"> </w:t>
      </w:r>
      <w:r w:rsidRPr="000A77CC">
        <w:rPr>
          <w:color w:val="231F1F"/>
          <w:w w:val="105"/>
        </w:rPr>
        <w:t>tin</w:t>
      </w:r>
      <w:r w:rsidRPr="000A77CC">
        <w:rPr>
          <w:color w:val="231F1F"/>
          <w:spacing w:val="3"/>
          <w:w w:val="105"/>
        </w:rPr>
        <w:t xml:space="preserve"> </w:t>
      </w:r>
      <w:r w:rsidRPr="000A77CC">
        <w:rPr>
          <w:color w:val="231F1F"/>
          <w:w w:val="105"/>
        </w:rPr>
        <w:t>phân</w:t>
      </w:r>
      <w:r w:rsidRPr="000A77CC">
        <w:rPr>
          <w:color w:val="231F1F"/>
          <w:spacing w:val="3"/>
          <w:w w:val="105"/>
        </w:rPr>
        <w:t xml:space="preserve"> </w:t>
      </w:r>
      <w:r w:rsidR="004973B2" w:rsidRPr="000A77CC">
        <w:rPr>
          <w:color w:val="231F1F"/>
          <w:w w:val="105"/>
        </w:rPr>
        <w:t>c</w:t>
      </w:r>
      <w:r w:rsidRPr="000A77CC">
        <w:rPr>
          <w:color w:val="231F1F"/>
          <w:w w:val="105"/>
        </w:rPr>
        <w:t>ấp</w:t>
      </w:r>
      <w:r w:rsidRPr="000A77CC">
        <w:rPr>
          <w:color w:val="231F1F"/>
          <w:spacing w:val="4"/>
          <w:w w:val="105"/>
        </w:rPr>
        <w:t xml:space="preserve"> </w:t>
      </w:r>
      <w:r w:rsidRPr="000A77CC">
        <w:rPr>
          <w:color w:val="231F1F"/>
          <w:w w:val="105"/>
        </w:rPr>
        <w:t>thuộ</w:t>
      </w:r>
      <w:r w:rsidR="004973B2" w:rsidRPr="000A77CC">
        <w:rPr>
          <w:color w:val="231F1F"/>
          <w:w w:val="105"/>
        </w:rPr>
        <w:t>c</w:t>
      </w:r>
      <w:r w:rsidRPr="000A77CC">
        <w:rPr>
          <w:color w:val="231F1F"/>
          <w:spacing w:val="3"/>
          <w:w w:val="105"/>
        </w:rPr>
        <w:t xml:space="preserve"> </w:t>
      </w:r>
      <w:r w:rsidRPr="000A77CC">
        <w:rPr>
          <w:color w:val="231F1F"/>
          <w:w w:val="105"/>
        </w:rPr>
        <w:t>tính</w:t>
      </w:r>
      <w:r w:rsidRPr="000A77CC">
        <w:rPr>
          <w:color w:val="231F1F"/>
          <w:spacing w:val="3"/>
          <w:w w:val="105"/>
        </w:rPr>
        <w:t xml:space="preserve"> </w:t>
      </w:r>
      <w:r w:rsidRPr="000A77CC">
        <w:rPr>
          <w:color w:val="231F1F"/>
          <w:w w:val="105"/>
        </w:rPr>
        <w:t>đượ</w:t>
      </w:r>
      <w:r w:rsidR="004973B2" w:rsidRPr="000A77CC">
        <w:rPr>
          <w:color w:val="231F1F"/>
          <w:w w:val="105"/>
        </w:rPr>
        <w:t>c</w:t>
      </w:r>
      <w:r w:rsidRPr="000A77CC">
        <w:rPr>
          <w:color w:val="231F1F"/>
          <w:spacing w:val="4"/>
          <w:w w:val="105"/>
        </w:rPr>
        <w:t xml:space="preserve"> </w:t>
      </w:r>
      <w:r w:rsidRPr="000A77CC">
        <w:rPr>
          <w:color w:val="231F1F"/>
          <w:w w:val="105"/>
        </w:rPr>
        <w:t>lưu</w:t>
      </w:r>
      <w:r w:rsidRPr="000A77CC">
        <w:rPr>
          <w:color w:val="231F1F"/>
          <w:spacing w:val="3"/>
          <w:w w:val="105"/>
        </w:rPr>
        <w:t xml:space="preserve"> </w:t>
      </w:r>
      <w:r w:rsidRPr="000A77CC">
        <w:rPr>
          <w:color w:val="231F1F"/>
          <w:w w:val="105"/>
        </w:rPr>
        <w:t>trữ</w:t>
      </w:r>
      <w:r w:rsidRPr="000A77CC">
        <w:rPr>
          <w:color w:val="231F1F"/>
          <w:spacing w:val="3"/>
          <w:w w:val="105"/>
        </w:rPr>
        <w:t xml:space="preserve"> </w:t>
      </w:r>
      <w:r w:rsidRPr="000A77CC">
        <w:rPr>
          <w:color w:val="231F1F"/>
          <w:w w:val="105"/>
        </w:rPr>
        <w:t>tr</w:t>
      </w:r>
      <w:r w:rsidR="00CF03B4" w:rsidRPr="000A77CC">
        <w:rPr>
          <w:color w:val="231F1F"/>
          <w:w w:val="105"/>
        </w:rPr>
        <w:t>o</w:t>
      </w:r>
      <w:r w:rsidRPr="000A77CC">
        <w:rPr>
          <w:color w:val="231F1F"/>
          <w:w w:val="105"/>
        </w:rPr>
        <w:t>ng</w:t>
      </w:r>
      <w:r w:rsidRPr="000A77CC">
        <w:rPr>
          <w:color w:val="231F1F"/>
          <w:spacing w:val="4"/>
          <w:w w:val="105"/>
        </w:rPr>
        <w:t xml:space="preserve"> </w:t>
      </w:r>
      <w:r w:rsidRPr="000A77CC">
        <w:rPr>
          <w:color w:val="231F1F"/>
          <w:w w:val="105"/>
        </w:rPr>
        <w:t>từ</w:t>
      </w:r>
      <w:r w:rsidRPr="000A77CC">
        <w:rPr>
          <w:color w:val="231F1F"/>
          <w:spacing w:val="3"/>
          <w:w w:val="105"/>
        </w:rPr>
        <w:t xml:space="preserve"> </w:t>
      </w:r>
      <w:r w:rsidRPr="000A77CC">
        <w:rPr>
          <w:color w:val="231F1F"/>
          <w:w w:val="105"/>
        </w:rPr>
        <w:t>điển</w:t>
      </w:r>
      <w:r w:rsidRPr="000A77CC">
        <w:rPr>
          <w:color w:val="231F1F"/>
          <w:spacing w:val="3"/>
          <w:w w:val="105"/>
        </w:rPr>
        <w:t xml:space="preserve"> </w:t>
      </w:r>
      <w:r w:rsidRPr="000A77CC">
        <w:rPr>
          <w:color w:val="231F1F"/>
          <w:w w:val="105"/>
        </w:rPr>
        <w:t>dữ</w:t>
      </w:r>
      <w:r w:rsidRPr="000A77CC">
        <w:rPr>
          <w:color w:val="231F1F"/>
          <w:spacing w:val="4"/>
          <w:w w:val="105"/>
        </w:rPr>
        <w:t xml:space="preserve"> </w:t>
      </w:r>
      <w:r w:rsidRPr="000A77CC">
        <w:rPr>
          <w:color w:val="231F1F"/>
          <w:w w:val="105"/>
        </w:rPr>
        <w:t>liệu</w:t>
      </w:r>
      <w:r w:rsidRPr="000A77CC">
        <w:rPr>
          <w:color w:val="231F1F"/>
          <w:spacing w:val="3"/>
          <w:w w:val="105"/>
        </w:rPr>
        <w:t xml:space="preserve"> </w:t>
      </w:r>
      <w:r w:rsidR="004973B2" w:rsidRPr="000A77CC">
        <w:rPr>
          <w:color w:val="231F1F"/>
          <w:w w:val="105"/>
        </w:rPr>
        <w:t>c</w:t>
      </w:r>
      <w:r w:rsidRPr="000A77CC">
        <w:rPr>
          <w:color w:val="231F1F"/>
          <w:w w:val="105"/>
        </w:rPr>
        <w:t>ủa</w:t>
      </w:r>
      <w:r w:rsidRPr="000A77CC">
        <w:rPr>
          <w:color w:val="231F1F"/>
          <w:spacing w:val="3"/>
          <w:w w:val="105"/>
        </w:rPr>
        <w:t xml:space="preserve"> </w:t>
      </w:r>
      <w:r w:rsidRPr="000A77CC">
        <w:rPr>
          <w:color w:val="231F1F"/>
          <w:w w:val="105"/>
        </w:rPr>
        <w:t>DBMs</w:t>
      </w:r>
      <w:r w:rsidRPr="000A77CC">
        <w:rPr>
          <w:color w:val="231F1F"/>
          <w:spacing w:val="4"/>
          <w:w w:val="105"/>
        </w:rPr>
        <w:t xml:space="preserve"> </w:t>
      </w:r>
      <w:r w:rsidRPr="000A77CC">
        <w:rPr>
          <w:color w:val="231F1F"/>
          <w:w w:val="105"/>
        </w:rPr>
        <w:t>và</w:t>
      </w:r>
      <w:r w:rsidRPr="000A77CC">
        <w:rPr>
          <w:color w:val="231F1F"/>
          <w:spacing w:val="3"/>
          <w:w w:val="105"/>
        </w:rPr>
        <w:t xml:space="preserve"> </w:t>
      </w:r>
      <w:r w:rsidRPr="000A77CC">
        <w:rPr>
          <w:color w:val="231F1F"/>
          <w:w w:val="105"/>
        </w:rPr>
        <w:t>đượ</w:t>
      </w:r>
      <w:r w:rsidR="004973B2" w:rsidRPr="000A77CC">
        <w:rPr>
          <w:color w:val="231F1F"/>
          <w:w w:val="105"/>
        </w:rPr>
        <w:t>c</w:t>
      </w:r>
      <w:r w:rsidRPr="000A77CC">
        <w:rPr>
          <w:color w:val="231F1F"/>
          <w:spacing w:val="1"/>
          <w:w w:val="105"/>
        </w:rPr>
        <w:t xml:space="preserve"> </w:t>
      </w:r>
      <w:r w:rsidR="004973B2" w:rsidRPr="000A77CC">
        <w:rPr>
          <w:color w:val="231F1F"/>
          <w:w w:val="105"/>
        </w:rPr>
        <w:t>c</w:t>
      </w:r>
      <w:r w:rsidRPr="000A77CC">
        <w:rPr>
          <w:color w:val="231F1F"/>
          <w:w w:val="105"/>
        </w:rPr>
        <w:t>ông</w:t>
      </w:r>
      <w:r w:rsidRPr="000A77CC">
        <w:rPr>
          <w:color w:val="231F1F"/>
          <w:spacing w:val="3"/>
          <w:w w:val="105"/>
        </w:rPr>
        <w:t xml:space="preserve"> </w:t>
      </w:r>
      <w:r w:rsidR="004973B2" w:rsidRPr="000A77CC">
        <w:rPr>
          <w:color w:val="231F1F"/>
          <w:w w:val="105"/>
        </w:rPr>
        <w:t>c</w:t>
      </w:r>
      <w:r w:rsidRPr="000A77CC">
        <w:rPr>
          <w:color w:val="231F1F"/>
          <w:w w:val="105"/>
        </w:rPr>
        <w:t>ụ</w:t>
      </w:r>
      <w:r w:rsidRPr="000A77CC">
        <w:rPr>
          <w:color w:val="231F1F"/>
          <w:spacing w:val="3"/>
          <w:w w:val="105"/>
        </w:rPr>
        <w:t xml:space="preserve"> </w:t>
      </w:r>
      <w:r w:rsidRPr="000A77CC">
        <w:rPr>
          <w:color w:val="231F1F"/>
          <w:w w:val="105"/>
        </w:rPr>
        <w:t>BI</w:t>
      </w:r>
      <w:r w:rsidRPr="000A77CC">
        <w:rPr>
          <w:color w:val="231F1F"/>
          <w:spacing w:val="3"/>
          <w:w w:val="105"/>
        </w:rPr>
        <w:t xml:space="preserve"> </w:t>
      </w:r>
      <w:r w:rsidRPr="000A77CC">
        <w:rPr>
          <w:color w:val="231F1F"/>
          <w:w w:val="105"/>
        </w:rPr>
        <w:t>sử</w:t>
      </w:r>
      <w:r w:rsidRPr="000A77CC">
        <w:rPr>
          <w:color w:val="231F1F"/>
          <w:spacing w:val="3"/>
          <w:w w:val="105"/>
        </w:rPr>
        <w:t xml:space="preserve"> </w:t>
      </w:r>
      <w:r w:rsidRPr="000A77CC">
        <w:rPr>
          <w:color w:val="231F1F"/>
          <w:w w:val="105"/>
        </w:rPr>
        <w:t>dụng</w:t>
      </w:r>
      <w:r w:rsidRPr="000A77CC">
        <w:rPr>
          <w:color w:val="231F1F"/>
          <w:spacing w:val="3"/>
          <w:w w:val="105"/>
        </w:rPr>
        <w:t xml:space="preserve"> </w:t>
      </w:r>
      <w:r w:rsidRPr="000A77CC">
        <w:rPr>
          <w:color w:val="231F1F"/>
          <w:w w:val="105"/>
        </w:rPr>
        <w:t>để</w:t>
      </w:r>
      <w:r w:rsidRPr="000A77CC">
        <w:rPr>
          <w:color w:val="231F1F"/>
          <w:spacing w:val="3"/>
          <w:w w:val="105"/>
        </w:rPr>
        <w:t xml:space="preserve"> </w:t>
      </w:r>
      <w:r w:rsidRPr="000A77CC">
        <w:rPr>
          <w:color w:val="231F1F"/>
          <w:w w:val="105"/>
        </w:rPr>
        <w:t>truy</w:t>
      </w:r>
      <w:r w:rsidRPr="000A77CC">
        <w:rPr>
          <w:color w:val="231F1F"/>
          <w:spacing w:val="3"/>
          <w:w w:val="105"/>
        </w:rPr>
        <w:t xml:space="preserve"> </w:t>
      </w:r>
      <w:r w:rsidR="004973B2" w:rsidRPr="000A77CC">
        <w:rPr>
          <w:color w:val="231F1F"/>
          <w:w w:val="105"/>
        </w:rPr>
        <w:t>c</w:t>
      </w:r>
      <w:r w:rsidRPr="000A77CC">
        <w:rPr>
          <w:color w:val="231F1F"/>
          <w:w w:val="105"/>
        </w:rPr>
        <w:t>ập</w:t>
      </w:r>
      <w:r w:rsidRPr="000A77CC">
        <w:rPr>
          <w:color w:val="231F1F"/>
          <w:spacing w:val="3"/>
          <w:w w:val="105"/>
        </w:rPr>
        <w:t xml:space="preserve"> </w:t>
      </w:r>
      <w:r w:rsidRPr="000A77CC">
        <w:rPr>
          <w:color w:val="231F1F"/>
          <w:w w:val="105"/>
        </w:rPr>
        <w:t>kh</w:t>
      </w:r>
      <w:r w:rsidR="00CF03B4" w:rsidRPr="000A77CC">
        <w:rPr>
          <w:color w:val="231F1F"/>
          <w:w w:val="105"/>
        </w:rPr>
        <w:t>o</w:t>
      </w:r>
      <w:r w:rsidRPr="000A77CC">
        <w:rPr>
          <w:color w:val="231F1F"/>
          <w:spacing w:val="3"/>
          <w:w w:val="105"/>
        </w:rPr>
        <w:t xml:space="preserve"> </w:t>
      </w:r>
      <w:r w:rsidRPr="000A77CC">
        <w:rPr>
          <w:color w:val="231F1F"/>
          <w:w w:val="105"/>
        </w:rPr>
        <w:t>dữ</w:t>
      </w:r>
      <w:r w:rsidRPr="000A77CC">
        <w:rPr>
          <w:color w:val="231F1F"/>
          <w:spacing w:val="3"/>
          <w:w w:val="105"/>
        </w:rPr>
        <w:t xml:space="preserve"> </w:t>
      </w:r>
      <w:r w:rsidRPr="000A77CC">
        <w:rPr>
          <w:color w:val="231F1F"/>
          <w:w w:val="105"/>
        </w:rPr>
        <w:t>liệu</w:t>
      </w:r>
      <w:r w:rsidRPr="000A77CC">
        <w:rPr>
          <w:color w:val="231F1F"/>
          <w:spacing w:val="3"/>
          <w:w w:val="105"/>
        </w:rPr>
        <w:t xml:space="preserve"> </w:t>
      </w:r>
      <w:r w:rsidRPr="000A77CC">
        <w:rPr>
          <w:color w:val="231F1F"/>
          <w:w w:val="105"/>
        </w:rPr>
        <w:t>đúng</w:t>
      </w:r>
      <w:r w:rsidRPr="000A77CC">
        <w:rPr>
          <w:color w:val="231F1F"/>
          <w:spacing w:val="4"/>
          <w:w w:val="105"/>
        </w:rPr>
        <w:t xml:space="preserve"> </w:t>
      </w:r>
      <w:r w:rsidR="004973B2" w:rsidRPr="000A77CC">
        <w:rPr>
          <w:color w:val="231F1F"/>
          <w:w w:val="105"/>
        </w:rPr>
        <w:t>c</w:t>
      </w:r>
      <w:r w:rsidRPr="000A77CC">
        <w:rPr>
          <w:color w:val="231F1F"/>
          <w:w w:val="105"/>
        </w:rPr>
        <w:t>á</w:t>
      </w:r>
      <w:r w:rsidR="004973B2" w:rsidRPr="000A77CC">
        <w:rPr>
          <w:color w:val="231F1F"/>
          <w:w w:val="105"/>
        </w:rPr>
        <w:t>c</w:t>
      </w:r>
      <w:r w:rsidRPr="000A77CC">
        <w:rPr>
          <w:color w:val="231F1F"/>
          <w:w w:val="105"/>
        </w:rPr>
        <w:t>h.</w:t>
      </w:r>
      <w:r w:rsidRPr="000A77CC">
        <w:rPr>
          <w:color w:val="231F1F"/>
          <w:spacing w:val="3"/>
          <w:w w:val="105"/>
        </w:rPr>
        <w:t xml:space="preserve"> </w:t>
      </w:r>
      <w:r w:rsidRPr="000A77CC">
        <w:rPr>
          <w:color w:val="231F1F"/>
          <w:w w:val="105"/>
        </w:rPr>
        <w:t>Khi</w:t>
      </w:r>
      <w:r w:rsidRPr="000A77CC">
        <w:rPr>
          <w:color w:val="231F1F"/>
          <w:spacing w:val="3"/>
          <w:w w:val="105"/>
        </w:rPr>
        <w:t xml:space="preserve"> </w:t>
      </w:r>
      <w:r w:rsidRPr="000A77CC">
        <w:rPr>
          <w:color w:val="231F1F"/>
          <w:w w:val="105"/>
        </w:rPr>
        <w:t>quyền</w:t>
      </w:r>
      <w:r w:rsidRPr="000A77CC">
        <w:rPr>
          <w:color w:val="231F1F"/>
          <w:spacing w:val="3"/>
          <w:w w:val="105"/>
        </w:rPr>
        <w:t xml:space="preserve"> </w:t>
      </w:r>
      <w:r w:rsidRPr="000A77CC">
        <w:rPr>
          <w:color w:val="231F1F"/>
          <w:w w:val="105"/>
        </w:rPr>
        <w:t>truy</w:t>
      </w:r>
      <w:r w:rsidRPr="000A77CC">
        <w:rPr>
          <w:color w:val="231F1F"/>
          <w:spacing w:val="3"/>
          <w:w w:val="105"/>
        </w:rPr>
        <w:t xml:space="preserve"> </w:t>
      </w:r>
      <w:r w:rsidR="004973B2" w:rsidRPr="000A77CC">
        <w:rPr>
          <w:color w:val="231F1F"/>
          <w:w w:val="105"/>
        </w:rPr>
        <w:t>c</w:t>
      </w:r>
      <w:r w:rsidRPr="000A77CC">
        <w:rPr>
          <w:color w:val="231F1F"/>
          <w:w w:val="105"/>
        </w:rPr>
        <w:t>ập</w:t>
      </w:r>
      <w:r w:rsidRPr="000A77CC">
        <w:rPr>
          <w:color w:val="231F1F"/>
          <w:spacing w:val="3"/>
          <w:w w:val="105"/>
        </w:rPr>
        <w:t xml:space="preserve"> </w:t>
      </w:r>
      <w:r w:rsidRPr="000A77CC">
        <w:rPr>
          <w:color w:val="231F1F"/>
          <w:w w:val="105"/>
        </w:rPr>
        <w:t>như</w:t>
      </w:r>
      <w:r w:rsidRPr="000A77CC">
        <w:rPr>
          <w:color w:val="231F1F"/>
          <w:spacing w:val="3"/>
          <w:w w:val="105"/>
        </w:rPr>
        <w:t xml:space="preserve"> </w:t>
      </w:r>
      <w:r w:rsidRPr="000A77CC">
        <w:rPr>
          <w:color w:val="231F1F"/>
          <w:w w:val="105"/>
        </w:rPr>
        <w:t>vậy</w:t>
      </w:r>
      <w:r w:rsidRPr="000A77CC">
        <w:rPr>
          <w:color w:val="231F1F"/>
          <w:spacing w:val="3"/>
          <w:w w:val="105"/>
        </w:rPr>
        <w:t xml:space="preserve"> </w:t>
      </w:r>
      <w:r w:rsidRPr="000A77CC">
        <w:rPr>
          <w:color w:val="231F1F"/>
          <w:w w:val="105"/>
        </w:rPr>
        <w:t>đượ</w:t>
      </w:r>
      <w:r w:rsidR="004973B2" w:rsidRPr="000A77CC">
        <w:rPr>
          <w:color w:val="231F1F"/>
          <w:w w:val="105"/>
        </w:rPr>
        <w:t>c</w:t>
      </w:r>
      <w:r w:rsidRPr="000A77CC">
        <w:rPr>
          <w:color w:val="231F1F"/>
          <w:spacing w:val="3"/>
          <w:w w:val="105"/>
        </w:rPr>
        <w:t xml:space="preserve"> </w:t>
      </w:r>
      <w:r w:rsidRPr="000A77CC">
        <w:rPr>
          <w:color w:val="231F1F"/>
          <w:w w:val="105"/>
        </w:rPr>
        <w:t>đảm</w:t>
      </w:r>
      <w:r w:rsidRPr="000A77CC">
        <w:rPr>
          <w:color w:val="231F1F"/>
          <w:spacing w:val="3"/>
          <w:w w:val="105"/>
        </w:rPr>
        <w:t xml:space="preserve"> </w:t>
      </w:r>
      <w:r w:rsidRPr="000A77CC">
        <w:rPr>
          <w:color w:val="231F1F"/>
          <w:w w:val="105"/>
        </w:rPr>
        <w:t>bả</w:t>
      </w:r>
      <w:r w:rsidR="00CF03B4" w:rsidRPr="000A77CC">
        <w:rPr>
          <w:color w:val="231F1F"/>
          <w:w w:val="105"/>
        </w:rPr>
        <w:t>o</w:t>
      </w:r>
      <w:r w:rsidRPr="000A77CC">
        <w:rPr>
          <w:color w:val="231F1F"/>
          <w:w w:val="105"/>
        </w:rPr>
        <w:t>,</w:t>
      </w:r>
      <w:r w:rsidRPr="000A77CC">
        <w:rPr>
          <w:color w:val="231F1F"/>
          <w:spacing w:val="3"/>
          <w:w w:val="105"/>
        </w:rPr>
        <w:t xml:space="preserve"> </w:t>
      </w:r>
      <w:r w:rsidR="004973B2" w:rsidRPr="000A77CC">
        <w:rPr>
          <w:color w:val="231F1F"/>
          <w:w w:val="105"/>
        </w:rPr>
        <w:t>c</w:t>
      </w:r>
      <w:r w:rsidRPr="000A77CC">
        <w:rPr>
          <w:color w:val="231F1F"/>
          <w:w w:val="105"/>
        </w:rPr>
        <w:t>á</w:t>
      </w:r>
      <w:r w:rsidR="004973B2" w:rsidRPr="000A77CC">
        <w:rPr>
          <w:color w:val="231F1F"/>
          <w:w w:val="105"/>
        </w:rPr>
        <w:t>c</w:t>
      </w:r>
      <w:r w:rsidRPr="000A77CC">
        <w:rPr>
          <w:color w:val="231F1F"/>
          <w:spacing w:val="3"/>
          <w:w w:val="105"/>
        </w:rPr>
        <w:t xml:space="preserve"> </w:t>
      </w:r>
      <w:r w:rsidR="004973B2" w:rsidRPr="000A77CC">
        <w:rPr>
          <w:color w:val="231F1F"/>
          <w:w w:val="105"/>
        </w:rPr>
        <w:t>c</w:t>
      </w:r>
      <w:r w:rsidRPr="000A77CC">
        <w:rPr>
          <w:color w:val="231F1F"/>
          <w:w w:val="105"/>
        </w:rPr>
        <w:t>ông</w:t>
      </w:r>
      <w:r w:rsidRPr="000A77CC">
        <w:rPr>
          <w:color w:val="231F1F"/>
          <w:spacing w:val="4"/>
          <w:w w:val="105"/>
        </w:rPr>
        <w:t xml:space="preserve"> </w:t>
      </w:r>
      <w:r w:rsidR="004973B2" w:rsidRPr="000A77CC">
        <w:rPr>
          <w:color w:val="231F1F"/>
          <w:w w:val="105"/>
        </w:rPr>
        <w:t>c</w:t>
      </w:r>
      <w:r w:rsidRPr="000A77CC">
        <w:rPr>
          <w:color w:val="231F1F"/>
          <w:w w:val="105"/>
        </w:rPr>
        <w:t>ụ</w:t>
      </w:r>
      <w:r w:rsidRPr="000A77CC">
        <w:rPr>
          <w:color w:val="231F1F"/>
          <w:spacing w:val="1"/>
          <w:w w:val="105"/>
        </w:rPr>
        <w:t xml:space="preserve"> </w:t>
      </w:r>
      <w:r w:rsidRPr="000A77CC">
        <w:rPr>
          <w:color w:val="231F1F"/>
          <w:w w:val="105"/>
        </w:rPr>
        <w:t>truy</w:t>
      </w:r>
      <w:r w:rsidRPr="000A77CC">
        <w:rPr>
          <w:color w:val="231F1F"/>
          <w:spacing w:val="2"/>
          <w:w w:val="105"/>
        </w:rPr>
        <w:t xml:space="preserve"> </w:t>
      </w:r>
      <w:r w:rsidRPr="000A77CC">
        <w:rPr>
          <w:color w:val="231F1F"/>
          <w:w w:val="105"/>
        </w:rPr>
        <w:t>vấn</w:t>
      </w:r>
      <w:r w:rsidRPr="000A77CC">
        <w:rPr>
          <w:color w:val="231F1F"/>
          <w:spacing w:val="3"/>
          <w:w w:val="105"/>
        </w:rPr>
        <w:t xml:space="preserve"> </w:t>
      </w:r>
      <w:r w:rsidRPr="000A77CC">
        <w:rPr>
          <w:color w:val="231F1F"/>
          <w:w w:val="105"/>
        </w:rPr>
        <w:t>phải</w:t>
      </w:r>
      <w:r w:rsidRPr="000A77CC">
        <w:rPr>
          <w:color w:val="231F1F"/>
          <w:spacing w:val="3"/>
          <w:w w:val="105"/>
        </w:rPr>
        <w:t xml:space="preserve"> </w:t>
      </w:r>
      <w:r w:rsidRPr="000A77CC">
        <w:rPr>
          <w:color w:val="231F1F"/>
          <w:w w:val="105"/>
        </w:rPr>
        <w:t>đượ</w:t>
      </w:r>
      <w:r w:rsidR="004973B2" w:rsidRPr="000A77CC">
        <w:rPr>
          <w:color w:val="231F1F"/>
          <w:w w:val="105"/>
        </w:rPr>
        <w:t>c</w:t>
      </w:r>
      <w:r w:rsidRPr="000A77CC">
        <w:rPr>
          <w:color w:val="231F1F"/>
          <w:spacing w:val="2"/>
          <w:w w:val="105"/>
        </w:rPr>
        <w:t xml:space="preserve"> </w:t>
      </w:r>
      <w:r w:rsidRPr="000A77CC">
        <w:rPr>
          <w:color w:val="231F1F"/>
          <w:w w:val="105"/>
        </w:rPr>
        <w:t>tí</w:t>
      </w:r>
      <w:r w:rsidR="004973B2" w:rsidRPr="000A77CC">
        <w:rPr>
          <w:color w:val="231F1F"/>
          <w:w w:val="105"/>
        </w:rPr>
        <w:t>c</w:t>
      </w:r>
      <w:r w:rsidRPr="000A77CC">
        <w:rPr>
          <w:color w:val="231F1F"/>
          <w:w w:val="105"/>
        </w:rPr>
        <w:t>h</w:t>
      </w:r>
      <w:r w:rsidRPr="000A77CC">
        <w:rPr>
          <w:color w:val="231F1F"/>
          <w:spacing w:val="3"/>
          <w:w w:val="105"/>
        </w:rPr>
        <w:t xml:space="preserve"> </w:t>
      </w:r>
      <w:r w:rsidRPr="000A77CC">
        <w:rPr>
          <w:color w:val="231F1F"/>
          <w:w w:val="105"/>
        </w:rPr>
        <w:t>hợp</w:t>
      </w:r>
      <w:r w:rsidRPr="000A77CC">
        <w:rPr>
          <w:color w:val="231F1F"/>
          <w:spacing w:val="3"/>
          <w:w w:val="105"/>
        </w:rPr>
        <w:t xml:space="preserve"> </w:t>
      </w:r>
      <w:r w:rsidR="004973B2" w:rsidRPr="000A77CC">
        <w:rPr>
          <w:color w:val="231F1F"/>
          <w:w w:val="105"/>
        </w:rPr>
        <w:t>c</w:t>
      </w:r>
      <w:r w:rsidRPr="000A77CC">
        <w:rPr>
          <w:color w:val="231F1F"/>
          <w:w w:val="105"/>
        </w:rPr>
        <w:t>hặt</w:t>
      </w:r>
      <w:r w:rsidRPr="000A77CC">
        <w:rPr>
          <w:color w:val="231F1F"/>
          <w:spacing w:val="2"/>
          <w:w w:val="105"/>
        </w:rPr>
        <w:t xml:space="preserve"> </w:t>
      </w:r>
      <w:r w:rsidR="004973B2" w:rsidRPr="000A77CC">
        <w:rPr>
          <w:color w:val="231F1F"/>
          <w:w w:val="105"/>
        </w:rPr>
        <w:t>c</w:t>
      </w:r>
      <w:r w:rsidRPr="000A77CC">
        <w:rPr>
          <w:color w:val="231F1F"/>
          <w:w w:val="105"/>
        </w:rPr>
        <w:t>hẽ</w:t>
      </w:r>
      <w:r w:rsidRPr="000A77CC">
        <w:rPr>
          <w:color w:val="231F1F"/>
          <w:spacing w:val="3"/>
          <w:w w:val="105"/>
        </w:rPr>
        <w:t xml:space="preserve"> </w:t>
      </w:r>
      <w:r w:rsidRPr="000A77CC">
        <w:rPr>
          <w:color w:val="231F1F"/>
          <w:w w:val="105"/>
        </w:rPr>
        <w:t>với</w:t>
      </w:r>
      <w:r w:rsidRPr="000A77CC">
        <w:rPr>
          <w:color w:val="231F1F"/>
          <w:spacing w:val="3"/>
          <w:w w:val="105"/>
        </w:rPr>
        <w:t xml:space="preserve"> </w:t>
      </w:r>
      <w:r w:rsidRPr="000A77CC">
        <w:rPr>
          <w:color w:val="231F1F"/>
          <w:w w:val="105"/>
        </w:rPr>
        <w:t>siêu</w:t>
      </w:r>
      <w:r w:rsidRPr="000A77CC">
        <w:rPr>
          <w:color w:val="231F1F"/>
          <w:spacing w:val="3"/>
          <w:w w:val="105"/>
        </w:rPr>
        <w:t xml:space="preserve"> </w:t>
      </w:r>
      <w:r w:rsidRPr="000A77CC">
        <w:rPr>
          <w:color w:val="231F1F"/>
          <w:w w:val="105"/>
        </w:rPr>
        <w:t>dữ</w:t>
      </w:r>
      <w:r w:rsidRPr="000A77CC">
        <w:rPr>
          <w:color w:val="231F1F"/>
          <w:spacing w:val="2"/>
          <w:w w:val="105"/>
        </w:rPr>
        <w:t xml:space="preserve"> </w:t>
      </w:r>
      <w:r w:rsidRPr="000A77CC">
        <w:rPr>
          <w:color w:val="231F1F"/>
          <w:w w:val="105"/>
        </w:rPr>
        <w:t>liệu</w:t>
      </w:r>
      <w:r w:rsidRPr="000A77CC">
        <w:rPr>
          <w:color w:val="231F1F"/>
          <w:spacing w:val="3"/>
          <w:w w:val="105"/>
        </w:rPr>
        <w:t xml:space="preserve"> </w:t>
      </w:r>
      <w:r w:rsidR="004973B2" w:rsidRPr="000A77CC">
        <w:rPr>
          <w:color w:val="231F1F"/>
          <w:w w:val="105"/>
        </w:rPr>
        <w:t>c</w:t>
      </w:r>
      <w:r w:rsidRPr="000A77CC">
        <w:rPr>
          <w:color w:val="231F1F"/>
          <w:w w:val="105"/>
        </w:rPr>
        <w:t>ủa</w:t>
      </w:r>
      <w:r w:rsidRPr="000A77CC">
        <w:rPr>
          <w:color w:val="231F1F"/>
          <w:spacing w:val="3"/>
          <w:w w:val="105"/>
        </w:rPr>
        <w:t xml:space="preserve"> </w:t>
      </w:r>
      <w:r w:rsidRPr="000A77CC">
        <w:rPr>
          <w:color w:val="231F1F"/>
          <w:w w:val="105"/>
        </w:rPr>
        <w:t>kh</w:t>
      </w:r>
      <w:r w:rsidR="00CF03B4" w:rsidRPr="000A77CC">
        <w:rPr>
          <w:color w:val="231F1F"/>
          <w:w w:val="105"/>
        </w:rPr>
        <w:t>o</w:t>
      </w:r>
      <w:r w:rsidRPr="000A77CC">
        <w:rPr>
          <w:color w:val="231F1F"/>
          <w:spacing w:val="2"/>
          <w:w w:val="105"/>
        </w:rPr>
        <w:t xml:space="preserve"> </w:t>
      </w:r>
      <w:r w:rsidRPr="000A77CC">
        <w:rPr>
          <w:color w:val="231F1F"/>
          <w:w w:val="105"/>
        </w:rPr>
        <w:t>dữ</w:t>
      </w:r>
      <w:r w:rsidRPr="000A77CC">
        <w:rPr>
          <w:color w:val="231F1F"/>
          <w:spacing w:val="3"/>
          <w:w w:val="105"/>
        </w:rPr>
        <w:t xml:space="preserve"> </w:t>
      </w:r>
      <w:r w:rsidRPr="000A77CC">
        <w:rPr>
          <w:color w:val="231F1F"/>
          <w:w w:val="105"/>
        </w:rPr>
        <w:t>liệu</w:t>
      </w:r>
      <w:r w:rsidRPr="000A77CC">
        <w:rPr>
          <w:color w:val="231F1F"/>
          <w:spacing w:val="3"/>
          <w:w w:val="105"/>
        </w:rPr>
        <w:t xml:space="preserve"> </w:t>
      </w:r>
      <w:r w:rsidRPr="000A77CC">
        <w:rPr>
          <w:color w:val="231F1F"/>
          <w:w w:val="105"/>
        </w:rPr>
        <w:t>và</w:t>
      </w:r>
      <w:r w:rsidRPr="000A77CC">
        <w:rPr>
          <w:color w:val="231F1F"/>
          <w:spacing w:val="2"/>
          <w:w w:val="105"/>
        </w:rPr>
        <w:t xml:space="preserve"> </w:t>
      </w:r>
      <w:r w:rsidR="004973B2" w:rsidRPr="000A77CC">
        <w:rPr>
          <w:color w:val="231F1F"/>
          <w:w w:val="105"/>
        </w:rPr>
        <w:t>c</w:t>
      </w:r>
      <w:r w:rsidRPr="000A77CC">
        <w:rPr>
          <w:color w:val="231F1F"/>
          <w:w w:val="105"/>
        </w:rPr>
        <w:t>húng</w:t>
      </w:r>
      <w:r w:rsidRPr="000A77CC">
        <w:rPr>
          <w:color w:val="231F1F"/>
          <w:spacing w:val="3"/>
          <w:w w:val="105"/>
        </w:rPr>
        <w:t xml:space="preserve"> </w:t>
      </w:r>
      <w:r w:rsidRPr="000A77CC">
        <w:rPr>
          <w:color w:val="231F1F"/>
          <w:w w:val="105"/>
        </w:rPr>
        <w:t>phải</w:t>
      </w:r>
      <w:r w:rsidRPr="000A77CC">
        <w:rPr>
          <w:color w:val="231F1F"/>
          <w:spacing w:val="3"/>
          <w:w w:val="105"/>
        </w:rPr>
        <w:t xml:space="preserve"> </w:t>
      </w:r>
      <w:r w:rsidRPr="000A77CC">
        <w:rPr>
          <w:color w:val="231F1F"/>
          <w:w w:val="105"/>
        </w:rPr>
        <w:t>hỗ</w:t>
      </w:r>
      <w:r w:rsidRPr="000A77CC">
        <w:rPr>
          <w:color w:val="231F1F"/>
          <w:spacing w:val="3"/>
          <w:w w:val="105"/>
        </w:rPr>
        <w:t xml:space="preserve"> </w:t>
      </w:r>
      <w:r w:rsidRPr="000A77CC">
        <w:rPr>
          <w:color w:val="231F1F"/>
          <w:w w:val="105"/>
        </w:rPr>
        <w:t>trợ</w:t>
      </w:r>
      <w:r w:rsidRPr="000A77CC">
        <w:rPr>
          <w:color w:val="231F1F"/>
          <w:spacing w:val="2"/>
          <w:w w:val="105"/>
        </w:rPr>
        <w:t xml:space="preserve"> </w:t>
      </w:r>
      <w:r w:rsidR="004973B2" w:rsidRPr="000A77CC">
        <w:rPr>
          <w:color w:val="231F1F"/>
          <w:w w:val="105"/>
        </w:rPr>
        <w:t>c</w:t>
      </w:r>
      <w:r w:rsidRPr="000A77CC">
        <w:rPr>
          <w:color w:val="231F1F"/>
          <w:w w:val="105"/>
        </w:rPr>
        <w:t>á</w:t>
      </w:r>
      <w:r w:rsidR="004973B2" w:rsidRPr="000A77CC">
        <w:rPr>
          <w:color w:val="231F1F"/>
          <w:w w:val="105"/>
        </w:rPr>
        <w:t>c</w:t>
      </w:r>
      <w:r w:rsidRPr="000A77CC">
        <w:rPr>
          <w:color w:val="231F1F"/>
          <w:spacing w:val="3"/>
          <w:w w:val="105"/>
        </w:rPr>
        <w:t xml:space="preserve"> </w:t>
      </w:r>
      <w:r w:rsidRPr="000A77CC">
        <w:rPr>
          <w:color w:val="231F1F"/>
          <w:w w:val="105"/>
        </w:rPr>
        <w:t>khả</w:t>
      </w:r>
      <w:r w:rsidRPr="000A77CC">
        <w:rPr>
          <w:color w:val="231F1F"/>
          <w:spacing w:val="3"/>
          <w:w w:val="105"/>
        </w:rPr>
        <w:t xml:space="preserve"> </w:t>
      </w:r>
      <w:r w:rsidRPr="000A77CC">
        <w:rPr>
          <w:color w:val="231F1F"/>
          <w:w w:val="105"/>
        </w:rPr>
        <w:t>năng</w:t>
      </w:r>
      <w:r w:rsidRPr="000A77CC">
        <w:rPr>
          <w:color w:val="231F1F"/>
          <w:spacing w:val="2"/>
          <w:w w:val="105"/>
        </w:rPr>
        <w:t xml:space="preserve"> </w:t>
      </w:r>
      <w:r w:rsidRPr="000A77CC">
        <w:rPr>
          <w:color w:val="231F1F"/>
          <w:w w:val="105"/>
        </w:rPr>
        <w:t>phân</w:t>
      </w:r>
      <w:r w:rsidRPr="000A77CC">
        <w:rPr>
          <w:color w:val="231F1F"/>
          <w:spacing w:val="-66"/>
          <w:w w:val="105"/>
        </w:rPr>
        <w:t xml:space="preserve"> </w:t>
      </w:r>
      <w:r w:rsidRPr="000A77CC">
        <w:rPr>
          <w:color w:val="231F1F"/>
          <w:w w:val="105"/>
        </w:rPr>
        <w:t>tí</w:t>
      </w:r>
      <w:r w:rsidR="004973B2" w:rsidRPr="000A77CC">
        <w:rPr>
          <w:color w:val="231F1F"/>
          <w:w w:val="105"/>
        </w:rPr>
        <w:t>c</w:t>
      </w:r>
      <w:r w:rsidRPr="000A77CC">
        <w:rPr>
          <w:color w:val="231F1F"/>
          <w:w w:val="105"/>
        </w:rPr>
        <w:t>h mạnh</w:t>
      </w:r>
      <w:r w:rsidRPr="000A77CC">
        <w:rPr>
          <w:color w:val="231F1F"/>
          <w:spacing w:val="1"/>
          <w:w w:val="105"/>
        </w:rPr>
        <w:t xml:space="preserve"> </w:t>
      </w:r>
      <w:r w:rsidRPr="000A77CC">
        <w:rPr>
          <w:color w:val="231F1F"/>
          <w:w w:val="105"/>
        </w:rPr>
        <w:t>mẽ.</w:t>
      </w:r>
    </w:p>
    <w:p w14:paraId="3AB46741" w14:textId="4656F88E" w:rsidR="00854B0D" w:rsidRPr="000A77CC" w:rsidRDefault="00C536FB">
      <w:pPr>
        <w:pStyle w:val="Heading2"/>
        <w:spacing w:before="209"/>
        <w:ind w:left="1920"/>
        <w:rPr>
          <w:rFonts w:ascii="Times New Roman" w:hAnsi="Times New Roman" w:cs="Times New Roman"/>
          <w:b/>
          <w:bCs/>
        </w:rPr>
      </w:pPr>
      <w:r w:rsidRPr="000A77CC">
        <w:rPr>
          <w:rFonts w:ascii="Times New Roman" w:hAnsi="Times New Roman" w:cs="Times New Roman"/>
          <w:color w:val="231F20"/>
          <w:w w:val="90"/>
        </w:rPr>
        <w:t>13-5e</w:t>
      </w:r>
      <w:r w:rsidRPr="000A77CC">
        <w:rPr>
          <w:rFonts w:ascii="Times New Roman" w:hAnsi="Times New Roman" w:cs="Times New Roman"/>
          <w:color w:val="231F20"/>
          <w:spacing w:val="138"/>
        </w:rPr>
        <w:t xml:space="preserve"> </w:t>
      </w:r>
      <w:r w:rsidR="00DB0335" w:rsidRPr="000A77CC">
        <w:rPr>
          <w:rFonts w:ascii="Times New Roman" w:hAnsi="Times New Roman" w:cs="Times New Roman"/>
          <w:b/>
          <w:bCs/>
          <w:color w:val="058141"/>
          <w:w w:val="90"/>
        </w:rPr>
        <w:t>Biểu diễn giản đồ hình sa</w:t>
      </w:r>
      <w:r w:rsidR="00CF03B4" w:rsidRPr="000A77CC">
        <w:rPr>
          <w:rFonts w:ascii="Times New Roman" w:hAnsi="Times New Roman" w:cs="Times New Roman"/>
          <w:b/>
          <w:bCs/>
          <w:color w:val="058141"/>
          <w:w w:val="90"/>
        </w:rPr>
        <w:t>o</w:t>
      </w:r>
    </w:p>
    <w:p w14:paraId="5324CB35" w14:textId="09597B67" w:rsidR="00251E44" w:rsidRPr="000A77CC" w:rsidRDefault="00251E44" w:rsidP="00251E44">
      <w:pPr>
        <w:spacing w:before="133"/>
        <w:ind w:left="1908" w:right="3171"/>
      </w:pPr>
      <w:r w:rsidRPr="000A77CC">
        <w:rPr>
          <w:color w:val="231F1F"/>
          <w:w w:val="105"/>
        </w:rPr>
        <w:t>Dữ</w:t>
      </w:r>
      <w:r w:rsidRPr="000A77CC">
        <w:rPr>
          <w:color w:val="231F1F"/>
          <w:spacing w:val="3"/>
          <w:w w:val="105"/>
        </w:rPr>
        <w:t xml:space="preserve"> </w:t>
      </w:r>
      <w:r w:rsidRPr="000A77CC">
        <w:rPr>
          <w:color w:val="231F1F"/>
          <w:w w:val="105"/>
        </w:rPr>
        <w:t>kiện</w:t>
      </w:r>
      <w:r w:rsidRPr="000A77CC">
        <w:rPr>
          <w:color w:val="231F1F"/>
          <w:spacing w:val="4"/>
          <w:w w:val="105"/>
        </w:rPr>
        <w:t xml:space="preserve"> </w:t>
      </w:r>
      <w:r w:rsidRPr="000A77CC">
        <w:rPr>
          <w:color w:val="231F1F"/>
          <w:w w:val="105"/>
        </w:rPr>
        <w:t>và</w:t>
      </w:r>
      <w:r w:rsidRPr="000A77CC">
        <w:rPr>
          <w:color w:val="231F1F"/>
          <w:spacing w:val="4"/>
          <w:w w:val="105"/>
        </w:rPr>
        <w:t xml:space="preserve"> </w:t>
      </w:r>
      <w:r w:rsidRPr="000A77CC">
        <w:rPr>
          <w:color w:val="231F1F"/>
          <w:w w:val="105"/>
        </w:rPr>
        <w:t>kí</w:t>
      </w:r>
      <w:r w:rsidR="004973B2" w:rsidRPr="000A77CC">
        <w:rPr>
          <w:color w:val="231F1F"/>
          <w:w w:val="105"/>
        </w:rPr>
        <w:t>c</w:t>
      </w:r>
      <w:r w:rsidRPr="000A77CC">
        <w:rPr>
          <w:color w:val="231F1F"/>
          <w:w w:val="105"/>
        </w:rPr>
        <w:t>h</w:t>
      </w:r>
      <w:r w:rsidRPr="000A77CC">
        <w:rPr>
          <w:color w:val="231F1F"/>
          <w:spacing w:val="3"/>
          <w:w w:val="105"/>
        </w:rPr>
        <w:t xml:space="preserve"> </w:t>
      </w:r>
      <w:r w:rsidRPr="000A77CC">
        <w:rPr>
          <w:color w:val="231F1F"/>
          <w:w w:val="105"/>
        </w:rPr>
        <w:t>thướ</w:t>
      </w:r>
      <w:r w:rsidR="004973B2" w:rsidRPr="000A77CC">
        <w:rPr>
          <w:color w:val="231F1F"/>
          <w:w w:val="105"/>
        </w:rPr>
        <w:t>c</w:t>
      </w:r>
      <w:r w:rsidRPr="000A77CC">
        <w:rPr>
          <w:color w:val="231F1F"/>
          <w:spacing w:val="4"/>
          <w:w w:val="105"/>
        </w:rPr>
        <w:t xml:space="preserve"> </w:t>
      </w:r>
      <w:r w:rsidRPr="000A77CC">
        <w:rPr>
          <w:color w:val="231F1F"/>
          <w:w w:val="105"/>
        </w:rPr>
        <w:t>thường</w:t>
      </w:r>
      <w:r w:rsidRPr="000A77CC">
        <w:rPr>
          <w:color w:val="231F1F"/>
          <w:spacing w:val="4"/>
          <w:w w:val="105"/>
        </w:rPr>
        <w:t xml:space="preserve"> </w:t>
      </w:r>
      <w:r w:rsidRPr="000A77CC">
        <w:rPr>
          <w:color w:val="231F1F"/>
          <w:w w:val="105"/>
        </w:rPr>
        <w:t>đượ</w:t>
      </w:r>
      <w:r w:rsidR="004973B2" w:rsidRPr="000A77CC">
        <w:rPr>
          <w:color w:val="231F1F"/>
          <w:w w:val="105"/>
        </w:rPr>
        <w:t>c</w:t>
      </w:r>
      <w:r w:rsidRPr="000A77CC">
        <w:rPr>
          <w:color w:val="231F1F"/>
          <w:spacing w:val="4"/>
          <w:w w:val="105"/>
        </w:rPr>
        <w:t xml:space="preserve"> </w:t>
      </w:r>
      <w:r w:rsidRPr="000A77CC">
        <w:rPr>
          <w:color w:val="231F1F"/>
          <w:w w:val="105"/>
        </w:rPr>
        <w:t>biểu</w:t>
      </w:r>
      <w:r w:rsidRPr="000A77CC">
        <w:rPr>
          <w:color w:val="231F1F"/>
          <w:spacing w:val="3"/>
          <w:w w:val="105"/>
        </w:rPr>
        <w:t xml:space="preserve"> </w:t>
      </w:r>
      <w:r w:rsidRPr="000A77CC">
        <w:rPr>
          <w:color w:val="231F1F"/>
          <w:w w:val="105"/>
        </w:rPr>
        <w:t>diễn</w:t>
      </w:r>
      <w:r w:rsidRPr="000A77CC">
        <w:rPr>
          <w:color w:val="231F1F"/>
          <w:spacing w:val="4"/>
          <w:w w:val="105"/>
        </w:rPr>
        <w:t xml:space="preserve"> </w:t>
      </w:r>
      <w:r w:rsidRPr="000A77CC">
        <w:rPr>
          <w:color w:val="231F1F"/>
          <w:w w:val="105"/>
        </w:rPr>
        <w:t>bằng</w:t>
      </w:r>
      <w:r w:rsidRPr="000A77CC">
        <w:rPr>
          <w:color w:val="231F1F"/>
          <w:spacing w:val="4"/>
          <w:w w:val="105"/>
        </w:rPr>
        <w:t xml:space="preserve"> </w:t>
      </w:r>
      <w:r w:rsidR="004973B2" w:rsidRPr="000A77CC">
        <w:rPr>
          <w:color w:val="231F1F"/>
          <w:w w:val="105"/>
        </w:rPr>
        <w:t>c</w:t>
      </w:r>
      <w:r w:rsidRPr="000A77CC">
        <w:rPr>
          <w:color w:val="231F1F"/>
          <w:w w:val="105"/>
        </w:rPr>
        <w:t>á</w:t>
      </w:r>
      <w:r w:rsidR="004973B2" w:rsidRPr="000A77CC">
        <w:rPr>
          <w:color w:val="231F1F"/>
          <w:w w:val="105"/>
        </w:rPr>
        <w:t>c</w:t>
      </w:r>
      <w:r w:rsidRPr="000A77CC">
        <w:rPr>
          <w:color w:val="231F1F"/>
          <w:spacing w:val="4"/>
          <w:w w:val="105"/>
        </w:rPr>
        <w:t xml:space="preserve"> </w:t>
      </w:r>
      <w:r w:rsidRPr="000A77CC">
        <w:rPr>
          <w:color w:val="231F1F"/>
          <w:w w:val="105"/>
        </w:rPr>
        <w:t>bảng</w:t>
      </w:r>
      <w:r w:rsidRPr="000A77CC">
        <w:rPr>
          <w:color w:val="231F1F"/>
          <w:spacing w:val="3"/>
          <w:w w:val="105"/>
        </w:rPr>
        <w:t xml:space="preserve"> </w:t>
      </w:r>
      <w:r w:rsidRPr="000A77CC">
        <w:rPr>
          <w:color w:val="231F1F"/>
          <w:w w:val="105"/>
        </w:rPr>
        <w:t>vật</w:t>
      </w:r>
      <w:r w:rsidRPr="000A77CC">
        <w:rPr>
          <w:color w:val="231F1F"/>
          <w:spacing w:val="4"/>
          <w:w w:val="105"/>
        </w:rPr>
        <w:t xml:space="preserve"> </w:t>
      </w:r>
      <w:r w:rsidRPr="000A77CC">
        <w:rPr>
          <w:color w:val="231F1F"/>
          <w:w w:val="105"/>
        </w:rPr>
        <w:t>lý</w:t>
      </w:r>
      <w:r w:rsidRPr="000A77CC">
        <w:rPr>
          <w:color w:val="231F1F"/>
          <w:spacing w:val="4"/>
          <w:w w:val="105"/>
        </w:rPr>
        <w:t xml:space="preserve"> </w:t>
      </w:r>
      <w:r w:rsidRPr="000A77CC">
        <w:rPr>
          <w:color w:val="231F1F"/>
          <w:w w:val="105"/>
        </w:rPr>
        <w:t>tr</w:t>
      </w:r>
      <w:r w:rsidR="00CF03B4" w:rsidRPr="000A77CC">
        <w:rPr>
          <w:color w:val="231F1F"/>
          <w:w w:val="105"/>
        </w:rPr>
        <w:t>o</w:t>
      </w:r>
      <w:r w:rsidRPr="000A77CC">
        <w:rPr>
          <w:color w:val="231F1F"/>
          <w:w w:val="105"/>
        </w:rPr>
        <w:t>ng</w:t>
      </w:r>
      <w:r w:rsidRPr="000A77CC">
        <w:rPr>
          <w:color w:val="231F1F"/>
          <w:spacing w:val="4"/>
          <w:w w:val="105"/>
        </w:rPr>
        <w:t xml:space="preserve"> </w:t>
      </w:r>
      <w:r w:rsidR="004973B2" w:rsidRPr="000A77CC">
        <w:rPr>
          <w:color w:val="231F1F"/>
          <w:w w:val="105"/>
        </w:rPr>
        <w:t>c</w:t>
      </w:r>
      <w:r w:rsidRPr="000A77CC">
        <w:rPr>
          <w:color w:val="231F1F"/>
          <w:w w:val="105"/>
        </w:rPr>
        <w:t>ơ</w:t>
      </w:r>
      <w:r w:rsidRPr="000A77CC">
        <w:rPr>
          <w:color w:val="231F1F"/>
          <w:spacing w:val="3"/>
          <w:w w:val="105"/>
        </w:rPr>
        <w:t xml:space="preserve"> </w:t>
      </w:r>
      <w:r w:rsidRPr="000A77CC">
        <w:rPr>
          <w:color w:val="231F1F"/>
          <w:w w:val="105"/>
        </w:rPr>
        <w:t>sở</w:t>
      </w:r>
      <w:r w:rsidRPr="000A77CC">
        <w:rPr>
          <w:color w:val="231F1F"/>
          <w:spacing w:val="4"/>
          <w:w w:val="105"/>
        </w:rPr>
        <w:t xml:space="preserve"> </w:t>
      </w:r>
      <w:r w:rsidRPr="000A77CC">
        <w:rPr>
          <w:color w:val="231F1F"/>
          <w:w w:val="105"/>
        </w:rPr>
        <w:t>dữ</w:t>
      </w:r>
      <w:r w:rsidRPr="000A77CC">
        <w:rPr>
          <w:color w:val="231F1F"/>
          <w:spacing w:val="4"/>
          <w:w w:val="105"/>
        </w:rPr>
        <w:t xml:space="preserve"> </w:t>
      </w:r>
      <w:r w:rsidRPr="000A77CC">
        <w:rPr>
          <w:color w:val="231F1F"/>
          <w:w w:val="105"/>
        </w:rPr>
        <w:t>liệu</w:t>
      </w:r>
      <w:r w:rsidRPr="000A77CC">
        <w:rPr>
          <w:color w:val="231F1F"/>
          <w:spacing w:val="4"/>
          <w:w w:val="105"/>
        </w:rPr>
        <w:t xml:space="preserve"> </w:t>
      </w:r>
      <w:r w:rsidRPr="000A77CC">
        <w:rPr>
          <w:color w:val="231F1F"/>
          <w:w w:val="105"/>
        </w:rPr>
        <w:t>kh</w:t>
      </w:r>
      <w:r w:rsidR="00CF03B4" w:rsidRPr="000A77CC">
        <w:rPr>
          <w:color w:val="231F1F"/>
          <w:w w:val="105"/>
        </w:rPr>
        <w:t>o</w:t>
      </w:r>
      <w:r w:rsidRPr="000A77CC">
        <w:rPr>
          <w:color w:val="231F1F"/>
          <w:spacing w:val="3"/>
          <w:w w:val="105"/>
        </w:rPr>
        <w:t xml:space="preserve"> </w:t>
      </w:r>
      <w:r w:rsidRPr="000A77CC">
        <w:rPr>
          <w:color w:val="231F1F"/>
          <w:w w:val="105"/>
        </w:rPr>
        <w:t>dữ</w:t>
      </w:r>
      <w:r w:rsidRPr="000A77CC">
        <w:rPr>
          <w:color w:val="231F1F"/>
          <w:spacing w:val="4"/>
          <w:w w:val="105"/>
        </w:rPr>
        <w:t xml:space="preserve"> </w:t>
      </w:r>
      <w:r w:rsidRPr="000A77CC">
        <w:rPr>
          <w:color w:val="231F1F"/>
          <w:w w:val="105"/>
        </w:rPr>
        <w:t>liệu.</w:t>
      </w:r>
      <w:r w:rsidRPr="000A77CC">
        <w:rPr>
          <w:color w:val="231F1F"/>
          <w:spacing w:val="4"/>
          <w:w w:val="105"/>
        </w:rPr>
        <w:t xml:space="preserve"> </w:t>
      </w:r>
      <w:r w:rsidRPr="000A77CC">
        <w:rPr>
          <w:color w:val="231F1F"/>
          <w:w w:val="105"/>
        </w:rPr>
        <w:t>Bảng</w:t>
      </w:r>
      <w:r w:rsidRPr="000A77CC">
        <w:rPr>
          <w:color w:val="231F1F"/>
          <w:spacing w:val="4"/>
          <w:w w:val="105"/>
        </w:rPr>
        <w:t xml:space="preserve"> </w:t>
      </w:r>
      <w:r w:rsidRPr="000A77CC">
        <w:rPr>
          <w:color w:val="231F1F"/>
          <w:w w:val="105"/>
        </w:rPr>
        <w:t>dữ</w:t>
      </w:r>
      <w:r w:rsidRPr="000A77CC">
        <w:rPr>
          <w:color w:val="231F1F"/>
          <w:spacing w:val="1"/>
          <w:w w:val="105"/>
        </w:rPr>
        <w:t xml:space="preserve"> </w:t>
      </w:r>
      <w:r w:rsidRPr="000A77CC">
        <w:rPr>
          <w:color w:val="231F1F"/>
          <w:w w:val="105"/>
        </w:rPr>
        <w:t>kiện</w:t>
      </w:r>
      <w:r w:rsidRPr="000A77CC">
        <w:rPr>
          <w:color w:val="231F1F"/>
          <w:spacing w:val="2"/>
          <w:w w:val="105"/>
        </w:rPr>
        <w:t xml:space="preserve"> </w:t>
      </w:r>
      <w:r w:rsidRPr="000A77CC">
        <w:rPr>
          <w:color w:val="231F1F"/>
          <w:w w:val="105"/>
        </w:rPr>
        <w:t>liên</w:t>
      </w:r>
      <w:r w:rsidRPr="000A77CC">
        <w:rPr>
          <w:color w:val="231F1F"/>
          <w:spacing w:val="3"/>
          <w:w w:val="105"/>
        </w:rPr>
        <w:t xml:space="preserve"> </w:t>
      </w:r>
      <w:r w:rsidRPr="000A77CC">
        <w:rPr>
          <w:color w:val="231F1F"/>
          <w:w w:val="105"/>
        </w:rPr>
        <w:t>quan</w:t>
      </w:r>
      <w:r w:rsidRPr="000A77CC">
        <w:rPr>
          <w:color w:val="231F1F"/>
          <w:spacing w:val="3"/>
          <w:w w:val="105"/>
        </w:rPr>
        <w:t xml:space="preserve"> </w:t>
      </w:r>
      <w:r w:rsidRPr="000A77CC">
        <w:rPr>
          <w:color w:val="231F1F"/>
          <w:w w:val="105"/>
        </w:rPr>
        <w:t>đến</w:t>
      </w:r>
      <w:r w:rsidRPr="000A77CC">
        <w:rPr>
          <w:color w:val="231F1F"/>
          <w:spacing w:val="2"/>
          <w:w w:val="105"/>
        </w:rPr>
        <w:t xml:space="preserve"> </w:t>
      </w:r>
      <w:r w:rsidRPr="000A77CC">
        <w:rPr>
          <w:color w:val="231F1F"/>
          <w:w w:val="105"/>
        </w:rPr>
        <w:t>mỗi</w:t>
      </w:r>
      <w:r w:rsidRPr="000A77CC">
        <w:rPr>
          <w:color w:val="231F1F"/>
          <w:spacing w:val="3"/>
          <w:w w:val="105"/>
        </w:rPr>
        <w:t xml:space="preserve"> </w:t>
      </w:r>
      <w:r w:rsidRPr="000A77CC">
        <w:rPr>
          <w:color w:val="231F1F"/>
          <w:w w:val="105"/>
        </w:rPr>
        <w:t>bảng</w:t>
      </w:r>
      <w:r w:rsidRPr="000A77CC">
        <w:rPr>
          <w:color w:val="231F1F"/>
          <w:spacing w:val="3"/>
          <w:w w:val="105"/>
        </w:rPr>
        <w:t xml:space="preserve"> </w:t>
      </w:r>
      <w:r w:rsidRPr="000A77CC">
        <w:rPr>
          <w:color w:val="231F1F"/>
          <w:w w:val="105"/>
        </w:rPr>
        <w:t>thứ</w:t>
      </w:r>
      <w:r w:rsidRPr="000A77CC">
        <w:rPr>
          <w:color w:val="231F1F"/>
          <w:spacing w:val="3"/>
          <w:w w:val="105"/>
        </w:rPr>
        <w:t xml:space="preserve"> </w:t>
      </w:r>
      <w:r w:rsidRPr="000A77CC">
        <w:rPr>
          <w:color w:val="231F1F"/>
          <w:w w:val="105"/>
        </w:rPr>
        <w:t>nguyên</w:t>
      </w:r>
      <w:r w:rsidRPr="000A77CC">
        <w:rPr>
          <w:color w:val="231F1F"/>
          <w:spacing w:val="2"/>
          <w:w w:val="105"/>
        </w:rPr>
        <w:t xml:space="preserve"> </w:t>
      </w:r>
      <w:r w:rsidRPr="000A77CC">
        <w:rPr>
          <w:color w:val="231F1F"/>
          <w:w w:val="105"/>
        </w:rPr>
        <w:t>tr</w:t>
      </w:r>
      <w:r w:rsidR="00CF03B4" w:rsidRPr="000A77CC">
        <w:rPr>
          <w:color w:val="231F1F"/>
          <w:w w:val="105"/>
        </w:rPr>
        <w:t>o</w:t>
      </w:r>
      <w:r w:rsidRPr="000A77CC">
        <w:rPr>
          <w:color w:val="231F1F"/>
          <w:w w:val="105"/>
        </w:rPr>
        <w:t>ng</w:t>
      </w:r>
      <w:r w:rsidRPr="000A77CC">
        <w:rPr>
          <w:color w:val="231F1F"/>
          <w:spacing w:val="3"/>
          <w:w w:val="105"/>
        </w:rPr>
        <w:t xml:space="preserve"> </w:t>
      </w:r>
      <w:r w:rsidRPr="000A77CC">
        <w:rPr>
          <w:color w:val="231F1F"/>
          <w:w w:val="105"/>
        </w:rPr>
        <w:t>một</w:t>
      </w:r>
      <w:r w:rsidRPr="000A77CC">
        <w:rPr>
          <w:color w:val="231F1F"/>
          <w:spacing w:val="3"/>
          <w:w w:val="105"/>
        </w:rPr>
        <w:t xml:space="preserve"> </w:t>
      </w:r>
      <w:r w:rsidRPr="000A77CC">
        <w:rPr>
          <w:color w:val="231F1F"/>
          <w:w w:val="105"/>
        </w:rPr>
        <w:t>tàu</w:t>
      </w:r>
      <w:r w:rsidRPr="000A77CC">
        <w:rPr>
          <w:color w:val="231F1F"/>
          <w:spacing w:val="2"/>
          <w:w w:val="105"/>
        </w:rPr>
        <w:t xml:space="preserve"> </w:t>
      </w:r>
      <w:r w:rsidRPr="000A77CC">
        <w:rPr>
          <w:color w:val="231F1F"/>
          <w:w w:val="105"/>
        </w:rPr>
        <w:t>quan</w:t>
      </w:r>
      <w:r w:rsidRPr="000A77CC">
        <w:rPr>
          <w:color w:val="231F1F"/>
          <w:spacing w:val="3"/>
          <w:w w:val="105"/>
        </w:rPr>
        <w:t xml:space="preserve"> </w:t>
      </w:r>
      <w:r w:rsidRPr="000A77CC">
        <w:rPr>
          <w:color w:val="231F1F"/>
          <w:w w:val="105"/>
        </w:rPr>
        <w:t>hệ</w:t>
      </w:r>
      <w:r w:rsidRPr="000A77CC">
        <w:rPr>
          <w:color w:val="231F1F"/>
          <w:spacing w:val="3"/>
          <w:w w:val="105"/>
        </w:rPr>
        <w:t xml:space="preserve"> </w:t>
      </w:r>
      <w:r w:rsidRPr="000A77CC">
        <w:rPr>
          <w:color w:val="231F1F"/>
          <w:w w:val="105"/>
        </w:rPr>
        <w:t>nhiều-một</w:t>
      </w:r>
      <w:r w:rsidRPr="000A77CC">
        <w:rPr>
          <w:color w:val="231F1F"/>
          <w:spacing w:val="3"/>
          <w:w w:val="105"/>
        </w:rPr>
        <w:t xml:space="preserve"> </w:t>
      </w:r>
      <w:r w:rsidRPr="000A77CC">
        <w:rPr>
          <w:color w:val="231F1F"/>
          <w:w w:val="105"/>
        </w:rPr>
        <w:t>(M:</w:t>
      </w:r>
      <w:r w:rsidRPr="000A77CC">
        <w:rPr>
          <w:color w:val="231F1F"/>
          <w:spacing w:val="2"/>
          <w:w w:val="105"/>
        </w:rPr>
        <w:t xml:space="preserve"> </w:t>
      </w:r>
      <w:r w:rsidRPr="000A77CC">
        <w:rPr>
          <w:color w:val="231F1F"/>
          <w:w w:val="105"/>
        </w:rPr>
        <w:t>1).</w:t>
      </w:r>
      <w:r w:rsidRPr="000A77CC">
        <w:rPr>
          <w:color w:val="231F1F"/>
          <w:spacing w:val="3"/>
          <w:w w:val="105"/>
        </w:rPr>
        <w:t xml:space="preserve"> </w:t>
      </w:r>
      <w:r w:rsidRPr="000A77CC">
        <w:rPr>
          <w:color w:val="231F1F"/>
          <w:w w:val="105"/>
        </w:rPr>
        <w:t>N</w:t>
      </w:r>
      <w:r w:rsidR="00A56E9F" w:rsidRPr="000A77CC">
        <w:rPr>
          <w:color w:val="231F1F"/>
          <w:w w:val="105"/>
        </w:rPr>
        <w:t>ó</w:t>
      </w:r>
      <w:r w:rsidRPr="000A77CC">
        <w:rPr>
          <w:color w:val="231F1F"/>
          <w:w w:val="105"/>
        </w:rPr>
        <w:t>i</w:t>
      </w:r>
      <w:r w:rsidRPr="000A77CC">
        <w:rPr>
          <w:color w:val="231F1F"/>
          <w:spacing w:val="3"/>
          <w:w w:val="105"/>
        </w:rPr>
        <w:t xml:space="preserve"> </w:t>
      </w:r>
      <w:r w:rsidR="004973B2" w:rsidRPr="000A77CC">
        <w:rPr>
          <w:color w:val="231F1F"/>
          <w:w w:val="105"/>
        </w:rPr>
        <w:t>c</w:t>
      </w:r>
      <w:r w:rsidRPr="000A77CC">
        <w:rPr>
          <w:color w:val="231F1F"/>
          <w:w w:val="105"/>
        </w:rPr>
        <w:t>á</w:t>
      </w:r>
      <w:r w:rsidR="004973B2" w:rsidRPr="000A77CC">
        <w:rPr>
          <w:color w:val="231F1F"/>
          <w:w w:val="105"/>
        </w:rPr>
        <w:t>c</w:t>
      </w:r>
      <w:r w:rsidRPr="000A77CC">
        <w:rPr>
          <w:color w:val="231F1F"/>
          <w:w w:val="105"/>
        </w:rPr>
        <w:t>h</w:t>
      </w:r>
      <w:r w:rsidRPr="000A77CC">
        <w:rPr>
          <w:color w:val="231F1F"/>
          <w:spacing w:val="3"/>
          <w:w w:val="105"/>
        </w:rPr>
        <w:t xml:space="preserve"> </w:t>
      </w:r>
      <w:r w:rsidRPr="000A77CC">
        <w:rPr>
          <w:color w:val="231F1F"/>
          <w:w w:val="105"/>
        </w:rPr>
        <w:t>khá</w:t>
      </w:r>
      <w:r w:rsidR="004973B2" w:rsidRPr="000A77CC">
        <w:rPr>
          <w:color w:val="231F1F"/>
          <w:w w:val="105"/>
        </w:rPr>
        <w:t>c</w:t>
      </w:r>
      <w:r w:rsidRPr="000A77CC">
        <w:rPr>
          <w:color w:val="231F1F"/>
          <w:w w:val="105"/>
        </w:rPr>
        <w:t>,</w:t>
      </w:r>
      <w:r w:rsidRPr="000A77CC">
        <w:rPr>
          <w:color w:val="231F1F"/>
          <w:spacing w:val="2"/>
          <w:w w:val="105"/>
        </w:rPr>
        <w:t xml:space="preserve"> </w:t>
      </w:r>
      <w:r w:rsidRPr="000A77CC">
        <w:rPr>
          <w:color w:val="231F1F"/>
          <w:w w:val="105"/>
        </w:rPr>
        <w:t>nhiều</w:t>
      </w:r>
      <w:r w:rsidRPr="000A77CC">
        <w:rPr>
          <w:color w:val="231F1F"/>
          <w:spacing w:val="3"/>
          <w:w w:val="105"/>
        </w:rPr>
        <w:t xml:space="preserve"> </w:t>
      </w:r>
      <w:r w:rsidRPr="000A77CC">
        <w:rPr>
          <w:color w:val="231F1F"/>
          <w:w w:val="105"/>
        </w:rPr>
        <w:t>hàng</w:t>
      </w:r>
      <w:r w:rsidRPr="000A77CC">
        <w:rPr>
          <w:color w:val="231F1F"/>
          <w:spacing w:val="3"/>
          <w:w w:val="105"/>
        </w:rPr>
        <w:t xml:space="preserve"> </w:t>
      </w:r>
      <w:r w:rsidRPr="000A77CC">
        <w:rPr>
          <w:color w:val="231F1F"/>
          <w:w w:val="105"/>
        </w:rPr>
        <w:t>dữ</w:t>
      </w:r>
      <w:r w:rsidRPr="000A77CC">
        <w:rPr>
          <w:color w:val="231F1F"/>
          <w:spacing w:val="1"/>
          <w:w w:val="105"/>
        </w:rPr>
        <w:t xml:space="preserve"> </w:t>
      </w:r>
      <w:r w:rsidRPr="000A77CC">
        <w:rPr>
          <w:color w:val="231F1F"/>
          <w:w w:val="105"/>
        </w:rPr>
        <w:t>kiện</w:t>
      </w:r>
      <w:r w:rsidRPr="000A77CC">
        <w:rPr>
          <w:color w:val="231F1F"/>
          <w:spacing w:val="2"/>
          <w:w w:val="105"/>
        </w:rPr>
        <w:t xml:space="preserve"> </w:t>
      </w:r>
      <w:r w:rsidR="004973B2" w:rsidRPr="000A77CC">
        <w:rPr>
          <w:color w:val="231F1F"/>
          <w:w w:val="105"/>
        </w:rPr>
        <w:t>c</w:t>
      </w:r>
      <w:r w:rsidR="00A56E9F" w:rsidRPr="000A77CC">
        <w:rPr>
          <w:color w:val="231F1F"/>
          <w:w w:val="105"/>
        </w:rPr>
        <w:t>ó</w:t>
      </w:r>
      <w:r w:rsidRPr="000A77CC">
        <w:rPr>
          <w:color w:val="231F1F"/>
          <w:spacing w:val="3"/>
          <w:w w:val="105"/>
        </w:rPr>
        <w:t xml:space="preserve"> </w:t>
      </w:r>
      <w:r w:rsidRPr="000A77CC">
        <w:rPr>
          <w:color w:val="231F1F"/>
          <w:w w:val="105"/>
        </w:rPr>
        <w:t>liên</w:t>
      </w:r>
      <w:r w:rsidRPr="000A77CC">
        <w:rPr>
          <w:color w:val="231F1F"/>
          <w:spacing w:val="3"/>
          <w:w w:val="105"/>
        </w:rPr>
        <w:t xml:space="preserve"> </w:t>
      </w:r>
      <w:r w:rsidRPr="000A77CC">
        <w:rPr>
          <w:color w:val="231F1F"/>
          <w:w w:val="105"/>
        </w:rPr>
        <w:t>quan</w:t>
      </w:r>
      <w:r w:rsidRPr="000A77CC">
        <w:rPr>
          <w:color w:val="231F1F"/>
          <w:spacing w:val="2"/>
          <w:w w:val="105"/>
        </w:rPr>
        <w:t xml:space="preserve"> </w:t>
      </w:r>
      <w:r w:rsidRPr="000A77CC">
        <w:rPr>
          <w:color w:val="231F1F"/>
          <w:w w:val="105"/>
        </w:rPr>
        <w:t>đến</w:t>
      </w:r>
      <w:r w:rsidRPr="000A77CC">
        <w:rPr>
          <w:color w:val="231F1F"/>
          <w:spacing w:val="3"/>
          <w:w w:val="105"/>
        </w:rPr>
        <w:t xml:space="preserve"> </w:t>
      </w:r>
      <w:r w:rsidRPr="000A77CC">
        <w:rPr>
          <w:color w:val="231F1F"/>
          <w:w w:val="105"/>
        </w:rPr>
        <w:t>mỗi</w:t>
      </w:r>
      <w:r w:rsidRPr="000A77CC">
        <w:rPr>
          <w:color w:val="231F1F"/>
          <w:spacing w:val="3"/>
          <w:w w:val="105"/>
        </w:rPr>
        <w:t xml:space="preserve"> </w:t>
      </w:r>
      <w:r w:rsidRPr="000A77CC">
        <w:rPr>
          <w:color w:val="231F1F"/>
          <w:w w:val="105"/>
        </w:rPr>
        <w:t>hàng</w:t>
      </w:r>
      <w:r w:rsidRPr="000A77CC">
        <w:rPr>
          <w:color w:val="231F1F"/>
          <w:spacing w:val="3"/>
          <w:w w:val="105"/>
        </w:rPr>
        <w:t xml:space="preserve"> </w:t>
      </w:r>
      <w:r w:rsidRPr="000A77CC">
        <w:rPr>
          <w:color w:val="231F1F"/>
          <w:w w:val="105"/>
        </w:rPr>
        <w:t>thứ</w:t>
      </w:r>
      <w:r w:rsidRPr="000A77CC">
        <w:rPr>
          <w:color w:val="231F1F"/>
          <w:spacing w:val="2"/>
          <w:w w:val="105"/>
        </w:rPr>
        <w:t xml:space="preserve"> </w:t>
      </w:r>
      <w:r w:rsidRPr="000A77CC">
        <w:rPr>
          <w:color w:val="231F1F"/>
          <w:w w:val="105"/>
        </w:rPr>
        <w:t>nguyên.</w:t>
      </w:r>
      <w:r w:rsidRPr="000A77CC">
        <w:rPr>
          <w:color w:val="231F1F"/>
          <w:spacing w:val="3"/>
          <w:w w:val="105"/>
        </w:rPr>
        <w:t xml:space="preserve"> </w:t>
      </w:r>
      <w:r w:rsidRPr="000A77CC">
        <w:rPr>
          <w:color w:val="231F1F"/>
          <w:w w:val="105"/>
        </w:rPr>
        <w:t>sử</w:t>
      </w:r>
      <w:r w:rsidRPr="000A77CC">
        <w:rPr>
          <w:color w:val="231F1F"/>
          <w:spacing w:val="3"/>
          <w:w w:val="105"/>
        </w:rPr>
        <w:t xml:space="preserve"> </w:t>
      </w:r>
      <w:r w:rsidRPr="000A77CC">
        <w:rPr>
          <w:color w:val="231F1F"/>
          <w:w w:val="105"/>
        </w:rPr>
        <w:t>dụng</w:t>
      </w:r>
      <w:r w:rsidRPr="000A77CC">
        <w:rPr>
          <w:color w:val="231F1F"/>
          <w:spacing w:val="3"/>
          <w:w w:val="105"/>
        </w:rPr>
        <w:t xml:space="preserve"> </w:t>
      </w:r>
      <w:r w:rsidRPr="000A77CC">
        <w:rPr>
          <w:color w:val="231F1F"/>
          <w:w w:val="105"/>
        </w:rPr>
        <w:t>ví</w:t>
      </w:r>
      <w:r w:rsidRPr="000A77CC">
        <w:rPr>
          <w:color w:val="231F1F"/>
          <w:spacing w:val="2"/>
          <w:w w:val="105"/>
        </w:rPr>
        <w:t xml:space="preserve"> </w:t>
      </w:r>
      <w:r w:rsidRPr="000A77CC">
        <w:rPr>
          <w:color w:val="231F1F"/>
          <w:w w:val="105"/>
        </w:rPr>
        <w:t>dụ</w:t>
      </w:r>
      <w:r w:rsidRPr="000A77CC">
        <w:rPr>
          <w:color w:val="231F1F"/>
          <w:spacing w:val="3"/>
          <w:w w:val="105"/>
        </w:rPr>
        <w:t xml:space="preserve"> </w:t>
      </w:r>
      <w:r w:rsidRPr="000A77CC">
        <w:rPr>
          <w:color w:val="231F1F"/>
          <w:w w:val="105"/>
        </w:rPr>
        <w:t>bán</w:t>
      </w:r>
      <w:r w:rsidRPr="000A77CC">
        <w:rPr>
          <w:color w:val="231F1F"/>
          <w:spacing w:val="3"/>
          <w:w w:val="105"/>
        </w:rPr>
        <w:t xml:space="preserve"> </w:t>
      </w:r>
      <w:r w:rsidRPr="000A77CC">
        <w:rPr>
          <w:color w:val="231F1F"/>
          <w:w w:val="105"/>
        </w:rPr>
        <w:t>hàng,</w:t>
      </w:r>
      <w:r w:rsidRPr="000A77CC">
        <w:rPr>
          <w:color w:val="231F1F"/>
          <w:spacing w:val="2"/>
          <w:w w:val="105"/>
        </w:rPr>
        <w:t xml:space="preserve"> </w:t>
      </w:r>
      <w:r w:rsidRPr="000A77CC">
        <w:rPr>
          <w:color w:val="231F1F"/>
          <w:w w:val="105"/>
        </w:rPr>
        <w:t>bạn</w:t>
      </w:r>
      <w:r w:rsidRPr="000A77CC">
        <w:rPr>
          <w:color w:val="231F1F"/>
          <w:spacing w:val="3"/>
          <w:w w:val="105"/>
        </w:rPr>
        <w:t xml:space="preserve"> </w:t>
      </w:r>
      <w:r w:rsidR="004973B2" w:rsidRPr="000A77CC">
        <w:rPr>
          <w:color w:val="231F1F"/>
          <w:w w:val="105"/>
        </w:rPr>
        <w:t>c</w:t>
      </w:r>
      <w:r w:rsidR="00A56E9F" w:rsidRPr="000A77CC">
        <w:rPr>
          <w:color w:val="231F1F"/>
          <w:w w:val="105"/>
        </w:rPr>
        <w:t>ó</w:t>
      </w:r>
      <w:r w:rsidRPr="000A77CC">
        <w:rPr>
          <w:color w:val="231F1F"/>
          <w:spacing w:val="3"/>
          <w:w w:val="105"/>
        </w:rPr>
        <w:t xml:space="preserve"> </w:t>
      </w:r>
      <w:r w:rsidRPr="000A77CC">
        <w:rPr>
          <w:color w:val="231F1F"/>
          <w:w w:val="105"/>
        </w:rPr>
        <w:t>thể</w:t>
      </w:r>
      <w:r w:rsidRPr="000A77CC">
        <w:rPr>
          <w:color w:val="231F1F"/>
          <w:spacing w:val="3"/>
          <w:w w:val="105"/>
        </w:rPr>
        <w:t xml:space="preserve"> </w:t>
      </w:r>
      <w:r w:rsidRPr="000A77CC">
        <w:rPr>
          <w:color w:val="231F1F"/>
          <w:w w:val="105"/>
        </w:rPr>
        <w:t>kết</w:t>
      </w:r>
      <w:r w:rsidRPr="000A77CC">
        <w:rPr>
          <w:color w:val="231F1F"/>
          <w:spacing w:val="2"/>
          <w:w w:val="105"/>
        </w:rPr>
        <w:t xml:space="preserve"> </w:t>
      </w:r>
      <w:r w:rsidRPr="000A77CC">
        <w:rPr>
          <w:color w:val="231F1F"/>
          <w:w w:val="105"/>
        </w:rPr>
        <w:t>luận</w:t>
      </w:r>
      <w:r w:rsidRPr="000A77CC">
        <w:rPr>
          <w:color w:val="231F1F"/>
          <w:spacing w:val="3"/>
          <w:w w:val="105"/>
        </w:rPr>
        <w:t xml:space="preserve"> </w:t>
      </w:r>
      <w:r w:rsidRPr="000A77CC">
        <w:rPr>
          <w:color w:val="231F1F"/>
          <w:w w:val="105"/>
        </w:rPr>
        <w:t>rằng</w:t>
      </w:r>
      <w:r w:rsidRPr="000A77CC">
        <w:rPr>
          <w:color w:val="231F1F"/>
          <w:spacing w:val="3"/>
          <w:w w:val="105"/>
        </w:rPr>
        <w:t xml:space="preserve"> </w:t>
      </w:r>
      <w:r w:rsidRPr="000A77CC">
        <w:rPr>
          <w:color w:val="231F1F"/>
          <w:w w:val="105"/>
        </w:rPr>
        <w:t>mỗi</w:t>
      </w:r>
      <w:r w:rsidRPr="000A77CC">
        <w:rPr>
          <w:color w:val="231F1F"/>
          <w:spacing w:val="3"/>
          <w:w w:val="105"/>
        </w:rPr>
        <w:t xml:space="preserve"> </w:t>
      </w:r>
      <w:r w:rsidRPr="000A77CC">
        <w:rPr>
          <w:color w:val="231F1F"/>
          <w:w w:val="105"/>
        </w:rPr>
        <w:t>sản</w:t>
      </w:r>
      <w:r w:rsidRPr="000A77CC">
        <w:rPr>
          <w:color w:val="231F1F"/>
          <w:spacing w:val="2"/>
          <w:w w:val="105"/>
        </w:rPr>
        <w:t xml:space="preserve"> </w:t>
      </w:r>
      <w:r w:rsidRPr="000A77CC">
        <w:rPr>
          <w:color w:val="231F1F"/>
          <w:w w:val="105"/>
        </w:rPr>
        <w:t>phẩm</w:t>
      </w:r>
      <w:r w:rsidRPr="000A77CC">
        <w:rPr>
          <w:color w:val="231F1F"/>
          <w:spacing w:val="3"/>
          <w:w w:val="105"/>
        </w:rPr>
        <w:t xml:space="preserve"> </w:t>
      </w:r>
      <w:r w:rsidRPr="000A77CC">
        <w:rPr>
          <w:color w:val="231F1F"/>
          <w:w w:val="105"/>
        </w:rPr>
        <w:t>xuất</w:t>
      </w:r>
      <w:r w:rsidRPr="000A77CC">
        <w:rPr>
          <w:color w:val="231F1F"/>
          <w:spacing w:val="-66"/>
          <w:w w:val="105"/>
        </w:rPr>
        <w:t xml:space="preserve"> </w:t>
      </w:r>
      <w:r w:rsidRPr="000A77CC">
        <w:rPr>
          <w:color w:val="231F1F"/>
          <w:w w:val="105"/>
        </w:rPr>
        <w:t>hiện</w:t>
      </w:r>
      <w:r w:rsidRPr="000A77CC">
        <w:rPr>
          <w:color w:val="231F1F"/>
          <w:spacing w:val="1"/>
          <w:w w:val="105"/>
        </w:rPr>
        <w:t xml:space="preserve"> </w:t>
      </w:r>
      <w:r w:rsidRPr="000A77CC">
        <w:rPr>
          <w:color w:val="231F1F"/>
          <w:w w:val="105"/>
        </w:rPr>
        <w:t>nhiều</w:t>
      </w:r>
      <w:r w:rsidRPr="000A77CC">
        <w:rPr>
          <w:color w:val="231F1F"/>
          <w:spacing w:val="1"/>
          <w:w w:val="105"/>
        </w:rPr>
        <w:t xml:space="preserve"> </w:t>
      </w:r>
      <w:r w:rsidRPr="000A77CC">
        <w:rPr>
          <w:color w:val="231F1F"/>
          <w:w w:val="105"/>
        </w:rPr>
        <w:t>lần</w:t>
      </w:r>
      <w:r w:rsidRPr="000A77CC">
        <w:rPr>
          <w:color w:val="231F1F"/>
          <w:spacing w:val="1"/>
          <w:w w:val="105"/>
        </w:rPr>
        <w:t xml:space="preserve"> </w:t>
      </w:r>
      <w:r w:rsidRPr="000A77CC">
        <w:rPr>
          <w:color w:val="231F1F"/>
          <w:w w:val="105"/>
        </w:rPr>
        <w:t>tr</w:t>
      </w:r>
      <w:r w:rsidR="00CF03B4" w:rsidRPr="000A77CC">
        <w:rPr>
          <w:color w:val="231F1F"/>
          <w:w w:val="105"/>
        </w:rPr>
        <w:t>o</w:t>
      </w:r>
      <w:r w:rsidRPr="000A77CC">
        <w:rPr>
          <w:color w:val="231F1F"/>
          <w:w w:val="105"/>
        </w:rPr>
        <w:t>ng</w:t>
      </w:r>
      <w:r w:rsidRPr="000A77CC">
        <w:rPr>
          <w:color w:val="231F1F"/>
          <w:spacing w:val="1"/>
          <w:w w:val="105"/>
        </w:rPr>
        <w:t xml:space="preserve"> </w:t>
      </w:r>
      <w:r w:rsidRPr="000A77CC">
        <w:rPr>
          <w:color w:val="231F1F"/>
          <w:w w:val="105"/>
        </w:rPr>
        <w:t>bảng</w:t>
      </w:r>
      <w:r w:rsidRPr="000A77CC">
        <w:rPr>
          <w:color w:val="231F1F"/>
          <w:spacing w:val="1"/>
          <w:w w:val="105"/>
        </w:rPr>
        <w:t xml:space="preserve"> </w:t>
      </w:r>
      <w:r w:rsidRPr="000A77CC">
        <w:rPr>
          <w:color w:val="231F1F"/>
          <w:w w:val="105"/>
        </w:rPr>
        <w:t>thông</w:t>
      </w:r>
      <w:r w:rsidRPr="000A77CC">
        <w:rPr>
          <w:color w:val="231F1F"/>
          <w:spacing w:val="1"/>
          <w:w w:val="105"/>
        </w:rPr>
        <w:t xml:space="preserve"> </w:t>
      </w:r>
      <w:r w:rsidRPr="000A77CC">
        <w:rPr>
          <w:color w:val="231F1F"/>
          <w:w w:val="105"/>
        </w:rPr>
        <w:t>tin</w:t>
      </w:r>
      <w:r w:rsidRPr="000A77CC">
        <w:rPr>
          <w:color w:val="231F1F"/>
          <w:spacing w:val="1"/>
          <w:w w:val="105"/>
        </w:rPr>
        <w:t xml:space="preserve"> </w:t>
      </w:r>
      <w:r w:rsidRPr="000A77CC">
        <w:rPr>
          <w:color w:val="231F1F"/>
          <w:w w:val="105"/>
        </w:rPr>
        <w:t>BÁN</w:t>
      </w:r>
      <w:r w:rsidRPr="000A77CC">
        <w:rPr>
          <w:color w:val="231F1F"/>
          <w:spacing w:val="1"/>
          <w:w w:val="105"/>
        </w:rPr>
        <w:t xml:space="preserve"> </w:t>
      </w:r>
      <w:r w:rsidRPr="000A77CC">
        <w:rPr>
          <w:color w:val="231F1F"/>
          <w:w w:val="105"/>
        </w:rPr>
        <w:t>HÀNG.</w:t>
      </w:r>
    </w:p>
    <w:p w14:paraId="45948EAA" w14:textId="3809B7D9" w:rsidR="00251E44" w:rsidRPr="000A77CC" w:rsidRDefault="00251E44" w:rsidP="00251E44">
      <w:pPr>
        <w:ind w:left="1868" w:right="3187" w:firstLine="303"/>
      </w:pPr>
      <w:r w:rsidRPr="000A77CC">
        <w:rPr>
          <w:color w:val="231F1F"/>
          <w:w w:val="105"/>
        </w:rPr>
        <w:t>Bảng</w:t>
      </w:r>
      <w:r w:rsidRPr="000A77CC">
        <w:rPr>
          <w:color w:val="231F1F"/>
          <w:spacing w:val="2"/>
          <w:w w:val="105"/>
        </w:rPr>
        <w:t xml:space="preserve"> </w:t>
      </w:r>
      <w:r w:rsidRPr="000A77CC">
        <w:rPr>
          <w:color w:val="231F1F"/>
          <w:w w:val="105"/>
        </w:rPr>
        <w:t>dữ</w:t>
      </w:r>
      <w:r w:rsidRPr="000A77CC">
        <w:rPr>
          <w:color w:val="231F1F"/>
          <w:spacing w:val="3"/>
          <w:w w:val="105"/>
        </w:rPr>
        <w:t xml:space="preserve"> </w:t>
      </w:r>
      <w:r w:rsidRPr="000A77CC">
        <w:rPr>
          <w:color w:val="231F1F"/>
          <w:w w:val="105"/>
        </w:rPr>
        <w:t>kiện</w:t>
      </w:r>
      <w:r w:rsidRPr="000A77CC">
        <w:rPr>
          <w:color w:val="231F1F"/>
          <w:spacing w:val="3"/>
          <w:w w:val="105"/>
        </w:rPr>
        <w:t xml:space="preserve"> </w:t>
      </w:r>
      <w:r w:rsidRPr="000A77CC">
        <w:rPr>
          <w:color w:val="231F1F"/>
          <w:w w:val="105"/>
        </w:rPr>
        <w:t>và</w:t>
      </w:r>
      <w:r w:rsidRPr="000A77CC">
        <w:rPr>
          <w:color w:val="231F1F"/>
          <w:spacing w:val="3"/>
          <w:w w:val="105"/>
        </w:rPr>
        <w:t xml:space="preserve"> </w:t>
      </w:r>
      <w:r w:rsidRPr="000A77CC">
        <w:rPr>
          <w:color w:val="231F1F"/>
          <w:w w:val="105"/>
        </w:rPr>
        <w:t>thứ</w:t>
      </w:r>
      <w:r w:rsidRPr="000A77CC">
        <w:rPr>
          <w:color w:val="231F1F"/>
          <w:spacing w:val="3"/>
          <w:w w:val="105"/>
        </w:rPr>
        <w:t xml:space="preserve"> </w:t>
      </w:r>
      <w:r w:rsidRPr="000A77CC">
        <w:rPr>
          <w:color w:val="231F1F"/>
          <w:w w:val="105"/>
        </w:rPr>
        <w:t>nguyên</w:t>
      </w:r>
      <w:r w:rsidRPr="000A77CC">
        <w:rPr>
          <w:color w:val="231F1F"/>
          <w:spacing w:val="3"/>
          <w:w w:val="105"/>
        </w:rPr>
        <w:t xml:space="preserve"> </w:t>
      </w:r>
      <w:r w:rsidR="004973B2" w:rsidRPr="000A77CC">
        <w:rPr>
          <w:color w:val="231F1F"/>
          <w:w w:val="105"/>
        </w:rPr>
        <w:t>c</w:t>
      </w:r>
      <w:r w:rsidR="00A56E9F" w:rsidRPr="000A77CC">
        <w:rPr>
          <w:color w:val="231F1F"/>
          <w:w w:val="105"/>
        </w:rPr>
        <w:t>ó</w:t>
      </w:r>
      <w:r w:rsidRPr="000A77CC">
        <w:rPr>
          <w:color w:val="231F1F"/>
          <w:spacing w:val="3"/>
          <w:w w:val="105"/>
        </w:rPr>
        <w:t xml:space="preserve"> </w:t>
      </w:r>
      <w:r w:rsidRPr="000A77CC">
        <w:rPr>
          <w:color w:val="231F1F"/>
          <w:w w:val="105"/>
        </w:rPr>
        <w:t>liên</w:t>
      </w:r>
      <w:r w:rsidRPr="000A77CC">
        <w:rPr>
          <w:color w:val="231F1F"/>
          <w:spacing w:val="3"/>
          <w:w w:val="105"/>
        </w:rPr>
        <w:t xml:space="preserve"> </w:t>
      </w:r>
      <w:r w:rsidRPr="000A77CC">
        <w:rPr>
          <w:color w:val="231F1F"/>
          <w:w w:val="105"/>
        </w:rPr>
        <w:t>quan</w:t>
      </w:r>
      <w:r w:rsidRPr="000A77CC">
        <w:rPr>
          <w:color w:val="231F1F"/>
          <w:spacing w:val="3"/>
          <w:w w:val="105"/>
        </w:rPr>
        <w:t xml:space="preserve"> </w:t>
      </w:r>
      <w:r w:rsidRPr="000A77CC">
        <w:rPr>
          <w:color w:val="231F1F"/>
          <w:w w:val="105"/>
        </w:rPr>
        <w:t>với</w:t>
      </w:r>
      <w:r w:rsidRPr="000A77CC">
        <w:rPr>
          <w:color w:val="231F1F"/>
          <w:spacing w:val="2"/>
          <w:w w:val="105"/>
        </w:rPr>
        <w:t xml:space="preserve"> </w:t>
      </w:r>
      <w:r w:rsidRPr="000A77CC">
        <w:rPr>
          <w:color w:val="231F1F"/>
          <w:w w:val="105"/>
        </w:rPr>
        <w:t>nhau</w:t>
      </w:r>
      <w:r w:rsidRPr="000A77CC">
        <w:rPr>
          <w:color w:val="231F1F"/>
          <w:spacing w:val="3"/>
          <w:w w:val="105"/>
        </w:rPr>
        <w:t xml:space="preserve"> </w:t>
      </w:r>
      <w:r w:rsidRPr="000A77CC">
        <w:rPr>
          <w:color w:val="231F1F"/>
          <w:w w:val="105"/>
        </w:rPr>
        <w:t>bằng</w:t>
      </w:r>
      <w:r w:rsidRPr="000A77CC">
        <w:rPr>
          <w:color w:val="231F1F"/>
          <w:spacing w:val="3"/>
          <w:w w:val="105"/>
        </w:rPr>
        <w:t xml:space="preserve"> </w:t>
      </w:r>
      <w:r w:rsidRPr="000A77CC">
        <w:rPr>
          <w:color w:val="231F1F"/>
          <w:w w:val="105"/>
        </w:rPr>
        <w:t>kh</w:t>
      </w:r>
      <w:r w:rsidR="00A56E9F" w:rsidRPr="000A77CC">
        <w:rPr>
          <w:color w:val="231F1F"/>
          <w:w w:val="105"/>
        </w:rPr>
        <w:t>ó</w:t>
      </w:r>
      <w:r w:rsidRPr="000A77CC">
        <w:rPr>
          <w:color w:val="231F1F"/>
          <w:w w:val="105"/>
        </w:rPr>
        <w:t>a</w:t>
      </w:r>
      <w:r w:rsidRPr="000A77CC">
        <w:rPr>
          <w:color w:val="231F1F"/>
          <w:spacing w:val="3"/>
          <w:w w:val="105"/>
        </w:rPr>
        <w:t xml:space="preserve"> </w:t>
      </w:r>
      <w:r w:rsidRPr="000A77CC">
        <w:rPr>
          <w:color w:val="231F1F"/>
          <w:w w:val="105"/>
        </w:rPr>
        <w:t>ng</w:t>
      </w:r>
      <w:r w:rsidR="00CF03B4" w:rsidRPr="000A77CC">
        <w:rPr>
          <w:color w:val="231F1F"/>
          <w:w w:val="105"/>
        </w:rPr>
        <w:t>o</w:t>
      </w:r>
      <w:r w:rsidRPr="000A77CC">
        <w:rPr>
          <w:color w:val="231F1F"/>
          <w:w w:val="105"/>
        </w:rPr>
        <w:t>ại</w:t>
      </w:r>
      <w:r w:rsidRPr="000A77CC">
        <w:rPr>
          <w:color w:val="231F1F"/>
          <w:spacing w:val="3"/>
          <w:w w:val="105"/>
        </w:rPr>
        <w:t xml:space="preserve"> </w:t>
      </w:r>
      <w:r w:rsidRPr="000A77CC">
        <w:rPr>
          <w:color w:val="231F1F"/>
          <w:w w:val="105"/>
        </w:rPr>
        <w:t>và</w:t>
      </w:r>
      <w:r w:rsidRPr="000A77CC">
        <w:rPr>
          <w:color w:val="231F1F"/>
          <w:spacing w:val="3"/>
          <w:w w:val="105"/>
        </w:rPr>
        <w:t xml:space="preserve"> </w:t>
      </w:r>
      <w:r w:rsidRPr="000A77CC">
        <w:rPr>
          <w:color w:val="231F1F"/>
          <w:w w:val="105"/>
        </w:rPr>
        <w:t>tuân</w:t>
      </w:r>
      <w:r w:rsidRPr="000A77CC">
        <w:rPr>
          <w:color w:val="231F1F"/>
          <w:spacing w:val="3"/>
          <w:w w:val="105"/>
        </w:rPr>
        <w:t xml:space="preserve"> </w:t>
      </w:r>
      <w:r w:rsidRPr="000A77CC">
        <w:rPr>
          <w:color w:val="231F1F"/>
          <w:w w:val="105"/>
        </w:rPr>
        <w:t>the</w:t>
      </w:r>
      <w:r w:rsidR="00CF03B4" w:rsidRPr="000A77CC">
        <w:rPr>
          <w:color w:val="231F1F"/>
          <w:w w:val="105"/>
        </w:rPr>
        <w:t>o</w:t>
      </w:r>
      <w:r w:rsidRPr="000A77CC">
        <w:rPr>
          <w:color w:val="231F1F"/>
          <w:spacing w:val="3"/>
          <w:w w:val="105"/>
        </w:rPr>
        <w:t xml:space="preserve"> </w:t>
      </w:r>
      <w:r w:rsidR="004973B2" w:rsidRPr="000A77CC">
        <w:rPr>
          <w:color w:val="231F1F"/>
          <w:w w:val="105"/>
        </w:rPr>
        <w:t>c</w:t>
      </w:r>
      <w:r w:rsidRPr="000A77CC">
        <w:rPr>
          <w:color w:val="231F1F"/>
          <w:w w:val="105"/>
        </w:rPr>
        <w:t>á</w:t>
      </w:r>
      <w:r w:rsidR="004973B2" w:rsidRPr="000A77CC">
        <w:rPr>
          <w:color w:val="231F1F"/>
          <w:w w:val="105"/>
        </w:rPr>
        <w:t>c</w:t>
      </w:r>
      <w:r w:rsidRPr="000A77CC">
        <w:rPr>
          <w:color w:val="231F1F"/>
          <w:spacing w:val="3"/>
          <w:w w:val="105"/>
        </w:rPr>
        <w:t xml:space="preserve"> </w:t>
      </w:r>
      <w:r w:rsidRPr="000A77CC">
        <w:rPr>
          <w:color w:val="231F1F"/>
          <w:w w:val="105"/>
        </w:rPr>
        <w:t>ràng</w:t>
      </w:r>
      <w:r w:rsidRPr="000A77CC">
        <w:rPr>
          <w:color w:val="231F1F"/>
          <w:spacing w:val="3"/>
          <w:w w:val="105"/>
        </w:rPr>
        <w:t xml:space="preserve"> </w:t>
      </w:r>
      <w:r w:rsidRPr="000A77CC">
        <w:rPr>
          <w:color w:val="231F1F"/>
          <w:w w:val="105"/>
        </w:rPr>
        <w:t>buộ</w:t>
      </w:r>
      <w:r w:rsidR="004973B2" w:rsidRPr="000A77CC">
        <w:rPr>
          <w:color w:val="231F1F"/>
          <w:w w:val="105"/>
        </w:rPr>
        <w:t>c</w:t>
      </w:r>
      <w:r w:rsidRPr="000A77CC">
        <w:rPr>
          <w:color w:val="231F1F"/>
          <w:spacing w:val="2"/>
          <w:w w:val="105"/>
        </w:rPr>
        <w:t xml:space="preserve"> </w:t>
      </w:r>
      <w:r w:rsidRPr="000A77CC">
        <w:rPr>
          <w:color w:val="231F1F"/>
          <w:w w:val="105"/>
        </w:rPr>
        <w:t>kh</w:t>
      </w:r>
      <w:r w:rsidR="00A56E9F" w:rsidRPr="000A77CC">
        <w:rPr>
          <w:color w:val="231F1F"/>
          <w:w w:val="105"/>
        </w:rPr>
        <w:t>ó</w:t>
      </w:r>
      <w:r w:rsidRPr="000A77CC">
        <w:rPr>
          <w:color w:val="231F1F"/>
          <w:w w:val="105"/>
        </w:rPr>
        <w:t>a</w:t>
      </w:r>
      <w:r w:rsidRPr="000A77CC">
        <w:rPr>
          <w:color w:val="231F1F"/>
          <w:spacing w:val="3"/>
          <w:w w:val="105"/>
        </w:rPr>
        <w:t xml:space="preserve"> </w:t>
      </w:r>
      <w:r w:rsidR="004973B2" w:rsidRPr="000A77CC">
        <w:rPr>
          <w:color w:val="231F1F"/>
          <w:w w:val="105"/>
        </w:rPr>
        <w:t>c</w:t>
      </w:r>
      <w:r w:rsidRPr="000A77CC">
        <w:rPr>
          <w:color w:val="231F1F"/>
          <w:w w:val="105"/>
        </w:rPr>
        <w:t>hính</w:t>
      </w:r>
      <w:r w:rsidRPr="000A77CC">
        <w:rPr>
          <w:color w:val="231F1F"/>
          <w:spacing w:val="3"/>
          <w:w w:val="105"/>
        </w:rPr>
        <w:t xml:space="preserve"> </w:t>
      </w:r>
      <w:r w:rsidRPr="000A77CC">
        <w:rPr>
          <w:color w:val="231F1F"/>
          <w:w w:val="105"/>
        </w:rPr>
        <w:t>và</w:t>
      </w:r>
      <w:r w:rsidRPr="000A77CC">
        <w:rPr>
          <w:color w:val="231F1F"/>
          <w:spacing w:val="-66"/>
          <w:w w:val="105"/>
        </w:rPr>
        <w:t xml:space="preserve"> </w:t>
      </w:r>
      <w:r w:rsidRPr="000A77CC">
        <w:rPr>
          <w:color w:val="231F1F"/>
          <w:w w:val="105"/>
        </w:rPr>
        <w:t>kh</w:t>
      </w:r>
      <w:r w:rsidR="00A56E9F" w:rsidRPr="000A77CC">
        <w:rPr>
          <w:color w:val="231F1F"/>
          <w:w w:val="105"/>
        </w:rPr>
        <w:t>ó</w:t>
      </w:r>
      <w:r w:rsidRPr="000A77CC">
        <w:rPr>
          <w:color w:val="231F1F"/>
          <w:w w:val="105"/>
        </w:rPr>
        <w:t>a</w:t>
      </w:r>
      <w:r w:rsidRPr="000A77CC">
        <w:rPr>
          <w:color w:val="231F1F"/>
          <w:spacing w:val="5"/>
          <w:w w:val="105"/>
        </w:rPr>
        <w:t xml:space="preserve"> </w:t>
      </w:r>
      <w:r w:rsidRPr="000A77CC">
        <w:rPr>
          <w:color w:val="231F1F"/>
          <w:w w:val="105"/>
        </w:rPr>
        <w:t>ng</w:t>
      </w:r>
      <w:r w:rsidR="00CF03B4" w:rsidRPr="000A77CC">
        <w:rPr>
          <w:color w:val="231F1F"/>
          <w:w w:val="105"/>
        </w:rPr>
        <w:t>o</w:t>
      </w:r>
      <w:r w:rsidRPr="000A77CC">
        <w:rPr>
          <w:color w:val="231F1F"/>
          <w:w w:val="105"/>
        </w:rPr>
        <w:t>ại</w:t>
      </w:r>
      <w:r w:rsidRPr="000A77CC">
        <w:rPr>
          <w:color w:val="231F1F"/>
          <w:spacing w:val="5"/>
          <w:w w:val="105"/>
        </w:rPr>
        <w:t xml:space="preserve"> </w:t>
      </w:r>
      <w:r w:rsidRPr="000A77CC">
        <w:rPr>
          <w:color w:val="231F1F"/>
          <w:w w:val="105"/>
        </w:rPr>
        <w:t>quen</w:t>
      </w:r>
      <w:r w:rsidRPr="000A77CC">
        <w:rPr>
          <w:color w:val="231F1F"/>
          <w:spacing w:val="5"/>
          <w:w w:val="105"/>
        </w:rPr>
        <w:t xml:space="preserve"> </w:t>
      </w:r>
      <w:r w:rsidRPr="000A77CC">
        <w:rPr>
          <w:color w:val="231F1F"/>
          <w:w w:val="105"/>
        </w:rPr>
        <w:t>thuộ</w:t>
      </w:r>
      <w:r w:rsidR="004973B2" w:rsidRPr="000A77CC">
        <w:rPr>
          <w:color w:val="231F1F"/>
          <w:w w:val="105"/>
        </w:rPr>
        <w:t>c</w:t>
      </w:r>
      <w:r w:rsidRPr="000A77CC">
        <w:rPr>
          <w:color w:val="231F1F"/>
          <w:w w:val="105"/>
        </w:rPr>
        <w:t>.</w:t>
      </w:r>
      <w:r w:rsidRPr="000A77CC">
        <w:rPr>
          <w:color w:val="231F1F"/>
          <w:spacing w:val="5"/>
          <w:w w:val="105"/>
        </w:rPr>
        <w:t xml:space="preserve"> </w:t>
      </w:r>
      <w:r w:rsidRPr="000A77CC">
        <w:rPr>
          <w:color w:val="231F1F"/>
          <w:w w:val="105"/>
        </w:rPr>
        <w:t>Kh</w:t>
      </w:r>
      <w:r w:rsidR="00A56E9F" w:rsidRPr="000A77CC">
        <w:rPr>
          <w:color w:val="231F1F"/>
          <w:w w:val="105"/>
        </w:rPr>
        <w:t>ó</w:t>
      </w:r>
      <w:r w:rsidRPr="000A77CC">
        <w:rPr>
          <w:color w:val="231F1F"/>
          <w:w w:val="105"/>
        </w:rPr>
        <w:t>a</w:t>
      </w:r>
      <w:r w:rsidRPr="000A77CC">
        <w:rPr>
          <w:color w:val="231F1F"/>
          <w:spacing w:val="6"/>
          <w:w w:val="105"/>
        </w:rPr>
        <w:t xml:space="preserve"> </w:t>
      </w:r>
      <w:r w:rsidR="004973B2" w:rsidRPr="000A77CC">
        <w:rPr>
          <w:color w:val="231F1F"/>
          <w:w w:val="105"/>
        </w:rPr>
        <w:t>c</w:t>
      </w:r>
      <w:r w:rsidRPr="000A77CC">
        <w:rPr>
          <w:color w:val="231F1F"/>
          <w:w w:val="105"/>
        </w:rPr>
        <w:t>hính</w:t>
      </w:r>
      <w:r w:rsidRPr="000A77CC">
        <w:rPr>
          <w:color w:val="231F1F"/>
          <w:spacing w:val="5"/>
          <w:w w:val="105"/>
        </w:rPr>
        <w:t xml:space="preserve"> </w:t>
      </w:r>
      <w:r w:rsidRPr="000A77CC">
        <w:rPr>
          <w:color w:val="231F1F"/>
          <w:w w:val="105"/>
        </w:rPr>
        <w:t>ở</w:t>
      </w:r>
      <w:r w:rsidRPr="000A77CC">
        <w:rPr>
          <w:color w:val="231F1F"/>
          <w:spacing w:val="5"/>
          <w:w w:val="105"/>
        </w:rPr>
        <w:t xml:space="preserve"> </w:t>
      </w:r>
      <w:r w:rsidRPr="000A77CC">
        <w:rPr>
          <w:color w:val="231F1F"/>
          <w:w w:val="105"/>
        </w:rPr>
        <w:t>phía</w:t>
      </w:r>
      <w:r w:rsidRPr="000A77CC">
        <w:rPr>
          <w:color w:val="231F1F"/>
          <w:spacing w:val="5"/>
          <w:w w:val="105"/>
        </w:rPr>
        <w:t xml:space="preserve"> </w:t>
      </w:r>
      <w:r w:rsidRPr="000A77CC">
        <w:rPr>
          <w:color w:val="231F1F"/>
          <w:w w:val="105"/>
        </w:rPr>
        <w:t>“1”,</w:t>
      </w:r>
      <w:r w:rsidRPr="000A77CC">
        <w:rPr>
          <w:color w:val="231F1F"/>
          <w:spacing w:val="6"/>
          <w:w w:val="105"/>
        </w:rPr>
        <w:t xml:space="preserve"> </w:t>
      </w:r>
      <w:r w:rsidRPr="000A77CC">
        <w:rPr>
          <w:color w:val="231F1F"/>
          <w:w w:val="105"/>
        </w:rPr>
        <w:t>bảng</w:t>
      </w:r>
      <w:r w:rsidRPr="000A77CC">
        <w:rPr>
          <w:color w:val="231F1F"/>
          <w:spacing w:val="5"/>
          <w:w w:val="105"/>
        </w:rPr>
        <w:t xml:space="preserve"> </w:t>
      </w:r>
      <w:r w:rsidRPr="000A77CC">
        <w:rPr>
          <w:color w:val="231F1F"/>
          <w:w w:val="105"/>
        </w:rPr>
        <w:t>thứ</w:t>
      </w:r>
      <w:r w:rsidRPr="000A77CC">
        <w:rPr>
          <w:color w:val="231F1F"/>
          <w:spacing w:val="5"/>
          <w:w w:val="105"/>
        </w:rPr>
        <w:t xml:space="preserve"> </w:t>
      </w:r>
      <w:r w:rsidRPr="000A77CC">
        <w:rPr>
          <w:color w:val="231F1F"/>
          <w:w w:val="105"/>
        </w:rPr>
        <w:t>nguyên,</w:t>
      </w:r>
      <w:r w:rsidRPr="000A77CC">
        <w:rPr>
          <w:color w:val="231F1F"/>
          <w:spacing w:val="5"/>
          <w:w w:val="105"/>
        </w:rPr>
        <w:t xml:space="preserve"> </w:t>
      </w:r>
      <w:r w:rsidRPr="000A77CC">
        <w:rPr>
          <w:color w:val="231F1F"/>
          <w:w w:val="105"/>
        </w:rPr>
        <w:t>đượ</w:t>
      </w:r>
      <w:r w:rsidR="004973B2" w:rsidRPr="000A77CC">
        <w:rPr>
          <w:color w:val="231F1F"/>
          <w:w w:val="105"/>
        </w:rPr>
        <w:t>c</w:t>
      </w:r>
      <w:r w:rsidRPr="000A77CC">
        <w:rPr>
          <w:color w:val="231F1F"/>
          <w:spacing w:val="6"/>
          <w:w w:val="105"/>
        </w:rPr>
        <w:t xml:space="preserve"> </w:t>
      </w:r>
      <w:r w:rsidRPr="000A77CC">
        <w:rPr>
          <w:color w:val="231F1F"/>
          <w:w w:val="105"/>
        </w:rPr>
        <w:t>lưu</w:t>
      </w:r>
      <w:r w:rsidRPr="000A77CC">
        <w:rPr>
          <w:color w:val="231F1F"/>
          <w:spacing w:val="5"/>
          <w:w w:val="105"/>
        </w:rPr>
        <w:t xml:space="preserve"> </w:t>
      </w:r>
      <w:r w:rsidRPr="000A77CC">
        <w:rPr>
          <w:color w:val="231F1F"/>
          <w:w w:val="105"/>
        </w:rPr>
        <w:t>trữ</w:t>
      </w:r>
      <w:r w:rsidRPr="000A77CC">
        <w:rPr>
          <w:color w:val="231F1F"/>
          <w:spacing w:val="5"/>
          <w:w w:val="105"/>
        </w:rPr>
        <w:t xml:space="preserve"> </w:t>
      </w:r>
      <w:r w:rsidRPr="000A77CC">
        <w:rPr>
          <w:color w:val="231F1F"/>
          <w:w w:val="105"/>
        </w:rPr>
        <w:t>như</w:t>
      </w:r>
      <w:r w:rsidRPr="000A77CC">
        <w:rPr>
          <w:color w:val="231F1F"/>
          <w:spacing w:val="5"/>
          <w:w w:val="105"/>
        </w:rPr>
        <w:t xml:space="preserve"> </w:t>
      </w:r>
      <w:r w:rsidRPr="000A77CC">
        <w:rPr>
          <w:color w:val="231F1F"/>
          <w:w w:val="105"/>
        </w:rPr>
        <w:t>một</w:t>
      </w:r>
      <w:r w:rsidRPr="000A77CC">
        <w:rPr>
          <w:color w:val="231F1F"/>
          <w:spacing w:val="6"/>
          <w:w w:val="105"/>
        </w:rPr>
        <w:t xml:space="preserve"> </w:t>
      </w:r>
      <w:r w:rsidRPr="000A77CC">
        <w:rPr>
          <w:color w:val="231F1F"/>
          <w:w w:val="105"/>
        </w:rPr>
        <w:t>phần</w:t>
      </w:r>
      <w:r w:rsidRPr="000A77CC">
        <w:rPr>
          <w:color w:val="231F1F"/>
          <w:spacing w:val="5"/>
          <w:w w:val="105"/>
        </w:rPr>
        <w:t xml:space="preserve"> </w:t>
      </w:r>
      <w:r w:rsidR="004973B2" w:rsidRPr="000A77CC">
        <w:rPr>
          <w:color w:val="231F1F"/>
          <w:w w:val="105"/>
        </w:rPr>
        <w:t>c</w:t>
      </w:r>
      <w:r w:rsidRPr="000A77CC">
        <w:rPr>
          <w:color w:val="231F1F"/>
          <w:w w:val="105"/>
        </w:rPr>
        <w:t>ủa</w:t>
      </w:r>
      <w:r w:rsidRPr="000A77CC">
        <w:rPr>
          <w:color w:val="231F1F"/>
          <w:spacing w:val="5"/>
          <w:w w:val="105"/>
        </w:rPr>
        <w:t xml:space="preserve"> </w:t>
      </w:r>
      <w:r w:rsidRPr="000A77CC">
        <w:rPr>
          <w:color w:val="231F1F"/>
          <w:w w:val="105"/>
        </w:rPr>
        <w:t>kh</w:t>
      </w:r>
      <w:r w:rsidR="00A56E9F" w:rsidRPr="000A77CC">
        <w:rPr>
          <w:color w:val="231F1F"/>
          <w:w w:val="105"/>
        </w:rPr>
        <w:t>ó</w:t>
      </w:r>
      <w:r w:rsidRPr="000A77CC">
        <w:rPr>
          <w:color w:val="231F1F"/>
          <w:w w:val="105"/>
        </w:rPr>
        <w:t>a</w:t>
      </w:r>
      <w:r w:rsidRPr="000A77CC">
        <w:rPr>
          <w:color w:val="231F1F"/>
          <w:spacing w:val="5"/>
          <w:w w:val="105"/>
        </w:rPr>
        <w:t xml:space="preserve"> </w:t>
      </w:r>
      <w:r w:rsidR="004973B2" w:rsidRPr="000A77CC">
        <w:rPr>
          <w:color w:val="231F1F"/>
          <w:w w:val="105"/>
        </w:rPr>
        <w:t>c</w:t>
      </w:r>
      <w:r w:rsidRPr="000A77CC">
        <w:rPr>
          <w:color w:val="231F1F"/>
          <w:w w:val="105"/>
        </w:rPr>
        <w:t>hính</w:t>
      </w:r>
      <w:r w:rsidRPr="000A77CC">
        <w:rPr>
          <w:color w:val="231F1F"/>
          <w:spacing w:val="6"/>
          <w:w w:val="105"/>
        </w:rPr>
        <w:t xml:space="preserve"> </w:t>
      </w:r>
      <w:r w:rsidRPr="000A77CC">
        <w:rPr>
          <w:color w:val="231F1F"/>
          <w:w w:val="105"/>
        </w:rPr>
        <w:t>ở</w:t>
      </w:r>
      <w:r w:rsidRPr="000A77CC">
        <w:rPr>
          <w:color w:val="231F1F"/>
          <w:spacing w:val="1"/>
          <w:w w:val="105"/>
        </w:rPr>
        <w:t xml:space="preserve"> </w:t>
      </w:r>
      <w:r w:rsidRPr="000A77CC">
        <w:rPr>
          <w:color w:val="231F1F"/>
          <w:w w:val="105"/>
        </w:rPr>
        <w:t>phía</w:t>
      </w:r>
      <w:r w:rsidRPr="000A77CC">
        <w:rPr>
          <w:color w:val="231F1F"/>
          <w:spacing w:val="3"/>
          <w:w w:val="105"/>
        </w:rPr>
        <w:t xml:space="preserve"> </w:t>
      </w:r>
      <w:r w:rsidRPr="000A77CC">
        <w:rPr>
          <w:color w:val="231F1F"/>
          <w:w w:val="105"/>
        </w:rPr>
        <w:t>“nhiều”,</w:t>
      </w:r>
      <w:r w:rsidRPr="000A77CC">
        <w:rPr>
          <w:color w:val="231F1F"/>
          <w:spacing w:val="3"/>
          <w:w w:val="105"/>
        </w:rPr>
        <w:t xml:space="preserve"> </w:t>
      </w:r>
      <w:r w:rsidRPr="000A77CC">
        <w:rPr>
          <w:color w:val="231F1F"/>
          <w:w w:val="105"/>
        </w:rPr>
        <w:t>bảng</w:t>
      </w:r>
      <w:r w:rsidRPr="000A77CC">
        <w:rPr>
          <w:color w:val="231F1F"/>
          <w:spacing w:val="4"/>
          <w:w w:val="105"/>
        </w:rPr>
        <w:t xml:space="preserve"> </w:t>
      </w:r>
      <w:r w:rsidRPr="000A77CC">
        <w:rPr>
          <w:color w:val="231F1F"/>
          <w:w w:val="105"/>
        </w:rPr>
        <w:t>dữ</w:t>
      </w:r>
      <w:r w:rsidRPr="000A77CC">
        <w:rPr>
          <w:color w:val="231F1F"/>
          <w:spacing w:val="3"/>
          <w:w w:val="105"/>
        </w:rPr>
        <w:t xml:space="preserve"> </w:t>
      </w:r>
      <w:r w:rsidRPr="000A77CC">
        <w:rPr>
          <w:color w:val="231F1F"/>
          <w:w w:val="105"/>
        </w:rPr>
        <w:t>kiện.</w:t>
      </w:r>
      <w:r w:rsidRPr="000A77CC">
        <w:rPr>
          <w:color w:val="231F1F"/>
          <w:spacing w:val="4"/>
          <w:w w:val="105"/>
        </w:rPr>
        <w:t xml:space="preserve"> </w:t>
      </w:r>
      <w:r w:rsidRPr="000A77CC">
        <w:rPr>
          <w:color w:val="231F1F"/>
          <w:w w:val="105"/>
        </w:rPr>
        <w:t>Bởi</w:t>
      </w:r>
      <w:r w:rsidRPr="000A77CC">
        <w:rPr>
          <w:color w:val="231F1F"/>
          <w:spacing w:val="3"/>
          <w:w w:val="105"/>
        </w:rPr>
        <w:t xml:space="preserve"> </w:t>
      </w:r>
      <w:r w:rsidRPr="000A77CC">
        <w:rPr>
          <w:color w:val="231F1F"/>
          <w:w w:val="105"/>
        </w:rPr>
        <w:t>vì</w:t>
      </w:r>
      <w:r w:rsidRPr="000A77CC">
        <w:rPr>
          <w:color w:val="231F1F"/>
          <w:spacing w:val="4"/>
          <w:w w:val="105"/>
        </w:rPr>
        <w:t xml:space="preserve"> </w:t>
      </w:r>
      <w:r w:rsidRPr="000A77CC">
        <w:rPr>
          <w:color w:val="231F1F"/>
          <w:w w:val="105"/>
        </w:rPr>
        <w:t>bảng</w:t>
      </w:r>
      <w:r w:rsidRPr="000A77CC">
        <w:rPr>
          <w:color w:val="231F1F"/>
          <w:spacing w:val="3"/>
          <w:w w:val="105"/>
        </w:rPr>
        <w:t xml:space="preserve"> </w:t>
      </w:r>
      <w:r w:rsidRPr="000A77CC">
        <w:rPr>
          <w:color w:val="231F1F"/>
          <w:w w:val="105"/>
        </w:rPr>
        <w:t>thự</w:t>
      </w:r>
      <w:r w:rsidR="004973B2" w:rsidRPr="000A77CC">
        <w:rPr>
          <w:color w:val="231F1F"/>
          <w:w w:val="105"/>
        </w:rPr>
        <w:t>c</w:t>
      </w:r>
      <w:r w:rsidRPr="000A77CC">
        <w:rPr>
          <w:color w:val="231F1F"/>
          <w:spacing w:val="4"/>
          <w:w w:val="105"/>
        </w:rPr>
        <w:t xml:space="preserve"> </w:t>
      </w:r>
      <w:r w:rsidRPr="000A77CC">
        <w:rPr>
          <w:color w:val="231F1F"/>
          <w:w w:val="105"/>
        </w:rPr>
        <w:t>tế</w:t>
      </w:r>
      <w:r w:rsidRPr="000A77CC">
        <w:rPr>
          <w:color w:val="231F1F"/>
          <w:spacing w:val="3"/>
          <w:w w:val="105"/>
        </w:rPr>
        <w:t xml:space="preserve"> </w:t>
      </w:r>
      <w:r w:rsidR="004973B2" w:rsidRPr="000A77CC">
        <w:rPr>
          <w:color w:val="231F1F"/>
          <w:w w:val="105"/>
        </w:rPr>
        <w:t>c</w:t>
      </w:r>
      <w:r w:rsidR="00A56E9F" w:rsidRPr="000A77CC">
        <w:rPr>
          <w:color w:val="231F1F"/>
          <w:w w:val="105"/>
        </w:rPr>
        <w:t>ó</w:t>
      </w:r>
      <w:r w:rsidRPr="000A77CC">
        <w:rPr>
          <w:color w:val="231F1F"/>
          <w:spacing w:val="4"/>
          <w:w w:val="105"/>
        </w:rPr>
        <w:t xml:space="preserve"> </w:t>
      </w:r>
      <w:r w:rsidRPr="000A77CC">
        <w:rPr>
          <w:color w:val="231F1F"/>
          <w:w w:val="105"/>
        </w:rPr>
        <w:t>liên</w:t>
      </w:r>
      <w:r w:rsidRPr="000A77CC">
        <w:rPr>
          <w:color w:val="231F1F"/>
          <w:spacing w:val="3"/>
          <w:w w:val="105"/>
        </w:rPr>
        <w:t xml:space="preserve"> </w:t>
      </w:r>
      <w:r w:rsidRPr="000A77CC">
        <w:rPr>
          <w:color w:val="231F1F"/>
          <w:w w:val="105"/>
        </w:rPr>
        <w:t>quan</w:t>
      </w:r>
      <w:r w:rsidRPr="000A77CC">
        <w:rPr>
          <w:color w:val="231F1F"/>
          <w:spacing w:val="4"/>
          <w:w w:val="105"/>
        </w:rPr>
        <w:t xml:space="preserve"> </w:t>
      </w:r>
      <w:r w:rsidRPr="000A77CC">
        <w:rPr>
          <w:color w:val="231F1F"/>
          <w:w w:val="105"/>
        </w:rPr>
        <w:t>đến</w:t>
      </w:r>
      <w:r w:rsidRPr="000A77CC">
        <w:rPr>
          <w:color w:val="231F1F"/>
          <w:spacing w:val="3"/>
          <w:w w:val="105"/>
        </w:rPr>
        <w:t xml:space="preserve"> </w:t>
      </w:r>
      <w:r w:rsidRPr="000A77CC">
        <w:rPr>
          <w:color w:val="231F1F"/>
          <w:w w:val="105"/>
        </w:rPr>
        <w:t>nhiều</w:t>
      </w:r>
      <w:r w:rsidRPr="000A77CC">
        <w:rPr>
          <w:color w:val="231F1F"/>
          <w:spacing w:val="4"/>
          <w:w w:val="105"/>
        </w:rPr>
        <w:t xml:space="preserve"> </w:t>
      </w:r>
      <w:r w:rsidRPr="000A77CC">
        <w:rPr>
          <w:color w:val="231F1F"/>
          <w:w w:val="105"/>
        </w:rPr>
        <w:t>bảng</w:t>
      </w:r>
      <w:r w:rsidRPr="000A77CC">
        <w:rPr>
          <w:color w:val="231F1F"/>
          <w:spacing w:val="3"/>
          <w:w w:val="105"/>
        </w:rPr>
        <w:t xml:space="preserve"> </w:t>
      </w:r>
      <w:r w:rsidRPr="000A77CC">
        <w:rPr>
          <w:color w:val="231F1F"/>
          <w:w w:val="105"/>
        </w:rPr>
        <w:t>thứ</w:t>
      </w:r>
      <w:r w:rsidRPr="000A77CC">
        <w:rPr>
          <w:color w:val="231F1F"/>
          <w:spacing w:val="4"/>
          <w:w w:val="105"/>
        </w:rPr>
        <w:t xml:space="preserve"> </w:t>
      </w:r>
      <w:r w:rsidRPr="000A77CC">
        <w:rPr>
          <w:color w:val="231F1F"/>
          <w:w w:val="105"/>
        </w:rPr>
        <w:t>nguyên,</w:t>
      </w:r>
      <w:r w:rsidRPr="000A77CC">
        <w:rPr>
          <w:color w:val="231F1F"/>
          <w:spacing w:val="3"/>
          <w:w w:val="105"/>
        </w:rPr>
        <w:t xml:space="preserve"> </w:t>
      </w:r>
      <w:r w:rsidRPr="000A77CC">
        <w:rPr>
          <w:color w:val="231F1F"/>
          <w:w w:val="105"/>
        </w:rPr>
        <w:t>kh</w:t>
      </w:r>
      <w:r w:rsidR="00A56E9F" w:rsidRPr="000A77CC">
        <w:rPr>
          <w:color w:val="231F1F"/>
          <w:w w:val="105"/>
        </w:rPr>
        <w:t>ó</w:t>
      </w:r>
      <w:r w:rsidRPr="000A77CC">
        <w:rPr>
          <w:color w:val="231F1F"/>
          <w:w w:val="105"/>
        </w:rPr>
        <w:t>a</w:t>
      </w:r>
      <w:r w:rsidRPr="000A77CC">
        <w:rPr>
          <w:color w:val="231F1F"/>
          <w:spacing w:val="4"/>
          <w:w w:val="105"/>
        </w:rPr>
        <w:t xml:space="preserve"> </w:t>
      </w:r>
      <w:r w:rsidR="004973B2" w:rsidRPr="000A77CC">
        <w:rPr>
          <w:color w:val="231F1F"/>
          <w:w w:val="105"/>
        </w:rPr>
        <w:t>c</w:t>
      </w:r>
      <w:r w:rsidRPr="000A77CC">
        <w:rPr>
          <w:color w:val="231F1F"/>
          <w:w w:val="105"/>
        </w:rPr>
        <w:t>hính</w:t>
      </w:r>
      <w:r w:rsidRPr="000A77CC">
        <w:rPr>
          <w:color w:val="231F1F"/>
          <w:spacing w:val="3"/>
          <w:w w:val="105"/>
        </w:rPr>
        <w:t xml:space="preserve"> </w:t>
      </w:r>
      <w:r w:rsidR="004973B2" w:rsidRPr="000A77CC">
        <w:rPr>
          <w:color w:val="231F1F"/>
          <w:w w:val="105"/>
        </w:rPr>
        <w:t>c</w:t>
      </w:r>
      <w:r w:rsidRPr="000A77CC">
        <w:rPr>
          <w:color w:val="231F1F"/>
          <w:w w:val="105"/>
        </w:rPr>
        <w:t>ủa</w:t>
      </w:r>
      <w:r w:rsidRPr="000A77CC">
        <w:rPr>
          <w:color w:val="231F1F"/>
          <w:spacing w:val="4"/>
          <w:w w:val="105"/>
        </w:rPr>
        <w:t xml:space="preserve"> </w:t>
      </w:r>
      <w:r w:rsidRPr="000A77CC">
        <w:rPr>
          <w:color w:val="231F1F"/>
          <w:w w:val="105"/>
        </w:rPr>
        <w:t>bảng</w:t>
      </w:r>
      <w:r w:rsidRPr="000A77CC">
        <w:rPr>
          <w:color w:val="231F1F"/>
          <w:spacing w:val="1"/>
          <w:w w:val="105"/>
        </w:rPr>
        <w:t xml:space="preserve"> </w:t>
      </w:r>
      <w:r w:rsidRPr="000A77CC">
        <w:rPr>
          <w:color w:val="231F1F"/>
          <w:w w:val="105"/>
        </w:rPr>
        <w:t>thự</w:t>
      </w:r>
      <w:r w:rsidR="004973B2" w:rsidRPr="000A77CC">
        <w:rPr>
          <w:color w:val="231F1F"/>
          <w:w w:val="105"/>
        </w:rPr>
        <w:t>c</w:t>
      </w:r>
      <w:r w:rsidRPr="000A77CC">
        <w:rPr>
          <w:color w:val="231F1F"/>
          <w:spacing w:val="3"/>
          <w:w w:val="105"/>
        </w:rPr>
        <w:t xml:space="preserve"> </w:t>
      </w:r>
      <w:r w:rsidRPr="000A77CC">
        <w:rPr>
          <w:color w:val="231F1F"/>
          <w:w w:val="105"/>
        </w:rPr>
        <w:t>tế</w:t>
      </w:r>
      <w:r w:rsidRPr="000A77CC">
        <w:rPr>
          <w:color w:val="231F1F"/>
          <w:spacing w:val="3"/>
          <w:w w:val="105"/>
        </w:rPr>
        <w:t xml:space="preserve"> </w:t>
      </w:r>
      <w:r w:rsidRPr="000A77CC">
        <w:rPr>
          <w:color w:val="231F1F"/>
          <w:w w:val="105"/>
        </w:rPr>
        <w:t>là</w:t>
      </w:r>
      <w:r w:rsidRPr="000A77CC">
        <w:rPr>
          <w:color w:val="231F1F"/>
          <w:spacing w:val="4"/>
          <w:w w:val="105"/>
        </w:rPr>
        <w:t xml:space="preserve"> </w:t>
      </w:r>
      <w:r w:rsidRPr="000A77CC">
        <w:rPr>
          <w:color w:val="231F1F"/>
          <w:w w:val="105"/>
        </w:rPr>
        <w:t>kh</w:t>
      </w:r>
      <w:r w:rsidR="00A56E9F" w:rsidRPr="000A77CC">
        <w:rPr>
          <w:color w:val="231F1F"/>
          <w:w w:val="105"/>
        </w:rPr>
        <w:t>ó</w:t>
      </w:r>
      <w:r w:rsidRPr="000A77CC">
        <w:rPr>
          <w:color w:val="231F1F"/>
          <w:w w:val="105"/>
        </w:rPr>
        <w:t>a</w:t>
      </w:r>
      <w:r w:rsidRPr="000A77CC">
        <w:rPr>
          <w:color w:val="231F1F"/>
          <w:spacing w:val="3"/>
          <w:w w:val="105"/>
        </w:rPr>
        <w:t xml:space="preserve"> </w:t>
      </w:r>
      <w:r w:rsidR="004973B2" w:rsidRPr="000A77CC">
        <w:rPr>
          <w:color w:val="231F1F"/>
          <w:w w:val="105"/>
        </w:rPr>
        <w:t>c</w:t>
      </w:r>
      <w:r w:rsidRPr="000A77CC">
        <w:rPr>
          <w:color w:val="231F1F"/>
          <w:w w:val="105"/>
        </w:rPr>
        <w:t>hính</w:t>
      </w:r>
      <w:r w:rsidRPr="000A77CC">
        <w:rPr>
          <w:color w:val="231F1F"/>
          <w:spacing w:val="3"/>
          <w:w w:val="105"/>
        </w:rPr>
        <w:t xml:space="preserve"> </w:t>
      </w:r>
      <w:r w:rsidR="004973B2" w:rsidRPr="000A77CC">
        <w:rPr>
          <w:color w:val="231F1F"/>
          <w:w w:val="105"/>
        </w:rPr>
        <w:t>c</w:t>
      </w:r>
      <w:r w:rsidR="00CF03B4" w:rsidRPr="000A77CC">
        <w:rPr>
          <w:color w:val="231F1F"/>
          <w:w w:val="105"/>
        </w:rPr>
        <w:t>o</w:t>
      </w:r>
      <w:r w:rsidRPr="000A77CC">
        <w:rPr>
          <w:color w:val="231F1F"/>
          <w:w w:val="105"/>
        </w:rPr>
        <w:t>m</w:t>
      </w:r>
      <w:r w:rsidRPr="000A77CC">
        <w:rPr>
          <w:color w:val="231F1F"/>
          <w:spacing w:val="4"/>
          <w:w w:val="105"/>
        </w:rPr>
        <w:t xml:space="preserve"> </w:t>
      </w:r>
      <w:r w:rsidRPr="000A77CC">
        <w:rPr>
          <w:color w:val="231F1F"/>
          <w:w w:val="105"/>
        </w:rPr>
        <w:t>p</w:t>
      </w:r>
      <w:r w:rsidR="00CF03B4" w:rsidRPr="000A77CC">
        <w:rPr>
          <w:color w:val="231F1F"/>
          <w:w w:val="105"/>
        </w:rPr>
        <w:t>o</w:t>
      </w:r>
      <w:r w:rsidRPr="000A77CC">
        <w:rPr>
          <w:color w:val="231F1F"/>
          <w:w w:val="105"/>
        </w:rPr>
        <w:t>site.</w:t>
      </w:r>
      <w:r w:rsidRPr="000A77CC">
        <w:rPr>
          <w:color w:val="231F1F"/>
          <w:spacing w:val="3"/>
          <w:w w:val="105"/>
        </w:rPr>
        <w:t xml:space="preserve"> </w:t>
      </w:r>
      <w:r w:rsidRPr="000A77CC">
        <w:rPr>
          <w:color w:val="231F1F"/>
          <w:w w:val="105"/>
        </w:rPr>
        <w:t>Hình</w:t>
      </w:r>
      <w:r w:rsidRPr="000A77CC">
        <w:rPr>
          <w:color w:val="231F1F"/>
          <w:spacing w:val="3"/>
          <w:w w:val="105"/>
        </w:rPr>
        <w:t xml:space="preserve"> </w:t>
      </w:r>
      <w:r w:rsidRPr="000A77CC">
        <w:rPr>
          <w:color w:val="231F1F"/>
          <w:w w:val="105"/>
        </w:rPr>
        <w:t>13.10</w:t>
      </w:r>
      <w:r w:rsidRPr="000A77CC">
        <w:rPr>
          <w:color w:val="231F1F"/>
          <w:spacing w:val="4"/>
          <w:w w:val="105"/>
        </w:rPr>
        <w:t xml:space="preserve"> </w:t>
      </w:r>
      <w:r w:rsidRPr="000A77CC">
        <w:rPr>
          <w:color w:val="231F1F"/>
          <w:w w:val="105"/>
        </w:rPr>
        <w:t>minh</w:t>
      </w:r>
      <w:r w:rsidRPr="000A77CC">
        <w:rPr>
          <w:color w:val="231F1F"/>
          <w:spacing w:val="3"/>
          <w:w w:val="105"/>
        </w:rPr>
        <w:t xml:space="preserve"> </w:t>
      </w:r>
      <w:r w:rsidRPr="000A77CC">
        <w:rPr>
          <w:color w:val="231F1F"/>
          <w:w w:val="105"/>
        </w:rPr>
        <w:t>họa</w:t>
      </w:r>
      <w:r w:rsidRPr="000A77CC">
        <w:rPr>
          <w:color w:val="231F1F"/>
          <w:spacing w:val="3"/>
          <w:w w:val="105"/>
        </w:rPr>
        <w:t xml:space="preserve"> </w:t>
      </w:r>
      <w:r w:rsidR="004973B2" w:rsidRPr="000A77CC">
        <w:rPr>
          <w:color w:val="231F1F"/>
          <w:w w:val="105"/>
        </w:rPr>
        <w:t>c</w:t>
      </w:r>
      <w:r w:rsidRPr="000A77CC">
        <w:rPr>
          <w:color w:val="231F1F"/>
          <w:w w:val="105"/>
        </w:rPr>
        <w:t>á</w:t>
      </w:r>
      <w:r w:rsidR="004973B2" w:rsidRPr="000A77CC">
        <w:rPr>
          <w:color w:val="231F1F"/>
          <w:w w:val="105"/>
        </w:rPr>
        <w:t>c</w:t>
      </w:r>
      <w:r w:rsidRPr="000A77CC">
        <w:rPr>
          <w:color w:val="231F1F"/>
          <w:spacing w:val="4"/>
          <w:w w:val="105"/>
        </w:rPr>
        <w:t xml:space="preserve"> </w:t>
      </w:r>
      <w:r w:rsidRPr="000A77CC">
        <w:rPr>
          <w:color w:val="231F1F"/>
          <w:w w:val="105"/>
        </w:rPr>
        <w:t>mối</w:t>
      </w:r>
      <w:r w:rsidRPr="000A77CC">
        <w:rPr>
          <w:color w:val="231F1F"/>
          <w:spacing w:val="3"/>
          <w:w w:val="105"/>
        </w:rPr>
        <w:t xml:space="preserve"> </w:t>
      </w:r>
      <w:r w:rsidRPr="000A77CC">
        <w:rPr>
          <w:color w:val="231F1F"/>
          <w:w w:val="105"/>
        </w:rPr>
        <w:t>quan</w:t>
      </w:r>
      <w:r w:rsidRPr="000A77CC">
        <w:rPr>
          <w:color w:val="231F1F"/>
          <w:spacing w:val="3"/>
          <w:w w:val="105"/>
        </w:rPr>
        <w:t xml:space="preserve"> </w:t>
      </w:r>
      <w:r w:rsidRPr="000A77CC">
        <w:rPr>
          <w:color w:val="231F1F"/>
          <w:w w:val="105"/>
        </w:rPr>
        <w:t>hệ</w:t>
      </w:r>
      <w:r w:rsidRPr="000A77CC">
        <w:rPr>
          <w:color w:val="231F1F"/>
          <w:spacing w:val="4"/>
          <w:w w:val="105"/>
        </w:rPr>
        <w:t xml:space="preserve"> </w:t>
      </w:r>
      <w:r w:rsidRPr="000A77CC">
        <w:rPr>
          <w:color w:val="231F1F"/>
          <w:w w:val="105"/>
        </w:rPr>
        <w:t>giữa</w:t>
      </w:r>
      <w:r w:rsidRPr="000A77CC">
        <w:rPr>
          <w:color w:val="231F1F"/>
          <w:spacing w:val="3"/>
          <w:w w:val="105"/>
        </w:rPr>
        <w:t xml:space="preserve"> </w:t>
      </w:r>
      <w:r w:rsidRPr="000A77CC">
        <w:rPr>
          <w:color w:val="231F1F"/>
          <w:w w:val="105"/>
        </w:rPr>
        <w:t>bảng</w:t>
      </w:r>
      <w:r w:rsidRPr="000A77CC">
        <w:rPr>
          <w:color w:val="231F1F"/>
          <w:spacing w:val="3"/>
          <w:w w:val="105"/>
        </w:rPr>
        <w:t xml:space="preserve"> </w:t>
      </w:r>
      <w:r w:rsidRPr="000A77CC">
        <w:rPr>
          <w:color w:val="231F1F"/>
          <w:w w:val="105"/>
        </w:rPr>
        <w:t>dữ</w:t>
      </w:r>
      <w:r w:rsidRPr="000A77CC">
        <w:rPr>
          <w:color w:val="231F1F"/>
          <w:spacing w:val="4"/>
          <w:w w:val="105"/>
        </w:rPr>
        <w:t xml:space="preserve"> </w:t>
      </w:r>
      <w:r w:rsidRPr="000A77CC">
        <w:rPr>
          <w:color w:val="231F1F"/>
          <w:w w:val="105"/>
        </w:rPr>
        <w:t>kiện</w:t>
      </w:r>
      <w:r w:rsidRPr="000A77CC">
        <w:rPr>
          <w:color w:val="231F1F"/>
          <w:spacing w:val="3"/>
          <w:w w:val="105"/>
        </w:rPr>
        <w:t xml:space="preserve"> </w:t>
      </w:r>
      <w:r w:rsidRPr="000A77CC">
        <w:rPr>
          <w:color w:val="231F1F"/>
          <w:w w:val="105"/>
        </w:rPr>
        <w:t>bán</w:t>
      </w:r>
      <w:r w:rsidRPr="000A77CC">
        <w:rPr>
          <w:color w:val="231F1F"/>
          <w:spacing w:val="3"/>
          <w:w w:val="105"/>
        </w:rPr>
        <w:t xml:space="preserve"> </w:t>
      </w:r>
      <w:r w:rsidRPr="000A77CC">
        <w:rPr>
          <w:color w:val="231F1F"/>
          <w:w w:val="105"/>
        </w:rPr>
        <w:t>hàng</w:t>
      </w:r>
      <w:r w:rsidRPr="000A77CC">
        <w:rPr>
          <w:color w:val="231F1F"/>
          <w:spacing w:val="4"/>
          <w:w w:val="105"/>
        </w:rPr>
        <w:t xml:space="preserve"> </w:t>
      </w:r>
      <w:r w:rsidRPr="000A77CC">
        <w:rPr>
          <w:color w:val="231F1F"/>
          <w:w w:val="105"/>
        </w:rPr>
        <w:t>và</w:t>
      </w:r>
      <w:r w:rsidRPr="000A77CC">
        <w:rPr>
          <w:color w:val="231F1F"/>
          <w:spacing w:val="3"/>
          <w:w w:val="105"/>
        </w:rPr>
        <w:t xml:space="preserve"> </w:t>
      </w:r>
      <w:r w:rsidRPr="000A77CC">
        <w:rPr>
          <w:color w:val="231F1F"/>
          <w:w w:val="105"/>
        </w:rPr>
        <w:t>bảng</w:t>
      </w:r>
      <w:r w:rsidRPr="000A77CC">
        <w:rPr>
          <w:color w:val="231F1F"/>
          <w:spacing w:val="3"/>
          <w:w w:val="105"/>
        </w:rPr>
        <w:t xml:space="preserve"> </w:t>
      </w:r>
      <w:r w:rsidRPr="000A77CC">
        <w:rPr>
          <w:color w:val="231F1F"/>
          <w:w w:val="105"/>
        </w:rPr>
        <w:t>thứ</w:t>
      </w:r>
      <w:r w:rsidRPr="000A77CC">
        <w:rPr>
          <w:color w:val="231F1F"/>
          <w:spacing w:val="1"/>
          <w:w w:val="105"/>
        </w:rPr>
        <w:t xml:space="preserve"> </w:t>
      </w:r>
      <w:r w:rsidRPr="000A77CC">
        <w:rPr>
          <w:color w:val="231F1F"/>
          <w:w w:val="105"/>
        </w:rPr>
        <w:t>nguyên</w:t>
      </w:r>
      <w:r w:rsidRPr="000A77CC">
        <w:rPr>
          <w:color w:val="231F1F"/>
          <w:spacing w:val="2"/>
          <w:w w:val="105"/>
        </w:rPr>
        <w:t xml:space="preserve"> </w:t>
      </w:r>
      <w:r w:rsidRPr="000A77CC">
        <w:rPr>
          <w:color w:val="231F1F"/>
          <w:w w:val="105"/>
        </w:rPr>
        <w:t>sản</w:t>
      </w:r>
      <w:r w:rsidRPr="000A77CC">
        <w:rPr>
          <w:color w:val="231F1F"/>
          <w:spacing w:val="3"/>
          <w:w w:val="105"/>
        </w:rPr>
        <w:t xml:space="preserve"> </w:t>
      </w:r>
      <w:r w:rsidRPr="000A77CC">
        <w:rPr>
          <w:color w:val="231F1F"/>
          <w:w w:val="105"/>
        </w:rPr>
        <w:t>phẩm,</w:t>
      </w:r>
      <w:r w:rsidRPr="000A77CC">
        <w:rPr>
          <w:color w:val="231F1F"/>
          <w:spacing w:val="3"/>
          <w:w w:val="105"/>
        </w:rPr>
        <w:t xml:space="preserve"> </w:t>
      </w:r>
      <w:r w:rsidRPr="000A77CC">
        <w:rPr>
          <w:color w:val="231F1F"/>
          <w:w w:val="105"/>
        </w:rPr>
        <w:t>vị</w:t>
      </w:r>
      <w:r w:rsidRPr="000A77CC">
        <w:rPr>
          <w:color w:val="231F1F"/>
          <w:spacing w:val="3"/>
          <w:w w:val="105"/>
        </w:rPr>
        <w:t xml:space="preserve"> </w:t>
      </w:r>
      <w:r w:rsidRPr="000A77CC">
        <w:rPr>
          <w:color w:val="231F1F"/>
          <w:w w:val="105"/>
        </w:rPr>
        <w:t>trí</w:t>
      </w:r>
      <w:r w:rsidRPr="000A77CC">
        <w:rPr>
          <w:color w:val="231F1F"/>
          <w:spacing w:val="3"/>
          <w:w w:val="105"/>
        </w:rPr>
        <w:t xml:space="preserve"> </w:t>
      </w:r>
      <w:r w:rsidRPr="000A77CC">
        <w:rPr>
          <w:color w:val="231F1F"/>
          <w:w w:val="105"/>
        </w:rPr>
        <w:t>và</w:t>
      </w:r>
      <w:r w:rsidRPr="000A77CC">
        <w:rPr>
          <w:color w:val="231F1F"/>
          <w:spacing w:val="3"/>
          <w:w w:val="105"/>
        </w:rPr>
        <w:t xml:space="preserve"> </w:t>
      </w:r>
      <w:r w:rsidRPr="000A77CC">
        <w:rPr>
          <w:color w:val="231F1F"/>
          <w:w w:val="105"/>
        </w:rPr>
        <w:t>thời</w:t>
      </w:r>
      <w:r w:rsidRPr="000A77CC">
        <w:rPr>
          <w:color w:val="231F1F"/>
          <w:spacing w:val="3"/>
          <w:w w:val="105"/>
        </w:rPr>
        <w:t xml:space="preserve"> </w:t>
      </w:r>
      <w:r w:rsidRPr="000A77CC">
        <w:rPr>
          <w:color w:val="231F1F"/>
          <w:w w:val="105"/>
        </w:rPr>
        <w:t>gian.</w:t>
      </w:r>
      <w:r w:rsidRPr="000A77CC">
        <w:rPr>
          <w:color w:val="231F1F"/>
          <w:spacing w:val="3"/>
          <w:w w:val="105"/>
        </w:rPr>
        <w:t xml:space="preserve"> </w:t>
      </w:r>
      <w:r w:rsidRPr="000A77CC">
        <w:rPr>
          <w:color w:val="231F1F"/>
          <w:w w:val="105"/>
        </w:rPr>
        <w:t>Để</w:t>
      </w:r>
      <w:r w:rsidRPr="000A77CC">
        <w:rPr>
          <w:color w:val="231F1F"/>
          <w:spacing w:val="3"/>
          <w:w w:val="105"/>
        </w:rPr>
        <w:t xml:space="preserve"> </w:t>
      </w:r>
      <w:r w:rsidR="004973B2" w:rsidRPr="000A77CC">
        <w:rPr>
          <w:color w:val="231F1F"/>
          <w:w w:val="105"/>
        </w:rPr>
        <w:t>c</w:t>
      </w:r>
      <w:r w:rsidRPr="000A77CC">
        <w:rPr>
          <w:color w:val="231F1F"/>
          <w:w w:val="105"/>
        </w:rPr>
        <w:t>h</w:t>
      </w:r>
      <w:r w:rsidR="00CF03B4" w:rsidRPr="000A77CC">
        <w:rPr>
          <w:color w:val="231F1F"/>
          <w:w w:val="105"/>
        </w:rPr>
        <w:t>o</w:t>
      </w:r>
      <w:r w:rsidRPr="000A77CC">
        <w:rPr>
          <w:color w:val="231F1F"/>
          <w:spacing w:val="3"/>
          <w:w w:val="105"/>
        </w:rPr>
        <w:t xml:space="preserve"> </w:t>
      </w:r>
      <w:r w:rsidRPr="000A77CC">
        <w:rPr>
          <w:color w:val="231F1F"/>
          <w:w w:val="105"/>
        </w:rPr>
        <w:t>bạn</w:t>
      </w:r>
      <w:r w:rsidRPr="000A77CC">
        <w:rPr>
          <w:color w:val="231F1F"/>
          <w:spacing w:val="3"/>
          <w:w w:val="105"/>
        </w:rPr>
        <w:t xml:space="preserve"> </w:t>
      </w:r>
      <w:r w:rsidRPr="000A77CC">
        <w:rPr>
          <w:color w:val="231F1F"/>
          <w:w w:val="105"/>
        </w:rPr>
        <w:t>thấy</w:t>
      </w:r>
      <w:r w:rsidRPr="000A77CC">
        <w:rPr>
          <w:color w:val="231F1F"/>
          <w:spacing w:val="3"/>
          <w:w w:val="105"/>
        </w:rPr>
        <w:t xml:space="preserve"> </w:t>
      </w:r>
      <w:r w:rsidRPr="000A77CC">
        <w:rPr>
          <w:color w:val="231F1F"/>
          <w:w w:val="105"/>
        </w:rPr>
        <w:t>giản</w:t>
      </w:r>
      <w:r w:rsidRPr="000A77CC">
        <w:rPr>
          <w:color w:val="231F1F"/>
          <w:spacing w:val="3"/>
          <w:w w:val="105"/>
        </w:rPr>
        <w:t xml:space="preserve"> </w:t>
      </w:r>
      <w:r w:rsidRPr="000A77CC">
        <w:rPr>
          <w:color w:val="231F1F"/>
          <w:w w:val="105"/>
        </w:rPr>
        <w:t>đồ</w:t>
      </w:r>
      <w:r w:rsidRPr="000A77CC">
        <w:rPr>
          <w:color w:val="231F1F"/>
          <w:spacing w:val="3"/>
          <w:w w:val="105"/>
        </w:rPr>
        <w:t xml:space="preserve"> </w:t>
      </w:r>
      <w:r w:rsidRPr="000A77CC">
        <w:rPr>
          <w:color w:val="231F1F"/>
          <w:w w:val="105"/>
        </w:rPr>
        <w:t>hình</w:t>
      </w:r>
      <w:r w:rsidRPr="000A77CC">
        <w:rPr>
          <w:color w:val="231F1F"/>
          <w:spacing w:val="3"/>
          <w:w w:val="105"/>
        </w:rPr>
        <w:t xml:space="preserve"> </w:t>
      </w:r>
      <w:r w:rsidRPr="000A77CC">
        <w:rPr>
          <w:color w:val="231F1F"/>
          <w:w w:val="105"/>
        </w:rPr>
        <w:t>sa</w:t>
      </w:r>
      <w:r w:rsidR="00CF03B4" w:rsidRPr="000A77CC">
        <w:rPr>
          <w:color w:val="231F1F"/>
          <w:w w:val="105"/>
        </w:rPr>
        <w:t>o</w:t>
      </w:r>
      <w:r w:rsidRPr="000A77CC">
        <w:rPr>
          <w:color w:val="231F1F"/>
          <w:spacing w:val="3"/>
          <w:w w:val="105"/>
        </w:rPr>
        <w:t xml:space="preserve"> </w:t>
      </w:r>
      <w:r w:rsidR="004973B2" w:rsidRPr="000A77CC">
        <w:rPr>
          <w:color w:val="231F1F"/>
          <w:w w:val="105"/>
        </w:rPr>
        <w:t>c</w:t>
      </w:r>
      <w:r w:rsidR="00A56E9F" w:rsidRPr="000A77CC">
        <w:rPr>
          <w:color w:val="231F1F"/>
          <w:w w:val="105"/>
        </w:rPr>
        <w:t>ó</w:t>
      </w:r>
      <w:r w:rsidRPr="000A77CC">
        <w:rPr>
          <w:color w:val="231F1F"/>
          <w:spacing w:val="3"/>
          <w:w w:val="105"/>
        </w:rPr>
        <w:t xml:space="preserve"> </w:t>
      </w:r>
      <w:r w:rsidRPr="000A77CC">
        <w:rPr>
          <w:color w:val="231F1F"/>
          <w:w w:val="105"/>
        </w:rPr>
        <w:t>thể</w:t>
      </w:r>
      <w:r w:rsidRPr="000A77CC">
        <w:rPr>
          <w:color w:val="231F1F"/>
          <w:spacing w:val="3"/>
          <w:w w:val="105"/>
        </w:rPr>
        <w:t xml:space="preserve"> </w:t>
      </w:r>
      <w:r w:rsidRPr="000A77CC">
        <w:rPr>
          <w:color w:val="231F1F"/>
          <w:w w:val="105"/>
        </w:rPr>
        <w:t>đượ</w:t>
      </w:r>
      <w:r w:rsidR="004973B2" w:rsidRPr="000A77CC">
        <w:rPr>
          <w:color w:val="231F1F"/>
          <w:w w:val="105"/>
        </w:rPr>
        <w:t>c</w:t>
      </w:r>
      <w:r w:rsidRPr="000A77CC">
        <w:rPr>
          <w:color w:val="231F1F"/>
          <w:spacing w:val="3"/>
          <w:w w:val="105"/>
        </w:rPr>
        <w:t xml:space="preserve"> </w:t>
      </w:r>
      <w:r w:rsidRPr="000A77CC">
        <w:rPr>
          <w:color w:val="231F1F"/>
          <w:w w:val="105"/>
        </w:rPr>
        <w:t>mở</w:t>
      </w:r>
      <w:r w:rsidRPr="000A77CC">
        <w:rPr>
          <w:color w:val="231F1F"/>
          <w:spacing w:val="3"/>
          <w:w w:val="105"/>
        </w:rPr>
        <w:t xml:space="preserve"> </w:t>
      </w:r>
      <w:r w:rsidRPr="000A77CC">
        <w:rPr>
          <w:color w:val="231F1F"/>
          <w:w w:val="105"/>
        </w:rPr>
        <w:t>rộng</w:t>
      </w:r>
      <w:r w:rsidRPr="000A77CC">
        <w:rPr>
          <w:color w:val="231F1F"/>
          <w:spacing w:val="3"/>
          <w:w w:val="105"/>
        </w:rPr>
        <w:t xml:space="preserve"> </w:t>
      </w:r>
      <w:r w:rsidRPr="000A77CC">
        <w:rPr>
          <w:color w:val="231F1F"/>
          <w:w w:val="105"/>
        </w:rPr>
        <w:t>dễ</w:t>
      </w:r>
      <w:r w:rsidRPr="000A77CC">
        <w:rPr>
          <w:color w:val="231F1F"/>
          <w:spacing w:val="3"/>
          <w:w w:val="105"/>
        </w:rPr>
        <w:t xml:space="preserve"> </w:t>
      </w:r>
      <w:r w:rsidRPr="000A77CC">
        <w:rPr>
          <w:color w:val="231F1F"/>
          <w:w w:val="105"/>
        </w:rPr>
        <w:t>dàng</w:t>
      </w:r>
      <w:r w:rsidRPr="000A77CC">
        <w:rPr>
          <w:color w:val="231F1F"/>
          <w:spacing w:val="3"/>
          <w:w w:val="105"/>
        </w:rPr>
        <w:t xml:space="preserve"> </w:t>
      </w:r>
      <w:r w:rsidRPr="000A77CC">
        <w:rPr>
          <w:color w:val="231F1F"/>
          <w:w w:val="105"/>
        </w:rPr>
        <w:t>như</w:t>
      </w:r>
      <w:r w:rsidRPr="000A77CC">
        <w:rPr>
          <w:color w:val="231F1F"/>
          <w:spacing w:val="3"/>
          <w:w w:val="105"/>
        </w:rPr>
        <w:t xml:space="preserve"> </w:t>
      </w:r>
      <w:r w:rsidRPr="000A77CC">
        <w:rPr>
          <w:color w:val="231F1F"/>
          <w:w w:val="105"/>
        </w:rPr>
        <w:t>thế</w:t>
      </w:r>
      <w:r w:rsidRPr="000A77CC">
        <w:rPr>
          <w:color w:val="231F1F"/>
          <w:spacing w:val="1"/>
          <w:w w:val="105"/>
        </w:rPr>
        <w:t xml:space="preserve"> </w:t>
      </w:r>
      <w:r w:rsidRPr="000A77CC">
        <w:rPr>
          <w:color w:val="231F1F"/>
          <w:w w:val="105"/>
        </w:rPr>
        <w:t>nà</w:t>
      </w:r>
      <w:r w:rsidR="00CF03B4" w:rsidRPr="000A77CC">
        <w:rPr>
          <w:color w:val="231F1F"/>
          <w:w w:val="105"/>
        </w:rPr>
        <w:t>o</w:t>
      </w:r>
      <w:r w:rsidRPr="000A77CC">
        <w:rPr>
          <w:color w:val="231F1F"/>
          <w:w w:val="105"/>
        </w:rPr>
        <w:t>,</w:t>
      </w:r>
      <w:r w:rsidRPr="000A77CC">
        <w:rPr>
          <w:color w:val="231F1F"/>
          <w:spacing w:val="3"/>
          <w:w w:val="105"/>
        </w:rPr>
        <w:t xml:space="preserve"> </w:t>
      </w:r>
      <w:r w:rsidRPr="000A77CC">
        <w:rPr>
          <w:color w:val="231F1F"/>
          <w:w w:val="105"/>
        </w:rPr>
        <w:t>một</w:t>
      </w:r>
      <w:r w:rsidRPr="000A77CC">
        <w:rPr>
          <w:color w:val="231F1F"/>
          <w:spacing w:val="3"/>
          <w:w w:val="105"/>
        </w:rPr>
        <w:t xml:space="preserve"> </w:t>
      </w:r>
      <w:r w:rsidRPr="000A77CC">
        <w:rPr>
          <w:color w:val="231F1F"/>
          <w:w w:val="105"/>
        </w:rPr>
        <w:t>thứ</w:t>
      </w:r>
      <w:r w:rsidRPr="000A77CC">
        <w:rPr>
          <w:color w:val="231F1F"/>
          <w:spacing w:val="4"/>
          <w:w w:val="105"/>
        </w:rPr>
        <w:t xml:space="preserve"> </w:t>
      </w:r>
      <w:r w:rsidRPr="000A77CC">
        <w:rPr>
          <w:color w:val="231F1F"/>
          <w:w w:val="105"/>
        </w:rPr>
        <w:t>nguyên</w:t>
      </w:r>
      <w:r w:rsidRPr="000A77CC">
        <w:rPr>
          <w:color w:val="231F1F"/>
          <w:spacing w:val="3"/>
          <w:w w:val="105"/>
        </w:rPr>
        <w:t xml:space="preserve"> </w:t>
      </w:r>
      <w:r w:rsidRPr="000A77CC">
        <w:rPr>
          <w:color w:val="231F1F"/>
          <w:w w:val="105"/>
        </w:rPr>
        <w:t>khá</w:t>
      </w:r>
      <w:r w:rsidR="004973B2" w:rsidRPr="000A77CC">
        <w:rPr>
          <w:color w:val="231F1F"/>
          <w:w w:val="105"/>
        </w:rPr>
        <w:t>c</w:t>
      </w:r>
      <w:r w:rsidRPr="000A77CC">
        <w:rPr>
          <w:color w:val="231F1F"/>
          <w:w w:val="105"/>
        </w:rPr>
        <w:t>h</w:t>
      </w:r>
      <w:r w:rsidRPr="000A77CC">
        <w:rPr>
          <w:color w:val="231F1F"/>
          <w:spacing w:val="4"/>
          <w:w w:val="105"/>
        </w:rPr>
        <w:t xml:space="preserve"> </w:t>
      </w:r>
      <w:r w:rsidRPr="000A77CC">
        <w:rPr>
          <w:color w:val="231F1F"/>
          <w:w w:val="105"/>
        </w:rPr>
        <w:t>hàng</w:t>
      </w:r>
      <w:r w:rsidRPr="000A77CC">
        <w:rPr>
          <w:color w:val="231F1F"/>
          <w:spacing w:val="3"/>
          <w:w w:val="105"/>
        </w:rPr>
        <w:t xml:space="preserve"> </w:t>
      </w:r>
      <w:r w:rsidRPr="000A77CC">
        <w:rPr>
          <w:color w:val="231F1F"/>
          <w:w w:val="105"/>
        </w:rPr>
        <w:t>đã</w:t>
      </w:r>
      <w:r w:rsidRPr="000A77CC">
        <w:rPr>
          <w:color w:val="231F1F"/>
          <w:spacing w:val="4"/>
          <w:w w:val="105"/>
        </w:rPr>
        <w:t xml:space="preserve"> </w:t>
      </w:r>
      <w:r w:rsidRPr="000A77CC">
        <w:rPr>
          <w:color w:val="231F1F"/>
          <w:w w:val="105"/>
        </w:rPr>
        <w:t>đượ</w:t>
      </w:r>
      <w:r w:rsidR="004973B2" w:rsidRPr="000A77CC">
        <w:rPr>
          <w:color w:val="231F1F"/>
          <w:w w:val="105"/>
        </w:rPr>
        <w:t>c</w:t>
      </w:r>
      <w:r w:rsidRPr="000A77CC">
        <w:rPr>
          <w:color w:val="231F1F"/>
          <w:spacing w:val="3"/>
          <w:w w:val="105"/>
        </w:rPr>
        <w:t xml:space="preserve"> </w:t>
      </w:r>
      <w:r w:rsidRPr="000A77CC">
        <w:rPr>
          <w:color w:val="231F1F"/>
          <w:w w:val="105"/>
        </w:rPr>
        <w:t>thêm</w:t>
      </w:r>
      <w:r w:rsidRPr="000A77CC">
        <w:rPr>
          <w:color w:val="231F1F"/>
          <w:spacing w:val="4"/>
          <w:w w:val="105"/>
        </w:rPr>
        <w:t xml:space="preserve"> </w:t>
      </w:r>
      <w:r w:rsidRPr="000A77CC">
        <w:rPr>
          <w:color w:val="231F1F"/>
          <w:w w:val="105"/>
        </w:rPr>
        <w:t>và</w:t>
      </w:r>
      <w:r w:rsidR="00CF03B4" w:rsidRPr="000A77CC">
        <w:rPr>
          <w:color w:val="231F1F"/>
          <w:w w:val="105"/>
        </w:rPr>
        <w:t>o</w:t>
      </w:r>
      <w:r w:rsidRPr="000A77CC">
        <w:rPr>
          <w:color w:val="231F1F"/>
          <w:spacing w:val="3"/>
          <w:w w:val="105"/>
        </w:rPr>
        <w:t xml:space="preserve"> </w:t>
      </w:r>
      <w:r w:rsidRPr="000A77CC">
        <w:rPr>
          <w:color w:val="231F1F"/>
          <w:w w:val="105"/>
        </w:rPr>
        <w:t>hỗn</w:t>
      </w:r>
      <w:r w:rsidRPr="000A77CC">
        <w:rPr>
          <w:color w:val="231F1F"/>
          <w:spacing w:val="4"/>
          <w:w w:val="105"/>
        </w:rPr>
        <w:t xml:space="preserve"> </w:t>
      </w:r>
      <w:r w:rsidRPr="000A77CC">
        <w:rPr>
          <w:color w:val="231F1F"/>
          <w:w w:val="105"/>
        </w:rPr>
        <w:t>hợp.</w:t>
      </w:r>
      <w:r w:rsidRPr="000A77CC">
        <w:rPr>
          <w:color w:val="231F1F"/>
          <w:spacing w:val="3"/>
          <w:w w:val="105"/>
        </w:rPr>
        <w:t xml:space="preserve"> </w:t>
      </w:r>
      <w:r w:rsidR="004973B2" w:rsidRPr="000A77CC">
        <w:rPr>
          <w:color w:val="231F1F"/>
          <w:w w:val="105"/>
        </w:rPr>
        <w:t>c</w:t>
      </w:r>
      <w:r w:rsidRPr="000A77CC">
        <w:rPr>
          <w:color w:val="231F1F"/>
          <w:w w:val="105"/>
        </w:rPr>
        <w:t>hỉ</w:t>
      </w:r>
      <w:r w:rsidRPr="000A77CC">
        <w:rPr>
          <w:color w:val="231F1F"/>
          <w:spacing w:val="4"/>
          <w:w w:val="105"/>
        </w:rPr>
        <w:t xml:space="preserve"> </w:t>
      </w:r>
      <w:r w:rsidR="004973B2" w:rsidRPr="000A77CC">
        <w:rPr>
          <w:color w:val="231F1F"/>
          <w:w w:val="105"/>
        </w:rPr>
        <w:t>c</w:t>
      </w:r>
      <w:r w:rsidRPr="000A77CC">
        <w:rPr>
          <w:color w:val="231F1F"/>
          <w:w w:val="105"/>
        </w:rPr>
        <w:t>ần</w:t>
      </w:r>
      <w:r w:rsidRPr="000A77CC">
        <w:rPr>
          <w:color w:val="231F1F"/>
          <w:spacing w:val="3"/>
          <w:w w:val="105"/>
        </w:rPr>
        <w:t xml:space="preserve"> </w:t>
      </w:r>
      <w:r w:rsidRPr="000A77CC">
        <w:rPr>
          <w:color w:val="231F1F"/>
          <w:w w:val="105"/>
        </w:rPr>
        <w:t>thêm</w:t>
      </w:r>
      <w:r w:rsidRPr="000A77CC">
        <w:rPr>
          <w:color w:val="231F1F"/>
          <w:spacing w:val="4"/>
          <w:w w:val="105"/>
        </w:rPr>
        <w:t xml:space="preserve"> </w:t>
      </w:r>
      <w:r w:rsidRPr="000A77CC">
        <w:rPr>
          <w:color w:val="231F1F"/>
          <w:w w:val="105"/>
        </w:rPr>
        <w:t>thứ</w:t>
      </w:r>
      <w:r w:rsidRPr="000A77CC">
        <w:rPr>
          <w:color w:val="231F1F"/>
          <w:spacing w:val="3"/>
          <w:w w:val="105"/>
        </w:rPr>
        <w:t xml:space="preserve"> </w:t>
      </w:r>
      <w:r w:rsidRPr="000A77CC">
        <w:rPr>
          <w:color w:val="231F1F"/>
          <w:w w:val="105"/>
        </w:rPr>
        <w:t>nguyên</w:t>
      </w:r>
      <w:r w:rsidRPr="000A77CC">
        <w:rPr>
          <w:color w:val="231F1F"/>
          <w:spacing w:val="4"/>
          <w:w w:val="105"/>
        </w:rPr>
        <w:t xml:space="preserve"> </w:t>
      </w:r>
      <w:r w:rsidRPr="000A77CC">
        <w:rPr>
          <w:color w:val="231F1F"/>
          <w:w w:val="105"/>
        </w:rPr>
        <w:t>khá</w:t>
      </w:r>
      <w:r w:rsidR="004973B2" w:rsidRPr="000A77CC">
        <w:rPr>
          <w:color w:val="231F1F"/>
          <w:w w:val="105"/>
        </w:rPr>
        <w:t>c</w:t>
      </w:r>
      <w:r w:rsidRPr="000A77CC">
        <w:rPr>
          <w:color w:val="231F1F"/>
          <w:w w:val="105"/>
        </w:rPr>
        <w:t>h</w:t>
      </w:r>
      <w:r w:rsidRPr="000A77CC">
        <w:rPr>
          <w:color w:val="231F1F"/>
          <w:spacing w:val="3"/>
          <w:w w:val="105"/>
        </w:rPr>
        <w:t xml:space="preserve"> </w:t>
      </w:r>
      <w:r w:rsidRPr="000A77CC">
        <w:rPr>
          <w:color w:val="231F1F"/>
          <w:w w:val="105"/>
        </w:rPr>
        <w:t>hàng</w:t>
      </w:r>
      <w:r w:rsidRPr="000A77CC">
        <w:rPr>
          <w:color w:val="231F1F"/>
          <w:spacing w:val="4"/>
          <w:w w:val="105"/>
        </w:rPr>
        <w:t xml:space="preserve"> </w:t>
      </w:r>
      <w:r w:rsidRPr="000A77CC">
        <w:rPr>
          <w:color w:val="231F1F"/>
          <w:w w:val="105"/>
        </w:rPr>
        <w:t>ba</w:t>
      </w:r>
      <w:r w:rsidR="00CF03B4" w:rsidRPr="000A77CC">
        <w:rPr>
          <w:color w:val="231F1F"/>
          <w:w w:val="105"/>
        </w:rPr>
        <w:t>o</w:t>
      </w:r>
      <w:r w:rsidRPr="000A77CC">
        <w:rPr>
          <w:color w:val="231F1F"/>
          <w:spacing w:val="3"/>
          <w:w w:val="105"/>
        </w:rPr>
        <w:t xml:space="preserve"> </w:t>
      </w:r>
      <w:r w:rsidRPr="000A77CC">
        <w:rPr>
          <w:color w:val="231F1F"/>
          <w:w w:val="105"/>
        </w:rPr>
        <w:t>gồm</w:t>
      </w:r>
      <w:r w:rsidRPr="000A77CC">
        <w:rPr>
          <w:color w:val="231F1F"/>
          <w:spacing w:val="4"/>
          <w:w w:val="105"/>
        </w:rPr>
        <w:t xml:space="preserve"> </w:t>
      </w:r>
      <w:r w:rsidR="004973B2" w:rsidRPr="000A77CC">
        <w:rPr>
          <w:color w:val="231F1F"/>
          <w:w w:val="105"/>
        </w:rPr>
        <w:t>c</w:t>
      </w:r>
      <w:r w:rsidRPr="000A77CC">
        <w:rPr>
          <w:color w:val="231F1F"/>
          <w:w w:val="105"/>
        </w:rPr>
        <w:t>UsT_ID</w:t>
      </w:r>
      <w:r w:rsidRPr="000A77CC">
        <w:rPr>
          <w:color w:val="231F1F"/>
          <w:spacing w:val="1"/>
          <w:w w:val="105"/>
        </w:rPr>
        <w:t xml:space="preserve"> </w:t>
      </w:r>
      <w:r w:rsidRPr="000A77CC">
        <w:rPr>
          <w:color w:val="231F1F"/>
          <w:w w:val="105"/>
        </w:rPr>
        <w:t>tr</w:t>
      </w:r>
      <w:r w:rsidR="00CF03B4" w:rsidRPr="000A77CC">
        <w:rPr>
          <w:color w:val="231F1F"/>
          <w:w w:val="105"/>
        </w:rPr>
        <w:t>o</w:t>
      </w:r>
      <w:r w:rsidRPr="000A77CC">
        <w:rPr>
          <w:color w:val="231F1F"/>
          <w:w w:val="105"/>
        </w:rPr>
        <w:t>ng</w:t>
      </w:r>
      <w:r w:rsidRPr="000A77CC">
        <w:rPr>
          <w:color w:val="231F1F"/>
          <w:spacing w:val="1"/>
          <w:w w:val="105"/>
        </w:rPr>
        <w:t xml:space="preserve"> </w:t>
      </w:r>
      <w:r w:rsidRPr="000A77CC">
        <w:rPr>
          <w:color w:val="231F1F"/>
          <w:w w:val="105"/>
        </w:rPr>
        <w:t>bảng</w:t>
      </w:r>
      <w:r w:rsidRPr="000A77CC">
        <w:rPr>
          <w:color w:val="231F1F"/>
          <w:spacing w:val="1"/>
          <w:w w:val="105"/>
        </w:rPr>
        <w:t xml:space="preserve"> </w:t>
      </w:r>
      <w:r w:rsidRPr="000A77CC">
        <w:rPr>
          <w:color w:val="231F1F"/>
          <w:w w:val="105"/>
        </w:rPr>
        <w:t>thông</w:t>
      </w:r>
      <w:r w:rsidRPr="000A77CC">
        <w:rPr>
          <w:color w:val="231F1F"/>
          <w:spacing w:val="2"/>
          <w:w w:val="105"/>
        </w:rPr>
        <w:t xml:space="preserve"> </w:t>
      </w:r>
      <w:r w:rsidRPr="000A77CC">
        <w:rPr>
          <w:color w:val="231F1F"/>
          <w:w w:val="105"/>
        </w:rPr>
        <w:t>tin</w:t>
      </w:r>
      <w:r w:rsidRPr="000A77CC">
        <w:rPr>
          <w:color w:val="231F1F"/>
          <w:spacing w:val="1"/>
          <w:w w:val="105"/>
        </w:rPr>
        <w:t xml:space="preserve"> </w:t>
      </w:r>
      <w:r w:rsidRPr="000A77CC">
        <w:rPr>
          <w:color w:val="231F1F"/>
          <w:w w:val="105"/>
        </w:rPr>
        <w:t>sALEs</w:t>
      </w:r>
      <w:r w:rsidRPr="000A77CC">
        <w:rPr>
          <w:color w:val="231F1F"/>
          <w:spacing w:val="2"/>
          <w:w w:val="105"/>
        </w:rPr>
        <w:t xml:space="preserve"> </w:t>
      </w:r>
      <w:r w:rsidRPr="000A77CC">
        <w:rPr>
          <w:color w:val="231F1F"/>
          <w:w w:val="105"/>
        </w:rPr>
        <w:t>và</w:t>
      </w:r>
      <w:r w:rsidRPr="000A77CC">
        <w:rPr>
          <w:color w:val="231F1F"/>
          <w:spacing w:val="1"/>
          <w:w w:val="105"/>
        </w:rPr>
        <w:t xml:space="preserve"> </w:t>
      </w:r>
      <w:r w:rsidRPr="000A77CC">
        <w:rPr>
          <w:color w:val="231F1F"/>
          <w:w w:val="105"/>
        </w:rPr>
        <w:t>thêm</w:t>
      </w:r>
      <w:r w:rsidRPr="000A77CC">
        <w:rPr>
          <w:color w:val="231F1F"/>
          <w:spacing w:val="2"/>
          <w:w w:val="105"/>
        </w:rPr>
        <w:t xml:space="preserve"> </w:t>
      </w:r>
      <w:r w:rsidRPr="000A77CC">
        <w:rPr>
          <w:color w:val="231F1F"/>
          <w:w w:val="105"/>
        </w:rPr>
        <w:t>bảng</w:t>
      </w:r>
      <w:r w:rsidRPr="000A77CC">
        <w:rPr>
          <w:color w:val="231F1F"/>
          <w:spacing w:val="1"/>
          <w:w w:val="105"/>
        </w:rPr>
        <w:t xml:space="preserve"> </w:t>
      </w:r>
      <w:r w:rsidR="004973B2" w:rsidRPr="000A77CC">
        <w:rPr>
          <w:color w:val="231F1F"/>
          <w:w w:val="105"/>
        </w:rPr>
        <w:t>c</w:t>
      </w:r>
      <w:r w:rsidRPr="000A77CC">
        <w:rPr>
          <w:color w:val="231F1F"/>
          <w:w w:val="105"/>
        </w:rPr>
        <w:t>UsT</w:t>
      </w:r>
      <w:r w:rsidR="00CF03B4" w:rsidRPr="000A77CC">
        <w:rPr>
          <w:color w:val="231F1F"/>
          <w:w w:val="105"/>
        </w:rPr>
        <w:t>o</w:t>
      </w:r>
      <w:r w:rsidRPr="000A77CC">
        <w:rPr>
          <w:color w:val="231F1F"/>
          <w:w w:val="105"/>
        </w:rPr>
        <w:t>MER</w:t>
      </w:r>
      <w:r w:rsidRPr="000A77CC">
        <w:rPr>
          <w:color w:val="231F1F"/>
          <w:spacing w:val="1"/>
          <w:w w:val="105"/>
        </w:rPr>
        <w:t xml:space="preserve"> </w:t>
      </w:r>
      <w:r w:rsidRPr="000A77CC">
        <w:rPr>
          <w:color w:val="231F1F"/>
          <w:w w:val="105"/>
        </w:rPr>
        <w:t>và</w:t>
      </w:r>
      <w:r w:rsidR="00CF03B4" w:rsidRPr="000A77CC">
        <w:rPr>
          <w:color w:val="231F1F"/>
          <w:w w:val="105"/>
        </w:rPr>
        <w:t>o</w:t>
      </w:r>
      <w:r w:rsidRPr="000A77CC">
        <w:rPr>
          <w:color w:val="231F1F"/>
          <w:spacing w:val="2"/>
          <w:w w:val="105"/>
        </w:rPr>
        <w:t xml:space="preserve"> </w:t>
      </w:r>
      <w:r w:rsidR="004973B2" w:rsidRPr="000A77CC">
        <w:rPr>
          <w:color w:val="231F1F"/>
          <w:w w:val="105"/>
        </w:rPr>
        <w:t>c</w:t>
      </w:r>
      <w:r w:rsidRPr="000A77CC">
        <w:rPr>
          <w:color w:val="231F1F"/>
          <w:w w:val="105"/>
        </w:rPr>
        <w:t>ơ</w:t>
      </w:r>
      <w:r w:rsidRPr="000A77CC">
        <w:rPr>
          <w:color w:val="231F1F"/>
          <w:spacing w:val="1"/>
          <w:w w:val="105"/>
        </w:rPr>
        <w:t xml:space="preserve"> </w:t>
      </w:r>
      <w:r w:rsidRPr="000A77CC">
        <w:rPr>
          <w:color w:val="231F1F"/>
          <w:w w:val="105"/>
        </w:rPr>
        <w:t>sở</w:t>
      </w:r>
      <w:r w:rsidRPr="000A77CC">
        <w:rPr>
          <w:color w:val="231F1F"/>
          <w:spacing w:val="2"/>
          <w:w w:val="105"/>
        </w:rPr>
        <w:t xml:space="preserve"> </w:t>
      </w:r>
      <w:r w:rsidRPr="000A77CC">
        <w:rPr>
          <w:color w:val="231F1F"/>
          <w:w w:val="105"/>
        </w:rPr>
        <w:t>dữ</w:t>
      </w:r>
      <w:r w:rsidRPr="000A77CC">
        <w:rPr>
          <w:color w:val="231F1F"/>
          <w:spacing w:val="1"/>
          <w:w w:val="105"/>
        </w:rPr>
        <w:t xml:space="preserve"> </w:t>
      </w:r>
      <w:r w:rsidRPr="000A77CC">
        <w:rPr>
          <w:color w:val="231F1F"/>
          <w:w w:val="105"/>
        </w:rPr>
        <w:t>liệu.</w:t>
      </w:r>
    </w:p>
    <w:p w14:paraId="0CFE2178" w14:textId="77777777" w:rsidR="00854B0D" w:rsidRPr="000A77CC" w:rsidRDefault="00854B0D">
      <w:pPr>
        <w:pStyle w:val="BodyText"/>
        <w:rPr>
          <w:sz w:val="20"/>
        </w:rPr>
      </w:pPr>
    </w:p>
    <w:p w14:paraId="0C56A661" w14:textId="77777777" w:rsidR="00854B0D" w:rsidRPr="000A77CC" w:rsidRDefault="00854B0D">
      <w:pPr>
        <w:pStyle w:val="BodyText"/>
        <w:rPr>
          <w:sz w:val="20"/>
        </w:rPr>
      </w:pPr>
    </w:p>
    <w:p w14:paraId="73398A09" w14:textId="77777777" w:rsidR="00854B0D" w:rsidRPr="000A77CC" w:rsidRDefault="00000000">
      <w:pPr>
        <w:pStyle w:val="BodyText"/>
        <w:spacing w:before="6"/>
        <w:rPr>
          <w:sz w:val="15"/>
        </w:rPr>
      </w:pPr>
      <w:r>
        <w:pict w14:anchorId="58E4106F">
          <v:group id="_x0000_s2501" style="position:absolute;margin-left:105pt;margin-top:10.85pt;width:7in;height:328.55pt;z-index:-251602432;mso-wrap-distance-left:0;mso-wrap-distance-right:0;mso-position-horizontal-relative:page" coordorigin="2100,217" coordsize="10080,6571">
            <v:rect id="_x0000_s2505" style="position:absolute;left:2100;top:544;width:10080;height:6244" fillcolor="#eadcc4" stroked="f"/>
            <v:rect id="_x0000_s2504" style="position:absolute;left:2100;top:217;width:10080;height:327" fillcolor="#9a9158" stroked="f"/>
            <v:shape id="_x0000_s2503" type="#_x0000_t75" style="position:absolute;left:3840;top:750;width:6600;height:5798">
              <v:imagedata r:id="rId46" o:title=""/>
            </v:shape>
            <v:shape id="_x0000_s2502" type="#_x0000_t202" style="position:absolute;left:2100;top:217;width:10080;height:327" fillcolor="#9a9158" stroked="f">
              <v:textbox inset="0,0,0,0">
                <w:txbxContent>
                  <w:p w14:paraId="46396956" w14:textId="1C2EF4A7" w:rsidR="00854B0D" w:rsidRDefault="00D90D15">
                    <w:pPr>
                      <w:spacing w:before="19"/>
                      <w:ind w:left="152"/>
                      <w:rPr>
                        <w:rFonts w:ascii="Trebuchet MS"/>
                        <w:sz w:val="24"/>
                      </w:rPr>
                    </w:pPr>
                    <w:r>
                      <w:rPr>
                        <w:rFonts w:ascii="Trebuchet MS"/>
                        <w:color w:val="FFFFFF"/>
                        <w:w w:val="95"/>
                        <w:sz w:val="24"/>
                      </w:rPr>
                      <w:t>H</w:t>
                    </w:r>
                    <w:r>
                      <w:rPr>
                        <w:rFonts w:ascii="Trebuchet MS"/>
                        <w:color w:val="FFFFFF"/>
                        <w:w w:val="95"/>
                        <w:sz w:val="24"/>
                      </w:rPr>
                      <w:t>Ì</w:t>
                    </w:r>
                    <w:r>
                      <w:rPr>
                        <w:rFonts w:ascii="Trebuchet MS"/>
                        <w:color w:val="FFFFFF"/>
                        <w:w w:val="95"/>
                        <w:sz w:val="24"/>
                      </w:rPr>
                      <w:t xml:space="preserve">NH </w:t>
                    </w:r>
                    <w:r>
                      <w:rPr>
                        <w:rFonts w:ascii="Trebuchet MS"/>
                        <w:color w:val="FFFFFF"/>
                        <w:spacing w:val="-1"/>
                        <w:w w:val="95"/>
                        <w:sz w:val="24"/>
                      </w:rPr>
                      <w:t xml:space="preserve"> </w:t>
                    </w:r>
                    <w:r>
                      <w:rPr>
                        <w:rFonts w:ascii="Trebuchet MS"/>
                        <w:color w:val="FFFFFF"/>
                        <w:w w:val="95"/>
                        <w:sz w:val="24"/>
                      </w:rPr>
                      <w:t>13.10</w:t>
                    </w:r>
                    <w:r>
                      <w:rPr>
                        <w:rFonts w:ascii="Trebuchet MS"/>
                        <w:color w:val="FFFFFF"/>
                        <w:spacing w:val="85"/>
                        <w:sz w:val="24"/>
                      </w:rPr>
                      <w:t xml:space="preserve"> </w:t>
                    </w:r>
                    <w:r>
                      <w:rPr>
                        <w:rFonts w:ascii="Trebuchet MS"/>
                        <w:color w:val="FFFFFF"/>
                        <w:w w:val="95"/>
                        <w:sz w:val="24"/>
                      </w:rPr>
                      <w:t>STAR</w:t>
                    </w:r>
                    <w:r>
                      <w:rPr>
                        <w:rFonts w:ascii="Trebuchet MS"/>
                        <w:color w:val="FFFFFF"/>
                        <w:spacing w:val="2"/>
                        <w:w w:val="95"/>
                        <w:sz w:val="24"/>
                      </w:rPr>
                      <w:t xml:space="preserve"> </w:t>
                    </w:r>
                    <w:r>
                      <w:rPr>
                        <w:rFonts w:ascii="Trebuchet MS"/>
                        <w:color w:val="FFFFFF"/>
                        <w:w w:val="95"/>
                        <w:sz w:val="24"/>
                      </w:rPr>
                      <w:t>SCHEMA</w:t>
                    </w:r>
                    <w:r>
                      <w:rPr>
                        <w:rFonts w:ascii="Trebuchet MS"/>
                        <w:color w:val="FFFFFF"/>
                        <w:spacing w:val="3"/>
                        <w:w w:val="95"/>
                        <w:sz w:val="24"/>
                      </w:rPr>
                      <w:t xml:space="preserve"> </w:t>
                    </w:r>
                    <w:r>
                      <w:rPr>
                        <w:rFonts w:ascii="Trebuchet MS"/>
                        <w:color w:val="FFFFFF"/>
                        <w:w w:val="95"/>
                        <w:sz w:val="24"/>
                      </w:rPr>
                      <w:t>FOR</w:t>
                    </w:r>
                    <w:r>
                      <w:rPr>
                        <w:rFonts w:ascii="Trebuchet MS"/>
                        <w:color w:val="FFFFFF"/>
                        <w:spacing w:val="3"/>
                        <w:w w:val="95"/>
                        <w:sz w:val="24"/>
                      </w:rPr>
                      <w:t xml:space="preserve"> </w:t>
                    </w:r>
                    <w:r>
                      <w:rPr>
                        <w:rFonts w:ascii="Trebuchet MS"/>
                        <w:color w:val="FFFFFF"/>
                        <w:w w:val="95"/>
                        <w:sz w:val="24"/>
                      </w:rPr>
                      <w:t>SALES</w:t>
                    </w:r>
                  </w:p>
                </w:txbxContent>
              </v:textbox>
            </v:shape>
            <w10:wrap type="topAndBottom" anchorx="page"/>
          </v:group>
        </w:pict>
      </w:r>
    </w:p>
    <w:p w14:paraId="01718152" w14:textId="77777777" w:rsidR="00854B0D" w:rsidRPr="000A77CC" w:rsidRDefault="00854B0D">
      <w:pPr>
        <w:rPr>
          <w:sz w:val="15"/>
        </w:rPr>
        <w:sectPr w:rsidR="00854B0D" w:rsidRPr="000A77CC">
          <w:pgSz w:w="13560" w:h="16980"/>
          <w:pgMar w:top="660" w:right="180" w:bottom="660" w:left="180" w:header="0" w:footer="463" w:gutter="0"/>
          <w:cols w:space="720"/>
        </w:sectPr>
      </w:pPr>
    </w:p>
    <w:p w14:paraId="7A7AD89D" w14:textId="77777777" w:rsidR="00854B0D" w:rsidRPr="000A77CC" w:rsidRDefault="00854B0D">
      <w:pPr>
        <w:pStyle w:val="BodyText"/>
        <w:rPr>
          <w:sz w:val="20"/>
        </w:rPr>
      </w:pPr>
    </w:p>
    <w:p w14:paraId="55D4F738" w14:textId="77777777" w:rsidR="00854B0D" w:rsidRPr="000A77CC" w:rsidRDefault="00854B0D">
      <w:pPr>
        <w:pStyle w:val="BodyText"/>
        <w:rPr>
          <w:sz w:val="20"/>
        </w:rPr>
      </w:pPr>
    </w:p>
    <w:p w14:paraId="661D1235" w14:textId="77777777" w:rsidR="00854B0D" w:rsidRPr="000A77CC" w:rsidRDefault="00854B0D">
      <w:pPr>
        <w:pStyle w:val="BodyText"/>
        <w:spacing w:before="10"/>
        <w:rPr>
          <w:sz w:val="18"/>
        </w:rPr>
      </w:pPr>
    </w:p>
    <w:p w14:paraId="0450668E" w14:textId="6FF27C12" w:rsidR="00854B0D" w:rsidRPr="000A77CC" w:rsidRDefault="00C536FB">
      <w:pPr>
        <w:ind w:left="1208"/>
        <w:rPr>
          <w:sz w:val="20"/>
        </w:rPr>
      </w:pPr>
      <w:r w:rsidRPr="000A77CC">
        <w:rPr>
          <w:b/>
          <w:color w:val="2C6682"/>
          <w:spacing w:val="-1"/>
          <w:w w:val="95"/>
          <w:sz w:val="20"/>
        </w:rPr>
        <w:t>616</w:t>
      </w:r>
      <w:r w:rsidRPr="000A77CC">
        <w:rPr>
          <w:b/>
          <w:color w:val="2C6682"/>
          <w:spacing w:val="86"/>
          <w:sz w:val="20"/>
        </w:rPr>
        <w:t xml:space="preserve"> </w:t>
      </w:r>
      <w:r w:rsidR="00CB2921" w:rsidRPr="000A77CC">
        <w:rPr>
          <w:color w:val="231F20"/>
          <w:spacing w:val="-1"/>
          <w:w w:val="95"/>
          <w:sz w:val="20"/>
        </w:rPr>
        <w:t>Phần 4 Khái niệm cơ sở dữ liệu nâng cao</w:t>
      </w:r>
    </w:p>
    <w:p w14:paraId="1B7B0D43" w14:textId="77777777" w:rsidR="00854B0D" w:rsidRPr="000A77CC" w:rsidRDefault="00854B0D">
      <w:pPr>
        <w:pStyle w:val="BodyText"/>
        <w:spacing w:before="3"/>
        <w:rPr>
          <w:sz w:val="23"/>
        </w:rPr>
      </w:pPr>
    </w:p>
    <w:p w14:paraId="23A28C37" w14:textId="1B0ADB48" w:rsidR="00251E44" w:rsidRPr="000A77CC" w:rsidRDefault="00251E44" w:rsidP="00D34534">
      <w:pPr>
        <w:spacing w:before="134"/>
        <w:ind w:left="3852"/>
      </w:pPr>
      <w:r w:rsidRPr="000A77CC">
        <w:rPr>
          <w:color w:val="231F1F"/>
        </w:rPr>
        <w:t>Kh</w:t>
      </w:r>
      <w:r w:rsidR="00A56E9F" w:rsidRPr="000A77CC">
        <w:rPr>
          <w:color w:val="231F1F"/>
        </w:rPr>
        <w:t>ó</w:t>
      </w:r>
      <w:r w:rsidRPr="000A77CC">
        <w:rPr>
          <w:color w:val="231F1F"/>
        </w:rPr>
        <w:t>a</w:t>
      </w:r>
      <w:r w:rsidRPr="000A77CC">
        <w:rPr>
          <w:color w:val="231F1F"/>
          <w:spacing w:val="6"/>
        </w:rPr>
        <w:t xml:space="preserve"> </w:t>
      </w:r>
      <w:r w:rsidR="004973B2" w:rsidRPr="000A77CC">
        <w:rPr>
          <w:color w:val="231F1F"/>
        </w:rPr>
        <w:t>c</w:t>
      </w:r>
      <w:r w:rsidRPr="000A77CC">
        <w:rPr>
          <w:color w:val="231F1F"/>
        </w:rPr>
        <w:t>hính</w:t>
      </w:r>
      <w:r w:rsidRPr="000A77CC">
        <w:rPr>
          <w:color w:val="231F1F"/>
          <w:spacing w:val="6"/>
        </w:rPr>
        <w:t xml:space="preserve"> </w:t>
      </w:r>
      <w:r w:rsidRPr="000A77CC">
        <w:rPr>
          <w:color w:val="231F1F"/>
        </w:rPr>
        <w:t>tổng</w:t>
      </w:r>
      <w:r w:rsidRPr="000A77CC">
        <w:rPr>
          <w:color w:val="231F1F"/>
          <w:spacing w:val="6"/>
        </w:rPr>
        <w:t xml:space="preserve"> </w:t>
      </w:r>
      <w:r w:rsidRPr="000A77CC">
        <w:rPr>
          <w:color w:val="231F1F"/>
        </w:rPr>
        <w:t>hợp</w:t>
      </w:r>
      <w:r w:rsidRPr="000A77CC">
        <w:rPr>
          <w:color w:val="231F1F"/>
          <w:spacing w:val="6"/>
        </w:rPr>
        <w:t xml:space="preserve"> </w:t>
      </w:r>
      <w:r w:rsidR="004973B2" w:rsidRPr="000A77CC">
        <w:rPr>
          <w:color w:val="231F1F"/>
        </w:rPr>
        <w:t>c</w:t>
      </w:r>
      <w:r w:rsidRPr="000A77CC">
        <w:rPr>
          <w:color w:val="231F1F"/>
        </w:rPr>
        <w:t>h</w:t>
      </w:r>
      <w:r w:rsidR="00CF03B4" w:rsidRPr="000A77CC">
        <w:rPr>
          <w:color w:val="231F1F"/>
        </w:rPr>
        <w:t>o</w:t>
      </w:r>
      <w:r w:rsidRPr="000A77CC">
        <w:rPr>
          <w:color w:val="231F1F"/>
          <w:spacing w:val="7"/>
        </w:rPr>
        <w:t xml:space="preserve"> </w:t>
      </w:r>
      <w:r w:rsidRPr="000A77CC">
        <w:rPr>
          <w:color w:val="231F1F"/>
        </w:rPr>
        <w:t>bảng</w:t>
      </w:r>
      <w:r w:rsidRPr="000A77CC">
        <w:rPr>
          <w:color w:val="231F1F"/>
          <w:spacing w:val="6"/>
        </w:rPr>
        <w:t xml:space="preserve"> </w:t>
      </w:r>
      <w:r w:rsidRPr="000A77CC">
        <w:rPr>
          <w:color w:val="231F1F"/>
        </w:rPr>
        <w:t>dữ</w:t>
      </w:r>
      <w:r w:rsidRPr="000A77CC">
        <w:rPr>
          <w:color w:val="231F1F"/>
          <w:spacing w:val="6"/>
        </w:rPr>
        <w:t xml:space="preserve"> </w:t>
      </w:r>
      <w:r w:rsidRPr="000A77CC">
        <w:rPr>
          <w:color w:val="231F1F"/>
        </w:rPr>
        <w:t>kiện</w:t>
      </w:r>
      <w:r w:rsidRPr="000A77CC">
        <w:rPr>
          <w:color w:val="231F1F"/>
          <w:spacing w:val="6"/>
        </w:rPr>
        <w:t xml:space="preserve"> </w:t>
      </w:r>
      <w:r w:rsidRPr="000A77CC">
        <w:rPr>
          <w:color w:val="231F1F"/>
        </w:rPr>
        <w:t>sALEs</w:t>
      </w:r>
      <w:r w:rsidRPr="000A77CC">
        <w:rPr>
          <w:color w:val="231F1F"/>
          <w:spacing w:val="7"/>
        </w:rPr>
        <w:t xml:space="preserve"> </w:t>
      </w:r>
      <w:r w:rsidRPr="000A77CC">
        <w:rPr>
          <w:color w:val="231F1F"/>
        </w:rPr>
        <w:t>ba</w:t>
      </w:r>
      <w:r w:rsidR="00CF03B4" w:rsidRPr="000A77CC">
        <w:rPr>
          <w:color w:val="231F1F"/>
        </w:rPr>
        <w:t>o</w:t>
      </w:r>
      <w:r w:rsidRPr="000A77CC">
        <w:rPr>
          <w:color w:val="231F1F"/>
          <w:spacing w:val="6"/>
        </w:rPr>
        <w:t xml:space="preserve"> </w:t>
      </w:r>
      <w:r w:rsidRPr="000A77CC">
        <w:rPr>
          <w:color w:val="231F1F"/>
        </w:rPr>
        <w:t>gồm</w:t>
      </w:r>
      <w:r w:rsidRPr="000A77CC">
        <w:rPr>
          <w:color w:val="231F1F"/>
          <w:spacing w:val="6"/>
        </w:rPr>
        <w:t xml:space="preserve"> </w:t>
      </w:r>
      <w:r w:rsidRPr="000A77CC">
        <w:rPr>
          <w:color w:val="231F1F"/>
        </w:rPr>
        <w:t>TIME_ID,</w:t>
      </w:r>
      <w:r w:rsidRPr="000A77CC">
        <w:rPr>
          <w:color w:val="231F1F"/>
          <w:spacing w:val="6"/>
        </w:rPr>
        <w:t xml:space="preserve"> </w:t>
      </w:r>
      <w:r w:rsidRPr="000A77CC">
        <w:rPr>
          <w:color w:val="231F1F"/>
        </w:rPr>
        <w:t>L</w:t>
      </w:r>
      <w:r w:rsidR="00CF03B4" w:rsidRPr="000A77CC">
        <w:rPr>
          <w:color w:val="231F1F"/>
        </w:rPr>
        <w:t>o</w:t>
      </w:r>
      <w:r w:rsidR="004973B2" w:rsidRPr="000A77CC">
        <w:rPr>
          <w:color w:val="231F1F"/>
        </w:rPr>
        <w:t>c</w:t>
      </w:r>
      <w:r w:rsidRPr="000A77CC">
        <w:rPr>
          <w:color w:val="231F1F"/>
        </w:rPr>
        <w:t>_</w:t>
      </w:r>
    </w:p>
    <w:p w14:paraId="2DE9E0F0" w14:textId="527790B8" w:rsidR="00251E44" w:rsidRPr="000A77CC" w:rsidRDefault="00251E44" w:rsidP="00D34534">
      <w:pPr>
        <w:spacing w:before="116"/>
        <w:ind w:left="3852" w:right="1514"/>
      </w:pPr>
      <w:r w:rsidRPr="000A77CC">
        <w:rPr>
          <w:color w:val="231F1F"/>
        </w:rPr>
        <w:t>ID,</w:t>
      </w:r>
      <w:r w:rsidRPr="000A77CC">
        <w:rPr>
          <w:color w:val="231F1F"/>
          <w:spacing w:val="7"/>
        </w:rPr>
        <w:t xml:space="preserve"> </w:t>
      </w:r>
      <w:r w:rsidR="00D45B1C" w:rsidRPr="000A77CC">
        <w:rPr>
          <w:color w:val="231F1F"/>
        </w:rPr>
        <w:t>c</w:t>
      </w:r>
      <w:r w:rsidRPr="000A77CC">
        <w:rPr>
          <w:color w:val="231F1F"/>
        </w:rPr>
        <w:t>U</w:t>
      </w:r>
      <w:r w:rsidR="00C0286E" w:rsidRPr="000A77CC">
        <w:rPr>
          <w:color w:val="231F1F"/>
        </w:rPr>
        <w:t>S</w:t>
      </w:r>
      <w:r w:rsidRPr="000A77CC">
        <w:rPr>
          <w:color w:val="231F1F"/>
        </w:rPr>
        <w:t>T_ID</w:t>
      </w:r>
      <w:r w:rsidRPr="000A77CC">
        <w:rPr>
          <w:color w:val="231F1F"/>
          <w:spacing w:val="7"/>
        </w:rPr>
        <w:t xml:space="preserve"> </w:t>
      </w:r>
      <w:r w:rsidRPr="000A77CC">
        <w:rPr>
          <w:color w:val="231F1F"/>
        </w:rPr>
        <w:t>và</w:t>
      </w:r>
      <w:r w:rsidRPr="000A77CC">
        <w:rPr>
          <w:color w:val="231F1F"/>
          <w:spacing w:val="7"/>
        </w:rPr>
        <w:t xml:space="preserve"> </w:t>
      </w:r>
      <w:r w:rsidRPr="000A77CC">
        <w:rPr>
          <w:color w:val="231F1F"/>
        </w:rPr>
        <w:t>PR</w:t>
      </w:r>
      <w:r w:rsidR="00CF03B4" w:rsidRPr="000A77CC">
        <w:rPr>
          <w:color w:val="231F1F"/>
        </w:rPr>
        <w:t>o</w:t>
      </w:r>
      <w:r w:rsidRPr="000A77CC">
        <w:rPr>
          <w:color w:val="231F1F"/>
        </w:rPr>
        <w:t>D_ID.</w:t>
      </w:r>
      <w:r w:rsidRPr="000A77CC">
        <w:rPr>
          <w:color w:val="231F1F"/>
          <w:spacing w:val="7"/>
        </w:rPr>
        <w:t xml:space="preserve"> </w:t>
      </w:r>
      <w:r w:rsidRPr="000A77CC">
        <w:rPr>
          <w:color w:val="231F1F"/>
        </w:rPr>
        <w:t>Mỗi</w:t>
      </w:r>
      <w:r w:rsidRPr="000A77CC">
        <w:rPr>
          <w:color w:val="231F1F"/>
          <w:spacing w:val="8"/>
        </w:rPr>
        <w:t xml:space="preserve"> </w:t>
      </w:r>
      <w:r w:rsidRPr="000A77CC">
        <w:rPr>
          <w:color w:val="231F1F"/>
        </w:rPr>
        <w:t>bản</w:t>
      </w:r>
      <w:r w:rsidRPr="000A77CC">
        <w:rPr>
          <w:color w:val="231F1F"/>
          <w:spacing w:val="7"/>
        </w:rPr>
        <w:t xml:space="preserve"> </w:t>
      </w:r>
      <w:r w:rsidRPr="000A77CC">
        <w:rPr>
          <w:color w:val="231F1F"/>
        </w:rPr>
        <w:t>ghi</w:t>
      </w:r>
      <w:r w:rsidRPr="000A77CC">
        <w:rPr>
          <w:color w:val="231F1F"/>
          <w:spacing w:val="7"/>
        </w:rPr>
        <w:t xml:space="preserve"> </w:t>
      </w:r>
      <w:r w:rsidRPr="000A77CC">
        <w:rPr>
          <w:color w:val="231F1F"/>
        </w:rPr>
        <w:t>tr</w:t>
      </w:r>
      <w:r w:rsidR="00CF03B4" w:rsidRPr="000A77CC">
        <w:rPr>
          <w:color w:val="231F1F"/>
        </w:rPr>
        <w:t>o</w:t>
      </w:r>
      <w:r w:rsidRPr="000A77CC">
        <w:rPr>
          <w:color w:val="231F1F"/>
        </w:rPr>
        <w:t>ng</w:t>
      </w:r>
      <w:r w:rsidRPr="000A77CC">
        <w:rPr>
          <w:color w:val="231F1F"/>
          <w:spacing w:val="7"/>
        </w:rPr>
        <w:t xml:space="preserve"> </w:t>
      </w:r>
      <w:r w:rsidRPr="000A77CC">
        <w:rPr>
          <w:color w:val="231F1F"/>
        </w:rPr>
        <w:t>bảng</w:t>
      </w:r>
      <w:r w:rsidRPr="000A77CC">
        <w:rPr>
          <w:color w:val="231F1F"/>
          <w:spacing w:val="7"/>
        </w:rPr>
        <w:t xml:space="preserve"> </w:t>
      </w:r>
      <w:r w:rsidRPr="000A77CC">
        <w:rPr>
          <w:color w:val="231F1F"/>
        </w:rPr>
        <w:t>thự</w:t>
      </w:r>
      <w:r w:rsidR="004973B2" w:rsidRPr="000A77CC">
        <w:rPr>
          <w:color w:val="231F1F"/>
        </w:rPr>
        <w:t>c</w:t>
      </w:r>
      <w:r w:rsidRPr="000A77CC">
        <w:rPr>
          <w:color w:val="231F1F"/>
          <w:spacing w:val="8"/>
        </w:rPr>
        <w:t xml:space="preserve"> </w:t>
      </w:r>
      <w:r w:rsidRPr="000A77CC">
        <w:rPr>
          <w:color w:val="231F1F"/>
        </w:rPr>
        <w:t>tế</w:t>
      </w:r>
      <w:r w:rsidRPr="000A77CC">
        <w:rPr>
          <w:color w:val="231F1F"/>
          <w:spacing w:val="7"/>
        </w:rPr>
        <w:t xml:space="preserve"> </w:t>
      </w:r>
      <w:r w:rsidRPr="000A77CC">
        <w:rPr>
          <w:color w:val="231F1F"/>
        </w:rPr>
        <w:t>sALEs</w:t>
      </w:r>
      <w:r w:rsidRPr="000A77CC">
        <w:rPr>
          <w:color w:val="231F1F"/>
          <w:spacing w:val="7"/>
        </w:rPr>
        <w:t xml:space="preserve"> </w:t>
      </w:r>
      <w:r w:rsidRPr="000A77CC">
        <w:rPr>
          <w:color w:val="231F1F"/>
        </w:rPr>
        <w:t>đượ</w:t>
      </w:r>
      <w:r w:rsidR="004973B2" w:rsidRPr="000A77CC">
        <w:rPr>
          <w:color w:val="231F1F"/>
        </w:rPr>
        <w:t>c</w:t>
      </w:r>
      <w:r w:rsidRPr="000A77CC">
        <w:rPr>
          <w:color w:val="231F1F"/>
          <w:spacing w:val="7"/>
        </w:rPr>
        <w:t xml:space="preserve"> </w:t>
      </w:r>
      <w:r w:rsidRPr="000A77CC">
        <w:rPr>
          <w:color w:val="231F1F"/>
        </w:rPr>
        <w:t>xá</w:t>
      </w:r>
      <w:r w:rsidR="004973B2" w:rsidRPr="000A77CC">
        <w:rPr>
          <w:color w:val="231F1F"/>
        </w:rPr>
        <w:t>c</w:t>
      </w:r>
      <w:r w:rsidRPr="000A77CC">
        <w:rPr>
          <w:color w:val="231F1F"/>
          <w:spacing w:val="7"/>
        </w:rPr>
        <w:t xml:space="preserve"> </w:t>
      </w:r>
      <w:r w:rsidRPr="000A77CC">
        <w:rPr>
          <w:color w:val="231F1F"/>
        </w:rPr>
        <w:t>định</w:t>
      </w:r>
      <w:r w:rsidRPr="000A77CC">
        <w:rPr>
          <w:color w:val="231F1F"/>
          <w:spacing w:val="8"/>
        </w:rPr>
        <w:t xml:space="preserve"> </w:t>
      </w:r>
      <w:r w:rsidRPr="000A77CC">
        <w:rPr>
          <w:color w:val="231F1F"/>
        </w:rPr>
        <w:t>duy</w:t>
      </w:r>
      <w:r w:rsidRPr="000A77CC">
        <w:rPr>
          <w:color w:val="231F1F"/>
          <w:spacing w:val="7"/>
        </w:rPr>
        <w:t xml:space="preserve"> </w:t>
      </w:r>
      <w:r w:rsidRPr="000A77CC">
        <w:rPr>
          <w:color w:val="231F1F"/>
        </w:rPr>
        <w:t>nhất</w:t>
      </w:r>
      <w:r w:rsidRPr="000A77CC">
        <w:rPr>
          <w:color w:val="231F1F"/>
          <w:spacing w:val="7"/>
        </w:rPr>
        <w:t xml:space="preserve"> </w:t>
      </w:r>
      <w:r w:rsidRPr="000A77CC">
        <w:rPr>
          <w:color w:val="231F1F"/>
        </w:rPr>
        <w:t>bằng</w:t>
      </w:r>
      <w:r w:rsidRPr="000A77CC">
        <w:rPr>
          <w:color w:val="231F1F"/>
          <w:spacing w:val="7"/>
        </w:rPr>
        <w:t xml:space="preserve"> </w:t>
      </w:r>
      <w:r w:rsidR="004973B2" w:rsidRPr="000A77CC">
        <w:rPr>
          <w:color w:val="231F1F"/>
        </w:rPr>
        <w:t>c</w:t>
      </w:r>
      <w:r w:rsidRPr="000A77CC">
        <w:rPr>
          <w:color w:val="231F1F"/>
        </w:rPr>
        <w:t>á</w:t>
      </w:r>
      <w:r w:rsidR="004973B2" w:rsidRPr="000A77CC">
        <w:rPr>
          <w:color w:val="231F1F"/>
        </w:rPr>
        <w:t>c</w:t>
      </w:r>
      <w:r w:rsidRPr="000A77CC">
        <w:rPr>
          <w:color w:val="231F1F"/>
        </w:rPr>
        <w:t>h</w:t>
      </w:r>
      <w:r w:rsidRPr="000A77CC">
        <w:rPr>
          <w:color w:val="231F1F"/>
          <w:spacing w:val="1"/>
        </w:rPr>
        <w:t xml:space="preserve"> </w:t>
      </w:r>
      <w:r w:rsidRPr="000A77CC">
        <w:rPr>
          <w:color w:val="231F1F"/>
        </w:rPr>
        <w:t>kết</w:t>
      </w:r>
      <w:r w:rsidRPr="000A77CC">
        <w:rPr>
          <w:color w:val="231F1F"/>
          <w:spacing w:val="5"/>
        </w:rPr>
        <w:t xml:space="preserve"> </w:t>
      </w:r>
      <w:r w:rsidRPr="000A77CC">
        <w:rPr>
          <w:color w:val="231F1F"/>
        </w:rPr>
        <w:t>hợp</w:t>
      </w:r>
      <w:r w:rsidRPr="000A77CC">
        <w:rPr>
          <w:color w:val="231F1F"/>
          <w:spacing w:val="6"/>
        </w:rPr>
        <w:t xml:space="preserve"> </w:t>
      </w:r>
      <w:r w:rsidR="004973B2" w:rsidRPr="000A77CC">
        <w:rPr>
          <w:color w:val="231F1F"/>
        </w:rPr>
        <w:t>c</w:t>
      </w:r>
      <w:r w:rsidRPr="000A77CC">
        <w:rPr>
          <w:color w:val="231F1F"/>
        </w:rPr>
        <w:t>á</w:t>
      </w:r>
      <w:r w:rsidR="004973B2" w:rsidRPr="000A77CC">
        <w:rPr>
          <w:color w:val="231F1F"/>
        </w:rPr>
        <w:t>c</w:t>
      </w:r>
      <w:r w:rsidRPr="000A77CC">
        <w:rPr>
          <w:color w:val="231F1F"/>
          <w:spacing w:val="6"/>
        </w:rPr>
        <w:t xml:space="preserve"> </w:t>
      </w:r>
      <w:r w:rsidRPr="000A77CC">
        <w:rPr>
          <w:color w:val="231F1F"/>
        </w:rPr>
        <w:t>giá</w:t>
      </w:r>
      <w:r w:rsidRPr="000A77CC">
        <w:rPr>
          <w:color w:val="231F1F"/>
          <w:spacing w:val="6"/>
        </w:rPr>
        <w:t xml:space="preserve"> </w:t>
      </w:r>
      <w:r w:rsidRPr="000A77CC">
        <w:rPr>
          <w:color w:val="231F1F"/>
        </w:rPr>
        <w:t>trị</w:t>
      </w:r>
      <w:r w:rsidRPr="000A77CC">
        <w:rPr>
          <w:color w:val="231F1F"/>
          <w:spacing w:val="5"/>
        </w:rPr>
        <w:t xml:space="preserve"> </w:t>
      </w:r>
      <w:r w:rsidR="004973B2" w:rsidRPr="000A77CC">
        <w:rPr>
          <w:color w:val="231F1F"/>
        </w:rPr>
        <w:t>c</w:t>
      </w:r>
      <w:r w:rsidRPr="000A77CC">
        <w:rPr>
          <w:color w:val="231F1F"/>
        </w:rPr>
        <w:t>h</w:t>
      </w:r>
      <w:r w:rsidR="00CF03B4" w:rsidRPr="000A77CC">
        <w:rPr>
          <w:color w:val="231F1F"/>
        </w:rPr>
        <w:t>o</w:t>
      </w:r>
      <w:r w:rsidRPr="000A77CC">
        <w:rPr>
          <w:color w:val="231F1F"/>
          <w:spacing w:val="6"/>
        </w:rPr>
        <w:t xml:space="preserve"> </w:t>
      </w:r>
      <w:r w:rsidRPr="000A77CC">
        <w:rPr>
          <w:color w:val="231F1F"/>
        </w:rPr>
        <w:t>mỗi</w:t>
      </w:r>
      <w:r w:rsidRPr="000A77CC">
        <w:rPr>
          <w:color w:val="231F1F"/>
          <w:spacing w:val="6"/>
        </w:rPr>
        <w:t xml:space="preserve"> </w:t>
      </w:r>
      <w:r w:rsidRPr="000A77CC">
        <w:rPr>
          <w:color w:val="231F1F"/>
        </w:rPr>
        <w:t>kh</w:t>
      </w:r>
      <w:r w:rsidR="00A56E9F" w:rsidRPr="000A77CC">
        <w:rPr>
          <w:color w:val="231F1F"/>
        </w:rPr>
        <w:t>ó</w:t>
      </w:r>
      <w:r w:rsidRPr="000A77CC">
        <w:rPr>
          <w:color w:val="231F1F"/>
        </w:rPr>
        <w:t>a</w:t>
      </w:r>
      <w:r w:rsidRPr="000A77CC">
        <w:rPr>
          <w:color w:val="231F1F"/>
          <w:spacing w:val="6"/>
        </w:rPr>
        <w:t xml:space="preserve"> </w:t>
      </w:r>
      <w:r w:rsidRPr="000A77CC">
        <w:rPr>
          <w:color w:val="231F1F"/>
        </w:rPr>
        <w:t>ng</w:t>
      </w:r>
      <w:r w:rsidR="00CF03B4" w:rsidRPr="000A77CC">
        <w:rPr>
          <w:color w:val="231F1F"/>
        </w:rPr>
        <w:t>o</w:t>
      </w:r>
      <w:r w:rsidRPr="000A77CC">
        <w:rPr>
          <w:color w:val="231F1F"/>
        </w:rPr>
        <w:t>ại</w:t>
      </w:r>
      <w:r w:rsidRPr="000A77CC">
        <w:rPr>
          <w:color w:val="231F1F"/>
          <w:spacing w:val="5"/>
        </w:rPr>
        <w:t xml:space="preserve"> </w:t>
      </w:r>
      <w:r w:rsidR="004973B2" w:rsidRPr="000A77CC">
        <w:rPr>
          <w:color w:val="231F1F"/>
        </w:rPr>
        <w:t>c</w:t>
      </w:r>
      <w:r w:rsidRPr="000A77CC">
        <w:rPr>
          <w:color w:val="231F1F"/>
        </w:rPr>
        <w:t>ủa</w:t>
      </w:r>
      <w:r w:rsidRPr="000A77CC">
        <w:rPr>
          <w:color w:val="231F1F"/>
          <w:spacing w:val="6"/>
        </w:rPr>
        <w:t xml:space="preserve"> </w:t>
      </w:r>
      <w:r w:rsidRPr="000A77CC">
        <w:rPr>
          <w:color w:val="231F1F"/>
        </w:rPr>
        <w:t>bảng</w:t>
      </w:r>
      <w:r w:rsidRPr="000A77CC">
        <w:rPr>
          <w:color w:val="231F1F"/>
          <w:spacing w:val="6"/>
        </w:rPr>
        <w:t xml:space="preserve"> </w:t>
      </w:r>
      <w:r w:rsidRPr="000A77CC">
        <w:rPr>
          <w:color w:val="231F1F"/>
        </w:rPr>
        <w:t>thự</w:t>
      </w:r>
      <w:r w:rsidR="004973B2" w:rsidRPr="000A77CC">
        <w:rPr>
          <w:color w:val="231F1F"/>
        </w:rPr>
        <w:t>c</w:t>
      </w:r>
      <w:r w:rsidRPr="000A77CC">
        <w:rPr>
          <w:color w:val="231F1F"/>
          <w:spacing w:val="6"/>
        </w:rPr>
        <w:t xml:space="preserve"> </w:t>
      </w:r>
      <w:r w:rsidRPr="000A77CC">
        <w:rPr>
          <w:color w:val="231F1F"/>
        </w:rPr>
        <w:t>tế.</w:t>
      </w:r>
      <w:r w:rsidRPr="000A77CC">
        <w:rPr>
          <w:color w:val="231F1F"/>
          <w:spacing w:val="5"/>
        </w:rPr>
        <w:t xml:space="preserve"> </w:t>
      </w:r>
      <w:r w:rsidRPr="000A77CC">
        <w:rPr>
          <w:color w:val="231F1F"/>
        </w:rPr>
        <w:t>The</w:t>
      </w:r>
      <w:r w:rsidR="00CF03B4" w:rsidRPr="000A77CC">
        <w:rPr>
          <w:color w:val="231F1F"/>
        </w:rPr>
        <w:t>o</w:t>
      </w:r>
      <w:r w:rsidRPr="000A77CC">
        <w:rPr>
          <w:color w:val="231F1F"/>
          <w:spacing w:val="6"/>
        </w:rPr>
        <w:t xml:space="preserve"> </w:t>
      </w:r>
      <w:r w:rsidRPr="000A77CC">
        <w:rPr>
          <w:color w:val="231F1F"/>
        </w:rPr>
        <w:t>mặ</w:t>
      </w:r>
      <w:r w:rsidR="004973B2" w:rsidRPr="000A77CC">
        <w:rPr>
          <w:color w:val="231F1F"/>
        </w:rPr>
        <w:t>c</w:t>
      </w:r>
      <w:r w:rsidRPr="000A77CC">
        <w:rPr>
          <w:color w:val="231F1F"/>
          <w:spacing w:val="6"/>
        </w:rPr>
        <w:t xml:space="preserve"> </w:t>
      </w:r>
      <w:r w:rsidRPr="000A77CC">
        <w:rPr>
          <w:color w:val="231F1F"/>
        </w:rPr>
        <w:t>định,</w:t>
      </w:r>
      <w:r w:rsidRPr="000A77CC">
        <w:rPr>
          <w:color w:val="231F1F"/>
          <w:spacing w:val="6"/>
        </w:rPr>
        <w:t xml:space="preserve"> </w:t>
      </w:r>
      <w:r w:rsidRPr="000A77CC">
        <w:rPr>
          <w:color w:val="231F1F"/>
        </w:rPr>
        <w:t>kh</w:t>
      </w:r>
      <w:r w:rsidR="00A56E9F" w:rsidRPr="000A77CC">
        <w:rPr>
          <w:color w:val="231F1F"/>
        </w:rPr>
        <w:t>ó</w:t>
      </w:r>
      <w:r w:rsidRPr="000A77CC">
        <w:rPr>
          <w:color w:val="231F1F"/>
        </w:rPr>
        <w:t>a</w:t>
      </w:r>
      <w:r w:rsidRPr="000A77CC">
        <w:rPr>
          <w:color w:val="231F1F"/>
          <w:spacing w:val="5"/>
        </w:rPr>
        <w:t xml:space="preserve"> </w:t>
      </w:r>
      <w:r w:rsidR="004973B2" w:rsidRPr="000A77CC">
        <w:rPr>
          <w:color w:val="231F1F"/>
        </w:rPr>
        <w:t>c</w:t>
      </w:r>
      <w:r w:rsidRPr="000A77CC">
        <w:rPr>
          <w:color w:val="231F1F"/>
        </w:rPr>
        <w:t>hính</w:t>
      </w:r>
      <w:r w:rsidRPr="000A77CC">
        <w:rPr>
          <w:color w:val="231F1F"/>
          <w:spacing w:val="6"/>
        </w:rPr>
        <w:t xml:space="preserve"> </w:t>
      </w:r>
      <w:r w:rsidR="004973B2" w:rsidRPr="000A77CC">
        <w:rPr>
          <w:color w:val="231F1F"/>
        </w:rPr>
        <w:t>c</w:t>
      </w:r>
      <w:r w:rsidRPr="000A77CC">
        <w:rPr>
          <w:color w:val="231F1F"/>
        </w:rPr>
        <w:t>ủa</w:t>
      </w:r>
      <w:r w:rsidRPr="000A77CC">
        <w:rPr>
          <w:color w:val="231F1F"/>
          <w:spacing w:val="6"/>
        </w:rPr>
        <w:t xml:space="preserve"> </w:t>
      </w:r>
      <w:r w:rsidRPr="000A77CC">
        <w:rPr>
          <w:color w:val="231F1F"/>
        </w:rPr>
        <w:t>bảng</w:t>
      </w:r>
      <w:r w:rsidRPr="000A77CC">
        <w:rPr>
          <w:color w:val="231F1F"/>
          <w:spacing w:val="6"/>
        </w:rPr>
        <w:t xml:space="preserve"> </w:t>
      </w:r>
      <w:r w:rsidRPr="000A77CC">
        <w:rPr>
          <w:color w:val="231F1F"/>
        </w:rPr>
        <w:t>thự</w:t>
      </w:r>
      <w:r w:rsidR="004973B2" w:rsidRPr="000A77CC">
        <w:rPr>
          <w:color w:val="231F1F"/>
        </w:rPr>
        <w:t>c</w:t>
      </w:r>
      <w:r w:rsidRPr="000A77CC">
        <w:rPr>
          <w:color w:val="231F1F"/>
          <w:spacing w:val="-75"/>
        </w:rPr>
        <w:t xml:space="preserve"> </w:t>
      </w:r>
      <w:r w:rsidRPr="000A77CC">
        <w:rPr>
          <w:color w:val="231F1F"/>
        </w:rPr>
        <w:t>tế</w:t>
      </w:r>
      <w:r w:rsidRPr="000A77CC">
        <w:rPr>
          <w:color w:val="231F1F"/>
          <w:spacing w:val="5"/>
        </w:rPr>
        <w:t xml:space="preserve"> </w:t>
      </w:r>
      <w:r w:rsidRPr="000A77CC">
        <w:rPr>
          <w:color w:val="231F1F"/>
        </w:rPr>
        <w:t>luôn</w:t>
      </w:r>
      <w:r w:rsidRPr="000A77CC">
        <w:rPr>
          <w:color w:val="231F1F"/>
          <w:spacing w:val="6"/>
        </w:rPr>
        <w:t xml:space="preserve"> </w:t>
      </w:r>
      <w:r w:rsidRPr="000A77CC">
        <w:rPr>
          <w:color w:val="231F1F"/>
        </w:rPr>
        <w:t>đượ</w:t>
      </w:r>
      <w:r w:rsidR="004973B2" w:rsidRPr="000A77CC">
        <w:rPr>
          <w:color w:val="231F1F"/>
        </w:rPr>
        <w:t>c</w:t>
      </w:r>
      <w:r w:rsidRPr="000A77CC">
        <w:rPr>
          <w:color w:val="231F1F"/>
          <w:spacing w:val="6"/>
        </w:rPr>
        <w:t xml:space="preserve"> </w:t>
      </w:r>
      <w:r w:rsidRPr="000A77CC">
        <w:rPr>
          <w:color w:val="231F1F"/>
        </w:rPr>
        <w:t>hình</w:t>
      </w:r>
      <w:r w:rsidRPr="000A77CC">
        <w:rPr>
          <w:color w:val="231F1F"/>
          <w:spacing w:val="6"/>
        </w:rPr>
        <w:t xml:space="preserve"> </w:t>
      </w:r>
      <w:r w:rsidRPr="000A77CC">
        <w:rPr>
          <w:color w:val="231F1F"/>
        </w:rPr>
        <w:t>thành</w:t>
      </w:r>
      <w:r w:rsidRPr="000A77CC">
        <w:rPr>
          <w:color w:val="231F1F"/>
          <w:spacing w:val="5"/>
        </w:rPr>
        <w:t xml:space="preserve"> </w:t>
      </w:r>
      <w:r w:rsidRPr="000A77CC">
        <w:rPr>
          <w:color w:val="231F1F"/>
        </w:rPr>
        <w:t>bằng</w:t>
      </w:r>
      <w:r w:rsidRPr="000A77CC">
        <w:rPr>
          <w:color w:val="231F1F"/>
          <w:spacing w:val="6"/>
        </w:rPr>
        <w:t xml:space="preserve"> </w:t>
      </w:r>
      <w:r w:rsidR="004973B2" w:rsidRPr="000A77CC">
        <w:rPr>
          <w:color w:val="231F1F"/>
        </w:rPr>
        <w:t>c</w:t>
      </w:r>
      <w:r w:rsidRPr="000A77CC">
        <w:rPr>
          <w:color w:val="231F1F"/>
        </w:rPr>
        <w:t>á</w:t>
      </w:r>
      <w:r w:rsidR="004973B2" w:rsidRPr="000A77CC">
        <w:rPr>
          <w:color w:val="231F1F"/>
        </w:rPr>
        <w:t>c</w:t>
      </w:r>
      <w:r w:rsidRPr="000A77CC">
        <w:rPr>
          <w:color w:val="231F1F"/>
        </w:rPr>
        <w:t>h</w:t>
      </w:r>
      <w:r w:rsidRPr="000A77CC">
        <w:rPr>
          <w:color w:val="231F1F"/>
          <w:spacing w:val="6"/>
        </w:rPr>
        <w:t xml:space="preserve"> </w:t>
      </w:r>
      <w:r w:rsidRPr="000A77CC">
        <w:rPr>
          <w:color w:val="231F1F"/>
        </w:rPr>
        <w:t>kết</w:t>
      </w:r>
      <w:r w:rsidRPr="000A77CC">
        <w:rPr>
          <w:color w:val="231F1F"/>
          <w:spacing w:val="6"/>
        </w:rPr>
        <w:t xml:space="preserve"> </w:t>
      </w:r>
      <w:r w:rsidRPr="000A77CC">
        <w:rPr>
          <w:color w:val="231F1F"/>
        </w:rPr>
        <w:t>hợp</w:t>
      </w:r>
      <w:r w:rsidRPr="000A77CC">
        <w:rPr>
          <w:color w:val="231F1F"/>
          <w:spacing w:val="5"/>
        </w:rPr>
        <w:t xml:space="preserve"> </w:t>
      </w:r>
      <w:r w:rsidR="004973B2" w:rsidRPr="000A77CC">
        <w:rPr>
          <w:color w:val="231F1F"/>
        </w:rPr>
        <w:t>c</w:t>
      </w:r>
      <w:r w:rsidRPr="000A77CC">
        <w:rPr>
          <w:color w:val="231F1F"/>
        </w:rPr>
        <w:t>á</w:t>
      </w:r>
      <w:r w:rsidR="004973B2" w:rsidRPr="000A77CC">
        <w:rPr>
          <w:color w:val="231F1F"/>
        </w:rPr>
        <w:t>c</w:t>
      </w:r>
      <w:r w:rsidRPr="000A77CC">
        <w:rPr>
          <w:color w:val="231F1F"/>
          <w:spacing w:val="6"/>
        </w:rPr>
        <w:t xml:space="preserve"> </w:t>
      </w:r>
      <w:r w:rsidRPr="000A77CC">
        <w:rPr>
          <w:color w:val="231F1F"/>
        </w:rPr>
        <w:t>kh</w:t>
      </w:r>
      <w:r w:rsidR="00A56E9F" w:rsidRPr="000A77CC">
        <w:rPr>
          <w:color w:val="231F1F"/>
        </w:rPr>
        <w:t>ó</w:t>
      </w:r>
      <w:r w:rsidRPr="000A77CC">
        <w:rPr>
          <w:color w:val="231F1F"/>
        </w:rPr>
        <w:t>a</w:t>
      </w:r>
      <w:r w:rsidRPr="000A77CC">
        <w:rPr>
          <w:color w:val="231F1F"/>
          <w:spacing w:val="6"/>
        </w:rPr>
        <w:t xml:space="preserve"> </w:t>
      </w:r>
      <w:r w:rsidRPr="000A77CC">
        <w:rPr>
          <w:color w:val="231F1F"/>
        </w:rPr>
        <w:t>ng</w:t>
      </w:r>
      <w:r w:rsidR="00CF03B4" w:rsidRPr="000A77CC">
        <w:rPr>
          <w:color w:val="231F1F"/>
        </w:rPr>
        <w:t>o</w:t>
      </w:r>
      <w:r w:rsidRPr="000A77CC">
        <w:rPr>
          <w:color w:val="231F1F"/>
        </w:rPr>
        <w:t>ại</w:t>
      </w:r>
      <w:r w:rsidRPr="000A77CC">
        <w:rPr>
          <w:color w:val="231F1F"/>
          <w:spacing w:val="6"/>
        </w:rPr>
        <w:t xml:space="preserve"> </w:t>
      </w:r>
      <w:r w:rsidRPr="000A77CC">
        <w:rPr>
          <w:color w:val="231F1F"/>
        </w:rPr>
        <w:t>trỏ</w:t>
      </w:r>
      <w:r w:rsidRPr="000A77CC">
        <w:rPr>
          <w:color w:val="231F1F"/>
          <w:spacing w:val="5"/>
        </w:rPr>
        <w:t xml:space="preserve"> </w:t>
      </w:r>
      <w:r w:rsidRPr="000A77CC">
        <w:rPr>
          <w:color w:val="231F1F"/>
        </w:rPr>
        <w:t>đến</w:t>
      </w:r>
      <w:r w:rsidRPr="000A77CC">
        <w:rPr>
          <w:color w:val="231F1F"/>
          <w:spacing w:val="6"/>
        </w:rPr>
        <w:t xml:space="preserve"> </w:t>
      </w:r>
      <w:r w:rsidR="004973B2" w:rsidRPr="000A77CC">
        <w:rPr>
          <w:color w:val="231F1F"/>
        </w:rPr>
        <w:t>c</w:t>
      </w:r>
      <w:r w:rsidRPr="000A77CC">
        <w:rPr>
          <w:color w:val="231F1F"/>
        </w:rPr>
        <w:t>á</w:t>
      </w:r>
      <w:r w:rsidR="004973B2" w:rsidRPr="000A77CC">
        <w:rPr>
          <w:color w:val="231F1F"/>
        </w:rPr>
        <w:t>c</w:t>
      </w:r>
      <w:r w:rsidRPr="000A77CC">
        <w:rPr>
          <w:color w:val="231F1F"/>
          <w:spacing w:val="6"/>
        </w:rPr>
        <w:t xml:space="preserve"> </w:t>
      </w:r>
      <w:r w:rsidRPr="000A77CC">
        <w:rPr>
          <w:color w:val="231F1F"/>
        </w:rPr>
        <w:t>bảng</w:t>
      </w:r>
      <w:r w:rsidRPr="000A77CC">
        <w:rPr>
          <w:color w:val="231F1F"/>
          <w:spacing w:val="6"/>
        </w:rPr>
        <w:t xml:space="preserve"> </w:t>
      </w:r>
      <w:r w:rsidRPr="000A77CC">
        <w:rPr>
          <w:color w:val="231F1F"/>
        </w:rPr>
        <w:t>thứ</w:t>
      </w:r>
      <w:r w:rsidRPr="000A77CC">
        <w:rPr>
          <w:color w:val="231F1F"/>
          <w:spacing w:val="5"/>
        </w:rPr>
        <w:t xml:space="preserve"> </w:t>
      </w:r>
      <w:r w:rsidRPr="000A77CC">
        <w:rPr>
          <w:color w:val="231F1F"/>
        </w:rPr>
        <w:t>nguyên</w:t>
      </w:r>
      <w:r w:rsidRPr="000A77CC">
        <w:rPr>
          <w:color w:val="231F1F"/>
          <w:spacing w:val="6"/>
        </w:rPr>
        <w:t xml:space="preserve"> </w:t>
      </w:r>
      <w:r w:rsidRPr="000A77CC">
        <w:rPr>
          <w:color w:val="231F1F"/>
        </w:rPr>
        <w:t>mà</w:t>
      </w:r>
      <w:r w:rsidRPr="000A77CC">
        <w:rPr>
          <w:color w:val="231F1F"/>
          <w:spacing w:val="6"/>
        </w:rPr>
        <w:t xml:space="preserve"> </w:t>
      </w:r>
      <w:r w:rsidR="004973B2" w:rsidRPr="000A77CC">
        <w:rPr>
          <w:color w:val="231F1F"/>
        </w:rPr>
        <w:t>c</w:t>
      </w:r>
      <w:r w:rsidRPr="000A77CC">
        <w:rPr>
          <w:color w:val="231F1F"/>
        </w:rPr>
        <w:t>húng</w:t>
      </w:r>
      <w:r w:rsidRPr="000A77CC">
        <w:rPr>
          <w:color w:val="231F1F"/>
          <w:spacing w:val="6"/>
        </w:rPr>
        <w:t xml:space="preserve"> </w:t>
      </w:r>
      <w:r w:rsidR="004973B2" w:rsidRPr="000A77CC">
        <w:rPr>
          <w:color w:val="231F1F"/>
        </w:rPr>
        <w:t>c</w:t>
      </w:r>
      <w:r w:rsidR="00A56E9F" w:rsidRPr="000A77CC">
        <w:rPr>
          <w:color w:val="231F1F"/>
        </w:rPr>
        <w:t>ó</w:t>
      </w:r>
      <w:r w:rsidRPr="000A77CC">
        <w:rPr>
          <w:color w:val="231F1F"/>
          <w:spacing w:val="-75"/>
        </w:rPr>
        <w:t xml:space="preserve"> </w:t>
      </w:r>
      <w:r w:rsidRPr="000A77CC">
        <w:rPr>
          <w:color w:val="231F1F"/>
        </w:rPr>
        <w:t>liên</w:t>
      </w:r>
      <w:r w:rsidRPr="000A77CC">
        <w:rPr>
          <w:color w:val="231F1F"/>
          <w:spacing w:val="7"/>
        </w:rPr>
        <w:t xml:space="preserve"> </w:t>
      </w:r>
      <w:r w:rsidRPr="000A77CC">
        <w:rPr>
          <w:color w:val="231F1F"/>
        </w:rPr>
        <w:t>quan.</w:t>
      </w:r>
      <w:r w:rsidRPr="000A77CC">
        <w:rPr>
          <w:color w:val="231F1F"/>
          <w:spacing w:val="7"/>
        </w:rPr>
        <w:t xml:space="preserve"> </w:t>
      </w:r>
      <w:r w:rsidRPr="000A77CC">
        <w:rPr>
          <w:color w:val="231F1F"/>
        </w:rPr>
        <w:t>Tr</w:t>
      </w:r>
      <w:r w:rsidR="00CF03B4" w:rsidRPr="000A77CC">
        <w:rPr>
          <w:color w:val="231F1F"/>
        </w:rPr>
        <w:t>o</w:t>
      </w:r>
      <w:r w:rsidRPr="000A77CC">
        <w:rPr>
          <w:color w:val="231F1F"/>
        </w:rPr>
        <w:t>ng</w:t>
      </w:r>
      <w:r w:rsidRPr="000A77CC">
        <w:rPr>
          <w:color w:val="231F1F"/>
          <w:spacing w:val="7"/>
        </w:rPr>
        <w:t xml:space="preserve"> </w:t>
      </w:r>
      <w:r w:rsidRPr="000A77CC">
        <w:rPr>
          <w:color w:val="231F1F"/>
        </w:rPr>
        <w:t>trường</w:t>
      </w:r>
      <w:r w:rsidRPr="000A77CC">
        <w:rPr>
          <w:color w:val="231F1F"/>
          <w:spacing w:val="7"/>
        </w:rPr>
        <w:t xml:space="preserve"> </w:t>
      </w:r>
      <w:r w:rsidRPr="000A77CC">
        <w:rPr>
          <w:color w:val="231F1F"/>
        </w:rPr>
        <w:t>hợp</w:t>
      </w:r>
      <w:r w:rsidRPr="000A77CC">
        <w:rPr>
          <w:color w:val="231F1F"/>
          <w:spacing w:val="7"/>
        </w:rPr>
        <w:t xml:space="preserve"> </w:t>
      </w:r>
      <w:r w:rsidRPr="000A77CC">
        <w:rPr>
          <w:color w:val="231F1F"/>
        </w:rPr>
        <w:t>này,</w:t>
      </w:r>
      <w:r w:rsidRPr="000A77CC">
        <w:rPr>
          <w:color w:val="231F1F"/>
          <w:spacing w:val="7"/>
        </w:rPr>
        <w:t xml:space="preserve"> </w:t>
      </w:r>
      <w:r w:rsidRPr="000A77CC">
        <w:rPr>
          <w:color w:val="231F1F"/>
        </w:rPr>
        <w:t>mỗi</w:t>
      </w:r>
      <w:r w:rsidRPr="000A77CC">
        <w:rPr>
          <w:color w:val="231F1F"/>
          <w:spacing w:val="7"/>
        </w:rPr>
        <w:t xml:space="preserve"> </w:t>
      </w:r>
      <w:r w:rsidRPr="000A77CC">
        <w:rPr>
          <w:color w:val="231F1F"/>
        </w:rPr>
        <w:t>bản</w:t>
      </w:r>
      <w:r w:rsidRPr="000A77CC">
        <w:rPr>
          <w:color w:val="231F1F"/>
          <w:spacing w:val="7"/>
        </w:rPr>
        <w:t xml:space="preserve"> </w:t>
      </w:r>
      <w:r w:rsidRPr="000A77CC">
        <w:rPr>
          <w:color w:val="231F1F"/>
        </w:rPr>
        <w:t>ghi</w:t>
      </w:r>
      <w:r w:rsidRPr="000A77CC">
        <w:rPr>
          <w:color w:val="231F1F"/>
          <w:spacing w:val="7"/>
        </w:rPr>
        <w:t xml:space="preserve"> </w:t>
      </w:r>
      <w:r w:rsidRPr="000A77CC">
        <w:rPr>
          <w:color w:val="231F1F"/>
        </w:rPr>
        <w:t>bán</w:t>
      </w:r>
      <w:r w:rsidRPr="000A77CC">
        <w:rPr>
          <w:color w:val="231F1F"/>
          <w:spacing w:val="7"/>
        </w:rPr>
        <w:t xml:space="preserve"> </w:t>
      </w:r>
      <w:r w:rsidRPr="000A77CC">
        <w:rPr>
          <w:color w:val="231F1F"/>
        </w:rPr>
        <w:t>hàng</w:t>
      </w:r>
      <w:r w:rsidRPr="000A77CC">
        <w:rPr>
          <w:color w:val="231F1F"/>
          <w:spacing w:val="7"/>
        </w:rPr>
        <w:t xml:space="preserve"> </w:t>
      </w:r>
      <w:r w:rsidRPr="000A77CC">
        <w:rPr>
          <w:color w:val="231F1F"/>
        </w:rPr>
        <w:t>đại</w:t>
      </w:r>
      <w:r w:rsidRPr="000A77CC">
        <w:rPr>
          <w:color w:val="231F1F"/>
          <w:spacing w:val="7"/>
        </w:rPr>
        <w:t xml:space="preserve"> </w:t>
      </w:r>
      <w:r w:rsidRPr="000A77CC">
        <w:rPr>
          <w:color w:val="231F1F"/>
        </w:rPr>
        <w:t>diện</w:t>
      </w:r>
      <w:r w:rsidRPr="000A77CC">
        <w:rPr>
          <w:color w:val="231F1F"/>
          <w:spacing w:val="7"/>
        </w:rPr>
        <w:t xml:space="preserve"> </w:t>
      </w:r>
      <w:r w:rsidR="004973B2" w:rsidRPr="000A77CC">
        <w:rPr>
          <w:color w:val="231F1F"/>
        </w:rPr>
        <w:t>c</w:t>
      </w:r>
      <w:r w:rsidRPr="000A77CC">
        <w:rPr>
          <w:color w:val="231F1F"/>
        </w:rPr>
        <w:t>h</w:t>
      </w:r>
      <w:r w:rsidR="00CF03B4" w:rsidRPr="000A77CC">
        <w:rPr>
          <w:color w:val="231F1F"/>
        </w:rPr>
        <w:t>o</w:t>
      </w:r>
      <w:r w:rsidRPr="000A77CC">
        <w:rPr>
          <w:color w:val="231F1F"/>
          <w:spacing w:val="7"/>
        </w:rPr>
        <w:t xml:space="preserve"> </w:t>
      </w:r>
      <w:r w:rsidRPr="000A77CC">
        <w:rPr>
          <w:color w:val="231F1F"/>
        </w:rPr>
        <w:t>từng</w:t>
      </w:r>
      <w:r w:rsidRPr="000A77CC">
        <w:rPr>
          <w:color w:val="231F1F"/>
          <w:spacing w:val="7"/>
        </w:rPr>
        <w:t xml:space="preserve"> </w:t>
      </w:r>
      <w:r w:rsidRPr="000A77CC">
        <w:rPr>
          <w:color w:val="231F1F"/>
        </w:rPr>
        <w:t>sản</w:t>
      </w:r>
      <w:r w:rsidRPr="000A77CC">
        <w:rPr>
          <w:color w:val="231F1F"/>
          <w:spacing w:val="7"/>
        </w:rPr>
        <w:t xml:space="preserve"> </w:t>
      </w:r>
      <w:r w:rsidRPr="000A77CC">
        <w:rPr>
          <w:color w:val="231F1F"/>
        </w:rPr>
        <w:t>phẩm</w:t>
      </w:r>
      <w:r w:rsidRPr="000A77CC">
        <w:rPr>
          <w:color w:val="231F1F"/>
          <w:spacing w:val="7"/>
        </w:rPr>
        <w:t xml:space="preserve"> </w:t>
      </w:r>
      <w:r w:rsidRPr="000A77CC">
        <w:rPr>
          <w:color w:val="231F1F"/>
        </w:rPr>
        <w:t>đượ</w:t>
      </w:r>
      <w:r w:rsidR="004973B2" w:rsidRPr="000A77CC">
        <w:rPr>
          <w:color w:val="231F1F"/>
        </w:rPr>
        <w:t>c</w:t>
      </w:r>
      <w:r w:rsidRPr="000A77CC">
        <w:rPr>
          <w:color w:val="231F1F"/>
          <w:spacing w:val="7"/>
        </w:rPr>
        <w:t xml:space="preserve"> </w:t>
      </w:r>
      <w:r w:rsidRPr="000A77CC">
        <w:rPr>
          <w:color w:val="231F1F"/>
        </w:rPr>
        <w:t>bán</w:t>
      </w:r>
      <w:r w:rsidRPr="000A77CC">
        <w:rPr>
          <w:color w:val="231F1F"/>
          <w:spacing w:val="7"/>
        </w:rPr>
        <w:t xml:space="preserve"> </w:t>
      </w:r>
      <w:r w:rsidR="004973B2" w:rsidRPr="000A77CC">
        <w:rPr>
          <w:color w:val="231F1F"/>
        </w:rPr>
        <w:t>c</w:t>
      </w:r>
      <w:r w:rsidRPr="000A77CC">
        <w:rPr>
          <w:color w:val="231F1F"/>
        </w:rPr>
        <w:t>h</w:t>
      </w:r>
      <w:r w:rsidR="00CF03B4" w:rsidRPr="000A77CC">
        <w:rPr>
          <w:color w:val="231F1F"/>
        </w:rPr>
        <w:t>o</w:t>
      </w:r>
      <w:r w:rsidRPr="000A77CC">
        <w:rPr>
          <w:color w:val="231F1F"/>
          <w:spacing w:val="1"/>
        </w:rPr>
        <w:t xml:space="preserve"> </w:t>
      </w:r>
      <w:r w:rsidRPr="000A77CC">
        <w:rPr>
          <w:color w:val="231F1F"/>
        </w:rPr>
        <w:t>một</w:t>
      </w:r>
      <w:r w:rsidRPr="000A77CC">
        <w:rPr>
          <w:color w:val="231F1F"/>
          <w:spacing w:val="6"/>
        </w:rPr>
        <w:t xml:space="preserve"> </w:t>
      </w:r>
      <w:r w:rsidRPr="000A77CC">
        <w:rPr>
          <w:color w:val="231F1F"/>
        </w:rPr>
        <w:t>khá</w:t>
      </w:r>
      <w:r w:rsidR="004973B2" w:rsidRPr="000A77CC">
        <w:rPr>
          <w:color w:val="231F1F"/>
        </w:rPr>
        <w:t>c</w:t>
      </w:r>
      <w:r w:rsidRPr="000A77CC">
        <w:rPr>
          <w:color w:val="231F1F"/>
        </w:rPr>
        <w:t>h</w:t>
      </w:r>
      <w:r w:rsidRPr="000A77CC">
        <w:rPr>
          <w:color w:val="231F1F"/>
          <w:spacing w:val="6"/>
        </w:rPr>
        <w:t xml:space="preserve"> </w:t>
      </w:r>
      <w:r w:rsidRPr="000A77CC">
        <w:rPr>
          <w:color w:val="231F1F"/>
        </w:rPr>
        <w:t>hàng</w:t>
      </w:r>
      <w:r w:rsidRPr="000A77CC">
        <w:rPr>
          <w:color w:val="231F1F"/>
          <w:spacing w:val="7"/>
        </w:rPr>
        <w:t xml:space="preserve"> </w:t>
      </w:r>
      <w:r w:rsidR="004973B2" w:rsidRPr="000A77CC">
        <w:rPr>
          <w:color w:val="231F1F"/>
        </w:rPr>
        <w:t>c</w:t>
      </w:r>
      <w:r w:rsidRPr="000A77CC">
        <w:rPr>
          <w:color w:val="231F1F"/>
        </w:rPr>
        <w:t>ụ</w:t>
      </w:r>
      <w:r w:rsidRPr="000A77CC">
        <w:rPr>
          <w:color w:val="231F1F"/>
          <w:spacing w:val="6"/>
        </w:rPr>
        <w:t xml:space="preserve"> </w:t>
      </w:r>
      <w:r w:rsidRPr="000A77CC">
        <w:rPr>
          <w:color w:val="231F1F"/>
        </w:rPr>
        <w:t>thể,</w:t>
      </w:r>
      <w:r w:rsidRPr="000A77CC">
        <w:rPr>
          <w:color w:val="231F1F"/>
          <w:spacing w:val="6"/>
        </w:rPr>
        <w:t xml:space="preserve"> </w:t>
      </w:r>
      <w:r w:rsidRPr="000A77CC">
        <w:rPr>
          <w:color w:val="231F1F"/>
        </w:rPr>
        <w:t>tại</w:t>
      </w:r>
      <w:r w:rsidRPr="000A77CC">
        <w:rPr>
          <w:color w:val="231F1F"/>
          <w:spacing w:val="7"/>
        </w:rPr>
        <w:t xml:space="preserve"> </w:t>
      </w:r>
      <w:r w:rsidRPr="000A77CC">
        <w:rPr>
          <w:color w:val="231F1F"/>
        </w:rPr>
        <w:t>một</w:t>
      </w:r>
      <w:r w:rsidRPr="000A77CC">
        <w:rPr>
          <w:color w:val="231F1F"/>
          <w:spacing w:val="6"/>
        </w:rPr>
        <w:t xml:space="preserve"> </w:t>
      </w:r>
      <w:r w:rsidRPr="000A77CC">
        <w:rPr>
          <w:color w:val="231F1F"/>
        </w:rPr>
        <w:t>thời</w:t>
      </w:r>
      <w:r w:rsidRPr="000A77CC">
        <w:rPr>
          <w:color w:val="231F1F"/>
          <w:spacing w:val="6"/>
        </w:rPr>
        <w:t xml:space="preserve"> </w:t>
      </w:r>
      <w:r w:rsidRPr="000A77CC">
        <w:rPr>
          <w:color w:val="231F1F"/>
        </w:rPr>
        <w:t>điểm</w:t>
      </w:r>
      <w:r w:rsidRPr="000A77CC">
        <w:rPr>
          <w:color w:val="231F1F"/>
          <w:spacing w:val="7"/>
        </w:rPr>
        <w:t xml:space="preserve"> </w:t>
      </w:r>
      <w:r w:rsidR="004973B2" w:rsidRPr="000A77CC">
        <w:rPr>
          <w:color w:val="231F1F"/>
        </w:rPr>
        <w:t>c</w:t>
      </w:r>
      <w:r w:rsidRPr="000A77CC">
        <w:rPr>
          <w:color w:val="231F1F"/>
        </w:rPr>
        <w:t>ụ</w:t>
      </w:r>
      <w:r w:rsidRPr="000A77CC">
        <w:rPr>
          <w:color w:val="231F1F"/>
          <w:spacing w:val="6"/>
        </w:rPr>
        <w:t xml:space="preserve"> </w:t>
      </w:r>
      <w:r w:rsidRPr="000A77CC">
        <w:rPr>
          <w:color w:val="231F1F"/>
        </w:rPr>
        <w:t>thể</w:t>
      </w:r>
      <w:r w:rsidRPr="000A77CC">
        <w:rPr>
          <w:color w:val="231F1F"/>
          <w:spacing w:val="7"/>
        </w:rPr>
        <w:t xml:space="preserve"> </w:t>
      </w:r>
      <w:r w:rsidRPr="000A77CC">
        <w:rPr>
          <w:color w:val="231F1F"/>
        </w:rPr>
        <w:t>và</w:t>
      </w:r>
      <w:r w:rsidRPr="000A77CC">
        <w:rPr>
          <w:color w:val="231F1F"/>
          <w:spacing w:val="6"/>
        </w:rPr>
        <w:t xml:space="preserve"> </w:t>
      </w:r>
      <w:r w:rsidRPr="000A77CC">
        <w:rPr>
          <w:color w:val="231F1F"/>
        </w:rPr>
        <w:t>ở</w:t>
      </w:r>
      <w:r w:rsidRPr="000A77CC">
        <w:rPr>
          <w:color w:val="231F1F"/>
          <w:spacing w:val="6"/>
        </w:rPr>
        <w:t xml:space="preserve"> </w:t>
      </w:r>
      <w:r w:rsidRPr="000A77CC">
        <w:rPr>
          <w:color w:val="231F1F"/>
        </w:rPr>
        <w:t>một</w:t>
      </w:r>
      <w:r w:rsidRPr="000A77CC">
        <w:rPr>
          <w:color w:val="231F1F"/>
          <w:spacing w:val="7"/>
        </w:rPr>
        <w:t xml:space="preserve"> </w:t>
      </w:r>
      <w:r w:rsidRPr="000A77CC">
        <w:rPr>
          <w:color w:val="231F1F"/>
        </w:rPr>
        <w:t>địa</w:t>
      </w:r>
      <w:r w:rsidRPr="000A77CC">
        <w:rPr>
          <w:color w:val="231F1F"/>
          <w:spacing w:val="6"/>
        </w:rPr>
        <w:t xml:space="preserve"> </w:t>
      </w:r>
      <w:r w:rsidRPr="000A77CC">
        <w:rPr>
          <w:color w:val="231F1F"/>
        </w:rPr>
        <w:t>điểm</w:t>
      </w:r>
      <w:r w:rsidRPr="000A77CC">
        <w:rPr>
          <w:color w:val="231F1F"/>
          <w:spacing w:val="6"/>
        </w:rPr>
        <w:t xml:space="preserve"> </w:t>
      </w:r>
      <w:r w:rsidR="004973B2" w:rsidRPr="000A77CC">
        <w:rPr>
          <w:color w:val="231F1F"/>
        </w:rPr>
        <w:t>c</w:t>
      </w:r>
      <w:r w:rsidRPr="000A77CC">
        <w:rPr>
          <w:color w:val="231F1F"/>
        </w:rPr>
        <w:t>ụ</w:t>
      </w:r>
      <w:r w:rsidRPr="000A77CC">
        <w:rPr>
          <w:color w:val="231F1F"/>
          <w:spacing w:val="7"/>
        </w:rPr>
        <w:t xml:space="preserve"> </w:t>
      </w:r>
      <w:r w:rsidRPr="000A77CC">
        <w:rPr>
          <w:color w:val="231F1F"/>
        </w:rPr>
        <w:t>thể.</w:t>
      </w:r>
      <w:r w:rsidRPr="000A77CC">
        <w:rPr>
          <w:color w:val="231F1F"/>
          <w:spacing w:val="6"/>
        </w:rPr>
        <w:t xml:space="preserve"> </w:t>
      </w:r>
      <w:r w:rsidRPr="000A77CC">
        <w:rPr>
          <w:color w:val="231F1F"/>
        </w:rPr>
        <w:t>Tr</w:t>
      </w:r>
      <w:r w:rsidR="00CF03B4" w:rsidRPr="000A77CC">
        <w:rPr>
          <w:color w:val="231F1F"/>
        </w:rPr>
        <w:t>o</w:t>
      </w:r>
      <w:r w:rsidRPr="000A77CC">
        <w:rPr>
          <w:color w:val="231F1F"/>
        </w:rPr>
        <w:t>ng</w:t>
      </w:r>
      <w:r w:rsidRPr="000A77CC">
        <w:rPr>
          <w:color w:val="231F1F"/>
          <w:spacing w:val="7"/>
        </w:rPr>
        <w:t xml:space="preserve"> </w:t>
      </w:r>
      <w:r w:rsidRPr="000A77CC">
        <w:rPr>
          <w:color w:val="231F1F"/>
        </w:rPr>
        <w:t>lượ</w:t>
      </w:r>
      <w:r w:rsidR="004973B2" w:rsidRPr="000A77CC">
        <w:rPr>
          <w:color w:val="231F1F"/>
        </w:rPr>
        <w:t>c</w:t>
      </w:r>
      <w:r w:rsidRPr="000A77CC">
        <w:rPr>
          <w:color w:val="231F1F"/>
          <w:spacing w:val="6"/>
        </w:rPr>
        <w:t xml:space="preserve"> </w:t>
      </w:r>
      <w:r w:rsidRPr="000A77CC">
        <w:rPr>
          <w:color w:val="231F1F"/>
        </w:rPr>
        <w:t>đồ</w:t>
      </w:r>
      <w:r w:rsidRPr="000A77CC">
        <w:rPr>
          <w:color w:val="231F1F"/>
          <w:spacing w:val="6"/>
        </w:rPr>
        <w:t xml:space="preserve"> </w:t>
      </w:r>
      <w:r w:rsidRPr="000A77CC">
        <w:rPr>
          <w:color w:val="231F1F"/>
        </w:rPr>
        <w:t>này,</w:t>
      </w:r>
      <w:r w:rsidRPr="000A77CC">
        <w:rPr>
          <w:color w:val="231F1F"/>
          <w:spacing w:val="1"/>
        </w:rPr>
        <w:t xml:space="preserve"> </w:t>
      </w:r>
      <w:r w:rsidRPr="000A77CC">
        <w:rPr>
          <w:color w:val="231F1F"/>
        </w:rPr>
        <w:t>bảng</w:t>
      </w:r>
      <w:r w:rsidRPr="000A77CC">
        <w:rPr>
          <w:color w:val="231F1F"/>
          <w:spacing w:val="5"/>
        </w:rPr>
        <w:t xml:space="preserve"> </w:t>
      </w:r>
      <w:r w:rsidRPr="000A77CC">
        <w:rPr>
          <w:color w:val="231F1F"/>
        </w:rPr>
        <w:t>thứ</w:t>
      </w:r>
      <w:r w:rsidRPr="000A77CC">
        <w:rPr>
          <w:color w:val="231F1F"/>
          <w:spacing w:val="6"/>
        </w:rPr>
        <w:t xml:space="preserve"> </w:t>
      </w:r>
      <w:r w:rsidRPr="000A77CC">
        <w:rPr>
          <w:color w:val="231F1F"/>
        </w:rPr>
        <w:t>nguyên</w:t>
      </w:r>
      <w:r w:rsidRPr="000A77CC">
        <w:rPr>
          <w:color w:val="231F1F"/>
          <w:spacing w:val="6"/>
        </w:rPr>
        <w:t xml:space="preserve"> </w:t>
      </w:r>
      <w:r w:rsidRPr="000A77CC">
        <w:rPr>
          <w:color w:val="231F1F"/>
        </w:rPr>
        <w:t>THỜI</w:t>
      </w:r>
      <w:r w:rsidRPr="000A77CC">
        <w:rPr>
          <w:color w:val="231F1F"/>
          <w:spacing w:val="6"/>
        </w:rPr>
        <w:t xml:space="preserve"> </w:t>
      </w:r>
      <w:r w:rsidRPr="000A77CC">
        <w:rPr>
          <w:color w:val="231F1F"/>
        </w:rPr>
        <w:t>GIAN</w:t>
      </w:r>
      <w:r w:rsidRPr="000A77CC">
        <w:rPr>
          <w:color w:val="231F1F"/>
          <w:spacing w:val="5"/>
        </w:rPr>
        <w:t xml:space="preserve"> </w:t>
      </w:r>
      <w:r w:rsidRPr="000A77CC">
        <w:rPr>
          <w:color w:val="231F1F"/>
        </w:rPr>
        <w:t>biểu</w:t>
      </w:r>
      <w:r w:rsidRPr="000A77CC">
        <w:rPr>
          <w:color w:val="231F1F"/>
          <w:spacing w:val="6"/>
        </w:rPr>
        <w:t xml:space="preserve"> </w:t>
      </w:r>
      <w:r w:rsidRPr="000A77CC">
        <w:rPr>
          <w:color w:val="231F1F"/>
        </w:rPr>
        <w:t>thị</w:t>
      </w:r>
      <w:r w:rsidRPr="000A77CC">
        <w:rPr>
          <w:color w:val="231F1F"/>
          <w:spacing w:val="6"/>
        </w:rPr>
        <w:t xml:space="preserve"> </w:t>
      </w:r>
      <w:r w:rsidR="004973B2" w:rsidRPr="000A77CC">
        <w:rPr>
          <w:color w:val="231F1F"/>
        </w:rPr>
        <w:t>c</w:t>
      </w:r>
      <w:r w:rsidRPr="000A77CC">
        <w:rPr>
          <w:color w:val="231F1F"/>
        </w:rPr>
        <w:t>á</w:t>
      </w:r>
      <w:r w:rsidR="004973B2" w:rsidRPr="000A77CC">
        <w:rPr>
          <w:color w:val="231F1F"/>
        </w:rPr>
        <w:t>c</w:t>
      </w:r>
      <w:r w:rsidRPr="000A77CC">
        <w:rPr>
          <w:color w:val="231F1F"/>
          <w:spacing w:val="6"/>
        </w:rPr>
        <w:t xml:space="preserve"> </w:t>
      </w:r>
      <w:r w:rsidRPr="000A77CC">
        <w:rPr>
          <w:color w:val="231F1F"/>
        </w:rPr>
        <w:t>kh</w:t>
      </w:r>
      <w:r w:rsidR="00CF03B4" w:rsidRPr="000A77CC">
        <w:rPr>
          <w:color w:val="231F1F"/>
        </w:rPr>
        <w:t>o</w:t>
      </w:r>
      <w:r w:rsidRPr="000A77CC">
        <w:rPr>
          <w:color w:val="231F1F"/>
        </w:rPr>
        <w:t>ảng</w:t>
      </w:r>
      <w:r w:rsidRPr="000A77CC">
        <w:rPr>
          <w:color w:val="231F1F"/>
          <w:spacing w:val="5"/>
        </w:rPr>
        <w:t xml:space="preserve"> </w:t>
      </w:r>
      <w:r w:rsidRPr="000A77CC">
        <w:rPr>
          <w:color w:val="231F1F"/>
        </w:rPr>
        <w:t>thời</w:t>
      </w:r>
      <w:r w:rsidRPr="000A77CC">
        <w:rPr>
          <w:color w:val="231F1F"/>
          <w:spacing w:val="6"/>
        </w:rPr>
        <w:t xml:space="preserve"> </w:t>
      </w:r>
      <w:r w:rsidRPr="000A77CC">
        <w:rPr>
          <w:color w:val="231F1F"/>
        </w:rPr>
        <w:t>gian</w:t>
      </w:r>
      <w:r w:rsidRPr="000A77CC">
        <w:rPr>
          <w:color w:val="231F1F"/>
          <w:spacing w:val="6"/>
        </w:rPr>
        <w:t xml:space="preserve"> </w:t>
      </w:r>
      <w:r w:rsidRPr="000A77CC">
        <w:rPr>
          <w:color w:val="231F1F"/>
        </w:rPr>
        <w:t>hàng</w:t>
      </w:r>
      <w:r w:rsidRPr="000A77CC">
        <w:rPr>
          <w:color w:val="231F1F"/>
          <w:spacing w:val="6"/>
        </w:rPr>
        <w:t xml:space="preserve"> </w:t>
      </w:r>
      <w:r w:rsidRPr="000A77CC">
        <w:rPr>
          <w:color w:val="231F1F"/>
        </w:rPr>
        <w:t>ngày,</w:t>
      </w:r>
      <w:r w:rsidRPr="000A77CC">
        <w:rPr>
          <w:color w:val="231F1F"/>
          <w:spacing w:val="5"/>
        </w:rPr>
        <w:t xml:space="preserve"> </w:t>
      </w:r>
      <w:r w:rsidRPr="000A77CC">
        <w:rPr>
          <w:color w:val="231F1F"/>
        </w:rPr>
        <w:t>d</w:t>
      </w:r>
      <w:r w:rsidR="00CF03B4" w:rsidRPr="000A77CC">
        <w:rPr>
          <w:color w:val="231F1F"/>
        </w:rPr>
        <w:t>o</w:t>
      </w:r>
      <w:r w:rsidRPr="000A77CC">
        <w:rPr>
          <w:color w:val="231F1F"/>
          <w:spacing w:val="6"/>
        </w:rPr>
        <w:t xml:space="preserve"> </w:t>
      </w:r>
      <w:r w:rsidRPr="000A77CC">
        <w:rPr>
          <w:color w:val="231F1F"/>
        </w:rPr>
        <w:t>đ</w:t>
      </w:r>
      <w:r w:rsidR="00A56E9F" w:rsidRPr="000A77CC">
        <w:rPr>
          <w:color w:val="231F1F"/>
        </w:rPr>
        <w:t>ó</w:t>
      </w:r>
      <w:r w:rsidRPr="000A77CC">
        <w:rPr>
          <w:color w:val="231F1F"/>
        </w:rPr>
        <w:t>,</w:t>
      </w:r>
      <w:r w:rsidRPr="000A77CC">
        <w:rPr>
          <w:color w:val="231F1F"/>
          <w:spacing w:val="6"/>
        </w:rPr>
        <w:t xml:space="preserve"> </w:t>
      </w:r>
      <w:r w:rsidRPr="000A77CC">
        <w:rPr>
          <w:color w:val="231F1F"/>
        </w:rPr>
        <w:t>bảng</w:t>
      </w:r>
      <w:r w:rsidRPr="000A77CC">
        <w:rPr>
          <w:color w:val="231F1F"/>
          <w:spacing w:val="6"/>
        </w:rPr>
        <w:t xml:space="preserve"> </w:t>
      </w:r>
      <w:r w:rsidRPr="000A77CC">
        <w:rPr>
          <w:color w:val="231F1F"/>
        </w:rPr>
        <w:t>dữ</w:t>
      </w:r>
      <w:r w:rsidRPr="000A77CC">
        <w:rPr>
          <w:color w:val="231F1F"/>
          <w:spacing w:val="5"/>
        </w:rPr>
        <w:t xml:space="preserve"> </w:t>
      </w:r>
      <w:r w:rsidRPr="000A77CC">
        <w:rPr>
          <w:color w:val="231F1F"/>
        </w:rPr>
        <w:t>kiện</w:t>
      </w:r>
      <w:r w:rsidRPr="000A77CC">
        <w:rPr>
          <w:color w:val="231F1F"/>
          <w:spacing w:val="6"/>
        </w:rPr>
        <w:t xml:space="preserve"> </w:t>
      </w:r>
      <w:r w:rsidRPr="000A77CC">
        <w:rPr>
          <w:color w:val="231F1F"/>
        </w:rPr>
        <w:t>BÁN</w:t>
      </w:r>
      <w:r w:rsidRPr="000A77CC">
        <w:rPr>
          <w:color w:val="231F1F"/>
          <w:spacing w:val="6"/>
        </w:rPr>
        <w:t xml:space="preserve"> </w:t>
      </w:r>
      <w:r w:rsidRPr="000A77CC">
        <w:rPr>
          <w:color w:val="231F1F"/>
        </w:rPr>
        <w:t>HÀNG</w:t>
      </w:r>
      <w:r w:rsidRPr="000A77CC">
        <w:rPr>
          <w:color w:val="231F1F"/>
          <w:spacing w:val="1"/>
        </w:rPr>
        <w:t xml:space="preserve"> </w:t>
      </w:r>
      <w:r w:rsidRPr="000A77CC">
        <w:rPr>
          <w:color w:val="231F1F"/>
        </w:rPr>
        <w:t>biểu</w:t>
      </w:r>
      <w:r w:rsidRPr="000A77CC">
        <w:rPr>
          <w:color w:val="231F1F"/>
          <w:spacing w:val="5"/>
        </w:rPr>
        <w:t xml:space="preserve"> </w:t>
      </w:r>
      <w:r w:rsidRPr="000A77CC">
        <w:rPr>
          <w:color w:val="231F1F"/>
        </w:rPr>
        <w:t>thị</w:t>
      </w:r>
      <w:r w:rsidRPr="000A77CC">
        <w:rPr>
          <w:color w:val="231F1F"/>
          <w:spacing w:val="5"/>
        </w:rPr>
        <w:t xml:space="preserve"> </w:t>
      </w:r>
      <w:r w:rsidRPr="000A77CC">
        <w:rPr>
          <w:color w:val="231F1F"/>
        </w:rPr>
        <w:t>tổng</w:t>
      </w:r>
      <w:r w:rsidRPr="000A77CC">
        <w:rPr>
          <w:color w:val="231F1F"/>
          <w:spacing w:val="6"/>
        </w:rPr>
        <w:t xml:space="preserve"> </w:t>
      </w:r>
      <w:r w:rsidRPr="000A77CC">
        <w:rPr>
          <w:color w:val="231F1F"/>
        </w:rPr>
        <w:t>d</w:t>
      </w:r>
      <w:r w:rsidR="00CF03B4" w:rsidRPr="000A77CC">
        <w:rPr>
          <w:color w:val="231F1F"/>
        </w:rPr>
        <w:t>o</w:t>
      </w:r>
      <w:r w:rsidRPr="000A77CC">
        <w:rPr>
          <w:color w:val="231F1F"/>
        </w:rPr>
        <w:t>anh</w:t>
      </w:r>
      <w:r w:rsidRPr="000A77CC">
        <w:rPr>
          <w:color w:val="231F1F"/>
          <w:spacing w:val="5"/>
        </w:rPr>
        <w:t xml:space="preserve"> </w:t>
      </w:r>
      <w:r w:rsidRPr="000A77CC">
        <w:rPr>
          <w:color w:val="231F1F"/>
        </w:rPr>
        <w:t>số</w:t>
      </w:r>
      <w:r w:rsidRPr="000A77CC">
        <w:rPr>
          <w:color w:val="231F1F"/>
          <w:spacing w:val="6"/>
        </w:rPr>
        <w:t xml:space="preserve"> </w:t>
      </w:r>
      <w:r w:rsidRPr="000A77CC">
        <w:rPr>
          <w:color w:val="231F1F"/>
        </w:rPr>
        <w:t>bán</w:t>
      </w:r>
      <w:r w:rsidRPr="000A77CC">
        <w:rPr>
          <w:color w:val="231F1F"/>
          <w:spacing w:val="5"/>
        </w:rPr>
        <w:t xml:space="preserve"> </w:t>
      </w:r>
      <w:r w:rsidRPr="000A77CC">
        <w:rPr>
          <w:color w:val="231F1F"/>
        </w:rPr>
        <w:t>hàng</w:t>
      </w:r>
      <w:r w:rsidRPr="000A77CC">
        <w:rPr>
          <w:color w:val="231F1F"/>
          <w:spacing w:val="6"/>
        </w:rPr>
        <w:t xml:space="preserve"> </w:t>
      </w:r>
      <w:r w:rsidRPr="000A77CC">
        <w:rPr>
          <w:color w:val="231F1F"/>
        </w:rPr>
        <w:t>hàng</w:t>
      </w:r>
      <w:r w:rsidRPr="000A77CC">
        <w:rPr>
          <w:color w:val="231F1F"/>
          <w:spacing w:val="5"/>
        </w:rPr>
        <w:t xml:space="preserve"> </w:t>
      </w:r>
      <w:r w:rsidRPr="000A77CC">
        <w:rPr>
          <w:color w:val="231F1F"/>
        </w:rPr>
        <w:t>ngày</w:t>
      </w:r>
      <w:r w:rsidRPr="000A77CC">
        <w:rPr>
          <w:color w:val="231F1F"/>
          <w:spacing w:val="6"/>
        </w:rPr>
        <w:t xml:space="preserve"> </w:t>
      </w:r>
      <w:r w:rsidRPr="000A77CC">
        <w:rPr>
          <w:color w:val="231F1F"/>
        </w:rPr>
        <w:t>the</w:t>
      </w:r>
      <w:r w:rsidR="00CF03B4" w:rsidRPr="000A77CC">
        <w:rPr>
          <w:color w:val="231F1F"/>
        </w:rPr>
        <w:t>o</w:t>
      </w:r>
      <w:r w:rsidRPr="000A77CC">
        <w:rPr>
          <w:color w:val="231F1F"/>
          <w:spacing w:val="5"/>
        </w:rPr>
        <w:t xml:space="preserve"> </w:t>
      </w:r>
      <w:r w:rsidRPr="000A77CC">
        <w:rPr>
          <w:color w:val="231F1F"/>
        </w:rPr>
        <w:t>sản</w:t>
      </w:r>
      <w:r w:rsidRPr="000A77CC">
        <w:rPr>
          <w:color w:val="231F1F"/>
          <w:spacing w:val="6"/>
        </w:rPr>
        <w:t xml:space="preserve"> </w:t>
      </w:r>
      <w:r w:rsidRPr="000A77CC">
        <w:rPr>
          <w:color w:val="231F1F"/>
        </w:rPr>
        <w:t>phẩm</w:t>
      </w:r>
      <w:r w:rsidRPr="000A77CC">
        <w:rPr>
          <w:color w:val="231F1F"/>
          <w:spacing w:val="5"/>
        </w:rPr>
        <w:t xml:space="preserve"> </w:t>
      </w:r>
      <w:r w:rsidRPr="000A77CC">
        <w:rPr>
          <w:color w:val="231F1F"/>
        </w:rPr>
        <w:t>và</w:t>
      </w:r>
      <w:r w:rsidRPr="000A77CC">
        <w:rPr>
          <w:color w:val="231F1F"/>
          <w:spacing w:val="6"/>
        </w:rPr>
        <w:t xml:space="preserve"> </w:t>
      </w:r>
      <w:r w:rsidRPr="000A77CC">
        <w:rPr>
          <w:color w:val="231F1F"/>
        </w:rPr>
        <w:t>the</w:t>
      </w:r>
      <w:r w:rsidR="00CF03B4" w:rsidRPr="000A77CC">
        <w:rPr>
          <w:color w:val="231F1F"/>
        </w:rPr>
        <w:t>o</w:t>
      </w:r>
      <w:r w:rsidRPr="000A77CC">
        <w:rPr>
          <w:color w:val="231F1F"/>
          <w:spacing w:val="5"/>
        </w:rPr>
        <w:t xml:space="preserve"> </w:t>
      </w:r>
      <w:r w:rsidRPr="000A77CC">
        <w:rPr>
          <w:color w:val="231F1F"/>
        </w:rPr>
        <w:t>khá</w:t>
      </w:r>
      <w:r w:rsidR="004973B2" w:rsidRPr="000A77CC">
        <w:rPr>
          <w:color w:val="231F1F"/>
        </w:rPr>
        <w:t>c</w:t>
      </w:r>
      <w:r w:rsidRPr="000A77CC">
        <w:rPr>
          <w:color w:val="231F1F"/>
        </w:rPr>
        <w:t>h</w:t>
      </w:r>
      <w:r w:rsidRPr="000A77CC">
        <w:rPr>
          <w:color w:val="231F1F"/>
          <w:spacing w:val="6"/>
        </w:rPr>
        <w:t xml:space="preserve"> </w:t>
      </w:r>
      <w:r w:rsidRPr="000A77CC">
        <w:rPr>
          <w:color w:val="231F1F"/>
        </w:rPr>
        <w:t>hàng.</w:t>
      </w:r>
      <w:r w:rsidRPr="000A77CC">
        <w:rPr>
          <w:color w:val="231F1F"/>
          <w:spacing w:val="5"/>
        </w:rPr>
        <w:t xml:space="preserve"> </w:t>
      </w:r>
      <w:r w:rsidRPr="000A77CC">
        <w:rPr>
          <w:color w:val="231F1F"/>
        </w:rPr>
        <w:t>Vì</w:t>
      </w:r>
      <w:r w:rsidRPr="000A77CC">
        <w:rPr>
          <w:color w:val="231F1F"/>
          <w:spacing w:val="5"/>
        </w:rPr>
        <w:t xml:space="preserve"> </w:t>
      </w:r>
      <w:r w:rsidR="004973B2" w:rsidRPr="000A77CC">
        <w:rPr>
          <w:color w:val="231F1F"/>
        </w:rPr>
        <w:t>c</w:t>
      </w:r>
      <w:r w:rsidRPr="000A77CC">
        <w:rPr>
          <w:color w:val="231F1F"/>
        </w:rPr>
        <w:t>á</w:t>
      </w:r>
      <w:r w:rsidR="004973B2" w:rsidRPr="000A77CC">
        <w:rPr>
          <w:color w:val="231F1F"/>
        </w:rPr>
        <w:t>c</w:t>
      </w:r>
      <w:r w:rsidRPr="000A77CC">
        <w:rPr>
          <w:color w:val="231F1F"/>
          <w:spacing w:val="6"/>
        </w:rPr>
        <w:t xml:space="preserve"> </w:t>
      </w:r>
      <w:r w:rsidRPr="000A77CC">
        <w:rPr>
          <w:color w:val="231F1F"/>
        </w:rPr>
        <w:t>bảng</w:t>
      </w:r>
      <w:r w:rsidRPr="000A77CC">
        <w:rPr>
          <w:color w:val="231F1F"/>
          <w:spacing w:val="5"/>
        </w:rPr>
        <w:t xml:space="preserve"> </w:t>
      </w:r>
      <w:r w:rsidRPr="000A77CC">
        <w:rPr>
          <w:color w:val="231F1F"/>
        </w:rPr>
        <w:t>thự</w:t>
      </w:r>
      <w:r w:rsidR="004973B2" w:rsidRPr="000A77CC">
        <w:rPr>
          <w:color w:val="231F1F"/>
        </w:rPr>
        <w:t>c</w:t>
      </w:r>
      <w:r w:rsidRPr="000A77CC">
        <w:rPr>
          <w:color w:val="231F1F"/>
          <w:spacing w:val="6"/>
        </w:rPr>
        <w:t xml:space="preserve"> </w:t>
      </w:r>
      <w:r w:rsidRPr="000A77CC">
        <w:rPr>
          <w:color w:val="231F1F"/>
        </w:rPr>
        <w:t>tế</w:t>
      </w:r>
      <w:r w:rsidRPr="000A77CC">
        <w:rPr>
          <w:color w:val="231F1F"/>
          <w:spacing w:val="1"/>
        </w:rPr>
        <w:t xml:space="preserve"> </w:t>
      </w:r>
      <w:r w:rsidR="004973B2" w:rsidRPr="000A77CC">
        <w:rPr>
          <w:color w:val="231F1F"/>
        </w:rPr>
        <w:t>c</w:t>
      </w:r>
      <w:r w:rsidRPr="000A77CC">
        <w:rPr>
          <w:color w:val="231F1F"/>
        </w:rPr>
        <w:t>hứa</w:t>
      </w:r>
      <w:r w:rsidRPr="000A77CC">
        <w:rPr>
          <w:color w:val="231F1F"/>
          <w:spacing w:val="5"/>
        </w:rPr>
        <w:t xml:space="preserve"> </w:t>
      </w:r>
      <w:r w:rsidR="004973B2" w:rsidRPr="000A77CC">
        <w:rPr>
          <w:color w:val="231F1F"/>
        </w:rPr>
        <w:t>c</w:t>
      </w:r>
      <w:r w:rsidRPr="000A77CC">
        <w:rPr>
          <w:color w:val="231F1F"/>
        </w:rPr>
        <w:t>á</w:t>
      </w:r>
      <w:r w:rsidR="004973B2" w:rsidRPr="000A77CC">
        <w:rPr>
          <w:color w:val="231F1F"/>
        </w:rPr>
        <w:t>c</w:t>
      </w:r>
      <w:r w:rsidRPr="000A77CC">
        <w:rPr>
          <w:color w:val="231F1F"/>
          <w:spacing w:val="5"/>
        </w:rPr>
        <w:t xml:space="preserve"> </w:t>
      </w:r>
      <w:r w:rsidRPr="000A77CC">
        <w:rPr>
          <w:color w:val="231F1F"/>
        </w:rPr>
        <w:t>giá</w:t>
      </w:r>
      <w:r w:rsidRPr="000A77CC">
        <w:rPr>
          <w:color w:val="231F1F"/>
          <w:spacing w:val="5"/>
        </w:rPr>
        <w:t xml:space="preserve"> </w:t>
      </w:r>
      <w:r w:rsidRPr="000A77CC">
        <w:rPr>
          <w:color w:val="231F1F"/>
        </w:rPr>
        <w:t>trị</w:t>
      </w:r>
      <w:r w:rsidRPr="000A77CC">
        <w:rPr>
          <w:color w:val="231F1F"/>
          <w:spacing w:val="5"/>
        </w:rPr>
        <w:t xml:space="preserve"> </w:t>
      </w:r>
      <w:r w:rsidRPr="000A77CC">
        <w:rPr>
          <w:color w:val="231F1F"/>
        </w:rPr>
        <w:t>thự</w:t>
      </w:r>
      <w:r w:rsidR="004973B2" w:rsidRPr="000A77CC">
        <w:rPr>
          <w:color w:val="231F1F"/>
        </w:rPr>
        <w:t>c</w:t>
      </w:r>
      <w:r w:rsidRPr="000A77CC">
        <w:rPr>
          <w:color w:val="231F1F"/>
          <w:spacing w:val="6"/>
        </w:rPr>
        <w:t xml:space="preserve"> </w:t>
      </w:r>
      <w:r w:rsidRPr="000A77CC">
        <w:rPr>
          <w:color w:val="231F1F"/>
        </w:rPr>
        <w:t>tế</w:t>
      </w:r>
      <w:r w:rsidRPr="000A77CC">
        <w:rPr>
          <w:color w:val="231F1F"/>
          <w:spacing w:val="5"/>
        </w:rPr>
        <w:t xml:space="preserve"> </w:t>
      </w:r>
      <w:r w:rsidRPr="000A77CC">
        <w:rPr>
          <w:color w:val="231F1F"/>
        </w:rPr>
        <w:t>đượ</w:t>
      </w:r>
      <w:r w:rsidR="004973B2" w:rsidRPr="000A77CC">
        <w:rPr>
          <w:color w:val="231F1F"/>
        </w:rPr>
        <w:t>c</w:t>
      </w:r>
      <w:r w:rsidRPr="000A77CC">
        <w:rPr>
          <w:color w:val="231F1F"/>
          <w:spacing w:val="5"/>
        </w:rPr>
        <w:t xml:space="preserve"> </w:t>
      </w:r>
      <w:r w:rsidRPr="000A77CC">
        <w:rPr>
          <w:color w:val="231F1F"/>
        </w:rPr>
        <w:t>sử</w:t>
      </w:r>
      <w:r w:rsidRPr="000A77CC">
        <w:rPr>
          <w:color w:val="231F1F"/>
          <w:spacing w:val="5"/>
        </w:rPr>
        <w:t xml:space="preserve"> </w:t>
      </w:r>
      <w:r w:rsidRPr="000A77CC">
        <w:rPr>
          <w:color w:val="231F1F"/>
        </w:rPr>
        <w:t>dụng</w:t>
      </w:r>
      <w:r w:rsidRPr="000A77CC">
        <w:rPr>
          <w:color w:val="231F1F"/>
          <w:spacing w:val="5"/>
        </w:rPr>
        <w:t xml:space="preserve"> </w:t>
      </w:r>
      <w:r w:rsidRPr="000A77CC">
        <w:rPr>
          <w:color w:val="231F1F"/>
        </w:rPr>
        <w:t>tr</w:t>
      </w:r>
      <w:r w:rsidR="00CF03B4" w:rsidRPr="000A77CC">
        <w:rPr>
          <w:color w:val="231F1F"/>
        </w:rPr>
        <w:t>o</w:t>
      </w:r>
      <w:r w:rsidRPr="000A77CC">
        <w:rPr>
          <w:color w:val="231F1F"/>
        </w:rPr>
        <w:t>ng</w:t>
      </w:r>
      <w:r w:rsidRPr="000A77CC">
        <w:rPr>
          <w:color w:val="231F1F"/>
          <w:spacing w:val="6"/>
        </w:rPr>
        <w:t xml:space="preserve"> </w:t>
      </w:r>
      <w:r w:rsidRPr="000A77CC">
        <w:rPr>
          <w:color w:val="231F1F"/>
        </w:rPr>
        <w:t>quy</w:t>
      </w:r>
      <w:r w:rsidRPr="000A77CC">
        <w:rPr>
          <w:color w:val="231F1F"/>
          <w:spacing w:val="5"/>
        </w:rPr>
        <w:t xml:space="preserve"> </w:t>
      </w:r>
      <w:r w:rsidRPr="000A77CC">
        <w:rPr>
          <w:color w:val="231F1F"/>
        </w:rPr>
        <w:t>trình</w:t>
      </w:r>
      <w:r w:rsidRPr="000A77CC">
        <w:rPr>
          <w:color w:val="231F1F"/>
          <w:spacing w:val="5"/>
        </w:rPr>
        <w:t xml:space="preserve"> </w:t>
      </w:r>
      <w:r w:rsidRPr="000A77CC">
        <w:rPr>
          <w:color w:val="231F1F"/>
        </w:rPr>
        <w:t>hỗ</w:t>
      </w:r>
      <w:r w:rsidRPr="000A77CC">
        <w:rPr>
          <w:color w:val="231F1F"/>
          <w:spacing w:val="5"/>
        </w:rPr>
        <w:t xml:space="preserve"> </w:t>
      </w:r>
      <w:r w:rsidRPr="000A77CC">
        <w:rPr>
          <w:color w:val="231F1F"/>
        </w:rPr>
        <w:t>trợ</w:t>
      </w:r>
      <w:r w:rsidRPr="000A77CC">
        <w:rPr>
          <w:color w:val="231F1F"/>
          <w:spacing w:val="5"/>
        </w:rPr>
        <w:t xml:space="preserve"> </w:t>
      </w:r>
      <w:r w:rsidRPr="000A77CC">
        <w:rPr>
          <w:color w:val="231F1F"/>
        </w:rPr>
        <w:t>quyết</w:t>
      </w:r>
      <w:r w:rsidRPr="000A77CC">
        <w:rPr>
          <w:color w:val="231F1F"/>
          <w:spacing w:val="6"/>
        </w:rPr>
        <w:t xml:space="preserve"> </w:t>
      </w:r>
      <w:r w:rsidRPr="000A77CC">
        <w:rPr>
          <w:color w:val="231F1F"/>
        </w:rPr>
        <w:t>định</w:t>
      </w:r>
      <w:r w:rsidRPr="000A77CC">
        <w:rPr>
          <w:color w:val="231F1F"/>
          <w:spacing w:val="5"/>
        </w:rPr>
        <w:t xml:space="preserve"> </w:t>
      </w:r>
      <w:r w:rsidRPr="000A77CC">
        <w:rPr>
          <w:color w:val="231F1F"/>
        </w:rPr>
        <w:t>nên</w:t>
      </w:r>
      <w:r w:rsidRPr="000A77CC">
        <w:rPr>
          <w:color w:val="231F1F"/>
          <w:spacing w:val="5"/>
        </w:rPr>
        <w:t xml:space="preserve"> </w:t>
      </w:r>
      <w:r w:rsidR="004973B2" w:rsidRPr="000A77CC">
        <w:rPr>
          <w:color w:val="231F1F"/>
        </w:rPr>
        <w:t>c</w:t>
      </w:r>
      <w:r w:rsidRPr="000A77CC">
        <w:rPr>
          <w:color w:val="231F1F"/>
        </w:rPr>
        <w:t>á</w:t>
      </w:r>
      <w:r w:rsidR="004973B2" w:rsidRPr="000A77CC">
        <w:rPr>
          <w:color w:val="231F1F"/>
        </w:rPr>
        <w:t>c</w:t>
      </w:r>
      <w:r w:rsidRPr="000A77CC">
        <w:rPr>
          <w:color w:val="231F1F"/>
          <w:spacing w:val="5"/>
        </w:rPr>
        <w:t xml:space="preserve"> </w:t>
      </w:r>
      <w:r w:rsidRPr="000A77CC">
        <w:rPr>
          <w:color w:val="231F1F"/>
        </w:rPr>
        <w:t>giá</w:t>
      </w:r>
      <w:r w:rsidRPr="000A77CC">
        <w:rPr>
          <w:color w:val="231F1F"/>
          <w:spacing w:val="5"/>
        </w:rPr>
        <w:t xml:space="preserve"> </w:t>
      </w:r>
      <w:r w:rsidRPr="000A77CC">
        <w:rPr>
          <w:color w:val="231F1F"/>
        </w:rPr>
        <w:t>trị</w:t>
      </w:r>
      <w:r w:rsidRPr="000A77CC">
        <w:rPr>
          <w:color w:val="231F1F"/>
          <w:spacing w:val="6"/>
        </w:rPr>
        <w:t xml:space="preserve"> </w:t>
      </w:r>
      <w:r w:rsidRPr="000A77CC">
        <w:rPr>
          <w:color w:val="231F1F"/>
        </w:rPr>
        <w:t>đ</w:t>
      </w:r>
      <w:r w:rsidR="00A56E9F" w:rsidRPr="000A77CC">
        <w:rPr>
          <w:color w:val="231F1F"/>
        </w:rPr>
        <w:t>ó</w:t>
      </w:r>
      <w:r w:rsidRPr="000A77CC">
        <w:rPr>
          <w:color w:val="231F1F"/>
          <w:spacing w:val="5"/>
        </w:rPr>
        <w:t xml:space="preserve"> </w:t>
      </w:r>
      <w:r w:rsidRPr="000A77CC">
        <w:rPr>
          <w:color w:val="231F1F"/>
        </w:rPr>
        <w:t>đượ</w:t>
      </w:r>
      <w:r w:rsidR="004973B2" w:rsidRPr="000A77CC">
        <w:rPr>
          <w:color w:val="231F1F"/>
        </w:rPr>
        <w:t>c</w:t>
      </w:r>
    </w:p>
    <w:p w14:paraId="0067318E" w14:textId="55D8209B" w:rsidR="00251E44" w:rsidRPr="000A77CC" w:rsidRDefault="00251E44" w:rsidP="00D34534">
      <w:pPr>
        <w:spacing w:before="3"/>
        <w:ind w:left="3852" w:right="1437"/>
      </w:pPr>
      <w:r w:rsidRPr="000A77CC">
        <w:rPr>
          <w:color w:val="231F1F"/>
        </w:rPr>
        <w:t>lặp</w:t>
      </w:r>
      <w:r w:rsidRPr="000A77CC">
        <w:rPr>
          <w:color w:val="231F1F"/>
          <w:spacing w:val="5"/>
        </w:rPr>
        <w:t xml:space="preserve"> </w:t>
      </w:r>
      <w:r w:rsidRPr="000A77CC">
        <w:rPr>
          <w:color w:val="231F1F"/>
        </w:rPr>
        <w:t>lại</w:t>
      </w:r>
      <w:r w:rsidRPr="000A77CC">
        <w:rPr>
          <w:color w:val="231F1F"/>
          <w:spacing w:val="4"/>
        </w:rPr>
        <w:t xml:space="preserve"> </w:t>
      </w:r>
      <w:r w:rsidRPr="000A77CC">
        <w:rPr>
          <w:color w:val="231F1F"/>
        </w:rPr>
        <w:t>nhiều</w:t>
      </w:r>
      <w:r w:rsidRPr="000A77CC">
        <w:rPr>
          <w:color w:val="231F1F"/>
          <w:spacing w:val="5"/>
        </w:rPr>
        <w:t xml:space="preserve"> </w:t>
      </w:r>
      <w:r w:rsidRPr="000A77CC">
        <w:rPr>
          <w:color w:val="231F1F"/>
        </w:rPr>
        <w:t>lần</w:t>
      </w:r>
      <w:r w:rsidRPr="000A77CC">
        <w:rPr>
          <w:color w:val="231F1F"/>
          <w:spacing w:val="5"/>
        </w:rPr>
        <w:t xml:space="preserve"> </w:t>
      </w:r>
      <w:r w:rsidRPr="000A77CC">
        <w:rPr>
          <w:color w:val="231F1F"/>
        </w:rPr>
        <w:t>tr</w:t>
      </w:r>
      <w:r w:rsidR="00CF03B4" w:rsidRPr="000A77CC">
        <w:rPr>
          <w:color w:val="231F1F"/>
        </w:rPr>
        <w:t>o</w:t>
      </w:r>
      <w:r w:rsidRPr="000A77CC">
        <w:rPr>
          <w:color w:val="231F1F"/>
        </w:rPr>
        <w:t>ng</w:t>
      </w:r>
      <w:r w:rsidRPr="000A77CC">
        <w:rPr>
          <w:color w:val="231F1F"/>
          <w:spacing w:val="5"/>
        </w:rPr>
        <w:t xml:space="preserve"> </w:t>
      </w:r>
      <w:r w:rsidR="004973B2" w:rsidRPr="000A77CC">
        <w:rPr>
          <w:color w:val="231F1F"/>
        </w:rPr>
        <w:t>c</w:t>
      </w:r>
      <w:r w:rsidRPr="000A77CC">
        <w:rPr>
          <w:color w:val="231F1F"/>
        </w:rPr>
        <w:t>á</w:t>
      </w:r>
      <w:r w:rsidR="004973B2" w:rsidRPr="000A77CC">
        <w:rPr>
          <w:color w:val="231F1F"/>
        </w:rPr>
        <w:t>c</w:t>
      </w:r>
      <w:r w:rsidRPr="000A77CC">
        <w:rPr>
          <w:color w:val="231F1F"/>
          <w:spacing w:val="5"/>
        </w:rPr>
        <w:t xml:space="preserve"> </w:t>
      </w:r>
      <w:r w:rsidRPr="000A77CC">
        <w:rPr>
          <w:color w:val="231F1F"/>
        </w:rPr>
        <w:t>bảng</w:t>
      </w:r>
      <w:r w:rsidRPr="000A77CC">
        <w:rPr>
          <w:color w:val="231F1F"/>
          <w:spacing w:val="5"/>
        </w:rPr>
        <w:t xml:space="preserve"> </w:t>
      </w:r>
      <w:r w:rsidRPr="000A77CC">
        <w:rPr>
          <w:color w:val="231F1F"/>
        </w:rPr>
        <w:t>thự</w:t>
      </w:r>
      <w:r w:rsidR="004973B2" w:rsidRPr="000A77CC">
        <w:rPr>
          <w:color w:val="231F1F"/>
        </w:rPr>
        <w:t>c</w:t>
      </w:r>
      <w:r w:rsidRPr="000A77CC">
        <w:rPr>
          <w:color w:val="231F1F"/>
          <w:spacing w:val="5"/>
        </w:rPr>
        <w:t xml:space="preserve"> </w:t>
      </w:r>
      <w:r w:rsidRPr="000A77CC">
        <w:rPr>
          <w:color w:val="231F1F"/>
        </w:rPr>
        <w:t>tế.</w:t>
      </w:r>
      <w:r w:rsidRPr="000A77CC">
        <w:rPr>
          <w:color w:val="231F1F"/>
          <w:spacing w:val="5"/>
        </w:rPr>
        <w:t xml:space="preserve"> </w:t>
      </w:r>
      <w:r w:rsidRPr="000A77CC">
        <w:rPr>
          <w:color w:val="231F1F"/>
        </w:rPr>
        <w:t>D</w:t>
      </w:r>
      <w:r w:rsidR="00CF03B4" w:rsidRPr="000A77CC">
        <w:rPr>
          <w:color w:val="231F1F"/>
        </w:rPr>
        <w:t>o</w:t>
      </w:r>
      <w:r w:rsidRPr="000A77CC">
        <w:rPr>
          <w:color w:val="231F1F"/>
          <w:spacing w:val="5"/>
        </w:rPr>
        <w:t xml:space="preserve"> </w:t>
      </w:r>
      <w:r w:rsidRPr="000A77CC">
        <w:rPr>
          <w:color w:val="231F1F"/>
        </w:rPr>
        <w:t>đ</w:t>
      </w:r>
      <w:r w:rsidR="00A56E9F" w:rsidRPr="000A77CC">
        <w:rPr>
          <w:color w:val="231F1F"/>
        </w:rPr>
        <w:t>ó</w:t>
      </w:r>
      <w:r w:rsidRPr="000A77CC">
        <w:rPr>
          <w:color w:val="231F1F"/>
        </w:rPr>
        <w:t>,</w:t>
      </w:r>
      <w:r w:rsidRPr="000A77CC">
        <w:rPr>
          <w:color w:val="231F1F"/>
          <w:spacing w:val="5"/>
        </w:rPr>
        <w:t xml:space="preserve"> </w:t>
      </w:r>
      <w:r w:rsidR="004973B2" w:rsidRPr="000A77CC">
        <w:rPr>
          <w:color w:val="231F1F"/>
        </w:rPr>
        <w:t>c</w:t>
      </w:r>
      <w:r w:rsidRPr="000A77CC">
        <w:rPr>
          <w:color w:val="231F1F"/>
        </w:rPr>
        <w:t>á</w:t>
      </w:r>
      <w:r w:rsidR="004973B2" w:rsidRPr="000A77CC">
        <w:rPr>
          <w:color w:val="231F1F"/>
        </w:rPr>
        <w:t>c</w:t>
      </w:r>
      <w:r w:rsidRPr="000A77CC">
        <w:rPr>
          <w:color w:val="231F1F"/>
          <w:spacing w:val="5"/>
        </w:rPr>
        <w:t xml:space="preserve"> </w:t>
      </w:r>
      <w:r w:rsidRPr="000A77CC">
        <w:rPr>
          <w:color w:val="231F1F"/>
        </w:rPr>
        <w:t>bảng</w:t>
      </w:r>
      <w:r w:rsidRPr="000A77CC">
        <w:rPr>
          <w:color w:val="231F1F"/>
          <w:spacing w:val="5"/>
        </w:rPr>
        <w:t xml:space="preserve"> </w:t>
      </w:r>
      <w:r w:rsidRPr="000A77CC">
        <w:rPr>
          <w:color w:val="231F1F"/>
        </w:rPr>
        <w:t>thự</w:t>
      </w:r>
      <w:r w:rsidR="004973B2" w:rsidRPr="000A77CC">
        <w:rPr>
          <w:color w:val="231F1F"/>
        </w:rPr>
        <w:t>c</w:t>
      </w:r>
      <w:r w:rsidRPr="000A77CC">
        <w:rPr>
          <w:color w:val="231F1F"/>
          <w:spacing w:val="5"/>
        </w:rPr>
        <w:t xml:space="preserve"> </w:t>
      </w:r>
      <w:r w:rsidRPr="000A77CC">
        <w:rPr>
          <w:color w:val="231F1F"/>
        </w:rPr>
        <w:t>tế</w:t>
      </w:r>
      <w:r w:rsidRPr="000A77CC">
        <w:rPr>
          <w:color w:val="231F1F"/>
          <w:spacing w:val="5"/>
        </w:rPr>
        <w:t xml:space="preserve"> </w:t>
      </w:r>
      <w:r w:rsidRPr="000A77CC">
        <w:rPr>
          <w:color w:val="231F1F"/>
        </w:rPr>
        <w:t>luôn</w:t>
      </w:r>
      <w:r w:rsidRPr="000A77CC">
        <w:rPr>
          <w:color w:val="231F1F"/>
          <w:spacing w:val="5"/>
        </w:rPr>
        <w:t xml:space="preserve"> </w:t>
      </w:r>
      <w:r w:rsidRPr="000A77CC">
        <w:rPr>
          <w:color w:val="231F1F"/>
        </w:rPr>
        <w:t>là</w:t>
      </w:r>
      <w:r w:rsidRPr="000A77CC">
        <w:rPr>
          <w:color w:val="231F1F"/>
          <w:spacing w:val="5"/>
        </w:rPr>
        <w:t xml:space="preserve"> </w:t>
      </w:r>
      <w:r w:rsidR="004973B2" w:rsidRPr="000A77CC">
        <w:rPr>
          <w:color w:val="231F1F"/>
        </w:rPr>
        <w:t>c</w:t>
      </w:r>
      <w:r w:rsidRPr="000A77CC">
        <w:rPr>
          <w:color w:val="231F1F"/>
        </w:rPr>
        <w:t>á</w:t>
      </w:r>
      <w:r w:rsidR="004973B2" w:rsidRPr="000A77CC">
        <w:rPr>
          <w:color w:val="231F1F"/>
        </w:rPr>
        <w:t>c</w:t>
      </w:r>
      <w:r w:rsidRPr="000A77CC">
        <w:rPr>
          <w:color w:val="231F1F"/>
          <w:spacing w:val="5"/>
        </w:rPr>
        <w:t xml:space="preserve"> </w:t>
      </w:r>
      <w:r w:rsidRPr="000A77CC">
        <w:rPr>
          <w:color w:val="231F1F"/>
        </w:rPr>
        <w:t>bảng</w:t>
      </w:r>
      <w:r w:rsidRPr="000A77CC">
        <w:rPr>
          <w:color w:val="231F1F"/>
          <w:spacing w:val="5"/>
        </w:rPr>
        <w:t xml:space="preserve"> </w:t>
      </w:r>
      <w:r w:rsidRPr="000A77CC">
        <w:rPr>
          <w:color w:val="231F1F"/>
        </w:rPr>
        <w:t>lớn</w:t>
      </w:r>
      <w:r w:rsidRPr="000A77CC">
        <w:rPr>
          <w:color w:val="231F1F"/>
          <w:spacing w:val="5"/>
        </w:rPr>
        <w:t xml:space="preserve"> </w:t>
      </w:r>
      <w:r w:rsidRPr="000A77CC">
        <w:rPr>
          <w:color w:val="231F1F"/>
        </w:rPr>
        <w:t>nhất</w:t>
      </w:r>
      <w:r w:rsidRPr="000A77CC">
        <w:rPr>
          <w:color w:val="231F1F"/>
          <w:spacing w:val="5"/>
        </w:rPr>
        <w:t xml:space="preserve"> </w:t>
      </w:r>
      <w:r w:rsidRPr="000A77CC">
        <w:rPr>
          <w:color w:val="231F1F"/>
        </w:rPr>
        <w:t>tr</w:t>
      </w:r>
      <w:r w:rsidR="00CF03B4" w:rsidRPr="000A77CC">
        <w:rPr>
          <w:color w:val="231F1F"/>
        </w:rPr>
        <w:t>o</w:t>
      </w:r>
      <w:r w:rsidRPr="000A77CC">
        <w:rPr>
          <w:color w:val="231F1F"/>
        </w:rPr>
        <w:t>ng</w:t>
      </w:r>
      <w:r w:rsidRPr="000A77CC">
        <w:rPr>
          <w:color w:val="231F1F"/>
          <w:spacing w:val="-75"/>
        </w:rPr>
        <w:t xml:space="preserve"> </w:t>
      </w:r>
      <w:r w:rsidRPr="000A77CC">
        <w:rPr>
          <w:color w:val="231F1F"/>
        </w:rPr>
        <w:t>lượ</w:t>
      </w:r>
      <w:r w:rsidR="004973B2" w:rsidRPr="000A77CC">
        <w:rPr>
          <w:color w:val="231F1F"/>
        </w:rPr>
        <w:t>c</w:t>
      </w:r>
      <w:r w:rsidRPr="000A77CC">
        <w:rPr>
          <w:color w:val="231F1F"/>
          <w:spacing w:val="5"/>
        </w:rPr>
        <w:t xml:space="preserve"> </w:t>
      </w:r>
      <w:r w:rsidRPr="000A77CC">
        <w:rPr>
          <w:color w:val="231F1F"/>
        </w:rPr>
        <w:t>đồ</w:t>
      </w:r>
      <w:r w:rsidRPr="000A77CC">
        <w:rPr>
          <w:color w:val="231F1F"/>
          <w:spacing w:val="6"/>
        </w:rPr>
        <w:t xml:space="preserve"> </w:t>
      </w:r>
      <w:r w:rsidRPr="000A77CC">
        <w:rPr>
          <w:color w:val="231F1F"/>
        </w:rPr>
        <w:t>hình</w:t>
      </w:r>
      <w:r w:rsidRPr="000A77CC">
        <w:rPr>
          <w:color w:val="231F1F"/>
          <w:spacing w:val="5"/>
        </w:rPr>
        <w:t xml:space="preserve"> </w:t>
      </w:r>
      <w:r w:rsidRPr="000A77CC">
        <w:rPr>
          <w:color w:val="231F1F"/>
        </w:rPr>
        <w:t>sa</w:t>
      </w:r>
      <w:r w:rsidR="00CF03B4" w:rsidRPr="000A77CC">
        <w:rPr>
          <w:color w:val="231F1F"/>
        </w:rPr>
        <w:t>o</w:t>
      </w:r>
      <w:r w:rsidRPr="000A77CC">
        <w:rPr>
          <w:color w:val="231F1F"/>
        </w:rPr>
        <w:t>.</w:t>
      </w:r>
      <w:r w:rsidRPr="000A77CC">
        <w:rPr>
          <w:color w:val="231F1F"/>
          <w:spacing w:val="6"/>
        </w:rPr>
        <w:t xml:space="preserve"> </w:t>
      </w:r>
      <w:r w:rsidRPr="000A77CC">
        <w:rPr>
          <w:color w:val="231F1F"/>
        </w:rPr>
        <w:t>Bởi</w:t>
      </w:r>
      <w:r w:rsidRPr="000A77CC">
        <w:rPr>
          <w:color w:val="231F1F"/>
          <w:spacing w:val="5"/>
        </w:rPr>
        <w:t xml:space="preserve"> </w:t>
      </w:r>
      <w:r w:rsidRPr="000A77CC">
        <w:rPr>
          <w:color w:val="231F1F"/>
        </w:rPr>
        <w:t>vì</w:t>
      </w:r>
      <w:r w:rsidRPr="000A77CC">
        <w:rPr>
          <w:color w:val="231F1F"/>
          <w:spacing w:val="6"/>
        </w:rPr>
        <w:t xml:space="preserve"> </w:t>
      </w:r>
      <w:r w:rsidR="004973B2" w:rsidRPr="000A77CC">
        <w:rPr>
          <w:color w:val="231F1F"/>
        </w:rPr>
        <w:t>c</w:t>
      </w:r>
      <w:r w:rsidRPr="000A77CC">
        <w:rPr>
          <w:color w:val="231F1F"/>
        </w:rPr>
        <w:t>á</w:t>
      </w:r>
      <w:r w:rsidR="004973B2" w:rsidRPr="000A77CC">
        <w:rPr>
          <w:color w:val="231F1F"/>
        </w:rPr>
        <w:t>c</w:t>
      </w:r>
      <w:r w:rsidRPr="000A77CC">
        <w:rPr>
          <w:color w:val="231F1F"/>
          <w:spacing w:val="5"/>
        </w:rPr>
        <w:t xml:space="preserve"> </w:t>
      </w:r>
      <w:r w:rsidRPr="000A77CC">
        <w:rPr>
          <w:color w:val="231F1F"/>
        </w:rPr>
        <w:t>bảng</w:t>
      </w:r>
      <w:r w:rsidRPr="000A77CC">
        <w:rPr>
          <w:color w:val="231F1F"/>
          <w:spacing w:val="6"/>
        </w:rPr>
        <w:t xml:space="preserve"> </w:t>
      </w:r>
      <w:r w:rsidRPr="000A77CC">
        <w:rPr>
          <w:color w:val="231F1F"/>
        </w:rPr>
        <w:t>kí</w:t>
      </w:r>
      <w:r w:rsidR="004973B2" w:rsidRPr="000A77CC">
        <w:rPr>
          <w:color w:val="231F1F"/>
        </w:rPr>
        <w:t>c</w:t>
      </w:r>
      <w:r w:rsidRPr="000A77CC">
        <w:rPr>
          <w:color w:val="231F1F"/>
        </w:rPr>
        <w:t>h</w:t>
      </w:r>
      <w:r w:rsidRPr="000A77CC">
        <w:rPr>
          <w:color w:val="231F1F"/>
          <w:spacing w:val="6"/>
        </w:rPr>
        <w:t xml:space="preserve"> </w:t>
      </w:r>
      <w:r w:rsidRPr="000A77CC">
        <w:rPr>
          <w:color w:val="231F1F"/>
        </w:rPr>
        <w:t>thướ</w:t>
      </w:r>
      <w:r w:rsidR="004973B2" w:rsidRPr="000A77CC">
        <w:rPr>
          <w:color w:val="231F1F"/>
        </w:rPr>
        <w:t>c</w:t>
      </w:r>
      <w:r w:rsidRPr="000A77CC">
        <w:rPr>
          <w:color w:val="231F1F"/>
          <w:spacing w:val="5"/>
        </w:rPr>
        <w:t xml:space="preserve"> </w:t>
      </w:r>
      <w:r w:rsidR="004973B2" w:rsidRPr="000A77CC">
        <w:rPr>
          <w:color w:val="231F1F"/>
        </w:rPr>
        <w:t>c</w:t>
      </w:r>
      <w:r w:rsidRPr="000A77CC">
        <w:rPr>
          <w:color w:val="231F1F"/>
        </w:rPr>
        <w:t>hỉ</w:t>
      </w:r>
      <w:r w:rsidRPr="000A77CC">
        <w:rPr>
          <w:color w:val="231F1F"/>
          <w:spacing w:val="6"/>
        </w:rPr>
        <w:t xml:space="preserve"> </w:t>
      </w:r>
      <w:r w:rsidR="004973B2" w:rsidRPr="000A77CC">
        <w:rPr>
          <w:color w:val="231F1F"/>
        </w:rPr>
        <w:t>c</w:t>
      </w:r>
      <w:r w:rsidRPr="000A77CC">
        <w:rPr>
          <w:color w:val="231F1F"/>
        </w:rPr>
        <w:t>hứa</w:t>
      </w:r>
      <w:r w:rsidRPr="000A77CC">
        <w:rPr>
          <w:color w:val="231F1F"/>
          <w:spacing w:val="5"/>
        </w:rPr>
        <w:t xml:space="preserve"> </w:t>
      </w:r>
      <w:r w:rsidRPr="000A77CC">
        <w:rPr>
          <w:color w:val="231F1F"/>
        </w:rPr>
        <w:t>thông</w:t>
      </w:r>
      <w:r w:rsidRPr="000A77CC">
        <w:rPr>
          <w:color w:val="231F1F"/>
          <w:spacing w:val="6"/>
        </w:rPr>
        <w:t xml:space="preserve"> </w:t>
      </w:r>
      <w:r w:rsidRPr="000A77CC">
        <w:rPr>
          <w:color w:val="231F1F"/>
        </w:rPr>
        <w:t>tin</w:t>
      </w:r>
      <w:r w:rsidRPr="000A77CC">
        <w:rPr>
          <w:color w:val="231F1F"/>
          <w:spacing w:val="5"/>
        </w:rPr>
        <w:t xml:space="preserve"> </w:t>
      </w:r>
      <w:r w:rsidRPr="000A77CC">
        <w:rPr>
          <w:color w:val="231F1F"/>
        </w:rPr>
        <w:t>không</w:t>
      </w:r>
      <w:r w:rsidRPr="000A77CC">
        <w:rPr>
          <w:color w:val="231F1F"/>
          <w:spacing w:val="6"/>
        </w:rPr>
        <w:t xml:space="preserve"> </w:t>
      </w:r>
      <w:r w:rsidRPr="000A77CC">
        <w:rPr>
          <w:color w:val="231F1F"/>
        </w:rPr>
        <w:t>lặp</w:t>
      </w:r>
      <w:r w:rsidRPr="000A77CC">
        <w:rPr>
          <w:color w:val="231F1F"/>
          <w:spacing w:val="6"/>
        </w:rPr>
        <w:t xml:space="preserve"> </w:t>
      </w:r>
      <w:r w:rsidRPr="000A77CC">
        <w:rPr>
          <w:color w:val="231F1F"/>
        </w:rPr>
        <w:t>lại,</w:t>
      </w:r>
      <w:r w:rsidRPr="000A77CC">
        <w:rPr>
          <w:color w:val="231F1F"/>
          <w:spacing w:val="5"/>
        </w:rPr>
        <w:t xml:space="preserve"> </w:t>
      </w:r>
      <w:r w:rsidR="004973B2" w:rsidRPr="000A77CC">
        <w:rPr>
          <w:color w:val="231F1F"/>
        </w:rPr>
        <w:t>c</w:t>
      </w:r>
      <w:r w:rsidRPr="000A77CC">
        <w:rPr>
          <w:color w:val="231F1F"/>
        </w:rPr>
        <w:t>hẳng</w:t>
      </w:r>
      <w:r w:rsidRPr="000A77CC">
        <w:rPr>
          <w:color w:val="231F1F"/>
          <w:spacing w:val="6"/>
        </w:rPr>
        <w:t xml:space="preserve"> </w:t>
      </w:r>
      <w:r w:rsidRPr="000A77CC">
        <w:rPr>
          <w:color w:val="231F1F"/>
        </w:rPr>
        <w:t>hạn</w:t>
      </w:r>
      <w:r w:rsidRPr="000A77CC">
        <w:rPr>
          <w:color w:val="231F1F"/>
          <w:spacing w:val="5"/>
        </w:rPr>
        <w:t xml:space="preserve"> </w:t>
      </w:r>
      <w:r w:rsidRPr="000A77CC">
        <w:rPr>
          <w:color w:val="231F1F"/>
        </w:rPr>
        <w:t>như</w:t>
      </w:r>
      <w:r w:rsidRPr="000A77CC">
        <w:rPr>
          <w:color w:val="231F1F"/>
          <w:spacing w:val="6"/>
        </w:rPr>
        <w:t xml:space="preserve"> </w:t>
      </w:r>
      <w:r w:rsidRPr="000A77CC">
        <w:rPr>
          <w:color w:val="231F1F"/>
        </w:rPr>
        <w:t>tất</w:t>
      </w:r>
    </w:p>
    <w:p w14:paraId="11E4CA50" w14:textId="4E1327BD" w:rsidR="00251E44" w:rsidRPr="000A77CC" w:rsidRDefault="004973B2" w:rsidP="00D34534">
      <w:pPr>
        <w:spacing w:before="1"/>
        <w:ind w:left="3852" w:right="1437"/>
      </w:pPr>
      <w:r w:rsidRPr="000A77CC">
        <w:rPr>
          <w:color w:val="231F1F"/>
        </w:rPr>
        <w:t>c</w:t>
      </w:r>
      <w:r w:rsidR="00251E44" w:rsidRPr="000A77CC">
        <w:rPr>
          <w:color w:val="231F1F"/>
        </w:rPr>
        <w:t>ả</w:t>
      </w:r>
      <w:r w:rsidR="00251E44" w:rsidRPr="000A77CC">
        <w:rPr>
          <w:color w:val="231F1F"/>
          <w:spacing w:val="4"/>
        </w:rPr>
        <w:t xml:space="preserve"> </w:t>
      </w:r>
      <w:r w:rsidRPr="000A77CC">
        <w:rPr>
          <w:color w:val="231F1F"/>
        </w:rPr>
        <w:t>c</w:t>
      </w:r>
      <w:r w:rsidR="00251E44" w:rsidRPr="000A77CC">
        <w:rPr>
          <w:color w:val="231F1F"/>
        </w:rPr>
        <w:t>á</w:t>
      </w:r>
      <w:r w:rsidRPr="000A77CC">
        <w:rPr>
          <w:color w:val="231F1F"/>
        </w:rPr>
        <w:t>c</w:t>
      </w:r>
      <w:r w:rsidR="00251E44" w:rsidRPr="000A77CC">
        <w:rPr>
          <w:color w:val="231F1F"/>
          <w:spacing w:val="5"/>
        </w:rPr>
        <w:t xml:space="preserve"> </w:t>
      </w:r>
      <w:r w:rsidR="00251E44" w:rsidRPr="000A77CC">
        <w:rPr>
          <w:color w:val="231F1F"/>
        </w:rPr>
        <w:t>nhân</w:t>
      </w:r>
      <w:r w:rsidR="00251E44" w:rsidRPr="000A77CC">
        <w:rPr>
          <w:color w:val="231F1F"/>
          <w:spacing w:val="5"/>
        </w:rPr>
        <w:t xml:space="preserve"> </w:t>
      </w:r>
      <w:r w:rsidR="00251E44" w:rsidRPr="000A77CC">
        <w:rPr>
          <w:color w:val="231F1F"/>
        </w:rPr>
        <w:t>viên</w:t>
      </w:r>
      <w:r w:rsidR="00251E44" w:rsidRPr="000A77CC">
        <w:rPr>
          <w:color w:val="231F1F"/>
          <w:spacing w:val="5"/>
        </w:rPr>
        <w:t xml:space="preserve"> </w:t>
      </w:r>
      <w:r w:rsidR="00251E44" w:rsidRPr="000A77CC">
        <w:rPr>
          <w:color w:val="231F1F"/>
        </w:rPr>
        <w:t>bán</w:t>
      </w:r>
      <w:r w:rsidR="00251E44" w:rsidRPr="000A77CC">
        <w:rPr>
          <w:color w:val="231F1F"/>
          <w:spacing w:val="5"/>
        </w:rPr>
        <w:t xml:space="preserve"> </w:t>
      </w:r>
      <w:r w:rsidR="00251E44" w:rsidRPr="000A77CC">
        <w:rPr>
          <w:color w:val="231F1F"/>
        </w:rPr>
        <w:t>hàng</w:t>
      </w:r>
      <w:r w:rsidR="00251E44" w:rsidRPr="000A77CC">
        <w:rPr>
          <w:color w:val="231F1F"/>
          <w:spacing w:val="5"/>
        </w:rPr>
        <w:t xml:space="preserve"> </w:t>
      </w:r>
      <w:r w:rsidR="00251E44" w:rsidRPr="000A77CC">
        <w:rPr>
          <w:color w:val="231F1F"/>
        </w:rPr>
        <w:t>duy</w:t>
      </w:r>
      <w:r w:rsidR="00251E44" w:rsidRPr="000A77CC">
        <w:rPr>
          <w:color w:val="231F1F"/>
          <w:spacing w:val="5"/>
        </w:rPr>
        <w:t xml:space="preserve"> </w:t>
      </w:r>
      <w:r w:rsidR="00251E44" w:rsidRPr="000A77CC">
        <w:rPr>
          <w:color w:val="231F1F"/>
        </w:rPr>
        <w:t>nhất</w:t>
      </w:r>
      <w:r w:rsidR="00251E44" w:rsidRPr="000A77CC">
        <w:rPr>
          <w:color w:val="231F1F"/>
          <w:spacing w:val="5"/>
        </w:rPr>
        <w:t xml:space="preserve"> </w:t>
      </w:r>
      <w:r w:rsidR="00251E44" w:rsidRPr="000A77CC">
        <w:rPr>
          <w:color w:val="231F1F"/>
        </w:rPr>
        <w:t>và</w:t>
      </w:r>
      <w:r w:rsidR="00251E44" w:rsidRPr="000A77CC">
        <w:rPr>
          <w:color w:val="231F1F"/>
          <w:spacing w:val="5"/>
        </w:rPr>
        <w:t xml:space="preserve"> </w:t>
      </w:r>
      <w:r w:rsidR="00251E44" w:rsidRPr="000A77CC">
        <w:rPr>
          <w:color w:val="231F1F"/>
        </w:rPr>
        <w:t>tất</w:t>
      </w:r>
      <w:r w:rsidR="00251E44" w:rsidRPr="000A77CC">
        <w:rPr>
          <w:color w:val="231F1F"/>
          <w:spacing w:val="5"/>
        </w:rPr>
        <w:t xml:space="preserve"> </w:t>
      </w:r>
      <w:r w:rsidRPr="000A77CC">
        <w:rPr>
          <w:color w:val="231F1F"/>
        </w:rPr>
        <w:t>c</w:t>
      </w:r>
      <w:r w:rsidR="00251E44" w:rsidRPr="000A77CC">
        <w:rPr>
          <w:color w:val="231F1F"/>
        </w:rPr>
        <w:t>ả</w:t>
      </w:r>
      <w:r w:rsidR="00251E44" w:rsidRPr="000A77CC">
        <w:rPr>
          <w:color w:val="231F1F"/>
          <w:spacing w:val="5"/>
        </w:rPr>
        <w:t xml:space="preserve"> </w:t>
      </w:r>
      <w:r w:rsidRPr="000A77CC">
        <w:rPr>
          <w:color w:val="231F1F"/>
        </w:rPr>
        <w:t>c</w:t>
      </w:r>
      <w:r w:rsidR="00251E44" w:rsidRPr="000A77CC">
        <w:rPr>
          <w:color w:val="231F1F"/>
        </w:rPr>
        <w:t>á</w:t>
      </w:r>
      <w:r w:rsidRPr="000A77CC">
        <w:rPr>
          <w:color w:val="231F1F"/>
        </w:rPr>
        <w:t>c</w:t>
      </w:r>
      <w:r w:rsidR="00251E44" w:rsidRPr="000A77CC">
        <w:rPr>
          <w:color w:val="231F1F"/>
          <w:spacing w:val="5"/>
        </w:rPr>
        <w:t xml:space="preserve"> </w:t>
      </w:r>
      <w:r w:rsidR="00251E44" w:rsidRPr="000A77CC">
        <w:rPr>
          <w:color w:val="231F1F"/>
        </w:rPr>
        <w:t>sản</w:t>
      </w:r>
      <w:r w:rsidR="00251E44" w:rsidRPr="000A77CC">
        <w:rPr>
          <w:color w:val="231F1F"/>
          <w:spacing w:val="5"/>
        </w:rPr>
        <w:t xml:space="preserve"> </w:t>
      </w:r>
      <w:r w:rsidR="00251E44" w:rsidRPr="000A77CC">
        <w:rPr>
          <w:color w:val="231F1F"/>
        </w:rPr>
        <w:t>phẩm</w:t>
      </w:r>
      <w:r w:rsidR="00251E44" w:rsidRPr="000A77CC">
        <w:rPr>
          <w:color w:val="231F1F"/>
          <w:spacing w:val="5"/>
        </w:rPr>
        <w:t xml:space="preserve"> </w:t>
      </w:r>
      <w:r w:rsidR="00251E44" w:rsidRPr="000A77CC">
        <w:rPr>
          <w:color w:val="231F1F"/>
        </w:rPr>
        <w:t>duy</w:t>
      </w:r>
      <w:r w:rsidR="00251E44" w:rsidRPr="000A77CC">
        <w:rPr>
          <w:color w:val="231F1F"/>
          <w:spacing w:val="5"/>
        </w:rPr>
        <w:t xml:space="preserve"> </w:t>
      </w:r>
      <w:r w:rsidR="00251E44" w:rsidRPr="000A77CC">
        <w:rPr>
          <w:color w:val="231F1F"/>
        </w:rPr>
        <w:t>nhất,</w:t>
      </w:r>
      <w:r w:rsidR="00251E44" w:rsidRPr="000A77CC">
        <w:rPr>
          <w:color w:val="231F1F"/>
          <w:spacing w:val="5"/>
        </w:rPr>
        <w:t xml:space="preserve"> </w:t>
      </w:r>
      <w:r w:rsidR="00251E44" w:rsidRPr="000A77CC">
        <w:rPr>
          <w:color w:val="231F1F"/>
        </w:rPr>
        <w:t>nên</w:t>
      </w:r>
      <w:r w:rsidR="00251E44" w:rsidRPr="000A77CC">
        <w:rPr>
          <w:color w:val="231F1F"/>
          <w:spacing w:val="5"/>
        </w:rPr>
        <w:t xml:space="preserve"> </w:t>
      </w:r>
      <w:r w:rsidRPr="000A77CC">
        <w:rPr>
          <w:color w:val="231F1F"/>
        </w:rPr>
        <w:t>c</w:t>
      </w:r>
      <w:r w:rsidR="00251E44" w:rsidRPr="000A77CC">
        <w:rPr>
          <w:color w:val="231F1F"/>
        </w:rPr>
        <w:t>á</w:t>
      </w:r>
      <w:r w:rsidRPr="000A77CC">
        <w:rPr>
          <w:color w:val="231F1F"/>
        </w:rPr>
        <w:t>c</w:t>
      </w:r>
      <w:r w:rsidR="00251E44" w:rsidRPr="000A77CC">
        <w:rPr>
          <w:color w:val="231F1F"/>
          <w:spacing w:val="5"/>
        </w:rPr>
        <w:t xml:space="preserve"> </w:t>
      </w:r>
      <w:r w:rsidR="00251E44" w:rsidRPr="000A77CC">
        <w:rPr>
          <w:color w:val="231F1F"/>
        </w:rPr>
        <w:t>bảng</w:t>
      </w:r>
      <w:r w:rsidR="00251E44" w:rsidRPr="000A77CC">
        <w:rPr>
          <w:color w:val="231F1F"/>
          <w:spacing w:val="5"/>
        </w:rPr>
        <w:t xml:space="preserve"> </w:t>
      </w:r>
      <w:r w:rsidR="00251E44" w:rsidRPr="000A77CC">
        <w:rPr>
          <w:color w:val="231F1F"/>
        </w:rPr>
        <w:t>kí</w:t>
      </w:r>
      <w:r w:rsidRPr="000A77CC">
        <w:rPr>
          <w:color w:val="231F1F"/>
        </w:rPr>
        <w:t>c</w:t>
      </w:r>
      <w:r w:rsidR="00251E44" w:rsidRPr="000A77CC">
        <w:rPr>
          <w:color w:val="231F1F"/>
        </w:rPr>
        <w:t>h</w:t>
      </w:r>
      <w:r w:rsidR="00251E44" w:rsidRPr="000A77CC">
        <w:rPr>
          <w:color w:val="231F1F"/>
          <w:spacing w:val="5"/>
        </w:rPr>
        <w:t xml:space="preserve"> </w:t>
      </w:r>
      <w:r w:rsidR="00251E44" w:rsidRPr="000A77CC">
        <w:rPr>
          <w:color w:val="231F1F"/>
        </w:rPr>
        <w:t>thướ</w:t>
      </w:r>
      <w:r w:rsidRPr="000A77CC">
        <w:rPr>
          <w:color w:val="231F1F"/>
        </w:rPr>
        <w:t>c</w:t>
      </w:r>
      <w:r w:rsidR="00251E44" w:rsidRPr="000A77CC">
        <w:rPr>
          <w:color w:val="231F1F"/>
          <w:spacing w:val="5"/>
        </w:rPr>
        <w:t xml:space="preserve"> </w:t>
      </w:r>
      <w:r w:rsidR="00251E44" w:rsidRPr="000A77CC">
        <w:rPr>
          <w:color w:val="231F1F"/>
        </w:rPr>
        <w:t>luôn</w:t>
      </w:r>
      <w:r w:rsidR="00251E44" w:rsidRPr="000A77CC">
        <w:rPr>
          <w:color w:val="231F1F"/>
          <w:spacing w:val="-75"/>
        </w:rPr>
        <w:t xml:space="preserve"> </w:t>
      </w:r>
      <w:r w:rsidR="00251E44" w:rsidRPr="000A77CC">
        <w:rPr>
          <w:color w:val="231F1F"/>
        </w:rPr>
        <w:t>nhỏ</w:t>
      </w:r>
      <w:r w:rsidR="00251E44" w:rsidRPr="000A77CC">
        <w:rPr>
          <w:color w:val="231F1F"/>
          <w:spacing w:val="1"/>
        </w:rPr>
        <w:t xml:space="preserve"> </w:t>
      </w:r>
      <w:r w:rsidR="00251E44" w:rsidRPr="000A77CC">
        <w:rPr>
          <w:color w:val="231F1F"/>
        </w:rPr>
        <w:t>hơn</w:t>
      </w:r>
      <w:r w:rsidR="00251E44" w:rsidRPr="000A77CC">
        <w:rPr>
          <w:color w:val="231F1F"/>
          <w:spacing w:val="1"/>
        </w:rPr>
        <w:t xml:space="preserve"> </w:t>
      </w:r>
      <w:r w:rsidRPr="000A77CC">
        <w:rPr>
          <w:color w:val="231F1F"/>
        </w:rPr>
        <w:t>c</w:t>
      </w:r>
      <w:r w:rsidR="00251E44" w:rsidRPr="000A77CC">
        <w:rPr>
          <w:color w:val="231F1F"/>
        </w:rPr>
        <w:t>á</w:t>
      </w:r>
      <w:r w:rsidRPr="000A77CC">
        <w:rPr>
          <w:color w:val="231F1F"/>
        </w:rPr>
        <w:t>c</w:t>
      </w:r>
      <w:r w:rsidR="00251E44" w:rsidRPr="000A77CC">
        <w:rPr>
          <w:color w:val="231F1F"/>
          <w:spacing w:val="2"/>
        </w:rPr>
        <w:t xml:space="preserve"> </w:t>
      </w:r>
      <w:r w:rsidR="00251E44" w:rsidRPr="000A77CC">
        <w:rPr>
          <w:color w:val="231F1F"/>
        </w:rPr>
        <w:t>bảng</w:t>
      </w:r>
      <w:r w:rsidR="00251E44" w:rsidRPr="000A77CC">
        <w:rPr>
          <w:color w:val="231F1F"/>
          <w:spacing w:val="1"/>
        </w:rPr>
        <w:t xml:space="preserve"> </w:t>
      </w:r>
      <w:r w:rsidR="00251E44" w:rsidRPr="000A77CC">
        <w:rPr>
          <w:color w:val="231F1F"/>
        </w:rPr>
        <w:t>thự</w:t>
      </w:r>
      <w:r w:rsidRPr="000A77CC">
        <w:rPr>
          <w:color w:val="231F1F"/>
        </w:rPr>
        <w:t>c</w:t>
      </w:r>
      <w:r w:rsidR="00251E44" w:rsidRPr="000A77CC">
        <w:rPr>
          <w:color w:val="231F1F"/>
          <w:spacing w:val="1"/>
        </w:rPr>
        <w:t xml:space="preserve"> </w:t>
      </w:r>
      <w:r w:rsidR="00251E44" w:rsidRPr="000A77CC">
        <w:rPr>
          <w:color w:val="231F1F"/>
        </w:rPr>
        <w:t>tế.</w:t>
      </w:r>
    </w:p>
    <w:p w14:paraId="4A59E886" w14:textId="17D8CE39" w:rsidR="00251E44" w:rsidRPr="000A77CC" w:rsidRDefault="00251E44" w:rsidP="00D34534">
      <w:pPr>
        <w:pStyle w:val="BodyText"/>
        <w:spacing w:before="115"/>
        <w:ind w:left="3852"/>
      </w:pPr>
      <w:r w:rsidRPr="000A77CC">
        <w:rPr>
          <w:color w:val="231F1F"/>
          <w:w w:val="105"/>
        </w:rPr>
        <w:t>Tr</w:t>
      </w:r>
      <w:r w:rsidR="00CF03B4" w:rsidRPr="000A77CC">
        <w:rPr>
          <w:color w:val="231F1F"/>
          <w:w w:val="105"/>
        </w:rPr>
        <w:t>o</w:t>
      </w:r>
      <w:r w:rsidRPr="000A77CC">
        <w:rPr>
          <w:color w:val="231F1F"/>
          <w:w w:val="105"/>
        </w:rPr>
        <w:t>ng</w:t>
      </w:r>
      <w:r w:rsidRPr="000A77CC">
        <w:rPr>
          <w:color w:val="231F1F"/>
          <w:spacing w:val="-7"/>
          <w:w w:val="105"/>
        </w:rPr>
        <w:t xml:space="preserve"> </w:t>
      </w:r>
      <w:r w:rsidRPr="000A77CC">
        <w:rPr>
          <w:color w:val="231F1F"/>
          <w:w w:val="105"/>
        </w:rPr>
        <w:t>một</w:t>
      </w:r>
      <w:r w:rsidRPr="000A77CC">
        <w:rPr>
          <w:color w:val="231F1F"/>
          <w:spacing w:val="-6"/>
          <w:w w:val="105"/>
        </w:rPr>
        <w:t xml:space="preserve"> </w:t>
      </w:r>
      <w:r w:rsidRPr="000A77CC">
        <w:rPr>
          <w:color w:val="231F1F"/>
          <w:w w:val="105"/>
        </w:rPr>
        <w:t>lượ</w:t>
      </w:r>
      <w:r w:rsidR="004973B2" w:rsidRPr="000A77CC">
        <w:rPr>
          <w:color w:val="231F1F"/>
          <w:w w:val="105"/>
        </w:rPr>
        <w:t>c</w:t>
      </w:r>
      <w:r w:rsidRPr="000A77CC">
        <w:rPr>
          <w:color w:val="231F1F"/>
          <w:spacing w:val="-7"/>
          <w:w w:val="105"/>
        </w:rPr>
        <w:t xml:space="preserve"> </w:t>
      </w:r>
      <w:r w:rsidRPr="000A77CC">
        <w:rPr>
          <w:color w:val="231F1F"/>
          <w:w w:val="105"/>
        </w:rPr>
        <w:t>đồ</w:t>
      </w:r>
      <w:r w:rsidRPr="000A77CC">
        <w:rPr>
          <w:color w:val="231F1F"/>
          <w:spacing w:val="-6"/>
          <w:w w:val="105"/>
        </w:rPr>
        <w:t xml:space="preserve"> </w:t>
      </w:r>
      <w:r w:rsidRPr="000A77CC">
        <w:rPr>
          <w:color w:val="231F1F"/>
          <w:w w:val="105"/>
        </w:rPr>
        <w:t>sa</w:t>
      </w:r>
      <w:r w:rsidR="00CF03B4" w:rsidRPr="000A77CC">
        <w:rPr>
          <w:color w:val="231F1F"/>
          <w:w w:val="105"/>
        </w:rPr>
        <w:t>o</w:t>
      </w:r>
      <w:r w:rsidRPr="000A77CC">
        <w:rPr>
          <w:color w:val="231F1F"/>
          <w:spacing w:val="-6"/>
          <w:w w:val="105"/>
        </w:rPr>
        <w:t xml:space="preserve"> </w:t>
      </w:r>
      <w:r w:rsidRPr="000A77CC">
        <w:rPr>
          <w:color w:val="231F1F"/>
          <w:w w:val="105"/>
        </w:rPr>
        <w:t>điển</w:t>
      </w:r>
      <w:r w:rsidRPr="000A77CC">
        <w:rPr>
          <w:color w:val="231F1F"/>
          <w:spacing w:val="-7"/>
          <w:w w:val="105"/>
        </w:rPr>
        <w:t xml:space="preserve"> </w:t>
      </w:r>
      <w:r w:rsidRPr="000A77CC">
        <w:rPr>
          <w:color w:val="231F1F"/>
          <w:w w:val="105"/>
        </w:rPr>
        <w:t>hình,</w:t>
      </w:r>
      <w:r w:rsidRPr="000A77CC">
        <w:rPr>
          <w:color w:val="231F1F"/>
          <w:spacing w:val="-6"/>
          <w:w w:val="105"/>
        </w:rPr>
        <w:t xml:space="preserve"> </w:t>
      </w:r>
      <w:r w:rsidRPr="000A77CC">
        <w:rPr>
          <w:color w:val="231F1F"/>
          <w:w w:val="105"/>
        </w:rPr>
        <w:t>mỗi</w:t>
      </w:r>
      <w:r w:rsidRPr="000A77CC">
        <w:rPr>
          <w:color w:val="231F1F"/>
          <w:spacing w:val="-7"/>
          <w:w w:val="105"/>
        </w:rPr>
        <w:t xml:space="preserve"> </w:t>
      </w:r>
      <w:r w:rsidRPr="000A77CC">
        <w:rPr>
          <w:color w:val="231F1F"/>
          <w:w w:val="105"/>
        </w:rPr>
        <w:t>bản</w:t>
      </w:r>
      <w:r w:rsidRPr="000A77CC">
        <w:rPr>
          <w:color w:val="231F1F"/>
          <w:spacing w:val="-6"/>
          <w:w w:val="105"/>
        </w:rPr>
        <w:t xml:space="preserve"> </w:t>
      </w:r>
      <w:r w:rsidRPr="000A77CC">
        <w:rPr>
          <w:color w:val="231F1F"/>
          <w:w w:val="105"/>
        </w:rPr>
        <w:t>ghi</w:t>
      </w:r>
      <w:r w:rsidRPr="000A77CC">
        <w:rPr>
          <w:color w:val="231F1F"/>
          <w:spacing w:val="-6"/>
          <w:w w:val="105"/>
        </w:rPr>
        <w:t xml:space="preserve"> </w:t>
      </w:r>
      <w:r w:rsidRPr="000A77CC">
        <w:rPr>
          <w:color w:val="231F1F"/>
          <w:w w:val="105"/>
        </w:rPr>
        <w:t>kí</w:t>
      </w:r>
      <w:r w:rsidR="004973B2" w:rsidRPr="000A77CC">
        <w:rPr>
          <w:color w:val="231F1F"/>
          <w:w w:val="105"/>
        </w:rPr>
        <w:t>c</w:t>
      </w:r>
      <w:r w:rsidRPr="000A77CC">
        <w:rPr>
          <w:color w:val="231F1F"/>
          <w:w w:val="105"/>
        </w:rPr>
        <w:t>h</w:t>
      </w:r>
      <w:r w:rsidRPr="000A77CC">
        <w:rPr>
          <w:color w:val="231F1F"/>
          <w:spacing w:val="-7"/>
          <w:w w:val="105"/>
        </w:rPr>
        <w:t xml:space="preserve"> </w:t>
      </w:r>
      <w:r w:rsidRPr="000A77CC">
        <w:rPr>
          <w:color w:val="231F1F"/>
          <w:w w:val="105"/>
        </w:rPr>
        <w:t>thướ</w:t>
      </w:r>
      <w:r w:rsidR="004973B2" w:rsidRPr="000A77CC">
        <w:rPr>
          <w:color w:val="231F1F"/>
          <w:w w:val="105"/>
        </w:rPr>
        <w:t>c</w:t>
      </w:r>
      <w:r w:rsidRPr="000A77CC">
        <w:rPr>
          <w:color w:val="231F1F"/>
          <w:spacing w:val="-6"/>
          <w:w w:val="105"/>
        </w:rPr>
        <w:t xml:space="preserve"> </w:t>
      </w:r>
      <w:r w:rsidR="004973B2" w:rsidRPr="000A77CC">
        <w:rPr>
          <w:color w:val="231F1F"/>
          <w:w w:val="105"/>
        </w:rPr>
        <w:t>c</w:t>
      </w:r>
      <w:r w:rsidR="00A56E9F" w:rsidRPr="000A77CC">
        <w:rPr>
          <w:color w:val="231F1F"/>
          <w:w w:val="105"/>
        </w:rPr>
        <w:t>ó</w:t>
      </w:r>
      <w:r w:rsidRPr="000A77CC">
        <w:rPr>
          <w:color w:val="231F1F"/>
          <w:spacing w:val="-7"/>
          <w:w w:val="105"/>
        </w:rPr>
        <w:t xml:space="preserve"> </w:t>
      </w:r>
      <w:r w:rsidRPr="000A77CC">
        <w:rPr>
          <w:color w:val="231F1F"/>
          <w:w w:val="105"/>
        </w:rPr>
        <w:t>liên</w:t>
      </w:r>
      <w:r w:rsidRPr="000A77CC">
        <w:rPr>
          <w:color w:val="231F1F"/>
          <w:spacing w:val="-6"/>
          <w:w w:val="105"/>
        </w:rPr>
        <w:t xml:space="preserve"> </w:t>
      </w:r>
      <w:r w:rsidRPr="000A77CC">
        <w:rPr>
          <w:color w:val="231F1F"/>
          <w:w w:val="105"/>
        </w:rPr>
        <w:t>quan</w:t>
      </w:r>
      <w:r w:rsidRPr="000A77CC">
        <w:rPr>
          <w:color w:val="231F1F"/>
          <w:spacing w:val="-6"/>
          <w:w w:val="105"/>
        </w:rPr>
        <w:t xml:space="preserve"> </w:t>
      </w:r>
      <w:r w:rsidRPr="000A77CC">
        <w:rPr>
          <w:color w:val="231F1F"/>
          <w:w w:val="105"/>
        </w:rPr>
        <w:t>đến</w:t>
      </w:r>
      <w:r w:rsidRPr="000A77CC">
        <w:rPr>
          <w:color w:val="231F1F"/>
          <w:spacing w:val="-7"/>
          <w:w w:val="105"/>
        </w:rPr>
        <w:t xml:space="preserve"> </w:t>
      </w:r>
      <w:r w:rsidRPr="000A77CC">
        <w:rPr>
          <w:color w:val="231F1F"/>
          <w:w w:val="105"/>
        </w:rPr>
        <w:t>hàng</w:t>
      </w:r>
      <w:r w:rsidRPr="000A77CC">
        <w:rPr>
          <w:color w:val="231F1F"/>
          <w:spacing w:val="-6"/>
          <w:w w:val="105"/>
        </w:rPr>
        <w:t xml:space="preserve"> </w:t>
      </w:r>
      <w:r w:rsidRPr="000A77CC">
        <w:rPr>
          <w:color w:val="231F1F"/>
          <w:w w:val="105"/>
        </w:rPr>
        <w:t>nghìn</w:t>
      </w:r>
      <w:r w:rsidRPr="000A77CC">
        <w:rPr>
          <w:color w:val="231F1F"/>
          <w:spacing w:val="-7"/>
          <w:w w:val="105"/>
        </w:rPr>
        <w:t xml:space="preserve"> </w:t>
      </w:r>
      <w:r w:rsidRPr="000A77CC">
        <w:rPr>
          <w:color w:val="231F1F"/>
          <w:w w:val="105"/>
        </w:rPr>
        <w:t>bản</w:t>
      </w:r>
      <w:r w:rsidRPr="000A77CC">
        <w:rPr>
          <w:color w:val="231F1F"/>
          <w:spacing w:val="-6"/>
          <w:w w:val="105"/>
        </w:rPr>
        <w:t xml:space="preserve"> </w:t>
      </w:r>
      <w:r w:rsidRPr="000A77CC">
        <w:rPr>
          <w:color w:val="231F1F"/>
          <w:w w:val="105"/>
        </w:rPr>
        <w:t>ghi</w:t>
      </w:r>
      <w:r w:rsidRPr="000A77CC">
        <w:rPr>
          <w:color w:val="231F1F"/>
          <w:spacing w:val="-6"/>
          <w:w w:val="105"/>
        </w:rPr>
        <w:t xml:space="preserve"> </w:t>
      </w:r>
      <w:r w:rsidRPr="000A77CC">
        <w:rPr>
          <w:color w:val="231F1F"/>
          <w:w w:val="105"/>
        </w:rPr>
        <w:t>dữ</w:t>
      </w:r>
      <w:r w:rsidRPr="000A77CC">
        <w:rPr>
          <w:color w:val="231F1F"/>
          <w:spacing w:val="-7"/>
          <w:w w:val="105"/>
        </w:rPr>
        <w:t xml:space="preserve"> </w:t>
      </w:r>
      <w:r w:rsidRPr="000A77CC">
        <w:rPr>
          <w:color w:val="231F1F"/>
          <w:w w:val="105"/>
        </w:rPr>
        <w:t>kiện.</w:t>
      </w:r>
      <w:r w:rsidR="00D34534" w:rsidRPr="000A77CC">
        <w:rPr>
          <w:color w:val="231F1F"/>
          <w:w w:val="105"/>
        </w:rPr>
        <w:t xml:space="preserve"> </w:t>
      </w:r>
      <w:r w:rsidRPr="000A77CC">
        <w:rPr>
          <w:color w:val="231F1F"/>
        </w:rPr>
        <w:t>Ví</w:t>
      </w:r>
      <w:r w:rsidRPr="000A77CC">
        <w:rPr>
          <w:color w:val="231F1F"/>
          <w:spacing w:val="6"/>
        </w:rPr>
        <w:t xml:space="preserve"> </w:t>
      </w:r>
      <w:r w:rsidRPr="000A77CC">
        <w:rPr>
          <w:color w:val="231F1F"/>
        </w:rPr>
        <w:t>dụ:</w:t>
      </w:r>
      <w:r w:rsidRPr="000A77CC">
        <w:rPr>
          <w:color w:val="231F1F"/>
          <w:spacing w:val="7"/>
        </w:rPr>
        <w:t xml:space="preserve"> </w:t>
      </w:r>
      <w:r w:rsidRPr="000A77CC">
        <w:rPr>
          <w:color w:val="231F1F"/>
        </w:rPr>
        <w:t>“tiện</w:t>
      </w:r>
      <w:r w:rsidRPr="000A77CC">
        <w:rPr>
          <w:color w:val="231F1F"/>
          <w:spacing w:val="6"/>
        </w:rPr>
        <w:t xml:space="preserve"> </w:t>
      </w:r>
      <w:r w:rsidRPr="000A77CC">
        <w:rPr>
          <w:color w:val="231F1F"/>
        </w:rPr>
        <w:t>í</w:t>
      </w:r>
      <w:r w:rsidR="004973B2" w:rsidRPr="000A77CC">
        <w:rPr>
          <w:color w:val="231F1F"/>
        </w:rPr>
        <w:t>c</w:t>
      </w:r>
      <w:r w:rsidRPr="000A77CC">
        <w:rPr>
          <w:color w:val="231F1F"/>
        </w:rPr>
        <w:t>h</w:t>
      </w:r>
      <w:r w:rsidRPr="000A77CC">
        <w:rPr>
          <w:color w:val="231F1F"/>
          <w:spacing w:val="7"/>
        </w:rPr>
        <w:t xml:space="preserve"> </w:t>
      </w:r>
      <w:r w:rsidR="004973B2" w:rsidRPr="000A77CC">
        <w:rPr>
          <w:color w:val="231F1F"/>
        </w:rPr>
        <w:t>c</w:t>
      </w:r>
      <w:r w:rsidR="00CF03B4" w:rsidRPr="000A77CC">
        <w:rPr>
          <w:color w:val="231F1F"/>
        </w:rPr>
        <w:t>o</w:t>
      </w:r>
      <w:r w:rsidRPr="000A77CC">
        <w:rPr>
          <w:color w:val="231F1F"/>
        </w:rPr>
        <w:t>n”</w:t>
      </w:r>
      <w:r w:rsidRPr="000A77CC">
        <w:rPr>
          <w:color w:val="231F1F"/>
          <w:spacing w:val="6"/>
        </w:rPr>
        <w:t xml:space="preserve"> </w:t>
      </w:r>
      <w:r w:rsidR="004973B2" w:rsidRPr="000A77CC">
        <w:rPr>
          <w:color w:val="231F1F"/>
        </w:rPr>
        <w:t>c</w:t>
      </w:r>
      <w:r w:rsidRPr="000A77CC">
        <w:rPr>
          <w:color w:val="231F1F"/>
        </w:rPr>
        <w:t>hỉ</w:t>
      </w:r>
      <w:r w:rsidRPr="000A77CC">
        <w:rPr>
          <w:color w:val="231F1F"/>
          <w:spacing w:val="7"/>
        </w:rPr>
        <w:t xml:space="preserve"> </w:t>
      </w:r>
      <w:r w:rsidRPr="000A77CC">
        <w:rPr>
          <w:color w:val="231F1F"/>
        </w:rPr>
        <w:t>xuất</w:t>
      </w:r>
      <w:r w:rsidRPr="000A77CC">
        <w:rPr>
          <w:color w:val="231F1F"/>
          <w:spacing w:val="6"/>
        </w:rPr>
        <w:t xml:space="preserve"> </w:t>
      </w:r>
      <w:r w:rsidRPr="000A77CC">
        <w:rPr>
          <w:color w:val="231F1F"/>
        </w:rPr>
        <w:t>hiện</w:t>
      </w:r>
      <w:r w:rsidRPr="000A77CC">
        <w:rPr>
          <w:color w:val="231F1F"/>
          <w:spacing w:val="7"/>
        </w:rPr>
        <w:t xml:space="preserve"> </w:t>
      </w:r>
      <w:r w:rsidRPr="000A77CC">
        <w:rPr>
          <w:color w:val="231F1F"/>
        </w:rPr>
        <w:t>một</w:t>
      </w:r>
      <w:r w:rsidRPr="000A77CC">
        <w:rPr>
          <w:color w:val="231F1F"/>
          <w:spacing w:val="7"/>
        </w:rPr>
        <w:t xml:space="preserve"> </w:t>
      </w:r>
      <w:r w:rsidRPr="000A77CC">
        <w:rPr>
          <w:color w:val="231F1F"/>
        </w:rPr>
        <w:t>lần</w:t>
      </w:r>
      <w:r w:rsidRPr="000A77CC">
        <w:rPr>
          <w:color w:val="231F1F"/>
          <w:spacing w:val="6"/>
        </w:rPr>
        <w:t xml:space="preserve"> </w:t>
      </w:r>
      <w:r w:rsidRPr="000A77CC">
        <w:rPr>
          <w:color w:val="231F1F"/>
        </w:rPr>
        <w:t>tr</w:t>
      </w:r>
      <w:r w:rsidR="00CF03B4" w:rsidRPr="000A77CC">
        <w:rPr>
          <w:color w:val="231F1F"/>
        </w:rPr>
        <w:t>o</w:t>
      </w:r>
      <w:r w:rsidRPr="000A77CC">
        <w:rPr>
          <w:color w:val="231F1F"/>
        </w:rPr>
        <w:t>ng</w:t>
      </w:r>
      <w:r w:rsidRPr="000A77CC">
        <w:rPr>
          <w:color w:val="231F1F"/>
          <w:spacing w:val="7"/>
        </w:rPr>
        <w:t xml:space="preserve"> </w:t>
      </w:r>
      <w:r w:rsidRPr="000A77CC">
        <w:rPr>
          <w:color w:val="231F1F"/>
        </w:rPr>
        <w:t>thứ</w:t>
      </w:r>
      <w:r w:rsidRPr="000A77CC">
        <w:rPr>
          <w:color w:val="231F1F"/>
          <w:spacing w:val="6"/>
        </w:rPr>
        <w:t xml:space="preserve"> </w:t>
      </w:r>
      <w:r w:rsidRPr="000A77CC">
        <w:rPr>
          <w:color w:val="231F1F"/>
        </w:rPr>
        <w:t>nguyên</w:t>
      </w:r>
      <w:r w:rsidRPr="000A77CC">
        <w:rPr>
          <w:color w:val="231F1F"/>
          <w:spacing w:val="7"/>
        </w:rPr>
        <w:t xml:space="preserve"> </w:t>
      </w:r>
      <w:r w:rsidRPr="000A77CC">
        <w:rPr>
          <w:color w:val="231F1F"/>
        </w:rPr>
        <w:t>sản</w:t>
      </w:r>
      <w:r w:rsidRPr="000A77CC">
        <w:rPr>
          <w:color w:val="231F1F"/>
          <w:spacing w:val="6"/>
        </w:rPr>
        <w:t xml:space="preserve"> </w:t>
      </w:r>
      <w:r w:rsidRPr="000A77CC">
        <w:rPr>
          <w:color w:val="231F1F"/>
        </w:rPr>
        <w:t>phẩm,</w:t>
      </w:r>
      <w:r w:rsidRPr="000A77CC">
        <w:rPr>
          <w:color w:val="231F1F"/>
          <w:spacing w:val="7"/>
        </w:rPr>
        <w:t xml:space="preserve"> </w:t>
      </w:r>
      <w:r w:rsidRPr="000A77CC">
        <w:rPr>
          <w:color w:val="231F1F"/>
        </w:rPr>
        <w:t>nhưng</w:t>
      </w:r>
      <w:r w:rsidRPr="000A77CC">
        <w:rPr>
          <w:color w:val="231F1F"/>
          <w:spacing w:val="7"/>
        </w:rPr>
        <w:t xml:space="preserve"> </w:t>
      </w:r>
      <w:r w:rsidRPr="000A77CC">
        <w:rPr>
          <w:color w:val="231F1F"/>
        </w:rPr>
        <w:t>n</w:t>
      </w:r>
      <w:r w:rsidR="00A56E9F" w:rsidRPr="000A77CC">
        <w:rPr>
          <w:color w:val="231F1F"/>
        </w:rPr>
        <w:t>ó</w:t>
      </w:r>
      <w:r w:rsidRPr="000A77CC">
        <w:rPr>
          <w:color w:val="231F1F"/>
          <w:spacing w:val="6"/>
        </w:rPr>
        <w:t xml:space="preserve"> </w:t>
      </w:r>
      <w:r w:rsidR="004973B2" w:rsidRPr="000A77CC">
        <w:rPr>
          <w:color w:val="231F1F"/>
        </w:rPr>
        <w:t>c</w:t>
      </w:r>
      <w:r w:rsidR="00A56E9F" w:rsidRPr="000A77CC">
        <w:rPr>
          <w:color w:val="231F1F"/>
        </w:rPr>
        <w:t>ó</w:t>
      </w:r>
      <w:r w:rsidRPr="000A77CC">
        <w:rPr>
          <w:color w:val="231F1F"/>
          <w:spacing w:val="7"/>
        </w:rPr>
        <w:t xml:space="preserve"> </w:t>
      </w:r>
      <w:r w:rsidRPr="000A77CC">
        <w:rPr>
          <w:color w:val="231F1F"/>
        </w:rPr>
        <w:t>hàng</w:t>
      </w:r>
      <w:r w:rsidRPr="000A77CC">
        <w:rPr>
          <w:color w:val="231F1F"/>
          <w:spacing w:val="6"/>
        </w:rPr>
        <w:t xml:space="preserve"> </w:t>
      </w:r>
      <w:r w:rsidRPr="000A77CC">
        <w:rPr>
          <w:color w:val="231F1F"/>
        </w:rPr>
        <w:t>nghìn</w:t>
      </w:r>
      <w:r w:rsidRPr="000A77CC">
        <w:rPr>
          <w:color w:val="231F1F"/>
          <w:spacing w:val="1"/>
        </w:rPr>
        <w:t xml:space="preserve"> </w:t>
      </w:r>
      <w:r w:rsidRPr="000A77CC">
        <w:rPr>
          <w:color w:val="231F1F"/>
        </w:rPr>
        <w:t>bản</w:t>
      </w:r>
      <w:r w:rsidRPr="000A77CC">
        <w:rPr>
          <w:color w:val="231F1F"/>
          <w:spacing w:val="5"/>
        </w:rPr>
        <w:t xml:space="preserve"> </w:t>
      </w:r>
      <w:r w:rsidRPr="000A77CC">
        <w:rPr>
          <w:color w:val="231F1F"/>
        </w:rPr>
        <w:t>ghi</w:t>
      </w:r>
      <w:r w:rsidRPr="000A77CC">
        <w:rPr>
          <w:color w:val="231F1F"/>
          <w:spacing w:val="6"/>
        </w:rPr>
        <w:t xml:space="preserve"> </w:t>
      </w:r>
      <w:r w:rsidRPr="000A77CC">
        <w:rPr>
          <w:color w:val="231F1F"/>
        </w:rPr>
        <w:t>tương</w:t>
      </w:r>
      <w:r w:rsidRPr="000A77CC">
        <w:rPr>
          <w:color w:val="231F1F"/>
          <w:spacing w:val="6"/>
        </w:rPr>
        <w:t xml:space="preserve"> </w:t>
      </w:r>
      <w:r w:rsidRPr="000A77CC">
        <w:rPr>
          <w:color w:val="231F1F"/>
        </w:rPr>
        <w:t>ứng</w:t>
      </w:r>
      <w:r w:rsidRPr="000A77CC">
        <w:rPr>
          <w:color w:val="231F1F"/>
          <w:spacing w:val="6"/>
        </w:rPr>
        <w:t xml:space="preserve"> </w:t>
      </w:r>
      <w:r w:rsidRPr="000A77CC">
        <w:rPr>
          <w:color w:val="231F1F"/>
        </w:rPr>
        <w:t>tr</w:t>
      </w:r>
      <w:r w:rsidR="00CF03B4" w:rsidRPr="000A77CC">
        <w:rPr>
          <w:color w:val="231F1F"/>
        </w:rPr>
        <w:t>o</w:t>
      </w:r>
      <w:r w:rsidRPr="000A77CC">
        <w:rPr>
          <w:color w:val="231F1F"/>
        </w:rPr>
        <w:t>ng</w:t>
      </w:r>
      <w:r w:rsidRPr="000A77CC">
        <w:rPr>
          <w:color w:val="231F1F"/>
          <w:spacing w:val="5"/>
        </w:rPr>
        <w:t xml:space="preserve"> </w:t>
      </w:r>
      <w:r w:rsidRPr="000A77CC">
        <w:rPr>
          <w:color w:val="231F1F"/>
        </w:rPr>
        <w:t>bảng</w:t>
      </w:r>
      <w:r w:rsidRPr="000A77CC">
        <w:rPr>
          <w:color w:val="231F1F"/>
          <w:spacing w:val="6"/>
        </w:rPr>
        <w:t xml:space="preserve"> </w:t>
      </w:r>
      <w:r w:rsidRPr="000A77CC">
        <w:rPr>
          <w:color w:val="231F1F"/>
        </w:rPr>
        <w:t>thông</w:t>
      </w:r>
      <w:r w:rsidRPr="000A77CC">
        <w:rPr>
          <w:color w:val="231F1F"/>
          <w:spacing w:val="6"/>
        </w:rPr>
        <w:t xml:space="preserve"> </w:t>
      </w:r>
      <w:r w:rsidRPr="000A77CC">
        <w:rPr>
          <w:color w:val="231F1F"/>
        </w:rPr>
        <w:t>tin</w:t>
      </w:r>
      <w:r w:rsidRPr="000A77CC">
        <w:rPr>
          <w:color w:val="231F1F"/>
          <w:spacing w:val="6"/>
        </w:rPr>
        <w:t xml:space="preserve"> </w:t>
      </w:r>
      <w:r w:rsidRPr="000A77CC">
        <w:rPr>
          <w:color w:val="231F1F"/>
        </w:rPr>
        <w:t>BÁN</w:t>
      </w:r>
      <w:r w:rsidRPr="000A77CC">
        <w:rPr>
          <w:color w:val="231F1F"/>
          <w:spacing w:val="5"/>
        </w:rPr>
        <w:t xml:space="preserve"> </w:t>
      </w:r>
      <w:r w:rsidRPr="000A77CC">
        <w:rPr>
          <w:color w:val="231F1F"/>
        </w:rPr>
        <w:t>HÀNG.</w:t>
      </w:r>
      <w:r w:rsidRPr="000A77CC">
        <w:rPr>
          <w:color w:val="231F1F"/>
          <w:spacing w:val="6"/>
        </w:rPr>
        <w:t xml:space="preserve"> </w:t>
      </w:r>
      <w:r w:rsidRPr="000A77CC">
        <w:rPr>
          <w:color w:val="231F1F"/>
        </w:rPr>
        <w:t>Đặ</w:t>
      </w:r>
      <w:r w:rsidR="004973B2" w:rsidRPr="000A77CC">
        <w:rPr>
          <w:color w:val="231F1F"/>
        </w:rPr>
        <w:t>c</w:t>
      </w:r>
      <w:r w:rsidRPr="000A77CC">
        <w:rPr>
          <w:color w:val="231F1F"/>
          <w:spacing w:val="6"/>
        </w:rPr>
        <w:t xml:space="preserve"> </w:t>
      </w:r>
      <w:r w:rsidRPr="000A77CC">
        <w:rPr>
          <w:color w:val="231F1F"/>
        </w:rPr>
        <w:t>điểm</w:t>
      </w:r>
      <w:r w:rsidRPr="000A77CC">
        <w:rPr>
          <w:color w:val="231F1F"/>
          <w:spacing w:val="6"/>
        </w:rPr>
        <w:t xml:space="preserve"> </w:t>
      </w:r>
      <w:r w:rsidRPr="000A77CC">
        <w:rPr>
          <w:color w:val="231F1F"/>
        </w:rPr>
        <w:t>này</w:t>
      </w:r>
      <w:r w:rsidRPr="000A77CC">
        <w:rPr>
          <w:color w:val="231F1F"/>
          <w:spacing w:val="6"/>
        </w:rPr>
        <w:t xml:space="preserve"> </w:t>
      </w:r>
      <w:r w:rsidR="004973B2" w:rsidRPr="000A77CC">
        <w:rPr>
          <w:color w:val="231F1F"/>
        </w:rPr>
        <w:t>c</w:t>
      </w:r>
      <w:r w:rsidRPr="000A77CC">
        <w:rPr>
          <w:color w:val="231F1F"/>
        </w:rPr>
        <w:t>ủa</w:t>
      </w:r>
      <w:r w:rsidRPr="000A77CC">
        <w:rPr>
          <w:color w:val="231F1F"/>
          <w:spacing w:val="5"/>
        </w:rPr>
        <w:t xml:space="preserve"> </w:t>
      </w:r>
      <w:r w:rsidRPr="000A77CC">
        <w:rPr>
          <w:color w:val="231F1F"/>
        </w:rPr>
        <w:t>giản</w:t>
      </w:r>
      <w:r w:rsidRPr="000A77CC">
        <w:rPr>
          <w:color w:val="231F1F"/>
          <w:spacing w:val="6"/>
        </w:rPr>
        <w:t xml:space="preserve"> </w:t>
      </w:r>
      <w:r w:rsidRPr="000A77CC">
        <w:rPr>
          <w:color w:val="231F1F"/>
        </w:rPr>
        <w:t>đồ</w:t>
      </w:r>
      <w:r w:rsidRPr="000A77CC">
        <w:rPr>
          <w:color w:val="231F1F"/>
          <w:spacing w:val="6"/>
        </w:rPr>
        <w:t xml:space="preserve"> </w:t>
      </w:r>
      <w:r w:rsidRPr="000A77CC">
        <w:rPr>
          <w:color w:val="231F1F"/>
        </w:rPr>
        <w:t>hình</w:t>
      </w:r>
      <w:r w:rsidRPr="000A77CC">
        <w:rPr>
          <w:color w:val="231F1F"/>
          <w:spacing w:val="6"/>
        </w:rPr>
        <w:t xml:space="preserve"> </w:t>
      </w:r>
      <w:r w:rsidRPr="000A77CC">
        <w:rPr>
          <w:color w:val="231F1F"/>
        </w:rPr>
        <w:t>sa</w:t>
      </w:r>
      <w:r w:rsidR="00CF03B4" w:rsidRPr="000A77CC">
        <w:rPr>
          <w:color w:val="231F1F"/>
        </w:rPr>
        <w:t>o</w:t>
      </w:r>
      <w:r w:rsidRPr="000A77CC">
        <w:rPr>
          <w:color w:val="231F1F"/>
          <w:spacing w:val="5"/>
        </w:rPr>
        <w:t xml:space="preserve"> </w:t>
      </w:r>
      <w:r w:rsidRPr="000A77CC">
        <w:rPr>
          <w:color w:val="231F1F"/>
        </w:rPr>
        <w:t>tạ</w:t>
      </w:r>
      <w:r w:rsidR="00CF03B4" w:rsidRPr="000A77CC">
        <w:rPr>
          <w:color w:val="231F1F"/>
        </w:rPr>
        <w:t>o</w:t>
      </w:r>
      <w:r w:rsidRPr="000A77CC">
        <w:rPr>
          <w:color w:val="231F1F"/>
          <w:spacing w:val="6"/>
        </w:rPr>
        <w:t xml:space="preserve"> </w:t>
      </w:r>
      <w:r w:rsidRPr="000A77CC">
        <w:rPr>
          <w:color w:val="231F1F"/>
        </w:rPr>
        <w:t>điều</w:t>
      </w:r>
      <w:r w:rsidRPr="000A77CC">
        <w:rPr>
          <w:color w:val="231F1F"/>
          <w:spacing w:val="6"/>
        </w:rPr>
        <w:t xml:space="preserve"> </w:t>
      </w:r>
      <w:r w:rsidRPr="000A77CC">
        <w:rPr>
          <w:color w:val="231F1F"/>
        </w:rPr>
        <w:t>kiện</w:t>
      </w:r>
      <w:r w:rsidRPr="000A77CC">
        <w:rPr>
          <w:color w:val="231F1F"/>
          <w:spacing w:val="-75"/>
        </w:rPr>
        <w:t xml:space="preserve"> </w:t>
      </w:r>
      <w:r w:rsidRPr="000A77CC">
        <w:rPr>
          <w:color w:val="231F1F"/>
        </w:rPr>
        <w:t>thuận</w:t>
      </w:r>
      <w:r w:rsidRPr="000A77CC">
        <w:rPr>
          <w:color w:val="231F1F"/>
          <w:spacing w:val="5"/>
        </w:rPr>
        <w:t xml:space="preserve"> </w:t>
      </w:r>
      <w:r w:rsidRPr="000A77CC">
        <w:rPr>
          <w:color w:val="231F1F"/>
        </w:rPr>
        <w:t>lợi</w:t>
      </w:r>
      <w:r w:rsidRPr="000A77CC">
        <w:rPr>
          <w:color w:val="231F1F"/>
          <w:spacing w:val="5"/>
        </w:rPr>
        <w:t xml:space="preserve"> </w:t>
      </w:r>
      <w:r w:rsidR="004973B2" w:rsidRPr="000A77CC">
        <w:rPr>
          <w:color w:val="231F1F"/>
        </w:rPr>
        <w:t>c</w:t>
      </w:r>
      <w:r w:rsidRPr="000A77CC">
        <w:rPr>
          <w:color w:val="231F1F"/>
        </w:rPr>
        <w:t>h</w:t>
      </w:r>
      <w:r w:rsidR="00CF03B4" w:rsidRPr="000A77CC">
        <w:rPr>
          <w:color w:val="231F1F"/>
        </w:rPr>
        <w:t>o</w:t>
      </w:r>
      <w:r w:rsidRPr="000A77CC">
        <w:rPr>
          <w:color w:val="231F1F"/>
          <w:spacing w:val="5"/>
        </w:rPr>
        <w:t xml:space="preserve"> </w:t>
      </w:r>
      <w:r w:rsidRPr="000A77CC">
        <w:rPr>
          <w:color w:val="231F1F"/>
        </w:rPr>
        <w:t>việ</w:t>
      </w:r>
      <w:r w:rsidR="004973B2" w:rsidRPr="000A77CC">
        <w:rPr>
          <w:color w:val="231F1F"/>
        </w:rPr>
        <w:t>c</w:t>
      </w:r>
      <w:r w:rsidRPr="000A77CC">
        <w:rPr>
          <w:color w:val="231F1F"/>
          <w:spacing w:val="5"/>
        </w:rPr>
        <w:t xml:space="preserve"> </w:t>
      </w:r>
      <w:r w:rsidRPr="000A77CC">
        <w:rPr>
          <w:color w:val="231F1F"/>
        </w:rPr>
        <w:t>truy</w:t>
      </w:r>
      <w:r w:rsidRPr="000A77CC">
        <w:rPr>
          <w:color w:val="231F1F"/>
          <w:spacing w:val="6"/>
        </w:rPr>
        <w:t xml:space="preserve"> </w:t>
      </w:r>
      <w:r w:rsidRPr="000A77CC">
        <w:rPr>
          <w:color w:val="231F1F"/>
        </w:rPr>
        <w:t>xuất</w:t>
      </w:r>
      <w:r w:rsidRPr="000A77CC">
        <w:rPr>
          <w:color w:val="231F1F"/>
          <w:spacing w:val="5"/>
        </w:rPr>
        <w:t xml:space="preserve"> </w:t>
      </w:r>
      <w:r w:rsidRPr="000A77CC">
        <w:rPr>
          <w:color w:val="231F1F"/>
        </w:rPr>
        <w:t>dữ</w:t>
      </w:r>
      <w:r w:rsidRPr="000A77CC">
        <w:rPr>
          <w:color w:val="231F1F"/>
          <w:spacing w:val="5"/>
        </w:rPr>
        <w:t xml:space="preserve"> </w:t>
      </w:r>
      <w:r w:rsidRPr="000A77CC">
        <w:rPr>
          <w:color w:val="231F1F"/>
        </w:rPr>
        <w:t>liệu</w:t>
      </w:r>
      <w:r w:rsidRPr="000A77CC">
        <w:rPr>
          <w:color w:val="231F1F"/>
          <w:spacing w:val="5"/>
        </w:rPr>
        <w:t xml:space="preserve"> </w:t>
      </w:r>
      <w:r w:rsidRPr="000A77CC">
        <w:rPr>
          <w:color w:val="231F1F"/>
        </w:rPr>
        <w:t>vì</w:t>
      </w:r>
      <w:r w:rsidRPr="000A77CC">
        <w:rPr>
          <w:color w:val="231F1F"/>
          <w:spacing w:val="6"/>
        </w:rPr>
        <w:t xml:space="preserve"> </w:t>
      </w:r>
      <w:r w:rsidRPr="000A77CC">
        <w:rPr>
          <w:color w:val="231F1F"/>
        </w:rPr>
        <w:t>nhà</w:t>
      </w:r>
      <w:r w:rsidRPr="000A77CC">
        <w:rPr>
          <w:color w:val="231F1F"/>
          <w:spacing w:val="5"/>
        </w:rPr>
        <w:t xml:space="preserve"> </w:t>
      </w:r>
      <w:r w:rsidRPr="000A77CC">
        <w:rPr>
          <w:color w:val="231F1F"/>
        </w:rPr>
        <w:t>phân</w:t>
      </w:r>
      <w:r w:rsidRPr="000A77CC">
        <w:rPr>
          <w:color w:val="231F1F"/>
          <w:spacing w:val="5"/>
        </w:rPr>
        <w:t xml:space="preserve"> </w:t>
      </w:r>
      <w:r w:rsidRPr="000A77CC">
        <w:rPr>
          <w:color w:val="231F1F"/>
        </w:rPr>
        <w:t>tí</w:t>
      </w:r>
      <w:r w:rsidR="004973B2" w:rsidRPr="000A77CC">
        <w:rPr>
          <w:color w:val="231F1F"/>
        </w:rPr>
        <w:t>c</w:t>
      </w:r>
      <w:r w:rsidRPr="000A77CC">
        <w:rPr>
          <w:color w:val="231F1F"/>
        </w:rPr>
        <w:t>h</w:t>
      </w:r>
      <w:r w:rsidRPr="000A77CC">
        <w:rPr>
          <w:color w:val="231F1F"/>
          <w:spacing w:val="5"/>
        </w:rPr>
        <w:t xml:space="preserve"> </w:t>
      </w:r>
      <w:r w:rsidRPr="000A77CC">
        <w:rPr>
          <w:color w:val="231F1F"/>
        </w:rPr>
        <w:t>dữ</w:t>
      </w:r>
      <w:r w:rsidRPr="000A77CC">
        <w:rPr>
          <w:color w:val="231F1F"/>
          <w:spacing w:val="5"/>
        </w:rPr>
        <w:t xml:space="preserve"> </w:t>
      </w:r>
      <w:r w:rsidRPr="000A77CC">
        <w:rPr>
          <w:color w:val="231F1F"/>
        </w:rPr>
        <w:t>liệu</w:t>
      </w:r>
      <w:r w:rsidRPr="000A77CC">
        <w:rPr>
          <w:color w:val="231F1F"/>
          <w:spacing w:val="6"/>
        </w:rPr>
        <w:t xml:space="preserve"> </w:t>
      </w:r>
      <w:r w:rsidRPr="000A77CC">
        <w:rPr>
          <w:color w:val="231F1F"/>
        </w:rPr>
        <w:t>thường</w:t>
      </w:r>
      <w:r w:rsidRPr="000A77CC">
        <w:rPr>
          <w:color w:val="231F1F"/>
          <w:spacing w:val="5"/>
        </w:rPr>
        <w:t xml:space="preserve"> </w:t>
      </w:r>
      <w:r w:rsidRPr="000A77CC">
        <w:rPr>
          <w:color w:val="231F1F"/>
        </w:rPr>
        <w:t>xem</w:t>
      </w:r>
      <w:r w:rsidRPr="000A77CC">
        <w:rPr>
          <w:color w:val="231F1F"/>
          <w:spacing w:val="5"/>
        </w:rPr>
        <w:t xml:space="preserve"> </w:t>
      </w:r>
      <w:r w:rsidRPr="000A77CC">
        <w:rPr>
          <w:color w:val="231F1F"/>
        </w:rPr>
        <w:t>xét</w:t>
      </w:r>
      <w:r w:rsidRPr="000A77CC">
        <w:rPr>
          <w:color w:val="231F1F"/>
          <w:spacing w:val="5"/>
        </w:rPr>
        <w:t xml:space="preserve"> </w:t>
      </w:r>
      <w:r w:rsidR="004973B2" w:rsidRPr="000A77CC">
        <w:rPr>
          <w:color w:val="231F1F"/>
        </w:rPr>
        <w:t>c</w:t>
      </w:r>
      <w:r w:rsidRPr="000A77CC">
        <w:rPr>
          <w:color w:val="231F1F"/>
        </w:rPr>
        <w:t>á</w:t>
      </w:r>
      <w:r w:rsidR="004973B2" w:rsidRPr="000A77CC">
        <w:rPr>
          <w:color w:val="231F1F"/>
        </w:rPr>
        <w:t>c</w:t>
      </w:r>
      <w:r w:rsidRPr="000A77CC">
        <w:rPr>
          <w:color w:val="231F1F"/>
          <w:spacing w:val="6"/>
        </w:rPr>
        <w:t xml:space="preserve"> </w:t>
      </w:r>
      <w:r w:rsidRPr="000A77CC">
        <w:rPr>
          <w:color w:val="231F1F"/>
        </w:rPr>
        <w:t>sự</w:t>
      </w:r>
      <w:r w:rsidRPr="000A77CC">
        <w:rPr>
          <w:color w:val="231F1F"/>
          <w:spacing w:val="5"/>
        </w:rPr>
        <w:t xml:space="preserve"> </w:t>
      </w:r>
      <w:r w:rsidRPr="000A77CC">
        <w:rPr>
          <w:color w:val="231F1F"/>
        </w:rPr>
        <w:t>kiện</w:t>
      </w:r>
      <w:r w:rsidRPr="000A77CC">
        <w:rPr>
          <w:color w:val="231F1F"/>
          <w:spacing w:val="5"/>
        </w:rPr>
        <w:t xml:space="preserve"> </w:t>
      </w:r>
      <w:r w:rsidRPr="000A77CC">
        <w:rPr>
          <w:color w:val="231F1F"/>
        </w:rPr>
        <w:t>thông</w:t>
      </w:r>
      <w:r w:rsidRPr="000A77CC">
        <w:rPr>
          <w:color w:val="231F1F"/>
          <w:spacing w:val="1"/>
        </w:rPr>
        <w:t xml:space="preserve"> </w:t>
      </w:r>
      <w:r w:rsidRPr="000A77CC">
        <w:rPr>
          <w:color w:val="231F1F"/>
        </w:rPr>
        <w:t>qua</w:t>
      </w:r>
      <w:r w:rsidRPr="000A77CC">
        <w:rPr>
          <w:color w:val="231F1F"/>
          <w:spacing w:val="4"/>
        </w:rPr>
        <w:t xml:space="preserve"> </w:t>
      </w:r>
      <w:r w:rsidR="004973B2" w:rsidRPr="000A77CC">
        <w:rPr>
          <w:color w:val="231F1F"/>
        </w:rPr>
        <w:t>c</w:t>
      </w:r>
      <w:r w:rsidRPr="000A77CC">
        <w:rPr>
          <w:color w:val="231F1F"/>
        </w:rPr>
        <w:t>á</w:t>
      </w:r>
      <w:r w:rsidR="004973B2" w:rsidRPr="000A77CC">
        <w:rPr>
          <w:color w:val="231F1F"/>
        </w:rPr>
        <w:t>c</w:t>
      </w:r>
      <w:r w:rsidRPr="000A77CC">
        <w:rPr>
          <w:color w:val="231F1F"/>
          <w:spacing w:val="5"/>
        </w:rPr>
        <w:t xml:space="preserve"> </w:t>
      </w:r>
      <w:r w:rsidRPr="000A77CC">
        <w:rPr>
          <w:color w:val="231F1F"/>
        </w:rPr>
        <w:t>thuộ</w:t>
      </w:r>
      <w:r w:rsidR="004973B2" w:rsidRPr="000A77CC">
        <w:rPr>
          <w:color w:val="231F1F"/>
        </w:rPr>
        <w:t>c</w:t>
      </w:r>
      <w:r w:rsidRPr="000A77CC">
        <w:rPr>
          <w:color w:val="231F1F"/>
          <w:spacing w:val="5"/>
        </w:rPr>
        <w:t xml:space="preserve"> </w:t>
      </w:r>
      <w:r w:rsidRPr="000A77CC">
        <w:rPr>
          <w:color w:val="231F1F"/>
        </w:rPr>
        <w:t>tính</w:t>
      </w:r>
      <w:r w:rsidRPr="000A77CC">
        <w:rPr>
          <w:color w:val="231F1F"/>
          <w:spacing w:val="5"/>
        </w:rPr>
        <w:t xml:space="preserve"> </w:t>
      </w:r>
      <w:r w:rsidR="004973B2" w:rsidRPr="000A77CC">
        <w:rPr>
          <w:color w:val="231F1F"/>
        </w:rPr>
        <w:t>c</w:t>
      </w:r>
      <w:r w:rsidRPr="000A77CC">
        <w:rPr>
          <w:color w:val="231F1F"/>
        </w:rPr>
        <w:t>ủa</w:t>
      </w:r>
      <w:r w:rsidRPr="000A77CC">
        <w:rPr>
          <w:color w:val="231F1F"/>
          <w:spacing w:val="5"/>
        </w:rPr>
        <w:t xml:space="preserve"> </w:t>
      </w:r>
      <w:r w:rsidRPr="000A77CC">
        <w:rPr>
          <w:color w:val="231F1F"/>
        </w:rPr>
        <w:t>thứ</w:t>
      </w:r>
      <w:r w:rsidRPr="000A77CC">
        <w:rPr>
          <w:color w:val="231F1F"/>
          <w:spacing w:val="5"/>
        </w:rPr>
        <w:t xml:space="preserve"> </w:t>
      </w:r>
      <w:r w:rsidRPr="000A77CC">
        <w:rPr>
          <w:color w:val="231F1F"/>
        </w:rPr>
        <w:t>nguyên.</w:t>
      </w:r>
      <w:r w:rsidRPr="000A77CC">
        <w:rPr>
          <w:color w:val="231F1F"/>
          <w:spacing w:val="5"/>
        </w:rPr>
        <w:t xml:space="preserve"> </w:t>
      </w:r>
      <w:r w:rsidRPr="000A77CC">
        <w:rPr>
          <w:color w:val="231F1F"/>
        </w:rPr>
        <w:t>D</w:t>
      </w:r>
      <w:r w:rsidR="00CF03B4" w:rsidRPr="000A77CC">
        <w:rPr>
          <w:color w:val="231F1F"/>
        </w:rPr>
        <w:t>o</w:t>
      </w:r>
      <w:r w:rsidRPr="000A77CC">
        <w:rPr>
          <w:color w:val="231F1F"/>
          <w:spacing w:val="5"/>
        </w:rPr>
        <w:t xml:space="preserve"> </w:t>
      </w:r>
      <w:r w:rsidRPr="000A77CC">
        <w:rPr>
          <w:color w:val="231F1F"/>
        </w:rPr>
        <w:t>đ</w:t>
      </w:r>
      <w:r w:rsidR="00A56E9F" w:rsidRPr="000A77CC">
        <w:rPr>
          <w:color w:val="231F1F"/>
        </w:rPr>
        <w:t>ó</w:t>
      </w:r>
      <w:r w:rsidRPr="000A77CC">
        <w:rPr>
          <w:color w:val="231F1F"/>
        </w:rPr>
        <w:t>,</w:t>
      </w:r>
      <w:r w:rsidRPr="000A77CC">
        <w:rPr>
          <w:color w:val="231F1F"/>
          <w:spacing w:val="5"/>
        </w:rPr>
        <w:t xml:space="preserve"> </w:t>
      </w:r>
      <w:r w:rsidRPr="000A77CC">
        <w:rPr>
          <w:color w:val="231F1F"/>
        </w:rPr>
        <w:t>một</w:t>
      </w:r>
      <w:r w:rsidRPr="000A77CC">
        <w:rPr>
          <w:color w:val="231F1F"/>
          <w:spacing w:val="5"/>
        </w:rPr>
        <w:t xml:space="preserve"> </w:t>
      </w:r>
      <w:r w:rsidRPr="000A77CC">
        <w:rPr>
          <w:color w:val="231F1F"/>
        </w:rPr>
        <w:t>DBMs</w:t>
      </w:r>
      <w:r w:rsidRPr="000A77CC">
        <w:rPr>
          <w:color w:val="231F1F"/>
          <w:spacing w:val="5"/>
        </w:rPr>
        <w:t xml:space="preserve"> </w:t>
      </w:r>
      <w:r w:rsidRPr="000A77CC">
        <w:rPr>
          <w:color w:val="231F1F"/>
        </w:rPr>
        <w:t>kh</w:t>
      </w:r>
      <w:r w:rsidR="00CF03B4" w:rsidRPr="000A77CC">
        <w:rPr>
          <w:color w:val="231F1F"/>
        </w:rPr>
        <w:t>o</w:t>
      </w:r>
      <w:r w:rsidRPr="000A77CC">
        <w:rPr>
          <w:color w:val="231F1F"/>
          <w:spacing w:val="5"/>
        </w:rPr>
        <w:t xml:space="preserve"> </w:t>
      </w:r>
      <w:r w:rsidRPr="000A77CC">
        <w:rPr>
          <w:color w:val="231F1F"/>
        </w:rPr>
        <w:t>dữ</w:t>
      </w:r>
      <w:r w:rsidRPr="000A77CC">
        <w:rPr>
          <w:color w:val="231F1F"/>
          <w:spacing w:val="5"/>
        </w:rPr>
        <w:t xml:space="preserve"> </w:t>
      </w:r>
      <w:r w:rsidRPr="000A77CC">
        <w:rPr>
          <w:color w:val="231F1F"/>
        </w:rPr>
        <w:t>liệu</w:t>
      </w:r>
      <w:r w:rsidRPr="000A77CC">
        <w:rPr>
          <w:color w:val="231F1F"/>
          <w:spacing w:val="5"/>
        </w:rPr>
        <w:t xml:space="preserve"> </w:t>
      </w:r>
      <w:r w:rsidRPr="000A77CC">
        <w:rPr>
          <w:color w:val="231F1F"/>
        </w:rPr>
        <w:t>đượ</w:t>
      </w:r>
      <w:r w:rsidR="004973B2" w:rsidRPr="000A77CC">
        <w:rPr>
          <w:color w:val="231F1F"/>
        </w:rPr>
        <w:t>c</w:t>
      </w:r>
      <w:r w:rsidRPr="000A77CC">
        <w:rPr>
          <w:color w:val="231F1F"/>
          <w:spacing w:val="5"/>
        </w:rPr>
        <w:t xml:space="preserve"> </w:t>
      </w:r>
      <w:r w:rsidRPr="000A77CC">
        <w:rPr>
          <w:color w:val="231F1F"/>
        </w:rPr>
        <w:t>tối</w:t>
      </w:r>
      <w:r w:rsidRPr="000A77CC">
        <w:rPr>
          <w:color w:val="231F1F"/>
          <w:spacing w:val="5"/>
        </w:rPr>
        <w:t xml:space="preserve"> </w:t>
      </w:r>
      <w:r w:rsidRPr="000A77CC">
        <w:rPr>
          <w:color w:val="231F1F"/>
        </w:rPr>
        <w:t>ưu</w:t>
      </w:r>
      <w:r w:rsidRPr="000A77CC">
        <w:rPr>
          <w:color w:val="231F1F"/>
          <w:spacing w:val="5"/>
        </w:rPr>
        <w:t xml:space="preserve"> </w:t>
      </w:r>
      <w:r w:rsidRPr="000A77CC">
        <w:rPr>
          <w:color w:val="231F1F"/>
        </w:rPr>
        <w:t>h</w:t>
      </w:r>
      <w:r w:rsidR="00A56E9F" w:rsidRPr="000A77CC">
        <w:rPr>
          <w:color w:val="231F1F"/>
        </w:rPr>
        <w:t>ó</w:t>
      </w:r>
      <w:r w:rsidRPr="000A77CC">
        <w:rPr>
          <w:color w:val="231F1F"/>
        </w:rPr>
        <w:t>a</w:t>
      </w:r>
      <w:r w:rsidRPr="000A77CC">
        <w:rPr>
          <w:color w:val="231F1F"/>
          <w:spacing w:val="5"/>
        </w:rPr>
        <w:t xml:space="preserve"> </w:t>
      </w:r>
      <w:r w:rsidRPr="000A77CC">
        <w:rPr>
          <w:color w:val="231F1F"/>
        </w:rPr>
        <w:t>để</w:t>
      </w:r>
      <w:r w:rsidRPr="000A77CC">
        <w:rPr>
          <w:color w:val="231F1F"/>
          <w:spacing w:val="5"/>
        </w:rPr>
        <w:t xml:space="preserve"> </w:t>
      </w:r>
      <w:r w:rsidRPr="000A77CC">
        <w:rPr>
          <w:color w:val="231F1F"/>
        </w:rPr>
        <w:t>hỗ</w:t>
      </w:r>
      <w:r w:rsidRPr="000A77CC">
        <w:rPr>
          <w:color w:val="231F1F"/>
          <w:spacing w:val="5"/>
        </w:rPr>
        <w:t xml:space="preserve"> </w:t>
      </w:r>
      <w:r w:rsidRPr="000A77CC">
        <w:rPr>
          <w:color w:val="231F1F"/>
        </w:rPr>
        <w:t>trợ</w:t>
      </w:r>
      <w:r w:rsidRPr="000A77CC">
        <w:rPr>
          <w:color w:val="231F1F"/>
          <w:spacing w:val="5"/>
        </w:rPr>
        <w:t xml:space="preserve"> </w:t>
      </w:r>
      <w:r w:rsidRPr="000A77CC">
        <w:rPr>
          <w:color w:val="231F1F"/>
        </w:rPr>
        <w:t>quyết</w:t>
      </w:r>
    </w:p>
    <w:p w14:paraId="763A3932" w14:textId="062E4D07" w:rsidR="00251E44" w:rsidRPr="000A77CC" w:rsidRDefault="00251E44" w:rsidP="00D34534">
      <w:pPr>
        <w:spacing w:before="8"/>
        <w:ind w:left="3852"/>
      </w:pPr>
      <w:r w:rsidRPr="000A77CC">
        <w:rPr>
          <w:color w:val="231F1F"/>
        </w:rPr>
        <w:t>định</w:t>
      </w:r>
      <w:r w:rsidRPr="000A77CC">
        <w:rPr>
          <w:color w:val="231F1F"/>
          <w:spacing w:val="5"/>
        </w:rPr>
        <w:t xml:space="preserve"> </w:t>
      </w:r>
      <w:r w:rsidRPr="000A77CC">
        <w:rPr>
          <w:color w:val="231F1F"/>
        </w:rPr>
        <w:t>trướ</w:t>
      </w:r>
      <w:r w:rsidR="004973B2" w:rsidRPr="000A77CC">
        <w:rPr>
          <w:color w:val="231F1F"/>
        </w:rPr>
        <w:t>c</w:t>
      </w:r>
      <w:r w:rsidRPr="000A77CC">
        <w:rPr>
          <w:color w:val="231F1F"/>
          <w:spacing w:val="6"/>
        </w:rPr>
        <w:t xml:space="preserve"> </w:t>
      </w:r>
      <w:r w:rsidRPr="000A77CC">
        <w:rPr>
          <w:color w:val="231F1F"/>
        </w:rPr>
        <w:t>tiên</w:t>
      </w:r>
      <w:r w:rsidRPr="000A77CC">
        <w:rPr>
          <w:color w:val="231F1F"/>
          <w:spacing w:val="5"/>
        </w:rPr>
        <w:t xml:space="preserve"> </w:t>
      </w:r>
      <w:r w:rsidRPr="000A77CC">
        <w:rPr>
          <w:color w:val="231F1F"/>
        </w:rPr>
        <w:t>sẽ</w:t>
      </w:r>
      <w:r w:rsidRPr="000A77CC">
        <w:rPr>
          <w:color w:val="231F1F"/>
          <w:spacing w:val="6"/>
        </w:rPr>
        <w:t xml:space="preserve"> </w:t>
      </w:r>
      <w:r w:rsidRPr="000A77CC">
        <w:rPr>
          <w:color w:val="231F1F"/>
        </w:rPr>
        <w:t>tìm</w:t>
      </w:r>
      <w:r w:rsidRPr="000A77CC">
        <w:rPr>
          <w:color w:val="231F1F"/>
          <w:spacing w:val="6"/>
        </w:rPr>
        <w:t xml:space="preserve"> </w:t>
      </w:r>
      <w:r w:rsidRPr="000A77CC">
        <w:rPr>
          <w:color w:val="231F1F"/>
        </w:rPr>
        <w:t>kiếm</w:t>
      </w:r>
      <w:r w:rsidRPr="000A77CC">
        <w:rPr>
          <w:color w:val="231F1F"/>
          <w:spacing w:val="5"/>
        </w:rPr>
        <w:t xml:space="preserve"> </w:t>
      </w:r>
      <w:r w:rsidR="004973B2" w:rsidRPr="000A77CC">
        <w:rPr>
          <w:color w:val="231F1F"/>
        </w:rPr>
        <w:t>c</w:t>
      </w:r>
      <w:r w:rsidRPr="000A77CC">
        <w:rPr>
          <w:color w:val="231F1F"/>
        </w:rPr>
        <w:t>á</w:t>
      </w:r>
      <w:r w:rsidR="004973B2" w:rsidRPr="000A77CC">
        <w:rPr>
          <w:color w:val="231F1F"/>
        </w:rPr>
        <w:t>c</w:t>
      </w:r>
      <w:r w:rsidRPr="000A77CC">
        <w:rPr>
          <w:color w:val="231F1F"/>
          <w:spacing w:val="6"/>
        </w:rPr>
        <w:t xml:space="preserve"> </w:t>
      </w:r>
      <w:r w:rsidRPr="000A77CC">
        <w:rPr>
          <w:color w:val="231F1F"/>
        </w:rPr>
        <w:t>bảng</w:t>
      </w:r>
      <w:r w:rsidRPr="000A77CC">
        <w:rPr>
          <w:color w:val="231F1F"/>
          <w:spacing w:val="6"/>
        </w:rPr>
        <w:t xml:space="preserve"> </w:t>
      </w:r>
      <w:r w:rsidRPr="000A77CC">
        <w:rPr>
          <w:color w:val="231F1F"/>
        </w:rPr>
        <w:t>kí</w:t>
      </w:r>
      <w:r w:rsidR="004973B2" w:rsidRPr="000A77CC">
        <w:rPr>
          <w:color w:val="231F1F"/>
        </w:rPr>
        <w:t>c</w:t>
      </w:r>
      <w:r w:rsidRPr="000A77CC">
        <w:rPr>
          <w:color w:val="231F1F"/>
        </w:rPr>
        <w:t>h</w:t>
      </w:r>
      <w:r w:rsidRPr="000A77CC">
        <w:rPr>
          <w:color w:val="231F1F"/>
          <w:spacing w:val="5"/>
        </w:rPr>
        <w:t xml:space="preserve"> </w:t>
      </w:r>
      <w:r w:rsidRPr="000A77CC">
        <w:rPr>
          <w:color w:val="231F1F"/>
        </w:rPr>
        <w:t>thướ</w:t>
      </w:r>
      <w:r w:rsidR="004973B2" w:rsidRPr="000A77CC">
        <w:rPr>
          <w:color w:val="231F1F"/>
        </w:rPr>
        <w:t>c</w:t>
      </w:r>
      <w:r w:rsidRPr="000A77CC">
        <w:rPr>
          <w:color w:val="231F1F"/>
          <w:spacing w:val="6"/>
        </w:rPr>
        <w:t xml:space="preserve"> </w:t>
      </w:r>
      <w:r w:rsidRPr="000A77CC">
        <w:rPr>
          <w:color w:val="231F1F"/>
        </w:rPr>
        <w:t>nhỏ</w:t>
      </w:r>
      <w:r w:rsidRPr="000A77CC">
        <w:rPr>
          <w:color w:val="231F1F"/>
          <w:spacing w:val="6"/>
        </w:rPr>
        <w:t xml:space="preserve"> </w:t>
      </w:r>
      <w:r w:rsidRPr="000A77CC">
        <w:rPr>
          <w:color w:val="231F1F"/>
        </w:rPr>
        <w:t>hơn</w:t>
      </w:r>
      <w:r w:rsidRPr="000A77CC">
        <w:rPr>
          <w:color w:val="231F1F"/>
          <w:spacing w:val="5"/>
        </w:rPr>
        <w:t xml:space="preserve"> </w:t>
      </w:r>
      <w:r w:rsidRPr="000A77CC">
        <w:rPr>
          <w:color w:val="231F1F"/>
        </w:rPr>
        <w:t>trướ</w:t>
      </w:r>
      <w:r w:rsidR="004973B2" w:rsidRPr="000A77CC">
        <w:rPr>
          <w:color w:val="231F1F"/>
        </w:rPr>
        <w:t>c</w:t>
      </w:r>
      <w:r w:rsidRPr="000A77CC">
        <w:rPr>
          <w:color w:val="231F1F"/>
          <w:spacing w:val="6"/>
        </w:rPr>
        <w:t xml:space="preserve"> </w:t>
      </w:r>
      <w:r w:rsidRPr="000A77CC">
        <w:rPr>
          <w:color w:val="231F1F"/>
        </w:rPr>
        <w:t>khi</w:t>
      </w:r>
      <w:r w:rsidRPr="000A77CC">
        <w:rPr>
          <w:color w:val="231F1F"/>
          <w:spacing w:val="5"/>
        </w:rPr>
        <w:t xml:space="preserve"> </w:t>
      </w:r>
      <w:r w:rsidRPr="000A77CC">
        <w:rPr>
          <w:color w:val="231F1F"/>
        </w:rPr>
        <w:t>truy</w:t>
      </w:r>
      <w:r w:rsidRPr="000A77CC">
        <w:rPr>
          <w:color w:val="231F1F"/>
          <w:spacing w:val="6"/>
        </w:rPr>
        <w:t xml:space="preserve"> </w:t>
      </w:r>
      <w:r w:rsidR="004973B2" w:rsidRPr="000A77CC">
        <w:rPr>
          <w:color w:val="231F1F"/>
        </w:rPr>
        <w:t>c</w:t>
      </w:r>
      <w:r w:rsidRPr="000A77CC">
        <w:rPr>
          <w:color w:val="231F1F"/>
        </w:rPr>
        <w:t>ập</w:t>
      </w:r>
      <w:r w:rsidRPr="000A77CC">
        <w:rPr>
          <w:color w:val="231F1F"/>
          <w:spacing w:val="6"/>
        </w:rPr>
        <w:t xml:space="preserve"> </w:t>
      </w:r>
      <w:r w:rsidR="004973B2" w:rsidRPr="000A77CC">
        <w:rPr>
          <w:color w:val="231F1F"/>
        </w:rPr>
        <w:t>c</w:t>
      </w:r>
      <w:r w:rsidRPr="000A77CC">
        <w:rPr>
          <w:color w:val="231F1F"/>
        </w:rPr>
        <w:t>á</w:t>
      </w:r>
      <w:r w:rsidR="004973B2" w:rsidRPr="000A77CC">
        <w:rPr>
          <w:color w:val="231F1F"/>
        </w:rPr>
        <w:t>c</w:t>
      </w:r>
      <w:r w:rsidRPr="000A77CC">
        <w:rPr>
          <w:color w:val="231F1F"/>
          <w:spacing w:val="5"/>
        </w:rPr>
        <w:t xml:space="preserve"> </w:t>
      </w:r>
      <w:r w:rsidRPr="000A77CC">
        <w:rPr>
          <w:color w:val="231F1F"/>
        </w:rPr>
        <w:t>bảng</w:t>
      </w:r>
      <w:r w:rsidRPr="000A77CC">
        <w:rPr>
          <w:color w:val="231F1F"/>
          <w:spacing w:val="6"/>
        </w:rPr>
        <w:t xml:space="preserve"> </w:t>
      </w:r>
      <w:r w:rsidRPr="000A77CC">
        <w:rPr>
          <w:color w:val="231F1F"/>
        </w:rPr>
        <w:t>dữ</w:t>
      </w:r>
      <w:r w:rsidRPr="000A77CC">
        <w:rPr>
          <w:color w:val="231F1F"/>
          <w:spacing w:val="6"/>
        </w:rPr>
        <w:t xml:space="preserve"> </w:t>
      </w:r>
      <w:r w:rsidRPr="000A77CC">
        <w:rPr>
          <w:color w:val="231F1F"/>
        </w:rPr>
        <w:t>kiện</w:t>
      </w:r>
      <w:r w:rsidRPr="000A77CC">
        <w:rPr>
          <w:color w:val="231F1F"/>
          <w:spacing w:val="5"/>
        </w:rPr>
        <w:t xml:space="preserve"> </w:t>
      </w:r>
      <w:r w:rsidRPr="000A77CC">
        <w:rPr>
          <w:color w:val="231F1F"/>
        </w:rPr>
        <w:t>lớn</w:t>
      </w:r>
      <w:r w:rsidRPr="000A77CC">
        <w:rPr>
          <w:color w:val="231F1F"/>
          <w:spacing w:val="6"/>
        </w:rPr>
        <w:t xml:space="preserve"> </w:t>
      </w:r>
      <w:r w:rsidRPr="000A77CC">
        <w:rPr>
          <w:color w:val="231F1F"/>
        </w:rPr>
        <w:t>hơn.</w:t>
      </w:r>
    </w:p>
    <w:p w14:paraId="58F9E5A9" w14:textId="2F297970" w:rsidR="00251E44" w:rsidRPr="000A77CC" w:rsidRDefault="00251E44" w:rsidP="00D34534">
      <w:pPr>
        <w:spacing w:before="116"/>
        <w:ind w:left="3852" w:right="1437"/>
      </w:pPr>
      <w:r w:rsidRPr="000A77CC">
        <w:rPr>
          <w:color w:val="231F1F"/>
        </w:rPr>
        <w:t>Kh</w:t>
      </w:r>
      <w:r w:rsidR="00CF03B4" w:rsidRPr="000A77CC">
        <w:rPr>
          <w:color w:val="231F1F"/>
        </w:rPr>
        <w:t>o</w:t>
      </w:r>
      <w:r w:rsidRPr="000A77CC">
        <w:rPr>
          <w:color w:val="231F1F"/>
          <w:spacing w:val="4"/>
        </w:rPr>
        <w:t xml:space="preserve"> </w:t>
      </w:r>
      <w:r w:rsidRPr="000A77CC">
        <w:rPr>
          <w:color w:val="231F1F"/>
        </w:rPr>
        <w:t>dữ</w:t>
      </w:r>
      <w:r w:rsidRPr="000A77CC">
        <w:rPr>
          <w:color w:val="231F1F"/>
          <w:spacing w:val="5"/>
        </w:rPr>
        <w:t xml:space="preserve"> </w:t>
      </w:r>
      <w:r w:rsidRPr="000A77CC">
        <w:rPr>
          <w:color w:val="231F1F"/>
        </w:rPr>
        <w:t>liệu</w:t>
      </w:r>
      <w:r w:rsidRPr="000A77CC">
        <w:rPr>
          <w:color w:val="231F1F"/>
          <w:spacing w:val="5"/>
        </w:rPr>
        <w:t xml:space="preserve"> </w:t>
      </w:r>
      <w:r w:rsidRPr="000A77CC">
        <w:rPr>
          <w:color w:val="231F1F"/>
        </w:rPr>
        <w:t>thường</w:t>
      </w:r>
      <w:r w:rsidRPr="000A77CC">
        <w:rPr>
          <w:color w:val="231F1F"/>
          <w:spacing w:val="5"/>
        </w:rPr>
        <w:t xml:space="preserve"> </w:t>
      </w:r>
      <w:r w:rsidR="004973B2" w:rsidRPr="000A77CC">
        <w:rPr>
          <w:color w:val="231F1F"/>
        </w:rPr>
        <w:t>c</w:t>
      </w:r>
      <w:r w:rsidR="00A56E9F" w:rsidRPr="000A77CC">
        <w:rPr>
          <w:color w:val="231F1F"/>
        </w:rPr>
        <w:t>ó</w:t>
      </w:r>
      <w:r w:rsidRPr="000A77CC">
        <w:rPr>
          <w:color w:val="231F1F"/>
          <w:spacing w:val="5"/>
        </w:rPr>
        <w:t xml:space="preserve"> </w:t>
      </w:r>
      <w:r w:rsidRPr="000A77CC">
        <w:rPr>
          <w:color w:val="231F1F"/>
        </w:rPr>
        <w:t>nhiều</w:t>
      </w:r>
      <w:r w:rsidRPr="000A77CC">
        <w:rPr>
          <w:color w:val="231F1F"/>
          <w:spacing w:val="5"/>
        </w:rPr>
        <w:t xml:space="preserve"> </w:t>
      </w:r>
      <w:r w:rsidRPr="000A77CC">
        <w:rPr>
          <w:color w:val="231F1F"/>
        </w:rPr>
        <w:t>bảng</w:t>
      </w:r>
      <w:r w:rsidRPr="000A77CC">
        <w:rPr>
          <w:color w:val="231F1F"/>
          <w:spacing w:val="5"/>
        </w:rPr>
        <w:t xml:space="preserve"> </w:t>
      </w:r>
      <w:r w:rsidRPr="000A77CC">
        <w:rPr>
          <w:color w:val="231F1F"/>
        </w:rPr>
        <w:t>dữ</w:t>
      </w:r>
      <w:r w:rsidRPr="000A77CC">
        <w:rPr>
          <w:color w:val="231F1F"/>
          <w:spacing w:val="5"/>
        </w:rPr>
        <w:t xml:space="preserve"> </w:t>
      </w:r>
      <w:r w:rsidRPr="000A77CC">
        <w:rPr>
          <w:color w:val="231F1F"/>
        </w:rPr>
        <w:t>kiện.</w:t>
      </w:r>
      <w:r w:rsidRPr="000A77CC">
        <w:rPr>
          <w:color w:val="231F1F"/>
          <w:spacing w:val="5"/>
        </w:rPr>
        <w:t xml:space="preserve"> </w:t>
      </w:r>
      <w:r w:rsidRPr="000A77CC">
        <w:rPr>
          <w:color w:val="231F1F"/>
        </w:rPr>
        <w:t>Mỗi</w:t>
      </w:r>
      <w:r w:rsidRPr="000A77CC">
        <w:rPr>
          <w:color w:val="231F1F"/>
          <w:spacing w:val="5"/>
        </w:rPr>
        <w:t xml:space="preserve"> </w:t>
      </w:r>
      <w:r w:rsidRPr="000A77CC">
        <w:rPr>
          <w:color w:val="231F1F"/>
        </w:rPr>
        <w:t>bảng</w:t>
      </w:r>
      <w:r w:rsidRPr="000A77CC">
        <w:rPr>
          <w:color w:val="231F1F"/>
          <w:spacing w:val="5"/>
        </w:rPr>
        <w:t xml:space="preserve"> </w:t>
      </w:r>
      <w:r w:rsidRPr="000A77CC">
        <w:rPr>
          <w:color w:val="231F1F"/>
        </w:rPr>
        <w:t>thông</w:t>
      </w:r>
      <w:r w:rsidRPr="000A77CC">
        <w:rPr>
          <w:color w:val="231F1F"/>
          <w:spacing w:val="5"/>
        </w:rPr>
        <w:t xml:space="preserve"> </w:t>
      </w:r>
      <w:r w:rsidRPr="000A77CC">
        <w:rPr>
          <w:color w:val="231F1F"/>
        </w:rPr>
        <w:t>tin</w:t>
      </w:r>
      <w:r w:rsidRPr="000A77CC">
        <w:rPr>
          <w:color w:val="231F1F"/>
          <w:spacing w:val="5"/>
        </w:rPr>
        <w:t xml:space="preserve"> </w:t>
      </w:r>
      <w:r w:rsidRPr="000A77CC">
        <w:rPr>
          <w:color w:val="231F1F"/>
        </w:rPr>
        <w:t>đượ</w:t>
      </w:r>
      <w:r w:rsidR="004973B2" w:rsidRPr="000A77CC">
        <w:rPr>
          <w:color w:val="231F1F"/>
        </w:rPr>
        <w:t>c</w:t>
      </w:r>
      <w:r w:rsidRPr="000A77CC">
        <w:rPr>
          <w:color w:val="231F1F"/>
          <w:spacing w:val="5"/>
        </w:rPr>
        <w:t xml:space="preserve"> </w:t>
      </w:r>
      <w:r w:rsidRPr="000A77CC">
        <w:rPr>
          <w:color w:val="231F1F"/>
        </w:rPr>
        <w:t>thiết</w:t>
      </w:r>
      <w:r w:rsidRPr="000A77CC">
        <w:rPr>
          <w:color w:val="231F1F"/>
          <w:spacing w:val="5"/>
        </w:rPr>
        <w:t xml:space="preserve"> </w:t>
      </w:r>
      <w:r w:rsidRPr="000A77CC">
        <w:rPr>
          <w:color w:val="231F1F"/>
        </w:rPr>
        <w:t>kế</w:t>
      </w:r>
      <w:r w:rsidRPr="000A77CC">
        <w:rPr>
          <w:color w:val="231F1F"/>
          <w:spacing w:val="5"/>
        </w:rPr>
        <w:t xml:space="preserve"> </w:t>
      </w:r>
      <w:r w:rsidRPr="000A77CC">
        <w:rPr>
          <w:color w:val="231F1F"/>
        </w:rPr>
        <w:t>để</w:t>
      </w:r>
      <w:r w:rsidRPr="000A77CC">
        <w:rPr>
          <w:color w:val="231F1F"/>
          <w:spacing w:val="5"/>
        </w:rPr>
        <w:t xml:space="preserve"> </w:t>
      </w:r>
      <w:r w:rsidRPr="000A77CC">
        <w:rPr>
          <w:color w:val="231F1F"/>
        </w:rPr>
        <w:t>trả</w:t>
      </w:r>
      <w:r w:rsidRPr="000A77CC">
        <w:rPr>
          <w:color w:val="231F1F"/>
          <w:spacing w:val="5"/>
        </w:rPr>
        <w:t xml:space="preserve"> </w:t>
      </w:r>
      <w:r w:rsidRPr="000A77CC">
        <w:rPr>
          <w:color w:val="231F1F"/>
        </w:rPr>
        <w:t>lời</w:t>
      </w:r>
      <w:r w:rsidRPr="000A77CC">
        <w:rPr>
          <w:color w:val="231F1F"/>
          <w:spacing w:val="5"/>
        </w:rPr>
        <w:t xml:space="preserve"> </w:t>
      </w:r>
      <w:r w:rsidR="004973B2" w:rsidRPr="000A77CC">
        <w:rPr>
          <w:color w:val="231F1F"/>
        </w:rPr>
        <w:t>c</w:t>
      </w:r>
      <w:r w:rsidRPr="000A77CC">
        <w:rPr>
          <w:color w:val="231F1F"/>
        </w:rPr>
        <w:t>á</w:t>
      </w:r>
      <w:r w:rsidR="004973B2" w:rsidRPr="000A77CC">
        <w:rPr>
          <w:color w:val="231F1F"/>
        </w:rPr>
        <w:t>c</w:t>
      </w:r>
      <w:r w:rsidRPr="000A77CC">
        <w:rPr>
          <w:color w:val="231F1F"/>
          <w:spacing w:val="5"/>
        </w:rPr>
        <w:t xml:space="preserve"> </w:t>
      </w:r>
      <w:r w:rsidR="004973B2" w:rsidRPr="000A77CC">
        <w:rPr>
          <w:color w:val="231F1F"/>
        </w:rPr>
        <w:t>c</w:t>
      </w:r>
      <w:r w:rsidRPr="000A77CC">
        <w:rPr>
          <w:color w:val="231F1F"/>
        </w:rPr>
        <w:t>âu</w:t>
      </w:r>
      <w:r w:rsidRPr="000A77CC">
        <w:rPr>
          <w:color w:val="231F1F"/>
          <w:spacing w:val="-75"/>
        </w:rPr>
        <w:t xml:space="preserve"> </w:t>
      </w:r>
      <w:r w:rsidRPr="000A77CC">
        <w:rPr>
          <w:color w:val="231F1F"/>
        </w:rPr>
        <w:t>hỏi</w:t>
      </w:r>
      <w:r w:rsidRPr="000A77CC">
        <w:rPr>
          <w:color w:val="231F1F"/>
          <w:spacing w:val="5"/>
        </w:rPr>
        <w:t xml:space="preserve"> </w:t>
      </w:r>
      <w:r w:rsidRPr="000A77CC">
        <w:rPr>
          <w:color w:val="231F1F"/>
        </w:rPr>
        <w:t>hỗ</w:t>
      </w:r>
      <w:r w:rsidRPr="000A77CC">
        <w:rPr>
          <w:color w:val="231F1F"/>
          <w:spacing w:val="5"/>
        </w:rPr>
        <w:t xml:space="preserve"> </w:t>
      </w:r>
      <w:r w:rsidRPr="000A77CC">
        <w:rPr>
          <w:color w:val="231F1F"/>
        </w:rPr>
        <w:t>trợ</w:t>
      </w:r>
      <w:r w:rsidRPr="000A77CC">
        <w:rPr>
          <w:color w:val="231F1F"/>
          <w:spacing w:val="5"/>
        </w:rPr>
        <w:t xml:space="preserve"> </w:t>
      </w:r>
      <w:r w:rsidRPr="000A77CC">
        <w:rPr>
          <w:color w:val="231F1F"/>
        </w:rPr>
        <w:t>quyết</w:t>
      </w:r>
      <w:r w:rsidRPr="000A77CC">
        <w:rPr>
          <w:color w:val="231F1F"/>
          <w:spacing w:val="6"/>
        </w:rPr>
        <w:t xml:space="preserve"> </w:t>
      </w:r>
      <w:r w:rsidRPr="000A77CC">
        <w:rPr>
          <w:color w:val="231F1F"/>
        </w:rPr>
        <w:t>định</w:t>
      </w:r>
      <w:r w:rsidRPr="000A77CC">
        <w:rPr>
          <w:color w:val="231F1F"/>
          <w:spacing w:val="5"/>
        </w:rPr>
        <w:t xml:space="preserve"> </w:t>
      </w:r>
      <w:r w:rsidR="004973B2" w:rsidRPr="000A77CC">
        <w:rPr>
          <w:color w:val="231F1F"/>
        </w:rPr>
        <w:t>c</w:t>
      </w:r>
      <w:r w:rsidRPr="000A77CC">
        <w:rPr>
          <w:color w:val="231F1F"/>
        </w:rPr>
        <w:t>ụ</w:t>
      </w:r>
      <w:r w:rsidRPr="000A77CC">
        <w:rPr>
          <w:color w:val="231F1F"/>
          <w:spacing w:val="5"/>
        </w:rPr>
        <w:t xml:space="preserve"> </w:t>
      </w:r>
      <w:r w:rsidRPr="000A77CC">
        <w:rPr>
          <w:color w:val="231F1F"/>
        </w:rPr>
        <w:t>thể.</w:t>
      </w:r>
      <w:r w:rsidRPr="000A77CC">
        <w:rPr>
          <w:color w:val="231F1F"/>
          <w:spacing w:val="5"/>
        </w:rPr>
        <w:t xml:space="preserve"> </w:t>
      </w:r>
      <w:r w:rsidRPr="000A77CC">
        <w:rPr>
          <w:color w:val="231F1F"/>
        </w:rPr>
        <w:t>Ví</w:t>
      </w:r>
      <w:r w:rsidRPr="000A77CC">
        <w:rPr>
          <w:color w:val="231F1F"/>
          <w:spacing w:val="6"/>
        </w:rPr>
        <w:t xml:space="preserve"> </w:t>
      </w:r>
      <w:r w:rsidRPr="000A77CC">
        <w:rPr>
          <w:color w:val="231F1F"/>
        </w:rPr>
        <w:t>dụ:</w:t>
      </w:r>
      <w:r w:rsidRPr="000A77CC">
        <w:rPr>
          <w:color w:val="231F1F"/>
          <w:spacing w:val="5"/>
        </w:rPr>
        <w:t xml:space="preserve"> </w:t>
      </w:r>
      <w:r w:rsidRPr="000A77CC">
        <w:rPr>
          <w:color w:val="231F1F"/>
        </w:rPr>
        <w:t>giả</w:t>
      </w:r>
      <w:r w:rsidRPr="000A77CC">
        <w:rPr>
          <w:color w:val="231F1F"/>
          <w:spacing w:val="5"/>
        </w:rPr>
        <w:t xml:space="preserve"> </w:t>
      </w:r>
      <w:r w:rsidRPr="000A77CC">
        <w:rPr>
          <w:color w:val="231F1F"/>
        </w:rPr>
        <w:t>sử</w:t>
      </w:r>
      <w:r w:rsidRPr="000A77CC">
        <w:rPr>
          <w:color w:val="231F1F"/>
          <w:spacing w:val="5"/>
        </w:rPr>
        <w:t xml:space="preserve"> </w:t>
      </w:r>
      <w:r w:rsidRPr="000A77CC">
        <w:rPr>
          <w:color w:val="231F1F"/>
        </w:rPr>
        <w:t>rằng</w:t>
      </w:r>
      <w:r w:rsidRPr="000A77CC">
        <w:rPr>
          <w:color w:val="231F1F"/>
          <w:spacing w:val="6"/>
        </w:rPr>
        <w:t xml:space="preserve"> </w:t>
      </w:r>
      <w:r w:rsidRPr="000A77CC">
        <w:rPr>
          <w:color w:val="231F1F"/>
        </w:rPr>
        <w:t>bạn</w:t>
      </w:r>
      <w:r w:rsidRPr="000A77CC">
        <w:rPr>
          <w:color w:val="231F1F"/>
          <w:spacing w:val="5"/>
        </w:rPr>
        <w:t xml:space="preserve"> </w:t>
      </w:r>
      <w:r w:rsidRPr="000A77CC">
        <w:rPr>
          <w:color w:val="231F1F"/>
        </w:rPr>
        <w:t>phát</w:t>
      </w:r>
      <w:r w:rsidRPr="000A77CC">
        <w:rPr>
          <w:color w:val="231F1F"/>
          <w:spacing w:val="5"/>
        </w:rPr>
        <w:t xml:space="preserve"> </w:t>
      </w:r>
      <w:r w:rsidRPr="000A77CC">
        <w:rPr>
          <w:color w:val="231F1F"/>
        </w:rPr>
        <w:t>triển</w:t>
      </w:r>
      <w:r w:rsidRPr="000A77CC">
        <w:rPr>
          <w:color w:val="231F1F"/>
          <w:spacing w:val="5"/>
        </w:rPr>
        <w:t xml:space="preserve"> </w:t>
      </w:r>
      <w:r w:rsidRPr="000A77CC">
        <w:rPr>
          <w:color w:val="231F1F"/>
        </w:rPr>
        <w:t>một</w:t>
      </w:r>
      <w:r w:rsidRPr="000A77CC">
        <w:rPr>
          <w:color w:val="231F1F"/>
          <w:spacing w:val="6"/>
        </w:rPr>
        <w:t xml:space="preserve"> </w:t>
      </w:r>
      <w:r w:rsidRPr="000A77CC">
        <w:rPr>
          <w:color w:val="231F1F"/>
        </w:rPr>
        <w:t>giá</w:t>
      </w:r>
      <w:r w:rsidRPr="000A77CC">
        <w:rPr>
          <w:color w:val="231F1F"/>
          <w:spacing w:val="5"/>
        </w:rPr>
        <w:t xml:space="preserve"> </w:t>
      </w:r>
      <w:r w:rsidRPr="000A77CC">
        <w:rPr>
          <w:color w:val="231F1F"/>
        </w:rPr>
        <w:t>trị</w:t>
      </w:r>
      <w:r w:rsidRPr="000A77CC">
        <w:rPr>
          <w:color w:val="231F1F"/>
          <w:spacing w:val="5"/>
        </w:rPr>
        <w:t xml:space="preserve"> </w:t>
      </w:r>
      <w:r w:rsidRPr="000A77CC">
        <w:rPr>
          <w:color w:val="231F1F"/>
        </w:rPr>
        <w:t>nội</w:t>
      </w:r>
      <w:r w:rsidRPr="000A77CC">
        <w:rPr>
          <w:color w:val="231F1F"/>
          <w:spacing w:val="5"/>
        </w:rPr>
        <w:t xml:space="preserve"> </w:t>
      </w:r>
      <w:r w:rsidRPr="000A77CC">
        <w:rPr>
          <w:color w:val="231F1F"/>
        </w:rPr>
        <w:t>bộ</w:t>
      </w:r>
      <w:r w:rsidRPr="000A77CC">
        <w:rPr>
          <w:color w:val="231F1F"/>
          <w:spacing w:val="6"/>
        </w:rPr>
        <w:t xml:space="preserve"> </w:t>
      </w:r>
      <w:r w:rsidRPr="000A77CC">
        <w:rPr>
          <w:color w:val="231F1F"/>
        </w:rPr>
        <w:t>mới</w:t>
      </w:r>
      <w:r w:rsidRPr="000A77CC">
        <w:rPr>
          <w:color w:val="231F1F"/>
          <w:spacing w:val="5"/>
        </w:rPr>
        <w:t xml:space="preserve"> </w:t>
      </w:r>
      <w:r w:rsidRPr="000A77CC">
        <w:rPr>
          <w:color w:val="231F1F"/>
        </w:rPr>
        <w:t>tr</w:t>
      </w:r>
      <w:r w:rsidR="00CF03B4" w:rsidRPr="000A77CC">
        <w:rPr>
          <w:color w:val="231F1F"/>
        </w:rPr>
        <w:t>o</w:t>
      </w:r>
      <w:r w:rsidRPr="000A77CC">
        <w:rPr>
          <w:color w:val="231F1F"/>
        </w:rPr>
        <w:t>ng</w:t>
      </w:r>
      <w:r w:rsidRPr="000A77CC">
        <w:rPr>
          <w:color w:val="231F1F"/>
          <w:spacing w:val="5"/>
        </w:rPr>
        <w:t xml:space="preserve"> </w:t>
      </w:r>
      <w:r w:rsidR="004973B2" w:rsidRPr="000A77CC">
        <w:rPr>
          <w:color w:val="231F1F"/>
        </w:rPr>
        <w:t>c</w:t>
      </w:r>
      <w:r w:rsidRPr="000A77CC">
        <w:rPr>
          <w:color w:val="231F1F"/>
        </w:rPr>
        <w:t>á</w:t>
      </w:r>
      <w:r w:rsidR="004973B2" w:rsidRPr="000A77CC">
        <w:rPr>
          <w:color w:val="231F1F"/>
        </w:rPr>
        <w:t>c</w:t>
      </w:r>
      <w:r w:rsidR="00D34534" w:rsidRPr="000A77CC">
        <w:t xml:space="preserve"> </w:t>
      </w:r>
      <w:r w:rsidRPr="000A77CC">
        <w:rPr>
          <w:color w:val="231F1F"/>
        </w:rPr>
        <w:t>đơn</w:t>
      </w:r>
      <w:r w:rsidRPr="000A77CC">
        <w:rPr>
          <w:color w:val="231F1F"/>
          <w:spacing w:val="4"/>
        </w:rPr>
        <w:t xml:space="preserve"> </w:t>
      </w:r>
      <w:r w:rsidRPr="000A77CC">
        <w:rPr>
          <w:color w:val="231F1F"/>
        </w:rPr>
        <w:t>đặt</w:t>
      </w:r>
      <w:r w:rsidRPr="000A77CC">
        <w:rPr>
          <w:color w:val="231F1F"/>
          <w:spacing w:val="5"/>
        </w:rPr>
        <w:t xml:space="preserve"> </w:t>
      </w:r>
      <w:r w:rsidRPr="000A77CC">
        <w:rPr>
          <w:color w:val="231F1F"/>
        </w:rPr>
        <w:t>hàng</w:t>
      </w:r>
      <w:r w:rsidRPr="000A77CC">
        <w:rPr>
          <w:color w:val="231F1F"/>
          <w:spacing w:val="5"/>
        </w:rPr>
        <w:t xml:space="preserve"> </w:t>
      </w:r>
      <w:r w:rsidRPr="000A77CC">
        <w:rPr>
          <w:color w:val="231F1F"/>
        </w:rPr>
        <w:t>tr</w:t>
      </w:r>
      <w:r w:rsidR="00CF03B4" w:rsidRPr="000A77CC">
        <w:rPr>
          <w:color w:val="231F1F"/>
        </w:rPr>
        <w:t>o</w:t>
      </w:r>
      <w:r w:rsidRPr="000A77CC">
        <w:rPr>
          <w:color w:val="231F1F"/>
        </w:rPr>
        <w:t>ng</w:t>
      </w:r>
      <w:r w:rsidRPr="000A77CC">
        <w:rPr>
          <w:color w:val="231F1F"/>
          <w:spacing w:val="5"/>
        </w:rPr>
        <w:t xml:space="preserve"> </w:t>
      </w:r>
      <w:r w:rsidRPr="000A77CC">
        <w:rPr>
          <w:color w:val="231F1F"/>
        </w:rPr>
        <w:t>khi</w:t>
      </w:r>
      <w:r w:rsidRPr="000A77CC">
        <w:rPr>
          <w:color w:val="231F1F"/>
          <w:spacing w:val="5"/>
        </w:rPr>
        <w:t xml:space="preserve"> </w:t>
      </w:r>
      <w:r w:rsidRPr="000A77CC">
        <w:rPr>
          <w:color w:val="231F1F"/>
        </w:rPr>
        <w:t>vẫn</w:t>
      </w:r>
      <w:r w:rsidRPr="000A77CC">
        <w:rPr>
          <w:color w:val="231F1F"/>
          <w:spacing w:val="5"/>
        </w:rPr>
        <w:t xml:space="preserve"> </w:t>
      </w:r>
      <w:r w:rsidRPr="000A77CC">
        <w:rPr>
          <w:color w:val="231F1F"/>
        </w:rPr>
        <w:t>duy</w:t>
      </w:r>
      <w:r w:rsidRPr="000A77CC">
        <w:rPr>
          <w:color w:val="231F1F"/>
          <w:spacing w:val="5"/>
        </w:rPr>
        <w:t xml:space="preserve"> </w:t>
      </w:r>
      <w:r w:rsidRPr="000A77CC">
        <w:rPr>
          <w:color w:val="231F1F"/>
        </w:rPr>
        <w:t>trì</w:t>
      </w:r>
      <w:r w:rsidRPr="000A77CC">
        <w:rPr>
          <w:color w:val="231F1F"/>
          <w:spacing w:val="5"/>
        </w:rPr>
        <w:t xml:space="preserve"> </w:t>
      </w:r>
      <w:r w:rsidRPr="000A77CC">
        <w:rPr>
          <w:color w:val="231F1F"/>
        </w:rPr>
        <w:t>mối</w:t>
      </w:r>
      <w:r w:rsidRPr="000A77CC">
        <w:rPr>
          <w:color w:val="231F1F"/>
          <w:spacing w:val="5"/>
        </w:rPr>
        <w:t xml:space="preserve"> </w:t>
      </w:r>
      <w:r w:rsidRPr="000A77CC">
        <w:rPr>
          <w:color w:val="231F1F"/>
        </w:rPr>
        <w:t>quan</w:t>
      </w:r>
      <w:r w:rsidRPr="000A77CC">
        <w:rPr>
          <w:color w:val="231F1F"/>
          <w:spacing w:val="5"/>
        </w:rPr>
        <w:t xml:space="preserve"> </w:t>
      </w:r>
      <w:r w:rsidRPr="000A77CC">
        <w:rPr>
          <w:color w:val="231F1F"/>
        </w:rPr>
        <w:t>tâm</w:t>
      </w:r>
      <w:r w:rsidRPr="000A77CC">
        <w:rPr>
          <w:color w:val="231F1F"/>
          <w:spacing w:val="5"/>
        </w:rPr>
        <w:t xml:space="preserve"> </w:t>
      </w:r>
      <w:r w:rsidRPr="000A77CC">
        <w:rPr>
          <w:color w:val="231F1F"/>
        </w:rPr>
        <w:t>ban</w:t>
      </w:r>
      <w:r w:rsidRPr="000A77CC">
        <w:rPr>
          <w:color w:val="231F1F"/>
          <w:spacing w:val="5"/>
        </w:rPr>
        <w:t xml:space="preserve"> </w:t>
      </w:r>
      <w:r w:rsidRPr="000A77CC">
        <w:rPr>
          <w:color w:val="231F1F"/>
        </w:rPr>
        <w:t>đầu</w:t>
      </w:r>
      <w:r w:rsidRPr="000A77CC">
        <w:rPr>
          <w:color w:val="231F1F"/>
          <w:spacing w:val="5"/>
        </w:rPr>
        <w:t xml:space="preserve"> </w:t>
      </w:r>
      <w:r w:rsidR="004973B2" w:rsidRPr="000A77CC">
        <w:rPr>
          <w:color w:val="231F1F"/>
        </w:rPr>
        <w:t>c</w:t>
      </w:r>
      <w:r w:rsidRPr="000A77CC">
        <w:rPr>
          <w:color w:val="231F1F"/>
        </w:rPr>
        <w:t>ủa</w:t>
      </w:r>
      <w:r w:rsidRPr="000A77CC">
        <w:rPr>
          <w:color w:val="231F1F"/>
          <w:spacing w:val="5"/>
        </w:rPr>
        <w:t xml:space="preserve"> </w:t>
      </w:r>
      <w:r w:rsidRPr="000A77CC">
        <w:rPr>
          <w:color w:val="231F1F"/>
        </w:rPr>
        <w:t>bạn</w:t>
      </w:r>
      <w:r w:rsidRPr="000A77CC">
        <w:rPr>
          <w:color w:val="231F1F"/>
          <w:spacing w:val="5"/>
        </w:rPr>
        <w:t xml:space="preserve"> </w:t>
      </w:r>
      <w:r w:rsidRPr="000A77CC">
        <w:rPr>
          <w:color w:val="231F1F"/>
        </w:rPr>
        <w:t>đối</w:t>
      </w:r>
      <w:r w:rsidRPr="000A77CC">
        <w:rPr>
          <w:color w:val="231F1F"/>
          <w:spacing w:val="5"/>
        </w:rPr>
        <w:t xml:space="preserve"> </w:t>
      </w:r>
      <w:r w:rsidRPr="000A77CC">
        <w:rPr>
          <w:color w:val="231F1F"/>
        </w:rPr>
        <w:t>với</w:t>
      </w:r>
      <w:r w:rsidRPr="000A77CC">
        <w:rPr>
          <w:color w:val="231F1F"/>
          <w:spacing w:val="4"/>
        </w:rPr>
        <w:t xml:space="preserve"> </w:t>
      </w:r>
      <w:r w:rsidRPr="000A77CC">
        <w:rPr>
          <w:color w:val="231F1F"/>
        </w:rPr>
        <w:t>d</w:t>
      </w:r>
      <w:r w:rsidR="00CF03B4" w:rsidRPr="000A77CC">
        <w:rPr>
          <w:color w:val="231F1F"/>
        </w:rPr>
        <w:t>o</w:t>
      </w:r>
      <w:r w:rsidRPr="000A77CC">
        <w:rPr>
          <w:color w:val="231F1F"/>
        </w:rPr>
        <w:t>anh</w:t>
      </w:r>
      <w:r w:rsidRPr="000A77CC">
        <w:rPr>
          <w:color w:val="231F1F"/>
          <w:spacing w:val="5"/>
        </w:rPr>
        <w:t xml:space="preserve"> </w:t>
      </w:r>
      <w:r w:rsidRPr="000A77CC">
        <w:rPr>
          <w:color w:val="231F1F"/>
        </w:rPr>
        <w:t>số</w:t>
      </w:r>
      <w:r w:rsidRPr="000A77CC">
        <w:rPr>
          <w:color w:val="231F1F"/>
          <w:spacing w:val="5"/>
        </w:rPr>
        <w:t xml:space="preserve"> </w:t>
      </w:r>
      <w:r w:rsidRPr="000A77CC">
        <w:rPr>
          <w:color w:val="231F1F"/>
        </w:rPr>
        <w:t>bán</w:t>
      </w:r>
      <w:r w:rsidRPr="000A77CC">
        <w:rPr>
          <w:color w:val="231F1F"/>
          <w:spacing w:val="5"/>
        </w:rPr>
        <w:t xml:space="preserve"> </w:t>
      </w:r>
      <w:r w:rsidRPr="000A77CC">
        <w:rPr>
          <w:color w:val="231F1F"/>
        </w:rPr>
        <w:t>hàng.</w:t>
      </w:r>
      <w:r w:rsidRPr="000A77CC">
        <w:rPr>
          <w:color w:val="231F1F"/>
          <w:spacing w:val="5"/>
        </w:rPr>
        <w:t xml:space="preserve"> </w:t>
      </w:r>
      <w:r w:rsidRPr="000A77CC">
        <w:rPr>
          <w:color w:val="231F1F"/>
        </w:rPr>
        <w:t>Tr</w:t>
      </w:r>
      <w:r w:rsidR="00CF03B4" w:rsidRPr="000A77CC">
        <w:rPr>
          <w:color w:val="231F1F"/>
        </w:rPr>
        <w:t>o</w:t>
      </w:r>
      <w:r w:rsidRPr="000A77CC">
        <w:rPr>
          <w:color w:val="231F1F"/>
        </w:rPr>
        <w:t>ng</w:t>
      </w:r>
      <w:r w:rsidRPr="000A77CC">
        <w:rPr>
          <w:color w:val="231F1F"/>
          <w:spacing w:val="-75"/>
        </w:rPr>
        <w:t xml:space="preserve"> </w:t>
      </w:r>
      <w:r w:rsidRPr="000A77CC">
        <w:rPr>
          <w:color w:val="231F1F"/>
        </w:rPr>
        <w:t>trường</w:t>
      </w:r>
      <w:r w:rsidRPr="000A77CC">
        <w:rPr>
          <w:color w:val="231F1F"/>
          <w:spacing w:val="5"/>
        </w:rPr>
        <w:t xml:space="preserve"> </w:t>
      </w:r>
      <w:r w:rsidRPr="000A77CC">
        <w:rPr>
          <w:color w:val="231F1F"/>
        </w:rPr>
        <w:t>hợp</w:t>
      </w:r>
      <w:r w:rsidRPr="000A77CC">
        <w:rPr>
          <w:color w:val="231F1F"/>
          <w:spacing w:val="5"/>
        </w:rPr>
        <w:t xml:space="preserve"> </w:t>
      </w:r>
      <w:r w:rsidRPr="000A77CC">
        <w:rPr>
          <w:color w:val="231F1F"/>
        </w:rPr>
        <w:t>đ</w:t>
      </w:r>
      <w:r w:rsidR="00A56E9F" w:rsidRPr="000A77CC">
        <w:rPr>
          <w:color w:val="231F1F"/>
        </w:rPr>
        <w:t>ó</w:t>
      </w:r>
      <w:r w:rsidRPr="000A77CC">
        <w:rPr>
          <w:color w:val="231F1F"/>
        </w:rPr>
        <w:t>,</w:t>
      </w:r>
      <w:r w:rsidRPr="000A77CC">
        <w:rPr>
          <w:color w:val="231F1F"/>
          <w:spacing w:val="5"/>
        </w:rPr>
        <w:t xml:space="preserve"> </w:t>
      </w:r>
      <w:r w:rsidRPr="000A77CC">
        <w:rPr>
          <w:color w:val="231F1F"/>
        </w:rPr>
        <w:t>bạn</w:t>
      </w:r>
      <w:r w:rsidRPr="000A77CC">
        <w:rPr>
          <w:color w:val="231F1F"/>
          <w:spacing w:val="5"/>
        </w:rPr>
        <w:t xml:space="preserve"> </w:t>
      </w:r>
      <w:r w:rsidRPr="000A77CC">
        <w:rPr>
          <w:color w:val="231F1F"/>
        </w:rPr>
        <w:t>nên</w:t>
      </w:r>
      <w:r w:rsidRPr="000A77CC">
        <w:rPr>
          <w:color w:val="231F1F"/>
          <w:spacing w:val="5"/>
        </w:rPr>
        <w:t xml:space="preserve"> </w:t>
      </w:r>
      <w:r w:rsidRPr="000A77CC">
        <w:rPr>
          <w:color w:val="231F1F"/>
        </w:rPr>
        <w:t>duy</w:t>
      </w:r>
      <w:r w:rsidRPr="000A77CC">
        <w:rPr>
          <w:color w:val="231F1F"/>
          <w:spacing w:val="6"/>
        </w:rPr>
        <w:t xml:space="preserve"> </w:t>
      </w:r>
      <w:r w:rsidRPr="000A77CC">
        <w:rPr>
          <w:color w:val="231F1F"/>
        </w:rPr>
        <w:t>trì</w:t>
      </w:r>
      <w:r w:rsidRPr="000A77CC">
        <w:rPr>
          <w:color w:val="231F1F"/>
          <w:spacing w:val="5"/>
        </w:rPr>
        <w:t xml:space="preserve"> </w:t>
      </w:r>
      <w:r w:rsidRPr="000A77CC">
        <w:rPr>
          <w:color w:val="231F1F"/>
        </w:rPr>
        <w:t>bảng</w:t>
      </w:r>
      <w:r w:rsidRPr="000A77CC">
        <w:rPr>
          <w:color w:val="231F1F"/>
          <w:spacing w:val="5"/>
        </w:rPr>
        <w:t xml:space="preserve"> </w:t>
      </w:r>
      <w:r w:rsidRPr="000A77CC">
        <w:rPr>
          <w:color w:val="231F1F"/>
        </w:rPr>
        <w:t>thông</w:t>
      </w:r>
      <w:r w:rsidRPr="000A77CC">
        <w:rPr>
          <w:color w:val="231F1F"/>
          <w:spacing w:val="5"/>
        </w:rPr>
        <w:t xml:space="preserve"> </w:t>
      </w:r>
      <w:r w:rsidRPr="000A77CC">
        <w:rPr>
          <w:color w:val="231F1F"/>
        </w:rPr>
        <w:t>tin</w:t>
      </w:r>
      <w:r w:rsidRPr="000A77CC">
        <w:rPr>
          <w:color w:val="231F1F"/>
          <w:spacing w:val="5"/>
        </w:rPr>
        <w:t xml:space="preserve"> </w:t>
      </w:r>
      <w:r w:rsidRPr="000A77CC">
        <w:rPr>
          <w:color w:val="231F1F"/>
        </w:rPr>
        <w:t>ĐƠN</w:t>
      </w:r>
      <w:r w:rsidRPr="000A77CC">
        <w:rPr>
          <w:color w:val="231F1F"/>
          <w:spacing w:val="6"/>
        </w:rPr>
        <w:t xml:space="preserve"> </w:t>
      </w:r>
      <w:r w:rsidRPr="000A77CC">
        <w:rPr>
          <w:color w:val="231F1F"/>
        </w:rPr>
        <w:t>HÀNG</w:t>
      </w:r>
      <w:r w:rsidRPr="000A77CC">
        <w:rPr>
          <w:color w:val="231F1F"/>
          <w:spacing w:val="5"/>
        </w:rPr>
        <w:t xml:space="preserve"> </w:t>
      </w:r>
      <w:r w:rsidRPr="000A77CC">
        <w:rPr>
          <w:color w:val="231F1F"/>
        </w:rPr>
        <w:t>và</w:t>
      </w:r>
      <w:r w:rsidRPr="000A77CC">
        <w:rPr>
          <w:color w:val="231F1F"/>
          <w:spacing w:val="5"/>
        </w:rPr>
        <w:t xml:space="preserve"> </w:t>
      </w:r>
      <w:r w:rsidRPr="000A77CC">
        <w:rPr>
          <w:color w:val="231F1F"/>
        </w:rPr>
        <w:t>bảng</w:t>
      </w:r>
      <w:r w:rsidRPr="000A77CC">
        <w:rPr>
          <w:color w:val="231F1F"/>
          <w:spacing w:val="5"/>
        </w:rPr>
        <w:t xml:space="preserve"> </w:t>
      </w:r>
      <w:r w:rsidRPr="000A77CC">
        <w:rPr>
          <w:color w:val="231F1F"/>
        </w:rPr>
        <w:t>thông</w:t>
      </w:r>
      <w:r w:rsidRPr="000A77CC">
        <w:rPr>
          <w:color w:val="231F1F"/>
          <w:spacing w:val="5"/>
        </w:rPr>
        <w:t xml:space="preserve"> </w:t>
      </w:r>
      <w:r w:rsidRPr="000A77CC">
        <w:rPr>
          <w:color w:val="231F1F"/>
        </w:rPr>
        <w:t>tin</w:t>
      </w:r>
      <w:r w:rsidRPr="000A77CC">
        <w:rPr>
          <w:color w:val="231F1F"/>
          <w:spacing w:val="6"/>
        </w:rPr>
        <w:t xml:space="preserve"> </w:t>
      </w:r>
      <w:r w:rsidRPr="000A77CC">
        <w:rPr>
          <w:color w:val="231F1F"/>
        </w:rPr>
        <w:t>BÁN</w:t>
      </w:r>
      <w:r w:rsidRPr="000A77CC">
        <w:rPr>
          <w:color w:val="231F1F"/>
          <w:spacing w:val="5"/>
        </w:rPr>
        <w:t xml:space="preserve"> </w:t>
      </w:r>
      <w:r w:rsidRPr="000A77CC">
        <w:rPr>
          <w:color w:val="231F1F"/>
        </w:rPr>
        <w:t>HÀNG</w:t>
      </w:r>
      <w:r w:rsidRPr="000A77CC">
        <w:rPr>
          <w:color w:val="231F1F"/>
          <w:spacing w:val="5"/>
        </w:rPr>
        <w:t xml:space="preserve"> </w:t>
      </w:r>
      <w:r w:rsidRPr="000A77CC">
        <w:rPr>
          <w:color w:val="231F1F"/>
        </w:rPr>
        <w:t>tr</w:t>
      </w:r>
      <w:r w:rsidR="00CF03B4" w:rsidRPr="000A77CC">
        <w:rPr>
          <w:color w:val="231F1F"/>
        </w:rPr>
        <w:t>o</w:t>
      </w:r>
      <w:r w:rsidRPr="000A77CC">
        <w:rPr>
          <w:color w:val="231F1F"/>
        </w:rPr>
        <w:t>ng</w:t>
      </w:r>
      <w:r w:rsidRPr="000A77CC">
        <w:rPr>
          <w:color w:val="231F1F"/>
          <w:spacing w:val="5"/>
        </w:rPr>
        <w:t xml:space="preserve"> </w:t>
      </w:r>
      <w:r w:rsidR="004973B2" w:rsidRPr="000A77CC">
        <w:rPr>
          <w:color w:val="231F1F"/>
        </w:rPr>
        <w:t>c</w:t>
      </w:r>
      <w:r w:rsidRPr="000A77CC">
        <w:rPr>
          <w:color w:val="231F1F"/>
        </w:rPr>
        <w:t>ùng</w:t>
      </w:r>
      <w:r w:rsidRPr="000A77CC">
        <w:rPr>
          <w:color w:val="231F1F"/>
          <w:spacing w:val="5"/>
        </w:rPr>
        <w:t xml:space="preserve"> </w:t>
      </w:r>
      <w:r w:rsidRPr="000A77CC">
        <w:rPr>
          <w:color w:val="231F1F"/>
        </w:rPr>
        <w:t>một</w:t>
      </w:r>
      <w:r w:rsidR="00D34534" w:rsidRPr="000A77CC">
        <w:t xml:space="preserve"> </w:t>
      </w:r>
      <w:r w:rsidRPr="000A77CC">
        <w:rPr>
          <w:color w:val="231F1F"/>
        </w:rPr>
        <w:t>kh</w:t>
      </w:r>
      <w:r w:rsidR="00CF03B4" w:rsidRPr="000A77CC">
        <w:rPr>
          <w:color w:val="231F1F"/>
        </w:rPr>
        <w:t>o</w:t>
      </w:r>
      <w:r w:rsidRPr="000A77CC">
        <w:rPr>
          <w:color w:val="231F1F"/>
          <w:spacing w:val="5"/>
        </w:rPr>
        <w:t xml:space="preserve"> </w:t>
      </w:r>
      <w:r w:rsidRPr="000A77CC">
        <w:rPr>
          <w:color w:val="231F1F"/>
        </w:rPr>
        <w:t>dữ</w:t>
      </w:r>
      <w:r w:rsidRPr="000A77CC">
        <w:rPr>
          <w:color w:val="231F1F"/>
          <w:spacing w:val="5"/>
        </w:rPr>
        <w:t xml:space="preserve"> </w:t>
      </w:r>
      <w:r w:rsidRPr="000A77CC">
        <w:rPr>
          <w:color w:val="231F1F"/>
        </w:rPr>
        <w:t>liệu.</w:t>
      </w:r>
      <w:r w:rsidRPr="000A77CC">
        <w:rPr>
          <w:color w:val="231F1F"/>
          <w:spacing w:val="6"/>
        </w:rPr>
        <w:t xml:space="preserve"> </w:t>
      </w:r>
      <w:r w:rsidRPr="000A77CC">
        <w:rPr>
          <w:color w:val="231F1F"/>
        </w:rPr>
        <w:t>Nếu</w:t>
      </w:r>
      <w:r w:rsidRPr="000A77CC">
        <w:rPr>
          <w:color w:val="231F1F"/>
          <w:spacing w:val="5"/>
        </w:rPr>
        <w:t xml:space="preserve"> </w:t>
      </w:r>
      <w:r w:rsidRPr="000A77CC">
        <w:rPr>
          <w:color w:val="231F1F"/>
        </w:rPr>
        <w:t>đơn</w:t>
      </w:r>
      <w:r w:rsidRPr="000A77CC">
        <w:rPr>
          <w:color w:val="231F1F"/>
          <w:spacing w:val="6"/>
        </w:rPr>
        <w:t xml:space="preserve"> </w:t>
      </w:r>
      <w:r w:rsidRPr="000A77CC">
        <w:rPr>
          <w:color w:val="231F1F"/>
        </w:rPr>
        <w:t>đặt</w:t>
      </w:r>
      <w:r w:rsidRPr="000A77CC">
        <w:rPr>
          <w:color w:val="231F1F"/>
          <w:spacing w:val="5"/>
        </w:rPr>
        <w:t xml:space="preserve"> </w:t>
      </w:r>
      <w:r w:rsidRPr="000A77CC">
        <w:rPr>
          <w:color w:val="231F1F"/>
        </w:rPr>
        <w:t>hàng</w:t>
      </w:r>
      <w:r w:rsidRPr="000A77CC">
        <w:rPr>
          <w:color w:val="231F1F"/>
          <w:spacing w:val="6"/>
        </w:rPr>
        <w:t xml:space="preserve"> </w:t>
      </w:r>
      <w:r w:rsidRPr="000A77CC">
        <w:rPr>
          <w:color w:val="231F1F"/>
        </w:rPr>
        <w:t>đượ</w:t>
      </w:r>
      <w:r w:rsidR="004973B2" w:rsidRPr="000A77CC">
        <w:rPr>
          <w:color w:val="231F1F"/>
        </w:rPr>
        <w:t>c</w:t>
      </w:r>
      <w:r w:rsidRPr="000A77CC">
        <w:rPr>
          <w:color w:val="231F1F"/>
          <w:spacing w:val="5"/>
        </w:rPr>
        <w:t xml:space="preserve"> </w:t>
      </w:r>
      <w:r w:rsidR="004973B2" w:rsidRPr="000A77CC">
        <w:rPr>
          <w:color w:val="231F1F"/>
        </w:rPr>
        <w:t>c</w:t>
      </w:r>
      <w:r w:rsidR="00CF03B4" w:rsidRPr="000A77CC">
        <w:rPr>
          <w:color w:val="231F1F"/>
        </w:rPr>
        <w:t>o</w:t>
      </w:r>
      <w:r w:rsidRPr="000A77CC">
        <w:rPr>
          <w:color w:val="231F1F"/>
        </w:rPr>
        <w:t>i</w:t>
      </w:r>
      <w:r w:rsidRPr="000A77CC">
        <w:rPr>
          <w:color w:val="231F1F"/>
          <w:spacing w:val="6"/>
        </w:rPr>
        <w:t xml:space="preserve"> </w:t>
      </w:r>
      <w:r w:rsidRPr="000A77CC">
        <w:rPr>
          <w:color w:val="231F1F"/>
        </w:rPr>
        <w:t>là</w:t>
      </w:r>
      <w:r w:rsidRPr="000A77CC">
        <w:rPr>
          <w:color w:val="231F1F"/>
          <w:spacing w:val="5"/>
        </w:rPr>
        <w:t xml:space="preserve"> </w:t>
      </w:r>
      <w:r w:rsidRPr="000A77CC">
        <w:rPr>
          <w:color w:val="231F1F"/>
        </w:rPr>
        <w:t>mối</w:t>
      </w:r>
      <w:r w:rsidRPr="000A77CC">
        <w:rPr>
          <w:color w:val="231F1F"/>
          <w:spacing w:val="6"/>
        </w:rPr>
        <w:t xml:space="preserve"> </w:t>
      </w:r>
      <w:r w:rsidRPr="000A77CC">
        <w:rPr>
          <w:color w:val="231F1F"/>
        </w:rPr>
        <w:t>quan</w:t>
      </w:r>
      <w:r w:rsidRPr="000A77CC">
        <w:rPr>
          <w:color w:val="231F1F"/>
          <w:spacing w:val="5"/>
        </w:rPr>
        <w:t xml:space="preserve"> </w:t>
      </w:r>
      <w:r w:rsidRPr="000A77CC">
        <w:rPr>
          <w:color w:val="231F1F"/>
        </w:rPr>
        <w:t>tâm</w:t>
      </w:r>
      <w:r w:rsidRPr="000A77CC">
        <w:rPr>
          <w:color w:val="231F1F"/>
          <w:spacing w:val="6"/>
        </w:rPr>
        <w:t xml:space="preserve"> </w:t>
      </w:r>
      <w:r w:rsidR="004973B2" w:rsidRPr="000A77CC">
        <w:rPr>
          <w:color w:val="231F1F"/>
        </w:rPr>
        <w:t>c</w:t>
      </w:r>
      <w:r w:rsidRPr="000A77CC">
        <w:rPr>
          <w:color w:val="231F1F"/>
        </w:rPr>
        <w:t>hính</w:t>
      </w:r>
      <w:r w:rsidRPr="000A77CC">
        <w:rPr>
          <w:color w:val="231F1F"/>
          <w:spacing w:val="5"/>
        </w:rPr>
        <w:t xml:space="preserve"> </w:t>
      </w:r>
      <w:r w:rsidR="004973B2" w:rsidRPr="000A77CC">
        <w:rPr>
          <w:color w:val="231F1F"/>
        </w:rPr>
        <w:t>c</w:t>
      </w:r>
      <w:r w:rsidRPr="000A77CC">
        <w:rPr>
          <w:color w:val="231F1F"/>
        </w:rPr>
        <w:t>ủa</w:t>
      </w:r>
      <w:r w:rsidRPr="000A77CC">
        <w:rPr>
          <w:color w:val="231F1F"/>
          <w:spacing w:val="6"/>
        </w:rPr>
        <w:t xml:space="preserve"> </w:t>
      </w:r>
      <w:r w:rsidRPr="000A77CC">
        <w:rPr>
          <w:color w:val="231F1F"/>
        </w:rPr>
        <w:t>tổ</w:t>
      </w:r>
      <w:r w:rsidRPr="000A77CC">
        <w:rPr>
          <w:color w:val="231F1F"/>
          <w:spacing w:val="5"/>
        </w:rPr>
        <w:t xml:space="preserve"> </w:t>
      </w:r>
      <w:r w:rsidR="004973B2" w:rsidRPr="000A77CC">
        <w:rPr>
          <w:color w:val="231F1F"/>
        </w:rPr>
        <w:t>c</w:t>
      </w:r>
      <w:r w:rsidRPr="000A77CC">
        <w:rPr>
          <w:color w:val="231F1F"/>
        </w:rPr>
        <w:t>hứ</w:t>
      </w:r>
      <w:r w:rsidR="004973B2" w:rsidRPr="000A77CC">
        <w:rPr>
          <w:color w:val="231F1F"/>
        </w:rPr>
        <w:t>c</w:t>
      </w:r>
      <w:r w:rsidRPr="000A77CC">
        <w:rPr>
          <w:color w:val="231F1F"/>
        </w:rPr>
        <w:t>,</w:t>
      </w:r>
      <w:r w:rsidRPr="000A77CC">
        <w:rPr>
          <w:color w:val="231F1F"/>
          <w:spacing w:val="6"/>
        </w:rPr>
        <w:t xml:space="preserve"> </w:t>
      </w:r>
      <w:r w:rsidRPr="000A77CC">
        <w:rPr>
          <w:color w:val="231F1F"/>
        </w:rPr>
        <w:t>thì</w:t>
      </w:r>
      <w:r w:rsidRPr="000A77CC">
        <w:rPr>
          <w:color w:val="231F1F"/>
          <w:spacing w:val="5"/>
        </w:rPr>
        <w:t xml:space="preserve"> </w:t>
      </w:r>
      <w:r w:rsidRPr="000A77CC">
        <w:rPr>
          <w:color w:val="231F1F"/>
        </w:rPr>
        <w:t>bảng</w:t>
      </w:r>
      <w:r w:rsidRPr="000A77CC">
        <w:rPr>
          <w:color w:val="231F1F"/>
          <w:spacing w:val="6"/>
        </w:rPr>
        <w:t xml:space="preserve"> </w:t>
      </w:r>
      <w:r w:rsidRPr="000A77CC">
        <w:rPr>
          <w:color w:val="231F1F"/>
        </w:rPr>
        <w:t>thông</w:t>
      </w:r>
      <w:r w:rsidRPr="000A77CC">
        <w:rPr>
          <w:color w:val="231F1F"/>
          <w:spacing w:val="5"/>
        </w:rPr>
        <w:t xml:space="preserve"> </w:t>
      </w:r>
      <w:r w:rsidRPr="000A77CC">
        <w:rPr>
          <w:color w:val="231F1F"/>
        </w:rPr>
        <w:t>tin</w:t>
      </w:r>
      <w:r w:rsidRPr="000A77CC">
        <w:rPr>
          <w:color w:val="231F1F"/>
          <w:spacing w:val="6"/>
        </w:rPr>
        <w:t xml:space="preserve"> </w:t>
      </w:r>
      <w:r w:rsidRPr="000A77CC">
        <w:rPr>
          <w:color w:val="231F1F"/>
        </w:rPr>
        <w:t>ĐƠN</w:t>
      </w:r>
      <w:r w:rsidRPr="000A77CC">
        <w:rPr>
          <w:color w:val="231F1F"/>
          <w:spacing w:val="-75"/>
        </w:rPr>
        <w:t xml:space="preserve"> </w:t>
      </w:r>
      <w:r w:rsidRPr="000A77CC">
        <w:rPr>
          <w:color w:val="231F1F"/>
        </w:rPr>
        <w:t>HÀNG</w:t>
      </w:r>
      <w:r w:rsidRPr="000A77CC">
        <w:rPr>
          <w:color w:val="231F1F"/>
          <w:spacing w:val="6"/>
        </w:rPr>
        <w:t xml:space="preserve"> </w:t>
      </w:r>
      <w:r w:rsidRPr="000A77CC">
        <w:rPr>
          <w:color w:val="231F1F"/>
        </w:rPr>
        <w:t>phải</w:t>
      </w:r>
      <w:r w:rsidRPr="000A77CC">
        <w:rPr>
          <w:color w:val="231F1F"/>
          <w:spacing w:val="6"/>
        </w:rPr>
        <w:t xml:space="preserve"> </w:t>
      </w:r>
      <w:r w:rsidRPr="000A77CC">
        <w:rPr>
          <w:color w:val="231F1F"/>
        </w:rPr>
        <w:t>là</w:t>
      </w:r>
      <w:r w:rsidRPr="000A77CC">
        <w:rPr>
          <w:color w:val="231F1F"/>
          <w:spacing w:val="6"/>
        </w:rPr>
        <w:t xml:space="preserve"> </w:t>
      </w:r>
      <w:r w:rsidRPr="000A77CC">
        <w:rPr>
          <w:color w:val="231F1F"/>
        </w:rPr>
        <w:t>trung</w:t>
      </w:r>
      <w:r w:rsidRPr="000A77CC">
        <w:rPr>
          <w:color w:val="231F1F"/>
          <w:spacing w:val="7"/>
        </w:rPr>
        <w:t xml:space="preserve"> </w:t>
      </w:r>
      <w:r w:rsidRPr="000A77CC">
        <w:rPr>
          <w:color w:val="231F1F"/>
        </w:rPr>
        <w:t>tâm</w:t>
      </w:r>
      <w:r w:rsidRPr="000A77CC">
        <w:rPr>
          <w:color w:val="231F1F"/>
          <w:spacing w:val="6"/>
        </w:rPr>
        <w:t xml:space="preserve"> </w:t>
      </w:r>
      <w:r w:rsidR="004973B2" w:rsidRPr="000A77CC">
        <w:rPr>
          <w:color w:val="231F1F"/>
        </w:rPr>
        <w:t>c</w:t>
      </w:r>
      <w:r w:rsidRPr="000A77CC">
        <w:rPr>
          <w:color w:val="231F1F"/>
        </w:rPr>
        <w:t>ủa</w:t>
      </w:r>
      <w:r w:rsidRPr="000A77CC">
        <w:rPr>
          <w:color w:val="231F1F"/>
          <w:spacing w:val="6"/>
        </w:rPr>
        <w:t xml:space="preserve"> </w:t>
      </w:r>
      <w:r w:rsidRPr="000A77CC">
        <w:rPr>
          <w:color w:val="231F1F"/>
        </w:rPr>
        <w:t>giản</w:t>
      </w:r>
      <w:r w:rsidRPr="000A77CC">
        <w:rPr>
          <w:color w:val="231F1F"/>
          <w:spacing w:val="6"/>
        </w:rPr>
        <w:t xml:space="preserve"> </w:t>
      </w:r>
      <w:r w:rsidRPr="000A77CC">
        <w:rPr>
          <w:color w:val="231F1F"/>
        </w:rPr>
        <w:t>đồ</w:t>
      </w:r>
      <w:r w:rsidRPr="000A77CC">
        <w:rPr>
          <w:color w:val="231F1F"/>
          <w:spacing w:val="7"/>
        </w:rPr>
        <w:t xml:space="preserve"> </w:t>
      </w:r>
      <w:r w:rsidRPr="000A77CC">
        <w:rPr>
          <w:color w:val="231F1F"/>
        </w:rPr>
        <w:t>hình</w:t>
      </w:r>
      <w:r w:rsidRPr="000A77CC">
        <w:rPr>
          <w:color w:val="231F1F"/>
          <w:spacing w:val="6"/>
        </w:rPr>
        <w:t xml:space="preserve"> </w:t>
      </w:r>
      <w:r w:rsidRPr="000A77CC">
        <w:rPr>
          <w:color w:val="231F1F"/>
        </w:rPr>
        <w:t>sa</w:t>
      </w:r>
      <w:r w:rsidR="00CF03B4" w:rsidRPr="000A77CC">
        <w:rPr>
          <w:color w:val="231F1F"/>
        </w:rPr>
        <w:t>o</w:t>
      </w:r>
      <w:r w:rsidRPr="000A77CC">
        <w:rPr>
          <w:color w:val="231F1F"/>
          <w:spacing w:val="6"/>
        </w:rPr>
        <w:t xml:space="preserve"> </w:t>
      </w:r>
      <w:r w:rsidR="004973B2" w:rsidRPr="000A77CC">
        <w:rPr>
          <w:color w:val="231F1F"/>
        </w:rPr>
        <w:t>c</w:t>
      </w:r>
      <w:r w:rsidR="00A56E9F" w:rsidRPr="000A77CC">
        <w:rPr>
          <w:color w:val="231F1F"/>
        </w:rPr>
        <w:t>ó</w:t>
      </w:r>
      <w:r w:rsidRPr="000A77CC">
        <w:rPr>
          <w:color w:val="231F1F"/>
          <w:spacing w:val="7"/>
        </w:rPr>
        <w:t xml:space="preserve"> </w:t>
      </w:r>
      <w:r w:rsidRPr="000A77CC">
        <w:rPr>
          <w:color w:val="231F1F"/>
        </w:rPr>
        <w:t>thể</w:t>
      </w:r>
      <w:r w:rsidRPr="000A77CC">
        <w:rPr>
          <w:color w:val="231F1F"/>
          <w:spacing w:val="6"/>
        </w:rPr>
        <w:t xml:space="preserve"> </w:t>
      </w:r>
      <w:r w:rsidR="004973B2" w:rsidRPr="000A77CC">
        <w:rPr>
          <w:color w:val="231F1F"/>
        </w:rPr>
        <w:t>c</w:t>
      </w:r>
      <w:r w:rsidR="00A56E9F" w:rsidRPr="000A77CC">
        <w:rPr>
          <w:color w:val="231F1F"/>
        </w:rPr>
        <w:t>ó</w:t>
      </w:r>
      <w:r w:rsidRPr="000A77CC">
        <w:rPr>
          <w:color w:val="231F1F"/>
          <w:spacing w:val="6"/>
        </w:rPr>
        <w:t xml:space="preserve"> </w:t>
      </w:r>
      <w:r w:rsidR="004973B2" w:rsidRPr="000A77CC">
        <w:rPr>
          <w:color w:val="231F1F"/>
        </w:rPr>
        <w:t>c</w:t>
      </w:r>
      <w:r w:rsidRPr="000A77CC">
        <w:rPr>
          <w:color w:val="231F1F"/>
        </w:rPr>
        <w:t>á</w:t>
      </w:r>
      <w:r w:rsidR="004973B2" w:rsidRPr="000A77CC">
        <w:rPr>
          <w:color w:val="231F1F"/>
        </w:rPr>
        <w:t>c</w:t>
      </w:r>
      <w:r w:rsidRPr="000A77CC">
        <w:rPr>
          <w:color w:val="231F1F"/>
          <w:spacing w:val="6"/>
        </w:rPr>
        <w:t xml:space="preserve"> </w:t>
      </w:r>
      <w:r w:rsidRPr="000A77CC">
        <w:rPr>
          <w:color w:val="231F1F"/>
        </w:rPr>
        <w:t>thứ</w:t>
      </w:r>
      <w:r w:rsidRPr="000A77CC">
        <w:rPr>
          <w:color w:val="231F1F"/>
          <w:spacing w:val="7"/>
        </w:rPr>
        <w:t xml:space="preserve"> </w:t>
      </w:r>
      <w:r w:rsidRPr="000A77CC">
        <w:rPr>
          <w:color w:val="231F1F"/>
        </w:rPr>
        <w:t>nguyên</w:t>
      </w:r>
      <w:r w:rsidRPr="000A77CC">
        <w:rPr>
          <w:color w:val="231F1F"/>
          <w:spacing w:val="6"/>
        </w:rPr>
        <w:t xml:space="preserve"> </w:t>
      </w:r>
      <w:r w:rsidRPr="000A77CC">
        <w:rPr>
          <w:color w:val="231F1F"/>
        </w:rPr>
        <w:t>về</w:t>
      </w:r>
      <w:r w:rsidRPr="000A77CC">
        <w:rPr>
          <w:color w:val="231F1F"/>
          <w:spacing w:val="6"/>
        </w:rPr>
        <w:t xml:space="preserve"> </w:t>
      </w:r>
      <w:r w:rsidRPr="000A77CC">
        <w:rPr>
          <w:color w:val="231F1F"/>
        </w:rPr>
        <w:t>nhà</w:t>
      </w:r>
      <w:r w:rsidRPr="000A77CC">
        <w:rPr>
          <w:color w:val="231F1F"/>
          <w:spacing w:val="6"/>
        </w:rPr>
        <w:t xml:space="preserve"> </w:t>
      </w:r>
      <w:r w:rsidR="004973B2" w:rsidRPr="000A77CC">
        <w:rPr>
          <w:color w:val="231F1F"/>
        </w:rPr>
        <w:t>c</w:t>
      </w:r>
      <w:r w:rsidRPr="000A77CC">
        <w:rPr>
          <w:color w:val="231F1F"/>
        </w:rPr>
        <w:t>ung</w:t>
      </w:r>
      <w:r w:rsidRPr="000A77CC">
        <w:rPr>
          <w:color w:val="231F1F"/>
          <w:spacing w:val="7"/>
        </w:rPr>
        <w:t xml:space="preserve"> </w:t>
      </w:r>
      <w:r w:rsidR="004973B2" w:rsidRPr="000A77CC">
        <w:rPr>
          <w:color w:val="231F1F"/>
        </w:rPr>
        <w:t>c</w:t>
      </w:r>
      <w:r w:rsidRPr="000A77CC">
        <w:rPr>
          <w:color w:val="231F1F"/>
        </w:rPr>
        <w:t>ấp,</w:t>
      </w:r>
      <w:r w:rsidRPr="000A77CC">
        <w:rPr>
          <w:color w:val="231F1F"/>
          <w:spacing w:val="6"/>
        </w:rPr>
        <w:t xml:space="preserve"> </w:t>
      </w:r>
      <w:r w:rsidRPr="000A77CC">
        <w:rPr>
          <w:color w:val="231F1F"/>
        </w:rPr>
        <w:t>sản</w:t>
      </w:r>
      <w:r w:rsidRPr="000A77CC">
        <w:rPr>
          <w:color w:val="231F1F"/>
          <w:spacing w:val="6"/>
        </w:rPr>
        <w:t xml:space="preserve"> </w:t>
      </w:r>
      <w:r w:rsidRPr="000A77CC">
        <w:rPr>
          <w:color w:val="231F1F"/>
        </w:rPr>
        <w:t>phẩm</w:t>
      </w:r>
      <w:r w:rsidRPr="000A77CC">
        <w:rPr>
          <w:color w:val="231F1F"/>
          <w:spacing w:val="1"/>
        </w:rPr>
        <w:t xml:space="preserve"> </w:t>
      </w:r>
      <w:r w:rsidRPr="000A77CC">
        <w:rPr>
          <w:color w:val="231F1F"/>
        </w:rPr>
        <w:t>và</w:t>
      </w:r>
      <w:r w:rsidRPr="000A77CC">
        <w:rPr>
          <w:color w:val="231F1F"/>
          <w:spacing w:val="6"/>
        </w:rPr>
        <w:t xml:space="preserve"> </w:t>
      </w:r>
      <w:r w:rsidRPr="000A77CC">
        <w:rPr>
          <w:color w:val="231F1F"/>
        </w:rPr>
        <w:t>thời</w:t>
      </w:r>
      <w:r w:rsidRPr="000A77CC">
        <w:rPr>
          <w:color w:val="231F1F"/>
          <w:spacing w:val="7"/>
        </w:rPr>
        <w:t xml:space="preserve"> </w:t>
      </w:r>
      <w:r w:rsidRPr="000A77CC">
        <w:rPr>
          <w:color w:val="231F1F"/>
        </w:rPr>
        <w:t>gian.</w:t>
      </w:r>
      <w:r w:rsidRPr="000A77CC">
        <w:rPr>
          <w:color w:val="231F1F"/>
          <w:spacing w:val="7"/>
        </w:rPr>
        <w:t xml:space="preserve"> </w:t>
      </w:r>
      <w:r w:rsidRPr="000A77CC">
        <w:rPr>
          <w:color w:val="231F1F"/>
        </w:rPr>
        <w:t>Tr</w:t>
      </w:r>
      <w:r w:rsidR="00CF03B4" w:rsidRPr="000A77CC">
        <w:rPr>
          <w:color w:val="231F1F"/>
        </w:rPr>
        <w:t>o</w:t>
      </w:r>
      <w:r w:rsidRPr="000A77CC">
        <w:rPr>
          <w:color w:val="231F1F"/>
        </w:rPr>
        <w:t>ng</w:t>
      </w:r>
      <w:r w:rsidRPr="000A77CC">
        <w:rPr>
          <w:color w:val="231F1F"/>
          <w:spacing w:val="7"/>
        </w:rPr>
        <w:t xml:space="preserve"> </w:t>
      </w:r>
      <w:r w:rsidRPr="000A77CC">
        <w:rPr>
          <w:color w:val="231F1F"/>
        </w:rPr>
        <w:t>trường</w:t>
      </w:r>
      <w:r w:rsidRPr="000A77CC">
        <w:rPr>
          <w:color w:val="231F1F"/>
          <w:spacing w:val="7"/>
        </w:rPr>
        <w:t xml:space="preserve"> </w:t>
      </w:r>
      <w:r w:rsidRPr="000A77CC">
        <w:rPr>
          <w:color w:val="231F1F"/>
        </w:rPr>
        <w:t>hợp</w:t>
      </w:r>
      <w:r w:rsidRPr="000A77CC">
        <w:rPr>
          <w:color w:val="231F1F"/>
          <w:spacing w:val="7"/>
        </w:rPr>
        <w:t xml:space="preserve"> </w:t>
      </w:r>
      <w:r w:rsidRPr="000A77CC">
        <w:rPr>
          <w:color w:val="231F1F"/>
        </w:rPr>
        <w:t>đ</w:t>
      </w:r>
      <w:r w:rsidR="00A56E9F" w:rsidRPr="000A77CC">
        <w:rPr>
          <w:color w:val="231F1F"/>
        </w:rPr>
        <w:t>ó</w:t>
      </w:r>
      <w:r w:rsidRPr="000A77CC">
        <w:rPr>
          <w:color w:val="231F1F"/>
        </w:rPr>
        <w:t>,</w:t>
      </w:r>
      <w:r w:rsidRPr="000A77CC">
        <w:rPr>
          <w:color w:val="231F1F"/>
          <w:spacing w:val="7"/>
        </w:rPr>
        <w:t xml:space="preserve"> </w:t>
      </w:r>
      <w:r w:rsidRPr="000A77CC">
        <w:rPr>
          <w:color w:val="231F1F"/>
        </w:rPr>
        <w:t>mối</w:t>
      </w:r>
      <w:r w:rsidRPr="000A77CC">
        <w:rPr>
          <w:color w:val="231F1F"/>
          <w:spacing w:val="7"/>
        </w:rPr>
        <w:t xml:space="preserve"> </w:t>
      </w:r>
      <w:r w:rsidRPr="000A77CC">
        <w:rPr>
          <w:color w:val="231F1F"/>
        </w:rPr>
        <w:t>quan</w:t>
      </w:r>
      <w:r w:rsidRPr="000A77CC">
        <w:rPr>
          <w:color w:val="231F1F"/>
          <w:spacing w:val="7"/>
        </w:rPr>
        <w:t xml:space="preserve"> </w:t>
      </w:r>
      <w:r w:rsidRPr="000A77CC">
        <w:rPr>
          <w:color w:val="231F1F"/>
        </w:rPr>
        <w:t>tâm</w:t>
      </w:r>
      <w:r w:rsidRPr="000A77CC">
        <w:rPr>
          <w:color w:val="231F1F"/>
          <w:spacing w:val="7"/>
        </w:rPr>
        <w:t xml:space="preserve"> </w:t>
      </w:r>
      <w:r w:rsidRPr="000A77CC">
        <w:rPr>
          <w:color w:val="231F1F"/>
        </w:rPr>
        <w:t>đến</w:t>
      </w:r>
      <w:r w:rsidRPr="000A77CC">
        <w:rPr>
          <w:color w:val="231F1F"/>
          <w:spacing w:val="7"/>
        </w:rPr>
        <w:t xml:space="preserve"> </w:t>
      </w:r>
      <w:r w:rsidRPr="000A77CC">
        <w:rPr>
          <w:color w:val="231F1F"/>
        </w:rPr>
        <w:t>nhà</w:t>
      </w:r>
      <w:r w:rsidRPr="000A77CC">
        <w:rPr>
          <w:color w:val="231F1F"/>
          <w:spacing w:val="7"/>
        </w:rPr>
        <w:t xml:space="preserve"> </w:t>
      </w:r>
      <w:r w:rsidR="004973B2" w:rsidRPr="000A77CC">
        <w:rPr>
          <w:color w:val="231F1F"/>
        </w:rPr>
        <w:t>c</w:t>
      </w:r>
      <w:r w:rsidRPr="000A77CC">
        <w:rPr>
          <w:color w:val="231F1F"/>
        </w:rPr>
        <w:t>ung</w:t>
      </w:r>
      <w:r w:rsidRPr="000A77CC">
        <w:rPr>
          <w:color w:val="231F1F"/>
          <w:spacing w:val="7"/>
        </w:rPr>
        <w:t xml:space="preserve"> </w:t>
      </w:r>
      <w:r w:rsidR="004973B2" w:rsidRPr="000A77CC">
        <w:rPr>
          <w:color w:val="231F1F"/>
        </w:rPr>
        <w:t>c</w:t>
      </w:r>
      <w:r w:rsidRPr="000A77CC">
        <w:rPr>
          <w:color w:val="231F1F"/>
        </w:rPr>
        <w:t>ấp</w:t>
      </w:r>
      <w:r w:rsidRPr="000A77CC">
        <w:rPr>
          <w:color w:val="231F1F"/>
          <w:spacing w:val="7"/>
        </w:rPr>
        <w:t xml:space="preserve"> </w:t>
      </w:r>
      <w:r w:rsidRPr="000A77CC">
        <w:rPr>
          <w:color w:val="231F1F"/>
        </w:rPr>
        <w:t>mang</w:t>
      </w:r>
      <w:r w:rsidRPr="000A77CC">
        <w:rPr>
          <w:color w:val="231F1F"/>
          <w:spacing w:val="7"/>
        </w:rPr>
        <w:t xml:space="preserve"> </w:t>
      </w:r>
      <w:r w:rsidRPr="000A77CC">
        <w:rPr>
          <w:color w:val="231F1F"/>
        </w:rPr>
        <w:t>lại</w:t>
      </w:r>
      <w:r w:rsidRPr="000A77CC">
        <w:rPr>
          <w:color w:val="231F1F"/>
          <w:spacing w:val="6"/>
        </w:rPr>
        <w:t xml:space="preserve"> </w:t>
      </w:r>
      <w:r w:rsidRPr="000A77CC">
        <w:rPr>
          <w:color w:val="231F1F"/>
        </w:rPr>
        <w:t>thứ</w:t>
      </w:r>
      <w:r w:rsidRPr="000A77CC">
        <w:rPr>
          <w:color w:val="231F1F"/>
          <w:spacing w:val="7"/>
        </w:rPr>
        <w:t xml:space="preserve"> </w:t>
      </w:r>
      <w:r w:rsidRPr="000A77CC">
        <w:rPr>
          <w:color w:val="231F1F"/>
        </w:rPr>
        <w:t>nguyên</w:t>
      </w:r>
      <w:r w:rsidRPr="000A77CC">
        <w:rPr>
          <w:color w:val="231F1F"/>
          <w:spacing w:val="7"/>
        </w:rPr>
        <w:t xml:space="preserve"> </w:t>
      </w:r>
      <w:r w:rsidRPr="000A77CC">
        <w:rPr>
          <w:color w:val="231F1F"/>
        </w:rPr>
        <w:t>nhà</w:t>
      </w:r>
      <w:r w:rsidRPr="000A77CC">
        <w:rPr>
          <w:color w:val="231F1F"/>
          <w:spacing w:val="7"/>
        </w:rPr>
        <w:t xml:space="preserve"> </w:t>
      </w:r>
      <w:r w:rsidR="004973B2" w:rsidRPr="000A77CC">
        <w:rPr>
          <w:color w:val="231F1F"/>
        </w:rPr>
        <w:t>c</w:t>
      </w:r>
      <w:r w:rsidRPr="000A77CC">
        <w:rPr>
          <w:color w:val="231F1F"/>
        </w:rPr>
        <w:t>ung</w:t>
      </w:r>
      <w:r w:rsidRPr="000A77CC">
        <w:rPr>
          <w:color w:val="231F1F"/>
          <w:spacing w:val="1"/>
        </w:rPr>
        <w:t xml:space="preserve"> </w:t>
      </w:r>
      <w:r w:rsidR="004973B2" w:rsidRPr="000A77CC">
        <w:rPr>
          <w:color w:val="231F1F"/>
        </w:rPr>
        <w:t>c</w:t>
      </w:r>
      <w:r w:rsidRPr="000A77CC">
        <w:rPr>
          <w:color w:val="231F1F"/>
        </w:rPr>
        <w:t>ấp</w:t>
      </w:r>
      <w:r w:rsidRPr="000A77CC">
        <w:rPr>
          <w:color w:val="231F1F"/>
          <w:spacing w:val="5"/>
        </w:rPr>
        <w:t xml:space="preserve"> </w:t>
      </w:r>
      <w:r w:rsidRPr="000A77CC">
        <w:rPr>
          <w:color w:val="231F1F"/>
        </w:rPr>
        <w:t>mới,</w:t>
      </w:r>
      <w:r w:rsidRPr="000A77CC">
        <w:rPr>
          <w:color w:val="231F1F"/>
          <w:spacing w:val="6"/>
        </w:rPr>
        <w:t xml:space="preserve"> </w:t>
      </w:r>
      <w:r w:rsidRPr="000A77CC">
        <w:rPr>
          <w:color w:val="231F1F"/>
        </w:rPr>
        <w:t>đượ</w:t>
      </w:r>
      <w:r w:rsidR="004973B2" w:rsidRPr="000A77CC">
        <w:rPr>
          <w:color w:val="231F1F"/>
        </w:rPr>
        <w:t>c</w:t>
      </w:r>
      <w:r w:rsidRPr="000A77CC">
        <w:rPr>
          <w:color w:val="231F1F"/>
          <w:spacing w:val="6"/>
        </w:rPr>
        <w:t xml:space="preserve"> </w:t>
      </w:r>
      <w:r w:rsidRPr="000A77CC">
        <w:rPr>
          <w:color w:val="231F1F"/>
        </w:rPr>
        <w:t>gửi</w:t>
      </w:r>
      <w:r w:rsidRPr="000A77CC">
        <w:rPr>
          <w:color w:val="231F1F"/>
          <w:spacing w:val="6"/>
        </w:rPr>
        <w:t xml:space="preserve"> </w:t>
      </w:r>
      <w:r w:rsidRPr="000A77CC">
        <w:rPr>
          <w:color w:val="231F1F"/>
        </w:rPr>
        <w:t>bởi</w:t>
      </w:r>
      <w:r w:rsidRPr="000A77CC">
        <w:rPr>
          <w:color w:val="231F1F"/>
          <w:spacing w:val="5"/>
        </w:rPr>
        <w:t xml:space="preserve"> </w:t>
      </w:r>
      <w:r w:rsidRPr="000A77CC">
        <w:rPr>
          <w:color w:val="231F1F"/>
        </w:rPr>
        <w:t>một</w:t>
      </w:r>
      <w:r w:rsidRPr="000A77CC">
        <w:rPr>
          <w:color w:val="231F1F"/>
          <w:spacing w:val="6"/>
        </w:rPr>
        <w:t xml:space="preserve"> </w:t>
      </w:r>
      <w:r w:rsidRPr="000A77CC">
        <w:rPr>
          <w:color w:val="231F1F"/>
        </w:rPr>
        <w:t>bảng</w:t>
      </w:r>
      <w:r w:rsidRPr="000A77CC">
        <w:rPr>
          <w:color w:val="231F1F"/>
          <w:spacing w:val="6"/>
        </w:rPr>
        <w:t xml:space="preserve"> </w:t>
      </w:r>
      <w:r w:rsidRPr="000A77CC">
        <w:rPr>
          <w:color w:val="231F1F"/>
        </w:rPr>
        <w:t>VEND</w:t>
      </w:r>
      <w:r w:rsidR="00CF03B4" w:rsidRPr="000A77CC">
        <w:rPr>
          <w:color w:val="231F1F"/>
        </w:rPr>
        <w:t>o</w:t>
      </w:r>
      <w:r w:rsidRPr="000A77CC">
        <w:rPr>
          <w:color w:val="231F1F"/>
        </w:rPr>
        <w:t>R</w:t>
      </w:r>
      <w:r w:rsidRPr="000A77CC">
        <w:rPr>
          <w:color w:val="231F1F"/>
          <w:spacing w:val="6"/>
        </w:rPr>
        <w:t xml:space="preserve"> </w:t>
      </w:r>
      <w:r w:rsidRPr="000A77CC">
        <w:rPr>
          <w:color w:val="231F1F"/>
        </w:rPr>
        <w:t>mới</w:t>
      </w:r>
      <w:r w:rsidRPr="000A77CC">
        <w:rPr>
          <w:color w:val="231F1F"/>
          <w:spacing w:val="5"/>
        </w:rPr>
        <w:t xml:space="preserve"> </w:t>
      </w:r>
      <w:r w:rsidRPr="000A77CC">
        <w:rPr>
          <w:color w:val="231F1F"/>
        </w:rPr>
        <w:t>tr</w:t>
      </w:r>
      <w:r w:rsidR="00CF03B4" w:rsidRPr="000A77CC">
        <w:rPr>
          <w:color w:val="231F1F"/>
        </w:rPr>
        <w:t>o</w:t>
      </w:r>
      <w:r w:rsidRPr="000A77CC">
        <w:rPr>
          <w:color w:val="231F1F"/>
        </w:rPr>
        <w:t>ng</w:t>
      </w:r>
      <w:r w:rsidRPr="000A77CC">
        <w:rPr>
          <w:color w:val="231F1F"/>
          <w:spacing w:val="6"/>
        </w:rPr>
        <w:t xml:space="preserve"> </w:t>
      </w:r>
      <w:r w:rsidR="004973B2" w:rsidRPr="000A77CC">
        <w:rPr>
          <w:color w:val="231F1F"/>
        </w:rPr>
        <w:t>c</w:t>
      </w:r>
      <w:r w:rsidRPr="000A77CC">
        <w:rPr>
          <w:color w:val="231F1F"/>
        </w:rPr>
        <w:t>ơ</w:t>
      </w:r>
      <w:r w:rsidRPr="000A77CC">
        <w:rPr>
          <w:color w:val="231F1F"/>
          <w:spacing w:val="6"/>
        </w:rPr>
        <w:t xml:space="preserve"> </w:t>
      </w:r>
      <w:r w:rsidRPr="000A77CC">
        <w:rPr>
          <w:color w:val="231F1F"/>
        </w:rPr>
        <w:t>sở</w:t>
      </w:r>
      <w:r w:rsidRPr="000A77CC">
        <w:rPr>
          <w:color w:val="231F1F"/>
          <w:spacing w:val="6"/>
        </w:rPr>
        <w:t xml:space="preserve"> </w:t>
      </w:r>
      <w:r w:rsidRPr="000A77CC">
        <w:rPr>
          <w:color w:val="231F1F"/>
        </w:rPr>
        <w:t>dữ</w:t>
      </w:r>
      <w:r w:rsidRPr="000A77CC">
        <w:rPr>
          <w:color w:val="231F1F"/>
          <w:spacing w:val="5"/>
        </w:rPr>
        <w:t xml:space="preserve"> </w:t>
      </w:r>
      <w:r w:rsidRPr="000A77CC">
        <w:rPr>
          <w:color w:val="231F1F"/>
        </w:rPr>
        <w:t>liệu.</w:t>
      </w:r>
      <w:r w:rsidRPr="000A77CC">
        <w:rPr>
          <w:color w:val="231F1F"/>
          <w:spacing w:val="6"/>
        </w:rPr>
        <w:t xml:space="preserve"> </w:t>
      </w:r>
      <w:r w:rsidRPr="000A77CC">
        <w:rPr>
          <w:color w:val="231F1F"/>
        </w:rPr>
        <w:t>Thứ</w:t>
      </w:r>
      <w:r w:rsidRPr="000A77CC">
        <w:rPr>
          <w:color w:val="231F1F"/>
          <w:spacing w:val="6"/>
        </w:rPr>
        <w:t xml:space="preserve"> </w:t>
      </w:r>
      <w:r w:rsidRPr="000A77CC">
        <w:rPr>
          <w:color w:val="231F1F"/>
        </w:rPr>
        <w:t>nguyên</w:t>
      </w:r>
      <w:r w:rsidRPr="000A77CC">
        <w:rPr>
          <w:color w:val="231F1F"/>
          <w:spacing w:val="6"/>
        </w:rPr>
        <w:t xml:space="preserve"> </w:t>
      </w:r>
      <w:r w:rsidRPr="000A77CC">
        <w:rPr>
          <w:color w:val="231F1F"/>
        </w:rPr>
        <w:t>sản</w:t>
      </w:r>
      <w:r w:rsidRPr="000A77CC">
        <w:rPr>
          <w:color w:val="231F1F"/>
          <w:spacing w:val="5"/>
        </w:rPr>
        <w:t xml:space="preserve"> </w:t>
      </w:r>
      <w:r w:rsidRPr="000A77CC">
        <w:rPr>
          <w:color w:val="231F1F"/>
        </w:rPr>
        <w:t>phẩm</w:t>
      </w:r>
      <w:r w:rsidRPr="000A77CC">
        <w:rPr>
          <w:color w:val="231F1F"/>
          <w:spacing w:val="6"/>
        </w:rPr>
        <w:t xml:space="preserve"> </w:t>
      </w:r>
      <w:r w:rsidRPr="000A77CC">
        <w:rPr>
          <w:color w:val="231F1F"/>
        </w:rPr>
        <w:t>đượ</w:t>
      </w:r>
      <w:r w:rsidR="004973B2" w:rsidRPr="000A77CC">
        <w:rPr>
          <w:color w:val="231F1F"/>
        </w:rPr>
        <w:t>c</w:t>
      </w:r>
      <w:r w:rsidRPr="000A77CC">
        <w:rPr>
          <w:color w:val="231F1F"/>
          <w:spacing w:val="6"/>
        </w:rPr>
        <w:t xml:space="preserve"> </w:t>
      </w:r>
      <w:r w:rsidRPr="000A77CC">
        <w:rPr>
          <w:color w:val="231F1F"/>
        </w:rPr>
        <w:t>biểu</w:t>
      </w:r>
      <w:r w:rsidRPr="000A77CC">
        <w:rPr>
          <w:color w:val="231F1F"/>
          <w:spacing w:val="6"/>
        </w:rPr>
        <w:t xml:space="preserve"> </w:t>
      </w:r>
      <w:r w:rsidRPr="000A77CC">
        <w:rPr>
          <w:color w:val="231F1F"/>
        </w:rPr>
        <w:t>thị</w:t>
      </w:r>
      <w:r w:rsidRPr="000A77CC">
        <w:rPr>
          <w:color w:val="231F1F"/>
          <w:spacing w:val="-75"/>
        </w:rPr>
        <w:t xml:space="preserve"> </w:t>
      </w:r>
      <w:r w:rsidRPr="000A77CC">
        <w:rPr>
          <w:color w:val="231F1F"/>
        </w:rPr>
        <w:t>bằng</w:t>
      </w:r>
      <w:r w:rsidRPr="000A77CC">
        <w:rPr>
          <w:color w:val="231F1F"/>
          <w:spacing w:val="4"/>
        </w:rPr>
        <w:t xml:space="preserve"> </w:t>
      </w:r>
      <w:r w:rsidR="004973B2" w:rsidRPr="000A77CC">
        <w:rPr>
          <w:color w:val="231F1F"/>
        </w:rPr>
        <w:t>c</w:t>
      </w:r>
      <w:r w:rsidRPr="000A77CC">
        <w:rPr>
          <w:color w:val="231F1F"/>
        </w:rPr>
        <w:t>ùng</w:t>
      </w:r>
      <w:r w:rsidRPr="000A77CC">
        <w:rPr>
          <w:color w:val="231F1F"/>
          <w:spacing w:val="5"/>
        </w:rPr>
        <w:t xml:space="preserve"> </w:t>
      </w:r>
      <w:r w:rsidRPr="000A77CC">
        <w:rPr>
          <w:color w:val="231F1F"/>
        </w:rPr>
        <w:t>một</w:t>
      </w:r>
      <w:r w:rsidRPr="000A77CC">
        <w:rPr>
          <w:color w:val="231F1F"/>
          <w:spacing w:val="5"/>
        </w:rPr>
        <w:t xml:space="preserve"> </w:t>
      </w:r>
      <w:r w:rsidRPr="000A77CC">
        <w:rPr>
          <w:color w:val="231F1F"/>
        </w:rPr>
        <w:t>bảng</w:t>
      </w:r>
      <w:r w:rsidRPr="000A77CC">
        <w:rPr>
          <w:color w:val="231F1F"/>
          <w:spacing w:val="5"/>
        </w:rPr>
        <w:t xml:space="preserve"> </w:t>
      </w:r>
      <w:r w:rsidRPr="000A77CC">
        <w:rPr>
          <w:color w:val="231F1F"/>
        </w:rPr>
        <w:t>sản</w:t>
      </w:r>
      <w:r w:rsidRPr="000A77CC">
        <w:rPr>
          <w:color w:val="231F1F"/>
          <w:spacing w:val="5"/>
        </w:rPr>
        <w:t xml:space="preserve"> </w:t>
      </w:r>
      <w:r w:rsidRPr="000A77CC">
        <w:rPr>
          <w:color w:val="231F1F"/>
        </w:rPr>
        <w:t>phẩm</w:t>
      </w:r>
      <w:r w:rsidRPr="000A77CC">
        <w:rPr>
          <w:color w:val="231F1F"/>
          <w:spacing w:val="5"/>
        </w:rPr>
        <w:t xml:space="preserve"> </w:t>
      </w:r>
      <w:r w:rsidRPr="000A77CC">
        <w:rPr>
          <w:color w:val="231F1F"/>
        </w:rPr>
        <w:t>đượ</w:t>
      </w:r>
      <w:r w:rsidR="004973B2" w:rsidRPr="000A77CC">
        <w:rPr>
          <w:color w:val="231F1F"/>
        </w:rPr>
        <w:t>c</w:t>
      </w:r>
      <w:r w:rsidRPr="000A77CC">
        <w:rPr>
          <w:color w:val="231F1F"/>
          <w:spacing w:val="5"/>
        </w:rPr>
        <w:t xml:space="preserve"> </w:t>
      </w:r>
      <w:r w:rsidRPr="000A77CC">
        <w:rPr>
          <w:color w:val="231F1F"/>
        </w:rPr>
        <w:t>sử</w:t>
      </w:r>
      <w:r w:rsidRPr="000A77CC">
        <w:rPr>
          <w:color w:val="231F1F"/>
          <w:spacing w:val="5"/>
        </w:rPr>
        <w:t xml:space="preserve"> </w:t>
      </w:r>
      <w:r w:rsidRPr="000A77CC">
        <w:rPr>
          <w:color w:val="231F1F"/>
        </w:rPr>
        <w:t>dụng</w:t>
      </w:r>
      <w:r w:rsidRPr="000A77CC">
        <w:rPr>
          <w:color w:val="231F1F"/>
          <w:spacing w:val="5"/>
        </w:rPr>
        <w:t xml:space="preserve"> </w:t>
      </w:r>
      <w:r w:rsidRPr="000A77CC">
        <w:rPr>
          <w:color w:val="231F1F"/>
        </w:rPr>
        <w:t>tr</w:t>
      </w:r>
      <w:r w:rsidR="00CF03B4" w:rsidRPr="000A77CC">
        <w:rPr>
          <w:color w:val="231F1F"/>
        </w:rPr>
        <w:t>o</w:t>
      </w:r>
      <w:r w:rsidRPr="000A77CC">
        <w:rPr>
          <w:color w:val="231F1F"/>
        </w:rPr>
        <w:t>ng</w:t>
      </w:r>
      <w:r w:rsidRPr="000A77CC">
        <w:rPr>
          <w:color w:val="231F1F"/>
          <w:spacing w:val="5"/>
        </w:rPr>
        <w:t xml:space="preserve"> </w:t>
      </w:r>
      <w:r w:rsidRPr="000A77CC">
        <w:rPr>
          <w:color w:val="231F1F"/>
        </w:rPr>
        <w:t>giản</w:t>
      </w:r>
      <w:r w:rsidRPr="000A77CC">
        <w:rPr>
          <w:color w:val="231F1F"/>
          <w:spacing w:val="5"/>
        </w:rPr>
        <w:t xml:space="preserve"> </w:t>
      </w:r>
      <w:r w:rsidRPr="000A77CC">
        <w:rPr>
          <w:color w:val="231F1F"/>
        </w:rPr>
        <w:t>đồ</w:t>
      </w:r>
      <w:r w:rsidRPr="000A77CC">
        <w:rPr>
          <w:color w:val="231F1F"/>
          <w:spacing w:val="5"/>
        </w:rPr>
        <w:t xml:space="preserve"> </w:t>
      </w:r>
      <w:r w:rsidRPr="000A77CC">
        <w:rPr>
          <w:color w:val="231F1F"/>
        </w:rPr>
        <w:t>sa</w:t>
      </w:r>
      <w:r w:rsidR="00CF03B4" w:rsidRPr="000A77CC">
        <w:rPr>
          <w:color w:val="231F1F"/>
        </w:rPr>
        <w:t>o</w:t>
      </w:r>
      <w:r w:rsidRPr="000A77CC">
        <w:rPr>
          <w:color w:val="231F1F"/>
          <w:spacing w:val="5"/>
        </w:rPr>
        <w:t xml:space="preserve"> </w:t>
      </w:r>
      <w:r w:rsidRPr="000A77CC">
        <w:rPr>
          <w:color w:val="231F1F"/>
        </w:rPr>
        <w:t>bán</w:t>
      </w:r>
      <w:r w:rsidRPr="000A77CC">
        <w:rPr>
          <w:color w:val="231F1F"/>
          <w:spacing w:val="5"/>
        </w:rPr>
        <w:t xml:space="preserve"> </w:t>
      </w:r>
      <w:r w:rsidRPr="000A77CC">
        <w:rPr>
          <w:color w:val="231F1F"/>
        </w:rPr>
        <w:t>hàng</w:t>
      </w:r>
      <w:r w:rsidRPr="000A77CC">
        <w:rPr>
          <w:color w:val="231F1F"/>
          <w:spacing w:val="5"/>
        </w:rPr>
        <w:t xml:space="preserve"> </w:t>
      </w:r>
      <w:r w:rsidRPr="000A77CC">
        <w:rPr>
          <w:color w:val="231F1F"/>
        </w:rPr>
        <w:t>ban</w:t>
      </w:r>
      <w:r w:rsidRPr="000A77CC">
        <w:rPr>
          <w:color w:val="231F1F"/>
          <w:spacing w:val="5"/>
        </w:rPr>
        <w:t xml:space="preserve"> </w:t>
      </w:r>
      <w:r w:rsidRPr="000A77CC">
        <w:rPr>
          <w:color w:val="231F1F"/>
        </w:rPr>
        <w:t>đầu.</w:t>
      </w:r>
      <w:r w:rsidRPr="000A77CC">
        <w:rPr>
          <w:color w:val="231F1F"/>
          <w:spacing w:val="5"/>
        </w:rPr>
        <w:t xml:space="preserve"> </w:t>
      </w:r>
      <w:r w:rsidRPr="000A77CC">
        <w:rPr>
          <w:color w:val="231F1F"/>
        </w:rPr>
        <w:t>Tuy</w:t>
      </w:r>
      <w:r w:rsidRPr="000A77CC">
        <w:rPr>
          <w:color w:val="231F1F"/>
          <w:spacing w:val="5"/>
        </w:rPr>
        <w:t xml:space="preserve"> </w:t>
      </w:r>
      <w:r w:rsidRPr="000A77CC">
        <w:rPr>
          <w:color w:val="231F1F"/>
        </w:rPr>
        <w:t>nhiên,</w:t>
      </w:r>
      <w:r w:rsidRPr="000A77CC">
        <w:rPr>
          <w:color w:val="231F1F"/>
          <w:spacing w:val="5"/>
        </w:rPr>
        <w:t xml:space="preserve"> </w:t>
      </w:r>
      <w:r w:rsidRPr="000A77CC">
        <w:rPr>
          <w:color w:val="231F1F"/>
        </w:rPr>
        <w:t>d</w:t>
      </w:r>
      <w:r w:rsidR="00CF03B4" w:rsidRPr="000A77CC">
        <w:rPr>
          <w:color w:val="231F1F"/>
        </w:rPr>
        <w:t>o</w:t>
      </w:r>
      <w:r w:rsidRPr="000A77CC">
        <w:rPr>
          <w:color w:val="231F1F"/>
          <w:spacing w:val="5"/>
        </w:rPr>
        <w:t xml:space="preserve"> </w:t>
      </w:r>
      <w:r w:rsidRPr="000A77CC">
        <w:rPr>
          <w:color w:val="231F1F"/>
        </w:rPr>
        <w:t>sự</w:t>
      </w:r>
      <w:r w:rsidRPr="000A77CC">
        <w:rPr>
          <w:color w:val="231F1F"/>
          <w:spacing w:val="1"/>
        </w:rPr>
        <w:t xml:space="preserve"> </w:t>
      </w:r>
      <w:r w:rsidRPr="000A77CC">
        <w:rPr>
          <w:color w:val="231F1F"/>
        </w:rPr>
        <w:t>quan</w:t>
      </w:r>
      <w:r w:rsidRPr="000A77CC">
        <w:rPr>
          <w:color w:val="231F1F"/>
          <w:spacing w:val="6"/>
        </w:rPr>
        <w:t xml:space="preserve"> </w:t>
      </w:r>
      <w:r w:rsidRPr="000A77CC">
        <w:rPr>
          <w:color w:val="231F1F"/>
        </w:rPr>
        <w:t>tâm</w:t>
      </w:r>
      <w:r w:rsidRPr="000A77CC">
        <w:rPr>
          <w:color w:val="231F1F"/>
          <w:spacing w:val="7"/>
        </w:rPr>
        <w:t xml:space="preserve"> </w:t>
      </w:r>
      <w:r w:rsidRPr="000A77CC">
        <w:rPr>
          <w:color w:val="231F1F"/>
        </w:rPr>
        <w:t>đến</w:t>
      </w:r>
      <w:r w:rsidRPr="000A77CC">
        <w:rPr>
          <w:color w:val="231F1F"/>
          <w:spacing w:val="6"/>
        </w:rPr>
        <w:t xml:space="preserve"> </w:t>
      </w:r>
      <w:r w:rsidR="004973B2" w:rsidRPr="000A77CC">
        <w:rPr>
          <w:color w:val="231F1F"/>
        </w:rPr>
        <w:t>c</w:t>
      </w:r>
      <w:r w:rsidRPr="000A77CC">
        <w:rPr>
          <w:color w:val="231F1F"/>
        </w:rPr>
        <w:t>á</w:t>
      </w:r>
      <w:r w:rsidR="004973B2" w:rsidRPr="000A77CC">
        <w:rPr>
          <w:color w:val="231F1F"/>
        </w:rPr>
        <w:t>c</w:t>
      </w:r>
      <w:r w:rsidRPr="000A77CC">
        <w:rPr>
          <w:color w:val="231F1F"/>
          <w:spacing w:val="7"/>
        </w:rPr>
        <w:t xml:space="preserve"> </w:t>
      </w:r>
      <w:r w:rsidRPr="000A77CC">
        <w:rPr>
          <w:color w:val="231F1F"/>
        </w:rPr>
        <w:t>đơn</w:t>
      </w:r>
      <w:r w:rsidRPr="000A77CC">
        <w:rPr>
          <w:color w:val="231F1F"/>
          <w:spacing w:val="6"/>
        </w:rPr>
        <w:t xml:space="preserve"> </w:t>
      </w:r>
      <w:r w:rsidRPr="000A77CC">
        <w:rPr>
          <w:color w:val="231F1F"/>
        </w:rPr>
        <w:t>đặt</w:t>
      </w:r>
      <w:r w:rsidRPr="000A77CC">
        <w:rPr>
          <w:color w:val="231F1F"/>
          <w:spacing w:val="7"/>
        </w:rPr>
        <w:t xml:space="preserve"> </w:t>
      </w:r>
      <w:r w:rsidRPr="000A77CC">
        <w:rPr>
          <w:color w:val="231F1F"/>
        </w:rPr>
        <w:t>hàng</w:t>
      </w:r>
      <w:r w:rsidRPr="000A77CC">
        <w:rPr>
          <w:color w:val="231F1F"/>
          <w:spacing w:val="7"/>
        </w:rPr>
        <w:t xml:space="preserve"> </w:t>
      </w:r>
      <w:r w:rsidR="004973B2" w:rsidRPr="000A77CC">
        <w:rPr>
          <w:color w:val="231F1F"/>
        </w:rPr>
        <w:t>c</w:t>
      </w:r>
      <w:r w:rsidRPr="000A77CC">
        <w:rPr>
          <w:color w:val="231F1F"/>
        </w:rPr>
        <w:t>ũng</w:t>
      </w:r>
      <w:r w:rsidRPr="000A77CC">
        <w:rPr>
          <w:color w:val="231F1F"/>
          <w:spacing w:val="6"/>
        </w:rPr>
        <w:t xml:space="preserve"> </w:t>
      </w:r>
      <w:r w:rsidRPr="000A77CC">
        <w:rPr>
          <w:color w:val="231F1F"/>
        </w:rPr>
        <w:t>như</w:t>
      </w:r>
      <w:r w:rsidRPr="000A77CC">
        <w:rPr>
          <w:color w:val="231F1F"/>
          <w:spacing w:val="7"/>
        </w:rPr>
        <w:t xml:space="preserve"> </w:t>
      </w:r>
      <w:r w:rsidRPr="000A77CC">
        <w:rPr>
          <w:color w:val="231F1F"/>
        </w:rPr>
        <w:t>d</w:t>
      </w:r>
      <w:r w:rsidR="00CF03B4" w:rsidRPr="000A77CC">
        <w:rPr>
          <w:color w:val="231F1F"/>
        </w:rPr>
        <w:t>o</w:t>
      </w:r>
      <w:r w:rsidRPr="000A77CC">
        <w:rPr>
          <w:color w:val="231F1F"/>
        </w:rPr>
        <w:t>anh</w:t>
      </w:r>
      <w:r w:rsidRPr="000A77CC">
        <w:rPr>
          <w:color w:val="231F1F"/>
          <w:spacing w:val="6"/>
        </w:rPr>
        <w:t xml:space="preserve"> </w:t>
      </w:r>
      <w:r w:rsidRPr="000A77CC">
        <w:rPr>
          <w:color w:val="231F1F"/>
        </w:rPr>
        <w:t>số</w:t>
      </w:r>
      <w:r w:rsidRPr="000A77CC">
        <w:rPr>
          <w:color w:val="231F1F"/>
          <w:spacing w:val="7"/>
        </w:rPr>
        <w:t xml:space="preserve"> </w:t>
      </w:r>
      <w:r w:rsidRPr="000A77CC">
        <w:rPr>
          <w:color w:val="231F1F"/>
        </w:rPr>
        <w:t>bán</w:t>
      </w:r>
      <w:r w:rsidRPr="000A77CC">
        <w:rPr>
          <w:color w:val="231F1F"/>
          <w:spacing w:val="7"/>
        </w:rPr>
        <w:t xml:space="preserve"> </w:t>
      </w:r>
      <w:r w:rsidRPr="000A77CC">
        <w:rPr>
          <w:color w:val="231F1F"/>
        </w:rPr>
        <w:t>hàng,</w:t>
      </w:r>
      <w:r w:rsidRPr="000A77CC">
        <w:rPr>
          <w:color w:val="231F1F"/>
          <w:spacing w:val="6"/>
        </w:rPr>
        <w:t xml:space="preserve"> </w:t>
      </w:r>
      <w:r w:rsidR="004973B2" w:rsidRPr="000A77CC">
        <w:rPr>
          <w:color w:val="231F1F"/>
        </w:rPr>
        <w:t>c</w:t>
      </w:r>
      <w:r w:rsidRPr="000A77CC">
        <w:rPr>
          <w:color w:val="231F1F"/>
        </w:rPr>
        <w:t>hiều</w:t>
      </w:r>
      <w:r w:rsidRPr="000A77CC">
        <w:rPr>
          <w:color w:val="231F1F"/>
          <w:spacing w:val="7"/>
        </w:rPr>
        <w:t xml:space="preserve"> </w:t>
      </w:r>
      <w:r w:rsidRPr="000A77CC">
        <w:rPr>
          <w:color w:val="231F1F"/>
        </w:rPr>
        <w:t>thời</w:t>
      </w:r>
      <w:r w:rsidRPr="000A77CC">
        <w:rPr>
          <w:color w:val="231F1F"/>
          <w:spacing w:val="6"/>
        </w:rPr>
        <w:t xml:space="preserve"> </w:t>
      </w:r>
      <w:r w:rsidRPr="000A77CC">
        <w:rPr>
          <w:color w:val="231F1F"/>
        </w:rPr>
        <w:t>gian</w:t>
      </w:r>
      <w:r w:rsidRPr="000A77CC">
        <w:rPr>
          <w:color w:val="231F1F"/>
          <w:spacing w:val="7"/>
        </w:rPr>
        <w:t xml:space="preserve"> </w:t>
      </w:r>
      <w:r w:rsidRPr="000A77CC">
        <w:rPr>
          <w:color w:val="231F1F"/>
        </w:rPr>
        <w:t>hiện</w:t>
      </w:r>
      <w:r w:rsidRPr="000A77CC">
        <w:rPr>
          <w:color w:val="231F1F"/>
          <w:spacing w:val="7"/>
        </w:rPr>
        <w:t xml:space="preserve"> </w:t>
      </w:r>
      <w:r w:rsidRPr="000A77CC">
        <w:rPr>
          <w:color w:val="231F1F"/>
        </w:rPr>
        <w:t>nay</w:t>
      </w:r>
      <w:r w:rsidRPr="000A77CC">
        <w:rPr>
          <w:color w:val="231F1F"/>
          <w:spacing w:val="6"/>
        </w:rPr>
        <w:t xml:space="preserve"> </w:t>
      </w:r>
      <w:r w:rsidR="004973B2" w:rsidRPr="000A77CC">
        <w:rPr>
          <w:color w:val="231F1F"/>
        </w:rPr>
        <w:t>c</w:t>
      </w:r>
      <w:r w:rsidRPr="000A77CC">
        <w:rPr>
          <w:color w:val="231F1F"/>
        </w:rPr>
        <w:t>ần</w:t>
      </w:r>
      <w:r w:rsidRPr="000A77CC">
        <w:rPr>
          <w:color w:val="231F1F"/>
          <w:spacing w:val="7"/>
        </w:rPr>
        <w:t xml:space="preserve"> </w:t>
      </w:r>
      <w:r w:rsidRPr="000A77CC">
        <w:rPr>
          <w:color w:val="231F1F"/>
        </w:rPr>
        <w:t>đượ</w:t>
      </w:r>
      <w:r w:rsidR="004973B2" w:rsidRPr="000A77CC">
        <w:rPr>
          <w:color w:val="231F1F"/>
        </w:rPr>
        <w:t>c</w:t>
      </w:r>
      <w:r w:rsidRPr="000A77CC">
        <w:rPr>
          <w:color w:val="231F1F"/>
          <w:spacing w:val="6"/>
        </w:rPr>
        <w:t xml:space="preserve"> </w:t>
      </w:r>
      <w:r w:rsidR="004973B2" w:rsidRPr="000A77CC">
        <w:rPr>
          <w:color w:val="231F1F"/>
        </w:rPr>
        <w:t>c</w:t>
      </w:r>
      <w:r w:rsidRPr="000A77CC">
        <w:rPr>
          <w:color w:val="231F1F"/>
        </w:rPr>
        <w:t>hú</w:t>
      </w:r>
      <w:r w:rsidRPr="000A77CC">
        <w:rPr>
          <w:color w:val="231F1F"/>
          <w:spacing w:val="1"/>
        </w:rPr>
        <w:t xml:space="preserve"> </w:t>
      </w:r>
      <w:r w:rsidRPr="000A77CC">
        <w:rPr>
          <w:color w:val="231F1F"/>
        </w:rPr>
        <w:t>ý</w:t>
      </w:r>
      <w:r w:rsidRPr="000A77CC">
        <w:rPr>
          <w:color w:val="231F1F"/>
          <w:spacing w:val="6"/>
        </w:rPr>
        <w:t xml:space="preserve"> </w:t>
      </w:r>
      <w:r w:rsidRPr="000A77CC">
        <w:rPr>
          <w:color w:val="231F1F"/>
        </w:rPr>
        <w:t>đặ</w:t>
      </w:r>
      <w:r w:rsidR="004973B2" w:rsidRPr="000A77CC">
        <w:rPr>
          <w:color w:val="231F1F"/>
        </w:rPr>
        <w:t>c</w:t>
      </w:r>
      <w:r w:rsidRPr="000A77CC">
        <w:rPr>
          <w:color w:val="231F1F"/>
          <w:spacing w:val="7"/>
        </w:rPr>
        <w:t xml:space="preserve"> </w:t>
      </w:r>
      <w:r w:rsidRPr="000A77CC">
        <w:rPr>
          <w:color w:val="231F1F"/>
        </w:rPr>
        <w:t>biệt.</w:t>
      </w:r>
      <w:r w:rsidRPr="000A77CC">
        <w:rPr>
          <w:color w:val="231F1F"/>
          <w:spacing w:val="6"/>
        </w:rPr>
        <w:t xml:space="preserve"> </w:t>
      </w:r>
      <w:r w:rsidRPr="000A77CC">
        <w:rPr>
          <w:color w:val="231F1F"/>
        </w:rPr>
        <w:t>Nếu</w:t>
      </w:r>
      <w:r w:rsidRPr="000A77CC">
        <w:rPr>
          <w:color w:val="231F1F"/>
          <w:spacing w:val="7"/>
        </w:rPr>
        <w:t xml:space="preserve"> </w:t>
      </w:r>
      <w:r w:rsidRPr="000A77CC">
        <w:rPr>
          <w:color w:val="231F1F"/>
        </w:rPr>
        <w:t>bộ</w:t>
      </w:r>
      <w:r w:rsidRPr="000A77CC">
        <w:rPr>
          <w:color w:val="231F1F"/>
          <w:spacing w:val="6"/>
        </w:rPr>
        <w:t xml:space="preserve"> </w:t>
      </w:r>
      <w:r w:rsidRPr="000A77CC">
        <w:rPr>
          <w:color w:val="231F1F"/>
        </w:rPr>
        <w:t>phận</w:t>
      </w:r>
      <w:r w:rsidRPr="000A77CC">
        <w:rPr>
          <w:color w:val="231F1F"/>
          <w:spacing w:val="7"/>
        </w:rPr>
        <w:t xml:space="preserve"> </w:t>
      </w:r>
      <w:r w:rsidRPr="000A77CC">
        <w:rPr>
          <w:color w:val="231F1F"/>
        </w:rPr>
        <w:t>đặt</w:t>
      </w:r>
      <w:r w:rsidRPr="000A77CC">
        <w:rPr>
          <w:color w:val="231F1F"/>
          <w:spacing w:val="7"/>
        </w:rPr>
        <w:t xml:space="preserve"> </w:t>
      </w:r>
      <w:r w:rsidRPr="000A77CC">
        <w:rPr>
          <w:color w:val="231F1F"/>
        </w:rPr>
        <w:t>hàng</w:t>
      </w:r>
      <w:r w:rsidRPr="000A77CC">
        <w:rPr>
          <w:color w:val="231F1F"/>
          <w:spacing w:val="6"/>
        </w:rPr>
        <w:t xml:space="preserve"> </w:t>
      </w:r>
      <w:r w:rsidRPr="000A77CC">
        <w:rPr>
          <w:color w:val="231F1F"/>
        </w:rPr>
        <w:t>sử</w:t>
      </w:r>
      <w:r w:rsidRPr="000A77CC">
        <w:rPr>
          <w:color w:val="231F1F"/>
          <w:spacing w:val="7"/>
        </w:rPr>
        <w:t xml:space="preserve"> </w:t>
      </w:r>
      <w:r w:rsidRPr="000A77CC">
        <w:rPr>
          <w:color w:val="231F1F"/>
        </w:rPr>
        <w:t>dụng</w:t>
      </w:r>
      <w:r w:rsidRPr="000A77CC">
        <w:rPr>
          <w:color w:val="231F1F"/>
          <w:spacing w:val="6"/>
        </w:rPr>
        <w:t xml:space="preserve"> </w:t>
      </w:r>
      <w:r w:rsidR="004973B2" w:rsidRPr="000A77CC">
        <w:rPr>
          <w:color w:val="231F1F"/>
        </w:rPr>
        <w:t>c</w:t>
      </w:r>
      <w:r w:rsidRPr="000A77CC">
        <w:rPr>
          <w:color w:val="231F1F"/>
        </w:rPr>
        <w:t>ùng</w:t>
      </w:r>
      <w:r w:rsidRPr="000A77CC">
        <w:rPr>
          <w:color w:val="231F1F"/>
          <w:spacing w:val="7"/>
        </w:rPr>
        <w:t xml:space="preserve"> </w:t>
      </w:r>
      <w:r w:rsidRPr="000A77CC">
        <w:rPr>
          <w:color w:val="231F1F"/>
        </w:rPr>
        <w:t>kh</w:t>
      </w:r>
      <w:r w:rsidR="00CF03B4" w:rsidRPr="000A77CC">
        <w:rPr>
          <w:color w:val="231F1F"/>
        </w:rPr>
        <w:t>o</w:t>
      </w:r>
      <w:r w:rsidRPr="000A77CC">
        <w:rPr>
          <w:color w:val="231F1F"/>
        </w:rPr>
        <w:t>ảng</w:t>
      </w:r>
      <w:r w:rsidRPr="000A77CC">
        <w:rPr>
          <w:color w:val="231F1F"/>
          <w:spacing w:val="7"/>
        </w:rPr>
        <w:t xml:space="preserve"> </w:t>
      </w:r>
      <w:r w:rsidRPr="000A77CC">
        <w:rPr>
          <w:color w:val="231F1F"/>
        </w:rPr>
        <w:t>thời</w:t>
      </w:r>
      <w:r w:rsidRPr="000A77CC">
        <w:rPr>
          <w:color w:val="231F1F"/>
          <w:spacing w:val="6"/>
        </w:rPr>
        <w:t xml:space="preserve"> </w:t>
      </w:r>
      <w:r w:rsidRPr="000A77CC">
        <w:rPr>
          <w:color w:val="231F1F"/>
        </w:rPr>
        <w:t>gian</w:t>
      </w:r>
      <w:r w:rsidRPr="000A77CC">
        <w:rPr>
          <w:color w:val="231F1F"/>
          <w:spacing w:val="7"/>
        </w:rPr>
        <w:t xml:space="preserve"> </w:t>
      </w:r>
      <w:r w:rsidRPr="000A77CC">
        <w:rPr>
          <w:color w:val="231F1F"/>
        </w:rPr>
        <w:t>với</w:t>
      </w:r>
      <w:r w:rsidRPr="000A77CC">
        <w:rPr>
          <w:color w:val="231F1F"/>
          <w:spacing w:val="6"/>
        </w:rPr>
        <w:t xml:space="preserve"> </w:t>
      </w:r>
      <w:r w:rsidRPr="000A77CC">
        <w:rPr>
          <w:color w:val="231F1F"/>
        </w:rPr>
        <w:t>bộ</w:t>
      </w:r>
      <w:r w:rsidRPr="000A77CC">
        <w:rPr>
          <w:color w:val="231F1F"/>
          <w:spacing w:val="7"/>
        </w:rPr>
        <w:t xml:space="preserve"> </w:t>
      </w:r>
      <w:r w:rsidRPr="000A77CC">
        <w:rPr>
          <w:color w:val="231F1F"/>
        </w:rPr>
        <w:t>phận</w:t>
      </w:r>
      <w:r w:rsidRPr="000A77CC">
        <w:rPr>
          <w:color w:val="231F1F"/>
          <w:spacing w:val="7"/>
        </w:rPr>
        <w:t xml:space="preserve"> </w:t>
      </w:r>
      <w:r w:rsidRPr="000A77CC">
        <w:rPr>
          <w:color w:val="231F1F"/>
        </w:rPr>
        <w:t>bán</w:t>
      </w:r>
      <w:r w:rsidRPr="000A77CC">
        <w:rPr>
          <w:color w:val="231F1F"/>
          <w:spacing w:val="6"/>
        </w:rPr>
        <w:t xml:space="preserve"> </w:t>
      </w:r>
      <w:r w:rsidRPr="000A77CC">
        <w:rPr>
          <w:color w:val="231F1F"/>
        </w:rPr>
        <w:t>hàng,</w:t>
      </w:r>
      <w:r w:rsidRPr="000A77CC">
        <w:rPr>
          <w:color w:val="231F1F"/>
          <w:spacing w:val="7"/>
        </w:rPr>
        <w:t xml:space="preserve"> </w:t>
      </w:r>
      <w:r w:rsidRPr="000A77CC">
        <w:rPr>
          <w:color w:val="231F1F"/>
        </w:rPr>
        <w:t>thời</w:t>
      </w:r>
      <w:r w:rsidRPr="000A77CC">
        <w:rPr>
          <w:color w:val="231F1F"/>
          <w:spacing w:val="6"/>
        </w:rPr>
        <w:t xml:space="preserve"> </w:t>
      </w:r>
      <w:r w:rsidRPr="000A77CC">
        <w:rPr>
          <w:color w:val="231F1F"/>
        </w:rPr>
        <w:t>gian</w:t>
      </w:r>
      <w:r w:rsidRPr="000A77CC">
        <w:rPr>
          <w:color w:val="231F1F"/>
          <w:spacing w:val="1"/>
        </w:rPr>
        <w:t xml:space="preserve"> </w:t>
      </w:r>
      <w:r w:rsidR="004973B2" w:rsidRPr="000A77CC">
        <w:rPr>
          <w:color w:val="231F1F"/>
        </w:rPr>
        <w:t>c</w:t>
      </w:r>
      <w:r w:rsidR="00A56E9F" w:rsidRPr="000A77CC">
        <w:rPr>
          <w:color w:val="231F1F"/>
        </w:rPr>
        <w:t>ó</w:t>
      </w:r>
      <w:r w:rsidRPr="000A77CC">
        <w:rPr>
          <w:color w:val="231F1F"/>
          <w:spacing w:val="5"/>
        </w:rPr>
        <w:t xml:space="preserve"> </w:t>
      </w:r>
      <w:r w:rsidRPr="000A77CC">
        <w:rPr>
          <w:color w:val="231F1F"/>
        </w:rPr>
        <w:t>thể</w:t>
      </w:r>
      <w:r w:rsidRPr="000A77CC">
        <w:rPr>
          <w:color w:val="231F1F"/>
          <w:spacing w:val="5"/>
        </w:rPr>
        <w:t xml:space="preserve"> </w:t>
      </w:r>
      <w:r w:rsidRPr="000A77CC">
        <w:rPr>
          <w:color w:val="231F1F"/>
        </w:rPr>
        <w:t>đượ</w:t>
      </w:r>
      <w:r w:rsidR="004973B2" w:rsidRPr="000A77CC">
        <w:rPr>
          <w:color w:val="231F1F"/>
        </w:rPr>
        <w:t>c</w:t>
      </w:r>
      <w:r w:rsidRPr="000A77CC">
        <w:rPr>
          <w:color w:val="231F1F"/>
          <w:spacing w:val="5"/>
        </w:rPr>
        <w:t xml:space="preserve"> </w:t>
      </w:r>
      <w:r w:rsidRPr="000A77CC">
        <w:rPr>
          <w:color w:val="231F1F"/>
        </w:rPr>
        <w:t>biểu</w:t>
      </w:r>
      <w:r w:rsidRPr="000A77CC">
        <w:rPr>
          <w:color w:val="231F1F"/>
          <w:spacing w:val="5"/>
        </w:rPr>
        <w:t xml:space="preserve"> </w:t>
      </w:r>
      <w:r w:rsidRPr="000A77CC">
        <w:rPr>
          <w:color w:val="231F1F"/>
        </w:rPr>
        <w:t>thị</w:t>
      </w:r>
      <w:r w:rsidRPr="000A77CC">
        <w:rPr>
          <w:color w:val="231F1F"/>
          <w:spacing w:val="6"/>
        </w:rPr>
        <w:t xml:space="preserve"> </w:t>
      </w:r>
      <w:r w:rsidRPr="000A77CC">
        <w:rPr>
          <w:color w:val="231F1F"/>
        </w:rPr>
        <w:t>bằng</w:t>
      </w:r>
      <w:r w:rsidRPr="000A77CC">
        <w:rPr>
          <w:color w:val="231F1F"/>
          <w:spacing w:val="5"/>
        </w:rPr>
        <w:t xml:space="preserve"> </w:t>
      </w:r>
      <w:r w:rsidR="004973B2" w:rsidRPr="000A77CC">
        <w:rPr>
          <w:color w:val="231F1F"/>
        </w:rPr>
        <w:t>c</w:t>
      </w:r>
      <w:r w:rsidRPr="000A77CC">
        <w:rPr>
          <w:color w:val="231F1F"/>
        </w:rPr>
        <w:t>ùng</w:t>
      </w:r>
      <w:r w:rsidRPr="000A77CC">
        <w:rPr>
          <w:color w:val="231F1F"/>
          <w:spacing w:val="5"/>
        </w:rPr>
        <w:t xml:space="preserve"> </w:t>
      </w:r>
      <w:r w:rsidRPr="000A77CC">
        <w:rPr>
          <w:color w:val="231F1F"/>
        </w:rPr>
        <w:t>một</w:t>
      </w:r>
      <w:r w:rsidRPr="000A77CC">
        <w:rPr>
          <w:color w:val="231F1F"/>
          <w:spacing w:val="5"/>
        </w:rPr>
        <w:t xml:space="preserve"> </w:t>
      </w:r>
      <w:r w:rsidRPr="000A77CC">
        <w:rPr>
          <w:color w:val="231F1F"/>
        </w:rPr>
        <w:t>bảng</w:t>
      </w:r>
      <w:r w:rsidRPr="000A77CC">
        <w:rPr>
          <w:color w:val="231F1F"/>
          <w:spacing w:val="5"/>
        </w:rPr>
        <w:t xml:space="preserve"> </w:t>
      </w:r>
      <w:r w:rsidRPr="000A77CC">
        <w:rPr>
          <w:color w:val="231F1F"/>
        </w:rPr>
        <w:t>thời</w:t>
      </w:r>
      <w:r w:rsidRPr="000A77CC">
        <w:rPr>
          <w:color w:val="231F1F"/>
          <w:spacing w:val="6"/>
        </w:rPr>
        <w:t xml:space="preserve"> </w:t>
      </w:r>
      <w:r w:rsidRPr="000A77CC">
        <w:rPr>
          <w:color w:val="231F1F"/>
        </w:rPr>
        <w:t>gian.</w:t>
      </w:r>
      <w:r w:rsidRPr="000A77CC">
        <w:rPr>
          <w:color w:val="231F1F"/>
          <w:spacing w:val="5"/>
        </w:rPr>
        <w:t xml:space="preserve"> </w:t>
      </w:r>
      <w:r w:rsidRPr="000A77CC">
        <w:rPr>
          <w:color w:val="231F1F"/>
        </w:rPr>
        <w:t>Nếu</w:t>
      </w:r>
      <w:r w:rsidRPr="000A77CC">
        <w:rPr>
          <w:color w:val="231F1F"/>
          <w:spacing w:val="5"/>
        </w:rPr>
        <w:t xml:space="preserve"> </w:t>
      </w:r>
      <w:r w:rsidR="004973B2" w:rsidRPr="000A77CC">
        <w:rPr>
          <w:color w:val="231F1F"/>
        </w:rPr>
        <w:t>c</w:t>
      </w:r>
      <w:r w:rsidRPr="000A77CC">
        <w:rPr>
          <w:color w:val="231F1F"/>
        </w:rPr>
        <w:t>á</w:t>
      </w:r>
      <w:r w:rsidR="004973B2" w:rsidRPr="000A77CC">
        <w:rPr>
          <w:color w:val="231F1F"/>
        </w:rPr>
        <w:t>c</w:t>
      </w:r>
      <w:r w:rsidRPr="000A77CC">
        <w:rPr>
          <w:color w:val="231F1F"/>
          <w:spacing w:val="5"/>
        </w:rPr>
        <w:t xml:space="preserve"> </w:t>
      </w:r>
      <w:r w:rsidRPr="000A77CC">
        <w:rPr>
          <w:color w:val="231F1F"/>
        </w:rPr>
        <w:t>kh</w:t>
      </w:r>
      <w:r w:rsidR="00CF03B4" w:rsidRPr="000A77CC">
        <w:rPr>
          <w:color w:val="231F1F"/>
        </w:rPr>
        <w:t>o</w:t>
      </w:r>
      <w:r w:rsidRPr="000A77CC">
        <w:rPr>
          <w:color w:val="231F1F"/>
        </w:rPr>
        <w:t>ảng</w:t>
      </w:r>
      <w:r w:rsidRPr="000A77CC">
        <w:rPr>
          <w:color w:val="231F1F"/>
          <w:spacing w:val="6"/>
        </w:rPr>
        <w:t xml:space="preserve"> </w:t>
      </w:r>
      <w:r w:rsidRPr="000A77CC">
        <w:rPr>
          <w:color w:val="231F1F"/>
        </w:rPr>
        <w:t>thời</w:t>
      </w:r>
      <w:r w:rsidRPr="000A77CC">
        <w:rPr>
          <w:color w:val="231F1F"/>
          <w:spacing w:val="5"/>
        </w:rPr>
        <w:t xml:space="preserve"> </w:t>
      </w:r>
      <w:r w:rsidRPr="000A77CC">
        <w:rPr>
          <w:color w:val="231F1F"/>
        </w:rPr>
        <w:t>gian</w:t>
      </w:r>
      <w:r w:rsidRPr="000A77CC">
        <w:rPr>
          <w:color w:val="231F1F"/>
          <w:spacing w:val="5"/>
        </w:rPr>
        <w:t xml:space="preserve"> </w:t>
      </w:r>
      <w:r w:rsidRPr="000A77CC">
        <w:rPr>
          <w:color w:val="231F1F"/>
        </w:rPr>
        <w:t>khá</w:t>
      </w:r>
      <w:r w:rsidR="004973B2" w:rsidRPr="000A77CC">
        <w:rPr>
          <w:color w:val="231F1F"/>
        </w:rPr>
        <w:t>c</w:t>
      </w:r>
      <w:r w:rsidRPr="000A77CC">
        <w:rPr>
          <w:color w:val="231F1F"/>
          <w:spacing w:val="5"/>
        </w:rPr>
        <w:t xml:space="preserve"> </w:t>
      </w:r>
      <w:r w:rsidRPr="000A77CC">
        <w:rPr>
          <w:color w:val="231F1F"/>
        </w:rPr>
        <w:t>nhau</w:t>
      </w:r>
      <w:r w:rsidRPr="000A77CC">
        <w:rPr>
          <w:color w:val="231F1F"/>
          <w:spacing w:val="5"/>
        </w:rPr>
        <w:t xml:space="preserve"> </w:t>
      </w:r>
      <w:r w:rsidRPr="000A77CC">
        <w:rPr>
          <w:color w:val="231F1F"/>
        </w:rPr>
        <w:t>đượ</w:t>
      </w:r>
      <w:r w:rsidR="004973B2" w:rsidRPr="000A77CC">
        <w:rPr>
          <w:color w:val="231F1F"/>
        </w:rPr>
        <w:t>c</w:t>
      </w:r>
      <w:r w:rsidRPr="000A77CC">
        <w:rPr>
          <w:color w:val="231F1F"/>
          <w:spacing w:val="6"/>
        </w:rPr>
        <w:t xml:space="preserve"> </w:t>
      </w:r>
      <w:r w:rsidRPr="000A77CC">
        <w:rPr>
          <w:color w:val="231F1F"/>
        </w:rPr>
        <w:t>sử</w:t>
      </w:r>
      <w:r w:rsidRPr="000A77CC">
        <w:rPr>
          <w:color w:val="231F1F"/>
          <w:spacing w:val="1"/>
        </w:rPr>
        <w:t xml:space="preserve"> </w:t>
      </w:r>
      <w:r w:rsidRPr="000A77CC">
        <w:rPr>
          <w:color w:val="231F1F"/>
        </w:rPr>
        <w:t>dụng,</w:t>
      </w:r>
      <w:r w:rsidRPr="000A77CC">
        <w:rPr>
          <w:color w:val="231F1F"/>
          <w:spacing w:val="5"/>
        </w:rPr>
        <w:t xml:space="preserve"> </w:t>
      </w:r>
      <w:r w:rsidRPr="000A77CC">
        <w:rPr>
          <w:color w:val="231F1F"/>
        </w:rPr>
        <w:t>bạn</w:t>
      </w:r>
      <w:r w:rsidRPr="000A77CC">
        <w:rPr>
          <w:color w:val="231F1F"/>
          <w:spacing w:val="6"/>
        </w:rPr>
        <w:t xml:space="preserve"> </w:t>
      </w:r>
      <w:r w:rsidRPr="000A77CC">
        <w:rPr>
          <w:color w:val="231F1F"/>
        </w:rPr>
        <w:t>phải</w:t>
      </w:r>
      <w:r w:rsidRPr="000A77CC">
        <w:rPr>
          <w:color w:val="231F1F"/>
          <w:spacing w:val="6"/>
        </w:rPr>
        <w:t xml:space="preserve"> </w:t>
      </w:r>
      <w:r w:rsidRPr="000A77CC">
        <w:rPr>
          <w:color w:val="231F1F"/>
        </w:rPr>
        <w:t>tạ</w:t>
      </w:r>
      <w:r w:rsidR="00CF03B4" w:rsidRPr="000A77CC">
        <w:rPr>
          <w:color w:val="231F1F"/>
        </w:rPr>
        <w:t>o</w:t>
      </w:r>
      <w:r w:rsidRPr="000A77CC">
        <w:rPr>
          <w:color w:val="231F1F"/>
          <w:spacing w:val="6"/>
        </w:rPr>
        <w:t xml:space="preserve"> </w:t>
      </w:r>
      <w:r w:rsidRPr="000A77CC">
        <w:rPr>
          <w:color w:val="231F1F"/>
        </w:rPr>
        <w:t>một</w:t>
      </w:r>
      <w:r w:rsidRPr="000A77CC">
        <w:rPr>
          <w:color w:val="231F1F"/>
          <w:spacing w:val="5"/>
        </w:rPr>
        <w:t xml:space="preserve"> </w:t>
      </w:r>
      <w:r w:rsidRPr="000A77CC">
        <w:rPr>
          <w:color w:val="231F1F"/>
        </w:rPr>
        <w:t>bảng</w:t>
      </w:r>
      <w:r w:rsidRPr="000A77CC">
        <w:rPr>
          <w:color w:val="231F1F"/>
          <w:spacing w:val="6"/>
        </w:rPr>
        <w:t xml:space="preserve"> </w:t>
      </w:r>
      <w:r w:rsidRPr="000A77CC">
        <w:rPr>
          <w:color w:val="231F1F"/>
        </w:rPr>
        <w:t>khá</w:t>
      </w:r>
      <w:r w:rsidR="004973B2" w:rsidRPr="000A77CC">
        <w:rPr>
          <w:color w:val="231F1F"/>
        </w:rPr>
        <w:t>c</w:t>
      </w:r>
      <w:r w:rsidRPr="000A77CC">
        <w:rPr>
          <w:color w:val="231F1F"/>
        </w:rPr>
        <w:t>,</w:t>
      </w:r>
      <w:r w:rsidRPr="000A77CC">
        <w:rPr>
          <w:color w:val="231F1F"/>
          <w:spacing w:val="6"/>
        </w:rPr>
        <w:t xml:space="preserve"> </w:t>
      </w:r>
      <w:r w:rsidR="004973B2" w:rsidRPr="000A77CC">
        <w:rPr>
          <w:color w:val="231F1F"/>
        </w:rPr>
        <w:t>c</w:t>
      </w:r>
      <w:r w:rsidR="00A56E9F" w:rsidRPr="000A77CC">
        <w:rPr>
          <w:color w:val="231F1F"/>
        </w:rPr>
        <w:t>ó</w:t>
      </w:r>
      <w:r w:rsidRPr="000A77CC">
        <w:rPr>
          <w:color w:val="231F1F"/>
          <w:spacing w:val="6"/>
        </w:rPr>
        <w:t xml:space="preserve"> </w:t>
      </w:r>
      <w:r w:rsidRPr="000A77CC">
        <w:rPr>
          <w:color w:val="231F1F"/>
        </w:rPr>
        <w:t>thể</w:t>
      </w:r>
      <w:r w:rsidRPr="000A77CC">
        <w:rPr>
          <w:color w:val="231F1F"/>
          <w:spacing w:val="5"/>
        </w:rPr>
        <w:t xml:space="preserve"> </w:t>
      </w:r>
      <w:r w:rsidRPr="000A77CC">
        <w:rPr>
          <w:color w:val="231F1F"/>
        </w:rPr>
        <w:t>đượ</w:t>
      </w:r>
      <w:r w:rsidR="004973B2" w:rsidRPr="000A77CC">
        <w:rPr>
          <w:color w:val="231F1F"/>
        </w:rPr>
        <w:t>c</w:t>
      </w:r>
      <w:r w:rsidRPr="000A77CC">
        <w:rPr>
          <w:color w:val="231F1F"/>
          <w:spacing w:val="6"/>
        </w:rPr>
        <w:t xml:space="preserve"> </w:t>
      </w:r>
      <w:r w:rsidRPr="000A77CC">
        <w:rPr>
          <w:color w:val="231F1F"/>
        </w:rPr>
        <w:t>đặt</w:t>
      </w:r>
      <w:r w:rsidRPr="000A77CC">
        <w:rPr>
          <w:color w:val="231F1F"/>
          <w:spacing w:val="6"/>
        </w:rPr>
        <w:t xml:space="preserve"> </w:t>
      </w:r>
      <w:r w:rsidRPr="000A77CC">
        <w:rPr>
          <w:color w:val="231F1F"/>
        </w:rPr>
        <w:t>tên</w:t>
      </w:r>
      <w:r w:rsidRPr="000A77CC">
        <w:rPr>
          <w:color w:val="231F1F"/>
          <w:spacing w:val="6"/>
        </w:rPr>
        <w:t xml:space="preserve"> </w:t>
      </w:r>
      <w:r w:rsidRPr="000A77CC">
        <w:rPr>
          <w:color w:val="231F1F"/>
        </w:rPr>
        <w:t>là</w:t>
      </w:r>
      <w:r w:rsidRPr="000A77CC">
        <w:rPr>
          <w:color w:val="231F1F"/>
          <w:spacing w:val="5"/>
        </w:rPr>
        <w:t xml:space="preserve"> </w:t>
      </w:r>
      <w:r w:rsidR="00CF03B4" w:rsidRPr="000A77CC">
        <w:rPr>
          <w:color w:val="231F1F"/>
        </w:rPr>
        <w:t>o</w:t>
      </w:r>
      <w:r w:rsidRPr="000A77CC">
        <w:rPr>
          <w:color w:val="231F1F"/>
        </w:rPr>
        <w:t>RDER_TIME,</w:t>
      </w:r>
      <w:r w:rsidRPr="000A77CC">
        <w:rPr>
          <w:color w:val="231F1F"/>
          <w:spacing w:val="6"/>
        </w:rPr>
        <w:t xml:space="preserve"> </w:t>
      </w:r>
      <w:r w:rsidRPr="000A77CC">
        <w:rPr>
          <w:color w:val="231F1F"/>
        </w:rPr>
        <w:t>để</w:t>
      </w:r>
      <w:r w:rsidRPr="000A77CC">
        <w:rPr>
          <w:color w:val="231F1F"/>
          <w:spacing w:val="6"/>
        </w:rPr>
        <w:t xml:space="preserve"> </w:t>
      </w:r>
      <w:r w:rsidRPr="000A77CC">
        <w:rPr>
          <w:color w:val="231F1F"/>
        </w:rPr>
        <w:t>đại</w:t>
      </w:r>
      <w:r w:rsidRPr="000A77CC">
        <w:rPr>
          <w:color w:val="231F1F"/>
          <w:spacing w:val="6"/>
        </w:rPr>
        <w:t xml:space="preserve"> </w:t>
      </w:r>
      <w:r w:rsidRPr="000A77CC">
        <w:rPr>
          <w:color w:val="231F1F"/>
        </w:rPr>
        <w:t>diện</w:t>
      </w:r>
      <w:r w:rsidRPr="000A77CC">
        <w:rPr>
          <w:color w:val="231F1F"/>
          <w:spacing w:val="5"/>
        </w:rPr>
        <w:t xml:space="preserve"> </w:t>
      </w:r>
      <w:r w:rsidR="004973B2" w:rsidRPr="000A77CC">
        <w:rPr>
          <w:color w:val="231F1F"/>
        </w:rPr>
        <w:t>c</w:t>
      </w:r>
      <w:r w:rsidRPr="000A77CC">
        <w:rPr>
          <w:color w:val="231F1F"/>
        </w:rPr>
        <w:t>h</w:t>
      </w:r>
      <w:r w:rsidR="00CF03B4" w:rsidRPr="000A77CC">
        <w:rPr>
          <w:color w:val="231F1F"/>
        </w:rPr>
        <w:t>o</w:t>
      </w:r>
      <w:r w:rsidRPr="000A77CC">
        <w:rPr>
          <w:color w:val="231F1F"/>
          <w:spacing w:val="6"/>
        </w:rPr>
        <w:t xml:space="preserve"> </w:t>
      </w:r>
      <w:r w:rsidR="004973B2" w:rsidRPr="000A77CC">
        <w:rPr>
          <w:color w:val="231F1F"/>
        </w:rPr>
        <w:t>c</w:t>
      </w:r>
      <w:r w:rsidRPr="000A77CC">
        <w:rPr>
          <w:color w:val="231F1F"/>
        </w:rPr>
        <w:t>á</w:t>
      </w:r>
      <w:r w:rsidR="004973B2" w:rsidRPr="000A77CC">
        <w:rPr>
          <w:color w:val="231F1F"/>
        </w:rPr>
        <w:t>c</w:t>
      </w:r>
      <w:r w:rsidRPr="000A77CC">
        <w:rPr>
          <w:color w:val="231F1F"/>
          <w:spacing w:val="6"/>
        </w:rPr>
        <w:t xml:space="preserve"> </w:t>
      </w:r>
      <w:r w:rsidRPr="000A77CC">
        <w:rPr>
          <w:color w:val="231F1F"/>
        </w:rPr>
        <w:t>kh</w:t>
      </w:r>
      <w:r w:rsidR="00CF03B4" w:rsidRPr="000A77CC">
        <w:rPr>
          <w:color w:val="231F1F"/>
        </w:rPr>
        <w:t>o</w:t>
      </w:r>
      <w:r w:rsidRPr="000A77CC">
        <w:rPr>
          <w:color w:val="231F1F"/>
        </w:rPr>
        <w:t>ảng</w:t>
      </w:r>
      <w:r w:rsidR="00D34534" w:rsidRPr="000A77CC">
        <w:t xml:space="preserve"> </w:t>
      </w:r>
      <w:r w:rsidRPr="000A77CC">
        <w:rPr>
          <w:color w:val="231F1F"/>
        </w:rPr>
        <w:t>thời</w:t>
      </w:r>
      <w:r w:rsidRPr="000A77CC">
        <w:rPr>
          <w:color w:val="231F1F"/>
          <w:spacing w:val="5"/>
        </w:rPr>
        <w:t xml:space="preserve"> </w:t>
      </w:r>
      <w:r w:rsidRPr="000A77CC">
        <w:rPr>
          <w:color w:val="231F1F"/>
        </w:rPr>
        <w:t>gian</w:t>
      </w:r>
      <w:r w:rsidRPr="000A77CC">
        <w:rPr>
          <w:color w:val="231F1F"/>
          <w:spacing w:val="5"/>
        </w:rPr>
        <w:t xml:space="preserve"> </w:t>
      </w:r>
      <w:r w:rsidRPr="000A77CC">
        <w:rPr>
          <w:color w:val="231F1F"/>
        </w:rPr>
        <w:t>đượ</w:t>
      </w:r>
      <w:r w:rsidR="004973B2" w:rsidRPr="000A77CC">
        <w:rPr>
          <w:color w:val="231F1F"/>
        </w:rPr>
        <w:t>c</w:t>
      </w:r>
      <w:r w:rsidRPr="000A77CC">
        <w:rPr>
          <w:color w:val="231F1F"/>
          <w:spacing w:val="5"/>
        </w:rPr>
        <w:t xml:space="preserve"> </w:t>
      </w:r>
      <w:r w:rsidRPr="000A77CC">
        <w:rPr>
          <w:color w:val="231F1F"/>
        </w:rPr>
        <w:t>sử</w:t>
      </w:r>
      <w:r w:rsidRPr="000A77CC">
        <w:rPr>
          <w:color w:val="231F1F"/>
          <w:spacing w:val="5"/>
        </w:rPr>
        <w:t xml:space="preserve"> </w:t>
      </w:r>
      <w:r w:rsidRPr="000A77CC">
        <w:rPr>
          <w:color w:val="231F1F"/>
        </w:rPr>
        <w:t>dụng</w:t>
      </w:r>
      <w:r w:rsidRPr="000A77CC">
        <w:rPr>
          <w:color w:val="231F1F"/>
          <w:spacing w:val="6"/>
        </w:rPr>
        <w:t xml:space="preserve"> </w:t>
      </w:r>
      <w:r w:rsidRPr="000A77CC">
        <w:rPr>
          <w:color w:val="231F1F"/>
        </w:rPr>
        <w:t>bởi</w:t>
      </w:r>
      <w:r w:rsidRPr="000A77CC">
        <w:rPr>
          <w:color w:val="231F1F"/>
          <w:spacing w:val="5"/>
        </w:rPr>
        <w:t xml:space="preserve"> </w:t>
      </w:r>
      <w:r w:rsidRPr="000A77CC">
        <w:rPr>
          <w:color w:val="231F1F"/>
        </w:rPr>
        <w:t>bộ</w:t>
      </w:r>
      <w:r w:rsidRPr="000A77CC">
        <w:rPr>
          <w:color w:val="231F1F"/>
          <w:spacing w:val="5"/>
        </w:rPr>
        <w:t xml:space="preserve"> </w:t>
      </w:r>
      <w:r w:rsidRPr="000A77CC">
        <w:rPr>
          <w:color w:val="231F1F"/>
        </w:rPr>
        <w:t>phận</w:t>
      </w:r>
      <w:r w:rsidRPr="000A77CC">
        <w:rPr>
          <w:color w:val="231F1F"/>
          <w:spacing w:val="5"/>
        </w:rPr>
        <w:t xml:space="preserve"> </w:t>
      </w:r>
      <w:r w:rsidRPr="000A77CC">
        <w:rPr>
          <w:color w:val="231F1F"/>
        </w:rPr>
        <w:t>đặt</w:t>
      </w:r>
      <w:r w:rsidRPr="000A77CC">
        <w:rPr>
          <w:color w:val="231F1F"/>
          <w:spacing w:val="6"/>
        </w:rPr>
        <w:t xml:space="preserve"> </w:t>
      </w:r>
      <w:r w:rsidRPr="000A77CC">
        <w:rPr>
          <w:color w:val="231F1F"/>
        </w:rPr>
        <w:t>hàng.</w:t>
      </w:r>
      <w:r w:rsidRPr="000A77CC">
        <w:rPr>
          <w:color w:val="231F1F"/>
          <w:spacing w:val="5"/>
        </w:rPr>
        <w:t xml:space="preserve"> </w:t>
      </w:r>
      <w:r w:rsidRPr="000A77CC">
        <w:rPr>
          <w:color w:val="231F1F"/>
        </w:rPr>
        <w:t>Tr</w:t>
      </w:r>
      <w:r w:rsidR="00CF03B4" w:rsidRPr="000A77CC">
        <w:rPr>
          <w:color w:val="231F1F"/>
        </w:rPr>
        <w:t>o</w:t>
      </w:r>
      <w:r w:rsidRPr="000A77CC">
        <w:rPr>
          <w:color w:val="231F1F"/>
        </w:rPr>
        <w:t>ng</w:t>
      </w:r>
      <w:r w:rsidRPr="000A77CC">
        <w:rPr>
          <w:color w:val="231F1F"/>
          <w:spacing w:val="5"/>
        </w:rPr>
        <w:t xml:space="preserve"> </w:t>
      </w:r>
      <w:r w:rsidRPr="000A77CC">
        <w:rPr>
          <w:color w:val="231F1F"/>
        </w:rPr>
        <w:t>Hình</w:t>
      </w:r>
      <w:r w:rsidRPr="000A77CC">
        <w:rPr>
          <w:color w:val="231F1F"/>
          <w:spacing w:val="5"/>
        </w:rPr>
        <w:t xml:space="preserve"> </w:t>
      </w:r>
      <w:r w:rsidRPr="000A77CC">
        <w:rPr>
          <w:color w:val="231F1F"/>
        </w:rPr>
        <w:t>13.11,</w:t>
      </w:r>
      <w:r w:rsidRPr="000A77CC">
        <w:rPr>
          <w:color w:val="231F1F"/>
          <w:spacing w:val="6"/>
        </w:rPr>
        <w:t xml:space="preserve"> </w:t>
      </w:r>
      <w:r w:rsidRPr="000A77CC">
        <w:rPr>
          <w:color w:val="231F1F"/>
        </w:rPr>
        <w:t>lượ</w:t>
      </w:r>
      <w:r w:rsidR="004973B2" w:rsidRPr="000A77CC">
        <w:rPr>
          <w:color w:val="231F1F"/>
        </w:rPr>
        <w:t>c</w:t>
      </w:r>
      <w:r w:rsidRPr="000A77CC">
        <w:rPr>
          <w:color w:val="231F1F"/>
          <w:spacing w:val="5"/>
        </w:rPr>
        <w:t xml:space="preserve"> </w:t>
      </w:r>
      <w:r w:rsidRPr="000A77CC">
        <w:rPr>
          <w:color w:val="231F1F"/>
        </w:rPr>
        <w:t>đồ</w:t>
      </w:r>
      <w:r w:rsidRPr="000A77CC">
        <w:rPr>
          <w:color w:val="231F1F"/>
          <w:spacing w:val="5"/>
        </w:rPr>
        <w:t xml:space="preserve"> </w:t>
      </w:r>
      <w:r w:rsidRPr="000A77CC">
        <w:rPr>
          <w:color w:val="231F1F"/>
        </w:rPr>
        <w:t>sa</w:t>
      </w:r>
      <w:r w:rsidR="00CF03B4" w:rsidRPr="000A77CC">
        <w:rPr>
          <w:color w:val="231F1F"/>
        </w:rPr>
        <w:t>o</w:t>
      </w:r>
      <w:r w:rsidRPr="000A77CC">
        <w:rPr>
          <w:color w:val="231F1F"/>
          <w:spacing w:val="5"/>
        </w:rPr>
        <w:t xml:space="preserve"> </w:t>
      </w:r>
      <w:r w:rsidRPr="000A77CC">
        <w:rPr>
          <w:color w:val="231F1F"/>
        </w:rPr>
        <w:t>ĐƠN</w:t>
      </w:r>
      <w:r w:rsidRPr="000A77CC">
        <w:rPr>
          <w:color w:val="231F1F"/>
          <w:spacing w:val="6"/>
        </w:rPr>
        <w:t xml:space="preserve"> </w:t>
      </w:r>
      <w:r w:rsidRPr="000A77CC">
        <w:rPr>
          <w:color w:val="231F1F"/>
        </w:rPr>
        <w:t>HÀNG</w:t>
      </w:r>
      <w:r w:rsidRPr="000A77CC">
        <w:rPr>
          <w:color w:val="231F1F"/>
          <w:spacing w:val="5"/>
        </w:rPr>
        <w:t xml:space="preserve"> </w:t>
      </w:r>
      <w:r w:rsidR="004973B2" w:rsidRPr="000A77CC">
        <w:rPr>
          <w:color w:val="231F1F"/>
        </w:rPr>
        <w:t>c</w:t>
      </w:r>
      <w:r w:rsidRPr="000A77CC">
        <w:rPr>
          <w:color w:val="231F1F"/>
        </w:rPr>
        <w:t>hia</w:t>
      </w:r>
      <w:r w:rsidRPr="000A77CC">
        <w:rPr>
          <w:color w:val="231F1F"/>
          <w:spacing w:val="5"/>
        </w:rPr>
        <w:t xml:space="preserve"> </w:t>
      </w:r>
      <w:r w:rsidRPr="000A77CC">
        <w:rPr>
          <w:color w:val="231F1F"/>
        </w:rPr>
        <w:t>sẻ</w:t>
      </w:r>
      <w:r w:rsidRPr="000A77CC">
        <w:rPr>
          <w:color w:val="231F1F"/>
          <w:spacing w:val="5"/>
        </w:rPr>
        <w:t xml:space="preserve"> </w:t>
      </w:r>
      <w:r w:rsidRPr="000A77CC">
        <w:rPr>
          <w:color w:val="231F1F"/>
        </w:rPr>
        <w:t>kí</w:t>
      </w:r>
      <w:r w:rsidR="004973B2" w:rsidRPr="000A77CC">
        <w:rPr>
          <w:color w:val="231F1F"/>
        </w:rPr>
        <w:t>c</w:t>
      </w:r>
      <w:r w:rsidRPr="000A77CC">
        <w:rPr>
          <w:color w:val="231F1F"/>
        </w:rPr>
        <w:t>h</w:t>
      </w:r>
      <w:r w:rsidRPr="000A77CC">
        <w:rPr>
          <w:color w:val="231F1F"/>
          <w:spacing w:val="-75"/>
        </w:rPr>
        <w:t xml:space="preserve"> </w:t>
      </w:r>
      <w:r w:rsidRPr="000A77CC">
        <w:rPr>
          <w:color w:val="231F1F"/>
        </w:rPr>
        <w:t>thướ</w:t>
      </w:r>
      <w:r w:rsidR="004973B2" w:rsidRPr="000A77CC">
        <w:rPr>
          <w:color w:val="231F1F"/>
        </w:rPr>
        <w:t>c</w:t>
      </w:r>
      <w:r w:rsidRPr="000A77CC">
        <w:rPr>
          <w:color w:val="231F1F"/>
          <w:spacing w:val="1"/>
        </w:rPr>
        <w:t xml:space="preserve"> </w:t>
      </w:r>
      <w:r w:rsidRPr="000A77CC">
        <w:rPr>
          <w:color w:val="231F1F"/>
        </w:rPr>
        <w:t>sản</w:t>
      </w:r>
      <w:r w:rsidRPr="000A77CC">
        <w:rPr>
          <w:color w:val="231F1F"/>
          <w:spacing w:val="2"/>
        </w:rPr>
        <w:t xml:space="preserve"> </w:t>
      </w:r>
      <w:r w:rsidRPr="000A77CC">
        <w:rPr>
          <w:color w:val="231F1F"/>
        </w:rPr>
        <w:t>phẩm,</w:t>
      </w:r>
      <w:r w:rsidRPr="000A77CC">
        <w:rPr>
          <w:color w:val="231F1F"/>
          <w:spacing w:val="2"/>
        </w:rPr>
        <w:t xml:space="preserve"> </w:t>
      </w:r>
      <w:r w:rsidRPr="000A77CC">
        <w:rPr>
          <w:color w:val="231F1F"/>
        </w:rPr>
        <w:t>nhà</w:t>
      </w:r>
      <w:r w:rsidRPr="000A77CC">
        <w:rPr>
          <w:color w:val="231F1F"/>
          <w:spacing w:val="1"/>
        </w:rPr>
        <w:t xml:space="preserve"> </w:t>
      </w:r>
      <w:r w:rsidR="004973B2" w:rsidRPr="000A77CC">
        <w:rPr>
          <w:color w:val="231F1F"/>
        </w:rPr>
        <w:t>c</w:t>
      </w:r>
      <w:r w:rsidRPr="000A77CC">
        <w:rPr>
          <w:color w:val="231F1F"/>
        </w:rPr>
        <w:t>ung</w:t>
      </w:r>
      <w:r w:rsidRPr="000A77CC">
        <w:rPr>
          <w:color w:val="231F1F"/>
          <w:spacing w:val="2"/>
        </w:rPr>
        <w:t xml:space="preserve"> </w:t>
      </w:r>
      <w:r w:rsidR="004973B2" w:rsidRPr="000A77CC">
        <w:rPr>
          <w:color w:val="231F1F"/>
        </w:rPr>
        <w:t>c</w:t>
      </w:r>
      <w:r w:rsidRPr="000A77CC">
        <w:rPr>
          <w:color w:val="231F1F"/>
        </w:rPr>
        <w:t>ấp</w:t>
      </w:r>
      <w:r w:rsidRPr="000A77CC">
        <w:rPr>
          <w:color w:val="231F1F"/>
          <w:spacing w:val="2"/>
        </w:rPr>
        <w:t xml:space="preserve"> </w:t>
      </w:r>
      <w:r w:rsidRPr="000A77CC">
        <w:rPr>
          <w:color w:val="231F1F"/>
        </w:rPr>
        <w:t>và</w:t>
      </w:r>
      <w:r w:rsidRPr="000A77CC">
        <w:rPr>
          <w:color w:val="231F1F"/>
          <w:spacing w:val="1"/>
        </w:rPr>
        <w:t xml:space="preserve"> </w:t>
      </w:r>
      <w:r w:rsidRPr="000A77CC">
        <w:rPr>
          <w:color w:val="231F1F"/>
        </w:rPr>
        <w:t>thời</w:t>
      </w:r>
      <w:r w:rsidRPr="000A77CC">
        <w:rPr>
          <w:color w:val="231F1F"/>
          <w:spacing w:val="2"/>
        </w:rPr>
        <w:t xml:space="preserve"> </w:t>
      </w:r>
      <w:r w:rsidRPr="000A77CC">
        <w:rPr>
          <w:color w:val="231F1F"/>
        </w:rPr>
        <w:t>gian.</w:t>
      </w:r>
    </w:p>
    <w:p w14:paraId="05EC7816" w14:textId="7B463041" w:rsidR="00251E44" w:rsidRPr="000A77CC" w:rsidRDefault="00251E44" w:rsidP="00D34534">
      <w:pPr>
        <w:spacing w:before="59"/>
        <w:ind w:left="3852" w:right="1437"/>
      </w:pPr>
      <w:r w:rsidRPr="000A77CC">
        <w:rPr>
          <w:color w:val="231F1F"/>
        </w:rPr>
        <w:t>Nhiều</w:t>
      </w:r>
      <w:r w:rsidRPr="000A77CC">
        <w:rPr>
          <w:color w:val="231F1F"/>
          <w:spacing w:val="5"/>
        </w:rPr>
        <w:t xml:space="preserve"> </w:t>
      </w:r>
      <w:r w:rsidRPr="000A77CC">
        <w:rPr>
          <w:color w:val="231F1F"/>
        </w:rPr>
        <w:t>bảng</w:t>
      </w:r>
      <w:r w:rsidRPr="000A77CC">
        <w:rPr>
          <w:color w:val="231F1F"/>
          <w:spacing w:val="4"/>
        </w:rPr>
        <w:t xml:space="preserve"> </w:t>
      </w:r>
      <w:r w:rsidRPr="000A77CC">
        <w:rPr>
          <w:color w:val="231F1F"/>
        </w:rPr>
        <w:t>dữ</w:t>
      </w:r>
      <w:r w:rsidRPr="000A77CC">
        <w:rPr>
          <w:color w:val="231F1F"/>
          <w:spacing w:val="5"/>
        </w:rPr>
        <w:t xml:space="preserve"> </w:t>
      </w:r>
      <w:r w:rsidRPr="000A77CC">
        <w:rPr>
          <w:color w:val="231F1F"/>
        </w:rPr>
        <w:t>kiện</w:t>
      </w:r>
      <w:r w:rsidRPr="000A77CC">
        <w:rPr>
          <w:color w:val="231F1F"/>
          <w:spacing w:val="5"/>
        </w:rPr>
        <w:t xml:space="preserve"> </w:t>
      </w:r>
      <w:r w:rsidR="004973B2" w:rsidRPr="000A77CC">
        <w:rPr>
          <w:color w:val="231F1F"/>
        </w:rPr>
        <w:t>c</w:t>
      </w:r>
      <w:r w:rsidRPr="000A77CC">
        <w:rPr>
          <w:color w:val="231F1F"/>
        </w:rPr>
        <w:t>ũng</w:t>
      </w:r>
      <w:r w:rsidRPr="000A77CC">
        <w:rPr>
          <w:color w:val="231F1F"/>
          <w:spacing w:val="5"/>
        </w:rPr>
        <w:t xml:space="preserve"> </w:t>
      </w:r>
      <w:r w:rsidR="004973B2" w:rsidRPr="000A77CC">
        <w:rPr>
          <w:color w:val="231F1F"/>
        </w:rPr>
        <w:t>c</w:t>
      </w:r>
      <w:r w:rsidR="00A56E9F" w:rsidRPr="000A77CC">
        <w:rPr>
          <w:color w:val="231F1F"/>
        </w:rPr>
        <w:t>ó</w:t>
      </w:r>
      <w:r w:rsidRPr="000A77CC">
        <w:rPr>
          <w:color w:val="231F1F"/>
          <w:spacing w:val="5"/>
        </w:rPr>
        <w:t xml:space="preserve"> </w:t>
      </w:r>
      <w:r w:rsidRPr="000A77CC">
        <w:rPr>
          <w:color w:val="231F1F"/>
        </w:rPr>
        <w:t>thể</w:t>
      </w:r>
      <w:r w:rsidRPr="000A77CC">
        <w:rPr>
          <w:color w:val="231F1F"/>
          <w:spacing w:val="5"/>
        </w:rPr>
        <w:t xml:space="preserve"> </w:t>
      </w:r>
      <w:r w:rsidRPr="000A77CC">
        <w:rPr>
          <w:color w:val="231F1F"/>
        </w:rPr>
        <w:t>đượ</w:t>
      </w:r>
      <w:r w:rsidR="004973B2" w:rsidRPr="000A77CC">
        <w:rPr>
          <w:color w:val="231F1F"/>
        </w:rPr>
        <w:t>c</w:t>
      </w:r>
      <w:r w:rsidRPr="000A77CC">
        <w:rPr>
          <w:color w:val="231F1F"/>
          <w:spacing w:val="5"/>
        </w:rPr>
        <w:t xml:space="preserve"> </w:t>
      </w:r>
      <w:r w:rsidRPr="000A77CC">
        <w:rPr>
          <w:color w:val="231F1F"/>
        </w:rPr>
        <w:t>tạ</w:t>
      </w:r>
      <w:r w:rsidR="00CF03B4" w:rsidRPr="000A77CC">
        <w:rPr>
          <w:color w:val="231F1F"/>
        </w:rPr>
        <w:t>o</w:t>
      </w:r>
      <w:r w:rsidRPr="000A77CC">
        <w:rPr>
          <w:color w:val="231F1F"/>
          <w:spacing w:val="5"/>
        </w:rPr>
        <w:t xml:space="preserve"> </w:t>
      </w:r>
      <w:r w:rsidRPr="000A77CC">
        <w:rPr>
          <w:color w:val="231F1F"/>
        </w:rPr>
        <w:t>vì</w:t>
      </w:r>
      <w:r w:rsidRPr="000A77CC">
        <w:rPr>
          <w:color w:val="231F1F"/>
          <w:spacing w:val="5"/>
        </w:rPr>
        <w:t xml:space="preserve"> </w:t>
      </w:r>
      <w:r w:rsidRPr="000A77CC">
        <w:rPr>
          <w:color w:val="231F1F"/>
        </w:rPr>
        <w:t>lý</w:t>
      </w:r>
      <w:r w:rsidRPr="000A77CC">
        <w:rPr>
          <w:color w:val="231F1F"/>
          <w:spacing w:val="5"/>
        </w:rPr>
        <w:t xml:space="preserve"> </w:t>
      </w:r>
      <w:r w:rsidRPr="000A77CC">
        <w:rPr>
          <w:color w:val="231F1F"/>
        </w:rPr>
        <w:t>d</w:t>
      </w:r>
      <w:r w:rsidR="00CF03B4" w:rsidRPr="000A77CC">
        <w:rPr>
          <w:color w:val="231F1F"/>
        </w:rPr>
        <w:t>o</w:t>
      </w:r>
      <w:r w:rsidRPr="000A77CC">
        <w:rPr>
          <w:color w:val="231F1F"/>
          <w:spacing w:val="5"/>
        </w:rPr>
        <w:t xml:space="preserve"> </w:t>
      </w:r>
      <w:r w:rsidRPr="000A77CC">
        <w:rPr>
          <w:color w:val="231F1F"/>
        </w:rPr>
        <w:t>hiệu</w:t>
      </w:r>
      <w:r w:rsidRPr="000A77CC">
        <w:rPr>
          <w:color w:val="231F1F"/>
          <w:spacing w:val="5"/>
        </w:rPr>
        <w:t xml:space="preserve"> </w:t>
      </w:r>
      <w:r w:rsidRPr="000A77CC">
        <w:rPr>
          <w:color w:val="231F1F"/>
        </w:rPr>
        <w:t>suất</w:t>
      </w:r>
      <w:r w:rsidRPr="000A77CC">
        <w:rPr>
          <w:color w:val="231F1F"/>
          <w:spacing w:val="5"/>
        </w:rPr>
        <w:t xml:space="preserve"> </w:t>
      </w:r>
      <w:r w:rsidRPr="000A77CC">
        <w:rPr>
          <w:color w:val="231F1F"/>
        </w:rPr>
        <w:t>và</w:t>
      </w:r>
      <w:r w:rsidRPr="000A77CC">
        <w:rPr>
          <w:color w:val="231F1F"/>
          <w:spacing w:val="5"/>
        </w:rPr>
        <w:t xml:space="preserve"> </w:t>
      </w:r>
      <w:r w:rsidRPr="000A77CC">
        <w:rPr>
          <w:color w:val="231F1F"/>
        </w:rPr>
        <w:t>ngữ</w:t>
      </w:r>
      <w:r w:rsidRPr="000A77CC">
        <w:rPr>
          <w:color w:val="231F1F"/>
          <w:spacing w:val="5"/>
        </w:rPr>
        <w:t xml:space="preserve"> </w:t>
      </w:r>
      <w:r w:rsidRPr="000A77CC">
        <w:rPr>
          <w:color w:val="231F1F"/>
        </w:rPr>
        <w:t>nghĩa.</w:t>
      </w:r>
      <w:r w:rsidRPr="000A77CC">
        <w:rPr>
          <w:color w:val="231F1F"/>
          <w:spacing w:val="5"/>
        </w:rPr>
        <w:t xml:space="preserve"> </w:t>
      </w:r>
      <w:r w:rsidRPr="000A77CC">
        <w:rPr>
          <w:color w:val="231F1F"/>
        </w:rPr>
        <w:t>Phần</w:t>
      </w:r>
      <w:r w:rsidRPr="000A77CC">
        <w:rPr>
          <w:color w:val="231F1F"/>
          <w:spacing w:val="5"/>
        </w:rPr>
        <w:t xml:space="preserve"> </w:t>
      </w:r>
      <w:r w:rsidRPr="000A77CC">
        <w:rPr>
          <w:color w:val="231F1F"/>
        </w:rPr>
        <w:t>sau</w:t>
      </w:r>
      <w:r w:rsidRPr="000A77CC">
        <w:rPr>
          <w:color w:val="231F1F"/>
          <w:spacing w:val="5"/>
        </w:rPr>
        <w:t xml:space="preserve"> </w:t>
      </w:r>
      <w:r w:rsidRPr="000A77CC">
        <w:rPr>
          <w:color w:val="231F1F"/>
        </w:rPr>
        <w:t>giải</w:t>
      </w:r>
      <w:r w:rsidRPr="000A77CC">
        <w:rPr>
          <w:color w:val="231F1F"/>
          <w:spacing w:val="5"/>
        </w:rPr>
        <w:t xml:space="preserve"> </w:t>
      </w:r>
      <w:r w:rsidRPr="000A77CC">
        <w:rPr>
          <w:color w:val="231F1F"/>
        </w:rPr>
        <w:t>thí</w:t>
      </w:r>
      <w:r w:rsidR="004973B2" w:rsidRPr="000A77CC">
        <w:rPr>
          <w:color w:val="231F1F"/>
        </w:rPr>
        <w:t>c</w:t>
      </w:r>
      <w:r w:rsidRPr="000A77CC">
        <w:rPr>
          <w:color w:val="231F1F"/>
        </w:rPr>
        <w:t>h</w:t>
      </w:r>
      <w:r w:rsidRPr="000A77CC">
        <w:rPr>
          <w:color w:val="231F1F"/>
          <w:spacing w:val="-75"/>
        </w:rPr>
        <w:t xml:space="preserve"> </w:t>
      </w:r>
      <w:r w:rsidRPr="000A77CC">
        <w:rPr>
          <w:color w:val="231F1F"/>
        </w:rPr>
        <w:t>một</w:t>
      </w:r>
      <w:r w:rsidRPr="000A77CC">
        <w:rPr>
          <w:color w:val="231F1F"/>
          <w:spacing w:val="3"/>
        </w:rPr>
        <w:t xml:space="preserve"> </w:t>
      </w:r>
      <w:r w:rsidRPr="000A77CC">
        <w:rPr>
          <w:color w:val="231F1F"/>
        </w:rPr>
        <w:t>số</w:t>
      </w:r>
      <w:r w:rsidRPr="000A77CC">
        <w:rPr>
          <w:color w:val="231F1F"/>
          <w:spacing w:val="3"/>
        </w:rPr>
        <w:t xml:space="preserve"> </w:t>
      </w:r>
      <w:r w:rsidRPr="000A77CC">
        <w:rPr>
          <w:color w:val="231F1F"/>
        </w:rPr>
        <w:t>kỹ</w:t>
      </w:r>
      <w:r w:rsidRPr="000A77CC">
        <w:rPr>
          <w:color w:val="231F1F"/>
          <w:spacing w:val="3"/>
        </w:rPr>
        <w:t xml:space="preserve"> </w:t>
      </w:r>
      <w:r w:rsidRPr="000A77CC">
        <w:rPr>
          <w:color w:val="231F1F"/>
        </w:rPr>
        <w:t>thuật</w:t>
      </w:r>
      <w:r w:rsidRPr="000A77CC">
        <w:rPr>
          <w:color w:val="231F1F"/>
          <w:spacing w:val="3"/>
        </w:rPr>
        <w:t xml:space="preserve"> </w:t>
      </w:r>
      <w:r w:rsidRPr="000A77CC">
        <w:rPr>
          <w:color w:val="231F1F"/>
        </w:rPr>
        <w:t>nâng</w:t>
      </w:r>
      <w:r w:rsidRPr="000A77CC">
        <w:rPr>
          <w:color w:val="231F1F"/>
          <w:spacing w:val="4"/>
        </w:rPr>
        <w:t xml:space="preserve"> </w:t>
      </w:r>
      <w:r w:rsidR="004973B2" w:rsidRPr="000A77CC">
        <w:rPr>
          <w:color w:val="231F1F"/>
        </w:rPr>
        <w:t>c</w:t>
      </w:r>
      <w:r w:rsidRPr="000A77CC">
        <w:rPr>
          <w:color w:val="231F1F"/>
        </w:rPr>
        <w:t>a</w:t>
      </w:r>
      <w:r w:rsidR="00CF03B4" w:rsidRPr="000A77CC">
        <w:rPr>
          <w:color w:val="231F1F"/>
        </w:rPr>
        <w:t>o</w:t>
      </w:r>
      <w:r w:rsidRPr="000A77CC">
        <w:rPr>
          <w:color w:val="231F1F"/>
          <w:spacing w:val="3"/>
        </w:rPr>
        <w:t xml:space="preserve"> </w:t>
      </w:r>
      <w:r w:rsidRPr="000A77CC">
        <w:rPr>
          <w:color w:val="231F1F"/>
        </w:rPr>
        <w:t>hiệu</w:t>
      </w:r>
      <w:r w:rsidRPr="000A77CC">
        <w:rPr>
          <w:color w:val="231F1F"/>
          <w:spacing w:val="3"/>
        </w:rPr>
        <w:t xml:space="preserve"> </w:t>
      </w:r>
      <w:r w:rsidRPr="000A77CC">
        <w:rPr>
          <w:color w:val="231F1F"/>
        </w:rPr>
        <w:t>suất</w:t>
      </w:r>
      <w:r w:rsidRPr="000A77CC">
        <w:rPr>
          <w:color w:val="231F1F"/>
          <w:spacing w:val="3"/>
        </w:rPr>
        <w:t xml:space="preserve"> </w:t>
      </w:r>
      <w:r w:rsidR="004973B2" w:rsidRPr="000A77CC">
        <w:rPr>
          <w:color w:val="231F1F"/>
        </w:rPr>
        <w:t>c</w:t>
      </w:r>
      <w:r w:rsidR="00A56E9F" w:rsidRPr="000A77CC">
        <w:rPr>
          <w:color w:val="231F1F"/>
        </w:rPr>
        <w:t>ó</w:t>
      </w:r>
      <w:r w:rsidRPr="000A77CC">
        <w:rPr>
          <w:color w:val="231F1F"/>
          <w:spacing w:val="4"/>
        </w:rPr>
        <w:t xml:space="preserve"> </w:t>
      </w:r>
      <w:r w:rsidRPr="000A77CC">
        <w:rPr>
          <w:color w:val="231F1F"/>
        </w:rPr>
        <w:t>thể</w:t>
      </w:r>
      <w:r w:rsidRPr="000A77CC">
        <w:rPr>
          <w:color w:val="231F1F"/>
          <w:spacing w:val="3"/>
        </w:rPr>
        <w:t xml:space="preserve"> </w:t>
      </w:r>
      <w:r w:rsidRPr="000A77CC">
        <w:rPr>
          <w:color w:val="231F1F"/>
        </w:rPr>
        <w:t>đượ</w:t>
      </w:r>
      <w:r w:rsidR="004973B2" w:rsidRPr="000A77CC">
        <w:rPr>
          <w:color w:val="231F1F"/>
        </w:rPr>
        <w:t>c</w:t>
      </w:r>
      <w:r w:rsidRPr="000A77CC">
        <w:rPr>
          <w:color w:val="231F1F"/>
          <w:spacing w:val="3"/>
        </w:rPr>
        <w:t xml:space="preserve"> </w:t>
      </w:r>
      <w:r w:rsidRPr="000A77CC">
        <w:rPr>
          <w:color w:val="231F1F"/>
        </w:rPr>
        <w:t>sử</w:t>
      </w:r>
      <w:r w:rsidRPr="000A77CC">
        <w:rPr>
          <w:color w:val="231F1F"/>
          <w:spacing w:val="3"/>
        </w:rPr>
        <w:t xml:space="preserve"> </w:t>
      </w:r>
      <w:r w:rsidRPr="000A77CC">
        <w:rPr>
          <w:color w:val="231F1F"/>
        </w:rPr>
        <w:t>dụng</w:t>
      </w:r>
      <w:r w:rsidRPr="000A77CC">
        <w:rPr>
          <w:color w:val="231F1F"/>
          <w:spacing w:val="4"/>
        </w:rPr>
        <w:t xml:space="preserve"> </w:t>
      </w:r>
      <w:r w:rsidRPr="000A77CC">
        <w:rPr>
          <w:color w:val="231F1F"/>
        </w:rPr>
        <w:t>tr</w:t>
      </w:r>
      <w:r w:rsidR="00CF03B4" w:rsidRPr="000A77CC">
        <w:rPr>
          <w:color w:val="231F1F"/>
        </w:rPr>
        <w:t>o</w:t>
      </w:r>
      <w:r w:rsidRPr="000A77CC">
        <w:rPr>
          <w:color w:val="231F1F"/>
        </w:rPr>
        <w:t>ng</w:t>
      </w:r>
      <w:r w:rsidRPr="000A77CC">
        <w:rPr>
          <w:color w:val="231F1F"/>
          <w:spacing w:val="3"/>
        </w:rPr>
        <w:t xml:space="preserve"> </w:t>
      </w:r>
      <w:r w:rsidRPr="000A77CC">
        <w:rPr>
          <w:color w:val="231F1F"/>
        </w:rPr>
        <w:t>lượ</w:t>
      </w:r>
      <w:r w:rsidR="004973B2" w:rsidRPr="000A77CC">
        <w:rPr>
          <w:color w:val="231F1F"/>
        </w:rPr>
        <w:t>c</w:t>
      </w:r>
      <w:r w:rsidRPr="000A77CC">
        <w:rPr>
          <w:color w:val="231F1F"/>
          <w:spacing w:val="3"/>
        </w:rPr>
        <w:t xml:space="preserve"> </w:t>
      </w:r>
      <w:r w:rsidRPr="000A77CC">
        <w:rPr>
          <w:color w:val="231F1F"/>
        </w:rPr>
        <w:t>đồ</w:t>
      </w:r>
      <w:r w:rsidRPr="000A77CC">
        <w:rPr>
          <w:color w:val="231F1F"/>
          <w:spacing w:val="3"/>
        </w:rPr>
        <w:t xml:space="preserve"> </w:t>
      </w:r>
      <w:r w:rsidRPr="000A77CC">
        <w:rPr>
          <w:color w:val="231F1F"/>
        </w:rPr>
        <w:t>hình</w:t>
      </w:r>
      <w:r w:rsidRPr="000A77CC">
        <w:rPr>
          <w:color w:val="231F1F"/>
          <w:spacing w:val="4"/>
        </w:rPr>
        <w:t xml:space="preserve"> </w:t>
      </w:r>
      <w:r w:rsidRPr="000A77CC">
        <w:rPr>
          <w:color w:val="231F1F"/>
        </w:rPr>
        <w:t>sa</w:t>
      </w:r>
      <w:r w:rsidR="00CF03B4" w:rsidRPr="000A77CC">
        <w:rPr>
          <w:color w:val="231F1F"/>
        </w:rPr>
        <w:t>o</w:t>
      </w:r>
      <w:r w:rsidRPr="000A77CC">
        <w:rPr>
          <w:color w:val="231F1F"/>
        </w:rPr>
        <w:t>.</w:t>
      </w:r>
    </w:p>
    <w:p w14:paraId="3829BBA7" w14:textId="3C3F7129" w:rsidR="00854B0D" w:rsidRPr="000A77CC" w:rsidRDefault="00C536FB" w:rsidP="00BA54B1">
      <w:pPr>
        <w:pStyle w:val="Heading2"/>
        <w:numPr>
          <w:ilvl w:val="1"/>
          <w:numId w:val="2"/>
        </w:numPr>
        <w:tabs>
          <w:tab w:val="left" w:pos="4192"/>
        </w:tabs>
        <w:spacing w:before="208" w:line="247" w:lineRule="auto"/>
        <w:ind w:right="3981" w:hanging="845"/>
        <w:rPr>
          <w:rFonts w:ascii="Times New Roman" w:hAnsi="Times New Roman" w:cs="Times New Roman"/>
          <w:color w:val="231F20"/>
          <w:sz w:val="30"/>
        </w:rPr>
      </w:pPr>
      <w:r w:rsidRPr="000A77CC">
        <w:rPr>
          <w:rFonts w:ascii="Times New Roman" w:hAnsi="Times New Roman" w:cs="Times New Roman"/>
          <w:color w:val="231F20"/>
          <w:spacing w:val="-2"/>
          <w:w w:val="95"/>
        </w:rPr>
        <w:t>f</w:t>
      </w:r>
      <w:r w:rsidRPr="000A77CC">
        <w:rPr>
          <w:rFonts w:ascii="Times New Roman" w:hAnsi="Times New Roman" w:cs="Times New Roman"/>
          <w:color w:val="231F20"/>
          <w:spacing w:val="72"/>
          <w:w w:val="95"/>
        </w:rPr>
        <w:t xml:space="preserve"> </w:t>
      </w:r>
      <w:r w:rsidR="00DB0335" w:rsidRPr="000A77CC">
        <w:rPr>
          <w:rFonts w:ascii="Times New Roman" w:hAnsi="Times New Roman" w:cs="Times New Roman"/>
          <w:b/>
          <w:bCs/>
          <w:color w:val="058141"/>
          <w:spacing w:val="-2"/>
          <w:w w:val="95"/>
        </w:rPr>
        <w:t>Ph</w:t>
      </w:r>
      <w:r w:rsidR="00DB0335" w:rsidRPr="000A77CC">
        <w:rPr>
          <w:rFonts w:ascii="Times New Roman" w:hAnsi="Times New Roman" w:cs="Times New Roman"/>
          <w:b/>
          <w:bCs/>
          <w:color w:val="058141"/>
          <w:spacing w:val="-2"/>
          <w:w w:val="95"/>
          <w:lang w:val="vi-VN"/>
        </w:rPr>
        <w:t>ư</w:t>
      </w:r>
      <w:r w:rsidR="00DB0335" w:rsidRPr="000A77CC">
        <w:rPr>
          <w:rFonts w:ascii="Times New Roman" w:hAnsi="Times New Roman" w:cs="Times New Roman"/>
          <w:b/>
          <w:bCs/>
          <w:color w:val="058141"/>
          <w:spacing w:val="-2"/>
          <w:w w:val="95"/>
        </w:rPr>
        <w:t>ơng pháp cải thiện hiệu suất giản đồ hình sa</w:t>
      </w:r>
      <w:r w:rsidR="00CF03B4" w:rsidRPr="000A77CC">
        <w:rPr>
          <w:rFonts w:ascii="Times New Roman" w:hAnsi="Times New Roman" w:cs="Times New Roman"/>
          <w:b/>
          <w:bCs/>
          <w:color w:val="058141"/>
          <w:spacing w:val="-2"/>
          <w:w w:val="95"/>
        </w:rPr>
        <w:t>o</w:t>
      </w:r>
    </w:p>
    <w:p w14:paraId="6B28821B" w14:textId="16860A6D" w:rsidR="00251E44" w:rsidRPr="000A77CC" w:rsidRDefault="00251E44" w:rsidP="00D34534">
      <w:pPr>
        <w:ind w:left="3583" w:right="1580" w:firstLine="5"/>
      </w:pPr>
      <w:r w:rsidRPr="000A77CC">
        <w:rPr>
          <w:color w:val="231F1F"/>
        </w:rPr>
        <w:t>Tạ</w:t>
      </w:r>
      <w:r w:rsidR="00CF03B4" w:rsidRPr="000A77CC">
        <w:rPr>
          <w:color w:val="231F1F"/>
        </w:rPr>
        <w:t>o</w:t>
      </w:r>
      <w:r w:rsidRPr="000A77CC">
        <w:rPr>
          <w:color w:val="231F1F"/>
          <w:spacing w:val="4"/>
        </w:rPr>
        <w:t xml:space="preserve"> </w:t>
      </w:r>
      <w:r w:rsidR="004973B2" w:rsidRPr="000A77CC">
        <w:rPr>
          <w:color w:val="231F1F"/>
        </w:rPr>
        <w:t>c</w:t>
      </w:r>
      <w:r w:rsidRPr="000A77CC">
        <w:rPr>
          <w:color w:val="231F1F"/>
        </w:rPr>
        <w:t>ơ</w:t>
      </w:r>
      <w:r w:rsidRPr="000A77CC">
        <w:rPr>
          <w:color w:val="231F1F"/>
          <w:spacing w:val="5"/>
        </w:rPr>
        <w:t xml:space="preserve"> </w:t>
      </w:r>
      <w:r w:rsidRPr="000A77CC">
        <w:rPr>
          <w:color w:val="231F1F"/>
        </w:rPr>
        <w:t>sở</w:t>
      </w:r>
      <w:r w:rsidRPr="000A77CC">
        <w:rPr>
          <w:color w:val="231F1F"/>
          <w:spacing w:val="5"/>
        </w:rPr>
        <w:t xml:space="preserve"> </w:t>
      </w:r>
      <w:r w:rsidRPr="000A77CC">
        <w:rPr>
          <w:color w:val="231F1F"/>
        </w:rPr>
        <w:t>dữ</w:t>
      </w:r>
      <w:r w:rsidRPr="000A77CC">
        <w:rPr>
          <w:color w:val="231F1F"/>
          <w:spacing w:val="5"/>
        </w:rPr>
        <w:t xml:space="preserve"> </w:t>
      </w:r>
      <w:r w:rsidRPr="000A77CC">
        <w:rPr>
          <w:color w:val="231F1F"/>
        </w:rPr>
        <w:t>liệu</w:t>
      </w:r>
      <w:r w:rsidRPr="000A77CC">
        <w:rPr>
          <w:color w:val="231F1F"/>
          <w:spacing w:val="5"/>
        </w:rPr>
        <w:t xml:space="preserve"> </w:t>
      </w:r>
      <w:r w:rsidR="004973B2" w:rsidRPr="000A77CC">
        <w:rPr>
          <w:color w:val="231F1F"/>
        </w:rPr>
        <w:t>c</w:t>
      </w:r>
      <w:r w:rsidRPr="000A77CC">
        <w:rPr>
          <w:color w:val="231F1F"/>
        </w:rPr>
        <w:t>ung</w:t>
      </w:r>
      <w:r w:rsidRPr="000A77CC">
        <w:rPr>
          <w:color w:val="231F1F"/>
          <w:spacing w:val="5"/>
        </w:rPr>
        <w:t xml:space="preserve"> </w:t>
      </w:r>
      <w:r w:rsidR="004973B2" w:rsidRPr="000A77CC">
        <w:rPr>
          <w:color w:val="231F1F"/>
        </w:rPr>
        <w:t>c</w:t>
      </w:r>
      <w:r w:rsidRPr="000A77CC">
        <w:rPr>
          <w:color w:val="231F1F"/>
        </w:rPr>
        <w:t>ấp</w:t>
      </w:r>
      <w:r w:rsidRPr="000A77CC">
        <w:rPr>
          <w:color w:val="231F1F"/>
          <w:spacing w:val="5"/>
        </w:rPr>
        <w:t xml:space="preserve"> </w:t>
      </w:r>
      <w:r w:rsidR="004973B2" w:rsidRPr="000A77CC">
        <w:rPr>
          <w:color w:val="231F1F"/>
        </w:rPr>
        <w:t>c</w:t>
      </w:r>
      <w:r w:rsidRPr="000A77CC">
        <w:rPr>
          <w:color w:val="231F1F"/>
        </w:rPr>
        <w:t>âu</w:t>
      </w:r>
      <w:r w:rsidRPr="000A77CC">
        <w:rPr>
          <w:color w:val="231F1F"/>
          <w:spacing w:val="5"/>
        </w:rPr>
        <w:t xml:space="preserve"> </w:t>
      </w:r>
      <w:r w:rsidRPr="000A77CC">
        <w:rPr>
          <w:color w:val="231F1F"/>
        </w:rPr>
        <w:t>trả</w:t>
      </w:r>
      <w:r w:rsidRPr="000A77CC">
        <w:rPr>
          <w:color w:val="231F1F"/>
          <w:spacing w:val="5"/>
        </w:rPr>
        <w:t xml:space="preserve"> </w:t>
      </w:r>
      <w:r w:rsidRPr="000A77CC">
        <w:rPr>
          <w:color w:val="231F1F"/>
        </w:rPr>
        <w:t>lời</w:t>
      </w:r>
      <w:r w:rsidRPr="000A77CC">
        <w:rPr>
          <w:color w:val="231F1F"/>
          <w:spacing w:val="5"/>
        </w:rPr>
        <w:t xml:space="preserve"> </w:t>
      </w:r>
      <w:r w:rsidRPr="000A77CC">
        <w:rPr>
          <w:color w:val="231F1F"/>
        </w:rPr>
        <w:t>nhanh</w:t>
      </w:r>
      <w:r w:rsidRPr="000A77CC">
        <w:rPr>
          <w:color w:val="231F1F"/>
          <w:spacing w:val="5"/>
        </w:rPr>
        <w:t xml:space="preserve"> </w:t>
      </w:r>
      <w:r w:rsidR="004973B2" w:rsidRPr="000A77CC">
        <w:rPr>
          <w:color w:val="231F1F"/>
        </w:rPr>
        <w:t>c</w:t>
      </w:r>
      <w:r w:rsidRPr="000A77CC">
        <w:rPr>
          <w:color w:val="231F1F"/>
        </w:rPr>
        <w:t>h</w:t>
      </w:r>
      <w:r w:rsidR="00A56E9F" w:rsidRPr="000A77CC">
        <w:rPr>
          <w:color w:val="231F1F"/>
        </w:rPr>
        <w:t>ó</w:t>
      </w:r>
      <w:r w:rsidRPr="000A77CC">
        <w:rPr>
          <w:color w:val="231F1F"/>
        </w:rPr>
        <w:t>ng</w:t>
      </w:r>
      <w:r w:rsidRPr="000A77CC">
        <w:rPr>
          <w:color w:val="231F1F"/>
          <w:spacing w:val="5"/>
        </w:rPr>
        <w:t xml:space="preserve"> </w:t>
      </w:r>
      <w:r w:rsidRPr="000A77CC">
        <w:rPr>
          <w:color w:val="231F1F"/>
        </w:rPr>
        <w:t>và</w:t>
      </w:r>
      <w:r w:rsidRPr="000A77CC">
        <w:rPr>
          <w:color w:val="231F1F"/>
          <w:spacing w:val="5"/>
        </w:rPr>
        <w:t xml:space="preserve"> </w:t>
      </w:r>
      <w:r w:rsidR="004973B2" w:rsidRPr="000A77CC">
        <w:rPr>
          <w:color w:val="231F1F"/>
        </w:rPr>
        <w:t>c</w:t>
      </w:r>
      <w:r w:rsidRPr="000A77CC">
        <w:rPr>
          <w:color w:val="231F1F"/>
        </w:rPr>
        <w:t>hính</w:t>
      </w:r>
      <w:r w:rsidRPr="000A77CC">
        <w:rPr>
          <w:color w:val="231F1F"/>
          <w:spacing w:val="5"/>
        </w:rPr>
        <w:t xml:space="preserve"> </w:t>
      </w:r>
      <w:r w:rsidRPr="000A77CC">
        <w:rPr>
          <w:color w:val="231F1F"/>
        </w:rPr>
        <w:t>xá</w:t>
      </w:r>
      <w:r w:rsidR="004973B2" w:rsidRPr="000A77CC">
        <w:rPr>
          <w:color w:val="231F1F"/>
        </w:rPr>
        <w:t>c</w:t>
      </w:r>
      <w:r w:rsidRPr="000A77CC">
        <w:rPr>
          <w:color w:val="231F1F"/>
          <w:spacing w:val="5"/>
        </w:rPr>
        <w:t xml:space="preserve"> </w:t>
      </w:r>
      <w:r w:rsidR="004973B2" w:rsidRPr="000A77CC">
        <w:rPr>
          <w:color w:val="231F1F"/>
        </w:rPr>
        <w:t>c</w:t>
      </w:r>
      <w:r w:rsidRPr="000A77CC">
        <w:rPr>
          <w:color w:val="231F1F"/>
        </w:rPr>
        <w:t>h</w:t>
      </w:r>
      <w:r w:rsidR="00CF03B4" w:rsidRPr="000A77CC">
        <w:rPr>
          <w:color w:val="231F1F"/>
        </w:rPr>
        <w:t>o</w:t>
      </w:r>
      <w:r w:rsidRPr="000A77CC">
        <w:rPr>
          <w:color w:val="231F1F"/>
          <w:spacing w:val="5"/>
        </w:rPr>
        <w:t xml:space="preserve"> </w:t>
      </w:r>
      <w:r w:rsidR="004973B2" w:rsidRPr="000A77CC">
        <w:rPr>
          <w:color w:val="231F1F"/>
        </w:rPr>
        <w:t>c</w:t>
      </w:r>
      <w:r w:rsidRPr="000A77CC">
        <w:rPr>
          <w:color w:val="231F1F"/>
        </w:rPr>
        <w:t>á</w:t>
      </w:r>
      <w:r w:rsidR="004973B2" w:rsidRPr="000A77CC">
        <w:rPr>
          <w:color w:val="231F1F"/>
        </w:rPr>
        <w:t>c</w:t>
      </w:r>
      <w:r w:rsidRPr="000A77CC">
        <w:rPr>
          <w:color w:val="231F1F"/>
          <w:spacing w:val="5"/>
        </w:rPr>
        <w:t xml:space="preserve"> </w:t>
      </w:r>
      <w:r w:rsidRPr="000A77CC">
        <w:rPr>
          <w:color w:val="231F1F"/>
        </w:rPr>
        <w:t>truy</w:t>
      </w:r>
      <w:r w:rsidRPr="000A77CC">
        <w:rPr>
          <w:color w:val="231F1F"/>
          <w:spacing w:val="5"/>
        </w:rPr>
        <w:t xml:space="preserve"> </w:t>
      </w:r>
      <w:r w:rsidRPr="000A77CC">
        <w:rPr>
          <w:color w:val="231F1F"/>
        </w:rPr>
        <w:t>vấn</w:t>
      </w:r>
      <w:r w:rsidRPr="000A77CC">
        <w:rPr>
          <w:color w:val="231F1F"/>
          <w:spacing w:val="5"/>
        </w:rPr>
        <w:t xml:space="preserve"> </w:t>
      </w:r>
      <w:r w:rsidRPr="000A77CC">
        <w:rPr>
          <w:color w:val="231F1F"/>
        </w:rPr>
        <w:t>phân</w:t>
      </w:r>
      <w:r w:rsidRPr="000A77CC">
        <w:rPr>
          <w:color w:val="231F1F"/>
          <w:spacing w:val="4"/>
        </w:rPr>
        <w:t xml:space="preserve"> </w:t>
      </w:r>
      <w:r w:rsidRPr="000A77CC">
        <w:rPr>
          <w:color w:val="231F1F"/>
        </w:rPr>
        <w:t>tí</w:t>
      </w:r>
      <w:r w:rsidR="004973B2" w:rsidRPr="000A77CC">
        <w:rPr>
          <w:color w:val="231F1F"/>
        </w:rPr>
        <w:t>c</w:t>
      </w:r>
      <w:r w:rsidRPr="000A77CC">
        <w:rPr>
          <w:color w:val="231F1F"/>
        </w:rPr>
        <w:t>h</w:t>
      </w:r>
      <w:r w:rsidRPr="000A77CC">
        <w:rPr>
          <w:color w:val="231F1F"/>
          <w:spacing w:val="5"/>
        </w:rPr>
        <w:t xml:space="preserve"> </w:t>
      </w:r>
      <w:r w:rsidRPr="000A77CC">
        <w:rPr>
          <w:color w:val="231F1F"/>
        </w:rPr>
        <w:t>dữ</w:t>
      </w:r>
      <w:r w:rsidRPr="000A77CC">
        <w:rPr>
          <w:color w:val="231F1F"/>
          <w:spacing w:val="1"/>
        </w:rPr>
        <w:t xml:space="preserve"> </w:t>
      </w:r>
      <w:r w:rsidRPr="000A77CC">
        <w:rPr>
          <w:color w:val="231F1F"/>
        </w:rPr>
        <w:t>liệu</w:t>
      </w:r>
      <w:r w:rsidRPr="000A77CC">
        <w:rPr>
          <w:color w:val="231F1F"/>
          <w:spacing w:val="4"/>
        </w:rPr>
        <w:t xml:space="preserve"> </w:t>
      </w:r>
      <w:r w:rsidRPr="000A77CC">
        <w:rPr>
          <w:color w:val="231F1F"/>
        </w:rPr>
        <w:t>là</w:t>
      </w:r>
      <w:r w:rsidRPr="000A77CC">
        <w:rPr>
          <w:color w:val="231F1F"/>
          <w:spacing w:val="5"/>
        </w:rPr>
        <w:t xml:space="preserve"> </w:t>
      </w:r>
      <w:r w:rsidRPr="000A77CC">
        <w:rPr>
          <w:color w:val="231F1F"/>
        </w:rPr>
        <w:t>mụ</w:t>
      </w:r>
      <w:r w:rsidR="004973B2" w:rsidRPr="000A77CC">
        <w:rPr>
          <w:color w:val="231F1F"/>
        </w:rPr>
        <w:t>c</w:t>
      </w:r>
      <w:r w:rsidRPr="000A77CC">
        <w:rPr>
          <w:color w:val="231F1F"/>
          <w:spacing w:val="5"/>
        </w:rPr>
        <w:t xml:space="preserve"> </w:t>
      </w:r>
      <w:r w:rsidRPr="000A77CC">
        <w:rPr>
          <w:color w:val="231F1F"/>
        </w:rPr>
        <w:t>tiêu</w:t>
      </w:r>
      <w:r w:rsidRPr="000A77CC">
        <w:rPr>
          <w:color w:val="231F1F"/>
          <w:spacing w:val="5"/>
        </w:rPr>
        <w:t xml:space="preserve"> </w:t>
      </w:r>
      <w:r w:rsidR="004973B2" w:rsidRPr="000A77CC">
        <w:rPr>
          <w:color w:val="231F1F"/>
        </w:rPr>
        <w:t>c</w:t>
      </w:r>
      <w:r w:rsidRPr="000A77CC">
        <w:rPr>
          <w:color w:val="231F1F"/>
        </w:rPr>
        <w:t>hính</w:t>
      </w:r>
      <w:r w:rsidRPr="000A77CC">
        <w:rPr>
          <w:color w:val="231F1F"/>
          <w:spacing w:val="5"/>
        </w:rPr>
        <w:t xml:space="preserve"> </w:t>
      </w:r>
      <w:r w:rsidR="004973B2" w:rsidRPr="000A77CC">
        <w:rPr>
          <w:color w:val="231F1F"/>
        </w:rPr>
        <w:t>c</w:t>
      </w:r>
      <w:r w:rsidRPr="000A77CC">
        <w:rPr>
          <w:color w:val="231F1F"/>
        </w:rPr>
        <w:t>ủa</w:t>
      </w:r>
      <w:r w:rsidRPr="000A77CC">
        <w:rPr>
          <w:color w:val="231F1F"/>
          <w:spacing w:val="5"/>
        </w:rPr>
        <w:t xml:space="preserve"> </w:t>
      </w:r>
      <w:r w:rsidRPr="000A77CC">
        <w:rPr>
          <w:color w:val="231F1F"/>
        </w:rPr>
        <w:t>thiết</w:t>
      </w:r>
      <w:r w:rsidRPr="000A77CC">
        <w:rPr>
          <w:color w:val="231F1F"/>
          <w:spacing w:val="5"/>
        </w:rPr>
        <w:t xml:space="preserve"> </w:t>
      </w:r>
      <w:r w:rsidRPr="000A77CC">
        <w:rPr>
          <w:color w:val="231F1F"/>
        </w:rPr>
        <w:t>kế</w:t>
      </w:r>
      <w:r w:rsidRPr="000A77CC">
        <w:rPr>
          <w:color w:val="231F1F"/>
          <w:spacing w:val="5"/>
        </w:rPr>
        <w:t xml:space="preserve"> </w:t>
      </w:r>
      <w:r w:rsidRPr="000A77CC">
        <w:rPr>
          <w:color w:val="231F1F"/>
        </w:rPr>
        <w:t>kh</w:t>
      </w:r>
      <w:r w:rsidR="00CF03B4" w:rsidRPr="000A77CC">
        <w:rPr>
          <w:color w:val="231F1F"/>
        </w:rPr>
        <w:t>o</w:t>
      </w:r>
      <w:r w:rsidRPr="000A77CC">
        <w:rPr>
          <w:color w:val="231F1F"/>
          <w:spacing w:val="5"/>
        </w:rPr>
        <w:t xml:space="preserve"> </w:t>
      </w:r>
      <w:r w:rsidRPr="000A77CC">
        <w:rPr>
          <w:color w:val="231F1F"/>
        </w:rPr>
        <w:t>dữ</w:t>
      </w:r>
      <w:r w:rsidRPr="000A77CC">
        <w:rPr>
          <w:color w:val="231F1F"/>
          <w:spacing w:val="4"/>
        </w:rPr>
        <w:t xml:space="preserve"> </w:t>
      </w:r>
      <w:r w:rsidRPr="000A77CC">
        <w:rPr>
          <w:color w:val="231F1F"/>
        </w:rPr>
        <w:t>liệu.</w:t>
      </w:r>
      <w:r w:rsidRPr="000A77CC">
        <w:rPr>
          <w:color w:val="231F1F"/>
          <w:spacing w:val="5"/>
        </w:rPr>
        <w:t xml:space="preserve"> </w:t>
      </w:r>
      <w:r w:rsidRPr="000A77CC">
        <w:rPr>
          <w:color w:val="231F1F"/>
        </w:rPr>
        <w:t>D</w:t>
      </w:r>
      <w:r w:rsidR="00CF03B4" w:rsidRPr="000A77CC">
        <w:rPr>
          <w:color w:val="231F1F"/>
        </w:rPr>
        <w:t>o</w:t>
      </w:r>
      <w:r w:rsidRPr="000A77CC">
        <w:rPr>
          <w:color w:val="231F1F"/>
          <w:spacing w:val="5"/>
        </w:rPr>
        <w:t xml:space="preserve"> </w:t>
      </w:r>
      <w:r w:rsidRPr="000A77CC">
        <w:rPr>
          <w:color w:val="231F1F"/>
        </w:rPr>
        <w:t>đ</w:t>
      </w:r>
      <w:r w:rsidR="00A56E9F" w:rsidRPr="000A77CC">
        <w:rPr>
          <w:color w:val="231F1F"/>
        </w:rPr>
        <w:t>ó</w:t>
      </w:r>
      <w:r w:rsidRPr="000A77CC">
        <w:rPr>
          <w:color w:val="231F1F"/>
        </w:rPr>
        <w:t>,</w:t>
      </w:r>
      <w:r w:rsidRPr="000A77CC">
        <w:rPr>
          <w:color w:val="231F1F"/>
          <w:spacing w:val="5"/>
        </w:rPr>
        <w:t xml:space="preserve"> </w:t>
      </w:r>
      <w:r w:rsidRPr="000A77CC">
        <w:rPr>
          <w:color w:val="231F1F"/>
        </w:rPr>
        <w:t>việ</w:t>
      </w:r>
      <w:r w:rsidR="004973B2" w:rsidRPr="000A77CC">
        <w:rPr>
          <w:color w:val="231F1F"/>
        </w:rPr>
        <w:t>c</w:t>
      </w:r>
      <w:r w:rsidRPr="000A77CC">
        <w:rPr>
          <w:color w:val="231F1F"/>
          <w:spacing w:val="5"/>
        </w:rPr>
        <w:t xml:space="preserve"> </w:t>
      </w:r>
      <w:r w:rsidRPr="000A77CC">
        <w:rPr>
          <w:color w:val="231F1F"/>
        </w:rPr>
        <w:t>nâng</w:t>
      </w:r>
      <w:r w:rsidRPr="000A77CC">
        <w:rPr>
          <w:color w:val="231F1F"/>
          <w:spacing w:val="5"/>
        </w:rPr>
        <w:t xml:space="preserve"> </w:t>
      </w:r>
      <w:r w:rsidR="004973B2" w:rsidRPr="000A77CC">
        <w:rPr>
          <w:color w:val="231F1F"/>
        </w:rPr>
        <w:t>c</w:t>
      </w:r>
      <w:r w:rsidRPr="000A77CC">
        <w:rPr>
          <w:color w:val="231F1F"/>
        </w:rPr>
        <w:t>a</w:t>
      </w:r>
      <w:r w:rsidR="00CF03B4" w:rsidRPr="000A77CC">
        <w:rPr>
          <w:color w:val="231F1F"/>
        </w:rPr>
        <w:t>o</w:t>
      </w:r>
      <w:r w:rsidRPr="000A77CC">
        <w:rPr>
          <w:color w:val="231F1F"/>
          <w:spacing w:val="5"/>
        </w:rPr>
        <w:t xml:space="preserve"> </w:t>
      </w:r>
      <w:r w:rsidRPr="000A77CC">
        <w:rPr>
          <w:color w:val="231F1F"/>
        </w:rPr>
        <w:t>hiệu</w:t>
      </w:r>
      <w:r w:rsidRPr="000A77CC">
        <w:rPr>
          <w:color w:val="231F1F"/>
          <w:spacing w:val="5"/>
        </w:rPr>
        <w:t xml:space="preserve"> </w:t>
      </w:r>
      <w:r w:rsidRPr="000A77CC">
        <w:rPr>
          <w:color w:val="231F1F"/>
        </w:rPr>
        <w:t>suất</w:t>
      </w:r>
      <w:r w:rsidRPr="000A77CC">
        <w:rPr>
          <w:color w:val="231F1F"/>
          <w:spacing w:val="5"/>
        </w:rPr>
        <w:t xml:space="preserve"> </w:t>
      </w:r>
      <w:r w:rsidR="004973B2" w:rsidRPr="000A77CC">
        <w:rPr>
          <w:color w:val="231F1F"/>
        </w:rPr>
        <w:t>c</w:t>
      </w:r>
      <w:r w:rsidR="00A56E9F" w:rsidRPr="000A77CC">
        <w:rPr>
          <w:color w:val="231F1F"/>
        </w:rPr>
        <w:t>ó</w:t>
      </w:r>
      <w:r w:rsidRPr="000A77CC">
        <w:rPr>
          <w:color w:val="231F1F"/>
          <w:spacing w:val="5"/>
        </w:rPr>
        <w:t xml:space="preserve"> </w:t>
      </w:r>
      <w:r w:rsidRPr="000A77CC">
        <w:rPr>
          <w:color w:val="231F1F"/>
        </w:rPr>
        <w:t>thể</w:t>
      </w:r>
      <w:r w:rsidRPr="000A77CC">
        <w:rPr>
          <w:color w:val="231F1F"/>
          <w:spacing w:val="4"/>
        </w:rPr>
        <w:t xml:space="preserve"> </w:t>
      </w:r>
      <w:r w:rsidRPr="000A77CC">
        <w:rPr>
          <w:color w:val="231F1F"/>
        </w:rPr>
        <w:t>nhắm</w:t>
      </w:r>
      <w:r w:rsidRPr="000A77CC">
        <w:rPr>
          <w:color w:val="231F1F"/>
          <w:spacing w:val="5"/>
        </w:rPr>
        <w:t xml:space="preserve"> </w:t>
      </w:r>
      <w:r w:rsidRPr="000A77CC">
        <w:rPr>
          <w:color w:val="231F1F"/>
        </w:rPr>
        <w:t>mụ</w:t>
      </w:r>
      <w:r w:rsidR="004973B2" w:rsidRPr="000A77CC">
        <w:rPr>
          <w:color w:val="231F1F"/>
        </w:rPr>
        <w:t>c</w:t>
      </w:r>
      <w:r w:rsidRPr="000A77CC">
        <w:rPr>
          <w:color w:val="231F1F"/>
          <w:spacing w:val="-75"/>
        </w:rPr>
        <w:t xml:space="preserve"> </w:t>
      </w:r>
      <w:r w:rsidRPr="000A77CC">
        <w:rPr>
          <w:color w:val="231F1F"/>
        </w:rPr>
        <w:t>tiêu</w:t>
      </w:r>
      <w:r w:rsidRPr="000A77CC">
        <w:rPr>
          <w:color w:val="231F1F"/>
          <w:spacing w:val="4"/>
        </w:rPr>
        <w:t xml:space="preserve"> </w:t>
      </w:r>
      <w:r w:rsidRPr="000A77CC">
        <w:rPr>
          <w:color w:val="231F1F"/>
        </w:rPr>
        <w:t>đến</w:t>
      </w:r>
      <w:r w:rsidRPr="000A77CC">
        <w:rPr>
          <w:color w:val="231F1F"/>
          <w:spacing w:val="5"/>
        </w:rPr>
        <w:t xml:space="preserve"> </w:t>
      </w:r>
      <w:r w:rsidRPr="000A77CC">
        <w:rPr>
          <w:color w:val="231F1F"/>
        </w:rPr>
        <w:t>tố</w:t>
      </w:r>
      <w:r w:rsidR="004973B2" w:rsidRPr="000A77CC">
        <w:rPr>
          <w:color w:val="231F1F"/>
        </w:rPr>
        <w:t>c</w:t>
      </w:r>
      <w:r w:rsidRPr="000A77CC">
        <w:rPr>
          <w:color w:val="231F1F"/>
          <w:spacing w:val="5"/>
        </w:rPr>
        <w:t xml:space="preserve"> </w:t>
      </w:r>
      <w:r w:rsidRPr="000A77CC">
        <w:rPr>
          <w:color w:val="231F1F"/>
        </w:rPr>
        <w:t>độ</w:t>
      </w:r>
      <w:r w:rsidRPr="000A77CC">
        <w:rPr>
          <w:color w:val="231F1F"/>
          <w:spacing w:val="5"/>
        </w:rPr>
        <w:t xml:space="preserve"> </w:t>
      </w:r>
      <w:r w:rsidRPr="000A77CC">
        <w:rPr>
          <w:color w:val="231F1F"/>
        </w:rPr>
        <w:t>truy</w:t>
      </w:r>
      <w:r w:rsidRPr="000A77CC">
        <w:rPr>
          <w:color w:val="231F1F"/>
          <w:spacing w:val="5"/>
        </w:rPr>
        <w:t xml:space="preserve"> </w:t>
      </w:r>
      <w:r w:rsidRPr="000A77CC">
        <w:rPr>
          <w:color w:val="231F1F"/>
        </w:rPr>
        <w:t>vấn</w:t>
      </w:r>
      <w:r w:rsidRPr="000A77CC">
        <w:rPr>
          <w:color w:val="231F1F"/>
          <w:spacing w:val="5"/>
        </w:rPr>
        <w:t xml:space="preserve"> </w:t>
      </w:r>
      <w:r w:rsidRPr="000A77CC">
        <w:rPr>
          <w:color w:val="231F1F"/>
        </w:rPr>
        <w:t>thông</w:t>
      </w:r>
      <w:r w:rsidRPr="000A77CC">
        <w:rPr>
          <w:color w:val="231F1F"/>
          <w:spacing w:val="5"/>
        </w:rPr>
        <w:t xml:space="preserve"> </w:t>
      </w:r>
      <w:r w:rsidRPr="000A77CC">
        <w:rPr>
          <w:color w:val="231F1F"/>
        </w:rPr>
        <w:t>qua</w:t>
      </w:r>
      <w:r w:rsidRPr="000A77CC">
        <w:rPr>
          <w:color w:val="231F1F"/>
          <w:spacing w:val="5"/>
        </w:rPr>
        <w:t xml:space="preserve"> </w:t>
      </w:r>
      <w:r w:rsidRPr="000A77CC">
        <w:rPr>
          <w:color w:val="231F1F"/>
        </w:rPr>
        <w:t>việ</w:t>
      </w:r>
      <w:r w:rsidR="004973B2" w:rsidRPr="000A77CC">
        <w:rPr>
          <w:color w:val="231F1F"/>
        </w:rPr>
        <w:t>c</w:t>
      </w:r>
      <w:r w:rsidRPr="000A77CC">
        <w:rPr>
          <w:color w:val="231F1F"/>
          <w:spacing w:val="5"/>
        </w:rPr>
        <w:t xml:space="preserve"> </w:t>
      </w:r>
      <w:r w:rsidRPr="000A77CC">
        <w:rPr>
          <w:color w:val="231F1F"/>
        </w:rPr>
        <w:t>hỗ</w:t>
      </w:r>
      <w:r w:rsidRPr="000A77CC">
        <w:rPr>
          <w:color w:val="231F1F"/>
          <w:spacing w:val="4"/>
        </w:rPr>
        <w:t xml:space="preserve"> </w:t>
      </w:r>
      <w:r w:rsidRPr="000A77CC">
        <w:rPr>
          <w:color w:val="231F1F"/>
        </w:rPr>
        <w:t>trợ</w:t>
      </w:r>
      <w:r w:rsidRPr="000A77CC">
        <w:rPr>
          <w:color w:val="231F1F"/>
          <w:spacing w:val="5"/>
        </w:rPr>
        <w:t xml:space="preserve"> </w:t>
      </w:r>
      <w:r w:rsidRPr="000A77CC">
        <w:rPr>
          <w:color w:val="231F1F"/>
        </w:rPr>
        <w:t>mã</w:t>
      </w:r>
      <w:r w:rsidRPr="000A77CC">
        <w:rPr>
          <w:color w:val="231F1F"/>
          <w:spacing w:val="5"/>
        </w:rPr>
        <w:t xml:space="preserve"> </w:t>
      </w:r>
      <w:r w:rsidRPr="000A77CC">
        <w:rPr>
          <w:color w:val="231F1F"/>
        </w:rPr>
        <w:t>sQL</w:t>
      </w:r>
      <w:r w:rsidRPr="000A77CC">
        <w:rPr>
          <w:color w:val="231F1F"/>
          <w:spacing w:val="5"/>
        </w:rPr>
        <w:t xml:space="preserve"> </w:t>
      </w:r>
      <w:r w:rsidRPr="000A77CC">
        <w:rPr>
          <w:color w:val="231F1F"/>
        </w:rPr>
        <w:t>và</w:t>
      </w:r>
      <w:r w:rsidRPr="000A77CC">
        <w:rPr>
          <w:color w:val="231F1F"/>
          <w:spacing w:val="5"/>
        </w:rPr>
        <w:t xml:space="preserve"> </w:t>
      </w:r>
      <w:r w:rsidRPr="000A77CC">
        <w:rPr>
          <w:color w:val="231F1F"/>
        </w:rPr>
        <w:t>thông</w:t>
      </w:r>
      <w:r w:rsidRPr="000A77CC">
        <w:rPr>
          <w:color w:val="231F1F"/>
          <w:spacing w:val="5"/>
        </w:rPr>
        <w:t xml:space="preserve"> </w:t>
      </w:r>
      <w:r w:rsidRPr="000A77CC">
        <w:rPr>
          <w:color w:val="231F1F"/>
        </w:rPr>
        <w:t>qua</w:t>
      </w:r>
      <w:r w:rsidRPr="000A77CC">
        <w:rPr>
          <w:color w:val="231F1F"/>
          <w:spacing w:val="5"/>
        </w:rPr>
        <w:t xml:space="preserve"> </w:t>
      </w:r>
      <w:r w:rsidRPr="000A77CC">
        <w:rPr>
          <w:color w:val="231F1F"/>
        </w:rPr>
        <w:t>việ</w:t>
      </w:r>
      <w:r w:rsidR="004973B2" w:rsidRPr="000A77CC">
        <w:rPr>
          <w:color w:val="231F1F"/>
        </w:rPr>
        <w:t>c</w:t>
      </w:r>
      <w:r w:rsidRPr="000A77CC">
        <w:rPr>
          <w:color w:val="231F1F"/>
          <w:spacing w:val="5"/>
        </w:rPr>
        <w:t xml:space="preserve"> </w:t>
      </w:r>
      <w:r w:rsidRPr="000A77CC">
        <w:rPr>
          <w:color w:val="231F1F"/>
        </w:rPr>
        <w:t>trình</w:t>
      </w:r>
      <w:r w:rsidRPr="000A77CC">
        <w:rPr>
          <w:color w:val="231F1F"/>
          <w:spacing w:val="5"/>
        </w:rPr>
        <w:t xml:space="preserve"> </w:t>
      </w:r>
      <w:r w:rsidRPr="000A77CC">
        <w:rPr>
          <w:color w:val="231F1F"/>
        </w:rPr>
        <w:t>bày</w:t>
      </w:r>
      <w:r w:rsidRPr="000A77CC">
        <w:rPr>
          <w:color w:val="231F1F"/>
          <w:spacing w:val="5"/>
        </w:rPr>
        <w:t xml:space="preserve"> </w:t>
      </w:r>
      <w:r w:rsidRPr="000A77CC">
        <w:rPr>
          <w:color w:val="231F1F"/>
        </w:rPr>
        <w:t>ngữ</w:t>
      </w:r>
      <w:r w:rsidRPr="000A77CC">
        <w:rPr>
          <w:color w:val="231F1F"/>
          <w:spacing w:val="4"/>
        </w:rPr>
        <w:t xml:space="preserve"> </w:t>
      </w:r>
      <w:r w:rsidRPr="000A77CC">
        <w:rPr>
          <w:color w:val="231F1F"/>
        </w:rPr>
        <w:t>nghĩa</w:t>
      </w:r>
      <w:r w:rsidRPr="000A77CC">
        <w:rPr>
          <w:color w:val="231F1F"/>
          <w:spacing w:val="5"/>
        </w:rPr>
        <w:t xml:space="preserve"> </w:t>
      </w:r>
      <w:r w:rsidRPr="000A77CC">
        <w:rPr>
          <w:color w:val="231F1F"/>
        </w:rPr>
        <w:t>tốt</w:t>
      </w:r>
      <w:r w:rsidRPr="000A77CC">
        <w:rPr>
          <w:color w:val="231F1F"/>
          <w:spacing w:val="-75"/>
        </w:rPr>
        <w:t xml:space="preserve"> </w:t>
      </w:r>
      <w:r w:rsidRPr="000A77CC">
        <w:rPr>
          <w:color w:val="231F1F"/>
        </w:rPr>
        <w:t>hơn</w:t>
      </w:r>
      <w:r w:rsidRPr="000A77CC">
        <w:rPr>
          <w:color w:val="231F1F"/>
          <w:spacing w:val="5"/>
        </w:rPr>
        <w:t xml:space="preserve"> </w:t>
      </w:r>
      <w:r w:rsidR="004973B2" w:rsidRPr="000A77CC">
        <w:rPr>
          <w:color w:val="231F1F"/>
        </w:rPr>
        <w:t>c</w:t>
      </w:r>
      <w:r w:rsidRPr="000A77CC">
        <w:rPr>
          <w:color w:val="231F1F"/>
        </w:rPr>
        <w:t>h</w:t>
      </w:r>
      <w:r w:rsidR="00CF03B4" w:rsidRPr="000A77CC">
        <w:rPr>
          <w:color w:val="231F1F"/>
        </w:rPr>
        <w:t>o</w:t>
      </w:r>
      <w:r w:rsidRPr="000A77CC">
        <w:rPr>
          <w:color w:val="231F1F"/>
          <w:spacing w:val="5"/>
        </w:rPr>
        <w:t xml:space="preserve"> </w:t>
      </w:r>
      <w:r w:rsidR="004973B2" w:rsidRPr="000A77CC">
        <w:rPr>
          <w:color w:val="231F1F"/>
        </w:rPr>
        <w:t>c</w:t>
      </w:r>
      <w:r w:rsidRPr="000A77CC">
        <w:rPr>
          <w:color w:val="231F1F"/>
        </w:rPr>
        <w:t>á</w:t>
      </w:r>
      <w:r w:rsidR="004973B2" w:rsidRPr="000A77CC">
        <w:rPr>
          <w:color w:val="231F1F"/>
        </w:rPr>
        <w:t>c</w:t>
      </w:r>
      <w:r w:rsidRPr="000A77CC">
        <w:rPr>
          <w:color w:val="231F1F"/>
          <w:spacing w:val="5"/>
        </w:rPr>
        <w:t xml:space="preserve"> </w:t>
      </w:r>
      <w:r w:rsidRPr="000A77CC">
        <w:rPr>
          <w:color w:val="231F1F"/>
        </w:rPr>
        <w:t>kí</w:t>
      </w:r>
      <w:r w:rsidR="004973B2" w:rsidRPr="000A77CC">
        <w:rPr>
          <w:color w:val="231F1F"/>
        </w:rPr>
        <w:t>c</w:t>
      </w:r>
      <w:r w:rsidRPr="000A77CC">
        <w:rPr>
          <w:color w:val="231F1F"/>
        </w:rPr>
        <w:t>h</w:t>
      </w:r>
      <w:r w:rsidRPr="000A77CC">
        <w:rPr>
          <w:color w:val="231F1F"/>
          <w:spacing w:val="5"/>
        </w:rPr>
        <w:t xml:space="preserve"> </w:t>
      </w:r>
      <w:r w:rsidRPr="000A77CC">
        <w:rPr>
          <w:color w:val="231F1F"/>
        </w:rPr>
        <w:t>thướ</w:t>
      </w:r>
      <w:r w:rsidR="004973B2" w:rsidRPr="000A77CC">
        <w:rPr>
          <w:color w:val="231F1F"/>
        </w:rPr>
        <w:t>c</w:t>
      </w:r>
      <w:r w:rsidRPr="000A77CC">
        <w:rPr>
          <w:color w:val="231F1F"/>
          <w:spacing w:val="5"/>
        </w:rPr>
        <w:t xml:space="preserve"> </w:t>
      </w:r>
      <w:r w:rsidRPr="000A77CC">
        <w:rPr>
          <w:color w:val="231F1F"/>
        </w:rPr>
        <w:t>nghiệp</w:t>
      </w:r>
      <w:r w:rsidRPr="000A77CC">
        <w:rPr>
          <w:color w:val="231F1F"/>
          <w:spacing w:val="6"/>
        </w:rPr>
        <w:t xml:space="preserve"> </w:t>
      </w:r>
      <w:r w:rsidRPr="000A77CC">
        <w:rPr>
          <w:color w:val="231F1F"/>
        </w:rPr>
        <w:t>vụ.</w:t>
      </w:r>
      <w:r w:rsidRPr="000A77CC">
        <w:rPr>
          <w:color w:val="231F1F"/>
          <w:spacing w:val="5"/>
        </w:rPr>
        <w:t xml:space="preserve"> </w:t>
      </w:r>
      <w:r w:rsidRPr="000A77CC">
        <w:rPr>
          <w:color w:val="231F1F"/>
        </w:rPr>
        <w:t>Bốn</w:t>
      </w:r>
      <w:r w:rsidRPr="000A77CC">
        <w:rPr>
          <w:color w:val="231F1F"/>
          <w:spacing w:val="5"/>
        </w:rPr>
        <w:t xml:space="preserve"> </w:t>
      </w:r>
      <w:r w:rsidRPr="000A77CC">
        <w:rPr>
          <w:color w:val="231F1F"/>
        </w:rPr>
        <w:t>kỹ</w:t>
      </w:r>
      <w:r w:rsidRPr="000A77CC">
        <w:rPr>
          <w:color w:val="231F1F"/>
          <w:spacing w:val="5"/>
        </w:rPr>
        <w:t xml:space="preserve"> </w:t>
      </w:r>
      <w:r w:rsidRPr="000A77CC">
        <w:rPr>
          <w:color w:val="231F1F"/>
        </w:rPr>
        <w:t>thuật</w:t>
      </w:r>
      <w:r w:rsidRPr="000A77CC">
        <w:rPr>
          <w:color w:val="231F1F"/>
          <w:spacing w:val="5"/>
        </w:rPr>
        <w:t xml:space="preserve"> </w:t>
      </w:r>
      <w:r w:rsidRPr="000A77CC">
        <w:rPr>
          <w:color w:val="231F1F"/>
        </w:rPr>
        <w:t>sau</w:t>
      </w:r>
      <w:r w:rsidRPr="000A77CC">
        <w:rPr>
          <w:color w:val="231F1F"/>
          <w:spacing w:val="5"/>
        </w:rPr>
        <w:t xml:space="preserve"> </w:t>
      </w:r>
      <w:r w:rsidRPr="000A77CC">
        <w:rPr>
          <w:color w:val="231F1F"/>
        </w:rPr>
        <w:t>thường</w:t>
      </w:r>
      <w:r w:rsidRPr="000A77CC">
        <w:rPr>
          <w:color w:val="231F1F"/>
          <w:spacing w:val="6"/>
        </w:rPr>
        <w:t xml:space="preserve"> </w:t>
      </w:r>
      <w:r w:rsidRPr="000A77CC">
        <w:rPr>
          <w:color w:val="231F1F"/>
        </w:rPr>
        <w:t>đượ</w:t>
      </w:r>
      <w:r w:rsidR="004973B2" w:rsidRPr="000A77CC">
        <w:rPr>
          <w:color w:val="231F1F"/>
        </w:rPr>
        <w:t>c</w:t>
      </w:r>
      <w:r w:rsidRPr="000A77CC">
        <w:rPr>
          <w:color w:val="231F1F"/>
          <w:spacing w:val="5"/>
        </w:rPr>
        <w:t xml:space="preserve"> </w:t>
      </w:r>
      <w:r w:rsidRPr="000A77CC">
        <w:rPr>
          <w:color w:val="231F1F"/>
        </w:rPr>
        <w:t>sử</w:t>
      </w:r>
      <w:r w:rsidRPr="000A77CC">
        <w:rPr>
          <w:color w:val="231F1F"/>
          <w:spacing w:val="5"/>
        </w:rPr>
        <w:t xml:space="preserve"> </w:t>
      </w:r>
      <w:r w:rsidRPr="000A77CC">
        <w:rPr>
          <w:color w:val="231F1F"/>
        </w:rPr>
        <w:t>dụng</w:t>
      </w:r>
      <w:r w:rsidRPr="000A77CC">
        <w:rPr>
          <w:color w:val="231F1F"/>
          <w:spacing w:val="5"/>
        </w:rPr>
        <w:t xml:space="preserve"> </w:t>
      </w:r>
      <w:r w:rsidRPr="000A77CC">
        <w:rPr>
          <w:color w:val="231F1F"/>
        </w:rPr>
        <w:t>để</w:t>
      </w:r>
      <w:r w:rsidRPr="000A77CC">
        <w:rPr>
          <w:color w:val="231F1F"/>
          <w:spacing w:val="5"/>
        </w:rPr>
        <w:t xml:space="preserve"> </w:t>
      </w:r>
      <w:r w:rsidRPr="000A77CC">
        <w:rPr>
          <w:color w:val="231F1F"/>
        </w:rPr>
        <w:t>tối</w:t>
      </w:r>
      <w:r w:rsidRPr="000A77CC">
        <w:rPr>
          <w:color w:val="231F1F"/>
          <w:spacing w:val="5"/>
        </w:rPr>
        <w:t xml:space="preserve"> </w:t>
      </w:r>
      <w:r w:rsidRPr="000A77CC">
        <w:rPr>
          <w:color w:val="231F1F"/>
        </w:rPr>
        <w:t>ưu</w:t>
      </w:r>
      <w:r w:rsidRPr="000A77CC">
        <w:rPr>
          <w:color w:val="231F1F"/>
          <w:spacing w:val="6"/>
        </w:rPr>
        <w:t xml:space="preserve"> </w:t>
      </w:r>
      <w:r w:rsidRPr="000A77CC">
        <w:rPr>
          <w:color w:val="231F1F"/>
        </w:rPr>
        <w:t>h</w:t>
      </w:r>
      <w:r w:rsidR="00A56E9F" w:rsidRPr="000A77CC">
        <w:rPr>
          <w:color w:val="231F1F"/>
        </w:rPr>
        <w:t>ó</w:t>
      </w:r>
      <w:r w:rsidRPr="000A77CC">
        <w:rPr>
          <w:color w:val="231F1F"/>
        </w:rPr>
        <w:t>a</w:t>
      </w:r>
      <w:r w:rsidRPr="000A77CC">
        <w:rPr>
          <w:color w:val="231F1F"/>
          <w:spacing w:val="5"/>
        </w:rPr>
        <w:t xml:space="preserve"> </w:t>
      </w:r>
      <w:r w:rsidRPr="000A77CC">
        <w:rPr>
          <w:color w:val="231F1F"/>
        </w:rPr>
        <w:t>thiết</w:t>
      </w:r>
      <w:r w:rsidRPr="000A77CC">
        <w:rPr>
          <w:color w:val="231F1F"/>
          <w:spacing w:val="5"/>
        </w:rPr>
        <w:t xml:space="preserve"> </w:t>
      </w:r>
      <w:r w:rsidRPr="000A77CC">
        <w:rPr>
          <w:color w:val="231F1F"/>
        </w:rPr>
        <w:t>kế</w:t>
      </w:r>
      <w:r w:rsidRPr="000A77CC">
        <w:rPr>
          <w:color w:val="231F1F"/>
          <w:spacing w:val="1"/>
        </w:rPr>
        <w:t xml:space="preserve"> </w:t>
      </w:r>
      <w:r w:rsidRPr="000A77CC">
        <w:rPr>
          <w:color w:val="231F1F"/>
        </w:rPr>
        <w:t>kh</w:t>
      </w:r>
      <w:r w:rsidR="00CF03B4" w:rsidRPr="000A77CC">
        <w:rPr>
          <w:color w:val="231F1F"/>
        </w:rPr>
        <w:t>o</w:t>
      </w:r>
      <w:r w:rsidRPr="000A77CC">
        <w:rPr>
          <w:color w:val="231F1F"/>
          <w:spacing w:val="1"/>
        </w:rPr>
        <w:t xml:space="preserve"> </w:t>
      </w:r>
      <w:r w:rsidRPr="000A77CC">
        <w:rPr>
          <w:color w:val="231F1F"/>
        </w:rPr>
        <w:t>dữ</w:t>
      </w:r>
      <w:r w:rsidRPr="000A77CC">
        <w:rPr>
          <w:color w:val="231F1F"/>
          <w:spacing w:val="1"/>
        </w:rPr>
        <w:t xml:space="preserve"> </w:t>
      </w:r>
      <w:r w:rsidRPr="000A77CC">
        <w:rPr>
          <w:color w:val="231F1F"/>
        </w:rPr>
        <w:t>liệu:</w:t>
      </w:r>
    </w:p>
    <w:p w14:paraId="44039DB5" w14:textId="77777777" w:rsidR="00854B0D" w:rsidRPr="000A77CC" w:rsidRDefault="00854B0D">
      <w:pPr>
        <w:pStyle w:val="BodyText"/>
        <w:rPr>
          <w:sz w:val="20"/>
        </w:rPr>
      </w:pPr>
    </w:p>
    <w:p w14:paraId="59C6145A" w14:textId="77777777" w:rsidR="00854B0D" w:rsidRPr="000A77CC" w:rsidRDefault="00854B0D">
      <w:pPr>
        <w:pStyle w:val="BodyText"/>
        <w:rPr>
          <w:sz w:val="20"/>
        </w:rPr>
      </w:pPr>
    </w:p>
    <w:p w14:paraId="1F07943E" w14:textId="77777777" w:rsidR="00854B0D" w:rsidRPr="000A77CC" w:rsidRDefault="00854B0D">
      <w:pPr>
        <w:pStyle w:val="BodyText"/>
        <w:spacing w:before="10"/>
        <w:rPr>
          <w:sz w:val="18"/>
        </w:rPr>
      </w:pPr>
    </w:p>
    <w:p w14:paraId="00CED64F" w14:textId="29D14B4B" w:rsidR="00854B0D" w:rsidRPr="000A77CC" w:rsidRDefault="00CB2921">
      <w:pPr>
        <w:ind w:left="6854"/>
        <w:rPr>
          <w:b/>
          <w:sz w:val="20"/>
        </w:rPr>
      </w:pPr>
      <w:r w:rsidRPr="000A77CC">
        <w:rPr>
          <w:color w:val="231F20"/>
          <w:spacing w:val="-1"/>
          <w:w w:val="95"/>
          <w:sz w:val="20"/>
        </w:rPr>
        <w:t xml:space="preserve">Chương 13 Kinh doanh thông minh và kho dữ liệu </w:t>
      </w:r>
      <w:r w:rsidR="00C536FB" w:rsidRPr="000A77CC">
        <w:rPr>
          <w:color w:val="231F20"/>
          <w:spacing w:val="89"/>
          <w:sz w:val="20"/>
        </w:rPr>
        <w:t xml:space="preserve"> </w:t>
      </w:r>
      <w:r w:rsidR="00C536FB" w:rsidRPr="000A77CC">
        <w:rPr>
          <w:b/>
          <w:color w:val="2C6682"/>
          <w:w w:val="95"/>
          <w:sz w:val="20"/>
        </w:rPr>
        <w:t>617</w:t>
      </w:r>
    </w:p>
    <w:p w14:paraId="1A0048A1" w14:textId="77777777" w:rsidR="00854B0D" w:rsidRPr="000A77CC" w:rsidRDefault="00000000">
      <w:pPr>
        <w:pStyle w:val="BodyText"/>
        <w:rPr>
          <w:b/>
          <w:sz w:val="23"/>
        </w:rPr>
      </w:pPr>
      <w:r>
        <w:lastRenderedPageBreak/>
        <w:pict w14:anchorId="40574F29">
          <v:group id="_x0000_s2496" style="position:absolute;margin-left:105pt;margin-top:15.85pt;width:7in;height:287.4pt;z-index:-251601408;mso-wrap-distance-left:0;mso-wrap-distance-right:0;mso-position-horizontal-relative:page" coordorigin="2100,317" coordsize="10080,5748">
            <v:rect id="_x0000_s2500" style="position:absolute;left:2100;top:644;width:10080;height:5421" fillcolor="#eadcc4" stroked="f"/>
            <v:rect id="_x0000_s2499" style="position:absolute;left:2100;top:317;width:10080;height:327" fillcolor="#9a9158" stroked="f"/>
            <v:shape id="_x0000_s2498" type="#_x0000_t75" style="position:absolute;left:3840;top:850;width:6600;height:4975">
              <v:imagedata r:id="rId47" o:title=""/>
            </v:shape>
            <v:shape id="_x0000_s2497" type="#_x0000_t202" style="position:absolute;left:2100;top:317;width:10080;height:327" fillcolor="#9a9158" stroked="f">
              <v:textbox inset="0,0,0,0">
                <w:txbxContent>
                  <w:p w14:paraId="1F838EA9" w14:textId="08C29CF7" w:rsidR="00854B0D" w:rsidRDefault="0066683C">
                    <w:pPr>
                      <w:spacing w:before="19"/>
                      <w:ind w:left="152"/>
                      <w:rPr>
                        <w:rFonts w:ascii="Trebuchet MS"/>
                        <w:sz w:val="24"/>
                      </w:rPr>
                    </w:pPr>
                    <w:r>
                      <w:rPr>
                        <w:rFonts w:ascii="Trebuchet MS"/>
                        <w:color w:val="FFFFFF"/>
                        <w:w w:val="95"/>
                        <w:sz w:val="24"/>
                      </w:rPr>
                      <w:t>H</w:t>
                    </w:r>
                    <w:r>
                      <w:rPr>
                        <w:rFonts w:ascii="Trebuchet MS"/>
                        <w:color w:val="FFFFFF"/>
                        <w:w w:val="95"/>
                        <w:sz w:val="24"/>
                      </w:rPr>
                      <w:t>Ì</w:t>
                    </w:r>
                    <w:r>
                      <w:rPr>
                        <w:rFonts w:ascii="Trebuchet MS"/>
                        <w:color w:val="FFFFFF"/>
                        <w:w w:val="95"/>
                        <w:sz w:val="24"/>
                      </w:rPr>
                      <w:t>NH  13.11</w:t>
                    </w:r>
                    <w:r>
                      <w:rPr>
                        <w:rFonts w:ascii="Trebuchet MS"/>
                        <w:color w:val="FFFFFF"/>
                        <w:spacing w:val="88"/>
                        <w:sz w:val="24"/>
                      </w:rPr>
                      <w:t xml:space="preserve"> </w:t>
                    </w:r>
                    <w:r>
                      <w:rPr>
                        <w:rFonts w:ascii="Trebuchet MS"/>
                        <w:color w:val="FFFFFF"/>
                        <w:w w:val="95"/>
                        <w:sz w:val="24"/>
                      </w:rPr>
                      <w:t>ORDERS</w:t>
                    </w:r>
                    <w:r>
                      <w:rPr>
                        <w:rFonts w:ascii="Trebuchet MS"/>
                        <w:color w:val="FFFFFF"/>
                        <w:spacing w:val="4"/>
                        <w:w w:val="95"/>
                        <w:sz w:val="24"/>
                      </w:rPr>
                      <w:t xml:space="preserve"> </w:t>
                    </w:r>
                    <w:r>
                      <w:rPr>
                        <w:rFonts w:ascii="Trebuchet MS"/>
                        <w:color w:val="FFFFFF"/>
                        <w:w w:val="95"/>
                        <w:sz w:val="24"/>
                      </w:rPr>
                      <w:t>STAR</w:t>
                    </w:r>
                    <w:r>
                      <w:rPr>
                        <w:rFonts w:ascii="Trebuchet MS"/>
                        <w:color w:val="FFFFFF"/>
                        <w:spacing w:val="4"/>
                        <w:w w:val="95"/>
                        <w:sz w:val="24"/>
                      </w:rPr>
                      <w:t xml:space="preserve"> </w:t>
                    </w:r>
                    <w:r>
                      <w:rPr>
                        <w:rFonts w:ascii="Trebuchet MS"/>
                        <w:color w:val="FFFFFF"/>
                        <w:w w:val="95"/>
                        <w:sz w:val="24"/>
                      </w:rPr>
                      <w:t>SCHEMA</w:t>
                    </w:r>
                  </w:p>
                </w:txbxContent>
              </v:textbox>
            </v:shape>
            <w10:wrap type="topAndBottom" anchorx="page"/>
          </v:group>
        </w:pict>
      </w:r>
    </w:p>
    <w:p w14:paraId="17EEF73F" w14:textId="77777777" w:rsidR="00854B0D" w:rsidRPr="000A77CC" w:rsidRDefault="00854B0D">
      <w:pPr>
        <w:pStyle w:val="BodyText"/>
        <w:rPr>
          <w:b/>
          <w:sz w:val="24"/>
        </w:rPr>
      </w:pPr>
    </w:p>
    <w:p w14:paraId="458FF80D" w14:textId="77777777" w:rsidR="00854B0D" w:rsidRPr="000A77CC" w:rsidRDefault="00854B0D">
      <w:pPr>
        <w:pStyle w:val="BodyText"/>
        <w:spacing w:before="5"/>
        <w:rPr>
          <w:b/>
          <w:sz w:val="35"/>
        </w:rPr>
      </w:pPr>
    </w:p>
    <w:p w14:paraId="262EC620" w14:textId="777BD4BE" w:rsidR="00655291" w:rsidRPr="000A77CC" w:rsidRDefault="004973B2" w:rsidP="00655291">
      <w:pPr>
        <w:tabs>
          <w:tab w:val="left" w:pos="12330"/>
        </w:tabs>
        <w:spacing w:before="136"/>
        <w:ind w:left="1903" w:right="780" w:firstLine="14"/>
      </w:pPr>
      <w:r w:rsidRPr="000A77CC">
        <w:rPr>
          <w:color w:val="4B1F79"/>
        </w:rPr>
        <w:t>c</w:t>
      </w:r>
      <w:r w:rsidR="00655291" w:rsidRPr="000A77CC">
        <w:rPr>
          <w:color w:val="4B1F79"/>
        </w:rPr>
        <w:t>huẩn</w:t>
      </w:r>
      <w:r w:rsidR="00655291" w:rsidRPr="000A77CC">
        <w:rPr>
          <w:color w:val="4B1F79"/>
          <w:spacing w:val="8"/>
        </w:rPr>
        <w:t xml:space="preserve"> </w:t>
      </w:r>
      <w:r w:rsidR="00655291" w:rsidRPr="000A77CC">
        <w:rPr>
          <w:color w:val="4B1F79"/>
        </w:rPr>
        <w:t>h</w:t>
      </w:r>
      <w:r w:rsidR="00A56E9F" w:rsidRPr="000A77CC">
        <w:rPr>
          <w:color w:val="4B1F79"/>
        </w:rPr>
        <w:t>ó</w:t>
      </w:r>
      <w:r w:rsidR="00655291" w:rsidRPr="000A77CC">
        <w:rPr>
          <w:color w:val="4B1F79"/>
        </w:rPr>
        <w:t>a</w:t>
      </w:r>
      <w:r w:rsidR="00655291" w:rsidRPr="000A77CC">
        <w:rPr>
          <w:color w:val="4B1F79"/>
          <w:spacing w:val="8"/>
        </w:rPr>
        <w:t xml:space="preserve"> </w:t>
      </w:r>
      <w:r w:rsidR="00655291" w:rsidRPr="000A77CC">
        <w:rPr>
          <w:color w:val="4B1F79"/>
        </w:rPr>
        <w:t>bảng</w:t>
      </w:r>
      <w:r w:rsidR="00655291" w:rsidRPr="000A77CC">
        <w:rPr>
          <w:color w:val="4B1F79"/>
          <w:spacing w:val="8"/>
        </w:rPr>
        <w:t xml:space="preserve"> </w:t>
      </w:r>
      <w:r w:rsidR="00655291" w:rsidRPr="000A77CC">
        <w:t>thứ</w:t>
      </w:r>
      <w:r w:rsidR="00655291" w:rsidRPr="000A77CC">
        <w:rPr>
          <w:spacing w:val="8"/>
        </w:rPr>
        <w:t xml:space="preserve"> </w:t>
      </w:r>
      <w:r w:rsidR="00655291" w:rsidRPr="000A77CC">
        <w:t>nguyên</w:t>
      </w:r>
      <w:r w:rsidR="00655291" w:rsidRPr="000A77CC">
        <w:rPr>
          <w:spacing w:val="8"/>
        </w:rPr>
        <w:t xml:space="preserve"> </w:t>
      </w:r>
      <w:r w:rsidRPr="000A77CC">
        <w:t>c</w:t>
      </w:r>
      <w:r w:rsidR="00655291" w:rsidRPr="000A77CC">
        <w:t>á</w:t>
      </w:r>
      <w:r w:rsidRPr="000A77CC">
        <w:t>c</w:t>
      </w:r>
      <w:r w:rsidR="00655291" w:rsidRPr="000A77CC">
        <w:rPr>
          <w:spacing w:val="8"/>
        </w:rPr>
        <w:t xml:space="preserve"> </w:t>
      </w:r>
      <w:r w:rsidR="00655291" w:rsidRPr="000A77CC">
        <w:t>bảng</w:t>
      </w:r>
      <w:r w:rsidR="00655291" w:rsidRPr="000A77CC">
        <w:rPr>
          <w:spacing w:val="8"/>
        </w:rPr>
        <w:t xml:space="preserve"> </w:t>
      </w:r>
      <w:r w:rsidR="00655291" w:rsidRPr="000A77CC">
        <w:rPr>
          <w:color w:val="231F1F"/>
        </w:rPr>
        <w:t>thứ</w:t>
      </w:r>
      <w:r w:rsidR="00655291" w:rsidRPr="000A77CC">
        <w:rPr>
          <w:color w:val="231F1F"/>
          <w:spacing w:val="8"/>
        </w:rPr>
        <w:t xml:space="preserve"> </w:t>
      </w:r>
      <w:r w:rsidR="00655291" w:rsidRPr="000A77CC">
        <w:rPr>
          <w:color w:val="231F1F"/>
        </w:rPr>
        <w:t>nguyên</w:t>
      </w:r>
      <w:r w:rsidR="00655291" w:rsidRPr="000A77CC">
        <w:rPr>
          <w:color w:val="231F1F"/>
          <w:spacing w:val="8"/>
        </w:rPr>
        <w:t xml:space="preserve"> </w:t>
      </w:r>
      <w:r w:rsidR="00655291" w:rsidRPr="000A77CC">
        <w:rPr>
          <w:color w:val="231F1F"/>
        </w:rPr>
        <w:t>đượ</w:t>
      </w:r>
      <w:r w:rsidRPr="000A77CC">
        <w:rPr>
          <w:color w:val="231F1F"/>
        </w:rPr>
        <w:t>c</w:t>
      </w:r>
      <w:r w:rsidR="00655291" w:rsidRPr="000A77CC">
        <w:rPr>
          <w:color w:val="231F1F"/>
          <w:spacing w:val="9"/>
        </w:rPr>
        <w:t xml:space="preserve"> </w:t>
      </w:r>
      <w:r w:rsidRPr="000A77CC">
        <w:rPr>
          <w:color w:val="231F1F"/>
        </w:rPr>
        <w:t>c</w:t>
      </w:r>
      <w:r w:rsidR="00655291" w:rsidRPr="000A77CC">
        <w:rPr>
          <w:color w:val="231F1F"/>
        </w:rPr>
        <w:t>huẩn</w:t>
      </w:r>
      <w:r w:rsidR="00655291" w:rsidRPr="000A77CC">
        <w:rPr>
          <w:color w:val="231F1F"/>
          <w:spacing w:val="8"/>
        </w:rPr>
        <w:t xml:space="preserve"> </w:t>
      </w:r>
      <w:r w:rsidR="00655291" w:rsidRPr="000A77CC">
        <w:rPr>
          <w:color w:val="231F1F"/>
        </w:rPr>
        <w:t>h</w:t>
      </w:r>
      <w:r w:rsidR="00A56E9F" w:rsidRPr="000A77CC">
        <w:rPr>
          <w:color w:val="231F1F"/>
        </w:rPr>
        <w:t>ó</w:t>
      </w:r>
      <w:r w:rsidR="00655291" w:rsidRPr="000A77CC">
        <w:rPr>
          <w:color w:val="231F1F"/>
        </w:rPr>
        <w:t>a</w:t>
      </w:r>
      <w:r w:rsidR="00655291" w:rsidRPr="000A77CC">
        <w:rPr>
          <w:color w:val="231F1F"/>
          <w:spacing w:val="8"/>
        </w:rPr>
        <w:t xml:space="preserve"> </w:t>
      </w:r>
      <w:r w:rsidR="00655291" w:rsidRPr="000A77CC">
        <w:rPr>
          <w:color w:val="231F1F"/>
        </w:rPr>
        <w:t>để</w:t>
      </w:r>
      <w:r w:rsidR="00655291" w:rsidRPr="000A77CC">
        <w:rPr>
          <w:color w:val="231F1F"/>
          <w:spacing w:val="8"/>
        </w:rPr>
        <w:t xml:space="preserve"> </w:t>
      </w:r>
      <w:r w:rsidR="00655291" w:rsidRPr="000A77CC">
        <w:rPr>
          <w:color w:val="231F1F"/>
        </w:rPr>
        <w:t>đạt</w:t>
      </w:r>
      <w:r w:rsidR="00655291" w:rsidRPr="000A77CC">
        <w:rPr>
          <w:color w:val="231F1F"/>
          <w:spacing w:val="8"/>
        </w:rPr>
        <w:t xml:space="preserve"> </w:t>
      </w:r>
      <w:r w:rsidR="00655291" w:rsidRPr="000A77CC">
        <w:rPr>
          <w:color w:val="231F1F"/>
        </w:rPr>
        <w:t>đượ</w:t>
      </w:r>
      <w:r w:rsidRPr="000A77CC">
        <w:rPr>
          <w:color w:val="231F1F"/>
        </w:rPr>
        <w:t>c</w:t>
      </w:r>
      <w:r w:rsidR="00655291" w:rsidRPr="000A77CC">
        <w:rPr>
          <w:color w:val="231F1F"/>
          <w:spacing w:val="8"/>
        </w:rPr>
        <w:t xml:space="preserve"> </w:t>
      </w:r>
      <w:r w:rsidR="00655291" w:rsidRPr="000A77CC">
        <w:rPr>
          <w:color w:val="231F1F"/>
        </w:rPr>
        <w:t>sự</w:t>
      </w:r>
      <w:r w:rsidR="00655291" w:rsidRPr="000A77CC">
        <w:rPr>
          <w:color w:val="231F1F"/>
          <w:spacing w:val="8"/>
        </w:rPr>
        <w:t xml:space="preserve"> </w:t>
      </w:r>
      <w:r w:rsidR="00655291" w:rsidRPr="000A77CC">
        <w:rPr>
          <w:color w:val="231F1F"/>
        </w:rPr>
        <w:t>đơn</w:t>
      </w:r>
      <w:r w:rsidR="00655291" w:rsidRPr="000A77CC">
        <w:rPr>
          <w:color w:val="231F1F"/>
          <w:spacing w:val="8"/>
        </w:rPr>
        <w:t xml:space="preserve"> </w:t>
      </w:r>
      <w:r w:rsidR="00655291" w:rsidRPr="000A77CC">
        <w:rPr>
          <w:color w:val="231F1F"/>
        </w:rPr>
        <w:t>giản</w:t>
      </w:r>
      <w:r w:rsidR="00655291" w:rsidRPr="000A77CC">
        <w:rPr>
          <w:color w:val="231F1F"/>
          <w:spacing w:val="8"/>
        </w:rPr>
        <w:t xml:space="preserve"> </w:t>
      </w:r>
      <w:r w:rsidR="00655291" w:rsidRPr="000A77CC">
        <w:rPr>
          <w:color w:val="231F1F"/>
        </w:rPr>
        <w:t>về</w:t>
      </w:r>
      <w:r w:rsidR="00655291" w:rsidRPr="000A77CC">
        <w:rPr>
          <w:color w:val="231F1F"/>
          <w:spacing w:val="1"/>
        </w:rPr>
        <w:t xml:space="preserve"> </w:t>
      </w:r>
      <w:r w:rsidR="00655291" w:rsidRPr="000A77CC">
        <w:rPr>
          <w:color w:val="231F1F"/>
        </w:rPr>
        <w:t>ngữ</w:t>
      </w:r>
      <w:r w:rsidR="00655291" w:rsidRPr="000A77CC">
        <w:rPr>
          <w:color w:val="231F1F"/>
          <w:spacing w:val="8"/>
        </w:rPr>
        <w:t xml:space="preserve"> </w:t>
      </w:r>
      <w:r w:rsidR="00655291" w:rsidRPr="000A77CC">
        <w:rPr>
          <w:color w:val="231F1F"/>
        </w:rPr>
        <w:t>nghĩa</w:t>
      </w:r>
      <w:r w:rsidR="00655291" w:rsidRPr="000A77CC">
        <w:rPr>
          <w:color w:val="231F1F"/>
          <w:spacing w:val="9"/>
        </w:rPr>
        <w:t xml:space="preserve"> </w:t>
      </w:r>
      <w:r w:rsidR="00655291" w:rsidRPr="000A77CC">
        <w:rPr>
          <w:color w:val="231F1F"/>
        </w:rPr>
        <w:t>và</w:t>
      </w:r>
      <w:r w:rsidR="00655291" w:rsidRPr="000A77CC">
        <w:rPr>
          <w:color w:val="231F1F"/>
          <w:spacing w:val="8"/>
        </w:rPr>
        <w:t xml:space="preserve"> </w:t>
      </w:r>
      <w:r w:rsidR="00655291" w:rsidRPr="000A77CC">
        <w:rPr>
          <w:color w:val="231F1F"/>
        </w:rPr>
        <w:t>tạ</w:t>
      </w:r>
      <w:r w:rsidR="00CF03B4" w:rsidRPr="000A77CC">
        <w:rPr>
          <w:color w:val="231F1F"/>
        </w:rPr>
        <w:t>o</w:t>
      </w:r>
      <w:r w:rsidR="00655291" w:rsidRPr="000A77CC">
        <w:rPr>
          <w:color w:val="231F1F"/>
          <w:spacing w:val="9"/>
        </w:rPr>
        <w:t xml:space="preserve"> </w:t>
      </w:r>
      <w:r w:rsidR="00655291" w:rsidRPr="000A77CC">
        <w:rPr>
          <w:color w:val="231F1F"/>
        </w:rPr>
        <w:t>điều</w:t>
      </w:r>
      <w:r w:rsidR="00655291" w:rsidRPr="000A77CC">
        <w:rPr>
          <w:color w:val="231F1F"/>
          <w:spacing w:val="8"/>
        </w:rPr>
        <w:t xml:space="preserve"> </w:t>
      </w:r>
      <w:r w:rsidR="00655291" w:rsidRPr="000A77CC">
        <w:rPr>
          <w:color w:val="231F1F"/>
        </w:rPr>
        <w:t>kiện</w:t>
      </w:r>
      <w:r w:rsidR="00655291" w:rsidRPr="000A77CC">
        <w:rPr>
          <w:color w:val="231F1F"/>
          <w:spacing w:val="9"/>
        </w:rPr>
        <w:t xml:space="preserve"> </w:t>
      </w:r>
      <w:r w:rsidRPr="000A77CC">
        <w:rPr>
          <w:color w:val="231F1F"/>
        </w:rPr>
        <w:t>c</w:t>
      </w:r>
      <w:r w:rsidR="00655291" w:rsidRPr="000A77CC">
        <w:rPr>
          <w:color w:val="231F1F"/>
        </w:rPr>
        <w:t>h</w:t>
      </w:r>
      <w:r w:rsidR="00CF03B4" w:rsidRPr="000A77CC">
        <w:rPr>
          <w:color w:val="231F1F"/>
        </w:rPr>
        <w:t>o</w:t>
      </w:r>
      <w:r w:rsidR="00655291" w:rsidRPr="000A77CC">
        <w:rPr>
          <w:color w:val="231F1F"/>
          <w:spacing w:val="8"/>
        </w:rPr>
        <w:t xml:space="preserve"> </w:t>
      </w:r>
      <w:r w:rsidR="00655291" w:rsidRPr="000A77CC">
        <w:rPr>
          <w:color w:val="231F1F"/>
        </w:rPr>
        <w:t>người</w:t>
      </w:r>
      <w:r w:rsidR="00655291" w:rsidRPr="000A77CC">
        <w:rPr>
          <w:color w:val="231F1F"/>
          <w:spacing w:val="9"/>
        </w:rPr>
        <w:t xml:space="preserve"> </w:t>
      </w:r>
      <w:r w:rsidR="00655291" w:rsidRPr="000A77CC">
        <w:rPr>
          <w:color w:val="231F1F"/>
        </w:rPr>
        <w:t>dùng</w:t>
      </w:r>
      <w:r w:rsidR="00655291" w:rsidRPr="000A77CC">
        <w:rPr>
          <w:color w:val="231F1F"/>
          <w:spacing w:val="8"/>
        </w:rPr>
        <w:t xml:space="preserve"> </w:t>
      </w:r>
      <w:r w:rsidRPr="000A77CC">
        <w:rPr>
          <w:color w:val="231F1F"/>
        </w:rPr>
        <w:t>c</w:t>
      </w:r>
      <w:r w:rsidR="00655291" w:rsidRPr="000A77CC">
        <w:rPr>
          <w:color w:val="231F1F"/>
        </w:rPr>
        <w:t>uối</w:t>
      </w:r>
      <w:r w:rsidR="00655291" w:rsidRPr="000A77CC">
        <w:rPr>
          <w:color w:val="231F1F"/>
          <w:spacing w:val="9"/>
        </w:rPr>
        <w:t xml:space="preserve"> </w:t>
      </w:r>
      <w:r w:rsidR="00655291" w:rsidRPr="000A77CC">
        <w:rPr>
          <w:color w:val="231F1F"/>
        </w:rPr>
        <w:t>điều</w:t>
      </w:r>
      <w:r w:rsidR="00655291" w:rsidRPr="000A77CC">
        <w:rPr>
          <w:color w:val="231F1F"/>
          <w:spacing w:val="9"/>
        </w:rPr>
        <w:t xml:space="preserve"> </w:t>
      </w:r>
      <w:r w:rsidR="00655291" w:rsidRPr="000A77CC">
        <w:rPr>
          <w:color w:val="231F1F"/>
        </w:rPr>
        <w:t>hướng</w:t>
      </w:r>
      <w:r w:rsidR="00655291" w:rsidRPr="000A77CC">
        <w:rPr>
          <w:color w:val="231F1F"/>
          <w:spacing w:val="8"/>
        </w:rPr>
        <w:t xml:space="preserve"> </w:t>
      </w:r>
      <w:r w:rsidR="00655291" w:rsidRPr="000A77CC">
        <w:rPr>
          <w:color w:val="231F1F"/>
        </w:rPr>
        <w:t>qua</w:t>
      </w:r>
      <w:r w:rsidR="00655291" w:rsidRPr="000A77CC">
        <w:rPr>
          <w:color w:val="231F1F"/>
          <w:spacing w:val="9"/>
        </w:rPr>
        <w:t xml:space="preserve"> </w:t>
      </w:r>
      <w:r w:rsidRPr="000A77CC">
        <w:rPr>
          <w:color w:val="231F1F"/>
        </w:rPr>
        <w:t>c</w:t>
      </w:r>
      <w:r w:rsidR="00655291" w:rsidRPr="000A77CC">
        <w:rPr>
          <w:color w:val="231F1F"/>
        </w:rPr>
        <w:t>á</w:t>
      </w:r>
      <w:r w:rsidRPr="000A77CC">
        <w:rPr>
          <w:color w:val="231F1F"/>
        </w:rPr>
        <w:t>c</w:t>
      </w:r>
      <w:r w:rsidR="00655291" w:rsidRPr="000A77CC">
        <w:rPr>
          <w:color w:val="231F1F"/>
          <w:spacing w:val="8"/>
        </w:rPr>
        <w:t xml:space="preserve"> </w:t>
      </w:r>
      <w:r w:rsidR="00655291" w:rsidRPr="000A77CC">
        <w:rPr>
          <w:color w:val="231F1F"/>
        </w:rPr>
        <w:t>thứ</w:t>
      </w:r>
      <w:r w:rsidR="00655291" w:rsidRPr="000A77CC">
        <w:rPr>
          <w:color w:val="231F1F"/>
          <w:spacing w:val="9"/>
        </w:rPr>
        <w:t xml:space="preserve"> </w:t>
      </w:r>
      <w:r w:rsidR="00655291" w:rsidRPr="000A77CC">
        <w:rPr>
          <w:color w:val="231F1F"/>
        </w:rPr>
        <w:t>nguyên.</w:t>
      </w:r>
      <w:r w:rsidR="00655291" w:rsidRPr="000A77CC">
        <w:rPr>
          <w:color w:val="231F1F"/>
          <w:spacing w:val="8"/>
        </w:rPr>
        <w:t xml:space="preserve"> </w:t>
      </w:r>
      <w:r w:rsidR="00655291" w:rsidRPr="000A77CC">
        <w:rPr>
          <w:color w:val="231F1F"/>
        </w:rPr>
        <w:t>Ví</w:t>
      </w:r>
      <w:r w:rsidR="00655291" w:rsidRPr="000A77CC">
        <w:rPr>
          <w:color w:val="231F1F"/>
          <w:spacing w:val="9"/>
        </w:rPr>
        <w:t xml:space="preserve"> </w:t>
      </w:r>
      <w:r w:rsidR="00655291" w:rsidRPr="000A77CC">
        <w:rPr>
          <w:color w:val="231F1F"/>
        </w:rPr>
        <w:t>dụ:</w:t>
      </w:r>
      <w:r w:rsidR="00655291" w:rsidRPr="000A77CC">
        <w:rPr>
          <w:color w:val="231F1F"/>
          <w:spacing w:val="8"/>
        </w:rPr>
        <w:t xml:space="preserve"> </w:t>
      </w:r>
      <w:r w:rsidR="00655291" w:rsidRPr="000A77CC">
        <w:rPr>
          <w:color w:val="231F1F"/>
        </w:rPr>
        <w:t>nếu</w:t>
      </w:r>
      <w:r w:rsidR="00655291" w:rsidRPr="000A77CC">
        <w:rPr>
          <w:color w:val="231F1F"/>
          <w:spacing w:val="-81"/>
        </w:rPr>
        <w:t xml:space="preserve"> </w:t>
      </w:r>
      <w:r w:rsidR="00655291" w:rsidRPr="000A77CC">
        <w:rPr>
          <w:color w:val="231F1F"/>
        </w:rPr>
        <w:t>bảng</w:t>
      </w:r>
      <w:r w:rsidR="00655291" w:rsidRPr="000A77CC">
        <w:rPr>
          <w:color w:val="231F1F"/>
          <w:spacing w:val="8"/>
        </w:rPr>
        <w:t xml:space="preserve"> </w:t>
      </w:r>
      <w:r w:rsidR="00655291" w:rsidRPr="000A77CC">
        <w:rPr>
          <w:color w:val="231F1F"/>
        </w:rPr>
        <w:t>thứ</w:t>
      </w:r>
      <w:r w:rsidR="00655291" w:rsidRPr="000A77CC">
        <w:rPr>
          <w:color w:val="231F1F"/>
          <w:spacing w:val="8"/>
        </w:rPr>
        <w:t xml:space="preserve"> </w:t>
      </w:r>
      <w:r w:rsidR="00655291" w:rsidRPr="000A77CC">
        <w:rPr>
          <w:color w:val="231F1F"/>
        </w:rPr>
        <w:t>nguyên</w:t>
      </w:r>
      <w:r w:rsidR="00655291" w:rsidRPr="000A77CC">
        <w:rPr>
          <w:color w:val="231F1F"/>
          <w:spacing w:val="8"/>
        </w:rPr>
        <w:t xml:space="preserve"> </w:t>
      </w:r>
      <w:r w:rsidR="00655291" w:rsidRPr="000A77CC">
        <w:rPr>
          <w:color w:val="231F1F"/>
        </w:rPr>
        <w:t>vị</w:t>
      </w:r>
      <w:r w:rsidR="00655291" w:rsidRPr="000A77CC">
        <w:rPr>
          <w:color w:val="231F1F"/>
          <w:spacing w:val="8"/>
        </w:rPr>
        <w:t xml:space="preserve"> </w:t>
      </w:r>
      <w:r w:rsidR="00655291" w:rsidRPr="000A77CC">
        <w:rPr>
          <w:color w:val="231F1F"/>
        </w:rPr>
        <w:t>trí</w:t>
      </w:r>
      <w:r w:rsidR="00655291" w:rsidRPr="000A77CC">
        <w:rPr>
          <w:color w:val="231F1F"/>
          <w:spacing w:val="8"/>
        </w:rPr>
        <w:t xml:space="preserve"> </w:t>
      </w:r>
      <w:r w:rsidRPr="000A77CC">
        <w:rPr>
          <w:color w:val="231F1F"/>
        </w:rPr>
        <w:t>c</w:t>
      </w:r>
      <w:r w:rsidR="00655291" w:rsidRPr="000A77CC">
        <w:rPr>
          <w:color w:val="231F1F"/>
        </w:rPr>
        <w:t>hứa</w:t>
      </w:r>
      <w:r w:rsidR="00655291" w:rsidRPr="000A77CC">
        <w:rPr>
          <w:color w:val="231F1F"/>
          <w:spacing w:val="8"/>
        </w:rPr>
        <w:t xml:space="preserve"> </w:t>
      </w:r>
      <w:r w:rsidRPr="000A77CC">
        <w:rPr>
          <w:color w:val="231F1F"/>
        </w:rPr>
        <w:t>c</w:t>
      </w:r>
      <w:r w:rsidR="00655291" w:rsidRPr="000A77CC">
        <w:rPr>
          <w:color w:val="231F1F"/>
        </w:rPr>
        <w:t>á</w:t>
      </w:r>
      <w:r w:rsidRPr="000A77CC">
        <w:rPr>
          <w:color w:val="231F1F"/>
        </w:rPr>
        <w:t>c</w:t>
      </w:r>
      <w:r w:rsidR="00655291" w:rsidRPr="000A77CC">
        <w:rPr>
          <w:color w:val="231F1F"/>
          <w:spacing w:val="8"/>
        </w:rPr>
        <w:t xml:space="preserve"> </w:t>
      </w:r>
      <w:r w:rsidR="00655291" w:rsidRPr="000A77CC">
        <w:rPr>
          <w:color w:val="231F1F"/>
        </w:rPr>
        <w:t>mối</w:t>
      </w:r>
      <w:r w:rsidR="00655291" w:rsidRPr="000A77CC">
        <w:rPr>
          <w:color w:val="231F1F"/>
          <w:spacing w:val="8"/>
        </w:rPr>
        <w:t xml:space="preserve"> </w:t>
      </w:r>
      <w:r w:rsidR="00655291" w:rsidRPr="000A77CC">
        <w:rPr>
          <w:color w:val="231F1F"/>
        </w:rPr>
        <w:t>quan</w:t>
      </w:r>
      <w:r w:rsidR="00655291" w:rsidRPr="000A77CC">
        <w:rPr>
          <w:color w:val="231F1F"/>
          <w:spacing w:val="8"/>
        </w:rPr>
        <w:t xml:space="preserve"> </w:t>
      </w:r>
      <w:r w:rsidR="00655291" w:rsidRPr="000A77CC">
        <w:rPr>
          <w:color w:val="231F1F"/>
        </w:rPr>
        <w:t>hệ</w:t>
      </w:r>
      <w:r w:rsidR="00655291" w:rsidRPr="000A77CC">
        <w:rPr>
          <w:color w:val="231F1F"/>
          <w:spacing w:val="8"/>
        </w:rPr>
        <w:t xml:space="preserve"> </w:t>
      </w:r>
      <w:r w:rsidR="00655291" w:rsidRPr="000A77CC">
        <w:rPr>
          <w:color w:val="231F1F"/>
        </w:rPr>
        <w:t>phụ</w:t>
      </w:r>
      <w:r w:rsidR="00655291" w:rsidRPr="000A77CC">
        <w:rPr>
          <w:color w:val="231F1F"/>
          <w:spacing w:val="8"/>
        </w:rPr>
        <w:t xml:space="preserve"> </w:t>
      </w:r>
      <w:r w:rsidR="00655291" w:rsidRPr="000A77CC">
        <w:rPr>
          <w:color w:val="231F1F"/>
        </w:rPr>
        <w:t>thuộ</w:t>
      </w:r>
      <w:r w:rsidRPr="000A77CC">
        <w:rPr>
          <w:color w:val="231F1F"/>
        </w:rPr>
        <w:t>c</w:t>
      </w:r>
      <w:r w:rsidR="00655291" w:rsidRPr="000A77CC">
        <w:rPr>
          <w:color w:val="231F1F"/>
          <w:spacing w:val="8"/>
        </w:rPr>
        <w:t xml:space="preserve"> </w:t>
      </w:r>
      <w:r w:rsidR="00655291" w:rsidRPr="000A77CC">
        <w:rPr>
          <w:color w:val="231F1F"/>
        </w:rPr>
        <w:t>bắ</w:t>
      </w:r>
      <w:r w:rsidRPr="000A77CC">
        <w:rPr>
          <w:color w:val="231F1F"/>
        </w:rPr>
        <w:t>c</w:t>
      </w:r>
      <w:r w:rsidR="00655291" w:rsidRPr="000A77CC">
        <w:rPr>
          <w:color w:val="231F1F"/>
          <w:spacing w:val="8"/>
        </w:rPr>
        <w:t xml:space="preserve"> </w:t>
      </w:r>
      <w:r w:rsidRPr="000A77CC">
        <w:rPr>
          <w:color w:val="231F1F"/>
        </w:rPr>
        <w:t>c</w:t>
      </w:r>
      <w:r w:rsidR="00655291" w:rsidRPr="000A77CC">
        <w:rPr>
          <w:color w:val="231F1F"/>
        </w:rPr>
        <w:t>ầu</w:t>
      </w:r>
      <w:r w:rsidR="00655291" w:rsidRPr="000A77CC">
        <w:rPr>
          <w:color w:val="231F1F"/>
          <w:spacing w:val="8"/>
        </w:rPr>
        <w:t xml:space="preserve"> </w:t>
      </w:r>
      <w:r w:rsidR="00655291" w:rsidRPr="000A77CC">
        <w:rPr>
          <w:color w:val="231F1F"/>
        </w:rPr>
        <w:t>giữa</w:t>
      </w:r>
      <w:r w:rsidR="00655291" w:rsidRPr="000A77CC">
        <w:rPr>
          <w:color w:val="231F1F"/>
          <w:spacing w:val="8"/>
        </w:rPr>
        <w:t xml:space="preserve"> </w:t>
      </w:r>
      <w:r w:rsidR="00655291" w:rsidRPr="000A77CC">
        <w:rPr>
          <w:color w:val="231F1F"/>
        </w:rPr>
        <w:t>khu</w:t>
      </w:r>
      <w:r w:rsidR="00655291" w:rsidRPr="000A77CC">
        <w:rPr>
          <w:color w:val="231F1F"/>
          <w:spacing w:val="8"/>
        </w:rPr>
        <w:t xml:space="preserve"> </w:t>
      </w:r>
      <w:r w:rsidR="00655291" w:rsidRPr="000A77CC">
        <w:rPr>
          <w:color w:val="231F1F"/>
        </w:rPr>
        <w:t>vự</w:t>
      </w:r>
      <w:r w:rsidRPr="000A77CC">
        <w:rPr>
          <w:color w:val="231F1F"/>
        </w:rPr>
        <w:t>c</w:t>
      </w:r>
      <w:r w:rsidR="00655291" w:rsidRPr="000A77CC">
        <w:rPr>
          <w:color w:val="231F1F"/>
        </w:rPr>
        <w:t>,</w:t>
      </w:r>
      <w:r w:rsidR="00655291" w:rsidRPr="000A77CC">
        <w:rPr>
          <w:color w:val="231F1F"/>
          <w:spacing w:val="8"/>
        </w:rPr>
        <w:t xml:space="preserve"> </w:t>
      </w:r>
      <w:r w:rsidR="00655291" w:rsidRPr="000A77CC">
        <w:rPr>
          <w:color w:val="231F1F"/>
        </w:rPr>
        <w:t>tiểu</w:t>
      </w:r>
      <w:r w:rsidR="00655291" w:rsidRPr="000A77CC">
        <w:rPr>
          <w:color w:val="231F1F"/>
          <w:spacing w:val="8"/>
        </w:rPr>
        <w:t xml:space="preserve"> </w:t>
      </w:r>
      <w:r w:rsidR="00655291" w:rsidRPr="000A77CC">
        <w:rPr>
          <w:color w:val="231F1F"/>
        </w:rPr>
        <w:t>bang</w:t>
      </w:r>
      <w:r w:rsidR="00655291" w:rsidRPr="000A77CC">
        <w:rPr>
          <w:color w:val="231F1F"/>
          <w:spacing w:val="8"/>
        </w:rPr>
        <w:t xml:space="preserve"> </w:t>
      </w:r>
      <w:r w:rsidR="00655291" w:rsidRPr="000A77CC">
        <w:rPr>
          <w:color w:val="231F1F"/>
        </w:rPr>
        <w:t>và</w:t>
      </w:r>
      <w:r w:rsidR="00655291" w:rsidRPr="000A77CC">
        <w:rPr>
          <w:color w:val="231F1F"/>
          <w:spacing w:val="-81"/>
        </w:rPr>
        <w:t xml:space="preserve"> </w:t>
      </w:r>
      <w:r w:rsidR="00655291" w:rsidRPr="000A77CC">
        <w:rPr>
          <w:color w:val="231F1F"/>
        </w:rPr>
        <w:t>thành</w:t>
      </w:r>
      <w:r w:rsidR="00655291" w:rsidRPr="000A77CC">
        <w:rPr>
          <w:color w:val="231F1F"/>
          <w:spacing w:val="8"/>
        </w:rPr>
        <w:t xml:space="preserve"> </w:t>
      </w:r>
      <w:r w:rsidR="00655291" w:rsidRPr="000A77CC">
        <w:rPr>
          <w:color w:val="231F1F"/>
        </w:rPr>
        <w:t>phố,</w:t>
      </w:r>
      <w:r w:rsidR="00655291" w:rsidRPr="000A77CC">
        <w:rPr>
          <w:color w:val="231F1F"/>
          <w:spacing w:val="8"/>
        </w:rPr>
        <w:t xml:space="preserve"> </w:t>
      </w:r>
      <w:r w:rsidR="00655291" w:rsidRPr="000A77CC">
        <w:rPr>
          <w:color w:val="231F1F"/>
        </w:rPr>
        <w:t>bạn</w:t>
      </w:r>
      <w:r w:rsidR="00655291" w:rsidRPr="000A77CC">
        <w:rPr>
          <w:color w:val="231F1F"/>
          <w:spacing w:val="8"/>
        </w:rPr>
        <w:t xml:space="preserve"> </w:t>
      </w:r>
      <w:r w:rsidRPr="000A77CC">
        <w:rPr>
          <w:color w:val="231F1F"/>
        </w:rPr>
        <w:t>c</w:t>
      </w:r>
      <w:r w:rsidR="00A56E9F" w:rsidRPr="000A77CC">
        <w:rPr>
          <w:color w:val="231F1F"/>
        </w:rPr>
        <w:t>ó</w:t>
      </w:r>
      <w:r w:rsidR="00655291" w:rsidRPr="000A77CC">
        <w:rPr>
          <w:color w:val="231F1F"/>
          <w:spacing w:val="8"/>
        </w:rPr>
        <w:t xml:space="preserve"> </w:t>
      </w:r>
      <w:r w:rsidR="00655291" w:rsidRPr="000A77CC">
        <w:rPr>
          <w:color w:val="231F1F"/>
        </w:rPr>
        <w:t>thể</w:t>
      </w:r>
      <w:r w:rsidR="00655291" w:rsidRPr="000A77CC">
        <w:rPr>
          <w:color w:val="231F1F"/>
          <w:spacing w:val="8"/>
        </w:rPr>
        <w:t xml:space="preserve"> </w:t>
      </w:r>
      <w:r w:rsidR="00655291" w:rsidRPr="000A77CC">
        <w:rPr>
          <w:color w:val="231F1F"/>
        </w:rPr>
        <w:t>sửa</w:t>
      </w:r>
      <w:r w:rsidR="00655291" w:rsidRPr="000A77CC">
        <w:rPr>
          <w:color w:val="231F1F"/>
          <w:spacing w:val="8"/>
        </w:rPr>
        <w:t xml:space="preserve"> </w:t>
      </w:r>
      <w:r w:rsidR="00655291" w:rsidRPr="000A77CC">
        <w:rPr>
          <w:color w:val="231F1F"/>
        </w:rPr>
        <w:t>đổi</w:t>
      </w:r>
      <w:r w:rsidR="00655291" w:rsidRPr="000A77CC">
        <w:rPr>
          <w:color w:val="231F1F"/>
          <w:spacing w:val="8"/>
        </w:rPr>
        <w:t xml:space="preserve"> </w:t>
      </w:r>
      <w:r w:rsidRPr="000A77CC">
        <w:rPr>
          <w:color w:val="231F1F"/>
        </w:rPr>
        <w:t>c</w:t>
      </w:r>
      <w:r w:rsidR="00655291" w:rsidRPr="000A77CC">
        <w:rPr>
          <w:color w:val="231F1F"/>
        </w:rPr>
        <w:t>á</w:t>
      </w:r>
      <w:r w:rsidRPr="000A77CC">
        <w:rPr>
          <w:color w:val="231F1F"/>
        </w:rPr>
        <w:t>c</w:t>
      </w:r>
      <w:r w:rsidR="00655291" w:rsidRPr="000A77CC">
        <w:rPr>
          <w:color w:val="231F1F"/>
          <w:spacing w:val="8"/>
        </w:rPr>
        <w:t xml:space="preserve"> </w:t>
      </w:r>
      <w:r w:rsidR="00655291" w:rsidRPr="000A77CC">
        <w:rPr>
          <w:color w:val="231F1F"/>
        </w:rPr>
        <w:t>mối</w:t>
      </w:r>
      <w:r w:rsidR="00655291" w:rsidRPr="000A77CC">
        <w:rPr>
          <w:color w:val="231F1F"/>
          <w:spacing w:val="8"/>
        </w:rPr>
        <w:t xml:space="preserve"> </w:t>
      </w:r>
      <w:r w:rsidR="00655291" w:rsidRPr="000A77CC">
        <w:rPr>
          <w:color w:val="231F1F"/>
        </w:rPr>
        <w:t>quan</w:t>
      </w:r>
      <w:r w:rsidR="00655291" w:rsidRPr="000A77CC">
        <w:rPr>
          <w:color w:val="231F1F"/>
          <w:spacing w:val="8"/>
        </w:rPr>
        <w:t xml:space="preserve"> </w:t>
      </w:r>
      <w:r w:rsidR="00655291" w:rsidRPr="000A77CC">
        <w:rPr>
          <w:color w:val="231F1F"/>
        </w:rPr>
        <w:t>hệ</w:t>
      </w:r>
      <w:r w:rsidR="00655291" w:rsidRPr="000A77CC">
        <w:rPr>
          <w:color w:val="231F1F"/>
          <w:spacing w:val="8"/>
        </w:rPr>
        <w:t xml:space="preserve"> </w:t>
      </w:r>
      <w:r w:rsidR="00655291" w:rsidRPr="000A77CC">
        <w:rPr>
          <w:color w:val="231F1F"/>
        </w:rPr>
        <w:t>đ</w:t>
      </w:r>
      <w:r w:rsidR="00A56E9F" w:rsidRPr="000A77CC">
        <w:rPr>
          <w:color w:val="231F1F"/>
        </w:rPr>
        <w:t>ó</w:t>
      </w:r>
      <w:r w:rsidR="00655291" w:rsidRPr="000A77CC">
        <w:rPr>
          <w:color w:val="231F1F"/>
          <w:spacing w:val="8"/>
        </w:rPr>
        <w:t xml:space="preserve"> </w:t>
      </w:r>
      <w:r w:rsidR="00655291" w:rsidRPr="000A77CC">
        <w:rPr>
          <w:color w:val="231F1F"/>
        </w:rPr>
        <w:t>thành</w:t>
      </w:r>
      <w:r w:rsidR="00655291" w:rsidRPr="000A77CC">
        <w:rPr>
          <w:color w:val="231F1F"/>
          <w:spacing w:val="8"/>
        </w:rPr>
        <w:t xml:space="preserve"> </w:t>
      </w:r>
      <w:r w:rsidR="00655291" w:rsidRPr="000A77CC">
        <w:rPr>
          <w:color w:val="231F1F"/>
        </w:rPr>
        <w:t>3NF</w:t>
      </w:r>
      <w:r w:rsidR="00655291" w:rsidRPr="000A77CC">
        <w:rPr>
          <w:color w:val="231F1F"/>
          <w:spacing w:val="8"/>
        </w:rPr>
        <w:t xml:space="preserve"> </w:t>
      </w:r>
      <w:r w:rsidR="00655291" w:rsidRPr="000A77CC">
        <w:rPr>
          <w:color w:val="231F1F"/>
        </w:rPr>
        <w:t>(dạng</w:t>
      </w:r>
      <w:r w:rsidR="00655291" w:rsidRPr="000A77CC">
        <w:rPr>
          <w:color w:val="231F1F"/>
          <w:spacing w:val="8"/>
        </w:rPr>
        <w:t xml:space="preserve"> </w:t>
      </w:r>
      <w:r w:rsidRPr="000A77CC">
        <w:rPr>
          <w:color w:val="231F1F"/>
        </w:rPr>
        <w:t>c</w:t>
      </w:r>
      <w:r w:rsidR="00655291" w:rsidRPr="000A77CC">
        <w:rPr>
          <w:color w:val="231F1F"/>
        </w:rPr>
        <w:t>huẩn</w:t>
      </w:r>
      <w:r w:rsidR="00655291" w:rsidRPr="000A77CC">
        <w:rPr>
          <w:color w:val="231F1F"/>
          <w:spacing w:val="8"/>
        </w:rPr>
        <w:t xml:space="preserve"> </w:t>
      </w:r>
      <w:r w:rsidR="00655291" w:rsidRPr="000A77CC">
        <w:rPr>
          <w:color w:val="231F1F"/>
        </w:rPr>
        <w:t>thứ</w:t>
      </w:r>
      <w:r w:rsidR="00655291" w:rsidRPr="000A77CC">
        <w:rPr>
          <w:color w:val="231F1F"/>
          <w:spacing w:val="8"/>
        </w:rPr>
        <w:t xml:space="preserve"> </w:t>
      </w:r>
      <w:r w:rsidR="00655291" w:rsidRPr="000A77CC">
        <w:rPr>
          <w:color w:val="231F1F"/>
        </w:rPr>
        <w:t>ba),</w:t>
      </w:r>
      <w:r w:rsidR="00655291" w:rsidRPr="000A77CC">
        <w:rPr>
          <w:color w:val="231F1F"/>
          <w:spacing w:val="8"/>
        </w:rPr>
        <w:t xml:space="preserve"> </w:t>
      </w:r>
      <w:r w:rsidR="00655291" w:rsidRPr="000A77CC">
        <w:rPr>
          <w:color w:val="231F1F"/>
        </w:rPr>
        <w:t>như</w:t>
      </w:r>
      <w:r w:rsidR="00655291" w:rsidRPr="000A77CC">
        <w:rPr>
          <w:color w:val="231F1F"/>
          <w:spacing w:val="8"/>
        </w:rPr>
        <w:t xml:space="preserve"> </w:t>
      </w:r>
      <w:r w:rsidR="00655291" w:rsidRPr="000A77CC">
        <w:rPr>
          <w:color w:val="231F1F"/>
        </w:rPr>
        <w:t>đượ</w:t>
      </w:r>
      <w:r w:rsidRPr="000A77CC">
        <w:rPr>
          <w:color w:val="231F1F"/>
        </w:rPr>
        <w:t>c</w:t>
      </w:r>
      <w:r w:rsidR="00655291" w:rsidRPr="000A77CC">
        <w:rPr>
          <w:color w:val="231F1F"/>
          <w:spacing w:val="-81"/>
        </w:rPr>
        <w:t xml:space="preserve"> </w:t>
      </w:r>
      <w:r w:rsidR="00655291" w:rsidRPr="000A77CC">
        <w:rPr>
          <w:color w:val="231F1F"/>
        </w:rPr>
        <w:t>hiển</w:t>
      </w:r>
      <w:r w:rsidR="00655291" w:rsidRPr="000A77CC">
        <w:rPr>
          <w:color w:val="231F1F"/>
          <w:spacing w:val="8"/>
        </w:rPr>
        <w:t xml:space="preserve"> </w:t>
      </w:r>
      <w:r w:rsidR="00655291" w:rsidRPr="000A77CC">
        <w:rPr>
          <w:color w:val="231F1F"/>
        </w:rPr>
        <w:t>thị</w:t>
      </w:r>
      <w:r w:rsidR="00655291" w:rsidRPr="000A77CC">
        <w:rPr>
          <w:color w:val="231F1F"/>
          <w:spacing w:val="9"/>
        </w:rPr>
        <w:t xml:space="preserve"> </w:t>
      </w:r>
      <w:r w:rsidR="00655291" w:rsidRPr="000A77CC">
        <w:rPr>
          <w:color w:val="231F1F"/>
        </w:rPr>
        <w:t>tr</w:t>
      </w:r>
      <w:r w:rsidR="00CF03B4" w:rsidRPr="000A77CC">
        <w:rPr>
          <w:color w:val="231F1F"/>
        </w:rPr>
        <w:t>o</w:t>
      </w:r>
      <w:r w:rsidR="00655291" w:rsidRPr="000A77CC">
        <w:rPr>
          <w:color w:val="231F1F"/>
        </w:rPr>
        <w:t>ng</w:t>
      </w:r>
      <w:r w:rsidR="00655291" w:rsidRPr="000A77CC">
        <w:rPr>
          <w:color w:val="231F1F"/>
          <w:spacing w:val="8"/>
        </w:rPr>
        <w:t xml:space="preserve"> </w:t>
      </w:r>
      <w:r w:rsidR="00655291" w:rsidRPr="000A77CC">
        <w:rPr>
          <w:color w:val="231F1F"/>
        </w:rPr>
        <w:t>Hình</w:t>
      </w:r>
      <w:r w:rsidR="00655291" w:rsidRPr="000A77CC">
        <w:rPr>
          <w:color w:val="231F1F"/>
          <w:spacing w:val="9"/>
        </w:rPr>
        <w:t xml:space="preserve"> </w:t>
      </w:r>
      <w:r w:rsidR="00655291" w:rsidRPr="000A77CC">
        <w:rPr>
          <w:color w:val="231F1F"/>
        </w:rPr>
        <w:t>13.12.</w:t>
      </w:r>
      <w:r w:rsidR="00655291" w:rsidRPr="000A77CC">
        <w:rPr>
          <w:color w:val="231F1F"/>
          <w:spacing w:val="8"/>
        </w:rPr>
        <w:t xml:space="preserve"> </w:t>
      </w:r>
      <w:r w:rsidR="00655291" w:rsidRPr="000A77CC">
        <w:rPr>
          <w:color w:val="231F1F"/>
        </w:rPr>
        <w:t>(Nếu</w:t>
      </w:r>
      <w:r w:rsidR="00655291" w:rsidRPr="000A77CC">
        <w:rPr>
          <w:color w:val="231F1F"/>
          <w:spacing w:val="9"/>
        </w:rPr>
        <w:t xml:space="preserve"> </w:t>
      </w:r>
      <w:r w:rsidRPr="000A77CC">
        <w:rPr>
          <w:color w:val="231F1F"/>
        </w:rPr>
        <w:t>c</w:t>
      </w:r>
      <w:r w:rsidR="00655291" w:rsidRPr="000A77CC">
        <w:rPr>
          <w:color w:val="231F1F"/>
        </w:rPr>
        <w:t>ần,</w:t>
      </w:r>
      <w:r w:rsidR="00655291" w:rsidRPr="000A77CC">
        <w:rPr>
          <w:color w:val="231F1F"/>
          <w:spacing w:val="8"/>
        </w:rPr>
        <w:t xml:space="preserve"> </w:t>
      </w:r>
      <w:r w:rsidR="00655291" w:rsidRPr="000A77CC">
        <w:rPr>
          <w:color w:val="231F1F"/>
        </w:rPr>
        <w:t>hãy</w:t>
      </w:r>
      <w:r w:rsidR="00655291" w:rsidRPr="000A77CC">
        <w:rPr>
          <w:color w:val="231F1F"/>
          <w:spacing w:val="9"/>
        </w:rPr>
        <w:t xml:space="preserve"> </w:t>
      </w:r>
      <w:r w:rsidR="00655291" w:rsidRPr="000A77CC">
        <w:rPr>
          <w:color w:val="231F1F"/>
        </w:rPr>
        <w:t>xem</w:t>
      </w:r>
      <w:r w:rsidR="00655291" w:rsidRPr="000A77CC">
        <w:rPr>
          <w:color w:val="231F1F"/>
          <w:spacing w:val="8"/>
        </w:rPr>
        <w:t xml:space="preserve"> </w:t>
      </w:r>
      <w:r w:rsidR="00655291" w:rsidRPr="000A77CC">
        <w:rPr>
          <w:color w:val="231F1F"/>
        </w:rPr>
        <w:t>lại</w:t>
      </w:r>
      <w:r w:rsidR="00655291" w:rsidRPr="000A77CC">
        <w:rPr>
          <w:color w:val="231F1F"/>
          <w:spacing w:val="9"/>
        </w:rPr>
        <w:t xml:space="preserve"> </w:t>
      </w:r>
      <w:r w:rsidRPr="000A77CC">
        <w:rPr>
          <w:color w:val="231F1F"/>
        </w:rPr>
        <w:t>c</w:t>
      </w:r>
      <w:r w:rsidR="00655291" w:rsidRPr="000A77CC">
        <w:rPr>
          <w:color w:val="231F1F"/>
        </w:rPr>
        <w:t>á</w:t>
      </w:r>
      <w:r w:rsidRPr="000A77CC">
        <w:rPr>
          <w:color w:val="231F1F"/>
        </w:rPr>
        <w:t>c</w:t>
      </w:r>
      <w:r w:rsidR="00655291" w:rsidRPr="000A77CC">
        <w:rPr>
          <w:color w:val="231F1F"/>
          <w:spacing w:val="9"/>
        </w:rPr>
        <w:t xml:space="preserve"> </w:t>
      </w:r>
      <w:r w:rsidR="00655291" w:rsidRPr="000A77CC">
        <w:rPr>
          <w:color w:val="231F1F"/>
        </w:rPr>
        <w:t>kỹ</w:t>
      </w:r>
      <w:r w:rsidR="00655291" w:rsidRPr="000A77CC">
        <w:rPr>
          <w:color w:val="231F1F"/>
          <w:spacing w:val="8"/>
        </w:rPr>
        <w:t xml:space="preserve"> </w:t>
      </w:r>
      <w:r w:rsidR="00655291" w:rsidRPr="000A77CC">
        <w:rPr>
          <w:color w:val="231F1F"/>
        </w:rPr>
        <w:t>thuật</w:t>
      </w:r>
      <w:r w:rsidR="00655291" w:rsidRPr="000A77CC">
        <w:rPr>
          <w:color w:val="231F1F"/>
          <w:spacing w:val="9"/>
        </w:rPr>
        <w:t xml:space="preserve"> </w:t>
      </w:r>
      <w:r w:rsidRPr="000A77CC">
        <w:rPr>
          <w:color w:val="231F1F"/>
        </w:rPr>
        <w:t>c</w:t>
      </w:r>
      <w:r w:rsidR="00655291" w:rsidRPr="000A77CC">
        <w:rPr>
          <w:color w:val="231F1F"/>
        </w:rPr>
        <w:t>huẩn</w:t>
      </w:r>
      <w:r w:rsidR="00655291" w:rsidRPr="000A77CC">
        <w:rPr>
          <w:color w:val="231F1F"/>
          <w:spacing w:val="8"/>
        </w:rPr>
        <w:t xml:space="preserve"> </w:t>
      </w:r>
      <w:r w:rsidR="00655291" w:rsidRPr="000A77CC">
        <w:rPr>
          <w:color w:val="231F1F"/>
        </w:rPr>
        <w:t>h</w:t>
      </w:r>
      <w:r w:rsidR="00A56E9F" w:rsidRPr="000A77CC">
        <w:rPr>
          <w:color w:val="231F1F"/>
        </w:rPr>
        <w:t>ó</w:t>
      </w:r>
      <w:r w:rsidR="00655291" w:rsidRPr="000A77CC">
        <w:rPr>
          <w:color w:val="231F1F"/>
        </w:rPr>
        <w:t>a</w:t>
      </w:r>
      <w:r w:rsidR="00655291" w:rsidRPr="000A77CC">
        <w:rPr>
          <w:color w:val="231F1F"/>
          <w:spacing w:val="9"/>
        </w:rPr>
        <w:t xml:space="preserve"> </w:t>
      </w:r>
      <w:r w:rsidR="00655291" w:rsidRPr="000A77CC">
        <w:rPr>
          <w:color w:val="231F1F"/>
        </w:rPr>
        <w:t>tr</w:t>
      </w:r>
      <w:r w:rsidR="00CF03B4" w:rsidRPr="000A77CC">
        <w:rPr>
          <w:color w:val="231F1F"/>
        </w:rPr>
        <w:t>o</w:t>
      </w:r>
      <w:r w:rsidR="00655291" w:rsidRPr="000A77CC">
        <w:rPr>
          <w:color w:val="231F1F"/>
        </w:rPr>
        <w:t>ng</w:t>
      </w:r>
      <w:r w:rsidR="00655291" w:rsidRPr="000A77CC">
        <w:rPr>
          <w:color w:val="231F1F"/>
          <w:spacing w:val="8"/>
        </w:rPr>
        <w:t xml:space="preserve"> </w:t>
      </w:r>
      <w:r w:rsidRPr="000A77CC">
        <w:rPr>
          <w:color w:val="231F1F"/>
        </w:rPr>
        <w:t>c</w:t>
      </w:r>
      <w:r w:rsidR="00655291" w:rsidRPr="000A77CC">
        <w:rPr>
          <w:color w:val="231F1F"/>
        </w:rPr>
        <w:t>hương</w:t>
      </w:r>
      <w:r w:rsidR="00655291" w:rsidRPr="000A77CC">
        <w:rPr>
          <w:color w:val="231F1F"/>
          <w:spacing w:val="9"/>
        </w:rPr>
        <w:t xml:space="preserve"> </w:t>
      </w:r>
      <w:r w:rsidR="00655291" w:rsidRPr="000A77CC">
        <w:rPr>
          <w:color w:val="231F1F"/>
        </w:rPr>
        <w:t>6,</w:t>
      </w:r>
      <w:r w:rsidR="00655291" w:rsidRPr="000A77CC">
        <w:rPr>
          <w:color w:val="231F1F"/>
          <w:spacing w:val="1"/>
        </w:rPr>
        <w:t xml:space="preserve"> </w:t>
      </w:r>
      <w:r w:rsidRPr="000A77CC">
        <w:rPr>
          <w:color w:val="231F1F"/>
        </w:rPr>
        <w:t>c</w:t>
      </w:r>
      <w:r w:rsidR="00655291" w:rsidRPr="000A77CC">
        <w:rPr>
          <w:color w:val="231F1F"/>
        </w:rPr>
        <w:t>huẩn</w:t>
      </w:r>
      <w:r w:rsidR="00655291" w:rsidRPr="000A77CC">
        <w:rPr>
          <w:color w:val="231F1F"/>
          <w:spacing w:val="8"/>
        </w:rPr>
        <w:t xml:space="preserve"> </w:t>
      </w:r>
      <w:r w:rsidR="00655291" w:rsidRPr="000A77CC">
        <w:rPr>
          <w:color w:val="231F1F"/>
        </w:rPr>
        <w:t>h</w:t>
      </w:r>
      <w:r w:rsidR="00A56E9F" w:rsidRPr="000A77CC">
        <w:rPr>
          <w:color w:val="231F1F"/>
        </w:rPr>
        <w:t>ó</w:t>
      </w:r>
      <w:r w:rsidR="00655291" w:rsidRPr="000A77CC">
        <w:rPr>
          <w:color w:val="231F1F"/>
        </w:rPr>
        <w:t>a</w:t>
      </w:r>
      <w:r w:rsidR="00655291" w:rsidRPr="000A77CC">
        <w:rPr>
          <w:color w:val="231F1F"/>
          <w:spacing w:val="8"/>
        </w:rPr>
        <w:t xml:space="preserve"> </w:t>
      </w:r>
      <w:r w:rsidR="00655291" w:rsidRPr="000A77CC">
        <w:rPr>
          <w:color w:val="231F1F"/>
        </w:rPr>
        <w:t>bảng</w:t>
      </w:r>
      <w:r w:rsidR="00655291" w:rsidRPr="000A77CC">
        <w:rPr>
          <w:color w:val="231F1F"/>
          <w:spacing w:val="8"/>
        </w:rPr>
        <w:t xml:space="preserve"> </w:t>
      </w:r>
      <w:r w:rsidRPr="000A77CC">
        <w:rPr>
          <w:color w:val="231F1F"/>
        </w:rPr>
        <w:t>c</w:t>
      </w:r>
      <w:r w:rsidR="00655291" w:rsidRPr="000A77CC">
        <w:rPr>
          <w:color w:val="231F1F"/>
        </w:rPr>
        <w:t>ơ</w:t>
      </w:r>
      <w:r w:rsidR="00655291" w:rsidRPr="000A77CC">
        <w:rPr>
          <w:color w:val="231F1F"/>
          <w:spacing w:val="8"/>
        </w:rPr>
        <w:t xml:space="preserve"> </w:t>
      </w:r>
      <w:r w:rsidR="00655291" w:rsidRPr="000A77CC">
        <w:rPr>
          <w:color w:val="231F1F"/>
        </w:rPr>
        <w:t>sở</w:t>
      </w:r>
      <w:r w:rsidR="00655291" w:rsidRPr="000A77CC">
        <w:rPr>
          <w:color w:val="231F1F"/>
          <w:spacing w:val="8"/>
        </w:rPr>
        <w:t xml:space="preserve"> </w:t>
      </w:r>
      <w:r w:rsidR="00655291" w:rsidRPr="000A77CC">
        <w:rPr>
          <w:color w:val="231F1F"/>
        </w:rPr>
        <w:t>dữ</w:t>
      </w:r>
      <w:r w:rsidR="00655291" w:rsidRPr="000A77CC">
        <w:rPr>
          <w:color w:val="231F1F"/>
          <w:spacing w:val="8"/>
        </w:rPr>
        <w:t xml:space="preserve"> </w:t>
      </w:r>
      <w:r w:rsidR="00655291" w:rsidRPr="000A77CC">
        <w:rPr>
          <w:color w:val="231F1F"/>
        </w:rPr>
        <w:t>liệu.)</w:t>
      </w:r>
      <w:r w:rsidR="00655291" w:rsidRPr="000A77CC">
        <w:rPr>
          <w:color w:val="231F1F"/>
          <w:spacing w:val="8"/>
        </w:rPr>
        <w:t xml:space="preserve"> </w:t>
      </w:r>
      <w:r w:rsidR="00655291" w:rsidRPr="000A77CC">
        <w:rPr>
          <w:color w:val="231F1F"/>
        </w:rPr>
        <w:t>Lượ</w:t>
      </w:r>
      <w:r w:rsidRPr="000A77CC">
        <w:rPr>
          <w:color w:val="231F1F"/>
        </w:rPr>
        <w:t>c</w:t>
      </w:r>
      <w:r w:rsidR="00655291" w:rsidRPr="000A77CC">
        <w:rPr>
          <w:color w:val="231F1F"/>
          <w:spacing w:val="8"/>
        </w:rPr>
        <w:t xml:space="preserve"> </w:t>
      </w:r>
      <w:r w:rsidR="00655291" w:rsidRPr="000A77CC">
        <w:rPr>
          <w:color w:val="231F1F"/>
        </w:rPr>
        <w:t>đồ</w:t>
      </w:r>
      <w:r w:rsidR="00655291" w:rsidRPr="000A77CC">
        <w:rPr>
          <w:color w:val="231F1F"/>
          <w:spacing w:val="8"/>
        </w:rPr>
        <w:t xml:space="preserve"> </w:t>
      </w:r>
      <w:r w:rsidR="00655291" w:rsidRPr="000A77CC">
        <w:rPr>
          <w:color w:val="231F1F"/>
        </w:rPr>
        <w:t>hình</w:t>
      </w:r>
      <w:r w:rsidR="00655291" w:rsidRPr="000A77CC">
        <w:rPr>
          <w:color w:val="231F1F"/>
          <w:spacing w:val="8"/>
        </w:rPr>
        <w:t xml:space="preserve"> </w:t>
      </w:r>
      <w:r w:rsidR="00655291" w:rsidRPr="000A77CC">
        <w:rPr>
          <w:color w:val="231F1F"/>
        </w:rPr>
        <w:t>sa</w:t>
      </w:r>
      <w:r w:rsidR="00CF03B4" w:rsidRPr="000A77CC">
        <w:rPr>
          <w:color w:val="231F1F"/>
        </w:rPr>
        <w:t>o</w:t>
      </w:r>
      <w:r w:rsidR="00655291" w:rsidRPr="000A77CC">
        <w:rPr>
          <w:color w:val="231F1F"/>
          <w:spacing w:val="8"/>
        </w:rPr>
        <w:t xml:space="preserve"> </w:t>
      </w:r>
      <w:r w:rsidR="00655291" w:rsidRPr="000A77CC">
        <w:rPr>
          <w:color w:val="231F1F"/>
        </w:rPr>
        <w:t>đượ</w:t>
      </w:r>
      <w:r w:rsidRPr="000A77CC">
        <w:rPr>
          <w:color w:val="231F1F"/>
        </w:rPr>
        <w:t>c</w:t>
      </w:r>
      <w:r w:rsidR="00655291" w:rsidRPr="000A77CC">
        <w:rPr>
          <w:color w:val="231F1F"/>
          <w:spacing w:val="8"/>
        </w:rPr>
        <w:t xml:space="preserve"> </w:t>
      </w:r>
      <w:r w:rsidR="00655291" w:rsidRPr="000A77CC">
        <w:rPr>
          <w:color w:val="231F1F"/>
        </w:rPr>
        <w:t>hiển</w:t>
      </w:r>
      <w:r w:rsidR="00655291" w:rsidRPr="000A77CC">
        <w:rPr>
          <w:color w:val="231F1F"/>
          <w:spacing w:val="8"/>
        </w:rPr>
        <w:t xml:space="preserve"> </w:t>
      </w:r>
      <w:r w:rsidR="00655291" w:rsidRPr="000A77CC">
        <w:rPr>
          <w:color w:val="231F1F"/>
        </w:rPr>
        <w:t>thị</w:t>
      </w:r>
      <w:r w:rsidR="00655291" w:rsidRPr="000A77CC">
        <w:rPr>
          <w:color w:val="231F1F"/>
          <w:spacing w:val="8"/>
        </w:rPr>
        <w:t xml:space="preserve"> </w:t>
      </w:r>
      <w:r w:rsidR="00655291" w:rsidRPr="000A77CC">
        <w:rPr>
          <w:color w:val="231F1F"/>
        </w:rPr>
        <w:t>tr</w:t>
      </w:r>
      <w:r w:rsidR="00CF03B4" w:rsidRPr="000A77CC">
        <w:rPr>
          <w:color w:val="231F1F"/>
        </w:rPr>
        <w:t>o</w:t>
      </w:r>
      <w:r w:rsidR="00655291" w:rsidRPr="000A77CC">
        <w:rPr>
          <w:color w:val="231F1F"/>
        </w:rPr>
        <w:t>ng</w:t>
      </w:r>
      <w:r w:rsidR="00655291" w:rsidRPr="000A77CC">
        <w:rPr>
          <w:color w:val="231F1F"/>
          <w:spacing w:val="8"/>
        </w:rPr>
        <w:t xml:space="preserve"> </w:t>
      </w:r>
      <w:r w:rsidR="00655291" w:rsidRPr="000A77CC">
        <w:rPr>
          <w:color w:val="231F1F"/>
        </w:rPr>
        <w:t>Hình</w:t>
      </w:r>
      <w:r w:rsidR="00655291" w:rsidRPr="000A77CC">
        <w:rPr>
          <w:color w:val="231F1F"/>
          <w:spacing w:val="8"/>
        </w:rPr>
        <w:t xml:space="preserve"> </w:t>
      </w:r>
      <w:r w:rsidR="00655291" w:rsidRPr="000A77CC">
        <w:rPr>
          <w:color w:val="231F1F"/>
        </w:rPr>
        <w:t>13.12</w:t>
      </w:r>
      <w:r w:rsidR="00655291" w:rsidRPr="000A77CC">
        <w:rPr>
          <w:color w:val="231F1F"/>
          <w:spacing w:val="8"/>
        </w:rPr>
        <w:t xml:space="preserve"> </w:t>
      </w:r>
      <w:r w:rsidR="00655291" w:rsidRPr="000A77CC">
        <w:rPr>
          <w:color w:val="231F1F"/>
        </w:rPr>
        <w:t>đượ</w:t>
      </w:r>
      <w:r w:rsidRPr="000A77CC">
        <w:rPr>
          <w:color w:val="231F1F"/>
        </w:rPr>
        <w:t>c</w:t>
      </w:r>
      <w:r w:rsidR="00655291" w:rsidRPr="000A77CC">
        <w:rPr>
          <w:color w:val="231F1F"/>
          <w:spacing w:val="8"/>
        </w:rPr>
        <w:t xml:space="preserve"> </w:t>
      </w:r>
      <w:r w:rsidR="00655291" w:rsidRPr="000A77CC">
        <w:rPr>
          <w:color w:val="231F1F"/>
        </w:rPr>
        <w:t>gọi</w:t>
      </w:r>
      <w:r w:rsidR="00655291" w:rsidRPr="000A77CC">
        <w:rPr>
          <w:color w:val="231F1F"/>
          <w:spacing w:val="1"/>
        </w:rPr>
        <w:t xml:space="preserve"> </w:t>
      </w:r>
      <w:r w:rsidR="00655291" w:rsidRPr="000A77CC">
        <w:rPr>
          <w:color w:val="231F1F"/>
        </w:rPr>
        <w:t>là</w:t>
      </w:r>
      <w:r w:rsidR="00655291" w:rsidRPr="000A77CC">
        <w:rPr>
          <w:color w:val="231F1F"/>
          <w:spacing w:val="7"/>
        </w:rPr>
        <w:t xml:space="preserve"> </w:t>
      </w:r>
      <w:r w:rsidR="00655291" w:rsidRPr="000A77CC">
        <w:rPr>
          <w:color w:val="286682"/>
        </w:rPr>
        <w:t>lượ</w:t>
      </w:r>
      <w:r w:rsidRPr="000A77CC">
        <w:rPr>
          <w:color w:val="286682"/>
        </w:rPr>
        <w:t>c</w:t>
      </w:r>
      <w:r w:rsidR="00655291" w:rsidRPr="000A77CC">
        <w:rPr>
          <w:color w:val="286682"/>
          <w:spacing w:val="8"/>
        </w:rPr>
        <w:t xml:space="preserve"> </w:t>
      </w:r>
      <w:r w:rsidR="00655291" w:rsidRPr="000A77CC">
        <w:rPr>
          <w:color w:val="286682"/>
        </w:rPr>
        <w:t>đồ</w:t>
      </w:r>
      <w:r w:rsidR="00655291" w:rsidRPr="000A77CC">
        <w:rPr>
          <w:color w:val="286682"/>
          <w:spacing w:val="7"/>
        </w:rPr>
        <w:t xml:space="preserve"> </w:t>
      </w:r>
      <w:r w:rsidR="00655291" w:rsidRPr="000A77CC">
        <w:rPr>
          <w:color w:val="286682"/>
        </w:rPr>
        <w:t>bông</w:t>
      </w:r>
      <w:r w:rsidR="00655291" w:rsidRPr="000A77CC">
        <w:rPr>
          <w:color w:val="286682"/>
          <w:spacing w:val="8"/>
        </w:rPr>
        <w:t xml:space="preserve"> </w:t>
      </w:r>
      <w:r w:rsidR="00655291" w:rsidRPr="000A77CC">
        <w:rPr>
          <w:color w:val="286682"/>
        </w:rPr>
        <w:t>tuyết,</w:t>
      </w:r>
      <w:r w:rsidR="00655291" w:rsidRPr="000A77CC">
        <w:rPr>
          <w:color w:val="286682"/>
          <w:spacing w:val="8"/>
        </w:rPr>
        <w:t xml:space="preserve"> </w:t>
      </w:r>
      <w:r w:rsidR="00655291" w:rsidRPr="000A77CC">
        <w:rPr>
          <w:color w:val="231F1F"/>
        </w:rPr>
        <w:t>là</w:t>
      </w:r>
      <w:r w:rsidR="00655291" w:rsidRPr="000A77CC">
        <w:rPr>
          <w:color w:val="231F1F"/>
          <w:spacing w:val="7"/>
        </w:rPr>
        <w:t xml:space="preserve"> </w:t>
      </w:r>
      <w:r w:rsidR="00655291" w:rsidRPr="000A77CC">
        <w:rPr>
          <w:color w:val="231F1F"/>
        </w:rPr>
        <w:t>một</w:t>
      </w:r>
      <w:r w:rsidR="00655291" w:rsidRPr="000A77CC">
        <w:rPr>
          <w:color w:val="231F1F"/>
          <w:spacing w:val="8"/>
        </w:rPr>
        <w:t xml:space="preserve"> </w:t>
      </w:r>
      <w:r w:rsidR="00655291" w:rsidRPr="000A77CC">
        <w:rPr>
          <w:color w:val="231F1F"/>
        </w:rPr>
        <w:t>l</w:t>
      </w:r>
      <w:r w:rsidR="00CF03B4" w:rsidRPr="000A77CC">
        <w:rPr>
          <w:color w:val="231F1F"/>
        </w:rPr>
        <w:t>o</w:t>
      </w:r>
      <w:r w:rsidR="00655291" w:rsidRPr="000A77CC">
        <w:rPr>
          <w:color w:val="231F1F"/>
        </w:rPr>
        <w:t>ại</w:t>
      </w:r>
      <w:r w:rsidR="00655291" w:rsidRPr="000A77CC">
        <w:rPr>
          <w:color w:val="231F1F"/>
          <w:spacing w:val="7"/>
        </w:rPr>
        <w:t xml:space="preserve"> </w:t>
      </w:r>
      <w:r w:rsidR="00655291" w:rsidRPr="000A77CC">
        <w:rPr>
          <w:color w:val="231F1F"/>
        </w:rPr>
        <w:t>lượ</w:t>
      </w:r>
      <w:r w:rsidRPr="000A77CC">
        <w:rPr>
          <w:color w:val="231F1F"/>
        </w:rPr>
        <w:t>c</w:t>
      </w:r>
      <w:r w:rsidR="00655291" w:rsidRPr="000A77CC">
        <w:rPr>
          <w:color w:val="231F1F"/>
          <w:spacing w:val="8"/>
        </w:rPr>
        <w:t xml:space="preserve"> </w:t>
      </w:r>
      <w:r w:rsidR="00655291" w:rsidRPr="000A77CC">
        <w:rPr>
          <w:color w:val="231F1F"/>
        </w:rPr>
        <w:t>đồ</w:t>
      </w:r>
      <w:r w:rsidR="00655291" w:rsidRPr="000A77CC">
        <w:rPr>
          <w:color w:val="231F1F"/>
          <w:spacing w:val="8"/>
        </w:rPr>
        <w:t xml:space="preserve"> </w:t>
      </w:r>
      <w:r w:rsidR="00655291" w:rsidRPr="000A77CC">
        <w:rPr>
          <w:color w:val="231F1F"/>
        </w:rPr>
        <w:t>hình</w:t>
      </w:r>
      <w:r w:rsidR="00655291" w:rsidRPr="000A77CC">
        <w:rPr>
          <w:color w:val="231F1F"/>
          <w:spacing w:val="7"/>
        </w:rPr>
        <w:t xml:space="preserve"> </w:t>
      </w:r>
      <w:r w:rsidR="00655291" w:rsidRPr="000A77CC">
        <w:rPr>
          <w:color w:val="231F1F"/>
        </w:rPr>
        <w:t>sa</w:t>
      </w:r>
      <w:r w:rsidR="00CF03B4" w:rsidRPr="000A77CC">
        <w:rPr>
          <w:color w:val="231F1F"/>
        </w:rPr>
        <w:t>o</w:t>
      </w:r>
      <w:r w:rsidR="00655291" w:rsidRPr="000A77CC">
        <w:rPr>
          <w:color w:val="231F1F"/>
          <w:spacing w:val="8"/>
        </w:rPr>
        <w:t xml:space="preserve"> </w:t>
      </w:r>
      <w:r w:rsidR="00655291" w:rsidRPr="000A77CC">
        <w:rPr>
          <w:color w:val="231F1F"/>
        </w:rPr>
        <w:t>tr</w:t>
      </w:r>
      <w:r w:rsidR="00CF03B4" w:rsidRPr="000A77CC">
        <w:rPr>
          <w:color w:val="231F1F"/>
        </w:rPr>
        <w:t>o</w:t>
      </w:r>
      <w:r w:rsidR="00655291" w:rsidRPr="000A77CC">
        <w:rPr>
          <w:color w:val="231F1F"/>
        </w:rPr>
        <w:t>ng</w:t>
      </w:r>
      <w:r w:rsidR="00655291" w:rsidRPr="000A77CC">
        <w:rPr>
          <w:color w:val="231F1F"/>
          <w:spacing w:val="7"/>
        </w:rPr>
        <w:t xml:space="preserve"> </w:t>
      </w:r>
      <w:r w:rsidR="00655291" w:rsidRPr="000A77CC">
        <w:rPr>
          <w:color w:val="231F1F"/>
        </w:rPr>
        <w:t>đ</w:t>
      </w:r>
      <w:r w:rsidR="00A56E9F" w:rsidRPr="000A77CC">
        <w:rPr>
          <w:color w:val="231F1F"/>
        </w:rPr>
        <w:t>ó</w:t>
      </w:r>
      <w:r w:rsidR="00655291" w:rsidRPr="000A77CC">
        <w:rPr>
          <w:color w:val="231F1F"/>
          <w:spacing w:val="8"/>
        </w:rPr>
        <w:t xml:space="preserve"> </w:t>
      </w:r>
      <w:r w:rsidRPr="000A77CC">
        <w:rPr>
          <w:color w:val="231F1F"/>
        </w:rPr>
        <w:t>c</w:t>
      </w:r>
      <w:r w:rsidR="00655291" w:rsidRPr="000A77CC">
        <w:rPr>
          <w:color w:val="231F1F"/>
        </w:rPr>
        <w:t>á</w:t>
      </w:r>
      <w:r w:rsidRPr="000A77CC">
        <w:rPr>
          <w:color w:val="231F1F"/>
        </w:rPr>
        <w:t>c</w:t>
      </w:r>
      <w:r w:rsidR="00655291" w:rsidRPr="000A77CC">
        <w:rPr>
          <w:color w:val="231F1F"/>
          <w:spacing w:val="8"/>
        </w:rPr>
        <w:t xml:space="preserve"> </w:t>
      </w:r>
      <w:r w:rsidR="00655291" w:rsidRPr="000A77CC">
        <w:rPr>
          <w:color w:val="231F1F"/>
        </w:rPr>
        <w:t>bảng</w:t>
      </w:r>
      <w:r w:rsidR="00655291" w:rsidRPr="000A77CC">
        <w:rPr>
          <w:color w:val="231F1F"/>
          <w:spacing w:val="7"/>
        </w:rPr>
        <w:t xml:space="preserve"> </w:t>
      </w:r>
      <w:r w:rsidR="00655291" w:rsidRPr="000A77CC">
        <w:rPr>
          <w:color w:val="231F1F"/>
        </w:rPr>
        <w:t>kí</w:t>
      </w:r>
      <w:r w:rsidRPr="000A77CC">
        <w:rPr>
          <w:color w:val="231F1F"/>
        </w:rPr>
        <w:t>c</w:t>
      </w:r>
      <w:r w:rsidR="00655291" w:rsidRPr="000A77CC">
        <w:rPr>
          <w:color w:val="231F1F"/>
        </w:rPr>
        <w:t>h</w:t>
      </w:r>
      <w:r w:rsidR="00655291" w:rsidRPr="000A77CC">
        <w:rPr>
          <w:color w:val="231F1F"/>
          <w:spacing w:val="8"/>
        </w:rPr>
        <w:t xml:space="preserve"> </w:t>
      </w:r>
      <w:r w:rsidR="00655291" w:rsidRPr="000A77CC">
        <w:rPr>
          <w:color w:val="231F1F"/>
        </w:rPr>
        <w:t>thướ</w:t>
      </w:r>
      <w:r w:rsidRPr="000A77CC">
        <w:rPr>
          <w:color w:val="231F1F"/>
        </w:rPr>
        <w:t>c</w:t>
      </w:r>
      <w:r w:rsidR="00655291" w:rsidRPr="000A77CC">
        <w:rPr>
          <w:color w:val="231F1F"/>
          <w:spacing w:val="7"/>
        </w:rPr>
        <w:t xml:space="preserve"> </w:t>
      </w:r>
      <w:r w:rsidRPr="000A77CC">
        <w:rPr>
          <w:color w:val="231F1F"/>
        </w:rPr>
        <w:t>c</w:t>
      </w:r>
      <w:r w:rsidR="00A56E9F" w:rsidRPr="000A77CC">
        <w:rPr>
          <w:color w:val="231F1F"/>
        </w:rPr>
        <w:t>ó</w:t>
      </w:r>
      <w:r w:rsidR="00655291" w:rsidRPr="000A77CC">
        <w:rPr>
          <w:color w:val="231F1F"/>
          <w:spacing w:val="8"/>
        </w:rPr>
        <w:t xml:space="preserve"> </w:t>
      </w:r>
      <w:r w:rsidR="00655291" w:rsidRPr="000A77CC">
        <w:rPr>
          <w:color w:val="231F1F"/>
        </w:rPr>
        <w:t>thể</w:t>
      </w:r>
      <w:r w:rsidR="00655291" w:rsidRPr="000A77CC">
        <w:rPr>
          <w:color w:val="231F1F"/>
          <w:spacing w:val="1"/>
        </w:rPr>
        <w:t xml:space="preserve"> </w:t>
      </w:r>
      <w:r w:rsidRPr="000A77CC">
        <w:rPr>
          <w:color w:val="231F1F"/>
        </w:rPr>
        <w:t>c</w:t>
      </w:r>
      <w:r w:rsidR="00A56E9F" w:rsidRPr="000A77CC">
        <w:rPr>
          <w:color w:val="231F1F"/>
        </w:rPr>
        <w:t>ó</w:t>
      </w:r>
      <w:r w:rsidR="00655291" w:rsidRPr="000A77CC">
        <w:rPr>
          <w:color w:val="231F1F"/>
          <w:spacing w:val="8"/>
        </w:rPr>
        <w:t xml:space="preserve"> </w:t>
      </w:r>
      <w:r w:rsidR="00655291" w:rsidRPr="000A77CC">
        <w:rPr>
          <w:color w:val="231F1F"/>
        </w:rPr>
        <w:t>bảng</w:t>
      </w:r>
      <w:r w:rsidR="00655291" w:rsidRPr="000A77CC">
        <w:rPr>
          <w:color w:val="231F1F"/>
          <w:spacing w:val="8"/>
        </w:rPr>
        <w:t xml:space="preserve"> </w:t>
      </w:r>
      <w:r w:rsidR="00655291" w:rsidRPr="000A77CC">
        <w:rPr>
          <w:color w:val="231F1F"/>
        </w:rPr>
        <w:t>kí</w:t>
      </w:r>
      <w:r w:rsidRPr="000A77CC">
        <w:rPr>
          <w:color w:val="231F1F"/>
        </w:rPr>
        <w:t>c</w:t>
      </w:r>
      <w:r w:rsidR="00655291" w:rsidRPr="000A77CC">
        <w:rPr>
          <w:color w:val="231F1F"/>
        </w:rPr>
        <w:t>h</w:t>
      </w:r>
      <w:r w:rsidR="00655291" w:rsidRPr="000A77CC">
        <w:rPr>
          <w:color w:val="231F1F"/>
          <w:spacing w:val="8"/>
        </w:rPr>
        <w:t xml:space="preserve"> </w:t>
      </w:r>
      <w:r w:rsidR="00655291" w:rsidRPr="000A77CC">
        <w:rPr>
          <w:color w:val="231F1F"/>
        </w:rPr>
        <w:t>thướ</w:t>
      </w:r>
      <w:r w:rsidRPr="000A77CC">
        <w:rPr>
          <w:color w:val="231F1F"/>
        </w:rPr>
        <w:t>c</w:t>
      </w:r>
      <w:r w:rsidR="00655291" w:rsidRPr="000A77CC">
        <w:rPr>
          <w:color w:val="231F1F"/>
          <w:spacing w:val="8"/>
        </w:rPr>
        <w:t xml:space="preserve"> </w:t>
      </w:r>
      <w:r w:rsidR="00655291" w:rsidRPr="000A77CC">
        <w:rPr>
          <w:color w:val="231F1F"/>
        </w:rPr>
        <w:t>riêng</w:t>
      </w:r>
      <w:r w:rsidR="00655291" w:rsidRPr="000A77CC">
        <w:rPr>
          <w:color w:val="231F1F"/>
          <w:spacing w:val="8"/>
        </w:rPr>
        <w:t xml:space="preserve"> </w:t>
      </w:r>
      <w:r w:rsidRPr="000A77CC">
        <w:rPr>
          <w:color w:val="231F1F"/>
        </w:rPr>
        <w:t>c</w:t>
      </w:r>
      <w:r w:rsidR="00655291" w:rsidRPr="000A77CC">
        <w:rPr>
          <w:color w:val="231F1F"/>
        </w:rPr>
        <w:t>ủa</w:t>
      </w:r>
      <w:r w:rsidR="00655291" w:rsidRPr="000A77CC">
        <w:rPr>
          <w:color w:val="231F1F"/>
          <w:spacing w:val="8"/>
        </w:rPr>
        <w:t xml:space="preserve"> </w:t>
      </w:r>
      <w:r w:rsidRPr="000A77CC">
        <w:rPr>
          <w:color w:val="231F1F"/>
        </w:rPr>
        <w:t>c</w:t>
      </w:r>
      <w:r w:rsidR="00655291" w:rsidRPr="000A77CC">
        <w:rPr>
          <w:color w:val="231F1F"/>
        </w:rPr>
        <w:t>húng.</w:t>
      </w:r>
      <w:r w:rsidR="00655291" w:rsidRPr="000A77CC">
        <w:rPr>
          <w:color w:val="231F1F"/>
          <w:spacing w:val="8"/>
        </w:rPr>
        <w:t xml:space="preserve"> </w:t>
      </w:r>
      <w:r w:rsidR="00655291" w:rsidRPr="000A77CC">
        <w:rPr>
          <w:color w:val="231F1F"/>
        </w:rPr>
        <w:t>.</w:t>
      </w:r>
      <w:r w:rsidR="00655291" w:rsidRPr="000A77CC">
        <w:rPr>
          <w:color w:val="231F1F"/>
          <w:spacing w:val="8"/>
        </w:rPr>
        <w:t xml:space="preserve"> </w:t>
      </w:r>
      <w:r w:rsidR="00655291" w:rsidRPr="000A77CC">
        <w:rPr>
          <w:color w:val="231F1F"/>
        </w:rPr>
        <w:t>Lượ</w:t>
      </w:r>
      <w:r w:rsidRPr="000A77CC">
        <w:rPr>
          <w:color w:val="231F1F"/>
        </w:rPr>
        <w:t>c</w:t>
      </w:r>
      <w:r w:rsidR="00655291" w:rsidRPr="000A77CC">
        <w:rPr>
          <w:color w:val="231F1F"/>
          <w:spacing w:val="8"/>
        </w:rPr>
        <w:t xml:space="preserve"> </w:t>
      </w:r>
      <w:r w:rsidR="00655291" w:rsidRPr="000A77CC">
        <w:rPr>
          <w:color w:val="231F1F"/>
        </w:rPr>
        <w:t>đồ</w:t>
      </w:r>
      <w:r w:rsidR="00655291" w:rsidRPr="000A77CC">
        <w:rPr>
          <w:color w:val="231F1F"/>
          <w:spacing w:val="8"/>
        </w:rPr>
        <w:t xml:space="preserve"> </w:t>
      </w:r>
      <w:r w:rsidR="00655291" w:rsidRPr="000A77CC">
        <w:rPr>
          <w:color w:val="231F1F"/>
        </w:rPr>
        <w:t>bông</w:t>
      </w:r>
      <w:r w:rsidR="00655291" w:rsidRPr="000A77CC">
        <w:rPr>
          <w:color w:val="231F1F"/>
          <w:spacing w:val="8"/>
        </w:rPr>
        <w:t xml:space="preserve"> </w:t>
      </w:r>
      <w:r w:rsidR="00655291" w:rsidRPr="000A77CC">
        <w:rPr>
          <w:color w:val="231F1F"/>
        </w:rPr>
        <w:t>tuyết</w:t>
      </w:r>
      <w:r w:rsidR="00655291" w:rsidRPr="000A77CC">
        <w:rPr>
          <w:color w:val="231F1F"/>
          <w:spacing w:val="8"/>
        </w:rPr>
        <w:t xml:space="preserve"> </w:t>
      </w:r>
      <w:r w:rsidR="00655291" w:rsidRPr="000A77CC">
        <w:rPr>
          <w:color w:val="231F1F"/>
        </w:rPr>
        <w:t>thường</w:t>
      </w:r>
      <w:r w:rsidR="00655291" w:rsidRPr="000A77CC">
        <w:rPr>
          <w:color w:val="231F1F"/>
          <w:spacing w:val="8"/>
        </w:rPr>
        <w:t xml:space="preserve"> </w:t>
      </w:r>
      <w:r w:rsidR="00655291" w:rsidRPr="000A77CC">
        <w:rPr>
          <w:color w:val="231F1F"/>
        </w:rPr>
        <w:t>là</w:t>
      </w:r>
      <w:r w:rsidR="00655291" w:rsidRPr="000A77CC">
        <w:rPr>
          <w:color w:val="231F1F"/>
          <w:spacing w:val="8"/>
        </w:rPr>
        <w:t xml:space="preserve"> </w:t>
      </w:r>
      <w:r w:rsidR="00655291" w:rsidRPr="000A77CC">
        <w:rPr>
          <w:color w:val="231F1F"/>
        </w:rPr>
        <w:t>kết</w:t>
      </w:r>
      <w:r w:rsidR="00655291" w:rsidRPr="000A77CC">
        <w:rPr>
          <w:color w:val="231F1F"/>
          <w:spacing w:val="8"/>
        </w:rPr>
        <w:t xml:space="preserve"> </w:t>
      </w:r>
      <w:r w:rsidR="00655291" w:rsidRPr="000A77CC">
        <w:rPr>
          <w:color w:val="231F1F"/>
        </w:rPr>
        <w:t>quả</w:t>
      </w:r>
      <w:r w:rsidR="00655291" w:rsidRPr="000A77CC">
        <w:rPr>
          <w:color w:val="231F1F"/>
          <w:spacing w:val="8"/>
        </w:rPr>
        <w:t xml:space="preserve"> </w:t>
      </w:r>
      <w:r w:rsidRPr="000A77CC">
        <w:rPr>
          <w:color w:val="231F1F"/>
        </w:rPr>
        <w:t>c</w:t>
      </w:r>
      <w:r w:rsidR="00655291" w:rsidRPr="000A77CC">
        <w:rPr>
          <w:color w:val="231F1F"/>
        </w:rPr>
        <w:t>ủa</w:t>
      </w:r>
      <w:r w:rsidR="00655291" w:rsidRPr="000A77CC">
        <w:rPr>
          <w:color w:val="231F1F"/>
          <w:spacing w:val="8"/>
        </w:rPr>
        <w:t xml:space="preserve"> </w:t>
      </w:r>
      <w:r w:rsidRPr="000A77CC">
        <w:rPr>
          <w:color w:val="231F1F"/>
        </w:rPr>
        <w:t>c</w:t>
      </w:r>
      <w:r w:rsidR="00655291" w:rsidRPr="000A77CC">
        <w:rPr>
          <w:color w:val="231F1F"/>
        </w:rPr>
        <w:t>á</w:t>
      </w:r>
      <w:r w:rsidRPr="000A77CC">
        <w:rPr>
          <w:color w:val="231F1F"/>
        </w:rPr>
        <w:t>c</w:t>
      </w:r>
      <w:r w:rsidR="00655291" w:rsidRPr="000A77CC">
        <w:rPr>
          <w:color w:val="231F1F"/>
          <w:spacing w:val="8"/>
        </w:rPr>
        <w:t xml:space="preserve"> </w:t>
      </w:r>
      <w:r w:rsidR="00655291" w:rsidRPr="000A77CC">
        <w:rPr>
          <w:color w:val="231F1F"/>
        </w:rPr>
        <w:t>bảng</w:t>
      </w:r>
      <w:r w:rsidR="00655291" w:rsidRPr="000A77CC">
        <w:rPr>
          <w:color w:val="231F1F"/>
          <w:spacing w:val="1"/>
        </w:rPr>
        <w:t xml:space="preserve"> </w:t>
      </w:r>
      <w:r w:rsidR="00655291" w:rsidRPr="000A77CC">
        <w:rPr>
          <w:color w:val="231F1F"/>
        </w:rPr>
        <w:t>kí</w:t>
      </w:r>
      <w:r w:rsidRPr="000A77CC">
        <w:rPr>
          <w:color w:val="231F1F"/>
        </w:rPr>
        <w:t>c</w:t>
      </w:r>
      <w:r w:rsidR="00655291" w:rsidRPr="000A77CC">
        <w:rPr>
          <w:color w:val="231F1F"/>
        </w:rPr>
        <w:t>h</w:t>
      </w:r>
      <w:r w:rsidR="00655291" w:rsidRPr="000A77CC">
        <w:rPr>
          <w:color w:val="231F1F"/>
          <w:spacing w:val="1"/>
        </w:rPr>
        <w:t xml:space="preserve"> </w:t>
      </w:r>
      <w:r w:rsidR="00655291" w:rsidRPr="000A77CC">
        <w:rPr>
          <w:color w:val="231F1F"/>
        </w:rPr>
        <w:t>thướ</w:t>
      </w:r>
      <w:r w:rsidRPr="000A77CC">
        <w:rPr>
          <w:color w:val="231F1F"/>
        </w:rPr>
        <w:t>c</w:t>
      </w:r>
      <w:r w:rsidR="00655291" w:rsidRPr="000A77CC">
        <w:rPr>
          <w:color w:val="231F1F"/>
          <w:spacing w:val="2"/>
        </w:rPr>
        <w:t xml:space="preserve"> </w:t>
      </w:r>
      <w:r w:rsidR="00655291" w:rsidRPr="000A77CC">
        <w:rPr>
          <w:color w:val="231F1F"/>
        </w:rPr>
        <w:t>izing</w:t>
      </w:r>
      <w:r w:rsidR="00655291" w:rsidRPr="000A77CC">
        <w:rPr>
          <w:color w:val="231F1F"/>
          <w:spacing w:val="2"/>
        </w:rPr>
        <w:t xml:space="preserve"> </w:t>
      </w:r>
      <w:r w:rsidR="00655291" w:rsidRPr="000A77CC">
        <w:rPr>
          <w:color w:val="231F1F"/>
        </w:rPr>
        <w:t>bình</w:t>
      </w:r>
      <w:r w:rsidR="00655291" w:rsidRPr="000A77CC">
        <w:rPr>
          <w:color w:val="231F1F"/>
          <w:spacing w:val="2"/>
        </w:rPr>
        <w:t xml:space="preserve"> </w:t>
      </w:r>
      <w:r w:rsidR="00655291" w:rsidRPr="000A77CC">
        <w:rPr>
          <w:color w:val="231F1F"/>
        </w:rPr>
        <w:t>thường.</w:t>
      </w:r>
    </w:p>
    <w:p w14:paraId="6B7389DF" w14:textId="04BD94F9" w:rsidR="00655291" w:rsidRPr="000A77CC" w:rsidRDefault="00655291" w:rsidP="00655291">
      <w:pPr>
        <w:tabs>
          <w:tab w:val="left" w:pos="12330"/>
        </w:tabs>
        <w:ind w:left="1907" w:right="780" w:firstLine="264"/>
      </w:pPr>
      <w:r w:rsidRPr="000A77CC">
        <w:rPr>
          <w:color w:val="231F1F"/>
        </w:rPr>
        <w:t>Bằng</w:t>
      </w:r>
      <w:r w:rsidRPr="000A77CC">
        <w:rPr>
          <w:color w:val="231F1F"/>
          <w:spacing w:val="8"/>
        </w:rPr>
        <w:t xml:space="preserve"> </w:t>
      </w:r>
      <w:r w:rsidR="004973B2" w:rsidRPr="000A77CC">
        <w:rPr>
          <w:color w:val="231F1F"/>
        </w:rPr>
        <w:t>c</w:t>
      </w:r>
      <w:r w:rsidRPr="000A77CC">
        <w:rPr>
          <w:color w:val="231F1F"/>
        </w:rPr>
        <w:t>á</w:t>
      </w:r>
      <w:r w:rsidR="004973B2" w:rsidRPr="000A77CC">
        <w:rPr>
          <w:color w:val="231F1F"/>
        </w:rPr>
        <w:t>c</w:t>
      </w:r>
      <w:r w:rsidRPr="000A77CC">
        <w:rPr>
          <w:color w:val="231F1F"/>
        </w:rPr>
        <w:t>h</w:t>
      </w:r>
      <w:r w:rsidRPr="000A77CC">
        <w:rPr>
          <w:color w:val="231F1F"/>
          <w:spacing w:val="9"/>
        </w:rPr>
        <w:t xml:space="preserve"> </w:t>
      </w:r>
      <w:r w:rsidR="004973B2" w:rsidRPr="000A77CC">
        <w:rPr>
          <w:color w:val="231F1F"/>
        </w:rPr>
        <w:t>c</w:t>
      </w:r>
      <w:r w:rsidRPr="000A77CC">
        <w:rPr>
          <w:color w:val="231F1F"/>
        </w:rPr>
        <w:t>huẩn</w:t>
      </w:r>
      <w:r w:rsidRPr="000A77CC">
        <w:rPr>
          <w:color w:val="231F1F"/>
          <w:spacing w:val="8"/>
        </w:rPr>
        <w:t xml:space="preserve"> </w:t>
      </w:r>
      <w:r w:rsidRPr="000A77CC">
        <w:rPr>
          <w:color w:val="231F1F"/>
        </w:rPr>
        <w:t>h</w:t>
      </w:r>
      <w:r w:rsidR="00A56E9F" w:rsidRPr="000A77CC">
        <w:rPr>
          <w:color w:val="231F1F"/>
        </w:rPr>
        <w:t>ó</w:t>
      </w:r>
      <w:r w:rsidRPr="000A77CC">
        <w:rPr>
          <w:color w:val="231F1F"/>
        </w:rPr>
        <w:t>a</w:t>
      </w:r>
      <w:r w:rsidRPr="000A77CC">
        <w:rPr>
          <w:color w:val="231F1F"/>
          <w:spacing w:val="9"/>
        </w:rPr>
        <w:t xml:space="preserve"> </w:t>
      </w:r>
      <w:r w:rsidRPr="000A77CC">
        <w:rPr>
          <w:color w:val="231F1F"/>
        </w:rPr>
        <w:t>bảng</w:t>
      </w:r>
      <w:r w:rsidRPr="000A77CC">
        <w:rPr>
          <w:color w:val="231F1F"/>
          <w:spacing w:val="8"/>
        </w:rPr>
        <w:t xml:space="preserve"> </w:t>
      </w:r>
      <w:r w:rsidRPr="000A77CC">
        <w:rPr>
          <w:color w:val="231F1F"/>
        </w:rPr>
        <w:t>thứ</w:t>
      </w:r>
      <w:r w:rsidRPr="000A77CC">
        <w:rPr>
          <w:color w:val="231F1F"/>
          <w:spacing w:val="9"/>
        </w:rPr>
        <w:t xml:space="preserve"> </w:t>
      </w:r>
      <w:r w:rsidRPr="000A77CC">
        <w:rPr>
          <w:color w:val="231F1F"/>
        </w:rPr>
        <w:t>nguyên,</w:t>
      </w:r>
      <w:r w:rsidRPr="000A77CC">
        <w:rPr>
          <w:color w:val="231F1F"/>
          <w:spacing w:val="8"/>
        </w:rPr>
        <w:t xml:space="preserve"> </w:t>
      </w:r>
      <w:r w:rsidRPr="000A77CC">
        <w:rPr>
          <w:color w:val="231F1F"/>
        </w:rPr>
        <w:t>bạn</w:t>
      </w:r>
      <w:r w:rsidRPr="000A77CC">
        <w:rPr>
          <w:color w:val="231F1F"/>
          <w:spacing w:val="9"/>
        </w:rPr>
        <w:t xml:space="preserve"> </w:t>
      </w:r>
      <w:r w:rsidRPr="000A77CC">
        <w:rPr>
          <w:color w:val="231F1F"/>
        </w:rPr>
        <w:t>đơn</w:t>
      </w:r>
      <w:r w:rsidRPr="000A77CC">
        <w:rPr>
          <w:color w:val="231F1F"/>
          <w:spacing w:val="9"/>
        </w:rPr>
        <w:t xml:space="preserve"> </w:t>
      </w:r>
      <w:r w:rsidRPr="000A77CC">
        <w:rPr>
          <w:color w:val="231F1F"/>
        </w:rPr>
        <w:t>giản</w:t>
      </w:r>
      <w:r w:rsidRPr="000A77CC">
        <w:rPr>
          <w:color w:val="231F1F"/>
          <w:spacing w:val="8"/>
        </w:rPr>
        <w:t xml:space="preserve"> </w:t>
      </w:r>
      <w:r w:rsidRPr="000A77CC">
        <w:rPr>
          <w:color w:val="231F1F"/>
        </w:rPr>
        <w:t>h</w:t>
      </w:r>
      <w:r w:rsidR="00A56E9F" w:rsidRPr="000A77CC">
        <w:rPr>
          <w:color w:val="231F1F"/>
        </w:rPr>
        <w:t>ó</w:t>
      </w:r>
      <w:r w:rsidRPr="000A77CC">
        <w:rPr>
          <w:color w:val="231F1F"/>
        </w:rPr>
        <w:t>a</w:t>
      </w:r>
      <w:r w:rsidRPr="000A77CC">
        <w:rPr>
          <w:color w:val="231F1F"/>
          <w:spacing w:val="9"/>
        </w:rPr>
        <w:t xml:space="preserve"> </w:t>
      </w:r>
      <w:r w:rsidR="004973B2" w:rsidRPr="000A77CC">
        <w:rPr>
          <w:color w:val="231F1F"/>
        </w:rPr>
        <w:t>c</w:t>
      </w:r>
      <w:r w:rsidRPr="000A77CC">
        <w:rPr>
          <w:color w:val="231F1F"/>
        </w:rPr>
        <w:t>á</w:t>
      </w:r>
      <w:r w:rsidR="004973B2" w:rsidRPr="000A77CC">
        <w:rPr>
          <w:color w:val="231F1F"/>
        </w:rPr>
        <w:t>c</w:t>
      </w:r>
      <w:r w:rsidRPr="000A77CC">
        <w:rPr>
          <w:color w:val="231F1F"/>
          <w:spacing w:val="8"/>
        </w:rPr>
        <w:t xml:space="preserve"> </w:t>
      </w:r>
      <w:r w:rsidRPr="000A77CC">
        <w:rPr>
          <w:color w:val="231F1F"/>
        </w:rPr>
        <w:t>tha</w:t>
      </w:r>
      <w:r w:rsidR="00CF03B4" w:rsidRPr="000A77CC">
        <w:rPr>
          <w:color w:val="231F1F"/>
        </w:rPr>
        <w:t>o</w:t>
      </w:r>
      <w:r w:rsidRPr="000A77CC">
        <w:rPr>
          <w:color w:val="231F1F"/>
          <w:spacing w:val="9"/>
        </w:rPr>
        <w:t xml:space="preserve"> </w:t>
      </w:r>
      <w:r w:rsidRPr="000A77CC">
        <w:rPr>
          <w:color w:val="231F1F"/>
        </w:rPr>
        <w:t>tá</w:t>
      </w:r>
      <w:r w:rsidR="004973B2" w:rsidRPr="000A77CC">
        <w:rPr>
          <w:color w:val="231F1F"/>
        </w:rPr>
        <w:t>c</w:t>
      </w:r>
      <w:r w:rsidRPr="000A77CC">
        <w:rPr>
          <w:color w:val="231F1F"/>
          <w:spacing w:val="8"/>
        </w:rPr>
        <w:t xml:space="preserve"> </w:t>
      </w:r>
      <w:r w:rsidRPr="000A77CC">
        <w:rPr>
          <w:color w:val="231F1F"/>
        </w:rPr>
        <w:t>lọ</w:t>
      </w:r>
      <w:r w:rsidR="004973B2" w:rsidRPr="000A77CC">
        <w:rPr>
          <w:color w:val="231F1F"/>
        </w:rPr>
        <w:t>c</w:t>
      </w:r>
      <w:r w:rsidRPr="000A77CC">
        <w:rPr>
          <w:color w:val="231F1F"/>
          <w:spacing w:val="9"/>
        </w:rPr>
        <w:t xml:space="preserve"> </w:t>
      </w:r>
      <w:r w:rsidRPr="000A77CC">
        <w:rPr>
          <w:color w:val="231F1F"/>
        </w:rPr>
        <w:t>dữ</w:t>
      </w:r>
      <w:r w:rsidRPr="000A77CC">
        <w:rPr>
          <w:color w:val="231F1F"/>
          <w:spacing w:val="8"/>
        </w:rPr>
        <w:t xml:space="preserve"> </w:t>
      </w:r>
      <w:r w:rsidRPr="000A77CC">
        <w:rPr>
          <w:color w:val="231F1F"/>
        </w:rPr>
        <w:t>liệu</w:t>
      </w:r>
      <w:r w:rsidRPr="000A77CC">
        <w:rPr>
          <w:color w:val="231F1F"/>
          <w:spacing w:val="9"/>
        </w:rPr>
        <w:t xml:space="preserve"> </w:t>
      </w:r>
      <w:r w:rsidRPr="000A77CC">
        <w:rPr>
          <w:color w:val="231F1F"/>
        </w:rPr>
        <w:t>liên</w:t>
      </w:r>
      <w:r w:rsidRPr="000A77CC">
        <w:rPr>
          <w:color w:val="231F1F"/>
          <w:spacing w:val="-81"/>
        </w:rPr>
        <w:t xml:space="preserve"> </w:t>
      </w:r>
      <w:r w:rsidRPr="000A77CC">
        <w:rPr>
          <w:color w:val="231F1F"/>
        </w:rPr>
        <w:t>quan</w:t>
      </w:r>
      <w:r w:rsidRPr="000A77CC">
        <w:rPr>
          <w:color w:val="231F1F"/>
          <w:spacing w:val="8"/>
        </w:rPr>
        <w:t xml:space="preserve"> </w:t>
      </w:r>
      <w:r w:rsidRPr="000A77CC">
        <w:rPr>
          <w:color w:val="231F1F"/>
        </w:rPr>
        <w:t>đến</w:t>
      </w:r>
      <w:r w:rsidRPr="000A77CC">
        <w:rPr>
          <w:color w:val="231F1F"/>
          <w:spacing w:val="8"/>
        </w:rPr>
        <w:t xml:space="preserve"> </w:t>
      </w:r>
      <w:r w:rsidRPr="000A77CC">
        <w:rPr>
          <w:color w:val="231F1F"/>
        </w:rPr>
        <w:t>thứ</w:t>
      </w:r>
      <w:r w:rsidRPr="000A77CC">
        <w:rPr>
          <w:color w:val="231F1F"/>
          <w:spacing w:val="8"/>
        </w:rPr>
        <w:t xml:space="preserve"> </w:t>
      </w:r>
      <w:r w:rsidRPr="000A77CC">
        <w:rPr>
          <w:color w:val="231F1F"/>
        </w:rPr>
        <w:t>nguyên.</w:t>
      </w:r>
      <w:r w:rsidRPr="000A77CC">
        <w:rPr>
          <w:color w:val="231F1F"/>
          <w:spacing w:val="9"/>
        </w:rPr>
        <w:t xml:space="preserve"> </w:t>
      </w:r>
      <w:r w:rsidRPr="000A77CC">
        <w:rPr>
          <w:color w:val="231F1F"/>
        </w:rPr>
        <w:t>Tr</w:t>
      </w:r>
      <w:r w:rsidR="00CF03B4" w:rsidRPr="000A77CC">
        <w:rPr>
          <w:color w:val="231F1F"/>
        </w:rPr>
        <w:t>o</w:t>
      </w:r>
      <w:r w:rsidRPr="000A77CC">
        <w:rPr>
          <w:color w:val="231F1F"/>
        </w:rPr>
        <w:t>ng</w:t>
      </w:r>
      <w:r w:rsidRPr="000A77CC">
        <w:rPr>
          <w:color w:val="231F1F"/>
          <w:spacing w:val="8"/>
        </w:rPr>
        <w:t xml:space="preserve"> </w:t>
      </w:r>
      <w:r w:rsidRPr="000A77CC">
        <w:rPr>
          <w:color w:val="231F1F"/>
        </w:rPr>
        <w:t>ví</w:t>
      </w:r>
      <w:r w:rsidRPr="000A77CC">
        <w:rPr>
          <w:color w:val="231F1F"/>
          <w:spacing w:val="8"/>
        </w:rPr>
        <w:t xml:space="preserve"> </w:t>
      </w:r>
      <w:r w:rsidRPr="000A77CC">
        <w:rPr>
          <w:color w:val="231F1F"/>
        </w:rPr>
        <w:t>dụ</w:t>
      </w:r>
      <w:r w:rsidRPr="000A77CC">
        <w:rPr>
          <w:color w:val="231F1F"/>
          <w:spacing w:val="9"/>
        </w:rPr>
        <w:t xml:space="preserve"> </w:t>
      </w:r>
      <w:r w:rsidRPr="000A77CC">
        <w:rPr>
          <w:color w:val="231F1F"/>
        </w:rPr>
        <w:t>này,</w:t>
      </w:r>
      <w:r w:rsidRPr="000A77CC">
        <w:rPr>
          <w:color w:val="231F1F"/>
          <w:spacing w:val="8"/>
        </w:rPr>
        <w:t xml:space="preserve"> </w:t>
      </w:r>
      <w:r w:rsidRPr="000A77CC">
        <w:rPr>
          <w:color w:val="231F1F"/>
        </w:rPr>
        <w:t>khu</w:t>
      </w:r>
      <w:r w:rsidRPr="000A77CC">
        <w:rPr>
          <w:color w:val="231F1F"/>
          <w:spacing w:val="8"/>
        </w:rPr>
        <w:t xml:space="preserve"> </w:t>
      </w:r>
      <w:r w:rsidRPr="000A77CC">
        <w:rPr>
          <w:color w:val="231F1F"/>
        </w:rPr>
        <w:t>vự</w:t>
      </w:r>
      <w:r w:rsidR="004973B2" w:rsidRPr="000A77CC">
        <w:rPr>
          <w:color w:val="231F1F"/>
        </w:rPr>
        <w:t>c</w:t>
      </w:r>
      <w:r w:rsidRPr="000A77CC">
        <w:rPr>
          <w:color w:val="231F1F"/>
        </w:rPr>
        <w:t>,</w:t>
      </w:r>
      <w:r w:rsidRPr="000A77CC">
        <w:rPr>
          <w:color w:val="231F1F"/>
          <w:spacing w:val="9"/>
        </w:rPr>
        <w:t xml:space="preserve"> </w:t>
      </w:r>
      <w:r w:rsidRPr="000A77CC">
        <w:rPr>
          <w:color w:val="231F1F"/>
        </w:rPr>
        <w:t>tiểu</w:t>
      </w:r>
      <w:r w:rsidRPr="000A77CC">
        <w:rPr>
          <w:color w:val="231F1F"/>
          <w:spacing w:val="8"/>
        </w:rPr>
        <w:t xml:space="preserve"> </w:t>
      </w:r>
      <w:r w:rsidRPr="000A77CC">
        <w:rPr>
          <w:color w:val="231F1F"/>
        </w:rPr>
        <w:t>bang,</w:t>
      </w:r>
      <w:r w:rsidRPr="000A77CC">
        <w:rPr>
          <w:color w:val="231F1F"/>
          <w:spacing w:val="8"/>
        </w:rPr>
        <w:t xml:space="preserve"> </w:t>
      </w:r>
      <w:r w:rsidRPr="000A77CC">
        <w:rPr>
          <w:color w:val="231F1F"/>
        </w:rPr>
        <w:t>thành</w:t>
      </w:r>
      <w:r w:rsidRPr="000A77CC">
        <w:rPr>
          <w:color w:val="231F1F"/>
          <w:spacing w:val="9"/>
        </w:rPr>
        <w:t xml:space="preserve"> </w:t>
      </w:r>
      <w:r w:rsidRPr="000A77CC">
        <w:rPr>
          <w:color w:val="231F1F"/>
        </w:rPr>
        <w:t>phố</w:t>
      </w:r>
      <w:r w:rsidRPr="000A77CC">
        <w:rPr>
          <w:color w:val="231F1F"/>
          <w:spacing w:val="8"/>
        </w:rPr>
        <w:t xml:space="preserve"> </w:t>
      </w:r>
      <w:r w:rsidRPr="000A77CC">
        <w:rPr>
          <w:color w:val="231F1F"/>
        </w:rPr>
        <w:t>và</w:t>
      </w:r>
      <w:r w:rsidRPr="000A77CC">
        <w:rPr>
          <w:color w:val="231F1F"/>
          <w:spacing w:val="8"/>
        </w:rPr>
        <w:t xml:space="preserve"> </w:t>
      </w:r>
      <w:r w:rsidRPr="000A77CC">
        <w:rPr>
          <w:color w:val="231F1F"/>
        </w:rPr>
        <w:t>vị</w:t>
      </w:r>
      <w:r w:rsidRPr="000A77CC">
        <w:rPr>
          <w:color w:val="231F1F"/>
          <w:spacing w:val="9"/>
        </w:rPr>
        <w:t xml:space="preserve"> </w:t>
      </w:r>
      <w:r w:rsidRPr="000A77CC">
        <w:rPr>
          <w:color w:val="231F1F"/>
        </w:rPr>
        <w:t>trí</w:t>
      </w:r>
      <w:r w:rsidRPr="000A77CC">
        <w:rPr>
          <w:color w:val="231F1F"/>
          <w:spacing w:val="8"/>
        </w:rPr>
        <w:t xml:space="preserve"> </w:t>
      </w:r>
      <w:r w:rsidR="004973B2" w:rsidRPr="000A77CC">
        <w:rPr>
          <w:color w:val="231F1F"/>
        </w:rPr>
        <w:t>c</w:t>
      </w:r>
      <w:r w:rsidRPr="000A77CC">
        <w:rPr>
          <w:color w:val="231F1F"/>
        </w:rPr>
        <w:t>hứa</w:t>
      </w:r>
      <w:r w:rsidRPr="000A77CC">
        <w:rPr>
          <w:color w:val="231F1F"/>
          <w:spacing w:val="8"/>
        </w:rPr>
        <w:t xml:space="preserve"> </w:t>
      </w:r>
      <w:r w:rsidRPr="000A77CC">
        <w:rPr>
          <w:color w:val="231F1F"/>
        </w:rPr>
        <w:t>rất</w:t>
      </w:r>
    </w:p>
    <w:p w14:paraId="4A7D1E75" w14:textId="046C47AE" w:rsidR="00655291" w:rsidRPr="000A77CC" w:rsidRDefault="00655291" w:rsidP="00655291">
      <w:pPr>
        <w:tabs>
          <w:tab w:val="left" w:pos="12330"/>
        </w:tabs>
        <w:spacing w:before="1"/>
        <w:ind w:left="1907" w:right="780" w:hanging="8"/>
      </w:pPr>
      <w:r w:rsidRPr="000A77CC">
        <w:rPr>
          <w:color w:val="231F1F"/>
        </w:rPr>
        <w:t>ít</w:t>
      </w:r>
      <w:r w:rsidRPr="000A77CC">
        <w:rPr>
          <w:color w:val="231F1F"/>
          <w:spacing w:val="7"/>
        </w:rPr>
        <w:t xml:space="preserve"> </w:t>
      </w:r>
      <w:r w:rsidRPr="000A77CC">
        <w:rPr>
          <w:color w:val="231F1F"/>
        </w:rPr>
        <w:t>bản</w:t>
      </w:r>
      <w:r w:rsidRPr="000A77CC">
        <w:rPr>
          <w:color w:val="231F1F"/>
          <w:spacing w:val="8"/>
        </w:rPr>
        <w:t xml:space="preserve"> </w:t>
      </w:r>
      <w:r w:rsidRPr="000A77CC">
        <w:rPr>
          <w:color w:val="231F1F"/>
        </w:rPr>
        <w:t>ghi</w:t>
      </w:r>
      <w:r w:rsidRPr="000A77CC">
        <w:rPr>
          <w:color w:val="231F1F"/>
          <w:spacing w:val="8"/>
        </w:rPr>
        <w:t xml:space="preserve"> </w:t>
      </w:r>
      <w:r w:rsidRPr="000A77CC">
        <w:rPr>
          <w:color w:val="231F1F"/>
        </w:rPr>
        <w:t>s</w:t>
      </w:r>
      <w:r w:rsidR="00CF03B4" w:rsidRPr="000A77CC">
        <w:rPr>
          <w:color w:val="231F1F"/>
        </w:rPr>
        <w:t>o</w:t>
      </w:r>
      <w:r w:rsidRPr="000A77CC">
        <w:rPr>
          <w:color w:val="231F1F"/>
          <w:spacing w:val="8"/>
        </w:rPr>
        <w:t xml:space="preserve"> </w:t>
      </w:r>
      <w:r w:rsidRPr="000A77CC">
        <w:rPr>
          <w:color w:val="231F1F"/>
        </w:rPr>
        <w:t>với</w:t>
      </w:r>
      <w:r w:rsidRPr="000A77CC">
        <w:rPr>
          <w:color w:val="231F1F"/>
          <w:spacing w:val="7"/>
        </w:rPr>
        <w:t xml:space="preserve"> </w:t>
      </w:r>
      <w:r w:rsidRPr="000A77CC">
        <w:rPr>
          <w:color w:val="231F1F"/>
        </w:rPr>
        <w:t>bảng</w:t>
      </w:r>
      <w:r w:rsidRPr="000A77CC">
        <w:rPr>
          <w:color w:val="231F1F"/>
          <w:spacing w:val="8"/>
        </w:rPr>
        <w:t xml:space="preserve"> </w:t>
      </w:r>
      <w:r w:rsidRPr="000A77CC">
        <w:rPr>
          <w:color w:val="231F1F"/>
        </w:rPr>
        <w:t>dữ</w:t>
      </w:r>
      <w:r w:rsidRPr="000A77CC">
        <w:rPr>
          <w:color w:val="231F1F"/>
          <w:spacing w:val="8"/>
        </w:rPr>
        <w:t xml:space="preserve"> </w:t>
      </w:r>
      <w:r w:rsidRPr="000A77CC">
        <w:rPr>
          <w:color w:val="231F1F"/>
        </w:rPr>
        <w:t>kiện</w:t>
      </w:r>
      <w:r w:rsidRPr="000A77CC">
        <w:rPr>
          <w:color w:val="231F1F"/>
          <w:spacing w:val="8"/>
        </w:rPr>
        <w:t xml:space="preserve"> </w:t>
      </w:r>
      <w:r w:rsidRPr="000A77CC">
        <w:rPr>
          <w:color w:val="231F1F"/>
        </w:rPr>
        <w:t>sALEs.</w:t>
      </w:r>
      <w:r w:rsidRPr="000A77CC">
        <w:rPr>
          <w:color w:val="231F1F"/>
          <w:spacing w:val="7"/>
        </w:rPr>
        <w:t xml:space="preserve"> </w:t>
      </w:r>
      <w:r w:rsidR="004973B2" w:rsidRPr="000A77CC">
        <w:rPr>
          <w:color w:val="231F1F"/>
        </w:rPr>
        <w:t>c</w:t>
      </w:r>
      <w:r w:rsidRPr="000A77CC">
        <w:rPr>
          <w:color w:val="231F1F"/>
        </w:rPr>
        <w:t>hỉ</w:t>
      </w:r>
      <w:r w:rsidRPr="000A77CC">
        <w:rPr>
          <w:color w:val="231F1F"/>
          <w:spacing w:val="8"/>
        </w:rPr>
        <w:t xml:space="preserve"> </w:t>
      </w:r>
      <w:r w:rsidRPr="000A77CC">
        <w:rPr>
          <w:color w:val="231F1F"/>
        </w:rPr>
        <w:t>bảng</w:t>
      </w:r>
      <w:r w:rsidRPr="000A77CC">
        <w:rPr>
          <w:color w:val="231F1F"/>
          <w:spacing w:val="8"/>
        </w:rPr>
        <w:t xml:space="preserve"> </w:t>
      </w:r>
      <w:r w:rsidRPr="000A77CC">
        <w:rPr>
          <w:color w:val="231F1F"/>
        </w:rPr>
        <w:t>vị</w:t>
      </w:r>
      <w:r w:rsidRPr="000A77CC">
        <w:rPr>
          <w:color w:val="231F1F"/>
          <w:spacing w:val="8"/>
        </w:rPr>
        <w:t xml:space="preserve"> </w:t>
      </w:r>
      <w:r w:rsidRPr="000A77CC">
        <w:rPr>
          <w:color w:val="231F1F"/>
        </w:rPr>
        <w:t>trí</w:t>
      </w:r>
      <w:r w:rsidRPr="000A77CC">
        <w:rPr>
          <w:color w:val="231F1F"/>
          <w:spacing w:val="7"/>
        </w:rPr>
        <w:t xml:space="preserve"> </w:t>
      </w:r>
      <w:r w:rsidR="004973B2" w:rsidRPr="000A77CC">
        <w:rPr>
          <w:color w:val="231F1F"/>
        </w:rPr>
        <w:t>c</w:t>
      </w:r>
      <w:r w:rsidR="00A56E9F" w:rsidRPr="000A77CC">
        <w:rPr>
          <w:color w:val="231F1F"/>
        </w:rPr>
        <w:t>ó</w:t>
      </w:r>
      <w:r w:rsidRPr="000A77CC">
        <w:rPr>
          <w:color w:val="231F1F"/>
          <w:spacing w:val="8"/>
        </w:rPr>
        <w:t xml:space="preserve"> </w:t>
      </w:r>
      <w:r w:rsidRPr="000A77CC">
        <w:rPr>
          <w:color w:val="231F1F"/>
        </w:rPr>
        <w:t>liên</w:t>
      </w:r>
      <w:r w:rsidRPr="000A77CC">
        <w:rPr>
          <w:color w:val="231F1F"/>
          <w:spacing w:val="8"/>
        </w:rPr>
        <w:t xml:space="preserve"> </w:t>
      </w:r>
      <w:r w:rsidRPr="000A77CC">
        <w:rPr>
          <w:color w:val="231F1F"/>
        </w:rPr>
        <w:t>quan</w:t>
      </w:r>
      <w:r w:rsidRPr="000A77CC">
        <w:rPr>
          <w:color w:val="231F1F"/>
          <w:spacing w:val="8"/>
        </w:rPr>
        <w:t xml:space="preserve"> </w:t>
      </w:r>
      <w:r w:rsidRPr="000A77CC">
        <w:rPr>
          <w:color w:val="231F1F"/>
        </w:rPr>
        <w:t>trự</w:t>
      </w:r>
      <w:r w:rsidR="004973B2" w:rsidRPr="000A77CC">
        <w:rPr>
          <w:color w:val="231F1F"/>
        </w:rPr>
        <w:t>c</w:t>
      </w:r>
      <w:r w:rsidRPr="000A77CC">
        <w:rPr>
          <w:color w:val="231F1F"/>
          <w:spacing w:val="7"/>
        </w:rPr>
        <w:t xml:space="preserve"> </w:t>
      </w:r>
      <w:r w:rsidRPr="000A77CC">
        <w:rPr>
          <w:color w:val="231F1F"/>
        </w:rPr>
        <w:t>tiếp</w:t>
      </w:r>
      <w:r w:rsidRPr="000A77CC">
        <w:rPr>
          <w:color w:val="231F1F"/>
          <w:spacing w:val="8"/>
        </w:rPr>
        <w:t xml:space="preserve"> </w:t>
      </w:r>
      <w:r w:rsidRPr="000A77CC">
        <w:rPr>
          <w:color w:val="231F1F"/>
        </w:rPr>
        <w:t>đến</w:t>
      </w:r>
      <w:r w:rsidRPr="000A77CC">
        <w:rPr>
          <w:color w:val="231F1F"/>
          <w:spacing w:val="8"/>
        </w:rPr>
        <w:t xml:space="preserve"> </w:t>
      </w:r>
      <w:r w:rsidRPr="000A77CC">
        <w:rPr>
          <w:color w:val="231F1F"/>
        </w:rPr>
        <w:t>bảng</w:t>
      </w:r>
      <w:r w:rsidRPr="000A77CC">
        <w:rPr>
          <w:color w:val="231F1F"/>
          <w:spacing w:val="-81"/>
        </w:rPr>
        <w:t xml:space="preserve"> </w:t>
      </w:r>
      <w:r w:rsidRPr="000A77CC">
        <w:rPr>
          <w:color w:val="231F1F"/>
        </w:rPr>
        <w:t>thông</w:t>
      </w:r>
      <w:r w:rsidRPr="000A77CC">
        <w:rPr>
          <w:color w:val="231F1F"/>
          <w:spacing w:val="1"/>
        </w:rPr>
        <w:t xml:space="preserve"> </w:t>
      </w:r>
      <w:r w:rsidRPr="000A77CC">
        <w:rPr>
          <w:color w:val="231F1F"/>
        </w:rPr>
        <w:t>tin</w:t>
      </w:r>
      <w:r w:rsidRPr="000A77CC">
        <w:rPr>
          <w:color w:val="231F1F"/>
          <w:spacing w:val="1"/>
        </w:rPr>
        <w:t xml:space="preserve"> </w:t>
      </w:r>
      <w:r w:rsidRPr="000A77CC">
        <w:rPr>
          <w:color w:val="231F1F"/>
        </w:rPr>
        <w:t>BÁN</w:t>
      </w:r>
      <w:r w:rsidRPr="000A77CC">
        <w:rPr>
          <w:color w:val="231F1F"/>
          <w:spacing w:val="2"/>
        </w:rPr>
        <w:t xml:space="preserve"> </w:t>
      </w:r>
      <w:r w:rsidRPr="000A77CC">
        <w:rPr>
          <w:color w:val="231F1F"/>
        </w:rPr>
        <w:t>HÀNG.</w:t>
      </w:r>
    </w:p>
    <w:p w14:paraId="0CDC0B4C" w14:textId="366DEBF4" w:rsidR="00854B0D" w:rsidRPr="000A77CC" w:rsidRDefault="00854B0D" w:rsidP="00655291">
      <w:pPr>
        <w:pStyle w:val="BodyText"/>
        <w:spacing w:line="247" w:lineRule="auto"/>
        <w:ind w:left="1919" w:right="3597"/>
        <w:jc w:val="both"/>
        <w:rPr>
          <w:sz w:val="20"/>
        </w:rPr>
      </w:pPr>
    </w:p>
    <w:p w14:paraId="70AA13C2" w14:textId="3201C01D" w:rsidR="00854B0D" w:rsidRPr="000A77CC" w:rsidRDefault="00000000">
      <w:pPr>
        <w:pStyle w:val="BodyText"/>
        <w:spacing w:before="3"/>
        <w:rPr>
          <w:sz w:val="29"/>
        </w:rPr>
      </w:pPr>
      <w:r>
        <w:pict w14:anchorId="7084B3C1">
          <v:shape id="_x0000_s2495" type="#_x0000_t202" style="position:absolute;margin-left:506.65pt;margin-top:158.05pt;width:102.35pt;height:122.4pt;z-index:251699712;mso-position-horizontal-relative:page" fillcolor="#d0e0d0" stroked="f">
            <v:textbox inset="0,0,0,0">
              <w:txbxContent>
                <w:p w14:paraId="6F27EFFB" w14:textId="64311FFD" w:rsidR="00854B0D" w:rsidRDefault="00C536FB">
                  <w:pPr>
                    <w:spacing w:before="70" w:line="247" w:lineRule="auto"/>
                    <w:ind w:left="120" w:right="265"/>
                    <w:rPr>
                      <w:rFonts w:ascii="Tahoma"/>
                      <w:b/>
                      <w:color w:val="2C6682"/>
                      <w:spacing w:val="1"/>
                      <w:w w:val="85"/>
                      <w:sz w:val="20"/>
                    </w:rPr>
                  </w:pPr>
                  <w:r>
                    <w:rPr>
                      <w:rFonts w:ascii="Tahoma"/>
                      <w:b/>
                      <w:color w:val="2C6682"/>
                      <w:w w:val="85"/>
                      <w:sz w:val="20"/>
                    </w:rPr>
                    <w:t>sn</w:t>
                  </w:r>
                  <w:r w:rsidR="00CF03B4">
                    <w:rPr>
                      <w:rFonts w:ascii="Tahoma"/>
                      <w:b/>
                      <w:color w:val="2C6682"/>
                      <w:w w:val="85"/>
                      <w:sz w:val="20"/>
                    </w:rPr>
                    <w:t>o</w:t>
                  </w:r>
                  <w:r>
                    <w:rPr>
                      <w:rFonts w:ascii="Tahoma"/>
                      <w:b/>
                      <w:color w:val="2C6682"/>
                      <w:w w:val="85"/>
                      <w:sz w:val="20"/>
                    </w:rPr>
                    <w:t>wflake s</w:t>
                  </w:r>
                  <w:r w:rsidR="004973B2">
                    <w:rPr>
                      <w:rFonts w:ascii="Tahoma"/>
                      <w:b/>
                      <w:color w:val="2C6682"/>
                      <w:w w:val="85"/>
                      <w:sz w:val="20"/>
                    </w:rPr>
                    <w:t>c</w:t>
                  </w:r>
                  <w:r>
                    <w:rPr>
                      <w:rFonts w:ascii="Tahoma"/>
                      <w:b/>
                      <w:color w:val="2C6682"/>
                      <w:w w:val="85"/>
                      <w:sz w:val="20"/>
                    </w:rPr>
                    <w:t>hema</w:t>
                  </w:r>
                  <w:r>
                    <w:rPr>
                      <w:rFonts w:ascii="Tahoma"/>
                      <w:b/>
                      <w:color w:val="2C6682"/>
                      <w:spacing w:val="1"/>
                      <w:w w:val="85"/>
                      <w:sz w:val="20"/>
                    </w:rPr>
                    <w:t xml:space="preserve"> </w:t>
                  </w:r>
                </w:p>
                <w:p w14:paraId="4BA524B8" w14:textId="27A80DE4" w:rsidR="007C4800" w:rsidRDefault="007C4800">
                  <w:pPr>
                    <w:spacing w:before="70" w:line="247" w:lineRule="auto"/>
                    <w:ind w:left="120" w:right="265"/>
                    <w:rPr>
                      <w:rFonts w:ascii="Trebuchet MS"/>
                      <w:sz w:val="18"/>
                    </w:rPr>
                  </w:pPr>
                  <w:r w:rsidRPr="007C4800">
                    <w:rPr>
                      <w:rFonts w:ascii="Trebuchet MS"/>
                      <w:sz w:val="18"/>
                    </w:rPr>
                    <w:t>M</w:t>
                  </w:r>
                  <w:r w:rsidRPr="007C4800">
                    <w:rPr>
                      <w:rFonts w:ascii="Trebuchet MS"/>
                      <w:sz w:val="18"/>
                    </w:rPr>
                    <w:t>ộ</w:t>
                  </w:r>
                  <w:r w:rsidRPr="007C4800">
                    <w:rPr>
                      <w:rFonts w:ascii="Trebuchet MS"/>
                      <w:sz w:val="18"/>
                    </w:rPr>
                    <w:t>t lo</w:t>
                  </w:r>
                  <w:r w:rsidRPr="007C4800">
                    <w:rPr>
                      <w:rFonts w:ascii="Trebuchet MS"/>
                      <w:sz w:val="18"/>
                    </w:rPr>
                    <w:t>ạ</w:t>
                  </w:r>
                  <w:r w:rsidRPr="007C4800">
                    <w:rPr>
                      <w:rFonts w:ascii="Trebuchet MS"/>
                      <w:sz w:val="18"/>
                    </w:rPr>
                    <w:t>i l</w:t>
                  </w:r>
                  <w:r w:rsidRPr="007C4800">
                    <w:rPr>
                      <w:rFonts w:ascii="Trebuchet MS"/>
                      <w:sz w:val="18"/>
                    </w:rPr>
                    <w:t>ượ</w:t>
                  </w:r>
                  <w:r w:rsidRPr="007C4800">
                    <w:rPr>
                      <w:rFonts w:ascii="Trebuchet MS"/>
                      <w:sz w:val="18"/>
                    </w:rPr>
                    <w:t xml:space="preserve">c </w:t>
                  </w:r>
                  <w:r w:rsidRPr="007C4800">
                    <w:rPr>
                      <w:rFonts w:ascii="Trebuchet MS"/>
                      <w:sz w:val="18"/>
                    </w:rPr>
                    <w:t>đồ</w:t>
                  </w:r>
                  <w:r w:rsidRPr="007C4800">
                    <w:rPr>
                      <w:rFonts w:ascii="Trebuchet MS"/>
                      <w:sz w:val="18"/>
                    </w:rPr>
                    <w:t xml:space="preserve"> sao trong </w:t>
                  </w:r>
                  <w:r w:rsidRPr="007C4800">
                    <w:rPr>
                      <w:rFonts w:ascii="Trebuchet MS"/>
                      <w:sz w:val="18"/>
                    </w:rPr>
                    <w:t>đó</w:t>
                  </w:r>
                  <w:r w:rsidRPr="007C4800">
                    <w:rPr>
                      <w:rFonts w:ascii="Trebuchet MS"/>
                      <w:sz w:val="18"/>
                    </w:rPr>
                    <w:t xml:space="preserve"> c</w:t>
                  </w:r>
                  <w:r w:rsidRPr="007C4800">
                    <w:rPr>
                      <w:rFonts w:ascii="Trebuchet MS"/>
                      <w:sz w:val="18"/>
                    </w:rPr>
                    <w:t>á</w:t>
                  </w:r>
                  <w:r w:rsidRPr="007C4800">
                    <w:rPr>
                      <w:rFonts w:ascii="Trebuchet MS"/>
                      <w:sz w:val="18"/>
                    </w:rPr>
                    <w:t>c b</w:t>
                  </w:r>
                  <w:r w:rsidRPr="007C4800">
                    <w:rPr>
                      <w:rFonts w:ascii="Trebuchet MS"/>
                      <w:sz w:val="18"/>
                    </w:rPr>
                    <w:t>ả</w:t>
                  </w:r>
                  <w:r w:rsidRPr="007C4800">
                    <w:rPr>
                      <w:rFonts w:ascii="Trebuchet MS"/>
                      <w:sz w:val="18"/>
                    </w:rPr>
                    <w:t>ng k</w:t>
                  </w:r>
                  <w:r w:rsidRPr="007C4800">
                    <w:rPr>
                      <w:rFonts w:ascii="Trebuchet MS"/>
                      <w:sz w:val="18"/>
                    </w:rPr>
                    <w:t>í</w:t>
                  </w:r>
                  <w:r w:rsidRPr="007C4800">
                    <w:rPr>
                      <w:rFonts w:ascii="Trebuchet MS"/>
                      <w:sz w:val="18"/>
                    </w:rPr>
                    <w:t>ch th</w:t>
                  </w:r>
                  <w:r w:rsidRPr="007C4800">
                    <w:rPr>
                      <w:rFonts w:ascii="Trebuchet MS"/>
                      <w:sz w:val="18"/>
                    </w:rPr>
                    <w:t>ướ</w:t>
                  </w:r>
                  <w:r w:rsidRPr="007C4800">
                    <w:rPr>
                      <w:rFonts w:ascii="Trebuchet MS"/>
                      <w:sz w:val="18"/>
                    </w:rPr>
                    <w:t>c c</w:t>
                  </w:r>
                  <w:r w:rsidRPr="007C4800">
                    <w:rPr>
                      <w:rFonts w:ascii="Trebuchet MS"/>
                      <w:sz w:val="18"/>
                    </w:rPr>
                    <w:t>ó</w:t>
                  </w:r>
                  <w:r w:rsidRPr="007C4800">
                    <w:rPr>
                      <w:rFonts w:ascii="Trebuchet MS"/>
                      <w:sz w:val="18"/>
                    </w:rPr>
                    <w:t xml:space="preserve"> th</w:t>
                  </w:r>
                  <w:r w:rsidRPr="007C4800">
                    <w:rPr>
                      <w:rFonts w:ascii="Trebuchet MS"/>
                      <w:sz w:val="18"/>
                    </w:rPr>
                    <w:t>ể</w:t>
                  </w:r>
                  <w:r w:rsidRPr="007C4800">
                    <w:rPr>
                      <w:rFonts w:ascii="Trebuchet MS"/>
                      <w:sz w:val="18"/>
                    </w:rPr>
                    <w:t xml:space="preserve"> c</w:t>
                  </w:r>
                  <w:r w:rsidRPr="007C4800">
                    <w:rPr>
                      <w:rFonts w:ascii="Trebuchet MS"/>
                      <w:sz w:val="18"/>
                    </w:rPr>
                    <w:t>ó</w:t>
                  </w:r>
                  <w:r w:rsidRPr="007C4800">
                    <w:rPr>
                      <w:rFonts w:ascii="Trebuchet MS"/>
                      <w:sz w:val="18"/>
                    </w:rPr>
                    <w:t xml:space="preserve"> c</w:t>
                  </w:r>
                  <w:r w:rsidRPr="007C4800">
                    <w:rPr>
                      <w:rFonts w:ascii="Trebuchet MS"/>
                      <w:sz w:val="18"/>
                    </w:rPr>
                    <w:t>á</w:t>
                  </w:r>
                  <w:r w:rsidRPr="007C4800">
                    <w:rPr>
                      <w:rFonts w:ascii="Trebuchet MS"/>
                      <w:sz w:val="18"/>
                    </w:rPr>
                    <w:t>c b</w:t>
                  </w:r>
                  <w:r w:rsidRPr="007C4800">
                    <w:rPr>
                      <w:rFonts w:ascii="Trebuchet MS"/>
                      <w:sz w:val="18"/>
                    </w:rPr>
                    <w:t>ả</w:t>
                  </w:r>
                  <w:r w:rsidRPr="007C4800">
                    <w:rPr>
                      <w:rFonts w:ascii="Trebuchet MS"/>
                      <w:sz w:val="18"/>
                    </w:rPr>
                    <w:t>ng k</w:t>
                  </w:r>
                  <w:r w:rsidRPr="007C4800">
                    <w:rPr>
                      <w:rFonts w:ascii="Trebuchet MS"/>
                      <w:sz w:val="18"/>
                    </w:rPr>
                    <w:t>í</w:t>
                  </w:r>
                  <w:r w:rsidRPr="007C4800">
                    <w:rPr>
                      <w:rFonts w:ascii="Trebuchet MS"/>
                      <w:sz w:val="18"/>
                    </w:rPr>
                    <w:t>ch th</w:t>
                  </w:r>
                  <w:r w:rsidRPr="007C4800">
                    <w:rPr>
                      <w:rFonts w:ascii="Trebuchet MS"/>
                      <w:sz w:val="18"/>
                    </w:rPr>
                    <w:t>ướ</w:t>
                  </w:r>
                  <w:r w:rsidRPr="007C4800">
                    <w:rPr>
                      <w:rFonts w:ascii="Trebuchet MS"/>
                      <w:sz w:val="18"/>
                    </w:rPr>
                    <w:t>c ri</w:t>
                  </w:r>
                  <w:r w:rsidRPr="007C4800">
                    <w:rPr>
                      <w:rFonts w:ascii="Trebuchet MS"/>
                      <w:sz w:val="18"/>
                    </w:rPr>
                    <w:t>ê</w:t>
                  </w:r>
                  <w:r w:rsidRPr="007C4800">
                    <w:rPr>
                      <w:rFonts w:ascii="Trebuchet MS"/>
                      <w:sz w:val="18"/>
                    </w:rPr>
                    <w:t>ng. L</w:t>
                  </w:r>
                  <w:r w:rsidRPr="007C4800">
                    <w:rPr>
                      <w:rFonts w:ascii="Trebuchet MS"/>
                      <w:sz w:val="18"/>
                    </w:rPr>
                    <w:t>ượ</w:t>
                  </w:r>
                  <w:r w:rsidRPr="007C4800">
                    <w:rPr>
                      <w:rFonts w:ascii="Trebuchet MS"/>
                      <w:sz w:val="18"/>
                    </w:rPr>
                    <w:t xml:space="preserve">c </w:t>
                  </w:r>
                  <w:r w:rsidRPr="007C4800">
                    <w:rPr>
                      <w:rFonts w:ascii="Trebuchet MS"/>
                      <w:sz w:val="18"/>
                    </w:rPr>
                    <w:t>đồ</w:t>
                  </w:r>
                  <w:r w:rsidRPr="007C4800">
                    <w:rPr>
                      <w:rFonts w:ascii="Trebuchet MS"/>
                      <w:sz w:val="18"/>
                    </w:rPr>
                    <w:t xml:space="preserve"> b</w:t>
                  </w:r>
                  <w:r w:rsidRPr="007C4800">
                    <w:rPr>
                      <w:rFonts w:ascii="Trebuchet MS"/>
                      <w:sz w:val="18"/>
                    </w:rPr>
                    <w:t>ô</w:t>
                  </w:r>
                  <w:r w:rsidRPr="007C4800">
                    <w:rPr>
                      <w:rFonts w:ascii="Trebuchet MS"/>
                      <w:sz w:val="18"/>
                    </w:rPr>
                    <w:t>ng tuy</w:t>
                  </w:r>
                  <w:r w:rsidRPr="007C4800">
                    <w:rPr>
                      <w:rFonts w:ascii="Trebuchet MS"/>
                      <w:sz w:val="18"/>
                    </w:rPr>
                    <w:t>ế</w:t>
                  </w:r>
                  <w:r w:rsidRPr="007C4800">
                    <w:rPr>
                      <w:rFonts w:ascii="Trebuchet MS"/>
                      <w:sz w:val="18"/>
                    </w:rPr>
                    <w:t>t th</w:t>
                  </w:r>
                  <w:r w:rsidRPr="007C4800">
                    <w:rPr>
                      <w:rFonts w:ascii="Trebuchet MS"/>
                      <w:sz w:val="18"/>
                    </w:rPr>
                    <w:t>ườ</w:t>
                  </w:r>
                  <w:r w:rsidRPr="007C4800">
                    <w:rPr>
                      <w:rFonts w:ascii="Trebuchet MS"/>
                      <w:sz w:val="18"/>
                    </w:rPr>
                    <w:t>ng l</w:t>
                  </w:r>
                  <w:r w:rsidRPr="007C4800">
                    <w:rPr>
                      <w:rFonts w:ascii="Trebuchet MS"/>
                      <w:sz w:val="18"/>
                    </w:rPr>
                    <w:t>à</w:t>
                  </w:r>
                  <w:r w:rsidRPr="007C4800">
                    <w:rPr>
                      <w:rFonts w:ascii="Trebuchet MS"/>
                      <w:sz w:val="18"/>
                    </w:rPr>
                    <w:t xml:space="preserve"> k</w:t>
                  </w:r>
                  <w:r w:rsidRPr="007C4800">
                    <w:rPr>
                      <w:rFonts w:ascii="Trebuchet MS"/>
                      <w:sz w:val="18"/>
                    </w:rPr>
                    <w:t>ế</w:t>
                  </w:r>
                  <w:r w:rsidRPr="007C4800">
                    <w:rPr>
                      <w:rFonts w:ascii="Trebuchet MS"/>
                      <w:sz w:val="18"/>
                    </w:rPr>
                    <w:t>t qu</w:t>
                  </w:r>
                  <w:r w:rsidRPr="007C4800">
                    <w:rPr>
                      <w:rFonts w:ascii="Trebuchet MS"/>
                      <w:sz w:val="18"/>
                    </w:rPr>
                    <w:t>ả</w:t>
                  </w:r>
                  <w:r w:rsidRPr="007C4800">
                    <w:rPr>
                      <w:rFonts w:ascii="Trebuchet MS"/>
                      <w:sz w:val="18"/>
                    </w:rPr>
                    <w:t xml:space="preserve"> c</w:t>
                  </w:r>
                  <w:r w:rsidRPr="007C4800">
                    <w:rPr>
                      <w:rFonts w:ascii="Trebuchet MS"/>
                      <w:sz w:val="18"/>
                    </w:rPr>
                    <w:t>ủ</w:t>
                  </w:r>
                  <w:r w:rsidRPr="007C4800">
                    <w:rPr>
                      <w:rFonts w:ascii="Trebuchet MS"/>
                      <w:sz w:val="18"/>
                    </w:rPr>
                    <w:t>a vi</w:t>
                  </w:r>
                  <w:r w:rsidRPr="007C4800">
                    <w:rPr>
                      <w:rFonts w:ascii="Trebuchet MS"/>
                      <w:sz w:val="18"/>
                    </w:rPr>
                    <w:t>ệ</w:t>
                  </w:r>
                  <w:r w:rsidRPr="007C4800">
                    <w:rPr>
                      <w:rFonts w:ascii="Trebuchet MS"/>
                      <w:sz w:val="18"/>
                    </w:rPr>
                    <w:t>c b</w:t>
                  </w:r>
                  <w:r w:rsidRPr="007C4800">
                    <w:rPr>
                      <w:rFonts w:ascii="Trebuchet MS"/>
                      <w:sz w:val="18"/>
                    </w:rPr>
                    <w:t>ì</w:t>
                  </w:r>
                  <w:r w:rsidRPr="007C4800">
                    <w:rPr>
                      <w:rFonts w:ascii="Trebuchet MS"/>
                      <w:sz w:val="18"/>
                    </w:rPr>
                    <w:t>nh th</w:t>
                  </w:r>
                  <w:r w:rsidRPr="007C4800">
                    <w:rPr>
                      <w:rFonts w:ascii="Trebuchet MS"/>
                      <w:sz w:val="18"/>
                    </w:rPr>
                    <w:t>ườ</w:t>
                  </w:r>
                  <w:r w:rsidRPr="007C4800">
                    <w:rPr>
                      <w:rFonts w:ascii="Trebuchet MS"/>
                      <w:sz w:val="18"/>
                    </w:rPr>
                    <w:t>ng h</w:t>
                  </w:r>
                  <w:r w:rsidRPr="007C4800">
                    <w:rPr>
                      <w:rFonts w:ascii="Trebuchet MS"/>
                      <w:sz w:val="18"/>
                    </w:rPr>
                    <w:t>ó</w:t>
                  </w:r>
                  <w:r w:rsidRPr="007C4800">
                    <w:rPr>
                      <w:rFonts w:ascii="Trebuchet MS"/>
                      <w:sz w:val="18"/>
                    </w:rPr>
                    <w:t>a c</w:t>
                  </w:r>
                  <w:r w:rsidRPr="007C4800">
                    <w:rPr>
                      <w:rFonts w:ascii="Trebuchet MS"/>
                      <w:sz w:val="18"/>
                    </w:rPr>
                    <w:t>á</w:t>
                  </w:r>
                  <w:r w:rsidRPr="007C4800">
                    <w:rPr>
                      <w:rFonts w:ascii="Trebuchet MS"/>
                      <w:sz w:val="18"/>
                    </w:rPr>
                    <w:t>c b</w:t>
                  </w:r>
                  <w:r w:rsidRPr="007C4800">
                    <w:rPr>
                      <w:rFonts w:ascii="Trebuchet MS"/>
                      <w:sz w:val="18"/>
                    </w:rPr>
                    <w:t>ả</w:t>
                  </w:r>
                  <w:r w:rsidRPr="007C4800">
                    <w:rPr>
                      <w:rFonts w:ascii="Trebuchet MS"/>
                      <w:sz w:val="18"/>
                    </w:rPr>
                    <w:t>ng k</w:t>
                  </w:r>
                  <w:r w:rsidRPr="007C4800">
                    <w:rPr>
                      <w:rFonts w:ascii="Trebuchet MS"/>
                      <w:sz w:val="18"/>
                    </w:rPr>
                    <w:t>í</w:t>
                  </w:r>
                  <w:r w:rsidRPr="007C4800">
                    <w:rPr>
                      <w:rFonts w:ascii="Trebuchet MS"/>
                      <w:sz w:val="18"/>
                    </w:rPr>
                    <w:t>ch th</w:t>
                  </w:r>
                  <w:r w:rsidRPr="007C4800">
                    <w:rPr>
                      <w:rFonts w:ascii="Trebuchet MS"/>
                      <w:sz w:val="18"/>
                    </w:rPr>
                    <w:t>ướ</w:t>
                  </w:r>
                  <w:r w:rsidRPr="007C4800">
                    <w:rPr>
                      <w:rFonts w:ascii="Trebuchet MS"/>
                      <w:sz w:val="18"/>
                    </w:rPr>
                    <w:t>c.</w:t>
                  </w:r>
                </w:p>
              </w:txbxContent>
            </v:textbox>
            <w10:wrap anchorx="page"/>
          </v:shape>
        </w:pict>
      </w:r>
      <w:r>
        <w:pict w14:anchorId="2DF0E77A">
          <v:group id="_x0000_s2489" style="position:absolute;margin-left:98.95pt;margin-top:18.75pt;width:510.1pt;height:107.6pt;z-index:-251600384;mso-wrap-distance-left:0;mso-wrap-distance-right:0;mso-position-horizontal-relative:page" coordorigin="1979,375" coordsize="10202,2152">
            <v:rect id="_x0000_s2494" style="position:absolute;left:2100;top:491;width:10080;height:2036" fillcolor="#c6d2dc" stroked="f"/>
            <v:shape id="_x0000_s2493" type="#_x0000_t75" style="position:absolute;left:1978;top:375;width:828;height:828">
              <v:imagedata r:id="rId48" o:title=""/>
            </v:shape>
            <v:shape id="_x0000_s2492" style="position:absolute;left:2193;top:541;width:383;height:478" coordorigin="2193,542" coordsize="383,478" path="m2535,542r-302,l2210,542r-12,5l2194,559r-1,23l2193,979r1,23l2198,1014r12,4l2233,1019r302,l2558,1018r12,-4l2575,1002r,-23l2575,582r,-23l2570,547r-12,-5l2535,542xe" fillcolor="#2c6682" stroked="f">
              <v:path arrowok="t"/>
            </v:shape>
            <v:shape id="_x0000_s2491" type="#_x0000_t75" style="position:absolute;left:2236;top:585;width:418;height:517">
              <v:imagedata r:id="rId49" o:title=""/>
            </v:shape>
            <v:shape id="_x0000_s2490" type="#_x0000_t202" style="position:absolute;left:2100;top:491;width:10080;height:2036" filled="f" stroked="f">
              <v:textbox style="mso-next-textbox:#_x0000_s2490" inset="0,0,0,0">
                <w:txbxContent>
                  <w:p w14:paraId="0F8F5AB0" w14:textId="6B6131B6" w:rsidR="00854B0D" w:rsidRDefault="00C536FB">
                    <w:pPr>
                      <w:spacing w:before="35" w:line="404" w:lineRule="exact"/>
                      <w:ind w:left="833"/>
                      <w:rPr>
                        <w:rFonts w:ascii="Trebuchet MS"/>
                        <w:sz w:val="36"/>
                      </w:rPr>
                    </w:pPr>
                    <w:r>
                      <w:rPr>
                        <w:rFonts w:ascii="Trebuchet MS"/>
                        <w:color w:val="2C6682"/>
                        <w:sz w:val="36"/>
                      </w:rPr>
                      <w:t>N</w:t>
                    </w:r>
                    <w:r w:rsidR="00CF03B4">
                      <w:rPr>
                        <w:rFonts w:ascii="Trebuchet MS"/>
                        <w:color w:val="2C6682"/>
                        <w:sz w:val="36"/>
                      </w:rPr>
                      <w:t>o</w:t>
                    </w:r>
                    <w:r>
                      <w:rPr>
                        <w:rFonts w:ascii="Trebuchet MS"/>
                        <w:color w:val="2C6682"/>
                        <w:sz w:val="36"/>
                      </w:rPr>
                      <w:t>te</w:t>
                    </w:r>
                  </w:p>
                  <w:p w14:paraId="6850252B" w14:textId="77777777" w:rsidR="007C4800" w:rsidRPr="007C4800" w:rsidRDefault="007C4800" w:rsidP="007C4800">
                    <w:pPr>
                      <w:rPr>
                        <w:rFonts w:ascii="Trebuchet MS"/>
                        <w:color w:val="231F20"/>
                        <w:spacing w:val="-1"/>
                        <w:sz w:val="20"/>
                      </w:rPr>
                    </w:pPr>
                    <w:r>
                      <w:rPr>
                        <w:rFonts w:ascii="Trebuchet MS"/>
                        <w:color w:val="231F20"/>
                        <w:spacing w:val="-1"/>
                        <w:sz w:val="20"/>
                      </w:rPr>
                      <w:tab/>
                    </w:r>
                    <w:r w:rsidRPr="007C4800">
                      <w:rPr>
                        <w:rFonts w:ascii="Trebuchet MS"/>
                        <w:color w:val="231F20"/>
                        <w:spacing w:val="-1"/>
                        <w:sz w:val="20"/>
                      </w:rPr>
                      <w:t>M</w:t>
                    </w:r>
                    <w:r w:rsidRPr="007C4800">
                      <w:rPr>
                        <w:rFonts w:ascii="Trebuchet MS"/>
                        <w:color w:val="231F20"/>
                        <w:spacing w:val="-1"/>
                        <w:sz w:val="20"/>
                      </w:rPr>
                      <w:t>ặ</w:t>
                    </w:r>
                    <w:r w:rsidRPr="007C4800">
                      <w:rPr>
                        <w:rFonts w:ascii="Trebuchet MS"/>
                        <w:color w:val="231F20"/>
                        <w:spacing w:val="-1"/>
                        <w:sz w:val="20"/>
                      </w:rPr>
                      <w:t>c d</w:t>
                    </w:r>
                    <w:r w:rsidRPr="007C4800">
                      <w:rPr>
                        <w:rFonts w:ascii="Trebuchet MS"/>
                        <w:color w:val="231F20"/>
                        <w:spacing w:val="-1"/>
                        <w:sz w:val="20"/>
                      </w:rPr>
                      <w:t>ù</w:t>
                    </w:r>
                    <w:r w:rsidRPr="007C4800">
                      <w:rPr>
                        <w:rFonts w:ascii="Trebuchet MS"/>
                        <w:color w:val="231F20"/>
                        <w:spacing w:val="-1"/>
                        <w:sz w:val="20"/>
                      </w:rPr>
                      <w:t xml:space="preserve"> s</w:t>
                    </w:r>
                    <w:r w:rsidRPr="007C4800">
                      <w:rPr>
                        <w:rFonts w:ascii="Trebuchet MS"/>
                        <w:color w:val="231F20"/>
                        <w:spacing w:val="-1"/>
                        <w:sz w:val="20"/>
                      </w:rPr>
                      <w:t>ử</w:t>
                    </w:r>
                    <w:r w:rsidRPr="007C4800">
                      <w:rPr>
                        <w:rFonts w:ascii="Trebuchet MS"/>
                        <w:color w:val="231F20"/>
                        <w:spacing w:val="-1"/>
                        <w:sz w:val="20"/>
                      </w:rPr>
                      <w:t xml:space="preserve"> d</w:t>
                    </w:r>
                    <w:r w:rsidRPr="007C4800">
                      <w:rPr>
                        <w:rFonts w:ascii="Trebuchet MS"/>
                        <w:color w:val="231F20"/>
                        <w:spacing w:val="-1"/>
                        <w:sz w:val="20"/>
                      </w:rPr>
                      <w:t>ụ</w:t>
                    </w:r>
                    <w:r w:rsidRPr="007C4800">
                      <w:rPr>
                        <w:rFonts w:ascii="Trebuchet MS"/>
                        <w:color w:val="231F20"/>
                        <w:spacing w:val="-1"/>
                        <w:sz w:val="20"/>
                      </w:rPr>
                      <w:t>ng c</w:t>
                    </w:r>
                    <w:r w:rsidRPr="007C4800">
                      <w:rPr>
                        <w:rFonts w:ascii="Trebuchet MS"/>
                        <w:color w:val="231F20"/>
                        <w:spacing w:val="-1"/>
                        <w:sz w:val="20"/>
                      </w:rPr>
                      <w:t>á</w:t>
                    </w:r>
                    <w:r w:rsidRPr="007C4800">
                      <w:rPr>
                        <w:rFonts w:ascii="Trebuchet MS"/>
                        <w:color w:val="231F20"/>
                        <w:spacing w:val="-1"/>
                        <w:sz w:val="20"/>
                      </w:rPr>
                      <w:t>c b</w:t>
                    </w:r>
                    <w:r w:rsidRPr="007C4800">
                      <w:rPr>
                        <w:rFonts w:ascii="Trebuchet MS"/>
                        <w:color w:val="231F20"/>
                        <w:spacing w:val="-1"/>
                        <w:sz w:val="20"/>
                      </w:rPr>
                      <w:t>ả</w:t>
                    </w:r>
                    <w:r w:rsidRPr="007C4800">
                      <w:rPr>
                        <w:rFonts w:ascii="Trebuchet MS"/>
                        <w:color w:val="231F20"/>
                        <w:spacing w:val="-1"/>
                        <w:sz w:val="20"/>
                      </w:rPr>
                      <w:t>ng k</w:t>
                    </w:r>
                    <w:r w:rsidRPr="007C4800">
                      <w:rPr>
                        <w:rFonts w:ascii="Trebuchet MS"/>
                        <w:color w:val="231F20"/>
                        <w:spacing w:val="-1"/>
                        <w:sz w:val="20"/>
                      </w:rPr>
                      <w:t>í</w:t>
                    </w:r>
                    <w:r w:rsidRPr="007C4800">
                      <w:rPr>
                        <w:rFonts w:ascii="Trebuchet MS"/>
                        <w:color w:val="231F20"/>
                        <w:spacing w:val="-1"/>
                        <w:sz w:val="20"/>
                      </w:rPr>
                      <w:t>ch th</w:t>
                    </w:r>
                    <w:r w:rsidRPr="007C4800">
                      <w:rPr>
                        <w:rFonts w:ascii="Trebuchet MS"/>
                        <w:color w:val="231F20"/>
                        <w:spacing w:val="-1"/>
                        <w:sz w:val="20"/>
                      </w:rPr>
                      <w:t>ướ</w:t>
                    </w:r>
                    <w:r w:rsidRPr="007C4800">
                      <w:rPr>
                        <w:rFonts w:ascii="Trebuchet MS"/>
                        <w:color w:val="231F20"/>
                        <w:spacing w:val="-1"/>
                        <w:sz w:val="20"/>
                      </w:rPr>
                      <w:t xml:space="preserve">c </w:t>
                    </w:r>
                    <w:r w:rsidRPr="007C4800">
                      <w:rPr>
                        <w:rFonts w:ascii="Trebuchet MS"/>
                        <w:color w:val="231F20"/>
                        <w:spacing w:val="-1"/>
                        <w:sz w:val="20"/>
                      </w:rPr>
                      <w:t>đượ</w:t>
                    </w:r>
                    <w:r w:rsidRPr="007C4800">
                      <w:rPr>
                        <w:rFonts w:ascii="Trebuchet MS"/>
                        <w:color w:val="231F20"/>
                        <w:spacing w:val="-1"/>
                        <w:sz w:val="20"/>
                      </w:rPr>
                      <w:t>c hi</w:t>
                    </w:r>
                    <w:r w:rsidRPr="007C4800">
                      <w:rPr>
                        <w:rFonts w:ascii="Trebuchet MS"/>
                        <w:color w:val="231F20"/>
                        <w:spacing w:val="-1"/>
                        <w:sz w:val="20"/>
                      </w:rPr>
                      <w:t>ể</w:t>
                    </w:r>
                    <w:r w:rsidRPr="007C4800">
                      <w:rPr>
                        <w:rFonts w:ascii="Trebuchet MS"/>
                        <w:color w:val="231F20"/>
                        <w:spacing w:val="-1"/>
                        <w:sz w:val="20"/>
                      </w:rPr>
                      <w:t>n th</w:t>
                    </w:r>
                    <w:r w:rsidRPr="007C4800">
                      <w:rPr>
                        <w:rFonts w:ascii="Trebuchet MS"/>
                        <w:color w:val="231F20"/>
                        <w:spacing w:val="-1"/>
                        <w:sz w:val="20"/>
                      </w:rPr>
                      <w:t>ị</w:t>
                    </w:r>
                    <w:r w:rsidRPr="007C4800">
                      <w:rPr>
                        <w:rFonts w:ascii="Trebuchet MS"/>
                        <w:color w:val="231F20"/>
                        <w:spacing w:val="-1"/>
                        <w:sz w:val="20"/>
                      </w:rPr>
                      <w:t xml:space="preserve"> trong H</w:t>
                    </w:r>
                    <w:r w:rsidRPr="007C4800">
                      <w:rPr>
                        <w:rFonts w:ascii="Trebuchet MS"/>
                        <w:color w:val="231F20"/>
                        <w:spacing w:val="-1"/>
                        <w:sz w:val="20"/>
                      </w:rPr>
                      <w:t>ì</w:t>
                    </w:r>
                    <w:r w:rsidRPr="007C4800">
                      <w:rPr>
                        <w:rFonts w:ascii="Trebuchet MS"/>
                        <w:color w:val="231F20"/>
                        <w:spacing w:val="-1"/>
                        <w:sz w:val="20"/>
                      </w:rPr>
                      <w:t>nh 13.12 cung c</w:t>
                    </w:r>
                    <w:r w:rsidRPr="007C4800">
                      <w:rPr>
                        <w:rFonts w:ascii="Trebuchet MS"/>
                        <w:color w:val="231F20"/>
                        <w:spacing w:val="-1"/>
                        <w:sz w:val="20"/>
                      </w:rPr>
                      <w:t>ấ</w:t>
                    </w:r>
                    <w:r w:rsidRPr="007C4800">
                      <w:rPr>
                        <w:rFonts w:ascii="Trebuchet MS"/>
                        <w:color w:val="231F20"/>
                        <w:spacing w:val="-1"/>
                        <w:sz w:val="20"/>
                      </w:rPr>
                      <w:t>p c</w:t>
                    </w:r>
                    <w:r w:rsidRPr="007C4800">
                      <w:rPr>
                        <w:rFonts w:ascii="Trebuchet MS"/>
                        <w:color w:val="231F20"/>
                        <w:spacing w:val="-1"/>
                        <w:sz w:val="20"/>
                      </w:rPr>
                      <w:t>ấ</w:t>
                    </w:r>
                    <w:r w:rsidRPr="007C4800">
                      <w:rPr>
                        <w:rFonts w:ascii="Trebuchet MS"/>
                        <w:color w:val="231F20"/>
                        <w:spacing w:val="-1"/>
                        <w:sz w:val="20"/>
                      </w:rPr>
                      <w:t>u tr</w:t>
                    </w:r>
                    <w:r w:rsidRPr="007C4800">
                      <w:rPr>
                        <w:rFonts w:ascii="Trebuchet MS"/>
                        <w:color w:val="231F20"/>
                        <w:spacing w:val="-1"/>
                        <w:sz w:val="20"/>
                      </w:rPr>
                      <w:t>ú</w:t>
                    </w:r>
                    <w:r w:rsidRPr="007C4800">
                      <w:rPr>
                        <w:rFonts w:ascii="Trebuchet MS"/>
                        <w:color w:val="231F20"/>
                        <w:spacing w:val="-1"/>
                        <w:sz w:val="20"/>
                      </w:rPr>
                      <w:t>c</w:t>
                    </w:r>
                  </w:p>
                  <w:p w14:paraId="52533523" w14:textId="65AEDBEE" w:rsidR="00C13A36" w:rsidRDefault="007C4800" w:rsidP="007C4800">
                    <w:pPr>
                      <w:ind w:right="1872"/>
                    </w:pPr>
                    <w:r w:rsidRPr="007C4800">
                      <w:rPr>
                        <w:rFonts w:ascii="Trebuchet MS"/>
                        <w:color w:val="231F20"/>
                        <w:spacing w:val="-1"/>
                        <w:sz w:val="20"/>
                      </w:rPr>
                      <w:t>đơ</w:t>
                    </w:r>
                    <w:r w:rsidRPr="007C4800">
                      <w:rPr>
                        <w:rFonts w:ascii="Trebuchet MS"/>
                        <w:color w:val="231F20"/>
                        <w:spacing w:val="-1"/>
                        <w:sz w:val="20"/>
                      </w:rPr>
                      <w:t>n gi</w:t>
                    </w:r>
                    <w:r w:rsidRPr="007C4800">
                      <w:rPr>
                        <w:rFonts w:ascii="Trebuchet MS"/>
                        <w:color w:val="231F20"/>
                        <w:spacing w:val="-1"/>
                        <w:sz w:val="20"/>
                      </w:rPr>
                      <w:t>ả</w:t>
                    </w:r>
                    <w:r w:rsidRPr="007C4800">
                      <w:rPr>
                        <w:rFonts w:ascii="Trebuchet MS"/>
                        <w:color w:val="231F20"/>
                        <w:spacing w:val="-1"/>
                        <w:sz w:val="20"/>
                      </w:rPr>
                      <w:t>n, c</w:t>
                    </w:r>
                    <w:r w:rsidRPr="007C4800">
                      <w:rPr>
                        <w:rFonts w:ascii="Trebuchet MS"/>
                        <w:color w:val="231F20"/>
                        <w:spacing w:val="-1"/>
                        <w:sz w:val="20"/>
                      </w:rPr>
                      <w:t>ó</w:t>
                    </w:r>
                    <w:r w:rsidRPr="007C4800">
                      <w:rPr>
                        <w:rFonts w:ascii="Trebuchet MS"/>
                        <w:color w:val="231F20"/>
                        <w:spacing w:val="-1"/>
                        <w:sz w:val="20"/>
                      </w:rPr>
                      <w:t xml:space="preserve"> m</w:t>
                    </w:r>
                    <w:r w:rsidRPr="007C4800">
                      <w:rPr>
                        <w:rFonts w:ascii="Trebuchet MS"/>
                        <w:color w:val="231F20"/>
                        <w:spacing w:val="-1"/>
                        <w:sz w:val="20"/>
                      </w:rPr>
                      <w:t>ộ</w:t>
                    </w:r>
                    <w:r w:rsidRPr="007C4800">
                      <w:rPr>
                        <w:rFonts w:ascii="Trebuchet MS"/>
                        <w:color w:val="231F20"/>
                        <w:spacing w:val="-1"/>
                        <w:sz w:val="20"/>
                      </w:rPr>
                      <w:t>t c</w:t>
                    </w:r>
                    <w:r w:rsidRPr="007C4800">
                      <w:rPr>
                        <w:rFonts w:ascii="Trebuchet MS"/>
                        <w:color w:val="231F20"/>
                        <w:spacing w:val="-1"/>
                        <w:sz w:val="20"/>
                      </w:rPr>
                      <w:t>á</w:t>
                    </w:r>
                    <w:r w:rsidRPr="007C4800">
                      <w:rPr>
                        <w:rFonts w:ascii="Trebuchet MS"/>
                        <w:color w:val="231F20"/>
                        <w:spacing w:val="-1"/>
                        <w:sz w:val="20"/>
                      </w:rPr>
                      <w:t>i gi</w:t>
                    </w:r>
                    <w:r w:rsidRPr="007C4800">
                      <w:rPr>
                        <w:rFonts w:ascii="Trebuchet MS"/>
                        <w:color w:val="231F20"/>
                        <w:spacing w:val="-1"/>
                        <w:sz w:val="20"/>
                      </w:rPr>
                      <w:t>á</w:t>
                    </w:r>
                    <w:r w:rsidRPr="007C4800">
                      <w:rPr>
                        <w:rFonts w:ascii="Trebuchet MS"/>
                        <w:color w:val="231F20"/>
                        <w:spacing w:val="-1"/>
                        <w:sz w:val="20"/>
                      </w:rPr>
                      <w:t xml:space="preserve"> ph</w:t>
                    </w:r>
                    <w:r w:rsidRPr="007C4800">
                      <w:rPr>
                        <w:rFonts w:ascii="Trebuchet MS"/>
                        <w:color w:val="231F20"/>
                        <w:spacing w:val="-1"/>
                        <w:sz w:val="20"/>
                      </w:rPr>
                      <w:t>ả</w:t>
                    </w:r>
                    <w:r w:rsidRPr="007C4800">
                      <w:rPr>
                        <w:rFonts w:ascii="Trebuchet MS"/>
                        <w:color w:val="231F20"/>
                        <w:spacing w:val="-1"/>
                        <w:sz w:val="20"/>
                      </w:rPr>
                      <w:t>i tr</w:t>
                    </w:r>
                    <w:r w:rsidRPr="007C4800">
                      <w:rPr>
                        <w:rFonts w:ascii="Trebuchet MS"/>
                        <w:color w:val="231F20"/>
                        <w:spacing w:val="-1"/>
                        <w:sz w:val="20"/>
                      </w:rPr>
                      <w:t>ả</w:t>
                    </w:r>
                    <w:r w:rsidRPr="007C4800">
                      <w:rPr>
                        <w:rFonts w:ascii="Trebuchet MS"/>
                        <w:color w:val="231F20"/>
                        <w:spacing w:val="-1"/>
                        <w:sz w:val="20"/>
                      </w:rPr>
                      <w:t xml:space="preserve"> cho s</w:t>
                    </w:r>
                    <w:r w:rsidRPr="007C4800">
                      <w:rPr>
                        <w:rFonts w:ascii="Trebuchet MS"/>
                        <w:color w:val="231F20"/>
                        <w:spacing w:val="-1"/>
                        <w:sz w:val="20"/>
                      </w:rPr>
                      <w:t>ự</w:t>
                    </w:r>
                    <w:r w:rsidRPr="007C4800">
                      <w:rPr>
                        <w:rFonts w:ascii="Trebuchet MS"/>
                        <w:color w:val="231F20"/>
                        <w:spacing w:val="-1"/>
                        <w:sz w:val="20"/>
                      </w:rPr>
                      <w:t xml:space="preserve"> </w:t>
                    </w:r>
                    <w:r w:rsidRPr="007C4800">
                      <w:rPr>
                        <w:rFonts w:ascii="Trebuchet MS"/>
                        <w:color w:val="231F20"/>
                        <w:spacing w:val="-1"/>
                        <w:sz w:val="20"/>
                      </w:rPr>
                      <w:t>đơ</w:t>
                    </w:r>
                    <w:r w:rsidRPr="007C4800">
                      <w:rPr>
                        <w:rFonts w:ascii="Trebuchet MS"/>
                        <w:color w:val="231F20"/>
                        <w:spacing w:val="-1"/>
                        <w:sz w:val="20"/>
                      </w:rPr>
                      <w:t>n gi</w:t>
                    </w:r>
                    <w:r w:rsidRPr="007C4800">
                      <w:rPr>
                        <w:rFonts w:ascii="Trebuchet MS"/>
                        <w:color w:val="231F20"/>
                        <w:spacing w:val="-1"/>
                        <w:sz w:val="20"/>
                      </w:rPr>
                      <w:t>ả</w:t>
                    </w:r>
                    <w:r w:rsidRPr="007C4800">
                      <w:rPr>
                        <w:rFonts w:ascii="Trebuchet MS"/>
                        <w:color w:val="231F20"/>
                        <w:spacing w:val="-1"/>
                        <w:sz w:val="20"/>
                      </w:rPr>
                      <w:t xml:space="preserve">n </w:t>
                    </w:r>
                    <w:r w:rsidRPr="007C4800">
                      <w:rPr>
                        <w:rFonts w:ascii="Trebuchet MS"/>
                        <w:color w:val="231F20"/>
                        <w:spacing w:val="-1"/>
                        <w:sz w:val="20"/>
                      </w:rPr>
                      <w:t>đó</w:t>
                    </w:r>
                    <w:r w:rsidRPr="007C4800">
                      <w:rPr>
                        <w:rFonts w:ascii="Trebuchet MS"/>
                        <w:color w:val="231F20"/>
                        <w:spacing w:val="-1"/>
                        <w:sz w:val="20"/>
                      </w:rPr>
                      <w:t>. V</w:t>
                    </w:r>
                    <w:r w:rsidRPr="007C4800">
                      <w:rPr>
                        <w:rFonts w:ascii="Trebuchet MS"/>
                        <w:color w:val="231F20"/>
                        <w:spacing w:val="-1"/>
                        <w:sz w:val="20"/>
                      </w:rPr>
                      <w:t>í</w:t>
                    </w:r>
                    <w:r w:rsidRPr="007C4800">
                      <w:rPr>
                        <w:rFonts w:ascii="Trebuchet MS"/>
                        <w:color w:val="231F20"/>
                        <w:spacing w:val="-1"/>
                        <w:sz w:val="20"/>
                      </w:rPr>
                      <w:t xml:space="preserve"> d</w:t>
                    </w:r>
                    <w:r w:rsidRPr="007C4800">
                      <w:rPr>
                        <w:rFonts w:ascii="Trebuchet MS"/>
                        <w:color w:val="231F20"/>
                        <w:spacing w:val="-1"/>
                        <w:sz w:val="20"/>
                      </w:rPr>
                      <w:t>ụ</w:t>
                    </w:r>
                    <w:r w:rsidRPr="007C4800">
                      <w:rPr>
                        <w:rFonts w:ascii="Trebuchet MS"/>
                        <w:color w:val="231F20"/>
                        <w:spacing w:val="-1"/>
                        <w:sz w:val="20"/>
                      </w:rPr>
                      <w:t>: n</w:t>
                    </w:r>
                    <w:r w:rsidRPr="007C4800">
                      <w:rPr>
                        <w:rFonts w:ascii="Trebuchet MS"/>
                        <w:color w:val="231F20"/>
                        <w:spacing w:val="-1"/>
                        <w:sz w:val="20"/>
                      </w:rPr>
                      <w:t>ế</w:t>
                    </w:r>
                    <w:r w:rsidRPr="007C4800">
                      <w:rPr>
                        <w:rFonts w:ascii="Trebuchet MS"/>
                        <w:color w:val="231F20"/>
                        <w:spacing w:val="-1"/>
                        <w:sz w:val="20"/>
                      </w:rPr>
                      <w:t>u b</w:t>
                    </w:r>
                    <w:r w:rsidRPr="007C4800">
                      <w:rPr>
                        <w:rFonts w:ascii="Trebuchet MS"/>
                        <w:color w:val="231F20"/>
                        <w:spacing w:val="-1"/>
                        <w:sz w:val="20"/>
                      </w:rPr>
                      <w:t>ạ</w:t>
                    </w:r>
                    <w:r w:rsidRPr="007C4800">
                      <w:rPr>
                        <w:rFonts w:ascii="Trebuchet MS"/>
                        <w:color w:val="231F20"/>
                        <w:spacing w:val="-1"/>
                        <w:sz w:val="20"/>
                      </w:rPr>
                      <w:t>n mu</w:t>
                    </w:r>
                    <w:r w:rsidRPr="007C4800">
                      <w:rPr>
                        <w:rFonts w:ascii="Trebuchet MS"/>
                        <w:color w:val="231F20"/>
                        <w:spacing w:val="-1"/>
                        <w:sz w:val="20"/>
                      </w:rPr>
                      <w:t>ố</w:t>
                    </w:r>
                    <w:r w:rsidRPr="007C4800">
                      <w:rPr>
                        <w:rFonts w:ascii="Trebuchet MS"/>
                        <w:color w:val="231F20"/>
                        <w:spacing w:val="-1"/>
                        <w:sz w:val="20"/>
                      </w:rPr>
                      <w:t>n t</w:t>
                    </w:r>
                    <w:r w:rsidRPr="007C4800">
                      <w:rPr>
                        <w:rFonts w:ascii="Trebuchet MS"/>
                        <w:color w:val="231F20"/>
                        <w:spacing w:val="-1"/>
                        <w:sz w:val="20"/>
                      </w:rPr>
                      <w:t>ổ</w:t>
                    </w:r>
                    <w:r w:rsidRPr="007C4800">
                      <w:rPr>
                        <w:rFonts w:ascii="Trebuchet MS"/>
                        <w:color w:val="231F20"/>
                        <w:spacing w:val="-1"/>
                        <w:sz w:val="20"/>
                      </w:rPr>
                      <w:t>ng h</w:t>
                    </w:r>
                    <w:r w:rsidRPr="007C4800">
                      <w:rPr>
                        <w:rFonts w:ascii="Trebuchet MS"/>
                        <w:color w:val="231F20"/>
                        <w:spacing w:val="-1"/>
                        <w:sz w:val="20"/>
                      </w:rPr>
                      <w:t>ợ</w:t>
                    </w:r>
                    <w:r w:rsidRPr="007C4800">
                      <w:rPr>
                        <w:rFonts w:ascii="Trebuchet MS"/>
                        <w:color w:val="231F20"/>
                        <w:spacing w:val="-1"/>
                        <w:sz w:val="20"/>
                      </w:rPr>
                      <w:t>p d</w:t>
                    </w:r>
                    <w:r w:rsidRPr="007C4800">
                      <w:rPr>
                        <w:rFonts w:ascii="Trebuchet MS"/>
                        <w:color w:val="231F20"/>
                        <w:spacing w:val="-1"/>
                        <w:sz w:val="20"/>
                      </w:rPr>
                      <w:t>ữ</w:t>
                    </w:r>
                    <w:r w:rsidRPr="007C4800">
                      <w:rPr>
                        <w:rFonts w:ascii="Trebuchet MS"/>
                        <w:color w:val="231F20"/>
                        <w:spacing w:val="-1"/>
                        <w:sz w:val="20"/>
                      </w:rPr>
                      <w:t xml:space="preserve"> li</w:t>
                    </w:r>
                    <w:r w:rsidRPr="007C4800">
                      <w:rPr>
                        <w:rFonts w:ascii="Trebuchet MS"/>
                        <w:color w:val="231F20"/>
                        <w:spacing w:val="-1"/>
                        <w:sz w:val="20"/>
                      </w:rPr>
                      <w:t>ệ</w:t>
                    </w:r>
                    <w:r w:rsidRPr="007C4800">
                      <w:rPr>
                        <w:rFonts w:ascii="Trebuchet MS"/>
                        <w:color w:val="231F20"/>
                        <w:spacing w:val="-1"/>
                        <w:sz w:val="20"/>
                      </w:rPr>
                      <w:t>u theo khu v</w:t>
                    </w:r>
                    <w:r w:rsidRPr="007C4800">
                      <w:rPr>
                        <w:rFonts w:ascii="Trebuchet MS"/>
                        <w:color w:val="231F20"/>
                        <w:spacing w:val="-1"/>
                        <w:sz w:val="20"/>
                      </w:rPr>
                      <w:t>ự</w:t>
                    </w:r>
                    <w:r w:rsidRPr="007C4800">
                      <w:rPr>
                        <w:rFonts w:ascii="Trebuchet MS"/>
                        <w:color w:val="231F20"/>
                        <w:spacing w:val="-1"/>
                        <w:sz w:val="20"/>
                      </w:rPr>
                      <w:t>c, b</w:t>
                    </w:r>
                    <w:r w:rsidRPr="007C4800">
                      <w:rPr>
                        <w:rFonts w:ascii="Trebuchet MS"/>
                        <w:color w:val="231F20"/>
                        <w:spacing w:val="-1"/>
                        <w:sz w:val="20"/>
                      </w:rPr>
                      <w:t>ạ</w:t>
                    </w:r>
                    <w:r w:rsidRPr="007C4800">
                      <w:rPr>
                        <w:rFonts w:ascii="Trebuchet MS"/>
                        <w:color w:val="231F20"/>
                        <w:spacing w:val="-1"/>
                        <w:sz w:val="20"/>
                      </w:rPr>
                      <w:t>n ph</w:t>
                    </w:r>
                    <w:r w:rsidRPr="007C4800">
                      <w:rPr>
                        <w:rFonts w:ascii="Trebuchet MS"/>
                        <w:color w:val="231F20"/>
                        <w:spacing w:val="-1"/>
                        <w:sz w:val="20"/>
                      </w:rPr>
                      <w:t>ả</w:t>
                    </w:r>
                    <w:r w:rsidRPr="007C4800">
                      <w:rPr>
                        <w:rFonts w:ascii="Trebuchet MS"/>
                        <w:color w:val="231F20"/>
                        <w:spacing w:val="-1"/>
                        <w:sz w:val="20"/>
                      </w:rPr>
                      <w:t>i s</w:t>
                    </w:r>
                    <w:r w:rsidRPr="007C4800">
                      <w:rPr>
                        <w:rFonts w:ascii="Trebuchet MS"/>
                        <w:color w:val="231F20"/>
                        <w:spacing w:val="-1"/>
                        <w:sz w:val="20"/>
                      </w:rPr>
                      <w:t>ử</w:t>
                    </w:r>
                    <w:r w:rsidRPr="007C4800">
                      <w:rPr>
                        <w:rFonts w:ascii="Trebuchet MS"/>
                        <w:color w:val="231F20"/>
                        <w:spacing w:val="-1"/>
                        <w:sz w:val="20"/>
                      </w:rPr>
                      <w:t xml:space="preserve"> d</w:t>
                    </w:r>
                    <w:r w:rsidRPr="007C4800">
                      <w:rPr>
                        <w:rFonts w:ascii="Trebuchet MS"/>
                        <w:color w:val="231F20"/>
                        <w:spacing w:val="-1"/>
                        <w:sz w:val="20"/>
                      </w:rPr>
                      <w:t>ụ</w:t>
                    </w:r>
                    <w:r w:rsidRPr="007C4800">
                      <w:rPr>
                        <w:rFonts w:ascii="Trebuchet MS"/>
                        <w:color w:val="231F20"/>
                        <w:spacing w:val="-1"/>
                        <w:sz w:val="20"/>
                      </w:rPr>
                      <w:t>ng n</w:t>
                    </w:r>
                    <w:r w:rsidRPr="007C4800">
                      <w:rPr>
                        <w:rFonts w:ascii="Trebuchet MS"/>
                        <w:color w:val="231F20"/>
                        <w:spacing w:val="-1"/>
                        <w:sz w:val="20"/>
                      </w:rPr>
                      <w:t>ố</w:t>
                    </w:r>
                    <w:r w:rsidRPr="007C4800">
                      <w:rPr>
                        <w:rFonts w:ascii="Trebuchet MS"/>
                        <w:color w:val="231F20"/>
                        <w:spacing w:val="-1"/>
                        <w:sz w:val="20"/>
                      </w:rPr>
                      <w:t>i b</w:t>
                    </w:r>
                    <w:r w:rsidRPr="007C4800">
                      <w:rPr>
                        <w:rFonts w:ascii="Trebuchet MS"/>
                        <w:color w:val="231F20"/>
                        <w:spacing w:val="-1"/>
                        <w:sz w:val="20"/>
                      </w:rPr>
                      <w:t>ố</w:t>
                    </w:r>
                    <w:r w:rsidRPr="007C4800">
                      <w:rPr>
                        <w:rFonts w:ascii="Trebuchet MS"/>
                        <w:color w:val="231F20"/>
                        <w:spacing w:val="-1"/>
                        <w:sz w:val="20"/>
                      </w:rPr>
                      <w:t>n b</w:t>
                    </w:r>
                    <w:r w:rsidRPr="007C4800">
                      <w:rPr>
                        <w:rFonts w:ascii="Trebuchet MS"/>
                        <w:color w:val="231F20"/>
                        <w:spacing w:val="-1"/>
                        <w:sz w:val="20"/>
                      </w:rPr>
                      <w:t>ả</w:t>
                    </w:r>
                    <w:r w:rsidRPr="007C4800">
                      <w:rPr>
                        <w:rFonts w:ascii="Trebuchet MS"/>
                        <w:color w:val="231F20"/>
                        <w:spacing w:val="-1"/>
                        <w:sz w:val="20"/>
                      </w:rPr>
                      <w:t xml:space="preserve">ng, do </w:t>
                    </w:r>
                    <w:r w:rsidRPr="007C4800">
                      <w:rPr>
                        <w:rFonts w:ascii="Trebuchet MS"/>
                        <w:color w:val="231F20"/>
                        <w:spacing w:val="-1"/>
                        <w:sz w:val="20"/>
                      </w:rPr>
                      <w:t>đó</w:t>
                    </w:r>
                    <w:r w:rsidRPr="007C4800">
                      <w:rPr>
                        <w:rFonts w:ascii="Trebuchet MS"/>
                        <w:color w:val="231F20"/>
                        <w:spacing w:val="-1"/>
                        <w:sz w:val="20"/>
                      </w:rPr>
                      <w:t xml:space="preserve"> l</w:t>
                    </w:r>
                    <w:r w:rsidRPr="007C4800">
                      <w:rPr>
                        <w:rFonts w:ascii="Trebuchet MS"/>
                        <w:color w:val="231F20"/>
                        <w:spacing w:val="-1"/>
                        <w:sz w:val="20"/>
                      </w:rPr>
                      <w:t>à</w:t>
                    </w:r>
                    <w:r w:rsidRPr="007C4800">
                      <w:rPr>
                        <w:rFonts w:ascii="Trebuchet MS"/>
                        <w:color w:val="231F20"/>
                        <w:spacing w:val="-1"/>
                        <w:sz w:val="20"/>
                      </w:rPr>
                      <w:t>m t</w:t>
                    </w:r>
                    <w:r w:rsidRPr="007C4800">
                      <w:rPr>
                        <w:rFonts w:ascii="Trebuchet MS"/>
                        <w:color w:val="231F20"/>
                        <w:spacing w:val="-1"/>
                        <w:sz w:val="20"/>
                      </w:rPr>
                      <w:t>ă</w:t>
                    </w:r>
                    <w:r w:rsidRPr="007C4800">
                      <w:rPr>
                        <w:rFonts w:ascii="Trebuchet MS"/>
                        <w:color w:val="231F20"/>
                        <w:spacing w:val="-1"/>
                        <w:sz w:val="20"/>
                      </w:rPr>
                      <w:t xml:space="preserve">ng </w:t>
                    </w:r>
                    <w:r w:rsidRPr="007C4800">
                      <w:rPr>
                        <w:rFonts w:ascii="Trebuchet MS"/>
                        <w:color w:val="231F20"/>
                        <w:spacing w:val="-1"/>
                        <w:sz w:val="20"/>
                      </w:rPr>
                      <w:t>độ</w:t>
                    </w:r>
                    <w:r w:rsidRPr="007C4800">
                      <w:rPr>
                        <w:rFonts w:ascii="Trebuchet MS"/>
                        <w:color w:val="231F20"/>
                        <w:spacing w:val="-1"/>
                        <w:sz w:val="20"/>
                      </w:rPr>
                      <w:t xml:space="preserve"> ph</w:t>
                    </w:r>
                    <w:r w:rsidRPr="007C4800">
                      <w:rPr>
                        <w:rFonts w:ascii="Trebuchet MS"/>
                        <w:color w:val="231F20"/>
                        <w:spacing w:val="-1"/>
                        <w:sz w:val="20"/>
                      </w:rPr>
                      <w:t>ứ</w:t>
                    </w:r>
                    <w:r w:rsidRPr="007C4800">
                      <w:rPr>
                        <w:rFonts w:ascii="Trebuchet MS"/>
                        <w:color w:val="231F20"/>
                        <w:spacing w:val="-1"/>
                        <w:sz w:val="20"/>
                      </w:rPr>
                      <w:t>c t</w:t>
                    </w:r>
                    <w:r w:rsidRPr="007C4800">
                      <w:rPr>
                        <w:rFonts w:ascii="Trebuchet MS"/>
                        <w:color w:val="231F20"/>
                        <w:spacing w:val="-1"/>
                        <w:sz w:val="20"/>
                      </w:rPr>
                      <w:t>ạ</w:t>
                    </w:r>
                    <w:r w:rsidRPr="007C4800">
                      <w:rPr>
                        <w:rFonts w:ascii="Trebuchet MS"/>
                        <w:color w:val="231F20"/>
                        <w:spacing w:val="-1"/>
                        <w:sz w:val="20"/>
                      </w:rPr>
                      <w:t>p c</w:t>
                    </w:r>
                    <w:r w:rsidRPr="007C4800">
                      <w:rPr>
                        <w:rFonts w:ascii="Trebuchet MS"/>
                        <w:color w:val="231F20"/>
                        <w:spacing w:val="-1"/>
                        <w:sz w:val="20"/>
                      </w:rPr>
                      <w:t>ủ</w:t>
                    </w:r>
                    <w:r w:rsidRPr="007C4800">
                      <w:rPr>
                        <w:rFonts w:ascii="Trebuchet MS"/>
                        <w:color w:val="231F20"/>
                        <w:spacing w:val="-1"/>
                        <w:sz w:val="20"/>
                      </w:rPr>
                      <w:t>a c</w:t>
                    </w:r>
                    <w:r w:rsidRPr="007C4800">
                      <w:rPr>
                        <w:rFonts w:ascii="Trebuchet MS"/>
                        <w:color w:val="231F20"/>
                        <w:spacing w:val="-1"/>
                        <w:sz w:val="20"/>
                      </w:rPr>
                      <w:t>á</w:t>
                    </w:r>
                    <w:r w:rsidRPr="007C4800">
                      <w:rPr>
                        <w:rFonts w:ascii="Trebuchet MS"/>
                        <w:color w:val="231F20"/>
                        <w:spacing w:val="-1"/>
                        <w:sz w:val="20"/>
                      </w:rPr>
                      <w:t>c c</w:t>
                    </w:r>
                    <w:r w:rsidRPr="007C4800">
                      <w:rPr>
                        <w:rFonts w:ascii="Trebuchet MS"/>
                        <w:color w:val="231F20"/>
                        <w:spacing w:val="-1"/>
                        <w:sz w:val="20"/>
                      </w:rPr>
                      <w:t>â</w:t>
                    </w:r>
                    <w:r w:rsidRPr="007C4800">
                      <w:rPr>
                        <w:rFonts w:ascii="Trebuchet MS"/>
                        <w:color w:val="231F20"/>
                        <w:spacing w:val="-1"/>
                        <w:sz w:val="20"/>
                      </w:rPr>
                      <w:t>u l</w:t>
                    </w:r>
                    <w:r w:rsidRPr="007C4800">
                      <w:rPr>
                        <w:rFonts w:ascii="Trebuchet MS"/>
                        <w:color w:val="231F20"/>
                        <w:spacing w:val="-1"/>
                        <w:sz w:val="20"/>
                      </w:rPr>
                      <w:t>ệ</w:t>
                    </w:r>
                    <w:r w:rsidRPr="007C4800">
                      <w:rPr>
                        <w:rFonts w:ascii="Trebuchet MS"/>
                        <w:color w:val="231F20"/>
                        <w:spacing w:val="-1"/>
                        <w:sz w:val="20"/>
                      </w:rPr>
                      <w:t>nh SQL. L</w:t>
                    </w:r>
                    <w:r w:rsidRPr="007C4800">
                      <w:rPr>
                        <w:rFonts w:ascii="Trebuchet MS"/>
                        <w:color w:val="231F20"/>
                        <w:spacing w:val="-1"/>
                        <w:sz w:val="20"/>
                      </w:rPr>
                      <w:t>ượ</w:t>
                    </w:r>
                    <w:r w:rsidRPr="007C4800">
                      <w:rPr>
                        <w:rFonts w:ascii="Trebuchet MS"/>
                        <w:color w:val="231F20"/>
                        <w:spacing w:val="-1"/>
                        <w:sz w:val="20"/>
                      </w:rPr>
                      <w:t xml:space="preserve">c </w:t>
                    </w:r>
                    <w:r w:rsidRPr="007C4800">
                      <w:rPr>
                        <w:rFonts w:ascii="Trebuchet MS"/>
                        <w:color w:val="231F20"/>
                        <w:spacing w:val="-1"/>
                        <w:sz w:val="20"/>
                      </w:rPr>
                      <w:t>đồ</w:t>
                    </w:r>
                    <w:r w:rsidRPr="007C4800">
                      <w:rPr>
                        <w:rFonts w:ascii="Trebuchet MS"/>
                        <w:color w:val="231F20"/>
                        <w:spacing w:val="-1"/>
                        <w:sz w:val="20"/>
                      </w:rPr>
                      <w:t xml:space="preserve"> sao trong H</w:t>
                    </w:r>
                    <w:r w:rsidRPr="007C4800">
                      <w:rPr>
                        <w:rFonts w:ascii="Trebuchet MS"/>
                        <w:color w:val="231F20"/>
                        <w:spacing w:val="-1"/>
                        <w:sz w:val="20"/>
                      </w:rPr>
                      <w:t>ì</w:t>
                    </w:r>
                    <w:r w:rsidRPr="007C4800">
                      <w:rPr>
                        <w:rFonts w:ascii="Trebuchet MS"/>
                        <w:color w:val="231F20"/>
                        <w:spacing w:val="-1"/>
                        <w:sz w:val="20"/>
                      </w:rPr>
                      <w:t>nh 13.10 s</w:t>
                    </w:r>
                    <w:r w:rsidRPr="007C4800">
                      <w:rPr>
                        <w:rFonts w:ascii="Trebuchet MS"/>
                        <w:color w:val="231F20"/>
                        <w:spacing w:val="-1"/>
                        <w:sz w:val="20"/>
                      </w:rPr>
                      <w:t>ử</w:t>
                    </w:r>
                    <w:r w:rsidRPr="007C4800">
                      <w:rPr>
                        <w:rFonts w:ascii="Trebuchet MS"/>
                        <w:color w:val="231F20"/>
                        <w:spacing w:val="-1"/>
                        <w:sz w:val="20"/>
                      </w:rPr>
                      <w:t xml:space="preserve"> d</w:t>
                    </w:r>
                    <w:r w:rsidRPr="007C4800">
                      <w:rPr>
                        <w:rFonts w:ascii="Trebuchet MS"/>
                        <w:color w:val="231F20"/>
                        <w:spacing w:val="-1"/>
                        <w:sz w:val="20"/>
                      </w:rPr>
                      <w:t>ụ</w:t>
                    </w:r>
                    <w:r w:rsidRPr="007C4800">
                      <w:rPr>
                        <w:rFonts w:ascii="Trebuchet MS"/>
                        <w:color w:val="231F20"/>
                        <w:spacing w:val="-1"/>
                        <w:sz w:val="20"/>
                      </w:rPr>
                      <w:t>ng b</w:t>
                    </w:r>
                    <w:r w:rsidRPr="007C4800">
                      <w:rPr>
                        <w:rFonts w:ascii="Trebuchet MS"/>
                        <w:color w:val="231F20"/>
                        <w:spacing w:val="-1"/>
                        <w:sz w:val="20"/>
                      </w:rPr>
                      <w:t>ả</w:t>
                    </w:r>
                    <w:r w:rsidRPr="007C4800">
                      <w:rPr>
                        <w:rFonts w:ascii="Trebuchet MS"/>
                        <w:color w:val="231F20"/>
                        <w:spacing w:val="-1"/>
                        <w:sz w:val="20"/>
                      </w:rPr>
                      <w:t>ng k</w:t>
                    </w:r>
                    <w:r w:rsidRPr="007C4800">
                      <w:rPr>
                        <w:rFonts w:ascii="Trebuchet MS"/>
                        <w:color w:val="231F20"/>
                        <w:spacing w:val="-1"/>
                        <w:sz w:val="20"/>
                      </w:rPr>
                      <w:t>í</w:t>
                    </w:r>
                    <w:r w:rsidRPr="007C4800">
                      <w:rPr>
                        <w:rFonts w:ascii="Trebuchet MS"/>
                        <w:color w:val="231F20"/>
                        <w:spacing w:val="-1"/>
                        <w:sz w:val="20"/>
                      </w:rPr>
                      <w:t>ch th</w:t>
                    </w:r>
                    <w:r w:rsidRPr="007C4800">
                      <w:rPr>
                        <w:rFonts w:ascii="Trebuchet MS"/>
                        <w:color w:val="231F20"/>
                        <w:spacing w:val="-1"/>
                        <w:sz w:val="20"/>
                      </w:rPr>
                      <w:t>ướ</w:t>
                    </w:r>
                    <w:r w:rsidRPr="007C4800">
                      <w:rPr>
                        <w:rFonts w:ascii="Trebuchet MS"/>
                        <w:color w:val="231F20"/>
                        <w:spacing w:val="-1"/>
                        <w:sz w:val="20"/>
                      </w:rPr>
                      <w:t>c LocATIoN t</w:t>
                    </w:r>
                    <w:r w:rsidRPr="007C4800">
                      <w:rPr>
                        <w:rFonts w:ascii="Trebuchet MS"/>
                        <w:color w:val="231F20"/>
                        <w:spacing w:val="-1"/>
                        <w:sz w:val="20"/>
                      </w:rPr>
                      <w:t>ạ</w:t>
                    </w:r>
                    <w:r w:rsidRPr="007C4800">
                      <w:rPr>
                        <w:rFonts w:ascii="Trebuchet MS"/>
                        <w:color w:val="231F20"/>
                        <w:spacing w:val="-1"/>
                        <w:sz w:val="20"/>
                      </w:rPr>
                      <w:t xml:space="preserve">o </w:t>
                    </w:r>
                    <w:r w:rsidRPr="007C4800">
                      <w:rPr>
                        <w:rFonts w:ascii="Trebuchet MS"/>
                        <w:color w:val="231F20"/>
                        <w:spacing w:val="-1"/>
                        <w:sz w:val="20"/>
                      </w:rPr>
                      <w:t>đ</w:t>
                    </w:r>
                    <w:r w:rsidRPr="007C4800">
                      <w:rPr>
                        <w:rFonts w:ascii="Trebuchet MS"/>
                        <w:color w:val="231F20"/>
                        <w:spacing w:val="-1"/>
                        <w:sz w:val="20"/>
                      </w:rPr>
                      <w:t>i</w:t>
                    </w:r>
                    <w:r w:rsidRPr="007C4800">
                      <w:rPr>
                        <w:rFonts w:ascii="Trebuchet MS"/>
                        <w:color w:val="231F20"/>
                        <w:spacing w:val="-1"/>
                        <w:sz w:val="20"/>
                      </w:rPr>
                      <w:t>ề</w:t>
                    </w:r>
                    <w:r w:rsidRPr="007C4800">
                      <w:rPr>
                        <w:rFonts w:ascii="Trebuchet MS"/>
                        <w:color w:val="231F20"/>
                        <w:spacing w:val="-1"/>
                        <w:sz w:val="20"/>
                      </w:rPr>
                      <w:t>u ki</w:t>
                    </w:r>
                    <w:r w:rsidRPr="007C4800">
                      <w:rPr>
                        <w:rFonts w:ascii="Trebuchet MS"/>
                        <w:color w:val="231F20"/>
                        <w:spacing w:val="-1"/>
                        <w:sz w:val="20"/>
                      </w:rPr>
                      <w:t>ệ</w:t>
                    </w:r>
                    <w:r w:rsidRPr="007C4800">
                      <w:rPr>
                        <w:rFonts w:ascii="Trebuchet MS"/>
                        <w:color w:val="231F20"/>
                        <w:spacing w:val="-1"/>
                        <w:sz w:val="20"/>
                      </w:rPr>
                      <w:t>n thu</w:t>
                    </w:r>
                    <w:r w:rsidRPr="007C4800">
                      <w:rPr>
                        <w:rFonts w:ascii="Trebuchet MS"/>
                        <w:color w:val="231F20"/>
                        <w:spacing w:val="-1"/>
                        <w:sz w:val="20"/>
                      </w:rPr>
                      <w:t>ậ</w:t>
                    </w:r>
                    <w:r w:rsidRPr="007C4800">
                      <w:rPr>
                        <w:rFonts w:ascii="Trebuchet MS"/>
                        <w:color w:val="231F20"/>
                        <w:spacing w:val="-1"/>
                        <w:sz w:val="20"/>
                      </w:rPr>
                      <w:t>n l</w:t>
                    </w:r>
                    <w:r w:rsidRPr="007C4800">
                      <w:rPr>
                        <w:rFonts w:ascii="Trebuchet MS"/>
                        <w:color w:val="231F20"/>
                        <w:spacing w:val="-1"/>
                        <w:sz w:val="20"/>
                      </w:rPr>
                      <w:t>ợ</w:t>
                    </w:r>
                    <w:r w:rsidRPr="007C4800">
                      <w:rPr>
                        <w:rFonts w:ascii="Trebuchet MS"/>
                        <w:color w:val="231F20"/>
                        <w:spacing w:val="-1"/>
                        <w:sz w:val="20"/>
                      </w:rPr>
                      <w:t>i cho vi</w:t>
                    </w:r>
                    <w:r w:rsidRPr="007C4800">
                      <w:rPr>
                        <w:rFonts w:ascii="Trebuchet MS"/>
                        <w:color w:val="231F20"/>
                        <w:spacing w:val="-1"/>
                        <w:sz w:val="20"/>
                      </w:rPr>
                      <w:t>ệ</w:t>
                    </w:r>
                    <w:r w:rsidRPr="007C4800">
                      <w:rPr>
                        <w:rFonts w:ascii="Trebuchet MS"/>
                        <w:color w:val="231F20"/>
                        <w:spacing w:val="-1"/>
                        <w:sz w:val="20"/>
                      </w:rPr>
                      <w:t>c truy xu</w:t>
                    </w:r>
                    <w:r w:rsidRPr="007C4800">
                      <w:rPr>
                        <w:rFonts w:ascii="Trebuchet MS"/>
                        <w:color w:val="231F20"/>
                        <w:spacing w:val="-1"/>
                        <w:sz w:val="20"/>
                      </w:rPr>
                      <w:t>ấ</w:t>
                    </w:r>
                    <w:r w:rsidRPr="007C4800">
                      <w:rPr>
                        <w:rFonts w:ascii="Trebuchet MS"/>
                        <w:color w:val="231F20"/>
                        <w:spacing w:val="-1"/>
                        <w:sz w:val="20"/>
                      </w:rPr>
                      <w:t>t d</w:t>
                    </w:r>
                    <w:r w:rsidRPr="007C4800">
                      <w:rPr>
                        <w:rFonts w:ascii="Trebuchet MS"/>
                        <w:color w:val="231F20"/>
                        <w:spacing w:val="-1"/>
                        <w:sz w:val="20"/>
                      </w:rPr>
                      <w:t>ữ</w:t>
                    </w:r>
                    <w:r w:rsidRPr="007C4800">
                      <w:rPr>
                        <w:rFonts w:ascii="Trebuchet MS"/>
                        <w:color w:val="231F20"/>
                        <w:spacing w:val="-1"/>
                        <w:sz w:val="20"/>
                      </w:rPr>
                      <w:t xml:space="preserve"> li</w:t>
                    </w:r>
                    <w:r w:rsidRPr="007C4800">
                      <w:rPr>
                        <w:rFonts w:ascii="Trebuchet MS"/>
                        <w:color w:val="231F20"/>
                        <w:spacing w:val="-1"/>
                        <w:sz w:val="20"/>
                      </w:rPr>
                      <w:t>ệ</w:t>
                    </w:r>
                    <w:r w:rsidRPr="007C4800">
                      <w:rPr>
                        <w:rFonts w:ascii="Trebuchet MS"/>
                        <w:color w:val="231F20"/>
                        <w:spacing w:val="-1"/>
                        <w:sz w:val="20"/>
                      </w:rPr>
                      <w:t>u b</w:t>
                    </w:r>
                    <w:r w:rsidRPr="007C4800">
                      <w:rPr>
                        <w:rFonts w:ascii="Trebuchet MS"/>
                        <w:color w:val="231F20"/>
                        <w:spacing w:val="-1"/>
                        <w:sz w:val="20"/>
                      </w:rPr>
                      <w:t>ằ</w:t>
                    </w:r>
                    <w:r w:rsidRPr="007C4800">
                      <w:rPr>
                        <w:rFonts w:ascii="Trebuchet MS"/>
                        <w:color w:val="231F20"/>
                        <w:spacing w:val="-1"/>
                        <w:sz w:val="20"/>
                      </w:rPr>
                      <w:t>ng c</w:t>
                    </w:r>
                    <w:r w:rsidRPr="007C4800">
                      <w:rPr>
                        <w:rFonts w:ascii="Trebuchet MS"/>
                        <w:color w:val="231F20"/>
                        <w:spacing w:val="-1"/>
                        <w:sz w:val="20"/>
                      </w:rPr>
                      <w:t>á</w:t>
                    </w:r>
                    <w:r w:rsidRPr="007C4800">
                      <w:rPr>
                        <w:rFonts w:ascii="Trebuchet MS"/>
                        <w:color w:val="231F20"/>
                        <w:spacing w:val="-1"/>
                        <w:sz w:val="20"/>
                      </w:rPr>
                      <w:t>ch lo</w:t>
                    </w:r>
                    <w:r w:rsidRPr="007C4800">
                      <w:rPr>
                        <w:rFonts w:ascii="Trebuchet MS"/>
                        <w:color w:val="231F20"/>
                        <w:spacing w:val="-1"/>
                        <w:sz w:val="20"/>
                      </w:rPr>
                      <w:t>ạ</w:t>
                    </w:r>
                    <w:r w:rsidRPr="007C4800">
                      <w:rPr>
                        <w:rFonts w:ascii="Trebuchet MS"/>
                        <w:color w:val="231F20"/>
                        <w:spacing w:val="-1"/>
                        <w:sz w:val="20"/>
                      </w:rPr>
                      <w:t>i b</w:t>
                    </w:r>
                    <w:r w:rsidRPr="007C4800">
                      <w:rPr>
                        <w:rFonts w:ascii="Trebuchet MS"/>
                        <w:color w:val="231F20"/>
                        <w:spacing w:val="-1"/>
                        <w:sz w:val="20"/>
                      </w:rPr>
                      <w:t>ỏ</w:t>
                    </w:r>
                    <w:r w:rsidRPr="007C4800">
                      <w:rPr>
                        <w:rFonts w:ascii="Trebuchet MS"/>
                        <w:color w:val="231F20"/>
                        <w:spacing w:val="-1"/>
                        <w:sz w:val="20"/>
                      </w:rPr>
                      <w:t xml:space="preserve"> nhi</w:t>
                    </w:r>
                    <w:r w:rsidRPr="007C4800">
                      <w:rPr>
                        <w:rFonts w:ascii="Trebuchet MS"/>
                        <w:color w:val="231F20"/>
                        <w:spacing w:val="-1"/>
                        <w:sz w:val="20"/>
                      </w:rPr>
                      <w:t>ề</w:t>
                    </w:r>
                    <w:r w:rsidRPr="007C4800">
                      <w:rPr>
                        <w:rFonts w:ascii="Trebuchet MS"/>
                        <w:color w:val="231F20"/>
                        <w:spacing w:val="-1"/>
                        <w:sz w:val="20"/>
                      </w:rPr>
                      <w:t>u ho</w:t>
                    </w:r>
                    <w:r w:rsidRPr="007C4800">
                      <w:rPr>
                        <w:rFonts w:ascii="Trebuchet MS"/>
                        <w:color w:val="231F20"/>
                        <w:spacing w:val="-1"/>
                        <w:sz w:val="20"/>
                      </w:rPr>
                      <w:t>ạ</w:t>
                    </w:r>
                    <w:r w:rsidRPr="007C4800">
                      <w:rPr>
                        <w:rFonts w:ascii="Trebuchet MS"/>
                        <w:color w:val="231F20"/>
                        <w:spacing w:val="-1"/>
                        <w:sz w:val="20"/>
                      </w:rPr>
                      <w:t xml:space="preserve">t </w:t>
                    </w:r>
                    <w:r w:rsidRPr="007C4800">
                      <w:rPr>
                        <w:rFonts w:ascii="Trebuchet MS"/>
                        <w:color w:val="231F20"/>
                        <w:spacing w:val="-1"/>
                        <w:sz w:val="20"/>
                      </w:rPr>
                      <w:t>độ</w:t>
                    </w:r>
                    <w:r w:rsidRPr="007C4800">
                      <w:rPr>
                        <w:rFonts w:ascii="Trebuchet MS"/>
                        <w:color w:val="231F20"/>
                        <w:spacing w:val="-1"/>
                        <w:sz w:val="20"/>
                      </w:rPr>
                      <w:t>ng n</w:t>
                    </w:r>
                    <w:r w:rsidRPr="007C4800">
                      <w:rPr>
                        <w:rFonts w:ascii="Trebuchet MS"/>
                        <w:color w:val="231F20"/>
                        <w:spacing w:val="-1"/>
                        <w:sz w:val="20"/>
                      </w:rPr>
                      <w:t>ố</w:t>
                    </w:r>
                    <w:r w:rsidRPr="007C4800">
                      <w:rPr>
                        <w:rFonts w:ascii="Trebuchet MS"/>
                        <w:color w:val="231F20"/>
                        <w:spacing w:val="-1"/>
                        <w:sz w:val="20"/>
                      </w:rPr>
                      <w:t xml:space="preserve">i. </w:t>
                    </w:r>
                    <w:r w:rsidRPr="007C4800">
                      <w:rPr>
                        <w:rFonts w:ascii="Trebuchet MS"/>
                        <w:color w:val="231F20"/>
                        <w:spacing w:val="-1"/>
                        <w:sz w:val="20"/>
                      </w:rPr>
                      <w:t>Đâ</w:t>
                    </w:r>
                    <w:r w:rsidRPr="007C4800">
                      <w:rPr>
                        <w:rFonts w:ascii="Trebuchet MS"/>
                        <w:color w:val="231F20"/>
                        <w:spacing w:val="-1"/>
                        <w:sz w:val="20"/>
                      </w:rPr>
                      <w:t>y l</w:t>
                    </w:r>
                    <w:r w:rsidRPr="007C4800">
                      <w:rPr>
                        <w:rFonts w:ascii="Trebuchet MS"/>
                        <w:color w:val="231F20"/>
                        <w:spacing w:val="-1"/>
                        <w:sz w:val="20"/>
                      </w:rPr>
                      <w:t>à</w:t>
                    </w:r>
                    <w:r w:rsidRPr="007C4800">
                      <w:rPr>
                        <w:rFonts w:ascii="Trebuchet MS"/>
                        <w:color w:val="231F20"/>
                        <w:spacing w:val="-1"/>
                        <w:sz w:val="20"/>
                      </w:rPr>
                      <w:t xml:space="preserve"> m</w:t>
                    </w:r>
                    <w:r w:rsidRPr="007C4800">
                      <w:rPr>
                        <w:rFonts w:ascii="Trebuchet MS"/>
                        <w:color w:val="231F20"/>
                        <w:spacing w:val="-1"/>
                        <w:sz w:val="20"/>
                      </w:rPr>
                      <w:t>ộ</w:t>
                    </w:r>
                    <w:r w:rsidRPr="007C4800">
                      <w:rPr>
                        <w:rFonts w:ascii="Trebuchet MS"/>
                        <w:color w:val="231F20"/>
                        <w:spacing w:val="-1"/>
                        <w:sz w:val="20"/>
                      </w:rPr>
                      <w:t>t v</w:t>
                    </w:r>
                    <w:r w:rsidRPr="007C4800">
                      <w:rPr>
                        <w:rFonts w:ascii="Trebuchet MS"/>
                        <w:color w:val="231F20"/>
                        <w:spacing w:val="-1"/>
                        <w:sz w:val="20"/>
                      </w:rPr>
                      <w:t>í</w:t>
                    </w:r>
                    <w:r w:rsidRPr="007C4800">
                      <w:rPr>
                        <w:rFonts w:ascii="Trebuchet MS"/>
                        <w:color w:val="231F20"/>
                        <w:spacing w:val="-1"/>
                        <w:sz w:val="20"/>
                      </w:rPr>
                      <w:t xml:space="preserve"> d</w:t>
                    </w:r>
                    <w:r w:rsidRPr="007C4800">
                      <w:rPr>
                        <w:rFonts w:ascii="Trebuchet MS"/>
                        <w:color w:val="231F20"/>
                        <w:spacing w:val="-1"/>
                        <w:sz w:val="20"/>
                      </w:rPr>
                      <w:t>ụ</w:t>
                    </w:r>
                    <w:r w:rsidRPr="007C4800">
                      <w:rPr>
                        <w:rFonts w:ascii="Trebuchet MS"/>
                        <w:color w:val="231F20"/>
                        <w:spacing w:val="-1"/>
                        <w:sz w:val="20"/>
                      </w:rPr>
                      <w:t xml:space="preserve"> kh</w:t>
                    </w:r>
                    <w:r w:rsidRPr="007C4800">
                      <w:rPr>
                        <w:rFonts w:ascii="Trebuchet MS"/>
                        <w:color w:val="231F20"/>
                        <w:spacing w:val="-1"/>
                        <w:sz w:val="20"/>
                      </w:rPr>
                      <w:t>á</w:t>
                    </w:r>
                    <w:r w:rsidRPr="007C4800">
                      <w:rPr>
                        <w:rFonts w:ascii="Trebuchet MS"/>
                        <w:color w:val="231F20"/>
                        <w:spacing w:val="-1"/>
                        <w:sz w:val="20"/>
                      </w:rPr>
                      <w:t>c v</w:t>
                    </w:r>
                    <w:r w:rsidRPr="007C4800">
                      <w:rPr>
                        <w:rFonts w:ascii="Trebuchet MS"/>
                        <w:color w:val="231F20"/>
                        <w:spacing w:val="-1"/>
                        <w:sz w:val="20"/>
                      </w:rPr>
                      <w:t>ề</w:t>
                    </w:r>
                    <w:r w:rsidRPr="007C4800">
                      <w:rPr>
                        <w:rFonts w:ascii="Trebuchet MS"/>
                        <w:color w:val="231F20"/>
                        <w:spacing w:val="-1"/>
                        <w:sz w:val="20"/>
                      </w:rPr>
                      <w:t xml:space="preserve"> s</w:t>
                    </w:r>
                    <w:r w:rsidRPr="007C4800">
                      <w:rPr>
                        <w:rFonts w:ascii="Trebuchet MS"/>
                        <w:color w:val="231F20"/>
                        <w:spacing w:val="-1"/>
                        <w:sz w:val="20"/>
                      </w:rPr>
                      <w:t>ự</w:t>
                    </w:r>
                    <w:r w:rsidRPr="007C4800">
                      <w:rPr>
                        <w:rFonts w:ascii="Trebuchet MS"/>
                        <w:color w:val="231F20"/>
                        <w:spacing w:val="-1"/>
                        <w:sz w:val="20"/>
                      </w:rPr>
                      <w:t xml:space="preserve"> </w:t>
                    </w:r>
                    <w:r w:rsidRPr="007C4800">
                      <w:rPr>
                        <w:rFonts w:ascii="Trebuchet MS"/>
                        <w:color w:val="231F20"/>
                        <w:spacing w:val="-1"/>
                        <w:sz w:val="20"/>
                      </w:rPr>
                      <w:t>đá</w:t>
                    </w:r>
                    <w:r w:rsidRPr="007C4800">
                      <w:rPr>
                        <w:rFonts w:ascii="Trebuchet MS"/>
                        <w:color w:val="231F20"/>
                        <w:spacing w:val="-1"/>
                        <w:sz w:val="20"/>
                      </w:rPr>
                      <w:t xml:space="preserve">nh </w:t>
                    </w:r>
                    <w:r w:rsidRPr="007C4800">
                      <w:rPr>
                        <w:rFonts w:ascii="Trebuchet MS"/>
                        <w:color w:val="231F20"/>
                        <w:spacing w:val="-1"/>
                        <w:sz w:val="20"/>
                      </w:rPr>
                      <w:t>đổ</w:t>
                    </w:r>
                    <w:r w:rsidRPr="007C4800">
                      <w:rPr>
                        <w:rFonts w:ascii="Trebuchet MS"/>
                        <w:color w:val="231F20"/>
                        <w:spacing w:val="-1"/>
                        <w:sz w:val="20"/>
                      </w:rPr>
                      <w:t>i m</w:t>
                    </w:r>
                    <w:r w:rsidRPr="007C4800">
                      <w:rPr>
                        <w:rFonts w:ascii="Trebuchet MS"/>
                        <w:color w:val="231F20"/>
                        <w:spacing w:val="-1"/>
                        <w:sz w:val="20"/>
                      </w:rPr>
                      <w:t>à</w:t>
                    </w:r>
                    <w:r w:rsidRPr="007C4800">
                      <w:rPr>
                        <w:rFonts w:ascii="Trebuchet MS"/>
                        <w:color w:val="231F20"/>
                        <w:spacing w:val="-1"/>
                        <w:sz w:val="20"/>
                      </w:rPr>
                      <w:t xml:space="preserve"> c</w:t>
                    </w:r>
                    <w:r w:rsidRPr="007C4800">
                      <w:rPr>
                        <w:rFonts w:ascii="Trebuchet MS"/>
                        <w:color w:val="231F20"/>
                        <w:spacing w:val="-1"/>
                        <w:sz w:val="20"/>
                      </w:rPr>
                      <w:t>á</w:t>
                    </w:r>
                    <w:r w:rsidRPr="007C4800">
                      <w:rPr>
                        <w:rFonts w:ascii="Trebuchet MS"/>
                        <w:color w:val="231F20"/>
                        <w:spacing w:val="-1"/>
                        <w:sz w:val="20"/>
                      </w:rPr>
                      <w:t>c nh</w:t>
                    </w:r>
                    <w:r w:rsidRPr="007C4800">
                      <w:rPr>
                        <w:rFonts w:ascii="Trebuchet MS"/>
                        <w:color w:val="231F20"/>
                        <w:spacing w:val="-1"/>
                        <w:sz w:val="20"/>
                      </w:rPr>
                      <w:t>à</w:t>
                    </w:r>
                    <w:r w:rsidRPr="007C4800">
                      <w:rPr>
                        <w:rFonts w:ascii="Trebuchet MS"/>
                        <w:color w:val="231F20"/>
                        <w:spacing w:val="-1"/>
                        <w:sz w:val="20"/>
                      </w:rPr>
                      <w:t xml:space="preserve"> thi</w:t>
                    </w:r>
                    <w:r w:rsidRPr="007C4800">
                      <w:rPr>
                        <w:rFonts w:ascii="Trebuchet MS"/>
                        <w:color w:val="231F20"/>
                        <w:spacing w:val="-1"/>
                        <w:sz w:val="20"/>
                      </w:rPr>
                      <w:t>ế</w:t>
                    </w:r>
                    <w:r w:rsidRPr="007C4800">
                      <w:rPr>
                        <w:rFonts w:ascii="Trebuchet MS"/>
                        <w:color w:val="231F20"/>
                        <w:spacing w:val="-1"/>
                        <w:sz w:val="20"/>
                      </w:rPr>
                      <w:t>t k</w:t>
                    </w:r>
                    <w:r w:rsidRPr="007C4800">
                      <w:rPr>
                        <w:rFonts w:ascii="Trebuchet MS"/>
                        <w:color w:val="231F20"/>
                        <w:spacing w:val="-1"/>
                        <w:sz w:val="20"/>
                      </w:rPr>
                      <w:t>ế</w:t>
                    </w:r>
                    <w:r w:rsidRPr="007C4800">
                      <w:rPr>
                        <w:rFonts w:ascii="Trebuchet MS"/>
                        <w:color w:val="231F20"/>
                        <w:spacing w:val="-1"/>
                        <w:sz w:val="20"/>
                      </w:rPr>
                      <w:t xml:space="preserve"> ph</w:t>
                    </w:r>
                    <w:r w:rsidRPr="007C4800">
                      <w:rPr>
                        <w:rFonts w:ascii="Trebuchet MS"/>
                        <w:color w:val="231F20"/>
                        <w:spacing w:val="-1"/>
                        <w:sz w:val="20"/>
                      </w:rPr>
                      <w:t>ả</w:t>
                    </w:r>
                    <w:r w:rsidRPr="007C4800">
                      <w:rPr>
                        <w:rFonts w:ascii="Trebuchet MS"/>
                        <w:color w:val="231F20"/>
                        <w:spacing w:val="-1"/>
                        <w:sz w:val="20"/>
                      </w:rPr>
                      <w:t>i xem x</w:t>
                    </w:r>
                    <w:r w:rsidRPr="007C4800">
                      <w:rPr>
                        <w:rFonts w:ascii="Trebuchet MS"/>
                        <w:color w:val="231F20"/>
                        <w:spacing w:val="-1"/>
                        <w:sz w:val="20"/>
                      </w:rPr>
                      <w:t>é</w:t>
                    </w:r>
                    <w:r w:rsidRPr="007C4800">
                      <w:rPr>
                        <w:rFonts w:ascii="Trebuchet MS"/>
                        <w:color w:val="231F20"/>
                        <w:spacing w:val="-1"/>
                        <w:sz w:val="20"/>
                      </w:rPr>
                      <w:t>t</w:t>
                    </w:r>
                  </w:p>
                </w:txbxContent>
              </v:textbox>
            </v:shape>
            <w10:wrap type="topAndBottom" anchorx="page"/>
          </v:group>
        </w:pict>
      </w:r>
    </w:p>
    <w:p w14:paraId="47C4FFAC" w14:textId="77777777" w:rsidR="00854B0D" w:rsidRPr="000A77CC" w:rsidRDefault="00854B0D">
      <w:pPr>
        <w:rPr>
          <w:sz w:val="29"/>
        </w:rPr>
        <w:sectPr w:rsidR="00854B0D" w:rsidRPr="000A77CC">
          <w:pgSz w:w="13560" w:h="16980"/>
          <w:pgMar w:top="660" w:right="180" w:bottom="660" w:left="180" w:header="0" w:footer="463" w:gutter="0"/>
          <w:cols w:space="720"/>
        </w:sectPr>
      </w:pPr>
    </w:p>
    <w:p w14:paraId="6B914F9C" w14:textId="77777777" w:rsidR="00854B0D" w:rsidRPr="000A77CC" w:rsidRDefault="00854B0D">
      <w:pPr>
        <w:pStyle w:val="BodyText"/>
        <w:rPr>
          <w:sz w:val="20"/>
        </w:rPr>
      </w:pPr>
    </w:p>
    <w:p w14:paraId="40A8039D" w14:textId="77777777" w:rsidR="00854B0D" w:rsidRPr="000A77CC" w:rsidRDefault="00854B0D">
      <w:pPr>
        <w:pStyle w:val="BodyText"/>
        <w:rPr>
          <w:sz w:val="20"/>
        </w:rPr>
      </w:pPr>
    </w:p>
    <w:p w14:paraId="089F8644" w14:textId="77777777" w:rsidR="00854B0D" w:rsidRPr="000A77CC" w:rsidRDefault="00854B0D">
      <w:pPr>
        <w:pStyle w:val="BodyText"/>
        <w:spacing w:before="10"/>
        <w:rPr>
          <w:sz w:val="18"/>
        </w:rPr>
      </w:pPr>
    </w:p>
    <w:p w14:paraId="6AEE8537" w14:textId="31F65F42" w:rsidR="00854B0D" w:rsidRPr="000A77CC" w:rsidRDefault="00C536FB">
      <w:pPr>
        <w:ind w:left="1208"/>
        <w:rPr>
          <w:sz w:val="20"/>
        </w:rPr>
      </w:pPr>
      <w:r w:rsidRPr="000A77CC">
        <w:rPr>
          <w:b/>
          <w:color w:val="2C6682"/>
          <w:spacing w:val="-1"/>
          <w:w w:val="95"/>
          <w:sz w:val="20"/>
        </w:rPr>
        <w:t>618</w:t>
      </w:r>
      <w:r w:rsidRPr="000A77CC">
        <w:rPr>
          <w:b/>
          <w:color w:val="2C6682"/>
          <w:spacing w:val="86"/>
          <w:sz w:val="20"/>
        </w:rPr>
        <w:t xml:space="preserve"> </w:t>
      </w:r>
      <w:r w:rsidR="00CB2921" w:rsidRPr="000A77CC">
        <w:rPr>
          <w:color w:val="231F20"/>
          <w:spacing w:val="-1"/>
          <w:w w:val="95"/>
          <w:sz w:val="20"/>
        </w:rPr>
        <w:t>Phần 4 Khái niệm cơ sở dữ liệu nâng cao</w:t>
      </w:r>
    </w:p>
    <w:p w14:paraId="5B7976C1" w14:textId="77777777" w:rsidR="00854B0D" w:rsidRPr="000A77CC" w:rsidRDefault="00000000">
      <w:pPr>
        <w:pStyle w:val="BodyText"/>
        <w:spacing w:before="9"/>
        <w:rPr>
          <w:sz w:val="23"/>
        </w:rPr>
      </w:pPr>
      <w:r>
        <w:pict w14:anchorId="0DED109C">
          <v:group id="_x0000_s2484" style="position:absolute;margin-left:69pt;margin-top:15.8pt;width:7in;height:281.75pt;z-index:-251599360;mso-wrap-distance-left:0;mso-wrap-distance-right:0;mso-position-horizontal-relative:page" coordorigin="1380,316" coordsize="10080,5635">
            <v:rect id="_x0000_s2488" style="position:absolute;left:1380;top:643;width:10080;height:5308" fillcolor="#eadcc4" stroked="f"/>
            <v:rect id="_x0000_s2487" style="position:absolute;left:1380;top:316;width:10080;height:327" fillcolor="#9a9158" stroked="f"/>
            <v:shape id="_x0000_s2486" type="#_x0000_t75" style="position:absolute;left:2820;top:849;width:7200;height:4862">
              <v:imagedata r:id="rId50" o:title=""/>
            </v:shape>
            <v:shape id="_x0000_s2485" type="#_x0000_t202" style="position:absolute;left:1380;top:316;width:10080;height:327" fillcolor="#9a9158" stroked="f">
              <v:textbox inset="0,0,0,0">
                <w:txbxContent>
                  <w:p w14:paraId="26EBE103" w14:textId="3852C4C6" w:rsidR="00854B0D" w:rsidRDefault="0051352E">
                    <w:pPr>
                      <w:spacing w:before="19"/>
                      <w:ind w:left="152"/>
                      <w:rPr>
                        <w:rFonts w:ascii="Trebuchet MS"/>
                        <w:sz w:val="24"/>
                      </w:rPr>
                    </w:pPr>
                    <w:r>
                      <w:rPr>
                        <w:rFonts w:ascii="Trebuchet MS"/>
                        <w:color w:val="FFFFFF"/>
                        <w:w w:val="95"/>
                        <w:sz w:val="24"/>
                      </w:rPr>
                      <w:t>FIGURE</w:t>
                    </w:r>
                    <w:r>
                      <w:rPr>
                        <w:rFonts w:ascii="Trebuchet MS"/>
                        <w:color w:val="FFFFFF"/>
                        <w:spacing w:val="23"/>
                        <w:w w:val="95"/>
                        <w:sz w:val="24"/>
                      </w:rPr>
                      <w:t xml:space="preserve"> </w:t>
                    </w:r>
                    <w:r>
                      <w:rPr>
                        <w:rFonts w:ascii="Trebuchet MS"/>
                        <w:color w:val="FFFFFF"/>
                        <w:w w:val="95"/>
                        <w:sz w:val="24"/>
                      </w:rPr>
                      <w:t>13.12</w:t>
                    </w:r>
                    <w:r>
                      <w:rPr>
                        <w:rFonts w:ascii="Trebuchet MS"/>
                        <w:color w:val="FFFFFF"/>
                        <w:spacing w:val="142"/>
                        <w:sz w:val="24"/>
                      </w:rPr>
                      <w:t xml:space="preserve"> </w:t>
                    </w:r>
                    <w:r>
                      <w:rPr>
                        <w:rFonts w:ascii="Trebuchet MS"/>
                        <w:color w:val="FFFFFF"/>
                        <w:w w:val="95"/>
                        <w:sz w:val="24"/>
                      </w:rPr>
                      <w:t>NORMALIZED</w:t>
                    </w:r>
                    <w:r>
                      <w:rPr>
                        <w:rFonts w:ascii="Trebuchet MS"/>
                        <w:color w:val="FFFFFF"/>
                        <w:spacing w:val="29"/>
                        <w:w w:val="95"/>
                        <w:sz w:val="24"/>
                      </w:rPr>
                      <w:t xml:space="preserve"> </w:t>
                    </w:r>
                    <w:r>
                      <w:rPr>
                        <w:rFonts w:ascii="Trebuchet MS"/>
                        <w:color w:val="FFFFFF"/>
                        <w:w w:val="95"/>
                        <w:sz w:val="24"/>
                      </w:rPr>
                      <w:t>DIMENSION</w:t>
                    </w:r>
                    <w:r>
                      <w:rPr>
                        <w:rFonts w:ascii="Trebuchet MS"/>
                        <w:color w:val="FFFFFF"/>
                        <w:spacing w:val="11"/>
                        <w:w w:val="95"/>
                        <w:sz w:val="24"/>
                      </w:rPr>
                      <w:t xml:space="preserve"> </w:t>
                    </w:r>
                    <w:r>
                      <w:rPr>
                        <w:rFonts w:ascii="Trebuchet MS"/>
                        <w:color w:val="FFFFFF"/>
                        <w:w w:val="95"/>
                        <w:sz w:val="24"/>
                      </w:rPr>
                      <w:t>TABLES</w:t>
                    </w:r>
                    <w:r>
                      <w:rPr>
                        <w:rFonts w:ascii="Trebuchet MS"/>
                        <w:color w:val="FFFFFF"/>
                        <w:spacing w:val="29"/>
                        <w:w w:val="95"/>
                        <w:sz w:val="24"/>
                      </w:rPr>
                      <w:t xml:space="preserve"> </w:t>
                    </w:r>
                    <w:r>
                      <w:rPr>
                        <w:rFonts w:ascii="Trebuchet MS"/>
                        <w:color w:val="FFFFFF"/>
                        <w:w w:val="95"/>
                        <w:sz w:val="24"/>
                      </w:rPr>
                      <w:t>(SNOWFLAKE</w:t>
                    </w:r>
                    <w:r>
                      <w:rPr>
                        <w:rFonts w:ascii="Trebuchet MS"/>
                        <w:color w:val="FFFFFF"/>
                        <w:spacing w:val="29"/>
                        <w:w w:val="95"/>
                        <w:sz w:val="24"/>
                      </w:rPr>
                      <w:t xml:space="preserve"> </w:t>
                    </w:r>
                    <w:r>
                      <w:rPr>
                        <w:rFonts w:ascii="Trebuchet MS"/>
                        <w:color w:val="FFFFFF"/>
                        <w:w w:val="95"/>
                        <w:sz w:val="24"/>
                      </w:rPr>
                      <w:t>SCHEMA)</w:t>
                    </w:r>
                  </w:p>
                </w:txbxContent>
              </v:textbox>
            </v:shape>
            <w10:wrap type="topAndBottom" anchorx="page"/>
          </v:group>
        </w:pict>
      </w:r>
    </w:p>
    <w:p w14:paraId="5DCDB9FB" w14:textId="77777777" w:rsidR="00854B0D" w:rsidRPr="000A77CC" w:rsidRDefault="00854B0D">
      <w:pPr>
        <w:pStyle w:val="BodyText"/>
        <w:rPr>
          <w:sz w:val="24"/>
        </w:rPr>
      </w:pPr>
    </w:p>
    <w:p w14:paraId="3864B34B" w14:textId="77777777" w:rsidR="00854B0D" w:rsidRPr="000A77CC" w:rsidRDefault="00854B0D">
      <w:pPr>
        <w:pStyle w:val="BodyText"/>
        <w:rPr>
          <w:sz w:val="26"/>
        </w:rPr>
      </w:pPr>
    </w:p>
    <w:p w14:paraId="05B7D32F" w14:textId="4108A442" w:rsidR="00655291" w:rsidRPr="000A77CC" w:rsidRDefault="00655291" w:rsidP="00655291">
      <w:pPr>
        <w:ind w:left="3593"/>
      </w:pPr>
      <w:r w:rsidRPr="000A77CC">
        <w:rPr>
          <w:color w:val="4B1F79"/>
        </w:rPr>
        <w:t>Duy</w:t>
      </w:r>
      <w:r w:rsidRPr="000A77CC">
        <w:rPr>
          <w:color w:val="4B1F79"/>
          <w:spacing w:val="2"/>
        </w:rPr>
        <w:t xml:space="preserve"> </w:t>
      </w:r>
      <w:r w:rsidRPr="000A77CC">
        <w:rPr>
          <w:color w:val="4B1F79"/>
        </w:rPr>
        <w:t>trì</w:t>
      </w:r>
      <w:r w:rsidRPr="000A77CC">
        <w:rPr>
          <w:color w:val="4B1F79"/>
          <w:spacing w:val="2"/>
        </w:rPr>
        <w:t xml:space="preserve"> </w:t>
      </w:r>
      <w:r w:rsidRPr="000A77CC">
        <w:rPr>
          <w:color w:val="4B1F79"/>
        </w:rPr>
        <w:t>nhiều</w:t>
      </w:r>
      <w:r w:rsidRPr="000A77CC">
        <w:rPr>
          <w:color w:val="4B1F79"/>
          <w:spacing w:val="2"/>
        </w:rPr>
        <w:t xml:space="preserve"> </w:t>
      </w:r>
      <w:r w:rsidRPr="000A77CC">
        <w:rPr>
          <w:color w:val="4B1F79"/>
        </w:rPr>
        <w:t>bảng</w:t>
      </w:r>
      <w:r w:rsidRPr="000A77CC">
        <w:rPr>
          <w:color w:val="4B1F79"/>
          <w:spacing w:val="2"/>
        </w:rPr>
        <w:t xml:space="preserve"> </w:t>
      </w:r>
      <w:r w:rsidRPr="000A77CC">
        <w:rPr>
          <w:color w:val="4B1F79"/>
        </w:rPr>
        <w:t>dữ</w:t>
      </w:r>
      <w:r w:rsidRPr="000A77CC">
        <w:rPr>
          <w:color w:val="4B1F79"/>
          <w:spacing w:val="2"/>
        </w:rPr>
        <w:t xml:space="preserve"> </w:t>
      </w:r>
      <w:r w:rsidRPr="000A77CC">
        <w:rPr>
          <w:color w:val="4B1F79"/>
        </w:rPr>
        <w:t>kiện</w:t>
      </w:r>
      <w:r w:rsidRPr="000A77CC">
        <w:rPr>
          <w:color w:val="4B1F79"/>
          <w:spacing w:val="2"/>
        </w:rPr>
        <w:t xml:space="preserve"> </w:t>
      </w:r>
      <w:r w:rsidRPr="000A77CC">
        <w:rPr>
          <w:color w:val="4B1F79"/>
        </w:rPr>
        <w:t>đại</w:t>
      </w:r>
      <w:r w:rsidRPr="000A77CC">
        <w:rPr>
          <w:color w:val="4B1F79"/>
          <w:spacing w:val="3"/>
        </w:rPr>
        <w:t xml:space="preserve"> </w:t>
      </w:r>
      <w:r w:rsidRPr="000A77CC">
        <w:rPr>
          <w:color w:val="4B1F79"/>
        </w:rPr>
        <w:t>diện</w:t>
      </w:r>
      <w:r w:rsidRPr="000A77CC">
        <w:rPr>
          <w:color w:val="4B1F79"/>
          <w:spacing w:val="2"/>
        </w:rPr>
        <w:t xml:space="preserve"> </w:t>
      </w:r>
      <w:r w:rsidR="004973B2" w:rsidRPr="000A77CC">
        <w:rPr>
          <w:color w:val="4B1F79"/>
        </w:rPr>
        <w:t>c</w:t>
      </w:r>
      <w:r w:rsidRPr="000A77CC">
        <w:rPr>
          <w:color w:val="4B1F79"/>
        </w:rPr>
        <w:t>h</w:t>
      </w:r>
      <w:r w:rsidR="00CF03B4" w:rsidRPr="000A77CC">
        <w:rPr>
          <w:color w:val="4B1F79"/>
        </w:rPr>
        <w:t>o</w:t>
      </w:r>
      <w:r w:rsidRPr="000A77CC">
        <w:rPr>
          <w:color w:val="4B1F79"/>
          <w:spacing w:val="2"/>
        </w:rPr>
        <w:t xml:space="preserve"> </w:t>
      </w:r>
      <w:r w:rsidR="004973B2" w:rsidRPr="000A77CC">
        <w:rPr>
          <w:color w:val="4B1F79"/>
        </w:rPr>
        <w:t>c</w:t>
      </w:r>
      <w:r w:rsidRPr="000A77CC">
        <w:rPr>
          <w:color w:val="4B1F79"/>
        </w:rPr>
        <w:t>á</w:t>
      </w:r>
      <w:r w:rsidR="004973B2" w:rsidRPr="000A77CC">
        <w:rPr>
          <w:color w:val="4B1F79"/>
        </w:rPr>
        <w:t>c</w:t>
      </w:r>
      <w:r w:rsidRPr="000A77CC">
        <w:rPr>
          <w:color w:val="4B1F79"/>
          <w:spacing w:val="2"/>
        </w:rPr>
        <w:t xml:space="preserve"> </w:t>
      </w:r>
      <w:r w:rsidRPr="000A77CC">
        <w:rPr>
          <w:color w:val="4B1F79"/>
        </w:rPr>
        <w:t>mứ</w:t>
      </w:r>
      <w:r w:rsidR="004973B2" w:rsidRPr="000A77CC">
        <w:rPr>
          <w:color w:val="4B1F79"/>
        </w:rPr>
        <w:t>c</w:t>
      </w:r>
      <w:r w:rsidRPr="000A77CC">
        <w:rPr>
          <w:color w:val="4B1F79"/>
          <w:spacing w:val="2"/>
        </w:rPr>
        <w:t xml:space="preserve"> </w:t>
      </w:r>
      <w:r w:rsidRPr="000A77CC">
        <w:rPr>
          <w:color w:val="4B1F79"/>
        </w:rPr>
        <w:t>tổng</w:t>
      </w:r>
      <w:r w:rsidRPr="000A77CC">
        <w:rPr>
          <w:color w:val="4B1F79"/>
          <w:spacing w:val="2"/>
        </w:rPr>
        <w:t xml:space="preserve"> </w:t>
      </w:r>
      <w:r w:rsidRPr="000A77CC">
        <w:rPr>
          <w:color w:val="4B1F79"/>
        </w:rPr>
        <w:t>hợp</w:t>
      </w:r>
      <w:r w:rsidRPr="000A77CC">
        <w:rPr>
          <w:color w:val="4B1F79"/>
          <w:spacing w:val="3"/>
        </w:rPr>
        <w:t xml:space="preserve"> </w:t>
      </w:r>
      <w:r w:rsidRPr="000A77CC">
        <w:rPr>
          <w:color w:val="4B1F79"/>
        </w:rPr>
        <w:t>khá</w:t>
      </w:r>
      <w:r w:rsidR="004973B2" w:rsidRPr="000A77CC">
        <w:rPr>
          <w:color w:val="4B1F79"/>
        </w:rPr>
        <w:t>c</w:t>
      </w:r>
      <w:r w:rsidRPr="000A77CC">
        <w:rPr>
          <w:color w:val="4B1F79"/>
          <w:spacing w:val="2"/>
        </w:rPr>
        <w:t xml:space="preserve"> </w:t>
      </w:r>
      <w:r w:rsidRPr="000A77CC">
        <w:rPr>
          <w:color w:val="4B1F79"/>
        </w:rPr>
        <w:t>nhau</w:t>
      </w:r>
    </w:p>
    <w:p w14:paraId="782D554A" w14:textId="2813DDA6" w:rsidR="00655291" w:rsidRPr="000A77CC" w:rsidRDefault="00655291" w:rsidP="00655291">
      <w:pPr>
        <w:spacing w:before="101"/>
        <w:ind w:left="3587" w:right="1519" w:hanging="4"/>
      </w:pPr>
      <w:r w:rsidRPr="000A77CC">
        <w:rPr>
          <w:color w:val="231F1F"/>
        </w:rPr>
        <w:t>Bạn</w:t>
      </w:r>
      <w:r w:rsidRPr="000A77CC">
        <w:rPr>
          <w:color w:val="231F1F"/>
          <w:spacing w:val="1"/>
        </w:rPr>
        <w:t xml:space="preserve"> </w:t>
      </w:r>
      <w:r w:rsidR="004973B2" w:rsidRPr="000A77CC">
        <w:rPr>
          <w:color w:val="231F1F"/>
        </w:rPr>
        <w:t>c</w:t>
      </w:r>
      <w:r w:rsidRPr="000A77CC">
        <w:rPr>
          <w:color w:val="231F1F"/>
        </w:rPr>
        <w:t>ũng</w:t>
      </w:r>
      <w:r w:rsidRPr="000A77CC">
        <w:rPr>
          <w:color w:val="231F1F"/>
          <w:spacing w:val="1"/>
        </w:rPr>
        <w:t xml:space="preserve"> </w:t>
      </w:r>
      <w:r w:rsidR="004973B2" w:rsidRPr="000A77CC">
        <w:rPr>
          <w:color w:val="231F1F"/>
        </w:rPr>
        <w:t>c</w:t>
      </w:r>
      <w:r w:rsidR="00A56E9F" w:rsidRPr="000A77CC">
        <w:rPr>
          <w:color w:val="231F1F"/>
        </w:rPr>
        <w:t>ó</w:t>
      </w:r>
      <w:r w:rsidRPr="000A77CC">
        <w:rPr>
          <w:color w:val="231F1F"/>
          <w:spacing w:val="2"/>
        </w:rPr>
        <w:t xml:space="preserve"> </w:t>
      </w:r>
      <w:r w:rsidRPr="000A77CC">
        <w:rPr>
          <w:color w:val="231F1F"/>
        </w:rPr>
        <w:t>thể</w:t>
      </w:r>
      <w:r w:rsidRPr="000A77CC">
        <w:rPr>
          <w:color w:val="231F1F"/>
          <w:spacing w:val="1"/>
        </w:rPr>
        <w:t xml:space="preserve"> </w:t>
      </w:r>
      <w:r w:rsidRPr="000A77CC">
        <w:rPr>
          <w:color w:val="231F1F"/>
        </w:rPr>
        <w:t>tăng</w:t>
      </w:r>
      <w:r w:rsidRPr="000A77CC">
        <w:rPr>
          <w:color w:val="231F1F"/>
          <w:spacing w:val="2"/>
        </w:rPr>
        <w:t xml:space="preserve"> </w:t>
      </w:r>
      <w:r w:rsidRPr="000A77CC">
        <w:rPr>
          <w:color w:val="231F1F"/>
        </w:rPr>
        <w:t>tố</w:t>
      </w:r>
      <w:r w:rsidR="004973B2" w:rsidRPr="000A77CC">
        <w:rPr>
          <w:color w:val="231F1F"/>
        </w:rPr>
        <w:t>c</w:t>
      </w:r>
      <w:r w:rsidRPr="000A77CC">
        <w:rPr>
          <w:color w:val="231F1F"/>
          <w:spacing w:val="1"/>
        </w:rPr>
        <w:t xml:space="preserve"> </w:t>
      </w:r>
      <w:r w:rsidRPr="000A77CC">
        <w:rPr>
          <w:color w:val="231F1F"/>
        </w:rPr>
        <w:t>h</w:t>
      </w:r>
      <w:r w:rsidR="00CF03B4" w:rsidRPr="000A77CC">
        <w:rPr>
          <w:color w:val="231F1F"/>
        </w:rPr>
        <w:t>o</w:t>
      </w:r>
      <w:r w:rsidRPr="000A77CC">
        <w:rPr>
          <w:color w:val="231F1F"/>
        </w:rPr>
        <w:t>ạt</w:t>
      </w:r>
      <w:r w:rsidRPr="000A77CC">
        <w:rPr>
          <w:color w:val="231F1F"/>
          <w:spacing w:val="2"/>
        </w:rPr>
        <w:t xml:space="preserve"> </w:t>
      </w:r>
      <w:r w:rsidRPr="000A77CC">
        <w:rPr>
          <w:color w:val="231F1F"/>
        </w:rPr>
        <w:t>động</w:t>
      </w:r>
      <w:r w:rsidRPr="000A77CC">
        <w:rPr>
          <w:color w:val="231F1F"/>
          <w:spacing w:val="1"/>
        </w:rPr>
        <w:t xml:space="preserve"> </w:t>
      </w:r>
      <w:r w:rsidRPr="000A77CC">
        <w:rPr>
          <w:color w:val="231F1F"/>
        </w:rPr>
        <w:t>truy</w:t>
      </w:r>
      <w:r w:rsidRPr="000A77CC">
        <w:rPr>
          <w:color w:val="231F1F"/>
          <w:spacing w:val="2"/>
        </w:rPr>
        <w:t xml:space="preserve"> </w:t>
      </w:r>
      <w:r w:rsidRPr="000A77CC">
        <w:rPr>
          <w:color w:val="231F1F"/>
        </w:rPr>
        <w:t>vấn</w:t>
      </w:r>
      <w:r w:rsidRPr="000A77CC">
        <w:rPr>
          <w:color w:val="231F1F"/>
          <w:spacing w:val="1"/>
        </w:rPr>
        <w:t xml:space="preserve"> </w:t>
      </w:r>
      <w:r w:rsidRPr="000A77CC">
        <w:rPr>
          <w:color w:val="231F1F"/>
        </w:rPr>
        <w:t>bằng</w:t>
      </w:r>
      <w:r w:rsidRPr="000A77CC">
        <w:rPr>
          <w:color w:val="231F1F"/>
          <w:spacing w:val="2"/>
        </w:rPr>
        <w:t xml:space="preserve"> </w:t>
      </w:r>
      <w:r w:rsidR="004973B2" w:rsidRPr="000A77CC">
        <w:rPr>
          <w:color w:val="231F1F"/>
        </w:rPr>
        <w:t>c</w:t>
      </w:r>
      <w:r w:rsidRPr="000A77CC">
        <w:rPr>
          <w:color w:val="231F1F"/>
        </w:rPr>
        <w:t>á</w:t>
      </w:r>
      <w:r w:rsidR="004973B2" w:rsidRPr="000A77CC">
        <w:rPr>
          <w:color w:val="231F1F"/>
        </w:rPr>
        <w:t>c</w:t>
      </w:r>
      <w:r w:rsidRPr="000A77CC">
        <w:rPr>
          <w:color w:val="231F1F"/>
        </w:rPr>
        <w:t>h</w:t>
      </w:r>
      <w:r w:rsidRPr="000A77CC">
        <w:rPr>
          <w:color w:val="231F1F"/>
          <w:spacing w:val="1"/>
        </w:rPr>
        <w:t xml:space="preserve"> </w:t>
      </w:r>
      <w:r w:rsidRPr="000A77CC">
        <w:rPr>
          <w:color w:val="231F1F"/>
        </w:rPr>
        <w:t>tạ</w:t>
      </w:r>
      <w:r w:rsidR="00CF03B4" w:rsidRPr="000A77CC">
        <w:rPr>
          <w:color w:val="231F1F"/>
        </w:rPr>
        <w:t>o</w:t>
      </w:r>
      <w:r w:rsidRPr="000A77CC">
        <w:rPr>
          <w:color w:val="231F1F"/>
          <w:spacing w:val="1"/>
        </w:rPr>
        <w:t xml:space="preserve"> </w:t>
      </w:r>
      <w:r w:rsidRPr="000A77CC">
        <w:rPr>
          <w:color w:val="231F1F"/>
        </w:rPr>
        <w:t>và</w:t>
      </w:r>
      <w:r w:rsidRPr="000A77CC">
        <w:rPr>
          <w:color w:val="231F1F"/>
          <w:spacing w:val="2"/>
        </w:rPr>
        <w:t xml:space="preserve"> </w:t>
      </w:r>
      <w:r w:rsidRPr="000A77CC">
        <w:rPr>
          <w:color w:val="231F1F"/>
        </w:rPr>
        <w:t>duy</w:t>
      </w:r>
      <w:r w:rsidRPr="000A77CC">
        <w:rPr>
          <w:color w:val="231F1F"/>
          <w:spacing w:val="1"/>
        </w:rPr>
        <w:t xml:space="preserve"> </w:t>
      </w:r>
      <w:r w:rsidRPr="000A77CC">
        <w:rPr>
          <w:color w:val="231F1F"/>
        </w:rPr>
        <w:t>trì</w:t>
      </w:r>
      <w:r w:rsidRPr="000A77CC">
        <w:rPr>
          <w:color w:val="231F1F"/>
          <w:spacing w:val="2"/>
        </w:rPr>
        <w:t xml:space="preserve"> </w:t>
      </w:r>
      <w:r w:rsidRPr="000A77CC">
        <w:rPr>
          <w:color w:val="231F1F"/>
        </w:rPr>
        <w:t>nhiều</w:t>
      </w:r>
      <w:r w:rsidRPr="000A77CC">
        <w:rPr>
          <w:color w:val="231F1F"/>
          <w:spacing w:val="1"/>
        </w:rPr>
        <w:t xml:space="preserve"> </w:t>
      </w:r>
      <w:r w:rsidRPr="000A77CC">
        <w:rPr>
          <w:color w:val="231F1F"/>
        </w:rPr>
        <w:t>bảng</w:t>
      </w:r>
      <w:r w:rsidRPr="000A77CC">
        <w:rPr>
          <w:color w:val="231F1F"/>
          <w:spacing w:val="2"/>
        </w:rPr>
        <w:t xml:space="preserve"> </w:t>
      </w:r>
      <w:r w:rsidRPr="000A77CC">
        <w:rPr>
          <w:color w:val="231F1F"/>
        </w:rPr>
        <w:t>dữ</w:t>
      </w:r>
      <w:r w:rsidRPr="000A77CC">
        <w:rPr>
          <w:color w:val="231F1F"/>
          <w:spacing w:val="1"/>
        </w:rPr>
        <w:t xml:space="preserve"> </w:t>
      </w:r>
      <w:r w:rsidRPr="000A77CC">
        <w:rPr>
          <w:color w:val="231F1F"/>
        </w:rPr>
        <w:t>kiện</w:t>
      </w:r>
      <w:r w:rsidRPr="000A77CC">
        <w:rPr>
          <w:color w:val="231F1F"/>
          <w:spacing w:val="2"/>
        </w:rPr>
        <w:t xml:space="preserve"> </w:t>
      </w:r>
      <w:r w:rsidRPr="000A77CC">
        <w:rPr>
          <w:color w:val="231F1F"/>
        </w:rPr>
        <w:t>liên</w:t>
      </w:r>
      <w:r w:rsidRPr="000A77CC">
        <w:rPr>
          <w:color w:val="231F1F"/>
          <w:spacing w:val="1"/>
        </w:rPr>
        <w:t xml:space="preserve"> </w:t>
      </w:r>
      <w:r w:rsidRPr="000A77CC">
        <w:rPr>
          <w:color w:val="231F1F"/>
        </w:rPr>
        <w:t>quan</w:t>
      </w:r>
      <w:r w:rsidRPr="000A77CC">
        <w:rPr>
          <w:color w:val="231F1F"/>
          <w:spacing w:val="-75"/>
        </w:rPr>
        <w:t xml:space="preserve"> </w:t>
      </w:r>
      <w:r w:rsidRPr="000A77CC">
        <w:rPr>
          <w:color w:val="231F1F"/>
        </w:rPr>
        <w:t>đến từng</w:t>
      </w:r>
      <w:r w:rsidRPr="000A77CC">
        <w:rPr>
          <w:color w:val="231F1F"/>
          <w:spacing w:val="1"/>
        </w:rPr>
        <w:t xml:space="preserve"> </w:t>
      </w:r>
      <w:r w:rsidR="004973B2" w:rsidRPr="000A77CC">
        <w:rPr>
          <w:color w:val="231F1F"/>
        </w:rPr>
        <w:t>c</w:t>
      </w:r>
      <w:r w:rsidRPr="000A77CC">
        <w:rPr>
          <w:color w:val="231F1F"/>
        </w:rPr>
        <w:t>ấp</w:t>
      </w:r>
      <w:r w:rsidRPr="000A77CC">
        <w:rPr>
          <w:color w:val="231F1F"/>
          <w:spacing w:val="1"/>
        </w:rPr>
        <w:t xml:space="preserve"> </w:t>
      </w:r>
      <w:r w:rsidRPr="000A77CC">
        <w:rPr>
          <w:color w:val="231F1F"/>
        </w:rPr>
        <w:t>độ</w:t>
      </w:r>
      <w:r w:rsidRPr="000A77CC">
        <w:rPr>
          <w:color w:val="231F1F"/>
          <w:spacing w:val="1"/>
        </w:rPr>
        <w:t xml:space="preserve"> </w:t>
      </w:r>
      <w:r w:rsidRPr="000A77CC">
        <w:rPr>
          <w:color w:val="231F1F"/>
        </w:rPr>
        <w:t>tổng hợp</w:t>
      </w:r>
      <w:r w:rsidRPr="000A77CC">
        <w:rPr>
          <w:color w:val="231F1F"/>
          <w:spacing w:val="1"/>
        </w:rPr>
        <w:t xml:space="preserve"> </w:t>
      </w:r>
      <w:r w:rsidRPr="000A77CC">
        <w:rPr>
          <w:color w:val="231F1F"/>
        </w:rPr>
        <w:t>(vùng,</w:t>
      </w:r>
      <w:r w:rsidRPr="000A77CC">
        <w:rPr>
          <w:color w:val="231F1F"/>
          <w:spacing w:val="1"/>
        </w:rPr>
        <w:t xml:space="preserve"> </w:t>
      </w:r>
      <w:r w:rsidRPr="000A77CC">
        <w:rPr>
          <w:color w:val="231F1F"/>
        </w:rPr>
        <w:t>tiểu</w:t>
      </w:r>
      <w:r w:rsidRPr="000A77CC">
        <w:rPr>
          <w:color w:val="231F1F"/>
          <w:spacing w:val="1"/>
        </w:rPr>
        <w:t xml:space="preserve"> </w:t>
      </w:r>
      <w:r w:rsidRPr="000A77CC">
        <w:rPr>
          <w:color w:val="231F1F"/>
        </w:rPr>
        <w:t>bang</w:t>
      </w:r>
      <w:r w:rsidRPr="000A77CC">
        <w:rPr>
          <w:color w:val="231F1F"/>
          <w:spacing w:val="1"/>
        </w:rPr>
        <w:t xml:space="preserve"> </w:t>
      </w:r>
      <w:r w:rsidRPr="000A77CC">
        <w:rPr>
          <w:color w:val="231F1F"/>
        </w:rPr>
        <w:t>và thành</w:t>
      </w:r>
      <w:r w:rsidRPr="000A77CC">
        <w:rPr>
          <w:color w:val="231F1F"/>
          <w:spacing w:val="1"/>
        </w:rPr>
        <w:t xml:space="preserve"> </w:t>
      </w:r>
      <w:r w:rsidRPr="000A77CC">
        <w:rPr>
          <w:color w:val="231F1F"/>
        </w:rPr>
        <w:t>phố)</w:t>
      </w:r>
      <w:r w:rsidRPr="000A77CC">
        <w:rPr>
          <w:color w:val="231F1F"/>
          <w:spacing w:val="1"/>
        </w:rPr>
        <w:t xml:space="preserve"> </w:t>
      </w:r>
      <w:r w:rsidRPr="000A77CC">
        <w:rPr>
          <w:color w:val="231F1F"/>
        </w:rPr>
        <w:t>tr</w:t>
      </w:r>
      <w:r w:rsidR="00CF03B4" w:rsidRPr="000A77CC">
        <w:rPr>
          <w:color w:val="231F1F"/>
        </w:rPr>
        <w:t>o</w:t>
      </w:r>
      <w:r w:rsidRPr="000A77CC">
        <w:rPr>
          <w:color w:val="231F1F"/>
        </w:rPr>
        <w:t>ng</w:t>
      </w:r>
      <w:r w:rsidRPr="000A77CC">
        <w:rPr>
          <w:color w:val="231F1F"/>
          <w:spacing w:val="1"/>
        </w:rPr>
        <w:t xml:space="preserve"> </w:t>
      </w:r>
      <w:r w:rsidRPr="000A77CC">
        <w:rPr>
          <w:color w:val="231F1F"/>
        </w:rPr>
        <w:t>thứ nguyên</w:t>
      </w:r>
      <w:r w:rsidRPr="000A77CC">
        <w:rPr>
          <w:color w:val="231F1F"/>
          <w:spacing w:val="1"/>
        </w:rPr>
        <w:t xml:space="preserve"> </w:t>
      </w:r>
      <w:r w:rsidRPr="000A77CC">
        <w:rPr>
          <w:color w:val="231F1F"/>
        </w:rPr>
        <w:t>vị</w:t>
      </w:r>
      <w:r w:rsidRPr="000A77CC">
        <w:rPr>
          <w:color w:val="231F1F"/>
          <w:spacing w:val="1"/>
        </w:rPr>
        <w:t xml:space="preserve"> </w:t>
      </w:r>
      <w:r w:rsidRPr="000A77CC">
        <w:rPr>
          <w:color w:val="231F1F"/>
        </w:rPr>
        <w:t>trí.</w:t>
      </w:r>
    </w:p>
    <w:p w14:paraId="7E2DDFF4" w14:textId="788A367D" w:rsidR="00655291" w:rsidRPr="000A77CC" w:rsidRDefault="004973B2" w:rsidP="00655291">
      <w:pPr>
        <w:spacing w:before="1"/>
        <w:ind w:left="3586"/>
      </w:pPr>
      <w:r w:rsidRPr="000A77CC">
        <w:rPr>
          <w:color w:val="231F1F"/>
        </w:rPr>
        <w:t>c</w:t>
      </w:r>
      <w:r w:rsidR="00655291" w:rsidRPr="000A77CC">
        <w:rPr>
          <w:color w:val="231F1F"/>
        </w:rPr>
        <w:t>á</w:t>
      </w:r>
      <w:r w:rsidRPr="000A77CC">
        <w:rPr>
          <w:color w:val="231F1F"/>
        </w:rPr>
        <w:t>c</w:t>
      </w:r>
      <w:r w:rsidR="00655291" w:rsidRPr="000A77CC">
        <w:rPr>
          <w:color w:val="231F1F"/>
          <w:spacing w:val="1"/>
        </w:rPr>
        <w:t xml:space="preserve"> </w:t>
      </w:r>
      <w:r w:rsidR="00655291" w:rsidRPr="000A77CC">
        <w:rPr>
          <w:color w:val="231F1F"/>
        </w:rPr>
        <w:t>bảng</w:t>
      </w:r>
      <w:r w:rsidR="00655291" w:rsidRPr="000A77CC">
        <w:rPr>
          <w:color w:val="231F1F"/>
          <w:spacing w:val="1"/>
        </w:rPr>
        <w:t xml:space="preserve"> </w:t>
      </w:r>
      <w:r w:rsidR="00655291" w:rsidRPr="000A77CC">
        <w:rPr>
          <w:color w:val="231F1F"/>
        </w:rPr>
        <w:t>tổng</w:t>
      </w:r>
      <w:r w:rsidR="00655291" w:rsidRPr="000A77CC">
        <w:rPr>
          <w:color w:val="231F1F"/>
          <w:spacing w:val="2"/>
        </w:rPr>
        <w:t xml:space="preserve"> </w:t>
      </w:r>
      <w:r w:rsidR="00655291" w:rsidRPr="000A77CC">
        <w:rPr>
          <w:color w:val="231F1F"/>
        </w:rPr>
        <w:t>hợp</w:t>
      </w:r>
      <w:r w:rsidR="00655291" w:rsidRPr="000A77CC">
        <w:rPr>
          <w:color w:val="231F1F"/>
          <w:spacing w:val="1"/>
        </w:rPr>
        <w:t xml:space="preserve"> </w:t>
      </w:r>
      <w:r w:rsidR="00655291" w:rsidRPr="000A77CC">
        <w:rPr>
          <w:color w:val="231F1F"/>
        </w:rPr>
        <w:t>này</w:t>
      </w:r>
      <w:r w:rsidR="00655291" w:rsidRPr="000A77CC">
        <w:rPr>
          <w:color w:val="231F1F"/>
          <w:spacing w:val="2"/>
        </w:rPr>
        <w:t xml:space="preserve"> </w:t>
      </w:r>
      <w:r w:rsidR="00655291" w:rsidRPr="000A77CC">
        <w:rPr>
          <w:color w:val="231F1F"/>
        </w:rPr>
        <w:t>đượ</w:t>
      </w:r>
      <w:r w:rsidRPr="000A77CC">
        <w:rPr>
          <w:color w:val="231F1F"/>
        </w:rPr>
        <w:t>c</w:t>
      </w:r>
      <w:r w:rsidR="00655291" w:rsidRPr="000A77CC">
        <w:rPr>
          <w:color w:val="231F1F"/>
          <w:spacing w:val="1"/>
        </w:rPr>
        <w:t xml:space="preserve"> </w:t>
      </w:r>
      <w:r w:rsidR="00655291" w:rsidRPr="000A77CC">
        <w:rPr>
          <w:color w:val="231F1F"/>
        </w:rPr>
        <w:t>tính</w:t>
      </w:r>
      <w:r w:rsidR="00655291" w:rsidRPr="000A77CC">
        <w:rPr>
          <w:color w:val="231F1F"/>
          <w:spacing w:val="1"/>
        </w:rPr>
        <w:t xml:space="preserve"> </w:t>
      </w:r>
      <w:r w:rsidR="00655291" w:rsidRPr="000A77CC">
        <w:rPr>
          <w:color w:val="231F1F"/>
        </w:rPr>
        <w:t>t</w:t>
      </w:r>
      <w:r w:rsidR="00CF03B4" w:rsidRPr="000A77CC">
        <w:rPr>
          <w:color w:val="231F1F"/>
        </w:rPr>
        <w:t>o</w:t>
      </w:r>
      <w:r w:rsidR="00655291" w:rsidRPr="000A77CC">
        <w:rPr>
          <w:color w:val="231F1F"/>
        </w:rPr>
        <w:t>án</w:t>
      </w:r>
      <w:r w:rsidR="00655291" w:rsidRPr="000A77CC">
        <w:rPr>
          <w:color w:val="231F1F"/>
          <w:spacing w:val="2"/>
        </w:rPr>
        <w:t xml:space="preserve"> </w:t>
      </w:r>
      <w:r w:rsidR="00655291" w:rsidRPr="000A77CC">
        <w:rPr>
          <w:color w:val="231F1F"/>
        </w:rPr>
        <w:t>trướ</w:t>
      </w:r>
      <w:r w:rsidRPr="000A77CC">
        <w:rPr>
          <w:color w:val="231F1F"/>
        </w:rPr>
        <w:t>c</w:t>
      </w:r>
      <w:r w:rsidR="00655291" w:rsidRPr="000A77CC">
        <w:rPr>
          <w:color w:val="231F1F"/>
          <w:spacing w:val="1"/>
        </w:rPr>
        <w:t xml:space="preserve"> </w:t>
      </w:r>
      <w:r w:rsidR="00655291" w:rsidRPr="000A77CC">
        <w:rPr>
          <w:color w:val="231F1F"/>
        </w:rPr>
        <w:t>ở</w:t>
      </w:r>
      <w:r w:rsidR="00655291" w:rsidRPr="000A77CC">
        <w:rPr>
          <w:color w:val="231F1F"/>
          <w:spacing w:val="2"/>
        </w:rPr>
        <w:t xml:space="preserve"> </w:t>
      </w:r>
      <w:r w:rsidR="00655291" w:rsidRPr="000A77CC">
        <w:rPr>
          <w:color w:val="231F1F"/>
        </w:rPr>
        <w:t>giai</w:t>
      </w:r>
      <w:r w:rsidR="00655291" w:rsidRPr="000A77CC">
        <w:rPr>
          <w:color w:val="231F1F"/>
          <w:spacing w:val="1"/>
        </w:rPr>
        <w:t xml:space="preserve"> </w:t>
      </w:r>
      <w:r w:rsidR="00655291" w:rsidRPr="000A77CC">
        <w:rPr>
          <w:color w:val="231F1F"/>
        </w:rPr>
        <w:t>đ</w:t>
      </w:r>
      <w:r w:rsidR="00CF03B4" w:rsidRPr="000A77CC">
        <w:rPr>
          <w:color w:val="231F1F"/>
        </w:rPr>
        <w:t>o</w:t>
      </w:r>
      <w:r w:rsidR="00655291" w:rsidRPr="000A77CC">
        <w:rPr>
          <w:color w:val="231F1F"/>
        </w:rPr>
        <w:t>ạn</w:t>
      </w:r>
      <w:r w:rsidR="00655291" w:rsidRPr="000A77CC">
        <w:rPr>
          <w:color w:val="231F1F"/>
          <w:spacing w:val="2"/>
        </w:rPr>
        <w:t xml:space="preserve"> </w:t>
      </w:r>
      <w:r w:rsidR="00655291" w:rsidRPr="000A77CC">
        <w:rPr>
          <w:color w:val="231F1F"/>
        </w:rPr>
        <w:t>tải</w:t>
      </w:r>
      <w:r w:rsidR="00655291" w:rsidRPr="000A77CC">
        <w:rPr>
          <w:color w:val="231F1F"/>
          <w:spacing w:val="1"/>
        </w:rPr>
        <w:t xml:space="preserve"> </w:t>
      </w:r>
      <w:r w:rsidR="00655291" w:rsidRPr="000A77CC">
        <w:rPr>
          <w:color w:val="231F1F"/>
        </w:rPr>
        <w:t>dữ</w:t>
      </w:r>
      <w:r w:rsidR="00655291" w:rsidRPr="000A77CC">
        <w:rPr>
          <w:color w:val="231F1F"/>
          <w:spacing w:val="1"/>
        </w:rPr>
        <w:t xml:space="preserve"> </w:t>
      </w:r>
      <w:r w:rsidR="00655291" w:rsidRPr="000A77CC">
        <w:rPr>
          <w:color w:val="231F1F"/>
        </w:rPr>
        <w:t>liệu</w:t>
      </w:r>
      <w:r w:rsidR="00655291" w:rsidRPr="000A77CC">
        <w:rPr>
          <w:color w:val="231F1F"/>
          <w:spacing w:val="2"/>
        </w:rPr>
        <w:t xml:space="preserve"> </w:t>
      </w:r>
      <w:r w:rsidR="00655291" w:rsidRPr="000A77CC">
        <w:rPr>
          <w:color w:val="231F1F"/>
        </w:rPr>
        <w:t>thay</w:t>
      </w:r>
      <w:r w:rsidR="00655291" w:rsidRPr="000A77CC">
        <w:rPr>
          <w:color w:val="231F1F"/>
          <w:spacing w:val="1"/>
        </w:rPr>
        <w:t xml:space="preserve"> </w:t>
      </w:r>
      <w:r w:rsidR="00655291" w:rsidRPr="000A77CC">
        <w:rPr>
          <w:color w:val="231F1F"/>
        </w:rPr>
        <w:t>vì</w:t>
      </w:r>
      <w:r w:rsidR="00655291" w:rsidRPr="000A77CC">
        <w:rPr>
          <w:color w:val="231F1F"/>
          <w:spacing w:val="2"/>
        </w:rPr>
        <w:t xml:space="preserve"> </w:t>
      </w:r>
      <w:r w:rsidR="00655291" w:rsidRPr="000A77CC">
        <w:rPr>
          <w:color w:val="231F1F"/>
        </w:rPr>
        <w:t>ở</w:t>
      </w:r>
      <w:r w:rsidR="00655291" w:rsidRPr="000A77CC">
        <w:rPr>
          <w:color w:val="231F1F"/>
          <w:spacing w:val="1"/>
        </w:rPr>
        <w:t xml:space="preserve"> </w:t>
      </w:r>
      <w:r w:rsidR="00655291" w:rsidRPr="000A77CC">
        <w:rPr>
          <w:color w:val="231F1F"/>
        </w:rPr>
        <w:t>thời</w:t>
      </w:r>
      <w:r w:rsidR="00655291" w:rsidRPr="000A77CC">
        <w:rPr>
          <w:color w:val="231F1F"/>
          <w:spacing w:val="1"/>
        </w:rPr>
        <w:t xml:space="preserve"> </w:t>
      </w:r>
      <w:r w:rsidR="00655291" w:rsidRPr="000A77CC">
        <w:rPr>
          <w:color w:val="231F1F"/>
        </w:rPr>
        <w:t>điểm</w:t>
      </w:r>
      <w:r w:rsidR="00655291" w:rsidRPr="000A77CC">
        <w:rPr>
          <w:color w:val="231F1F"/>
          <w:spacing w:val="2"/>
        </w:rPr>
        <w:t xml:space="preserve"> </w:t>
      </w:r>
      <w:r w:rsidRPr="000A77CC">
        <w:rPr>
          <w:color w:val="231F1F"/>
        </w:rPr>
        <w:t>c</w:t>
      </w:r>
      <w:r w:rsidR="00655291" w:rsidRPr="000A77CC">
        <w:rPr>
          <w:color w:val="231F1F"/>
        </w:rPr>
        <w:t>hạy.</w:t>
      </w:r>
    </w:p>
    <w:p w14:paraId="40F59F62" w14:textId="35F8EAF8" w:rsidR="00655291" w:rsidRPr="000A77CC" w:rsidRDefault="00655291" w:rsidP="00655291">
      <w:pPr>
        <w:spacing w:before="117"/>
        <w:ind w:left="3583" w:right="1518" w:firstLine="2"/>
      </w:pPr>
      <w:r w:rsidRPr="000A77CC">
        <w:rPr>
          <w:color w:val="231F1F"/>
        </w:rPr>
        <w:t>Mụ</w:t>
      </w:r>
      <w:r w:rsidR="004973B2" w:rsidRPr="000A77CC">
        <w:rPr>
          <w:color w:val="231F1F"/>
        </w:rPr>
        <w:t>c</w:t>
      </w:r>
      <w:r w:rsidRPr="000A77CC">
        <w:rPr>
          <w:color w:val="231F1F"/>
          <w:spacing w:val="1"/>
        </w:rPr>
        <w:t xml:space="preserve"> </w:t>
      </w:r>
      <w:r w:rsidRPr="000A77CC">
        <w:rPr>
          <w:color w:val="231F1F"/>
        </w:rPr>
        <w:t>đí</w:t>
      </w:r>
      <w:r w:rsidR="004973B2" w:rsidRPr="000A77CC">
        <w:rPr>
          <w:color w:val="231F1F"/>
        </w:rPr>
        <w:t>c</w:t>
      </w:r>
      <w:r w:rsidRPr="000A77CC">
        <w:rPr>
          <w:color w:val="231F1F"/>
        </w:rPr>
        <w:t>h</w:t>
      </w:r>
      <w:r w:rsidRPr="000A77CC">
        <w:rPr>
          <w:color w:val="231F1F"/>
          <w:spacing w:val="1"/>
        </w:rPr>
        <w:t xml:space="preserve"> </w:t>
      </w:r>
      <w:r w:rsidR="004973B2" w:rsidRPr="000A77CC">
        <w:rPr>
          <w:color w:val="231F1F"/>
        </w:rPr>
        <w:t>c</w:t>
      </w:r>
      <w:r w:rsidRPr="000A77CC">
        <w:rPr>
          <w:color w:val="231F1F"/>
        </w:rPr>
        <w:t>ủa</w:t>
      </w:r>
      <w:r w:rsidRPr="000A77CC">
        <w:rPr>
          <w:color w:val="231F1F"/>
          <w:spacing w:val="1"/>
        </w:rPr>
        <w:t xml:space="preserve"> </w:t>
      </w:r>
      <w:r w:rsidRPr="000A77CC">
        <w:rPr>
          <w:color w:val="231F1F"/>
        </w:rPr>
        <w:t>kỹ</w:t>
      </w:r>
      <w:r w:rsidRPr="000A77CC">
        <w:rPr>
          <w:color w:val="231F1F"/>
          <w:spacing w:val="1"/>
        </w:rPr>
        <w:t xml:space="preserve"> </w:t>
      </w:r>
      <w:r w:rsidRPr="000A77CC">
        <w:rPr>
          <w:color w:val="231F1F"/>
        </w:rPr>
        <w:t>thuật</w:t>
      </w:r>
      <w:r w:rsidRPr="000A77CC">
        <w:rPr>
          <w:color w:val="231F1F"/>
          <w:spacing w:val="2"/>
        </w:rPr>
        <w:t xml:space="preserve"> </w:t>
      </w:r>
      <w:r w:rsidRPr="000A77CC">
        <w:rPr>
          <w:color w:val="231F1F"/>
        </w:rPr>
        <w:t>này</w:t>
      </w:r>
      <w:r w:rsidRPr="000A77CC">
        <w:rPr>
          <w:color w:val="231F1F"/>
          <w:spacing w:val="1"/>
        </w:rPr>
        <w:t xml:space="preserve"> </w:t>
      </w:r>
      <w:r w:rsidRPr="000A77CC">
        <w:rPr>
          <w:color w:val="231F1F"/>
        </w:rPr>
        <w:t>là</w:t>
      </w:r>
      <w:r w:rsidRPr="000A77CC">
        <w:rPr>
          <w:color w:val="231F1F"/>
          <w:spacing w:val="1"/>
        </w:rPr>
        <w:t xml:space="preserve"> </w:t>
      </w:r>
      <w:r w:rsidRPr="000A77CC">
        <w:rPr>
          <w:color w:val="231F1F"/>
        </w:rPr>
        <w:t>để</w:t>
      </w:r>
      <w:r w:rsidRPr="000A77CC">
        <w:rPr>
          <w:color w:val="231F1F"/>
          <w:spacing w:val="1"/>
        </w:rPr>
        <w:t xml:space="preserve"> </w:t>
      </w:r>
      <w:r w:rsidRPr="000A77CC">
        <w:rPr>
          <w:color w:val="231F1F"/>
        </w:rPr>
        <w:t>lưu</w:t>
      </w:r>
      <w:r w:rsidRPr="000A77CC">
        <w:rPr>
          <w:color w:val="231F1F"/>
          <w:spacing w:val="2"/>
        </w:rPr>
        <w:t xml:space="preserve"> </w:t>
      </w:r>
      <w:r w:rsidR="004973B2" w:rsidRPr="000A77CC">
        <w:rPr>
          <w:color w:val="231F1F"/>
        </w:rPr>
        <w:t>c</w:t>
      </w:r>
      <w:r w:rsidRPr="000A77CC">
        <w:rPr>
          <w:color w:val="231F1F"/>
        </w:rPr>
        <w:t>á</w:t>
      </w:r>
      <w:r w:rsidR="004973B2" w:rsidRPr="000A77CC">
        <w:rPr>
          <w:color w:val="231F1F"/>
        </w:rPr>
        <w:t>c</w:t>
      </w:r>
      <w:r w:rsidRPr="000A77CC">
        <w:rPr>
          <w:color w:val="231F1F"/>
          <w:spacing w:val="1"/>
        </w:rPr>
        <w:t xml:space="preserve"> </w:t>
      </w:r>
      <w:r w:rsidR="004973B2" w:rsidRPr="000A77CC">
        <w:rPr>
          <w:color w:val="231F1F"/>
        </w:rPr>
        <w:t>c</w:t>
      </w:r>
      <w:r w:rsidRPr="000A77CC">
        <w:rPr>
          <w:color w:val="231F1F"/>
        </w:rPr>
        <w:t>hu</w:t>
      </w:r>
      <w:r w:rsidRPr="000A77CC">
        <w:rPr>
          <w:color w:val="231F1F"/>
          <w:spacing w:val="1"/>
        </w:rPr>
        <w:t xml:space="preserve"> </w:t>
      </w:r>
      <w:r w:rsidRPr="000A77CC">
        <w:rPr>
          <w:color w:val="231F1F"/>
        </w:rPr>
        <w:t>kỳ</w:t>
      </w:r>
      <w:r w:rsidRPr="000A77CC">
        <w:rPr>
          <w:color w:val="231F1F"/>
          <w:spacing w:val="1"/>
        </w:rPr>
        <w:t xml:space="preserve"> </w:t>
      </w:r>
      <w:r w:rsidR="004973B2" w:rsidRPr="000A77CC">
        <w:rPr>
          <w:color w:val="231F1F"/>
        </w:rPr>
        <w:t>c</w:t>
      </w:r>
      <w:r w:rsidRPr="000A77CC">
        <w:rPr>
          <w:color w:val="231F1F"/>
        </w:rPr>
        <w:t>ủa</w:t>
      </w:r>
      <w:r w:rsidRPr="000A77CC">
        <w:rPr>
          <w:color w:val="231F1F"/>
          <w:spacing w:val="1"/>
        </w:rPr>
        <w:t xml:space="preserve"> </w:t>
      </w:r>
      <w:r w:rsidRPr="000A77CC">
        <w:rPr>
          <w:color w:val="231F1F"/>
        </w:rPr>
        <w:t>bộ</w:t>
      </w:r>
      <w:r w:rsidRPr="000A77CC">
        <w:rPr>
          <w:color w:val="231F1F"/>
          <w:spacing w:val="2"/>
        </w:rPr>
        <w:t xml:space="preserve"> </w:t>
      </w:r>
      <w:r w:rsidRPr="000A77CC">
        <w:rPr>
          <w:color w:val="231F1F"/>
        </w:rPr>
        <w:t>xử</w:t>
      </w:r>
      <w:r w:rsidRPr="000A77CC">
        <w:rPr>
          <w:color w:val="231F1F"/>
          <w:spacing w:val="1"/>
        </w:rPr>
        <w:t xml:space="preserve"> </w:t>
      </w:r>
      <w:r w:rsidRPr="000A77CC">
        <w:rPr>
          <w:color w:val="231F1F"/>
        </w:rPr>
        <w:t>lý</w:t>
      </w:r>
      <w:r w:rsidRPr="000A77CC">
        <w:rPr>
          <w:color w:val="231F1F"/>
          <w:spacing w:val="1"/>
        </w:rPr>
        <w:t xml:space="preserve"> </w:t>
      </w:r>
      <w:r w:rsidRPr="000A77CC">
        <w:rPr>
          <w:color w:val="231F1F"/>
        </w:rPr>
        <w:t>tại</w:t>
      </w:r>
      <w:r w:rsidRPr="000A77CC">
        <w:rPr>
          <w:color w:val="231F1F"/>
          <w:spacing w:val="1"/>
        </w:rPr>
        <w:t xml:space="preserve"> </w:t>
      </w:r>
      <w:r w:rsidRPr="000A77CC">
        <w:rPr>
          <w:color w:val="231F1F"/>
        </w:rPr>
        <w:t>thời</w:t>
      </w:r>
      <w:r w:rsidRPr="000A77CC">
        <w:rPr>
          <w:color w:val="231F1F"/>
          <w:spacing w:val="2"/>
        </w:rPr>
        <w:t xml:space="preserve"> </w:t>
      </w:r>
      <w:r w:rsidRPr="000A77CC">
        <w:rPr>
          <w:color w:val="231F1F"/>
        </w:rPr>
        <w:t>điểm</w:t>
      </w:r>
      <w:r w:rsidRPr="000A77CC">
        <w:rPr>
          <w:color w:val="231F1F"/>
          <w:spacing w:val="1"/>
        </w:rPr>
        <w:t xml:space="preserve"> </w:t>
      </w:r>
      <w:r w:rsidR="004973B2" w:rsidRPr="000A77CC">
        <w:rPr>
          <w:color w:val="231F1F"/>
        </w:rPr>
        <w:t>c</w:t>
      </w:r>
      <w:r w:rsidRPr="000A77CC">
        <w:rPr>
          <w:color w:val="231F1F"/>
        </w:rPr>
        <w:t>hạy,</w:t>
      </w:r>
      <w:r w:rsidRPr="000A77CC">
        <w:rPr>
          <w:color w:val="231F1F"/>
          <w:spacing w:val="1"/>
        </w:rPr>
        <w:t xml:space="preserve"> </w:t>
      </w:r>
      <w:r w:rsidRPr="000A77CC">
        <w:rPr>
          <w:color w:val="231F1F"/>
        </w:rPr>
        <w:t>d</w:t>
      </w:r>
      <w:r w:rsidR="00CF03B4" w:rsidRPr="000A77CC">
        <w:rPr>
          <w:color w:val="231F1F"/>
        </w:rPr>
        <w:t>o</w:t>
      </w:r>
      <w:r w:rsidRPr="000A77CC">
        <w:rPr>
          <w:color w:val="231F1F"/>
          <w:spacing w:val="1"/>
        </w:rPr>
        <w:t xml:space="preserve"> </w:t>
      </w:r>
      <w:r w:rsidRPr="000A77CC">
        <w:rPr>
          <w:color w:val="231F1F"/>
        </w:rPr>
        <w:t>đ</w:t>
      </w:r>
      <w:r w:rsidR="00A56E9F" w:rsidRPr="000A77CC">
        <w:rPr>
          <w:color w:val="231F1F"/>
        </w:rPr>
        <w:t>ó</w:t>
      </w:r>
      <w:r w:rsidRPr="000A77CC">
        <w:rPr>
          <w:color w:val="231F1F"/>
          <w:spacing w:val="1"/>
        </w:rPr>
        <w:t xml:space="preserve"> </w:t>
      </w:r>
      <w:r w:rsidRPr="000A77CC">
        <w:rPr>
          <w:color w:val="231F1F"/>
        </w:rPr>
        <w:t>tăng</w:t>
      </w:r>
      <w:r w:rsidRPr="000A77CC">
        <w:rPr>
          <w:color w:val="231F1F"/>
          <w:spacing w:val="2"/>
        </w:rPr>
        <w:t xml:space="preserve"> </w:t>
      </w:r>
      <w:r w:rsidRPr="000A77CC">
        <w:rPr>
          <w:color w:val="231F1F"/>
        </w:rPr>
        <w:t>tố</w:t>
      </w:r>
      <w:r w:rsidR="004973B2" w:rsidRPr="000A77CC">
        <w:rPr>
          <w:color w:val="231F1F"/>
        </w:rPr>
        <w:t>c</w:t>
      </w:r>
      <w:r w:rsidRPr="000A77CC">
        <w:rPr>
          <w:color w:val="231F1F"/>
          <w:spacing w:val="1"/>
        </w:rPr>
        <w:t xml:space="preserve"> </w:t>
      </w:r>
      <w:r w:rsidRPr="000A77CC">
        <w:rPr>
          <w:color w:val="231F1F"/>
        </w:rPr>
        <w:t>độ</w:t>
      </w:r>
      <w:r w:rsidRPr="000A77CC">
        <w:rPr>
          <w:color w:val="231F1F"/>
          <w:spacing w:val="-75"/>
        </w:rPr>
        <w:t xml:space="preserve"> </w:t>
      </w:r>
      <w:r w:rsidRPr="000A77CC">
        <w:rPr>
          <w:color w:val="231F1F"/>
        </w:rPr>
        <w:t>phân</w:t>
      </w:r>
      <w:r w:rsidRPr="000A77CC">
        <w:rPr>
          <w:color w:val="231F1F"/>
          <w:spacing w:val="1"/>
        </w:rPr>
        <w:t xml:space="preserve"> </w:t>
      </w:r>
      <w:r w:rsidRPr="000A77CC">
        <w:rPr>
          <w:color w:val="231F1F"/>
        </w:rPr>
        <w:t>tí</w:t>
      </w:r>
      <w:r w:rsidR="004973B2" w:rsidRPr="000A77CC">
        <w:rPr>
          <w:color w:val="231F1F"/>
        </w:rPr>
        <w:t>c</w:t>
      </w:r>
      <w:r w:rsidRPr="000A77CC">
        <w:rPr>
          <w:color w:val="231F1F"/>
        </w:rPr>
        <w:t>h</w:t>
      </w:r>
      <w:r w:rsidRPr="000A77CC">
        <w:rPr>
          <w:color w:val="231F1F"/>
          <w:spacing w:val="1"/>
        </w:rPr>
        <w:t xml:space="preserve"> </w:t>
      </w:r>
      <w:r w:rsidRPr="000A77CC">
        <w:rPr>
          <w:color w:val="231F1F"/>
        </w:rPr>
        <w:t>dữ</w:t>
      </w:r>
      <w:r w:rsidRPr="000A77CC">
        <w:rPr>
          <w:color w:val="231F1F"/>
          <w:spacing w:val="2"/>
        </w:rPr>
        <w:t xml:space="preserve"> </w:t>
      </w:r>
      <w:r w:rsidRPr="000A77CC">
        <w:rPr>
          <w:color w:val="231F1F"/>
        </w:rPr>
        <w:t>liệu.</w:t>
      </w:r>
      <w:r w:rsidRPr="000A77CC">
        <w:rPr>
          <w:color w:val="231F1F"/>
          <w:spacing w:val="1"/>
        </w:rPr>
        <w:t xml:space="preserve"> </w:t>
      </w:r>
      <w:r w:rsidRPr="000A77CC">
        <w:rPr>
          <w:color w:val="231F1F"/>
        </w:rPr>
        <w:t>Một</w:t>
      </w:r>
      <w:r w:rsidRPr="000A77CC">
        <w:rPr>
          <w:color w:val="231F1F"/>
          <w:spacing w:val="2"/>
        </w:rPr>
        <w:t xml:space="preserve"> </w:t>
      </w:r>
      <w:r w:rsidR="004973B2" w:rsidRPr="000A77CC">
        <w:rPr>
          <w:color w:val="231F1F"/>
        </w:rPr>
        <w:t>c</w:t>
      </w:r>
      <w:r w:rsidRPr="000A77CC">
        <w:rPr>
          <w:color w:val="231F1F"/>
        </w:rPr>
        <w:t>ông</w:t>
      </w:r>
      <w:r w:rsidRPr="000A77CC">
        <w:rPr>
          <w:color w:val="231F1F"/>
          <w:spacing w:val="1"/>
        </w:rPr>
        <w:t xml:space="preserve"> </w:t>
      </w:r>
      <w:r w:rsidR="004973B2" w:rsidRPr="000A77CC">
        <w:rPr>
          <w:color w:val="231F1F"/>
        </w:rPr>
        <w:t>c</w:t>
      </w:r>
      <w:r w:rsidRPr="000A77CC">
        <w:rPr>
          <w:color w:val="231F1F"/>
        </w:rPr>
        <w:t>ụ</w:t>
      </w:r>
      <w:r w:rsidRPr="000A77CC">
        <w:rPr>
          <w:color w:val="231F1F"/>
          <w:spacing w:val="2"/>
        </w:rPr>
        <w:t xml:space="preserve"> </w:t>
      </w:r>
      <w:r w:rsidRPr="000A77CC">
        <w:rPr>
          <w:color w:val="231F1F"/>
        </w:rPr>
        <w:t>truy</w:t>
      </w:r>
      <w:r w:rsidRPr="000A77CC">
        <w:rPr>
          <w:color w:val="231F1F"/>
          <w:spacing w:val="1"/>
        </w:rPr>
        <w:t xml:space="preserve"> </w:t>
      </w:r>
      <w:r w:rsidRPr="000A77CC">
        <w:rPr>
          <w:color w:val="231F1F"/>
        </w:rPr>
        <w:t>vấn</w:t>
      </w:r>
      <w:r w:rsidRPr="000A77CC">
        <w:rPr>
          <w:color w:val="231F1F"/>
          <w:spacing w:val="2"/>
        </w:rPr>
        <w:t xml:space="preserve"> </w:t>
      </w:r>
      <w:r w:rsidRPr="000A77CC">
        <w:rPr>
          <w:color w:val="231F1F"/>
        </w:rPr>
        <w:t>người</w:t>
      </w:r>
      <w:r w:rsidRPr="000A77CC">
        <w:rPr>
          <w:color w:val="231F1F"/>
          <w:spacing w:val="1"/>
        </w:rPr>
        <w:t xml:space="preserve"> </w:t>
      </w:r>
      <w:r w:rsidRPr="000A77CC">
        <w:rPr>
          <w:color w:val="231F1F"/>
        </w:rPr>
        <w:t>dùng</w:t>
      </w:r>
      <w:r w:rsidRPr="000A77CC">
        <w:rPr>
          <w:color w:val="231F1F"/>
          <w:spacing w:val="1"/>
        </w:rPr>
        <w:t xml:space="preserve"> </w:t>
      </w:r>
      <w:r w:rsidR="004973B2" w:rsidRPr="000A77CC">
        <w:rPr>
          <w:color w:val="231F1F"/>
        </w:rPr>
        <w:t>c</w:t>
      </w:r>
      <w:r w:rsidRPr="000A77CC">
        <w:rPr>
          <w:color w:val="231F1F"/>
        </w:rPr>
        <w:t>uối</w:t>
      </w:r>
      <w:r w:rsidRPr="000A77CC">
        <w:rPr>
          <w:color w:val="231F1F"/>
          <w:spacing w:val="2"/>
        </w:rPr>
        <w:t xml:space="preserve"> </w:t>
      </w:r>
      <w:r w:rsidRPr="000A77CC">
        <w:rPr>
          <w:color w:val="231F1F"/>
        </w:rPr>
        <w:t>đượ</w:t>
      </w:r>
      <w:r w:rsidR="004973B2" w:rsidRPr="000A77CC">
        <w:rPr>
          <w:color w:val="231F1F"/>
        </w:rPr>
        <w:t>c</w:t>
      </w:r>
      <w:r w:rsidRPr="000A77CC">
        <w:rPr>
          <w:color w:val="231F1F"/>
          <w:spacing w:val="1"/>
        </w:rPr>
        <w:t xml:space="preserve"> </w:t>
      </w:r>
      <w:r w:rsidRPr="000A77CC">
        <w:rPr>
          <w:color w:val="231F1F"/>
        </w:rPr>
        <w:t>tối</w:t>
      </w:r>
      <w:r w:rsidRPr="000A77CC">
        <w:rPr>
          <w:color w:val="231F1F"/>
          <w:spacing w:val="2"/>
        </w:rPr>
        <w:t xml:space="preserve"> </w:t>
      </w:r>
      <w:r w:rsidRPr="000A77CC">
        <w:rPr>
          <w:color w:val="231F1F"/>
        </w:rPr>
        <w:t>ưu</w:t>
      </w:r>
      <w:r w:rsidRPr="000A77CC">
        <w:rPr>
          <w:color w:val="231F1F"/>
          <w:spacing w:val="1"/>
        </w:rPr>
        <w:t xml:space="preserve"> </w:t>
      </w:r>
      <w:r w:rsidRPr="000A77CC">
        <w:rPr>
          <w:color w:val="231F1F"/>
        </w:rPr>
        <w:t>h</w:t>
      </w:r>
      <w:r w:rsidR="00A56E9F" w:rsidRPr="000A77CC">
        <w:rPr>
          <w:color w:val="231F1F"/>
        </w:rPr>
        <w:t>ó</w:t>
      </w:r>
      <w:r w:rsidRPr="000A77CC">
        <w:rPr>
          <w:color w:val="231F1F"/>
        </w:rPr>
        <w:t>a</w:t>
      </w:r>
      <w:r w:rsidRPr="000A77CC">
        <w:rPr>
          <w:color w:val="231F1F"/>
          <w:spacing w:val="2"/>
        </w:rPr>
        <w:t xml:space="preserve"> </w:t>
      </w:r>
      <w:r w:rsidRPr="000A77CC">
        <w:rPr>
          <w:color w:val="231F1F"/>
        </w:rPr>
        <w:t>để</w:t>
      </w:r>
      <w:r w:rsidRPr="000A77CC">
        <w:rPr>
          <w:color w:val="231F1F"/>
          <w:spacing w:val="1"/>
        </w:rPr>
        <w:t xml:space="preserve"> </w:t>
      </w:r>
      <w:r w:rsidRPr="000A77CC">
        <w:rPr>
          <w:color w:val="231F1F"/>
        </w:rPr>
        <w:t>phân</w:t>
      </w:r>
      <w:r w:rsidRPr="000A77CC">
        <w:rPr>
          <w:color w:val="231F1F"/>
          <w:spacing w:val="2"/>
        </w:rPr>
        <w:t xml:space="preserve"> </w:t>
      </w:r>
      <w:r w:rsidRPr="000A77CC">
        <w:rPr>
          <w:color w:val="231F1F"/>
        </w:rPr>
        <w:t>tí</w:t>
      </w:r>
      <w:r w:rsidR="004973B2" w:rsidRPr="000A77CC">
        <w:rPr>
          <w:color w:val="231F1F"/>
        </w:rPr>
        <w:t>c</w:t>
      </w:r>
      <w:r w:rsidRPr="000A77CC">
        <w:rPr>
          <w:color w:val="231F1F"/>
        </w:rPr>
        <w:t>h</w:t>
      </w:r>
      <w:r w:rsidRPr="000A77CC">
        <w:rPr>
          <w:color w:val="231F1F"/>
          <w:spacing w:val="1"/>
        </w:rPr>
        <w:t xml:space="preserve"> </w:t>
      </w:r>
      <w:r w:rsidRPr="000A77CC">
        <w:rPr>
          <w:color w:val="231F1F"/>
        </w:rPr>
        <w:t>quyết</w:t>
      </w:r>
      <w:r w:rsidRPr="000A77CC">
        <w:rPr>
          <w:color w:val="231F1F"/>
          <w:spacing w:val="2"/>
        </w:rPr>
        <w:t xml:space="preserve"> </w:t>
      </w:r>
      <w:r w:rsidRPr="000A77CC">
        <w:rPr>
          <w:color w:val="231F1F"/>
        </w:rPr>
        <w:t>định,</w:t>
      </w:r>
      <w:r w:rsidRPr="000A77CC">
        <w:rPr>
          <w:color w:val="231F1F"/>
          <w:spacing w:val="1"/>
        </w:rPr>
        <w:t xml:space="preserve"> </w:t>
      </w:r>
      <w:r w:rsidRPr="000A77CC">
        <w:rPr>
          <w:color w:val="231F1F"/>
        </w:rPr>
        <w:t>sau</w:t>
      </w:r>
      <w:r w:rsidRPr="000A77CC">
        <w:rPr>
          <w:color w:val="231F1F"/>
          <w:spacing w:val="1"/>
        </w:rPr>
        <w:t xml:space="preserve"> </w:t>
      </w:r>
      <w:r w:rsidRPr="000A77CC">
        <w:rPr>
          <w:color w:val="231F1F"/>
        </w:rPr>
        <w:t>đ</w:t>
      </w:r>
      <w:r w:rsidR="00A56E9F" w:rsidRPr="000A77CC">
        <w:rPr>
          <w:color w:val="231F1F"/>
        </w:rPr>
        <w:t>ó</w:t>
      </w:r>
      <w:r w:rsidRPr="000A77CC">
        <w:rPr>
          <w:color w:val="231F1F"/>
          <w:spacing w:val="1"/>
        </w:rPr>
        <w:t xml:space="preserve"> </w:t>
      </w:r>
      <w:r w:rsidRPr="000A77CC">
        <w:rPr>
          <w:color w:val="231F1F"/>
        </w:rPr>
        <w:t>truy</w:t>
      </w:r>
      <w:r w:rsidRPr="000A77CC">
        <w:rPr>
          <w:color w:val="231F1F"/>
          <w:spacing w:val="1"/>
        </w:rPr>
        <w:t xml:space="preserve"> </w:t>
      </w:r>
      <w:r w:rsidR="004973B2" w:rsidRPr="000A77CC">
        <w:rPr>
          <w:color w:val="231F1F"/>
        </w:rPr>
        <w:t>c</w:t>
      </w:r>
      <w:r w:rsidRPr="000A77CC">
        <w:rPr>
          <w:color w:val="231F1F"/>
        </w:rPr>
        <w:t>ập</w:t>
      </w:r>
      <w:r w:rsidRPr="000A77CC">
        <w:rPr>
          <w:color w:val="231F1F"/>
          <w:spacing w:val="1"/>
        </w:rPr>
        <w:t xml:space="preserve"> </w:t>
      </w:r>
      <w:r w:rsidRPr="000A77CC">
        <w:rPr>
          <w:color w:val="231F1F"/>
        </w:rPr>
        <w:t>đúng</w:t>
      </w:r>
      <w:r w:rsidRPr="000A77CC">
        <w:rPr>
          <w:color w:val="231F1F"/>
          <w:spacing w:val="2"/>
        </w:rPr>
        <w:t xml:space="preserve"> </w:t>
      </w:r>
      <w:r w:rsidRPr="000A77CC">
        <w:rPr>
          <w:color w:val="231F1F"/>
        </w:rPr>
        <w:t>và</w:t>
      </w:r>
      <w:r w:rsidR="00CF03B4" w:rsidRPr="000A77CC">
        <w:rPr>
          <w:color w:val="231F1F"/>
        </w:rPr>
        <w:t>o</w:t>
      </w:r>
      <w:r w:rsidRPr="000A77CC">
        <w:rPr>
          <w:color w:val="231F1F"/>
          <w:spacing w:val="1"/>
        </w:rPr>
        <w:t xml:space="preserve"> </w:t>
      </w:r>
      <w:r w:rsidRPr="000A77CC">
        <w:rPr>
          <w:color w:val="231F1F"/>
        </w:rPr>
        <w:t>bảng</w:t>
      </w:r>
      <w:r w:rsidRPr="000A77CC">
        <w:rPr>
          <w:color w:val="231F1F"/>
          <w:spacing w:val="1"/>
        </w:rPr>
        <w:t xml:space="preserve"> </w:t>
      </w:r>
      <w:r w:rsidRPr="000A77CC">
        <w:rPr>
          <w:color w:val="231F1F"/>
        </w:rPr>
        <w:t>dữ</w:t>
      </w:r>
      <w:r w:rsidRPr="000A77CC">
        <w:rPr>
          <w:color w:val="231F1F"/>
          <w:spacing w:val="1"/>
        </w:rPr>
        <w:t xml:space="preserve"> </w:t>
      </w:r>
      <w:r w:rsidRPr="000A77CC">
        <w:rPr>
          <w:color w:val="231F1F"/>
        </w:rPr>
        <w:t>kiện</w:t>
      </w:r>
      <w:r w:rsidRPr="000A77CC">
        <w:rPr>
          <w:color w:val="231F1F"/>
          <w:spacing w:val="2"/>
        </w:rPr>
        <w:t xml:space="preserve"> </w:t>
      </w:r>
      <w:r w:rsidRPr="000A77CC">
        <w:rPr>
          <w:color w:val="231F1F"/>
        </w:rPr>
        <w:t>t</w:t>
      </w:r>
      <w:r w:rsidR="00A56E9F" w:rsidRPr="000A77CC">
        <w:rPr>
          <w:color w:val="231F1F"/>
        </w:rPr>
        <w:t>ó</w:t>
      </w:r>
      <w:r w:rsidRPr="000A77CC">
        <w:rPr>
          <w:color w:val="231F1F"/>
        </w:rPr>
        <w:t>m</w:t>
      </w:r>
      <w:r w:rsidRPr="000A77CC">
        <w:rPr>
          <w:color w:val="231F1F"/>
          <w:spacing w:val="1"/>
        </w:rPr>
        <w:t xml:space="preserve"> </w:t>
      </w:r>
      <w:r w:rsidRPr="000A77CC">
        <w:rPr>
          <w:color w:val="231F1F"/>
        </w:rPr>
        <w:t>tắt</w:t>
      </w:r>
      <w:r w:rsidRPr="000A77CC">
        <w:rPr>
          <w:color w:val="231F1F"/>
          <w:spacing w:val="1"/>
        </w:rPr>
        <w:t xml:space="preserve"> </w:t>
      </w:r>
      <w:r w:rsidRPr="000A77CC">
        <w:rPr>
          <w:color w:val="231F1F"/>
        </w:rPr>
        <w:t>thay</w:t>
      </w:r>
      <w:r w:rsidRPr="000A77CC">
        <w:rPr>
          <w:color w:val="231F1F"/>
          <w:spacing w:val="1"/>
        </w:rPr>
        <w:t xml:space="preserve"> </w:t>
      </w:r>
      <w:r w:rsidRPr="000A77CC">
        <w:rPr>
          <w:color w:val="231F1F"/>
        </w:rPr>
        <w:t>vì</w:t>
      </w:r>
      <w:r w:rsidRPr="000A77CC">
        <w:rPr>
          <w:color w:val="231F1F"/>
          <w:spacing w:val="1"/>
        </w:rPr>
        <w:t xml:space="preserve"> </w:t>
      </w:r>
      <w:r w:rsidRPr="000A77CC">
        <w:rPr>
          <w:color w:val="231F1F"/>
        </w:rPr>
        <w:t>tính</w:t>
      </w:r>
      <w:r w:rsidRPr="000A77CC">
        <w:rPr>
          <w:color w:val="231F1F"/>
          <w:spacing w:val="2"/>
        </w:rPr>
        <w:t xml:space="preserve"> </w:t>
      </w:r>
      <w:r w:rsidRPr="000A77CC">
        <w:rPr>
          <w:color w:val="231F1F"/>
        </w:rPr>
        <w:t>t</w:t>
      </w:r>
      <w:r w:rsidR="00CF03B4" w:rsidRPr="000A77CC">
        <w:rPr>
          <w:color w:val="231F1F"/>
        </w:rPr>
        <w:t>o</w:t>
      </w:r>
      <w:r w:rsidRPr="000A77CC">
        <w:rPr>
          <w:color w:val="231F1F"/>
        </w:rPr>
        <w:t>án</w:t>
      </w:r>
      <w:r w:rsidRPr="000A77CC">
        <w:rPr>
          <w:color w:val="231F1F"/>
          <w:spacing w:val="1"/>
        </w:rPr>
        <w:t xml:space="preserve"> </w:t>
      </w:r>
      <w:r w:rsidR="004973B2" w:rsidRPr="000A77CC">
        <w:rPr>
          <w:color w:val="231F1F"/>
        </w:rPr>
        <w:t>c</w:t>
      </w:r>
      <w:r w:rsidRPr="000A77CC">
        <w:rPr>
          <w:color w:val="231F1F"/>
        </w:rPr>
        <w:t>á</w:t>
      </w:r>
      <w:r w:rsidR="004973B2" w:rsidRPr="000A77CC">
        <w:rPr>
          <w:color w:val="231F1F"/>
        </w:rPr>
        <w:t>c</w:t>
      </w:r>
      <w:r w:rsidRPr="000A77CC">
        <w:rPr>
          <w:color w:val="231F1F"/>
          <w:spacing w:val="1"/>
        </w:rPr>
        <w:t xml:space="preserve"> </w:t>
      </w:r>
      <w:r w:rsidRPr="000A77CC">
        <w:rPr>
          <w:color w:val="231F1F"/>
        </w:rPr>
        <w:t>giá</w:t>
      </w:r>
      <w:r w:rsidRPr="000A77CC">
        <w:rPr>
          <w:color w:val="231F1F"/>
          <w:spacing w:val="1"/>
        </w:rPr>
        <w:t xml:space="preserve"> </w:t>
      </w:r>
      <w:r w:rsidRPr="000A77CC">
        <w:rPr>
          <w:color w:val="231F1F"/>
        </w:rPr>
        <w:t>trị</w:t>
      </w:r>
      <w:r w:rsidRPr="000A77CC">
        <w:rPr>
          <w:color w:val="231F1F"/>
          <w:spacing w:val="1"/>
        </w:rPr>
        <w:t xml:space="preserve"> </w:t>
      </w:r>
      <w:r w:rsidRPr="000A77CC">
        <w:rPr>
          <w:color w:val="231F1F"/>
        </w:rPr>
        <w:t>bằng</w:t>
      </w:r>
      <w:r w:rsidRPr="000A77CC">
        <w:rPr>
          <w:color w:val="231F1F"/>
          <w:spacing w:val="2"/>
        </w:rPr>
        <w:t xml:space="preserve"> </w:t>
      </w:r>
      <w:r w:rsidR="004973B2" w:rsidRPr="000A77CC">
        <w:rPr>
          <w:color w:val="231F1F"/>
        </w:rPr>
        <w:t>c</w:t>
      </w:r>
      <w:r w:rsidRPr="000A77CC">
        <w:rPr>
          <w:color w:val="231F1F"/>
        </w:rPr>
        <w:t>á</w:t>
      </w:r>
      <w:r w:rsidR="004973B2" w:rsidRPr="000A77CC">
        <w:rPr>
          <w:color w:val="231F1F"/>
        </w:rPr>
        <w:t>c</w:t>
      </w:r>
      <w:r w:rsidRPr="000A77CC">
        <w:rPr>
          <w:color w:val="231F1F"/>
        </w:rPr>
        <w:t>h</w:t>
      </w:r>
      <w:r w:rsidRPr="000A77CC">
        <w:rPr>
          <w:color w:val="231F1F"/>
          <w:spacing w:val="1"/>
        </w:rPr>
        <w:t xml:space="preserve"> </w:t>
      </w:r>
      <w:r w:rsidRPr="000A77CC">
        <w:rPr>
          <w:color w:val="231F1F"/>
        </w:rPr>
        <w:t>truy</w:t>
      </w:r>
      <w:r w:rsidRPr="000A77CC">
        <w:rPr>
          <w:color w:val="231F1F"/>
          <w:spacing w:val="1"/>
        </w:rPr>
        <w:t xml:space="preserve"> </w:t>
      </w:r>
      <w:r w:rsidR="004973B2" w:rsidRPr="000A77CC">
        <w:rPr>
          <w:color w:val="231F1F"/>
        </w:rPr>
        <w:t>c</w:t>
      </w:r>
      <w:r w:rsidRPr="000A77CC">
        <w:rPr>
          <w:color w:val="231F1F"/>
        </w:rPr>
        <w:t>ập</w:t>
      </w:r>
      <w:r w:rsidRPr="000A77CC">
        <w:rPr>
          <w:color w:val="231F1F"/>
          <w:spacing w:val="1"/>
        </w:rPr>
        <w:t xml:space="preserve"> </w:t>
      </w:r>
      <w:r w:rsidRPr="000A77CC">
        <w:rPr>
          <w:color w:val="231F1F"/>
        </w:rPr>
        <w:t>bảng</w:t>
      </w:r>
      <w:r w:rsidRPr="000A77CC">
        <w:rPr>
          <w:color w:val="231F1F"/>
          <w:spacing w:val="1"/>
        </w:rPr>
        <w:t xml:space="preserve"> </w:t>
      </w:r>
      <w:r w:rsidRPr="000A77CC">
        <w:rPr>
          <w:color w:val="231F1F"/>
        </w:rPr>
        <w:t>dữ</w:t>
      </w:r>
      <w:r w:rsidRPr="000A77CC">
        <w:rPr>
          <w:color w:val="231F1F"/>
          <w:spacing w:val="1"/>
        </w:rPr>
        <w:t xml:space="preserve"> </w:t>
      </w:r>
      <w:r w:rsidRPr="000A77CC">
        <w:rPr>
          <w:color w:val="231F1F"/>
        </w:rPr>
        <w:t>kiện</w:t>
      </w:r>
      <w:r w:rsidRPr="000A77CC">
        <w:rPr>
          <w:color w:val="231F1F"/>
          <w:spacing w:val="2"/>
        </w:rPr>
        <w:t xml:space="preserve"> </w:t>
      </w:r>
      <w:r w:rsidRPr="000A77CC">
        <w:rPr>
          <w:color w:val="231F1F"/>
        </w:rPr>
        <w:t>ở</w:t>
      </w:r>
      <w:r w:rsidRPr="000A77CC">
        <w:rPr>
          <w:color w:val="231F1F"/>
          <w:spacing w:val="1"/>
        </w:rPr>
        <w:t xml:space="preserve"> </w:t>
      </w:r>
      <w:r w:rsidRPr="000A77CC">
        <w:rPr>
          <w:color w:val="231F1F"/>
        </w:rPr>
        <w:t>mứ</w:t>
      </w:r>
      <w:r w:rsidR="004973B2" w:rsidRPr="000A77CC">
        <w:rPr>
          <w:color w:val="231F1F"/>
        </w:rPr>
        <w:t>c</w:t>
      </w:r>
      <w:r w:rsidRPr="000A77CC">
        <w:rPr>
          <w:color w:val="231F1F"/>
          <w:spacing w:val="2"/>
        </w:rPr>
        <w:t xml:space="preserve"> </w:t>
      </w:r>
      <w:r w:rsidRPr="000A77CC">
        <w:rPr>
          <w:color w:val="231F1F"/>
        </w:rPr>
        <w:t>độ</w:t>
      </w:r>
      <w:r w:rsidRPr="000A77CC">
        <w:rPr>
          <w:color w:val="231F1F"/>
          <w:spacing w:val="1"/>
        </w:rPr>
        <w:t xml:space="preserve"> </w:t>
      </w:r>
      <w:r w:rsidR="004973B2" w:rsidRPr="000A77CC">
        <w:rPr>
          <w:color w:val="231F1F"/>
        </w:rPr>
        <w:t>c</w:t>
      </w:r>
      <w:r w:rsidRPr="000A77CC">
        <w:rPr>
          <w:color w:val="231F1F"/>
        </w:rPr>
        <w:t>hi</w:t>
      </w:r>
      <w:r w:rsidRPr="000A77CC">
        <w:rPr>
          <w:color w:val="231F1F"/>
          <w:spacing w:val="2"/>
        </w:rPr>
        <w:t xml:space="preserve"> </w:t>
      </w:r>
      <w:r w:rsidRPr="000A77CC">
        <w:rPr>
          <w:color w:val="231F1F"/>
        </w:rPr>
        <w:t>tiết</w:t>
      </w:r>
      <w:r w:rsidRPr="000A77CC">
        <w:rPr>
          <w:color w:val="231F1F"/>
          <w:spacing w:val="1"/>
        </w:rPr>
        <w:t xml:space="preserve"> </w:t>
      </w:r>
      <w:r w:rsidRPr="000A77CC">
        <w:rPr>
          <w:color w:val="231F1F"/>
        </w:rPr>
        <w:t>thấp</w:t>
      </w:r>
      <w:r w:rsidRPr="000A77CC">
        <w:rPr>
          <w:color w:val="231F1F"/>
          <w:spacing w:val="2"/>
        </w:rPr>
        <w:t xml:space="preserve"> </w:t>
      </w:r>
      <w:r w:rsidRPr="000A77CC">
        <w:rPr>
          <w:color w:val="231F1F"/>
        </w:rPr>
        <w:t>hơn.</w:t>
      </w:r>
      <w:r w:rsidRPr="000A77CC">
        <w:rPr>
          <w:color w:val="231F1F"/>
          <w:spacing w:val="1"/>
        </w:rPr>
        <w:t xml:space="preserve"> </w:t>
      </w:r>
      <w:r w:rsidRPr="000A77CC">
        <w:rPr>
          <w:color w:val="231F1F"/>
        </w:rPr>
        <w:t>Kỹ</w:t>
      </w:r>
      <w:r w:rsidRPr="000A77CC">
        <w:rPr>
          <w:color w:val="231F1F"/>
          <w:spacing w:val="1"/>
        </w:rPr>
        <w:t xml:space="preserve"> </w:t>
      </w:r>
      <w:r w:rsidRPr="000A77CC">
        <w:rPr>
          <w:color w:val="231F1F"/>
        </w:rPr>
        <w:t>thuật</w:t>
      </w:r>
      <w:r w:rsidRPr="000A77CC">
        <w:rPr>
          <w:color w:val="231F1F"/>
          <w:spacing w:val="2"/>
        </w:rPr>
        <w:t xml:space="preserve"> </w:t>
      </w:r>
      <w:r w:rsidRPr="000A77CC">
        <w:rPr>
          <w:color w:val="231F1F"/>
        </w:rPr>
        <w:t>này</w:t>
      </w:r>
      <w:r w:rsidRPr="000A77CC">
        <w:rPr>
          <w:color w:val="231F1F"/>
          <w:spacing w:val="1"/>
        </w:rPr>
        <w:t xml:space="preserve"> </w:t>
      </w:r>
      <w:r w:rsidRPr="000A77CC">
        <w:rPr>
          <w:color w:val="231F1F"/>
        </w:rPr>
        <w:t>đượ</w:t>
      </w:r>
      <w:r w:rsidR="004973B2" w:rsidRPr="000A77CC">
        <w:rPr>
          <w:color w:val="231F1F"/>
        </w:rPr>
        <w:t>c</w:t>
      </w:r>
      <w:r w:rsidRPr="000A77CC">
        <w:rPr>
          <w:color w:val="231F1F"/>
          <w:spacing w:val="2"/>
        </w:rPr>
        <w:t xml:space="preserve"> </w:t>
      </w:r>
      <w:r w:rsidRPr="000A77CC">
        <w:rPr>
          <w:color w:val="231F1F"/>
        </w:rPr>
        <w:t>minh</w:t>
      </w:r>
      <w:r w:rsidRPr="000A77CC">
        <w:rPr>
          <w:color w:val="231F1F"/>
          <w:spacing w:val="1"/>
        </w:rPr>
        <w:t xml:space="preserve"> </w:t>
      </w:r>
      <w:r w:rsidRPr="000A77CC">
        <w:rPr>
          <w:color w:val="231F1F"/>
        </w:rPr>
        <w:t>họa</w:t>
      </w:r>
      <w:r w:rsidRPr="000A77CC">
        <w:rPr>
          <w:color w:val="231F1F"/>
          <w:spacing w:val="2"/>
        </w:rPr>
        <w:t xml:space="preserve"> </w:t>
      </w:r>
      <w:r w:rsidRPr="000A77CC">
        <w:rPr>
          <w:color w:val="231F1F"/>
        </w:rPr>
        <w:t>tr</w:t>
      </w:r>
      <w:r w:rsidR="00CF03B4" w:rsidRPr="000A77CC">
        <w:rPr>
          <w:color w:val="231F1F"/>
        </w:rPr>
        <w:t>o</w:t>
      </w:r>
      <w:r w:rsidRPr="000A77CC">
        <w:rPr>
          <w:color w:val="231F1F"/>
        </w:rPr>
        <w:t>ng</w:t>
      </w:r>
      <w:r w:rsidRPr="000A77CC">
        <w:rPr>
          <w:color w:val="231F1F"/>
          <w:spacing w:val="1"/>
        </w:rPr>
        <w:t xml:space="preserve"> </w:t>
      </w:r>
      <w:r w:rsidRPr="000A77CC">
        <w:rPr>
          <w:color w:val="231F1F"/>
        </w:rPr>
        <w:t>Hình</w:t>
      </w:r>
      <w:r w:rsidRPr="000A77CC">
        <w:rPr>
          <w:color w:val="231F1F"/>
          <w:spacing w:val="2"/>
        </w:rPr>
        <w:t xml:space="preserve"> </w:t>
      </w:r>
      <w:r w:rsidRPr="000A77CC">
        <w:rPr>
          <w:color w:val="231F1F"/>
        </w:rPr>
        <w:t>13.13,</w:t>
      </w:r>
      <w:r w:rsidRPr="000A77CC">
        <w:rPr>
          <w:color w:val="231F1F"/>
          <w:spacing w:val="1"/>
        </w:rPr>
        <w:t xml:space="preserve"> </w:t>
      </w:r>
      <w:r w:rsidRPr="000A77CC">
        <w:rPr>
          <w:color w:val="231F1F"/>
        </w:rPr>
        <w:t>bổ</w:t>
      </w:r>
      <w:r w:rsidRPr="000A77CC">
        <w:rPr>
          <w:color w:val="231F1F"/>
          <w:spacing w:val="2"/>
        </w:rPr>
        <w:t xml:space="preserve"> </w:t>
      </w:r>
      <w:r w:rsidRPr="000A77CC">
        <w:rPr>
          <w:color w:val="231F1F"/>
        </w:rPr>
        <w:t>sung</w:t>
      </w:r>
      <w:r w:rsidRPr="000A77CC">
        <w:rPr>
          <w:color w:val="231F1F"/>
          <w:spacing w:val="1"/>
        </w:rPr>
        <w:t xml:space="preserve"> </w:t>
      </w:r>
      <w:r w:rsidR="004973B2" w:rsidRPr="000A77CC">
        <w:rPr>
          <w:color w:val="231F1F"/>
        </w:rPr>
        <w:t>c</w:t>
      </w:r>
      <w:r w:rsidRPr="000A77CC">
        <w:rPr>
          <w:color w:val="231F1F"/>
        </w:rPr>
        <w:t>á</w:t>
      </w:r>
      <w:r w:rsidR="004973B2" w:rsidRPr="000A77CC">
        <w:rPr>
          <w:color w:val="231F1F"/>
        </w:rPr>
        <w:t>c</w:t>
      </w:r>
      <w:r w:rsidRPr="000A77CC">
        <w:rPr>
          <w:color w:val="231F1F"/>
          <w:spacing w:val="-75"/>
        </w:rPr>
        <w:t xml:space="preserve"> </w:t>
      </w:r>
      <w:r w:rsidRPr="000A77CC">
        <w:rPr>
          <w:color w:val="231F1F"/>
        </w:rPr>
        <w:t>bảng dữ</w:t>
      </w:r>
      <w:r w:rsidRPr="000A77CC">
        <w:rPr>
          <w:color w:val="231F1F"/>
          <w:spacing w:val="1"/>
        </w:rPr>
        <w:t xml:space="preserve"> </w:t>
      </w:r>
      <w:r w:rsidRPr="000A77CC">
        <w:rPr>
          <w:color w:val="231F1F"/>
        </w:rPr>
        <w:t>kiện</w:t>
      </w:r>
      <w:r w:rsidRPr="000A77CC">
        <w:rPr>
          <w:color w:val="231F1F"/>
          <w:spacing w:val="1"/>
        </w:rPr>
        <w:t xml:space="preserve"> </w:t>
      </w:r>
      <w:r w:rsidRPr="000A77CC">
        <w:rPr>
          <w:color w:val="231F1F"/>
        </w:rPr>
        <w:t>tổng</w:t>
      </w:r>
      <w:r w:rsidRPr="000A77CC">
        <w:rPr>
          <w:color w:val="231F1F"/>
          <w:spacing w:val="1"/>
        </w:rPr>
        <w:t xml:space="preserve"> </w:t>
      </w:r>
      <w:r w:rsidRPr="000A77CC">
        <w:rPr>
          <w:color w:val="231F1F"/>
        </w:rPr>
        <w:t>hợp</w:t>
      </w:r>
      <w:r w:rsidRPr="000A77CC">
        <w:rPr>
          <w:color w:val="231F1F"/>
          <w:spacing w:val="1"/>
        </w:rPr>
        <w:t xml:space="preserve"> </w:t>
      </w:r>
      <w:r w:rsidR="004973B2" w:rsidRPr="000A77CC">
        <w:rPr>
          <w:color w:val="231F1F"/>
        </w:rPr>
        <w:t>c</w:t>
      </w:r>
      <w:r w:rsidRPr="000A77CC">
        <w:rPr>
          <w:color w:val="231F1F"/>
        </w:rPr>
        <w:t>h</w:t>
      </w:r>
      <w:r w:rsidR="00CF03B4" w:rsidRPr="000A77CC">
        <w:rPr>
          <w:color w:val="231F1F"/>
        </w:rPr>
        <w:t>o</w:t>
      </w:r>
      <w:r w:rsidRPr="000A77CC">
        <w:rPr>
          <w:color w:val="231F1F"/>
          <w:spacing w:val="1"/>
        </w:rPr>
        <w:t xml:space="preserve"> </w:t>
      </w:r>
      <w:r w:rsidRPr="000A77CC">
        <w:rPr>
          <w:color w:val="231F1F"/>
        </w:rPr>
        <w:t>khu vự</w:t>
      </w:r>
      <w:r w:rsidR="004973B2" w:rsidRPr="000A77CC">
        <w:rPr>
          <w:color w:val="231F1F"/>
        </w:rPr>
        <w:t>c</w:t>
      </w:r>
      <w:r w:rsidRPr="000A77CC">
        <w:rPr>
          <w:color w:val="231F1F"/>
        </w:rPr>
        <w:t>,</w:t>
      </w:r>
      <w:r w:rsidRPr="000A77CC">
        <w:rPr>
          <w:color w:val="231F1F"/>
          <w:spacing w:val="1"/>
        </w:rPr>
        <w:t xml:space="preserve"> </w:t>
      </w:r>
      <w:r w:rsidRPr="000A77CC">
        <w:rPr>
          <w:color w:val="231F1F"/>
        </w:rPr>
        <w:t>tiểu</w:t>
      </w:r>
      <w:r w:rsidRPr="000A77CC">
        <w:rPr>
          <w:color w:val="231F1F"/>
          <w:spacing w:val="1"/>
        </w:rPr>
        <w:t xml:space="preserve"> </w:t>
      </w:r>
      <w:r w:rsidRPr="000A77CC">
        <w:rPr>
          <w:color w:val="231F1F"/>
        </w:rPr>
        <w:t>bang</w:t>
      </w:r>
      <w:r w:rsidRPr="000A77CC">
        <w:rPr>
          <w:color w:val="231F1F"/>
          <w:spacing w:val="1"/>
        </w:rPr>
        <w:t xml:space="preserve"> </w:t>
      </w:r>
      <w:r w:rsidRPr="000A77CC">
        <w:rPr>
          <w:color w:val="231F1F"/>
        </w:rPr>
        <w:t>và</w:t>
      </w:r>
      <w:r w:rsidRPr="000A77CC">
        <w:rPr>
          <w:color w:val="231F1F"/>
          <w:spacing w:val="1"/>
        </w:rPr>
        <w:t xml:space="preserve"> </w:t>
      </w:r>
      <w:r w:rsidRPr="000A77CC">
        <w:rPr>
          <w:color w:val="231F1F"/>
        </w:rPr>
        <w:t>thành</w:t>
      </w:r>
      <w:r w:rsidRPr="000A77CC">
        <w:rPr>
          <w:color w:val="231F1F"/>
          <w:spacing w:val="1"/>
        </w:rPr>
        <w:t xml:space="preserve"> </w:t>
      </w:r>
      <w:r w:rsidRPr="000A77CC">
        <w:rPr>
          <w:color w:val="231F1F"/>
        </w:rPr>
        <w:t>phố</w:t>
      </w:r>
      <w:r w:rsidRPr="000A77CC">
        <w:rPr>
          <w:color w:val="231F1F"/>
          <w:spacing w:val="1"/>
        </w:rPr>
        <w:t xml:space="preserve"> </w:t>
      </w:r>
      <w:r w:rsidRPr="000A77CC">
        <w:rPr>
          <w:color w:val="231F1F"/>
        </w:rPr>
        <w:t>và</w:t>
      </w:r>
      <w:r w:rsidR="00CF03B4" w:rsidRPr="000A77CC">
        <w:rPr>
          <w:color w:val="231F1F"/>
        </w:rPr>
        <w:t>o</w:t>
      </w:r>
      <w:r w:rsidRPr="000A77CC">
        <w:rPr>
          <w:color w:val="231F1F"/>
        </w:rPr>
        <w:t xml:space="preserve"> ví</w:t>
      </w:r>
      <w:r w:rsidRPr="000A77CC">
        <w:rPr>
          <w:color w:val="231F1F"/>
          <w:spacing w:val="1"/>
        </w:rPr>
        <w:t xml:space="preserve"> </w:t>
      </w:r>
      <w:r w:rsidRPr="000A77CC">
        <w:rPr>
          <w:color w:val="231F1F"/>
        </w:rPr>
        <w:t>dụ</w:t>
      </w:r>
      <w:r w:rsidRPr="000A77CC">
        <w:rPr>
          <w:color w:val="231F1F"/>
          <w:spacing w:val="1"/>
        </w:rPr>
        <w:t xml:space="preserve"> </w:t>
      </w:r>
      <w:r w:rsidRPr="000A77CC">
        <w:rPr>
          <w:color w:val="231F1F"/>
        </w:rPr>
        <w:t>bán</w:t>
      </w:r>
      <w:r w:rsidRPr="000A77CC">
        <w:rPr>
          <w:color w:val="231F1F"/>
          <w:spacing w:val="1"/>
        </w:rPr>
        <w:t xml:space="preserve"> </w:t>
      </w:r>
      <w:r w:rsidRPr="000A77CC">
        <w:rPr>
          <w:color w:val="231F1F"/>
        </w:rPr>
        <w:t>hàng</w:t>
      </w:r>
      <w:r w:rsidRPr="000A77CC">
        <w:rPr>
          <w:color w:val="231F1F"/>
          <w:spacing w:val="1"/>
        </w:rPr>
        <w:t xml:space="preserve"> </w:t>
      </w:r>
      <w:r w:rsidRPr="000A77CC">
        <w:rPr>
          <w:color w:val="231F1F"/>
        </w:rPr>
        <w:t>ban</w:t>
      </w:r>
      <w:r w:rsidRPr="000A77CC">
        <w:rPr>
          <w:color w:val="231F1F"/>
          <w:spacing w:val="1"/>
        </w:rPr>
        <w:t xml:space="preserve"> </w:t>
      </w:r>
      <w:r w:rsidRPr="000A77CC">
        <w:rPr>
          <w:color w:val="231F1F"/>
        </w:rPr>
        <w:t>đầu.</w:t>
      </w:r>
    </w:p>
    <w:p w14:paraId="0152AC81" w14:textId="417A4AE6" w:rsidR="00655291" w:rsidRPr="000A77CC" w:rsidRDefault="00655291" w:rsidP="00655291">
      <w:pPr>
        <w:spacing w:before="2"/>
        <w:ind w:left="3583" w:right="1598" w:firstLine="266"/>
      </w:pPr>
      <w:r w:rsidRPr="000A77CC">
        <w:rPr>
          <w:color w:val="231F1F"/>
        </w:rPr>
        <w:t>Người</w:t>
      </w:r>
      <w:r w:rsidRPr="000A77CC">
        <w:rPr>
          <w:color w:val="231F1F"/>
          <w:spacing w:val="1"/>
        </w:rPr>
        <w:t xml:space="preserve"> </w:t>
      </w:r>
      <w:r w:rsidRPr="000A77CC">
        <w:rPr>
          <w:color w:val="231F1F"/>
        </w:rPr>
        <w:t>thiết</w:t>
      </w:r>
      <w:r w:rsidRPr="000A77CC">
        <w:rPr>
          <w:color w:val="231F1F"/>
          <w:spacing w:val="1"/>
        </w:rPr>
        <w:t xml:space="preserve"> </w:t>
      </w:r>
      <w:r w:rsidRPr="000A77CC">
        <w:rPr>
          <w:color w:val="231F1F"/>
        </w:rPr>
        <w:t>kế</w:t>
      </w:r>
      <w:r w:rsidRPr="000A77CC">
        <w:rPr>
          <w:color w:val="231F1F"/>
          <w:spacing w:val="1"/>
        </w:rPr>
        <w:t xml:space="preserve"> </w:t>
      </w:r>
      <w:r w:rsidRPr="000A77CC">
        <w:rPr>
          <w:color w:val="231F1F"/>
        </w:rPr>
        <w:t>kh</w:t>
      </w:r>
      <w:r w:rsidR="00CF03B4" w:rsidRPr="000A77CC">
        <w:rPr>
          <w:color w:val="231F1F"/>
        </w:rPr>
        <w:t>o</w:t>
      </w:r>
      <w:r w:rsidRPr="000A77CC">
        <w:rPr>
          <w:color w:val="231F1F"/>
          <w:spacing w:val="2"/>
        </w:rPr>
        <w:t xml:space="preserve"> </w:t>
      </w:r>
      <w:r w:rsidRPr="000A77CC">
        <w:rPr>
          <w:color w:val="231F1F"/>
        </w:rPr>
        <w:t>dữ</w:t>
      </w:r>
      <w:r w:rsidRPr="000A77CC">
        <w:rPr>
          <w:color w:val="231F1F"/>
          <w:spacing w:val="1"/>
        </w:rPr>
        <w:t xml:space="preserve"> </w:t>
      </w:r>
      <w:r w:rsidRPr="000A77CC">
        <w:rPr>
          <w:color w:val="231F1F"/>
        </w:rPr>
        <w:t>liệu</w:t>
      </w:r>
      <w:r w:rsidRPr="000A77CC">
        <w:rPr>
          <w:color w:val="231F1F"/>
          <w:spacing w:val="1"/>
        </w:rPr>
        <w:t xml:space="preserve"> </w:t>
      </w:r>
      <w:r w:rsidRPr="000A77CC">
        <w:rPr>
          <w:color w:val="231F1F"/>
        </w:rPr>
        <w:t>phải</w:t>
      </w:r>
      <w:r w:rsidRPr="000A77CC">
        <w:rPr>
          <w:color w:val="231F1F"/>
          <w:spacing w:val="2"/>
        </w:rPr>
        <w:t xml:space="preserve"> </w:t>
      </w:r>
      <w:r w:rsidRPr="000A77CC">
        <w:rPr>
          <w:color w:val="231F1F"/>
        </w:rPr>
        <w:t>xá</w:t>
      </w:r>
      <w:r w:rsidR="004973B2" w:rsidRPr="000A77CC">
        <w:rPr>
          <w:color w:val="231F1F"/>
        </w:rPr>
        <w:t>c</w:t>
      </w:r>
      <w:r w:rsidRPr="000A77CC">
        <w:rPr>
          <w:color w:val="231F1F"/>
          <w:spacing w:val="1"/>
        </w:rPr>
        <w:t xml:space="preserve"> </w:t>
      </w:r>
      <w:r w:rsidRPr="000A77CC">
        <w:rPr>
          <w:color w:val="231F1F"/>
        </w:rPr>
        <w:t>định</w:t>
      </w:r>
      <w:r w:rsidRPr="000A77CC">
        <w:rPr>
          <w:color w:val="231F1F"/>
          <w:spacing w:val="1"/>
        </w:rPr>
        <w:t xml:space="preserve"> </w:t>
      </w:r>
      <w:r w:rsidRPr="000A77CC">
        <w:rPr>
          <w:color w:val="231F1F"/>
        </w:rPr>
        <w:t>mứ</w:t>
      </w:r>
      <w:r w:rsidR="004973B2" w:rsidRPr="000A77CC">
        <w:rPr>
          <w:color w:val="231F1F"/>
        </w:rPr>
        <w:t>c</w:t>
      </w:r>
      <w:r w:rsidRPr="000A77CC">
        <w:rPr>
          <w:color w:val="231F1F"/>
          <w:spacing w:val="2"/>
        </w:rPr>
        <w:t xml:space="preserve"> </w:t>
      </w:r>
      <w:r w:rsidRPr="000A77CC">
        <w:rPr>
          <w:color w:val="231F1F"/>
        </w:rPr>
        <w:t>độ</w:t>
      </w:r>
      <w:r w:rsidRPr="000A77CC">
        <w:rPr>
          <w:color w:val="231F1F"/>
          <w:spacing w:val="1"/>
        </w:rPr>
        <w:t xml:space="preserve"> </w:t>
      </w:r>
      <w:r w:rsidRPr="000A77CC">
        <w:rPr>
          <w:color w:val="231F1F"/>
        </w:rPr>
        <w:t>tổng</w:t>
      </w:r>
      <w:r w:rsidRPr="000A77CC">
        <w:rPr>
          <w:color w:val="231F1F"/>
          <w:spacing w:val="1"/>
        </w:rPr>
        <w:t xml:space="preserve"> </w:t>
      </w:r>
      <w:r w:rsidRPr="000A77CC">
        <w:rPr>
          <w:color w:val="231F1F"/>
        </w:rPr>
        <w:t>hợp</w:t>
      </w:r>
      <w:r w:rsidRPr="000A77CC">
        <w:rPr>
          <w:color w:val="231F1F"/>
          <w:spacing w:val="2"/>
        </w:rPr>
        <w:t xml:space="preserve"> </w:t>
      </w:r>
      <w:r w:rsidRPr="000A77CC">
        <w:rPr>
          <w:color w:val="231F1F"/>
        </w:rPr>
        <w:t>nà</w:t>
      </w:r>
      <w:r w:rsidR="00CF03B4" w:rsidRPr="000A77CC">
        <w:rPr>
          <w:color w:val="231F1F"/>
        </w:rPr>
        <w:t>o</w:t>
      </w:r>
      <w:r w:rsidRPr="000A77CC">
        <w:rPr>
          <w:color w:val="231F1F"/>
          <w:spacing w:val="1"/>
        </w:rPr>
        <w:t xml:space="preserve"> </w:t>
      </w:r>
      <w:r w:rsidR="004973B2" w:rsidRPr="000A77CC">
        <w:rPr>
          <w:color w:val="231F1F"/>
        </w:rPr>
        <w:t>c</w:t>
      </w:r>
      <w:r w:rsidRPr="000A77CC">
        <w:rPr>
          <w:color w:val="231F1F"/>
        </w:rPr>
        <w:t>ần</w:t>
      </w:r>
      <w:r w:rsidRPr="000A77CC">
        <w:rPr>
          <w:color w:val="231F1F"/>
          <w:spacing w:val="1"/>
        </w:rPr>
        <w:t xml:space="preserve"> </w:t>
      </w:r>
      <w:r w:rsidRPr="000A77CC">
        <w:rPr>
          <w:color w:val="231F1F"/>
        </w:rPr>
        <w:t>tính</w:t>
      </w:r>
      <w:r w:rsidRPr="000A77CC">
        <w:rPr>
          <w:color w:val="231F1F"/>
          <w:spacing w:val="2"/>
        </w:rPr>
        <w:t xml:space="preserve"> </w:t>
      </w:r>
      <w:r w:rsidRPr="000A77CC">
        <w:rPr>
          <w:color w:val="231F1F"/>
        </w:rPr>
        <w:t>t</w:t>
      </w:r>
      <w:r w:rsidR="00CF03B4" w:rsidRPr="000A77CC">
        <w:rPr>
          <w:color w:val="231F1F"/>
        </w:rPr>
        <w:t>o</w:t>
      </w:r>
      <w:r w:rsidRPr="000A77CC">
        <w:rPr>
          <w:color w:val="231F1F"/>
        </w:rPr>
        <w:t>án</w:t>
      </w:r>
      <w:r w:rsidRPr="000A77CC">
        <w:rPr>
          <w:color w:val="231F1F"/>
          <w:spacing w:val="1"/>
        </w:rPr>
        <w:t xml:space="preserve"> </w:t>
      </w:r>
      <w:r w:rsidRPr="000A77CC">
        <w:rPr>
          <w:color w:val="231F1F"/>
        </w:rPr>
        <w:t>trướ</w:t>
      </w:r>
      <w:r w:rsidR="004973B2" w:rsidRPr="000A77CC">
        <w:rPr>
          <w:color w:val="231F1F"/>
        </w:rPr>
        <w:t>c</w:t>
      </w:r>
      <w:r w:rsidRPr="000A77CC">
        <w:rPr>
          <w:color w:val="231F1F"/>
          <w:spacing w:val="1"/>
        </w:rPr>
        <w:t xml:space="preserve"> </w:t>
      </w:r>
      <w:r w:rsidRPr="000A77CC">
        <w:rPr>
          <w:color w:val="231F1F"/>
        </w:rPr>
        <w:t>và</w:t>
      </w:r>
      <w:r w:rsidRPr="000A77CC">
        <w:rPr>
          <w:color w:val="231F1F"/>
          <w:spacing w:val="2"/>
        </w:rPr>
        <w:t xml:space="preserve"> </w:t>
      </w:r>
      <w:r w:rsidRPr="000A77CC">
        <w:rPr>
          <w:color w:val="231F1F"/>
        </w:rPr>
        <w:t>lưu</w:t>
      </w:r>
      <w:r w:rsidRPr="000A77CC">
        <w:rPr>
          <w:color w:val="231F1F"/>
          <w:spacing w:val="1"/>
        </w:rPr>
        <w:t xml:space="preserve"> </w:t>
      </w:r>
      <w:r w:rsidRPr="000A77CC">
        <w:rPr>
          <w:color w:val="231F1F"/>
        </w:rPr>
        <w:t>trữ</w:t>
      </w:r>
      <w:r w:rsidRPr="000A77CC">
        <w:rPr>
          <w:color w:val="231F1F"/>
          <w:spacing w:val="1"/>
        </w:rPr>
        <w:t xml:space="preserve"> </w:t>
      </w:r>
      <w:r w:rsidRPr="000A77CC">
        <w:rPr>
          <w:color w:val="231F1F"/>
        </w:rPr>
        <w:t>tr</w:t>
      </w:r>
      <w:r w:rsidR="00CF03B4" w:rsidRPr="000A77CC">
        <w:rPr>
          <w:color w:val="231F1F"/>
        </w:rPr>
        <w:t>o</w:t>
      </w:r>
      <w:r w:rsidRPr="000A77CC">
        <w:rPr>
          <w:color w:val="231F1F"/>
        </w:rPr>
        <w:t>ng</w:t>
      </w:r>
      <w:r w:rsidRPr="000A77CC">
        <w:rPr>
          <w:color w:val="231F1F"/>
          <w:spacing w:val="1"/>
        </w:rPr>
        <w:t xml:space="preserve"> </w:t>
      </w:r>
      <w:r w:rsidR="004973B2" w:rsidRPr="000A77CC">
        <w:rPr>
          <w:color w:val="231F1F"/>
        </w:rPr>
        <w:t>c</w:t>
      </w:r>
      <w:r w:rsidRPr="000A77CC">
        <w:rPr>
          <w:color w:val="231F1F"/>
        </w:rPr>
        <w:t>ơ</w:t>
      </w:r>
      <w:r w:rsidRPr="000A77CC">
        <w:rPr>
          <w:color w:val="231F1F"/>
          <w:spacing w:val="1"/>
        </w:rPr>
        <w:t xml:space="preserve"> </w:t>
      </w:r>
      <w:r w:rsidRPr="000A77CC">
        <w:rPr>
          <w:color w:val="231F1F"/>
        </w:rPr>
        <w:t>sở</w:t>
      </w:r>
      <w:r w:rsidRPr="000A77CC">
        <w:rPr>
          <w:color w:val="231F1F"/>
          <w:spacing w:val="2"/>
        </w:rPr>
        <w:t xml:space="preserve"> </w:t>
      </w:r>
      <w:r w:rsidRPr="000A77CC">
        <w:rPr>
          <w:color w:val="231F1F"/>
        </w:rPr>
        <w:t>dữ</w:t>
      </w:r>
      <w:r w:rsidRPr="000A77CC">
        <w:rPr>
          <w:color w:val="231F1F"/>
          <w:spacing w:val="1"/>
        </w:rPr>
        <w:t xml:space="preserve"> </w:t>
      </w:r>
      <w:r w:rsidRPr="000A77CC">
        <w:rPr>
          <w:color w:val="231F1F"/>
        </w:rPr>
        <w:t>liệu.</w:t>
      </w:r>
      <w:r w:rsidRPr="000A77CC">
        <w:rPr>
          <w:color w:val="231F1F"/>
          <w:spacing w:val="1"/>
        </w:rPr>
        <w:t xml:space="preserve"> </w:t>
      </w:r>
      <w:r w:rsidRPr="000A77CC">
        <w:rPr>
          <w:color w:val="231F1F"/>
        </w:rPr>
        <w:t>Nhiều</w:t>
      </w:r>
      <w:r w:rsidRPr="000A77CC">
        <w:rPr>
          <w:color w:val="231F1F"/>
          <w:spacing w:val="2"/>
        </w:rPr>
        <w:t xml:space="preserve"> </w:t>
      </w:r>
      <w:r w:rsidRPr="000A77CC">
        <w:rPr>
          <w:color w:val="231F1F"/>
        </w:rPr>
        <w:t>bảng</w:t>
      </w:r>
      <w:r w:rsidRPr="000A77CC">
        <w:rPr>
          <w:color w:val="231F1F"/>
          <w:spacing w:val="1"/>
        </w:rPr>
        <w:t xml:space="preserve"> </w:t>
      </w:r>
      <w:r w:rsidRPr="000A77CC">
        <w:rPr>
          <w:color w:val="231F1F"/>
        </w:rPr>
        <w:t>dữ</w:t>
      </w:r>
      <w:r w:rsidRPr="000A77CC">
        <w:rPr>
          <w:color w:val="231F1F"/>
          <w:spacing w:val="1"/>
        </w:rPr>
        <w:t xml:space="preserve"> </w:t>
      </w:r>
      <w:r w:rsidRPr="000A77CC">
        <w:rPr>
          <w:color w:val="231F1F"/>
        </w:rPr>
        <w:t>kiện</w:t>
      </w:r>
      <w:r w:rsidRPr="000A77CC">
        <w:rPr>
          <w:color w:val="231F1F"/>
          <w:spacing w:val="2"/>
        </w:rPr>
        <w:t xml:space="preserve"> </w:t>
      </w:r>
      <w:r w:rsidRPr="000A77CC">
        <w:rPr>
          <w:color w:val="231F1F"/>
        </w:rPr>
        <w:t>tổng</w:t>
      </w:r>
      <w:r w:rsidRPr="000A77CC">
        <w:rPr>
          <w:color w:val="231F1F"/>
          <w:spacing w:val="1"/>
        </w:rPr>
        <w:t xml:space="preserve"> </w:t>
      </w:r>
      <w:r w:rsidRPr="000A77CC">
        <w:rPr>
          <w:color w:val="231F1F"/>
        </w:rPr>
        <w:t>hợp</w:t>
      </w:r>
      <w:r w:rsidRPr="000A77CC">
        <w:rPr>
          <w:color w:val="231F1F"/>
          <w:spacing w:val="1"/>
        </w:rPr>
        <w:t xml:space="preserve"> </w:t>
      </w:r>
      <w:r w:rsidRPr="000A77CC">
        <w:rPr>
          <w:color w:val="231F1F"/>
        </w:rPr>
        <w:t>này</w:t>
      </w:r>
      <w:r w:rsidRPr="000A77CC">
        <w:rPr>
          <w:color w:val="231F1F"/>
          <w:spacing w:val="2"/>
        </w:rPr>
        <w:t xml:space="preserve"> </w:t>
      </w:r>
      <w:r w:rsidRPr="000A77CC">
        <w:rPr>
          <w:color w:val="231F1F"/>
        </w:rPr>
        <w:t>đượ</w:t>
      </w:r>
      <w:r w:rsidR="004973B2" w:rsidRPr="000A77CC">
        <w:rPr>
          <w:color w:val="231F1F"/>
        </w:rPr>
        <w:t>c</w:t>
      </w:r>
      <w:r w:rsidRPr="000A77CC">
        <w:rPr>
          <w:color w:val="231F1F"/>
          <w:spacing w:val="1"/>
        </w:rPr>
        <w:t xml:space="preserve"> </w:t>
      </w:r>
      <w:r w:rsidR="004973B2" w:rsidRPr="000A77CC">
        <w:rPr>
          <w:color w:val="231F1F"/>
        </w:rPr>
        <w:t>c</w:t>
      </w:r>
      <w:r w:rsidRPr="000A77CC">
        <w:rPr>
          <w:color w:val="231F1F"/>
        </w:rPr>
        <w:t>ập</w:t>
      </w:r>
      <w:r w:rsidRPr="000A77CC">
        <w:rPr>
          <w:color w:val="231F1F"/>
          <w:spacing w:val="1"/>
        </w:rPr>
        <w:t xml:space="preserve"> </w:t>
      </w:r>
      <w:r w:rsidRPr="000A77CC">
        <w:rPr>
          <w:color w:val="231F1F"/>
        </w:rPr>
        <w:t>nhật</w:t>
      </w:r>
      <w:r w:rsidRPr="000A77CC">
        <w:rPr>
          <w:color w:val="231F1F"/>
          <w:spacing w:val="2"/>
        </w:rPr>
        <w:t xml:space="preserve"> </w:t>
      </w:r>
      <w:r w:rsidRPr="000A77CC">
        <w:rPr>
          <w:color w:val="231F1F"/>
        </w:rPr>
        <w:t>tr</w:t>
      </w:r>
      <w:r w:rsidR="00CF03B4" w:rsidRPr="000A77CC">
        <w:rPr>
          <w:color w:val="231F1F"/>
        </w:rPr>
        <w:t>o</w:t>
      </w:r>
      <w:r w:rsidRPr="000A77CC">
        <w:rPr>
          <w:color w:val="231F1F"/>
        </w:rPr>
        <w:t>ng</w:t>
      </w:r>
      <w:r w:rsidRPr="000A77CC">
        <w:rPr>
          <w:color w:val="231F1F"/>
          <w:spacing w:val="1"/>
        </w:rPr>
        <w:t xml:space="preserve"> </w:t>
      </w:r>
      <w:r w:rsidRPr="000A77CC">
        <w:rPr>
          <w:color w:val="231F1F"/>
        </w:rPr>
        <w:t>mỗi</w:t>
      </w:r>
      <w:r w:rsidRPr="000A77CC">
        <w:rPr>
          <w:color w:val="231F1F"/>
          <w:spacing w:val="1"/>
        </w:rPr>
        <w:t xml:space="preserve"> </w:t>
      </w:r>
      <w:r w:rsidR="004973B2" w:rsidRPr="000A77CC">
        <w:rPr>
          <w:color w:val="231F1F"/>
        </w:rPr>
        <w:t>c</w:t>
      </w:r>
      <w:r w:rsidRPr="000A77CC">
        <w:rPr>
          <w:color w:val="231F1F"/>
        </w:rPr>
        <w:t>hu</w:t>
      </w:r>
      <w:r w:rsidRPr="000A77CC">
        <w:rPr>
          <w:color w:val="231F1F"/>
          <w:spacing w:val="2"/>
        </w:rPr>
        <w:t xml:space="preserve"> </w:t>
      </w:r>
      <w:r w:rsidRPr="000A77CC">
        <w:rPr>
          <w:color w:val="231F1F"/>
        </w:rPr>
        <w:t>kỳ</w:t>
      </w:r>
      <w:r w:rsidRPr="000A77CC">
        <w:rPr>
          <w:color w:val="231F1F"/>
          <w:spacing w:val="1"/>
        </w:rPr>
        <w:t xml:space="preserve"> </w:t>
      </w:r>
      <w:r w:rsidRPr="000A77CC">
        <w:rPr>
          <w:color w:val="231F1F"/>
        </w:rPr>
        <w:t>tải</w:t>
      </w:r>
      <w:r w:rsidRPr="000A77CC">
        <w:rPr>
          <w:color w:val="231F1F"/>
          <w:spacing w:val="1"/>
        </w:rPr>
        <w:t xml:space="preserve"> </w:t>
      </w:r>
      <w:r w:rsidRPr="000A77CC">
        <w:rPr>
          <w:color w:val="231F1F"/>
        </w:rPr>
        <w:t>ở</w:t>
      </w:r>
      <w:r w:rsidRPr="000A77CC">
        <w:rPr>
          <w:color w:val="231F1F"/>
          <w:spacing w:val="2"/>
        </w:rPr>
        <w:t xml:space="preserve"> </w:t>
      </w:r>
      <w:r w:rsidR="004973B2" w:rsidRPr="000A77CC">
        <w:rPr>
          <w:color w:val="231F1F"/>
        </w:rPr>
        <w:t>c</w:t>
      </w:r>
      <w:r w:rsidRPr="000A77CC">
        <w:rPr>
          <w:color w:val="231F1F"/>
        </w:rPr>
        <w:t>hế</w:t>
      </w:r>
      <w:r w:rsidRPr="000A77CC">
        <w:rPr>
          <w:color w:val="231F1F"/>
          <w:spacing w:val="1"/>
        </w:rPr>
        <w:t xml:space="preserve"> </w:t>
      </w:r>
      <w:r w:rsidRPr="000A77CC">
        <w:rPr>
          <w:color w:val="231F1F"/>
        </w:rPr>
        <w:t>độ</w:t>
      </w:r>
      <w:r w:rsidRPr="000A77CC">
        <w:rPr>
          <w:color w:val="231F1F"/>
          <w:spacing w:val="-75"/>
        </w:rPr>
        <w:t xml:space="preserve"> </w:t>
      </w:r>
      <w:r w:rsidRPr="000A77CC">
        <w:rPr>
          <w:color w:val="231F1F"/>
        </w:rPr>
        <w:t>hàng</w:t>
      </w:r>
      <w:r w:rsidRPr="000A77CC">
        <w:rPr>
          <w:color w:val="231F1F"/>
          <w:spacing w:val="1"/>
        </w:rPr>
        <w:t xml:space="preserve"> </w:t>
      </w:r>
      <w:r w:rsidRPr="000A77CC">
        <w:rPr>
          <w:color w:val="231F1F"/>
        </w:rPr>
        <w:t>l</w:t>
      </w:r>
      <w:r w:rsidR="00CF03B4" w:rsidRPr="000A77CC">
        <w:rPr>
          <w:color w:val="231F1F"/>
        </w:rPr>
        <w:t>o</w:t>
      </w:r>
      <w:r w:rsidRPr="000A77CC">
        <w:rPr>
          <w:color w:val="231F1F"/>
        </w:rPr>
        <w:t>ạt.</w:t>
      </w:r>
      <w:r w:rsidRPr="000A77CC">
        <w:rPr>
          <w:color w:val="231F1F"/>
          <w:spacing w:val="1"/>
        </w:rPr>
        <w:t xml:space="preserve"> </w:t>
      </w:r>
      <w:r w:rsidRPr="000A77CC">
        <w:rPr>
          <w:color w:val="231F1F"/>
        </w:rPr>
        <w:t>Ng</w:t>
      </w:r>
      <w:r w:rsidR="00CF03B4" w:rsidRPr="000A77CC">
        <w:rPr>
          <w:color w:val="231F1F"/>
        </w:rPr>
        <w:t>o</w:t>
      </w:r>
      <w:r w:rsidRPr="000A77CC">
        <w:rPr>
          <w:color w:val="231F1F"/>
        </w:rPr>
        <w:t>ài</w:t>
      </w:r>
      <w:r w:rsidRPr="000A77CC">
        <w:rPr>
          <w:color w:val="231F1F"/>
          <w:spacing w:val="2"/>
        </w:rPr>
        <w:t xml:space="preserve"> </w:t>
      </w:r>
      <w:r w:rsidRPr="000A77CC">
        <w:rPr>
          <w:color w:val="231F1F"/>
        </w:rPr>
        <w:t>ra,</w:t>
      </w:r>
      <w:r w:rsidRPr="000A77CC">
        <w:rPr>
          <w:color w:val="231F1F"/>
          <w:spacing w:val="1"/>
        </w:rPr>
        <w:t xml:space="preserve"> </w:t>
      </w:r>
      <w:r w:rsidRPr="000A77CC">
        <w:rPr>
          <w:color w:val="231F1F"/>
        </w:rPr>
        <w:t>vì</w:t>
      </w:r>
      <w:r w:rsidRPr="000A77CC">
        <w:rPr>
          <w:color w:val="231F1F"/>
          <w:spacing w:val="1"/>
        </w:rPr>
        <w:t xml:space="preserve"> </w:t>
      </w:r>
      <w:r w:rsidRPr="000A77CC">
        <w:rPr>
          <w:color w:val="231F1F"/>
        </w:rPr>
        <w:t>mụ</w:t>
      </w:r>
      <w:r w:rsidR="004973B2" w:rsidRPr="000A77CC">
        <w:rPr>
          <w:color w:val="231F1F"/>
        </w:rPr>
        <w:t>c</w:t>
      </w:r>
      <w:r w:rsidRPr="000A77CC">
        <w:rPr>
          <w:color w:val="231F1F"/>
          <w:spacing w:val="2"/>
        </w:rPr>
        <w:t xml:space="preserve"> </w:t>
      </w:r>
      <w:r w:rsidRPr="000A77CC">
        <w:rPr>
          <w:color w:val="231F1F"/>
        </w:rPr>
        <w:t>tiêu</w:t>
      </w:r>
      <w:r w:rsidRPr="000A77CC">
        <w:rPr>
          <w:color w:val="231F1F"/>
          <w:spacing w:val="1"/>
        </w:rPr>
        <w:t xml:space="preserve"> </w:t>
      </w:r>
      <w:r w:rsidRPr="000A77CC">
        <w:rPr>
          <w:color w:val="231F1F"/>
        </w:rPr>
        <w:t>là</w:t>
      </w:r>
      <w:r w:rsidRPr="000A77CC">
        <w:rPr>
          <w:color w:val="231F1F"/>
          <w:spacing w:val="1"/>
        </w:rPr>
        <w:t xml:space="preserve"> </w:t>
      </w:r>
      <w:r w:rsidRPr="000A77CC">
        <w:rPr>
          <w:color w:val="231F1F"/>
        </w:rPr>
        <w:t>giảm</w:t>
      </w:r>
      <w:r w:rsidRPr="000A77CC">
        <w:rPr>
          <w:color w:val="231F1F"/>
          <w:spacing w:val="2"/>
        </w:rPr>
        <w:t xml:space="preserve"> </w:t>
      </w:r>
      <w:r w:rsidRPr="000A77CC">
        <w:rPr>
          <w:color w:val="231F1F"/>
        </w:rPr>
        <w:t>thiểu</w:t>
      </w:r>
      <w:r w:rsidRPr="000A77CC">
        <w:rPr>
          <w:color w:val="231F1F"/>
          <w:spacing w:val="1"/>
        </w:rPr>
        <w:t xml:space="preserve"> </w:t>
      </w:r>
      <w:r w:rsidRPr="000A77CC">
        <w:rPr>
          <w:color w:val="231F1F"/>
        </w:rPr>
        <w:t>quyền</w:t>
      </w:r>
      <w:r w:rsidRPr="000A77CC">
        <w:rPr>
          <w:color w:val="231F1F"/>
          <w:spacing w:val="1"/>
        </w:rPr>
        <w:t xml:space="preserve"> </w:t>
      </w:r>
      <w:r w:rsidRPr="000A77CC">
        <w:rPr>
          <w:color w:val="231F1F"/>
        </w:rPr>
        <w:t>truy</w:t>
      </w:r>
      <w:r w:rsidRPr="000A77CC">
        <w:rPr>
          <w:color w:val="231F1F"/>
          <w:spacing w:val="2"/>
        </w:rPr>
        <w:t xml:space="preserve"> </w:t>
      </w:r>
      <w:r w:rsidR="004973B2" w:rsidRPr="000A77CC">
        <w:rPr>
          <w:color w:val="231F1F"/>
        </w:rPr>
        <w:t>c</w:t>
      </w:r>
      <w:r w:rsidRPr="000A77CC">
        <w:rPr>
          <w:color w:val="231F1F"/>
        </w:rPr>
        <w:t>ập</w:t>
      </w:r>
      <w:r w:rsidRPr="000A77CC">
        <w:rPr>
          <w:color w:val="231F1F"/>
          <w:spacing w:val="1"/>
        </w:rPr>
        <w:t xml:space="preserve"> </w:t>
      </w:r>
      <w:r w:rsidRPr="000A77CC">
        <w:rPr>
          <w:color w:val="231F1F"/>
        </w:rPr>
        <w:t>the</w:t>
      </w:r>
      <w:r w:rsidR="00CF03B4" w:rsidRPr="000A77CC">
        <w:rPr>
          <w:color w:val="231F1F"/>
        </w:rPr>
        <w:t>o</w:t>
      </w:r>
      <w:r w:rsidRPr="000A77CC">
        <w:rPr>
          <w:color w:val="231F1F"/>
          <w:spacing w:val="1"/>
        </w:rPr>
        <w:t xml:space="preserve"> </w:t>
      </w:r>
      <w:r w:rsidRPr="000A77CC">
        <w:rPr>
          <w:color w:val="231F1F"/>
        </w:rPr>
        <w:t>tần</w:t>
      </w:r>
      <w:r w:rsidRPr="000A77CC">
        <w:rPr>
          <w:color w:val="231F1F"/>
          <w:spacing w:val="2"/>
        </w:rPr>
        <w:t xml:space="preserve"> </w:t>
      </w:r>
      <w:r w:rsidRPr="000A77CC">
        <w:rPr>
          <w:color w:val="231F1F"/>
        </w:rPr>
        <w:t>suất</w:t>
      </w:r>
      <w:r w:rsidRPr="000A77CC">
        <w:rPr>
          <w:color w:val="231F1F"/>
          <w:spacing w:val="1"/>
        </w:rPr>
        <w:t xml:space="preserve"> </w:t>
      </w:r>
      <w:r w:rsidRPr="000A77CC">
        <w:rPr>
          <w:color w:val="231F1F"/>
        </w:rPr>
        <w:t>sử</w:t>
      </w:r>
      <w:r w:rsidRPr="000A77CC">
        <w:rPr>
          <w:color w:val="231F1F"/>
          <w:spacing w:val="1"/>
        </w:rPr>
        <w:t xml:space="preserve"> </w:t>
      </w:r>
      <w:r w:rsidRPr="000A77CC">
        <w:rPr>
          <w:color w:val="231F1F"/>
        </w:rPr>
        <w:t>dụng</w:t>
      </w:r>
      <w:r w:rsidRPr="000A77CC">
        <w:rPr>
          <w:color w:val="231F1F"/>
          <w:spacing w:val="2"/>
        </w:rPr>
        <w:t xml:space="preserve"> </w:t>
      </w:r>
      <w:r w:rsidRPr="000A77CC">
        <w:rPr>
          <w:color w:val="231F1F"/>
        </w:rPr>
        <w:t>dự</w:t>
      </w:r>
      <w:r w:rsidRPr="000A77CC">
        <w:rPr>
          <w:color w:val="231F1F"/>
          <w:spacing w:val="1"/>
        </w:rPr>
        <w:t xml:space="preserve"> </w:t>
      </w:r>
      <w:r w:rsidRPr="000A77CC">
        <w:rPr>
          <w:color w:val="231F1F"/>
        </w:rPr>
        <w:t>kiến</w:t>
      </w:r>
      <w:r w:rsidRPr="000A77CC">
        <w:rPr>
          <w:color w:val="231F1F"/>
          <w:spacing w:val="1"/>
        </w:rPr>
        <w:t xml:space="preserve"> </w:t>
      </w:r>
      <w:r w:rsidRPr="000A77CC">
        <w:rPr>
          <w:color w:val="231F1F"/>
        </w:rPr>
        <w:t>và</w:t>
      </w:r>
      <w:r w:rsidRPr="000A77CC">
        <w:rPr>
          <w:color w:val="231F1F"/>
          <w:spacing w:val="1"/>
        </w:rPr>
        <w:t xml:space="preserve"> </w:t>
      </w:r>
      <w:r w:rsidRPr="000A77CC">
        <w:rPr>
          <w:color w:val="231F1F"/>
        </w:rPr>
        <w:t>giảm</w:t>
      </w:r>
      <w:r w:rsidRPr="000A77CC">
        <w:rPr>
          <w:color w:val="231F1F"/>
          <w:spacing w:val="1"/>
        </w:rPr>
        <w:t xml:space="preserve"> </w:t>
      </w:r>
      <w:r w:rsidRPr="000A77CC">
        <w:rPr>
          <w:color w:val="231F1F"/>
        </w:rPr>
        <w:t>thiểu</w:t>
      </w:r>
      <w:r w:rsidRPr="000A77CC">
        <w:rPr>
          <w:color w:val="231F1F"/>
          <w:spacing w:val="1"/>
        </w:rPr>
        <w:t xml:space="preserve"> </w:t>
      </w:r>
      <w:r w:rsidRPr="000A77CC">
        <w:rPr>
          <w:color w:val="231F1F"/>
        </w:rPr>
        <w:t>thời</w:t>
      </w:r>
      <w:r w:rsidRPr="000A77CC">
        <w:rPr>
          <w:color w:val="231F1F"/>
          <w:spacing w:val="2"/>
        </w:rPr>
        <w:t xml:space="preserve"> </w:t>
      </w:r>
      <w:r w:rsidRPr="000A77CC">
        <w:rPr>
          <w:color w:val="231F1F"/>
        </w:rPr>
        <w:t>gian</w:t>
      </w:r>
      <w:r w:rsidRPr="000A77CC">
        <w:rPr>
          <w:color w:val="231F1F"/>
          <w:spacing w:val="1"/>
        </w:rPr>
        <w:t xml:space="preserve"> </w:t>
      </w:r>
      <w:r w:rsidRPr="000A77CC">
        <w:rPr>
          <w:color w:val="231F1F"/>
        </w:rPr>
        <w:t>xử</w:t>
      </w:r>
      <w:r w:rsidRPr="000A77CC">
        <w:rPr>
          <w:color w:val="231F1F"/>
          <w:spacing w:val="2"/>
        </w:rPr>
        <w:t xml:space="preserve"> </w:t>
      </w:r>
      <w:r w:rsidRPr="000A77CC">
        <w:rPr>
          <w:color w:val="231F1F"/>
        </w:rPr>
        <w:t>lý</w:t>
      </w:r>
      <w:r w:rsidRPr="000A77CC">
        <w:rPr>
          <w:color w:val="231F1F"/>
          <w:spacing w:val="1"/>
        </w:rPr>
        <w:t xml:space="preserve"> </w:t>
      </w:r>
      <w:r w:rsidR="004973B2" w:rsidRPr="000A77CC">
        <w:rPr>
          <w:color w:val="231F1F"/>
        </w:rPr>
        <w:t>c</w:t>
      </w:r>
      <w:r w:rsidRPr="000A77CC">
        <w:rPr>
          <w:color w:val="231F1F"/>
        </w:rPr>
        <w:t>ần</w:t>
      </w:r>
      <w:r w:rsidRPr="000A77CC">
        <w:rPr>
          <w:color w:val="231F1F"/>
          <w:spacing w:val="2"/>
        </w:rPr>
        <w:t xml:space="preserve"> </w:t>
      </w:r>
      <w:r w:rsidRPr="000A77CC">
        <w:rPr>
          <w:color w:val="231F1F"/>
        </w:rPr>
        <w:t>thiết</w:t>
      </w:r>
      <w:r w:rsidRPr="000A77CC">
        <w:rPr>
          <w:color w:val="231F1F"/>
          <w:spacing w:val="1"/>
        </w:rPr>
        <w:t xml:space="preserve"> </w:t>
      </w:r>
      <w:r w:rsidRPr="000A77CC">
        <w:rPr>
          <w:color w:val="231F1F"/>
        </w:rPr>
        <w:t>để</w:t>
      </w:r>
      <w:r w:rsidRPr="000A77CC">
        <w:rPr>
          <w:color w:val="231F1F"/>
          <w:spacing w:val="1"/>
        </w:rPr>
        <w:t xml:space="preserve"> </w:t>
      </w:r>
      <w:r w:rsidRPr="000A77CC">
        <w:rPr>
          <w:color w:val="231F1F"/>
        </w:rPr>
        <w:t>tính</w:t>
      </w:r>
      <w:r w:rsidRPr="000A77CC">
        <w:rPr>
          <w:color w:val="231F1F"/>
          <w:spacing w:val="2"/>
        </w:rPr>
        <w:t xml:space="preserve"> </w:t>
      </w:r>
      <w:r w:rsidRPr="000A77CC">
        <w:rPr>
          <w:color w:val="231F1F"/>
        </w:rPr>
        <w:t>t</w:t>
      </w:r>
      <w:r w:rsidR="00CF03B4" w:rsidRPr="000A77CC">
        <w:rPr>
          <w:color w:val="231F1F"/>
        </w:rPr>
        <w:t>o</w:t>
      </w:r>
      <w:r w:rsidRPr="000A77CC">
        <w:rPr>
          <w:color w:val="231F1F"/>
        </w:rPr>
        <w:t>án</w:t>
      </w:r>
      <w:r w:rsidRPr="000A77CC">
        <w:rPr>
          <w:color w:val="231F1F"/>
          <w:spacing w:val="1"/>
        </w:rPr>
        <w:t xml:space="preserve"> </w:t>
      </w:r>
      <w:r w:rsidRPr="000A77CC">
        <w:rPr>
          <w:color w:val="231F1F"/>
        </w:rPr>
        <w:t>mứ</w:t>
      </w:r>
      <w:r w:rsidR="004973B2" w:rsidRPr="000A77CC">
        <w:rPr>
          <w:color w:val="231F1F"/>
        </w:rPr>
        <w:t>c</w:t>
      </w:r>
      <w:r w:rsidRPr="000A77CC">
        <w:rPr>
          <w:color w:val="231F1F"/>
          <w:spacing w:val="2"/>
        </w:rPr>
        <w:t xml:space="preserve"> </w:t>
      </w:r>
      <w:r w:rsidRPr="000A77CC">
        <w:rPr>
          <w:color w:val="231F1F"/>
        </w:rPr>
        <w:t>tổng</w:t>
      </w:r>
      <w:r w:rsidRPr="000A77CC">
        <w:rPr>
          <w:color w:val="231F1F"/>
          <w:spacing w:val="1"/>
        </w:rPr>
        <w:t xml:space="preserve"> </w:t>
      </w:r>
      <w:r w:rsidRPr="000A77CC">
        <w:rPr>
          <w:color w:val="231F1F"/>
        </w:rPr>
        <w:t>hợp</w:t>
      </w:r>
      <w:r w:rsidRPr="000A77CC">
        <w:rPr>
          <w:color w:val="231F1F"/>
          <w:spacing w:val="2"/>
        </w:rPr>
        <w:t xml:space="preserve"> </w:t>
      </w:r>
      <w:r w:rsidRPr="000A77CC">
        <w:rPr>
          <w:color w:val="231F1F"/>
        </w:rPr>
        <w:t>nhất</w:t>
      </w:r>
      <w:r w:rsidRPr="000A77CC">
        <w:rPr>
          <w:color w:val="231F1F"/>
          <w:spacing w:val="1"/>
        </w:rPr>
        <w:t xml:space="preserve"> </w:t>
      </w:r>
      <w:r w:rsidRPr="000A77CC">
        <w:rPr>
          <w:color w:val="231F1F"/>
        </w:rPr>
        <w:t>định</w:t>
      </w:r>
      <w:r w:rsidRPr="000A77CC">
        <w:rPr>
          <w:color w:val="231F1F"/>
          <w:spacing w:val="1"/>
        </w:rPr>
        <w:t xml:space="preserve"> </w:t>
      </w:r>
      <w:r w:rsidRPr="000A77CC">
        <w:rPr>
          <w:color w:val="231F1F"/>
        </w:rPr>
        <w:t>tr</w:t>
      </w:r>
      <w:r w:rsidR="00CF03B4" w:rsidRPr="000A77CC">
        <w:rPr>
          <w:color w:val="231F1F"/>
        </w:rPr>
        <w:t>o</w:t>
      </w:r>
      <w:r w:rsidRPr="000A77CC">
        <w:rPr>
          <w:color w:val="231F1F"/>
        </w:rPr>
        <w:t>ng</w:t>
      </w:r>
      <w:r w:rsidRPr="000A77CC">
        <w:rPr>
          <w:color w:val="231F1F"/>
          <w:spacing w:val="2"/>
        </w:rPr>
        <w:t xml:space="preserve"> </w:t>
      </w:r>
      <w:r w:rsidRPr="000A77CC">
        <w:rPr>
          <w:color w:val="231F1F"/>
        </w:rPr>
        <w:t>thời</w:t>
      </w:r>
      <w:r w:rsidRPr="000A77CC">
        <w:rPr>
          <w:color w:val="231F1F"/>
          <w:spacing w:val="1"/>
        </w:rPr>
        <w:t xml:space="preserve"> </w:t>
      </w:r>
      <w:r w:rsidRPr="000A77CC">
        <w:rPr>
          <w:color w:val="231F1F"/>
        </w:rPr>
        <w:t>gian</w:t>
      </w:r>
      <w:r w:rsidRPr="000A77CC">
        <w:rPr>
          <w:color w:val="231F1F"/>
          <w:spacing w:val="2"/>
        </w:rPr>
        <w:t xml:space="preserve"> </w:t>
      </w:r>
      <w:r w:rsidR="004973B2" w:rsidRPr="000A77CC">
        <w:rPr>
          <w:color w:val="231F1F"/>
        </w:rPr>
        <w:t>c</w:t>
      </w:r>
      <w:r w:rsidRPr="000A77CC">
        <w:rPr>
          <w:color w:val="231F1F"/>
        </w:rPr>
        <w:t>hạy,</w:t>
      </w:r>
      <w:r w:rsidRPr="000A77CC">
        <w:rPr>
          <w:color w:val="231F1F"/>
          <w:spacing w:val="1"/>
        </w:rPr>
        <w:t xml:space="preserve"> </w:t>
      </w:r>
      <w:r w:rsidRPr="000A77CC">
        <w:rPr>
          <w:color w:val="231F1F"/>
        </w:rPr>
        <w:t>người thiết</w:t>
      </w:r>
      <w:r w:rsidRPr="000A77CC">
        <w:rPr>
          <w:color w:val="231F1F"/>
          <w:spacing w:val="1"/>
        </w:rPr>
        <w:t xml:space="preserve"> </w:t>
      </w:r>
      <w:r w:rsidRPr="000A77CC">
        <w:rPr>
          <w:color w:val="231F1F"/>
        </w:rPr>
        <w:t>kế kh</w:t>
      </w:r>
      <w:r w:rsidR="00CF03B4" w:rsidRPr="000A77CC">
        <w:rPr>
          <w:color w:val="231F1F"/>
        </w:rPr>
        <w:t>o</w:t>
      </w:r>
      <w:r w:rsidRPr="000A77CC">
        <w:rPr>
          <w:color w:val="231F1F"/>
          <w:spacing w:val="1"/>
        </w:rPr>
        <w:t xml:space="preserve"> </w:t>
      </w:r>
      <w:r w:rsidRPr="000A77CC">
        <w:rPr>
          <w:color w:val="231F1F"/>
        </w:rPr>
        <w:t>dữ liệu</w:t>
      </w:r>
      <w:r w:rsidRPr="000A77CC">
        <w:rPr>
          <w:color w:val="231F1F"/>
          <w:spacing w:val="1"/>
        </w:rPr>
        <w:t xml:space="preserve"> </w:t>
      </w:r>
      <w:r w:rsidRPr="000A77CC">
        <w:rPr>
          <w:color w:val="231F1F"/>
        </w:rPr>
        <w:t xml:space="preserve">phải </w:t>
      </w:r>
      <w:r w:rsidR="004973B2" w:rsidRPr="000A77CC">
        <w:rPr>
          <w:color w:val="231F1F"/>
        </w:rPr>
        <w:t>c</w:t>
      </w:r>
      <w:r w:rsidRPr="000A77CC">
        <w:rPr>
          <w:color w:val="231F1F"/>
        </w:rPr>
        <w:t>họn</w:t>
      </w:r>
      <w:r w:rsidRPr="000A77CC">
        <w:rPr>
          <w:color w:val="231F1F"/>
          <w:spacing w:val="1"/>
        </w:rPr>
        <w:t xml:space="preserve"> </w:t>
      </w:r>
      <w:r w:rsidRPr="000A77CC">
        <w:rPr>
          <w:color w:val="231F1F"/>
        </w:rPr>
        <w:t>bảng dữ</w:t>
      </w:r>
      <w:r w:rsidRPr="000A77CC">
        <w:rPr>
          <w:color w:val="231F1F"/>
          <w:spacing w:val="1"/>
        </w:rPr>
        <w:t xml:space="preserve"> </w:t>
      </w:r>
      <w:r w:rsidRPr="000A77CC">
        <w:rPr>
          <w:color w:val="231F1F"/>
        </w:rPr>
        <w:t>kiện tổng</w:t>
      </w:r>
      <w:r w:rsidRPr="000A77CC">
        <w:rPr>
          <w:color w:val="231F1F"/>
          <w:spacing w:val="1"/>
        </w:rPr>
        <w:t xml:space="preserve"> </w:t>
      </w:r>
      <w:r w:rsidRPr="000A77CC">
        <w:rPr>
          <w:color w:val="231F1F"/>
        </w:rPr>
        <w:t>hợp</w:t>
      </w:r>
      <w:r w:rsidRPr="000A77CC">
        <w:rPr>
          <w:color w:val="231F1F"/>
          <w:spacing w:val="1"/>
        </w:rPr>
        <w:t xml:space="preserve"> </w:t>
      </w:r>
      <w:r w:rsidRPr="000A77CC">
        <w:rPr>
          <w:color w:val="231F1F"/>
        </w:rPr>
        <w:t>nà</w:t>
      </w:r>
      <w:r w:rsidR="00CF03B4" w:rsidRPr="000A77CC">
        <w:rPr>
          <w:color w:val="231F1F"/>
        </w:rPr>
        <w:t>o</w:t>
      </w:r>
      <w:r w:rsidRPr="000A77CC">
        <w:rPr>
          <w:color w:val="231F1F"/>
        </w:rPr>
        <w:t xml:space="preserve"> để</w:t>
      </w:r>
      <w:r w:rsidRPr="000A77CC">
        <w:rPr>
          <w:color w:val="231F1F"/>
          <w:spacing w:val="1"/>
        </w:rPr>
        <w:t xml:space="preserve"> </w:t>
      </w:r>
      <w:r w:rsidRPr="000A77CC">
        <w:rPr>
          <w:color w:val="231F1F"/>
        </w:rPr>
        <w:t>tạ</w:t>
      </w:r>
      <w:r w:rsidR="00CF03B4" w:rsidRPr="000A77CC">
        <w:rPr>
          <w:color w:val="231F1F"/>
        </w:rPr>
        <w:t>o</w:t>
      </w:r>
      <w:r w:rsidRPr="000A77CC">
        <w:rPr>
          <w:color w:val="231F1F"/>
        </w:rPr>
        <w:t>.</w:t>
      </w:r>
    </w:p>
    <w:p w14:paraId="5A342FAA" w14:textId="08DE4D05" w:rsidR="00655291" w:rsidRPr="000A77CC" w:rsidRDefault="00655291" w:rsidP="00655291">
      <w:pPr>
        <w:pStyle w:val="BodyText"/>
        <w:spacing w:before="143"/>
        <w:ind w:left="3583" w:right="1500" w:firstLine="14"/>
        <w:rPr>
          <w:color w:val="231F1F"/>
          <w:w w:val="105"/>
        </w:rPr>
      </w:pPr>
      <w:r w:rsidRPr="000A77CC">
        <w:rPr>
          <w:color w:val="4B1F79"/>
          <w:w w:val="105"/>
        </w:rPr>
        <w:t>Không</w:t>
      </w:r>
      <w:r w:rsidRPr="000A77CC">
        <w:rPr>
          <w:color w:val="4B1F79"/>
          <w:spacing w:val="7"/>
          <w:w w:val="105"/>
        </w:rPr>
        <w:t xml:space="preserve"> </w:t>
      </w:r>
      <w:r w:rsidR="004973B2" w:rsidRPr="000A77CC">
        <w:rPr>
          <w:color w:val="4B1F79"/>
          <w:w w:val="105"/>
        </w:rPr>
        <w:t>c</w:t>
      </w:r>
      <w:r w:rsidRPr="000A77CC">
        <w:rPr>
          <w:color w:val="4B1F79"/>
          <w:w w:val="105"/>
        </w:rPr>
        <w:t>huẩn</w:t>
      </w:r>
      <w:r w:rsidRPr="000A77CC">
        <w:rPr>
          <w:color w:val="4B1F79"/>
          <w:spacing w:val="7"/>
          <w:w w:val="105"/>
        </w:rPr>
        <w:t xml:space="preserve"> </w:t>
      </w:r>
      <w:r w:rsidRPr="000A77CC">
        <w:rPr>
          <w:color w:val="231F1F"/>
          <w:w w:val="105"/>
        </w:rPr>
        <w:t>h</w:t>
      </w:r>
      <w:r w:rsidR="00A56E9F" w:rsidRPr="000A77CC">
        <w:rPr>
          <w:color w:val="231F1F"/>
          <w:w w:val="105"/>
        </w:rPr>
        <w:t>ó</w:t>
      </w:r>
      <w:r w:rsidRPr="000A77CC">
        <w:rPr>
          <w:color w:val="231F1F"/>
          <w:w w:val="105"/>
        </w:rPr>
        <w:t>a</w:t>
      </w:r>
      <w:r w:rsidRPr="000A77CC">
        <w:rPr>
          <w:color w:val="231F1F"/>
          <w:spacing w:val="7"/>
          <w:w w:val="105"/>
        </w:rPr>
        <w:t xml:space="preserve"> </w:t>
      </w:r>
      <w:r w:rsidR="004973B2" w:rsidRPr="000A77CC">
        <w:rPr>
          <w:color w:val="231F1F"/>
          <w:w w:val="105"/>
        </w:rPr>
        <w:t>c</w:t>
      </w:r>
      <w:r w:rsidRPr="000A77CC">
        <w:rPr>
          <w:color w:val="231F1F"/>
          <w:w w:val="105"/>
        </w:rPr>
        <w:t>á</w:t>
      </w:r>
      <w:r w:rsidR="004973B2" w:rsidRPr="000A77CC">
        <w:rPr>
          <w:color w:val="231F1F"/>
          <w:w w:val="105"/>
        </w:rPr>
        <w:t>c</w:t>
      </w:r>
      <w:r w:rsidRPr="000A77CC">
        <w:rPr>
          <w:color w:val="231F1F"/>
          <w:spacing w:val="7"/>
          <w:w w:val="105"/>
        </w:rPr>
        <w:t xml:space="preserve"> </w:t>
      </w:r>
      <w:r w:rsidRPr="000A77CC">
        <w:rPr>
          <w:color w:val="231F1F"/>
          <w:w w:val="105"/>
        </w:rPr>
        <w:t>bảng</w:t>
      </w:r>
      <w:r w:rsidRPr="000A77CC">
        <w:rPr>
          <w:color w:val="231F1F"/>
          <w:spacing w:val="8"/>
          <w:w w:val="105"/>
        </w:rPr>
        <w:t xml:space="preserve"> </w:t>
      </w:r>
      <w:r w:rsidRPr="000A77CC">
        <w:rPr>
          <w:color w:val="231F1F"/>
          <w:w w:val="105"/>
        </w:rPr>
        <w:t>dữ</w:t>
      </w:r>
      <w:r w:rsidRPr="000A77CC">
        <w:rPr>
          <w:color w:val="231F1F"/>
          <w:spacing w:val="7"/>
          <w:w w:val="105"/>
        </w:rPr>
        <w:t xml:space="preserve"> </w:t>
      </w:r>
      <w:r w:rsidRPr="000A77CC">
        <w:rPr>
          <w:color w:val="231F1F"/>
          <w:w w:val="105"/>
        </w:rPr>
        <w:t>kiện</w:t>
      </w:r>
      <w:r w:rsidRPr="000A77CC">
        <w:rPr>
          <w:color w:val="231F1F"/>
          <w:spacing w:val="7"/>
          <w:w w:val="105"/>
        </w:rPr>
        <w:t xml:space="preserve"> </w:t>
      </w:r>
      <w:r w:rsidRPr="000A77CC">
        <w:rPr>
          <w:color w:val="231F1F"/>
          <w:w w:val="105"/>
        </w:rPr>
        <w:t>Việ</w:t>
      </w:r>
      <w:r w:rsidR="004973B2" w:rsidRPr="000A77CC">
        <w:rPr>
          <w:color w:val="231F1F"/>
          <w:w w:val="105"/>
        </w:rPr>
        <w:t>c</w:t>
      </w:r>
      <w:r w:rsidRPr="000A77CC">
        <w:rPr>
          <w:color w:val="231F1F"/>
          <w:spacing w:val="7"/>
          <w:w w:val="105"/>
        </w:rPr>
        <w:t xml:space="preserve"> </w:t>
      </w:r>
      <w:r w:rsidRPr="000A77CC">
        <w:rPr>
          <w:color w:val="231F1F"/>
          <w:w w:val="105"/>
        </w:rPr>
        <w:t>không</w:t>
      </w:r>
      <w:r w:rsidRPr="000A77CC">
        <w:rPr>
          <w:color w:val="231F1F"/>
          <w:spacing w:val="8"/>
          <w:w w:val="105"/>
        </w:rPr>
        <w:t xml:space="preserve"> </w:t>
      </w:r>
      <w:r w:rsidR="004973B2" w:rsidRPr="000A77CC">
        <w:rPr>
          <w:color w:val="231F1F"/>
          <w:w w:val="105"/>
        </w:rPr>
        <w:t>c</w:t>
      </w:r>
      <w:r w:rsidRPr="000A77CC">
        <w:rPr>
          <w:color w:val="231F1F"/>
          <w:w w:val="105"/>
        </w:rPr>
        <w:t>huẩn</w:t>
      </w:r>
      <w:r w:rsidRPr="000A77CC">
        <w:rPr>
          <w:color w:val="231F1F"/>
          <w:spacing w:val="7"/>
          <w:w w:val="105"/>
        </w:rPr>
        <w:t xml:space="preserve"> </w:t>
      </w:r>
      <w:r w:rsidRPr="000A77CC">
        <w:rPr>
          <w:color w:val="231F1F"/>
          <w:w w:val="105"/>
        </w:rPr>
        <w:t>h</w:t>
      </w:r>
      <w:r w:rsidR="00A56E9F" w:rsidRPr="000A77CC">
        <w:rPr>
          <w:color w:val="231F1F"/>
          <w:w w:val="105"/>
        </w:rPr>
        <w:t>ó</w:t>
      </w:r>
      <w:r w:rsidRPr="000A77CC">
        <w:rPr>
          <w:color w:val="231F1F"/>
          <w:w w:val="105"/>
        </w:rPr>
        <w:t>a</w:t>
      </w:r>
      <w:r w:rsidRPr="000A77CC">
        <w:rPr>
          <w:color w:val="231F1F"/>
          <w:spacing w:val="7"/>
          <w:w w:val="105"/>
        </w:rPr>
        <w:t xml:space="preserve"> </w:t>
      </w:r>
      <w:r w:rsidR="004973B2" w:rsidRPr="000A77CC">
        <w:rPr>
          <w:color w:val="231F1F"/>
          <w:w w:val="105"/>
        </w:rPr>
        <w:t>c</w:t>
      </w:r>
      <w:r w:rsidRPr="000A77CC">
        <w:rPr>
          <w:color w:val="231F1F"/>
          <w:w w:val="105"/>
        </w:rPr>
        <w:t>á</w:t>
      </w:r>
      <w:r w:rsidR="004973B2" w:rsidRPr="000A77CC">
        <w:rPr>
          <w:color w:val="231F1F"/>
          <w:w w:val="105"/>
        </w:rPr>
        <w:t>c</w:t>
      </w:r>
      <w:r w:rsidRPr="000A77CC">
        <w:rPr>
          <w:color w:val="231F1F"/>
          <w:spacing w:val="7"/>
          <w:w w:val="105"/>
        </w:rPr>
        <w:t xml:space="preserve"> </w:t>
      </w:r>
      <w:r w:rsidRPr="000A77CC">
        <w:rPr>
          <w:color w:val="231F1F"/>
          <w:w w:val="105"/>
        </w:rPr>
        <w:t>bảng</w:t>
      </w:r>
      <w:r w:rsidRPr="000A77CC">
        <w:rPr>
          <w:color w:val="231F1F"/>
          <w:spacing w:val="8"/>
          <w:w w:val="105"/>
        </w:rPr>
        <w:t xml:space="preserve"> </w:t>
      </w:r>
      <w:r w:rsidRPr="000A77CC">
        <w:rPr>
          <w:color w:val="231F1F"/>
          <w:w w:val="105"/>
        </w:rPr>
        <w:t>dữ</w:t>
      </w:r>
      <w:r w:rsidRPr="000A77CC">
        <w:rPr>
          <w:color w:val="231F1F"/>
          <w:spacing w:val="7"/>
          <w:w w:val="105"/>
        </w:rPr>
        <w:t xml:space="preserve"> </w:t>
      </w:r>
      <w:r w:rsidRPr="000A77CC">
        <w:rPr>
          <w:color w:val="231F1F"/>
          <w:w w:val="105"/>
        </w:rPr>
        <w:t>kiện</w:t>
      </w:r>
      <w:r w:rsidRPr="000A77CC">
        <w:rPr>
          <w:color w:val="231F1F"/>
          <w:spacing w:val="7"/>
          <w:w w:val="105"/>
        </w:rPr>
        <w:t xml:space="preserve"> </w:t>
      </w:r>
      <w:r w:rsidRPr="000A77CC">
        <w:rPr>
          <w:color w:val="231F1F"/>
          <w:w w:val="105"/>
        </w:rPr>
        <w:t>giúp</w:t>
      </w:r>
      <w:r w:rsidRPr="000A77CC">
        <w:rPr>
          <w:color w:val="231F1F"/>
          <w:spacing w:val="7"/>
          <w:w w:val="105"/>
        </w:rPr>
        <w:t xml:space="preserve"> </w:t>
      </w:r>
      <w:r w:rsidR="004973B2" w:rsidRPr="000A77CC">
        <w:rPr>
          <w:color w:val="231F1F"/>
          <w:w w:val="105"/>
        </w:rPr>
        <w:t>c</w:t>
      </w:r>
      <w:r w:rsidRPr="000A77CC">
        <w:rPr>
          <w:color w:val="231F1F"/>
          <w:w w:val="105"/>
        </w:rPr>
        <w:t>ải</w:t>
      </w:r>
      <w:r w:rsidRPr="000A77CC">
        <w:rPr>
          <w:color w:val="231F1F"/>
          <w:spacing w:val="7"/>
          <w:w w:val="105"/>
        </w:rPr>
        <w:t xml:space="preserve"> </w:t>
      </w:r>
      <w:r w:rsidRPr="000A77CC">
        <w:rPr>
          <w:color w:val="231F1F"/>
          <w:w w:val="105"/>
        </w:rPr>
        <w:t>thiện</w:t>
      </w:r>
      <w:r w:rsidRPr="000A77CC">
        <w:rPr>
          <w:color w:val="231F1F"/>
          <w:spacing w:val="8"/>
          <w:w w:val="105"/>
        </w:rPr>
        <w:t xml:space="preserve"> </w:t>
      </w:r>
      <w:r w:rsidRPr="000A77CC">
        <w:rPr>
          <w:color w:val="231F1F"/>
          <w:w w:val="105"/>
        </w:rPr>
        <w:t>hiệu</w:t>
      </w:r>
      <w:r w:rsidRPr="000A77CC">
        <w:rPr>
          <w:color w:val="231F1F"/>
          <w:spacing w:val="7"/>
          <w:w w:val="105"/>
        </w:rPr>
        <w:t xml:space="preserve"> </w:t>
      </w:r>
      <w:r w:rsidRPr="000A77CC">
        <w:rPr>
          <w:color w:val="231F1F"/>
          <w:w w:val="105"/>
        </w:rPr>
        <w:t>suất</w:t>
      </w:r>
      <w:r w:rsidRPr="000A77CC">
        <w:rPr>
          <w:color w:val="231F1F"/>
          <w:spacing w:val="1"/>
          <w:w w:val="105"/>
        </w:rPr>
        <w:t xml:space="preserve"> </w:t>
      </w:r>
      <w:r w:rsidRPr="000A77CC">
        <w:rPr>
          <w:color w:val="231F1F"/>
          <w:w w:val="105"/>
        </w:rPr>
        <w:t>truy</w:t>
      </w:r>
      <w:r w:rsidRPr="000A77CC">
        <w:rPr>
          <w:color w:val="231F1F"/>
          <w:spacing w:val="3"/>
          <w:w w:val="105"/>
        </w:rPr>
        <w:t xml:space="preserve"> </w:t>
      </w:r>
      <w:r w:rsidR="004973B2" w:rsidRPr="000A77CC">
        <w:rPr>
          <w:color w:val="231F1F"/>
          <w:w w:val="105"/>
        </w:rPr>
        <w:t>c</w:t>
      </w:r>
      <w:r w:rsidRPr="000A77CC">
        <w:rPr>
          <w:color w:val="231F1F"/>
          <w:w w:val="105"/>
        </w:rPr>
        <w:t>ập</w:t>
      </w:r>
      <w:r w:rsidRPr="000A77CC">
        <w:rPr>
          <w:color w:val="231F1F"/>
          <w:spacing w:val="3"/>
          <w:w w:val="105"/>
        </w:rPr>
        <w:t xml:space="preserve"> </w:t>
      </w:r>
      <w:r w:rsidRPr="000A77CC">
        <w:rPr>
          <w:color w:val="231F1F"/>
          <w:w w:val="105"/>
        </w:rPr>
        <w:t>dữ</w:t>
      </w:r>
      <w:r w:rsidRPr="000A77CC">
        <w:rPr>
          <w:color w:val="231F1F"/>
          <w:spacing w:val="2"/>
          <w:w w:val="105"/>
        </w:rPr>
        <w:t xml:space="preserve"> </w:t>
      </w:r>
      <w:r w:rsidRPr="000A77CC">
        <w:rPr>
          <w:color w:val="231F1F"/>
          <w:w w:val="105"/>
        </w:rPr>
        <w:t>liệu</w:t>
      </w:r>
      <w:r w:rsidRPr="000A77CC">
        <w:rPr>
          <w:color w:val="231F1F"/>
          <w:spacing w:val="3"/>
          <w:w w:val="105"/>
        </w:rPr>
        <w:t xml:space="preserve"> </w:t>
      </w:r>
      <w:r w:rsidRPr="000A77CC">
        <w:rPr>
          <w:color w:val="231F1F"/>
          <w:w w:val="105"/>
        </w:rPr>
        <w:t>và</w:t>
      </w:r>
      <w:r w:rsidRPr="000A77CC">
        <w:rPr>
          <w:color w:val="231F1F"/>
          <w:spacing w:val="3"/>
          <w:w w:val="105"/>
        </w:rPr>
        <w:t xml:space="preserve"> </w:t>
      </w:r>
      <w:r w:rsidRPr="000A77CC">
        <w:rPr>
          <w:color w:val="231F1F"/>
          <w:w w:val="105"/>
        </w:rPr>
        <w:t>tiết</w:t>
      </w:r>
      <w:r w:rsidRPr="000A77CC">
        <w:rPr>
          <w:color w:val="231F1F"/>
          <w:spacing w:val="3"/>
          <w:w w:val="105"/>
        </w:rPr>
        <w:t xml:space="preserve"> </w:t>
      </w:r>
      <w:r w:rsidRPr="000A77CC">
        <w:rPr>
          <w:color w:val="231F1F"/>
          <w:w w:val="105"/>
        </w:rPr>
        <w:t>kiệm</w:t>
      </w:r>
      <w:r w:rsidRPr="000A77CC">
        <w:rPr>
          <w:color w:val="231F1F"/>
          <w:spacing w:val="3"/>
          <w:w w:val="105"/>
        </w:rPr>
        <w:t xml:space="preserve"> </w:t>
      </w:r>
      <w:r w:rsidRPr="000A77CC">
        <w:rPr>
          <w:color w:val="231F1F"/>
          <w:w w:val="105"/>
        </w:rPr>
        <w:t>không</w:t>
      </w:r>
      <w:r w:rsidRPr="000A77CC">
        <w:rPr>
          <w:color w:val="231F1F"/>
          <w:spacing w:val="3"/>
          <w:w w:val="105"/>
        </w:rPr>
        <w:t xml:space="preserve"> </w:t>
      </w:r>
      <w:r w:rsidRPr="000A77CC">
        <w:rPr>
          <w:color w:val="231F1F"/>
          <w:w w:val="105"/>
        </w:rPr>
        <w:t>gian</w:t>
      </w:r>
      <w:r w:rsidRPr="000A77CC">
        <w:rPr>
          <w:color w:val="231F1F"/>
          <w:spacing w:val="3"/>
          <w:w w:val="105"/>
        </w:rPr>
        <w:t xml:space="preserve"> </w:t>
      </w:r>
      <w:r w:rsidRPr="000A77CC">
        <w:rPr>
          <w:color w:val="231F1F"/>
          <w:w w:val="105"/>
        </w:rPr>
        <w:t>lưu</w:t>
      </w:r>
      <w:r w:rsidRPr="000A77CC">
        <w:rPr>
          <w:color w:val="231F1F"/>
          <w:spacing w:val="3"/>
          <w:w w:val="105"/>
        </w:rPr>
        <w:t xml:space="preserve"> </w:t>
      </w:r>
      <w:r w:rsidRPr="000A77CC">
        <w:rPr>
          <w:color w:val="231F1F"/>
          <w:w w:val="105"/>
        </w:rPr>
        <w:t>trữ</w:t>
      </w:r>
      <w:r w:rsidRPr="000A77CC">
        <w:rPr>
          <w:color w:val="231F1F"/>
          <w:spacing w:val="3"/>
          <w:w w:val="105"/>
        </w:rPr>
        <w:t xml:space="preserve"> </w:t>
      </w:r>
      <w:r w:rsidRPr="000A77CC">
        <w:rPr>
          <w:color w:val="231F1F"/>
          <w:w w:val="105"/>
        </w:rPr>
        <w:t>dữ</w:t>
      </w:r>
      <w:r w:rsidRPr="000A77CC">
        <w:rPr>
          <w:color w:val="231F1F"/>
          <w:spacing w:val="3"/>
          <w:w w:val="105"/>
        </w:rPr>
        <w:t xml:space="preserve"> </w:t>
      </w:r>
      <w:r w:rsidRPr="000A77CC">
        <w:rPr>
          <w:color w:val="231F1F"/>
          <w:w w:val="105"/>
        </w:rPr>
        <w:t>liệu.</w:t>
      </w:r>
      <w:r w:rsidRPr="000A77CC">
        <w:rPr>
          <w:color w:val="231F1F"/>
          <w:spacing w:val="3"/>
          <w:w w:val="105"/>
        </w:rPr>
        <w:t xml:space="preserve"> </w:t>
      </w:r>
      <w:r w:rsidRPr="000A77CC">
        <w:rPr>
          <w:color w:val="231F1F"/>
          <w:w w:val="105"/>
        </w:rPr>
        <w:t>Tuy</w:t>
      </w:r>
      <w:r w:rsidRPr="000A77CC">
        <w:rPr>
          <w:color w:val="231F1F"/>
          <w:spacing w:val="3"/>
          <w:w w:val="105"/>
        </w:rPr>
        <w:t xml:space="preserve"> </w:t>
      </w:r>
      <w:r w:rsidRPr="000A77CC">
        <w:rPr>
          <w:color w:val="231F1F"/>
          <w:w w:val="105"/>
        </w:rPr>
        <w:t>nhiên,</w:t>
      </w:r>
      <w:r w:rsidRPr="000A77CC">
        <w:rPr>
          <w:color w:val="231F1F"/>
          <w:spacing w:val="3"/>
          <w:w w:val="105"/>
        </w:rPr>
        <w:t xml:space="preserve"> </w:t>
      </w:r>
      <w:r w:rsidRPr="000A77CC">
        <w:rPr>
          <w:color w:val="231F1F"/>
          <w:w w:val="105"/>
        </w:rPr>
        <w:t>mụ</w:t>
      </w:r>
      <w:r w:rsidR="004973B2" w:rsidRPr="000A77CC">
        <w:rPr>
          <w:color w:val="231F1F"/>
          <w:w w:val="105"/>
        </w:rPr>
        <w:t>c</w:t>
      </w:r>
      <w:r w:rsidRPr="000A77CC">
        <w:rPr>
          <w:color w:val="231F1F"/>
          <w:spacing w:val="3"/>
          <w:w w:val="105"/>
        </w:rPr>
        <w:t xml:space="preserve"> </w:t>
      </w:r>
      <w:r w:rsidRPr="000A77CC">
        <w:rPr>
          <w:color w:val="231F1F"/>
          <w:w w:val="105"/>
        </w:rPr>
        <w:t>tiêu</w:t>
      </w:r>
      <w:r w:rsidRPr="000A77CC">
        <w:rPr>
          <w:color w:val="231F1F"/>
          <w:spacing w:val="3"/>
          <w:w w:val="105"/>
        </w:rPr>
        <w:t xml:space="preserve"> </w:t>
      </w:r>
      <w:r w:rsidRPr="000A77CC">
        <w:rPr>
          <w:color w:val="231F1F"/>
          <w:w w:val="105"/>
        </w:rPr>
        <w:t>thứ</w:t>
      </w:r>
      <w:r w:rsidRPr="000A77CC">
        <w:rPr>
          <w:color w:val="231F1F"/>
          <w:spacing w:val="3"/>
          <w:w w:val="105"/>
        </w:rPr>
        <w:t xml:space="preserve"> </w:t>
      </w:r>
      <w:r w:rsidRPr="000A77CC">
        <w:rPr>
          <w:color w:val="231F1F"/>
          <w:w w:val="105"/>
        </w:rPr>
        <w:t>hai</w:t>
      </w:r>
      <w:r w:rsidRPr="000A77CC">
        <w:rPr>
          <w:color w:val="231F1F"/>
          <w:spacing w:val="3"/>
          <w:w w:val="105"/>
        </w:rPr>
        <w:t xml:space="preserve"> </w:t>
      </w:r>
      <w:r w:rsidRPr="000A77CC">
        <w:rPr>
          <w:color w:val="231F1F"/>
          <w:w w:val="105"/>
        </w:rPr>
        <w:t>đang</w:t>
      </w:r>
      <w:r w:rsidRPr="000A77CC">
        <w:rPr>
          <w:color w:val="231F1F"/>
          <w:spacing w:val="3"/>
          <w:w w:val="105"/>
        </w:rPr>
        <w:t xml:space="preserve"> </w:t>
      </w:r>
      <w:r w:rsidRPr="000A77CC">
        <w:rPr>
          <w:color w:val="231F1F"/>
          <w:w w:val="105"/>
        </w:rPr>
        <w:t>trở</w:t>
      </w:r>
      <w:r w:rsidRPr="000A77CC">
        <w:rPr>
          <w:color w:val="231F1F"/>
          <w:spacing w:val="3"/>
          <w:w w:val="105"/>
        </w:rPr>
        <w:t xml:space="preserve"> </w:t>
      </w:r>
      <w:r w:rsidRPr="000A77CC">
        <w:rPr>
          <w:color w:val="231F1F"/>
          <w:w w:val="105"/>
        </w:rPr>
        <w:t>thành</w:t>
      </w:r>
      <w:r w:rsidRPr="000A77CC">
        <w:rPr>
          <w:color w:val="231F1F"/>
          <w:spacing w:val="-72"/>
          <w:w w:val="105"/>
        </w:rPr>
        <w:t xml:space="preserve"> </w:t>
      </w:r>
      <w:r w:rsidRPr="000A77CC">
        <w:rPr>
          <w:color w:val="231F1F"/>
          <w:w w:val="105"/>
        </w:rPr>
        <w:t>một</w:t>
      </w:r>
      <w:r w:rsidRPr="000A77CC">
        <w:rPr>
          <w:color w:val="231F1F"/>
          <w:spacing w:val="2"/>
          <w:w w:val="105"/>
        </w:rPr>
        <w:t xml:space="preserve"> </w:t>
      </w:r>
      <w:r w:rsidRPr="000A77CC">
        <w:rPr>
          <w:color w:val="231F1F"/>
          <w:w w:val="105"/>
        </w:rPr>
        <w:t>vấn</w:t>
      </w:r>
      <w:r w:rsidRPr="000A77CC">
        <w:rPr>
          <w:color w:val="231F1F"/>
          <w:spacing w:val="3"/>
          <w:w w:val="105"/>
        </w:rPr>
        <w:t xml:space="preserve"> </w:t>
      </w:r>
      <w:r w:rsidRPr="000A77CC">
        <w:rPr>
          <w:color w:val="231F1F"/>
          <w:w w:val="105"/>
        </w:rPr>
        <w:t>đề</w:t>
      </w:r>
      <w:r w:rsidRPr="000A77CC">
        <w:rPr>
          <w:color w:val="231F1F"/>
          <w:spacing w:val="2"/>
          <w:w w:val="105"/>
        </w:rPr>
        <w:t xml:space="preserve"> </w:t>
      </w:r>
      <w:r w:rsidRPr="000A77CC">
        <w:rPr>
          <w:color w:val="231F1F"/>
          <w:w w:val="105"/>
        </w:rPr>
        <w:t>ít</w:t>
      </w:r>
      <w:r w:rsidRPr="000A77CC">
        <w:rPr>
          <w:color w:val="231F1F"/>
          <w:spacing w:val="3"/>
          <w:w w:val="105"/>
        </w:rPr>
        <w:t xml:space="preserve"> </w:t>
      </w:r>
      <w:r w:rsidRPr="000A77CC">
        <w:rPr>
          <w:color w:val="231F1F"/>
          <w:w w:val="105"/>
        </w:rPr>
        <w:t>hơn.</w:t>
      </w:r>
      <w:r w:rsidRPr="000A77CC">
        <w:rPr>
          <w:color w:val="231F1F"/>
          <w:spacing w:val="2"/>
          <w:w w:val="105"/>
        </w:rPr>
        <w:t xml:space="preserve"> </w:t>
      </w:r>
      <w:r w:rsidR="004973B2" w:rsidRPr="000A77CC">
        <w:rPr>
          <w:color w:val="231F1F"/>
          <w:w w:val="105"/>
        </w:rPr>
        <w:t>c</w:t>
      </w:r>
      <w:r w:rsidRPr="000A77CC">
        <w:rPr>
          <w:color w:val="231F1F"/>
          <w:w w:val="105"/>
        </w:rPr>
        <w:t>hi</w:t>
      </w:r>
      <w:r w:rsidRPr="000A77CC">
        <w:rPr>
          <w:color w:val="231F1F"/>
          <w:spacing w:val="3"/>
          <w:w w:val="105"/>
        </w:rPr>
        <w:t xml:space="preserve"> </w:t>
      </w:r>
      <w:r w:rsidRPr="000A77CC">
        <w:rPr>
          <w:color w:val="231F1F"/>
          <w:w w:val="105"/>
        </w:rPr>
        <w:t>phí</w:t>
      </w:r>
      <w:r w:rsidRPr="000A77CC">
        <w:rPr>
          <w:color w:val="231F1F"/>
          <w:spacing w:val="3"/>
          <w:w w:val="105"/>
        </w:rPr>
        <w:t xml:space="preserve"> </w:t>
      </w:r>
      <w:r w:rsidRPr="000A77CC">
        <w:rPr>
          <w:color w:val="231F1F"/>
          <w:w w:val="105"/>
        </w:rPr>
        <w:t>lưu</w:t>
      </w:r>
      <w:r w:rsidRPr="000A77CC">
        <w:rPr>
          <w:color w:val="231F1F"/>
          <w:spacing w:val="2"/>
          <w:w w:val="105"/>
        </w:rPr>
        <w:t xml:space="preserve"> </w:t>
      </w:r>
      <w:r w:rsidRPr="000A77CC">
        <w:rPr>
          <w:color w:val="231F1F"/>
          <w:w w:val="105"/>
        </w:rPr>
        <w:t>trữ</w:t>
      </w:r>
      <w:r w:rsidRPr="000A77CC">
        <w:rPr>
          <w:color w:val="231F1F"/>
          <w:spacing w:val="3"/>
          <w:w w:val="105"/>
        </w:rPr>
        <w:t xml:space="preserve"> </w:t>
      </w:r>
      <w:r w:rsidRPr="000A77CC">
        <w:rPr>
          <w:color w:val="231F1F"/>
          <w:w w:val="105"/>
        </w:rPr>
        <w:t>dữ</w:t>
      </w:r>
      <w:r w:rsidRPr="000A77CC">
        <w:rPr>
          <w:color w:val="231F1F"/>
          <w:spacing w:val="2"/>
          <w:w w:val="105"/>
        </w:rPr>
        <w:t xml:space="preserve"> </w:t>
      </w:r>
      <w:r w:rsidRPr="000A77CC">
        <w:rPr>
          <w:color w:val="231F1F"/>
          <w:w w:val="105"/>
        </w:rPr>
        <w:t>liệu</w:t>
      </w:r>
      <w:r w:rsidRPr="000A77CC">
        <w:rPr>
          <w:color w:val="231F1F"/>
          <w:spacing w:val="3"/>
          <w:w w:val="105"/>
        </w:rPr>
        <w:t xml:space="preserve"> </w:t>
      </w:r>
      <w:r w:rsidRPr="000A77CC">
        <w:rPr>
          <w:color w:val="231F1F"/>
          <w:w w:val="105"/>
        </w:rPr>
        <w:t>giảm</w:t>
      </w:r>
      <w:r w:rsidRPr="000A77CC">
        <w:rPr>
          <w:color w:val="231F1F"/>
          <w:spacing w:val="3"/>
          <w:w w:val="105"/>
        </w:rPr>
        <w:t xml:space="preserve"> </w:t>
      </w:r>
      <w:r w:rsidRPr="000A77CC">
        <w:rPr>
          <w:color w:val="231F1F"/>
          <w:w w:val="105"/>
        </w:rPr>
        <w:t>gần</w:t>
      </w:r>
      <w:r w:rsidRPr="000A77CC">
        <w:rPr>
          <w:color w:val="231F1F"/>
          <w:spacing w:val="2"/>
          <w:w w:val="105"/>
        </w:rPr>
        <w:t xml:space="preserve"> </w:t>
      </w:r>
      <w:r w:rsidRPr="000A77CC">
        <w:rPr>
          <w:color w:val="231F1F"/>
          <w:w w:val="105"/>
        </w:rPr>
        <w:t>như</w:t>
      </w:r>
      <w:r w:rsidRPr="000A77CC">
        <w:rPr>
          <w:color w:val="231F1F"/>
          <w:spacing w:val="3"/>
          <w:w w:val="105"/>
        </w:rPr>
        <w:t xml:space="preserve"> </w:t>
      </w:r>
      <w:r w:rsidRPr="000A77CC">
        <w:rPr>
          <w:color w:val="231F1F"/>
          <w:w w:val="105"/>
        </w:rPr>
        <w:t>hàng</w:t>
      </w:r>
      <w:r w:rsidRPr="000A77CC">
        <w:rPr>
          <w:color w:val="231F1F"/>
          <w:spacing w:val="2"/>
          <w:w w:val="105"/>
        </w:rPr>
        <w:t xml:space="preserve"> </w:t>
      </w:r>
      <w:r w:rsidRPr="000A77CC">
        <w:rPr>
          <w:color w:val="231F1F"/>
          <w:w w:val="105"/>
        </w:rPr>
        <w:t>ngày</w:t>
      </w:r>
      <w:r w:rsidRPr="000A77CC">
        <w:rPr>
          <w:color w:val="231F1F"/>
          <w:spacing w:val="3"/>
          <w:w w:val="105"/>
        </w:rPr>
        <w:t xml:space="preserve"> </w:t>
      </w:r>
      <w:r w:rsidRPr="000A77CC">
        <w:rPr>
          <w:color w:val="231F1F"/>
          <w:w w:val="105"/>
        </w:rPr>
        <w:t>và</w:t>
      </w:r>
      <w:r w:rsidRPr="000A77CC">
        <w:rPr>
          <w:color w:val="231F1F"/>
          <w:spacing w:val="2"/>
          <w:w w:val="105"/>
        </w:rPr>
        <w:t xml:space="preserve"> </w:t>
      </w:r>
      <w:r w:rsidR="004973B2" w:rsidRPr="000A77CC">
        <w:rPr>
          <w:color w:val="231F1F"/>
          <w:w w:val="105"/>
        </w:rPr>
        <w:t>c</w:t>
      </w:r>
      <w:r w:rsidRPr="000A77CC">
        <w:rPr>
          <w:color w:val="231F1F"/>
          <w:w w:val="105"/>
        </w:rPr>
        <w:t>á</w:t>
      </w:r>
      <w:r w:rsidR="004973B2" w:rsidRPr="000A77CC">
        <w:rPr>
          <w:color w:val="231F1F"/>
          <w:w w:val="105"/>
        </w:rPr>
        <w:t>c</w:t>
      </w:r>
      <w:r w:rsidRPr="000A77CC">
        <w:rPr>
          <w:color w:val="231F1F"/>
          <w:spacing w:val="3"/>
          <w:w w:val="105"/>
        </w:rPr>
        <w:t xml:space="preserve"> </w:t>
      </w:r>
      <w:r w:rsidRPr="000A77CC">
        <w:rPr>
          <w:color w:val="231F1F"/>
          <w:w w:val="105"/>
        </w:rPr>
        <w:t>hạn</w:t>
      </w:r>
      <w:r w:rsidRPr="000A77CC">
        <w:rPr>
          <w:color w:val="231F1F"/>
          <w:spacing w:val="3"/>
          <w:w w:val="105"/>
        </w:rPr>
        <w:t xml:space="preserve"> </w:t>
      </w:r>
      <w:r w:rsidR="004973B2" w:rsidRPr="000A77CC">
        <w:rPr>
          <w:color w:val="231F1F"/>
          <w:w w:val="105"/>
        </w:rPr>
        <w:t>c</w:t>
      </w:r>
      <w:r w:rsidRPr="000A77CC">
        <w:rPr>
          <w:color w:val="231F1F"/>
          <w:w w:val="105"/>
        </w:rPr>
        <w:t>hế</w:t>
      </w:r>
      <w:r w:rsidRPr="000A77CC">
        <w:rPr>
          <w:color w:val="231F1F"/>
          <w:spacing w:val="2"/>
          <w:w w:val="105"/>
        </w:rPr>
        <w:t xml:space="preserve"> </w:t>
      </w:r>
      <w:r w:rsidR="004973B2" w:rsidRPr="000A77CC">
        <w:rPr>
          <w:color w:val="231F1F"/>
          <w:w w:val="105"/>
        </w:rPr>
        <w:t>c</w:t>
      </w:r>
      <w:r w:rsidRPr="000A77CC">
        <w:rPr>
          <w:color w:val="231F1F"/>
          <w:w w:val="105"/>
        </w:rPr>
        <w:t>ủa</w:t>
      </w:r>
      <w:r w:rsidRPr="000A77CC">
        <w:rPr>
          <w:color w:val="231F1F"/>
          <w:spacing w:val="3"/>
          <w:w w:val="105"/>
        </w:rPr>
        <w:t xml:space="preserve"> </w:t>
      </w:r>
      <w:r w:rsidRPr="000A77CC">
        <w:rPr>
          <w:color w:val="231F1F"/>
          <w:w w:val="105"/>
        </w:rPr>
        <w:t>DBMs</w:t>
      </w:r>
      <w:r w:rsidRPr="000A77CC">
        <w:rPr>
          <w:color w:val="231F1F"/>
          <w:spacing w:val="2"/>
          <w:w w:val="105"/>
        </w:rPr>
        <w:t xml:space="preserve"> </w:t>
      </w:r>
      <w:r w:rsidRPr="000A77CC">
        <w:rPr>
          <w:color w:val="231F1F"/>
          <w:w w:val="105"/>
        </w:rPr>
        <w:t>đối</w:t>
      </w:r>
      <w:r w:rsidRPr="000A77CC">
        <w:rPr>
          <w:color w:val="231F1F"/>
          <w:spacing w:val="3"/>
          <w:w w:val="105"/>
        </w:rPr>
        <w:t xml:space="preserve"> </w:t>
      </w:r>
      <w:r w:rsidRPr="000A77CC">
        <w:rPr>
          <w:color w:val="231F1F"/>
          <w:w w:val="105"/>
        </w:rPr>
        <w:t>với</w:t>
      </w:r>
      <w:r w:rsidRPr="000A77CC">
        <w:rPr>
          <w:color w:val="231F1F"/>
          <w:spacing w:val="3"/>
          <w:w w:val="105"/>
        </w:rPr>
        <w:t xml:space="preserve"> </w:t>
      </w:r>
      <w:r w:rsidR="004973B2" w:rsidRPr="000A77CC">
        <w:rPr>
          <w:color w:val="231F1F"/>
          <w:w w:val="105"/>
        </w:rPr>
        <w:t>c</w:t>
      </w:r>
      <w:r w:rsidRPr="000A77CC">
        <w:rPr>
          <w:color w:val="231F1F"/>
          <w:w w:val="105"/>
        </w:rPr>
        <w:t>ơ</w:t>
      </w:r>
      <w:r w:rsidRPr="000A77CC">
        <w:rPr>
          <w:color w:val="231F1F"/>
          <w:spacing w:val="-73"/>
          <w:w w:val="105"/>
        </w:rPr>
        <w:t xml:space="preserve"> </w:t>
      </w:r>
      <w:r w:rsidRPr="000A77CC">
        <w:rPr>
          <w:color w:val="231F1F"/>
          <w:w w:val="105"/>
        </w:rPr>
        <w:t>sở</w:t>
      </w:r>
      <w:r w:rsidRPr="000A77CC">
        <w:rPr>
          <w:color w:val="231F1F"/>
          <w:spacing w:val="2"/>
          <w:w w:val="105"/>
        </w:rPr>
        <w:t xml:space="preserve"> </w:t>
      </w:r>
      <w:r w:rsidRPr="000A77CC">
        <w:rPr>
          <w:color w:val="231F1F"/>
          <w:w w:val="105"/>
        </w:rPr>
        <w:t>dữ</w:t>
      </w:r>
      <w:r w:rsidRPr="000A77CC">
        <w:rPr>
          <w:color w:val="231F1F"/>
          <w:spacing w:val="3"/>
          <w:w w:val="105"/>
        </w:rPr>
        <w:t xml:space="preserve"> </w:t>
      </w:r>
      <w:r w:rsidRPr="000A77CC">
        <w:rPr>
          <w:color w:val="231F1F"/>
          <w:w w:val="105"/>
        </w:rPr>
        <w:t>liệu</w:t>
      </w:r>
      <w:r w:rsidRPr="000A77CC">
        <w:rPr>
          <w:color w:val="231F1F"/>
          <w:spacing w:val="2"/>
          <w:w w:val="105"/>
        </w:rPr>
        <w:t xml:space="preserve"> </w:t>
      </w:r>
      <w:r w:rsidRPr="000A77CC">
        <w:rPr>
          <w:color w:val="231F1F"/>
          <w:w w:val="105"/>
        </w:rPr>
        <w:t>và</w:t>
      </w:r>
      <w:r w:rsidRPr="000A77CC">
        <w:rPr>
          <w:color w:val="231F1F"/>
          <w:spacing w:val="3"/>
          <w:w w:val="105"/>
        </w:rPr>
        <w:t xml:space="preserve"> </w:t>
      </w:r>
      <w:r w:rsidRPr="000A77CC">
        <w:rPr>
          <w:color w:val="231F1F"/>
          <w:w w:val="105"/>
        </w:rPr>
        <w:t>kí</w:t>
      </w:r>
      <w:r w:rsidR="004973B2" w:rsidRPr="000A77CC">
        <w:rPr>
          <w:color w:val="231F1F"/>
          <w:w w:val="105"/>
        </w:rPr>
        <w:t>c</w:t>
      </w:r>
      <w:r w:rsidRPr="000A77CC">
        <w:rPr>
          <w:color w:val="231F1F"/>
          <w:w w:val="105"/>
        </w:rPr>
        <w:t>h</w:t>
      </w:r>
      <w:r w:rsidRPr="000A77CC">
        <w:rPr>
          <w:color w:val="231F1F"/>
          <w:spacing w:val="2"/>
          <w:w w:val="105"/>
        </w:rPr>
        <w:t xml:space="preserve"> </w:t>
      </w:r>
      <w:r w:rsidRPr="000A77CC">
        <w:rPr>
          <w:color w:val="231F1F"/>
          <w:w w:val="105"/>
        </w:rPr>
        <w:t>thướ</w:t>
      </w:r>
      <w:r w:rsidR="004973B2" w:rsidRPr="000A77CC">
        <w:rPr>
          <w:color w:val="231F1F"/>
          <w:w w:val="105"/>
        </w:rPr>
        <w:t>c</w:t>
      </w:r>
      <w:r w:rsidRPr="000A77CC">
        <w:rPr>
          <w:color w:val="231F1F"/>
          <w:spacing w:val="3"/>
          <w:w w:val="105"/>
        </w:rPr>
        <w:t xml:space="preserve"> </w:t>
      </w:r>
      <w:r w:rsidRPr="000A77CC">
        <w:rPr>
          <w:color w:val="231F1F"/>
          <w:w w:val="105"/>
        </w:rPr>
        <w:t>bảng,</w:t>
      </w:r>
      <w:r w:rsidRPr="000A77CC">
        <w:rPr>
          <w:color w:val="231F1F"/>
          <w:spacing w:val="3"/>
          <w:w w:val="105"/>
        </w:rPr>
        <w:t xml:space="preserve"> </w:t>
      </w:r>
      <w:r w:rsidRPr="000A77CC">
        <w:rPr>
          <w:color w:val="231F1F"/>
          <w:w w:val="105"/>
        </w:rPr>
        <w:t>kí</w:t>
      </w:r>
      <w:r w:rsidR="004973B2" w:rsidRPr="000A77CC">
        <w:rPr>
          <w:color w:val="231F1F"/>
          <w:w w:val="105"/>
        </w:rPr>
        <w:t>c</w:t>
      </w:r>
      <w:r w:rsidRPr="000A77CC">
        <w:rPr>
          <w:color w:val="231F1F"/>
          <w:w w:val="105"/>
        </w:rPr>
        <w:t>h</w:t>
      </w:r>
      <w:r w:rsidRPr="000A77CC">
        <w:rPr>
          <w:color w:val="231F1F"/>
          <w:spacing w:val="2"/>
          <w:w w:val="105"/>
        </w:rPr>
        <w:t xml:space="preserve"> </w:t>
      </w:r>
      <w:r w:rsidRPr="000A77CC">
        <w:rPr>
          <w:color w:val="231F1F"/>
          <w:w w:val="105"/>
        </w:rPr>
        <w:t>thướ</w:t>
      </w:r>
      <w:r w:rsidR="004973B2" w:rsidRPr="000A77CC">
        <w:rPr>
          <w:color w:val="231F1F"/>
          <w:w w:val="105"/>
        </w:rPr>
        <w:t>c</w:t>
      </w:r>
      <w:r w:rsidRPr="000A77CC">
        <w:rPr>
          <w:color w:val="231F1F"/>
          <w:spacing w:val="3"/>
          <w:w w:val="105"/>
        </w:rPr>
        <w:t xml:space="preserve"> </w:t>
      </w:r>
      <w:r w:rsidRPr="000A77CC">
        <w:rPr>
          <w:color w:val="231F1F"/>
          <w:w w:val="105"/>
        </w:rPr>
        <w:t>bản</w:t>
      </w:r>
      <w:r w:rsidRPr="000A77CC">
        <w:rPr>
          <w:color w:val="231F1F"/>
          <w:spacing w:val="2"/>
          <w:w w:val="105"/>
        </w:rPr>
        <w:t xml:space="preserve"> </w:t>
      </w:r>
      <w:r w:rsidRPr="000A77CC">
        <w:rPr>
          <w:color w:val="231F1F"/>
          <w:w w:val="105"/>
        </w:rPr>
        <w:t>ghi</w:t>
      </w:r>
      <w:r w:rsidRPr="000A77CC">
        <w:rPr>
          <w:color w:val="231F1F"/>
          <w:spacing w:val="3"/>
          <w:w w:val="105"/>
        </w:rPr>
        <w:t xml:space="preserve"> </w:t>
      </w:r>
      <w:r w:rsidRPr="000A77CC">
        <w:rPr>
          <w:color w:val="231F1F"/>
          <w:w w:val="105"/>
        </w:rPr>
        <w:t>và</w:t>
      </w:r>
      <w:r w:rsidRPr="000A77CC">
        <w:rPr>
          <w:color w:val="231F1F"/>
          <w:spacing w:val="3"/>
          <w:w w:val="105"/>
        </w:rPr>
        <w:t xml:space="preserve"> </w:t>
      </w:r>
      <w:r w:rsidRPr="000A77CC">
        <w:rPr>
          <w:color w:val="231F1F"/>
          <w:w w:val="105"/>
        </w:rPr>
        <w:t>số</w:t>
      </w:r>
      <w:r w:rsidRPr="000A77CC">
        <w:rPr>
          <w:color w:val="231F1F"/>
          <w:spacing w:val="2"/>
          <w:w w:val="105"/>
        </w:rPr>
        <w:t xml:space="preserve"> </w:t>
      </w:r>
      <w:r w:rsidRPr="000A77CC">
        <w:rPr>
          <w:color w:val="231F1F"/>
          <w:w w:val="105"/>
        </w:rPr>
        <w:t>lượng</w:t>
      </w:r>
      <w:r w:rsidRPr="000A77CC">
        <w:rPr>
          <w:color w:val="231F1F"/>
          <w:spacing w:val="3"/>
          <w:w w:val="105"/>
        </w:rPr>
        <w:t xml:space="preserve"> </w:t>
      </w:r>
      <w:r w:rsidRPr="000A77CC">
        <w:rPr>
          <w:color w:val="231F1F"/>
          <w:w w:val="105"/>
        </w:rPr>
        <w:t>bản</w:t>
      </w:r>
      <w:r w:rsidRPr="000A77CC">
        <w:rPr>
          <w:color w:val="231F1F"/>
          <w:spacing w:val="2"/>
          <w:w w:val="105"/>
        </w:rPr>
        <w:t xml:space="preserve"> </w:t>
      </w:r>
      <w:r w:rsidRPr="000A77CC">
        <w:rPr>
          <w:color w:val="231F1F"/>
          <w:w w:val="105"/>
        </w:rPr>
        <w:t>ghi</w:t>
      </w:r>
      <w:r w:rsidRPr="000A77CC">
        <w:rPr>
          <w:color w:val="231F1F"/>
          <w:spacing w:val="3"/>
          <w:w w:val="105"/>
        </w:rPr>
        <w:t xml:space="preserve"> </w:t>
      </w:r>
      <w:r w:rsidRPr="000A77CC">
        <w:rPr>
          <w:color w:val="231F1F"/>
          <w:w w:val="105"/>
        </w:rPr>
        <w:t>tối</w:t>
      </w:r>
      <w:r w:rsidRPr="000A77CC">
        <w:rPr>
          <w:color w:val="231F1F"/>
          <w:spacing w:val="2"/>
          <w:w w:val="105"/>
        </w:rPr>
        <w:t xml:space="preserve"> </w:t>
      </w:r>
      <w:r w:rsidRPr="000A77CC">
        <w:rPr>
          <w:color w:val="231F1F"/>
          <w:w w:val="105"/>
        </w:rPr>
        <w:t>đa</w:t>
      </w:r>
      <w:r w:rsidRPr="000A77CC">
        <w:rPr>
          <w:color w:val="231F1F"/>
          <w:spacing w:val="3"/>
          <w:w w:val="105"/>
        </w:rPr>
        <w:t xml:space="preserve"> </w:t>
      </w:r>
      <w:r w:rsidRPr="000A77CC">
        <w:rPr>
          <w:color w:val="231F1F"/>
          <w:w w:val="105"/>
        </w:rPr>
        <w:t>tr</w:t>
      </w:r>
      <w:r w:rsidR="00CF03B4" w:rsidRPr="000A77CC">
        <w:rPr>
          <w:color w:val="231F1F"/>
          <w:w w:val="105"/>
        </w:rPr>
        <w:t>o</w:t>
      </w:r>
      <w:r w:rsidRPr="000A77CC">
        <w:rPr>
          <w:color w:val="231F1F"/>
          <w:w w:val="105"/>
        </w:rPr>
        <w:t>ng</w:t>
      </w:r>
      <w:r w:rsidRPr="000A77CC">
        <w:rPr>
          <w:color w:val="231F1F"/>
          <w:spacing w:val="3"/>
          <w:w w:val="105"/>
        </w:rPr>
        <w:t xml:space="preserve"> </w:t>
      </w:r>
      <w:r w:rsidRPr="000A77CC">
        <w:rPr>
          <w:color w:val="231F1F"/>
          <w:w w:val="105"/>
        </w:rPr>
        <w:t>một</w:t>
      </w:r>
      <w:r w:rsidRPr="000A77CC">
        <w:rPr>
          <w:color w:val="231F1F"/>
          <w:spacing w:val="2"/>
          <w:w w:val="105"/>
        </w:rPr>
        <w:t xml:space="preserve"> </w:t>
      </w:r>
      <w:r w:rsidRPr="000A77CC">
        <w:rPr>
          <w:color w:val="231F1F"/>
          <w:w w:val="105"/>
        </w:rPr>
        <w:t>bảng</w:t>
      </w:r>
      <w:r w:rsidRPr="000A77CC">
        <w:rPr>
          <w:color w:val="231F1F"/>
          <w:spacing w:val="3"/>
          <w:w w:val="105"/>
        </w:rPr>
        <w:t xml:space="preserve"> </w:t>
      </w:r>
      <w:r w:rsidR="004973B2" w:rsidRPr="000A77CC">
        <w:rPr>
          <w:color w:val="231F1F"/>
          <w:w w:val="105"/>
        </w:rPr>
        <w:t>c</w:t>
      </w:r>
      <w:r w:rsidR="00A56E9F" w:rsidRPr="000A77CC">
        <w:rPr>
          <w:color w:val="231F1F"/>
          <w:w w:val="105"/>
        </w:rPr>
        <w:t>ó</w:t>
      </w:r>
      <w:r w:rsidRPr="000A77CC">
        <w:rPr>
          <w:color w:val="231F1F"/>
          <w:spacing w:val="2"/>
          <w:w w:val="105"/>
        </w:rPr>
        <w:t xml:space="preserve"> </w:t>
      </w:r>
      <w:r w:rsidRPr="000A77CC">
        <w:rPr>
          <w:color w:val="231F1F"/>
          <w:w w:val="105"/>
        </w:rPr>
        <w:t>tá</w:t>
      </w:r>
      <w:r w:rsidR="004973B2" w:rsidRPr="000A77CC">
        <w:rPr>
          <w:color w:val="231F1F"/>
          <w:w w:val="105"/>
        </w:rPr>
        <w:t>c</w:t>
      </w:r>
      <w:r w:rsidRPr="000A77CC">
        <w:rPr>
          <w:color w:val="231F1F"/>
          <w:spacing w:val="1"/>
          <w:w w:val="105"/>
        </w:rPr>
        <w:t xml:space="preserve"> </w:t>
      </w:r>
      <w:r w:rsidRPr="000A77CC">
        <w:rPr>
          <w:color w:val="231F1F"/>
          <w:w w:val="105"/>
        </w:rPr>
        <w:t>động</w:t>
      </w:r>
      <w:r w:rsidRPr="000A77CC">
        <w:rPr>
          <w:color w:val="231F1F"/>
          <w:spacing w:val="1"/>
          <w:w w:val="105"/>
        </w:rPr>
        <w:t xml:space="preserve"> </w:t>
      </w:r>
      <w:r w:rsidRPr="000A77CC">
        <w:rPr>
          <w:color w:val="231F1F"/>
          <w:w w:val="105"/>
        </w:rPr>
        <w:t>tiêu</w:t>
      </w:r>
      <w:r w:rsidRPr="000A77CC">
        <w:rPr>
          <w:color w:val="231F1F"/>
          <w:spacing w:val="1"/>
          <w:w w:val="105"/>
        </w:rPr>
        <w:t xml:space="preserve"> </w:t>
      </w:r>
      <w:r w:rsidR="004973B2" w:rsidRPr="000A77CC">
        <w:rPr>
          <w:color w:val="231F1F"/>
          <w:w w:val="105"/>
        </w:rPr>
        <w:t>c</w:t>
      </w:r>
      <w:r w:rsidRPr="000A77CC">
        <w:rPr>
          <w:color w:val="231F1F"/>
          <w:w w:val="105"/>
        </w:rPr>
        <w:t>ự</w:t>
      </w:r>
      <w:r w:rsidR="004973B2" w:rsidRPr="000A77CC">
        <w:rPr>
          <w:color w:val="231F1F"/>
          <w:w w:val="105"/>
        </w:rPr>
        <w:t>c</w:t>
      </w:r>
      <w:r w:rsidRPr="000A77CC">
        <w:rPr>
          <w:color w:val="231F1F"/>
          <w:spacing w:val="1"/>
          <w:w w:val="105"/>
        </w:rPr>
        <w:t xml:space="preserve"> </w:t>
      </w:r>
      <w:r w:rsidRPr="000A77CC">
        <w:rPr>
          <w:color w:val="231F1F"/>
          <w:w w:val="105"/>
        </w:rPr>
        <w:t>hơn</w:t>
      </w:r>
      <w:r w:rsidRPr="000A77CC">
        <w:rPr>
          <w:color w:val="231F1F"/>
          <w:spacing w:val="1"/>
          <w:w w:val="105"/>
        </w:rPr>
        <w:t xml:space="preserve"> </w:t>
      </w:r>
      <w:r w:rsidRPr="000A77CC">
        <w:rPr>
          <w:color w:val="231F1F"/>
          <w:w w:val="105"/>
        </w:rPr>
        <w:t>nhiều</w:t>
      </w:r>
      <w:r w:rsidRPr="000A77CC">
        <w:rPr>
          <w:color w:val="231F1F"/>
          <w:spacing w:val="1"/>
          <w:w w:val="105"/>
        </w:rPr>
        <w:t xml:space="preserve"> </w:t>
      </w:r>
      <w:r w:rsidRPr="000A77CC">
        <w:rPr>
          <w:color w:val="231F1F"/>
          <w:w w:val="105"/>
        </w:rPr>
        <w:t>s</w:t>
      </w:r>
      <w:r w:rsidR="00CF03B4" w:rsidRPr="000A77CC">
        <w:rPr>
          <w:color w:val="231F1F"/>
          <w:w w:val="105"/>
        </w:rPr>
        <w:t>o</w:t>
      </w:r>
      <w:r w:rsidRPr="000A77CC">
        <w:rPr>
          <w:color w:val="231F1F"/>
          <w:spacing w:val="1"/>
          <w:w w:val="105"/>
        </w:rPr>
        <w:t xml:space="preserve"> </w:t>
      </w:r>
      <w:r w:rsidRPr="000A77CC">
        <w:rPr>
          <w:color w:val="231F1F"/>
          <w:w w:val="105"/>
        </w:rPr>
        <w:t>với</w:t>
      </w:r>
      <w:r w:rsidRPr="000A77CC">
        <w:rPr>
          <w:color w:val="231F1F"/>
          <w:spacing w:val="1"/>
          <w:w w:val="105"/>
        </w:rPr>
        <w:t xml:space="preserve"> </w:t>
      </w:r>
      <w:r w:rsidR="004973B2" w:rsidRPr="000A77CC">
        <w:rPr>
          <w:color w:val="231F1F"/>
          <w:w w:val="105"/>
        </w:rPr>
        <w:t>c</w:t>
      </w:r>
      <w:r w:rsidRPr="000A77CC">
        <w:rPr>
          <w:color w:val="231F1F"/>
          <w:w w:val="105"/>
        </w:rPr>
        <w:t>hi</w:t>
      </w:r>
      <w:r w:rsidRPr="000A77CC">
        <w:rPr>
          <w:color w:val="231F1F"/>
          <w:spacing w:val="1"/>
          <w:w w:val="105"/>
        </w:rPr>
        <w:t xml:space="preserve"> </w:t>
      </w:r>
      <w:r w:rsidRPr="000A77CC">
        <w:rPr>
          <w:color w:val="231F1F"/>
          <w:w w:val="105"/>
        </w:rPr>
        <w:t>phí</w:t>
      </w:r>
      <w:r w:rsidRPr="000A77CC">
        <w:rPr>
          <w:color w:val="231F1F"/>
          <w:spacing w:val="1"/>
          <w:w w:val="105"/>
        </w:rPr>
        <w:t xml:space="preserve"> </w:t>
      </w:r>
      <w:r w:rsidRPr="000A77CC">
        <w:rPr>
          <w:color w:val="231F1F"/>
          <w:w w:val="105"/>
        </w:rPr>
        <w:t>không</w:t>
      </w:r>
      <w:r w:rsidRPr="000A77CC">
        <w:rPr>
          <w:color w:val="231F1F"/>
          <w:spacing w:val="1"/>
          <w:w w:val="105"/>
        </w:rPr>
        <w:t xml:space="preserve"> </w:t>
      </w:r>
      <w:r w:rsidRPr="000A77CC">
        <w:rPr>
          <w:color w:val="231F1F"/>
          <w:w w:val="105"/>
        </w:rPr>
        <w:t>gian</w:t>
      </w:r>
      <w:r w:rsidRPr="000A77CC">
        <w:rPr>
          <w:color w:val="231F1F"/>
          <w:spacing w:val="1"/>
          <w:w w:val="105"/>
        </w:rPr>
        <w:t xml:space="preserve"> </w:t>
      </w:r>
      <w:r w:rsidRPr="000A77CC">
        <w:rPr>
          <w:color w:val="231F1F"/>
          <w:w w:val="105"/>
        </w:rPr>
        <w:t>lưu</w:t>
      </w:r>
      <w:r w:rsidRPr="000A77CC">
        <w:rPr>
          <w:color w:val="231F1F"/>
          <w:spacing w:val="1"/>
          <w:w w:val="105"/>
        </w:rPr>
        <w:t xml:space="preserve"> </w:t>
      </w:r>
      <w:r w:rsidRPr="000A77CC">
        <w:rPr>
          <w:color w:val="231F1F"/>
          <w:w w:val="105"/>
        </w:rPr>
        <w:t>trữ</w:t>
      </w:r>
      <w:r w:rsidRPr="000A77CC">
        <w:rPr>
          <w:color w:val="231F1F"/>
          <w:spacing w:val="1"/>
          <w:w w:val="105"/>
        </w:rPr>
        <w:t xml:space="preserve"> </w:t>
      </w:r>
      <w:r w:rsidRPr="000A77CC">
        <w:rPr>
          <w:color w:val="231F1F"/>
          <w:w w:val="105"/>
        </w:rPr>
        <w:t>thô.</w:t>
      </w:r>
    </w:p>
    <w:p w14:paraId="1E5BC913" w14:textId="563F539C" w:rsidR="00655291" w:rsidRPr="000A77CC" w:rsidRDefault="00655291" w:rsidP="00655291">
      <w:pPr>
        <w:pStyle w:val="BodyText"/>
        <w:spacing w:before="143"/>
        <w:ind w:left="3583" w:right="1500" w:firstLine="14"/>
      </w:pPr>
      <w:r w:rsidRPr="000A77CC">
        <w:rPr>
          <w:color w:val="231F1F"/>
        </w:rPr>
        <w:t>Không</w:t>
      </w:r>
      <w:r w:rsidRPr="000A77CC">
        <w:rPr>
          <w:color w:val="231F1F"/>
          <w:spacing w:val="1"/>
        </w:rPr>
        <w:t xml:space="preserve"> </w:t>
      </w:r>
      <w:r w:rsidR="004973B2" w:rsidRPr="000A77CC">
        <w:rPr>
          <w:color w:val="231F1F"/>
        </w:rPr>
        <w:t>c</w:t>
      </w:r>
      <w:r w:rsidRPr="000A77CC">
        <w:rPr>
          <w:color w:val="231F1F"/>
        </w:rPr>
        <w:t>huẩn</w:t>
      </w:r>
      <w:r w:rsidRPr="000A77CC">
        <w:rPr>
          <w:color w:val="231F1F"/>
          <w:spacing w:val="1"/>
        </w:rPr>
        <w:t xml:space="preserve"> </w:t>
      </w:r>
      <w:r w:rsidRPr="000A77CC">
        <w:rPr>
          <w:color w:val="231F1F"/>
        </w:rPr>
        <w:t>h</w:t>
      </w:r>
      <w:r w:rsidR="00A56E9F" w:rsidRPr="000A77CC">
        <w:rPr>
          <w:color w:val="231F1F"/>
        </w:rPr>
        <w:t>ó</w:t>
      </w:r>
      <w:r w:rsidRPr="000A77CC">
        <w:rPr>
          <w:color w:val="231F1F"/>
        </w:rPr>
        <w:t>a</w:t>
      </w:r>
      <w:r w:rsidRPr="000A77CC">
        <w:rPr>
          <w:color w:val="231F1F"/>
          <w:spacing w:val="2"/>
        </w:rPr>
        <w:t xml:space="preserve"> </w:t>
      </w:r>
      <w:r w:rsidR="004973B2" w:rsidRPr="000A77CC">
        <w:rPr>
          <w:color w:val="231F1F"/>
        </w:rPr>
        <w:t>c</w:t>
      </w:r>
      <w:r w:rsidRPr="000A77CC">
        <w:rPr>
          <w:color w:val="231F1F"/>
        </w:rPr>
        <w:t>ải</w:t>
      </w:r>
      <w:r w:rsidRPr="000A77CC">
        <w:rPr>
          <w:color w:val="231F1F"/>
          <w:spacing w:val="1"/>
        </w:rPr>
        <w:t xml:space="preserve"> </w:t>
      </w:r>
      <w:r w:rsidRPr="000A77CC">
        <w:rPr>
          <w:color w:val="231F1F"/>
        </w:rPr>
        <w:t>thiện</w:t>
      </w:r>
      <w:r w:rsidRPr="000A77CC">
        <w:rPr>
          <w:color w:val="231F1F"/>
          <w:spacing w:val="1"/>
        </w:rPr>
        <w:t xml:space="preserve"> </w:t>
      </w:r>
      <w:r w:rsidRPr="000A77CC">
        <w:rPr>
          <w:color w:val="231F1F"/>
        </w:rPr>
        <w:t>hiệu</w:t>
      </w:r>
      <w:r w:rsidRPr="000A77CC">
        <w:rPr>
          <w:color w:val="231F1F"/>
          <w:spacing w:val="2"/>
        </w:rPr>
        <w:t xml:space="preserve"> </w:t>
      </w:r>
      <w:r w:rsidRPr="000A77CC">
        <w:rPr>
          <w:color w:val="231F1F"/>
        </w:rPr>
        <w:t>suất</w:t>
      </w:r>
      <w:r w:rsidRPr="000A77CC">
        <w:rPr>
          <w:color w:val="231F1F"/>
          <w:spacing w:val="1"/>
        </w:rPr>
        <w:t xml:space="preserve"> </w:t>
      </w:r>
      <w:r w:rsidRPr="000A77CC">
        <w:rPr>
          <w:color w:val="231F1F"/>
        </w:rPr>
        <w:t>bằng</w:t>
      </w:r>
      <w:r w:rsidRPr="000A77CC">
        <w:rPr>
          <w:color w:val="231F1F"/>
          <w:spacing w:val="1"/>
        </w:rPr>
        <w:t xml:space="preserve"> </w:t>
      </w:r>
      <w:r w:rsidR="004973B2" w:rsidRPr="000A77CC">
        <w:rPr>
          <w:color w:val="231F1F"/>
        </w:rPr>
        <w:t>c</w:t>
      </w:r>
      <w:r w:rsidRPr="000A77CC">
        <w:rPr>
          <w:color w:val="231F1F"/>
        </w:rPr>
        <w:t>á</w:t>
      </w:r>
      <w:r w:rsidR="004973B2" w:rsidRPr="000A77CC">
        <w:rPr>
          <w:color w:val="231F1F"/>
        </w:rPr>
        <w:t>c</w:t>
      </w:r>
      <w:r w:rsidRPr="000A77CC">
        <w:rPr>
          <w:color w:val="231F1F"/>
        </w:rPr>
        <w:t>h</w:t>
      </w:r>
      <w:r w:rsidRPr="000A77CC">
        <w:rPr>
          <w:color w:val="231F1F"/>
          <w:spacing w:val="2"/>
        </w:rPr>
        <w:t xml:space="preserve"> </w:t>
      </w:r>
      <w:r w:rsidRPr="000A77CC">
        <w:rPr>
          <w:color w:val="231F1F"/>
        </w:rPr>
        <w:t>sử</w:t>
      </w:r>
      <w:r w:rsidRPr="000A77CC">
        <w:rPr>
          <w:color w:val="231F1F"/>
          <w:spacing w:val="1"/>
        </w:rPr>
        <w:t xml:space="preserve"> </w:t>
      </w:r>
      <w:r w:rsidRPr="000A77CC">
        <w:rPr>
          <w:color w:val="231F1F"/>
        </w:rPr>
        <w:t>dụng</w:t>
      </w:r>
      <w:r w:rsidRPr="000A77CC">
        <w:rPr>
          <w:color w:val="231F1F"/>
          <w:spacing w:val="1"/>
        </w:rPr>
        <w:t xml:space="preserve"> </w:t>
      </w:r>
      <w:r w:rsidRPr="000A77CC">
        <w:rPr>
          <w:color w:val="231F1F"/>
        </w:rPr>
        <w:t>một</w:t>
      </w:r>
      <w:r w:rsidRPr="000A77CC">
        <w:rPr>
          <w:color w:val="231F1F"/>
          <w:spacing w:val="2"/>
        </w:rPr>
        <w:t xml:space="preserve"> </w:t>
      </w:r>
      <w:r w:rsidRPr="000A77CC">
        <w:rPr>
          <w:color w:val="231F1F"/>
        </w:rPr>
        <w:t>bản</w:t>
      </w:r>
      <w:r w:rsidRPr="000A77CC">
        <w:rPr>
          <w:color w:val="231F1F"/>
          <w:spacing w:val="1"/>
        </w:rPr>
        <w:t xml:space="preserve"> </w:t>
      </w:r>
      <w:r w:rsidRPr="000A77CC">
        <w:rPr>
          <w:color w:val="231F1F"/>
        </w:rPr>
        <w:t>ghi</w:t>
      </w:r>
      <w:r w:rsidRPr="000A77CC">
        <w:rPr>
          <w:color w:val="231F1F"/>
          <w:spacing w:val="2"/>
        </w:rPr>
        <w:t xml:space="preserve"> </w:t>
      </w:r>
      <w:r w:rsidRPr="000A77CC">
        <w:rPr>
          <w:color w:val="231F1F"/>
        </w:rPr>
        <w:t>duy</w:t>
      </w:r>
      <w:r w:rsidRPr="000A77CC">
        <w:rPr>
          <w:color w:val="231F1F"/>
          <w:spacing w:val="1"/>
        </w:rPr>
        <w:t xml:space="preserve"> </w:t>
      </w:r>
      <w:r w:rsidRPr="000A77CC">
        <w:rPr>
          <w:color w:val="231F1F"/>
        </w:rPr>
        <w:t>nhất</w:t>
      </w:r>
      <w:r w:rsidRPr="000A77CC">
        <w:rPr>
          <w:color w:val="231F1F"/>
          <w:spacing w:val="1"/>
        </w:rPr>
        <w:t xml:space="preserve"> </w:t>
      </w:r>
      <w:r w:rsidRPr="000A77CC">
        <w:rPr>
          <w:color w:val="231F1F"/>
        </w:rPr>
        <w:t>để</w:t>
      </w:r>
      <w:r w:rsidRPr="000A77CC">
        <w:rPr>
          <w:color w:val="231F1F"/>
          <w:spacing w:val="2"/>
        </w:rPr>
        <w:t xml:space="preserve"> </w:t>
      </w:r>
      <w:r w:rsidRPr="000A77CC">
        <w:rPr>
          <w:color w:val="231F1F"/>
        </w:rPr>
        <w:t>lưu</w:t>
      </w:r>
      <w:r w:rsidRPr="000A77CC">
        <w:rPr>
          <w:color w:val="231F1F"/>
          <w:spacing w:val="1"/>
        </w:rPr>
        <w:t xml:space="preserve"> </w:t>
      </w:r>
      <w:r w:rsidRPr="000A77CC">
        <w:rPr>
          <w:color w:val="231F1F"/>
        </w:rPr>
        <w:t>trữ</w:t>
      </w:r>
      <w:r w:rsidRPr="000A77CC">
        <w:rPr>
          <w:color w:val="231F1F"/>
          <w:spacing w:val="1"/>
        </w:rPr>
        <w:t xml:space="preserve"> </w:t>
      </w:r>
      <w:r w:rsidRPr="000A77CC">
        <w:rPr>
          <w:color w:val="231F1F"/>
        </w:rPr>
        <w:t>dữ</w:t>
      </w:r>
      <w:r w:rsidRPr="000A77CC">
        <w:rPr>
          <w:color w:val="231F1F"/>
          <w:spacing w:val="2"/>
        </w:rPr>
        <w:t xml:space="preserve"> </w:t>
      </w:r>
      <w:r w:rsidRPr="000A77CC">
        <w:rPr>
          <w:color w:val="231F1F"/>
        </w:rPr>
        <w:t>liệu</w:t>
      </w:r>
      <w:r w:rsidRPr="000A77CC">
        <w:rPr>
          <w:color w:val="231F1F"/>
          <w:spacing w:val="1"/>
        </w:rPr>
        <w:t xml:space="preserve"> </w:t>
      </w:r>
      <w:r w:rsidRPr="000A77CC">
        <w:rPr>
          <w:color w:val="231F1F"/>
        </w:rPr>
        <w:t>thường</w:t>
      </w:r>
      <w:r w:rsidRPr="000A77CC">
        <w:rPr>
          <w:color w:val="231F1F"/>
          <w:spacing w:val="1"/>
        </w:rPr>
        <w:t xml:space="preserve"> </w:t>
      </w:r>
      <w:r w:rsidR="004973B2" w:rsidRPr="000A77CC">
        <w:rPr>
          <w:color w:val="231F1F"/>
        </w:rPr>
        <w:t>c</w:t>
      </w:r>
      <w:r w:rsidR="00A56E9F" w:rsidRPr="000A77CC">
        <w:rPr>
          <w:color w:val="231F1F"/>
        </w:rPr>
        <w:t>ó</w:t>
      </w:r>
      <w:r w:rsidRPr="000A77CC">
        <w:rPr>
          <w:color w:val="231F1F"/>
          <w:spacing w:val="2"/>
        </w:rPr>
        <w:t xml:space="preserve"> </w:t>
      </w:r>
      <w:r w:rsidRPr="000A77CC">
        <w:rPr>
          <w:color w:val="231F1F"/>
        </w:rPr>
        <w:t>nhiều</w:t>
      </w:r>
      <w:r w:rsidRPr="000A77CC">
        <w:rPr>
          <w:color w:val="231F1F"/>
          <w:spacing w:val="2"/>
        </w:rPr>
        <w:t xml:space="preserve"> </w:t>
      </w:r>
      <w:r w:rsidRPr="000A77CC">
        <w:rPr>
          <w:color w:val="231F1F"/>
        </w:rPr>
        <w:t>bản</w:t>
      </w:r>
      <w:r w:rsidRPr="000A77CC">
        <w:rPr>
          <w:color w:val="231F1F"/>
          <w:spacing w:val="2"/>
        </w:rPr>
        <w:t xml:space="preserve"> </w:t>
      </w:r>
      <w:r w:rsidRPr="000A77CC">
        <w:rPr>
          <w:color w:val="231F1F"/>
        </w:rPr>
        <w:t>ghi.</w:t>
      </w:r>
      <w:r w:rsidRPr="000A77CC">
        <w:rPr>
          <w:color w:val="231F1F"/>
          <w:spacing w:val="2"/>
        </w:rPr>
        <w:t xml:space="preserve"> </w:t>
      </w:r>
      <w:r w:rsidRPr="000A77CC">
        <w:rPr>
          <w:color w:val="231F1F"/>
        </w:rPr>
        <w:t>Ví</w:t>
      </w:r>
      <w:r w:rsidRPr="000A77CC">
        <w:rPr>
          <w:color w:val="231F1F"/>
          <w:spacing w:val="2"/>
        </w:rPr>
        <w:t xml:space="preserve"> </w:t>
      </w:r>
      <w:r w:rsidRPr="000A77CC">
        <w:rPr>
          <w:color w:val="231F1F"/>
        </w:rPr>
        <w:t>dụ:</w:t>
      </w:r>
      <w:r w:rsidRPr="000A77CC">
        <w:rPr>
          <w:color w:val="231F1F"/>
          <w:spacing w:val="2"/>
        </w:rPr>
        <w:t xml:space="preserve"> </w:t>
      </w:r>
      <w:r w:rsidRPr="000A77CC">
        <w:rPr>
          <w:color w:val="231F1F"/>
        </w:rPr>
        <w:t>để</w:t>
      </w:r>
      <w:r w:rsidRPr="000A77CC">
        <w:rPr>
          <w:color w:val="231F1F"/>
          <w:spacing w:val="2"/>
        </w:rPr>
        <w:t xml:space="preserve"> </w:t>
      </w:r>
      <w:r w:rsidRPr="000A77CC">
        <w:rPr>
          <w:color w:val="231F1F"/>
        </w:rPr>
        <w:t>tính</w:t>
      </w:r>
      <w:r w:rsidRPr="000A77CC">
        <w:rPr>
          <w:color w:val="231F1F"/>
          <w:spacing w:val="2"/>
        </w:rPr>
        <w:t xml:space="preserve"> </w:t>
      </w:r>
      <w:r w:rsidRPr="000A77CC">
        <w:rPr>
          <w:color w:val="231F1F"/>
        </w:rPr>
        <w:t>tổng</w:t>
      </w:r>
      <w:r w:rsidRPr="000A77CC">
        <w:rPr>
          <w:color w:val="231F1F"/>
          <w:spacing w:val="2"/>
        </w:rPr>
        <w:t xml:space="preserve"> </w:t>
      </w:r>
      <w:r w:rsidRPr="000A77CC">
        <w:rPr>
          <w:color w:val="231F1F"/>
        </w:rPr>
        <w:t>d</w:t>
      </w:r>
      <w:r w:rsidR="00CF03B4" w:rsidRPr="000A77CC">
        <w:rPr>
          <w:color w:val="231F1F"/>
        </w:rPr>
        <w:t>o</w:t>
      </w:r>
      <w:r w:rsidRPr="000A77CC">
        <w:rPr>
          <w:color w:val="231F1F"/>
        </w:rPr>
        <w:t>anh</w:t>
      </w:r>
      <w:r w:rsidRPr="000A77CC">
        <w:rPr>
          <w:color w:val="231F1F"/>
          <w:spacing w:val="2"/>
        </w:rPr>
        <w:t xml:space="preserve"> </w:t>
      </w:r>
      <w:r w:rsidRPr="000A77CC">
        <w:rPr>
          <w:color w:val="231F1F"/>
        </w:rPr>
        <w:t>số</w:t>
      </w:r>
      <w:r w:rsidRPr="000A77CC">
        <w:rPr>
          <w:color w:val="231F1F"/>
          <w:spacing w:val="2"/>
        </w:rPr>
        <w:t xml:space="preserve"> </w:t>
      </w:r>
      <w:r w:rsidRPr="000A77CC">
        <w:rPr>
          <w:color w:val="231F1F"/>
        </w:rPr>
        <w:t>bán</w:t>
      </w:r>
      <w:r w:rsidRPr="000A77CC">
        <w:rPr>
          <w:color w:val="231F1F"/>
          <w:spacing w:val="2"/>
        </w:rPr>
        <w:t xml:space="preserve"> </w:t>
      </w:r>
      <w:r w:rsidRPr="000A77CC">
        <w:rPr>
          <w:color w:val="231F1F"/>
        </w:rPr>
        <w:t>hàng</w:t>
      </w:r>
      <w:r w:rsidRPr="000A77CC">
        <w:rPr>
          <w:color w:val="231F1F"/>
          <w:spacing w:val="2"/>
        </w:rPr>
        <w:t xml:space="preserve"> </w:t>
      </w:r>
      <w:r w:rsidR="004973B2" w:rsidRPr="000A77CC">
        <w:rPr>
          <w:color w:val="231F1F"/>
        </w:rPr>
        <w:t>c</w:t>
      </w:r>
      <w:r w:rsidRPr="000A77CC">
        <w:rPr>
          <w:color w:val="231F1F"/>
        </w:rPr>
        <w:t>h</w:t>
      </w:r>
      <w:r w:rsidR="00CF03B4" w:rsidRPr="000A77CC">
        <w:rPr>
          <w:color w:val="231F1F"/>
        </w:rPr>
        <w:t>o</w:t>
      </w:r>
      <w:r w:rsidRPr="000A77CC">
        <w:rPr>
          <w:color w:val="231F1F"/>
          <w:spacing w:val="2"/>
        </w:rPr>
        <w:t xml:space="preserve"> </w:t>
      </w:r>
      <w:r w:rsidRPr="000A77CC">
        <w:rPr>
          <w:color w:val="231F1F"/>
        </w:rPr>
        <w:t>tất</w:t>
      </w:r>
      <w:r w:rsidRPr="000A77CC">
        <w:rPr>
          <w:color w:val="231F1F"/>
          <w:spacing w:val="2"/>
        </w:rPr>
        <w:t xml:space="preserve"> </w:t>
      </w:r>
      <w:r w:rsidR="004973B2" w:rsidRPr="000A77CC">
        <w:rPr>
          <w:color w:val="231F1F"/>
        </w:rPr>
        <w:t>c</w:t>
      </w:r>
      <w:r w:rsidRPr="000A77CC">
        <w:rPr>
          <w:color w:val="231F1F"/>
        </w:rPr>
        <w:t>ả</w:t>
      </w:r>
      <w:r w:rsidRPr="000A77CC">
        <w:rPr>
          <w:color w:val="231F1F"/>
          <w:spacing w:val="2"/>
        </w:rPr>
        <w:t xml:space="preserve"> </w:t>
      </w:r>
      <w:r w:rsidR="004973B2" w:rsidRPr="000A77CC">
        <w:rPr>
          <w:color w:val="231F1F"/>
        </w:rPr>
        <w:t>c</w:t>
      </w:r>
      <w:r w:rsidRPr="000A77CC">
        <w:rPr>
          <w:color w:val="231F1F"/>
        </w:rPr>
        <w:t>á</w:t>
      </w:r>
      <w:r w:rsidR="004973B2" w:rsidRPr="000A77CC">
        <w:rPr>
          <w:color w:val="231F1F"/>
        </w:rPr>
        <w:t>c</w:t>
      </w:r>
      <w:r w:rsidRPr="000A77CC">
        <w:rPr>
          <w:color w:val="231F1F"/>
          <w:spacing w:val="2"/>
        </w:rPr>
        <w:t xml:space="preserve"> </w:t>
      </w:r>
      <w:r w:rsidRPr="000A77CC">
        <w:rPr>
          <w:color w:val="231F1F"/>
        </w:rPr>
        <w:t>sản</w:t>
      </w:r>
      <w:r w:rsidRPr="000A77CC">
        <w:rPr>
          <w:color w:val="231F1F"/>
          <w:spacing w:val="2"/>
        </w:rPr>
        <w:t xml:space="preserve"> </w:t>
      </w:r>
      <w:r w:rsidRPr="000A77CC">
        <w:rPr>
          <w:color w:val="231F1F"/>
        </w:rPr>
        <w:t>phẩm</w:t>
      </w:r>
      <w:r w:rsidRPr="000A77CC">
        <w:rPr>
          <w:color w:val="231F1F"/>
          <w:spacing w:val="2"/>
        </w:rPr>
        <w:t xml:space="preserve"> </w:t>
      </w:r>
      <w:r w:rsidRPr="000A77CC">
        <w:rPr>
          <w:color w:val="231F1F"/>
        </w:rPr>
        <w:t>ở</w:t>
      </w:r>
      <w:r w:rsidRPr="000A77CC">
        <w:rPr>
          <w:color w:val="231F1F"/>
          <w:spacing w:val="2"/>
        </w:rPr>
        <w:t xml:space="preserve"> </w:t>
      </w:r>
      <w:r w:rsidRPr="000A77CC">
        <w:rPr>
          <w:color w:val="231F1F"/>
        </w:rPr>
        <w:t>tất</w:t>
      </w:r>
      <w:r w:rsidRPr="000A77CC">
        <w:rPr>
          <w:color w:val="231F1F"/>
          <w:spacing w:val="2"/>
        </w:rPr>
        <w:t xml:space="preserve"> </w:t>
      </w:r>
      <w:r w:rsidR="004973B2" w:rsidRPr="000A77CC">
        <w:rPr>
          <w:color w:val="231F1F"/>
        </w:rPr>
        <w:t>c</w:t>
      </w:r>
      <w:r w:rsidRPr="000A77CC">
        <w:rPr>
          <w:color w:val="231F1F"/>
        </w:rPr>
        <w:t>ả</w:t>
      </w:r>
      <w:r w:rsidRPr="000A77CC">
        <w:rPr>
          <w:color w:val="231F1F"/>
          <w:spacing w:val="1"/>
        </w:rPr>
        <w:t xml:space="preserve"> </w:t>
      </w:r>
      <w:r w:rsidR="004973B2" w:rsidRPr="000A77CC">
        <w:rPr>
          <w:color w:val="231F1F"/>
        </w:rPr>
        <w:t>c</w:t>
      </w:r>
      <w:r w:rsidRPr="000A77CC">
        <w:rPr>
          <w:color w:val="231F1F"/>
        </w:rPr>
        <w:t>á</w:t>
      </w:r>
      <w:r w:rsidR="004973B2" w:rsidRPr="000A77CC">
        <w:rPr>
          <w:color w:val="231F1F"/>
        </w:rPr>
        <w:t>c</w:t>
      </w:r>
      <w:r w:rsidRPr="000A77CC">
        <w:rPr>
          <w:color w:val="231F1F"/>
          <w:spacing w:val="1"/>
        </w:rPr>
        <w:t xml:space="preserve"> </w:t>
      </w:r>
      <w:r w:rsidRPr="000A77CC">
        <w:rPr>
          <w:color w:val="231F1F"/>
        </w:rPr>
        <w:t>vùng,</w:t>
      </w:r>
      <w:r w:rsidRPr="000A77CC">
        <w:rPr>
          <w:color w:val="231F1F"/>
          <w:spacing w:val="1"/>
        </w:rPr>
        <w:t xml:space="preserve"> </w:t>
      </w:r>
      <w:r w:rsidRPr="000A77CC">
        <w:rPr>
          <w:color w:val="231F1F"/>
        </w:rPr>
        <w:t>bạn</w:t>
      </w:r>
      <w:r w:rsidRPr="000A77CC">
        <w:rPr>
          <w:color w:val="231F1F"/>
          <w:spacing w:val="1"/>
        </w:rPr>
        <w:t xml:space="preserve"> </w:t>
      </w:r>
      <w:r w:rsidR="004973B2" w:rsidRPr="000A77CC">
        <w:rPr>
          <w:color w:val="231F1F"/>
        </w:rPr>
        <w:t>c</w:t>
      </w:r>
      <w:r w:rsidR="00A56E9F" w:rsidRPr="000A77CC">
        <w:rPr>
          <w:color w:val="231F1F"/>
        </w:rPr>
        <w:t>ó</w:t>
      </w:r>
      <w:r w:rsidRPr="000A77CC">
        <w:rPr>
          <w:color w:val="231F1F"/>
          <w:spacing w:val="1"/>
        </w:rPr>
        <w:t xml:space="preserve"> </w:t>
      </w:r>
      <w:r w:rsidRPr="000A77CC">
        <w:rPr>
          <w:color w:val="231F1F"/>
        </w:rPr>
        <w:t>thể</w:t>
      </w:r>
      <w:r w:rsidRPr="000A77CC">
        <w:rPr>
          <w:color w:val="231F1F"/>
          <w:spacing w:val="2"/>
        </w:rPr>
        <w:t xml:space="preserve"> </w:t>
      </w:r>
      <w:r w:rsidRPr="000A77CC">
        <w:rPr>
          <w:color w:val="231F1F"/>
        </w:rPr>
        <w:t>phải</w:t>
      </w:r>
      <w:r w:rsidRPr="000A77CC">
        <w:rPr>
          <w:color w:val="231F1F"/>
          <w:spacing w:val="1"/>
        </w:rPr>
        <w:t xml:space="preserve"> </w:t>
      </w:r>
      <w:r w:rsidRPr="000A77CC">
        <w:rPr>
          <w:color w:val="231F1F"/>
        </w:rPr>
        <w:t>truy</w:t>
      </w:r>
      <w:r w:rsidRPr="000A77CC">
        <w:rPr>
          <w:color w:val="231F1F"/>
          <w:spacing w:val="1"/>
        </w:rPr>
        <w:t xml:space="preserve"> </w:t>
      </w:r>
      <w:r w:rsidR="004973B2" w:rsidRPr="000A77CC">
        <w:rPr>
          <w:color w:val="231F1F"/>
        </w:rPr>
        <w:t>c</w:t>
      </w:r>
      <w:r w:rsidRPr="000A77CC">
        <w:rPr>
          <w:color w:val="231F1F"/>
        </w:rPr>
        <w:t>ập</w:t>
      </w:r>
      <w:r w:rsidRPr="000A77CC">
        <w:rPr>
          <w:color w:val="231F1F"/>
          <w:spacing w:val="1"/>
        </w:rPr>
        <w:t xml:space="preserve"> </w:t>
      </w:r>
      <w:r w:rsidRPr="000A77CC">
        <w:rPr>
          <w:color w:val="231F1F"/>
        </w:rPr>
        <w:t>tổng</w:t>
      </w:r>
      <w:r w:rsidRPr="000A77CC">
        <w:rPr>
          <w:color w:val="231F1F"/>
          <w:spacing w:val="2"/>
        </w:rPr>
        <w:t xml:space="preserve"> </w:t>
      </w:r>
      <w:r w:rsidRPr="000A77CC">
        <w:rPr>
          <w:color w:val="231F1F"/>
        </w:rPr>
        <w:t>d</w:t>
      </w:r>
      <w:r w:rsidR="00CF03B4" w:rsidRPr="000A77CC">
        <w:rPr>
          <w:color w:val="231F1F"/>
        </w:rPr>
        <w:t>o</w:t>
      </w:r>
      <w:r w:rsidRPr="000A77CC">
        <w:rPr>
          <w:color w:val="231F1F"/>
        </w:rPr>
        <w:t>anh</w:t>
      </w:r>
      <w:r w:rsidRPr="000A77CC">
        <w:rPr>
          <w:color w:val="231F1F"/>
          <w:spacing w:val="1"/>
        </w:rPr>
        <w:t xml:space="preserve"> </w:t>
      </w:r>
      <w:r w:rsidRPr="000A77CC">
        <w:rPr>
          <w:color w:val="231F1F"/>
        </w:rPr>
        <w:t>số</w:t>
      </w:r>
      <w:r w:rsidRPr="000A77CC">
        <w:rPr>
          <w:color w:val="231F1F"/>
          <w:spacing w:val="1"/>
        </w:rPr>
        <w:t xml:space="preserve"> </w:t>
      </w:r>
      <w:r w:rsidRPr="000A77CC">
        <w:rPr>
          <w:color w:val="231F1F"/>
        </w:rPr>
        <w:t>bán</w:t>
      </w:r>
      <w:r w:rsidRPr="000A77CC">
        <w:rPr>
          <w:color w:val="231F1F"/>
          <w:spacing w:val="1"/>
        </w:rPr>
        <w:t xml:space="preserve"> </w:t>
      </w:r>
      <w:r w:rsidRPr="000A77CC">
        <w:rPr>
          <w:color w:val="231F1F"/>
        </w:rPr>
        <w:t>hàng</w:t>
      </w:r>
      <w:r w:rsidRPr="000A77CC">
        <w:rPr>
          <w:color w:val="231F1F"/>
          <w:spacing w:val="2"/>
        </w:rPr>
        <w:t xml:space="preserve"> </w:t>
      </w:r>
      <w:r w:rsidRPr="000A77CC">
        <w:rPr>
          <w:color w:val="231F1F"/>
        </w:rPr>
        <w:t>the</w:t>
      </w:r>
      <w:r w:rsidR="00CF03B4" w:rsidRPr="000A77CC">
        <w:rPr>
          <w:color w:val="231F1F"/>
        </w:rPr>
        <w:t>o</w:t>
      </w:r>
      <w:r w:rsidRPr="000A77CC">
        <w:rPr>
          <w:color w:val="231F1F"/>
          <w:spacing w:val="1"/>
        </w:rPr>
        <w:t xml:space="preserve"> </w:t>
      </w:r>
      <w:r w:rsidRPr="000A77CC">
        <w:rPr>
          <w:color w:val="231F1F"/>
        </w:rPr>
        <w:t>khu</w:t>
      </w:r>
      <w:r w:rsidRPr="000A77CC">
        <w:rPr>
          <w:color w:val="231F1F"/>
          <w:spacing w:val="1"/>
        </w:rPr>
        <w:t xml:space="preserve"> </w:t>
      </w:r>
      <w:r w:rsidRPr="000A77CC">
        <w:rPr>
          <w:color w:val="231F1F"/>
        </w:rPr>
        <w:t>vự</w:t>
      </w:r>
      <w:r w:rsidR="004973B2" w:rsidRPr="000A77CC">
        <w:rPr>
          <w:color w:val="231F1F"/>
        </w:rPr>
        <w:t>c</w:t>
      </w:r>
      <w:r w:rsidRPr="000A77CC">
        <w:rPr>
          <w:color w:val="231F1F"/>
          <w:spacing w:val="1"/>
        </w:rPr>
        <w:t xml:space="preserve"> </w:t>
      </w:r>
      <w:r w:rsidRPr="000A77CC">
        <w:rPr>
          <w:color w:val="231F1F"/>
        </w:rPr>
        <w:t>và</w:t>
      </w:r>
      <w:r w:rsidRPr="000A77CC">
        <w:rPr>
          <w:color w:val="231F1F"/>
          <w:spacing w:val="2"/>
        </w:rPr>
        <w:t xml:space="preserve"> </w:t>
      </w:r>
      <w:r w:rsidRPr="000A77CC">
        <w:rPr>
          <w:color w:val="231F1F"/>
        </w:rPr>
        <w:t>t</w:t>
      </w:r>
      <w:r w:rsidR="00A56E9F" w:rsidRPr="000A77CC">
        <w:rPr>
          <w:color w:val="231F1F"/>
        </w:rPr>
        <w:t>ó</w:t>
      </w:r>
      <w:r w:rsidRPr="000A77CC">
        <w:rPr>
          <w:color w:val="231F1F"/>
        </w:rPr>
        <w:t>m</w:t>
      </w:r>
      <w:r w:rsidRPr="000A77CC">
        <w:rPr>
          <w:color w:val="231F1F"/>
          <w:spacing w:val="1"/>
        </w:rPr>
        <w:t xml:space="preserve"> </w:t>
      </w:r>
      <w:r w:rsidRPr="000A77CC">
        <w:rPr>
          <w:color w:val="231F1F"/>
        </w:rPr>
        <w:t>tắt</w:t>
      </w:r>
      <w:r w:rsidRPr="000A77CC">
        <w:rPr>
          <w:color w:val="231F1F"/>
          <w:spacing w:val="1"/>
        </w:rPr>
        <w:t xml:space="preserve"> </w:t>
      </w:r>
      <w:r w:rsidRPr="000A77CC">
        <w:rPr>
          <w:color w:val="231F1F"/>
        </w:rPr>
        <w:t>tất</w:t>
      </w:r>
      <w:r w:rsidRPr="000A77CC">
        <w:rPr>
          <w:color w:val="231F1F"/>
          <w:spacing w:val="1"/>
        </w:rPr>
        <w:t xml:space="preserve"> </w:t>
      </w:r>
      <w:r w:rsidR="004973B2" w:rsidRPr="000A77CC">
        <w:rPr>
          <w:color w:val="231F1F"/>
        </w:rPr>
        <w:t>c</w:t>
      </w:r>
      <w:r w:rsidRPr="000A77CC">
        <w:rPr>
          <w:color w:val="231F1F"/>
        </w:rPr>
        <w:t>ả</w:t>
      </w:r>
      <w:r w:rsidRPr="000A77CC">
        <w:rPr>
          <w:color w:val="231F1F"/>
          <w:spacing w:val="2"/>
        </w:rPr>
        <w:t xml:space="preserve"> </w:t>
      </w:r>
      <w:r w:rsidR="004973B2" w:rsidRPr="000A77CC">
        <w:rPr>
          <w:color w:val="231F1F"/>
        </w:rPr>
        <w:t>c</w:t>
      </w:r>
      <w:r w:rsidRPr="000A77CC">
        <w:rPr>
          <w:color w:val="231F1F"/>
        </w:rPr>
        <w:t>á</w:t>
      </w:r>
      <w:r w:rsidR="004973B2" w:rsidRPr="000A77CC">
        <w:rPr>
          <w:color w:val="231F1F"/>
        </w:rPr>
        <w:t>c</w:t>
      </w:r>
      <w:r w:rsidRPr="000A77CC">
        <w:rPr>
          <w:color w:val="231F1F"/>
          <w:spacing w:val="1"/>
        </w:rPr>
        <w:t xml:space="preserve"> </w:t>
      </w:r>
      <w:r w:rsidRPr="000A77CC">
        <w:rPr>
          <w:color w:val="231F1F"/>
        </w:rPr>
        <w:t>bản</w:t>
      </w:r>
      <w:r w:rsidRPr="000A77CC">
        <w:rPr>
          <w:color w:val="231F1F"/>
          <w:spacing w:val="1"/>
        </w:rPr>
        <w:t xml:space="preserve"> </w:t>
      </w:r>
      <w:r w:rsidRPr="000A77CC">
        <w:rPr>
          <w:color w:val="231F1F"/>
        </w:rPr>
        <w:t>ghi</w:t>
      </w:r>
      <w:r w:rsidRPr="000A77CC">
        <w:rPr>
          <w:color w:val="231F1F"/>
          <w:spacing w:val="1"/>
        </w:rPr>
        <w:t xml:space="preserve"> </w:t>
      </w:r>
      <w:r w:rsidRPr="000A77CC">
        <w:rPr>
          <w:color w:val="231F1F"/>
        </w:rPr>
        <w:t>tr</w:t>
      </w:r>
      <w:r w:rsidR="00CF03B4" w:rsidRPr="000A77CC">
        <w:rPr>
          <w:color w:val="231F1F"/>
        </w:rPr>
        <w:t>o</w:t>
      </w:r>
      <w:r w:rsidRPr="000A77CC">
        <w:rPr>
          <w:color w:val="231F1F"/>
        </w:rPr>
        <w:t>ng</w:t>
      </w:r>
      <w:r w:rsidRPr="000A77CC">
        <w:rPr>
          <w:color w:val="231F1F"/>
          <w:spacing w:val="2"/>
        </w:rPr>
        <w:t xml:space="preserve"> </w:t>
      </w:r>
      <w:r w:rsidRPr="000A77CC">
        <w:rPr>
          <w:color w:val="231F1F"/>
        </w:rPr>
        <w:t>bảng</w:t>
      </w:r>
      <w:r w:rsidRPr="000A77CC">
        <w:rPr>
          <w:color w:val="231F1F"/>
          <w:spacing w:val="1"/>
        </w:rPr>
        <w:t xml:space="preserve"> </w:t>
      </w:r>
      <w:r w:rsidRPr="000A77CC">
        <w:rPr>
          <w:color w:val="231F1F"/>
        </w:rPr>
        <w:t>này.</w:t>
      </w:r>
      <w:r w:rsidRPr="000A77CC">
        <w:rPr>
          <w:color w:val="231F1F"/>
          <w:spacing w:val="2"/>
        </w:rPr>
        <w:t xml:space="preserve"> </w:t>
      </w:r>
      <w:r w:rsidRPr="000A77CC">
        <w:rPr>
          <w:color w:val="231F1F"/>
        </w:rPr>
        <w:t>Nếu</w:t>
      </w:r>
      <w:r w:rsidRPr="000A77CC">
        <w:rPr>
          <w:color w:val="231F1F"/>
          <w:spacing w:val="1"/>
        </w:rPr>
        <w:t xml:space="preserve"> </w:t>
      </w:r>
      <w:r w:rsidRPr="000A77CC">
        <w:rPr>
          <w:color w:val="231F1F"/>
        </w:rPr>
        <w:t>bạn</w:t>
      </w:r>
      <w:r w:rsidRPr="000A77CC">
        <w:rPr>
          <w:color w:val="231F1F"/>
          <w:spacing w:val="2"/>
        </w:rPr>
        <w:t xml:space="preserve"> </w:t>
      </w:r>
      <w:r w:rsidR="004973B2" w:rsidRPr="000A77CC">
        <w:rPr>
          <w:color w:val="231F1F"/>
        </w:rPr>
        <w:t>c</w:t>
      </w:r>
      <w:r w:rsidR="00A56E9F" w:rsidRPr="000A77CC">
        <w:rPr>
          <w:color w:val="231F1F"/>
        </w:rPr>
        <w:t>ó</w:t>
      </w:r>
      <w:r w:rsidRPr="000A77CC">
        <w:rPr>
          <w:color w:val="231F1F"/>
          <w:spacing w:val="1"/>
        </w:rPr>
        <w:t xml:space="preserve"> </w:t>
      </w:r>
      <w:r w:rsidRPr="000A77CC">
        <w:rPr>
          <w:color w:val="231F1F"/>
        </w:rPr>
        <w:t>300.000</w:t>
      </w:r>
      <w:r w:rsidRPr="000A77CC">
        <w:rPr>
          <w:color w:val="231F1F"/>
          <w:spacing w:val="2"/>
        </w:rPr>
        <w:t xml:space="preserve"> </w:t>
      </w:r>
      <w:r w:rsidRPr="000A77CC">
        <w:rPr>
          <w:color w:val="231F1F"/>
        </w:rPr>
        <w:t>lượt</w:t>
      </w:r>
      <w:r w:rsidRPr="000A77CC">
        <w:rPr>
          <w:color w:val="231F1F"/>
          <w:spacing w:val="2"/>
        </w:rPr>
        <w:t xml:space="preserve"> </w:t>
      </w:r>
      <w:r w:rsidRPr="000A77CC">
        <w:rPr>
          <w:color w:val="231F1F"/>
        </w:rPr>
        <w:t>bán</w:t>
      </w:r>
      <w:r w:rsidRPr="000A77CC">
        <w:rPr>
          <w:color w:val="231F1F"/>
          <w:spacing w:val="1"/>
        </w:rPr>
        <w:t xml:space="preserve"> </w:t>
      </w:r>
      <w:r w:rsidRPr="000A77CC">
        <w:rPr>
          <w:color w:val="231F1F"/>
        </w:rPr>
        <w:t>sản</w:t>
      </w:r>
      <w:r w:rsidRPr="000A77CC">
        <w:rPr>
          <w:color w:val="231F1F"/>
          <w:spacing w:val="2"/>
        </w:rPr>
        <w:t xml:space="preserve"> </w:t>
      </w:r>
      <w:r w:rsidRPr="000A77CC">
        <w:rPr>
          <w:color w:val="231F1F"/>
        </w:rPr>
        <w:t>phẩm,</w:t>
      </w:r>
      <w:r w:rsidRPr="000A77CC">
        <w:rPr>
          <w:color w:val="231F1F"/>
          <w:spacing w:val="1"/>
        </w:rPr>
        <w:t xml:space="preserve"> </w:t>
      </w:r>
      <w:r w:rsidRPr="000A77CC">
        <w:rPr>
          <w:color w:val="231F1F"/>
        </w:rPr>
        <w:t>bạn</w:t>
      </w:r>
      <w:r w:rsidRPr="000A77CC">
        <w:rPr>
          <w:color w:val="231F1F"/>
          <w:spacing w:val="2"/>
        </w:rPr>
        <w:t xml:space="preserve"> </w:t>
      </w:r>
      <w:r w:rsidR="004973B2" w:rsidRPr="000A77CC">
        <w:rPr>
          <w:color w:val="231F1F"/>
        </w:rPr>
        <w:t>c</w:t>
      </w:r>
      <w:r w:rsidR="00A56E9F" w:rsidRPr="000A77CC">
        <w:rPr>
          <w:color w:val="231F1F"/>
        </w:rPr>
        <w:t>ó</w:t>
      </w:r>
      <w:r w:rsidRPr="000A77CC">
        <w:rPr>
          <w:color w:val="231F1F"/>
          <w:spacing w:val="1"/>
        </w:rPr>
        <w:t xml:space="preserve"> </w:t>
      </w:r>
      <w:r w:rsidRPr="000A77CC">
        <w:rPr>
          <w:color w:val="231F1F"/>
        </w:rPr>
        <w:t>thể</w:t>
      </w:r>
      <w:r w:rsidRPr="000A77CC">
        <w:rPr>
          <w:color w:val="231F1F"/>
          <w:spacing w:val="2"/>
        </w:rPr>
        <w:t xml:space="preserve"> </w:t>
      </w:r>
      <w:r w:rsidRPr="000A77CC">
        <w:rPr>
          <w:color w:val="231F1F"/>
        </w:rPr>
        <w:t>t</w:t>
      </w:r>
      <w:r w:rsidR="00A56E9F" w:rsidRPr="000A77CC">
        <w:rPr>
          <w:color w:val="231F1F"/>
        </w:rPr>
        <w:t>ó</w:t>
      </w:r>
      <w:r w:rsidRPr="000A77CC">
        <w:rPr>
          <w:color w:val="231F1F"/>
        </w:rPr>
        <w:t>m</w:t>
      </w:r>
      <w:r w:rsidRPr="000A77CC">
        <w:rPr>
          <w:color w:val="231F1F"/>
          <w:spacing w:val="2"/>
        </w:rPr>
        <w:t xml:space="preserve"> </w:t>
      </w:r>
      <w:r w:rsidRPr="000A77CC">
        <w:rPr>
          <w:color w:val="231F1F"/>
        </w:rPr>
        <w:t>tắt</w:t>
      </w:r>
      <w:r w:rsidRPr="000A77CC">
        <w:rPr>
          <w:color w:val="231F1F"/>
          <w:spacing w:val="1"/>
        </w:rPr>
        <w:t xml:space="preserve"> </w:t>
      </w:r>
      <w:r w:rsidRPr="000A77CC">
        <w:rPr>
          <w:color w:val="231F1F"/>
        </w:rPr>
        <w:t>ít</w:t>
      </w:r>
      <w:r w:rsidRPr="000A77CC">
        <w:rPr>
          <w:color w:val="231F1F"/>
          <w:spacing w:val="2"/>
        </w:rPr>
        <w:t xml:space="preserve"> </w:t>
      </w:r>
      <w:r w:rsidRPr="000A77CC">
        <w:rPr>
          <w:color w:val="231F1F"/>
        </w:rPr>
        <w:t>nhất</w:t>
      </w:r>
      <w:r w:rsidRPr="000A77CC">
        <w:rPr>
          <w:color w:val="231F1F"/>
          <w:spacing w:val="1"/>
        </w:rPr>
        <w:t xml:space="preserve"> </w:t>
      </w:r>
      <w:r w:rsidRPr="000A77CC">
        <w:rPr>
          <w:color w:val="231F1F"/>
        </w:rPr>
        <w:t>300.000</w:t>
      </w:r>
      <w:r w:rsidRPr="000A77CC">
        <w:rPr>
          <w:color w:val="231F1F"/>
          <w:spacing w:val="2"/>
        </w:rPr>
        <w:t xml:space="preserve"> </w:t>
      </w:r>
      <w:r w:rsidRPr="000A77CC">
        <w:rPr>
          <w:color w:val="231F1F"/>
        </w:rPr>
        <w:t>hàng.</w:t>
      </w:r>
      <w:r w:rsidRPr="000A77CC">
        <w:rPr>
          <w:color w:val="231F1F"/>
          <w:spacing w:val="-75"/>
        </w:rPr>
        <w:t xml:space="preserve"> </w:t>
      </w:r>
      <w:r w:rsidRPr="000A77CC">
        <w:rPr>
          <w:color w:val="231F1F"/>
        </w:rPr>
        <w:t>Mặ</w:t>
      </w:r>
      <w:r w:rsidR="004973B2" w:rsidRPr="000A77CC">
        <w:rPr>
          <w:color w:val="231F1F"/>
        </w:rPr>
        <w:t>c</w:t>
      </w:r>
      <w:r w:rsidRPr="000A77CC">
        <w:rPr>
          <w:color w:val="231F1F"/>
        </w:rPr>
        <w:t xml:space="preserve"> dù</w:t>
      </w:r>
      <w:r w:rsidRPr="000A77CC">
        <w:rPr>
          <w:color w:val="231F1F"/>
          <w:spacing w:val="1"/>
        </w:rPr>
        <w:t xml:space="preserve"> </w:t>
      </w:r>
      <w:r w:rsidRPr="000A77CC">
        <w:rPr>
          <w:color w:val="231F1F"/>
        </w:rPr>
        <w:t>đây</w:t>
      </w:r>
      <w:r w:rsidRPr="000A77CC">
        <w:rPr>
          <w:color w:val="231F1F"/>
          <w:spacing w:val="1"/>
        </w:rPr>
        <w:t xml:space="preserve"> </w:t>
      </w:r>
      <w:r w:rsidR="004973B2" w:rsidRPr="000A77CC">
        <w:rPr>
          <w:color w:val="231F1F"/>
        </w:rPr>
        <w:t>c</w:t>
      </w:r>
      <w:r w:rsidR="00A56E9F" w:rsidRPr="000A77CC">
        <w:rPr>
          <w:color w:val="231F1F"/>
        </w:rPr>
        <w:t>ó</w:t>
      </w:r>
      <w:r w:rsidRPr="000A77CC">
        <w:rPr>
          <w:color w:val="231F1F"/>
          <w:spacing w:val="1"/>
        </w:rPr>
        <w:t xml:space="preserve"> </w:t>
      </w:r>
      <w:r w:rsidRPr="000A77CC">
        <w:rPr>
          <w:color w:val="231F1F"/>
        </w:rPr>
        <w:t>thể không</w:t>
      </w:r>
      <w:r w:rsidRPr="000A77CC">
        <w:rPr>
          <w:color w:val="231F1F"/>
          <w:spacing w:val="1"/>
        </w:rPr>
        <w:t xml:space="preserve"> </w:t>
      </w:r>
      <w:r w:rsidRPr="000A77CC">
        <w:rPr>
          <w:color w:val="231F1F"/>
        </w:rPr>
        <w:t>phải</w:t>
      </w:r>
      <w:r w:rsidRPr="000A77CC">
        <w:rPr>
          <w:color w:val="231F1F"/>
          <w:spacing w:val="1"/>
        </w:rPr>
        <w:t xml:space="preserve"> </w:t>
      </w:r>
      <w:r w:rsidRPr="000A77CC">
        <w:rPr>
          <w:color w:val="231F1F"/>
        </w:rPr>
        <w:t>là</w:t>
      </w:r>
      <w:r w:rsidRPr="000A77CC">
        <w:rPr>
          <w:color w:val="231F1F"/>
          <w:spacing w:val="1"/>
        </w:rPr>
        <w:t xml:space="preserve"> </w:t>
      </w:r>
      <w:r w:rsidRPr="000A77CC">
        <w:rPr>
          <w:color w:val="231F1F"/>
        </w:rPr>
        <w:t>một</w:t>
      </w:r>
      <w:r w:rsidRPr="000A77CC">
        <w:rPr>
          <w:color w:val="231F1F"/>
          <w:spacing w:val="1"/>
        </w:rPr>
        <w:t xml:space="preserve"> </w:t>
      </w:r>
      <w:r w:rsidRPr="000A77CC">
        <w:rPr>
          <w:color w:val="231F1F"/>
        </w:rPr>
        <w:t>h</w:t>
      </w:r>
      <w:r w:rsidR="00CF03B4" w:rsidRPr="000A77CC">
        <w:rPr>
          <w:color w:val="231F1F"/>
        </w:rPr>
        <w:t>o</w:t>
      </w:r>
      <w:r w:rsidRPr="000A77CC">
        <w:rPr>
          <w:color w:val="231F1F"/>
        </w:rPr>
        <w:t>ạt động</w:t>
      </w:r>
      <w:r w:rsidRPr="000A77CC">
        <w:rPr>
          <w:color w:val="231F1F"/>
          <w:spacing w:val="1"/>
        </w:rPr>
        <w:t xml:space="preserve"> </w:t>
      </w:r>
      <w:r w:rsidRPr="000A77CC">
        <w:rPr>
          <w:color w:val="231F1F"/>
        </w:rPr>
        <w:t>đánh</w:t>
      </w:r>
      <w:r w:rsidRPr="000A77CC">
        <w:rPr>
          <w:color w:val="231F1F"/>
          <w:spacing w:val="1"/>
        </w:rPr>
        <w:t xml:space="preserve"> </w:t>
      </w:r>
      <w:r w:rsidRPr="000A77CC">
        <w:rPr>
          <w:color w:val="231F1F"/>
        </w:rPr>
        <w:t>thuế</w:t>
      </w:r>
      <w:r w:rsidRPr="000A77CC">
        <w:rPr>
          <w:color w:val="231F1F"/>
          <w:spacing w:val="1"/>
        </w:rPr>
        <w:t xml:space="preserve"> </w:t>
      </w:r>
      <w:r w:rsidRPr="000A77CC">
        <w:rPr>
          <w:color w:val="231F1F"/>
        </w:rPr>
        <w:t>đối</w:t>
      </w:r>
      <w:r w:rsidRPr="000A77CC">
        <w:rPr>
          <w:color w:val="231F1F"/>
          <w:spacing w:val="1"/>
        </w:rPr>
        <w:t xml:space="preserve"> </w:t>
      </w:r>
      <w:r w:rsidRPr="000A77CC">
        <w:rPr>
          <w:color w:val="231F1F"/>
        </w:rPr>
        <w:t>với DBMs,</w:t>
      </w:r>
      <w:r w:rsidRPr="000A77CC">
        <w:rPr>
          <w:color w:val="231F1F"/>
          <w:spacing w:val="1"/>
        </w:rPr>
        <w:t xml:space="preserve"> </w:t>
      </w:r>
      <w:r w:rsidRPr="000A77CC">
        <w:rPr>
          <w:color w:val="231F1F"/>
        </w:rPr>
        <w:t>nhưng</w:t>
      </w:r>
      <w:r w:rsidRPr="000A77CC">
        <w:rPr>
          <w:color w:val="231F1F"/>
          <w:spacing w:val="1"/>
        </w:rPr>
        <w:t xml:space="preserve"> </w:t>
      </w:r>
      <w:r w:rsidRPr="000A77CC">
        <w:rPr>
          <w:color w:val="231F1F"/>
        </w:rPr>
        <w:t>s</w:t>
      </w:r>
      <w:r w:rsidR="00CF03B4" w:rsidRPr="000A77CC">
        <w:rPr>
          <w:color w:val="231F1F"/>
        </w:rPr>
        <w:t>o</w:t>
      </w:r>
      <w:r w:rsidRPr="000A77CC">
        <w:rPr>
          <w:color w:val="231F1F"/>
          <w:spacing w:val="1"/>
        </w:rPr>
        <w:t xml:space="preserve"> </w:t>
      </w:r>
      <w:r w:rsidRPr="000A77CC">
        <w:rPr>
          <w:color w:val="231F1F"/>
        </w:rPr>
        <w:t>sánh</w:t>
      </w:r>
    </w:p>
    <w:p w14:paraId="61B6F87B" w14:textId="77777777" w:rsidR="00854B0D" w:rsidRPr="000A77CC" w:rsidRDefault="00854B0D">
      <w:pPr>
        <w:spacing w:line="249" w:lineRule="auto"/>
        <w:jc w:val="both"/>
        <w:sectPr w:rsidR="00854B0D" w:rsidRPr="000A77CC">
          <w:pgSz w:w="13560" w:h="16980"/>
          <w:pgMar w:top="660" w:right="180" w:bottom="660" w:left="180" w:header="0" w:footer="463" w:gutter="0"/>
          <w:cols w:space="720"/>
        </w:sectPr>
      </w:pPr>
    </w:p>
    <w:p w14:paraId="436783D0" w14:textId="77777777" w:rsidR="00854B0D" w:rsidRPr="000A77CC" w:rsidRDefault="00854B0D">
      <w:pPr>
        <w:pStyle w:val="BodyText"/>
        <w:rPr>
          <w:sz w:val="20"/>
        </w:rPr>
      </w:pPr>
    </w:p>
    <w:p w14:paraId="7538A970" w14:textId="77777777" w:rsidR="00854B0D" w:rsidRPr="000A77CC" w:rsidRDefault="00854B0D">
      <w:pPr>
        <w:pStyle w:val="BodyText"/>
        <w:rPr>
          <w:sz w:val="20"/>
        </w:rPr>
      </w:pPr>
    </w:p>
    <w:p w14:paraId="19C91697" w14:textId="77777777" w:rsidR="00854B0D" w:rsidRPr="000A77CC" w:rsidRDefault="00854B0D">
      <w:pPr>
        <w:pStyle w:val="BodyText"/>
        <w:spacing w:before="10"/>
        <w:rPr>
          <w:sz w:val="18"/>
        </w:rPr>
      </w:pPr>
    </w:p>
    <w:p w14:paraId="52745DB8" w14:textId="538EAB71" w:rsidR="00854B0D" w:rsidRPr="000A77CC" w:rsidRDefault="00CB2921">
      <w:pPr>
        <w:ind w:left="6854"/>
        <w:rPr>
          <w:b/>
          <w:sz w:val="20"/>
        </w:rPr>
      </w:pPr>
      <w:r w:rsidRPr="000A77CC">
        <w:rPr>
          <w:color w:val="231F20"/>
          <w:spacing w:val="-1"/>
          <w:w w:val="95"/>
          <w:sz w:val="20"/>
        </w:rPr>
        <w:t xml:space="preserve">Chương 13 Kinh doanh thông minh và kho dữ liệu </w:t>
      </w:r>
      <w:r w:rsidR="00C536FB" w:rsidRPr="000A77CC">
        <w:rPr>
          <w:color w:val="231F20"/>
          <w:spacing w:val="89"/>
          <w:sz w:val="20"/>
        </w:rPr>
        <w:t xml:space="preserve"> </w:t>
      </w:r>
      <w:r w:rsidR="00C536FB" w:rsidRPr="000A77CC">
        <w:rPr>
          <w:b/>
          <w:color w:val="2C6682"/>
          <w:w w:val="95"/>
          <w:sz w:val="20"/>
        </w:rPr>
        <w:t>619</w:t>
      </w:r>
    </w:p>
    <w:p w14:paraId="553C44E4" w14:textId="77777777" w:rsidR="00854B0D" w:rsidRPr="000A77CC" w:rsidRDefault="00000000">
      <w:pPr>
        <w:pStyle w:val="BodyText"/>
        <w:rPr>
          <w:b/>
          <w:sz w:val="23"/>
        </w:rPr>
      </w:pPr>
      <w:r>
        <w:pict w14:anchorId="5AA2E99E">
          <v:group id="_x0000_s2479" style="position:absolute;margin-left:105pt;margin-top:15.85pt;width:7in;height:301.25pt;z-index:-251598336;mso-wrap-distance-left:0;mso-wrap-distance-right:0;mso-position-horizontal-relative:page" coordorigin="2100,317" coordsize="10080,6025">
            <v:rect id="_x0000_s2483" style="position:absolute;left:2100;top:644;width:10080;height:5698" fillcolor="#eadcc4" stroked="f"/>
            <v:rect id="_x0000_s2482" style="position:absolute;left:2100;top:317;width:10080;height:327" fillcolor="#9a9158" stroked="f"/>
            <v:shape id="_x0000_s2481" type="#_x0000_t75" style="position:absolute;left:3840;top:850;width:6600;height:5252">
              <v:imagedata r:id="rId51" o:title=""/>
            </v:shape>
            <v:shape id="_x0000_s2480" type="#_x0000_t202" style="position:absolute;left:2100;top:317;width:10080;height:327" fillcolor="#9a9158" stroked="f">
              <v:textbox inset="0,0,0,0">
                <w:txbxContent>
                  <w:p w14:paraId="7B55EFDD" w14:textId="611FDB18" w:rsidR="00854B0D" w:rsidRDefault="00BB4CB7">
                    <w:pPr>
                      <w:spacing w:before="19"/>
                      <w:ind w:left="152"/>
                      <w:rPr>
                        <w:rFonts w:ascii="Trebuchet MS"/>
                        <w:sz w:val="24"/>
                      </w:rPr>
                    </w:pPr>
                    <w:r>
                      <w:rPr>
                        <w:rFonts w:ascii="Trebuchet MS"/>
                        <w:color w:val="FFFFFF"/>
                        <w:w w:val="90"/>
                        <w:sz w:val="24"/>
                      </w:rPr>
                      <w:t>FIGURE</w:t>
                    </w:r>
                    <w:r>
                      <w:rPr>
                        <w:rFonts w:ascii="Trebuchet MS"/>
                        <w:color w:val="FFFFFF"/>
                        <w:spacing w:val="17"/>
                        <w:w w:val="90"/>
                        <w:sz w:val="24"/>
                      </w:rPr>
                      <w:t xml:space="preserve"> </w:t>
                    </w:r>
                    <w:r>
                      <w:rPr>
                        <w:rFonts w:ascii="Trebuchet MS"/>
                        <w:color w:val="FFFFFF"/>
                        <w:w w:val="90"/>
                        <w:sz w:val="24"/>
                      </w:rPr>
                      <w:t>13.13</w:t>
                    </w:r>
                    <w:r>
                      <w:rPr>
                        <w:rFonts w:ascii="Trebuchet MS"/>
                        <w:color w:val="FFFFFF"/>
                        <w:spacing w:val="119"/>
                        <w:sz w:val="24"/>
                      </w:rPr>
                      <w:t xml:space="preserve"> </w:t>
                    </w:r>
                    <w:r>
                      <w:rPr>
                        <w:rFonts w:ascii="Trebuchet MS"/>
                        <w:color w:val="FFFFFF"/>
                        <w:w w:val="90"/>
                        <w:sz w:val="24"/>
                      </w:rPr>
                      <w:t>MULTIPLE</w:t>
                    </w:r>
                    <w:r>
                      <w:rPr>
                        <w:rFonts w:ascii="Trebuchet MS"/>
                        <w:color w:val="FFFFFF"/>
                        <w:spacing w:val="22"/>
                        <w:w w:val="90"/>
                        <w:sz w:val="24"/>
                      </w:rPr>
                      <w:t xml:space="preserve"> </w:t>
                    </w:r>
                    <w:r>
                      <w:rPr>
                        <w:rFonts w:ascii="Trebuchet MS"/>
                        <w:color w:val="FFFFFF"/>
                        <w:w w:val="90"/>
                        <w:sz w:val="24"/>
                      </w:rPr>
                      <w:t>FACT</w:t>
                    </w:r>
                    <w:r>
                      <w:rPr>
                        <w:rFonts w:ascii="Trebuchet MS"/>
                        <w:color w:val="FFFFFF"/>
                        <w:spacing w:val="6"/>
                        <w:w w:val="90"/>
                        <w:sz w:val="24"/>
                      </w:rPr>
                      <w:t xml:space="preserve"> </w:t>
                    </w:r>
                    <w:r>
                      <w:rPr>
                        <w:rFonts w:ascii="Trebuchet MS"/>
                        <w:color w:val="FFFFFF"/>
                        <w:w w:val="90"/>
                        <w:sz w:val="24"/>
                      </w:rPr>
                      <w:t>TABLES</w:t>
                    </w:r>
                  </w:p>
                </w:txbxContent>
              </v:textbox>
            </v:shape>
            <w10:wrap type="topAndBottom" anchorx="page"/>
          </v:group>
        </w:pict>
      </w:r>
    </w:p>
    <w:p w14:paraId="042BD1FF" w14:textId="77777777" w:rsidR="00854B0D" w:rsidRPr="000A77CC" w:rsidRDefault="00854B0D">
      <w:pPr>
        <w:pStyle w:val="BodyText"/>
        <w:rPr>
          <w:b/>
          <w:sz w:val="24"/>
        </w:rPr>
      </w:pPr>
    </w:p>
    <w:p w14:paraId="2023DE15" w14:textId="77777777" w:rsidR="00854B0D" w:rsidRPr="000A77CC" w:rsidRDefault="00854B0D">
      <w:pPr>
        <w:pStyle w:val="BodyText"/>
        <w:rPr>
          <w:b/>
          <w:sz w:val="24"/>
        </w:rPr>
      </w:pPr>
    </w:p>
    <w:p w14:paraId="70A5BEDE" w14:textId="75335887" w:rsidR="00655291" w:rsidRPr="000A77CC" w:rsidRDefault="00655291" w:rsidP="00655291">
      <w:pPr>
        <w:ind w:left="1905" w:right="146" w:firstLine="2"/>
      </w:pPr>
      <w:r w:rsidRPr="000A77CC">
        <w:rPr>
          <w:color w:val="231F1F"/>
          <w:w w:val="105"/>
        </w:rPr>
        <w:t>d</w:t>
      </w:r>
      <w:r w:rsidR="00CF03B4" w:rsidRPr="000A77CC">
        <w:rPr>
          <w:color w:val="231F1F"/>
          <w:w w:val="105"/>
        </w:rPr>
        <w:t>o</w:t>
      </w:r>
      <w:r w:rsidRPr="000A77CC">
        <w:rPr>
          <w:color w:val="231F1F"/>
          <w:w w:val="105"/>
        </w:rPr>
        <w:t>anh</w:t>
      </w:r>
      <w:r w:rsidRPr="000A77CC">
        <w:rPr>
          <w:color w:val="231F1F"/>
          <w:spacing w:val="-8"/>
          <w:w w:val="105"/>
        </w:rPr>
        <w:t xml:space="preserve"> </w:t>
      </w:r>
      <w:r w:rsidRPr="000A77CC">
        <w:rPr>
          <w:color w:val="231F1F"/>
          <w:w w:val="105"/>
        </w:rPr>
        <w:t>số</w:t>
      </w:r>
      <w:r w:rsidRPr="000A77CC">
        <w:rPr>
          <w:color w:val="231F1F"/>
          <w:spacing w:val="-7"/>
          <w:w w:val="105"/>
        </w:rPr>
        <w:t xml:space="preserve"> </w:t>
      </w:r>
      <w:r w:rsidRPr="000A77CC">
        <w:rPr>
          <w:color w:val="231F1F"/>
          <w:w w:val="105"/>
        </w:rPr>
        <w:t>bán</w:t>
      </w:r>
      <w:r w:rsidRPr="000A77CC">
        <w:rPr>
          <w:color w:val="231F1F"/>
          <w:spacing w:val="-7"/>
          <w:w w:val="105"/>
        </w:rPr>
        <w:t xml:space="preserve"> </w:t>
      </w:r>
      <w:r w:rsidRPr="000A77CC">
        <w:rPr>
          <w:color w:val="231F1F"/>
          <w:w w:val="105"/>
        </w:rPr>
        <w:t>hàng</w:t>
      </w:r>
      <w:r w:rsidRPr="000A77CC">
        <w:rPr>
          <w:color w:val="231F1F"/>
          <w:spacing w:val="-8"/>
          <w:w w:val="105"/>
        </w:rPr>
        <w:t xml:space="preserve"> </w:t>
      </w:r>
      <w:r w:rsidRPr="000A77CC">
        <w:rPr>
          <w:color w:val="231F1F"/>
          <w:w w:val="105"/>
        </w:rPr>
        <w:t>tr</w:t>
      </w:r>
      <w:r w:rsidR="00CF03B4" w:rsidRPr="000A77CC">
        <w:rPr>
          <w:color w:val="231F1F"/>
          <w:w w:val="105"/>
        </w:rPr>
        <w:t>o</w:t>
      </w:r>
      <w:r w:rsidRPr="000A77CC">
        <w:rPr>
          <w:color w:val="231F1F"/>
          <w:w w:val="105"/>
        </w:rPr>
        <w:t>ng</w:t>
      </w:r>
      <w:r w:rsidRPr="000A77CC">
        <w:rPr>
          <w:color w:val="231F1F"/>
          <w:spacing w:val="-7"/>
          <w:w w:val="105"/>
        </w:rPr>
        <w:t xml:space="preserve"> </w:t>
      </w:r>
      <w:r w:rsidRPr="000A77CC">
        <w:rPr>
          <w:color w:val="231F1F"/>
          <w:w w:val="105"/>
        </w:rPr>
        <w:t>10</w:t>
      </w:r>
      <w:r w:rsidRPr="000A77CC">
        <w:rPr>
          <w:color w:val="231F1F"/>
          <w:spacing w:val="-8"/>
          <w:w w:val="105"/>
        </w:rPr>
        <w:t xml:space="preserve"> </w:t>
      </w:r>
      <w:r w:rsidRPr="000A77CC">
        <w:rPr>
          <w:color w:val="231F1F"/>
          <w:w w:val="105"/>
        </w:rPr>
        <w:t>năm</w:t>
      </w:r>
      <w:r w:rsidRPr="000A77CC">
        <w:rPr>
          <w:color w:val="231F1F"/>
          <w:spacing w:val="-7"/>
          <w:w w:val="105"/>
        </w:rPr>
        <w:t xml:space="preserve"> </w:t>
      </w:r>
      <w:r w:rsidRPr="000A77CC">
        <w:rPr>
          <w:color w:val="231F1F"/>
          <w:w w:val="105"/>
        </w:rPr>
        <w:t>trướ</w:t>
      </w:r>
      <w:r w:rsidR="004973B2" w:rsidRPr="000A77CC">
        <w:rPr>
          <w:color w:val="231F1F"/>
          <w:w w:val="105"/>
        </w:rPr>
        <w:t>c</w:t>
      </w:r>
      <w:r w:rsidRPr="000A77CC">
        <w:rPr>
          <w:color w:val="231F1F"/>
          <w:spacing w:val="-7"/>
          <w:w w:val="105"/>
        </w:rPr>
        <w:t xml:space="preserve"> </w:t>
      </w:r>
      <w:r w:rsidRPr="000A77CC">
        <w:rPr>
          <w:color w:val="231F1F"/>
          <w:w w:val="105"/>
        </w:rPr>
        <w:t>đ</w:t>
      </w:r>
      <w:r w:rsidR="00A56E9F" w:rsidRPr="000A77CC">
        <w:rPr>
          <w:color w:val="231F1F"/>
          <w:w w:val="105"/>
        </w:rPr>
        <w:t>ó</w:t>
      </w:r>
      <w:r w:rsidRPr="000A77CC">
        <w:rPr>
          <w:color w:val="231F1F"/>
          <w:spacing w:val="-8"/>
          <w:w w:val="105"/>
        </w:rPr>
        <w:t xml:space="preserve"> </w:t>
      </w:r>
      <w:r w:rsidRPr="000A77CC">
        <w:rPr>
          <w:color w:val="231F1F"/>
          <w:w w:val="105"/>
        </w:rPr>
        <w:t>bắt</w:t>
      </w:r>
      <w:r w:rsidRPr="000A77CC">
        <w:rPr>
          <w:color w:val="231F1F"/>
          <w:spacing w:val="-7"/>
          <w:w w:val="105"/>
        </w:rPr>
        <w:t xml:space="preserve"> </w:t>
      </w:r>
      <w:r w:rsidRPr="000A77CC">
        <w:rPr>
          <w:color w:val="231F1F"/>
          <w:w w:val="105"/>
        </w:rPr>
        <w:t>đầu</w:t>
      </w:r>
      <w:r w:rsidRPr="000A77CC">
        <w:rPr>
          <w:color w:val="231F1F"/>
          <w:spacing w:val="-7"/>
          <w:w w:val="105"/>
        </w:rPr>
        <w:t xml:space="preserve"> </w:t>
      </w:r>
      <w:r w:rsidRPr="000A77CC">
        <w:rPr>
          <w:color w:val="231F1F"/>
          <w:w w:val="105"/>
        </w:rPr>
        <w:t>làm</w:t>
      </w:r>
      <w:r w:rsidRPr="000A77CC">
        <w:rPr>
          <w:color w:val="231F1F"/>
          <w:spacing w:val="-8"/>
          <w:w w:val="105"/>
        </w:rPr>
        <w:t xml:space="preserve"> </w:t>
      </w:r>
      <w:r w:rsidRPr="000A77CC">
        <w:rPr>
          <w:color w:val="231F1F"/>
          <w:w w:val="105"/>
        </w:rPr>
        <w:t>sa</w:t>
      </w:r>
      <w:r w:rsidRPr="000A77CC">
        <w:rPr>
          <w:color w:val="231F1F"/>
          <w:spacing w:val="-7"/>
          <w:w w:val="105"/>
        </w:rPr>
        <w:t xml:space="preserve"> </w:t>
      </w:r>
      <w:r w:rsidRPr="000A77CC">
        <w:rPr>
          <w:color w:val="231F1F"/>
          <w:w w:val="105"/>
        </w:rPr>
        <w:t>lầy</w:t>
      </w:r>
      <w:r w:rsidRPr="000A77CC">
        <w:rPr>
          <w:color w:val="231F1F"/>
          <w:spacing w:val="-7"/>
          <w:w w:val="105"/>
        </w:rPr>
        <w:t xml:space="preserve"> </w:t>
      </w:r>
      <w:r w:rsidRPr="000A77CC">
        <w:rPr>
          <w:color w:val="231F1F"/>
          <w:w w:val="105"/>
        </w:rPr>
        <w:t>hệ</w:t>
      </w:r>
      <w:r w:rsidRPr="000A77CC">
        <w:rPr>
          <w:color w:val="231F1F"/>
          <w:spacing w:val="-8"/>
          <w:w w:val="105"/>
        </w:rPr>
        <w:t xml:space="preserve"> </w:t>
      </w:r>
      <w:r w:rsidRPr="000A77CC">
        <w:rPr>
          <w:color w:val="231F1F"/>
          <w:w w:val="105"/>
        </w:rPr>
        <w:t>thống.</w:t>
      </w:r>
      <w:r w:rsidRPr="000A77CC">
        <w:rPr>
          <w:color w:val="231F1F"/>
          <w:spacing w:val="-7"/>
          <w:w w:val="105"/>
        </w:rPr>
        <w:t xml:space="preserve"> </w:t>
      </w:r>
      <w:r w:rsidRPr="000A77CC">
        <w:rPr>
          <w:color w:val="231F1F"/>
          <w:w w:val="105"/>
        </w:rPr>
        <w:t>Tr</w:t>
      </w:r>
      <w:r w:rsidR="00CF03B4" w:rsidRPr="000A77CC">
        <w:rPr>
          <w:color w:val="231F1F"/>
          <w:w w:val="105"/>
        </w:rPr>
        <w:t>o</w:t>
      </w:r>
      <w:r w:rsidRPr="000A77CC">
        <w:rPr>
          <w:color w:val="231F1F"/>
          <w:w w:val="105"/>
        </w:rPr>
        <w:t>ng</w:t>
      </w:r>
      <w:r w:rsidRPr="000A77CC">
        <w:rPr>
          <w:color w:val="231F1F"/>
          <w:spacing w:val="-7"/>
          <w:w w:val="105"/>
        </w:rPr>
        <w:t xml:space="preserve"> </w:t>
      </w:r>
      <w:r w:rsidRPr="000A77CC">
        <w:rPr>
          <w:color w:val="231F1F"/>
          <w:w w:val="105"/>
        </w:rPr>
        <w:t>những</w:t>
      </w:r>
      <w:r w:rsidRPr="000A77CC">
        <w:rPr>
          <w:color w:val="231F1F"/>
          <w:spacing w:val="-8"/>
          <w:w w:val="105"/>
        </w:rPr>
        <w:t xml:space="preserve"> </w:t>
      </w:r>
      <w:r w:rsidRPr="000A77CC">
        <w:rPr>
          <w:color w:val="231F1F"/>
          <w:w w:val="105"/>
        </w:rPr>
        <w:t>trường</w:t>
      </w:r>
      <w:r w:rsidRPr="000A77CC">
        <w:rPr>
          <w:color w:val="231F1F"/>
          <w:spacing w:val="-7"/>
          <w:w w:val="105"/>
        </w:rPr>
        <w:t xml:space="preserve"> </w:t>
      </w:r>
      <w:r w:rsidRPr="000A77CC">
        <w:rPr>
          <w:color w:val="231F1F"/>
          <w:w w:val="105"/>
        </w:rPr>
        <w:t>hợp</w:t>
      </w:r>
      <w:r w:rsidRPr="000A77CC">
        <w:rPr>
          <w:color w:val="231F1F"/>
          <w:spacing w:val="-7"/>
          <w:w w:val="105"/>
        </w:rPr>
        <w:t xml:space="preserve"> </w:t>
      </w:r>
      <w:r w:rsidRPr="000A77CC">
        <w:rPr>
          <w:color w:val="231F1F"/>
          <w:w w:val="105"/>
        </w:rPr>
        <w:t>như</w:t>
      </w:r>
      <w:r w:rsidRPr="000A77CC">
        <w:rPr>
          <w:color w:val="231F1F"/>
          <w:spacing w:val="-79"/>
          <w:w w:val="105"/>
        </w:rPr>
        <w:t xml:space="preserve"> </w:t>
      </w:r>
      <w:r w:rsidRPr="000A77CC">
        <w:rPr>
          <w:color w:val="231F1F"/>
          <w:w w:val="105"/>
        </w:rPr>
        <w:t>vậy, sẽ rất hữu í</w:t>
      </w:r>
      <w:r w:rsidR="004973B2" w:rsidRPr="000A77CC">
        <w:rPr>
          <w:color w:val="231F1F"/>
          <w:w w:val="105"/>
        </w:rPr>
        <w:t>c</w:t>
      </w:r>
      <w:r w:rsidRPr="000A77CC">
        <w:rPr>
          <w:color w:val="231F1F"/>
          <w:w w:val="105"/>
        </w:rPr>
        <w:t xml:space="preserve">h nếu </w:t>
      </w:r>
      <w:r w:rsidR="004973B2" w:rsidRPr="000A77CC">
        <w:rPr>
          <w:color w:val="231F1F"/>
          <w:w w:val="105"/>
        </w:rPr>
        <w:t>c</w:t>
      </w:r>
      <w:r w:rsidR="00A56E9F" w:rsidRPr="000A77CC">
        <w:rPr>
          <w:color w:val="231F1F"/>
          <w:w w:val="105"/>
        </w:rPr>
        <w:t>ó</w:t>
      </w:r>
      <w:r w:rsidRPr="000A77CC">
        <w:rPr>
          <w:color w:val="231F1F"/>
          <w:w w:val="105"/>
        </w:rPr>
        <w:t xml:space="preserve"> </w:t>
      </w:r>
      <w:r w:rsidR="004973B2" w:rsidRPr="000A77CC">
        <w:rPr>
          <w:color w:val="231F1F"/>
          <w:w w:val="105"/>
        </w:rPr>
        <w:t>c</w:t>
      </w:r>
      <w:r w:rsidRPr="000A77CC">
        <w:rPr>
          <w:color w:val="231F1F"/>
          <w:w w:val="105"/>
        </w:rPr>
        <w:t>á</w:t>
      </w:r>
      <w:r w:rsidR="004973B2" w:rsidRPr="000A77CC">
        <w:rPr>
          <w:color w:val="231F1F"/>
          <w:w w:val="105"/>
        </w:rPr>
        <w:t>c</w:t>
      </w:r>
      <w:r w:rsidRPr="000A77CC">
        <w:rPr>
          <w:color w:val="231F1F"/>
          <w:w w:val="105"/>
        </w:rPr>
        <w:t xml:space="preserve"> bảng tổng hợp đặ</w:t>
      </w:r>
      <w:r w:rsidR="004973B2" w:rsidRPr="000A77CC">
        <w:rPr>
          <w:color w:val="231F1F"/>
          <w:w w:val="105"/>
        </w:rPr>
        <w:t>c</w:t>
      </w:r>
      <w:r w:rsidRPr="000A77CC">
        <w:rPr>
          <w:color w:val="231F1F"/>
          <w:w w:val="105"/>
        </w:rPr>
        <w:t xml:space="preserve"> biệt không đượ</w:t>
      </w:r>
      <w:r w:rsidR="004973B2" w:rsidRPr="000A77CC">
        <w:rPr>
          <w:color w:val="231F1F"/>
          <w:w w:val="105"/>
        </w:rPr>
        <w:t>c</w:t>
      </w:r>
      <w:r w:rsidRPr="000A77CC">
        <w:rPr>
          <w:color w:val="231F1F"/>
          <w:w w:val="105"/>
        </w:rPr>
        <w:t xml:space="preserve"> </w:t>
      </w:r>
      <w:r w:rsidR="004973B2" w:rsidRPr="000A77CC">
        <w:rPr>
          <w:color w:val="231F1F"/>
          <w:w w:val="105"/>
        </w:rPr>
        <w:t>c</w:t>
      </w:r>
      <w:r w:rsidRPr="000A77CC">
        <w:rPr>
          <w:color w:val="231F1F"/>
          <w:w w:val="105"/>
        </w:rPr>
        <w:t>huẩn h</w:t>
      </w:r>
      <w:r w:rsidR="00A56E9F" w:rsidRPr="000A77CC">
        <w:rPr>
          <w:color w:val="231F1F"/>
          <w:w w:val="105"/>
        </w:rPr>
        <w:t>ó</w:t>
      </w:r>
      <w:r w:rsidRPr="000A77CC">
        <w:rPr>
          <w:color w:val="231F1F"/>
          <w:w w:val="105"/>
        </w:rPr>
        <w:t>a. Ví dụ: một NĂM_</w:t>
      </w:r>
      <w:r w:rsidRPr="000A77CC">
        <w:rPr>
          <w:color w:val="231F1F"/>
          <w:spacing w:val="1"/>
          <w:w w:val="105"/>
        </w:rPr>
        <w:t xml:space="preserve"> </w:t>
      </w:r>
      <w:r w:rsidRPr="000A77CC">
        <w:rPr>
          <w:color w:val="231F1F"/>
          <w:w w:val="105"/>
        </w:rPr>
        <w:t>Bảng</w:t>
      </w:r>
      <w:r w:rsidRPr="000A77CC">
        <w:rPr>
          <w:color w:val="231F1F"/>
          <w:spacing w:val="-9"/>
          <w:w w:val="105"/>
        </w:rPr>
        <w:t xml:space="preserve"> </w:t>
      </w:r>
      <w:r w:rsidRPr="000A77CC">
        <w:rPr>
          <w:color w:val="231F1F"/>
          <w:w w:val="105"/>
        </w:rPr>
        <w:t>T</w:t>
      </w:r>
      <w:r w:rsidR="00CF03B4" w:rsidRPr="000A77CC">
        <w:rPr>
          <w:color w:val="231F1F"/>
          <w:w w:val="105"/>
        </w:rPr>
        <w:t>o</w:t>
      </w:r>
      <w:r w:rsidRPr="000A77CC">
        <w:rPr>
          <w:color w:val="231F1F"/>
          <w:w w:val="105"/>
        </w:rPr>
        <w:t>TALs</w:t>
      </w:r>
      <w:r w:rsidRPr="000A77CC">
        <w:rPr>
          <w:color w:val="231F1F"/>
          <w:spacing w:val="-9"/>
          <w:w w:val="105"/>
        </w:rPr>
        <w:t xml:space="preserve"> </w:t>
      </w:r>
      <w:r w:rsidR="004973B2" w:rsidRPr="000A77CC">
        <w:rPr>
          <w:color w:val="231F1F"/>
          <w:w w:val="105"/>
        </w:rPr>
        <w:t>c</w:t>
      </w:r>
      <w:r w:rsidR="00A56E9F" w:rsidRPr="000A77CC">
        <w:rPr>
          <w:color w:val="231F1F"/>
          <w:w w:val="105"/>
        </w:rPr>
        <w:t>ó</w:t>
      </w:r>
      <w:r w:rsidRPr="000A77CC">
        <w:rPr>
          <w:color w:val="231F1F"/>
          <w:spacing w:val="-8"/>
          <w:w w:val="105"/>
        </w:rPr>
        <w:t xml:space="preserve"> </w:t>
      </w:r>
      <w:r w:rsidRPr="000A77CC">
        <w:rPr>
          <w:color w:val="231F1F"/>
          <w:w w:val="105"/>
        </w:rPr>
        <w:t>thể</w:t>
      </w:r>
      <w:r w:rsidRPr="000A77CC">
        <w:rPr>
          <w:color w:val="231F1F"/>
          <w:spacing w:val="-9"/>
          <w:w w:val="105"/>
        </w:rPr>
        <w:t xml:space="preserve"> </w:t>
      </w:r>
      <w:r w:rsidR="004973B2" w:rsidRPr="000A77CC">
        <w:rPr>
          <w:color w:val="231F1F"/>
          <w:w w:val="105"/>
        </w:rPr>
        <w:t>c</w:t>
      </w:r>
      <w:r w:rsidRPr="000A77CC">
        <w:rPr>
          <w:color w:val="231F1F"/>
          <w:w w:val="105"/>
        </w:rPr>
        <w:t>hứa</w:t>
      </w:r>
      <w:r w:rsidRPr="000A77CC">
        <w:rPr>
          <w:color w:val="231F1F"/>
          <w:spacing w:val="-8"/>
          <w:w w:val="105"/>
        </w:rPr>
        <w:t xml:space="preserve"> </w:t>
      </w:r>
      <w:r w:rsidR="004973B2" w:rsidRPr="000A77CC">
        <w:rPr>
          <w:color w:val="231F1F"/>
          <w:w w:val="105"/>
        </w:rPr>
        <w:t>c</w:t>
      </w:r>
      <w:r w:rsidRPr="000A77CC">
        <w:rPr>
          <w:color w:val="231F1F"/>
          <w:w w:val="105"/>
        </w:rPr>
        <w:t>á</w:t>
      </w:r>
      <w:r w:rsidR="004973B2" w:rsidRPr="000A77CC">
        <w:rPr>
          <w:color w:val="231F1F"/>
          <w:w w:val="105"/>
        </w:rPr>
        <w:t>c</w:t>
      </w:r>
      <w:r w:rsidRPr="000A77CC">
        <w:rPr>
          <w:color w:val="231F1F"/>
          <w:spacing w:val="-9"/>
          <w:w w:val="105"/>
        </w:rPr>
        <w:t xml:space="preserve"> </w:t>
      </w:r>
      <w:r w:rsidRPr="000A77CC">
        <w:rPr>
          <w:color w:val="231F1F"/>
          <w:w w:val="105"/>
        </w:rPr>
        <w:t>trường</w:t>
      </w:r>
      <w:r w:rsidRPr="000A77CC">
        <w:rPr>
          <w:color w:val="231F1F"/>
          <w:spacing w:val="-8"/>
          <w:w w:val="105"/>
        </w:rPr>
        <w:t xml:space="preserve"> </w:t>
      </w:r>
      <w:r w:rsidRPr="000A77CC">
        <w:rPr>
          <w:color w:val="231F1F"/>
          <w:w w:val="105"/>
        </w:rPr>
        <w:t>sau:</w:t>
      </w:r>
      <w:r w:rsidRPr="000A77CC">
        <w:rPr>
          <w:color w:val="231F1F"/>
          <w:spacing w:val="-9"/>
          <w:w w:val="105"/>
        </w:rPr>
        <w:t xml:space="preserve"> </w:t>
      </w:r>
      <w:r w:rsidRPr="000A77CC">
        <w:rPr>
          <w:color w:val="231F1F"/>
          <w:w w:val="105"/>
        </w:rPr>
        <w:t>YEAR_ID,</w:t>
      </w:r>
      <w:r w:rsidRPr="000A77CC">
        <w:rPr>
          <w:color w:val="231F1F"/>
          <w:spacing w:val="-8"/>
          <w:w w:val="105"/>
        </w:rPr>
        <w:t xml:space="preserve"> </w:t>
      </w:r>
      <w:r w:rsidRPr="000A77CC">
        <w:rPr>
          <w:color w:val="231F1F"/>
          <w:w w:val="105"/>
        </w:rPr>
        <w:t>M</w:t>
      </w:r>
      <w:r w:rsidR="00CF03B4" w:rsidRPr="000A77CC">
        <w:rPr>
          <w:color w:val="231F1F"/>
          <w:w w:val="105"/>
        </w:rPr>
        <w:t>o</w:t>
      </w:r>
      <w:r w:rsidRPr="000A77CC">
        <w:rPr>
          <w:color w:val="231F1F"/>
          <w:w w:val="105"/>
        </w:rPr>
        <w:t>NTH_1,</w:t>
      </w:r>
      <w:r w:rsidRPr="000A77CC">
        <w:rPr>
          <w:color w:val="231F1F"/>
          <w:spacing w:val="-9"/>
          <w:w w:val="105"/>
        </w:rPr>
        <w:t xml:space="preserve"> </w:t>
      </w:r>
      <w:r w:rsidRPr="000A77CC">
        <w:rPr>
          <w:color w:val="231F1F"/>
          <w:w w:val="105"/>
        </w:rPr>
        <w:t>M</w:t>
      </w:r>
      <w:r w:rsidR="00CF03B4" w:rsidRPr="000A77CC">
        <w:rPr>
          <w:color w:val="231F1F"/>
          <w:w w:val="105"/>
        </w:rPr>
        <w:t>o</w:t>
      </w:r>
      <w:r w:rsidRPr="000A77CC">
        <w:rPr>
          <w:color w:val="231F1F"/>
          <w:w w:val="105"/>
        </w:rPr>
        <w:t>NTH_2…</w:t>
      </w:r>
      <w:r w:rsidRPr="000A77CC">
        <w:rPr>
          <w:color w:val="231F1F"/>
          <w:spacing w:val="-8"/>
          <w:w w:val="105"/>
        </w:rPr>
        <w:t xml:space="preserve"> </w:t>
      </w:r>
      <w:r w:rsidRPr="000A77CC">
        <w:rPr>
          <w:color w:val="231F1F"/>
          <w:w w:val="105"/>
        </w:rPr>
        <w:t>M</w:t>
      </w:r>
      <w:r w:rsidR="00CF03B4" w:rsidRPr="000A77CC">
        <w:rPr>
          <w:color w:val="231F1F"/>
          <w:w w:val="105"/>
        </w:rPr>
        <w:t>o</w:t>
      </w:r>
      <w:r w:rsidRPr="000A77CC">
        <w:rPr>
          <w:color w:val="231F1F"/>
          <w:w w:val="105"/>
        </w:rPr>
        <w:t>NTH_12</w:t>
      </w:r>
      <w:r w:rsidRPr="000A77CC">
        <w:rPr>
          <w:color w:val="231F1F"/>
          <w:spacing w:val="-9"/>
          <w:w w:val="105"/>
        </w:rPr>
        <w:t xml:space="preserve"> </w:t>
      </w:r>
      <w:r w:rsidRPr="000A77CC">
        <w:rPr>
          <w:color w:val="231F1F"/>
          <w:w w:val="105"/>
        </w:rPr>
        <w:t>và</w:t>
      </w:r>
      <w:r w:rsidRPr="000A77CC">
        <w:rPr>
          <w:color w:val="231F1F"/>
          <w:spacing w:val="-8"/>
          <w:w w:val="105"/>
        </w:rPr>
        <w:t xml:space="preserve"> </w:t>
      </w:r>
      <w:r w:rsidRPr="000A77CC">
        <w:rPr>
          <w:color w:val="231F1F"/>
          <w:w w:val="105"/>
        </w:rPr>
        <w:t>tổng</w:t>
      </w:r>
      <w:r w:rsidRPr="000A77CC">
        <w:rPr>
          <w:color w:val="231F1F"/>
          <w:spacing w:val="-9"/>
          <w:w w:val="105"/>
        </w:rPr>
        <w:t xml:space="preserve"> </w:t>
      </w:r>
      <w:r w:rsidRPr="000A77CC">
        <w:rPr>
          <w:color w:val="231F1F"/>
          <w:w w:val="105"/>
        </w:rPr>
        <w:t>số</w:t>
      </w:r>
      <w:r w:rsidRPr="000A77CC">
        <w:rPr>
          <w:color w:val="231F1F"/>
          <w:spacing w:val="-9"/>
          <w:w w:val="105"/>
        </w:rPr>
        <w:t xml:space="preserve"> </w:t>
      </w:r>
      <w:r w:rsidR="004973B2" w:rsidRPr="000A77CC">
        <w:rPr>
          <w:color w:val="231F1F"/>
          <w:w w:val="105"/>
        </w:rPr>
        <w:t>c</w:t>
      </w:r>
      <w:r w:rsidRPr="000A77CC">
        <w:rPr>
          <w:color w:val="231F1F"/>
          <w:w w:val="105"/>
        </w:rPr>
        <w:t>ủa</w:t>
      </w:r>
      <w:r w:rsidRPr="000A77CC">
        <w:rPr>
          <w:color w:val="231F1F"/>
          <w:spacing w:val="-8"/>
          <w:w w:val="105"/>
        </w:rPr>
        <w:t xml:space="preserve"> </w:t>
      </w:r>
      <w:r w:rsidRPr="000A77CC">
        <w:rPr>
          <w:color w:val="231F1F"/>
          <w:w w:val="105"/>
        </w:rPr>
        <w:t>mỗi</w:t>
      </w:r>
      <w:r w:rsidRPr="000A77CC">
        <w:rPr>
          <w:color w:val="231F1F"/>
          <w:spacing w:val="1"/>
          <w:w w:val="105"/>
        </w:rPr>
        <w:t xml:space="preserve"> </w:t>
      </w:r>
      <w:r w:rsidRPr="000A77CC">
        <w:rPr>
          <w:color w:val="231F1F"/>
          <w:w w:val="105"/>
        </w:rPr>
        <w:t>năm.</w:t>
      </w:r>
      <w:r w:rsidRPr="000A77CC">
        <w:rPr>
          <w:color w:val="231F1F"/>
          <w:spacing w:val="-7"/>
          <w:w w:val="105"/>
        </w:rPr>
        <w:t xml:space="preserve"> </w:t>
      </w:r>
      <w:r w:rsidR="004973B2" w:rsidRPr="000A77CC">
        <w:rPr>
          <w:color w:val="231F1F"/>
          <w:w w:val="105"/>
        </w:rPr>
        <w:t>c</w:t>
      </w:r>
      <w:r w:rsidRPr="000A77CC">
        <w:rPr>
          <w:color w:val="231F1F"/>
          <w:w w:val="105"/>
        </w:rPr>
        <w:t>á</w:t>
      </w:r>
      <w:r w:rsidR="004973B2" w:rsidRPr="000A77CC">
        <w:rPr>
          <w:color w:val="231F1F"/>
          <w:w w:val="105"/>
        </w:rPr>
        <w:t>c</w:t>
      </w:r>
      <w:r w:rsidRPr="000A77CC">
        <w:rPr>
          <w:color w:val="231F1F"/>
          <w:spacing w:val="-6"/>
          <w:w w:val="105"/>
        </w:rPr>
        <w:t xml:space="preserve"> </w:t>
      </w:r>
      <w:r w:rsidRPr="000A77CC">
        <w:rPr>
          <w:color w:val="231F1F"/>
          <w:w w:val="105"/>
        </w:rPr>
        <w:t>bảng</w:t>
      </w:r>
      <w:r w:rsidRPr="000A77CC">
        <w:rPr>
          <w:color w:val="231F1F"/>
          <w:spacing w:val="-6"/>
          <w:w w:val="105"/>
        </w:rPr>
        <w:t xml:space="preserve"> </w:t>
      </w:r>
      <w:r w:rsidRPr="000A77CC">
        <w:rPr>
          <w:color w:val="231F1F"/>
          <w:w w:val="105"/>
        </w:rPr>
        <w:t>như</w:t>
      </w:r>
      <w:r w:rsidRPr="000A77CC">
        <w:rPr>
          <w:color w:val="231F1F"/>
          <w:spacing w:val="-6"/>
          <w:w w:val="105"/>
        </w:rPr>
        <w:t xml:space="preserve"> </w:t>
      </w:r>
      <w:r w:rsidRPr="000A77CC">
        <w:rPr>
          <w:color w:val="231F1F"/>
          <w:w w:val="105"/>
        </w:rPr>
        <w:t>vậy</w:t>
      </w:r>
      <w:r w:rsidRPr="000A77CC">
        <w:rPr>
          <w:color w:val="231F1F"/>
          <w:spacing w:val="-6"/>
          <w:w w:val="105"/>
        </w:rPr>
        <w:t xml:space="preserve"> </w:t>
      </w:r>
      <w:r w:rsidR="004973B2" w:rsidRPr="000A77CC">
        <w:rPr>
          <w:color w:val="231F1F"/>
          <w:w w:val="105"/>
        </w:rPr>
        <w:t>c</w:t>
      </w:r>
      <w:r w:rsidR="00A56E9F" w:rsidRPr="000A77CC">
        <w:rPr>
          <w:color w:val="231F1F"/>
          <w:w w:val="105"/>
        </w:rPr>
        <w:t>ó</w:t>
      </w:r>
      <w:r w:rsidRPr="000A77CC">
        <w:rPr>
          <w:color w:val="231F1F"/>
          <w:spacing w:val="-7"/>
          <w:w w:val="105"/>
        </w:rPr>
        <w:t xml:space="preserve"> </w:t>
      </w:r>
      <w:r w:rsidRPr="000A77CC">
        <w:rPr>
          <w:color w:val="231F1F"/>
          <w:w w:val="105"/>
        </w:rPr>
        <w:t>thể</w:t>
      </w:r>
      <w:r w:rsidRPr="000A77CC">
        <w:rPr>
          <w:color w:val="231F1F"/>
          <w:spacing w:val="-6"/>
          <w:w w:val="105"/>
        </w:rPr>
        <w:t xml:space="preserve"> </w:t>
      </w:r>
      <w:r w:rsidRPr="000A77CC">
        <w:rPr>
          <w:color w:val="231F1F"/>
          <w:w w:val="105"/>
        </w:rPr>
        <w:t>dễ</w:t>
      </w:r>
      <w:r w:rsidRPr="000A77CC">
        <w:rPr>
          <w:color w:val="231F1F"/>
          <w:spacing w:val="-6"/>
          <w:w w:val="105"/>
        </w:rPr>
        <w:t xml:space="preserve"> </w:t>
      </w:r>
      <w:r w:rsidRPr="000A77CC">
        <w:rPr>
          <w:color w:val="231F1F"/>
          <w:w w:val="105"/>
        </w:rPr>
        <w:t>dàng</w:t>
      </w:r>
      <w:r w:rsidRPr="000A77CC">
        <w:rPr>
          <w:color w:val="231F1F"/>
          <w:spacing w:val="-6"/>
          <w:w w:val="105"/>
        </w:rPr>
        <w:t xml:space="preserve"> </w:t>
      </w:r>
      <w:r w:rsidRPr="000A77CC">
        <w:rPr>
          <w:color w:val="231F1F"/>
          <w:w w:val="105"/>
        </w:rPr>
        <w:t>đượ</w:t>
      </w:r>
      <w:r w:rsidR="004973B2" w:rsidRPr="000A77CC">
        <w:rPr>
          <w:color w:val="231F1F"/>
          <w:w w:val="105"/>
        </w:rPr>
        <w:t>c</w:t>
      </w:r>
      <w:r w:rsidRPr="000A77CC">
        <w:rPr>
          <w:color w:val="231F1F"/>
          <w:spacing w:val="-6"/>
          <w:w w:val="105"/>
        </w:rPr>
        <w:t xml:space="preserve"> </w:t>
      </w:r>
      <w:r w:rsidRPr="000A77CC">
        <w:rPr>
          <w:color w:val="231F1F"/>
          <w:w w:val="105"/>
        </w:rPr>
        <w:t>sử</w:t>
      </w:r>
      <w:r w:rsidRPr="000A77CC">
        <w:rPr>
          <w:color w:val="231F1F"/>
          <w:spacing w:val="-7"/>
          <w:w w:val="105"/>
        </w:rPr>
        <w:t xml:space="preserve"> </w:t>
      </w:r>
      <w:r w:rsidRPr="000A77CC">
        <w:rPr>
          <w:color w:val="231F1F"/>
          <w:w w:val="105"/>
        </w:rPr>
        <w:t>dụng</w:t>
      </w:r>
      <w:r w:rsidRPr="000A77CC">
        <w:rPr>
          <w:color w:val="231F1F"/>
          <w:spacing w:val="-6"/>
          <w:w w:val="105"/>
        </w:rPr>
        <w:t xml:space="preserve"> </w:t>
      </w:r>
      <w:r w:rsidRPr="000A77CC">
        <w:rPr>
          <w:color w:val="231F1F"/>
          <w:w w:val="105"/>
        </w:rPr>
        <w:t>để</w:t>
      </w:r>
      <w:r w:rsidRPr="000A77CC">
        <w:rPr>
          <w:color w:val="231F1F"/>
          <w:spacing w:val="-6"/>
          <w:w w:val="105"/>
        </w:rPr>
        <w:t xml:space="preserve"> </w:t>
      </w:r>
      <w:r w:rsidRPr="000A77CC">
        <w:rPr>
          <w:color w:val="231F1F"/>
          <w:w w:val="105"/>
        </w:rPr>
        <w:t>làm</w:t>
      </w:r>
      <w:r w:rsidRPr="000A77CC">
        <w:rPr>
          <w:color w:val="231F1F"/>
          <w:spacing w:val="-6"/>
          <w:w w:val="105"/>
        </w:rPr>
        <w:t xml:space="preserve"> </w:t>
      </w:r>
      <w:r w:rsidR="004973B2" w:rsidRPr="000A77CC">
        <w:rPr>
          <w:color w:val="231F1F"/>
          <w:w w:val="105"/>
        </w:rPr>
        <w:t>c</w:t>
      </w:r>
      <w:r w:rsidRPr="000A77CC">
        <w:rPr>
          <w:color w:val="231F1F"/>
          <w:w w:val="105"/>
        </w:rPr>
        <w:t>ơ</w:t>
      </w:r>
      <w:r w:rsidRPr="000A77CC">
        <w:rPr>
          <w:color w:val="231F1F"/>
          <w:spacing w:val="-6"/>
          <w:w w:val="105"/>
        </w:rPr>
        <w:t xml:space="preserve"> </w:t>
      </w:r>
      <w:r w:rsidRPr="000A77CC">
        <w:rPr>
          <w:color w:val="231F1F"/>
          <w:w w:val="105"/>
        </w:rPr>
        <w:t>sở</w:t>
      </w:r>
      <w:r w:rsidRPr="000A77CC">
        <w:rPr>
          <w:color w:val="231F1F"/>
          <w:spacing w:val="-6"/>
          <w:w w:val="105"/>
        </w:rPr>
        <w:t xml:space="preserve"> </w:t>
      </w:r>
      <w:r w:rsidR="004973B2" w:rsidRPr="000A77CC">
        <w:rPr>
          <w:color w:val="231F1F"/>
          <w:w w:val="105"/>
        </w:rPr>
        <w:t>c</w:t>
      </w:r>
      <w:r w:rsidRPr="000A77CC">
        <w:rPr>
          <w:color w:val="231F1F"/>
          <w:w w:val="105"/>
        </w:rPr>
        <w:t>h</w:t>
      </w:r>
      <w:r w:rsidR="00CF03B4" w:rsidRPr="000A77CC">
        <w:rPr>
          <w:color w:val="231F1F"/>
          <w:w w:val="105"/>
        </w:rPr>
        <w:t>o</w:t>
      </w:r>
      <w:r w:rsidRPr="000A77CC">
        <w:rPr>
          <w:color w:val="231F1F"/>
          <w:spacing w:val="-7"/>
          <w:w w:val="105"/>
        </w:rPr>
        <w:t xml:space="preserve"> </w:t>
      </w:r>
      <w:r w:rsidRPr="000A77CC">
        <w:rPr>
          <w:color w:val="231F1F"/>
          <w:w w:val="105"/>
        </w:rPr>
        <w:t>việ</w:t>
      </w:r>
      <w:r w:rsidR="004973B2" w:rsidRPr="000A77CC">
        <w:rPr>
          <w:color w:val="231F1F"/>
          <w:w w:val="105"/>
        </w:rPr>
        <w:t>c</w:t>
      </w:r>
      <w:r w:rsidRPr="000A77CC">
        <w:rPr>
          <w:color w:val="231F1F"/>
          <w:spacing w:val="-6"/>
          <w:w w:val="105"/>
        </w:rPr>
        <w:t xml:space="preserve"> </w:t>
      </w:r>
      <w:r w:rsidRPr="000A77CC">
        <w:rPr>
          <w:color w:val="231F1F"/>
          <w:w w:val="105"/>
        </w:rPr>
        <w:t>s</w:t>
      </w:r>
      <w:r w:rsidR="00CF03B4" w:rsidRPr="000A77CC">
        <w:rPr>
          <w:color w:val="231F1F"/>
          <w:w w:val="105"/>
        </w:rPr>
        <w:t>o</w:t>
      </w:r>
      <w:r w:rsidRPr="000A77CC">
        <w:rPr>
          <w:color w:val="231F1F"/>
          <w:spacing w:val="-6"/>
          <w:w w:val="105"/>
        </w:rPr>
        <w:t xml:space="preserve"> </w:t>
      </w:r>
      <w:r w:rsidRPr="000A77CC">
        <w:rPr>
          <w:color w:val="231F1F"/>
          <w:w w:val="105"/>
        </w:rPr>
        <w:t>sánh</w:t>
      </w:r>
      <w:r w:rsidRPr="000A77CC">
        <w:rPr>
          <w:color w:val="231F1F"/>
          <w:spacing w:val="-6"/>
          <w:w w:val="105"/>
        </w:rPr>
        <w:t xml:space="preserve"> </w:t>
      </w:r>
      <w:r w:rsidRPr="000A77CC">
        <w:rPr>
          <w:color w:val="231F1F"/>
          <w:w w:val="105"/>
        </w:rPr>
        <w:t>giữa</w:t>
      </w:r>
      <w:r w:rsidRPr="000A77CC">
        <w:rPr>
          <w:color w:val="231F1F"/>
          <w:spacing w:val="-6"/>
          <w:w w:val="105"/>
        </w:rPr>
        <w:t xml:space="preserve"> </w:t>
      </w:r>
      <w:r w:rsidR="004973B2" w:rsidRPr="000A77CC">
        <w:rPr>
          <w:color w:val="231F1F"/>
          <w:w w:val="105"/>
        </w:rPr>
        <w:t>c</w:t>
      </w:r>
      <w:r w:rsidRPr="000A77CC">
        <w:rPr>
          <w:color w:val="231F1F"/>
          <w:w w:val="105"/>
        </w:rPr>
        <w:t>á</w:t>
      </w:r>
      <w:r w:rsidR="004973B2" w:rsidRPr="000A77CC">
        <w:rPr>
          <w:color w:val="231F1F"/>
          <w:w w:val="105"/>
        </w:rPr>
        <w:t>c</w:t>
      </w:r>
      <w:r w:rsidRPr="000A77CC">
        <w:rPr>
          <w:color w:val="231F1F"/>
          <w:spacing w:val="-7"/>
          <w:w w:val="105"/>
        </w:rPr>
        <w:t xml:space="preserve"> </w:t>
      </w:r>
      <w:r w:rsidRPr="000A77CC">
        <w:rPr>
          <w:color w:val="231F1F"/>
          <w:w w:val="105"/>
        </w:rPr>
        <w:t>năm</w:t>
      </w:r>
      <w:r w:rsidRPr="000A77CC">
        <w:rPr>
          <w:color w:val="231F1F"/>
          <w:spacing w:val="-6"/>
          <w:w w:val="105"/>
        </w:rPr>
        <w:t xml:space="preserve"> </w:t>
      </w:r>
      <w:r w:rsidRPr="000A77CC">
        <w:rPr>
          <w:color w:val="231F1F"/>
          <w:w w:val="105"/>
        </w:rPr>
        <w:t>ở</w:t>
      </w:r>
      <w:r w:rsidRPr="000A77CC">
        <w:rPr>
          <w:color w:val="231F1F"/>
          <w:spacing w:val="1"/>
          <w:w w:val="105"/>
        </w:rPr>
        <w:t xml:space="preserve"> </w:t>
      </w:r>
      <w:r w:rsidR="004973B2" w:rsidRPr="000A77CC">
        <w:rPr>
          <w:color w:val="231F1F"/>
          <w:w w:val="105"/>
        </w:rPr>
        <w:t>c</w:t>
      </w:r>
      <w:r w:rsidRPr="000A77CC">
        <w:rPr>
          <w:color w:val="231F1F"/>
          <w:w w:val="105"/>
        </w:rPr>
        <w:t>ấp</w:t>
      </w:r>
      <w:r w:rsidRPr="000A77CC">
        <w:rPr>
          <w:color w:val="231F1F"/>
          <w:spacing w:val="-3"/>
          <w:w w:val="105"/>
        </w:rPr>
        <w:t xml:space="preserve"> </w:t>
      </w:r>
      <w:r w:rsidRPr="000A77CC">
        <w:rPr>
          <w:color w:val="231F1F"/>
          <w:w w:val="105"/>
        </w:rPr>
        <w:t>độ</w:t>
      </w:r>
      <w:r w:rsidRPr="000A77CC">
        <w:rPr>
          <w:color w:val="231F1F"/>
          <w:spacing w:val="-3"/>
          <w:w w:val="105"/>
        </w:rPr>
        <w:t xml:space="preserve"> </w:t>
      </w:r>
      <w:r w:rsidRPr="000A77CC">
        <w:rPr>
          <w:color w:val="231F1F"/>
          <w:w w:val="105"/>
        </w:rPr>
        <w:t>tháng</w:t>
      </w:r>
      <w:r w:rsidRPr="000A77CC">
        <w:rPr>
          <w:color w:val="231F1F"/>
          <w:spacing w:val="-3"/>
          <w:w w:val="105"/>
        </w:rPr>
        <w:t xml:space="preserve"> </w:t>
      </w:r>
      <w:r w:rsidR="004973B2" w:rsidRPr="000A77CC">
        <w:rPr>
          <w:color w:val="231F1F"/>
          <w:w w:val="105"/>
        </w:rPr>
        <w:t>c</w:t>
      </w:r>
      <w:r w:rsidRPr="000A77CC">
        <w:rPr>
          <w:color w:val="231F1F"/>
          <w:w w:val="105"/>
        </w:rPr>
        <w:t>a</w:t>
      </w:r>
      <w:r w:rsidR="00CF03B4" w:rsidRPr="000A77CC">
        <w:rPr>
          <w:color w:val="231F1F"/>
          <w:w w:val="105"/>
        </w:rPr>
        <w:t>o</w:t>
      </w:r>
      <w:r w:rsidRPr="000A77CC">
        <w:rPr>
          <w:color w:val="231F1F"/>
          <w:spacing w:val="-3"/>
          <w:w w:val="105"/>
        </w:rPr>
        <w:t xml:space="preserve"> </w:t>
      </w:r>
      <w:r w:rsidRPr="000A77CC">
        <w:rPr>
          <w:color w:val="231F1F"/>
          <w:w w:val="105"/>
        </w:rPr>
        <w:t>nhất,</w:t>
      </w:r>
      <w:r w:rsidRPr="000A77CC">
        <w:rPr>
          <w:color w:val="231F1F"/>
          <w:spacing w:val="-3"/>
          <w:w w:val="105"/>
        </w:rPr>
        <w:t xml:space="preserve"> </w:t>
      </w:r>
      <w:r w:rsidR="004973B2" w:rsidRPr="000A77CC">
        <w:rPr>
          <w:color w:val="231F1F"/>
          <w:w w:val="105"/>
        </w:rPr>
        <w:t>c</w:t>
      </w:r>
      <w:r w:rsidRPr="000A77CC">
        <w:rPr>
          <w:color w:val="231F1F"/>
          <w:w w:val="105"/>
        </w:rPr>
        <w:t>ấp</w:t>
      </w:r>
      <w:r w:rsidRPr="000A77CC">
        <w:rPr>
          <w:color w:val="231F1F"/>
          <w:spacing w:val="-3"/>
          <w:w w:val="105"/>
        </w:rPr>
        <w:t xml:space="preserve"> </w:t>
      </w:r>
      <w:r w:rsidRPr="000A77CC">
        <w:rPr>
          <w:color w:val="231F1F"/>
          <w:w w:val="105"/>
        </w:rPr>
        <w:t>độ</w:t>
      </w:r>
      <w:r w:rsidRPr="000A77CC">
        <w:rPr>
          <w:color w:val="231F1F"/>
          <w:spacing w:val="-3"/>
          <w:w w:val="105"/>
        </w:rPr>
        <w:t xml:space="preserve"> </w:t>
      </w:r>
      <w:r w:rsidRPr="000A77CC">
        <w:rPr>
          <w:color w:val="231F1F"/>
          <w:w w:val="105"/>
        </w:rPr>
        <w:t>quý</w:t>
      </w:r>
      <w:r w:rsidRPr="000A77CC">
        <w:rPr>
          <w:color w:val="231F1F"/>
          <w:spacing w:val="-3"/>
          <w:w w:val="105"/>
        </w:rPr>
        <w:t xml:space="preserve"> </w:t>
      </w:r>
      <w:r w:rsidRPr="000A77CC">
        <w:rPr>
          <w:color w:val="231F1F"/>
          <w:w w:val="105"/>
        </w:rPr>
        <w:t>h</w:t>
      </w:r>
      <w:r w:rsidR="00CF03B4" w:rsidRPr="000A77CC">
        <w:rPr>
          <w:color w:val="231F1F"/>
          <w:w w:val="105"/>
        </w:rPr>
        <w:t>o</w:t>
      </w:r>
      <w:r w:rsidRPr="000A77CC">
        <w:rPr>
          <w:color w:val="231F1F"/>
          <w:w w:val="105"/>
        </w:rPr>
        <w:t>ặ</w:t>
      </w:r>
      <w:r w:rsidR="004973B2" w:rsidRPr="000A77CC">
        <w:rPr>
          <w:color w:val="231F1F"/>
          <w:w w:val="105"/>
        </w:rPr>
        <w:t>c</w:t>
      </w:r>
      <w:r w:rsidRPr="000A77CC">
        <w:rPr>
          <w:color w:val="231F1F"/>
          <w:spacing w:val="-3"/>
          <w:w w:val="105"/>
        </w:rPr>
        <w:t xml:space="preserve"> </w:t>
      </w:r>
      <w:r w:rsidR="004973B2" w:rsidRPr="000A77CC">
        <w:rPr>
          <w:color w:val="231F1F"/>
          <w:w w:val="105"/>
        </w:rPr>
        <w:t>c</w:t>
      </w:r>
      <w:r w:rsidRPr="000A77CC">
        <w:rPr>
          <w:color w:val="231F1F"/>
          <w:w w:val="105"/>
        </w:rPr>
        <w:t>ấp</w:t>
      </w:r>
      <w:r w:rsidRPr="000A77CC">
        <w:rPr>
          <w:color w:val="231F1F"/>
          <w:spacing w:val="-3"/>
          <w:w w:val="105"/>
        </w:rPr>
        <w:t xml:space="preserve"> </w:t>
      </w:r>
      <w:r w:rsidRPr="000A77CC">
        <w:rPr>
          <w:color w:val="231F1F"/>
          <w:w w:val="105"/>
        </w:rPr>
        <w:t>độ</w:t>
      </w:r>
      <w:r w:rsidRPr="000A77CC">
        <w:rPr>
          <w:color w:val="231F1F"/>
          <w:spacing w:val="-3"/>
          <w:w w:val="105"/>
        </w:rPr>
        <w:t xml:space="preserve"> </w:t>
      </w:r>
      <w:r w:rsidRPr="000A77CC">
        <w:rPr>
          <w:color w:val="231F1F"/>
          <w:w w:val="105"/>
        </w:rPr>
        <w:t>năm.</w:t>
      </w:r>
    </w:p>
    <w:p w14:paraId="21984AA1" w14:textId="64F1D528" w:rsidR="00655291" w:rsidRPr="000A77CC" w:rsidRDefault="00655291" w:rsidP="00655291">
      <w:pPr>
        <w:spacing w:before="2"/>
        <w:ind w:left="1908"/>
      </w:pPr>
      <w:r w:rsidRPr="000A77CC">
        <w:rPr>
          <w:color w:val="231F1F"/>
          <w:w w:val="105"/>
        </w:rPr>
        <w:t>Ở</w:t>
      </w:r>
      <w:r w:rsidRPr="000A77CC">
        <w:rPr>
          <w:color w:val="231F1F"/>
          <w:spacing w:val="-7"/>
          <w:w w:val="105"/>
        </w:rPr>
        <w:t xml:space="preserve"> </w:t>
      </w:r>
      <w:r w:rsidRPr="000A77CC">
        <w:rPr>
          <w:color w:val="231F1F"/>
          <w:w w:val="105"/>
        </w:rPr>
        <w:t>đây</w:t>
      </w:r>
      <w:r w:rsidRPr="000A77CC">
        <w:rPr>
          <w:color w:val="231F1F"/>
          <w:spacing w:val="-7"/>
          <w:w w:val="105"/>
        </w:rPr>
        <w:t xml:space="preserve"> </w:t>
      </w:r>
      <w:r w:rsidRPr="000A77CC">
        <w:rPr>
          <w:color w:val="231F1F"/>
          <w:w w:val="105"/>
        </w:rPr>
        <w:t>một</w:t>
      </w:r>
      <w:r w:rsidRPr="000A77CC">
        <w:rPr>
          <w:color w:val="231F1F"/>
          <w:spacing w:val="-6"/>
          <w:w w:val="105"/>
        </w:rPr>
        <w:t xml:space="preserve"> </w:t>
      </w:r>
      <w:r w:rsidRPr="000A77CC">
        <w:rPr>
          <w:color w:val="231F1F"/>
          <w:w w:val="105"/>
        </w:rPr>
        <w:t>lần</w:t>
      </w:r>
      <w:r w:rsidRPr="000A77CC">
        <w:rPr>
          <w:color w:val="231F1F"/>
          <w:spacing w:val="-7"/>
          <w:w w:val="105"/>
        </w:rPr>
        <w:t xml:space="preserve"> </w:t>
      </w:r>
      <w:r w:rsidRPr="000A77CC">
        <w:rPr>
          <w:color w:val="231F1F"/>
          <w:w w:val="105"/>
        </w:rPr>
        <w:t>nữa,</w:t>
      </w:r>
      <w:r w:rsidRPr="000A77CC">
        <w:rPr>
          <w:color w:val="231F1F"/>
          <w:spacing w:val="-6"/>
          <w:w w:val="105"/>
        </w:rPr>
        <w:t xml:space="preserve"> </w:t>
      </w:r>
      <w:r w:rsidR="004973B2" w:rsidRPr="000A77CC">
        <w:rPr>
          <w:color w:val="231F1F"/>
          <w:w w:val="105"/>
        </w:rPr>
        <w:t>c</w:t>
      </w:r>
      <w:r w:rsidRPr="000A77CC">
        <w:rPr>
          <w:color w:val="231F1F"/>
          <w:w w:val="105"/>
        </w:rPr>
        <w:t>á</w:t>
      </w:r>
      <w:r w:rsidR="004973B2" w:rsidRPr="000A77CC">
        <w:rPr>
          <w:color w:val="231F1F"/>
          <w:w w:val="105"/>
        </w:rPr>
        <w:t>c</w:t>
      </w:r>
      <w:r w:rsidRPr="000A77CC">
        <w:rPr>
          <w:color w:val="231F1F"/>
          <w:spacing w:val="-7"/>
          <w:w w:val="105"/>
        </w:rPr>
        <w:t xml:space="preserve"> </w:t>
      </w:r>
      <w:r w:rsidRPr="000A77CC">
        <w:rPr>
          <w:color w:val="231F1F"/>
          <w:w w:val="105"/>
        </w:rPr>
        <w:t>tiêu</w:t>
      </w:r>
      <w:r w:rsidRPr="000A77CC">
        <w:rPr>
          <w:color w:val="231F1F"/>
          <w:spacing w:val="-6"/>
          <w:w w:val="105"/>
        </w:rPr>
        <w:t xml:space="preserve"> </w:t>
      </w:r>
      <w:r w:rsidR="004973B2" w:rsidRPr="000A77CC">
        <w:rPr>
          <w:color w:val="231F1F"/>
          <w:w w:val="105"/>
        </w:rPr>
        <w:t>c</w:t>
      </w:r>
      <w:r w:rsidRPr="000A77CC">
        <w:rPr>
          <w:color w:val="231F1F"/>
          <w:w w:val="105"/>
        </w:rPr>
        <w:t>hí</w:t>
      </w:r>
      <w:r w:rsidRPr="000A77CC">
        <w:rPr>
          <w:color w:val="231F1F"/>
          <w:spacing w:val="-7"/>
          <w:w w:val="105"/>
        </w:rPr>
        <w:t xml:space="preserve"> </w:t>
      </w:r>
      <w:r w:rsidRPr="000A77CC">
        <w:rPr>
          <w:color w:val="231F1F"/>
          <w:w w:val="105"/>
        </w:rPr>
        <w:t>thiết</w:t>
      </w:r>
      <w:r w:rsidRPr="000A77CC">
        <w:rPr>
          <w:color w:val="231F1F"/>
          <w:spacing w:val="-7"/>
          <w:w w:val="105"/>
        </w:rPr>
        <w:t xml:space="preserve"> </w:t>
      </w:r>
      <w:r w:rsidRPr="000A77CC">
        <w:rPr>
          <w:color w:val="231F1F"/>
          <w:w w:val="105"/>
        </w:rPr>
        <w:t>kế</w:t>
      </w:r>
      <w:r w:rsidRPr="000A77CC">
        <w:rPr>
          <w:color w:val="231F1F"/>
          <w:spacing w:val="-6"/>
          <w:w w:val="105"/>
        </w:rPr>
        <w:t xml:space="preserve"> </w:t>
      </w:r>
      <w:r w:rsidRPr="000A77CC">
        <w:rPr>
          <w:color w:val="231F1F"/>
          <w:w w:val="105"/>
        </w:rPr>
        <w:t>như</w:t>
      </w:r>
      <w:r w:rsidRPr="000A77CC">
        <w:rPr>
          <w:color w:val="231F1F"/>
          <w:spacing w:val="-7"/>
          <w:w w:val="105"/>
        </w:rPr>
        <w:t xml:space="preserve"> </w:t>
      </w:r>
      <w:r w:rsidRPr="000A77CC">
        <w:rPr>
          <w:color w:val="231F1F"/>
          <w:w w:val="105"/>
        </w:rPr>
        <w:t>tần</w:t>
      </w:r>
      <w:r w:rsidRPr="000A77CC">
        <w:rPr>
          <w:color w:val="231F1F"/>
          <w:spacing w:val="-6"/>
          <w:w w:val="105"/>
        </w:rPr>
        <w:t xml:space="preserve"> </w:t>
      </w:r>
      <w:r w:rsidRPr="000A77CC">
        <w:rPr>
          <w:color w:val="231F1F"/>
          <w:w w:val="105"/>
        </w:rPr>
        <w:t>suất</w:t>
      </w:r>
      <w:r w:rsidRPr="000A77CC">
        <w:rPr>
          <w:color w:val="231F1F"/>
          <w:spacing w:val="-7"/>
          <w:w w:val="105"/>
        </w:rPr>
        <w:t xml:space="preserve"> </w:t>
      </w:r>
      <w:r w:rsidRPr="000A77CC">
        <w:rPr>
          <w:color w:val="231F1F"/>
          <w:w w:val="105"/>
        </w:rPr>
        <w:t>sử</w:t>
      </w:r>
      <w:r w:rsidRPr="000A77CC">
        <w:rPr>
          <w:color w:val="231F1F"/>
          <w:spacing w:val="-6"/>
          <w:w w:val="105"/>
        </w:rPr>
        <w:t xml:space="preserve"> </w:t>
      </w:r>
      <w:r w:rsidRPr="000A77CC">
        <w:rPr>
          <w:color w:val="231F1F"/>
          <w:w w:val="105"/>
        </w:rPr>
        <w:t>dụng</w:t>
      </w:r>
      <w:r w:rsidRPr="000A77CC">
        <w:rPr>
          <w:color w:val="231F1F"/>
          <w:spacing w:val="-7"/>
          <w:w w:val="105"/>
        </w:rPr>
        <w:t xml:space="preserve"> </w:t>
      </w:r>
      <w:r w:rsidRPr="000A77CC">
        <w:rPr>
          <w:color w:val="231F1F"/>
          <w:w w:val="105"/>
        </w:rPr>
        <w:t>và</w:t>
      </w:r>
      <w:r w:rsidRPr="000A77CC">
        <w:rPr>
          <w:color w:val="231F1F"/>
          <w:spacing w:val="-7"/>
          <w:w w:val="105"/>
        </w:rPr>
        <w:t xml:space="preserve"> </w:t>
      </w:r>
      <w:r w:rsidR="004973B2" w:rsidRPr="000A77CC">
        <w:rPr>
          <w:color w:val="231F1F"/>
          <w:w w:val="105"/>
        </w:rPr>
        <w:t>c</w:t>
      </w:r>
      <w:r w:rsidRPr="000A77CC">
        <w:rPr>
          <w:color w:val="231F1F"/>
          <w:w w:val="105"/>
        </w:rPr>
        <w:t>á</w:t>
      </w:r>
      <w:r w:rsidR="004973B2" w:rsidRPr="000A77CC">
        <w:rPr>
          <w:color w:val="231F1F"/>
          <w:w w:val="105"/>
        </w:rPr>
        <w:t>c</w:t>
      </w:r>
      <w:r w:rsidRPr="000A77CC">
        <w:rPr>
          <w:color w:val="231F1F"/>
          <w:spacing w:val="-6"/>
          <w:w w:val="105"/>
        </w:rPr>
        <w:t xml:space="preserve"> </w:t>
      </w:r>
      <w:r w:rsidRPr="000A77CC">
        <w:rPr>
          <w:color w:val="231F1F"/>
          <w:w w:val="105"/>
        </w:rPr>
        <w:t>yêu</w:t>
      </w:r>
      <w:r w:rsidRPr="000A77CC">
        <w:rPr>
          <w:color w:val="231F1F"/>
          <w:spacing w:val="-7"/>
          <w:w w:val="105"/>
        </w:rPr>
        <w:t xml:space="preserve"> </w:t>
      </w:r>
      <w:r w:rsidR="004973B2" w:rsidRPr="000A77CC">
        <w:rPr>
          <w:color w:val="231F1F"/>
          <w:w w:val="105"/>
        </w:rPr>
        <w:t>c</w:t>
      </w:r>
      <w:r w:rsidRPr="000A77CC">
        <w:rPr>
          <w:color w:val="231F1F"/>
          <w:w w:val="105"/>
        </w:rPr>
        <w:t>ầu</w:t>
      </w:r>
      <w:r w:rsidRPr="000A77CC">
        <w:rPr>
          <w:color w:val="231F1F"/>
          <w:spacing w:val="-6"/>
          <w:w w:val="105"/>
        </w:rPr>
        <w:t xml:space="preserve"> </w:t>
      </w:r>
      <w:r w:rsidRPr="000A77CC">
        <w:rPr>
          <w:color w:val="231F1F"/>
          <w:w w:val="105"/>
        </w:rPr>
        <w:t>về</w:t>
      </w:r>
      <w:r w:rsidRPr="000A77CC">
        <w:rPr>
          <w:color w:val="231F1F"/>
          <w:spacing w:val="-7"/>
          <w:w w:val="105"/>
        </w:rPr>
        <w:t xml:space="preserve"> </w:t>
      </w:r>
      <w:r w:rsidRPr="000A77CC">
        <w:rPr>
          <w:color w:val="231F1F"/>
          <w:w w:val="105"/>
        </w:rPr>
        <w:t>hiệu</w:t>
      </w:r>
      <w:r w:rsidRPr="000A77CC">
        <w:rPr>
          <w:color w:val="231F1F"/>
          <w:spacing w:val="-6"/>
          <w:w w:val="105"/>
        </w:rPr>
        <w:t xml:space="preserve"> </w:t>
      </w:r>
      <w:r w:rsidRPr="000A77CC">
        <w:rPr>
          <w:color w:val="231F1F"/>
          <w:w w:val="105"/>
        </w:rPr>
        <w:t>suất</w:t>
      </w:r>
      <w:r w:rsidRPr="000A77CC">
        <w:rPr>
          <w:color w:val="231F1F"/>
          <w:spacing w:val="-7"/>
          <w:w w:val="105"/>
        </w:rPr>
        <w:t xml:space="preserve"> </w:t>
      </w:r>
      <w:r w:rsidRPr="000A77CC">
        <w:rPr>
          <w:color w:val="231F1F"/>
          <w:w w:val="105"/>
        </w:rPr>
        <w:t>đượ</w:t>
      </w:r>
      <w:r w:rsidR="004973B2" w:rsidRPr="000A77CC">
        <w:rPr>
          <w:color w:val="231F1F"/>
          <w:w w:val="105"/>
        </w:rPr>
        <w:t>c</w:t>
      </w:r>
    </w:p>
    <w:p w14:paraId="2700537A" w14:textId="3F590500" w:rsidR="00854B0D" w:rsidRPr="000A77CC" w:rsidRDefault="00655291" w:rsidP="00655291">
      <w:pPr>
        <w:spacing w:before="117"/>
        <w:ind w:left="1907" w:right="307" w:firstLine="1"/>
      </w:pPr>
      <w:r w:rsidRPr="000A77CC">
        <w:rPr>
          <w:color w:val="231F1F"/>
          <w:w w:val="105"/>
        </w:rPr>
        <w:t>đánh</w:t>
      </w:r>
      <w:r w:rsidRPr="000A77CC">
        <w:rPr>
          <w:color w:val="231F1F"/>
          <w:spacing w:val="-7"/>
          <w:w w:val="105"/>
        </w:rPr>
        <w:t xml:space="preserve"> </w:t>
      </w:r>
      <w:r w:rsidRPr="000A77CC">
        <w:rPr>
          <w:color w:val="231F1F"/>
          <w:w w:val="105"/>
        </w:rPr>
        <w:t>giá</w:t>
      </w:r>
      <w:r w:rsidRPr="000A77CC">
        <w:rPr>
          <w:color w:val="231F1F"/>
          <w:spacing w:val="-7"/>
          <w:w w:val="105"/>
        </w:rPr>
        <w:t xml:space="preserve"> </w:t>
      </w:r>
      <w:r w:rsidRPr="000A77CC">
        <w:rPr>
          <w:color w:val="231F1F"/>
          <w:w w:val="105"/>
        </w:rPr>
        <w:t>dựa</w:t>
      </w:r>
      <w:r w:rsidRPr="000A77CC">
        <w:rPr>
          <w:color w:val="231F1F"/>
          <w:spacing w:val="-7"/>
          <w:w w:val="105"/>
        </w:rPr>
        <w:t xml:space="preserve"> </w:t>
      </w:r>
      <w:r w:rsidRPr="000A77CC">
        <w:rPr>
          <w:color w:val="231F1F"/>
          <w:w w:val="105"/>
        </w:rPr>
        <w:t>trên</w:t>
      </w:r>
      <w:r w:rsidRPr="000A77CC">
        <w:rPr>
          <w:color w:val="231F1F"/>
          <w:spacing w:val="-7"/>
          <w:w w:val="105"/>
        </w:rPr>
        <w:t xml:space="preserve"> </w:t>
      </w:r>
      <w:r w:rsidRPr="000A77CC">
        <w:rPr>
          <w:color w:val="231F1F"/>
          <w:w w:val="105"/>
        </w:rPr>
        <w:t>tình</w:t>
      </w:r>
      <w:r w:rsidRPr="000A77CC">
        <w:rPr>
          <w:color w:val="231F1F"/>
          <w:spacing w:val="-7"/>
          <w:w w:val="105"/>
        </w:rPr>
        <w:t xml:space="preserve"> </w:t>
      </w:r>
      <w:r w:rsidRPr="000A77CC">
        <w:rPr>
          <w:color w:val="231F1F"/>
          <w:w w:val="105"/>
        </w:rPr>
        <w:t>trạng</w:t>
      </w:r>
      <w:r w:rsidRPr="000A77CC">
        <w:rPr>
          <w:color w:val="231F1F"/>
          <w:spacing w:val="-7"/>
          <w:w w:val="105"/>
        </w:rPr>
        <w:t xml:space="preserve"> </w:t>
      </w:r>
      <w:r w:rsidRPr="000A77CC">
        <w:rPr>
          <w:color w:val="231F1F"/>
          <w:w w:val="105"/>
        </w:rPr>
        <w:t>quá</w:t>
      </w:r>
      <w:r w:rsidRPr="000A77CC">
        <w:rPr>
          <w:color w:val="231F1F"/>
          <w:spacing w:val="-7"/>
          <w:w w:val="105"/>
        </w:rPr>
        <w:t xml:space="preserve"> </w:t>
      </w:r>
      <w:r w:rsidRPr="000A77CC">
        <w:rPr>
          <w:color w:val="231F1F"/>
          <w:w w:val="105"/>
        </w:rPr>
        <w:t>tải</w:t>
      </w:r>
      <w:r w:rsidRPr="000A77CC">
        <w:rPr>
          <w:color w:val="231F1F"/>
          <w:spacing w:val="-6"/>
          <w:w w:val="105"/>
        </w:rPr>
        <w:t xml:space="preserve"> </w:t>
      </w:r>
      <w:r w:rsidR="004973B2" w:rsidRPr="000A77CC">
        <w:rPr>
          <w:color w:val="231F1F"/>
          <w:w w:val="105"/>
        </w:rPr>
        <w:t>c</w:t>
      </w:r>
      <w:r w:rsidR="00A56E9F" w:rsidRPr="000A77CC">
        <w:rPr>
          <w:color w:val="231F1F"/>
          <w:w w:val="105"/>
        </w:rPr>
        <w:t>ó</w:t>
      </w:r>
      <w:r w:rsidRPr="000A77CC">
        <w:rPr>
          <w:color w:val="231F1F"/>
          <w:spacing w:val="-7"/>
          <w:w w:val="105"/>
        </w:rPr>
        <w:t xml:space="preserve"> </w:t>
      </w:r>
      <w:r w:rsidRPr="000A77CC">
        <w:rPr>
          <w:color w:val="231F1F"/>
          <w:w w:val="105"/>
        </w:rPr>
        <w:t>thể</w:t>
      </w:r>
      <w:r w:rsidRPr="000A77CC">
        <w:rPr>
          <w:color w:val="231F1F"/>
          <w:spacing w:val="-7"/>
          <w:w w:val="105"/>
        </w:rPr>
        <w:t xml:space="preserve"> </w:t>
      </w:r>
      <w:r w:rsidRPr="000A77CC">
        <w:rPr>
          <w:color w:val="231F1F"/>
          <w:w w:val="105"/>
        </w:rPr>
        <w:t>xảy</w:t>
      </w:r>
      <w:r w:rsidRPr="000A77CC">
        <w:rPr>
          <w:color w:val="231F1F"/>
          <w:spacing w:val="-7"/>
          <w:w w:val="105"/>
        </w:rPr>
        <w:t xml:space="preserve"> </w:t>
      </w:r>
      <w:r w:rsidRPr="000A77CC">
        <w:rPr>
          <w:color w:val="231F1F"/>
          <w:w w:val="105"/>
        </w:rPr>
        <w:t>ra</w:t>
      </w:r>
      <w:r w:rsidRPr="000A77CC">
        <w:rPr>
          <w:color w:val="231F1F"/>
          <w:spacing w:val="-7"/>
          <w:w w:val="105"/>
        </w:rPr>
        <w:t xml:space="preserve"> </w:t>
      </w:r>
      <w:r w:rsidRPr="000A77CC">
        <w:rPr>
          <w:color w:val="231F1F"/>
          <w:w w:val="105"/>
        </w:rPr>
        <w:t>trên</w:t>
      </w:r>
      <w:r w:rsidRPr="000A77CC">
        <w:rPr>
          <w:color w:val="231F1F"/>
          <w:spacing w:val="-7"/>
          <w:w w:val="105"/>
        </w:rPr>
        <w:t xml:space="preserve"> </w:t>
      </w:r>
      <w:r w:rsidRPr="000A77CC">
        <w:rPr>
          <w:color w:val="231F1F"/>
          <w:w w:val="105"/>
        </w:rPr>
        <w:t>DBMs</w:t>
      </w:r>
      <w:r w:rsidRPr="000A77CC">
        <w:rPr>
          <w:color w:val="231F1F"/>
          <w:spacing w:val="-7"/>
          <w:w w:val="105"/>
        </w:rPr>
        <w:t xml:space="preserve"> </w:t>
      </w:r>
      <w:r w:rsidRPr="000A77CC">
        <w:rPr>
          <w:color w:val="231F1F"/>
          <w:w w:val="105"/>
        </w:rPr>
        <w:t>để</w:t>
      </w:r>
      <w:r w:rsidRPr="000A77CC">
        <w:rPr>
          <w:color w:val="231F1F"/>
          <w:spacing w:val="-7"/>
          <w:w w:val="105"/>
        </w:rPr>
        <w:t xml:space="preserve"> </w:t>
      </w:r>
      <w:r w:rsidRPr="000A77CC">
        <w:rPr>
          <w:color w:val="231F1F"/>
          <w:w w:val="105"/>
        </w:rPr>
        <w:t>quản</w:t>
      </w:r>
      <w:r w:rsidRPr="000A77CC">
        <w:rPr>
          <w:color w:val="231F1F"/>
          <w:spacing w:val="-6"/>
          <w:w w:val="105"/>
        </w:rPr>
        <w:t xml:space="preserve"> </w:t>
      </w:r>
      <w:r w:rsidRPr="000A77CC">
        <w:rPr>
          <w:color w:val="231F1F"/>
          <w:w w:val="105"/>
        </w:rPr>
        <w:t>lý</w:t>
      </w:r>
      <w:r w:rsidRPr="000A77CC">
        <w:rPr>
          <w:color w:val="231F1F"/>
          <w:spacing w:val="-7"/>
          <w:w w:val="105"/>
        </w:rPr>
        <w:t xml:space="preserve"> </w:t>
      </w:r>
      <w:r w:rsidR="004973B2" w:rsidRPr="000A77CC">
        <w:rPr>
          <w:color w:val="231F1F"/>
          <w:w w:val="105"/>
        </w:rPr>
        <w:t>c</w:t>
      </w:r>
      <w:r w:rsidRPr="000A77CC">
        <w:rPr>
          <w:color w:val="231F1F"/>
          <w:w w:val="105"/>
        </w:rPr>
        <w:t>á</w:t>
      </w:r>
      <w:r w:rsidR="004973B2" w:rsidRPr="000A77CC">
        <w:rPr>
          <w:color w:val="231F1F"/>
          <w:w w:val="105"/>
        </w:rPr>
        <w:t>c</w:t>
      </w:r>
      <w:r w:rsidRPr="000A77CC">
        <w:rPr>
          <w:color w:val="231F1F"/>
          <w:spacing w:val="-7"/>
          <w:w w:val="105"/>
        </w:rPr>
        <w:t xml:space="preserve"> </w:t>
      </w:r>
      <w:r w:rsidRPr="000A77CC">
        <w:rPr>
          <w:color w:val="231F1F"/>
          <w:w w:val="105"/>
        </w:rPr>
        <w:t>mối</w:t>
      </w:r>
      <w:r w:rsidRPr="000A77CC">
        <w:rPr>
          <w:color w:val="231F1F"/>
          <w:spacing w:val="-7"/>
          <w:w w:val="105"/>
        </w:rPr>
        <w:t xml:space="preserve"> </w:t>
      </w:r>
      <w:r w:rsidRPr="000A77CC">
        <w:rPr>
          <w:color w:val="231F1F"/>
          <w:w w:val="105"/>
        </w:rPr>
        <w:t>quan</w:t>
      </w:r>
      <w:r w:rsidRPr="000A77CC">
        <w:rPr>
          <w:color w:val="231F1F"/>
          <w:spacing w:val="-7"/>
          <w:w w:val="105"/>
        </w:rPr>
        <w:t xml:space="preserve"> </w:t>
      </w:r>
      <w:r w:rsidRPr="000A77CC">
        <w:rPr>
          <w:color w:val="231F1F"/>
          <w:w w:val="105"/>
        </w:rPr>
        <w:t>hệ</w:t>
      </w:r>
      <w:r w:rsidRPr="000A77CC">
        <w:rPr>
          <w:color w:val="231F1F"/>
          <w:spacing w:val="-7"/>
          <w:w w:val="105"/>
        </w:rPr>
        <w:t xml:space="preserve"> </w:t>
      </w:r>
      <w:r w:rsidRPr="000A77CC">
        <w:rPr>
          <w:color w:val="231F1F"/>
          <w:w w:val="105"/>
        </w:rPr>
        <w:t>không</w:t>
      </w:r>
      <w:r w:rsidRPr="000A77CC">
        <w:rPr>
          <w:color w:val="231F1F"/>
          <w:spacing w:val="-79"/>
          <w:w w:val="105"/>
        </w:rPr>
        <w:t xml:space="preserve"> </w:t>
      </w:r>
      <w:r w:rsidRPr="000A77CC">
        <w:rPr>
          <w:color w:val="231F1F"/>
          <w:w w:val="105"/>
        </w:rPr>
        <w:t>bình</w:t>
      </w:r>
      <w:r w:rsidRPr="000A77CC">
        <w:rPr>
          <w:color w:val="231F1F"/>
          <w:spacing w:val="-3"/>
          <w:w w:val="105"/>
        </w:rPr>
        <w:t xml:space="preserve"> </w:t>
      </w:r>
      <w:r w:rsidRPr="000A77CC">
        <w:rPr>
          <w:color w:val="231F1F"/>
          <w:w w:val="105"/>
        </w:rPr>
        <w:t>thường.</w:t>
      </w:r>
      <w:r w:rsidR="00000000">
        <w:pict w14:anchorId="36E92E09">
          <v:shape id="_x0000_s2478" type="#_x0000_t202" style="position:absolute;left:0;text-align:left;margin-left:506.65pt;margin-top:33.25pt;width:102.35pt;height:327pt;z-index:251700736;mso-position-horizontal-relative:page;mso-position-vertical-relative:text" fillcolor="#d0e0d0" stroked="f">
            <v:textbox inset="0,0,0,0">
              <w:txbxContent>
                <w:p w14:paraId="6C937654" w14:textId="472BB912" w:rsidR="00854B0D" w:rsidRDefault="00C536FB">
                  <w:pPr>
                    <w:spacing w:before="70"/>
                    <w:ind w:left="120"/>
                    <w:rPr>
                      <w:rFonts w:ascii="Tahoma"/>
                      <w:b/>
                      <w:sz w:val="20"/>
                    </w:rPr>
                  </w:pPr>
                  <w:r>
                    <w:rPr>
                      <w:rFonts w:ascii="Tahoma"/>
                      <w:b/>
                      <w:color w:val="2C6682"/>
                      <w:sz w:val="20"/>
                    </w:rPr>
                    <w:t>partiti</w:t>
                  </w:r>
                  <w:r w:rsidR="00CF03B4">
                    <w:rPr>
                      <w:rFonts w:ascii="Tahoma"/>
                      <w:b/>
                      <w:color w:val="2C6682"/>
                      <w:sz w:val="20"/>
                    </w:rPr>
                    <w:t>o</w:t>
                  </w:r>
                  <w:r>
                    <w:rPr>
                      <w:rFonts w:ascii="Tahoma"/>
                      <w:b/>
                      <w:color w:val="2C6682"/>
                      <w:sz w:val="20"/>
                    </w:rPr>
                    <w:t>ning</w:t>
                  </w:r>
                </w:p>
                <w:p w14:paraId="702F6FD8" w14:textId="01433985" w:rsidR="00854B0D" w:rsidRDefault="00C536FB">
                  <w:pPr>
                    <w:spacing w:before="5" w:line="247" w:lineRule="auto"/>
                    <w:ind w:left="120" w:right="224"/>
                    <w:rPr>
                      <w:rFonts w:ascii="Trebuchet MS"/>
                      <w:sz w:val="18"/>
                    </w:rPr>
                  </w:pPr>
                  <w:r>
                    <w:rPr>
                      <w:rFonts w:ascii="Trebuchet MS"/>
                      <w:color w:val="231F20"/>
                      <w:spacing w:val="-2"/>
                      <w:w w:val="90"/>
                      <w:sz w:val="18"/>
                    </w:rPr>
                    <w:t>The</w:t>
                  </w:r>
                  <w:r>
                    <w:rPr>
                      <w:rFonts w:ascii="Trebuchet MS"/>
                      <w:color w:val="231F20"/>
                      <w:spacing w:val="-9"/>
                      <w:w w:val="90"/>
                      <w:sz w:val="18"/>
                    </w:rPr>
                    <w:t xml:space="preserve"> </w:t>
                  </w:r>
                  <w:r>
                    <w:rPr>
                      <w:rFonts w:ascii="Trebuchet MS"/>
                      <w:color w:val="231F20"/>
                      <w:spacing w:val="-2"/>
                      <w:w w:val="90"/>
                      <w:sz w:val="18"/>
                    </w:rPr>
                    <w:t>pr</w:t>
                  </w:r>
                  <w:r w:rsidR="00CF03B4">
                    <w:rPr>
                      <w:rFonts w:ascii="Trebuchet MS"/>
                      <w:color w:val="231F20"/>
                      <w:spacing w:val="-2"/>
                      <w:w w:val="90"/>
                      <w:sz w:val="18"/>
                    </w:rPr>
                    <w:t>o</w:t>
                  </w:r>
                  <w:r w:rsidR="004973B2">
                    <w:rPr>
                      <w:rFonts w:ascii="Trebuchet MS"/>
                      <w:color w:val="231F20"/>
                      <w:spacing w:val="-2"/>
                      <w:w w:val="90"/>
                      <w:sz w:val="18"/>
                    </w:rPr>
                    <w:t>c</w:t>
                  </w:r>
                  <w:r>
                    <w:rPr>
                      <w:rFonts w:ascii="Trebuchet MS"/>
                      <w:color w:val="231F20"/>
                      <w:spacing w:val="-2"/>
                      <w:w w:val="90"/>
                      <w:sz w:val="18"/>
                    </w:rPr>
                    <w:t>ess</w:t>
                  </w:r>
                  <w:r>
                    <w:rPr>
                      <w:rFonts w:ascii="Trebuchet MS"/>
                      <w:color w:val="231F20"/>
                      <w:spacing w:val="-8"/>
                      <w:w w:val="90"/>
                      <w:sz w:val="18"/>
                    </w:rPr>
                    <w:t xml:space="preserve"> </w:t>
                  </w:r>
                  <w:r w:rsidR="00CF03B4">
                    <w:rPr>
                      <w:rFonts w:ascii="Trebuchet MS"/>
                      <w:color w:val="231F20"/>
                      <w:spacing w:val="-1"/>
                      <w:w w:val="90"/>
                      <w:sz w:val="18"/>
                    </w:rPr>
                    <w:t>o</w:t>
                  </w:r>
                  <w:r>
                    <w:rPr>
                      <w:rFonts w:ascii="Trebuchet MS"/>
                      <w:color w:val="231F20"/>
                      <w:spacing w:val="-1"/>
                      <w:w w:val="90"/>
                      <w:sz w:val="18"/>
                    </w:rPr>
                    <w:t>f</w:t>
                  </w:r>
                  <w:r>
                    <w:rPr>
                      <w:rFonts w:ascii="Trebuchet MS"/>
                      <w:color w:val="231F20"/>
                      <w:spacing w:val="-8"/>
                      <w:w w:val="90"/>
                      <w:sz w:val="18"/>
                    </w:rPr>
                    <w:t xml:space="preserve"> </w:t>
                  </w:r>
                  <w:r>
                    <w:rPr>
                      <w:rFonts w:ascii="Trebuchet MS"/>
                      <w:color w:val="231F20"/>
                      <w:spacing w:val="-1"/>
                      <w:w w:val="90"/>
                      <w:sz w:val="18"/>
                    </w:rPr>
                    <w:t>splitting</w:t>
                  </w:r>
                  <w:r>
                    <w:rPr>
                      <w:rFonts w:ascii="Trebuchet MS"/>
                      <w:color w:val="231F20"/>
                      <w:spacing w:val="-46"/>
                      <w:w w:val="90"/>
                      <w:sz w:val="18"/>
                    </w:rPr>
                    <w:t xml:space="preserve"> </w:t>
                  </w:r>
                  <w:r>
                    <w:rPr>
                      <w:rFonts w:ascii="Trebuchet MS"/>
                      <w:color w:val="231F20"/>
                      <w:w w:val="85"/>
                      <w:sz w:val="18"/>
                    </w:rPr>
                    <w:t>a</w:t>
                  </w:r>
                  <w:r>
                    <w:rPr>
                      <w:rFonts w:ascii="Trebuchet MS"/>
                      <w:color w:val="231F20"/>
                      <w:spacing w:val="3"/>
                      <w:w w:val="85"/>
                      <w:sz w:val="18"/>
                    </w:rPr>
                    <w:t xml:space="preserve"> </w:t>
                  </w:r>
                  <w:r>
                    <w:rPr>
                      <w:rFonts w:ascii="Trebuchet MS"/>
                      <w:color w:val="231F20"/>
                      <w:w w:val="85"/>
                      <w:sz w:val="18"/>
                    </w:rPr>
                    <w:t>table</w:t>
                  </w:r>
                  <w:r>
                    <w:rPr>
                      <w:rFonts w:ascii="Trebuchet MS"/>
                      <w:color w:val="231F20"/>
                      <w:spacing w:val="3"/>
                      <w:w w:val="85"/>
                      <w:sz w:val="18"/>
                    </w:rPr>
                    <w:t xml:space="preserve"> </w:t>
                  </w:r>
                  <w:r>
                    <w:rPr>
                      <w:rFonts w:ascii="Trebuchet MS"/>
                      <w:color w:val="231F20"/>
                      <w:w w:val="85"/>
                      <w:sz w:val="18"/>
                    </w:rPr>
                    <w:t>int</w:t>
                  </w:r>
                  <w:r w:rsidR="00CF03B4">
                    <w:rPr>
                      <w:rFonts w:ascii="Trebuchet MS"/>
                      <w:color w:val="231F20"/>
                      <w:w w:val="85"/>
                      <w:sz w:val="18"/>
                    </w:rPr>
                    <w:t>o</w:t>
                  </w:r>
                  <w:r>
                    <w:rPr>
                      <w:rFonts w:ascii="Trebuchet MS"/>
                      <w:color w:val="231F20"/>
                      <w:spacing w:val="4"/>
                      <w:w w:val="85"/>
                      <w:sz w:val="18"/>
                    </w:rPr>
                    <w:t xml:space="preserve"> </w:t>
                  </w:r>
                  <w:r>
                    <w:rPr>
                      <w:rFonts w:ascii="Trebuchet MS"/>
                      <w:color w:val="231F20"/>
                      <w:w w:val="85"/>
                      <w:sz w:val="18"/>
                    </w:rPr>
                    <w:t>subsets</w:t>
                  </w:r>
                  <w:r>
                    <w:rPr>
                      <w:rFonts w:ascii="Trebuchet MS"/>
                      <w:color w:val="231F20"/>
                      <w:spacing w:val="3"/>
                      <w:w w:val="85"/>
                      <w:sz w:val="18"/>
                    </w:rPr>
                    <w:t xml:space="preserve"> </w:t>
                  </w:r>
                  <w:r w:rsidR="00CF03B4">
                    <w:rPr>
                      <w:rFonts w:ascii="Trebuchet MS"/>
                      <w:color w:val="231F20"/>
                      <w:w w:val="85"/>
                      <w:sz w:val="18"/>
                    </w:rPr>
                    <w:t>o</w:t>
                  </w:r>
                  <w:r>
                    <w:rPr>
                      <w:rFonts w:ascii="Trebuchet MS"/>
                      <w:color w:val="231F20"/>
                      <w:w w:val="85"/>
                      <w:sz w:val="18"/>
                    </w:rPr>
                    <w:t>f</w:t>
                  </w:r>
                  <w:r>
                    <w:rPr>
                      <w:rFonts w:ascii="Trebuchet MS"/>
                      <w:color w:val="231F20"/>
                      <w:spacing w:val="1"/>
                      <w:w w:val="85"/>
                      <w:sz w:val="18"/>
                    </w:rPr>
                    <w:t xml:space="preserve"> </w:t>
                  </w:r>
                  <w:r>
                    <w:rPr>
                      <w:rFonts w:ascii="Trebuchet MS"/>
                      <w:color w:val="231F20"/>
                      <w:w w:val="90"/>
                      <w:sz w:val="18"/>
                    </w:rPr>
                    <w:t>r</w:t>
                  </w:r>
                  <w:r w:rsidR="00CF03B4">
                    <w:rPr>
                      <w:rFonts w:ascii="Trebuchet MS"/>
                      <w:color w:val="231F20"/>
                      <w:w w:val="90"/>
                      <w:sz w:val="18"/>
                    </w:rPr>
                    <w:t>o</w:t>
                  </w:r>
                  <w:r>
                    <w:rPr>
                      <w:rFonts w:ascii="Trebuchet MS"/>
                      <w:color w:val="231F20"/>
                      <w:w w:val="90"/>
                      <w:sz w:val="18"/>
                    </w:rPr>
                    <w:t>ws</w:t>
                  </w:r>
                  <w:r>
                    <w:rPr>
                      <w:rFonts w:ascii="Trebuchet MS"/>
                      <w:color w:val="231F20"/>
                      <w:spacing w:val="-10"/>
                      <w:w w:val="90"/>
                      <w:sz w:val="18"/>
                    </w:rPr>
                    <w:t xml:space="preserve"> </w:t>
                  </w:r>
                  <w:r w:rsidR="00CF03B4">
                    <w:rPr>
                      <w:rFonts w:ascii="Trebuchet MS"/>
                      <w:color w:val="231F20"/>
                      <w:w w:val="90"/>
                      <w:sz w:val="18"/>
                    </w:rPr>
                    <w:t>o</w:t>
                  </w:r>
                  <w:r>
                    <w:rPr>
                      <w:rFonts w:ascii="Trebuchet MS"/>
                      <w:color w:val="231F20"/>
                      <w:w w:val="90"/>
                      <w:sz w:val="18"/>
                    </w:rPr>
                    <w:t>r</w:t>
                  </w:r>
                  <w:r>
                    <w:rPr>
                      <w:rFonts w:ascii="Trebuchet MS"/>
                      <w:color w:val="231F20"/>
                      <w:spacing w:val="-9"/>
                      <w:w w:val="90"/>
                      <w:sz w:val="18"/>
                    </w:rPr>
                    <w:t xml:space="preserve"> </w:t>
                  </w:r>
                  <w:r w:rsidR="004973B2">
                    <w:rPr>
                      <w:rFonts w:ascii="Trebuchet MS"/>
                      <w:color w:val="231F20"/>
                      <w:w w:val="90"/>
                      <w:sz w:val="18"/>
                    </w:rPr>
                    <w:t>c</w:t>
                  </w:r>
                  <w:r w:rsidR="00CF03B4">
                    <w:rPr>
                      <w:rFonts w:ascii="Trebuchet MS"/>
                      <w:color w:val="231F20"/>
                      <w:w w:val="90"/>
                      <w:sz w:val="18"/>
                    </w:rPr>
                    <w:t>o</w:t>
                  </w:r>
                  <w:r>
                    <w:rPr>
                      <w:rFonts w:ascii="Trebuchet MS"/>
                      <w:color w:val="231F20"/>
                      <w:w w:val="90"/>
                      <w:sz w:val="18"/>
                    </w:rPr>
                    <w:t>lumns.</w:t>
                  </w:r>
                </w:p>
                <w:p w14:paraId="66E2B112" w14:textId="72754AAD" w:rsidR="00854B0D" w:rsidRDefault="00C536FB">
                  <w:pPr>
                    <w:spacing w:before="45"/>
                    <w:ind w:left="120"/>
                    <w:rPr>
                      <w:rFonts w:ascii="Tahoma"/>
                      <w:b/>
                      <w:sz w:val="20"/>
                    </w:rPr>
                  </w:pPr>
                  <w:r>
                    <w:rPr>
                      <w:rFonts w:ascii="Tahoma"/>
                      <w:b/>
                      <w:color w:val="2C6682"/>
                      <w:w w:val="95"/>
                      <w:sz w:val="20"/>
                    </w:rPr>
                    <w:t>repli</w:t>
                  </w:r>
                  <w:r w:rsidR="004973B2">
                    <w:rPr>
                      <w:rFonts w:ascii="Tahoma"/>
                      <w:b/>
                      <w:color w:val="2C6682"/>
                      <w:w w:val="95"/>
                      <w:sz w:val="20"/>
                    </w:rPr>
                    <w:t>c</w:t>
                  </w:r>
                  <w:r>
                    <w:rPr>
                      <w:rFonts w:ascii="Tahoma"/>
                      <w:b/>
                      <w:color w:val="2C6682"/>
                      <w:w w:val="95"/>
                      <w:sz w:val="20"/>
                    </w:rPr>
                    <w:t>ati</w:t>
                  </w:r>
                  <w:r w:rsidR="00CF03B4">
                    <w:rPr>
                      <w:rFonts w:ascii="Tahoma"/>
                      <w:b/>
                      <w:color w:val="2C6682"/>
                      <w:w w:val="95"/>
                      <w:sz w:val="20"/>
                    </w:rPr>
                    <w:t>o</w:t>
                  </w:r>
                  <w:r>
                    <w:rPr>
                      <w:rFonts w:ascii="Tahoma"/>
                      <w:b/>
                      <w:color w:val="2C6682"/>
                      <w:w w:val="95"/>
                      <w:sz w:val="20"/>
                    </w:rPr>
                    <w:t>n</w:t>
                  </w:r>
                </w:p>
                <w:p w14:paraId="21AFE645" w14:textId="36BBEEF0" w:rsidR="00854B0D" w:rsidRDefault="00C536FB">
                  <w:pPr>
                    <w:spacing w:before="6" w:line="247" w:lineRule="auto"/>
                    <w:ind w:left="120" w:right="111"/>
                    <w:rPr>
                      <w:rFonts w:ascii="Trebuchet MS"/>
                      <w:sz w:val="18"/>
                    </w:rPr>
                  </w:pPr>
                  <w:r>
                    <w:rPr>
                      <w:rFonts w:ascii="Trebuchet MS"/>
                      <w:color w:val="231F20"/>
                      <w:spacing w:val="-1"/>
                      <w:w w:val="90"/>
                      <w:sz w:val="18"/>
                    </w:rPr>
                    <w:t>The pr</w:t>
                  </w:r>
                  <w:r w:rsidR="00CF03B4">
                    <w:rPr>
                      <w:rFonts w:ascii="Trebuchet MS"/>
                      <w:color w:val="231F20"/>
                      <w:spacing w:val="-1"/>
                      <w:w w:val="90"/>
                      <w:sz w:val="18"/>
                    </w:rPr>
                    <w:t>o</w:t>
                  </w:r>
                  <w:r w:rsidR="004973B2">
                    <w:rPr>
                      <w:rFonts w:ascii="Trebuchet MS"/>
                      <w:color w:val="231F20"/>
                      <w:spacing w:val="-1"/>
                      <w:w w:val="90"/>
                      <w:sz w:val="18"/>
                    </w:rPr>
                    <w:t>c</w:t>
                  </w:r>
                  <w:r>
                    <w:rPr>
                      <w:rFonts w:ascii="Trebuchet MS"/>
                      <w:color w:val="231F20"/>
                      <w:spacing w:val="-1"/>
                      <w:w w:val="90"/>
                      <w:sz w:val="18"/>
                    </w:rPr>
                    <w:t xml:space="preserve">ess </w:t>
                  </w:r>
                  <w:r w:rsidR="00CF03B4">
                    <w:rPr>
                      <w:rFonts w:ascii="Trebuchet MS"/>
                      <w:color w:val="231F20"/>
                      <w:w w:val="90"/>
                      <w:sz w:val="18"/>
                    </w:rPr>
                    <w:t>o</w:t>
                  </w:r>
                  <w:r>
                    <w:rPr>
                      <w:rFonts w:ascii="Trebuchet MS"/>
                      <w:color w:val="231F20"/>
                      <w:w w:val="90"/>
                      <w:sz w:val="18"/>
                    </w:rPr>
                    <w:t xml:space="preserve">f </w:t>
                  </w:r>
                  <w:r w:rsidR="004973B2">
                    <w:rPr>
                      <w:rFonts w:ascii="Trebuchet MS"/>
                      <w:color w:val="231F20"/>
                      <w:w w:val="90"/>
                      <w:sz w:val="18"/>
                    </w:rPr>
                    <w:t>c</w:t>
                  </w:r>
                  <w:r>
                    <w:rPr>
                      <w:rFonts w:ascii="Trebuchet MS"/>
                      <w:color w:val="231F20"/>
                      <w:w w:val="90"/>
                      <w:sz w:val="18"/>
                    </w:rPr>
                    <w:t>reating</w:t>
                  </w:r>
                  <w:r>
                    <w:rPr>
                      <w:rFonts w:ascii="Trebuchet MS"/>
                      <w:color w:val="231F20"/>
                      <w:spacing w:val="1"/>
                      <w:w w:val="90"/>
                      <w:sz w:val="18"/>
                    </w:rPr>
                    <w:t xml:space="preserve"> </w:t>
                  </w:r>
                  <w:r>
                    <w:rPr>
                      <w:rFonts w:ascii="Trebuchet MS"/>
                      <w:color w:val="231F20"/>
                      <w:w w:val="90"/>
                      <w:sz w:val="18"/>
                    </w:rPr>
                    <w:t>and</w:t>
                  </w:r>
                  <w:r>
                    <w:rPr>
                      <w:rFonts w:ascii="Trebuchet MS"/>
                      <w:color w:val="231F20"/>
                      <w:spacing w:val="7"/>
                      <w:w w:val="90"/>
                      <w:sz w:val="18"/>
                    </w:rPr>
                    <w:t xml:space="preserve"> </w:t>
                  </w:r>
                  <w:r>
                    <w:rPr>
                      <w:rFonts w:ascii="Trebuchet MS"/>
                      <w:color w:val="231F20"/>
                      <w:w w:val="90"/>
                      <w:sz w:val="18"/>
                    </w:rPr>
                    <w:t>managing</w:t>
                  </w:r>
                  <w:r>
                    <w:rPr>
                      <w:rFonts w:ascii="Trebuchet MS"/>
                      <w:color w:val="231F20"/>
                      <w:spacing w:val="7"/>
                      <w:w w:val="90"/>
                      <w:sz w:val="18"/>
                    </w:rPr>
                    <w:t xml:space="preserve"> </w:t>
                  </w:r>
                  <w:r>
                    <w:rPr>
                      <w:rFonts w:ascii="Trebuchet MS"/>
                      <w:color w:val="231F20"/>
                      <w:w w:val="90"/>
                      <w:sz w:val="18"/>
                    </w:rPr>
                    <w:t>dupli</w:t>
                  </w:r>
                  <w:r w:rsidR="004973B2">
                    <w:rPr>
                      <w:rFonts w:ascii="Trebuchet MS"/>
                      <w:color w:val="231F20"/>
                      <w:w w:val="90"/>
                      <w:sz w:val="18"/>
                    </w:rPr>
                    <w:t>c</w:t>
                  </w:r>
                  <w:r>
                    <w:rPr>
                      <w:rFonts w:ascii="Trebuchet MS"/>
                      <w:color w:val="231F20"/>
                      <w:w w:val="90"/>
                      <w:sz w:val="18"/>
                    </w:rPr>
                    <w:t>ate</w:t>
                  </w:r>
                  <w:r>
                    <w:rPr>
                      <w:rFonts w:ascii="Trebuchet MS"/>
                      <w:color w:val="231F20"/>
                      <w:spacing w:val="-46"/>
                      <w:w w:val="90"/>
                      <w:sz w:val="18"/>
                    </w:rPr>
                    <w:t xml:space="preserve"> </w:t>
                  </w:r>
                  <w:r>
                    <w:rPr>
                      <w:rFonts w:ascii="Trebuchet MS"/>
                      <w:color w:val="231F20"/>
                      <w:w w:val="85"/>
                      <w:sz w:val="18"/>
                    </w:rPr>
                    <w:t>versi</w:t>
                  </w:r>
                  <w:r w:rsidR="00CF03B4">
                    <w:rPr>
                      <w:rFonts w:ascii="Trebuchet MS"/>
                      <w:color w:val="231F20"/>
                      <w:w w:val="85"/>
                      <w:sz w:val="18"/>
                    </w:rPr>
                    <w:t>o</w:t>
                  </w:r>
                  <w:r>
                    <w:rPr>
                      <w:rFonts w:ascii="Trebuchet MS"/>
                      <w:color w:val="231F20"/>
                      <w:w w:val="85"/>
                      <w:sz w:val="18"/>
                    </w:rPr>
                    <w:t xml:space="preserve">ns </w:t>
                  </w:r>
                  <w:r w:rsidR="00CF03B4">
                    <w:rPr>
                      <w:rFonts w:ascii="Trebuchet MS"/>
                      <w:color w:val="231F20"/>
                      <w:w w:val="85"/>
                      <w:sz w:val="18"/>
                    </w:rPr>
                    <w:t>o</w:t>
                  </w:r>
                  <w:r>
                    <w:rPr>
                      <w:rFonts w:ascii="Trebuchet MS"/>
                      <w:color w:val="231F20"/>
                      <w:w w:val="85"/>
                      <w:sz w:val="18"/>
                    </w:rPr>
                    <w:t>f a database.</w:t>
                  </w:r>
                  <w:r>
                    <w:rPr>
                      <w:rFonts w:ascii="Trebuchet MS"/>
                      <w:color w:val="231F20"/>
                      <w:spacing w:val="1"/>
                      <w:w w:val="85"/>
                      <w:sz w:val="18"/>
                    </w:rPr>
                    <w:t xml:space="preserve"> </w:t>
                  </w:r>
                  <w:r>
                    <w:rPr>
                      <w:rFonts w:ascii="Trebuchet MS"/>
                      <w:color w:val="231F20"/>
                      <w:w w:val="85"/>
                      <w:sz w:val="18"/>
                    </w:rPr>
                    <w:t>Repli</w:t>
                  </w:r>
                  <w:r w:rsidR="004973B2">
                    <w:rPr>
                      <w:rFonts w:ascii="Trebuchet MS"/>
                      <w:color w:val="231F20"/>
                      <w:w w:val="85"/>
                      <w:sz w:val="18"/>
                    </w:rPr>
                    <w:t>c</w:t>
                  </w:r>
                  <w:r>
                    <w:rPr>
                      <w:rFonts w:ascii="Trebuchet MS"/>
                      <w:color w:val="231F20"/>
                      <w:w w:val="85"/>
                      <w:sz w:val="18"/>
                    </w:rPr>
                    <w:t>ati</w:t>
                  </w:r>
                  <w:r w:rsidR="00CF03B4">
                    <w:rPr>
                      <w:rFonts w:ascii="Trebuchet MS"/>
                      <w:color w:val="231F20"/>
                      <w:w w:val="85"/>
                      <w:sz w:val="18"/>
                    </w:rPr>
                    <w:t>o</w:t>
                  </w:r>
                  <w:r>
                    <w:rPr>
                      <w:rFonts w:ascii="Trebuchet MS"/>
                      <w:color w:val="231F20"/>
                      <w:w w:val="85"/>
                      <w:sz w:val="18"/>
                    </w:rPr>
                    <w:t>n is used t</w:t>
                  </w:r>
                  <w:r w:rsidR="00CF03B4">
                    <w:rPr>
                      <w:rFonts w:ascii="Trebuchet MS"/>
                      <w:color w:val="231F20"/>
                      <w:w w:val="85"/>
                      <w:sz w:val="18"/>
                    </w:rPr>
                    <w:t>o</w:t>
                  </w:r>
                  <w:r>
                    <w:rPr>
                      <w:rFonts w:ascii="Trebuchet MS"/>
                      <w:color w:val="231F20"/>
                      <w:spacing w:val="1"/>
                      <w:w w:val="85"/>
                      <w:sz w:val="18"/>
                    </w:rPr>
                    <w:t xml:space="preserve"> </w:t>
                  </w:r>
                  <w:r>
                    <w:rPr>
                      <w:rFonts w:ascii="Trebuchet MS"/>
                      <w:color w:val="231F20"/>
                      <w:w w:val="85"/>
                      <w:sz w:val="18"/>
                    </w:rPr>
                    <w:t>pla</w:t>
                  </w:r>
                  <w:r w:rsidR="004973B2">
                    <w:rPr>
                      <w:rFonts w:ascii="Trebuchet MS"/>
                      <w:color w:val="231F20"/>
                      <w:w w:val="85"/>
                      <w:sz w:val="18"/>
                    </w:rPr>
                    <w:t>c</w:t>
                  </w:r>
                  <w:r>
                    <w:rPr>
                      <w:rFonts w:ascii="Trebuchet MS"/>
                      <w:color w:val="231F20"/>
                      <w:w w:val="85"/>
                      <w:sz w:val="18"/>
                    </w:rPr>
                    <w:t>e</w:t>
                  </w:r>
                  <w:r>
                    <w:rPr>
                      <w:rFonts w:ascii="Trebuchet MS"/>
                      <w:color w:val="231F20"/>
                      <w:spacing w:val="3"/>
                      <w:w w:val="85"/>
                      <w:sz w:val="18"/>
                    </w:rPr>
                    <w:t xml:space="preserve"> </w:t>
                  </w:r>
                  <w:r w:rsidR="004973B2">
                    <w:rPr>
                      <w:rFonts w:ascii="Trebuchet MS"/>
                      <w:color w:val="231F20"/>
                      <w:w w:val="85"/>
                      <w:sz w:val="18"/>
                    </w:rPr>
                    <w:t>c</w:t>
                  </w:r>
                  <w:r w:rsidR="00CF03B4">
                    <w:rPr>
                      <w:rFonts w:ascii="Trebuchet MS"/>
                      <w:color w:val="231F20"/>
                      <w:w w:val="85"/>
                      <w:sz w:val="18"/>
                    </w:rPr>
                    <w:t>o</w:t>
                  </w:r>
                  <w:r>
                    <w:rPr>
                      <w:rFonts w:ascii="Trebuchet MS"/>
                      <w:color w:val="231F20"/>
                      <w:w w:val="85"/>
                      <w:sz w:val="18"/>
                    </w:rPr>
                    <w:t>pies</w:t>
                  </w:r>
                  <w:r>
                    <w:rPr>
                      <w:rFonts w:ascii="Trebuchet MS"/>
                      <w:color w:val="231F20"/>
                      <w:spacing w:val="4"/>
                      <w:w w:val="85"/>
                      <w:sz w:val="18"/>
                    </w:rPr>
                    <w:t xml:space="preserve"> </w:t>
                  </w:r>
                  <w:r>
                    <w:rPr>
                      <w:rFonts w:ascii="Trebuchet MS"/>
                      <w:color w:val="231F20"/>
                      <w:w w:val="85"/>
                      <w:sz w:val="18"/>
                    </w:rPr>
                    <w:t>in</w:t>
                  </w:r>
                  <w:r>
                    <w:rPr>
                      <w:rFonts w:ascii="Trebuchet MS"/>
                      <w:color w:val="231F20"/>
                      <w:spacing w:val="4"/>
                      <w:w w:val="85"/>
                      <w:sz w:val="18"/>
                    </w:rPr>
                    <w:t xml:space="preserve"> </w:t>
                  </w:r>
                  <w:r>
                    <w:rPr>
                      <w:rFonts w:ascii="Trebuchet MS"/>
                      <w:color w:val="231F20"/>
                      <w:w w:val="85"/>
                      <w:sz w:val="18"/>
                    </w:rPr>
                    <w:t>different</w:t>
                  </w:r>
                  <w:r>
                    <w:rPr>
                      <w:rFonts w:ascii="Trebuchet MS"/>
                      <w:color w:val="231F20"/>
                      <w:spacing w:val="1"/>
                      <w:w w:val="85"/>
                      <w:sz w:val="18"/>
                    </w:rPr>
                    <w:t xml:space="preserve"> </w:t>
                  </w:r>
                  <w:r>
                    <w:rPr>
                      <w:rFonts w:ascii="Trebuchet MS"/>
                      <w:color w:val="231F20"/>
                      <w:w w:val="90"/>
                      <w:sz w:val="18"/>
                    </w:rPr>
                    <w:t>l</w:t>
                  </w:r>
                  <w:r w:rsidR="00CF03B4">
                    <w:rPr>
                      <w:rFonts w:ascii="Trebuchet MS"/>
                      <w:color w:val="231F20"/>
                      <w:w w:val="90"/>
                      <w:sz w:val="18"/>
                    </w:rPr>
                    <w:t>o</w:t>
                  </w:r>
                  <w:r w:rsidR="004973B2">
                    <w:rPr>
                      <w:rFonts w:ascii="Trebuchet MS"/>
                      <w:color w:val="231F20"/>
                      <w:w w:val="90"/>
                      <w:sz w:val="18"/>
                    </w:rPr>
                    <w:t>c</w:t>
                  </w:r>
                  <w:r>
                    <w:rPr>
                      <w:rFonts w:ascii="Trebuchet MS"/>
                      <w:color w:val="231F20"/>
                      <w:w w:val="90"/>
                      <w:sz w:val="18"/>
                    </w:rPr>
                    <w:t>ati</w:t>
                  </w:r>
                  <w:r w:rsidR="00CF03B4">
                    <w:rPr>
                      <w:rFonts w:ascii="Trebuchet MS"/>
                      <w:color w:val="231F20"/>
                      <w:w w:val="90"/>
                      <w:sz w:val="18"/>
                    </w:rPr>
                    <w:t>o</w:t>
                  </w:r>
                  <w:r>
                    <w:rPr>
                      <w:rFonts w:ascii="Trebuchet MS"/>
                      <w:color w:val="231F20"/>
                      <w:w w:val="90"/>
                      <w:sz w:val="18"/>
                    </w:rPr>
                    <w:t>ns</w:t>
                  </w:r>
                  <w:r>
                    <w:rPr>
                      <w:rFonts w:ascii="Trebuchet MS"/>
                      <w:color w:val="231F20"/>
                      <w:spacing w:val="-10"/>
                      <w:w w:val="90"/>
                      <w:sz w:val="18"/>
                    </w:rPr>
                    <w:t xml:space="preserve"> </w:t>
                  </w:r>
                  <w:r>
                    <w:rPr>
                      <w:rFonts w:ascii="Trebuchet MS"/>
                      <w:color w:val="231F20"/>
                      <w:w w:val="90"/>
                      <w:sz w:val="18"/>
                    </w:rPr>
                    <w:t>and</w:t>
                  </w:r>
                  <w:r>
                    <w:rPr>
                      <w:rFonts w:ascii="Trebuchet MS"/>
                      <w:color w:val="231F20"/>
                      <w:spacing w:val="-9"/>
                      <w:w w:val="90"/>
                      <w:sz w:val="18"/>
                    </w:rPr>
                    <w:t xml:space="preserve"> </w:t>
                  </w:r>
                  <w:r>
                    <w:rPr>
                      <w:rFonts w:ascii="Trebuchet MS"/>
                      <w:color w:val="231F20"/>
                      <w:w w:val="90"/>
                      <w:sz w:val="18"/>
                    </w:rPr>
                    <w:t>t</w:t>
                  </w:r>
                  <w:r w:rsidR="00CF03B4">
                    <w:rPr>
                      <w:rFonts w:ascii="Trebuchet MS"/>
                      <w:color w:val="231F20"/>
                      <w:w w:val="90"/>
                      <w:sz w:val="18"/>
                    </w:rPr>
                    <w:t>o</w:t>
                  </w:r>
                  <w:r>
                    <w:rPr>
                      <w:rFonts w:ascii="Trebuchet MS"/>
                      <w:color w:val="231F20"/>
                      <w:spacing w:val="-9"/>
                      <w:w w:val="90"/>
                      <w:sz w:val="18"/>
                    </w:rPr>
                    <w:t xml:space="preserve"> </w:t>
                  </w:r>
                  <w:r>
                    <w:rPr>
                      <w:rFonts w:ascii="Trebuchet MS"/>
                      <w:color w:val="231F20"/>
                      <w:w w:val="90"/>
                      <w:sz w:val="18"/>
                    </w:rPr>
                    <w:t>impr</w:t>
                  </w:r>
                  <w:r w:rsidR="00CF03B4">
                    <w:rPr>
                      <w:rFonts w:ascii="Trebuchet MS"/>
                      <w:color w:val="231F20"/>
                      <w:w w:val="90"/>
                      <w:sz w:val="18"/>
                    </w:rPr>
                    <w:t>o</w:t>
                  </w:r>
                  <w:r>
                    <w:rPr>
                      <w:rFonts w:ascii="Trebuchet MS"/>
                      <w:color w:val="231F20"/>
                      <w:w w:val="90"/>
                      <w:sz w:val="18"/>
                    </w:rPr>
                    <w:t>ve</w:t>
                  </w:r>
                  <w:r>
                    <w:rPr>
                      <w:rFonts w:ascii="Trebuchet MS"/>
                      <w:color w:val="231F20"/>
                      <w:spacing w:val="-46"/>
                      <w:w w:val="90"/>
                      <w:sz w:val="18"/>
                    </w:rPr>
                    <w:t xml:space="preserve"> </w:t>
                  </w:r>
                  <w:r>
                    <w:rPr>
                      <w:rFonts w:ascii="Trebuchet MS"/>
                      <w:color w:val="231F20"/>
                      <w:w w:val="85"/>
                      <w:sz w:val="18"/>
                    </w:rPr>
                    <w:t>a</w:t>
                  </w:r>
                  <w:r w:rsidR="004973B2">
                    <w:rPr>
                      <w:rFonts w:ascii="Trebuchet MS"/>
                      <w:color w:val="231F20"/>
                      <w:w w:val="85"/>
                      <w:sz w:val="18"/>
                    </w:rPr>
                    <w:t>cc</w:t>
                  </w:r>
                  <w:r>
                    <w:rPr>
                      <w:rFonts w:ascii="Trebuchet MS"/>
                      <w:color w:val="231F20"/>
                      <w:w w:val="85"/>
                      <w:sz w:val="18"/>
                    </w:rPr>
                    <w:t>ess time and fault</w:t>
                  </w:r>
                  <w:r>
                    <w:rPr>
                      <w:rFonts w:ascii="Trebuchet MS"/>
                      <w:color w:val="231F20"/>
                      <w:spacing w:val="1"/>
                      <w:w w:val="85"/>
                      <w:sz w:val="18"/>
                    </w:rPr>
                    <w:t xml:space="preserve"> </w:t>
                  </w:r>
                  <w:r>
                    <w:rPr>
                      <w:rFonts w:ascii="Trebuchet MS"/>
                      <w:color w:val="231F20"/>
                      <w:sz w:val="18"/>
                    </w:rPr>
                    <w:t>t</w:t>
                  </w:r>
                  <w:r w:rsidR="00CF03B4">
                    <w:rPr>
                      <w:rFonts w:ascii="Trebuchet MS"/>
                      <w:color w:val="231F20"/>
                      <w:sz w:val="18"/>
                    </w:rPr>
                    <w:t>o</w:t>
                  </w:r>
                  <w:r>
                    <w:rPr>
                      <w:rFonts w:ascii="Trebuchet MS"/>
                      <w:color w:val="231F20"/>
                      <w:sz w:val="18"/>
                    </w:rPr>
                    <w:t>leran</w:t>
                  </w:r>
                  <w:r w:rsidR="004973B2">
                    <w:rPr>
                      <w:rFonts w:ascii="Trebuchet MS"/>
                      <w:color w:val="231F20"/>
                      <w:sz w:val="18"/>
                    </w:rPr>
                    <w:t>c</w:t>
                  </w:r>
                  <w:r>
                    <w:rPr>
                      <w:rFonts w:ascii="Trebuchet MS"/>
                      <w:color w:val="231F20"/>
                      <w:sz w:val="18"/>
                    </w:rPr>
                    <w:t>e.</w:t>
                  </w:r>
                </w:p>
                <w:p w14:paraId="742199AA" w14:textId="6B229BE1" w:rsidR="00854B0D" w:rsidRDefault="00C536FB">
                  <w:pPr>
                    <w:spacing w:before="49" w:line="247" w:lineRule="auto"/>
                    <w:ind w:left="120" w:right="395"/>
                    <w:rPr>
                      <w:rFonts w:ascii="Trebuchet MS"/>
                      <w:sz w:val="18"/>
                    </w:rPr>
                  </w:pPr>
                  <w:r>
                    <w:rPr>
                      <w:rFonts w:ascii="Tahoma"/>
                      <w:b/>
                      <w:color w:val="2C6682"/>
                      <w:sz w:val="20"/>
                    </w:rPr>
                    <w:t>peri</w:t>
                  </w:r>
                  <w:r w:rsidR="00CF03B4">
                    <w:rPr>
                      <w:rFonts w:ascii="Tahoma"/>
                      <w:b/>
                      <w:color w:val="2C6682"/>
                      <w:sz w:val="20"/>
                    </w:rPr>
                    <w:t>o</w:t>
                  </w:r>
                  <w:r>
                    <w:rPr>
                      <w:rFonts w:ascii="Tahoma"/>
                      <w:b/>
                      <w:color w:val="2C6682"/>
                      <w:sz w:val="20"/>
                    </w:rPr>
                    <w:t>di</w:t>
                  </w:r>
                  <w:r w:rsidR="004973B2">
                    <w:rPr>
                      <w:rFonts w:ascii="Tahoma"/>
                      <w:b/>
                      <w:color w:val="2C6682"/>
                      <w:sz w:val="20"/>
                    </w:rPr>
                    <w:t>c</w:t>
                  </w:r>
                  <w:r>
                    <w:rPr>
                      <w:rFonts w:ascii="Tahoma"/>
                      <w:b/>
                      <w:color w:val="2C6682"/>
                      <w:sz w:val="20"/>
                    </w:rPr>
                    <w:t>ity</w:t>
                  </w:r>
                  <w:r>
                    <w:rPr>
                      <w:rFonts w:ascii="Tahoma"/>
                      <w:b/>
                      <w:color w:val="2C6682"/>
                      <w:spacing w:val="1"/>
                      <w:sz w:val="20"/>
                    </w:rPr>
                    <w:t xml:space="preserve"> </w:t>
                  </w:r>
                  <w:r>
                    <w:rPr>
                      <w:rFonts w:ascii="Trebuchet MS"/>
                      <w:color w:val="231F20"/>
                      <w:w w:val="90"/>
                      <w:sz w:val="18"/>
                    </w:rPr>
                    <w:t>Inf</w:t>
                  </w:r>
                  <w:r w:rsidR="00CF03B4">
                    <w:rPr>
                      <w:rFonts w:ascii="Trebuchet MS"/>
                      <w:color w:val="231F20"/>
                      <w:w w:val="90"/>
                      <w:sz w:val="18"/>
                    </w:rPr>
                    <w:t>o</w:t>
                  </w:r>
                  <w:r>
                    <w:rPr>
                      <w:rFonts w:ascii="Trebuchet MS"/>
                      <w:color w:val="231F20"/>
                      <w:w w:val="90"/>
                      <w:sz w:val="18"/>
                    </w:rPr>
                    <w:t>rmati</w:t>
                  </w:r>
                  <w:r w:rsidR="00CF03B4">
                    <w:rPr>
                      <w:rFonts w:ascii="Trebuchet MS"/>
                      <w:color w:val="231F20"/>
                      <w:w w:val="90"/>
                      <w:sz w:val="18"/>
                    </w:rPr>
                    <w:t>o</w:t>
                  </w:r>
                  <w:r>
                    <w:rPr>
                      <w:rFonts w:ascii="Trebuchet MS"/>
                      <w:color w:val="231F20"/>
                      <w:w w:val="90"/>
                      <w:sz w:val="18"/>
                    </w:rPr>
                    <w:t>n ab</w:t>
                  </w:r>
                  <w:r w:rsidR="00CF03B4">
                    <w:rPr>
                      <w:rFonts w:ascii="Trebuchet MS"/>
                      <w:color w:val="231F20"/>
                      <w:w w:val="90"/>
                      <w:sz w:val="18"/>
                    </w:rPr>
                    <w:t>o</w:t>
                  </w:r>
                  <w:r>
                    <w:rPr>
                      <w:rFonts w:ascii="Trebuchet MS"/>
                      <w:color w:val="231F20"/>
                      <w:w w:val="90"/>
                      <w:sz w:val="18"/>
                    </w:rPr>
                    <w:t>ut</w:t>
                  </w:r>
                  <w:r>
                    <w:rPr>
                      <w:rFonts w:ascii="Trebuchet MS"/>
                      <w:color w:val="231F20"/>
                      <w:spacing w:val="1"/>
                      <w:w w:val="90"/>
                      <w:sz w:val="18"/>
                    </w:rPr>
                    <w:t xml:space="preserve"> </w:t>
                  </w:r>
                  <w:r>
                    <w:rPr>
                      <w:rFonts w:ascii="Trebuchet MS"/>
                      <w:color w:val="231F20"/>
                      <w:w w:val="85"/>
                      <w:sz w:val="18"/>
                    </w:rPr>
                    <w:t>the</w:t>
                  </w:r>
                  <w:r>
                    <w:rPr>
                      <w:rFonts w:ascii="Trebuchet MS"/>
                      <w:color w:val="231F20"/>
                      <w:spacing w:val="5"/>
                      <w:w w:val="85"/>
                      <w:sz w:val="18"/>
                    </w:rPr>
                    <w:t xml:space="preserve"> </w:t>
                  </w:r>
                  <w:r>
                    <w:rPr>
                      <w:rFonts w:ascii="Trebuchet MS"/>
                      <w:color w:val="231F20"/>
                      <w:w w:val="85"/>
                      <w:sz w:val="18"/>
                    </w:rPr>
                    <w:t>time</w:t>
                  </w:r>
                  <w:r>
                    <w:rPr>
                      <w:rFonts w:ascii="Trebuchet MS"/>
                      <w:color w:val="231F20"/>
                      <w:spacing w:val="6"/>
                      <w:w w:val="85"/>
                      <w:sz w:val="18"/>
                    </w:rPr>
                    <w:t xml:space="preserve"> </w:t>
                  </w:r>
                  <w:r>
                    <w:rPr>
                      <w:rFonts w:ascii="Trebuchet MS"/>
                      <w:color w:val="231F20"/>
                      <w:w w:val="85"/>
                      <w:sz w:val="18"/>
                    </w:rPr>
                    <w:t>span</w:t>
                  </w:r>
                  <w:r>
                    <w:rPr>
                      <w:rFonts w:ascii="Trebuchet MS"/>
                      <w:color w:val="231F20"/>
                      <w:spacing w:val="5"/>
                      <w:w w:val="85"/>
                      <w:sz w:val="18"/>
                    </w:rPr>
                    <w:t xml:space="preserve"> </w:t>
                  </w:r>
                  <w:r w:rsidR="00CF03B4">
                    <w:rPr>
                      <w:rFonts w:ascii="Trebuchet MS"/>
                      <w:color w:val="231F20"/>
                      <w:w w:val="85"/>
                      <w:sz w:val="18"/>
                    </w:rPr>
                    <w:t>o</w:t>
                  </w:r>
                  <w:r>
                    <w:rPr>
                      <w:rFonts w:ascii="Trebuchet MS"/>
                      <w:color w:val="231F20"/>
                      <w:w w:val="85"/>
                      <w:sz w:val="18"/>
                    </w:rPr>
                    <w:t>f</w:t>
                  </w:r>
                  <w:r>
                    <w:rPr>
                      <w:rFonts w:ascii="Trebuchet MS"/>
                      <w:color w:val="231F20"/>
                      <w:spacing w:val="6"/>
                      <w:w w:val="85"/>
                      <w:sz w:val="18"/>
                    </w:rPr>
                    <w:t xml:space="preserve"> </w:t>
                  </w:r>
                  <w:r>
                    <w:rPr>
                      <w:rFonts w:ascii="Trebuchet MS"/>
                      <w:color w:val="231F20"/>
                      <w:w w:val="85"/>
                      <w:sz w:val="18"/>
                    </w:rPr>
                    <w:t>data</w:t>
                  </w:r>
                </w:p>
                <w:p w14:paraId="4810FC3A" w14:textId="2725AE53" w:rsidR="00854B0D" w:rsidRDefault="00C536FB">
                  <w:pPr>
                    <w:spacing w:line="247" w:lineRule="auto"/>
                    <w:ind w:left="120" w:right="141"/>
                    <w:rPr>
                      <w:rFonts w:ascii="Trebuchet MS"/>
                      <w:sz w:val="18"/>
                    </w:rPr>
                  </w:pPr>
                  <w:r>
                    <w:rPr>
                      <w:rFonts w:ascii="Trebuchet MS"/>
                      <w:color w:val="231F20"/>
                      <w:w w:val="85"/>
                      <w:sz w:val="18"/>
                    </w:rPr>
                    <w:t>st</w:t>
                  </w:r>
                  <w:r w:rsidR="00CF03B4">
                    <w:rPr>
                      <w:rFonts w:ascii="Trebuchet MS"/>
                      <w:color w:val="231F20"/>
                      <w:w w:val="85"/>
                      <w:sz w:val="18"/>
                    </w:rPr>
                    <w:t>o</w:t>
                  </w:r>
                  <w:r>
                    <w:rPr>
                      <w:rFonts w:ascii="Trebuchet MS"/>
                      <w:color w:val="231F20"/>
                      <w:w w:val="85"/>
                      <w:sz w:val="18"/>
                    </w:rPr>
                    <w:t>red in a table, usually</w:t>
                  </w:r>
                  <w:r>
                    <w:rPr>
                      <w:rFonts w:ascii="Trebuchet MS"/>
                      <w:color w:val="231F20"/>
                      <w:spacing w:val="1"/>
                      <w:w w:val="85"/>
                      <w:sz w:val="18"/>
                    </w:rPr>
                    <w:t xml:space="preserve"> </w:t>
                  </w:r>
                  <w:r>
                    <w:rPr>
                      <w:rFonts w:ascii="Trebuchet MS"/>
                      <w:color w:val="231F20"/>
                      <w:w w:val="85"/>
                      <w:sz w:val="18"/>
                    </w:rPr>
                    <w:t>expressed</w:t>
                  </w:r>
                  <w:r>
                    <w:rPr>
                      <w:rFonts w:ascii="Trebuchet MS"/>
                      <w:color w:val="231F20"/>
                      <w:spacing w:val="37"/>
                      <w:sz w:val="18"/>
                    </w:rPr>
                    <w:t xml:space="preserve"> </w:t>
                  </w:r>
                  <w:r>
                    <w:rPr>
                      <w:rFonts w:ascii="Trebuchet MS"/>
                      <w:color w:val="231F20"/>
                      <w:w w:val="85"/>
                      <w:sz w:val="18"/>
                    </w:rPr>
                    <w:t>as</w:t>
                  </w:r>
                  <w:r>
                    <w:rPr>
                      <w:rFonts w:ascii="Trebuchet MS"/>
                      <w:color w:val="231F20"/>
                      <w:spacing w:val="38"/>
                      <w:sz w:val="18"/>
                    </w:rPr>
                    <w:t xml:space="preserve"> </w:t>
                  </w:r>
                  <w:r w:rsidR="004973B2">
                    <w:rPr>
                      <w:rFonts w:ascii="Trebuchet MS"/>
                      <w:color w:val="231F20"/>
                      <w:w w:val="85"/>
                      <w:sz w:val="18"/>
                    </w:rPr>
                    <w:t>c</w:t>
                  </w:r>
                  <w:r>
                    <w:rPr>
                      <w:rFonts w:ascii="Trebuchet MS"/>
                      <w:color w:val="231F20"/>
                      <w:w w:val="85"/>
                      <w:sz w:val="18"/>
                    </w:rPr>
                    <w:t>urrent</w:t>
                  </w:r>
                  <w:r>
                    <w:rPr>
                      <w:rFonts w:ascii="Trebuchet MS"/>
                      <w:color w:val="231F20"/>
                      <w:spacing w:val="1"/>
                      <w:w w:val="85"/>
                      <w:sz w:val="18"/>
                    </w:rPr>
                    <w:t xml:space="preserve"> </w:t>
                  </w:r>
                  <w:r>
                    <w:rPr>
                      <w:rFonts w:ascii="Trebuchet MS"/>
                      <w:color w:val="231F20"/>
                      <w:spacing w:val="-1"/>
                      <w:w w:val="85"/>
                      <w:sz w:val="18"/>
                    </w:rPr>
                    <w:t xml:space="preserve">year </w:t>
                  </w:r>
                  <w:r w:rsidR="00CF03B4">
                    <w:rPr>
                      <w:rFonts w:ascii="Trebuchet MS"/>
                      <w:color w:val="231F20"/>
                      <w:w w:val="85"/>
                      <w:sz w:val="18"/>
                    </w:rPr>
                    <w:t>o</w:t>
                  </w:r>
                  <w:r>
                    <w:rPr>
                      <w:rFonts w:ascii="Trebuchet MS"/>
                      <w:color w:val="231F20"/>
                      <w:w w:val="85"/>
                      <w:sz w:val="18"/>
                    </w:rPr>
                    <w:t>nly, previ</w:t>
                  </w:r>
                  <w:r w:rsidR="00CF03B4">
                    <w:rPr>
                      <w:rFonts w:ascii="Trebuchet MS"/>
                      <w:color w:val="231F20"/>
                      <w:w w:val="85"/>
                      <w:sz w:val="18"/>
                    </w:rPr>
                    <w:t>o</w:t>
                  </w:r>
                  <w:r>
                    <w:rPr>
                      <w:rFonts w:ascii="Trebuchet MS"/>
                      <w:color w:val="231F20"/>
                      <w:w w:val="85"/>
                      <w:sz w:val="18"/>
                    </w:rPr>
                    <w:t>us years,</w:t>
                  </w:r>
                  <w:r>
                    <w:rPr>
                      <w:rFonts w:ascii="Trebuchet MS"/>
                      <w:color w:val="231F20"/>
                      <w:spacing w:val="-45"/>
                      <w:w w:val="85"/>
                      <w:sz w:val="18"/>
                    </w:rPr>
                    <w:t xml:space="preserve"> </w:t>
                  </w:r>
                  <w:r w:rsidR="00CF03B4">
                    <w:rPr>
                      <w:rFonts w:ascii="Trebuchet MS"/>
                      <w:color w:val="231F20"/>
                      <w:w w:val="80"/>
                      <w:sz w:val="18"/>
                    </w:rPr>
                    <w:t>o</w:t>
                  </w:r>
                  <w:r>
                    <w:rPr>
                      <w:rFonts w:ascii="Trebuchet MS"/>
                      <w:color w:val="231F20"/>
                      <w:w w:val="80"/>
                      <w:sz w:val="18"/>
                    </w:rPr>
                    <w:t>r</w:t>
                  </w:r>
                  <w:r>
                    <w:rPr>
                      <w:rFonts w:ascii="Trebuchet MS"/>
                      <w:color w:val="231F20"/>
                      <w:spacing w:val="-4"/>
                      <w:w w:val="80"/>
                      <w:sz w:val="18"/>
                    </w:rPr>
                    <w:t xml:space="preserve"> </w:t>
                  </w:r>
                  <w:r>
                    <w:rPr>
                      <w:rFonts w:ascii="Trebuchet MS"/>
                      <w:color w:val="231F20"/>
                      <w:w w:val="80"/>
                      <w:sz w:val="18"/>
                    </w:rPr>
                    <w:t>all</w:t>
                  </w:r>
                  <w:r>
                    <w:rPr>
                      <w:rFonts w:ascii="Trebuchet MS"/>
                      <w:color w:val="231F20"/>
                      <w:spacing w:val="-4"/>
                      <w:w w:val="80"/>
                      <w:sz w:val="18"/>
                    </w:rPr>
                    <w:t xml:space="preserve"> </w:t>
                  </w:r>
                  <w:r>
                    <w:rPr>
                      <w:rFonts w:ascii="Trebuchet MS"/>
                      <w:color w:val="231F20"/>
                      <w:w w:val="80"/>
                      <w:sz w:val="18"/>
                    </w:rPr>
                    <w:t>years.</w:t>
                  </w:r>
                </w:p>
              </w:txbxContent>
            </v:textbox>
            <w10:wrap anchorx="page"/>
          </v:shape>
        </w:pict>
      </w:r>
    </w:p>
    <w:p w14:paraId="2C487F3F" w14:textId="0AFC4F8A" w:rsidR="00655291" w:rsidRPr="000A77CC" w:rsidRDefault="00655291" w:rsidP="00655291">
      <w:pPr>
        <w:spacing w:before="107"/>
        <w:ind w:left="1903" w:right="3570" w:firstLine="14"/>
      </w:pPr>
      <w:r w:rsidRPr="000A77CC">
        <w:rPr>
          <w:color w:val="4B1F79"/>
          <w:w w:val="105"/>
        </w:rPr>
        <w:t>Phân vùng và sa</w:t>
      </w:r>
      <w:r w:rsidR="00CF03B4" w:rsidRPr="000A77CC">
        <w:rPr>
          <w:color w:val="4B1F79"/>
          <w:w w:val="105"/>
        </w:rPr>
        <w:t>o</w:t>
      </w:r>
      <w:r w:rsidRPr="000A77CC">
        <w:rPr>
          <w:color w:val="4B1F79"/>
          <w:w w:val="105"/>
        </w:rPr>
        <w:t xml:space="preserve"> </w:t>
      </w:r>
      <w:r w:rsidR="004973B2" w:rsidRPr="000A77CC">
        <w:rPr>
          <w:color w:val="4B1F79"/>
          <w:w w:val="105"/>
        </w:rPr>
        <w:t>c</w:t>
      </w:r>
      <w:r w:rsidRPr="000A77CC">
        <w:rPr>
          <w:color w:val="4B1F79"/>
          <w:w w:val="105"/>
        </w:rPr>
        <w:t xml:space="preserve">hép bảng </w:t>
      </w:r>
      <w:r w:rsidRPr="000A77CC">
        <w:rPr>
          <w:color w:val="231F1F"/>
          <w:w w:val="105"/>
        </w:rPr>
        <w:t>Bởi vì phân vùng và sa</w:t>
      </w:r>
      <w:r w:rsidR="00CF03B4" w:rsidRPr="000A77CC">
        <w:rPr>
          <w:color w:val="231F1F"/>
          <w:w w:val="105"/>
        </w:rPr>
        <w:t>o</w:t>
      </w:r>
      <w:r w:rsidRPr="000A77CC">
        <w:rPr>
          <w:color w:val="231F1F"/>
          <w:w w:val="105"/>
        </w:rPr>
        <w:t xml:space="preserve"> </w:t>
      </w:r>
      <w:r w:rsidR="004973B2" w:rsidRPr="000A77CC">
        <w:rPr>
          <w:color w:val="231F1F"/>
          <w:w w:val="105"/>
        </w:rPr>
        <w:t>c</w:t>
      </w:r>
      <w:r w:rsidRPr="000A77CC">
        <w:rPr>
          <w:color w:val="231F1F"/>
          <w:w w:val="105"/>
        </w:rPr>
        <w:t>hép bảng đã đượ</w:t>
      </w:r>
      <w:r w:rsidR="004973B2" w:rsidRPr="000A77CC">
        <w:rPr>
          <w:color w:val="231F1F"/>
          <w:w w:val="105"/>
        </w:rPr>
        <w:t>c</w:t>
      </w:r>
      <w:r w:rsidRPr="000A77CC">
        <w:rPr>
          <w:color w:val="231F1F"/>
          <w:w w:val="105"/>
        </w:rPr>
        <w:t xml:space="preserve"> đề </w:t>
      </w:r>
      <w:r w:rsidR="004973B2" w:rsidRPr="000A77CC">
        <w:rPr>
          <w:color w:val="231F1F"/>
          <w:w w:val="105"/>
        </w:rPr>
        <w:t>c</w:t>
      </w:r>
      <w:r w:rsidRPr="000A77CC">
        <w:rPr>
          <w:color w:val="231F1F"/>
          <w:w w:val="105"/>
        </w:rPr>
        <w:t xml:space="preserve">ập </w:t>
      </w:r>
      <w:r w:rsidR="004973B2" w:rsidRPr="000A77CC">
        <w:rPr>
          <w:color w:val="231F1F"/>
          <w:w w:val="105"/>
        </w:rPr>
        <w:t>c</w:t>
      </w:r>
      <w:r w:rsidRPr="000A77CC">
        <w:rPr>
          <w:color w:val="231F1F"/>
          <w:w w:val="105"/>
        </w:rPr>
        <w:t>hi tiết tr</w:t>
      </w:r>
      <w:r w:rsidR="00CF03B4" w:rsidRPr="000A77CC">
        <w:rPr>
          <w:color w:val="231F1F"/>
          <w:w w:val="105"/>
        </w:rPr>
        <w:t>o</w:t>
      </w:r>
      <w:r w:rsidRPr="000A77CC">
        <w:rPr>
          <w:color w:val="231F1F"/>
          <w:w w:val="105"/>
        </w:rPr>
        <w:t>ng</w:t>
      </w:r>
      <w:r w:rsidRPr="000A77CC">
        <w:rPr>
          <w:color w:val="231F1F"/>
          <w:spacing w:val="1"/>
          <w:w w:val="105"/>
        </w:rPr>
        <w:t xml:space="preserve"> </w:t>
      </w:r>
      <w:r w:rsidR="004973B2" w:rsidRPr="000A77CC">
        <w:rPr>
          <w:color w:val="231F1F"/>
          <w:w w:val="105"/>
        </w:rPr>
        <w:t>c</w:t>
      </w:r>
      <w:r w:rsidRPr="000A77CC">
        <w:rPr>
          <w:color w:val="231F1F"/>
          <w:w w:val="105"/>
        </w:rPr>
        <w:t>hương</w:t>
      </w:r>
      <w:r w:rsidRPr="000A77CC">
        <w:rPr>
          <w:color w:val="231F1F"/>
          <w:spacing w:val="-7"/>
          <w:w w:val="105"/>
        </w:rPr>
        <w:t xml:space="preserve"> </w:t>
      </w:r>
      <w:r w:rsidRPr="000A77CC">
        <w:rPr>
          <w:color w:val="231F1F"/>
          <w:w w:val="105"/>
        </w:rPr>
        <w:t>12,</w:t>
      </w:r>
      <w:r w:rsidRPr="000A77CC">
        <w:rPr>
          <w:color w:val="231F1F"/>
          <w:spacing w:val="-7"/>
          <w:w w:val="105"/>
        </w:rPr>
        <w:t xml:space="preserve"> </w:t>
      </w:r>
      <w:r w:rsidRPr="000A77CC">
        <w:rPr>
          <w:color w:val="231F1F"/>
          <w:w w:val="105"/>
        </w:rPr>
        <w:t>Hệ</w:t>
      </w:r>
      <w:r w:rsidRPr="000A77CC">
        <w:rPr>
          <w:color w:val="231F1F"/>
          <w:spacing w:val="-7"/>
          <w:w w:val="105"/>
        </w:rPr>
        <w:t xml:space="preserve"> </w:t>
      </w:r>
      <w:r w:rsidRPr="000A77CC">
        <w:rPr>
          <w:color w:val="231F1F"/>
          <w:w w:val="105"/>
        </w:rPr>
        <w:t>thống</w:t>
      </w:r>
      <w:r w:rsidRPr="000A77CC">
        <w:rPr>
          <w:color w:val="231F1F"/>
          <w:spacing w:val="-7"/>
          <w:w w:val="105"/>
        </w:rPr>
        <w:t xml:space="preserve"> </w:t>
      </w:r>
      <w:r w:rsidRPr="000A77CC">
        <w:rPr>
          <w:color w:val="231F1F"/>
          <w:w w:val="105"/>
        </w:rPr>
        <w:t>quản</w:t>
      </w:r>
      <w:r w:rsidRPr="000A77CC">
        <w:rPr>
          <w:color w:val="231F1F"/>
          <w:spacing w:val="-7"/>
          <w:w w:val="105"/>
        </w:rPr>
        <w:t xml:space="preserve"> </w:t>
      </w:r>
      <w:r w:rsidRPr="000A77CC">
        <w:rPr>
          <w:color w:val="231F1F"/>
          <w:w w:val="105"/>
        </w:rPr>
        <w:t>lý</w:t>
      </w:r>
      <w:r w:rsidRPr="000A77CC">
        <w:rPr>
          <w:color w:val="231F1F"/>
          <w:spacing w:val="-7"/>
          <w:w w:val="105"/>
        </w:rPr>
        <w:t xml:space="preserve"> </w:t>
      </w:r>
      <w:r w:rsidR="004973B2" w:rsidRPr="000A77CC">
        <w:rPr>
          <w:color w:val="231F1F"/>
          <w:w w:val="105"/>
        </w:rPr>
        <w:t>c</w:t>
      </w:r>
      <w:r w:rsidRPr="000A77CC">
        <w:rPr>
          <w:color w:val="231F1F"/>
          <w:w w:val="105"/>
        </w:rPr>
        <w:t>ơ</w:t>
      </w:r>
      <w:r w:rsidRPr="000A77CC">
        <w:rPr>
          <w:color w:val="231F1F"/>
          <w:spacing w:val="-7"/>
          <w:w w:val="105"/>
        </w:rPr>
        <w:t xml:space="preserve"> </w:t>
      </w:r>
      <w:r w:rsidRPr="000A77CC">
        <w:rPr>
          <w:color w:val="231F1F"/>
          <w:w w:val="105"/>
        </w:rPr>
        <w:t>sở</w:t>
      </w:r>
      <w:r w:rsidRPr="000A77CC">
        <w:rPr>
          <w:color w:val="231F1F"/>
          <w:spacing w:val="-7"/>
          <w:w w:val="105"/>
        </w:rPr>
        <w:t xml:space="preserve"> </w:t>
      </w:r>
      <w:r w:rsidRPr="000A77CC">
        <w:rPr>
          <w:color w:val="231F1F"/>
          <w:w w:val="105"/>
        </w:rPr>
        <w:t>dữ</w:t>
      </w:r>
      <w:r w:rsidRPr="000A77CC">
        <w:rPr>
          <w:color w:val="231F1F"/>
          <w:spacing w:val="-7"/>
          <w:w w:val="105"/>
        </w:rPr>
        <w:t xml:space="preserve"> </w:t>
      </w:r>
      <w:r w:rsidRPr="000A77CC">
        <w:rPr>
          <w:color w:val="231F1F"/>
          <w:w w:val="105"/>
        </w:rPr>
        <w:t>liệu</w:t>
      </w:r>
      <w:r w:rsidRPr="000A77CC">
        <w:rPr>
          <w:color w:val="231F1F"/>
          <w:spacing w:val="-7"/>
          <w:w w:val="105"/>
        </w:rPr>
        <w:t xml:space="preserve"> </w:t>
      </w:r>
      <w:r w:rsidRPr="000A77CC">
        <w:rPr>
          <w:color w:val="231F1F"/>
          <w:w w:val="105"/>
        </w:rPr>
        <w:t>phân</w:t>
      </w:r>
      <w:r w:rsidRPr="000A77CC">
        <w:rPr>
          <w:color w:val="231F1F"/>
          <w:spacing w:val="-7"/>
          <w:w w:val="105"/>
        </w:rPr>
        <w:t xml:space="preserve"> </w:t>
      </w:r>
      <w:r w:rsidRPr="000A77CC">
        <w:rPr>
          <w:color w:val="231F1F"/>
          <w:w w:val="105"/>
        </w:rPr>
        <w:t>tán,</w:t>
      </w:r>
      <w:r w:rsidRPr="000A77CC">
        <w:rPr>
          <w:color w:val="231F1F"/>
          <w:spacing w:val="-7"/>
          <w:w w:val="105"/>
        </w:rPr>
        <w:t xml:space="preserve"> </w:t>
      </w:r>
      <w:r w:rsidRPr="000A77CC">
        <w:rPr>
          <w:color w:val="231F1F"/>
          <w:w w:val="105"/>
        </w:rPr>
        <w:t>những</w:t>
      </w:r>
      <w:r w:rsidRPr="000A77CC">
        <w:rPr>
          <w:color w:val="231F1F"/>
          <w:spacing w:val="-7"/>
          <w:w w:val="105"/>
        </w:rPr>
        <w:t xml:space="preserve"> </w:t>
      </w:r>
      <w:r w:rsidRPr="000A77CC">
        <w:rPr>
          <w:color w:val="231F1F"/>
          <w:w w:val="105"/>
        </w:rPr>
        <w:t>kỹ</w:t>
      </w:r>
      <w:r w:rsidRPr="000A77CC">
        <w:rPr>
          <w:color w:val="231F1F"/>
          <w:spacing w:val="-7"/>
          <w:w w:val="105"/>
        </w:rPr>
        <w:t xml:space="preserve"> </w:t>
      </w:r>
      <w:r w:rsidRPr="000A77CC">
        <w:rPr>
          <w:color w:val="231F1F"/>
          <w:w w:val="105"/>
        </w:rPr>
        <w:t>thuật</w:t>
      </w:r>
      <w:r w:rsidRPr="000A77CC">
        <w:rPr>
          <w:color w:val="231F1F"/>
          <w:spacing w:val="-7"/>
          <w:w w:val="105"/>
        </w:rPr>
        <w:t xml:space="preserve"> </w:t>
      </w:r>
      <w:r w:rsidRPr="000A77CC">
        <w:rPr>
          <w:color w:val="231F1F"/>
          <w:w w:val="105"/>
        </w:rPr>
        <w:t>này</w:t>
      </w:r>
      <w:r w:rsidRPr="000A77CC">
        <w:rPr>
          <w:color w:val="231F1F"/>
          <w:spacing w:val="-7"/>
          <w:w w:val="105"/>
        </w:rPr>
        <w:t xml:space="preserve"> </w:t>
      </w:r>
      <w:r w:rsidR="004973B2" w:rsidRPr="000A77CC">
        <w:rPr>
          <w:color w:val="231F1F"/>
          <w:w w:val="105"/>
        </w:rPr>
        <w:t>c</w:t>
      </w:r>
      <w:r w:rsidRPr="000A77CC">
        <w:rPr>
          <w:color w:val="231F1F"/>
          <w:w w:val="105"/>
        </w:rPr>
        <w:t>hỉ</w:t>
      </w:r>
      <w:r w:rsidRPr="000A77CC">
        <w:rPr>
          <w:color w:val="231F1F"/>
          <w:spacing w:val="-7"/>
          <w:w w:val="105"/>
        </w:rPr>
        <w:t xml:space="preserve"> </w:t>
      </w:r>
      <w:r w:rsidRPr="000A77CC">
        <w:rPr>
          <w:color w:val="231F1F"/>
          <w:w w:val="105"/>
        </w:rPr>
        <w:t>đượ</w:t>
      </w:r>
      <w:r w:rsidR="004973B2" w:rsidRPr="000A77CC">
        <w:rPr>
          <w:color w:val="231F1F"/>
          <w:w w:val="105"/>
        </w:rPr>
        <w:t>c</w:t>
      </w:r>
      <w:r w:rsidRPr="000A77CC">
        <w:rPr>
          <w:color w:val="231F1F"/>
          <w:spacing w:val="-7"/>
          <w:w w:val="105"/>
        </w:rPr>
        <w:t xml:space="preserve"> </w:t>
      </w:r>
      <w:r w:rsidRPr="000A77CC">
        <w:rPr>
          <w:color w:val="231F1F"/>
          <w:w w:val="105"/>
        </w:rPr>
        <w:t>thả</w:t>
      </w:r>
      <w:r w:rsidR="00CF03B4" w:rsidRPr="000A77CC">
        <w:rPr>
          <w:color w:val="231F1F"/>
          <w:w w:val="105"/>
        </w:rPr>
        <w:t>o</w:t>
      </w:r>
      <w:r w:rsidRPr="000A77CC">
        <w:rPr>
          <w:color w:val="231F1F"/>
          <w:spacing w:val="-7"/>
          <w:w w:val="105"/>
        </w:rPr>
        <w:t xml:space="preserve"> </w:t>
      </w:r>
      <w:r w:rsidRPr="000A77CC">
        <w:rPr>
          <w:color w:val="231F1F"/>
          <w:w w:val="105"/>
        </w:rPr>
        <w:t>luận</w:t>
      </w:r>
      <w:r w:rsidRPr="000A77CC">
        <w:rPr>
          <w:color w:val="231F1F"/>
          <w:spacing w:val="-7"/>
          <w:w w:val="105"/>
        </w:rPr>
        <w:t xml:space="preserve"> </w:t>
      </w:r>
      <w:r w:rsidRPr="000A77CC">
        <w:rPr>
          <w:color w:val="231F1F"/>
          <w:w w:val="105"/>
        </w:rPr>
        <w:t>ở</w:t>
      </w:r>
      <w:r w:rsidRPr="000A77CC">
        <w:rPr>
          <w:color w:val="231F1F"/>
          <w:spacing w:val="-7"/>
          <w:w w:val="105"/>
        </w:rPr>
        <w:t xml:space="preserve"> </w:t>
      </w:r>
      <w:r w:rsidRPr="000A77CC">
        <w:rPr>
          <w:color w:val="231F1F"/>
          <w:w w:val="105"/>
        </w:rPr>
        <w:t>đây</w:t>
      </w:r>
      <w:r w:rsidRPr="000A77CC">
        <w:rPr>
          <w:color w:val="231F1F"/>
          <w:spacing w:val="-79"/>
          <w:w w:val="105"/>
        </w:rPr>
        <w:t xml:space="preserve"> </w:t>
      </w:r>
      <w:r w:rsidRPr="000A77CC">
        <w:rPr>
          <w:color w:val="231F1F"/>
          <w:w w:val="105"/>
        </w:rPr>
        <w:t xml:space="preserve">vì </w:t>
      </w:r>
      <w:r w:rsidR="004973B2" w:rsidRPr="000A77CC">
        <w:rPr>
          <w:color w:val="231F1F"/>
          <w:w w:val="105"/>
        </w:rPr>
        <w:t>c</w:t>
      </w:r>
      <w:r w:rsidRPr="000A77CC">
        <w:rPr>
          <w:color w:val="231F1F"/>
          <w:w w:val="105"/>
        </w:rPr>
        <w:t xml:space="preserve">húng liên quan </w:t>
      </w:r>
      <w:r w:rsidR="004973B2" w:rsidRPr="000A77CC">
        <w:rPr>
          <w:color w:val="231F1F"/>
          <w:w w:val="105"/>
        </w:rPr>
        <w:t>c</w:t>
      </w:r>
      <w:r w:rsidRPr="000A77CC">
        <w:rPr>
          <w:color w:val="231F1F"/>
          <w:w w:val="105"/>
        </w:rPr>
        <w:t>ụ thể đến kh</w:t>
      </w:r>
      <w:r w:rsidR="00CF03B4" w:rsidRPr="000A77CC">
        <w:rPr>
          <w:color w:val="231F1F"/>
          <w:w w:val="105"/>
        </w:rPr>
        <w:t>o</w:t>
      </w:r>
      <w:r w:rsidRPr="000A77CC">
        <w:rPr>
          <w:color w:val="231F1F"/>
          <w:w w:val="105"/>
        </w:rPr>
        <w:t xml:space="preserve"> dữ liệu. Phân vùng bảng và sa</w:t>
      </w:r>
      <w:r w:rsidR="00CF03B4" w:rsidRPr="000A77CC">
        <w:rPr>
          <w:color w:val="231F1F"/>
          <w:w w:val="105"/>
        </w:rPr>
        <w:t>o</w:t>
      </w:r>
      <w:r w:rsidRPr="000A77CC">
        <w:rPr>
          <w:color w:val="231F1F"/>
          <w:w w:val="105"/>
        </w:rPr>
        <w:t xml:space="preserve"> </w:t>
      </w:r>
      <w:r w:rsidR="004973B2" w:rsidRPr="000A77CC">
        <w:rPr>
          <w:color w:val="231F1F"/>
          <w:w w:val="105"/>
        </w:rPr>
        <w:t>c</w:t>
      </w:r>
      <w:r w:rsidRPr="000A77CC">
        <w:rPr>
          <w:color w:val="231F1F"/>
          <w:w w:val="105"/>
        </w:rPr>
        <w:t>hép là đặ</w:t>
      </w:r>
      <w:r w:rsidR="004973B2" w:rsidRPr="000A77CC">
        <w:rPr>
          <w:color w:val="231F1F"/>
          <w:w w:val="105"/>
        </w:rPr>
        <w:t>c</w:t>
      </w:r>
      <w:r w:rsidRPr="000A77CC">
        <w:rPr>
          <w:color w:val="231F1F"/>
          <w:w w:val="105"/>
        </w:rPr>
        <w:t xml:space="preserve"> biệt quan trọng</w:t>
      </w:r>
      <w:r w:rsidRPr="000A77CC">
        <w:rPr>
          <w:color w:val="231F1F"/>
          <w:spacing w:val="1"/>
          <w:w w:val="105"/>
        </w:rPr>
        <w:t xml:space="preserve"> </w:t>
      </w:r>
      <w:r w:rsidRPr="000A77CC">
        <w:rPr>
          <w:color w:val="231F1F"/>
          <w:w w:val="105"/>
        </w:rPr>
        <w:t>khi hệ thống BI đượ</w:t>
      </w:r>
      <w:r w:rsidR="004973B2" w:rsidRPr="000A77CC">
        <w:rPr>
          <w:color w:val="231F1F"/>
          <w:w w:val="105"/>
        </w:rPr>
        <w:t>c</w:t>
      </w:r>
      <w:r w:rsidRPr="000A77CC">
        <w:rPr>
          <w:color w:val="231F1F"/>
          <w:w w:val="105"/>
        </w:rPr>
        <w:t xml:space="preserve"> áp dụng tr</w:t>
      </w:r>
      <w:r w:rsidR="00CF03B4" w:rsidRPr="000A77CC">
        <w:rPr>
          <w:color w:val="231F1F"/>
          <w:w w:val="105"/>
        </w:rPr>
        <w:t>o</w:t>
      </w:r>
      <w:r w:rsidRPr="000A77CC">
        <w:rPr>
          <w:color w:val="231F1F"/>
          <w:w w:val="105"/>
        </w:rPr>
        <w:t xml:space="preserve">ng </w:t>
      </w:r>
      <w:r w:rsidR="004973B2" w:rsidRPr="000A77CC">
        <w:rPr>
          <w:color w:val="231F1F"/>
          <w:w w:val="105"/>
        </w:rPr>
        <w:t>c</w:t>
      </w:r>
      <w:r w:rsidRPr="000A77CC">
        <w:rPr>
          <w:color w:val="231F1F"/>
          <w:w w:val="105"/>
        </w:rPr>
        <w:t>á</w:t>
      </w:r>
      <w:r w:rsidR="004973B2" w:rsidRPr="000A77CC">
        <w:rPr>
          <w:color w:val="231F1F"/>
          <w:w w:val="105"/>
        </w:rPr>
        <w:t>c</w:t>
      </w:r>
      <w:r w:rsidRPr="000A77CC">
        <w:rPr>
          <w:color w:val="231F1F"/>
          <w:w w:val="105"/>
        </w:rPr>
        <w:t xml:space="preserve"> khu vự</w:t>
      </w:r>
      <w:r w:rsidR="004973B2" w:rsidRPr="000A77CC">
        <w:rPr>
          <w:color w:val="231F1F"/>
          <w:w w:val="105"/>
        </w:rPr>
        <w:t>c</w:t>
      </w:r>
      <w:r w:rsidRPr="000A77CC">
        <w:rPr>
          <w:color w:val="231F1F"/>
          <w:w w:val="105"/>
        </w:rPr>
        <w:t xml:space="preserve"> địa lý phân tán. </w:t>
      </w:r>
      <w:r w:rsidRPr="000A77CC">
        <w:rPr>
          <w:color w:val="286682"/>
          <w:w w:val="105"/>
        </w:rPr>
        <w:t xml:space="preserve">Phân vùng </w:t>
      </w:r>
      <w:r w:rsidR="004973B2" w:rsidRPr="000A77CC">
        <w:rPr>
          <w:color w:val="231F1F"/>
          <w:w w:val="105"/>
        </w:rPr>
        <w:t>c</w:t>
      </w:r>
      <w:r w:rsidRPr="000A77CC">
        <w:rPr>
          <w:color w:val="231F1F"/>
          <w:w w:val="105"/>
        </w:rPr>
        <w:t xml:space="preserve">hia bảng thành </w:t>
      </w:r>
      <w:r w:rsidR="004973B2" w:rsidRPr="000A77CC">
        <w:rPr>
          <w:color w:val="231F1F"/>
          <w:w w:val="105"/>
        </w:rPr>
        <w:t>c</w:t>
      </w:r>
      <w:r w:rsidRPr="000A77CC">
        <w:rPr>
          <w:color w:val="231F1F"/>
          <w:w w:val="105"/>
        </w:rPr>
        <w:t>á</w:t>
      </w:r>
      <w:r w:rsidR="004973B2" w:rsidRPr="000A77CC">
        <w:rPr>
          <w:color w:val="231F1F"/>
          <w:w w:val="105"/>
        </w:rPr>
        <w:t>c</w:t>
      </w:r>
      <w:r w:rsidR="008C70E8" w:rsidRPr="000A77CC">
        <w:rPr>
          <w:color w:val="231F1F"/>
          <w:w w:val="105"/>
        </w:rPr>
        <w:t xml:space="preserve"> </w:t>
      </w:r>
      <w:r w:rsidRPr="000A77CC">
        <w:rPr>
          <w:color w:val="231F1F"/>
          <w:spacing w:val="-79"/>
          <w:w w:val="105"/>
        </w:rPr>
        <w:t xml:space="preserve"> </w:t>
      </w:r>
      <w:r w:rsidRPr="000A77CC">
        <w:rPr>
          <w:color w:val="231F1F"/>
          <w:w w:val="105"/>
        </w:rPr>
        <w:t xml:space="preserve">tập </w:t>
      </w:r>
      <w:r w:rsidR="004973B2" w:rsidRPr="000A77CC">
        <w:rPr>
          <w:color w:val="231F1F"/>
          <w:w w:val="105"/>
        </w:rPr>
        <w:t>c</w:t>
      </w:r>
      <w:r w:rsidR="00CF03B4" w:rsidRPr="000A77CC">
        <w:rPr>
          <w:color w:val="231F1F"/>
          <w:w w:val="105"/>
        </w:rPr>
        <w:t>o</w:t>
      </w:r>
      <w:r w:rsidRPr="000A77CC">
        <w:rPr>
          <w:color w:val="231F1F"/>
          <w:w w:val="105"/>
        </w:rPr>
        <w:t xml:space="preserve">n gồm </w:t>
      </w:r>
      <w:r w:rsidR="004973B2" w:rsidRPr="000A77CC">
        <w:rPr>
          <w:color w:val="231F1F"/>
          <w:w w:val="105"/>
        </w:rPr>
        <w:t>c</w:t>
      </w:r>
      <w:r w:rsidRPr="000A77CC">
        <w:rPr>
          <w:color w:val="231F1F"/>
          <w:w w:val="105"/>
        </w:rPr>
        <w:t>á</w:t>
      </w:r>
      <w:r w:rsidR="004973B2" w:rsidRPr="000A77CC">
        <w:rPr>
          <w:color w:val="231F1F"/>
          <w:w w:val="105"/>
        </w:rPr>
        <w:t>c</w:t>
      </w:r>
      <w:r w:rsidRPr="000A77CC">
        <w:rPr>
          <w:color w:val="231F1F"/>
          <w:w w:val="105"/>
        </w:rPr>
        <w:t xml:space="preserve"> hàng h</w:t>
      </w:r>
      <w:r w:rsidR="00CF03B4" w:rsidRPr="000A77CC">
        <w:rPr>
          <w:color w:val="231F1F"/>
          <w:w w:val="105"/>
        </w:rPr>
        <w:t>o</w:t>
      </w:r>
      <w:r w:rsidRPr="000A77CC">
        <w:rPr>
          <w:color w:val="231F1F"/>
          <w:w w:val="105"/>
        </w:rPr>
        <w:t>ặ</w:t>
      </w:r>
      <w:r w:rsidR="004973B2" w:rsidRPr="000A77CC">
        <w:rPr>
          <w:color w:val="231F1F"/>
          <w:w w:val="105"/>
        </w:rPr>
        <w:t>c</w:t>
      </w:r>
      <w:r w:rsidRPr="000A77CC">
        <w:rPr>
          <w:color w:val="231F1F"/>
          <w:w w:val="105"/>
        </w:rPr>
        <w:t xml:space="preserve"> </w:t>
      </w:r>
      <w:r w:rsidR="004973B2" w:rsidRPr="000A77CC">
        <w:rPr>
          <w:color w:val="231F1F"/>
          <w:w w:val="105"/>
        </w:rPr>
        <w:t>c</w:t>
      </w:r>
      <w:r w:rsidRPr="000A77CC">
        <w:rPr>
          <w:color w:val="231F1F"/>
          <w:w w:val="105"/>
        </w:rPr>
        <w:t xml:space="preserve">ột và đặt </w:t>
      </w:r>
      <w:r w:rsidR="004973B2" w:rsidRPr="000A77CC">
        <w:rPr>
          <w:color w:val="231F1F"/>
          <w:w w:val="105"/>
        </w:rPr>
        <w:t>c</w:t>
      </w:r>
      <w:r w:rsidRPr="000A77CC">
        <w:rPr>
          <w:color w:val="231F1F"/>
          <w:w w:val="105"/>
        </w:rPr>
        <w:t>á</w:t>
      </w:r>
      <w:r w:rsidR="004973B2" w:rsidRPr="000A77CC">
        <w:rPr>
          <w:color w:val="231F1F"/>
          <w:w w:val="105"/>
        </w:rPr>
        <w:t>c</w:t>
      </w:r>
      <w:r w:rsidRPr="000A77CC">
        <w:rPr>
          <w:color w:val="231F1F"/>
          <w:w w:val="105"/>
        </w:rPr>
        <w:t xml:space="preserve"> tập </w:t>
      </w:r>
      <w:r w:rsidR="004973B2" w:rsidRPr="000A77CC">
        <w:rPr>
          <w:color w:val="231F1F"/>
          <w:w w:val="105"/>
        </w:rPr>
        <w:t>c</w:t>
      </w:r>
      <w:r w:rsidR="00CF03B4" w:rsidRPr="000A77CC">
        <w:rPr>
          <w:color w:val="231F1F"/>
          <w:w w:val="105"/>
        </w:rPr>
        <w:t>o</w:t>
      </w:r>
      <w:r w:rsidRPr="000A77CC">
        <w:rPr>
          <w:color w:val="231F1F"/>
          <w:w w:val="105"/>
        </w:rPr>
        <w:t>n đ</w:t>
      </w:r>
      <w:r w:rsidR="00A56E9F" w:rsidRPr="000A77CC">
        <w:rPr>
          <w:color w:val="231F1F"/>
          <w:w w:val="105"/>
        </w:rPr>
        <w:t>ó</w:t>
      </w:r>
      <w:r w:rsidRPr="000A77CC">
        <w:rPr>
          <w:color w:val="231F1F"/>
          <w:w w:val="105"/>
        </w:rPr>
        <w:t xml:space="preserve"> gần máy khá</w:t>
      </w:r>
      <w:r w:rsidR="004973B2" w:rsidRPr="000A77CC">
        <w:rPr>
          <w:color w:val="231F1F"/>
          <w:w w:val="105"/>
        </w:rPr>
        <w:t>c</w:t>
      </w:r>
      <w:r w:rsidRPr="000A77CC">
        <w:rPr>
          <w:color w:val="231F1F"/>
          <w:w w:val="105"/>
        </w:rPr>
        <w:t xml:space="preserve">h để </w:t>
      </w:r>
      <w:r w:rsidR="004973B2" w:rsidRPr="000A77CC">
        <w:rPr>
          <w:color w:val="231F1F"/>
          <w:w w:val="105"/>
        </w:rPr>
        <w:t>c</w:t>
      </w:r>
      <w:r w:rsidRPr="000A77CC">
        <w:rPr>
          <w:color w:val="231F1F"/>
          <w:w w:val="105"/>
        </w:rPr>
        <w:t>ải thiện thời gian truy</w:t>
      </w:r>
      <w:r w:rsidRPr="000A77CC">
        <w:rPr>
          <w:color w:val="231F1F"/>
          <w:spacing w:val="-79"/>
          <w:w w:val="105"/>
        </w:rPr>
        <w:t xml:space="preserve"> </w:t>
      </w:r>
      <w:r w:rsidR="004973B2" w:rsidRPr="000A77CC">
        <w:rPr>
          <w:color w:val="231F1F"/>
          <w:w w:val="105"/>
        </w:rPr>
        <w:t>c</w:t>
      </w:r>
      <w:r w:rsidRPr="000A77CC">
        <w:rPr>
          <w:color w:val="231F1F"/>
          <w:w w:val="105"/>
        </w:rPr>
        <w:t>ập</w:t>
      </w:r>
      <w:r w:rsidRPr="000A77CC">
        <w:rPr>
          <w:color w:val="231F1F"/>
          <w:spacing w:val="-3"/>
          <w:w w:val="105"/>
        </w:rPr>
        <w:t xml:space="preserve"> </w:t>
      </w:r>
      <w:r w:rsidRPr="000A77CC">
        <w:rPr>
          <w:color w:val="231F1F"/>
          <w:w w:val="105"/>
        </w:rPr>
        <w:t>dữ</w:t>
      </w:r>
      <w:r w:rsidRPr="000A77CC">
        <w:rPr>
          <w:color w:val="231F1F"/>
          <w:spacing w:val="-2"/>
          <w:w w:val="105"/>
        </w:rPr>
        <w:t xml:space="preserve"> </w:t>
      </w:r>
      <w:r w:rsidRPr="000A77CC">
        <w:rPr>
          <w:color w:val="231F1F"/>
          <w:w w:val="105"/>
        </w:rPr>
        <w:t>liệu.</w:t>
      </w:r>
    </w:p>
    <w:p w14:paraId="744663D5" w14:textId="4CB90164" w:rsidR="00655291" w:rsidRPr="000A77CC" w:rsidRDefault="00655291" w:rsidP="00655291">
      <w:pPr>
        <w:spacing w:before="2"/>
        <w:ind w:left="1903" w:right="3570" w:firstLine="11"/>
      </w:pPr>
      <w:r w:rsidRPr="000A77CC">
        <w:rPr>
          <w:color w:val="286682"/>
          <w:w w:val="105"/>
        </w:rPr>
        <w:t>Nhân</w:t>
      </w:r>
      <w:r w:rsidRPr="000A77CC">
        <w:rPr>
          <w:color w:val="286682"/>
          <w:spacing w:val="-7"/>
          <w:w w:val="105"/>
        </w:rPr>
        <w:t xml:space="preserve"> </w:t>
      </w:r>
      <w:r w:rsidRPr="000A77CC">
        <w:rPr>
          <w:color w:val="286682"/>
          <w:w w:val="105"/>
        </w:rPr>
        <w:t>bản</w:t>
      </w:r>
      <w:r w:rsidRPr="000A77CC">
        <w:rPr>
          <w:color w:val="286682"/>
          <w:spacing w:val="-7"/>
          <w:w w:val="105"/>
        </w:rPr>
        <w:t xml:space="preserve"> </w:t>
      </w:r>
      <w:r w:rsidRPr="000A77CC">
        <w:rPr>
          <w:color w:val="231F1F"/>
          <w:w w:val="105"/>
        </w:rPr>
        <w:t>tạ</w:t>
      </w:r>
      <w:r w:rsidR="00CF03B4" w:rsidRPr="000A77CC">
        <w:rPr>
          <w:color w:val="231F1F"/>
          <w:w w:val="105"/>
        </w:rPr>
        <w:t>o</w:t>
      </w:r>
      <w:r w:rsidRPr="000A77CC">
        <w:rPr>
          <w:color w:val="231F1F"/>
          <w:spacing w:val="-6"/>
          <w:w w:val="105"/>
        </w:rPr>
        <w:t xml:space="preserve"> </w:t>
      </w:r>
      <w:r w:rsidRPr="000A77CC">
        <w:rPr>
          <w:color w:val="231F1F"/>
          <w:w w:val="105"/>
        </w:rPr>
        <w:t>một</w:t>
      </w:r>
      <w:r w:rsidRPr="000A77CC">
        <w:rPr>
          <w:color w:val="231F1F"/>
          <w:spacing w:val="-7"/>
          <w:w w:val="105"/>
        </w:rPr>
        <w:t xml:space="preserve"> </w:t>
      </w:r>
      <w:r w:rsidRPr="000A77CC">
        <w:rPr>
          <w:color w:val="231F1F"/>
          <w:w w:val="105"/>
        </w:rPr>
        <w:t>bản</w:t>
      </w:r>
      <w:r w:rsidRPr="000A77CC">
        <w:rPr>
          <w:color w:val="231F1F"/>
          <w:spacing w:val="-6"/>
          <w:w w:val="105"/>
        </w:rPr>
        <w:t xml:space="preserve"> </w:t>
      </w:r>
      <w:r w:rsidRPr="000A77CC">
        <w:rPr>
          <w:color w:val="231F1F"/>
          <w:w w:val="105"/>
        </w:rPr>
        <w:t>sa</w:t>
      </w:r>
      <w:r w:rsidR="00CF03B4" w:rsidRPr="000A77CC">
        <w:rPr>
          <w:color w:val="231F1F"/>
          <w:w w:val="105"/>
        </w:rPr>
        <w:t>o</w:t>
      </w:r>
      <w:r w:rsidRPr="000A77CC">
        <w:rPr>
          <w:color w:val="231F1F"/>
          <w:spacing w:val="-7"/>
          <w:w w:val="105"/>
        </w:rPr>
        <w:t xml:space="preserve"> </w:t>
      </w:r>
      <w:r w:rsidR="004973B2" w:rsidRPr="000A77CC">
        <w:rPr>
          <w:color w:val="231F1F"/>
          <w:w w:val="105"/>
        </w:rPr>
        <w:t>c</w:t>
      </w:r>
      <w:r w:rsidRPr="000A77CC">
        <w:rPr>
          <w:color w:val="231F1F"/>
          <w:w w:val="105"/>
        </w:rPr>
        <w:t>ủa</w:t>
      </w:r>
      <w:r w:rsidRPr="000A77CC">
        <w:rPr>
          <w:color w:val="231F1F"/>
          <w:spacing w:val="-7"/>
          <w:w w:val="105"/>
        </w:rPr>
        <w:t xml:space="preserve"> </w:t>
      </w:r>
      <w:r w:rsidRPr="000A77CC">
        <w:rPr>
          <w:color w:val="231F1F"/>
          <w:w w:val="105"/>
        </w:rPr>
        <w:t>một</w:t>
      </w:r>
      <w:r w:rsidRPr="000A77CC">
        <w:rPr>
          <w:color w:val="231F1F"/>
          <w:spacing w:val="-6"/>
          <w:w w:val="105"/>
        </w:rPr>
        <w:t xml:space="preserve"> </w:t>
      </w:r>
      <w:r w:rsidRPr="000A77CC">
        <w:rPr>
          <w:color w:val="231F1F"/>
          <w:w w:val="105"/>
        </w:rPr>
        <w:t>bảng</w:t>
      </w:r>
      <w:r w:rsidRPr="000A77CC">
        <w:rPr>
          <w:color w:val="231F1F"/>
          <w:spacing w:val="-7"/>
          <w:w w:val="105"/>
        </w:rPr>
        <w:t xml:space="preserve"> </w:t>
      </w:r>
      <w:r w:rsidRPr="000A77CC">
        <w:rPr>
          <w:color w:val="231F1F"/>
          <w:w w:val="105"/>
        </w:rPr>
        <w:t>h</w:t>
      </w:r>
      <w:r w:rsidR="00CF03B4" w:rsidRPr="000A77CC">
        <w:rPr>
          <w:color w:val="231F1F"/>
          <w:w w:val="105"/>
        </w:rPr>
        <w:t>o</w:t>
      </w:r>
      <w:r w:rsidRPr="000A77CC">
        <w:rPr>
          <w:color w:val="231F1F"/>
          <w:w w:val="105"/>
        </w:rPr>
        <w:t>ặ</w:t>
      </w:r>
      <w:r w:rsidR="004973B2" w:rsidRPr="000A77CC">
        <w:rPr>
          <w:color w:val="231F1F"/>
          <w:w w:val="105"/>
        </w:rPr>
        <w:t>c</w:t>
      </w:r>
      <w:r w:rsidRPr="000A77CC">
        <w:rPr>
          <w:color w:val="231F1F"/>
          <w:spacing w:val="-6"/>
          <w:w w:val="105"/>
        </w:rPr>
        <w:t xml:space="preserve"> </w:t>
      </w:r>
      <w:r w:rsidRPr="000A77CC">
        <w:rPr>
          <w:color w:val="231F1F"/>
          <w:w w:val="105"/>
        </w:rPr>
        <w:t>phân</w:t>
      </w:r>
      <w:r w:rsidRPr="000A77CC">
        <w:rPr>
          <w:color w:val="231F1F"/>
          <w:spacing w:val="-7"/>
          <w:w w:val="105"/>
        </w:rPr>
        <w:t xml:space="preserve"> </w:t>
      </w:r>
      <w:r w:rsidRPr="000A77CC">
        <w:rPr>
          <w:color w:val="231F1F"/>
          <w:w w:val="105"/>
        </w:rPr>
        <w:t>vùng</w:t>
      </w:r>
      <w:r w:rsidRPr="000A77CC">
        <w:rPr>
          <w:color w:val="231F1F"/>
          <w:spacing w:val="-6"/>
          <w:w w:val="105"/>
        </w:rPr>
        <w:t xml:space="preserve"> </w:t>
      </w:r>
      <w:r w:rsidRPr="000A77CC">
        <w:rPr>
          <w:color w:val="231F1F"/>
          <w:w w:val="105"/>
        </w:rPr>
        <w:t>và</w:t>
      </w:r>
      <w:r w:rsidRPr="000A77CC">
        <w:rPr>
          <w:color w:val="231F1F"/>
          <w:spacing w:val="-7"/>
          <w:w w:val="105"/>
        </w:rPr>
        <w:t xml:space="preserve"> </w:t>
      </w:r>
      <w:r w:rsidRPr="000A77CC">
        <w:rPr>
          <w:color w:val="231F1F"/>
          <w:w w:val="105"/>
        </w:rPr>
        <w:t>đặt</w:t>
      </w:r>
      <w:r w:rsidRPr="000A77CC">
        <w:rPr>
          <w:color w:val="231F1F"/>
          <w:spacing w:val="-7"/>
          <w:w w:val="105"/>
        </w:rPr>
        <w:t xml:space="preserve"> </w:t>
      </w:r>
      <w:r w:rsidRPr="000A77CC">
        <w:rPr>
          <w:color w:val="231F1F"/>
          <w:w w:val="105"/>
        </w:rPr>
        <w:t>n</w:t>
      </w:r>
      <w:r w:rsidR="00A56E9F" w:rsidRPr="000A77CC">
        <w:rPr>
          <w:color w:val="231F1F"/>
          <w:w w:val="105"/>
        </w:rPr>
        <w:t>ó</w:t>
      </w:r>
      <w:r w:rsidRPr="000A77CC">
        <w:rPr>
          <w:color w:val="231F1F"/>
          <w:spacing w:val="-6"/>
          <w:w w:val="105"/>
        </w:rPr>
        <w:t xml:space="preserve"> </w:t>
      </w:r>
      <w:r w:rsidRPr="000A77CC">
        <w:rPr>
          <w:color w:val="231F1F"/>
          <w:w w:val="105"/>
        </w:rPr>
        <w:t>ở</w:t>
      </w:r>
      <w:r w:rsidRPr="000A77CC">
        <w:rPr>
          <w:color w:val="231F1F"/>
          <w:spacing w:val="-7"/>
          <w:w w:val="105"/>
        </w:rPr>
        <w:t xml:space="preserve"> </w:t>
      </w:r>
      <w:r w:rsidRPr="000A77CC">
        <w:rPr>
          <w:color w:val="231F1F"/>
          <w:w w:val="105"/>
        </w:rPr>
        <w:t>một</w:t>
      </w:r>
      <w:r w:rsidRPr="000A77CC">
        <w:rPr>
          <w:color w:val="231F1F"/>
          <w:spacing w:val="-6"/>
          <w:w w:val="105"/>
        </w:rPr>
        <w:t xml:space="preserve"> </w:t>
      </w:r>
      <w:r w:rsidRPr="000A77CC">
        <w:rPr>
          <w:color w:val="231F1F"/>
          <w:w w:val="105"/>
        </w:rPr>
        <w:t>vị</w:t>
      </w:r>
      <w:r w:rsidRPr="000A77CC">
        <w:rPr>
          <w:color w:val="231F1F"/>
          <w:spacing w:val="-7"/>
          <w:w w:val="105"/>
        </w:rPr>
        <w:t xml:space="preserve"> </w:t>
      </w:r>
      <w:r w:rsidRPr="000A77CC">
        <w:rPr>
          <w:color w:val="231F1F"/>
          <w:w w:val="105"/>
        </w:rPr>
        <w:t>trí</w:t>
      </w:r>
      <w:r w:rsidRPr="000A77CC">
        <w:rPr>
          <w:color w:val="231F1F"/>
          <w:spacing w:val="-6"/>
          <w:w w:val="105"/>
        </w:rPr>
        <w:t xml:space="preserve"> </w:t>
      </w:r>
      <w:r w:rsidRPr="000A77CC">
        <w:rPr>
          <w:color w:val="231F1F"/>
          <w:w w:val="105"/>
        </w:rPr>
        <w:t>khá</w:t>
      </w:r>
      <w:r w:rsidR="004973B2" w:rsidRPr="000A77CC">
        <w:rPr>
          <w:color w:val="231F1F"/>
          <w:w w:val="105"/>
        </w:rPr>
        <w:t>c</w:t>
      </w:r>
      <w:r w:rsidRPr="000A77CC">
        <w:rPr>
          <w:color w:val="231F1F"/>
          <w:w w:val="105"/>
        </w:rPr>
        <w:t>,</w:t>
      </w:r>
      <w:r w:rsidRPr="000A77CC">
        <w:rPr>
          <w:color w:val="231F1F"/>
          <w:spacing w:val="-7"/>
          <w:w w:val="105"/>
        </w:rPr>
        <w:t xml:space="preserve"> </w:t>
      </w:r>
      <w:r w:rsidR="004973B2" w:rsidRPr="000A77CC">
        <w:rPr>
          <w:color w:val="231F1F"/>
          <w:w w:val="105"/>
        </w:rPr>
        <w:t>c</w:t>
      </w:r>
      <w:r w:rsidRPr="000A77CC">
        <w:rPr>
          <w:color w:val="231F1F"/>
          <w:w w:val="105"/>
        </w:rPr>
        <w:t>ũng</w:t>
      </w:r>
      <w:r w:rsidRPr="000A77CC">
        <w:rPr>
          <w:color w:val="231F1F"/>
          <w:spacing w:val="-7"/>
          <w:w w:val="105"/>
        </w:rPr>
        <w:t xml:space="preserve"> </w:t>
      </w:r>
      <w:r w:rsidRPr="000A77CC">
        <w:rPr>
          <w:color w:val="231F1F"/>
          <w:w w:val="105"/>
        </w:rPr>
        <w:t>để</w:t>
      </w:r>
      <w:r w:rsidRPr="000A77CC">
        <w:rPr>
          <w:color w:val="231F1F"/>
          <w:spacing w:val="-6"/>
          <w:w w:val="105"/>
        </w:rPr>
        <w:t xml:space="preserve"> </w:t>
      </w:r>
      <w:r w:rsidR="004973B2" w:rsidRPr="000A77CC">
        <w:rPr>
          <w:color w:val="231F1F"/>
          <w:w w:val="105"/>
        </w:rPr>
        <w:t>c</w:t>
      </w:r>
      <w:r w:rsidRPr="000A77CC">
        <w:rPr>
          <w:color w:val="231F1F"/>
          <w:w w:val="105"/>
        </w:rPr>
        <w:t>ải</w:t>
      </w:r>
      <w:r w:rsidRPr="000A77CC">
        <w:rPr>
          <w:color w:val="231F1F"/>
          <w:spacing w:val="-79"/>
          <w:w w:val="105"/>
        </w:rPr>
        <w:t xml:space="preserve"> </w:t>
      </w:r>
      <w:r w:rsidRPr="000A77CC">
        <w:rPr>
          <w:color w:val="231F1F"/>
          <w:w w:val="105"/>
        </w:rPr>
        <w:t>thiện</w:t>
      </w:r>
      <w:r w:rsidRPr="000A77CC">
        <w:rPr>
          <w:color w:val="231F1F"/>
          <w:spacing w:val="-3"/>
          <w:w w:val="105"/>
        </w:rPr>
        <w:t xml:space="preserve"> </w:t>
      </w:r>
      <w:r w:rsidRPr="000A77CC">
        <w:rPr>
          <w:color w:val="231F1F"/>
          <w:w w:val="105"/>
        </w:rPr>
        <w:t>thời</w:t>
      </w:r>
      <w:r w:rsidRPr="000A77CC">
        <w:rPr>
          <w:color w:val="231F1F"/>
          <w:spacing w:val="-2"/>
          <w:w w:val="105"/>
        </w:rPr>
        <w:t xml:space="preserve"> </w:t>
      </w:r>
      <w:r w:rsidRPr="000A77CC">
        <w:rPr>
          <w:color w:val="231F1F"/>
          <w:w w:val="105"/>
        </w:rPr>
        <w:t>gian</w:t>
      </w:r>
      <w:r w:rsidRPr="000A77CC">
        <w:rPr>
          <w:color w:val="231F1F"/>
          <w:spacing w:val="-2"/>
          <w:w w:val="105"/>
        </w:rPr>
        <w:t xml:space="preserve"> </w:t>
      </w:r>
      <w:r w:rsidRPr="000A77CC">
        <w:rPr>
          <w:color w:val="231F1F"/>
          <w:w w:val="105"/>
        </w:rPr>
        <w:t>truy</w:t>
      </w:r>
      <w:r w:rsidRPr="000A77CC">
        <w:rPr>
          <w:color w:val="231F1F"/>
          <w:spacing w:val="-3"/>
          <w:w w:val="105"/>
        </w:rPr>
        <w:t xml:space="preserve"> </w:t>
      </w:r>
      <w:r w:rsidR="004973B2" w:rsidRPr="000A77CC">
        <w:rPr>
          <w:color w:val="231F1F"/>
          <w:w w:val="105"/>
        </w:rPr>
        <w:t>c</w:t>
      </w:r>
      <w:r w:rsidRPr="000A77CC">
        <w:rPr>
          <w:color w:val="231F1F"/>
          <w:w w:val="105"/>
        </w:rPr>
        <w:t>ập.</w:t>
      </w:r>
    </w:p>
    <w:p w14:paraId="4B70DB50" w14:textId="64290281" w:rsidR="00655291" w:rsidRPr="000A77CC" w:rsidRDefault="00655291" w:rsidP="00655291">
      <w:pPr>
        <w:spacing w:before="3"/>
        <w:ind w:left="1906" w:right="3570" w:firstLine="262"/>
      </w:pPr>
      <w:r w:rsidRPr="000A77CC">
        <w:rPr>
          <w:color w:val="231F1F"/>
          <w:w w:val="105"/>
        </w:rPr>
        <w:t xml:space="preserve">Bất kể </w:t>
      </w:r>
      <w:r w:rsidR="004973B2" w:rsidRPr="000A77CC">
        <w:rPr>
          <w:color w:val="231F1F"/>
          <w:w w:val="105"/>
        </w:rPr>
        <w:t>c</w:t>
      </w:r>
      <w:r w:rsidRPr="000A77CC">
        <w:rPr>
          <w:color w:val="231F1F"/>
          <w:w w:val="105"/>
        </w:rPr>
        <w:t xml:space="preserve">hương trình nâng </w:t>
      </w:r>
      <w:r w:rsidR="004973B2" w:rsidRPr="000A77CC">
        <w:rPr>
          <w:color w:val="231F1F"/>
          <w:w w:val="105"/>
        </w:rPr>
        <w:t>c</w:t>
      </w:r>
      <w:r w:rsidRPr="000A77CC">
        <w:rPr>
          <w:color w:val="231F1F"/>
          <w:w w:val="105"/>
        </w:rPr>
        <w:t>a</w:t>
      </w:r>
      <w:r w:rsidR="00CF03B4" w:rsidRPr="000A77CC">
        <w:rPr>
          <w:color w:val="231F1F"/>
          <w:w w:val="105"/>
        </w:rPr>
        <w:t>o</w:t>
      </w:r>
      <w:r w:rsidRPr="000A77CC">
        <w:rPr>
          <w:color w:val="231F1F"/>
          <w:w w:val="105"/>
        </w:rPr>
        <w:t xml:space="preserve"> hiệu suất nà</w:t>
      </w:r>
      <w:r w:rsidR="00CF03B4" w:rsidRPr="000A77CC">
        <w:rPr>
          <w:color w:val="231F1F"/>
          <w:w w:val="105"/>
        </w:rPr>
        <w:t>o</w:t>
      </w:r>
      <w:r w:rsidRPr="000A77CC">
        <w:rPr>
          <w:color w:val="231F1F"/>
          <w:w w:val="105"/>
        </w:rPr>
        <w:t xml:space="preserve"> đượ</w:t>
      </w:r>
      <w:r w:rsidR="004973B2" w:rsidRPr="000A77CC">
        <w:rPr>
          <w:color w:val="231F1F"/>
          <w:w w:val="105"/>
        </w:rPr>
        <w:t>c</w:t>
      </w:r>
      <w:r w:rsidRPr="000A77CC">
        <w:rPr>
          <w:color w:val="231F1F"/>
          <w:w w:val="105"/>
        </w:rPr>
        <w:t xml:space="preserve"> sử dụng, thời gian là thứ nguyên phổ biến</w:t>
      </w:r>
      <w:r w:rsidRPr="000A77CC">
        <w:rPr>
          <w:color w:val="231F1F"/>
          <w:spacing w:val="1"/>
          <w:w w:val="105"/>
        </w:rPr>
        <w:t xml:space="preserve"> </w:t>
      </w:r>
      <w:r w:rsidRPr="000A77CC">
        <w:rPr>
          <w:color w:val="231F1F"/>
          <w:w w:val="105"/>
        </w:rPr>
        <w:t>nhất đượ</w:t>
      </w:r>
      <w:r w:rsidR="004973B2" w:rsidRPr="000A77CC">
        <w:rPr>
          <w:color w:val="231F1F"/>
          <w:w w:val="105"/>
        </w:rPr>
        <w:t>c</w:t>
      </w:r>
      <w:r w:rsidRPr="000A77CC">
        <w:rPr>
          <w:color w:val="231F1F"/>
          <w:w w:val="105"/>
        </w:rPr>
        <w:t xml:space="preserve"> sử dụng tr</w:t>
      </w:r>
      <w:r w:rsidR="00CF03B4" w:rsidRPr="000A77CC">
        <w:rPr>
          <w:color w:val="231F1F"/>
          <w:w w:val="105"/>
        </w:rPr>
        <w:t>o</w:t>
      </w:r>
      <w:r w:rsidRPr="000A77CC">
        <w:rPr>
          <w:color w:val="231F1F"/>
          <w:w w:val="105"/>
        </w:rPr>
        <w:t>ng phân tí</w:t>
      </w:r>
      <w:r w:rsidR="004973B2" w:rsidRPr="000A77CC">
        <w:rPr>
          <w:color w:val="231F1F"/>
          <w:w w:val="105"/>
        </w:rPr>
        <w:t>c</w:t>
      </w:r>
      <w:r w:rsidRPr="000A77CC">
        <w:rPr>
          <w:color w:val="231F1F"/>
          <w:w w:val="105"/>
        </w:rPr>
        <w:t>h dữ liệu kinh d</w:t>
      </w:r>
      <w:r w:rsidR="00CF03B4" w:rsidRPr="000A77CC">
        <w:rPr>
          <w:color w:val="231F1F"/>
          <w:w w:val="105"/>
        </w:rPr>
        <w:t>o</w:t>
      </w:r>
      <w:r w:rsidRPr="000A77CC">
        <w:rPr>
          <w:color w:val="231F1F"/>
          <w:w w:val="105"/>
        </w:rPr>
        <w:t>anh. D</w:t>
      </w:r>
      <w:r w:rsidR="00CF03B4" w:rsidRPr="000A77CC">
        <w:rPr>
          <w:color w:val="231F1F"/>
          <w:w w:val="105"/>
        </w:rPr>
        <w:t>o</w:t>
      </w:r>
      <w:r w:rsidRPr="000A77CC">
        <w:rPr>
          <w:color w:val="231F1F"/>
          <w:w w:val="105"/>
        </w:rPr>
        <w:t xml:space="preserve"> đ</w:t>
      </w:r>
      <w:r w:rsidR="00A56E9F" w:rsidRPr="000A77CC">
        <w:rPr>
          <w:color w:val="231F1F"/>
          <w:w w:val="105"/>
        </w:rPr>
        <w:t>ó</w:t>
      </w:r>
      <w:r w:rsidRPr="000A77CC">
        <w:rPr>
          <w:color w:val="231F1F"/>
          <w:w w:val="105"/>
        </w:rPr>
        <w:t xml:space="preserve">, rất phổ biến </w:t>
      </w:r>
      <w:r w:rsidR="004973B2" w:rsidRPr="000A77CC">
        <w:rPr>
          <w:color w:val="231F1F"/>
          <w:w w:val="105"/>
        </w:rPr>
        <w:t>c</w:t>
      </w:r>
      <w:r w:rsidR="00A56E9F" w:rsidRPr="000A77CC">
        <w:rPr>
          <w:color w:val="231F1F"/>
          <w:w w:val="105"/>
        </w:rPr>
        <w:t>ó</w:t>
      </w:r>
      <w:r w:rsidRPr="000A77CC">
        <w:rPr>
          <w:color w:val="231F1F"/>
          <w:w w:val="105"/>
        </w:rPr>
        <w:t xml:space="preserve"> một bảng dữ kiện</w:t>
      </w:r>
      <w:r w:rsidRPr="000A77CC">
        <w:rPr>
          <w:color w:val="231F1F"/>
          <w:spacing w:val="-79"/>
          <w:w w:val="105"/>
        </w:rPr>
        <w:t xml:space="preserve"> </w:t>
      </w:r>
      <w:r w:rsidR="004973B2" w:rsidRPr="000A77CC">
        <w:rPr>
          <w:color w:val="231F1F"/>
          <w:w w:val="105"/>
        </w:rPr>
        <w:t>c</w:t>
      </w:r>
      <w:r w:rsidRPr="000A77CC">
        <w:rPr>
          <w:color w:val="231F1F"/>
          <w:w w:val="105"/>
        </w:rPr>
        <w:t>h</w:t>
      </w:r>
      <w:r w:rsidR="00CF03B4" w:rsidRPr="000A77CC">
        <w:rPr>
          <w:color w:val="231F1F"/>
          <w:w w:val="105"/>
        </w:rPr>
        <w:t>o</w:t>
      </w:r>
      <w:r w:rsidRPr="000A77CC">
        <w:rPr>
          <w:color w:val="231F1F"/>
          <w:spacing w:val="-7"/>
          <w:w w:val="105"/>
        </w:rPr>
        <w:t xml:space="preserve"> </w:t>
      </w:r>
      <w:r w:rsidRPr="000A77CC">
        <w:rPr>
          <w:color w:val="231F1F"/>
          <w:w w:val="105"/>
        </w:rPr>
        <w:t>mỗi</w:t>
      </w:r>
      <w:r w:rsidRPr="000A77CC">
        <w:rPr>
          <w:color w:val="231F1F"/>
          <w:spacing w:val="-8"/>
          <w:w w:val="105"/>
        </w:rPr>
        <w:t xml:space="preserve"> </w:t>
      </w:r>
      <w:r w:rsidR="004973B2" w:rsidRPr="000A77CC">
        <w:rPr>
          <w:color w:val="231F1F"/>
          <w:w w:val="105"/>
        </w:rPr>
        <w:t>c</w:t>
      </w:r>
      <w:r w:rsidRPr="000A77CC">
        <w:rPr>
          <w:color w:val="231F1F"/>
          <w:w w:val="105"/>
        </w:rPr>
        <w:t>ấp</w:t>
      </w:r>
      <w:r w:rsidRPr="000A77CC">
        <w:rPr>
          <w:color w:val="231F1F"/>
          <w:spacing w:val="-7"/>
          <w:w w:val="105"/>
        </w:rPr>
        <w:t xml:space="preserve"> </w:t>
      </w:r>
      <w:r w:rsidRPr="000A77CC">
        <w:rPr>
          <w:color w:val="231F1F"/>
          <w:w w:val="105"/>
        </w:rPr>
        <w:t>độ</w:t>
      </w:r>
      <w:r w:rsidRPr="000A77CC">
        <w:rPr>
          <w:color w:val="231F1F"/>
          <w:spacing w:val="-7"/>
          <w:w w:val="105"/>
        </w:rPr>
        <w:t xml:space="preserve"> </w:t>
      </w:r>
      <w:r w:rsidRPr="000A77CC">
        <w:rPr>
          <w:color w:val="231F1F"/>
          <w:w w:val="105"/>
        </w:rPr>
        <w:t>tổng</w:t>
      </w:r>
      <w:r w:rsidRPr="000A77CC">
        <w:rPr>
          <w:color w:val="231F1F"/>
          <w:spacing w:val="-7"/>
          <w:w w:val="105"/>
        </w:rPr>
        <w:t xml:space="preserve"> </w:t>
      </w:r>
      <w:r w:rsidRPr="000A77CC">
        <w:rPr>
          <w:color w:val="231F1F"/>
          <w:w w:val="105"/>
        </w:rPr>
        <w:t>hợp</w:t>
      </w:r>
      <w:r w:rsidRPr="000A77CC">
        <w:rPr>
          <w:color w:val="231F1F"/>
          <w:spacing w:val="-7"/>
          <w:w w:val="105"/>
        </w:rPr>
        <w:t xml:space="preserve"> </w:t>
      </w:r>
      <w:r w:rsidRPr="000A77CC">
        <w:rPr>
          <w:color w:val="231F1F"/>
          <w:w w:val="105"/>
        </w:rPr>
        <w:t>đượ</w:t>
      </w:r>
      <w:r w:rsidR="004973B2" w:rsidRPr="000A77CC">
        <w:rPr>
          <w:color w:val="231F1F"/>
          <w:w w:val="105"/>
        </w:rPr>
        <w:t>c</w:t>
      </w:r>
      <w:r w:rsidRPr="000A77CC">
        <w:rPr>
          <w:color w:val="231F1F"/>
          <w:spacing w:val="-7"/>
          <w:w w:val="105"/>
        </w:rPr>
        <w:t xml:space="preserve"> </w:t>
      </w:r>
      <w:r w:rsidRPr="000A77CC">
        <w:rPr>
          <w:color w:val="231F1F"/>
          <w:w w:val="105"/>
        </w:rPr>
        <w:t>xá</w:t>
      </w:r>
      <w:r w:rsidR="004973B2" w:rsidRPr="000A77CC">
        <w:rPr>
          <w:color w:val="231F1F"/>
          <w:w w:val="105"/>
        </w:rPr>
        <w:t>c</w:t>
      </w:r>
      <w:r w:rsidRPr="000A77CC">
        <w:rPr>
          <w:color w:val="231F1F"/>
          <w:spacing w:val="-7"/>
          <w:w w:val="105"/>
        </w:rPr>
        <w:t xml:space="preserve"> </w:t>
      </w:r>
      <w:r w:rsidRPr="000A77CC">
        <w:rPr>
          <w:color w:val="231F1F"/>
          <w:w w:val="105"/>
        </w:rPr>
        <w:t>định</w:t>
      </w:r>
      <w:r w:rsidRPr="000A77CC">
        <w:rPr>
          <w:color w:val="231F1F"/>
          <w:spacing w:val="-7"/>
          <w:w w:val="105"/>
        </w:rPr>
        <w:t xml:space="preserve"> </w:t>
      </w:r>
      <w:r w:rsidRPr="000A77CC">
        <w:rPr>
          <w:color w:val="231F1F"/>
          <w:w w:val="105"/>
        </w:rPr>
        <w:t>tr</w:t>
      </w:r>
      <w:r w:rsidR="00CF03B4" w:rsidRPr="000A77CC">
        <w:rPr>
          <w:color w:val="231F1F"/>
          <w:w w:val="105"/>
        </w:rPr>
        <w:t>o</w:t>
      </w:r>
      <w:r w:rsidRPr="000A77CC">
        <w:rPr>
          <w:color w:val="231F1F"/>
          <w:w w:val="105"/>
        </w:rPr>
        <w:t>ng</w:t>
      </w:r>
      <w:r w:rsidRPr="000A77CC">
        <w:rPr>
          <w:color w:val="231F1F"/>
          <w:spacing w:val="-7"/>
          <w:w w:val="105"/>
        </w:rPr>
        <w:t xml:space="preserve"> </w:t>
      </w:r>
      <w:r w:rsidRPr="000A77CC">
        <w:rPr>
          <w:color w:val="231F1F"/>
          <w:w w:val="105"/>
        </w:rPr>
        <w:t>thứ</w:t>
      </w:r>
      <w:r w:rsidRPr="000A77CC">
        <w:rPr>
          <w:color w:val="231F1F"/>
          <w:spacing w:val="-7"/>
          <w:w w:val="105"/>
        </w:rPr>
        <w:t xml:space="preserve"> </w:t>
      </w:r>
      <w:r w:rsidRPr="000A77CC">
        <w:rPr>
          <w:color w:val="231F1F"/>
          <w:w w:val="105"/>
        </w:rPr>
        <w:t>nguyên</w:t>
      </w:r>
      <w:r w:rsidRPr="000A77CC">
        <w:rPr>
          <w:color w:val="231F1F"/>
          <w:spacing w:val="-7"/>
          <w:w w:val="105"/>
        </w:rPr>
        <w:t xml:space="preserve"> </w:t>
      </w:r>
      <w:r w:rsidRPr="000A77CC">
        <w:rPr>
          <w:color w:val="231F1F"/>
          <w:w w:val="105"/>
        </w:rPr>
        <w:t>thời</w:t>
      </w:r>
      <w:r w:rsidRPr="000A77CC">
        <w:rPr>
          <w:color w:val="231F1F"/>
          <w:spacing w:val="-7"/>
          <w:w w:val="105"/>
        </w:rPr>
        <w:t xml:space="preserve"> </w:t>
      </w:r>
      <w:r w:rsidRPr="000A77CC">
        <w:rPr>
          <w:color w:val="231F1F"/>
          <w:w w:val="105"/>
        </w:rPr>
        <w:t>gian.</w:t>
      </w:r>
      <w:r w:rsidRPr="000A77CC">
        <w:rPr>
          <w:color w:val="231F1F"/>
          <w:spacing w:val="-7"/>
          <w:w w:val="105"/>
        </w:rPr>
        <w:t xml:space="preserve"> </w:t>
      </w:r>
      <w:r w:rsidRPr="000A77CC">
        <w:rPr>
          <w:color w:val="231F1F"/>
          <w:w w:val="105"/>
        </w:rPr>
        <w:t>Tr</w:t>
      </w:r>
      <w:r w:rsidR="00CF03B4" w:rsidRPr="000A77CC">
        <w:rPr>
          <w:color w:val="231F1F"/>
          <w:w w:val="105"/>
        </w:rPr>
        <w:t>o</w:t>
      </w:r>
      <w:r w:rsidRPr="000A77CC">
        <w:rPr>
          <w:color w:val="231F1F"/>
          <w:w w:val="105"/>
        </w:rPr>
        <w:t>ng</w:t>
      </w:r>
      <w:r w:rsidRPr="000A77CC">
        <w:rPr>
          <w:color w:val="231F1F"/>
          <w:spacing w:val="-7"/>
          <w:w w:val="105"/>
        </w:rPr>
        <w:t xml:space="preserve"> </w:t>
      </w:r>
      <w:r w:rsidRPr="000A77CC">
        <w:rPr>
          <w:color w:val="231F1F"/>
          <w:w w:val="105"/>
        </w:rPr>
        <w:t>ví</w:t>
      </w:r>
      <w:r w:rsidRPr="000A77CC">
        <w:rPr>
          <w:color w:val="231F1F"/>
          <w:spacing w:val="-7"/>
          <w:w w:val="105"/>
        </w:rPr>
        <w:t xml:space="preserve"> </w:t>
      </w:r>
      <w:r w:rsidRPr="000A77CC">
        <w:rPr>
          <w:color w:val="231F1F"/>
          <w:w w:val="105"/>
        </w:rPr>
        <w:t>dụ</w:t>
      </w:r>
      <w:r w:rsidRPr="000A77CC">
        <w:rPr>
          <w:color w:val="231F1F"/>
          <w:spacing w:val="-7"/>
          <w:w w:val="105"/>
        </w:rPr>
        <w:t xml:space="preserve"> </w:t>
      </w:r>
      <w:r w:rsidRPr="000A77CC">
        <w:rPr>
          <w:color w:val="231F1F"/>
          <w:w w:val="105"/>
        </w:rPr>
        <w:t>bán</w:t>
      </w:r>
      <w:r w:rsidRPr="000A77CC">
        <w:rPr>
          <w:color w:val="231F1F"/>
          <w:spacing w:val="-7"/>
          <w:w w:val="105"/>
        </w:rPr>
        <w:t xml:space="preserve"> </w:t>
      </w:r>
      <w:r w:rsidRPr="000A77CC">
        <w:rPr>
          <w:color w:val="231F1F"/>
          <w:w w:val="105"/>
        </w:rPr>
        <w:t>hàng,</w:t>
      </w:r>
      <w:r w:rsidRPr="000A77CC">
        <w:rPr>
          <w:color w:val="231F1F"/>
          <w:spacing w:val="-7"/>
          <w:w w:val="105"/>
        </w:rPr>
        <w:t xml:space="preserve"> </w:t>
      </w:r>
      <w:r w:rsidRPr="000A77CC">
        <w:rPr>
          <w:color w:val="231F1F"/>
          <w:w w:val="105"/>
        </w:rPr>
        <w:t>bạn</w:t>
      </w:r>
      <w:r w:rsidRPr="000A77CC">
        <w:rPr>
          <w:color w:val="231F1F"/>
          <w:spacing w:val="-7"/>
          <w:w w:val="105"/>
        </w:rPr>
        <w:t xml:space="preserve"> </w:t>
      </w:r>
      <w:r w:rsidR="004973B2" w:rsidRPr="000A77CC">
        <w:rPr>
          <w:color w:val="231F1F"/>
          <w:w w:val="105"/>
        </w:rPr>
        <w:t>c</w:t>
      </w:r>
      <w:r w:rsidR="00A56E9F" w:rsidRPr="000A77CC">
        <w:rPr>
          <w:color w:val="231F1F"/>
          <w:w w:val="105"/>
        </w:rPr>
        <w:t>ó</w:t>
      </w:r>
      <w:r w:rsidRPr="000A77CC">
        <w:rPr>
          <w:color w:val="231F1F"/>
          <w:spacing w:val="1"/>
          <w:w w:val="105"/>
        </w:rPr>
        <w:t xml:space="preserve"> </w:t>
      </w:r>
      <w:r w:rsidRPr="000A77CC">
        <w:rPr>
          <w:color w:val="231F1F"/>
          <w:w w:val="105"/>
        </w:rPr>
        <w:t>thể</w:t>
      </w:r>
      <w:r w:rsidRPr="000A77CC">
        <w:rPr>
          <w:color w:val="231F1F"/>
          <w:spacing w:val="-8"/>
          <w:w w:val="105"/>
        </w:rPr>
        <w:t xml:space="preserve"> </w:t>
      </w:r>
      <w:r w:rsidR="004973B2" w:rsidRPr="000A77CC">
        <w:rPr>
          <w:color w:val="231F1F"/>
          <w:w w:val="105"/>
        </w:rPr>
        <w:t>c</w:t>
      </w:r>
      <w:r w:rsidR="00A56E9F" w:rsidRPr="000A77CC">
        <w:rPr>
          <w:color w:val="231F1F"/>
          <w:w w:val="105"/>
        </w:rPr>
        <w:t>ó</w:t>
      </w:r>
      <w:r w:rsidRPr="000A77CC">
        <w:rPr>
          <w:color w:val="231F1F"/>
          <w:spacing w:val="-8"/>
          <w:w w:val="105"/>
        </w:rPr>
        <w:t xml:space="preserve"> </w:t>
      </w:r>
      <w:r w:rsidRPr="000A77CC">
        <w:rPr>
          <w:color w:val="231F1F"/>
          <w:w w:val="105"/>
        </w:rPr>
        <w:t>năm</w:t>
      </w:r>
      <w:r w:rsidRPr="000A77CC">
        <w:rPr>
          <w:color w:val="231F1F"/>
          <w:spacing w:val="-8"/>
          <w:w w:val="105"/>
        </w:rPr>
        <w:t xml:space="preserve"> </w:t>
      </w:r>
      <w:r w:rsidRPr="000A77CC">
        <w:rPr>
          <w:color w:val="231F1F"/>
          <w:w w:val="105"/>
        </w:rPr>
        <w:t>bảng</w:t>
      </w:r>
      <w:r w:rsidRPr="000A77CC">
        <w:rPr>
          <w:color w:val="231F1F"/>
          <w:spacing w:val="-7"/>
          <w:w w:val="105"/>
        </w:rPr>
        <w:t xml:space="preserve"> </w:t>
      </w:r>
      <w:r w:rsidRPr="000A77CC">
        <w:rPr>
          <w:color w:val="231F1F"/>
          <w:w w:val="105"/>
        </w:rPr>
        <w:t>thông</w:t>
      </w:r>
      <w:r w:rsidRPr="000A77CC">
        <w:rPr>
          <w:color w:val="231F1F"/>
          <w:spacing w:val="-8"/>
          <w:w w:val="105"/>
        </w:rPr>
        <w:t xml:space="preserve"> </w:t>
      </w:r>
      <w:r w:rsidRPr="000A77CC">
        <w:rPr>
          <w:color w:val="231F1F"/>
          <w:w w:val="105"/>
        </w:rPr>
        <w:t>tin</w:t>
      </w:r>
      <w:r w:rsidRPr="000A77CC">
        <w:rPr>
          <w:color w:val="231F1F"/>
          <w:spacing w:val="-8"/>
          <w:w w:val="105"/>
        </w:rPr>
        <w:t xml:space="preserve"> </w:t>
      </w:r>
      <w:r w:rsidRPr="000A77CC">
        <w:rPr>
          <w:color w:val="231F1F"/>
          <w:w w:val="105"/>
        </w:rPr>
        <w:t>tổng</w:t>
      </w:r>
      <w:r w:rsidRPr="000A77CC">
        <w:rPr>
          <w:color w:val="231F1F"/>
          <w:spacing w:val="-7"/>
          <w:w w:val="105"/>
        </w:rPr>
        <w:t xml:space="preserve"> </w:t>
      </w:r>
      <w:r w:rsidRPr="000A77CC">
        <w:rPr>
          <w:color w:val="231F1F"/>
          <w:w w:val="105"/>
        </w:rPr>
        <w:t>hợp</w:t>
      </w:r>
      <w:r w:rsidRPr="000A77CC">
        <w:rPr>
          <w:color w:val="231F1F"/>
          <w:spacing w:val="-8"/>
          <w:w w:val="105"/>
        </w:rPr>
        <w:t xml:space="preserve"> </w:t>
      </w:r>
      <w:r w:rsidRPr="000A77CC">
        <w:rPr>
          <w:color w:val="231F1F"/>
          <w:w w:val="105"/>
        </w:rPr>
        <w:t>về</w:t>
      </w:r>
      <w:r w:rsidRPr="000A77CC">
        <w:rPr>
          <w:color w:val="231F1F"/>
          <w:spacing w:val="-8"/>
          <w:w w:val="105"/>
        </w:rPr>
        <w:t xml:space="preserve"> </w:t>
      </w:r>
      <w:r w:rsidRPr="000A77CC">
        <w:rPr>
          <w:color w:val="231F1F"/>
          <w:w w:val="105"/>
        </w:rPr>
        <w:t>d</w:t>
      </w:r>
      <w:r w:rsidR="00CF03B4" w:rsidRPr="000A77CC">
        <w:rPr>
          <w:color w:val="231F1F"/>
          <w:w w:val="105"/>
        </w:rPr>
        <w:t>o</w:t>
      </w:r>
      <w:r w:rsidRPr="000A77CC">
        <w:rPr>
          <w:color w:val="231F1F"/>
          <w:w w:val="105"/>
        </w:rPr>
        <w:t>anh</w:t>
      </w:r>
      <w:r w:rsidRPr="000A77CC">
        <w:rPr>
          <w:color w:val="231F1F"/>
          <w:spacing w:val="-7"/>
          <w:w w:val="105"/>
        </w:rPr>
        <w:t xml:space="preserve"> </w:t>
      </w:r>
      <w:r w:rsidRPr="000A77CC">
        <w:rPr>
          <w:color w:val="231F1F"/>
          <w:w w:val="105"/>
        </w:rPr>
        <w:t>số</w:t>
      </w:r>
      <w:r w:rsidRPr="000A77CC">
        <w:rPr>
          <w:color w:val="231F1F"/>
          <w:spacing w:val="-8"/>
          <w:w w:val="105"/>
        </w:rPr>
        <w:t xml:space="preserve"> </w:t>
      </w:r>
      <w:r w:rsidRPr="000A77CC">
        <w:rPr>
          <w:color w:val="231F1F"/>
          <w:w w:val="105"/>
        </w:rPr>
        <w:t>bán</w:t>
      </w:r>
      <w:r w:rsidRPr="000A77CC">
        <w:rPr>
          <w:color w:val="231F1F"/>
          <w:spacing w:val="-8"/>
          <w:w w:val="105"/>
        </w:rPr>
        <w:t xml:space="preserve"> </w:t>
      </w:r>
      <w:r w:rsidRPr="000A77CC">
        <w:rPr>
          <w:color w:val="231F1F"/>
          <w:w w:val="105"/>
        </w:rPr>
        <w:t>hàng:</w:t>
      </w:r>
      <w:r w:rsidRPr="000A77CC">
        <w:rPr>
          <w:color w:val="231F1F"/>
          <w:spacing w:val="-8"/>
          <w:w w:val="105"/>
        </w:rPr>
        <w:t xml:space="preserve"> </w:t>
      </w:r>
      <w:r w:rsidRPr="000A77CC">
        <w:rPr>
          <w:color w:val="231F1F"/>
          <w:w w:val="105"/>
        </w:rPr>
        <w:t>hàng</w:t>
      </w:r>
      <w:r w:rsidRPr="000A77CC">
        <w:rPr>
          <w:color w:val="231F1F"/>
          <w:spacing w:val="-7"/>
          <w:w w:val="105"/>
        </w:rPr>
        <w:t xml:space="preserve"> </w:t>
      </w:r>
      <w:r w:rsidRPr="000A77CC">
        <w:rPr>
          <w:color w:val="231F1F"/>
          <w:w w:val="105"/>
        </w:rPr>
        <w:t>ngày,</w:t>
      </w:r>
      <w:r w:rsidRPr="000A77CC">
        <w:rPr>
          <w:color w:val="231F1F"/>
          <w:spacing w:val="-8"/>
          <w:w w:val="105"/>
        </w:rPr>
        <w:t xml:space="preserve"> </w:t>
      </w:r>
      <w:r w:rsidRPr="000A77CC">
        <w:rPr>
          <w:color w:val="231F1F"/>
          <w:w w:val="105"/>
        </w:rPr>
        <w:t>hàng</w:t>
      </w:r>
      <w:r w:rsidRPr="000A77CC">
        <w:rPr>
          <w:color w:val="231F1F"/>
          <w:spacing w:val="-8"/>
          <w:w w:val="105"/>
        </w:rPr>
        <w:t xml:space="preserve"> </w:t>
      </w:r>
      <w:r w:rsidRPr="000A77CC">
        <w:rPr>
          <w:color w:val="231F1F"/>
          <w:w w:val="105"/>
        </w:rPr>
        <w:t>tuần,</w:t>
      </w:r>
      <w:r w:rsidRPr="000A77CC">
        <w:rPr>
          <w:color w:val="231F1F"/>
          <w:spacing w:val="-7"/>
          <w:w w:val="105"/>
        </w:rPr>
        <w:t xml:space="preserve"> </w:t>
      </w:r>
      <w:r w:rsidRPr="000A77CC">
        <w:rPr>
          <w:color w:val="231F1F"/>
          <w:w w:val="105"/>
        </w:rPr>
        <w:t>hàng</w:t>
      </w:r>
      <w:r w:rsidRPr="000A77CC">
        <w:rPr>
          <w:color w:val="231F1F"/>
          <w:spacing w:val="-8"/>
          <w:w w:val="105"/>
        </w:rPr>
        <w:t xml:space="preserve"> </w:t>
      </w:r>
      <w:r w:rsidRPr="000A77CC">
        <w:rPr>
          <w:color w:val="231F1F"/>
          <w:w w:val="105"/>
        </w:rPr>
        <w:t>tháng,</w:t>
      </w:r>
      <w:r w:rsidRPr="000A77CC">
        <w:rPr>
          <w:color w:val="231F1F"/>
          <w:spacing w:val="-8"/>
          <w:w w:val="105"/>
        </w:rPr>
        <w:t xml:space="preserve"> </w:t>
      </w:r>
      <w:r w:rsidRPr="000A77CC">
        <w:rPr>
          <w:color w:val="231F1F"/>
          <w:w w:val="105"/>
        </w:rPr>
        <w:t>hàng</w:t>
      </w:r>
    </w:p>
    <w:p w14:paraId="439A6C7F" w14:textId="26D4397D" w:rsidR="00655291" w:rsidRPr="000A77CC" w:rsidRDefault="00655291" w:rsidP="00655291">
      <w:pPr>
        <w:ind w:left="1915" w:right="3570" w:hanging="12"/>
      </w:pPr>
      <w:r w:rsidRPr="000A77CC">
        <w:rPr>
          <w:color w:val="231F1F"/>
          <w:w w:val="105"/>
        </w:rPr>
        <w:t>năm</w:t>
      </w:r>
      <w:r w:rsidRPr="000A77CC">
        <w:rPr>
          <w:color w:val="231F1F"/>
          <w:spacing w:val="-8"/>
          <w:w w:val="105"/>
        </w:rPr>
        <w:t xml:space="preserve"> </w:t>
      </w:r>
      <w:r w:rsidRPr="000A77CC">
        <w:rPr>
          <w:color w:val="231F1F"/>
          <w:w w:val="105"/>
        </w:rPr>
        <w:t>và</w:t>
      </w:r>
      <w:r w:rsidRPr="000A77CC">
        <w:rPr>
          <w:color w:val="231F1F"/>
          <w:spacing w:val="-7"/>
          <w:w w:val="105"/>
        </w:rPr>
        <w:t xml:space="preserve"> </w:t>
      </w:r>
      <w:r w:rsidRPr="000A77CC">
        <w:rPr>
          <w:color w:val="231F1F"/>
          <w:w w:val="105"/>
        </w:rPr>
        <w:t>hàng</w:t>
      </w:r>
      <w:r w:rsidRPr="000A77CC">
        <w:rPr>
          <w:color w:val="231F1F"/>
          <w:spacing w:val="-7"/>
          <w:w w:val="105"/>
        </w:rPr>
        <w:t xml:space="preserve"> </w:t>
      </w:r>
      <w:r w:rsidRPr="000A77CC">
        <w:rPr>
          <w:color w:val="231F1F"/>
          <w:w w:val="105"/>
        </w:rPr>
        <w:t>năm.</w:t>
      </w:r>
      <w:r w:rsidRPr="000A77CC">
        <w:rPr>
          <w:color w:val="231F1F"/>
          <w:spacing w:val="-7"/>
          <w:w w:val="105"/>
        </w:rPr>
        <w:t xml:space="preserve"> </w:t>
      </w:r>
      <w:r w:rsidR="004973B2" w:rsidRPr="000A77CC">
        <w:rPr>
          <w:color w:val="231F1F"/>
          <w:w w:val="105"/>
        </w:rPr>
        <w:t>c</w:t>
      </w:r>
      <w:r w:rsidRPr="000A77CC">
        <w:rPr>
          <w:color w:val="231F1F"/>
          <w:w w:val="105"/>
        </w:rPr>
        <w:t>á</w:t>
      </w:r>
      <w:r w:rsidR="004973B2" w:rsidRPr="000A77CC">
        <w:rPr>
          <w:color w:val="231F1F"/>
          <w:w w:val="105"/>
        </w:rPr>
        <w:t>c</w:t>
      </w:r>
      <w:r w:rsidRPr="000A77CC">
        <w:rPr>
          <w:color w:val="231F1F"/>
          <w:spacing w:val="-7"/>
          <w:w w:val="105"/>
        </w:rPr>
        <w:t xml:space="preserve"> </w:t>
      </w:r>
      <w:r w:rsidRPr="000A77CC">
        <w:rPr>
          <w:color w:val="231F1F"/>
          <w:w w:val="105"/>
        </w:rPr>
        <w:t>bảng</w:t>
      </w:r>
      <w:r w:rsidRPr="000A77CC">
        <w:rPr>
          <w:color w:val="231F1F"/>
          <w:spacing w:val="-7"/>
          <w:w w:val="105"/>
        </w:rPr>
        <w:t xml:space="preserve"> </w:t>
      </w:r>
      <w:r w:rsidRPr="000A77CC">
        <w:rPr>
          <w:color w:val="231F1F"/>
          <w:w w:val="105"/>
        </w:rPr>
        <w:t>dữ</w:t>
      </w:r>
      <w:r w:rsidRPr="000A77CC">
        <w:rPr>
          <w:color w:val="231F1F"/>
          <w:spacing w:val="-8"/>
          <w:w w:val="105"/>
        </w:rPr>
        <w:t xml:space="preserve"> </w:t>
      </w:r>
      <w:r w:rsidRPr="000A77CC">
        <w:rPr>
          <w:color w:val="231F1F"/>
          <w:w w:val="105"/>
        </w:rPr>
        <w:t>kiện</w:t>
      </w:r>
      <w:r w:rsidRPr="000A77CC">
        <w:rPr>
          <w:color w:val="231F1F"/>
          <w:spacing w:val="-7"/>
          <w:w w:val="105"/>
        </w:rPr>
        <w:t xml:space="preserve"> </w:t>
      </w:r>
      <w:r w:rsidRPr="000A77CC">
        <w:rPr>
          <w:color w:val="231F1F"/>
          <w:w w:val="105"/>
        </w:rPr>
        <w:t>này</w:t>
      </w:r>
      <w:r w:rsidRPr="000A77CC">
        <w:rPr>
          <w:color w:val="231F1F"/>
          <w:spacing w:val="-7"/>
          <w:w w:val="105"/>
        </w:rPr>
        <w:t xml:space="preserve"> </w:t>
      </w:r>
      <w:r w:rsidRPr="000A77CC">
        <w:rPr>
          <w:color w:val="231F1F"/>
          <w:w w:val="105"/>
        </w:rPr>
        <w:t>phải</w:t>
      </w:r>
      <w:r w:rsidRPr="000A77CC">
        <w:rPr>
          <w:color w:val="231F1F"/>
          <w:spacing w:val="-7"/>
          <w:w w:val="105"/>
        </w:rPr>
        <w:t xml:space="preserve"> </w:t>
      </w:r>
      <w:r w:rsidR="004973B2" w:rsidRPr="000A77CC">
        <w:rPr>
          <w:color w:val="231F1F"/>
          <w:w w:val="105"/>
        </w:rPr>
        <w:t>c</w:t>
      </w:r>
      <w:r w:rsidR="00A56E9F" w:rsidRPr="000A77CC">
        <w:rPr>
          <w:color w:val="231F1F"/>
          <w:w w:val="105"/>
        </w:rPr>
        <w:t>ó</w:t>
      </w:r>
      <w:r w:rsidRPr="000A77CC">
        <w:rPr>
          <w:color w:val="231F1F"/>
          <w:spacing w:val="-7"/>
          <w:w w:val="105"/>
        </w:rPr>
        <w:t xml:space="preserve"> </w:t>
      </w:r>
      <w:r w:rsidRPr="000A77CC">
        <w:rPr>
          <w:color w:val="231F1F"/>
          <w:w w:val="105"/>
        </w:rPr>
        <w:t>một</w:t>
      </w:r>
      <w:r w:rsidRPr="000A77CC">
        <w:rPr>
          <w:color w:val="231F1F"/>
          <w:spacing w:val="-7"/>
          <w:w w:val="105"/>
        </w:rPr>
        <w:t xml:space="preserve"> </w:t>
      </w:r>
      <w:r w:rsidRPr="000A77CC">
        <w:rPr>
          <w:color w:val="231F1F"/>
          <w:w w:val="105"/>
        </w:rPr>
        <w:t>tuần</w:t>
      </w:r>
      <w:r w:rsidRPr="000A77CC">
        <w:rPr>
          <w:color w:val="231F1F"/>
          <w:spacing w:val="-8"/>
          <w:w w:val="105"/>
        </w:rPr>
        <w:t xml:space="preserve"> </w:t>
      </w:r>
      <w:r w:rsidRPr="000A77CC">
        <w:rPr>
          <w:color w:val="231F1F"/>
          <w:w w:val="105"/>
        </w:rPr>
        <w:t>h</w:t>
      </w:r>
      <w:r w:rsidR="00CF03B4" w:rsidRPr="000A77CC">
        <w:rPr>
          <w:color w:val="231F1F"/>
          <w:w w:val="105"/>
        </w:rPr>
        <w:t>o</w:t>
      </w:r>
      <w:r w:rsidRPr="000A77CC">
        <w:rPr>
          <w:color w:val="231F1F"/>
          <w:w w:val="105"/>
        </w:rPr>
        <w:t>àn</w:t>
      </w:r>
      <w:r w:rsidRPr="000A77CC">
        <w:rPr>
          <w:color w:val="231F1F"/>
          <w:spacing w:val="-7"/>
          <w:w w:val="105"/>
        </w:rPr>
        <w:t xml:space="preserve"> </w:t>
      </w:r>
      <w:r w:rsidRPr="000A77CC">
        <w:rPr>
          <w:color w:val="231F1F"/>
          <w:w w:val="105"/>
        </w:rPr>
        <w:t>ngầm</w:t>
      </w:r>
      <w:r w:rsidRPr="000A77CC">
        <w:rPr>
          <w:color w:val="231F1F"/>
          <w:spacing w:val="-7"/>
          <w:w w:val="105"/>
        </w:rPr>
        <w:t xml:space="preserve"> </w:t>
      </w:r>
      <w:r w:rsidRPr="000A77CC">
        <w:rPr>
          <w:color w:val="231F1F"/>
          <w:w w:val="105"/>
        </w:rPr>
        <w:t>định</w:t>
      </w:r>
      <w:r w:rsidRPr="000A77CC">
        <w:rPr>
          <w:color w:val="231F1F"/>
          <w:spacing w:val="-7"/>
          <w:w w:val="105"/>
        </w:rPr>
        <w:t xml:space="preserve"> </w:t>
      </w:r>
      <w:r w:rsidRPr="000A77CC">
        <w:rPr>
          <w:color w:val="231F1F"/>
          <w:w w:val="105"/>
        </w:rPr>
        <w:t>h</w:t>
      </w:r>
      <w:r w:rsidR="00CF03B4" w:rsidRPr="000A77CC">
        <w:rPr>
          <w:color w:val="231F1F"/>
          <w:w w:val="105"/>
        </w:rPr>
        <w:t>o</w:t>
      </w:r>
      <w:r w:rsidRPr="000A77CC">
        <w:rPr>
          <w:color w:val="231F1F"/>
          <w:w w:val="105"/>
        </w:rPr>
        <w:t>ặ</w:t>
      </w:r>
      <w:r w:rsidR="004973B2" w:rsidRPr="000A77CC">
        <w:rPr>
          <w:color w:val="231F1F"/>
          <w:w w:val="105"/>
        </w:rPr>
        <w:t>c</w:t>
      </w:r>
      <w:r w:rsidRPr="000A77CC">
        <w:rPr>
          <w:color w:val="231F1F"/>
          <w:spacing w:val="-7"/>
          <w:w w:val="105"/>
        </w:rPr>
        <w:t xml:space="preserve"> </w:t>
      </w:r>
      <w:r w:rsidRPr="000A77CC">
        <w:rPr>
          <w:color w:val="231F1F"/>
          <w:w w:val="105"/>
        </w:rPr>
        <w:t>rõ</w:t>
      </w:r>
      <w:r w:rsidRPr="000A77CC">
        <w:rPr>
          <w:color w:val="231F1F"/>
          <w:spacing w:val="-7"/>
          <w:w w:val="105"/>
        </w:rPr>
        <w:t xml:space="preserve"> </w:t>
      </w:r>
      <w:r w:rsidRPr="000A77CC">
        <w:rPr>
          <w:color w:val="231F1F"/>
          <w:w w:val="105"/>
        </w:rPr>
        <w:t>ràng</w:t>
      </w:r>
      <w:r w:rsidRPr="000A77CC">
        <w:rPr>
          <w:color w:val="231F1F"/>
          <w:spacing w:val="-7"/>
          <w:w w:val="105"/>
        </w:rPr>
        <w:t xml:space="preserve"> </w:t>
      </w:r>
      <w:r w:rsidRPr="000A77CC">
        <w:rPr>
          <w:color w:val="231F1F"/>
          <w:w w:val="105"/>
        </w:rPr>
        <w:t>đượ</w:t>
      </w:r>
      <w:r w:rsidR="004973B2" w:rsidRPr="000A77CC">
        <w:rPr>
          <w:color w:val="231F1F"/>
          <w:w w:val="105"/>
        </w:rPr>
        <w:t>c</w:t>
      </w:r>
      <w:r w:rsidRPr="000A77CC">
        <w:rPr>
          <w:color w:val="231F1F"/>
          <w:spacing w:val="-8"/>
          <w:w w:val="105"/>
        </w:rPr>
        <w:t xml:space="preserve"> </w:t>
      </w:r>
      <w:r w:rsidRPr="000A77CC">
        <w:rPr>
          <w:color w:val="231F1F"/>
          <w:w w:val="105"/>
        </w:rPr>
        <w:t>xá</w:t>
      </w:r>
      <w:r w:rsidR="004973B2" w:rsidRPr="000A77CC">
        <w:rPr>
          <w:color w:val="231F1F"/>
          <w:w w:val="105"/>
        </w:rPr>
        <w:t>c</w:t>
      </w:r>
      <w:r w:rsidRPr="000A77CC">
        <w:rPr>
          <w:color w:val="231F1F"/>
          <w:spacing w:val="-7"/>
          <w:w w:val="105"/>
        </w:rPr>
        <w:t xml:space="preserve"> </w:t>
      </w:r>
      <w:r w:rsidRPr="000A77CC">
        <w:rPr>
          <w:color w:val="231F1F"/>
          <w:w w:val="105"/>
        </w:rPr>
        <w:t>định.</w:t>
      </w:r>
      <w:r w:rsidRPr="000A77CC">
        <w:rPr>
          <w:color w:val="231F1F"/>
          <w:spacing w:val="-79"/>
          <w:w w:val="105"/>
        </w:rPr>
        <w:t xml:space="preserve"> </w:t>
      </w:r>
      <w:r w:rsidRPr="000A77CC">
        <w:rPr>
          <w:color w:val="286682"/>
          <w:w w:val="105"/>
        </w:rPr>
        <w:t>Tính</w:t>
      </w:r>
      <w:r w:rsidRPr="000A77CC">
        <w:rPr>
          <w:color w:val="286682"/>
          <w:spacing w:val="-7"/>
          <w:w w:val="105"/>
        </w:rPr>
        <w:t xml:space="preserve"> </w:t>
      </w:r>
      <w:r w:rsidR="004973B2" w:rsidRPr="000A77CC">
        <w:rPr>
          <w:color w:val="286682"/>
          <w:w w:val="105"/>
        </w:rPr>
        <w:t>c</w:t>
      </w:r>
      <w:r w:rsidRPr="000A77CC">
        <w:rPr>
          <w:color w:val="286682"/>
          <w:w w:val="105"/>
        </w:rPr>
        <w:t>hu</w:t>
      </w:r>
      <w:r w:rsidRPr="000A77CC">
        <w:rPr>
          <w:color w:val="286682"/>
          <w:spacing w:val="-6"/>
          <w:w w:val="105"/>
        </w:rPr>
        <w:t xml:space="preserve"> </w:t>
      </w:r>
      <w:r w:rsidRPr="000A77CC">
        <w:rPr>
          <w:color w:val="286682"/>
          <w:w w:val="105"/>
        </w:rPr>
        <w:t>kỳ,</w:t>
      </w:r>
      <w:r w:rsidRPr="000A77CC">
        <w:rPr>
          <w:color w:val="286682"/>
          <w:spacing w:val="-6"/>
          <w:w w:val="105"/>
        </w:rPr>
        <w:t xml:space="preserve"> </w:t>
      </w:r>
      <w:r w:rsidRPr="000A77CC">
        <w:rPr>
          <w:color w:val="231F1F"/>
          <w:w w:val="105"/>
        </w:rPr>
        <w:t>thường</w:t>
      </w:r>
      <w:r w:rsidRPr="000A77CC">
        <w:rPr>
          <w:color w:val="231F1F"/>
          <w:spacing w:val="-6"/>
          <w:w w:val="105"/>
        </w:rPr>
        <w:t xml:space="preserve"> </w:t>
      </w:r>
      <w:r w:rsidRPr="000A77CC">
        <w:rPr>
          <w:color w:val="231F1F"/>
          <w:w w:val="105"/>
        </w:rPr>
        <w:t>đượ</w:t>
      </w:r>
      <w:r w:rsidR="004973B2" w:rsidRPr="000A77CC">
        <w:rPr>
          <w:color w:val="231F1F"/>
          <w:w w:val="105"/>
        </w:rPr>
        <w:t>c</w:t>
      </w:r>
      <w:r w:rsidRPr="000A77CC">
        <w:rPr>
          <w:color w:val="231F1F"/>
          <w:spacing w:val="-6"/>
          <w:w w:val="105"/>
        </w:rPr>
        <w:t xml:space="preserve"> </w:t>
      </w:r>
      <w:r w:rsidRPr="000A77CC">
        <w:rPr>
          <w:color w:val="231F1F"/>
          <w:w w:val="105"/>
        </w:rPr>
        <w:t>biểu</w:t>
      </w:r>
      <w:r w:rsidRPr="000A77CC">
        <w:rPr>
          <w:color w:val="231F1F"/>
          <w:spacing w:val="-6"/>
          <w:w w:val="105"/>
        </w:rPr>
        <w:t xml:space="preserve"> </w:t>
      </w:r>
      <w:r w:rsidRPr="000A77CC">
        <w:rPr>
          <w:color w:val="231F1F"/>
          <w:w w:val="105"/>
        </w:rPr>
        <w:t>thị</w:t>
      </w:r>
      <w:r w:rsidRPr="000A77CC">
        <w:rPr>
          <w:color w:val="231F1F"/>
          <w:spacing w:val="-6"/>
          <w:w w:val="105"/>
        </w:rPr>
        <w:t xml:space="preserve"> </w:t>
      </w:r>
      <w:r w:rsidRPr="000A77CC">
        <w:rPr>
          <w:color w:val="231F1F"/>
          <w:w w:val="105"/>
        </w:rPr>
        <w:t>bằng</w:t>
      </w:r>
      <w:r w:rsidRPr="000A77CC">
        <w:rPr>
          <w:color w:val="231F1F"/>
          <w:spacing w:val="-6"/>
          <w:w w:val="105"/>
        </w:rPr>
        <w:t xml:space="preserve"> </w:t>
      </w:r>
      <w:r w:rsidR="004973B2" w:rsidRPr="000A77CC">
        <w:rPr>
          <w:color w:val="231F1F"/>
          <w:w w:val="105"/>
        </w:rPr>
        <w:t>c</w:t>
      </w:r>
      <w:r w:rsidRPr="000A77CC">
        <w:rPr>
          <w:color w:val="231F1F"/>
          <w:w w:val="105"/>
        </w:rPr>
        <w:t>hỉ</w:t>
      </w:r>
      <w:r w:rsidRPr="000A77CC">
        <w:rPr>
          <w:color w:val="231F1F"/>
          <w:spacing w:val="-6"/>
          <w:w w:val="105"/>
        </w:rPr>
        <w:t xml:space="preserve"> </w:t>
      </w:r>
      <w:r w:rsidRPr="000A77CC">
        <w:rPr>
          <w:color w:val="231F1F"/>
          <w:w w:val="105"/>
        </w:rPr>
        <w:t>năm</w:t>
      </w:r>
      <w:r w:rsidRPr="000A77CC">
        <w:rPr>
          <w:color w:val="231F1F"/>
          <w:spacing w:val="-7"/>
          <w:w w:val="105"/>
        </w:rPr>
        <w:t xml:space="preserve"> </w:t>
      </w:r>
      <w:r w:rsidRPr="000A77CC">
        <w:rPr>
          <w:color w:val="231F1F"/>
          <w:w w:val="105"/>
        </w:rPr>
        <w:t>hiện</w:t>
      </w:r>
      <w:r w:rsidRPr="000A77CC">
        <w:rPr>
          <w:color w:val="231F1F"/>
          <w:spacing w:val="-6"/>
          <w:w w:val="105"/>
        </w:rPr>
        <w:t xml:space="preserve"> </w:t>
      </w:r>
      <w:r w:rsidRPr="000A77CC">
        <w:rPr>
          <w:color w:val="231F1F"/>
          <w:w w:val="105"/>
        </w:rPr>
        <w:t>tại,</w:t>
      </w:r>
      <w:r w:rsidRPr="000A77CC">
        <w:rPr>
          <w:color w:val="231F1F"/>
          <w:spacing w:val="-6"/>
          <w:w w:val="105"/>
        </w:rPr>
        <w:t xml:space="preserve"> </w:t>
      </w:r>
      <w:r w:rsidR="004973B2" w:rsidRPr="000A77CC">
        <w:rPr>
          <w:color w:val="231F1F"/>
          <w:w w:val="105"/>
        </w:rPr>
        <w:t>c</w:t>
      </w:r>
      <w:r w:rsidRPr="000A77CC">
        <w:rPr>
          <w:color w:val="231F1F"/>
          <w:w w:val="105"/>
        </w:rPr>
        <w:t>á</w:t>
      </w:r>
      <w:r w:rsidR="004973B2" w:rsidRPr="000A77CC">
        <w:rPr>
          <w:color w:val="231F1F"/>
          <w:w w:val="105"/>
        </w:rPr>
        <w:t>c</w:t>
      </w:r>
      <w:r w:rsidRPr="000A77CC">
        <w:rPr>
          <w:color w:val="231F1F"/>
          <w:spacing w:val="-6"/>
          <w:w w:val="105"/>
        </w:rPr>
        <w:t xml:space="preserve"> </w:t>
      </w:r>
      <w:r w:rsidRPr="000A77CC">
        <w:rPr>
          <w:color w:val="231F1F"/>
          <w:w w:val="105"/>
        </w:rPr>
        <w:t>năm</w:t>
      </w:r>
      <w:r w:rsidRPr="000A77CC">
        <w:rPr>
          <w:color w:val="231F1F"/>
          <w:spacing w:val="-6"/>
          <w:w w:val="105"/>
        </w:rPr>
        <w:t xml:space="preserve"> </w:t>
      </w:r>
      <w:r w:rsidRPr="000A77CC">
        <w:rPr>
          <w:color w:val="231F1F"/>
          <w:w w:val="105"/>
        </w:rPr>
        <w:t>trướ</w:t>
      </w:r>
      <w:r w:rsidR="004973B2" w:rsidRPr="000A77CC">
        <w:rPr>
          <w:color w:val="231F1F"/>
          <w:w w:val="105"/>
        </w:rPr>
        <w:t>c</w:t>
      </w:r>
      <w:r w:rsidRPr="000A77CC">
        <w:rPr>
          <w:color w:val="231F1F"/>
          <w:spacing w:val="-6"/>
          <w:w w:val="105"/>
        </w:rPr>
        <w:t xml:space="preserve"> </w:t>
      </w:r>
      <w:r w:rsidRPr="000A77CC">
        <w:rPr>
          <w:color w:val="231F1F"/>
          <w:w w:val="105"/>
        </w:rPr>
        <w:t>h</w:t>
      </w:r>
      <w:r w:rsidR="00CF03B4" w:rsidRPr="000A77CC">
        <w:rPr>
          <w:color w:val="231F1F"/>
          <w:w w:val="105"/>
        </w:rPr>
        <w:t>o</w:t>
      </w:r>
      <w:r w:rsidRPr="000A77CC">
        <w:rPr>
          <w:color w:val="231F1F"/>
          <w:w w:val="105"/>
        </w:rPr>
        <w:t>ặ</w:t>
      </w:r>
      <w:r w:rsidR="004973B2" w:rsidRPr="000A77CC">
        <w:rPr>
          <w:color w:val="231F1F"/>
          <w:w w:val="105"/>
        </w:rPr>
        <w:t>c</w:t>
      </w:r>
      <w:r w:rsidRPr="000A77CC">
        <w:rPr>
          <w:color w:val="231F1F"/>
          <w:spacing w:val="-6"/>
          <w:w w:val="105"/>
        </w:rPr>
        <w:t xml:space="preserve"> </w:t>
      </w:r>
      <w:r w:rsidRPr="000A77CC">
        <w:rPr>
          <w:color w:val="231F1F"/>
          <w:w w:val="105"/>
        </w:rPr>
        <w:t>tất</w:t>
      </w:r>
      <w:r w:rsidRPr="000A77CC">
        <w:rPr>
          <w:color w:val="231F1F"/>
          <w:spacing w:val="-6"/>
          <w:w w:val="105"/>
        </w:rPr>
        <w:t xml:space="preserve"> </w:t>
      </w:r>
      <w:r w:rsidR="004973B2" w:rsidRPr="000A77CC">
        <w:rPr>
          <w:color w:val="231F1F"/>
          <w:w w:val="105"/>
        </w:rPr>
        <w:t>c</w:t>
      </w:r>
      <w:r w:rsidRPr="000A77CC">
        <w:rPr>
          <w:color w:val="231F1F"/>
          <w:w w:val="105"/>
        </w:rPr>
        <w:t>ả</w:t>
      </w:r>
      <w:r w:rsidRPr="000A77CC">
        <w:rPr>
          <w:color w:val="231F1F"/>
          <w:spacing w:val="-6"/>
          <w:w w:val="105"/>
        </w:rPr>
        <w:t xml:space="preserve"> </w:t>
      </w:r>
      <w:r w:rsidR="004973B2" w:rsidRPr="000A77CC">
        <w:rPr>
          <w:color w:val="231F1F"/>
          <w:w w:val="105"/>
        </w:rPr>
        <w:t>c</w:t>
      </w:r>
      <w:r w:rsidRPr="000A77CC">
        <w:rPr>
          <w:color w:val="231F1F"/>
          <w:w w:val="105"/>
        </w:rPr>
        <w:t>á</w:t>
      </w:r>
      <w:r w:rsidR="004973B2" w:rsidRPr="000A77CC">
        <w:rPr>
          <w:color w:val="231F1F"/>
          <w:w w:val="105"/>
        </w:rPr>
        <w:t>c</w:t>
      </w:r>
      <w:r w:rsidRPr="000A77CC">
        <w:rPr>
          <w:color w:val="231F1F"/>
          <w:spacing w:val="-7"/>
          <w:w w:val="105"/>
        </w:rPr>
        <w:t xml:space="preserve"> </w:t>
      </w:r>
      <w:r w:rsidRPr="000A77CC">
        <w:rPr>
          <w:color w:val="231F1F"/>
          <w:w w:val="105"/>
        </w:rPr>
        <w:t>năm,</w:t>
      </w:r>
    </w:p>
    <w:p w14:paraId="16411536" w14:textId="1449A44A" w:rsidR="00655291" w:rsidRPr="000A77CC" w:rsidRDefault="004973B2" w:rsidP="00655291">
      <w:pPr>
        <w:ind w:left="1903" w:right="3570"/>
      </w:pPr>
      <w:r w:rsidRPr="000A77CC">
        <w:rPr>
          <w:color w:val="231F1F"/>
          <w:w w:val="105"/>
        </w:rPr>
        <w:t>c</w:t>
      </w:r>
      <w:r w:rsidR="00655291" w:rsidRPr="000A77CC">
        <w:rPr>
          <w:color w:val="231F1F"/>
          <w:w w:val="105"/>
        </w:rPr>
        <w:t>ung</w:t>
      </w:r>
      <w:r w:rsidR="00655291" w:rsidRPr="000A77CC">
        <w:rPr>
          <w:color w:val="231F1F"/>
          <w:spacing w:val="-8"/>
          <w:w w:val="105"/>
        </w:rPr>
        <w:t xml:space="preserve"> </w:t>
      </w:r>
      <w:r w:rsidRPr="000A77CC">
        <w:rPr>
          <w:color w:val="231F1F"/>
          <w:w w:val="105"/>
        </w:rPr>
        <w:t>c</w:t>
      </w:r>
      <w:r w:rsidR="00655291" w:rsidRPr="000A77CC">
        <w:rPr>
          <w:color w:val="231F1F"/>
          <w:w w:val="105"/>
        </w:rPr>
        <w:t>ấp</w:t>
      </w:r>
      <w:r w:rsidR="00655291" w:rsidRPr="000A77CC">
        <w:rPr>
          <w:color w:val="231F1F"/>
          <w:spacing w:val="-8"/>
          <w:w w:val="105"/>
        </w:rPr>
        <w:t xml:space="preserve"> </w:t>
      </w:r>
      <w:r w:rsidR="00655291" w:rsidRPr="000A77CC">
        <w:rPr>
          <w:color w:val="231F1F"/>
          <w:w w:val="105"/>
        </w:rPr>
        <w:t>thông</w:t>
      </w:r>
      <w:r w:rsidR="00655291" w:rsidRPr="000A77CC">
        <w:rPr>
          <w:color w:val="231F1F"/>
          <w:spacing w:val="-7"/>
          <w:w w:val="105"/>
        </w:rPr>
        <w:t xml:space="preserve"> </w:t>
      </w:r>
      <w:r w:rsidR="00655291" w:rsidRPr="000A77CC">
        <w:rPr>
          <w:color w:val="231F1F"/>
          <w:w w:val="105"/>
        </w:rPr>
        <w:t>tin</w:t>
      </w:r>
      <w:r w:rsidR="00655291" w:rsidRPr="000A77CC">
        <w:rPr>
          <w:color w:val="231F1F"/>
          <w:spacing w:val="-8"/>
          <w:w w:val="105"/>
        </w:rPr>
        <w:t xml:space="preserve"> </w:t>
      </w:r>
      <w:r w:rsidR="00655291" w:rsidRPr="000A77CC">
        <w:rPr>
          <w:color w:val="231F1F"/>
          <w:w w:val="105"/>
        </w:rPr>
        <w:t>về</w:t>
      </w:r>
      <w:r w:rsidR="00655291" w:rsidRPr="000A77CC">
        <w:rPr>
          <w:color w:val="231F1F"/>
          <w:spacing w:val="-7"/>
          <w:w w:val="105"/>
        </w:rPr>
        <w:t xml:space="preserve"> </w:t>
      </w:r>
      <w:r w:rsidR="00655291" w:rsidRPr="000A77CC">
        <w:rPr>
          <w:color w:val="231F1F"/>
          <w:w w:val="105"/>
        </w:rPr>
        <w:t>kh</w:t>
      </w:r>
      <w:r w:rsidR="00CF03B4" w:rsidRPr="000A77CC">
        <w:rPr>
          <w:color w:val="231F1F"/>
          <w:w w:val="105"/>
        </w:rPr>
        <w:t>o</w:t>
      </w:r>
      <w:r w:rsidR="00655291" w:rsidRPr="000A77CC">
        <w:rPr>
          <w:color w:val="231F1F"/>
          <w:w w:val="105"/>
        </w:rPr>
        <w:t>ảng</w:t>
      </w:r>
      <w:r w:rsidR="00655291" w:rsidRPr="000A77CC">
        <w:rPr>
          <w:color w:val="231F1F"/>
          <w:spacing w:val="-8"/>
          <w:w w:val="105"/>
        </w:rPr>
        <w:t xml:space="preserve"> </w:t>
      </w:r>
      <w:r w:rsidR="00655291" w:rsidRPr="000A77CC">
        <w:rPr>
          <w:color w:val="231F1F"/>
          <w:w w:val="105"/>
        </w:rPr>
        <w:t>thời</w:t>
      </w:r>
      <w:r w:rsidR="00655291" w:rsidRPr="000A77CC">
        <w:rPr>
          <w:color w:val="231F1F"/>
          <w:spacing w:val="-7"/>
          <w:w w:val="105"/>
        </w:rPr>
        <w:t xml:space="preserve"> </w:t>
      </w:r>
      <w:r w:rsidR="00655291" w:rsidRPr="000A77CC">
        <w:rPr>
          <w:color w:val="231F1F"/>
          <w:w w:val="105"/>
        </w:rPr>
        <w:t>gian</w:t>
      </w:r>
      <w:r w:rsidR="00655291" w:rsidRPr="000A77CC">
        <w:rPr>
          <w:color w:val="231F1F"/>
          <w:spacing w:val="-8"/>
          <w:w w:val="105"/>
        </w:rPr>
        <w:t xml:space="preserve"> </w:t>
      </w:r>
      <w:r w:rsidRPr="000A77CC">
        <w:rPr>
          <w:color w:val="231F1F"/>
          <w:w w:val="105"/>
        </w:rPr>
        <w:t>c</w:t>
      </w:r>
      <w:r w:rsidR="00655291" w:rsidRPr="000A77CC">
        <w:rPr>
          <w:color w:val="231F1F"/>
          <w:w w:val="105"/>
        </w:rPr>
        <w:t>ủa</w:t>
      </w:r>
      <w:r w:rsidR="00655291" w:rsidRPr="000A77CC">
        <w:rPr>
          <w:color w:val="231F1F"/>
          <w:spacing w:val="-7"/>
          <w:w w:val="105"/>
        </w:rPr>
        <w:t xml:space="preserve"> </w:t>
      </w:r>
      <w:r w:rsidR="00655291" w:rsidRPr="000A77CC">
        <w:rPr>
          <w:color w:val="231F1F"/>
          <w:w w:val="105"/>
        </w:rPr>
        <w:t>dữ</w:t>
      </w:r>
      <w:r w:rsidR="00655291" w:rsidRPr="000A77CC">
        <w:rPr>
          <w:color w:val="231F1F"/>
          <w:spacing w:val="-8"/>
          <w:w w:val="105"/>
        </w:rPr>
        <w:t xml:space="preserve"> </w:t>
      </w:r>
      <w:r w:rsidR="00655291" w:rsidRPr="000A77CC">
        <w:rPr>
          <w:color w:val="231F1F"/>
          <w:w w:val="105"/>
        </w:rPr>
        <w:t>liệu</w:t>
      </w:r>
      <w:r w:rsidR="00655291" w:rsidRPr="000A77CC">
        <w:rPr>
          <w:color w:val="231F1F"/>
          <w:spacing w:val="-7"/>
          <w:w w:val="105"/>
        </w:rPr>
        <w:t xml:space="preserve"> </w:t>
      </w:r>
      <w:r w:rsidR="00655291" w:rsidRPr="000A77CC">
        <w:rPr>
          <w:color w:val="231F1F"/>
          <w:w w:val="105"/>
        </w:rPr>
        <w:t>đượ</w:t>
      </w:r>
      <w:r w:rsidRPr="000A77CC">
        <w:rPr>
          <w:color w:val="231F1F"/>
          <w:w w:val="105"/>
        </w:rPr>
        <w:t>c</w:t>
      </w:r>
      <w:r w:rsidR="00655291" w:rsidRPr="000A77CC">
        <w:rPr>
          <w:color w:val="231F1F"/>
          <w:spacing w:val="-8"/>
          <w:w w:val="105"/>
        </w:rPr>
        <w:t xml:space="preserve"> </w:t>
      </w:r>
      <w:r w:rsidR="00655291" w:rsidRPr="000A77CC">
        <w:rPr>
          <w:color w:val="231F1F"/>
          <w:w w:val="105"/>
        </w:rPr>
        <w:t>lưu</w:t>
      </w:r>
      <w:r w:rsidR="00655291" w:rsidRPr="000A77CC">
        <w:rPr>
          <w:color w:val="231F1F"/>
          <w:spacing w:val="-8"/>
          <w:w w:val="105"/>
        </w:rPr>
        <w:t xml:space="preserve"> </w:t>
      </w:r>
      <w:r w:rsidR="00655291" w:rsidRPr="000A77CC">
        <w:rPr>
          <w:color w:val="231F1F"/>
          <w:w w:val="105"/>
        </w:rPr>
        <w:t>trữ</w:t>
      </w:r>
      <w:r w:rsidR="00655291" w:rsidRPr="000A77CC">
        <w:rPr>
          <w:color w:val="231F1F"/>
          <w:spacing w:val="-7"/>
          <w:w w:val="105"/>
        </w:rPr>
        <w:t xml:space="preserve"> </w:t>
      </w:r>
      <w:r w:rsidR="00655291" w:rsidRPr="000A77CC">
        <w:rPr>
          <w:color w:val="231F1F"/>
          <w:w w:val="105"/>
        </w:rPr>
        <w:t>tr</w:t>
      </w:r>
      <w:r w:rsidR="00CF03B4" w:rsidRPr="000A77CC">
        <w:rPr>
          <w:color w:val="231F1F"/>
          <w:w w:val="105"/>
        </w:rPr>
        <w:t>o</w:t>
      </w:r>
      <w:r w:rsidR="00655291" w:rsidRPr="000A77CC">
        <w:rPr>
          <w:color w:val="231F1F"/>
          <w:w w:val="105"/>
        </w:rPr>
        <w:t>ng</w:t>
      </w:r>
      <w:r w:rsidR="00655291" w:rsidRPr="000A77CC">
        <w:rPr>
          <w:color w:val="231F1F"/>
          <w:spacing w:val="-8"/>
          <w:w w:val="105"/>
        </w:rPr>
        <w:t xml:space="preserve"> </w:t>
      </w:r>
      <w:r w:rsidR="00655291" w:rsidRPr="000A77CC">
        <w:rPr>
          <w:color w:val="231F1F"/>
          <w:w w:val="105"/>
        </w:rPr>
        <w:t>bảng.</w:t>
      </w:r>
    </w:p>
    <w:p w14:paraId="505FB527" w14:textId="77777777" w:rsidR="00854B0D" w:rsidRPr="000A77CC" w:rsidRDefault="00854B0D">
      <w:pPr>
        <w:spacing w:line="247" w:lineRule="auto"/>
        <w:jc w:val="both"/>
        <w:sectPr w:rsidR="00854B0D" w:rsidRPr="000A77CC">
          <w:headerReference w:type="default" r:id="rId52"/>
          <w:footerReference w:type="default" r:id="rId53"/>
          <w:pgSz w:w="13560" w:h="16980"/>
          <w:pgMar w:top="660" w:right="180" w:bottom="220" w:left="180" w:header="0" w:footer="20" w:gutter="0"/>
          <w:cols w:space="720"/>
        </w:sectPr>
      </w:pPr>
    </w:p>
    <w:p w14:paraId="02B56872" w14:textId="77777777" w:rsidR="00854B0D" w:rsidRPr="000A77CC" w:rsidRDefault="00854B0D">
      <w:pPr>
        <w:pStyle w:val="BodyText"/>
        <w:rPr>
          <w:sz w:val="20"/>
        </w:rPr>
      </w:pPr>
    </w:p>
    <w:p w14:paraId="047497A3" w14:textId="77777777" w:rsidR="00854B0D" w:rsidRPr="000A77CC" w:rsidRDefault="00854B0D">
      <w:pPr>
        <w:pStyle w:val="BodyText"/>
        <w:rPr>
          <w:sz w:val="20"/>
        </w:rPr>
      </w:pPr>
    </w:p>
    <w:p w14:paraId="07EA00DE" w14:textId="77777777" w:rsidR="00854B0D" w:rsidRPr="000A77CC" w:rsidRDefault="00854B0D">
      <w:pPr>
        <w:pStyle w:val="BodyText"/>
        <w:spacing w:before="10"/>
        <w:rPr>
          <w:sz w:val="18"/>
        </w:rPr>
      </w:pPr>
    </w:p>
    <w:p w14:paraId="372FF50B" w14:textId="4D78B87E" w:rsidR="00854B0D" w:rsidRPr="000A77CC" w:rsidRDefault="00C536FB">
      <w:pPr>
        <w:ind w:left="1208"/>
        <w:rPr>
          <w:sz w:val="20"/>
        </w:rPr>
      </w:pPr>
      <w:r w:rsidRPr="000A77CC">
        <w:rPr>
          <w:b/>
          <w:color w:val="2C6682"/>
          <w:spacing w:val="-1"/>
          <w:w w:val="95"/>
          <w:sz w:val="20"/>
        </w:rPr>
        <w:t>620</w:t>
      </w:r>
      <w:r w:rsidRPr="000A77CC">
        <w:rPr>
          <w:b/>
          <w:color w:val="2C6682"/>
          <w:spacing w:val="86"/>
          <w:sz w:val="20"/>
        </w:rPr>
        <w:t xml:space="preserve"> </w:t>
      </w:r>
      <w:r w:rsidR="00CB2921" w:rsidRPr="000A77CC">
        <w:rPr>
          <w:color w:val="231F20"/>
          <w:spacing w:val="-1"/>
          <w:w w:val="95"/>
          <w:sz w:val="20"/>
        </w:rPr>
        <w:t>Phần 4 Khái niệm cơ sở dữ liệu nâng cao</w:t>
      </w:r>
    </w:p>
    <w:p w14:paraId="45D87E9E" w14:textId="77777777" w:rsidR="00854B0D" w:rsidRPr="000A77CC" w:rsidRDefault="00854B0D">
      <w:pPr>
        <w:pStyle w:val="BodyText"/>
        <w:spacing w:before="3"/>
        <w:rPr>
          <w:sz w:val="23"/>
        </w:rPr>
      </w:pPr>
    </w:p>
    <w:p w14:paraId="1731738B" w14:textId="26384181" w:rsidR="00655291" w:rsidRPr="000A77CC" w:rsidRDefault="00655291" w:rsidP="00655291">
      <w:pPr>
        <w:spacing w:before="134"/>
        <w:ind w:left="3583" w:right="1547" w:firstLine="264"/>
      </w:pPr>
      <w:r w:rsidRPr="000A77CC">
        <w:rPr>
          <w:color w:val="231F1F"/>
        </w:rPr>
        <w:t>Và</w:t>
      </w:r>
      <w:r w:rsidR="00CF03B4" w:rsidRPr="000A77CC">
        <w:rPr>
          <w:color w:val="231F1F"/>
        </w:rPr>
        <w:t>o</w:t>
      </w:r>
      <w:r w:rsidRPr="000A77CC">
        <w:rPr>
          <w:color w:val="231F1F"/>
          <w:spacing w:val="8"/>
        </w:rPr>
        <w:t xml:space="preserve"> </w:t>
      </w:r>
      <w:r w:rsidR="004973B2" w:rsidRPr="000A77CC">
        <w:rPr>
          <w:color w:val="231F1F"/>
        </w:rPr>
        <w:t>c</w:t>
      </w:r>
      <w:r w:rsidRPr="000A77CC">
        <w:rPr>
          <w:color w:val="231F1F"/>
        </w:rPr>
        <w:t>uối</w:t>
      </w:r>
      <w:r w:rsidRPr="000A77CC">
        <w:rPr>
          <w:color w:val="231F1F"/>
          <w:spacing w:val="8"/>
        </w:rPr>
        <w:t xml:space="preserve"> </w:t>
      </w:r>
      <w:r w:rsidRPr="000A77CC">
        <w:rPr>
          <w:color w:val="231F1F"/>
        </w:rPr>
        <w:t>mỗi</w:t>
      </w:r>
      <w:r w:rsidRPr="000A77CC">
        <w:rPr>
          <w:color w:val="231F1F"/>
          <w:spacing w:val="8"/>
        </w:rPr>
        <w:t xml:space="preserve"> </w:t>
      </w:r>
      <w:r w:rsidRPr="000A77CC">
        <w:rPr>
          <w:color w:val="231F1F"/>
        </w:rPr>
        <w:t>năm,</w:t>
      </w:r>
      <w:r w:rsidRPr="000A77CC">
        <w:rPr>
          <w:color w:val="231F1F"/>
          <w:spacing w:val="9"/>
        </w:rPr>
        <w:t xml:space="preserve"> </w:t>
      </w:r>
      <w:r w:rsidRPr="000A77CC">
        <w:rPr>
          <w:color w:val="231F1F"/>
        </w:rPr>
        <w:t>d</w:t>
      </w:r>
      <w:r w:rsidR="00CF03B4" w:rsidRPr="000A77CC">
        <w:rPr>
          <w:color w:val="231F1F"/>
        </w:rPr>
        <w:t>o</w:t>
      </w:r>
      <w:r w:rsidRPr="000A77CC">
        <w:rPr>
          <w:color w:val="231F1F"/>
        </w:rPr>
        <w:t>anh</w:t>
      </w:r>
      <w:r w:rsidRPr="000A77CC">
        <w:rPr>
          <w:color w:val="231F1F"/>
          <w:spacing w:val="8"/>
        </w:rPr>
        <w:t xml:space="preserve"> </w:t>
      </w:r>
      <w:r w:rsidRPr="000A77CC">
        <w:rPr>
          <w:color w:val="231F1F"/>
        </w:rPr>
        <w:t>số</w:t>
      </w:r>
      <w:r w:rsidRPr="000A77CC">
        <w:rPr>
          <w:color w:val="231F1F"/>
          <w:spacing w:val="8"/>
        </w:rPr>
        <w:t xml:space="preserve"> </w:t>
      </w:r>
      <w:r w:rsidRPr="000A77CC">
        <w:rPr>
          <w:color w:val="231F1F"/>
        </w:rPr>
        <w:t>hàng</w:t>
      </w:r>
      <w:r w:rsidRPr="000A77CC">
        <w:rPr>
          <w:color w:val="231F1F"/>
          <w:spacing w:val="8"/>
        </w:rPr>
        <w:t xml:space="preserve"> </w:t>
      </w:r>
      <w:r w:rsidRPr="000A77CC">
        <w:rPr>
          <w:color w:val="231F1F"/>
        </w:rPr>
        <w:t>ngày</w:t>
      </w:r>
      <w:r w:rsidRPr="000A77CC">
        <w:rPr>
          <w:color w:val="231F1F"/>
          <w:spacing w:val="9"/>
        </w:rPr>
        <w:t xml:space="preserve"> </w:t>
      </w:r>
      <w:r w:rsidR="004973B2" w:rsidRPr="000A77CC">
        <w:rPr>
          <w:color w:val="231F1F"/>
        </w:rPr>
        <w:t>c</w:t>
      </w:r>
      <w:r w:rsidRPr="000A77CC">
        <w:rPr>
          <w:color w:val="231F1F"/>
        </w:rPr>
        <w:t>h</w:t>
      </w:r>
      <w:r w:rsidR="00CF03B4" w:rsidRPr="000A77CC">
        <w:rPr>
          <w:color w:val="231F1F"/>
        </w:rPr>
        <w:t>o</w:t>
      </w:r>
      <w:r w:rsidRPr="000A77CC">
        <w:rPr>
          <w:color w:val="231F1F"/>
          <w:spacing w:val="8"/>
        </w:rPr>
        <w:t xml:space="preserve"> </w:t>
      </w:r>
      <w:r w:rsidRPr="000A77CC">
        <w:rPr>
          <w:color w:val="231F1F"/>
        </w:rPr>
        <w:t>năm</w:t>
      </w:r>
      <w:r w:rsidRPr="000A77CC">
        <w:rPr>
          <w:color w:val="231F1F"/>
          <w:spacing w:val="8"/>
        </w:rPr>
        <w:t xml:space="preserve"> </w:t>
      </w:r>
      <w:r w:rsidRPr="000A77CC">
        <w:rPr>
          <w:color w:val="231F1F"/>
        </w:rPr>
        <w:t>hiện</w:t>
      </w:r>
      <w:r w:rsidRPr="000A77CC">
        <w:rPr>
          <w:color w:val="231F1F"/>
          <w:spacing w:val="8"/>
        </w:rPr>
        <w:t xml:space="preserve"> </w:t>
      </w:r>
      <w:r w:rsidRPr="000A77CC">
        <w:rPr>
          <w:color w:val="231F1F"/>
        </w:rPr>
        <w:t>tại</w:t>
      </w:r>
      <w:r w:rsidRPr="000A77CC">
        <w:rPr>
          <w:color w:val="231F1F"/>
          <w:spacing w:val="9"/>
        </w:rPr>
        <w:t xml:space="preserve"> </w:t>
      </w:r>
      <w:r w:rsidRPr="000A77CC">
        <w:rPr>
          <w:color w:val="231F1F"/>
        </w:rPr>
        <w:t>đượ</w:t>
      </w:r>
      <w:r w:rsidR="004973B2" w:rsidRPr="000A77CC">
        <w:rPr>
          <w:color w:val="231F1F"/>
        </w:rPr>
        <w:t>c</w:t>
      </w:r>
      <w:r w:rsidRPr="000A77CC">
        <w:rPr>
          <w:color w:val="231F1F"/>
          <w:spacing w:val="8"/>
        </w:rPr>
        <w:t xml:space="preserve"> </w:t>
      </w:r>
      <w:r w:rsidR="004973B2" w:rsidRPr="000A77CC">
        <w:rPr>
          <w:color w:val="231F1F"/>
        </w:rPr>
        <w:t>c</w:t>
      </w:r>
      <w:r w:rsidRPr="000A77CC">
        <w:rPr>
          <w:color w:val="231F1F"/>
        </w:rPr>
        <w:t>huyển</w:t>
      </w:r>
      <w:r w:rsidRPr="000A77CC">
        <w:rPr>
          <w:color w:val="231F1F"/>
          <w:spacing w:val="8"/>
        </w:rPr>
        <w:t xml:space="preserve"> </w:t>
      </w:r>
      <w:r w:rsidRPr="000A77CC">
        <w:rPr>
          <w:color w:val="231F1F"/>
        </w:rPr>
        <w:t>sang</w:t>
      </w:r>
      <w:r w:rsidRPr="000A77CC">
        <w:rPr>
          <w:color w:val="231F1F"/>
          <w:spacing w:val="9"/>
        </w:rPr>
        <w:t xml:space="preserve"> </w:t>
      </w:r>
      <w:r w:rsidRPr="000A77CC">
        <w:rPr>
          <w:color w:val="231F1F"/>
        </w:rPr>
        <w:t>một</w:t>
      </w:r>
      <w:r w:rsidRPr="000A77CC">
        <w:rPr>
          <w:color w:val="231F1F"/>
          <w:spacing w:val="8"/>
        </w:rPr>
        <w:t xml:space="preserve"> </w:t>
      </w:r>
      <w:r w:rsidRPr="000A77CC">
        <w:rPr>
          <w:color w:val="231F1F"/>
        </w:rPr>
        <w:t>bảng</w:t>
      </w:r>
      <w:r w:rsidRPr="000A77CC">
        <w:rPr>
          <w:color w:val="231F1F"/>
          <w:spacing w:val="8"/>
        </w:rPr>
        <w:t xml:space="preserve"> </w:t>
      </w:r>
      <w:r w:rsidRPr="000A77CC">
        <w:rPr>
          <w:color w:val="231F1F"/>
        </w:rPr>
        <w:t>khá</w:t>
      </w:r>
      <w:r w:rsidR="004973B2" w:rsidRPr="000A77CC">
        <w:rPr>
          <w:color w:val="231F1F"/>
        </w:rPr>
        <w:t>c</w:t>
      </w:r>
      <w:r w:rsidRPr="000A77CC">
        <w:rPr>
          <w:color w:val="231F1F"/>
          <w:spacing w:val="8"/>
        </w:rPr>
        <w:t xml:space="preserve"> </w:t>
      </w:r>
      <w:r w:rsidR="004973B2" w:rsidRPr="000A77CC">
        <w:rPr>
          <w:color w:val="231F1F"/>
        </w:rPr>
        <w:t>c</w:t>
      </w:r>
      <w:r w:rsidRPr="000A77CC">
        <w:rPr>
          <w:color w:val="231F1F"/>
        </w:rPr>
        <w:t>hỉ</w:t>
      </w:r>
      <w:r w:rsidRPr="000A77CC">
        <w:rPr>
          <w:color w:val="231F1F"/>
          <w:spacing w:val="1"/>
        </w:rPr>
        <w:t xml:space="preserve"> </w:t>
      </w:r>
      <w:r w:rsidR="004973B2" w:rsidRPr="000A77CC">
        <w:rPr>
          <w:color w:val="231F1F"/>
        </w:rPr>
        <w:t>c</w:t>
      </w:r>
      <w:r w:rsidRPr="000A77CC">
        <w:rPr>
          <w:color w:val="231F1F"/>
        </w:rPr>
        <w:t>hứa</w:t>
      </w:r>
      <w:r w:rsidRPr="000A77CC">
        <w:rPr>
          <w:color w:val="231F1F"/>
          <w:spacing w:val="7"/>
        </w:rPr>
        <w:t xml:space="preserve"> </w:t>
      </w:r>
      <w:r w:rsidRPr="000A77CC">
        <w:rPr>
          <w:color w:val="231F1F"/>
        </w:rPr>
        <w:t>d</w:t>
      </w:r>
      <w:r w:rsidR="00CF03B4" w:rsidRPr="000A77CC">
        <w:rPr>
          <w:color w:val="231F1F"/>
        </w:rPr>
        <w:t>o</w:t>
      </w:r>
      <w:r w:rsidRPr="000A77CC">
        <w:rPr>
          <w:color w:val="231F1F"/>
        </w:rPr>
        <w:t>anh</w:t>
      </w:r>
      <w:r w:rsidRPr="000A77CC">
        <w:rPr>
          <w:color w:val="231F1F"/>
          <w:spacing w:val="7"/>
        </w:rPr>
        <w:t xml:space="preserve"> </w:t>
      </w:r>
      <w:r w:rsidRPr="000A77CC">
        <w:rPr>
          <w:color w:val="231F1F"/>
        </w:rPr>
        <w:t>số</w:t>
      </w:r>
      <w:r w:rsidRPr="000A77CC">
        <w:rPr>
          <w:color w:val="231F1F"/>
          <w:spacing w:val="8"/>
        </w:rPr>
        <w:t xml:space="preserve"> </w:t>
      </w:r>
      <w:r w:rsidRPr="000A77CC">
        <w:rPr>
          <w:color w:val="231F1F"/>
        </w:rPr>
        <w:t>hàng</w:t>
      </w:r>
      <w:r w:rsidRPr="000A77CC">
        <w:rPr>
          <w:color w:val="231F1F"/>
          <w:spacing w:val="7"/>
        </w:rPr>
        <w:t xml:space="preserve"> </w:t>
      </w:r>
      <w:r w:rsidRPr="000A77CC">
        <w:rPr>
          <w:color w:val="231F1F"/>
        </w:rPr>
        <w:t>ngày</w:t>
      </w:r>
      <w:r w:rsidRPr="000A77CC">
        <w:rPr>
          <w:color w:val="231F1F"/>
          <w:spacing w:val="8"/>
        </w:rPr>
        <w:t xml:space="preserve"> </w:t>
      </w:r>
      <w:r w:rsidR="004973B2" w:rsidRPr="000A77CC">
        <w:rPr>
          <w:color w:val="231F1F"/>
        </w:rPr>
        <w:t>c</w:t>
      </w:r>
      <w:r w:rsidRPr="000A77CC">
        <w:rPr>
          <w:color w:val="231F1F"/>
        </w:rPr>
        <w:t>ủa</w:t>
      </w:r>
      <w:r w:rsidRPr="000A77CC">
        <w:rPr>
          <w:color w:val="231F1F"/>
          <w:spacing w:val="7"/>
        </w:rPr>
        <w:t xml:space="preserve"> </w:t>
      </w:r>
      <w:r w:rsidR="004973B2" w:rsidRPr="000A77CC">
        <w:rPr>
          <w:color w:val="231F1F"/>
        </w:rPr>
        <w:t>c</w:t>
      </w:r>
      <w:r w:rsidRPr="000A77CC">
        <w:rPr>
          <w:color w:val="231F1F"/>
        </w:rPr>
        <w:t>á</w:t>
      </w:r>
      <w:r w:rsidR="004973B2" w:rsidRPr="000A77CC">
        <w:rPr>
          <w:color w:val="231F1F"/>
        </w:rPr>
        <w:t>c</w:t>
      </w:r>
      <w:r w:rsidRPr="000A77CC">
        <w:rPr>
          <w:color w:val="231F1F"/>
          <w:spacing w:val="7"/>
        </w:rPr>
        <w:t xml:space="preserve"> </w:t>
      </w:r>
      <w:r w:rsidRPr="000A77CC">
        <w:rPr>
          <w:color w:val="231F1F"/>
        </w:rPr>
        <w:t>năm</w:t>
      </w:r>
      <w:r w:rsidRPr="000A77CC">
        <w:rPr>
          <w:color w:val="231F1F"/>
          <w:spacing w:val="8"/>
        </w:rPr>
        <w:t xml:space="preserve"> </w:t>
      </w:r>
      <w:r w:rsidRPr="000A77CC">
        <w:rPr>
          <w:color w:val="231F1F"/>
        </w:rPr>
        <w:t>trướ</w:t>
      </w:r>
      <w:r w:rsidR="004973B2" w:rsidRPr="000A77CC">
        <w:rPr>
          <w:color w:val="231F1F"/>
        </w:rPr>
        <w:t>c</w:t>
      </w:r>
      <w:r w:rsidRPr="000A77CC">
        <w:rPr>
          <w:color w:val="231F1F"/>
        </w:rPr>
        <w:t>.</w:t>
      </w:r>
      <w:r w:rsidRPr="000A77CC">
        <w:rPr>
          <w:color w:val="231F1F"/>
          <w:spacing w:val="7"/>
        </w:rPr>
        <w:t xml:space="preserve"> </w:t>
      </w:r>
      <w:r w:rsidRPr="000A77CC">
        <w:rPr>
          <w:color w:val="231F1F"/>
        </w:rPr>
        <w:t>Bảng</w:t>
      </w:r>
      <w:r w:rsidRPr="000A77CC">
        <w:rPr>
          <w:color w:val="231F1F"/>
          <w:spacing w:val="8"/>
        </w:rPr>
        <w:t xml:space="preserve"> </w:t>
      </w:r>
      <w:r w:rsidRPr="000A77CC">
        <w:rPr>
          <w:color w:val="231F1F"/>
        </w:rPr>
        <w:t>này</w:t>
      </w:r>
      <w:r w:rsidRPr="000A77CC">
        <w:rPr>
          <w:color w:val="231F1F"/>
          <w:spacing w:val="7"/>
        </w:rPr>
        <w:t xml:space="preserve"> </w:t>
      </w:r>
      <w:r w:rsidRPr="000A77CC">
        <w:rPr>
          <w:color w:val="231F1F"/>
        </w:rPr>
        <w:t>thự</w:t>
      </w:r>
      <w:r w:rsidR="004973B2" w:rsidRPr="000A77CC">
        <w:rPr>
          <w:color w:val="231F1F"/>
        </w:rPr>
        <w:t>c</w:t>
      </w:r>
      <w:r w:rsidRPr="000A77CC">
        <w:rPr>
          <w:color w:val="231F1F"/>
          <w:spacing w:val="8"/>
        </w:rPr>
        <w:t xml:space="preserve"> </w:t>
      </w:r>
      <w:r w:rsidRPr="000A77CC">
        <w:rPr>
          <w:color w:val="231F1F"/>
        </w:rPr>
        <w:t>sự</w:t>
      </w:r>
      <w:r w:rsidRPr="000A77CC">
        <w:rPr>
          <w:color w:val="231F1F"/>
          <w:spacing w:val="7"/>
        </w:rPr>
        <w:t xml:space="preserve"> </w:t>
      </w:r>
      <w:r w:rsidR="004973B2" w:rsidRPr="000A77CC">
        <w:rPr>
          <w:color w:val="231F1F"/>
        </w:rPr>
        <w:t>c</w:t>
      </w:r>
      <w:r w:rsidRPr="000A77CC">
        <w:rPr>
          <w:color w:val="231F1F"/>
        </w:rPr>
        <w:t>hứa</w:t>
      </w:r>
      <w:r w:rsidRPr="000A77CC">
        <w:rPr>
          <w:color w:val="231F1F"/>
          <w:spacing w:val="7"/>
        </w:rPr>
        <w:t xml:space="preserve"> </w:t>
      </w:r>
      <w:r w:rsidRPr="000A77CC">
        <w:rPr>
          <w:color w:val="231F1F"/>
        </w:rPr>
        <w:t>tất</w:t>
      </w:r>
      <w:r w:rsidRPr="000A77CC">
        <w:rPr>
          <w:color w:val="231F1F"/>
          <w:spacing w:val="8"/>
        </w:rPr>
        <w:t xml:space="preserve"> </w:t>
      </w:r>
      <w:r w:rsidR="004973B2" w:rsidRPr="000A77CC">
        <w:rPr>
          <w:color w:val="231F1F"/>
        </w:rPr>
        <w:t>c</w:t>
      </w:r>
      <w:r w:rsidRPr="000A77CC">
        <w:rPr>
          <w:color w:val="231F1F"/>
        </w:rPr>
        <w:t>ả</w:t>
      </w:r>
      <w:r w:rsidRPr="000A77CC">
        <w:rPr>
          <w:color w:val="231F1F"/>
          <w:spacing w:val="7"/>
        </w:rPr>
        <w:t xml:space="preserve"> </w:t>
      </w:r>
      <w:r w:rsidR="004973B2" w:rsidRPr="000A77CC">
        <w:rPr>
          <w:color w:val="231F1F"/>
        </w:rPr>
        <w:t>c</w:t>
      </w:r>
      <w:r w:rsidRPr="000A77CC">
        <w:rPr>
          <w:color w:val="231F1F"/>
        </w:rPr>
        <w:t>á</w:t>
      </w:r>
      <w:r w:rsidR="004973B2" w:rsidRPr="000A77CC">
        <w:rPr>
          <w:color w:val="231F1F"/>
        </w:rPr>
        <w:t>c</w:t>
      </w:r>
      <w:r w:rsidRPr="000A77CC">
        <w:rPr>
          <w:color w:val="231F1F"/>
          <w:spacing w:val="8"/>
        </w:rPr>
        <w:t xml:space="preserve"> </w:t>
      </w:r>
      <w:r w:rsidRPr="000A77CC">
        <w:rPr>
          <w:color w:val="231F1F"/>
        </w:rPr>
        <w:t>bản</w:t>
      </w:r>
      <w:r w:rsidRPr="000A77CC">
        <w:rPr>
          <w:color w:val="231F1F"/>
          <w:spacing w:val="7"/>
        </w:rPr>
        <w:t xml:space="preserve"> </w:t>
      </w:r>
      <w:r w:rsidRPr="000A77CC">
        <w:rPr>
          <w:color w:val="231F1F"/>
        </w:rPr>
        <w:t>ghi</w:t>
      </w:r>
      <w:r w:rsidRPr="000A77CC">
        <w:rPr>
          <w:color w:val="231F1F"/>
          <w:spacing w:val="8"/>
        </w:rPr>
        <w:t xml:space="preserve"> </w:t>
      </w:r>
      <w:r w:rsidRPr="000A77CC">
        <w:rPr>
          <w:color w:val="231F1F"/>
        </w:rPr>
        <w:t>bán</w:t>
      </w:r>
      <w:r w:rsidRPr="000A77CC">
        <w:rPr>
          <w:color w:val="231F1F"/>
          <w:spacing w:val="7"/>
        </w:rPr>
        <w:t xml:space="preserve"> </w:t>
      </w:r>
      <w:r w:rsidRPr="000A77CC">
        <w:rPr>
          <w:color w:val="231F1F"/>
        </w:rPr>
        <w:t>hàng</w:t>
      </w:r>
      <w:r w:rsidRPr="000A77CC">
        <w:rPr>
          <w:color w:val="231F1F"/>
          <w:spacing w:val="7"/>
        </w:rPr>
        <w:t xml:space="preserve"> </w:t>
      </w:r>
      <w:r w:rsidRPr="000A77CC">
        <w:rPr>
          <w:color w:val="231F1F"/>
        </w:rPr>
        <w:t>từ</w:t>
      </w:r>
      <w:r w:rsidRPr="000A77CC">
        <w:rPr>
          <w:color w:val="231F1F"/>
          <w:spacing w:val="-75"/>
        </w:rPr>
        <w:t xml:space="preserve"> </w:t>
      </w:r>
      <w:r w:rsidRPr="000A77CC">
        <w:rPr>
          <w:color w:val="231F1F"/>
        </w:rPr>
        <w:t>đầu</w:t>
      </w:r>
      <w:r w:rsidRPr="000A77CC">
        <w:rPr>
          <w:color w:val="231F1F"/>
          <w:spacing w:val="1"/>
        </w:rPr>
        <w:t xml:space="preserve"> </w:t>
      </w:r>
      <w:r w:rsidRPr="000A77CC">
        <w:rPr>
          <w:color w:val="231F1F"/>
        </w:rPr>
        <w:t>h</w:t>
      </w:r>
      <w:r w:rsidR="00CF03B4" w:rsidRPr="000A77CC">
        <w:rPr>
          <w:color w:val="231F1F"/>
        </w:rPr>
        <w:t>o</w:t>
      </w:r>
      <w:r w:rsidRPr="000A77CC">
        <w:rPr>
          <w:color w:val="231F1F"/>
        </w:rPr>
        <w:t>ạt</w:t>
      </w:r>
      <w:r w:rsidRPr="000A77CC">
        <w:rPr>
          <w:color w:val="231F1F"/>
          <w:spacing w:val="2"/>
        </w:rPr>
        <w:t xml:space="preserve"> </w:t>
      </w:r>
      <w:r w:rsidRPr="000A77CC">
        <w:rPr>
          <w:color w:val="231F1F"/>
        </w:rPr>
        <w:t>động,</w:t>
      </w:r>
      <w:r w:rsidRPr="000A77CC">
        <w:rPr>
          <w:color w:val="231F1F"/>
          <w:spacing w:val="2"/>
        </w:rPr>
        <w:t xml:space="preserve"> </w:t>
      </w:r>
      <w:r w:rsidRPr="000A77CC">
        <w:rPr>
          <w:color w:val="231F1F"/>
        </w:rPr>
        <w:t>ng</w:t>
      </w:r>
      <w:r w:rsidR="00CF03B4" w:rsidRPr="000A77CC">
        <w:rPr>
          <w:color w:val="231F1F"/>
        </w:rPr>
        <w:t>o</w:t>
      </w:r>
      <w:r w:rsidRPr="000A77CC">
        <w:rPr>
          <w:color w:val="231F1F"/>
        </w:rPr>
        <w:t>ại</w:t>
      </w:r>
      <w:r w:rsidRPr="000A77CC">
        <w:rPr>
          <w:color w:val="231F1F"/>
          <w:spacing w:val="2"/>
        </w:rPr>
        <w:t xml:space="preserve"> </w:t>
      </w:r>
      <w:r w:rsidRPr="000A77CC">
        <w:rPr>
          <w:color w:val="231F1F"/>
        </w:rPr>
        <w:t>trừ</w:t>
      </w:r>
      <w:r w:rsidRPr="000A77CC">
        <w:rPr>
          <w:color w:val="231F1F"/>
          <w:spacing w:val="2"/>
        </w:rPr>
        <w:t xml:space="preserve"> </w:t>
      </w:r>
      <w:r w:rsidRPr="000A77CC">
        <w:rPr>
          <w:color w:val="231F1F"/>
        </w:rPr>
        <w:t>năm</w:t>
      </w:r>
      <w:r w:rsidRPr="000A77CC">
        <w:rPr>
          <w:color w:val="231F1F"/>
          <w:spacing w:val="2"/>
        </w:rPr>
        <w:t xml:space="preserve"> </w:t>
      </w:r>
      <w:r w:rsidRPr="000A77CC">
        <w:rPr>
          <w:color w:val="231F1F"/>
        </w:rPr>
        <w:t>hiện</w:t>
      </w:r>
      <w:r w:rsidRPr="000A77CC">
        <w:rPr>
          <w:color w:val="231F1F"/>
          <w:spacing w:val="2"/>
        </w:rPr>
        <w:t xml:space="preserve"> </w:t>
      </w:r>
      <w:r w:rsidRPr="000A77CC">
        <w:rPr>
          <w:color w:val="231F1F"/>
        </w:rPr>
        <w:t>tại.</w:t>
      </w:r>
    </w:p>
    <w:p w14:paraId="277D9C9E" w14:textId="31214DE3" w:rsidR="00655291" w:rsidRPr="000A77CC" w:rsidRDefault="00655291" w:rsidP="00655291">
      <w:pPr>
        <w:spacing w:before="1"/>
        <w:ind w:left="3581" w:right="1580" w:firstLine="4"/>
      </w:pPr>
      <w:r w:rsidRPr="000A77CC">
        <w:rPr>
          <w:color w:val="231F1F"/>
        </w:rPr>
        <w:t>D</w:t>
      </w:r>
      <w:r w:rsidR="00CF03B4" w:rsidRPr="000A77CC">
        <w:rPr>
          <w:color w:val="231F1F"/>
        </w:rPr>
        <w:t>o</w:t>
      </w:r>
      <w:r w:rsidRPr="000A77CC">
        <w:rPr>
          <w:color w:val="231F1F"/>
          <w:spacing w:val="6"/>
        </w:rPr>
        <w:t xml:space="preserve"> </w:t>
      </w:r>
      <w:r w:rsidRPr="000A77CC">
        <w:rPr>
          <w:color w:val="231F1F"/>
        </w:rPr>
        <w:t>đ</w:t>
      </w:r>
      <w:r w:rsidR="00A56E9F" w:rsidRPr="000A77CC">
        <w:rPr>
          <w:color w:val="231F1F"/>
        </w:rPr>
        <w:t>ó</w:t>
      </w:r>
      <w:r w:rsidRPr="000A77CC">
        <w:rPr>
          <w:color w:val="231F1F"/>
        </w:rPr>
        <w:t>,</w:t>
      </w:r>
      <w:r w:rsidRPr="000A77CC">
        <w:rPr>
          <w:color w:val="231F1F"/>
          <w:spacing w:val="7"/>
        </w:rPr>
        <w:t xml:space="preserve"> </w:t>
      </w:r>
      <w:r w:rsidRPr="000A77CC">
        <w:rPr>
          <w:color w:val="231F1F"/>
        </w:rPr>
        <w:t>dữ</w:t>
      </w:r>
      <w:r w:rsidRPr="000A77CC">
        <w:rPr>
          <w:color w:val="231F1F"/>
          <w:spacing w:val="7"/>
        </w:rPr>
        <w:t xml:space="preserve"> </w:t>
      </w:r>
      <w:r w:rsidRPr="000A77CC">
        <w:rPr>
          <w:color w:val="231F1F"/>
        </w:rPr>
        <w:t>liệu</w:t>
      </w:r>
      <w:r w:rsidRPr="000A77CC">
        <w:rPr>
          <w:color w:val="231F1F"/>
          <w:spacing w:val="7"/>
        </w:rPr>
        <w:t xml:space="preserve"> </w:t>
      </w:r>
      <w:r w:rsidRPr="000A77CC">
        <w:rPr>
          <w:color w:val="231F1F"/>
        </w:rPr>
        <w:t>tr</w:t>
      </w:r>
      <w:r w:rsidR="00CF03B4" w:rsidRPr="000A77CC">
        <w:rPr>
          <w:color w:val="231F1F"/>
        </w:rPr>
        <w:t>o</w:t>
      </w:r>
      <w:r w:rsidRPr="000A77CC">
        <w:rPr>
          <w:color w:val="231F1F"/>
        </w:rPr>
        <w:t>ng</w:t>
      </w:r>
      <w:r w:rsidRPr="000A77CC">
        <w:rPr>
          <w:color w:val="231F1F"/>
          <w:spacing w:val="7"/>
        </w:rPr>
        <w:t xml:space="preserve"> </w:t>
      </w:r>
      <w:r w:rsidRPr="000A77CC">
        <w:rPr>
          <w:color w:val="231F1F"/>
        </w:rPr>
        <w:t>bảng</w:t>
      </w:r>
      <w:r w:rsidRPr="000A77CC">
        <w:rPr>
          <w:color w:val="231F1F"/>
          <w:spacing w:val="7"/>
        </w:rPr>
        <w:t xml:space="preserve"> </w:t>
      </w:r>
      <w:r w:rsidR="004973B2" w:rsidRPr="000A77CC">
        <w:rPr>
          <w:color w:val="231F1F"/>
        </w:rPr>
        <w:t>c</w:t>
      </w:r>
      <w:r w:rsidRPr="000A77CC">
        <w:rPr>
          <w:color w:val="231F1F"/>
        </w:rPr>
        <w:t>ủa</w:t>
      </w:r>
      <w:r w:rsidRPr="000A77CC">
        <w:rPr>
          <w:color w:val="231F1F"/>
          <w:spacing w:val="7"/>
        </w:rPr>
        <w:t xml:space="preserve"> </w:t>
      </w:r>
      <w:r w:rsidRPr="000A77CC">
        <w:rPr>
          <w:color w:val="231F1F"/>
        </w:rPr>
        <w:t>năm</w:t>
      </w:r>
      <w:r w:rsidRPr="000A77CC">
        <w:rPr>
          <w:color w:val="231F1F"/>
          <w:spacing w:val="7"/>
        </w:rPr>
        <w:t xml:space="preserve"> </w:t>
      </w:r>
      <w:r w:rsidRPr="000A77CC">
        <w:rPr>
          <w:color w:val="231F1F"/>
        </w:rPr>
        <w:t>hiện</w:t>
      </w:r>
      <w:r w:rsidRPr="000A77CC">
        <w:rPr>
          <w:color w:val="231F1F"/>
          <w:spacing w:val="7"/>
        </w:rPr>
        <w:t xml:space="preserve"> </w:t>
      </w:r>
      <w:r w:rsidRPr="000A77CC">
        <w:rPr>
          <w:color w:val="231F1F"/>
        </w:rPr>
        <w:t>tại</w:t>
      </w:r>
      <w:r w:rsidRPr="000A77CC">
        <w:rPr>
          <w:color w:val="231F1F"/>
          <w:spacing w:val="7"/>
        </w:rPr>
        <w:t xml:space="preserve"> </w:t>
      </w:r>
      <w:r w:rsidRPr="000A77CC">
        <w:rPr>
          <w:color w:val="231F1F"/>
        </w:rPr>
        <w:t>và</w:t>
      </w:r>
      <w:r w:rsidRPr="000A77CC">
        <w:rPr>
          <w:color w:val="231F1F"/>
          <w:spacing w:val="7"/>
        </w:rPr>
        <w:t xml:space="preserve"> </w:t>
      </w:r>
      <w:r w:rsidR="004973B2" w:rsidRPr="000A77CC">
        <w:rPr>
          <w:color w:val="231F1F"/>
        </w:rPr>
        <w:t>c</w:t>
      </w:r>
      <w:r w:rsidRPr="000A77CC">
        <w:rPr>
          <w:color w:val="231F1F"/>
        </w:rPr>
        <w:t>á</w:t>
      </w:r>
      <w:r w:rsidR="004973B2" w:rsidRPr="000A77CC">
        <w:rPr>
          <w:color w:val="231F1F"/>
        </w:rPr>
        <w:t>c</w:t>
      </w:r>
      <w:r w:rsidRPr="000A77CC">
        <w:rPr>
          <w:color w:val="231F1F"/>
          <w:spacing w:val="7"/>
        </w:rPr>
        <w:t xml:space="preserve"> </w:t>
      </w:r>
      <w:r w:rsidRPr="000A77CC">
        <w:rPr>
          <w:color w:val="231F1F"/>
        </w:rPr>
        <w:t>năm</w:t>
      </w:r>
      <w:r w:rsidRPr="000A77CC">
        <w:rPr>
          <w:color w:val="231F1F"/>
          <w:spacing w:val="7"/>
        </w:rPr>
        <w:t xml:space="preserve"> </w:t>
      </w:r>
      <w:r w:rsidRPr="000A77CC">
        <w:rPr>
          <w:color w:val="231F1F"/>
        </w:rPr>
        <w:t>trướ</w:t>
      </w:r>
      <w:r w:rsidR="004973B2" w:rsidRPr="000A77CC">
        <w:rPr>
          <w:color w:val="231F1F"/>
        </w:rPr>
        <w:t>c</w:t>
      </w:r>
      <w:r w:rsidRPr="000A77CC">
        <w:rPr>
          <w:color w:val="231F1F"/>
          <w:spacing w:val="7"/>
        </w:rPr>
        <w:t xml:space="preserve"> </w:t>
      </w:r>
      <w:r w:rsidRPr="000A77CC">
        <w:rPr>
          <w:color w:val="231F1F"/>
        </w:rPr>
        <w:t>thể</w:t>
      </w:r>
      <w:r w:rsidRPr="000A77CC">
        <w:rPr>
          <w:color w:val="231F1F"/>
          <w:spacing w:val="7"/>
        </w:rPr>
        <w:t xml:space="preserve"> </w:t>
      </w:r>
      <w:r w:rsidRPr="000A77CC">
        <w:rPr>
          <w:color w:val="231F1F"/>
        </w:rPr>
        <w:t>hiện</w:t>
      </w:r>
      <w:r w:rsidRPr="000A77CC">
        <w:rPr>
          <w:color w:val="231F1F"/>
          <w:spacing w:val="7"/>
        </w:rPr>
        <w:t xml:space="preserve"> </w:t>
      </w:r>
      <w:r w:rsidRPr="000A77CC">
        <w:rPr>
          <w:color w:val="231F1F"/>
        </w:rPr>
        <w:t>t</w:t>
      </w:r>
      <w:r w:rsidR="00CF03B4" w:rsidRPr="000A77CC">
        <w:rPr>
          <w:color w:val="231F1F"/>
        </w:rPr>
        <w:t>o</w:t>
      </w:r>
      <w:r w:rsidRPr="000A77CC">
        <w:rPr>
          <w:color w:val="231F1F"/>
        </w:rPr>
        <w:t>àn</w:t>
      </w:r>
      <w:r w:rsidRPr="000A77CC">
        <w:rPr>
          <w:color w:val="231F1F"/>
          <w:spacing w:val="7"/>
        </w:rPr>
        <w:t xml:space="preserve"> </w:t>
      </w:r>
      <w:r w:rsidRPr="000A77CC">
        <w:rPr>
          <w:color w:val="231F1F"/>
        </w:rPr>
        <w:t>bộ</w:t>
      </w:r>
      <w:r w:rsidRPr="000A77CC">
        <w:rPr>
          <w:color w:val="231F1F"/>
          <w:spacing w:val="7"/>
        </w:rPr>
        <w:t xml:space="preserve"> </w:t>
      </w:r>
      <w:r w:rsidRPr="000A77CC">
        <w:rPr>
          <w:color w:val="231F1F"/>
        </w:rPr>
        <w:t>lị</w:t>
      </w:r>
      <w:r w:rsidR="004973B2" w:rsidRPr="000A77CC">
        <w:rPr>
          <w:color w:val="231F1F"/>
        </w:rPr>
        <w:t>c</w:t>
      </w:r>
      <w:r w:rsidRPr="000A77CC">
        <w:rPr>
          <w:color w:val="231F1F"/>
        </w:rPr>
        <w:t>h</w:t>
      </w:r>
      <w:r w:rsidRPr="000A77CC">
        <w:rPr>
          <w:color w:val="231F1F"/>
          <w:spacing w:val="7"/>
        </w:rPr>
        <w:t xml:space="preserve"> </w:t>
      </w:r>
      <w:r w:rsidRPr="000A77CC">
        <w:rPr>
          <w:color w:val="231F1F"/>
        </w:rPr>
        <w:t>sử</w:t>
      </w:r>
      <w:r w:rsidRPr="000A77CC">
        <w:rPr>
          <w:color w:val="231F1F"/>
          <w:spacing w:val="7"/>
        </w:rPr>
        <w:t xml:space="preserve"> </w:t>
      </w:r>
      <w:r w:rsidRPr="000A77CC">
        <w:rPr>
          <w:color w:val="231F1F"/>
        </w:rPr>
        <w:t>bán</w:t>
      </w:r>
      <w:r w:rsidRPr="000A77CC">
        <w:rPr>
          <w:color w:val="231F1F"/>
          <w:spacing w:val="7"/>
        </w:rPr>
        <w:t xml:space="preserve"> </w:t>
      </w:r>
      <w:r w:rsidRPr="000A77CC">
        <w:rPr>
          <w:color w:val="231F1F"/>
        </w:rPr>
        <w:t>hàng</w:t>
      </w:r>
      <w:r w:rsidRPr="000A77CC">
        <w:rPr>
          <w:color w:val="231F1F"/>
          <w:spacing w:val="1"/>
        </w:rPr>
        <w:t xml:space="preserve"> </w:t>
      </w:r>
      <w:r w:rsidR="004973B2" w:rsidRPr="000A77CC">
        <w:rPr>
          <w:color w:val="231F1F"/>
        </w:rPr>
        <w:t>c</w:t>
      </w:r>
      <w:r w:rsidRPr="000A77CC">
        <w:rPr>
          <w:color w:val="231F1F"/>
        </w:rPr>
        <w:t>ủa</w:t>
      </w:r>
      <w:r w:rsidRPr="000A77CC">
        <w:rPr>
          <w:color w:val="231F1F"/>
          <w:spacing w:val="7"/>
        </w:rPr>
        <w:t xml:space="preserve"> </w:t>
      </w:r>
      <w:r w:rsidR="004973B2" w:rsidRPr="000A77CC">
        <w:rPr>
          <w:color w:val="231F1F"/>
        </w:rPr>
        <w:t>c</w:t>
      </w:r>
      <w:r w:rsidRPr="000A77CC">
        <w:rPr>
          <w:color w:val="231F1F"/>
        </w:rPr>
        <w:t>ông</w:t>
      </w:r>
      <w:r w:rsidRPr="000A77CC">
        <w:rPr>
          <w:color w:val="231F1F"/>
          <w:spacing w:val="7"/>
        </w:rPr>
        <w:t xml:space="preserve"> </w:t>
      </w:r>
      <w:r w:rsidRPr="000A77CC">
        <w:rPr>
          <w:color w:val="231F1F"/>
        </w:rPr>
        <w:t>ty.</w:t>
      </w:r>
      <w:r w:rsidRPr="000A77CC">
        <w:rPr>
          <w:color w:val="231F1F"/>
          <w:spacing w:val="7"/>
        </w:rPr>
        <w:t xml:space="preserve"> </w:t>
      </w:r>
      <w:r w:rsidRPr="000A77CC">
        <w:rPr>
          <w:color w:val="231F1F"/>
        </w:rPr>
        <w:t>Bảng</w:t>
      </w:r>
      <w:r w:rsidRPr="000A77CC">
        <w:rPr>
          <w:color w:val="231F1F"/>
          <w:spacing w:val="8"/>
        </w:rPr>
        <w:t xml:space="preserve"> </w:t>
      </w:r>
      <w:r w:rsidRPr="000A77CC">
        <w:rPr>
          <w:color w:val="231F1F"/>
        </w:rPr>
        <w:t>d</w:t>
      </w:r>
      <w:r w:rsidR="00CF03B4" w:rsidRPr="000A77CC">
        <w:rPr>
          <w:color w:val="231F1F"/>
        </w:rPr>
        <w:t>o</w:t>
      </w:r>
      <w:r w:rsidRPr="000A77CC">
        <w:rPr>
          <w:color w:val="231F1F"/>
        </w:rPr>
        <w:t>anh</w:t>
      </w:r>
      <w:r w:rsidRPr="000A77CC">
        <w:rPr>
          <w:color w:val="231F1F"/>
          <w:spacing w:val="7"/>
        </w:rPr>
        <w:t xml:space="preserve"> </w:t>
      </w:r>
      <w:r w:rsidRPr="000A77CC">
        <w:rPr>
          <w:color w:val="231F1F"/>
        </w:rPr>
        <w:t>số</w:t>
      </w:r>
      <w:r w:rsidRPr="000A77CC">
        <w:rPr>
          <w:color w:val="231F1F"/>
          <w:spacing w:val="7"/>
        </w:rPr>
        <w:t xml:space="preserve"> </w:t>
      </w:r>
      <w:r w:rsidR="004973B2" w:rsidRPr="000A77CC">
        <w:rPr>
          <w:color w:val="231F1F"/>
        </w:rPr>
        <w:t>c</w:t>
      </w:r>
      <w:r w:rsidRPr="000A77CC">
        <w:rPr>
          <w:color w:val="231F1F"/>
        </w:rPr>
        <w:t>ủa</w:t>
      </w:r>
      <w:r w:rsidRPr="000A77CC">
        <w:rPr>
          <w:color w:val="231F1F"/>
          <w:spacing w:val="8"/>
        </w:rPr>
        <w:t xml:space="preserve"> </w:t>
      </w:r>
      <w:r w:rsidR="004973B2" w:rsidRPr="000A77CC">
        <w:rPr>
          <w:color w:val="231F1F"/>
        </w:rPr>
        <w:t>c</w:t>
      </w:r>
      <w:r w:rsidRPr="000A77CC">
        <w:rPr>
          <w:color w:val="231F1F"/>
        </w:rPr>
        <w:t>á</w:t>
      </w:r>
      <w:r w:rsidR="004973B2" w:rsidRPr="000A77CC">
        <w:rPr>
          <w:color w:val="231F1F"/>
        </w:rPr>
        <w:t>c</w:t>
      </w:r>
      <w:r w:rsidRPr="000A77CC">
        <w:rPr>
          <w:color w:val="231F1F"/>
          <w:spacing w:val="7"/>
        </w:rPr>
        <w:t xml:space="preserve"> </w:t>
      </w:r>
      <w:r w:rsidRPr="000A77CC">
        <w:rPr>
          <w:color w:val="231F1F"/>
        </w:rPr>
        <w:t>năm</w:t>
      </w:r>
      <w:r w:rsidRPr="000A77CC">
        <w:rPr>
          <w:color w:val="231F1F"/>
          <w:spacing w:val="7"/>
        </w:rPr>
        <w:t xml:space="preserve"> </w:t>
      </w:r>
      <w:r w:rsidRPr="000A77CC">
        <w:rPr>
          <w:color w:val="231F1F"/>
        </w:rPr>
        <w:t>trướ</w:t>
      </w:r>
      <w:r w:rsidR="004973B2" w:rsidRPr="000A77CC">
        <w:rPr>
          <w:color w:val="231F1F"/>
        </w:rPr>
        <w:t>c</w:t>
      </w:r>
      <w:r w:rsidRPr="000A77CC">
        <w:rPr>
          <w:color w:val="231F1F"/>
          <w:spacing w:val="8"/>
        </w:rPr>
        <w:t xml:space="preserve"> </w:t>
      </w:r>
      <w:r w:rsidR="004973B2" w:rsidRPr="000A77CC">
        <w:rPr>
          <w:color w:val="231F1F"/>
        </w:rPr>
        <w:t>c</w:t>
      </w:r>
      <w:r w:rsidR="00A56E9F" w:rsidRPr="000A77CC">
        <w:rPr>
          <w:color w:val="231F1F"/>
        </w:rPr>
        <w:t>ó</w:t>
      </w:r>
      <w:r w:rsidRPr="000A77CC">
        <w:rPr>
          <w:color w:val="231F1F"/>
          <w:spacing w:val="7"/>
        </w:rPr>
        <w:t xml:space="preserve"> </w:t>
      </w:r>
      <w:r w:rsidRPr="000A77CC">
        <w:rPr>
          <w:color w:val="231F1F"/>
        </w:rPr>
        <w:t>thể</w:t>
      </w:r>
      <w:r w:rsidRPr="000A77CC">
        <w:rPr>
          <w:color w:val="231F1F"/>
          <w:spacing w:val="7"/>
        </w:rPr>
        <w:t xml:space="preserve"> </w:t>
      </w:r>
      <w:r w:rsidRPr="000A77CC">
        <w:rPr>
          <w:color w:val="231F1F"/>
        </w:rPr>
        <w:t>đượ</w:t>
      </w:r>
      <w:r w:rsidR="004973B2" w:rsidRPr="000A77CC">
        <w:rPr>
          <w:color w:val="231F1F"/>
        </w:rPr>
        <w:t>c</w:t>
      </w:r>
      <w:r w:rsidRPr="000A77CC">
        <w:rPr>
          <w:color w:val="231F1F"/>
          <w:spacing w:val="8"/>
        </w:rPr>
        <w:t xml:space="preserve"> </w:t>
      </w:r>
      <w:r w:rsidRPr="000A77CC">
        <w:rPr>
          <w:color w:val="231F1F"/>
        </w:rPr>
        <w:t>sa</w:t>
      </w:r>
      <w:r w:rsidR="00CF03B4" w:rsidRPr="000A77CC">
        <w:rPr>
          <w:color w:val="231F1F"/>
        </w:rPr>
        <w:t>o</w:t>
      </w:r>
      <w:r w:rsidRPr="000A77CC">
        <w:rPr>
          <w:color w:val="231F1F"/>
          <w:spacing w:val="7"/>
        </w:rPr>
        <w:t xml:space="preserve"> </w:t>
      </w:r>
      <w:r w:rsidR="004973B2" w:rsidRPr="000A77CC">
        <w:rPr>
          <w:color w:val="231F1F"/>
        </w:rPr>
        <w:t>c</w:t>
      </w:r>
      <w:r w:rsidRPr="000A77CC">
        <w:rPr>
          <w:color w:val="231F1F"/>
        </w:rPr>
        <w:t>hép</w:t>
      </w:r>
      <w:r w:rsidRPr="000A77CC">
        <w:rPr>
          <w:color w:val="231F1F"/>
          <w:spacing w:val="7"/>
        </w:rPr>
        <w:t xml:space="preserve"> </w:t>
      </w:r>
      <w:r w:rsidRPr="000A77CC">
        <w:rPr>
          <w:color w:val="231F1F"/>
        </w:rPr>
        <w:t>tại</w:t>
      </w:r>
      <w:r w:rsidRPr="000A77CC">
        <w:rPr>
          <w:color w:val="231F1F"/>
          <w:spacing w:val="7"/>
        </w:rPr>
        <w:t xml:space="preserve"> </w:t>
      </w:r>
      <w:r w:rsidRPr="000A77CC">
        <w:rPr>
          <w:color w:val="231F1F"/>
        </w:rPr>
        <w:t>một</w:t>
      </w:r>
      <w:r w:rsidRPr="000A77CC">
        <w:rPr>
          <w:color w:val="231F1F"/>
          <w:spacing w:val="8"/>
        </w:rPr>
        <w:t xml:space="preserve"> </w:t>
      </w:r>
      <w:r w:rsidRPr="000A77CC">
        <w:rPr>
          <w:color w:val="231F1F"/>
        </w:rPr>
        <w:t>số</w:t>
      </w:r>
      <w:r w:rsidRPr="000A77CC">
        <w:rPr>
          <w:color w:val="231F1F"/>
          <w:spacing w:val="7"/>
        </w:rPr>
        <w:t xml:space="preserve"> </w:t>
      </w:r>
      <w:r w:rsidRPr="000A77CC">
        <w:rPr>
          <w:color w:val="231F1F"/>
        </w:rPr>
        <w:t>địa</w:t>
      </w:r>
      <w:r w:rsidRPr="000A77CC">
        <w:rPr>
          <w:color w:val="231F1F"/>
          <w:spacing w:val="7"/>
        </w:rPr>
        <w:t xml:space="preserve"> </w:t>
      </w:r>
      <w:r w:rsidRPr="000A77CC">
        <w:rPr>
          <w:color w:val="231F1F"/>
        </w:rPr>
        <w:t>điểm</w:t>
      </w:r>
      <w:r w:rsidRPr="000A77CC">
        <w:rPr>
          <w:color w:val="231F1F"/>
          <w:spacing w:val="8"/>
        </w:rPr>
        <w:t xml:space="preserve"> </w:t>
      </w:r>
      <w:r w:rsidRPr="000A77CC">
        <w:rPr>
          <w:color w:val="231F1F"/>
        </w:rPr>
        <w:t>để</w:t>
      </w:r>
      <w:r w:rsidRPr="000A77CC">
        <w:rPr>
          <w:color w:val="231F1F"/>
          <w:spacing w:val="7"/>
        </w:rPr>
        <w:t xml:space="preserve"> </w:t>
      </w:r>
      <w:r w:rsidRPr="000A77CC">
        <w:rPr>
          <w:color w:val="231F1F"/>
        </w:rPr>
        <w:t>tránh</w:t>
      </w:r>
      <w:r w:rsidRPr="000A77CC">
        <w:rPr>
          <w:color w:val="231F1F"/>
          <w:spacing w:val="-75"/>
        </w:rPr>
        <w:t xml:space="preserve"> </w:t>
      </w:r>
      <w:r w:rsidRPr="000A77CC">
        <w:rPr>
          <w:color w:val="231F1F"/>
        </w:rPr>
        <w:t>phải</w:t>
      </w:r>
      <w:r w:rsidRPr="000A77CC">
        <w:rPr>
          <w:color w:val="231F1F"/>
          <w:spacing w:val="6"/>
        </w:rPr>
        <w:t xml:space="preserve"> </w:t>
      </w:r>
      <w:r w:rsidRPr="000A77CC">
        <w:rPr>
          <w:color w:val="231F1F"/>
        </w:rPr>
        <w:t>truy</w:t>
      </w:r>
      <w:r w:rsidRPr="000A77CC">
        <w:rPr>
          <w:color w:val="231F1F"/>
          <w:spacing w:val="6"/>
        </w:rPr>
        <w:t xml:space="preserve"> </w:t>
      </w:r>
      <w:r w:rsidR="004973B2" w:rsidRPr="000A77CC">
        <w:rPr>
          <w:color w:val="231F1F"/>
        </w:rPr>
        <w:t>c</w:t>
      </w:r>
      <w:r w:rsidRPr="000A77CC">
        <w:rPr>
          <w:color w:val="231F1F"/>
        </w:rPr>
        <w:t>ập</w:t>
      </w:r>
      <w:r w:rsidRPr="000A77CC">
        <w:rPr>
          <w:color w:val="231F1F"/>
          <w:spacing w:val="6"/>
        </w:rPr>
        <w:t xml:space="preserve"> </w:t>
      </w:r>
      <w:r w:rsidRPr="000A77CC">
        <w:rPr>
          <w:color w:val="231F1F"/>
        </w:rPr>
        <w:t>từ</w:t>
      </w:r>
      <w:r w:rsidRPr="000A77CC">
        <w:rPr>
          <w:color w:val="231F1F"/>
          <w:spacing w:val="7"/>
        </w:rPr>
        <w:t xml:space="preserve"> </w:t>
      </w:r>
      <w:r w:rsidRPr="000A77CC">
        <w:rPr>
          <w:color w:val="231F1F"/>
        </w:rPr>
        <w:t>xa</w:t>
      </w:r>
      <w:r w:rsidRPr="000A77CC">
        <w:rPr>
          <w:color w:val="231F1F"/>
          <w:spacing w:val="6"/>
        </w:rPr>
        <w:t xml:space="preserve"> </w:t>
      </w:r>
      <w:r w:rsidRPr="000A77CC">
        <w:rPr>
          <w:color w:val="231F1F"/>
        </w:rPr>
        <w:t>và</w:t>
      </w:r>
      <w:r w:rsidR="00CF03B4" w:rsidRPr="000A77CC">
        <w:rPr>
          <w:color w:val="231F1F"/>
        </w:rPr>
        <w:t>o</w:t>
      </w:r>
      <w:r w:rsidRPr="000A77CC">
        <w:rPr>
          <w:color w:val="231F1F"/>
          <w:spacing w:val="6"/>
        </w:rPr>
        <w:t xml:space="preserve"> </w:t>
      </w:r>
      <w:r w:rsidRPr="000A77CC">
        <w:rPr>
          <w:color w:val="231F1F"/>
        </w:rPr>
        <w:t>dữ</w:t>
      </w:r>
      <w:r w:rsidRPr="000A77CC">
        <w:rPr>
          <w:color w:val="231F1F"/>
          <w:spacing w:val="7"/>
        </w:rPr>
        <w:t xml:space="preserve"> </w:t>
      </w:r>
      <w:r w:rsidRPr="000A77CC">
        <w:rPr>
          <w:color w:val="231F1F"/>
        </w:rPr>
        <w:t>liệu</w:t>
      </w:r>
      <w:r w:rsidRPr="000A77CC">
        <w:rPr>
          <w:color w:val="231F1F"/>
          <w:spacing w:val="6"/>
        </w:rPr>
        <w:t xml:space="preserve"> </w:t>
      </w:r>
      <w:r w:rsidRPr="000A77CC">
        <w:rPr>
          <w:color w:val="231F1F"/>
        </w:rPr>
        <w:t>bán</w:t>
      </w:r>
      <w:r w:rsidRPr="000A77CC">
        <w:rPr>
          <w:color w:val="231F1F"/>
          <w:spacing w:val="6"/>
        </w:rPr>
        <w:t xml:space="preserve"> </w:t>
      </w:r>
      <w:r w:rsidRPr="000A77CC">
        <w:rPr>
          <w:color w:val="231F1F"/>
        </w:rPr>
        <w:t>hàng</w:t>
      </w:r>
      <w:r w:rsidRPr="000A77CC">
        <w:rPr>
          <w:color w:val="231F1F"/>
          <w:spacing w:val="6"/>
        </w:rPr>
        <w:t xml:space="preserve"> </w:t>
      </w:r>
      <w:r w:rsidRPr="000A77CC">
        <w:rPr>
          <w:color w:val="231F1F"/>
        </w:rPr>
        <w:t>lị</w:t>
      </w:r>
      <w:r w:rsidR="004973B2" w:rsidRPr="000A77CC">
        <w:rPr>
          <w:color w:val="231F1F"/>
        </w:rPr>
        <w:t>c</w:t>
      </w:r>
      <w:r w:rsidRPr="000A77CC">
        <w:rPr>
          <w:color w:val="231F1F"/>
        </w:rPr>
        <w:t>h</w:t>
      </w:r>
      <w:r w:rsidRPr="000A77CC">
        <w:rPr>
          <w:color w:val="231F1F"/>
          <w:spacing w:val="7"/>
        </w:rPr>
        <w:t xml:space="preserve"> </w:t>
      </w:r>
      <w:r w:rsidRPr="000A77CC">
        <w:rPr>
          <w:color w:val="231F1F"/>
        </w:rPr>
        <w:t>sử,</w:t>
      </w:r>
      <w:r w:rsidRPr="000A77CC">
        <w:rPr>
          <w:color w:val="231F1F"/>
          <w:spacing w:val="6"/>
        </w:rPr>
        <w:t xml:space="preserve"> </w:t>
      </w:r>
      <w:r w:rsidRPr="000A77CC">
        <w:rPr>
          <w:color w:val="231F1F"/>
        </w:rPr>
        <w:t>điều</w:t>
      </w:r>
      <w:r w:rsidRPr="000A77CC">
        <w:rPr>
          <w:color w:val="231F1F"/>
          <w:spacing w:val="6"/>
        </w:rPr>
        <w:t xml:space="preserve"> </w:t>
      </w:r>
      <w:r w:rsidRPr="000A77CC">
        <w:rPr>
          <w:color w:val="231F1F"/>
        </w:rPr>
        <w:t>này</w:t>
      </w:r>
      <w:r w:rsidRPr="000A77CC">
        <w:rPr>
          <w:color w:val="231F1F"/>
          <w:spacing w:val="7"/>
        </w:rPr>
        <w:t xml:space="preserve"> </w:t>
      </w:r>
      <w:r w:rsidR="004973B2" w:rsidRPr="000A77CC">
        <w:rPr>
          <w:color w:val="231F1F"/>
        </w:rPr>
        <w:t>c</w:t>
      </w:r>
      <w:r w:rsidR="00A56E9F" w:rsidRPr="000A77CC">
        <w:rPr>
          <w:color w:val="231F1F"/>
        </w:rPr>
        <w:t>ó</w:t>
      </w:r>
      <w:r w:rsidRPr="000A77CC">
        <w:rPr>
          <w:color w:val="231F1F"/>
          <w:spacing w:val="6"/>
        </w:rPr>
        <w:t xml:space="preserve"> </w:t>
      </w:r>
      <w:r w:rsidRPr="000A77CC">
        <w:rPr>
          <w:color w:val="231F1F"/>
        </w:rPr>
        <w:t>thể</w:t>
      </w:r>
      <w:r w:rsidRPr="000A77CC">
        <w:rPr>
          <w:color w:val="231F1F"/>
          <w:spacing w:val="6"/>
        </w:rPr>
        <w:t xml:space="preserve"> </w:t>
      </w:r>
      <w:r w:rsidRPr="000A77CC">
        <w:rPr>
          <w:color w:val="231F1F"/>
        </w:rPr>
        <w:t>gây</w:t>
      </w:r>
      <w:r w:rsidRPr="000A77CC">
        <w:rPr>
          <w:color w:val="231F1F"/>
          <w:spacing w:val="7"/>
        </w:rPr>
        <w:t xml:space="preserve"> </w:t>
      </w:r>
      <w:r w:rsidRPr="000A77CC">
        <w:rPr>
          <w:color w:val="231F1F"/>
        </w:rPr>
        <w:t>ra</w:t>
      </w:r>
      <w:r w:rsidRPr="000A77CC">
        <w:rPr>
          <w:color w:val="231F1F"/>
          <w:spacing w:val="6"/>
        </w:rPr>
        <w:t xml:space="preserve"> </w:t>
      </w:r>
      <w:r w:rsidRPr="000A77CC">
        <w:rPr>
          <w:color w:val="231F1F"/>
        </w:rPr>
        <w:t>thời</w:t>
      </w:r>
      <w:r w:rsidRPr="000A77CC">
        <w:rPr>
          <w:color w:val="231F1F"/>
          <w:spacing w:val="6"/>
        </w:rPr>
        <w:t xml:space="preserve"> </w:t>
      </w:r>
      <w:r w:rsidRPr="000A77CC">
        <w:rPr>
          <w:color w:val="231F1F"/>
        </w:rPr>
        <w:t>gian</w:t>
      </w:r>
      <w:r w:rsidRPr="000A77CC">
        <w:rPr>
          <w:color w:val="231F1F"/>
          <w:spacing w:val="6"/>
        </w:rPr>
        <w:t xml:space="preserve"> </w:t>
      </w:r>
      <w:r w:rsidRPr="000A77CC">
        <w:rPr>
          <w:color w:val="231F1F"/>
        </w:rPr>
        <w:t>phản</w:t>
      </w:r>
      <w:r w:rsidRPr="000A77CC">
        <w:rPr>
          <w:color w:val="231F1F"/>
          <w:spacing w:val="7"/>
        </w:rPr>
        <w:t xml:space="preserve"> </w:t>
      </w:r>
      <w:r w:rsidRPr="000A77CC">
        <w:rPr>
          <w:color w:val="231F1F"/>
        </w:rPr>
        <w:t>hồi</w:t>
      </w:r>
      <w:r w:rsidRPr="000A77CC">
        <w:rPr>
          <w:color w:val="231F1F"/>
          <w:spacing w:val="1"/>
        </w:rPr>
        <w:t xml:space="preserve"> </w:t>
      </w:r>
      <w:r w:rsidR="004973B2" w:rsidRPr="000A77CC">
        <w:rPr>
          <w:color w:val="231F1F"/>
        </w:rPr>
        <w:t>c</w:t>
      </w:r>
      <w:r w:rsidRPr="000A77CC">
        <w:rPr>
          <w:color w:val="231F1F"/>
        </w:rPr>
        <w:t>hậm.</w:t>
      </w:r>
      <w:r w:rsidRPr="000A77CC">
        <w:rPr>
          <w:color w:val="231F1F"/>
          <w:spacing w:val="6"/>
        </w:rPr>
        <w:t xml:space="preserve"> </w:t>
      </w:r>
      <w:r w:rsidRPr="000A77CC">
        <w:rPr>
          <w:color w:val="231F1F"/>
        </w:rPr>
        <w:t>Kí</w:t>
      </w:r>
      <w:r w:rsidR="004973B2" w:rsidRPr="000A77CC">
        <w:rPr>
          <w:color w:val="231F1F"/>
        </w:rPr>
        <w:t>c</w:t>
      </w:r>
      <w:r w:rsidRPr="000A77CC">
        <w:rPr>
          <w:color w:val="231F1F"/>
        </w:rPr>
        <w:t>h</w:t>
      </w:r>
      <w:r w:rsidRPr="000A77CC">
        <w:rPr>
          <w:color w:val="231F1F"/>
          <w:spacing w:val="7"/>
        </w:rPr>
        <w:t xml:space="preserve"> </w:t>
      </w:r>
      <w:r w:rsidRPr="000A77CC">
        <w:rPr>
          <w:color w:val="231F1F"/>
        </w:rPr>
        <w:t>thướ</w:t>
      </w:r>
      <w:r w:rsidR="004973B2" w:rsidRPr="000A77CC">
        <w:rPr>
          <w:color w:val="231F1F"/>
        </w:rPr>
        <w:t>c</w:t>
      </w:r>
      <w:r w:rsidRPr="000A77CC">
        <w:rPr>
          <w:color w:val="231F1F"/>
          <w:spacing w:val="7"/>
        </w:rPr>
        <w:t xml:space="preserve"> </w:t>
      </w:r>
      <w:r w:rsidR="004973B2" w:rsidRPr="000A77CC">
        <w:rPr>
          <w:color w:val="231F1F"/>
        </w:rPr>
        <w:t>c</w:t>
      </w:r>
      <w:r w:rsidR="00A56E9F" w:rsidRPr="000A77CC">
        <w:rPr>
          <w:color w:val="231F1F"/>
        </w:rPr>
        <w:t>ó</w:t>
      </w:r>
      <w:r w:rsidRPr="000A77CC">
        <w:rPr>
          <w:color w:val="231F1F"/>
          <w:spacing w:val="7"/>
        </w:rPr>
        <w:t xml:space="preserve"> </w:t>
      </w:r>
      <w:r w:rsidRPr="000A77CC">
        <w:rPr>
          <w:color w:val="231F1F"/>
        </w:rPr>
        <w:t>thể</w:t>
      </w:r>
      <w:r w:rsidRPr="000A77CC">
        <w:rPr>
          <w:color w:val="231F1F"/>
          <w:spacing w:val="7"/>
        </w:rPr>
        <w:t xml:space="preserve"> </w:t>
      </w:r>
      <w:r w:rsidR="004973B2" w:rsidRPr="000A77CC">
        <w:rPr>
          <w:color w:val="231F1F"/>
        </w:rPr>
        <w:t>c</w:t>
      </w:r>
      <w:r w:rsidR="00A56E9F" w:rsidRPr="000A77CC">
        <w:rPr>
          <w:color w:val="231F1F"/>
        </w:rPr>
        <w:t>ó</w:t>
      </w:r>
      <w:r w:rsidRPr="000A77CC">
        <w:rPr>
          <w:color w:val="231F1F"/>
          <w:spacing w:val="7"/>
        </w:rPr>
        <w:t xml:space="preserve"> </w:t>
      </w:r>
      <w:r w:rsidR="004973B2" w:rsidRPr="000A77CC">
        <w:rPr>
          <w:color w:val="231F1F"/>
        </w:rPr>
        <w:t>c</w:t>
      </w:r>
      <w:r w:rsidRPr="000A77CC">
        <w:rPr>
          <w:color w:val="231F1F"/>
        </w:rPr>
        <w:t>ủa</w:t>
      </w:r>
      <w:r w:rsidRPr="000A77CC">
        <w:rPr>
          <w:color w:val="231F1F"/>
          <w:spacing w:val="7"/>
        </w:rPr>
        <w:t xml:space="preserve"> </w:t>
      </w:r>
      <w:r w:rsidRPr="000A77CC">
        <w:rPr>
          <w:color w:val="231F1F"/>
        </w:rPr>
        <w:t>bảng</w:t>
      </w:r>
      <w:r w:rsidRPr="000A77CC">
        <w:rPr>
          <w:color w:val="231F1F"/>
          <w:spacing w:val="7"/>
        </w:rPr>
        <w:t xml:space="preserve"> </w:t>
      </w:r>
      <w:r w:rsidRPr="000A77CC">
        <w:rPr>
          <w:color w:val="231F1F"/>
        </w:rPr>
        <w:t>này</w:t>
      </w:r>
      <w:r w:rsidRPr="000A77CC">
        <w:rPr>
          <w:color w:val="231F1F"/>
          <w:spacing w:val="7"/>
        </w:rPr>
        <w:t xml:space="preserve"> </w:t>
      </w:r>
      <w:r w:rsidRPr="000A77CC">
        <w:rPr>
          <w:color w:val="231F1F"/>
        </w:rPr>
        <w:t>là</w:t>
      </w:r>
      <w:r w:rsidRPr="000A77CC">
        <w:rPr>
          <w:color w:val="231F1F"/>
          <w:spacing w:val="7"/>
        </w:rPr>
        <w:t xml:space="preserve"> </w:t>
      </w:r>
      <w:r w:rsidRPr="000A77CC">
        <w:rPr>
          <w:color w:val="231F1F"/>
        </w:rPr>
        <w:t>đủ</w:t>
      </w:r>
      <w:r w:rsidRPr="000A77CC">
        <w:rPr>
          <w:color w:val="231F1F"/>
          <w:spacing w:val="7"/>
        </w:rPr>
        <w:t xml:space="preserve"> </w:t>
      </w:r>
      <w:r w:rsidRPr="000A77CC">
        <w:rPr>
          <w:color w:val="231F1F"/>
        </w:rPr>
        <w:t>để</w:t>
      </w:r>
      <w:r w:rsidRPr="000A77CC">
        <w:rPr>
          <w:color w:val="231F1F"/>
          <w:spacing w:val="7"/>
        </w:rPr>
        <w:t xml:space="preserve"> </w:t>
      </w:r>
      <w:r w:rsidRPr="000A77CC">
        <w:rPr>
          <w:color w:val="231F1F"/>
        </w:rPr>
        <w:t>đe</w:t>
      </w:r>
      <w:r w:rsidRPr="000A77CC">
        <w:rPr>
          <w:color w:val="231F1F"/>
          <w:spacing w:val="7"/>
        </w:rPr>
        <w:t xml:space="preserve"> </w:t>
      </w:r>
      <w:r w:rsidRPr="000A77CC">
        <w:rPr>
          <w:color w:val="231F1F"/>
        </w:rPr>
        <w:t>dọa</w:t>
      </w:r>
      <w:r w:rsidRPr="000A77CC">
        <w:rPr>
          <w:color w:val="231F1F"/>
          <w:spacing w:val="7"/>
        </w:rPr>
        <w:t xml:space="preserve"> </w:t>
      </w:r>
      <w:r w:rsidRPr="000A77CC">
        <w:rPr>
          <w:color w:val="231F1F"/>
        </w:rPr>
        <w:t>tất</w:t>
      </w:r>
      <w:r w:rsidRPr="000A77CC">
        <w:rPr>
          <w:color w:val="231F1F"/>
          <w:spacing w:val="7"/>
        </w:rPr>
        <w:t xml:space="preserve"> </w:t>
      </w:r>
      <w:r w:rsidR="004973B2" w:rsidRPr="000A77CC">
        <w:rPr>
          <w:color w:val="231F1F"/>
        </w:rPr>
        <w:t>c</w:t>
      </w:r>
      <w:r w:rsidRPr="000A77CC">
        <w:rPr>
          <w:color w:val="231F1F"/>
        </w:rPr>
        <w:t>ả</w:t>
      </w:r>
      <w:r w:rsidRPr="000A77CC">
        <w:rPr>
          <w:color w:val="231F1F"/>
          <w:spacing w:val="7"/>
        </w:rPr>
        <w:t xml:space="preserve"> </w:t>
      </w:r>
      <w:r w:rsidRPr="000A77CC">
        <w:rPr>
          <w:color w:val="231F1F"/>
        </w:rPr>
        <w:t>trừ</w:t>
      </w:r>
      <w:r w:rsidRPr="000A77CC">
        <w:rPr>
          <w:color w:val="231F1F"/>
          <w:spacing w:val="7"/>
        </w:rPr>
        <w:t xml:space="preserve"> </w:t>
      </w:r>
      <w:r w:rsidRPr="000A77CC">
        <w:rPr>
          <w:color w:val="231F1F"/>
        </w:rPr>
        <w:t>những</w:t>
      </w:r>
      <w:r w:rsidRPr="000A77CC">
        <w:rPr>
          <w:color w:val="231F1F"/>
          <w:spacing w:val="6"/>
        </w:rPr>
        <w:t xml:space="preserve"> </w:t>
      </w:r>
      <w:r w:rsidRPr="000A77CC">
        <w:rPr>
          <w:color w:val="231F1F"/>
        </w:rPr>
        <w:t>người</w:t>
      </w:r>
      <w:r w:rsidRPr="000A77CC">
        <w:rPr>
          <w:color w:val="231F1F"/>
          <w:spacing w:val="7"/>
        </w:rPr>
        <w:t xml:space="preserve"> </w:t>
      </w:r>
      <w:r w:rsidRPr="000A77CC">
        <w:rPr>
          <w:color w:val="231F1F"/>
        </w:rPr>
        <w:t>tối</w:t>
      </w:r>
      <w:r w:rsidRPr="000A77CC">
        <w:rPr>
          <w:color w:val="231F1F"/>
          <w:spacing w:val="7"/>
        </w:rPr>
        <w:t xml:space="preserve"> </w:t>
      </w:r>
      <w:r w:rsidRPr="000A77CC">
        <w:rPr>
          <w:color w:val="231F1F"/>
        </w:rPr>
        <w:t>ưu</w:t>
      </w:r>
      <w:r w:rsidRPr="000A77CC">
        <w:rPr>
          <w:color w:val="231F1F"/>
          <w:spacing w:val="7"/>
        </w:rPr>
        <w:t xml:space="preserve"> </w:t>
      </w:r>
      <w:r w:rsidRPr="000A77CC">
        <w:rPr>
          <w:color w:val="231F1F"/>
        </w:rPr>
        <w:t>h</w:t>
      </w:r>
      <w:r w:rsidR="00A56E9F" w:rsidRPr="000A77CC">
        <w:rPr>
          <w:color w:val="231F1F"/>
        </w:rPr>
        <w:t>ó</w:t>
      </w:r>
      <w:r w:rsidRPr="000A77CC">
        <w:rPr>
          <w:color w:val="231F1F"/>
        </w:rPr>
        <w:t>a</w:t>
      </w:r>
      <w:r w:rsidRPr="000A77CC">
        <w:rPr>
          <w:color w:val="231F1F"/>
          <w:spacing w:val="7"/>
        </w:rPr>
        <w:t xml:space="preserve"> </w:t>
      </w:r>
      <w:r w:rsidRPr="000A77CC">
        <w:rPr>
          <w:color w:val="231F1F"/>
        </w:rPr>
        <w:t>truy</w:t>
      </w:r>
      <w:r w:rsidRPr="000A77CC">
        <w:rPr>
          <w:color w:val="231F1F"/>
          <w:spacing w:val="-75"/>
        </w:rPr>
        <w:t xml:space="preserve"> </w:t>
      </w:r>
      <w:r w:rsidRPr="000A77CC">
        <w:rPr>
          <w:color w:val="231F1F"/>
        </w:rPr>
        <w:t>vấn</w:t>
      </w:r>
      <w:r w:rsidRPr="000A77CC">
        <w:rPr>
          <w:color w:val="231F1F"/>
          <w:spacing w:val="4"/>
        </w:rPr>
        <w:t xml:space="preserve"> </w:t>
      </w:r>
      <w:r w:rsidRPr="000A77CC">
        <w:rPr>
          <w:color w:val="231F1F"/>
        </w:rPr>
        <w:t>dũng</w:t>
      </w:r>
      <w:r w:rsidRPr="000A77CC">
        <w:rPr>
          <w:color w:val="231F1F"/>
          <w:spacing w:val="4"/>
        </w:rPr>
        <w:t xml:space="preserve"> </w:t>
      </w:r>
      <w:r w:rsidR="004973B2" w:rsidRPr="000A77CC">
        <w:rPr>
          <w:color w:val="231F1F"/>
        </w:rPr>
        <w:t>c</w:t>
      </w:r>
      <w:r w:rsidRPr="000A77CC">
        <w:rPr>
          <w:color w:val="231F1F"/>
        </w:rPr>
        <w:t>ảm</w:t>
      </w:r>
      <w:r w:rsidRPr="000A77CC">
        <w:rPr>
          <w:color w:val="231F1F"/>
          <w:spacing w:val="4"/>
        </w:rPr>
        <w:t xml:space="preserve"> </w:t>
      </w:r>
      <w:r w:rsidRPr="000A77CC">
        <w:rPr>
          <w:color w:val="231F1F"/>
        </w:rPr>
        <w:t>nhất.</w:t>
      </w:r>
      <w:r w:rsidRPr="000A77CC">
        <w:rPr>
          <w:color w:val="231F1F"/>
          <w:spacing w:val="4"/>
        </w:rPr>
        <w:t xml:space="preserve"> </w:t>
      </w:r>
      <w:r w:rsidRPr="000A77CC">
        <w:rPr>
          <w:color w:val="231F1F"/>
        </w:rPr>
        <w:t>Đây</w:t>
      </w:r>
      <w:r w:rsidRPr="000A77CC">
        <w:rPr>
          <w:color w:val="231F1F"/>
          <w:spacing w:val="5"/>
        </w:rPr>
        <w:t xml:space="preserve"> </w:t>
      </w:r>
      <w:r w:rsidRPr="000A77CC">
        <w:rPr>
          <w:color w:val="231F1F"/>
        </w:rPr>
        <w:t>là</w:t>
      </w:r>
      <w:r w:rsidRPr="000A77CC">
        <w:rPr>
          <w:color w:val="231F1F"/>
          <w:spacing w:val="4"/>
        </w:rPr>
        <w:t xml:space="preserve"> </w:t>
      </w:r>
      <w:r w:rsidRPr="000A77CC">
        <w:rPr>
          <w:color w:val="231F1F"/>
        </w:rPr>
        <w:t>một</w:t>
      </w:r>
      <w:r w:rsidRPr="000A77CC">
        <w:rPr>
          <w:color w:val="231F1F"/>
          <w:spacing w:val="4"/>
        </w:rPr>
        <w:t xml:space="preserve"> </w:t>
      </w:r>
      <w:r w:rsidRPr="000A77CC">
        <w:rPr>
          <w:color w:val="231F1F"/>
        </w:rPr>
        <w:t>trường</w:t>
      </w:r>
      <w:r w:rsidRPr="000A77CC">
        <w:rPr>
          <w:color w:val="231F1F"/>
          <w:spacing w:val="4"/>
        </w:rPr>
        <w:t xml:space="preserve"> </w:t>
      </w:r>
      <w:r w:rsidRPr="000A77CC">
        <w:rPr>
          <w:color w:val="231F1F"/>
        </w:rPr>
        <w:t>hợp</w:t>
      </w:r>
      <w:r w:rsidRPr="000A77CC">
        <w:rPr>
          <w:color w:val="231F1F"/>
          <w:spacing w:val="4"/>
        </w:rPr>
        <w:t xml:space="preserve"> </w:t>
      </w:r>
      <w:r w:rsidRPr="000A77CC">
        <w:rPr>
          <w:color w:val="231F1F"/>
        </w:rPr>
        <w:t>mà</w:t>
      </w:r>
      <w:r w:rsidRPr="000A77CC">
        <w:rPr>
          <w:color w:val="231F1F"/>
          <w:spacing w:val="5"/>
        </w:rPr>
        <w:t xml:space="preserve"> </w:t>
      </w:r>
      <w:r w:rsidRPr="000A77CC">
        <w:rPr>
          <w:color w:val="231F1F"/>
        </w:rPr>
        <w:t>sự</w:t>
      </w:r>
      <w:r w:rsidRPr="000A77CC">
        <w:rPr>
          <w:color w:val="231F1F"/>
          <w:spacing w:val="4"/>
        </w:rPr>
        <w:t xml:space="preserve"> </w:t>
      </w:r>
      <w:r w:rsidRPr="000A77CC">
        <w:rPr>
          <w:color w:val="231F1F"/>
        </w:rPr>
        <w:t>không</w:t>
      </w:r>
      <w:r w:rsidRPr="000A77CC">
        <w:rPr>
          <w:color w:val="231F1F"/>
          <w:spacing w:val="4"/>
        </w:rPr>
        <w:t xml:space="preserve"> </w:t>
      </w:r>
      <w:r w:rsidR="004973B2" w:rsidRPr="000A77CC">
        <w:rPr>
          <w:color w:val="231F1F"/>
        </w:rPr>
        <w:t>c</w:t>
      </w:r>
      <w:r w:rsidRPr="000A77CC">
        <w:rPr>
          <w:color w:val="231F1F"/>
        </w:rPr>
        <w:t>huẩn</w:t>
      </w:r>
      <w:r w:rsidRPr="000A77CC">
        <w:rPr>
          <w:color w:val="231F1F"/>
          <w:spacing w:val="4"/>
        </w:rPr>
        <w:t xml:space="preserve"> </w:t>
      </w:r>
      <w:r w:rsidRPr="000A77CC">
        <w:rPr>
          <w:color w:val="231F1F"/>
        </w:rPr>
        <w:t>h</w:t>
      </w:r>
      <w:r w:rsidR="00A56E9F" w:rsidRPr="000A77CC">
        <w:rPr>
          <w:color w:val="231F1F"/>
        </w:rPr>
        <w:t>ó</w:t>
      </w:r>
      <w:r w:rsidRPr="000A77CC">
        <w:rPr>
          <w:color w:val="231F1F"/>
        </w:rPr>
        <w:t>a</w:t>
      </w:r>
      <w:r w:rsidRPr="000A77CC">
        <w:rPr>
          <w:color w:val="231F1F"/>
          <w:spacing w:val="4"/>
        </w:rPr>
        <w:t xml:space="preserve"> </w:t>
      </w:r>
      <w:r w:rsidRPr="000A77CC">
        <w:rPr>
          <w:color w:val="231F1F"/>
        </w:rPr>
        <w:t>sẽ</w:t>
      </w:r>
      <w:r w:rsidRPr="000A77CC">
        <w:rPr>
          <w:color w:val="231F1F"/>
          <w:spacing w:val="5"/>
        </w:rPr>
        <w:t xml:space="preserve"> </w:t>
      </w:r>
      <w:r w:rsidR="004973B2" w:rsidRPr="000A77CC">
        <w:rPr>
          <w:color w:val="231F1F"/>
        </w:rPr>
        <w:t>c</w:t>
      </w:r>
      <w:r w:rsidR="00A56E9F" w:rsidRPr="000A77CC">
        <w:rPr>
          <w:color w:val="231F1F"/>
        </w:rPr>
        <w:t>ó</w:t>
      </w:r>
      <w:r w:rsidRPr="000A77CC">
        <w:rPr>
          <w:color w:val="231F1F"/>
          <w:spacing w:val="4"/>
        </w:rPr>
        <w:t xml:space="preserve"> </w:t>
      </w:r>
      <w:r w:rsidRPr="000A77CC">
        <w:rPr>
          <w:color w:val="231F1F"/>
        </w:rPr>
        <w:t>giá</w:t>
      </w:r>
      <w:r w:rsidRPr="000A77CC">
        <w:rPr>
          <w:color w:val="231F1F"/>
          <w:spacing w:val="4"/>
        </w:rPr>
        <w:t xml:space="preserve"> </w:t>
      </w:r>
      <w:r w:rsidRPr="000A77CC">
        <w:rPr>
          <w:color w:val="231F1F"/>
        </w:rPr>
        <w:t>trị!</w:t>
      </w:r>
    </w:p>
    <w:p w14:paraId="205282B8" w14:textId="0EB8E0E2" w:rsidR="00655291" w:rsidRPr="000A77CC" w:rsidRDefault="00655291" w:rsidP="00655291">
      <w:pPr>
        <w:spacing w:before="1"/>
        <w:ind w:left="3581" w:right="1580" w:firstLine="4"/>
      </w:pPr>
      <w:r w:rsidRPr="000A77CC">
        <w:rPr>
          <w:color w:val="231F1F"/>
        </w:rPr>
        <w:t>Tr</w:t>
      </w:r>
      <w:r w:rsidR="00CF03B4" w:rsidRPr="000A77CC">
        <w:rPr>
          <w:color w:val="231F1F"/>
        </w:rPr>
        <w:t>o</w:t>
      </w:r>
      <w:r w:rsidRPr="000A77CC">
        <w:rPr>
          <w:color w:val="231F1F"/>
        </w:rPr>
        <w:t>ng</w:t>
      </w:r>
      <w:r w:rsidRPr="000A77CC">
        <w:rPr>
          <w:color w:val="231F1F"/>
          <w:spacing w:val="7"/>
        </w:rPr>
        <w:t xml:space="preserve"> </w:t>
      </w:r>
      <w:r w:rsidRPr="000A77CC">
        <w:rPr>
          <w:color w:val="231F1F"/>
        </w:rPr>
        <w:t>phần</w:t>
      </w:r>
      <w:r w:rsidRPr="000A77CC">
        <w:rPr>
          <w:color w:val="231F1F"/>
          <w:spacing w:val="7"/>
        </w:rPr>
        <w:t xml:space="preserve"> </w:t>
      </w:r>
      <w:r w:rsidRPr="000A77CC">
        <w:rPr>
          <w:color w:val="231F1F"/>
        </w:rPr>
        <w:t>này,</w:t>
      </w:r>
      <w:r w:rsidRPr="000A77CC">
        <w:rPr>
          <w:color w:val="231F1F"/>
          <w:spacing w:val="8"/>
        </w:rPr>
        <w:t xml:space="preserve"> </w:t>
      </w:r>
      <w:r w:rsidRPr="000A77CC">
        <w:rPr>
          <w:color w:val="231F1F"/>
        </w:rPr>
        <w:t>bạn</w:t>
      </w:r>
      <w:r w:rsidRPr="000A77CC">
        <w:rPr>
          <w:color w:val="231F1F"/>
          <w:spacing w:val="7"/>
        </w:rPr>
        <w:t xml:space="preserve"> </w:t>
      </w:r>
      <w:r w:rsidRPr="000A77CC">
        <w:rPr>
          <w:color w:val="231F1F"/>
        </w:rPr>
        <w:t>đã</w:t>
      </w:r>
      <w:r w:rsidRPr="000A77CC">
        <w:rPr>
          <w:color w:val="231F1F"/>
          <w:spacing w:val="8"/>
        </w:rPr>
        <w:t xml:space="preserve"> </w:t>
      </w:r>
      <w:r w:rsidRPr="000A77CC">
        <w:rPr>
          <w:color w:val="231F1F"/>
        </w:rPr>
        <w:t>họ</w:t>
      </w:r>
      <w:r w:rsidR="004973B2" w:rsidRPr="000A77CC">
        <w:rPr>
          <w:color w:val="231F1F"/>
        </w:rPr>
        <w:t>c</w:t>
      </w:r>
      <w:r w:rsidRPr="000A77CC">
        <w:rPr>
          <w:color w:val="231F1F"/>
          <w:spacing w:val="7"/>
        </w:rPr>
        <w:t xml:space="preserve"> </w:t>
      </w:r>
      <w:r w:rsidR="004973B2" w:rsidRPr="000A77CC">
        <w:rPr>
          <w:color w:val="231F1F"/>
        </w:rPr>
        <w:t>c</w:t>
      </w:r>
      <w:r w:rsidRPr="000A77CC">
        <w:rPr>
          <w:color w:val="231F1F"/>
        </w:rPr>
        <w:t>á</w:t>
      </w:r>
      <w:r w:rsidR="004973B2" w:rsidRPr="000A77CC">
        <w:rPr>
          <w:color w:val="231F1F"/>
        </w:rPr>
        <w:t>c</w:t>
      </w:r>
      <w:r w:rsidRPr="000A77CC">
        <w:rPr>
          <w:color w:val="231F1F"/>
        </w:rPr>
        <w:t>h</w:t>
      </w:r>
      <w:r w:rsidRPr="000A77CC">
        <w:rPr>
          <w:color w:val="231F1F"/>
          <w:spacing w:val="8"/>
        </w:rPr>
        <w:t xml:space="preserve"> </w:t>
      </w:r>
      <w:r w:rsidRPr="000A77CC">
        <w:rPr>
          <w:color w:val="231F1F"/>
        </w:rPr>
        <w:t>kỹ</w:t>
      </w:r>
      <w:r w:rsidRPr="000A77CC">
        <w:rPr>
          <w:color w:val="231F1F"/>
          <w:spacing w:val="7"/>
        </w:rPr>
        <w:t xml:space="preserve"> </w:t>
      </w:r>
      <w:r w:rsidRPr="000A77CC">
        <w:rPr>
          <w:color w:val="231F1F"/>
        </w:rPr>
        <w:t>thuật</w:t>
      </w:r>
      <w:r w:rsidRPr="000A77CC">
        <w:rPr>
          <w:color w:val="231F1F"/>
          <w:spacing w:val="7"/>
        </w:rPr>
        <w:t xml:space="preserve"> </w:t>
      </w:r>
      <w:r w:rsidRPr="000A77CC">
        <w:rPr>
          <w:color w:val="231F1F"/>
        </w:rPr>
        <w:t>thiết</w:t>
      </w:r>
      <w:r w:rsidRPr="000A77CC">
        <w:rPr>
          <w:color w:val="231F1F"/>
          <w:spacing w:val="8"/>
        </w:rPr>
        <w:t xml:space="preserve"> </w:t>
      </w:r>
      <w:r w:rsidRPr="000A77CC">
        <w:rPr>
          <w:color w:val="231F1F"/>
        </w:rPr>
        <w:t>kế</w:t>
      </w:r>
      <w:r w:rsidRPr="000A77CC">
        <w:rPr>
          <w:color w:val="231F1F"/>
          <w:spacing w:val="7"/>
        </w:rPr>
        <w:t xml:space="preserve"> </w:t>
      </w:r>
      <w:r w:rsidRPr="000A77CC">
        <w:rPr>
          <w:color w:val="231F1F"/>
        </w:rPr>
        <w:t>lượ</w:t>
      </w:r>
      <w:r w:rsidR="004973B2" w:rsidRPr="000A77CC">
        <w:rPr>
          <w:color w:val="231F1F"/>
        </w:rPr>
        <w:t>c</w:t>
      </w:r>
      <w:r w:rsidRPr="000A77CC">
        <w:rPr>
          <w:color w:val="231F1F"/>
          <w:spacing w:val="8"/>
        </w:rPr>
        <w:t xml:space="preserve"> </w:t>
      </w:r>
      <w:r w:rsidRPr="000A77CC">
        <w:rPr>
          <w:color w:val="231F1F"/>
        </w:rPr>
        <w:t>đồ</w:t>
      </w:r>
      <w:r w:rsidRPr="000A77CC">
        <w:rPr>
          <w:color w:val="231F1F"/>
          <w:spacing w:val="7"/>
        </w:rPr>
        <w:t xml:space="preserve"> </w:t>
      </w:r>
      <w:r w:rsidRPr="000A77CC">
        <w:rPr>
          <w:color w:val="231F1F"/>
        </w:rPr>
        <w:t>hình</w:t>
      </w:r>
      <w:r w:rsidRPr="000A77CC">
        <w:rPr>
          <w:color w:val="231F1F"/>
          <w:spacing w:val="8"/>
        </w:rPr>
        <w:t xml:space="preserve"> </w:t>
      </w:r>
      <w:r w:rsidRPr="000A77CC">
        <w:rPr>
          <w:color w:val="231F1F"/>
        </w:rPr>
        <w:t>sa</w:t>
      </w:r>
      <w:r w:rsidR="00CF03B4" w:rsidRPr="000A77CC">
        <w:rPr>
          <w:color w:val="231F1F"/>
        </w:rPr>
        <w:t>o</w:t>
      </w:r>
      <w:r w:rsidRPr="000A77CC">
        <w:rPr>
          <w:color w:val="231F1F"/>
          <w:spacing w:val="7"/>
        </w:rPr>
        <w:t xml:space="preserve"> </w:t>
      </w:r>
      <w:r w:rsidR="004973B2" w:rsidRPr="000A77CC">
        <w:rPr>
          <w:color w:val="231F1F"/>
        </w:rPr>
        <w:t>c</w:t>
      </w:r>
      <w:r w:rsidRPr="000A77CC">
        <w:rPr>
          <w:color w:val="231F1F"/>
        </w:rPr>
        <w:t>h</w:t>
      </w:r>
      <w:r w:rsidR="00CF03B4" w:rsidRPr="000A77CC">
        <w:rPr>
          <w:color w:val="231F1F"/>
        </w:rPr>
        <w:t>o</w:t>
      </w:r>
      <w:r w:rsidRPr="000A77CC">
        <w:rPr>
          <w:color w:val="231F1F"/>
          <w:spacing w:val="8"/>
        </w:rPr>
        <w:t xml:space="preserve"> </w:t>
      </w:r>
      <w:r w:rsidRPr="000A77CC">
        <w:rPr>
          <w:color w:val="231F1F"/>
        </w:rPr>
        <w:t>phép</w:t>
      </w:r>
      <w:r w:rsidRPr="000A77CC">
        <w:rPr>
          <w:color w:val="231F1F"/>
          <w:spacing w:val="7"/>
        </w:rPr>
        <w:t xml:space="preserve"> </w:t>
      </w:r>
      <w:r w:rsidRPr="000A77CC">
        <w:rPr>
          <w:color w:val="231F1F"/>
        </w:rPr>
        <w:t>bạn</w:t>
      </w:r>
      <w:r w:rsidRPr="000A77CC">
        <w:rPr>
          <w:color w:val="231F1F"/>
          <w:spacing w:val="7"/>
        </w:rPr>
        <w:t xml:space="preserve"> </w:t>
      </w:r>
      <w:r w:rsidRPr="000A77CC">
        <w:rPr>
          <w:color w:val="231F1F"/>
        </w:rPr>
        <w:t>lập</w:t>
      </w:r>
      <w:r w:rsidRPr="000A77CC">
        <w:rPr>
          <w:color w:val="231F1F"/>
          <w:spacing w:val="8"/>
        </w:rPr>
        <w:t xml:space="preserve"> </w:t>
      </w:r>
      <w:r w:rsidRPr="000A77CC">
        <w:rPr>
          <w:color w:val="231F1F"/>
        </w:rPr>
        <w:t>mô</w:t>
      </w:r>
      <w:r w:rsidRPr="000A77CC">
        <w:rPr>
          <w:color w:val="231F1F"/>
          <w:spacing w:val="7"/>
        </w:rPr>
        <w:t xml:space="preserve"> </w:t>
      </w:r>
      <w:r w:rsidRPr="000A77CC">
        <w:rPr>
          <w:color w:val="231F1F"/>
        </w:rPr>
        <w:t>hình</w:t>
      </w:r>
      <w:r w:rsidRPr="000A77CC">
        <w:rPr>
          <w:color w:val="231F1F"/>
          <w:spacing w:val="1"/>
        </w:rPr>
        <w:t xml:space="preserve"> </w:t>
      </w:r>
      <w:r w:rsidRPr="000A77CC">
        <w:rPr>
          <w:color w:val="231F1F"/>
        </w:rPr>
        <w:t>dữ</w:t>
      </w:r>
      <w:r w:rsidRPr="000A77CC">
        <w:rPr>
          <w:color w:val="231F1F"/>
          <w:spacing w:val="7"/>
        </w:rPr>
        <w:t xml:space="preserve"> </w:t>
      </w:r>
      <w:r w:rsidRPr="000A77CC">
        <w:rPr>
          <w:color w:val="231F1F"/>
        </w:rPr>
        <w:t>liệu</w:t>
      </w:r>
      <w:r w:rsidRPr="000A77CC">
        <w:rPr>
          <w:color w:val="231F1F"/>
          <w:spacing w:val="7"/>
        </w:rPr>
        <w:t xml:space="preserve"> </w:t>
      </w:r>
      <w:r w:rsidRPr="000A77CC">
        <w:rPr>
          <w:color w:val="231F1F"/>
        </w:rPr>
        <w:t>đượ</w:t>
      </w:r>
      <w:r w:rsidR="004973B2" w:rsidRPr="000A77CC">
        <w:rPr>
          <w:color w:val="231F1F"/>
        </w:rPr>
        <w:t>c</w:t>
      </w:r>
      <w:r w:rsidRPr="000A77CC">
        <w:rPr>
          <w:color w:val="231F1F"/>
          <w:spacing w:val="7"/>
        </w:rPr>
        <w:t xml:space="preserve"> </w:t>
      </w:r>
      <w:r w:rsidRPr="000A77CC">
        <w:rPr>
          <w:color w:val="231F1F"/>
        </w:rPr>
        <w:t>tối</w:t>
      </w:r>
      <w:r w:rsidRPr="000A77CC">
        <w:rPr>
          <w:color w:val="231F1F"/>
          <w:spacing w:val="7"/>
        </w:rPr>
        <w:t xml:space="preserve"> </w:t>
      </w:r>
      <w:r w:rsidRPr="000A77CC">
        <w:rPr>
          <w:color w:val="231F1F"/>
        </w:rPr>
        <w:t>ưu</w:t>
      </w:r>
      <w:r w:rsidRPr="000A77CC">
        <w:rPr>
          <w:color w:val="231F1F"/>
          <w:spacing w:val="7"/>
        </w:rPr>
        <w:t xml:space="preserve"> </w:t>
      </w:r>
      <w:r w:rsidRPr="000A77CC">
        <w:rPr>
          <w:color w:val="231F1F"/>
        </w:rPr>
        <w:t>h</w:t>
      </w:r>
      <w:r w:rsidR="00A56E9F" w:rsidRPr="000A77CC">
        <w:rPr>
          <w:color w:val="231F1F"/>
        </w:rPr>
        <w:t>ó</w:t>
      </w:r>
      <w:r w:rsidRPr="000A77CC">
        <w:rPr>
          <w:color w:val="231F1F"/>
        </w:rPr>
        <w:t>a</w:t>
      </w:r>
      <w:r w:rsidRPr="000A77CC">
        <w:rPr>
          <w:color w:val="231F1F"/>
          <w:spacing w:val="7"/>
        </w:rPr>
        <w:t xml:space="preserve"> </w:t>
      </w:r>
      <w:r w:rsidR="004973B2" w:rsidRPr="000A77CC">
        <w:rPr>
          <w:color w:val="231F1F"/>
        </w:rPr>
        <w:t>c</w:t>
      </w:r>
      <w:r w:rsidRPr="000A77CC">
        <w:rPr>
          <w:color w:val="231F1F"/>
        </w:rPr>
        <w:t>h</w:t>
      </w:r>
      <w:r w:rsidR="00CF03B4" w:rsidRPr="000A77CC">
        <w:rPr>
          <w:color w:val="231F1F"/>
        </w:rPr>
        <w:t>o</w:t>
      </w:r>
      <w:r w:rsidRPr="000A77CC">
        <w:rPr>
          <w:color w:val="231F1F"/>
          <w:spacing w:val="7"/>
        </w:rPr>
        <w:t xml:space="preserve"> </w:t>
      </w:r>
      <w:r w:rsidRPr="000A77CC">
        <w:rPr>
          <w:color w:val="231F1F"/>
        </w:rPr>
        <w:t>việ</w:t>
      </w:r>
      <w:r w:rsidR="004973B2" w:rsidRPr="000A77CC">
        <w:rPr>
          <w:color w:val="231F1F"/>
        </w:rPr>
        <w:t>c</w:t>
      </w:r>
      <w:r w:rsidRPr="000A77CC">
        <w:rPr>
          <w:color w:val="231F1F"/>
          <w:spacing w:val="7"/>
        </w:rPr>
        <w:t xml:space="preserve"> </w:t>
      </w:r>
      <w:r w:rsidRPr="000A77CC">
        <w:rPr>
          <w:color w:val="231F1F"/>
        </w:rPr>
        <w:t>ra</w:t>
      </w:r>
      <w:r w:rsidRPr="000A77CC">
        <w:rPr>
          <w:color w:val="231F1F"/>
          <w:spacing w:val="7"/>
        </w:rPr>
        <w:t xml:space="preserve"> </w:t>
      </w:r>
      <w:r w:rsidRPr="000A77CC">
        <w:rPr>
          <w:color w:val="231F1F"/>
        </w:rPr>
        <w:t>quyết</w:t>
      </w:r>
      <w:r w:rsidRPr="000A77CC">
        <w:rPr>
          <w:color w:val="231F1F"/>
          <w:spacing w:val="7"/>
        </w:rPr>
        <w:t xml:space="preserve"> </w:t>
      </w:r>
      <w:r w:rsidRPr="000A77CC">
        <w:rPr>
          <w:color w:val="231F1F"/>
        </w:rPr>
        <w:t>định</w:t>
      </w:r>
      <w:r w:rsidRPr="000A77CC">
        <w:rPr>
          <w:color w:val="231F1F"/>
          <w:spacing w:val="7"/>
        </w:rPr>
        <w:t xml:space="preserve"> </w:t>
      </w:r>
      <w:r w:rsidRPr="000A77CC">
        <w:rPr>
          <w:color w:val="231F1F"/>
        </w:rPr>
        <w:t>kinh</w:t>
      </w:r>
      <w:r w:rsidRPr="000A77CC">
        <w:rPr>
          <w:color w:val="231F1F"/>
          <w:spacing w:val="7"/>
        </w:rPr>
        <w:t xml:space="preserve"> </w:t>
      </w:r>
      <w:r w:rsidRPr="000A77CC">
        <w:rPr>
          <w:color w:val="231F1F"/>
        </w:rPr>
        <w:t>d</w:t>
      </w:r>
      <w:r w:rsidR="00CF03B4" w:rsidRPr="000A77CC">
        <w:rPr>
          <w:color w:val="231F1F"/>
        </w:rPr>
        <w:t>o</w:t>
      </w:r>
      <w:r w:rsidRPr="000A77CC">
        <w:rPr>
          <w:color w:val="231F1F"/>
        </w:rPr>
        <w:t>anh.</w:t>
      </w:r>
      <w:r w:rsidRPr="000A77CC">
        <w:rPr>
          <w:color w:val="231F1F"/>
          <w:spacing w:val="7"/>
        </w:rPr>
        <w:t xml:space="preserve"> </w:t>
      </w:r>
      <w:r w:rsidRPr="000A77CC">
        <w:rPr>
          <w:color w:val="231F1F"/>
        </w:rPr>
        <w:t>Hệ</w:t>
      </w:r>
      <w:r w:rsidRPr="000A77CC">
        <w:rPr>
          <w:color w:val="231F1F"/>
          <w:spacing w:val="7"/>
        </w:rPr>
        <w:t xml:space="preserve"> </w:t>
      </w:r>
      <w:r w:rsidRPr="000A77CC">
        <w:rPr>
          <w:color w:val="231F1F"/>
        </w:rPr>
        <w:t>thống</w:t>
      </w:r>
      <w:r w:rsidRPr="000A77CC">
        <w:rPr>
          <w:color w:val="231F1F"/>
          <w:spacing w:val="7"/>
        </w:rPr>
        <w:t xml:space="preserve"> </w:t>
      </w:r>
      <w:r w:rsidRPr="000A77CC">
        <w:rPr>
          <w:color w:val="231F1F"/>
        </w:rPr>
        <w:t>BI</w:t>
      </w:r>
      <w:r w:rsidRPr="000A77CC">
        <w:rPr>
          <w:color w:val="231F1F"/>
          <w:spacing w:val="7"/>
        </w:rPr>
        <w:t xml:space="preserve"> </w:t>
      </w:r>
      <w:r w:rsidRPr="000A77CC">
        <w:rPr>
          <w:color w:val="231F1F"/>
        </w:rPr>
        <w:t>sử</w:t>
      </w:r>
      <w:r w:rsidRPr="000A77CC">
        <w:rPr>
          <w:color w:val="231F1F"/>
          <w:spacing w:val="8"/>
        </w:rPr>
        <w:t xml:space="preserve"> </w:t>
      </w:r>
      <w:r w:rsidRPr="000A77CC">
        <w:rPr>
          <w:color w:val="231F1F"/>
        </w:rPr>
        <w:t>dụng</w:t>
      </w:r>
      <w:r w:rsidRPr="000A77CC">
        <w:rPr>
          <w:color w:val="231F1F"/>
          <w:spacing w:val="7"/>
        </w:rPr>
        <w:t xml:space="preserve"> </w:t>
      </w:r>
      <w:r w:rsidRPr="000A77CC">
        <w:rPr>
          <w:color w:val="231F1F"/>
        </w:rPr>
        <w:t>tất</w:t>
      </w:r>
      <w:r w:rsidRPr="000A77CC">
        <w:rPr>
          <w:color w:val="231F1F"/>
          <w:spacing w:val="7"/>
        </w:rPr>
        <w:t xml:space="preserve"> </w:t>
      </w:r>
      <w:r w:rsidR="004973B2" w:rsidRPr="000A77CC">
        <w:rPr>
          <w:color w:val="231F1F"/>
        </w:rPr>
        <w:t>c</w:t>
      </w:r>
      <w:r w:rsidRPr="000A77CC">
        <w:rPr>
          <w:color w:val="231F1F"/>
        </w:rPr>
        <w:t>ả</w:t>
      </w:r>
      <w:r w:rsidRPr="000A77CC">
        <w:rPr>
          <w:color w:val="231F1F"/>
          <w:spacing w:val="7"/>
        </w:rPr>
        <w:t xml:space="preserve"> </w:t>
      </w:r>
      <w:r w:rsidR="004973B2" w:rsidRPr="000A77CC">
        <w:rPr>
          <w:color w:val="231F1F"/>
        </w:rPr>
        <w:t>c</w:t>
      </w:r>
      <w:r w:rsidRPr="000A77CC">
        <w:rPr>
          <w:color w:val="231F1F"/>
        </w:rPr>
        <w:t>á</w:t>
      </w:r>
      <w:r w:rsidR="004973B2" w:rsidRPr="000A77CC">
        <w:rPr>
          <w:color w:val="231F1F"/>
        </w:rPr>
        <w:t>c</w:t>
      </w:r>
      <w:r w:rsidRPr="000A77CC">
        <w:rPr>
          <w:color w:val="231F1F"/>
          <w:spacing w:val="7"/>
        </w:rPr>
        <w:t xml:space="preserve"> </w:t>
      </w:r>
      <w:r w:rsidRPr="000A77CC">
        <w:rPr>
          <w:color w:val="231F1F"/>
        </w:rPr>
        <w:t>thành</w:t>
      </w:r>
      <w:r w:rsidRPr="000A77CC">
        <w:rPr>
          <w:color w:val="231F1F"/>
          <w:spacing w:val="1"/>
        </w:rPr>
        <w:t xml:space="preserve"> </w:t>
      </w:r>
      <w:r w:rsidRPr="000A77CC">
        <w:rPr>
          <w:color w:val="231F1F"/>
        </w:rPr>
        <w:t>phần</w:t>
      </w:r>
      <w:r w:rsidRPr="000A77CC">
        <w:rPr>
          <w:color w:val="231F1F"/>
          <w:spacing w:val="7"/>
        </w:rPr>
        <w:t xml:space="preserve"> </w:t>
      </w:r>
      <w:r w:rsidRPr="000A77CC">
        <w:rPr>
          <w:color w:val="231F1F"/>
        </w:rPr>
        <w:t>đã</w:t>
      </w:r>
      <w:r w:rsidRPr="000A77CC">
        <w:rPr>
          <w:color w:val="231F1F"/>
          <w:spacing w:val="7"/>
        </w:rPr>
        <w:t xml:space="preserve"> </w:t>
      </w:r>
      <w:r w:rsidRPr="000A77CC">
        <w:rPr>
          <w:color w:val="231F1F"/>
        </w:rPr>
        <w:t>đề</w:t>
      </w:r>
      <w:r w:rsidRPr="000A77CC">
        <w:rPr>
          <w:color w:val="231F1F"/>
          <w:spacing w:val="7"/>
        </w:rPr>
        <w:t xml:space="preserve"> </w:t>
      </w:r>
      <w:r w:rsidR="004973B2" w:rsidRPr="000A77CC">
        <w:rPr>
          <w:color w:val="231F1F"/>
        </w:rPr>
        <w:t>c</w:t>
      </w:r>
      <w:r w:rsidRPr="000A77CC">
        <w:rPr>
          <w:color w:val="231F1F"/>
        </w:rPr>
        <w:t>ập</w:t>
      </w:r>
      <w:r w:rsidRPr="000A77CC">
        <w:rPr>
          <w:color w:val="231F1F"/>
          <w:spacing w:val="7"/>
        </w:rPr>
        <w:t xml:space="preserve"> </w:t>
      </w:r>
      <w:r w:rsidRPr="000A77CC">
        <w:rPr>
          <w:color w:val="231F1F"/>
        </w:rPr>
        <w:t>trướ</w:t>
      </w:r>
      <w:r w:rsidR="004973B2" w:rsidRPr="000A77CC">
        <w:rPr>
          <w:color w:val="231F1F"/>
        </w:rPr>
        <w:t>c</w:t>
      </w:r>
      <w:r w:rsidRPr="000A77CC">
        <w:rPr>
          <w:color w:val="231F1F"/>
          <w:spacing w:val="7"/>
        </w:rPr>
        <w:t xml:space="preserve"> </w:t>
      </w:r>
      <w:r w:rsidRPr="000A77CC">
        <w:rPr>
          <w:color w:val="231F1F"/>
        </w:rPr>
        <w:t>đ</w:t>
      </w:r>
      <w:r w:rsidR="00A56E9F" w:rsidRPr="000A77CC">
        <w:rPr>
          <w:color w:val="231F1F"/>
        </w:rPr>
        <w:t>ó</w:t>
      </w:r>
      <w:r w:rsidRPr="000A77CC">
        <w:rPr>
          <w:color w:val="231F1F"/>
          <w:spacing w:val="7"/>
        </w:rPr>
        <w:t xml:space="preserve"> </w:t>
      </w:r>
      <w:r w:rsidRPr="000A77CC">
        <w:rPr>
          <w:color w:val="231F1F"/>
        </w:rPr>
        <w:t>để</w:t>
      </w:r>
      <w:r w:rsidRPr="000A77CC">
        <w:rPr>
          <w:color w:val="231F1F"/>
          <w:spacing w:val="7"/>
        </w:rPr>
        <w:t xml:space="preserve"> </w:t>
      </w:r>
      <w:r w:rsidR="004973B2" w:rsidRPr="000A77CC">
        <w:rPr>
          <w:color w:val="231F1F"/>
        </w:rPr>
        <w:t>c</w:t>
      </w:r>
      <w:r w:rsidRPr="000A77CC">
        <w:rPr>
          <w:color w:val="231F1F"/>
        </w:rPr>
        <w:t>ung</w:t>
      </w:r>
      <w:r w:rsidRPr="000A77CC">
        <w:rPr>
          <w:color w:val="231F1F"/>
          <w:spacing w:val="7"/>
        </w:rPr>
        <w:t xml:space="preserve"> </w:t>
      </w:r>
      <w:r w:rsidR="004973B2" w:rsidRPr="000A77CC">
        <w:rPr>
          <w:color w:val="231F1F"/>
        </w:rPr>
        <w:t>c</w:t>
      </w:r>
      <w:r w:rsidRPr="000A77CC">
        <w:rPr>
          <w:color w:val="231F1F"/>
        </w:rPr>
        <w:t>ấp</w:t>
      </w:r>
      <w:r w:rsidRPr="000A77CC">
        <w:rPr>
          <w:color w:val="231F1F"/>
          <w:spacing w:val="7"/>
        </w:rPr>
        <w:t xml:space="preserve"> </w:t>
      </w:r>
      <w:r w:rsidRPr="000A77CC">
        <w:rPr>
          <w:color w:val="231F1F"/>
        </w:rPr>
        <w:t>hỗ</w:t>
      </w:r>
      <w:r w:rsidRPr="000A77CC">
        <w:rPr>
          <w:color w:val="231F1F"/>
          <w:spacing w:val="7"/>
        </w:rPr>
        <w:t xml:space="preserve"> </w:t>
      </w:r>
      <w:r w:rsidRPr="000A77CC">
        <w:rPr>
          <w:color w:val="231F1F"/>
        </w:rPr>
        <w:t>trợ</w:t>
      </w:r>
      <w:r w:rsidRPr="000A77CC">
        <w:rPr>
          <w:color w:val="231F1F"/>
          <w:spacing w:val="7"/>
        </w:rPr>
        <w:t xml:space="preserve"> </w:t>
      </w:r>
      <w:r w:rsidRPr="000A77CC">
        <w:rPr>
          <w:color w:val="231F1F"/>
        </w:rPr>
        <w:t>quyết</w:t>
      </w:r>
      <w:r w:rsidRPr="000A77CC">
        <w:rPr>
          <w:color w:val="231F1F"/>
          <w:spacing w:val="7"/>
        </w:rPr>
        <w:t xml:space="preserve"> </w:t>
      </w:r>
      <w:r w:rsidRPr="000A77CC">
        <w:rPr>
          <w:color w:val="231F1F"/>
        </w:rPr>
        <w:t>định</w:t>
      </w:r>
      <w:r w:rsidRPr="000A77CC">
        <w:rPr>
          <w:color w:val="231F1F"/>
          <w:spacing w:val="7"/>
        </w:rPr>
        <w:t xml:space="preserve"> </w:t>
      </w:r>
      <w:r w:rsidR="004973B2" w:rsidRPr="000A77CC">
        <w:rPr>
          <w:color w:val="231F1F"/>
        </w:rPr>
        <w:t>c</w:t>
      </w:r>
      <w:r w:rsidRPr="000A77CC">
        <w:rPr>
          <w:color w:val="231F1F"/>
        </w:rPr>
        <w:t>h</w:t>
      </w:r>
      <w:r w:rsidR="00CF03B4" w:rsidRPr="000A77CC">
        <w:rPr>
          <w:color w:val="231F1F"/>
        </w:rPr>
        <w:t>o</w:t>
      </w:r>
      <w:r w:rsidRPr="000A77CC">
        <w:rPr>
          <w:color w:val="231F1F"/>
          <w:spacing w:val="7"/>
        </w:rPr>
        <w:t xml:space="preserve"> </w:t>
      </w:r>
      <w:r w:rsidRPr="000A77CC">
        <w:rPr>
          <w:color w:val="231F1F"/>
        </w:rPr>
        <w:t>tất</w:t>
      </w:r>
      <w:r w:rsidRPr="000A77CC">
        <w:rPr>
          <w:color w:val="231F1F"/>
          <w:spacing w:val="7"/>
        </w:rPr>
        <w:t xml:space="preserve"> </w:t>
      </w:r>
      <w:r w:rsidR="004973B2" w:rsidRPr="000A77CC">
        <w:rPr>
          <w:color w:val="231F1F"/>
        </w:rPr>
        <w:t>c</w:t>
      </w:r>
      <w:r w:rsidRPr="000A77CC">
        <w:rPr>
          <w:color w:val="231F1F"/>
        </w:rPr>
        <w:t>ả</w:t>
      </w:r>
      <w:r w:rsidRPr="000A77CC">
        <w:rPr>
          <w:color w:val="231F1F"/>
          <w:spacing w:val="7"/>
        </w:rPr>
        <w:t xml:space="preserve"> </w:t>
      </w:r>
      <w:r w:rsidRPr="000A77CC">
        <w:rPr>
          <w:color w:val="231F1F"/>
        </w:rPr>
        <w:t>người</w:t>
      </w:r>
      <w:r w:rsidRPr="000A77CC">
        <w:rPr>
          <w:color w:val="231F1F"/>
          <w:spacing w:val="8"/>
        </w:rPr>
        <w:t xml:space="preserve"> </w:t>
      </w:r>
      <w:r w:rsidRPr="000A77CC">
        <w:rPr>
          <w:color w:val="231F1F"/>
        </w:rPr>
        <w:t>dùng</w:t>
      </w:r>
      <w:r w:rsidRPr="000A77CC">
        <w:rPr>
          <w:color w:val="231F1F"/>
          <w:spacing w:val="7"/>
        </w:rPr>
        <w:t xml:space="preserve"> </w:t>
      </w:r>
      <w:r w:rsidRPr="000A77CC">
        <w:rPr>
          <w:color w:val="231F1F"/>
        </w:rPr>
        <w:t>tổ</w:t>
      </w:r>
      <w:r w:rsidRPr="000A77CC">
        <w:rPr>
          <w:color w:val="231F1F"/>
          <w:spacing w:val="7"/>
        </w:rPr>
        <w:t xml:space="preserve"> </w:t>
      </w:r>
      <w:r w:rsidR="004973B2" w:rsidRPr="000A77CC">
        <w:rPr>
          <w:color w:val="231F1F"/>
        </w:rPr>
        <w:t>c</w:t>
      </w:r>
      <w:r w:rsidRPr="000A77CC">
        <w:rPr>
          <w:color w:val="231F1F"/>
        </w:rPr>
        <w:t>hứ</w:t>
      </w:r>
      <w:r w:rsidR="004973B2" w:rsidRPr="000A77CC">
        <w:rPr>
          <w:color w:val="231F1F"/>
        </w:rPr>
        <w:t>c</w:t>
      </w:r>
      <w:r w:rsidRPr="000A77CC">
        <w:rPr>
          <w:color w:val="231F1F"/>
        </w:rPr>
        <w:t>.</w:t>
      </w:r>
      <w:r w:rsidRPr="000A77CC">
        <w:rPr>
          <w:color w:val="231F1F"/>
          <w:spacing w:val="7"/>
        </w:rPr>
        <w:t xml:space="preserve"> </w:t>
      </w:r>
      <w:r w:rsidRPr="000A77CC">
        <w:rPr>
          <w:color w:val="231F1F"/>
        </w:rPr>
        <w:t>Tr</w:t>
      </w:r>
      <w:r w:rsidR="00CF03B4" w:rsidRPr="000A77CC">
        <w:rPr>
          <w:color w:val="231F1F"/>
        </w:rPr>
        <w:t>o</w:t>
      </w:r>
      <w:r w:rsidRPr="000A77CC">
        <w:rPr>
          <w:color w:val="231F1F"/>
        </w:rPr>
        <w:t>ng</w:t>
      </w:r>
      <w:r w:rsidRPr="000A77CC">
        <w:rPr>
          <w:color w:val="231F1F"/>
          <w:spacing w:val="7"/>
        </w:rPr>
        <w:t xml:space="preserve"> </w:t>
      </w:r>
      <w:r w:rsidRPr="000A77CC">
        <w:rPr>
          <w:color w:val="231F1F"/>
        </w:rPr>
        <w:t>phần</w:t>
      </w:r>
      <w:r w:rsidRPr="000A77CC">
        <w:rPr>
          <w:color w:val="231F1F"/>
          <w:spacing w:val="1"/>
        </w:rPr>
        <w:t xml:space="preserve"> </w:t>
      </w:r>
      <w:r w:rsidRPr="000A77CC">
        <w:rPr>
          <w:color w:val="231F1F"/>
        </w:rPr>
        <w:t>tiếp</w:t>
      </w:r>
      <w:r w:rsidRPr="000A77CC">
        <w:rPr>
          <w:color w:val="231F1F"/>
          <w:spacing w:val="7"/>
        </w:rPr>
        <w:t xml:space="preserve"> </w:t>
      </w:r>
      <w:r w:rsidRPr="000A77CC">
        <w:rPr>
          <w:color w:val="231F1F"/>
        </w:rPr>
        <w:t>the</w:t>
      </w:r>
      <w:r w:rsidR="00CF03B4" w:rsidRPr="000A77CC">
        <w:rPr>
          <w:color w:val="231F1F"/>
        </w:rPr>
        <w:t>o</w:t>
      </w:r>
      <w:r w:rsidRPr="000A77CC">
        <w:rPr>
          <w:color w:val="231F1F"/>
        </w:rPr>
        <w:t>,</w:t>
      </w:r>
      <w:r w:rsidRPr="000A77CC">
        <w:rPr>
          <w:color w:val="231F1F"/>
          <w:spacing w:val="7"/>
        </w:rPr>
        <w:t xml:space="preserve"> </w:t>
      </w:r>
      <w:r w:rsidRPr="000A77CC">
        <w:rPr>
          <w:color w:val="231F1F"/>
        </w:rPr>
        <w:t>bạn</w:t>
      </w:r>
      <w:r w:rsidRPr="000A77CC">
        <w:rPr>
          <w:color w:val="231F1F"/>
          <w:spacing w:val="7"/>
        </w:rPr>
        <w:t xml:space="preserve"> </w:t>
      </w:r>
      <w:r w:rsidRPr="000A77CC">
        <w:rPr>
          <w:color w:val="231F1F"/>
        </w:rPr>
        <w:t>sẽ</w:t>
      </w:r>
      <w:r w:rsidRPr="000A77CC">
        <w:rPr>
          <w:color w:val="231F1F"/>
          <w:spacing w:val="7"/>
        </w:rPr>
        <w:t xml:space="preserve"> </w:t>
      </w:r>
      <w:r w:rsidRPr="000A77CC">
        <w:rPr>
          <w:color w:val="231F1F"/>
        </w:rPr>
        <w:t>tìm</w:t>
      </w:r>
      <w:r w:rsidRPr="000A77CC">
        <w:rPr>
          <w:color w:val="231F1F"/>
          <w:spacing w:val="7"/>
        </w:rPr>
        <w:t xml:space="preserve"> </w:t>
      </w:r>
      <w:r w:rsidRPr="000A77CC">
        <w:rPr>
          <w:color w:val="231F1F"/>
        </w:rPr>
        <w:t>hiểu</w:t>
      </w:r>
      <w:r w:rsidRPr="000A77CC">
        <w:rPr>
          <w:color w:val="231F1F"/>
          <w:spacing w:val="7"/>
        </w:rPr>
        <w:t xml:space="preserve"> </w:t>
      </w:r>
      <w:r w:rsidRPr="000A77CC">
        <w:rPr>
          <w:color w:val="231F1F"/>
        </w:rPr>
        <w:t>về</w:t>
      </w:r>
      <w:r w:rsidRPr="000A77CC">
        <w:rPr>
          <w:color w:val="231F1F"/>
          <w:spacing w:val="7"/>
        </w:rPr>
        <w:t xml:space="preserve"> </w:t>
      </w:r>
      <w:r w:rsidRPr="000A77CC">
        <w:rPr>
          <w:color w:val="231F1F"/>
        </w:rPr>
        <w:t>một</w:t>
      </w:r>
      <w:r w:rsidRPr="000A77CC">
        <w:rPr>
          <w:color w:val="231F1F"/>
          <w:spacing w:val="7"/>
        </w:rPr>
        <w:t xml:space="preserve"> </w:t>
      </w:r>
      <w:r w:rsidRPr="000A77CC">
        <w:rPr>
          <w:color w:val="231F1F"/>
        </w:rPr>
        <w:t>kiểu</w:t>
      </w:r>
      <w:r w:rsidRPr="000A77CC">
        <w:rPr>
          <w:color w:val="231F1F"/>
          <w:spacing w:val="7"/>
        </w:rPr>
        <w:t xml:space="preserve"> </w:t>
      </w:r>
      <w:r w:rsidRPr="000A77CC">
        <w:rPr>
          <w:color w:val="231F1F"/>
        </w:rPr>
        <w:t>BI</w:t>
      </w:r>
      <w:r w:rsidRPr="000A77CC">
        <w:rPr>
          <w:color w:val="231F1F"/>
          <w:spacing w:val="7"/>
        </w:rPr>
        <w:t xml:space="preserve"> </w:t>
      </w:r>
      <w:r w:rsidRPr="000A77CC">
        <w:rPr>
          <w:color w:val="231F1F"/>
        </w:rPr>
        <w:t>đượ</w:t>
      </w:r>
      <w:r w:rsidR="004973B2" w:rsidRPr="000A77CC">
        <w:rPr>
          <w:color w:val="231F1F"/>
        </w:rPr>
        <w:t>c</w:t>
      </w:r>
      <w:r w:rsidRPr="000A77CC">
        <w:rPr>
          <w:color w:val="231F1F"/>
          <w:spacing w:val="7"/>
        </w:rPr>
        <w:t xml:space="preserve"> </w:t>
      </w:r>
      <w:r w:rsidRPr="000A77CC">
        <w:rPr>
          <w:color w:val="231F1F"/>
        </w:rPr>
        <w:t>sử</w:t>
      </w:r>
      <w:r w:rsidRPr="000A77CC">
        <w:rPr>
          <w:color w:val="231F1F"/>
          <w:spacing w:val="7"/>
        </w:rPr>
        <w:t xml:space="preserve"> </w:t>
      </w:r>
      <w:r w:rsidRPr="000A77CC">
        <w:rPr>
          <w:color w:val="231F1F"/>
        </w:rPr>
        <w:t>dụng</w:t>
      </w:r>
      <w:r w:rsidRPr="000A77CC">
        <w:rPr>
          <w:color w:val="231F1F"/>
          <w:spacing w:val="7"/>
        </w:rPr>
        <w:t xml:space="preserve"> </w:t>
      </w:r>
      <w:r w:rsidRPr="000A77CC">
        <w:rPr>
          <w:color w:val="231F1F"/>
        </w:rPr>
        <w:t>rộng</w:t>
      </w:r>
      <w:r w:rsidRPr="000A77CC">
        <w:rPr>
          <w:color w:val="231F1F"/>
          <w:spacing w:val="7"/>
        </w:rPr>
        <w:t xml:space="preserve"> </w:t>
      </w:r>
      <w:r w:rsidRPr="000A77CC">
        <w:rPr>
          <w:color w:val="231F1F"/>
        </w:rPr>
        <w:t>rãi</w:t>
      </w:r>
      <w:r w:rsidRPr="000A77CC">
        <w:rPr>
          <w:color w:val="231F1F"/>
          <w:spacing w:val="7"/>
        </w:rPr>
        <w:t xml:space="preserve"> </w:t>
      </w:r>
      <w:r w:rsidRPr="000A77CC">
        <w:rPr>
          <w:color w:val="231F1F"/>
        </w:rPr>
        <w:t>đượ</w:t>
      </w:r>
      <w:r w:rsidR="004973B2" w:rsidRPr="000A77CC">
        <w:rPr>
          <w:color w:val="231F1F"/>
        </w:rPr>
        <w:t>c</w:t>
      </w:r>
      <w:r w:rsidRPr="000A77CC">
        <w:rPr>
          <w:color w:val="231F1F"/>
          <w:spacing w:val="7"/>
        </w:rPr>
        <w:t xml:space="preserve"> </w:t>
      </w:r>
      <w:r w:rsidRPr="000A77CC">
        <w:rPr>
          <w:color w:val="231F1F"/>
        </w:rPr>
        <w:t>gọi</w:t>
      </w:r>
      <w:r w:rsidRPr="000A77CC">
        <w:rPr>
          <w:color w:val="231F1F"/>
          <w:spacing w:val="8"/>
        </w:rPr>
        <w:t xml:space="preserve"> </w:t>
      </w:r>
      <w:r w:rsidRPr="000A77CC">
        <w:rPr>
          <w:color w:val="231F1F"/>
        </w:rPr>
        <w:t>là</w:t>
      </w:r>
      <w:r w:rsidRPr="000A77CC">
        <w:rPr>
          <w:color w:val="231F1F"/>
          <w:spacing w:val="7"/>
        </w:rPr>
        <w:t xml:space="preserve"> </w:t>
      </w:r>
      <w:r w:rsidRPr="000A77CC">
        <w:rPr>
          <w:color w:val="231F1F"/>
        </w:rPr>
        <w:t>xử</w:t>
      </w:r>
      <w:r w:rsidRPr="000A77CC">
        <w:rPr>
          <w:color w:val="231F1F"/>
          <w:spacing w:val="7"/>
        </w:rPr>
        <w:t xml:space="preserve"> </w:t>
      </w:r>
      <w:r w:rsidRPr="000A77CC">
        <w:rPr>
          <w:color w:val="231F1F"/>
        </w:rPr>
        <w:t>lý</w:t>
      </w:r>
      <w:r w:rsidRPr="000A77CC">
        <w:rPr>
          <w:color w:val="231F1F"/>
          <w:spacing w:val="7"/>
        </w:rPr>
        <w:t xml:space="preserve"> </w:t>
      </w:r>
      <w:r w:rsidRPr="000A77CC">
        <w:rPr>
          <w:color w:val="231F1F"/>
        </w:rPr>
        <w:t>phân</w:t>
      </w:r>
      <w:r w:rsidRPr="000A77CC">
        <w:rPr>
          <w:color w:val="231F1F"/>
          <w:spacing w:val="7"/>
        </w:rPr>
        <w:t xml:space="preserve"> </w:t>
      </w:r>
      <w:r w:rsidRPr="000A77CC">
        <w:rPr>
          <w:color w:val="231F1F"/>
        </w:rPr>
        <w:t>tí</w:t>
      </w:r>
      <w:r w:rsidR="004973B2" w:rsidRPr="000A77CC">
        <w:rPr>
          <w:color w:val="231F1F"/>
        </w:rPr>
        <w:t>c</w:t>
      </w:r>
      <w:r w:rsidRPr="000A77CC">
        <w:rPr>
          <w:color w:val="231F1F"/>
        </w:rPr>
        <w:t>h</w:t>
      </w:r>
      <w:r w:rsidRPr="000A77CC">
        <w:rPr>
          <w:color w:val="231F1F"/>
          <w:spacing w:val="7"/>
        </w:rPr>
        <w:t xml:space="preserve"> </w:t>
      </w:r>
      <w:r w:rsidRPr="000A77CC">
        <w:rPr>
          <w:color w:val="231F1F"/>
        </w:rPr>
        <w:t>trự</w:t>
      </w:r>
      <w:r w:rsidR="004973B2" w:rsidRPr="000A77CC">
        <w:rPr>
          <w:color w:val="231F1F"/>
        </w:rPr>
        <w:t>c</w:t>
      </w:r>
      <w:r w:rsidRPr="000A77CC">
        <w:rPr>
          <w:color w:val="231F1F"/>
          <w:spacing w:val="-75"/>
        </w:rPr>
        <w:t xml:space="preserve"> </w:t>
      </w:r>
      <w:r w:rsidRPr="000A77CC">
        <w:rPr>
          <w:color w:val="231F1F"/>
        </w:rPr>
        <w:t>tuyến.</w:t>
      </w:r>
    </w:p>
    <w:p w14:paraId="2C84F503" w14:textId="77777777" w:rsidR="00854B0D" w:rsidRPr="000A77CC" w:rsidRDefault="00854B0D">
      <w:pPr>
        <w:pStyle w:val="BodyText"/>
        <w:rPr>
          <w:sz w:val="25"/>
        </w:rPr>
      </w:pPr>
    </w:p>
    <w:p w14:paraId="03B83522" w14:textId="3E9CB939" w:rsidR="00854B0D" w:rsidRPr="000A77CC" w:rsidRDefault="00655291" w:rsidP="00BA54B1">
      <w:pPr>
        <w:pStyle w:val="Heading1"/>
        <w:numPr>
          <w:ilvl w:val="1"/>
          <w:numId w:val="2"/>
        </w:numPr>
        <w:tabs>
          <w:tab w:val="left" w:pos="4401"/>
        </w:tabs>
        <w:spacing w:before="1"/>
        <w:ind w:left="4400" w:hanging="801"/>
        <w:rPr>
          <w:rFonts w:ascii="Times New Roman" w:hAnsi="Times New Roman" w:cs="Times New Roman"/>
          <w:color w:val="231F20"/>
          <w:sz w:val="32"/>
          <w:szCs w:val="32"/>
        </w:rPr>
      </w:pPr>
      <w:r w:rsidRPr="000A77CC">
        <w:rPr>
          <w:rFonts w:ascii="Times New Roman" w:hAnsi="Times New Roman" w:cs="Times New Roman"/>
          <w:color w:val="286682"/>
          <w:w w:val="105"/>
          <w:sz w:val="32"/>
          <w:szCs w:val="32"/>
        </w:rPr>
        <w:t>Xử</w:t>
      </w:r>
      <w:r w:rsidRPr="000A77CC">
        <w:rPr>
          <w:rFonts w:ascii="Times New Roman" w:hAnsi="Times New Roman" w:cs="Times New Roman"/>
          <w:color w:val="286682"/>
          <w:spacing w:val="-19"/>
          <w:w w:val="105"/>
          <w:sz w:val="32"/>
          <w:szCs w:val="32"/>
        </w:rPr>
        <w:t xml:space="preserve"> </w:t>
      </w:r>
      <w:r w:rsidRPr="000A77CC">
        <w:rPr>
          <w:rFonts w:ascii="Times New Roman" w:hAnsi="Times New Roman" w:cs="Times New Roman"/>
          <w:color w:val="286682"/>
          <w:w w:val="105"/>
          <w:sz w:val="32"/>
          <w:szCs w:val="32"/>
        </w:rPr>
        <w:t>lý</w:t>
      </w:r>
      <w:r w:rsidRPr="000A77CC">
        <w:rPr>
          <w:rFonts w:ascii="Times New Roman" w:hAnsi="Times New Roman" w:cs="Times New Roman"/>
          <w:color w:val="286682"/>
          <w:spacing w:val="-20"/>
          <w:w w:val="105"/>
          <w:sz w:val="32"/>
          <w:szCs w:val="32"/>
        </w:rPr>
        <w:t xml:space="preserve"> </w:t>
      </w:r>
      <w:r w:rsidRPr="000A77CC">
        <w:rPr>
          <w:rFonts w:ascii="Times New Roman" w:hAnsi="Times New Roman" w:cs="Times New Roman"/>
          <w:color w:val="286682"/>
          <w:w w:val="105"/>
          <w:sz w:val="32"/>
          <w:szCs w:val="32"/>
        </w:rPr>
        <w:t>phân</w:t>
      </w:r>
      <w:r w:rsidRPr="000A77CC">
        <w:rPr>
          <w:rFonts w:ascii="Times New Roman" w:hAnsi="Times New Roman" w:cs="Times New Roman"/>
          <w:color w:val="286682"/>
          <w:spacing w:val="-19"/>
          <w:w w:val="105"/>
          <w:sz w:val="32"/>
          <w:szCs w:val="32"/>
        </w:rPr>
        <w:t xml:space="preserve"> </w:t>
      </w:r>
      <w:r w:rsidRPr="000A77CC">
        <w:rPr>
          <w:rFonts w:ascii="Times New Roman" w:hAnsi="Times New Roman" w:cs="Times New Roman"/>
          <w:color w:val="286682"/>
          <w:w w:val="105"/>
          <w:sz w:val="32"/>
          <w:szCs w:val="32"/>
        </w:rPr>
        <w:t>tí</w:t>
      </w:r>
      <w:r w:rsidR="004973B2" w:rsidRPr="000A77CC">
        <w:rPr>
          <w:rFonts w:ascii="Times New Roman" w:hAnsi="Times New Roman" w:cs="Times New Roman"/>
          <w:color w:val="286682"/>
          <w:w w:val="105"/>
          <w:sz w:val="32"/>
          <w:szCs w:val="32"/>
        </w:rPr>
        <w:t>c</w:t>
      </w:r>
      <w:r w:rsidRPr="000A77CC">
        <w:rPr>
          <w:rFonts w:ascii="Times New Roman" w:hAnsi="Times New Roman" w:cs="Times New Roman"/>
          <w:color w:val="286682"/>
          <w:w w:val="105"/>
          <w:sz w:val="32"/>
          <w:szCs w:val="32"/>
        </w:rPr>
        <w:t>h</w:t>
      </w:r>
      <w:r w:rsidRPr="000A77CC">
        <w:rPr>
          <w:rFonts w:ascii="Times New Roman" w:hAnsi="Times New Roman" w:cs="Times New Roman"/>
          <w:color w:val="286682"/>
          <w:spacing w:val="-20"/>
          <w:w w:val="105"/>
          <w:sz w:val="32"/>
          <w:szCs w:val="32"/>
        </w:rPr>
        <w:t xml:space="preserve"> </w:t>
      </w:r>
      <w:r w:rsidRPr="000A77CC">
        <w:rPr>
          <w:rFonts w:ascii="Times New Roman" w:hAnsi="Times New Roman" w:cs="Times New Roman"/>
          <w:color w:val="286682"/>
          <w:w w:val="105"/>
          <w:sz w:val="32"/>
          <w:szCs w:val="32"/>
        </w:rPr>
        <w:t>trự</w:t>
      </w:r>
      <w:r w:rsidR="004973B2" w:rsidRPr="000A77CC">
        <w:rPr>
          <w:rFonts w:ascii="Times New Roman" w:hAnsi="Times New Roman" w:cs="Times New Roman"/>
          <w:color w:val="286682"/>
          <w:w w:val="105"/>
          <w:sz w:val="32"/>
          <w:szCs w:val="32"/>
        </w:rPr>
        <w:t>c</w:t>
      </w:r>
      <w:r w:rsidRPr="000A77CC">
        <w:rPr>
          <w:rFonts w:ascii="Times New Roman" w:hAnsi="Times New Roman" w:cs="Times New Roman"/>
          <w:color w:val="286682"/>
          <w:spacing w:val="-19"/>
          <w:w w:val="105"/>
          <w:sz w:val="32"/>
          <w:szCs w:val="32"/>
        </w:rPr>
        <w:t xml:space="preserve"> </w:t>
      </w:r>
      <w:r w:rsidRPr="000A77CC">
        <w:rPr>
          <w:rFonts w:ascii="Times New Roman" w:hAnsi="Times New Roman" w:cs="Times New Roman"/>
          <w:color w:val="286682"/>
          <w:w w:val="105"/>
          <w:sz w:val="32"/>
          <w:szCs w:val="32"/>
        </w:rPr>
        <w:t>tuyến</w:t>
      </w:r>
    </w:p>
    <w:p w14:paraId="4CDAFFF0" w14:textId="2D306D28" w:rsidR="00854B0D" w:rsidRPr="000A77CC" w:rsidRDefault="00000000">
      <w:pPr>
        <w:spacing w:before="143" w:line="249" w:lineRule="auto"/>
        <w:ind w:left="3600" w:right="1909" w:hanging="1"/>
      </w:pPr>
      <w:r>
        <w:pict w14:anchorId="34B945A9">
          <v:shape id="_x0000_s2475" type="#_x0000_t202" style="position:absolute;left:0;text-align:left;margin-left:69.45pt;margin-top:8.9pt;width:102.35pt;height:150.3pt;z-index:251701760;mso-position-horizontal-relative:page" fillcolor="#d0e0d0" stroked="f">
            <v:textbox style="mso-next-textbox:#_x0000_s2475" inset="0,0,0,0">
              <w:txbxContent>
                <w:p w14:paraId="5240EC4B" w14:textId="77777777" w:rsidR="007C4800" w:rsidRPr="007C4800" w:rsidRDefault="00CF03B4" w:rsidP="007C4800">
                  <w:pPr>
                    <w:spacing w:before="70" w:line="244" w:lineRule="auto"/>
                    <w:ind w:left="120"/>
                    <w:rPr>
                      <w:rFonts w:ascii="Trebuchet MS"/>
                      <w:color w:val="231F20"/>
                      <w:w w:val="90"/>
                      <w:sz w:val="18"/>
                    </w:rPr>
                  </w:pPr>
                  <w:r>
                    <w:rPr>
                      <w:rFonts w:ascii="Tahoma"/>
                      <w:b/>
                      <w:color w:val="2C6682"/>
                      <w:w w:val="85"/>
                      <w:sz w:val="20"/>
                    </w:rPr>
                    <w:t>o</w:t>
                  </w:r>
                  <w:r w:rsidR="00C536FB">
                    <w:rPr>
                      <w:rFonts w:ascii="Tahoma"/>
                      <w:b/>
                      <w:color w:val="2C6682"/>
                      <w:w w:val="85"/>
                      <w:sz w:val="20"/>
                    </w:rPr>
                    <w:t>nline analyti</w:t>
                  </w:r>
                  <w:r w:rsidR="004973B2">
                    <w:rPr>
                      <w:rFonts w:ascii="Tahoma"/>
                      <w:b/>
                      <w:color w:val="2C6682"/>
                      <w:w w:val="85"/>
                      <w:sz w:val="20"/>
                    </w:rPr>
                    <w:t>c</w:t>
                  </w:r>
                  <w:r w:rsidR="00C536FB">
                    <w:rPr>
                      <w:rFonts w:ascii="Tahoma"/>
                      <w:b/>
                      <w:color w:val="2C6682"/>
                      <w:w w:val="85"/>
                      <w:sz w:val="20"/>
                    </w:rPr>
                    <w:t>al</w:t>
                  </w:r>
                  <w:r w:rsidR="00C536FB">
                    <w:rPr>
                      <w:rFonts w:ascii="Tahoma"/>
                      <w:b/>
                      <w:color w:val="2C6682"/>
                      <w:spacing w:val="1"/>
                      <w:w w:val="85"/>
                      <w:sz w:val="20"/>
                    </w:rPr>
                    <w:t xml:space="preserve"> </w:t>
                  </w:r>
                  <w:r w:rsidR="00C536FB">
                    <w:rPr>
                      <w:rFonts w:ascii="Tahoma"/>
                      <w:b/>
                      <w:color w:val="2C6682"/>
                      <w:w w:val="85"/>
                      <w:sz w:val="20"/>
                    </w:rPr>
                    <w:t>pr</w:t>
                  </w:r>
                  <w:r>
                    <w:rPr>
                      <w:rFonts w:ascii="Tahoma"/>
                      <w:b/>
                      <w:color w:val="2C6682"/>
                      <w:w w:val="85"/>
                      <w:sz w:val="20"/>
                    </w:rPr>
                    <w:t>o</w:t>
                  </w:r>
                  <w:r w:rsidR="004973B2">
                    <w:rPr>
                      <w:rFonts w:ascii="Tahoma"/>
                      <w:b/>
                      <w:color w:val="2C6682"/>
                      <w:w w:val="85"/>
                      <w:sz w:val="20"/>
                    </w:rPr>
                    <w:t>c</w:t>
                  </w:r>
                  <w:r w:rsidR="00C536FB">
                    <w:rPr>
                      <w:rFonts w:ascii="Tahoma"/>
                      <w:b/>
                      <w:color w:val="2C6682"/>
                      <w:w w:val="85"/>
                      <w:sz w:val="20"/>
                    </w:rPr>
                    <w:t>essing (</w:t>
                  </w:r>
                  <w:r>
                    <w:rPr>
                      <w:rFonts w:ascii="Tahoma"/>
                      <w:b/>
                      <w:color w:val="2C6682"/>
                      <w:w w:val="85"/>
                      <w:sz w:val="20"/>
                    </w:rPr>
                    <w:t>o</w:t>
                  </w:r>
                  <w:r w:rsidR="00C536FB">
                    <w:rPr>
                      <w:rFonts w:ascii="Tahoma"/>
                      <w:b/>
                      <w:color w:val="2C6682"/>
                      <w:w w:val="85"/>
                      <w:sz w:val="20"/>
                    </w:rPr>
                    <w:t>LAP)</w:t>
                  </w:r>
                  <w:r w:rsidR="00C536FB">
                    <w:rPr>
                      <w:rFonts w:ascii="Tahoma"/>
                      <w:b/>
                      <w:color w:val="2C6682"/>
                      <w:spacing w:val="1"/>
                      <w:w w:val="85"/>
                      <w:sz w:val="20"/>
                    </w:rPr>
                    <w:t xml:space="preserve"> </w:t>
                  </w:r>
                  <w:r w:rsidR="007C4800" w:rsidRPr="007C4800">
                    <w:rPr>
                      <w:rFonts w:ascii="Trebuchet MS"/>
                      <w:color w:val="231F20"/>
                      <w:w w:val="90"/>
                      <w:sz w:val="18"/>
                    </w:rPr>
                    <w:t>C</w:t>
                  </w:r>
                  <w:r w:rsidR="007C4800" w:rsidRPr="007C4800">
                    <w:rPr>
                      <w:rFonts w:ascii="Trebuchet MS"/>
                      <w:color w:val="231F20"/>
                      <w:w w:val="90"/>
                      <w:sz w:val="18"/>
                    </w:rPr>
                    <w:t>á</w:t>
                  </w:r>
                  <w:r w:rsidR="007C4800" w:rsidRPr="007C4800">
                    <w:rPr>
                      <w:rFonts w:ascii="Trebuchet MS"/>
                      <w:color w:val="231F20"/>
                      <w:w w:val="90"/>
                      <w:sz w:val="18"/>
                    </w:rPr>
                    <w:t>c c</w:t>
                  </w:r>
                  <w:r w:rsidR="007C4800" w:rsidRPr="007C4800">
                    <w:rPr>
                      <w:rFonts w:ascii="Trebuchet MS"/>
                      <w:color w:val="231F20"/>
                      <w:w w:val="90"/>
                      <w:sz w:val="18"/>
                    </w:rPr>
                    <w:t>ô</w:t>
                  </w:r>
                  <w:r w:rsidR="007C4800" w:rsidRPr="007C4800">
                    <w:rPr>
                      <w:rFonts w:ascii="Trebuchet MS"/>
                      <w:color w:val="231F20"/>
                      <w:w w:val="90"/>
                      <w:sz w:val="18"/>
                    </w:rPr>
                    <w:t>ng c</w:t>
                  </w:r>
                  <w:r w:rsidR="007C4800" w:rsidRPr="007C4800">
                    <w:rPr>
                      <w:rFonts w:ascii="Trebuchet MS"/>
                      <w:color w:val="231F20"/>
                      <w:w w:val="90"/>
                      <w:sz w:val="18"/>
                    </w:rPr>
                    <w:t>ụ</w:t>
                  </w:r>
                  <w:r w:rsidR="007C4800" w:rsidRPr="007C4800">
                    <w:rPr>
                      <w:rFonts w:ascii="Trebuchet MS"/>
                      <w:color w:val="231F20"/>
                      <w:w w:val="90"/>
                      <w:sz w:val="18"/>
                    </w:rPr>
                    <w:t xml:space="preserve"> h</w:t>
                  </w:r>
                  <w:r w:rsidR="007C4800" w:rsidRPr="007C4800">
                    <w:rPr>
                      <w:rFonts w:ascii="Trebuchet MS"/>
                      <w:color w:val="231F20"/>
                      <w:w w:val="90"/>
                      <w:sz w:val="18"/>
                    </w:rPr>
                    <w:t>ệ</w:t>
                  </w:r>
                  <w:r w:rsidR="007C4800" w:rsidRPr="007C4800">
                    <w:rPr>
                      <w:rFonts w:ascii="Trebuchet MS"/>
                      <w:color w:val="231F20"/>
                      <w:w w:val="90"/>
                      <w:sz w:val="18"/>
                    </w:rPr>
                    <w:t xml:space="preserve"> th</w:t>
                  </w:r>
                  <w:r w:rsidR="007C4800" w:rsidRPr="007C4800">
                    <w:rPr>
                      <w:rFonts w:ascii="Trebuchet MS"/>
                      <w:color w:val="231F20"/>
                      <w:w w:val="90"/>
                      <w:sz w:val="18"/>
                    </w:rPr>
                    <w:t>ố</w:t>
                  </w:r>
                  <w:r w:rsidR="007C4800" w:rsidRPr="007C4800">
                    <w:rPr>
                      <w:rFonts w:ascii="Trebuchet MS"/>
                      <w:color w:val="231F20"/>
                      <w:w w:val="90"/>
                      <w:sz w:val="18"/>
                    </w:rPr>
                    <w:t>ng h</w:t>
                  </w:r>
                  <w:r w:rsidR="007C4800" w:rsidRPr="007C4800">
                    <w:rPr>
                      <w:rFonts w:ascii="Trebuchet MS"/>
                      <w:color w:val="231F20"/>
                      <w:w w:val="90"/>
                      <w:sz w:val="18"/>
                    </w:rPr>
                    <w:t>ỗ</w:t>
                  </w:r>
                  <w:r w:rsidR="007C4800" w:rsidRPr="007C4800">
                    <w:rPr>
                      <w:rFonts w:ascii="Trebuchet MS"/>
                      <w:color w:val="231F20"/>
                      <w:w w:val="90"/>
                      <w:sz w:val="18"/>
                    </w:rPr>
                    <w:t xml:space="preserve"> tr</w:t>
                  </w:r>
                  <w:r w:rsidR="007C4800" w:rsidRPr="007C4800">
                    <w:rPr>
                      <w:rFonts w:ascii="Trebuchet MS"/>
                      <w:color w:val="231F20"/>
                      <w:w w:val="90"/>
                      <w:sz w:val="18"/>
                    </w:rPr>
                    <w:t>ợ</w:t>
                  </w:r>
                  <w:r w:rsidR="007C4800" w:rsidRPr="007C4800">
                    <w:rPr>
                      <w:rFonts w:ascii="Trebuchet MS"/>
                      <w:color w:val="231F20"/>
                      <w:w w:val="90"/>
                      <w:sz w:val="18"/>
                    </w:rPr>
                    <w:t xml:space="preserve"> quy</w:t>
                  </w:r>
                  <w:r w:rsidR="007C4800" w:rsidRPr="007C4800">
                    <w:rPr>
                      <w:rFonts w:ascii="Trebuchet MS"/>
                      <w:color w:val="231F20"/>
                      <w:w w:val="90"/>
                      <w:sz w:val="18"/>
                    </w:rPr>
                    <w:t>ế</w:t>
                  </w:r>
                  <w:r w:rsidR="007C4800" w:rsidRPr="007C4800">
                    <w:rPr>
                      <w:rFonts w:ascii="Trebuchet MS"/>
                      <w:color w:val="231F20"/>
                      <w:w w:val="90"/>
                      <w:sz w:val="18"/>
                    </w:rPr>
                    <w:t xml:space="preserve">t </w:t>
                  </w:r>
                  <w:r w:rsidR="007C4800" w:rsidRPr="007C4800">
                    <w:rPr>
                      <w:rFonts w:ascii="Trebuchet MS"/>
                      <w:color w:val="231F20"/>
                      <w:w w:val="90"/>
                      <w:sz w:val="18"/>
                    </w:rPr>
                    <w:t>đị</w:t>
                  </w:r>
                  <w:r w:rsidR="007C4800" w:rsidRPr="007C4800">
                    <w:rPr>
                      <w:rFonts w:ascii="Trebuchet MS"/>
                      <w:color w:val="231F20"/>
                      <w:w w:val="90"/>
                      <w:sz w:val="18"/>
                    </w:rPr>
                    <w:t>nh (DSS) s</w:t>
                  </w:r>
                  <w:r w:rsidR="007C4800" w:rsidRPr="007C4800">
                    <w:rPr>
                      <w:rFonts w:ascii="Trebuchet MS"/>
                      <w:color w:val="231F20"/>
                      <w:w w:val="90"/>
                      <w:sz w:val="18"/>
                    </w:rPr>
                    <w:t>ử</w:t>
                  </w:r>
                  <w:r w:rsidR="007C4800" w:rsidRPr="007C4800">
                    <w:rPr>
                      <w:rFonts w:ascii="Trebuchet MS"/>
                      <w:color w:val="231F20"/>
                      <w:w w:val="90"/>
                      <w:sz w:val="18"/>
                    </w:rPr>
                    <w:t xml:space="preserve"> d</w:t>
                  </w:r>
                  <w:r w:rsidR="007C4800" w:rsidRPr="007C4800">
                    <w:rPr>
                      <w:rFonts w:ascii="Trebuchet MS"/>
                      <w:color w:val="231F20"/>
                      <w:w w:val="90"/>
                      <w:sz w:val="18"/>
                    </w:rPr>
                    <w:t>ụ</w:t>
                  </w:r>
                  <w:r w:rsidR="007C4800" w:rsidRPr="007C4800">
                    <w:rPr>
                      <w:rFonts w:ascii="Trebuchet MS"/>
                      <w:color w:val="231F20"/>
                      <w:w w:val="90"/>
                      <w:sz w:val="18"/>
                    </w:rPr>
                    <w:t>ng c</w:t>
                  </w:r>
                  <w:r w:rsidR="007C4800" w:rsidRPr="007C4800">
                    <w:rPr>
                      <w:rFonts w:ascii="Trebuchet MS"/>
                      <w:color w:val="231F20"/>
                      <w:w w:val="90"/>
                      <w:sz w:val="18"/>
                    </w:rPr>
                    <w:t>á</w:t>
                  </w:r>
                  <w:r w:rsidR="007C4800" w:rsidRPr="007C4800">
                    <w:rPr>
                      <w:rFonts w:ascii="Trebuchet MS"/>
                      <w:color w:val="231F20"/>
                      <w:w w:val="90"/>
                      <w:sz w:val="18"/>
                    </w:rPr>
                    <w:t>c k</w:t>
                  </w:r>
                  <w:r w:rsidR="007C4800" w:rsidRPr="007C4800">
                    <w:rPr>
                      <w:rFonts w:ascii="Trebuchet MS"/>
                      <w:color w:val="231F20"/>
                      <w:w w:val="90"/>
                      <w:sz w:val="18"/>
                    </w:rPr>
                    <w:t>ỹ</w:t>
                  </w:r>
                  <w:r w:rsidR="007C4800" w:rsidRPr="007C4800">
                    <w:rPr>
                      <w:rFonts w:ascii="Trebuchet MS"/>
                      <w:color w:val="231F20"/>
                      <w:w w:val="90"/>
                      <w:sz w:val="18"/>
                    </w:rPr>
                    <w:t xml:space="preserve"> thu</w:t>
                  </w:r>
                  <w:r w:rsidR="007C4800" w:rsidRPr="007C4800">
                    <w:rPr>
                      <w:rFonts w:ascii="Trebuchet MS"/>
                      <w:color w:val="231F20"/>
                      <w:w w:val="90"/>
                      <w:sz w:val="18"/>
                    </w:rPr>
                    <w:t>ậ</w:t>
                  </w:r>
                  <w:r w:rsidR="007C4800" w:rsidRPr="007C4800">
                    <w:rPr>
                      <w:rFonts w:ascii="Trebuchet MS"/>
                      <w:color w:val="231F20"/>
                      <w:w w:val="90"/>
                      <w:sz w:val="18"/>
                    </w:rPr>
                    <w:t>t ph</w:t>
                  </w:r>
                  <w:r w:rsidR="007C4800" w:rsidRPr="007C4800">
                    <w:rPr>
                      <w:rFonts w:ascii="Trebuchet MS"/>
                      <w:color w:val="231F20"/>
                      <w:w w:val="90"/>
                      <w:sz w:val="18"/>
                    </w:rPr>
                    <w:t>â</w:t>
                  </w:r>
                  <w:r w:rsidR="007C4800" w:rsidRPr="007C4800">
                    <w:rPr>
                      <w:rFonts w:ascii="Trebuchet MS"/>
                      <w:color w:val="231F20"/>
                      <w:w w:val="90"/>
                      <w:sz w:val="18"/>
                    </w:rPr>
                    <w:t>n t</w:t>
                  </w:r>
                  <w:r w:rsidR="007C4800" w:rsidRPr="007C4800">
                    <w:rPr>
                      <w:rFonts w:ascii="Trebuchet MS"/>
                      <w:color w:val="231F20"/>
                      <w:w w:val="90"/>
                      <w:sz w:val="18"/>
                    </w:rPr>
                    <w:t>í</w:t>
                  </w:r>
                  <w:r w:rsidR="007C4800" w:rsidRPr="007C4800">
                    <w:rPr>
                      <w:rFonts w:ascii="Trebuchet MS"/>
                      <w:color w:val="231F20"/>
                      <w:w w:val="90"/>
                      <w:sz w:val="18"/>
                    </w:rPr>
                    <w:t>ch d</w:t>
                  </w:r>
                  <w:r w:rsidR="007C4800" w:rsidRPr="007C4800">
                    <w:rPr>
                      <w:rFonts w:ascii="Trebuchet MS"/>
                      <w:color w:val="231F20"/>
                      <w:w w:val="90"/>
                      <w:sz w:val="18"/>
                    </w:rPr>
                    <w:t>ữ</w:t>
                  </w:r>
                  <w:r w:rsidR="007C4800" w:rsidRPr="007C4800">
                    <w:rPr>
                      <w:rFonts w:ascii="Trebuchet MS"/>
                      <w:color w:val="231F20"/>
                      <w:w w:val="90"/>
                      <w:sz w:val="18"/>
                    </w:rPr>
                    <w:t xml:space="preserve"> li</w:t>
                  </w:r>
                  <w:r w:rsidR="007C4800" w:rsidRPr="007C4800">
                    <w:rPr>
                      <w:rFonts w:ascii="Trebuchet MS"/>
                      <w:color w:val="231F20"/>
                      <w:w w:val="90"/>
                      <w:sz w:val="18"/>
                    </w:rPr>
                    <w:t>ệ</w:t>
                  </w:r>
                  <w:r w:rsidR="007C4800" w:rsidRPr="007C4800">
                    <w:rPr>
                      <w:rFonts w:ascii="Trebuchet MS"/>
                      <w:color w:val="231F20"/>
                      <w:w w:val="90"/>
                      <w:sz w:val="18"/>
                    </w:rPr>
                    <w:t xml:space="preserve">u </w:t>
                  </w:r>
                  <w:r w:rsidR="007C4800" w:rsidRPr="007C4800">
                    <w:rPr>
                      <w:rFonts w:ascii="Trebuchet MS"/>
                      <w:color w:val="231F20"/>
                      <w:w w:val="90"/>
                      <w:sz w:val="18"/>
                    </w:rPr>
                    <w:t>đ</w:t>
                  </w:r>
                  <w:r w:rsidR="007C4800" w:rsidRPr="007C4800">
                    <w:rPr>
                      <w:rFonts w:ascii="Trebuchet MS"/>
                      <w:color w:val="231F20"/>
                      <w:w w:val="90"/>
                      <w:sz w:val="18"/>
                    </w:rPr>
                    <w:t>a chi</w:t>
                  </w:r>
                  <w:r w:rsidR="007C4800" w:rsidRPr="007C4800">
                    <w:rPr>
                      <w:rFonts w:ascii="Trebuchet MS"/>
                      <w:color w:val="231F20"/>
                      <w:w w:val="90"/>
                      <w:sz w:val="18"/>
                    </w:rPr>
                    <w:t>ề</w:t>
                  </w:r>
                  <w:r w:rsidR="007C4800" w:rsidRPr="007C4800">
                    <w:rPr>
                      <w:rFonts w:ascii="Trebuchet MS"/>
                      <w:color w:val="231F20"/>
                      <w:w w:val="90"/>
                      <w:sz w:val="18"/>
                    </w:rPr>
                    <w:t>u.</w:t>
                  </w:r>
                </w:p>
                <w:p w14:paraId="24B4CD9B" w14:textId="1FB5DA6E" w:rsidR="00854B0D" w:rsidRDefault="007C4800" w:rsidP="007C4800">
                  <w:pPr>
                    <w:spacing w:before="70" w:line="244" w:lineRule="auto"/>
                    <w:ind w:left="120"/>
                    <w:rPr>
                      <w:rFonts w:ascii="Trebuchet MS"/>
                      <w:sz w:val="18"/>
                    </w:rPr>
                  </w:pPr>
                  <w:r w:rsidRPr="007C4800">
                    <w:rPr>
                      <w:rFonts w:ascii="Trebuchet MS"/>
                      <w:color w:val="231F20"/>
                      <w:w w:val="90"/>
                      <w:sz w:val="18"/>
                    </w:rPr>
                    <w:t>oLAP t</w:t>
                  </w:r>
                  <w:r w:rsidRPr="007C4800">
                    <w:rPr>
                      <w:rFonts w:ascii="Trebuchet MS"/>
                      <w:color w:val="231F20"/>
                      <w:w w:val="90"/>
                      <w:sz w:val="18"/>
                    </w:rPr>
                    <w:t>ạ</w:t>
                  </w:r>
                  <w:r w:rsidRPr="007C4800">
                    <w:rPr>
                      <w:rFonts w:ascii="Trebuchet MS"/>
                      <w:color w:val="231F20"/>
                      <w:w w:val="90"/>
                      <w:sz w:val="18"/>
                    </w:rPr>
                    <w:t>o ra m</w:t>
                  </w:r>
                  <w:r w:rsidRPr="007C4800">
                    <w:rPr>
                      <w:rFonts w:ascii="Trebuchet MS"/>
                      <w:color w:val="231F20"/>
                      <w:w w:val="90"/>
                      <w:sz w:val="18"/>
                    </w:rPr>
                    <w:t>ộ</w:t>
                  </w:r>
                  <w:r w:rsidRPr="007C4800">
                    <w:rPr>
                      <w:rFonts w:ascii="Trebuchet MS"/>
                      <w:color w:val="231F20"/>
                      <w:w w:val="90"/>
                      <w:sz w:val="18"/>
                    </w:rPr>
                    <w:t>t m</w:t>
                  </w:r>
                  <w:r w:rsidRPr="007C4800">
                    <w:rPr>
                      <w:rFonts w:ascii="Trebuchet MS"/>
                      <w:color w:val="231F20"/>
                      <w:w w:val="90"/>
                      <w:sz w:val="18"/>
                    </w:rPr>
                    <w:t>ô</w:t>
                  </w:r>
                  <w:r w:rsidRPr="007C4800">
                    <w:rPr>
                      <w:rFonts w:ascii="Trebuchet MS"/>
                      <w:color w:val="231F20"/>
                      <w:w w:val="90"/>
                      <w:sz w:val="18"/>
                    </w:rPr>
                    <w:t>i tr</w:t>
                  </w:r>
                  <w:r w:rsidRPr="007C4800">
                    <w:rPr>
                      <w:rFonts w:ascii="Trebuchet MS"/>
                      <w:color w:val="231F20"/>
                      <w:w w:val="90"/>
                      <w:sz w:val="18"/>
                    </w:rPr>
                    <w:t>ườ</w:t>
                  </w:r>
                  <w:r w:rsidRPr="007C4800">
                    <w:rPr>
                      <w:rFonts w:ascii="Trebuchet MS"/>
                      <w:color w:val="231F20"/>
                      <w:w w:val="90"/>
                      <w:sz w:val="18"/>
                    </w:rPr>
                    <w:t>ng ph</w:t>
                  </w:r>
                  <w:r w:rsidRPr="007C4800">
                    <w:rPr>
                      <w:rFonts w:ascii="Trebuchet MS"/>
                      <w:color w:val="231F20"/>
                      <w:w w:val="90"/>
                      <w:sz w:val="18"/>
                    </w:rPr>
                    <w:t>â</w:t>
                  </w:r>
                  <w:r w:rsidRPr="007C4800">
                    <w:rPr>
                      <w:rFonts w:ascii="Trebuchet MS"/>
                      <w:color w:val="231F20"/>
                      <w:w w:val="90"/>
                      <w:sz w:val="18"/>
                    </w:rPr>
                    <w:t>n t</w:t>
                  </w:r>
                  <w:r w:rsidRPr="007C4800">
                    <w:rPr>
                      <w:rFonts w:ascii="Trebuchet MS"/>
                      <w:color w:val="231F20"/>
                      <w:w w:val="90"/>
                      <w:sz w:val="18"/>
                    </w:rPr>
                    <w:t>í</w:t>
                  </w:r>
                  <w:r w:rsidRPr="007C4800">
                    <w:rPr>
                      <w:rFonts w:ascii="Trebuchet MS"/>
                      <w:color w:val="231F20"/>
                      <w:w w:val="90"/>
                      <w:sz w:val="18"/>
                    </w:rPr>
                    <w:t>ch d</w:t>
                  </w:r>
                  <w:r w:rsidRPr="007C4800">
                    <w:rPr>
                      <w:rFonts w:ascii="Trebuchet MS"/>
                      <w:color w:val="231F20"/>
                      <w:w w:val="90"/>
                      <w:sz w:val="18"/>
                    </w:rPr>
                    <w:t>ữ</w:t>
                  </w:r>
                  <w:r w:rsidRPr="007C4800">
                    <w:rPr>
                      <w:rFonts w:ascii="Trebuchet MS"/>
                      <w:color w:val="231F20"/>
                      <w:w w:val="90"/>
                      <w:sz w:val="18"/>
                    </w:rPr>
                    <w:t xml:space="preserve"> li</w:t>
                  </w:r>
                  <w:r w:rsidRPr="007C4800">
                    <w:rPr>
                      <w:rFonts w:ascii="Trebuchet MS"/>
                      <w:color w:val="231F20"/>
                      <w:w w:val="90"/>
                      <w:sz w:val="18"/>
                    </w:rPr>
                    <w:t>ệ</w:t>
                  </w:r>
                  <w:r w:rsidRPr="007C4800">
                    <w:rPr>
                      <w:rFonts w:ascii="Trebuchet MS"/>
                      <w:color w:val="231F20"/>
                      <w:w w:val="90"/>
                      <w:sz w:val="18"/>
                    </w:rPr>
                    <w:t>u ti</w:t>
                  </w:r>
                  <w:r w:rsidRPr="007C4800">
                    <w:rPr>
                      <w:rFonts w:ascii="Trebuchet MS"/>
                      <w:color w:val="231F20"/>
                      <w:w w:val="90"/>
                      <w:sz w:val="18"/>
                    </w:rPr>
                    <w:t>ê</w:t>
                  </w:r>
                  <w:r w:rsidRPr="007C4800">
                    <w:rPr>
                      <w:rFonts w:ascii="Trebuchet MS"/>
                      <w:color w:val="231F20"/>
                      <w:w w:val="90"/>
                      <w:sz w:val="18"/>
                    </w:rPr>
                    <w:t>n ti</w:t>
                  </w:r>
                  <w:r w:rsidRPr="007C4800">
                    <w:rPr>
                      <w:rFonts w:ascii="Trebuchet MS"/>
                      <w:color w:val="231F20"/>
                      <w:w w:val="90"/>
                      <w:sz w:val="18"/>
                    </w:rPr>
                    <w:t>ế</w:t>
                  </w:r>
                  <w:r w:rsidRPr="007C4800">
                    <w:rPr>
                      <w:rFonts w:ascii="Trebuchet MS"/>
                      <w:color w:val="231F20"/>
                      <w:w w:val="90"/>
                      <w:sz w:val="18"/>
                    </w:rPr>
                    <w:t>n h</w:t>
                  </w:r>
                  <w:r w:rsidRPr="007C4800">
                    <w:rPr>
                      <w:rFonts w:ascii="Trebuchet MS"/>
                      <w:color w:val="231F20"/>
                      <w:w w:val="90"/>
                      <w:sz w:val="18"/>
                    </w:rPr>
                    <w:t>ỗ</w:t>
                  </w:r>
                  <w:r w:rsidRPr="007C4800">
                    <w:rPr>
                      <w:rFonts w:ascii="Trebuchet MS"/>
                      <w:color w:val="231F20"/>
                      <w:w w:val="90"/>
                      <w:sz w:val="18"/>
                    </w:rPr>
                    <w:t xml:space="preserve"> tr</w:t>
                  </w:r>
                  <w:r w:rsidRPr="007C4800">
                    <w:rPr>
                      <w:rFonts w:ascii="Trebuchet MS"/>
                      <w:color w:val="231F20"/>
                      <w:w w:val="90"/>
                      <w:sz w:val="18"/>
                    </w:rPr>
                    <w:t>ợ</w:t>
                  </w:r>
                  <w:r w:rsidRPr="007C4800">
                    <w:rPr>
                      <w:rFonts w:ascii="Trebuchet MS"/>
                      <w:color w:val="231F20"/>
                      <w:w w:val="90"/>
                      <w:sz w:val="18"/>
                    </w:rPr>
                    <w:t xml:space="preserve"> vi</w:t>
                  </w:r>
                  <w:r w:rsidRPr="007C4800">
                    <w:rPr>
                      <w:rFonts w:ascii="Trebuchet MS"/>
                      <w:color w:val="231F20"/>
                      <w:w w:val="90"/>
                      <w:sz w:val="18"/>
                    </w:rPr>
                    <w:t>ệ</w:t>
                  </w:r>
                  <w:r w:rsidRPr="007C4800">
                    <w:rPr>
                      <w:rFonts w:ascii="Trebuchet MS"/>
                      <w:color w:val="231F20"/>
                      <w:w w:val="90"/>
                      <w:sz w:val="18"/>
                    </w:rPr>
                    <w:t>c ra quy</w:t>
                  </w:r>
                  <w:r w:rsidRPr="007C4800">
                    <w:rPr>
                      <w:rFonts w:ascii="Trebuchet MS"/>
                      <w:color w:val="231F20"/>
                      <w:w w:val="90"/>
                      <w:sz w:val="18"/>
                    </w:rPr>
                    <w:t>ế</w:t>
                  </w:r>
                  <w:r w:rsidRPr="007C4800">
                    <w:rPr>
                      <w:rFonts w:ascii="Trebuchet MS"/>
                      <w:color w:val="231F20"/>
                      <w:w w:val="90"/>
                      <w:sz w:val="18"/>
                    </w:rPr>
                    <w:t xml:space="preserve">t </w:t>
                  </w:r>
                  <w:r w:rsidRPr="007C4800">
                    <w:rPr>
                      <w:rFonts w:ascii="Trebuchet MS"/>
                      <w:color w:val="231F20"/>
                      <w:w w:val="90"/>
                      <w:sz w:val="18"/>
                    </w:rPr>
                    <w:t>đị</w:t>
                  </w:r>
                  <w:r w:rsidRPr="007C4800">
                    <w:rPr>
                      <w:rFonts w:ascii="Trebuchet MS"/>
                      <w:color w:val="231F20"/>
                      <w:w w:val="90"/>
                      <w:sz w:val="18"/>
                    </w:rPr>
                    <w:t>nh, l</w:t>
                  </w:r>
                  <w:r w:rsidRPr="007C4800">
                    <w:rPr>
                      <w:rFonts w:ascii="Trebuchet MS"/>
                      <w:color w:val="231F20"/>
                      <w:w w:val="90"/>
                      <w:sz w:val="18"/>
                    </w:rPr>
                    <w:t>ậ</w:t>
                  </w:r>
                  <w:r w:rsidRPr="007C4800">
                    <w:rPr>
                      <w:rFonts w:ascii="Trebuchet MS"/>
                      <w:color w:val="231F20"/>
                      <w:w w:val="90"/>
                      <w:sz w:val="18"/>
                    </w:rPr>
                    <w:t>p m</w:t>
                  </w:r>
                  <w:r w:rsidRPr="007C4800">
                    <w:rPr>
                      <w:rFonts w:ascii="Trebuchet MS"/>
                      <w:color w:val="231F20"/>
                      <w:w w:val="90"/>
                      <w:sz w:val="18"/>
                    </w:rPr>
                    <w:t>ô</w:t>
                  </w:r>
                  <w:r w:rsidRPr="007C4800">
                    <w:rPr>
                      <w:rFonts w:ascii="Trebuchet MS"/>
                      <w:color w:val="231F20"/>
                      <w:w w:val="90"/>
                      <w:sz w:val="18"/>
                    </w:rPr>
                    <w:t xml:space="preserve"> h</w:t>
                  </w:r>
                  <w:r w:rsidRPr="007C4800">
                    <w:rPr>
                      <w:rFonts w:ascii="Trebuchet MS"/>
                      <w:color w:val="231F20"/>
                      <w:w w:val="90"/>
                      <w:sz w:val="18"/>
                    </w:rPr>
                    <w:t>ì</w:t>
                  </w:r>
                  <w:r w:rsidRPr="007C4800">
                    <w:rPr>
                      <w:rFonts w:ascii="Trebuchet MS"/>
                      <w:color w:val="231F20"/>
                      <w:w w:val="90"/>
                      <w:sz w:val="18"/>
                    </w:rPr>
                    <w:t>nh kinh doanh v</w:t>
                  </w:r>
                  <w:r w:rsidRPr="007C4800">
                    <w:rPr>
                      <w:rFonts w:ascii="Trebuchet MS"/>
                      <w:color w:val="231F20"/>
                      <w:w w:val="90"/>
                      <w:sz w:val="18"/>
                    </w:rPr>
                    <w:t>à</w:t>
                  </w:r>
                  <w:r w:rsidRPr="007C4800">
                    <w:rPr>
                      <w:rFonts w:ascii="Trebuchet MS"/>
                      <w:color w:val="231F20"/>
                      <w:w w:val="90"/>
                      <w:sz w:val="18"/>
                    </w:rPr>
                    <w:t xml:space="preserve"> nghi</w:t>
                  </w:r>
                  <w:r w:rsidRPr="007C4800">
                    <w:rPr>
                      <w:rFonts w:ascii="Trebuchet MS"/>
                      <w:color w:val="231F20"/>
                      <w:w w:val="90"/>
                      <w:sz w:val="18"/>
                    </w:rPr>
                    <w:t>ê</w:t>
                  </w:r>
                  <w:r w:rsidRPr="007C4800">
                    <w:rPr>
                      <w:rFonts w:ascii="Trebuchet MS"/>
                      <w:color w:val="231F20"/>
                      <w:w w:val="90"/>
                      <w:sz w:val="18"/>
                    </w:rPr>
                    <w:t>n c</w:t>
                  </w:r>
                  <w:r w:rsidRPr="007C4800">
                    <w:rPr>
                      <w:rFonts w:ascii="Trebuchet MS"/>
                      <w:color w:val="231F20"/>
                      <w:w w:val="90"/>
                      <w:sz w:val="18"/>
                    </w:rPr>
                    <w:t>ứ</w:t>
                  </w:r>
                  <w:r w:rsidRPr="007C4800">
                    <w:rPr>
                      <w:rFonts w:ascii="Trebuchet MS"/>
                      <w:color w:val="231F20"/>
                      <w:w w:val="90"/>
                      <w:sz w:val="18"/>
                    </w:rPr>
                    <w:t>u ho</w:t>
                  </w:r>
                  <w:r w:rsidRPr="007C4800">
                    <w:rPr>
                      <w:rFonts w:ascii="Trebuchet MS"/>
                      <w:color w:val="231F20"/>
                      <w:w w:val="90"/>
                      <w:sz w:val="18"/>
                    </w:rPr>
                    <w:t>ạ</w:t>
                  </w:r>
                  <w:r w:rsidRPr="007C4800">
                    <w:rPr>
                      <w:rFonts w:ascii="Trebuchet MS"/>
                      <w:color w:val="231F20"/>
                      <w:w w:val="90"/>
                      <w:sz w:val="18"/>
                    </w:rPr>
                    <w:t xml:space="preserve">t </w:t>
                  </w:r>
                  <w:r w:rsidRPr="007C4800">
                    <w:rPr>
                      <w:rFonts w:ascii="Trebuchet MS"/>
                      <w:color w:val="231F20"/>
                      <w:w w:val="90"/>
                      <w:sz w:val="18"/>
                    </w:rPr>
                    <w:t>độ</w:t>
                  </w:r>
                  <w:r w:rsidRPr="007C4800">
                    <w:rPr>
                      <w:rFonts w:ascii="Trebuchet MS"/>
                      <w:color w:val="231F20"/>
                      <w:w w:val="90"/>
                      <w:sz w:val="18"/>
                    </w:rPr>
                    <w:t>ng.</w:t>
                  </w:r>
                </w:p>
              </w:txbxContent>
            </v:textbox>
            <w10:wrap anchorx="page"/>
          </v:shape>
        </w:pict>
      </w:r>
      <w:r w:rsidR="00CF03B4" w:rsidRPr="000A77CC">
        <w:rPr>
          <w:b/>
          <w:color w:val="2C6682"/>
          <w:w w:val="95"/>
        </w:rPr>
        <w:t>o</w:t>
      </w:r>
      <w:r w:rsidR="00C536FB" w:rsidRPr="000A77CC">
        <w:rPr>
          <w:b/>
          <w:color w:val="2C6682"/>
          <w:w w:val="95"/>
        </w:rPr>
        <w:t>nline analyti</w:t>
      </w:r>
      <w:r w:rsidR="004973B2" w:rsidRPr="000A77CC">
        <w:rPr>
          <w:b/>
          <w:color w:val="2C6682"/>
          <w:w w:val="95"/>
        </w:rPr>
        <w:t>c</w:t>
      </w:r>
      <w:r w:rsidR="00C536FB" w:rsidRPr="000A77CC">
        <w:rPr>
          <w:b/>
          <w:color w:val="2C6682"/>
          <w:w w:val="95"/>
        </w:rPr>
        <w:t>al pr</w:t>
      </w:r>
      <w:r w:rsidR="00CF03B4" w:rsidRPr="000A77CC">
        <w:rPr>
          <w:b/>
          <w:color w:val="2C6682"/>
          <w:w w:val="95"/>
        </w:rPr>
        <w:t>o</w:t>
      </w:r>
      <w:r w:rsidR="004973B2" w:rsidRPr="000A77CC">
        <w:rPr>
          <w:b/>
          <w:color w:val="2C6682"/>
          <w:w w:val="95"/>
        </w:rPr>
        <w:t>c</w:t>
      </w:r>
      <w:r w:rsidR="00C536FB" w:rsidRPr="000A77CC">
        <w:rPr>
          <w:b/>
          <w:color w:val="2C6682"/>
          <w:w w:val="95"/>
        </w:rPr>
        <w:t>essing (</w:t>
      </w:r>
      <w:r w:rsidR="00CF03B4" w:rsidRPr="000A77CC">
        <w:rPr>
          <w:b/>
          <w:color w:val="2C6682"/>
          <w:w w:val="95"/>
        </w:rPr>
        <w:t>o</w:t>
      </w:r>
      <w:r w:rsidR="00C536FB" w:rsidRPr="000A77CC">
        <w:rPr>
          <w:b/>
          <w:color w:val="2C6682"/>
          <w:w w:val="95"/>
        </w:rPr>
        <w:t>LAP)</w:t>
      </w:r>
      <w:r w:rsidR="00C536FB" w:rsidRPr="000A77CC">
        <w:rPr>
          <w:b/>
          <w:color w:val="2C6682"/>
          <w:spacing w:val="5"/>
          <w:w w:val="95"/>
        </w:rPr>
        <w:t xml:space="preserve"> </w:t>
      </w:r>
      <w:r w:rsidR="007C4800" w:rsidRPr="000A77CC">
        <w:rPr>
          <w:color w:val="231F20"/>
          <w:w w:val="95"/>
        </w:rPr>
        <w:t>là một BI với 3 đặc điểm sau:</w:t>
      </w:r>
    </w:p>
    <w:p w14:paraId="3E015FF7" w14:textId="77777777" w:rsidR="007C4800" w:rsidRPr="000A77CC" w:rsidRDefault="007C4800" w:rsidP="007C4800">
      <w:pPr>
        <w:pStyle w:val="Heading2"/>
        <w:spacing w:before="216"/>
        <w:rPr>
          <w:rFonts w:ascii="Times New Roman" w:eastAsia="Times New Roman" w:hAnsi="Times New Roman" w:cs="Times New Roman"/>
          <w:color w:val="231F20"/>
          <w:sz w:val="22"/>
          <w:szCs w:val="22"/>
        </w:rPr>
      </w:pPr>
      <w:r w:rsidRPr="000A77CC">
        <w:rPr>
          <w:rFonts w:ascii="Times New Roman" w:eastAsia="Times New Roman" w:hAnsi="Times New Roman" w:cs="Times New Roman"/>
          <w:color w:val="231F20"/>
          <w:sz w:val="22"/>
          <w:szCs w:val="22"/>
        </w:rPr>
        <w:t>• Kỹ thuật phân tích dữ liệu đa chiều</w:t>
      </w:r>
    </w:p>
    <w:p w14:paraId="55CB69B6" w14:textId="77777777" w:rsidR="007C4800" w:rsidRPr="000A77CC" w:rsidRDefault="007C4800" w:rsidP="007C4800">
      <w:pPr>
        <w:pStyle w:val="Heading2"/>
        <w:spacing w:before="216"/>
        <w:rPr>
          <w:rFonts w:ascii="Times New Roman" w:eastAsia="Times New Roman" w:hAnsi="Times New Roman" w:cs="Times New Roman"/>
          <w:color w:val="231F20"/>
          <w:sz w:val="22"/>
          <w:szCs w:val="22"/>
        </w:rPr>
      </w:pPr>
      <w:r w:rsidRPr="000A77CC">
        <w:rPr>
          <w:rFonts w:ascii="Times New Roman" w:eastAsia="Times New Roman" w:hAnsi="Times New Roman" w:cs="Times New Roman"/>
          <w:color w:val="231F20"/>
          <w:sz w:val="22"/>
          <w:szCs w:val="22"/>
        </w:rPr>
        <w:t>• Hỗ trợ cơ sở dữ liệu nâng cao</w:t>
      </w:r>
    </w:p>
    <w:p w14:paraId="76C5F53B" w14:textId="77777777" w:rsidR="007C4800" w:rsidRPr="000A77CC" w:rsidRDefault="007C4800" w:rsidP="007C4800">
      <w:pPr>
        <w:pStyle w:val="Heading2"/>
        <w:spacing w:before="216"/>
        <w:rPr>
          <w:rFonts w:ascii="Times New Roman" w:eastAsia="Times New Roman" w:hAnsi="Times New Roman" w:cs="Times New Roman"/>
          <w:color w:val="231F20"/>
          <w:sz w:val="22"/>
          <w:szCs w:val="22"/>
        </w:rPr>
      </w:pPr>
      <w:r w:rsidRPr="000A77CC">
        <w:rPr>
          <w:rFonts w:ascii="Times New Roman" w:eastAsia="Times New Roman" w:hAnsi="Times New Roman" w:cs="Times New Roman"/>
          <w:color w:val="231F20"/>
          <w:sz w:val="22"/>
          <w:szCs w:val="22"/>
        </w:rPr>
        <w:t>• Giao diện người dùng cuối dễ sử dụng</w:t>
      </w:r>
    </w:p>
    <w:p w14:paraId="1D85675F" w14:textId="39D68AF0" w:rsidR="007C4800" w:rsidRPr="000A77CC" w:rsidRDefault="007C4800" w:rsidP="007C4800">
      <w:pPr>
        <w:pStyle w:val="Heading2"/>
        <w:spacing w:before="216"/>
        <w:rPr>
          <w:rFonts w:ascii="Times New Roman" w:eastAsia="Times New Roman" w:hAnsi="Times New Roman" w:cs="Times New Roman"/>
          <w:color w:val="231F20"/>
          <w:sz w:val="22"/>
          <w:szCs w:val="22"/>
        </w:rPr>
      </w:pPr>
      <w:r w:rsidRPr="000A77CC">
        <w:rPr>
          <w:rFonts w:ascii="Times New Roman" w:eastAsia="Times New Roman" w:hAnsi="Times New Roman" w:cs="Times New Roman"/>
          <w:color w:val="231F20"/>
          <w:sz w:val="22"/>
          <w:szCs w:val="22"/>
        </w:rPr>
        <w:t>Phần này sẽ phân tích từng đặc điểm.</w:t>
      </w:r>
    </w:p>
    <w:p w14:paraId="48F5915D" w14:textId="769CF0DA" w:rsidR="00854B0D" w:rsidRPr="000A77CC" w:rsidRDefault="00C536FB" w:rsidP="007C4800">
      <w:pPr>
        <w:pStyle w:val="Heading2"/>
        <w:spacing w:before="216"/>
        <w:rPr>
          <w:rFonts w:ascii="Times New Roman" w:eastAsia="Times New Roman" w:hAnsi="Times New Roman" w:cs="Times New Roman"/>
          <w:color w:val="231F20"/>
          <w:sz w:val="22"/>
          <w:szCs w:val="22"/>
        </w:rPr>
      </w:pPr>
      <w:r w:rsidRPr="000A77CC">
        <w:rPr>
          <w:rFonts w:ascii="Times New Roman" w:hAnsi="Times New Roman" w:cs="Times New Roman"/>
          <w:color w:val="231F20"/>
          <w:w w:val="95"/>
        </w:rPr>
        <w:t>13-6a</w:t>
      </w:r>
      <w:r w:rsidRPr="000A77CC">
        <w:rPr>
          <w:rFonts w:ascii="Times New Roman" w:hAnsi="Times New Roman" w:cs="Times New Roman"/>
          <w:color w:val="231F20"/>
          <w:spacing w:val="68"/>
          <w:w w:val="95"/>
        </w:rPr>
        <w:t xml:space="preserve"> </w:t>
      </w:r>
      <w:r w:rsidR="00655291" w:rsidRPr="000A77CC">
        <w:rPr>
          <w:rFonts w:ascii="Times New Roman" w:hAnsi="Times New Roman" w:cs="Times New Roman"/>
          <w:b/>
          <w:bCs/>
          <w:color w:val="0B803F"/>
        </w:rPr>
        <w:t>Kỹ</w:t>
      </w:r>
      <w:r w:rsidR="00655291" w:rsidRPr="000A77CC">
        <w:rPr>
          <w:rFonts w:ascii="Times New Roman" w:hAnsi="Times New Roman" w:cs="Times New Roman"/>
          <w:b/>
          <w:bCs/>
          <w:color w:val="0B803F"/>
          <w:spacing w:val="-2"/>
        </w:rPr>
        <w:t xml:space="preserve"> </w:t>
      </w:r>
      <w:r w:rsidR="00655291" w:rsidRPr="000A77CC">
        <w:rPr>
          <w:rFonts w:ascii="Times New Roman" w:hAnsi="Times New Roman" w:cs="Times New Roman"/>
          <w:b/>
          <w:bCs/>
          <w:color w:val="0B803F"/>
        </w:rPr>
        <w:t>thuật</w:t>
      </w:r>
      <w:r w:rsidR="00655291" w:rsidRPr="000A77CC">
        <w:rPr>
          <w:rFonts w:ascii="Times New Roman" w:hAnsi="Times New Roman" w:cs="Times New Roman"/>
          <w:b/>
          <w:bCs/>
          <w:color w:val="0B803F"/>
          <w:spacing w:val="-2"/>
        </w:rPr>
        <w:t xml:space="preserve"> </w:t>
      </w:r>
      <w:r w:rsidR="00655291" w:rsidRPr="000A77CC">
        <w:rPr>
          <w:rFonts w:ascii="Times New Roman" w:hAnsi="Times New Roman" w:cs="Times New Roman"/>
          <w:b/>
          <w:bCs/>
          <w:color w:val="0B803F"/>
        </w:rPr>
        <w:t>phân</w:t>
      </w:r>
      <w:r w:rsidR="00655291" w:rsidRPr="000A77CC">
        <w:rPr>
          <w:rFonts w:ascii="Times New Roman" w:hAnsi="Times New Roman" w:cs="Times New Roman"/>
          <w:b/>
          <w:bCs/>
          <w:color w:val="0B803F"/>
          <w:spacing w:val="-2"/>
        </w:rPr>
        <w:t xml:space="preserve"> </w:t>
      </w:r>
      <w:r w:rsidR="00655291" w:rsidRPr="000A77CC">
        <w:rPr>
          <w:rFonts w:ascii="Times New Roman" w:hAnsi="Times New Roman" w:cs="Times New Roman"/>
          <w:b/>
          <w:bCs/>
          <w:color w:val="0B803F"/>
        </w:rPr>
        <w:t>tí</w:t>
      </w:r>
      <w:r w:rsidR="004973B2" w:rsidRPr="000A77CC">
        <w:rPr>
          <w:rFonts w:ascii="Times New Roman" w:hAnsi="Times New Roman" w:cs="Times New Roman"/>
          <w:b/>
          <w:bCs/>
          <w:color w:val="0B803F"/>
        </w:rPr>
        <w:t>c</w:t>
      </w:r>
      <w:r w:rsidR="00655291" w:rsidRPr="000A77CC">
        <w:rPr>
          <w:rFonts w:ascii="Times New Roman" w:hAnsi="Times New Roman" w:cs="Times New Roman"/>
          <w:b/>
          <w:bCs/>
          <w:color w:val="0B803F"/>
        </w:rPr>
        <w:t>h</w:t>
      </w:r>
      <w:r w:rsidR="00655291" w:rsidRPr="000A77CC">
        <w:rPr>
          <w:rFonts w:ascii="Times New Roman" w:hAnsi="Times New Roman" w:cs="Times New Roman"/>
          <w:b/>
          <w:bCs/>
          <w:color w:val="0B803F"/>
          <w:spacing w:val="-2"/>
        </w:rPr>
        <w:t xml:space="preserve"> </w:t>
      </w:r>
      <w:r w:rsidR="00655291" w:rsidRPr="000A77CC">
        <w:rPr>
          <w:rFonts w:ascii="Times New Roman" w:hAnsi="Times New Roman" w:cs="Times New Roman"/>
          <w:b/>
          <w:bCs/>
          <w:color w:val="0B803F"/>
        </w:rPr>
        <w:t>dữ</w:t>
      </w:r>
      <w:r w:rsidR="00655291" w:rsidRPr="000A77CC">
        <w:rPr>
          <w:rFonts w:ascii="Times New Roman" w:hAnsi="Times New Roman" w:cs="Times New Roman"/>
          <w:b/>
          <w:bCs/>
          <w:color w:val="0B803F"/>
          <w:spacing w:val="-2"/>
        </w:rPr>
        <w:t xml:space="preserve"> </w:t>
      </w:r>
      <w:r w:rsidR="00655291" w:rsidRPr="000A77CC">
        <w:rPr>
          <w:rFonts w:ascii="Times New Roman" w:hAnsi="Times New Roman" w:cs="Times New Roman"/>
          <w:b/>
          <w:bCs/>
          <w:color w:val="0B803F"/>
        </w:rPr>
        <w:t>liệu</w:t>
      </w:r>
      <w:r w:rsidR="00655291" w:rsidRPr="000A77CC">
        <w:rPr>
          <w:rFonts w:ascii="Times New Roman" w:hAnsi="Times New Roman" w:cs="Times New Roman"/>
          <w:b/>
          <w:bCs/>
          <w:color w:val="0B803F"/>
          <w:spacing w:val="-1"/>
        </w:rPr>
        <w:t xml:space="preserve"> </w:t>
      </w:r>
      <w:r w:rsidR="00655291" w:rsidRPr="000A77CC">
        <w:rPr>
          <w:rFonts w:ascii="Times New Roman" w:hAnsi="Times New Roman" w:cs="Times New Roman"/>
          <w:b/>
          <w:bCs/>
          <w:color w:val="0B803F"/>
        </w:rPr>
        <w:t>đa</w:t>
      </w:r>
      <w:r w:rsidR="00655291" w:rsidRPr="000A77CC">
        <w:rPr>
          <w:rFonts w:ascii="Times New Roman" w:hAnsi="Times New Roman" w:cs="Times New Roman"/>
          <w:b/>
          <w:bCs/>
          <w:color w:val="0B803F"/>
          <w:spacing w:val="-2"/>
        </w:rPr>
        <w:t xml:space="preserve"> </w:t>
      </w:r>
      <w:r w:rsidR="004973B2" w:rsidRPr="000A77CC">
        <w:rPr>
          <w:rFonts w:ascii="Times New Roman" w:hAnsi="Times New Roman" w:cs="Times New Roman"/>
          <w:b/>
          <w:bCs/>
          <w:color w:val="0B803F"/>
        </w:rPr>
        <w:t>c</w:t>
      </w:r>
      <w:r w:rsidR="00655291" w:rsidRPr="000A77CC">
        <w:rPr>
          <w:rFonts w:ascii="Times New Roman" w:hAnsi="Times New Roman" w:cs="Times New Roman"/>
          <w:b/>
          <w:bCs/>
          <w:color w:val="0B803F"/>
        </w:rPr>
        <w:t>hiều</w:t>
      </w:r>
    </w:p>
    <w:p w14:paraId="67CE5B9A" w14:textId="5038B0AE" w:rsidR="00655291" w:rsidRPr="000A77CC" w:rsidRDefault="00655291" w:rsidP="00655291">
      <w:pPr>
        <w:spacing w:before="257"/>
        <w:ind w:left="3600" w:right="1462" w:firstLine="4"/>
      </w:pPr>
      <w:r w:rsidRPr="000A77CC">
        <w:rPr>
          <w:color w:val="231F1F"/>
        </w:rPr>
        <w:t>Đặ</w:t>
      </w:r>
      <w:r w:rsidR="004973B2" w:rsidRPr="000A77CC">
        <w:rPr>
          <w:color w:val="231F1F"/>
        </w:rPr>
        <w:t>c</w:t>
      </w:r>
      <w:r w:rsidRPr="000A77CC">
        <w:rPr>
          <w:color w:val="231F1F"/>
          <w:spacing w:val="7"/>
        </w:rPr>
        <w:t xml:space="preserve"> </w:t>
      </w:r>
      <w:r w:rsidRPr="000A77CC">
        <w:rPr>
          <w:color w:val="231F1F"/>
        </w:rPr>
        <w:t>điểm</w:t>
      </w:r>
      <w:r w:rsidRPr="000A77CC">
        <w:rPr>
          <w:color w:val="231F1F"/>
          <w:spacing w:val="8"/>
        </w:rPr>
        <w:t xml:space="preserve"> </w:t>
      </w:r>
      <w:r w:rsidRPr="000A77CC">
        <w:rPr>
          <w:color w:val="231F1F"/>
        </w:rPr>
        <w:t>khá</w:t>
      </w:r>
      <w:r w:rsidR="004973B2" w:rsidRPr="000A77CC">
        <w:rPr>
          <w:color w:val="231F1F"/>
        </w:rPr>
        <w:t>c</w:t>
      </w:r>
      <w:r w:rsidRPr="000A77CC">
        <w:rPr>
          <w:color w:val="231F1F"/>
          <w:spacing w:val="7"/>
        </w:rPr>
        <w:t xml:space="preserve"> </w:t>
      </w:r>
      <w:r w:rsidRPr="000A77CC">
        <w:rPr>
          <w:color w:val="231F1F"/>
        </w:rPr>
        <w:t>biệt</w:t>
      </w:r>
      <w:r w:rsidRPr="000A77CC">
        <w:rPr>
          <w:color w:val="231F1F"/>
          <w:spacing w:val="8"/>
        </w:rPr>
        <w:t xml:space="preserve"> </w:t>
      </w:r>
      <w:r w:rsidRPr="000A77CC">
        <w:rPr>
          <w:color w:val="231F1F"/>
        </w:rPr>
        <w:t>nhất</w:t>
      </w:r>
      <w:r w:rsidRPr="000A77CC">
        <w:rPr>
          <w:color w:val="231F1F"/>
          <w:spacing w:val="7"/>
        </w:rPr>
        <w:t xml:space="preserve"> </w:t>
      </w:r>
      <w:r w:rsidR="004973B2" w:rsidRPr="000A77CC">
        <w:rPr>
          <w:color w:val="231F1F"/>
        </w:rPr>
        <w:t>c</w:t>
      </w:r>
      <w:r w:rsidRPr="000A77CC">
        <w:rPr>
          <w:color w:val="231F1F"/>
        </w:rPr>
        <w:t>ủa</w:t>
      </w:r>
      <w:r w:rsidRPr="000A77CC">
        <w:rPr>
          <w:color w:val="231F1F"/>
          <w:spacing w:val="8"/>
        </w:rPr>
        <w:t xml:space="preserve"> </w:t>
      </w:r>
      <w:r w:rsidR="004973B2" w:rsidRPr="000A77CC">
        <w:rPr>
          <w:color w:val="231F1F"/>
        </w:rPr>
        <w:t>c</w:t>
      </w:r>
      <w:r w:rsidRPr="000A77CC">
        <w:rPr>
          <w:color w:val="231F1F"/>
        </w:rPr>
        <w:t>á</w:t>
      </w:r>
      <w:r w:rsidR="004973B2" w:rsidRPr="000A77CC">
        <w:rPr>
          <w:color w:val="231F1F"/>
        </w:rPr>
        <w:t>c</w:t>
      </w:r>
      <w:r w:rsidRPr="000A77CC">
        <w:rPr>
          <w:color w:val="231F1F"/>
          <w:spacing w:val="7"/>
        </w:rPr>
        <w:t xml:space="preserve"> </w:t>
      </w:r>
      <w:r w:rsidR="004973B2" w:rsidRPr="000A77CC">
        <w:rPr>
          <w:color w:val="231F1F"/>
        </w:rPr>
        <w:t>c</w:t>
      </w:r>
      <w:r w:rsidRPr="000A77CC">
        <w:rPr>
          <w:color w:val="231F1F"/>
        </w:rPr>
        <w:t>ông</w:t>
      </w:r>
      <w:r w:rsidRPr="000A77CC">
        <w:rPr>
          <w:color w:val="231F1F"/>
          <w:spacing w:val="8"/>
        </w:rPr>
        <w:t xml:space="preserve"> </w:t>
      </w:r>
      <w:r w:rsidR="004973B2" w:rsidRPr="000A77CC">
        <w:rPr>
          <w:color w:val="231F1F"/>
        </w:rPr>
        <w:t>c</w:t>
      </w:r>
      <w:r w:rsidRPr="000A77CC">
        <w:rPr>
          <w:color w:val="231F1F"/>
        </w:rPr>
        <w:t>ụ</w:t>
      </w:r>
      <w:r w:rsidRPr="000A77CC">
        <w:rPr>
          <w:color w:val="231F1F"/>
          <w:spacing w:val="7"/>
        </w:rPr>
        <w:t xml:space="preserve"> </w:t>
      </w:r>
      <w:r w:rsidR="00CF03B4" w:rsidRPr="000A77CC">
        <w:rPr>
          <w:color w:val="231F1F"/>
        </w:rPr>
        <w:t>o</w:t>
      </w:r>
      <w:r w:rsidRPr="000A77CC">
        <w:rPr>
          <w:color w:val="231F1F"/>
        </w:rPr>
        <w:t>LAP</w:t>
      </w:r>
      <w:r w:rsidRPr="000A77CC">
        <w:rPr>
          <w:color w:val="231F1F"/>
          <w:spacing w:val="8"/>
        </w:rPr>
        <w:t xml:space="preserve"> </w:t>
      </w:r>
      <w:r w:rsidRPr="000A77CC">
        <w:rPr>
          <w:color w:val="231F1F"/>
        </w:rPr>
        <w:t>hiện</w:t>
      </w:r>
      <w:r w:rsidRPr="000A77CC">
        <w:rPr>
          <w:color w:val="231F1F"/>
          <w:spacing w:val="7"/>
        </w:rPr>
        <w:t xml:space="preserve"> </w:t>
      </w:r>
      <w:r w:rsidRPr="000A77CC">
        <w:rPr>
          <w:color w:val="231F1F"/>
        </w:rPr>
        <w:t>đại</w:t>
      </w:r>
      <w:r w:rsidRPr="000A77CC">
        <w:rPr>
          <w:color w:val="231F1F"/>
          <w:spacing w:val="8"/>
        </w:rPr>
        <w:t xml:space="preserve"> </w:t>
      </w:r>
      <w:r w:rsidRPr="000A77CC">
        <w:rPr>
          <w:color w:val="231F1F"/>
        </w:rPr>
        <w:t>là</w:t>
      </w:r>
      <w:r w:rsidRPr="000A77CC">
        <w:rPr>
          <w:color w:val="231F1F"/>
          <w:spacing w:val="7"/>
        </w:rPr>
        <w:t xml:space="preserve"> </w:t>
      </w:r>
      <w:r w:rsidRPr="000A77CC">
        <w:rPr>
          <w:color w:val="231F1F"/>
        </w:rPr>
        <w:t>khả</w:t>
      </w:r>
      <w:r w:rsidRPr="000A77CC">
        <w:rPr>
          <w:color w:val="231F1F"/>
          <w:spacing w:val="8"/>
        </w:rPr>
        <w:t xml:space="preserve"> </w:t>
      </w:r>
      <w:r w:rsidRPr="000A77CC">
        <w:rPr>
          <w:color w:val="231F1F"/>
        </w:rPr>
        <w:t>năng</w:t>
      </w:r>
      <w:r w:rsidRPr="000A77CC">
        <w:rPr>
          <w:color w:val="231F1F"/>
          <w:spacing w:val="7"/>
        </w:rPr>
        <w:t xml:space="preserve"> </w:t>
      </w:r>
      <w:r w:rsidRPr="000A77CC">
        <w:rPr>
          <w:color w:val="231F1F"/>
        </w:rPr>
        <w:t>phân</w:t>
      </w:r>
      <w:r w:rsidRPr="000A77CC">
        <w:rPr>
          <w:color w:val="231F1F"/>
          <w:spacing w:val="8"/>
        </w:rPr>
        <w:t xml:space="preserve"> </w:t>
      </w:r>
      <w:r w:rsidRPr="000A77CC">
        <w:rPr>
          <w:color w:val="231F1F"/>
        </w:rPr>
        <w:t>tí</w:t>
      </w:r>
      <w:r w:rsidR="004973B2" w:rsidRPr="000A77CC">
        <w:rPr>
          <w:color w:val="231F1F"/>
        </w:rPr>
        <w:t>c</w:t>
      </w:r>
      <w:r w:rsidRPr="000A77CC">
        <w:rPr>
          <w:color w:val="231F1F"/>
        </w:rPr>
        <w:t>h</w:t>
      </w:r>
      <w:r w:rsidRPr="000A77CC">
        <w:rPr>
          <w:color w:val="231F1F"/>
          <w:spacing w:val="7"/>
        </w:rPr>
        <w:t xml:space="preserve"> </w:t>
      </w:r>
      <w:r w:rsidRPr="000A77CC">
        <w:rPr>
          <w:color w:val="231F1F"/>
        </w:rPr>
        <w:t>đa</w:t>
      </w:r>
      <w:r w:rsidRPr="000A77CC">
        <w:rPr>
          <w:color w:val="231F1F"/>
          <w:spacing w:val="8"/>
        </w:rPr>
        <w:t xml:space="preserve"> </w:t>
      </w:r>
      <w:r w:rsidR="004973B2" w:rsidRPr="000A77CC">
        <w:rPr>
          <w:color w:val="231F1F"/>
        </w:rPr>
        <w:t>c</w:t>
      </w:r>
      <w:r w:rsidRPr="000A77CC">
        <w:rPr>
          <w:color w:val="231F1F"/>
        </w:rPr>
        <w:t>hiều</w:t>
      </w:r>
      <w:r w:rsidRPr="000A77CC">
        <w:rPr>
          <w:color w:val="231F1F"/>
          <w:spacing w:val="7"/>
        </w:rPr>
        <w:t xml:space="preserve"> </w:t>
      </w:r>
      <w:r w:rsidR="004973B2" w:rsidRPr="000A77CC">
        <w:rPr>
          <w:color w:val="231F1F"/>
        </w:rPr>
        <w:t>c</w:t>
      </w:r>
      <w:r w:rsidRPr="000A77CC">
        <w:rPr>
          <w:color w:val="231F1F"/>
        </w:rPr>
        <w:t>ủa</w:t>
      </w:r>
      <w:r w:rsidRPr="000A77CC">
        <w:rPr>
          <w:color w:val="231F1F"/>
          <w:spacing w:val="8"/>
        </w:rPr>
        <w:t xml:space="preserve"> </w:t>
      </w:r>
      <w:r w:rsidR="004973B2" w:rsidRPr="000A77CC">
        <w:rPr>
          <w:color w:val="231F1F"/>
        </w:rPr>
        <w:t>c</w:t>
      </w:r>
      <w:r w:rsidRPr="000A77CC">
        <w:rPr>
          <w:color w:val="231F1F"/>
        </w:rPr>
        <w:t>húng,</w:t>
      </w:r>
      <w:r w:rsidRPr="000A77CC">
        <w:rPr>
          <w:color w:val="231F1F"/>
          <w:spacing w:val="1"/>
        </w:rPr>
        <w:t xml:space="preserve"> </w:t>
      </w:r>
      <w:r w:rsidRPr="000A77CC">
        <w:rPr>
          <w:color w:val="231F1F"/>
        </w:rPr>
        <w:t>tr</w:t>
      </w:r>
      <w:r w:rsidR="00CF03B4" w:rsidRPr="000A77CC">
        <w:rPr>
          <w:color w:val="231F1F"/>
        </w:rPr>
        <w:t>o</w:t>
      </w:r>
      <w:r w:rsidRPr="000A77CC">
        <w:rPr>
          <w:color w:val="231F1F"/>
        </w:rPr>
        <w:t>ng</w:t>
      </w:r>
      <w:r w:rsidRPr="000A77CC">
        <w:rPr>
          <w:color w:val="231F1F"/>
          <w:spacing w:val="8"/>
        </w:rPr>
        <w:t xml:space="preserve"> </w:t>
      </w:r>
      <w:r w:rsidRPr="000A77CC">
        <w:rPr>
          <w:color w:val="231F1F"/>
        </w:rPr>
        <w:t>đ</w:t>
      </w:r>
      <w:r w:rsidR="00A56E9F" w:rsidRPr="000A77CC">
        <w:rPr>
          <w:color w:val="231F1F"/>
        </w:rPr>
        <w:t>ó</w:t>
      </w:r>
      <w:r w:rsidRPr="000A77CC">
        <w:rPr>
          <w:color w:val="231F1F"/>
          <w:spacing w:val="9"/>
        </w:rPr>
        <w:t xml:space="preserve"> </w:t>
      </w:r>
      <w:r w:rsidRPr="000A77CC">
        <w:rPr>
          <w:color w:val="231F1F"/>
        </w:rPr>
        <w:t>dữ</w:t>
      </w:r>
      <w:r w:rsidRPr="000A77CC">
        <w:rPr>
          <w:color w:val="231F1F"/>
          <w:spacing w:val="9"/>
        </w:rPr>
        <w:t xml:space="preserve"> </w:t>
      </w:r>
      <w:r w:rsidRPr="000A77CC">
        <w:rPr>
          <w:color w:val="231F1F"/>
        </w:rPr>
        <w:t>liệu</w:t>
      </w:r>
      <w:r w:rsidRPr="000A77CC">
        <w:rPr>
          <w:color w:val="231F1F"/>
          <w:spacing w:val="9"/>
        </w:rPr>
        <w:t xml:space="preserve"> </w:t>
      </w:r>
      <w:r w:rsidRPr="000A77CC">
        <w:rPr>
          <w:color w:val="231F1F"/>
        </w:rPr>
        <w:t>đượ</w:t>
      </w:r>
      <w:r w:rsidR="004973B2" w:rsidRPr="000A77CC">
        <w:rPr>
          <w:color w:val="231F1F"/>
        </w:rPr>
        <w:t>c</w:t>
      </w:r>
      <w:r w:rsidRPr="000A77CC">
        <w:rPr>
          <w:color w:val="231F1F"/>
          <w:spacing w:val="9"/>
        </w:rPr>
        <w:t xml:space="preserve"> </w:t>
      </w:r>
      <w:r w:rsidRPr="000A77CC">
        <w:rPr>
          <w:color w:val="231F1F"/>
        </w:rPr>
        <w:t>xử</w:t>
      </w:r>
      <w:r w:rsidRPr="000A77CC">
        <w:rPr>
          <w:color w:val="231F1F"/>
          <w:spacing w:val="9"/>
        </w:rPr>
        <w:t xml:space="preserve"> </w:t>
      </w:r>
      <w:r w:rsidRPr="000A77CC">
        <w:rPr>
          <w:color w:val="231F1F"/>
        </w:rPr>
        <w:t>lý</w:t>
      </w:r>
      <w:r w:rsidRPr="000A77CC">
        <w:rPr>
          <w:color w:val="231F1F"/>
          <w:spacing w:val="9"/>
        </w:rPr>
        <w:t xml:space="preserve"> </w:t>
      </w:r>
      <w:r w:rsidRPr="000A77CC">
        <w:rPr>
          <w:color w:val="231F1F"/>
        </w:rPr>
        <w:t>và</w:t>
      </w:r>
      <w:r w:rsidRPr="000A77CC">
        <w:rPr>
          <w:color w:val="231F1F"/>
          <w:spacing w:val="9"/>
        </w:rPr>
        <w:t xml:space="preserve"> </w:t>
      </w:r>
      <w:r w:rsidRPr="000A77CC">
        <w:rPr>
          <w:color w:val="231F1F"/>
        </w:rPr>
        <w:t>xem</w:t>
      </w:r>
      <w:r w:rsidRPr="000A77CC">
        <w:rPr>
          <w:color w:val="231F1F"/>
          <w:spacing w:val="9"/>
        </w:rPr>
        <w:t xml:space="preserve"> </w:t>
      </w:r>
      <w:r w:rsidRPr="000A77CC">
        <w:rPr>
          <w:color w:val="231F1F"/>
        </w:rPr>
        <w:t>như</w:t>
      </w:r>
      <w:r w:rsidRPr="000A77CC">
        <w:rPr>
          <w:color w:val="231F1F"/>
          <w:spacing w:val="8"/>
        </w:rPr>
        <w:t xml:space="preserve"> </w:t>
      </w:r>
      <w:r w:rsidRPr="000A77CC">
        <w:rPr>
          <w:color w:val="231F1F"/>
        </w:rPr>
        <w:t>một</w:t>
      </w:r>
      <w:r w:rsidRPr="000A77CC">
        <w:rPr>
          <w:color w:val="231F1F"/>
          <w:spacing w:val="9"/>
        </w:rPr>
        <w:t xml:space="preserve"> </w:t>
      </w:r>
      <w:r w:rsidRPr="000A77CC">
        <w:rPr>
          <w:color w:val="231F1F"/>
        </w:rPr>
        <w:t>phần</w:t>
      </w:r>
      <w:r w:rsidRPr="000A77CC">
        <w:rPr>
          <w:color w:val="231F1F"/>
          <w:spacing w:val="9"/>
        </w:rPr>
        <w:t xml:space="preserve"> </w:t>
      </w:r>
      <w:r w:rsidR="004973B2" w:rsidRPr="000A77CC">
        <w:rPr>
          <w:color w:val="231F1F"/>
        </w:rPr>
        <w:t>c</w:t>
      </w:r>
      <w:r w:rsidRPr="000A77CC">
        <w:rPr>
          <w:color w:val="231F1F"/>
        </w:rPr>
        <w:t>ủa</w:t>
      </w:r>
      <w:r w:rsidRPr="000A77CC">
        <w:rPr>
          <w:color w:val="231F1F"/>
          <w:spacing w:val="9"/>
        </w:rPr>
        <w:t xml:space="preserve"> </w:t>
      </w:r>
      <w:r w:rsidR="004973B2" w:rsidRPr="000A77CC">
        <w:rPr>
          <w:color w:val="231F1F"/>
        </w:rPr>
        <w:t>c</w:t>
      </w:r>
      <w:r w:rsidRPr="000A77CC">
        <w:rPr>
          <w:color w:val="231F1F"/>
        </w:rPr>
        <w:t>ấu</w:t>
      </w:r>
      <w:r w:rsidRPr="000A77CC">
        <w:rPr>
          <w:color w:val="231F1F"/>
          <w:spacing w:val="9"/>
        </w:rPr>
        <w:t xml:space="preserve"> </w:t>
      </w:r>
      <w:r w:rsidRPr="000A77CC">
        <w:rPr>
          <w:color w:val="231F1F"/>
        </w:rPr>
        <w:t>trú</w:t>
      </w:r>
      <w:r w:rsidR="004973B2" w:rsidRPr="000A77CC">
        <w:rPr>
          <w:color w:val="231F1F"/>
        </w:rPr>
        <w:t>c</w:t>
      </w:r>
      <w:r w:rsidRPr="000A77CC">
        <w:rPr>
          <w:color w:val="231F1F"/>
          <w:spacing w:val="9"/>
        </w:rPr>
        <w:t xml:space="preserve"> </w:t>
      </w:r>
      <w:r w:rsidRPr="000A77CC">
        <w:rPr>
          <w:color w:val="231F1F"/>
        </w:rPr>
        <w:t>đa</w:t>
      </w:r>
      <w:r w:rsidRPr="000A77CC">
        <w:rPr>
          <w:color w:val="231F1F"/>
          <w:spacing w:val="9"/>
        </w:rPr>
        <w:t xml:space="preserve"> </w:t>
      </w:r>
      <w:r w:rsidR="004973B2" w:rsidRPr="000A77CC">
        <w:rPr>
          <w:color w:val="231F1F"/>
        </w:rPr>
        <w:t>c</w:t>
      </w:r>
      <w:r w:rsidRPr="000A77CC">
        <w:rPr>
          <w:color w:val="231F1F"/>
        </w:rPr>
        <w:t>hiều.</w:t>
      </w:r>
      <w:r w:rsidRPr="000A77CC">
        <w:rPr>
          <w:color w:val="231F1F"/>
          <w:spacing w:val="9"/>
        </w:rPr>
        <w:t xml:space="preserve"> </w:t>
      </w:r>
      <w:r w:rsidRPr="000A77CC">
        <w:rPr>
          <w:color w:val="231F1F"/>
        </w:rPr>
        <w:t>L</w:t>
      </w:r>
      <w:r w:rsidR="00CF03B4" w:rsidRPr="000A77CC">
        <w:rPr>
          <w:color w:val="231F1F"/>
        </w:rPr>
        <w:t>o</w:t>
      </w:r>
      <w:r w:rsidRPr="000A77CC">
        <w:rPr>
          <w:color w:val="231F1F"/>
        </w:rPr>
        <w:t>ại</w:t>
      </w:r>
      <w:r w:rsidRPr="000A77CC">
        <w:rPr>
          <w:color w:val="231F1F"/>
          <w:spacing w:val="9"/>
        </w:rPr>
        <w:t xml:space="preserve"> </w:t>
      </w:r>
      <w:r w:rsidRPr="000A77CC">
        <w:rPr>
          <w:color w:val="231F1F"/>
        </w:rPr>
        <w:t>phân</w:t>
      </w:r>
      <w:r w:rsidRPr="000A77CC">
        <w:rPr>
          <w:color w:val="231F1F"/>
          <w:spacing w:val="9"/>
        </w:rPr>
        <w:t xml:space="preserve"> </w:t>
      </w:r>
      <w:r w:rsidRPr="000A77CC">
        <w:rPr>
          <w:color w:val="231F1F"/>
        </w:rPr>
        <w:t>tí</w:t>
      </w:r>
      <w:r w:rsidR="004973B2" w:rsidRPr="000A77CC">
        <w:rPr>
          <w:color w:val="231F1F"/>
        </w:rPr>
        <w:t>c</w:t>
      </w:r>
      <w:r w:rsidRPr="000A77CC">
        <w:rPr>
          <w:color w:val="231F1F"/>
        </w:rPr>
        <w:t>h</w:t>
      </w:r>
      <w:r w:rsidRPr="000A77CC">
        <w:rPr>
          <w:color w:val="231F1F"/>
          <w:spacing w:val="8"/>
        </w:rPr>
        <w:t xml:space="preserve"> </w:t>
      </w:r>
      <w:r w:rsidRPr="000A77CC">
        <w:rPr>
          <w:color w:val="231F1F"/>
        </w:rPr>
        <w:t>dữ</w:t>
      </w:r>
      <w:r w:rsidRPr="000A77CC">
        <w:rPr>
          <w:color w:val="231F1F"/>
          <w:spacing w:val="9"/>
        </w:rPr>
        <w:t xml:space="preserve"> </w:t>
      </w:r>
      <w:r w:rsidRPr="000A77CC">
        <w:rPr>
          <w:color w:val="231F1F"/>
        </w:rPr>
        <w:t>liệu</w:t>
      </w:r>
      <w:r w:rsidRPr="000A77CC">
        <w:rPr>
          <w:color w:val="231F1F"/>
          <w:spacing w:val="1"/>
        </w:rPr>
        <w:t xml:space="preserve"> </w:t>
      </w:r>
      <w:r w:rsidRPr="000A77CC">
        <w:rPr>
          <w:color w:val="231F1F"/>
        </w:rPr>
        <w:t>này</w:t>
      </w:r>
      <w:r w:rsidRPr="000A77CC">
        <w:rPr>
          <w:color w:val="231F1F"/>
          <w:spacing w:val="7"/>
        </w:rPr>
        <w:t xml:space="preserve"> </w:t>
      </w:r>
      <w:r w:rsidRPr="000A77CC">
        <w:rPr>
          <w:color w:val="231F1F"/>
        </w:rPr>
        <w:t>đặ</w:t>
      </w:r>
      <w:r w:rsidR="004973B2" w:rsidRPr="000A77CC">
        <w:rPr>
          <w:color w:val="231F1F"/>
        </w:rPr>
        <w:t>c</w:t>
      </w:r>
      <w:r w:rsidRPr="000A77CC">
        <w:rPr>
          <w:color w:val="231F1F"/>
          <w:spacing w:val="7"/>
        </w:rPr>
        <w:t xml:space="preserve"> </w:t>
      </w:r>
      <w:r w:rsidRPr="000A77CC">
        <w:rPr>
          <w:color w:val="231F1F"/>
        </w:rPr>
        <w:t>biệt</w:t>
      </w:r>
      <w:r w:rsidRPr="000A77CC">
        <w:rPr>
          <w:color w:val="231F1F"/>
          <w:spacing w:val="7"/>
        </w:rPr>
        <w:t xml:space="preserve"> </w:t>
      </w:r>
      <w:r w:rsidRPr="000A77CC">
        <w:rPr>
          <w:color w:val="231F1F"/>
        </w:rPr>
        <w:t>hấp</w:t>
      </w:r>
      <w:r w:rsidRPr="000A77CC">
        <w:rPr>
          <w:color w:val="231F1F"/>
          <w:spacing w:val="7"/>
        </w:rPr>
        <w:t xml:space="preserve"> </w:t>
      </w:r>
      <w:r w:rsidRPr="000A77CC">
        <w:rPr>
          <w:color w:val="231F1F"/>
        </w:rPr>
        <w:t>dẫn</w:t>
      </w:r>
      <w:r w:rsidRPr="000A77CC">
        <w:rPr>
          <w:color w:val="231F1F"/>
          <w:spacing w:val="7"/>
        </w:rPr>
        <w:t xml:space="preserve"> </w:t>
      </w:r>
      <w:r w:rsidRPr="000A77CC">
        <w:rPr>
          <w:color w:val="231F1F"/>
        </w:rPr>
        <w:t>đối</w:t>
      </w:r>
      <w:r w:rsidRPr="000A77CC">
        <w:rPr>
          <w:color w:val="231F1F"/>
          <w:spacing w:val="7"/>
        </w:rPr>
        <w:t xml:space="preserve"> </w:t>
      </w:r>
      <w:r w:rsidRPr="000A77CC">
        <w:rPr>
          <w:color w:val="231F1F"/>
        </w:rPr>
        <w:t>với</w:t>
      </w:r>
      <w:r w:rsidRPr="000A77CC">
        <w:rPr>
          <w:color w:val="231F1F"/>
          <w:spacing w:val="7"/>
        </w:rPr>
        <w:t xml:space="preserve"> </w:t>
      </w:r>
      <w:r w:rsidR="004973B2" w:rsidRPr="000A77CC">
        <w:rPr>
          <w:color w:val="231F1F"/>
        </w:rPr>
        <w:t>c</w:t>
      </w:r>
      <w:r w:rsidRPr="000A77CC">
        <w:rPr>
          <w:color w:val="231F1F"/>
        </w:rPr>
        <w:t>á</w:t>
      </w:r>
      <w:r w:rsidR="004973B2" w:rsidRPr="000A77CC">
        <w:rPr>
          <w:color w:val="231F1F"/>
        </w:rPr>
        <w:t>c</w:t>
      </w:r>
      <w:r w:rsidRPr="000A77CC">
        <w:rPr>
          <w:color w:val="231F1F"/>
          <w:spacing w:val="7"/>
        </w:rPr>
        <w:t xml:space="preserve"> </w:t>
      </w:r>
      <w:r w:rsidRPr="000A77CC">
        <w:rPr>
          <w:color w:val="231F1F"/>
        </w:rPr>
        <w:t>nhà</w:t>
      </w:r>
      <w:r w:rsidRPr="000A77CC">
        <w:rPr>
          <w:color w:val="231F1F"/>
          <w:spacing w:val="7"/>
        </w:rPr>
        <w:t xml:space="preserve"> </w:t>
      </w:r>
      <w:r w:rsidRPr="000A77CC">
        <w:rPr>
          <w:color w:val="231F1F"/>
        </w:rPr>
        <w:t>ra</w:t>
      </w:r>
      <w:r w:rsidRPr="000A77CC">
        <w:rPr>
          <w:color w:val="231F1F"/>
          <w:spacing w:val="8"/>
        </w:rPr>
        <w:t xml:space="preserve"> </w:t>
      </w:r>
      <w:r w:rsidRPr="000A77CC">
        <w:rPr>
          <w:color w:val="231F1F"/>
        </w:rPr>
        <w:t>quyết</w:t>
      </w:r>
      <w:r w:rsidRPr="000A77CC">
        <w:rPr>
          <w:color w:val="231F1F"/>
          <w:spacing w:val="7"/>
        </w:rPr>
        <w:t xml:space="preserve"> </w:t>
      </w:r>
      <w:r w:rsidRPr="000A77CC">
        <w:rPr>
          <w:color w:val="231F1F"/>
        </w:rPr>
        <w:t>định</w:t>
      </w:r>
      <w:r w:rsidRPr="000A77CC">
        <w:rPr>
          <w:color w:val="231F1F"/>
          <w:spacing w:val="7"/>
        </w:rPr>
        <w:t xml:space="preserve"> </w:t>
      </w:r>
      <w:r w:rsidRPr="000A77CC">
        <w:rPr>
          <w:color w:val="231F1F"/>
        </w:rPr>
        <w:t>kinh</w:t>
      </w:r>
      <w:r w:rsidRPr="000A77CC">
        <w:rPr>
          <w:color w:val="231F1F"/>
          <w:spacing w:val="7"/>
        </w:rPr>
        <w:t xml:space="preserve"> </w:t>
      </w:r>
      <w:r w:rsidRPr="000A77CC">
        <w:rPr>
          <w:color w:val="231F1F"/>
        </w:rPr>
        <w:t>d</w:t>
      </w:r>
      <w:r w:rsidR="00CF03B4" w:rsidRPr="000A77CC">
        <w:rPr>
          <w:color w:val="231F1F"/>
        </w:rPr>
        <w:t>o</w:t>
      </w:r>
      <w:r w:rsidRPr="000A77CC">
        <w:rPr>
          <w:color w:val="231F1F"/>
        </w:rPr>
        <w:t>anh</w:t>
      </w:r>
      <w:r w:rsidRPr="000A77CC">
        <w:rPr>
          <w:color w:val="231F1F"/>
          <w:spacing w:val="7"/>
        </w:rPr>
        <w:t xml:space="preserve"> </w:t>
      </w:r>
      <w:r w:rsidRPr="000A77CC">
        <w:rPr>
          <w:color w:val="231F1F"/>
        </w:rPr>
        <w:t>vì</w:t>
      </w:r>
      <w:r w:rsidRPr="000A77CC">
        <w:rPr>
          <w:color w:val="231F1F"/>
          <w:spacing w:val="7"/>
        </w:rPr>
        <w:t xml:space="preserve"> </w:t>
      </w:r>
      <w:r w:rsidRPr="000A77CC">
        <w:rPr>
          <w:color w:val="231F1F"/>
        </w:rPr>
        <w:t>họ</w:t>
      </w:r>
      <w:r w:rsidRPr="000A77CC">
        <w:rPr>
          <w:color w:val="231F1F"/>
          <w:spacing w:val="7"/>
        </w:rPr>
        <w:t xml:space="preserve"> </w:t>
      </w:r>
      <w:r w:rsidR="004973B2" w:rsidRPr="000A77CC">
        <w:rPr>
          <w:color w:val="231F1F"/>
        </w:rPr>
        <w:t>c</w:t>
      </w:r>
      <w:r w:rsidR="00A56E9F" w:rsidRPr="000A77CC">
        <w:rPr>
          <w:color w:val="231F1F"/>
        </w:rPr>
        <w:t>ó</w:t>
      </w:r>
      <w:r w:rsidRPr="000A77CC">
        <w:rPr>
          <w:color w:val="231F1F"/>
          <w:spacing w:val="7"/>
        </w:rPr>
        <w:t xml:space="preserve"> </w:t>
      </w:r>
      <w:r w:rsidRPr="000A77CC">
        <w:rPr>
          <w:color w:val="231F1F"/>
        </w:rPr>
        <w:t>xu</w:t>
      </w:r>
      <w:r w:rsidRPr="000A77CC">
        <w:rPr>
          <w:color w:val="231F1F"/>
          <w:spacing w:val="7"/>
        </w:rPr>
        <w:t xml:space="preserve"> </w:t>
      </w:r>
      <w:r w:rsidRPr="000A77CC">
        <w:rPr>
          <w:color w:val="231F1F"/>
        </w:rPr>
        <w:t>hướng</w:t>
      </w:r>
      <w:r w:rsidRPr="000A77CC">
        <w:rPr>
          <w:color w:val="231F1F"/>
          <w:spacing w:val="8"/>
        </w:rPr>
        <w:t xml:space="preserve"> </w:t>
      </w:r>
      <w:r w:rsidRPr="000A77CC">
        <w:rPr>
          <w:color w:val="231F1F"/>
        </w:rPr>
        <w:t>xem</w:t>
      </w:r>
      <w:r w:rsidRPr="000A77CC">
        <w:rPr>
          <w:color w:val="231F1F"/>
          <w:spacing w:val="7"/>
        </w:rPr>
        <w:t xml:space="preserve"> </w:t>
      </w:r>
      <w:r w:rsidRPr="000A77CC">
        <w:rPr>
          <w:color w:val="231F1F"/>
        </w:rPr>
        <w:t>dữ</w:t>
      </w:r>
      <w:r w:rsidRPr="000A77CC">
        <w:rPr>
          <w:color w:val="231F1F"/>
          <w:spacing w:val="7"/>
        </w:rPr>
        <w:t xml:space="preserve"> </w:t>
      </w:r>
      <w:r w:rsidRPr="000A77CC">
        <w:rPr>
          <w:color w:val="231F1F"/>
        </w:rPr>
        <w:t>liệu</w:t>
      </w:r>
      <w:r w:rsidRPr="000A77CC">
        <w:rPr>
          <w:color w:val="231F1F"/>
          <w:spacing w:val="7"/>
        </w:rPr>
        <w:t xml:space="preserve"> </w:t>
      </w:r>
      <w:r w:rsidRPr="000A77CC">
        <w:rPr>
          <w:color w:val="231F1F"/>
        </w:rPr>
        <w:t>kinh</w:t>
      </w:r>
      <w:r w:rsidRPr="000A77CC">
        <w:rPr>
          <w:color w:val="231F1F"/>
          <w:spacing w:val="-75"/>
        </w:rPr>
        <w:t xml:space="preserve"> </w:t>
      </w:r>
      <w:r w:rsidRPr="000A77CC">
        <w:rPr>
          <w:color w:val="231F1F"/>
        </w:rPr>
        <w:t>d</w:t>
      </w:r>
      <w:r w:rsidR="00CF03B4" w:rsidRPr="000A77CC">
        <w:rPr>
          <w:color w:val="231F1F"/>
        </w:rPr>
        <w:t>o</w:t>
      </w:r>
      <w:r w:rsidRPr="000A77CC">
        <w:rPr>
          <w:color w:val="231F1F"/>
        </w:rPr>
        <w:t>anh</w:t>
      </w:r>
      <w:r w:rsidRPr="000A77CC">
        <w:rPr>
          <w:color w:val="231F1F"/>
          <w:spacing w:val="2"/>
        </w:rPr>
        <w:t xml:space="preserve"> </w:t>
      </w:r>
      <w:r w:rsidR="004973B2" w:rsidRPr="000A77CC">
        <w:rPr>
          <w:color w:val="231F1F"/>
        </w:rPr>
        <w:t>c</w:t>
      </w:r>
      <w:r w:rsidR="00A56E9F" w:rsidRPr="000A77CC">
        <w:rPr>
          <w:color w:val="231F1F"/>
        </w:rPr>
        <w:t>ó</w:t>
      </w:r>
      <w:r w:rsidRPr="000A77CC">
        <w:rPr>
          <w:color w:val="231F1F"/>
          <w:spacing w:val="2"/>
        </w:rPr>
        <w:t xml:space="preserve"> </w:t>
      </w:r>
      <w:r w:rsidRPr="000A77CC">
        <w:rPr>
          <w:color w:val="231F1F"/>
        </w:rPr>
        <w:t>liên</w:t>
      </w:r>
      <w:r w:rsidRPr="000A77CC">
        <w:rPr>
          <w:color w:val="231F1F"/>
          <w:spacing w:val="2"/>
        </w:rPr>
        <w:t xml:space="preserve"> </w:t>
      </w:r>
      <w:r w:rsidRPr="000A77CC">
        <w:rPr>
          <w:color w:val="231F1F"/>
        </w:rPr>
        <w:t>quan</w:t>
      </w:r>
      <w:r w:rsidRPr="000A77CC">
        <w:rPr>
          <w:color w:val="231F1F"/>
          <w:spacing w:val="2"/>
        </w:rPr>
        <w:t xml:space="preserve"> </w:t>
      </w:r>
      <w:r w:rsidRPr="000A77CC">
        <w:rPr>
          <w:color w:val="231F1F"/>
        </w:rPr>
        <w:t>đến</w:t>
      </w:r>
      <w:r w:rsidRPr="000A77CC">
        <w:rPr>
          <w:color w:val="231F1F"/>
          <w:spacing w:val="2"/>
        </w:rPr>
        <w:t xml:space="preserve"> </w:t>
      </w:r>
      <w:r w:rsidRPr="000A77CC">
        <w:rPr>
          <w:color w:val="231F1F"/>
        </w:rPr>
        <w:t>dữ</w:t>
      </w:r>
      <w:r w:rsidRPr="000A77CC">
        <w:rPr>
          <w:color w:val="231F1F"/>
          <w:spacing w:val="3"/>
        </w:rPr>
        <w:t xml:space="preserve"> </w:t>
      </w:r>
      <w:r w:rsidRPr="000A77CC">
        <w:rPr>
          <w:color w:val="231F1F"/>
        </w:rPr>
        <w:t>liệu</w:t>
      </w:r>
      <w:r w:rsidRPr="000A77CC">
        <w:rPr>
          <w:color w:val="231F1F"/>
          <w:spacing w:val="2"/>
        </w:rPr>
        <w:t xml:space="preserve"> </w:t>
      </w:r>
      <w:r w:rsidRPr="000A77CC">
        <w:rPr>
          <w:color w:val="231F1F"/>
        </w:rPr>
        <w:t>kinh</w:t>
      </w:r>
      <w:r w:rsidRPr="000A77CC">
        <w:rPr>
          <w:color w:val="231F1F"/>
          <w:spacing w:val="2"/>
        </w:rPr>
        <w:t xml:space="preserve"> </w:t>
      </w:r>
      <w:r w:rsidRPr="000A77CC">
        <w:rPr>
          <w:color w:val="231F1F"/>
        </w:rPr>
        <w:t>d</w:t>
      </w:r>
      <w:r w:rsidR="00CF03B4" w:rsidRPr="000A77CC">
        <w:rPr>
          <w:color w:val="231F1F"/>
        </w:rPr>
        <w:t>o</w:t>
      </w:r>
      <w:r w:rsidRPr="000A77CC">
        <w:rPr>
          <w:color w:val="231F1F"/>
        </w:rPr>
        <w:t>anh</w:t>
      </w:r>
      <w:r w:rsidRPr="000A77CC">
        <w:rPr>
          <w:color w:val="231F1F"/>
          <w:spacing w:val="2"/>
        </w:rPr>
        <w:t xml:space="preserve"> </w:t>
      </w:r>
      <w:r w:rsidRPr="000A77CC">
        <w:rPr>
          <w:color w:val="231F1F"/>
        </w:rPr>
        <w:t>khá</w:t>
      </w:r>
      <w:r w:rsidR="004973B2" w:rsidRPr="000A77CC">
        <w:rPr>
          <w:color w:val="231F1F"/>
        </w:rPr>
        <w:t>c</w:t>
      </w:r>
      <w:r w:rsidRPr="000A77CC">
        <w:rPr>
          <w:color w:val="231F1F"/>
        </w:rPr>
        <w:t>.</w:t>
      </w:r>
    </w:p>
    <w:p w14:paraId="729D23BF" w14:textId="28986987" w:rsidR="00655291" w:rsidRPr="000A77CC" w:rsidRDefault="00655291" w:rsidP="00655291">
      <w:pPr>
        <w:spacing w:before="1"/>
        <w:ind w:left="3600" w:right="1536" w:firstLine="263"/>
      </w:pPr>
      <w:r w:rsidRPr="000A77CC">
        <w:rPr>
          <w:color w:val="231F1F"/>
        </w:rPr>
        <w:t>Để</w:t>
      </w:r>
      <w:r w:rsidRPr="000A77CC">
        <w:rPr>
          <w:color w:val="231F1F"/>
          <w:spacing w:val="6"/>
        </w:rPr>
        <w:t xml:space="preserve"> </w:t>
      </w:r>
      <w:r w:rsidRPr="000A77CC">
        <w:rPr>
          <w:color w:val="231F1F"/>
        </w:rPr>
        <w:t>hiểu</w:t>
      </w:r>
      <w:r w:rsidRPr="000A77CC">
        <w:rPr>
          <w:color w:val="231F1F"/>
          <w:spacing w:val="6"/>
        </w:rPr>
        <w:t xml:space="preserve"> </w:t>
      </w:r>
      <w:r w:rsidRPr="000A77CC">
        <w:rPr>
          <w:color w:val="231F1F"/>
        </w:rPr>
        <w:t>rõ</w:t>
      </w:r>
      <w:r w:rsidRPr="000A77CC">
        <w:rPr>
          <w:color w:val="231F1F"/>
          <w:spacing w:val="6"/>
        </w:rPr>
        <w:t xml:space="preserve"> </w:t>
      </w:r>
      <w:r w:rsidRPr="000A77CC">
        <w:rPr>
          <w:color w:val="231F1F"/>
        </w:rPr>
        <w:t>hơn</w:t>
      </w:r>
      <w:r w:rsidRPr="000A77CC">
        <w:rPr>
          <w:color w:val="231F1F"/>
          <w:spacing w:val="6"/>
        </w:rPr>
        <w:t xml:space="preserve"> </w:t>
      </w:r>
      <w:r w:rsidRPr="000A77CC">
        <w:rPr>
          <w:color w:val="231F1F"/>
        </w:rPr>
        <w:t>về</w:t>
      </w:r>
      <w:r w:rsidRPr="000A77CC">
        <w:rPr>
          <w:color w:val="231F1F"/>
          <w:spacing w:val="7"/>
        </w:rPr>
        <w:t xml:space="preserve"> </w:t>
      </w:r>
      <w:r w:rsidRPr="000A77CC">
        <w:rPr>
          <w:color w:val="231F1F"/>
        </w:rPr>
        <w:t>quan</w:t>
      </w:r>
      <w:r w:rsidRPr="000A77CC">
        <w:rPr>
          <w:color w:val="231F1F"/>
          <w:spacing w:val="6"/>
        </w:rPr>
        <w:t xml:space="preserve"> </w:t>
      </w:r>
      <w:r w:rsidRPr="000A77CC">
        <w:rPr>
          <w:color w:val="231F1F"/>
        </w:rPr>
        <w:t>điểm</w:t>
      </w:r>
      <w:r w:rsidRPr="000A77CC">
        <w:rPr>
          <w:color w:val="231F1F"/>
          <w:spacing w:val="6"/>
        </w:rPr>
        <w:t xml:space="preserve"> </w:t>
      </w:r>
      <w:r w:rsidRPr="000A77CC">
        <w:rPr>
          <w:color w:val="231F1F"/>
        </w:rPr>
        <w:t>này,</w:t>
      </w:r>
      <w:r w:rsidRPr="000A77CC">
        <w:rPr>
          <w:color w:val="231F1F"/>
          <w:spacing w:val="6"/>
        </w:rPr>
        <w:t xml:space="preserve"> </w:t>
      </w:r>
      <w:r w:rsidRPr="000A77CC">
        <w:rPr>
          <w:color w:val="231F1F"/>
        </w:rPr>
        <w:t>bạn</w:t>
      </w:r>
      <w:r w:rsidRPr="000A77CC">
        <w:rPr>
          <w:color w:val="231F1F"/>
          <w:spacing w:val="7"/>
        </w:rPr>
        <w:t xml:space="preserve"> </w:t>
      </w:r>
      <w:r w:rsidR="004973B2" w:rsidRPr="000A77CC">
        <w:rPr>
          <w:color w:val="231F1F"/>
        </w:rPr>
        <w:t>c</w:t>
      </w:r>
      <w:r w:rsidR="00A56E9F" w:rsidRPr="000A77CC">
        <w:rPr>
          <w:color w:val="231F1F"/>
        </w:rPr>
        <w:t>ó</w:t>
      </w:r>
      <w:r w:rsidRPr="000A77CC">
        <w:rPr>
          <w:color w:val="231F1F"/>
          <w:spacing w:val="6"/>
        </w:rPr>
        <w:t xml:space="preserve"> </w:t>
      </w:r>
      <w:r w:rsidRPr="000A77CC">
        <w:rPr>
          <w:color w:val="231F1F"/>
        </w:rPr>
        <w:t>thể</w:t>
      </w:r>
      <w:r w:rsidRPr="000A77CC">
        <w:rPr>
          <w:color w:val="231F1F"/>
          <w:spacing w:val="6"/>
        </w:rPr>
        <w:t xml:space="preserve"> </w:t>
      </w:r>
      <w:r w:rsidRPr="000A77CC">
        <w:rPr>
          <w:color w:val="231F1F"/>
        </w:rPr>
        <w:t>kiểm</w:t>
      </w:r>
      <w:r w:rsidRPr="000A77CC">
        <w:rPr>
          <w:color w:val="231F1F"/>
          <w:spacing w:val="6"/>
        </w:rPr>
        <w:t xml:space="preserve"> </w:t>
      </w:r>
      <w:r w:rsidRPr="000A77CC">
        <w:rPr>
          <w:color w:val="231F1F"/>
        </w:rPr>
        <w:t>tra</w:t>
      </w:r>
      <w:r w:rsidRPr="000A77CC">
        <w:rPr>
          <w:color w:val="231F1F"/>
          <w:spacing w:val="7"/>
        </w:rPr>
        <w:t xml:space="preserve"> </w:t>
      </w:r>
      <w:r w:rsidR="004973B2" w:rsidRPr="000A77CC">
        <w:rPr>
          <w:color w:val="231F1F"/>
        </w:rPr>
        <w:t>c</w:t>
      </w:r>
      <w:r w:rsidRPr="000A77CC">
        <w:rPr>
          <w:color w:val="231F1F"/>
        </w:rPr>
        <w:t>á</w:t>
      </w:r>
      <w:r w:rsidR="004973B2" w:rsidRPr="000A77CC">
        <w:rPr>
          <w:color w:val="231F1F"/>
        </w:rPr>
        <w:t>c</w:t>
      </w:r>
      <w:r w:rsidRPr="000A77CC">
        <w:rPr>
          <w:color w:val="231F1F"/>
        </w:rPr>
        <w:t>h</w:t>
      </w:r>
      <w:r w:rsidRPr="000A77CC">
        <w:rPr>
          <w:color w:val="231F1F"/>
          <w:spacing w:val="6"/>
        </w:rPr>
        <w:t xml:space="preserve"> </w:t>
      </w:r>
      <w:r w:rsidRPr="000A77CC">
        <w:rPr>
          <w:color w:val="231F1F"/>
        </w:rPr>
        <w:t>một</w:t>
      </w:r>
      <w:r w:rsidRPr="000A77CC">
        <w:rPr>
          <w:color w:val="231F1F"/>
          <w:spacing w:val="6"/>
        </w:rPr>
        <w:t xml:space="preserve"> </w:t>
      </w:r>
      <w:r w:rsidRPr="000A77CC">
        <w:rPr>
          <w:color w:val="231F1F"/>
        </w:rPr>
        <w:t>nhà</w:t>
      </w:r>
      <w:r w:rsidRPr="000A77CC">
        <w:rPr>
          <w:color w:val="231F1F"/>
          <w:spacing w:val="6"/>
        </w:rPr>
        <w:t xml:space="preserve"> </w:t>
      </w:r>
      <w:r w:rsidRPr="000A77CC">
        <w:rPr>
          <w:color w:val="231F1F"/>
        </w:rPr>
        <w:t>phân</w:t>
      </w:r>
      <w:r w:rsidRPr="000A77CC">
        <w:rPr>
          <w:color w:val="231F1F"/>
          <w:spacing w:val="6"/>
        </w:rPr>
        <w:t xml:space="preserve"> </w:t>
      </w:r>
      <w:r w:rsidRPr="000A77CC">
        <w:rPr>
          <w:color w:val="231F1F"/>
        </w:rPr>
        <w:t>tí</w:t>
      </w:r>
      <w:r w:rsidR="004973B2" w:rsidRPr="000A77CC">
        <w:rPr>
          <w:color w:val="231F1F"/>
        </w:rPr>
        <w:t>c</w:t>
      </w:r>
      <w:r w:rsidRPr="000A77CC">
        <w:rPr>
          <w:color w:val="231F1F"/>
        </w:rPr>
        <w:t>h</w:t>
      </w:r>
      <w:r w:rsidRPr="000A77CC">
        <w:rPr>
          <w:color w:val="231F1F"/>
          <w:spacing w:val="7"/>
        </w:rPr>
        <w:t xml:space="preserve"> </w:t>
      </w:r>
      <w:r w:rsidRPr="000A77CC">
        <w:rPr>
          <w:color w:val="231F1F"/>
        </w:rPr>
        <w:t>dữ</w:t>
      </w:r>
      <w:r w:rsidRPr="000A77CC">
        <w:rPr>
          <w:color w:val="231F1F"/>
          <w:spacing w:val="6"/>
        </w:rPr>
        <w:t xml:space="preserve"> </w:t>
      </w:r>
      <w:r w:rsidRPr="000A77CC">
        <w:rPr>
          <w:color w:val="231F1F"/>
        </w:rPr>
        <w:t>liệu</w:t>
      </w:r>
      <w:r w:rsidRPr="000A77CC">
        <w:rPr>
          <w:color w:val="231F1F"/>
          <w:spacing w:val="6"/>
        </w:rPr>
        <w:t xml:space="preserve"> </w:t>
      </w:r>
      <w:r w:rsidRPr="000A77CC">
        <w:rPr>
          <w:color w:val="231F1F"/>
        </w:rPr>
        <w:t>kinh</w:t>
      </w:r>
      <w:r w:rsidRPr="000A77CC">
        <w:rPr>
          <w:color w:val="231F1F"/>
          <w:spacing w:val="1"/>
        </w:rPr>
        <w:t xml:space="preserve"> </w:t>
      </w:r>
      <w:r w:rsidRPr="000A77CC">
        <w:rPr>
          <w:color w:val="231F1F"/>
        </w:rPr>
        <w:t>d</w:t>
      </w:r>
      <w:r w:rsidR="00CF03B4" w:rsidRPr="000A77CC">
        <w:rPr>
          <w:color w:val="231F1F"/>
        </w:rPr>
        <w:t>o</w:t>
      </w:r>
      <w:r w:rsidRPr="000A77CC">
        <w:rPr>
          <w:color w:val="231F1F"/>
        </w:rPr>
        <w:t>anh</w:t>
      </w:r>
      <w:r w:rsidRPr="000A77CC">
        <w:rPr>
          <w:color w:val="231F1F"/>
          <w:spacing w:val="7"/>
        </w:rPr>
        <w:t xml:space="preserve"> </w:t>
      </w:r>
      <w:r w:rsidR="004973B2" w:rsidRPr="000A77CC">
        <w:rPr>
          <w:color w:val="231F1F"/>
        </w:rPr>
        <w:t>c</w:t>
      </w:r>
      <w:r w:rsidR="00A56E9F" w:rsidRPr="000A77CC">
        <w:rPr>
          <w:color w:val="231F1F"/>
        </w:rPr>
        <w:t>ó</w:t>
      </w:r>
      <w:r w:rsidRPr="000A77CC">
        <w:rPr>
          <w:color w:val="231F1F"/>
          <w:spacing w:val="8"/>
        </w:rPr>
        <w:t xml:space="preserve"> </w:t>
      </w:r>
      <w:r w:rsidRPr="000A77CC">
        <w:rPr>
          <w:color w:val="231F1F"/>
        </w:rPr>
        <w:t>thể</w:t>
      </w:r>
      <w:r w:rsidRPr="000A77CC">
        <w:rPr>
          <w:color w:val="231F1F"/>
          <w:spacing w:val="8"/>
        </w:rPr>
        <w:t xml:space="preserve"> </w:t>
      </w:r>
      <w:r w:rsidRPr="000A77CC">
        <w:rPr>
          <w:color w:val="231F1F"/>
        </w:rPr>
        <w:t>điều</w:t>
      </w:r>
      <w:r w:rsidRPr="000A77CC">
        <w:rPr>
          <w:color w:val="231F1F"/>
          <w:spacing w:val="8"/>
        </w:rPr>
        <w:t xml:space="preserve"> </w:t>
      </w:r>
      <w:r w:rsidRPr="000A77CC">
        <w:rPr>
          <w:color w:val="231F1F"/>
        </w:rPr>
        <w:t>tra</w:t>
      </w:r>
      <w:r w:rsidRPr="000A77CC">
        <w:rPr>
          <w:color w:val="231F1F"/>
          <w:spacing w:val="8"/>
        </w:rPr>
        <w:t xml:space="preserve"> </w:t>
      </w:r>
      <w:r w:rsidR="004973B2" w:rsidRPr="000A77CC">
        <w:rPr>
          <w:color w:val="231F1F"/>
        </w:rPr>
        <w:t>c</w:t>
      </w:r>
      <w:r w:rsidRPr="000A77CC">
        <w:rPr>
          <w:color w:val="231F1F"/>
        </w:rPr>
        <w:t>á</w:t>
      </w:r>
      <w:r w:rsidR="004973B2" w:rsidRPr="000A77CC">
        <w:rPr>
          <w:color w:val="231F1F"/>
        </w:rPr>
        <w:t>c</w:t>
      </w:r>
      <w:r w:rsidRPr="000A77CC">
        <w:rPr>
          <w:color w:val="231F1F"/>
          <w:spacing w:val="8"/>
        </w:rPr>
        <w:t xml:space="preserve"> </w:t>
      </w:r>
      <w:r w:rsidRPr="000A77CC">
        <w:rPr>
          <w:color w:val="231F1F"/>
        </w:rPr>
        <w:t>số</w:t>
      </w:r>
      <w:r w:rsidRPr="000A77CC">
        <w:rPr>
          <w:color w:val="231F1F"/>
          <w:spacing w:val="7"/>
        </w:rPr>
        <w:t xml:space="preserve"> </w:t>
      </w:r>
      <w:r w:rsidRPr="000A77CC">
        <w:rPr>
          <w:color w:val="231F1F"/>
        </w:rPr>
        <w:t>liệu</w:t>
      </w:r>
      <w:r w:rsidRPr="000A77CC">
        <w:rPr>
          <w:color w:val="231F1F"/>
          <w:spacing w:val="8"/>
        </w:rPr>
        <w:t xml:space="preserve"> </w:t>
      </w:r>
      <w:r w:rsidRPr="000A77CC">
        <w:rPr>
          <w:color w:val="231F1F"/>
        </w:rPr>
        <w:t>bán</w:t>
      </w:r>
      <w:r w:rsidRPr="000A77CC">
        <w:rPr>
          <w:color w:val="231F1F"/>
          <w:spacing w:val="8"/>
        </w:rPr>
        <w:t xml:space="preserve"> </w:t>
      </w:r>
      <w:r w:rsidRPr="000A77CC">
        <w:rPr>
          <w:color w:val="231F1F"/>
        </w:rPr>
        <w:t>hàng.</w:t>
      </w:r>
      <w:r w:rsidRPr="000A77CC">
        <w:rPr>
          <w:color w:val="231F1F"/>
          <w:spacing w:val="8"/>
        </w:rPr>
        <w:t xml:space="preserve"> </w:t>
      </w:r>
      <w:r w:rsidRPr="000A77CC">
        <w:rPr>
          <w:color w:val="231F1F"/>
        </w:rPr>
        <w:t>Tr</w:t>
      </w:r>
      <w:r w:rsidR="00CF03B4" w:rsidRPr="000A77CC">
        <w:rPr>
          <w:color w:val="231F1F"/>
        </w:rPr>
        <w:t>o</w:t>
      </w:r>
      <w:r w:rsidRPr="000A77CC">
        <w:rPr>
          <w:color w:val="231F1F"/>
        </w:rPr>
        <w:t>ng</w:t>
      </w:r>
      <w:r w:rsidRPr="000A77CC">
        <w:rPr>
          <w:color w:val="231F1F"/>
          <w:spacing w:val="8"/>
        </w:rPr>
        <w:t xml:space="preserve"> </w:t>
      </w:r>
      <w:r w:rsidRPr="000A77CC">
        <w:rPr>
          <w:color w:val="231F1F"/>
        </w:rPr>
        <w:t>trường</w:t>
      </w:r>
      <w:r w:rsidRPr="000A77CC">
        <w:rPr>
          <w:color w:val="231F1F"/>
          <w:spacing w:val="8"/>
        </w:rPr>
        <w:t xml:space="preserve"> </w:t>
      </w:r>
      <w:r w:rsidRPr="000A77CC">
        <w:rPr>
          <w:color w:val="231F1F"/>
        </w:rPr>
        <w:t>hợp</w:t>
      </w:r>
      <w:r w:rsidRPr="000A77CC">
        <w:rPr>
          <w:color w:val="231F1F"/>
          <w:spacing w:val="7"/>
        </w:rPr>
        <w:t xml:space="preserve"> </w:t>
      </w:r>
      <w:r w:rsidRPr="000A77CC">
        <w:rPr>
          <w:color w:val="231F1F"/>
        </w:rPr>
        <w:t>này,</w:t>
      </w:r>
      <w:r w:rsidRPr="000A77CC">
        <w:rPr>
          <w:color w:val="231F1F"/>
          <w:spacing w:val="8"/>
        </w:rPr>
        <w:t xml:space="preserve"> </w:t>
      </w:r>
      <w:r w:rsidRPr="000A77CC">
        <w:rPr>
          <w:color w:val="231F1F"/>
        </w:rPr>
        <w:t>nhà</w:t>
      </w:r>
      <w:r w:rsidRPr="000A77CC">
        <w:rPr>
          <w:color w:val="231F1F"/>
          <w:spacing w:val="8"/>
        </w:rPr>
        <w:t xml:space="preserve"> </w:t>
      </w:r>
      <w:r w:rsidRPr="000A77CC">
        <w:rPr>
          <w:color w:val="231F1F"/>
        </w:rPr>
        <w:t>phân</w:t>
      </w:r>
      <w:r w:rsidRPr="000A77CC">
        <w:rPr>
          <w:color w:val="231F1F"/>
          <w:spacing w:val="8"/>
        </w:rPr>
        <w:t xml:space="preserve"> </w:t>
      </w:r>
      <w:r w:rsidRPr="000A77CC">
        <w:rPr>
          <w:color w:val="231F1F"/>
        </w:rPr>
        <w:t>tí</w:t>
      </w:r>
      <w:r w:rsidR="004973B2" w:rsidRPr="000A77CC">
        <w:rPr>
          <w:color w:val="231F1F"/>
        </w:rPr>
        <w:t>c</w:t>
      </w:r>
      <w:r w:rsidRPr="000A77CC">
        <w:rPr>
          <w:color w:val="231F1F"/>
        </w:rPr>
        <w:t>h</w:t>
      </w:r>
      <w:r w:rsidRPr="000A77CC">
        <w:rPr>
          <w:color w:val="231F1F"/>
          <w:spacing w:val="8"/>
        </w:rPr>
        <w:t xml:space="preserve"> </w:t>
      </w:r>
      <w:r w:rsidR="004973B2" w:rsidRPr="000A77CC">
        <w:rPr>
          <w:color w:val="231F1F"/>
        </w:rPr>
        <w:t>c</w:t>
      </w:r>
      <w:r w:rsidR="00A56E9F" w:rsidRPr="000A77CC">
        <w:rPr>
          <w:color w:val="231F1F"/>
        </w:rPr>
        <w:t>ó</w:t>
      </w:r>
      <w:r w:rsidRPr="000A77CC">
        <w:rPr>
          <w:color w:val="231F1F"/>
          <w:spacing w:val="8"/>
        </w:rPr>
        <w:t xml:space="preserve"> </w:t>
      </w:r>
      <w:r w:rsidRPr="000A77CC">
        <w:rPr>
          <w:color w:val="231F1F"/>
        </w:rPr>
        <w:t>thể</w:t>
      </w:r>
      <w:r w:rsidRPr="000A77CC">
        <w:rPr>
          <w:color w:val="231F1F"/>
          <w:spacing w:val="7"/>
        </w:rPr>
        <w:t xml:space="preserve"> </w:t>
      </w:r>
      <w:r w:rsidRPr="000A77CC">
        <w:rPr>
          <w:color w:val="231F1F"/>
        </w:rPr>
        <w:t>quan</w:t>
      </w:r>
      <w:r w:rsidRPr="000A77CC">
        <w:rPr>
          <w:color w:val="231F1F"/>
          <w:spacing w:val="8"/>
        </w:rPr>
        <w:t xml:space="preserve"> </w:t>
      </w:r>
      <w:r w:rsidRPr="000A77CC">
        <w:rPr>
          <w:color w:val="231F1F"/>
        </w:rPr>
        <w:t>tâm</w:t>
      </w:r>
      <w:r w:rsidRPr="000A77CC">
        <w:rPr>
          <w:color w:val="231F1F"/>
          <w:spacing w:val="-75"/>
        </w:rPr>
        <w:t xml:space="preserve"> </w:t>
      </w:r>
      <w:r w:rsidRPr="000A77CC">
        <w:rPr>
          <w:color w:val="231F1F"/>
        </w:rPr>
        <w:t>đến</w:t>
      </w:r>
      <w:r w:rsidRPr="000A77CC">
        <w:rPr>
          <w:color w:val="231F1F"/>
          <w:spacing w:val="6"/>
        </w:rPr>
        <w:t xml:space="preserve"> </w:t>
      </w:r>
      <w:r w:rsidRPr="000A77CC">
        <w:rPr>
          <w:color w:val="231F1F"/>
        </w:rPr>
        <w:t>số</w:t>
      </w:r>
      <w:r w:rsidRPr="000A77CC">
        <w:rPr>
          <w:color w:val="231F1F"/>
          <w:spacing w:val="7"/>
        </w:rPr>
        <w:t xml:space="preserve"> </w:t>
      </w:r>
      <w:r w:rsidRPr="000A77CC">
        <w:rPr>
          <w:color w:val="231F1F"/>
        </w:rPr>
        <w:t>liệu</w:t>
      </w:r>
      <w:r w:rsidRPr="000A77CC">
        <w:rPr>
          <w:color w:val="231F1F"/>
          <w:spacing w:val="7"/>
        </w:rPr>
        <w:t xml:space="preserve"> </w:t>
      </w:r>
      <w:r w:rsidRPr="000A77CC">
        <w:rPr>
          <w:color w:val="231F1F"/>
        </w:rPr>
        <w:t>bán</w:t>
      </w:r>
      <w:r w:rsidRPr="000A77CC">
        <w:rPr>
          <w:color w:val="231F1F"/>
          <w:spacing w:val="6"/>
        </w:rPr>
        <w:t xml:space="preserve"> </w:t>
      </w:r>
      <w:r w:rsidRPr="000A77CC">
        <w:rPr>
          <w:color w:val="231F1F"/>
        </w:rPr>
        <w:t>hàng</w:t>
      </w:r>
      <w:r w:rsidRPr="000A77CC">
        <w:rPr>
          <w:color w:val="231F1F"/>
          <w:spacing w:val="7"/>
        </w:rPr>
        <w:t xml:space="preserve"> </w:t>
      </w:r>
      <w:r w:rsidRPr="000A77CC">
        <w:rPr>
          <w:color w:val="231F1F"/>
        </w:rPr>
        <w:t>vì</w:t>
      </w:r>
      <w:r w:rsidRPr="000A77CC">
        <w:rPr>
          <w:color w:val="231F1F"/>
          <w:spacing w:val="7"/>
        </w:rPr>
        <w:t xml:space="preserve"> </w:t>
      </w:r>
      <w:r w:rsidR="004973B2" w:rsidRPr="000A77CC">
        <w:rPr>
          <w:color w:val="231F1F"/>
        </w:rPr>
        <w:t>c</w:t>
      </w:r>
      <w:r w:rsidRPr="000A77CC">
        <w:rPr>
          <w:color w:val="231F1F"/>
        </w:rPr>
        <w:t>húng</w:t>
      </w:r>
      <w:r w:rsidRPr="000A77CC">
        <w:rPr>
          <w:color w:val="231F1F"/>
          <w:spacing w:val="6"/>
        </w:rPr>
        <w:t xml:space="preserve"> </w:t>
      </w:r>
      <w:r w:rsidRPr="000A77CC">
        <w:rPr>
          <w:color w:val="231F1F"/>
        </w:rPr>
        <w:t>liên</w:t>
      </w:r>
      <w:r w:rsidRPr="000A77CC">
        <w:rPr>
          <w:color w:val="231F1F"/>
          <w:spacing w:val="7"/>
        </w:rPr>
        <w:t xml:space="preserve"> </w:t>
      </w:r>
      <w:r w:rsidRPr="000A77CC">
        <w:rPr>
          <w:color w:val="231F1F"/>
        </w:rPr>
        <w:t>quan</w:t>
      </w:r>
      <w:r w:rsidRPr="000A77CC">
        <w:rPr>
          <w:color w:val="231F1F"/>
          <w:spacing w:val="7"/>
        </w:rPr>
        <w:t xml:space="preserve"> </w:t>
      </w:r>
      <w:r w:rsidRPr="000A77CC">
        <w:rPr>
          <w:color w:val="231F1F"/>
        </w:rPr>
        <w:t>đến</w:t>
      </w:r>
      <w:r w:rsidRPr="000A77CC">
        <w:rPr>
          <w:color w:val="231F1F"/>
          <w:spacing w:val="7"/>
        </w:rPr>
        <w:t xml:space="preserve"> </w:t>
      </w:r>
      <w:r w:rsidR="004973B2" w:rsidRPr="000A77CC">
        <w:rPr>
          <w:color w:val="231F1F"/>
        </w:rPr>
        <w:t>c</w:t>
      </w:r>
      <w:r w:rsidRPr="000A77CC">
        <w:rPr>
          <w:color w:val="231F1F"/>
        </w:rPr>
        <w:t>á</w:t>
      </w:r>
      <w:r w:rsidR="004973B2" w:rsidRPr="000A77CC">
        <w:rPr>
          <w:color w:val="231F1F"/>
        </w:rPr>
        <w:t>c</w:t>
      </w:r>
      <w:r w:rsidRPr="000A77CC">
        <w:rPr>
          <w:color w:val="231F1F"/>
          <w:spacing w:val="6"/>
        </w:rPr>
        <w:t xml:space="preserve"> </w:t>
      </w:r>
      <w:r w:rsidRPr="000A77CC">
        <w:rPr>
          <w:color w:val="231F1F"/>
        </w:rPr>
        <w:t>biến</w:t>
      </w:r>
      <w:r w:rsidRPr="000A77CC">
        <w:rPr>
          <w:color w:val="231F1F"/>
          <w:spacing w:val="7"/>
        </w:rPr>
        <w:t xml:space="preserve"> </w:t>
      </w:r>
      <w:r w:rsidRPr="000A77CC">
        <w:rPr>
          <w:color w:val="231F1F"/>
        </w:rPr>
        <w:t>kinh</w:t>
      </w:r>
      <w:r w:rsidRPr="000A77CC">
        <w:rPr>
          <w:color w:val="231F1F"/>
          <w:spacing w:val="7"/>
        </w:rPr>
        <w:t xml:space="preserve"> </w:t>
      </w:r>
      <w:r w:rsidRPr="000A77CC">
        <w:rPr>
          <w:color w:val="231F1F"/>
        </w:rPr>
        <w:t>d</w:t>
      </w:r>
      <w:r w:rsidR="00CF03B4" w:rsidRPr="000A77CC">
        <w:rPr>
          <w:color w:val="231F1F"/>
        </w:rPr>
        <w:t>o</w:t>
      </w:r>
      <w:r w:rsidRPr="000A77CC">
        <w:rPr>
          <w:color w:val="231F1F"/>
        </w:rPr>
        <w:t>anh</w:t>
      </w:r>
      <w:r w:rsidRPr="000A77CC">
        <w:rPr>
          <w:color w:val="231F1F"/>
          <w:spacing w:val="6"/>
        </w:rPr>
        <w:t xml:space="preserve"> </w:t>
      </w:r>
      <w:r w:rsidRPr="000A77CC">
        <w:rPr>
          <w:color w:val="231F1F"/>
        </w:rPr>
        <w:t>khá</w:t>
      </w:r>
      <w:r w:rsidR="004973B2" w:rsidRPr="000A77CC">
        <w:rPr>
          <w:color w:val="231F1F"/>
        </w:rPr>
        <w:t>c</w:t>
      </w:r>
      <w:r w:rsidRPr="000A77CC">
        <w:rPr>
          <w:color w:val="231F1F"/>
          <w:spacing w:val="7"/>
        </w:rPr>
        <w:t xml:space="preserve"> </w:t>
      </w:r>
      <w:r w:rsidRPr="000A77CC">
        <w:rPr>
          <w:color w:val="231F1F"/>
        </w:rPr>
        <w:t>như</w:t>
      </w:r>
      <w:r w:rsidRPr="000A77CC">
        <w:rPr>
          <w:color w:val="231F1F"/>
          <w:spacing w:val="7"/>
        </w:rPr>
        <w:t xml:space="preserve"> </w:t>
      </w:r>
      <w:r w:rsidRPr="000A77CC">
        <w:rPr>
          <w:color w:val="231F1F"/>
        </w:rPr>
        <w:t>khá</w:t>
      </w:r>
      <w:r w:rsidR="004973B2" w:rsidRPr="000A77CC">
        <w:rPr>
          <w:color w:val="231F1F"/>
        </w:rPr>
        <w:t>c</w:t>
      </w:r>
      <w:r w:rsidRPr="000A77CC">
        <w:rPr>
          <w:color w:val="231F1F"/>
        </w:rPr>
        <w:t>h</w:t>
      </w:r>
      <w:r w:rsidRPr="000A77CC">
        <w:rPr>
          <w:color w:val="231F1F"/>
          <w:spacing w:val="7"/>
        </w:rPr>
        <w:t xml:space="preserve"> </w:t>
      </w:r>
      <w:r w:rsidRPr="000A77CC">
        <w:rPr>
          <w:color w:val="231F1F"/>
        </w:rPr>
        <w:t>hàng</w:t>
      </w:r>
      <w:r w:rsidRPr="000A77CC">
        <w:rPr>
          <w:color w:val="231F1F"/>
          <w:spacing w:val="6"/>
        </w:rPr>
        <w:t xml:space="preserve"> </w:t>
      </w:r>
      <w:r w:rsidRPr="000A77CC">
        <w:rPr>
          <w:color w:val="231F1F"/>
        </w:rPr>
        <w:t>và</w:t>
      </w:r>
      <w:r w:rsidRPr="000A77CC">
        <w:rPr>
          <w:color w:val="231F1F"/>
          <w:spacing w:val="7"/>
        </w:rPr>
        <w:t xml:space="preserve"> </w:t>
      </w:r>
      <w:r w:rsidRPr="000A77CC">
        <w:rPr>
          <w:color w:val="231F1F"/>
        </w:rPr>
        <w:t>thời</w:t>
      </w:r>
      <w:r w:rsidRPr="000A77CC">
        <w:rPr>
          <w:color w:val="231F1F"/>
          <w:spacing w:val="1"/>
        </w:rPr>
        <w:t xml:space="preserve"> </w:t>
      </w:r>
      <w:r w:rsidRPr="000A77CC">
        <w:rPr>
          <w:color w:val="231F1F"/>
        </w:rPr>
        <w:t>gian.</w:t>
      </w:r>
      <w:r w:rsidRPr="000A77CC">
        <w:rPr>
          <w:color w:val="231F1F"/>
          <w:spacing w:val="7"/>
        </w:rPr>
        <w:t xml:space="preserve"> </w:t>
      </w:r>
      <w:r w:rsidRPr="000A77CC">
        <w:rPr>
          <w:color w:val="231F1F"/>
        </w:rPr>
        <w:t>N</w:t>
      </w:r>
      <w:r w:rsidR="00A56E9F" w:rsidRPr="000A77CC">
        <w:rPr>
          <w:color w:val="231F1F"/>
        </w:rPr>
        <w:t>ó</w:t>
      </w:r>
      <w:r w:rsidRPr="000A77CC">
        <w:rPr>
          <w:color w:val="231F1F"/>
        </w:rPr>
        <w:t>i</w:t>
      </w:r>
      <w:r w:rsidRPr="000A77CC">
        <w:rPr>
          <w:color w:val="231F1F"/>
          <w:spacing w:val="7"/>
        </w:rPr>
        <w:t xml:space="preserve"> </w:t>
      </w:r>
      <w:r w:rsidR="004973B2" w:rsidRPr="000A77CC">
        <w:rPr>
          <w:color w:val="231F1F"/>
        </w:rPr>
        <w:t>c</w:t>
      </w:r>
      <w:r w:rsidRPr="000A77CC">
        <w:rPr>
          <w:color w:val="231F1F"/>
        </w:rPr>
        <w:t>á</w:t>
      </w:r>
      <w:r w:rsidR="004973B2" w:rsidRPr="000A77CC">
        <w:rPr>
          <w:color w:val="231F1F"/>
        </w:rPr>
        <w:t>c</w:t>
      </w:r>
      <w:r w:rsidRPr="000A77CC">
        <w:rPr>
          <w:color w:val="231F1F"/>
        </w:rPr>
        <w:t>h</w:t>
      </w:r>
      <w:r w:rsidRPr="000A77CC">
        <w:rPr>
          <w:color w:val="231F1F"/>
          <w:spacing w:val="8"/>
        </w:rPr>
        <w:t xml:space="preserve"> </w:t>
      </w:r>
      <w:r w:rsidRPr="000A77CC">
        <w:rPr>
          <w:color w:val="231F1F"/>
        </w:rPr>
        <w:t>khá</w:t>
      </w:r>
      <w:r w:rsidR="004973B2" w:rsidRPr="000A77CC">
        <w:rPr>
          <w:color w:val="231F1F"/>
        </w:rPr>
        <w:t>c</w:t>
      </w:r>
      <w:r w:rsidRPr="000A77CC">
        <w:rPr>
          <w:color w:val="231F1F"/>
        </w:rPr>
        <w:t>,</w:t>
      </w:r>
      <w:r w:rsidRPr="000A77CC">
        <w:rPr>
          <w:color w:val="231F1F"/>
          <w:spacing w:val="7"/>
        </w:rPr>
        <w:t xml:space="preserve"> </w:t>
      </w:r>
      <w:r w:rsidRPr="000A77CC">
        <w:rPr>
          <w:color w:val="231F1F"/>
        </w:rPr>
        <w:t>khá</w:t>
      </w:r>
      <w:r w:rsidR="004973B2" w:rsidRPr="000A77CC">
        <w:rPr>
          <w:color w:val="231F1F"/>
        </w:rPr>
        <w:t>c</w:t>
      </w:r>
      <w:r w:rsidRPr="000A77CC">
        <w:rPr>
          <w:color w:val="231F1F"/>
        </w:rPr>
        <w:t>h</w:t>
      </w:r>
      <w:r w:rsidRPr="000A77CC">
        <w:rPr>
          <w:color w:val="231F1F"/>
          <w:spacing w:val="8"/>
        </w:rPr>
        <w:t xml:space="preserve"> </w:t>
      </w:r>
      <w:r w:rsidRPr="000A77CC">
        <w:rPr>
          <w:color w:val="231F1F"/>
        </w:rPr>
        <w:t>hàng</w:t>
      </w:r>
      <w:r w:rsidRPr="000A77CC">
        <w:rPr>
          <w:color w:val="231F1F"/>
          <w:spacing w:val="7"/>
        </w:rPr>
        <w:t xml:space="preserve"> </w:t>
      </w:r>
      <w:r w:rsidRPr="000A77CC">
        <w:rPr>
          <w:color w:val="231F1F"/>
        </w:rPr>
        <w:t>và</w:t>
      </w:r>
      <w:r w:rsidRPr="000A77CC">
        <w:rPr>
          <w:color w:val="231F1F"/>
          <w:spacing w:val="7"/>
        </w:rPr>
        <w:t xml:space="preserve"> </w:t>
      </w:r>
      <w:r w:rsidRPr="000A77CC">
        <w:rPr>
          <w:color w:val="231F1F"/>
        </w:rPr>
        <w:t>thời</w:t>
      </w:r>
      <w:r w:rsidRPr="000A77CC">
        <w:rPr>
          <w:color w:val="231F1F"/>
          <w:spacing w:val="8"/>
        </w:rPr>
        <w:t xml:space="preserve"> </w:t>
      </w:r>
      <w:r w:rsidRPr="000A77CC">
        <w:rPr>
          <w:color w:val="231F1F"/>
        </w:rPr>
        <w:t>gian</w:t>
      </w:r>
      <w:r w:rsidRPr="000A77CC">
        <w:rPr>
          <w:color w:val="231F1F"/>
          <w:spacing w:val="7"/>
        </w:rPr>
        <w:t xml:space="preserve"> </w:t>
      </w:r>
      <w:r w:rsidRPr="000A77CC">
        <w:rPr>
          <w:color w:val="231F1F"/>
        </w:rPr>
        <w:t>đượ</w:t>
      </w:r>
      <w:r w:rsidR="004973B2" w:rsidRPr="000A77CC">
        <w:rPr>
          <w:color w:val="231F1F"/>
        </w:rPr>
        <w:t>c</w:t>
      </w:r>
      <w:r w:rsidRPr="000A77CC">
        <w:rPr>
          <w:color w:val="231F1F"/>
          <w:spacing w:val="8"/>
        </w:rPr>
        <w:t xml:space="preserve"> </w:t>
      </w:r>
      <w:r w:rsidR="004973B2" w:rsidRPr="000A77CC">
        <w:rPr>
          <w:color w:val="231F1F"/>
        </w:rPr>
        <w:t>c</w:t>
      </w:r>
      <w:r w:rsidR="00CF03B4" w:rsidRPr="000A77CC">
        <w:rPr>
          <w:color w:val="231F1F"/>
        </w:rPr>
        <w:t>o</w:t>
      </w:r>
      <w:r w:rsidRPr="000A77CC">
        <w:rPr>
          <w:color w:val="231F1F"/>
        </w:rPr>
        <w:t>i</w:t>
      </w:r>
      <w:r w:rsidRPr="000A77CC">
        <w:rPr>
          <w:color w:val="231F1F"/>
          <w:spacing w:val="7"/>
        </w:rPr>
        <w:t xml:space="preserve"> </w:t>
      </w:r>
      <w:r w:rsidRPr="000A77CC">
        <w:rPr>
          <w:color w:val="231F1F"/>
        </w:rPr>
        <w:t>là</w:t>
      </w:r>
      <w:r w:rsidRPr="000A77CC">
        <w:rPr>
          <w:color w:val="231F1F"/>
          <w:spacing w:val="8"/>
        </w:rPr>
        <w:t xml:space="preserve"> </w:t>
      </w:r>
      <w:r w:rsidR="004973B2" w:rsidRPr="000A77CC">
        <w:rPr>
          <w:color w:val="231F1F"/>
        </w:rPr>
        <w:t>c</w:t>
      </w:r>
      <w:r w:rsidRPr="000A77CC">
        <w:rPr>
          <w:color w:val="231F1F"/>
        </w:rPr>
        <w:t>á</w:t>
      </w:r>
      <w:r w:rsidR="004973B2" w:rsidRPr="000A77CC">
        <w:rPr>
          <w:color w:val="231F1F"/>
        </w:rPr>
        <w:t>c</w:t>
      </w:r>
      <w:r w:rsidRPr="000A77CC">
        <w:rPr>
          <w:color w:val="231F1F"/>
          <w:spacing w:val="7"/>
        </w:rPr>
        <w:t xml:space="preserve"> </w:t>
      </w:r>
      <w:r w:rsidRPr="000A77CC">
        <w:rPr>
          <w:color w:val="231F1F"/>
        </w:rPr>
        <w:t>khía</w:t>
      </w:r>
      <w:r w:rsidRPr="000A77CC">
        <w:rPr>
          <w:color w:val="231F1F"/>
          <w:spacing w:val="7"/>
        </w:rPr>
        <w:t xml:space="preserve"> </w:t>
      </w:r>
      <w:r w:rsidR="004973B2" w:rsidRPr="000A77CC">
        <w:rPr>
          <w:color w:val="231F1F"/>
        </w:rPr>
        <w:t>c</w:t>
      </w:r>
      <w:r w:rsidRPr="000A77CC">
        <w:rPr>
          <w:color w:val="231F1F"/>
        </w:rPr>
        <w:t>ạnh</w:t>
      </w:r>
      <w:r w:rsidRPr="000A77CC">
        <w:rPr>
          <w:color w:val="231F1F"/>
          <w:spacing w:val="8"/>
        </w:rPr>
        <w:t xml:space="preserve"> </w:t>
      </w:r>
      <w:r w:rsidRPr="000A77CC">
        <w:rPr>
          <w:color w:val="231F1F"/>
        </w:rPr>
        <w:t>khá</w:t>
      </w:r>
      <w:r w:rsidR="004973B2" w:rsidRPr="000A77CC">
        <w:rPr>
          <w:color w:val="231F1F"/>
        </w:rPr>
        <w:t>c</w:t>
      </w:r>
      <w:r w:rsidRPr="000A77CC">
        <w:rPr>
          <w:color w:val="231F1F"/>
          <w:spacing w:val="7"/>
        </w:rPr>
        <w:t xml:space="preserve"> </w:t>
      </w:r>
      <w:r w:rsidRPr="000A77CC">
        <w:rPr>
          <w:color w:val="231F1F"/>
        </w:rPr>
        <w:t>nhau</w:t>
      </w:r>
      <w:r w:rsidRPr="000A77CC">
        <w:rPr>
          <w:color w:val="231F1F"/>
          <w:spacing w:val="8"/>
        </w:rPr>
        <w:t xml:space="preserve"> </w:t>
      </w:r>
      <w:r w:rsidR="004973B2" w:rsidRPr="000A77CC">
        <w:rPr>
          <w:color w:val="231F1F"/>
        </w:rPr>
        <w:t>c</w:t>
      </w:r>
      <w:r w:rsidRPr="000A77CC">
        <w:rPr>
          <w:color w:val="231F1F"/>
        </w:rPr>
        <w:t>ủa</w:t>
      </w:r>
      <w:r w:rsidRPr="000A77CC">
        <w:rPr>
          <w:color w:val="231F1F"/>
          <w:spacing w:val="7"/>
        </w:rPr>
        <w:t xml:space="preserve"> </w:t>
      </w:r>
      <w:r w:rsidRPr="000A77CC">
        <w:rPr>
          <w:color w:val="231F1F"/>
        </w:rPr>
        <w:t>d</w:t>
      </w:r>
      <w:r w:rsidR="00CF03B4" w:rsidRPr="000A77CC">
        <w:rPr>
          <w:color w:val="231F1F"/>
        </w:rPr>
        <w:t>o</w:t>
      </w:r>
      <w:r w:rsidRPr="000A77CC">
        <w:rPr>
          <w:color w:val="231F1F"/>
        </w:rPr>
        <w:t>anh</w:t>
      </w:r>
      <w:r w:rsidRPr="000A77CC">
        <w:rPr>
          <w:color w:val="231F1F"/>
          <w:spacing w:val="8"/>
        </w:rPr>
        <w:t xml:space="preserve"> </w:t>
      </w:r>
      <w:r w:rsidRPr="000A77CC">
        <w:rPr>
          <w:color w:val="231F1F"/>
        </w:rPr>
        <w:t>số</w:t>
      </w:r>
    </w:p>
    <w:p w14:paraId="11713972" w14:textId="18C82264" w:rsidR="00655291" w:rsidRPr="000A77CC" w:rsidRDefault="00655291" w:rsidP="00655291">
      <w:pPr>
        <w:ind w:left="3600" w:right="1118" w:hanging="5"/>
      </w:pPr>
      <w:r w:rsidRPr="000A77CC">
        <w:rPr>
          <w:color w:val="231F1F"/>
        </w:rPr>
        <w:t>bán</w:t>
      </w:r>
      <w:r w:rsidRPr="000A77CC">
        <w:rPr>
          <w:color w:val="231F1F"/>
          <w:spacing w:val="8"/>
        </w:rPr>
        <w:t xml:space="preserve"> </w:t>
      </w:r>
      <w:r w:rsidRPr="000A77CC">
        <w:rPr>
          <w:color w:val="231F1F"/>
        </w:rPr>
        <w:t>hàng.</w:t>
      </w:r>
      <w:r w:rsidRPr="000A77CC">
        <w:rPr>
          <w:color w:val="231F1F"/>
          <w:spacing w:val="8"/>
        </w:rPr>
        <w:t xml:space="preserve"> </w:t>
      </w:r>
      <w:r w:rsidRPr="000A77CC">
        <w:rPr>
          <w:color w:val="231F1F"/>
        </w:rPr>
        <w:t>Hình</w:t>
      </w:r>
      <w:r w:rsidRPr="000A77CC">
        <w:rPr>
          <w:color w:val="231F1F"/>
          <w:spacing w:val="9"/>
        </w:rPr>
        <w:t xml:space="preserve"> </w:t>
      </w:r>
      <w:r w:rsidRPr="000A77CC">
        <w:rPr>
          <w:color w:val="231F1F"/>
        </w:rPr>
        <w:t>13.14</w:t>
      </w:r>
      <w:r w:rsidRPr="000A77CC">
        <w:rPr>
          <w:color w:val="231F1F"/>
          <w:spacing w:val="8"/>
        </w:rPr>
        <w:t xml:space="preserve"> </w:t>
      </w:r>
      <w:r w:rsidRPr="000A77CC">
        <w:rPr>
          <w:color w:val="231F1F"/>
        </w:rPr>
        <w:t>minh</w:t>
      </w:r>
      <w:r w:rsidRPr="000A77CC">
        <w:rPr>
          <w:color w:val="231F1F"/>
          <w:spacing w:val="8"/>
        </w:rPr>
        <w:t xml:space="preserve"> </w:t>
      </w:r>
      <w:r w:rsidRPr="000A77CC">
        <w:rPr>
          <w:color w:val="231F1F"/>
        </w:rPr>
        <w:t>họa</w:t>
      </w:r>
      <w:r w:rsidRPr="000A77CC">
        <w:rPr>
          <w:color w:val="231F1F"/>
          <w:spacing w:val="9"/>
        </w:rPr>
        <w:t xml:space="preserve"> </w:t>
      </w:r>
      <w:r w:rsidR="004973B2" w:rsidRPr="000A77CC">
        <w:rPr>
          <w:color w:val="231F1F"/>
        </w:rPr>
        <w:t>c</w:t>
      </w:r>
      <w:r w:rsidRPr="000A77CC">
        <w:rPr>
          <w:color w:val="231F1F"/>
        </w:rPr>
        <w:t>á</w:t>
      </w:r>
      <w:r w:rsidR="004973B2" w:rsidRPr="000A77CC">
        <w:rPr>
          <w:color w:val="231F1F"/>
        </w:rPr>
        <w:t>c</w:t>
      </w:r>
      <w:r w:rsidRPr="000A77CC">
        <w:rPr>
          <w:color w:val="231F1F"/>
        </w:rPr>
        <w:t>h</w:t>
      </w:r>
      <w:r w:rsidRPr="000A77CC">
        <w:rPr>
          <w:color w:val="231F1F"/>
          <w:spacing w:val="8"/>
        </w:rPr>
        <w:t xml:space="preserve"> </w:t>
      </w:r>
      <w:r w:rsidRPr="000A77CC">
        <w:rPr>
          <w:color w:val="231F1F"/>
        </w:rPr>
        <w:t>nhìn</w:t>
      </w:r>
      <w:r w:rsidRPr="000A77CC">
        <w:rPr>
          <w:color w:val="231F1F"/>
          <w:spacing w:val="9"/>
        </w:rPr>
        <w:t xml:space="preserve"> </w:t>
      </w:r>
      <w:r w:rsidRPr="000A77CC">
        <w:rPr>
          <w:color w:val="231F1F"/>
        </w:rPr>
        <w:t>h</w:t>
      </w:r>
      <w:r w:rsidR="00CF03B4" w:rsidRPr="000A77CC">
        <w:rPr>
          <w:color w:val="231F1F"/>
        </w:rPr>
        <w:t>o</w:t>
      </w:r>
      <w:r w:rsidRPr="000A77CC">
        <w:rPr>
          <w:color w:val="231F1F"/>
        </w:rPr>
        <w:t>ạt</w:t>
      </w:r>
      <w:r w:rsidRPr="000A77CC">
        <w:rPr>
          <w:color w:val="231F1F"/>
          <w:spacing w:val="8"/>
        </w:rPr>
        <w:t xml:space="preserve"> </w:t>
      </w:r>
      <w:r w:rsidRPr="000A77CC">
        <w:rPr>
          <w:color w:val="231F1F"/>
        </w:rPr>
        <w:t>động</w:t>
      </w:r>
      <w:r w:rsidRPr="000A77CC">
        <w:rPr>
          <w:color w:val="231F1F"/>
          <w:spacing w:val="8"/>
        </w:rPr>
        <w:t xml:space="preserve"> </w:t>
      </w:r>
      <w:r w:rsidRPr="000A77CC">
        <w:rPr>
          <w:color w:val="231F1F"/>
        </w:rPr>
        <w:t>(một</w:t>
      </w:r>
      <w:r w:rsidRPr="000A77CC">
        <w:rPr>
          <w:color w:val="231F1F"/>
          <w:spacing w:val="9"/>
        </w:rPr>
        <w:t xml:space="preserve"> </w:t>
      </w:r>
      <w:r w:rsidR="004973B2" w:rsidRPr="000A77CC">
        <w:rPr>
          <w:color w:val="231F1F"/>
        </w:rPr>
        <w:t>c</w:t>
      </w:r>
      <w:r w:rsidRPr="000A77CC">
        <w:rPr>
          <w:color w:val="231F1F"/>
        </w:rPr>
        <w:t>hiều)</w:t>
      </w:r>
      <w:r w:rsidRPr="000A77CC">
        <w:rPr>
          <w:color w:val="231F1F"/>
          <w:spacing w:val="8"/>
        </w:rPr>
        <w:t xml:space="preserve"> </w:t>
      </w:r>
      <w:r w:rsidRPr="000A77CC">
        <w:rPr>
          <w:color w:val="231F1F"/>
        </w:rPr>
        <w:t>khá</w:t>
      </w:r>
      <w:r w:rsidR="004973B2" w:rsidRPr="000A77CC">
        <w:rPr>
          <w:color w:val="231F1F"/>
        </w:rPr>
        <w:t>c</w:t>
      </w:r>
      <w:r w:rsidRPr="000A77CC">
        <w:rPr>
          <w:color w:val="231F1F"/>
          <w:spacing w:val="8"/>
        </w:rPr>
        <w:t xml:space="preserve"> </w:t>
      </w:r>
      <w:r w:rsidRPr="000A77CC">
        <w:rPr>
          <w:color w:val="231F1F"/>
        </w:rPr>
        <w:t>với</w:t>
      </w:r>
      <w:r w:rsidRPr="000A77CC">
        <w:rPr>
          <w:color w:val="231F1F"/>
          <w:spacing w:val="9"/>
        </w:rPr>
        <w:t xml:space="preserve"> </w:t>
      </w:r>
      <w:r w:rsidR="004973B2" w:rsidRPr="000A77CC">
        <w:rPr>
          <w:color w:val="231F1F"/>
        </w:rPr>
        <w:t>c</w:t>
      </w:r>
      <w:r w:rsidRPr="000A77CC">
        <w:rPr>
          <w:color w:val="231F1F"/>
        </w:rPr>
        <w:t>á</w:t>
      </w:r>
      <w:r w:rsidR="004973B2" w:rsidRPr="000A77CC">
        <w:rPr>
          <w:color w:val="231F1F"/>
        </w:rPr>
        <w:t>c</w:t>
      </w:r>
      <w:r w:rsidRPr="000A77CC">
        <w:rPr>
          <w:color w:val="231F1F"/>
        </w:rPr>
        <w:t>h</w:t>
      </w:r>
      <w:r w:rsidRPr="000A77CC">
        <w:rPr>
          <w:color w:val="231F1F"/>
          <w:spacing w:val="8"/>
        </w:rPr>
        <w:t xml:space="preserve"> </w:t>
      </w:r>
      <w:r w:rsidRPr="000A77CC">
        <w:rPr>
          <w:color w:val="231F1F"/>
        </w:rPr>
        <w:t>nhìn</w:t>
      </w:r>
      <w:r w:rsidRPr="000A77CC">
        <w:rPr>
          <w:color w:val="231F1F"/>
          <w:spacing w:val="9"/>
        </w:rPr>
        <w:t xml:space="preserve"> </w:t>
      </w:r>
      <w:r w:rsidRPr="000A77CC">
        <w:rPr>
          <w:color w:val="231F1F"/>
        </w:rPr>
        <w:t>đa</w:t>
      </w:r>
      <w:r w:rsidRPr="000A77CC">
        <w:rPr>
          <w:color w:val="231F1F"/>
          <w:spacing w:val="8"/>
        </w:rPr>
        <w:t xml:space="preserve"> </w:t>
      </w:r>
      <w:r w:rsidR="004973B2" w:rsidRPr="000A77CC">
        <w:rPr>
          <w:color w:val="231F1F"/>
        </w:rPr>
        <w:t>c</w:t>
      </w:r>
      <w:r w:rsidRPr="000A77CC">
        <w:rPr>
          <w:color w:val="231F1F"/>
        </w:rPr>
        <w:t>hiều</w:t>
      </w:r>
      <w:r w:rsidRPr="000A77CC">
        <w:rPr>
          <w:color w:val="231F1F"/>
          <w:spacing w:val="8"/>
        </w:rPr>
        <w:t xml:space="preserve"> </w:t>
      </w:r>
      <w:r w:rsidRPr="000A77CC">
        <w:rPr>
          <w:color w:val="231F1F"/>
        </w:rPr>
        <w:t>về</w:t>
      </w:r>
      <w:r w:rsidRPr="000A77CC">
        <w:rPr>
          <w:color w:val="231F1F"/>
          <w:spacing w:val="9"/>
        </w:rPr>
        <w:t xml:space="preserve"> </w:t>
      </w:r>
      <w:r w:rsidRPr="000A77CC">
        <w:rPr>
          <w:color w:val="231F1F"/>
        </w:rPr>
        <w:t>bán</w:t>
      </w:r>
      <w:r w:rsidRPr="000A77CC">
        <w:rPr>
          <w:color w:val="231F1F"/>
          <w:spacing w:val="-75"/>
        </w:rPr>
        <w:t xml:space="preserve"> </w:t>
      </w:r>
      <w:r w:rsidRPr="000A77CC">
        <w:rPr>
          <w:color w:val="231F1F"/>
        </w:rPr>
        <w:t>hàng.</w:t>
      </w:r>
    </w:p>
    <w:p w14:paraId="3FB582FC" w14:textId="123FB65F" w:rsidR="00655291" w:rsidRPr="000A77CC" w:rsidRDefault="00655291" w:rsidP="00655291">
      <w:pPr>
        <w:spacing w:before="103"/>
        <w:ind w:left="3600" w:right="1462" w:firstLine="268"/>
      </w:pPr>
      <w:r w:rsidRPr="000A77CC">
        <w:rPr>
          <w:color w:val="231F1F"/>
        </w:rPr>
        <w:t>Lưu</w:t>
      </w:r>
      <w:r w:rsidRPr="000A77CC">
        <w:rPr>
          <w:color w:val="231F1F"/>
          <w:spacing w:val="7"/>
        </w:rPr>
        <w:t xml:space="preserve"> </w:t>
      </w:r>
      <w:r w:rsidRPr="000A77CC">
        <w:rPr>
          <w:color w:val="231F1F"/>
        </w:rPr>
        <w:t>ý</w:t>
      </w:r>
      <w:r w:rsidRPr="000A77CC">
        <w:rPr>
          <w:color w:val="231F1F"/>
          <w:spacing w:val="7"/>
        </w:rPr>
        <w:t xml:space="preserve"> </w:t>
      </w:r>
      <w:r w:rsidRPr="000A77CC">
        <w:rPr>
          <w:color w:val="231F1F"/>
        </w:rPr>
        <w:t>tr</w:t>
      </w:r>
      <w:r w:rsidR="00CF03B4" w:rsidRPr="000A77CC">
        <w:rPr>
          <w:color w:val="231F1F"/>
        </w:rPr>
        <w:t>o</w:t>
      </w:r>
      <w:r w:rsidRPr="000A77CC">
        <w:rPr>
          <w:color w:val="231F1F"/>
        </w:rPr>
        <w:t>ng</w:t>
      </w:r>
      <w:r w:rsidRPr="000A77CC">
        <w:rPr>
          <w:color w:val="231F1F"/>
          <w:spacing w:val="7"/>
        </w:rPr>
        <w:t xml:space="preserve"> </w:t>
      </w:r>
      <w:r w:rsidRPr="000A77CC">
        <w:rPr>
          <w:color w:val="231F1F"/>
        </w:rPr>
        <w:t>Hình</w:t>
      </w:r>
      <w:r w:rsidRPr="000A77CC">
        <w:rPr>
          <w:color w:val="231F1F"/>
          <w:spacing w:val="8"/>
        </w:rPr>
        <w:t xml:space="preserve"> </w:t>
      </w:r>
      <w:r w:rsidRPr="000A77CC">
        <w:rPr>
          <w:color w:val="231F1F"/>
        </w:rPr>
        <w:t>13.14</w:t>
      </w:r>
      <w:r w:rsidRPr="000A77CC">
        <w:rPr>
          <w:color w:val="231F1F"/>
          <w:spacing w:val="7"/>
        </w:rPr>
        <w:t xml:space="preserve"> </w:t>
      </w:r>
      <w:r w:rsidRPr="000A77CC">
        <w:rPr>
          <w:color w:val="231F1F"/>
        </w:rPr>
        <w:t>rằng</w:t>
      </w:r>
      <w:r w:rsidRPr="000A77CC">
        <w:rPr>
          <w:color w:val="231F1F"/>
          <w:spacing w:val="7"/>
        </w:rPr>
        <w:t xml:space="preserve"> </w:t>
      </w:r>
      <w:r w:rsidR="004973B2" w:rsidRPr="000A77CC">
        <w:rPr>
          <w:color w:val="231F1F"/>
        </w:rPr>
        <w:t>c</w:t>
      </w:r>
      <w:r w:rsidRPr="000A77CC">
        <w:rPr>
          <w:color w:val="231F1F"/>
        </w:rPr>
        <w:t>hế</w:t>
      </w:r>
      <w:r w:rsidRPr="000A77CC">
        <w:rPr>
          <w:color w:val="231F1F"/>
          <w:spacing w:val="8"/>
        </w:rPr>
        <w:t xml:space="preserve"> </w:t>
      </w:r>
      <w:r w:rsidRPr="000A77CC">
        <w:rPr>
          <w:color w:val="231F1F"/>
        </w:rPr>
        <w:t>độ</w:t>
      </w:r>
      <w:r w:rsidRPr="000A77CC">
        <w:rPr>
          <w:color w:val="231F1F"/>
          <w:spacing w:val="7"/>
        </w:rPr>
        <w:t xml:space="preserve"> </w:t>
      </w:r>
      <w:r w:rsidRPr="000A77CC">
        <w:rPr>
          <w:color w:val="231F1F"/>
        </w:rPr>
        <w:t>xem</w:t>
      </w:r>
      <w:r w:rsidRPr="000A77CC">
        <w:rPr>
          <w:color w:val="231F1F"/>
          <w:spacing w:val="7"/>
        </w:rPr>
        <w:t xml:space="preserve"> </w:t>
      </w:r>
      <w:r w:rsidRPr="000A77CC">
        <w:rPr>
          <w:color w:val="231F1F"/>
        </w:rPr>
        <w:t>h</w:t>
      </w:r>
      <w:r w:rsidR="00CF03B4" w:rsidRPr="000A77CC">
        <w:rPr>
          <w:color w:val="231F1F"/>
        </w:rPr>
        <w:t>o</w:t>
      </w:r>
      <w:r w:rsidRPr="000A77CC">
        <w:rPr>
          <w:color w:val="231F1F"/>
        </w:rPr>
        <w:t>ạt</w:t>
      </w:r>
      <w:r w:rsidRPr="000A77CC">
        <w:rPr>
          <w:color w:val="231F1F"/>
          <w:spacing w:val="8"/>
        </w:rPr>
        <w:t xml:space="preserve"> </w:t>
      </w:r>
      <w:r w:rsidRPr="000A77CC">
        <w:rPr>
          <w:color w:val="231F1F"/>
        </w:rPr>
        <w:t>động</w:t>
      </w:r>
      <w:r w:rsidRPr="000A77CC">
        <w:rPr>
          <w:color w:val="231F1F"/>
          <w:spacing w:val="7"/>
        </w:rPr>
        <w:t xml:space="preserve"> </w:t>
      </w:r>
      <w:r w:rsidRPr="000A77CC">
        <w:rPr>
          <w:color w:val="231F1F"/>
        </w:rPr>
        <w:t>(dạng</w:t>
      </w:r>
      <w:r w:rsidRPr="000A77CC">
        <w:rPr>
          <w:color w:val="231F1F"/>
          <w:spacing w:val="7"/>
        </w:rPr>
        <w:t xml:space="preserve"> </w:t>
      </w:r>
      <w:r w:rsidRPr="000A77CC">
        <w:rPr>
          <w:color w:val="231F1F"/>
        </w:rPr>
        <w:t>bảng)</w:t>
      </w:r>
      <w:r w:rsidRPr="000A77CC">
        <w:rPr>
          <w:color w:val="231F1F"/>
          <w:spacing w:val="8"/>
        </w:rPr>
        <w:t xml:space="preserve"> </w:t>
      </w:r>
      <w:r w:rsidR="004973B2" w:rsidRPr="000A77CC">
        <w:rPr>
          <w:color w:val="231F1F"/>
        </w:rPr>
        <w:t>c</w:t>
      </w:r>
      <w:r w:rsidRPr="000A77CC">
        <w:rPr>
          <w:color w:val="231F1F"/>
        </w:rPr>
        <w:t>ủa</w:t>
      </w:r>
      <w:r w:rsidRPr="000A77CC">
        <w:rPr>
          <w:color w:val="231F1F"/>
          <w:spacing w:val="7"/>
        </w:rPr>
        <w:t xml:space="preserve"> </w:t>
      </w:r>
      <w:r w:rsidRPr="000A77CC">
        <w:rPr>
          <w:color w:val="231F1F"/>
        </w:rPr>
        <w:t>dữ</w:t>
      </w:r>
      <w:r w:rsidRPr="000A77CC">
        <w:rPr>
          <w:color w:val="231F1F"/>
          <w:spacing w:val="7"/>
        </w:rPr>
        <w:t xml:space="preserve"> </w:t>
      </w:r>
      <w:r w:rsidRPr="000A77CC">
        <w:rPr>
          <w:color w:val="231F1F"/>
        </w:rPr>
        <w:t>liệu</w:t>
      </w:r>
      <w:r w:rsidRPr="000A77CC">
        <w:rPr>
          <w:color w:val="231F1F"/>
          <w:spacing w:val="8"/>
        </w:rPr>
        <w:t xml:space="preserve"> </w:t>
      </w:r>
      <w:r w:rsidRPr="000A77CC">
        <w:rPr>
          <w:color w:val="231F1F"/>
        </w:rPr>
        <w:t>bán</w:t>
      </w:r>
      <w:r w:rsidRPr="000A77CC">
        <w:rPr>
          <w:color w:val="231F1F"/>
          <w:spacing w:val="7"/>
        </w:rPr>
        <w:t xml:space="preserve"> </w:t>
      </w:r>
      <w:r w:rsidRPr="000A77CC">
        <w:rPr>
          <w:color w:val="231F1F"/>
        </w:rPr>
        <w:t>hàng</w:t>
      </w:r>
      <w:r w:rsidRPr="000A77CC">
        <w:rPr>
          <w:color w:val="231F1F"/>
          <w:spacing w:val="7"/>
        </w:rPr>
        <w:t xml:space="preserve"> </w:t>
      </w:r>
      <w:r w:rsidRPr="000A77CC">
        <w:rPr>
          <w:color w:val="231F1F"/>
        </w:rPr>
        <w:t>không</w:t>
      </w:r>
      <w:r w:rsidRPr="000A77CC">
        <w:rPr>
          <w:color w:val="231F1F"/>
          <w:spacing w:val="8"/>
        </w:rPr>
        <w:t xml:space="preserve"> </w:t>
      </w:r>
      <w:r w:rsidRPr="000A77CC">
        <w:rPr>
          <w:color w:val="231F1F"/>
        </w:rPr>
        <w:t>phù</w:t>
      </w:r>
      <w:r w:rsidRPr="000A77CC">
        <w:rPr>
          <w:color w:val="231F1F"/>
          <w:spacing w:val="1"/>
        </w:rPr>
        <w:t xml:space="preserve"> </w:t>
      </w:r>
      <w:r w:rsidRPr="000A77CC">
        <w:rPr>
          <w:color w:val="231F1F"/>
        </w:rPr>
        <w:t>hợp</w:t>
      </w:r>
      <w:r w:rsidRPr="000A77CC">
        <w:rPr>
          <w:color w:val="231F1F"/>
          <w:spacing w:val="7"/>
        </w:rPr>
        <w:t xml:space="preserve"> </w:t>
      </w:r>
      <w:r w:rsidRPr="000A77CC">
        <w:rPr>
          <w:color w:val="231F1F"/>
        </w:rPr>
        <w:t>lắm</w:t>
      </w:r>
      <w:r w:rsidRPr="000A77CC">
        <w:rPr>
          <w:color w:val="231F1F"/>
          <w:spacing w:val="7"/>
        </w:rPr>
        <w:t xml:space="preserve"> </w:t>
      </w:r>
      <w:r w:rsidRPr="000A77CC">
        <w:rPr>
          <w:color w:val="231F1F"/>
        </w:rPr>
        <w:t>với</w:t>
      </w:r>
      <w:r w:rsidRPr="000A77CC">
        <w:rPr>
          <w:color w:val="231F1F"/>
          <w:spacing w:val="8"/>
        </w:rPr>
        <w:t xml:space="preserve"> </w:t>
      </w:r>
      <w:r w:rsidRPr="000A77CC">
        <w:rPr>
          <w:color w:val="231F1F"/>
        </w:rPr>
        <w:t>việ</w:t>
      </w:r>
      <w:r w:rsidR="004973B2" w:rsidRPr="000A77CC">
        <w:rPr>
          <w:color w:val="231F1F"/>
        </w:rPr>
        <w:t>c</w:t>
      </w:r>
      <w:r w:rsidRPr="000A77CC">
        <w:rPr>
          <w:color w:val="231F1F"/>
          <w:spacing w:val="7"/>
        </w:rPr>
        <w:t xml:space="preserve"> </w:t>
      </w:r>
      <w:r w:rsidRPr="000A77CC">
        <w:rPr>
          <w:color w:val="231F1F"/>
        </w:rPr>
        <w:t>hỗ</w:t>
      </w:r>
      <w:r w:rsidRPr="000A77CC">
        <w:rPr>
          <w:color w:val="231F1F"/>
          <w:spacing w:val="8"/>
        </w:rPr>
        <w:t xml:space="preserve"> </w:t>
      </w:r>
      <w:r w:rsidRPr="000A77CC">
        <w:rPr>
          <w:color w:val="231F1F"/>
        </w:rPr>
        <w:t>trợ</w:t>
      </w:r>
      <w:r w:rsidRPr="000A77CC">
        <w:rPr>
          <w:color w:val="231F1F"/>
          <w:spacing w:val="7"/>
        </w:rPr>
        <w:t xml:space="preserve"> </w:t>
      </w:r>
      <w:r w:rsidRPr="000A77CC">
        <w:rPr>
          <w:color w:val="231F1F"/>
        </w:rPr>
        <w:t>quyết</w:t>
      </w:r>
      <w:r w:rsidRPr="000A77CC">
        <w:rPr>
          <w:color w:val="231F1F"/>
          <w:spacing w:val="8"/>
        </w:rPr>
        <w:t xml:space="preserve"> </w:t>
      </w:r>
      <w:r w:rsidRPr="000A77CC">
        <w:rPr>
          <w:color w:val="231F1F"/>
        </w:rPr>
        <w:t>định</w:t>
      </w:r>
      <w:r w:rsidRPr="000A77CC">
        <w:rPr>
          <w:color w:val="231F1F"/>
          <w:spacing w:val="7"/>
        </w:rPr>
        <w:t xml:space="preserve"> </w:t>
      </w:r>
      <w:r w:rsidRPr="000A77CC">
        <w:rPr>
          <w:color w:val="231F1F"/>
        </w:rPr>
        <w:t>vì</w:t>
      </w:r>
      <w:r w:rsidRPr="000A77CC">
        <w:rPr>
          <w:color w:val="231F1F"/>
          <w:spacing w:val="8"/>
        </w:rPr>
        <w:t xml:space="preserve"> </w:t>
      </w:r>
      <w:r w:rsidRPr="000A77CC">
        <w:rPr>
          <w:color w:val="231F1F"/>
        </w:rPr>
        <w:t>mối</w:t>
      </w:r>
      <w:r w:rsidRPr="000A77CC">
        <w:rPr>
          <w:color w:val="231F1F"/>
          <w:spacing w:val="7"/>
        </w:rPr>
        <w:t xml:space="preserve"> </w:t>
      </w:r>
      <w:r w:rsidRPr="000A77CC">
        <w:rPr>
          <w:color w:val="231F1F"/>
        </w:rPr>
        <w:t>quan</w:t>
      </w:r>
      <w:r w:rsidRPr="000A77CC">
        <w:rPr>
          <w:color w:val="231F1F"/>
          <w:spacing w:val="8"/>
        </w:rPr>
        <w:t xml:space="preserve"> </w:t>
      </w:r>
      <w:r w:rsidRPr="000A77CC">
        <w:rPr>
          <w:color w:val="231F1F"/>
        </w:rPr>
        <w:t>hệ</w:t>
      </w:r>
      <w:r w:rsidRPr="000A77CC">
        <w:rPr>
          <w:color w:val="231F1F"/>
          <w:spacing w:val="7"/>
        </w:rPr>
        <w:t xml:space="preserve"> </w:t>
      </w:r>
      <w:r w:rsidRPr="000A77CC">
        <w:rPr>
          <w:color w:val="231F1F"/>
        </w:rPr>
        <w:t>giữa</w:t>
      </w:r>
      <w:r w:rsidRPr="000A77CC">
        <w:rPr>
          <w:color w:val="231F1F"/>
          <w:spacing w:val="8"/>
        </w:rPr>
        <w:t xml:space="preserve"> </w:t>
      </w:r>
      <w:r w:rsidRPr="000A77CC">
        <w:rPr>
          <w:color w:val="231F1F"/>
        </w:rPr>
        <w:t>INV</w:t>
      </w:r>
      <w:r w:rsidR="00CF03B4" w:rsidRPr="000A77CC">
        <w:rPr>
          <w:color w:val="231F1F"/>
        </w:rPr>
        <w:t>o</w:t>
      </w:r>
      <w:r w:rsidRPr="000A77CC">
        <w:rPr>
          <w:color w:val="231F1F"/>
        </w:rPr>
        <w:t>I</w:t>
      </w:r>
      <w:r w:rsidR="004973B2" w:rsidRPr="000A77CC">
        <w:rPr>
          <w:color w:val="231F1F"/>
        </w:rPr>
        <w:t>c</w:t>
      </w:r>
      <w:r w:rsidRPr="000A77CC">
        <w:rPr>
          <w:color w:val="231F1F"/>
        </w:rPr>
        <w:t>E</w:t>
      </w:r>
      <w:r w:rsidRPr="000A77CC">
        <w:rPr>
          <w:color w:val="231F1F"/>
          <w:spacing w:val="7"/>
        </w:rPr>
        <w:t xml:space="preserve"> </w:t>
      </w:r>
      <w:r w:rsidRPr="000A77CC">
        <w:rPr>
          <w:color w:val="231F1F"/>
        </w:rPr>
        <w:t>và</w:t>
      </w:r>
      <w:r w:rsidRPr="000A77CC">
        <w:rPr>
          <w:color w:val="231F1F"/>
          <w:spacing w:val="8"/>
        </w:rPr>
        <w:t xml:space="preserve"> </w:t>
      </w:r>
      <w:r w:rsidRPr="000A77CC">
        <w:rPr>
          <w:color w:val="231F1F"/>
        </w:rPr>
        <w:t>LINE</w:t>
      </w:r>
      <w:r w:rsidRPr="000A77CC">
        <w:rPr>
          <w:color w:val="231F1F"/>
          <w:spacing w:val="7"/>
        </w:rPr>
        <w:t xml:space="preserve"> </w:t>
      </w:r>
      <w:r w:rsidRPr="000A77CC">
        <w:rPr>
          <w:color w:val="231F1F"/>
        </w:rPr>
        <w:t>không</w:t>
      </w:r>
      <w:r w:rsidRPr="000A77CC">
        <w:rPr>
          <w:color w:val="231F1F"/>
          <w:spacing w:val="8"/>
        </w:rPr>
        <w:t xml:space="preserve"> </w:t>
      </w:r>
      <w:r w:rsidR="004973B2" w:rsidRPr="000A77CC">
        <w:rPr>
          <w:color w:val="231F1F"/>
        </w:rPr>
        <w:t>c</w:t>
      </w:r>
      <w:r w:rsidRPr="000A77CC">
        <w:rPr>
          <w:color w:val="231F1F"/>
        </w:rPr>
        <w:t>ung</w:t>
      </w:r>
      <w:r w:rsidRPr="000A77CC">
        <w:rPr>
          <w:color w:val="231F1F"/>
          <w:spacing w:val="7"/>
        </w:rPr>
        <w:t xml:space="preserve"> </w:t>
      </w:r>
      <w:r w:rsidR="004973B2" w:rsidRPr="000A77CC">
        <w:rPr>
          <w:color w:val="231F1F"/>
        </w:rPr>
        <w:t>c</w:t>
      </w:r>
      <w:r w:rsidRPr="000A77CC">
        <w:rPr>
          <w:color w:val="231F1F"/>
        </w:rPr>
        <w:t>ấp</w:t>
      </w:r>
      <w:r w:rsidRPr="000A77CC">
        <w:rPr>
          <w:color w:val="231F1F"/>
          <w:spacing w:val="8"/>
        </w:rPr>
        <w:t xml:space="preserve"> </w:t>
      </w:r>
      <w:r w:rsidRPr="000A77CC">
        <w:rPr>
          <w:color w:val="231F1F"/>
        </w:rPr>
        <w:t>quan</w:t>
      </w:r>
      <w:r w:rsidRPr="000A77CC">
        <w:rPr>
          <w:color w:val="231F1F"/>
          <w:spacing w:val="7"/>
        </w:rPr>
        <w:t xml:space="preserve"> </w:t>
      </w:r>
      <w:r w:rsidRPr="000A77CC">
        <w:rPr>
          <w:color w:val="231F1F"/>
        </w:rPr>
        <w:t>điểm</w:t>
      </w:r>
      <w:r w:rsidRPr="000A77CC">
        <w:rPr>
          <w:color w:val="231F1F"/>
          <w:spacing w:val="1"/>
        </w:rPr>
        <w:t xml:space="preserve"> </w:t>
      </w:r>
      <w:r w:rsidRPr="000A77CC">
        <w:rPr>
          <w:color w:val="231F1F"/>
        </w:rPr>
        <w:t>kinh</w:t>
      </w:r>
      <w:r w:rsidRPr="000A77CC">
        <w:rPr>
          <w:color w:val="231F1F"/>
          <w:spacing w:val="9"/>
        </w:rPr>
        <w:t xml:space="preserve"> </w:t>
      </w:r>
      <w:r w:rsidRPr="000A77CC">
        <w:rPr>
          <w:color w:val="231F1F"/>
        </w:rPr>
        <w:t>d</w:t>
      </w:r>
      <w:r w:rsidR="00CF03B4" w:rsidRPr="000A77CC">
        <w:rPr>
          <w:color w:val="231F1F"/>
        </w:rPr>
        <w:t>o</w:t>
      </w:r>
      <w:r w:rsidRPr="000A77CC">
        <w:rPr>
          <w:color w:val="231F1F"/>
        </w:rPr>
        <w:t>anh</w:t>
      </w:r>
      <w:r w:rsidRPr="000A77CC">
        <w:rPr>
          <w:color w:val="231F1F"/>
          <w:spacing w:val="9"/>
        </w:rPr>
        <w:t xml:space="preserve"> </w:t>
      </w:r>
      <w:r w:rsidR="004973B2" w:rsidRPr="000A77CC">
        <w:rPr>
          <w:color w:val="231F1F"/>
        </w:rPr>
        <w:t>c</w:t>
      </w:r>
      <w:r w:rsidRPr="000A77CC">
        <w:rPr>
          <w:color w:val="231F1F"/>
        </w:rPr>
        <w:t>ủa</w:t>
      </w:r>
      <w:r w:rsidRPr="000A77CC">
        <w:rPr>
          <w:color w:val="231F1F"/>
          <w:spacing w:val="10"/>
        </w:rPr>
        <w:t xml:space="preserve"> </w:t>
      </w:r>
      <w:r w:rsidRPr="000A77CC">
        <w:rPr>
          <w:color w:val="231F1F"/>
        </w:rPr>
        <w:t>dữ</w:t>
      </w:r>
      <w:r w:rsidRPr="000A77CC">
        <w:rPr>
          <w:color w:val="231F1F"/>
          <w:spacing w:val="9"/>
        </w:rPr>
        <w:t xml:space="preserve"> </w:t>
      </w:r>
      <w:r w:rsidRPr="000A77CC">
        <w:rPr>
          <w:color w:val="231F1F"/>
        </w:rPr>
        <w:t>liệu</w:t>
      </w:r>
      <w:r w:rsidRPr="000A77CC">
        <w:rPr>
          <w:color w:val="231F1F"/>
          <w:spacing w:val="10"/>
        </w:rPr>
        <w:t xml:space="preserve"> </w:t>
      </w:r>
      <w:r w:rsidRPr="000A77CC">
        <w:rPr>
          <w:color w:val="231F1F"/>
        </w:rPr>
        <w:t>bán</w:t>
      </w:r>
      <w:r w:rsidRPr="000A77CC">
        <w:rPr>
          <w:color w:val="231F1F"/>
          <w:spacing w:val="9"/>
        </w:rPr>
        <w:t xml:space="preserve"> </w:t>
      </w:r>
      <w:r w:rsidRPr="000A77CC">
        <w:rPr>
          <w:color w:val="231F1F"/>
        </w:rPr>
        <w:t>hàng.</w:t>
      </w:r>
      <w:r w:rsidRPr="000A77CC">
        <w:rPr>
          <w:color w:val="231F1F"/>
          <w:spacing w:val="10"/>
        </w:rPr>
        <w:t xml:space="preserve"> </w:t>
      </w:r>
      <w:r w:rsidRPr="000A77CC">
        <w:rPr>
          <w:color w:val="231F1F"/>
        </w:rPr>
        <w:t>Mặt</w:t>
      </w:r>
      <w:r w:rsidRPr="000A77CC">
        <w:rPr>
          <w:color w:val="231F1F"/>
          <w:spacing w:val="9"/>
        </w:rPr>
        <w:t xml:space="preserve"> </w:t>
      </w:r>
      <w:r w:rsidRPr="000A77CC">
        <w:rPr>
          <w:color w:val="231F1F"/>
        </w:rPr>
        <w:t>khá</w:t>
      </w:r>
      <w:r w:rsidR="004973B2" w:rsidRPr="000A77CC">
        <w:rPr>
          <w:color w:val="231F1F"/>
        </w:rPr>
        <w:t>c</w:t>
      </w:r>
      <w:r w:rsidRPr="000A77CC">
        <w:rPr>
          <w:color w:val="231F1F"/>
        </w:rPr>
        <w:t>,</w:t>
      </w:r>
      <w:r w:rsidRPr="000A77CC">
        <w:rPr>
          <w:color w:val="231F1F"/>
          <w:spacing w:val="9"/>
        </w:rPr>
        <w:t xml:space="preserve"> </w:t>
      </w:r>
      <w:r w:rsidR="004973B2" w:rsidRPr="000A77CC">
        <w:rPr>
          <w:color w:val="231F1F"/>
        </w:rPr>
        <w:t>c</w:t>
      </w:r>
      <w:r w:rsidRPr="000A77CC">
        <w:rPr>
          <w:color w:val="231F1F"/>
        </w:rPr>
        <w:t>hế</w:t>
      </w:r>
      <w:r w:rsidRPr="000A77CC">
        <w:rPr>
          <w:color w:val="231F1F"/>
          <w:spacing w:val="10"/>
        </w:rPr>
        <w:t xml:space="preserve"> </w:t>
      </w:r>
      <w:r w:rsidRPr="000A77CC">
        <w:rPr>
          <w:color w:val="231F1F"/>
        </w:rPr>
        <w:t>độ</w:t>
      </w:r>
      <w:r w:rsidRPr="000A77CC">
        <w:rPr>
          <w:color w:val="231F1F"/>
          <w:spacing w:val="9"/>
        </w:rPr>
        <w:t xml:space="preserve"> </w:t>
      </w:r>
      <w:r w:rsidRPr="000A77CC">
        <w:rPr>
          <w:color w:val="231F1F"/>
        </w:rPr>
        <w:t>xem</w:t>
      </w:r>
      <w:r w:rsidRPr="000A77CC">
        <w:rPr>
          <w:color w:val="231F1F"/>
          <w:spacing w:val="10"/>
        </w:rPr>
        <w:t xml:space="preserve"> </w:t>
      </w:r>
      <w:r w:rsidRPr="000A77CC">
        <w:rPr>
          <w:color w:val="231F1F"/>
        </w:rPr>
        <w:t>dữ</w:t>
      </w:r>
      <w:r w:rsidRPr="000A77CC">
        <w:rPr>
          <w:color w:val="231F1F"/>
          <w:spacing w:val="9"/>
        </w:rPr>
        <w:t xml:space="preserve"> </w:t>
      </w:r>
      <w:r w:rsidRPr="000A77CC">
        <w:rPr>
          <w:color w:val="231F1F"/>
        </w:rPr>
        <w:t>liệu</w:t>
      </w:r>
      <w:r w:rsidRPr="000A77CC">
        <w:rPr>
          <w:color w:val="231F1F"/>
          <w:spacing w:val="10"/>
        </w:rPr>
        <w:t xml:space="preserve"> </w:t>
      </w:r>
      <w:r w:rsidRPr="000A77CC">
        <w:rPr>
          <w:color w:val="231F1F"/>
        </w:rPr>
        <w:t>bán</w:t>
      </w:r>
      <w:r w:rsidRPr="000A77CC">
        <w:rPr>
          <w:color w:val="231F1F"/>
          <w:spacing w:val="9"/>
        </w:rPr>
        <w:t xml:space="preserve"> </w:t>
      </w:r>
      <w:r w:rsidRPr="000A77CC">
        <w:rPr>
          <w:color w:val="231F1F"/>
        </w:rPr>
        <w:t>hàng</w:t>
      </w:r>
      <w:r w:rsidRPr="000A77CC">
        <w:rPr>
          <w:color w:val="231F1F"/>
          <w:spacing w:val="10"/>
        </w:rPr>
        <w:t xml:space="preserve"> </w:t>
      </w:r>
      <w:r w:rsidR="004973B2" w:rsidRPr="000A77CC">
        <w:rPr>
          <w:color w:val="231F1F"/>
        </w:rPr>
        <w:t>c</w:t>
      </w:r>
      <w:r w:rsidRPr="000A77CC">
        <w:rPr>
          <w:color w:val="231F1F"/>
        </w:rPr>
        <w:t>ủa</w:t>
      </w:r>
      <w:r w:rsidRPr="000A77CC">
        <w:rPr>
          <w:color w:val="231F1F"/>
          <w:spacing w:val="9"/>
        </w:rPr>
        <w:t xml:space="preserve"> </w:t>
      </w:r>
      <w:r w:rsidRPr="000A77CC">
        <w:rPr>
          <w:color w:val="231F1F"/>
        </w:rPr>
        <w:t>người</w:t>
      </w:r>
      <w:r w:rsidRPr="000A77CC">
        <w:rPr>
          <w:color w:val="231F1F"/>
          <w:spacing w:val="9"/>
        </w:rPr>
        <w:t xml:space="preserve"> </w:t>
      </w:r>
      <w:r w:rsidRPr="000A77CC">
        <w:rPr>
          <w:color w:val="231F1F"/>
        </w:rPr>
        <w:t>dùng</w:t>
      </w:r>
      <w:r w:rsidRPr="000A77CC">
        <w:rPr>
          <w:color w:val="231F1F"/>
          <w:spacing w:val="10"/>
        </w:rPr>
        <w:t xml:space="preserve"> </w:t>
      </w:r>
      <w:r w:rsidR="004973B2" w:rsidRPr="000A77CC">
        <w:rPr>
          <w:color w:val="231F1F"/>
        </w:rPr>
        <w:t>c</w:t>
      </w:r>
      <w:r w:rsidRPr="000A77CC">
        <w:rPr>
          <w:color w:val="231F1F"/>
        </w:rPr>
        <w:t>uối</w:t>
      </w:r>
      <w:r w:rsidRPr="000A77CC">
        <w:rPr>
          <w:color w:val="231F1F"/>
          <w:spacing w:val="9"/>
        </w:rPr>
        <w:t xml:space="preserve"> </w:t>
      </w:r>
      <w:r w:rsidRPr="000A77CC">
        <w:rPr>
          <w:color w:val="231F1F"/>
        </w:rPr>
        <w:t>từ</w:t>
      </w:r>
      <w:r w:rsidRPr="000A77CC">
        <w:rPr>
          <w:color w:val="231F1F"/>
          <w:spacing w:val="1"/>
        </w:rPr>
        <w:t xml:space="preserve"> </w:t>
      </w:r>
      <w:r w:rsidRPr="000A77CC">
        <w:rPr>
          <w:color w:val="231F1F"/>
        </w:rPr>
        <w:t>g</w:t>
      </w:r>
      <w:r w:rsidR="00A56E9F" w:rsidRPr="000A77CC">
        <w:rPr>
          <w:color w:val="231F1F"/>
        </w:rPr>
        <w:t>ó</w:t>
      </w:r>
      <w:r w:rsidR="004973B2" w:rsidRPr="000A77CC">
        <w:rPr>
          <w:color w:val="231F1F"/>
        </w:rPr>
        <w:t>c</w:t>
      </w:r>
      <w:r w:rsidRPr="000A77CC">
        <w:rPr>
          <w:color w:val="231F1F"/>
          <w:spacing w:val="6"/>
        </w:rPr>
        <w:t xml:space="preserve"> </w:t>
      </w:r>
      <w:r w:rsidRPr="000A77CC">
        <w:rPr>
          <w:color w:val="231F1F"/>
        </w:rPr>
        <w:t>độ</w:t>
      </w:r>
      <w:r w:rsidRPr="000A77CC">
        <w:rPr>
          <w:color w:val="231F1F"/>
          <w:spacing w:val="7"/>
        </w:rPr>
        <w:t xml:space="preserve"> </w:t>
      </w:r>
      <w:r w:rsidRPr="000A77CC">
        <w:rPr>
          <w:color w:val="231F1F"/>
        </w:rPr>
        <w:t>kinh</w:t>
      </w:r>
      <w:r w:rsidRPr="000A77CC">
        <w:rPr>
          <w:color w:val="231F1F"/>
          <w:spacing w:val="7"/>
        </w:rPr>
        <w:t xml:space="preserve"> </w:t>
      </w:r>
      <w:r w:rsidRPr="000A77CC">
        <w:rPr>
          <w:color w:val="231F1F"/>
        </w:rPr>
        <w:t>d</w:t>
      </w:r>
      <w:r w:rsidR="00CF03B4" w:rsidRPr="000A77CC">
        <w:rPr>
          <w:color w:val="231F1F"/>
        </w:rPr>
        <w:t>o</w:t>
      </w:r>
      <w:r w:rsidRPr="000A77CC">
        <w:rPr>
          <w:color w:val="231F1F"/>
        </w:rPr>
        <w:t>anh</w:t>
      </w:r>
      <w:r w:rsidRPr="000A77CC">
        <w:rPr>
          <w:color w:val="231F1F"/>
          <w:spacing w:val="7"/>
        </w:rPr>
        <w:t xml:space="preserve"> </w:t>
      </w:r>
      <w:r w:rsidRPr="000A77CC">
        <w:rPr>
          <w:color w:val="231F1F"/>
        </w:rPr>
        <w:t>đượ</w:t>
      </w:r>
      <w:r w:rsidR="004973B2" w:rsidRPr="000A77CC">
        <w:rPr>
          <w:color w:val="231F1F"/>
        </w:rPr>
        <w:t>c</w:t>
      </w:r>
      <w:r w:rsidRPr="000A77CC">
        <w:rPr>
          <w:color w:val="231F1F"/>
          <w:spacing w:val="6"/>
        </w:rPr>
        <w:t xml:space="preserve"> </w:t>
      </w:r>
      <w:r w:rsidRPr="000A77CC">
        <w:rPr>
          <w:color w:val="231F1F"/>
        </w:rPr>
        <w:t>thể</w:t>
      </w:r>
      <w:r w:rsidRPr="000A77CC">
        <w:rPr>
          <w:color w:val="231F1F"/>
          <w:spacing w:val="7"/>
        </w:rPr>
        <w:t xml:space="preserve"> </w:t>
      </w:r>
      <w:r w:rsidRPr="000A77CC">
        <w:rPr>
          <w:color w:val="231F1F"/>
        </w:rPr>
        <w:t>hiện</w:t>
      </w:r>
      <w:r w:rsidRPr="000A77CC">
        <w:rPr>
          <w:color w:val="231F1F"/>
          <w:spacing w:val="7"/>
        </w:rPr>
        <w:t xml:space="preserve"> </w:t>
      </w:r>
      <w:r w:rsidR="004973B2" w:rsidRPr="000A77CC">
        <w:rPr>
          <w:color w:val="231F1F"/>
        </w:rPr>
        <w:t>c</w:t>
      </w:r>
      <w:r w:rsidRPr="000A77CC">
        <w:rPr>
          <w:color w:val="231F1F"/>
        </w:rPr>
        <w:t>hặt</w:t>
      </w:r>
      <w:r w:rsidRPr="000A77CC">
        <w:rPr>
          <w:color w:val="231F1F"/>
          <w:spacing w:val="7"/>
        </w:rPr>
        <w:t xml:space="preserve"> </w:t>
      </w:r>
      <w:r w:rsidR="004973B2" w:rsidRPr="000A77CC">
        <w:rPr>
          <w:color w:val="231F1F"/>
        </w:rPr>
        <w:t>c</w:t>
      </w:r>
      <w:r w:rsidRPr="000A77CC">
        <w:rPr>
          <w:color w:val="231F1F"/>
        </w:rPr>
        <w:t>hẽ</w:t>
      </w:r>
      <w:r w:rsidRPr="000A77CC">
        <w:rPr>
          <w:color w:val="231F1F"/>
          <w:spacing w:val="6"/>
        </w:rPr>
        <w:t xml:space="preserve"> </w:t>
      </w:r>
      <w:r w:rsidRPr="000A77CC">
        <w:rPr>
          <w:color w:val="231F1F"/>
        </w:rPr>
        <w:t>hơn</w:t>
      </w:r>
      <w:r w:rsidRPr="000A77CC">
        <w:rPr>
          <w:color w:val="231F1F"/>
          <w:spacing w:val="7"/>
        </w:rPr>
        <w:t xml:space="preserve"> </w:t>
      </w:r>
      <w:r w:rsidRPr="000A77CC">
        <w:rPr>
          <w:color w:val="231F1F"/>
        </w:rPr>
        <w:t>bằng</w:t>
      </w:r>
      <w:r w:rsidRPr="000A77CC">
        <w:rPr>
          <w:color w:val="231F1F"/>
          <w:spacing w:val="7"/>
        </w:rPr>
        <w:t xml:space="preserve"> </w:t>
      </w:r>
      <w:r w:rsidR="004973B2" w:rsidRPr="000A77CC">
        <w:rPr>
          <w:color w:val="231F1F"/>
        </w:rPr>
        <w:t>c</w:t>
      </w:r>
      <w:r w:rsidRPr="000A77CC">
        <w:rPr>
          <w:color w:val="231F1F"/>
        </w:rPr>
        <w:t>hế</w:t>
      </w:r>
      <w:r w:rsidRPr="000A77CC">
        <w:rPr>
          <w:color w:val="231F1F"/>
          <w:spacing w:val="7"/>
        </w:rPr>
        <w:t xml:space="preserve"> </w:t>
      </w:r>
      <w:r w:rsidRPr="000A77CC">
        <w:rPr>
          <w:color w:val="231F1F"/>
        </w:rPr>
        <w:t>độ</w:t>
      </w:r>
      <w:r w:rsidRPr="000A77CC">
        <w:rPr>
          <w:color w:val="231F1F"/>
          <w:spacing w:val="6"/>
        </w:rPr>
        <w:t xml:space="preserve"> </w:t>
      </w:r>
      <w:r w:rsidRPr="000A77CC">
        <w:rPr>
          <w:color w:val="231F1F"/>
        </w:rPr>
        <w:t>xem</w:t>
      </w:r>
      <w:r w:rsidRPr="000A77CC">
        <w:rPr>
          <w:color w:val="231F1F"/>
          <w:spacing w:val="7"/>
        </w:rPr>
        <w:t xml:space="preserve"> </w:t>
      </w:r>
      <w:r w:rsidRPr="000A77CC">
        <w:rPr>
          <w:color w:val="231F1F"/>
        </w:rPr>
        <w:t>đa</w:t>
      </w:r>
      <w:r w:rsidRPr="000A77CC">
        <w:rPr>
          <w:color w:val="231F1F"/>
          <w:spacing w:val="7"/>
        </w:rPr>
        <w:t xml:space="preserve"> </w:t>
      </w:r>
      <w:r w:rsidRPr="000A77CC">
        <w:rPr>
          <w:color w:val="231F1F"/>
        </w:rPr>
        <w:t>g</w:t>
      </w:r>
      <w:r w:rsidR="00A56E9F" w:rsidRPr="000A77CC">
        <w:rPr>
          <w:color w:val="231F1F"/>
        </w:rPr>
        <w:t>ó</w:t>
      </w:r>
      <w:r w:rsidR="004973B2" w:rsidRPr="000A77CC">
        <w:rPr>
          <w:color w:val="231F1F"/>
        </w:rPr>
        <w:t>c</w:t>
      </w:r>
      <w:r w:rsidRPr="000A77CC">
        <w:rPr>
          <w:color w:val="231F1F"/>
          <w:spacing w:val="7"/>
        </w:rPr>
        <w:t xml:space="preserve"> </w:t>
      </w:r>
      <w:r w:rsidRPr="000A77CC">
        <w:rPr>
          <w:color w:val="231F1F"/>
        </w:rPr>
        <w:t>về</w:t>
      </w:r>
      <w:r w:rsidRPr="000A77CC">
        <w:rPr>
          <w:color w:val="231F1F"/>
          <w:spacing w:val="6"/>
        </w:rPr>
        <w:t xml:space="preserve"> </w:t>
      </w:r>
      <w:r w:rsidRPr="000A77CC">
        <w:rPr>
          <w:color w:val="231F1F"/>
        </w:rPr>
        <w:t>d</w:t>
      </w:r>
      <w:r w:rsidR="00CF03B4" w:rsidRPr="000A77CC">
        <w:rPr>
          <w:color w:val="231F1F"/>
        </w:rPr>
        <w:t>o</w:t>
      </w:r>
      <w:r w:rsidRPr="000A77CC">
        <w:rPr>
          <w:color w:val="231F1F"/>
        </w:rPr>
        <w:t>anh</w:t>
      </w:r>
      <w:r w:rsidRPr="000A77CC">
        <w:rPr>
          <w:color w:val="231F1F"/>
          <w:spacing w:val="7"/>
        </w:rPr>
        <w:t xml:space="preserve"> </w:t>
      </w:r>
      <w:r w:rsidRPr="000A77CC">
        <w:rPr>
          <w:color w:val="231F1F"/>
        </w:rPr>
        <w:t>số</w:t>
      </w:r>
      <w:r w:rsidRPr="000A77CC">
        <w:rPr>
          <w:color w:val="231F1F"/>
          <w:spacing w:val="7"/>
        </w:rPr>
        <w:t xml:space="preserve"> </w:t>
      </w:r>
      <w:r w:rsidRPr="000A77CC">
        <w:rPr>
          <w:color w:val="231F1F"/>
        </w:rPr>
        <w:t>bán</w:t>
      </w:r>
      <w:r w:rsidRPr="000A77CC">
        <w:rPr>
          <w:color w:val="231F1F"/>
          <w:spacing w:val="7"/>
        </w:rPr>
        <w:t xml:space="preserve"> </w:t>
      </w:r>
      <w:r w:rsidRPr="000A77CC">
        <w:rPr>
          <w:color w:val="231F1F"/>
        </w:rPr>
        <w:t>hàng</w:t>
      </w:r>
      <w:r w:rsidRPr="000A77CC">
        <w:rPr>
          <w:color w:val="231F1F"/>
          <w:spacing w:val="6"/>
        </w:rPr>
        <w:t xml:space="preserve"> </w:t>
      </w:r>
      <w:r w:rsidRPr="000A77CC">
        <w:rPr>
          <w:color w:val="231F1F"/>
        </w:rPr>
        <w:t>hơn</w:t>
      </w:r>
      <w:r w:rsidRPr="000A77CC">
        <w:rPr>
          <w:color w:val="231F1F"/>
          <w:spacing w:val="7"/>
        </w:rPr>
        <w:t xml:space="preserve"> </w:t>
      </w:r>
      <w:r w:rsidRPr="000A77CC">
        <w:rPr>
          <w:color w:val="231F1F"/>
        </w:rPr>
        <w:t>là</w:t>
      </w:r>
      <w:r w:rsidRPr="000A77CC">
        <w:rPr>
          <w:color w:val="231F1F"/>
          <w:spacing w:val="1"/>
        </w:rPr>
        <w:t xml:space="preserve"> </w:t>
      </w:r>
      <w:r w:rsidR="004973B2" w:rsidRPr="000A77CC">
        <w:rPr>
          <w:color w:val="231F1F"/>
        </w:rPr>
        <w:t>c</w:t>
      </w:r>
      <w:r w:rsidRPr="000A77CC">
        <w:rPr>
          <w:color w:val="231F1F"/>
        </w:rPr>
        <w:t>hế</w:t>
      </w:r>
      <w:r w:rsidRPr="000A77CC">
        <w:rPr>
          <w:color w:val="231F1F"/>
          <w:spacing w:val="7"/>
        </w:rPr>
        <w:t xml:space="preserve"> </w:t>
      </w:r>
      <w:r w:rsidRPr="000A77CC">
        <w:rPr>
          <w:color w:val="231F1F"/>
        </w:rPr>
        <w:t>độ</w:t>
      </w:r>
      <w:r w:rsidRPr="000A77CC">
        <w:rPr>
          <w:color w:val="231F1F"/>
          <w:spacing w:val="7"/>
        </w:rPr>
        <w:t xml:space="preserve"> </w:t>
      </w:r>
      <w:r w:rsidRPr="000A77CC">
        <w:rPr>
          <w:color w:val="231F1F"/>
        </w:rPr>
        <w:t>xem</w:t>
      </w:r>
      <w:r w:rsidRPr="000A77CC">
        <w:rPr>
          <w:color w:val="231F1F"/>
          <w:spacing w:val="8"/>
        </w:rPr>
        <w:t xml:space="preserve"> </w:t>
      </w:r>
      <w:r w:rsidRPr="000A77CC">
        <w:rPr>
          <w:color w:val="231F1F"/>
        </w:rPr>
        <w:t>dạng</w:t>
      </w:r>
      <w:r w:rsidRPr="000A77CC">
        <w:rPr>
          <w:color w:val="231F1F"/>
          <w:spacing w:val="7"/>
        </w:rPr>
        <w:t xml:space="preserve"> </w:t>
      </w:r>
      <w:r w:rsidRPr="000A77CC">
        <w:rPr>
          <w:color w:val="231F1F"/>
        </w:rPr>
        <w:t>bảng</w:t>
      </w:r>
      <w:r w:rsidRPr="000A77CC">
        <w:rPr>
          <w:color w:val="231F1F"/>
          <w:spacing w:val="8"/>
        </w:rPr>
        <w:t xml:space="preserve"> </w:t>
      </w:r>
      <w:r w:rsidR="004973B2" w:rsidRPr="000A77CC">
        <w:rPr>
          <w:color w:val="231F1F"/>
        </w:rPr>
        <w:t>c</w:t>
      </w:r>
      <w:r w:rsidRPr="000A77CC">
        <w:rPr>
          <w:color w:val="231F1F"/>
        </w:rPr>
        <w:t>ủa</w:t>
      </w:r>
      <w:r w:rsidRPr="000A77CC">
        <w:rPr>
          <w:color w:val="231F1F"/>
          <w:spacing w:val="7"/>
        </w:rPr>
        <w:t xml:space="preserve"> </w:t>
      </w:r>
      <w:r w:rsidR="004973B2" w:rsidRPr="000A77CC">
        <w:rPr>
          <w:color w:val="231F1F"/>
        </w:rPr>
        <w:t>c</w:t>
      </w:r>
      <w:r w:rsidRPr="000A77CC">
        <w:rPr>
          <w:color w:val="231F1F"/>
        </w:rPr>
        <w:t>á</w:t>
      </w:r>
      <w:r w:rsidR="004973B2" w:rsidRPr="000A77CC">
        <w:rPr>
          <w:color w:val="231F1F"/>
        </w:rPr>
        <w:t>c</w:t>
      </w:r>
      <w:r w:rsidRPr="000A77CC">
        <w:rPr>
          <w:color w:val="231F1F"/>
          <w:spacing w:val="8"/>
        </w:rPr>
        <w:t xml:space="preserve"> </w:t>
      </w:r>
      <w:r w:rsidRPr="000A77CC">
        <w:rPr>
          <w:color w:val="231F1F"/>
        </w:rPr>
        <w:t>bảng</w:t>
      </w:r>
      <w:r w:rsidRPr="000A77CC">
        <w:rPr>
          <w:color w:val="231F1F"/>
          <w:spacing w:val="7"/>
        </w:rPr>
        <w:t xml:space="preserve"> </w:t>
      </w:r>
      <w:r w:rsidRPr="000A77CC">
        <w:rPr>
          <w:color w:val="231F1F"/>
        </w:rPr>
        <w:t>riêng</w:t>
      </w:r>
      <w:r w:rsidRPr="000A77CC">
        <w:rPr>
          <w:color w:val="231F1F"/>
          <w:spacing w:val="8"/>
        </w:rPr>
        <w:t xml:space="preserve"> </w:t>
      </w:r>
      <w:r w:rsidRPr="000A77CC">
        <w:rPr>
          <w:color w:val="231F1F"/>
        </w:rPr>
        <w:t>biệt.</w:t>
      </w:r>
      <w:r w:rsidRPr="000A77CC">
        <w:rPr>
          <w:color w:val="231F1F"/>
          <w:spacing w:val="7"/>
        </w:rPr>
        <w:t xml:space="preserve"> </w:t>
      </w:r>
      <w:r w:rsidR="004973B2" w:rsidRPr="000A77CC">
        <w:rPr>
          <w:color w:val="231F1F"/>
        </w:rPr>
        <w:t>c</w:t>
      </w:r>
      <w:r w:rsidRPr="000A77CC">
        <w:rPr>
          <w:color w:val="231F1F"/>
        </w:rPr>
        <w:t>ũng</w:t>
      </w:r>
      <w:r w:rsidRPr="000A77CC">
        <w:rPr>
          <w:color w:val="231F1F"/>
          <w:spacing w:val="8"/>
        </w:rPr>
        <w:t xml:space="preserve"> </w:t>
      </w:r>
      <w:r w:rsidRPr="000A77CC">
        <w:rPr>
          <w:color w:val="231F1F"/>
        </w:rPr>
        <w:t>lưu</w:t>
      </w:r>
      <w:r w:rsidRPr="000A77CC">
        <w:rPr>
          <w:color w:val="231F1F"/>
          <w:spacing w:val="7"/>
        </w:rPr>
        <w:t xml:space="preserve"> </w:t>
      </w:r>
      <w:r w:rsidRPr="000A77CC">
        <w:rPr>
          <w:color w:val="231F1F"/>
        </w:rPr>
        <w:t>ý</w:t>
      </w:r>
      <w:r w:rsidRPr="000A77CC">
        <w:rPr>
          <w:color w:val="231F1F"/>
          <w:spacing w:val="8"/>
        </w:rPr>
        <w:t xml:space="preserve"> </w:t>
      </w:r>
      <w:r w:rsidRPr="000A77CC">
        <w:rPr>
          <w:color w:val="231F1F"/>
        </w:rPr>
        <w:t>rằng</w:t>
      </w:r>
      <w:r w:rsidRPr="000A77CC">
        <w:rPr>
          <w:color w:val="231F1F"/>
          <w:spacing w:val="7"/>
        </w:rPr>
        <w:t xml:space="preserve"> </w:t>
      </w:r>
      <w:r w:rsidR="004973B2" w:rsidRPr="000A77CC">
        <w:rPr>
          <w:color w:val="231F1F"/>
        </w:rPr>
        <w:t>c</w:t>
      </w:r>
      <w:r w:rsidRPr="000A77CC">
        <w:rPr>
          <w:color w:val="231F1F"/>
        </w:rPr>
        <w:t>hế</w:t>
      </w:r>
      <w:r w:rsidRPr="000A77CC">
        <w:rPr>
          <w:color w:val="231F1F"/>
          <w:spacing w:val="8"/>
        </w:rPr>
        <w:t xml:space="preserve"> </w:t>
      </w:r>
      <w:r w:rsidRPr="000A77CC">
        <w:rPr>
          <w:color w:val="231F1F"/>
        </w:rPr>
        <w:t>độ</w:t>
      </w:r>
      <w:r w:rsidRPr="000A77CC">
        <w:rPr>
          <w:color w:val="231F1F"/>
          <w:spacing w:val="7"/>
        </w:rPr>
        <w:t xml:space="preserve"> </w:t>
      </w:r>
      <w:r w:rsidRPr="000A77CC">
        <w:rPr>
          <w:color w:val="231F1F"/>
        </w:rPr>
        <w:t>xem</w:t>
      </w:r>
      <w:r w:rsidRPr="000A77CC">
        <w:rPr>
          <w:color w:val="231F1F"/>
          <w:spacing w:val="8"/>
        </w:rPr>
        <w:t xml:space="preserve"> </w:t>
      </w:r>
      <w:r w:rsidRPr="000A77CC">
        <w:rPr>
          <w:color w:val="231F1F"/>
        </w:rPr>
        <w:t>đa</w:t>
      </w:r>
      <w:r w:rsidRPr="000A77CC">
        <w:rPr>
          <w:color w:val="231F1F"/>
          <w:spacing w:val="7"/>
        </w:rPr>
        <w:t xml:space="preserve"> </w:t>
      </w:r>
      <w:r w:rsidRPr="000A77CC">
        <w:rPr>
          <w:color w:val="231F1F"/>
        </w:rPr>
        <w:t>phương</w:t>
      </w:r>
      <w:r w:rsidRPr="000A77CC">
        <w:rPr>
          <w:color w:val="231F1F"/>
          <w:spacing w:val="8"/>
        </w:rPr>
        <w:t xml:space="preserve"> </w:t>
      </w:r>
      <w:r w:rsidRPr="000A77CC">
        <w:rPr>
          <w:color w:val="231F1F"/>
        </w:rPr>
        <w:t>thứ</w:t>
      </w:r>
      <w:r w:rsidR="004973B2" w:rsidRPr="000A77CC">
        <w:rPr>
          <w:color w:val="231F1F"/>
        </w:rPr>
        <w:t>c</w:t>
      </w:r>
      <w:r w:rsidRPr="000A77CC">
        <w:rPr>
          <w:color w:val="231F1F"/>
          <w:spacing w:val="7"/>
        </w:rPr>
        <w:t xml:space="preserve"> </w:t>
      </w:r>
      <w:r w:rsidR="004973B2" w:rsidRPr="000A77CC">
        <w:rPr>
          <w:color w:val="231F1F"/>
        </w:rPr>
        <w:t>c</w:t>
      </w:r>
      <w:r w:rsidRPr="000A77CC">
        <w:rPr>
          <w:color w:val="231F1F"/>
        </w:rPr>
        <w:t>h</w:t>
      </w:r>
      <w:r w:rsidR="00CF03B4" w:rsidRPr="000A77CC">
        <w:rPr>
          <w:color w:val="231F1F"/>
        </w:rPr>
        <w:t>o</w:t>
      </w:r>
      <w:r w:rsidRPr="000A77CC">
        <w:rPr>
          <w:color w:val="231F1F"/>
          <w:spacing w:val="8"/>
        </w:rPr>
        <w:t xml:space="preserve"> </w:t>
      </w:r>
      <w:r w:rsidRPr="000A77CC">
        <w:rPr>
          <w:color w:val="231F1F"/>
        </w:rPr>
        <w:t>phép</w:t>
      </w:r>
      <w:r w:rsidRPr="000A77CC">
        <w:rPr>
          <w:color w:val="231F1F"/>
          <w:spacing w:val="-75"/>
        </w:rPr>
        <w:t xml:space="preserve"> </w:t>
      </w:r>
      <w:r w:rsidRPr="000A77CC">
        <w:rPr>
          <w:color w:val="231F1F"/>
        </w:rPr>
        <w:t>người</w:t>
      </w:r>
      <w:r w:rsidRPr="000A77CC">
        <w:rPr>
          <w:color w:val="231F1F"/>
          <w:spacing w:val="9"/>
        </w:rPr>
        <w:t xml:space="preserve"> </w:t>
      </w:r>
      <w:r w:rsidRPr="000A77CC">
        <w:rPr>
          <w:color w:val="231F1F"/>
        </w:rPr>
        <w:t>dùng</w:t>
      </w:r>
      <w:r w:rsidRPr="000A77CC">
        <w:rPr>
          <w:color w:val="231F1F"/>
          <w:spacing w:val="9"/>
        </w:rPr>
        <w:t xml:space="preserve"> </w:t>
      </w:r>
      <w:r w:rsidR="004973B2" w:rsidRPr="000A77CC">
        <w:rPr>
          <w:color w:val="231F1F"/>
        </w:rPr>
        <w:t>c</w:t>
      </w:r>
      <w:r w:rsidRPr="000A77CC">
        <w:rPr>
          <w:color w:val="231F1F"/>
        </w:rPr>
        <w:t>uối</w:t>
      </w:r>
      <w:r w:rsidRPr="000A77CC">
        <w:rPr>
          <w:color w:val="231F1F"/>
          <w:spacing w:val="10"/>
        </w:rPr>
        <w:t xml:space="preserve"> </w:t>
      </w:r>
      <w:r w:rsidR="004973B2" w:rsidRPr="000A77CC">
        <w:rPr>
          <w:color w:val="231F1F"/>
        </w:rPr>
        <w:t>c</w:t>
      </w:r>
      <w:r w:rsidRPr="000A77CC">
        <w:rPr>
          <w:color w:val="231F1F"/>
        </w:rPr>
        <w:t>ủng</w:t>
      </w:r>
      <w:r w:rsidRPr="000A77CC">
        <w:rPr>
          <w:color w:val="231F1F"/>
          <w:spacing w:val="9"/>
        </w:rPr>
        <w:t xml:space="preserve"> </w:t>
      </w:r>
      <w:r w:rsidR="004973B2" w:rsidRPr="000A77CC">
        <w:rPr>
          <w:color w:val="231F1F"/>
        </w:rPr>
        <w:t>c</w:t>
      </w:r>
      <w:r w:rsidRPr="000A77CC">
        <w:rPr>
          <w:color w:val="231F1F"/>
        </w:rPr>
        <w:t>ố</w:t>
      </w:r>
      <w:r w:rsidRPr="000A77CC">
        <w:rPr>
          <w:color w:val="231F1F"/>
          <w:spacing w:val="10"/>
        </w:rPr>
        <w:t xml:space="preserve"> </w:t>
      </w:r>
      <w:r w:rsidRPr="000A77CC">
        <w:rPr>
          <w:color w:val="231F1F"/>
        </w:rPr>
        <w:t>h</w:t>
      </w:r>
      <w:r w:rsidR="00CF03B4" w:rsidRPr="000A77CC">
        <w:rPr>
          <w:color w:val="231F1F"/>
        </w:rPr>
        <w:t>o</w:t>
      </w:r>
      <w:r w:rsidRPr="000A77CC">
        <w:rPr>
          <w:color w:val="231F1F"/>
        </w:rPr>
        <w:t>ặ</w:t>
      </w:r>
      <w:r w:rsidR="004973B2" w:rsidRPr="000A77CC">
        <w:rPr>
          <w:color w:val="231F1F"/>
        </w:rPr>
        <w:t>c</w:t>
      </w:r>
      <w:r w:rsidRPr="000A77CC">
        <w:rPr>
          <w:color w:val="231F1F"/>
          <w:spacing w:val="9"/>
        </w:rPr>
        <w:t xml:space="preserve"> </w:t>
      </w:r>
      <w:r w:rsidRPr="000A77CC">
        <w:rPr>
          <w:color w:val="231F1F"/>
        </w:rPr>
        <w:t>tổng</w:t>
      </w:r>
      <w:r w:rsidRPr="000A77CC">
        <w:rPr>
          <w:color w:val="231F1F"/>
          <w:spacing w:val="10"/>
        </w:rPr>
        <w:t xml:space="preserve"> </w:t>
      </w:r>
      <w:r w:rsidRPr="000A77CC">
        <w:rPr>
          <w:color w:val="231F1F"/>
        </w:rPr>
        <w:t>hợp</w:t>
      </w:r>
      <w:r w:rsidRPr="000A77CC">
        <w:rPr>
          <w:color w:val="231F1F"/>
          <w:spacing w:val="9"/>
        </w:rPr>
        <w:t xml:space="preserve"> </w:t>
      </w:r>
      <w:r w:rsidRPr="000A77CC">
        <w:rPr>
          <w:color w:val="231F1F"/>
        </w:rPr>
        <w:t>dữ</w:t>
      </w:r>
      <w:r w:rsidRPr="000A77CC">
        <w:rPr>
          <w:color w:val="231F1F"/>
          <w:spacing w:val="9"/>
        </w:rPr>
        <w:t xml:space="preserve"> </w:t>
      </w:r>
      <w:r w:rsidRPr="000A77CC">
        <w:rPr>
          <w:color w:val="231F1F"/>
        </w:rPr>
        <w:t>liệu</w:t>
      </w:r>
      <w:r w:rsidRPr="000A77CC">
        <w:rPr>
          <w:color w:val="231F1F"/>
          <w:spacing w:val="10"/>
        </w:rPr>
        <w:t xml:space="preserve"> </w:t>
      </w:r>
      <w:r w:rsidRPr="000A77CC">
        <w:rPr>
          <w:color w:val="231F1F"/>
        </w:rPr>
        <w:t>ở</w:t>
      </w:r>
      <w:r w:rsidRPr="000A77CC">
        <w:rPr>
          <w:color w:val="231F1F"/>
          <w:spacing w:val="9"/>
        </w:rPr>
        <w:t xml:space="preserve"> </w:t>
      </w:r>
      <w:r w:rsidR="004973B2" w:rsidRPr="000A77CC">
        <w:rPr>
          <w:color w:val="231F1F"/>
        </w:rPr>
        <w:t>c</w:t>
      </w:r>
      <w:r w:rsidRPr="000A77CC">
        <w:rPr>
          <w:color w:val="231F1F"/>
        </w:rPr>
        <w:t>á</w:t>
      </w:r>
      <w:r w:rsidR="004973B2" w:rsidRPr="000A77CC">
        <w:rPr>
          <w:color w:val="231F1F"/>
        </w:rPr>
        <w:t>c</w:t>
      </w:r>
      <w:r w:rsidRPr="000A77CC">
        <w:rPr>
          <w:color w:val="231F1F"/>
          <w:spacing w:val="10"/>
        </w:rPr>
        <w:t xml:space="preserve"> </w:t>
      </w:r>
      <w:r w:rsidR="004973B2" w:rsidRPr="000A77CC">
        <w:rPr>
          <w:color w:val="231F1F"/>
        </w:rPr>
        <w:t>c</w:t>
      </w:r>
      <w:r w:rsidRPr="000A77CC">
        <w:rPr>
          <w:color w:val="231F1F"/>
        </w:rPr>
        <w:t>ấp</w:t>
      </w:r>
      <w:r w:rsidRPr="000A77CC">
        <w:rPr>
          <w:color w:val="231F1F"/>
          <w:spacing w:val="9"/>
        </w:rPr>
        <w:t xml:space="preserve"> </w:t>
      </w:r>
      <w:r w:rsidRPr="000A77CC">
        <w:rPr>
          <w:color w:val="231F1F"/>
        </w:rPr>
        <w:t>độ</w:t>
      </w:r>
      <w:r w:rsidRPr="000A77CC">
        <w:rPr>
          <w:color w:val="231F1F"/>
          <w:spacing w:val="10"/>
        </w:rPr>
        <w:t xml:space="preserve"> </w:t>
      </w:r>
      <w:r w:rsidRPr="000A77CC">
        <w:rPr>
          <w:color w:val="231F1F"/>
        </w:rPr>
        <w:t>khá</w:t>
      </w:r>
      <w:r w:rsidR="004973B2" w:rsidRPr="000A77CC">
        <w:rPr>
          <w:color w:val="231F1F"/>
        </w:rPr>
        <w:t>c</w:t>
      </w:r>
      <w:r w:rsidRPr="000A77CC">
        <w:rPr>
          <w:color w:val="231F1F"/>
          <w:spacing w:val="9"/>
        </w:rPr>
        <w:t xml:space="preserve"> </w:t>
      </w:r>
      <w:r w:rsidRPr="000A77CC">
        <w:rPr>
          <w:color w:val="231F1F"/>
        </w:rPr>
        <w:t>nhau:</w:t>
      </w:r>
      <w:r w:rsidRPr="000A77CC">
        <w:rPr>
          <w:color w:val="231F1F"/>
          <w:spacing w:val="10"/>
        </w:rPr>
        <w:t xml:space="preserve"> </w:t>
      </w:r>
      <w:r w:rsidRPr="000A77CC">
        <w:rPr>
          <w:color w:val="231F1F"/>
        </w:rPr>
        <w:t>tổng</w:t>
      </w:r>
      <w:r w:rsidRPr="000A77CC">
        <w:rPr>
          <w:color w:val="231F1F"/>
          <w:spacing w:val="9"/>
        </w:rPr>
        <w:t xml:space="preserve"> </w:t>
      </w:r>
      <w:r w:rsidRPr="000A77CC">
        <w:rPr>
          <w:color w:val="231F1F"/>
        </w:rPr>
        <w:t>d</w:t>
      </w:r>
      <w:r w:rsidR="00CF03B4" w:rsidRPr="000A77CC">
        <w:rPr>
          <w:color w:val="231F1F"/>
        </w:rPr>
        <w:t>o</w:t>
      </w:r>
      <w:r w:rsidRPr="000A77CC">
        <w:rPr>
          <w:color w:val="231F1F"/>
        </w:rPr>
        <w:t>anh</w:t>
      </w:r>
      <w:r w:rsidRPr="000A77CC">
        <w:rPr>
          <w:color w:val="231F1F"/>
          <w:spacing w:val="9"/>
        </w:rPr>
        <w:t xml:space="preserve"> </w:t>
      </w:r>
      <w:r w:rsidRPr="000A77CC">
        <w:rPr>
          <w:color w:val="231F1F"/>
        </w:rPr>
        <w:t>số</w:t>
      </w:r>
      <w:r w:rsidRPr="000A77CC">
        <w:rPr>
          <w:color w:val="231F1F"/>
          <w:spacing w:val="10"/>
        </w:rPr>
        <w:t xml:space="preserve"> </w:t>
      </w:r>
      <w:r w:rsidRPr="000A77CC">
        <w:rPr>
          <w:color w:val="231F1F"/>
        </w:rPr>
        <w:t>bán</w:t>
      </w:r>
      <w:r w:rsidRPr="000A77CC">
        <w:rPr>
          <w:color w:val="231F1F"/>
          <w:spacing w:val="9"/>
        </w:rPr>
        <w:t xml:space="preserve"> </w:t>
      </w:r>
      <w:r w:rsidRPr="000A77CC">
        <w:rPr>
          <w:color w:val="231F1F"/>
        </w:rPr>
        <w:t>hàng</w:t>
      </w:r>
      <w:r w:rsidRPr="000A77CC">
        <w:rPr>
          <w:color w:val="231F1F"/>
          <w:spacing w:val="1"/>
        </w:rPr>
        <w:t xml:space="preserve"> </w:t>
      </w:r>
      <w:r w:rsidRPr="000A77CC">
        <w:rPr>
          <w:color w:val="231F1F"/>
        </w:rPr>
        <w:t>the</w:t>
      </w:r>
      <w:r w:rsidR="00CF03B4" w:rsidRPr="000A77CC">
        <w:rPr>
          <w:color w:val="231F1F"/>
        </w:rPr>
        <w:t>o</w:t>
      </w:r>
      <w:r w:rsidRPr="000A77CC">
        <w:rPr>
          <w:color w:val="231F1F"/>
          <w:spacing w:val="7"/>
        </w:rPr>
        <w:t xml:space="preserve"> </w:t>
      </w:r>
      <w:r w:rsidRPr="000A77CC">
        <w:rPr>
          <w:color w:val="231F1F"/>
        </w:rPr>
        <w:t>khá</w:t>
      </w:r>
      <w:r w:rsidR="004973B2" w:rsidRPr="000A77CC">
        <w:rPr>
          <w:color w:val="231F1F"/>
        </w:rPr>
        <w:t>c</w:t>
      </w:r>
      <w:r w:rsidRPr="000A77CC">
        <w:rPr>
          <w:color w:val="231F1F"/>
        </w:rPr>
        <w:t>h</w:t>
      </w:r>
      <w:r w:rsidRPr="000A77CC">
        <w:rPr>
          <w:color w:val="231F1F"/>
          <w:spacing w:val="7"/>
        </w:rPr>
        <w:t xml:space="preserve"> </w:t>
      </w:r>
      <w:r w:rsidRPr="000A77CC">
        <w:rPr>
          <w:color w:val="231F1F"/>
        </w:rPr>
        <w:t>hàng</w:t>
      </w:r>
      <w:r w:rsidRPr="000A77CC">
        <w:rPr>
          <w:color w:val="231F1F"/>
          <w:spacing w:val="7"/>
        </w:rPr>
        <w:t xml:space="preserve"> </w:t>
      </w:r>
      <w:r w:rsidRPr="000A77CC">
        <w:rPr>
          <w:color w:val="231F1F"/>
        </w:rPr>
        <w:t>và</w:t>
      </w:r>
      <w:r w:rsidRPr="000A77CC">
        <w:rPr>
          <w:color w:val="231F1F"/>
          <w:spacing w:val="7"/>
        </w:rPr>
        <w:t xml:space="preserve"> </w:t>
      </w:r>
      <w:r w:rsidRPr="000A77CC">
        <w:rPr>
          <w:color w:val="231F1F"/>
        </w:rPr>
        <w:t>the</w:t>
      </w:r>
      <w:r w:rsidR="00CF03B4" w:rsidRPr="000A77CC">
        <w:rPr>
          <w:color w:val="231F1F"/>
        </w:rPr>
        <w:t>o</w:t>
      </w:r>
      <w:r w:rsidRPr="000A77CC">
        <w:rPr>
          <w:color w:val="231F1F"/>
          <w:spacing w:val="7"/>
        </w:rPr>
        <w:t xml:space="preserve"> </w:t>
      </w:r>
      <w:r w:rsidRPr="000A77CC">
        <w:rPr>
          <w:color w:val="231F1F"/>
        </w:rPr>
        <w:t>ngày.</w:t>
      </w:r>
      <w:r w:rsidRPr="000A77CC">
        <w:rPr>
          <w:color w:val="231F1F"/>
          <w:spacing w:val="7"/>
        </w:rPr>
        <w:t xml:space="preserve"> </w:t>
      </w:r>
      <w:r w:rsidR="004973B2" w:rsidRPr="000A77CC">
        <w:rPr>
          <w:color w:val="231F1F"/>
        </w:rPr>
        <w:t>c</w:t>
      </w:r>
      <w:r w:rsidRPr="000A77CC">
        <w:rPr>
          <w:color w:val="231F1F"/>
        </w:rPr>
        <w:t>uối</w:t>
      </w:r>
      <w:r w:rsidRPr="000A77CC">
        <w:rPr>
          <w:color w:val="231F1F"/>
          <w:spacing w:val="7"/>
        </w:rPr>
        <w:t xml:space="preserve"> </w:t>
      </w:r>
      <w:r w:rsidR="004973B2" w:rsidRPr="000A77CC">
        <w:rPr>
          <w:color w:val="231F1F"/>
        </w:rPr>
        <w:t>c</w:t>
      </w:r>
      <w:r w:rsidRPr="000A77CC">
        <w:rPr>
          <w:color w:val="231F1F"/>
        </w:rPr>
        <w:t>ùng,</w:t>
      </w:r>
      <w:r w:rsidRPr="000A77CC">
        <w:rPr>
          <w:color w:val="231F1F"/>
          <w:spacing w:val="7"/>
        </w:rPr>
        <w:t xml:space="preserve"> </w:t>
      </w:r>
      <w:r w:rsidR="004973B2" w:rsidRPr="000A77CC">
        <w:rPr>
          <w:color w:val="231F1F"/>
        </w:rPr>
        <w:t>c</w:t>
      </w:r>
      <w:r w:rsidRPr="000A77CC">
        <w:rPr>
          <w:color w:val="231F1F"/>
        </w:rPr>
        <w:t>hế</w:t>
      </w:r>
      <w:r w:rsidRPr="000A77CC">
        <w:rPr>
          <w:color w:val="231F1F"/>
          <w:spacing w:val="7"/>
        </w:rPr>
        <w:t xml:space="preserve"> </w:t>
      </w:r>
      <w:r w:rsidRPr="000A77CC">
        <w:rPr>
          <w:color w:val="231F1F"/>
        </w:rPr>
        <w:t>độ</w:t>
      </w:r>
      <w:r w:rsidRPr="000A77CC">
        <w:rPr>
          <w:color w:val="231F1F"/>
          <w:spacing w:val="8"/>
        </w:rPr>
        <w:t xml:space="preserve"> </w:t>
      </w:r>
      <w:r w:rsidRPr="000A77CC">
        <w:rPr>
          <w:color w:val="231F1F"/>
        </w:rPr>
        <w:t>xem</w:t>
      </w:r>
      <w:r w:rsidRPr="000A77CC">
        <w:rPr>
          <w:color w:val="231F1F"/>
          <w:spacing w:val="7"/>
        </w:rPr>
        <w:t xml:space="preserve"> </w:t>
      </w:r>
      <w:r w:rsidRPr="000A77CC">
        <w:rPr>
          <w:color w:val="231F1F"/>
        </w:rPr>
        <w:t>dữ</w:t>
      </w:r>
      <w:r w:rsidRPr="000A77CC">
        <w:rPr>
          <w:color w:val="231F1F"/>
          <w:spacing w:val="7"/>
        </w:rPr>
        <w:t xml:space="preserve"> </w:t>
      </w:r>
      <w:r w:rsidRPr="000A77CC">
        <w:rPr>
          <w:color w:val="231F1F"/>
        </w:rPr>
        <w:t>liệu</w:t>
      </w:r>
      <w:r w:rsidRPr="000A77CC">
        <w:rPr>
          <w:color w:val="231F1F"/>
          <w:spacing w:val="7"/>
        </w:rPr>
        <w:t xml:space="preserve"> </w:t>
      </w:r>
      <w:r w:rsidRPr="000A77CC">
        <w:rPr>
          <w:color w:val="231F1F"/>
        </w:rPr>
        <w:t>đa</w:t>
      </w:r>
      <w:r w:rsidRPr="000A77CC">
        <w:rPr>
          <w:color w:val="231F1F"/>
          <w:spacing w:val="7"/>
        </w:rPr>
        <w:t xml:space="preserve"> </w:t>
      </w:r>
      <w:r w:rsidR="004973B2" w:rsidRPr="000A77CC">
        <w:rPr>
          <w:color w:val="231F1F"/>
        </w:rPr>
        <w:t>c</w:t>
      </w:r>
      <w:r w:rsidRPr="000A77CC">
        <w:rPr>
          <w:color w:val="231F1F"/>
        </w:rPr>
        <w:t>hiều</w:t>
      </w:r>
      <w:r w:rsidRPr="000A77CC">
        <w:rPr>
          <w:color w:val="231F1F"/>
          <w:spacing w:val="7"/>
        </w:rPr>
        <w:t xml:space="preserve"> </w:t>
      </w:r>
      <w:r w:rsidR="004973B2" w:rsidRPr="000A77CC">
        <w:rPr>
          <w:color w:val="231F1F"/>
        </w:rPr>
        <w:t>c</w:t>
      </w:r>
      <w:r w:rsidRPr="000A77CC">
        <w:rPr>
          <w:color w:val="231F1F"/>
        </w:rPr>
        <w:t>h</w:t>
      </w:r>
      <w:r w:rsidR="00CF03B4" w:rsidRPr="000A77CC">
        <w:rPr>
          <w:color w:val="231F1F"/>
        </w:rPr>
        <w:t>o</w:t>
      </w:r>
      <w:r w:rsidRPr="000A77CC">
        <w:rPr>
          <w:color w:val="231F1F"/>
          <w:spacing w:val="7"/>
        </w:rPr>
        <w:t xml:space="preserve"> </w:t>
      </w:r>
      <w:r w:rsidRPr="000A77CC">
        <w:rPr>
          <w:color w:val="231F1F"/>
        </w:rPr>
        <w:t>phép</w:t>
      </w:r>
      <w:r w:rsidRPr="000A77CC">
        <w:rPr>
          <w:color w:val="231F1F"/>
          <w:spacing w:val="7"/>
        </w:rPr>
        <w:t xml:space="preserve"> </w:t>
      </w:r>
      <w:r w:rsidRPr="000A77CC">
        <w:rPr>
          <w:color w:val="231F1F"/>
        </w:rPr>
        <w:t>nhà</w:t>
      </w:r>
      <w:r w:rsidRPr="000A77CC">
        <w:rPr>
          <w:color w:val="231F1F"/>
          <w:spacing w:val="7"/>
        </w:rPr>
        <w:t xml:space="preserve"> </w:t>
      </w:r>
      <w:r w:rsidRPr="000A77CC">
        <w:rPr>
          <w:color w:val="231F1F"/>
        </w:rPr>
        <w:t>phân</w:t>
      </w:r>
      <w:r w:rsidRPr="000A77CC">
        <w:rPr>
          <w:color w:val="231F1F"/>
          <w:spacing w:val="7"/>
        </w:rPr>
        <w:t xml:space="preserve"> </w:t>
      </w:r>
      <w:r w:rsidRPr="000A77CC">
        <w:rPr>
          <w:color w:val="231F1F"/>
        </w:rPr>
        <w:t>tí</w:t>
      </w:r>
      <w:r w:rsidR="004973B2" w:rsidRPr="000A77CC">
        <w:rPr>
          <w:color w:val="231F1F"/>
        </w:rPr>
        <w:t>c</w:t>
      </w:r>
      <w:r w:rsidRPr="000A77CC">
        <w:rPr>
          <w:color w:val="231F1F"/>
        </w:rPr>
        <w:t>h</w:t>
      </w:r>
      <w:r w:rsidRPr="000A77CC">
        <w:rPr>
          <w:color w:val="231F1F"/>
          <w:spacing w:val="8"/>
        </w:rPr>
        <w:t xml:space="preserve"> </w:t>
      </w:r>
      <w:r w:rsidRPr="000A77CC">
        <w:rPr>
          <w:color w:val="231F1F"/>
        </w:rPr>
        <w:t>dữ</w:t>
      </w:r>
      <w:r w:rsidRPr="000A77CC">
        <w:rPr>
          <w:color w:val="231F1F"/>
          <w:spacing w:val="1"/>
        </w:rPr>
        <w:t xml:space="preserve"> </w:t>
      </w:r>
      <w:r w:rsidRPr="000A77CC">
        <w:rPr>
          <w:color w:val="231F1F"/>
        </w:rPr>
        <w:t>liệu</w:t>
      </w:r>
      <w:r w:rsidRPr="000A77CC">
        <w:rPr>
          <w:color w:val="231F1F"/>
          <w:spacing w:val="8"/>
        </w:rPr>
        <w:t xml:space="preserve"> </w:t>
      </w:r>
      <w:r w:rsidRPr="000A77CC">
        <w:rPr>
          <w:color w:val="231F1F"/>
        </w:rPr>
        <w:t>kinh</w:t>
      </w:r>
      <w:r w:rsidRPr="000A77CC">
        <w:rPr>
          <w:color w:val="231F1F"/>
          <w:spacing w:val="9"/>
        </w:rPr>
        <w:t xml:space="preserve"> </w:t>
      </w:r>
      <w:r w:rsidRPr="000A77CC">
        <w:rPr>
          <w:color w:val="231F1F"/>
        </w:rPr>
        <w:t>d</w:t>
      </w:r>
      <w:r w:rsidR="00CF03B4" w:rsidRPr="000A77CC">
        <w:rPr>
          <w:color w:val="231F1F"/>
        </w:rPr>
        <w:t>o</w:t>
      </w:r>
      <w:r w:rsidRPr="000A77CC">
        <w:rPr>
          <w:color w:val="231F1F"/>
        </w:rPr>
        <w:t>anh</w:t>
      </w:r>
      <w:r w:rsidRPr="000A77CC">
        <w:rPr>
          <w:color w:val="231F1F"/>
          <w:spacing w:val="9"/>
        </w:rPr>
        <w:t xml:space="preserve"> </w:t>
      </w:r>
      <w:r w:rsidRPr="000A77CC">
        <w:rPr>
          <w:color w:val="231F1F"/>
        </w:rPr>
        <w:t>dễ</w:t>
      </w:r>
      <w:r w:rsidRPr="000A77CC">
        <w:rPr>
          <w:color w:val="231F1F"/>
          <w:spacing w:val="9"/>
        </w:rPr>
        <w:t xml:space="preserve"> </w:t>
      </w:r>
      <w:r w:rsidRPr="000A77CC">
        <w:rPr>
          <w:color w:val="231F1F"/>
        </w:rPr>
        <w:t>dàng</w:t>
      </w:r>
      <w:r w:rsidRPr="000A77CC">
        <w:rPr>
          <w:color w:val="231F1F"/>
          <w:spacing w:val="9"/>
        </w:rPr>
        <w:t xml:space="preserve"> </w:t>
      </w:r>
      <w:r w:rsidR="004973B2" w:rsidRPr="000A77CC">
        <w:rPr>
          <w:color w:val="231F1F"/>
        </w:rPr>
        <w:t>c</w:t>
      </w:r>
      <w:r w:rsidRPr="000A77CC">
        <w:rPr>
          <w:color w:val="231F1F"/>
        </w:rPr>
        <w:t>huyển</w:t>
      </w:r>
      <w:r w:rsidRPr="000A77CC">
        <w:rPr>
          <w:color w:val="231F1F"/>
          <w:spacing w:val="9"/>
        </w:rPr>
        <w:t xml:space="preserve"> </w:t>
      </w:r>
      <w:r w:rsidRPr="000A77CC">
        <w:rPr>
          <w:color w:val="231F1F"/>
        </w:rPr>
        <w:t>đổi</w:t>
      </w:r>
      <w:r w:rsidRPr="000A77CC">
        <w:rPr>
          <w:color w:val="231F1F"/>
          <w:spacing w:val="8"/>
        </w:rPr>
        <w:t xml:space="preserve"> </w:t>
      </w:r>
      <w:r w:rsidRPr="000A77CC">
        <w:rPr>
          <w:color w:val="231F1F"/>
        </w:rPr>
        <w:t>quan</w:t>
      </w:r>
      <w:r w:rsidRPr="000A77CC">
        <w:rPr>
          <w:color w:val="231F1F"/>
          <w:spacing w:val="9"/>
        </w:rPr>
        <w:t xml:space="preserve"> </w:t>
      </w:r>
      <w:r w:rsidRPr="000A77CC">
        <w:rPr>
          <w:color w:val="231F1F"/>
        </w:rPr>
        <w:t>điểm</w:t>
      </w:r>
      <w:r w:rsidRPr="000A77CC">
        <w:rPr>
          <w:color w:val="231F1F"/>
          <w:spacing w:val="9"/>
        </w:rPr>
        <w:t xml:space="preserve"> </w:t>
      </w:r>
      <w:r w:rsidRPr="000A77CC">
        <w:rPr>
          <w:color w:val="231F1F"/>
        </w:rPr>
        <w:t>kinh</w:t>
      </w:r>
      <w:r w:rsidRPr="000A77CC">
        <w:rPr>
          <w:color w:val="231F1F"/>
          <w:spacing w:val="9"/>
        </w:rPr>
        <w:t xml:space="preserve"> </w:t>
      </w:r>
      <w:r w:rsidRPr="000A77CC">
        <w:rPr>
          <w:color w:val="231F1F"/>
        </w:rPr>
        <w:t>d</w:t>
      </w:r>
      <w:r w:rsidR="00CF03B4" w:rsidRPr="000A77CC">
        <w:rPr>
          <w:color w:val="231F1F"/>
        </w:rPr>
        <w:t>o</w:t>
      </w:r>
      <w:r w:rsidRPr="000A77CC">
        <w:rPr>
          <w:color w:val="231F1F"/>
        </w:rPr>
        <w:t>anh</w:t>
      </w:r>
      <w:r w:rsidRPr="000A77CC">
        <w:rPr>
          <w:color w:val="231F1F"/>
          <w:spacing w:val="9"/>
        </w:rPr>
        <w:t xml:space="preserve"> </w:t>
      </w:r>
      <w:r w:rsidRPr="000A77CC">
        <w:rPr>
          <w:color w:val="231F1F"/>
        </w:rPr>
        <w:t>(thứ</w:t>
      </w:r>
      <w:r w:rsidRPr="000A77CC">
        <w:rPr>
          <w:color w:val="231F1F"/>
          <w:spacing w:val="9"/>
        </w:rPr>
        <w:t xml:space="preserve"> </w:t>
      </w:r>
      <w:r w:rsidRPr="000A77CC">
        <w:rPr>
          <w:color w:val="231F1F"/>
        </w:rPr>
        <w:t>nguyên)</w:t>
      </w:r>
      <w:r w:rsidRPr="000A77CC">
        <w:rPr>
          <w:color w:val="231F1F"/>
          <w:spacing w:val="9"/>
        </w:rPr>
        <w:t xml:space="preserve"> </w:t>
      </w:r>
      <w:r w:rsidRPr="000A77CC">
        <w:rPr>
          <w:color w:val="231F1F"/>
        </w:rPr>
        <w:t>từ</w:t>
      </w:r>
      <w:r w:rsidRPr="000A77CC">
        <w:rPr>
          <w:color w:val="231F1F"/>
          <w:spacing w:val="8"/>
        </w:rPr>
        <w:t xml:space="preserve"> </w:t>
      </w:r>
      <w:r w:rsidRPr="000A77CC">
        <w:rPr>
          <w:color w:val="231F1F"/>
        </w:rPr>
        <w:t>bán</w:t>
      </w:r>
      <w:r w:rsidRPr="000A77CC">
        <w:rPr>
          <w:color w:val="231F1F"/>
          <w:spacing w:val="9"/>
        </w:rPr>
        <w:t xml:space="preserve"> </w:t>
      </w:r>
      <w:r w:rsidRPr="000A77CC">
        <w:rPr>
          <w:color w:val="231F1F"/>
        </w:rPr>
        <w:t>hàng</w:t>
      </w:r>
      <w:r w:rsidRPr="000A77CC">
        <w:rPr>
          <w:color w:val="231F1F"/>
          <w:spacing w:val="9"/>
        </w:rPr>
        <w:t xml:space="preserve"> </w:t>
      </w:r>
      <w:r w:rsidRPr="000A77CC">
        <w:rPr>
          <w:color w:val="231F1F"/>
        </w:rPr>
        <w:t>the</w:t>
      </w:r>
      <w:r w:rsidR="00CF03B4" w:rsidRPr="000A77CC">
        <w:rPr>
          <w:color w:val="231F1F"/>
        </w:rPr>
        <w:t>o</w:t>
      </w:r>
      <w:r w:rsidRPr="000A77CC">
        <w:rPr>
          <w:color w:val="231F1F"/>
          <w:spacing w:val="9"/>
        </w:rPr>
        <w:t xml:space="preserve"> </w:t>
      </w:r>
      <w:r w:rsidRPr="000A77CC">
        <w:rPr>
          <w:color w:val="231F1F"/>
        </w:rPr>
        <w:t>khá</w:t>
      </w:r>
      <w:r w:rsidR="004973B2" w:rsidRPr="000A77CC">
        <w:rPr>
          <w:color w:val="231F1F"/>
        </w:rPr>
        <w:t>c</w:t>
      </w:r>
      <w:r w:rsidRPr="000A77CC">
        <w:rPr>
          <w:color w:val="231F1F"/>
        </w:rPr>
        <w:t>h</w:t>
      </w:r>
      <w:r w:rsidRPr="000A77CC">
        <w:rPr>
          <w:color w:val="231F1F"/>
          <w:spacing w:val="9"/>
        </w:rPr>
        <w:t xml:space="preserve"> </w:t>
      </w:r>
      <w:r w:rsidRPr="000A77CC">
        <w:rPr>
          <w:color w:val="231F1F"/>
        </w:rPr>
        <w:t>hàng</w:t>
      </w:r>
      <w:r w:rsidRPr="000A77CC">
        <w:rPr>
          <w:color w:val="231F1F"/>
          <w:spacing w:val="-75"/>
        </w:rPr>
        <w:t xml:space="preserve"> </w:t>
      </w:r>
      <w:r w:rsidRPr="000A77CC">
        <w:rPr>
          <w:color w:val="231F1F"/>
        </w:rPr>
        <w:t>sang</w:t>
      </w:r>
      <w:r w:rsidRPr="000A77CC">
        <w:rPr>
          <w:color w:val="231F1F"/>
          <w:spacing w:val="2"/>
        </w:rPr>
        <w:t xml:space="preserve"> </w:t>
      </w:r>
      <w:r w:rsidRPr="000A77CC">
        <w:rPr>
          <w:color w:val="231F1F"/>
        </w:rPr>
        <w:t>bán</w:t>
      </w:r>
      <w:r w:rsidRPr="000A77CC">
        <w:rPr>
          <w:color w:val="231F1F"/>
          <w:spacing w:val="2"/>
        </w:rPr>
        <w:t xml:space="preserve"> </w:t>
      </w:r>
      <w:r w:rsidRPr="000A77CC">
        <w:rPr>
          <w:color w:val="231F1F"/>
        </w:rPr>
        <w:t>hàng</w:t>
      </w:r>
      <w:r w:rsidRPr="000A77CC">
        <w:rPr>
          <w:color w:val="231F1F"/>
          <w:spacing w:val="2"/>
        </w:rPr>
        <w:t xml:space="preserve"> </w:t>
      </w:r>
      <w:r w:rsidRPr="000A77CC">
        <w:rPr>
          <w:color w:val="231F1F"/>
        </w:rPr>
        <w:t>the</w:t>
      </w:r>
      <w:r w:rsidR="00CF03B4" w:rsidRPr="000A77CC">
        <w:rPr>
          <w:color w:val="231F1F"/>
        </w:rPr>
        <w:t>o</w:t>
      </w:r>
      <w:r w:rsidRPr="000A77CC">
        <w:rPr>
          <w:color w:val="231F1F"/>
          <w:spacing w:val="2"/>
        </w:rPr>
        <w:t xml:space="preserve"> </w:t>
      </w:r>
      <w:r w:rsidRPr="000A77CC">
        <w:rPr>
          <w:color w:val="231F1F"/>
        </w:rPr>
        <w:t>bộ</w:t>
      </w:r>
      <w:r w:rsidRPr="000A77CC">
        <w:rPr>
          <w:color w:val="231F1F"/>
          <w:spacing w:val="2"/>
        </w:rPr>
        <w:t xml:space="preserve"> </w:t>
      </w:r>
      <w:r w:rsidRPr="000A77CC">
        <w:rPr>
          <w:color w:val="231F1F"/>
        </w:rPr>
        <w:t>phận,</w:t>
      </w:r>
      <w:r w:rsidRPr="000A77CC">
        <w:rPr>
          <w:color w:val="231F1F"/>
          <w:spacing w:val="2"/>
        </w:rPr>
        <w:t xml:space="preserve"> </w:t>
      </w:r>
      <w:r w:rsidRPr="000A77CC">
        <w:rPr>
          <w:color w:val="231F1F"/>
        </w:rPr>
        <w:t>the</w:t>
      </w:r>
      <w:r w:rsidR="00CF03B4" w:rsidRPr="000A77CC">
        <w:rPr>
          <w:color w:val="231F1F"/>
        </w:rPr>
        <w:t>o</w:t>
      </w:r>
      <w:r w:rsidRPr="000A77CC">
        <w:rPr>
          <w:color w:val="231F1F"/>
          <w:spacing w:val="3"/>
        </w:rPr>
        <w:t xml:space="preserve"> </w:t>
      </w:r>
      <w:r w:rsidRPr="000A77CC">
        <w:rPr>
          <w:color w:val="231F1F"/>
        </w:rPr>
        <w:t>khu</w:t>
      </w:r>
      <w:r w:rsidRPr="000A77CC">
        <w:rPr>
          <w:color w:val="231F1F"/>
          <w:spacing w:val="2"/>
        </w:rPr>
        <w:t xml:space="preserve"> </w:t>
      </w:r>
      <w:r w:rsidRPr="000A77CC">
        <w:rPr>
          <w:color w:val="231F1F"/>
        </w:rPr>
        <w:t>vự</w:t>
      </w:r>
      <w:r w:rsidR="004973B2" w:rsidRPr="000A77CC">
        <w:rPr>
          <w:color w:val="231F1F"/>
        </w:rPr>
        <w:t>c</w:t>
      </w:r>
      <w:r w:rsidRPr="000A77CC">
        <w:rPr>
          <w:color w:val="231F1F"/>
        </w:rPr>
        <w:t>,</w:t>
      </w:r>
      <w:r w:rsidRPr="000A77CC">
        <w:rPr>
          <w:color w:val="231F1F"/>
          <w:spacing w:val="2"/>
        </w:rPr>
        <w:t xml:space="preserve"> </w:t>
      </w:r>
      <w:r w:rsidRPr="000A77CC">
        <w:rPr>
          <w:color w:val="231F1F"/>
        </w:rPr>
        <w:t>v.v.</w:t>
      </w:r>
    </w:p>
    <w:p w14:paraId="0515D975" w14:textId="0BD83E99" w:rsidR="00655291" w:rsidRPr="000A77CC" w:rsidRDefault="004973B2" w:rsidP="00655291">
      <w:pPr>
        <w:spacing w:before="3"/>
        <w:ind w:left="3600"/>
      </w:pPr>
      <w:r w:rsidRPr="000A77CC">
        <w:rPr>
          <w:color w:val="231F1F"/>
        </w:rPr>
        <w:t>c</w:t>
      </w:r>
      <w:r w:rsidR="00655291" w:rsidRPr="000A77CC">
        <w:rPr>
          <w:color w:val="231F1F"/>
        </w:rPr>
        <w:t>á</w:t>
      </w:r>
      <w:r w:rsidRPr="000A77CC">
        <w:rPr>
          <w:color w:val="231F1F"/>
        </w:rPr>
        <w:t>c</w:t>
      </w:r>
      <w:r w:rsidR="00655291" w:rsidRPr="000A77CC">
        <w:rPr>
          <w:color w:val="231F1F"/>
          <w:spacing w:val="7"/>
        </w:rPr>
        <w:t xml:space="preserve"> </w:t>
      </w:r>
      <w:r w:rsidR="00655291" w:rsidRPr="000A77CC">
        <w:rPr>
          <w:color w:val="231F1F"/>
        </w:rPr>
        <w:t>kỹ</w:t>
      </w:r>
      <w:r w:rsidR="00655291" w:rsidRPr="000A77CC">
        <w:rPr>
          <w:color w:val="231F1F"/>
          <w:spacing w:val="8"/>
        </w:rPr>
        <w:t xml:space="preserve"> </w:t>
      </w:r>
      <w:r w:rsidR="00655291" w:rsidRPr="000A77CC">
        <w:rPr>
          <w:color w:val="231F1F"/>
        </w:rPr>
        <w:t>thuật</w:t>
      </w:r>
      <w:r w:rsidR="00655291" w:rsidRPr="000A77CC">
        <w:rPr>
          <w:color w:val="231F1F"/>
          <w:spacing w:val="8"/>
        </w:rPr>
        <w:t xml:space="preserve"> </w:t>
      </w:r>
      <w:r w:rsidR="00655291" w:rsidRPr="000A77CC">
        <w:rPr>
          <w:color w:val="231F1F"/>
        </w:rPr>
        <w:t>phân</w:t>
      </w:r>
      <w:r w:rsidR="00655291" w:rsidRPr="000A77CC">
        <w:rPr>
          <w:color w:val="231F1F"/>
          <w:spacing w:val="8"/>
        </w:rPr>
        <w:t xml:space="preserve"> </w:t>
      </w:r>
      <w:r w:rsidR="00655291" w:rsidRPr="000A77CC">
        <w:rPr>
          <w:color w:val="231F1F"/>
        </w:rPr>
        <w:t>tí</w:t>
      </w:r>
      <w:r w:rsidRPr="000A77CC">
        <w:rPr>
          <w:color w:val="231F1F"/>
        </w:rPr>
        <w:t>c</w:t>
      </w:r>
      <w:r w:rsidR="00655291" w:rsidRPr="000A77CC">
        <w:rPr>
          <w:color w:val="231F1F"/>
        </w:rPr>
        <w:t>h</w:t>
      </w:r>
      <w:r w:rsidR="00655291" w:rsidRPr="000A77CC">
        <w:rPr>
          <w:color w:val="231F1F"/>
          <w:spacing w:val="8"/>
        </w:rPr>
        <w:t xml:space="preserve"> </w:t>
      </w:r>
      <w:r w:rsidR="00655291" w:rsidRPr="000A77CC">
        <w:rPr>
          <w:color w:val="231F1F"/>
        </w:rPr>
        <w:t>dữ</w:t>
      </w:r>
      <w:r w:rsidR="00655291" w:rsidRPr="000A77CC">
        <w:rPr>
          <w:color w:val="231F1F"/>
          <w:spacing w:val="8"/>
        </w:rPr>
        <w:t xml:space="preserve"> </w:t>
      </w:r>
      <w:r w:rsidR="00655291" w:rsidRPr="000A77CC">
        <w:rPr>
          <w:color w:val="231F1F"/>
        </w:rPr>
        <w:t>liệu</w:t>
      </w:r>
      <w:r w:rsidR="00655291" w:rsidRPr="000A77CC">
        <w:rPr>
          <w:color w:val="231F1F"/>
          <w:spacing w:val="8"/>
        </w:rPr>
        <w:t xml:space="preserve"> </w:t>
      </w:r>
      <w:r w:rsidR="00655291" w:rsidRPr="000A77CC">
        <w:rPr>
          <w:color w:val="231F1F"/>
        </w:rPr>
        <w:t>đa</w:t>
      </w:r>
      <w:r w:rsidR="00655291" w:rsidRPr="000A77CC">
        <w:rPr>
          <w:color w:val="231F1F"/>
          <w:spacing w:val="8"/>
        </w:rPr>
        <w:t xml:space="preserve"> </w:t>
      </w:r>
      <w:r w:rsidRPr="000A77CC">
        <w:rPr>
          <w:color w:val="231F1F"/>
        </w:rPr>
        <w:t>c</w:t>
      </w:r>
      <w:r w:rsidR="00655291" w:rsidRPr="000A77CC">
        <w:rPr>
          <w:color w:val="231F1F"/>
        </w:rPr>
        <w:t>hiều</w:t>
      </w:r>
      <w:r w:rsidR="00655291" w:rsidRPr="000A77CC">
        <w:rPr>
          <w:color w:val="231F1F"/>
          <w:spacing w:val="8"/>
        </w:rPr>
        <w:t xml:space="preserve"> </w:t>
      </w:r>
      <w:r w:rsidR="00655291" w:rsidRPr="000A77CC">
        <w:rPr>
          <w:color w:val="231F1F"/>
        </w:rPr>
        <w:t>đượ</w:t>
      </w:r>
      <w:r w:rsidRPr="000A77CC">
        <w:rPr>
          <w:color w:val="231F1F"/>
        </w:rPr>
        <w:t>c</w:t>
      </w:r>
      <w:r w:rsidR="00655291" w:rsidRPr="000A77CC">
        <w:rPr>
          <w:color w:val="231F1F"/>
          <w:spacing w:val="8"/>
        </w:rPr>
        <w:t xml:space="preserve"> </w:t>
      </w:r>
      <w:r w:rsidR="00655291" w:rsidRPr="000A77CC">
        <w:rPr>
          <w:color w:val="231F1F"/>
        </w:rPr>
        <w:t>tăng</w:t>
      </w:r>
      <w:r w:rsidR="00655291" w:rsidRPr="000A77CC">
        <w:rPr>
          <w:color w:val="231F1F"/>
          <w:spacing w:val="8"/>
        </w:rPr>
        <w:t xml:space="preserve"> </w:t>
      </w:r>
      <w:r w:rsidRPr="000A77CC">
        <w:rPr>
          <w:color w:val="231F1F"/>
        </w:rPr>
        <w:t>c</w:t>
      </w:r>
      <w:r w:rsidR="00655291" w:rsidRPr="000A77CC">
        <w:rPr>
          <w:color w:val="231F1F"/>
        </w:rPr>
        <w:t>ường</w:t>
      </w:r>
      <w:r w:rsidR="00655291" w:rsidRPr="000A77CC">
        <w:rPr>
          <w:color w:val="231F1F"/>
          <w:spacing w:val="7"/>
        </w:rPr>
        <w:t xml:space="preserve"> </w:t>
      </w:r>
      <w:r w:rsidR="00655291" w:rsidRPr="000A77CC">
        <w:rPr>
          <w:color w:val="231F1F"/>
        </w:rPr>
        <w:t>bởi</w:t>
      </w:r>
      <w:r w:rsidR="00655291" w:rsidRPr="000A77CC">
        <w:rPr>
          <w:color w:val="231F1F"/>
          <w:spacing w:val="8"/>
        </w:rPr>
        <w:t xml:space="preserve"> </w:t>
      </w:r>
      <w:r w:rsidRPr="000A77CC">
        <w:rPr>
          <w:color w:val="231F1F"/>
        </w:rPr>
        <w:t>c</w:t>
      </w:r>
      <w:r w:rsidR="00655291" w:rsidRPr="000A77CC">
        <w:rPr>
          <w:color w:val="231F1F"/>
        </w:rPr>
        <w:t>á</w:t>
      </w:r>
      <w:r w:rsidRPr="000A77CC">
        <w:rPr>
          <w:color w:val="231F1F"/>
        </w:rPr>
        <w:t>c</w:t>
      </w:r>
      <w:r w:rsidR="00655291" w:rsidRPr="000A77CC">
        <w:rPr>
          <w:color w:val="231F1F"/>
          <w:spacing w:val="8"/>
        </w:rPr>
        <w:t xml:space="preserve"> </w:t>
      </w:r>
      <w:r w:rsidRPr="000A77CC">
        <w:rPr>
          <w:color w:val="231F1F"/>
        </w:rPr>
        <w:t>c</w:t>
      </w:r>
      <w:r w:rsidR="00655291" w:rsidRPr="000A77CC">
        <w:rPr>
          <w:color w:val="231F1F"/>
        </w:rPr>
        <w:t>hứ</w:t>
      </w:r>
      <w:r w:rsidRPr="000A77CC">
        <w:rPr>
          <w:color w:val="231F1F"/>
        </w:rPr>
        <w:t>c</w:t>
      </w:r>
      <w:r w:rsidR="00655291" w:rsidRPr="000A77CC">
        <w:rPr>
          <w:color w:val="231F1F"/>
          <w:spacing w:val="8"/>
        </w:rPr>
        <w:t xml:space="preserve"> </w:t>
      </w:r>
      <w:r w:rsidR="00655291" w:rsidRPr="000A77CC">
        <w:rPr>
          <w:color w:val="231F1F"/>
        </w:rPr>
        <w:t>năng</w:t>
      </w:r>
      <w:r w:rsidR="00655291" w:rsidRPr="000A77CC">
        <w:rPr>
          <w:color w:val="231F1F"/>
          <w:spacing w:val="8"/>
        </w:rPr>
        <w:t xml:space="preserve"> </w:t>
      </w:r>
      <w:r w:rsidR="00655291" w:rsidRPr="000A77CC">
        <w:rPr>
          <w:color w:val="231F1F"/>
        </w:rPr>
        <w:t>sau:</w:t>
      </w:r>
    </w:p>
    <w:p w14:paraId="32441ED8" w14:textId="5BAF428B" w:rsidR="00655291" w:rsidRPr="000A77CC" w:rsidRDefault="004973B2" w:rsidP="00BA54B1">
      <w:pPr>
        <w:pStyle w:val="ListParagraph"/>
        <w:numPr>
          <w:ilvl w:val="0"/>
          <w:numId w:val="14"/>
        </w:numPr>
        <w:tabs>
          <w:tab w:val="left" w:pos="631"/>
        </w:tabs>
        <w:spacing w:before="0"/>
        <w:ind w:left="3600" w:right="1457" w:hanging="250"/>
        <w:jc w:val="left"/>
        <w:rPr>
          <w:color w:val="1C4D23"/>
        </w:rPr>
      </w:pPr>
      <w:r w:rsidRPr="000A77CC">
        <w:rPr>
          <w:color w:val="231F1F"/>
        </w:rPr>
        <w:t>c</w:t>
      </w:r>
      <w:r w:rsidR="00655291" w:rsidRPr="000A77CC">
        <w:rPr>
          <w:color w:val="231F1F"/>
        </w:rPr>
        <w:t>á</w:t>
      </w:r>
      <w:r w:rsidRPr="000A77CC">
        <w:rPr>
          <w:color w:val="231F1F"/>
        </w:rPr>
        <w:t>c</w:t>
      </w:r>
      <w:r w:rsidR="00655291" w:rsidRPr="000A77CC">
        <w:rPr>
          <w:color w:val="231F1F"/>
          <w:spacing w:val="7"/>
        </w:rPr>
        <w:t xml:space="preserve"> </w:t>
      </w:r>
      <w:r w:rsidRPr="000A77CC">
        <w:rPr>
          <w:color w:val="231F1F"/>
        </w:rPr>
        <w:t>c</w:t>
      </w:r>
      <w:r w:rsidR="00655291" w:rsidRPr="000A77CC">
        <w:rPr>
          <w:color w:val="231F1F"/>
        </w:rPr>
        <w:t>hứ</w:t>
      </w:r>
      <w:r w:rsidRPr="000A77CC">
        <w:rPr>
          <w:color w:val="231F1F"/>
        </w:rPr>
        <w:t>c</w:t>
      </w:r>
      <w:r w:rsidR="00655291" w:rsidRPr="000A77CC">
        <w:rPr>
          <w:color w:val="231F1F"/>
          <w:spacing w:val="8"/>
        </w:rPr>
        <w:t xml:space="preserve"> </w:t>
      </w:r>
      <w:r w:rsidR="00655291" w:rsidRPr="000A77CC">
        <w:rPr>
          <w:color w:val="231F1F"/>
        </w:rPr>
        <w:t>năng</w:t>
      </w:r>
      <w:r w:rsidR="00655291" w:rsidRPr="000A77CC">
        <w:rPr>
          <w:color w:val="231F1F"/>
          <w:spacing w:val="8"/>
        </w:rPr>
        <w:t xml:space="preserve"> </w:t>
      </w:r>
      <w:r w:rsidR="00655291" w:rsidRPr="000A77CC">
        <w:rPr>
          <w:color w:val="231F1F"/>
        </w:rPr>
        <w:t>trình</w:t>
      </w:r>
      <w:r w:rsidR="00655291" w:rsidRPr="000A77CC">
        <w:rPr>
          <w:color w:val="231F1F"/>
          <w:spacing w:val="8"/>
        </w:rPr>
        <w:t xml:space="preserve"> </w:t>
      </w:r>
      <w:r w:rsidR="00655291" w:rsidRPr="000A77CC">
        <w:rPr>
          <w:color w:val="231F1F"/>
        </w:rPr>
        <w:t>diễn</w:t>
      </w:r>
      <w:r w:rsidR="00655291" w:rsidRPr="000A77CC">
        <w:rPr>
          <w:color w:val="231F1F"/>
          <w:spacing w:val="7"/>
        </w:rPr>
        <w:t xml:space="preserve"> </w:t>
      </w:r>
      <w:r w:rsidR="00655291" w:rsidRPr="000A77CC">
        <w:rPr>
          <w:color w:val="231F1F"/>
        </w:rPr>
        <w:t>dữ</w:t>
      </w:r>
      <w:r w:rsidR="00655291" w:rsidRPr="000A77CC">
        <w:rPr>
          <w:color w:val="231F1F"/>
          <w:spacing w:val="8"/>
        </w:rPr>
        <w:t xml:space="preserve"> </w:t>
      </w:r>
      <w:r w:rsidR="00655291" w:rsidRPr="000A77CC">
        <w:rPr>
          <w:color w:val="231F1F"/>
        </w:rPr>
        <w:t>liệu</w:t>
      </w:r>
      <w:r w:rsidR="00655291" w:rsidRPr="000A77CC">
        <w:rPr>
          <w:color w:val="231F1F"/>
          <w:spacing w:val="8"/>
        </w:rPr>
        <w:t xml:space="preserve"> </w:t>
      </w:r>
      <w:r w:rsidR="00655291" w:rsidRPr="000A77CC">
        <w:rPr>
          <w:color w:val="231F1F"/>
        </w:rPr>
        <w:t>nâng</w:t>
      </w:r>
      <w:r w:rsidR="00655291" w:rsidRPr="000A77CC">
        <w:rPr>
          <w:color w:val="231F1F"/>
          <w:spacing w:val="8"/>
        </w:rPr>
        <w:t xml:space="preserve"> </w:t>
      </w:r>
      <w:r w:rsidRPr="000A77CC">
        <w:rPr>
          <w:color w:val="231F1F"/>
        </w:rPr>
        <w:t>c</w:t>
      </w:r>
      <w:r w:rsidR="00655291" w:rsidRPr="000A77CC">
        <w:rPr>
          <w:color w:val="231F1F"/>
        </w:rPr>
        <w:t>a</w:t>
      </w:r>
      <w:r w:rsidR="00CF03B4" w:rsidRPr="000A77CC">
        <w:rPr>
          <w:color w:val="231F1F"/>
        </w:rPr>
        <w:t>o</w:t>
      </w:r>
      <w:r w:rsidR="00655291" w:rsidRPr="000A77CC">
        <w:rPr>
          <w:color w:val="231F1F"/>
        </w:rPr>
        <w:t>.</w:t>
      </w:r>
      <w:r w:rsidR="00655291" w:rsidRPr="000A77CC">
        <w:rPr>
          <w:color w:val="231F1F"/>
          <w:spacing w:val="7"/>
        </w:rPr>
        <w:t xml:space="preserve"> </w:t>
      </w:r>
      <w:r w:rsidRPr="000A77CC">
        <w:rPr>
          <w:color w:val="231F1F"/>
        </w:rPr>
        <w:t>c</w:t>
      </w:r>
      <w:r w:rsidR="00655291" w:rsidRPr="000A77CC">
        <w:rPr>
          <w:color w:val="231F1F"/>
        </w:rPr>
        <w:t>á</w:t>
      </w:r>
      <w:r w:rsidRPr="000A77CC">
        <w:rPr>
          <w:color w:val="231F1F"/>
        </w:rPr>
        <w:t>c</w:t>
      </w:r>
      <w:r w:rsidR="00655291" w:rsidRPr="000A77CC">
        <w:rPr>
          <w:color w:val="231F1F"/>
          <w:spacing w:val="8"/>
        </w:rPr>
        <w:t xml:space="preserve"> </w:t>
      </w:r>
      <w:r w:rsidRPr="000A77CC">
        <w:rPr>
          <w:color w:val="231F1F"/>
        </w:rPr>
        <w:t>c</w:t>
      </w:r>
      <w:r w:rsidR="00655291" w:rsidRPr="000A77CC">
        <w:rPr>
          <w:color w:val="231F1F"/>
        </w:rPr>
        <w:t>hứ</w:t>
      </w:r>
      <w:r w:rsidRPr="000A77CC">
        <w:rPr>
          <w:color w:val="231F1F"/>
        </w:rPr>
        <w:t>c</w:t>
      </w:r>
      <w:r w:rsidR="00655291" w:rsidRPr="000A77CC">
        <w:rPr>
          <w:color w:val="231F1F"/>
          <w:spacing w:val="8"/>
        </w:rPr>
        <w:t xml:space="preserve"> </w:t>
      </w:r>
      <w:r w:rsidR="00655291" w:rsidRPr="000A77CC">
        <w:rPr>
          <w:color w:val="231F1F"/>
        </w:rPr>
        <w:t>năng</w:t>
      </w:r>
      <w:r w:rsidR="00655291" w:rsidRPr="000A77CC">
        <w:rPr>
          <w:color w:val="231F1F"/>
          <w:spacing w:val="8"/>
        </w:rPr>
        <w:t xml:space="preserve"> </w:t>
      </w:r>
      <w:r w:rsidR="00655291" w:rsidRPr="000A77CC">
        <w:rPr>
          <w:color w:val="231F1F"/>
        </w:rPr>
        <w:t>này</w:t>
      </w:r>
      <w:r w:rsidR="00655291" w:rsidRPr="000A77CC">
        <w:rPr>
          <w:color w:val="231F1F"/>
          <w:spacing w:val="7"/>
        </w:rPr>
        <w:t xml:space="preserve"> </w:t>
      </w:r>
      <w:r w:rsidR="00655291" w:rsidRPr="000A77CC">
        <w:rPr>
          <w:color w:val="231F1F"/>
        </w:rPr>
        <w:t>ba</w:t>
      </w:r>
      <w:r w:rsidR="00CF03B4" w:rsidRPr="000A77CC">
        <w:rPr>
          <w:color w:val="231F1F"/>
        </w:rPr>
        <w:t>o</w:t>
      </w:r>
      <w:r w:rsidR="00655291" w:rsidRPr="000A77CC">
        <w:rPr>
          <w:color w:val="231F1F"/>
          <w:spacing w:val="8"/>
        </w:rPr>
        <w:t xml:space="preserve"> </w:t>
      </w:r>
      <w:r w:rsidR="00655291" w:rsidRPr="000A77CC">
        <w:rPr>
          <w:color w:val="231F1F"/>
        </w:rPr>
        <w:t>gồm</w:t>
      </w:r>
      <w:r w:rsidR="00655291" w:rsidRPr="000A77CC">
        <w:rPr>
          <w:color w:val="231F1F"/>
          <w:spacing w:val="8"/>
        </w:rPr>
        <w:t xml:space="preserve"> </w:t>
      </w:r>
      <w:r w:rsidR="00655291" w:rsidRPr="000A77CC">
        <w:rPr>
          <w:color w:val="231F1F"/>
        </w:rPr>
        <w:t>đồ</w:t>
      </w:r>
      <w:r w:rsidR="00655291" w:rsidRPr="000A77CC">
        <w:rPr>
          <w:color w:val="231F1F"/>
          <w:spacing w:val="8"/>
        </w:rPr>
        <w:t xml:space="preserve"> </w:t>
      </w:r>
      <w:r w:rsidR="00655291" w:rsidRPr="000A77CC">
        <w:rPr>
          <w:color w:val="231F1F"/>
        </w:rPr>
        <w:t>họa</w:t>
      </w:r>
      <w:r w:rsidR="00655291" w:rsidRPr="000A77CC">
        <w:rPr>
          <w:color w:val="231F1F"/>
          <w:spacing w:val="7"/>
        </w:rPr>
        <w:t xml:space="preserve"> </w:t>
      </w:r>
      <w:r w:rsidR="00655291" w:rsidRPr="000A77CC">
        <w:rPr>
          <w:color w:val="231F1F"/>
        </w:rPr>
        <w:t>3D,</w:t>
      </w:r>
      <w:r w:rsidR="00655291" w:rsidRPr="000A77CC">
        <w:rPr>
          <w:color w:val="231F1F"/>
          <w:spacing w:val="8"/>
        </w:rPr>
        <w:t xml:space="preserve"> </w:t>
      </w:r>
      <w:r w:rsidR="00655291" w:rsidRPr="000A77CC">
        <w:rPr>
          <w:color w:val="231F1F"/>
        </w:rPr>
        <w:t>bảng</w:t>
      </w:r>
      <w:r w:rsidR="00655291" w:rsidRPr="000A77CC">
        <w:rPr>
          <w:color w:val="231F1F"/>
          <w:spacing w:val="8"/>
        </w:rPr>
        <w:t xml:space="preserve"> </w:t>
      </w:r>
      <w:r w:rsidR="00655291" w:rsidRPr="000A77CC">
        <w:rPr>
          <w:color w:val="231F1F"/>
        </w:rPr>
        <w:t>tổng</w:t>
      </w:r>
      <w:r w:rsidR="00655291" w:rsidRPr="000A77CC">
        <w:rPr>
          <w:color w:val="231F1F"/>
          <w:spacing w:val="8"/>
        </w:rPr>
        <w:t xml:space="preserve"> </w:t>
      </w:r>
      <w:r w:rsidR="00655291" w:rsidRPr="000A77CC">
        <w:rPr>
          <w:color w:val="231F1F"/>
        </w:rPr>
        <w:t>hợp,</w:t>
      </w:r>
      <w:r w:rsidR="00655291" w:rsidRPr="000A77CC">
        <w:rPr>
          <w:color w:val="231F1F"/>
          <w:spacing w:val="-76"/>
        </w:rPr>
        <w:t xml:space="preserve"> </w:t>
      </w:r>
      <w:r w:rsidR="00655291" w:rsidRPr="000A77CC">
        <w:rPr>
          <w:color w:val="231F1F"/>
        </w:rPr>
        <w:t>bảng</w:t>
      </w:r>
      <w:r w:rsidR="00655291" w:rsidRPr="000A77CC">
        <w:rPr>
          <w:color w:val="231F1F"/>
          <w:spacing w:val="6"/>
        </w:rPr>
        <w:t xml:space="preserve"> </w:t>
      </w:r>
      <w:r w:rsidRPr="000A77CC">
        <w:rPr>
          <w:color w:val="231F1F"/>
        </w:rPr>
        <w:t>c</w:t>
      </w:r>
      <w:r w:rsidR="00655291" w:rsidRPr="000A77CC">
        <w:rPr>
          <w:color w:val="231F1F"/>
        </w:rPr>
        <w:t>hé</w:t>
      </w:r>
      <w:r w:rsidR="00CF03B4" w:rsidRPr="000A77CC">
        <w:rPr>
          <w:color w:val="231F1F"/>
        </w:rPr>
        <w:t>o</w:t>
      </w:r>
      <w:r w:rsidR="00655291" w:rsidRPr="000A77CC">
        <w:rPr>
          <w:color w:val="231F1F"/>
        </w:rPr>
        <w:t>,</w:t>
      </w:r>
      <w:r w:rsidR="00655291" w:rsidRPr="000A77CC">
        <w:rPr>
          <w:color w:val="231F1F"/>
          <w:spacing w:val="7"/>
        </w:rPr>
        <w:t xml:space="preserve"> </w:t>
      </w:r>
      <w:r w:rsidR="00655291" w:rsidRPr="000A77CC">
        <w:rPr>
          <w:color w:val="231F1F"/>
        </w:rPr>
        <w:t>x</w:t>
      </w:r>
      <w:r w:rsidR="00CF03B4" w:rsidRPr="000A77CC">
        <w:rPr>
          <w:color w:val="231F1F"/>
        </w:rPr>
        <w:t>o</w:t>
      </w:r>
      <w:r w:rsidR="00655291" w:rsidRPr="000A77CC">
        <w:rPr>
          <w:color w:val="231F1F"/>
        </w:rPr>
        <w:t>ay</w:t>
      </w:r>
      <w:r w:rsidR="00655291" w:rsidRPr="000A77CC">
        <w:rPr>
          <w:color w:val="231F1F"/>
          <w:spacing w:val="7"/>
        </w:rPr>
        <w:t xml:space="preserve"> </w:t>
      </w:r>
      <w:r w:rsidR="00655291" w:rsidRPr="000A77CC">
        <w:rPr>
          <w:color w:val="231F1F"/>
        </w:rPr>
        <w:t>vòng</w:t>
      </w:r>
      <w:r w:rsidR="00655291" w:rsidRPr="000A77CC">
        <w:rPr>
          <w:color w:val="231F1F"/>
          <w:spacing w:val="7"/>
        </w:rPr>
        <w:t xml:space="preserve"> </w:t>
      </w:r>
      <w:r w:rsidR="00655291" w:rsidRPr="000A77CC">
        <w:rPr>
          <w:color w:val="231F1F"/>
        </w:rPr>
        <w:t>dữ</w:t>
      </w:r>
      <w:r w:rsidR="00655291" w:rsidRPr="000A77CC">
        <w:rPr>
          <w:color w:val="231F1F"/>
          <w:spacing w:val="7"/>
        </w:rPr>
        <w:t xml:space="preserve"> </w:t>
      </w:r>
      <w:r w:rsidR="00655291" w:rsidRPr="000A77CC">
        <w:rPr>
          <w:color w:val="231F1F"/>
        </w:rPr>
        <w:t>liệu</w:t>
      </w:r>
      <w:r w:rsidR="00655291" w:rsidRPr="000A77CC">
        <w:rPr>
          <w:color w:val="231F1F"/>
          <w:spacing w:val="7"/>
        </w:rPr>
        <w:t xml:space="preserve"> </w:t>
      </w:r>
      <w:r w:rsidR="00655291" w:rsidRPr="000A77CC">
        <w:rPr>
          <w:color w:val="231F1F"/>
        </w:rPr>
        <w:t>và</w:t>
      </w:r>
      <w:r w:rsidR="00655291" w:rsidRPr="000A77CC">
        <w:rPr>
          <w:color w:val="231F1F"/>
          <w:spacing w:val="7"/>
        </w:rPr>
        <w:t xml:space="preserve"> </w:t>
      </w:r>
      <w:r w:rsidR="00655291" w:rsidRPr="000A77CC">
        <w:rPr>
          <w:color w:val="231F1F"/>
        </w:rPr>
        <w:t>hình</w:t>
      </w:r>
      <w:r w:rsidR="00655291" w:rsidRPr="000A77CC">
        <w:rPr>
          <w:color w:val="231F1F"/>
          <w:spacing w:val="7"/>
        </w:rPr>
        <w:t xml:space="preserve"> </w:t>
      </w:r>
      <w:r w:rsidR="00655291" w:rsidRPr="000A77CC">
        <w:rPr>
          <w:color w:val="231F1F"/>
        </w:rPr>
        <w:t>khối</w:t>
      </w:r>
      <w:r w:rsidR="00655291" w:rsidRPr="000A77CC">
        <w:rPr>
          <w:color w:val="231F1F"/>
          <w:spacing w:val="7"/>
        </w:rPr>
        <w:t xml:space="preserve"> </w:t>
      </w:r>
      <w:r w:rsidR="00655291" w:rsidRPr="000A77CC">
        <w:rPr>
          <w:color w:val="231F1F"/>
        </w:rPr>
        <w:t>ba</w:t>
      </w:r>
      <w:r w:rsidR="00655291" w:rsidRPr="000A77CC">
        <w:rPr>
          <w:color w:val="231F1F"/>
          <w:spacing w:val="7"/>
        </w:rPr>
        <w:t xml:space="preserve"> </w:t>
      </w:r>
      <w:r w:rsidRPr="000A77CC">
        <w:rPr>
          <w:color w:val="231F1F"/>
        </w:rPr>
        <w:t>c</w:t>
      </w:r>
      <w:r w:rsidR="00655291" w:rsidRPr="000A77CC">
        <w:rPr>
          <w:color w:val="231F1F"/>
        </w:rPr>
        <w:t>hiều.</w:t>
      </w:r>
      <w:r w:rsidR="00655291" w:rsidRPr="000A77CC">
        <w:rPr>
          <w:color w:val="231F1F"/>
          <w:spacing w:val="7"/>
        </w:rPr>
        <w:t xml:space="preserve"> </w:t>
      </w:r>
      <w:r w:rsidR="00655291" w:rsidRPr="000A77CC">
        <w:rPr>
          <w:color w:val="231F1F"/>
        </w:rPr>
        <w:t>Những</w:t>
      </w:r>
      <w:r w:rsidR="00655291" w:rsidRPr="000A77CC">
        <w:rPr>
          <w:color w:val="231F1F"/>
          <w:spacing w:val="7"/>
        </w:rPr>
        <w:t xml:space="preserve"> </w:t>
      </w:r>
      <w:r w:rsidRPr="000A77CC">
        <w:rPr>
          <w:color w:val="231F1F"/>
        </w:rPr>
        <w:t>c</w:t>
      </w:r>
      <w:r w:rsidR="00655291" w:rsidRPr="000A77CC">
        <w:rPr>
          <w:color w:val="231F1F"/>
        </w:rPr>
        <w:t>ông</w:t>
      </w:r>
      <w:r w:rsidR="00655291" w:rsidRPr="000A77CC">
        <w:rPr>
          <w:color w:val="231F1F"/>
          <w:spacing w:val="6"/>
        </w:rPr>
        <w:t xml:space="preserve"> </w:t>
      </w:r>
      <w:r w:rsidRPr="000A77CC">
        <w:rPr>
          <w:color w:val="231F1F"/>
        </w:rPr>
        <w:t>c</w:t>
      </w:r>
      <w:r w:rsidR="00655291" w:rsidRPr="000A77CC">
        <w:rPr>
          <w:color w:val="231F1F"/>
        </w:rPr>
        <w:t>ụ</w:t>
      </w:r>
      <w:r w:rsidR="00655291" w:rsidRPr="000A77CC">
        <w:rPr>
          <w:color w:val="231F1F"/>
          <w:spacing w:val="7"/>
        </w:rPr>
        <w:t xml:space="preserve"> </w:t>
      </w:r>
      <w:r w:rsidR="00655291" w:rsidRPr="000A77CC">
        <w:rPr>
          <w:color w:val="231F1F"/>
        </w:rPr>
        <w:t>như</w:t>
      </w:r>
      <w:r w:rsidR="00655291" w:rsidRPr="000A77CC">
        <w:rPr>
          <w:color w:val="231F1F"/>
          <w:spacing w:val="7"/>
        </w:rPr>
        <w:t xml:space="preserve"> </w:t>
      </w:r>
      <w:r w:rsidR="00655291" w:rsidRPr="000A77CC">
        <w:rPr>
          <w:color w:val="231F1F"/>
        </w:rPr>
        <w:t>vậy</w:t>
      </w:r>
      <w:r w:rsidR="00655291" w:rsidRPr="000A77CC">
        <w:rPr>
          <w:color w:val="231F1F"/>
          <w:spacing w:val="7"/>
        </w:rPr>
        <w:t xml:space="preserve"> </w:t>
      </w:r>
      <w:r w:rsidR="00655291" w:rsidRPr="000A77CC">
        <w:rPr>
          <w:color w:val="231F1F"/>
        </w:rPr>
        <w:t>tương</w:t>
      </w:r>
      <w:r w:rsidR="00655291" w:rsidRPr="000A77CC">
        <w:rPr>
          <w:color w:val="231F1F"/>
          <w:spacing w:val="7"/>
        </w:rPr>
        <w:t xml:space="preserve"> </w:t>
      </w:r>
      <w:r w:rsidR="00655291" w:rsidRPr="000A77CC">
        <w:rPr>
          <w:color w:val="231F1F"/>
        </w:rPr>
        <w:t>thí</w:t>
      </w:r>
      <w:r w:rsidRPr="000A77CC">
        <w:rPr>
          <w:color w:val="231F1F"/>
        </w:rPr>
        <w:t>c</w:t>
      </w:r>
      <w:r w:rsidR="00655291" w:rsidRPr="000A77CC">
        <w:rPr>
          <w:color w:val="231F1F"/>
        </w:rPr>
        <w:t>h</w:t>
      </w:r>
      <w:r w:rsidR="00655291" w:rsidRPr="000A77CC">
        <w:rPr>
          <w:color w:val="231F1F"/>
          <w:spacing w:val="7"/>
        </w:rPr>
        <w:t xml:space="preserve"> </w:t>
      </w:r>
      <w:r w:rsidR="00655291" w:rsidRPr="000A77CC">
        <w:rPr>
          <w:color w:val="231F1F"/>
        </w:rPr>
        <w:t>với</w:t>
      </w:r>
    </w:p>
    <w:p w14:paraId="7A6006ED" w14:textId="74130422" w:rsidR="00655291" w:rsidRPr="000A77CC" w:rsidRDefault="00655291" w:rsidP="00655291">
      <w:pPr>
        <w:spacing w:before="63"/>
        <w:ind w:left="3600"/>
      </w:pPr>
      <w:r w:rsidRPr="000A77CC">
        <w:rPr>
          <w:color w:val="231F1F"/>
        </w:rPr>
        <w:t>bảng</w:t>
      </w:r>
      <w:r w:rsidRPr="000A77CC">
        <w:rPr>
          <w:color w:val="231F1F"/>
          <w:spacing w:val="7"/>
        </w:rPr>
        <w:t xml:space="preserve"> </w:t>
      </w:r>
      <w:r w:rsidRPr="000A77CC">
        <w:rPr>
          <w:color w:val="231F1F"/>
        </w:rPr>
        <w:t>tính</w:t>
      </w:r>
      <w:r w:rsidRPr="000A77CC">
        <w:rPr>
          <w:color w:val="231F1F"/>
          <w:spacing w:val="7"/>
        </w:rPr>
        <w:t xml:space="preserve"> </w:t>
      </w:r>
      <w:r w:rsidRPr="000A77CC">
        <w:rPr>
          <w:color w:val="231F1F"/>
        </w:rPr>
        <w:t>trên</w:t>
      </w:r>
      <w:r w:rsidRPr="000A77CC">
        <w:rPr>
          <w:color w:val="231F1F"/>
          <w:spacing w:val="8"/>
        </w:rPr>
        <w:t xml:space="preserve"> </w:t>
      </w:r>
      <w:r w:rsidRPr="000A77CC">
        <w:rPr>
          <w:color w:val="231F1F"/>
        </w:rPr>
        <w:t>máy</w:t>
      </w:r>
      <w:r w:rsidRPr="000A77CC">
        <w:rPr>
          <w:color w:val="231F1F"/>
          <w:spacing w:val="7"/>
        </w:rPr>
        <w:t xml:space="preserve"> </w:t>
      </w:r>
      <w:r w:rsidRPr="000A77CC">
        <w:rPr>
          <w:color w:val="231F1F"/>
        </w:rPr>
        <w:t>tính</w:t>
      </w:r>
      <w:r w:rsidRPr="000A77CC">
        <w:rPr>
          <w:color w:val="231F1F"/>
          <w:spacing w:val="8"/>
        </w:rPr>
        <w:t xml:space="preserve"> </w:t>
      </w:r>
      <w:r w:rsidRPr="000A77CC">
        <w:rPr>
          <w:color w:val="231F1F"/>
        </w:rPr>
        <w:t>để</w:t>
      </w:r>
      <w:r w:rsidRPr="000A77CC">
        <w:rPr>
          <w:color w:val="231F1F"/>
          <w:spacing w:val="7"/>
        </w:rPr>
        <w:t xml:space="preserve"> </w:t>
      </w:r>
      <w:r w:rsidRPr="000A77CC">
        <w:rPr>
          <w:color w:val="231F1F"/>
        </w:rPr>
        <w:t>bàn,</w:t>
      </w:r>
      <w:r w:rsidRPr="000A77CC">
        <w:rPr>
          <w:color w:val="231F1F"/>
          <w:spacing w:val="7"/>
        </w:rPr>
        <w:t xml:space="preserve"> </w:t>
      </w:r>
      <w:r w:rsidRPr="000A77CC">
        <w:rPr>
          <w:color w:val="231F1F"/>
        </w:rPr>
        <w:t>g</w:t>
      </w:r>
      <w:r w:rsidR="00A56E9F" w:rsidRPr="000A77CC">
        <w:rPr>
          <w:color w:val="231F1F"/>
        </w:rPr>
        <w:t>ó</w:t>
      </w:r>
      <w:r w:rsidRPr="000A77CC">
        <w:rPr>
          <w:color w:val="231F1F"/>
        </w:rPr>
        <w:t>i</w:t>
      </w:r>
      <w:r w:rsidRPr="000A77CC">
        <w:rPr>
          <w:color w:val="231F1F"/>
          <w:spacing w:val="8"/>
        </w:rPr>
        <w:t xml:space="preserve"> </w:t>
      </w:r>
      <w:r w:rsidRPr="000A77CC">
        <w:rPr>
          <w:color w:val="231F1F"/>
        </w:rPr>
        <w:t>thống</w:t>
      </w:r>
      <w:r w:rsidRPr="000A77CC">
        <w:rPr>
          <w:color w:val="231F1F"/>
          <w:spacing w:val="7"/>
        </w:rPr>
        <w:t xml:space="preserve"> </w:t>
      </w:r>
      <w:r w:rsidRPr="000A77CC">
        <w:rPr>
          <w:color w:val="231F1F"/>
        </w:rPr>
        <w:t>kê</w:t>
      </w:r>
      <w:r w:rsidRPr="000A77CC">
        <w:rPr>
          <w:color w:val="231F1F"/>
          <w:spacing w:val="8"/>
        </w:rPr>
        <w:t xml:space="preserve"> </w:t>
      </w:r>
      <w:r w:rsidR="004973B2" w:rsidRPr="000A77CC">
        <w:rPr>
          <w:color w:val="231F1F"/>
        </w:rPr>
        <w:t>c</w:t>
      </w:r>
      <w:r w:rsidRPr="000A77CC">
        <w:rPr>
          <w:color w:val="231F1F"/>
        </w:rPr>
        <w:t>ũng</w:t>
      </w:r>
      <w:r w:rsidRPr="000A77CC">
        <w:rPr>
          <w:color w:val="231F1F"/>
          <w:spacing w:val="7"/>
        </w:rPr>
        <w:t xml:space="preserve"> </w:t>
      </w:r>
      <w:r w:rsidRPr="000A77CC">
        <w:rPr>
          <w:color w:val="231F1F"/>
        </w:rPr>
        <w:t>như</w:t>
      </w:r>
      <w:r w:rsidRPr="000A77CC">
        <w:rPr>
          <w:color w:val="231F1F"/>
          <w:spacing w:val="8"/>
        </w:rPr>
        <w:t xml:space="preserve"> </w:t>
      </w:r>
      <w:r w:rsidRPr="000A77CC">
        <w:rPr>
          <w:color w:val="231F1F"/>
        </w:rPr>
        <w:t>g</w:t>
      </w:r>
      <w:r w:rsidR="00A56E9F" w:rsidRPr="000A77CC">
        <w:rPr>
          <w:color w:val="231F1F"/>
        </w:rPr>
        <w:t>ó</w:t>
      </w:r>
      <w:r w:rsidRPr="000A77CC">
        <w:rPr>
          <w:color w:val="231F1F"/>
        </w:rPr>
        <w:t>i</w:t>
      </w:r>
      <w:r w:rsidRPr="000A77CC">
        <w:rPr>
          <w:color w:val="231F1F"/>
          <w:spacing w:val="7"/>
        </w:rPr>
        <w:t xml:space="preserve"> </w:t>
      </w:r>
      <w:r w:rsidRPr="000A77CC">
        <w:rPr>
          <w:color w:val="231F1F"/>
        </w:rPr>
        <w:t>truy</w:t>
      </w:r>
      <w:r w:rsidRPr="000A77CC">
        <w:rPr>
          <w:color w:val="231F1F"/>
          <w:spacing w:val="7"/>
        </w:rPr>
        <w:t xml:space="preserve"> </w:t>
      </w:r>
      <w:r w:rsidRPr="000A77CC">
        <w:rPr>
          <w:color w:val="231F1F"/>
        </w:rPr>
        <w:t>vấn</w:t>
      </w:r>
      <w:r w:rsidRPr="000A77CC">
        <w:rPr>
          <w:color w:val="231F1F"/>
          <w:spacing w:val="8"/>
        </w:rPr>
        <w:t xml:space="preserve"> </w:t>
      </w:r>
      <w:r w:rsidRPr="000A77CC">
        <w:rPr>
          <w:color w:val="231F1F"/>
        </w:rPr>
        <w:t>và</w:t>
      </w:r>
      <w:r w:rsidRPr="000A77CC">
        <w:rPr>
          <w:color w:val="231F1F"/>
          <w:spacing w:val="7"/>
        </w:rPr>
        <w:t xml:space="preserve"> </w:t>
      </w:r>
      <w:r w:rsidRPr="000A77CC">
        <w:rPr>
          <w:color w:val="231F1F"/>
        </w:rPr>
        <w:t>bá</w:t>
      </w:r>
      <w:r w:rsidR="00CF03B4" w:rsidRPr="000A77CC">
        <w:rPr>
          <w:color w:val="231F1F"/>
        </w:rPr>
        <w:t>o</w:t>
      </w:r>
      <w:r w:rsidRPr="000A77CC">
        <w:rPr>
          <w:color w:val="231F1F"/>
          <w:spacing w:val="8"/>
        </w:rPr>
        <w:t xml:space="preserve"> </w:t>
      </w:r>
      <w:r w:rsidR="004973B2" w:rsidRPr="000A77CC">
        <w:rPr>
          <w:color w:val="231F1F"/>
        </w:rPr>
        <w:t>c</w:t>
      </w:r>
      <w:r w:rsidRPr="000A77CC">
        <w:rPr>
          <w:color w:val="231F1F"/>
        </w:rPr>
        <w:t>á</w:t>
      </w:r>
      <w:r w:rsidR="00CF03B4" w:rsidRPr="000A77CC">
        <w:rPr>
          <w:color w:val="231F1F"/>
        </w:rPr>
        <w:t>o</w:t>
      </w:r>
      <w:r w:rsidRPr="000A77CC">
        <w:rPr>
          <w:color w:val="231F1F"/>
        </w:rPr>
        <w:t>.</w:t>
      </w:r>
    </w:p>
    <w:p w14:paraId="3BA10D3C" w14:textId="77777777" w:rsidR="00854B0D" w:rsidRPr="000A77CC" w:rsidRDefault="00854B0D">
      <w:pPr>
        <w:spacing w:line="249" w:lineRule="auto"/>
        <w:jc w:val="both"/>
        <w:sectPr w:rsidR="00854B0D" w:rsidRPr="000A77CC">
          <w:headerReference w:type="default" r:id="rId54"/>
          <w:footerReference w:type="default" r:id="rId55"/>
          <w:pgSz w:w="13560" w:h="16980"/>
          <w:pgMar w:top="660" w:right="180" w:bottom="660" w:left="180" w:header="0" w:footer="463" w:gutter="0"/>
          <w:cols w:space="720"/>
        </w:sectPr>
      </w:pPr>
    </w:p>
    <w:p w14:paraId="2C858D31" w14:textId="77777777" w:rsidR="00854B0D" w:rsidRPr="000A77CC" w:rsidRDefault="00854B0D">
      <w:pPr>
        <w:pStyle w:val="BodyText"/>
        <w:rPr>
          <w:sz w:val="20"/>
        </w:rPr>
      </w:pPr>
    </w:p>
    <w:p w14:paraId="1A8654D7" w14:textId="77777777" w:rsidR="00854B0D" w:rsidRPr="000A77CC" w:rsidRDefault="00854B0D">
      <w:pPr>
        <w:pStyle w:val="BodyText"/>
        <w:rPr>
          <w:sz w:val="20"/>
        </w:rPr>
      </w:pPr>
    </w:p>
    <w:p w14:paraId="2E716CE3" w14:textId="77777777" w:rsidR="00854B0D" w:rsidRPr="000A77CC" w:rsidRDefault="00854B0D">
      <w:pPr>
        <w:pStyle w:val="BodyText"/>
        <w:spacing w:before="10"/>
        <w:rPr>
          <w:sz w:val="18"/>
        </w:rPr>
      </w:pPr>
    </w:p>
    <w:p w14:paraId="506AFD75" w14:textId="657DE14A" w:rsidR="00854B0D" w:rsidRPr="000A77CC" w:rsidRDefault="00CB2921">
      <w:pPr>
        <w:ind w:left="6854"/>
        <w:rPr>
          <w:b/>
          <w:sz w:val="20"/>
        </w:rPr>
      </w:pPr>
      <w:r w:rsidRPr="000A77CC">
        <w:rPr>
          <w:color w:val="231F20"/>
          <w:spacing w:val="-1"/>
          <w:w w:val="95"/>
          <w:sz w:val="20"/>
        </w:rPr>
        <w:t xml:space="preserve">Chương 13 Kinh doanh thông minh và kho dữ liệu </w:t>
      </w:r>
      <w:r w:rsidR="00C536FB" w:rsidRPr="000A77CC">
        <w:rPr>
          <w:color w:val="231F20"/>
          <w:spacing w:val="89"/>
          <w:sz w:val="20"/>
        </w:rPr>
        <w:t xml:space="preserve"> </w:t>
      </w:r>
      <w:r w:rsidR="00C536FB" w:rsidRPr="000A77CC">
        <w:rPr>
          <w:b/>
          <w:color w:val="2C6682"/>
          <w:w w:val="95"/>
          <w:sz w:val="20"/>
        </w:rPr>
        <w:t>621</w:t>
      </w:r>
    </w:p>
    <w:p w14:paraId="338A45CD" w14:textId="77777777" w:rsidR="00854B0D" w:rsidRPr="000A77CC" w:rsidRDefault="00000000">
      <w:pPr>
        <w:pStyle w:val="BodyText"/>
        <w:spacing w:before="11"/>
        <w:rPr>
          <w:b/>
        </w:rPr>
      </w:pPr>
      <w:r>
        <w:pict w14:anchorId="42B2285B">
          <v:group id="_x0000_s2470" style="position:absolute;margin-left:105pt;margin-top:15.8pt;width:7in;height:479.15pt;z-index:-251597312;mso-wrap-distance-left:0;mso-wrap-distance-right:0;mso-position-horizontal-relative:page" coordorigin="2100,316" coordsize="10080,9583">
            <v:rect id="_x0000_s2474" style="position:absolute;left:2100;top:643;width:10080;height:9256" fillcolor="#eadcc4" stroked="f"/>
            <v:rect id="_x0000_s2473" style="position:absolute;left:2100;top:316;width:10080;height:327" fillcolor="#9a9158" stroked="f"/>
            <v:shape id="_x0000_s2472" type="#_x0000_t75" style="position:absolute;left:3095;top:849;width:8089;height:8666">
              <v:imagedata r:id="rId56" o:title=""/>
            </v:shape>
            <v:shape id="_x0000_s2471" type="#_x0000_t202" style="position:absolute;left:2100;top:316;width:10080;height:327" fillcolor="#9a9158" stroked="f">
              <v:textbox inset="0,0,0,0">
                <w:txbxContent>
                  <w:p w14:paraId="101AF782" w14:textId="2E42024C" w:rsidR="00854B0D" w:rsidRDefault="00B8445F">
                    <w:pPr>
                      <w:spacing w:before="19"/>
                      <w:ind w:left="152"/>
                      <w:rPr>
                        <w:rFonts w:ascii="Trebuchet MS"/>
                        <w:sz w:val="24"/>
                      </w:rPr>
                    </w:pPr>
                    <w:r>
                      <w:rPr>
                        <w:rFonts w:ascii="Trebuchet MS"/>
                        <w:color w:val="FFFFFF"/>
                        <w:w w:val="95"/>
                        <w:sz w:val="24"/>
                      </w:rPr>
                      <w:t>FIGURE</w:t>
                    </w:r>
                    <w:r>
                      <w:rPr>
                        <w:rFonts w:ascii="Trebuchet MS"/>
                        <w:color w:val="FFFFFF"/>
                        <w:spacing w:val="8"/>
                        <w:w w:val="95"/>
                        <w:sz w:val="24"/>
                      </w:rPr>
                      <w:t xml:space="preserve"> </w:t>
                    </w:r>
                    <w:r>
                      <w:rPr>
                        <w:rFonts w:ascii="Trebuchet MS"/>
                        <w:color w:val="FFFFFF"/>
                        <w:w w:val="95"/>
                        <w:sz w:val="24"/>
                      </w:rPr>
                      <w:t>13.14</w:t>
                    </w:r>
                    <w:r>
                      <w:rPr>
                        <w:rFonts w:ascii="Trebuchet MS"/>
                        <w:color w:val="FFFFFF"/>
                        <w:spacing w:val="108"/>
                        <w:sz w:val="24"/>
                      </w:rPr>
                      <w:t xml:space="preserve"> </w:t>
                    </w:r>
                    <w:r>
                      <w:rPr>
                        <w:rFonts w:ascii="Trebuchet MS"/>
                        <w:color w:val="FFFFFF"/>
                        <w:w w:val="95"/>
                        <w:sz w:val="24"/>
                      </w:rPr>
                      <w:t>OPERATIONAL VS.</w:t>
                    </w:r>
                    <w:r>
                      <w:rPr>
                        <w:rFonts w:ascii="Trebuchet MS"/>
                        <w:color w:val="FFFFFF"/>
                        <w:spacing w:val="8"/>
                        <w:w w:val="95"/>
                        <w:sz w:val="24"/>
                      </w:rPr>
                      <w:t xml:space="preserve"> </w:t>
                    </w:r>
                    <w:r>
                      <w:rPr>
                        <w:rFonts w:ascii="Trebuchet MS"/>
                        <w:color w:val="FFFFFF"/>
                        <w:w w:val="95"/>
                        <w:sz w:val="24"/>
                      </w:rPr>
                      <w:t>MULTIDIMENSIONAL VIEW</w:t>
                    </w:r>
                    <w:r>
                      <w:rPr>
                        <w:rFonts w:ascii="Trebuchet MS"/>
                        <w:color w:val="FFFFFF"/>
                        <w:spacing w:val="13"/>
                        <w:w w:val="95"/>
                        <w:sz w:val="24"/>
                      </w:rPr>
                      <w:t xml:space="preserve"> </w:t>
                    </w:r>
                    <w:r>
                      <w:rPr>
                        <w:rFonts w:ascii="Trebuchet MS"/>
                        <w:color w:val="FFFFFF"/>
                        <w:w w:val="95"/>
                        <w:sz w:val="24"/>
                      </w:rPr>
                      <w:t>OF</w:t>
                    </w:r>
                    <w:r>
                      <w:rPr>
                        <w:rFonts w:ascii="Trebuchet MS"/>
                        <w:color w:val="FFFFFF"/>
                        <w:spacing w:val="14"/>
                        <w:w w:val="95"/>
                        <w:sz w:val="24"/>
                      </w:rPr>
                      <w:t xml:space="preserve"> </w:t>
                    </w:r>
                    <w:r>
                      <w:rPr>
                        <w:rFonts w:ascii="Trebuchet MS"/>
                        <w:color w:val="FFFFFF"/>
                        <w:w w:val="95"/>
                        <w:sz w:val="24"/>
                      </w:rPr>
                      <w:t>SALES</w:t>
                    </w:r>
                  </w:p>
                </w:txbxContent>
              </v:textbox>
            </v:shape>
            <w10:wrap type="topAndBottom" anchorx="page"/>
          </v:group>
        </w:pict>
      </w:r>
    </w:p>
    <w:p w14:paraId="5AA48A36" w14:textId="77777777" w:rsidR="00854B0D" w:rsidRPr="000A77CC" w:rsidRDefault="00854B0D">
      <w:pPr>
        <w:pStyle w:val="BodyText"/>
        <w:spacing w:before="3"/>
        <w:rPr>
          <w:b/>
          <w:sz w:val="35"/>
        </w:rPr>
      </w:pPr>
    </w:p>
    <w:p w14:paraId="133A3CA3" w14:textId="5DCF738C" w:rsidR="00BA0E09" w:rsidRPr="000A77CC" w:rsidRDefault="004973B2" w:rsidP="00BA54B1">
      <w:pPr>
        <w:pStyle w:val="ListParagraph"/>
        <w:numPr>
          <w:ilvl w:val="1"/>
          <w:numId w:val="14"/>
        </w:numPr>
        <w:tabs>
          <w:tab w:val="left" w:pos="2088"/>
        </w:tabs>
        <w:spacing w:before="137"/>
        <w:ind w:left="2163" w:right="3189" w:hanging="250"/>
        <w:jc w:val="left"/>
        <w:rPr>
          <w:color w:val="1C4D23"/>
        </w:rPr>
      </w:pPr>
      <w:r w:rsidRPr="000A77CC">
        <w:rPr>
          <w:color w:val="231F1F"/>
          <w:w w:val="105"/>
        </w:rPr>
        <w:t>c</w:t>
      </w:r>
      <w:r w:rsidR="00BA0E09" w:rsidRPr="000A77CC">
        <w:rPr>
          <w:color w:val="231F1F"/>
          <w:w w:val="105"/>
        </w:rPr>
        <w:t>hứ</w:t>
      </w:r>
      <w:r w:rsidRPr="000A77CC">
        <w:rPr>
          <w:color w:val="231F1F"/>
          <w:w w:val="105"/>
        </w:rPr>
        <w:t>c</w:t>
      </w:r>
      <w:r w:rsidR="00BA0E09" w:rsidRPr="000A77CC">
        <w:rPr>
          <w:color w:val="231F1F"/>
          <w:w w:val="105"/>
        </w:rPr>
        <w:t xml:space="preserve"> năng tổng hợp, hợp nhất và phân l</w:t>
      </w:r>
      <w:r w:rsidR="00CF03B4" w:rsidRPr="000A77CC">
        <w:rPr>
          <w:color w:val="231F1F"/>
          <w:w w:val="105"/>
        </w:rPr>
        <w:t>o</w:t>
      </w:r>
      <w:r w:rsidR="00BA0E09" w:rsidRPr="000A77CC">
        <w:rPr>
          <w:color w:val="231F1F"/>
          <w:w w:val="105"/>
        </w:rPr>
        <w:t xml:space="preserve">ại dữ liệu nâng </w:t>
      </w:r>
      <w:r w:rsidRPr="000A77CC">
        <w:rPr>
          <w:color w:val="231F1F"/>
          <w:w w:val="105"/>
        </w:rPr>
        <w:t>c</w:t>
      </w:r>
      <w:r w:rsidR="00BA0E09" w:rsidRPr="000A77CC">
        <w:rPr>
          <w:color w:val="231F1F"/>
          <w:w w:val="105"/>
        </w:rPr>
        <w:t>a</w:t>
      </w:r>
      <w:r w:rsidR="00CF03B4" w:rsidRPr="000A77CC">
        <w:rPr>
          <w:color w:val="231F1F"/>
          <w:w w:val="105"/>
        </w:rPr>
        <w:t>o</w:t>
      </w:r>
      <w:r w:rsidR="00BA0E09" w:rsidRPr="000A77CC">
        <w:rPr>
          <w:color w:val="231F1F"/>
          <w:w w:val="105"/>
        </w:rPr>
        <w:t xml:space="preserve">. Những điều này </w:t>
      </w:r>
      <w:r w:rsidRPr="000A77CC">
        <w:rPr>
          <w:color w:val="231F1F"/>
          <w:w w:val="105"/>
        </w:rPr>
        <w:t>c</w:t>
      </w:r>
      <w:r w:rsidR="00BA0E09" w:rsidRPr="000A77CC">
        <w:rPr>
          <w:color w:val="231F1F"/>
          <w:w w:val="105"/>
        </w:rPr>
        <w:t>h</w:t>
      </w:r>
      <w:r w:rsidR="00CF03B4" w:rsidRPr="000A77CC">
        <w:rPr>
          <w:color w:val="231F1F"/>
          <w:w w:val="105"/>
        </w:rPr>
        <w:t>o</w:t>
      </w:r>
      <w:r w:rsidR="00BA0E09" w:rsidRPr="000A77CC">
        <w:rPr>
          <w:color w:val="231F1F"/>
          <w:w w:val="105"/>
        </w:rPr>
        <w:t xml:space="preserve"> phép</w:t>
      </w:r>
      <w:r w:rsidR="00BA0E09" w:rsidRPr="000A77CC">
        <w:rPr>
          <w:color w:val="231F1F"/>
          <w:spacing w:val="1"/>
          <w:w w:val="105"/>
        </w:rPr>
        <w:t xml:space="preserve"> </w:t>
      </w:r>
      <w:r w:rsidR="00BA0E09" w:rsidRPr="000A77CC">
        <w:rPr>
          <w:color w:val="231F1F"/>
          <w:w w:val="105"/>
        </w:rPr>
        <w:t>nhà phân tí</w:t>
      </w:r>
      <w:r w:rsidRPr="000A77CC">
        <w:rPr>
          <w:color w:val="231F1F"/>
          <w:w w:val="105"/>
        </w:rPr>
        <w:t>c</w:t>
      </w:r>
      <w:r w:rsidR="00BA0E09" w:rsidRPr="000A77CC">
        <w:rPr>
          <w:color w:val="231F1F"/>
          <w:w w:val="105"/>
        </w:rPr>
        <w:t>h dữ liệu tạ</w:t>
      </w:r>
      <w:r w:rsidR="00CF03B4" w:rsidRPr="000A77CC">
        <w:rPr>
          <w:color w:val="231F1F"/>
          <w:w w:val="105"/>
        </w:rPr>
        <w:t>o</w:t>
      </w:r>
      <w:r w:rsidR="00BA0E09" w:rsidRPr="000A77CC">
        <w:rPr>
          <w:color w:val="231F1F"/>
          <w:w w:val="105"/>
        </w:rPr>
        <w:t xml:space="preserve"> ra nhiều </w:t>
      </w:r>
      <w:r w:rsidRPr="000A77CC">
        <w:rPr>
          <w:color w:val="231F1F"/>
          <w:w w:val="105"/>
        </w:rPr>
        <w:t>c</w:t>
      </w:r>
      <w:r w:rsidR="00BA0E09" w:rsidRPr="000A77CC">
        <w:rPr>
          <w:color w:val="231F1F"/>
          <w:w w:val="105"/>
        </w:rPr>
        <w:t xml:space="preserve">ấp độ tổng hợp dữ liệu, dữ liệu lát </w:t>
      </w:r>
      <w:r w:rsidRPr="000A77CC">
        <w:rPr>
          <w:color w:val="231F1F"/>
          <w:w w:val="105"/>
        </w:rPr>
        <w:t>c</w:t>
      </w:r>
      <w:r w:rsidR="00BA0E09" w:rsidRPr="000A77CC">
        <w:rPr>
          <w:color w:val="231F1F"/>
          <w:w w:val="105"/>
        </w:rPr>
        <w:t>ắt và xú</w:t>
      </w:r>
      <w:r w:rsidRPr="000A77CC">
        <w:rPr>
          <w:color w:val="231F1F"/>
          <w:w w:val="105"/>
        </w:rPr>
        <w:t>c</w:t>
      </w:r>
      <w:r w:rsidR="00BA0E09" w:rsidRPr="000A77CC">
        <w:rPr>
          <w:color w:val="231F1F"/>
          <w:spacing w:val="1"/>
          <w:w w:val="105"/>
        </w:rPr>
        <w:t xml:space="preserve"> </w:t>
      </w:r>
      <w:r w:rsidR="00BA0E09" w:rsidRPr="000A77CC">
        <w:rPr>
          <w:color w:val="231F1F"/>
          <w:w w:val="105"/>
        </w:rPr>
        <w:t>xắ</w:t>
      </w:r>
      <w:r w:rsidRPr="000A77CC">
        <w:rPr>
          <w:color w:val="231F1F"/>
          <w:w w:val="105"/>
        </w:rPr>
        <w:t>c</w:t>
      </w:r>
      <w:r w:rsidR="00BA0E09" w:rsidRPr="000A77CC">
        <w:rPr>
          <w:color w:val="231F1F"/>
          <w:spacing w:val="-9"/>
          <w:w w:val="105"/>
        </w:rPr>
        <w:t xml:space="preserve"> </w:t>
      </w:r>
      <w:r w:rsidR="00BA0E09" w:rsidRPr="000A77CC">
        <w:rPr>
          <w:color w:val="231F1F"/>
          <w:w w:val="105"/>
        </w:rPr>
        <w:t>(xem</w:t>
      </w:r>
      <w:r w:rsidR="00BA0E09" w:rsidRPr="000A77CC">
        <w:rPr>
          <w:color w:val="231F1F"/>
          <w:spacing w:val="-8"/>
          <w:w w:val="105"/>
        </w:rPr>
        <w:t xml:space="preserve"> </w:t>
      </w:r>
      <w:r w:rsidR="00BA0E09" w:rsidRPr="000A77CC">
        <w:rPr>
          <w:color w:val="231F1F"/>
          <w:w w:val="105"/>
        </w:rPr>
        <w:t>Phần</w:t>
      </w:r>
      <w:r w:rsidR="00BA0E09" w:rsidRPr="000A77CC">
        <w:rPr>
          <w:color w:val="231F1F"/>
          <w:spacing w:val="-8"/>
          <w:w w:val="105"/>
        </w:rPr>
        <w:t xml:space="preserve"> </w:t>
      </w:r>
      <w:r w:rsidR="00BA0E09" w:rsidRPr="000A77CC">
        <w:rPr>
          <w:color w:val="231F1F"/>
          <w:w w:val="105"/>
        </w:rPr>
        <w:t>13-5</w:t>
      </w:r>
      <w:r w:rsidRPr="000A77CC">
        <w:rPr>
          <w:color w:val="231F1F"/>
          <w:w w:val="105"/>
        </w:rPr>
        <w:t>c</w:t>
      </w:r>
      <w:r w:rsidR="00BA0E09" w:rsidRPr="000A77CC">
        <w:rPr>
          <w:color w:val="231F1F"/>
          <w:w w:val="105"/>
        </w:rPr>
        <w:t>),</w:t>
      </w:r>
      <w:r w:rsidR="00BA0E09" w:rsidRPr="000A77CC">
        <w:rPr>
          <w:color w:val="231F1F"/>
          <w:spacing w:val="-8"/>
          <w:w w:val="105"/>
        </w:rPr>
        <w:t xml:space="preserve"> </w:t>
      </w:r>
      <w:r w:rsidR="00BA0E09" w:rsidRPr="000A77CC">
        <w:rPr>
          <w:color w:val="231F1F"/>
          <w:w w:val="105"/>
        </w:rPr>
        <w:t>đồng</w:t>
      </w:r>
      <w:r w:rsidR="00BA0E09" w:rsidRPr="000A77CC">
        <w:rPr>
          <w:color w:val="231F1F"/>
          <w:spacing w:val="-8"/>
          <w:w w:val="105"/>
        </w:rPr>
        <w:t xml:space="preserve"> </w:t>
      </w:r>
      <w:r w:rsidR="00BA0E09" w:rsidRPr="000A77CC">
        <w:rPr>
          <w:color w:val="231F1F"/>
          <w:w w:val="105"/>
        </w:rPr>
        <w:t>thời</w:t>
      </w:r>
      <w:r w:rsidR="00BA0E09" w:rsidRPr="000A77CC">
        <w:rPr>
          <w:color w:val="231F1F"/>
          <w:spacing w:val="-9"/>
          <w:w w:val="105"/>
        </w:rPr>
        <w:t xml:space="preserve"> </w:t>
      </w:r>
      <w:r w:rsidR="00BA0E09" w:rsidRPr="000A77CC">
        <w:rPr>
          <w:color w:val="231F1F"/>
          <w:w w:val="105"/>
        </w:rPr>
        <w:t>đi</w:t>
      </w:r>
      <w:r w:rsidR="00BA0E09" w:rsidRPr="000A77CC">
        <w:rPr>
          <w:color w:val="231F1F"/>
          <w:spacing w:val="-8"/>
          <w:w w:val="105"/>
        </w:rPr>
        <w:t xml:space="preserve"> </w:t>
      </w:r>
      <w:r w:rsidR="00BA0E09" w:rsidRPr="000A77CC">
        <w:rPr>
          <w:color w:val="231F1F"/>
          <w:w w:val="105"/>
        </w:rPr>
        <w:t>sâu</w:t>
      </w:r>
      <w:r w:rsidR="00BA0E09" w:rsidRPr="000A77CC">
        <w:rPr>
          <w:color w:val="231F1F"/>
          <w:spacing w:val="-8"/>
          <w:w w:val="105"/>
        </w:rPr>
        <w:t xml:space="preserve"> </w:t>
      </w:r>
      <w:r w:rsidR="00BA0E09" w:rsidRPr="000A77CC">
        <w:rPr>
          <w:color w:val="231F1F"/>
          <w:w w:val="105"/>
        </w:rPr>
        <w:t>và</w:t>
      </w:r>
      <w:r w:rsidR="00BA0E09" w:rsidRPr="000A77CC">
        <w:rPr>
          <w:color w:val="231F1F"/>
          <w:spacing w:val="-8"/>
          <w:w w:val="105"/>
        </w:rPr>
        <w:t xml:space="preserve"> </w:t>
      </w:r>
      <w:r w:rsidR="00BA0E09" w:rsidRPr="000A77CC">
        <w:rPr>
          <w:color w:val="231F1F"/>
          <w:w w:val="105"/>
        </w:rPr>
        <w:t>tổng</w:t>
      </w:r>
      <w:r w:rsidR="00BA0E09" w:rsidRPr="000A77CC">
        <w:rPr>
          <w:color w:val="231F1F"/>
          <w:spacing w:val="-8"/>
          <w:w w:val="105"/>
        </w:rPr>
        <w:t xml:space="preserve"> </w:t>
      </w:r>
      <w:r w:rsidR="00BA0E09" w:rsidRPr="000A77CC">
        <w:rPr>
          <w:color w:val="231F1F"/>
          <w:w w:val="105"/>
        </w:rPr>
        <w:t>hợp</w:t>
      </w:r>
      <w:r w:rsidR="00BA0E09" w:rsidRPr="000A77CC">
        <w:rPr>
          <w:color w:val="231F1F"/>
          <w:spacing w:val="-9"/>
          <w:w w:val="105"/>
        </w:rPr>
        <w:t xml:space="preserve"> </w:t>
      </w:r>
      <w:r w:rsidR="00BA0E09" w:rsidRPr="000A77CC">
        <w:rPr>
          <w:color w:val="231F1F"/>
          <w:w w:val="105"/>
        </w:rPr>
        <w:t>dữ</w:t>
      </w:r>
      <w:r w:rsidR="00BA0E09" w:rsidRPr="000A77CC">
        <w:rPr>
          <w:color w:val="231F1F"/>
          <w:spacing w:val="-8"/>
          <w:w w:val="105"/>
        </w:rPr>
        <w:t xml:space="preserve"> </w:t>
      </w:r>
      <w:r w:rsidR="00BA0E09" w:rsidRPr="000A77CC">
        <w:rPr>
          <w:color w:val="231F1F"/>
          <w:w w:val="105"/>
        </w:rPr>
        <w:t>liệu</w:t>
      </w:r>
      <w:r w:rsidR="00BA0E09" w:rsidRPr="000A77CC">
        <w:rPr>
          <w:color w:val="231F1F"/>
          <w:spacing w:val="-8"/>
          <w:w w:val="105"/>
        </w:rPr>
        <w:t xml:space="preserve"> </w:t>
      </w:r>
      <w:r w:rsidR="00BA0E09" w:rsidRPr="000A77CC">
        <w:rPr>
          <w:color w:val="231F1F"/>
          <w:w w:val="105"/>
        </w:rPr>
        <w:t>trên</w:t>
      </w:r>
      <w:r w:rsidR="00BA0E09" w:rsidRPr="000A77CC">
        <w:rPr>
          <w:color w:val="231F1F"/>
          <w:spacing w:val="-8"/>
          <w:w w:val="105"/>
        </w:rPr>
        <w:t xml:space="preserve"> </w:t>
      </w:r>
      <w:r w:rsidRPr="000A77CC">
        <w:rPr>
          <w:color w:val="231F1F"/>
          <w:w w:val="105"/>
        </w:rPr>
        <w:t>c</w:t>
      </w:r>
      <w:r w:rsidR="00BA0E09" w:rsidRPr="000A77CC">
        <w:rPr>
          <w:color w:val="231F1F"/>
          <w:w w:val="105"/>
        </w:rPr>
        <w:t>á</w:t>
      </w:r>
      <w:r w:rsidRPr="000A77CC">
        <w:rPr>
          <w:color w:val="231F1F"/>
          <w:w w:val="105"/>
        </w:rPr>
        <w:t>c</w:t>
      </w:r>
      <w:r w:rsidR="00BA0E09" w:rsidRPr="000A77CC">
        <w:rPr>
          <w:color w:val="231F1F"/>
          <w:spacing w:val="-8"/>
          <w:w w:val="105"/>
        </w:rPr>
        <w:t xml:space="preserve"> </w:t>
      </w:r>
      <w:r w:rsidR="00BA0E09" w:rsidRPr="000A77CC">
        <w:rPr>
          <w:color w:val="231F1F"/>
          <w:w w:val="105"/>
        </w:rPr>
        <w:t>kí</w:t>
      </w:r>
      <w:r w:rsidRPr="000A77CC">
        <w:rPr>
          <w:color w:val="231F1F"/>
          <w:w w:val="105"/>
        </w:rPr>
        <w:t>c</w:t>
      </w:r>
      <w:r w:rsidR="00BA0E09" w:rsidRPr="000A77CC">
        <w:rPr>
          <w:color w:val="231F1F"/>
          <w:w w:val="105"/>
        </w:rPr>
        <w:t>h</w:t>
      </w:r>
      <w:r w:rsidR="00BA0E09" w:rsidRPr="000A77CC">
        <w:rPr>
          <w:color w:val="231F1F"/>
          <w:spacing w:val="-9"/>
          <w:w w:val="105"/>
        </w:rPr>
        <w:t xml:space="preserve"> </w:t>
      </w:r>
      <w:r w:rsidR="00BA0E09" w:rsidRPr="000A77CC">
        <w:rPr>
          <w:color w:val="231F1F"/>
          <w:w w:val="105"/>
        </w:rPr>
        <w:t>thướ</w:t>
      </w:r>
      <w:r w:rsidRPr="000A77CC">
        <w:rPr>
          <w:color w:val="231F1F"/>
          <w:w w:val="105"/>
        </w:rPr>
        <w:t>c</w:t>
      </w:r>
      <w:r w:rsidR="00BA0E09" w:rsidRPr="000A77CC">
        <w:rPr>
          <w:color w:val="231F1F"/>
          <w:spacing w:val="-8"/>
          <w:w w:val="105"/>
        </w:rPr>
        <w:t xml:space="preserve"> </w:t>
      </w:r>
      <w:r w:rsidR="00BA0E09" w:rsidRPr="000A77CC">
        <w:rPr>
          <w:color w:val="231F1F"/>
          <w:w w:val="105"/>
        </w:rPr>
        <w:t>và</w:t>
      </w:r>
      <w:r w:rsidR="00BA0E09" w:rsidRPr="000A77CC">
        <w:rPr>
          <w:color w:val="231F1F"/>
          <w:spacing w:val="-8"/>
          <w:w w:val="105"/>
        </w:rPr>
        <w:t xml:space="preserve"> </w:t>
      </w:r>
      <w:r w:rsidRPr="000A77CC">
        <w:rPr>
          <w:color w:val="231F1F"/>
          <w:w w:val="105"/>
        </w:rPr>
        <w:t>c</w:t>
      </w:r>
      <w:r w:rsidR="00BA0E09" w:rsidRPr="000A77CC">
        <w:rPr>
          <w:color w:val="231F1F"/>
          <w:w w:val="105"/>
        </w:rPr>
        <w:t>ấp</w:t>
      </w:r>
      <w:r w:rsidR="00BA0E09" w:rsidRPr="000A77CC">
        <w:rPr>
          <w:color w:val="231F1F"/>
          <w:spacing w:val="-85"/>
          <w:w w:val="105"/>
        </w:rPr>
        <w:t xml:space="preserve"> </w:t>
      </w:r>
      <w:r w:rsidR="00BA0E09" w:rsidRPr="000A77CC">
        <w:rPr>
          <w:color w:val="231F1F"/>
          <w:w w:val="105"/>
        </w:rPr>
        <w:t>độ</w:t>
      </w:r>
      <w:r w:rsidR="00BA0E09" w:rsidRPr="000A77CC">
        <w:rPr>
          <w:color w:val="231F1F"/>
          <w:spacing w:val="-8"/>
          <w:w w:val="105"/>
        </w:rPr>
        <w:t xml:space="preserve"> </w:t>
      </w:r>
      <w:r w:rsidR="00BA0E09" w:rsidRPr="000A77CC">
        <w:rPr>
          <w:color w:val="231F1F"/>
          <w:w w:val="105"/>
        </w:rPr>
        <w:t>tổng</w:t>
      </w:r>
      <w:r w:rsidR="00BA0E09" w:rsidRPr="000A77CC">
        <w:rPr>
          <w:color w:val="231F1F"/>
          <w:spacing w:val="-8"/>
          <w:w w:val="105"/>
        </w:rPr>
        <w:t xml:space="preserve"> </w:t>
      </w:r>
      <w:r w:rsidR="00BA0E09" w:rsidRPr="000A77CC">
        <w:rPr>
          <w:color w:val="231F1F"/>
          <w:w w:val="105"/>
        </w:rPr>
        <w:t>hợp</w:t>
      </w:r>
      <w:r w:rsidR="00BA0E09" w:rsidRPr="000A77CC">
        <w:rPr>
          <w:color w:val="231F1F"/>
          <w:spacing w:val="-8"/>
          <w:w w:val="105"/>
        </w:rPr>
        <w:t xml:space="preserve"> </w:t>
      </w:r>
      <w:r w:rsidR="00BA0E09" w:rsidRPr="000A77CC">
        <w:rPr>
          <w:color w:val="231F1F"/>
          <w:w w:val="105"/>
        </w:rPr>
        <w:t>khá</w:t>
      </w:r>
      <w:r w:rsidRPr="000A77CC">
        <w:rPr>
          <w:color w:val="231F1F"/>
          <w:w w:val="105"/>
        </w:rPr>
        <w:t>c</w:t>
      </w:r>
      <w:r w:rsidR="00BA0E09" w:rsidRPr="000A77CC">
        <w:rPr>
          <w:color w:val="231F1F"/>
          <w:spacing w:val="-8"/>
          <w:w w:val="105"/>
        </w:rPr>
        <w:t xml:space="preserve"> </w:t>
      </w:r>
      <w:r w:rsidR="00BA0E09" w:rsidRPr="000A77CC">
        <w:rPr>
          <w:color w:val="231F1F"/>
          <w:w w:val="105"/>
        </w:rPr>
        <w:t>nhau.</w:t>
      </w:r>
      <w:r w:rsidR="00BA0E09" w:rsidRPr="000A77CC">
        <w:rPr>
          <w:color w:val="231F1F"/>
          <w:spacing w:val="-7"/>
          <w:w w:val="105"/>
        </w:rPr>
        <w:t xml:space="preserve"> </w:t>
      </w:r>
      <w:r w:rsidR="00BA0E09" w:rsidRPr="000A77CC">
        <w:rPr>
          <w:color w:val="231F1F"/>
          <w:w w:val="105"/>
        </w:rPr>
        <w:t>Ví</w:t>
      </w:r>
      <w:r w:rsidR="00BA0E09" w:rsidRPr="000A77CC">
        <w:rPr>
          <w:color w:val="231F1F"/>
          <w:spacing w:val="-8"/>
          <w:w w:val="105"/>
        </w:rPr>
        <w:t xml:space="preserve"> </w:t>
      </w:r>
      <w:r w:rsidR="00BA0E09" w:rsidRPr="000A77CC">
        <w:rPr>
          <w:color w:val="231F1F"/>
          <w:w w:val="105"/>
        </w:rPr>
        <w:t>dụ:</w:t>
      </w:r>
      <w:r w:rsidR="00BA0E09" w:rsidRPr="000A77CC">
        <w:rPr>
          <w:color w:val="231F1F"/>
          <w:spacing w:val="-8"/>
          <w:w w:val="105"/>
        </w:rPr>
        <w:t xml:space="preserve"> </w:t>
      </w:r>
      <w:r w:rsidR="00BA0E09" w:rsidRPr="000A77CC">
        <w:rPr>
          <w:color w:val="231F1F"/>
          <w:w w:val="105"/>
        </w:rPr>
        <w:t>tổng</w:t>
      </w:r>
      <w:r w:rsidR="00BA0E09" w:rsidRPr="000A77CC">
        <w:rPr>
          <w:color w:val="231F1F"/>
          <w:spacing w:val="-8"/>
          <w:w w:val="105"/>
        </w:rPr>
        <w:t xml:space="preserve"> </w:t>
      </w:r>
      <w:r w:rsidR="00BA0E09" w:rsidRPr="000A77CC">
        <w:rPr>
          <w:color w:val="231F1F"/>
          <w:w w:val="105"/>
        </w:rPr>
        <w:t>hợp</w:t>
      </w:r>
      <w:r w:rsidR="00BA0E09" w:rsidRPr="000A77CC">
        <w:rPr>
          <w:color w:val="231F1F"/>
          <w:spacing w:val="-8"/>
          <w:w w:val="105"/>
        </w:rPr>
        <w:t xml:space="preserve"> </w:t>
      </w:r>
      <w:r w:rsidR="00BA0E09" w:rsidRPr="000A77CC">
        <w:rPr>
          <w:color w:val="231F1F"/>
          <w:w w:val="105"/>
        </w:rPr>
        <w:t>dữ</w:t>
      </w:r>
      <w:r w:rsidR="00BA0E09" w:rsidRPr="000A77CC">
        <w:rPr>
          <w:color w:val="231F1F"/>
          <w:spacing w:val="-7"/>
          <w:w w:val="105"/>
        </w:rPr>
        <w:t xml:space="preserve"> </w:t>
      </w:r>
      <w:r w:rsidR="00BA0E09" w:rsidRPr="000A77CC">
        <w:rPr>
          <w:color w:val="231F1F"/>
          <w:w w:val="105"/>
        </w:rPr>
        <w:t>liệu</w:t>
      </w:r>
      <w:r w:rsidR="00BA0E09" w:rsidRPr="000A77CC">
        <w:rPr>
          <w:color w:val="231F1F"/>
          <w:spacing w:val="-8"/>
          <w:w w:val="105"/>
        </w:rPr>
        <w:t xml:space="preserve"> </w:t>
      </w:r>
      <w:r w:rsidR="00BA0E09" w:rsidRPr="000A77CC">
        <w:rPr>
          <w:color w:val="231F1F"/>
          <w:w w:val="105"/>
        </w:rPr>
        <w:t>the</w:t>
      </w:r>
      <w:r w:rsidR="00CF03B4" w:rsidRPr="000A77CC">
        <w:rPr>
          <w:color w:val="231F1F"/>
          <w:w w:val="105"/>
        </w:rPr>
        <w:t>o</w:t>
      </w:r>
      <w:r w:rsidR="00BA0E09" w:rsidRPr="000A77CC">
        <w:rPr>
          <w:color w:val="231F1F"/>
          <w:spacing w:val="-8"/>
          <w:w w:val="105"/>
        </w:rPr>
        <w:t xml:space="preserve"> </w:t>
      </w:r>
      <w:r w:rsidR="00BA0E09" w:rsidRPr="000A77CC">
        <w:rPr>
          <w:color w:val="231F1F"/>
          <w:w w:val="105"/>
        </w:rPr>
        <w:t>tuần,</w:t>
      </w:r>
      <w:r w:rsidR="00BA0E09" w:rsidRPr="000A77CC">
        <w:rPr>
          <w:color w:val="231F1F"/>
          <w:spacing w:val="-8"/>
          <w:w w:val="105"/>
        </w:rPr>
        <w:t xml:space="preserve"> </w:t>
      </w:r>
      <w:r w:rsidR="00BA0E09" w:rsidRPr="000A77CC">
        <w:rPr>
          <w:color w:val="231F1F"/>
          <w:w w:val="105"/>
        </w:rPr>
        <w:t>tháng,</w:t>
      </w:r>
      <w:r w:rsidR="00BA0E09" w:rsidRPr="000A77CC">
        <w:rPr>
          <w:color w:val="231F1F"/>
          <w:spacing w:val="-8"/>
          <w:w w:val="105"/>
        </w:rPr>
        <w:t xml:space="preserve"> </w:t>
      </w:r>
      <w:r w:rsidR="00BA0E09" w:rsidRPr="000A77CC">
        <w:rPr>
          <w:color w:val="231F1F"/>
          <w:w w:val="105"/>
        </w:rPr>
        <w:t>quý</w:t>
      </w:r>
      <w:r w:rsidR="00BA0E09" w:rsidRPr="000A77CC">
        <w:rPr>
          <w:color w:val="231F1F"/>
          <w:spacing w:val="-7"/>
          <w:w w:val="105"/>
        </w:rPr>
        <w:t xml:space="preserve"> </w:t>
      </w:r>
      <w:r w:rsidR="00BA0E09" w:rsidRPr="000A77CC">
        <w:rPr>
          <w:color w:val="231F1F"/>
          <w:w w:val="105"/>
        </w:rPr>
        <w:t>và</w:t>
      </w:r>
      <w:r w:rsidR="00BA0E09" w:rsidRPr="000A77CC">
        <w:rPr>
          <w:color w:val="231F1F"/>
          <w:spacing w:val="-8"/>
          <w:w w:val="105"/>
        </w:rPr>
        <w:t xml:space="preserve"> </w:t>
      </w:r>
      <w:r w:rsidR="00BA0E09" w:rsidRPr="000A77CC">
        <w:rPr>
          <w:color w:val="231F1F"/>
          <w:w w:val="105"/>
        </w:rPr>
        <w:t>năm</w:t>
      </w:r>
      <w:r w:rsidR="00BA0E09" w:rsidRPr="000A77CC">
        <w:rPr>
          <w:color w:val="231F1F"/>
          <w:spacing w:val="-8"/>
          <w:w w:val="105"/>
        </w:rPr>
        <w:t xml:space="preserve"> </w:t>
      </w:r>
      <w:r w:rsidRPr="000A77CC">
        <w:rPr>
          <w:color w:val="231F1F"/>
          <w:w w:val="105"/>
        </w:rPr>
        <w:t>c</w:t>
      </w:r>
      <w:r w:rsidR="00BA0E09" w:rsidRPr="000A77CC">
        <w:rPr>
          <w:color w:val="231F1F"/>
          <w:w w:val="105"/>
        </w:rPr>
        <w:t>h</w:t>
      </w:r>
      <w:r w:rsidR="00CF03B4" w:rsidRPr="000A77CC">
        <w:rPr>
          <w:color w:val="231F1F"/>
          <w:w w:val="105"/>
        </w:rPr>
        <w:t>o</w:t>
      </w:r>
      <w:r w:rsidR="00BA0E09" w:rsidRPr="000A77CC">
        <w:rPr>
          <w:color w:val="231F1F"/>
          <w:spacing w:val="-8"/>
          <w:w w:val="105"/>
        </w:rPr>
        <w:t xml:space="preserve"> </w:t>
      </w:r>
      <w:r w:rsidR="00BA0E09" w:rsidRPr="000A77CC">
        <w:rPr>
          <w:color w:val="231F1F"/>
          <w:w w:val="105"/>
        </w:rPr>
        <w:t>phép</w:t>
      </w:r>
      <w:r w:rsidR="00BA0E09" w:rsidRPr="000A77CC">
        <w:rPr>
          <w:color w:val="231F1F"/>
          <w:spacing w:val="1"/>
          <w:w w:val="105"/>
        </w:rPr>
        <w:t xml:space="preserve"> </w:t>
      </w:r>
      <w:r w:rsidR="00BA0E09" w:rsidRPr="000A77CC">
        <w:rPr>
          <w:color w:val="231F1F"/>
          <w:w w:val="105"/>
        </w:rPr>
        <w:t>nhà</w:t>
      </w:r>
      <w:r w:rsidR="00BA0E09" w:rsidRPr="000A77CC">
        <w:rPr>
          <w:color w:val="231F1F"/>
          <w:spacing w:val="-6"/>
          <w:w w:val="105"/>
        </w:rPr>
        <w:t xml:space="preserve"> </w:t>
      </w:r>
      <w:r w:rsidR="00BA0E09" w:rsidRPr="000A77CC">
        <w:rPr>
          <w:color w:val="231F1F"/>
          <w:w w:val="105"/>
        </w:rPr>
        <w:t>phân</w:t>
      </w:r>
      <w:r w:rsidR="00BA0E09" w:rsidRPr="000A77CC">
        <w:rPr>
          <w:color w:val="231F1F"/>
          <w:spacing w:val="-5"/>
          <w:w w:val="105"/>
        </w:rPr>
        <w:t xml:space="preserve"> </w:t>
      </w:r>
      <w:r w:rsidR="00BA0E09" w:rsidRPr="000A77CC">
        <w:rPr>
          <w:color w:val="231F1F"/>
          <w:w w:val="105"/>
        </w:rPr>
        <w:t>tí</w:t>
      </w:r>
      <w:r w:rsidRPr="000A77CC">
        <w:rPr>
          <w:color w:val="231F1F"/>
          <w:w w:val="105"/>
        </w:rPr>
        <w:t>c</w:t>
      </w:r>
      <w:r w:rsidR="00BA0E09" w:rsidRPr="000A77CC">
        <w:rPr>
          <w:color w:val="231F1F"/>
          <w:w w:val="105"/>
        </w:rPr>
        <w:t>h</w:t>
      </w:r>
      <w:r w:rsidR="00BA0E09" w:rsidRPr="000A77CC">
        <w:rPr>
          <w:color w:val="231F1F"/>
          <w:spacing w:val="-5"/>
          <w:w w:val="105"/>
        </w:rPr>
        <w:t xml:space="preserve"> </w:t>
      </w:r>
      <w:r w:rsidR="00BA0E09" w:rsidRPr="000A77CC">
        <w:rPr>
          <w:color w:val="231F1F"/>
          <w:w w:val="105"/>
        </w:rPr>
        <w:t>dữ</w:t>
      </w:r>
      <w:r w:rsidR="00BA0E09" w:rsidRPr="000A77CC">
        <w:rPr>
          <w:color w:val="231F1F"/>
          <w:spacing w:val="-6"/>
          <w:w w:val="105"/>
        </w:rPr>
        <w:t xml:space="preserve"> </w:t>
      </w:r>
      <w:r w:rsidR="00BA0E09" w:rsidRPr="000A77CC">
        <w:rPr>
          <w:color w:val="231F1F"/>
          <w:w w:val="105"/>
        </w:rPr>
        <w:t>liệu</w:t>
      </w:r>
      <w:r w:rsidR="00BA0E09" w:rsidRPr="000A77CC">
        <w:rPr>
          <w:color w:val="231F1F"/>
          <w:spacing w:val="-5"/>
          <w:w w:val="105"/>
        </w:rPr>
        <w:t xml:space="preserve"> </w:t>
      </w:r>
      <w:r w:rsidR="00BA0E09" w:rsidRPr="000A77CC">
        <w:rPr>
          <w:color w:val="231F1F"/>
          <w:w w:val="105"/>
        </w:rPr>
        <w:t>đi</w:t>
      </w:r>
      <w:r w:rsidR="00BA0E09" w:rsidRPr="000A77CC">
        <w:rPr>
          <w:color w:val="231F1F"/>
          <w:spacing w:val="-5"/>
          <w:w w:val="105"/>
        </w:rPr>
        <w:t xml:space="preserve"> </w:t>
      </w:r>
      <w:r w:rsidR="00BA0E09" w:rsidRPr="000A77CC">
        <w:rPr>
          <w:color w:val="231F1F"/>
          <w:w w:val="105"/>
        </w:rPr>
        <w:t>sâu</w:t>
      </w:r>
      <w:r w:rsidR="00BA0E09" w:rsidRPr="000A77CC">
        <w:rPr>
          <w:color w:val="231F1F"/>
          <w:spacing w:val="-6"/>
          <w:w w:val="105"/>
        </w:rPr>
        <w:t xml:space="preserve"> </w:t>
      </w:r>
      <w:r w:rsidR="00BA0E09" w:rsidRPr="000A77CC">
        <w:rPr>
          <w:color w:val="231F1F"/>
          <w:w w:val="105"/>
        </w:rPr>
        <w:t>và</w:t>
      </w:r>
      <w:r w:rsidR="00BA0E09" w:rsidRPr="000A77CC">
        <w:rPr>
          <w:color w:val="231F1F"/>
          <w:spacing w:val="-5"/>
          <w:w w:val="105"/>
        </w:rPr>
        <w:t xml:space="preserve"> </w:t>
      </w:r>
      <w:r w:rsidR="00BA0E09" w:rsidRPr="000A77CC">
        <w:rPr>
          <w:color w:val="231F1F"/>
          <w:w w:val="105"/>
        </w:rPr>
        <w:t>tổng</w:t>
      </w:r>
      <w:r w:rsidR="00BA0E09" w:rsidRPr="000A77CC">
        <w:rPr>
          <w:color w:val="231F1F"/>
          <w:spacing w:val="-5"/>
          <w:w w:val="105"/>
        </w:rPr>
        <w:t xml:space="preserve"> </w:t>
      </w:r>
      <w:r w:rsidR="00BA0E09" w:rsidRPr="000A77CC">
        <w:rPr>
          <w:color w:val="231F1F"/>
          <w:w w:val="105"/>
        </w:rPr>
        <w:t>hợp</w:t>
      </w:r>
      <w:r w:rsidR="00BA0E09" w:rsidRPr="000A77CC">
        <w:rPr>
          <w:color w:val="231F1F"/>
          <w:spacing w:val="-6"/>
          <w:w w:val="105"/>
        </w:rPr>
        <w:t xml:space="preserve"> </w:t>
      </w:r>
      <w:r w:rsidR="00BA0E09" w:rsidRPr="000A77CC">
        <w:rPr>
          <w:color w:val="231F1F"/>
          <w:w w:val="105"/>
        </w:rPr>
        <w:t>trên</w:t>
      </w:r>
      <w:r w:rsidR="00BA0E09" w:rsidRPr="000A77CC">
        <w:rPr>
          <w:color w:val="231F1F"/>
          <w:spacing w:val="-5"/>
          <w:w w:val="105"/>
        </w:rPr>
        <w:t xml:space="preserve"> </w:t>
      </w:r>
      <w:r w:rsidRPr="000A77CC">
        <w:rPr>
          <w:color w:val="231F1F"/>
          <w:w w:val="105"/>
        </w:rPr>
        <w:t>c</w:t>
      </w:r>
      <w:r w:rsidR="00BA0E09" w:rsidRPr="000A77CC">
        <w:rPr>
          <w:color w:val="231F1F"/>
          <w:w w:val="105"/>
        </w:rPr>
        <w:t>á</w:t>
      </w:r>
      <w:r w:rsidRPr="000A77CC">
        <w:rPr>
          <w:color w:val="231F1F"/>
          <w:w w:val="105"/>
        </w:rPr>
        <w:t>c</w:t>
      </w:r>
      <w:r w:rsidR="00BA0E09" w:rsidRPr="000A77CC">
        <w:rPr>
          <w:color w:val="231F1F"/>
          <w:spacing w:val="-5"/>
          <w:w w:val="105"/>
        </w:rPr>
        <w:t xml:space="preserve"> </w:t>
      </w:r>
      <w:r w:rsidR="00BA0E09" w:rsidRPr="000A77CC">
        <w:rPr>
          <w:color w:val="231F1F"/>
          <w:w w:val="105"/>
        </w:rPr>
        <w:t>thứ</w:t>
      </w:r>
      <w:r w:rsidR="00BA0E09" w:rsidRPr="000A77CC">
        <w:rPr>
          <w:color w:val="231F1F"/>
          <w:spacing w:val="-6"/>
          <w:w w:val="105"/>
        </w:rPr>
        <w:t xml:space="preserve"> </w:t>
      </w:r>
      <w:r w:rsidR="00BA0E09" w:rsidRPr="000A77CC">
        <w:rPr>
          <w:color w:val="231F1F"/>
          <w:w w:val="105"/>
        </w:rPr>
        <w:t>nguyên</w:t>
      </w:r>
      <w:r w:rsidR="00BA0E09" w:rsidRPr="000A77CC">
        <w:rPr>
          <w:color w:val="231F1F"/>
          <w:spacing w:val="-5"/>
          <w:w w:val="105"/>
        </w:rPr>
        <w:t xml:space="preserve"> </w:t>
      </w:r>
      <w:r w:rsidR="00BA0E09" w:rsidRPr="000A77CC">
        <w:rPr>
          <w:color w:val="231F1F"/>
          <w:w w:val="105"/>
        </w:rPr>
        <w:t>thời</w:t>
      </w:r>
      <w:r w:rsidR="00BA0E09" w:rsidRPr="000A77CC">
        <w:rPr>
          <w:color w:val="231F1F"/>
          <w:spacing w:val="-5"/>
          <w:w w:val="105"/>
        </w:rPr>
        <w:t xml:space="preserve"> </w:t>
      </w:r>
      <w:r w:rsidR="00BA0E09" w:rsidRPr="000A77CC">
        <w:rPr>
          <w:color w:val="231F1F"/>
          <w:w w:val="105"/>
        </w:rPr>
        <w:t>gian.</w:t>
      </w:r>
    </w:p>
    <w:p w14:paraId="3C34EF77" w14:textId="4B8E15E5" w:rsidR="00BA0E09" w:rsidRPr="000A77CC" w:rsidRDefault="004973B2" w:rsidP="00BA54B1">
      <w:pPr>
        <w:pStyle w:val="ListParagraph"/>
        <w:numPr>
          <w:ilvl w:val="1"/>
          <w:numId w:val="14"/>
        </w:numPr>
        <w:tabs>
          <w:tab w:val="left" w:pos="2088"/>
        </w:tabs>
        <w:spacing w:before="94"/>
        <w:ind w:left="2163" w:right="3184" w:hanging="250"/>
        <w:jc w:val="left"/>
        <w:rPr>
          <w:color w:val="1C4D23"/>
        </w:rPr>
      </w:pPr>
      <w:r w:rsidRPr="000A77CC">
        <w:rPr>
          <w:color w:val="231F1F"/>
          <w:w w:val="105"/>
        </w:rPr>
        <w:t>c</w:t>
      </w:r>
      <w:r w:rsidR="00BA0E09" w:rsidRPr="000A77CC">
        <w:rPr>
          <w:color w:val="231F1F"/>
          <w:w w:val="105"/>
        </w:rPr>
        <w:t>á</w:t>
      </w:r>
      <w:r w:rsidRPr="000A77CC">
        <w:rPr>
          <w:color w:val="231F1F"/>
          <w:w w:val="105"/>
        </w:rPr>
        <w:t>c</w:t>
      </w:r>
      <w:r w:rsidR="00BA0E09" w:rsidRPr="000A77CC">
        <w:rPr>
          <w:color w:val="231F1F"/>
          <w:spacing w:val="-9"/>
          <w:w w:val="105"/>
        </w:rPr>
        <w:t xml:space="preserve"> </w:t>
      </w:r>
      <w:r w:rsidR="00BA0E09" w:rsidRPr="000A77CC">
        <w:rPr>
          <w:color w:val="231F1F"/>
          <w:w w:val="105"/>
        </w:rPr>
        <w:t>hàm</w:t>
      </w:r>
      <w:r w:rsidR="00BA0E09" w:rsidRPr="000A77CC">
        <w:rPr>
          <w:color w:val="231F1F"/>
          <w:spacing w:val="-9"/>
          <w:w w:val="105"/>
        </w:rPr>
        <w:t xml:space="preserve"> </w:t>
      </w:r>
      <w:r w:rsidR="00BA0E09" w:rsidRPr="000A77CC">
        <w:rPr>
          <w:color w:val="231F1F"/>
          <w:w w:val="105"/>
        </w:rPr>
        <w:t>tính</w:t>
      </w:r>
      <w:r w:rsidR="00BA0E09" w:rsidRPr="000A77CC">
        <w:rPr>
          <w:color w:val="231F1F"/>
          <w:spacing w:val="-9"/>
          <w:w w:val="105"/>
        </w:rPr>
        <w:t xml:space="preserve"> </w:t>
      </w:r>
      <w:r w:rsidR="00BA0E09" w:rsidRPr="000A77CC">
        <w:rPr>
          <w:color w:val="231F1F"/>
          <w:w w:val="105"/>
        </w:rPr>
        <w:t>t</w:t>
      </w:r>
      <w:r w:rsidR="00CF03B4" w:rsidRPr="000A77CC">
        <w:rPr>
          <w:color w:val="231F1F"/>
          <w:w w:val="105"/>
        </w:rPr>
        <w:t>o</w:t>
      </w:r>
      <w:r w:rsidR="00BA0E09" w:rsidRPr="000A77CC">
        <w:rPr>
          <w:color w:val="231F1F"/>
          <w:w w:val="105"/>
        </w:rPr>
        <w:t>án</w:t>
      </w:r>
      <w:r w:rsidR="00BA0E09" w:rsidRPr="000A77CC">
        <w:rPr>
          <w:color w:val="231F1F"/>
          <w:spacing w:val="-9"/>
          <w:w w:val="105"/>
        </w:rPr>
        <w:t xml:space="preserve"> </w:t>
      </w:r>
      <w:r w:rsidR="00BA0E09" w:rsidRPr="000A77CC">
        <w:rPr>
          <w:color w:val="231F1F"/>
          <w:w w:val="105"/>
        </w:rPr>
        <w:t>nâng</w:t>
      </w:r>
      <w:r w:rsidR="00BA0E09" w:rsidRPr="000A77CC">
        <w:rPr>
          <w:color w:val="231F1F"/>
          <w:spacing w:val="-8"/>
          <w:w w:val="105"/>
        </w:rPr>
        <w:t xml:space="preserve"> </w:t>
      </w:r>
      <w:r w:rsidRPr="000A77CC">
        <w:rPr>
          <w:color w:val="231F1F"/>
          <w:w w:val="105"/>
        </w:rPr>
        <w:t>c</w:t>
      </w:r>
      <w:r w:rsidR="00BA0E09" w:rsidRPr="000A77CC">
        <w:rPr>
          <w:color w:val="231F1F"/>
          <w:w w:val="105"/>
        </w:rPr>
        <w:t>a</w:t>
      </w:r>
      <w:r w:rsidR="00CF03B4" w:rsidRPr="000A77CC">
        <w:rPr>
          <w:color w:val="231F1F"/>
          <w:w w:val="105"/>
        </w:rPr>
        <w:t>o</w:t>
      </w:r>
      <w:r w:rsidR="00BA0E09" w:rsidRPr="000A77CC">
        <w:rPr>
          <w:color w:val="231F1F"/>
          <w:w w:val="105"/>
        </w:rPr>
        <w:t>.</w:t>
      </w:r>
      <w:r w:rsidR="00BA0E09" w:rsidRPr="000A77CC">
        <w:rPr>
          <w:color w:val="231F1F"/>
          <w:spacing w:val="-9"/>
          <w:w w:val="105"/>
        </w:rPr>
        <w:t xml:space="preserve"> </w:t>
      </w:r>
      <w:r w:rsidRPr="000A77CC">
        <w:rPr>
          <w:color w:val="231F1F"/>
          <w:w w:val="105"/>
        </w:rPr>
        <w:t>c</w:t>
      </w:r>
      <w:r w:rsidR="00BA0E09" w:rsidRPr="000A77CC">
        <w:rPr>
          <w:color w:val="231F1F"/>
          <w:w w:val="105"/>
        </w:rPr>
        <w:t>húng</w:t>
      </w:r>
      <w:r w:rsidR="00BA0E09" w:rsidRPr="000A77CC">
        <w:rPr>
          <w:color w:val="231F1F"/>
          <w:spacing w:val="-9"/>
          <w:w w:val="105"/>
        </w:rPr>
        <w:t xml:space="preserve"> </w:t>
      </w:r>
      <w:r w:rsidR="00BA0E09" w:rsidRPr="000A77CC">
        <w:rPr>
          <w:color w:val="231F1F"/>
          <w:w w:val="105"/>
        </w:rPr>
        <w:t>ba</w:t>
      </w:r>
      <w:r w:rsidR="00CF03B4" w:rsidRPr="000A77CC">
        <w:rPr>
          <w:color w:val="231F1F"/>
          <w:w w:val="105"/>
        </w:rPr>
        <w:t>o</w:t>
      </w:r>
      <w:r w:rsidR="00BA0E09" w:rsidRPr="000A77CC">
        <w:rPr>
          <w:color w:val="231F1F"/>
          <w:spacing w:val="-9"/>
          <w:w w:val="105"/>
        </w:rPr>
        <w:t xml:space="preserve"> </w:t>
      </w:r>
      <w:r w:rsidR="00BA0E09" w:rsidRPr="000A77CC">
        <w:rPr>
          <w:color w:val="231F1F"/>
          <w:w w:val="105"/>
        </w:rPr>
        <w:t>gồm</w:t>
      </w:r>
      <w:r w:rsidR="00BA0E09" w:rsidRPr="000A77CC">
        <w:rPr>
          <w:color w:val="231F1F"/>
          <w:spacing w:val="-8"/>
          <w:w w:val="105"/>
        </w:rPr>
        <w:t xml:space="preserve"> </w:t>
      </w:r>
      <w:r w:rsidRPr="000A77CC">
        <w:rPr>
          <w:color w:val="231F1F"/>
          <w:w w:val="105"/>
        </w:rPr>
        <w:t>c</w:t>
      </w:r>
      <w:r w:rsidR="00BA0E09" w:rsidRPr="000A77CC">
        <w:rPr>
          <w:color w:val="231F1F"/>
          <w:w w:val="105"/>
        </w:rPr>
        <w:t>á</w:t>
      </w:r>
      <w:r w:rsidRPr="000A77CC">
        <w:rPr>
          <w:color w:val="231F1F"/>
          <w:w w:val="105"/>
        </w:rPr>
        <w:t>c</w:t>
      </w:r>
      <w:r w:rsidR="00BA0E09" w:rsidRPr="000A77CC">
        <w:rPr>
          <w:color w:val="231F1F"/>
          <w:spacing w:val="-9"/>
          <w:w w:val="105"/>
        </w:rPr>
        <w:t xml:space="preserve"> </w:t>
      </w:r>
      <w:r w:rsidR="00BA0E09" w:rsidRPr="000A77CC">
        <w:rPr>
          <w:color w:val="231F1F"/>
          <w:w w:val="105"/>
        </w:rPr>
        <w:t>biến</w:t>
      </w:r>
      <w:r w:rsidR="00BA0E09" w:rsidRPr="000A77CC">
        <w:rPr>
          <w:color w:val="231F1F"/>
          <w:spacing w:val="-9"/>
          <w:w w:val="105"/>
        </w:rPr>
        <w:t xml:space="preserve"> </w:t>
      </w:r>
      <w:r w:rsidR="00BA0E09" w:rsidRPr="000A77CC">
        <w:rPr>
          <w:color w:val="231F1F"/>
          <w:w w:val="105"/>
        </w:rPr>
        <w:t>định</w:t>
      </w:r>
      <w:r w:rsidR="00BA0E09" w:rsidRPr="000A77CC">
        <w:rPr>
          <w:color w:val="231F1F"/>
          <w:spacing w:val="-9"/>
          <w:w w:val="105"/>
        </w:rPr>
        <w:t xml:space="preserve"> </w:t>
      </w:r>
      <w:r w:rsidR="00BA0E09" w:rsidRPr="000A77CC">
        <w:rPr>
          <w:color w:val="231F1F"/>
          <w:w w:val="105"/>
        </w:rPr>
        <w:t>hướng</w:t>
      </w:r>
      <w:r w:rsidR="00BA0E09" w:rsidRPr="000A77CC">
        <w:rPr>
          <w:color w:val="231F1F"/>
          <w:spacing w:val="-8"/>
          <w:w w:val="105"/>
        </w:rPr>
        <w:t xml:space="preserve"> </w:t>
      </w:r>
      <w:r w:rsidR="00BA0E09" w:rsidRPr="000A77CC">
        <w:rPr>
          <w:color w:val="231F1F"/>
          <w:w w:val="105"/>
        </w:rPr>
        <w:t>kinh</w:t>
      </w:r>
      <w:r w:rsidR="00BA0E09" w:rsidRPr="000A77CC">
        <w:rPr>
          <w:color w:val="231F1F"/>
          <w:spacing w:val="-9"/>
          <w:w w:val="105"/>
        </w:rPr>
        <w:t xml:space="preserve"> </w:t>
      </w:r>
      <w:r w:rsidR="00BA0E09" w:rsidRPr="000A77CC">
        <w:rPr>
          <w:color w:val="231F1F"/>
          <w:w w:val="105"/>
        </w:rPr>
        <w:t>d</w:t>
      </w:r>
      <w:r w:rsidR="00CF03B4" w:rsidRPr="000A77CC">
        <w:rPr>
          <w:color w:val="231F1F"/>
          <w:w w:val="105"/>
        </w:rPr>
        <w:t>o</w:t>
      </w:r>
      <w:r w:rsidR="00BA0E09" w:rsidRPr="000A77CC">
        <w:rPr>
          <w:color w:val="231F1F"/>
          <w:w w:val="105"/>
        </w:rPr>
        <w:t>anh</w:t>
      </w:r>
      <w:r w:rsidR="00BA0E09" w:rsidRPr="000A77CC">
        <w:rPr>
          <w:color w:val="231F1F"/>
          <w:spacing w:val="-9"/>
          <w:w w:val="105"/>
        </w:rPr>
        <w:t xml:space="preserve"> </w:t>
      </w:r>
      <w:r w:rsidR="00BA0E09" w:rsidRPr="000A77CC">
        <w:rPr>
          <w:color w:val="231F1F"/>
          <w:w w:val="105"/>
        </w:rPr>
        <w:t>như</w:t>
      </w:r>
      <w:r w:rsidR="00BA0E09" w:rsidRPr="000A77CC">
        <w:rPr>
          <w:color w:val="231F1F"/>
          <w:spacing w:val="-9"/>
          <w:w w:val="105"/>
        </w:rPr>
        <w:t xml:space="preserve"> </w:t>
      </w:r>
      <w:r w:rsidR="00BA0E09" w:rsidRPr="000A77CC">
        <w:rPr>
          <w:color w:val="231F1F"/>
          <w:w w:val="105"/>
        </w:rPr>
        <w:t>thị</w:t>
      </w:r>
      <w:r w:rsidR="00BA0E09" w:rsidRPr="000A77CC">
        <w:rPr>
          <w:color w:val="231F1F"/>
          <w:spacing w:val="-8"/>
          <w:w w:val="105"/>
        </w:rPr>
        <w:t xml:space="preserve"> </w:t>
      </w:r>
      <w:r w:rsidR="00BA0E09" w:rsidRPr="000A77CC">
        <w:rPr>
          <w:color w:val="231F1F"/>
          <w:w w:val="105"/>
        </w:rPr>
        <w:t>phần,</w:t>
      </w:r>
      <w:r w:rsidR="00BA0E09" w:rsidRPr="000A77CC">
        <w:rPr>
          <w:color w:val="231F1F"/>
          <w:spacing w:val="-86"/>
          <w:w w:val="105"/>
        </w:rPr>
        <w:t xml:space="preserve"> </w:t>
      </w:r>
      <w:r w:rsidR="00BA0E09" w:rsidRPr="000A77CC">
        <w:rPr>
          <w:color w:val="231F1F"/>
          <w:w w:val="105"/>
        </w:rPr>
        <w:t>s</w:t>
      </w:r>
      <w:r w:rsidR="00CF03B4" w:rsidRPr="000A77CC">
        <w:rPr>
          <w:color w:val="231F1F"/>
          <w:w w:val="105"/>
        </w:rPr>
        <w:t>o</w:t>
      </w:r>
      <w:r w:rsidR="00BA0E09" w:rsidRPr="000A77CC">
        <w:rPr>
          <w:color w:val="231F1F"/>
          <w:spacing w:val="-8"/>
          <w:w w:val="105"/>
        </w:rPr>
        <w:t xml:space="preserve"> </w:t>
      </w:r>
      <w:r w:rsidR="00BA0E09" w:rsidRPr="000A77CC">
        <w:rPr>
          <w:color w:val="231F1F"/>
          <w:w w:val="105"/>
        </w:rPr>
        <w:t>sánh</w:t>
      </w:r>
      <w:r w:rsidR="00BA0E09" w:rsidRPr="000A77CC">
        <w:rPr>
          <w:color w:val="231F1F"/>
          <w:spacing w:val="-7"/>
          <w:w w:val="105"/>
        </w:rPr>
        <w:t xml:space="preserve"> </w:t>
      </w:r>
      <w:r w:rsidR="00BA0E09" w:rsidRPr="000A77CC">
        <w:rPr>
          <w:color w:val="231F1F"/>
          <w:w w:val="105"/>
        </w:rPr>
        <w:t>thời</w:t>
      </w:r>
      <w:r w:rsidR="00BA0E09" w:rsidRPr="000A77CC">
        <w:rPr>
          <w:color w:val="231F1F"/>
          <w:spacing w:val="-8"/>
          <w:w w:val="105"/>
        </w:rPr>
        <w:t xml:space="preserve"> </w:t>
      </w:r>
      <w:r w:rsidR="00BA0E09" w:rsidRPr="000A77CC">
        <w:rPr>
          <w:color w:val="231F1F"/>
          <w:w w:val="105"/>
        </w:rPr>
        <w:t>kỳ,</w:t>
      </w:r>
      <w:r w:rsidR="00BA0E09" w:rsidRPr="000A77CC">
        <w:rPr>
          <w:color w:val="231F1F"/>
          <w:spacing w:val="-7"/>
          <w:w w:val="105"/>
        </w:rPr>
        <w:t xml:space="preserve"> </w:t>
      </w:r>
      <w:r w:rsidR="00BA0E09" w:rsidRPr="000A77CC">
        <w:rPr>
          <w:color w:val="231F1F"/>
          <w:w w:val="105"/>
        </w:rPr>
        <w:t>tỷ</w:t>
      </w:r>
      <w:r w:rsidR="00BA0E09" w:rsidRPr="000A77CC">
        <w:rPr>
          <w:color w:val="231F1F"/>
          <w:spacing w:val="-8"/>
          <w:w w:val="105"/>
        </w:rPr>
        <w:t xml:space="preserve"> </w:t>
      </w:r>
      <w:r w:rsidR="00BA0E09" w:rsidRPr="000A77CC">
        <w:rPr>
          <w:color w:val="231F1F"/>
          <w:w w:val="105"/>
        </w:rPr>
        <w:t>suất</w:t>
      </w:r>
      <w:r w:rsidR="00BA0E09" w:rsidRPr="000A77CC">
        <w:rPr>
          <w:color w:val="231F1F"/>
          <w:spacing w:val="-7"/>
          <w:w w:val="105"/>
        </w:rPr>
        <w:t xml:space="preserve"> </w:t>
      </w:r>
      <w:r w:rsidR="00BA0E09" w:rsidRPr="000A77CC">
        <w:rPr>
          <w:color w:val="231F1F"/>
          <w:w w:val="105"/>
        </w:rPr>
        <w:t>lợi</w:t>
      </w:r>
      <w:r w:rsidR="00BA0E09" w:rsidRPr="000A77CC">
        <w:rPr>
          <w:color w:val="231F1F"/>
          <w:spacing w:val="-7"/>
          <w:w w:val="105"/>
        </w:rPr>
        <w:t xml:space="preserve"> </w:t>
      </w:r>
      <w:r w:rsidR="00BA0E09" w:rsidRPr="000A77CC">
        <w:rPr>
          <w:color w:val="231F1F"/>
          <w:w w:val="105"/>
        </w:rPr>
        <w:t>nhuận</w:t>
      </w:r>
      <w:r w:rsidR="00BA0E09" w:rsidRPr="000A77CC">
        <w:rPr>
          <w:color w:val="231F1F"/>
          <w:spacing w:val="-8"/>
          <w:w w:val="105"/>
        </w:rPr>
        <w:t xml:space="preserve"> </w:t>
      </w:r>
      <w:r w:rsidR="00BA0E09" w:rsidRPr="000A77CC">
        <w:rPr>
          <w:color w:val="231F1F"/>
          <w:w w:val="105"/>
        </w:rPr>
        <w:t>bán</w:t>
      </w:r>
      <w:r w:rsidR="00BA0E09" w:rsidRPr="000A77CC">
        <w:rPr>
          <w:color w:val="231F1F"/>
          <w:spacing w:val="-7"/>
          <w:w w:val="105"/>
        </w:rPr>
        <w:t xml:space="preserve"> </w:t>
      </w:r>
      <w:r w:rsidR="00BA0E09" w:rsidRPr="000A77CC">
        <w:rPr>
          <w:color w:val="231F1F"/>
          <w:w w:val="105"/>
        </w:rPr>
        <w:t>hàng,</w:t>
      </w:r>
      <w:r w:rsidR="00BA0E09" w:rsidRPr="000A77CC">
        <w:rPr>
          <w:color w:val="231F1F"/>
          <w:spacing w:val="-8"/>
          <w:w w:val="105"/>
        </w:rPr>
        <w:t xml:space="preserve"> </w:t>
      </w:r>
      <w:r w:rsidR="00BA0E09" w:rsidRPr="000A77CC">
        <w:rPr>
          <w:color w:val="231F1F"/>
          <w:w w:val="105"/>
        </w:rPr>
        <w:t>tỷ</w:t>
      </w:r>
      <w:r w:rsidR="00BA0E09" w:rsidRPr="000A77CC">
        <w:rPr>
          <w:color w:val="231F1F"/>
          <w:spacing w:val="-7"/>
          <w:w w:val="105"/>
        </w:rPr>
        <w:t xml:space="preserve"> </w:t>
      </w:r>
      <w:r w:rsidR="00BA0E09" w:rsidRPr="000A77CC">
        <w:rPr>
          <w:color w:val="231F1F"/>
          <w:w w:val="105"/>
        </w:rPr>
        <w:t>suất</w:t>
      </w:r>
      <w:r w:rsidR="00BA0E09" w:rsidRPr="000A77CC">
        <w:rPr>
          <w:color w:val="231F1F"/>
          <w:spacing w:val="-8"/>
          <w:w w:val="105"/>
        </w:rPr>
        <w:t xml:space="preserve"> </w:t>
      </w:r>
      <w:r w:rsidR="00BA0E09" w:rsidRPr="000A77CC">
        <w:rPr>
          <w:color w:val="231F1F"/>
          <w:w w:val="105"/>
        </w:rPr>
        <w:t>lợi</w:t>
      </w:r>
      <w:r w:rsidR="00BA0E09" w:rsidRPr="000A77CC">
        <w:rPr>
          <w:color w:val="231F1F"/>
          <w:spacing w:val="-7"/>
          <w:w w:val="105"/>
        </w:rPr>
        <w:t xml:space="preserve"> </w:t>
      </w:r>
      <w:r w:rsidR="00BA0E09" w:rsidRPr="000A77CC">
        <w:rPr>
          <w:color w:val="231F1F"/>
          <w:w w:val="105"/>
        </w:rPr>
        <w:t>nhuận</w:t>
      </w:r>
      <w:r w:rsidR="00BA0E09" w:rsidRPr="000A77CC">
        <w:rPr>
          <w:color w:val="231F1F"/>
          <w:spacing w:val="-7"/>
          <w:w w:val="105"/>
        </w:rPr>
        <w:t xml:space="preserve"> </w:t>
      </w:r>
      <w:r w:rsidRPr="000A77CC">
        <w:rPr>
          <w:color w:val="231F1F"/>
          <w:w w:val="105"/>
        </w:rPr>
        <w:t>c</w:t>
      </w:r>
      <w:r w:rsidR="00BA0E09" w:rsidRPr="000A77CC">
        <w:rPr>
          <w:color w:val="231F1F"/>
          <w:w w:val="105"/>
        </w:rPr>
        <w:t>ủa</w:t>
      </w:r>
      <w:r w:rsidR="00BA0E09" w:rsidRPr="000A77CC">
        <w:rPr>
          <w:color w:val="231F1F"/>
          <w:spacing w:val="-8"/>
          <w:w w:val="105"/>
        </w:rPr>
        <w:t xml:space="preserve"> </w:t>
      </w:r>
      <w:r w:rsidR="00BA0E09" w:rsidRPr="000A77CC">
        <w:rPr>
          <w:color w:val="231F1F"/>
          <w:w w:val="105"/>
        </w:rPr>
        <w:t>sản</w:t>
      </w:r>
      <w:r w:rsidR="00BA0E09" w:rsidRPr="000A77CC">
        <w:rPr>
          <w:color w:val="231F1F"/>
          <w:spacing w:val="-7"/>
          <w:w w:val="105"/>
        </w:rPr>
        <w:t xml:space="preserve"> </w:t>
      </w:r>
      <w:r w:rsidR="00BA0E09" w:rsidRPr="000A77CC">
        <w:rPr>
          <w:color w:val="231F1F"/>
          <w:w w:val="105"/>
        </w:rPr>
        <w:t>phẩm</w:t>
      </w:r>
      <w:r w:rsidR="00BA0E09" w:rsidRPr="000A77CC">
        <w:rPr>
          <w:color w:val="231F1F"/>
          <w:spacing w:val="-8"/>
          <w:w w:val="105"/>
        </w:rPr>
        <w:t xml:space="preserve"> </w:t>
      </w:r>
      <w:r w:rsidR="00BA0E09" w:rsidRPr="000A77CC">
        <w:rPr>
          <w:color w:val="231F1F"/>
          <w:w w:val="105"/>
        </w:rPr>
        <w:t>và</w:t>
      </w:r>
      <w:r w:rsidR="00BA0E09" w:rsidRPr="000A77CC">
        <w:rPr>
          <w:color w:val="231F1F"/>
          <w:spacing w:val="-7"/>
          <w:w w:val="105"/>
        </w:rPr>
        <w:t xml:space="preserve"> </w:t>
      </w:r>
      <w:r w:rsidR="00BA0E09" w:rsidRPr="000A77CC">
        <w:rPr>
          <w:color w:val="231F1F"/>
          <w:w w:val="105"/>
        </w:rPr>
        <w:t>tỷ</w:t>
      </w:r>
      <w:r w:rsidR="00BA0E09" w:rsidRPr="000A77CC">
        <w:rPr>
          <w:color w:val="231F1F"/>
          <w:spacing w:val="-7"/>
          <w:w w:val="105"/>
        </w:rPr>
        <w:t xml:space="preserve"> </w:t>
      </w:r>
      <w:r w:rsidR="00BA0E09" w:rsidRPr="000A77CC">
        <w:rPr>
          <w:color w:val="231F1F"/>
          <w:w w:val="105"/>
        </w:rPr>
        <w:t>lệ</w:t>
      </w:r>
      <w:r w:rsidR="00BA0E09" w:rsidRPr="000A77CC">
        <w:rPr>
          <w:color w:val="231F1F"/>
          <w:spacing w:val="1"/>
          <w:w w:val="105"/>
        </w:rPr>
        <w:t xml:space="preserve"> </w:t>
      </w:r>
      <w:r w:rsidR="00BA0E09" w:rsidRPr="000A77CC">
        <w:rPr>
          <w:color w:val="231F1F"/>
          <w:w w:val="105"/>
        </w:rPr>
        <w:t>phần</w:t>
      </w:r>
      <w:r w:rsidR="00BA0E09" w:rsidRPr="000A77CC">
        <w:rPr>
          <w:color w:val="231F1F"/>
          <w:spacing w:val="-9"/>
          <w:w w:val="105"/>
        </w:rPr>
        <w:t xml:space="preserve"> </w:t>
      </w:r>
      <w:r w:rsidR="00BA0E09" w:rsidRPr="000A77CC">
        <w:rPr>
          <w:color w:val="231F1F"/>
          <w:w w:val="105"/>
        </w:rPr>
        <w:t>trăm</w:t>
      </w:r>
      <w:r w:rsidR="00BA0E09" w:rsidRPr="000A77CC">
        <w:rPr>
          <w:color w:val="231F1F"/>
          <w:spacing w:val="-8"/>
          <w:w w:val="105"/>
        </w:rPr>
        <w:t xml:space="preserve"> </w:t>
      </w:r>
      <w:r w:rsidR="00BA0E09" w:rsidRPr="000A77CC">
        <w:rPr>
          <w:color w:val="231F1F"/>
          <w:w w:val="105"/>
        </w:rPr>
        <w:t>thay</w:t>
      </w:r>
      <w:r w:rsidR="00BA0E09" w:rsidRPr="000A77CC">
        <w:rPr>
          <w:color w:val="231F1F"/>
          <w:spacing w:val="-8"/>
          <w:w w:val="105"/>
        </w:rPr>
        <w:t xml:space="preserve"> </w:t>
      </w:r>
      <w:r w:rsidR="00BA0E09" w:rsidRPr="000A77CC">
        <w:rPr>
          <w:color w:val="231F1F"/>
          <w:w w:val="105"/>
        </w:rPr>
        <w:t>đổi;</w:t>
      </w:r>
      <w:r w:rsidR="00BA0E09" w:rsidRPr="000A77CC">
        <w:rPr>
          <w:color w:val="231F1F"/>
          <w:spacing w:val="-8"/>
          <w:w w:val="105"/>
        </w:rPr>
        <w:t xml:space="preserve"> </w:t>
      </w:r>
      <w:r w:rsidRPr="000A77CC">
        <w:rPr>
          <w:color w:val="231F1F"/>
          <w:w w:val="105"/>
        </w:rPr>
        <w:t>c</w:t>
      </w:r>
      <w:r w:rsidR="00BA0E09" w:rsidRPr="000A77CC">
        <w:rPr>
          <w:color w:val="231F1F"/>
          <w:w w:val="105"/>
        </w:rPr>
        <w:t>á</w:t>
      </w:r>
      <w:r w:rsidRPr="000A77CC">
        <w:rPr>
          <w:color w:val="231F1F"/>
          <w:w w:val="105"/>
        </w:rPr>
        <w:t>c</w:t>
      </w:r>
      <w:r w:rsidR="00BA0E09" w:rsidRPr="000A77CC">
        <w:rPr>
          <w:color w:val="231F1F"/>
          <w:spacing w:val="-8"/>
          <w:w w:val="105"/>
        </w:rPr>
        <w:t xml:space="preserve"> </w:t>
      </w:r>
      <w:r w:rsidR="00BA0E09" w:rsidRPr="000A77CC">
        <w:rPr>
          <w:color w:val="231F1F"/>
          <w:w w:val="105"/>
        </w:rPr>
        <w:t>tỷ</w:t>
      </w:r>
      <w:r w:rsidR="00BA0E09" w:rsidRPr="000A77CC">
        <w:rPr>
          <w:color w:val="231F1F"/>
          <w:spacing w:val="-9"/>
          <w:w w:val="105"/>
        </w:rPr>
        <w:t xml:space="preserve"> </w:t>
      </w:r>
      <w:r w:rsidR="00BA0E09" w:rsidRPr="000A77CC">
        <w:rPr>
          <w:color w:val="231F1F"/>
          <w:w w:val="105"/>
        </w:rPr>
        <w:t>lệ</w:t>
      </w:r>
      <w:r w:rsidR="00BA0E09" w:rsidRPr="000A77CC">
        <w:rPr>
          <w:color w:val="231F1F"/>
          <w:spacing w:val="-8"/>
          <w:w w:val="105"/>
        </w:rPr>
        <w:t xml:space="preserve"> </w:t>
      </w:r>
      <w:r w:rsidR="00BA0E09" w:rsidRPr="000A77CC">
        <w:rPr>
          <w:color w:val="231F1F"/>
          <w:w w:val="105"/>
        </w:rPr>
        <w:t>tài</w:t>
      </w:r>
      <w:r w:rsidR="00BA0E09" w:rsidRPr="000A77CC">
        <w:rPr>
          <w:color w:val="231F1F"/>
          <w:spacing w:val="-8"/>
          <w:w w:val="105"/>
        </w:rPr>
        <w:t xml:space="preserve"> </w:t>
      </w:r>
      <w:r w:rsidRPr="000A77CC">
        <w:rPr>
          <w:color w:val="231F1F"/>
          <w:w w:val="105"/>
        </w:rPr>
        <w:t>c</w:t>
      </w:r>
      <w:r w:rsidR="00BA0E09" w:rsidRPr="000A77CC">
        <w:rPr>
          <w:color w:val="231F1F"/>
          <w:w w:val="105"/>
        </w:rPr>
        <w:t>hính</w:t>
      </w:r>
      <w:r w:rsidR="00BA0E09" w:rsidRPr="000A77CC">
        <w:rPr>
          <w:color w:val="231F1F"/>
          <w:spacing w:val="-8"/>
          <w:w w:val="105"/>
        </w:rPr>
        <w:t xml:space="preserve"> </w:t>
      </w:r>
      <w:r w:rsidR="00BA0E09" w:rsidRPr="000A77CC">
        <w:rPr>
          <w:color w:val="231F1F"/>
          <w:w w:val="105"/>
        </w:rPr>
        <w:t>và</w:t>
      </w:r>
      <w:r w:rsidR="00BA0E09" w:rsidRPr="000A77CC">
        <w:rPr>
          <w:color w:val="231F1F"/>
          <w:spacing w:val="-8"/>
          <w:w w:val="105"/>
        </w:rPr>
        <w:t xml:space="preserve"> </w:t>
      </w:r>
      <w:r w:rsidR="00BA0E09" w:rsidRPr="000A77CC">
        <w:rPr>
          <w:color w:val="231F1F"/>
          <w:w w:val="105"/>
        </w:rPr>
        <w:t>kế</w:t>
      </w:r>
      <w:r w:rsidR="00BA0E09" w:rsidRPr="000A77CC">
        <w:rPr>
          <w:color w:val="231F1F"/>
          <w:spacing w:val="-8"/>
          <w:w w:val="105"/>
        </w:rPr>
        <w:t xml:space="preserve"> </w:t>
      </w:r>
      <w:r w:rsidR="00BA0E09" w:rsidRPr="000A77CC">
        <w:rPr>
          <w:color w:val="231F1F"/>
          <w:w w:val="105"/>
        </w:rPr>
        <w:t>t</w:t>
      </w:r>
      <w:r w:rsidR="00CF03B4" w:rsidRPr="000A77CC">
        <w:rPr>
          <w:color w:val="231F1F"/>
          <w:w w:val="105"/>
        </w:rPr>
        <w:t>o</w:t>
      </w:r>
      <w:r w:rsidR="00BA0E09" w:rsidRPr="000A77CC">
        <w:rPr>
          <w:color w:val="231F1F"/>
          <w:w w:val="105"/>
        </w:rPr>
        <w:t>án,</w:t>
      </w:r>
      <w:r w:rsidR="00BA0E09" w:rsidRPr="000A77CC">
        <w:rPr>
          <w:color w:val="231F1F"/>
          <w:spacing w:val="-9"/>
          <w:w w:val="105"/>
        </w:rPr>
        <w:t xml:space="preserve"> </w:t>
      </w:r>
      <w:r w:rsidR="00BA0E09" w:rsidRPr="000A77CC">
        <w:rPr>
          <w:color w:val="231F1F"/>
          <w:w w:val="105"/>
        </w:rPr>
        <w:t>ba</w:t>
      </w:r>
      <w:r w:rsidR="00CF03B4" w:rsidRPr="000A77CC">
        <w:rPr>
          <w:color w:val="231F1F"/>
          <w:w w:val="105"/>
        </w:rPr>
        <w:t>o</w:t>
      </w:r>
      <w:r w:rsidR="00BA0E09" w:rsidRPr="000A77CC">
        <w:rPr>
          <w:color w:val="231F1F"/>
          <w:spacing w:val="-8"/>
          <w:w w:val="105"/>
        </w:rPr>
        <w:t xml:space="preserve"> </w:t>
      </w:r>
      <w:r w:rsidR="00BA0E09" w:rsidRPr="000A77CC">
        <w:rPr>
          <w:color w:val="231F1F"/>
          <w:w w:val="105"/>
        </w:rPr>
        <w:t>gồm</w:t>
      </w:r>
      <w:r w:rsidR="00BA0E09" w:rsidRPr="000A77CC">
        <w:rPr>
          <w:color w:val="231F1F"/>
          <w:spacing w:val="-8"/>
          <w:w w:val="105"/>
        </w:rPr>
        <w:t xml:space="preserve"> </w:t>
      </w:r>
      <w:r w:rsidR="00BA0E09" w:rsidRPr="000A77CC">
        <w:rPr>
          <w:color w:val="231F1F"/>
          <w:w w:val="105"/>
        </w:rPr>
        <w:t>lợi</w:t>
      </w:r>
      <w:r w:rsidR="00BA0E09" w:rsidRPr="000A77CC">
        <w:rPr>
          <w:color w:val="231F1F"/>
          <w:spacing w:val="-8"/>
          <w:w w:val="105"/>
        </w:rPr>
        <w:t xml:space="preserve"> </w:t>
      </w:r>
      <w:r w:rsidR="00BA0E09" w:rsidRPr="000A77CC">
        <w:rPr>
          <w:color w:val="231F1F"/>
          <w:w w:val="105"/>
        </w:rPr>
        <w:t>nhuận,</w:t>
      </w:r>
      <w:r w:rsidR="00BA0E09" w:rsidRPr="000A77CC">
        <w:rPr>
          <w:color w:val="231F1F"/>
          <w:spacing w:val="-8"/>
          <w:w w:val="105"/>
        </w:rPr>
        <w:t xml:space="preserve"> </w:t>
      </w:r>
      <w:r w:rsidRPr="000A77CC">
        <w:rPr>
          <w:color w:val="231F1F"/>
          <w:w w:val="105"/>
        </w:rPr>
        <w:t>c</w:t>
      </w:r>
      <w:r w:rsidR="00BA0E09" w:rsidRPr="000A77CC">
        <w:rPr>
          <w:color w:val="231F1F"/>
          <w:w w:val="105"/>
        </w:rPr>
        <w:t>hi</w:t>
      </w:r>
      <w:r w:rsidR="00BA0E09" w:rsidRPr="000A77CC">
        <w:rPr>
          <w:color w:val="231F1F"/>
          <w:spacing w:val="-8"/>
          <w:w w:val="105"/>
        </w:rPr>
        <w:t xml:space="preserve"> </w:t>
      </w:r>
      <w:r w:rsidR="00BA0E09" w:rsidRPr="000A77CC">
        <w:rPr>
          <w:color w:val="231F1F"/>
          <w:w w:val="105"/>
        </w:rPr>
        <w:t>phí</w:t>
      </w:r>
      <w:r w:rsidR="00BA0E09" w:rsidRPr="000A77CC">
        <w:rPr>
          <w:color w:val="231F1F"/>
          <w:spacing w:val="-9"/>
          <w:w w:val="105"/>
        </w:rPr>
        <w:t xml:space="preserve"> </w:t>
      </w:r>
      <w:r w:rsidRPr="000A77CC">
        <w:rPr>
          <w:color w:val="231F1F"/>
          <w:w w:val="105"/>
        </w:rPr>
        <w:t>c</w:t>
      </w:r>
      <w:r w:rsidR="00BA0E09" w:rsidRPr="000A77CC">
        <w:rPr>
          <w:color w:val="231F1F"/>
          <w:w w:val="105"/>
        </w:rPr>
        <w:t>hung,</w:t>
      </w:r>
      <w:r w:rsidR="00BA0E09" w:rsidRPr="000A77CC">
        <w:rPr>
          <w:color w:val="231F1F"/>
          <w:spacing w:val="-85"/>
          <w:w w:val="105"/>
        </w:rPr>
        <w:t xml:space="preserve"> </w:t>
      </w:r>
      <w:r w:rsidR="00BA0E09" w:rsidRPr="000A77CC">
        <w:rPr>
          <w:color w:val="231F1F"/>
          <w:w w:val="105"/>
        </w:rPr>
        <w:t xml:space="preserve">phân bổ </w:t>
      </w:r>
      <w:r w:rsidRPr="000A77CC">
        <w:rPr>
          <w:color w:val="231F1F"/>
          <w:w w:val="105"/>
        </w:rPr>
        <w:t>c</w:t>
      </w:r>
      <w:r w:rsidR="00BA0E09" w:rsidRPr="000A77CC">
        <w:rPr>
          <w:color w:val="231F1F"/>
          <w:w w:val="105"/>
        </w:rPr>
        <w:t xml:space="preserve">hi phí và lợi nhuận; và </w:t>
      </w:r>
      <w:r w:rsidRPr="000A77CC">
        <w:rPr>
          <w:color w:val="231F1F"/>
          <w:w w:val="105"/>
        </w:rPr>
        <w:t>c</w:t>
      </w:r>
      <w:r w:rsidR="00BA0E09" w:rsidRPr="000A77CC">
        <w:rPr>
          <w:color w:val="231F1F"/>
          <w:w w:val="105"/>
        </w:rPr>
        <w:t>á</w:t>
      </w:r>
      <w:r w:rsidRPr="000A77CC">
        <w:rPr>
          <w:color w:val="231F1F"/>
          <w:w w:val="105"/>
        </w:rPr>
        <w:t>c</w:t>
      </w:r>
      <w:r w:rsidR="00BA0E09" w:rsidRPr="000A77CC">
        <w:rPr>
          <w:color w:val="231F1F"/>
          <w:w w:val="105"/>
        </w:rPr>
        <w:t xml:space="preserve"> </w:t>
      </w:r>
      <w:r w:rsidRPr="000A77CC">
        <w:rPr>
          <w:color w:val="231F1F"/>
          <w:w w:val="105"/>
        </w:rPr>
        <w:t>c</w:t>
      </w:r>
      <w:r w:rsidR="00BA0E09" w:rsidRPr="000A77CC">
        <w:rPr>
          <w:color w:val="231F1F"/>
          <w:w w:val="105"/>
        </w:rPr>
        <w:t>hứ</w:t>
      </w:r>
      <w:r w:rsidRPr="000A77CC">
        <w:rPr>
          <w:color w:val="231F1F"/>
          <w:w w:val="105"/>
        </w:rPr>
        <w:t>c</w:t>
      </w:r>
      <w:r w:rsidR="00BA0E09" w:rsidRPr="000A77CC">
        <w:rPr>
          <w:color w:val="231F1F"/>
          <w:w w:val="105"/>
        </w:rPr>
        <w:t xml:space="preserve"> năng thống kê, dự bá</w:t>
      </w:r>
      <w:r w:rsidR="00CF03B4" w:rsidRPr="000A77CC">
        <w:rPr>
          <w:color w:val="231F1F"/>
          <w:w w:val="105"/>
        </w:rPr>
        <w:t>o</w:t>
      </w:r>
      <w:r w:rsidR="00BA0E09" w:rsidRPr="000A77CC">
        <w:rPr>
          <w:color w:val="231F1F"/>
          <w:w w:val="105"/>
        </w:rPr>
        <w:t xml:space="preserve">. </w:t>
      </w:r>
      <w:r w:rsidRPr="000A77CC">
        <w:rPr>
          <w:color w:val="231F1F"/>
          <w:w w:val="105"/>
        </w:rPr>
        <w:t>c</w:t>
      </w:r>
      <w:r w:rsidR="00BA0E09" w:rsidRPr="000A77CC">
        <w:rPr>
          <w:color w:val="231F1F"/>
          <w:w w:val="105"/>
        </w:rPr>
        <w:t>á</w:t>
      </w:r>
      <w:r w:rsidRPr="000A77CC">
        <w:rPr>
          <w:color w:val="231F1F"/>
          <w:w w:val="105"/>
        </w:rPr>
        <w:t>c</w:t>
      </w:r>
      <w:r w:rsidR="00BA0E09" w:rsidRPr="000A77CC">
        <w:rPr>
          <w:color w:val="231F1F"/>
          <w:w w:val="105"/>
        </w:rPr>
        <w:t xml:space="preserve"> </w:t>
      </w:r>
      <w:r w:rsidRPr="000A77CC">
        <w:rPr>
          <w:color w:val="231F1F"/>
          <w:w w:val="105"/>
        </w:rPr>
        <w:t>c</w:t>
      </w:r>
      <w:r w:rsidR="00BA0E09" w:rsidRPr="000A77CC">
        <w:rPr>
          <w:color w:val="231F1F"/>
          <w:w w:val="105"/>
        </w:rPr>
        <w:t>hứ</w:t>
      </w:r>
      <w:r w:rsidRPr="000A77CC">
        <w:rPr>
          <w:color w:val="231F1F"/>
          <w:w w:val="105"/>
        </w:rPr>
        <w:t>c</w:t>
      </w:r>
      <w:r w:rsidR="00BA0E09" w:rsidRPr="000A77CC">
        <w:rPr>
          <w:color w:val="231F1F"/>
          <w:w w:val="105"/>
        </w:rPr>
        <w:t xml:space="preserve"> năng này</w:t>
      </w:r>
      <w:r w:rsidR="00BA0E09" w:rsidRPr="000A77CC">
        <w:rPr>
          <w:color w:val="231F1F"/>
          <w:spacing w:val="1"/>
          <w:w w:val="105"/>
        </w:rPr>
        <w:t xml:space="preserve"> </w:t>
      </w:r>
      <w:r w:rsidR="00BA0E09" w:rsidRPr="000A77CC">
        <w:rPr>
          <w:color w:val="231F1F"/>
          <w:w w:val="105"/>
        </w:rPr>
        <w:t>đượ</w:t>
      </w:r>
      <w:r w:rsidRPr="000A77CC">
        <w:rPr>
          <w:color w:val="231F1F"/>
          <w:w w:val="105"/>
        </w:rPr>
        <w:t>c</w:t>
      </w:r>
      <w:r w:rsidR="00BA0E09" w:rsidRPr="000A77CC">
        <w:rPr>
          <w:color w:val="231F1F"/>
          <w:w w:val="105"/>
        </w:rPr>
        <w:t xml:space="preserve"> </w:t>
      </w:r>
      <w:r w:rsidRPr="000A77CC">
        <w:rPr>
          <w:color w:val="231F1F"/>
          <w:w w:val="105"/>
        </w:rPr>
        <w:t>c</w:t>
      </w:r>
      <w:r w:rsidR="00BA0E09" w:rsidRPr="000A77CC">
        <w:rPr>
          <w:color w:val="231F1F"/>
          <w:w w:val="105"/>
        </w:rPr>
        <w:t xml:space="preserve">ung </w:t>
      </w:r>
      <w:r w:rsidRPr="000A77CC">
        <w:rPr>
          <w:color w:val="231F1F"/>
          <w:w w:val="105"/>
        </w:rPr>
        <w:t>c</w:t>
      </w:r>
      <w:r w:rsidR="00BA0E09" w:rsidRPr="000A77CC">
        <w:rPr>
          <w:color w:val="231F1F"/>
          <w:w w:val="105"/>
        </w:rPr>
        <w:t xml:space="preserve">ấp tự động, vì vậy người dùng </w:t>
      </w:r>
      <w:r w:rsidRPr="000A77CC">
        <w:rPr>
          <w:color w:val="231F1F"/>
          <w:w w:val="105"/>
        </w:rPr>
        <w:t>c</w:t>
      </w:r>
      <w:r w:rsidR="00BA0E09" w:rsidRPr="000A77CC">
        <w:rPr>
          <w:color w:val="231F1F"/>
          <w:w w:val="105"/>
        </w:rPr>
        <w:t xml:space="preserve">uối không </w:t>
      </w:r>
      <w:r w:rsidRPr="000A77CC">
        <w:rPr>
          <w:color w:val="231F1F"/>
          <w:w w:val="105"/>
        </w:rPr>
        <w:t>c</w:t>
      </w:r>
      <w:r w:rsidR="00BA0E09" w:rsidRPr="000A77CC">
        <w:rPr>
          <w:color w:val="231F1F"/>
          <w:w w:val="105"/>
        </w:rPr>
        <w:t>ần xá</w:t>
      </w:r>
      <w:r w:rsidRPr="000A77CC">
        <w:rPr>
          <w:color w:val="231F1F"/>
          <w:w w:val="105"/>
        </w:rPr>
        <w:t>c</w:t>
      </w:r>
      <w:r w:rsidR="00BA0E09" w:rsidRPr="000A77CC">
        <w:rPr>
          <w:color w:val="231F1F"/>
          <w:w w:val="105"/>
        </w:rPr>
        <w:t xml:space="preserve"> định lại </w:t>
      </w:r>
      <w:r w:rsidRPr="000A77CC">
        <w:rPr>
          <w:color w:val="231F1F"/>
          <w:w w:val="105"/>
        </w:rPr>
        <w:t>c</w:t>
      </w:r>
      <w:r w:rsidR="00BA0E09" w:rsidRPr="000A77CC">
        <w:rPr>
          <w:color w:val="231F1F"/>
          <w:w w:val="105"/>
        </w:rPr>
        <w:t>á</w:t>
      </w:r>
      <w:r w:rsidRPr="000A77CC">
        <w:rPr>
          <w:color w:val="231F1F"/>
          <w:w w:val="105"/>
        </w:rPr>
        <w:t>c</w:t>
      </w:r>
      <w:r w:rsidR="00BA0E09" w:rsidRPr="000A77CC">
        <w:rPr>
          <w:color w:val="231F1F"/>
          <w:w w:val="105"/>
        </w:rPr>
        <w:t xml:space="preserve"> thành phần</w:t>
      </w:r>
      <w:r w:rsidR="00BA0E09" w:rsidRPr="000A77CC">
        <w:rPr>
          <w:color w:val="231F1F"/>
          <w:spacing w:val="-86"/>
          <w:w w:val="105"/>
        </w:rPr>
        <w:t xml:space="preserve"> </w:t>
      </w:r>
      <w:r w:rsidR="00BA0E09" w:rsidRPr="000A77CC">
        <w:rPr>
          <w:color w:val="231F1F"/>
          <w:w w:val="105"/>
        </w:rPr>
        <w:t>mỗi</w:t>
      </w:r>
      <w:r w:rsidR="00BA0E09" w:rsidRPr="000A77CC">
        <w:rPr>
          <w:color w:val="231F1F"/>
          <w:spacing w:val="-3"/>
          <w:w w:val="105"/>
        </w:rPr>
        <w:t xml:space="preserve"> </w:t>
      </w:r>
      <w:r w:rsidR="00BA0E09" w:rsidRPr="000A77CC">
        <w:rPr>
          <w:color w:val="231F1F"/>
          <w:w w:val="105"/>
        </w:rPr>
        <w:t>khi</w:t>
      </w:r>
      <w:r w:rsidR="00BA0E09" w:rsidRPr="000A77CC">
        <w:rPr>
          <w:color w:val="231F1F"/>
          <w:spacing w:val="-3"/>
          <w:w w:val="105"/>
        </w:rPr>
        <w:t xml:space="preserve"> </w:t>
      </w:r>
      <w:r w:rsidRPr="000A77CC">
        <w:rPr>
          <w:color w:val="231F1F"/>
          <w:w w:val="105"/>
        </w:rPr>
        <w:t>c</w:t>
      </w:r>
      <w:r w:rsidR="00BA0E09" w:rsidRPr="000A77CC">
        <w:rPr>
          <w:color w:val="231F1F"/>
          <w:w w:val="105"/>
        </w:rPr>
        <w:t>húng</w:t>
      </w:r>
      <w:r w:rsidR="00BA0E09" w:rsidRPr="000A77CC">
        <w:rPr>
          <w:color w:val="231F1F"/>
          <w:spacing w:val="-3"/>
          <w:w w:val="105"/>
        </w:rPr>
        <w:t xml:space="preserve"> </w:t>
      </w:r>
      <w:r w:rsidR="00BA0E09" w:rsidRPr="000A77CC">
        <w:rPr>
          <w:color w:val="231F1F"/>
          <w:w w:val="105"/>
        </w:rPr>
        <w:t>đượ</w:t>
      </w:r>
      <w:r w:rsidRPr="000A77CC">
        <w:rPr>
          <w:color w:val="231F1F"/>
          <w:w w:val="105"/>
        </w:rPr>
        <w:t>c</w:t>
      </w:r>
      <w:r w:rsidR="00BA0E09" w:rsidRPr="000A77CC">
        <w:rPr>
          <w:color w:val="231F1F"/>
          <w:spacing w:val="-3"/>
          <w:w w:val="105"/>
        </w:rPr>
        <w:t xml:space="preserve"> </w:t>
      </w:r>
      <w:r w:rsidR="00BA0E09" w:rsidRPr="000A77CC">
        <w:rPr>
          <w:color w:val="231F1F"/>
          <w:w w:val="105"/>
        </w:rPr>
        <w:t>truy</w:t>
      </w:r>
      <w:r w:rsidR="00BA0E09" w:rsidRPr="000A77CC">
        <w:rPr>
          <w:color w:val="231F1F"/>
          <w:spacing w:val="-2"/>
          <w:w w:val="105"/>
        </w:rPr>
        <w:t xml:space="preserve"> </w:t>
      </w:r>
      <w:r w:rsidRPr="000A77CC">
        <w:rPr>
          <w:color w:val="231F1F"/>
          <w:w w:val="105"/>
        </w:rPr>
        <w:t>c</w:t>
      </w:r>
      <w:r w:rsidR="00BA0E09" w:rsidRPr="000A77CC">
        <w:rPr>
          <w:color w:val="231F1F"/>
          <w:w w:val="105"/>
        </w:rPr>
        <w:t>ập.</w:t>
      </w:r>
    </w:p>
    <w:p w14:paraId="55D36F30" w14:textId="5B354CD3" w:rsidR="00BA0E09" w:rsidRPr="000A77CC" w:rsidRDefault="004973B2" w:rsidP="00BA54B1">
      <w:pPr>
        <w:pStyle w:val="ListParagraph"/>
        <w:numPr>
          <w:ilvl w:val="1"/>
          <w:numId w:val="14"/>
        </w:numPr>
        <w:tabs>
          <w:tab w:val="left" w:pos="2088"/>
        </w:tabs>
        <w:spacing w:before="94"/>
        <w:ind w:left="2087" w:hanging="174"/>
        <w:jc w:val="left"/>
        <w:rPr>
          <w:color w:val="1C4D23"/>
        </w:rPr>
      </w:pPr>
      <w:r w:rsidRPr="000A77CC">
        <w:rPr>
          <w:color w:val="231F1F"/>
          <w:w w:val="105"/>
        </w:rPr>
        <w:t>c</w:t>
      </w:r>
      <w:r w:rsidR="00BA0E09" w:rsidRPr="000A77CC">
        <w:rPr>
          <w:color w:val="231F1F"/>
          <w:w w:val="105"/>
        </w:rPr>
        <w:t>á</w:t>
      </w:r>
      <w:r w:rsidRPr="000A77CC">
        <w:rPr>
          <w:color w:val="231F1F"/>
          <w:w w:val="105"/>
        </w:rPr>
        <w:t>c</w:t>
      </w:r>
      <w:r w:rsidR="00BA0E09" w:rsidRPr="000A77CC">
        <w:rPr>
          <w:color w:val="231F1F"/>
          <w:spacing w:val="-8"/>
          <w:w w:val="105"/>
        </w:rPr>
        <w:t xml:space="preserve"> </w:t>
      </w:r>
      <w:r w:rsidRPr="000A77CC">
        <w:rPr>
          <w:color w:val="231F1F"/>
          <w:w w:val="105"/>
        </w:rPr>
        <w:t>c</w:t>
      </w:r>
      <w:r w:rsidR="00BA0E09" w:rsidRPr="000A77CC">
        <w:rPr>
          <w:color w:val="231F1F"/>
          <w:w w:val="105"/>
        </w:rPr>
        <w:t>hứ</w:t>
      </w:r>
      <w:r w:rsidRPr="000A77CC">
        <w:rPr>
          <w:color w:val="231F1F"/>
          <w:w w:val="105"/>
        </w:rPr>
        <w:t>c</w:t>
      </w:r>
      <w:r w:rsidR="00BA0E09" w:rsidRPr="000A77CC">
        <w:rPr>
          <w:color w:val="231F1F"/>
          <w:spacing w:val="-8"/>
          <w:w w:val="105"/>
        </w:rPr>
        <w:t xml:space="preserve"> </w:t>
      </w:r>
      <w:r w:rsidR="00BA0E09" w:rsidRPr="000A77CC">
        <w:rPr>
          <w:color w:val="231F1F"/>
          <w:w w:val="105"/>
        </w:rPr>
        <w:t>năng</w:t>
      </w:r>
      <w:r w:rsidR="00BA0E09" w:rsidRPr="000A77CC">
        <w:rPr>
          <w:color w:val="231F1F"/>
          <w:spacing w:val="-8"/>
          <w:w w:val="105"/>
        </w:rPr>
        <w:t xml:space="preserve"> </w:t>
      </w:r>
      <w:r w:rsidR="00BA0E09" w:rsidRPr="000A77CC">
        <w:rPr>
          <w:color w:val="231F1F"/>
          <w:w w:val="105"/>
        </w:rPr>
        <w:t>mô</w:t>
      </w:r>
      <w:r w:rsidR="00BA0E09" w:rsidRPr="000A77CC">
        <w:rPr>
          <w:color w:val="231F1F"/>
          <w:spacing w:val="-8"/>
          <w:w w:val="105"/>
        </w:rPr>
        <w:t xml:space="preserve"> </w:t>
      </w:r>
      <w:r w:rsidR="00BA0E09" w:rsidRPr="000A77CC">
        <w:rPr>
          <w:color w:val="231F1F"/>
          <w:w w:val="105"/>
        </w:rPr>
        <w:t>hình</w:t>
      </w:r>
      <w:r w:rsidR="00BA0E09" w:rsidRPr="000A77CC">
        <w:rPr>
          <w:color w:val="231F1F"/>
          <w:spacing w:val="-8"/>
          <w:w w:val="105"/>
        </w:rPr>
        <w:t xml:space="preserve"> </w:t>
      </w:r>
      <w:r w:rsidR="00BA0E09" w:rsidRPr="000A77CC">
        <w:rPr>
          <w:color w:val="231F1F"/>
          <w:w w:val="105"/>
        </w:rPr>
        <w:t>h</w:t>
      </w:r>
      <w:r w:rsidR="00A56E9F" w:rsidRPr="000A77CC">
        <w:rPr>
          <w:color w:val="231F1F"/>
          <w:w w:val="105"/>
        </w:rPr>
        <w:t>ó</w:t>
      </w:r>
      <w:r w:rsidR="00BA0E09" w:rsidRPr="000A77CC">
        <w:rPr>
          <w:color w:val="231F1F"/>
          <w:w w:val="105"/>
        </w:rPr>
        <w:t>a</w:t>
      </w:r>
      <w:r w:rsidR="00BA0E09" w:rsidRPr="000A77CC">
        <w:rPr>
          <w:color w:val="231F1F"/>
          <w:spacing w:val="-7"/>
          <w:w w:val="105"/>
        </w:rPr>
        <w:t xml:space="preserve"> </w:t>
      </w:r>
      <w:r w:rsidR="00BA0E09" w:rsidRPr="000A77CC">
        <w:rPr>
          <w:color w:val="231F1F"/>
          <w:w w:val="105"/>
        </w:rPr>
        <w:t>dữ</w:t>
      </w:r>
      <w:r w:rsidR="00BA0E09" w:rsidRPr="000A77CC">
        <w:rPr>
          <w:color w:val="231F1F"/>
          <w:spacing w:val="-8"/>
          <w:w w:val="105"/>
        </w:rPr>
        <w:t xml:space="preserve"> </w:t>
      </w:r>
      <w:r w:rsidR="00BA0E09" w:rsidRPr="000A77CC">
        <w:rPr>
          <w:color w:val="231F1F"/>
          <w:w w:val="105"/>
        </w:rPr>
        <w:t>liệu</w:t>
      </w:r>
      <w:r w:rsidR="00BA0E09" w:rsidRPr="000A77CC">
        <w:rPr>
          <w:color w:val="231F1F"/>
          <w:spacing w:val="-8"/>
          <w:w w:val="105"/>
        </w:rPr>
        <w:t xml:space="preserve"> </w:t>
      </w:r>
      <w:r w:rsidR="00BA0E09" w:rsidRPr="000A77CC">
        <w:rPr>
          <w:color w:val="231F1F"/>
          <w:w w:val="105"/>
        </w:rPr>
        <w:t>nâng</w:t>
      </w:r>
      <w:r w:rsidR="00BA0E09" w:rsidRPr="000A77CC">
        <w:rPr>
          <w:color w:val="231F1F"/>
          <w:spacing w:val="-8"/>
          <w:w w:val="105"/>
        </w:rPr>
        <w:t xml:space="preserve"> </w:t>
      </w:r>
      <w:r w:rsidRPr="000A77CC">
        <w:rPr>
          <w:color w:val="231F1F"/>
          <w:w w:val="105"/>
        </w:rPr>
        <w:t>c</w:t>
      </w:r>
      <w:r w:rsidR="00BA0E09" w:rsidRPr="000A77CC">
        <w:rPr>
          <w:color w:val="231F1F"/>
          <w:w w:val="105"/>
        </w:rPr>
        <w:t>a</w:t>
      </w:r>
      <w:r w:rsidR="00CF03B4" w:rsidRPr="000A77CC">
        <w:rPr>
          <w:color w:val="231F1F"/>
          <w:w w:val="105"/>
        </w:rPr>
        <w:t>o</w:t>
      </w:r>
      <w:r w:rsidR="00BA0E09" w:rsidRPr="000A77CC">
        <w:rPr>
          <w:color w:val="231F1F"/>
          <w:w w:val="105"/>
        </w:rPr>
        <w:t>.</w:t>
      </w:r>
      <w:r w:rsidR="00BA0E09" w:rsidRPr="000A77CC">
        <w:rPr>
          <w:color w:val="231F1F"/>
          <w:spacing w:val="-8"/>
          <w:w w:val="105"/>
        </w:rPr>
        <w:t xml:space="preserve"> </w:t>
      </w:r>
      <w:r w:rsidR="00BA0E09" w:rsidRPr="000A77CC">
        <w:rPr>
          <w:color w:val="231F1F"/>
          <w:w w:val="105"/>
        </w:rPr>
        <w:t>Những</w:t>
      </w:r>
      <w:r w:rsidR="00BA0E09" w:rsidRPr="000A77CC">
        <w:rPr>
          <w:color w:val="231F1F"/>
          <w:spacing w:val="-8"/>
          <w:w w:val="105"/>
        </w:rPr>
        <w:t xml:space="preserve"> </w:t>
      </w:r>
      <w:r w:rsidR="00BA0E09" w:rsidRPr="000A77CC">
        <w:rPr>
          <w:color w:val="231F1F"/>
          <w:w w:val="105"/>
        </w:rPr>
        <w:t>điều</w:t>
      </w:r>
      <w:r w:rsidR="00BA0E09" w:rsidRPr="000A77CC">
        <w:rPr>
          <w:color w:val="231F1F"/>
          <w:spacing w:val="-7"/>
          <w:w w:val="105"/>
        </w:rPr>
        <w:t xml:space="preserve"> </w:t>
      </w:r>
      <w:r w:rsidR="00BA0E09" w:rsidRPr="000A77CC">
        <w:rPr>
          <w:color w:val="231F1F"/>
          <w:w w:val="105"/>
        </w:rPr>
        <w:t>này</w:t>
      </w:r>
      <w:r w:rsidR="00BA0E09" w:rsidRPr="000A77CC">
        <w:rPr>
          <w:color w:val="231F1F"/>
          <w:spacing w:val="-8"/>
          <w:w w:val="105"/>
        </w:rPr>
        <w:t xml:space="preserve"> </w:t>
      </w:r>
      <w:r w:rsidRPr="000A77CC">
        <w:rPr>
          <w:color w:val="231F1F"/>
          <w:w w:val="105"/>
        </w:rPr>
        <w:t>c</w:t>
      </w:r>
      <w:r w:rsidR="00BA0E09" w:rsidRPr="000A77CC">
        <w:rPr>
          <w:color w:val="231F1F"/>
          <w:w w:val="105"/>
        </w:rPr>
        <w:t>ung</w:t>
      </w:r>
      <w:r w:rsidR="00BA0E09" w:rsidRPr="000A77CC">
        <w:rPr>
          <w:color w:val="231F1F"/>
          <w:spacing w:val="-8"/>
          <w:w w:val="105"/>
        </w:rPr>
        <w:t xml:space="preserve"> </w:t>
      </w:r>
      <w:r w:rsidRPr="000A77CC">
        <w:rPr>
          <w:color w:val="231F1F"/>
          <w:w w:val="105"/>
        </w:rPr>
        <w:t>c</w:t>
      </w:r>
      <w:r w:rsidR="00BA0E09" w:rsidRPr="000A77CC">
        <w:rPr>
          <w:color w:val="231F1F"/>
          <w:w w:val="105"/>
        </w:rPr>
        <w:t>ấp</w:t>
      </w:r>
      <w:r w:rsidR="00BA0E09" w:rsidRPr="000A77CC">
        <w:rPr>
          <w:color w:val="231F1F"/>
          <w:spacing w:val="-8"/>
          <w:w w:val="105"/>
        </w:rPr>
        <w:t xml:space="preserve"> </w:t>
      </w:r>
      <w:r w:rsidR="00BA0E09" w:rsidRPr="000A77CC">
        <w:rPr>
          <w:color w:val="231F1F"/>
          <w:w w:val="105"/>
        </w:rPr>
        <w:t>hỗ</w:t>
      </w:r>
      <w:r w:rsidR="00BA0E09" w:rsidRPr="000A77CC">
        <w:rPr>
          <w:color w:val="231F1F"/>
          <w:spacing w:val="-8"/>
          <w:w w:val="105"/>
        </w:rPr>
        <w:t xml:space="preserve"> </w:t>
      </w:r>
      <w:r w:rsidR="00BA0E09" w:rsidRPr="000A77CC">
        <w:rPr>
          <w:color w:val="231F1F"/>
          <w:w w:val="105"/>
        </w:rPr>
        <w:t>trợ</w:t>
      </w:r>
      <w:r w:rsidR="00BA0E09" w:rsidRPr="000A77CC">
        <w:rPr>
          <w:color w:val="231F1F"/>
          <w:spacing w:val="-7"/>
          <w:w w:val="105"/>
        </w:rPr>
        <w:t xml:space="preserve"> </w:t>
      </w:r>
      <w:r w:rsidRPr="000A77CC">
        <w:rPr>
          <w:color w:val="231F1F"/>
          <w:w w:val="105"/>
        </w:rPr>
        <w:t>c</w:t>
      </w:r>
      <w:r w:rsidR="00BA0E09" w:rsidRPr="000A77CC">
        <w:rPr>
          <w:color w:val="231F1F"/>
          <w:w w:val="105"/>
        </w:rPr>
        <w:t>h</w:t>
      </w:r>
      <w:r w:rsidR="00CF03B4" w:rsidRPr="000A77CC">
        <w:rPr>
          <w:color w:val="231F1F"/>
          <w:w w:val="105"/>
        </w:rPr>
        <w:t>o</w:t>
      </w:r>
      <w:r w:rsidR="00BA0E09" w:rsidRPr="000A77CC">
        <w:rPr>
          <w:color w:val="231F1F"/>
          <w:spacing w:val="-8"/>
          <w:w w:val="105"/>
        </w:rPr>
        <w:t xml:space="preserve"> </w:t>
      </w:r>
      <w:r w:rsidRPr="000A77CC">
        <w:rPr>
          <w:color w:val="231F1F"/>
          <w:w w:val="105"/>
        </w:rPr>
        <w:t>c</w:t>
      </w:r>
      <w:r w:rsidR="00BA0E09" w:rsidRPr="000A77CC">
        <w:rPr>
          <w:color w:val="231F1F"/>
          <w:w w:val="105"/>
        </w:rPr>
        <w:t>á</w:t>
      </w:r>
      <w:r w:rsidRPr="000A77CC">
        <w:rPr>
          <w:color w:val="231F1F"/>
          <w:w w:val="105"/>
        </w:rPr>
        <w:t>c</w:t>
      </w:r>
    </w:p>
    <w:p w14:paraId="2B5D5ECD" w14:textId="76B14523" w:rsidR="00BA0E09" w:rsidRPr="000A77CC" w:rsidRDefault="00BA0E09" w:rsidP="00BA0E09">
      <w:pPr>
        <w:spacing w:before="106"/>
        <w:ind w:left="2159"/>
      </w:pPr>
      <w:r w:rsidRPr="000A77CC">
        <w:rPr>
          <w:color w:val="231F1F"/>
          <w:w w:val="105"/>
        </w:rPr>
        <w:t>kị</w:t>
      </w:r>
      <w:r w:rsidR="004973B2" w:rsidRPr="000A77CC">
        <w:rPr>
          <w:color w:val="231F1F"/>
          <w:w w:val="105"/>
        </w:rPr>
        <w:t>c</w:t>
      </w:r>
      <w:r w:rsidRPr="000A77CC">
        <w:rPr>
          <w:color w:val="231F1F"/>
          <w:w w:val="105"/>
        </w:rPr>
        <w:t>h</w:t>
      </w:r>
      <w:r w:rsidRPr="000A77CC">
        <w:rPr>
          <w:color w:val="231F1F"/>
          <w:spacing w:val="-10"/>
          <w:w w:val="105"/>
        </w:rPr>
        <w:t xml:space="preserve"> </w:t>
      </w:r>
      <w:r w:rsidRPr="000A77CC">
        <w:rPr>
          <w:color w:val="231F1F"/>
          <w:w w:val="105"/>
        </w:rPr>
        <w:t>bản</w:t>
      </w:r>
      <w:r w:rsidRPr="000A77CC">
        <w:rPr>
          <w:color w:val="231F1F"/>
          <w:spacing w:val="-10"/>
          <w:w w:val="105"/>
        </w:rPr>
        <w:t xml:space="preserve"> </w:t>
      </w:r>
      <w:r w:rsidRPr="000A77CC">
        <w:rPr>
          <w:color w:val="231F1F"/>
          <w:w w:val="105"/>
        </w:rPr>
        <w:t>what-if,</w:t>
      </w:r>
      <w:r w:rsidRPr="000A77CC">
        <w:rPr>
          <w:color w:val="231F1F"/>
          <w:spacing w:val="-10"/>
          <w:w w:val="105"/>
        </w:rPr>
        <w:t xml:space="preserve"> </w:t>
      </w:r>
      <w:r w:rsidRPr="000A77CC">
        <w:rPr>
          <w:color w:val="231F1F"/>
          <w:w w:val="105"/>
        </w:rPr>
        <w:t>đánh</w:t>
      </w:r>
      <w:r w:rsidRPr="000A77CC">
        <w:rPr>
          <w:color w:val="231F1F"/>
          <w:spacing w:val="-10"/>
          <w:w w:val="105"/>
        </w:rPr>
        <w:t xml:space="preserve"> </w:t>
      </w:r>
      <w:r w:rsidRPr="000A77CC">
        <w:rPr>
          <w:color w:val="231F1F"/>
          <w:w w:val="105"/>
        </w:rPr>
        <w:t>giá</w:t>
      </w:r>
      <w:r w:rsidRPr="000A77CC">
        <w:rPr>
          <w:color w:val="231F1F"/>
          <w:spacing w:val="-10"/>
          <w:w w:val="105"/>
        </w:rPr>
        <w:t xml:space="preserve"> </w:t>
      </w:r>
      <w:r w:rsidRPr="000A77CC">
        <w:rPr>
          <w:color w:val="231F1F"/>
          <w:w w:val="105"/>
        </w:rPr>
        <w:t>biến,</w:t>
      </w:r>
      <w:r w:rsidRPr="000A77CC">
        <w:rPr>
          <w:color w:val="231F1F"/>
          <w:spacing w:val="-10"/>
          <w:w w:val="105"/>
        </w:rPr>
        <w:t xml:space="preserve"> </w:t>
      </w:r>
      <w:r w:rsidRPr="000A77CC">
        <w:rPr>
          <w:color w:val="231F1F"/>
          <w:w w:val="105"/>
        </w:rPr>
        <w:t>đ</w:t>
      </w:r>
      <w:r w:rsidR="00A56E9F" w:rsidRPr="000A77CC">
        <w:rPr>
          <w:color w:val="231F1F"/>
          <w:w w:val="105"/>
        </w:rPr>
        <w:t>ó</w:t>
      </w:r>
      <w:r w:rsidRPr="000A77CC">
        <w:rPr>
          <w:color w:val="231F1F"/>
          <w:w w:val="105"/>
        </w:rPr>
        <w:t>ng</w:t>
      </w:r>
      <w:r w:rsidRPr="000A77CC">
        <w:rPr>
          <w:color w:val="231F1F"/>
          <w:spacing w:val="-10"/>
          <w:w w:val="105"/>
        </w:rPr>
        <w:t xml:space="preserve"> </w:t>
      </w:r>
      <w:r w:rsidRPr="000A77CC">
        <w:rPr>
          <w:color w:val="231F1F"/>
          <w:w w:val="105"/>
        </w:rPr>
        <w:t>g</w:t>
      </w:r>
      <w:r w:rsidR="00A56E9F" w:rsidRPr="000A77CC">
        <w:rPr>
          <w:color w:val="231F1F"/>
          <w:w w:val="105"/>
        </w:rPr>
        <w:t>ó</w:t>
      </w:r>
      <w:r w:rsidRPr="000A77CC">
        <w:rPr>
          <w:color w:val="231F1F"/>
          <w:w w:val="105"/>
        </w:rPr>
        <w:t>p</w:t>
      </w:r>
      <w:r w:rsidRPr="000A77CC">
        <w:rPr>
          <w:color w:val="231F1F"/>
          <w:spacing w:val="-10"/>
          <w:w w:val="105"/>
        </w:rPr>
        <w:t xml:space="preserve"> </w:t>
      </w:r>
      <w:r w:rsidR="004973B2" w:rsidRPr="000A77CC">
        <w:rPr>
          <w:color w:val="231F1F"/>
          <w:w w:val="105"/>
        </w:rPr>
        <w:t>c</w:t>
      </w:r>
      <w:r w:rsidRPr="000A77CC">
        <w:rPr>
          <w:color w:val="231F1F"/>
          <w:w w:val="105"/>
        </w:rPr>
        <w:t>h</w:t>
      </w:r>
      <w:r w:rsidR="00CF03B4" w:rsidRPr="000A77CC">
        <w:rPr>
          <w:color w:val="231F1F"/>
          <w:w w:val="105"/>
        </w:rPr>
        <w:t>o</w:t>
      </w:r>
      <w:r w:rsidRPr="000A77CC">
        <w:rPr>
          <w:color w:val="231F1F"/>
          <w:spacing w:val="-10"/>
          <w:w w:val="105"/>
        </w:rPr>
        <w:t xml:space="preserve"> </w:t>
      </w:r>
      <w:r w:rsidRPr="000A77CC">
        <w:rPr>
          <w:color w:val="231F1F"/>
          <w:w w:val="105"/>
        </w:rPr>
        <w:t>kết</w:t>
      </w:r>
      <w:r w:rsidRPr="000A77CC">
        <w:rPr>
          <w:color w:val="231F1F"/>
          <w:spacing w:val="-10"/>
          <w:w w:val="105"/>
        </w:rPr>
        <w:t xml:space="preserve"> </w:t>
      </w:r>
      <w:r w:rsidRPr="000A77CC">
        <w:rPr>
          <w:color w:val="231F1F"/>
          <w:w w:val="105"/>
        </w:rPr>
        <w:t>quả,</w:t>
      </w:r>
      <w:r w:rsidRPr="000A77CC">
        <w:rPr>
          <w:color w:val="231F1F"/>
          <w:spacing w:val="-10"/>
          <w:w w:val="105"/>
        </w:rPr>
        <w:t xml:space="preserve"> </w:t>
      </w:r>
      <w:r w:rsidRPr="000A77CC">
        <w:rPr>
          <w:color w:val="231F1F"/>
          <w:w w:val="105"/>
        </w:rPr>
        <w:t>lập</w:t>
      </w:r>
      <w:r w:rsidRPr="000A77CC">
        <w:rPr>
          <w:color w:val="231F1F"/>
          <w:spacing w:val="-10"/>
          <w:w w:val="105"/>
        </w:rPr>
        <w:t xml:space="preserve"> </w:t>
      </w:r>
      <w:r w:rsidRPr="000A77CC">
        <w:rPr>
          <w:color w:val="231F1F"/>
          <w:w w:val="105"/>
        </w:rPr>
        <w:t>trình</w:t>
      </w:r>
      <w:r w:rsidRPr="000A77CC">
        <w:rPr>
          <w:color w:val="231F1F"/>
          <w:spacing w:val="-10"/>
          <w:w w:val="105"/>
        </w:rPr>
        <w:t xml:space="preserve"> </w:t>
      </w:r>
      <w:r w:rsidRPr="000A77CC">
        <w:rPr>
          <w:color w:val="231F1F"/>
          <w:w w:val="105"/>
        </w:rPr>
        <w:t>tuyến</w:t>
      </w:r>
      <w:r w:rsidRPr="000A77CC">
        <w:rPr>
          <w:color w:val="231F1F"/>
          <w:spacing w:val="-10"/>
          <w:w w:val="105"/>
        </w:rPr>
        <w:t xml:space="preserve"> </w:t>
      </w:r>
      <w:r w:rsidRPr="000A77CC">
        <w:rPr>
          <w:color w:val="231F1F"/>
          <w:w w:val="105"/>
        </w:rPr>
        <w:t>tính</w:t>
      </w:r>
      <w:r w:rsidRPr="000A77CC">
        <w:rPr>
          <w:color w:val="231F1F"/>
          <w:spacing w:val="-10"/>
          <w:w w:val="105"/>
        </w:rPr>
        <w:t xml:space="preserve"> </w:t>
      </w:r>
      <w:r w:rsidRPr="000A77CC">
        <w:rPr>
          <w:color w:val="231F1F"/>
          <w:w w:val="105"/>
        </w:rPr>
        <w:t>và</w:t>
      </w:r>
      <w:r w:rsidRPr="000A77CC">
        <w:rPr>
          <w:color w:val="231F1F"/>
          <w:spacing w:val="-10"/>
          <w:w w:val="105"/>
        </w:rPr>
        <w:t xml:space="preserve"> </w:t>
      </w:r>
      <w:r w:rsidRPr="000A77CC">
        <w:rPr>
          <w:color w:val="231F1F"/>
          <w:w w:val="105"/>
        </w:rPr>
        <w:t>dự</w:t>
      </w:r>
      <w:r w:rsidRPr="000A77CC">
        <w:rPr>
          <w:color w:val="231F1F"/>
          <w:spacing w:val="-10"/>
          <w:w w:val="105"/>
        </w:rPr>
        <w:t xml:space="preserve"> </w:t>
      </w:r>
      <w:r w:rsidRPr="000A77CC">
        <w:rPr>
          <w:color w:val="231F1F"/>
          <w:w w:val="105"/>
        </w:rPr>
        <w:t>đ</w:t>
      </w:r>
      <w:r w:rsidR="00CF03B4" w:rsidRPr="000A77CC">
        <w:rPr>
          <w:color w:val="231F1F"/>
          <w:w w:val="105"/>
        </w:rPr>
        <w:t>o</w:t>
      </w:r>
      <w:r w:rsidRPr="000A77CC">
        <w:rPr>
          <w:color w:val="231F1F"/>
          <w:w w:val="105"/>
        </w:rPr>
        <w:t>án.</w:t>
      </w:r>
    </w:p>
    <w:p w14:paraId="380ABA8F" w14:textId="77777777" w:rsidR="00BA0E09" w:rsidRPr="000A77CC" w:rsidRDefault="00BA0E09" w:rsidP="00BA0E09">
      <w:pPr>
        <w:pStyle w:val="BodyText"/>
        <w:rPr>
          <w:sz w:val="20"/>
        </w:rPr>
      </w:pPr>
    </w:p>
    <w:p w14:paraId="43FEBE23" w14:textId="77777777" w:rsidR="00854B0D" w:rsidRPr="000A77CC" w:rsidRDefault="00854B0D">
      <w:pPr>
        <w:spacing w:line="249" w:lineRule="auto"/>
        <w:jc w:val="both"/>
        <w:sectPr w:rsidR="00854B0D" w:rsidRPr="000A77CC">
          <w:pgSz w:w="13560" w:h="16980"/>
          <w:pgMar w:top="660" w:right="180" w:bottom="660" w:left="180" w:header="0" w:footer="463" w:gutter="0"/>
          <w:cols w:space="720"/>
        </w:sectPr>
      </w:pPr>
    </w:p>
    <w:p w14:paraId="1ED12C31" w14:textId="77777777" w:rsidR="00854B0D" w:rsidRPr="000A77CC" w:rsidRDefault="00854B0D">
      <w:pPr>
        <w:pStyle w:val="BodyText"/>
        <w:rPr>
          <w:sz w:val="20"/>
        </w:rPr>
      </w:pPr>
    </w:p>
    <w:p w14:paraId="599927B8" w14:textId="77777777" w:rsidR="00854B0D" w:rsidRPr="000A77CC" w:rsidRDefault="00854B0D">
      <w:pPr>
        <w:pStyle w:val="BodyText"/>
        <w:rPr>
          <w:sz w:val="20"/>
        </w:rPr>
      </w:pPr>
    </w:p>
    <w:p w14:paraId="6395A877" w14:textId="77777777" w:rsidR="00854B0D" w:rsidRPr="000A77CC" w:rsidRDefault="00854B0D">
      <w:pPr>
        <w:pStyle w:val="BodyText"/>
        <w:spacing w:before="10"/>
        <w:rPr>
          <w:sz w:val="18"/>
        </w:rPr>
      </w:pPr>
    </w:p>
    <w:p w14:paraId="7F6CC946" w14:textId="669DA4C0" w:rsidR="00854B0D" w:rsidRPr="000A77CC" w:rsidRDefault="00C536FB">
      <w:pPr>
        <w:ind w:left="1208"/>
        <w:rPr>
          <w:sz w:val="20"/>
        </w:rPr>
      </w:pPr>
      <w:r w:rsidRPr="000A77CC">
        <w:rPr>
          <w:b/>
          <w:color w:val="2C6682"/>
          <w:spacing w:val="-1"/>
          <w:w w:val="95"/>
          <w:sz w:val="20"/>
        </w:rPr>
        <w:t>622</w:t>
      </w:r>
      <w:r w:rsidRPr="000A77CC">
        <w:rPr>
          <w:b/>
          <w:color w:val="2C6682"/>
          <w:spacing w:val="86"/>
          <w:sz w:val="20"/>
        </w:rPr>
        <w:t xml:space="preserve"> </w:t>
      </w:r>
      <w:r w:rsidR="00CB2921" w:rsidRPr="000A77CC">
        <w:rPr>
          <w:color w:val="231F20"/>
          <w:spacing w:val="-1"/>
          <w:w w:val="95"/>
          <w:sz w:val="20"/>
        </w:rPr>
        <w:t>Phần 4 Khái niệm cơ sở dữ liệu nâng cao</w:t>
      </w:r>
    </w:p>
    <w:p w14:paraId="0B727FCA" w14:textId="77777777" w:rsidR="00854B0D" w:rsidRPr="000A77CC" w:rsidRDefault="00854B0D">
      <w:pPr>
        <w:pStyle w:val="BodyText"/>
        <w:spacing w:before="3"/>
        <w:rPr>
          <w:sz w:val="23"/>
        </w:rPr>
      </w:pPr>
    </w:p>
    <w:p w14:paraId="1ABBC822" w14:textId="3153016D" w:rsidR="00BA0E09" w:rsidRPr="000A77CC" w:rsidRDefault="004973B2" w:rsidP="00BA0E09">
      <w:pPr>
        <w:pStyle w:val="BodyText"/>
        <w:spacing w:before="129"/>
        <w:ind w:left="3848" w:right="1437" w:hanging="3"/>
      </w:pPr>
      <w:r w:rsidRPr="000A77CC">
        <w:rPr>
          <w:color w:val="231F1F"/>
        </w:rPr>
        <w:t>c</w:t>
      </w:r>
      <w:r w:rsidR="00BA0E09" w:rsidRPr="000A77CC">
        <w:rPr>
          <w:color w:val="231F1F"/>
        </w:rPr>
        <w:t>á</w:t>
      </w:r>
      <w:r w:rsidRPr="000A77CC">
        <w:rPr>
          <w:color w:val="231F1F"/>
        </w:rPr>
        <w:t>c</w:t>
      </w:r>
      <w:r w:rsidR="00BA0E09" w:rsidRPr="000A77CC">
        <w:rPr>
          <w:color w:val="231F1F"/>
          <w:spacing w:val="-2"/>
        </w:rPr>
        <w:t xml:space="preserve"> </w:t>
      </w:r>
      <w:r w:rsidRPr="000A77CC">
        <w:rPr>
          <w:color w:val="231F1F"/>
        </w:rPr>
        <w:t>c</w:t>
      </w:r>
      <w:r w:rsidR="00BA0E09" w:rsidRPr="000A77CC">
        <w:rPr>
          <w:color w:val="231F1F"/>
        </w:rPr>
        <w:t>ông</w:t>
      </w:r>
      <w:r w:rsidR="00BA0E09" w:rsidRPr="000A77CC">
        <w:rPr>
          <w:color w:val="231F1F"/>
          <w:spacing w:val="-1"/>
        </w:rPr>
        <w:t xml:space="preserve"> </w:t>
      </w:r>
      <w:r w:rsidRPr="000A77CC">
        <w:rPr>
          <w:color w:val="231F1F"/>
        </w:rPr>
        <w:t>c</w:t>
      </w:r>
      <w:r w:rsidR="00BA0E09" w:rsidRPr="000A77CC">
        <w:rPr>
          <w:color w:val="231F1F"/>
        </w:rPr>
        <w:t>ụ</w:t>
      </w:r>
      <w:r w:rsidR="00BA0E09" w:rsidRPr="000A77CC">
        <w:rPr>
          <w:color w:val="231F1F"/>
          <w:spacing w:val="-1"/>
        </w:rPr>
        <w:t xml:space="preserve"> </w:t>
      </w:r>
      <w:r w:rsidR="00BA0E09" w:rsidRPr="000A77CC">
        <w:rPr>
          <w:color w:val="231F1F"/>
        </w:rPr>
        <w:t>mô</w:t>
      </w:r>
      <w:r w:rsidR="00BA0E09" w:rsidRPr="000A77CC">
        <w:rPr>
          <w:color w:val="231F1F"/>
          <w:spacing w:val="-1"/>
        </w:rPr>
        <w:t xml:space="preserve"> </w:t>
      </w:r>
      <w:r w:rsidR="00BA0E09" w:rsidRPr="000A77CC">
        <w:rPr>
          <w:color w:val="231F1F"/>
        </w:rPr>
        <w:t>hình</w:t>
      </w:r>
      <w:r w:rsidR="00BA0E09" w:rsidRPr="000A77CC">
        <w:rPr>
          <w:color w:val="231F1F"/>
          <w:spacing w:val="-1"/>
        </w:rPr>
        <w:t xml:space="preserve"> </w:t>
      </w:r>
      <w:r w:rsidR="00BA0E09" w:rsidRPr="000A77CC">
        <w:rPr>
          <w:color w:val="231F1F"/>
        </w:rPr>
        <w:t>h</w:t>
      </w:r>
      <w:r w:rsidR="00A56E9F" w:rsidRPr="000A77CC">
        <w:rPr>
          <w:color w:val="231F1F"/>
        </w:rPr>
        <w:t>ó</w:t>
      </w:r>
      <w:r w:rsidR="00BA0E09" w:rsidRPr="000A77CC">
        <w:rPr>
          <w:color w:val="231F1F"/>
        </w:rPr>
        <w:t>a.</w:t>
      </w:r>
      <w:r w:rsidR="00BA0E09" w:rsidRPr="000A77CC">
        <w:rPr>
          <w:color w:val="231F1F"/>
          <w:spacing w:val="-1"/>
        </w:rPr>
        <w:t xml:space="preserve"> </w:t>
      </w:r>
      <w:r w:rsidR="00BA0E09" w:rsidRPr="000A77CC">
        <w:rPr>
          <w:color w:val="231F1F"/>
        </w:rPr>
        <w:t>Mô</w:t>
      </w:r>
      <w:r w:rsidR="00BA0E09" w:rsidRPr="000A77CC">
        <w:rPr>
          <w:color w:val="231F1F"/>
          <w:spacing w:val="-1"/>
        </w:rPr>
        <w:t xml:space="preserve"> </w:t>
      </w:r>
      <w:r w:rsidR="00BA0E09" w:rsidRPr="000A77CC">
        <w:rPr>
          <w:color w:val="231F1F"/>
        </w:rPr>
        <w:t>hình</w:t>
      </w:r>
      <w:r w:rsidR="00BA0E09" w:rsidRPr="000A77CC">
        <w:rPr>
          <w:color w:val="231F1F"/>
          <w:spacing w:val="-1"/>
        </w:rPr>
        <w:t xml:space="preserve"> </w:t>
      </w:r>
      <w:r w:rsidR="00BA0E09" w:rsidRPr="000A77CC">
        <w:rPr>
          <w:color w:val="231F1F"/>
        </w:rPr>
        <w:t>dự</w:t>
      </w:r>
      <w:r w:rsidR="00BA0E09" w:rsidRPr="000A77CC">
        <w:rPr>
          <w:color w:val="231F1F"/>
          <w:spacing w:val="-1"/>
        </w:rPr>
        <w:t xml:space="preserve"> </w:t>
      </w:r>
      <w:r w:rsidR="00BA0E09" w:rsidRPr="000A77CC">
        <w:rPr>
          <w:color w:val="231F1F"/>
        </w:rPr>
        <w:t>đ</w:t>
      </w:r>
      <w:r w:rsidR="00CF03B4" w:rsidRPr="000A77CC">
        <w:rPr>
          <w:color w:val="231F1F"/>
        </w:rPr>
        <w:t>o</w:t>
      </w:r>
      <w:r w:rsidR="00BA0E09" w:rsidRPr="000A77CC">
        <w:rPr>
          <w:color w:val="231F1F"/>
        </w:rPr>
        <w:t>án</w:t>
      </w:r>
      <w:r w:rsidR="00BA0E09" w:rsidRPr="000A77CC">
        <w:rPr>
          <w:color w:val="231F1F"/>
          <w:spacing w:val="-1"/>
        </w:rPr>
        <w:t xml:space="preserve"> </w:t>
      </w:r>
      <w:r w:rsidRPr="000A77CC">
        <w:rPr>
          <w:color w:val="231F1F"/>
        </w:rPr>
        <w:t>c</w:t>
      </w:r>
      <w:r w:rsidR="00BA0E09" w:rsidRPr="000A77CC">
        <w:rPr>
          <w:color w:val="231F1F"/>
        </w:rPr>
        <w:t>h</w:t>
      </w:r>
      <w:r w:rsidR="00CF03B4" w:rsidRPr="000A77CC">
        <w:rPr>
          <w:color w:val="231F1F"/>
        </w:rPr>
        <w:t>o</w:t>
      </w:r>
      <w:r w:rsidR="00BA0E09" w:rsidRPr="000A77CC">
        <w:rPr>
          <w:color w:val="231F1F"/>
          <w:spacing w:val="-1"/>
        </w:rPr>
        <w:t xml:space="preserve"> </w:t>
      </w:r>
      <w:r w:rsidR="00BA0E09" w:rsidRPr="000A77CC">
        <w:rPr>
          <w:color w:val="231F1F"/>
        </w:rPr>
        <w:t>phép</w:t>
      </w:r>
      <w:r w:rsidR="00BA0E09" w:rsidRPr="000A77CC">
        <w:rPr>
          <w:color w:val="231F1F"/>
          <w:spacing w:val="-1"/>
        </w:rPr>
        <w:t xml:space="preserve"> </w:t>
      </w:r>
      <w:r w:rsidR="00BA0E09" w:rsidRPr="000A77CC">
        <w:rPr>
          <w:color w:val="231F1F"/>
        </w:rPr>
        <w:t>hệ</w:t>
      </w:r>
      <w:r w:rsidR="00BA0E09" w:rsidRPr="000A77CC">
        <w:rPr>
          <w:color w:val="231F1F"/>
          <w:spacing w:val="-1"/>
        </w:rPr>
        <w:t xml:space="preserve"> </w:t>
      </w:r>
      <w:r w:rsidR="00BA0E09" w:rsidRPr="000A77CC">
        <w:rPr>
          <w:color w:val="231F1F"/>
        </w:rPr>
        <w:t>thống</w:t>
      </w:r>
      <w:r w:rsidR="00BA0E09" w:rsidRPr="000A77CC">
        <w:rPr>
          <w:color w:val="231F1F"/>
          <w:spacing w:val="-1"/>
        </w:rPr>
        <w:t xml:space="preserve"> </w:t>
      </w:r>
      <w:r w:rsidR="00BA0E09" w:rsidRPr="000A77CC">
        <w:rPr>
          <w:color w:val="231F1F"/>
        </w:rPr>
        <w:t>xây</w:t>
      </w:r>
      <w:r w:rsidR="00BA0E09" w:rsidRPr="000A77CC">
        <w:rPr>
          <w:color w:val="231F1F"/>
          <w:spacing w:val="-1"/>
        </w:rPr>
        <w:t xml:space="preserve"> </w:t>
      </w:r>
      <w:r w:rsidR="00BA0E09" w:rsidRPr="000A77CC">
        <w:rPr>
          <w:color w:val="231F1F"/>
        </w:rPr>
        <w:t>dựng</w:t>
      </w:r>
      <w:r w:rsidR="00BA0E09" w:rsidRPr="000A77CC">
        <w:rPr>
          <w:color w:val="231F1F"/>
          <w:spacing w:val="-1"/>
        </w:rPr>
        <w:t xml:space="preserve"> </w:t>
      </w:r>
      <w:r w:rsidRPr="000A77CC">
        <w:rPr>
          <w:color w:val="231F1F"/>
        </w:rPr>
        <w:t>c</w:t>
      </w:r>
      <w:r w:rsidR="00BA0E09" w:rsidRPr="000A77CC">
        <w:rPr>
          <w:color w:val="231F1F"/>
        </w:rPr>
        <w:t>á</w:t>
      </w:r>
      <w:r w:rsidRPr="000A77CC">
        <w:rPr>
          <w:color w:val="231F1F"/>
        </w:rPr>
        <w:t>c</w:t>
      </w:r>
      <w:r w:rsidR="00BA0E09" w:rsidRPr="000A77CC">
        <w:rPr>
          <w:color w:val="231F1F"/>
          <w:spacing w:val="-1"/>
        </w:rPr>
        <w:t xml:space="preserve"> </w:t>
      </w:r>
      <w:r w:rsidR="00BA0E09" w:rsidRPr="000A77CC">
        <w:rPr>
          <w:color w:val="231F1F"/>
        </w:rPr>
        <w:t>mô</w:t>
      </w:r>
      <w:r w:rsidR="00BA0E09" w:rsidRPr="000A77CC">
        <w:rPr>
          <w:color w:val="231F1F"/>
          <w:spacing w:val="-1"/>
        </w:rPr>
        <w:t xml:space="preserve"> </w:t>
      </w:r>
      <w:r w:rsidR="00BA0E09" w:rsidRPr="000A77CC">
        <w:rPr>
          <w:color w:val="231F1F"/>
        </w:rPr>
        <w:t>hình</w:t>
      </w:r>
      <w:r w:rsidR="00BA0E09" w:rsidRPr="000A77CC">
        <w:rPr>
          <w:color w:val="231F1F"/>
          <w:spacing w:val="-1"/>
        </w:rPr>
        <w:t xml:space="preserve"> </w:t>
      </w:r>
      <w:r w:rsidR="00BA0E09" w:rsidRPr="000A77CC">
        <w:rPr>
          <w:color w:val="231F1F"/>
        </w:rPr>
        <w:t>số</w:t>
      </w:r>
      <w:r w:rsidR="00BA0E09" w:rsidRPr="000A77CC">
        <w:rPr>
          <w:color w:val="231F1F"/>
          <w:spacing w:val="-1"/>
        </w:rPr>
        <w:t xml:space="preserve"> </w:t>
      </w:r>
      <w:r w:rsidR="00BA0E09" w:rsidRPr="000A77CC">
        <w:rPr>
          <w:color w:val="231F1F"/>
        </w:rPr>
        <w:t>liệu</w:t>
      </w:r>
      <w:r w:rsidR="00BA0E09" w:rsidRPr="000A77CC">
        <w:rPr>
          <w:color w:val="231F1F"/>
          <w:spacing w:val="-1"/>
        </w:rPr>
        <w:t xml:space="preserve"> </w:t>
      </w:r>
      <w:r w:rsidR="00BA0E09" w:rsidRPr="000A77CC">
        <w:rPr>
          <w:color w:val="231F1F"/>
        </w:rPr>
        <w:t>thống</w:t>
      </w:r>
      <w:r w:rsidR="00BA0E09" w:rsidRPr="000A77CC">
        <w:rPr>
          <w:color w:val="231F1F"/>
          <w:spacing w:val="-1"/>
        </w:rPr>
        <w:t xml:space="preserve"> </w:t>
      </w:r>
      <w:r w:rsidR="00BA0E09" w:rsidRPr="000A77CC">
        <w:rPr>
          <w:color w:val="231F1F"/>
        </w:rPr>
        <w:t>kê</w:t>
      </w:r>
      <w:r w:rsidR="00BA0E09" w:rsidRPr="000A77CC">
        <w:rPr>
          <w:color w:val="231F1F"/>
          <w:spacing w:val="-1"/>
        </w:rPr>
        <w:t xml:space="preserve"> </w:t>
      </w:r>
      <w:r w:rsidR="00BA0E09" w:rsidRPr="000A77CC">
        <w:rPr>
          <w:color w:val="231F1F"/>
        </w:rPr>
        <w:t>nâng</w:t>
      </w:r>
      <w:r w:rsidR="00BA0E09" w:rsidRPr="000A77CC">
        <w:rPr>
          <w:color w:val="231F1F"/>
          <w:spacing w:val="-69"/>
        </w:rPr>
        <w:t xml:space="preserve"> </w:t>
      </w:r>
      <w:r w:rsidRPr="000A77CC">
        <w:rPr>
          <w:color w:val="231F1F"/>
        </w:rPr>
        <w:t>c</w:t>
      </w:r>
      <w:r w:rsidR="00BA0E09" w:rsidRPr="000A77CC">
        <w:rPr>
          <w:color w:val="231F1F"/>
        </w:rPr>
        <w:t>a</w:t>
      </w:r>
      <w:r w:rsidR="00CF03B4" w:rsidRPr="000A77CC">
        <w:rPr>
          <w:color w:val="231F1F"/>
        </w:rPr>
        <w:t>o</w:t>
      </w:r>
      <w:r w:rsidR="00BA0E09" w:rsidRPr="000A77CC">
        <w:rPr>
          <w:color w:val="231F1F"/>
          <w:spacing w:val="-2"/>
        </w:rPr>
        <w:t xml:space="preserve"> </w:t>
      </w:r>
      <w:r w:rsidR="00BA0E09" w:rsidRPr="000A77CC">
        <w:rPr>
          <w:color w:val="231F1F"/>
        </w:rPr>
        <w:t>để</w:t>
      </w:r>
      <w:r w:rsidR="00BA0E09" w:rsidRPr="000A77CC">
        <w:rPr>
          <w:color w:val="231F1F"/>
          <w:spacing w:val="-1"/>
        </w:rPr>
        <w:t xml:space="preserve"> </w:t>
      </w:r>
      <w:r w:rsidR="00BA0E09" w:rsidRPr="000A77CC">
        <w:rPr>
          <w:color w:val="231F1F"/>
        </w:rPr>
        <w:t>dự</w:t>
      </w:r>
      <w:r w:rsidR="00BA0E09" w:rsidRPr="000A77CC">
        <w:rPr>
          <w:color w:val="231F1F"/>
          <w:spacing w:val="-1"/>
        </w:rPr>
        <w:t xml:space="preserve"> </w:t>
      </w:r>
      <w:r w:rsidR="00BA0E09" w:rsidRPr="000A77CC">
        <w:rPr>
          <w:color w:val="231F1F"/>
        </w:rPr>
        <w:t>đ</w:t>
      </w:r>
      <w:r w:rsidR="00CF03B4" w:rsidRPr="000A77CC">
        <w:rPr>
          <w:color w:val="231F1F"/>
        </w:rPr>
        <w:t>o</w:t>
      </w:r>
      <w:r w:rsidR="00BA0E09" w:rsidRPr="000A77CC">
        <w:rPr>
          <w:color w:val="231F1F"/>
        </w:rPr>
        <w:t>án</w:t>
      </w:r>
      <w:r w:rsidR="00BA0E09" w:rsidRPr="000A77CC">
        <w:rPr>
          <w:color w:val="231F1F"/>
          <w:spacing w:val="-1"/>
        </w:rPr>
        <w:t xml:space="preserve"> </w:t>
      </w:r>
      <w:r w:rsidRPr="000A77CC">
        <w:rPr>
          <w:color w:val="231F1F"/>
        </w:rPr>
        <w:t>c</w:t>
      </w:r>
      <w:r w:rsidR="00BA0E09" w:rsidRPr="000A77CC">
        <w:rPr>
          <w:color w:val="231F1F"/>
        </w:rPr>
        <w:t>á</w:t>
      </w:r>
      <w:r w:rsidRPr="000A77CC">
        <w:rPr>
          <w:color w:val="231F1F"/>
        </w:rPr>
        <w:t>c</w:t>
      </w:r>
      <w:r w:rsidR="00BA0E09" w:rsidRPr="000A77CC">
        <w:rPr>
          <w:color w:val="231F1F"/>
          <w:spacing w:val="-1"/>
        </w:rPr>
        <w:t xml:space="preserve"> </w:t>
      </w:r>
      <w:r w:rsidR="00BA0E09" w:rsidRPr="000A77CC">
        <w:rPr>
          <w:color w:val="231F1F"/>
        </w:rPr>
        <w:t>giá</w:t>
      </w:r>
      <w:r w:rsidR="00BA0E09" w:rsidRPr="000A77CC">
        <w:rPr>
          <w:color w:val="231F1F"/>
          <w:spacing w:val="-1"/>
        </w:rPr>
        <w:t xml:space="preserve"> </w:t>
      </w:r>
      <w:r w:rsidR="00BA0E09" w:rsidRPr="000A77CC">
        <w:rPr>
          <w:color w:val="231F1F"/>
        </w:rPr>
        <w:t>trị</w:t>
      </w:r>
      <w:r w:rsidR="00BA0E09" w:rsidRPr="000A77CC">
        <w:rPr>
          <w:color w:val="231F1F"/>
          <w:spacing w:val="-1"/>
        </w:rPr>
        <w:t xml:space="preserve"> </w:t>
      </w:r>
      <w:r w:rsidR="00BA0E09" w:rsidRPr="000A77CC">
        <w:rPr>
          <w:color w:val="231F1F"/>
        </w:rPr>
        <w:t>tr</w:t>
      </w:r>
      <w:r w:rsidR="00CF03B4" w:rsidRPr="000A77CC">
        <w:rPr>
          <w:color w:val="231F1F"/>
        </w:rPr>
        <w:t>o</w:t>
      </w:r>
      <w:r w:rsidR="00BA0E09" w:rsidRPr="000A77CC">
        <w:rPr>
          <w:color w:val="231F1F"/>
        </w:rPr>
        <w:t>ng</w:t>
      </w:r>
      <w:r w:rsidR="00BA0E09" w:rsidRPr="000A77CC">
        <w:rPr>
          <w:color w:val="231F1F"/>
          <w:spacing w:val="-1"/>
        </w:rPr>
        <w:t xml:space="preserve"> </w:t>
      </w:r>
      <w:r w:rsidR="00BA0E09" w:rsidRPr="000A77CC">
        <w:rPr>
          <w:color w:val="231F1F"/>
        </w:rPr>
        <w:t>tương</w:t>
      </w:r>
      <w:r w:rsidR="00BA0E09" w:rsidRPr="000A77CC">
        <w:rPr>
          <w:color w:val="231F1F"/>
          <w:spacing w:val="-1"/>
        </w:rPr>
        <w:t xml:space="preserve"> </w:t>
      </w:r>
      <w:r w:rsidR="00BA0E09" w:rsidRPr="000A77CC">
        <w:rPr>
          <w:color w:val="231F1F"/>
        </w:rPr>
        <w:t>lai</w:t>
      </w:r>
      <w:r w:rsidR="00BA0E09" w:rsidRPr="000A77CC">
        <w:rPr>
          <w:color w:val="231F1F"/>
          <w:spacing w:val="-1"/>
        </w:rPr>
        <w:t xml:space="preserve"> </w:t>
      </w:r>
      <w:r w:rsidR="00BA0E09" w:rsidRPr="000A77CC">
        <w:rPr>
          <w:color w:val="231F1F"/>
        </w:rPr>
        <w:t>(kết</w:t>
      </w:r>
      <w:r w:rsidR="00BA0E09" w:rsidRPr="000A77CC">
        <w:rPr>
          <w:color w:val="231F1F"/>
          <w:spacing w:val="-1"/>
        </w:rPr>
        <w:t xml:space="preserve"> </w:t>
      </w:r>
      <w:r w:rsidR="00BA0E09" w:rsidRPr="000A77CC">
        <w:rPr>
          <w:color w:val="231F1F"/>
        </w:rPr>
        <w:t>quả</w:t>
      </w:r>
      <w:r w:rsidR="00BA0E09" w:rsidRPr="000A77CC">
        <w:rPr>
          <w:color w:val="231F1F"/>
          <w:spacing w:val="-1"/>
        </w:rPr>
        <w:t xml:space="preserve"> </w:t>
      </w:r>
      <w:r w:rsidR="00BA0E09" w:rsidRPr="000A77CC">
        <w:rPr>
          <w:color w:val="231F1F"/>
        </w:rPr>
        <w:t>kinh</w:t>
      </w:r>
      <w:r w:rsidR="00BA0E09" w:rsidRPr="000A77CC">
        <w:rPr>
          <w:color w:val="231F1F"/>
          <w:spacing w:val="-1"/>
        </w:rPr>
        <w:t xml:space="preserve"> </w:t>
      </w:r>
      <w:r w:rsidR="00BA0E09" w:rsidRPr="000A77CC">
        <w:rPr>
          <w:color w:val="231F1F"/>
        </w:rPr>
        <w:t>d</w:t>
      </w:r>
      <w:r w:rsidR="00CF03B4" w:rsidRPr="000A77CC">
        <w:rPr>
          <w:color w:val="231F1F"/>
        </w:rPr>
        <w:t>o</w:t>
      </w:r>
      <w:r w:rsidR="00BA0E09" w:rsidRPr="000A77CC">
        <w:rPr>
          <w:color w:val="231F1F"/>
        </w:rPr>
        <w:t>anh)</w:t>
      </w:r>
      <w:r w:rsidR="00BA0E09" w:rsidRPr="000A77CC">
        <w:rPr>
          <w:color w:val="231F1F"/>
          <w:spacing w:val="-1"/>
        </w:rPr>
        <w:t xml:space="preserve"> </w:t>
      </w:r>
      <w:r w:rsidR="00BA0E09" w:rsidRPr="000A77CC">
        <w:rPr>
          <w:color w:val="231F1F"/>
        </w:rPr>
        <w:t>với</w:t>
      </w:r>
      <w:r w:rsidR="00BA0E09" w:rsidRPr="000A77CC">
        <w:rPr>
          <w:color w:val="231F1F"/>
          <w:spacing w:val="-1"/>
        </w:rPr>
        <w:t xml:space="preserve"> </w:t>
      </w:r>
      <w:r w:rsidR="00BA0E09" w:rsidRPr="000A77CC">
        <w:rPr>
          <w:color w:val="231F1F"/>
        </w:rPr>
        <w:t>tỷ</w:t>
      </w:r>
      <w:r w:rsidR="00BA0E09" w:rsidRPr="000A77CC">
        <w:rPr>
          <w:color w:val="231F1F"/>
          <w:spacing w:val="-1"/>
        </w:rPr>
        <w:t xml:space="preserve"> </w:t>
      </w:r>
      <w:r w:rsidR="00BA0E09" w:rsidRPr="000A77CC">
        <w:rPr>
          <w:color w:val="231F1F"/>
        </w:rPr>
        <w:t>lệ</w:t>
      </w:r>
      <w:r w:rsidR="00BA0E09" w:rsidRPr="000A77CC">
        <w:rPr>
          <w:color w:val="231F1F"/>
          <w:spacing w:val="-1"/>
        </w:rPr>
        <w:t xml:space="preserve"> </w:t>
      </w:r>
      <w:r w:rsidRPr="000A77CC">
        <w:rPr>
          <w:color w:val="231F1F"/>
        </w:rPr>
        <w:t>c</w:t>
      </w:r>
      <w:r w:rsidR="00BA0E09" w:rsidRPr="000A77CC">
        <w:rPr>
          <w:color w:val="231F1F"/>
        </w:rPr>
        <w:t>hính</w:t>
      </w:r>
      <w:r w:rsidR="00BA0E09" w:rsidRPr="000A77CC">
        <w:rPr>
          <w:color w:val="231F1F"/>
          <w:spacing w:val="-1"/>
        </w:rPr>
        <w:t xml:space="preserve"> </w:t>
      </w:r>
      <w:r w:rsidR="00BA0E09" w:rsidRPr="000A77CC">
        <w:rPr>
          <w:color w:val="231F1F"/>
        </w:rPr>
        <w:t>xá</w:t>
      </w:r>
      <w:r w:rsidRPr="000A77CC">
        <w:rPr>
          <w:color w:val="231F1F"/>
        </w:rPr>
        <w:t>c</w:t>
      </w:r>
      <w:r w:rsidR="00BA0E09" w:rsidRPr="000A77CC">
        <w:rPr>
          <w:color w:val="231F1F"/>
          <w:spacing w:val="-1"/>
        </w:rPr>
        <w:t xml:space="preserve"> </w:t>
      </w:r>
      <w:r w:rsidRPr="000A77CC">
        <w:rPr>
          <w:color w:val="231F1F"/>
        </w:rPr>
        <w:t>c</w:t>
      </w:r>
      <w:r w:rsidR="00BA0E09" w:rsidRPr="000A77CC">
        <w:rPr>
          <w:color w:val="231F1F"/>
        </w:rPr>
        <w:t>a</w:t>
      </w:r>
      <w:r w:rsidR="00CF03B4" w:rsidRPr="000A77CC">
        <w:rPr>
          <w:color w:val="231F1F"/>
        </w:rPr>
        <w:t>o</w:t>
      </w:r>
      <w:r w:rsidR="00BA0E09" w:rsidRPr="000A77CC">
        <w:rPr>
          <w:color w:val="231F1F"/>
        </w:rPr>
        <w:t>.</w:t>
      </w:r>
    </w:p>
    <w:p w14:paraId="30F9722E" w14:textId="77777777" w:rsidR="00BA0E09" w:rsidRPr="000A77CC" w:rsidRDefault="00BA0E09" w:rsidP="00BA0E09">
      <w:pPr>
        <w:pStyle w:val="BodyText"/>
        <w:rPr>
          <w:sz w:val="20"/>
        </w:rPr>
      </w:pPr>
    </w:p>
    <w:p w14:paraId="1F9BE019" w14:textId="77777777" w:rsidR="00854B0D" w:rsidRPr="000A77CC" w:rsidRDefault="00854B0D">
      <w:pPr>
        <w:pStyle w:val="BodyText"/>
        <w:spacing w:before="10"/>
        <w:rPr>
          <w:sz w:val="25"/>
        </w:rPr>
      </w:pPr>
    </w:p>
    <w:p w14:paraId="39F0DAF3" w14:textId="08F9A91E" w:rsidR="00854B0D" w:rsidRPr="000A77CC" w:rsidRDefault="00C536FB">
      <w:pPr>
        <w:pStyle w:val="Heading2"/>
        <w:jc w:val="left"/>
        <w:rPr>
          <w:rFonts w:ascii="Times New Roman" w:hAnsi="Times New Roman" w:cs="Times New Roman"/>
          <w:b/>
          <w:bCs/>
        </w:rPr>
      </w:pPr>
      <w:r w:rsidRPr="000A77CC">
        <w:rPr>
          <w:rFonts w:ascii="Times New Roman" w:hAnsi="Times New Roman" w:cs="Times New Roman"/>
          <w:color w:val="231F20"/>
          <w:w w:val="95"/>
        </w:rPr>
        <w:t>13-6b</w:t>
      </w:r>
      <w:r w:rsidRPr="000A77CC">
        <w:rPr>
          <w:rFonts w:ascii="Times New Roman" w:hAnsi="Times New Roman" w:cs="Times New Roman"/>
          <w:color w:val="231F20"/>
          <w:spacing w:val="97"/>
        </w:rPr>
        <w:t xml:space="preserve"> </w:t>
      </w:r>
      <w:r w:rsidR="00AB3D8D" w:rsidRPr="000A77CC">
        <w:rPr>
          <w:rFonts w:ascii="Times New Roman" w:hAnsi="Times New Roman" w:cs="Times New Roman"/>
          <w:b/>
          <w:bCs/>
          <w:color w:val="0B803F"/>
        </w:rPr>
        <w:t>Hỗ</w:t>
      </w:r>
      <w:r w:rsidR="00AB3D8D" w:rsidRPr="000A77CC">
        <w:rPr>
          <w:rFonts w:ascii="Times New Roman" w:hAnsi="Times New Roman" w:cs="Times New Roman"/>
          <w:b/>
          <w:bCs/>
          <w:color w:val="0B803F"/>
          <w:spacing w:val="5"/>
        </w:rPr>
        <w:t xml:space="preserve"> </w:t>
      </w:r>
      <w:r w:rsidR="00AB3D8D" w:rsidRPr="000A77CC">
        <w:rPr>
          <w:rFonts w:ascii="Times New Roman" w:hAnsi="Times New Roman" w:cs="Times New Roman"/>
          <w:b/>
          <w:bCs/>
          <w:color w:val="0B803F"/>
        </w:rPr>
        <w:t>trợ</w:t>
      </w:r>
      <w:r w:rsidR="00AB3D8D" w:rsidRPr="000A77CC">
        <w:rPr>
          <w:rFonts w:ascii="Times New Roman" w:hAnsi="Times New Roman" w:cs="Times New Roman"/>
          <w:b/>
          <w:bCs/>
          <w:color w:val="0B803F"/>
          <w:spacing w:val="6"/>
        </w:rPr>
        <w:t xml:space="preserve"> </w:t>
      </w:r>
      <w:r w:rsidR="004973B2" w:rsidRPr="000A77CC">
        <w:rPr>
          <w:rFonts w:ascii="Times New Roman" w:hAnsi="Times New Roman" w:cs="Times New Roman"/>
          <w:b/>
          <w:bCs/>
          <w:color w:val="0B803F"/>
        </w:rPr>
        <w:t>c</w:t>
      </w:r>
      <w:r w:rsidR="00AB3D8D" w:rsidRPr="000A77CC">
        <w:rPr>
          <w:rFonts w:ascii="Times New Roman" w:hAnsi="Times New Roman" w:cs="Times New Roman"/>
          <w:b/>
          <w:bCs/>
          <w:color w:val="0B803F"/>
        </w:rPr>
        <w:t>ơ</w:t>
      </w:r>
      <w:r w:rsidR="00AB3D8D" w:rsidRPr="000A77CC">
        <w:rPr>
          <w:rFonts w:ascii="Times New Roman" w:hAnsi="Times New Roman" w:cs="Times New Roman"/>
          <w:b/>
          <w:bCs/>
          <w:color w:val="0B803F"/>
          <w:spacing w:val="5"/>
        </w:rPr>
        <w:t xml:space="preserve"> </w:t>
      </w:r>
      <w:r w:rsidR="00AB3D8D" w:rsidRPr="000A77CC">
        <w:rPr>
          <w:rFonts w:ascii="Times New Roman" w:hAnsi="Times New Roman" w:cs="Times New Roman"/>
          <w:b/>
          <w:bCs/>
          <w:color w:val="0B803F"/>
        </w:rPr>
        <w:t>sở</w:t>
      </w:r>
      <w:r w:rsidR="00AB3D8D" w:rsidRPr="000A77CC">
        <w:rPr>
          <w:rFonts w:ascii="Times New Roman" w:hAnsi="Times New Roman" w:cs="Times New Roman"/>
          <w:b/>
          <w:bCs/>
          <w:color w:val="0B803F"/>
          <w:spacing w:val="6"/>
        </w:rPr>
        <w:t xml:space="preserve"> </w:t>
      </w:r>
      <w:r w:rsidR="00AB3D8D" w:rsidRPr="000A77CC">
        <w:rPr>
          <w:rFonts w:ascii="Times New Roman" w:hAnsi="Times New Roman" w:cs="Times New Roman"/>
          <w:b/>
          <w:bCs/>
          <w:color w:val="0B803F"/>
        </w:rPr>
        <w:t>dữ</w:t>
      </w:r>
      <w:r w:rsidR="00AB3D8D" w:rsidRPr="000A77CC">
        <w:rPr>
          <w:rFonts w:ascii="Times New Roman" w:hAnsi="Times New Roman" w:cs="Times New Roman"/>
          <w:b/>
          <w:bCs/>
          <w:color w:val="0B803F"/>
          <w:spacing w:val="5"/>
        </w:rPr>
        <w:t xml:space="preserve"> </w:t>
      </w:r>
      <w:r w:rsidR="00AB3D8D" w:rsidRPr="000A77CC">
        <w:rPr>
          <w:rFonts w:ascii="Times New Roman" w:hAnsi="Times New Roman" w:cs="Times New Roman"/>
          <w:b/>
          <w:bCs/>
          <w:color w:val="0B803F"/>
        </w:rPr>
        <w:t>liệu</w:t>
      </w:r>
      <w:r w:rsidR="00AB3D8D" w:rsidRPr="000A77CC">
        <w:rPr>
          <w:rFonts w:ascii="Times New Roman" w:hAnsi="Times New Roman" w:cs="Times New Roman"/>
          <w:b/>
          <w:bCs/>
          <w:color w:val="0B803F"/>
          <w:spacing w:val="6"/>
        </w:rPr>
        <w:t xml:space="preserve"> </w:t>
      </w:r>
      <w:r w:rsidR="00AB3D8D" w:rsidRPr="000A77CC">
        <w:rPr>
          <w:rFonts w:ascii="Times New Roman" w:hAnsi="Times New Roman" w:cs="Times New Roman"/>
          <w:b/>
          <w:bCs/>
          <w:color w:val="0B803F"/>
        </w:rPr>
        <w:t>nâng</w:t>
      </w:r>
      <w:r w:rsidR="00AB3D8D" w:rsidRPr="000A77CC">
        <w:rPr>
          <w:rFonts w:ascii="Times New Roman" w:hAnsi="Times New Roman" w:cs="Times New Roman"/>
          <w:b/>
          <w:bCs/>
          <w:color w:val="0B803F"/>
          <w:spacing w:val="6"/>
        </w:rPr>
        <w:t xml:space="preserve"> </w:t>
      </w:r>
      <w:r w:rsidR="004973B2" w:rsidRPr="000A77CC">
        <w:rPr>
          <w:rFonts w:ascii="Times New Roman" w:hAnsi="Times New Roman" w:cs="Times New Roman"/>
          <w:b/>
          <w:bCs/>
          <w:color w:val="0B803F"/>
        </w:rPr>
        <w:t>c</w:t>
      </w:r>
      <w:r w:rsidR="00AB3D8D" w:rsidRPr="000A77CC">
        <w:rPr>
          <w:rFonts w:ascii="Times New Roman" w:hAnsi="Times New Roman" w:cs="Times New Roman"/>
          <w:b/>
          <w:bCs/>
          <w:color w:val="0B803F"/>
        </w:rPr>
        <w:t>a</w:t>
      </w:r>
      <w:r w:rsidR="00CF03B4" w:rsidRPr="000A77CC">
        <w:rPr>
          <w:rFonts w:ascii="Times New Roman" w:hAnsi="Times New Roman" w:cs="Times New Roman"/>
          <w:b/>
          <w:bCs/>
          <w:color w:val="0B803F"/>
        </w:rPr>
        <w:t>o</w:t>
      </w:r>
    </w:p>
    <w:p w14:paraId="077E1911" w14:textId="59593334" w:rsidR="00AB3D8D" w:rsidRPr="000A77CC" w:rsidRDefault="00AB3D8D" w:rsidP="00AB3D8D">
      <w:pPr>
        <w:pStyle w:val="BodyText"/>
        <w:spacing w:before="129"/>
        <w:ind w:left="3586"/>
      </w:pPr>
      <w:r w:rsidRPr="000A77CC">
        <w:rPr>
          <w:color w:val="231F1F"/>
        </w:rPr>
        <w:t>Để</w:t>
      </w:r>
      <w:r w:rsidRPr="000A77CC">
        <w:rPr>
          <w:color w:val="231F1F"/>
          <w:spacing w:val="-2"/>
        </w:rPr>
        <w:t xml:space="preserve"> </w:t>
      </w:r>
      <w:r w:rsidRPr="000A77CC">
        <w:rPr>
          <w:color w:val="231F1F"/>
        </w:rPr>
        <w:t>hỗ</w:t>
      </w:r>
      <w:r w:rsidRPr="000A77CC">
        <w:rPr>
          <w:color w:val="231F1F"/>
          <w:spacing w:val="-1"/>
        </w:rPr>
        <w:t xml:space="preserve"> </w:t>
      </w:r>
      <w:r w:rsidRPr="000A77CC">
        <w:rPr>
          <w:color w:val="231F1F"/>
        </w:rPr>
        <w:t>trợ</w:t>
      </w:r>
      <w:r w:rsidRPr="000A77CC">
        <w:rPr>
          <w:color w:val="231F1F"/>
          <w:spacing w:val="-1"/>
        </w:rPr>
        <w:t xml:space="preserve"> </w:t>
      </w:r>
      <w:r w:rsidRPr="000A77CC">
        <w:rPr>
          <w:color w:val="231F1F"/>
        </w:rPr>
        <w:t>quyết</w:t>
      </w:r>
      <w:r w:rsidRPr="000A77CC">
        <w:rPr>
          <w:color w:val="231F1F"/>
          <w:spacing w:val="-1"/>
        </w:rPr>
        <w:t xml:space="preserve"> </w:t>
      </w:r>
      <w:r w:rsidRPr="000A77CC">
        <w:rPr>
          <w:color w:val="231F1F"/>
        </w:rPr>
        <w:t>định</w:t>
      </w:r>
      <w:r w:rsidRPr="000A77CC">
        <w:rPr>
          <w:color w:val="231F1F"/>
          <w:spacing w:val="-1"/>
        </w:rPr>
        <w:t xml:space="preserve"> </w:t>
      </w:r>
      <w:r w:rsidRPr="000A77CC">
        <w:rPr>
          <w:color w:val="231F1F"/>
        </w:rPr>
        <w:t>hiệu</w:t>
      </w:r>
      <w:r w:rsidRPr="000A77CC">
        <w:rPr>
          <w:color w:val="231F1F"/>
          <w:spacing w:val="-1"/>
        </w:rPr>
        <w:t xml:space="preserve"> </w:t>
      </w:r>
      <w:r w:rsidRPr="000A77CC">
        <w:rPr>
          <w:color w:val="231F1F"/>
        </w:rPr>
        <w:t>quả,</w:t>
      </w:r>
      <w:r w:rsidRPr="000A77CC">
        <w:rPr>
          <w:color w:val="231F1F"/>
          <w:spacing w:val="-1"/>
        </w:rPr>
        <w:t xml:space="preserve"> </w:t>
      </w:r>
      <w:r w:rsidR="004973B2" w:rsidRPr="000A77CC">
        <w:rPr>
          <w:color w:val="231F1F"/>
        </w:rPr>
        <w:t>c</w:t>
      </w:r>
      <w:r w:rsidRPr="000A77CC">
        <w:rPr>
          <w:color w:val="231F1F"/>
        </w:rPr>
        <w:t>á</w:t>
      </w:r>
      <w:r w:rsidR="004973B2" w:rsidRPr="000A77CC">
        <w:rPr>
          <w:color w:val="231F1F"/>
        </w:rPr>
        <w:t>c</w:t>
      </w:r>
      <w:r w:rsidRPr="000A77CC">
        <w:rPr>
          <w:color w:val="231F1F"/>
          <w:spacing w:val="-1"/>
        </w:rPr>
        <w:t xml:space="preserve"> </w:t>
      </w:r>
      <w:r w:rsidR="004973B2" w:rsidRPr="000A77CC">
        <w:rPr>
          <w:color w:val="231F1F"/>
        </w:rPr>
        <w:t>c</w:t>
      </w:r>
      <w:r w:rsidRPr="000A77CC">
        <w:rPr>
          <w:color w:val="231F1F"/>
        </w:rPr>
        <w:t>ông</w:t>
      </w:r>
      <w:r w:rsidRPr="000A77CC">
        <w:rPr>
          <w:color w:val="231F1F"/>
          <w:spacing w:val="-1"/>
        </w:rPr>
        <w:t xml:space="preserve"> </w:t>
      </w:r>
      <w:r w:rsidR="004973B2" w:rsidRPr="000A77CC">
        <w:rPr>
          <w:color w:val="231F1F"/>
        </w:rPr>
        <w:t>c</w:t>
      </w:r>
      <w:r w:rsidRPr="000A77CC">
        <w:rPr>
          <w:color w:val="231F1F"/>
        </w:rPr>
        <w:t>ụ</w:t>
      </w:r>
      <w:r w:rsidRPr="000A77CC">
        <w:rPr>
          <w:color w:val="231F1F"/>
          <w:spacing w:val="-1"/>
        </w:rPr>
        <w:t xml:space="preserve"> </w:t>
      </w:r>
      <w:r w:rsidR="00CF03B4" w:rsidRPr="000A77CC">
        <w:rPr>
          <w:color w:val="231F1F"/>
        </w:rPr>
        <w:t>o</w:t>
      </w:r>
      <w:r w:rsidRPr="000A77CC">
        <w:rPr>
          <w:color w:val="231F1F"/>
        </w:rPr>
        <w:t>LAP</w:t>
      </w:r>
      <w:r w:rsidRPr="000A77CC">
        <w:rPr>
          <w:color w:val="231F1F"/>
          <w:spacing w:val="-1"/>
        </w:rPr>
        <w:t xml:space="preserve"> </w:t>
      </w:r>
      <w:r w:rsidRPr="000A77CC">
        <w:rPr>
          <w:color w:val="231F1F"/>
        </w:rPr>
        <w:t>phải</w:t>
      </w:r>
      <w:r w:rsidRPr="000A77CC">
        <w:rPr>
          <w:color w:val="231F1F"/>
          <w:spacing w:val="-1"/>
        </w:rPr>
        <w:t xml:space="preserve"> </w:t>
      </w:r>
      <w:r w:rsidR="004973B2" w:rsidRPr="000A77CC">
        <w:rPr>
          <w:color w:val="231F1F"/>
        </w:rPr>
        <w:t>c</w:t>
      </w:r>
      <w:r w:rsidRPr="000A77CC">
        <w:rPr>
          <w:color w:val="231F1F"/>
        </w:rPr>
        <w:t>ó</w:t>
      </w:r>
      <w:r w:rsidRPr="000A77CC">
        <w:rPr>
          <w:color w:val="231F1F"/>
          <w:spacing w:val="-1"/>
        </w:rPr>
        <w:t xml:space="preserve"> </w:t>
      </w:r>
      <w:r w:rsidR="004973B2" w:rsidRPr="000A77CC">
        <w:rPr>
          <w:color w:val="231F1F"/>
        </w:rPr>
        <w:t>c</w:t>
      </w:r>
      <w:r w:rsidRPr="000A77CC">
        <w:rPr>
          <w:color w:val="231F1F"/>
        </w:rPr>
        <w:t>á</w:t>
      </w:r>
      <w:r w:rsidR="004973B2" w:rsidRPr="000A77CC">
        <w:rPr>
          <w:color w:val="231F1F"/>
        </w:rPr>
        <w:t>c</w:t>
      </w:r>
      <w:r w:rsidRPr="000A77CC">
        <w:rPr>
          <w:color w:val="231F1F"/>
          <w:spacing w:val="-1"/>
        </w:rPr>
        <w:t xml:space="preserve"> </w:t>
      </w:r>
      <w:r w:rsidRPr="000A77CC">
        <w:rPr>
          <w:color w:val="231F1F"/>
        </w:rPr>
        <w:t>tính</w:t>
      </w:r>
      <w:r w:rsidRPr="000A77CC">
        <w:rPr>
          <w:color w:val="231F1F"/>
          <w:spacing w:val="-1"/>
        </w:rPr>
        <w:t xml:space="preserve"> </w:t>
      </w:r>
      <w:r w:rsidRPr="000A77CC">
        <w:rPr>
          <w:color w:val="231F1F"/>
        </w:rPr>
        <w:t>năng</w:t>
      </w:r>
      <w:r w:rsidRPr="000A77CC">
        <w:rPr>
          <w:color w:val="231F1F"/>
          <w:spacing w:val="-1"/>
        </w:rPr>
        <w:t xml:space="preserve"> </w:t>
      </w:r>
      <w:r w:rsidRPr="000A77CC">
        <w:rPr>
          <w:color w:val="231F1F"/>
        </w:rPr>
        <w:t>truy</w:t>
      </w:r>
      <w:r w:rsidRPr="000A77CC">
        <w:rPr>
          <w:color w:val="231F1F"/>
          <w:spacing w:val="-1"/>
        </w:rPr>
        <w:t xml:space="preserve"> </w:t>
      </w:r>
      <w:r w:rsidR="004973B2" w:rsidRPr="000A77CC">
        <w:rPr>
          <w:color w:val="231F1F"/>
        </w:rPr>
        <w:t>c</w:t>
      </w:r>
      <w:r w:rsidRPr="000A77CC">
        <w:rPr>
          <w:color w:val="231F1F"/>
        </w:rPr>
        <w:t>ập</w:t>
      </w:r>
      <w:r w:rsidRPr="000A77CC">
        <w:rPr>
          <w:color w:val="231F1F"/>
          <w:spacing w:val="-1"/>
        </w:rPr>
        <w:t xml:space="preserve"> </w:t>
      </w:r>
      <w:r w:rsidRPr="000A77CC">
        <w:rPr>
          <w:color w:val="231F1F"/>
        </w:rPr>
        <w:t>dữ</w:t>
      </w:r>
      <w:r w:rsidRPr="000A77CC">
        <w:rPr>
          <w:color w:val="231F1F"/>
          <w:spacing w:val="-1"/>
        </w:rPr>
        <w:t xml:space="preserve"> </w:t>
      </w:r>
      <w:r w:rsidRPr="000A77CC">
        <w:rPr>
          <w:color w:val="231F1F"/>
        </w:rPr>
        <w:t>liệu</w:t>
      </w:r>
      <w:r w:rsidRPr="000A77CC">
        <w:rPr>
          <w:color w:val="231F1F"/>
          <w:spacing w:val="-1"/>
        </w:rPr>
        <w:t xml:space="preserve"> </w:t>
      </w:r>
      <w:r w:rsidRPr="000A77CC">
        <w:rPr>
          <w:color w:val="231F1F"/>
        </w:rPr>
        <w:t>nâng</w:t>
      </w:r>
      <w:r w:rsidRPr="000A77CC">
        <w:rPr>
          <w:color w:val="231F1F"/>
          <w:spacing w:val="-1"/>
        </w:rPr>
        <w:t xml:space="preserve"> </w:t>
      </w:r>
      <w:r w:rsidR="004973B2" w:rsidRPr="000A77CC">
        <w:rPr>
          <w:color w:val="231F1F"/>
        </w:rPr>
        <w:t>c</w:t>
      </w:r>
      <w:r w:rsidRPr="000A77CC">
        <w:rPr>
          <w:color w:val="231F1F"/>
        </w:rPr>
        <w:t>a</w:t>
      </w:r>
      <w:r w:rsidR="00CF03B4" w:rsidRPr="000A77CC">
        <w:rPr>
          <w:color w:val="231F1F"/>
        </w:rPr>
        <w:t>o</w:t>
      </w:r>
      <w:r w:rsidRPr="000A77CC">
        <w:rPr>
          <w:color w:val="231F1F"/>
          <w:spacing w:val="-1"/>
        </w:rPr>
        <w:t xml:space="preserve"> </w:t>
      </w:r>
      <w:r w:rsidRPr="000A77CC">
        <w:rPr>
          <w:color w:val="231F1F"/>
        </w:rPr>
        <w:t>sau:</w:t>
      </w:r>
    </w:p>
    <w:p w14:paraId="670EDD06" w14:textId="1FAAF0C0" w:rsidR="00BA0E09" w:rsidRPr="000A77CC" w:rsidRDefault="00BA0E09" w:rsidP="00BA54B1">
      <w:pPr>
        <w:pStyle w:val="ListParagraph"/>
        <w:numPr>
          <w:ilvl w:val="0"/>
          <w:numId w:val="13"/>
        </w:numPr>
        <w:tabs>
          <w:tab w:val="left" w:pos="3739"/>
        </w:tabs>
        <w:spacing w:before="0"/>
        <w:ind w:left="3738" w:hanging="145"/>
        <w:jc w:val="left"/>
      </w:pPr>
      <w:r w:rsidRPr="000A77CC">
        <w:rPr>
          <w:color w:val="231F1F"/>
        </w:rPr>
        <w:t>Truy</w:t>
      </w:r>
      <w:r w:rsidRPr="000A77CC">
        <w:rPr>
          <w:color w:val="231F1F"/>
          <w:spacing w:val="-2"/>
        </w:rPr>
        <w:t xml:space="preserve"> </w:t>
      </w:r>
      <w:r w:rsidR="004973B2" w:rsidRPr="000A77CC">
        <w:rPr>
          <w:color w:val="231F1F"/>
        </w:rPr>
        <w:t>c</w:t>
      </w:r>
      <w:r w:rsidRPr="000A77CC">
        <w:rPr>
          <w:color w:val="231F1F"/>
        </w:rPr>
        <w:t>ập</w:t>
      </w:r>
      <w:r w:rsidRPr="000A77CC">
        <w:rPr>
          <w:color w:val="231F1F"/>
          <w:spacing w:val="-1"/>
        </w:rPr>
        <w:t xml:space="preserve"> </w:t>
      </w:r>
      <w:r w:rsidRPr="000A77CC">
        <w:rPr>
          <w:color w:val="231F1F"/>
        </w:rPr>
        <w:t>và</w:t>
      </w:r>
      <w:r w:rsidR="00CF03B4" w:rsidRPr="000A77CC">
        <w:rPr>
          <w:color w:val="231F1F"/>
        </w:rPr>
        <w:t>o</w:t>
      </w:r>
      <w:r w:rsidRPr="000A77CC">
        <w:rPr>
          <w:color w:val="231F1F"/>
          <w:spacing w:val="-1"/>
        </w:rPr>
        <w:t xml:space="preserve"> </w:t>
      </w:r>
      <w:r w:rsidRPr="000A77CC">
        <w:rPr>
          <w:color w:val="231F1F"/>
        </w:rPr>
        <w:t>nhiều</w:t>
      </w:r>
      <w:r w:rsidRPr="000A77CC">
        <w:rPr>
          <w:color w:val="231F1F"/>
          <w:spacing w:val="-1"/>
        </w:rPr>
        <w:t xml:space="preserve"> </w:t>
      </w:r>
      <w:r w:rsidRPr="000A77CC">
        <w:rPr>
          <w:color w:val="231F1F"/>
        </w:rPr>
        <w:t>l</w:t>
      </w:r>
      <w:r w:rsidR="00CF03B4" w:rsidRPr="000A77CC">
        <w:rPr>
          <w:color w:val="231F1F"/>
        </w:rPr>
        <w:t>o</w:t>
      </w:r>
      <w:r w:rsidRPr="000A77CC">
        <w:rPr>
          <w:color w:val="231F1F"/>
        </w:rPr>
        <w:t>ại</w:t>
      </w:r>
      <w:r w:rsidRPr="000A77CC">
        <w:rPr>
          <w:color w:val="231F1F"/>
          <w:spacing w:val="-1"/>
        </w:rPr>
        <w:t xml:space="preserve"> </w:t>
      </w:r>
      <w:r w:rsidRPr="000A77CC">
        <w:rPr>
          <w:color w:val="231F1F"/>
        </w:rPr>
        <w:t>DBMs</w:t>
      </w:r>
      <w:r w:rsidRPr="000A77CC">
        <w:rPr>
          <w:color w:val="231F1F"/>
          <w:spacing w:val="-1"/>
        </w:rPr>
        <w:t xml:space="preserve"> </w:t>
      </w:r>
      <w:r w:rsidRPr="000A77CC">
        <w:rPr>
          <w:color w:val="231F1F"/>
        </w:rPr>
        <w:t>khá</w:t>
      </w:r>
      <w:r w:rsidR="004973B2" w:rsidRPr="000A77CC">
        <w:rPr>
          <w:color w:val="231F1F"/>
        </w:rPr>
        <w:t>c</w:t>
      </w:r>
      <w:r w:rsidRPr="000A77CC">
        <w:rPr>
          <w:color w:val="231F1F"/>
          <w:spacing w:val="-1"/>
        </w:rPr>
        <w:t xml:space="preserve"> </w:t>
      </w:r>
      <w:r w:rsidRPr="000A77CC">
        <w:rPr>
          <w:color w:val="231F1F"/>
        </w:rPr>
        <w:t>nhau,</w:t>
      </w:r>
      <w:r w:rsidRPr="000A77CC">
        <w:rPr>
          <w:color w:val="231F1F"/>
          <w:spacing w:val="-1"/>
        </w:rPr>
        <w:t xml:space="preserve"> </w:t>
      </w:r>
      <w:r w:rsidRPr="000A77CC">
        <w:rPr>
          <w:color w:val="231F1F"/>
        </w:rPr>
        <w:t>tệp</w:t>
      </w:r>
      <w:r w:rsidRPr="000A77CC">
        <w:rPr>
          <w:color w:val="231F1F"/>
          <w:spacing w:val="-1"/>
        </w:rPr>
        <w:t xml:space="preserve"> </w:t>
      </w:r>
      <w:r w:rsidRPr="000A77CC">
        <w:rPr>
          <w:color w:val="231F1F"/>
        </w:rPr>
        <w:t>phẳng</w:t>
      </w:r>
      <w:r w:rsidRPr="000A77CC">
        <w:rPr>
          <w:color w:val="231F1F"/>
          <w:spacing w:val="-1"/>
        </w:rPr>
        <w:t xml:space="preserve"> </w:t>
      </w:r>
      <w:r w:rsidRPr="000A77CC">
        <w:rPr>
          <w:color w:val="231F1F"/>
        </w:rPr>
        <w:t>và</w:t>
      </w:r>
      <w:r w:rsidRPr="000A77CC">
        <w:rPr>
          <w:color w:val="231F1F"/>
          <w:spacing w:val="-1"/>
        </w:rPr>
        <w:t xml:space="preserve"> </w:t>
      </w:r>
      <w:r w:rsidR="004973B2" w:rsidRPr="000A77CC">
        <w:rPr>
          <w:color w:val="231F1F"/>
        </w:rPr>
        <w:t>c</w:t>
      </w:r>
      <w:r w:rsidRPr="000A77CC">
        <w:rPr>
          <w:color w:val="231F1F"/>
        </w:rPr>
        <w:t>á</w:t>
      </w:r>
      <w:r w:rsidR="004973B2" w:rsidRPr="000A77CC">
        <w:rPr>
          <w:color w:val="231F1F"/>
        </w:rPr>
        <w:t>c</w:t>
      </w:r>
      <w:r w:rsidRPr="000A77CC">
        <w:rPr>
          <w:color w:val="231F1F"/>
          <w:spacing w:val="-1"/>
        </w:rPr>
        <w:t xml:space="preserve"> </w:t>
      </w:r>
      <w:r w:rsidRPr="000A77CC">
        <w:rPr>
          <w:color w:val="231F1F"/>
        </w:rPr>
        <w:t>nguồn</w:t>
      </w:r>
      <w:r w:rsidRPr="000A77CC">
        <w:rPr>
          <w:color w:val="231F1F"/>
          <w:spacing w:val="-1"/>
        </w:rPr>
        <w:t xml:space="preserve"> </w:t>
      </w:r>
      <w:r w:rsidRPr="000A77CC">
        <w:rPr>
          <w:color w:val="231F1F"/>
        </w:rPr>
        <w:t>dữ</w:t>
      </w:r>
      <w:r w:rsidRPr="000A77CC">
        <w:rPr>
          <w:color w:val="231F1F"/>
          <w:spacing w:val="-1"/>
        </w:rPr>
        <w:t xml:space="preserve"> </w:t>
      </w:r>
      <w:r w:rsidRPr="000A77CC">
        <w:rPr>
          <w:color w:val="231F1F"/>
        </w:rPr>
        <w:t>liệu</w:t>
      </w:r>
      <w:r w:rsidRPr="000A77CC">
        <w:rPr>
          <w:color w:val="231F1F"/>
          <w:spacing w:val="-1"/>
        </w:rPr>
        <w:t xml:space="preserve"> </w:t>
      </w:r>
      <w:r w:rsidRPr="000A77CC">
        <w:rPr>
          <w:color w:val="231F1F"/>
        </w:rPr>
        <w:t>bên</w:t>
      </w:r>
      <w:r w:rsidRPr="000A77CC">
        <w:rPr>
          <w:color w:val="231F1F"/>
          <w:spacing w:val="-1"/>
        </w:rPr>
        <w:t xml:space="preserve"> </w:t>
      </w:r>
      <w:r w:rsidRPr="000A77CC">
        <w:rPr>
          <w:color w:val="231F1F"/>
        </w:rPr>
        <w:t>tr</w:t>
      </w:r>
      <w:r w:rsidR="00CF03B4" w:rsidRPr="000A77CC">
        <w:rPr>
          <w:color w:val="231F1F"/>
        </w:rPr>
        <w:t>o</w:t>
      </w:r>
      <w:r w:rsidRPr="000A77CC">
        <w:rPr>
          <w:color w:val="231F1F"/>
        </w:rPr>
        <w:t>ng</w:t>
      </w:r>
      <w:r w:rsidRPr="000A77CC">
        <w:rPr>
          <w:color w:val="231F1F"/>
          <w:spacing w:val="-1"/>
        </w:rPr>
        <w:t xml:space="preserve"> </w:t>
      </w:r>
      <w:r w:rsidRPr="000A77CC">
        <w:rPr>
          <w:color w:val="231F1F"/>
        </w:rPr>
        <w:t>và</w:t>
      </w:r>
      <w:r w:rsidRPr="000A77CC">
        <w:rPr>
          <w:color w:val="231F1F"/>
          <w:spacing w:val="-1"/>
        </w:rPr>
        <w:t xml:space="preserve"> </w:t>
      </w:r>
      <w:r w:rsidRPr="000A77CC">
        <w:rPr>
          <w:color w:val="231F1F"/>
        </w:rPr>
        <w:t>bên</w:t>
      </w:r>
      <w:r w:rsidRPr="000A77CC">
        <w:rPr>
          <w:color w:val="231F1F"/>
          <w:spacing w:val="-1"/>
        </w:rPr>
        <w:t xml:space="preserve"> </w:t>
      </w:r>
      <w:r w:rsidRPr="000A77CC">
        <w:rPr>
          <w:color w:val="231F1F"/>
        </w:rPr>
        <w:t>ng</w:t>
      </w:r>
      <w:r w:rsidR="00CF03B4" w:rsidRPr="000A77CC">
        <w:rPr>
          <w:color w:val="231F1F"/>
        </w:rPr>
        <w:t>o</w:t>
      </w:r>
      <w:r w:rsidRPr="000A77CC">
        <w:rPr>
          <w:color w:val="231F1F"/>
        </w:rPr>
        <w:t>ài</w:t>
      </w:r>
    </w:p>
    <w:p w14:paraId="404219CE" w14:textId="16032B28" w:rsidR="00BA0E09" w:rsidRPr="000A77CC" w:rsidRDefault="00BA0E09" w:rsidP="00BA54B1">
      <w:pPr>
        <w:pStyle w:val="ListParagraph"/>
        <w:numPr>
          <w:ilvl w:val="0"/>
          <w:numId w:val="13"/>
        </w:numPr>
        <w:tabs>
          <w:tab w:val="left" w:pos="3739"/>
        </w:tabs>
        <w:spacing w:before="0"/>
        <w:ind w:right="2719" w:hanging="254"/>
        <w:jc w:val="left"/>
      </w:pPr>
      <w:r w:rsidRPr="000A77CC">
        <w:rPr>
          <w:color w:val="231F1F"/>
        </w:rPr>
        <w:t>Truy</w:t>
      </w:r>
      <w:r w:rsidRPr="000A77CC">
        <w:rPr>
          <w:color w:val="231F1F"/>
          <w:spacing w:val="-2"/>
        </w:rPr>
        <w:t xml:space="preserve"> </w:t>
      </w:r>
      <w:r w:rsidR="004973B2" w:rsidRPr="000A77CC">
        <w:rPr>
          <w:color w:val="231F1F"/>
        </w:rPr>
        <w:t>c</w:t>
      </w:r>
      <w:r w:rsidRPr="000A77CC">
        <w:rPr>
          <w:color w:val="231F1F"/>
        </w:rPr>
        <w:t>ập</w:t>
      </w:r>
      <w:r w:rsidRPr="000A77CC">
        <w:rPr>
          <w:color w:val="231F1F"/>
          <w:spacing w:val="-1"/>
        </w:rPr>
        <w:t xml:space="preserve"> </w:t>
      </w:r>
      <w:r w:rsidRPr="000A77CC">
        <w:rPr>
          <w:color w:val="231F1F"/>
        </w:rPr>
        <w:t>và</w:t>
      </w:r>
      <w:r w:rsidR="00CF03B4" w:rsidRPr="000A77CC">
        <w:rPr>
          <w:color w:val="231F1F"/>
        </w:rPr>
        <w:t>o</w:t>
      </w:r>
      <w:r w:rsidRPr="000A77CC">
        <w:rPr>
          <w:color w:val="231F1F"/>
          <w:spacing w:val="-1"/>
        </w:rPr>
        <w:t xml:space="preserve"> </w:t>
      </w:r>
      <w:r w:rsidRPr="000A77CC">
        <w:rPr>
          <w:color w:val="231F1F"/>
        </w:rPr>
        <w:t>dữ</w:t>
      </w:r>
      <w:r w:rsidRPr="000A77CC">
        <w:rPr>
          <w:color w:val="231F1F"/>
          <w:spacing w:val="-1"/>
        </w:rPr>
        <w:t xml:space="preserve"> </w:t>
      </w:r>
      <w:r w:rsidRPr="000A77CC">
        <w:rPr>
          <w:color w:val="231F1F"/>
        </w:rPr>
        <w:t>liệu</w:t>
      </w:r>
      <w:r w:rsidRPr="000A77CC">
        <w:rPr>
          <w:color w:val="231F1F"/>
          <w:spacing w:val="-1"/>
        </w:rPr>
        <w:t xml:space="preserve"> </w:t>
      </w:r>
      <w:r w:rsidRPr="000A77CC">
        <w:rPr>
          <w:color w:val="231F1F"/>
        </w:rPr>
        <w:t>kh</w:t>
      </w:r>
      <w:r w:rsidR="00CF03B4" w:rsidRPr="000A77CC">
        <w:rPr>
          <w:color w:val="231F1F"/>
        </w:rPr>
        <w:t>o</w:t>
      </w:r>
      <w:r w:rsidRPr="000A77CC">
        <w:rPr>
          <w:color w:val="231F1F"/>
          <w:spacing w:val="-1"/>
        </w:rPr>
        <w:t xml:space="preserve"> </w:t>
      </w:r>
      <w:r w:rsidRPr="000A77CC">
        <w:rPr>
          <w:color w:val="231F1F"/>
        </w:rPr>
        <w:t>dữ</w:t>
      </w:r>
      <w:r w:rsidRPr="000A77CC">
        <w:rPr>
          <w:color w:val="231F1F"/>
          <w:spacing w:val="-1"/>
        </w:rPr>
        <w:t xml:space="preserve"> </w:t>
      </w:r>
      <w:r w:rsidRPr="000A77CC">
        <w:rPr>
          <w:color w:val="231F1F"/>
        </w:rPr>
        <w:t>liệu</w:t>
      </w:r>
      <w:r w:rsidRPr="000A77CC">
        <w:rPr>
          <w:color w:val="231F1F"/>
          <w:spacing w:val="-1"/>
        </w:rPr>
        <w:t xml:space="preserve"> </w:t>
      </w:r>
      <w:r w:rsidRPr="000A77CC">
        <w:rPr>
          <w:color w:val="231F1F"/>
        </w:rPr>
        <w:t>tổng</w:t>
      </w:r>
      <w:r w:rsidRPr="000A77CC">
        <w:rPr>
          <w:color w:val="231F1F"/>
          <w:spacing w:val="-1"/>
        </w:rPr>
        <w:t xml:space="preserve"> </w:t>
      </w:r>
      <w:r w:rsidRPr="000A77CC">
        <w:rPr>
          <w:color w:val="231F1F"/>
        </w:rPr>
        <w:t>hợp</w:t>
      </w:r>
      <w:r w:rsidRPr="000A77CC">
        <w:rPr>
          <w:color w:val="231F1F"/>
          <w:spacing w:val="-1"/>
        </w:rPr>
        <w:t xml:space="preserve"> </w:t>
      </w:r>
      <w:r w:rsidR="004973B2" w:rsidRPr="000A77CC">
        <w:rPr>
          <w:color w:val="231F1F"/>
        </w:rPr>
        <w:t>c</w:t>
      </w:r>
      <w:r w:rsidRPr="000A77CC">
        <w:rPr>
          <w:color w:val="231F1F"/>
        </w:rPr>
        <w:t>ũng</w:t>
      </w:r>
      <w:r w:rsidRPr="000A77CC">
        <w:rPr>
          <w:color w:val="231F1F"/>
          <w:spacing w:val="-1"/>
        </w:rPr>
        <w:t xml:space="preserve"> </w:t>
      </w:r>
      <w:r w:rsidRPr="000A77CC">
        <w:rPr>
          <w:color w:val="231F1F"/>
        </w:rPr>
        <w:t>như</w:t>
      </w:r>
      <w:r w:rsidRPr="000A77CC">
        <w:rPr>
          <w:color w:val="231F1F"/>
          <w:spacing w:val="-1"/>
        </w:rPr>
        <w:t xml:space="preserve"> </w:t>
      </w:r>
      <w:r w:rsidRPr="000A77CC">
        <w:rPr>
          <w:color w:val="231F1F"/>
        </w:rPr>
        <w:t>dữ</w:t>
      </w:r>
      <w:r w:rsidRPr="000A77CC">
        <w:rPr>
          <w:color w:val="231F1F"/>
          <w:spacing w:val="-1"/>
        </w:rPr>
        <w:t xml:space="preserve"> </w:t>
      </w:r>
      <w:r w:rsidRPr="000A77CC">
        <w:rPr>
          <w:color w:val="231F1F"/>
        </w:rPr>
        <w:t>liệu</w:t>
      </w:r>
      <w:r w:rsidRPr="000A77CC">
        <w:rPr>
          <w:color w:val="231F1F"/>
          <w:spacing w:val="-1"/>
        </w:rPr>
        <w:t xml:space="preserve"> </w:t>
      </w:r>
      <w:r w:rsidR="004973B2" w:rsidRPr="000A77CC">
        <w:rPr>
          <w:color w:val="231F1F"/>
        </w:rPr>
        <w:t>c</w:t>
      </w:r>
      <w:r w:rsidRPr="000A77CC">
        <w:rPr>
          <w:color w:val="231F1F"/>
        </w:rPr>
        <w:t>hi</w:t>
      </w:r>
      <w:r w:rsidRPr="000A77CC">
        <w:rPr>
          <w:color w:val="231F1F"/>
          <w:spacing w:val="-1"/>
        </w:rPr>
        <w:t xml:space="preserve"> </w:t>
      </w:r>
      <w:r w:rsidRPr="000A77CC">
        <w:rPr>
          <w:color w:val="231F1F"/>
        </w:rPr>
        <w:t>tiết</w:t>
      </w:r>
      <w:r w:rsidRPr="000A77CC">
        <w:rPr>
          <w:color w:val="231F1F"/>
          <w:spacing w:val="-1"/>
        </w:rPr>
        <w:t xml:space="preserve"> </w:t>
      </w:r>
      <w:r w:rsidRPr="000A77CC">
        <w:rPr>
          <w:color w:val="231F1F"/>
        </w:rPr>
        <w:t>đượ</w:t>
      </w:r>
      <w:r w:rsidR="004973B2" w:rsidRPr="000A77CC">
        <w:rPr>
          <w:color w:val="231F1F"/>
        </w:rPr>
        <w:t>c</w:t>
      </w:r>
      <w:r w:rsidRPr="000A77CC">
        <w:rPr>
          <w:color w:val="231F1F"/>
        </w:rPr>
        <w:t xml:space="preserve"> tìm</w:t>
      </w:r>
      <w:r w:rsidRPr="000A77CC">
        <w:rPr>
          <w:color w:val="231F1F"/>
          <w:spacing w:val="-1"/>
        </w:rPr>
        <w:t xml:space="preserve"> </w:t>
      </w:r>
      <w:r w:rsidRPr="000A77CC">
        <w:rPr>
          <w:color w:val="231F1F"/>
        </w:rPr>
        <w:t>thấy</w:t>
      </w:r>
      <w:r w:rsidRPr="000A77CC">
        <w:rPr>
          <w:color w:val="231F1F"/>
          <w:spacing w:val="-1"/>
        </w:rPr>
        <w:t xml:space="preserve"> </w:t>
      </w:r>
      <w:r w:rsidRPr="000A77CC">
        <w:rPr>
          <w:color w:val="231F1F"/>
        </w:rPr>
        <w:t>tr</w:t>
      </w:r>
      <w:r w:rsidR="00CF03B4" w:rsidRPr="000A77CC">
        <w:rPr>
          <w:color w:val="231F1F"/>
        </w:rPr>
        <w:t>o</w:t>
      </w:r>
      <w:r w:rsidRPr="000A77CC">
        <w:rPr>
          <w:color w:val="231F1F"/>
        </w:rPr>
        <w:t xml:space="preserve">ng </w:t>
      </w:r>
      <w:r w:rsidRPr="000A77CC">
        <w:rPr>
          <w:color w:val="231F1F"/>
          <w:spacing w:val="-69"/>
        </w:rPr>
        <w:t xml:space="preserve"> </w:t>
      </w:r>
      <w:r w:rsidR="004973B2" w:rsidRPr="000A77CC">
        <w:rPr>
          <w:color w:val="231F1F"/>
        </w:rPr>
        <w:t>c</w:t>
      </w:r>
      <w:r w:rsidRPr="000A77CC">
        <w:rPr>
          <w:color w:val="231F1F"/>
        </w:rPr>
        <w:t>ơ</w:t>
      </w:r>
      <w:r w:rsidRPr="000A77CC">
        <w:rPr>
          <w:color w:val="231F1F"/>
          <w:spacing w:val="-1"/>
        </w:rPr>
        <w:t xml:space="preserve"> </w:t>
      </w:r>
      <w:r w:rsidRPr="000A77CC">
        <w:rPr>
          <w:color w:val="231F1F"/>
        </w:rPr>
        <w:t>sở</w:t>
      </w:r>
      <w:r w:rsidRPr="000A77CC">
        <w:rPr>
          <w:color w:val="231F1F"/>
          <w:spacing w:val="-1"/>
        </w:rPr>
        <w:t xml:space="preserve"> </w:t>
      </w:r>
      <w:r w:rsidRPr="000A77CC">
        <w:rPr>
          <w:color w:val="231F1F"/>
        </w:rPr>
        <w:t>dữ</w:t>
      </w:r>
      <w:r w:rsidRPr="000A77CC">
        <w:rPr>
          <w:color w:val="231F1F"/>
          <w:spacing w:val="-1"/>
        </w:rPr>
        <w:t xml:space="preserve"> </w:t>
      </w:r>
      <w:r w:rsidRPr="000A77CC">
        <w:rPr>
          <w:color w:val="231F1F"/>
        </w:rPr>
        <w:t>liệu đang</w:t>
      </w:r>
      <w:r w:rsidRPr="000A77CC">
        <w:rPr>
          <w:color w:val="231F1F"/>
          <w:spacing w:val="-2"/>
        </w:rPr>
        <w:t xml:space="preserve"> </w:t>
      </w:r>
      <w:r w:rsidRPr="000A77CC">
        <w:rPr>
          <w:color w:val="231F1F"/>
        </w:rPr>
        <w:t>h</w:t>
      </w:r>
      <w:r w:rsidR="00CF03B4" w:rsidRPr="000A77CC">
        <w:rPr>
          <w:color w:val="231F1F"/>
        </w:rPr>
        <w:t>o</w:t>
      </w:r>
      <w:r w:rsidRPr="000A77CC">
        <w:rPr>
          <w:color w:val="231F1F"/>
        </w:rPr>
        <w:t>ạt</w:t>
      </w:r>
      <w:r w:rsidRPr="000A77CC">
        <w:rPr>
          <w:color w:val="231F1F"/>
          <w:spacing w:val="-1"/>
        </w:rPr>
        <w:t xml:space="preserve"> </w:t>
      </w:r>
      <w:r w:rsidRPr="000A77CC">
        <w:rPr>
          <w:color w:val="231F1F"/>
        </w:rPr>
        <w:t>động</w:t>
      </w:r>
    </w:p>
    <w:p w14:paraId="5BADFA4F" w14:textId="6DB2F20C" w:rsidR="00BA0E09" w:rsidRPr="000A77CC" w:rsidRDefault="004973B2" w:rsidP="00BA54B1">
      <w:pPr>
        <w:pStyle w:val="ListParagraph"/>
        <w:numPr>
          <w:ilvl w:val="0"/>
          <w:numId w:val="13"/>
        </w:numPr>
        <w:tabs>
          <w:tab w:val="left" w:pos="3739"/>
        </w:tabs>
        <w:spacing w:before="99"/>
        <w:ind w:left="3738" w:hanging="145"/>
        <w:jc w:val="left"/>
      </w:pPr>
      <w:r w:rsidRPr="000A77CC">
        <w:rPr>
          <w:color w:val="231F1F"/>
        </w:rPr>
        <w:t>c</w:t>
      </w:r>
      <w:r w:rsidR="00BA0E09" w:rsidRPr="000A77CC">
        <w:rPr>
          <w:color w:val="231F1F"/>
        </w:rPr>
        <w:t>á</w:t>
      </w:r>
      <w:r w:rsidRPr="000A77CC">
        <w:rPr>
          <w:color w:val="231F1F"/>
        </w:rPr>
        <w:t>c</w:t>
      </w:r>
      <w:r w:rsidR="00BA0E09" w:rsidRPr="000A77CC">
        <w:rPr>
          <w:color w:val="231F1F"/>
          <w:spacing w:val="-2"/>
        </w:rPr>
        <w:t xml:space="preserve"> </w:t>
      </w:r>
      <w:r w:rsidR="00BA0E09" w:rsidRPr="000A77CC">
        <w:rPr>
          <w:color w:val="231F1F"/>
        </w:rPr>
        <w:t>tính</w:t>
      </w:r>
      <w:r w:rsidR="00BA0E09" w:rsidRPr="000A77CC">
        <w:rPr>
          <w:color w:val="231F1F"/>
          <w:spacing w:val="-1"/>
        </w:rPr>
        <w:t xml:space="preserve"> </w:t>
      </w:r>
      <w:r w:rsidR="00BA0E09" w:rsidRPr="000A77CC">
        <w:rPr>
          <w:color w:val="231F1F"/>
        </w:rPr>
        <w:t>năng</w:t>
      </w:r>
      <w:r w:rsidR="00BA0E09" w:rsidRPr="000A77CC">
        <w:rPr>
          <w:color w:val="231F1F"/>
          <w:spacing w:val="-1"/>
        </w:rPr>
        <w:t xml:space="preserve"> </w:t>
      </w:r>
      <w:r w:rsidR="00BA0E09" w:rsidRPr="000A77CC">
        <w:rPr>
          <w:color w:val="231F1F"/>
        </w:rPr>
        <w:t>điều</w:t>
      </w:r>
      <w:r w:rsidR="00BA0E09" w:rsidRPr="000A77CC">
        <w:rPr>
          <w:color w:val="231F1F"/>
          <w:spacing w:val="-1"/>
        </w:rPr>
        <w:t xml:space="preserve"> </w:t>
      </w:r>
      <w:r w:rsidR="00BA0E09" w:rsidRPr="000A77CC">
        <w:rPr>
          <w:color w:val="231F1F"/>
        </w:rPr>
        <w:t>hướng</w:t>
      </w:r>
      <w:r w:rsidR="00BA0E09" w:rsidRPr="000A77CC">
        <w:rPr>
          <w:color w:val="231F1F"/>
          <w:spacing w:val="-1"/>
        </w:rPr>
        <w:t xml:space="preserve"> </w:t>
      </w:r>
      <w:r w:rsidR="00BA0E09" w:rsidRPr="000A77CC">
        <w:rPr>
          <w:color w:val="231F1F"/>
        </w:rPr>
        <w:t>dữ</w:t>
      </w:r>
      <w:r w:rsidR="00BA0E09" w:rsidRPr="000A77CC">
        <w:rPr>
          <w:color w:val="231F1F"/>
          <w:spacing w:val="-1"/>
        </w:rPr>
        <w:t xml:space="preserve"> </w:t>
      </w:r>
      <w:r w:rsidR="00BA0E09" w:rsidRPr="000A77CC">
        <w:rPr>
          <w:color w:val="231F1F"/>
        </w:rPr>
        <w:t>liệu</w:t>
      </w:r>
      <w:r w:rsidR="00BA0E09" w:rsidRPr="000A77CC">
        <w:rPr>
          <w:color w:val="231F1F"/>
          <w:spacing w:val="-1"/>
        </w:rPr>
        <w:t xml:space="preserve"> </w:t>
      </w:r>
      <w:r w:rsidR="00BA0E09" w:rsidRPr="000A77CC">
        <w:rPr>
          <w:color w:val="231F1F"/>
        </w:rPr>
        <w:t>nâng</w:t>
      </w:r>
      <w:r w:rsidR="00BA0E09" w:rsidRPr="000A77CC">
        <w:rPr>
          <w:color w:val="231F1F"/>
          <w:spacing w:val="-1"/>
        </w:rPr>
        <w:t xml:space="preserve"> </w:t>
      </w:r>
      <w:r w:rsidRPr="000A77CC">
        <w:rPr>
          <w:color w:val="231F1F"/>
        </w:rPr>
        <w:t>c</w:t>
      </w:r>
      <w:r w:rsidR="00BA0E09" w:rsidRPr="000A77CC">
        <w:rPr>
          <w:color w:val="231F1F"/>
        </w:rPr>
        <w:t>a</w:t>
      </w:r>
      <w:r w:rsidR="00CF03B4" w:rsidRPr="000A77CC">
        <w:rPr>
          <w:color w:val="231F1F"/>
        </w:rPr>
        <w:t>o</w:t>
      </w:r>
      <w:r w:rsidR="00BA0E09" w:rsidRPr="000A77CC">
        <w:rPr>
          <w:color w:val="231F1F"/>
          <w:spacing w:val="-1"/>
        </w:rPr>
        <w:t xml:space="preserve"> </w:t>
      </w:r>
      <w:r w:rsidR="00BA0E09" w:rsidRPr="000A77CC">
        <w:rPr>
          <w:color w:val="231F1F"/>
        </w:rPr>
        <w:t>như</w:t>
      </w:r>
      <w:r w:rsidR="00BA0E09" w:rsidRPr="000A77CC">
        <w:rPr>
          <w:color w:val="231F1F"/>
          <w:spacing w:val="-1"/>
        </w:rPr>
        <w:t xml:space="preserve"> </w:t>
      </w:r>
      <w:r w:rsidR="00BA0E09" w:rsidRPr="000A77CC">
        <w:rPr>
          <w:color w:val="231F1F"/>
        </w:rPr>
        <w:t>xem</w:t>
      </w:r>
      <w:r w:rsidR="00BA0E09" w:rsidRPr="000A77CC">
        <w:rPr>
          <w:color w:val="231F1F"/>
          <w:spacing w:val="-1"/>
        </w:rPr>
        <w:t xml:space="preserve"> </w:t>
      </w:r>
      <w:r w:rsidRPr="000A77CC">
        <w:rPr>
          <w:color w:val="231F1F"/>
        </w:rPr>
        <w:t>c</w:t>
      </w:r>
      <w:r w:rsidR="00BA0E09" w:rsidRPr="000A77CC">
        <w:rPr>
          <w:color w:val="231F1F"/>
        </w:rPr>
        <w:t>hi</w:t>
      </w:r>
      <w:r w:rsidR="00BA0E09" w:rsidRPr="000A77CC">
        <w:rPr>
          <w:color w:val="231F1F"/>
          <w:spacing w:val="-1"/>
        </w:rPr>
        <w:t xml:space="preserve"> </w:t>
      </w:r>
      <w:r w:rsidR="00BA0E09" w:rsidRPr="000A77CC">
        <w:rPr>
          <w:color w:val="231F1F"/>
        </w:rPr>
        <w:t>tiết</w:t>
      </w:r>
      <w:r w:rsidR="00BA0E09" w:rsidRPr="000A77CC">
        <w:rPr>
          <w:color w:val="231F1F"/>
          <w:spacing w:val="-1"/>
        </w:rPr>
        <w:t xml:space="preserve"> </w:t>
      </w:r>
      <w:r w:rsidR="00BA0E09" w:rsidRPr="000A77CC">
        <w:rPr>
          <w:color w:val="231F1F"/>
        </w:rPr>
        <w:t>và</w:t>
      </w:r>
      <w:r w:rsidR="00BA0E09" w:rsidRPr="000A77CC">
        <w:rPr>
          <w:color w:val="231F1F"/>
          <w:spacing w:val="-1"/>
        </w:rPr>
        <w:t xml:space="preserve"> </w:t>
      </w:r>
      <w:r w:rsidR="00BA0E09" w:rsidRPr="000A77CC">
        <w:rPr>
          <w:color w:val="231F1F"/>
        </w:rPr>
        <w:t>tổng</w:t>
      </w:r>
      <w:r w:rsidR="00BA0E09" w:rsidRPr="000A77CC">
        <w:rPr>
          <w:color w:val="231F1F"/>
          <w:spacing w:val="-1"/>
        </w:rPr>
        <w:t xml:space="preserve"> </w:t>
      </w:r>
      <w:r w:rsidR="00BA0E09" w:rsidRPr="000A77CC">
        <w:rPr>
          <w:color w:val="231F1F"/>
        </w:rPr>
        <w:t>hợp</w:t>
      </w:r>
    </w:p>
    <w:p w14:paraId="0FBB2170" w14:textId="01A52202" w:rsidR="00BA0E09" w:rsidRPr="000A77CC" w:rsidRDefault="00BA0E09" w:rsidP="00BA54B1">
      <w:pPr>
        <w:pStyle w:val="ListParagraph"/>
        <w:numPr>
          <w:ilvl w:val="0"/>
          <w:numId w:val="13"/>
        </w:numPr>
        <w:tabs>
          <w:tab w:val="left" w:pos="3739"/>
        </w:tabs>
        <w:spacing w:before="0"/>
        <w:ind w:left="3738" w:hanging="145"/>
        <w:jc w:val="left"/>
      </w:pPr>
      <w:r w:rsidRPr="000A77CC">
        <w:rPr>
          <w:color w:val="231F1F"/>
        </w:rPr>
        <w:t>Thời</w:t>
      </w:r>
      <w:r w:rsidRPr="000A77CC">
        <w:rPr>
          <w:color w:val="231F1F"/>
          <w:spacing w:val="-2"/>
        </w:rPr>
        <w:t xml:space="preserve"> </w:t>
      </w:r>
      <w:r w:rsidRPr="000A77CC">
        <w:rPr>
          <w:color w:val="231F1F"/>
        </w:rPr>
        <w:t>gian</w:t>
      </w:r>
      <w:r w:rsidRPr="000A77CC">
        <w:rPr>
          <w:color w:val="231F1F"/>
          <w:spacing w:val="-1"/>
        </w:rPr>
        <w:t xml:space="preserve"> </w:t>
      </w:r>
      <w:r w:rsidRPr="000A77CC">
        <w:rPr>
          <w:color w:val="231F1F"/>
        </w:rPr>
        <w:t>phản</w:t>
      </w:r>
      <w:r w:rsidRPr="000A77CC">
        <w:rPr>
          <w:color w:val="231F1F"/>
          <w:spacing w:val="-1"/>
        </w:rPr>
        <w:t xml:space="preserve"> </w:t>
      </w:r>
      <w:r w:rsidRPr="000A77CC">
        <w:rPr>
          <w:color w:val="231F1F"/>
        </w:rPr>
        <w:t>hồi</w:t>
      </w:r>
      <w:r w:rsidRPr="000A77CC">
        <w:rPr>
          <w:color w:val="231F1F"/>
          <w:spacing w:val="-1"/>
        </w:rPr>
        <w:t xml:space="preserve"> </w:t>
      </w:r>
      <w:r w:rsidRPr="000A77CC">
        <w:rPr>
          <w:color w:val="231F1F"/>
        </w:rPr>
        <w:t>truy</w:t>
      </w:r>
      <w:r w:rsidRPr="000A77CC">
        <w:rPr>
          <w:color w:val="231F1F"/>
          <w:spacing w:val="-1"/>
        </w:rPr>
        <w:t xml:space="preserve"> </w:t>
      </w:r>
      <w:r w:rsidRPr="000A77CC">
        <w:rPr>
          <w:color w:val="231F1F"/>
        </w:rPr>
        <w:t>vấn</w:t>
      </w:r>
      <w:r w:rsidRPr="000A77CC">
        <w:rPr>
          <w:color w:val="231F1F"/>
          <w:spacing w:val="-1"/>
        </w:rPr>
        <w:t xml:space="preserve"> </w:t>
      </w:r>
      <w:r w:rsidRPr="000A77CC">
        <w:rPr>
          <w:color w:val="231F1F"/>
        </w:rPr>
        <w:t>nhanh</w:t>
      </w:r>
      <w:r w:rsidRPr="000A77CC">
        <w:rPr>
          <w:color w:val="231F1F"/>
          <w:spacing w:val="-1"/>
        </w:rPr>
        <w:t xml:space="preserve"> </w:t>
      </w:r>
      <w:r w:rsidR="004973B2" w:rsidRPr="000A77CC">
        <w:rPr>
          <w:color w:val="231F1F"/>
        </w:rPr>
        <w:t>c</w:t>
      </w:r>
      <w:r w:rsidRPr="000A77CC">
        <w:rPr>
          <w:color w:val="231F1F"/>
        </w:rPr>
        <w:t>hóng</w:t>
      </w:r>
      <w:r w:rsidRPr="000A77CC">
        <w:rPr>
          <w:color w:val="231F1F"/>
          <w:spacing w:val="-1"/>
        </w:rPr>
        <w:t xml:space="preserve"> </w:t>
      </w:r>
      <w:r w:rsidRPr="000A77CC">
        <w:rPr>
          <w:color w:val="231F1F"/>
        </w:rPr>
        <w:t>và</w:t>
      </w:r>
      <w:r w:rsidRPr="000A77CC">
        <w:rPr>
          <w:color w:val="231F1F"/>
          <w:spacing w:val="-1"/>
        </w:rPr>
        <w:t xml:space="preserve"> </w:t>
      </w:r>
      <w:r w:rsidRPr="000A77CC">
        <w:rPr>
          <w:color w:val="231F1F"/>
        </w:rPr>
        <w:t>nhất</w:t>
      </w:r>
      <w:r w:rsidRPr="000A77CC">
        <w:rPr>
          <w:color w:val="231F1F"/>
          <w:spacing w:val="-1"/>
        </w:rPr>
        <w:t xml:space="preserve"> </w:t>
      </w:r>
      <w:r w:rsidRPr="000A77CC">
        <w:rPr>
          <w:color w:val="231F1F"/>
        </w:rPr>
        <w:t>quán</w:t>
      </w:r>
    </w:p>
    <w:p w14:paraId="775B1C54" w14:textId="1A015FFD" w:rsidR="00BA0E09" w:rsidRPr="000A77CC" w:rsidRDefault="00BA0E09" w:rsidP="00BA54B1">
      <w:pPr>
        <w:pStyle w:val="ListParagraph"/>
        <w:numPr>
          <w:ilvl w:val="0"/>
          <w:numId w:val="13"/>
        </w:numPr>
        <w:tabs>
          <w:tab w:val="left" w:pos="3739"/>
        </w:tabs>
        <w:spacing w:before="0"/>
        <w:ind w:left="3843" w:right="1640" w:hanging="250"/>
        <w:jc w:val="left"/>
      </w:pPr>
      <w:r w:rsidRPr="000A77CC">
        <w:rPr>
          <w:color w:val="231F1F"/>
        </w:rPr>
        <w:t>Khả</w:t>
      </w:r>
      <w:r w:rsidRPr="000A77CC">
        <w:rPr>
          <w:color w:val="231F1F"/>
          <w:spacing w:val="-2"/>
        </w:rPr>
        <w:t xml:space="preserve"> </w:t>
      </w:r>
      <w:r w:rsidRPr="000A77CC">
        <w:rPr>
          <w:color w:val="231F1F"/>
        </w:rPr>
        <w:t>năng</w:t>
      </w:r>
      <w:r w:rsidRPr="000A77CC">
        <w:rPr>
          <w:color w:val="231F1F"/>
          <w:spacing w:val="-1"/>
        </w:rPr>
        <w:t xml:space="preserve"> </w:t>
      </w:r>
      <w:r w:rsidRPr="000A77CC">
        <w:rPr>
          <w:color w:val="231F1F"/>
        </w:rPr>
        <w:t>ánh</w:t>
      </w:r>
      <w:r w:rsidRPr="000A77CC">
        <w:rPr>
          <w:color w:val="231F1F"/>
          <w:spacing w:val="-1"/>
        </w:rPr>
        <w:t xml:space="preserve"> </w:t>
      </w:r>
      <w:r w:rsidRPr="000A77CC">
        <w:rPr>
          <w:color w:val="231F1F"/>
        </w:rPr>
        <w:t>xạ</w:t>
      </w:r>
      <w:r w:rsidRPr="000A77CC">
        <w:rPr>
          <w:color w:val="231F1F"/>
          <w:spacing w:val="-1"/>
        </w:rPr>
        <w:t xml:space="preserve"> </w:t>
      </w:r>
      <w:r w:rsidR="004973B2" w:rsidRPr="000A77CC">
        <w:rPr>
          <w:color w:val="231F1F"/>
        </w:rPr>
        <w:t>c</w:t>
      </w:r>
      <w:r w:rsidRPr="000A77CC">
        <w:rPr>
          <w:color w:val="231F1F"/>
        </w:rPr>
        <w:t>á</w:t>
      </w:r>
      <w:r w:rsidR="004973B2" w:rsidRPr="000A77CC">
        <w:rPr>
          <w:color w:val="231F1F"/>
        </w:rPr>
        <w:t>c</w:t>
      </w:r>
      <w:r w:rsidRPr="000A77CC">
        <w:rPr>
          <w:color w:val="231F1F"/>
          <w:spacing w:val="-1"/>
        </w:rPr>
        <w:t xml:space="preserve"> </w:t>
      </w:r>
      <w:r w:rsidRPr="000A77CC">
        <w:rPr>
          <w:color w:val="231F1F"/>
        </w:rPr>
        <w:t>yêu</w:t>
      </w:r>
      <w:r w:rsidRPr="000A77CC">
        <w:rPr>
          <w:color w:val="231F1F"/>
          <w:spacing w:val="-1"/>
        </w:rPr>
        <w:t xml:space="preserve"> </w:t>
      </w:r>
      <w:r w:rsidR="004973B2" w:rsidRPr="000A77CC">
        <w:rPr>
          <w:color w:val="231F1F"/>
        </w:rPr>
        <w:t>c</w:t>
      </w:r>
      <w:r w:rsidRPr="000A77CC">
        <w:rPr>
          <w:color w:val="231F1F"/>
        </w:rPr>
        <w:t>ầu</w:t>
      </w:r>
      <w:r w:rsidRPr="000A77CC">
        <w:rPr>
          <w:color w:val="231F1F"/>
          <w:spacing w:val="-1"/>
        </w:rPr>
        <w:t xml:space="preserve"> </w:t>
      </w:r>
      <w:r w:rsidR="004973B2" w:rsidRPr="000A77CC">
        <w:rPr>
          <w:color w:val="231F1F"/>
        </w:rPr>
        <w:t>c</w:t>
      </w:r>
      <w:r w:rsidRPr="000A77CC">
        <w:rPr>
          <w:color w:val="231F1F"/>
        </w:rPr>
        <w:t>ủa</w:t>
      </w:r>
      <w:r w:rsidRPr="000A77CC">
        <w:rPr>
          <w:color w:val="231F1F"/>
          <w:spacing w:val="-1"/>
        </w:rPr>
        <w:t xml:space="preserve"> </w:t>
      </w:r>
      <w:r w:rsidRPr="000A77CC">
        <w:rPr>
          <w:color w:val="231F1F"/>
        </w:rPr>
        <w:t>người</w:t>
      </w:r>
      <w:r w:rsidRPr="000A77CC">
        <w:rPr>
          <w:color w:val="231F1F"/>
          <w:spacing w:val="-1"/>
        </w:rPr>
        <w:t xml:space="preserve"> </w:t>
      </w:r>
      <w:r w:rsidRPr="000A77CC">
        <w:rPr>
          <w:color w:val="231F1F"/>
        </w:rPr>
        <w:t>dùng</w:t>
      </w:r>
      <w:r w:rsidRPr="000A77CC">
        <w:rPr>
          <w:color w:val="231F1F"/>
          <w:spacing w:val="-1"/>
        </w:rPr>
        <w:t xml:space="preserve"> </w:t>
      </w:r>
      <w:r w:rsidR="004973B2" w:rsidRPr="000A77CC">
        <w:rPr>
          <w:color w:val="231F1F"/>
        </w:rPr>
        <w:t>c</w:t>
      </w:r>
      <w:r w:rsidRPr="000A77CC">
        <w:rPr>
          <w:color w:val="231F1F"/>
        </w:rPr>
        <w:t>uối,</w:t>
      </w:r>
      <w:r w:rsidRPr="000A77CC">
        <w:rPr>
          <w:color w:val="231F1F"/>
          <w:spacing w:val="-1"/>
        </w:rPr>
        <w:t xml:space="preserve"> </w:t>
      </w:r>
      <w:r w:rsidRPr="000A77CC">
        <w:rPr>
          <w:color w:val="231F1F"/>
        </w:rPr>
        <w:t>đượ</w:t>
      </w:r>
      <w:r w:rsidR="004973B2" w:rsidRPr="000A77CC">
        <w:rPr>
          <w:color w:val="231F1F"/>
        </w:rPr>
        <w:t>c</w:t>
      </w:r>
      <w:r w:rsidRPr="000A77CC">
        <w:rPr>
          <w:color w:val="231F1F"/>
          <w:spacing w:val="-1"/>
        </w:rPr>
        <w:t xml:space="preserve"> </w:t>
      </w:r>
      <w:r w:rsidRPr="000A77CC">
        <w:rPr>
          <w:color w:val="231F1F"/>
        </w:rPr>
        <w:t>thể</w:t>
      </w:r>
      <w:r w:rsidRPr="000A77CC">
        <w:rPr>
          <w:color w:val="231F1F"/>
          <w:spacing w:val="-1"/>
        </w:rPr>
        <w:t xml:space="preserve"> </w:t>
      </w:r>
      <w:r w:rsidRPr="000A77CC">
        <w:rPr>
          <w:color w:val="231F1F"/>
        </w:rPr>
        <w:t>hiện</w:t>
      </w:r>
      <w:r w:rsidRPr="000A77CC">
        <w:rPr>
          <w:color w:val="231F1F"/>
          <w:spacing w:val="-1"/>
        </w:rPr>
        <w:t xml:space="preserve"> </w:t>
      </w:r>
      <w:r w:rsidRPr="000A77CC">
        <w:rPr>
          <w:color w:val="231F1F"/>
        </w:rPr>
        <w:t>bằng</w:t>
      </w:r>
      <w:r w:rsidRPr="000A77CC">
        <w:rPr>
          <w:color w:val="231F1F"/>
          <w:spacing w:val="-1"/>
        </w:rPr>
        <w:t xml:space="preserve"> </w:t>
      </w:r>
      <w:r w:rsidRPr="000A77CC">
        <w:rPr>
          <w:color w:val="231F1F"/>
        </w:rPr>
        <w:t>thuật</w:t>
      </w:r>
      <w:r w:rsidRPr="000A77CC">
        <w:rPr>
          <w:color w:val="231F1F"/>
          <w:spacing w:val="-1"/>
        </w:rPr>
        <w:t xml:space="preserve"> </w:t>
      </w:r>
      <w:r w:rsidRPr="000A77CC">
        <w:rPr>
          <w:color w:val="231F1F"/>
        </w:rPr>
        <w:t>ngữ</w:t>
      </w:r>
      <w:r w:rsidRPr="000A77CC">
        <w:rPr>
          <w:color w:val="231F1F"/>
          <w:spacing w:val="-1"/>
        </w:rPr>
        <w:t xml:space="preserve"> </w:t>
      </w:r>
      <w:r w:rsidRPr="000A77CC">
        <w:rPr>
          <w:color w:val="231F1F"/>
        </w:rPr>
        <w:t>kinh</w:t>
      </w:r>
      <w:r w:rsidRPr="000A77CC">
        <w:rPr>
          <w:color w:val="231F1F"/>
          <w:spacing w:val="-1"/>
        </w:rPr>
        <w:t xml:space="preserve"> </w:t>
      </w:r>
      <w:r w:rsidRPr="000A77CC">
        <w:rPr>
          <w:color w:val="231F1F"/>
        </w:rPr>
        <w:t>d</w:t>
      </w:r>
      <w:r w:rsidR="00CF03B4" w:rsidRPr="000A77CC">
        <w:rPr>
          <w:color w:val="231F1F"/>
        </w:rPr>
        <w:t>o</w:t>
      </w:r>
      <w:r w:rsidRPr="000A77CC">
        <w:rPr>
          <w:color w:val="231F1F"/>
        </w:rPr>
        <w:t>anh</w:t>
      </w:r>
      <w:r w:rsidRPr="000A77CC">
        <w:rPr>
          <w:color w:val="231F1F"/>
          <w:spacing w:val="-1"/>
        </w:rPr>
        <w:t xml:space="preserve"> </w:t>
      </w:r>
      <w:r w:rsidRPr="000A77CC">
        <w:rPr>
          <w:color w:val="231F1F"/>
        </w:rPr>
        <w:t>h</w:t>
      </w:r>
      <w:r w:rsidR="00CF03B4" w:rsidRPr="000A77CC">
        <w:rPr>
          <w:color w:val="231F1F"/>
        </w:rPr>
        <w:t>o</w:t>
      </w:r>
      <w:r w:rsidRPr="000A77CC">
        <w:rPr>
          <w:color w:val="231F1F"/>
        </w:rPr>
        <w:t>ặ</w:t>
      </w:r>
      <w:r w:rsidR="004973B2" w:rsidRPr="000A77CC">
        <w:rPr>
          <w:color w:val="231F1F"/>
        </w:rPr>
        <w:t>c</w:t>
      </w:r>
      <w:r w:rsidRPr="000A77CC">
        <w:rPr>
          <w:color w:val="231F1F"/>
          <w:spacing w:val="-1"/>
        </w:rPr>
        <w:t xml:space="preserve"> </w:t>
      </w:r>
      <w:r w:rsidRPr="000A77CC">
        <w:rPr>
          <w:color w:val="231F1F"/>
        </w:rPr>
        <w:t>mô</w:t>
      </w:r>
      <w:r w:rsidRPr="000A77CC">
        <w:rPr>
          <w:color w:val="231F1F"/>
          <w:spacing w:val="-1"/>
        </w:rPr>
        <w:t xml:space="preserve"> </w:t>
      </w:r>
      <w:r w:rsidRPr="000A77CC">
        <w:rPr>
          <w:color w:val="231F1F"/>
        </w:rPr>
        <w:t>hình,</w:t>
      </w:r>
      <w:r w:rsidRPr="000A77CC">
        <w:rPr>
          <w:color w:val="231F1F"/>
          <w:spacing w:val="-69"/>
        </w:rPr>
        <w:t xml:space="preserve"> </w:t>
      </w:r>
      <w:r w:rsidRPr="000A77CC">
        <w:rPr>
          <w:color w:val="231F1F"/>
        </w:rPr>
        <w:t>tới</w:t>
      </w:r>
      <w:r w:rsidRPr="000A77CC">
        <w:rPr>
          <w:color w:val="231F1F"/>
          <w:spacing w:val="-2"/>
        </w:rPr>
        <w:t xml:space="preserve"> </w:t>
      </w:r>
      <w:r w:rsidRPr="000A77CC">
        <w:rPr>
          <w:color w:val="231F1F"/>
        </w:rPr>
        <w:t>nguồn</w:t>
      </w:r>
      <w:r w:rsidRPr="000A77CC">
        <w:rPr>
          <w:color w:val="231F1F"/>
          <w:spacing w:val="-1"/>
        </w:rPr>
        <w:t xml:space="preserve"> </w:t>
      </w:r>
      <w:r w:rsidRPr="000A77CC">
        <w:rPr>
          <w:color w:val="231F1F"/>
        </w:rPr>
        <w:t>dữ</w:t>
      </w:r>
      <w:r w:rsidRPr="000A77CC">
        <w:rPr>
          <w:color w:val="231F1F"/>
          <w:spacing w:val="-1"/>
        </w:rPr>
        <w:t xml:space="preserve"> </w:t>
      </w:r>
      <w:r w:rsidRPr="000A77CC">
        <w:rPr>
          <w:color w:val="231F1F"/>
        </w:rPr>
        <w:t>liệu</w:t>
      </w:r>
      <w:r w:rsidRPr="000A77CC">
        <w:rPr>
          <w:color w:val="231F1F"/>
          <w:spacing w:val="-1"/>
        </w:rPr>
        <w:t xml:space="preserve"> </w:t>
      </w:r>
      <w:r w:rsidRPr="000A77CC">
        <w:rPr>
          <w:color w:val="231F1F"/>
        </w:rPr>
        <w:t>thí</w:t>
      </w:r>
      <w:r w:rsidR="004973B2" w:rsidRPr="000A77CC">
        <w:rPr>
          <w:color w:val="231F1F"/>
        </w:rPr>
        <w:t>c</w:t>
      </w:r>
      <w:r w:rsidRPr="000A77CC">
        <w:rPr>
          <w:color w:val="231F1F"/>
        </w:rPr>
        <w:t>h</w:t>
      </w:r>
      <w:r w:rsidRPr="000A77CC">
        <w:rPr>
          <w:color w:val="231F1F"/>
          <w:spacing w:val="-1"/>
        </w:rPr>
        <w:t xml:space="preserve"> </w:t>
      </w:r>
      <w:r w:rsidRPr="000A77CC">
        <w:rPr>
          <w:color w:val="231F1F"/>
        </w:rPr>
        <w:t>hợp</w:t>
      </w:r>
      <w:r w:rsidRPr="000A77CC">
        <w:rPr>
          <w:color w:val="231F1F"/>
          <w:spacing w:val="-1"/>
        </w:rPr>
        <w:t xml:space="preserve"> </w:t>
      </w:r>
      <w:r w:rsidRPr="000A77CC">
        <w:rPr>
          <w:color w:val="231F1F"/>
        </w:rPr>
        <w:t>và</w:t>
      </w:r>
      <w:r w:rsidRPr="000A77CC">
        <w:rPr>
          <w:color w:val="231F1F"/>
          <w:spacing w:val="-1"/>
        </w:rPr>
        <w:t xml:space="preserve"> </w:t>
      </w:r>
      <w:r w:rsidRPr="000A77CC">
        <w:rPr>
          <w:color w:val="231F1F"/>
        </w:rPr>
        <w:t>sau</w:t>
      </w:r>
      <w:r w:rsidRPr="000A77CC">
        <w:rPr>
          <w:color w:val="231F1F"/>
          <w:spacing w:val="-1"/>
        </w:rPr>
        <w:t xml:space="preserve"> </w:t>
      </w:r>
      <w:r w:rsidRPr="000A77CC">
        <w:rPr>
          <w:color w:val="231F1F"/>
        </w:rPr>
        <w:t>đó</w:t>
      </w:r>
      <w:r w:rsidRPr="000A77CC">
        <w:rPr>
          <w:color w:val="231F1F"/>
          <w:spacing w:val="-1"/>
        </w:rPr>
        <w:t xml:space="preserve"> </w:t>
      </w:r>
      <w:r w:rsidRPr="000A77CC">
        <w:rPr>
          <w:color w:val="231F1F"/>
        </w:rPr>
        <w:t>tới</w:t>
      </w:r>
      <w:r w:rsidRPr="000A77CC">
        <w:rPr>
          <w:color w:val="231F1F"/>
          <w:spacing w:val="-1"/>
        </w:rPr>
        <w:t xml:space="preserve"> </w:t>
      </w:r>
      <w:r w:rsidRPr="000A77CC">
        <w:rPr>
          <w:color w:val="231F1F"/>
        </w:rPr>
        <w:t>ngôn</w:t>
      </w:r>
      <w:r w:rsidRPr="000A77CC">
        <w:rPr>
          <w:color w:val="231F1F"/>
          <w:spacing w:val="-1"/>
        </w:rPr>
        <w:t xml:space="preserve"> </w:t>
      </w:r>
      <w:r w:rsidRPr="000A77CC">
        <w:rPr>
          <w:color w:val="231F1F"/>
        </w:rPr>
        <w:t>ngữ</w:t>
      </w:r>
      <w:r w:rsidRPr="000A77CC">
        <w:rPr>
          <w:color w:val="231F1F"/>
          <w:spacing w:val="-1"/>
        </w:rPr>
        <w:t xml:space="preserve"> </w:t>
      </w:r>
      <w:r w:rsidRPr="000A77CC">
        <w:rPr>
          <w:color w:val="231F1F"/>
        </w:rPr>
        <w:t>truy</w:t>
      </w:r>
      <w:r w:rsidRPr="000A77CC">
        <w:rPr>
          <w:color w:val="231F1F"/>
          <w:spacing w:val="-1"/>
        </w:rPr>
        <w:t xml:space="preserve"> </w:t>
      </w:r>
      <w:r w:rsidR="004973B2" w:rsidRPr="000A77CC">
        <w:rPr>
          <w:color w:val="231F1F"/>
        </w:rPr>
        <w:t>c</w:t>
      </w:r>
      <w:r w:rsidRPr="000A77CC">
        <w:rPr>
          <w:color w:val="231F1F"/>
        </w:rPr>
        <w:t>ập</w:t>
      </w:r>
      <w:r w:rsidRPr="000A77CC">
        <w:rPr>
          <w:color w:val="231F1F"/>
          <w:spacing w:val="-1"/>
        </w:rPr>
        <w:t xml:space="preserve"> </w:t>
      </w:r>
      <w:r w:rsidRPr="000A77CC">
        <w:rPr>
          <w:color w:val="231F1F"/>
        </w:rPr>
        <w:t>dữ</w:t>
      </w:r>
      <w:r w:rsidRPr="000A77CC">
        <w:rPr>
          <w:color w:val="231F1F"/>
          <w:spacing w:val="-1"/>
        </w:rPr>
        <w:t xml:space="preserve"> </w:t>
      </w:r>
      <w:r w:rsidRPr="000A77CC">
        <w:rPr>
          <w:color w:val="231F1F"/>
        </w:rPr>
        <w:t>liệu</w:t>
      </w:r>
      <w:r w:rsidRPr="000A77CC">
        <w:rPr>
          <w:color w:val="231F1F"/>
          <w:spacing w:val="-1"/>
        </w:rPr>
        <w:t xml:space="preserve"> </w:t>
      </w:r>
      <w:r w:rsidRPr="000A77CC">
        <w:rPr>
          <w:color w:val="231F1F"/>
        </w:rPr>
        <w:t>thí</w:t>
      </w:r>
      <w:r w:rsidR="004973B2" w:rsidRPr="000A77CC">
        <w:rPr>
          <w:color w:val="231F1F"/>
        </w:rPr>
        <w:t>c</w:t>
      </w:r>
      <w:r w:rsidRPr="000A77CC">
        <w:rPr>
          <w:color w:val="231F1F"/>
        </w:rPr>
        <w:t>h</w:t>
      </w:r>
      <w:r w:rsidRPr="000A77CC">
        <w:rPr>
          <w:color w:val="231F1F"/>
          <w:spacing w:val="-1"/>
        </w:rPr>
        <w:t xml:space="preserve"> </w:t>
      </w:r>
      <w:r w:rsidRPr="000A77CC">
        <w:rPr>
          <w:color w:val="231F1F"/>
        </w:rPr>
        <w:t>hợp</w:t>
      </w:r>
      <w:r w:rsidRPr="000A77CC">
        <w:rPr>
          <w:color w:val="231F1F"/>
          <w:spacing w:val="-1"/>
        </w:rPr>
        <w:t xml:space="preserve"> </w:t>
      </w:r>
      <w:r w:rsidRPr="000A77CC">
        <w:rPr>
          <w:color w:val="231F1F"/>
        </w:rPr>
        <w:t>(thường</w:t>
      </w:r>
      <w:r w:rsidRPr="000A77CC">
        <w:rPr>
          <w:color w:val="231F1F"/>
          <w:spacing w:val="-1"/>
        </w:rPr>
        <w:t xml:space="preserve"> </w:t>
      </w:r>
      <w:r w:rsidRPr="000A77CC">
        <w:rPr>
          <w:color w:val="231F1F"/>
        </w:rPr>
        <w:t>là</w:t>
      </w:r>
      <w:r w:rsidRPr="000A77CC">
        <w:rPr>
          <w:color w:val="231F1F"/>
          <w:spacing w:val="-1"/>
        </w:rPr>
        <w:t xml:space="preserve"> </w:t>
      </w:r>
      <w:r w:rsidRPr="000A77CC">
        <w:rPr>
          <w:color w:val="231F1F"/>
        </w:rPr>
        <w:t>SQL). Mã</w:t>
      </w:r>
      <w:r w:rsidRPr="000A77CC">
        <w:rPr>
          <w:color w:val="231F1F"/>
          <w:spacing w:val="-2"/>
        </w:rPr>
        <w:t xml:space="preserve"> </w:t>
      </w:r>
      <w:r w:rsidRPr="000A77CC">
        <w:rPr>
          <w:color w:val="231F1F"/>
        </w:rPr>
        <w:t>truy</w:t>
      </w:r>
      <w:r w:rsidRPr="000A77CC">
        <w:rPr>
          <w:color w:val="231F1F"/>
          <w:spacing w:val="-1"/>
        </w:rPr>
        <w:t xml:space="preserve"> </w:t>
      </w:r>
      <w:r w:rsidRPr="000A77CC">
        <w:rPr>
          <w:color w:val="231F1F"/>
        </w:rPr>
        <w:t>vấn</w:t>
      </w:r>
      <w:r w:rsidRPr="000A77CC">
        <w:rPr>
          <w:color w:val="231F1F"/>
          <w:spacing w:val="-1"/>
        </w:rPr>
        <w:t xml:space="preserve"> </w:t>
      </w:r>
      <w:r w:rsidRPr="000A77CC">
        <w:rPr>
          <w:color w:val="231F1F"/>
        </w:rPr>
        <w:t>phải</w:t>
      </w:r>
      <w:r w:rsidRPr="000A77CC">
        <w:rPr>
          <w:color w:val="231F1F"/>
          <w:spacing w:val="-1"/>
        </w:rPr>
        <w:t xml:space="preserve"> </w:t>
      </w:r>
      <w:r w:rsidRPr="000A77CC">
        <w:rPr>
          <w:color w:val="231F1F"/>
        </w:rPr>
        <w:t>đượ</w:t>
      </w:r>
      <w:r w:rsidR="004973B2" w:rsidRPr="000A77CC">
        <w:rPr>
          <w:color w:val="231F1F"/>
        </w:rPr>
        <w:t>c</w:t>
      </w:r>
      <w:r w:rsidRPr="000A77CC">
        <w:rPr>
          <w:color w:val="231F1F"/>
          <w:spacing w:val="-1"/>
        </w:rPr>
        <w:t xml:space="preserve"> </w:t>
      </w:r>
      <w:r w:rsidRPr="000A77CC">
        <w:rPr>
          <w:color w:val="231F1F"/>
        </w:rPr>
        <w:t>tối</w:t>
      </w:r>
      <w:r w:rsidRPr="000A77CC">
        <w:rPr>
          <w:color w:val="231F1F"/>
          <w:spacing w:val="-1"/>
        </w:rPr>
        <w:t xml:space="preserve"> </w:t>
      </w:r>
      <w:r w:rsidRPr="000A77CC">
        <w:rPr>
          <w:color w:val="231F1F"/>
        </w:rPr>
        <w:t>ưu</w:t>
      </w:r>
      <w:r w:rsidRPr="000A77CC">
        <w:rPr>
          <w:color w:val="231F1F"/>
          <w:spacing w:val="-1"/>
        </w:rPr>
        <w:t xml:space="preserve"> </w:t>
      </w:r>
      <w:r w:rsidRPr="000A77CC">
        <w:rPr>
          <w:color w:val="231F1F"/>
        </w:rPr>
        <w:t>hóa</w:t>
      </w:r>
      <w:r w:rsidRPr="000A77CC">
        <w:rPr>
          <w:color w:val="231F1F"/>
          <w:spacing w:val="-1"/>
        </w:rPr>
        <w:t xml:space="preserve"> </w:t>
      </w:r>
      <w:r w:rsidRPr="000A77CC">
        <w:rPr>
          <w:color w:val="231F1F"/>
        </w:rPr>
        <w:t>để</w:t>
      </w:r>
      <w:r w:rsidRPr="000A77CC">
        <w:rPr>
          <w:color w:val="231F1F"/>
          <w:spacing w:val="-1"/>
        </w:rPr>
        <w:t xml:space="preserve"> </w:t>
      </w:r>
      <w:r w:rsidRPr="000A77CC">
        <w:rPr>
          <w:color w:val="231F1F"/>
        </w:rPr>
        <w:t>khớp</w:t>
      </w:r>
      <w:r w:rsidRPr="000A77CC">
        <w:rPr>
          <w:color w:val="231F1F"/>
          <w:spacing w:val="-1"/>
        </w:rPr>
        <w:t xml:space="preserve"> </w:t>
      </w:r>
      <w:r w:rsidRPr="000A77CC">
        <w:rPr>
          <w:color w:val="231F1F"/>
        </w:rPr>
        <w:t>với</w:t>
      </w:r>
      <w:r w:rsidRPr="000A77CC">
        <w:rPr>
          <w:color w:val="231F1F"/>
          <w:spacing w:val="-1"/>
        </w:rPr>
        <w:t xml:space="preserve"> </w:t>
      </w:r>
      <w:r w:rsidRPr="000A77CC">
        <w:rPr>
          <w:color w:val="231F1F"/>
        </w:rPr>
        <w:t>nguồn</w:t>
      </w:r>
      <w:r w:rsidRPr="000A77CC">
        <w:rPr>
          <w:color w:val="231F1F"/>
          <w:spacing w:val="-1"/>
        </w:rPr>
        <w:t xml:space="preserve"> </w:t>
      </w:r>
      <w:r w:rsidRPr="000A77CC">
        <w:rPr>
          <w:color w:val="231F1F"/>
        </w:rPr>
        <w:t>dữ</w:t>
      </w:r>
      <w:r w:rsidRPr="000A77CC">
        <w:rPr>
          <w:color w:val="231F1F"/>
          <w:spacing w:val="-1"/>
        </w:rPr>
        <w:t xml:space="preserve"> </w:t>
      </w:r>
      <w:r w:rsidRPr="000A77CC">
        <w:rPr>
          <w:color w:val="231F1F"/>
        </w:rPr>
        <w:t>liệu,</w:t>
      </w:r>
      <w:r w:rsidRPr="000A77CC">
        <w:rPr>
          <w:color w:val="231F1F"/>
          <w:spacing w:val="-1"/>
        </w:rPr>
        <w:t xml:space="preserve"> </w:t>
      </w:r>
      <w:r w:rsidRPr="000A77CC">
        <w:rPr>
          <w:color w:val="231F1F"/>
        </w:rPr>
        <w:t>bất</w:t>
      </w:r>
      <w:r w:rsidRPr="000A77CC">
        <w:rPr>
          <w:color w:val="231F1F"/>
          <w:spacing w:val="-1"/>
        </w:rPr>
        <w:t xml:space="preserve"> </w:t>
      </w:r>
      <w:r w:rsidRPr="000A77CC">
        <w:rPr>
          <w:color w:val="231F1F"/>
        </w:rPr>
        <w:t>kể</w:t>
      </w:r>
      <w:r w:rsidRPr="000A77CC">
        <w:rPr>
          <w:color w:val="231F1F"/>
          <w:spacing w:val="-1"/>
        </w:rPr>
        <w:t xml:space="preserve"> </w:t>
      </w:r>
      <w:r w:rsidRPr="000A77CC">
        <w:rPr>
          <w:color w:val="231F1F"/>
        </w:rPr>
        <w:t>nguồn</w:t>
      </w:r>
      <w:r w:rsidRPr="000A77CC">
        <w:rPr>
          <w:color w:val="231F1F"/>
          <w:spacing w:val="-1"/>
        </w:rPr>
        <w:t xml:space="preserve"> </w:t>
      </w:r>
      <w:r w:rsidRPr="000A77CC">
        <w:rPr>
          <w:color w:val="231F1F"/>
        </w:rPr>
        <w:t>đó</w:t>
      </w:r>
      <w:r w:rsidRPr="000A77CC">
        <w:rPr>
          <w:color w:val="231F1F"/>
          <w:spacing w:val="-1"/>
        </w:rPr>
        <w:t xml:space="preserve"> </w:t>
      </w:r>
      <w:r w:rsidRPr="000A77CC">
        <w:rPr>
          <w:color w:val="231F1F"/>
        </w:rPr>
        <w:t>là</w:t>
      </w:r>
      <w:r w:rsidRPr="000A77CC">
        <w:rPr>
          <w:color w:val="231F1F"/>
          <w:spacing w:val="-1"/>
        </w:rPr>
        <w:t xml:space="preserve"> </w:t>
      </w:r>
      <w:r w:rsidRPr="000A77CC">
        <w:rPr>
          <w:color w:val="231F1F"/>
        </w:rPr>
        <w:t>dữ</w:t>
      </w:r>
      <w:r w:rsidRPr="000A77CC">
        <w:rPr>
          <w:color w:val="231F1F"/>
          <w:spacing w:val="-1"/>
        </w:rPr>
        <w:t xml:space="preserve"> </w:t>
      </w:r>
      <w:r w:rsidRPr="000A77CC">
        <w:rPr>
          <w:color w:val="231F1F"/>
        </w:rPr>
        <w:t>liệu</w:t>
      </w:r>
      <w:r w:rsidRPr="000A77CC">
        <w:rPr>
          <w:color w:val="231F1F"/>
          <w:spacing w:val="-1"/>
        </w:rPr>
        <w:t xml:space="preserve"> </w:t>
      </w:r>
      <w:r w:rsidRPr="000A77CC">
        <w:rPr>
          <w:color w:val="231F1F"/>
        </w:rPr>
        <w:t>h</w:t>
      </w:r>
      <w:r w:rsidR="00CF03B4" w:rsidRPr="000A77CC">
        <w:rPr>
          <w:color w:val="231F1F"/>
        </w:rPr>
        <w:t>o</w:t>
      </w:r>
      <w:r w:rsidRPr="000A77CC">
        <w:rPr>
          <w:color w:val="231F1F"/>
        </w:rPr>
        <w:t>ạt</w:t>
      </w:r>
      <w:r w:rsidRPr="000A77CC">
        <w:rPr>
          <w:color w:val="231F1F"/>
          <w:spacing w:val="-1"/>
        </w:rPr>
        <w:t xml:space="preserve"> </w:t>
      </w:r>
      <w:r w:rsidRPr="000A77CC">
        <w:rPr>
          <w:color w:val="231F1F"/>
        </w:rPr>
        <w:t>động</w:t>
      </w:r>
      <w:r w:rsidRPr="000A77CC">
        <w:rPr>
          <w:color w:val="231F1F"/>
          <w:spacing w:val="-1"/>
        </w:rPr>
        <w:t xml:space="preserve"> </w:t>
      </w:r>
      <w:r w:rsidRPr="000A77CC">
        <w:rPr>
          <w:color w:val="231F1F"/>
        </w:rPr>
        <w:t>hay</w:t>
      </w:r>
      <w:r w:rsidRPr="000A77CC">
        <w:rPr>
          <w:color w:val="231F1F"/>
          <w:spacing w:val="-69"/>
        </w:rPr>
        <w:t xml:space="preserve"> </w:t>
      </w:r>
      <w:r w:rsidRPr="000A77CC">
        <w:rPr>
          <w:color w:val="231F1F"/>
        </w:rPr>
        <w:t>kh</w:t>
      </w:r>
      <w:r w:rsidR="00CF03B4" w:rsidRPr="000A77CC">
        <w:rPr>
          <w:color w:val="231F1F"/>
        </w:rPr>
        <w:t>o</w:t>
      </w:r>
      <w:r w:rsidRPr="000A77CC">
        <w:rPr>
          <w:color w:val="231F1F"/>
          <w:spacing w:val="-1"/>
        </w:rPr>
        <w:t xml:space="preserve"> </w:t>
      </w:r>
      <w:r w:rsidRPr="000A77CC">
        <w:rPr>
          <w:color w:val="231F1F"/>
        </w:rPr>
        <w:t>dữ</w:t>
      </w:r>
      <w:r w:rsidRPr="000A77CC">
        <w:rPr>
          <w:color w:val="231F1F"/>
          <w:spacing w:val="-1"/>
        </w:rPr>
        <w:t xml:space="preserve"> </w:t>
      </w:r>
      <w:r w:rsidRPr="000A77CC">
        <w:rPr>
          <w:color w:val="231F1F"/>
        </w:rPr>
        <w:t>liệu.</w:t>
      </w:r>
    </w:p>
    <w:p w14:paraId="7D5AC496" w14:textId="500AF262" w:rsidR="00BA0E09" w:rsidRPr="000A77CC" w:rsidRDefault="00BA0E09" w:rsidP="00BA54B1">
      <w:pPr>
        <w:pStyle w:val="ListParagraph"/>
        <w:numPr>
          <w:ilvl w:val="0"/>
          <w:numId w:val="13"/>
        </w:numPr>
        <w:tabs>
          <w:tab w:val="left" w:pos="3739"/>
        </w:tabs>
        <w:spacing w:before="98"/>
        <w:ind w:right="2647" w:hanging="255"/>
        <w:jc w:val="left"/>
      </w:pPr>
      <w:r w:rsidRPr="000A77CC">
        <w:rPr>
          <w:color w:val="231F1F"/>
        </w:rPr>
        <w:t>Hỗ</w:t>
      </w:r>
      <w:r w:rsidRPr="000A77CC">
        <w:rPr>
          <w:color w:val="231F1F"/>
          <w:spacing w:val="-2"/>
        </w:rPr>
        <w:t xml:space="preserve"> </w:t>
      </w:r>
      <w:r w:rsidRPr="000A77CC">
        <w:rPr>
          <w:color w:val="231F1F"/>
        </w:rPr>
        <w:t>trợ</w:t>
      </w:r>
      <w:r w:rsidRPr="000A77CC">
        <w:rPr>
          <w:color w:val="231F1F"/>
          <w:spacing w:val="-1"/>
        </w:rPr>
        <w:t xml:space="preserve"> </w:t>
      </w:r>
      <w:r w:rsidR="004973B2" w:rsidRPr="000A77CC">
        <w:rPr>
          <w:color w:val="231F1F"/>
        </w:rPr>
        <w:t>c</w:t>
      </w:r>
      <w:r w:rsidRPr="000A77CC">
        <w:rPr>
          <w:color w:val="231F1F"/>
        </w:rPr>
        <w:t>h</w:t>
      </w:r>
      <w:r w:rsidR="00CF03B4" w:rsidRPr="000A77CC">
        <w:rPr>
          <w:color w:val="231F1F"/>
        </w:rPr>
        <w:t>o</w:t>
      </w:r>
      <w:r w:rsidRPr="000A77CC">
        <w:rPr>
          <w:color w:val="231F1F"/>
          <w:spacing w:val="-1"/>
        </w:rPr>
        <w:t xml:space="preserve"> </w:t>
      </w:r>
      <w:r w:rsidR="004973B2" w:rsidRPr="000A77CC">
        <w:rPr>
          <w:color w:val="231F1F"/>
        </w:rPr>
        <w:t>c</w:t>
      </w:r>
      <w:r w:rsidRPr="000A77CC">
        <w:rPr>
          <w:color w:val="231F1F"/>
        </w:rPr>
        <w:t>ơ</w:t>
      </w:r>
      <w:r w:rsidRPr="000A77CC">
        <w:rPr>
          <w:color w:val="231F1F"/>
          <w:spacing w:val="-1"/>
        </w:rPr>
        <w:t xml:space="preserve"> </w:t>
      </w:r>
      <w:r w:rsidRPr="000A77CC">
        <w:rPr>
          <w:color w:val="231F1F"/>
        </w:rPr>
        <w:t>sở</w:t>
      </w:r>
      <w:r w:rsidRPr="000A77CC">
        <w:rPr>
          <w:color w:val="231F1F"/>
          <w:spacing w:val="-1"/>
        </w:rPr>
        <w:t xml:space="preserve"> </w:t>
      </w:r>
      <w:r w:rsidRPr="000A77CC">
        <w:rPr>
          <w:color w:val="231F1F"/>
        </w:rPr>
        <w:t>dữ</w:t>
      </w:r>
      <w:r w:rsidRPr="000A77CC">
        <w:rPr>
          <w:color w:val="231F1F"/>
          <w:spacing w:val="-1"/>
        </w:rPr>
        <w:t xml:space="preserve"> </w:t>
      </w:r>
      <w:r w:rsidRPr="000A77CC">
        <w:rPr>
          <w:color w:val="231F1F"/>
        </w:rPr>
        <w:t>liệu</w:t>
      </w:r>
      <w:r w:rsidRPr="000A77CC">
        <w:rPr>
          <w:color w:val="231F1F"/>
          <w:spacing w:val="-1"/>
        </w:rPr>
        <w:t xml:space="preserve"> </w:t>
      </w:r>
      <w:r w:rsidRPr="000A77CC">
        <w:rPr>
          <w:color w:val="231F1F"/>
        </w:rPr>
        <w:t>rất</w:t>
      </w:r>
      <w:r w:rsidRPr="000A77CC">
        <w:rPr>
          <w:color w:val="231F1F"/>
          <w:spacing w:val="-1"/>
        </w:rPr>
        <w:t xml:space="preserve"> </w:t>
      </w:r>
      <w:r w:rsidRPr="000A77CC">
        <w:rPr>
          <w:color w:val="231F1F"/>
        </w:rPr>
        <w:t>lớn.</w:t>
      </w:r>
      <w:r w:rsidRPr="000A77CC">
        <w:rPr>
          <w:color w:val="231F1F"/>
          <w:spacing w:val="-1"/>
        </w:rPr>
        <w:t xml:space="preserve"> </w:t>
      </w:r>
      <w:r w:rsidRPr="000A77CC">
        <w:rPr>
          <w:color w:val="231F1F"/>
        </w:rPr>
        <w:t>Như</w:t>
      </w:r>
      <w:r w:rsidRPr="000A77CC">
        <w:rPr>
          <w:color w:val="231F1F"/>
          <w:spacing w:val="-1"/>
        </w:rPr>
        <w:t xml:space="preserve"> </w:t>
      </w:r>
      <w:r w:rsidRPr="000A77CC">
        <w:rPr>
          <w:color w:val="231F1F"/>
        </w:rPr>
        <w:t>đã</w:t>
      </w:r>
      <w:r w:rsidRPr="000A77CC">
        <w:rPr>
          <w:color w:val="231F1F"/>
          <w:spacing w:val="-1"/>
        </w:rPr>
        <w:t xml:space="preserve"> </w:t>
      </w:r>
      <w:r w:rsidRPr="000A77CC">
        <w:rPr>
          <w:color w:val="231F1F"/>
        </w:rPr>
        <w:t>giải</w:t>
      </w:r>
      <w:r w:rsidRPr="000A77CC">
        <w:rPr>
          <w:color w:val="231F1F"/>
          <w:spacing w:val="-1"/>
        </w:rPr>
        <w:t xml:space="preserve"> </w:t>
      </w:r>
      <w:r w:rsidRPr="000A77CC">
        <w:rPr>
          <w:color w:val="231F1F"/>
        </w:rPr>
        <w:t>thí</w:t>
      </w:r>
      <w:r w:rsidR="004973B2" w:rsidRPr="000A77CC">
        <w:rPr>
          <w:color w:val="231F1F"/>
        </w:rPr>
        <w:t>c</w:t>
      </w:r>
      <w:r w:rsidRPr="000A77CC">
        <w:rPr>
          <w:color w:val="231F1F"/>
        </w:rPr>
        <w:t>h</w:t>
      </w:r>
      <w:r w:rsidRPr="000A77CC">
        <w:rPr>
          <w:color w:val="231F1F"/>
          <w:spacing w:val="-1"/>
        </w:rPr>
        <w:t xml:space="preserve"> </w:t>
      </w:r>
      <w:r w:rsidRPr="000A77CC">
        <w:rPr>
          <w:color w:val="231F1F"/>
        </w:rPr>
        <w:t>trướ</w:t>
      </w:r>
      <w:r w:rsidR="004973B2" w:rsidRPr="000A77CC">
        <w:rPr>
          <w:color w:val="231F1F"/>
        </w:rPr>
        <w:t>c</w:t>
      </w:r>
      <w:r w:rsidRPr="000A77CC">
        <w:rPr>
          <w:color w:val="231F1F"/>
          <w:spacing w:val="-1"/>
        </w:rPr>
        <w:t xml:space="preserve"> </w:t>
      </w:r>
      <w:r w:rsidRPr="000A77CC">
        <w:rPr>
          <w:color w:val="231F1F"/>
        </w:rPr>
        <w:t>đó,</w:t>
      </w:r>
      <w:r w:rsidRPr="000A77CC">
        <w:rPr>
          <w:color w:val="231F1F"/>
          <w:spacing w:val="-1"/>
        </w:rPr>
        <w:t xml:space="preserve"> </w:t>
      </w:r>
      <w:r w:rsidRPr="000A77CC">
        <w:rPr>
          <w:color w:val="231F1F"/>
        </w:rPr>
        <w:t>kh</w:t>
      </w:r>
      <w:r w:rsidR="00CF03B4" w:rsidRPr="000A77CC">
        <w:rPr>
          <w:color w:val="231F1F"/>
        </w:rPr>
        <w:t>o</w:t>
      </w:r>
      <w:r w:rsidRPr="000A77CC">
        <w:rPr>
          <w:color w:val="231F1F"/>
          <w:spacing w:val="-1"/>
        </w:rPr>
        <w:t xml:space="preserve"> </w:t>
      </w:r>
      <w:r w:rsidRPr="000A77CC">
        <w:rPr>
          <w:color w:val="231F1F"/>
        </w:rPr>
        <w:t>dữ</w:t>
      </w:r>
      <w:r w:rsidRPr="000A77CC">
        <w:rPr>
          <w:color w:val="231F1F"/>
          <w:spacing w:val="-1"/>
        </w:rPr>
        <w:t xml:space="preserve"> </w:t>
      </w:r>
      <w:r w:rsidRPr="000A77CC">
        <w:rPr>
          <w:color w:val="231F1F"/>
        </w:rPr>
        <w:t>liệu</w:t>
      </w:r>
      <w:r w:rsidRPr="000A77CC">
        <w:rPr>
          <w:color w:val="231F1F"/>
          <w:spacing w:val="-1"/>
        </w:rPr>
        <w:t xml:space="preserve"> </w:t>
      </w:r>
      <w:r w:rsidR="004973B2" w:rsidRPr="000A77CC">
        <w:rPr>
          <w:color w:val="231F1F"/>
        </w:rPr>
        <w:t>c</w:t>
      </w:r>
      <w:r w:rsidRPr="000A77CC">
        <w:rPr>
          <w:color w:val="231F1F"/>
        </w:rPr>
        <w:t>ó</w:t>
      </w:r>
      <w:r w:rsidRPr="000A77CC">
        <w:rPr>
          <w:color w:val="231F1F"/>
          <w:spacing w:val="-1"/>
        </w:rPr>
        <w:t xml:space="preserve"> </w:t>
      </w:r>
      <w:r w:rsidRPr="000A77CC">
        <w:rPr>
          <w:color w:val="231F1F"/>
        </w:rPr>
        <w:t>thể</w:t>
      </w:r>
      <w:r w:rsidRPr="000A77CC">
        <w:rPr>
          <w:color w:val="231F1F"/>
          <w:spacing w:val="-1"/>
        </w:rPr>
        <w:t xml:space="preserve"> </w:t>
      </w:r>
      <w:r w:rsidRPr="000A77CC">
        <w:rPr>
          <w:color w:val="231F1F"/>
        </w:rPr>
        <w:t>dễ</w:t>
      </w:r>
      <w:r w:rsidRPr="000A77CC">
        <w:rPr>
          <w:color w:val="231F1F"/>
          <w:spacing w:val="-1"/>
        </w:rPr>
        <w:t xml:space="preserve"> </w:t>
      </w:r>
      <w:r w:rsidRPr="000A77CC">
        <w:rPr>
          <w:color w:val="231F1F"/>
        </w:rPr>
        <w:t xml:space="preserve">dàng </w:t>
      </w:r>
      <w:r w:rsidRPr="000A77CC">
        <w:rPr>
          <w:color w:val="231F1F"/>
          <w:spacing w:val="-69"/>
        </w:rPr>
        <w:t xml:space="preserve"> </w:t>
      </w:r>
      <w:r w:rsidRPr="000A77CC">
        <w:rPr>
          <w:color w:val="231F1F"/>
        </w:rPr>
        <w:t>và</w:t>
      </w:r>
      <w:r w:rsidRPr="000A77CC">
        <w:rPr>
          <w:color w:val="231F1F"/>
          <w:spacing w:val="-2"/>
        </w:rPr>
        <w:t xml:space="preserve"> </w:t>
      </w:r>
      <w:r w:rsidRPr="000A77CC">
        <w:rPr>
          <w:color w:val="231F1F"/>
        </w:rPr>
        <w:t>nhanh</w:t>
      </w:r>
      <w:r w:rsidRPr="000A77CC">
        <w:rPr>
          <w:color w:val="231F1F"/>
          <w:spacing w:val="-1"/>
        </w:rPr>
        <w:t xml:space="preserve"> </w:t>
      </w:r>
      <w:r w:rsidR="004973B2" w:rsidRPr="000A77CC">
        <w:rPr>
          <w:color w:val="231F1F"/>
        </w:rPr>
        <w:t>c</w:t>
      </w:r>
      <w:r w:rsidRPr="000A77CC">
        <w:rPr>
          <w:color w:val="231F1F"/>
        </w:rPr>
        <w:t>hóng</w:t>
      </w:r>
      <w:r w:rsidRPr="000A77CC">
        <w:rPr>
          <w:color w:val="231F1F"/>
          <w:spacing w:val="-1"/>
        </w:rPr>
        <w:t xml:space="preserve"> </w:t>
      </w:r>
      <w:r w:rsidRPr="000A77CC">
        <w:rPr>
          <w:color w:val="231F1F"/>
        </w:rPr>
        <w:t>phát</w:t>
      </w:r>
      <w:r w:rsidRPr="000A77CC">
        <w:rPr>
          <w:color w:val="231F1F"/>
          <w:spacing w:val="-1"/>
        </w:rPr>
        <w:t xml:space="preserve"> </w:t>
      </w:r>
      <w:r w:rsidRPr="000A77CC">
        <w:rPr>
          <w:color w:val="231F1F"/>
        </w:rPr>
        <w:t>triển</w:t>
      </w:r>
      <w:r w:rsidRPr="000A77CC">
        <w:rPr>
          <w:color w:val="231F1F"/>
          <w:spacing w:val="-1"/>
        </w:rPr>
        <w:t xml:space="preserve"> </w:t>
      </w:r>
      <w:r w:rsidRPr="000A77CC">
        <w:rPr>
          <w:color w:val="231F1F"/>
        </w:rPr>
        <w:t>đến</w:t>
      </w:r>
      <w:r w:rsidRPr="000A77CC">
        <w:rPr>
          <w:color w:val="231F1F"/>
          <w:spacing w:val="-1"/>
        </w:rPr>
        <w:t xml:space="preserve"> </w:t>
      </w:r>
      <w:r w:rsidRPr="000A77CC">
        <w:rPr>
          <w:color w:val="231F1F"/>
        </w:rPr>
        <w:t>kí</w:t>
      </w:r>
      <w:r w:rsidR="004973B2" w:rsidRPr="000A77CC">
        <w:rPr>
          <w:color w:val="231F1F"/>
        </w:rPr>
        <w:t>c</w:t>
      </w:r>
      <w:r w:rsidRPr="000A77CC">
        <w:rPr>
          <w:color w:val="231F1F"/>
        </w:rPr>
        <w:t>h</w:t>
      </w:r>
      <w:r w:rsidRPr="000A77CC">
        <w:rPr>
          <w:color w:val="231F1F"/>
          <w:spacing w:val="-1"/>
        </w:rPr>
        <w:t xml:space="preserve"> </w:t>
      </w:r>
      <w:r w:rsidRPr="000A77CC">
        <w:rPr>
          <w:color w:val="231F1F"/>
        </w:rPr>
        <w:t>thướ</w:t>
      </w:r>
      <w:r w:rsidR="004973B2" w:rsidRPr="000A77CC">
        <w:rPr>
          <w:color w:val="231F1F"/>
        </w:rPr>
        <w:t>c</w:t>
      </w:r>
      <w:r w:rsidRPr="000A77CC">
        <w:rPr>
          <w:color w:val="231F1F"/>
          <w:spacing w:val="-1"/>
        </w:rPr>
        <w:t xml:space="preserve"> </w:t>
      </w:r>
      <w:r w:rsidRPr="000A77CC">
        <w:rPr>
          <w:color w:val="231F1F"/>
        </w:rPr>
        <w:t>nhiều</w:t>
      </w:r>
      <w:r w:rsidRPr="000A77CC">
        <w:rPr>
          <w:color w:val="231F1F"/>
          <w:spacing w:val="-1"/>
        </w:rPr>
        <w:t xml:space="preserve"> </w:t>
      </w:r>
      <w:r w:rsidRPr="000A77CC">
        <w:rPr>
          <w:color w:val="231F1F"/>
        </w:rPr>
        <w:t>terabyte.</w:t>
      </w:r>
    </w:p>
    <w:p w14:paraId="4B5F00DE" w14:textId="51EDA532" w:rsidR="00BA0E09" w:rsidRPr="000A77CC" w:rsidRDefault="00BA0E09" w:rsidP="00BA0E09">
      <w:pPr>
        <w:pStyle w:val="BodyText"/>
        <w:spacing w:before="87"/>
        <w:ind w:left="3593" w:right="1503"/>
      </w:pPr>
      <w:r w:rsidRPr="000A77CC">
        <w:rPr>
          <w:color w:val="231F1F"/>
        </w:rPr>
        <w:t>Để</w:t>
      </w:r>
      <w:r w:rsidRPr="000A77CC">
        <w:rPr>
          <w:color w:val="231F1F"/>
          <w:spacing w:val="1"/>
        </w:rPr>
        <w:t xml:space="preserve"> </w:t>
      </w:r>
      <w:r w:rsidR="004973B2" w:rsidRPr="000A77CC">
        <w:rPr>
          <w:color w:val="231F1F"/>
        </w:rPr>
        <w:t>c</w:t>
      </w:r>
      <w:r w:rsidRPr="000A77CC">
        <w:rPr>
          <w:color w:val="231F1F"/>
        </w:rPr>
        <w:t xml:space="preserve">ung </w:t>
      </w:r>
      <w:r w:rsidR="004973B2" w:rsidRPr="000A77CC">
        <w:rPr>
          <w:color w:val="231F1F"/>
        </w:rPr>
        <w:t>c</w:t>
      </w:r>
      <w:r w:rsidRPr="000A77CC">
        <w:rPr>
          <w:color w:val="231F1F"/>
        </w:rPr>
        <w:t>ấp</w:t>
      </w:r>
      <w:r w:rsidRPr="000A77CC">
        <w:rPr>
          <w:color w:val="231F1F"/>
          <w:spacing w:val="1"/>
        </w:rPr>
        <w:t xml:space="preserve"> </w:t>
      </w:r>
      <w:r w:rsidRPr="000A77CC">
        <w:rPr>
          <w:color w:val="231F1F"/>
        </w:rPr>
        <w:t>gia</w:t>
      </w:r>
      <w:r w:rsidR="00CF03B4" w:rsidRPr="000A77CC">
        <w:rPr>
          <w:color w:val="231F1F"/>
        </w:rPr>
        <w:t>o</w:t>
      </w:r>
      <w:r w:rsidRPr="000A77CC">
        <w:rPr>
          <w:color w:val="231F1F"/>
          <w:spacing w:val="1"/>
        </w:rPr>
        <w:t xml:space="preserve"> </w:t>
      </w:r>
      <w:r w:rsidRPr="000A77CC">
        <w:rPr>
          <w:color w:val="231F1F"/>
        </w:rPr>
        <w:t>diện</w:t>
      </w:r>
      <w:r w:rsidRPr="000A77CC">
        <w:rPr>
          <w:color w:val="231F1F"/>
          <w:spacing w:val="1"/>
        </w:rPr>
        <w:t xml:space="preserve"> </w:t>
      </w:r>
      <w:r w:rsidRPr="000A77CC">
        <w:rPr>
          <w:color w:val="231F1F"/>
        </w:rPr>
        <w:t>liền</w:t>
      </w:r>
      <w:r w:rsidRPr="000A77CC">
        <w:rPr>
          <w:color w:val="231F1F"/>
          <w:spacing w:val="1"/>
        </w:rPr>
        <w:t xml:space="preserve"> </w:t>
      </w:r>
      <w:r w:rsidRPr="000A77CC">
        <w:rPr>
          <w:color w:val="231F1F"/>
        </w:rPr>
        <w:t>mạ</w:t>
      </w:r>
      <w:r w:rsidR="004973B2" w:rsidRPr="000A77CC">
        <w:rPr>
          <w:color w:val="231F1F"/>
        </w:rPr>
        <w:t>c</w:t>
      </w:r>
      <w:r w:rsidRPr="000A77CC">
        <w:rPr>
          <w:color w:val="231F1F"/>
        </w:rPr>
        <w:t>h,</w:t>
      </w:r>
      <w:r w:rsidRPr="000A77CC">
        <w:rPr>
          <w:color w:val="231F1F"/>
          <w:spacing w:val="1"/>
        </w:rPr>
        <w:t xml:space="preserve"> </w:t>
      </w:r>
      <w:r w:rsidR="004973B2" w:rsidRPr="000A77CC">
        <w:rPr>
          <w:color w:val="231F1F"/>
        </w:rPr>
        <w:t>c</w:t>
      </w:r>
      <w:r w:rsidRPr="000A77CC">
        <w:rPr>
          <w:color w:val="231F1F"/>
        </w:rPr>
        <w:t>á</w:t>
      </w:r>
      <w:r w:rsidR="004973B2" w:rsidRPr="000A77CC">
        <w:rPr>
          <w:color w:val="231F1F"/>
        </w:rPr>
        <w:t>c</w:t>
      </w:r>
      <w:r w:rsidRPr="000A77CC">
        <w:rPr>
          <w:color w:val="231F1F"/>
          <w:spacing w:val="1"/>
        </w:rPr>
        <w:t xml:space="preserve"> </w:t>
      </w:r>
      <w:r w:rsidR="004973B2" w:rsidRPr="000A77CC">
        <w:rPr>
          <w:color w:val="231F1F"/>
        </w:rPr>
        <w:t>c</w:t>
      </w:r>
      <w:r w:rsidRPr="000A77CC">
        <w:rPr>
          <w:color w:val="231F1F"/>
        </w:rPr>
        <w:t>ông</w:t>
      </w:r>
      <w:r w:rsidRPr="000A77CC">
        <w:rPr>
          <w:color w:val="231F1F"/>
          <w:spacing w:val="1"/>
        </w:rPr>
        <w:t xml:space="preserve"> </w:t>
      </w:r>
      <w:r w:rsidR="004973B2" w:rsidRPr="000A77CC">
        <w:rPr>
          <w:color w:val="231F1F"/>
        </w:rPr>
        <w:t>c</w:t>
      </w:r>
      <w:r w:rsidRPr="000A77CC">
        <w:rPr>
          <w:color w:val="231F1F"/>
        </w:rPr>
        <w:t>ụ</w:t>
      </w:r>
      <w:r w:rsidRPr="000A77CC">
        <w:rPr>
          <w:color w:val="231F1F"/>
          <w:spacing w:val="1"/>
        </w:rPr>
        <w:t xml:space="preserve"> </w:t>
      </w:r>
      <w:r w:rsidR="00CF03B4" w:rsidRPr="000A77CC">
        <w:rPr>
          <w:color w:val="231F1F"/>
        </w:rPr>
        <w:t>o</w:t>
      </w:r>
      <w:r w:rsidRPr="000A77CC">
        <w:rPr>
          <w:color w:val="231F1F"/>
        </w:rPr>
        <w:t>LAP</w:t>
      </w:r>
      <w:r w:rsidRPr="000A77CC">
        <w:rPr>
          <w:color w:val="231F1F"/>
          <w:spacing w:val="1"/>
        </w:rPr>
        <w:t xml:space="preserve"> </w:t>
      </w:r>
      <w:r w:rsidRPr="000A77CC">
        <w:rPr>
          <w:color w:val="231F1F"/>
        </w:rPr>
        <w:t>ánh</w:t>
      </w:r>
      <w:r w:rsidRPr="000A77CC">
        <w:rPr>
          <w:color w:val="231F1F"/>
          <w:spacing w:val="1"/>
        </w:rPr>
        <w:t xml:space="preserve"> </w:t>
      </w:r>
      <w:r w:rsidRPr="000A77CC">
        <w:rPr>
          <w:color w:val="231F1F"/>
        </w:rPr>
        <w:t>xạ</w:t>
      </w:r>
      <w:r w:rsidRPr="000A77CC">
        <w:rPr>
          <w:color w:val="231F1F"/>
          <w:spacing w:val="1"/>
        </w:rPr>
        <w:t xml:space="preserve"> </w:t>
      </w:r>
      <w:r w:rsidR="004973B2" w:rsidRPr="000A77CC">
        <w:rPr>
          <w:color w:val="231F1F"/>
        </w:rPr>
        <w:t>c</w:t>
      </w:r>
      <w:r w:rsidRPr="000A77CC">
        <w:rPr>
          <w:color w:val="231F1F"/>
        </w:rPr>
        <w:t>á</w:t>
      </w:r>
      <w:r w:rsidR="004973B2" w:rsidRPr="000A77CC">
        <w:rPr>
          <w:color w:val="231F1F"/>
        </w:rPr>
        <w:t>c</w:t>
      </w:r>
      <w:r w:rsidRPr="000A77CC">
        <w:rPr>
          <w:color w:val="231F1F"/>
          <w:spacing w:val="1"/>
        </w:rPr>
        <w:t xml:space="preserve"> </w:t>
      </w:r>
      <w:r w:rsidRPr="000A77CC">
        <w:rPr>
          <w:color w:val="231F1F"/>
        </w:rPr>
        <w:t>thành</w:t>
      </w:r>
      <w:r w:rsidRPr="000A77CC">
        <w:rPr>
          <w:color w:val="231F1F"/>
          <w:spacing w:val="1"/>
        </w:rPr>
        <w:t xml:space="preserve"> </w:t>
      </w:r>
      <w:r w:rsidRPr="000A77CC">
        <w:rPr>
          <w:color w:val="231F1F"/>
        </w:rPr>
        <w:t>phần</w:t>
      </w:r>
      <w:r w:rsidRPr="000A77CC">
        <w:rPr>
          <w:color w:val="231F1F"/>
          <w:spacing w:val="1"/>
        </w:rPr>
        <w:t xml:space="preserve"> </w:t>
      </w:r>
      <w:r w:rsidRPr="000A77CC">
        <w:rPr>
          <w:color w:val="231F1F"/>
        </w:rPr>
        <w:t>dữ</w:t>
      </w:r>
      <w:r w:rsidRPr="000A77CC">
        <w:rPr>
          <w:color w:val="231F1F"/>
          <w:spacing w:val="1"/>
        </w:rPr>
        <w:t xml:space="preserve"> </w:t>
      </w:r>
      <w:r w:rsidRPr="000A77CC">
        <w:rPr>
          <w:color w:val="231F1F"/>
        </w:rPr>
        <w:t>liệu</w:t>
      </w:r>
      <w:r w:rsidRPr="000A77CC">
        <w:rPr>
          <w:color w:val="231F1F"/>
          <w:spacing w:val="1"/>
        </w:rPr>
        <w:t xml:space="preserve"> </w:t>
      </w:r>
      <w:r w:rsidRPr="000A77CC">
        <w:rPr>
          <w:color w:val="231F1F"/>
        </w:rPr>
        <w:t>từ</w:t>
      </w:r>
      <w:r w:rsidRPr="000A77CC">
        <w:rPr>
          <w:color w:val="231F1F"/>
          <w:spacing w:val="1"/>
        </w:rPr>
        <w:t xml:space="preserve"> </w:t>
      </w:r>
      <w:r w:rsidRPr="000A77CC">
        <w:rPr>
          <w:color w:val="231F1F"/>
        </w:rPr>
        <w:t>kh</w:t>
      </w:r>
      <w:r w:rsidR="00CF03B4" w:rsidRPr="000A77CC">
        <w:rPr>
          <w:color w:val="231F1F"/>
        </w:rPr>
        <w:t>o</w:t>
      </w:r>
      <w:r w:rsidRPr="000A77CC">
        <w:rPr>
          <w:color w:val="231F1F"/>
          <w:spacing w:val="1"/>
        </w:rPr>
        <w:t xml:space="preserve"> </w:t>
      </w:r>
      <w:r w:rsidRPr="000A77CC">
        <w:rPr>
          <w:color w:val="231F1F"/>
        </w:rPr>
        <w:t>dữ</w:t>
      </w:r>
      <w:r w:rsidRPr="000A77CC">
        <w:rPr>
          <w:color w:val="231F1F"/>
          <w:spacing w:val="1"/>
        </w:rPr>
        <w:t xml:space="preserve"> </w:t>
      </w:r>
      <w:r w:rsidRPr="000A77CC">
        <w:rPr>
          <w:color w:val="231F1F"/>
        </w:rPr>
        <w:t>liệu</w:t>
      </w:r>
      <w:r w:rsidRPr="000A77CC">
        <w:rPr>
          <w:color w:val="231F1F"/>
          <w:spacing w:val="1"/>
        </w:rPr>
        <w:t xml:space="preserve"> </w:t>
      </w:r>
      <w:r w:rsidRPr="000A77CC">
        <w:rPr>
          <w:color w:val="231F1F"/>
        </w:rPr>
        <w:t>và</w:t>
      </w:r>
      <w:r w:rsidRPr="000A77CC">
        <w:rPr>
          <w:color w:val="231F1F"/>
          <w:spacing w:val="1"/>
        </w:rPr>
        <w:t xml:space="preserve"> </w:t>
      </w:r>
      <w:r w:rsidR="004973B2" w:rsidRPr="000A77CC">
        <w:rPr>
          <w:color w:val="231F1F"/>
        </w:rPr>
        <w:t>c</w:t>
      </w:r>
      <w:r w:rsidRPr="000A77CC">
        <w:rPr>
          <w:color w:val="231F1F"/>
        </w:rPr>
        <w:t>ơ</w:t>
      </w:r>
      <w:r w:rsidRPr="000A77CC">
        <w:rPr>
          <w:color w:val="231F1F"/>
          <w:spacing w:val="1"/>
        </w:rPr>
        <w:t xml:space="preserve"> </w:t>
      </w:r>
      <w:r w:rsidRPr="000A77CC">
        <w:rPr>
          <w:color w:val="231F1F"/>
        </w:rPr>
        <w:t>sở dữ liệu vận hành sang từ điển dữ</w:t>
      </w:r>
      <w:r w:rsidRPr="000A77CC">
        <w:rPr>
          <w:color w:val="231F1F"/>
          <w:spacing w:val="1"/>
        </w:rPr>
        <w:t xml:space="preserve"> </w:t>
      </w:r>
      <w:r w:rsidRPr="000A77CC">
        <w:rPr>
          <w:color w:val="231F1F"/>
        </w:rPr>
        <w:t xml:space="preserve">liệu </w:t>
      </w:r>
      <w:r w:rsidR="004973B2" w:rsidRPr="000A77CC">
        <w:rPr>
          <w:color w:val="231F1F"/>
        </w:rPr>
        <w:t>c</w:t>
      </w:r>
      <w:r w:rsidRPr="000A77CC">
        <w:rPr>
          <w:color w:val="231F1F"/>
        </w:rPr>
        <w:t xml:space="preserve">ủa riêng </w:t>
      </w:r>
      <w:r w:rsidR="004973B2" w:rsidRPr="000A77CC">
        <w:rPr>
          <w:color w:val="231F1F"/>
        </w:rPr>
        <w:t>c</w:t>
      </w:r>
      <w:r w:rsidRPr="000A77CC">
        <w:rPr>
          <w:color w:val="231F1F"/>
        </w:rPr>
        <w:t>húng. siêu dữ liệu này</w:t>
      </w:r>
      <w:r w:rsidRPr="000A77CC">
        <w:rPr>
          <w:color w:val="231F1F"/>
          <w:spacing w:val="1"/>
        </w:rPr>
        <w:t xml:space="preserve"> </w:t>
      </w:r>
      <w:r w:rsidRPr="000A77CC">
        <w:rPr>
          <w:color w:val="231F1F"/>
        </w:rPr>
        <w:t>đượ</w:t>
      </w:r>
      <w:r w:rsidR="004973B2" w:rsidRPr="000A77CC">
        <w:rPr>
          <w:color w:val="231F1F"/>
        </w:rPr>
        <w:t>c</w:t>
      </w:r>
      <w:r w:rsidRPr="000A77CC">
        <w:rPr>
          <w:color w:val="231F1F"/>
        </w:rPr>
        <w:t xml:space="preserve"> sử dụng để dị</w:t>
      </w:r>
      <w:r w:rsidR="004973B2" w:rsidRPr="000A77CC">
        <w:rPr>
          <w:color w:val="231F1F"/>
        </w:rPr>
        <w:t>c</w:t>
      </w:r>
      <w:r w:rsidRPr="000A77CC">
        <w:rPr>
          <w:color w:val="231F1F"/>
        </w:rPr>
        <w:t xml:space="preserve">h </w:t>
      </w:r>
      <w:r w:rsidR="004973B2" w:rsidRPr="000A77CC">
        <w:rPr>
          <w:color w:val="231F1F"/>
        </w:rPr>
        <w:t>c</w:t>
      </w:r>
      <w:r w:rsidRPr="000A77CC">
        <w:rPr>
          <w:color w:val="231F1F"/>
        </w:rPr>
        <w:t>á</w:t>
      </w:r>
      <w:r w:rsidR="004973B2" w:rsidRPr="000A77CC">
        <w:rPr>
          <w:color w:val="231F1F"/>
        </w:rPr>
        <w:t>c</w:t>
      </w:r>
      <w:r w:rsidRPr="000A77CC">
        <w:rPr>
          <w:color w:val="231F1F"/>
        </w:rPr>
        <w:t xml:space="preserve"> yêu</w:t>
      </w:r>
      <w:r w:rsidRPr="000A77CC">
        <w:rPr>
          <w:color w:val="231F1F"/>
          <w:spacing w:val="1"/>
        </w:rPr>
        <w:t xml:space="preserve"> </w:t>
      </w:r>
      <w:r w:rsidR="004973B2" w:rsidRPr="000A77CC">
        <w:rPr>
          <w:color w:val="231F1F"/>
        </w:rPr>
        <w:t>c</w:t>
      </w:r>
      <w:r w:rsidRPr="000A77CC">
        <w:rPr>
          <w:color w:val="231F1F"/>
        </w:rPr>
        <w:t>ầu phân tí</w:t>
      </w:r>
      <w:r w:rsidR="004973B2" w:rsidRPr="000A77CC">
        <w:rPr>
          <w:color w:val="231F1F"/>
        </w:rPr>
        <w:t>c</w:t>
      </w:r>
      <w:r w:rsidRPr="000A77CC">
        <w:rPr>
          <w:color w:val="231F1F"/>
        </w:rPr>
        <w:t xml:space="preserve">h dữ liệu </w:t>
      </w:r>
      <w:r w:rsidR="004973B2" w:rsidRPr="000A77CC">
        <w:rPr>
          <w:color w:val="231F1F"/>
        </w:rPr>
        <w:t>c</w:t>
      </w:r>
      <w:r w:rsidRPr="000A77CC">
        <w:rPr>
          <w:color w:val="231F1F"/>
        </w:rPr>
        <w:t xml:space="preserve">ủa người dùng </w:t>
      </w:r>
      <w:r w:rsidR="004973B2" w:rsidRPr="000A77CC">
        <w:rPr>
          <w:color w:val="231F1F"/>
        </w:rPr>
        <w:t>c</w:t>
      </w:r>
      <w:r w:rsidRPr="000A77CC">
        <w:rPr>
          <w:color w:val="231F1F"/>
        </w:rPr>
        <w:t xml:space="preserve">uối thành </w:t>
      </w:r>
      <w:r w:rsidR="004973B2" w:rsidRPr="000A77CC">
        <w:rPr>
          <w:color w:val="231F1F"/>
        </w:rPr>
        <w:t>c</w:t>
      </w:r>
      <w:r w:rsidRPr="000A77CC">
        <w:rPr>
          <w:color w:val="231F1F"/>
        </w:rPr>
        <w:t>á</w:t>
      </w:r>
      <w:r w:rsidR="004973B2" w:rsidRPr="000A77CC">
        <w:rPr>
          <w:color w:val="231F1F"/>
        </w:rPr>
        <w:t>c</w:t>
      </w:r>
      <w:r w:rsidRPr="000A77CC">
        <w:rPr>
          <w:color w:val="231F1F"/>
        </w:rPr>
        <w:t xml:space="preserve"> mã truy vấn thí</w:t>
      </w:r>
      <w:r w:rsidR="004973B2" w:rsidRPr="000A77CC">
        <w:rPr>
          <w:color w:val="231F1F"/>
        </w:rPr>
        <w:t>c</w:t>
      </w:r>
      <w:r w:rsidRPr="000A77CC">
        <w:rPr>
          <w:color w:val="231F1F"/>
        </w:rPr>
        <w:t>h hợp (đượ</w:t>
      </w:r>
      <w:r w:rsidR="004973B2" w:rsidRPr="000A77CC">
        <w:rPr>
          <w:color w:val="231F1F"/>
        </w:rPr>
        <w:t>c</w:t>
      </w:r>
      <w:r w:rsidRPr="000A77CC">
        <w:rPr>
          <w:color w:val="231F1F"/>
        </w:rPr>
        <w:t xml:space="preserve"> tối ưu h</w:t>
      </w:r>
      <w:r w:rsidR="00A56E9F" w:rsidRPr="000A77CC">
        <w:rPr>
          <w:color w:val="231F1F"/>
        </w:rPr>
        <w:t>ó</w:t>
      </w:r>
      <w:r w:rsidRPr="000A77CC">
        <w:rPr>
          <w:color w:val="231F1F"/>
        </w:rPr>
        <w:t>a), sau đ</w:t>
      </w:r>
      <w:r w:rsidR="00A56E9F" w:rsidRPr="000A77CC">
        <w:rPr>
          <w:color w:val="231F1F"/>
        </w:rPr>
        <w:t>ó</w:t>
      </w:r>
      <w:r w:rsidRPr="000A77CC">
        <w:rPr>
          <w:color w:val="231F1F"/>
        </w:rPr>
        <w:t xml:space="preserve"> </w:t>
      </w:r>
      <w:r w:rsidR="004973B2" w:rsidRPr="000A77CC">
        <w:rPr>
          <w:color w:val="231F1F"/>
        </w:rPr>
        <w:t>c</w:t>
      </w:r>
      <w:r w:rsidRPr="000A77CC">
        <w:rPr>
          <w:color w:val="231F1F"/>
        </w:rPr>
        <w:t>á</w:t>
      </w:r>
      <w:r w:rsidR="004973B2" w:rsidRPr="000A77CC">
        <w:rPr>
          <w:color w:val="231F1F"/>
        </w:rPr>
        <w:t>c</w:t>
      </w:r>
      <w:r w:rsidRPr="000A77CC">
        <w:rPr>
          <w:color w:val="231F1F"/>
        </w:rPr>
        <w:t xml:space="preserve"> mã</w:t>
      </w:r>
      <w:r w:rsidRPr="000A77CC">
        <w:rPr>
          <w:color w:val="231F1F"/>
          <w:spacing w:val="-71"/>
        </w:rPr>
        <w:t xml:space="preserve"> </w:t>
      </w:r>
      <w:r w:rsidRPr="000A77CC">
        <w:rPr>
          <w:color w:val="231F1F"/>
        </w:rPr>
        <w:t>này</w:t>
      </w:r>
      <w:r w:rsidRPr="000A77CC">
        <w:rPr>
          <w:color w:val="231F1F"/>
          <w:spacing w:val="-1"/>
        </w:rPr>
        <w:t xml:space="preserve"> </w:t>
      </w:r>
      <w:r w:rsidRPr="000A77CC">
        <w:rPr>
          <w:color w:val="231F1F"/>
        </w:rPr>
        <w:t>đượ</w:t>
      </w:r>
      <w:r w:rsidR="004973B2" w:rsidRPr="000A77CC">
        <w:rPr>
          <w:color w:val="231F1F"/>
        </w:rPr>
        <w:t>c</w:t>
      </w:r>
      <w:r w:rsidRPr="000A77CC">
        <w:rPr>
          <w:color w:val="231F1F"/>
          <w:spacing w:val="-2"/>
        </w:rPr>
        <w:t xml:space="preserve"> </w:t>
      </w:r>
      <w:r w:rsidR="004973B2" w:rsidRPr="000A77CC">
        <w:rPr>
          <w:color w:val="231F1F"/>
        </w:rPr>
        <w:t>c</w:t>
      </w:r>
      <w:r w:rsidRPr="000A77CC">
        <w:rPr>
          <w:color w:val="231F1F"/>
        </w:rPr>
        <w:t>huyển</w:t>
      </w:r>
      <w:r w:rsidRPr="000A77CC">
        <w:rPr>
          <w:color w:val="231F1F"/>
          <w:spacing w:val="-1"/>
        </w:rPr>
        <w:t xml:space="preserve"> </w:t>
      </w:r>
      <w:r w:rsidRPr="000A77CC">
        <w:rPr>
          <w:color w:val="231F1F"/>
        </w:rPr>
        <w:t>hướng</w:t>
      </w:r>
      <w:r w:rsidRPr="000A77CC">
        <w:rPr>
          <w:color w:val="231F1F"/>
          <w:spacing w:val="-1"/>
        </w:rPr>
        <w:t xml:space="preserve"> </w:t>
      </w:r>
      <w:r w:rsidRPr="000A77CC">
        <w:rPr>
          <w:color w:val="231F1F"/>
        </w:rPr>
        <w:t>đến</w:t>
      </w:r>
      <w:r w:rsidRPr="000A77CC">
        <w:rPr>
          <w:color w:val="231F1F"/>
          <w:spacing w:val="-1"/>
        </w:rPr>
        <w:t xml:space="preserve"> </w:t>
      </w:r>
      <w:r w:rsidR="004973B2" w:rsidRPr="000A77CC">
        <w:rPr>
          <w:color w:val="231F1F"/>
        </w:rPr>
        <w:t>c</w:t>
      </w:r>
      <w:r w:rsidRPr="000A77CC">
        <w:rPr>
          <w:color w:val="231F1F"/>
        </w:rPr>
        <w:t>á</w:t>
      </w:r>
      <w:r w:rsidR="004973B2" w:rsidRPr="000A77CC">
        <w:rPr>
          <w:color w:val="231F1F"/>
        </w:rPr>
        <w:t>c</w:t>
      </w:r>
      <w:r w:rsidRPr="000A77CC">
        <w:rPr>
          <w:color w:val="231F1F"/>
          <w:spacing w:val="-1"/>
        </w:rPr>
        <w:t xml:space="preserve"> </w:t>
      </w:r>
      <w:r w:rsidRPr="000A77CC">
        <w:rPr>
          <w:color w:val="231F1F"/>
        </w:rPr>
        <w:t>nguồn</w:t>
      </w:r>
      <w:r w:rsidRPr="000A77CC">
        <w:rPr>
          <w:color w:val="231F1F"/>
          <w:spacing w:val="-1"/>
        </w:rPr>
        <w:t xml:space="preserve"> </w:t>
      </w:r>
      <w:r w:rsidRPr="000A77CC">
        <w:rPr>
          <w:color w:val="231F1F"/>
        </w:rPr>
        <w:t>dữ</w:t>
      </w:r>
      <w:r w:rsidRPr="000A77CC">
        <w:rPr>
          <w:color w:val="231F1F"/>
          <w:spacing w:val="-1"/>
        </w:rPr>
        <w:t xml:space="preserve"> </w:t>
      </w:r>
      <w:r w:rsidRPr="000A77CC">
        <w:rPr>
          <w:color w:val="231F1F"/>
        </w:rPr>
        <w:t>liệu</w:t>
      </w:r>
      <w:r w:rsidRPr="000A77CC">
        <w:rPr>
          <w:color w:val="231F1F"/>
          <w:spacing w:val="-1"/>
        </w:rPr>
        <w:t xml:space="preserve"> </w:t>
      </w:r>
      <w:r w:rsidRPr="000A77CC">
        <w:rPr>
          <w:color w:val="231F1F"/>
        </w:rPr>
        <w:t>thí</w:t>
      </w:r>
      <w:r w:rsidR="004973B2" w:rsidRPr="000A77CC">
        <w:rPr>
          <w:color w:val="231F1F"/>
        </w:rPr>
        <w:t>c</w:t>
      </w:r>
      <w:r w:rsidRPr="000A77CC">
        <w:rPr>
          <w:color w:val="231F1F"/>
        </w:rPr>
        <w:t>h</w:t>
      </w:r>
      <w:r w:rsidRPr="000A77CC">
        <w:rPr>
          <w:color w:val="231F1F"/>
          <w:spacing w:val="-1"/>
        </w:rPr>
        <w:t xml:space="preserve"> </w:t>
      </w:r>
      <w:r w:rsidRPr="000A77CC">
        <w:rPr>
          <w:color w:val="231F1F"/>
        </w:rPr>
        <w:t>hợp.</w:t>
      </w:r>
    </w:p>
    <w:p w14:paraId="628EEBA3" w14:textId="5938CDE7" w:rsidR="00854B0D" w:rsidRPr="000A77CC" w:rsidRDefault="00C536FB">
      <w:pPr>
        <w:pStyle w:val="Heading2"/>
        <w:spacing w:before="208"/>
        <w:jc w:val="left"/>
        <w:rPr>
          <w:rFonts w:ascii="Times New Roman" w:hAnsi="Times New Roman" w:cs="Times New Roman"/>
        </w:rPr>
      </w:pPr>
      <w:r w:rsidRPr="000A77CC">
        <w:rPr>
          <w:rFonts w:ascii="Times New Roman" w:hAnsi="Times New Roman" w:cs="Times New Roman"/>
          <w:color w:val="231F20"/>
          <w:w w:val="90"/>
        </w:rPr>
        <w:t>13-6</w:t>
      </w:r>
      <w:r w:rsidR="004973B2" w:rsidRPr="000A77CC">
        <w:rPr>
          <w:rFonts w:ascii="Times New Roman" w:hAnsi="Times New Roman" w:cs="Times New Roman"/>
          <w:color w:val="231F20"/>
          <w:w w:val="90"/>
        </w:rPr>
        <w:t>c</w:t>
      </w:r>
      <w:r w:rsidR="00BA0E09" w:rsidRPr="000A77CC">
        <w:rPr>
          <w:rFonts w:ascii="Times New Roman" w:hAnsi="Times New Roman" w:cs="Times New Roman"/>
          <w:color w:val="231F20"/>
          <w:spacing w:val="127"/>
        </w:rPr>
        <w:t xml:space="preserve"> </w:t>
      </w:r>
      <w:r w:rsidR="00BA0E09" w:rsidRPr="000A77CC">
        <w:rPr>
          <w:rFonts w:ascii="Times New Roman" w:hAnsi="Times New Roman" w:cs="Times New Roman"/>
          <w:color w:val="0B803F"/>
        </w:rPr>
        <w:t>Gia</w:t>
      </w:r>
      <w:r w:rsidR="00CF03B4" w:rsidRPr="000A77CC">
        <w:rPr>
          <w:rFonts w:ascii="Times New Roman" w:hAnsi="Times New Roman" w:cs="Times New Roman"/>
          <w:color w:val="0B803F"/>
        </w:rPr>
        <w:t>o</w:t>
      </w:r>
      <w:r w:rsidR="00BA0E09" w:rsidRPr="000A77CC">
        <w:rPr>
          <w:rFonts w:ascii="Times New Roman" w:hAnsi="Times New Roman" w:cs="Times New Roman"/>
          <w:color w:val="0B803F"/>
          <w:spacing w:val="7"/>
        </w:rPr>
        <w:t xml:space="preserve"> </w:t>
      </w:r>
      <w:r w:rsidR="00BA0E09" w:rsidRPr="000A77CC">
        <w:rPr>
          <w:rFonts w:ascii="Times New Roman" w:hAnsi="Times New Roman" w:cs="Times New Roman"/>
          <w:color w:val="0B803F"/>
        </w:rPr>
        <w:t>diện</w:t>
      </w:r>
      <w:r w:rsidR="00BA0E09" w:rsidRPr="000A77CC">
        <w:rPr>
          <w:rFonts w:ascii="Times New Roman" w:hAnsi="Times New Roman" w:cs="Times New Roman"/>
          <w:color w:val="0B803F"/>
          <w:spacing w:val="7"/>
        </w:rPr>
        <w:t xml:space="preserve"> </w:t>
      </w:r>
      <w:r w:rsidR="00BA0E09" w:rsidRPr="000A77CC">
        <w:rPr>
          <w:rFonts w:ascii="Times New Roman" w:hAnsi="Times New Roman" w:cs="Times New Roman"/>
          <w:color w:val="0B803F"/>
        </w:rPr>
        <w:t>người</w:t>
      </w:r>
      <w:r w:rsidR="00BA0E09" w:rsidRPr="000A77CC">
        <w:rPr>
          <w:rFonts w:ascii="Times New Roman" w:hAnsi="Times New Roman" w:cs="Times New Roman"/>
          <w:color w:val="0B803F"/>
          <w:spacing w:val="7"/>
        </w:rPr>
        <w:t xml:space="preserve"> </w:t>
      </w:r>
      <w:r w:rsidR="00BA0E09" w:rsidRPr="000A77CC">
        <w:rPr>
          <w:rFonts w:ascii="Times New Roman" w:hAnsi="Times New Roman" w:cs="Times New Roman"/>
          <w:color w:val="0B803F"/>
        </w:rPr>
        <w:t>dùng</w:t>
      </w:r>
      <w:r w:rsidR="00BA0E09" w:rsidRPr="000A77CC">
        <w:rPr>
          <w:rFonts w:ascii="Times New Roman" w:hAnsi="Times New Roman" w:cs="Times New Roman"/>
          <w:color w:val="0B803F"/>
          <w:spacing w:val="7"/>
        </w:rPr>
        <w:t xml:space="preserve"> </w:t>
      </w:r>
      <w:r w:rsidR="00BA0E09" w:rsidRPr="000A77CC">
        <w:rPr>
          <w:rFonts w:ascii="Times New Roman" w:hAnsi="Times New Roman" w:cs="Times New Roman"/>
          <w:color w:val="0B803F"/>
        </w:rPr>
        <w:t>dễ</w:t>
      </w:r>
      <w:r w:rsidR="00BA0E09" w:rsidRPr="000A77CC">
        <w:rPr>
          <w:rFonts w:ascii="Times New Roman" w:hAnsi="Times New Roman" w:cs="Times New Roman"/>
          <w:color w:val="0B803F"/>
          <w:spacing w:val="7"/>
        </w:rPr>
        <w:t xml:space="preserve"> </w:t>
      </w:r>
      <w:r w:rsidR="00BA0E09" w:rsidRPr="000A77CC">
        <w:rPr>
          <w:rFonts w:ascii="Times New Roman" w:hAnsi="Times New Roman" w:cs="Times New Roman"/>
          <w:color w:val="0B803F"/>
        </w:rPr>
        <w:t>sử</w:t>
      </w:r>
      <w:r w:rsidR="00BA0E09" w:rsidRPr="000A77CC">
        <w:rPr>
          <w:rFonts w:ascii="Times New Roman" w:hAnsi="Times New Roman" w:cs="Times New Roman"/>
          <w:color w:val="0B803F"/>
          <w:spacing w:val="7"/>
        </w:rPr>
        <w:t xml:space="preserve"> </w:t>
      </w:r>
      <w:r w:rsidR="00BA0E09" w:rsidRPr="000A77CC">
        <w:rPr>
          <w:rFonts w:ascii="Times New Roman" w:hAnsi="Times New Roman" w:cs="Times New Roman"/>
          <w:color w:val="0B803F"/>
        </w:rPr>
        <w:t>dụng</w:t>
      </w:r>
    </w:p>
    <w:p w14:paraId="7702756C" w14:textId="4035A1F1" w:rsidR="00BA0E09" w:rsidRPr="000A77CC" w:rsidRDefault="00BA0E09" w:rsidP="00BA0E09">
      <w:pPr>
        <w:pStyle w:val="BodyText"/>
        <w:spacing w:before="129"/>
        <w:ind w:left="3581" w:right="1502" w:firstLine="4"/>
      </w:pPr>
      <w:r w:rsidRPr="000A77CC">
        <w:rPr>
          <w:color w:val="231F1F"/>
        </w:rPr>
        <w:t>Gia</w:t>
      </w:r>
      <w:r w:rsidR="00CF03B4" w:rsidRPr="000A77CC">
        <w:rPr>
          <w:color w:val="231F1F"/>
        </w:rPr>
        <w:t>o</w:t>
      </w:r>
      <w:r w:rsidRPr="000A77CC">
        <w:rPr>
          <w:color w:val="231F1F"/>
          <w:spacing w:val="-2"/>
        </w:rPr>
        <w:t xml:space="preserve"> </w:t>
      </w:r>
      <w:r w:rsidRPr="000A77CC">
        <w:rPr>
          <w:color w:val="231F1F"/>
        </w:rPr>
        <w:t>diện</w:t>
      </w:r>
      <w:r w:rsidRPr="000A77CC">
        <w:rPr>
          <w:color w:val="231F1F"/>
          <w:spacing w:val="-1"/>
        </w:rPr>
        <w:t xml:space="preserve"> </w:t>
      </w:r>
      <w:r w:rsidRPr="000A77CC">
        <w:rPr>
          <w:color w:val="231F1F"/>
        </w:rPr>
        <w:t>phân</w:t>
      </w:r>
      <w:r w:rsidRPr="000A77CC">
        <w:rPr>
          <w:color w:val="231F1F"/>
          <w:spacing w:val="-1"/>
        </w:rPr>
        <w:t xml:space="preserve"> </w:t>
      </w:r>
      <w:r w:rsidRPr="000A77CC">
        <w:rPr>
          <w:color w:val="231F1F"/>
        </w:rPr>
        <w:t>tí</w:t>
      </w:r>
      <w:r w:rsidR="004973B2" w:rsidRPr="000A77CC">
        <w:rPr>
          <w:color w:val="231F1F"/>
        </w:rPr>
        <w:t>c</w:t>
      </w:r>
      <w:r w:rsidRPr="000A77CC">
        <w:rPr>
          <w:color w:val="231F1F"/>
        </w:rPr>
        <w:t>h</w:t>
      </w:r>
      <w:r w:rsidRPr="000A77CC">
        <w:rPr>
          <w:color w:val="231F1F"/>
          <w:spacing w:val="-1"/>
        </w:rPr>
        <w:t xml:space="preserve"> </w:t>
      </w:r>
      <w:r w:rsidRPr="000A77CC">
        <w:rPr>
          <w:color w:val="231F1F"/>
        </w:rPr>
        <w:t>người</w:t>
      </w:r>
      <w:r w:rsidRPr="000A77CC">
        <w:rPr>
          <w:color w:val="231F1F"/>
          <w:spacing w:val="-1"/>
        </w:rPr>
        <w:t xml:space="preserve"> </w:t>
      </w:r>
      <w:r w:rsidRPr="000A77CC">
        <w:rPr>
          <w:color w:val="231F1F"/>
        </w:rPr>
        <w:t>dùng</w:t>
      </w:r>
      <w:r w:rsidRPr="000A77CC">
        <w:rPr>
          <w:color w:val="231F1F"/>
          <w:spacing w:val="-1"/>
        </w:rPr>
        <w:t xml:space="preserve"> </w:t>
      </w:r>
      <w:r w:rsidR="004973B2" w:rsidRPr="000A77CC">
        <w:rPr>
          <w:color w:val="231F1F"/>
        </w:rPr>
        <w:t>c</w:t>
      </w:r>
      <w:r w:rsidRPr="000A77CC">
        <w:rPr>
          <w:color w:val="231F1F"/>
        </w:rPr>
        <w:t>uối</w:t>
      </w:r>
      <w:r w:rsidRPr="000A77CC">
        <w:rPr>
          <w:color w:val="231F1F"/>
          <w:spacing w:val="-1"/>
        </w:rPr>
        <w:t xml:space="preserve"> </w:t>
      </w:r>
      <w:r w:rsidRPr="000A77CC">
        <w:rPr>
          <w:color w:val="231F1F"/>
        </w:rPr>
        <w:t>là</w:t>
      </w:r>
      <w:r w:rsidRPr="000A77CC">
        <w:rPr>
          <w:color w:val="231F1F"/>
          <w:spacing w:val="-1"/>
        </w:rPr>
        <w:t xml:space="preserve"> </w:t>
      </w:r>
      <w:r w:rsidRPr="000A77CC">
        <w:rPr>
          <w:color w:val="231F1F"/>
        </w:rPr>
        <w:t>một</w:t>
      </w:r>
      <w:r w:rsidRPr="000A77CC">
        <w:rPr>
          <w:color w:val="231F1F"/>
          <w:spacing w:val="-1"/>
        </w:rPr>
        <w:t xml:space="preserve"> </w:t>
      </w:r>
      <w:r w:rsidRPr="000A77CC">
        <w:rPr>
          <w:color w:val="231F1F"/>
        </w:rPr>
        <w:t>tr</w:t>
      </w:r>
      <w:r w:rsidR="00CF03B4" w:rsidRPr="000A77CC">
        <w:rPr>
          <w:color w:val="231F1F"/>
        </w:rPr>
        <w:t>o</w:t>
      </w:r>
      <w:r w:rsidRPr="000A77CC">
        <w:rPr>
          <w:color w:val="231F1F"/>
        </w:rPr>
        <w:t>ng</w:t>
      </w:r>
      <w:r w:rsidRPr="000A77CC">
        <w:rPr>
          <w:color w:val="231F1F"/>
          <w:spacing w:val="-1"/>
        </w:rPr>
        <w:t xml:space="preserve"> </w:t>
      </w:r>
      <w:r w:rsidRPr="000A77CC">
        <w:rPr>
          <w:color w:val="231F1F"/>
        </w:rPr>
        <w:t>những</w:t>
      </w:r>
      <w:r w:rsidRPr="000A77CC">
        <w:rPr>
          <w:color w:val="231F1F"/>
          <w:spacing w:val="-1"/>
        </w:rPr>
        <w:t xml:space="preserve"> </w:t>
      </w:r>
      <w:r w:rsidRPr="000A77CC">
        <w:rPr>
          <w:color w:val="231F1F"/>
        </w:rPr>
        <w:t>thành</w:t>
      </w:r>
      <w:r w:rsidRPr="000A77CC">
        <w:rPr>
          <w:color w:val="231F1F"/>
          <w:spacing w:val="-1"/>
        </w:rPr>
        <w:t xml:space="preserve"> </w:t>
      </w:r>
      <w:r w:rsidRPr="000A77CC">
        <w:rPr>
          <w:color w:val="231F1F"/>
        </w:rPr>
        <w:t>phần</w:t>
      </w:r>
      <w:r w:rsidRPr="000A77CC">
        <w:rPr>
          <w:color w:val="231F1F"/>
          <w:spacing w:val="-1"/>
        </w:rPr>
        <w:t xml:space="preserve"> </w:t>
      </w:r>
      <w:r w:rsidRPr="000A77CC">
        <w:rPr>
          <w:color w:val="231F1F"/>
        </w:rPr>
        <w:t>quan</w:t>
      </w:r>
      <w:r w:rsidRPr="000A77CC">
        <w:rPr>
          <w:color w:val="231F1F"/>
          <w:spacing w:val="-1"/>
        </w:rPr>
        <w:t xml:space="preserve"> </w:t>
      </w:r>
      <w:r w:rsidRPr="000A77CC">
        <w:rPr>
          <w:color w:val="231F1F"/>
        </w:rPr>
        <w:t>trọng</w:t>
      </w:r>
      <w:r w:rsidRPr="000A77CC">
        <w:rPr>
          <w:color w:val="231F1F"/>
          <w:spacing w:val="-1"/>
        </w:rPr>
        <w:t xml:space="preserve"> </w:t>
      </w:r>
      <w:r w:rsidRPr="000A77CC">
        <w:rPr>
          <w:color w:val="231F1F"/>
        </w:rPr>
        <w:t>nhất</w:t>
      </w:r>
      <w:r w:rsidRPr="000A77CC">
        <w:rPr>
          <w:color w:val="231F1F"/>
          <w:spacing w:val="-1"/>
        </w:rPr>
        <w:t xml:space="preserve"> </w:t>
      </w:r>
      <w:r w:rsidR="004973B2" w:rsidRPr="000A77CC">
        <w:rPr>
          <w:color w:val="231F1F"/>
        </w:rPr>
        <w:t>c</w:t>
      </w:r>
      <w:r w:rsidRPr="000A77CC">
        <w:rPr>
          <w:color w:val="231F1F"/>
        </w:rPr>
        <w:t>ủa</w:t>
      </w:r>
      <w:r w:rsidRPr="000A77CC">
        <w:rPr>
          <w:color w:val="231F1F"/>
          <w:spacing w:val="-1"/>
        </w:rPr>
        <w:t xml:space="preserve"> </w:t>
      </w:r>
      <w:r w:rsidR="00CF03B4" w:rsidRPr="000A77CC">
        <w:rPr>
          <w:color w:val="231F1F"/>
        </w:rPr>
        <w:t>o</w:t>
      </w:r>
      <w:r w:rsidRPr="000A77CC">
        <w:rPr>
          <w:color w:val="231F1F"/>
        </w:rPr>
        <w:t>LAP.</w:t>
      </w:r>
      <w:r w:rsidRPr="000A77CC">
        <w:rPr>
          <w:color w:val="231F1F"/>
          <w:spacing w:val="-1"/>
        </w:rPr>
        <w:t xml:space="preserve"> </w:t>
      </w:r>
      <w:r w:rsidRPr="000A77CC">
        <w:rPr>
          <w:color w:val="231F1F"/>
        </w:rPr>
        <w:t>Khi</w:t>
      </w:r>
      <w:r w:rsidRPr="000A77CC">
        <w:rPr>
          <w:color w:val="231F1F"/>
          <w:spacing w:val="-1"/>
        </w:rPr>
        <w:t xml:space="preserve"> </w:t>
      </w:r>
      <w:r w:rsidRPr="000A77CC">
        <w:rPr>
          <w:color w:val="231F1F"/>
        </w:rPr>
        <w:t>đượ</w:t>
      </w:r>
      <w:r w:rsidR="004973B2" w:rsidRPr="000A77CC">
        <w:rPr>
          <w:color w:val="231F1F"/>
        </w:rPr>
        <w:t>c</w:t>
      </w:r>
      <w:r w:rsidRPr="000A77CC">
        <w:rPr>
          <w:color w:val="231F1F"/>
          <w:spacing w:val="-1"/>
        </w:rPr>
        <w:t xml:space="preserve"> </w:t>
      </w:r>
      <w:r w:rsidRPr="000A77CC">
        <w:rPr>
          <w:color w:val="231F1F"/>
        </w:rPr>
        <w:t>triển</w:t>
      </w:r>
      <w:r w:rsidRPr="000A77CC">
        <w:rPr>
          <w:color w:val="231F1F"/>
          <w:spacing w:val="-69"/>
        </w:rPr>
        <w:t xml:space="preserve"> </w:t>
      </w:r>
      <w:r w:rsidRPr="000A77CC">
        <w:rPr>
          <w:color w:val="231F1F"/>
        </w:rPr>
        <w:t xml:space="preserve">khai đúng </w:t>
      </w:r>
      <w:r w:rsidR="004973B2" w:rsidRPr="000A77CC">
        <w:rPr>
          <w:color w:val="231F1F"/>
        </w:rPr>
        <w:t>c</w:t>
      </w:r>
      <w:r w:rsidRPr="000A77CC">
        <w:rPr>
          <w:color w:val="231F1F"/>
        </w:rPr>
        <w:t>á</w:t>
      </w:r>
      <w:r w:rsidR="004973B2" w:rsidRPr="000A77CC">
        <w:rPr>
          <w:color w:val="231F1F"/>
        </w:rPr>
        <w:t>c</w:t>
      </w:r>
      <w:r w:rsidRPr="000A77CC">
        <w:rPr>
          <w:color w:val="231F1F"/>
        </w:rPr>
        <w:t>h, gia</w:t>
      </w:r>
      <w:r w:rsidR="00CF03B4" w:rsidRPr="000A77CC">
        <w:rPr>
          <w:color w:val="231F1F"/>
        </w:rPr>
        <w:t>o</w:t>
      </w:r>
      <w:r w:rsidRPr="000A77CC">
        <w:rPr>
          <w:color w:val="231F1F"/>
        </w:rPr>
        <w:t xml:space="preserve"> diện phân tí</w:t>
      </w:r>
      <w:r w:rsidR="004973B2" w:rsidRPr="000A77CC">
        <w:rPr>
          <w:color w:val="231F1F"/>
        </w:rPr>
        <w:t>c</w:t>
      </w:r>
      <w:r w:rsidRPr="000A77CC">
        <w:rPr>
          <w:color w:val="231F1F"/>
        </w:rPr>
        <w:t xml:space="preserve">h </w:t>
      </w:r>
      <w:r w:rsidR="004973B2" w:rsidRPr="000A77CC">
        <w:rPr>
          <w:color w:val="231F1F"/>
        </w:rPr>
        <w:t>c</w:t>
      </w:r>
      <w:r w:rsidRPr="000A77CC">
        <w:rPr>
          <w:color w:val="231F1F"/>
        </w:rPr>
        <w:t>h</w:t>
      </w:r>
      <w:r w:rsidR="00CF03B4" w:rsidRPr="000A77CC">
        <w:rPr>
          <w:color w:val="231F1F"/>
        </w:rPr>
        <w:t>o</w:t>
      </w:r>
      <w:r w:rsidRPr="000A77CC">
        <w:rPr>
          <w:color w:val="231F1F"/>
        </w:rPr>
        <w:t xml:space="preserve"> phép người dùng điều hướng dữ liệu the</w:t>
      </w:r>
      <w:r w:rsidR="00CF03B4" w:rsidRPr="000A77CC">
        <w:rPr>
          <w:color w:val="231F1F"/>
        </w:rPr>
        <w:t>o</w:t>
      </w:r>
      <w:r w:rsidRPr="000A77CC">
        <w:rPr>
          <w:color w:val="231F1F"/>
        </w:rPr>
        <w:t xml:space="preserve"> </w:t>
      </w:r>
      <w:r w:rsidR="004973B2" w:rsidRPr="000A77CC">
        <w:rPr>
          <w:color w:val="231F1F"/>
        </w:rPr>
        <w:t>c</w:t>
      </w:r>
      <w:r w:rsidRPr="000A77CC">
        <w:rPr>
          <w:color w:val="231F1F"/>
        </w:rPr>
        <w:t>á</w:t>
      </w:r>
      <w:r w:rsidR="004973B2" w:rsidRPr="000A77CC">
        <w:rPr>
          <w:color w:val="231F1F"/>
        </w:rPr>
        <w:t>c</w:t>
      </w:r>
      <w:r w:rsidRPr="000A77CC">
        <w:rPr>
          <w:color w:val="231F1F"/>
        </w:rPr>
        <w:t>h đơn giản h</w:t>
      </w:r>
      <w:r w:rsidR="00A56E9F" w:rsidRPr="000A77CC">
        <w:rPr>
          <w:color w:val="231F1F"/>
        </w:rPr>
        <w:t>ó</w:t>
      </w:r>
      <w:r w:rsidRPr="000A77CC">
        <w:rPr>
          <w:color w:val="231F1F"/>
        </w:rPr>
        <w:t>a và tăng</w:t>
      </w:r>
      <w:r w:rsidRPr="000A77CC">
        <w:rPr>
          <w:color w:val="231F1F"/>
          <w:spacing w:val="1"/>
        </w:rPr>
        <w:t xml:space="preserve"> </w:t>
      </w:r>
      <w:r w:rsidRPr="000A77CC">
        <w:rPr>
          <w:color w:val="231F1F"/>
        </w:rPr>
        <w:t>tố</w:t>
      </w:r>
      <w:r w:rsidR="004973B2" w:rsidRPr="000A77CC">
        <w:rPr>
          <w:color w:val="231F1F"/>
        </w:rPr>
        <w:t>c</w:t>
      </w:r>
      <w:r w:rsidRPr="000A77CC">
        <w:rPr>
          <w:color w:val="231F1F"/>
          <w:spacing w:val="-1"/>
        </w:rPr>
        <w:t xml:space="preserve"> </w:t>
      </w:r>
      <w:r w:rsidRPr="000A77CC">
        <w:rPr>
          <w:color w:val="231F1F"/>
        </w:rPr>
        <w:t>quá</w:t>
      </w:r>
      <w:r w:rsidRPr="000A77CC">
        <w:rPr>
          <w:color w:val="231F1F"/>
          <w:spacing w:val="-2"/>
        </w:rPr>
        <w:t xml:space="preserve"> </w:t>
      </w:r>
      <w:r w:rsidRPr="000A77CC">
        <w:rPr>
          <w:color w:val="231F1F"/>
        </w:rPr>
        <w:t>trình</w:t>
      </w:r>
      <w:r w:rsidRPr="000A77CC">
        <w:rPr>
          <w:color w:val="231F1F"/>
          <w:spacing w:val="-1"/>
        </w:rPr>
        <w:t xml:space="preserve"> </w:t>
      </w:r>
      <w:r w:rsidRPr="000A77CC">
        <w:rPr>
          <w:color w:val="231F1F"/>
        </w:rPr>
        <w:t>ra</w:t>
      </w:r>
      <w:r w:rsidRPr="000A77CC">
        <w:rPr>
          <w:color w:val="231F1F"/>
          <w:spacing w:val="-1"/>
        </w:rPr>
        <w:t xml:space="preserve"> </w:t>
      </w:r>
      <w:r w:rsidRPr="000A77CC">
        <w:rPr>
          <w:color w:val="231F1F"/>
        </w:rPr>
        <w:t>quyết</w:t>
      </w:r>
      <w:r w:rsidRPr="000A77CC">
        <w:rPr>
          <w:color w:val="231F1F"/>
          <w:spacing w:val="-1"/>
        </w:rPr>
        <w:t xml:space="preserve"> </w:t>
      </w:r>
      <w:r w:rsidRPr="000A77CC">
        <w:rPr>
          <w:color w:val="231F1F"/>
        </w:rPr>
        <w:t>định</w:t>
      </w:r>
      <w:r w:rsidRPr="000A77CC">
        <w:rPr>
          <w:color w:val="231F1F"/>
          <w:spacing w:val="-1"/>
        </w:rPr>
        <w:t xml:space="preserve"> </w:t>
      </w:r>
      <w:r w:rsidRPr="000A77CC">
        <w:rPr>
          <w:color w:val="231F1F"/>
        </w:rPr>
        <w:t>h</w:t>
      </w:r>
      <w:r w:rsidR="00CF03B4" w:rsidRPr="000A77CC">
        <w:rPr>
          <w:color w:val="231F1F"/>
        </w:rPr>
        <w:t>o</w:t>
      </w:r>
      <w:r w:rsidRPr="000A77CC">
        <w:rPr>
          <w:color w:val="231F1F"/>
        </w:rPr>
        <w:t>ặ</w:t>
      </w:r>
      <w:r w:rsidR="004973B2" w:rsidRPr="000A77CC">
        <w:rPr>
          <w:color w:val="231F1F"/>
        </w:rPr>
        <w:t>c</w:t>
      </w:r>
      <w:r w:rsidRPr="000A77CC">
        <w:rPr>
          <w:color w:val="231F1F"/>
          <w:spacing w:val="-1"/>
        </w:rPr>
        <w:t xml:space="preserve"> </w:t>
      </w:r>
      <w:r w:rsidRPr="000A77CC">
        <w:rPr>
          <w:color w:val="231F1F"/>
        </w:rPr>
        <w:t>phân</w:t>
      </w:r>
      <w:r w:rsidRPr="000A77CC">
        <w:rPr>
          <w:color w:val="231F1F"/>
          <w:spacing w:val="-1"/>
        </w:rPr>
        <w:t xml:space="preserve"> </w:t>
      </w:r>
      <w:r w:rsidRPr="000A77CC">
        <w:rPr>
          <w:color w:val="231F1F"/>
        </w:rPr>
        <w:t>tí</w:t>
      </w:r>
      <w:r w:rsidR="004973B2" w:rsidRPr="000A77CC">
        <w:rPr>
          <w:color w:val="231F1F"/>
        </w:rPr>
        <w:t>c</w:t>
      </w:r>
      <w:r w:rsidRPr="000A77CC">
        <w:rPr>
          <w:color w:val="231F1F"/>
        </w:rPr>
        <w:t>h</w:t>
      </w:r>
      <w:r w:rsidRPr="000A77CC">
        <w:rPr>
          <w:color w:val="231F1F"/>
          <w:spacing w:val="-1"/>
        </w:rPr>
        <w:t xml:space="preserve"> </w:t>
      </w:r>
      <w:r w:rsidRPr="000A77CC">
        <w:rPr>
          <w:color w:val="231F1F"/>
        </w:rPr>
        <w:t>dữ</w:t>
      </w:r>
      <w:r w:rsidRPr="000A77CC">
        <w:rPr>
          <w:color w:val="231F1F"/>
          <w:spacing w:val="-1"/>
        </w:rPr>
        <w:t xml:space="preserve"> </w:t>
      </w:r>
      <w:r w:rsidRPr="000A77CC">
        <w:rPr>
          <w:color w:val="231F1F"/>
        </w:rPr>
        <w:t>liệu.</w:t>
      </w:r>
    </w:p>
    <w:p w14:paraId="631CA80A" w14:textId="4F3DA0F8" w:rsidR="00BA0E09" w:rsidRPr="000A77CC" w:rsidRDefault="004973B2" w:rsidP="00BA0E09">
      <w:pPr>
        <w:pStyle w:val="BodyText"/>
        <w:spacing w:before="129"/>
        <w:ind w:left="3581" w:right="1502" w:firstLine="4"/>
      </w:pPr>
      <w:r w:rsidRPr="000A77CC">
        <w:rPr>
          <w:color w:val="231F1F"/>
        </w:rPr>
        <w:t>c</w:t>
      </w:r>
      <w:r w:rsidR="00BA0E09" w:rsidRPr="000A77CC">
        <w:rPr>
          <w:color w:val="231F1F"/>
        </w:rPr>
        <w:t>á</w:t>
      </w:r>
      <w:r w:rsidRPr="000A77CC">
        <w:rPr>
          <w:color w:val="231F1F"/>
        </w:rPr>
        <w:t>c</w:t>
      </w:r>
      <w:r w:rsidR="00BA0E09" w:rsidRPr="000A77CC">
        <w:rPr>
          <w:color w:val="231F1F"/>
          <w:spacing w:val="-2"/>
        </w:rPr>
        <w:t xml:space="preserve"> </w:t>
      </w:r>
      <w:r w:rsidR="00BA0E09" w:rsidRPr="000A77CC">
        <w:rPr>
          <w:color w:val="231F1F"/>
        </w:rPr>
        <w:t>tính</w:t>
      </w:r>
      <w:r w:rsidR="00BA0E09" w:rsidRPr="000A77CC">
        <w:rPr>
          <w:color w:val="231F1F"/>
          <w:spacing w:val="-1"/>
        </w:rPr>
        <w:t xml:space="preserve"> </w:t>
      </w:r>
      <w:r w:rsidR="00BA0E09" w:rsidRPr="000A77CC">
        <w:rPr>
          <w:color w:val="231F1F"/>
        </w:rPr>
        <w:t>năng</w:t>
      </w:r>
      <w:r w:rsidR="00BA0E09" w:rsidRPr="000A77CC">
        <w:rPr>
          <w:color w:val="231F1F"/>
          <w:spacing w:val="-1"/>
        </w:rPr>
        <w:t xml:space="preserve"> </w:t>
      </w:r>
      <w:r w:rsidR="00CF03B4" w:rsidRPr="000A77CC">
        <w:rPr>
          <w:color w:val="231F1F"/>
        </w:rPr>
        <w:t>o</w:t>
      </w:r>
      <w:r w:rsidR="00BA0E09" w:rsidRPr="000A77CC">
        <w:rPr>
          <w:color w:val="231F1F"/>
        </w:rPr>
        <w:t>LAP</w:t>
      </w:r>
      <w:r w:rsidR="00BA0E09" w:rsidRPr="000A77CC">
        <w:rPr>
          <w:color w:val="231F1F"/>
          <w:spacing w:val="-1"/>
        </w:rPr>
        <w:t xml:space="preserve"> </w:t>
      </w:r>
      <w:r w:rsidR="00BA0E09" w:rsidRPr="000A77CC">
        <w:rPr>
          <w:color w:val="231F1F"/>
        </w:rPr>
        <w:t>nâng</w:t>
      </w:r>
      <w:r w:rsidR="00BA0E09" w:rsidRPr="000A77CC">
        <w:rPr>
          <w:color w:val="231F1F"/>
          <w:spacing w:val="-1"/>
        </w:rPr>
        <w:t xml:space="preserve"> </w:t>
      </w:r>
      <w:r w:rsidRPr="000A77CC">
        <w:rPr>
          <w:color w:val="231F1F"/>
        </w:rPr>
        <w:t>c</w:t>
      </w:r>
      <w:r w:rsidR="00BA0E09" w:rsidRPr="000A77CC">
        <w:rPr>
          <w:color w:val="231F1F"/>
        </w:rPr>
        <w:t>a</w:t>
      </w:r>
      <w:r w:rsidR="00CF03B4" w:rsidRPr="000A77CC">
        <w:rPr>
          <w:color w:val="231F1F"/>
        </w:rPr>
        <w:t>o</w:t>
      </w:r>
      <w:r w:rsidR="00BA0E09" w:rsidRPr="000A77CC">
        <w:rPr>
          <w:color w:val="231F1F"/>
          <w:spacing w:val="-1"/>
        </w:rPr>
        <w:t xml:space="preserve"> </w:t>
      </w:r>
      <w:r w:rsidR="00BA0E09" w:rsidRPr="000A77CC">
        <w:rPr>
          <w:color w:val="231F1F"/>
        </w:rPr>
        <w:t>trở</w:t>
      </w:r>
      <w:r w:rsidR="00BA0E09" w:rsidRPr="000A77CC">
        <w:rPr>
          <w:color w:val="231F1F"/>
          <w:spacing w:val="-1"/>
        </w:rPr>
        <w:t xml:space="preserve"> </w:t>
      </w:r>
      <w:r w:rsidR="00BA0E09" w:rsidRPr="000A77CC">
        <w:rPr>
          <w:color w:val="231F1F"/>
        </w:rPr>
        <w:t>nên</w:t>
      </w:r>
      <w:r w:rsidR="00BA0E09" w:rsidRPr="000A77CC">
        <w:rPr>
          <w:color w:val="231F1F"/>
          <w:spacing w:val="-1"/>
        </w:rPr>
        <w:t xml:space="preserve"> </w:t>
      </w:r>
      <w:r w:rsidR="00BA0E09" w:rsidRPr="000A77CC">
        <w:rPr>
          <w:color w:val="231F1F"/>
        </w:rPr>
        <w:t>hữu</w:t>
      </w:r>
      <w:r w:rsidR="00BA0E09" w:rsidRPr="000A77CC">
        <w:rPr>
          <w:color w:val="231F1F"/>
          <w:spacing w:val="-1"/>
        </w:rPr>
        <w:t xml:space="preserve"> </w:t>
      </w:r>
      <w:r w:rsidR="00BA0E09" w:rsidRPr="000A77CC">
        <w:rPr>
          <w:color w:val="231F1F"/>
        </w:rPr>
        <w:t>í</w:t>
      </w:r>
      <w:r w:rsidRPr="000A77CC">
        <w:rPr>
          <w:color w:val="231F1F"/>
        </w:rPr>
        <w:t>c</w:t>
      </w:r>
      <w:r w:rsidR="00BA0E09" w:rsidRPr="000A77CC">
        <w:rPr>
          <w:color w:val="231F1F"/>
        </w:rPr>
        <w:t>h</w:t>
      </w:r>
      <w:r w:rsidR="00BA0E09" w:rsidRPr="000A77CC">
        <w:rPr>
          <w:color w:val="231F1F"/>
          <w:spacing w:val="-1"/>
        </w:rPr>
        <w:t xml:space="preserve"> </w:t>
      </w:r>
      <w:r w:rsidR="00BA0E09" w:rsidRPr="000A77CC">
        <w:rPr>
          <w:color w:val="231F1F"/>
        </w:rPr>
        <w:t>hơn</w:t>
      </w:r>
      <w:r w:rsidR="00BA0E09" w:rsidRPr="000A77CC">
        <w:rPr>
          <w:color w:val="231F1F"/>
          <w:spacing w:val="-1"/>
        </w:rPr>
        <w:t xml:space="preserve"> </w:t>
      </w:r>
      <w:r w:rsidR="00BA0E09" w:rsidRPr="000A77CC">
        <w:rPr>
          <w:color w:val="231F1F"/>
        </w:rPr>
        <w:t>khi</w:t>
      </w:r>
      <w:r w:rsidR="00BA0E09" w:rsidRPr="000A77CC">
        <w:rPr>
          <w:color w:val="231F1F"/>
          <w:spacing w:val="-1"/>
        </w:rPr>
        <w:t xml:space="preserve"> </w:t>
      </w:r>
      <w:r w:rsidR="00BA0E09" w:rsidRPr="000A77CC">
        <w:rPr>
          <w:color w:val="231F1F"/>
        </w:rPr>
        <w:t>quyền</w:t>
      </w:r>
      <w:r w:rsidR="00BA0E09" w:rsidRPr="000A77CC">
        <w:rPr>
          <w:color w:val="231F1F"/>
          <w:spacing w:val="-1"/>
        </w:rPr>
        <w:t xml:space="preserve"> </w:t>
      </w:r>
      <w:r w:rsidR="00BA0E09" w:rsidRPr="000A77CC">
        <w:rPr>
          <w:color w:val="231F1F"/>
        </w:rPr>
        <w:t>truy</w:t>
      </w:r>
      <w:r w:rsidR="00BA0E09" w:rsidRPr="000A77CC">
        <w:rPr>
          <w:color w:val="231F1F"/>
          <w:spacing w:val="-1"/>
        </w:rPr>
        <w:t xml:space="preserve"> </w:t>
      </w:r>
      <w:r w:rsidRPr="000A77CC">
        <w:rPr>
          <w:color w:val="231F1F"/>
        </w:rPr>
        <w:t>c</w:t>
      </w:r>
      <w:r w:rsidR="00BA0E09" w:rsidRPr="000A77CC">
        <w:rPr>
          <w:color w:val="231F1F"/>
        </w:rPr>
        <w:t>ập</w:t>
      </w:r>
      <w:r w:rsidR="00BA0E09" w:rsidRPr="000A77CC">
        <w:rPr>
          <w:color w:val="231F1F"/>
          <w:spacing w:val="-1"/>
        </w:rPr>
        <w:t xml:space="preserve"> </w:t>
      </w:r>
      <w:r w:rsidR="00BA0E09" w:rsidRPr="000A77CC">
        <w:rPr>
          <w:color w:val="231F1F"/>
        </w:rPr>
        <w:t>và</w:t>
      </w:r>
      <w:r w:rsidR="00CF03B4" w:rsidRPr="000A77CC">
        <w:rPr>
          <w:color w:val="231F1F"/>
        </w:rPr>
        <w:t>o</w:t>
      </w:r>
      <w:r w:rsidR="00BA0E09" w:rsidRPr="000A77CC">
        <w:rPr>
          <w:color w:val="231F1F"/>
          <w:spacing w:val="-1"/>
        </w:rPr>
        <w:t xml:space="preserve"> </w:t>
      </w:r>
      <w:r w:rsidRPr="000A77CC">
        <w:rPr>
          <w:color w:val="231F1F"/>
        </w:rPr>
        <w:t>c</w:t>
      </w:r>
      <w:r w:rsidR="00BA0E09" w:rsidRPr="000A77CC">
        <w:rPr>
          <w:color w:val="231F1F"/>
        </w:rPr>
        <w:t>húng</w:t>
      </w:r>
      <w:r w:rsidR="00BA0E09" w:rsidRPr="000A77CC">
        <w:rPr>
          <w:color w:val="231F1F"/>
          <w:spacing w:val="-1"/>
        </w:rPr>
        <w:t xml:space="preserve"> </w:t>
      </w:r>
      <w:r w:rsidR="00BA0E09" w:rsidRPr="000A77CC">
        <w:rPr>
          <w:color w:val="231F1F"/>
        </w:rPr>
        <w:t>đượ</w:t>
      </w:r>
      <w:r w:rsidRPr="000A77CC">
        <w:rPr>
          <w:color w:val="231F1F"/>
        </w:rPr>
        <w:t>c</w:t>
      </w:r>
      <w:r w:rsidR="00BA0E09" w:rsidRPr="000A77CC">
        <w:rPr>
          <w:color w:val="231F1F"/>
          <w:spacing w:val="-1"/>
        </w:rPr>
        <w:t xml:space="preserve"> </w:t>
      </w:r>
      <w:r w:rsidR="00BA0E09" w:rsidRPr="000A77CC">
        <w:rPr>
          <w:color w:val="231F1F"/>
        </w:rPr>
        <w:t>giữ</w:t>
      </w:r>
      <w:r w:rsidR="00BA0E09" w:rsidRPr="000A77CC">
        <w:rPr>
          <w:color w:val="231F1F"/>
          <w:spacing w:val="-1"/>
        </w:rPr>
        <w:t xml:space="preserve"> </w:t>
      </w:r>
      <w:r w:rsidR="00BA0E09" w:rsidRPr="000A77CC">
        <w:rPr>
          <w:color w:val="231F1F"/>
        </w:rPr>
        <w:t>đơn</w:t>
      </w:r>
      <w:r w:rsidR="00BA0E09" w:rsidRPr="000A77CC">
        <w:rPr>
          <w:color w:val="231F1F"/>
          <w:spacing w:val="-1"/>
        </w:rPr>
        <w:t xml:space="preserve"> </w:t>
      </w:r>
      <w:r w:rsidR="00BA0E09" w:rsidRPr="000A77CC">
        <w:rPr>
          <w:color w:val="231F1F"/>
        </w:rPr>
        <w:t>giản.</w:t>
      </w:r>
      <w:r w:rsidR="00BA0E09" w:rsidRPr="000A77CC">
        <w:t xml:space="preserve"> </w:t>
      </w:r>
      <w:r w:rsidRPr="000A77CC">
        <w:rPr>
          <w:color w:val="231F1F"/>
        </w:rPr>
        <w:t>c</w:t>
      </w:r>
      <w:r w:rsidR="00BA0E09" w:rsidRPr="000A77CC">
        <w:rPr>
          <w:color w:val="231F1F"/>
        </w:rPr>
        <w:t>á</w:t>
      </w:r>
      <w:r w:rsidRPr="000A77CC">
        <w:rPr>
          <w:color w:val="231F1F"/>
        </w:rPr>
        <w:t>c</w:t>
      </w:r>
      <w:r w:rsidR="00BA0E09" w:rsidRPr="000A77CC">
        <w:rPr>
          <w:color w:val="231F1F"/>
          <w:spacing w:val="-2"/>
        </w:rPr>
        <w:t xml:space="preserve"> </w:t>
      </w:r>
      <w:r w:rsidR="00BA0E09" w:rsidRPr="000A77CC">
        <w:rPr>
          <w:color w:val="231F1F"/>
        </w:rPr>
        <w:t>nhà</w:t>
      </w:r>
      <w:r w:rsidR="00BA0E09" w:rsidRPr="000A77CC">
        <w:rPr>
          <w:color w:val="231F1F"/>
          <w:spacing w:val="-1"/>
        </w:rPr>
        <w:t xml:space="preserve"> </w:t>
      </w:r>
      <w:r w:rsidRPr="000A77CC">
        <w:rPr>
          <w:color w:val="231F1F"/>
        </w:rPr>
        <w:t>c</w:t>
      </w:r>
      <w:r w:rsidR="00BA0E09" w:rsidRPr="000A77CC">
        <w:rPr>
          <w:color w:val="231F1F"/>
        </w:rPr>
        <w:t>ung</w:t>
      </w:r>
      <w:r w:rsidR="00BA0E09" w:rsidRPr="000A77CC">
        <w:rPr>
          <w:color w:val="231F1F"/>
          <w:spacing w:val="-1"/>
        </w:rPr>
        <w:t xml:space="preserve"> </w:t>
      </w:r>
      <w:r w:rsidRPr="000A77CC">
        <w:rPr>
          <w:color w:val="231F1F"/>
        </w:rPr>
        <w:t>c</w:t>
      </w:r>
      <w:r w:rsidR="00BA0E09" w:rsidRPr="000A77CC">
        <w:rPr>
          <w:color w:val="231F1F"/>
        </w:rPr>
        <w:t>ấp</w:t>
      </w:r>
      <w:r w:rsidR="00BA0E09" w:rsidRPr="000A77CC">
        <w:rPr>
          <w:color w:val="231F1F"/>
          <w:spacing w:val="-1"/>
        </w:rPr>
        <w:t xml:space="preserve"> </w:t>
      </w:r>
      <w:r w:rsidRPr="000A77CC">
        <w:rPr>
          <w:color w:val="231F1F"/>
        </w:rPr>
        <w:t>c</w:t>
      </w:r>
      <w:r w:rsidR="00BA0E09" w:rsidRPr="000A77CC">
        <w:rPr>
          <w:color w:val="231F1F"/>
        </w:rPr>
        <w:t>ông</w:t>
      </w:r>
      <w:r w:rsidR="00BA0E09" w:rsidRPr="000A77CC">
        <w:rPr>
          <w:color w:val="231F1F"/>
          <w:spacing w:val="-1"/>
        </w:rPr>
        <w:t xml:space="preserve"> </w:t>
      </w:r>
      <w:r w:rsidRPr="000A77CC">
        <w:rPr>
          <w:color w:val="231F1F"/>
        </w:rPr>
        <w:t>c</w:t>
      </w:r>
      <w:r w:rsidR="00BA0E09" w:rsidRPr="000A77CC">
        <w:rPr>
          <w:color w:val="231F1F"/>
        </w:rPr>
        <w:t>ụ</w:t>
      </w:r>
      <w:r w:rsidR="00BA0E09" w:rsidRPr="000A77CC">
        <w:rPr>
          <w:color w:val="231F1F"/>
          <w:spacing w:val="-1"/>
        </w:rPr>
        <w:t xml:space="preserve"> </w:t>
      </w:r>
      <w:r w:rsidR="00CF03B4" w:rsidRPr="000A77CC">
        <w:rPr>
          <w:color w:val="231F1F"/>
        </w:rPr>
        <w:t>o</w:t>
      </w:r>
      <w:r w:rsidR="00BA0E09" w:rsidRPr="000A77CC">
        <w:rPr>
          <w:color w:val="231F1F"/>
        </w:rPr>
        <w:t>LAP</w:t>
      </w:r>
      <w:r w:rsidR="00BA0E09" w:rsidRPr="000A77CC">
        <w:rPr>
          <w:color w:val="231F1F"/>
          <w:spacing w:val="-1"/>
        </w:rPr>
        <w:t xml:space="preserve"> </w:t>
      </w:r>
      <w:r w:rsidR="00BA0E09" w:rsidRPr="000A77CC">
        <w:rPr>
          <w:color w:val="231F1F"/>
        </w:rPr>
        <w:t>đã</w:t>
      </w:r>
      <w:r w:rsidR="00BA0E09" w:rsidRPr="000A77CC">
        <w:rPr>
          <w:color w:val="231F1F"/>
          <w:spacing w:val="-1"/>
        </w:rPr>
        <w:t xml:space="preserve"> </w:t>
      </w:r>
      <w:r w:rsidR="00BA0E09" w:rsidRPr="000A77CC">
        <w:rPr>
          <w:color w:val="231F1F"/>
        </w:rPr>
        <w:t>sớm</w:t>
      </w:r>
      <w:r w:rsidR="00BA0E09" w:rsidRPr="000A77CC">
        <w:rPr>
          <w:color w:val="231F1F"/>
          <w:spacing w:val="-1"/>
        </w:rPr>
        <w:t xml:space="preserve"> </w:t>
      </w:r>
      <w:r w:rsidR="00BA0E09" w:rsidRPr="000A77CC">
        <w:rPr>
          <w:color w:val="231F1F"/>
        </w:rPr>
        <w:t>họ</w:t>
      </w:r>
      <w:r w:rsidRPr="000A77CC">
        <w:rPr>
          <w:color w:val="231F1F"/>
        </w:rPr>
        <w:t>c</w:t>
      </w:r>
      <w:r w:rsidR="00BA0E09" w:rsidRPr="000A77CC">
        <w:rPr>
          <w:color w:val="231F1F"/>
          <w:spacing w:val="-1"/>
        </w:rPr>
        <w:t xml:space="preserve"> </w:t>
      </w:r>
      <w:r w:rsidR="00BA0E09" w:rsidRPr="000A77CC">
        <w:rPr>
          <w:color w:val="231F1F"/>
        </w:rPr>
        <w:t>đượ</w:t>
      </w:r>
      <w:r w:rsidRPr="000A77CC">
        <w:rPr>
          <w:color w:val="231F1F"/>
        </w:rPr>
        <w:t>c</w:t>
      </w:r>
      <w:r w:rsidR="00BA0E09" w:rsidRPr="000A77CC">
        <w:rPr>
          <w:color w:val="231F1F"/>
          <w:spacing w:val="-1"/>
        </w:rPr>
        <w:t xml:space="preserve"> </w:t>
      </w:r>
      <w:r w:rsidR="00BA0E09" w:rsidRPr="000A77CC">
        <w:rPr>
          <w:color w:val="231F1F"/>
        </w:rPr>
        <w:t>bài</w:t>
      </w:r>
      <w:r w:rsidR="00BA0E09" w:rsidRPr="000A77CC">
        <w:rPr>
          <w:color w:val="231F1F"/>
          <w:spacing w:val="-1"/>
        </w:rPr>
        <w:t xml:space="preserve"> </w:t>
      </w:r>
      <w:r w:rsidR="00BA0E09" w:rsidRPr="000A77CC">
        <w:rPr>
          <w:color w:val="231F1F"/>
        </w:rPr>
        <w:t>họ</w:t>
      </w:r>
      <w:r w:rsidRPr="000A77CC">
        <w:rPr>
          <w:color w:val="231F1F"/>
        </w:rPr>
        <w:t>c</w:t>
      </w:r>
      <w:r w:rsidR="00BA0E09" w:rsidRPr="000A77CC">
        <w:rPr>
          <w:color w:val="231F1F"/>
          <w:spacing w:val="-1"/>
        </w:rPr>
        <w:t xml:space="preserve"> </w:t>
      </w:r>
      <w:r w:rsidR="00BA0E09" w:rsidRPr="000A77CC">
        <w:rPr>
          <w:color w:val="231F1F"/>
        </w:rPr>
        <w:t>này</w:t>
      </w:r>
      <w:r w:rsidR="00BA0E09" w:rsidRPr="000A77CC">
        <w:rPr>
          <w:color w:val="231F1F"/>
          <w:spacing w:val="-1"/>
        </w:rPr>
        <w:t xml:space="preserve"> </w:t>
      </w:r>
      <w:r w:rsidR="00BA0E09" w:rsidRPr="000A77CC">
        <w:rPr>
          <w:color w:val="231F1F"/>
        </w:rPr>
        <w:t>và</w:t>
      </w:r>
      <w:r w:rsidR="00BA0E09" w:rsidRPr="000A77CC">
        <w:rPr>
          <w:color w:val="231F1F"/>
          <w:spacing w:val="-1"/>
        </w:rPr>
        <w:t xml:space="preserve"> </w:t>
      </w:r>
      <w:r w:rsidR="00BA0E09" w:rsidRPr="000A77CC">
        <w:rPr>
          <w:color w:val="231F1F"/>
        </w:rPr>
        <w:t>đã</w:t>
      </w:r>
      <w:r w:rsidR="00BA0E09" w:rsidRPr="000A77CC">
        <w:rPr>
          <w:color w:val="231F1F"/>
          <w:spacing w:val="-1"/>
        </w:rPr>
        <w:t xml:space="preserve"> </w:t>
      </w:r>
      <w:r w:rsidR="00BA0E09" w:rsidRPr="000A77CC">
        <w:rPr>
          <w:color w:val="231F1F"/>
        </w:rPr>
        <w:t>trang</w:t>
      </w:r>
      <w:r w:rsidR="00BA0E09" w:rsidRPr="000A77CC">
        <w:rPr>
          <w:color w:val="231F1F"/>
          <w:spacing w:val="-1"/>
        </w:rPr>
        <w:t xml:space="preserve"> </w:t>
      </w:r>
      <w:r w:rsidR="00BA0E09" w:rsidRPr="000A77CC">
        <w:rPr>
          <w:color w:val="231F1F"/>
        </w:rPr>
        <w:t>bị</w:t>
      </w:r>
      <w:r w:rsidR="00BA0E09" w:rsidRPr="000A77CC">
        <w:rPr>
          <w:color w:val="231F1F"/>
          <w:spacing w:val="-1"/>
        </w:rPr>
        <w:t xml:space="preserve"> </w:t>
      </w:r>
      <w:r w:rsidRPr="000A77CC">
        <w:rPr>
          <w:color w:val="231F1F"/>
        </w:rPr>
        <w:t>c</w:t>
      </w:r>
      <w:r w:rsidR="00BA0E09" w:rsidRPr="000A77CC">
        <w:rPr>
          <w:color w:val="231F1F"/>
        </w:rPr>
        <w:t>h</w:t>
      </w:r>
      <w:r w:rsidR="00CF03B4" w:rsidRPr="000A77CC">
        <w:rPr>
          <w:color w:val="231F1F"/>
        </w:rPr>
        <w:t>o</w:t>
      </w:r>
      <w:r w:rsidR="00BA0E09" w:rsidRPr="000A77CC">
        <w:rPr>
          <w:color w:val="231F1F"/>
          <w:spacing w:val="-1"/>
        </w:rPr>
        <w:t xml:space="preserve"> </w:t>
      </w:r>
      <w:r w:rsidRPr="000A77CC">
        <w:rPr>
          <w:color w:val="231F1F"/>
        </w:rPr>
        <w:t>c</w:t>
      </w:r>
      <w:r w:rsidR="00BA0E09" w:rsidRPr="000A77CC">
        <w:rPr>
          <w:color w:val="231F1F"/>
        </w:rPr>
        <w:t>á</w:t>
      </w:r>
      <w:r w:rsidRPr="000A77CC">
        <w:rPr>
          <w:color w:val="231F1F"/>
        </w:rPr>
        <w:t>c</w:t>
      </w:r>
      <w:r w:rsidR="00BA0E09" w:rsidRPr="000A77CC">
        <w:rPr>
          <w:color w:val="231F1F"/>
          <w:spacing w:val="-1"/>
        </w:rPr>
        <w:t xml:space="preserve"> </w:t>
      </w:r>
      <w:r w:rsidRPr="000A77CC">
        <w:rPr>
          <w:color w:val="231F1F"/>
        </w:rPr>
        <w:t>c</w:t>
      </w:r>
      <w:r w:rsidR="00BA0E09" w:rsidRPr="000A77CC">
        <w:rPr>
          <w:color w:val="231F1F"/>
        </w:rPr>
        <w:t>ông</w:t>
      </w:r>
      <w:r w:rsidR="00BA0E09" w:rsidRPr="000A77CC">
        <w:rPr>
          <w:color w:val="231F1F"/>
          <w:spacing w:val="-1"/>
        </w:rPr>
        <w:t xml:space="preserve"> </w:t>
      </w:r>
      <w:r w:rsidRPr="000A77CC">
        <w:rPr>
          <w:color w:val="231F1F"/>
        </w:rPr>
        <w:t>c</w:t>
      </w:r>
      <w:r w:rsidR="00BA0E09" w:rsidRPr="000A77CC">
        <w:rPr>
          <w:color w:val="231F1F"/>
        </w:rPr>
        <w:t>ụ</w:t>
      </w:r>
      <w:r w:rsidR="00BA0E09" w:rsidRPr="000A77CC">
        <w:rPr>
          <w:color w:val="231F1F"/>
          <w:spacing w:val="-1"/>
        </w:rPr>
        <w:t xml:space="preserve"> </w:t>
      </w:r>
      <w:r w:rsidR="00BA0E09" w:rsidRPr="000A77CC">
        <w:rPr>
          <w:color w:val="231F1F"/>
        </w:rPr>
        <w:t>phân</w:t>
      </w:r>
      <w:r w:rsidR="00BA0E09" w:rsidRPr="000A77CC">
        <w:rPr>
          <w:color w:val="231F1F"/>
          <w:spacing w:val="-1"/>
        </w:rPr>
        <w:t xml:space="preserve"> </w:t>
      </w:r>
      <w:r w:rsidR="00BA0E09" w:rsidRPr="000A77CC">
        <w:rPr>
          <w:color w:val="231F1F"/>
        </w:rPr>
        <w:t>tí</w:t>
      </w:r>
      <w:r w:rsidRPr="000A77CC">
        <w:rPr>
          <w:color w:val="231F1F"/>
        </w:rPr>
        <w:t>c</w:t>
      </w:r>
      <w:r w:rsidR="00BA0E09" w:rsidRPr="000A77CC">
        <w:rPr>
          <w:color w:val="231F1F"/>
        </w:rPr>
        <w:t>h</w:t>
      </w:r>
      <w:r w:rsidR="00BA0E09" w:rsidRPr="000A77CC">
        <w:rPr>
          <w:color w:val="231F1F"/>
          <w:spacing w:val="-1"/>
        </w:rPr>
        <w:t xml:space="preserve"> </w:t>
      </w:r>
      <w:r w:rsidR="00BA0E09" w:rsidRPr="000A77CC">
        <w:rPr>
          <w:color w:val="231F1F"/>
        </w:rPr>
        <w:t>và</w:t>
      </w:r>
      <w:r w:rsidR="00BA0E09" w:rsidRPr="000A77CC">
        <w:rPr>
          <w:color w:val="231F1F"/>
          <w:spacing w:val="-70"/>
        </w:rPr>
        <w:t xml:space="preserve"> </w:t>
      </w:r>
      <w:r w:rsidR="00BA0E09" w:rsidRPr="000A77CC">
        <w:rPr>
          <w:color w:val="231F1F"/>
        </w:rPr>
        <w:t>trí</w:t>
      </w:r>
      <w:r w:rsidRPr="000A77CC">
        <w:rPr>
          <w:color w:val="231F1F"/>
        </w:rPr>
        <w:t>c</w:t>
      </w:r>
      <w:r w:rsidR="00BA0E09" w:rsidRPr="000A77CC">
        <w:rPr>
          <w:color w:val="231F1F"/>
        </w:rPr>
        <w:t xml:space="preserve">h xuất dữ liệu tinh vi </w:t>
      </w:r>
      <w:r w:rsidRPr="000A77CC">
        <w:rPr>
          <w:color w:val="231F1F"/>
        </w:rPr>
        <w:t>c</w:t>
      </w:r>
      <w:r w:rsidR="00BA0E09" w:rsidRPr="000A77CC">
        <w:rPr>
          <w:color w:val="231F1F"/>
        </w:rPr>
        <w:t xml:space="preserve">ủa họ với </w:t>
      </w:r>
      <w:r w:rsidRPr="000A77CC">
        <w:rPr>
          <w:color w:val="231F1F"/>
        </w:rPr>
        <w:t>c</w:t>
      </w:r>
      <w:r w:rsidR="00BA0E09" w:rsidRPr="000A77CC">
        <w:rPr>
          <w:color w:val="231F1F"/>
        </w:rPr>
        <w:t>á</w:t>
      </w:r>
      <w:r w:rsidRPr="000A77CC">
        <w:rPr>
          <w:color w:val="231F1F"/>
        </w:rPr>
        <w:t>c</w:t>
      </w:r>
      <w:r w:rsidR="00BA0E09" w:rsidRPr="000A77CC">
        <w:rPr>
          <w:color w:val="231F1F"/>
        </w:rPr>
        <w:t xml:space="preserve"> gia</w:t>
      </w:r>
      <w:r w:rsidR="00CF03B4" w:rsidRPr="000A77CC">
        <w:rPr>
          <w:color w:val="231F1F"/>
        </w:rPr>
        <w:t>o</w:t>
      </w:r>
      <w:r w:rsidR="00BA0E09" w:rsidRPr="000A77CC">
        <w:rPr>
          <w:color w:val="231F1F"/>
        </w:rPr>
        <w:t xml:space="preserve"> diện đồ họa dễ sử dụng. Nhiều tính năng gia</w:t>
      </w:r>
      <w:r w:rsidR="00CF03B4" w:rsidRPr="000A77CC">
        <w:rPr>
          <w:color w:val="231F1F"/>
        </w:rPr>
        <w:t>o</w:t>
      </w:r>
      <w:r w:rsidR="00BA0E09" w:rsidRPr="000A77CC">
        <w:rPr>
          <w:color w:val="231F1F"/>
        </w:rPr>
        <w:t xml:space="preserve"> diện đượ</w:t>
      </w:r>
      <w:r w:rsidRPr="000A77CC">
        <w:rPr>
          <w:color w:val="231F1F"/>
        </w:rPr>
        <w:t>c</w:t>
      </w:r>
      <w:r w:rsidR="00BA0E09" w:rsidRPr="000A77CC">
        <w:rPr>
          <w:color w:val="231F1F"/>
          <w:spacing w:val="-71"/>
        </w:rPr>
        <w:t xml:space="preserve"> </w:t>
      </w:r>
      <w:r w:rsidR="00BA0E09" w:rsidRPr="000A77CC">
        <w:rPr>
          <w:color w:val="231F1F"/>
        </w:rPr>
        <w:t>"mượn"</w:t>
      </w:r>
      <w:r w:rsidR="00BA0E09" w:rsidRPr="000A77CC">
        <w:rPr>
          <w:color w:val="231F1F"/>
          <w:spacing w:val="-2"/>
        </w:rPr>
        <w:t xml:space="preserve"> </w:t>
      </w:r>
      <w:r w:rsidR="00BA0E09" w:rsidRPr="000A77CC">
        <w:rPr>
          <w:color w:val="231F1F"/>
        </w:rPr>
        <w:t>từ</w:t>
      </w:r>
      <w:r w:rsidR="00BA0E09" w:rsidRPr="000A77CC">
        <w:rPr>
          <w:color w:val="231F1F"/>
          <w:spacing w:val="-1"/>
        </w:rPr>
        <w:t xml:space="preserve"> </w:t>
      </w:r>
      <w:r w:rsidRPr="000A77CC">
        <w:rPr>
          <w:color w:val="231F1F"/>
        </w:rPr>
        <w:t>c</w:t>
      </w:r>
      <w:r w:rsidR="00BA0E09" w:rsidRPr="000A77CC">
        <w:rPr>
          <w:color w:val="231F1F"/>
        </w:rPr>
        <w:t>á</w:t>
      </w:r>
      <w:r w:rsidRPr="000A77CC">
        <w:rPr>
          <w:color w:val="231F1F"/>
        </w:rPr>
        <w:t>c</w:t>
      </w:r>
      <w:r w:rsidR="00BA0E09" w:rsidRPr="000A77CC">
        <w:rPr>
          <w:color w:val="231F1F"/>
          <w:spacing w:val="-1"/>
        </w:rPr>
        <w:t xml:space="preserve"> </w:t>
      </w:r>
      <w:r w:rsidR="00BA0E09" w:rsidRPr="000A77CC">
        <w:rPr>
          <w:color w:val="231F1F"/>
        </w:rPr>
        <w:t>thế</w:t>
      </w:r>
      <w:r w:rsidR="00BA0E09" w:rsidRPr="000A77CC">
        <w:rPr>
          <w:color w:val="231F1F"/>
          <w:spacing w:val="-1"/>
        </w:rPr>
        <w:t xml:space="preserve"> </w:t>
      </w:r>
      <w:r w:rsidR="00BA0E09" w:rsidRPr="000A77CC">
        <w:rPr>
          <w:color w:val="231F1F"/>
        </w:rPr>
        <w:t>hệ</w:t>
      </w:r>
      <w:r w:rsidR="00BA0E09" w:rsidRPr="000A77CC">
        <w:rPr>
          <w:color w:val="231F1F"/>
          <w:spacing w:val="-1"/>
        </w:rPr>
        <w:t xml:space="preserve"> </w:t>
      </w:r>
      <w:r w:rsidRPr="000A77CC">
        <w:rPr>
          <w:color w:val="231F1F"/>
        </w:rPr>
        <w:t>c</w:t>
      </w:r>
      <w:r w:rsidR="00BA0E09" w:rsidRPr="000A77CC">
        <w:rPr>
          <w:color w:val="231F1F"/>
        </w:rPr>
        <w:t>ông</w:t>
      </w:r>
      <w:r w:rsidR="00BA0E09" w:rsidRPr="000A77CC">
        <w:rPr>
          <w:color w:val="231F1F"/>
          <w:spacing w:val="-1"/>
        </w:rPr>
        <w:t xml:space="preserve"> </w:t>
      </w:r>
      <w:r w:rsidRPr="000A77CC">
        <w:rPr>
          <w:color w:val="231F1F"/>
        </w:rPr>
        <w:t>c</w:t>
      </w:r>
      <w:r w:rsidR="00BA0E09" w:rsidRPr="000A77CC">
        <w:rPr>
          <w:color w:val="231F1F"/>
        </w:rPr>
        <w:t>ụ</w:t>
      </w:r>
      <w:r w:rsidR="00BA0E09" w:rsidRPr="000A77CC">
        <w:rPr>
          <w:color w:val="231F1F"/>
          <w:spacing w:val="-1"/>
        </w:rPr>
        <w:t xml:space="preserve"> </w:t>
      </w:r>
      <w:r w:rsidR="00BA0E09" w:rsidRPr="000A77CC">
        <w:rPr>
          <w:color w:val="231F1F"/>
        </w:rPr>
        <w:t>phân</w:t>
      </w:r>
      <w:r w:rsidR="00BA0E09" w:rsidRPr="000A77CC">
        <w:rPr>
          <w:color w:val="231F1F"/>
          <w:spacing w:val="-1"/>
        </w:rPr>
        <w:t xml:space="preserve"> </w:t>
      </w:r>
      <w:r w:rsidR="00BA0E09" w:rsidRPr="000A77CC">
        <w:rPr>
          <w:color w:val="231F1F"/>
        </w:rPr>
        <w:t>tí</w:t>
      </w:r>
      <w:r w:rsidRPr="000A77CC">
        <w:rPr>
          <w:color w:val="231F1F"/>
        </w:rPr>
        <w:t>c</w:t>
      </w:r>
      <w:r w:rsidR="00BA0E09" w:rsidRPr="000A77CC">
        <w:rPr>
          <w:color w:val="231F1F"/>
        </w:rPr>
        <w:t>h</w:t>
      </w:r>
      <w:r w:rsidR="00BA0E09" w:rsidRPr="000A77CC">
        <w:rPr>
          <w:color w:val="231F1F"/>
          <w:spacing w:val="-1"/>
        </w:rPr>
        <w:t xml:space="preserve"> </w:t>
      </w:r>
      <w:r w:rsidR="00BA0E09" w:rsidRPr="000A77CC">
        <w:rPr>
          <w:color w:val="231F1F"/>
        </w:rPr>
        <w:t>dữ</w:t>
      </w:r>
      <w:r w:rsidR="00BA0E09" w:rsidRPr="000A77CC">
        <w:rPr>
          <w:color w:val="231F1F"/>
          <w:spacing w:val="-1"/>
        </w:rPr>
        <w:t xml:space="preserve"> </w:t>
      </w:r>
      <w:r w:rsidR="00BA0E09" w:rsidRPr="000A77CC">
        <w:rPr>
          <w:color w:val="231F1F"/>
        </w:rPr>
        <w:t>liệu</w:t>
      </w:r>
      <w:r w:rsidR="00BA0E09" w:rsidRPr="000A77CC">
        <w:rPr>
          <w:color w:val="231F1F"/>
          <w:spacing w:val="-1"/>
        </w:rPr>
        <w:t xml:space="preserve"> </w:t>
      </w:r>
      <w:r w:rsidR="00BA0E09" w:rsidRPr="000A77CC">
        <w:rPr>
          <w:color w:val="231F1F"/>
        </w:rPr>
        <w:t>trướ</w:t>
      </w:r>
      <w:r w:rsidRPr="000A77CC">
        <w:rPr>
          <w:color w:val="231F1F"/>
        </w:rPr>
        <w:t>c</w:t>
      </w:r>
      <w:r w:rsidR="00BA0E09" w:rsidRPr="000A77CC">
        <w:rPr>
          <w:color w:val="231F1F"/>
          <w:spacing w:val="-1"/>
        </w:rPr>
        <w:t xml:space="preserve"> </w:t>
      </w:r>
      <w:r w:rsidR="00BA0E09" w:rsidRPr="000A77CC">
        <w:rPr>
          <w:color w:val="231F1F"/>
        </w:rPr>
        <w:t>đây</w:t>
      </w:r>
      <w:r w:rsidR="00BA0E09" w:rsidRPr="000A77CC">
        <w:rPr>
          <w:color w:val="231F1F"/>
          <w:spacing w:val="-1"/>
        </w:rPr>
        <w:t xml:space="preserve"> </w:t>
      </w:r>
      <w:r w:rsidR="00BA0E09" w:rsidRPr="000A77CC">
        <w:rPr>
          <w:color w:val="231F1F"/>
        </w:rPr>
        <w:t>vốn</w:t>
      </w:r>
      <w:r w:rsidR="00BA0E09" w:rsidRPr="000A77CC">
        <w:rPr>
          <w:color w:val="231F1F"/>
          <w:spacing w:val="-1"/>
        </w:rPr>
        <w:t xml:space="preserve"> </w:t>
      </w:r>
      <w:r w:rsidR="00BA0E09" w:rsidRPr="000A77CC">
        <w:rPr>
          <w:color w:val="231F1F"/>
        </w:rPr>
        <w:t>đã</w:t>
      </w:r>
      <w:r w:rsidR="00BA0E09" w:rsidRPr="000A77CC">
        <w:rPr>
          <w:color w:val="231F1F"/>
          <w:spacing w:val="-1"/>
        </w:rPr>
        <w:t xml:space="preserve"> </w:t>
      </w:r>
      <w:r w:rsidR="00BA0E09" w:rsidRPr="000A77CC">
        <w:rPr>
          <w:color w:val="231F1F"/>
        </w:rPr>
        <w:t>quen</w:t>
      </w:r>
      <w:r w:rsidR="00BA0E09" w:rsidRPr="000A77CC">
        <w:rPr>
          <w:color w:val="231F1F"/>
          <w:spacing w:val="-1"/>
        </w:rPr>
        <w:t xml:space="preserve"> </w:t>
      </w:r>
      <w:r w:rsidR="00BA0E09" w:rsidRPr="000A77CC">
        <w:rPr>
          <w:color w:val="231F1F"/>
        </w:rPr>
        <w:t>thuộ</w:t>
      </w:r>
      <w:r w:rsidRPr="000A77CC">
        <w:rPr>
          <w:color w:val="231F1F"/>
        </w:rPr>
        <w:t>c</w:t>
      </w:r>
      <w:r w:rsidR="00BA0E09" w:rsidRPr="000A77CC">
        <w:rPr>
          <w:color w:val="231F1F"/>
          <w:spacing w:val="-1"/>
        </w:rPr>
        <w:t xml:space="preserve"> </w:t>
      </w:r>
      <w:r w:rsidR="00BA0E09" w:rsidRPr="000A77CC">
        <w:rPr>
          <w:color w:val="231F1F"/>
        </w:rPr>
        <w:t>với</w:t>
      </w:r>
      <w:r w:rsidR="00BA0E09" w:rsidRPr="000A77CC">
        <w:rPr>
          <w:color w:val="231F1F"/>
          <w:spacing w:val="-1"/>
        </w:rPr>
        <w:t xml:space="preserve"> </w:t>
      </w:r>
      <w:r w:rsidR="00BA0E09" w:rsidRPr="000A77CC">
        <w:rPr>
          <w:color w:val="231F1F"/>
        </w:rPr>
        <w:t>người</w:t>
      </w:r>
      <w:r w:rsidR="00BA0E09" w:rsidRPr="000A77CC">
        <w:rPr>
          <w:color w:val="231F1F"/>
          <w:spacing w:val="-1"/>
        </w:rPr>
        <w:t xml:space="preserve"> </w:t>
      </w:r>
      <w:r w:rsidR="00BA0E09" w:rsidRPr="000A77CC">
        <w:rPr>
          <w:color w:val="231F1F"/>
        </w:rPr>
        <w:t>dùng.</w:t>
      </w:r>
    </w:p>
    <w:p w14:paraId="189493FF" w14:textId="46937E49" w:rsidR="00BA0E09" w:rsidRPr="000A77CC" w:rsidRDefault="00BA0E09" w:rsidP="00BA0E09">
      <w:pPr>
        <w:pStyle w:val="BodyText"/>
        <w:spacing w:before="129"/>
        <w:ind w:left="3581" w:right="1502" w:firstLine="4"/>
      </w:pPr>
      <w:r w:rsidRPr="000A77CC">
        <w:rPr>
          <w:color w:val="231F1F"/>
        </w:rPr>
        <w:t xml:space="preserve">Bởi vì nhiều </w:t>
      </w:r>
      <w:r w:rsidR="004973B2" w:rsidRPr="000A77CC">
        <w:rPr>
          <w:color w:val="231F1F"/>
        </w:rPr>
        <w:t>c</w:t>
      </w:r>
      <w:r w:rsidRPr="000A77CC">
        <w:rPr>
          <w:color w:val="231F1F"/>
        </w:rPr>
        <w:t>hứ</w:t>
      </w:r>
      <w:r w:rsidR="004973B2" w:rsidRPr="000A77CC">
        <w:rPr>
          <w:color w:val="231F1F"/>
        </w:rPr>
        <w:t>c</w:t>
      </w:r>
      <w:r w:rsidRPr="000A77CC">
        <w:rPr>
          <w:color w:val="231F1F"/>
        </w:rPr>
        <w:t xml:space="preserve"> năng phân tí</w:t>
      </w:r>
      <w:r w:rsidR="004973B2" w:rsidRPr="000A77CC">
        <w:rPr>
          <w:color w:val="231F1F"/>
        </w:rPr>
        <w:t>c</w:t>
      </w:r>
      <w:r w:rsidRPr="000A77CC">
        <w:rPr>
          <w:color w:val="231F1F"/>
        </w:rPr>
        <w:t xml:space="preserve">h và trình bày là </w:t>
      </w:r>
      <w:r w:rsidR="004973B2" w:rsidRPr="000A77CC">
        <w:rPr>
          <w:color w:val="231F1F"/>
        </w:rPr>
        <w:t>c</w:t>
      </w:r>
      <w:r w:rsidRPr="000A77CC">
        <w:rPr>
          <w:color w:val="231F1F"/>
        </w:rPr>
        <w:t xml:space="preserve">hung </w:t>
      </w:r>
      <w:r w:rsidR="004973B2" w:rsidRPr="000A77CC">
        <w:rPr>
          <w:color w:val="231F1F"/>
        </w:rPr>
        <w:t>c</w:t>
      </w:r>
      <w:r w:rsidRPr="000A77CC">
        <w:rPr>
          <w:color w:val="231F1F"/>
        </w:rPr>
        <w:t>h</w:t>
      </w:r>
      <w:r w:rsidR="00CF03B4" w:rsidRPr="000A77CC">
        <w:rPr>
          <w:color w:val="231F1F"/>
        </w:rPr>
        <w:t>o</w:t>
      </w:r>
      <w:r w:rsidRPr="000A77CC">
        <w:rPr>
          <w:color w:val="231F1F"/>
        </w:rPr>
        <w:t xml:space="preserve"> </w:t>
      </w:r>
      <w:r w:rsidR="004973B2" w:rsidRPr="000A77CC">
        <w:rPr>
          <w:color w:val="231F1F"/>
        </w:rPr>
        <w:t>c</w:t>
      </w:r>
      <w:r w:rsidRPr="000A77CC">
        <w:rPr>
          <w:color w:val="231F1F"/>
        </w:rPr>
        <w:t>á</w:t>
      </w:r>
      <w:r w:rsidR="004973B2" w:rsidRPr="000A77CC">
        <w:rPr>
          <w:color w:val="231F1F"/>
        </w:rPr>
        <w:t>c</w:t>
      </w:r>
      <w:r w:rsidRPr="000A77CC">
        <w:rPr>
          <w:color w:val="231F1F"/>
        </w:rPr>
        <w:t xml:space="preserve"> g</w:t>
      </w:r>
      <w:r w:rsidR="00A56E9F" w:rsidRPr="000A77CC">
        <w:rPr>
          <w:color w:val="231F1F"/>
        </w:rPr>
        <w:t>ó</w:t>
      </w:r>
      <w:r w:rsidRPr="000A77CC">
        <w:rPr>
          <w:color w:val="231F1F"/>
        </w:rPr>
        <w:t>i bảng tính trên máy tính để bàn, hầu</w:t>
      </w:r>
      <w:r w:rsidRPr="000A77CC">
        <w:rPr>
          <w:color w:val="231F1F"/>
          <w:spacing w:val="-70"/>
        </w:rPr>
        <w:t xml:space="preserve"> </w:t>
      </w:r>
      <w:r w:rsidRPr="000A77CC">
        <w:rPr>
          <w:color w:val="231F1F"/>
        </w:rPr>
        <w:t xml:space="preserve">hết </w:t>
      </w:r>
      <w:r w:rsidR="004973B2" w:rsidRPr="000A77CC">
        <w:rPr>
          <w:color w:val="231F1F"/>
        </w:rPr>
        <w:t>c</w:t>
      </w:r>
      <w:r w:rsidRPr="000A77CC">
        <w:rPr>
          <w:color w:val="231F1F"/>
        </w:rPr>
        <w:t>á</w:t>
      </w:r>
      <w:r w:rsidR="004973B2" w:rsidRPr="000A77CC">
        <w:rPr>
          <w:color w:val="231F1F"/>
        </w:rPr>
        <w:t>c</w:t>
      </w:r>
      <w:r w:rsidRPr="000A77CC">
        <w:rPr>
          <w:color w:val="231F1F"/>
        </w:rPr>
        <w:t xml:space="preserve"> nhà </w:t>
      </w:r>
      <w:r w:rsidR="004973B2" w:rsidRPr="000A77CC">
        <w:rPr>
          <w:color w:val="231F1F"/>
        </w:rPr>
        <w:t>c</w:t>
      </w:r>
      <w:r w:rsidRPr="000A77CC">
        <w:rPr>
          <w:color w:val="231F1F"/>
        </w:rPr>
        <w:t xml:space="preserve">ung </w:t>
      </w:r>
      <w:r w:rsidR="004973B2" w:rsidRPr="000A77CC">
        <w:rPr>
          <w:color w:val="231F1F"/>
        </w:rPr>
        <w:t>c</w:t>
      </w:r>
      <w:r w:rsidRPr="000A77CC">
        <w:rPr>
          <w:color w:val="231F1F"/>
        </w:rPr>
        <w:t xml:space="preserve">ấp </w:t>
      </w:r>
      <w:r w:rsidR="00CF03B4" w:rsidRPr="000A77CC">
        <w:rPr>
          <w:color w:val="231F1F"/>
        </w:rPr>
        <w:t>o</w:t>
      </w:r>
      <w:r w:rsidRPr="000A77CC">
        <w:rPr>
          <w:color w:val="231F1F"/>
        </w:rPr>
        <w:t>LAP đã tí</w:t>
      </w:r>
      <w:r w:rsidR="004973B2" w:rsidRPr="000A77CC">
        <w:rPr>
          <w:color w:val="231F1F"/>
        </w:rPr>
        <w:t>c</w:t>
      </w:r>
      <w:r w:rsidRPr="000A77CC">
        <w:rPr>
          <w:color w:val="231F1F"/>
        </w:rPr>
        <w:t xml:space="preserve">h hợp </w:t>
      </w:r>
      <w:r w:rsidR="004973B2" w:rsidRPr="000A77CC">
        <w:rPr>
          <w:color w:val="231F1F"/>
        </w:rPr>
        <w:t>c</w:t>
      </w:r>
      <w:r w:rsidRPr="000A77CC">
        <w:rPr>
          <w:color w:val="231F1F"/>
        </w:rPr>
        <w:t xml:space="preserve">hặt </w:t>
      </w:r>
      <w:r w:rsidR="004973B2" w:rsidRPr="000A77CC">
        <w:rPr>
          <w:color w:val="231F1F"/>
        </w:rPr>
        <w:t>c</w:t>
      </w:r>
      <w:r w:rsidRPr="000A77CC">
        <w:rPr>
          <w:color w:val="231F1F"/>
        </w:rPr>
        <w:t xml:space="preserve">hẽ hệ thống </w:t>
      </w:r>
      <w:r w:rsidR="004973B2" w:rsidRPr="000A77CC">
        <w:rPr>
          <w:color w:val="231F1F"/>
        </w:rPr>
        <w:t>c</w:t>
      </w:r>
      <w:r w:rsidRPr="000A77CC">
        <w:rPr>
          <w:color w:val="231F1F"/>
        </w:rPr>
        <w:t xml:space="preserve">ủa họ với </w:t>
      </w:r>
      <w:r w:rsidR="004973B2" w:rsidRPr="000A77CC">
        <w:rPr>
          <w:color w:val="231F1F"/>
        </w:rPr>
        <w:t>c</w:t>
      </w:r>
      <w:r w:rsidRPr="000A77CC">
        <w:rPr>
          <w:color w:val="231F1F"/>
        </w:rPr>
        <w:t>á</w:t>
      </w:r>
      <w:r w:rsidR="004973B2" w:rsidRPr="000A77CC">
        <w:rPr>
          <w:color w:val="231F1F"/>
        </w:rPr>
        <w:t>c</w:t>
      </w:r>
      <w:r w:rsidRPr="000A77CC">
        <w:rPr>
          <w:color w:val="231F1F"/>
        </w:rPr>
        <w:t xml:space="preserve"> bảng tính như Mi</w:t>
      </w:r>
      <w:r w:rsidR="004973B2" w:rsidRPr="000A77CC">
        <w:rPr>
          <w:color w:val="231F1F"/>
        </w:rPr>
        <w:t>c</w:t>
      </w:r>
      <w:r w:rsidRPr="000A77CC">
        <w:rPr>
          <w:color w:val="231F1F"/>
        </w:rPr>
        <w:t>r</w:t>
      </w:r>
      <w:r w:rsidR="00CF03B4" w:rsidRPr="000A77CC">
        <w:rPr>
          <w:color w:val="231F1F"/>
        </w:rPr>
        <w:t>o</w:t>
      </w:r>
      <w:r w:rsidRPr="000A77CC">
        <w:rPr>
          <w:color w:val="231F1F"/>
        </w:rPr>
        <w:t>s</w:t>
      </w:r>
      <w:r w:rsidR="00CF03B4" w:rsidRPr="000A77CC">
        <w:rPr>
          <w:color w:val="231F1F"/>
        </w:rPr>
        <w:t>o</w:t>
      </w:r>
      <w:r w:rsidRPr="000A77CC">
        <w:rPr>
          <w:color w:val="231F1F"/>
        </w:rPr>
        <w:t>ft Ex</w:t>
      </w:r>
      <w:r w:rsidR="004973B2" w:rsidRPr="000A77CC">
        <w:rPr>
          <w:color w:val="231F1F"/>
        </w:rPr>
        <w:t>c</w:t>
      </w:r>
      <w:r w:rsidRPr="000A77CC">
        <w:rPr>
          <w:color w:val="231F1F"/>
        </w:rPr>
        <w:t>el. sử</w:t>
      </w:r>
      <w:r w:rsidRPr="000A77CC">
        <w:rPr>
          <w:color w:val="231F1F"/>
          <w:spacing w:val="1"/>
        </w:rPr>
        <w:t xml:space="preserve"> </w:t>
      </w:r>
      <w:r w:rsidRPr="000A77CC">
        <w:rPr>
          <w:color w:val="231F1F"/>
        </w:rPr>
        <w:t>dụng</w:t>
      </w:r>
      <w:r w:rsidRPr="000A77CC">
        <w:rPr>
          <w:color w:val="231F1F"/>
          <w:spacing w:val="-2"/>
        </w:rPr>
        <w:t xml:space="preserve"> </w:t>
      </w:r>
      <w:r w:rsidR="004973B2" w:rsidRPr="000A77CC">
        <w:rPr>
          <w:color w:val="231F1F"/>
        </w:rPr>
        <w:t>c</w:t>
      </w:r>
      <w:r w:rsidRPr="000A77CC">
        <w:rPr>
          <w:color w:val="231F1F"/>
        </w:rPr>
        <w:t>á</w:t>
      </w:r>
      <w:r w:rsidR="004973B2" w:rsidRPr="000A77CC">
        <w:rPr>
          <w:color w:val="231F1F"/>
        </w:rPr>
        <w:t>c</w:t>
      </w:r>
      <w:r w:rsidRPr="000A77CC">
        <w:rPr>
          <w:color w:val="231F1F"/>
          <w:spacing w:val="-1"/>
        </w:rPr>
        <w:t xml:space="preserve"> </w:t>
      </w:r>
      <w:r w:rsidRPr="000A77CC">
        <w:rPr>
          <w:color w:val="231F1F"/>
        </w:rPr>
        <w:t>tính</w:t>
      </w:r>
      <w:r w:rsidRPr="000A77CC">
        <w:rPr>
          <w:color w:val="231F1F"/>
          <w:spacing w:val="-1"/>
        </w:rPr>
        <w:t xml:space="preserve"> </w:t>
      </w:r>
      <w:r w:rsidRPr="000A77CC">
        <w:rPr>
          <w:color w:val="231F1F"/>
        </w:rPr>
        <w:t>năng</w:t>
      </w:r>
      <w:r w:rsidRPr="000A77CC">
        <w:rPr>
          <w:color w:val="231F1F"/>
          <w:spacing w:val="-1"/>
        </w:rPr>
        <w:t xml:space="preserve"> </w:t>
      </w:r>
      <w:r w:rsidR="004973B2" w:rsidRPr="000A77CC">
        <w:rPr>
          <w:color w:val="231F1F"/>
        </w:rPr>
        <w:t>c</w:t>
      </w:r>
      <w:r w:rsidR="00A56E9F" w:rsidRPr="000A77CC">
        <w:rPr>
          <w:color w:val="231F1F"/>
        </w:rPr>
        <w:t>ó</w:t>
      </w:r>
      <w:r w:rsidRPr="000A77CC">
        <w:rPr>
          <w:color w:val="231F1F"/>
          <w:spacing w:val="-1"/>
        </w:rPr>
        <w:t xml:space="preserve"> </w:t>
      </w:r>
      <w:r w:rsidRPr="000A77CC">
        <w:rPr>
          <w:color w:val="231F1F"/>
        </w:rPr>
        <w:t>sẵn</w:t>
      </w:r>
      <w:r w:rsidRPr="000A77CC">
        <w:rPr>
          <w:color w:val="231F1F"/>
          <w:spacing w:val="-1"/>
        </w:rPr>
        <w:t xml:space="preserve"> </w:t>
      </w:r>
      <w:r w:rsidRPr="000A77CC">
        <w:rPr>
          <w:color w:val="231F1F"/>
        </w:rPr>
        <w:t>tr</w:t>
      </w:r>
      <w:r w:rsidR="00CF03B4" w:rsidRPr="000A77CC">
        <w:rPr>
          <w:color w:val="231F1F"/>
        </w:rPr>
        <w:t>o</w:t>
      </w:r>
      <w:r w:rsidRPr="000A77CC">
        <w:rPr>
          <w:color w:val="231F1F"/>
        </w:rPr>
        <w:t>ng</w:t>
      </w:r>
      <w:r w:rsidRPr="000A77CC">
        <w:rPr>
          <w:color w:val="231F1F"/>
          <w:spacing w:val="-1"/>
        </w:rPr>
        <w:t xml:space="preserve"> </w:t>
      </w:r>
      <w:r w:rsidRPr="000A77CC">
        <w:rPr>
          <w:color w:val="231F1F"/>
        </w:rPr>
        <w:t>gia</w:t>
      </w:r>
      <w:r w:rsidR="00CF03B4" w:rsidRPr="000A77CC">
        <w:rPr>
          <w:color w:val="231F1F"/>
        </w:rPr>
        <w:t>o</w:t>
      </w:r>
      <w:r w:rsidRPr="000A77CC">
        <w:rPr>
          <w:color w:val="231F1F"/>
          <w:spacing w:val="-1"/>
        </w:rPr>
        <w:t xml:space="preserve"> </w:t>
      </w:r>
      <w:r w:rsidRPr="000A77CC">
        <w:rPr>
          <w:color w:val="231F1F"/>
        </w:rPr>
        <w:t>diện</w:t>
      </w:r>
      <w:r w:rsidRPr="000A77CC">
        <w:rPr>
          <w:color w:val="231F1F"/>
          <w:spacing w:val="-1"/>
        </w:rPr>
        <w:t xml:space="preserve"> </w:t>
      </w:r>
      <w:r w:rsidRPr="000A77CC">
        <w:rPr>
          <w:color w:val="231F1F"/>
        </w:rPr>
        <w:t>người</w:t>
      </w:r>
      <w:r w:rsidRPr="000A77CC">
        <w:rPr>
          <w:color w:val="231F1F"/>
          <w:spacing w:val="-1"/>
        </w:rPr>
        <w:t xml:space="preserve"> </w:t>
      </w:r>
      <w:r w:rsidRPr="000A77CC">
        <w:rPr>
          <w:color w:val="231F1F"/>
        </w:rPr>
        <w:t>dùng</w:t>
      </w:r>
      <w:r w:rsidRPr="000A77CC">
        <w:rPr>
          <w:color w:val="231F1F"/>
          <w:spacing w:val="-1"/>
        </w:rPr>
        <w:t xml:space="preserve"> </w:t>
      </w:r>
      <w:r w:rsidR="004973B2" w:rsidRPr="000A77CC">
        <w:rPr>
          <w:color w:val="231F1F"/>
        </w:rPr>
        <w:t>c</w:t>
      </w:r>
      <w:r w:rsidRPr="000A77CC">
        <w:rPr>
          <w:color w:val="231F1F"/>
        </w:rPr>
        <w:t>uối</w:t>
      </w:r>
      <w:r w:rsidRPr="000A77CC">
        <w:rPr>
          <w:color w:val="231F1F"/>
          <w:spacing w:val="-1"/>
        </w:rPr>
        <w:t xml:space="preserve"> </w:t>
      </w:r>
      <w:r w:rsidRPr="000A77CC">
        <w:rPr>
          <w:color w:val="231F1F"/>
        </w:rPr>
        <w:t>đồ</w:t>
      </w:r>
      <w:r w:rsidRPr="000A77CC">
        <w:rPr>
          <w:color w:val="231F1F"/>
          <w:spacing w:val="-1"/>
        </w:rPr>
        <w:t xml:space="preserve"> </w:t>
      </w:r>
      <w:r w:rsidRPr="000A77CC">
        <w:rPr>
          <w:color w:val="231F1F"/>
        </w:rPr>
        <w:t>họa,</w:t>
      </w:r>
      <w:r w:rsidRPr="000A77CC">
        <w:rPr>
          <w:color w:val="231F1F"/>
          <w:spacing w:val="-1"/>
        </w:rPr>
        <w:t xml:space="preserve"> </w:t>
      </w:r>
      <w:r w:rsidR="00CF03B4" w:rsidRPr="000A77CC">
        <w:rPr>
          <w:color w:val="231F1F"/>
        </w:rPr>
        <w:t>o</w:t>
      </w:r>
      <w:r w:rsidRPr="000A77CC">
        <w:rPr>
          <w:color w:val="231F1F"/>
        </w:rPr>
        <w:t>LAP</w:t>
      </w:r>
      <w:r w:rsidRPr="000A77CC">
        <w:rPr>
          <w:color w:val="231F1F"/>
          <w:spacing w:val="-1"/>
        </w:rPr>
        <w:t xml:space="preserve"> </w:t>
      </w:r>
      <w:r w:rsidRPr="000A77CC">
        <w:rPr>
          <w:color w:val="231F1F"/>
        </w:rPr>
        <w:t>sim</w:t>
      </w:r>
      <w:r w:rsidRPr="000A77CC">
        <w:rPr>
          <w:color w:val="231F1F"/>
          <w:spacing w:val="-1"/>
        </w:rPr>
        <w:t xml:space="preserve"> </w:t>
      </w:r>
      <w:r w:rsidRPr="000A77CC">
        <w:rPr>
          <w:color w:val="231F1F"/>
        </w:rPr>
        <w:t>ply</w:t>
      </w:r>
      <w:r w:rsidRPr="000A77CC">
        <w:rPr>
          <w:color w:val="231F1F"/>
          <w:spacing w:val="-1"/>
        </w:rPr>
        <w:t xml:space="preserve"> </w:t>
      </w:r>
      <w:r w:rsidRPr="000A77CC">
        <w:rPr>
          <w:color w:val="231F1F"/>
        </w:rPr>
        <w:t>trở</w:t>
      </w:r>
      <w:r w:rsidRPr="000A77CC">
        <w:rPr>
          <w:color w:val="231F1F"/>
          <w:spacing w:val="-1"/>
        </w:rPr>
        <w:t xml:space="preserve"> </w:t>
      </w:r>
      <w:r w:rsidRPr="000A77CC">
        <w:rPr>
          <w:color w:val="231F1F"/>
        </w:rPr>
        <w:t>thành</w:t>
      </w:r>
      <w:r w:rsidRPr="000A77CC">
        <w:rPr>
          <w:color w:val="231F1F"/>
          <w:spacing w:val="-1"/>
        </w:rPr>
        <w:t xml:space="preserve"> </w:t>
      </w:r>
      <w:r w:rsidRPr="000A77CC">
        <w:rPr>
          <w:color w:val="231F1F"/>
        </w:rPr>
        <w:t>một</w:t>
      </w:r>
      <w:r w:rsidRPr="000A77CC">
        <w:rPr>
          <w:color w:val="231F1F"/>
          <w:spacing w:val="-1"/>
        </w:rPr>
        <w:t xml:space="preserve"> </w:t>
      </w:r>
      <w:r w:rsidRPr="000A77CC">
        <w:rPr>
          <w:color w:val="231F1F"/>
        </w:rPr>
        <w:t>tùy</w:t>
      </w:r>
      <w:r w:rsidRPr="000A77CC">
        <w:rPr>
          <w:color w:val="231F1F"/>
          <w:spacing w:val="-1"/>
        </w:rPr>
        <w:t xml:space="preserve"> </w:t>
      </w:r>
      <w:r w:rsidR="004973B2" w:rsidRPr="000A77CC">
        <w:rPr>
          <w:color w:val="231F1F"/>
        </w:rPr>
        <w:t>c</w:t>
      </w:r>
      <w:r w:rsidRPr="000A77CC">
        <w:rPr>
          <w:color w:val="231F1F"/>
        </w:rPr>
        <w:t>họn</w:t>
      </w:r>
      <w:r w:rsidRPr="000A77CC">
        <w:rPr>
          <w:color w:val="231F1F"/>
          <w:spacing w:val="-1"/>
        </w:rPr>
        <w:t xml:space="preserve"> </w:t>
      </w:r>
      <w:r w:rsidRPr="000A77CC">
        <w:rPr>
          <w:color w:val="231F1F"/>
        </w:rPr>
        <w:t>khá</w:t>
      </w:r>
      <w:r w:rsidR="004973B2" w:rsidRPr="000A77CC">
        <w:rPr>
          <w:color w:val="231F1F"/>
        </w:rPr>
        <w:t>c</w:t>
      </w:r>
      <w:r w:rsidRPr="000A77CC">
        <w:rPr>
          <w:color w:val="231F1F"/>
          <w:spacing w:val="-69"/>
        </w:rPr>
        <w:t xml:space="preserve"> </w:t>
      </w:r>
      <w:r w:rsidRPr="000A77CC">
        <w:rPr>
          <w:color w:val="231F1F"/>
        </w:rPr>
        <w:t>tr</w:t>
      </w:r>
      <w:r w:rsidR="00CF03B4" w:rsidRPr="000A77CC">
        <w:rPr>
          <w:color w:val="231F1F"/>
        </w:rPr>
        <w:t>o</w:t>
      </w:r>
      <w:r w:rsidRPr="000A77CC">
        <w:rPr>
          <w:color w:val="231F1F"/>
        </w:rPr>
        <w:t>ng</w:t>
      </w:r>
      <w:r w:rsidRPr="000A77CC">
        <w:rPr>
          <w:color w:val="231F1F"/>
          <w:spacing w:val="-1"/>
        </w:rPr>
        <w:t xml:space="preserve"> </w:t>
      </w:r>
      <w:r w:rsidRPr="000A77CC">
        <w:rPr>
          <w:color w:val="231F1F"/>
        </w:rPr>
        <w:t>thanh</w:t>
      </w:r>
      <w:r w:rsidRPr="000A77CC">
        <w:rPr>
          <w:color w:val="231F1F"/>
          <w:spacing w:val="-2"/>
        </w:rPr>
        <w:t xml:space="preserve"> </w:t>
      </w:r>
      <w:r w:rsidRPr="000A77CC">
        <w:rPr>
          <w:color w:val="231F1F"/>
        </w:rPr>
        <w:t>menu</w:t>
      </w:r>
      <w:r w:rsidRPr="000A77CC">
        <w:rPr>
          <w:color w:val="231F1F"/>
          <w:spacing w:val="-1"/>
        </w:rPr>
        <w:t xml:space="preserve"> </w:t>
      </w:r>
      <w:r w:rsidRPr="000A77CC">
        <w:rPr>
          <w:color w:val="231F1F"/>
        </w:rPr>
        <w:t>bảng</w:t>
      </w:r>
      <w:r w:rsidRPr="000A77CC">
        <w:rPr>
          <w:color w:val="231F1F"/>
          <w:spacing w:val="-1"/>
        </w:rPr>
        <w:t xml:space="preserve"> </w:t>
      </w:r>
      <w:r w:rsidRPr="000A77CC">
        <w:rPr>
          <w:color w:val="231F1F"/>
        </w:rPr>
        <w:t>tính,</w:t>
      </w:r>
      <w:r w:rsidRPr="000A77CC">
        <w:rPr>
          <w:color w:val="231F1F"/>
          <w:spacing w:val="-1"/>
        </w:rPr>
        <w:t xml:space="preserve"> </w:t>
      </w:r>
      <w:r w:rsidRPr="000A77CC">
        <w:rPr>
          <w:color w:val="231F1F"/>
        </w:rPr>
        <w:t>như</w:t>
      </w:r>
      <w:r w:rsidRPr="000A77CC">
        <w:rPr>
          <w:color w:val="231F1F"/>
          <w:spacing w:val="-1"/>
        </w:rPr>
        <w:t xml:space="preserve"> </w:t>
      </w:r>
      <w:r w:rsidRPr="000A77CC">
        <w:rPr>
          <w:color w:val="231F1F"/>
        </w:rPr>
        <w:t>thể</w:t>
      </w:r>
      <w:r w:rsidRPr="000A77CC">
        <w:rPr>
          <w:color w:val="231F1F"/>
          <w:spacing w:val="-1"/>
        </w:rPr>
        <w:t xml:space="preserve"> </w:t>
      </w:r>
      <w:r w:rsidRPr="000A77CC">
        <w:rPr>
          <w:color w:val="231F1F"/>
        </w:rPr>
        <w:t>hiện</w:t>
      </w:r>
      <w:r w:rsidRPr="000A77CC">
        <w:rPr>
          <w:color w:val="231F1F"/>
          <w:spacing w:val="-1"/>
        </w:rPr>
        <w:t xml:space="preserve"> </w:t>
      </w:r>
      <w:r w:rsidRPr="000A77CC">
        <w:rPr>
          <w:color w:val="231F1F"/>
        </w:rPr>
        <w:t>tr</w:t>
      </w:r>
      <w:r w:rsidR="00CF03B4" w:rsidRPr="000A77CC">
        <w:rPr>
          <w:color w:val="231F1F"/>
        </w:rPr>
        <w:t>o</w:t>
      </w:r>
      <w:r w:rsidRPr="000A77CC">
        <w:rPr>
          <w:color w:val="231F1F"/>
        </w:rPr>
        <w:t>ng</w:t>
      </w:r>
      <w:r w:rsidRPr="000A77CC">
        <w:rPr>
          <w:color w:val="231F1F"/>
          <w:spacing w:val="-1"/>
        </w:rPr>
        <w:t xml:space="preserve"> </w:t>
      </w:r>
      <w:r w:rsidRPr="000A77CC">
        <w:rPr>
          <w:color w:val="231F1F"/>
        </w:rPr>
        <w:t>Hình</w:t>
      </w:r>
      <w:r w:rsidRPr="000A77CC">
        <w:rPr>
          <w:color w:val="231F1F"/>
          <w:spacing w:val="-1"/>
        </w:rPr>
        <w:t xml:space="preserve"> </w:t>
      </w:r>
      <w:r w:rsidRPr="000A77CC">
        <w:rPr>
          <w:color w:val="231F1F"/>
        </w:rPr>
        <w:t>13.15.</w:t>
      </w:r>
    </w:p>
    <w:p w14:paraId="16FE546A" w14:textId="6A6CC370" w:rsidR="00BA0E09" w:rsidRPr="000A77CC" w:rsidRDefault="00BA0E09" w:rsidP="00BA0E09">
      <w:pPr>
        <w:pStyle w:val="BodyText"/>
        <w:spacing w:before="2"/>
        <w:ind w:left="3581" w:right="1580" w:firstLine="4"/>
      </w:pPr>
      <w:r w:rsidRPr="000A77CC">
        <w:rPr>
          <w:color w:val="231F1F"/>
        </w:rPr>
        <w:t>sự tí</w:t>
      </w:r>
      <w:r w:rsidR="004973B2" w:rsidRPr="000A77CC">
        <w:rPr>
          <w:color w:val="231F1F"/>
        </w:rPr>
        <w:t>c</w:t>
      </w:r>
      <w:r w:rsidRPr="000A77CC">
        <w:rPr>
          <w:color w:val="231F1F"/>
        </w:rPr>
        <w:t>h hợp liền mạ</w:t>
      </w:r>
      <w:r w:rsidR="004973B2" w:rsidRPr="000A77CC">
        <w:rPr>
          <w:color w:val="231F1F"/>
        </w:rPr>
        <w:t>c</w:t>
      </w:r>
      <w:r w:rsidRPr="000A77CC">
        <w:rPr>
          <w:color w:val="231F1F"/>
        </w:rPr>
        <w:t xml:space="preserve">h này là một lợi thế </w:t>
      </w:r>
      <w:r w:rsidR="004973B2" w:rsidRPr="000A77CC">
        <w:rPr>
          <w:color w:val="231F1F"/>
        </w:rPr>
        <w:t>c</w:t>
      </w:r>
      <w:r w:rsidRPr="000A77CC">
        <w:rPr>
          <w:color w:val="231F1F"/>
        </w:rPr>
        <w:t>h</w:t>
      </w:r>
      <w:r w:rsidR="00CF03B4" w:rsidRPr="000A77CC">
        <w:rPr>
          <w:color w:val="231F1F"/>
        </w:rPr>
        <w:t>o</w:t>
      </w:r>
      <w:r w:rsidRPr="000A77CC">
        <w:rPr>
          <w:color w:val="231F1F"/>
        </w:rPr>
        <w:t xml:space="preserve"> </w:t>
      </w:r>
      <w:r w:rsidR="004973B2" w:rsidRPr="000A77CC">
        <w:rPr>
          <w:color w:val="231F1F"/>
        </w:rPr>
        <w:t>c</w:t>
      </w:r>
      <w:r w:rsidRPr="000A77CC">
        <w:rPr>
          <w:color w:val="231F1F"/>
        </w:rPr>
        <w:t>á</w:t>
      </w:r>
      <w:r w:rsidR="004973B2" w:rsidRPr="000A77CC">
        <w:rPr>
          <w:color w:val="231F1F"/>
        </w:rPr>
        <w:t>c</w:t>
      </w:r>
      <w:r w:rsidRPr="000A77CC">
        <w:rPr>
          <w:color w:val="231F1F"/>
        </w:rPr>
        <w:t xml:space="preserve"> nhà </w:t>
      </w:r>
      <w:r w:rsidR="004973B2" w:rsidRPr="000A77CC">
        <w:rPr>
          <w:color w:val="231F1F"/>
        </w:rPr>
        <w:t>c</w:t>
      </w:r>
      <w:r w:rsidRPr="000A77CC">
        <w:rPr>
          <w:color w:val="231F1F"/>
        </w:rPr>
        <w:t xml:space="preserve">ung </w:t>
      </w:r>
      <w:r w:rsidR="004973B2" w:rsidRPr="000A77CC">
        <w:rPr>
          <w:color w:val="231F1F"/>
        </w:rPr>
        <w:t>c</w:t>
      </w:r>
      <w:r w:rsidRPr="000A77CC">
        <w:rPr>
          <w:color w:val="231F1F"/>
        </w:rPr>
        <w:t xml:space="preserve">ấp bảng tính và hệ thống </w:t>
      </w:r>
      <w:r w:rsidR="00CF03B4" w:rsidRPr="000A77CC">
        <w:rPr>
          <w:color w:val="231F1F"/>
        </w:rPr>
        <w:t>o</w:t>
      </w:r>
      <w:r w:rsidRPr="000A77CC">
        <w:rPr>
          <w:color w:val="231F1F"/>
        </w:rPr>
        <w:t>LAP vì người dùng</w:t>
      </w:r>
      <w:r w:rsidRPr="000A77CC">
        <w:rPr>
          <w:color w:val="231F1F"/>
          <w:spacing w:val="1"/>
        </w:rPr>
        <w:t xml:space="preserve"> </w:t>
      </w:r>
      <w:r w:rsidR="004973B2" w:rsidRPr="000A77CC">
        <w:rPr>
          <w:color w:val="231F1F"/>
        </w:rPr>
        <w:t>c</w:t>
      </w:r>
      <w:r w:rsidRPr="000A77CC">
        <w:rPr>
          <w:color w:val="231F1F"/>
        </w:rPr>
        <w:t>uối</w:t>
      </w:r>
      <w:r w:rsidRPr="000A77CC">
        <w:rPr>
          <w:color w:val="231F1F"/>
          <w:spacing w:val="-2"/>
        </w:rPr>
        <w:t xml:space="preserve"> </w:t>
      </w:r>
      <w:r w:rsidR="004973B2" w:rsidRPr="000A77CC">
        <w:rPr>
          <w:color w:val="231F1F"/>
        </w:rPr>
        <w:t>c</w:t>
      </w:r>
      <w:r w:rsidR="00A56E9F" w:rsidRPr="000A77CC">
        <w:rPr>
          <w:color w:val="231F1F"/>
        </w:rPr>
        <w:t>ó</w:t>
      </w:r>
      <w:r w:rsidRPr="000A77CC">
        <w:rPr>
          <w:color w:val="231F1F"/>
          <w:spacing w:val="-1"/>
        </w:rPr>
        <w:t xml:space="preserve"> </w:t>
      </w:r>
      <w:r w:rsidRPr="000A77CC">
        <w:rPr>
          <w:color w:val="231F1F"/>
        </w:rPr>
        <w:t>quyền</w:t>
      </w:r>
      <w:r w:rsidRPr="000A77CC">
        <w:rPr>
          <w:color w:val="231F1F"/>
          <w:spacing w:val="-1"/>
        </w:rPr>
        <w:t xml:space="preserve"> </w:t>
      </w:r>
      <w:r w:rsidRPr="000A77CC">
        <w:rPr>
          <w:color w:val="231F1F"/>
        </w:rPr>
        <w:t>truy</w:t>
      </w:r>
      <w:r w:rsidRPr="000A77CC">
        <w:rPr>
          <w:color w:val="231F1F"/>
          <w:spacing w:val="-1"/>
        </w:rPr>
        <w:t xml:space="preserve"> </w:t>
      </w:r>
      <w:r w:rsidR="004973B2" w:rsidRPr="000A77CC">
        <w:rPr>
          <w:color w:val="231F1F"/>
        </w:rPr>
        <w:t>c</w:t>
      </w:r>
      <w:r w:rsidRPr="000A77CC">
        <w:rPr>
          <w:color w:val="231F1F"/>
        </w:rPr>
        <w:t>ập</w:t>
      </w:r>
      <w:r w:rsidRPr="000A77CC">
        <w:rPr>
          <w:color w:val="231F1F"/>
          <w:spacing w:val="-1"/>
        </w:rPr>
        <w:t xml:space="preserve"> </w:t>
      </w:r>
      <w:r w:rsidRPr="000A77CC">
        <w:rPr>
          <w:color w:val="231F1F"/>
        </w:rPr>
        <w:t>và</w:t>
      </w:r>
      <w:r w:rsidR="00CF03B4" w:rsidRPr="000A77CC">
        <w:rPr>
          <w:color w:val="231F1F"/>
        </w:rPr>
        <w:t>o</w:t>
      </w:r>
      <w:r w:rsidRPr="000A77CC">
        <w:rPr>
          <w:color w:val="231F1F"/>
          <w:spacing w:val="-1"/>
        </w:rPr>
        <w:t xml:space="preserve"> </w:t>
      </w:r>
      <w:r w:rsidR="004973B2" w:rsidRPr="000A77CC">
        <w:rPr>
          <w:color w:val="231F1F"/>
        </w:rPr>
        <w:t>c</w:t>
      </w:r>
      <w:r w:rsidRPr="000A77CC">
        <w:rPr>
          <w:color w:val="231F1F"/>
        </w:rPr>
        <w:t>á</w:t>
      </w:r>
      <w:r w:rsidR="004973B2" w:rsidRPr="000A77CC">
        <w:rPr>
          <w:color w:val="231F1F"/>
        </w:rPr>
        <w:t>c</w:t>
      </w:r>
      <w:r w:rsidRPr="000A77CC">
        <w:rPr>
          <w:color w:val="231F1F"/>
          <w:spacing w:val="-1"/>
        </w:rPr>
        <w:t xml:space="preserve"> </w:t>
      </w:r>
      <w:r w:rsidRPr="000A77CC">
        <w:rPr>
          <w:color w:val="231F1F"/>
        </w:rPr>
        <w:t>tính</w:t>
      </w:r>
      <w:r w:rsidRPr="000A77CC">
        <w:rPr>
          <w:color w:val="231F1F"/>
          <w:spacing w:val="-1"/>
        </w:rPr>
        <w:t xml:space="preserve"> </w:t>
      </w:r>
      <w:r w:rsidRPr="000A77CC">
        <w:rPr>
          <w:color w:val="231F1F"/>
        </w:rPr>
        <w:t>năng</w:t>
      </w:r>
      <w:r w:rsidRPr="000A77CC">
        <w:rPr>
          <w:color w:val="231F1F"/>
          <w:spacing w:val="-1"/>
        </w:rPr>
        <w:t xml:space="preserve"> </w:t>
      </w:r>
      <w:r w:rsidRPr="000A77CC">
        <w:rPr>
          <w:color w:val="231F1F"/>
        </w:rPr>
        <w:t>phân</w:t>
      </w:r>
      <w:r w:rsidRPr="000A77CC">
        <w:rPr>
          <w:color w:val="231F1F"/>
          <w:spacing w:val="-1"/>
        </w:rPr>
        <w:t xml:space="preserve"> </w:t>
      </w:r>
      <w:r w:rsidRPr="000A77CC">
        <w:rPr>
          <w:color w:val="231F1F"/>
        </w:rPr>
        <w:t>tí</w:t>
      </w:r>
      <w:r w:rsidR="004973B2" w:rsidRPr="000A77CC">
        <w:rPr>
          <w:color w:val="231F1F"/>
        </w:rPr>
        <w:t>c</w:t>
      </w:r>
      <w:r w:rsidRPr="000A77CC">
        <w:rPr>
          <w:color w:val="231F1F"/>
        </w:rPr>
        <w:t>h</w:t>
      </w:r>
      <w:r w:rsidRPr="000A77CC">
        <w:rPr>
          <w:color w:val="231F1F"/>
          <w:spacing w:val="-1"/>
        </w:rPr>
        <w:t xml:space="preserve"> </w:t>
      </w:r>
      <w:r w:rsidRPr="000A77CC">
        <w:rPr>
          <w:color w:val="231F1F"/>
        </w:rPr>
        <w:t>dữ</w:t>
      </w:r>
      <w:r w:rsidRPr="000A77CC">
        <w:rPr>
          <w:color w:val="231F1F"/>
          <w:spacing w:val="-1"/>
        </w:rPr>
        <w:t xml:space="preserve"> </w:t>
      </w:r>
      <w:r w:rsidRPr="000A77CC">
        <w:rPr>
          <w:color w:val="231F1F"/>
        </w:rPr>
        <w:t>liệu</w:t>
      </w:r>
      <w:r w:rsidRPr="000A77CC">
        <w:rPr>
          <w:color w:val="231F1F"/>
          <w:spacing w:val="-1"/>
        </w:rPr>
        <w:t xml:space="preserve"> </w:t>
      </w:r>
      <w:r w:rsidRPr="000A77CC">
        <w:rPr>
          <w:color w:val="231F1F"/>
        </w:rPr>
        <w:t>nâng</w:t>
      </w:r>
      <w:r w:rsidRPr="000A77CC">
        <w:rPr>
          <w:color w:val="231F1F"/>
          <w:spacing w:val="-1"/>
        </w:rPr>
        <w:t xml:space="preserve"> </w:t>
      </w:r>
      <w:r w:rsidR="004973B2" w:rsidRPr="000A77CC">
        <w:rPr>
          <w:color w:val="231F1F"/>
        </w:rPr>
        <w:t>c</w:t>
      </w:r>
      <w:r w:rsidRPr="000A77CC">
        <w:rPr>
          <w:color w:val="231F1F"/>
        </w:rPr>
        <w:t>a</w:t>
      </w:r>
      <w:r w:rsidR="00CF03B4" w:rsidRPr="000A77CC">
        <w:rPr>
          <w:color w:val="231F1F"/>
        </w:rPr>
        <w:t>o</w:t>
      </w:r>
      <w:r w:rsidRPr="000A77CC">
        <w:rPr>
          <w:color w:val="231F1F"/>
          <w:spacing w:val="-1"/>
        </w:rPr>
        <w:t xml:space="preserve"> </w:t>
      </w:r>
      <w:r w:rsidRPr="000A77CC">
        <w:rPr>
          <w:color w:val="231F1F"/>
        </w:rPr>
        <w:t>bằng</w:t>
      </w:r>
      <w:r w:rsidRPr="000A77CC">
        <w:rPr>
          <w:color w:val="231F1F"/>
          <w:spacing w:val="-1"/>
        </w:rPr>
        <w:t xml:space="preserve"> </w:t>
      </w:r>
      <w:r w:rsidR="004973B2" w:rsidRPr="000A77CC">
        <w:rPr>
          <w:color w:val="231F1F"/>
        </w:rPr>
        <w:t>c</w:t>
      </w:r>
      <w:r w:rsidRPr="000A77CC">
        <w:rPr>
          <w:color w:val="231F1F"/>
        </w:rPr>
        <w:t>á</w:t>
      </w:r>
      <w:r w:rsidR="004973B2" w:rsidRPr="000A77CC">
        <w:rPr>
          <w:color w:val="231F1F"/>
        </w:rPr>
        <w:t>c</w:t>
      </w:r>
      <w:r w:rsidRPr="000A77CC">
        <w:rPr>
          <w:color w:val="231F1F"/>
        </w:rPr>
        <w:t>h</w:t>
      </w:r>
      <w:r w:rsidRPr="000A77CC">
        <w:rPr>
          <w:color w:val="231F1F"/>
          <w:spacing w:val="-1"/>
        </w:rPr>
        <w:t xml:space="preserve"> </w:t>
      </w:r>
      <w:r w:rsidRPr="000A77CC">
        <w:rPr>
          <w:color w:val="231F1F"/>
        </w:rPr>
        <w:t>sử</w:t>
      </w:r>
      <w:r w:rsidRPr="000A77CC">
        <w:rPr>
          <w:color w:val="231F1F"/>
          <w:spacing w:val="-1"/>
        </w:rPr>
        <w:t xml:space="preserve"> </w:t>
      </w:r>
      <w:r w:rsidRPr="000A77CC">
        <w:rPr>
          <w:color w:val="231F1F"/>
        </w:rPr>
        <w:t>dụng</w:t>
      </w:r>
      <w:r w:rsidRPr="000A77CC">
        <w:rPr>
          <w:color w:val="231F1F"/>
          <w:spacing w:val="-1"/>
        </w:rPr>
        <w:t xml:space="preserve"> </w:t>
      </w:r>
      <w:r w:rsidRPr="000A77CC">
        <w:rPr>
          <w:color w:val="231F1F"/>
        </w:rPr>
        <w:t>gia</w:t>
      </w:r>
      <w:r w:rsidR="00CF03B4" w:rsidRPr="000A77CC">
        <w:rPr>
          <w:color w:val="231F1F"/>
        </w:rPr>
        <w:t>o</w:t>
      </w:r>
      <w:r w:rsidRPr="000A77CC">
        <w:rPr>
          <w:color w:val="231F1F"/>
          <w:spacing w:val="-1"/>
        </w:rPr>
        <w:t xml:space="preserve"> </w:t>
      </w:r>
      <w:r w:rsidRPr="000A77CC">
        <w:rPr>
          <w:color w:val="231F1F"/>
        </w:rPr>
        <w:t>diện</w:t>
      </w:r>
      <w:r w:rsidRPr="000A77CC">
        <w:rPr>
          <w:color w:val="231F1F"/>
          <w:spacing w:val="-1"/>
        </w:rPr>
        <w:t xml:space="preserve"> </w:t>
      </w:r>
      <w:r w:rsidRPr="000A77CC">
        <w:rPr>
          <w:color w:val="231F1F"/>
        </w:rPr>
        <w:t>và</w:t>
      </w:r>
      <w:r w:rsidRPr="000A77CC">
        <w:rPr>
          <w:color w:val="231F1F"/>
          <w:spacing w:val="-1"/>
        </w:rPr>
        <w:t xml:space="preserve"> </w:t>
      </w:r>
      <w:r w:rsidR="004973B2" w:rsidRPr="000A77CC">
        <w:rPr>
          <w:color w:val="231F1F"/>
        </w:rPr>
        <w:t>c</w:t>
      </w:r>
      <w:r w:rsidRPr="000A77CC">
        <w:rPr>
          <w:color w:val="231F1F"/>
        </w:rPr>
        <w:t>hương</w:t>
      </w:r>
      <w:r w:rsidRPr="000A77CC">
        <w:rPr>
          <w:color w:val="231F1F"/>
          <w:spacing w:val="-69"/>
        </w:rPr>
        <w:t xml:space="preserve"> </w:t>
      </w:r>
      <w:r w:rsidRPr="000A77CC">
        <w:rPr>
          <w:color w:val="231F1F"/>
        </w:rPr>
        <w:t>trình</w:t>
      </w:r>
      <w:r w:rsidRPr="000A77CC">
        <w:rPr>
          <w:color w:val="231F1F"/>
          <w:spacing w:val="-2"/>
        </w:rPr>
        <w:t xml:space="preserve"> </w:t>
      </w:r>
      <w:r w:rsidRPr="000A77CC">
        <w:rPr>
          <w:color w:val="231F1F"/>
        </w:rPr>
        <w:t>quen</w:t>
      </w:r>
      <w:r w:rsidRPr="000A77CC">
        <w:rPr>
          <w:color w:val="231F1F"/>
          <w:spacing w:val="-1"/>
        </w:rPr>
        <w:t xml:space="preserve"> </w:t>
      </w:r>
      <w:r w:rsidRPr="000A77CC">
        <w:rPr>
          <w:color w:val="231F1F"/>
        </w:rPr>
        <w:t>thuộ</w:t>
      </w:r>
      <w:r w:rsidR="004973B2" w:rsidRPr="000A77CC">
        <w:rPr>
          <w:color w:val="231F1F"/>
        </w:rPr>
        <w:t>c</w:t>
      </w:r>
      <w:r w:rsidRPr="000A77CC">
        <w:rPr>
          <w:color w:val="231F1F"/>
        </w:rPr>
        <w:t>.</w:t>
      </w:r>
      <w:r w:rsidRPr="000A77CC">
        <w:rPr>
          <w:color w:val="231F1F"/>
          <w:spacing w:val="-1"/>
        </w:rPr>
        <w:t xml:space="preserve"> </w:t>
      </w:r>
      <w:r w:rsidRPr="000A77CC">
        <w:rPr>
          <w:color w:val="231F1F"/>
        </w:rPr>
        <w:t>D</w:t>
      </w:r>
      <w:r w:rsidR="00CF03B4" w:rsidRPr="000A77CC">
        <w:rPr>
          <w:color w:val="231F1F"/>
        </w:rPr>
        <w:t>o</w:t>
      </w:r>
      <w:r w:rsidRPr="000A77CC">
        <w:rPr>
          <w:color w:val="231F1F"/>
          <w:spacing w:val="-1"/>
        </w:rPr>
        <w:t xml:space="preserve"> </w:t>
      </w:r>
      <w:r w:rsidRPr="000A77CC">
        <w:rPr>
          <w:color w:val="231F1F"/>
        </w:rPr>
        <w:t>đ</w:t>
      </w:r>
      <w:r w:rsidR="00A56E9F" w:rsidRPr="000A77CC">
        <w:rPr>
          <w:color w:val="231F1F"/>
        </w:rPr>
        <w:t>ó</w:t>
      </w:r>
      <w:r w:rsidRPr="000A77CC">
        <w:rPr>
          <w:color w:val="231F1F"/>
        </w:rPr>
        <w:t>,</w:t>
      </w:r>
      <w:r w:rsidRPr="000A77CC">
        <w:rPr>
          <w:color w:val="231F1F"/>
          <w:spacing w:val="-1"/>
        </w:rPr>
        <w:t xml:space="preserve"> </w:t>
      </w:r>
      <w:r w:rsidR="004973B2" w:rsidRPr="000A77CC">
        <w:rPr>
          <w:color w:val="231F1F"/>
        </w:rPr>
        <w:t>c</w:t>
      </w:r>
      <w:r w:rsidRPr="000A77CC">
        <w:rPr>
          <w:color w:val="231F1F"/>
        </w:rPr>
        <w:t>hi</w:t>
      </w:r>
      <w:r w:rsidRPr="000A77CC">
        <w:rPr>
          <w:color w:val="231F1F"/>
          <w:spacing w:val="-1"/>
        </w:rPr>
        <w:t xml:space="preserve"> </w:t>
      </w:r>
      <w:r w:rsidRPr="000A77CC">
        <w:rPr>
          <w:color w:val="231F1F"/>
        </w:rPr>
        <w:t>phí</w:t>
      </w:r>
      <w:r w:rsidRPr="000A77CC">
        <w:rPr>
          <w:color w:val="231F1F"/>
          <w:spacing w:val="-1"/>
        </w:rPr>
        <w:t xml:space="preserve"> </w:t>
      </w:r>
      <w:r w:rsidRPr="000A77CC">
        <w:rPr>
          <w:color w:val="231F1F"/>
        </w:rPr>
        <w:t>đà</w:t>
      </w:r>
      <w:r w:rsidR="00CF03B4" w:rsidRPr="000A77CC">
        <w:rPr>
          <w:color w:val="231F1F"/>
        </w:rPr>
        <w:t>o</w:t>
      </w:r>
      <w:r w:rsidRPr="000A77CC">
        <w:rPr>
          <w:color w:val="231F1F"/>
          <w:spacing w:val="-1"/>
        </w:rPr>
        <w:t xml:space="preserve"> </w:t>
      </w:r>
      <w:r w:rsidRPr="000A77CC">
        <w:rPr>
          <w:color w:val="231F1F"/>
        </w:rPr>
        <w:t>tạ</w:t>
      </w:r>
      <w:r w:rsidR="00CF03B4" w:rsidRPr="000A77CC">
        <w:rPr>
          <w:color w:val="231F1F"/>
        </w:rPr>
        <w:t>o</w:t>
      </w:r>
      <w:r w:rsidRPr="000A77CC">
        <w:rPr>
          <w:color w:val="231F1F"/>
          <w:spacing w:val="-1"/>
        </w:rPr>
        <w:t xml:space="preserve"> </w:t>
      </w:r>
      <w:r w:rsidRPr="000A77CC">
        <w:rPr>
          <w:color w:val="231F1F"/>
        </w:rPr>
        <w:t>và</w:t>
      </w:r>
      <w:r w:rsidRPr="000A77CC">
        <w:rPr>
          <w:color w:val="231F1F"/>
          <w:spacing w:val="-1"/>
        </w:rPr>
        <w:t xml:space="preserve"> </w:t>
      </w:r>
      <w:r w:rsidRPr="000A77CC">
        <w:rPr>
          <w:color w:val="231F1F"/>
        </w:rPr>
        <w:t>phát</w:t>
      </w:r>
      <w:r w:rsidRPr="000A77CC">
        <w:rPr>
          <w:color w:val="231F1F"/>
          <w:spacing w:val="-1"/>
        </w:rPr>
        <w:t xml:space="preserve"> </w:t>
      </w:r>
      <w:r w:rsidRPr="000A77CC">
        <w:rPr>
          <w:color w:val="231F1F"/>
        </w:rPr>
        <w:t>triển</w:t>
      </w:r>
      <w:r w:rsidRPr="000A77CC">
        <w:rPr>
          <w:color w:val="231F1F"/>
          <w:spacing w:val="-1"/>
        </w:rPr>
        <w:t xml:space="preserve"> </w:t>
      </w:r>
      <w:r w:rsidRPr="000A77CC">
        <w:rPr>
          <w:color w:val="231F1F"/>
        </w:rPr>
        <w:t>bổ</w:t>
      </w:r>
      <w:r w:rsidRPr="000A77CC">
        <w:rPr>
          <w:color w:val="231F1F"/>
          <w:spacing w:val="-1"/>
        </w:rPr>
        <w:t xml:space="preserve"> </w:t>
      </w:r>
      <w:r w:rsidRPr="000A77CC">
        <w:rPr>
          <w:color w:val="231F1F"/>
        </w:rPr>
        <w:t>sung</w:t>
      </w:r>
      <w:r w:rsidRPr="000A77CC">
        <w:rPr>
          <w:color w:val="231F1F"/>
          <w:spacing w:val="-1"/>
        </w:rPr>
        <w:t xml:space="preserve"> </w:t>
      </w:r>
      <w:r w:rsidRPr="000A77CC">
        <w:rPr>
          <w:color w:val="231F1F"/>
        </w:rPr>
        <w:t>đượ</w:t>
      </w:r>
      <w:r w:rsidR="004973B2" w:rsidRPr="000A77CC">
        <w:rPr>
          <w:color w:val="231F1F"/>
        </w:rPr>
        <w:t>c</w:t>
      </w:r>
      <w:r w:rsidRPr="000A77CC">
        <w:rPr>
          <w:color w:val="231F1F"/>
          <w:spacing w:val="-1"/>
        </w:rPr>
        <w:t xml:space="preserve"> </w:t>
      </w:r>
      <w:r w:rsidRPr="000A77CC">
        <w:rPr>
          <w:color w:val="231F1F"/>
        </w:rPr>
        <w:t>giảm</w:t>
      </w:r>
      <w:r w:rsidRPr="000A77CC">
        <w:rPr>
          <w:color w:val="231F1F"/>
          <w:spacing w:val="-1"/>
        </w:rPr>
        <w:t xml:space="preserve"> </w:t>
      </w:r>
      <w:r w:rsidRPr="000A77CC">
        <w:rPr>
          <w:color w:val="231F1F"/>
        </w:rPr>
        <w:t>thiểu.</w:t>
      </w:r>
    </w:p>
    <w:p w14:paraId="6F80980C" w14:textId="36AB5AEB" w:rsidR="00854B0D" w:rsidRPr="000A77CC" w:rsidRDefault="00C536FB">
      <w:pPr>
        <w:pStyle w:val="Heading2"/>
        <w:spacing w:before="211"/>
        <w:jc w:val="left"/>
        <w:rPr>
          <w:rFonts w:ascii="Times New Roman" w:hAnsi="Times New Roman" w:cs="Times New Roman"/>
        </w:rPr>
      </w:pPr>
      <w:r w:rsidRPr="000A77CC">
        <w:rPr>
          <w:rFonts w:ascii="Times New Roman" w:hAnsi="Times New Roman" w:cs="Times New Roman"/>
          <w:color w:val="231F20"/>
          <w:w w:val="90"/>
        </w:rPr>
        <w:t>13-6d</w:t>
      </w:r>
      <w:r w:rsidRPr="000A77CC">
        <w:rPr>
          <w:rFonts w:ascii="Times New Roman" w:hAnsi="Times New Roman" w:cs="Times New Roman"/>
          <w:color w:val="231F20"/>
          <w:spacing w:val="133"/>
        </w:rPr>
        <w:t xml:space="preserve"> </w:t>
      </w:r>
      <w:r w:rsidR="00BA0E09" w:rsidRPr="000A77CC">
        <w:rPr>
          <w:rFonts w:ascii="Times New Roman" w:hAnsi="Times New Roman" w:cs="Times New Roman"/>
          <w:color w:val="0B803F"/>
        </w:rPr>
        <w:t>Kiến</w:t>
      </w:r>
      <w:r w:rsidR="00BA0E09" w:rsidRPr="000A77CC">
        <w:rPr>
          <w:rFonts w:ascii="Times New Roman" w:hAnsi="Times New Roman" w:cs="Times New Roman"/>
          <w:color w:val="0B803F"/>
          <w:spacing w:val="7"/>
        </w:rPr>
        <w:t xml:space="preserve"> </w:t>
      </w:r>
      <w:r w:rsidR="00BA0E09" w:rsidRPr="000A77CC">
        <w:rPr>
          <w:rFonts w:ascii="Times New Roman" w:hAnsi="Times New Roman" w:cs="Times New Roman"/>
          <w:color w:val="0B803F"/>
        </w:rPr>
        <w:t>trú</w:t>
      </w:r>
      <w:r w:rsidR="004973B2" w:rsidRPr="000A77CC">
        <w:rPr>
          <w:rFonts w:ascii="Times New Roman" w:hAnsi="Times New Roman" w:cs="Times New Roman"/>
          <w:color w:val="0B803F"/>
        </w:rPr>
        <w:t>c</w:t>
      </w:r>
      <w:r w:rsidR="00BA0E09" w:rsidRPr="000A77CC">
        <w:rPr>
          <w:rFonts w:ascii="Times New Roman" w:hAnsi="Times New Roman" w:cs="Times New Roman"/>
          <w:color w:val="0B803F"/>
          <w:spacing w:val="8"/>
        </w:rPr>
        <w:t xml:space="preserve"> </w:t>
      </w:r>
      <w:r w:rsidR="00CF03B4" w:rsidRPr="000A77CC">
        <w:rPr>
          <w:rFonts w:ascii="Times New Roman" w:hAnsi="Times New Roman" w:cs="Times New Roman"/>
          <w:color w:val="0B803F"/>
        </w:rPr>
        <w:t>o</w:t>
      </w:r>
      <w:r w:rsidR="00BA0E09" w:rsidRPr="000A77CC">
        <w:rPr>
          <w:rFonts w:ascii="Times New Roman" w:hAnsi="Times New Roman" w:cs="Times New Roman"/>
          <w:color w:val="0B803F"/>
        </w:rPr>
        <w:t>LAP</w:t>
      </w:r>
    </w:p>
    <w:p w14:paraId="443A278F" w14:textId="1697440C" w:rsidR="00BA0E09" w:rsidRPr="000A77CC" w:rsidRDefault="00BA0E09" w:rsidP="00BA0E09">
      <w:pPr>
        <w:pStyle w:val="BodyText"/>
        <w:spacing w:before="129"/>
        <w:ind w:left="3586" w:right="1580"/>
      </w:pPr>
      <w:r w:rsidRPr="000A77CC">
        <w:rPr>
          <w:color w:val="231F1F"/>
        </w:rPr>
        <w:t>Kiến</w:t>
      </w:r>
      <w:r w:rsidRPr="000A77CC">
        <w:rPr>
          <w:color w:val="231F1F"/>
          <w:spacing w:val="-2"/>
        </w:rPr>
        <w:t xml:space="preserve"> </w:t>
      </w:r>
      <w:r w:rsidRPr="000A77CC">
        <w:rPr>
          <w:color w:val="231F1F"/>
        </w:rPr>
        <w:t>trú</w:t>
      </w:r>
      <w:r w:rsidR="004973B2" w:rsidRPr="000A77CC">
        <w:rPr>
          <w:color w:val="231F1F"/>
        </w:rPr>
        <w:t>c</w:t>
      </w:r>
      <w:r w:rsidRPr="000A77CC">
        <w:rPr>
          <w:color w:val="231F1F"/>
          <w:spacing w:val="-1"/>
        </w:rPr>
        <w:t xml:space="preserve"> </w:t>
      </w:r>
      <w:r w:rsidR="00CF03B4" w:rsidRPr="000A77CC">
        <w:rPr>
          <w:color w:val="231F1F"/>
        </w:rPr>
        <w:t>o</w:t>
      </w:r>
      <w:r w:rsidRPr="000A77CC">
        <w:rPr>
          <w:color w:val="231F1F"/>
        </w:rPr>
        <w:t>LAP</w:t>
      </w:r>
      <w:r w:rsidRPr="000A77CC">
        <w:rPr>
          <w:color w:val="231F1F"/>
          <w:spacing w:val="-1"/>
        </w:rPr>
        <w:t xml:space="preserve"> </w:t>
      </w:r>
      <w:r w:rsidRPr="000A77CC">
        <w:rPr>
          <w:color w:val="231F1F"/>
        </w:rPr>
        <w:t>đượ</w:t>
      </w:r>
      <w:r w:rsidR="004973B2" w:rsidRPr="000A77CC">
        <w:rPr>
          <w:color w:val="231F1F"/>
        </w:rPr>
        <w:t>c</w:t>
      </w:r>
      <w:r w:rsidRPr="000A77CC">
        <w:rPr>
          <w:color w:val="231F1F"/>
          <w:spacing w:val="-1"/>
        </w:rPr>
        <w:t xml:space="preserve"> </w:t>
      </w:r>
      <w:r w:rsidRPr="000A77CC">
        <w:rPr>
          <w:color w:val="231F1F"/>
        </w:rPr>
        <w:t>thiết</w:t>
      </w:r>
      <w:r w:rsidRPr="000A77CC">
        <w:rPr>
          <w:color w:val="231F1F"/>
          <w:spacing w:val="-1"/>
        </w:rPr>
        <w:t xml:space="preserve"> </w:t>
      </w:r>
      <w:r w:rsidRPr="000A77CC">
        <w:rPr>
          <w:color w:val="231F1F"/>
        </w:rPr>
        <w:t>kế</w:t>
      </w:r>
      <w:r w:rsidRPr="000A77CC">
        <w:rPr>
          <w:color w:val="231F1F"/>
          <w:spacing w:val="-1"/>
        </w:rPr>
        <w:t xml:space="preserve"> </w:t>
      </w:r>
      <w:r w:rsidRPr="000A77CC">
        <w:rPr>
          <w:color w:val="231F1F"/>
        </w:rPr>
        <w:t>để</w:t>
      </w:r>
      <w:r w:rsidRPr="000A77CC">
        <w:rPr>
          <w:color w:val="231F1F"/>
          <w:spacing w:val="-1"/>
        </w:rPr>
        <w:t xml:space="preserve"> </w:t>
      </w:r>
      <w:r w:rsidRPr="000A77CC">
        <w:rPr>
          <w:color w:val="231F1F"/>
        </w:rPr>
        <w:t>đáp</w:t>
      </w:r>
      <w:r w:rsidRPr="000A77CC">
        <w:rPr>
          <w:color w:val="231F1F"/>
          <w:spacing w:val="-1"/>
        </w:rPr>
        <w:t xml:space="preserve"> </w:t>
      </w:r>
      <w:r w:rsidRPr="000A77CC">
        <w:rPr>
          <w:color w:val="231F1F"/>
        </w:rPr>
        <w:t>ứng</w:t>
      </w:r>
      <w:r w:rsidRPr="000A77CC">
        <w:rPr>
          <w:color w:val="231F1F"/>
          <w:spacing w:val="-1"/>
        </w:rPr>
        <w:t xml:space="preserve"> </w:t>
      </w:r>
      <w:r w:rsidR="004973B2" w:rsidRPr="000A77CC">
        <w:rPr>
          <w:color w:val="231F1F"/>
        </w:rPr>
        <w:t>c</w:t>
      </w:r>
      <w:r w:rsidRPr="000A77CC">
        <w:rPr>
          <w:color w:val="231F1F"/>
        </w:rPr>
        <w:t>á</w:t>
      </w:r>
      <w:r w:rsidR="004973B2" w:rsidRPr="000A77CC">
        <w:rPr>
          <w:color w:val="231F1F"/>
        </w:rPr>
        <w:t>c</w:t>
      </w:r>
      <w:r w:rsidRPr="000A77CC">
        <w:rPr>
          <w:color w:val="231F1F"/>
          <w:spacing w:val="-1"/>
        </w:rPr>
        <w:t xml:space="preserve"> </w:t>
      </w:r>
      <w:r w:rsidRPr="000A77CC">
        <w:rPr>
          <w:color w:val="231F1F"/>
        </w:rPr>
        <w:t>yêu</w:t>
      </w:r>
      <w:r w:rsidRPr="000A77CC">
        <w:rPr>
          <w:color w:val="231F1F"/>
          <w:spacing w:val="-1"/>
        </w:rPr>
        <w:t xml:space="preserve"> </w:t>
      </w:r>
      <w:r w:rsidR="004973B2" w:rsidRPr="000A77CC">
        <w:rPr>
          <w:color w:val="231F1F"/>
        </w:rPr>
        <w:t>c</w:t>
      </w:r>
      <w:r w:rsidRPr="000A77CC">
        <w:rPr>
          <w:color w:val="231F1F"/>
        </w:rPr>
        <w:t>ầu</w:t>
      </w:r>
      <w:r w:rsidRPr="000A77CC">
        <w:rPr>
          <w:color w:val="231F1F"/>
          <w:spacing w:val="-1"/>
        </w:rPr>
        <w:t xml:space="preserve"> </w:t>
      </w:r>
      <w:r w:rsidRPr="000A77CC">
        <w:rPr>
          <w:color w:val="231F1F"/>
        </w:rPr>
        <w:t>dễ</w:t>
      </w:r>
      <w:r w:rsidRPr="000A77CC">
        <w:rPr>
          <w:color w:val="231F1F"/>
          <w:spacing w:val="-1"/>
        </w:rPr>
        <w:t xml:space="preserve"> </w:t>
      </w:r>
      <w:r w:rsidRPr="000A77CC">
        <w:rPr>
          <w:color w:val="231F1F"/>
        </w:rPr>
        <w:t>sử</w:t>
      </w:r>
      <w:r w:rsidRPr="000A77CC">
        <w:rPr>
          <w:color w:val="231F1F"/>
          <w:spacing w:val="-1"/>
        </w:rPr>
        <w:t xml:space="preserve"> </w:t>
      </w:r>
      <w:r w:rsidRPr="000A77CC">
        <w:rPr>
          <w:color w:val="231F1F"/>
        </w:rPr>
        <w:t>dụng</w:t>
      </w:r>
      <w:r w:rsidRPr="000A77CC">
        <w:rPr>
          <w:color w:val="231F1F"/>
          <w:spacing w:val="-1"/>
        </w:rPr>
        <w:t xml:space="preserve"> </w:t>
      </w:r>
      <w:r w:rsidRPr="000A77CC">
        <w:rPr>
          <w:color w:val="231F1F"/>
        </w:rPr>
        <w:t>tr</w:t>
      </w:r>
      <w:r w:rsidR="00CF03B4" w:rsidRPr="000A77CC">
        <w:rPr>
          <w:color w:val="231F1F"/>
        </w:rPr>
        <w:t>o</w:t>
      </w:r>
      <w:r w:rsidRPr="000A77CC">
        <w:rPr>
          <w:color w:val="231F1F"/>
        </w:rPr>
        <w:t>ng</w:t>
      </w:r>
      <w:r w:rsidRPr="000A77CC">
        <w:rPr>
          <w:color w:val="231F1F"/>
          <w:spacing w:val="-1"/>
        </w:rPr>
        <w:t xml:space="preserve"> </w:t>
      </w:r>
      <w:r w:rsidRPr="000A77CC">
        <w:rPr>
          <w:color w:val="231F1F"/>
        </w:rPr>
        <w:t>khi</w:t>
      </w:r>
      <w:r w:rsidRPr="000A77CC">
        <w:rPr>
          <w:color w:val="231F1F"/>
          <w:spacing w:val="-1"/>
        </w:rPr>
        <w:t xml:space="preserve"> </w:t>
      </w:r>
      <w:r w:rsidRPr="000A77CC">
        <w:rPr>
          <w:color w:val="231F1F"/>
        </w:rPr>
        <w:t>vẫn</w:t>
      </w:r>
      <w:r w:rsidRPr="000A77CC">
        <w:rPr>
          <w:color w:val="231F1F"/>
          <w:spacing w:val="-1"/>
        </w:rPr>
        <w:t xml:space="preserve"> </w:t>
      </w:r>
      <w:r w:rsidRPr="000A77CC">
        <w:rPr>
          <w:color w:val="231F1F"/>
        </w:rPr>
        <w:t>giữ</w:t>
      </w:r>
      <w:r w:rsidRPr="000A77CC">
        <w:rPr>
          <w:color w:val="231F1F"/>
          <w:spacing w:val="-1"/>
        </w:rPr>
        <w:t xml:space="preserve"> </w:t>
      </w:r>
      <w:r w:rsidR="004973B2" w:rsidRPr="000A77CC">
        <w:rPr>
          <w:color w:val="231F1F"/>
        </w:rPr>
        <w:t>c</w:t>
      </w:r>
      <w:r w:rsidRPr="000A77CC">
        <w:rPr>
          <w:color w:val="231F1F"/>
        </w:rPr>
        <w:t>h</w:t>
      </w:r>
      <w:r w:rsidR="00CF03B4" w:rsidRPr="000A77CC">
        <w:rPr>
          <w:color w:val="231F1F"/>
        </w:rPr>
        <w:t>o</w:t>
      </w:r>
      <w:r w:rsidRPr="000A77CC">
        <w:rPr>
          <w:color w:val="231F1F"/>
          <w:spacing w:val="-1"/>
        </w:rPr>
        <w:t xml:space="preserve"> </w:t>
      </w:r>
      <w:r w:rsidRPr="000A77CC">
        <w:rPr>
          <w:color w:val="231F1F"/>
        </w:rPr>
        <w:t>hệ</w:t>
      </w:r>
      <w:r w:rsidRPr="000A77CC">
        <w:rPr>
          <w:color w:val="231F1F"/>
          <w:spacing w:val="-1"/>
        </w:rPr>
        <w:t xml:space="preserve"> </w:t>
      </w:r>
      <w:r w:rsidRPr="000A77CC">
        <w:rPr>
          <w:color w:val="231F1F"/>
        </w:rPr>
        <w:t>thống</w:t>
      </w:r>
      <w:r w:rsidRPr="000A77CC">
        <w:rPr>
          <w:color w:val="231F1F"/>
          <w:spacing w:val="-1"/>
        </w:rPr>
        <w:t xml:space="preserve"> </w:t>
      </w:r>
      <w:r w:rsidRPr="000A77CC">
        <w:rPr>
          <w:color w:val="231F1F"/>
        </w:rPr>
        <w:t>linh</w:t>
      </w:r>
      <w:r w:rsidRPr="000A77CC">
        <w:rPr>
          <w:color w:val="231F1F"/>
          <w:spacing w:val="-1"/>
        </w:rPr>
        <w:t xml:space="preserve"> </w:t>
      </w:r>
      <w:r w:rsidRPr="000A77CC">
        <w:rPr>
          <w:color w:val="231F1F"/>
        </w:rPr>
        <w:t>h</w:t>
      </w:r>
      <w:r w:rsidR="00CF03B4" w:rsidRPr="000A77CC">
        <w:rPr>
          <w:color w:val="231F1F"/>
        </w:rPr>
        <w:t>o</w:t>
      </w:r>
      <w:r w:rsidRPr="000A77CC">
        <w:rPr>
          <w:color w:val="231F1F"/>
        </w:rPr>
        <w:t>ạt.</w:t>
      </w:r>
      <w:r w:rsidRPr="000A77CC">
        <w:rPr>
          <w:color w:val="231F1F"/>
          <w:spacing w:val="-69"/>
        </w:rPr>
        <w:t xml:space="preserve"> </w:t>
      </w:r>
      <w:r w:rsidRPr="000A77CC">
        <w:rPr>
          <w:color w:val="231F1F"/>
        </w:rPr>
        <w:t>Một</w:t>
      </w:r>
      <w:r w:rsidRPr="000A77CC">
        <w:rPr>
          <w:color w:val="231F1F"/>
          <w:spacing w:val="-1"/>
        </w:rPr>
        <w:t xml:space="preserve"> </w:t>
      </w:r>
      <w:r w:rsidRPr="000A77CC">
        <w:rPr>
          <w:color w:val="231F1F"/>
        </w:rPr>
        <w:t>hệ</w:t>
      </w:r>
      <w:r w:rsidRPr="000A77CC">
        <w:rPr>
          <w:color w:val="231F1F"/>
          <w:spacing w:val="-2"/>
        </w:rPr>
        <w:t xml:space="preserve"> </w:t>
      </w:r>
      <w:r w:rsidRPr="000A77CC">
        <w:rPr>
          <w:color w:val="231F1F"/>
        </w:rPr>
        <w:t>thống</w:t>
      </w:r>
      <w:r w:rsidRPr="000A77CC">
        <w:rPr>
          <w:color w:val="231F1F"/>
          <w:spacing w:val="-1"/>
        </w:rPr>
        <w:t xml:space="preserve"> </w:t>
      </w:r>
      <w:r w:rsidR="00CF03B4" w:rsidRPr="000A77CC">
        <w:rPr>
          <w:color w:val="231F1F"/>
        </w:rPr>
        <w:t>o</w:t>
      </w:r>
      <w:r w:rsidRPr="000A77CC">
        <w:rPr>
          <w:color w:val="231F1F"/>
        </w:rPr>
        <w:t>LAP</w:t>
      </w:r>
      <w:r w:rsidRPr="000A77CC">
        <w:rPr>
          <w:color w:val="231F1F"/>
          <w:spacing w:val="-1"/>
        </w:rPr>
        <w:t xml:space="preserve"> </w:t>
      </w:r>
      <w:r w:rsidR="004973B2" w:rsidRPr="000A77CC">
        <w:rPr>
          <w:color w:val="231F1F"/>
        </w:rPr>
        <w:t>c</w:t>
      </w:r>
      <w:r w:rsidR="00A56E9F" w:rsidRPr="000A77CC">
        <w:rPr>
          <w:color w:val="231F1F"/>
        </w:rPr>
        <w:t>ó</w:t>
      </w:r>
      <w:r w:rsidRPr="000A77CC">
        <w:rPr>
          <w:color w:val="231F1F"/>
          <w:spacing w:val="-1"/>
        </w:rPr>
        <w:t xml:space="preserve"> </w:t>
      </w:r>
      <w:r w:rsidRPr="000A77CC">
        <w:rPr>
          <w:color w:val="231F1F"/>
        </w:rPr>
        <w:t>ba</w:t>
      </w:r>
      <w:r w:rsidRPr="000A77CC">
        <w:rPr>
          <w:color w:val="231F1F"/>
          <w:spacing w:val="-1"/>
        </w:rPr>
        <w:t xml:space="preserve"> </w:t>
      </w:r>
      <w:r w:rsidRPr="000A77CC">
        <w:rPr>
          <w:color w:val="231F1F"/>
        </w:rPr>
        <w:t>thành</w:t>
      </w:r>
      <w:r w:rsidRPr="000A77CC">
        <w:rPr>
          <w:color w:val="231F1F"/>
          <w:spacing w:val="-1"/>
        </w:rPr>
        <w:t xml:space="preserve"> </w:t>
      </w:r>
      <w:r w:rsidRPr="000A77CC">
        <w:rPr>
          <w:color w:val="231F1F"/>
        </w:rPr>
        <w:t>phần</w:t>
      </w:r>
      <w:r w:rsidRPr="000A77CC">
        <w:rPr>
          <w:color w:val="231F1F"/>
          <w:spacing w:val="-1"/>
        </w:rPr>
        <w:t xml:space="preserve"> </w:t>
      </w:r>
      <w:r w:rsidRPr="000A77CC">
        <w:rPr>
          <w:color w:val="231F1F"/>
        </w:rPr>
        <w:t>kiến</w:t>
      </w:r>
      <w:r w:rsidRPr="000A77CC">
        <w:rPr>
          <w:color w:val="231F1F"/>
          <w:spacing w:val="-1"/>
        </w:rPr>
        <w:t xml:space="preserve"> </w:t>
      </w:r>
      <w:r w:rsidRPr="000A77CC">
        <w:rPr>
          <w:color w:val="231F1F"/>
        </w:rPr>
        <w:t>trú</w:t>
      </w:r>
      <w:r w:rsidR="004973B2" w:rsidRPr="000A77CC">
        <w:rPr>
          <w:color w:val="231F1F"/>
        </w:rPr>
        <w:t>c</w:t>
      </w:r>
      <w:r w:rsidRPr="000A77CC">
        <w:rPr>
          <w:color w:val="231F1F"/>
          <w:spacing w:val="-1"/>
        </w:rPr>
        <w:t xml:space="preserve"> </w:t>
      </w:r>
      <w:r w:rsidR="004973B2" w:rsidRPr="000A77CC">
        <w:rPr>
          <w:color w:val="231F1F"/>
        </w:rPr>
        <w:t>c</w:t>
      </w:r>
      <w:r w:rsidRPr="000A77CC">
        <w:rPr>
          <w:color w:val="231F1F"/>
        </w:rPr>
        <w:t>hính:</w:t>
      </w:r>
    </w:p>
    <w:p w14:paraId="5EC26D3B" w14:textId="3C2C6B73" w:rsidR="00BA0E09" w:rsidRPr="000A77CC" w:rsidRDefault="00BA0E09" w:rsidP="00BA54B1">
      <w:pPr>
        <w:pStyle w:val="ListParagraph"/>
        <w:numPr>
          <w:ilvl w:val="0"/>
          <w:numId w:val="13"/>
        </w:numPr>
        <w:tabs>
          <w:tab w:val="left" w:pos="3739"/>
        </w:tabs>
        <w:spacing w:before="87"/>
        <w:ind w:left="3738" w:hanging="145"/>
        <w:jc w:val="left"/>
      </w:pPr>
      <w:r w:rsidRPr="000A77CC">
        <w:rPr>
          <w:color w:val="231F1F"/>
        </w:rPr>
        <w:t>Gia</w:t>
      </w:r>
      <w:r w:rsidR="00CF03B4" w:rsidRPr="000A77CC">
        <w:rPr>
          <w:color w:val="231F1F"/>
        </w:rPr>
        <w:t>o</w:t>
      </w:r>
      <w:r w:rsidRPr="000A77CC">
        <w:rPr>
          <w:color w:val="231F1F"/>
          <w:spacing w:val="-2"/>
        </w:rPr>
        <w:t xml:space="preserve"> </w:t>
      </w:r>
      <w:r w:rsidRPr="000A77CC">
        <w:rPr>
          <w:color w:val="231F1F"/>
        </w:rPr>
        <w:t>diện</w:t>
      </w:r>
      <w:r w:rsidRPr="000A77CC">
        <w:rPr>
          <w:color w:val="231F1F"/>
          <w:spacing w:val="-1"/>
        </w:rPr>
        <w:t xml:space="preserve"> </w:t>
      </w:r>
      <w:r w:rsidRPr="000A77CC">
        <w:rPr>
          <w:color w:val="231F1F"/>
        </w:rPr>
        <w:t>người</w:t>
      </w:r>
      <w:r w:rsidRPr="000A77CC">
        <w:rPr>
          <w:color w:val="231F1F"/>
          <w:spacing w:val="-1"/>
        </w:rPr>
        <w:t xml:space="preserve"> </w:t>
      </w:r>
      <w:r w:rsidRPr="000A77CC">
        <w:rPr>
          <w:color w:val="231F1F"/>
        </w:rPr>
        <w:t>dùng</w:t>
      </w:r>
      <w:r w:rsidRPr="000A77CC">
        <w:rPr>
          <w:color w:val="231F1F"/>
          <w:spacing w:val="-1"/>
        </w:rPr>
        <w:t xml:space="preserve"> </w:t>
      </w:r>
      <w:r w:rsidRPr="000A77CC">
        <w:rPr>
          <w:color w:val="231F1F"/>
        </w:rPr>
        <w:t>đồ</w:t>
      </w:r>
      <w:r w:rsidRPr="000A77CC">
        <w:rPr>
          <w:color w:val="231F1F"/>
          <w:spacing w:val="-1"/>
        </w:rPr>
        <w:t xml:space="preserve"> </w:t>
      </w:r>
      <w:r w:rsidRPr="000A77CC">
        <w:rPr>
          <w:color w:val="231F1F"/>
        </w:rPr>
        <w:t>họa</w:t>
      </w:r>
      <w:r w:rsidRPr="000A77CC">
        <w:rPr>
          <w:color w:val="231F1F"/>
          <w:spacing w:val="-1"/>
        </w:rPr>
        <w:t xml:space="preserve"> </w:t>
      </w:r>
      <w:r w:rsidRPr="000A77CC">
        <w:rPr>
          <w:color w:val="231F1F"/>
        </w:rPr>
        <w:t>(GUI)</w:t>
      </w:r>
    </w:p>
    <w:p w14:paraId="715EAE92" w14:textId="6B8DEA0F" w:rsidR="00BA0E09" w:rsidRPr="000A77CC" w:rsidRDefault="00BA0E09" w:rsidP="00BA54B1">
      <w:pPr>
        <w:pStyle w:val="ListParagraph"/>
        <w:numPr>
          <w:ilvl w:val="0"/>
          <w:numId w:val="13"/>
        </w:numPr>
        <w:tabs>
          <w:tab w:val="left" w:pos="3739"/>
        </w:tabs>
        <w:spacing w:before="0"/>
        <w:ind w:left="3738" w:hanging="145"/>
        <w:jc w:val="left"/>
      </w:pPr>
      <w:r w:rsidRPr="000A77CC">
        <w:rPr>
          <w:color w:val="231F1F"/>
        </w:rPr>
        <w:t>Lôgi</w:t>
      </w:r>
      <w:r w:rsidR="004973B2" w:rsidRPr="000A77CC">
        <w:rPr>
          <w:color w:val="231F1F"/>
        </w:rPr>
        <w:t>c</w:t>
      </w:r>
      <w:r w:rsidRPr="000A77CC">
        <w:rPr>
          <w:color w:val="231F1F"/>
          <w:spacing w:val="-2"/>
        </w:rPr>
        <w:t xml:space="preserve"> </w:t>
      </w:r>
      <w:r w:rsidRPr="000A77CC">
        <w:rPr>
          <w:color w:val="231F1F"/>
        </w:rPr>
        <w:t>xử</w:t>
      </w:r>
      <w:r w:rsidRPr="000A77CC">
        <w:rPr>
          <w:color w:val="231F1F"/>
          <w:spacing w:val="-1"/>
        </w:rPr>
        <w:t xml:space="preserve"> </w:t>
      </w:r>
      <w:r w:rsidRPr="000A77CC">
        <w:rPr>
          <w:color w:val="231F1F"/>
        </w:rPr>
        <w:t>lý</w:t>
      </w:r>
      <w:r w:rsidRPr="000A77CC">
        <w:rPr>
          <w:color w:val="231F1F"/>
          <w:spacing w:val="-1"/>
        </w:rPr>
        <w:t xml:space="preserve"> </w:t>
      </w:r>
      <w:r w:rsidRPr="000A77CC">
        <w:rPr>
          <w:color w:val="231F1F"/>
        </w:rPr>
        <w:t>phân</w:t>
      </w:r>
      <w:r w:rsidRPr="000A77CC">
        <w:rPr>
          <w:color w:val="231F1F"/>
          <w:spacing w:val="-1"/>
        </w:rPr>
        <w:t xml:space="preserve"> </w:t>
      </w:r>
      <w:r w:rsidRPr="000A77CC">
        <w:rPr>
          <w:color w:val="231F1F"/>
        </w:rPr>
        <w:t>tí</w:t>
      </w:r>
      <w:r w:rsidR="004973B2" w:rsidRPr="000A77CC">
        <w:rPr>
          <w:color w:val="231F1F"/>
        </w:rPr>
        <w:t>c</w:t>
      </w:r>
      <w:r w:rsidRPr="000A77CC">
        <w:rPr>
          <w:color w:val="231F1F"/>
        </w:rPr>
        <w:t>h</w:t>
      </w:r>
    </w:p>
    <w:p w14:paraId="585BFCA4" w14:textId="4A2EED28" w:rsidR="00BA0E09" w:rsidRPr="000A77CC" w:rsidRDefault="00BA0E09" w:rsidP="00BA54B1">
      <w:pPr>
        <w:pStyle w:val="ListParagraph"/>
        <w:numPr>
          <w:ilvl w:val="0"/>
          <w:numId w:val="13"/>
        </w:numPr>
        <w:tabs>
          <w:tab w:val="left" w:pos="3739"/>
        </w:tabs>
        <w:spacing w:before="0"/>
        <w:ind w:left="3738" w:hanging="145"/>
        <w:jc w:val="left"/>
      </w:pPr>
      <w:r w:rsidRPr="000A77CC">
        <w:rPr>
          <w:color w:val="231F1F"/>
        </w:rPr>
        <w:t>L</w:t>
      </w:r>
      <w:r w:rsidR="00CF03B4" w:rsidRPr="000A77CC">
        <w:rPr>
          <w:color w:val="231F1F"/>
        </w:rPr>
        <w:t>o</w:t>
      </w:r>
      <w:r w:rsidRPr="000A77CC">
        <w:rPr>
          <w:color w:val="231F1F"/>
        </w:rPr>
        <w:t>gi</w:t>
      </w:r>
      <w:r w:rsidR="004973B2" w:rsidRPr="000A77CC">
        <w:rPr>
          <w:color w:val="231F1F"/>
        </w:rPr>
        <w:t>c</w:t>
      </w:r>
      <w:r w:rsidRPr="000A77CC">
        <w:rPr>
          <w:color w:val="231F1F"/>
          <w:spacing w:val="-2"/>
        </w:rPr>
        <w:t xml:space="preserve"> </w:t>
      </w:r>
      <w:r w:rsidRPr="000A77CC">
        <w:rPr>
          <w:color w:val="231F1F"/>
        </w:rPr>
        <w:t>xử</w:t>
      </w:r>
      <w:r w:rsidRPr="000A77CC">
        <w:rPr>
          <w:color w:val="231F1F"/>
          <w:spacing w:val="-1"/>
        </w:rPr>
        <w:t xml:space="preserve"> </w:t>
      </w:r>
      <w:r w:rsidRPr="000A77CC">
        <w:rPr>
          <w:color w:val="231F1F"/>
        </w:rPr>
        <w:t>lý</w:t>
      </w:r>
      <w:r w:rsidRPr="000A77CC">
        <w:rPr>
          <w:color w:val="231F1F"/>
          <w:spacing w:val="-1"/>
        </w:rPr>
        <w:t xml:space="preserve"> </w:t>
      </w:r>
      <w:r w:rsidRPr="000A77CC">
        <w:rPr>
          <w:color w:val="231F1F"/>
        </w:rPr>
        <w:t>dữ</w:t>
      </w:r>
      <w:r w:rsidRPr="000A77CC">
        <w:rPr>
          <w:color w:val="231F1F"/>
          <w:spacing w:val="-1"/>
        </w:rPr>
        <w:t xml:space="preserve"> </w:t>
      </w:r>
      <w:r w:rsidRPr="000A77CC">
        <w:rPr>
          <w:color w:val="231F1F"/>
        </w:rPr>
        <w:t>liệu</w:t>
      </w:r>
    </w:p>
    <w:p w14:paraId="59F3A672" w14:textId="77777777" w:rsidR="00854B0D" w:rsidRPr="000A77CC" w:rsidRDefault="00854B0D">
      <w:pPr>
        <w:sectPr w:rsidR="00854B0D" w:rsidRPr="000A77CC">
          <w:pgSz w:w="13560" w:h="16980"/>
          <w:pgMar w:top="660" w:right="180" w:bottom="660" w:left="180" w:header="0" w:footer="463" w:gutter="0"/>
          <w:cols w:space="720"/>
        </w:sectPr>
      </w:pPr>
    </w:p>
    <w:p w14:paraId="60F4871D" w14:textId="77777777" w:rsidR="008C0CC0" w:rsidRPr="000A77CC" w:rsidRDefault="008C0CC0" w:rsidP="008C0CC0">
      <w:pPr>
        <w:spacing w:before="86"/>
        <w:ind w:left="6854"/>
        <w:rPr>
          <w:b/>
          <w:sz w:val="20"/>
        </w:rPr>
      </w:pPr>
      <w:r w:rsidRPr="000A77CC">
        <w:rPr>
          <w:color w:val="231F20"/>
          <w:sz w:val="20"/>
        </w:rPr>
        <w:lastRenderedPageBreak/>
        <w:t xml:space="preserve">Chương 13 Kinh doanh thông minh và kho dữ liệu </w:t>
      </w:r>
      <w:r w:rsidRPr="000A77CC">
        <w:rPr>
          <w:b/>
          <w:color w:val="2C6682"/>
          <w:sz w:val="20"/>
        </w:rPr>
        <w:t>623</w:t>
      </w:r>
    </w:p>
    <w:p w14:paraId="1FF05CC5" w14:textId="2A20CBB7" w:rsidR="008C0CC0" w:rsidRPr="000A77CC" w:rsidRDefault="008C0CC0" w:rsidP="008C0CC0">
      <w:pPr>
        <w:pStyle w:val="BodyText"/>
        <w:spacing w:before="2"/>
        <w:rPr>
          <w:b/>
          <w:sz w:val="23"/>
        </w:rPr>
      </w:pPr>
      <w:r w:rsidRPr="000A77CC">
        <w:rPr>
          <w:noProof/>
        </w:rPr>
        <mc:AlternateContent>
          <mc:Choice Requires="wpg">
            <w:drawing>
              <wp:anchor distT="0" distB="0" distL="114300" distR="114300" simplePos="0" relativeHeight="251613696" behindDoc="1" locked="0" layoutInCell="1" allowOverlap="1" wp14:anchorId="3B772210" wp14:editId="2AACFB7F">
                <wp:simplePos x="0" y="0"/>
                <wp:positionH relativeFrom="page">
                  <wp:posOffset>1333500</wp:posOffset>
                </wp:positionH>
                <wp:positionV relativeFrom="paragraph">
                  <wp:posOffset>203835</wp:posOffset>
                </wp:positionV>
                <wp:extent cx="4876800" cy="3895725"/>
                <wp:effectExtent l="0" t="0" r="0" b="0"/>
                <wp:wrapTopAndBottom/>
                <wp:docPr id="399" name="Group 39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876800" cy="3895725"/>
                          <a:chOff x="2100" y="321"/>
                          <a:chExt cx="7680" cy="6135"/>
                        </a:xfrm>
                      </wpg:grpSpPr>
                      <wps:wsp>
                        <wps:cNvPr id="400" name="Rectangle 794"/>
                        <wps:cNvSpPr>
                          <a:spLocks noChangeArrowheads="1"/>
                        </wps:cNvSpPr>
                        <wps:spPr bwMode="auto">
                          <a:xfrm>
                            <a:off x="2100" y="648"/>
                            <a:ext cx="7680" cy="5808"/>
                          </a:xfrm>
                          <a:prstGeom prst="rect">
                            <a:avLst/>
                          </a:prstGeom>
                          <a:solidFill>
                            <a:srgbClr val="EADCC4"/>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01" name="Rectangle 795"/>
                        <wps:cNvSpPr>
                          <a:spLocks noChangeArrowheads="1"/>
                        </wps:cNvSpPr>
                        <wps:spPr bwMode="auto">
                          <a:xfrm>
                            <a:off x="2100" y="321"/>
                            <a:ext cx="7680" cy="327"/>
                          </a:xfrm>
                          <a:prstGeom prst="rect">
                            <a:avLst/>
                          </a:prstGeom>
                          <a:solidFill>
                            <a:srgbClr val="9A9158"/>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pic:pic xmlns:pic="http://schemas.openxmlformats.org/drawingml/2006/picture">
                        <pic:nvPicPr>
                          <pic:cNvPr id="402" name="Picture 796"/>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2664" y="854"/>
                            <a:ext cx="6552" cy="506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403" name="Text Box 797"/>
                        <wps:cNvSpPr txBox="1">
                          <a:spLocks noChangeArrowheads="1"/>
                        </wps:cNvSpPr>
                        <wps:spPr bwMode="auto">
                          <a:xfrm>
                            <a:off x="2616" y="6053"/>
                            <a:ext cx="4771" cy="19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9652211" w14:textId="77777777" w:rsidR="008C0CC0" w:rsidRDefault="008C0CC0" w:rsidP="008C0CC0">
                              <w:pPr>
                                <w:spacing w:before="2"/>
                                <w:rPr>
                                  <w:rFonts w:ascii="Trebuchet MS"/>
                                  <w:sz w:val="16"/>
                                </w:rPr>
                              </w:pPr>
                              <w:r>
                                <w:rPr>
                                  <w:rFonts w:ascii="Trebuchet MS"/>
                                  <w:color w:val="231F20"/>
                                  <w:w w:val="95"/>
                                  <w:sz w:val="16"/>
                                </w:rPr>
                                <w:t>Source:</w:t>
                              </w:r>
                              <w:r>
                                <w:rPr>
                                  <w:rFonts w:ascii="Trebuchet MS"/>
                                  <w:color w:val="231F20"/>
                                  <w:spacing w:val="-25"/>
                                  <w:w w:val="95"/>
                                  <w:sz w:val="16"/>
                                </w:rPr>
                                <w:t xml:space="preserve"> </w:t>
                              </w:r>
                              <w:r>
                                <w:rPr>
                                  <w:rFonts w:ascii="Trebuchet MS"/>
                                  <w:color w:val="231F20"/>
                                  <w:w w:val="95"/>
                                  <w:sz w:val="16"/>
                                </w:rPr>
                                <w:t>Microsoft</w:t>
                              </w:r>
                              <w:r>
                                <w:rPr>
                                  <w:rFonts w:ascii="Trebuchet MS"/>
                                  <w:color w:val="231F20"/>
                                  <w:spacing w:val="-25"/>
                                  <w:w w:val="95"/>
                                  <w:sz w:val="16"/>
                                </w:rPr>
                                <w:t xml:space="preserve"> </w:t>
                              </w:r>
                              <w:r>
                                <w:rPr>
                                  <w:rFonts w:ascii="Trebuchet MS"/>
                                  <w:color w:val="231F20"/>
                                  <w:spacing w:val="-3"/>
                                  <w:w w:val="95"/>
                                  <w:sz w:val="16"/>
                                </w:rPr>
                                <w:t>LLC</w:t>
                              </w:r>
                              <w:r>
                                <w:rPr>
                                  <w:rFonts w:ascii="Trebuchet MS"/>
                                  <w:color w:val="231F20"/>
                                  <w:spacing w:val="-25"/>
                                  <w:w w:val="95"/>
                                  <w:sz w:val="16"/>
                                </w:rPr>
                                <w:t xml:space="preserve"> </w:t>
                              </w:r>
                              <w:r>
                                <w:rPr>
                                  <w:rFonts w:ascii="Trebuchet MS"/>
                                  <w:color w:val="231F20"/>
                                  <w:w w:val="95"/>
                                  <w:sz w:val="16"/>
                                </w:rPr>
                                <w:t>(Excel</w:t>
                              </w:r>
                              <w:r>
                                <w:rPr>
                                  <w:rFonts w:ascii="Trebuchet MS"/>
                                  <w:color w:val="231F20"/>
                                  <w:spacing w:val="-25"/>
                                  <w:w w:val="95"/>
                                  <w:sz w:val="16"/>
                                </w:rPr>
                                <w:t xml:space="preserve"> </w:t>
                              </w:r>
                              <w:r>
                                <w:rPr>
                                  <w:rFonts w:ascii="Trebuchet MS"/>
                                  <w:color w:val="231F20"/>
                                  <w:w w:val="95"/>
                                  <w:sz w:val="16"/>
                                </w:rPr>
                                <w:t>screenshot);</w:t>
                              </w:r>
                              <w:r>
                                <w:rPr>
                                  <w:rFonts w:ascii="Trebuchet MS"/>
                                  <w:color w:val="231F20"/>
                                  <w:spacing w:val="-25"/>
                                  <w:w w:val="95"/>
                                  <w:sz w:val="16"/>
                                </w:rPr>
                                <w:t xml:space="preserve"> </w:t>
                              </w:r>
                              <w:r>
                                <w:rPr>
                                  <w:rFonts w:ascii="Trebuchet MS"/>
                                  <w:color w:val="231F20"/>
                                  <w:w w:val="95"/>
                                  <w:sz w:val="16"/>
                                </w:rPr>
                                <w:t>Oracle</w:t>
                              </w:r>
                              <w:r>
                                <w:rPr>
                                  <w:rFonts w:ascii="Trebuchet MS"/>
                                  <w:color w:val="231F20"/>
                                  <w:spacing w:val="-25"/>
                                  <w:w w:val="95"/>
                                  <w:sz w:val="16"/>
                                </w:rPr>
                                <w:t xml:space="preserve"> </w:t>
                              </w:r>
                              <w:r>
                                <w:rPr>
                                  <w:rFonts w:ascii="Trebuchet MS"/>
                                  <w:color w:val="231F20"/>
                                  <w:w w:val="95"/>
                                  <w:sz w:val="16"/>
                                </w:rPr>
                                <w:t>OCBC</w:t>
                              </w:r>
                              <w:r>
                                <w:rPr>
                                  <w:rFonts w:ascii="Trebuchet MS"/>
                                  <w:color w:val="231F20"/>
                                  <w:spacing w:val="-25"/>
                                  <w:w w:val="95"/>
                                  <w:sz w:val="16"/>
                                </w:rPr>
                                <w:t xml:space="preserve"> </w:t>
                              </w:r>
                              <w:r>
                                <w:rPr>
                                  <w:rFonts w:ascii="Trebuchet MS"/>
                                  <w:color w:val="231F20"/>
                                  <w:w w:val="95"/>
                                  <w:sz w:val="16"/>
                                </w:rPr>
                                <w:t>(Oracle</w:t>
                              </w:r>
                              <w:r>
                                <w:rPr>
                                  <w:rFonts w:ascii="Trebuchet MS"/>
                                  <w:color w:val="231F20"/>
                                  <w:spacing w:val="-25"/>
                                  <w:w w:val="95"/>
                                  <w:sz w:val="16"/>
                                </w:rPr>
                                <w:t xml:space="preserve"> </w:t>
                              </w:r>
                              <w:r>
                                <w:rPr>
                                  <w:rFonts w:ascii="Trebuchet MS"/>
                                  <w:color w:val="231F20"/>
                                  <w:w w:val="95"/>
                                  <w:sz w:val="16"/>
                                </w:rPr>
                                <w:t>windows)</w:t>
                              </w:r>
                            </w:p>
                          </w:txbxContent>
                        </wps:txbx>
                        <wps:bodyPr rot="0" vert="horz" wrap="square" lIns="0" tIns="0" rIns="0" bIns="0" anchor="t" anchorCtr="0" upright="1">
                          <a:noAutofit/>
                        </wps:bodyPr>
                      </wps:wsp>
                      <wps:wsp>
                        <wps:cNvPr id="404" name="Text Box 798"/>
                        <wps:cNvSpPr txBox="1">
                          <a:spLocks noChangeArrowheads="1"/>
                        </wps:cNvSpPr>
                        <wps:spPr bwMode="auto">
                          <a:xfrm>
                            <a:off x="2100" y="321"/>
                            <a:ext cx="7680" cy="327"/>
                          </a:xfrm>
                          <a:prstGeom prst="rect">
                            <a:avLst/>
                          </a:prstGeom>
                          <a:solidFill>
                            <a:srgbClr val="9A9158"/>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1B912D15" w14:textId="42A1C5F6" w:rsidR="008C0CC0" w:rsidRDefault="006B13A2" w:rsidP="008C0CC0">
                              <w:pPr>
                                <w:spacing w:before="19"/>
                                <w:ind w:left="152"/>
                                <w:rPr>
                                  <w:rFonts w:ascii="Trebuchet MS"/>
                                  <w:sz w:val="24"/>
                                </w:rPr>
                              </w:pPr>
                              <w:r>
                                <w:rPr>
                                  <w:rFonts w:ascii="Trebuchet MS"/>
                                  <w:color w:val="FFFFFF"/>
                                  <w:sz w:val="24"/>
                                  <w:lang w:val="vi-VN"/>
                                </w:rPr>
                                <w:t>H</w:t>
                              </w:r>
                              <w:r>
                                <w:rPr>
                                  <w:rFonts w:ascii="Trebuchet MS"/>
                                  <w:color w:val="FFFFFF"/>
                                  <w:sz w:val="24"/>
                                  <w:lang w:val="vi-VN"/>
                                </w:rPr>
                                <w:t>Ì</w:t>
                              </w:r>
                              <w:r>
                                <w:rPr>
                                  <w:rFonts w:ascii="Trebuchet MS"/>
                                  <w:color w:val="FFFFFF"/>
                                  <w:sz w:val="24"/>
                                  <w:lang w:val="vi-VN"/>
                                </w:rPr>
                                <w:t>NH</w:t>
                              </w:r>
                              <w:r>
                                <w:rPr>
                                  <w:rFonts w:ascii="Trebuchet MS"/>
                                  <w:color w:val="FFFFFF"/>
                                  <w:sz w:val="24"/>
                                </w:rPr>
                                <w:t xml:space="preserve"> 13.15 T</w:t>
                              </w:r>
                              <w:r>
                                <w:rPr>
                                  <w:rFonts w:ascii="Trebuchet MS"/>
                                  <w:color w:val="FFFFFF"/>
                                  <w:sz w:val="24"/>
                                </w:rPr>
                                <w:t>Í</w:t>
                              </w:r>
                              <w:r>
                                <w:rPr>
                                  <w:rFonts w:ascii="Trebuchet MS"/>
                                  <w:color w:val="FFFFFF"/>
                                  <w:sz w:val="24"/>
                                </w:rPr>
                                <w:t>CH H</w:t>
                              </w:r>
                              <w:r>
                                <w:rPr>
                                  <w:rFonts w:ascii="Trebuchet MS"/>
                                  <w:color w:val="FFFFFF"/>
                                  <w:sz w:val="24"/>
                                </w:rPr>
                                <w:t>Ợ</w:t>
                              </w:r>
                              <w:r>
                                <w:rPr>
                                  <w:rFonts w:ascii="Trebuchet MS"/>
                                  <w:color w:val="FFFFFF"/>
                                  <w:sz w:val="24"/>
                                </w:rPr>
                                <w:t>P OLAP V</w:t>
                              </w:r>
                              <w:r>
                                <w:rPr>
                                  <w:rFonts w:ascii="Trebuchet MS"/>
                                  <w:color w:val="FFFFFF"/>
                                  <w:sz w:val="24"/>
                                </w:rPr>
                                <w:t>Ớ</w:t>
                              </w:r>
                              <w:r>
                                <w:rPr>
                                  <w:rFonts w:ascii="Trebuchet MS"/>
                                  <w:color w:val="FFFFFF"/>
                                  <w:sz w:val="24"/>
                                </w:rPr>
                                <w:t>I CH</w:t>
                              </w:r>
                              <w:r>
                                <w:rPr>
                                  <w:rFonts w:ascii="Trebuchet MS"/>
                                  <w:color w:val="FFFFFF"/>
                                  <w:sz w:val="24"/>
                                </w:rPr>
                                <w:t>ƯƠ</w:t>
                              </w:r>
                              <w:r>
                                <w:rPr>
                                  <w:rFonts w:ascii="Trebuchet MS"/>
                                  <w:color w:val="FFFFFF"/>
                                  <w:sz w:val="24"/>
                                </w:rPr>
                                <w:t>NG TR</w:t>
                              </w:r>
                              <w:r>
                                <w:rPr>
                                  <w:rFonts w:ascii="Trebuchet MS"/>
                                  <w:color w:val="FFFFFF"/>
                                  <w:sz w:val="24"/>
                                </w:rPr>
                                <w:t>Ì</w:t>
                              </w:r>
                              <w:r>
                                <w:rPr>
                                  <w:rFonts w:ascii="Trebuchet MS"/>
                                  <w:color w:val="FFFFFF"/>
                                  <w:sz w:val="24"/>
                                </w:rPr>
                                <w:t>NH B</w:t>
                              </w:r>
                              <w:r>
                                <w:rPr>
                                  <w:rFonts w:ascii="Trebuchet MS"/>
                                  <w:color w:val="FFFFFF"/>
                                  <w:sz w:val="24"/>
                                </w:rPr>
                                <w:t>Ả</w:t>
                              </w:r>
                              <w:r>
                                <w:rPr>
                                  <w:rFonts w:ascii="Trebuchet MS"/>
                                  <w:color w:val="FFFFFF"/>
                                  <w:sz w:val="24"/>
                                </w:rPr>
                                <w:t>NG T</w:t>
                              </w:r>
                              <w:r>
                                <w:rPr>
                                  <w:rFonts w:ascii="Trebuchet MS"/>
                                  <w:color w:val="FFFFFF"/>
                                  <w:sz w:val="24"/>
                                </w:rPr>
                                <w:t>Í</w:t>
                              </w:r>
                              <w:r>
                                <w:rPr>
                                  <w:rFonts w:ascii="Trebuchet MS"/>
                                  <w:color w:val="FFFFFF"/>
                                  <w:sz w:val="24"/>
                                </w:rPr>
                                <w:t>NH</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3B772210" id="Group 399" o:spid="_x0000_s1026" style="position:absolute;margin-left:105pt;margin-top:16.05pt;width:384pt;height:306.75pt;z-index:-251702784;mso-position-horizontal-relative:page" coordorigin="2100,321" coordsize="7680,6135"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">
                <v:rect id="Rectangle 794" o:spid="_x0000_s1027" style="position:absolute;left:2100;top:648;width:7680;height:58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" fillcolor="#eadcc4" stroked="f"/>
                <v:rect id="Rectangle 795" o:spid="_x0000_s1028" style="position:absolute;left:2100;top:321;width:7680;height:3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" fillcolor="#9a9158" stroked="f"/>
                <v:shape id="Picture 796" o:spid="_x0000_s1029" type="#_x0000_t75" style="position:absolute;left:2664;top:854;width:6552;height:506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">
                  <v:imagedata r:id="rId58" o:title=""/>
                </v:shape>
                <v:shape id="Text Box 797" o:spid="_x0000_s1030" type="#_x0000_t202" style="position:absolute;left:2616;top:6053;width:4771;height:1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" filled="f" stroked="f">
                  <v:textbox inset="0,0,0,0">
                    <w:txbxContent>
                      <w:p w14:paraId="09652211" w14:textId="77777777" w:rsidR="008C0CC0" w:rsidRDefault="008C0CC0" w:rsidP="008C0CC0">
                        <w:pPr>
                          <w:spacing w:before="2"/>
                          <w:rPr>
                            <w:rFonts w:ascii="Trebuchet MS"/>
                            <w:sz w:val="16"/>
                          </w:rPr>
                        </w:pPr>
                        <w:r>
                          <w:rPr>
                            <w:rFonts w:ascii="Trebuchet MS"/>
                            <w:color w:val="231F20"/>
                            <w:w w:val="95"/>
                            <w:sz w:val="16"/>
                          </w:rPr>
                          <w:t>Source:</w:t>
                        </w:r>
                        <w:r>
                          <w:rPr>
                            <w:rFonts w:ascii="Trebuchet MS"/>
                            <w:color w:val="231F20"/>
                            <w:spacing w:val="-25"/>
                            <w:w w:val="95"/>
                            <w:sz w:val="16"/>
                          </w:rPr>
                          <w:t xml:space="preserve"> </w:t>
                        </w:r>
                        <w:r>
                          <w:rPr>
                            <w:rFonts w:ascii="Trebuchet MS"/>
                            <w:color w:val="231F20"/>
                            <w:w w:val="95"/>
                            <w:sz w:val="16"/>
                          </w:rPr>
                          <w:t>Microsoft</w:t>
                        </w:r>
                        <w:r>
                          <w:rPr>
                            <w:rFonts w:ascii="Trebuchet MS"/>
                            <w:color w:val="231F20"/>
                            <w:spacing w:val="-25"/>
                            <w:w w:val="95"/>
                            <w:sz w:val="16"/>
                          </w:rPr>
                          <w:t xml:space="preserve"> </w:t>
                        </w:r>
                        <w:r>
                          <w:rPr>
                            <w:rFonts w:ascii="Trebuchet MS"/>
                            <w:color w:val="231F20"/>
                            <w:spacing w:val="-3"/>
                            <w:w w:val="95"/>
                            <w:sz w:val="16"/>
                          </w:rPr>
                          <w:t>LLC</w:t>
                        </w:r>
                        <w:r>
                          <w:rPr>
                            <w:rFonts w:ascii="Trebuchet MS"/>
                            <w:color w:val="231F20"/>
                            <w:spacing w:val="-25"/>
                            <w:w w:val="95"/>
                            <w:sz w:val="16"/>
                          </w:rPr>
                          <w:t xml:space="preserve"> </w:t>
                        </w:r>
                        <w:r>
                          <w:rPr>
                            <w:rFonts w:ascii="Trebuchet MS"/>
                            <w:color w:val="231F20"/>
                            <w:w w:val="95"/>
                            <w:sz w:val="16"/>
                          </w:rPr>
                          <w:t>(Excel</w:t>
                        </w:r>
                        <w:r>
                          <w:rPr>
                            <w:rFonts w:ascii="Trebuchet MS"/>
                            <w:color w:val="231F20"/>
                            <w:spacing w:val="-25"/>
                            <w:w w:val="95"/>
                            <w:sz w:val="16"/>
                          </w:rPr>
                          <w:t xml:space="preserve"> </w:t>
                        </w:r>
                        <w:r>
                          <w:rPr>
                            <w:rFonts w:ascii="Trebuchet MS"/>
                            <w:color w:val="231F20"/>
                            <w:w w:val="95"/>
                            <w:sz w:val="16"/>
                          </w:rPr>
                          <w:t>screenshot);</w:t>
                        </w:r>
                        <w:r>
                          <w:rPr>
                            <w:rFonts w:ascii="Trebuchet MS"/>
                            <w:color w:val="231F20"/>
                            <w:spacing w:val="-25"/>
                            <w:w w:val="95"/>
                            <w:sz w:val="16"/>
                          </w:rPr>
                          <w:t xml:space="preserve"> </w:t>
                        </w:r>
                        <w:r>
                          <w:rPr>
                            <w:rFonts w:ascii="Trebuchet MS"/>
                            <w:color w:val="231F20"/>
                            <w:w w:val="95"/>
                            <w:sz w:val="16"/>
                          </w:rPr>
                          <w:t>Oracle</w:t>
                        </w:r>
                        <w:r>
                          <w:rPr>
                            <w:rFonts w:ascii="Trebuchet MS"/>
                            <w:color w:val="231F20"/>
                            <w:spacing w:val="-25"/>
                            <w:w w:val="95"/>
                            <w:sz w:val="16"/>
                          </w:rPr>
                          <w:t xml:space="preserve"> </w:t>
                        </w:r>
                        <w:r>
                          <w:rPr>
                            <w:rFonts w:ascii="Trebuchet MS"/>
                            <w:color w:val="231F20"/>
                            <w:w w:val="95"/>
                            <w:sz w:val="16"/>
                          </w:rPr>
                          <w:t>OCBC</w:t>
                        </w:r>
                        <w:r>
                          <w:rPr>
                            <w:rFonts w:ascii="Trebuchet MS"/>
                            <w:color w:val="231F20"/>
                            <w:spacing w:val="-25"/>
                            <w:w w:val="95"/>
                            <w:sz w:val="16"/>
                          </w:rPr>
                          <w:t xml:space="preserve"> </w:t>
                        </w:r>
                        <w:r>
                          <w:rPr>
                            <w:rFonts w:ascii="Trebuchet MS"/>
                            <w:color w:val="231F20"/>
                            <w:w w:val="95"/>
                            <w:sz w:val="16"/>
                          </w:rPr>
                          <w:t>(Oracle</w:t>
                        </w:r>
                        <w:r>
                          <w:rPr>
                            <w:rFonts w:ascii="Trebuchet MS"/>
                            <w:color w:val="231F20"/>
                            <w:spacing w:val="-25"/>
                            <w:w w:val="95"/>
                            <w:sz w:val="16"/>
                          </w:rPr>
                          <w:t xml:space="preserve"> </w:t>
                        </w:r>
                        <w:r>
                          <w:rPr>
                            <w:rFonts w:ascii="Trebuchet MS"/>
                            <w:color w:val="231F20"/>
                            <w:w w:val="95"/>
                            <w:sz w:val="16"/>
                          </w:rPr>
                          <w:t>windows)</w:t>
                        </w:r>
                      </w:p>
                    </w:txbxContent>
                  </v:textbox>
                </v:shape>
                <v:shape id="Text Box 798" o:spid="_x0000_s1031" type="#_x0000_t202" style="position:absolute;left:2100;top:321;width:7680;height:3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" fillcolor="#9a9158" stroked="f">
                  <v:textbox inset="0,0,0,0">
                    <w:txbxContent>
                      <w:p w14:paraId="1B912D15" w14:textId="42A1C5F6" w:rsidR="008C0CC0" w:rsidRDefault="006B13A2" w:rsidP="008C0CC0">
                        <w:pPr>
                          <w:spacing w:before="19"/>
                          <w:ind w:left="152"/>
                          <w:rPr>
                            <w:rFonts w:ascii="Trebuchet MS"/>
                            <w:sz w:val="24"/>
                          </w:rPr>
                        </w:pPr>
                        <w:r>
                          <w:rPr>
                            <w:rFonts w:ascii="Trebuchet MS"/>
                            <w:color w:val="FFFFFF"/>
                            <w:sz w:val="24"/>
                            <w:lang w:val="vi-VN"/>
                          </w:rPr>
                          <w:t>H</w:t>
                        </w:r>
                        <w:r>
                          <w:rPr>
                            <w:rFonts w:ascii="Trebuchet MS"/>
                            <w:color w:val="FFFFFF"/>
                            <w:sz w:val="24"/>
                            <w:lang w:val="vi-VN"/>
                          </w:rPr>
                          <w:t>Ì</w:t>
                        </w:r>
                        <w:r>
                          <w:rPr>
                            <w:rFonts w:ascii="Trebuchet MS"/>
                            <w:color w:val="FFFFFF"/>
                            <w:sz w:val="24"/>
                            <w:lang w:val="vi-VN"/>
                          </w:rPr>
                          <w:t>NH</w:t>
                        </w:r>
                        <w:r>
                          <w:rPr>
                            <w:rFonts w:ascii="Trebuchet MS"/>
                            <w:color w:val="FFFFFF"/>
                            <w:sz w:val="24"/>
                          </w:rPr>
                          <w:t xml:space="preserve"> 13.15 T</w:t>
                        </w:r>
                        <w:r>
                          <w:rPr>
                            <w:rFonts w:ascii="Trebuchet MS"/>
                            <w:color w:val="FFFFFF"/>
                            <w:sz w:val="24"/>
                          </w:rPr>
                          <w:t>Í</w:t>
                        </w:r>
                        <w:r>
                          <w:rPr>
                            <w:rFonts w:ascii="Trebuchet MS"/>
                            <w:color w:val="FFFFFF"/>
                            <w:sz w:val="24"/>
                          </w:rPr>
                          <w:t>CH H</w:t>
                        </w:r>
                        <w:r>
                          <w:rPr>
                            <w:rFonts w:ascii="Trebuchet MS"/>
                            <w:color w:val="FFFFFF"/>
                            <w:sz w:val="24"/>
                          </w:rPr>
                          <w:t>Ợ</w:t>
                        </w:r>
                        <w:r>
                          <w:rPr>
                            <w:rFonts w:ascii="Trebuchet MS"/>
                            <w:color w:val="FFFFFF"/>
                            <w:sz w:val="24"/>
                          </w:rPr>
                          <w:t>P OLAP V</w:t>
                        </w:r>
                        <w:r>
                          <w:rPr>
                            <w:rFonts w:ascii="Trebuchet MS"/>
                            <w:color w:val="FFFFFF"/>
                            <w:sz w:val="24"/>
                          </w:rPr>
                          <w:t>Ớ</w:t>
                        </w:r>
                        <w:r>
                          <w:rPr>
                            <w:rFonts w:ascii="Trebuchet MS"/>
                            <w:color w:val="FFFFFF"/>
                            <w:sz w:val="24"/>
                          </w:rPr>
                          <w:t>I CH</w:t>
                        </w:r>
                        <w:r>
                          <w:rPr>
                            <w:rFonts w:ascii="Trebuchet MS"/>
                            <w:color w:val="FFFFFF"/>
                            <w:sz w:val="24"/>
                          </w:rPr>
                          <w:t>ƯƠ</w:t>
                        </w:r>
                        <w:r>
                          <w:rPr>
                            <w:rFonts w:ascii="Trebuchet MS"/>
                            <w:color w:val="FFFFFF"/>
                            <w:sz w:val="24"/>
                          </w:rPr>
                          <w:t>NG TR</w:t>
                        </w:r>
                        <w:r>
                          <w:rPr>
                            <w:rFonts w:ascii="Trebuchet MS"/>
                            <w:color w:val="FFFFFF"/>
                            <w:sz w:val="24"/>
                          </w:rPr>
                          <w:t>Ì</w:t>
                        </w:r>
                        <w:r>
                          <w:rPr>
                            <w:rFonts w:ascii="Trebuchet MS"/>
                            <w:color w:val="FFFFFF"/>
                            <w:sz w:val="24"/>
                          </w:rPr>
                          <w:t>NH B</w:t>
                        </w:r>
                        <w:r>
                          <w:rPr>
                            <w:rFonts w:ascii="Trebuchet MS"/>
                            <w:color w:val="FFFFFF"/>
                            <w:sz w:val="24"/>
                          </w:rPr>
                          <w:t>Ả</w:t>
                        </w:r>
                        <w:r>
                          <w:rPr>
                            <w:rFonts w:ascii="Trebuchet MS"/>
                            <w:color w:val="FFFFFF"/>
                            <w:sz w:val="24"/>
                          </w:rPr>
                          <w:t>NG T</w:t>
                        </w:r>
                        <w:r>
                          <w:rPr>
                            <w:rFonts w:ascii="Trebuchet MS"/>
                            <w:color w:val="FFFFFF"/>
                            <w:sz w:val="24"/>
                          </w:rPr>
                          <w:t>Í</w:t>
                        </w:r>
                        <w:r>
                          <w:rPr>
                            <w:rFonts w:ascii="Trebuchet MS"/>
                            <w:color w:val="FFFFFF"/>
                            <w:sz w:val="24"/>
                          </w:rPr>
                          <w:t>NH</w:t>
                        </w:r>
                      </w:p>
                    </w:txbxContent>
                  </v:textbox>
                </v:shape>
                <w10:wrap type="topAndBottom" anchorx="page"/>
              </v:group>
            </w:pict>
          </mc:Fallback>
        </mc:AlternateContent>
      </w:r>
    </w:p>
    <w:p w14:paraId="6323C75C" w14:textId="77777777" w:rsidR="008C0CC0" w:rsidRPr="000A77CC" w:rsidRDefault="008C0CC0" w:rsidP="008C0CC0">
      <w:pPr>
        <w:pStyle w:val="BodyText"/>
        <w:spacing w:before="11"/>
        <w:rPr>
          <w:b/>
          <w:sz w:val="28"/>
        </w:rPr>
      </w:pPr>
    </w:p>
    <w:p w14:paraId="6EA3ED6F" w14:textId="77777777" w:rsidR="008C0CC0" w:rsidRPr="000A77CC" w:rsidRDefault="008C0CC0" w:rsidP="008C0CC0">
      <w:pPr>
        <w:pStyle w:val="BodyText"/>
        <w:spacing w:line="249" w:lineRule="auto"/>
        <w:ind w:left="1920" w:right="3733" w:firstLine="264"/>
      </w:pPr>
      <w:r w:rsidRPr="000A77CC">
        <w:rPr>
          <w:color w:val="231F20"/>
        </w:rPr>
        <w:t>Ba thành phần này có thể tồn tại trên cùng một máy tính hoặc được phân phối giữa một số máy tính. Hình 13.16 minh họa các thành phần kiến trúc của OLAP.</w:t>
      </w:r>
    </w:p>
    <w:p w14:paraId="21D8B370" w14:textId="77777777" w:rsidR="008C0CC0" w:rsidRPr="000A77CC" w:rsidRDefault="008C0CC0" w:rsidP="008C0CC0">
      <w:pPr>
        <w:pStyle w:val="BodyText"/>
        <w:spacing w:before="9"/>
        <w:rPr>
          <w:sz w:val="20"/>
        </w:rPr>
      </w:pPr>
    </w:p>
    <w:p w14:paraId="116889C3" w14:textId="6227F622" w:rsidR="008C0CC0" w:rsidRPr="000A77CC" w:rsidRDefault="008C0CC0" w:rsidP="008C0CC0">
      <w:pPr>
        <w:rPr>
          <w:sz w:val="20"/>
        </w:rPr>
        <w:sectPr w:rsidR="008C0CC0" w:rsidRPr="000A77CC" w:rsidSect="008C0CC0">
          <w:headerReference w:type="default" r:id="rId59"/>
          <w:footerReference w:type="default" r:id="rId60"/>
          <w:pgSz w:w="13560" w:h="16980"/>
          <w:pgMar w:top="1240" w:right="180" w:bottom="660" w:left="180" w:header="0" w:footer="463" w:gutter="0"/>
          <w:pgNumType w:start="623"/>
          <w:cols w:space="720"/>
        </w:sectPr>
      </w:pPr>
      <w:r w:rsidRPr="000A77CC">
        <w:rPr>
          <w:noProof/>
        </w:rPr>
        <mc:AlternateContent>
          <mc:Choice Requires="wpg">
            <w:drawing>
              <wp:anchor distT="0" distB="0" distL="114300" distR="114300" simplePos="0" relativeHeight="251614720" behindDoc="1" locked="0" layoutInCell="1" allowOverlap="1" wp14:anchorId="6462A650" wp14:editId="4AD0AD33">
                <wp:simplePos x="0" y="0"/>
                <wp:positionH relativeFrom="page">
                  <wp:posOffset>1329055</wp:posOffset>
                </wp:positionH>
                <wp:positionV relativeFrom="paragraph">
                  <wp:posOffset>29845</wp:posOffset>
                </wp:positionV>
                <wp:extent cx="6400800" cy="3937635"/>
                <wp:effectExtent l="0" t="0" r="0" b="0"/>
                <wp:wrapTopAndBottom/>
                <wp:docPr id="371" name="Group 37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400800" cy="3937635"/>
                          <a:chOff x="2100" y="279"/>
                          <a:chExt cx="10080" cy="6201"/>
                        </a:xfrm>
                      </wpg:grpSpPr>
                      <wps:wsp>
                        <wps:cNvPr id="372" name="Rectangle 800"/>
                        <wps:cNvSpPr>
                          <a:spLocks noChangeArrowheads="1"/>
                        </wps:cNvSpPr>
                        <wps:spPr bwMode="auto">
                          <a:xfrm>
                            <a:off x="2100" y="605"/>
                            <a:ext cx="10080" cy="5874"/>
                          </a:xfrm>
                          <a:prstGeom prst="rect">
                            <a:avLst/>
                          </a:prstGeom>
                          <a:solidFill>
                            <a:srgbClr val="EADCC4"/>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pic:pic xmlns:pic="http://schemas.openxmlformats.org/drawingml/2006/picture">
                        <pic:nvPicPr>
                          <pic:cNvPr id="373" name="Picture 801"/>
                          <pic:cNvPicPr>
                            <a:picLocks noChangeAspect="1" noChangeArrowheads="1"/>
                          </pic:cNvPicPr>
                        </pic:nvPicPr>
                        <pic:blipFill>
                          <a:blip r:embed="rId61" cstate="print">
                            <a:extLst>
                              <a:ext uri="{28A0092B-C50C-407E-A947-70E740481C1C}">
                                <a14:useLocalDpi xmlns:a14="http://schemas.microsoft.com/office/drawing/2010/main" val="0"/>
                              </a:ext>
                            </a:extLst>
                          </a:blip>
                          <a:srcRect/>
                          <a:stretch>
                            <a:fillRect/>
                          </a:stretch>
                        </pic:blipFill>
                        <pic:spPr bwMode="auto">
                          <a:xfrm>
                            <a:off x="3005" y="811"/>
                            <a:ext cx="8274" cy="523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374" name="AutoShape 802"/>
                        <wps:cNvSpPr>
                          <a:spLocks/>
                        </wps:cNvSpPr>
                        <wps:spPr bwMode="auto">
                          <a:xfrm>
                            <a:off x="8563" y="1230"/>
                            <a:ext cx="563" cy="3875"/>
                          </a:xfrm>
                          <a:custGeom>
                            <a:avLst/>
                            <a:gdLst>
                              <a:gd name="T0" fmla="+- 0 9126 8563"/>
                              <a:gd name="T1" fmla="*/ T0 w 563"/>
                              <a:gd name="T2" fmla="+- 0 1230 1230"/>
                              <a:gd name="T3" fmla="*/ 1230 h 3875"/>
                              <a:gd name="T4" fmla="+- 0 8834 8563"/>
                              <a:gd name="T5" fmla="*/ T4 w 563"/>
                              <a:gd name="T6" fmla="+- 0 1230 1230"/>
                              <a:gd name="T7" fmla="*/ 1230 h 3875"/>
                              <a:gd name="T8" fmla="+- 0 8834 8563"/>
                              <a:gd name="T9" fmla="*/ T8 w 563"/>
                              <a:gd name="T10" fmla="+- 0 5105 1230"/>
                              <a:gd name="T11" fmla="*/ 5105 h 3875"/>
                              <a:gd name="T12" fmla="+- 0 9116 8563"/>
                              <a:gd name="T13" fmla="*/ T12 w 563"/>
                              <a:gd name="T14" fmla="+- 0 5105 1230"/>
                              <a:gd name="T15" fmla="*/ 5105 h 3875"/>
                              <a:gd name="T16" fmla="+- 0 8563 8563"/>
                              <a:gd name="T17" fmla="*/ T16 w 563"/>
                              <a:gd name="T18" fmla="+- 0 3026 1230"/>
                              <a:gd name="T19" fmla="*/ 3026 h 3875"/>
                              <a:gd name="T20" fmla="+- 0 9118 8563"/>
                              <a:gd name="T21" fmla="*/ T20 w 563"/>
                              <a:gd name="T22" fmla="+- 0 3026 1230"/>
                              <a:gd name="T23" fmla="*/ 3026 h 3875"/>
                              <a:gd name="T24" fmla="+- 0 8834 8563"/>
                              <a:gd name="T25" fmla="*/ T24 w 563"/>
                              <a:gd name="T26" fmla="+- 0 1408 1230"/>
                              <a:gd name="T27" fmla="*/ 1408 h 3875"/>
                              <a:gd name="T28" fmla="+- 0 8834 8563"/>
                              <a:gd name="T29" fmla="*/ T28 w 563"/>
                              <a:gd name="T30" fmla="+- 0 4076 1230"/>
                              <a:gd name="T31" fmla="*/ 4076 h 3875"/>
                              <a:gd name="T32" fmla="+- 0 9116 8563"/>
                              <a:gd name="T33" fmla="*/ T32 w 563"/>
                              <a:gd name="T34" fmla="+- 0 4076 1230"/>
                              <a:gd name="T35" fmla="*/ 4076 h 3875"/>
                              <a:gd name="T36" fmla="+- 0 8834 8563"/>
                              <a:gd name="T37" fmla="*/ T36 w 563"/>
                              <a:gd name="T38" fmla="+- 0 1408 1230"/>
                              <a:gd name="T39" fmla="*/ 1408 h 3875"/>
                              <a:gd name="T40" fmla="+- 0 8834 8563"/>
                              <a:gd name="T41" fmla="*/ T40 w 563"/>
                              <a:gd name="T42" fmla="+- 0 2061 1230"/>
                              <a:gd name="T43" fmla="*/ 2061 h 3875"/>
                              <a:gd name="T44" fmla="+- 0 9116 8563"/>
                              <a:gd name="T45" fmla="*/ T44 w 563"/>
                              <a:gd name="T46" fmla="+- 0 2061 1230"/>
                              <a:gd name="T47" fmla="*/ 2061 h 3875"/>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Lst>
                            <a:rect l="0" t="0" r="r" b="b"/>
                            <a:pathLst>
                              <a:path w="563" h="3875">
                                <a:moveTo>
                                  <a:pt x="563" y="0"/>
                                </a:moveTo>
                                <a:lnTo>
                                  <a:pt x="271" y="0"/>
                                </a:lnTo>
                                <a:lnTo>
                                  <a:pt x="271" y="3875"/>
                                </a:lnTo>
                                <a:lnTo>
                                  <a:pt x="553" y="3875"/>
                                </a:lnTo>
                                <a:moveTo>
                                  <a:pt x="0" y="1796"/>
                                </a:moveTo>
                                <a:lnTo>
                                  <a:pt x="555" y="1796"/>
                                </a:lnTo>
                                <a:moveTo>
                                  <a:pt x="271" y="178"/>
                                </a:moveTo>
                                <a:lnTo>
                                  <a:pt x="271" y="2846"/>
                                </a:lnTo>
                                <a:lnTo>
                                  <a:pt x="553" y="2846"/>
                                </a:lnTo>
                                <a:moveTo>
                                  <a:pt x="271" y="178"/>
                                </a:moveTo>
                                <a:lnTo>
                                  <a:pt x="271" y="831"/>
                                </a:lnTo>
                                <a:lnTo>
                                  <a:pt x="553" y="831"/>
                                </a:lnTo>
                              </a:path>
                            </a:pathLst>
                          </a:custGeom>
                          <a:noFill/>
                          <a:ln w="37719">
                            <a:solidFill>
                              <a:srgbClr val="7C3B2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75" name="Line 803"/>
                        <wps:cNvCnPr>
                          <a:cxnSpLocks noChangeShapeType="1"/>
                        </wps:cNvCnPr>
                        <wps:spPr bwMode="auto">
                          <a:xfrm flipV="1">
                            <a:off x="5083" y="3368"/>
                            <a:ext cx="0" cy="747"/>
                          </a:xfrm>
                          <a:prstGeom prst="line">
                            <a:avLst/>
                          </a:prstGeom>
                          <a:noFill/>
                          <a:ln w="37719">
                            <a:solidFill>
                              <a:srgbClr val="7C3B2F"/>
                            </a:solidFill>
                            <a:round/>
                            <a:headEnd/>
                            <a:tailEnd/>
                          </a:ln>
                          <a:extLst>
                            <a:ext uri="{909E8E84-426E-40DD-AFC4-6F175D3DCCD1}">
                              <a14:hiddenFill xmlns:a14="http://schemas.microsoft.com/office/drawing/2010/main">
                                <a:noFill/>
                              </a14:hiddenFill>
                            </a:ext>
                          </a:extLst>
                        </wps:spPr>
                        <wps:bodyPr/>
                      </wps:wsp>
                      <wps:wsp>
                        <wps:cNvPr id="376" name="Freeform 804"/>
                        <wps:cNvSpPr>
                          <a:spLocks/>
                        </wps:cNvSpPr>
                        <wps:spPr bwMode="auto">
                          <a:xfrm>
                            <a:off x="4964" y="3180"/>
                            <a:ext cx="237" cy="206"/>
                          </a:xfrm>
                          <a:custGeom>
                            <a:avLst/>
                            <a:gdLst>
                              <a:gd name="T0" fmla="+- 0 5083 4965"/>
                              <a:gd name="T1" fmla="*/ T0 w 237"/>
                              <a:gd name="T2" fmla="+- 0 3181 3181"/>
                              <a:gd name="T3" fmla="*/ 3181 h 206"/>
                              <a:gd name="T4" fmla="+- 0 4965 4965"/>
                              <a:gd name="T5" fmla="*/ T4 w 237"/>
                              <a:gd name="T6" fmla="+- 0 3386 3181"/>
                              <a:gd name="T7" fmla="*/ 3386 h 206"/>
                              <a:gd name="T8" fmla="+- 0 5202 4965"/>
                              <a:gd name="T9" fmla="*/ T8 w 237"/>
                              <a:gd name="T10" fmla="+- 0 3386 3181"/>
                              <a:gd name="T11" fmla="*/ 3386 h 206"/>
                              <a:gd name="T12" fmla="+- 0 5083 4965"/>
                              <a:gd name="T13" fmla="*/ T12 w 237"/>
                              <a:gd name="T14" fmla="+- 0 3181 3181"/>
                              <a:gd name="T15" fmla="*/ 3181 h 206"/>
                            </a:gdLst>
                            <a:ahLst/>
                            <a:cxnLst>
                              <a:cxn ang="0">
                                <a:pos x="T1" y="T3"/>
                              </a:cxn>
                              <a:cxn ang="0">
                                <a:pos x="T5" y="T7"/>
                              </a:cxn>
                              <a:cxn ang="0">
                                <a:pos x="T9" y="T11"/>
                              </a:cxn>
                              <a:cxn ang="0">
                                <a:pos x="T13" y="T15"/>
                              </a:cxn>
                            </a:cxnLst>
                            <a:rect l="0" t="0" r="r" b="b"/>
                            <a:pathLst>
                              <a:path w="237" h="206">
                                <a:moveTo>
                                  <a:pt x="118" y="0"/>
                                </a:moveTo>
                                <a:lnTo>
                                  <a:pt x="0" y="205"/>
                                </a:lnTo>
                                <a:lnTo>
                                  <a:pt x="237" y="205"/>
                                </a:lnTo>
                                <a:lnTo>
                                  <a:pt x="118" y="0"/>
                                </a:lnTo>
                                <a:close/>
                              </a:path>
                            </a:pathLst>
                          </a:custGeom>
                          <a:solidFill>
                            <a:srgbClr val="7C3B2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77" name="Line 805"/>
                        <wps:cNvCnPr>
                          <a:cxnSpLocks noChangeShapeType="1"/>
                        </wps:cNvCnPr>
                        <wps:spPr bwMode="auto">
                          <a:xfrm>
                            <a:off x="6102" y="4446"/>
                            <a:ext cx="351" cy="0"/>
                          </a:xfrm>
                          <a:prstGeom prst="line">
                            <a:avLst/>
                          </a:prstGeom>
                          <a:noFill/>
                          <a:ln w="37719">
                            <a:solidFill>
                              <a:srgbClr val="7C3B2F"/>
                            </a:solidFill>
                            <a:round/>
                            <a:headEnd/>
                            <a:tailEnd/>
                          </a:ln>
                          <a:extLst>
                            <a:ext uri="{909E8E84-426E-40DD-AFC4-6F175D3DCCD1}">
                              <a14:hiddenFill xmlns:a14="http://schemas.microsoft.com/office/drawing/2010/main">
                                <a:noFill/>
                              </a14:hiddenFill>
                            </a:ext>
                          </a:extLst>
                        </wps:spPr>
                        <wps:bodyPr/>
                      </wps:wsp>
                      <wps:wsp>
                        <wps:cNvPr id="378" name="Freeform 806"/>
                        <wps:cNvSpPr>
                          <a:spLocks/>
                        </wps:cNvSpPr>
                        <wps:spPr bwMode="auto">
                          <a:xfrm>
                            <a:off x="6435" y="4328"/>
                            <a:ext cx="206" cy="237"/>
                          </a:xfrm>
                          <a:custGeom>
                            <a:avLst/>
                            <a:gdLst>
                              <a:gd name="T0" fmla="+- 0 6435 6435"/>
                              <a:gd name="T1" fmla="*/ T0 w 206"/>
                              <a:gd name="T2" fmla="+- 0 4328 4328"/>
                              <a:gd name="T3" fmla="*/ 4328 h 237"/>
                              <a:gd name="T4" fmla="+- 0 6435 6435"/>
                              <a:gd name="T5" fmla="*/ T4 w 206"/>
                              <a:gd name="T6" fmla="+- 0 4565 4328"/>
                              <a:gd name="T7" fmla="*/ 4565 h 237"/>
                              <a:gd name="T8" fmla="+- 0 6640 6435"/>
                              <a:gd name="T9" fmla="*/ T8 w 206"/>
                              <a:gd name="T10" fmla="+- 0 4447 4328"/>
                              <a:gd name="T11" fmla="*/ 4447 h 237"/>
                              <a:gd name="T12" fmla="+- 0 6435 6435"/>
                              <a:gd name="T13" fmla="*/ T12 w 206"/>
                              <a:gd name="T14" fmla="+- 0 4328 4328"/>
                              <a:gd name="T15" fmla="*/ 4328 h 237"/>
                            </a:gdLst>
                            <a:ahLst/>
                            <a:cxnLst>
                              <a:cxn ang="0">
                                <a:pos x="T1" y="T3"/>
                              </a:cxn>
                              <a:cxn ang="0">
                                <a:pos x="T5" y="T7"/>
                              </a:cxn>
                              <a:cxn ang="0">
                                <a:pos x="T9" y="T11"/>
                              </a:cxn>
                              <a:cxn ang="0">
                                <a:pos x="T13" y="T15"/>
                              </a:cxn>
                            </a:cxnLst>
                            <a:rect l="0" t="0" r="r" b="b"/>
                            <a:pathLst>
                              <a:path w="206" h="237">
                                <a:moveTo>
                                  <a:pt x="0" y="0"/>
                                </a:moveTo>
                                <a:lnTo>
                                  <a:pt x="0" y="237"/>
                                </a:lnTo>
                                <a:lnTo>
                                  <a:pt x="205" y="119"/>
                                </a:lnTo>
                                <a:lnTo>
                                  <a:pt x="0" y="0"/>
                                </a:lnTo>
                                <a:close/>
                              </a:path>
                            </a:pathLst>
                          </a:custGeom>
                          <a:solidFill>
                            <a:srgbClr val="7C3B2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79" name="Line 807"/>
                        <wps:cNvCnPr>
                          <a:cxnSpLocks noChangeShapeType="1"/>
                        </wps:cNvCnPr>
                        <wps:spPr bwMode="auto">
                          <a:xfrm flipV="1">
                            <a:off x="7955" y="3916"/>
                            <a:ext cx="0" cy="312"/>
                          </a:xfrm>
                          <a:prstGeom prst="line">
                            <a:avLst/>
                          </a:prstGeom>
                          <a:noFill/>
                          <a:ln w="37719">
                            <a:solidFill>
                              <a:srgbClr val="7C3B2F"/>
                            </a:solidFill>
                            <a:round/>
                            <a:headEnd/>
                            <a:tailEnd/>
                          </a:ln>
                          <a:extLst>
                            <a:ext uri="{909E8E84-426E-40DD-AFC4-6F175D3DCCD1}">
                              <a14:hiddenFill xmlns:a14="http://schemas.microsoft.com/office/drawing/2010/main">
                                <a:noFill/>
                              </a14:hiddenFill>
                            </a:ext>
                          </a:extLst>
                        </wps:spPr>
                        <wps:bodyPr/>
                      </wps:wsp>
                      <wps:wsp>
                        <wps:cNvPr id="380" name="Freeform 808"/>
                        <wps:cNvSpPr>
                          <a:spLocks/>
                        </wps:cNvSpPr>
                        <wps:spPr bwMode="auto">
                          <a:xfrm>
                            <a:off x="7836" y="3728"/>
                            <a:ext cx="237" cy="206"/>
                          </a:xfrm>
                          <a:custGeom>
                            <a:avLst/>
                            <a:gdLst>
                              <a:gd name="T0" fmla="+- 0 7955 7837"/>
                              <a:gd name="T1" fmla="*/ T0 w 237"/>
                              <a:gd name="T2" fmla="+- 0 3729 3729"/>
                              <a:gd name="T3" fmla="*/ 3729 h 206"/>
                              <a:gd name="T4" fmla="+- 0 7837 7837"/>
                              <a:gd name="T5" fmla="*/ T4 w 237"/>
                              <a:gd name="T6" fmla="+- 0 3934 3729"/>
                              <a:gd name="T7" fmla="*/ 3934 h 206"/>
                              <a:gd name="T8" fmla="+- 0 8074 7837"/>
                              <a:gd name="T9" fmla="*/ T8 w 237"/>
                              <a:gd name="T10" fmla="+- 0 3934 3729"/>
                              <a:gd name="T11" fmla="*/ 3934 h 206"/>
                              <a:gd name="T12" fmla="+- 0 7955 7837"/>
                              <a:gd name="T13" fmla="*/ T12 w 237"/>
                              <a:gd name="T14" fmla="+- 0 3729 3729"/>
                              <a:gd name="T15" fmla="*/ 3729 h 206"/>
                            </a:gdLst>
                            <a:ahLst/>
                            <a:cxnLst>
                              <a:cxn ang="0">
                                <a:pos x="T1" y="T3"/>
                              </a:cxn>
                              <a:cxn ang="0">
                                <a:pos x="T5" y="T7"/>
                              </a:cxn>
                              <a:cxn ang="0">
                                <a:pos x="T9" y="T11"/>
                              </a:cxn>
                              <a:cxn ang="0">
                                <a:pos x="T13" y="T15"/>
                              </a:cxn>
                            </a:cxnLst>
                            <a:rect l="0" t="0" r="r" b="b"/>
                            <a:pathLst>
                              <a:path w="237" h="206">
                                <a:moveTo>
                                  <a:pt x="118" y="0"/>
                                </a:moveTo>
                                <a:lnTo>
                                  <a:pt x="0" y="205"/>
                                </a:lnTo>
                                <a:lnTo>
                                  <a:pt x="237" y="205"/>
                                </a:lnTo>
                                <a:lnTo>
                                  <a:pt x="118" y="0"/>
                                </a:lnTo>
                                <a:close/>
                              </a:path>
                            </a:pathLst>
                          </a:custGeom>
                          <a:solidFill>
                            <a:srgbClr val="7C3B2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pic:pic xmlns:pic="http://schemas.openxmlformats.org/drawingml/2006/picture">
                        <pic:nvPicPr>
                          <pic:cNvPr id="381" name="Picture 809"/>
                          <pic:cNvPicPr>
                            <a:picLocks noChangeAspect="1" noChangeArrowheads="1"/>
                          </pic:cNvPicPr>
                        </pic:nvPicPr>
                        <pic:blipFill>
                          <a:blip r:embed="rId62" cstate="print">
                            <a:extLst>
                              <a:ext uri="{28A0092B-C50C-407E-A947-70E740481C1C}">
                                <a14:useLocalDpi xmlns:a14="http://schemas.microsoft.com/office/drawing/2010/main" val="0"/>
                              </a:ext>
                            </a:extLst>
                          </a:blip>
                          <a:srcRect/>
                          <a:stretch>
                            <a:fillRect/>
                          </a:stretch>
                        </pic:blipFill>
                        <pic:spPr bwMode="auto">
                          <a:xfrm>
                            <a:off x="10112" y="4667"/>
                            <a:ext cx="1052" cy="105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382" name="Text Box 810"/>
                        <wps:cNvSpPr txBox="1">
                          <a:spLocks noChangeArrowheads="1"/>
                        </wps:cNvSpPr>
                        <wps:spPr bwMode="auto">
                          <a:xfrm>
                            <a:off x="10106" y="5865"/>
                            <a:ext cx="1768" cy="16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4B05445" w14:textId="77777777" w:rsidR="008C0CC0" w:rsidRDefault="008C0CC0" w:rsidP="008C0CC0">
                              <w:pPr>
                                <w:spacing w:before="6"/>
                                <w:rPr>
                                  <w:sz w:val="12"/>
                                </w:rPr>
                              </w:pPr>
                              <w:r>
                                <w:rPr>
                                  <w:color w:val="231F20"/>
                                  <w:sz w:val="12"/>
                                </w:rPr>
                                <w:t>© Antun Hirsman/Shutterstock.com</w:t>
                              </w:r>
                            </w:p>
                          </w:txbxContent>
                        </wps:txbx>
                        <wps:bodyPr rot="0" vert="horz" wrap="square" lIns="0" tIns="0" rIns="0" bIns="0" anchor="t" anchorCtr="0" upright="1">
                          <a:noAutofit/>
                        </wps:bodyPr>
                      </wps:wsp>
                      <wps:wsp>
                        <wps:cNvPr id="383" name="Text Box 811"/>
                        <wps:cNvSpPr txBox="1">
                          <a:spLocks noChangeArrowheads="1"/>
                        </wps:cNvSpPr>
                        <wps:spPr bwMode="auto">
                          <a:xfrm>
                            <a:off x="3042" y="5806"/>
                            <a:ext cx="1946" cy="37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9075E6D" w14:textId="77777777" w:rsidR="008C0CC0" w:rsidRDefault="008C0CC0" w:rsidP="008C0CC0">
                              <w:pPr>
                                <w:jc w:val="center"/>
                                <w:rPr>
                                  <w:rFonts w:ascii="Trebuchet MS"/>
                                  <w:b/>
                                  <w:color w:val="231F20"/>
                                  <w:sz w:val="16"/>
                                </w:rPr>
                              </w:pPr>
                              <w:r>
                                <w:rPr>
                                  <w:rFonts w:ascii="Trebuchet MS"/>
                                  <w:b/>
                                  <w:color w:val="231F20"/>
                                  <w:sz w:val="16"/>
                                </w:rPr>
                                <w:t>Tr</w:t>
                              </w:r>
                              <w:r>
                                <w:rPr>
                                  <w:rFonts w:ascii="Trebuchet MS"/>
                                  <w:b/>
                                  <w:color w:val="231F20"/>
                                  <w:sz w:val="16"/>
                                </w:rPr>
                                <w:t>í</w:t>
                              </w:r>
                              <w:r>
                                <w:rPr>
                                  <w:rFonts w:ascii="Trebuchet MS"/>
                                  <w:b/>
                                  <w:color w:val="231F20"/>
                                  <w:sz w:val="16"/>
                                </w:rPr>
                                <w:t>ch xu</w:t>
                              </w:r>
                              <w:r>
                                <w:rPr>
                                  <w:rFonts w:ascii="Trebuchet MS"/>
                                  <w:b/>
                                  <w:color w:val="231F20"/>
                                  <w:sz w:val="16"/>
                                </w:rPr>
                                <w:t>ấ</w:t>
                              </w:r>
                              <w:r>
                                <w:rPr>
                                  <w:rFonts w:ascii="Trebuchet MS"/>
                                  <w:b/>
                                  <w:color w:val="231F20"/>
                                  <w:sz w:val="16"/>
                                </w:rPr>
                                <w:t>t, chuy</w:t>
                              </w:r>
                              <w:r>
                                <w:rPr>
                                  <w:rFonts w:ascii="Trebuchet MS"/>
                                  <w:b/>
                                  <w:color w:val="231F20"/>
                                  <w:sz w:val="16"/>
                                </w:rPr>
                                <w:t>ể</w:t>
                              </w:r>
                              <w:r>
                                <w:rPr>
                                  <w:rFonts w:ascii="Trebuchet MS"/>
                                  <w:b/>
                                  <w:color w:val="231F20"/>
                                  <w:sz w:val="16"/>
                                </w:rPr>
                                <w:t xml:space="preserve">n </w:t>
                              </w:r>
                              <w:r>
                                <w:rPr>
                                  <w:rFonts w:ascii="Trebuchet MS"/>
                                  <w:b/>
                                  <w:color w:val="231F20"/>
                                  <w:sz w:val="16"/>
                                </w:rPr>
                                <w:t>đổ</w:t>
                              </w:r>
                              <w:r>
                                <w:rPr>
                                  <w:rFonts w:ascii="Trebuchet MS"/>
                                  <w:b/>
                                  <w:color w:val="231F20"/>
                                  <w:sz w:val="16"/>
                                </w:rPr>
                                <w:t>i v</w:t>
                              </w:r>
                              <w:r>
                                <w:rPr>
                                  <w:rFonts w:ascii="Trebuchet MS"/>
                                  <w:b/>
                                  <w:color w:val="231F20"/>
                                  <w:sz w:val="16"/>
                                </w:rPr>
                                <w:t>à</w:t>
                              </w:r>
                              <w:r>
                                <w:rPr>
                                  <w:rFonts w:ascii="Trebuchet MS"/>
                                  <w:b/>
                                  <w:color w:val="231F20"/>
                                  <w:sz w:val="16"/>
                                </w:rPr>
                                <w:t xml:space="preserve"> t</w:t>
                              </w:r>
                              <w:r>
                                <w:rPr>
                                  <w:rFonts w:ascii="Trebuchet MS"/>
                                  <w:b/>
                                  <w:color w:val="231F20"/>
                                  <w:sz w:val="16"/>
                                </w:rPr>
                                <w:t>ả</w:t>
                              </w:r>
                              <w:r>
                                <w:rPr>
                                  <w:rFonts w:ascii="Trebuchet MS"/>
                                  <w:b/>
                                  <w:color w:val="231F20"/>
                                  <w:sz w:val="16"/>
                                </w:rPr>
                                <w:t>i</w:t>
                              </w:r>
                            </w:p>
                          </w:txbxContent>
                        </wps:txbx>
                        <wps:bodyPr rot="0" vert="horz" wrap="square" lIns="0" tIns="0" rIns="0" bIns="0" anchor="t" anchorCtr="0" upright="1">
                          <a:noAutofit/>
                        </wps:bodyPr>
                      </wps:wsp>
                      <wps:wsp>
                        <wps:cNvPr id="384" name="Text Box 812"/>
                        <wps:cNvSpPr txBox="1">
                          <a:spLocks noChangeArrowheads="1"/>
                        </wps:cNvSpPr>
                        <wps:spPr bwMode="auto">
                          <a:xfrm>
                            <a:off x="6412" y="5298"/>
                            <a:ext cx="804" cy="37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EBEAAF3" w14:textId="77777777" w:rsidR="008C0CC0" w:rsidRDefault="008C0CC0" w:rsidP="008C0CC0">
                              <w:pPr>
                                <w:jc w:val="center"/>
                                <w:rPr>
                                  <w:rFonts w:ascii="Trebuchet MS"/>
                                  <w:b/>
                                  <w:color w:val="231F20"/>
                                  <w:sz w:val="16"/>
                                </w:rPr>
                              </w:pPr>
                              <w:r>
                                <w:rPr>
                                  <w:rFonts w:ascii="Trebuchet MS"/>
                                  <w:b/>
                                  <w:color w:val="231F20"/>
                                  <w:sz w:val="16"/>
                                </w:rPr>
                                <w:t>kho d</w:t>
                              </w:r>
                              <w:r>
                                <w:rPr>
                                  <w:rFonts w:ascii="Trebuchet MS"/>
                                  <w:b/>
                                  <w:color w:val="231F20"/>
                                  <w:sz w:val="16"/>
                                </w:rPr>
                                <w:t>ữ</w:t>
                              </w:r>
                              <w:r>
                                <w:rPr>
                                  <w:rFonts w:ascii="Trebuchet MS"/>
                                  <w:b/>
                                  <w:color w:val="231F20"/>
                                  <w:sz w:val="16"/>
                                </w:rPr>
                                <w:t xml:space="preserve"> li</w:t>
                              </w:r>
                              <w:r>
                                <w:rPr>
                                  <w:rFonts w:ascii="Trebuchet MS"/>
                                  <w:b/>
                                  <w:color w:val="231F20"/>
                                  <w:sz w:val="16"/>
                                </w:rPr>
                                <w:t>ệ</w:t>
                              </w:r>
                              <w:r>
                                <w:rPr>
                                  <w:rFonts w:ascii="Trebuchet MS"/>
                                  <w:b/>
                                  <w:color w:val="231F20"/>
                                  <w:sz w:val="16"/>
                                </w:rPr>
                                <w:t>u</w:t>
                              </w:r>
                            </w:p>
                          </w:txbxContent>
                        </wps:txbx>
                        <wps:bodyPr rot="0" vert="horz" wrap="square" lIns="0" tIns="0" rIns="0" bIns="0" anchor="t" anchorCtr="0" upright="1">
                          <a:noAutofit/>
                        </wps:bodyPr>
                      </wps:wsp>
                      <wps:wsp>
                        <wps:cNvPr id="385" name="Text Box 813"/>
                        <wps:cNvSpPr txBox="1">
                          <a:spLocks noChangeArrowheads="1"/>
                        </wps:cNvSpPr>
                        <wps:spPr bwMode="auto">
                          <a:xfrm>
                            <a:off x="3837" y="5339"/>
                            <a:ext cx="267" cy="18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C411C3E" w14:textId="77777777" w:rsidR="008C0CC0" w:rsidRDefault="008C0CC0" w:rsidP="008C0CC0">
                              <w:pPr>
                                <w:spacing w:line="181" w:lineRule="exact"/>
                                <w:rPr>
                                  <w:rFonts w:ascii="Trebuchet MS"/>
                                  <w:b/>
                                  <w:sz w:val="16"/>
                                </w:rPr>
                              </w:pPr>
                              <w:r>
                                <w:rPr>
                                  <w:rFonts w:ascii="Trebuchet MS"/>
                                  <w:b/>
                                  <w:color w:val="FFFFFF"/>
                                  <w:w w:val="90"/>
                                  <w:sz w:val="16"/>
                                </w:rPr>
                                <w:t>ETL</w:t>
                              </w:r>
                            </w:p>
                          </w:txbxContent>
                        </wps:txbx>
                        <wps:bodyPr rot="0" vert="horz" wrap="square" lIns="0" tIns="0" rIns="0" bIns="0" anchor="t" anchorCtr="0" upright="1">
                          <a:noAutofit/>
                        </wps:bodyPr>
                      </wps:wsp>
                      <wps:wsp>
                        <wps:cNvPr id="386" name="Text Box 814"/>
                        <wps:cNvSpPr txBox="1">
                          <a:spLocks noChangeArrowheads="1"/>
                        </wps:cNvSpPr>
                        <wps:spPr bwMode="auto">
                          <a:xfrm>
                            <a:off x="9273" y="5011"/>
                            <a:ext cx="690" cy="18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B869F6" w14:textId="77777777" w:rsidR="008C0CC0" w:rsidRDefault="008C0CC0" w:rsidP="008C0CC0">
                              <w:pPr>
                                <w:spacing w:line="181" w:lineRule="exact"/>
                                <w:rPr>
                                  <w:rFonts w:ascii="Trebuchet MS"/>
                                  <w:b/>
                                  <w:sz w:val="16"/>
                                </w:rPr>
                              </w:pPr>
                              <w:r>
                                <w:rPr>
                                  <w:rFonts w:ascii="Trebuchet MS"/>
                                  <w:b/>
                                  <w:color w:val="231F20"/>
                                  <w:sz w:val="16"/>
                                </w:rPr>
                                <w:t>Mobile Bl</w:t>
                              </w:r>
                            </w:p>
                          </w:txbxContent>
                        </wps:txbx>
                        <wps:bodyPr rot="0" vert="horz" wrap="square" lIns="0" tIns="0" rIns="0" bIns="0" anchor="t" anchorCtr="0" upright="1">
                          <a:noAutofit/>
                        </wps:bodyPr>
                      </wps:wsp>
                      <wps:wsp>
                        <wps:cNvPr id="387" name="Text Box 815"/>
                        <wps:cNvSpPr txBox="1">
                          <a:spLocks noChangeArrowheads="1"/>
                        </wps:cNvSpPr>
                        <wps:spPr bwMode="auto">
                          <a:xfrm>
                            <a:off x="7305" y="4271"/>
                            <a:ext cx="1320" cy="56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195BD5A" w14:textId="77777777" w:rsidR="008C0CC0" w:rsidRDefault="008C0CC0" w:rsidP="008C0CC0">
                              <w:pPr>
                                <w:jc w:val="center"/>
                                <w:rPr>
                                  <w:rFonts w:ascii="Trebuchet MS"/>
                                  <w:b/>
                                  <w:color w:val="231F20"/>
                                  <w:w w:val="90"/>
                                  <w:sz w:val="16"/>
                                </w:rPr>
                              </w:pPr>
                              <w:r>
                                <w:rPr>
                                  <w:rFonts w:ascii="Trebuchet MS"/>
                                  <w:b/>
                                  <w:color w:val="231F20"/>
                                  <w:w w:val="90"/>
                                  <w:sz w:val="16"/>
                                </w:rPr>
                                <w:t>Nhi</w:t>
                              </w:r>
                              <w:r>
                                <w:rPr>
                                  <w:rFonts w:ascii="Trebuchet MS"/>
                                  <w:b/>
                                  <w:color w:val="231F20"/>
                                  <w:w w:val="90"/>
                                  <w:sz w:val="16"/>
                                </w:rPr>
                                <w:t>ề</w:t>
                              </w:r>
                              <w:r>
                                <w:rPr>
                                  <w:rFonts w:ascii="Trebuchet MS"/>
                                  <w:b/>
                                  <w:color w:val="231F20"/>
                                  <w:w w:val="90"/>
                                  <w:sz w:val="16"/>
                                </w:rPr>
                                <w:t>u giao di</w:t>
                              </w:r>
                              <w:r>
                                <w:rPr>
                                  <w:rFonts w:ascii="Trebuchet MS"/>
                                  <w:b/>
                                  <w:color w:val="231F20"/>
                                  <w:w w:val="90"/>
                                  <w:sz w:val="16"/>
                                </w:rPr>
                                <w:t>ệ</w:t>
                              </w:r>
                              <w:r>
                                <w:rPr>
                                  <w:rFonts w:ascii="Trebuchet MS"/>
                                  <w:b/>
                                  <w:color w:val="231F20"/>
                                  <w:w w:val="90"/>
                                  <w:sz w:val="16"/>
                                </w:rPr>
                                <w:t>n v</w:t>
                              </w:r>
                              <w:r>
                                <w:rPr>
                                  <w:rFonts w:ascii="Trebuchet MS"/>
                                  <w:b/>
                                  <w:color w:val="231F20"/>
                                  <w:w w:val="90"/>
                                  <w:sz w:val="16"/>
                                </w:rPr>
                                <w:t>à</w:t>
                              </w:r>
                              <w:r>
                                <w:rPr>
                                  <w:rFonts w:ascii="Trebuchet MS"/>
                                  <w:b/>
                                  <w:color w:val="231F20"/>
                                  <w:w w:val="90"/>
                                  <w:sz w:val="16"/>
                                </w:rPr>
                                <w:t xml:space="preserve"> plug-in </w:t>
                              </w:r>
                              <w:r>
                                <w:rPr>
                                  <w:rFonts w:ascii="Trebuchet MS"/>
                                  <w:b/>
                                  <w:color w:val="231F20"/>
                                  <w:w w:val="90"/>
                                  <w:sz w:val="16"/>
                                </w:rPr>
                                <w:t>ứ</w:t>
                              </w:r>
                              <w:r>
                                <w:rPr>
                                  <w:rFonts w:ascii="Trebuchet MS"/>
                                  <w:b/>
                                  <w:color w:val="231F20"/>
                                  <w:w w:val="90"/>
                                  <w:sz w:val="16"/>
                                </w:rPr>
                                <w:t>ng d</w:t>
                              </w:r>
                              <w:r>
                                <w:rPr>
                                  <w:rFonts w:ascii="Trebuchet MS"/>
                                  <w:b/>
                                  <w:color w:val="231F20"/>
                                  <w:w w:val="90"/>
                                  <w:sz w:val="16"/>
                                </w:rPr>
                                <w:t>ụ</w:t>
                              </w:r>
                              <w:r>
                                <w:rPr>
                                  <w:rFonts w:ascii="Trebuchet MS"/>
                                  <w:b/>
                                  <w:color w:val="231F20"/>
                                  <w:w w:val="90"/>
                                  <w:sz w:val="16"/>
                                </w:rPr>
                                <w:t>ng</w:t>
                              </w:r>
                            </w:p>
                          </w:txbxContent>
                        </wps:txbx>
                        <wps:bodyPr rot="0" vert="horz" wrap="square" lIns="0" tIns="0" rIns="0" bIns="0" anchor="t" anchorCtr="0" upright="1">
                          <a:noAutofit/>
                        </wps:bodyPr>
                      </wps:wsp>
                      <wps:wsp>
                        <wps:cNvPr id="388" name="Text Box 816"/>
                        <wps:cNvSpPr txBox="1">
                          <a:spLocks noChangeArrowheads="1"/>
                        </wps:cNvSpPr>
                        <wps:spPr bwMode="auto">
                          <a:xfrm>
                            <a:off x="4295" y="4126"/>
                            <a:ext cx="1637" cy="56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DBE77FF" w14:textId="77777777" w:rsidR="008C0CC0" w:rsidRDefault="008C0CC0" w:rsidP="008C0CC0">
                              <w:pPr>
                                <w:jc w:val="center"/>
                                <w:rPr>
                                  <w:rFonts w:ascii="Trebuchet MS"/>
                                  <w:b/>
                                  <w:color w:val="231F20"/>
                                  <w:w w:val="95"/>
                                  <w:sz w:val="16"/>
                                </w:rPr>
                              </w:pPr>
                              <w:r>
                                <w:rPr>
                                  <w:rFonts w:ascii="Trebuchet MS"/>
                                  <w:b/>
                                  <w:color w:val="231F20"/>
                                  <w:w w:val="95"/>
                                  <w:sz w:val="16"/>
                                </w:rPr>
                                <w:t>Thay th</w:t>
                              </w:r>
                              <w:r>
                                <w:rPr>
                                  <w:rFonts w:ascii="Trebuchet MS"/>
                                  <w:b/>
                                  <w:color w:val="231F20"/>
                                  <w:w w:val="95"/>
                                  <w:sz w:val="16"/>
                                </w:rPr>
                                <w:t>ế</w:t>
                              </w:r>
                              <w:r>
                                <w:rPr>
                                  <w:rFonts w:ascii="Trebuchet MS"/>
                                  <w:b/>
                                  <w:color w:val="231F20"/>
                                  <w:w w:val="95"/>
                                  <w:sz w:val="16"/>
                                </w:rPr>
                                <w:t xml:space="preserve"> truy c</w:t>
                              </w:r>
                              <w:r>
                                <w:rPr>
                                  <w:rFonts w:ascii="Trebuchet MS"/>
                                  <w:b/>
                                  <w:color w:val="231F20"/>
                                  <w:w w:val="95"/>
                                  <w:sz w:val="16"/>
                                </w:rPr>
                                <w:t>ậ</w:t>
                              </w:r>
                              <w:r>
                                <w:rPr>
                                  <w:rFonts w:ascii="Trebuchet MS"/>
                                  <w:b/>
                                  <w:color w:val="231F20"/>
                                  <w:w w:val="95"/>
                                  <w:sz w:val="16"/>
                                </w:rPr>
                                <w:t>p tr</w:t>
                              </w:r>
                              <w:r>
                                <w:rPr>
                                  <w:rFonts w:ascii="Trebuchet MS"/>
                                  <w:b/>
                                  <w:color w:val="231F20"/>
                                  <w:w w:val="95"/>
                                  <w:sz w:val="16"/>
                                </w:rPr>
                                <w:t>ự</w:t>
                              </w:r>
                              <w:r>
                                <w:rPr>
                                  <w:rFonts w:ascii="Trebuchet MS"/>
                                  <w:b/>
                                  <w:color w:val="231F20"/>
                                  <w:w w:val="95"/>
                                  <w:sz w:val="16"/>
                                </w:rPr>
                                <w:t>c ti</w:t>
                              </w:r>
                              <w:r>
                                <w:rPr>
                                  <w:rFonts w:ascii="Trebuchet MS"/>
                                  <w:b/>
                                  <w:color w:val="231F20"/>
                                  <w:w w:val="95"/>
                                  <w:sz w:val="16"/>
                                </w:rPr>
                                <w:t>ế</w:t>
                              </w:r>
                              <w:r>
                                <w:rPr>
                                  <w:rFonts w:ascii="Trebuchet MS"/>
                                  <w:b/>
                                  <w:color w:val="231F20"/>
                                  <w:w w:val="95"/>
                                  <w:sz w:val="16"/>
                                </w:rPr>
                                <w:t>p v</w:t>
                              </w:r>
                              <w:r>
                                <w:rPr>
                                  <w:rFonts w:ascii="Trebuchet MS"/>
                                  <w:b/>
                                  <w:color w:val="231F20"/>
                                  <w:w w:val="95"/>
                                  <w:sz w:val="16"/>
                                </w:rPr>
                                <w:t>à</w:t>
                              </w:r>
                              <w:r>
                                <w:rPr>
                                  <w:rFonts w:ascii="Trebuchet MS"/>
                                  <w:b/>
                                  <w:color w:val="231F20"/>
                                  <w:w w:val="95"/>
                                  <w:sz w:val="16"/>
                                </w:rPr>
                                <w:t>o d</w:t>
                              </w:r>
                              <w:r>
                                <w:rPr>
                                  <w:rFonts w:ascii="Trebuchet MS"/>
                                  <w:b/>
                                  <w:color w:val="231F20"/>
                                  <w:w w:val="95"/>
                                  <w:sz w:val="16"/>
                                </w:rPr>
                                <w:t>ữ</w:t>
                              </w:r>
                              <w:r>
                                <w:rPr>
                                  <w:rFonts w:ascii="Trebuchet MS"/>
                                  <w:b/>
                                  <w:color w:val="231F20"/>
                                  <w:w w:val="95"/>
                                  <w:sz w:val="16"/>
                                </w:rPr>
                                <w:t xml:space="preserve"> li</w:t>
                              </w:r>
                              <w:r>
                                <w:rPr>
                                  <w:rFonts w:ascii="Trebuchet MS"/>
                                  <w:b/>
                                  <w:color w:val="231F20"/>
                                  <w:w w:val="95"/>
                                  <w:sz w:val="16"/>
                                </w:rPr>
                                <w:t>ệ</w:t>
                              </w:r>
                              <w:r>
                                <w:rPr>
                                  <w:rFonts w:ascii="Trebuchet MS"/>
                                  <w:b/>
                                  <w:color w:val="231F20"/>
                                  <w:w w:val="95"/>
                                  <w:sz w:val="16"/>
                                </w:rPr>
                                <w:t>u v</w:t>
                              </w:r>
                              <w:r>
                                <w:rPr>
                                  <w:rFonts w:ascii="Trebuchet MS"/>
                                  <w:b/>
                                  <w:color w:val="231F20"/>
                                  <w:w w:val="95"/>
                                  <w:sz w:val="16"/>
                                </w:rPr>
                                <w:t>ậ</w:t>
                              </w:r>
                              <w:r>
                                <w:rPr>
                                  <w:rFonts w:ascii="Trebuchet MS"/>
                                  <w:b/>
                                  <w:color w:val="231F20"/>
                                  <w:w w:val="95"/>
                                  <w:sz w:val="16"/>
                                </w:rPr>
                                <w:t>n h</w:t>
                              </w:r>
                              <w:r>
                                <w:rPr>
                                  <w:rFonts w:ascii="Trebuchet MS"/>
                                  <w:b/>
                                  <w:color w:val="231F20"/>
                                  <w:w w:val="95"/>
                                  <w:sz w:val="16"/>
                                </w:rPr>
                                <w:t>à</w:t>
                              </w:r>
                              <w:r>
                                <w:rPr>
                                  <w:rFonts w:ascii="Trebuchet MS"/>
                                  <w:b/>
                                  <w:color w:val="231F20"/>
                                  <w:w w:val="95"/>
                                  <w:sz w:val="16"/>
                                </w:rPr>
                                <w:t>nh v</w:t>
                              </w:r>
                              <w:r>
                                <w:rPr>
                                  <w:rFonts w:ascii="Trebuchet MS"/>
                                  <w:b/>
                                  <w:color w:val="231F20"/>
                                  <w:w w:val="95"/>
                                  <w:sz w:val="16"/>
                                </w:rPr>
                                <w:t>à</w:t>
                              </w:r>
                              <w:r>
                                <w:rPr>
                                  <w:rFonts w:ascii="Trebuchet MS"/>
                                  <w:b/>
                                  <w:color w:val="231F20"/>
                                  <w:w w:val="95"/>
                                  <w:sz w:val="16"/>
                                </w:rPr>
                                <w:t xml:space="preserve"> kho d</w:t>
                              </w:r>
                              <w:r>
                                <w:rPr>
                                  <w:rFonts w:ascii="Trebuchet MS"/>
                                  <w:b/>
                                  <w:color w:val="231F20"/>
                                  <w:w w:val="95"/>
                                  <w:sz w:val="16"/>
                                </w:rPr>
                                <w:t>ữ</w:t>
                              </w:r>
                              <w:r>
                                <w:rPr>
                                  <w:rFonts w:ascii="Trebuchet MS"/>
                                  <w:b/>
                                  <w:color w:val="231F20"/>
                                  <w:w w:val="95"/>
                                  <w:sz w:val="16"/>
                                </w:rPr>
                                <w:t xml:space="preserve"> li</w:t>
                              </w:r>
                              <w:r>
                                <w:rPr>
                                  <w:rFonts w:ascii="Trebuchet MS"/>
                                  <w:b/>
                                  <w:color w:val="231F20"/>
                                  <w:w w:val="95"/>
                                  <w:sz w:val="16"/>
                                </w:rPr>
                                <w:t>ệ</w:t>
                              </w:r>
                              <w:r>
                                <w:rPr>
                                  <w:rFonts w:ascii="Trebuchet MS"/>
                                  <w:b/>
                                  <w:color w:val="231F20"/>
                                  <w:w w:val="95"/>
                                  <w:sz w:val="16"/>
                                </w:rPr>
                                <w:t>u</w:t>
                              </w:r>
                            </w:p>
                          </w:txbxContent>
                        </wps:txbx>
                        <wps:bodyPr rot="0" vert="horz" wrap="square" lIns="0" tIns="0" rIns="0" bIns="0" anchor="t" anchorCtr="0" upright="1">
                          <a:noAutofit/>
                        </wps:bodyPr>
                      </wps:wsp>
                      <wps:wsp>
                        <wps:cNvPr id="389" name="Text Box 817"/>
                        <wps:cNvSpPr txBox="1">
                          <a:spLocks noChangeArrowheads="1"/>
                        </wps:cNvSpPr>
                        <wps:spPr bwMode="auto">
                          <a:xfrm>
                            <a:off x="9198" y="3975"/>
                            <a:ext cx="839" cy="18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C6ABE71" w14:textId="77777777" w:rsidR="008C0CC0" w:rsidRDefault="008C0CC0" w:rsidP="008C0CC0">
                              <w:pPr>
                                <w:spacing w:line="181" w:lineRule="exact"/>
                                <w:rPr>
                                  <w:rFonts w:ascii="Trebuchet MS"/>
                                  <w:b/>
                                  <w:sz w:val="16"/>
                                </w:rPr>
                              </w:pPr>
                              <w:r>
                                <w:rPr>
                                  <w:rFonts w:ascii="Trebuchet MS"/>
                                  <w:b/>
                                  <w:color w:val="231F20"/>
                                  <w:w w:val="95"/>
                                  <w:sz w:val="16"/>
                                </w:rPr>
                                <w:t>Dashboards</w:t>
                              </w:r>
                            </w:p>
                          </w:txbxContent>
                        </wps:txbx>
                        <wps:bodyPr rot="0" vert="horz" wrap="square" lIns="0" tIns="0" rIns="0" bIns="0" anchor="t" anchorCtr="0" upright="1">
                          <a:noAutofit/>
                        </wps:bodyPr>
                      </wps:wsp>
                      <wps:wsp>
                        <wps:cNvPr id="390" name="Text Box 818"/>
                        <wps:cNvSpPr txBox="1">
                          <a:spLocks noChangeArrowheads="1"/>
                        </wps:cNvSpPr>
                        <wps:spPr bwMode="auto">
                          <a:xfrm>
                            <a:off x="9295" y="2833"/>
                            <a:ext cx="513" cy="37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EE5C818" w14:textId="77777777" w:rsidR="008C0CC0" w:rsidRDefault="008C0CC0" w:rsidP="008C0CC0">
                              <w:pPr>
                                <w:spacing w:line="181" w:lineRule="exact"/>
                                <w:ind w:left="44"/>
                                <w:rPr>
                                  <w:rFonts w:ascii="Trebuchet MS"/>
                                  <w:b/>
                                  <w:sz w:val="16"/>
                                </w:rPr>
                              </w:pPr>
                              <w:r>
                                <w:rPr>
                                  <w:rFonts w:ascii="Trebuchet MS"/>
                                  <w:b/>
                                  <w:color w:val="231F20"/>
                                  <w:sz w:val="16"/>
                                </w:rPr>
                                <w:t>OLAP</w:t>
                              </w:r>
                            </w:p>
                            <w:p w14:paraId="003A3E27" w14:textId="77777777" w:rsidR="008C0CC0" w:rsidRDefault="008C0CC0" w:rsidP="008C0CC0">
                              <w:pPr>
                                <w:spacing w:before="4"/>
                                <w:rPr>
                                  <w:rFonts w:ascii="Trebuchet MS"/>
                                  <w:b/>
                                  <w:sz w:val="16"/>
                                </w:rPr>
                              </w:pPr>
                              <w:r>
                                <w:rPr>
                                  <w:rFonts w:ascii="Trebuchet MS"/>
                                  <w:b/>
                                  <w:color w:val="231F20"/>
                                  <w:w w:val="90"/>
                                  <w:sz w:val="16"/>
                                </w:rPr>
                                <w:t>reports</w:t>
                              </w:r>
                            </w:p>
                          </w:txbxContent>
                        </wps:txbx>
                        <wps:bodyPr rot="0" vert="horz" wrap="square" lIns="0" tIns="0" rIns="0" bIns="0" anchor="t" anchorCtr="0" upright="1">
                          <a:noAutofit/>
                        </wps:bodyPr>
                      </wps:wsp>
                      <wps:wsp>
                        <wps:cNvPr id="391" name="Text Box 819"/>
                        <wps:cNvSpPr txBox="1">
                          <a:spLocks noChangeArrowheads="1"/>
                        </wps:cNvSpPr>
                        <wps:spPr bwMode="auto">
                          <a:xfrm>
                            <a:off x="7695" y="2214"/>
                            <a:ext cx="505" cy="144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16C33F6" w14:textId="77777777" w:rsidR="008C0CC0" w:rsidRDefault="008C0CC0" w:rsidP="008C0CC0">
                              <w:pPr>
                                <w:spacing w:line="244" w:lineRule="auto"/>
                                <w:ind w:right="18" w:firstLine="61"/>
                                <w:rPr>
                                  <w:rFonts w:ascii="Trebuchet MS"/>
                                  <w:b/>
                                  <w:sz w:val="16"/>
                                </w:rPr>
                              </w:pPr>
                              <w:r>
                                <w:rPr>
                                  <w:rFonts w:ascii="Trebuchet MS"/>
                                  <w:b/>
                                  <w:color w:val="231F20"/>
                                  <w:sz w:val="16"/>
                                </w:rPr>
                                <w:t xml:space="preserve">Excel </w:t>
                              </w:r>
                              <w:r>
                                <w:rPr>
                                  <w:rFonts w:ascii="Trebuchet MS"/>
                                  <w:b/>
                                  <w:color w:val="231F20"/>
                                  <w:w w:val="90"/>
                                  <w:sz w:val="16"/>
                                </w:rPr>
                                <w:t>plug-in</w:t>
                              </w:r>
                            </w:p>
                            <w:p w14:paraId="4F122AE0" w14:textId="77777777" w:rsidR="008C0CC0" w:rsidRDefault="008C0CC0" w:rsidP="008C0CC0">
                              <w:pPr>
                                <w:spacing w:before="144" w:line="244" w:lineRule="auto"/>
                                <w:ind w:right="18" w:firstLine="8"/>
                                <w:rPr>
                                  <w:rFonts w:ascii="Trebuchet MS"/>
                                  <w:b/>
                                  <w:sz w:val="16"/>
                                </w:rPr>
                              </w:pPr>
                              <w:r>
                                <w:rPr>
                                  <w:rFonts w:ascii="Trebuchet MS"/>
                                  <w:b/>
                                  <w:color w:val="231F20"/>
                                  <w:w w:val="95"/>
                                  <w:sz w:val="16"/>
                                </w:rPr>
                                <w:t xml:space="preserve">Access </w:t>
                              </w:r>
                              <w:r>
                                <w:rPr>
                                  <w:rFonts w:ascii="Trebuchet MS"/>
                                  <w:b/>
                                  <w:color w:val="231F20"/>
                                  <w:w w:val="90"/>
                                  <w:sz w:val="16"/>
                                </w:rPr>
                                <w:t>plug-in</w:t>
                              </w:r>
                            </w:p>
                            <w:p w14:paraId="0703AA4C" w14:textId="77777777" w:rsidR="008C0CC0" w:rsidRDefault="008C0CC0" w:rsidP="008C0CC0">
                              <w:pPr>
                                <w:spacing w:before="156" w:line="244" w:lineRule="auto"/>
                                <w:ind w:left="99" w:right="42" w:hanging="53"/>
                                <w:rPr>
                                  <w:rFonts w:ascii="Trebuchet MS"/>
                                  <w:b/>
                                  <w:sz w:val="16"/>
                                </w:rPr>
                              </w:pPr>
                              <w:r>
                                <w:rPr>
                                  <w:rFonts w:ascii="Trebuchet MS"/>
                                  <w:b/>
                                  <w:color w:val="231F20"/>
                                  <w:sz w:val="16"/>
                                </w:rPr>
                                <w:t xml:space="preserve">OLAP </w:t>
                              </w:r>
                              <w:r>
                                <w:rPr>
                                  <w:rFonts w:ascii="Trebuchet MS"/>
                                  <w:b/>
                                  <w:color w:val="231F20"/>
                                  <w:w w:val="110"/>
                                  <w:sz w:val="16"/>
                                </w:rPr>
                                <w:t>GUI</w:t>
                              </w:r>
                            </w:p>
                          </w:txbxContent>
                        </wps:txbx>
                        <wps:bodyPr rot="0" vert="horz" wrap="square" lIns="0" tIns="0" rIns="0" bIns="0" anchor="t" anchorCtr="0" upright="1">
                          <a:noAutofit/>
                        </wps:bodyPr>
                      </wps:wsp>
                      <wps:wsp>
                        <wps:cNvPr id="392" name="Text Box 820"/>
                        <wps:cNvSpPr txBox="1">
                          <a:spLocks noChangeArrowheads="1"/>
                        </wps:cNvSpPr>
                        <wps:spPr bwMode="auto">
                          <a:xfrm>
                            <a:off x="5976" y="2422"/>
                            <a:ext cx="1138" cy="99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0E80653" w14:textId="77777777" w:rsidR="008C0CC0" w:rsidRDefault="008C0CC0" w:rsidP="008C0CC0">
                              <w:pPr>
                                <w:spacing w:before="3"/>
                                <w:jc w:val="center"/>
                                <w:rPr>
                                  <w:rFonts w:ascii="Trebuchet MS"/>
                                  <w:b/>
                                  <w:color w:val="FFFFFF"/>
                                  <w:sz w:val="16"/>
                                </w:rPr>
                              </w:pPr>
                              <w:r>
                                <w:rPr>
                                  <w:rFonts w:ascii="Trebuchet MS"/>
                                  <w:b/>
                                  <w:color w:val="FFFFFF"/>
                                  <w:sz w:val="16"/>
                                </w:rPr>
                                <w:t>Logic x</w:t>
                              </w:r>
                              <w:r>
                                <w:rPr>
                                  <w:rFonts w:ascii="Trebuchet MS"/>
                                  <w:b/>
                                  <w:color w:val="FFFFFF"/>
                                  <w:sz w:val="16"/>
                                </w:rPr>
                                <w:t>ử</w:t>
                              </w:r>
                              <w:r>
                                <w:rPr>
                                  <w:rFonts w:ascii="Trebuchet MS"/>
                                  <w:b/>
                                  <w:color w:val="FFFFFF"/>
                                  <w:sz w:val="16"/>
                                </w:rPr>
                                <w:t xml:space="preserve"> l</w:t>
                              </w:r>
                              <w:r>
                                <w:rPr>
                                  <w:rFonts w:ascii="Trebuchet MS"/>
                                  <w:b/>
                                  <w:color w:val="FFFFFF"/>
                                  <w:sz w:val="16"/>
                                </w:rPr>
                                <w:t>ý</w:t>
                              </w:r>
                              <w:r>
                                <w:rPr>
                                  <w:rFonts w:ascii="Trebuchet MS"/>
                                  <w:b/>
                                  <w:color w:val="FFFFFF"/>
                                  <w:sz w:val="16"/>
                                </w:rPr>
                                <w:t xml:space="preserve"> ph</w:t>
                              </w:r>
                              <w:r>
                                <w:rPr>
                                  <w:rFonts w:ascii="Trebuchet MS"/>
                                  <w:b/>
                                  <w:color w:val="FFFFFF"/>
                                  <w:sz w:val="16"/>
                                </w:rPr>
                                <w:t>â</w:t>
                              </w:r>
                              <w:r>
                                <w:rPr>
                                  <w:rFonts w:ascii="Trebuchet MS"/>
                                  <w:b/>
                                  <w:color w:val="FFFFFF"/>
                                  <w:sz w:val="16"/>
                                </w:rPr>
                                <w:t>n t</w:t>
                              </w:r>
                              <w:r>
                                <w:rPr>
                                  <w:rFonts w:ascii="Trebuchet MS"/>
                                  <w:b/>
                                  <w:color w:val="FFFFFF"/>
                                  <w:sz w:val="16"/>
                                </w:rPr>
                                <w:t>í</w:t>
                              </w:r>
                              <w:r>
                                <w:rPr>
                                  <w:rFonts w:ascii="Trebuchet MS"/>
                                  <w:b/>
                                  <w:color w:val="FFFFFF"/>
                                  <w:sz w:val="16"/>
                                </w:rPr>
                                <w:t>ch</w:t>
                              </w:r>
                            </w:p>
                            <w:p w14:paraId="30475DC5" w14:textId="77777777" w:rsidR="008C0CC0" w:rsidRDefault="008C0CC0" w:rsidP="008C0CC0">
                              <w:pPr>
                                <w:spacing w:before="3"/>
                                <w:jc w:val="center"/>
                                <w:rPr>
                                  <w:rFonts w:ascii="Trebuchet MS"/>
                                  <w:b/>
                                  <w:color w:val="FFFFFF"/>
                                  <w:sz w:val="16"/>
                                </w:rPr>
                              </w:pPr>
                            </w:p>
                            <w:p w14:paraId="3CE50A36" w14:textId="77777777" w:rsidR="008C0CC0" w:rsidRDefault="008C0CC0" w:rsidP="008C0CC0">
                              <w:pPr>
                                <w:spacing w:line="244" w:lineRule="auto"/>
                                <w:ind w:left="8" w:right="26"/>
                                <w:jc w:val="center"/>
                                <w:rPr>
                                  <w:rFonts w:ascii="Trebuchet MS"/>
                                  <w:b/>
                                  <w:color w:val="FFFFFF"/>
                                  <w:w w:val="90"/>
                                  <w:sz w:val="16"/>
                                </w:rPr>
                              </w:pPr>
                              <w:r>
                                <w:rPr>
                                  <w:rFonts w:ascii="Trebuchet MS"/>
                                  <w:b/>
                                  <w:color w:val="FFFFFF"/>
                                  <w:w w:val="90"/>
                                  <w:sz w:val="16"/>
                                </w:rPr>
                                <w:t>logic x</w:t>
                              </w:r>
                              <w:r>
                                <w:rPr>
                                  <w:rFonts w:ascii="Trebuchet MS"/>
                                  <w:b/>
                                  <w:color w:val="FFFFFF"/>
                                  <w:w w:val="90"/>
                                  <w:sz w:val="16"/>
                                </w:rPr>
                                <w:t>ử</w:t>
                              </w:r>
                              <w:r>
                                <w:rPr>
                                  <w:rFonts w:ascii="Trebuchet MS"/>
                                  <w:b/>
                                  <w:color w:val="FFFFFF"/>
                                  <w:w w:val="90"/>
                                  <w:sz w:val="16"/>
                                </w:rPr>
                                <w:t xml:space="preserve"> l</w:t>
                              </w:r>
                              <w:r>
                                <w:rPr>
                                  <w:rFonts w:ascii="Trebuchet MS"/>
                                  <w:b/>
                                  <w:color w:val="FFFFFF"/>
                                  <w:w w:val="90"/>
                                  <w:sz w:val="16"/>
                                </w:rPr>
                                <w:t>ý</w:t>
                              </w:r>
                              <w:r>
                                <w:rPr>
                                  <w:rFonts w:ascii="Trebuchet MS"/>
                                  <w:b/>
                                  <w:color w:val="FFFFFF"/>
                                  <w:w w:val="90"/>
                                  <w:sz w:val="16"/>
                                </w:rPr>
                                <w:t xml:space="preserve"> d</w:t>
                              </w:r>
                              <w:r>
                                <w:rPr>
                                  <w:rFonts w:ascii="Trebuchet MS"/>
                                  <w:b/>
                                  <w:color w:val="FFFFFF"/>
                                  <w:w w:val="90"/>
                                  <w:sz w:val="16"/>
                                </w:rPr>
                                <w:t>ữ</w:t>
                              </w:r>
                              <w:r>
                                <w:rPr>
                                  <w:rFonts w:ascii="Trebuchet MS"/>
                                  <w:b/>
                                  <w:color w:val="FFFFFF"/>
                                  <w:w w:val="90"/>
                                  <w:sz w:val="16"/>
                                </w:rPr>
                                <w:t xml:space="preserve"> li</w:t>
                              </w:r>
                              <w:r>
                                <w:rPr>
                                  <w:rFonts w:ascii="Trebuchet MS"/>
                                  <w:b/>
                                  <w:color w:val="FFFFFF"/>
                                  <w:w w:val="90"/>
                                  <w:sz w:val="16"/>
                                </w:rPr>
                                <w:t>ệ</w:t>
                              </w:r>
                              <w:r>
                                <w:rPr>
                                  <w:rFonts w:ascii="Trebuchet MS"/>
                                  <w:b/>
                                  <w:color w:val="FFFFFF"/>
                                  <w:w w:val="90"/>
                                  <w:sz w:val="16"/>
                                </w:rPr>
                                <w:t>u</w:t>
                              </w:r>
                            </w:p>
                          </w:txbxContent>
                        </wps:txbx>
                        <wps:bodyPr rot="0" vert="horz" wrap="square" lIns="0" tIns="0" rIns="0" bIns="0" anchor="t" anchorCtr="0" upright="1">
                          <a:noAutofit/>
                        </wps:bodyPr>
                      </wps:wsp>
                      <wps:wsp>
                        <wps:cNvPr id="393" name="Text Box 821"/>
                        <wps:cNvSpPr txBox="1">
                          <a:spLocks noChangeArrowheads="1"/>
                        </wps:cNvSpPr>
                        <wps:spPr bwMode="auto">
                          <a:xfrm>
                            <a:off x="3849" y="2366"/>
                            <a:ext cx="857" cy="37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9555C97" w14:textId="77777777" w:rsidR="008C0CC0" w:rsidRDefault="008C0CC0" w:rsidP="008C0CC0">
                              <w:pPr>
                                <w:jc w:val="center"/>
                                <w:rPr>
                                  <w:rFonts w:ascii="Trebuchet MS"/>
                                  <w:b/>
                                  <w:color w:val="231F20"/>
                                  <w:w w:val="95"/>
                                  <w:sz w:val="16"/>
                                </w:rPr>
                              </w:pPr>
                              <w:r>
                                <w:rPr>
                                  <w:rFonts w:ascii="Trebuchet MS"/>
                                  <w:b/>
                                  <w:color w:val="231F20"/>
                                  <w:w w:val="95"/>
                                  <w:sz w:val="16"/>
                                </w:rPr>
                                <w:t>D</w:t>
                              </w:r>
                              <w:r>
                                <w:rPr>
                                  <w:rFonts w:ascii="Trebuchet MS"/>
                                  <w:b/>
                                  <w:color w:val="231F20"/>
                                  <w:w w:val="95"/>
                                  <w:sz w:val="16"/>
                                </w:rPr>
                                <w:t>ữ</w:t>
                              </w:r>
                              <w:r>
                                <w:rPr>
                                  <w:rFonts w:ascii="Trebuchet MS"/>
                                  <w:b/>
                                  <w:color w:val="231F20"/>
                                  <w:w w:val="95"/>
                                  <w:sz w:val="16"/>
                                </w:rPr>
                                <w:t xml:space="preserve"> li</w:t>
                              </w:r>
                              <w:r>
                                <w:rPr>
                                  <w:rFonts w:ascii="Trebuchet MS"/>
                                  <w:b/>
                                  <w:color w:val="231F20"/>
                                  <w:w w:val="95"/>
                                  <w:sz w:val="16"/>
                                </w:rPr>
                                <w:t>ệ</w:t>
                              </w:r>
                              <w:r>
                                <w:rPr>
                                  <w:rFonts w:ascii="Trebuchet MS"/>
                                  <w:b/>
                                  <w:color w:val="231F20"/>
                                  <w:w w:val="95"/>
                                  <w:sz w:val="16"/>
                                </w:rPr>
                                <w:t>u v</w:t>
                              </w:r>
                              <w:r>
                                <w:rPr>
                                  <w:rFonts w:ascii="Trebuchet MS"/>
                                  <w:b/>
                                  <w:color w:val="231F20"/>
                                  <w:w w:val="95"/>
                                  <w:sz w:val="16"/>
                                </w:rPr>
                                <w:t>ậ</w:t>
                              </w:r>
                              <w:r>
                                <w:rPr>
                                  <w:rFonts w:ascii="Trebuchet MS"/>
                                  <w:b/>
                                  <w:color w:val="231F20"/>
                                  <w:w w:val="95"/>
                                  <w:sz w:val="16"/>
                                </w:rPr>
                                <w:t>n h</w:t>
                              </w:r>
                              <w:r>
                                <w:rPr>
                                  <w:rFonts w:ascii="Trebuchet MS"/>
                                  <w:b/>
                                  <w:color w:val="231F20"/>
                                  <w:w w:val="95"/>
                                  <w:sz w:val="16"/>
                                </w:rPr>
                                <w:t>à</w:t>
                              </w:r>
                              <w:r>
                                <w:rPr>
                                  <w:rFonts w:ascii="Trebuchet MS"/>
                                  <w:b/>
                                  <w:color w:val="231F20"/>
                                  <w:w w:val="95"/>
                                  <w:sz w:val="16"/>
                                </w:rPr>
                                <w:t>nh</w:t>
                              </w:r>
                            </w:p>
                          </w:txbxContent>
                        </wps:txbx>
                        <wps:bodyPr rot="0" vert="horz" wrap="square" lIns="0" tIns="0" rIns="0" bIns="0" anchor="t" anchorCtr="0" upright="1">
                          <a:noAutofit/>
                        </wps:bodyPr>
                      </wps:wsp>
                      <wps:wsp>
                        <wps:cNvPr id="394" name="Text Box 822"/>
                        <wps:cNvSpPr txBox="1">
                          <a:spLocks noChangeArrowheads="1"/>
                        </wps:cNvSpPr>
                        <wps:spPr bwMode="auto">
                          <a:xfrm>
                            <a:off x="3088" y="2438"/>
                            <a:ext cx="584" cy="37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C7919E7" w14:textId="77777777" w:rsidR="008C0CC0" w:rsidRDefault="008C0CC0" w:rsidP="008C0CC0">
                              <w:pPr>
                                <w:jc w:val="center"/>
                                <w:rPr>
                                  <w:rFonts w:ascii="Trebuchet MS"/>
                                  <w:b/>
                                  <w:color w:val="231F20"/>
                                  <w:w w:val="85"/>
                                  <w:sz w:val="16"/>
                                </w:rPr>
                              </w:pPr>
                              <w:r>
                                <w:rPr>
                                  <w:rFonts w:ascii="Trebuchet MS"/>
                                  <w:b/>
                                  <w:color w:val="231F20"/>
                                  <w:w w:val="85"/>
                                  <w:sz w:val="16"/>
                                </w:rPr>
                                <w:t>D</w:t>
                              </w:r>
                              <w:r>
                                <w:rPr>
                                  <w:rFonts w:ascii="Trebuchet MS"/>
                                  <w:b/>
                                  <w:color w:val="231F20"/>
                                  <w:w w:val="85"/>
                                  <w:sz w:val="16"/>
                                </w:rPr>
                                <w:t>ữ</w:t>
                              </w:r>
                              <w:r>
                                <w:rPr>
                                  <w:rFonts w:ascii="Trebuchet MS"/>
                                  <w:b/>
                                  <w:color w:val="231F20"/>
                                  <w:w w:val="85"/>
                                  <w:sz w:val="16"/>
                                </w:rPr>
                                <w:t xml:space="preserve"> li</w:t>
                              </w:r>
                              <w:r>
                                <w:rPr>
                                  <w:rFonts w:ascii="Trebuchet MS"/>
                                  <w:b/>
                                  <w:color w:val="231F20"/>
                                  <w:w w:val="85"/>
                                  <w:sz w:val="16"/>
                                </w:rPr>
                                <w:t>ệ</w:t>
                              </w:r>
                              <w:r>
                                <w:rPr>
                                  <w:rFonts w:ascii="Trebuchet MS"/>
                                  <w:b/>
                                  <w:color w:val="231F20"/>
                                  <w:w w:val="85"/>
                                  <w:sz w:val="16"/>
                                </w:rPr>
                                <w:t>u ngo</w:t>
                              </w:r>
                              <w:r>
                                <w:rPr>
                                  <w:rFonts w:ascii="Trebuchet MS"/>
                                  <w:b/>
                                  <w:color w:val="231F20"/>
                                  <w:w w:val="85"/>
                                  <w:sz w:val="16"/>
                                </w:rPr>
                                <w:t>à</w:t>
                              </w:r>
                              <w:r>
                                <w:rPr>
                                  <w:rFonts w:ascii="Trebuchet MS"/>
                                  <w:b/>
                                  <w:color w:val="231F20"/>
                                  <w:w w:val="85"/>
                                  <w:sz w:val="16"/>
                                </w:rPr>
                                <w:t>i</w:t>
                              </w:r>
                            </w:p>
                          </w:txbxContent>
                        </wps:txbx>
                        <wps:bodyPr rot="0" vert="horz" wrap="square" lIns="0" tIns="0" rIns="0" bIns="0" anchor="t" anchorCtr="0" upright="1">
                          <a:noAutofit/>
                        </wps:bodyPr>
                      </wps:wsp>
                      <wps:wsp>
                        <wps:cNvPr id="395" name="Text Box 823"/>
                        <wps:cNvSpPr txBox="1">
                          <a:spLocks noChangeArrowheads="1"/>
                        </wps:cNvSpPr>
                        <wps:spPr bwMode="auto">
                          <a:xfrm>
                            <a:off x="9157" y="1874"/>
                            <a:ext cx="857" cy="37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B65FC27" w14:textId="77777777" w:rsidR="008C0CC0" w:rsidRDefault="008C0CC0" w:rsidP="008C0CC0">
                              <w:pPr>
                                <w:jc w:val="center"/>
                                <w:rPr>
                                  <w:rFonts w:ascii="Trebuchet MS"/>
                                  <w:b/>
                                  <w:color w:val="231F20"/>
                                  <w:w w:val="90"/>
                                  <w:sz w:val="16"/>
                                </w:rPr>
                              </w:pPr>
                              <w:r>
                                <w:rPr>
                                  <w:rFonts w:ascii="Trebuchet MS"/>
                                  <w:b/>
                                  <w:color w:val="231F20"/>
                                  <w:w w:val="90"/>
                                  <w:sz w:val="16"/>
                                </w:rPr>
                                <w:t>B</w:t>
                              </w:r>
                              <w:r>
                                <w:rPr>
                                  <w:rFonts w:ascii="Trebuchet MS"/>
                                  <w:b/>
                                  <w:color w:val="231F20"/>
                                  <w:w w:val="90"/>
                                  <w:sz w:val="16"/>
                                </w:rPr>
                                <w:t>á</w:t>
                              </w:r>
                              <w:r>
                                <w:rPr>
                                  <w:rFonts w:ascii="Trebuchet MS"/>
                                  <w:b/>
                                  <w:color w:val="231F20"/>
                                  <w:w w:val="90"/>
                                  <w:sz w:val="16"/>
                                </w:rPr>
                                <w:t>o c</w:t>
                              </w:r>
                              <w:r>
                                <w:rPr>
                                  <w:rFonts w:ascii="Trebuchet MS"/>
                                  <w:b/>
                                  <w:color w:val="231F20"/>
                                  <w:w w:val="90"/>
                                  <w:sz w:val="16"/>
                                </w:rPr>
                                <w:t>á</w:t>
                              </w:r>
                              <w:r>
                                <w:rPr>
                                  <w:rFonts w:ascii="Trebuchet MS"/>
                                  <w:b/>
                                  <w:color w:val="231F20"/>
                                  <w:w w:val="90"/>
                                  <w:sz w:val="16"/>
                                </w:rPr>
                                <w:t>o b</w:t>
                              </w:r>
                              <w:r>
                                <w:rPr>
                                  <w:rFonts w:ascii="Trebuchet MS"/>
                                  <w:b/>
                                  <w:color w:val="231F20"/>
                                  <w:w w:val="90"/>
                                  <w:sz w:val="16"/>
                                </w:rPr>
                                <w:t>ả</w:t>
                              </w:r>
                              <w:r>
                                <w:rPr>
                                  <w:rFonts w:ascii="Trebuchet MS"/>
                                  <w:b/>
                                  <w:color w:val="231F20"/>
                                  <w:w w:val="90"/>
                                  <w:sz w:val="16"/>
                                </w:rPr>
                                <w:t>ng t</w:t>
                              </w:r>
                              <w:r>
                                <w:rPr>
                                  <w:rFonts w:ascii="Trebuchet MS"/>
                                  <w:b/>
                                  <w:color w:val="231F20"/>
                                  <w:w w:val="90"/>
                                  <w:sz w:val="16"/>
                                </w:rPr>
                                <w:t>í</w:t>
                              </w:r>
                              <w:r>
                                <w:rPr>
                                  <w:rFonts w:ascii="Trebuchet MS"/>
                                  <w:b/>
                                  <w:color w:val="231F20"/>
                                  <w:w w:val="90"/>
                                  <w:sz w:val="16"/>
                                </w:rPr>
                                <w:t>nh</w:t>
                              </w:r>
                            </w:p>
                          </w:txbxContent>
                        </wps:txbx>
                        <wps:bodyPr rot="0" vert="horz" wrap="square" lIns="0" tIns="0" rIns="0" bIns="0" anchor="t" anchorCtr="0" upright="1">
                          <a:noAutofit/>
                        </wps:bodyPr>
                      </wps:wsp>
                      <wps:wsp>
                        <wps:cNvPr id="396" name="Text Box 824"/>
                        <wps:cNvSpPr txBox="1">
                          <a:spLocks noChangeArrowheads="1"/>
                        </wps:cNvSpPr>
                        <wps:spPr bwMode="auto">
                          <a:xfrm>
                            <a:off x="5628" y="1494"/>
                            <a:ext cx="2711" cy="37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E30ED1F" w14:textId="77777777" w:rsidR="008C0CC0" w:rsidRDefault="008C0CC0" w:rsidP="008C0CC0">
                              <w:pPr>
                                <w:rPr>
                                  <w:rFonts w:ascii="Trebuchet MS" w:hAnsi="Trebuchet MS"/>
                                  <w:b/>
                                  <w:color w:val="231F20"/>
                                  <w:w w:val="95"/>
                                  <w:sz w:val="16"/>
                                </w:rPr>
                              </w:pPr>
                              <w:r>
                                <w:rPr>
                                  <w:rFonts w:ascii="Trebuchet MS" w:hAnsi="Trebuchet MS"/>
                                  <w:b/>
                                  <w:color w:val="231F20"/>
                                  <w:w w:val="95"/>
                                  <w:sz w:val="16"/>
                                </w:rPr>
                                <w:t>“Công cụ” OLAP cung cấp giao diện người dùng cho kho dữ liệu.</w:t>
                              </w:r>
                            </w:p>
                          </w:txbxContent>
                        </wps:txbx>
                        <wps:bodyPr rot="0" vert="horz" wrap="square" lIns="0" tIns="0" rIns="0" bIns="0" anchor="t" anchorCtr="0" upright="1">
                          <a:noAutofit/>
                        </wps:bodyPr>
                      </wps:wsp>
                      <wps:wsp>
                        <wps:cNvPr id="397" name="Text Box 825"/>
                        <wps:cNvSpPr txBox="1">
                          <a:spLocks noChangeArrowheads="1"/>
                        </wps:cNvSpPr>
                        <wps:spPr bwMode="auto">
                          <a:xfrm>
                            <a:off x="9220" y="1016"/>
                            <a:ext cx="707" cy="37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0C58250" w14:textId="77777777" w:rsidR="008C0CC0" w:rsidRDefault="008C0CC0" w:rsidP="008C0CC0">
                              <w:pPr>
                                <w:jc w:val="center"/>
                                <w:rPr>
                                  <w:rFonts w:ascii="Trebuchet MS"/>
                                  <w:b/>
                                  <w:color w:val="231F20"/>
                                  <w:w w:val="90"/>
                                  <w:sz w:val="16"/>
                                </w:rPr>
                              </w:pPr>
                              <w:r>
                                <w:rPr>
                                  <w:rFonts w:ascii="Trebuchet MS"/>
                                  <w:b/>
                                  <w:color w:val="231F20"/>
                                  <w:w w:val="90"/>
                                  <w:sz w:val="16"/>
                                </w:rPr>
                                <w:t>B</w:t>
                              </w:r>
                              <w:r>
                                <w:rPr>
                                  <w:rFonts w:ascii="Trebuchet MS"/>
                                  <w:b/>
                                  <w:color w:val="231F20"/>
                                  <w:w w:val="90"/>
                                  <w:sz w:val="16"/>
                                </w:rPr>
                                <w:t>á</w:t>
                              </w:r>
                              <w:r>
                                <w:rPr>
                                  <w:rFonts w:ascii="Trebuchet MS"/>
                                  <w:b/>
                                  <w:color w:val="231F20"/>
                                  <w:w w:val="90"/>
                                  <w:sz w:val="16"/>
                                </w:rPr>
                                <w:t>o c</w:t>
                              </w:r>
                              <w:r>
                                <w:rPr>
                                  <w:rFonts w:ascii="Trebuchet MS"/>
                                  <w:b/>
                                  <w:color w:val="231F20"/>
                                  <w:w w:val="90"/>
                                  <w:sz w:val="16"/>
                                </w:rPr>
                                <w:t>á</w:t>
                              </w:r>
                              <w:r>
                                <w:rPr>
                                  <w:rFonts w:ascii="Trebuchet MS"/>
                                  <w:b/>
                                  <w:color w:val="231F20"/>
                                  <w:w w:val="90"/>
                                  <w:sz w:val="16"/>
                                </w:rPr>
                                <w:t>o n</w:t>
                              </w:r>
                              <w:r>
                                <w:rPr>
                                  <w:rFonts w:ascii="Trebuchet MS"/>
                                  <w:b/>
                                  <w:color w:val="231F20"/>
                                  <w:w w:val="90"/>
                                  <w:sz w:val="16"/>
                                </w:rPr>
                                <w:t>â</w:t>
                              </w:r>
                              <w:r>
                                <w:rPr>
                                  <w:rFonts w:ascii="Trebuchet MS"/>
                                  <w:b/>
                                  <w:color w:val="231F20"/>
                                  <w:w w:val="90"/>
                                  <w:sz w:val="16"/>
                                </w:rPr>
                                <w:t>ng cao</w:t>
                              </w:r>
                            </w:p>
                          </w:txbxContent>
                        </wps:txbx>
                        <wps:bodyPr rot="0" vert="horz" wrap="square" lIns="0" tIns="0" rIns="0" bIns="0" anchor="t" anchorCtr="0" upright="1">
                          <a:noAutofit/>
                        </wps:bodyPr>
                      </wps:wsp>
                      <wps:wsp>
                        <wps:cNvPr id="398" name="Text Box 826"/>
                        <wps:cNvSpPr txBox="1">
                          <a:spLocks noChangeArrowheads="1"/>
                        </wps:cNvSpPr>
                        <wps:spPr bwMode="auto">
                          <a:xfrm>
                            <a:off x="2100" y="278"/>
                            <a:ext cx="10080" cy="327"/>
                          </a:xfrm>
                          <a:prstGeom prst="rect">
                            <a:avLst/>
                          </a:prstGeom>
                          <a:solidFill>
                            <a:srgbClr val="9A9158"/>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7F0E882E" w14:textId="77777777" w:rsidR="008C0CC0" w:rsidRDefault="008C0CC0" w:rsidP="008C0CC0">
                              <w:pPr>
                                <w:rPr>
                                  <w:rFonts w:ascii="Trebuchet MS"/>
                                  <w:color w:val="FFFFFF"/>
                                  <w:sz w:val="24"/>
                                </w:rPr>
                              </w:pPr>
                              <w:r>
                                <w:rPr>
                                  <w:rFonts w:ascii="Trebuchet MS"/>
                                  <w:color w:val="FFFFFF"/>
                                  <w:sz w:val="24"/>
                                </w:rPr>
                                <w:t>H</w:t>
                              </w:r>
                              <w:r>
                                <w:rPr>
                                  <w:rFonts w:ascii="Trebuchet MS"/>
                                  <w:color w:val="FFFFFF"/>
                                  <w:sz w:val="24"/>
                                </w:rPr>
                                <w:t>Ì</w:t>
                              </w:r>
                              <w:r>
                                <w:rPr>
                                  <w:rFonts w:ascii="Trebuchet MS"/>
                                  <w:color w:val="FFFFFF"/>
                                  <w:sz w:val="24"/>
                                </w:rPr>
                                <w:t>NH 13.16 KI</w:t>
                              </w:r>
                              <w:r>
                                <w:rPr>
                                  <w:rFonts w:ascii="Trebuchet MS"/>
                                  <w:color w:val="FFFFFF"/>
                                  <w:sz w:val="24"/>
                                </w:rPr>
                                <w:t>Ế</w:t>
                              </w:r>
                              <w:r>
                                <w:rPr>
                                  <w:rFonts w:ascii="Trebuchet MS"/>
                                  <w:color w:val="FFFFFF"/>
                                  <w:sz w:val="24"/>
                                </w:rPr>
                                <w:t>N TR</w:t>
                              </w:r>
                              <w:r>
                                <w:rPr>
                                  <w:rFonts w:ascii="Trebuchet MS"/>
                                  <w:color w:val="FFFFFF"/>
                                  <w:sz w:val="24"/>
                                </w:rPr>
                                <w:t>Ú</w:t>
                              </w:r>
                              <w:r>
                                <w:rPr>
                                  <w:rFonts w:ascii="Trebuchet MS"/>
                                  <w:color w:val="FFFFFF"/>
                                  <w:sz w:val="24"/>
                                </w:rPr>
                                <w:t>C OLAP</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6462A650" id="Group 371" o:spid="_x0000_s1032" style="position:absolute;margin-left:104.65pt;margin-top:2.35pt;width:7in;height:310.05pt;z-index:-251701760;mso-position-horizontal-relative:page" coordorigin="2100,279" coordsize="10080,620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">
                <v:rect id="Rectangle 800" o:spid="_x0000_s1033" style="position:absolute;left:2100;top:605;width:10080;height:58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" fillcolor="#eadcc4" stroked="f"/>
                <v:shape id="Picture 801" o:spid="_x0000_s1034" type="#_x0000_t75" style="position:absolute;left:3005;top:811;width:8274;height:523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">
                  <v:imagedata r:id="rId63" o:title=""/>
                </v:shape>
                <v:shape id="AutoShape 802" o:spid="_x0000_s1035" style="position:absolute;left:8563;top:1230;width:563;height:3875;visibility:visible;mso-wrap-style:square;v-text-anchor:top" coordsize="563,38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" path="m563,l271,r,3875l553,3875m,1796r555,m271,178r,2668l553,2846m271,178r,653l553,831e" filled="f" strokecolor="#7c3b2f" strokeweight="2.97pt">
                  <v:path arrowok="t" o:connecttype="custom" o:connectlocs="563,1230;271,1230;271,5105;553,5105;0,3026;555,3026;271,1408;271,4076;553,4076;271,1408;271,2061;553,2061" o:connectangles="0,0,0,0,0,0,0,0,0,0,0,0"/>
                </v:shape>
                <v:line id="Line 803" o:spid="_x0000_s1036" style="position:absolute;flip:y;visibility:visible;mso-wrap-style:square" from="5083,3368" to="5083,411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" strokecolor="#7c3b2f" strokeweight="2.97pt"/>
                <v:shape id="Freeform 804" o:spid="_x0000_s1037" style="position:absolute;left:4964;top:3180;width:237;height:206;visibility:visible;mso-wrap-style:square;v-text-anchor:top" coordsize="237,2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" path="m118,l,205r237,l118,xe" fillcolor="#7c3b2f" stroked="f">
                  <v:path arrowok="t" o:connecttype="custom" o:connectlocs="118,3181;0,3386;237,3386;118,3181" o:connectangles="0,0,0,0"/>
                </v:shape>
                <v:line id="Line 805" o:spid="_x0000_s1038" style="position:absolute;visibility:visible;mso-wrap-style:square" from="6102,4446" to="6453,444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" strokecolor="#7c3b2f" strokeweight="2.97pt"/>
                <v:shape id="Freeform 806" o:spid="_x0000_s1039" style="position:absolute;left:6435;top:4328;width:206;height:237;visibility:visible;mso-wrap-style:square;v-text-anchor:top" coordsize="206,2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" path="m,l,237,205,119,,xe" fillcolor="#7c3b2f" stroked="f">
                  <v:path arrowok="t" o:connecttype="custom" o:connectlocs="0,4328;0,4565;205,4447;0,4328" o:connectangles="0,0,0,0"/>
                </v:shape>
                <v:line id="Line 807" o:spid="_x0000_s1040" style="position:absolute;flip:y;visibility:visible;mso-wrap-style:square" from="7955,3916" to="7955,422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" strokecolor="#7c3b2f" strokeweight="2.97pt"/>
                <v:shape id="Freeform 808" o:spid="_x0000_s1041" style="position:absolute;left:7836;top:3728;width:237;height:206;visibility:visible;mso-wrap-style:square;v-text-anchor:top" coordsize="237,2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" path="m118,l,205r237,l118,xe" fillcolor="#7c3b2f" stroked="f">
                  <v:path arrowok="t" o:connecttype="custom" o:connectlocs="118,3729;0,3934;237,3934;118,3729" o:connectangles="0,0,0,0"/>
                </v:shape>
                <v:shape id="Picture 809" o:spid="_x0000_s1042" type="#_x0000_t75" style="position:absolute;left:10112;top:4667;width:1052;height:105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">
                  <v:imagedata r:id="rId64" o:title=""/>
                </v:shape>
                <v:shape id="Text Box 810" o:spid="_x0000_s1043" type="#_x0000_t202" style="position:absolute;left:10106;top:5865;width:1768;height:1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" filled="f" stroked="f">
                  <v:textbox inset="0,0,0,0">
                    <w:txbxContent>
                      <w:p w14:paraId="34B05445" w14:textId="77777777" w:rsidR="008C0CC0" w:rsidRDefault="008C0CC0" w:rsidP="008C0CC0">
                        <w:pPr>
                          <w:spacing w:before="6"/>
                          <w:rPr>
                            <w:sz w:val="12"/>
                          </w:rPr>
                        </w:pPr>
                        <w:r>
                          <w:rPr>
                            <w:color w:val="231F20"/>
                            <w:sz w:val="12"/>
                          </w:rPr>
                          <w:t>© Antun Hirsman/Shutterstock.com</w:t>
                        </w:r>
                      </w:p>
                    </w:txbxContent>
                  </v:textbox>
                </v:shape>
                <v:shape id="Text Box 811" o:spid="_x0000_s1044" type="#_x0000_t202" style="position:absolute;left:3042;top:5806;width:1946;height:37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" filled="f" stroked="f">
                  <v:textbox inset="0,0,0,0">
                    <w:txbxContent>
                      <w:p w14:paraId="19075E6D" w14:textId="77777777" w:rsidR="008C0CC0" w:rsidRDefault="008C0CC0" w:rsidP="008C0CC0">
                        <w:pPr>
                          <w:jc w:val="center"/>
                          <w:rPr>
                            <w:rFonts w:ascii="Trebuchet MS"/>
                            <w:b/>
                            <w:color w:val="231F20"/>
                            <w:sz w:val="16"/>
                          </w:rPr>
                        </w:pPr>
                        <w:r>
                          <w:rPr>
                            <w:rFonts w:ascii="Trebuchet MS"/>
                            <w:b/>
                            <w:color w:val="231F20"/>
                            <w:sz w:val="16"/>
                          </w:rPr>
                          <w:t>Tr</w:t>
                        </w:r>
                        <w:r>
                          <w:rPr>
                            <w:rFonts w:ascii="Trebuchet MS"/>
                            <w:b/>
                            <w:color w:val="231F20"/>
                            <w:sz w:val="16"/>
                          </w:rPr>
                          <w:t>í</w:t>
                        </w:r>
                        <w:r>
                          <w:rPr>
                            <w:rFonts w:ascii="Trebuchet MS"/>
                            <w:b/>
                            <w:color w:val="231F20"/>
                            <w:sz w:val="16"/>
                          </w:rPr>
                          <w:t>ch xu</w:t>
                        </w:r>
                        <w:r>
                          <w:rPr>
                            <w:rFonts w:ascii="Trebuchet MS"/>
                            <w:b/>
                            <w:color w:val="231F20"/>
                            <w:sz w:val="16"/>
                          </w:rPr>
                          <w:t>ấ</w:t>
                        </w:r>
                        <w:r>
                          <w:rPr>
                            <w:rFonts w:ascii="Trebuchet MS"/>
                            <w:b/>
                            <w:color w:val="231F20"/>
                            <w:sz w:val="16"/>
                          </w:rPr>
                          <w:t>t, chuy</w:t>
                        </w:r>
                        <w:r>
                          <w:rPr>
                            <w:rFonts w:ascii="Trebuchet MS"/>
                            <w:b/>
                            <w:color w:val="231F20"/>
                            <w:sz w:val="16"/>
                          </w:rPr>
                          <w:t>ể</w:t>
                        </w:r>
                        <w:r>
                          <w:rPr>
                            <w:rFonts w:ascii="Trebuchet MS"/>
                            <w:b/>
                            <w:color w:val="231F20"/>
                            <w:sz w:val="16"/>
                          </w:rPr>
                          <w:t xml:space="preserve">n </w:t>
                        </w:r>
                        <w:r>
                          <w:rPr>
                            <w:rFonts w:ascii="Trebuchet MS"/>
                            <w:b/>
                            <w:color w:val="231F20"/>
                            <w:sz w:val="16"/>
                          </w:rPr>
                          <w:t>đổ</w:t>
                        </w:r>
                        <w:r>
                          <w:rPr>
                            <w:rFonts w:ascii="Trebuchet MS"/>
                            <w:b/>
                            <w:color w:val="231F20"/>
                            <w:sz w:val="16"/>
                          </w:rPr>
                          <w:t>i v</w:t>
                        </w:r>
                        <w:r>
                          <w:rPr>
                            <w:rFonts w:ascii="Trebuchet MS"/>
                            <w:b/>
                            <w:color w:val="231F20"/>
                            <w:sz w:val="16"/>
                          </w:rPr>
                          <w:t>à</w:t>
                        </w:r>
                        <w:r>
                          <w:rPr>
                            <w:rFonts w:ascii="Trebuchet MS"/>
                            <w:b/>
                            <w:color w:val="231F20"/>
                            <w:sz w:val="16"/>
                          </w:rPr>
                          <w:t xml:space="preserve"> t</w:t>
                        </w:r>
                        <w:r>
                          <w:rPr>
                            <w:rFonts w:ascii="Trebuchet MS"/>
                            <w:b/>
                            <w:color w:val="231F20"/>
                            <w:sz w:val="16"/>
                          </w:rPr>
                          <w:t>ả</w:t>
                        </w:r>
                        <w:r>
                          <w:rPr>
                            <w:rFonts w:ascii="Trebuchet MS"/>
                            <w:b/>
                            <w:color w:val="231F20"/>
                            <w:sz w:val="16"/>
                          </w:rPr>
                          <w:t>i</w:t>
                        </w:r>
                      </w:p>
                    </w:txbxContent>
                  </v:textbox>
                </v:shape>
                <v:shape id="Text Box 812" o:spid="_x0000_s1045" type="#_x0000_t202" style="position:absolute;left:6412;top:5298;width:804;height:37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" filled="f" stroked="f">
                  <v:textbox inset="0,0,0,0">
                    <w:txbxContent>
                      <w:p w14:paraId="7EBEAAF3" w14:textId="77777777" w:rsidR="008C0CC0" w:rsidRDefault="008C0CC0" w:rsidP="008C0CC0">
                        <w:pPr>
                          <w:jc w:val="center"/>
                          <w:rPr>
                            <w:rFonts w:ascii="Trebuchet MS"/>
                            <w:b/>
                            <w:color w:val="231F20"/>
                            <w:sz w:val="16"/>
                          </w:rPr>
                        </w:pPr>
                        <w:r>
                          <w:rPr>
                            <w:rFonts w:ascii="Trebuchet MS"/>
                            <w:b/>
                            <w:color w:val="231F20"/>
                            <w:sz w:val="16"/>
                          </w:rPr>
                          <w:t>kho d</w:t>
                        </w:r>
                        <w:r>
                          <w:rPr>
                            <w:rFonts w:ascii="Trebuchet MS"/>
                            <w:b/>
                            <w:color w:val="231F20"/>
                            <w:sz w:val="16"/>
                          </w:rPr>
                          <w:t>ữ</w:t>
                        </w:r>
                        <w:r>
                          <w:rPr>
                            <w:rFonts w:ascii="Trebuchet MS"/>
                            <w:b/>
                            <w:color w:val="231F20"/>
                            <w:sz w:val="16"/>
                          </w:rPr>
                          <w:t xml:space="preserve"> li</w:t>
                        </w:r>
                        <w:r>
                          <w:rPr>
                            <w:rFonts w:ascii="Trebuchet MS"/>
                            <w:b/>
                            <w:color w:val="231F20"/>
                            <w:sz w:val="16"/>
                          </w:rPr>
                          <w:t>ệ</w:t>
                        </w:r>
                        <w:r>
                          <w:rPr>
                            <w:rFonts w:ascii="Trebuchet MS"/>
                            <w:b/>
                            <w:color w:val="231F20"/>
                            <w:sz w:val="16"/>
                          </w:rPr>
                          <w:t>u</w:t>
                        </w:r>
                      </w:p>
                    </w:txbxContent>
                  </v:textbox>
                </v:shape>
                <v:shape id="Text Box 813" o:spid="_x0000_s1046" type="#_x0000_t202" style="position:absolute;left:3837;top:5339;width:267;height:1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" filled="f" stroked="f">
                  <v:textbox inset="0,0,0,0">
                    <w:txbxContent>
                      <w:p w14:paraId="6C411C3E" w14:textId="77777777" w:rsidR="008C0CC0" w:rsidRDefault="008C0CC0" w:rsidP="008C0CC0">
                        <w:pPr>
                          <w:spacing w:line="181" w:lineRule="exact"/>
                          <w:rPr>
                            <w:rFonts w:ascii="Trebuchet MS"/>
                            <w:b/>
                            <w:sz w:val="16"/>
                          </w:rPr>
                        </w:pPr>
                        <w:r>
                          <w:rPr>
                            <w:rFonts w:ascii="Trebuchet MS"/>
                            <w:b/>
                            <w:color w:val="FFFFFF"/>
                            <w:w w:val="90"/>
                            <w:sz w:val="16"/>
                          </w:rPr>
                          <w:t>ETL</w:t>
                        </w:r>
                      </w:p>
                    </w:txbxContent>
                  </v:textbox>
                </v:shape>
                <v:shape id="Text Box 814" o:spid="_x0000_s1047" type="#_x0000_t202" style="position:absolute;left:9273;top:5011;width:690;height:1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" filled="f" stroked="f">
                  <v:textbox inset="0,0,0,0">
                    <w:txbxContent>
                      <w:p w14:paraId="33B869F6" w14:textId="77777777" w:rsidR="008C0CC0" w:rsidRDefault="008C0CC0" w:rsidP="008C0CC0">
                        <w:pPr>
                          <w:spacing w:line="181" w:lineRule="exact"/>
                          <w:rPr>
                            <w:rFonts w:ascii="Trebuchet MS"/>
                            <w:b/>
                            <w:sz w:val="16"/>
                          </w:rPr>
                        </w:pPr>
                        <w:r>
                          <w:rPr>
                            <w:rFonts w:ascii="Trebuchet MS"/>
                            <w:b/>
                            <w:color w:val="231F20"/>
                            <w:sz w:val="16"/>
                          </w:rPr>
                          <w:t>Mobile Bl</w:t>
                        </w:r>
                      </w:p>
                    </w:txbxContent>
                  </v:textbox>
                </v:shape>
                <v:shape id="Text Box 815" o:spid="_x0000_s1048" type="#_x0000_t202" style="position:absolute;left:7305;top:4271;width:1320;height:56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" filled="f" stroked="f">
                  <v:textbox inset="0,0,0,0">
                    <w:txbxContent>
                      <w:p w14:paraId="7195BD5A" w14:textId="77777777" w:rsidR="008C0CC0" w:rsidRDefault="008C0CC0" w:rsidP="008C0CC0">
                        <w:pPr>
                          <w:jc w:val="center"/>
                          <w:rPr>
                            <w:rFonts w:ascii="Trebuchet MS"/>
                            <w:b/>
                            <w:color w:val="231F20"/>
                            <w:w w:val="90"/>
                            <w:sz w:val="16"/>
                          </w:rPr>
                        </w:pPr>
                        <w:r>
                          <w:rPr>
                            <w:rFonts w:ascii="Trebuchet MS"/>
                            <w:b/>
                            <w:color w:val="231F20"/>
                            <w:w w:val="90"/>
                            <w:sz w:val="16"/>
                          </w:rPr>
                          <w:t>Nhi</w:t>
                        </w:r>
                        <w:r>
                          <w:rPr>
                            <w:rFonts w:ascii="Trebuchet MS"/>
                            <w:b/>
                            <w:color w:val="231F20"/>
                            <w:w w:val="90"/>
                            <w:sz w:val="16"/>
                          </w:rPr>
                          <w:t>ề</w:t>
                        </w:r>
                        <w:r>
                          <w:rPr>
                            <w:rFonts w:ascii="Trebuchet MS"/>
                            <w:b/>
                            <w:color w:val="231F20"/>
                            <w:w w:val="90"/>
                            <w:sz w:val="16"/>
                          </w:rPr>
                          <w:t>u giao di</w:t>
                        </w:r>
                        <w:r>
                          <w:rPr>
                            <w:rFonts w:ascii="Trebuchet MS"/>
                            <w:b/>
                            <w:color w:val="231F20"/>
                            <w:w w:val="90"/>
                            <w:sz w:val="16"/>
                          </w:rPr>
                          <w:t>ệ</w:t>
                        </w:r>
                        <w:r>
                          <w:rPr>
                            <w:rFonts w:ascii="Trebuchet MS"/>
                            <w:b/>
                            <w:color w:val="231F20"/>
                            <w:w w:val="90"/>
                            <w:sz w:val="16"/>
                          </w:rPr>
                          <w:t>n v</w:t>
                        </w:r>
                        <w:r>
                          <w:rPr>
                            <w:rFonts w:ascii="Trebuchet MS"/>
                            <w:b/>
                            <w:color w:val="231F20"/>
                            <w:w w:val="90"/>
                            <w:sz w:val="16"/>
                          </w:rPr>
                          <w:t>à</w:t>
                        </w:r>
                        <w:r>
                          <w:rPr>
                            <w:rFonts w:ascii="Trebuchet MS"/>
                            <w:b/>
                            <w:color w:val="231F20"/>
                            <w:w w:val="90"/>
                            <w:sz w:val="16"/>
                          </w:rPr>
                          <w:t xml:space="preserve"> plug-in </w:t>
                        </w:r>
                        <w:r>
                          <w:rPr>
                            <w:rFonts w:ascii="Trebuchet MS"/>
                            <w:b/>
                            <w:color w:val="231F20"/>
                            <w:w w:val="90"/>
                            <w:sz w:val="16"/>
                          </w:rPr>
                          <w:t>ứ</w:t>
                        </w:r>
                        <w:r>
                          <w:rPr>
                            <w:rFonts w:ascii="Trebuchet MS"/>
                            <w:b/>
                            <w:color w:val="231F20"/>
                            <w:w w:val="90"/>
                            <w:sz w:val="16"/>
                          </w:rPr>
                          <w:t>ng d</w:t>
                        </w:r>
                        <w:r>
                          <w:rPr>
                            <w:rFonts w:ascii="Trebuchet MS"/>
                            <w:b/>
                            <w:color w:val="231F20"/>
                            <w:w w:val="90"/>
                            <w:sz w:val="16"/>
                          </w:rPr>
                          <w:t>ụ</w:t>
                        </w:r>
                        <w:r>
                          <w:rPr>
                            <w:rFonts w:ascii="Trebuchet MS"/>
                            <w:b/>
                            <w:color w:val="231F20"/>
                            <w:w w:val="90"/>
                            <w:sz w:val="16"/>
                          </w:rPr>
                          <w:t>ng</w:t>
                        </w:r>
                      </w:p>
                    </w:txbxContent>
                  </v:textbox>
                </v:shape>
                <v:shape id="Text Box 816" o:spid="_x0000_s1049" type="#_x0000_t202" style="position:absolute;left:4295;top:4126;width:1637;height:56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" filled="f" stroked="f">
                  <v:textbox inset="0,0,0,0">
                    <w:txbxContent>
                      <w:p w14:paraId="1DBE77FF" w14:textId="77777777" w:rsidR="008C0CC0" w:rsidRDefault="008C0CC0" w:rsidP="008C0CC0">
                        <w:pPr>
                          <w:jc w:val="center"/>
                          <w:rPr>
                            <w:rFonts w:ascii="Trebuchet MS"/>
                            <w:b/>
                            <w:color w:val="231F20"/>
                            <w:w w:val="95"/>
                            <w:sz w:val="16"/>
                          </w:rPr>
                        </w:pPr>
                        <w:r>
                          <w:rPr>
                            <w:rFonts w:ascii="Trebuchet MS"/>
                            <w:b/>
                            <w:color w:val="231F20"/>
                            <w:w w:val="95"/>
                            <w:sz w:val="16"/>
                          </w:rPr>
                          <w:t>Thay th</w:t>
                        </w:r>
                        <w:r>
                          <w:rPr>
                            <w:rFonts w:ascii="Trebuchet MS"/>
                            <w:b/>
                            <w:color w:val="231F20"/>
                            <w:w w:val="95"/>
                            <w:sz w:val="16"/>
                          </w:rPr>
                          <w:t>ế</w:t>
                        </w:r>
                        <w:r>
                          <w:rPr>
                            <w:rFonts w:ascii="Trebuchet MS"/>
                            <w:b/>
                            <w:color w:val="231F20"/>
                            <w:w w:val="95"/>
                            <w:sz w:val="16"/>
                          </w:rPr>
                          <w:t xml:space="preserve"> truy c</w:t>
                        </w:r>
                        <w:r>
                          <w:rPr>
                            <w:rFonts w:ascii="Trebuchet MS"/>
                            <w:b/>
                            <w:color w:val="231F20"/>
                            <w:w w:val="95"/>
                            <w:sz w:val="16"/>
                          </w:rPr>
                          <w:t>ậ</w:t>
                        </w:r>
                        <w:r>
                          <w:rPr>
                            <w:rFonts w:ascii="Trebuchet MS"/>
                            <w:b/>
                            <w:color w:val="231F20"/>
                            <w:w w:val="95"/>
                            <w:sz w:val="16"/>
                          </w:rPr>
                          <w:t>p tr</w:t>
                        </w:r>
                        <w:r>
                          <w:rPr>
                            <w:rFonts w:ascii="Trebuchet MS"/>
                            <w:b/>
                            <w:color w:val="231F20"/>
                            <w:w w:val="95"/>
                            <w:sz w:val="16"/>
                          </w:rPr>
                          <w:t>ự</w:t>
                        </w:r>
                        <w:r>
                          <w:rPr>
                            <w:rFonts w:ascii="Trebuchet MS"/>
                            <w:b/>
                            <w:color w:val="231F20"/>
                            <w:w w:val="95"/>
                            <w:sz w:val="16"/>
                          </w:rPr>
                          <w:t>c ti</w:t>
                        </w:r>
                        <w:r>
                          <w:rPr>
                            <w:rFonts w:ascii="Trebuchet MS"/>
                            <w:b/>
                            <w:color w:val="231F20"/>
                            <w:w w:val="95"/>
                            <w:sz w:val="16"/>
                          </w:rPr>
                          <w:t>ế</w:t>
                        </w:r>
                        <w:r>
                          <w:rPr>
                            <w:rFonts w:ascii="Trebuchet MS"/>
                            <w:b/>
                            <w:color w:val="231F20"/>
                            <w:w w:val="95"/>
                            <w:sz w:val="16"/>
                          </w:rPr>
                          <w:t>p v</w:t>
                        </w:r>
                        <w:r>
                          <w:rPr>
                            <w:rFonts w:ascii="Trebuchet MS"/>
                            <w:b/>
                            <w:color w:val="231F20"/>
                            <w:w w:val="95"/>
                            <w:sz w:val="16"/>
                          </w:rPr>
                          <w:t>à</w:t>
                        </w:r>
                        <w:r>
                          <w:rPr>
                            <w:rFonts w:ascii="Trebuchet MS"/>
                            <w:b/>
                            <w:color w:val="231F20"/>
                            <w:w w:val="95"/>
                            <w:sz w:val="16"/>
                          </w:rPr>
                          <w:t>o d</w:t>
                        </w:r>
                        <w:r>
                          <w:rPr>
                            <w:rFonts w:ascii="Trebuchet MS"/>
                            <w:b/>
                            <w:color w:val="231F20"/>
                            <w:w w:val="95"/>
                            <w:sz w:val="16"/>
                          </w:rPr>
                          <w:t>ữ</w:t>
                        </w:r>
                        <w:r>
                          <w:rPr>
                            <w:rFonts w:ascii="Trebuchet MS"/>
                            <w:b/>
                            <w:color w:val="231F20"/>
                            <w:w w:val="95"/>
                            <w:sz w:val="16"/>
                          </w:rPr>
                          <w:t xml:space="preserve"> li</w:t>
                        </w:r>
                        <w:r>
                          <w:rPr>
                            <w:rFonts w:ascii="Trebuchet MS"/>
                            <w:b/>
                            <w:color w:val="231F20"/>
                            <w:w w:val="95"/>
                            <w:sz w:val="16"/>
                          </w:rPr>
                          <w:t>ệ</w:t>
                        </w:r>
                        <w:r>
                          <w:rPr>
                            <w:rFonts w:ascii="Trebuchet MS"/>
                            <w:b/>
                            <w:color w:val="231F20"/>
                            <w:w w:val="95"/>
                            <w:sz w:val="16"/>
                          </w:rPr>
                          <w:t>u v</w:t>
                        </w:r>
                        <w:r>
                          <w:rPr>
                            <w:rFonts w:ascii="Trebuchet MS"/>
                            <w:b/>
                            <w:color w:val="231F20"/>
                            <w:w w:val="95"/>
                            <w:sz w:val="16"/>
                          </w:rPr>
                          <w:t>ậ</w:t>
                        </w:r>
                        <w:r>
                          <w:rPr>
                            <w:rFonts w:ascii="Trebuchet MS"/>
                            <w:b/>
                            <w:color w:val="231F20"/>
                            <w:w w:val="95"/>
                            <w:sz w:val="16"/>
                          </w:rPr>
                          <w:t>n h</w:t>
                        </w:r>
                        <w:r>
                          <w:rPr>
                            <w:rFonts w:ascii="Trebuchet MS"/>
                            <w:b/>
                            <w:color w:val="231F20"/>
                            <w:w w:val="95"/>
                            <w:sz w:val="16"/>
                          </w:rPr>
                          <w:t>à</w:t>
                        </w:r>
                        <w:r>
                          <w:rPr>
                            <w:rFonts w:ascii="Trebuchet MS"/>
                            <w:b/>
                            <w:color w:val="231F20"/>
                            <w:w w:val="95"/>
                            <w:sz w:val="16"/>
                          </w:rPr>
                          <w:t>nh v</w:t>
                        </w:r>
                        <w:r>
                          <w:rPr>
                            <w:rFonts w:ascii="Trebuchet MS"/>
                            <w:b/>
                            <w:color w:val="231F20"/>
                            <w:w w:val="95"/>
                            <w:sz w:val="16"/>
                          </w:rPr>
                          <w:t>à</w:t>
                        </w:r>
                        <w:r>
                          <w:rPr>
                            <w:rFonts w:ascii="Trebuchet MS"/>
                            <w:b/>
                            <w:color w:val="231F20"/>
                            <w:w w:val="95"/>
                            <w:sz w:val="16"/>
                          </w:rPr>
                          <w:t xml:space="preserve"> kho d</w:t>
                        </w:r>
                        <w:r>
                          <w:rPr>
                            <w:rFonts w:ascii="Trebuchet MS"/>
                            <w:b/>
                            <w:color w:val="231F20"/>
                            <w:w w:val="95"/>
                            <w:sz w:val="16"/>
                          </w:rPr>
                          <w:t>ữ</w:t>
                        </w:r>
                        <w:r>
                          <w:rPr>
                            <w:rFonts w:ascii="Trebuchet MS"/>
                            <w:b/>
                            <w:color w:val="231F20"/>
                            <w:w w:val="95"/>
                            <w:sz w:val="16"/>
                          </w:rPr>
                          <w:t xml:space="preserve"> li</w:t>
                        </w:r>
                        <w:r>
                          <w:rPr>
                            <w:rFonts w:ascii="Trebuchet MS"/>
                            <w:b/>
                            <w:color w:val="231F20"/>
                            <w:w w:val="95"/>
                            <w:sz w:val="16"/>
                          </w:rPr>
                          <w:t>ệ</w:t>
                        </w:r>
                        <w:r>
                          <w:rPr>
                            <w:rFonts w:ascii="Trebuchet MS"/>
                            <w:b/>
                            <w:color w:val="231F20"/>
                            <w:w w:val="95"/>
                            <w:sz w:val="16"/>
                          </w:rPr>
                          <w:t>u</w:t>
                        </w:r>
                      </w:p>
                    </w:txbxContent>
                  </v:textbox>
                </v:shape>
                <v:shape id="Text Box 817" o:spid="_x0000_s1050" type="#_x0000_t202" style="position:absolute;left:9198;top:3975;width:839;height:1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" filled="f" stroked="f">
                  <v:textbox inset="0,0,0,0">
                    <w:txbxContent>
                      <w:p w14:paraId="4C6ABE71" w14:textId="77777777" w:rsidR="008C0CC0" w:rsidRDefault="008C0CC0" w:rsidP="008C0CC0">
                        <w:pPr>
                          <w:spacing w:line="181" w:lineRule="exact"/>
                          <w:rPr>
                            <w:rFonts w:ascii="Trebuchet MS"/>
                            <w:b/>
                            <w:sz w:val="16"/>
                          </w:rPr>
                        </w:pPr>
                        <w:r>
                          <w:rPr>
                            <w:rFonts w:ascii="Trebuchet MS"/>
                            <w:b/>
                            <w:color w:val="231F20"/>
                            <w:w w:val="95"/>
                            <w:sz w:val="16"/>
                          </w:rPr>
                          <w:t>Dashboards</w:t>
                        </w:r>
                      </w:p>
                    </w:txbxContent>
                  </v:textbox>
                </v:shape>
                <v:shape id="Text Box 818" o:spid="_x0000_s1051" type="#_x0000_t202" style="position:absolute;left:9295;top:2833;width:513;height:37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" filled="f" stroked="f">
                  <v:textbox inset="0,0,0,0">
                    <w:txbxContent>
                      <w:p w14:paraId="6EE5C818" w14:textId="77777777" w:rsidR="008C0CC0" w:rsidRDefault="008C0CC0" w:rsidP="008C0CC0">
                        <w:pPr>
                          <w:spacing w:line="181" w:lineRule="exact"/>
                          <w:ind w:left="44"/>
                          <w:rPr>
                            <w:rFonts w:ascii="Trebuchet MS"/>
                            <w:b/>
                            <w:sz w:val="16"/>
                          </w:rPr>
                        </w:pPr>
                        <w:r>
                          <w:rPr>
                            <w:rFonts w:ascii="Trebuchet MS"/>
                            <w:b/>
                            <w:color w:val="231F20"/>
                            <w:sz w:val="16"/>
                          </w:rPr>
                          <w:t>OLAP</w:t>
                        </w:r>
                      </w:p>
                      <w:p w14:paraId="003A3E27" w14:textId="77777777" w:rsidR="008C0CC0" w:rsidRDefault="008C0CC0" w:rsidP="008C0CC0">
                        <w:pPr>
                          <w:spacing w:before="4"/>
                          <w:rPr>
                            <w:rFonts w:ascii="Trebuchet MS"/>
                            <w:b/>
                            <w:sz w:val="16"/>
                          </w:rPr>
                        </w:pPr>
                        <w:r>
                          <w:rPr>
                            <w:rFonts w:ascii="Trebuchet MS"/>
                            <w:b/>
                            <w:color w:val="231F20"/>
                            <w:w w:val="90"/>
                            <w:sz w:val="16"/>
                          </w:rPr>
                          <w:t>reports</w:t>
                        </w:r>
                      </w:p>
                    </w:txbxContent>
                  </v:textbox>
                </v:shape>
                <v:shape id="Text Box 819" o:spid="_x0000_s1052" type="#_x0000_t202" style="position:absolute;left:7695;top:2214;width:505;height:14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" filled="f" stroked="f">
                  <v:textbox inset="0,0,0,0">
                    <w:txbxContent>
                      <w:p w14:paraId="216C33F6" w14:textId="77777777" w:rsidR="008C0CC0" w:rsidRDefault="008C0CC0" w:rsidP="008C0CC0">
                        <w:pPr>
                          <w:spacing w:line="244" w:lineRule="auto"/>
                          <w:ind w:right="18" w:firstLine="61"/>
                          <w:rPr>
                            <w:rFonts w:ascii="Trebuchet MS"/>
                            <w:b/>
                            <w:sz w:val="16"/>
                          </w:rPr>
                        </w:pPr>
                        <w:r>
                          <w:rPr>
                            <w:rFonts w:ascii="Trebuchet MS"/>
                            <w:b/>
                            <w:color w:val="231F20"/>
                            <w:sz w:val="16"/>
                          </w:rPr>
                          <w:t xml:space="preserve">Excel </w:t>
                        </w:r>
                        <w:r>
                          <w:rPr>
                            <w:rFonts w:ascii="Trebuchet MS"/>
                            <w:b/>
                            <w:color w:val="231F20"/>
                            <w:w w:val="90"/>
                            <w:sz w:val="16"/>
                          </w:rPr>
                          <w:t>plug-in</w:t>
                        </w:r>
                      </w:p>
                      <w:p w14:paraId="4F122AE0" w14:textId="77777777" w:rsidR="008C0CC0" w:rsidRDefault="008C0CC0" w:rsidP="008C0CC0">
                        <w:pPr>
                          <w:spacing w:before="144" w:line="244" w:lineRule="auto"/>
                          <w:ind w:right="18" w:firstLine="8"/>
                          <w:rPr>
                            <w:rFonts w:ascii="Trebuchet MS"/>
                            <w:b/>
                            <w:sz w:val="16"/>
                          </w:rPr>
                        </w:pPr>
                        <w:r>
                          <w:rPr>
                            <w:rFonts w:ascii="Trebuchet MS"/>
                            <w:b/>
                            <w:color w:val="231F20"/>
                            <w:w w:val="95"/>
                            <w:sz w:val="16"/>
                          </w:rPr>
                          <w:t xml:space="preserve">Access </w:t>
                        </w:r>
                        <w:r>
                          <w:rPr>
                            <w:rFonts w:ascii="Trebuchet MS"/>
                            <w:b/>
                            <w:color w:val="231F20"/>
                            <w:w w:val="90"/>
                            <w:sz w:val="16"/>
                          </w:rPr>
                          <w:t>plug-in</w:t>
                        </w:r>
                      </w:p>
                      <w:p w14:paraId="0703AA4C" w14:textId="77777777" w:rsidR="008C0CC0" w:rsidRDefault="008C0CC0" w:rsidP="008C0CC0">
                        <w:pPr>
                          <w:spacing w:before="156" w:line="244" w:lineRule="auto"/>
                          <w:ind w:left="99" w:right="42" w:hanging="53"/>
                          <w:rPr>
                            <w:rFonts w:ascii="Trebuchet MS"/>
                            <w:b/>
                            <w:sz w:val="16"/>
                          </w:rPr>
                        </w:pPr>
                        <w:r>
                          <w:rPr>
                            <w:rFonts w:ascii="Trebuchet MS"/>
                            <w:b/>
                            <w:color w:val="231F20"/>
                            <w:sz w:val="16"/>
                          </w:rPr>
                          <w:t xml:space="preserve">OLAP </w:t>
                        </w:r>
                        <w:r>
                          <w:rPr>
                            <w:rFonts w:ascii="Trebuchet MS"/>
                            <w:b/>
                            <w:color w:val="231F20"/>
                            <w:w w:val="110"/>
                            <w:sz w:val="16"/>
                          </w:rPr>
                          <w:t>GUI</w:t>
                        </w:r>
                      </w:p>
                    </w:txbxContent>
                  </v:textbox>
                </v:shape>
                <v:shape id="Text Box 820" o:spid="_x0000_s1053" type="#_x0000_t202" style="position:absolute;left:5976;top:2422;width:1138;height:99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" filled="f" stroked="f">
                  <v:textbox inset="0,0,0,0">
                    <w:txbxContent>
                      <w:p w14:paraId="10E80653" w14:textId="77777777" w:rsidR="008C0CC0" w:rsidRDefault="008C0CC0" w:rsidP="008C0CC0">
                        <w:pPr>
                          <w:spacing w:before="3"/>
                          <w:jc w:val="center"/>
                          <w:rPr>
                            <w:rFonts w:ascii="Trebuchet MS"/>
                            <w:b/>
                            <w:color w:val="FFFFFF"/>
                            <w:sz w:val="16"/>
                          </w:rPr>
                        </w:pPr>
                        <w:r>
                          <w:rPr>
                            <w:rFonts w:ascii="Trebuchet MS"/>
                            <w:b/>
                            <w:color w:val="FFFFFF"/>
                            <w:sz w:val="16"/>
                          </w:rPr>
                          <w:t>Logic x</w:t>
                        </w:r>
                        <w:r>
                          <w:rPr>
                            <w:rFonts w:ascii="Trebuchet MS"/>
                            <w:b/>
                            <w:color w:val="FFFFFF"/>
                            <w:sz w:val="16"/>
                          </w:rPr>
                          <w:t>ử</w:t>
                        </w:r>
                        <w:r>
                          <w:rPr>
                            <w:rFonts w:ascii="Trebuchet MS"/>
                            <w:b/>
                            <w:color w:val="FFFFFF"/>
                            <w:sz w:val="16"/>
                          </w:rPr>
                          <w:t xml:space="preserve"> l</w:t>
                        </w:r>
                        <w:r>
                          <w:rPr>
                            <w:rFonts w:ascii="Trebuchet MS"/>
                            <w:b/>
                            <w:color w:val="FFFFFF"/>
                            <w:sz w:val="16"/>
                          </w:rPr>
                          <w:t>ý</w:t>
                        </w:r>
                        <w:r>
                          <w:rPr>
                            <w:rFonts w:ascii="Trebuchet MS"/>
                            <w:b/>
                            <w:color w:val="FFFFFF"/>
                            <w:sz w:val="16"/>
                          </w:rPr>
                          <w:t xml:space="preserve"> ph</w:t>
                        </w:r>
                        <w:r>
                          <w:rPr>
                            <w:rFonts w:ascii="Trebuchet MS"/>
                            <w:b/>
                            <w:color w:val="FFFFFF"/>
                            <w:sz w:val="16"/>
                          </w:rPr>
                          <w:t>â</w:t>
                        </w:r>
                        <w:r>
                          <w:rPr>
                            <w:rFonts w:ascii="Trebuchet MS"/>
                            <w:b/>
                            <w:color w:val="FFFFFF"/>
                            <w:sz w:val="16"/>
                          </w:rPr>
                          <w:t>n t</w:t>
                        </w:r>
                        <w:r>
                          <w:rPr>
                            <w:rFonts w:ascii="Trebuchet MS"/>
                            <w:b/>
                            <w:color w:val="FFFFFF"/>
                            <w:sz w:val="16"/>
                          </w:rPr>
                          <w:t>í</w:t>
                        </w:r>
                        <w:r>
                          <w:rPr>
                            <w:rFonts w:ascii="Trebuchet MS"/>
                            <w:b/>
                            <w:color w:val="FFFFFF"/>
                            <w:sz w:val="16"/>
                          </w:rPr>
                          <w:t>ch</w:t>
                        </w:r>
                      </w:p>
                      <w:p w14:paraId="30475DC5" w14:textId="77777777" w:rsidR="008C0CC0" w:rsidRDefault="008C0CC0" w:rsidP="008C0CC0">
                        <w:pPr>
                          <w:spacing w:before="3"/>
                          <w:jc w:val="center"/>
                          <w:rPr>
                            <w:rFonts w:ascii="Trebuchet MS"/>
                            <w:b/>
                            <w:color w:val="FFFFFF"/>
                            <w:sz w:val="16"/>
                          </w:rPr>
                        </w:pPr>
                      </w:p>
                      <w:p w14:paraId="3CE50A36" w14:textId="77777777" w:rsidR="008C0CC0" w:rsidRDefault="008C0CC0" w:rsidP="008C0CC0">
                        <w:pPr>
                          <w:spacing w:line="244" w:lineRule="auto"/>
                          <w:ind w:left="8" w:right="26"/>
                          <w:jc w:val="center"/>
                          <w:rPr>
                            <w:rFonts w:ascii="Trebuchet MS"/>
                            <w:b/>
                            <w:color w:val="FFFFFF"/>
                            <w:w w:val="90"/>
                            <w:sz w:val="16"/>
                          </w:rPr>
                        </w:pPr>
                        <w:r>
                          <w:rPr>
                            <w:rFonts w:ascii="Trebuchet MS"/>
                            <w:b/>
                            <w:color w:val="FFFFFF"/>
                            <w:w w:val="90"/>
                            <w:sz w:val="16"/>
                          </w:rPr>
                          <w:t>logic x</w:t>
                        </w:r>
                        <w:r>
                          <w:rPr>
                            <w:rFonts w:ascii="Trebuchet MS"/>
                            <w:b/>
                            <w:color w:val="FFFFFF"/>
                            <w:w w:val="90"/>
                            <w:sz w:val="16"/>
                          </w:rPr>
                          <w:t>ử</w:t>
                        </w:r>
                        <w:r>
                          <w:rPr>
                            <w:rFonts w:ascii="Trebuchet MS"/>
                            <w:b/>
                            <w:color w:val="FFFFFF"/>
                            <w:w w:val="90"/>
                            <w:sz w:val="16"/>
                          </w:rPr>
                          <w:t xml:space="preserve"> l</w:t>
                        </w:r>
                        <w:r>
                          <w:rPr>
                            <w:rFonts w:ascii="Trebuchet MS"/>
                            <w:b/>
                            <w:color w:val="FFFFFF"/>
                            <w:w w:val="90"/>
                            <w:sz w:val="16"/>
                          </w:rPr>
                          <w:t>ý</w:t>
                        </w:r>
                        <w:r>
                          <w:rPr>
                            <w:rFonts w:ascii="Trebuchet MS"/>
                            <w:b/>
                            <w:color w:val="FFFFFF"/>
                            <w:w w:val="90"/>
                            <w:sz w:val="16"/>
                          </w:rPr>
                          <w:t xml:space="preserve"> d</w:t>
                        </w:r>
                        <w:r>
                          <w:rPr>
                            <w:rFonts w:ascii="Trebuchet MS"/>
                            <w:b/>
                            <w:color w:val="FFFFFF"/>
                            <w:w w:val="90"/>
                            <w:sz w:val="16"/>
                          </w:rPr>
                          <w:t>ữ</w:t>
                        </w:r>
                        <w:r>
                          <w:rPr>
                            <w:rFonts w:ascii="Trebuchet MS"/>
                            <w:b/>
                            <w:color w:val="FFFFFF"/>
                            <w:w w:val="90"/>
                            <w:sz w:val="16"/>
                          </w:rPr>
                          <w:t xml:space="preserve"> li</w:t>
                        </w:r>
                        <w:r>
                          <w:rPr>
                            <w:rFonts w:ascii="Trebuchet MS"/>
                            <w:b/>
                            <w:color w:val="FFFFFF"/>
                            <w:w w:val="90"/>
                            <w:sz w:val="16"/>
                          </w:rPr>
                          <w:t>ệ</w:t>
                        </w:r>
                        <w:r>
                          <w:rPr>
                            <w:rFonts w:ascii="Trebuchet MS"/>
                            <w:b/>
                            <w:color w:val="FFFFFF"/>
                            <w:w w:val="90"/>
                            <w:sz w:val="16"/>
                          </w:rPr>
                          <w:t>u</w:t>
                        </w:r>
                      </w:p>
                    </w:txbxContent>
                  </v:textbox>
                </v:shape>
                <v:shape id="Text Box 821" o:spid="_x0000_s1054" type="#_x0000_t202" style="position:absolute;left:3849;top:2366;width:857;height:37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" filled="f" stroked="f">
                  <v:textbox inset="0,0,0,0">
                    <w:txbxContent>
                      <w:p w14:paraId="69555C97" w14:textId="77777777" w:rsidR="008C0CC0" w:rsidRDefault="008C0CC0" w:rsidP="008C0CC0">
                        <w:pPr>
                          <w:jc w:val="center"/>
                          <w:rPr>
                            <w:rFonts w:ascii="Trebuchet MS"/>
                            <w:b/>
                            <w:color w:val="231F20"/>
                            <w:w w:val="95"/>
                            <w:sz w:val="16"/>
                          </w:rPr>
                        </w:pPr>
                        <w:r>
                          <w:rPr>
                            <w:rFonts w:ascii="Trebuchet MS"/>
                            <w:b/>
                            <w:color w:val="231F20"/>
                            <w:w w:val="95"/>
                            <w:sz w:val="16"/>
                          </w:rPr>
                          <w:t>D</w:t>
                        </w:r>
                        <w:r>
                          <w:rPr>
                            <w:rFonts w:ascii="Trebuchet MS"/>
                            <w:b/>
                            <w:color w:val="231F20"/>
                            <w:w w:val="95"/>
                            <w:sz w:val="16"/>
                          </w:rPr>
                          <w:t>ữ</w:t>
                        </w:r>
                        <w:r>
                          <w:rPr>
                            <w:rFonts w:ascii="Trebuchet MS"/>
                            <w:b/>
                            <w:color w:val="231F20"/>
                            <w:w w:val="95"/>
                            <w:sz w:val="16"/>
                          </w:rPr>
                          <w:t xml:space="preserve"> li</w:t>
                        </w:r>
                        <w:r>
                          <w:rPr>
                            <w:rFonts w:ascii="Trebuchet MS"/>
                            <w:b/>
                            <w:color w:val="231F20"/>
                            <w:w w:val="95"/>
                            <w:sz w:val="16"/>
                          </w:rPr>
                          <w:t>ệ</w:t>
                        </w:r>
                        <w:r>
                          <w:rPr>
                            <w:rFonts w:ascii="Trebuchet MS"/>
                            <w:b/>
                            <w:color w:val="231F20"/>
                            <w:w w:val="95"/>
                            <w:sz w:val="16"/>
                          </w:rPr>
                          <w:t>u v</w:t>
                        </w:r>
                        <w:r>
                          <w:rPr>
                            <w:rFonts w:ascii="Trebuchet MS"/>
                            <w:b/>
                            <w:color w:val="231F20"/>
                            <w:w w:val="95"/>
                            <w:sz w:val="16"/>
                          </w:rPr>
                          <w:t>ậ</w:t>
                        </w:r>
                        <w:r>
                          <w:rPr>
                            <w:rFonts w:ascii="Trebuchet MS"/>
                            <w:b/>
                            <w:color w:val="231F20"/>
                            <w:w w:val="95"/>
                            <w:sz w:val="16"/>
                          </w:rPr>
                          <w:t>n h</w:t>
                        </w:r>
                        <w:r>
                          <w:rPr>
                            <w:rFonts w:ascii="Trebuchet MS"/>
                            <w:b/>
                            <w:color w:val="231F20"/>
                            <w:w w:val="95"/>
                            <w:sz w:val="16"/>
                          </w:rPr>
                          <w:t>à</w:t>
                        </w:r>
                        <w:r>
                          <w:rPr>
                            <w:rFonts w:ascii="Trebuchet MS"/>
                            <w:b/>
                            <w:color w:val="231F20"/>
                            <w:w w:val="95"/>
                            <w:sz w:val="16"/>
                          </w:rPr>
                          <w:t>nh</w:t>
                        </w:r>
                      </w:p>
                    </w:txbxContent>
                  </v:textbox>
                </v:shape>
                <v:shape id="Text Box 822" o:spid="_x0000_s1055" type="#_x0000_t202" style="position:absolute;left:3088;top:2438;width:584;height:37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" filled="f" stroked="f">
                  <v:textbox inset="0,0,0,0">
                    <w:txbxContent>
                      <w:p w14:paraId="1C7919E7" w14:textId="77777777" w:rsidR="008C0CC0" w:rsidRDefault="008C0CC0" w:rsidP="008C0CC0">
                        <w:pPr>
                          <w:jc w:val="center"/>
                          <w:rPr>
                            <w:rFonts w:ascii="Trebuchet MS"/>
                            <w:b/>
                            <w:color w:val="231F20"/>
                            <w:w w:val="85"/>
                            <w:sz w:val="16"/>
                          </w:rPr>
                        </w:pPr>
                        <w:r>
                          <w:rPr>
                            <w:rFonts w:ascii="Trebuchet MS"/>
                            <w:b/>
                            <w:color w:val="231F20"/>
                            <w:w w:val="85"/>
                            <w:sz w:val="16"/>
                          </w:rPr>
                          <w:t>D</w:t>
                        </w:r>
                        <w:r>
                          <w:rPr>
                            <w:rFonts w:ascii="Trebuchet MS"/>
                            <w:b/>
                            <w:color w:val="231F20"/>
                            <w:w w:val="85"/>
                            <w:sz w:val="16"/>
                          </w:rPr>
                          <w:t>ữ</w:t>
                        </w:r>
                        <w:r>
                          <w:rPr>
                            <w:rFonts w:ascii="Trebuchet MS"/>
                            <w:b/>
                            <w:color w:val="231F20"/>
                            <w:w w:val="85"/>
                            <w:sz w:val="16"/>
                          </w:rPr>
                          <w:t xml:space="preserve"> li</w:t>
                        </w:r>
                        <w:r>
                          <w:rPr>
                            <w:rFonts w:ascii="Trebuchet MS"/>
                            <w:b/>
                            <w:color w:val="231F20"/>
                            <w:w w:val="85"/>
                            <w:sz w:val="16"/>
                          </w:rPr>
                          <w:t>ệ</w:t>
                        </w:r>
                        <w:r>
                          <w:rPr>
                            <w:rFonts w:ascii="Trebuchet MS"/>
                            <w:b/>
                            <w:color w:val="231F20"/>
                            <w:w w:val="85"/>
                            <w:sz w:val="16"/>
                          </w:rPr>
                          <w:t>u ngo</w:t>
                        </w:r>
                        <w:r>
                          <w:rPr>
                            <w:rFonts w:ascii="Trebuchet MS"/>
                            <w:b/>
                            <w:color w:val="231F20"/>
                            <w:w w:val="85"/>
                            <w:sz w:val="16"/>
                          </w:rPr>
                          <w:t>à</w:t>
                        </w:r>
                        <w:r>
                          <w:rPr>
                            <w:rFonts w:ascii="Trebuchet MS"/>
                            <w:b/>
                            <w:color w:val="231F20"/>
                            <w:w w:val="85"/>
                            <w:sz w:val="16"/>
                          </w:rPr>
                          <w:t>i</w:t>
                        </w:r>
                      </w:p>
                    </w:txbxContent>
                  </v:textbox>
                </v:shape>
                <v:shape id="Text Box 823" o:spid="_x0000_s1056" type="#_x0000_t202" style="position:absolute;left:9157;top:1874;width:857;height:37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" filled="f" stroked="f">
                  <v:textbox inset="0,0,0,0">
                    <w:txbxContent>
                      <w:p w14:paraId="6B65FC27" w14:textId="77777777" w:rsidR="008C0CC0" w:rsidRDefault="008C0CC0" w:rsidP="008C0CC0">
                        <w:pPr>
                          <w:jc w:val="center"/>
                          <w:rPr>
                            <w:rFonts w:ascii="Trebuchet MS"/>
                            <w:b/>
                            <w:color w:val="231F20"/>
                            <w:w w:val="90"/>
                            <w:sz w:val="16"/>
                          </w:rPr>
                        </w:pPr>
                        <w:r>
                          <w:rPr>
                            <w:rFonts w:ascii="Trebuchet MS"/>
                            <w:b/>
                            <w:color w:val="231F20"/>
                            <w:w w:val="90"/>
                            <w:sz w:val="16"/>
                          </w:rPr>
                          <w:t>B</w:t>
                        </w:r>
                        <w:r>
                          <w:rPr>
                            <w:rFonts w:ascii="Trebuchet MS"/>
                            <w:b/>
                            <w:color w:val="231F20"/>
                            <w:w w:val="90"/>
                            <w:sz w:val="16"/>
                          </w:rPr>
                          <w:t>á</w:t>
                        </w:r>
                        <w:r>
                          <w:rPr>
                            <w:rFonts w:ascii="Trebuchet MS"/>
                            <w:b/>
                            <w:color w:val="231F20"/>
                            <w:w w:val="90"/>
                            <w:sz w:val="16"/>
                          </w:rPr>
                          <w:t>o c</w:t>
                        </w:r>
                        <w:r>
                          <w:rPr>
                            <w:rFonts w:ascii="Trebuchet MS"/>
                            <w:b/>
                            <w:color w:val="231F20"/>
                            <w:w w:val="90"/>
                            <w:sz w:val="16"/>
                          </w:rPr>
                          <w:t>á</w:t>
                        </w:r>
                        <w:r>
                          <w:rPr>
                            <w:rFonts w:ascii="Trebuchet MS"/>
                            <w:b/>
                            <w:color w:val="231F20"/>
                            <w:w w:val="90"/>
                            <w:sz w:val="16"/>
                          </w:rPr>
                          <w:t>o b</w:t>
                        </w:r>
                        <w:r>
                          <w:rPr>
                            <w:rFonts w:ascii="Trebuchet MS"/>
                            <w:b/>
                            <w:color w:val="231F20"/>
                            <w:w w:val="90"/>
                            <w:sz w:val="16"/>
                          </w:rPr>
                          <w:t>ả</w:t>
                        </w:r>
                        <w:r>
                          <w:rPr>
                            <w:rFonts w:ascii="Trebuchet MS"/>
                            <w:b/>
                            <w:color w:val="231F20"/>
                            <w:w w:val="90"/>
                            <w:sz w:val="16"/>
                          </w:rPr>
                          <w:t>ng t</w:t>
                        </w:r>
                        <w:r>
                          <w:rPr>
                            <w:rFonts w:ascii="Trebuchet MS"/>
                            <w:b/>
                            <w:color w:val="231F20"/>
                            <w:w w:val="90"/>
                            <w:sz w:val="16"/>
                          </w:rPr>
                          <w:t>í</w:t>
                        </w:r>
                        <w:r>
                          <w:rPr>
                            <w:rFonts w:ascii="Trebuchet MS"/>
                            <w:b/>
                            <w:color w:val="231F20"/>
                            <w:w w:val="90"/>
                            <w:sz w:val="16"/>
                          </w:rPr>
                          <w:t>nh</w:t>
                        </w:r>
                      </w:p>
                    </w:txbxContent>
                  </v:textbox>
                </v:shape>
                <v:shape id="Text Box 824" o:spid="_x0000_s1057" type="#_x0000_t202" style="position:absolute;left:5628;top:1494;width:2711;height:37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" filled="f" stroked="f">
                  <v:textbox inset="0,0,0,0">
                    <w:txbxContent>
                      <w:p w14:paraId="5E30ED1F" w14:textId="77777777" w:rsidR="008C0CC0" w:rsidRDefault="008C0CC0" w:rsidP="008C0CC0">
                        <w:pPr>
                          <w:rPr>
                            <w:rFonts w:ascii="Trebuchet MS" w:hAnsi="Trebuchet MS"/>
                            <w:b/>
                            <w:color w:val="231F20"/>
                            <w:w w:val="95"/>
                            <w:sz w:val="16"/>
                          </w:rPr>
                        </w:pPr>
                        <w:r>
                          <w:rPr>
                            <w:rFonts w:ascii="Trebuchet MS" w:hAnsi="Trebuchet MS"/>
                            <w:b/>
                            <w:color w:val="231F20"/>
                            <w:w w:val="95"/>
                            <w:sz w:val="16"/>
                          </w:rPr>
                          <w:t>“Công cụ” OLAP cung cấp giao diện người dùng cho kho dữ liệu.</w:t>
                        </w:r>
                      </w:p>
                    </w:txbxContent>
                  </v:textbox>
                </v:shape>
                <v:shape id="Text Box 825" o:spid="_x0000_s1058" type="#_x0000_t202" style="position:absolute;left:9220;top:1016;width:707;height:37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" filled="f" stroked="f">
                  <v:textbox inset="0,0,0,0">
                    <w:txbxContent>
                      <w:p w14:paraId="70C58250" w14:textId="77777777" w:rsidR="008C0CC0" w:rsidRDefault="008C0CC0" w:rsidP="008C0CC0">
                        <w:pPr>
                          <w:jc w:val="center"/>
                          <w:rPr>
                            <w:rFonts w:ascii="Trebuchet MS"/>
                            <w:b/>
                            <w:color w:val="231F20"/>
                            <w:w w:val="90"/>
                            <w:sz w:val="16"/>
                          </w:rPr>
                        </w:pPr>
                        <w:r>
                          <w:rPr>
                            <w:rFonts w:ascii="Trebuchet MS"/>
                            <w:b/>
                            <w:color w:val="231F20"/>
                            <w:w w:val="90"/>
                            <w:sz w:val="16"/>
                          </w:rPr>
                          <w:t>B</w:t>
                        </w:r>
                        <w:r>
                          <w:rPr>
                            <w:rFonts w:ascii="Trebuchet MS"/>
                            <w:b/>
                            <w:color w:val="231F20"/>
                            <w:w w:val="90"/>
                            <w:sz w:val="16"/>
                          </w:rPr>
                          <w:t>á</w:t>
                        </w:r>
                        <w:r>
                          <w:rPr>
                            <w:rFonts w:ascii="Trebuchet MS"/>
                            <w:b/>
                            <w:color w:val="231F20"/>
                            <w:w w:val="90"/>
                            <w:sz w:val="16"/>
                          </w:rPr>
                          <w:t>o c</w:t>
                        </w:r>
                        <w:r>
                          <w:rPr>
                            <w:rFonts w:ascii="Trebuchet MS"/>
                            <w:b/>
                            <w:color w:val="231F20"/>
                            <w:w w:val="90"/>
                            <w:sz w:val="16"/>
                          </w:rPr>
                          <w:t>á</w:t>
                        </w:r>
                        <w:r>
                          <w:rPr>
                            <w:rFonts w:ascii="Trebuchet MS"/>
                            <w:b/>
                            <w:color w:val="231F20"/>
                            <w:w w:val="90"/>
                            <w:sz w:val="16"/>
                          </w:rPr>
                          <w:t>o n</w:t>
                        </w:r>
                        <w:r>
                          <w:rPr>
                            <w:rFonts w:ascii="Trebuchet MS"/>
                            <w:b/>
                            <w:color w:val="231F20"/>
                            <w:w w:val="90"/>
                            <w:sz w:val="16"/>
                          </w:rPr>
                          <w:t>â</w:t>
                        </w:r>
                        <w:r>
                          <w:rPr>
                            <w:rFonts w:ascii="Trebuchet MS"/>
                            <w:b/>
                            <w:color w:val="231F20"/>
                            <w:w w:val="90"/>
                            <w:sz w:val="16"/>
                          </w:rPr>
                          <w:t>ng cao</w:t>
                        </w:r>
                      </w:p>
                    </w:txbxContent>
                  </v:textbox>
                </v:shape>
                <v:shape id="Text Box 826" o:spid="_x0000_s1059" type="#_x0000_t202" style="position:absolute;left:2100;top:278;width:10080;height:3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" fillcolor="#9a9158" stroked="f">
                  <v:textbox inset="0,0,0,0">
                    <w:txbxContent>
                      <w:p w14:paraId="7F0E882E" w14:textId="77777777" w:rsidR="008C0CC0" w:rsidRDefault="008C0CC0" w:rsidP="008C0CC0">
                        <w:pPr>
                          <w:rPr>
                            <w:rFonts w:ascii="Trebuchet MS"/>
                            <w:color w:val="FFFFFF"/>
                            <w:sz w:val="24"/>
                          </w:rPr>
                        </w:pPr>
                        <w:r>
                          <w:rPr>
                            <w:rFonts w:ascii="Trebuchet MS"/>
                            <w:color w:val="FFFFFF"/>
                            <w:sz w:val="24"/>
                          </w:rPr>
                          <w:t>H</w:t>
                        </w:r>
                        <w:r>
                          <w:rPr>
                            <w:rFonts w:ascii="Trebuchet MS"/>
                            <w:color w:val="FFFFFF"/>
                            <w:sz w:val="24"/>
                          </w:rPr>
                          <w:t>Ì</w:t>
                        </w:r>
                        <w:r>
                          <w:rPr>
                            <w:rFonts w:ascii="Trebuchet MS"/>
                            <w:color w:val="FFFFFF"/>
                            <w:sz w:val="24"/>
                          </w:rPr>
                          <w:t>NH 13.16 KI</w:t>
                        </w:r>
                        <w:r>
                          <w:rPr>
                            <w:rFonts w:ascii="Trebuchet MS"/>
                            <w:color w:val="FFFFFF"/>
                            <w:sz w:val="24"/>
                          </w:rPr>
                          <w:t>Ế</w:t>
                        </w:r>
                        <w:r>
                          <w:rPr>
                            <w:rFonts w:ascii="Trebuchet MS"/>
                            <w:color w:val="FFFFFF"/>
                            <w:sz w:val="24"/>
                          </w:rPr>
                          <w:t>N TR</w:t>
                        </w:r>
                        <w:r>
                          <w:rPr>
                            <w:rFonts w:ascii="Trebuchet MS"/>
                            <w:color w:val="FFFFFF"/>
                            <w:sz w:val="24"/>
                          </w:rPr>
                          <w:t>Ú</w:t>
                        </w:r>
                        <w:r>
                          <w:rPr>
                            <w:rFonts w:ascii="Trebuchet MS"/>
                            <w:color w:val="FFFFFF"/>
                            <w:sz w:val="24"/>
                          </w:rPr>
                          <w:t>C OLAP</w:t>
                        </w:r>
                      </w:p>
                    </w:txbxContent>
                  </v:textbox>
                </v:shape>
                <w10:wrap type="topAndBottom" anchorx="page"/>
              </v:group>
            </w:pict>
          </mc:Fallback>
        </mc:AlternateContent>
      </w:r>
    </w:p>
    <w:p w14:paraId="7279A88C" w14:textId="77777777" w:rsidR="008C0CC0" w:rsidRPr="000A77CC" w:rsidRDefault="008C0CC0" w:rsidP="008C0CC0">
      <w:pPr>
        <w:spacing w:before="86"/>
        <w:ind w:firstLineChars="576" w:firstLine="1156"/>
        <w:rPr>
          <w:sz w:val="20"/>
        </w:rPr>
      </w:pPr>
      <w:r w:rsidRPr="000A77CC">
        <w:rPr>
          <w:b/>
          <w:color w:val="2C6682"/>
          <w:sz w:val="20"/>
        </w:rPr>
        <w:lastRenderedPageBreak/>
        <w:t xml:space="preserve">624 </w:t>
      </w:r>
      <w:r w:rsidRPr="000A77CC">
        <w:rPr>
          <w:color w:val="231F20"/>
          <w:sz w:val="20"/>
        </w:rPr>
        <w:t>Phần 4 Khái niệm cơ sở dữ liệu nâng cao</w:t>
      </w:r>
    </w:p>
    <w:p w14:paraId="4043F13B" w14:textId="77777777" w:rsidR="008C0CC0" w:rsidRPr="000A77CC" w:rsidRDefault="008C0CC0" w:rsidP="008C0CC0">
      <w:pPr>
        <w:pStyle w:val="BodyText"/>
        <w:spacing w:before="3"/>
        <w:rPr>
          <w:sz w:val="23"/>
        </w:rPr>
      </w:pPr>
    </w:p>
    <w:p w14:paraId="098A2D58" w14:textId="77777777" w:rsidR="008C0CC0" w:rsidRPr="000A77CC" w:rsidRDefault="008C0CC0" w:rsidP="008C0CC0">
      <w:pPr>
        <w:pStyle w:val="BodyText"/>
        <w:ind w:left="720" w:firstLineChars="476" w:firstLine="1047"/>
        <w:jc w:val="both"/>
        <w:rPr>
          <w:color w:val="231F20"/>
        </w:rPr>
      </w:pPr>
      <w:r w:rsidRPr="000A77CC">
        <w:rPr>
          <w:color w:val="231F20"/>
        </w:rPr>
        <w:t xml:space="preserve">Như Hình 13.16 minh họa, các hệ thống OLAP được thiết kế để sử dụng cả dữ liệu vận hành và kho dữ liệu. Hình này cho thấy </w:t>
      </w:r>
      <w:r w:rsidRPr="000A77CC">
        <w:rPr>
          <w:color w:val="231F20"/>
          <w:lang w:val="vi-VN"/>
        </w:rPr>
        <w:tab/>
      </w:r>
      <w:r w:rsidRPr="000A77CC">
        <w:rPr>
          <w:color w:val="231F20"/>
        </w:rPr>
        <w:t xml:space="preserve">các thành phần hệ thống OLAP trên một máy tính, nhưng kịch bản một người dùng này chỉ là một trong nhiều kịch bản. Trên thực tế, </w:t>
      </w:r>
      <w:r w:rsidRPr="000A77CC">
        <w:rPr>
          <w:color w:val="231F20"/>
          <w:lang w:val="vi-VN"/>
        </w:rPr>
        <w:tab/>
      </w:r>
      <w:r w:rsidRPr="000A77CC">
        <w:rPr>
          <w:color w:val="231F20"/>
        </w:rPr>
        <w:t>một vấn đề với việc cài đặt được hiển thị ở đây là mỗi nhà phân tích dữ liệu phải có một máy tính mạnh để lưu trữ hệ thống OLAP và</w:t>
      </w:r>
      <w:r w:rsidRPr="000A77CC">
        <w:rPr>
          <w:color w:val="231F20"/>
          <w:lang w:val="vi-VN"/>
        </w:rPr>
        <w:tab/>
      </w:r>
      <w:r w:rsidRPr="000A77CC">
        <w:rPr>
          <w:color w:val="231F20"/>
        </w:rPr>
        <w:t>thực hiện tất cả xử lý dữ liệu cục bộ.</w:t>
      </w:r>
    </w:p>
    <w:p w14:paraId="14FA3255" w14:textId="77777777" w:rsidR="008C0CC0" w:rsidRPr="000A77CC" w:rsidRDefault="008C0CC0" w:rsidP="008C0CC0">
      <w:pPr>
        <w:pStyle w:val="BodyText"/>
        <w:ind w:left="720" w:firstLine="720"/>
        <w:rPr>
          <w:color w:val="231F20"/>
        </w:rPr>
      </w:pPr>
    </w:p>
    <w:p w14:paraId="5D69A48B" w14:textId="77777777" w:rsidR="008C0CC0" w:rsidRPr="000A77CC" w:rsidRDefault="008C0CC0" w:rsidP="008C0CC0">
      <w:pPr>
        <w:pStyle w:val="BodyText"/>
        <w:ind w:left="720" w:firstLineChars="426" w:firstLine="937"/>
        <w:jc w:val="both"/>
        <w:rPr>
          <w:sz w:val="20"/>
        </w:rPr>
      </w:pPr>
      <w:r w:rsidRPr="000A77CC">
        <w:rPr>
          <w:color w:val="231F20"/>
        </w:rPr>
        <w:t xml:space="preserve">Một kiến trúc thực tế và phổ biến hơn là kiến trúc trong đó GUI OLAP chạy trên các máy trạm khách trong khi logic xử lý dữ liệu </w:t>
      </w:r>
      <w:r w:rsidRPr="000A77CC">
        <w:rPr>
          <w:color w:val="231F20"/>
          <w:lang w:val="vi-VN"/>
        </w:rPr>
        <w:tab/>
      </w:r>
      <w:r w:rsidRPr="000A77CC">
        <w:rPr>
          <w:color w:val="231F20"/>
        </w:rPr>
        <w:t xml:space="preserve">OLAP (hoặc “máy chủ” OLAP) chạy trên một máy chủ dùng chung. Logic xử lý phân tích OLAP có thể được đặt trên máy trạm </w:t>
      </w:r>
      <w:r w:rsidRPr="000A77CC">
        <w:rPr>
          <w:color w:val="231F20"/>
          <w:lang w:val="vi-VN"/>
        </w:rPr>
        <w:tab/>
      </w:r>
      <w:r w:rsidRPr="000A77CC">
        <w:rPr>
          <w:color w:val="231F20"/>
        </w:rPr>
        <w:t xml:space="preserve">khách, máy chủ OLAP hoặc được phân chia giữa hai bên. Trong mọi trường hợp, thành phần máy chủ OLAP đóng vai trò trung gian </w:t>
      </w:r>
      <w:r w:rsidRPr="000A77CC">
        <w:rPr>
          <w:color w:val="231F20"/>
          <w:lang w:val="vi-VN"/>
        </w:rPr>
        <w:tab/>
      </w:r>
      <w:r w:rsidRPr="000A77CC">
        <w:rPr>
          <w:color w:val="231F20"/>
        </w:rPr>
        <w:t xml:space="preserve">giữa OLAP GUI và kho dữ liệu. Lớp giữa này chấp nhận và xử lý các yêu cầu xử lý dữ liệu do nhiều máy trạm OLAP của người </w:t>
      </w:r>
      <w:r w:rsidRPr="000A77CC">
        <w:rPr>
          <w:color w:val="231F20"/>
          <w:lang w:val="vi-VN"/>
        </w:rPr>
        <w:tab/>
      </w:r>
      <w:r w:rsidRPr="000A77CC">
        <w:rPr>
          <w:color w:val="231F20"/>
        </w:rPr>
        <w:t xml:space="preserve">dùng cuối tạo ra. Kiến trúc linh hoạt này cho phép nhiều cấu hình OLAP khác nhau. Hình 13.17 minh họa một máy chủ OLAP với </w:t>
      </w:r>
      <w:r w:rsidRPr="000A77CC">
        <w:rPr>
          <w:color w:val="231F20"/>
          <w:lang w:val="vi-VN"/>
        </w:rPr>
        <w:tab/>
      </w:r>
      <w:r w:rsidRPr="000A77CC">
        <w:rPr>
          <w:color w:val="231F20"/>
        </w:rPr>
        <w:t>các kho dữ liệu thu nhỏ cục bộ.</w:t>
      </w:r>
    </w:p>
    <w:p w14:paraId="38DA5525" w14:textId="6492EC5E" w:rsidR="008C0CC0" w:rsidRPr="000A77CC" w:rsidRDefault="008C0CC0" w:rsidP="008C0CC0">
      <w:pPr>
        <w:pStyle w:val="BodyText"/>
        <w:rPr>
          <w:sz w:val="20"/>
        </w:rPr>
      </w:pPr>
      <w:r w:rsidRPr="000A77CC">
        <w:rPr>
          <w:noProof/>
        </w:rPr>
        <mc:AlternateContent>
          <mc:Choice Requires="wpg">
            <w:drawing>
              <wp:anchor distT="0" distB="0" distL="114300" distR="114300" simplePos="0" relativeHeight="251596288" behindDoc="0" locked="0" layoutInCell="1" allowOverlap="1" wp14:anchorId="3793377C" wp14:editId="0AFB83D5">
                <wp:simplePos x="0" y="0"/>
                <wp:positionH relativeFrom="page">
                  <wp:posOffset>876300</wp:posOffset>
                </wp:positionH>
                <wp:positionV relativeFrom="paragraph">
                  <wp:posOffset>102235</wp:posOffset>
                </wp:positionV>
                <wp:extent cx="6400800" cy="4201160"/>
                <wp:effectExtent l="0" t="0" r="0" b="0"/>
                <wp:wrapNone/>
                <wp:docPr id="340" name="Group 34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400800" cy="4201160"/>
                          <a:chOff x="1380" y="-6747"/>
                          <a:chExt cx="10080" cy="6616"/>
                        </a:xfrm>
                      </wpg:grpSpPr>
                      <wps:wsp>
                        <wps:cNvPr id="341" name="Rectangle 720"/>
                        <wps:cNvSpPr>
                          <a:spLocks noChangeArrowheads="1"/>
                        </wps:cNvSpPr>
                        <wps:spPr bwMode="auto">
                          <a:xfrm>
                            <a:off x="1380" y="-6420"/>
                            <a:ext cx="10080" cy="6289"/>
                          </a:xfrm>
                          <a:prstGeom prst="rect">
                            <a:avLst/>
                          </a:prstGeom>
                          <a:solidFill>
                            <a:srgbClr val="EADCC4"/>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pic:pic xmlns:pic="http://schemas.openxmlformats.org/drawingml/2006/picture">
                        <pic:nvPicPr>
                          <pic:cNvPr id="342" name="Picture 721"/>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2340" y="-5970"/>
                            <a:ext cx="8050" cy="55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343" name="Freeform 722"/>
                        <wps:cNvSpPr>
                          <a:spLocks/>
                        </wps:cNvSpPr>
                        <wps:spPr bwMode="auto">
                          <a:xfrm>
                            <a:off x="6942" y="-5629"/>
                            <a:ext cx="330" cy="3363"/>
                          </a:xfrm>
                          <a:custGeom>
                            <a:avLst/>
                            <a:gdLst>
                              <a:gd name="T0" fmla="+- 0 7271 6942"/>
                              <a:gd name="T1" fmla="*/ T0 w 330"/>
                              <a:gd name="T2" fmla="+- 0 -5629 -5629"/>
                              <a:gd name="T3" fmla="*/ -5629 h 3363"/>
                              <a:gd name="T4" fmla="+- 0 6942 6942"/>
                              <a:gd name="T5" fmla="*/ T4 w 330"/>
                              <a:gd name="T6" fmla="+- 0 -5629 -5629"/>
                              <a:gd name="T7" fmla="*/ -5629 h 3363"/>
                              <a:gd name="T8" fmla="+- 0 6942 6942"/>
                              <a:gd name="T9" fmla="*/ T8 w 330"/>
                              <a:gd name="T10" fmla="+- 0 -2266 -5629"/>
                              <a:gd name="T11" fmla="*/ -2266 h 3363"/>
                              <a:gd name="T12" fmla="+- 0 7272 6942"/>
                              <a:gd name="T13" fmla="*/ T12 w 330"/>
                              <a:gd name="T14" fmla="+- 0 -2266 -5629"/>
                              <a:gd name="T15" fmla="*/ -2266 h 3363"/>
                            </a:gdLst>
                            <a:ahLst/>
                            <a:cxnLst>
                              <a:cxn ang="0">
                                <a:pos x="T1" y="T3"/>
                              </a:cxn>
                              <a:cxn ang="0">
                                <a:pos x="T5" y="T7"/>
                              </a:cxn>
                              <a:cxn ang="0">
                                <a:pos x="T9" y="T11"/>
                              </a:cxn>
                              <a:cxn ang="0">
                                <a:pos x="T13" y="T15"/>
                              </a:cxn>
                            </a:cxnLst>
                            <a:rect l="0" t="0" r="r" b="b"/>
                            <a:pathLst>
                              <a:path w="330" h="3363">
                                <a:moveTo>
                                  <a:pt x="329" y="0"/>
                                </a:moveTo>
                                <a:lnTo>
                                  <a:pt x="0" y="0"/>
                                </a:lnTo>
                                <a:lnTo>
                                  <a:pt x="0" y="3363"/>
                                </a:lnTo>
                                <a:lnTo>
                                  <a:pt x="330" y="3363"/>
                                </a:lnTo>
                              </a:path>
                            </a:pathLst>
                          </a:custGeom>
                          <a:noFill/>
                          <a:ln w="49784">
                            <a:solidFill>
                              <a:srgbClr val="7C3B2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44" name="Line 723"/>
                        <wps:cNvCnPr>
                          <a:cxnSpLocks noChangeShapeType="1"/>
                        </wps:cNvCnPr>
                        <wps:spPr bwMode="auto">
                          <a:xfrm>
                            <a:off x="6958" y="-3368"/>
                            <a:ext cx="314" cy="0"/>
                          </a:xfrm>
                          <a:prstGeom prst="line">
                            <a:avLst/>
                          </a:prstGeom>
                          <a:noFill/>
                          <a:ln w="49784">
                            <a:solidFill>
                              <a:srgbClr val="7C3B2F"/>
                            </a:solidFill>
                            <a:round/>
                            <a:headEnd/>
                            <a:tailEnd/>
                          </a:ln>
                          <a:extLst>
                            <a:ext uri="{909E8E84-426E-40DD-AFC4-6F175D3DCCD1}">
                              <a14:hiddenFill xmlns:a14="http://schemas.microsoft.com/office/drawing/2010/main">
                                <a:noFill/>
                              </a14:hiddenFill>
                            </a:ext>
                          </a:extLst>
                        </wps:spPr>
                        <wps:bodyPr/>
                      </wps:wsp>
                      <wps:wsp>
                        <wps:cNvPr id="345" name="Line 724"/>
                        <wps:cNvCnPr>
                          <a:cxnSpLocks noChangeShapeType="1"/>
                        </wps:cNvCnPr>
                        <wps:spPr bwMode="auto">
                          <a:xfrm>
                            <a:off x="6967" y="-4483"/>
                            <a:ext cx="305" cy="0"/>
                          </a:xfrm>
                          <a:prstGeom prst="line">
                            <a:avLst/>
                          </a:prstGeom>
                          <a:noFill/>
                          <a:ln w="49784">
                            <a:solidFill>
                              <a:srgbClr val="7C3B2F"/>
                            </a:solidFill>
                            <a:round/>
                            <a:headEnd/>
                            <a:tailEnd/>
                          </a:ln>
                          <a:extLst>
                            <a:ext uri="{909E8E84-426E-40DD-AFC4-6F175D3DCCD1}">
                              <a14:hiddenFill xmlns:a14="http://schemas.microsoft.com/office/drawing/2010/main">
                                <a:noFill/>
                              </a14:hiddenFill>
                            </a:ext>
                          </a:extLst>
                        </wps:spPr>
                        <wps:bodyPr/>
                      </wps:wsp>
                      <wps:wsp>
                        <wps:cNvPr id="346" name="Line 725"/>
                        <wps:cNvCnPr>
                          <a:cxnSpLocks noChangeShapeType="1"/>
                        </wps:cNvCnPr>
                        <wps:spPr bwMode="auto">
                          <a:xfrm>
                            <a:off x="4425" y="-4049"/>
                            <a:ext cx="612" cy="0"/>
                          </a:xfrm>
                          <a:prstGeom prst="line">
                            <a:avLst/>
                          </a:prstGeom>
                          <a:noFill/>
                          <a:ln w="49784">
                            <a:solidFill>
                              <a:srgbClr val="7C3B2F"/>
                            </a:solidFill>
                            <a:round/>
                            <a:headEnd/>
                            <a:tailEnd/>
                          </a:ln>
                          <a:extLst>
                            <a:ext uri="{909E8E84-426E-40DD-AFC4-6F175D3DCCD1}">
                              <a14:hiddenFill xmlns:a14="http://schemas.microsoft.com/office/drawing/2010/main">
                                <a:noFill/>
                              </a14:hiddenFill>
                            </a:ext>
                          </a:extLst>
                        </wps:spPr>
                        <wps:bodyPr/>
                      </wps:wsp>
                      <wps:wsp>
                        <wps:cNvPr id="347" name="Line 726"/>
                        <wps:cNvCnPr>
                          <a:cxnSpLocks noChangeShapeType="1"/>
                        </wps:cNvCnPr>
                        <wps:spPr bwMode="auto">
                          <a:xfrm>
                            <a:off x="4800" y="-1122"/>
                            <a:ext cx="1216" cy="0"/>
                          </a:xfrm>
                          <a:prstGeom prst="line">
                            <a:avLst/>
                          </a:prstGeom>
                          <a:noFill/>
                          <a:ln w="49784">
                            <a:solidFill>
                              <a:srgbClr val="7C3B2F"/>
                            </a:solidFill>
                            <a:round/>
                            <a:headEnd/>
                            <a:tailEnd/>
                          </a:ln>
                          <a:extLst>
                            <a:ext uri="{909E8E84-426E-40DD-AFC4-6F175D3DCCD1}">
                              <a14:hiddenFill xmlns:a14="http://schemas.microsoft.com/office/drawing/2010/main">
                                <a:noFill/>
                              </a14:hiddenFill>
                            </a:ext>
                          </a:extLst>
                        </wps:spPr>
                        <wps:bodyPr/>
                      </wps:wsp>
                      <wps:wsp>
                        <wps:cNvPr id="348" name="Freeform 727"/>
                        <wps:cNvSpPr>
                          <a:spLocks/>
                        </wps:cNvSpPr>
                        <wps:spPr bwMode="auto">
                          <a:xfrm>
                            <a:off x="5974" y="-1262"/>
                            <a:ext cx="244" cy="282"/>
                          </a:xfrm>
                          <a:custGeom>
                            <a:avLst/>
                            <a:gdLst>
                              <a:gd name="T0" fmla="+- 0 5974 5974"/>
                              <a:gd name="T1" fmla="*/ T0 w 244"/>
                              <a:gd name="T2" fmla="+- 0 -1262 -1262"/>
                              <a:gd name="T3" fmla="*/ -1262 h 282"/>
                              <a:gd name="T4" fmla="+- 0 5974 5974"/>
                              <a:gd name="T5" fmla="*/ T4 w 244"/>
                              <a:gd name="T6" fmla="+- 0 -980 -1262"/>
                              <a:gd name="T7" fmla="*/ -980 h 282"/>
                              <a:gd name="T8" fmla="+- 0 6218 5974"/>
                              <a:gd name="T9" fmla="*/ T8 w 244"/>
                              <a:gd name="T10" fmla="+- 0 -1121 -1262"/>
                              <a:gd name="T11" fmla="*/ -1121 h 282"/>
                              <a:gd name="T12" fmla="+- 0 5974 5974"/>
                              <a:gd name="T13" fmla="*/ T12 w 244"/>
                              <a:gd name="T14" fmla="+- 0 -1262 -1262"/>
                              <a:gd name="T15" fmla="*/ -1262 h 282"/>
                            </a:gdLst>
                            <a:ahLst/>
                            <a:cxnLst>
                              <a:cxn ang="0">
                                <a:pos x="T1" y="T3"/>
                              </a:cxn>
                              <a:cxn ang="0">
                                <a:pos x="T5" y="T7"/>
                              </a:cxn>
                              <a:cxn ang="0">
                                <a:pos x="T9" y="T11"/>
                              </a:cxn>
                              <a:cxn ang="0">
                                <a:pos x="T13" y="T15"/>
                              </a:cxn>
                            </a:cxnLst>
                            <a:rect l="0" t="0" r="r" b="b"/>
                            <a:pathLst>
                              <a:path w="244" h="282">
                                <a:moveTo>
                                  <a:pt x="0" y="0"/>
                                </a:moveTo>
                                <a:lnTo>
                                  <a:pt x="0" y="282"/>
                                </a:lnTo>
                                <a:lnTo>
                                  <a:pt x="244" y="141"/>
                                </a:lnTo>
                                <a:lnTo>
                                  <a:pt x="0" y="0"/>
                                </a:lnTo>
                                <a:close/>
                              </a:path>
                            </a:pathLst>
                          </a:custGeom>
                          <a:solidFill>
                            <a:srgbClr val="7C3B2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49" name="Freeform 728"/>
                        <wps:cNvSpPr>
                          <a:spLocks/>
                        </wps:cNvSpPr>
                        <wps:spPr bwMode="auto">
                          <a:xfrm>
                            <a:off x="9153" y="-1773"/>
                            <a:ext cx="652" cy="652"/>
                          </a:xfrm>
                          <a:custGeom>
                            <a:avLst/>
                            <a:gdLst>
                              <a:gd name="T0" fmla="+- 0 9154 9154"/>
                              <a:gd name="T1" fmla="*/ T0 w 652"/>
                              <a:gd name="T2" fmla="+- 0 -1122 -1773"/>
                              <a:gd name="T3" fmla="*/ -1122 h 652"/>
                              <a:gd name="T4" fmla="+- 0 9805 9154"/>
                              <a:gd name="T5" fmla="*/ T4 w 652"/>
                              <a:gd name="T6" fmla="+- 0 -1122 -1773"/>
                              <a:gd name="T7" fmla="*/ -1122 h 652"/>
                              <a:gd name="T8" fmla="+- 0 9805 9154"/>
                              <a:gd name="T9" fmla="*/ T8 w 652"/>
                              <a:gd name="T10" fmla="+- 0 -1773 -1773"/>
                              <a:gd name="T11" fmla="*/ -1773 h 652"/>
                            </a:gdLst>
                            <a:ahLst/>
                            <a:cxnLst>
                              <a:cxn ang="0">
                                <a:pos x="T1" y="T3"/>
                              </a:cxn>
                              <a:cxn ang="0">
                                <a:pos x="T5" y="T7"/>
                              </a:cxn>
                              <a:cxn ang="0">
                                <a:pos x="T9" y="T11"/>
                              </a:cxn>
                            </a:cxnLst>
                            <a:rect l="0" t="0" r="r" b="b"/>
                            <a:pathLst>
                              <a:path w="652" h="652">
                                <a:moveTo>
                                  <a:pt x="0" y="651"/>
                                </a:moveTo>
                                <a:lnTo>
                                  <a:pt x="651" y="651"/>
                                </a:lnTo>
                                <a:lnTo>
                                  <a:pt x="651" y="0"/>
                                </a:lnTo>
                              </a:path>
                            </a:pathLst>
                          </a:custGeom>
                          <a:noFill/>
                          <a:ln w="49784">
                            <a:solidFill>
                              <a:srgbClr val="7C3B2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50" name="Freeform 729"/>
                        <wps:cNvSpPr>
                          <a:spLocks/>
                        </wps:cNvSpPr>
                        <wps:spPr bwMode="auto">
                          <a:xfrm>
                            <a:off x="9664" y="-1976"/>
                            <a:ext cx="282" cy="244"/>
                          </a:xfrm>
                          <a:custGeom>
                            <a:avLst/>
                            <a:gdLst>
                              <a:gd name="T0" fmla="+- 0 9805 9665"/>
                              <a:gd name="T1" fmla="*/ T0 w 282"/>
                              <a:gd name="T2" fmla="+- 0 -1976 -1976"/>
                              <a:gd name="T3" fmla="*/ -1976 h 244"/>
                              <a:gd name="T4" fmla="+- 0 9665 9665"/>
                              <a:gd name="T5" fmla="*/ T4 w 282"/>
                              <a:gd name="T6" fmla="+- 0 -1732 -1976"/>
                              <a:gd name="T7" fmla="*/ -1732 h 244"/>
                              <a:gd name="T8" fmla="+- 0 9946 9665"/>
                              <a:gd name="T9" fmla="*/ T8 w 282"/>
                              <a:gd name="T10" fmla="+- 0 -1732 -1976"/>
                              <a:gd name="T11" fmla="*/ -1732 h 244"/>
                              <a:gd name="T12" fmla="+- 0 9805 9665"/>
                              <a:gd name="T13" fmla="*/ T12 w 282"/>
                              <a:gd name="T14" fmla="+- 0 -1976 -1976"/>
                              <a:gd name="T15" fmla="*/ -1976 h 244"/>
                            </a:gdLst>
                            <a:ahLst/>
                            <a:cxnLst>
                              <a:cxn ang="0">
                                <a:pos x="T1" y="T3"/>
                              </a:cxn>
                              <a:cxn ang="0">
                                <a:pos x="T5" y="T7"/>
                              </a:cxn>
                              <a:cxn ang="0">
                                <a:pos x="T9" y="T11"/>
                              </a:cxn>
                              <a:cxn ang="0">
                                <a:pos x="T13" y="T15"/>
                              </a:cxn>
                            </a:cxnLst>
                            <a:rect l="0" t="0" r="r" b="b"/>
                            <a:pathLst>
                              <a:path w="282" h="244">
                                <a:moveTo>
                                  <a:pt x="140" y="0"/>
                                </a:moveTo>
                                <a:lnTo>
                                  <a:pt x="0" y="244"/>
                                </a:lnTo>
                                <a:lnTo>
                                  <a:pt x="281" y="244"/>
                                </a:lnTo>
                                <a:lnTo>
                                  <a:pt x="140" y="0"/>
                                </a:lnTo>
                                <a:close/>
                              </a:path>
                            </a:pathLst>
                          </a:custGeom>
                          <a:solidFill>
                            <a:srgbClr val="7C3B2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51" name="Line 730"/>
                        <wps:cNvCnPr>
                          <a:cxnSpLocks noChangeShapeType="1"/>
                        </wps:cNvCnPr>
                        <wps:spPr bwMode="auto">
                          <a:xfrm>
                            <a:off x="6412" y="-4049"/>
                            <a:ext cx="529" cy="0"/>
                          </a:xfrm>
                          <a:prstGeom prst="line">
                            <a:avLst/>
                          </a:prstGeom>
                          <a:noFill/>
                          <a:ln w="49784">
                            <a:solidFill>
                              <a:srgbClr val="7C3B2F"/>
                            </a:solidFill>
                            <a:round/>
                            <a:headEnd/>
                            <a:tailEnd/>
                          </a:ln>
                          <a:extLst>
                            <a:ext uri="{909E8E84-426E-40DD-AFC4-6F175D3DCCD1}">
                              <a14:hiddenFill xmlns:a14="http://schemas.microsoft.com/office/drawing/2010/main">
                                <a:noFill/>
                              </a14:hiddenFill>
                            </a:ext>
                          </a:extLst>
                        </wps:spPr>
                        <wps:bodyPr/>
                      </wps:wsp>
                      <wps:wsp>
                        <wps:cNvPr id="352" name="Text Box 731"/>
                        <wps:cNvSpPr txBox="1">
                          <a:spLocks noChangeArrowheads="1"/>
                        </wps:cNvSpPr>
                        <wps:spPr bwMode="auto">
                          <a:xfrm>
                            <a:off x="6603" y="-1408"/>
                            <a:ext cx="2257" cy="56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774BCF6" w14:textId="77777777" w:rsidR="008C0CC0" w:rsidRDefault="008C0CC0" w:rsidP="008C0CC0">
                              <w:pPr>
                                <w:jc w:val="center"/>
                                <w:rPr>
                                  <w:rFonts w:ascii="Trebuchet MS"/>
                                  <w:b/>
                                  <w:color w:val="231F20"/>
                                  <w:sz w:val="15"/>
                                </w:rPr>
                              </w:pPr>
                              <w:r>
                                <w:rPr>
                                  <w:rFonts w:ascii="Trebuchet MS"/>
                                  <w:b/>
                                  <w:color w:val="231F20"/>
                                  <w:sz w:val="15"/>
                                </w:rPr>
                                <w:t>D</w:t>
                              </w:r>
                              <w:r>
                                <w:rPr>
                                  <w:rFonts w:ascii="Trebuchet MS"/>
                                  <w:b/>
                                  <w:color w:val="231F20"/>
                                  <w:sz w:val="15"/>
                                </w:rPr>
                                <w:t>ữ</w:t>
                              </w:r>
                              <w:r>
                                <w:rPr>
                                  <w:rFonts w:ascii="Trebuchet MS"/>
                                  <w:b/>
                                  <w:color w:val="231F20"/>
                                  <w:sz w:val="15"/>
                                </w:rPr>
                                <w:t xml:space="preserve"> li</w:t>
                              </w:r>
                              <w:r>
                                <w:rPr>
                                  <w:rFonts w:ascii="Trebuchet MS"/>
                                  <w:b/>
                                  <w:color w:val="231F20"/>
                                  <w:sz w:val="15"/>
                                </w:rPr>
                                <w:t>ệ</w:t>
                              </w:r>
                              <w:r>
                                <w:rPr>
                                  <w:rFonts w:ascii="Trebuchet MS"/>
                                  <w:b/>
                                  <w:color w:val="231F20"/>
                                  <w:sz w:val="15"/>
                                </w:rPr>
                                <w:t xml:space="preserve">u </w:t>
                              </w:r>
                              <w:r>
                                <w:rPr>
                                  <w:rFonts w:ascii="Trebuchet MS"/>
                                  <w:b/>
                                  <w:color w:val="231F20"/>
                                  <w:sz w:val="15"/>
                                </w:rPr>
                                <w:t>đượ</w:t>
                              </w:r>
                              <w:r>
                                <w:rPr>
                                  <w:rFonts w:ascii="Trebuchet MS"/>
                                  <w:b/>
                                  <w:color w:val="231F20"/>
                                  <w:sz w:val="15"/>
                                </w:rPr>
                                <w:t>c tr</w:t>
                              </w:r>
                              <w:r>
                                <w:rPr>
                                  <w:rFonts w:ascii="Trebuchet MS"/>
                                  <w:b/>
                                  <w:color w:val="231F20"/>
                                  <w:sz w:val="15"/>
                                </w:rPr>
                                <w:t>í</w:t>
                              </w:r>
                              <w:r>
                                <w:rPr>
                                  <w:rFonts w:ascii="Trebuchet MS"/>
                                  <w:b/>
                                  <w:color w:val="231F20"/>
                                  <w:sz w:val="15"/>
                                </w:rPr>
                                <w:t>ch xu</w:t>
                              </w:r>
                              <w:r>
                                <w:rPr>
                                  <w:rFonts w:ascii="Trebuchet MS"/>
                                  <w:b/>
                                  <w:color w:val="231F20"/>
                                  <w:sz w:val="15"/>
                                </w:rPr>
                                <w:t>ấ</w:t>
                              </w:r>
                              <w:r>
                                <w:rPr>
                                  <w:rFonts w:ascii="Trebuchet MS"/>
                                  <w:b/>
                                  <w:color w:val="231F20"/>
                                  <w:sz w:val="15"/>
                                </w:rPr>
                                <w:t>t t</w:t>
                              </w:r>
                              <w:r>
                                <w:rPr>
                                  <w:rFonts w:ascii="Trebuchet MS"/>
                                  <w:b/>
                                  <w:color w:val="231F20"/>
                                  <w:sz w:val="15"/>
                                </w:rPr>
                                <w:t>ừ</w:t>
                              </w:r>
                              <w:r>
                                <w:rPr>
                                  <w:rFonts w:ascii="Trebuchet MS"/>
                                  <w:b/>
                                  <w:color w:val="231F20"/>
                                  <w:sz w:val="15"/>
                                </w:rPr>
                                <w:t xml:space="preserve"> kho d</w:t>
                              </w:r>
                              <w:r>
                                <w:rPr>
                                  <w:rFonts w:ascii="Trebuchet MS"/>
                                  <w:b/>
                                  <w:color w:val="231F20"/>
                                  <w:sz w:val="15"/>
                                </w:rPr>
                                <w:t>ữ</w:t>
                              </w:r>
                              <w:r>
                                <w:rPr>
                                  <w:rFonts w:ascii="Trebuchet MS"/>
                                  <w:b/>
                                  <w:color w:val="231F20"/>
                                  <w:sz w:val="15"/>
                                </w:rPr>
                                <w:t xml:space="preserve"> li</w:t>
                              </w:r>
                              <w:r>
                                <w:rPr>
                                  <w:rFonts w:ascii="Trebuchet MS"/>
                                  <w:b/>
                                  <w:color w:val="231F20"/>
                                  <w:sz w:val="15"/>
                                </w:rPr>
                                <w:t>ệ</w:t>
                              </w:r>
                              <w:r>
                                <w:rPr>
                                  <w:rFonts w:ascii="Trebuchet MS"/>
                                  <w:b/>
                                  <w:color w:val="231F20"/>
                                  <w:sz w:val="15"/>
                                </w:rPr>
                                <w:t xml:space="preserve">u </w:t>
                              </w:r>
                              <w:r>
                                <w:rPr>
                                  <w:rFonts w:ascii="Trebuchet MS"/>
                                  <w:b/>
                                  <w:color w:val="231F20"/>
                                  <w:sz w:val="15"/>
                                </w:rPr>
                                <w:t>đế</w:t>
                              </w:r>
                              <w:r>
                                <w:rPr>
                                  <w:rFonts w:ascii="Trebuchet MS"/>
                                  <w:b/>
                                  <w:color w:val="231F20"/>
                                  <w:sz w:val="15"/>
                                </w:rPr>
                                <w:t>n si</w:t>
                              </w:r>
                              <w:r>
                                <w:rPr>
                                  <w:rFonts w:ascii="Trebuchet MS"/>
                                  <w:b/>
                                  <w:color w:val="231F20"/>
                                  <w:sz w:val="15"/>
                                </w:rPr>
                                <w:t>ê</w:t>
                              </w:r>
                              <w:r>
                                <w:rPr>
                                  <w:rFonts w:ascii="Trebuchet MS"/>
                                  <w:b/>
                                  <w:color w:val="231F20"/>
                                  <w:sz w:val="15"/>
                                </w:rPr>
                                <w:t>u th</w:t>
                              </w:r>
                              <w:r>
                                <w:rPr>
                                  <w:rFonts w:ascii="Trebuchet MS"/>
                                  <w:b/>
                                  <w:color w:val="231F20"/>
                                  <w:sz w:val="15"/>
                                </w:rPr>
                                <w:t>ị</w:t>
                              </w:r>
                              <w:r>
                                <w:rPr>
                                  <w:rFonts w:ascii="Trebuchet MS"/>
                                  <w:b/>
                                  <w:color w:val="231F20"/>
                                  <w:sz w:val="15"/>
                                </w:rPr>
                                <w:t xml:space="preserve"> d</w:t>
                              </w:r>
                              <w:r>
                                <w:rPr>
                                  <w:rFonts w:ascii="Trebuchet MS"/>
                                  <w:b/>
                                  <w:color w:val="231F20"/>
                                  <w:sz w:val="15"/>
                                </w:rPr>
                                <w:t>ữ</w:t>
                              </w:r>
                              <w:r>
                                <w:rPr>
                                  <w:rFonts w:ascii="Trebuchet MS"/>
                                  <w:b/>
                                  <w:color w:val="231F20"/>
                                  <w:sz w:val="15"/>
                                </w:rPr>
                                <w:t xml:space="preserve"> li</w:t>
                              </w:r>
                              <w:r>
                                <w:rPr>
                                  <w:rFonts w:ascii="Trebuchet MS"/>
                                  <w:b/>
                                  <w:color w:val="231F20"/>
                                  <w:sz w:val="15"/>
                                </w:rPr>
                                <w:t>ệ</w:t>
                              </w:r>
                              <w:r>
                                <w:rPr>
                                  <w:rFonts w:ascii="Trebuchet MS"/>
                                  <w:b/>
                                  <w:color w:val="231F20"/>
                                  <w:sz w:val="15"/>
                                </w:rPr>
                                <w:t>u c</w:t>
                              </w:r>
                              <w:r>
                                <w:rPr>
                                  <w:rFonts w:ascii="Trebuchet MS"/>
                                  <w:b/>
                                  <w:color w:val="231F20"/>
                                  <w:sz w:val="15"/>
                                </w:rPr>
                                <w:t>ụ</w:t>
                              </w:r>
                              <w:r>
                                <w:rPr>
                                  <w:rFonts w:ascii="Trebuchet MS"/>
                                  <w:b/>
                                  <w:color w:val="231F20"/>
                                  <w:sz w:val="15"/>
                                </w:rPr>
                                <w:t>c b</w:t>
                              </w:r>
                              <w:r>
                                <w:rPr>
                                  <w:rFonts w:ascii="Trebuchet MS"/>
                                  <w:b/>
                                  <w:color w:val="231F20"/>
                                  <w:sz w:val="15"/>
                                </w:rPr>
                                <w:t>ộ</w:t>
                              </w:r>
                              <w:r>
                                <w:rPr>
                                  <w:rFonts w:ascii="Trebuchet MS"/>
                                  <w:b/>
                                  <w:color w:val="231F20"/>
                                  <w:sz w:val="15"/>
                                </w:rPr>
                                <w:t>, gi</w:t>
                              </w:r>
                              <w:r>
                                <w:rPr>
                                  <w:rFonts w:ascii="Trebuchet MS"/>
                                  <w:b/>
                                  <w:color w:val="231F20"/>
                                  <w:sz w:val="15"/>
                                </w:rPr>
                                <w:t>ú</w:t>
                              </w:r>
                              <w:r>
                                <w:rPr>
                                  <w:rFonts w:ascii="Trebuchet MS"/>
                                  <w:b/>
                                  <w:color w:val="231F20"/>
                                  <w:sz w:val="15"/>
                                </w:rPr>
                                <w:t>p x</w:t>
                              </w:r>
                              <w:r>
                                <w:rPr>
                                  <w:rFonts w:ascii="Trebuchet MS"/>
                                  <w:b/>
                                  <w:color w:val="231F20"/>
                                  <w:sz w:val="15"/>
                                </w:rPr>
                                <w:t>ử</w:t>
                              </w:r>
                              <w:r>
                                <w:rPr>
                                  <w:rFonts w:ascii="Trebuchet MS"/>
                                  <w:b/>
                                  <w:color w:val="231F20"/>
                                  <w:sz w:val="15"/>
                                </w:rPr>
                                <w:t xml:space="preserve"> l</w:t>
                              </w:r>
                              <w:r>
                                <w:rPr>
                                  <w:rFonts w:ascii="Trebuchet MS"/>
                                  <w:b/>
                                  <w:color w:val="231F20"/>
                                  <w:sz w:val="15"/>
                                </w:rPr>
                                <w:t>ý</w:t>
                              </w:r>
                              <w:r>
                                <w:rPr>
                                  <w:rFonts w:ascii="Trebuchet MS"/>
                                  <w:b/>
                                  <w:color w:val="231F20"/>
                                  <w:sz w:val="15"/>
                                </w:rPr>
                                <w:t xml:space="preserve"> nhanh h</w:t>
                              </w:r>
                              <w:r>
                                <w:rPr>
                                  <w:rFonts w:ascii="Trebuchet MS"/>
                                  <w:b/>
                                  <w:color w:val="231F20"/>
                                  <w:sz w:val="15"/>
                                </w:rPr>
                                <w:t>ơ</w:t>
                              </w:r>
                              <w:r>
                                <w:rPr>
                                  <w:rFonts w:ascii="Trebuchet MS"/>
                                  <w:b/>
                                  <w:color w:val="231F20"/>
                                  <w:sz w:val="15"/>
                                </w:rPr>
                                <w:t>n</w:t>
                              </w:r>
                            </w:p>
                          </w:txbxContent>
                        </wps:txbx>
                        <wps:bodyPr rot="0" vert="horz" wrap="square" lIns="0" tIns="0" rIns="0" bIns="0" anchor="t" anchorCtr="0" upright="1">
                          <a:noAutofit/>
                        </wps:bodyPr>
                      </wps:wsp>
                      <wps:wsp>
                        <wps:cNvPr id="353" name="Text Box 732"/>
                        <wps:cNvSpPr txBox="1">
                          <a:spLocks noChangeArrowheads="1"/>
                        </wps:cNvSpPr>
                        <wps:spPr bwMode="auto">
                          <a:xfrm>
                            <a:off x="3691" y="-1284"/>
                            <a:ext cx="796" cy="37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CF54093" w14:textId="77777777" w:rsidR="008C0CC0" w:rsidRDefault="008C0CC0" w:rsidP="008C0CC0">
                              <w:pPr>
                                <w:rPr>
                                  <w:rFonts w:ascii="Trebuchet MS"/>
                                  <w:b/>
                                  <w:color w:val="231F20"/>
                                  <w:sz w:val="15"/>
                                </w:rPr>
                              </w:pPr>
                              <w:r>
                                <w:rPr>
                                  <w:rFonts w:ascii="Trebuchet MS"/>
                                  <w:b/>
                                  <w:color w:val="231F20"/>
                                  <w:sz w:val="15"/>
                                </w:rPr>
                                <w:t>kho d</w:t>
                              </w:r>
                              <w:r>
                                <w:rPr>
                                  <w:rFonts w:ascii="Trebuchet MS"/>
                                  <w:b/>
                                  <w:color w:val="231F20"/>
                                  <w:sz w:val="15"/>
                                </w:rPr>
                                <w:t>ữ</w:t>
                              </w:r>
                              <w:r>
                                <w:rPr>
                                  <w:rFonts w:ascii="Trebuchet MS"/>
                                  <w:b/>
                                  <w:color w:val="231F20"/>
                                  <w:sz w:val="15"/>
                                </w:rPr>
                                <w:t xml:space="preserve"> li</w:t>
                              </w:r>
                              <w:r>
                                <w:rPr>
                                  <w:rFonts w:ascii="Trebuchet MS"/>
                                  <w:b/>
                                  <w:color w:val="231F20"/>
                                  <w:sz w:val="15"/>
                                </w:rPr>
                                <w:t>ệ</w:t>
                              </w:r>
                              <w:r>
                                <w:rPr>
                                  <w:rFonts w:ascii="Trebuchet MS"/>
                                  <w:b/>
                                  <w:color w:val="231F20"/>
                                  <w:sz w:val="15"/>
                                </w:rPr>
                                <w:t>u</w:t>
                              </w:r>
                            </w:p>
                          </w:txbxContent>
                        </wps:txbx>
                        <wps:bodyPr rot="0" vert="horz" wrap="square" lIns="0" tIns="0" rIns="0" bIns="0" anchor="t" anchorCtr="0" upright="1">
                          <a:noAutofit/>
                        </wps:bodyPr>
                      </wps:wsp>
                      <wps:wsp>
                        <wps:cNvPr id="354" name="Text Box 733"/>
                        <wps:cNvSpPr txBox="1">
                          <a:spLocks noChangeArrowheads="1"/>
                        </wps:cNvSpPr>
                        <wps:spPr bwMode="auto">
                          <a:xfrm>
                            <a:off x="2476" y="-1231"/>
                            <a:ext cx="848" cy="37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6551B75" w14:textId="77777777" w:rsidR="008C0CC0" w:rsidRDefault="008C0CC0" w:rsidP="008C0CC0">
                              <w:pPr>
                                <w:jc w:val="center"/>
                                <w:rPr>
                                  <w:rFonts w:ascii="Trebuchet MS"/>
                                  <w:b/>
                                  <w:color w:val="FFFFFF"/>
                                  <w:sz w:val="15"/>
                                </w:rPr>
                              </w:pPr>
                              <w:r>
                                <w:rPr>
                                  <w:rFonts w:ascii="Trebuchet MS"/>
                                  <w:b/>
                                  <w:color w:val="FFFFFF"/>
                                  <w:sz w:val="15"/>
                                </w:rPr>
                                <w:t>D</w:t>
                              </w:r>
                              <w:r>
                                <w:rPr>
                                  <w:rFonts w:ascii="Trebuchet MS"/>
                                  <w:b/>
                                  <w:color w:val="FFFFFF"/>
                                  <w:sz w:val="15"/>
                                </w:rPr>
                                <w:t>ữ</w:t>
                              </w:r>
                              <w:r>
                                <w:rPr>
                                  <w:rFonts w:ascii="Trebuchet MS"/>
                                  <w:b/>
                                  <w:color w:val="FFFFFF"/>
                                  <w:sz w:val="15"/>
                                </w:rPr>
                                <w:t xml:space="preserve"> li</w:t>
                              </w:r>
                              <w:r>
                                <w:rPr>
                                  <w:rFonts w:ascii="Trebuchet MS"/>
                                  <w:b/>
                                  <w:color w:val="FFFFFF"/>
                                  <w:sz w:val="15"/>
                                </w:rPr>
                                <w:t>ệ</w:t>
                              </w:r>
                              <w:r>
                                <w:rPr>
                                  <w:rFonts w:ascii="Trebuchet MS"/>
                                  <w:b/>
                                  <w:color w:val="FFFFFF"/>
                                  <w:sz w:val="15"/>
                                </w:rPr>
                                <w:t>u v</w:t>
                              </w:r>
                              <w:r>
                                <w:rPr>
                                  <w:rFonts w:ascii="Trebuchet MS"/>
                                  <w:b/>
                                  <w:color w:val="FFFFFF"/>
                                  <w:sz w:val="15"/>
                                </w:rPr>
                                <w:t>ậ</w:t>
                              </w:r>
                              <w:r>
                                <w:rPr>
                                  <w:rFonts w:ascii="Trebuchet MS"/>
                                  <w:b/>
                                  <w:color w:val="FFFFFF"/>
                                  <w:sz w:val="15"/>
                                </w:rPr>
                                <w:t>n h</w:t>
                              </w:r>
                              <w:r>
                                <w:rPr>
                                  <w:rFonts w:ascii="Trebuchet MS"/>
                                  <w:b/>
                                  <w:color w:val="FFFFFF"/>
                                  <w:sz w:val="15"/>
                                </w:rPr>
                                <w:t>à</w:t>
                              </w:r>
                              <w:r>
                                <w:rPr>
                                  <w:rFonts w:ascii="Trebuchet MS"/>
                                  <w:b/>
                                  <w:color w:val="FFFFFF"/>
                                  <w:sz w:val="15"/>
                                </w:rPr>
                                <w:t>nh</w:t>
                              </w:r>
                            </w:p>
                          </w:txbxContent>
                        </wps:txbx>
                        <wps:bodyPr rot="0" vert="horz" wrap="square" lIns="0" tIns="0" rIns="0" bIns="0" anchor="t" anchorCtr="0" upright="1">
                          <a:noAutofit/>
                        </wps:bodyPr>
                      </wps:wsp>
                      <wps:wsp>
                        <wps:cNvPr id="355" name="Text Box 734"/>
                        <wps:cNvSpPr txBox="1">
                          <a:spLocks noChangeArrowheads="1"/>
                        </wps:cNvSpPr>
                        <wps:spPr bwMode="auto">
                          <a:xfrm>
                            <a:off x="9746" y="-2354"/>
                            <a:ext cx="109" cy="1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3AB7C9F" w14:textId="77777777" w:rsidR="008C0CC0" w:rsidRDefault="008C0CC0" w:rsidP="008C0CC0">
                              <w:pPr>
                                <w:spacing w:before="4"/>
                                <w:rPr>
                                  <w:rFonts w:ascii="Trebuchet MS"/>
                                  <w:b/>
                                  <w:sz w:val="15"/>
                                </w:rPr>
                              </w:pPr>
                            </w:p>
                          </w:txbxContent>
                        </wps:txbx>
                        <wps:bodyPr rot="0" vert="horz" wrap="square" lIns="0" tIns="0" rIns="0" bIns="0" anchor="t" anchorCtr="0" upright="1">
                          <a:noAutofit/>
                        </wps:bodyPr>
                      </wps:wsp>
                      <wps:wsp>
                        <wps:cNvPr id="356" name="Text Box 735"/>
                        <wps:cNvSpPr txBox="1">
                          <a:spLocks noChangeArrowheads="1"/>
                        </wps:cNvSpPr>
                        <wps:spPr bwMode="auto">
                          <a:xfrm>
                            <a:off x="7128" y="-2844"/>
                            <a:ext cx="1336" cy="6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DB90833" w14:textId="77777777" w:rsidR="008C0CC0" w:rsidRDefault="008C0CC0" w:rsidP="008C0CC0">
                              <w:pPr>
                                <w:spacing w:before="3"/>
                                <w:ind w:right="18"/>
                                <w:jc w:val="center"/>
                                <w:rPr>
                                  <w:rFonts w:ascii="Trebuchet MS"/>
                                  <w:b/>
                                  <w:sz w:val="15"/>
                                </w:rPr>
                              </w:pPr>
                              <w:r>
                                <w:rPr>
                                  <w:rFonts w:ascii="Trebuchet MS"/>
                                  <w:b/>
                                  <w:color w:val="231F20"/>
                                  <w:sz w:val="15"/>
                                </w:rPr>
                                <w:t>Ph</w:t>
                              </w:r>
                              <w:r>
                                <w:rPr>
                                  <w:rFonts w:ascii="Trebuchet MS"/>
                                  <w:b/>
                                  <w:color w:val="231F20"/>
                                  <w:sz w:val="15"/>
                                </w:rPr>
                                <w:t>ò</w:t>
                              </w:r>
                              <w:r>
                                <w:rPr>
                                  <w:rFonts w:ascii="Trebuchet MS"/>
                                  <w:b/>
                                  <w:color w:val="231F20"/>
                                  <w:sz w:val="15"/>
                                </w:rPr>
                                <w:t>ng mua s</w:t>
                              </w:r>
                              <w:r>
                                <w:rPr>
                                  <w:rFonts w:ascii="Trebuchet MS"/>
                                  <w:b/>
                                  <w:color w:val="231F20"/>
                                  <w:sz w:val="15"/>
                                </w:rPr>
                                <w:t>ắ</w:t>
                              </w:r>
                              <w:r>
                                <w:rPr>
                                  <w:rFonts w:ascii="Trebuchet MS"/>
                                  <w:b/>
                                  <w:color w:val="231F20"/>
                                  <w:sz w:val="15"/>
                                </w:rPr>
                                <w:t>m</w:t>
                              </w:r>
                              <w:r>
                                <w:rPr>
                                  <w:rFonts w:ascii="Trebuchet MS"/>
                                  <w:b/>
                                  <w:color w:val="231F20"/>
                                  <w:spacing w:val="-4"/>
                                  <w:sz w:val="15"/>
                                </w:rPr>
                                <w:t>.</w:t>
                              </w:r>
                            </w:p>
                            <w:p w14:paraId="1E7C73C8" w14:textId="77777777" w:rsidR="008C0CC0" w:rsidRDefault="008C0CC0" w:rsidP="008C0CC0">
                              <w:pPr>
                                <w:spacing w:before="10"/>
                                <w:rPr>
                                  <w:rFonts w:ascii="Trebuchet MS"/>
                                  <w:b/>
                                  <w:sz w:val="24"/>
                                </w:rPr>
                              </w:pPr>
                            </w:p>
                            <w:p w14:paraId="27727EAC" w14:textId="77777777" w:rsidR="008C0CC0" w:rsidRDefault="008C0CC0" w:rsidP="008C0CC0">
                              <w:pPr>
                                <w:ind w:right="86"/>
                                <w:jc w:val="center"/>
                                <w:rPr>
                                  <w:rFonts w:ascii="Trebuchet MS"/>
                                  <w:b/>
                                  <w:sz w:val="15"/>
                                </w:rPr>
                              </w:pPr>
                              <w:r>
                                <w:rPr>
                                  <w:rFonts w:ascii="Trebuchet MS"/>
                                  <w:b/>
                                  <w:color w:val="231F20"/>
                                  <w:w w:val="115"/>
                                  <w:sz w:val="15"/>
                                </w:rPr>
                                <w:t>OLAP GUI</w:t>
                              </w:r>
                            </w:p>
                          </w:txbxContent>
                        </wps:txbx>
                        <wps:bodyPr rot="0" vert="horz" wrap="square" lIns="0" tIns="0" rIns="0" bIns="0" anchor="t" anchorCtr="0" upright="1">
                          <a:noAutofit/>
                        </wps:bodyPr>
                      </wps:wsp>
                      <wps:wsp>
                        <wps:cNvPr id="357" name="Text Box 736"/>
                        <wps:cNvSpPr txBox="1">
                          <a:spLocks noChangeArrowheads="1"/>
                        </wps:cNvSpPr>
                        <wps:spPr bwMode="auto">
                          <a:xfrm>
                            <a:off x="9716" y="-3472"/>
                            <a:ext cx="189" cy="18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46ABFBB" w14:textId="77777777" w:rsidR="008C0CC0" w:rsidRDefault="008C0CC0" w:rsidP="008C0CC0">
                              <w:pPr>
                                <w:spacing w:before="5"/>
                                <w:rPr>
                                  <w:rFonts w:ascii="Trebuchet MS"/>
                                  <w:b/>
                                  <w:sz w:val="15"/>
                                </w:rPr>
                              </w:pPr>
                            </w:p>
                          </w:txbxContent>
                        </wps:txbx>
                        <wps:bodyPr rot="0" vert="horz" wrap="square" lIns="0" tIns="0" rIns="0" bIns="0" anchor="t" anchorCtr="0" upright="1">
                          <a:noAutofit/>
                        </wps:bodyPr>
                      </wps:wsp>
                      <wps:wsp>
                        <wps:cNvPr id="358" name="Text Box 737"/>
                        <wps:cNvSpPr txBox="1">
                          <a:spLocks noChangeArrowheads="1"/>
                        </wps:cNvSpPr>
                        <wps:spPr bwMode="auto">
                          <a:xfrm>
                            <a:off x="7382" y="-3500"/>
                            <a:ext cx="761" cy="18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31B6A28" w14:textId="77777777" w:rsidR="008C0CC0" w:rsidRDefault="008C0CC0" w:rsidP="008C0CC0">
                              <w:pPr>
                                <w:spacing w:before="3"/>
                                <w:rPr>
                                  <w:rFonts w:ascii="Trebuchet MS"/>
                                  <w:b/>
                                  <w:sz w:val="15"/>
                                </w:rPr>
                              </w:pPr>
                              <w:r>
                                <w:rPr>
                                  <w:rFonts w:ascii="Trebuchet MS"/>
                                  <w:b/>
                                  <w:color w:val="231F20"/>
                                  <w:w w:val="115"/>
                                  <w:sz w:val="15"/>
                                </w:rPr>
                                <w:t>OLAP GUI</w:t>
                              </w:r>
                            </w:p>
                          </w:txbxContent>
                        </wps:txbx>
                        <wps:bodyPr rot="0" vert="horz" wrap="square" lIns="0" tIns="0" rIns="0" bIns="0" anchor="t" anchorCtr="0" upright="1">
                          <a:noAutofit/>
                        </wps:bodyPr>
                      </wps:wsp>
                      <wps:wsp>
                        <wps:cNvPr id="359" name="Text Box 738"/>
                        <wps:cNvSpPr txBox="1">
                          <a:spLocks noChangeArrowheads="1"/>
                        </wps:cNvSpPr>
                        <wps:spPr bwMode="auto">
                          <a:xfrm>
                            <a:off x="7070" y="-3961"/>
                            <a:ext cx="1455" cy="18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A038E4C" w14:textId="77777777" w:rsidR="008C0CC0" w:rsidRDefault="008C0CC0" w:rsidP="008C0CC0">
                              <w:pPr>
                                <w:jc w:val="center"/>
                                <w:rPr>
                                  <w:rFonts w:ascii="Trebuchet MS"/>
                                  <w:b/>
                                  <w:color w:val="231F20"/>
                                  <w:sz w:val="15"/>
                                </w:rPr>
                              </w:pPr>
                              <w:r>
                                <w:rPr>
                                  <w:rFonts w:ascii="Trebuchet MS"/>
                                  <w:b/>
                                  <w:color w:val="231F20"/>
                                  <w:sz w:val="15"/>
                                </w:rPr>
                                <w:t>Ph</w:t>
                              </w:r>
                              <w:r>
                                <w:rPr>
                                  <w:rFonts w:ascii="Trebuchet MS"/>
                                  <w:b/>
                                  <w:color w:val="231F20"/>
                                  <w:sz w:val="15"/>
                                </w:rPr>
                                <w:t>ò</w:t>
                              </w:r>
                              <w:r>
                                <w:rPr>
                                  <w:rFonts w:ascii="Trebuchet MS"/>
                                  <w:b/>
                                  <w:color w:val="231F20"/>
                                  <w:sz w:val="15"/>
                                </w:rPr>
                                <w:t>ng s</w:t>
                              </w:r>
                              <w:r>
                                <w:rPr>
                                  <w:rFonts w:ascii="Trebuchet MS"/>
                                  <w:b/>
                                  <w:color w:val="231F20"/>
                                  <w:sz w:val="15"/>
                                </w:rPr>
                                <w:t>ả</w:t>
                              </w:r>
                              <w:r>
                                <w:rPr>
                                  <w:rFonts w:ascii="Trebuchet MS"/>
                                  <w:b/>
                                  <w:color w:val="231F20"/>
                                  <w:sz w:val="15"/>
                                </w:rPr>
                                <w:t>n xu</w:t>
                              </w:r>
                              <w:r>
                                <w:rPr>
                                  <w:rFonts w:ascii="Trebuchet MS"/>
                                  <w:b/>
                                  <w:color w:val="231F20"/>
                                  <w:sz w:val="15"/>
                                </w:rPr>
                                <w:t>ấ</w:t>
                              </w:r>
                              <w:r>
                                <w:rPr>
                                  <w:rFonts w:ascii="Trebuchet MS"/>
                                  <w:b/>
                                  <w:color w:val="231F20"/>
                                  <w:sz w:val="15"/>
                                </w:rPr>
                                <w:t>t</w:t>
                              </w:r>
                            </w:p>
                          </w:txbxContent>
                        </wps:txbx>
                        <wps:bodyPr rot="0" vert="horz" wrap="square" lIns="0" tIns="0" rIns="0" bIns="0" anchor="t" anchorCtr="0" upright="1">
                          <a:noAutofit/>
                        </wps:bodyPr>
                      </wps:wsp>
                      <wps:wsp>
                        <wps:cNvPr id="360" name="Text Box 739"/>
                        <wps:cNvSpPr txBox="1">
                          <a:spLocks noChangeArrowheads="1"/>
                        </wps:cNvSpPr>
                        <wps:spPr bwMode="auto">
                          <a:xfrm>
                            <a:off x="9699" y="-4590"/>
                            <a:ext cx="180" cy="1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D4F7547" w14:textId="77777777" w:rsidR="008C0CC0" w:rsidRDefault="008C0CC0" w:rsidP="008C0CC0">
                              <w:pPr>
                                <w:spacing w:before="6"/>
                                <w:rPr>
                                  <w:rFonts w:ascii="Trebuchet MS"/>
                                  <w:b/>
                                  <w:sz w:val="15"/>
                                </w:rPr>
                              </w:pPr>
                            </w:p>
                          </w:txbxContent>
                        </wps:txbx>
                        <wps:bodyPr rot="0" vert="horz" wrap="square" lIns="0" tIns="0" rIns="0" bIns="0" anchor="t" anchorCtr="0" upright="1">
                          <a:noAutofit/>
                        </wps:bodyPr>
                      </wps:wsp>
                      <wps:wsp>
                        <wps:cNvPr id="361" name="Text Box 740"/>
                        <wps:cNvSpPr txBox="1">
                          <a:spLocks noChangeArrowheads="1"/>
                        </wps:cNvSpPr>
                        <wps:spPr bwMode="auto">
                          <a:xfrm>
                            <a:off x="7382" y="-4598"/>
                            <a:ext cx="761" cy="18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D5495A9" w14:textId="77777777" w:rsidR="008C0CC0" w:rsidRDefault="008C0CC0" w:rsidP="008C0CC0">
                              <w:pPr>
                                <w:spacing w:before="3"/>
                                <w:rPr>
                                  <w:rFonts w:ascii="Trebuchet MS"/>
                                  <w:b/>
                                  <w:sz w:val="15"/>
                                </w:rPr>
                              </w:pPr>
                              <w:r>
                                <w:rPr>
                                  <w:rFonts w:ascii="Trebuchet MS"/>
                                  <w:b/>
                                  <w:color w:val="231F20"/>
                                  <w:w w:val="115"/>
                                  <w:sz w:val="15"/>
                                </w:rPr>
                                <w:t>OLAP GUI</w:t>
                              </w:r>
                            </w:p>
                          </w:txbxContent>
                        </wps:txbx>
                        <wps:bodyPr rot="0" vert="horz" wrap="square" lIns="0" tIns="0" rIns="0" bIns="0" anchor="t" anchorCtr="0" upright="1">
                          <a:noAutofit/>
                        </wps:bodyPr>
                      </wps:wsp>
                      <wps:wsp>
                        <wps:cNvPr id="362" name="Text Box 741"/>
                        <wps:cNvSpPr txBox="1">
                          <a:spLocks noChangeArrowheads="1"/>
                        </wps:cNvSpPr>
                        <wps:spPr bwMode="auto">
                          <a:xfrm>
                            <a:off x="4870" y="-4785"/>
                            <a:ext cx="1833" cy="37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4A7E103" w14:textId="77777777" w:rsidR="008C0CC0" w:rsidRDefault="008C0CC0" w:rsidP="008C0CC0">
                              <w:pPr>
                                <w:jc w:val="center"/>
                                <w:rPr>
                                  <w:rFonts w:ascii="Trebuchet MS"/>
                                  <w:b/>
                                  <w:color w:val="231F20"/>
                                  <w:sz w:val="15"/>
                                </w:rPr>
                              </w:pPr>
                              <w:r>
                                <w:rPr>
                                  <w:rFonts w:ascii="Trebuchet MS"/>
                                  <w:b/>
                                  <w:color w:val="231F20"/>
                                  <w:sz w:val="15"/>
                                </w:rPr>
                                <w:t>Nhi</w:t>
                              </w:r>
                              <w:r>
                                <w:rPr>
                                  <w:rFonts w:ascii="Trebuchet MS"/>
                                  <w:b/>
                                  <w:color w:val="231F20"/>
                                  <w:sz w:val="15"/>
                                </w:rPr>
                                <w:t>ề</w:t>
                              </w:r>
                              <w:r>
                                <w:rPr>
                                  <w:rFonts w:ascii="Trebuchet MS"/>
                                  <w:b/>
                                  <w:color w:val="231F20"/>
                                  <w:sz w:val="15"/>
                                </w:rPr>
                                <w:t>u m</w:t>
                              </w:r>
                              <w:r>
                                <w:rPr>
                                  <w:rFonts w:ascii="Trebuchet MS"/>
                                  <w:b/>
                                  <w:color w:val="231F20"/>
                                  <w:sz w:val="15"/>
                                </w:rPr>
                                <w:t>á</w:t>
                              </w:r>
                              <w:r>
                                <w:rPr>
                                  <w:rFonts w:ascii="Trebuchet MS"/>
                                  <w:b/>
                                  <w:color w:val="231F20"/>
                                  <w:sz w:val="15"/>
                                </w:rPr>
                                <w:t>y kh</w:t>
                              </w:r>
                              <w:r>
                                <w:rPr>
                                  <w:rFonts w:ascii="Trebuchet MS"/>
                                  <w:b/>
                                  <w:color w:val="231F20"/>
                                  <w:sz w:val="15"/>
                                </w:rPr>
                                <w:t>á</w:t>
                              </w:r>
                              <w:r>
                                <w:rPr>
                                  <w:rFonts w:ascii="Trebuchet MS"/>
                                  <w:b/>
                                  <w:color w:val="231F20"/>
                                  <w:sz w:val="15"/>
                                </w:rPr>
                                <w:t>ch OLAP truy c</w:t>
                              </w:r>
                              <w:r>
                                <w:rPr>
                                  <w:rFonts w:ascii="Trebuchet MS"/>
                                  <w:b/>
                                  <w:color w:val="231F20"/>
                                  <w:sz w:val="15"/>
                                </w:rPr>
                                <w:t>ậ</w:t>
                              </w:r>
                              <w:r>
                                <w:rPr>
                                  <w:rFonts w:ascii="Trebuchet MS"/>
                                  <w:b/>
                                  <w:color w:val="231F20"/>
                                  <w:sz w:val="15"/>
                                </w:rPr>
                                <w:t>p m</w:t>
                              </w:r>
                              <w:r>
                                <w:rPr>
                                  <w:rFonts w:ascii="Trebuchet MS"/>
                                  <w:b/>
                                  <w:color w:val="231F20"/>
                                  <w:sz w:val="15"/>
                                </w:rPr>
                                <w:t>á</w:t>
                              </w:r>
                              <w:r>
                                <w:rPr>
                                  <w:rFonts w:ascii="Trebuchet MS"/>
                                  <w:b/>
                                  <w:color w:val="231F20"/>
                                  <w:sz w:val="15"/>
                                </w:rPr>
                                <w:t>y ch</w:t>
                              </w:r>
                              <w:r>
                                <w:rPr>
                                  <w:rFonts w:ascii="Trebuchet MS"/>
                                  <w:b/>
                                  <w:color w:val="231F20"/>
                                  <w:sz w:val="15"/>
                                </w:rPr>
                                <w:t>ủ</w:t>
                              </w:r>
                              <w:r>
                                <w:rPr>
                                  <w:rFonts w:ascii="Trebuchet MS"/>
                                  <w:b/>
                                  <w:color w:val="231F20"/>
                                  <w:sz w:val="15"/>
                                </w:rPr>
                                <w:t xml:space="preserve"> OLAP</w:t>
                              </w:r>
                            </w:p>
                          </w:txbxContent>
                        </wps:txbx>
                        <wps:bodyPr rot="0" vert="horz" wrap="square" lIns="0" tIns="0" rIns="0" bIns="0" anchor="t" anchorCtr="0" upright="1">
                          <a:noAutofit/>
                        </wps:bodyPr>
                      </wps:wsp>
                      <wps:wsp>
                        <wps:cNvPr id="363" name="Text Box 742"/>
                        <wps:cNvSpPr txBox="1">
                          <a:spLocks noChangeArrowheads="1"/>
                        </wps:cNvSpPr>
                        <wps:spPr bwMode="auto">
                          <a:xfrm>
                            <a:off x="3027" y="-4748"/>
                            <a:ext cx="753" cy="133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53BC774" w14:textId="77777777" w:rsidR="008C0CC0" w:rsidRDefault="008C0CC0" w:rsidP="008C0CC0">
                              <w:pPr>
                                <w:rPr>
                                  <w:rFonts w:ascii="Trebuchet MS"/>
                                  <w:b/>
                                  <w:color w:val="FFFFFF"/>
                                  <w:w w:val="95"/>
                                  <w:sz w:val="15"/>
                                </w:rPr>
                              </w:pPr>
                            </w:p>
                            <w:p w14:paraId="215F89FB" w14:textId="77777777" w:rsidR="008C0CC0" w:rsidRDefault="008C0CC0" w:rsidP="008C0CC0">
                              <w:pPr>
                                <w:jc w:val="center"/>
                                <w:rPr>
                                  <w:rFonts w:ascii="Trebuchet MS"/>
                                  <w:b/>
                                  <w:color w:val="FFFFFF"/>
                                  <w:w w:val="95"/>
                                  <w:sz w:val="15"/>
                                </w:rPr>
                              </w:pPr>
                              <w:r>
                                <w:rPr>
                                  <w:rFonts w:ascii="Trebuchet MS"/>
                                  <w:b/>
                                  <w:color w:val="FFFFFF"/>
                                  <w:w w:val="95"/>
                                  <w:sz w:val="15"/>
                                </w:rPr>
                                <w:t>Logic x</w:t>
                              </w:r>
                              <w:r>
                                <w:rPr>
                                  <w:rFonts w:ascii="Trebuchet MS"/>
                                  <w:b/>
                                  <w:color w:val="FFFFFF"/>
                                  <w:w w:val="95"/>
                                  <w:sz w:val="15"/>
                                </w:rPr>
                                <w:t>ử</w:t>
                              </w:r>
                              <w:r>
                                <w:rPr>
                                  <w:rFonts w:ascii="Trebuchet MS"/>
                                  <w:b/>
                                  <w:color w:val="FFFFFF"/>
                                  <w:w w:val="95"/>
                                  <w:sz w:val="15"/>
                                </w:rPr>
                                <w:t xml:space="preserve"> l</w:t>
                              </w:r>
                              <w:r>
                                <w:rPr>
                                  <w:rFonts w:ascii="Trebuchet MS"/>
                                  <w:b/>
                                  <w:color w:val="FFFFFF"/>
                                  <w:w w:val="95"/>
                                  <w:sz w:val="15"/>
                                </w:rPr>
                                <w:t>ý</w:t>
                              </w:r>
                              <w:r>
                                <w:rPr>
                                  <w:rFonts w:ascii="Trebuchet MS"/>
                                  <w:b/>
                                  <w:color w:val="FFFFFF"/>
                                  <w:w w:val="95"/>
                                  <w:sz w:val="15"/>
                                </w:rPr>
                                <w:t xml:space="preserve"> ph</w:t>
                              </w:r>
                              <w:r>
                                <w:rPr>
                                  <w:rFonts w:ascii="Trebuchet MS"/>
                                  <w:b/>
                                  <w:color w:val="FFFFFF"/>
                                  <w:w w:val="95"/>
                                  <w:sz w:val="15"/>
                                </w:rPr>
                                <w:t>â</w:t>
                              </w:r>
                              <w:r>
                                <w:rPr>
                                  <w:rFonts w:ascii="Trebuchet MS"/>
                                  <w:b/>
                                  <w:color w:val="FFFFFF"/>
                                  <w:w w:val="95"/>
                                  <w:sz w:val="15"/>
                                </w:rPr>
                                <w:t>n t</w:t>
                              </w:r>
                              <w:r>
                                <w:rPr>
                                  <w:rFonts w:ascii="Trebuchet MS"/>
                                  <w:b/>
                                  <w:color w:val="FFFFFF"/>
                                  <w:w w:val="95"/>
                                  <w:sz w:val="15"/>
                                </w:rPr>
                                <w:t>í</w:t>
                              </w:r>
                              <w:r>
                                <w:rPr>
                                  <w:rFonts w:ascii="Trebuchet MS"/>
                                  <w:b/>
                                  <w:color w:val="FFFFFF"/>
                                  <w:w w:val="95"/>
                                  <w:sz w:val="15"/>
                                </w:rPr>
                                <w:t>ch</w:t>
                              </w:r>
                            </w:p>
                            <w:p w14:paraId="693D17AE" w14:textId="77777777" w:rsidR="008C0CC0" w:rsidRDefault="008C0CC0" w:rsidP="008C0CC0">
                              <w:pPr>
                                <w:rPr>
                                  <w:rFonts w:ascii="Trebuchet MS"/>
                                  <w:b/>
                                  <w:color w:val="FFFFFF"/>
                                  <w:w w:val="95"/>
                                  <w:sz w:val="15"/>
                                </w:rPr>
                              </w:pPr>
                            </w:p>
                            <w:p w14:paraId="67C26293" w14:textId="77777777" w:rsidR="008C0CC0" w:rsidRDefault="008C0CC0" w:rsidP="008C0CC0">
                              <w:pPr>
                                <w:jc w:val="both"/>
                                <w:rPr>
                                  <w:rFonts w:ascii="Trebuchet MS"/>
                                  <w:b/>
                                  <w:color w:val="FFFFFF"/>
                                  <w:w w:val="95"/>
                                  <w:sz w:val="15"/>
                                  <w:lang w:val="vi-VN"/>
                                </w:rPr>
                              </w:pPr>
                            </w:p>
                            <w:p w14:paraId="274C7E9D" w14:textId="77777777" w:rsidR="008C0CC0" w:rsidRDefault="008C0CC0" w:rsidP="008C0CC0">
                              <w:pPr>
                                <w:jc w:val="center"/>
                                <w:rPr>
                                  <w:rFonts w:ascii="Trebuchet MS"/>
                                  <w:b/>
                                  <w:color w:val="FFFFFF"/>
                                  <w:w w:val="95"/>
                                  <w:sz w:val="15"/>
                                </w:rPr>
                              </w:pPr>
                              <w:r>
                                <w:rPr>
                                  <w:rFonts w:ascii="Trebuchet MS"/>
                                  <w:b/>
                                  <w:color w:val="FFFFFF"/>
                                  <w:w w:val="95"/>
                                  <w:sz w:val="15"/>
                                </w:rPr>
                                <w:t>Logic x</w:t>
                              </w:r>
                              <w:r>
                                <w:rPr>
                                  <w:rFonts w:ascii="Trebuchet MS"/>
                                  <w:b/>
                                  <w:color w:val="FFFFFF"/>
                                  <w:w w:val="95"/>
                                  <w:sz w:val="15"/>
                                </w:rPr>
                                <w:t>ử</w:t>
                              </w:r>
                              <w:r>
                                <w:rPr>
                                  <w:rFonts w:ascii="Trebuchet MS"/>
                                  <w:b/>
                                  <w:color w:val="FFFFFF"/>
                                  <w:w w:val="95"/>
                                  <w:sz w:val="15"/>
                                </w:rPr>
                                <w:t xml:space="preserve"> l</w:t>
                              </w:r>
                              <w:r>
                                <w:rPr>
                                  <w:rFonts w:ascii="Trebuchet MS"/>
                                  <w:b/>
                                  <w:color w:val="FFFFFF"/>
                                  <w:w w:val="95"/>
                                  <w:sz w:val="15"/>
                                </w:rPr>
                                <w:t>ý</w:t>
                              </w:r>
                              <w:r>
                                <w:rPr>
                                  <w:rFonts w:ascii="Trebuchet MS"/>
                                  <w:b/>
                                  <w:color w:val="FFFFFF"/>
                                  <w:w w:val="95"/>
                                  <w:sz w:val="15"/>
                                </w:rPr>
                                <w:t xml:space="preserve"> d</w:t>
                              </w:r>
                              <w:r>
                                <w:rPr>
                                  <w:rFonts w:ascii="Trebuchet MS"/>
                                  <w:b/>
                                  <w:color w:val="FFFFFF"/>
                                  <w:w w:val="95"/>
                                  <w:sz w:val="15"/>
                                </w:rPr>
                                <w:t>ữ</w:t>
                              </w:r>
                              <w:r>
                                <w:rPr>
                                  <w:rFonts w:ascii="Trebuchet MS"/>
                                  <w:b/>
                                  <w:color w:val="FFFFFF"/>
                                  <w:w w:val="95"/>
                                  <w:sz w:val="15"/>
                                </w:rPr>
                                <w:t xml:space="preserve"> li</w:t>
                              </w:r>
                              <w:r>
                                <w:rPr>
                                  <w:rFonts w:ascii="Trebuchet MS"/>
                                  <w:b/>
                                  <w:color w:val="FFFFFF"/>
                                  <w:w w:val="95"/>
                                  <w:sz w:val="15"/>
                                </w:rPr>
                                <w:t>ệ</w:t>
                              </w:r>
                              <w:r>
                                <w:rPr>
                                  <w:rFonts w:ascii="Trebuchet MS"/>
                                  <w:b/>
                                  <w:color w:val="FFFFFF"/>
                                  <w:w w:val="95"/>
                                  <w:sz w:val="15"/>
                                </w:rPr>
                                <w:t>u</w:t>
                              </w:r>
                            </w:p>
                          </w:txbxContent>
                        </wps:txbx>
                        <wps:bodyPr rot="0" vert="horz" wrap="square" lIns="0" tIns="0" rIns="0" bIns="0" anchor="t" anchorCtr="0" upright="1">
                          <a:noAutofit/>
                        </wps:bodyPr>
                      </wps:wsp>
                      <wps:wsp>
                        <wps:cNvPr id="364" name="Text Box 743"/>
                        <wps:cNvSpPr txBox="1">
                          <a:spLocks noChangeArrowheads="1"/>
                        </wps:cNvSpPr>
                        <wps:spPr bwMode="auto">
                          <a:xfrm>
                            <a:off x="7187" y="-5049"/>
                            <a:ext cx="1144" cy="18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80B3A2" w14:textId="77777777" w:rsidR="008C0CC0" w:rsidRDefault="008C0CC0" w:rsidP="008C0CC0">
                              <w:pPr>
                                <w:rPr>
                                  <w:rFonts w:ascii="Trebuchet MS"/>
                                  <w:b/>
                                  <w:color w:val="231F20"/>
                                  <w:sz w:val="15"/>
                                </w:rPr>
                              </w:pPr>
                              <w:r>
                                <w:rPr>
                                  <w:rFonts w:ascii="Trebuchet MS"/>
                                  <w:b/>
                                  <w:color w:val="231F20"/>
                                  <w:sz w:val="15"/>
                                </w:rPr>
                                <w:t>B</w:t>
                              </w:r>
                              <w:r>
                                <w:rPr>
                                  <w:rFonts w:ascii="Trebuchet MS"/>
                                  <w:b/>
                                  <w:color w:val="231F20"/>
                                  <w:sz w:val="15"/>
                                </w:rPr>
                                <w:t>ộ</w:t>
                              </w:r>
                              <w:r>
                                <w:rPr>
                                  <w:rFonts w:ascii="Trebuchet MS"/>
                                  <w:b/>
                                  <w:color w:val="231F20"/>
                                  <w:sz w:val="15"/>
                                </w:rPr>
                                <w:t xml:space="preserve"> ph</w:t>
                              </w:r>
                              <w:r>
                                <w:rPr>
                                  <w:rFonts w:ascii="Trebuchet MS"/>
                                  <w:b/>
                                  <w:color w:val="231F20"/>
                                  <w:sz w:val="15"/>
                                </w:rPr>
                                <w:t>ậ</w:t>
                              </w:r>
                              <w:r>
                                <w:rPr>
                                  <w:rFonts w:ascii="Trebuchet MS"/>
                                  <w:b/>
                                  <w:color w:val="231F20"/>
                                  <w:sz w:val="15"/>
                                </w:rPr>
                                <w:t>n ti</w:t>
                              </w:r>
                              <w:r>
                                <w:rPr>
                                  <w:rFonts w:ascii="Trebuchet MS"/>
                                  <w:b/>
                                  <w:color w:val="231F20"/>
                                  <w:sz w:val="15"/>
                                </w:rPr>
                                <w:t>ế</w:t>
                              </w:r>
                              <w:r>
                                <w:rPr>
                                  <w:rFonts w:ascii="Trebuchet MS"/>
                                  <w:b/>
                                  <w:color w:val="231F20"/>
                                  <w:sz w:val="15"/>
                                </w:rPr>
                                <w:t>p th</w:t>
                              </w:r>
                              <w:r>
                                <w:rPr>
                                  <w:rFonts w:ascii="Trebuchet MS"/>
                                  <w:b/>
                                  <w:color w:val="231F20"/>
                                  <w:sz w:val="15"/>
                                </w:rPr>
                                <w:t>ị</w:t>
                              </w:r>
                            </w:p>
                          </w:txbxContent>
                        </wps:txbx>
                        <wps:bodyPr rot="0" vert="horz" wrap="square" lIns="0" tIns="0" rIns="0" bIns="0" anchor="t" anchorCtr="0" upright="1">
                          <a:noAutofit/>
                        </wps:bodyPr>
                      </wps:wsp>
                      <wps:wsp>
                        <wps:cNvPr id="365" name="Text Box 744"/>
                        <wps:cNvSpPr txBox="1">
                          <a:spLocks noChangeArrowheads="1"/>
                        </wps:cNvSpPr>
                        <wps:spPr bwMode="auto">
                          <a:xfrm>
                            <a:off x="2913" y="-5275"/>
                            <a:ext cx="1083" cy="18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C60B9EB" w14:textId="77777777" w:rsidR="008C0CC0" w:rsidRDefault="008C0CC0" w:rsidP="008C0CC0">
                              <w:pPr>
                                <w:spacing w:before="3"/>
                                <w:rPr>
                                  <w:rFonts w:ascii="Trebuchet MS" w:hAnsi="Trebuchet MS"/>
                                  <w:b/>
                                  <w:sz w:val="15"/>
                                </w:rPr>
                              </w:pPr>
                              <w:r>
                                <w:rPr>
                                  <w:rFonts w:ascii="Trebuchet MS" w:hAnsi="Trebuchet MS"/>
                                  <w:b/>
                                  <w:color w:val="231F20"/>
                                  <w:sz w:val="15"/>
                                </w:rPr>
                                <w:t>OLAP “server”</w:t>
                              </w:r>
                            </w:p>
                          </w:txbxContent>
                        </wps:txbx>
                        <wps:bodyPr rot="0" vert="horz" wrap="square" lIns="0" tIns="0" rIns="0" bIns="0" anchor="t" anchorCtr="0" upright="1">
                          <a:noAutofit/>
                        </wps:bodyPr>
                      </wps:wsp>
                      <wps:wsp>
                        <wps:cNvPr id="366" name="Text Box 745"/>
                        <wps:cNvSpPr txBox="1">
                          <a:spLocks noChangeArrowheads="1"/>
                        </wps:cNvSpPr>
                        <wps:spPr bwMode="auto">
                          <a:xfrm>
                            <a:off x="9710" y="-5750"/>
                            <a:ext cx="111" cy="18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8493854" w14:textId="77777777" w:rsidR="008C0CC0" w:rsidRDefault="008C0CC0" w:rsidP="008C0CC0">
                              <w:pPr>
                                <w:rPr>
                                  <w:rFonts w:ascii="Trebuchet MS"/>
                                  <w:b/>
                                  <w:color w:val="FFFFFF"/>
                                  <w:w w:val="102"/>
                                  <w:sz w:val="15"/>
                                </w:rPr>
                              </w:pPr>
                            </w:p>
                          </w:txbxContent>
                        </wps:txbx>
                        <wps:bodyPr rot="0" vert="horz" wrap="square" lIns="0" tIns="0" rIns="0" bIns="0" anchor="t" anchorCtr="0" upright="1">
                          <a:noAutofit/>
                        </wps:bodyPr>
                      </wps:wsp>
                      <wps:wsp>
                        <wps:cNvPr id="367" name="Text Box 746"/>
                        <wps:cNvSpPr txBox="1">
                          <a:spLocks noChangeArrowheads="1"/>
                        </wps:cNvSpPr>
                        <wps:spPr bwMode="auto">
                          <a:xfrm>
                            <a:off x="7382" y="-5731"/>
                            <a:ext cx="761" cy="18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E496536" w14:textId="77777777" w:rsidR="008C0CC0" w:rsidRDefault="008C0CC0" w:rsidP="008C0CC0">
                              <w:pPr>
                                <w:spacing w:before="3"/>
                                <w:rPr>
                                  <w:rFonts w:ascii="Trebuchet MS"/>
                                  <w:b/>
                                  <w:sz w:val="15"/>
                                </w:rPr>
                              </w:pPr>
                              <w:r>
                                <w:rPr>
                                  <w:rFonts w:ascii="Trebuchet MS"/>
                                  <w:b/>
                                  <w:color w:val="231F20"/>
                                  <w:w w:val="115"/>
                                  <w:sz w:val="15"/>
                                </w:rPr>
                                <w:t>OLAP GUI</w:t>
                              </w:r>
                            </w:p>
                          </w:txbxContent>
                        </wps:txbx>
                        <wps:bodyPr rot="0" vert="horz" wrap="square" lIns="0" tIns="0" rIns="0" bIns="0" anchor="t" anchorCtr="0" upright="1">
                          <a:noAutofit/>
                        </wps:bodyPr>
                      </wps:wsp>
                      <wps:wsp>
                        <wps:cNvPr id="368" name="Text Box 747"/>
                        <wps:cNvSpPr txBox="1">
                          <a:spLocks noChangeArrowheads="1"/>
                        </wps:cNvSpPr>
                        <wps:spPr bwMode="auto">
                          <a:xfrm>
                            <a:off x="9245" y="-6186"/>
                            <a:ext cx="1153" cy="18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D780DC7" w14:textId="77777777" w:rsidR="008C0CC0" w:rsidRDefault="008C0CC0" w:rsidP="008C0CC0">
                              <w:pPr>
                                <w:spacing w:before="3"/>
                                <w:rPr>
                                  <w:rFonts w:ascii="Trebuchet MS"/>
                                  <w:b/>
                                  <w:sz w:val="15"/>
                                </w:rPr>
                              </w:pPr>
                              <w:r>
                                <w:rPr>
                                  <w:rFonts w:ascii="Trebuchet MS"/>
                                  <w:b/>
                                  <w:color w:val="231F20"/>
                                  <w:sz w:val="15"/>
                                </w:rPr>
                                <w:t>Local data</w:t>
                              </w:r>
                              <w:r>
                                <w:rPr>
                                  <w:rFonts w:ascii="Trebuchet MS"/>
                                  <w:b/>
                                  <w:color w:val="231F20"/>
                                  <w:spacing w:val="-26"/>
                                  <w:sz w:val="15"/>
                                </w:rPr>
                                <w:t xml:space="preserve"> </w:t>
                              </w:r>
                              <w:r>
                                <w:rPr>
                                  <w:rFonts w:ascii="Trebuchet MS"/>
                                  <w:b/>
                                  <w:color w:val="231F20"/>
                                  <w:sz w:val="15"/>
                                </w:rPr>
                                <w:t>marts</w:t>
                              </w:r>
                            </w:p>
                          </w:txbxContent>
                        </wps:txbx>
                        <wps:bodyPr rot="0" vert="horz" wrap="square" lIns="0" tIns="0" rIns="0" bIns="0" anchor="t" anchorCtr="0" upright="1">
                          <a:noAutofit/>
                        </wps:bodyPr>
                      </wps:wsp>
                      <wps:wsp>
                        <wps:cNvPr id="369" name="Text Box 748"/>
                        <wps:cNvSpPr txBox="1">
                          <a:spLocks noChangeArrowheads="1"/>
                        </wps:cNvSpPr>
                        <wps:spPr bwMode="auto">
                          <a:xfrm>
                            <a:off x="7364" y="-6186"/>
                            <a:ext cx="787" cy="18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E30C7D0" w14:textId="77777777" w:rsidR="008C0CC0" w:rsidRDefault="008C0CC0" w:rsidP="008C0CC0">
                              <w:pPr>
                                <w:spacing w:before="3"/>
                                <w:rPr>
                                  <w:rFonts w:ascii="Trebuchet MS"/>
                                  <w:b/>
                                  <w:sz w:val="15"/>
                                </w:rPr>
                              </w:pPr>
                              <w:r>
                                <w:rPr>
                                  <w:rFonts w:ascii="Trebuchet MS"/>
                                  <w:b/>
                                  <w:color w:val="231F20"/>
                                  <w:sz w:val="15"/>
                                </w:rPr>
                                <w:t>Sales Dept.</w:t>
                              </w:r>
                            </w:p>
                          </w:txbxContent>
                        </wps:txbx>
                        <wps:bodyPr rot="0" vert="horz" wrap="square" lIns="0" tIns="0" rIns="0" bIns="0" anchor="t" anchorCtr="0" upright="1">
                          <a:noAutofit/>
                        </wps:bodyPr>
                      </wps:wsp>
                      <wps:wsp>
                        <wps:cNvPr id="370" name="Text Box 749"/>
                        <wps:cNvSpPr txBox="1">
                          <a:spLocks noChangeArrowheads="1"/>
                        </wps:cNvSpPr>
                        <wps:spPr bwMode="auto">
                          <a:xfrm>
                            <a:off x="1380" y="-6747"/>
                            <a:ext cx="10080" cy="327"/>
                          </a:xfrm>
                          <a:prstGeom prst="rect">
                            <a:avLst/>
                          </a:prstGeom>
                          <a:solidFill>
                            <a:srgbClr val="9A9158"/>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430108BD" w14:textId="77777777" w:rsidR="008C0CC0" w:rsidRDefault="008C0CC0" w:rsidP="008C0CC0">
                              <w:pPr>
                                <w:spacing w:before="19"/>
                                <w:ind w:left="152"/>
                                <w:rPr>
                                  <w:rFonts w:ascii="Trebuchet MS"/>
                                  <w:sz w:val="24"/>
                                </w:rPr>
                              </w:pPr>
                              <w:r>
                                <w:rPr>
                                  <w:rFonts w:ascii="Trebuchet MS"/>
                                  <w:color w:val="FFFFFF"/>
                                  <w:sz w:val="24"/>
                                </w:rPr>
                                <w:t>FIGURE 13.17 OLAP SERVER WITH LOCAL MINI DATA MARTS</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3793377C" id="Group 340" o:spid="_x0000_s1060" style="position:absolute;margin-left:69pt;margin-top:8.05pt;width:7in;height:330.8pt;z-index:251596288;mso-position-horizontal-relative:page" coordorigin="1380,-6747" coordsize="10080,661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">
                <v:rect id="Rectangle 720" o:spid="_x0000_s1061" style="position:absolute;left:1380;top:-6420;width:10080;height:62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" fillcolor="#eadcc4" stroked="f"/>
                <v:shape id="Picture 721" o:spid="_x0000_s1062" type="#_x0000_t75" style="position:absolute;left:2340;top:-5970;width:8050;height:552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">
                  <v:imagedata r:id="rId66" o:title=""/>
                </v:shape>
                <v:shape id="Freeform 722" o:spid="_x0000_s1063" style="position:absolute;left:6942;top:-5629;width:330;height:3363;visibility:visible;mso-wrap-style:square;v-text-anchor:top" coordsize="330,336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" path="m329,l,,,3363r330,e" filled="f" strokecolor="#7c3b2f" strokeweight="3.92pt">
                  <v:path arrowok="t" o:connecttype="custom" o:connectlocs="329,-5629;0,-5629;0,-2266;330,-2266" o:connectangles="0,0,0,0"/>
                </v:shape>
                <v:line id="Line 723" o:spid="_x0000_s1064" style="position:absolute;visibility:visible;mso-wrap-style:square" from="6958,-3368" to="7272,-336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" strokecolor="#7c3b2f" strokeweight="3.92pt"/>
                <v:line id="Line 724" o:spid="_x0000_s1065" style="position:absolute;visibility:visible;mso-wrap-style:square" from="6967,-4483" to="7272,-448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" strokecolor="#7c3b2f" strokeweight="3.92pt"/>
                <v:line id="Line 725" o:spid="_x0000_s1066" style="position:absolute;visibility:visible;mso-wrap-style:square" from="4425,-4049" to="5037,-404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" strokecolor="#7c3b2f" strokeweight="3.92pt"/>
                <v:line id="Line 726" o:spid="_x0000_s1067" style="position:absolute;visibility:visible;mso-wrap-style:square" from="4800,-1122" to="6016,-112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" strokecolor="#7c3b2f" strokeweight="3.92pt"/>
                <v:shape id="Freeform 727" o:spid="_x0000_s1068" style="position:absolute;left:5974;top:-1262;width:244;height:282;visibility:visible;mso-wrap-style:square;v-text-anchor:top" coordsize="244,2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" path="m,l,282,244,141,,xe" fillcolor="#7c3b2f" stroked="f">
                  <v:path arrowok="t" o:connecttype="custom" o:connectlocs="0,-1262;0,-980;244,-1121;0,-1262" o:connectangles="0,0,0,0"/>
                </v:shape>
                <v:shape id="Freeform 728" o:spid="_x0000_s1069" style="position:absolute;left:9153;top:-1773;width:652;height:652;visibility:visible;mso-wrap-style:square;v-text-anchor:top" coordsize="652,6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" path="m,651r651,l651,e" filled="f" strokecolor="#7c3b2f" strokeweight="3.92pt">
                  <v:path arrowok="t" o:connecttype="custom" o:connectlocs="0,-1122;651,-1122;651,-1773" o:connectangles="0,0,0"/>
                </v:shape>
                <v:shape id="Freeform 729" o:spid="_x0000_s1070" style="position:absolute;left:9664;top:-1976;width:282;height:244;visibility:visible;mso-wrap-style:square;v-text-anchor:top" coordsize="282,2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" path="m140,l,244r281,l140,xe" fillcolor="#7c3b2f" stroked="f">
                  <v:path arrowok="t" o:connecttype="custom" o:connectlocs="140,-1976;0,-1732;281,-1732;140,-1976" o:connectangles="0,0,0,0"/>
                </v:shape>
                <v:line id="Line 730" o:spid="_x0000_s1071" style="position:absolute;visibility:visible;mso-wrap-style:square" from="6412,-4049" to="6941,-404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" strokecolor="#7c3b2f" strokeweight="3.92pt"/>
                <v:shape id="Text Box 731" o:spid="_x0000_s1072" type="#_x0000_t202" style="position:absolute;left:6603;top:-1408;width:2257;height:5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" filled="f" stroked="f">
                  <v:textbox inset="0,0,0,0">
                    <w:txbxContent>
                      <w:p w14:paraId="5774BCF6" w14:textId="77777777" w:rsidR="008C0CC0" w:rsidRDefault="008C0CC0" w:rsidP="008C0CC0">
                        <w:pPr>
                          <w:jc w:val="center"/>
                          <w:rPr>
                            <w:rFonts w:ascii="Trebuchet MS"/>
                            <w:b/>
                            <w:color w:val="231F20"/>
                            <w:sz w:val="15"/>
                          </w:rPr>
                        </w:pPr>
                        <w:r>
                          <w:rPr>
                            <w:rFonts w:ascii="Trebuchet MS"/>
                            <w:b/>
                            <w:color w:val="231F20"/>
                            <w:sz w:val="15"/>
                          </w:rPr>
                          <w:t>D</w:t>
                        </w:r>
                        <w:r>
                          <w:rPr>
                            <w:rFonts w:ascii="Trebuchet MS"/>
                            <w:b/>
                            <w:color w:val="231F20"/>
                            <w:sz w:val="15"/>
                          </w:rPr>
                          <w:t>ữ</w:t>
                        </w:r>
                        <w:r>
                          <w:rPr>
                            <w:rFonts w:ascii="Trebuchet MS"/>
                            <w:b/>
                            <w:color w:val="231F20"/>
                            <w:sz w:val="15"/>
                          </w:rPr>
                          <w:t xml:space="preserve"> li</w:t>
                        </w:r>
                        <w:r>
                          <w:rPr>
                            <w:rFonts w:ascii="Trebuchet MS"/>
                            <w:b/>
                            <w:color w:val="231F20"/>
                            <w:sz w:val="15"/>
                          </w:rPr>
                          <w:t>ệ</w:t>
                        </w:r>
                        <w:r>
                          <w:rPr>
                            <w:rFonts w:ascii="Trebuchet MS"/>
                            <w:b/>
                            <w:color w:val="231F20"/>
                            <w:sz w:val="15"/>
                          </w:rPr>
                          <w:t xml:space="preserve">u </w:t>
                        </w:r>
                        <w:r>
                          <w:rPr>
                            <w:rFonts w:ascii="Trebuchet MS"/>
                            <w:b/>
                            <w:color w:val="231F20"/>
                            <w:sz w:val="15"/>
                          </w:rPr>
                          <w:t>đượ</w:t>
                        </w:r>
                        <w:r>
                          <w:rPr>
                            <w:rFonts w:ascii="Trebuchet MS"/>
                            <w:b/>
                            <w:color w:val="231F20"/>
                            <w:sz w:val="15"/>
                          </w:rPr>
                          <w:t>c tr</w:t>
                        </w:r>
                        <w:r>
                          <w:rPr>
                            <w:rFonts w:ascii="Trebuchet MS"/>
                            <w:b/>
                            <w:color w:val="231F20"/>
                            <w:sz w:val="15"/>
                          </w:rPr>
                          <w:t>í</w:t>
                        </w:r>
                        <w:r>
                          <w:rPr>
                            <w:rFonts w:ascii="Trebuchet MS"/>
                            <w:b/>
                            <w:color w:val="231F20"/>
                            <w:sz w:val="15"/>
                          </w:rPr>
                          <w:t>ch xu</w:t>
                        </w:r>
                        <w:r>
                          <w:rPr>
                            <w:rFonts w:ascii="Trebuchet MS"/>
                            <w:b/>
                            <w:color w:val="231F20"/>
                            <w:sz w:val="15"/>
                          </w:rPr>
                          <w:t>ấ</w:t>
                        </w:r>
                        <w:r>
                          <w:rPr>
                            <w:rFonts w:ascii="Trebuchet MS"/>
                            <w:b/>
                            <w:color w:val="231F20"/>
                            <w:sz w:val="15"/>
                          </w:rPr>
                          <w:t>t t</w:t>
                        </w:r>
                        <w:r>
                          <w:rPr>
                            <w:rFonts w:ascii="Trebuchet MS"/>
                            <w:b/>
                            <w:color w:val="231F20"/>
                            <w:sz w:val="15"/>
                          </w:rPr>
                          <w:t>ừ</w:t>
                        </w:r>
                        <w:r>
                          <w:rPr>
                            <w:rFonts w:ascii="Trebuchet MS"/>
                            <w:b/>
                            <w:color w:val="231F20"/>
                            <w:sz w:val="15"/>
                          </w:rPr>
                          <w:t xml:space="preserve"> kho d</w:t>
                        </w:r>
                        <w:r>
                          <w:rPr>
                            <w:rFonts w:ascii="Trebuchet MS"/>
                            <w:b/>
                            <w:color w:val="231F20"/>
                            <w:sz w:val="15"/>
                          </w:rPr>
                          <w:t>ữ</w:t>
                        </w:r>
                        <w:r>
                          <w:rPr>
                            <w:rFonts w:ascii="Trebuchet MS"/>
                            <w:b/>
                            <w:color w:val="231F20"/>
                            <w:sz w:val="15"/>
                          </w:rPr>
                          <w:t xml:space="preserve"> li</w:t>
                        </w:r>
                        <w:r>
                          <w:rPr>
                            <w:rFonts w:ascii="Trebuchet MS"/>
                            <w:b/>
                            <w:color w:val="231F20"/>
                            <w:sz w:val="15"/>
                          </w:rPr>
                          <w:t>ệ</w:t>
                        </w:r>
                        <w:r>
                          <w:rPr>
                            <w:rFonts w:ascii="Trebuchet MS"/>
                            <w:b/>
                            <w:color w:val="231F20"/>
                            <w:sz w:val="15"/>
                          </w:rPr>
                          <w:t xml:space="preserve">u </w:t>
                        </w:r>
                        <w:r>
                          <w:rPr>
                            <w:rFonts w:ascii="Trebuchet MS"/>
                            <w:b/>
                            <w:color w:val="231F20"/>
                            <w:sz w:val="15"/>
                          </w:rPr>
                          <w:t>đế</w:t>
                        </w:r>
                        <w:r>
                          <w:rPr>
                            <w:rFonts w:ascii="Trebuchet MS"/>
                            <w:b/>
                            <w:color w:val="231F20"/>
                            <w:sz w:val="15"/>
                          </w:rPr>
                          <w:t>n si</w:t>
                        </w:r>
                        <w:r>
                          <w:rPr>
                            <w:rFonts w:ascii="Trebuchet MS"/>
                            <w:b/>
                            <w:color w:val="231F20"/>
                            <w:sz w:val="15"/>
                          </w:rPr>
                          <w:t>ê</w:t>
                        </w:r>
                        <w:r>
                          <w:rPr>
                            <w:rFonts w:ascii="Trebuchet MS"/>
                            <w:b/>
                            <w:color w:val="231F20"/>
                            <w:sz w:val="15"/>
                          </w:rPr>
                          <w:t>u th</w:t>
                        </w:r>
                        <w:r>
                          <w:rPr>
                            <w:rFonts w:ascii="Trebuchet MS"/>
                            <w:b/>
                            <w:color w:val="231F20"/>
                            <w:sz w:val="15"/>
                          </w:rPr>
                          <w:t>ị</w:t>
                        </w:r>
                        <w:r>
                          <w:rPr>
                            <w:rFonts w:ascii="Trebuchet MS"/>
                            <w:b/>
                            <w:color w:val="231F20"/>
                            <w:sz w:val="15"/>
                          </w:rPr>
                          <w:t xml:space="preserve"> d</w:t>
                        </w:r>
                        <w:r>
                          <w:rPr>
                            <w:rFonts w:ascii="Trebuchet MS"/>
                            <w:b/>
                            <w:color w:val="231F20"/>
                            <w:sz w:val="15"/>
                          </w:rPr>
                          <w:t>ữ</w:t>
                        </w:r>
                        <w:r>
                          <w:rPr>
                            <w:rFonts w:ascii="Trebuchet MS"/>
                            <w:b/>
                            <w:color w:val="231F20"/>
                            <w:sz w:val="15"/>
                          </w:rPr>
                          <w:t xml:space="preserve"> li</w:t>
                        </w:r>
                        <w:r>
                          <w:rPr>
                            <w:rFonts w:ascii="Trebuchet MS"/>
                            <w:b/>
                            <w:color w:val="231F20"/>
                            <w:sz w:val="15"/>
                          </w:rPr>
                          <w:t>ệ</w:t>
                        </w:r>
                        <w:r>
                          <w:rPr>
                            <w:rFonts w:ascii="Trebuchet MS"/>
                            <w:b/>
                            <w:color w:val="231F20"/>
                            <w:sz w:val="15"/>
                          </w:rPr>
                          <w:t>u c</w:t>
                        </w:r>
                        <w:r>
                          <w:rPr>
                            <w:rFonts w:ascii="Trebuchet MS"/>
                            <w:b/>
                            <w:color w:val="231F20"/>
                            <w:sz w:val="15"/>
                          </w:rPr>
                          <w:t>ụ</w:t>
                        </w:r>
                        <w:r>
                          <w:rPr>
                            <w:rFonts w:ascii="Trebuchet MS"/>
                            <w:b/>
                            <w:color w:val="231F20"/>
                            <w:sz w:val="15"/>
                          </w:rPr>
                          <w:t>c b</w:t>
                        </w:r>
                        <w:r>
                          <w:rPr>
                            <w:rFonts w:ascii="Trebuchet MS"/>
                            <w:b/>
                            <w:color w:val="231F20"/>
                            <w:sz w:val="15"/>
                          </w:rPr>
                          <w:t>ộ</w:t>
                        </w:r>
                        <w:r>
                          <w:rPr>
                            <w:rFonts w:ascii="Trebuchet MS"/>
                            <w:b/>
                            <w:color w:val="231F20"/>
                            <w:sz w:val="15"/>
                          </w:rPr>
                          <w:t>, gi</w:t>
                        </w:r>
                        <w:r>
                          <w:rPr>
                            <w:rFonts w:ascii="Trebuchet MS"/>
                            <w:b/>
                            <w:color w:val="231F20"/>
                            <w:sz w:val="15"/>
                          </w:rPr>
                          <w:t>ú</w:t>
                        </w:r>
                        <w:r>
                          <w:rPr>
                            <w:rFonts w:ascii="Trebuchet MS"/>
                            <w:b/>
                            <w:color w:val="231F20"/>
                            <w:sz w:val="15"/>
                          </w:rPr>
                          <w:t>p x</w:t>
                        </w:r>
                        <w:r>
                          <w:rPr>
                            <w:rFonts w:ascii="Trebuchet MS"/>
                            <w:b/>
                            <w:color w:val="231F20"/>
                            <w:sz w:val="15"/>
                          </w:rPr>
                          <w:t>ử</w:t>
                        </w:r>
                        <w:r>
                          <w:rPr>
                            <w:rFonts w:ascii="Trebuchet MS"/>
                            <w:b/>
                            <w:color w:val="231F20"/>
                            <w:sz w:val="15"/>
                          </w:rPr>
                          <w:t xml:space="preserve"> l</w:t>
                        </w:r>
                        <w:r>
                          <w:rPr>
                            <w:rFonts w:ascii="Trebuchet MS"/>
                            <w:b/>
                            <w:color w:val="231F20"/>
                            <w:sz w:val="15"/>
                          </w:rPr>
                          <w:t>ý</w:t>
                        </w:r>
                        <w:r>
                          <w:rPr>
                            <w:rFonts w:ascii="Trebuchet MS"/>
                            <w:b/>
                            <w:color w:val="231F20"/>
                            <w:sz w:val="15"/>
                          </w:rPr>
                          <w:t xml:space="preserve"> nhanh h</w:t>
                        </w:r>
                        <w:r>
                          <w:rPr>
                            <w:rFonts w:ascii="Trebuchet MS"/>
                            <w:b/>
                            <w:color w:val="231F20"/>
                            <w:sz w:val="15"/>
                          </w:rPr>
                          <w:t>ơ</w:t>
                        </w:r>
                        <w:r>
                          <w:rPr>
                            <w:rFonts w:ascii="Trebuchet MS"/>
                            <w:b/>
                            <w:color w:val="231F20"/>
                            <w:sz w:val="15"/>
                          </w:rPr>
                          <w:t>n</w:t>
                        </w:r>
                      </w:p>
                    </w:txbxContent>
                  </v:textbox>
                </v:shape>
                <v:shape id="Text Box 732" o:spid="_x0000_s1073" type="#_x0000_t202" style="position:absolute;left:3691;top:-1284;width:796;height:3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" filled="f" stroked="f">
                  <v:textbox inset="0,0,0,0">
                    <w:txbxContent>
                      <w:p w14:paraId="7CF54093" w14:textId="77777777" w:rsidR="008C0CC0" w:rsidRDefault="008C0CC0" w:rsidP="008C0CC0">
                        <w:pPr>
                          <w:rPr>
                            <w:rFonts w:ascii="Trebuchet MS"/>
                            <w:b/>
                            <w:color w:val="231F20"/>
                            <w:sz w:val="15"/>
                          </w:rPr>
                        </w:pPr>
                        <w:r>
                          <w:rPr>
                            <w:rFonts w:ascii="Trebuchet MS"/>
                            <w:b/>
                            <w:color w:val="231F20"/>
                            <w:sz w:val="15"/>
                          </w:rPr>
                          <w:t>kho d</w:t>
                        </w:r>
                        <w:r>
                          <w:rPr>
                            <w:rFonts w:ascii="Trebuchet MS"/>
                            <w:b/>
                            <w:color w:val="231F20"/>
                            <w:sz w:val="15"/>
                          </w:rPr>
                          <w:t>ữ</w:t>
                        </w:r>
                        <w:r>
                          <w:rPr>
                            <w:rFonts w:ascii="Trebuchet MS"/>
                            <w:b/>
                            <w:color w:val="231F20"/>
                            <w:sz w:val="15"/>
                          </w:rPr>
                          <w:t xml:space="preserve"> li</w:t>
                        </w:r>
                        <w:r>
                          <w:rPr>
                            <w:rFonts w:ascii="Trebuchet MS"/>
                            <w:b/>
                            <w:color w:val="231F20"/>
                            <w:sz w:val="15"/>
                          </w:rPr>
                          <w:t>ệ</w:t>
                        </w:r>
                        <w:r>
                          <w:rPr>
                            <w:rFonts w:ascii="Trebuchet MS"/>
                            <w:b/>
                            <w:color w:val="231F20"/>
                            <w:sz w:val="15"/>
                          </w:rPr>
                          <w:t>u</w:t>
                        </w:r>
                      </w:p>
                    </w:txbxContent>
                  </v:textbox>
                </v:shape>
                <v:shape id="Text Box 733" o:spid="_x0000_s1074" type="#_x0000_t202" style="position:absolute;left:2476;top:-1231;width:848;height:3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" filled="f" stroked="f">
                  <v:textbox inset="0,0,0,0">
                    <w:txbxContent>
                      <w:p w14:paraId="16551B75" w14:textId="77777777" w:rsidR="008C0CC0" w:rsidRDefault="008C0CC0" w:rsidP="008C0CC0">
                        <w:pPr>
                          <w:jc w:val="center"/>
                          <w:rPr>
                            <w:rFonts w:ascii="Trebuchet MS"/>
                            <w:b/>
                            <w:color w:val="FFFFFF"/>
                            <w:sz w:val="15"/>
                          </w:rPr>
                        </w:pPr>
                        <w:r>
                          <w:rPr>
                            <w:rFonts w:ascii="Trebuchet MS"/>
                            <w:b/>
                            <w:color w:val="FFFFFF"/>
                            <w:sz w:val="15"/>
                          </w:rPr>
                          <w:t>D</w:t>
                        </w:r>
                        <w:r>
                          <w:rPr>
                            <w:rFonts w:ascii="Trebuchet MS"/>
                            <w:b/>
                            <w:color w:val="FFFFFF"/>
                            <w:sz w:val="15"/>
                          </w:rPr>
                          <w:t>ữ</w:t>
                        </w:r>
                        <w:r>
                          <w:rPr>
                            <w:rFonts w:ascii="Trebuchet MS"/>
                            <w:b/>
                            <w:color w:val="FFFFFF"/>
                            <w:sz w:val="15"/>
                          </w:rPr>
                          <w:t xml:space="preserve"> li</w:t>
                        </w:r>
                        <w:r>
                          <w:rPr>
                            <w:rFonts w:ascii="Trebuchet MS"/>
                            <w:b/>
                            <w:color w:val="FFFFFF"/>
                            <w:sz w:val="15"/>
                          </w:rPr>
                          <w:t>ệ</w:t>
                        </w:r>
                        <w:r>
                          <w:rPr>
                            <w:rFonts w:ascii="Trebuchet MS"/>
                            <w:b/>
                            <w:color w:val="FFFFFF"/>
                            <w:sz w:val="15"/>
                          </w:rPr>
                          <w:t>u v</w:t>
                        </w:r>
                        <w:r>
                          <w:rPr>
                            <w:rFonts w:ascii="Trebuchet MS"/>
                            <w:b/>
                            <w:color w:val="FFFFFF"/>
                            <w:sz w:val="15"/>
                          </w:rPr>
                          <w:t>ậ</w:t>
                        </w:r>
                        <w:r>
                          <w:rPr>
                            <w:rFonts w:ascii="Trebuchet MS"/>
                            <w:b/>
                            <w:color w:val="FFFFFF"/>
                            <w:sz w:val="15"/>
                          </w:rPr>
                          <w:t>n h</w:t>
                        </w:r>
                        <w:r>
                          <w:rPr>
                            <w:rFonts w:ascii="Trebuchet MS"/>
                            <w:b/>
                            <w:color w:val="FFFFFF"/>
                            <w:sz w:val="15"/>
                          </w:rPr>
                          <w:t>à</w:t>
                        </w:r>
                        <w:r>
                          <w:rPr>
                            <w:rFonts w:ascii="Trebuchet MS"/>
                            <w:b/>
                            <w:color w:val="FFFFFF"/>
                            <w:sz w:val="15"/>
                          </w:rPr>
                          <w:t>nh</w:t>
                        </w:r>
                      </w:p>
                    </w:txbxContent>
                  </v:textbox>
                </v:shape>
                <v:shape id="Text Box 734" o:spid="_x0000_s1075" type="#_x0000_t202" style="position:absolute;left:9746;top:-2354;width:109;height:1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" filled="f" stroked="f">
                  <v:textbox inset="0,0,0,0">
                    <w:txbxContent>
                      <w:p w14:paraId="73AB7C9F" w14:textId="77777777" w:rsidR="008C0CC0" w:rsidRDefault="008C0CC0" w:rsidP="008C0CC0">
                        <w:pPr>
                          <w:spacing w:before="4"/>
                          <w:rPr>
                            <w:rFonts w:ascii="Trebuchet MS"/>
                            <w:b/>
                            <w:sz w:val="15"/>
                          </w:rPr>
                        </w:pPr>
                      </w:p>
                    </w:txbxContent>
                  </v:textbox>
                </v:shape>
                <v:shape id="Text Box 735" o:spid="_x0000_s1076" type="#_x0000_t202" style="position:absolute;left:7128;top:-2844;width:1336;height:6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" filled="f" stroked="f">
                  <v:textbox inset="0,0,0,0">
                    <w:txbxContent>
                      <w:p w14:paraId="5DB90833" w14:textId="77777777" w:rsidR="008C0CC0" w:rsidRDefault="008C0CC0" w:rsidP="008C0CC0">
                        <w:pPr>
                          <w:spacing w:before="3"/>
                          <w:ind w:right="18"/>
                          <w:jc w:val="center"/>
                          <w:rPr>
                            <w:rFonts w:ascii="Trebuchet MS"/>
                            <w:b/>
                            <w:sz w:val="15"/>
                          </w:rPr>
                        </w:pPr>
                        <w:r>
                          <w:rPr>
                            <w:rFonts w:ascii="Trebuchet MS"/>
                            <w:b/>
                            <w:color w:val="231F20"/>
                            <w:sz w:val="15"/>
                          </w:rPr>
                          <w:t>Ph</w:t>
                        </w:r>
                        <w:r>
                          <w:rPr>
                            <w:rFonts w:ascii="Trebuchet MS"/>
                            <w:b/>
                            <w:color w:val="231F20"/>
                            <w:sz w:val="15"/>
                          </w:rPr>
                          <w:t>ò</w:t>
                        </w:r>
                        <w:r>
                          <w:rPr>
                            <w:rFonts w:ascii="Trebuchet MS"/>
                            <w:b/>
                            <w:color w:val="231F20"/>
                            <w:sz w:val="15"/>
                          </w:rPr>
                          <w:t>ng mua s</w:t>
                        </w:r>
                        <w:r>
                          <w:rPr>
                            <w:rFonts w:ascii="Trebuchet MS"/>
                            <w:b/>
                            <w:color w:val="231F20"/>
                            <w:sz w:val="15"/>
                          </w:rPr>
                          <w:t>ắ</w:t>
                        </w:r>
                        <w:r>
                          <w:rPr>
                            <w:rFonts w:ascii="Trebuchet MS"/>
                            <w:b/>
                            <w:color w:val="231F20"/>
                            <w:sz w:val="15"/>
                          </w:rPr>
                          <w:t>m</w:t>
                        </w:r>
                        <w:r>
                          <w:rPr>
                            <w:rFonts w:ascii="Trebuchet MS"/>
                            <w:b/>
                            <w:color w:val="231F20"/>
                            <w:spacing w:val="-4"/>
                            <w:sz w:val="15"/>
                          </w:rPr>
                          <w:t>.</w:t>
                        </w:r>
                      </w:p>
                      <w:p w14:paraId="1E7C73C8" w14:textId="77777777" w:rsidR="008C0CC0" w:rsidRDefault="008C0CC0" w:rsidP="008C0CC0">
                        <w:pPr>
                          <w:spacing w:before="10"/>
                          <w:rPr>
                            <w:rFonts w:ascii="Trebuchet MS"/>
                            <w:b/>
                            <w:sz w:val="24"/>
                          </w:rPr>
                        </w:pPr>
                      </w:p>
                      <w:p w14:paraId="27727EAC" w14:textId="77777777" w:rsidR="008C0CC0" w:rsidRDefault="008C0CC0" w:rsidP="008C0CC0">
                        <w:pPr>
                          <w:ind w:right="86"/>
                          <w:jc w:val="center"/>
                          <w:rPr>
                            <w:rFonts w:ascii="Trebuchet MS"/>
                            <w:b/>
                            <w:sz w:val="15"/>
                          </w:rPr>
                        </w:pPr>
                        <w:r>
                          <w:rPr>
                            <w:rFonts w:ascii="Trebuchet MS"/>
                            <w:b/>
                            <w:color w:val="231F20"/>
                            <w:w w:val="115"/>
                            <w:sz w:val="15"/>
                          </w:rPr>
                          <w:t>OLAP GUI</w:t>
                        </w:r>
                      </w:p>
                    </w:txbxContent>
                  </v:textbox>
                </v:shape>
                <v:shape id="Text Box 736" o:spid="_x0000_s1077" type="#_x0000_t202" style="position:absolute;left:9716;top:-3472;width:189;height:1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" filled="f" stroked="f">
                  <v:textbox inset="0,0,0,0">
                    <w:txbxContent>
                      <w:p w14:paraId="346ABFBB" w14:textId="77777777" w:rsidR="008C0CC0" w:rsidRDefault="008C0CC0" w:rsidP="008C0CC0">
                        <w:pPr>
                          <w:spacing w:before="5"/>
                          <w:rPr>
                            <w:rFonts w:ascii="Trebuchet MS"/>
                            <w:b/>
                            <w:sz w:val="15"/>
                          </w:rPr>
                        </w:pPr>
                      </w:p>
                    </w:txbxContent>
                  </v:textbox>
                </v:shape>
                <v:shape id="Text Box 737" o:spid="_x0000_s1078" type="#_x0000_t202" style="position:absolute;left:7382;top:-3500;width:761;height:18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" filled="f" stroked="f">
                  <v:textbox inset="0,0,0,0">
                    <w:txbxContent>
                      <w:p w14:paraId="031B6A28" w14:textId="77777777" w:rsidR="008C0CC0" w:rsidRDefault="008C0CC0" w:rsidP="008C0CC0">
                        <w:pPr>
                          <w:spacing w:before="3"/>
                          <w:rPr>
                            <w:rFonts w:ascii="Trebuchet MS"/>
                            <w:b/>
                            <w:sz w:val="15"/>
                          </w:rPr>
                        </w:pPr>
                        <w:r>
                          <w:rPr>
                            <w:rFonts w:ascii="Trebuchet MS"/>
                            <w:b/>
                            <w:color w:val="231F20"/>
                            <w:w w:val="115"/>
                            <w:sz w:val="15"/>
                          </w:rPr>
                          <w:t>OLAP GUI</w:t>
                        </w:r>
                      </w:p>
                    </w:txbxContent>
                  </v:textbox>
                </v:shape>
                <v:shape id="Text Box 738" o:spid="_x0000_s1079" type="#_x0000_t202" style="position:absolute;left:7070;top:-3961;width:1455;height:18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" filled="f" stroked="f">
                  <v:textbox inset="0,0,0,0">
                    <w:txbxContent>
                      <w:p w14:paraId="7A038E4C" w14:textId="77777777" w:rsidR="008C0CC0" w:rsidRDefault="008C0CC0" w:rsidP="008C0CC0">
                        <w:pPr>
                          <w:jc w:val="center"/>
                          <w:rPr>
                            <w:rFonts w:ascii="Trebuchet MS"/>
                            <w:b/>
                            <w:color w:val="231F20"/>
                            <w:sz w:val="15"/>
                          </w:rPr>
                        </w:pPr>
                        <w:r>
                          <w:rPr>
                            <w:rFonts w:ascii="Trebuchet MS"/>
                            <w:b/>
                            <w:color w:val="231F20"/>
                            <w:sz w:val="15"/>
                          </w:rPr>
                          <w:t>Ph</w:t>
                        </w:r>
                        <w:r>
                          <w:rPr>
                            <w:rFonts w:ascii="Trebuchet MS"/>
                            <w:b/>
                            <w:color w:val="231F20"/>
                            <w:sz w:val="15"/>
                          </w:rPr>
                          <w:t>ò</w:t>
                        </w:r>
                        <w:r>
                          <w:rPr>
                            <w:rFonts w:ascii="Trebuchet MS"/>
                            <w:b/>
                            <w:color w:val="231F20"/>
                            <w:sz w:val="15"/>
                          </w:rPr>
                          <w:t>ng s</w:t>
                        </w:r>
                        <w:r>
                          <w:rPr>
                            <w:rFonts w:ascii="Trebuchet MS"/>
                            <w:b/>
                            <w:color w:val="231F20"/>
                            <w:sz w:val="15"/>
                          </w:rPr>
                          <w:t>ả</w:t>
                        </w:r>
                        <w:r>
                          <w:rPr>
                            <w:rFonts w:ascii="Trebuchet MS"/>
                            <w:b/>
                            <w:color w:val="231F20"/>
                            <w:sz w:val="15"/>
                          </w:rPr>
                          <w:t>n xu</w:t>
                        </w:r>
                        <w:r>
                          <w:rPr>
                            <w:rFonts w:ascii="Trebuchet MS"/>
                            <w:b/>
                            <w:color w:val="231F20"/>
                            <w:sz w:val="15"/>
                          </w:rPr>
                          <w:t>ấ</w:t>
                        </w:r>
                        <w:r>
                          <w:rPr>
                            <w:rFonts w:ascii="Trebuchet MS"/>
                            <w:b/>
                            <w:color w:val="231F20"/>
                            <w:sz w:val="15"/>
                          </w:rPr>
                          <w:t>t</w:t>
                        </w:r>
                      </w:p>
                    </w:txbxContent>
                  </v:textbox>
                </v:shape>
                <v:shape id="Text Box 739" o:spid="_x0000_s1080" type="#_x0000_t202" style="position:absolute;left:9699;top:-4590;width:180;height:1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" filled="f" stroked="f">
                  <v:textbox inset="0,0,0,0">
                    <w:txbxContent>
                      <w:p w14:paraId="6D4F7547" w14:textId="77777777" w:rsidR="008C0CC0" w:rsidRDefault="008C0CC0" w:rsidP="008C0CC0">
                        <w:pPr>
                          <w:spacing w:before="6"/>
                          <w:rPr>
                            <w:rFonts w:ascii="Trebuchet MS"/>
                            <w:b/>
                            <w:sz w:val="15"/>
                          </w:rPr>
                        </w:pPr>
                      </w:p>
                    </w:txbxContent>
                  </v:textbox>
                </v:shape>
                <v:shape id="Text Box 740" o:spid="_x0000_s1081" type="#_x0000_t202" style="position:absolute;left:7382;top:-4598;width:761;height:18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" filled="f" stroked="f">
                  <v:textbox inset="0,0,0,0">
                    <w:txbxContent>
                      <w:p w14:paraId="3D5495A9" w14:textId="77777777" w:rsidR="008C0CC0" w:rsidRDefault="008C0CC0" w:rsidP="008C0CC0">
                        <w:pPr>
                          <w:spacing w:before="3"/>
                          <w:rPr>
                            <w:rFonts w:ascii="Trebuchet MS"/>
                            <w:b/>
                            <w:sz w:val="15"/>
                          </w:rPr>
                        </w:pPr>
                        <w:r>
                          <w:rPr>
                            <w:rFonts w:ascii="Trebuchet MS"/>
                            <w:b/>
                            <w:color w:val="231F20"/>
                            <w:w w:val="115"/>
                            <w:sz w:val="15"/>
                          </w:rPr>
                          <w:t>OLAP GUI</w:t>
                        </w:r>
                      </w:p>
                    </w:txbxContent>
                  </v:textbox>
                </v:shape>
                <v:shape id="Text Box 741" o:spid="_x0000_s1082" type="#_x0000_t202" style="position:absolute;left:4870;top:-4785;width:1833;height:3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" filled="f" stroked="f">
                  <v:textbox inset="0,0,0,0">
                    <w:txbxContent>
                      <w:p w14:paraId="64A7E103" w14:textId="77777777" w:rsidR="008C0CC0" w:rsidRDefault="008C0CC0" w:rsidP="008C0CC0">
                        <w:pPr>
                          <w:jc w:val="center"/>
                          <w:rPr>
                            <w:rFonts w:ascii="Trebuchet MS"/>
                            <w:b/>
                            <w:color w:val="231F20"/>
                            <w:sz w:val="15"/>
                          </w:rPr>
                        </w:pPr>
                        <w:r>
                          <w:rPr>
                            <w:rFonts w:ascii="Trebuchet MS"/>
                            <w:b/>
                            <w:color w:val="231F20"/>
                            <w:sz w:val="15"/>
                          </w:rPr>
                          <w:t>Nhi</w:t>
                        </w:r>
                        <w:r>
                          <w:rPr>
                            <w:rFonts w:ascii="Trebuchet MS"/>
                            <w:b/>
                            <w:color w:val="231F20"/>
                            <w:sz w:val="15"/>
                          </w:rPr>
                          <w:t>ề</w:t>
                        </w:r>
                        <w:r>
                          <w:rPr>
                            <w:rFonts w:ascii="Trebuchet MS"/>
                            <w:b/>
                            <w:color w:val="231F20"/>
                            <w:sz w:val="15"/>
                          </w:rPr>
                          <w:t>u m</w:t>
                        </w:r>
                        <w:r>
                          <w:rPr>
                            <w:rFonts w:ascii="Trebuchet MS"/>
                            <w:b/>
                            <w:color w:val="231F20"/>
                            <w:sz w:val="15"/>
                          </w:rPr>
                          <w:t>á</w:t>
                        </w:r>
                        <w:r>
                          <w:rPr>
                            <w:rFonts w:ascii="Trebuchet MS"/>
                            <w:b/>
                            <w:color w:val="231F20"/>
                            <w:sz w:val="15"/>
                          </w:rPr>
                          <w:t>y kh</w:t>
                        </w:r>
                        <w:r>
                          <w:rPr>
                            <w:rFonts w:ascii="Trebuchet MS"/>
                            <w:b/>
                            <w:color w:val="231F20"/>
                            <w:sz w:val="15"/>
                          </w:rPr>
                          <w:t>á</w:t>
                        </w:r>
                        <w:r>
                          <w:rPr>
                            <w:rFonts w:ascii="Trebuchet MS"/>
                            <w:b/>
                            <w:color w:val="231F20"/>
                            <w:sz w:val="15"/>
                          </w:rPr>
                          <w:t>ch OLAP truy c</w:t>
                        </w:r>
                        <w:r>
                          <w:rPr>
                            <w:rFonts w:ascii="Trebuchet MS"/>
                            <w:b/>
                            <w:color w:val="231F20"/>
                            <w:sz w:val="15"/>
                          </w:rPr>
                          <w:t>ậ</w:t>
                        </w:r>
                        <w:r>
                          <w:rPr>
                            <w:rFonts w:ascii="Trebuchet MS"/>
                            <w:b/>
                            <w:color w:val="231F20"/>
                            <w:sz w:val="15"/>
                          </w:rPr>
                          <w:t>p m</w:t>
                        </w:r>
                        <w:r>
                          <w:rPr>
                            <w:rFonts w:ascii="Trebuchet MS"/>
                            <w:b/>
                            <w:color w:val="231F20"/>
                            <w:sz w:val="15"/>
                          </w:rPr>
                          <w:t>á</w:t>
                        </w:r>
                        <w:r>
                          <w:rPr>
                            <w:rFonts w:ascii="Trebuchet MS"/>
                            <w:b/>
                            <w:color w:val="231F20"/>
                            <w:sz w:val="15"/>
                          </w:rPr>
                          <w:t>y ch</w:t>
                        </w:r>
                        <w:r>
                          <w:rPr>
                            <w:rFonts w:ascii="Trebuchet MS"/>
                            <w:b/>
                            <w:color w:val="231F20"/>
                            <w:sz w:val="15"/>
                          </w:rPr>
                          <w:t>ủ</w:t>
                        </w:r>
                        <w:r>
                          <w:rPr>
                            <w:rFonts w:ascii="Trebuchet MS"/>
                            <w:b/>
                            <w:color w:val="231F20"/>
                            <w:sz w:val="15"/>
                          </w:rPr>
                          <w:t xml:space="preserve"> OLAP</w:t>
                        </w:r>
                      </w:p>
                    </w:txbxContent>
                  </v:textbox>
                </v:shape>
                <v:shape id="Text Box 742" o:spid="_x0000_s1083" type="#_x0000_t202" style="position:absolute;left:3027;top:-4748;width:753;height:13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" filled="f" stroked="f">
                  <v:textbox inset="0,0,0,0">
                    <w:txbxContent>
                      <w:p w14:paraId="453BC774" w14:textId="77777777" w:rsidR="008C0CC0" w:rsidRDefault="008C0CC0" w:rsidP="008C0CC0">
                        <w:pPr>
                          <w:rPr>
                            <w:rFonts w:ascii="Trebuchet MS"/>
                            <w:b/>
                            <w:color w:val="FFFFFF"/>
                            <w:w w:val="95"/>
                            <w:sz w:val="15"/>
                          </w:rPr>
                        </w:pPr>
                      </w:p>
                      <w:p w14:paraId="215F89FB" w14:textId="77777777" w:rsidR="008C0CC0" w:rsidRDefault="008C0CC0" w:rsidP="008C0CC0">
                        <w:pPr>
                          <w:jc w:val="center"/>
                          <w:rPr>
                            <w:rFonts w:ascii="Trebuchet MS"/>
                            <w:b/>
                            <w:color w:val="FFFFFF"/>
                            <w:w w:val="95"/>
                            <w:sz w:val="15"/>
                          </w:rPr>
                        </w:pPr>
                        <w:r>
                          <w:rPr>
                            <w:rFonts w:ascii="Trebuchet MS"/>
                            <w:b/>
                            <w:color w:val="FFFFFF"/>
                            <w:w w:val="95"/>
                            <w:sz w:val="15"/>
                          </w:rPr>
                          <w:t>Logic x</w:t>
                        </w:r>
                        <w:r>
                          <w:rPr>
                            <w:rFonts w:ascii="Trebuchet MS"/>
                            <w:b/>
                            <w:color w:val="FFFFFF"/>
                            <w:w w:val="95"/>
                            <w:sz w:val="15"/>
                          </w:rPr>
                          <w:t>ử</w:t>
                        </w:r>
                        <w:r>
                          <w:rPr>
                            <w:rFonts w:ascii="Trebuchet MS"/>
                            <w:b/>
                            <w:color w:val="FFFFFF"/>
                            <w:w w:val="95"/>
                            <w:sz w:val="15"/>
                          </w:rPr>
                          <w:t xml:space="preserve"> l</w:t>
                        </w:r>
                        <w:r>
                          <w:rPr>
                            <w:rFonts w:ascii="Trebuchet MS"/>
                            <w:b/>
                            <w:color w:val="FFFFFF"/>
                            <w:w w:val="95"/>
                            <w:sz w:val="15"/>
                          </w:rPr>
                          <w:t>ý</w:t>
                        </w:r>
                        <w:r>
                          <w:rPr>
                            <w:rFonts w:ascii="Trebuchet MS"/>
                            <w:b/>
                            <w:color w:val="FFFFFF"/>
                            <w:w w:val="95"/>
                            <w:sz w:val="15"/>
                          </w:rPr>
                          <w:t xml:space="preserve"> ph</w:t>
                        </w:r>
                        <w:r>
                          <w:rPr>
                            <w:rFonts w:ascii="Trebuchet MS"/>
                            <w:b/>
                            <w:color w:val="FFFFFF"/>
                            <w:w w:val="95"/>
                            <w:sz w:val="15"/>
                          </w:rPr>
                          <w:t>â</w:t>
                        </w:r>
                        <w:r>
                          <w:rPr>
                            <w:rFonts w:ascii="Trebuchet MS"/>
                            <w:b/>
                            <w:color w:val="FFFFFF"/>
                            <w:w w:val="95"/>
                            <w:sz w:val="15"/>
                          </w:rPr>
                          <w:t>n t</w:t>
                        </w:r>
                        <w:r>
                          <w:rPr>
                            <w:rFonts w:ascii="Trebuchet MS"/>
                            <w:b/>
                            <w:color w:val="FFFFFF"/>
                            <w:w w:val="95"/>
                            <w:sz w:val="15"/>
                          </w:rPr>
                          <w:t>í</w:t>
                        </w:r>
                        <w:r>
                          <w:rPr>
                            <w:rFonts w:ascii="Trebuchet MS"/>
                            <w:b/>
                            <w:color w:val="FFFFFF"/>
                            <w:w w:val="95"/>
                            <w:sz w:val="15"/>
                          </w:rPr>
                          <w:t>ch</w:t>
                        </w:r>
                      </w:p>
                      <w:p w14:paraId="693D17AE" w14:textId="77777777" w:rsidR="008C0CC0" w:rsidRDefault="008C0CC0" w:rsidP="008C0CC0">
                        <w:pPr>
                          <w:rPr>
                            <w:rFonts w:ascii="Trebuchet MS"/>
                            <w:b/>
                            <w:color w:val="FFFFFF"/>
                            <w:w w:val="95"/>
                            <w:sz w:val="15"/>
                          </w:rPr>
                        </w:pPr>
                      </w:p>
                      <w:p w14:paraId="67C26293" w14:textId="77777777" w:rsidR="008C0CC0" w:rsidRDefault="008C0CC0" w:rsidP="008C0CC0">
                        <w:pPr>
                          <w:jc w:val="both"/>
                          <w:rPr>
                            <w:rFonts w:ascii="Trebuchet MS"/>
                            <w:b/>
                            <w:color w:val="FFFFFF"/>
                            <w:w w:val="95"/>
                            <w:sz w:val="15"/>
                            <w:lang w:val="vi-VN"/>
                          </w:rPr>
                        </w:pPr>
                      </w:p>
                      <w:p w14:paraId="274C7E9D" w14:textId="77777777" w:rsidR="008C0CC0" w:rsidRDefault="008C0CC0" w:rsidP="008C0CC0">
                        <w:pPr>
                          <w:jc w:val="center"/>
                          <w:rPr>
                            <w:rFonts w:ascii="Trebuchet MS"/>
                            <w:b/>
                            <w:color w:val="FFFFFF"/>
                            <w:w w:val="95"/>
                            <w:sz w:val="15"/>
                          </w:rPr>
                        </w:pPr>
                        <w:r>
                          <w:rPr>
                            <w:rFonts w:ascii="Trebuchet MS"/>
                            <w:b/>
                            <w:color w:val="FFFFFF"/>
                            <w:w w:val="95"/>
                            <w:sz w:val="15"/>
                          </w:rPr>
                          <w:t>Logic x</w:t>
                        </w:r>
                        <w:r>
                          <w:rPr>
                            <w:rFonts w:ascii="Trebuchet MS"/>
                            <w:b/>
                            <w:color w:val="FFFFFF"/>
                            <w:w w:val="95"/>
                            <w:sz w:val="15"/>
                          </w:rPr>
                          <w:t>ử</w:t>
                        </w:r>
                        <w:r>
                          <w:rPr>
                            <w:rFonts w:ascii="Trebuchet MS"/>
                            <w:b/>
                            <w:color w:val="FFFFFF"/>
                            <w:w w:val="95"/>
                            <w:sz w:val="15"/>
                          </w:rPr>
                          <w:t xml:space="preserve"> l</w:t>
                        </w:r>
                        <w:r>
                          <w:rPr>
                            <w:rFonts w:ascii="Trebuchet MS"/>
                            <w:b/>
                            <w:color w:val="FFFFFF"/>
                            <w:w w:val="95"/>
                            <w:sz w:val="15"/>
                          </w:rPr>
                          <w:t>ý</w:t>
                        </w:r>
                        <w:r>
                          <w:rPr>
                            <w:rFonts w:ascii="Trebuchet MS"/>
                            <w:b/>
                            <w:color w:val="FFFFFF"/>
                            <w:w w:val="95"/>
                            <w:sz w:val="15"/>
                          </w:rPr>
                          <w:t xml:space="preserve"> d</w:t>
                        </w:r>
                        <w:r>
                          <w:rPr>
                            <w:rFonts w:ascii="Trebuchet MS"/>
                            <w:b/>
                            <w:color w:val="FFFFFF"/>
                            <w:w w:val="95"/>
                            <w:sz w:val="15"/>
                          </w:rPr>
                          <w:t>ữ</w:t>
                        </w:r>
                        <w:r>
                          <w:rPr>
                            <w:rFonts w:ascii="Trebuchet MS"/>
                            <w:b/>
                            <w:color w:val="FFFFFF"/>
                            <w:w w:val="95"/>
                            <w:sz w:val="15"/>
                          </w:rPr>
                          <w:t xml:space="preserve"> li</w:t>
                        </w:r>
                        <w:r>
                          <w:rPr>
                            <w:rFonts w:ascii="Trebuchet MS"/>
                            <w:b/>
                            <w:color w:val="FFFFFF"/>
                            <w:w w:val="95"/>
                            <w:sz w:val="15"/>
                          </w:rPr>
                          <w:t>ệ</w:t>
                        </w:r>
                        <w:r>
                          <w:rPr>
                            <w:rFonts w:ascii="Trebuchet MS"/>
                            <w:b/>
                            <w:color w:val="FFFFFF"/>
                            <w:w w:val="95"/>
                            <w:sz w:val="15"/>
                          </w:rPr>
                          <w:t>u</w:t>
                        </w:r>
                      </w:p>
                    </w:txbxContent>
                  </v:textbox>
                </v:shape>
                <v:shape id="Text Box 743" o:spid="_x0000_s1084" type="#_x0000_t202" style="position:absolute;left:7187;top:-5049;width:1144;height:18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" filled="f" stroked="f">
                  <v:textbox inset="0,0,0,0">
                    <w:txbxContent>
                      <w:p w14:paraId="3380B3A2" w14:textId="77777777" w:rsidR="008C0CC0" w:rsidRDefault="008C0CC0" w:rsidP="008C0CC0">
                        <w:pPr>
                          <w:rPr>
                            <w:rFonts w:ascii="Trebuchet MS"/>
                            <w:b/>
                            <w:color w:val="231F20"/>
                            <w:sz w:val="15"/>
                          </w:rPr>
                        </w:pPr>
                        <w:r>
                          <w:rPr>
                            <w:rFonts w:ascii="Trebuchet MS"/>
                            <w:b/>
                            <w:color w:val="231F20"/>
                            <w:sz w:val="15"/>
                          </w:rPr>
                          <w:t>B</w:t>
                        </w:r>
                        <w:r>
                          <w:rPr>
                            <w:rFonts w:ascii="Trebuchet MS"/>
                            <w:b/>
                            <w:color w:val="231F20"/>
                            <w:sz w:val="15"/>
                          </w:rPr>
                          <w:t>ộ</w:t>
                        </w:r>
                        <w:r>
                          <w:rPr>
                            <w:rFonts w:ascii="Trebuchet MS"/>
                            <w:b/>
                            <w:color w:val="231F20"/>
                            <w:sz w:val="15"/>
                          </w:rPr>
                          <w:t xml:space="preserve"> ph</w:t>
                        </w:r>
                        <w:r>
                          <w:rPr>
                            <w:rFonts w:ascii="Trebuchet MS"/>
                            <w:b/>
                            <w:color w:val="231F20"/>
                            <w:sz w:val="15"/>
                          </w:rPr>
                          <w:t>ậ</w:t>
                        </w:r>
                        <w:r>
                          <w:rPr>
                            <w:rFonts w:ascii="Trebuchet MS"/>
                            <w:b/>
                            <w:color w:val="231F20"/>
                            <w:sz w:val="15"/>
                          </w:rPr>
                          <w:t>n ti</w:t>
                        </w:r>
                        <w:r>
                          <w:rPr>
                            <w:rFonts w:ascii="Trebuchet MS"/>
                            <w:b/>
                            <w:color w:val="231F20"/>
                            <w:sz w:val="15"/>
                          </w:rPr>
                          <w:t>ế</w:t>
                        </w:r>
                        <w:r>
                          <w:rPr>
                            <w:rFonts w:ascii="Trebuchet MS"/>
                            <w:b/>
                            <w:color w:val="231F20"/>
                            <w:sz w:val="15"/>
                          </w:rPr>
                          <w:t>p th</w:t>
                        </w:r>
                        <w:r>
                          <w:rPr>
                            <w:rFonts w:ascii="Trebuchet MS"/>
                            <w:b/>
                            <w:color w:val="231F20"/>
                            <w:sz w:val="15"/>
                          </w:rPr>
                          <w:t>ị</w:t>
                        </w:r>
                      </w:p>
                    </w:txbxContent>
                  </v:textbox>
                </v:shape>
                <v:shape id="Text Box 744" o:spid="_x0000_s1085" type="#_x0000_t202" style="position:absolute;left:2913;top:-5275;width:1083;height:18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" filled="f" stroked="f">
                  <v:textbox inset="0,0,0,0">
                    <w:txbxContent>
                      <w:p w14:paraId="7C60B9EB" w14:textId="77777777" w:rsidR="008C0CC0" w:rsidRDefault="008C0CC0" w:rsidP="008C0CC0">
                        <w:pPr>
                          <w:spacing w:before="3"/>
                          <w:rPr>
                            <w:rFonts w:ascii="Trebuchet MS" w:hAnsi="Trebuchet MS"/>
                            <w:b/>
                            <w:sz w:val="15"/>
                          </w:rPr>
                        </w:pPr>
                        <w:r>
                          <w:rPr>
                            <w:rFonts w:ascii="Trebuchet MS" w:hAnsi="Trebuchet MS"/>
                            <w:b/>
                            <w:color w:val="231F20"/>
                            <w:sz w:val="15"/>
                          </w:rPr>
                          <w:t>OLAP “server”</w:t>
                        </w:r>
                      </w:p>
                    </w:txbxContent>
                  </v:textbox>
                </v:shape>
                <v:shape id="Text Box 745" o:spid="_x0000_s1086" type="#_x0000_t202" style="position:absolute;left:9710;top:-5750;width:111;height:1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" filled="f" stroked="f">
                  <v:textbox inset="0,0,0,0">
                    <w:txbxContent>
                      <w:p w14:paraId="38493854" w14:textId="77777777" w:rsidR="008C0CC0" w:rsidRDefault="008C0CC0" w:rsidP="008C0CC0">
                        <w:pPr>
                          <w:rPr>
                            <w:rFonts w:ascii="Trebuchet MS"/>
                            <w:b/>
                            <w:color w:val="FFFFFF"/>
                            <w:w w:val="102"/>
                            <w:sz w:val="15"/>
                          </w:rPr>
                        </w:pPr>
                      </w:p>
                    </w:txbxContent>
                  </v:textbox>
                </v:shape>
                <v:shape id="Text Box 746" o:spid="_x0000_s1087" type="#_x0000_t202" style="position:absolute;left:7382;top:-5731;width:761;height:18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" filled="f" stroked="f">
                  <v:textbox inset="0,0,0,0">
                    <w:txbxContent>
                      <w:p w14:paraId="3E496536" w14:textId="77777777" w:rsidR="008C0CC0" w:rsidRDefault="008C0CC0" w:rsidP="008C0CC0">
                        <w:pPr>
                          <w:spacing w:before="3"/>
                          <w:rPr>
                            <w:rFonts w:ascii="Trebuchet MS"/>
                            <w:b/>
                            <w:sz w:val="15"/>
                          </w:rPr>
                        </w:pPr>
                        <w:r>
                          <w:rPr>
                            <w:rFonts w:ascii="Trebuchet MS"/>
                            <w:b/>
                            <w:color w:val="231F20"/>
                            <w:w w:val="115"/>
                            <w:sz w:val="15"/>
                          </w:rPr>
                          <w:t>OLAP GUI</w:t>
                        </w:r>
                      </w:p>
                    </w:txbxContent>
                  </v:textbox>
                </v:shape>
                <v:shape id="Text Box 747" o:spid="_x0000_s1088" type="#_x0000_t202" style="position:absolute;left:9245;top:-6186;width:1153;height:18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" filled="f" stroked="f">
                  <v:textbox inset="0,0,0,0">
                    <w:txbxContent>
                      <w:p w14:paraId="7D780DC7" w14:textId="77777777" w:rsidR="008C0CC0" w:rsidRDefault="008C0CC0" w:rsidP="008C0CC0">
                        <w:pPr>
                          <w:spacing w:before="3"/>
                          <w:rPr>
                            <w:rFonts w:ascii="Trebuchet MS"/>
                            <w:b/>
                            <w:sz w:val="15"/>
                          </w:rPr>
                        </w:pPr>
                        <w:r>
                          <w:rPr>
                            <w:rFonts w:ascii="Trebuchet MS"/>
                            <w:b/>
                            <w:color w:val="231F20"/>
                            <w:sz w:val="15"/>
                          </w:rPr>
                          <w:t>Local data</w:t>
                        </w:r>
                        <w:r>
                          <w:rPr>
                            <w:rFonts w:ascii="Trebuchet MS"/>
                            <w:b/>
                            <w:color w:val="231F20"/>
                            <w:spacing w:val="-26"/>
                            <w:sz w:val="15"/>
                          </w:rPr>
                          <w:t xml:space="preserve"> </w:t>
                        </w:r>
                        <w:r>
                          <w:rPr>
                            <w:rFonts w:ascii="Trebuchet MS"/>
                            <w:b/>
                            <w:color w:val="231F20"/>
                            <w:sz w:val="15"/>
                          </w:rPr>
                          <w:t>marts</w:t>
                        </w:r>
                      </w:p>
                    </w:txbxContent>
                  </v:textbox>
                </v:shape>
                <v:shape id="Text Box 748" o:spid="_x0000_s1089" type="#_x0000_t202" style="position:absolute;left:7364;top:-6186;width:787;height:18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" filled="f" stroked="f">
                  <v:textbox inset="0,0,0,0">
                    <w:txbxContent>
                      <w:p w14:paraId="2E30C7D0" w14:textId="77777777" w:rsidR="008C0CC0" w:rsidRDefault="008C0CC0" w:rsidP="008C0CC0">
                        <w:pPr>
                          <w:spacing w:before="3"/>
                          <w:rPr>
                            <w:rFonts w:ascii="Trebuchet MS"/>
                            <w:b/>
                            <w:sz w:val="15"/>
                          </w:rPr>
                        </w:pPr>
                        <w:r>
                          <w:rPr>
                            <w:rFonts w:ascii="Trebuchet MS"/>
                            <w:b/>
                            <w:color w:val="231F20"/>
                            <w:sz w:val="15"/>
                          </w:rPr>
                          <w:t>Sales Dept.</w:t>
                        </w:r>
                      </w:p>
                    </w:txbxContent>
                  </v:textbox>
                </v:shape>
                <v:shape id="Text Box 749" o:spid="_x0000_s1090" type="#_x0000_t202" style="position:absolute;left:1380;top:-6747;width:10080;height:3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" fillcolor="#9a9158" stroked="f">
                  <v:textbox inset="0,0,0,0">
                    <w:txbxContent>
                      <w:p w14:paraId="430108BD" w14:textId="77777777" w:rsidR="008C0CC0" w:rsidRDefault="008C0CC0" w:rsidP="008C0CC0">
                        <w:pPr>
                          <w:spacing w:before="19"/>
                          <w:ind w:left="152"/>
                          <w:rPr>
                            <w:rFonts w:ascii="Trebuchet MS"/>
                            <w:sz w:val="24"/>
                          </w:rPr>
                        </w:pPr>
                        <w:r>
                          <w:rPr>
                            <w:rFonts w:ascii="Trebuchet MS"/>
                            <w:color w:val="FFFFFF"/>
                            <w:sz w:val="24"/>
                          </w:rPr>
                          <w:t>FIGURE 13.17 OLAP SERVER WITH LOCAL MINI DATA MARTS</w:t>
                        </w:r>
                      </w:p>
                    </w:txbxContent>
                  </v:textbox>
                </v:shape>
                <w10:wrap anchorx="page"/>
              </v:group>
            </w:pict>
          </mc:Fallback>
        </mc:AlternateContent>
      </w:r>
    </w:p>
    <w:p w14:paraId="2B012E74" w14:textId="77777777" w:rsidR="008C0CC0" w:rsidRPr="000A77CC" w:rsidRDefault="008C0CC0" w:rsidP="008C0CC0">
      <w:pPr>
        <w:pStyle w:val="BodyText"/>
        <w:rPr>
          <w:sz w:val="20"/>
        </w:rPr>
      </w:pPr>
    </w:p>
    <w:p w14:paraId="675FF2F4" w14:textId="77777777" w:rsidR="008C0CC0" w:rsidRPr="000A77CC" w:rsidRDefault="008C0CC0" w:rsidP="008C0CC0">
      <w:pPr>
        <w:pStyle w:val="BodyText"/>
        <w:rPr>
          <w:sz w:val="20"/>
        </w:rPr>
      </w:pPr>
    </w:p>
    <w:p w14:paraId="66F85A2C" w14:textId="77777777" w:rsidR="008C0CC0" w:rsidRPr="000A77CC" w:rsidRDefault="008C0CC0" w:rsidP="008C0CC0">
      <w:pPr>
        <w:pStyle w:val="BodyText"/>
        <w:rPr>
          <w:sz w:val="20"/>
        </w:rPr>
      </w:pPr>
    </w:p>
    <w:p w14:paraId="60A83A86" w14:textId="52C76BBE" w:rsidR="008C0CC0" w:rsidRPr="000A77CC" w:rsidRDefault="008C0CC0" w:rsidP="008C0CC0">
      <w:pPr>
        <w:pStyle w:val="BodyText"/>
        <w:rPr>
          <w:sz w:val="20"/>
        </w:rPr>
      </w:pPr>
      <w:r w:rsidRPr="000A77CC">
        <w:rPr>
          <w:noProof/>
          <w:sz w:val="20"/>
        </w:rPr>
        <mc:AlternateContent>
          <mc:Choice Requires="wps">
            <w:drawing>
              <wp:anchor distT="0" distB="0" distL="114300" distR="114300" simplePos="0" relativeHeight="251652608" behindDoc="0" locked="0" layoutInCell="1" allowOverlap="1" wp14:anchorId="25C46385" wp14:editId="40530E18">
                <wp:simplePos x="0" y="0"/>
                <wp:positionH relativeFrom="column">
                  <wp:posOffset>5839460</wp:posOffset>
                </wp:positionH>
                <wp:positionV relativeFrom="paragraph">
                  <wp:posOffset>92710</wp:posOffset>
                </wp:positionV>
                <wp:extent cx="559435" cy="222250"/>
                <wp:effectExtent l="0" t="0" r="0" b="0"/>
                <wp:wrapNone/>
                <wp:docPr id="339" name="Text Box 33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59435" cy="2222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DFDB107" w14:textId="77777777" w:rsidR="008C0CC0" w:rsidRDefault="008C0CC0" w:rsidP="008C0CC0">
                            <w:pPr>
                              <w:rPr>
                                <w:lang w:val="vi-VN"/>
                              </w:rPr>
                            </w:pPr>
                            <w:r>
                              <w:rPr>
                                <w:lang w:val="vi-VN"/>
                              </w:rPr>
                              <w:t>Khách</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5C46385" id="Text Box 339" o:spid="_x0000_s1091" type="#_x0000_t202" style="position:absolute;margin-left:459.8pt;margin-top:7.3pt;width:44.05pt;height:17.5pt;z-index:251652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" filled="f" stroked="f">
                <v:textbox>
                  <w:txbxContent>
                    <w:p w14:paraId="6DFDB107" w14:textId="77777777" w:rsidR="008C0CC0" w:rsidRDefault="008C0CC0" w:rsidP="008C0CC0">
                      <w:pPr>
                        <w:rPr>
                          <w:lang w:val="vi-VN"/>
                        </w:rPr>
                      </w:pPr>
                      <w:r>
                        <w:rPr>
                          <w:lang w:val="vi-VN"/>
                        </w:rPr>
                        <w:t>Khách</w:t>
                      </w:r>
                    </w:p>
                  </w:txbxContent>
                </v:textbox>
              </v:shape>
            </w:pict>
          </mc:Fallback>
        </mc:AlternateContent>
      </w:r>
    </w:p>
    <w:p w14:paraId="30DA2024" w14:textId="77777777" w:rsidR="008C0CC0" w:rsidRPr="000A77CC" w:rsidRDefault="008C0CC0" w:rsidP="008C0CC0">
      <w:pPr>
        <w:pStyle w:val="BodyText"/>
        <w:rPr>
          <w:sz w:val="20"/>
        </w:rPr>
      </w:pPr>
    </w:p>
    <w:p w14:paraId="3B0FC96A" w14:textId="77777777" w:rsidR="008C0CC0" w:rsidRPr="000A77CC" w:rsidRDefault="008C0CC0" w:rsidP="008C0CC0">
      <w:pPr>
        <w:pStyle w:val="BodyText"/>
        <w:rPr>
          <w:sz w:val="20"/>
        </w:rPr>
      </w:pPr>
    </w:p>
    <w:p w14:paraId="67AEB428" w14:textId="77777777" w:rsidR="008C0CC0" w:rsidRPr="000A77CC" w:rsidRDefault="008C0CC0" w:rsidP="008C0CC0">
      <w:pPr>
        <w:pStyle w:val="BodyText"/>
        <w:rPr>
          <w:sz w:val="20"/>
        </w:rPr>
      </w:pPr>
    </w:p>
    <w:p w14:paraId="34425BC4" w14:textId="77777777" w:rsidR="008C0CC0" w:rsidRPr="000A77CC" w:rsidRDefault="008C0CC0" w:rsidP="008C0CC0">
      <w:pPr>
        <w:pStyle w:val="BodyText"/>
        <w:rPr>
          <w:sz w:val="20"/>
        </w:rPr>
      </w:pPr>
    </w:p>
    <w:p w14:paraId="70C743FE" w14:textId="7939EBD9" w:rsidR="008C0CC0" w:rsidRPr="000A77CC" w:rsidRDefault="008C0CC0" w:rsidP="008C0CC0">
      <w:pPr>
        <w:pStyle w:val="BodyText"/>
        <w:rPr>
          <w:sz w:val="20"/>
        </w:rPr>
      </w:pPr>
      <w:r w:rsidRPr="000A77CC">
        <w:rPr>
          <w:noProof/>
          <w:sz w:val="20"/>
        </w:rPr>
        <mc:AlternateContent>
          <mc:Choice Requires="wps">
            <w:drawing>
              <wp:anchor distT="0" distB="0" distL="114300" distR="114300" simplePos="0" relativeHeight="251653632" behindDoc="0" locked="0" layoutInCell="1" allowOverlap="1" wp14:anchorId="7A2AA620" wp14:editId="4D509119">
                <wp:simplePos x="0" y="0"/>
                <wp:positionH relativeFrom="column">
                  <wp:posOffset>5784850</wp:posOffset>
                </wp:positionH>
                <wp:positionV relativeFrom="paragraph">
                  <wp:posOffset>81915</wp:posOffset>
                </wp:positionV>
                <wp:extent cx="1045845" cy="241935"/>
                <wp:effectExtent l="0" t="0" r="0" b="0"/>
                <wp:wrapNone/>
                <wp:docPr id="338" name="Text Box 33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45845" cy="2419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C6D002F" w14:textId="77777777" w:rsidR="008C0CC0" w:rsidRDefault="008C0CC0" w:rsidP="008C0CC0">
                            <w:r>
                              <w:t>Tiếp thị</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A2AA620" id="Text Box 338" o:spid="_x0000_s1092" type="#_x0000_t202" style="position:absolute;margin-left:455.5pt;margin-top:6.45pt;width:82.35pt;height:19.05pt;z-index:251653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" filled="f" stroked="f">
                <v:textbox>
                  <w:txbxContent>
                    <w:p w14:paraId="3C6D002F" w14:textId="77777777" w:rsidR="008C0CC0" w:rsidRDefault="008C0CC0" w:rsidP="008C0CC0">
                      <w:r>
                        <w:t>Tiếp thị</w:t>
                      </w:r>
                    </w:p>
                  </w:txbxContent>
                </v:textbox>
              </v:shape>
            </w:pict>
          </mc:Fallback>
        </mc:AlternateContent>
      </w:r>
    </w:p>
    <w:p w14:paraId="278866A7" w14:textId="77777777" w:rsidR="008C0CC0" w:rsidRPr="000A77CC" w:rsidRDefault="008C0CC0" w:rsidP="008C0CC0">
      <w:pPr>
        <w:pStyle w:val="BodyText"/>
        <w:rPr>
          <w:sz w:val="20"/>
        </w:rPr>
      </w:pPr>
    </w:p>
    <w:p w14:paraId="36D6E66A" w14:textId="77777777" w:rsidR="008C0CC0" w:rsidRPr="000A77CC" w:rsidRDefault="008C0CC0" w:rsidP="008C0CC0">
      <w:pPr>
        <w:pStyle w:val="BodyText"/>
        <w:rPr>
          <w:sz w:val="20"/>
        </w:rPr>
      </w:pPr>
    </w:p>
    <w:p w14:paraId="6D5250DD" w14:textId="77777777" w:rsidR="008C0CC0" w:rsidRPr="000A77CC" w:rsidRDefault="008C0CC0" w:rsidP="008C0CC0">
      <w:pPr>
        <w:pStyle w:val="BodyText"/>
        <w:rPr>
          <w:sz w:val="20"/>
        </w:rPr>
      </w:pPr>
    </w:p>
    <w:p w14:paraId="09F51EC2" w14:textId="77777777" w:rsidR="008C0CC0" w:rsidRPr="000A77CC" w:rsidRDefault="008C0CC0" w:rsidP="008C0CC0">
      <w:pPr>
        <w:pStyle w:val="BodyText"/>
        <w:rPr>
          <w:sz w:val="20"/>
        </w:rPr>
      </w:pPr>
    </w:p>
    <w:p w14:paraId="1BA99E51" w14:textId="0F9FE9E4" w:rsidR="008C0CC0" w:rsidRPr="000A77CC" w:rsidRDefault="008C0CC0" w:rsidP="008C0CC0">
      <w:pPr>
        <w:pStyle w:val="BodyText"/>
        <w:rPr>
          <w:sz w:val="20"/>
        </w:rPr>
      </w:pPr>
      <w:r w:rsidRPr="000A77CC">
        <w:rPr>
          <w:noProof/>
          <w:sz w:val="20"/>
        </w:rPr>
        <mc:AlternateContent>
          <mc:Choice Requires="wps">
            <w:drawing>
              <wp:anchor distT="0" distB="0" distL="114300" distR="114300" simplePos="0" relativeHeight="251654656" behindDoc="0" locked="0" layoutInCell="1" allowOverlap="1" wp14:anchorId="51341E66" wp14:editId="26DB58E1">
                <wp:simplePos x="0" y="0"/>
                <wp:positionH relativeFrom="column">
                  <wp:posOffset>5787390</wp:posOffset>
                </wp:positionH>
                <wp:positionV relativeFrom="paragraph">
                  <wp:posOffset>43815</wp:posOffset>
                </wp:positionV>
                <wp:extent cx="767080" cy="304800"/>
                <wp:effectExtent l="0" t="0" r="0" b="0"/>
                <wp:wrapNone/>
                <wp:docPr id="337" name="Text Box 33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6708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127078C" w14:textId="77777777" w:rsidR="008C0CC0" w:rsidRDefault="008C0CC0" w:rsidP="008C0CC0">
                            <w:r>
                              <w:t>Sản xuất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1341E66" id="Text Box 337" o:spid="_x0000_s1093" type="#_x0000_t202" style="position:absolute;margin-left:455.7pt;margin-top:3.45pt;width:60.4pt;height:24pt;z-index:251654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" filled="f" stroked="f">
                <v:textbox>
                  <w:txbxContent>
                    <w:p w14:paraId="5127078C" w14:textId="77777777" w:rsidR="008C0CC0" w:rsidRDefault="008C0CC0" w:rsidP="008C0CC0">
                      <w:r>
                        <w:t>Sản xuất</w:t>
                      </w:r>
                    </w:p>
                  </w:txbxContent>
                </v:textbox>
              </v:shape>
            </w:pict>
          </mc:Fallback>
        </mc:AlternateContent>
      </w:r>
    </w:p>
    <w:p w14:paraId="552B58D9" w14:textId="77777777" w:rsidR="008C0CC0" w:rsidRPr="000A77CC" w:rsidRDefault="008C0CC0" w:rsidP="008C0CC0">
      <w:pPr>
        <w:pStyle w:val="BodyText"/>
        <w:rPr>
          <w:sz w:val="20"/>
        </w:rPr>
      </w:pPr>
    </w:p>
    <w:p w14:paraId="7AFC6B59" w14:textId="77777777" w:rsidR="008C0CC0" w:rsidRPr="000A77CC" w:rsidRDefault="008C0CC0" w:rsidP="008C0CC0">
      <w:pPr>
        <w:pStyle w:val="BodyText"/>
        <w:rPr>
          <w:sz w:val="20"/>
        </w:rPr>
      </w:pPr>
    </w:p>
    <w:p w14:paraId="40AF3276" w14:textId="77777777" w:rsidR="008C0CC0" w:rsidRPr="000A77CC" w:rsidRDefault="008C0CC0" w:rsidP="008C0CC0">
      <w:pPr>
        <w:pStyle w:val="BodyText"/>
        <w:rPr>
          <w:sz w:val="20"/>
        </w:rPr>
      </w:pPr>
    </w:p>
    <w:p w14:paraId="1C2FBFE5" w14:textId="77777777" w:rsidR="008C0CC0" w:rsidRPr="000A77CC" w:rsidRDefault="008C0CC0" w:rsidP="008C0CC0">
      <w:pPr>
        <w:pStyle w:val="BodyText"/>
        <w:rPr>
          <w:sz w:val="20"/>
        </w:rPr>
      </w:pPr>
    </w:p>
    <w:p w14:paraId="6EE184A9" w14:textId="5CA8EE44" w:rsidR="008C0CC0" w:rsidRPr="000A77CC" w:rsidRDefault="008C0CC0" w:rsidP="008C0CC0">
      <w:pPr>
        <w:pStyle w:val="BodyText"/>
        <w:rPr>
          <w:sz w:val="20"/>
        </w:rPr>
      </w:pPr>
      <w:r w:rsidRPr="000A77CC">
        <w:rPr>
          <w:noProof/>
          <w:sz w:val="20"/>
        </w:rPr>
        <mc:AlternateContent>
          <mc:Choice Requires="wps">
            <w:drawing>
              <wp:anchor distT="0" distB="0" distL="114300" distR="114300" simplePos="0" relativeHeight="251655680" behindDoc="0" locked="0" layoutInCell="1" allowOverlap="1" wp14:anchorId="577F03CC" wp14:editId="47ED7FB0">
                <wp:simplePos x="0" y="0"/>
                <wp:positionH relativeFrom="column">
                  <wp:posOffset>5647690</wp:posOffset>
                </wp:positionH>
                <wp:positionV relativeFrom="paragraph">
                  <wp:posOffset>52070</wp:posOffset>
                </wp:positionV>
                <wp:extent cx="1159510" cy="430530"/>
                <wp:effectExtent l="0" t="0" r="0" b="0"/>
                <wp:wrapNone/>
                <wp:docPr id="336" name="Text Box 33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59510" cy="4305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F232BE5" w14:textId="77777777" w:rsidR="008C0CC0" w:rsidRDefault="008C0CC0" w:rsidP="008C0CC0">
                            <w:pPr>
                              <w:rPr>
                                <w:sz w:val="20"/>
                                <w:szCs w:val="20"/>
                              </w:rPr>
                            </w:pPr>
                            <w:r>
                              <w:rPr>
                                <w:sz w:val="20"/>
                                <w:szCs w:val="20"/>
                                <w:lang w:val="vi-VN"/>
                              </w:rPr>
                              <w:t>N</w:t>
                            </w:r>
                            <w:r>
                              <w:rPr>
                                <w:sz w:val="20"/>
                                <w:szCs w:val="20"/>
                              </w:rPr>
                              <w:t>hà cung cấp</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77F03CC" id="Text Box 336" o:spid="_x0000_s1094" type="#_x0000_t202" style="position:absolute;margin-left:444.7pt;margin-top:4.1pt;width:91.3pt;height:33.9pt;z-index:251655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" filled="f" stroked="f">
                <v:textbox>
                  <w:txbxContent>
                    <w:p w14:paraId="3F232BE5" w14:textId="77777777" w:rsidR="008C0CC0" w:rsidRDefault="008C0CC0" w:rsidP="008C0CC0">
                      <w:pPr>
                        <w:rPr>
                          <w:sz w:val="20"/>
                          <w:szCs w:val="20"/>
                        </w:rPr>
                      </w:pPr>
                      <w:r>
                        <w:rPr>
                          <w:sz w:val="20"/>
                          <w:szCs w:val="20"/>
                          <w:lang w:val="vi-VN"/>
                        </w:rPr>
                        <w:t>N</w:t>
                      </w:r>
                      <w:r>
                        <w:rPr>
                          <w:sz w:val="20"/>
                          <w:szCs w:val="20"/>
                        </w:rPr>
                        <w:t>hà cung cấp</w:t>
                      </w:r>
                    </w:p>
                  </w:txbxContent>
                </v:textbox>
              </v:shape>
            </w:pict>
          </mc:Fallback>
        </mc:AlternateContent>
      </w:r>
    </w:p>
    <w:p w14:paraId="5CAB4ABE" w14:textId="77777777" w:rsidR="008C0CC0" w:rsidRPr="000A77CC" w:rsidRDefault="008C0CC0" w:rsidP="008C0CC0">
      <w:pPr>
        <w:pStyle w:val="BodyText"/>
        <w:rPr>
          <w:sz w:val="20"/>
        </w:rPr>
      </w:pPr>
    </w:p>
    <w:p w14:paraId="325F44E6" w14:textId="77777777" w:rsidR="008C0CC0" w:rsidRPr="000A77CC" w:rsidRDefault="008C0CC0" w:rsidP="008C0CC0">
      <w:pPr>
        <w:pStyle w:val="BodyText"/>
        <w:rPr>
          <w:sz w:val="20"/>
        </w:rPr>
      </w:pPr>
    </w:p>
    <w:p w14:paraId="0BE2F849" w14:textId="77777777" w:rsidR="008C0CC0" w:rsidRPr="000A77CC" w:rsidRDefault="008C0CC0" w:rsidP="008C0CC0">
      <w:pPr>
        <w:pStyle w:val="BodyText"/>
        <w:rPr>
          <w:sz w:val="20"/>
        </w:rPr>
      </w:pPr>
    </w:p>
    <w:p w14:paraId="1D5BBBFF" w14:textId="77777777" w:rsidR="008C0CC0" w:rsidRPr="000A77CC" w:rsidRDefault="008C0CC0" w:rsidP="008C0CC0">
      <w:pPr>
        <w:pStyle w:val="BodyText"/>
        <w:rPr>
          <w:sz w:val="20"/>
        </w:rPr>
      </w:pPr>
    </w:p>
    <w:p w14:paraId="6347F74F" w14:textId="77777777" w:rsidR="008C0CC0" w:rsidRPr="000A77CC" w:rsidRDefault="008C0CC0" w:rsidP="008C0CC0">
      <w:pPr>
        <w:pStyle w:val="BodyText"/>
        <w:rPr>
          <w:sz w:val="20"/>
        </w:rPr>
      </w:pPr>
    </w:p>
    <w:p w14:paraId="5AE76B16" w14:textId="77777777" w:rsidR="008C0CC0" w:rsidRPr="000A77CC" w:rsidRDefault="008C0CC0" w:rsidP="008C0CC0">
      <w:pPr>
        <w:pStyle w:val="BodyText"/>
        <w:rPr>
          <w:sz w:val="20"/>
        </w:rPr>
      </w:pPr>
    </w:p>
    <w:p w14:paraId="7B041F94" w14:textId="77777777" w:rsidR="008C0CC0" w:rsidRPr="000A77CC" w:rsidRDefault="008C0CC0" w:rsidP="008C0CC0">
      <w:pPr>
        <w:pStyle w:val="BodyText"/>
        <w:rPr>
          <w:sz w:val="20"/>
        </w:rPr>
      </w:pPr>
    </w:p>
    <w:p w14:paraId="683C62E1" w14:textId="77777777" w:rsidR="008C0CC0" w:rsidRPr="000A77CC" w:rsidRDefault="008C0CC0" w:rsidP="008C0CC0">
      <w:pPr>
        <w:pStyle w:val="BodyText"/>
        <w:rPr>
          <w:sz w:val="20"/>
        </w:rPr>
      </w:pPr>
    </w:p>
    <w:p w14:paraId="6FAA4427" w14:textId="77777777" w:rsidR="008C0CC0" w:rsidRPr="000A77CC" w:rsidRDefault="008C0CC0" w:rsidP="008C0CC0">
      <w:pPr>
        <w:pStyle w:val="BodyText"/>
        <w:rPr>
          <w:sz w:val="20"/>
        </w:rPr>
      </w:pPr>
    </w:p>
    <w:p w14:paraId="72057404" w14:textId="77777777" w:rsidR="008C0CC0" w:rsidRPr="000A77CC" w:rsidRDefault="008C0CC0" w:rsidP="008C0CC0">
      <w:pPr>
        <w:pStyle w:val="BodyText"/>
        <w:rPr>
          <w:sz w:val="20"/>
        </w:rPr>
      </w:pPr>
    </w:p>
    <w:p w14:paraId="5640B45D" w14:textId="77777777" w:rsidR="008C0CC0" w:rsidRPr="000A77CC" w:rsidRDefault="008C0CC0" w:rsidP="008C0CC0">
      <w:pPr>
        <w:pStyle w:val="BodyText"/>
        <w:rPr>
          <w:sz w:val="20"/>
          <w:lang w:val="vi-VN"/>
        </w:rPr>
      </w:pPr>
    </w:p>
    <w:p w14:paraId="0B5437D1" w14:textId="77777777" w:rsidR="008C0CC0" w:rsidRPr="000A77CC" w:rsidRDefault="008C0CC0" w:rsidP="008C0CC0">
      <w:pPr>
        <w:pStyle w:val="BodyText"/>
        <w:ind w:left="720" w:firstLineChars="476" w:firstLine="1142"/>
        <w:jc w:val="both"/>
        <w:rPr>
          <w:sz w:val="24"/>
          <w:lang w:val="vi-VN"/>
        </w:rPr>
      </w:pPr>
      <w:r w:rsidRPr="000A77CC">
        <w:rPr>
          <w:sz w:val="24"/>
          <w:lang w:val="vi-VN"/>
        </w:rPr>
        <w:t xml:space="preserve">Như được minh họa trong Hình 13.17, hệ thống OLAP có thể hợp nhất các cách tiếp cận kho dữ liệu và siêu thị dữ liệu bằng cách lưu trữ các trích xuất của kho dữ liệu tại các máy trạm của người dùng cuối. Mục tiêu là tăng tốc độ truy cập dữ liệu và trực quan hóa dữ liệu (biểu diễn đồ họa về </w:t>
      </w:r>
      <w:r w:rsidRPr="000A77CC">
        <w:rPr>
          <w:sz w:val="24"/>
          <w:lang w:val="vi-VN"/>
        </w:rPr>
        <w:tab/>
        <w:t xml:space="preserve">xu hướng và đặc điểm của dữ liệu). Logic đằng sau cách tiếp cận này là giả định rằng hầu hết người dùng cuối thường làm việc với các tập hợp con kho dữ liệu ổn định, khá nhỏ. Ví dụ: nhà phân tích bán hàng có nhiều khả năng làm việc với dữ liệu bán hàng nhất, trong khi đại diện khách </w:t>
      </w:r>
      <w:r w:rsidRPr="000A77CC">
        <w:rPr>
          <w:sz w:val="24"/>
          <w:lang w:val="vi-VN"/>
        </w:rPr>
        <w:tab/>
        <w:t>hàng có khả năng làm việc với dữ liệu khách hàng.</w:t>
      </w:r>
    </w:p>
    <w:p w14:paraId="38EE1336" w14:textId="77777777" w:rsidR="008C0CC0" w:rsidRPr="000A77CC" w:rsidRDefault="008C0CC0" w:rsidP="008C0CC0">
      <w:pPr>
        <w:pStyle w:val="BodyText"/>
        <w:ind w:left="720" w:firstLine="720"/>
        <w:rPr>
          <w:sz w:val="24"/>
          <w:lang w:val="vi-VN"/>
        </w:rPr>
      </w:pPr>
    </w:p>
    <w:p w14:paraId="2063C0A2" w14:textId="77777777" w:rsidR="008C0CC0" w:rsidRPr="000A77CC" w:rsidRDefault="008C0CC0" w:rsidP="008C0CC0">
      <w:pPr>
        <w:pStyle w:val="BodyText"/>
        <w:ind w:left="720" w:firstLineChars="476" w:firstLine="1142"/>
        <w:jc w:val="both"/>
        <w:rPr>
          <w:sz w:val="24"/>
          <w:lang w:val="vi-VN"/>
        </w:rPr>
      </w:pPr>
      <w:r w:rsidRPr="000A77CC">
        <w:rPr>
          <w:sz w:val="24"/>
          <w:lang w:val="vi-VN"/>
        </w:rPr>
        <w:t>Bất kể sự sắp xếp của các thành phần OLAP là gì, có một điều chắc chắn là dữ liệu đa chiều phải được sử dụng. Nhưng dữ liệu đa chiều được lưu trữ và quản lý tốt nhất như thế nào? Những người ủng hộ OLAP bị chia rẽ mạnh mẽ. Một số ủng hộ việc sử dụng cơ sở dữ liệu quan hệ để lưu trữ dữ liệu đa chiều; những người khác tranh luận rằng cơ sở dữ liệu đa chiều chuyên biệt là tốt hơn. Các đặc điểm cơ bản của mỗi phương pháp được kiểm tra tiếp theo.</w:t>
      </w:r>
    </w:p>
    <w:p w14:paraId="2DE1BB4E" w14:textId="77777777" w:rsidR="008C0CC0" w:rsidRPr="000A77CC" w:rsidRDefault="008C0CC0" w:rsidP="008C0CC0">
      <w:pPr>
        <w:spacing w:before="86"/>
        <w:ind w:left="6854"/>
        <w:rPr>
          <w:color w:val="231F20"/>
          <w:sz w:val="24"/>
        </w:rPr>
      </w:pPr>
    </w:p>
    <w:p w14:paraId="47DB5882" w14:textId="77777777" w:rsidR="008C0CC0" w:rsidRPr="000A77CC" w:rsidRDefault="008C0CC0" w:rsidP="008C0CC0">
      <w:pPr>
        <w:spacing w:before="86"/>
        <w:ind w:left="6854"/>
        <w:rPr>
          <w:color w:val="231F20"/>
          <w:sz w:val="20"/>
        </w:rPr>
      </w:pPr>
    </w:p>
    <w:p w14:paraId="44DF3D68" w14:textId="77777777" w:rsidR="008C0CC0" w:rsidRPr="000A77CC" w:rsidRDefault="008C0CC0" w:rsidP="008C0CC0">
      <w:pPr>
        <w:spacing w:before="86"/>
        <w:ind w:left="6854"/>
        <w:rPr>
          <w:color w:val="231F20"/>
          <w:sz w:val="20"/>
        </w:rPr>
      </w:pPr>
    </w:p>
    <w:p w14:paraId="434391E0" w14:textId="77777777" w:rsidR="008C0CC0" w:rsidRPr="000A77CC" w:rsidRDefault="008C0CC0" w:rsidP="008C0CC0">
      <w:pPr>
        <w:spacing w:before="86"/>
        <w:ind w:left="6854"/>
        <w:rPr>
          <w:color w:val="231F20"/>
          <w:sz w:val="20"/>
        </w:rPr>
      </w:pPr>
    </w:p>
    <w:p w14:paraId="12402913" w14:textId="77777777" w:rsidR="008C0CC0" w:rsidRPr="000A77CC" w:rsidRDefault="008C0CC0" w:rsidP="008C0CC0">
      <w:pPr>
        <w:spacing w:before="86"/>
        <w:ind w:left="6854"/>
        <w:rPr>
          <w:color w:val="231F20"/>
          <w:sz w:val="20"/>
        </w:rPr>
      </w:pPr>
    </w:p>
    <w:p w14:paraId="42748A8E" w14:textId="77777777" w:rsidR="008C0CC0" w:rsidRPr="000A77CC" w:rsidRDefault="008C0CC0" w:rsidP="008C0CC0">
      <w:pPr>
        <w:spacing w:before="86"/>
        <w:ind w:left="6854"/>
        <w:rPr>
          <w:color w:val="231F20"/>
          <w:sz w:val="20"/>
        </w:rPr>
      </w:pPr>
    </w:p>
    <w:p w14:paraId="0BF43C76" w14:textId="77777777" w:rsidR="008C0CC0" w:rsidRPr="000A77CC" w:rsidRDefault="008C0CC0" w:rsidP="008C0CC0">
      <w:pPr>
        <w:spacing w:before="86"/>
        <w:ind w:left="6854"/>
        <w:rPr>
          <w:color w:val="231F20"/>
          <w:sz w:val="20"/>
        </w:rPr>
      </w:pPr>
    </w:p>
    <w:p w14:paraId="33C02A4C" w14:textId="77777777" w:rsidR="008C0CC0" w:rsidRPr="000A77CC" w:rsidRDefault="008C0CC0" w:rsidP="008C0CC0">
      <w:pPr>
        <w:spacing w:before="86"/>
        <w:ind w:left="6854"/>
        <w:rPr>
          <w:color w:val="231F20"/>
          <w:sz w:val="20"/>
        </w:rPr>
      </w:pPr>
    </w:p>
    <w:p w14:paraId="6E237E9F" w14:textId="77777777" w:rsidR="008C0CC0" w:rsidRPr="000A77CC" w:rsidRDefault="008C0CC0" w:rsidP="008C0CC0">
      <w:pPr>
        <w:spacing w:before="86"/>
        <w:ind w:left="6854"/>
        <w:rPr>
          <w:color w:val="231F20"/>
          <w:sz w:val="20"/>
        </w:rPr>
      </w:pPr>
    </w:p>
    <w:p w14:paraId="62BD91DF" w14:textId="77777777" w:rsidR="008C0CC0" w:rsidRPr="000A77CC" w:rsidRDefault="008C0CC0" w:rsidP="008C0CC0">
      <w:pPr>
        <w:spacing w:before="86"/>
        <w:ind w:left="6854"/>
        <w:rPr>
          <w:color w:val="231F20"/>
          <w:sz w:val="20"/>
        </w:rPr>
      </w:pPr>
    </w:p>
    <w:p w14:paraId="1D91F872" w14:textId="77777777" w:rsidR="008C0CC0" w:rsidRPr="000A77CC" w:rsidRDefault="008C0CC0" w:rsidP="008C0CC0">
      <w:pPr>
        <w:spacing w:before="86"/>
        <w:ind w:left="6854"/>
        <w:rPr>
          <w:color w:val="231F20"/>
          <w:sz w:val="20"/>
        </w:rPr>
      </w:pPr>
    </w:p>
    <w:p w14:paraId="03F4FE7E" w14:textId="77777777" w:rsidR="008C0CC0" w:rsidRPr="000A77CC" w:rsidRDefault="008C0CC0" w:rsidP="008C0CC0">
      <w:pPr>
        <w:spacing w:before="86"/>
        <w:ind w:left="6854"/>
        <w:rPr>
          <w:color w:val="231F20"/>
          <w:sz w:val="20"/>
        </w:rPr>
      </w:pPr>
    </w:p>
    <w:p w14:paraId="68D3C96A" w14:textId="77777777" w:rsidR="008C0CC0" w:rsidRPr="000A77CC" w:rsidRDefault="008C0CC0" w:rsidP="008C0CC0">
      <w:pPr>
        <w:spacing w:before="86"/>
        <w:ind w:left="6854"/>
        <w:rPr>
          <w:color w:val="231F20"/>
          <w:sz w:val="20"/>
        </w:rPr>
      </w:pPr>
    </w:p>
    <w:p w14:paraId="1FE2D6B4" w14:textId="77777777" w:rsidR="008C0CC0" w:rsidRPr="000A77CC" w:rsidRDefault="008C0CC0" w:rsidP="008C0CC0">
      <w:pPr>
        <w:spacing w:before="86"/>
        <w:ind w:left="6854"/>
      </w:pPr>
      <w:r w:rsidRPr="000A77CC">
        <w:rPr>
          <w:color w:val="231F20"/>
          <w:sz w:val="20"/>
        </w:rPr>
        <w:t xml:space="preserve">Chương 13 Kinh doanh thông minh và kho dữ liệu </w:t>
      </w:r>
      <w:r w:rsidRPr="000A77CC">
        <w:rPr>
          <w:b/>
          <w:color w:val="2C6682"/>
          <w:sz w:val="20"/>
        </w:rPr>
        <w:t>625</w:t>
      </w:r>
    </w:p>
    <w:p w14:paraId="5C538025" w14:textId="77777777" w:rsidR="008C0CC0" w:rsidRPr="000A77CC" w:rsidRDefault="008C0CC0" w:rsidP="008C0CC0">
      <w:pPr>
        <w:pStyle w:val="Heading2"/>
        <w:spacing w:before="208"/>
        <w:ind w:left="1920"/>
        <w:rPr>
          <w:rFonts w:ascii="Times New Roman" w:hAnsi="Times New Roman" w:cs="Times New Roman"/>
        </w:rPr>
      </w:pPr>
      <w:r w:rsidRPr="000A77CC">
        <w:rPr>
          <w:rFonts w:ascii="Times New Roman" w:hAnsi="Times New Roman" w:cs="Times New Roman"/>
          <w:color w:val="231F20"/>
        </w:rPr>
        <w:t xml:space="preserve">13-6e </w:t>
      </w:r>
      <w:r w:rsidRPr="000A77CC">
        <w:rPr>
          <w:rFonts w:ascii="Times New Roman" w:hAnsi="Times New Roman" w:cs="Times New Roman"/>
          <w:color w:val="058141"/>
        </w:rPr>
        <w:t>OLAP quan hệ</w:t>
      </w:r>
    </w:p>
    <w:p w14:paraId="0A67F398" w14:textId="77777777" w:rsidR="008C0CC0" w:rsidRPr="000A77CC" w:rsidRDefault="008C0CC0" w:rsidP="008C0CC0">
      <w:pPr>
        <w:pStyle w:val="BodyText"/>
        <w:spacing w:before="152" w:line="249" w:lineRule="auto"/>
        <w:ind w:left="1920" w:right="3597"/>
        <w:jc w:val="both"/>
        <w:rPr>
          <w:color w:val="231F20"/>
          <w:spacing w:val="-3"/>
          <w:w w:val="104"/>
        </w:rPr>
      </w:pPr>
      <w:r w:rsidRPr="000A77CC">
        <w:rPr>
          <w:b/>
          <w:color w:val="2C6682"/>
          <w:w w:val="114"/>
          <w:lang w:val="vi-VN"/>
        </w:rPr>
        <w:t>X</w:t>
      </w:r>
      <w:r w:rsidRPr="000A77CC">
        <w:rPr>
          <w:b/>
          <w:color w:val="2C6682"/>
          <w:w w:val="114"/>
        </w:rPr>
        <w:t>ử lý phân tích trực tuyến quan hệ (rolAp)</w:t>
      </w:r>
      <w:r w:rsidRPr="000A77CC">
        <w:rPr>
          <w:b/>
          <w:color w:val="2C6682"/>
          <w:spacing w:val="21"/>
        </w:rPr>
        <w:t xml:space="preserve"> </w:t>
      </w:r>
      <w:r w:rsidRPr="000A77CC">
        <w:rPr>
          <w:color w:val="231F20"/>
          <w:spacing w:val="-3"/>
          <w:w w:val="104"/>
        </w:rPr>
        <w:t>cung cấp chức năng OLAP bằng cách sử dụng cơ sở dữ liệu quan hệ và các công cụ truy vấn quan hệ quen thuộc để lưu trữ và phân tích dữ liệu đa chiều. Cách tiếp cận này được xây dựng trên các công nghệ quan hệ hiện có và thể hiện sự mở rộng tự nhiên cho các công ty đã sử dụng các hệ thống quản lý cơ sở dữ liệu quan hệ trong tổ chức của họ. ROLAP thêm các phần mở rộng sau vào công nghệ RDBMS truyền thống:</w:t>
      </w:r>
    </w:p>
    <w:p w14:paraId="50F8D420" w14:textId="77777777" w:rsidR="008C0CC0" w:rsidRPr="000A77CC" w:rsidRDefault="008C0CC0" w:rsidP="00BA54B1">
      <w:pPr>
        <w:pStyle w:val="ListParagraph"/>
        <w:numPr>
          <w:ilvl w:val="0"/>
          <w:numId w:val="28"/>
        </w:numPr>
        <w:tabs>
          <w:tab w:val="left" w:pos="2181"/>
        </w:tabs>
        <w:spacing w:before="39"/>
        <w:jc w:val="left"/>
      </w:pPr>
      <w:r w:rsidRPr="000A77CC">
        <w:rPr>
          <w:color w:val="231F20"/>
        </w:rPr>
        <w:t>Hỗ trợ lược đồ dữ liệu đa chiều trong RDBMS</w:t>
      </w:r>
    </w:p>
    <w:p w14:paraId="74EEBB85" w14:textId="77777777" w:rsidR="008C0CC0" w:rsidRPr="000A77CC" w:rsidRDefault="008C0CC0" w:rsidP="00BA54B1">
      <w:pPr>
        <w:pStyle w:val="ListParagraph"/>
        <w:numPr>
          <w:ilvl w:val="0"/>
          <w:numId w:val="28"/>
        </w:numPr>
        <w:tabs>
          <w:tab w:val="left" w:pos="2181"/>
        </w:tabs>
        <w:spacing w:before="39"/>
        <w:jc w:val="left"/>
      </w:pPr>
      <w:r w:rsidRPr="000A77CC">
        <w:rPr>
          <w:color w:val="231F20"/>
        </w:rPr>
        <w:t>Ngôn ngữ truy cập dữ liệu và hiệu suất truy vấn được tối ưu hóa cho dữ liệu đa chiều</w:t>
      </w:r>
    </w:p>
    <w:p w14:paraId="059CCCBD" w14:textId="77777777" w:rsidR="008C0CC0" w:rsidRPr="000A77CC" w:rsidRDefault="008C0CC0" w:rsidP="00BA54B1">
      <w:pPr>
        <w:pStyle w:val="ListParagraph"/>
        <w:numPr>
          <w:ilvl w:val="0"/>
          <w:numId w:val="28"/>
        </w:numPr>
        <w:tabs>
          <w:tab w:val="left" w:pos="2181"/>
        </w:tabs>
        <w:spacing w:before="39"/>
        <w:jc w:val="left"/>
        <w:rPr>
          <w:color w:val="231F20"/>
        </w:rPr>
      </w:pPr>
      <w:r w:rsidRPr="000A77CC">
        <w:rPr>
          <w:color w:val="231F20"/>
          <w:lang w:val="vi-VN"/>
        </w:rPr>
        <w:t>H</w:t>
      </w:r>
      <w:r w:rsidRPr="000A77CC">
        <w:rPr>
          <w:color w:val="231F20"/>
        </w:rPr>
        <w:t>ỗ trợ cho cơ sở dữ liệu rất lớn (VLDB)</w:t>
      </w:r>
    </w:p>
    <w:p w14:paraId="6B672608" w14:textId="77777777" w:rsidR="008C0CC0" w:rsidRPr="000A77CC" w:rsidRDefault="008C0CC0" w:rsidP="008C0CC0">
      <w:pPr>
        <w:pStyle w:val="BodyText"/>
        <w:spacing w:before="4" w:line="249" w:lineRule="auto"/>
        <w:ind w:left="1919" w:right="3597" w:firstLine="264"/>
        <w:jc w:val="both"/>
        <w:rPr>
          <w:color w:val="231F20"/>
        </w:rPr>
      </w:pPr>
      <w:r w:rsidRPr="000A77CC">
        <w:rPr>
          <w:color w:val="4D207A"/>
          <w:sz w:val="24"/>
        </w:rPr>
        <w:t>Hỗ trợ lược đồ dữ liệu đa chiều trong RDBMS</w:t>
      </w:r>
      <w:r w:rsidRPr="000A77CC">
        <w:rPr>
          <w:color w:val="4D207A"/>
          <w:spacing w:val="8"/>
          <w:sz w:val="24"/>
        </w:rPr>
        <w:t xml:space="preserve"> </w:t>
      </w:r>
      <w:r w:rsidRPr="000A77CC">
        <w:rPr>
          <w:color w:val="231F20"/>
        </w:rPr>
        <w:t>Công nghệ quan hệ sử dụng các bảng chuẩn hóa để lưu trữ dữ liệu. Sự phụ thuộc vào chuẩn hóa như phương pháp thiết kế cho cơ sở dữ liệu quan hệ được coi là một trở ngại đối với việc sử dụng nó trong các hệ thống OLAP. Chuẩn hóa chia các thực thể kinh doanh thành các phần nhỏ hơn để tạo ra các bảng chuẩn hóa. Ví dụ, các thành phần dữ liệu bán hàng có thể được lưu trữ trong bốn hoặc năm bảng khác nhau. Lý do sử dụng các bảng được chuẩn hóa là để giảm sự dư thừa, do đó loại bỏ sự bất thường của dữ liệu và để tạo điều kiện cập nhật dữ liệu. Thật không may, đối với các mục đích hỗ trợ ra quyết định, việc hiểu dữ liệu sẽ dễ dàng hơn khi nó được nhìn thấy đối với các dữ liệu khác. (Xem ví dụ trong Hình 13.14.) Với quan điểm đó về môi trường dữ liệu, văn bản này đã nhấn mạnh rằng dữ liệu hỗ trợ ra quyết định có xu hướng không chuẩn hóa, trùng lặp và tổng hợp trước. Những đặc điểm đó dường như ngăn cản việc sử dụng các kỹ thuật thiết kế quan hệ tiêu chuẩn và RDBMS làm nền tảng cho dữ liệu đa chiều.</w:t>
      </w:r>
    </w:p>
    <w:p w14:paraId="6F2AE3A9" w14:textId="77777777" w:rsidR="008C0CC0" w:rsidRPr="000A77CC" w:rsidRDefault="008C0CC0" w:rsidP="008C0CC0">
      <w:pPr>
        <w:pStyle w:val="BodyText"/>
        <w:spacing w:before="4" w:line="249" w:lineRule="auto"/>
        <w:ind w:left="1919" w:right="3597" w:firstLine="264"/>
        <w:jc w:val="both"/>
        <w:rPr>
          <w:color w:val="231F20"/>
        </w:rPr>
      </w:pPr>
      <w:r w:rsidRPr="000A77CC">
        <w:rPr>
          <w:color w:val="231F20"/>
        </w:rPr>
        <w:t>May mắn thay cho các công ty đã đầu tư nhiều vào công nghệ quan hệ, ROLAP sử dụng một kỹ thuật thiết kế đặc biệt cho phép công nghệ RDBMS hỗ trợ các biểu diễn dữ liệu đa chiều. Kỹ thuật thiết kế đặc biệt này được gọi là lược đồ hình sao, được đề cập chi tiết trong Phần 13-5.</w:t>
      </w:r>
    </w:p>
    <w:p w14:paraId="5B6CB3D1" w14:textId="77777777" w:rsidR="008C0CC0" w:rsidRPr="000A77CC" w:rsidRDefault="008C0CC0" w:rsidP="008C0CC0">
      <w:pPr>
        <w:pStyle w:val="BodyText"/>
        <w:spacing w:before="4" w:line="249" w:lineRule="auto"/>
        <w:ind w:left="1919" w:right="3597" w:firstLine="264"/>
        <w:jc w:val="both"/>
        <w:rPr>
          <w:color w:val="231F20"/>
        </w:rPr>
      </w:pPr>
      <w:r w:rsidRPr="000A77CC">
        <w:rPr>
          <w:color w:val="231F20"/>
        </w:rPr>
        <w:t>Lược đồ hình sao được thiết kế để tối ưu hóa các thao tác truy vấn dữ liệu hơn là các thao tác cập nhật dữ liệu. Đương nhiên, việc thay đổi nền tảng thiết kế dữ liệu có nghĩa là các công cụ được sử dụng để truy cập dữ liệu đó sẽ phải thay đổi. Người dùng cuối quen thuộc với các công cụ truy vấn quan hệ truyền thống sẽ phát hiện ra rằng những công cụ đó không hoạt động hiệu quả với lược đồ hình sao. Tuy nhiên, ROLAP tiết kiệm thời gian bằng cách thêm hỗ trợ cho lược đồ hình sao khi các công cụ truy vấn quen thuộc được sử dụng. ROLAP cung cấp các chức năng phân tích dữ liệu nâng cao và cải thiện các phương pháp tối ưu hóa truy vấn và trực quan hóa dữ liệu.</w:t>
      </w:r>
    </w:p>
    <w:p w14:paraId="743B48A4" w14:textId="2D95CD65" w:rsidR="008C0CC0" w:rsidRPr="000A77CC" w:rsidRDefault="008C0CC0" w:rsidP="008C0CC0">
      <w:pPr>
        <w:pStyle w:val="BodyText"/>
        <w:spacing w:before="190" w:line="249" w:lineRule="auto"/>
        <w:ind w:left="1919" w:right="3597"/>
        <w:jc w:val="both"/>
      </w:pPr>
      <w:r w:rsidRPr="000A77CC">
        <w:rPr>
          <w:color w:val="0000FF"/>
        </w:rPr>
        <w:t>Ngôn ngữ truy cập dữ liệu và hiệu suất truy vấn được tối ưu hóa cho dữ liệu đa chiều</w:t>
      </w:r>
      <w:r w:rsidRPr="000A77CC">
        <w:rPr>
          <w:noProof/>
        </w:rPr>
        <mc:AlternateContent>
          <mc:Choice Requires="wps">
            <w:drawing>
              <wp:anchor distT="0" distB="0" distL="114300" distR="114300" simplePos="0" relativeHeight="251597312" behindDoc="0" locked="0" layoutInCell="1" allowOverlap="1" wp14:anchorId="3EC193A8" wp14:editId="6DFD3DDF">
                <wp:simplePos x="0" y="0"/>
                <wp:positionH relativeFrom="page">
                  <wp:posOffset>6434455</wp:posOffset>
                </wp:positionH>
                <wp:positionV relativeFrom="paragraph">
                  <wp:posOffset>512445</wp:posOffset>
                </wp:positionV>
                <wp:extent cx="1299845" cy="2204720"/>
                <wp:effectExtent l="0" t="0" r="0" b="0"/>
                <wp:wrapNone/>
                <wp:docPr id="335" name="Text Box 33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99845" cy="2204720"/>
                        </a:xfrm>
                        <a:prstGeom prst="rect">
                          <a:avLst/>
                        </a:prstGeom>
                        <a:solidFill>
                          <a:srgbClr val="D0E0D0"/>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19504DB2" w14:textId="77777777" w:rsidR="008C0CC0" w:rsidRDefault="008C0CC0" w:rsidP="008C0CC0">
                            <w:pPr>
                              <w:spacing w:before="3" w:line="247" w:lineRule="auto"/>
                              <w:ind w:left="120"/>
                              <w:rPr>
                                <w:rFonts w:ascii="Trebuchet MS"/>
                                <w:color w:val="231F20"/>
                                <w:w w:val="90"/>
                                <w:sz w:val="18"/>
                              </w:rPr>
                            </w:pPr>
                            <w:r>
                              <w:rPr>
                                <w:rFonts w:ascii="Verdana"/>
                                <w:b/>
                                <w:color w:val="2C6682"/>
                                <w:w w:val="90"/>
                                <w:sz w:val="20"/>
                              </w:rPr>
                              <w:t>x</w:t>
                            </w:r>
                            <w:r>
                              <w:rPr>
                                <w:rFonts w:ascii="Verdana"/>
                                <w:b/>
                                <w:color w:val="2C6682"/>
                                <w:w w:val="90"/>
                                <w:sz w:val="20"/>
                              </w:rPr>
                              <w:t>ử</w:t>
                            </w:r>
                            <w:r>
                              <w:rPr>
                                <w:rFonts w:ascii="Verdana"/>
                                <w:b/>
                                <w:color w:val="2C6682"/>
                                <w:w w:val="90"/>
                                <w:sz w:val="20"/>
                              </w:rPr>
                              <w:t xml:space="preserve"> l</w:t>
                            </w:r>
                            <w:r>
                              <w:rPr>
                                <w:rFonts w:ascii="Verdana"/>
                                <w:b/>
                                <w:color w:val="2C6682"/>
                                <w:w w:val="90"/>
                                <w:sz w:val="20"/>
                              </w:rPr>
                              <w:t>ý</w:t>
                            </w:r>
                            <w:r>
                              <w:rPr>
                                <w:rFonts w:ascii="Verdana"/>
                                <w:b/>
                                <w:color w:val="2C6682"/>
                                <w:w w:val="90"/>
                                <w:sz w:val="20"/>
                              </w:rPr>
                              <w:t xml:space="preserve"> ph</w:t>
                            </w:r>
                            <w:r>
                              <w:rPr>
                                <w:rFonts w:ascii="Verdana"/>
                                <w:b/>
                                <w:color w:val="2C6682"/>
                                <w:w w:val="90"/>
                                <w:sz w:val="20"/>
                              </w:rPr>
                              <w:t>â</w:t>
                            </w:r>
                            <w:r>
                              <w:rPr>
                                <w:rFonts w:ascii="Verdana"/>
                                <w:b/>
                                <w:color w:val="2C6682"/>
                                <w:w w:val="90"/>
                                <w:sz w:val="20"/>
                              </w:rPr>
                              <w:t>n t</w:t>
                            </w:r>
                            <w:r>
                              <w:rPr>
                                <w:rFonts w:ascii="Verdana"/>
                                <w:b/>
                                <w:color w:val="2C6682"/>
                                <w:w w:val="90"/>
                                <w:sz w:val="20"/>
                              </w:rPr>
                              <w:t>í</w:t>
                            </w:r>
                            <w:r>
                              <w:rPr>
                                <w:rFonts w:ascii="Verdana"/>
                                <w:b/>
                                <w:color w:val="2C6682"/>
                                <w:w w:val="90"/>
                                <w:sz w:val="20"/>
                              </w:rPr>
                              <w:t>ch tr</w:t>
                            </w:r>
                            <w:r>
                              <w:rPr>
                                <w:rFonts w:ascii="Verdana"/>
                                <w:b/>
                                <w:color w:val="2C6682"/>
                                <w:w w:val="90"/>
                                <w:sz w:val="20"/>
                              </w:rPr>
                              <w:t>ự</w:t>
                            </w:r>
                            <w:r>
                              <w:rPr>
                                <w:rFonts w:ascii="Verdana"/>
                                <w:b/>
                                <w:color w:val="2C6682"/>
                                <w:w w:val="90"/>
                                <w:sz w:val="20"/>
                              </w:rPr>
                              <w:t>c tuy</w:t>
                            </w:r>
                            <w:r>
                              <w:rPr>
                                <w:rFonts w:ascii="Verdana"/>
                                <w:b/>
                                <w:color w:val="2C6682"/>
                                <w:w w:val="90"/>
                                <w:sz w:val="20"/>
                              </w:rPr>
                              <w:t>ế</w:t>
                            </w:r>
                            <w:r>
                              <w:rPr>
                                <w:rFonts w:ascii="Verdana"/>
                                <w:b/>
                                <w:color w:val="2C6682"/>
                                <w:w w:val="90"/>
                                <w:sz w:val="20"/>
                              </w:rPr>
                              <w:t>n quan h</w:t>
                            </w:r>
                            <w:r>
                              <w:rPr>
                                <w:rFonts w:ascii="Verdana"/>
                                <w:b/>
                                <w:color w:val="2C6682"/>
                                <w:w w:val="90"/>
                                <w:sz w:val="20"/>
                              </w:rPr>
                              <w:t>ệ</w:t>
                            </w:r>
                            <w:r>
                              <w:rPr>
                                <w:rFonts w:ascii="Verdana"/>
                                <w:b/>
                                <w:color w:val="2C6682"/>
                                <w:w w:val="90"/>
                                <w:sz w:val="20"/>
                                <w:lang w:val="vi-VN"/>
                              </w:rPr>
                              <w:t xml:space="preserve"> </w:t>
                            </w:r>
                            <w:r>
                              <w:rPr>
                                <w:rFonts w:ascii="Verdana"/>
                                <w:b/>
                                <w:color w:val="2C6682"/>
                                <w:w w:val="90"/>
                                <w:sz w:val="20"/>
                              </w:rPr>
                              <w:t>(ROLAP)</w:t>
                            </w:r>
                            <w:r>
                              <w:rPr>
                                <w:rFonts w:ascii="Verdana"/>
                                <w:b/>
                                <w:color w:val="2C6682"/>
                                <w:w w:val="90"/>
                                <w:sz w:val="20"/>
                                <w:lang w:val="vi-VN"/>
                              </w:rPr>
                              <w:t xml:space="preserve"> </w:t>
                            </w:r>
                            <w:r>
                              <w:rPr>
                                <w:rFonts w:ascii="Trebuchet MS"/>
                                <w:color w:val="231F20"/>
                                <w:w w:val="90"/>
                                <w:sz w:val="18"/>
                              </w:rPr>
                              <w:t>C</w:t>
                            </w:r>
                            <w:r>
                              <w:rPr>
                                <w:rFonts w:ascii="Trebuchet MS"/>
                                <w:color w:val="231F20"/>
                                <w:w w:val="90"/>
                                <w:sz w:val="18"/>
                              </w:rPr>
                              <w:t>á</w:t>
                            </w:r>
                            <w:r>
                              <w:rPr>
                                <w:rFonts w:ascii="Trebuchet MS"/>
                                <w:color w:val="231F20"/>
                                <w:w w:val="90"/>
                                <w:sz w:val="18"/>
                              </w:rPr>
                              <w:t>c h</w:t>
                            </w:r>
                            <w:r>
                              <w:rPr>
                                <w:rFonts w:ascii="Trebuchet MS"/>
                                <w:color w:val="231F20"/>
                                <w:w w:val="90"/>
                                <w:sz w:val="18"/>
                              </w:rPr>
                              <w:t>à</w:t>
                            </w:r>
                            <w:r>
                              <w:rPr>
                                <w:rFonts w:ascii="Trebuchet MS"/>
                                <w:color w:val="231F20"/>
                                <w:w w:val="90"/>
                                <w:sz w:val="18"/>
                              </w:rPr>
                              <w:t>m x</w:t>
                            </w:r>
                            <w:r>
                              <w:rPr>
                                <w:rFonts w:ascii="Trebuchet MS"/>
                                <w:color w:val="231F20"/>
                                <w:w w:val="90"/>
                                <w:sz w:val="18"/>
                              </w:rPr>
                              <w:t>ử</w:t>
                            </w:r>
                            <w:r>
                              <w:rPr>
                                <w:rFonts w:ascii="Trebuchet MS"/>
                                <w:color w:val="231F20"/>
                                <w:w w:val="90"/>
                                <w:sz w:val="18"/>
                              </w:rPr>
                              <w:t xml:space="preserve"> l</w:t>
                            </w:r>
                            <w:r>
                              <w:rPr>
                                <w:rFonts w:ascii="Trebuchet MS"/>
                                <w:color w:val="231F20"/>
                                <w:w w:val="90"/>
                                <w:sz w:val="18"/>
                              </w:rPr>
                              <w:t>ý</w:t>
                            </w:r>
                            <w:r>
                              <w:rPr>
                                <w:rFonts w:ascii="Trebuchet MS"/>
                                <w:color w:val="231F20"/>
                                <w:w w:val="90"/>
                                <w:sz w:val="18"/>
                              </w:rPr>
                              <w:t xml:space="preserve"> ph</w:t>
                            </w:r>
                            <w:r>
                              <w:rPr>
                                <w:rFonts w:ascii="Trebuchet MS"/>
                                <w:color w:val="231F20"/>
                                <w:w w:val="90"/>
                                <w:sz w:val="18"/>
                              </w:rPr>
                              <w:t>â</w:t>
                            </w:r>
                            <w:r>
                              <w:rPr>
                                <w:rFonts w:ascii="Trebuchet MS"/>
                                <w:color w:val="231F20"/>
                                <w:w w:val="90"/>
                                <w:sz w:val="18"/>
                              </w:rPr>
                              <w:t>n t</w:t>
                            </w:r>
                            <w:r>
                              <w:rPr>
                                <w:rFonts w:ascii="Trebuchet MS"/>
                                <w:color w:val="231F20"/>
                                <w:w w:val="90"/>
                                <w:sz w:val="18"/>
                              </w:rPr>
                              <w:t>í</w:t>
                            </w:r>
                            <w:r>
                              <w:rPr>
                                <w:rFonts w:ascii="Trebuchet MS"/>
                                <w:color w:val="231F20"/>
                                <w:w w:val="90"/>
                                <w:sz w:val="18"/>
                              </w:rPr>
                              <w:t>ch s</w:t>
                            </w:r>
                            <w:r>
                              <w:rPr>
                                <w:rFonts w:ascii="Trebuchet MS"/>
                                <w:color w:val="231F20"/>
                                <w:w w:val="90"/>
                                <w:sz w:val="18"/>
                              </w:rPr>
                              <w:t>ử</w:t>
                            </w:r>
                            <w:r>
                              <w:rPr>
                                <w:rFonts w:ascii="Trebuchet MS"/>
                                <w:color w:val="231F20"/>
                                <w:w w:val="90"/>
                                <w:sz w:val="18"/>
                              </w:rPr>
                              <w:t xml:space="preserve"> d</w:t>
                            </w:r>
                            <w:r>
                              <w:rPr>
                                <w:rFonts w:ascii="Trebuchet MS"/>
                                <w:color w:val="231F20"/>
                                <w:w w:val="90"/>
                                <w:sz w:val="18"/>
                              </w:rPr>
                              <w:t>ụ</w:t>
                            </w:r>
                            <w:r>
                              <w:rPr>
                                <w:rFonts w:ascii="Trebuchet MS"/>
                                <w:color w:val="231F20"/>
                                <w:w w:val="90"/>
                                <w:sz w:val="18"/>
                              </w:rPr>
                              <w:t>ng c</w:t>
                            </w:r>
                            <w:r>
                              <w:rPr>
                                <w:rFonts w:ascii="Trebuchet MS"/>
                                <w:color w:val="231F20"/>
                                <w:w w:val="90"/>
                                <w:sz w:val="18"/>
                              </w:rPr>
                              <w:t>ơ</w:t>
                            </w:r>
                            <w:r>
                              <w:rPr>
                                <w:rFonts w:ascii="Trebuchet MS"/>
                                <w:color w:val="231F20"/>
                                <w:w w:val="90"/>
                                <w:sz w:val="18"/>
                              </w:rPr>
                              <w:t xml:space="preserve"> s</w:t>
                            </w:r>
                            <w:r>
                              <w:rPr>
                                <w:rFonts w:ascii="Trebuchet MS"/>
                                <w:color w:val="231F20"/>
                                <w:w w:val="90"/>
                                <w:sz w:val="18"/>
                              </w:rPr>
                              <w:t>ở</w:t>
                            </w:r>
                            <w:r>
                              <w:rPr>
                                <w:rFonts w:ascii="Trebuchet MS"/>
                                <w:color w:val="231F20"/>
                                <w:w w:val="90"/>
                                <w:sz w:val="18"/>
                              </w:rPr>
                              <w:t xml:space="preserve"> d</w:t>
                            </w:r>
                            <w:r>
                              <w:rPr>
                                <w:rFonts w:ascii="Trebuchet MS"/>
                                <w:color w:val="231F20"/>
                                <w:w w:val="90"/>
                                <w:sz w:val="18"/>
                              </w:rPr>
                              <w:t>ữ</w:t>
                            </w:r>
                            <w:r>
                              <w:rPr>
                                <w:rFonts w:ascii="Trebuchet MS"/>
                                <w:color w:val="231F20"/>
                                <w:w w:val="90"/>
                                <w:sz w:val="18"/>
                              </w:rPr>
                              <w:t xml:space="preserve"> li</w:t>
                            </w:r>
                            <w:r>
                              <w:rPr>
                                <w:rFonts w:ascii="Trebuchet MS"/>
                                <w:color w:val="231F20"/>
                                <w:w w:val="90"/>
                                <w:sz w:val="18"/>
                              </w:rPr>
                              <w:t>ệ</w:t>
                            </w:r>
                            <w:r>
                              <w:rPr>
                                <w:rFonts w:ascii="Trebuchet MS"/>
                                <w:color w:val="231F20"/>
                                <w:w w:val="90"/>
                                <w:sz w:val="18"/>
                              </w:rPr>
                              <w:t>u quan h</w:t>
                            </w:r>
                            <w:r>
                              <w:rPr>
                                <w:rFonts w:ascii="Trebuchet MS"/>
                                <w:color w:val="231F20"/>
                                <w:w w:val="90"/>
                                <w:sz w:val="18"/>
                              </w:rPr>
                              <w:t>ệ</w:t>
                            </w:r>
                            <w:r>
                              <w:rPr>
                                <w:rFonts w:ascii="Trebuchet MS"/>
                                <w:color w:val="231F20"/>
                                <w:w w:val="90"/>
                                <w:sz w:val="18"/>
                              </w:rPr>
                              <w:t xml:space="preserve"> v</w:t>
                            </w:r>
                            <w:r>
                              <w:rPr>
                                <w:rFonts w:ascii="Trebuchet MS"/>
                                <w:color w:val="231F20"/>
                                <w:w w:val="90"/>
                                <w:sz w:val="18"/>
                              </w:rPr>
                              <w:t>à</w:t>
                            </w:r>
                            <w:r>
                              <w:rPr>
                                <w:rFonts w:ascii="Trebuchet MS"/>
                                <w:color w:val="231F20"/>
                                <w:w w:val="90"/>
                                <w:sz w:val="18"/>
                              </w:rPr>
                              <w:t xml:space="preserve"> c</w:t>
                            </w:r>
                            <w:r>
                              <w:rPr>
                                <w:rFonts w:ascii="Trebuchet MS"/>
                                <w:color w:val="231F20"/>
                                <w:w w:val="90"/>
                                <w:sz w:val="18"/>
                              </w:rPr>
                              <w:t>á</w:t>
                            </w:r>
                            <w:r>
                              <w:rPr>
                                <w:rFonts w:ascii="Trebuchet MS"/>
                                <w:color w:val="231F20"/>
                                <w:w w:val="90"/>
                                <w:sz w:val="18"/>
                              </w:rPr>
                              <w:t>c c</w:t>
                            </w:r>
                            <w:r>
                              <w:rPr>
                                <w:rFonts w:ascii="Trebuchet MS"/>
                                <w:color w:val="231F20"/>
                                <w:w w:val="90"/>
                                <w:sz w:val="18"/>
                              </w:rPr>
                              <w:t>ô</w:t>
                            </w:r>
                            <w:r>
                              <w:rPr>
                                <w:rFonts w:ascii="Trebuchet MS"/>
                                <w:color w:val="231F20"/>
                                <w:w w:val="90"/>
                                <w:sz w:val="18"/>
                              </w:rPr>
                              <w:t>ng c</w:t>
                            </w:r>
                            <w:r>
                              <w:rPr>
                                <w:rFonts w:ascii="Trebuchet MS"/>
                                <w:color w:val="231F20"/>
                                <w:w w:val="90"/>
                                <w:sz w:val="18"/>
                              </w:rPr>
                              <w:t>ụ</w:t>
                            </w:r>
                            <w:r>
                              <w:rPr>
                                <w:rFonts w:ascii="Trebuchet MS"/>
                                <w:color w:val="231F20"/>
                                <w:w w:val="90"/>
                                <w:sz w:val="18"/>
                              </w:rPr>
                              <w:t xml:space="preserve"> truy v</w:t>
                            </w:r>
                            <w:r>
                              <w:rPr>
                                <w:rFonts w:ascii="Trebuchet MS"/>
                                <w:color w:val="231F20"/>
                                <w:w w:val="90"/>
                                <w:sz w:val="18"/>
                              </w:rPr>
                              <w:t>ấ</w:t>
                            </w:r>
                            <w:r>
                              <w:rPr>
                                <w:rFonts w:ascii="Trebuchet MS"/>
                                <w:color w:val="231F20"/>
                                <w:w w:val="90"/>
                                <w:sz w:val="18"/>
                              </w:rPr>
                              <w:t>n quan h</w:t>
                            </w:r>
                            <w:r>
                              <w:rPr>
                                <w:rFonts w:ascii="Trebuchet MS"/>
                                <w:color w:val="231F20"/>
                                <w:w w:val="90"/>
                                <w:sz w:val="18"/>
                              </w:rPr>
                              <w:t>ệ</w:t>
                            </w:r>
                            <w:r>
                              <w:rPr>
                                <w:rFonts w:ascii="Trebuchet MS"/>
                                <w:color w:val="231F20"/>
                                <w:w w:val="90"/>
                                <w:sz w:val="18"/>
                              </w:rPr>
                              <w:t xml:space="preserve"> quen thu</w:t>
                            </w:r>
                            <w:r>
                              <w:rPr>
                                <w:rFonts w:ascii="Trebuchet MS"/>
                                <w:color w:val="231F20"/>
                                <w:w w:val="90"/>
                                <w:sz w:val="18"/>
                              </w:rPr>
                              <w:t>ộ</w:t>
                            </w:r>
                            <w:r>
                              <w:rPr>
                                <w:rFonts w:ascii="Trebuchet MS"/>
                                <w:color w:val="231F20"/>
                                <w:w w:val="90"/>
                                <w:sz w:val="18"/>
                              </w:rPr>
                              <w:t xml:space="preserve">c </w:t>
                            </w:r>
                            <w:r>
                              <w:rPr>
                                <w:rFonts w:ascii="Trebuchet MS"/>
                                <w:color w:val="231F20"/>
                                <w:w w:val="90"/>
                                <w:sz w:val="18"/>
                              </w:rPr>
                              <w:t>để</w:t>
                            </w:r>
                            <w:r>
                              <w:rPr>
                                <w:rFonts w:ascii="Trebuchet MS"/>
                                <w:color w:val="231F20"/>
                                <w:w w:val="90"/>
                                <w:sz w:val="18"/>
                                <w:lang w:val="vi-VN"/>
                              </w:rPr>
                              <w:t xml:space="preserve"> </w:t>
                            </w:r>
                            <w:r>
                              <w:rPr>
                                <w:rFonts w:ascii="Trebuchet MS"/>
                                <w:color w:val="231F20"/>
                                <w:w w:val="90"/>
                                <w:sz w:val="18"/>
                              </w:rPr>
                              <w:t>l</w:t>
                            </w:r>
                            <w:r>
                              <w:rPr>
                                <w:rFonts w:ascii="Trebuchet MS"/>
                                <w:color w:val="231F20"/>
                                <w:w w:val="90"/>
                                <w:sz w:val="18"/>
                              </w:rPr>
                              <w:t>ư</w:t>
                            </w:r>
                            <w:r>
                              <w:rPr>
                                <w:rFonts w:ascii="Trebuchet MS"/>
                                <w:color w:val="231F20"/>
                                <w:w w:val="90"/>
                                <w:sz w:val="18"/>
                              </w:rPr>
                              <w:t>u tr</w:t>
                            </w:r>
                            <w:r>
                              <w:rPr>
                                <w:rFonts w:ascii="Trebuchet MS"/>
                                <w:color w:val="231F20"/>
                                <w:w w:val="90"/>
                                <w:sz w:val="18"/>
                              </w:rPr>
                              <w:t>ữ</w:t>
                            </w:r>
                            <w:r>
                              <w:rPr>
                                <w:rFonts w:ascii="Trebuchet MS"/>
                                <w:color w:val="231F20"/>
                                <w:w w:val="90"/>
                                <w:sz w:val="18"/>
                              </w:rPr>
                              <w:t xml:space="preserve"> v</w:t>
                            </w:r>
                            <w:r>
                              <w:rPr>
                                <w:rFonts w:ascii="Trebuchet MS"/>
                                <w:color w:val="231F20"/>
                                <w:w w:val="90"/>
                                <w:sz w:val="18"/>
                              </w:rPr>
                              <w:t>à</w:t>
                            </w:r>
                            <w:r>
                              <w:rPr>
                                <w:rFonts w:ascii="Trebuchet MS"/>
                                <w:color w:val="231F20"/>
                                <w:w w:val="90"/>
                                <w:sz w:val="18"/>
                              </w:rPr>
                              <w:t xml:space="preserve"> ph</w:t>
                            </w:r>
                            <w:r>
                              <w:rPr>
                                <w:rFonts w:ascii="Trebuchet MS"/>
                                <w:color w:val="231F20"/>
                                <w:w w:val="90"/>
                                <w:sz w:val="18"/>
                              </w:rPr>
                              <w:t>â</w:t>
                            </w:r>
                            <w:r>
                              <w:rPr>
                                <w:rFonts w:ascii="Trebuchet MS"/>
                                <w:color w:val="231F20"/>
                                <w:w w:val="90"/>
                                <w:sz w:val="18"/>
                              </w:rPr>
                              <w:t>n t</w:t>
                            </w:r>
                            <w:r>
                              <w:rPr>
                                <w:rFonts w:ascii="Trebuchet MS"/>
                                <w:color w:val="231F20"/>
                                <w:w w:val="90"/>
                                <w:sz w:val="18"/>
                              </w:rPr>
                              <w:t>í</w:t>
                            </w:r>
                            <w:r>
                              <w:rPr>
                                <w:rFonts w:ascii="Trebuchet MS"/>
                                <w:color w:val="231F20"/>
                                <w:w w:val="90"/>
                                <w:sz w:val="18"/>
                              </w:rPr>
                              <w:t>ch d</w:t>
                            </w:r>
                            <w:r>
                              <w:rPr>
                                <w:rFonts w:ascii="Trebuchet MS"/>
                                <w:color w:val="231F20"/>
                                <w:w w:val="90"/>
                                <w:sz w:val="18"/>
                              </w:rPr>
                              <w:t>ữ</w:t>
                            </w:r>
                            <w:r>
                              <w:rPr>
                                <w:rFonts w:ascii="Trebuchet MS"/>
                                <w:color w:val="231F20"/>
                                <w:w w:val="90"/>
                                <w:sz w:val="18"/>
                              </w:rPr>
                              <w:t xml:space="preserve"> li</w:t>
                            </w:r>
                            <w:r>
                              <w:rPr>
                                <w:rFonts w:ascii="Trebuchet MS"/>
                                <w:color w:val="231F20"/>
                                <w:w w:val="90"/>
                                <w:sz w:val="18"/>
                              </w:rPr>
                              <w:t>ệ</w:t>
                            </w:r>
                            <w:r>
                              <w:rPr>
                                <w:rFonts w:ascii="Trebuchet MS"/>
                                <w:color w:val="231F20"/>
                                <w:w w:val="90"/>
                                <w:sz w:val="18"/>
                              </w:rPr>
                              <w:t xml:space="preserve">u </w:t>
                            </w:r>
                            <w:r>
                              <w:rPr>
                                <w:rFonts w:ascii="Trebuchet MS"/>
                                <w:color w:val="231F20"/>
                                <w:w w:val="90"/>
                                <w:sz w:val="18"/>
                              </w:rPr>
                              <w:t>đ</w:t>
                            </w:r>
                            <w:r>
                              <w:rPr>
                                <w:rFonts w:ascii="Trebuchet MS"/>
                                <w:color w:val="231F20"/>
                                <w:w w:val="90"/>
                                <w:sz w:val="18"/>
                              </w:rPr>
                              <w:t>a chi</w:t>
                            </w:r>
                            <w:r>
                              <w:rPr>
                                <w:rFonts w:ascii="Trebuchet MS"/>
                                <w:color w:val="231F20"/>
                                <w:w w:val="90"/>
                                <w:sz w:val="18"/>
                              </w:rPr>
                              <w:t>ề</w:t>
                            </w:r>
                            <w:r>
                              <w:rPr>
                                <w:rFonts w:ascii="Trebuchet MS"/>
                                <w:color w:val="231F20"/>
                                <w:w w:val="90"/>
                                <w:sz w:val="18"/>
                              </w:rPr>
                              <w:t>u.</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EC193A8" id="Text Box 335" o:spid="_x0000_s1095" type="#_x0000_t202" style="position:absolute;left:0;text-align:left;margin-left:506.65pt;margin-top:40.35pt;width:102.35pt;height:173.6pt;z-index:25159731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" fillcolor="#d0e0d0" stroked="f">
                <v:textbox inset="0,0,0,0">
                  <w:txbxContent>
                    <w:p w14:paraId="19504DB2" w14:textId="77777777" w:rsidR="008C0CC0" w:rsidRDefault="008C0CC0" w:rsidP="008C0CC0">
                      <w:pPr>
                        <w:spacing w:before="3" w:line="247" w:lineRule="auto"/>
                        <w:ind w:left="120"/>
                        <w:rPr>
                          <w:rFonts w:ascii="Trebuchet MS"/>
                          <w:color w:val="231F20"/>
                          <w:w w:val="90"/>
                          <w:sz w:val="18"/>
                        </w:rPr>
                      </w:pPr>
                      <w:r>
                        <w:rPr>
                          <w:rFonts w:ascii="Verdana"/>
                          <w:b/>
                          <w:color w:val="2C6682"/>
                          <w:w w:val="90"/>
                          <w:sz w:val="20"/>
                        </w:rPr>
                        <w:t>x</w:t>
                      </w:r>
                      <w:r>
                        <w:rPr>
                          <w:rFonts w:ascii="Verdana"/>
                          <w:b/>
                          <w:color w:val="2C6682"/>
                          <w:w w:val="90"/>
                          <w:sz w:val="20"/>
                        </w:rPr>
                        <w:t>ử</w:t>
                      </w:r>
                      <w:r>
                        <w:rPr>
                          <w:rFonts w:ascii="Verdana"/>
                          <w:b/>
                          <w:color w:val="2C6682"/>
                          <w:w w:val="90"/>
                          <w:sz w:val="20"/>
                        </w:rPr>
                        <w:t xml:space="preserve"> l</w:t>
                      </w:r>
                      <w:r>
                        <w:rPr>
                          <w:rFonts w:ascii="Verdana"/>
                          <w:b/>
                          <w:color w:val="2C6682"/>
                          <w:w w:val="90"/>
                          <w:sz w:val="20"/>
                        </w:rPr>
                        <w:t>ý</w:t>
                      </w:r>
                      <w:r>
                        <w:rPr>
                          <w:rFonts w:ascii="Verdana"/>
                          <w:b/>
                          <w:color w:val="2C6682"/>
                          <w:w w:val="90"/>
                          <w:sz w:val="20"/>
                        </w:rPr>
                        <w:t xml:space="preserve"> ph</w:t>
                      </w:r>
                      <w:r>
                        <w:rPr>
                          <w:rFonts w:ascii="Verdana"/>
                          <w:b/>
                          <w:color w:val="2C6682"/>
                          <w:w w:val="90"/>
                          <w:sz w:val="20"/>
                        </w:rPr>
                        <w:t>â</w:t>
                      </w:r>
                      <w:r>
                        <w:rPr>
                          <w:rFonts w:ascii="Verdana"/>
                          <w:b/>
                          <w:color w:val="2C6682"/>
                          <w:w w:val="90"/>
                          <w:sz w:val="20"/>
                        </w:rPr>
                        <w:t>n t</w:t>
                      </w:r>
                      <w:r>
                        <w:rPr>
                          <w:rFonts w:ascii="Verdana"/>
                          <w:b/>
                          <w:color w:val="2C6682"/>
                          <w:w w:val="90"/>
                          <w:sz w:val="20"/>
                        </w:rPr>
                        <w:t>í</w:t>
                      </w:r>
                      <w:r>
                        <w:rPr>
                          <w:rFonts w:ascii="Verdana"/>
                          <w:b/>
                          <w:color w:val="2C6682"/>
                          <w:w w:val="90"/>
                          <w:sz w:val="20"/>
                        </w:rPr>
                        <w:t>ch tr</w:t>
                      </w:r>
                      <w:r>
                        <w:rPr>
                          <w:rFonts w:ascii="Verdana"/>
                          <w:b/>
                          <w:color w:val="2C6682"/>
                          <w:w w:val="90"/>
                          <w:sz w:val="20"/>
                        </w:rPr>
                        <w:t>ự</w:t>
                      </w:r>
                      <w:r>
                        <w:rPr>
                          <w:rFonts w:ascii="Verdana"/>
                          <w:b/>
                          <w:color w:val="2C6682"/>
                          <w:w w:val="90"/>
                          <w:sz w:val="20"/>
                        </w:rPr>
                        <w:t>c tuy</w:t>
                      </w:r>
                      <w:r>
                        <w:rPr>
                          <w:rFonts w:ascii="Verdana"/>
                          <w:b/>
                          <w:color w:val="2C6682"/>
                          <w:w w:val="90"/>
                          <w:sz w:val="20"/>
                        </w:rPr>
                        <w:t>ế</w:t>
                      </w:r>
                      <w:r>
                        <w:rPr>
                          <w:rFonts w:ascii="Verdana"/>
                          <w:b/>
                          <w:color w:val="2C6682"/>
                          <w:w w:val="90"/>
                          <w:sz w:val="20"/>
                        </w:rPr>
                        <w:t>n quan h</w:t>
                      </w:r>
                      <w:r>
                        <w:rPr>
                          <w:rFonts w:ascii="Verdana"/>
                          <w:b/>
                          <w:color w:val="2C6682"/>
                          <w:w w:val="90"/>
                          <w:sz w:val="20"/>
                        </w:rPr>
                        <w:t>ệ</w:t>
                      </w:r>
                      <w:r>
                        <w:rPr>
                          <w:rFonts w:ascii="Verdana"/>
                          <w:b/>
                          <w:color w:val="2C6682"/>
                          <w:w w:val="90"/>
                          <w:sz w:val="20"/>
                          <w:lang w:val="vi-VN"/>
                        </w:rPr>
                        <w:t xml:space="preserve"> </w:t>
                      </w:r>
                      <w:r>
                        <w:rPr>
                          <w:rFonts w:ascii="Verdana"/>
                          <w:b/>
                          <w:color w:val="2C6682"/>
                          <w:w w:val="90"/>
                          <w:sz w:val="20"/>
                        </w:rPr>
                        <w:t>(ROLAP)</w:t>
                      </w:r>
                      <w:r>
                        <w:rPr>
                          <w:rFonts w:ascii="Verdana"/>
                          <w:b/>
                          <w:color w:val="2C6682"/>
                          <w:w w:val="90"/>
                          <w:sz w:val="20"/>
                          <w:lang w:val="vi-VN"/>
                        </w:rPr>
                        <w:t xml:space="preserve"> </w:t>
                      </w:r>
                      <w:r>
                        <w:rPr>
                          <w:rFonts w:ascii="Trebuchet MS"/>
                          <w:color w:val="231F20"/>
                          <w:w w:val="90"/>
                          <w:sz w:val="18"/>
                        </w:rPr>
                        <w:t>C</w:t>
                      </w:r>
                      <w:r>
                        <w:rPr>
                          <w:rFonts w:ascii="Trebuchet MS"/>
                          <w:color w:val="231F20"/>
                          <w:w w:val="90"/>
                          <w:sz w:val="18"/>
                        </w:rPr>
                        <w:t>á</w:t>
                      </w:r>
                      <w:r>
                        <w:rPr>
                          <w:rFonts w:ascii="Trebuchet MS"/>
                          <w:color w:val="231F20"/>
                          <w:w w:val="90"/>
                          <w:sz w:val="18"/>
                        </w:rPr>
                        <w:t>c h</w:t>
                      </w:r>
                      <w:r>
                        <w:rPr>
                          <w:rFonts w:ascii="Trebuchet MS"/>
                          <w:color w:val="231F20"/>
                          <w:w w:val="90"/>
                          <w:sz w:val="18"/>
                        </w:rPr>
                        <w:t>à</w:t>
                      </w:r>
                      <w:r>
                        <w:rPr>
                          <w:rFonts w:ascii="Trebuchet MS"/>
                          <w:color w:val="231F20"/>
                          <w:w w:val="90"/>
                          <w:sz w:val="18"/>
                        </w:rPr>
                        <w:t>m x</w:t>
                      </w:r>
                      <w:r>
                        <w:rPr>
                          <w:rFonts w:ascii="Trebuchet MS"/>
                          <w:color w:val="231F20"/>
                          <w:w w:val="90"/>
                          <w:sz w:val="18"/>
                        </w:rPr>
                        <w:t>ử</w:t>
                      </w:r>
                      <w:r>
                        <w:rPr>
                          <w:rFonts w:ascii="Trebuchet MS"/>
                          <w:color w:val="231F20"/>
                          <w:w w:val="90"/>
                          <w:sz w:val="18"/>
                        </w:rPr>
                        <w:t xml:space="preserve"> l</w:t>
                      </w:r>
                      <w:r>
                        <w:rPr>
                          <w:rFonts w:ascii="Trebuchet MS"/>
                          <w:color w:val="231F20"/>
                          <w:w w:val="90"/>
                          <w:sz w:val="18"/>
                        </w:rPr>
                        <w:t>ý</w:t>
                      </w:r>
                      <w:r>
                        <w:rPr>
                          <w:rFonts w:ascii="Trebuchet MS"/>
                          <w:color w:val="231F20"/>
                          <w:w w:val="90"/>
                          <w:sz w:val="18"/>
                        </w:rPr>
                        <w:t xml:space="preserve"> ph</w:t>
                      </w:r>
                      <w:r>
                        <w:rPr>
                          <w:rFonts w:ascii="Trebuchet MS"/>
                          <w:color w:val="231F20"/>
                          <w:w w:val="90"/>
                          <w:sz w:val="18"/>
                        </w:rPr>
                        <w:t>â</w:t>
                      </w:r>
                      <w:r>
                        <w:rPr>
                          <w:rFonts w:ascii="Trebuchet MS"/>
                          <w:color w:val="231F20"/>
                          <w:w w:val="90"/>
                          <w:sz w:val="18"/>
                        </w:rPr>
                        <w:t>n t</w:t>
                      </w:r>
                      <w:r>
                        <w:rPr>
                          <w:rFonts w:ascii="Trebuchet MS"/>
                          <w:color w:val="231F20"/>
                          <w:w w:val="90"/>
                          <w:sz w:val="18"/>
                        </w:rPr>
                        <w:t>í</w:t>
                      </w:r>
                      <w:r>
                        <w:rPr>
                          <w:rFonts w:ascii="Trebuchet MS"/>
                          <w:color w:val="231F20"/>
                          <w:w w:val="90"/>
                          <w:sz w:val="18"/>
                        </w:rPr>
                        <w:t>ch s</w:t>
                      </w:r>
                      <w:r>
                        <w:rPr>
                          <w:rFonts w:ascii="Trebuchet MS"/>
                          <w:color w:val="231F20"/>
                          <w:w w:val="90"/>
                          <w:sz w:val="18"/>
                        </w:rPr>
                        <w:t>ử</w:t>
                      </w:r>
                      <w:r>
                        <w:rPr>
                          <w:rFonts w:ascii="Trebuchet MS"/>
                          <w:color w:val="231F20"/>
                          <w:w w:val="90"/>
                          <w:sz w:val="18"/>
                        </w:rPr>
                        <w:t xml:space="preserve"> d</w:t>
                      </w:r>
                      <w:r>
                        <w:rPr>
                          <w:rFonts w:ascii="Trebuchet MS"/>
                          <w:color w:val="231F20"/>
                          <w:w w:val="90"/>
                          <w:sz w:val="18"/>
                        </w:rPr>
                        <w:t>ụ</w:t>
                      </w:r>
                      <w:r>
                        <w:rPr>
                          <w:rFonts w:ascii="Trebuchet MS"/>
                          <w:color w:val="231F20"/>
                          <w:w w:val="90"/>
                          <w:sz w:val="18"/>
                        </w:rPr>
                        <w:t>ng c</w:t>
                      </w:r>
                      <w:r>
                        <w:rPr>
                          <w:rFonts w:ascii="Trebuchet MS"/>
                          <w:color w:val="231F20"/>
                          <w:w w:val="90"/>
                          <w:sz w:val="18"/>
                        </w:rPr>
                        <w:t>ơ</w:t>
                      </w:r>
                      <w:r>
                        <w:rPr>
                          <w:rFonts w:ascii="Trebuchet MS"/>
                          <w:color w:val="231F20"/>
                          <w:w w:val="90"/>
                          <w:sz w:val="18"/>
                        </w:rPr>
                        <w:t xml:space="preserve"> s</w:t>
                      </w:r>
                      <w:r>
                        <w:rPr>
                          <w:rFonts w:ascii="Trebuchet MS"/>
                          <w:color w:val="231F20"/>
                          <w:w w:val="90"/>
                          <w:sz w:val="18"/>
                        </w:rPr>
                        <w:t>ở</w:t>
                      </w:r>
                      <w:r>
                        <w:rPr>
                          <w:rFonts w:ascii="Trebuchet MS"/>
                          <w:color w:val="231F20"/>
                          <w:w w:val="90"/>
                          <w:sz w:val="18"/>
                        </w:rPr>
                        <w:t xml:space="preserve"> d</w:t>
                      </w:r>
                      <w:r>
                        <w:rPr>
                          <w:rFonts w:ascii="Trebuchet MS"/>
                          <w:color w:val="231F20"/>
                          <w:w w:val="90"/>
                          <w:sz w:val="18"/>
                        </w:rPr>
                        <w:t>ữ</w:t>
                      </w:r>
                      <w:r>
                        <w:rPr>
                          <w:rFonts w:ascii="Trebuchet MS"/>
                          <w:color w:val="231F20"/>
                          <w:w w:val="90"/>
                          <w:sz w:val="18"/>
                        </w:rPr>
                        <w:t xml:space="preserve"> li</w:t>
                      </w:r>
                      <w:r>
                        <w:rPr>
                          <w:rFonts w:ascii="Trebuchet MS"/>
                          <w:color w:val="231F20"/>
                          <w:w w:val="90"/>
                          <w:sz w:val="18"/>
                        </w:rPr>
                        <w:t>ệ</w:t>
                      </w:r>
                      <w:r>
                        <w:rPr>
                          <w:rFonts w:ascii="Trebuchet MS"/>
                          <w:color w:val="231F20"/>
                          <w:w w:val="90"/>
                          <w:sz w:val="18"/>
                        </w:rPr>
                        <w:t>u quan h</w:t>
                      </w:r>
                      <w:r>
                        <w:rPr>
                          <w:rFonts w:ascii="Trebuchet MS"/>
                          <w:color w:val="231F20"/>
                          <w:w w:val="90"/>
                          <w:sz w:val="18"/>
                        </w:rPr>
                        <w:t>ệ</w:t>
                      </w:r>
                      <w:r>
                        <w:rPr>
                          <w:rFonts w:ascii="Trebuchet MS"/>
                          <w:color w:val="231F20"/>
                          <w:w w:val="90"/>
                          <w:sz w:val="18"/>
                        </w:rPr>
                        <w:t xml:space="preserve"> v</w:t>
                      </w:r>
                      <w:r>
                        <w:rPr>
                          <w:rFonts w:ascii="Trebuchet MS"/>
                          <w:color w:val="231F20"/>
                          <w:w w:val="90"/>
                          <w:sz w:val="18"/>
                        </w:rPr>
                        <w:t>à</w:t>
                      </w:r>
                      <w:r>
                        <w:rPr>
                          <w:rFonts w:ascii="Trebuchet MS"/>
                          <w:color w:val="231F20"/>
                          <w:w w:val="90"/>
                          <w:sz w:val="18"/>
                        </w:rPr>
                        <w:t xml:space="preserve"> c</w:t>
                      </w:r>
                      <w:r>
                        <w:rPr>
                          <w:rFonts w:ascii="Trebuchet MS"/>
                          <w:color w:val="231F20"/>
                          <w:w w:val="90"/>
                          <w:sz w:val="18"/>
                        </w:rPr>
                        <w:t>á</w:t>
                      </w:r>
                      <w:r>
                        <w:rPr>
                          <w:rFonts w:ascii="Trebuchet MS"/>
                          <w:color w:val="231F20"/>
                          <w:w w:val="90"/>
                          <w:sz w:val="18"/>
                        </w:rPr>
                        <w:t>c c</w:t>
                      </w:r>
                      <w:r>
                        <w:rPr>
                          <w:rFonts w:ascii="Trebuchet MS"/>
                          <w:color w:val="231F20"/>
                          <w:w w:val="90"/>
                          <w:sz w:val="18"/>
                        </w:rPr>
                        <w:t>ô</w:t>
                      </w:r>
                      <w:r>
                        <w:rPr>
                          <w:rFonts w:ascii="Trebuchet MS"/>
                          <w:color w:val="231F20"/>
                          <w:w w:val="90"/>
                          <w:sz w:val="18"/>
                        </w:rPr>
                        <w:t>ng c</w:t>
                      </w:r>
                      <w:r>
                        <w:rPr>
                          <w:rFonts w:ascii="Trebuchet MS"/>
                          <w:color w:val="231F20"/>
                          <w:w w:val="90"/>
                          <w:sz w:val="18"/>
                        </w:rPr>
                        <w:t>ụ</w:t>
                      </w:r>
                      <w:r>
                        <w:rPr>
                          <w:rFonts w:ascii="Trebuchet MS"/>
                          <w:color w:val="231F20"/>
                          <w:w w:val="90"/>
                          <w:sz w:val="18"/>
                        </w:rPr>
                        <w:t xml:space="preserve"> truy v</w:t>
                      </w:r>
                      <w:r>
                        <w:rPr>
                          <w:rFonts w:ascii="Trebuchet MS"/>
                          <w:color w:val="231F20"/>
                          <w:w w:val="90"/>
                          <w:sz w:val="18"/>
                        </w:rPr>
                        <w:t>ấ</w:t>
                      </w:r>
                      <w:r>
                        <w:rPr>
                          <w:rFonts w:ascii="Trebuchet MS"/>
                          <w:color w:val="231F20"/>
                          <w:w w:val="90"/>
                          <w:sz w:val="18"/>
                        </w:rPr>
                        <w:t>n quan h</w:t>
                      </w:r>
                      <w:r>
                        <w:rPr>
                          <w:rFonts w:ascii="Trebuchet MS"/>
                          <w:color w:val="231F20"/>
                          <w:w w:val="90"/>
                          <w:sz w:val="18"/>
                        </w:rPr>
                        <w:t>ệ</w:t>
                      </w:r>
                      <w:r>
                        <w:rPr>
                          <w:rFonts w:ascii="Trebuchet MS"/>
                          <w:color w:val="231F20"/>
                          <w:w w:val="90"/>
                          <w:sz w:val="18"/>
                        </w:rPr>
                        <w:t xml:space="preserve"> quen thu</w:t>
                      </w:r>
                      <w:r>
                        <w:rPr>
                          <w:rFonts w:ascii="Trebuchet MS"/>
                          <w:color w:val="231F20"/>
                          <w:w w:val="90"/>
                          <w:sz w:val="18"/>
                        </w:rPr>
                        <w:t>ộ</w:t>
                      </w:r>
                      <w:r>
                        <w:rPr>
                          <w:rFonts w:ascii="Trebuchet MS"/>
                          <w:color w:val="231F20"/>
                          <w:w w:val="90"/>
                          <w:sz w:val="18"/>
                        </w:rPr>
                        <w:t xml:space="preserve">c </w:t>
                      </w:r>
                      <w:r>
                        <w:rPr>
                          <w:rFonts w:ascii="Trebuchet MS"/>
                          <w:color w:val="231F20"/>
                          <w:w w:val="90"/>
                          <w:sz w:val="18"/>
                        </w:rPr>
                        <w:t>để</w:t>
                      </w:r>
                      <w:r>
                        <w:rPr>
                          <w:rFonts w:ascii="Trebuchet MS"/>
                          <w:color w:val="231F20"/>
                          <w:w w:val="90"/>
                          <w:sz w:val="18"/>
                          <w:lang w:val="vi-VN"/>
                        </w:rPr>
                        <w:t xml:space="preserve"> </w:t>
                      </w:r>
                      <w:r>
                        <w:rPr>
                          <w:rFonts w:ascii="Trebuchet MS"/>
                          <w:color w:val="231F20"/>
                          <w:w w:val="90"/>
                          <w:sz w:val="18"/>
                        </w:rPr>
                        <w:t>l</w:t>
                      </w:r>
                      <w:r>
                        <w:rPr>
                          <w:rFonts w:ascii="Trebuchet MS"/>
                          <w:color w:val="231F20"/>
                          <w:w w:val="90"/>
                          <w:sz w:val="18"/>
                        </w:rPr>
                        <w:t>ư</w:t>
                      </w:r>
                      <w:r>
                        <w:rPr>
                          <w:rFonts w:ascii="Trebuchet MS"/>
                          <w:color w:val="231F20"/>
                          <w:w w:val="90"/>
                          <w:sz w:val="18"/>
                        </w:rPr>
                        <w:t>u tr</w:t>
                      </w:r>
                      <w:r>
                        <w:rPr>
                          <w:rFonts w:ascii="Trebuchet MS"/>
                          <w:color w:val="231F20"/>
                          <w:w w:val="90"/>
                          <w:sz w:val="18"/>
                        </w:rPr>
                        <w:t>ữ</w:t>
                      </w:r>
                      <w:r>
                        <w:rPr>
                          <w:rFonts w:ascii="Trebuchet MS"/>
                          <w:color w:val="231F20"/>
                          <w:w w:val="90"/>
                          <w:sz w:val="18"/>
                        </w:rPr>
                        <w:t xml:space="preserve"> v</w:t>
                      </w:r>
                      <w:r>
                        <w:rPr>
                          <w:rFonts w:ascii="Trebuchet MS"/>
                          <w:color w:val="231F20"/>
                          <w:w w:val="90"/>
                          <w:sz w:val="18"/>
                        </w:rPr>
                        <w:t>à</w:t>
                      </w:r>
                      <w:r>
                        <w:rPr>
                          <w:rFonts w:ascii="Trebuchet MS"/>
                          <w:color w:val="231F20"/>
                          <w:w w:val="90"/>
                          <w:sz w:val="18"/>
                        </w:rPr>
                        <w:t xml:space="preserve"> ph</w:t>
                      </w:r>
                      <w:r>
                        <w:rPr>
                          <w:rFonts w:ascii="Trebuchet MS"/>
                          <w:color w:val="231F20"/>
                          <w:w w:val="90"/>
                          <w:sz w:val="18"/>
                        </w:rPr>
                        <w:t>â</w:t>
                      </w:r>
                      <w:r>
                        <w:rPr>
                          <w:rFonts w:ascii="Trebuchet MS"/>
                          <w:color w:val="231F20"/>
                          <w:w w:val="90"/>
                          <w:sz w:val="18"/>
                        </w:rPr>
                        <w:t>n t</w:t>
                      </w:r>
                      <w:r>
                        <w:rPr>
                          <w:rFonts w:ascii="Trebuchet MS"/>
                          <w:color w:val="231F20"/>
                          <w:w w:val="90"/>
                          <w:sz w:val="18"/>
                        </w:rPr>
                        <w:t>í</w:t>
                      </w:r>
                      <w:r>
                        <w:rPr>
                          <w:rFonts w:ascii="Trebuchet MS"/>
                          <w:color w:val="231F20"/>
                          <w:w w:val="90"/>
                          <w:sz w:val="18"/>
                        </w:rPr>
                        <w:t>ch d</w:t>
                      </w:r>
                      <w:r>
                        <w:rPr>
                          <w:rFonts w:ascii="Trebuchet MS"/>
                          <w:color w:val="231F20"/>
                          <w:w w:val="90"/>
                          <w:sz w:val="18"/>
                        </w:rPr>
                        <w:t>ữ</w:t>
                      </w:r>
                      <w:r>
                        <w:rPr>
                          <w:rFonts w:ascii="Trebuchet MS"/>
                          <w:color w:val="231F20"/>
                          <w:w w:val="90"/>
                          <w:sz w:val="18"/>
                        </w:rPr>
                        <w:t xml:space="preserve"> li</w:t>
                      </w:r>
                      <w:r>
                        <w:rPr>
                          <w:rFonts w:ascii="Trebuchet MS"/>
                          <w:color w:val="231F20"/>
                          <w:w w:val="90"/>
                          <w:sz w:val="18"/>
                        </w:rPr>
                        <w:t>ệ</w:t>
                      </w:r>
                      <w:r>
                        <w:rPr>
                          <w:rFonts w:ascii="Trebuchet MS"/>
                          <w:color w:val="231F20"/>
                          <w:w w:val="90"/>
                          <w:sz w:val="18"/>
                        </w:rPr>
                        <w:t xml:space="preserve">u </w:t>
                      </w:r>
                      <w:r>
                        <w:rPr>
                          <w:rFonts w:ascii="Trebuchet MS"/>
                          <w:color w:val="231F20"/>
                          <w:w w:val="90"/>
                          <w:sz w:val="18"/>
                        </w:rPr>
                        <w:t>đ</w:t>
                      </w:r>
                      <w:r>
                        <w:rPr>
                          <w:rFonts w:ascii="Trebuchet MS"/>
                          <w:color w:val="231F20"/>
                          <w:w w:val="90"/>
                          <w:sz w:val="18"/>
                        </w:rPr>
                        <w:t>a chi</w:t>
                      </w:r>
                      <w:r>
                        <w:rPr>
                          <w:rFonts w:ascii="Trebuchet MS"/>
                          <w:color w:val="231F20"/>
                          <w:w w:val="90"/>
                          <w:sz w:val="18"/>
                        </w:rPr>
                        <w:t>ề</w:t>
                      </w:r>
                      <w:r>
                        <w:rPr>
                          <w:rFonts w:ascii="Trebuchet MS"/>
                          <w:color w:val="231F20"/>
                          <w:w w:val="90"/>
                          <w:sz w:val="18"/>
                        </w:rPr>
                        <w:t>u.</w:t>
                      </w:r>
                    </w:p>
                  </w:txbxContent>
                </v:textbox>
                <w10:wrap anchorx="page"/>
              </v:shape>
            </w:pict>
          </mc:Fallback>
        </mc:AlternateContent>
      </w:r>
      <w:r w:rsidRPr="000A77CC">
        <w:rPr>
          <w:color w:val="4D207A"/>
          <w:spacing w:val="-3"/>
          <w:sz w:val="24"/>
        </w:rPr>
        <w:t xml:space="preserve"> </w:t>
      </w:r>
      <w:r w:rsidRPr="000A77CC">
        <w:rPr>
          <w:color w:val="231F20"/>
          <w:spacing w:val="-3"/>
        </w:rPr>
        <w:t>Một lời chỉ trích khác về cơ sở dữ liệu quan hệ là SQL không phù hợp để thực hiện phân tích dữ liệu nâng cao. Hầu hết các yêu cầu dữ liệu hỗ trợ quyết định đều yêu cầu sử dụng truy vấn SQL nhiều lượt hoặc nhiều câu lệnh SQL lồng nhau. Để trả lời lời chỉ trích này, ROLAP mở rộng SQL để nó có thể phân biệt giữa các yêu cầu truy cập đối với dữ liệu kho dữ liệu (dựa trên lược đồ hình sao) và dữ liệu vận hành (bảng được chuẩn hóa). Do đó, một hệ thống ROLAP có thể tạo mã SQL cần thiết để truy cập dữ liệu lược đồ hình sao.</w:t>
      </w:r>
    </w:p>
    <w:p w14:paraId="215EB51D" w14:textId="77777777" w:rsidR="008C0CC0" w:rsidRPr="000A77CC" w:rsidRDefault="008C0CC0" w:rsidP="008C0CC0">
      <w:pPr>
        <w:spacing w:line="249" w:lineRule="auto"/>
        <w:ind w:left="720" w:firstLineChars="526" w:firstLine="1157"/>
        <w:jc w:val="both"/>
      </w:pPr>
      <w:r w:rsidRPr="000A77CC">
        <w:t>Hiệu suất truy vấn cũng được cải thiện vì trình tối ưu hóa truy vấn được sửa đổi để xác</w:t>
      </w:r>
    </w:p>
    <w:p w14:paraId="4956E4FD" w14:textId="77777777" w:rsidR="008C0CC0" w:rsidRPr="000A77CC" w:rsidRDefault="008C0CC0" w:rsidP="008C0CC0">
      <w:pPr>
        <w:spacing w:line="249" w:lineRule="auto"/>
        <w:ind w:left="720" w:firstLineChars="526" w:firstLine="1157"/>
        <w:jc w:val="both"/>
      </w:pPr>
      <w:r w:rsidRPr="000A77CC">
        <w:lastRenderedPageBreak/>
        <w:t>định các mục tiêu truy vấn dự định của mã SQL. Ví dụ: nếu mục tiêu truy vấn là kho dữ</w:t>
      </w:r>
    </w:p>
    <w:p w14:paraId="259B9461" w14:textId="77777777" w:rsidR="008C0CC0" w:rsidRPr="000A77CC" w:rsidRDefault="008C0CC0" w:rsidP="008C0CC0">
      <w:pPr>
        <w:spacing w:line="249" w:lineRule="auto"/>
        <w:ind w:left="720" w:firstLineChars="526" w:firstLine="1157"/>
        <w:jc w:val="both"/>
      </w:pPr>
      <w:r w:rsidRPr="000A77CC">
        <w:t xml:space="preserve"> liệu, trình tối ưu hóa sẽ chuyển các yêu cầu đến kho dữ liệu. Tuy nhiên, nếu người</w:t>
      </w:r>
    </w:p>
    <w:p w14:paraId="5C98183D" w14:textId="77777777" w:rsidR="008C0CC0" w:rsidRPr="000A77CC" w:rsidRDefault="008C0CC0" w:rsidP="008C0CC0">
      <w:pPr>
        <w:spacing w:line="249" w:lineRule="auto"/>
        <w:ind w:left="720" w:firstLineChars="526" w:firstLine="1157"/>
        <w:jc w:val="both"/>
      </w:pPr>
      <w:r w:rsidRPr="000A77CC">
        <w:t xml:space="preserve"> dùng cuối thực hiện các truy vấn truy sâu đối với dữ liệu vận hành, trình tối ưu hóa</w:t>
      </w:r>
    </w:p>
    <w:p w14:paraId="51E6D58B" w14:textId="77777777" w:rsidR="008C0CC0" w:rsidRPr="000A77CC" w:rsidRDefault="008C0CC0" w:rsidP="008C0CC0">
      <w:pPr>
        <w:spacing w:before="86"/>
        <w:ind w:left="1208"/>
        <w:rPr>
          <w:sz w:val="20"/>
        </w:rPr>
      </w:pPr>
      <w:r w:rsidRPr="000A77CC">
        <w:rPr>
          <w:b/>
          <w:color w:val="2C6682"/>
          <w:sz w:val="20"/>
        </w:rPr>
        <w:t xml:space="preserve">626 </w:t>
      </w:r>
      <w:r w:rsidRPr="000A77CC">
        <w:rPr>
          <w:color w:val="231F20"/>
          <w:sz w:val="20"/>
        </w:rPr>
        <w:t>Phần 4 Khái niệm cơ sở dữ liệu nâng cao</w:t>
      </w:r>
    </w:p>
    <w:p w14:paraId="1F9B193A" w14:textId="77777777" w:rsidR="008C0CC0" w:rsidRPr="000A77CC" w:rsidRDefault="008C0CC0" w:rsidP="008C0CC0">
      <w:pPr>
        <w:pStyle w:val="BodyText"/>
        <w:spacing w:before="3"/>
        <w:rPr>
          <w:sz w:val="23"/>
        </w:rPr>
      </w:pPr>
    </w:p>
    <w:p w14:paraId="1C2396D8" w14:textId="77777777" w:rsidR="008C0CC0" w:rsidRPr="000A77CC" w:rsidRDefault="008C0CC0" w:rsidP="008C0CC0">
      <w:pPr>
        <w:pStyle w:val="BodyText"/>
        <w:spacing w:before="2" w:line="249" w:lineRule="auto"/>
        <w:ind w:left="2880" w:right="1916" w:firstLine="720"/>
        <w:jc w:val="both"/>
        <w:rPr>
          <w:color w:val="231F20"/>
        </w:rPr>
      </w:pPr>
      <w:r w:rsidRPr="000A77CC">
        <w:rPr>
          <w:color w:val="231F20"/>
        </w:rPr>
        <w:t xml:space="preserve">truy vấn sẽ xác định hoạt động đó và tối ưu hóa đúng các yêu cầu SQL trước khi </w:t>
      </w:r>
      <w:r w:rsidRPr="000A77CC">
        <w:rPr>
          <w:color w:val="231F20"/>
          <w:lang w:val="vi-VN"/>
        </w:rPr>
        <w:tab/>
      </w:r>
      <w:r w:rsidRPr="000A77CC">
        <w:rPr>
          <w:color w:val="231F20"/>
        </w:rPr>
        <w:t>chuyển chúng tới DBMS vận hành.</w:t>
      </w:r>
    </w:p>
    <w:p w14:paraId="1C5EAEF8" w14:textId="77777777" w:rsidR="008C0CC0" w:rsidRPr="000A77CC" w:rsidRDefault="008C0CC0" w:rsidP="008C0CC0">
      <w:pPr>
        <w:pStyle w:val="BodyText"/>
        <w:spacing w:before="2" w:line="249" w:lineRule="auto"/>
        <w:ind w:left="3600" w:right="1916" w:firstLine="264"/>
        <w:jc w:val="both"/>
        <w:rPr>
          <w:color w:val="231F20"/>
        </w:rPr>
      </w:pPr>
    </w:p>
    <w:p w14:paraId="776B130B" w14:textId="77777777" w:rsidR="008C0CC0" w:rsidRPr="000A77CC" w:rsidRDefault="008C0CC0" w:rsidP="008C0CC0">
      <w:pPr>
        <w:pStyle w:val="BodyText"/>
        <w:spacing w:before="8" w:line="249" w:lineRule="auto"/>
        <w:ind w:left="3600" w:right="1916" w:firstLine="264"/>
        <w:jc w:val="both"/>
        <w:rPr>
          <w:color w:val="231F20"/>
        </w:rPr>
      </w:pPr>
      <w:r w:rsidRPr="000A77CC">
        <w:rPr>
          <w:color w:val="231F20"/>
        </w:rPr>
        <w:t>Một nguồn khác của hiệu suất truy vấn được cải thiện là việc sử dụng các kỹ thuật lập chỉ mục nâng cao chẳng hạn như các chỉ mục được ánh xạ bit trong cơ sở dữ liệu quan hệ. Như tên gợi ý, một chỉ mục ánh xạ bit dựa trên các bit 0 và 1 để biểu thị một điều kiện nhất định. Ví dụ: nếu thuộc tính KHU VỰC trong Hình 13.3 chỉ có bốn kết quả—Bắc, Nam, Đông và Tây—các kết quả đó có thể được biểu diễn như trong Bảng 13.11. Chỉ có 10 hàng đầu tiên từ Hình 13.3 được trình bày trong bảng. “1” đại diện cho “bật bit” và “0” đại diện cho “tắt bit”. Ví dụ: để biểu thị một hàng có thuộc tính KHU VỰC = “Đông”, chỉ bit “Đông” sẽ được bật. Lưu ý rằng mỗi hàng phải được biểu diễn trong bảng chỉ mục.</w:t>
      </w:r>
    </w:p>
    <w:p w14:paraId="61C67A9D" w14:textId="77777777" w:rsidR="008C0CC0" w:rsidRPr="000A77CC" w:rsidRDefault="008C0CC0" w:rsidP="008C0CC0">
      <w:pPr>
        <w:pStyle w:val="BodyText"/>
        <w:spacing w:before="8" w:line="249" w:lineRule="auto"/>
        <w:ind w:left="3600" w:right="1916" w:firstLine="264"/>
        <w:jc w:val="both"/>
      </w:pPr>
      <w:r w:rsidRPr="000A77CC">
        <w:rPr>
          <w:color w:val="231F20"/>
          <w:spacing w:val="-3"/>
        </w:rPr>
        <w:t>Lưu ý rằng chỉ mục trong Bảng 13.11 chiếm một lượng không gian tối thiểu. Do đó, các chỉ mục ánh xạ bit hiệu quả hơn trong việc xử lý lượng lớn dữ liệu so với các chỉ mục thường thấy trong nhiều cơ sở dữ liệu quan hệ. Tuy nhiên, hãy nhớ rằng các chỉ mục ánh xạ bit chủ yếu được sử dụng khi số lượng giá trị có thể có cho một thuộc tính khá nhỏ. Ví dụ: REGION chỉ có bốn kết quả trong ví dụ này. Tình trạng hôn nhân—đã kết hôn, độc thân, góa bụa hoặc ly dị—sẽ là một ứng cử viên chỉ số bitmap tốt khác, cũng như giới tính—M hoặc F</w:t>
      </w:r>
      <w:r w:rsidRPr="000A77CC">
        <w:rPr>
          <w:color w:val="231F20"/>
          <w:spacing w:val="-13"/>
        </w:rPr>
        <w:t>.</w:t>
      </w:r>
    </w:p>
    <w:p w14:paraId="165ACF5A" w14:textId="77777777" w:rsidR="008C0CC0" w:rsidRPr="000A77CC" w:rsidRDefault="008C0CC0" w:rsidP="008C0CC0">
      <w:pPr>
        <w:pStyle w:val="BodyText"/>
        <w:rPr>
          <w:sz w:val="25"/>
        </w:rPr>
      </w:pPr>
    </w:p>
    <w:p w14:paraId="34D15BE7" w14:textId="77777777" w:rsidR="008C0CC0" w:rsidRPr="000A77CC" w:rsidRDefault="008C0CC0" w:rsidP="008C0CC0">
      <w:pPr>
        <w:pStyle w:val="Heading3"/>
        <w:tabs>
          <w:tab w:val="left" w:pos="11279"/>
        </w:tabs>
        <w:ind w:left="3692"/>
        <w:jc w:val="both"/>
        <w:rPr>
          <w:rFonts w:ascii="Times New Roman" w:hAnsi="Times New Roman" w:cs="Times New Roman"/>
        </w:rPr>
      </w:pPr>
      <w:r w:rsidRPr="000A77CC">
        <w:rPr>
          <w:rFonts w:ascii="Times New Roman" w:hAnsi="Times New Roman" w:cs="Times New Roman"/>
          <w:color w:val="231F20"/>
          <w:w w:val="95"/>
          <w:shd w:val="clear" w:color="auto" w:fill="FCAF17"/>
          <w:lang w:val="vi-VN"/>
        </w:rPr>
        <w:t xml:space="preserve">BẢNG </w:t>
      </w:r>
      <w:r w:rsidRPr="000A77CC">
        <w:rPr>
          <w:rFonts w:ascii="Times New Roman" w:hAnsi="Times New Roman" w:cs="Times New Roman"/>
          <w:color w:val="231F20"/>
          <w:w w:val="95"/>
          <w:shd w:val="clear" w:color="auto" w:fill="FCAF17"/>
        </w:rPr>
        <w:t>13.11</w:t>
      </w:r>
      <w:r w:rsidRPr="000A77CC">
        <w:rPr>
          <w:rFonts w:ascii="Times New Roman" w:hAnsi="Times New Roman" w:cs="Times New Roman"/>
          <w:color w:val="231F20"/>
          <w:shd w:val="clear" w:color="auto" w:fill="FCAF17"/>
        </w:rPr>
        <w:tab/>
      </w:r>
    </w:p>
    <w:p w14:paraId="5EBF8D33" w14:textId="77777777" w:rsidR="008C0CC0" w:rsidRPr="000A77CC" w:rsidRDefault="008C0CC0" w:rsidP="008C0CC0">
      <w:pPr>
        <w:pStyle w:val="Heading4"/>
        <w:tabs>
          <w:tab w:val="left" w:pos="11279"/>
        </w:tabs>
        <w:ind w:left="3600"/>
        <w:jc w:val="both"/>
        <w:rPr>
          <w:rFonts w:ascii="Times New Roman" w:hAnsi="Times New Roman" w:cs="Times New Roman"/>
        </w:rPr>
      </w:pPr>
      <w:r w:rsidRPr="000A77CC">
        <w:rPr>
          <w:rFonts w:ascii="Times New Roman" w:hAnsi="Times New Roman" w:cs="Times New Roman"/>
          <w:color w:val="FFFFFF"/>
          <w:w w:val="59"/>
          <w:shd w:val="clear" w:color="auto" w:fill="2C6682"/>
        </w:rPr>
        <w:t xml:space="preserve"> </w:t>
      </w:r>
      <w:r w:rsidRPr="000A77CC">
        <w:rPr>
          <w:rFonts w:ascii="Times New Roman" w:hAnsi="Times New Roman" w:cs="Times New Roman"/>
          <w:color w:val="FFFFFF"/>
          <w:spacing w:val="-39"/>
          <w:shd w:val="clear" w:color="auto" w:fill="2C6682"/>
        </w:rPr>
        <w:t xml:space="preserve"> </w:t>
      </w:r>
      <w:r w:rsidRPr="000A77CC">
        <w:rPr>
          <w:rFonts w:ascii="Times New Roman" w:hAnsi="Times New Roman" w:cs="Times New Roman"/>
          <w:color w:val="FFFFFF"/>
          <w:spacing w:val="4"/>
          <w:w w:val="67"/>
          <w:shd w:val="clear" w:color="auto" w:fill="2C6682"/>
        </w:rPr>
        <w:t>Biểu diễn bitmap của các giá trị vùng</w:t>
      </w:r>
      <w:r w:rsidRPr="000A77CC">
        <w:rPr>
          <w:rFonts w:ascii="Times New Roman" w:hAnsi="Times New Roman" w:cs="Times New Roman"/>
          <w:color w:val="FFFFFF"/>
          <w:shd w:val="clear" w:color="auto" w:fill="2C6682"/>
        </w:rPr>
        <w:tab/>
      </w:r>
    </w:p>
    <w:p w14:paraId="7598C706" w14:textId="77777777" w:rsidR="008C0CC0" w:rsidRPr="000A77CC" w:rsidRDefault="008C0CC0" w:rsidP="008C0CC0">
      <w:pPr>
        <w:pStyle w:val="BodyText"/>
        <w:spacing w:before="4"/>
        <w:rPr>
          <w:b/>
          <w:sz w:val="7"/>
        </w:rPr>
      </w:pPr>
    </w:p>
    <w:tbl>
      <w:tblPr>
        <w:tblW w:w="0" w:type="auto"/>
        <w:tblInd w:w="3620" w:type="dxa"/>
        <w:tblBorders>
          <w:top w:val="single" w:sz="8" w:space="0" w:color="808285"/>
          <w:left w:val="single" w:sz="8" w:space="0" w:color="808285"/>
          <w:bottom w:val="single" w:sz="8" w:space="0" w:color="808285"/>
          <w:right w:val="single" w:sz="8" w:space="0" w:color="808285"/>
          <w:insideH w:val="single" w:sz="8" w:space="0" w:color="808285"/>
          <w:insideV w:val="single" w:sz="8" w:space="0" w:color="808285"/>
        </w:tblBorders>
        <w:tblLayout w:type="fixed"/>
        <w:tblCellMar>
          <w:left w:w="0" w:type="dxa"/>
          <w:right w:w="0" w:type="dxa"/>
        </w:tblCellMar>
        <w:tblLook w:val="04A0" w:firstRow="1" w:lastRow="0" w:firstColumn="1" w:lastColumn="0" w:noHBand="0" w:noVBand="1"/>
      </w:tblPr>
      <w:tblGrid>
        <w:gridCol w:w="1919"/>
        <w:gridCol w:w="1919"/>
        <w:gridCol w:w="1919"/>
        <w:gridCol w:w="1904"/>
      </w:tblGrid>
      <w:tr w:rsidR="008C0CC0" w:rsidRPr="000A77CC" w14:paraId="02CCEAD4" w14:textId="77777777" w:rsidTr="00A31C5E">
        <w:trPr>
          <w:trHeight w:val="305"/>
        </w:trPr>
        <w:tc>
          <w:tcPr>
            <w:tcW w:w="1919" w:type="dxa"/>
            <w:shd w:val="clear" w:color="auto" w:fill="2C6682"/>
          </w:tcPr>
          <w:p w14:paraId="011827CC" w14:textId="77777777" w:rsidR="008C0CC0" w:rsidRPr="000A77CC" w:rsidRDefault="008C0CC0" w:rsidP="00A31C5E">
            <w:pPr>
              <w:pStyle w:val="TableParagraph"/>
              <w:spacing w:before="14"/>
              <w:ind w:left="82"/>
              <w:rPr>
                <w:rFonts w:ascii="Times New Roman" w:hAnsi="Times New Roman" w:cs="Times New Roman"/>
                <w:b/>
                <w:lang w:val="vi-VN"/>
              </w:rPr>
            </w:pPr>
            <w:r w:rsidRPr="000A77CC">
              <w:rPr>
                <w:rFonts w:ascii="Times New Roman" w:hAnsi="Times New Roman" w:cs="Times New Roman"/>
                <w:b/>
                <w:color w:val="FFFFFF"/>
                <w:w w:val="105"/>
                <w:lang w:val="vi-VN"/>
              </w:rPr>
              <w:t>bắc</w:t>
            </w:r>
          </w:p>
        </w:tc>
        <w:tc>
          <w:tcPr>
            <w:tcW w:w="1919" w:type="dxa"/>
            <w:shd w:val="clear" w:color="auto" w:fill="2C6682"/>
          </w:tcPr>
          <w:p w14:paraId="16BB5EE8" w14:textId="77777777" w:rsidR="008C0CC0" w:rsidRPr="000A77CC" w:rsidRDefault="008C0CC0" w:rsidP="00A31C5E">
            <w:pPr>
              <w:pStyle w:val="TableParagraph"/>
              <w:spacing w:before="14"/>
              <w:ind w:left="82"/>
              <w:rPr>
                <w:rFonts w:ascii="Times New Roman" w:hAnsi="Times New Roman" w:cs="Times New Roman"/>
                <w:b/>
                <w:lang w:val="vi-VN"/>
              </w:rPr>
            </w:pPr>
            <w:r w:rsidRPr="000A77CC">
              <w:rPr>
                <w:rFonts w:ascii="Times New Roman" w:hAnsi="Times New Roman" w:cs="Times New Roman"/>
                <w:b/>
                <w:color w:val="FFFFFF"/>
                <w:lang w:val="vi-VN"/>
              </w:rPr>
              <w:t>nam</w:t>
            </w:r>
          </w:p>
        </w:tc>
        <w:tc>
          <w:tcPr>
            <w:tcW w:w="1919" w:type="dxa"/>
            <w:shd w:val="clear" w:color="auto" w:fill="2C6682"/>
          </w:tcPr>
          <w:p w14:paraId="2D349AB0" w14:textId="77777777" w:rsidR="008C0CC0" w:rsidRPr="000A77CC" w:rsidRDefault="008C0CC0" w:rsidP="00A31C5E">
            <w:pPr>
              <w:pStyle w:val="TableParagraph"/>
              <w:spacing w:before="14"/>
              <w:ind w:left="81"/>
              <w:rPr>
                <w:rFonts w:ascii="Times New Roman" w:hAnsi="Times New Roman" w:cs="Times New Roman"/>
                <w:b/>
                <w:lang w:val="vi-VN"/>
              </w:rPr>
            </w:pPr>
            <w:r w:rsidRPr="000A77CC">
              <w:rPr>
                <w:rFonts w:ascii="Times New Roman" w:hAnsi="Times New Roman" w:cs="Times New Roman"/>
                <w:b/>
                <w:color w:val="FFFFFF"/>
                <w:lang w:val="vi-VN"/>
              </w:rPr>
              <w:t>đông</w:t>
            </w:r>
          </w:p>
        </w:tc>
        <w:tc>
          <w:tcPr>
            <w:tcW w:w="1904" w:type="dxa"/>
            <w:shd w:val="clear" w:color="auto" w:fill="2C6682"/>
          </w:tcPr>
          <w:p w14:paraId="561F1DF4" w14:textId="77777777" w:rsidR="008C0CC0" w:rsidRPr="000A77CC" w:rsidRDefault="008C0CC0" w:rsidP="00A31C5E">
            <w:pPr>
              <w:pStyle w:val="TableParagraph"/>
              <w:spacing w:before="14"/>
              <w:ind w:left="81"/>
              <w:rPr>
                <w:rFonts w:ascii="Times New Roman" w:hAnsi="Times New Roman" w:cs="Times New Roman"/>
                <w:b/>
                <w:lang w:val="vi-VN"/>
              </w:rPr>
            </w:pPr>
            <w:r w:rsidRPr="000A77CC">
              <w:rPr>
                <w:rFonts w:ascii="Times New Roman" w:hAnsi="Times New Roman" w:cs="Times New Roman"/>
                <w:b/>
                <w:color w:val="FFFFFF"/>
                <w:w w:val="95"/>
                <w:lang w:val="vi-VN"/>
              </w:rPr>
              <w:t>tây</w:t>
            </w:r>
          </w:p>
        </w:tc>
      </w:tr>
      <w:tr w:rsidR="008C0CC0" w:rsidRPr="000A77CC" w14:paraId="33B6A1AE" w14:textId="77777777" w:rsidTr="00A31C5E">
        <w:trPr>
          <w:trHeight w:val="290"/>
        </w:trPr>
        <w:tc>
          <w:tcPr>
            <w:tcW w:w="1919" w:type="dxa"/>
            <w:shd w:val="clear" w:color="auto" w:fill="FFCC7A"/>
          </w:tcPr>
          <w:p w14:paraId="0A598642" w14:textId="77777777" w:rsidR="008C0CC0" w:rsidRPr="000A77CC" w:rsidRDefault="008C0CC0" w:rsidP="00A31C5E">
            <w:pPr>
              <w:pStyle w:val="TableParagraph"/>
              <w:rPr>
                <w:rFonts w:ascii="Times New Roman" w:hAnsi="Times New Roman" w:cs="Times New Roman"/>
                <w:sz w:val="20"/>
              </w:rPr>
            </w:pPr>
            <w:r w:rsidRPr="000A77CC">
              <w:rPr>
                <w:rFonts w:ascii="Times New Roman" w:hAnsi="Times New Roman" w:cs="Times New Roman"/>
                <w:color w:val="231F20"/>
                <w:w w:val="97"/>
                <w:sz w:val="20"/>
              </w:rPr>
              <w:t>0</w:t>
            </w:r>
          </w:p>
        </w:tc>
        <w:tc>
          <w:tcPr>
            <w:tcW w:w="1919" w:type="dxa"/>
            <w:shd w:val="clear" w:color="auto" w:fill="FFCC7A"/>
          </w:tcPr>
          <w:p w14:paraId="27805125" w14:textId="77777777" w:rsidR="008C0CC0" w:rsidRPr="000A77CC" w:rsidRDefault="008C0CC0" w:rsidP="00A31C5E">
            <w:pPr>
              <w:pStyle w:val="TableParagraph"/>
              <w:rPr>
                <w:rFonts w:ascii="Times New Roman" w:hAnsi="Times New Roman" w:cs="Times New Roman"/>
                <w:sz w:val="20"/>
              </w:rPr>
            </w:pPr>
            <w:r w:rsidRPr="000A77CC">
              <w:rPr>
                <w:rFonts w:ascii="Times New Roman" w:hAnsi="Times New Roman" w:cs="Times New Roman"/>
                <w:color w:val="231F20"/>
                <w:w w:val="97"/>
                <w:sz w:val="20"/>
              </w:rPr>
              <w:t>0</w:t>
            </w:r>
          </w:p>
        </w:tc>
        <w:tc>
          <w:tcPr>
            <w:tcW w:w="1919" w:type="dxa"/>
            <w:shd w:val="clear" w:color="auto" w:fill="FFCC7A"/>
          </w:tcPr>
          <w:p w14:paraId="00B5C7A3" w14:textId="77777777" w:rsidR="008C0CC0" w:rsidRPr="000A77CC" w:rsidRDefault="008C0CC0" w:rsidP="00A31C5E">
            <w:pPr>
              <w:pStyle w:val="TableParagraph"/>
              <w:rPr>
                <w:rFonts w:ascii="Times New Roman" w:hAnsi="Times New Roman" w:cs="Times New Roman"/>
                <w:sz w:val="20"/>
              </w:rPr>
            </w:pPr>
            <w:r w:rsidRPr="000A77CC">
              <w:rPr>
                <w:rFonts w:ascii="Times New Roman" w:hAnsi="Times New Roman" w:cs="Times New Roman"/>
                <w:color w:val="231F20"/>
                <w:w w:val="97"/>
                <w:sz w:val="20"/>
              </w:rPr>
              <w:t>1</w:t>
            </w:r>
          </w:p>
        </w:tc>
        <w:tc>
          <w:tcPr>
            <w:tcW w:w="1904" w:type="dxa"/>
            <w:shd w:val="clear" w:color="auto" w:fill="FFCC7A"/>
          </w:tcPr>
          <w:p w14:paraId="58B85C37" w14:textId="77777777" w:rsidR="008C0CC0" w:rsidRPr="000A77CC" w:rsidRDefault="008C0CC0" w:rsidP="00A31C5E">
            <w:pPr>
              <w:pStyle w:val="TableParagraph"/>
              <w:rPr>
                <w:rFonts w:ascii="Times New Roman" w:hAnsi="Times New Roman" w:cs="Times New Roman"/>
                <w:sz w:val="20"/>
              </w:rPr>
            </w:pPr>
            <w:r w:rsidRPr="000A77CC">
              <w:rPr>
                <w:rFonts w:ascii="Times New Roman" w:hAnsi="Times New Roman" w:cs="Times New Roman"/>
                <w:color w:val="231F20"/>
                <w:w w:val="97"/>
                <w:sz w:val="20"/>
              </w:rPr>
              <w:t>0</w:t>
            </w:r>
          </w:p>
        </w:tc>
      </w:tr>
      <w:tr w:rsidR="008C0CC0" w:rsidRPr="000A77CC" w14:paraId="5FA66705" w14:textId="77777777" w:rsidTr="00A31C5E">
        <w:trPr>
          <w:trHeight w:val="290"/>
        </w:trPr>
        <w:tc>
          <w:tcPr>
            <w:tcW w:w="1919" w:type="dxa"/>
            <w:shd w:val="clear" w:color="auto" w:fill="FFE0AD"/>
          </w:tcPr>
          <w:p w14:paraId="006568EE" w14:textId="77777777" w:rsidR="008C0CC0" w:rsidRPr="000A77CC" w:rsidRDefault="008C0CC0" w:rsidP="00A31C5E">
            <w:pPr>
              <w:pStyle w:val="TableParagraph"/>
              <w:rPr>
                <w:rFonts w:ascii="Times New Roman" w:hAnsi="Times New Roman" w:cs="Times New Roman"/>
                <w:sz w:val="20"/>
              </w:rPr>
            </w:pPr>
            <w:r w:rsidRPr="000A77CC">
              <w:rPr>
                <w:rFonts w:ascii="Times New Roman" w:hAnsi="Times New Roman" w:cs="Times New Roman"/>
                <w:color w:val="231F20"/>
                <w:w w:val="97"/>
                <w:sz w:val="20"/>
              </w:rPr>
              <w:t>0</w:t>
            </w:r>
          </w:p>
        </w:tc>
        <w:tc>
          <w:tcPr>
            <w:tcW w:w="1919" w:type="dxa"/>
            <w:shd w:val="clear" w:color="auto" w:fill="FFE0AD"/>
          </w:tcPr>
          <w:p w14:paraId="4D772855" w14:textId="77777777" w:rsidR="008C0CC0" w:rsidRPr="000A77CC" w:rsidRDefault="008C0CC0" w:rsidP="00A31C5E">
            <w:pPr>
              <w:pStyle w:val="TableParagraph"/>
              <w:rPr>
                <w:rFonts w:ascii="Times New Roman" w:hAnsi="Times New Roman" w:cs="Times New Roman"/>
                <w:sz w:val="20"/>
              </w:rPr>
            </w:pPr>
            <w:r w:rsidRPr="000A77CC">
              <w:rPr>
                <w:rFonts w:ascii="Times New Roman" w:hAnsi="Times New Roman" w:cs="Times New Roman"/>
                <w:color w:val="231F20"/>
                <w:w w:val="97"/>
                <w:sz w:val="20"/>
              </w:rPr>
              <w:t>0</w:t>
            </w:r>
          </w:p>
        </w:tc>
        <w:tc>
          <w:tcPr>
            <w:tcW w:w="1919" w:type="dxa"/>
            <w:shd w:val="clear" w:color="auto" w:fill="FFE0AD"/>
          </w:tcPr>
          <w:p w14:paraId="6F5335B8" w14:textId="77777777" w:rsidR="008C0CC0" w:rsidRPr="000A77CC" w:rsidRDefault="008C0CC0" w:rsidP="00A31C5E">
            <w:pPr>
              <w:pStyle w:val="TableParagraph"/>
              <w:rPr>
                <w:rFonts w:ascii="Times New Roman" w:hAnsi="Times New Roman" w:cs="Times New Roman"/>
                <w:sz w:val="20"/>
              </w:rPr>
            </w:pPr>
            <w:r w:rsidRPr="000A77CC">
              <w:rPr>
                <w:rFonts w:ascii="Times New Roman" w:hAnsi="Times New Roman" w:cs="Times New Roman"/>
                <w:color w:val="231F20"/>
                <w:w w:val="97"/>
                <w:sz w:val="20"/>
              </w:rPr>
              <w:t>1</w:t>
            </w:r>
          </w:p>
        </w:tc>
        <w:tc>
          <w:tcPr>
            <w:tcW w:w="1904" w:type="dxa"/>
            <w:shd w:val="clear" w:color="auto" w:fill="FFE0AD"/>
          </w:tcPr>
          <w:p w14:paraId="6640D132" w14:textId="77777777" w:rsidR="008C0CC0" w:rsidRPr="000A77CC" w:rsidRDefault="008C0CC0" w:rsidP="00A31C5E">
            <w:pPr>
              <w:pStyle w:val="TableParagraph"/>
              <w:rPr>
                <w:rFonts w:ascii="Times New Roman" w:hAnsi="Times New Roman" w:cs="Times New Roman"/>
                <w:sz w:val="20"/>
              </w:rPr>
            </w:pPr>
            <w:r w:rsidRPr="000A77CC">
              <w:rPr>
                <w:rFonts w:ascii="Times New Roman" w:hAnsi="Times New Roman" w:cs="Times New Roman"/>
                <w:color w:val="231F20"/>
                <w:w w:val="97"/>
                <w:sz w:val="20"/>
              </w:rPr>
              <w:t>0</w:t>
            </w:r>
          </w:p>
        </w:tc>
      </w:tr>
      <w:tr w:rsidR="008C0CC0" w:rsidRPr="000A77CC" w14:paraId="11FF3A75" w14:textId="77777777" w:rsidTr="00A31C5E">
        <w:trPr>
          <w:trHeight w:val="290"/>
        </w:trPr>
        <w:tc>
          <w:tcPr>
            <w:tcW w:w="1919" w:type="dxa"/>
            <w:shd w:val="clear" w:color="auto" w:fill="FFCC7A"/>
          </w:tcPr>
          <w:p w14:paraId="0DCB0E53" w14:textId="77777777" w:rsidR="008C0CC0" w:rsidRPr="000A77CC" w:rsidRDefault="008C0CC0" w:rsidP="00A31C5E">
            <w:pPr>
              <w:pStyle w:val="TableParagraph"/>
              <w:rPr>
                <w:rFonts w:ascii="Times New Roman" w:hAnsi="Times New Roman" w:cs="Times New Roman"/>
                <w:sz w:val="20"/>
              </w:rPr>
            </w:pPr>
            <w:r w:rsidRPr="000A77CC">
              <w:rPr>
                <w:rFonts w:ascii="Times New Roman" w:hAnsi="Times New Roman" w:cs="Times New Roman"/>
                <w:color w:val="231F20"/>
                <w:w w:val="97"/>
                <w:sz w:val="20"/>
              </w:rPr>
              <w:t>1</w:t>
            </w:r>
          </w:p>
        </w:tc>
        <w:tc>
          <w:tcPr>
            <w:tcW w:w="1919" w:type="dxa"/>
            <w:shd w:val="clear" w:color="auto" w:fill="FFCC7A"/>
          </w:tcPr>
          <w:p w14:paraId="41F14205" w14:textId="77777777" w:rsidR="008C0CC0" w:rsidRPr="000A77CC" w:rsidRDefault="008C0CC0" w:rsidP="00A31C5E">
            <w:pPr>
              <w:pStyle w:val="TableParagraph"/>
              <w:rPr>
                <w:rFonts w:ascii="Times New Roman" w:hAnsi="Times New Roman" w:cs="Times New Roman"/>
                <w:sz w:val="20"/>
              </w:rPr>
            </w:pPr>
            <w:r w:rsidRPr="000A77CC">
              <w:rPr>
                <w:rFonts w:ascii="Times New Roman" w:hAnsi="Times New Roman" w:cs="Times New Roman"/>
                <w:color w:val="231F20"/>
                <w:w w:val="97"/>
                <w:sz w:val="20"/>
              </w:rPr>
              <w:t>0</w:t>
            </w:r>
          </w:p>
        </w:tc>
        <w:tc>
          <w:tcPr>
            <w:tcW w:w="1919" w:type="dxa"/>
            <w:shd w:val="clear" w:color="auto" w:fill="FFCC7A"/>
          </w:tcPr>
          <w:p w14:paraId="5F7E98AD" w14:textId="77777777" w:rsidR="008C0CC0" w:rsidRPr="000A77CC" w:rsidRDefault="008C0CC0" w:rsidP="00A31C5E">
            <w:pPr>
              <w:pStyle w:val="TableParagraph"/>
              <w:rPr>
                <w:rFonts w:ascii="Times New Roman" w:hAnsi="Times New Roman" w:cs="Times New Roman"/>
                <w:sz w:val="20"/>
              </w:rPr>
            </w:pPr>
            <w:r w:rsidRPr="000A77CC">
              <w:rPr>
                <w:rFonts w:ascii="Times New Roman" w:hAnsi="Times New Roman" w:cs="Times New Roman"/>
                <w:color w:val="231F20"/>
                <w:w w:val="97"/>
                <w:sz w:val="20"/>
              </w:rPr>
              <w:t>0</w:t>
            </w:r>
          </w:p>
        </w:tc>
        <w:tc>
          <w:tcPr>
            <w:tcW w:w="1904" w:type="dxa"/>
            <w:shd w:val="clear" w:color="auto" w:fill="FFCC7A"/>
          </w:tcPr>
          <w:p w14:paraId="16B3FD0B" w14:textId="77777777" w:rsidR="008C0CC0" w:rsidRPr="000A77CC" w:rsidRDefault="008C0CC0" w:rsidP="00A31C5E">
            <w:pPr>
              <w:pStyle w:val="TableParagraph"/>
              <w:rPr>
                <w:rFonts w:ascii="Times New Roman" w:hAnsi="Times New Roman" w:cs="Times New Roman"/>
                <w:sz w:val="20"/>
              </w:rPr>
            </w:pPr>
            <w:r w:rsidRPr="000A77CC">
              <w:rPr>
                <w:rFonts w:ascii="Times New Roman" w:hAnsi="Times New Roman" w:cs="Times New Roman"/>
                <w:color w:val="231F20"/>
                <w:w w:val="97"/>
                <w:sz w:val="20"/>
              </w:rPr>
              <w:t>0</w:t>
            </w:r>
          </w:p>
        </w:tc>
      </w:tr>
      <w:tr w:rsidR="008C0CC0" w:rsidRPr="000A77CC" w14:paraId="1FFD640A" w14:textId="77777777" w:rsidTr="00A31C5E">
        <w:trPr>
          <w:trHeight w:val="290"/>
        </w:trPr>
        <w:tc>
          <w:tcPr>
            <w:tcW w:w="1919" w:type="dxa"/>
            <w:shd w:val="clear" w:color="auto" w:fill="FFE0AD"/>
          </w:tcPr>
          <w:p w14:paraId="07725B78" w14:textId="77777777" w:rsidR="008C0CC0" w:rsidRPr="000A77CC" w:rsidRDefault="008C0CC0" w:rsidP="00A31C5E">
            <w:pPr>
              <w:pStyle w:val="TableParagraph"/>
              <w:rPr>
                <w:rFonts w:ascii="Times New Roman" w:hAnsi="Times New Roman" w:cs="Times New Roman"/>
                <w:sz w:val="20"/>
              </w:rPr>
            </w:pPr>
            <w:r w:rsidRPr="000A77CC">
              <w:rPr>
                <w:rFonts w:ascii="Times New Roman" w:hAnsi="Times New Roman" w:cs="Times New Roman"/>
                <w:color w:val="231F20"/>
                <w:w w:val="97"/>
                <w:sz w:val="20"/>
              </w:rPr>
              <w:t>1</w:t>
            </w:r>
          </w:p>
        </w:tc>
        <w:tc>
          <w:tcPr>
            <w:tcW w:w="1919" w:type="dxa"/>
            <w:shd w:val="clear" w:color="auto" w:fill="FFE0AD"/>
          </w:tcPr>
          <w:p w14:paraId="492BD094" w14:textId="77777777" w:rsidR="008C0CC0" w:rsidRPr="000A77CC" w:rsidRDefault="008C0CC0" w:rsidP="00A31C5E">
            <w:pPr>
              <w:pStyle w:val="TableParagraph"/>
              <w:rPr>
                <w:rFonts w:ascii="Times New Roman" w:hAnsi="Times New Roman" w:cs="Times New Roman"/>
                <w:sz w:val="20"/>
              </w:rPr>
            </w:pPr>
            <w:r w:rsidRPr="000A77CC">
              <w:rPr>
                <w:rFonts w:ascii="Times New Roman" w:hAnsi="Times New Roman" w:cs="Times New Roman"/>
                <w:color w:val="231F20"/>
                <w:w w:val="97"/>
                <w:sz w:val="20"/>
              </w:rPr>
              <w:t>0</w:t>
            </w:r>
          </w:p>
        </w:tc>
        <w:tc>
          <w:tcPr>
            <w:tcW w:w="1919" w:type="dxa"/>
            <w:shd w:val="clear" w:color="auto" w:fill="FFE0AD"/>
          </w:tcPr>
          <w:p w14:paraId="30ED8A45" w14:textId="77777777" w:rsidR="008C0CC0" w:rsidRPr="000A77CC" w:rsidRDefault="008C0CC0" w:rsidP="00A31C5E">
            <w:pPr>
              <w:pStyle w:val="TableParagraph"/>
              <w:rPr>
                <w:rFonts w:ascii="Times New Roman" w:hAnsi="Times New Roman" w:cs="Times New Roman"/>
                <w:sz w:val="20"/>
              </w:rPr>
            </w:pPr>
            <w:r w:rsidRPr="000A77CC">
              <w:rPr>
                <w:rFonts w:ascii="Times New Roman" w:hAnsi="Times New Roman" w:cs="Times New Roman"/>
                <w:color w:val="231F20"/>
                <w:w w:val="97"/>
                <w:sz w:val="20"/>
              </w:rPr>
              <w:t>0</w:t>
            </w:r>
          </w:p>
        </w:tc>
        <w:tc>
          <w:tcPr>
            <w:tcW w:w="1904" w:type="dxa"/>
            <w:shd w:val="clear" w:color="auto" w:fill="FFE0AD"/>
          </w:tcPr>
          <w:p w14:paraId="23DE3E01" w14:textId="77777777" w:rsidR="008C0CC0" w:rsidRPr="000A77CC" w:rsidRDefault="008C0CC0" w:rsidP="00A31C5E">
            <w:pPr>
              <w:pStyle w:val="TableParagraph"/>
              <w:rPr>
                <w:rFonts w:ascii="Times New Roman" w:hAnsi="Times New Roman" w:cs="Times New Roman"/>
                <w:sz w:val="20"/>
              </w:rPr>
            </w:pPr>
            <w:r w:rsidRPr="000A77CC">
              <w:rPr>
                <w:rFonts w:ascii="Times New Roman" w:hAnsi="Times New Roman" w:cs="Times New Roman"/>
                <w:color w:val="231F20"/>
                <w:w w:val="97"/>
                <w:sz w:val="20"/>
              </w:rPr>
              <w:t>0</w:t>
            </w:r>
          </w:p>
        </w:tc>
      </w:tr>
      <w:tr w:rsidR="008C0CC0" w:rsidRPr="000A77CC" w14:paraId="1ED035D0" w14:textId="77777777" w:rsidTr="00A31C5E">
        <w:trPr>
          <w:trHeight w:val="290"/>
        </w:trPr>
        <w:tc>
          <w:tcPr>
            <w:tcW w:w="1919" w:type="dxa"/>
            <w:shd w:val="clear" w:color="auto" w:fill="FFCC7A"/>
          </w:tcPr>
          <w:p w14:paraId="56F38589" w14:textId="77777777" w:rsidR="008C0CC0" w:rsidRPr="000A77CC" w:rsidRDefault="008C0CC0" w:rsidP="00A31C5E">
            <w:pPr>
              <w:pStyle w:val="TableParagraph"/>
              <w:rPr>
                <w:rFonts w:ascii="Times New Roman" w:hAnsi="Times New Roman" w:cs="Times New Roman"/>
                <w:sz w:val="20"/>
              </w:rPr>
            </w:pPr>
            <w:r w:rsidRPr="000A77CC">
              <w:rPr>
                <w:rFonts w:ascii="Times New Roman" w:hAnsi="Times New Roman" w:cs="Times New Roman"/>
                <w:color w:val="231F20"/>
                <w:w w:val="97"/>
                <w:sz w:val="20"/>
              </w:rPr>
              <w:t>1</w:t>
            </w:r>
          </w:p>
        </w:tc>
        <w:tc>
          <w:tcPr>
            <w:tcW w:w="1919" w:type="dxa"/>
            <w:shd w:val="clear" w:color="auto" w:fill="FFCC7A"/>
          </w:tcPr>
          <w:p w14:paraId="5756B18F" w14:textId="77777777" w:rsidR="008C0CC0" w:rsidRPr="000A77CC" w:rsidRDefault="008C0CC0" w:rsidP="00A31C5E">
            <w:pPr>
              <w:pStyle w:val="TableParagraph"/>
              <w:rPr>
                <w:rFonts w:ascii="Times New Roman" w:hAnsi="Times New Roman" w:cs="Times New Roman"/>
                <w:sz w:val="20"/>
              </w:rPr>
            </w:pPr>
            <w:r w:rsidRPr="000A77CC">
              <w:rPr>
                <w:rFonts w:ascii="Times New Roman" w:hAnsi="Times New Roman" w:cs="Times New Roman"/>
                <w:color w:val="231F20"/>
                <w:w w:val="97"/>
                <w:sz w:val="20"/>
              </w:rPr>
              <w:t>0</w:t>
            </w:r>
          </w:p>
        </w:tc>
        <w:tc>
          <w:tcPr>
            <w:tcW w:w="1919" w:type="dxa"/>
            <w:shd w:val="clear" w:color="auto" w:fill="FFCC7A"/>
          </w:tcPr>
          <w:p w14:paraId="33E69E28" w14:textId="77777777" w:rsidR="008C0CC0" w:rsidRPr="000A77CC" w:rsidRDefault="008C0CC0" w:rsidP="00A31C5E">
            <w:pPr>
              <w:pStyle w:val="TableParagraph"/>
              <w:rPr>
                <w:rFonts w:ascii="Times New Roman" w:hAnsi="Times New Roman" w:cs="Times New Roman"/>
                <w:sz w:val="20"/>
              </w:rPr>
            </w:pPr>
            <w:r w:rsidRPr="000A77CC">
              <w:rPr>
                <w:rFonts w:ascii="Times New Roman" w:hAnsi="Times New Roman" w:cs="Times New Roman"/>
                <w:color w:val="231F20"/>
                <w:w w:val="97"/>
                <w:sz w:val="20"/>
              </w:rPr>
              <w:t>0</w:t>
            </w:r>
          </w:p>
        </w:tc>
        <w:tc>
          <w:tcPr>
            <w:tcW w:w="1904" w:type="dxa"/>
            <w:shd w:val="clear" w:color="auto" w:fill="FFCC7A"/>
          </w:tcPr>
          <w:p w14:paraId="314E2AE4" w14:textId="77777777" w:rsidR="008C0CC0" w:rsidRPr="000A77CC" w:rsidRDefault="008C0CC0" w:rsidP="00A31C5E">
            <w:pPr>
              <w:pStyle w:val="TableParagraph"/>
              <w:rPr>
                <w:rFonts w:ascii="Times New Roman" w:hAnsi="Times New Roman" w:cs="Times New Roman"/>
                <w:sz w:val="20"/>
              </w:rPr>
            </w:pPr>
            <w:r w:rsidRPr="000A77CC">
              <w:rPr>
                <w:rFonts w:ascii="Times New Roman" w:hAnsi="Times New Roman" w:cs="Times New Roman"/>
                <w:color w:val="231F20"/>
                <w:w w:val="97"/>
                <w:sz w:val="20"/>
              </w:rPr>
              <w:t>0</w:t>
            </w:r>
          </w:p>
        </w:tc>
      </w:tr>
      <w:tr w:rsidR="008C0CC0" w:rsidRPr="000A77CC" w14:paraId="296F073D" w14:textId="77777777" w:rsidTr="00A31C5E">
        <w:trPr>
          <w:trHeight w:val="290"/>
        </w:trPr>
        <w:tc>
          <w:tcPr>
            <w:tcW w:w="1919" w:type="dxa"/>
            <w:shd w:val="clear" w:color="auto" w:fill="FFE0AD"/>
          </w:tcPr>
          <w:p w14:paraId="34AD1CE4" w14:textId="77777777" w:rsidR="008C0CC0" w:rsidRPr="000A77CC" w:rsidRDefault="008C0CC0" w:rsidP="00A31C5E">
            <w:pPr>
              <w:pStyle w:val="TableParagraph"/>
              <w:rPr>
                <w:rFonts w:ascii="Times New Roman" w:hAnsi="Times New Roman" w:cs="Times New Roman"/>
                <w:sz w:val="20"/>
              </w:rPr>
            </w:pPr>
            <w:r w:rsidRPr="000A77CC">
              <w:rPr>
                <w:rFonts w:ascii="Times New Roman" w:hAnsi="Times New Roman" w:cs="Times New Roman"/>
                <w:color w:val="231F20"/>
                <w:w w:val="97"/>
                <w:sz w:val="20"/>
              </w:rPr>
              <w:t>0</w:t>
            </w:r>
          </w:p>
        </w:tc>
        <w:tc>
          <w:tcPr>
            <w:tcW w:w="1919" w:type="dxa"/>
            <w:shd w:val="clear" w:color="auto" w:fill="FFE0AD"/>
          </w:tcPr>
          <w:p w14:paraId="703A36BC" w14:textId="77777777" w:rsidR="008C0CC0" w:rsidRPr="000A77CC" w:rsidRDefault="008C0CC0" w:rsidP="00A31C5E">
            <w:pPr>
              <w:pStyle w:val="TableParagraph"/>
              <w:rPr>
                <w:rFonts w:ascii="Times New Roman" w:hAnsi="Times New Roman" w:cs="Times New Roman"/>
                <w:sz w:val="20"/>
              </w:rPr>
            </w:pPr>
            <w:r w:rsidRPr="000A77CC">
              <w:rPr>
                <w:rFonts w:ascii="Times New Roman" w:hAnsi="Times New Roman" w:cs="Times New Roman"/>
                <w:color w:val="231F20"/>
                <w:w w:val="97"/>
                <w:sz w:val="20"/>
              </w:rPr>
              <w:t>1</w:t>
            </w:r>
          </w:p>
        </w:tc>
        <w:tc>
          <w:tcPr>
            <w:tcW w:w="1919" w:type="dxa"/>
            <w:shd w:val="clear" w:color="auto" w:fill="FFE0AD"/>
          </w:tcPr>
          <w:p w14:paraId="0452B752" w14:textId="77777777" w:rsidR="008C0CC0" w:rsidRPr="000A77CC" w:rsidRDefault="008C0CC0" w:rsidP="00A31C5E">
            <w:pPr>
              <w:pStyle w:val="TableParagraph"/>
              <w:rPr>
                <w:rFonts w:ascii="Times New Roman" w:hAnsi="Times New Roman" w:cs="Times New Roman"/>
                <w:sz w:val="20"/>
              </w:rPr>
            </w:pPr>
            <w:r w:rsidRPr="000A77CC">
              <w:rPr>
                <w:rFonts w:ascii="Times New Roman" w:hAnsi="Times New Roman" w:cs="Times New Roman"/>
                <w:color w:val="231F20"/>
                <w:w w:val="97"/>
                <w:sz w:val="20"/>
              </w:rPr>
              <w:t>0</w:t>
            </w:r>
          </w:p>
        </w:tc>
        <w:tc>
          <w:tcPr>
            <w:tcW w:w="1904" w:type="dxa"/>
            <w:shd w:val="clear" w:color="auto" w:fill="FFE0AD"/>
          </w:tcPr>
          <w:p w14:paraId="744F835A" w14:textId="77777777" w:rsidR="008C0CC0" w:rsidRPr="000A77CC" w:rsidRDefault="008C0CC0" w:rsidP="00A31C5E">
            <w:pPr>
              <w:pStyle w:val="TableParagraph"/>
              <w:rPr>
                <w:rFonts w:ascii="Times New Roman" w:hAnsi="Times New Roman" w:cs="Times New Roman"/>
                <w:sz w:val="20"/>
              </w:rPr>
            </w:pPr>
            <w:r w:rsidRPr="000A77CC">
              <w:rPr>
                <w:rFonts w:ascii="Times New Roman" w:hAnsi="Times New Roman" w:cs="Times New Roman"/>
                <w:color w:val="231F20"/>
                <w:w w:val="97"/>
                <w:sz w:val="20"/>
              </w:rPr>
              <w:t>0</w:t>
            </w:r>
          </w:p>
        </w:tc>
      </w:tr>
      <w:tr w:rsidR="008C0CC0" w:rsidRPr="000A77CC" w14:paraId="79E1CC7B" w14:textId="77777777" w:rsidTr="00A31C5E">
        <w:trPr>
          <w:trHeight w:val="290"/>
        </w:trPr>
        <w:tc>
          <w:tcPr>
            <w:tcW w:w="1919" w:type="dxa"/>
            <w:shd w:val="clear" w:color="auto" w:fill="FFCC7A"/>
          </w:tcPr>
          <w:p w14:paraId="2375663C" w14:textId="77777777" w:rsidR="008C0CC0" w:rsidRPr="000A77CC" w:rsidRDefault="008C0CC0" w:rsidP="00A31C5E">
            <w:pPr>
              <w:pStyle w:val="TableParagraph"/>
              <w:rPr>
                <w:rFonts w:ascii="Times New Roman" w:hAnsi="Times New Roman" w:cs="Times New Roman"/>
                <w:sz w:val="20"/>
              </w:rPr>
            </w:pPr>
            <w:r w:rsidRPr="000A77CC">
              <w:rPr>
                <w:rFonts w:ascii="Times New Roman" w:hAnsi="Times New Roman" w:cs="Times New Roman"/>
                <w:color w:val="231F20"/>
                <w:w w:val="97"/>
                <w:sz w:val="20"/>
              </w:rPr>
              <w:t>0</w:t>
            </w:r>
          </w:p>
        </w:tc>
        <w:tc>
          <w:tcPr>
            <w:tcW w:w="1919" w:type="dxa"/>
            <w:shd w:val="clear" w:color="auto" w:fill="FFCC7A"/>
          </w:tcPr>
          <w:p w14:paraId="69DFD2AD" w14:textId="77777777" w:rsidR="008C0CC0" w:rsidRPr="000A77CC" w:rsidRDefault="008C0CC0" w:rsidP="00A31C5E">
            <w:pPr>
              <w:pStyle w:val="TableParagraph"/>
              <w:rPr>
                <w:rFonts w:ascii="Times New Roman" w:hAnsi="Times New Roman" w:cs="Times New Roman"/>
                <w:sz w:val="20"/>
              </w:rPr>
            </w:pPr>
            <w:r w:rsidRPr="000A77CC">
              <w:rPr>
                <w:rFonts w:ascii="Times New Roman" w:hAnsi="Times New Roman" w:cs="Times New Roman"/>
                <w:color w:val="231F20"/>
                <w:w w:val="97"/>
                <w:sz w:val="20"/>
              </w:rPr>
              <w:t>1</w:t>
            </w:r>
          </w:p>
        </w:tc>
        <w:tc>
          <w:tcPr>
            <w:tcW w:w="1919" w:type="dxa"/>
            <w:shd w:val="clear" w:color="auto" w:fill="FFCC7A"/>
          </w:tcPr>
          <w:p w14:paraId="4AA2309B" w14:textId="77777777" w:rsidR="008C0CC0" w:rsidRPr="000A77CC" w:rsidRDefault="008C0CC0" w:rsidP="00A31C5E">
            <w:pPr>
              <w:pStyle w:val="TableParagraph"/>
              <w:rPr>
                <w:rFonts w:ascii="Times New Roman" w:hAnsi="Times New Roman" w:cs="Times New Roman"/>
                <w:sz w:val="20"/>
              </w:rPr>
            </w:pPr>
            <w:r w:rsidRPr="000A77CC">
              <w:rPr>
                <w:rFonts w:ascii="Times New Roman" w:hAnsi="Times New Roman" w:cs="Times New Roman"/>
                <w:color w:val="231F20"/>
                <w:w w:val="97"/>
                <w:sz w:val="20"/>
              </w:rPr>
              <w:t>0</w:t>
            </w:r>
          </w:p>
        </w:tc>
        <w:tc>
          <w:tcPr>
            <w:tcW w:w="1904" w:type="dxa"/>
            <w:shd w:val="clear" w:color="auto" w:fill="FFCC7A"/>
          </w:tcPr>
          <w:p w14:paraId="4B2F8A84" w14:textId="77777777" w:rsidR="008C0CC0" w:rsidRPr="000A77CC" w:rsidRDefault="008C0CC0" w:rsidP="00A31C5E">
            <w:pPr>
              <w:pStyle w:val="TableParagraph"/>
              <w:rPr>
                <w:rFonts w:ascii="Times New Roman" w:hAnsi="Times New Roman" w:cs="Times New Roman"/>
                <w:sz w:val="20"/>
              </w:rPr>
            </w:pPr>
            <w:r w:rsidRPr="000A77CC">
              <w:rPr>
                <w:rFonts w:ascii="Times New Roman" w:hAnsi="Times New Roman" w:cs="Times New Roman"/>
                <w:color w:val="231F20"/>
                <w:w w:val="97"/>
                <w:sz w:val="20"/>
              </w:rPr>
              <w:t>0</w:t>
            </w:r>
          </w:p>
        </w:tc>
      </w:tr>
      <w:tr w:rsidR="008C0CC0" w:rsidRPr="000A77CC" w14:paraId="73103D90" w14:textId="77777777" w:rsidTr="00A31C5E">
        <w:trPr>
          <w:trHeight w:val="290"/>
        </w:trPr>
        <w:tc>
          <w:tcPr>
            <w:tcW w:w="1919" w:type="dxa"/>
            <w:shd w:val="clear" w:color="auto" w:fill="FFE0AD"/>
          </w:tcPr>
          <w:p w14:paraId="666E856A" w14:textId="77777777" w:rsidR="008C0CC0" w:rsidRPr="000A77CC" w:rsidRDefault="008C0CC0" w:rsidP="00A31C5E">
            <w:pPr>
              <w:pStyle w:val="TableParagraph"/>
              <w:rPr>
                <w:rFonts w:ascii="Times New Roman" w:hAnsi="Times New Roman" w:cs="Times New Roman"/>
                <w:sz w:val="20"/>
              </w:rPr>
            </w:pPr>
            <w:r w:rsidRPr="000A77CC">
              <w:rPr>
                <w:rFonts w:ascii="Times New Roman" w:hAnsi="Times New Roman" w:cs="Times New Roman"/>
                <w:color w:val="231F20"/>
                <w:w w:val="97"/>
                <w:sz w:val="20"/>
              </w:rPr>
              <w:t>0</w:t>
            </w:r>
          </w:p>
        </w:tc>
        <w:tc>
          <w:tcPr>
            <w:tcW w:w="1919" w:type="dxa"/>
            <w:shd w:val="clear" w:color="auto" w:fill="FFE0AD"/>
          </w:tcPr>
          <w:p w14:paraId="390121BA" w14:textId="77777777" w:rsidR="008C0CC0" w:rsidRPr="000A77CC" w:rsidRDefault="008C0CC0" w:rsidP="00A31C5E">
            <w:pPr>
              <w:pStyle w:val="TableParagraph"/>
              <w:rPr>
                <w:rFonts w:ascii="Times New Roman" w:hAnsi="Times New Roman" w:cs="Times New Roman"/>
                <w:sz w:val="20"/>
              </w:rPr>
            </w:pPr>
            <w:r w:rsidRPr="000A77CC">
              <w:rPr>
                <w:rFonts w:ascii="Times New Roman" w:hAnsi="Times New Roman" w:cs="Times New Roman"/>
                <w:color w:val="231F20"/>
                <w:w w:val="97"/>
                <w:sz w:val="20"/>
              </w:rPr>
              <w:t>1</w:t>
            </w:r>
          </w:p>
        </w:tc>
        <w:tc>
          <w:tcPr>
            <w:tcW w:w="1919" w:type="dxa"/>
            <w:shd w:val="clear" w:color="auto" w:fill="FFE0AD"/>
          </w:tcPr>
          <w:p w14:paraId="7B77BDD3" w14:textId="77777777" w:rsidR="008C0CC0" w:rsidRPr="000A77CC" w:rsidRDefault="008C0CC0" w:rsidP="00A31C5E">
            <w:pPr>
              <w:pStyle w:val="TableParagraph"/>
              <w:rPr>
                <w:rFonts w:ascii="Times New Roman" w:hAnsi="Times New Roman" w:cs="Times New Roman"/>
                <w:sz w:val="20"/>
              </w:rPr>
            </w:pPr>
            <w:r w:rsidRPr="000A77CC">
              <w:rPr>
                <w:rFonts w:ascii="Times New Roman" w:hAnsi="Times New Roman" w:cs="Times New Roman"/>
                <w:color w:val="231F20"/>
                <w:w w:val="97"/>
                <w:sz w:val="20"/>
              </w:rPr>
              <w:t>0</w:t>
            </w:r>
          </w:p>
        </w:tc>
        <w:tc>
          <w:tcPr>
            <w:tcW w:w="1904" w:type="dxa"/>
            <w:shd w:val="clear" w:color="auto" w:fill="FFE0AD"/>
          </w:tcPr>
          <w:p w14:paraId="3BBA3F04" w14:textId="77777777" w:rsidR="008C0CC0" w:rsidRPr="000A77CC" w:rsidRDefault="008C0CC0" w:rsidP="00A31C5E">
            <w:pPr>
              <w:pStyle w:val="TableParagraph"/>
              <w:rPr>
                <w:rFonts w:ascii="Times New Roman" w:hAnsi="Times New Roman" w:cs="Times New Roman"/>
                <w:sz w:val="20"/>
              </w:rPr>
            </w:pPr>
            <w:r w:rsidRPr="000A77CC">
              <w:rPr>
                <w:rFonts w:ascii="Times New Roman" w:hAnsi="Times New Roman" w:cs="Times New Roman"/>
                <w:color w:val="231F20"/>
                <w:w w:val="97"/>
                <w:sz w:val="20"/>
              </w:rPr>
              <w:t>0</w:t>
            </w:r>
          </w:p>
        </w:tc>
      </w:tr>
      <w:tr w:rsidR="008C0CC0" w:rsidRPr="000A77CC" w14:paraId="41086D0E" w14:textId="77777777" w:rsidTr="00A31C5E">
        <w:trPr>
          <w:trHeight w:val="290"/>
        </w:trPr>
        <w:tc>
          <w:tcPr>
            <w:tcW w:w="1919" w:type="dxa"/>
            <w:shd w:val="clear" w:color="auto" w:fill="FFCC7A"/>
          </w:tcPr>
          <w:p w14:paraId="5116B798" w14:textId="77777777" w:rsidR="008C0CC0" w:rsidRPr="000A77CC" w:rsidRDefault="008C0CC0" w:rsidP="00A31C5E">
            <w:pPr>
              <w:pStyle w:val="TableParagraph"/>
              <w:rPr>
                <w:rFonts w:ascii="Times New Roman" w:hAnsi="Times New Roman" w:cs="Times New Roman"/>
                <w:sz w:val="20"/>
              </w:rPr>
            </w:pPr>
            <w:r w:rsidRPr="000A77CC">
              <w:rPr>
                <w:rFonts w:ascii="Times New Roman" w:hAnsi="Times New Roman" w:cs="Times New Roman"/>
                <w:color w:val="231F20"/>
                <w:w w:val="97"/>
                <w:sz w:val="20"/>
              </w:rPr>
              <w:t>0</w:t>
            </w:r>
          </w:p>
        </w:tc>
        <w:tc>
          <w:tcPr>
            <w:tcW w:w="1919" w:type="dxa"/>
            <w:shd w:val="clear" w:color="auto" w:fill="FFCC7A"/>
          </w:tcPr>
          <w:p w14:paraId="6F8E2CD7" w14:textId="77777777" w:rsidR="008C0CC0" w:rsidRPr="000A77CC" w:rsidRDefault="008C0CC0" w:rsidP="00A31C5E">
            <w:pPr>
              <w:pStyle w:val="TableParagraph"/>
              <w:rPr>
                <w:rFonts w:ascii="Times New Roman" w:hAnsi="Times New Roman" w:cs="Times New Roman"/>
                <w:sz w:val="20"/>
              </w:rPr>
            </w:pPr>
            <w:r w:rsidRPr="000A77CC">
              <w:rPr>
                <w:rFonts w:ascii="Times New Roman" w:hAnsi="Times New Roman" w:cs="Times New Roman"/>
                <w:color w:val="231F20"/>
                <w:w w:val="97"/>
                <w:sz w:val="20"/>
              </w:rPr>
              <w:t>0</w:t>
            </w:r>
          </w:p>
        </w:tc>
        <w:tc>
          <w:tcPr>
            <w:tcW w:w="1919" w:type="dxa"/>
            <w:shd w:val="clear" w:color="auto" w:fill="FFCC7A"/>
          </w:tcPr>
          <w:p w14:paraId="3C5B2027" w14:textId="77777777" w:rsidR="008C0CC0" w:rsidRPr="000A77CC" w:rsidRDefault="008C0CC0" w:rsidP="00A31C5E">
            <w:pPr>
              <w:pStyle w:val="TableParagraph"/>
              <w:rPr>
                <w:rFonts w:ascii="Times New Roman" w:hAnsi="Times New Roman" w:cs="Times New Roman"/>
                <w:sz w:val="20"/>
              </w:rPr>
            </w:pPr>
            <w:r w:rsidRPr="000A77CC">
              <w:rPr>
                <w:rFonts w:ascii="Times New Roman" w:hAnsi="Times New Roman" w:cs="Times New Roman"/>
                <w:color w:val="231F20"/>
                <w:w w:val="97"/>
                <w:sz w:val="20"/>
              </w:rPr>
              <w:t>0</w:t>
            </w:r>
          </w:p>
        </w:tc>
        <w:tc>
          <w:tcPr>
            <w:tcW w:w="1904" w:type="dxa"/>
            <w:shd w:val="clear" w:color="auto" w:fill="FFCC7A"/>
          </w:tcPr>
          <w:p w14:paraId="0EED4F50" w14:textId="77777777" w:rsidR="008C0CC0" w:rsidRPr="000A77CC" w:rsidRDefault="008C0CC0" w:rsidP="00A31C5E">
            <w:pPr>
              <w:pStyle w:val="TableParagraph"/>
              <w:rPr>
                <w:rFonts w:ascii="Times New Roman" w:hAnsi="Times New Roman" w:cs="Times New Roman"/>
                <w:sz w:val="20"/>
              </w:rPr>
            </w:pPr>
            <w:r w:rsidRPr="000A77CC">
              <w:rPr>
                <w:rFonts w:ascii="Times New Roman" w:hAnsi="Times New Roman" w:cs="Times New Roman"/>
                <w:color w:val="231F20"/>
                <w:w w:val="97"/>
                <w:sz w:val="20"/>
              </w:rPr>
              <w:t>1</w:t>
            </w:r>
          </w:p>
        </w:tc>
      </w:tr>
      <w:tr w:rsidR="008C0CC0" w:rsidRPr="000A77CC" w14:paraId="57C0A4E1" w14:textId="77777777" w:rsidTr="00A31C5E">
        <w:trPr>
          <w:trHeight w:val="289"/>
        </w:trPr>
        <w:tc>
          <w:tcPr>
            <w:tcW w:w="1919" w:type="dxa"/>
            <w:shd w:val="clear" w:color="auto" w:fill="FFE0AD"/>
          </w:tcPr>
          <w:p w14:paraId="7B4C8661" w14:textId="77777777" w:rsidR="008C0CC0" w:rsidRPr="000A77CC" w:rsidRDefault="008C0CC0" w:rsidP="00A31C5E">
            <w:pPr>
              <w:pStyle w:val="TableParagraph"/>
              <w:rPr>
                <w:rFonts w:ascii="Times New Roman" w:hAnsi="Times New Roman" w:cs="Times New Roman"/>
                <w:sz w:val="20"/>
              </w:rPr>
            </w:pPr>
            <w:r w:rsidRPr="000A77CC">
              <w:rPr>
                <w:rFonts w:ascii="Times New Roman" w:hAnsi="Times New Roman" w:cs="Times New Roman"/>
                <w:color w:val="231F20"/>
                <w:w w:val="97"/>
                <w:sz w:val="20"/>
              </w:rPr>
              <w:t>0</w:t>
            </w:r>
          </w:p>
        </w:tc>
        <w:tc>
          <w:tcPr>
            <w:tcW w:w="1919" w:type="dxa"/>
            <w:shd w:val="clear" w:color="auto" w:fill="FFE0AD"/>
          </w:tcPr>
          <w:p w14:paraId="41CC1E57" w14:textId="77777777" w:rsidR="008C0CC0" w:rsidRPr="000A77CC" w:rsidRDefault="008C0CC0" w:rsidP="00A31C5E">
            <w:pPr>
              <w:pStyle w:val="TableParagraph"/>
              <w:rPr>
                <w:rFonts w:ascii="Times New Roman" w:hAnsi="Times New Roman" w:cs="Times New Roman"/>
                <w:sz w:val="20"/>
              </w:rPr>
            </w:pPr>
            <w:r w:rsidRPr="000A77CC">
              <w:rPr>
                <w:rFonts w:ascii="Times New Roman" w:hAnsi="Times New Roman" w:cs="Times New Roman"/>
                <w:color w:val="231F20"/>
                <w:w w:val="97"/>
                <w:sz w:val="20"/>
              </w:rPr>
              <w:t>0</w:t>
            </w:r>
          </w:p>
        </w:tc>
        <w:tc>
          <w:tcPr>
            <w:tcW w:w="1919" w:type="dxa"/>
            <w:shd w:val="clear" w:color="auto" w:fill="FFE0AD"/>
          </w:tcPr>
          <w:p w14:paraId="4EB4C70C" w14:textId="77777777" w:rsidR="008C0CC0" w:rsidRPr="000A77CC" w:rsidRDefault="008C0CC0" w:rsidP="00A31C5E">
            <w:pPr>
              <w:pStyle w:val="TableParagraph"/>
              <w:rPr>
                <w:rFonts w:ascii="Times New Roman" w:hAnsi="Times New Roman" w:cs="Times New Roman"/>
                <w:sz w:val="20"/>
              </w:rPr>
            </w:pPr>
            <w:r w:rsidRPr="000A77CC">
              <w:rPr>
                <w:rFonts w:ascii="Times New Roman" w:hAnsi="Times New Roman" w:cs="Times New Roman"/>
                <w:color w:val="231F20"/>
                <w:w w:val="97"/>
                <w:sz w:val="20"/>
              </w:rPr>
              <w:t>0</w:t>
            </w:r>
          </w:p>
        </w:tc>
        <w:tc>
          <w:tcPr>
            <w:tcW w:w="1904" w:type="dxa"/>
            <w:shd w:val="clear" w:color="auto" w:fill="FFE0AD"/>
          </w:tcPr>
          <w:p w14:paraId="0844F03A" w14:textId="77777777" w:rsidR="008C0CC0" w:rsidRPr="000A77CC" w:rsidRDefault="008C0CC0" w:rsidP="00A31C5E">
            <w:pPr>
              <w:pStyle w:val="TableParagraph"/>
              <w:rPr>
                <w:rFonts w:ascii="Times New Roman" w:hAnsi="Times New Roman" w:cs="Times New Roman"/>
                <w:sz w:val="20"/>
              </w:rPr>
            </w:pPr>
            <w:r w:rsidRPr="000A77CC">
              <w:rPr>
                <w:rFonts w:ascii="Times New Roman" w:hAnsi="Times New Roman" w:cs="Times New Roman"/>
                <w:color w:val="231F20"/>
                <w:w w:val="97"/>
                <w:sz w:val="20"/>
              </w:rPr>
              <w:t>1</w:t>
            </w:r>
          </w:p>
        </w:tc>
      </w:tr>
    </w:tbl>
    <w:p w14:paraId="14823457" w14:textId="77777777" w:rsidR="008C0CC0" w:rsidRPr="000A77CC" w:rsidRDefault="008C0CC0" w:rsidP="008C0CC0">
      <w:pPr>
        <w:pStyle w:val="BodyText"/>
        <w:spacing w:before="8"/>
        <w:rPr>
          <w:b/>
          <w:sz w:val="32"/>
        </w:rPr>
      </w:pPr>
    </w:p>
    <w:p w14:paraId="621EB6F5" w14:textId="77777777" w:rsidR="008C0CC0" w:rsidRPr="000A77CC" w:rsidRDefault="008C0CC0" w:rsidP="008C0CC0">
      <w:pPr>
        <w:pStyle w:val="BodyText"/>
        <w:spacing w:line="249" w:lineRule="auto"/>
        <w:ind w:left="3599" w:right="1917"/>
        <w:jc w:val="both"/>
      </w:pPr>
      <w:r w:rsidRPr="000A77CC">
        <w:rPr>
          <w:color w:val="4D207A"/>
          <w:sz w:val="24"/>
        </w:rPr>
        <w:t>Hỗ trợ cho cơ sở dữ liệu rất lớn</w:t>
      </w:r>
      <w:r w:rsidRPr="000A77CC">
        <w:rPr>
          <w:color w:val="4D207A"/>
          <w:spacing w:val="17"/>
          <w:sz w:val="24"/>
        </w:rPr>
        <w:t xml:space="preserve"> </w:t>
      </w:r>
      <w:r w:rsidRPr="000A77CC">
        <w:rPr>
          <w:color w:val="231F20"/>
        </w:rPr>
        <w:t>Nhớ lại rằng hỗ trợ cho VLDB là một yêu cầu đối với cơ sở dữ liệu hỗ trợ quyết định. Do đó, khi cơ sở dữ liệu quan hệ được sử dụng trong vai trò hỗ trợ quyết định, nó cũng phải có khả năng lưu trữ lượng dữ liệu rất lớn. Cả khả năng lưu trữ và quá trình tải dữ liệu vào cơ sở dữ liệu đều rất quan trọng. Do đó, RDBMS phải có các công cụ thích hợp để nhập, tích hợp và điền dữ liệu vào kho dữ liệu. Dữ liệu hỗ trợ quyết định thường được tải ở chế độ hàng loạt (lô) từ dữ liệu vận hành. Tuy nhiên, các hoạt động hàng loạt yêu cầu cả cơ sở dữ liệu nguồn và đích đều được bảo lưu (khóa). Tốc độ của các hoạt động tải dữ liệu rất quan trọng, đặc biệt khi bạn nhận ra rằng hầu hết các hệ thống hoạt động đều chạy 24 giờ một ngày, 7 ngày một tuần. Do đó, cửa sổ cơ hội để bảo trì và tải hàng loạt chỉ mở ra trong thời gian ngắn, thường là trong thời gian chùng.</w:t>
      </w:r>
    </w:p>
    <w:p w14:paraId="4F5DCE89" w14:textId="3495F435" w:rsidR="008C0CC0" w:rsidRPr="000A77CC" w:rsidRDefault="008C0CC0" w:rsidP="008C0CC0">
      <w:pPr>
        <w:pStyle w:val="BodyText"/>
        <w:spacing w:before="3" w:line="249" w:lineRule="auto"/>
        <w:ind w:left="3599" w:right="1917" w:firstLine="264"/>
        <w:jc w:val="both"/>
        <w:rPr>
          <w:color w:val="231F20"/>
          <w:spacing w:val="-3"/>
        </w:rPr>
      </w:pPr>
      <w:r w:rsidRPr="000A77CC">
        <w:rPr>
          <w:noProof/>
        </w:rPr>
        <mc:AlternateContent>
          <mc:Choice Requires="wps">
            <w:drawing>
              <wp:anchor distT="0" distB="0" distL="114300" distR="114300" simplePos="0" relativeHeight="251598336" behindDoc="0" locked="0" layoutInCell="1" allowOverlap="1" wp14:anchorId="234A791D" wp14:editId="273B7665">
                <wp:simplePos x="0" y="0"/>
                <wp:positionH relativeFrom="page">
                  <wp:posOffset>190500</wp:posOffset>
                </wp:positionH>
                <wp:positionV relativeFrom="paragraph">
                  <wp:posOffset>1126490</wp:posOffset>
                </wp:positionV>
                <wp:extent cx="635000" cy="0"/>
                <wp:effectExtent l="0" t="0" r="0" b="0"/>
                <wp:wrapNone/>
                <wp:docPr id="334" name="Straight Connector 33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5000" cy="0"/>
                        </a:xfrm>
                        <a:prstGeom prst="line">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A1CDA86" id="Straight Connector 334" o:spid="_x0000_s1026" style="position:absolute;z-index:25159833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 from="15pt,88.7pt" to="65pt,88.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" strokeweight=".25pt">
                <w10:wrap anchorx="page"/>
              </v:line>
            </w:pict>
          </mc:Fallback>
        </mc:AlternateContent>
      </w:r>
      <w:r w:rsidRPr="000A77CC">
        <w:rPr>
          <w:noProof/>
        </w:rPr>
        <mc:AlternateContent>
          <mc:Choice Requires="wps">
            <w:drawing>
              <wp:anchor distT="0" distB="0" distL="114300" distR="114300" simplePos="0" relativeHeight="251599360" behindDoc="0" locked="0" layoutInCell="1" allowOverlap="1" wp14:anchorId="7B150248" wp14:editId="2F39C733">
                <wp:simplePos x="0" y="0"/>
                <wp:positionH relativeFrom="page">
                  <wp:posOffset>8420100</wp:posOffset>
                </wp:positionH>
                <wp:positionV relativeFrom="paragraph">
                  <wp:posOffset>1126490</wp:posOffset>
                </wp:positionV>
                <wp:extent cx="190500" cy="0"/>
                <wp:effectExtent l="0" t="0" r="0" b="0"/>
                <wp:wrapNone/>
                <wp:docPr id="333" name="Straight Connector 33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0500" cy="0"/>
                        </a:xfrm>
                        <a:prstGeom prst="line">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70CBBF8" id="Straight Connector 333" o:spid="_x0000_s1026" style="position:absolute;z-index:25159936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 from="663pt,88.7pt" to="678pt,88.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" strokeweight=".25pt">
                <w10:wrap anchorx="page"/>
              </v:line>
            </w:pict>
          </mc:Fallback>
        </mc:AlternateContent>
      </w:r>
      <w:r w:rsidRPr="000A77CC">
        <w:rPr>
          <w:color w:val="231F20"/>
          <w:spacing w:val="-3"/>
        </w:rPr>
        <w:t>Rõ ràng, ROLAP là một lựa chọn hợp lý cho các công ty đã sử dụng cơ sở dữ liệu quan hệ cho dữ liệu hoạt động của họ. Với quy mô của thị trường cơ sở dữ liệu quan hệ, hầu như không ngạc nhiên khi hầu hết các nhà cung cấp RDBMS hiện tại đã mở rộng sản phẩm của họ để hỗ trợ các kho dữ liệu và khả năng OLAP.</w:t>
      </w:r>
    </w:p>
    <w:p w14:paraId="5CC94F6F" w14:textId="77777777" w:rsidR="008C0CC0" w:rsidRPr="000A77CC" w:rsidRDefault="008C0CC0" w:rsidP="008C0CC0">
      <w:pPr>
        <w:spacing w:line="249" w:lineRule="auto"/>
        <w:jc w:val="both"/>
        <w:sectPr w:rsidR="008C0CC0" w:rsidRPr="000A77CC">
          <w:headerReference w:type="default" r:id="rId67"/>
          <w:footerReference w:type="default" r:id="rId68"/>
          <w:pgSz w:w="13560" w:h="16980"/>
          <w:pgMar w:top="1240" w:right="180" w:bottom="300" w:left="180" w:header="0" w:footer="20" w:gutter="0"/>
          <w:cols w:space="720"/>
        </w:sectPr>
      </w:pPr>
    </w:p>
    <w:p w14:paraId="31F94438" w14:textId="77777777" w:rsidR="008C0CC0" w:rsidRPr="000A77CC" w:rsidRDefault="008C0CC0" w:rsidP="008C0CC0">
      <w:pPr>
        <w:pStyle w:val="BodyText"/>
        <w:rPr>
          <w:sz w:val="51"/>
        </w:rPr>
      </w:pPr>
    </w:p>
    <w:p w14:paraId="42BAEB97" w14:textId="77777777" w:rsidR="008C0CC0" w:rsidRPr="000A77CC" w:rsidRDefault="008C0CC0" w:rsidP="008C0CC0">
      <w:pPr>
        <w:pStyle w:val="Heading2"/>
        <w:spacing w:before="1"/>
        <w:ind w:left="1920"/>
        <w:jc w:val="left"/>
        <w:rPr>
          <w:rFonts w:ascii="Times New Roman" w:hAnsi="Times New Roman" w:cs="Times New Roman"/>
        </w:rPr>
      </w:pPr>
      <w:r w:rsidRPr="000A77CC">
        <w:rPr>
          <w:rFonts w:ascii="Times New Roman" w:hAnsi="Times New Roman" w:cs="Times New Roman"/>
          <w:color w:val="231F20"/>
        </w:rPr>
        <w:t>13-6f</w:t>
      </w:r>
      <w:r w:rsidRPr="000A77CC">
        <w:rPr>
          <w:rFonts w:ascii="Times New Roman" w:hAnsi="Times New Roman" w:cs="Times New Roman"/>
          <w:color w:val="231F20"/>
          <w:spacing w:val="-37"/>
        </w:rPr>
        <w:t xml:space="preserve"> </w:t>
      </w:r>
      <w:r w:rsidRPr="000A77CC">
        <w:rPr>
          <w:rFonts w:ascii="Times New Roman" w:hAnsi="Times New Roman" w:cs="Times New Roman"/>
          <w:color w:val="058141"/>
        </w:rPr>
        <w:t>OLAP đa chiều</w:t>
      </w:r>
    </w:p>
    <w:p w14:paraId="17ECD221" w14:textId="77777777" w:rsidR="008C0CC0" w:rsidRPr="000A77CC" w:rsidRDefault="008C0CC0" w:rsidP="008C0CC0">
      <w:pPr>
        <w:spacing w:before="86"/>
        <w:ind w:left="781" w:right="1069"/>
        <w:jc w:val="center"/>
        <w:rPr>
          <w:b/>
          <w:sz w:val="20"/>
        </w:rPr>
      </w:pPr>
      <w:r w:rsidRPr="000A77CC">
        <w:br w:type="column"/>
      </w:r>
      <w:r w:rsidRPr="000A77CC">
        <w:rPr>
          <w:color w:val="231F20"/>
          <w:sz w:val="20"/>
        </w:rPr>
        <w:t xml:space="preserve">Chương 13 Kinh doanh thông minh và kho dữ liệu </w:t>
      </w:r>
      <w:r w:rsidRPr="000A77CC">
        <w:rPr>
          <w:b/>
          <w:color w:val="2C6682"/>
          <w:sz w:val="20"/>
        </w:rPr>
        <w:t>627</w:t>
      </w:r>
    </w:p>
    <w:p w14:paraId="73460065" w14:textId="77777777" w:rsidR="008C0CC0" w:rsidRPr="000A77CC" w:rsidRDefault="008C0CC0" w:rsidP="008C0CC0">
      <w:pPr>
        <w:jc w:val="center"/>
        <w:rPr>
          <w:sz w:val="20"/>
        </w:rPr>
        <w:sectPr w:rsidR="008C0CC0" w:rsidRPr="000A77CC">
          <w:pgSz w:w="13560" w:h="16980"/>
          <w:pgMar w:top="1240" w:right="180" w:bottom="220" w:left="180" w:header="0" w:footer="20" w:gutter="0"/>
          <w:cols w:num="2" w:space="720" w:equalWidth="0">
            <w:col w:w="5906" w:space="40"/>
            <w:col w:w="7254"/>
          </w:cols>
        </w:sectPr>
      </w:pPr>
    </w:p>
    <w:p w14:paraId="5F8A1CAC" w14:textId="77777777" w:rsidR="008C0CC0" w:rsidRPr="000A77CC" w:rsidRDefault="008C0CC0" w:rsidP="008C0CC0">
      <w:pPr>
        <w:pStyle w:val="BodyText"/>
        <w:spacing w:before="151" w:line="249" w:lineRule="auto"/>
        <w:ind w:left="1920" w:right="3597"/>
        <w:jc w:val="both"/>
        <w:rPr>
          <w:color w:val="231F20"/>
          <w:w w:val="85"/>
        </w:rPr>
      </w:pPr>
      <w:r w:rsidRPr="000A77CC">
        <w:rPr>
          <w:b/>
          <w:color w:val="2C6682"/>
          <w:w w:val="85"/>
          <w:lang w:val="vi-VN"/>
        </w:rPr>
        <w:t>X</w:t>
      </w:r>
      <w:r w:rsidRPr="000A77CC">
        <w:rPr>
          <w:b/>
          <w:color w:val="2C6682"/>
          <w:w w:val="85"/>
        </w:rPr>
        <w:t>ử lý phân tích trực tuyến đa chiều (</w:t>
      </w:r>
      <w:r w:rsidRPr="000A77CC">
        <w:rPr>
          <w:b/>
          <w:color w:val="2C6682"/>
          <w:w w:val="85"/>
          <w:lang w:val="vi-VN"/>
        </w:rPr>
        <w:t>MOL</w:t>
      </w:r>
      <w:r w:rsidRPr="000A77CC">
        <w:rPr>
          <w:b/>
          <w:color w:val="2C6682"/>
          <w:w w:val="85"/>
        </w:rPr>
        <w:t>A</w:t>
      </w:r>
      <w:r w:rsidRPr="000A77CC">
        <w:rPr>
          <w:b/>
          <w:color w:val="2C6682"/>
          <w:w w:val="85"/>
          <w:lang w:val="vi-VN"/>
        </w:rPr>
        <w:t>P</w:t>
      </w:r>
      <w:r w:rsidRPr="000A77CC">
        <w:rPr>
          <w:b/>
          <w:color w:val="2C6682"/>
          <w:w w:val="85"/>
        </w:rPr>
        <w:t>)</w:t>
      </w:r>
      <w:r w:rsidRPr="000A77CC">
        <w:rPr>
          <w:b/>
          <w:color w:val="2C6682"/>
          <w:spacing w:val="-18"/>
          <w:w w:val="85"/>
        </w:rPr>
        <w:t xml:space="preserve"> </w:t>
      </w:r>
      <w:r w:rsidRPr="000A77CC">
        <w:rPr>
          <w:color w:val="231F20"/>
          <w:w w:val="85"/>
        </w:rPr>
        <w:t>mở rộng chức năng OLAP để</w:t>
      </w:r>
      <w:r w:rsidRPr="000A77CC">
        <w:rPr>
          <w:color w:val="231F20"/>
          <w:spacing w:val="-17"/>
          <w:w w:val="85"/>
        </w:rPr>
        <w:t xml:space="preserve"> </w:t>
      </w:r>
      <w:r w:rsidRPr="000A77CC">
        <w:rPr>
          <w:b/>
          <w:color w:val="2C6682"/>
          <w:w w:val="85"/>
        </w:rPr>
        <w:t>hệ thống quản lý cơ sở dữ liệu đa chiều (</w:t>
      </w:r>
      <w:r w:rsidRPr="000A77CC">
        <w:rPr>
          <w:b/>
          <w:color w:val="2C6682"/>
          <w:w w:val="85"/>
          <w:lang w:val="vi-VN"/>
        </w:rPr>
        <w:t>M</w:t>
      </w:r>
      <w:r w:rsidRPr="000A77CC">
        <w:rPr>
          <w:b/>
          <w:color w:val="2C6682"/>
          <w:w w:val="85"/>
        </w:rPr>
        <w:t>DB</w:t>
      </w:r>
      <w:r w:rsidRPr="000A77CC">
        <w:rPr>
          <w:b/>
          <w:color w:val="2C6682"/>
          <w:w w:val="85"/>
          <w:lang w:val="vi-VN"/>
        </w:rPr>
        <w:t>MS</w:t>
      </w:r>
      <w:r w:rsidRPr="000A77CC">
        <w:rPr>
          <w:b/>
          <w:color w:val="2C6682"/>
          <w:w w:val="85"/>
        </w:rPr>
        <w:t>s)</w:t>
      </w:r>
      <w:r w:rsidRPr="000A77CC">
        <w:rPr>
          <w:color w:val="231F20"/>
          <w:w w:val="85"/>
        </w:rPr>
        <w:t>.</w:t>
      </w:r>
      <w:r w:rsidRPr="000A77CC">
        <w:rPr>
          <w:color w:val="231F20"/>
          <w:spacing w:val="-17"/>
          <w:w w:val="85"/>
        </w:rPr>
        <w:t xml:space="preserve"> </w:t>
      </w:r>
      <w:r w:rsidRPr="000A77CC">
        <w:rPr>
          <w:color w:val="231F20"/>
          <w:w w:val="85"/>
        </w:rPr>
        <w:t>Một MDBMS sử dụng các kỹ thuật độc quyền để lưu trữ dữ liệu trong các mảng n chiều giống như ma trận. Tiền đề của MOLAP là cơ sở dữ liệu đa chiều phù hợp nhất để quản lý, lưu trữ và phân tích dữ liệu đa chiều. Hầu hết các kỹ thuật độc quyền được sử dụng trong MDBMS đều bắt nguồn từ các lĩnh vực kỹ thuật như thiết kế có sự trợ giúp của máy tính/sản xuất có sự trợ giúp của máy tính (CAD/CAM) và hệ thống thông tin địa lý (GIS). Các công cụ MOLAP lưu trữ dữ liệu bằng cách sử dụng mảng nhiều chiều, lưu trữ hàng hoặc lưu trữ cột. (Nếu cần, hãy xem lại mô hình dữ liệu NoSQL trong Chương 2, Mô hình dữ liệu.)</w:t>
      </w:r>
    </w:p>
    <w:p w14:paraId="507AE799" w14:textId="3A7B0243" w:rsidR="008C0CC0" w:rsidRPr="000A77CC" w:rsidRDefault="008C0CC0" w:rsidP="008C0CC0">
      <w:pPr>
        <w:pStyle w:val="BodyText"/>
        <w:spacing w:line="247" w:lineRule="auto"/>
        <w:ind w:left="1919" w:right="3597" w:firstLine="264"/>
        <w:jc w:val="both"/>
        <w:rPr>
          <w:color w:val="231F20"/>
        </w:rPr>
      </w:pPr>
      <w:r w:rsidRPr="000A77CC">
        <w:rPr>
          <w:noProof/>
        </w:rPr>
        <mc:AlternateContent>
          <mc:Choice Requires="wps">
            <w:drawing>
              <wp:anchor distT="0" distB="0" distL="114300" distR="114300" simplePos="0" relativeHeight="251602432" behindDoc="0" locked="0" layoutInCell="1" allowOverlap="1" wp14:anchorId="70057F8F" wp14:editId="2037EBF2">
                <wp:simplePos x="0" y="0"/>
                <wp:positionH relativeFrom="page">
                  <wp:posOffset>6434455</wp:posOffset>
                </wp:positionH>
                <wp:positionV relativeFrom="paragraph">
                  <wp:posOffset>61595</wp:posOffset>
                </wp:positionV>
                <wp:extent cx="1299845" cy="7510780"/>
                <wp:effectExtent l="0" t="0" r="0" b="0"/>
                <wp:wrapNone/>
                <wp:docPr id="332" name="Text Box 33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99845" cy="7510780"/>
                        </a:xfrm>
                        <a:prstGeom prst="rect">
                          <a:avLst/>
                        </a:prstGeom>
                        <a:solidFill>
                          <a:srgbClr val="D0E0D0"/>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6BED329A" w14:textId="77777777" w:rsidR="008C0CC0" w:rsidRDefault="008C0CC0" w:rsidP="008C0CC0">
                            <w:pPr>
                              <w:spacing w:before="1" w:line="247" w:lineRule="auto"/>
                              <w:ind w:left="120"/>
                              <w:rPr>
                                <w:rFonts w:ascii="Trebuchet MS"/>
                                <w:color w:val="231F20"/>
                                <w:w w:val="95"/>
                                <w:sz w:val="18"/>
                              </w:rPr>
                            </w:pPr>
                            <w:r>
                              <w:rPr>
                                <w:rFonts w:ascii="Verdana"/>
                                <w:b/>
                                <w:color w:val="2C6682"/>
                                <w:w w:val="85"/>
                                <w:sz w:val="20"/>
                                <w:lang w:val="vi-VN"/>
                              </w:rPr>
                              <w:t>x</w:t>
                            </w:r>
                            <w:r>
                              <w:rPr>
                                <w:rFonts w:ascii="Verdana"/>
                                <w:b/>
                                <w:color w:val="2C6682"/>
                                <w:w w:val="85"/>
                                <w:sz w:val="20"/>
                              </w:rPr>
                              <w:t>ử</w:t>
                            </w:r>
                            <w:r>
                              <w:rPr>
                                <w:rFonts w:ascii="Verdana"/>
                                <w:b/>
                                <w:color w:val="2C6682"/>
                                <w:w w:val="85"/>
                                <w:sz w:val="20"/>
                              </w:rPr>
                              <w:t xml:space="preserve"> l</w:t>
                            </w:r>
                            <w:r>
                              <w:rPr>
                                <w:rFonts w:ascii="Verdana"/>
                                <w:b/>
                                <w:color w:val="2C6682"/>
                                <w:w w:val="85"/>
                                <w:sz w:val="20"/>
                              </w:rPr>
                              <w:t>ý</w:t>
                            </w:r>
                            <w:r>
                              <w:rPr>
                                <w:rFonts w:ascii="Verdana"/>
                                <w:b/>
                                <w:color w:val="2C6682"/>
                                <w:w w:val="85"/>
                                <w:sz w:val="20"/>
                              </w:rPr>
                              <w:t xml:space="preserve"> ph</w:t>
                            </w:r>
                            <w:r>
                              <w:rPr>
                                <w:rFonts w:ascii="Verdana"/>
                                <w:b/>
                                <w:color w:val="2C6682"/>
                                <w:w w:val="85"/>
                                <w:sz w:val="20"/>
                              </w:rPr>
                              <w:t>â</w:t>
                            </w:r>
                            <w:r>
                              <w:rPr>
                                <w:rFonts w:ascii="Verdana"/>
                                <w:b/>
                                <w:color w:val="2C6682"/>
                                <w:w w:val="85"/>
                                <w:sz w:val="20"/>
                              </w:rPr>
                              <w:t>n t</w:t>
                            </w:r>
                            <w:r>
                              <w:rPr>
                                <w:rFonts w:ascii="Verdana"/>
                                <w:b/>
                                <w:color w:val="2C6682"/>
                                <w:w w:val="85"/>
                                <w:sz w:val="20"/>
                              </w:rPr>
                              <w:t>í</w:t>
                            </w:r>
                            <w:r>
                              <w:rPr>
                                <w:rFonts w:ascii="Verdana"/>
                                <w:b/>
                                <w:color w:val="2C6682"/>
                                <w:w w:val="85"/>
                                <w:sz w:val="20"/>
                              </w:rPr>
                              <w:t>ch tr</w:t>
                            </w:r>
                            <w:r>
                              <w:rPr>
                                <w:rFonts w:ascii="Verdana"/>
                                <w:b/>
                                <w:color w:val="2C6682"/>
                                <w:w w:val="85"/>
                                <w:sz w:val="20"/>
                              </w:rPr>
                              <w:t>ự</w:t>
                            </w:r>
                            <w:r>
                              <w:rPr>
                                <w:rFonts w:ascii="Verdana"/>
                                <w:b/>
                                <w:color w:val="2C6682"/>
                                <w:w w:val="85"/>
                                <w:sz w:val="20"/>
                              </w:rPr>
                              <w:t>c tuy</w:t>
                            </w:r>
                            <w:r>
                              <w:rPr>
                                <w:rFonts w:ascii="Verdana"/>
                                <w:b/>
                                <w:color w:val="2C6682"/>
                                <w:w w:val="85"/>
                                <w:sz w:val="20"/>
                              </w:rPr>
                              <w:t>ế</w:t>
                            </w:r>
                            <w:r>
                              <w:rPr>
                                <w:rFonts w:ascii="Verdana"/>
                                <w:b/>
                                <w:color w:val="2C6682"/>
                                <w:w w:val="85"/>
                                <w:sz w:val="20"/>
                              </w:rPr>
                              <w:t xml:space="preserve">n </w:t>
                            </w:r>
                            <w:r>
                              <w:rPr>
                                <w:rFonts w:ascii="Verdana"/>
                                <w:b/>
                                <w:color w:val="2C6682"/>
                                <w:w w:val="85"/>
                                <w:sz w:val="20"/>
                              </w:rPr>
                              <w:t>đ</w:t>
                            </w:r>
                            <w:r>
                              <w:rPr>
                                <w:rFonts w:ascii="Verdana"/>
                                <w:b/>
                                <w:color w:val="2C6682"/>
                                <w:w w:val="85"/>
                                <w:sz w:val="20"/>
                              </w:rPr>
                              <w:t>a chi</w:t>
                            </w:r>
                            <w:r>
                              <w:rPr>
                                <w:rFonts w:ascii="Verdana"/>
                                <w:b/>
                                <w:color w:val="2C6682"/>
                                <w:w w:val="85"/>
                                <w:sz w:val="20"/>
                              </w:rPr>
                              <w:t>ề</w:t>
                            </w:r>
                            <w:r>
                              <w:rPr>
                                <w:rFonts w:ascii="Verdana"/>
                                <w:b/>
                                <w:color w:val="2C6682"/>
                                <w:w w:val="85"/>
                                <w:sz w:val="20"/>
                              </w:rPr>
                              <w:t>u (</w:t>
                            </w:r>
                            <w:r>
                              <w:rPr>
                                <w:rFonts w:ascii="Verdana"/>
                                <w:b/>
                                <w:color w:val="2C6682"/>
                                <w:w w:val="85"/>
                                <w:sz w:val="20"/>
                                <w:lang w:val="vi-VN"/>
                              </w:rPr>
                              <w:t>MOL</w:t>
                            </w:r>
                            <w:r>
                              <w:rPr>
                                <w:rFonts w:ascii="Verdana"/>
                                <w:b/>
                                <w:color w:val="2C6682"/>
                                <w:w w:val="85"/>
                                <w:sz w:val="20"/>
                              </w:rPr>
                              <w:t>A</w:t>
                            </w:r>
                            <w:r>
                              <w:rPr>
                                <w:rFonts w:ascii="Verdana"/>
                                <w:b/>
                                <w:color w:val="2C6682"/>
                                <w:w w:val="85"/>
                                <w:sz w:val="20"/>
                                <w:lang w:val="vi-VN"/>
                              </w:rPr>
                              <w:t>P</w:t>
                            </w:r>
                            <w:r>
                              <w:rPr>
                                <w:rFonts w:ascii="Verdana"/>
                                <w:b/>
                                <w:color w:val="2C6682"/>
                                <w:w w:val="85"/>
                                <w:sz w:val="20"/>
                              </w:rPr>
                              <w:t>)</w:t>
                            </w:r>
                            <w:r>
                              <w:rPr>
                                <w:rFonts w:ascii="Verdana"/>
                                <w:b/>
                                <w:color w:val="2C6682"/>
                                <w:w w:val="80"/>
                                <w:sz w:val="20"/>
                              </w:rPr>
                              <w:t xml:space="preserve"> </w:t>
                            </w:r>
                            <w:r>
                              <w:rPr>
                                <w:rFonts w:ascii="Trebuchet MS"/>
                                <w:color w:val="231F20"/>
                                <w:w w:val="95"/>
                                <w:sz w:val="18"/>
                              </w:rPr>
                              <w:t>M</w:t>
                            </w:r>
                            <w:r>
                              <w:rPr>
                                <w:rFonts w:ascii="Trebuchet MS"/>
                                <w:color w:val="231F20"/>
                                <w:w w:val="95"/>
                                <w:sz w:val="18"/>
                              </w:rPr>
                              <w:t>ộ</w:t>
                            </w:r>
                            <w:r>
                              <w:rPr>
                                <w:rFonts w:ascii="Trebuchet MS"/>
                                <w:color w:val="231F20"/>
                                <w:w w:val="95"/>
                                <w:sz w:val="18"/>
                              </w:rPr>
                              <w:t>t ph</w:t>
                            </w:r>
                            <w:r>
                              <w:rPr>
                                <w:rFonts w:ascii="Trebuchet MS"/>
                                <w:color w:val="231F20"/>
                                <w:w w:val="95"/>
                                <w:sz w:val="18"/>
                              </w:rPr>
                              <w:t>ầ</w:t>
                            </w:r>
                            <w:r>
                              <w:rPr>
                                <w:rFonts w:ascii="Trebuchet MS"/>
                                <w:color w:val="231F20"/>
                                <w:w w:val="95"/>
                                <w:sz w:val="18"/>
                              </w:rPr>
                              <w:t>n m</w:t>
                            </w:r>
                            <w:r>
                              <w:rPr>
                                <w:rFonts w:ascii="Trebuchet MS"/>
                                <w:color w:val="231F20"/>
                                <w:w w:val="95"/>
                                <w:sz w:val="18"/>
                              </w:rPr>
                              <w:t>ở</w:t>
                            </w:r>
                            <w:r>
                              <w:rPr>
                                <w:rFonts w:ascii="Trebuchet MS"/>
                                <w:color w:val="231F20"/>
                                <w:w w:val="95"/>
                                <w:sz w:val="18"/>
                              </w:rPr>
                              <w:t xml:space="preserve"> r</w:t>
                            </w:r>
                            <w:r>
                              <w:rPr>
                                <w:rFonts w:ascii="Trebuchet MS"/>
                                <w:color w:val="231F20"/>
                                <w:w w:val="95"/>
                                <w:sz w:val="18"/>
                              </w:rPr>
                              <w:t>ộ</w:t>
                            </w:r>
                            <w:r>
                              <w:rPr>
                                <w:rFonts w:ascii="Trebuchet MS"/>
                                <w:color w:val="231F20"/>
                                <w:w w:val="95"/>
                                <w:sz w:val="18"/>
                              </w:rPr>
                              <w:t>ng c</w:t>
                            </w:r>
                            <w:r>
                              <w:rPr>
                                <w:rFonts w:ascii="Trebuchet MS"/>
                                <w:color w:val="231F20"/>
                                <w:w w:val="95"/>
                                <w:sz w:val="18"/>
                              </w:rPr>
                              <w:t>ủ</w:t>
                            </w:r>
                            <w:r>
                              <w:rPr>
                                <w:rFonts w:ascii="Trebuchet MS"/>
                                <w:color w:val="231F20"/>
                                <w:w w:val="95"/>
                                <w:sz w:val="18"/>
                              </w:rPr>
                              <w:t>a x</w:t>
                            </w:r>
                            <w:r>
                              <w:rPr>
                                <w:rFonts w:ascii="Trebuchet MS"/>
                                <w:color w:val="231F20"/>
                                <w:w w:val="95"/>
                                <w:sz w:val="18"/>
                              </w:rPr>
                              <w:t>ử</w:t>
                            </w:r>
                            <w:r>
                              <w:rPr>
                                <w:rFonts w:ascii="Trebuchet MS"/>
                                <w:color w:val="231F20"/>
                                <w:w w:val="95"/>
                                <w:sz w:val="18"/>
                              </w:rPr>
                              <w:t xml:space="preserve"> l</w:t>
                            </w:r>
                            <w:r>
                              <w:rPr>
                                <w:rFonts w:ascii="Trebuchet MS"/>
                                <w:color w:val="231F20"/>
                                <w:w w:val="95"/>
                                <w:sz w:val="18"/>
                              </w:rPr>
                              <w:t>ý</w:t>
                            </w:r>
                            <w:r>
                              <w:rPr>
                                <w:rFonts w:ascii="Trebuchet MS"/>
                                <w:color w:val="231F20"/>
                                <w:w w:val="95"/>
                                <w:sz w:val="18"/>
                              </w:rPr>
                              <w:t xml:space="preserve"> ph</w:t>
                            </w:r>
                            <w:r>
                              <w:rPr>
                                <w:rFonts w:ascii="Trebuchet MS"/>
                                <w:color w:val="231F20"/>
                                <w:w w:val="95"/>
                                <w:sz w:val="18"/>
                              </w:rPr>
                              <w:t>â</w:t>
                            </w:r>
                            <w:r>
                              <w:rPr>
                                <w:rFonts w:ascii="Trebuchet MS"/>
                                <w:color w:val="231F20"/>
                                <w:w w:val="95"/>
                                <w:sz w:val="18"/>
                              </w:rPr>
                              <w:t>n t</w:t>
                            </w:r>
                            <w:r>
                              <w:rPr>
                                <w:rFonts w:ascii="Trebuchet MS"/>
                                <w:color w:val="231F20"/>
                                <w:w w:val="95"/>
                                <w:sz w:val="18"/>
                              </w:rPr>
                              <w:t>í</w:t>
                            </w:r>
                            <w:r>
                              <w:rPr>
                                <w:rFonts w:ascii="Trebuchet MS"/>
                                <w:color w:val="231F20"/>
                                <w:w w:val="95"/>
                                <w:sz w:val="18"/>
                              </w:rPr>
                              <w:t>ch tr</w:t>
                            </w:r>
                            <w:r>
                              <w:rPr>
                                <w:rFonts w:ascii="Trebuchet MS"/>
                                <w:color w:val="231F20"/>
                                <w:w w:val="95"/>
                                <w:sz w:val="18"/>
                              </w:rPr>
                              <w:t>ự</w:t>
                            </w:r>
                            <w:r>
                              <w:rPr>
                                <w:rFonts w:ascii="Trebuchet MS"/>
                                <w:color w:val="231F20"/>
                                <w:w w:val="95"/>
                                <w:sz w:val="18"/>
                              </w:rPr>
                              <w:t>c tuy</w:t>
                            </w:r>
                            <w:r>
                              <w:rPr>
                                <w:rFonts w:ascii="Trebuchet MS"/>
                                <w:color w:val="231F20"/>
                                <w:w w:val="95"/>
                                <w:sz w:val="18"/>
                              </w:rPr>
                              <w:t>ế</w:t>
                            </w:r>
                            <w:r>
                              <w:rPr>
                                <w:rFonts w:ascii="Trebuchet MS"/>
                                <w:color w:val="231F20"/>
                                <w:w w:val="95"/>
                                <w:sz w:val="18"/>
                              </w:rPr>
                              <w:t>n</w:t>
                            </w:r>
                            <w:r>
                              <w:rPr>
                                <w:rFonts w:ascii="Trebuchet MS"/>
                                <w:color w:val="231F20"/>
                                <w:w w:val="95"/>
                                <w:sz w:val="18"/>
                                <w:lang w:val="vi-VN"/>
                              </w:rPr>
                              <w:t xml:space="preserve"> </w:t>
                            </w:r>
                            <w:r>
                              <w:rPr>
                                <w:rFonts w:ascii="Trebuchet MS"/>
                                <w:color w:val="231F20"/>
                                <w:w w:val="95"/>
                                <w:sz w:val="18"/>
                              </w:rPr>
                              <w:t>đế</w:t>
                            </w:r>
                            <w:r>
                              <w:rPr>
                                <w:rFonts w:ascii="Trebuchet MS"/>
                                <w:color w:val="231F20"/>
                                <w:w w:val="95"/>
                                <w:sz w:val="18"/>
                              </w:rPr>
                              <w:t>n c</w:t>
                            </w:r>
                            <w:r>
                              <w:rPr>
                                <w:rFonts w:ascii="Trebuchet MS"/>
                                <w:color w:val="231F20"/>
                                <w:w w:val="95"/>
                                <w:sz w:val="18"/>
                              </w:rPr>
                              <w:t>á</w:t>
                            </w:r>
                            <w:r>
                              <w:rPr>
                                <w:rFonts w:ascii="Trebuchet MS"/>
                                <w:color w:val="231F20"/>
                                <w:w w:val="95"/>
                                <w:sz w:val="18"/>
                              </w:rPr>
                              <w:t>c h</w:t>
                            </w:r>
                            <w:r>
                              <w:rPr>
                                <w:rFonts w:ascii="Trebuchet MS"/>
                                <w:color w:val="231F20"/>
                                <w:w w:val="95"/>
                                <w:sz w:val="18"/>
                              </w:rPr>
                              <w:t>ệ</w:t>
                            </w:r>
                            <w:r>
                              <w:rPr>
                                <w:rFonts w:ascii="Trebuchet MS"/>
                                <w:color w:val="231F20"/>
                                <w:w w:val="95"/>
                                <w:sz w:val="18"/>
                              </w:rPr>
                              <w:t xml:space="preserve"> th</w:t>
                            </w:r>
                            <w:r>
                              <w:rPr>
                                <w:rFonts w:ascii="Trebuchet MS"/>
                                <w:color w:val="231F20"/>
                                <w:w w:val="95"/>
                                <w:sz w:val="18"/>
                              </w:rPr>
                              <w:t>ố</w:t>
                            </w:r>
                            <w:r>
                              <w:rPr>
                                <w:rFonts w:ascii="Trebuchet MS"/>
                                <w:color w:val="231F20"/>
                                <w:w w:val="95"/>
                                <w:sz w:val="18"/>
                              </w:rPr>
                              <w:t>ng qu</w:t>
                            </w:r>
                            <w:r>
                              <w:rPr>
                                <w:rFonts w:ascii="Trebuchet MS"/>
                                <w:color w:val="231F20"/>
                                <w:w w:val="95"/>
                                <w:sz w:val="18"/>
                              </w:rPr>
                              <w:t>ả</w:t>
                            </w:r>
                            <w:r>
                              <w:rPr>
                                <w:rFonts w:ascii="Trebuchet MS"/>
                                <w:color w:val="231F20"/>
                                <w:w w:val="95"/>
                                <w:sz w:val="18"/>
                              </w:rPr>
                              <w:t>n l</w:t>
                            </w:r>
                            <w:r>
                              <w:rPr>
                                <w:rFonts w:ascii="Trebuchet MS"/>
                                <w:color w:val="231F20"/>
                                <w:w w:val="95"/>
                                <w:sz w:val="18"/>
                              </w:rPr>
                              <w:t>ý</w:t>
                            </w:r>
                            <w:r>
                              <w:rPr>
                                <w:rFonts w:ascii="Trebuchet MS"/>
                                <w:color w:val="231F20"/>
                                <w:w w:val="95"/>
                                <w:sz w:val="18"/>
                              </w:rPr>
                              <w:t xml:space="preserve"> c</w:t>
                            </w:r>
                            <w:r>
                              <w:rPr>
                                <w:rFonts w:ascii="Trebuchet MS"/>
                                <w:color w:val="231F20"/>
                                <w:w w:val="95"/>
                                <w:sz w:val="18"/>
                              </w:rPr>
                              <w:t>ơ</w:t>
                            </w:r>
                            <w:r>
                              <w:rPr>
                                <w:rFonts w:ascii="Trebuchet MS"/>
                                <w:color w:val="231F20"/>
                                <w:w w:val="95"/>
                                <w:sz w:val="18"/>
                              </w:rPr>
                              <w:t xml:space="preserve"> s</w:t>
                            </w:r>
                            <w:r>
                              <w:rPr>
                                <w:rFonts w:ascii="Trebuchet MS"/>
                                <w:color w:val="231F20"/>
                                <w:w w:val="95"/>
                                <w:sz w:val="18"/>
                              </w:rPr>
                              <w:t>ở</w:t>
                            </w:r>
                            <w:r>
                              <w:rPr>
                                <w:rFonts w:ascii="Trebuchet MS"/>
                                <w:color w:val="231F20"/>
                                <w:w w:val="95"/>
                                <w:sz w:val="18"/>
                              </w:rPr>
                              <w:t xml:space="preserve"> d</w:t>
                            </w:r>
                            <w:r>
                              <w:rPr>
                                <w:rFonts w:ascii="Trebuchet MS"/>
                                <w:color w:val="231F20"/>
                                <w:w w:val="95"/>
                                <w:sz w:val="18"/>
                              </w:rPr>
                              <w:t>ữ</w:t>
                            </w:r>
                            <w:r>
                              <w:rPr>
                                <w:rFonts w:ascii="Trebuchet MS"/>
                                <w:color w:val="231F20"/>
                                <w:w w:val="95"/>
                                <w:sz w:val="18"/>
                              </w:rPr>
                              <w:t xml:space="preserve"> li</w:t>
                            </w:r>
                            <w:r>
                              <w:rPr>
                                <w:rFonts w:ascii="Trebuchet MS"/>
                                <w:color w:val="231F20"/>
                                <w:w w:val="95"/>
                                <w:sz w:val="18"/>
                              </w:rPr>
                              <w:t>ệ</w:t>
                            </w:r>
                            <w:r>
                              <w:rPr>
                                <w:rFonts w:ascii="Trebuchet MS"/>
                                <w:color w:val="231F20"/>
                                <w:w w:val="95"/>
                                <w:sz w:val="18"/>
                              </w:rPr>
                              <w:t xml:space="preserve">u </w:t>
                            </w:r>
                            <w:r>
                              <w:rPr>
                                <w:rFonts w:ascii="Trebuchet MS"/>
                                <w:color w:val="231F20"/>
                                <w:w w:val="95"/>
                                <w:sz w:val="18"/>
                              </w:rPr>
                              <w:t>đ</w:t>
                            </w:r>
                            <w:r>
                              <w:rPr>
                                <w:rFonts w:ascii="Trebuchet MS"/>
                                <w:color w:val="231F20"/>
                                <w:w w:val="95"/>
                                <w:sz w:val="18"/>
                              </w:rPr>
                              <w:t>a chi</w:t>
                            </w:r>
                            <w:r>
                              <w:rPr>
                                <w:rFonts w:ascii="Trebuchet MS"/>
                                <w:color w:val="231F20"/>
                                <w:w w:val="95"/>
                                <w:sz w:val="18"/>
                              </w:rPr>
                              <w:t>ề</w:t>
                            </w:r>
                            <w:r>
                              <w:rPr>
                                <w:rFonts w:ascii="Trebuchet MS"/>
                                <w:color w:val="231F20"/>
                                <w:w w:val="95"/>
                                <w:sz w:val="18"/>
                              </w:rPr>
                              <w:t>u.</w:t>
                            </w:r>
                          </w:p>
                          <w:p w14:paraId="05BB31F0" w14:textId="77777777" w:rsidR="008C0CC0" w:rsidRDefault="008C0CC0" w:rsidP="008C0CC0">
                            <w:pPr>
                              <w:spacing w:before="46" w:line="237" w:lineRule="auto"/>
                              <w:ind w:left="120"/>
                              <w:rPr>
                                <w:rFonts w:ascii="Verdana"/>
                                <w:b/>
                                <w:sz w:val="20"/>
                              </w:rPr>
                            </w:pPr>
                            <w:r>
                              <w:rPr>
                                <w:rFonts w:ascii="Verdana"/>
                                <w:b/>
                                <w:color w:val="2C6682"/>
                                <w:w w:val="85"/>
                                <w:sz w:val="20"/>
                              </w:rPr>
                              <w:t>h</w:t>
                            </w:r>
                            <w:r>
                              <w:rPr>
                                <w:rFonts w:ascii="Verdana"/>
                                <w:b/>
                                <w:color w:val="2C6682"/>
                                <w:w w:val="85"/>
                                <w:sz w:val="20"/>
                              </w:rPr>
                              <w:t>ệ</w:t>
                            </w:r>
                            <w:r>
                              <w:rPr>
                                <w:rFonts w:ascii="Verdana"/>
                                <w:b/>
                                <w:color w:val="2C6682"/>
                                <w:w w:val="85"/>
                                <w:sz w:val="20"/>
                              </w:rPr>
                              <w:t xml:space="preserve"> qu</w:t>
                            </w:r>
                            <w:r>
                              <w:rPr>
                                <w:rFonts w:ascii="Verdana"/>
                                <w:b/>
                                <w:color w:val="2C6682"/>
                                <w:w w:val="85"/>
                                <w:sz w:val="20"/>
                              </w:rPr>
                              <w:t>ả</w:t>
                            </w:r>
                            <w:r>
                              <w:rPr>
                                <w:rFonts w:ascii="Verdana"/>
                                <w:b/>
                                <w:color w:val="2C6682"/>
                                <w:w w:val="85"/>
                                <w:sz w:val="20"/>
                              </w:rPr>
                              <w:t>n tr</w:t>
                            </w:r>
                            <w:r>
                              <w:rPr>
                                <w:rFonts w:ascii="Verdana"/>
                                <w:b/>
                                <w:color w:val="2C6682"/>
                                <w:w w:val="85"/>
                                <w:sz w:val="20"/>
                              </w:rPr>
                              <w:t>ị</w:t>
                            </w:r>
                            <w:r>
                              <w:rPr>
                                <w:rFonts w:ascii="Verdana"/>
                                <w:b/>
                                <w:color w:val="2C6682"/>
                                <w:w w:val="85"/>
                                <w:sz w:val="20"/>
                              </w:rPr>
                              <w:t xml:space="preserve"> c</w:t>
                            </w:r>
                            <w:r>
                              <w:rPr>
                                <w:rFonts w:ascii="Verdana"/>
                                <w:b/>
                                <w:color w:val="2C6682"/>
                                <w:w w:val="85"/>
                                <w:sz w:val="20"/>
                              </w:rPr>
                              <w:t>ơ</w:t>
                            </w:r>
                            <w:r>
                              <w:rPr>
                                <w:rFonts w:ascii="Verdana"/>
                                <w:b/>
                                <w:color w:val="2C6682"/>
                                <w:w w:val="85"/>
                                <w:sz w:val="20"/>
                              </w:rPr>
                              <w:t xml:space="preserve"> s</w:t>
                            </w:r>
                            <w:r>
                              <w:rPr>
                                <w:rFonts w:ascii="Verdana"/>
                                <w:b/>
                                <w:color w:val="2C6682"/>
                                <w:w w:val="85"/>
                                <w:sz w:val="20"/>
                              </w:rPr>
                              <w:t>ở</w:t>
                            </w:r>
                            <w:r>
                              <w:rPr>
                                <w:rFonts w:ascii="Verdana"/>
                                <w:b/>
                                <w:color w:val="2C6682"/>
                                <w:w w:val="85"/>
                                <w:sz w:val="20"/>
                              </w:rPr>
                              <w:t xml:space="preserve"> d</w:t>
                            </w:r>
                            <w:r>
                              <w:rPr>
                                <w:rFonts w:ascii="Verdana"/>
                                <w:b/>
                                <w:color w:val="2C6682"/>
                                <w:w w:val="85"/>
                                <w:sz w:val="20"/>
                              </w:rPr>
                              <w:t>ữ</w:t>
                            </w:r>
                            <w:r>
                              <w:rPr>
                                <w:rFonts w:ascii="Verdana"/>
                                <w:b/>
                                <w:color w:val="2C6682"/>
                                <w:w w:val="85"/>
                                <w:sz w:val="20"/>
                              </w:rPr>
                              <w:t xml:space="preserve"> li</w:t>
                            </w:r>
                            <w:r>
                              <w:rPr>
                                <w:rFonts w:ascii="Verdana"/>
                                <w:b/>
                                <w:color w:val="2C6682"/>
                                <w:w w:val="85"/>
                                <w:sz w:val="20"/>
                              </w:rPr>
                              <w:t>ệ</w:t>
                            </w:r>
                            <w:r>
                              <w:rPr>
                                <w:rFonts w:ascii="Verdana"/>
                                <w:b/>
                                <w:color w:val="2C6682"/>
                                <w:w w:val="85"/>
                                <w:sz w:val="20"/>
                              </w:rPr>
                              <w:t xml:space="preserve">u </w:t>
                            </w:r>
                            <w:r>
                              <w:rPr>
                                <w:rFonts w:ascii="Verdana"/>
                                <w:b/>
                                <w:color w:val="2C6682"/>
                                <w:w w:val="85"/>
                                <w:sz w:val="20"/>
                              </w:rPr>
                              <w:t>đ</w:t>
                            </w:r>
                            <w:r>
                              <w:rPr>
                                <w:rFonts w:ascii="Verdana"/>
                                <w:b/>
                                <w:color w:val="2C6682"/>
                                <w:w w:val="85"/>
                                <w:sz w:val="20"/>
                              </w:rPr>
                              <w:t>a chi</w:t>
                            </w:r>
                            <w:r>
                              <w:rPr>
                                <w:rFonts w:ascii="Verdana"/>
                                <w:b/>
                                <w:color w:val="2C6682"/>
                                <w:w w:val="85"/>
                                <w:sz w:val="20"/>
                              </w:rPr>
                              <w:t>ề</w:t>
                            </w:r>
                            <w:r>
                              <w:rPr>
                                <w:rFonts w:ascii="Verdana"/>
                                <w:b/>
                                <w:color w:val="2C6682"/>
                                <w:w w:val="85"/>
                                <w:sz w:val="20"/>
                              </w:rPr>
                              <w:t>u (DBMS)</w:t>
                            </w:r>
                          </w:p>
                          <w:p w14:paraId="79777E8E" w14:textId="77777777" w:rsidR="008C0CC0" w:rsidRDefault="008C0CC0" w:rsidP="008C0CC0">
                            <w:pPr>
                              <w:spacing w:before="4" w:line="247" w:lineRule="auto"/>
                              <w:ind w:left="120" w:right="181"/>
                              <w:rPr>
                                <w:rFonts w:ascii="Trebuchet MS"/>
                                <w:sz w:val="18"/>
                              </w:rPr>
                            </w:pPr>
                            <w:r>
                              <w:rPr>
                                <w:rFonts w:ascii="Trebuchet MS"/>
                                <w:color w:val="231F20"/>
                                <w:sz w:val="18"/>
                              </w:rPr>
                              <w:t>M</w:t>
                            </w:r>
                            <w:r>
                              <w:rPr>
                                <w:rFonts w:ascii="Trebuchet MS"/>
                                <w:color w:val="231F20"/>
                                <w:sz w:val="18"/>
                              </w:rPr>
                              <w:t>ộ</w:t>
                            </w:r>
                            <w:r>
                              <w:rPr>
                                <w:rFonts w:ascii="Trebuchet MS"/>
                                <w:color w:val="231F20"/>
                                <w:sz w:val="18"/>
                              </w:rPr>
                              <w:t>t h</w:t>
                            </w:r>
                            <w:r>
                              <w:rPr>
                                <w:rFonts w:ascii="Trebuchet MS"/>
                                <w:color w:val="231F20"/>
                                <w:sz w:val="18"/>
                              </w:rPr>
                              <w:t>ệ</w:t>
                            </w:r>
                            <w:r>
                              <w:rPr>
                                <w:rFonts w:ascii="Trebuchet MS"/>
                                <w:color w:val="231F20"/>
                                <w:sz w:val="18"/>
                              </w:rPr>
                              <w:t xml:space="preserve"> th</w:t>
                            </w:r>
                            <w:r>
                              <w:rPr>
                                <w:rFonts w:ascii="Trebuchet MS"/>
                                <w:color w:val="231F20"/>
                                <w:sz w:val="18"/>
                              </w:rPr>
                              <w:t>ố</w:t>
                            </w:r>
                            <w:r>
                              <w:rPr>
                                <w:rFonts w:ascii="Trebuchet MS"/>
                                <w:color w:val="231F20"/>
                                <w:sz w:val="18"/>
                              </w:rPr>
                              <w:t>ng qu</w:t>
                            </w:r>
                            <w:r>
                              <w:rPr>
                                <w:rFonts w:ascii="Trebuchet MS"/>
                                <w:color w:val="231F20"/>
                                <w:sz w:val="18"/>
                              </w:rPr>
                              <w:t>ả</w:t>
                            </w:r>
                            <w:r>
                              <w:rPr>
                                <w:rFonts w:ascii="Trebuchet MS"/>
                                <w:color w:val="231F20"/>
                                <w:sz w:val="18"/>
                              </w:rPr>
                              <w:t>n l</w:t>
                            </w:r>
                            <w:r>
                              <w:rPr>
                                <w:rFonts w:ascii="Trebuchet MS"/>
                                <w:color w:val="231F20"/>
                                <w:sz w:val="18"/>
                              </w:rPr>
                              <w:t>ý</w:t>
                            </w:r>
                            <w:r>
                              <w:rPr>
                                <w:rFonts w:ascii="Trebuchet MS"/>
                                <w:color w:val="231F20"/>
                                <w:sz w:val="18"/>
                              </w:rPr>
                              <w:t xml:space="preserve"> c</w:t>
                            </w:r>
                            <w:r>
                              <w:rPr>
                                <w:rFonts w:ascii="Trebuchet MS"/>
                                <w:color w:val="231F20"/>
                                <w:sz w:val="18"/>
                              </w:rPr>
                              <w:t>ơ</w:t>
                            </w:r>
                            <w:r>
                              <w:rPr>
                                <w:rFonts w:ascii="Trebuchet MS"/>
                                <w:color w:val="231F20"/>
                                <w:sz w:val="18"/>
                              </w:rPr>
                              <w:t xml:space="preserve"> s</w:t>
                            </w:r>
                            <w:r>
                              <w:rPr>
                                <w:rFonts w:ascii="Trebuchet MS"/>
                                <w:color w:val="231F20"/>
                                <w:sz w:val="18"/>
                              </w:rPr>
                              <w:t>ở</w:t>
                            </w:r>
                            <w:r>
                              <w:rPr>
                                <w:rFonts w:ascii="Trebuchet MS"/>
                                <w:color w:val="231F20"/>
                                <w:sz w:val="18"/>
                              </w:rPr>
                              <w:t xml:space="preserve"> d</w:t>
                            </w:r>
                            <w:r>
                              <w:rPr>
                                <w:rFonts w:ascii="Trebuchet MS"/>
                                <w:color w:val="231F20"/>
                                <w:sz w:val="18"/>
                              </w:rPr>
                              <w:t>ữ</w:t>
                            </w:r>
                            <w:r>
                              <w:rPr>
                                <w:rFonts w:ascii="Trebuchet MS"/>
                                <w:color w:val="231F20"/>
                                <w:sz w:val="18"/>
                              </w:rPr>
                              <w:t xml:space="preserve"> li</w:t>
                            </w:r>
                            <w:r>
                              <w:rPr>
                                <w:rFonts w:ascii="Trebuchet MS"/>
                                <w:color w:val="231F20"/>
                                <w:sz w:val="18"/>
                              </w:rPr>
                              <w:t>ệ</w:t>
                            </w:r>
                            <w:r>
                              <w:rPr>
                                <w:rFonts w:ascii="Trebuchet MS"/>
                                <w:color w:val="231F20"/>
                                <w:sz w:val="18"/>
                              </w:rPr>
                              <w:t>u s</w:t>
                            </w:r>
                            <w:r>
                              <w:rPr>
                                <w:rFonts w:ascii="Trebuchet MS"/>
                                <w:color w:val="231F20"/>
                                <w:sz w:val="18"/>
                              </w:rPr>
                              <w:t>ử</w:t>
                            </w:r>
                            <w:r>
                              <w:rPr>
                                <w:rFonts w:ascii="Trebuchet MS"/>
                                <w:color w:val="231F20"/>
                                <w:sz w:val="18"/>
                              </w:rPr>
                              <w:t xml:space="preserve"> d</w:t>
                            </w:r>
                            <w:r>
                              <w:rPr>
                                <w:rFonts w:ascii="Trebuchet MS"/>
                                <w:color w:val="231F20"/>
                                <w:sz w:val="18"/>
                              </w:rPr>
                              <w:t>ụ</w:t>
                            </w:r>
                            <w:r>
                              <w:rPr>
                                <w:rFonts w:ascii="Trebuchet MS"/>
                                <w:color w:val="231F20"/>
                                <w:sz w:val="18"/>
                              </w:rPr>
                              <w:t>ng c</w:t>
                            </w:r>
                            <w:r>
                              <w:rPr>
                                <w:rFonts w:ascii="Trebuchet MS"/>
                                <w:color w:val="231F20"/>
                                <w:sz w:val="18"/>
                              </w:rPr>
                              <w:t>á</w:t>
                            </w:r>
                            <w:r>
                              <w:rPr>
                                <w:rFonts w:ascii="Trebuchet MS"/>
                                <w:color w:val="231F20"/>
                                <w:sz w:val="18"/>
                              </w:rPr>
                              <w:t>c k</w:t>
                            </w:r>
                            <w:r>
                              <w:rPr>
                                <w:rFonts w:ascii="Trebuchet MS"/>
                                <w:color w:val="231F20"/>
                                <w:sz w:val="18"/>
                              </w:rPr>
                              <w:t>ỹ</w:t>
                            </w:r>
                            <w:r>
                              <w:rPr>
                                <w:rFonts w:ascii="Trebuchet MS"/>
                                <w:color w:val="231F20"/>
                                <w:sz w:val="18"/>
                              </w:rPr>
                              <w:t xml:space="preserve"> thu</w:t>
                            </w:r>
                            <w:r>
                              <w:rPr>
                                <w:rFonts w:ascii="Trebuchet MS"/>
                                <w:color w:val="231F20"/>
                                <w:sz w:val="18"/>
                              </w:rPr>
                              <w:t>ậ</w:t>
                            </w:r>
                            <w:r>
                              <w:rPr>
                                <w:rFonts w:ascii="Trebuchet MS"/>
                                <w:color w:val="231F20"/>
                                <w:sz w:val="18"/>
                              </w:rPr>
                              <w:t xml:space="preserve">t </w:t>
                            </w:r>
                            <w:r>
                              <w:rPr>
                                <w:rFonts w:ascii="Trebuchet MS"/>
                                <w:color w:val="231F20"/>
                                <w:sz w:val="18"/>
                              </w:rPr>
                              <w:t>độ</w:t>
                            </w:r>
                            <w:r>
                              <w:rPr>
                                <w:rFonts w:ascii="Trebuchet MS"/>
                                <w:color w:val="231F20"/>
                                <w:sz w:val="18"/>
                              </w:rPr>
                              <w:t>c quy</w:t>
                            </w:r>
                            <w:r>
                              <w:rPr>
                                <w:rFonts w:ascii="Trebuchet MS"/>
                                <w:color w:val="231F20"/>
                                <w:sz w:val="18"/>
                              </w:rPr>
                              <w:t>ề</w:t>
                            </w:r>
                            <w:r>
                              <w:rPr>
                                <w:rFonts w:ascii="Trebuchet MS"/>
                                <w:color w:val="231F20"/>
                                <w:sz w:val="18"/>
                              </w:rPr>
                              <w:t xml:space="preserve">n </w:t>
                            </w:r>
                            <w:r>
                              <w:rPr>
                                <w:rFonts w:ascii="Trebuchet MS"/>
                                <w:color w:val="231F20"/>
                                <w:sz w:val="18"/>
                              </w:rPr>
                              <w:t>để</w:t>
                            </w:r>
                            <w:r>
                              <w:rPr>
                                <w:rFonts w:ascii="Trebuchet MS"/>
                                <w:color w:val="231F20"/>
                                <w:sz w:val="18"/>
                              </w:rPr>
                              <w:t xml:space="preserve"> l</w:t>
                            </w:r>
                            <w:r>
                              <w:rPr>
                                <w:rFonts w:ascii="Trebuchet MS"/>
                                <w:color w:val="231F20"/>
                                <w:sz w:val="18"/>
                              </w:rPr>
                              <w:t>ư</w:t>
                            </w:r>
                            <w:r>
                              <w:rPr>
                                <w:rFonts w:ascii="Trebuchet MS"/>
                                <w:color w:val="231F20"/>
                                <w:sz w:val="18"/>
                              </w:rPr>
                              <w:t>u tr</w:t>
                            </w:r>
                            <w:r>
                              <w:rPr>
                                <w:rFonts w:ascii="Trebuchet MS"/>
                                <w:color w:val="231F20"/>
                                <w:sz w:val="18"/>
                              </w:rPr>
                              <w:t>ữ</w:t>
                            </w:r>
                            <w:r>
                              <w:rPr>
                                <w:rFonts w:ascii="Trebuchet MS"/>
                                <w:color w:val="231F20"/>
                                <w:sz w:val="18"/>
                              </w:rPr>
                              <w:t xml:space="preserve"> d</w:t>
                            </w:r>
                            <w:r>
                              <w:rPr>
                                <w:rFonts w:ascii="Trebuchet MS"/>
                                <w:color w:val="231F20"/>
                                <w:sz w:val="18"/>
                              </w:rPr>
                              <w:t>ữ</w:t>
                            </w:r>
                            <w:r>
                              <w:rPr>
                                <w:rFonts w:ascii="Trebuchet MS"/>
                                <w:color w:val="231F20"/>
                                <w:sz w:val="18"/>
                              </w:rPr>
                              <w:t xml:space="preserve"> li</w:t>
                            </w:r>
                            <w:r>
                              <w:rPr>
                                <w:rFonts w:ascii="Trebuchet MS"/>
                                <w:color w:val="231F20"/>
                                <w:sz w:val="18"/>
                              </w:rPr>
                              <w:t>ệ</w:t>
                            </w:r>
                            <w:r>
                              <w:rPr>
                                <w:rFonts w:ascii="Trebuchet MS"/>
                                <w:color w:val="231F20"/>
                                <w:sz w:val="18"/>
                              </w:rPr>
                              <w:t>u trong c</w:t>
                            </w:r>
                            <w:r>
                              <w:rPr>
                                <w:rFonts w:ascii="Trebuchet MS"/>
                                <w:color w:val="231F20"/>
                                <w:sz w:val="18"/>
                              </w:rPr>
                              <w:t>á</w:t>
                            </w:r>
                            <w:r>
                              <w:rPr>
                                <w:rFonts w:ascii="Trebuchet MS"/>
                                <w:color w:val="231F20"/>
                                <w:sz w:val="18"/>
                              </w:rPr>
                              <w:t>c m</w:t>
                            </w:r>
                            <w:r>
                              <w:rPr>
                                <w:rFonts w:ascii="Trebuchet MS"/>
                                <w:color w:val="231F20"/>
                                <w:sz w:val="18"/>
                              </w:rPr>
                              <w:t>ả</w:t>
                            </w:r>
                            <w:r>
                              <w:rPr>
                                <w:rFonts w:ascii="Trebuchet MS"/>
                                <w:color w:val="231F20"/>
                                <w:sz w:val="18"/>
                              </w:rPr>
                              <w:t>ng d</w:t>
                            </w:r>
                            <w:r>
                              <w:rPr>
                                <w:rFonts w:ascii="Trebuchet MS"/>
                                <w:color w:val="231F20"/>
                                <w:sz w:val="18"/>
                              </w:rPr>
                              <w:t>ạ</w:t>
                            </w:r>
                            <w:r>
                              <w:rPr>
                                <w:rFonts w:ascii="Trebuchet MS"/>
                                <w:color w:val="231F20"/>
                                <w:sz w:val="18"/>
                              </w:rPr>
                              <w:t>ng ma tr</w:t>
                            </w:r>
                            <w:r>
                              <w:rPr>
                                <w:rFonts w:ascii="Trebuchet MS"/>
                                <w:color w:val="231F20"/>
                                <w:sz w:val="18"/>
                              </w:rPr>
                              <w:t>ậ</w:t>
                            </w:r>
                            <w:r>
                              <w:rPr>
                                <w:rFonts w:ascii="Trebuchet MS"/>
                                <w:color w:val="231F20"/>
                                <w:sz w:val="18"/>
                              </w:rPr>
                              <w:t>n c</w:t>
                            </w:r>
                            <w:r>
                              <w:rPr>
                                <w:rFonts w:ascii="Trebuchet MS"/>
                                <w:color w:val="231F20"/>
                                <w:sz w:val="18"/>
                              </w:rPr>
                              <w:t>ó</w:t>
                            </w:r>
                            <w:r>
                              <w:rPr>
                                <w:rFonts w:ascii="Trebuchet MS"/>
                                <w:color w:val="231F20"/>
                                <w:sz w:val="18"/>
                              </w:rPr>
                              <w:t xml:space="preserve"> n k</w:t>
                            </w:r>
                            <w:r>
                              <w:rPr>
                                <w:rFonts w:ascii="Trebuchet MS"/>
                                <w:color w:val="231F20"/>
                                <w:sz w:val="18"/>
                              </w:rPr>
                              <w:t>í</w:t>
                            </w:r>
                            <w:r>
                              <w:rPr>
                                <w:rFonts w:ascii="Trebuchet MS"/>
                                <w:color w:val="231F20"/>
                                <w:sz w:val="18"/>
                              </w:rPr>
                              <w:t>ch th</w:t>
                            </w:r>
                            <w:r>
                              <w:rPr>
                                <w:rFonts w:ascii="Trebuchet MS"/>
                                <w:color w:val="231F20"/>
                                <w:sz w:val="18"/>
                              </w:rPr>
                              <w:t>ướ</w:t>
                            </w:r>
                            <w:r>
                              <w:rPr>
                                <w:rFonts w:ascii="Trebuchet MS"/>
                                <w:color w:val="231F20"/>
                                <w:sz w:val="18"/>
                              </w:rPr>
                              <w:t xml:space="preserve">c </w:t>
                            </w:r>
                            <w:r>
                              <w:rPr>
                                <w:rFonts w:ascii="Trebuchet MS"/>
                                <w:color w:val="231F20"/>
                                <w:sz w:val="18"/>
                              </w:rPr>
                              <w:t>đượ</w:t>
                            </w:r>
                            <w:r>
                              <w:rPr>
                                <w:rFonts w:ascii="Trebuchet MS"/>
                                <w:color w:val="231F20"/>
                                <w:sz w:val="18"/>
                              </w:rPr>
                              <w:t>c g</w:t>
                            </w:r>
                            <w:r>
                              <w:rPr>
                                <w:rFonts w:ascii="Trebuchet MS"/>
                                <w:color w:val="231F20"/>
                                <w:sz w:val="18"/>
                              </w:rPr>
                              <w:t>ọ</w:t>
                            </w:r>
                            <w:r>
                              <w:rPr>
                                <w:rFonts w:ascii="Trebuchet MS"/>
                                <w:color w:val="231F20"/>
                                <w:sz w:val="18"/>
                              </w:rPr>
                              <w:t>i l</w:t>
                            </w:r>
                            <w:r>
                              <w:rPr>
                                <w:rFonts w:ascii="Trebuchet MS"/>
                                <w:color w:val="231F20"/>
                                <w:sz w:val="18"/>
                              </w:rPr>
                              <w:t>à</w:t>
                            </w:r>
                            <w:r>
                              <w:rPr>
                                <w:rFonts w:ascii="Trebuchet MS"/>
                                <w:color w:val="231F20"/>
                                <w:sz w:val="18"/>
                              </w:rPr>
                              <w:t xml:space="preserve"> c</w:t>
                            </w:r>
                            <w:r>
                              <w:rPr>
                                <w:rFonts w:ascii="Trebuchet MS"/>
                                <w:color w:val="231F20"/>
                                <w:sz w:val="18"/>
                              </w:rPr>
                              <w:t>á</w:t>
                            </w:r>
                            <w:r>
                              <w:rPr>
                                <w:rFonts w:ascii="Trebuchet MS"/>
                                <w:color w:val="231F20"/>
                                <w:sz w:val="18"/>
                              </w:rPr>
                              <w:t>c kh</w:t>
                            </w:r>
                            <w:r>
                              <w:rPr>
                                <w:rFonts w:ascii="Trebuchet MS"/>
                                <w:color w:val="231F20"/>
                                <w:sz w:val="18"/>
                              </w:rPr>
                              <w:t>ố</w:t>
                            </w:r>
                            <w:r>
                              <w:rPr>
                                <w:rFonts w:ascii="Trebuchet MS"/>
                                <w:color w:val="231F20"/>
                                <w:sz w:val="18"/>
                              </w:rPr>
                              <w:t>i.</w:t>
                            </w:r>
                          </w:p>
                          <w:p w14:paraId="783EFA87" w14:textId="77777777" w:rsidR="008C0CC0" w:rsidRDefault="008C0CC0" w:rsidP="008C0CC0">
                            <w:pPr>
                              <w:spacing w:before="38"/>
                              <w:ind w:left="120"/>
                              <w:rPr>
                                <w:rFonts w:ascii="Verdana"/>
                                <w:b/>
                                <w:sz w:val="20"/>
                              </w:rPr>
                            </w:pPr>
                            <w:r>
                              <w:rPr>
                                <w:rFonts w:ascii="Verdana"/>
                                <w:b/>
                                <w:color w:val="2C6682"/>
                                <w:w w:val="90"/>
                                <w:sz w:val="20"/>
                              </w:rPr>
                              <w:t>kh</w:t>
                            </w:r>
                            <w:r>
                              <w:rPr>
                                <w:rFonts w:ascii="Verdana"/>
                                <w:b/>
                                <w:color w:val="2C6682"/>
                                <w:w w:val="90"/>
                                <w:sz w:val="20"/>
                              </w:rPr>
                              <w:t>ố</w:t>
                            </w:r>
                            <w:r>
                              <w:rPr>
                                <w:rFonts w:ascii="Verdana"/>
                                <w:b/>
                                <w:color w:val="2C6682"/>
                                <w:w w:val="90"/>
                                <w:sz w:val="20"/>
                              </w:rPr>
                              <w:t>i d</w:t>
                            </w:r>
                            <w:r>
                              <w:rPr>
                                <w:rFonts w:ascii="Verdana"/>
                                <w:b/>
                                <w:color w:val="2C6682"/>
                                <w:w w:val="90"/>
                                <w:sz w:val="20"/>
                              </w:rPr>
                              <w:t>ữ</w:t>
                            </w:r>
                            <w:r>
                              <w:rPr>
                                <w:rFonts w:ascii="Verdana"/>
                                <w:b/>
                                <w:color w:val="2C6682"/>
                                <w:w w:val="90"/>
                                <w:sz w:val="20"/>
                              </w:rPr>
                              <w:t xml:space="preserve"> li</w:t>
                            </w:r>
                            <w:r>
                              <w:rPr>
                                <w:rFonts w:ascii="Verdana"/>
                                <w:b/>
                                <w:color w:val="2C6682"/>
                                <w:w w:val="90"/>
                                <w:sz w:val="20"/>
                              </w:rPr>
                              <w:t>ệ</w:t>
                            </w:r>
                            <w:r>
                              <w:rPr>
                                <w:rFonts w:ascii="Verdana"/>
                                <w:b/>
                                <w:color w:val="2C6682"/>
                                <w:w w:val="90"/>
                                <w:sz w:val="20"/>
                              </w:rPr>
                              <w:t>u</w:t>
                            </w:r>
                          </w:p>
                          <w:p w14:paraId="231E1171" w14:textId="77777777" w:rsidR="008C0CC0" w:rsidRDefault="008C0CC0" w:rsidP="008C0CC0">
                            <w:pPr>
                              <w:spacing w:before="4" w:line="247" w:lineRule="auto"/>
                              <w:ind w:left="120" w:right="178"/>
                              <w:rPr>
                                <w:rFonts w:ascii="Trebuchet MS"/>
                                <w:color w:val="231F20"/>
                                <w:w w:val="90"/>
                                <w:sz w:val="18"/>
                              </w:rPr>
                            </w:pPr>
                            <w:r>
                              <w:rPr>
                                <w:rFonts w:ascii="Trebuchet MS"/>
                                <w:color w:val="231F20"/>
                                <w:w w:val="90"/>
                                <w:sz w:val="18"/>
                              </w:rPr>
                              <w:t>C</w:t>
                            </w:r>
                            <w:r>
                              <w:rPr>
                                <w:rFonts w:ascii="Trebuchet MS"/>
                                <w:color w:val="231F20"/>
                                <w:w w:val="90"/>
                                <w:sz w:val="18"/>
                              </w:rPr>
                              <w:t>ấ</w:t>
                            </w:r>
                            <w:r>
                              <w:rPr>
                                <w:rFonts w:ascii="Trebuchet MS"/>
                                <w:color w:val="231F20"/>
                                <w:w w:val="90"/>
                                <w:sz w:val="18"/>
                              </w:rPr>
                              <w:t>u tr</w:t>
                            </w:r>
                            <w:r>
                              <w:rPr>
                                <w:rFonts w:ascii="Trebuchet MS"/>
                                <w:color w:val="231F20"/>
                                <w:w w:val="90"/>
                                <w:sz w:val="18"/>
                              </w:rPr>
                              <w:t>ú</w:t>
                            </w:r>
                            <w:r>
                              <w:rPr>
                                <w:rFonts w:ascii="Trebuchet MS"/>
                                <w:color w:val="231F20"/>
                                <w:w w:val="90"/>
                                <w:sz w:val="18"/>
                              </w:rPr>
                              <w:t>c d</w:t>
                            </w:r>
                            <w:r>
                              <w:rPr>
                                <w:rFonts w:ascii="Trebuchet MS"/>
                                <w:color w:val="231F20"/>
                                <w:w w:val="90"/>
                                <w:sz w:val="18"/>
                              </w:rPr>
                              <w:t>ữ</w:t>
                            </w:r>
                            <w:r>
                              <w:rPr>
                                <w:rFonts w:ascii="Trebuchet MS"/>
                                <w:color w:val="231F20"/>
                                <w:w w:val="90"/>
                                <w:sz w:val="18"/>
                              </w:rPr>
                              <w:t xml:space="preserve"> li</w:t>
                            </w:r>
                            <w:r>
                              <w:rPr>
                                <w:rFonts w:ascii="Trebuchet MS"/>
                                <w:color w:val="231F20"/>
                                <w:w w:val="90"/>
                                <w:sz w:val="18"/>
                              </w:rPr>
                              <w:t>ệ</w:t>
                            </w:r>
                            <w:r>
                              <w:rPr>
                                <w:rFonts w:ascii="Trebuchet MS"/>
                                <w:color w:val="231F20"/>
                                <w:w w:val="90"/>
                                <w:sz w:val="18"/>
                              </w:rPr>
                              <w:t xml:space="preserve">u </w:t>
                            </w:r>
                            <w:r>
                              <w:rPr>
                                <w:rFonts w:ascii="Trebuchet MS"/>
                                <w:color w:val="231F20"/>
                                <w:w w:val="90"/>
                                <w:sz w:val="18"/>
                              </w:rPr>
                              <w:t>đ</w:t>
                            </w:r>
                            <w:r>
                              <w:rPr>
                                <w:rFonts w:ascii="Trebuchet MS"/>
                                <w:color w:val="231F20"/>
                                <w:w w:val="90"/>
                                <w:sz w:val="18"/>
                              </w:rPr>
                              <w:t>a chi</w:t>
                            </w:r>
                            <w:r>
                              <w:rPr>
                                <w:rFonts w:ascii="Trebuchet MS"/>
                                <w:color w:val="231F20"/>
                                <w:w w:val="90"/>
                                <w:sz w:val="18"/>
                              </w:rPr>
                              <w:t>ề</w:t>
                            </w:r>
                            <w:r>
                              <w:rPr>
                                <w:rFonts w:ascii="Trebuchet MS"/>
                                <w:color w:val="231F20"/>
                                <w:w w:val="90"/>
                                <w:sz w:val="18"/>
                              </w:rPr>
                              <w:t>u</w:t>
                            </w:r>
                            <w:r>
                              <w:rPr>
                                <w:rFonts w:ascii="Trebuchet MS"/>
                                <w:color w:val="231F20"/>
                                <w:w w:val="90"/>
                                <w:sz w:val="18"/>
                                <w:lang w:val="vi-VN"/>
                              </w:rPr>
                              <w:t xml:space="preserve"> </w:t>
                            </w:r>
                            <w:r>
                              <w:rPr>
                                <w:rFonts w:ascii="Trebuchet MS"/>
                                <w:color w:val="231F20"/>
                                <w:w w:val="90"/>
                                <w:sz w:val="18"/>
                              </w:rPr>
                              <w:t>đượ</w:t>
                            </w:r>
                            <w:r>
                              <w:rPr>
                                <w:rFonts w:ascii="Trebuchet MS"/>
                                <w:color w:val="231F20"/>
                                <w:w w:val="90"/>
                                <w:sz w:val="18"/>
                              </w:rPr>
                              <w:t>c s</w:t>
                            </w:r>
                            <w:r>
                              <w:rPr>
                                <w:rFonts w:ascii="Trebuchet MS"/>
                                <w:color w:val="231F20"/>
                                <w:w w:val="90"/>
                                <w:sz w:val="18"/>
                              </w:rPr>
                              <w:t>ử</w:t>
                            </w:r>
                            <w:r>
                              <w:rPr>
                                <w:rFonts w:ascii="Trebuchet MS"/>
                                <w:color w:val="231F20"/>
                                <w:w w:val="90"/>
                                <w:sz w:val="18"/>
                              </w:rPr>
                              <w:t xml:space="preserve"> d</w:t>
                            </w:r>
                            <w:r>
                              <w:rPr>
                                <w:rFonts w:ascii="Trebuchet MS"/>
                                <w:color w:val="231F20"/>
                                <w:w w:val="90"/>
                                <w:sz w:val="18"/>
                              </w:rPr>
                              <w:t>ụ</w:t>
                            </w:r>
                            <w:r>
                              <w:rPr>
                                <w:rFonts w:ascii="Trebuchet MS"/>
                                <w:color w:val="231F20"/>
                                <w:w w:val="90"/>
                                <w:sz w:val="18"/>
                              </w:rPr>
                              <w:t xml:space="preserve">ng </w:t>
                            </w:r>
                            <w:r>
                              <w:rPr>
                                <w:rFonts w:ascii="Trebuchet MS"/>
                                <w:color w:val="231F20"/>
                                <w:w w:val="90"/>
                                <w:sz w:val="18"/>
                              </w:rPr>
                              <w:t>để</w:t>
                            </w:r>
                            <w:r>
                              <w:rPr>
                                <w:rFonts w:ascii="Trebuchet MS"/>
                                <w:color w:val="231F20"/>
                                <w:w w:val="90"/>
                                <w:sz w:val="18"/>
                              </w:rPr>
                              <w:t xml:space="preserve"> l</w:t>
                            </w:r>
                            <w:r>
                              <w:rPr>
                                <w:rFonts w:ascii="Trebuchet MS"/>
                                <w:color w:val="231F20"/>
                                <w:w w:val="90"/>
                                <w:sz w:val="18"/>
                              </w:rPr>
                              <w:t>ư</w:t>
                            </w:r>
                            <w:r>
                              <w:rPr>
                                <w:rFonts w:ascii="Trebuchet MS"/>
                                <w:color w:val="231F20"/>
                                <w:w w:val="90"/>
                                <w:sz w:val="18"/>
                              </w:rPr>
                              <w:t>u tr</w:t>
                            </w:r>
                            <w:r>
                              <w:rPr>
                                <w:rFonts w:ascii="Trebuchet MS"/>
                                <w:color w:val="231F20"/>
                                <w:w w:val="90"/>
                                <w:sz w:val="18"/>
                              </w:rPr>
                              <w:t>ữ</w:t>
                            </w:r>
                            <w:r>
                              <w:rPr>
                                <w:rFonts w:ascii="Trebuchet MS"/>
                                <w:color w:val="231F20"/>
                                <w:w w:val="90"/>
                                <w:sz w:val="18"/>
                              </w:rPr>
                              <w:t xml:space="preserve"> v</w:t>
                            </w:r>
                            <w:r>
                              <w:rPr>
                                <w:rFonts w:ascii="Trebuchet MS"/>
                                <w:color w:val="231F20"/>
                                <w:w w:val="90"/>
                                <w:sz w:val="18"/>
                              </w:rPr>
                              <w:t>à</w:t>
                            </w:r>
                            <w:r>
                              <w:rPr>
                                <w:rFonts w:ascii="Trebuchet MS"/>
                                <w:color w:val="231F20"/>
                                <w:w w:val="90"/>
                                <w:sz w:val="18"/>
                              </w:rPr>
                              <w:t xml:space="preserve"> thao t</w:t>
                            </w:r>
                            <w:r>
                              <w:rPr>
                                <w:rFonts w:ascii="Trebuchet MS"/>
                                <w:color w:val="231F20"/>
                                <w:w w:val="90"/>
                                <w:sz w:val="18"/>
                              </w:rPr>
                              <w:t>á</w:t>
                            </w:r>
                            <w:r>
                              <w:rPr>
                                <w:rFonts w:ascii="Trebuchet MS"/>
                                <w:color w:val="231F20"/>
                                <w:w w:val="90"/>
                                <w:sz w:val="18"/>
                              </w:rPr>
                              <w:t>c d</w:t>
                            </w:r>
                            <w:r>
                              <w:rPr>
                                <w:rFonts w:ascii="Trebuchet MS"/>
                                <w:color w:val="231F20"/>
                                <w:w w:val="90"/>
                                <w:sz w:val="18"/>
                              </w:rPr>
                              <w:t>ữ</w:t>
                            </w:r>
                            <w:r>
                              <w:rPr>
                                <w:rFonts w:ascii="Trebuchet MS"/>
                                <w:color w:val="231F20"/>
                                <w:w w:val="90"/>
                                <w:sz w:val="18"/>
                              </w:rPr>
                              <w:t xml:space="preserve"> li</w:t>
                            </w:r>
                            <w:r>
                              <w:rPr>
                                <w:rFonts w:ascii="Trebuchet MS"/>
                                <w:color w:val="231F20"/>
                                <w:w w:val="90"/>
                                <w:sz w:val="18"/>
                              </w:rPr>
                              <w:t>ệ</w:t>
                            </w:r>
                            <w:r>
                              <w:rPr>
                                <w:rFonts w:ascii="Trebuchet MS"/>
                                <w:color w:val="231F20"/>
                                <w:w w:val="90"/>
                                <w:sz w:val="18"/>
                              </w:rPr>
                              <w:t>u trong m</w:t>
                            </w:r>
                            <w:r>
                              <w:rPr>
                                <w:rFonts w:ascii="Trebuchet MS"/>
                                <w:color w:val="231F20"/>
                                <w:w w:val="90"/>
                                <w:sz w:val="18"/>
                              </w:rPr>
                              <w:t>ộ</w:t>
                            </w:r>
                            <w:r>
                              <w:rPr>
                                <w:rFonts w:ascii="Trebuchet MS"/>
                                <w:color w:val="231F20"/>
                                <w:w w:val="90"/>
                                <w:sz w:val="18"/>
                              </w:rPr>
                              <w:t xml:space="preserve">t DBMS </w:t>
                            </w:r>
                            <w:r>
                              <w:rPr>
                                <w:rFonts w:ascii="Trebuchet MS"/>
                                <w:color w:val="231F20"/>
                                <w:w w:val="90"/>
                                <w:sz w:val="18"/>
                              </w:rPr>
                              <w:t>đ</w:t>
                            </w:r>
                            <w:r>
                              <w:rPr>
                                <w:rFonts w:ascii="Trebuchet MS"/>
                                <w:color w:val="231F20"/>
                                <w:w w:val="90"/>
                                <w:sz w:val="18"/>
                              </w:rPr>
                              <w:t>a chi</w:t>
                            </w:r>
                            <w:r>
                              <w:rPr>
                                <w:rFonts w:ascii="Trebuchet MS"/>
                                <w:color w:val="231F20"/>
                                <w:w w:val="90"/>
                                <w:sz w:val="18"/>
                              </w:rPr>
                              <w:t>ề</w:t>
                            </w:r>
                            <w:r>
                              <w:rPr>
                                <w:rFonts w:ascii="Trebuchet MS"/>
                                <w:color w:val="231F20"/>
                                <w:w w:val="90"/>
                                <w:sz w:val="18"/>
                              </w:rPr>
                              <w:t>u. V</w:t>
                            </w:r>
                            <w:r>
                              <w:rPr>
                                <w:rFonts w:ascii="Trebuchet MS"/>
                                <w:color w:val="231F20"/>
                                <w:w w:val="90"/>
                                <w:sz w:val="18"/>
                              </w:rPr>
                              <w:t>ị</w:t>
                            </w:r>
                            <w:r>
                              <w:rPr>
                                <w:rFonts w:ascii="Trebuchet MS"/>
                                <w:color w:val="231F20"/>
                                <w:w w:val="90"/>
                                <w:sz w:val="18"/>
                              </w:rPr>
                              <w:t xml:space="preserve"> tr</w:t>
                            </w:r>
                            <w:r>
                              <w:rPr>
                                <w:rFonts w:ascii="Trebuchet MS"/>
                                <w:color w:val="231F20"/>
                                <w:w w:val="90"/>
                                <w:sz w:val="18"/>
                              </w:rPr>
                              <w:t>í</w:t>
                            </w:r>
                            <w:r>
                              <w:rPr>
                                <w:rFonts w:ascii="Trebuchet MS"/>
                                <w:color w:val="231F20"/>
                                <w:w w:val="90"/>
                                <w:sz w:val="18"/>
                              </w:rPr>
                              <w:t xml:space="preserve"> c</w:t>
                            </w:r>
                            <w:r>
                              <w:rPr>
                                <w:rFonts w:ascii="Trebuchet MS"/>
                                <w:color w:val="231F20"/>
                                <w:w w:val="90"/>
                                <w:sz w:val="18"/>
                              </w:rPr>
                              <w:t>ủ</w:t>
                            </w:r>
                            <w:r>
                              <w:rPr>
                                <w:rFonts w:ascii="Trebuchet MS"/>
                                <w:color w:val="231F20"/>
                                <w:w w:val="90"/>
                                <w:sz w:val="18"/>
                              </w:rPr>
                              <w:t>a t</w:t>
                            </w:r>
                            <w:r>
                              <w:rPr>
                                <w:rFonts w:ascii="Trebuchet MS"/>
                                <w:color w:val="231F20"/>
                                <w:w w:val="90"/>
                                <w:sz w:val="18"/>
                              </w:rPr>
                              <w:t>ừ</w:t>
                            </w:r>
                            <w:r>
                              <w:rPr>
                                <w:rFonts w:ascii="Trebuchet MS"/>
                                <w:color w:val="231F20"/>
                                <w:w w:val="90"/>
                                <w:sz w:val="18"/>
                              </w:rPr>
                              <w:t>ng gi</w:t>
                            </w:r>
                            <w:r>
                              <w:rPr>
                                <w:rFonts w:ascii="Trebuchet MS"/>
                                <w:color w:val="231F20"/>
                                <w:w w:val="90"/>
                                <w:sz w:val="18"/>
                              </w:rPr>
                              <w:t>á</w:t>
                            </w:r>
                            <w:r>
                              <w:rPr>
                                <w:rFonts w:ascii="Trebuchet MS"/>
                                <w:color w:val="231F20"/>
                                <w:w w:val="90"/>
                                <w:sz w:val="18"/>
                              </w:rPr>
                              <w:t xml:space="preserve"> tr</w:t>
                            </w:r>
                            <w:r>
                              <w:rPr>
                                <w:rFonts w:ascii="Trebuchet MS"/>
                                <w:color w:val="231F20"/>
                                <w:w w:val="90"/>
                                <w:sz w:val="18"/>
                              </w:rPr>
                              <w:t>ị</w:t>
                            </w:r>
                            <w:r>
                              <w:rPr>
                                <w:rFonts w:ascii="Trebuchet MS"/>
                                <w:color w:val="231F20"/>
                                <w:w w:val="90"/>
                                <w:sz w:val="18"/>
                              </w:rPr>
                              <w:t xml:space="preserve"> d</w:t>
                            </w:r>
                            <w:r>
                              <w:rPr>
                                <w:rFonts w:ascii="Trebuchet MS"/>
                                <w:color w:val="231F20"/>
                                <w:w w:val="90"/>
                                <w:sz w:val="18"/>
                              </w:rPr>
                              <w:t>ữ</w:t>
                            </w:r>
                            <w:r>
                              <w:rPr>
                                <w:rFonts w:ascii="Trebuchet MS"/>
                                <w:color w:val="231F20"/>
                                <w:w w:val="90"/>
                                <w:sz w:val="18"/>
                              </w:rPr>
                              <w:t xml:space="preserve"> li</w:t>
                            </w:r>
                            <w:r>
                              <w:rPr>
                                <w:rFonts w:ascii="Trebuchet MS"/>
                                <w:color w:val="231F20"/>
                                <w:w w:val="90"/>
                                <w:sz w:val="18"/>
                              </w:rPr>
                              <w:t>ệ</w:t>
                            </w:r>
                            <w:r>
                              <w:rPr>
                                <w:rFonts w:ascii="Trebuchet MS"/>
                                <w:color w:val="231F20"/>
                                <w:w w:val="90"/>
                                <w:sz w:val="18"/>
                              </w:rPr>
                              <w:t>u trong kh</w:t>
                            </w:r>
                            <w:r>
                              <w:rPr>
                                <w:rFonts w:ascii="Trebuchet MS"/>
                                <w:color w:val="231F20"/>
                                <w:w w:val="90"/>
                                <w:sz w:val="18"/>
                              </w:rPr>
                              <w:t>ố</w:t>
                            </w:r>
                            <w:r>
                              <w:rPr>
                                <w:rFonts w:ascii="Trebuchet MS"/>
                                <w:color w:val="231F20"/>
                                <w:w w:val="90"/>
                                <w:sz w:val="18"/>
                              </w:rPr>
                              <w:t>i d</w:t>
                            </w:r>
                            <w:r>
                              <w:rPr>
                                <w:rFonts w:ascii="Trebuchet MS"/>
                                <w:color w:val="231F20"/>
                                <w:w w:val="90"/>
                                <w:sz w:val="18"/>
                              </w:rPr>
                              <w:t>ữ</w:t>
                            </w:r>
                            <w:r>
                              <w:rPr>
                                <w:rFonts w:ascii="Trebuchet MS"/>
                                <w:color w:val="231F20"/>
                                <w:w w:val="90"/>
                                <w:sz w:val="18"/>
                              </w:rPr>
                              <w:t xml:space="preserve"> li</w:t>
                            </w:r>
                            <w:r>
                              <w:rPr>
                                <w:rFonts w:ascii="Trebuchet MS"/>
                                <w:color w:val="231F20"/>
                                <w:w w:val="90"/>
                                <w:sz w:val="18"/>
                              </w:rPr>
                              <w:t>ệ</w:t>
                            </w:r>
                            <w:r>
                              <w:rPr>
                                <w:rFonts w:ascii="Trebuchet MS"/>
                                <w:color w:val="231F20"/>
                                <w:w w:val="90"/>
                                <w:sz w:val="18"/>
                              </w:rPr>
                              <w:t>u</w:t>
                            </w:r>
                            <w:r>
                              <w:rPr>
                                <w:rFonts w:ascii="Trebuchet MS"/>
                                <w:color w:val="231F20"/>
                                <w:w w:val="90"/>
                                <w:sz w:val="18"/>
                                <w:lang w:val="vi-VN"/>
                              </w:rPr>
                              <w:t xml:space="preserve"> </w:t>
                            </w:r>
                            <w:r>
                              <w:rPr>
                                <w:rFonts w:ascii="Trebuchet MS"/>
                                <w:color w:val="231F20"/>
                                <w:w w:val="90"/>
                                <w:sz w:val="18"/>
                              </w:rPr>
                              <w:t>d</w:t>
                            </w:r>
                            <w:r>
                              <w:rPr>
                                <w:rFonts w:ascii="Trebuchet MS"/>
                                <w:color w:val="231F20"/>
                                <w:w w:val="90"/>
                                <w:sz w:val="18"/>
                              </w:rPr>
                              <w:t>ự</w:t>
                            </w:r>
                            <w:r>
                              <w:rPr>
                                <w:rFonts w:ascii="Trebuchet MS"/>
                                <w:color w:val="231F20"/>
                                <w:w w:val="90"/>
                                <w:sz w:val="18"/>
                              </w:rPr>
                              <w:t>a tr</w:t>
                            </w:r>
                            <w:r>
                              <w:rPr>
                                <w:rFonts w:ascii="Trebuchet MS"/>
                                <w:color w:val="231F20"/>
                                <w:w w:val="90"/>
                                <w:sz w:val="18"/>
                              </w:rPr>
                              <w:t>ê</w:t>
                            </w:r>
                            <w:r>
                              <w:rPr>
                                <w:rFonts w:ascii="Trebuchet MS"/>
                                <w:color w:val="231F20"/>
                                <w:w w:val="90"/>
                                <w:sz w:val="18"/>
                              </w:rPr>
                              <w:t>n c</w:t>
                            </w:r>
                            <w:r>
                              <w:rPr>
                                <w:rFonts w:ascii="Trebuchet MS"/>
                                <w:color w:val="231F20"/>
                                <w:w w:val="90"/>
                                <w:sz w:val="18"/>
                              </w:rPr>
                              <w:t>á</w:t>
                            </w:r>
                            <w:r>
                              <w:rPr>
                                <w:rFonts w:ascii="Trebuchet MS"/>
                                <w:color w:val="231F20"/>
                                <w:w w:val="90"/>
                                <w:sz w:val="18"/>
                              </w:rPr>
                              <w:t>c tr</w:t>
                            </w:r>
                            <w:r>
                              <w:rPr>
                                <w:rFonts w:ascii="Trebuchet MS"/>
                                <w:color w:val="231F20"/>
                                <w:w w:val="90"/>
                                <w:sz w:val="18"/>
                              </w:rPr>
                              <w:t>ụ</w:t>
                            </w:r>
                            <w:r>
                              <w:rPr>
                                <w:rFonts w:ascii="Trebuchet MS"/>
                                <w:color w:val="231F20"/>
                                <w:w w:val="90"/>
                                <w:sz w:val="18"/>
                              </w:rPr>
                              <w:t>c x-, y- v</w:t>
                            </w:r>
                            <w:r>
                              <w:rPr>
                                <w:rFonts w:ascii="Trebuchet MS"/>
                                <w:color w:val="231F20"/>
                                <w:w w:val="90"/>
                                <w:sz w:val="18"/>
                              </w:rPr>
                              <w:t>à</w:t>
                            </w:r>
                            <w:r>
                              <w:rPr>
                                <w:rFonts w:ascii="Trebuchet MS"/>
                                <w:color w:val="231F20"/>
                                <w:w w:val="90"/>
                                <w:sz w:val="18"/>
                              </w:rPr>
                              <w:t xml:space="preserve"> z c</w:t>
                            </w:r>
                            <w:r>
                              <w:rPr>
                                <w:rFonts w:ascii="Trebuchet MS"/>
                                <w:color w:val="231F20"/>
                                <w:w w:val="90"/>
                                <w:sz w:val="18"/>
                              </w:rPr>
                              <w:t>ủ</w:t>
                            </w:r>
                            <w:r>
                              <w:rPr>
                                <w:rFonts w:ascii="Trebuchet MS"/>
                                <w:color w:val="231F20"/>
                                <w:w w:val="90"/>
                                <w:sz w:val="18"/>
                              </w:rPr>
                              <w:t>a n</w:t>
                            </w:r>
                            <w:r>
                              <w:rPr>
                                <w:rFonts w:ascii="Trebuchet MS"/>
                                <w:color w:val="231F20"/>
                                <w:w w:val="90"/>
                                <w:sz w:val="18"/>
                              </w:rPr>
                              <w:t>ó</w:t>
                            </w:r>
                            <w:r>
                              <w:rPr>
                                <w:rFonts w:ascii="Trebuchet MS"/>
                                <w:color w:val="231F20"/>
                                <w:w w:val="90"/>
                                <w:sz w:val="18"/>
                              </w:rPr>
                              <w:t>. C</w:t>
                            </w:r>
                            <w:r>
                              <w:rPr>
                                <w:rFonts w:ascii="Trebuchet MS"/>
                                <w:color w:val="231F20"/>
                                <w:w w:val="90"/>
                                <w:sz w:val="18"/>
                              </w:rPr>
                              <w:t>á</w:t>
                            </w:r>
                            <w:r>
                              <w:rPr>
                                <w:rFonts w:ascii="Trebuchet MS"/>
                                <w:color w:val="231F20"/>
                                <w:w w:val="90"/>
                                <w:sz w:val="18"/>
                              </w:rPr>
                              <w:t>c kh</w:t>
                            </w:r>
                            <w:r>
                              <w:rPr>
                                <w:rFonts w:ascii="Trebuchet MS"/>
                                <w:color w:val="231F20"/>
                                <w:w w:val="90"/>
                                <w:sz w:val="18"/>
                              </w:rPr>
                              <w:t>ố</w:t>
                            </w:r>
                            <w:r>
                              <w:rPr>
                                <w:rFonts w:ascii="Trebuchet MS"/>
                                <w:color w:val="231F20"/>
                                <w:w w:val="90"/>
                                <w:sz w:val="18"/>
                              </w:rPr>
                              <w:t>i d</w:t>
                            </w:r>
                            <w:r>
                              <w:rPr>
                                <w:rFonts w:ascii="Trebuchet MS"/>
                                <w:color w:val="231F20"/>
                                <w:w w:val="90"/>
                                <w:sz w:val="18"/>
                              </w:rPr>
                              <w:t>ữ</w:t>
                            </w:r>
                            <w:r>
                              <w:rPr>
                                <w:rFonts w:ascii="Trebuchet MS"/>
                                <w:color w:val="231F20"/>
                                <w:w w:val="90"/>
                                <w:sz w:val="18"/>
                              </w:rPr>
                              <w:t xml:space="preserve"> li</w:t>
                            </w:r>
                            <w:r>
                              <w:rPr>
                                <w:rFonts w:ascii="Trebuchet MS"/>
                                <w:color w:val="231F20"/>
                                <w:w w:val="90"/>
                                <w:sz w:val="18"/>
                              </w:rPr>
                              <w:t>ệ</w:t>
                            </w:r>
                            <w:r>
                              <w:rPr>
                                <w:rFonts w:ascii="Trebuchet MS"/>
                                <w:color w:val="231F20"/>
                                <w:w w:val="90"/>
                                <w:sz w:val="18"/>
                              </w:rPr>
                              <w:t>u l</w:t>
                            </w:r>
                            <w:r>
                              <w:rPr>
                                <w:rFonts w:ascii="Trebuchet MS"/>
                                <w:color w:val="231F20"/>
                                <w:w w:val="90"/>
                                <w:sz w:val="18"/>
                              </w:rPr>
                              <w:t>à</w:t>
                            </w:r>
                            <w:r>
                              <w:rPr>
                                <w:rFonts w:ascii="Trebuchet MS"/>
                                <w:color w:val="231F20"/>
                                <w:w w:val="90"/>
                                <w:sz w:val="18"/>
                              </w:rPr>
                              <w:t xml:space="preserve"> t</w:t>
                            </w:r>
                            <w:r>
                              <w:rPr>
                                <w:rFonts w:ascii="Trebuchet MS"/>
                                <w:color w:val="231F20"/>
                                <w:w w:val="90"/>
                                <w:sz w:val="18"/>
                              </w:rPr>
                              <w:t>ĩ</w:t>
                            </w:r>
                            <w:r>
                              <w:rPr>
                                <w:rFonts w:ascii="Trebuchet MS"/>
                                <w:color w:val="231F20"/>
                                <w:w w:val="90"/>
                                <w:sz w:val="18"/>
                              </w:rPr>
                              <w:t>nh, ngh</w:t>
                            </w:r>
                            <w:r>
                              <w:rPr>
                                <w:rFonts w:ascii="Trebuchet MS"/>
                                <w:color w:val="231F20"/>
                                <w:w w:val="90"/>
                                <w:sz w:val="18"/>
                              </w:rPr>
                              <w:t>ĩ</w:t>
                            </w:r>
                            <w:r>
                              <w:rPr>
                                <w:rFonts w:ascii="Trebuchet MS"/>
                                <w:color w:val="231F20"/>
                                <w:w w:val="90"/>
                                <w:sz w:val="18"/>
                              </w:rPr>
                              <w:t>a l</w:t>
                            </w:r>
                            <w:r>
                              <w:rPr>
                                <w:rFonts w:ascii="Trebuchet MS"/>
                                <w:color w:val="231F20"/>
                                <w:w w:val="90"/>
                                <w:sz w:val="18"/>
                              </w:rPr>
                              <w:t>à</w:t>
                            </w:r>
                            <w:r>
                              <w:rPr>
                                <w:rFonts w:ascii="Trebuchet MS"/>
                                <w:color w:val="231F20"/>
                                <w:w w:val="90"/>
                                <w:sz w:val="18"/>
                              </w:rPr>
                              <w:t xml:space="preserve"> ch</w:t>
                            </w:r>
                            <w:r>
                              <w:rPr>
                                <w:rFonts w:ascii="Trebuchet MS"/>
                                <w:color w:val="231F20"/>
                                <w:w w:val="90"/>
                                <w:sz w:val="18"/>
                              </w:rPr>
                              <w:t>ú</w:t>
                            </w:r>
                            <w:r>
                              <w:rPr>
                                <w:rFonts w:ascii="Trebuchet MS"/>
                                <w:color w:val="231F20"/>
                                <w:w w:val="90"/>
                                <w:sz w:val="18"/>
                              </w:rPr>
                              <w:t>ng ph</w:t>
                            </w:r>
                            <w:r>
                              <w:rPr>
                                <w:rFonts w:ascii="Trebuchet MS"/>
                                <w:color w:val="231F20"/>
                                <w:w w:val="90"/>
                                <w:sz w:val="18"/>
                              </w:rPr>
                              <w:t>ả</w:t>
                            </w:r>
                            <w:r>
                              <w:rPr>
                                <w:rFonts w:ascii="Trebuchet MS"/>
                                <w:color w:val="231F20"/>
                                <w:w w:val="90"/>
                                <w:sz w:val="18"/>
                              </w:rPr>
                              <w:t xml:space="preserve">i </w:t>
                            </w:r>
                            <w:r>
                              <w:rPr>
                                <w:rFonts w:ascii="Trebuchet MS"/>
                                <w:color w:val="231F20"/>
                                <w:w w:val="90"/>
                                <w:sz w:val="18"/>
                              </w:rPr>
                              <w:t>đượ</w:t>
                            </w:r>
                            <w:r>
                              <w:rPr>
                                <w:rFonts w:ascii="Trebuchet MS"/>
                                <w:color w:val="231F20"/>
                                <w:w w:val="90"/>
                                <w:sz w:val="18"/>
                              </w:rPr>
                              <w:t>c t</w:t>
                            </w:r>
                            <w:r>
                              <w:rPr>
                                <w:rFonts w:ascii="Trebuchet MS"/>
                                <w:color w:val="231F20"/>
                                <w:w w:val="90"/>
                                <w:sz w:val="18"/>
                              </w:rPr>
                              <w:t>ạ</w:t>
                            </w:r>
                            <w:r>
                              <w:rPr>
                                <w:rFonts w:ascii="Trebuchet MS"/>
                                <w:color w:val="231F20"/>
                                <w:w w:val="90"/>
                                <w:sz w:val="18"/>
                              </w:rPr>
                              <w:t>o tr</w:t>
                            </w:r>
                            <w:r>
                              <w:rPr>
                                <w:rFonts w:ascii="Trebuchet MS"/>
                                <w:color w:val="231F20"/>
                                <w:w w:val="90"/>
                                <w:sz w:val="18"/>
                              </w:rPr>
                              <w:t>ướ</w:t>
                            </w:r>
                            <w:r>
                              <w:rPr>
                                <w:rFonts w:ascii="Trebuchet MS"/>
                                <w:color w:val="231F20"/>
                                <w:w w:val="90"/>
                                <w:sz w:val="18"/>
                              </w:rPr>
                              <w:t xml:space="preserve">c khi </w:t>
                            </w:r>
                            <w:r>
                              <w:rPr>
                                <w:rFonts w:ascii="Trebuchet MS"/>
                                <w:color w:val="231F20"/>
                                <w:w w:val="90"/>
                                <w:sz w:val="18"/>
                              </w:rPr>
                              <w:t>đượ</w:t>
                            </w:r>
                            <w:r>
                              <w:rPr>
                                <w:rFonts w:ascii="Trebuchet MS"/>
                                <w:color w:val="231F20"/>
                                <w:w w:val="90"/>
                                <w:sz w:val="18"/>
                              </w:rPr>
                              <w:t>c s</w:t>
                            </w:r>
                            <w:r>
                              <w:rPr>
                                <w:rFonts w:ascii="Trebuchet MS"/>
                                <w:color w:val="231F20"/>
                                <w:w w:val="90"/>
                                <w:sz w:val="18"/>
                              </w:rPr>
                              <w:t>ử</w:t>
                            </w:r>
                            <w:r>
                              <w:rPr>
                                <w:rFonts w:ascii="Trebuchet MS"/>
                                <w:color w:val="231F20"/>
                                <w:w w:val="90"/>
                                <w:sz w:val="18"/>
                              </w:rPr>
                              <w:t xml:space="preserve"> d</w:t>
                            </w:r>
                            <w:r>
                              <w:rPr>
                                <w:rFonts w:ascii="Trebuchet MS"/>
                                <w:color w:val="231F20"/>
                                <w:w w:val="90"/>
                                <w:sz w:val="18"/>
                              </w:rPr>
                              <w:t>ụ</w:t>
                            </w:r>
                            <w:r>
                              <w:rPr>
                                <w:rFonts w:ascii="Trebuchet MS"/>
                                <w:color w:val="231F20"/>
                                <w:w w:val="90"/>
                                <w:sz w:val="18"/>
                              </w:rPr>
                              <w:t>ng, v</w:t>
                            </w:r>
                            <w:r>
                              <w:rPr>
                                <w:rFonts w:ascii="Trebuchet MS"/>
                                <w:color w:val="231F20"/>
                                <w:w w:val="90"/>
                                <w:sz w:val="18"/>
                              </w:rPr>
                              <w:t>ì</w:t>
                            </w:r>
                            <w:r>
                              <w:rPr>
                                <w:rFonts w:ascii="Trebuchet MS"/>
                                <w:color w:val="231F20"/>
                                <w:w w:val="90"/>
                                <w:sz w:val="18"/>
                              </w:rPr>
                              <w:t xml:space="preserve"> v</w:t>
                            </w:r>
                            <w:r>
                              <w:rPr>
                                <w:rFonts w:ascii="Trebuchet MS"/>
                                <w:color w:val="231F20"/>
                                <w:w w:val="90"/>
                                <w:sz w:val="18"/>
                              </w:rPr>
                              <w:t>ậ</w:t>
                            </w:r>
                            <w:r>
                              <w:rPr>
                                <w:rFonts w:ascii="Trebuchet MS"/>
                                <w:color w:val="231F20"/>
                                <w:w w:val="90"/>
                                <w:sz w:val="18"/>
                              </w:rPr>
                              <w:t>y ch</w:t>
                            </w:r>
                            <w:r>
                              <w:rPr>
                                <w:rFonts w:ascii="Trebuchet MS"/>
                                <w:color w:val="231F20"/>
                                <w:w w:val="90"/>
                                <w:sz w:val="18"/>
                              </w:rPr>
                              <w:t>ú</w:t>
                            </w:r>
                            <w:r>
                              <w:rPr>
                                <w:rFonts w:ascii="Trebuchet MS"/>
                                <w:color w:val="231F20"/>
                                <w:w w:val="90"/>
                                <w:sz w:val="18"/>
                              </w:rPr>
                              <w:t>ng kh</w:t>
                            </w:r>
                            <w:r>
                              <w:rPr>
                                <w:rFonts w:ascii="Trebuchet MS"/>
                                <w:color w:val="231F20"/>
                                <w:w w:val="90"/>
                                <w:sz w:val="18"/>
                              </w:rPr>
                              <w:t>ô</w:t>
                            </w:r>
                            <w:r>
                              <w:rPr>
                                <w:rFonts w:ascii="Trebuchet MS"/>
                                <w:color w:val="231F20"/>
                                <w:w w:val="90"/>
                                <w:sz w:val="18"/>
                              </w:rPr>
                              <w:t>ng th</w:t>
                            </w:r>
                            <w:r>
                              <w:rPr>
                                <w:rFonts w:ascii="Trebuchet MS"/>
                                <w:color w:val="231F20"/>
                                <w:w w:val="90"/>
                                <w:sz w:val="18"/>
                              </w:rPr>
                              <w:t>ể</w:t>
                            </w:r>
                            <w:r>
                              <w:rPr>
                                <w:rFonts w:ascii="Trebuchet MS"/>
                                <w:color w:val="231F20"/>
                                <w:w w:val="90"/>
                                <w:sz w:val="18"/>
                              </w:rPr>
                              <w:t xml:space="preserve"> </w:t>
                            </w:r>
                            <w:r>
                              <w:rPr>
                                <w:rFonts w:ascii="Trebuchet MS"/>
                                <w:color w:val="231F20"/>
                                <w:w w:val="90"/>
                                <w:sz w:val="18"/>
                              </w:rPr>
                              <w:t>đượ</w:t>
                            </w:r>
                            <w:r>
                              <w:rPr>
                                <w:rFonts w:ascii="Trebuchet MS"/>
                                <w:color w:val="231F20"/>
                                <w:w w:val="90"/>
                                <w:sz w:val="18"/>
                              </w:rPr>
                              <w:t>c t</w:t>
                            </w:r>
                            <w:r>
                              <w:rPr>
                                <w:rFonts w:ascii="Trebuchet MS"/>
                                <w:color w:val="231F20"/>
                                <w:w w:val="90"/>
                                <w:sz w:val="18"/>
                              </w:rPr>
                              <w:t>ạ</w:t>
                            </w:r>
                            <w:r>
                              <w:rPr>
                                <w:rFonts w:ascii="Trebuchet MS"/>
                                <w:color w:val="231F20"/>
                                <w:w w:val="90"/>
                                <w:sz w:val="18"/>
                              </w:rPr>
                              <w:t>o b</w:t>
                            </w:r>
                            <w:r>
                              <w:rPr>
                                <w:rFonts w:ascii="Trebuchet MS"/>
                                <w:color w:val="231F20"/>
                                <w:w w:val="90"/>
                                <w:sz w:val="18"/>
                              </w:rPr>
                              <w:t>ằ</w:t>
                            </w:r>
                            <w:r>
                              <w:rPr>
                                <w:rFonts w:ascii="Trebuchet MS"/>
                                <w:color w:val="231F20"/>
                                <w:w w:val="90"/>
                                <w:sz w:val="18"/>
                              </w:rPr>
                              <w:t>ng m</w:t>
                            </w:r>
                            <w:r>
                              <w:rPr>
                                <w:rFonts w:ascii="Trebuchet MS"/>
                                <w:color w:val="231F20"/>
                                <w:w w:val="90"/>
                                <w:sz w:val="18"/>
                              </w:rPr>
                              <w:t>ộ</w:t>
                            </w:r>
                            <w:r>
                              <w:rPr>
                                <w:rFonts w:ascii="Trebuchet MS"/>
                                <w:color w:val="231F20"/>
                                <w:w w:val="90"/>
                                <w:sz w:val="18"/>
                              </w:rPr>
                              <w:t>t truy v</w:t>
                            </w:r>
                            <w:r>
                              <w:rPr>
                                <w:rFonts w:ascii="Trebuchet MS"/>
                                <w:color w:val="231F20"/>
                                <w:w w:val="90"/>
                                <w:sz w:val="18"/>
                              </w:rPr>
                              <w:t>ấ</w:t>
                            </w:r>
                            <w:r>
                              <w:rPr>
                                <w:rFonts w:ascii="Trebuchet MS"/>
                                <w:color w:val="231F20"/>
                                <w:w w:val="90"/>
                                <w:sz w:val="18"/>
                              </w:rPr>
                              <w:t xml:space="preserve">n </w:t>
                            </w:r>
                            <w:r>
                              <w:rPr>
                                <w:rFonts w:ascii="Trebuchet MS"/>
                                <w:color w:val="231F20"/>
                                <w:w w:val="90"/>
                                <w:sz w:val="18"/>
                              </w:rPr>
                              <w:t>đặ</w:t>
                            </w:r>
                            <w:r>
                              <w:rPr>
                                <w:rFonts w:ascii="Trebuchet MS"/>
                                <w:color w:val="231F20"/>
                                <w:w w:val="90"/>
                                <w:sz w:val="18"/>
                              </w:rPr>
                              <w:t>c bi</w:t>
                            </w:r>
                            <w:r>
                              <w:rPr>
                                <w:rFonts w:ascii="Trebuchet MS"/>
                                <w:color w:val="231F20"/>
                                <w:w w:val="90"/>
                                <w:sz w:val="18"/>
                              </w:rPr>
                              <w:t>ệ</w:t>
                            </w:r>
                            <w:r>
                              <w:rPr>
                                <w:rFonts w:ascii="Trebuchet MS"/>
                                <w:color w:val="231F20"/>
                                <w:w w:val="90"/>
                                <w:sz w:val="18"/>
                              </w:rPr>
                              <w:t>t.</w:t>
                            </w:r>
                          </w:p>
                          <w:p w14:paraId="538FF464" w14:textId="77777777" w:rsidR="008C0CC0" w:rsidRDefault="008C0CC0" w:rsidP="008C0CC0">
                            <w:pPr>
                              <w:spacing w:before="47"/>
                              <w:ind w:left="120"/>
                              <w:rPr>
                                <w:rFonts w:ascii="Verdana"/>
                                <w:b/>
                                <w:sz w:val="20"/>
                              </w:rPr>
                            </w:pPr>
                            <w:r>
                              <w:rPr>
                                <w:rFonts w:ascii="Verdana"/>
                                <w:b/>
                                <w:color w:val="2C6682"/>
                                <w:w w:val="80"/>
                                <w:sz w:val="20"/>
                              </w:rPr>
                              <w:t>b</w:t>
                            </w:r>
                            <w:r>
                              <w:rPr>
                                <w:rFonts w:ascii="Verdana"/>
                                <w:b/>
                                <w:color w:val="2C6682"/>
                                <w:w w:val="80"/>
                                <w:sz w:val="20"/>
                              </w:rPr>
                              <w:t>ộ</w:t>
                            </w:r>
                            <w:r>
                              <w:rPr>
                                <w:rFonts w:ascii="Verdana"/>
                                <w:b/>
                                <w:color w:val="2C6682"/>
                                <w:w w:val="80"/>
                                <w:sz w:val="20"/>
                              </w:rPr>
                              <w:t xml:space="preserve"> </w:t>
                            </w:r>
                            <w:r>
                              <w:rPr>
                                <w:rFonts w:ascii="Verdana"/>
                                <w:b/>
                                <w:color w:val="2C6682"/>
                                <w:w w:val="80"/>
                                <w:sz w:val="20"/>
                              </w:rPr>
                              <w:t>đệ</w:t>
                            </w:r>
                            <w:r>
                              <w:rPr>
                                <w:rFonts w:ascii="Verdana"/>
                                <w:b/>
                                <w:color w:val="2C6682"/>
                                <w:w w:val="80"/>
                                <w:sz w:val="20"/>
                              </w:rPr>
                              <w:t>m kh</w:t>
                            </w:r>
                            <w:r>
                              <w:rPr>
                                <w:rFonts w:ascii="Verdana"/>
                                <w:b/>
                                <w:color w:val="2C6682"/>
                                <w:w w:val="80"/>
                                <w:sz w:val="20"/>
                              </w:rPr>
                              <w:t>ố</w:t>
                            </w:r>
                            <w:r>
                              <w:rPr>
                                <w:rFonts w:ascii="Verdana"/>
                                <w:b/>
                                <w:color w:val="2C6682"/>
                                <w:w w:val="80"/>
                                <w:sz w:val="20"/>
                              </w:rPr>
                              <w:t>i</w:t>
                            </w:r>
                          </w:p>
                          <w:p w14:paraId="549F8016" w14:textId="77777777" w:rsidR="008C0CC0" w:rsidRDefault="008C0CC0" w:rsidP="008C0CC0">
                            <w:pPr>
                              <w:spacing w:before="5" w:line="247" w:lineRule="auto"/>
                              <w:ind w:left="120" w:right="122"/>
                              <w:rPr>
                                <w:rFonts w:ascii="Trebuchet MS"/>
                                <w:sz w:val="18"/>
                              </w:rPr>
                            </w:pPr>
                            <w:r>
                              <w:rPr>
                                <w:rFonts w:ascii="Trebuchet MS"/>
                                <w:color w:val="231F20"/>
                                <w:sz w:val="18"/>
                              </w:rPr>
                              <w:t xml:space="preserve">Trong OLAP </w:t>
                            </w:r>
                            <w:r>
                              <w:rPr>
                                <w:rFonts w:ascii="Trebuchet MS"/>
                                <w:color w:val="231F20"/>
                                <w:sz w:val="18"/>
                              </w:rPr>
                              <w:t>đ</w:t>
                            </w:r>
                            <w:r>
                              <w:rPr>
                                <w:rFonts w:ascii="Trebuchet MS"/>
                                <w:color w:val="231F20"/>
                                <w:sz w:val="18"/>
                              </w:rPr>
                              <w:t>a chi</w:t>
                            </w:r>
                            <w:r>
                              <w:rPr>
                                <w:rFonts w:ascii="Trebuchet MS"/>
                                <w:color w:val="231F20"/>
                                <w:sz w:val="18"/>
                              </w:rPr>
                              <w:t>ề</w:t>
                            </w:r>
                            <w:r>
                              <w:rPr>
                                <w:rFonts w:ascii="Trebuchet MS"/>
                                <w:color w:val="231F20"/>
                                <w:sz w:val="18"/>
                              </w:rPr>
                              <w:t>u, v</w:t>
                            </w:r>
                            <w:r>
                              <w:rPr>
                                <w:rFonts w:ascii="Trebuchet MS"/>
                                <w:color w:val="231F20"/>
                                <w:sz w:val="18"/>
                              </w:rPr>
                              <w:t>ù</w:t>
                            </w:r>
                            <w:r>
                              <w:rPr>
                                <w:rFonts w:ascii="Trebuchet MS"/>
                                <w:color w:val="231F20"/>
                                <w:sz w:val="18"/>
                              </w:rPr>
                              <w:t>ng b</w:t>
                            </w:r>
                            <w:r>
                              <w:rPr>
                                <w:rFonts w:ascii="Trebuchet MS"/>
                                <w:color w:val="231F20"/>
                                <w:sz w:val="18"/>
                              </w:rPr>
                              <w:t>ộ</w:t>
                            </w:r>
                            <w:r>
                              <w:rPr>
                                <w:rFonts w:ascii="Trebuchet MS"/>
                                <w:color w:val="231F20"/>
                                <w:sz w:val="18"/>
                              </w:rPr>
                              <w:t xml:space="preserve"> nh</w:t>
                            </w:r>
                            <w:r>
                              <w:rPr>
                                <w:rFonts w:ascii="Trebuchet MS"/>
                                <w:color w:val="231F20"/>
                                <w:sz w:val="18"/>
                              </w:rPr>
                              <w:t>ớ</w:t>
                            </w:r>
                            <w:r>
                              <w:rPr>
                                <w:rFonts w:ascii="Trebuchet MS"/>
                                <w:color w:val="231F20"/>
                                <w:sz w:val="18"/>
                              </w:rPr>
                              <w:t xml:space="preserve"> </w:t>
                            </w:r>
                            <w:r>
                              <w:rPr>
                                <w:rFonts w:ascii="Trebuchet MS"/>
                                <w:color w:val="231F20"/>
                                <w:sz w:val="18"/>
                              </w:rPr>
                              <w:t>đượ</w:t>
                            </w:r>
                            <w:r>
                              <w:rPr>
                                <w:rFonts w:ascii="Trebuchet MS"/>
                                <w:color w:val="231F20"/>
                                <w:sz w:val="18"/>
                              </w:rPr>
                              <w:t>c chia s</w:t>
                            </w:r>
                            <w:r>
                              <w:rPr>
                                <w:rFonts w:ascii="Trebuchet MS"/>
                                <w:color w:val="231F20"/>
                                <w:sz w:val="18"/>
                              </w:rPr>
                              <w:t>ẻ</w:t>
                            </w:r>
                            <w:r>
                              <w:rPr>
                                <w:rFonts w:ascii="Trebuchet MS"/>
                                <w:color w:val="231F20"/>
                                <w:sz w:val="18"/>
                              </w:rPr>
                              <w:t>, d</w:t>
                            </w:r>
                            <w:r>
                              <w:rPr>
                                <w:rFonts w:ascii="Trebuchet MS"/>
                                <w:color w:val="231F20"/>
                                <w:sz w:val="18"/>
                              </w:rPr>
                              <w:t>à</w:t>
                            </w:r>
                            <w:r>
                              <w:rPr>
                                <w:rFonts w:ascii="Trebuchet MS"/>
                                <w:color w:val="231F20"/>
                                <w:sz w:val="18"/>
                              </w:rPr>
                              <w:t>nh ri</w:t>
                            </w:r>
                            <w:r>
                              <w:rPr>
                                <w:rFonts w:ascii="Trebuchet MS"/>
                                <w:color w:val="231F20"/>
                                <w:sz w:val="18"/>
                              </w:rPr>
                              <w:t>ê</w:t>
                            </w:r>
                            <w:r>
                              <w:rPr>
                                <w:rFonts w:ascii="Trebuchet MS"/>
                                <w:color w:val="231F20"/>
                                <w:sz w:val="18"/>
                              </w:rPr>
                              <w:t>ng n</w:t>
                            </w:r>
                            <w:r>
                              <w:rPr>
                                <w:rFonts w:ascii="Trebuchet MS"/>
                                <w:color w:val="231F20"/>
                                <w:sz w:val="18"/>
                              </w:rPr>
                              <w:t>ơ</w:t>
                            </w:r>
                            <w:r>
                              <w:rPr>
                                <w:rFonts w:ascii="Trebuchet MS"/>
                                <w:color w:val="231F20"/>
                                <w:sz w:val="18"/>
                              </w:rPr>
                              <w:t>i l</w:t>
                            </w:r>
                            <w:r>
                              <w:rPr>
                                <w:rFonts w:ascii="Trebuchet MS"/>
                                <w:color w:val="231F20"/>
                                <w:sz w:val="18"/>
                              </w:rPr>
                              <w:t>ư</w:t>
                            </w:r>
                            <w:r>
                              <w:rPr>
                                <w:rFonts w:ascii="Trebuchet MS"/>
                                <w:color w:val="231F20"/>
                                <w:sz w:val="18"/>
                              </w:rPr>
                              <w:t>u tr</w:t>
                            </w:r>
                            <w:r>
                              <w:rPr>
                                <w:rFonts w:ascii="Trebuchet MS"/>
                                <w:color w:val="231F20"/>
                                <w:sz w:val="18"/>
                              </w:rPr>
                              <w:t>ữ</w:t>
                            </w:r>
                            <w:r>
                              <w:rPr>
                                <w:rFonts w:ascii="Trebuchet MS"/>
                                <w:color w:val="231F20"/>
                                <w:sz w:val="18"/>
                              </w:rPr>
                              <w:t xml:space="preserve"> c</w:t>
                            </w:r>
                            <w:r>
                              <w:rPr>
                                <w:rFonts w:ascii="Trebuchet MS"/>
                                <w:color w:val="231F20"/>
                                <w:sz w:val="18"/>
                              </w:rPr>
                              <w:t>á</w:t>
                            </w:r>
                            <w:r>
                              <w:rPr>
                                <w:rFonts w:ascii="Trebuchet MS"/>
                                <w:color w:val="231F20"/>
                                <w:sz w:val="18"/>
                              </w:rPr>
                              <w:t>c kh</w:t>
                            </w:r>
                            <w:r>
                              <w:rPr>
                                <w:rFonts w:ascii="Trebuchet MS"/>
                                <w:color w:val="231F20"/>
                                <w:sz w:val="18"/>
                              </w:rPr>
                              <w:t>ố</w:t>
                            </w:r>
                            <w:r>
                              <w:rPr>
                                <w:rFonts w:ascii="Trebuchet MS"/>
                                <w:color w:val="231F20"/>
                                <w:sz w:val="18"/>
                              </w:rPr>
                              <w:t>i d</w:t>
                            </w:r>
                            <w:r>
                              <w:rPr>
                                <w:rFonts w:ascii="Trebuchet MS"/>
                                <w:color w:val="231F20"/>
                                <w:sz w:val="18"/>
                              </w:rPr>
                              <w:t>ữ</w:t>
                            </w:r>
                            <w:r>
                              <w:rPr>
                                <w:rFonts w:ascii="Trebuchet MS"/>
                                <w:color w:val="231F20"/>
                                <w:sz w:val="18"/>
                              </w:rPr>
                              <w:t xml:space="preserve"> li</w:t>
                            </w:r>
                            <w:r>
                              <w:rPr>
                                <w:rFonts w:ascii="Trebuchet MS"/>
                                <w:color w:val="231F20"/>
                                <w:sz w:val="18"/>
                              </w:rPr>
                              <w:t>ệ</w:t>
                            </w:r>
                            <w:r>
                              <w:rPr>
                                <w:rFonts w:ascii="Trebuchet MS"/>
                                <w:color w:val="231F20"/>
                                <w:sz w:val="18"/>
                              </w:rPr>
                              <w:t>u. S</w:t>
                            </w:r>
                            <w:r>
                              <w:rPr>
                                <w:rFonts w:ascii="Trebuchet MS"/>
                                <w:color w:val="231F20"/>
                                <w:sz w:val="18"/>
                              </w:rPr>
                              <w:t>ử</w:t>
                            </w:r>
                            <w:r>
                              <w:rPr>
                                <w:rFonts w:ascii="Trebuchet MS"/>
                                <w:color w:val="231F20"/>
                                <w:sz w:val="18"/>
                              </w:rPr>
                              <w:t xml:space="preserve"> d</w:t>
                            </w:r>
                            <w:r>
                              <w:rPr>
                                <w:rFonts w:ascii="Trebuchet MS"/>
                                <w:color w:val="231F20"/>
                                <w:sz w:val="18"/>
                              </w:rPr>
                              <w:t>ụ</w:t>
                            </w:r>
                            <w:r>
                              <w:rPr>
                                <w:rFonts w:ascii="Trebuchet MS"/>
                                <w:color w:val="231F20"/>
                                <w:sz w:val="18"/>
                              </w:rPr>
                              <w:t>ng b</w:t>
                            </w:r>
                            <w:r>
                              <w:rPr>
                                <w:rFonts w:ascii="Trebuchet MS"/>
                                <w:color w:val="231F20"/>
                                <w:sz w:val="18"/>
                              </w:rPr>
                              <w:t>ộ</w:t>
                            </w:r>
                            <w:r>
                              <w:rPr>
                                <w:rFonts w:ascii="Trebuchet MS"/>
                                <w:color w:val="231F20"/>
                                <w:sz w:val="18"/>
                              </w:rPr>
                              <w:t xml:space="preserve"> </w:t>
                            </w:r>
                            <w:r>
                              <w:rPr>
                                <w:rFonts w:ascii="Trebuchet MS"/>
                                <w:color w:val="231F20"/>
                                <w:sz w:val="18"/>
                              </w:rPr>
                              <w:t>đệ</w:t>
                            </w:r>
                            <w:r>
                              <w:rPr>
                                <w:rFonts w:ascii="Trebuchet MS"/>
                                <w:color w:val="231F20"/>
                                <w:sz w:val="18"/>
                              </w:rPr>
                              <w:t xml:space="preserve">m </w:t>
                            </w:r>
                            <w:r>
                              <w:rPr>
                                <w:rFonts w:ascii="Trebuchet MS"/>
                                <w:color w:val="231F20"/>
                                <w:sz w:val="18"/>
                              </w:rPr>
                              <w:t>ẩ</w:t>
                            </w:r>
                            <w:r>
                              <w:rPr>
                                <w:rFonts w:ascii="Trebuchet MS"/>
                                <w:color w:val="231F20"/>
                                <w:sz w:val="18"/>
                              </w:rPr>
                              <w:t>n kh</w:t>
                            </w:r>
                            <w:r>
                              <w:rPr>
                                <w:rFonts w:ascii="Trebuchet MS"/>
                                <w:color w:val="231F20"/>
                                <w:sz w:val="18"/>
                              </w:rPr>
                              <w:t>ố</w:t>
                            </w:r>
                            <w:r>
                              <w:rPr>
                                <w:rFonts w:ascii="Trebuchet MS"/>
                                <w:color w:val="231F20"/>
                                <w:sz w:val="18"/>
                              </w:rPr>
                              <w:t>i h</w:t>
                            </w:r>
                            <w:r>
                              <w:rPr>
                                <w:rFonts w:ascii="Trebuchet MS"/>
                                <w:color w:val="231F20"/>
                                <w:sz w:val="18"/>
                              </w:rPr>
                              <w:t>ỗ</w:t>
                            </w:r>
                            <w:r>
                              <w:rPr>
                                <w:rFonts w:ascii="Trebuchet MS"/>
                                <w:color w:val="231F20"/>
                                <w:sz w:val="18"/>
                              </w:rPr>
                              <w:t xml:space="preserve"> tr</w:t>
                            </w:r>
                            <w:r>
                              <w:rPr>
                                <w:rFonts w:ascii="Trebuchet MS"/>
                                <w:color w:val="231F20"/>
                                <w:sz w:val="18"/>
                              </w:rPr>
                              <w:t>ợ</w:t>
                            </w:r>
                            <w:r>
                              <w:rPr>
                                <w:rFonts w:ascii="Trebuchet MS"/>
                                <w:color w:val="231F20"/>
                                <w:sz w:val="18"/>
                              </w:rPr>
                              <w:t xml:space="preserve"> t</w:t>
                            </w:r>
                            <w:r>
                              <w:rPr>
                                <w:rFonts w:ascii="Trebuchet MS"/>
                                <w:color w:val="231F20"/>
                                <w:sz w:val="18"/>
                              </w:rPr>
                              <w:t>ă</w:t>
                            </w:r>
                            <w:r>
                              <w:rPr>
                                <w:rFonts w:ascii="Trebuchet MS"/>
                                <w:color w:val="231F20"/>
                                <w:sz w:val="18"/>
                              </w:rPr>
                              <w:t>ng t</w:t>
                            </w:r>
                            <w:r>
                              <w:rPr>
                                <w:rFonts w:ascii="Trebuchet MS"/>
                                <w:color w:val="231F20"/>
                                <w:sz w:val="18"/>
                              </w:rPr>
                              <w:t>ố</w:t>
                            </w:r>
                            <w:r>
                              <w:rPr>
                                <w:rFonts w:ascii="Trebuchet MS"/>
                                <w:color w:val="231F20"/>
                                <w:sz w:val="18"/>
                              </w:rPr>
                              <w:t xml:space="preserve">c </w:t>
                            </w:r>
                            <w:r>
                              <w:rPr>
                                <w:rFonts w:ascii="Trebuchet MS"/>
                                <w:color w:val="231F20"/>
                                <w:sz w:val="18"/>
                              </w:rPr>
                              <w:t>độ</w:t>
                            </w:r>
                            <w:r>
                              <w:rPr>
                                <w:rFonts w:ascii="Trebuchet MS"/>
                                <w:color w:val="231F20"/>
                                <w:sz w:val="18"/>
                              </w:rPr>
                              <w:t xml:space="preserve"> truy c</w:t>
                            </w:r>
                            <w:r>
                              <w:rPr>
                                <w:rFonts w:ascii="Trebuchet MS"/>
                                <w:color w:val="231F20"/>
                                <w:sz w:val="18"/>
                              </w:rPr>
                              <w:t>ậ</w:t>
                            </w:r>
                            <w:r>
                              <w:rPr>
                                <w:rFonts w:ascii="Trebuchet MS"/>
                                <w:color w:val="231F20"/>
                                <w:sz w:val="18"/>
                              </w:rPr>
                              <w:t>p d</w:t>
                            </w:r>
                            <w:r>
                              <w:rPr>
                                <w:rFonts w:ascii="Trebuchet MS"/>
                                <w:color w:val="231F20"/>
                                <w:sz w:val="18"/>
                              </w:rPr>
                              <w:t>ữ</w:t>
                            </w:r>
                            <w:r>
                              <w:rPr>
                                <w:rFonts w:ascii="Trebuchet MS"/>
                                <w:color w:val="231F20"/>
                                <w:sz w:val="18"/>
                              </w:rPr>
                              <w:t xml:space="preserve"> li</w:t>
                            </w:r>
                            <w:r>
                              <w:rPr>
                                <w:rFonts w:ascii="Trebuchet MS"/>
                                <w:color w:val="231F20"/>
                                <w:sz w:val="18"/>
                              </w:rPr>
                              <w:t>ệ</w:t>
                            </w:r>
                            <w:r>
                              <w:rPr>
                                <w:rFonts w:ascii="Trebuchet MS"/>
                                <w:color w:val="231F20"/>
                                <w:sz w:val="18"/>
                              </w:rPr>
                              <w:t>u.</w:t>
                            </w:r>
                          </w:p>
                          <w:p w14:paraId="0601AB14" w14:textId="77777777" w:rsidR="008C0CC0" w:rsidRDefault="008C0CC0" w:rsidP="008C0CC0">
                            <w:pPr>
                              <w:spacing w:before="47"/>
                              <w:ind w:left="120"/>
                              <w:rPr>
                                <w:rFonts w:ascii="Verdana"/>
                                <w:b/>
                                <w:sz w:val="20"/>
                              </w:rPr>
                            </w:pPr>
                            <w:r>
                              <w:rPr>
                                <w:rFonts w:ascii="Verdana"/>
                                <w:b/>
                                <w:color w:val="2C6682"/>
                                <w:w w:val="85"/>
                                <w:sz w:val="20"/>
                              </w:rPr>
                              <w:t>th</w:t>
                            </w:r>
                            <w:r>
                              <w:rPr>
                                <w:rFonts w:ascii="Verdana"/>
                                <w:b/>
                                <w:color w:val="2C6682"/>
                                <w:w w:val="85"/>
                                <w:sz w:val="20"/>
                              </w:rPr>
                              <w:t>ư</w:t>
                            </w:r>
                            <w:r>
                              <w:rPr>
                                <w:rFonts w:ascii="Verdana"/>
                                <w:b/>
                                <w:color w:val="2C6682"/>
                                <w:w w:val="85"/>
                                <w:sz w:val="20"/>
                              </w:rPr>
                              <w:t>a th</w:t>
                            </w:r>
                            <w:r>
                              <w:rPr>
                                <w:rFonts w:ascii="Verdana"/>
                                <w:b/>
                                <w:color w:val="2C6682"/>
                                <w:w w:val="85"/>
                                <w:sz w:val="20"/>
                              </w:rPr>
                              <w:t>ớ</w:t>
                            </w:r>
                            <w:r>
                              <w:rPr>
                                <w:rFonts w:ascii="Verdana"/>
                                <w:b/>
                                <w:color w:val="2C6682"/>
                                <w:w w:val="85"/>
                                <w:sz w:val="20"/>
                              </w:rPr>
                              <w:t>t</w:t>
                            </w:r>
                          </w:p>
                          <w:p w14:paraId="090CE500" w14:textId="77777777" w:rsidR="008C0CC0" w:rsidRDefault="008C0CC0" w:rsidP="008C0CC0">
                            <w:pPr>
                              <w:spacing w:before="5" w:line="247" w:lineRule="auto"/>
                              <w:ind w:left="120" w:right="64"/>
                              <w:rPr>
                                <w:rFonts w:ascii="Trebuchet MS"/>
                                <w:color w:val="231F20"/>
                                <w:w w:val="90"/>
                                <w:sz w:val="18"/>
                              </w:rPr>
                            </w:pPr>
                            <w:r>
                              <w:rPr>
                                <w:rFonts w:ascii="Trebuchet MS"/>
                                <w:color w:val="231F20"/>
                                <w:w w:val="90"/>
                                <w:sz w:val="18"/>
                              </w:rPr>
                              <w:t>Trong ph</w:t>
                            </w:r>
                            <w:r>
                              <w:rPr>
                                <w:rFonts w:ascii="Trebuchet MS"/>
                                <w:color w:val="231F20"/>
                                <w:w w:val="90"/>
                                <w:sz w:val="18"/>
                              </w:rPr>
                              <w:t>â</w:t>
                            </w:r>
                            <w:r>
                              <w:rPr>
                                <w:rFonts w:ascii="Trebuchet MS"/>
                                <w:color w:val="231F20"/>
                                <w:w w:val="90"/>
                                <w:sz w:val="18"/>
                              </w:rPr>
                              <w:t>n t</w:t>
                            </w:r>
                            <w:r>
                              <w:rPr>
                                <w:rFonts w:ascii="Trebuchet MS"/>
                                <w:color w:val="231F20"/>
                                <w:w w:val="90"/>
                                <w:sz w:val="18"/>
                              </w:rPr>
                              <w:t>í</w:t>
                            </w:r>
                            <w:r>
                              <w:rPr>
                                <w:rFonts w:ascii="Trebuchet MS"/>
                                <w:color w:val="231F20"/>
                                <w:w w:val="90"/>
                                <w:sz w:val="18"/>
                              </w:rPr>
                              <w:t>ch d</w:t>
                            </w:r>
                            <w:r>
                              <w:rPr>
                                <w:rFonts w:ascii="Trebuchet MS"/>
                                <w:color w:val="231F20"/>
                                <w:w w:val="90"/>
                                <w:sz w:val="18"/>
                              </w:rPr>
                              <w:t>ữ</w:t>
                            </w:r>
                            <w:r>
                              <w:rPr>
                                <w:rFonts w:ascii="Trebuchet MS"/>
                                <w:color w:val="231F20"/>
                                <w:w w:val="90"/>
                                <w:sz w:val="18"/>
                              </w:rPr>
                              <w:t xml:space="preserve"> li</w:t>
                            </w:r>
                            <w:r>
                              <w:rPr>
                                <w:rFonts w:ascii="Trebuchet MS"/>
                                <w:color w:val="231F20"/>
                                <w:w w:val="90"/>
                                <w:sz w:val="18"/>
                              </w:rPr>
                              <w:t>ệ</w:t>
                            </w:r>
                            <w:r>
                              <w:rPr>
                                <w:rFonts w:ascii="Trebuchet MS"/>
                                <w:color w:val="231F20"/>
                                <w:w w:val="90"/>
                                <w:sz w:val="18"/>
                              </w:rPr>
                              <w:t xml:space="preserve">u </w:t>
                            </w:r>
                            <w:r>
                              <w:rPr>
                                <w:rFonts w:ascii="Trebuchet MS"/>
                                <w:color w:val="231F20"/>
                                <w:w w:val="90"/>
                                <w:sz w:val="18"/>
                              </w:rPr>
                              <w:t>đ</w:t>
                            </w:r>
                            <w:r>
                              <w:rPr>
                                <w:rFonts w:ascii="Trebuchet MS"/>
                                <w:color w:val="231F20"/>
                                <w:w w:val="90"/>
                                <w:sz w:val="18"/>
                              </w:rPr>
                              <w:t>a chi</w:t>
                            </w:r>
                            <w:r>
                              <w:rPr>
                                <w:rFonts w:ascii="Trebuchet MS"/>
                                <w:color w:val="231F20"/>
                                <w:w w:val="90"/>
                                <w:sz w:val="18"/>
                              </w:rPr>
                              <w:t>ề</w:t>
                            </w:r>
                            <w:r>
                              <w:rPr>
                                <w:rFonts w:ascii="Trebuchet MS"/>
                                <w:color w:val="231F20"/>
                                <w:w w:val="90"/>
                                <w:sz w:val="18"/>
                              </w:rPr>
                              <w:t>u, ph</w:t>
                            </w:r>
                            <w:r>
                              <w:rPr>
                                <w:rFonts w:ascii="Trebuchet MS"/>
                                <w:color w:val="231F20"/>
                                <w:w w:val="90"/>
                                <w:sz w:val="18"/>
                              </w:rPr>
                              <w:t>é</w:t>
                            </w:r>
                            <w:r>
                              <w:rPr>
                                <w:rFonts w:ascii="Trebuchet MS"/>
                                <w:color w:val="231F20"/>
                                <w:w w:val="90"/>
                                <w:sz w:val="18"/>
                              </w:rPr>
                              <w:t xml:space="preserve">p </w:t>
                            </w:r>
                            <w:r>
                              <w:rPr>
                                <w:rFonts w:ascii="Trebuchet MS"/>
                                <w:color w:val="231F20"/>
                                <w:w w:val="90"/>
                                <w:sz w:val="18"/>
                              </w:rPr>
                              <w:t>đ</w:t>
                            </w:r>
                            <w:r>
                              <w:rPr>
                                <w:rFonts w:ascii="Trebuchet MS"/>
                                <w:color w:val="231F20"/>
                                <w:w w:val="90"/>
                                <w:sz w:val="18"/>
                              </w:rPr>
                              <w:t>o m</w:t>
                            </w:r>
                            <w:r>
                              <w:rPr>
                                <w:rFonts w:ascii="Trebuchet MS"/>
                                <w:color w:val="231F20"/>
                                <w:w w:val="90"/>
                                <w:sz w:val="18"/>
                              </w:rPr>
                              <w:t>ậ</w:t>
                            </w:r>
                            <w:r>
                              <w:rPr>
                                <w:rFonts w:ascii="Trebuchet MS"/>
                                <w:color w:val="231F20"/>
                                <w:w w:val="90"/>
                                <w:sz w:val="18"/>
                              </w:rPr>
                              <w:t xml:space="preserve">t </w:t>
                            </w:r>
                            <w:r>
                              <w:rPr>
                                <w:rFonts w:ascii="Trebuchet MS"/>
                                <w:color w:val="231F20"/>
                                <w:w w:val="90"/>
                                <w:sz w:val="18"/>
                              </w:rPr>
                              <w:t>độ</w:t>
                            </w:r>
                            <w:r>
                              <w:rPr>
                                <w:rFonts w:ascii="Trebuchet MS"/>
                                <w:color w:val="231F20"/>
                                <w:w w:val="90"/>
                                <w:sz w:val="18"/>
                              </w:rPr>
                              <w:t xml:space="preserve"> d</w:t>
                            </w:r>
                            <w:r>
                              <w:rPr>
                                <w:rFonts w:ascii="Trebuchet MS"/>
                                <w:color w:val="231F20"/>
                                <w:w w:val="90"/>
                                <w:sz w:val="18"/>
                              </w:rPr>
                              <w:t>ữ</w:t>
                            </w:r>
                            <w:r>
                              <w:rPr>
                                <w:rFonts w:ascii="Trebuchet MS"/>
                                <w:color w:val="231F20"/>
                                <w:w w:val="90"/>
                                <w:sz w:val="18"/>
                              </w:rPr>
                              <w:t xml:space="preserve"> li</w:t>
                            </w:r>
                            <w:r>
                              <w:rPr>
                                <w:rFonts w:ascii="Trebuchet MS"/>
                                <w:color w:val="231F20"/>
                                <w:w w:val="90"/>
                                <w:sz w:val="18"/>
                              </w:rPr>
                              <w:t>ệ</w:t>
                            </w:r>
                            <w:r>
                              <w:rPr>
                                <w:rFonts w:ascii="Trebuchet MS"/>
                                <w:color w:val="231F20"/>
                                <w:w w:val="90"/>
                                <w:sz w:val="18"/>
                              </w:rPr>
                              <w:t xml:space="preserve">u </w:t>
                            </w:r>
                            <w:r>
                              <w:rPr>
                                <w:rFonts w:ascii="Trebuchet MS"/>
                                <w:color w:val="231F20"/>
                                <w:w w:val="90"/>
                                <w:sz w:val="18"/>
                              </w:rPr>
                              <w:t>đượ</w:t>
                            </w:r>
                            <w:r>
                              <w:rPr>
                                <w:rFonts w:ascii="Trebuchet MS"/>
                                <w:color w:val="231F20"/>
                                <w:w w:val="90"/>
                                <w:sz w:val="18"/>
                              </w:rPr>
                              <w:t>c gi</w:t>
                            </w:r>
                            <w:r>
                              <w:rPr>
                                <w:rFonts w:ascii="Trebuchet MS"/>
                                <w:color w:val="231F20"/>
                                <w:w w:val="90"/>
                                <w:sz w:val="18"/>
                              </w:rPr>
                              <w:t>ữ</w:t>
                            </w:r>
                            <w:r>
                              <w:rPr>
                                <w:rFonts w:ascii="Trebuchet MS"/>
                                <w:color w:val="231F20"/>
                                <w:w w:val="90"/>
                                <w:sz w:val="18"/>
                              </w:rPr>
                              <w:t xml:space="preserve"> trong kh</w:t>
                            </w:r>
                            <w:r>
                              <w:rPr>
                                <w:rFonts w:ascii="Trebuchet MS"/>
                                <w:color w:val="231F20"/>
                                <w:w w:val="90"/>
                                <w:sz w:val="18"/>
                              </w:rPr>
                              <w:t>ố</w:t>
                            </w:r>
                            <w:r>
                              <w:rPr>
                                <w:rFonts w:ascii="Trebuchet MS"/>
                                <w:color w:val="231F20"/>
                                <w:w w:val="90"/>
                                <w:sz w:val="18"/>
                              </w:rPr>
                              <w:t>i d</w:t>
                            </w:r>
                            <w:r>
                              <w:rPr>
                                <w:rFonts w:ascii="Trebuchet MS"/>
                                <w:color w:val="231F20"/>
                                <w:w w:val="90"/>
                                <w:sz w:val="18"/>
                              </w:rPr>
                              <w:t>ữ</w:t>
                            </w:r>
                            <w:r>
                              <w:rPr>
                                <w:rFonts w:ascii="Trebuchet MS"/>
                                <w:color w:val="231F20"/>
                                <w:w w:val="90"/>
                                <w:sz w:val="18"/>
                              </w:rPr>
                              <w:t xml:space="preserve"> li</w:t>
                            </w:r>
                            <w:r>
                              <w:rPr>
                                <w:rFonts w:ascii="Trebuchet MS"/>
                                <w:color w:val="231F20"/>
                                <w:w w:val="90"/>
                                <w:sz w:val="18"/>
                              </w:rPr>
                              <w:t>ệ</w:t>
                            </w:r>
                            <w:r>
                              <w:rPr>
                                <w:rFonts w:ascii="Trebuchet MS"/>
                                <w:color w:val="231F20"/>
                                <w:w w:val="90"/>
                                <w:sz w:val="18"/>
                              </w:rPr>
                              <w:t>u.</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0057F8F" id="Text Box 332" o:spid="_x0000_s1096" type="#_x0000_t202" style="position:absolute;left:0;text-align:left;margin-left:506.65pt;margin-top:4.85pt;width:102.35pt;height:591.4pt;z-index:25160243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" fillcolor="#d0e0d0" stroked="f">
                <v:textbox inset="0,0,0,0">
                  <w:txbxContent>
                    <w:p w14:paraId="6BED329A" w14:textId="77777777" w:rsidR="008C0CC0" w:rsidRDefault="008C0CC0" w:rsidP="008C0CC0">
                      <w:pPr>
                        <w:spacing w:before="1" w:line="247" w:lineRule="auto"/>
                        <w:ind w:left="120"/>
                        <w:rPr>
                          <w:rFonts w:ascii="Trebuchet MS"/>
                          <w:color w:val="231F20"/>
                          <w:w w:val="95"/>
                          <w:sz w:val="18"/>
                        </w:rPr>
                      </w:pPr>
                      <w:r>
                        <w:rPr>
                          <w:rFonts w:ascii="Verdana"/>
                          <w:b/>
                          <w:color w:val="2C6682"/>
                          <w:w w:val="85"/>
                          <w:sz w:val="20"/>
                          <w:lang w:val="vi-VN"/>
                        </w:rPr>
                        <w:t>x</w:t>
                      </w:r>
                      <w:r>
                        <w:rPr>
                          <w:rFonts w:ascii="Verdana"/>
                          <w:b/>
                          <w:color w:val="2C6682"/>
                          <w:w w:val="85"/>
                          <w:sz w:val="20"/>
                        </w:rPr>
                        <w:t>ử</w:t>
                      </w:r>
                      <w:r>
                        <w:rPr>
                          <w:rFonts w:ascii="Verdana"/>
                          <w:b/>
                          <w:color w:val="2C6682"/>
                          <w:w w:val="85"/>
                          <w:sz w:val="20"/>
                        </w:rPr>
                        <w:t xml:space="preserve"> l</w:t>
                      </w:r>
                      <w:r>
                        <w:rPr>
                          <w:rFonts w:ascii="Verdana"/>
                          <w:b/>
                          <w:color w:val="2C6682"/>
                          <w:w w:val="85"/>
                          <w:sz w:val="20"/>
                        </w:rPr>
                        <w:t>ý</w:t>
                      </w:r>
                      <w:r>
                        <w:rPr>
                          <w:rFonts w:ascii="Verdana"/>
                          <w:b/>
                          <w:color w:val="2C6682"/>
                          <w:w w:val="85"/>
                          <w:sz w:val="20"/>
                        </w:rPr>
                        <w:t xml:space="preserve"> ph</w:t>
                      </w:r>
                      <w:r>
                        <w:rPr>
                          <w:rFonts w:ascii="Verdana"/>
                          <w:b/>
                          <w:color w:val="2C6682"/>
                          <w:w w:val="85"/>
                          <w:sz w:val="20"/>
                        </w:rPr>
                        <w:t>â</w:t>
                      </w:r>
                      <w:r>
                        <w:rPr>
                          <w:rFonts w:ascii="Verdana"/>
                          <w:b/>
                          <w:color w:val="2C6682"/>
                          <w:w w:val="85"/>
                          <w:sz w:val="20"/>
                        </w:rPr>
                        <w:t>n t</w:t>
                      </w:r>
                      <w:r>
                        <w:rPr>
                          <w:rFonts w:ascii="Verdana"/>
                          <w:b/>
                          <w:color w:val="2C6682"/>
                          <w:w w:val="85"/>
                          <w:sz w:val="20"/>
                        </w:rPr>
                        <w:t>í</w:t>
                      </w:r>
                      <w:r>
                        <w:rPr>
                          <w:rFonts w:ascii="Verdana"/>
                          <w:b/>
                          <w:color w:val="2C6682"/>
                          <w:w w:val="85"/>
                          <w:sz w:val="20"/>
                        </w:rPr>
                        <w:t>ch tr</w:t>
                      </w:r>
                      <w:r>
                        <w:rPr>
                          <w:rFonts w:ascii="Verdana"/>
                          <w:b/>
                          <w:color w:val="2C6682"/>
                          <w:w w:val="85"/>
                          <w:sz w:val="20"/>
                        </w:rPr>
                        <w:t>ự</w:t>
                      </w:r>
                      <w:r>
                        <w:rPr>
                          <w:rFonts w:ascii="Verdana"/>
                          <w:b/>
                          <w:color w:val="2C6682"/>
                          <w:w w:val="85"/>
                          <w:sz w:val="20"/>
                        </w:rPr>
                        <w:t>c tuy</w:t>
                      </w:r>
                      <w:r>
                        <w:rPr>
                          <w:rFonts w:ascii="Verdana"/>
                          <w:b/>
                          <w:color w:val="2C6682"/>
                          <w:w w:val="85"/>
                          <w:sz w:val="20"/>
                        </w:rPr>
                        <w:t>ế</w:t>
                      </w:r>
                      <w:r>
                        <w:rPr>
                          <w:rFonts w:ascii="Verdana"/>
                          <w:b/>
                          <w:color w:val="2C6682"/>
                          <w:w w:val="85"/>
                          <w:sz w:val="20"/>
                        </w:rPr>
                        <w:t xml:space="preserve">n </w:t>
                      </w:r>
                      <w:r>
                        <w:rPr>
                          <w:rFonts w:ascii="Verdana"/>
                          <w:b/>
                          <w:color w:val="2C6682"/>
                          <w:w w:val="85"/>
                          <w:sz w:val="20"/>
                        </w:rPr>
                        <w:t>đ</w:t>
                      </w:r>
                      <w:r>
                        <w:rPr>
                          <w:rFonts w:ascii="Verdana"/>
                          <w:b/>
                          <w:color w:val="2C6682"/>
                          <w:w w:val="85"/>
                          <w:sz w:val="20"/>
                        </w:rPr>
                        <w:t>a chi</w:t>
                      </w:r>
                      <w:r>
                        <w:rPr>
                          <w:rFonts w:ascii="Verdana"/>
                          <w:b/>
                          <w:color w:val="2C6682"/>
                          <w:w w:val="85"/>
                          <w:sz w:val="20"/>
                        </w:rPr>
                        <w:t>ề</w:t>
                      </w:r>
                      <w:r>
                        <w:rPr>
                          <w:rFonts w:ascii="Verdana"/>
                          <w:b/>
                          <w:color w:val="2C6682"/>
                          <w:w w:val="85"/>
                          <w:sz w:val="20"/>
                        </w:rPr>
                        <w:t>u (</w:t>
                      </w:r>
                      <w:r>
                        <w:rPr>
                          <w:rFonts w:ascii="Verdana"/>
                          <w:b/>
                          <w:color w:val="2C6682"/>
                          <w:w w:val="85"/>
                          <w:sz w:val="20"/>
                          <w:lang w:val="vi-VN"/>
                        </w:rPr>
                        <w:t>MOL</w:t>
                      </w:r>
                      <w:r>
                        <w:rPr>
                          <w:rFonts w:ascii="Verdana"/>
                          <w:b/>
                          <w:color w:val="2C6682"/>
                          <w:w w:val="85"/>
                          <w:sz w:val="20"/>
                        </w:rPr>
                        <w:t>A</w:t>
                      </w:r>
                      <w:r>
                        <w:rPr>
                          <w:rFonts w:ascii="Verdana"/>
                          <w:b/>
                          <w:color w:val="2C6682"/>
                          <w:w w:val="85"/>
                          <w:sz w:val="20"/>
                          <w:lang w:val="vi-VN"/>
                        </w:rPr>
                        <w:t>P</w:t>
                      </w:r>
                      <w:r>
                        <w:rPr>
                          <w:rFonts w:ascii="Verdana"/>
                          <w:b/>
                          <w:color w:val="2C6682"/>
                          <w:w w:val="85"/>
                          <w:sz w:val="20"/>
                        </w:rPr>
                        <w:t>)</w:t>
                      </w:r>
                      <w:r>
                        <w:rPr>
                          <w:rFonts w:ascii="Verdana"/>
                          <w:b/>
                          <w:color w:val="2C6682"/>
                          <w:w w:val="80"/>
                          <w:sz w:val="20"/>
                        </w:rPr>
                        <w:t xml:space="preserve"> </w:t>
                      </w:r>
                      <w:r>
                        <w:rPr>
                          <w:rFonts w:ascii="Trebuchet MS"/>
                          <w:color w:val="231F20"/>
                          <w:w w:val="95"/>
                          <w:sz w:val="18"/>
                        </w:rPr>
                        <w:t>M</w:t>
                      </w:r>
                      <w:r>
                        <w:rPr>
                          <w:rFonts w:ascii="Trebuchet MS"/>
                          <w:color w:val="231F20"/>
                          <w:w w:val="95"/>
                          <w:sz w:val="18"/>
                        </w:rPr>
                        <w:t>ộ</w:t>
                      </w:r>
                      <w:r>
                        <w:rPr>
                          <w:rFonts w:ascii="Trebuchet MS"/>
                          <w:color w:val="231F20"/>
                          <w:w w:val="95"/>
                          <w:sz w:val="18"/>
                        </w:rPr>
                        <w:t>t ph</w:t>
                      </w:r>
                      <w:r>
                        <w:rPr>
                          <w:rFonts w:ascii="Trebuchet MS"/>
                          <w:color w:val="231F20"/>
                          <w:w w:val="95"/>
                          <w:sz w:val="18"/>
                        </w:rPr>
                        <w:t>ầ</w:t>
                      </w:r>
                      <w:r>
                        <w:rPr>
                          <w:rFonts w:ascii="Trebuchet MS"/>
                          <w:color w:val="231F20"/>
                          <w:w w:val="95"/>
                          <w:sz w:val="18"/>
                        </w:rPr>
                        <w:t>n m</w:t>
                      </w:r>
                      <w:r>
                        <w:rPr>
                          <w:rFonts w:ascii="Trebuchet MS"/>
                          <w:color w:val="231F20"/>
                          <w:w w:val="95"/>
                          <w:sz w:val="18"/>
                        </w:rPr>
                        <w:t>ở</w:t>
                      </w:r>
                      <w:r>
                        <w:rPr>
                          <w:rFonts w:ascii="Trebuchet MS"/>
                          <w:color w:val="231F20"/>
                          <w:w w:val="95"/>
                          <w:sz w:val="18"/>
                        </w:rPr>
                        <w:t xml:space="preserve"> r</w:t>
                      </w:r>
                      <w:r>
                        <w:rPr>
                          <w:rFonts w:ascii="Trebuchet MS"/>
                          <w:color w:val="231F20"/>
                          <w:w w:val="95"/>
                          <w:sz w:val="18"/>
                        </w:rPr>
                        <w:t>ộ</w:t>
                      </w:r>
                      <w:r>
                        <w:rPr>
                          <w:rFonts w:ascii="Trebuchet MS"/>
                          <w:color w:val="231F20"/>
                          <w:w w:val="95"/>
                          <w:sz w:val="18"/>
                        </w:rPr>
                        <w:t>ng c</w:t>
                      </w:r>
                      <w:r>
                        <w:rPr>
                          <w:rFonts w:ascii="Trebuchet MS"/>
                          <w:color w:val="231F20"/>
                          <w:w w:val="95"/>
                          <w:sz w:val="18"/>
                        </w:rPr>
                        <w:t>ủ</w:t>
                      </w:r>
                      <w:r>
                        <w:rPr>
                          <w:rFonts w:ascii="Trebuchet MS"/>
                          <w:color w:val="231F20"/>
                          <w:w w:val="95"/>
                          <w:sz w:val="18"/>
                        </w:rPr>
                        <w:t>a x</w:t>
                      </w:r>
                      <w:r>
                        <w:rPr>
                          <w:rFonts w:ascii="Trebuchet MS"/>
                          <w:color w:val="231F20"/>
                          <w:w w:val="95"/>
                          <w:sz w:val="18"/>
                        </w:rPr>
                        <w:t>ử</w:t>
                      </w:r>
                      <w:r>
                        <w:rPr>
                          <w:rFonts w:ascii="Trebuchet MS"/>
                          <w:color w:val="231F20"/>
                          <w:w w:val="95"/>
                          <w:sz w:val="18"/>
                        </w:rPr>
                        <w:t xml:space="preserve"> l</w:t>
                      </w:r>
                      <w:r>
                        <w:rPr>
                          <w:rFonts w:ascii="Trebuchet MS"/>
                          <w:color w:val="231F20"/>
                          <w:w w:val="95"/>
                          <w:sz w:val="18"/>
                        </w:rPr>
                        <w:t>ý</w:t>
                      </w:r>
                      <w:r>
                        <w:rPr>
                          <w:rFonts w:ascii="Trebuchet MS"/>
                          <w:color w:val="231F20"/>
                          <w:w w:val="95"/>
                          <w:sz w:val="18"/>
                        </w:rPr>
                        <w:t xml:space="preserve"> ph</w:t>
                      </w:r>
                      <w:r>
                        <w:rPr>
                          <w:rFonts w:ascii="Trebuchet MS"/>
                          <w:color w:val="231F20"/>
                          <w:w w:val="95"/>
                          <w:sz w:val="18"/>
                        </w:rPr>
                        <w:t>â</w:t>
                      </w:r>
                      <w:r>
                        <w:rPr>
                          <w:rFonts w:ascii="Trebuchet MS"/>
                          <w:color w:val="231F20"/>
                          <w:w w:val="95"/>
                          <w:sz w:val="18"/>
                        </w:rPr>
                        <w:t>n t</w:t>
                      </w:r>
                      <w:r>
                        <w:rPr>
                          <w:rFonts w:ascii="Trebuchet MS"/>
                          <w:color w:val="231F20"/>
                          <w:w w:val="95"/>
                          <w:sz w:val="18"/>
                        </w:rPr>
                        <w:t>í</w:t>
                      </w:r>
                      <w:r>
                        <w:rPr>
                          <w:rFonts w:ascii="Trebuchet MS"/>
                          <w:color w:val="231F20"/>
                          <w:w w:val="95"/>
                          <w:sz w:val="18"/>
                        </w:rPr>
                        <w:t>ch tr</w:t>
                      </w:r>
                      <w:r>
                        <w:rPr>
                          <w:rFonts w:ascii="Trebuchet MS"/>
                          <w:color w:val="231F20"/>
                          <w:w w:val="95"/>
                          <w:sz w:val="18"/>
                        </w:rPr>
                        <w:t>ự</w:t>
                      </w:r>
                      <w:r>
                        <w:rPr>
                          <w:rFonts w:ascii="Trebuchet MS"/>
                          <w:color w:val="231F20"/>
                          <w:w w:val="95"/>
                          <w:sz w:val="18"/>
                        </w:rPr>
                        <w:t>c tuy</w:t>
                      </w:r>
                      <w:r>
                        <w:rPr>
                          <w:rFonts w:ascii="Trebuchet MS"/>
                          <w:color w:val="231F20"/>
                          <w:w w:val="95"/>
                          <w:sz w:val="18"/>
                        </w:rPr>
                        <w:t>ế</w:t>
                      </w:r>
                      <w:r>
                        <w:rPr>
                          <w:rFonts w:ascii="Trebuchet MS"/>
                          <w:color w:val="231F20"/>
                          <w:w w:val="95"/>
                          <w:sz w:val="18"/>
                        </w:rPr>
                        <w:t>n</w:t>
                      </w:r>
                      <w:r>
                        <w:rPr>
                          <w:rFonts w:ascii="Trebuchet MS"/>
                          <w:color w:val="231F20"/>
                          <w:w w:val="95"/>
                          <w:sz w:val="18"/>
                          <w:lang w:val="vi-VN"/>
                        </w:rPr>
                        <w:t xml:space="preserve"> </w:t>
                      </w:r>
                      <w:r>
                        <w:rPr>
                          <w:rFonts w:ascii="Trebuchet MS"/>
                          <w:color w:val="231F20"/>
                          <w:w w:val="95"/>
                          <w:sz w:val="18"/>
                        </w:rPr>
                        <w:t>đế</w:t>
                      </w:r>
                      <w:r>
                        <w:rPr>
                          <w:rFonts w:ascii="Trebuchet MS"/>
                          <w:color w:val="231F20"/>
                          <w:w w:val="95"/>
                          <w:sz w:val="18"/>
                        </w:rPr>
                        <w:t>n c</w:t>
                      </w:r>
                      <w:r>
                        <w:rPr>
                          <w:rFonts w:ascii="Trebuchet MS"/>
                          <w:color w:val="231F20"/>
                          <w:w w:val="95"/>
                          <w:sz w:val="18"/>
                        </w:rPr>
                        <w:t>á</w:t>
                      </w:r>
                      <w:r>
                        <w:rPr>
                          <w:rFonts w:ascii="Trebuchet MS"/>
                          <w:color w:val="231F20"/>
                          <w:w w:val="95"/>
                          <w:sz w:val="18"/>
                        </w:rPr>
                        <w:t>c h</w:t>
                      </w:r>
                      <w:r>
                        <w:rPr>
                          <w:rFonts w:ascii="Trebuchet MS"/>
                          <w:color w:val="231F20"/>
                          <w:w w:val="95"/>
                          <w:sz w:val="18"/>
                        </w:rPr>
                        <w:t>ệ</w:t>
                      </w:r>
                      <w:r>
                        <w:rPr>
                          <w:rFonts w:ascii="Trebuchet MS"/>
                          <w:color w:val="231F20"/>
                          <w:w w:val="95"/>
                          <w:sz w:val="18"/>
                        </w:rPr>
                        <w:t xml:space="preserve"> th</w:t>
                      </w:r>
                      <w:r>
                        <w:rPr>
                          <w:rFonts w:ascii="Trebuchet MS"/>
                          <w:color w:val="231F20"/>
                          <w:w w:val="95"/>
                          <w:sz w:val="18"/>
                        </w:rPr>
                        <w:t>ố</w:t>
                      </w:r>
                      <w:r>
                        <w:rPr>
                          <w:rFonts w:ascii="Trebuchet MS"/>
                          <w:color w:val="231F20"/>
                          <w:w w:val="95"/>
                          <w:sz w:val="18"/>
                        </w:rPr>
                        <w:t>ng qu</w:t>
                      </w:r>
                      <w:r>
                        <w:rPr>
                          <w:rFonts w:ascii="Trebuchet MS"/>
                          <w:color w:val="231F20"/>
                          <w:w w:val="95"/>
                          <w:sz w:val="18"/>
                        </w:rPr>
                        <w:t>ả</w:t>
                      </w:r>
                      <w:r>
                        <w:rPr>
                          <w:rFonts w:ascii="Trebuchet MS"/>
                          <w:color w:val="231F20"/>
                          <w:w w:val="95"/>
                          <w:sz w:val="18"/>
                        </w:rPr>
                        <w:t>n l</w:t>
                      </w:r>
                      <w:r>
                        <w:rPr>
                          <w:rFonts w:ascii="Trebuchet MS"/>
                          <w:color w:val="231F20"/>
                          <w:w w:val="95"/>
                          <w:sz w:val="18"/>
                        </w:rPr>
                        <w:t>ý</w:t>
                      </w:r>
                      <w:r>
                        <w:rPr>
                          <w:rFonts w:ascii="Trebuchet MS"/>
                          <w:color w:val="231F20"/>
                          <w:w w:val="95"/>
                          <w:sz w:val="18"/>
                        </w:rPr>
                        <w:t xml:space="preserve"> c</w:t>
                      </w:r>
                      <w:r>
                        <w:rPr>
                          <w:rFonts w:ascii="Trebuchet MS"/>
                          <w:color w:val="231F20"/>
                          <w:w w:val="95"/>
                          <w:sz w:val="18"/>
                        </w:rPr>
                        <w:t>ơ</w:t>
                      </w:r>
                      <w:r>
                        <w:rPr>
                          <w:rFonts w:ascii="Trebuchet MS"/>
                          <w:color w:val="231F20"/>
                          <w:w w:val="95"/>
                          <w:sz w:val="18"/>
                        </w:rPr>
                        <w:t xml:space="preserve"> s</w:t>
                      </w:r>
                      <w:r>
                        <w:rPr>
                          <w:rFonts w:ascii="Trebuchet MS"/>
                          <w:color w:val="231F20"/>
                          <w:w w:val="95"/>
                          <w:sz w:val="18"/>
                        </w:rPr>
                        <w:t>ở</w:t>
                      </w:r>
                      <w:r>
                        <w:rPr>
                          <w:rFonts w:ascii="Trebuchet MS"/>
                          <w:color w:val="231F20"/>
                          <w:w w:val="95"/>
                          <w:sz w:val="18"/>
                        </w:rPr>
                        <w:t xml:space="preserve"> d</w:t>
                      </w:r>
                      <w:r>
                        <w:rPr>
                          <w:rFonts w:ascii="Trebuchet MS"/>
                          <w:color w:val="231F20"/>
                          <w:w w:val="95"/>
                          <w:sz w:val="18"/>
                        </w:rPr>
                        <w:t>ữ</w:t>
                      </w:r>
                      <w:r>
                        <w:rPr>
                          <w:rFonts w:ascii="Trebuchet MS"/>
                          <w:color w:val="231F20"/>
                          <w:w w:val="95"/>
                          <w:sz w:val="18"/>
                        </w:rPr>
                        <w:t xml:space="preserve"> li</w:t>
                      </w:r>
                      <w:r>
                        <w:rPr>
                          <w:rFonts w:ascii="Trebuchet MS"/>
                          <w:color w:val="231F20"/>
                          <w:w w:val="95"/>
                          <w:sz w:val="18"/>
                        </w:rPr>
                        <w:t>ệ</w:t>
                      </w:r>
                      <w:r>
                        <w:rPr>
                          <w:rFonts w:ascii="Trebuchet MS"/>
                          <w:color w:val="231F20"/>
                          <w:w w:val="95"/>
                          <w:sz w:val="18"/>
                        </w:rPr>
                        <w:t xml:space="preserve">u </w:t>
                      </w:r>
                      <w:r>
                        <w:rPr>
                          <w:rFonts w:ascii="Trebuchet MS"/>
                          <w:color w:val="231F20"/>
                          <w:w w:val="95"/>
                          <w:sz w:val="18"/>
                        </w:rPr>
                        <w:t>đ</w:t>
                      </w:r>
                      <w:r>
                        <w:rPr>
                          <w:rFonts w:ascii="Trebuchet MS"/>
                          <w:color w:val="231F20"/>
                          <w:w w:val="95"/>
                          <w:sz w:val="18"/>
                        </w:rPr>
                        <w:t>a chi</w:t>
                      </w:r>
                      <w:r>
                        <w:rPr>
                          <w:rFonts w:ascii="Trebuchet MS"/>
                          <w:color w:val="231F20"/>
                          <w:w w:val="95"/>
                          <w:sz w:val="18"/>
                        </w:rPr>
                        <w:t>ề</w:t>
                      </w:r>
                      <w:r>
                        <w:rPr>
                          <w:rFonts w:ascii="Trebuchet MS"/>
                          <w:color w:val="231F20"/>
                          <w:w w:val="95"/>
                          <w:sz w:val="18"/>
                        </w:rPr>
                        <w:t>u.</w:t>
                      </w:r>
                    </w:p>
                    <w:p w14:paraId="05BB31F0" w14:textId="77777777" w:rsidR="008C0CC0" w:rsidRDefault="008C0CC0" w:rsidP="008C0CC0">
                      <w:pPr>
                        <w:spacing w:before="46" w:line="237" w:lineRule="auto"/>
                        <w:ind w:left="120"/>
                        <w:rPr>
                          <w:rFonts w:ascii="Verdana"/>
                          <w:b/>
                          <w:sz w:val="20"/>
                        </w:rPr>
                      </w:pPr>
                      <w:r>
                        <w:rPr>
                          <w:rFonts w:ascii="Verdana"/>
                          <w:b/>
                          <w:color w:val="2C6682"/>
                          <w:w w:val="85"/>
                          <w:sz w:val="20"/>
                        </w:rPr>
                        <w:t>h</w:t>
                      </w:r>
                      <w:r>
                        <w:rPr>
                          <w:rFonts w:ascii="Verdana"/>
                          <w:b/>
                          <w:color w:val="2C6682"/>
                          <w:w w:val="85"/>
                          <w:sz w:val="20"/>
                        </w:rPr>
                        <w:t>ệ</w:t>
                      </w:r>
                      <w:r>
                        <w:rPr>
                          <w:rFonts w:ascii="Verdana"/>
                          <w:b/>
                          <w:color w:val="2C6682"/>
                          <w:w w:val="85"/>
                          <w:sz w:val="20"/>
                        </w:rPr>
                        <w:t xml:space="preserve"> qu</w:t>
                      </w:r>
                      <w:r>
                        <w:rPr>
                          <w:rFonts w:ascii="Verdana"/>
                          <w:b/>
                          <w:color w:val="2C6682"/>
                          <w:w w:val="85"/>
                          <w:sz w:val="20"/>
                        </w:rPr>
                        <w:t>ả</w:t>
                      </w:r>
                      <w:r>
                        <w:rPr>
                          <w:rFonts w:ascii="Verdana"/>
                          <w:b/>
                          <w:color w:val="2C6682"/>
                          <w:w w:val="85"/>
                          <w:sz w:val="20"/>
                        </w:rPr>
                        <w:t>n tr</w:t>
                      </w:r>
                      <w:r>
                        <w:rPr>
                          <w:rFonts w:ascii="Verdana"/>
                          <w:b/>
                          <w:color w:val="2C6682"/>
                          <w:w w:val="85"/>
                          <w:sz w:val="20"/>
                        </w:rPr>
                        <w:t>ị</w:t>
                      </w:r>
                      <w:r>
                        <w:rPr>
                          <w:rFonts w:ascii="Verdana"/>
                          <w:b/>
                          <w:color w:val="2C6682"/>
                          <w:w w:val="85"/>
                          <w:sz w:val="20"/>
                        </w:rPr>
                        <w:t xml:space="preserve"> c</w:t>
                      </w:r>
                      <w:r>
                        <w:rPr>
                          <w:rFonts w:ascii="Verdana"/>
                          <w:b/>
                          <w:color w:val="2C6682"/>
                          <w:w w:val="85"/>
                          <w:sz w:val="20"/>
                        </w:rPr>
                        <w:t>ơ</w:t>
                      </w:r>
                      <w:r>
                        <w:rPr>
                          <w:rFonts w:ascii="Verdana"/>
                          <w:b/>
                          <w:color w:val="2C6682"/>
                          <w:w w:val="85"/>
                          <w:sz w:val="20"/>
                        </w:rPr>
                        <w:t xml:space="preserve"> s</w:t>
                      </w:r>
                      <w:r>
                        <w:rPr>
                          <w:rFonts w:ascii="Verdana"/>
                          <w:b/>
                          <w:color w:val="2C6682"/>
                          <w:w w:val="85"/>
                          <w:sz w:val="20"/>
                        </w:rPr>
                        <w:t>ở</w:t>
                      </w:r>
                      <w:r>
                        <w:rPr>
                          <w:rFonts w:ascii="Verdana"/>
                          <w:b/>
                          <w:color w:val="2C6682"/>
                          <w:w w:val="85"/>
                          <w:sz w:val="20"/>
                        </w:rPr>
                        <w:t xml:space="preserve"> d</w:t>
                      </w:r>
                      <w:r>
                        <w:rPr>
                          <w:rFonts w:ascii="Verdana"/>
                          <w:b/>
                          <w:color w:val="2C6682"/>
                          <w:w w:val="85"/>
                          <w:sz w:val="20"/>
                        </w:rPr>
                        <w:t>ữ</w:t>
                      </w:r>
                      <w:r>
                        <w:rPr>
                          <w:rFonts w:ascii="Verdana"/>
                          <w:b/>
                          <w:color w:val="2C6682"/>
                          <w:w w:val="85"/>
                          <w:sz w:val="20"/>
                        </w:rPr>
                        <w:t xml:space="preserve"> li</w:t>
                      </w:r>
                      <w:r>
                        <w:rPr>
                          <w:rFonts w:ascii="Verdana"/>
                          <w:b/>
                          <w:color w:val="2C6682"/>
                          <w:w w:val="85"/>
                          <w:sz w:val="20"/>
                        </w:rPr>
                        <w:t>ệ</w:t>
                      </w:r>
                      <w:r>
                        <w:rPr>
                          <w:rFonts w:ascii="Verdana"/>
                          <w:b/>
                          <w:color w:val="2C6682"/>
                          <w:w w:val="85"/>
                          <w:sz w:val="20"/>
                        </w:rPr>
                        <w:t xml:space="preserve">u </w:t>
                      </w:r>
                      <w:r>
                        <w:rPr>
                          <w:rFonts w:ascii="Verdana"/>
                          <w:b/>
                          <w:color w:val="2C6682"/>
                          <w:w w:val="85"/>
                          <w:sz w:val="20"/>
                        </w:rPr>
                        <w:t>đ</w:t>
                      </w:r>
                      <w:r>
                        <w:rPr>
                          <w:rFonts w:ascii="Verdana"/>
                          <w:b/>
                          <w:color w:val="2C6682"/>
                          <w:w w:val="85"/>
                          <w:sz w:val="20"/>
                        </w:rPr>
                        <w:t>a chi</w:t>
                      </w:r>
                      <w:r>
                        <w:rPr>
                          <w:rFonts w:ascii="Verdana"/>
                          <w:b/>
                          <w:color w:val="2C6682"/>
                          <w:w w:val="85"/>
                          <w:sz w:val="20"/>
                        </w:rPr>
                        <w:t>ề</w:t>
                      </w:r>
                      <w:r>
                        <w:rPr>
                          <w:rFonts w:ascii="Verdana"/>
                          <w:b/>
                          <w:color w:val="2C6682"/>
                          <w:w w:val="85"/>
                          <w:sz w:val="20"/>
                        </w:rPr>
                        <w:t>u (DBMS)</w:t>
                      </w:r>
                    </w:p>
                    <w:p w14:paraId="79777E8E" w14:textId="77777777" w:rsidR="008C0CC0" w:rsidRDefault="008C0CC0" w:rsidP="008C0CC0">
                      <w:pPr>
                        <w:spacing w:before="4" w:line="247" w:lineRule="auto"/>
                        <w:ind w:left="120" w:right="181"/>
                        <w:rPr>
                          <w:rFonts w:ascii="Trebuchet MS"/>
                          <w:sz w:val="18"/>
                        </w:rPr>
                      </w:pPr>
                      <w:r>
                        <w:rPr>
                          <w:rFonts w:ascii="Trebuchet MS"/>
                          <w:color w:val="231F20"/>
                          <w:sz w:val="18"/>
                        </w:rPr>
                        <w:t>M</w:t>
                      </w:r>
                      <w:r>
                        <w:rPr>
                          <w:rFonts w:ascii="Trebuchet MS"/>
                          <w:color w:val="231F20"/>
                          <w:sz w:val="18"/>
                        </w:rPr>
                        <w:t>ộ</w:t>
                      </w:r>
                      <w:r>
                        <w:rPr>
                          <w:rFonts w:ascii="Trebuchet MS"/>
                          <w:color w:val="231F20"/>
                          <w:sz w:val="18"/>
                        </w:rPr>
                        <w:t>t h</w:t>
                      </w:r>
                      <w:r>
                        <w:rPr>
                          <w:rFonts w:ascii="Trebuchet MS"/>
                          <w:color w:val="231F20"/>
                          <w:sz w:val="18"/>
                        </w:rPr>
                        <w:t>ệ</w:t>
                      </w:r>
                      <w:r>
                        <w:rPr>
                          <w:rFonts w:ascii="Trebuchet MS"/>
                          <w:color w:val="231F20"/>
                          <w:sz w:val="18"/>
                        </w:rPr>
                        <w:t xml:space="preserve"> th</w:t>
                      </w:r>
                      <w:r>
                        <w:rPr>
                          <w:rFonts w:ascii="Trebuchet MS"/>
                          <w:color w:val="231F20"/>
                          <w:sz w:val="18"/>
                        </w:rPr>
                        <w:t>ố</w:t>
                      </w:r>
                      <w:r>
                        <w:rPr>
                          <w:rFonts w:ascii="Trebuchet MS"/>
                          <w:color w:val="231F20"/>
                          <w:sz w:val="18"/>
                        </w:rPr>
                        <w:t>ng qu</w:t>
                      </w:r>
                      <w:r>
                        <w:rPr>
                          <w:rFonts w:ascii="Trebuchet MS"/>
                          <w:color w:val="231F20"/>
                          <w:sz w:val="18"/>
                        </w:rPr>
                        <w:t>ả</w:t>
                      </w:r>
                      <w:r>
                        <w:rPr>
                          <w:rFonts w:ascii="Trebuchet MS"/>
                          <w:color w:val="231F20"/>
                          <w:sz w:val="18"/>
                        </w:rPr>
                        <w:t>n l</w:t>
                      </w:r>
                      <w:r>
                        <w:rPr>
                          <w:rFonts w:ascii="Trebuchet MS"/>
                          <w:color w:val="231F20"/>
                          <w:sz w:val="18"/>
                        </w:rPr>
                        <w:t>ý</w:t>
                      </w:r>
                      <w:r>
                        <w:rPr>
                          <w:rFonts w:ascii="Trebuchet MS"/>
                          <w:color w:val="231F20"/>
                          <w:sz w:val="18"/>
                        </w:rPr>
                        <w:t xml:space="preserve"> c</w:t>
                      </w:r>
                      <w:r>
                        <w:rPr>
                          <w:rFonts w:ascii="Trebuchet MS"/>
                          <w:color w:val="231F20"/>
                          <w:sz w:val="18"/>
                        </w:rPr>
                        <w:t>ơ</w:t>
                      </w:r>
                      <w:r>
                        <w:rPr>
                          <w:rFonts w:ascii="Trebuchet MS"/>
                          <w:color w:val="231F20"/>
                          <w:sz w:val="18"/>
                        </w:rPr>
                        <w:t xml:space="preserve"> s</w:t>
                      </w:r>
                      <w:r>
                        <w:rPr>
                          <w:rFonts w:ascii="Trebuchet MS"/>
                          <w:color w:val="231F20"/>
                          <w:sz w:val="18"/>
                        </w:rPr>
                        <w:t>ở</w:t>
                      </w:r>
                      <w:r>
                        <w:rPr>
                          <w:rFonts w:ascii="Trebuchet MS"/>
                          <w:color w:val="231F20"/>
                          <w:sz w:val="18"/>
                        </w:rPr>
                        <w:t xml:space="preserve"> d</w:t>
                      </w:r>
                      <w:r>
                        <w:rPr>
                          <w:rFonts w:ascii="Trebuchet MS"/>
                          <w:color w:val="231F20"/>
                          <w:sz w:val="18"/>
                        </w:rPr>
                        <w:t>ữ</w:t>
                      </w:r>
                      <w:r>
                        <w:rPr>
                          <w:rFonts w:ascii="Trebuchet MS"/>
                          <w:color w:val="231F20"/>
                          <w:sz w:val="18"/>
                        </w:rPr>
                        <w:t xml:space="preserve"> li</w:t>
                      </w:r>
                      <w:r>
                        <w:rPr>
                          <w:rFonts w:ascii="Trebuchet MS"/>
                          <w:color w:val="231F20"/>
                          <w:sz w:val="18"/>
                        </w:rPr>
                        <w:t>ệ</w:t>
                      </w:r>
                      <w:r>
                        <w:rPr>
                          <w:rFonts w:ascii="Trebuchet MS"/>
                          <w:color w:val="231F20"/>
                          <w:sz w:val="18"/>
                        </w:rPr>
                        <w:t>u s</w:t>
                      </w:r>
                      <w:r>
                        <w:rPr>
                          <w:rFonts w:ascii="Trebuchet MS"/>
                          <w:color w:val="231F20"/>
                          <w:sz w:val="18"/>
                        </w:rPr>
                        <w:t>ử</w:t>
                      </w:r>
                      <w:r>
                        <w:rPr>
                          <w:rFonts w:ascii="Trebuchet MS"/>
                          <w:color w:val="231F20"/>
                          <w:sz w:val="18"/>
                        </w:rPr>
                        <w:t xml:space="preserve"> d</w:t>
                      </w:r>
                      <w:r>
                        <w:rPr>
                          <w:rFonts w:ascii="Trebuchet MS"/>
                          <w:color w:val="231F20"/>
                          <w:sz w:val="18"/>
                        </w:rPr>
                        <w:t>ụ</w:t>
                      </w:r>
                      <w:r>
                        <w:rPr>
                          <w:rFonts w:ascii="Trebuchet MS"/>
                          <w:color w:val="231F20"/>
                          <w:sz w:val="18"/>
                        </w:rPr>
                        <w:t>ng c</w:t>
                      </w:r>
                      <w:r>
                        <w:rPr>
                          <w:rFonts w:ascii="Trebuchet MS"/>
                          <w:color w:val="231F20"/>
                          <w:sz w:val="18"/>
                        </w:rPr>
                        <w:t>á</w:t>
                      </w:r>
                      <w:r>
                        <w:rPr>
                          <w:rFonts w:ascii="Trebuchet MS"/>
                          <w:color w:val="231F20"/>
                          <w:sz w:val="18"/>
                        </w:rPr>
                        <w:t>c k</w:t>
                      </w:r>
                      <w:r>
                        <w:rPr>
                          <w:rFonts w:ascii="Trebuchet MS"/>
                          <w:color w:val="231F20"/>
                          <w:sz w:val="18"/>
                        </w:rPr>
                        <w:t>ỹ</w:t>
                      </w:r>
                      <w:r>
                        <w:rPr>
                          <w:rFonts w:ascii="Trebuchet MS"/>
                          <w:color w:val="231F20"/>
                          <w:sz w:val="18"/>
                        </w:rPr>
                        <w:t xml:space="preserve"> thu</w:t>
                      </w:r>
                      <w:r>
                        <w:rPr>
                          <w:rFonts w:ascii="Trebuchet MS"/>
                          <w:color w:val="231F20"/>
                          <w:sz w:val="18"/>
                        </w:rPr>
                        <w:t>ậ</w:t>
                      </w:r>
                      <w:r>
                        <w:rPr>
                          <w:rFonts w:ascii="Trebuchet MS"/>
                          <w:color w:val="231F20"/>
                          <w:sz w:val="18"/>
                        </w:rPr>
                        <w:t xml:space="preserve">t </w:t>
                      </w:r>
                      <w:r>
                        <w:rPr>
                          <w:rFonts w:ascii="Trebuchet MS"/>
                          <w:color w:val="231F20"/>
                          <w:sz w:val="18"/>
                        </w:rPr>
                        <w:t>độ</w:t>
                      </w:r>
                      <w:r>
                        <w:rPr>
                          <w:rFonts w:ascii="Trebuchet MS"/>
                          <w:color w:val="231F20"/>
                          <w:sz w:val="18"/>
                        </w:rPr>
                        <w:t>c quy</w:t>
                      </w:r>
                      <w:r>
                        <w:rPr>
                          <w:rFonts w:ascii="Trebuchet MS"/>
                          <w:color w:val="231F20"/>
                          <w:sz w:val="18"/>
                        </w:rPr>
                        <w:t>ề</w:t>
                      </w:r>
                      <w:r>
                        <w:rPr>
                          <w:rFonts w:ascii="Trebuchet MS"/>
                          <w:color w:val="231F20"/>
                          <w:sz w:val="18"/>
                        </w:rPr>
                        <w:t xml:space="preserve">n </w:t>
                      </w:r>
                      <w:r>
                        <w:rPr>
                          <w:rFonts w:ascii="Trebuchet MS"/>
                          <w:color w:val="231F20"/>
                          <w:sz w:val="18"/>
                        </w:rPr>
                        <w:t>để</w:t>
                      </w:r>
                      <w:r>
                        <w:rPr>
                          <w:rFonts w:ascii="Trebuchet MS"/>
                          <w:color w:val="231F20"/>
                          <w:sz w:val="18"/>
                        </w:rPr>
                        <w:t xml:space="preserve"> l</w:t>
                      </w:r>
                      <w:r>
                        <w:rPr>
                          <w:rFonts w:ascii="Trebuchet MS"/>
                          <w:color w:val="231F20"/>
                          <w:sz w:val="18"/>
                        </w:rPr>
                        <w:t>ư</w:t>
                      </w:r>
                      <w:r>
                        <w:rPr>
                          <w:rFonts w:ascii="Trebuchet MS"/>
                          <w:color w:val="231F20"/>
                          <w:sz w:val="18"/>
                        </w:rPr>
                        <w:t>u tr</w:t>
                      </w:r>
                      <w:r>
                        <w:rPr>
                          <w:rFonts w:ascii="Trebuchet MS"/>
                          <w:color w:val="231F20"/>
                          <w:sz w:val="18"/>
                        </w:rPr>
                        <w:t>ữ</w:t>
                      </w:r>
                      <w:r>
                        <w:rPr>
                          <w:rFonts w:ascii="Trebuchet MS"/>
                          <w:color w:val="231F20"/>
                          <w:sz w:val="18"/>
                        </w:rPr>
                        <w:t xml:space="preserve"> d</w:t>
                      </w:r>
                      <w:r>
                        <w:rPr>
                          <w:rFonts w:ascii="Trebuchet MS"/>
                          <w:color w:val="231F20"/>
                          <w:sz w:val="18"/>
                        </w:rPr>
                        <w:t>ữ</w:t>
                      </w:r>
                      <w:r>
                        <w:rPr>
                          <w:rFonts w:ascii="Trebuchet MS"/>
                          <w:color w:val="231F20"/>
                          <w:sz w:val="18"/>
                        </w:rPr>
                        <w:t xml:space="preserve"> li</w:t>
                      </w:r>
                      <w:r>
                        <w:rPr>
                          <w:rFonts w:ascii="Trebuchet MS"/>
                          <w:color w:val="231F20"/>
                          <w:sz w:val="18"/>
                        </w:rPr>
                        <w:t>ệ</w:t>
                      </w:r>
                      <w:r>
                        <w:rPr>
                          <w:rFonts w:ascii="Trebuchet MS"/>
                          <w:color w:val="231F20"/>
                          <w:sz w:val="18"/>
                        </w:rPr>
                        <w:t>u trong c</w:t>
                      </w:r>
                      <w:r>
                        <w:rPr>
                          <w:rFonts w:ascii="Trebuchet MS"/>
                          <w:color w:val="231F20"/>
                          <w:sz w:val="18"/>
                        </w:rPr>
                        <w:t>á</w:t>
                      </w:r>
                      <w:r>
                        <w:rPr>
                          <w:rFonts w:ascii="Trebuchet MS"/>
                          <w:color w:val="231F20"/>
                          <w:sz w:val="18"/>
                        </w:rPr>
                        <w:t>c m</w:t>
                      </w:r>
                      <w:r>
                        <w:rPr>
                          <w:rFonts w:ascii="Trebuchet MS"/>
                          <w:color w:val="231F20"/>
                          <w:sz w:val="18"/>
                        </w:rPr>
                        <w:t>ả</w:t>
                      </w:r>
                      <w:r>
                        <w:rPr>
                          <w:rFonts w:ascii="Trebuchet MS"/>
                          <w:color w:val="231F20"/>
                          <w:sz w:val="18"/>
                        </w:rPr>
                        <w:t>ng d</w:t>
                      </w:r>
                      <w:r>
                        <w:rPr>
                          <w:rFonts w:ascii="Trebuchet MS"/>
                          <w:color w:val="231F20"/>
                          <w:sz w:val="18"/>
                        </w:rPr>
                        <w:t>ạ</w:t>
                      </w:r>
                      <w:r>
                        <w:rPr>
                          <w:rFonts w:ascii="Trebuchet MS"/>
                          <w:color w:val="231F20"/>
                          <w:sz w:val="18"/>
                        </w:rPr>
                        <w:t>ng ma tr</w:t>
                      </w:r>
                      <w:r>
                        <w:rPr>
                          <w:rFonts w:ascii="Trebuchet MS"/>
                          <w:color w:val="231F20"/>
                          <w:sz w:val="18"/>
                        </w:rPr>
                        <w:t>ậ</w:t>
                      </w:r>
                      <w:r>
                        <w:rPr>
                          <w:rFonts w:ascii="Trebuchet MS"/>
                          <w:color w:val="231F20"/>
                          <w:sz w:val="18"/>
                        </w:rPr>
                        <w:t>n c</w:t>
                      </w:r>
                      <w:r>
                        <w:rPr>
                          <w:rFonts w:ascii="Trebuchet MS"/>
                          <w:color w:val="231F20"/>
                          <w:sz w:val="18"/>
                        </w:rPr>
                        <w:t>ó</w:t>
                      </w:r>
                      <w:r>
                        <w:rPr>
                          <w:rFonts w:ascii="Trebuchet MS"/>
                          <w:color w:val="231F20"/>
                          <w:sz w:val="18"/>
                        </w:rPr>
                        <w:t xml:space="preserve"> n k</w:t>
                      </w:r>
                      <w:r>
                        <w:rPr>
                          <w:rFonts w:ascii="Trebuchet MS"/>
                          <w:color w:val="231F20"/>
                          <w:sz w:val="18"/>
                        </w:rPr>
                        <w:t>í</w:t>
                      </w:r>
                      <w:r>
                        <w:rPr>
                          <w:rFonts w:ascii="Trebuchet MS"/>
                          <w:color w:val="231F20"/>
                          <w:sz w:val="18"/>
                        </w:rPr>
                        <w:t>ch th</w:t>
                      </w:r>
                      <w:r>
                        <w:rPr>
                          <w:rFonts w:ascii="Trebuchet MS"/>
                          <w:color w:val="231F20"/>
                          <w:sz w:val="18"/>
                        </w:rPr>
                        <w:t>ướ</w:t>
                      </w:r>
                      <w:r>
                        <w:rPr>
                          <w:rFonts w:ascii="Trebuchet MS"/>
                          <w:color w:val="231F20"/>
                          <w:sz w:val="18"/>
                        </w:rPr>
                        <w:t xml:space="preserve">c </w:t>
                      </w:r>
                      <w:r>
                        <w:rPr>
                          <w:rFonts w:ascii="Trebuchet MS"/>
                          <w:color w:val="231F20"/>
                          <w:sz w:val="18"/>
                        </w:rPr>
                        <w:t>đượ</w:t>
                      </w:r>
                      <w:r>
                        <w:rPr>
                          <w:rFonts w:ascii="Trebuchet MS"/>
                          <w:color w:val="231F20"/>
                          <w:sz w:val="18"/>
                        </w:rPr>
                        <w:t>c g</w:t>
                      </w:r>
                      <w:r>
                        <w:rPr>
                          <w:rFonts w:ascii="Trebuchet MS"/>
                          <w:color w:val="231F20"/>
                          <w:sz w:val="18"/>
                        </w:rPr>
                        <w:t>ọ</w:t>
                      </w:r>
                      <w:r>
                        <w:rPr>
                          <w:rFonts w:ascii="Trebuchet MS"/>
                          <w:color w:val="231F20"/>
                          <w:sz w:val="18"/>
                        </w:rPr>
                        <w:t>i l</w:t>
                      </w:r>
                      <w:r>
                        <w:rPr>
                          <w:rFonts w:ascii="Trebuchet MS"/>
                          <w:color w:val="231F20"/>
                          <w:sz w:val="18"/>
                        </w:rPr>
                        <w:t>à</w:t>
                      </w:r>
                      <w:r>
                        <w:rPr>
                          <w:rFonts w:ascii="Trebuchet MS"/>
                          <w:color w:val="231F20"/>
                          <w:sz w:val="18"/>
                        </w:rPr>
                        <w:t xml:space="preserve"> c</w:t>
                      </w:r>
                      <w:r>
                        <w:rPr>
                          <w:rFonts w:ascii="Trebuchet MS"/>
                          <w:color w:val="231F20"/>
                          <w:sz w:val="18"/>
                        </w:rPr>
                        <w:t>á</w:t>
                      </w:r>
                      <w:r>
                        <w:rPr>
                          <w:rFonts w:ascii="Trebuchet MS"/>
                          <w:color w:val="231F20"/>
                          <w:sz w:val="18"/>
                        </w:rPr>
                        <w:t>c kh</w:t>
                      </w:r>
                      <w:r>
                        <w:rPr>
                          <w:rFonts w:ascii="Trebuchet MS"/>
                          <w:color w:val="231F20"/>
                          <w:sz w:val="18"/>
                        </w:rPr>
                        <w:t>ố</w:t>
                      </w:r>
                      <w:r>
                        <w:rPr>
                          <w:rFonts w:ascii="Trebuchet MS"/>
                          <w:color w:val="231F20"/>
                          <w:sz w:val="18"/>
                        </w:rPr>
                        <w:t>i.</w:t>
                      </w:r>
                    </w:p>
                    <w:p w14:paraId="783EFA87" w14:textId="77777777" w:rsidR="008C0CC0" w:rsidRDefault="008C0CC0" w:rsidP="008C0CC0">
                      <w:pPr>
                        <w:spacing w:before="38"/>
                        <w:ind w:left="120"/>
                        <w:rPr>
                          <w:rFonts w:ascii="Verdana"/>
                          <w:b/>
                          <w:sz w:val="20"/>
                        </w:rPr>
                      </w:pPr>
                      <w:r>
                        <w:rPr>
                          <w:rFonts w:ascii="Verdana"/>
                          <w:b/>
                          <w:color w:val="2C6682"/>
                          <w:w w:val="90"/>
                          <w:sz w:val="20"/>
                        </w:rPr>
                        <w:t>kh</w:t>
                      </w:r>
                      <w:r>
                        <w:rPr>
                          <w:rFonts w:ascii="Verdana"/>
                          <w:b/>
                          <w:color w:val="2C6682"/>
                          <w:w w:val="90"/>
                          <w:sz w:val="20"/>
                        </w:rPr>
                        <w:t>ố</w:t>
                      </w:r>
                      <w:r>
                        <w:rPr>
                          <w:rFonts w:ascii="Verdana"/>
                          <w:b/>
                          <w:color w:val="2C6682"/>
                          <w:w w:val="90"/>
                          <w:sz w:val="20"/>
                        </w:rPr>
                        <w:t>i d</w:t>
                      </w:r>
                      <w:r>
                        <w:rPr>
                          <w:rFonts w:ascii="Verdana"/>
                          <w:b/>
                          <w:color w:val="2C6682"/>
                          <w:w w:val="90"/>
                          <w:sz w:val="20"/>
                        </w:rPr>
                        <w:t>ữ</w:t>
                      </w:r>
                      <w:r>
                        <w:rPr>
                          <w:rFonts w:ascii="Verdana"/>
                          <w:b/>
                          <w:color w:val="2C6682"/>
                          <w:w w:val="90"/>
                          <w:sz w:val="20"/>
                        </w:rPr>
                        <w:t xml:space="preserve"> li</w:t>
                      </w:r>
                      <w:r>
                        <w:rPr>
                          <w:rFonts w:ascii="Verdana"/>
                          <w:b/>
                          <w:color w:val="2C6682"/>
                          <w:w w:val="90"/>
                          <w:sz w:val="20"/>
                        </w:rPr>
                        <w:t>ệ</w:t>
                      </w:r>
                      <w:r>
                        <w:rPr>
                          <w:rFonts w:ascii="Verdana"/>
                          <w:b/>
                          <w:color w:val="2C6682"/>
                          <w:w w:val="90"/>
                          <w:sz w:val="20"/>
                        </w:rPr>
                        <w:t>u</w:t>
                      </w:r>
                    </w:p>
                    <w:p w14:paraId="231E1171" w14:textId="77777777" w:rsidR="008C0CC0" w:rsidRDefault="008C0CC0" w:rsidP="008C0CC0">
                      <w:pPr>
                        <w:spacing w:before="4" w:line="247" w:lineRule="auto"/>
                        <w:ind w:left="120" w:right="178"/>
                        <w:rPr>
                          <w:rFonts w:ascii="Trebuchet MS"/>
                          <w:color w:val="231F20"/>
                          <w:w w:val="90"/>
                          <w:sz w:val="18"/>
                        </w:rPr>
                      </w:pPr>
                      <w:r>
                        <w:rPr>
                          <w:rFonts w:ascii="Trebuchet MS"/>
                          <w:color w:val="231F20"/>
                          <w:w w:val="90"/>
                          <w:sz w:val="18"/>
                        </w:rPr>
                        <w:t>C</w:t>
                      </w:r>
                      <w:r>
                        <w:rPr>
                          <w:rFonts w:ascii="Trebuchet MS"/>
                          <w:color w:val="231F20"/>
                          <w:w w:val="90"/>
                          <w:sz w:val="18"/>
                        </w:rPr>
                        <w:t>ấ</w:t>
                      </w:r>
                      <w:r>
                        <w:rPr>
                          <w:rFonts w:ascii="Trebuchet MS"/>
                          <w:color w:val="231F20"/>
                          <w:w w:val="90"/>
                          <w:sz w:val="18"/>
                        </w:rPr>
                        <w:t>u tr</w:t>
                      </w:r>
                      <w:r>
                        <w:rPr>
                          <w:rFonts w:ascii="Trebuchet MS"/>
                          <w:color w:val="231F20"/>
                          <w:w w:val="90"/>
                          <w:sz w:val="18"/>
                        </w:rPr>
                        <w:t>ú</w:t>
                      </w:r>
                      <w:r>
                        <w:rPr>
                          <w:rFonts w:ascii="Trebuchet MS"/>
                          <w:color w:val="231F20"/>
                          <w:w w:val="90"/>
                          <w:sz w:val="18"/>
                        </w:rPr>
                        <w:t>c d</w:t>
                      </w:r>
                      <w:r>
                        <w:rPr>
                          <w:rFonts w:ascii="Trebuchet MS"/>
                          <w:color w:val="231F20"/>
                          <w:w w:val="90"/>
                          <w:sz w:val="18"/>
                        </w:rPr>
                        <w:t>ữ</w:t>
                      </w:r>
                      <w:r>
                        <w:rPr>
                          <w:rFonts w:ascii="Trebuchet MS"/>
                          <w:color w:val="231F20"/>
                          <w:w w:val="90"/>
                          <w:sz w:val="18"/>
                        </w:rPr>
                        <w:t xml:space="preserve"> li</w:t>
                      </w:r>
                      <w:r>
                        <w:rPr>
                          <w:rFonts w:ascii="Trebuchet MS"/>
                          <w:color w:val="231F20"/>
                          <w:w w:val="90"/>
                          <w:sz w:val="18"/>
                        </w:rPr>
                        <w:t>ệ</w:t>
                      </w:r>
                      <w:r>
                        <w:rPr>
                          <w:rFonts w:ascii="Trebuchet MS"/>
                          <w:color w:val="231F20"/>
                          <w:w w:val="90"/>
                          <w:sz w:val="18"/>
                        </w:rPr>
                        <w:t xml:space="preserve">u </w:t>
                      </w:r>
                      <w:r>
                        <w:rPr>
                          <w:rFonts w:ascii="Trebuchet MS"/>
                          <w:color w:val="231F20"/>
                          <w:w w:val="90"/>
                          <w:sz w:val="18"/>
                        </w:rPr>
                        <w:t>đ</w:t>
                      </w:r>
                      <w:r>
                        <w:rPr>
                          <w:rFonts w:ascii="Trebuchet MS"/>
                          <w:color w:val="231F20"/>
                          <w:w w:val="90"/>
                          <w:sz w:val="18"/>
                        </w:rPr>
                        <w:t>a chi</w:t>
                      </w:r>
                      <w:r>
                        <w:rPr>
                          <w:rFonts w:ascii="Trebuchet MS"/>
                          <w:color w:val="231F20"/>
                          <w:w w:val="90"/>
                          <w:sz w:val="18"/>
                        </w:rPr>
                        <w:t>ề</w:t>
                      </w:r>
                      <w:r>
                        <w:rPr>
                          <w:rFonts w:ascii="Trebuchet MS"/>
                          <w:color w:val="231F20"/>
                          <w:w w:val="90"/>
                          <w:sz w:val="18"/>
                        </w:rPr>
                        <w:t>u</w:t>
                      </w:r>
                      <w:r>
                        <w:rPr>
                          <w:rFonts w:ascii="Trebuchet MS"/>
                          <w:color w:val="231F20"/>
                          <w:w w:val="90"/>
                          <w:sz w:val="18"/>
                          <w:lang w:val="vi-VN"/>
                        </w:rPr>
                        <w:t xml:space="preserve"> </w:t>
                      </w:r>
                      <w:r>
                        <w:rPr>
                          <w:rFonts w:ascii="Trebuchet MS"/>
                          <w:color w:val="231F20"/>
                          <w:w w:val="90"/>
                          <w:sz w:val="18"/>
                        </w:rPr>
                        <w:t>đượ</w:t>
                      </w:r>
                      <w:r>
                        <w:rPr>
                          <w:rFonts w:ascii="Trebuchet MS"/>
                          <w:color w:val="231F20"/>
                          <w:w w:val="90"/>
                          <w:sz w:val="18"/>
                        </w:rPr>
                        <w:t>c s</w:t>
                      </w:r>
                      <w:r>
                        <w:rPr>
                          <w:rFonts w:ascii="Trebuchet MS"/>
                          <w:color w:val="231F20"/>
                          <w:w w:val="90"/>
                          <w:sz w:val="18"/>
                        </w:rPr>
                        <w:t>ử</w:t>
                      </w:r>
                      <w:r>
                        <w:rPr>
                          <w:rFonts w:ascii="Trebuchet MS"/>
                          <w:color w:val="231F20"/>
                          <w:w w:val="90"/>
                          <w:sz w:val="18"/>
                        </w:rPr>
                        <w:t xml:space="preserve"> d</w:t>
                      </w:r>
                      <w:r>
                        <w:rPr>
                          <w:rFonts w:ascii="Trebuchet MS"/>
                          <w:color w:val="231F20"/>
                          <w:w w:val="90"/>
                          <w:sz w:val="18"/>
                        </w:rPr>
                        <w:t>ụ</w:t>
                      </w:r>
                      <w:r>
                        <w:rPr>
                          <w:rFonts w:ascii="Trebuchet MS"/>
                          <w:color w:val="231F20"/>
                          <w:w w:val="90"/>
                          <w:sz w:val="18"/>
                        </w:rPr>
                        <w:t xml:space="preserve">ng </w:t>
                      </w:r>
                      <w:r>
                        <w:rPr>
                          <w:rFonts w:ascii="Trebuchet MS"/>
                          <w:color w:val="231F20"/>
                          <w:w w:val="90"/>
                          <w:sz w:val="18"/>
                        </w:rPr>
                        <w:t>để</w:t>
                      </w:r>
                      <w:r>
                        <w:rPr>
                          <w:rFonts w:ascii="Trebuchet MS"/>
                          <w:color w:val="231F20"/>
                          <w:w w:val="90"/>
                          <w:sz w:val="18"/>
                        </w:rPr>
                        <w:t xml:space="preserve"> l</w:t>
                      </w:r>
                      <w:r>
                        <w:rPr>
                          <w:rFonts w:ascii="Trebuchet MS"/>
                          <w:color w:val="231F20"/>
                          <w:w w:val="90"/>
                          <w:sz w:val="18"/>
                        </w:rPr>
                        <w:t>ư</w:t>
                      </w:r>
                      <w:r>
                        <w:rPr>
                          <w:rFonts w:ascii="Trebuchet MS"/>
                          <w:color w:val="231F20"/>
                          <w:w w:val="90"/>
                          <w:sz w:val="18"/>
                        </w:rPr>
                        <w:t>u tr</w:t>
                      </w:r>
                      <w:r>
                        <w:rPr>
                          <w:rFonts w:ascii="Trebuchet MS"/>
                          <w:color w:val="231F20"/>
                          <w:w w:val="90"/>
                          <w:sz w:val="18"/>
                        </w:rPr>
                        <w:t>ữ</w:t>
                      </w:r>
                      <w:r>
                        <w:rPr>
                          <w:rFonts w:ascii="Trebuchet MS"/>
                          <w:color w:val="231F20"/>
                          <w:w w:val="90"/>
                          <w:sz w:val="18"/>
                        </w:rPr>
                        <w:t xml:space="preserve"> v</w:t>
                      </w:r>
                      <w:r>
                        <w:rPr>
                          <w:rFonts w:ascii="Trebuchet MS"/>
                          <w:color w:val="231F20"/>
                          <w:w w:val="90"/>
                          <w:sz w:val="18"/>
                        </w:rPr>
                        <w:t>à</w:t>
                      </w:r>
                      <w:r>
                        <w:rPr>
                          <w:rFonts w:ascii="Trebuchet MS"/>
                          <w:color w:val="231F20"/>
                          <w:w w:val="90"/>
                          <w:sz w:val="18"/>
                        </w:rPr>
                        <w:t xml:space="preserve"> thao t</w:t>
                      </w:r>
                      <w:r>
                        <w:rPr>
                          <w:rFonts w:ascii="Trebuchet MS"/>
                          <w:color w:val="231F20"/>
                          <w:w w:val="90"/>
                          <w:sz w:val="18"/>
                        </w:rPr>
                        <w:t>á</w:t>
                      </w:r>
                      <w:r>
                        <w:rPr>
                          <w:rFonts w:ascii="Trebuchet MS"/>
                          <w:color w:val="231F20"/>
                          <w:w w:val="90"/>
                          <w:sz w:val="18"/>
                        </w:rPr>
                        <w:t>c d</w:t>
                      </w:r>
                      <w:r>
                        <w:rPr>
                          <w:rFonts w:ascii="Trebuchet MS"/>
                          <w:color w:val="231F20"/>
                          <w:w w:val="90"/>
                          <w:sz w:val="18"/>
                        </w:rPr>
                        <w:t>ữ</w:t>
                      </w:r>
                      <w:r>
                        <w:rPr>
                          <w:rFonts w:ascii="Trebuchet MS"/>
                          <w:color w:val="231F20"/>
                          <w:w w:val="90"/>
                          <w:sz w:val="18"/>
                        </w:rPr>
                        <w:t xml:space="preserve"> li</w:t>
                      </w:r>
                      <w:r>
                        <w:rPr>
                          <w:rFonts w:ascii="Trebuchet MS"/>
                          <w:color w:val="231F20"/>
                          <w:w w:val="90"/>
                          <w:sz w:val="18"/>
                        </w:rPr>
                        <w:t>ệ</w:t>
                      </w:r>
                      <w:r>
                        <w:rPr>
                          <w:rFonts w:ascii="Trebuchet MS"/>
                          <w:color w:val="231F20"/>
                          <w:w w:val="90"/>
                          <w:sz w:val="18"/>
                        </w:rPr>
                        <w:t>u trong m</w:t>
                      </w:r>
                      <w:r>
                        <w:rPr>
                          <w:rFonts w:ascii="Trebuchet MS"/>
                          <w:color w:val="231F20"/>
                          <w:w w:val="90"/>
                          <w:sz w:val="18"/>
                        </w:rPr>
                        <w:t>ộ</w:t>
                      </w:r>
                      <w:r>
                        <w:rPr>
                          <w:rFonts w:ascii="Trebuchet MS"/>
                          <w:color w:val="231F20"/>
                          <w:w w:val="90"/>
                          <w:sz w:val="18"/>
                        </w:rPr>
                        <w:t xml:space="preserve">t DBMS </w:t>
                      </w:r>
                      <w:r>
                        <w:rPr>
                          <w:rFonts w:ascii="Trebuchet MS"/>
                          <w:color w:val="231F20"/>
                          <w:w w:val="90"/>
                          <w:sz w:val="18"/>
                        </w:rPr>
                        <w:t>đ</w:t>
                      </w:r>
                      <w:r>
                        <w:rPr>
                          <w:rFonts w:ascii="Trebuchet MS"/>
                          <w:color w:val="231F20"/>
                          <w:w w:val="90"/>
                          <w:sz w:val="18"/>
                        </w:rPr>
                        <w:t>a chi</w:t>
                      </w:r>
                      <w:r>
                        <w:rPr>
                          <w:rFonts w:ascii="Trebuchet MS"/>
                          <w:color w:val="231F20"/>
                          <w:w w:val="90"/>
                          <w:sz w:val="18"/>
                        </w:rPr>
                        <w:t>ề</w:t>
                      </w:r>
                      <w:r>
                        <w:rPr>
                          <w:rFonts w:ascii="Trebuchet MS"/>
                          <w:color w:val="231F20"/>
                          <w:w w:val="90"/>
                          <w:sz w:val="18"/>
                        </w:rPr>
                        <w:t>u. V</w:t>
                      </w:r>
                      <w:r>
                        <w:rPr>
                          <w:rFonts w:ascii="Trebuchet MS"/>
                          <w:color w:val="231F20"/>
                          <w:w w:val="90"/>
                          <w:sz w:val="18"/>
                        </w:rPr>
                        <w:t>ị</w:t>
                      </w:r>
                      <w:r>
                        <w:rPr>
                          <w:rFonts w:ascii="Trebuchet MS"/>
                          <w:color w:val="231F20"/>
                          <w:w w:val="90"/>
                          <w:sz w:val="18"/>
                        </w:rPr>
                        <w:t xml:space="preserve"> tr</w:t>
                      </w:r>
                      <w:r>
                        <w:rPr>
                          <w:rFonts w:ascii="Trebuchet MS"/>
                          <w:color w:val="231F20"/>
                          <w:w w:val="90"/>
                          <w:sz w:val="18"/>
                        </w:rPr>
                        <w:t>í</w:t>
                      </w:r>
                      <w:r>
                        <w:rPr>
                          <w:rFonts w:ascii="Trebuchet MS"/>
                          <w:color w:val="231F20"/>
                          <w:w w:val="90"/>
                          <w:sz w:val="18"/>
                        </w:rPr>
                        <w:t xml:space="preserve"> c</w:t>
                      </w:r>
                      <w:r>
                        <w:rPr>
                          <w:rFonts w:ascii="Trebuchet MS"/>
                          <w:color w:val="231F20"/>
                          <w:w w:val="90"/>
                          <w:sz w:val="18"/>
                        </w:rPr>
                        <w:t>ủ</w:t>
                      </w:r>
                      <w:r>
                        <w:rPr>
                          <w:rFonts w:ascii="Trebuchet MS"/>
                          <w:color w:val="231F20"/>
                          <w:w w:val="90"/>
                          <w:sz w:val="18"/>
                        </w:rPr>
                        <w:t>a t</w:t>
                      </w:r>
                      <w:r>
                        <w:rPr>
                          <w:rFonts w:ascii="Trebuchet MS"/>
                          <w:color w:val="231F20"/>
                          <w:w w:val="90"/>
                          <w:sz w:val="18"/>
                        </w:rPr>
                        <w:t>ừ</w:t>
                      </w:r>
                      <w:r>
                        <w:rPr>
                          <w:rFonts w:ascii="Trebuchet MS"/>
                          <w:color w:val="231F20"/>
                          <w:w w:val="90"/>
                          <w:sz w:val="18"/>
                        </w:rPr>
                        <w:t>ng gi</w:t>
                      </w:r>
                      <w:r>
                        <w:rPr>
                          <w:rFonts w:ascii="Trebuchet MS"/>
                          <w:color w:val="231F20"/>
                          <w:w w:val="90"/>
                          <w:sz w:val="18"/>
                        </w:rPr>
                        <w:t>á</w:t>
                      </w:r>
                      <w:r>
                        <w:rPr>
                          <w:rFonts w:ascii="Trebuchet MS"/>
                          <w:color w:val="231F20"/>
                          <w:w w:val="90"/>
                          <w:sz w:val="18"/>
                        </w:rPr>
                        <w:t xml:space="preserve"> tr</w:t>
                      </w:r>
                      <w:r>
                        <w:rPr>
                          <w:rFonts w:ascii="Trebuchet MS"/>
                          <w:color w:val="231F20"/>
                          <w:w w:val="90"/>
                          <w:sz w:val="18"/>
                        </w:rPr>
                        <w:t>ị</w:t>
                      </w:r>
                      <w:r>
                        <w:rPr>
                          <w:rFonts w:ascii="Trebuchet MS"/>
                          <w:color w:val="231F20"/>
                          <w:w w:val="90"/>
                          <w:sz w:val="18"/>
                        </w:rPr>
                        <w:t xml:space="preserve"> d</w:t>
                      </w:r>
                      <w:r>
                        <w:rPr>
                          <w:rFonts w:ascii="Trebuchet MS"/>
                          <w:color w:val="231F20"/>
                          <w:w w:val="90"/>
                          <w:sz w:val="18"/>
                        </w:rPr>
                        <w:t>ữ</w:t>
                      </w:r>
                      <w:r>
                        <w:rPr>
                          <w:rFonts w:ascii="Trebuchet MS"/>
                          <w:color w:val="231F20"/>
                          <w:w w:val="90"/>
                          <w:sz w:val="18"/>
                        </w:rPr>
                        <w:t xml:space="preserve"> li</w:t>
                      </w:r>
                      <w:r>
                        <w:rPr>
                          <w:rFonts w:ascii="Trebuchet MS"/>
                          <w:color w:val="231F20"/>
                          <w:w w:val="90"/>
                          <w:sz w:val="18"/>
                        </w:rPr>
                        <w:t>ệ</w:t>
                      </w:r>
                      <w:r>
                        <w:rPr>
                          <w:rFonts w:ascii="Trebuchet MS"/>
                          <w:color w:val="231F20"/>
                          <w:w w:val="90"/>
                          <w:sz w:val="18"/>
                        </w:rPr>
                        <w:t>u trong kh</w:t>
                      </w:r>
                      <w:r>
                        <w:rPr>
                          <w:rFonts w:ascii="Trebuchet MS"/>
                          <w:color w:val="231F20"/>
                          <w:w w:val="90"/>
                          <w:sz w:val="18"/>
                        </w:rPr>
                        <w:t>ố</w:t>
                      </w:r>
                      <w:r>
                        <w:rPr>
                          <w:rFonts w:ascii="Trebuchet MS"/>
                          <w:color w:val="231F20"/>
                          <w:w w:val="90"/>
                          <w:sz w:val="18"/>
                        </w:rPr>
                        <w:t>i d</w:t>
                      </w:r>
                      <w:r>
                        <w:rPr>
                          <w:rFonts w:ascii="Trebuchet MS"/>
                          <w:color w:val="231F20"/>
                          <w:w w:val="90"/>
                          <w:sz w:val="18"/>
                        </w:rPr>
                        <w:t>ữ</w:t>
                      </w:r>
                      <w:r>
                        <w:rPr>
                          <w:rFonts w:ascii="Trebuchet MS"/>
                          <w:color w:val="231F20"/>
                          <w:w w:val="90"/>
                          <w:sz w:val="18"/>
                        </w:rPr>
                        <w:t xml:space="preserve"> li</w:t>
                      </w:r>
                      <w:r>
                        <w:rPr>
                          <w:rFonts w:ascii="Trebuchet MS"/>
                          <w:color w:val="231F20"/>
                          <w:w w:val="90"/>
                          <w:sz w:val="18"/>
                        </w:rPr>
                        <w:t>ệ</w:t>
                      </w:r>
                      <w:r>
                        <w:rPr>
                          <w:rFonts w:ascii="Trebuchet MS"/>
                          <w:color w:val="231F20"/>
                          <w:w w:val="90"/>
                          <w:sz w:val="18"/>
                        </w:rPr>
                        <w:t>u</w:t>
                      </w:r>
                      <w:r>
                        <w:rPr>
                          <w:rFonts w:ascii="Trebuchet MS"/>
                          <w:color w:val="231F20"/>
                          <w:w w:val="90"/>
                          <w:sz w:val="18"/>
                          <w:lang w:val="vi-VN"/>
                        </w:rPr>
                        <w:t xml:space="preserve"> </w:t>
                      </w:r>
                      <w:r>
                        <w:rPr>
                          <w:rFonts w:ascii="Trebuchet MS"/>
                          <w:color w:val="231F20"/>
                          <w:w w:val="90"/>
                          <w:sz w:val="18"/>
                        </w:rPr>
                        <w:t>d</w:t>
                      </w:r>
                      <w:r>
                        <w:rPr>
                          <w:rFonts w:ascii="Trebuchet MS"/>
                          <w:color w:val="231F20"/>
                          <w:w w:val="90"/>
                          <w:sz w:val="18"/>
                        </w:rPr>
                        <w:t>ự</w:t>
                      </w:r>
                      <w:r>
                        <w:rPr>
                          <w:rFonts w:ascii="Trebuchet MS"/>
                          <w:color w:val="231F20"/>
                          <w:w w:val="90"/>
                          <w:sz w:val="18"/>
                        </w:rPr>
                        <w:t>a tr</w:t>
                      </w:r>
                      <w:r>
                        <w:rPr>
                          <w:rFonts w:ascii="Trebuchet MS"/>
                          <w:color w:val="231F20"/>
                          <w:w w:val="90"/>
                          <w:sz w:val="18"/>
                        </w:rPr>
                        <w:t>ê</w:t>
                      </w:r>
                      <w:r>
                        <w:rPr>
                          <w:rFonts w:ascii="Trebuchet MS"/>
                          <w:color w:val="231F20"/>
                          <w:w w:val="90"/>
                          <w:sz w:val="18"/>
                        </w:rPr>
                        <w:t>n c</w:t>
                      </w:r>
                      <w:r>
                        <w:rPr>
                          <w:rFonts w:ascii="Trebuchet MS"/>
                          <w:color w:val="231F20"/>
                          <w:w w:val="90"/>
                          <w:sz w:val="18"/>
                        </w:rPr>
                        <w:t>á</w:t>
                      </w:r>
                      <w:r>
                        <w:rPr>
                          <w:rFonts w:ascii="Trebuchet MS"/>
                          <w:color w:val="231F20"/>
                          <w:w w:val="90"/>
                          <w:sz w:val="18"/>
                        </w:rPr>
                        <w:t>c tr</w:t>
                      </w:r>
                      <w:r>
                        <w:rPr>
                          <w:rFonts w:ascii="Trebuchet MS"/>
                          <w:color w:val="231F20"/>
                          <w:w w:val="90"/>
                          <w:sz w:val="18"/>
                        </w:rPr>
                        <w:t>ụ</w:t>
                      </w:r>
                      <w:r>
                        <w:rPr>
                          <w:rFonts w:ascii="Trebuchet MS"/>
                          <w:color w:val="231F20"/>
                          <w:w w:val="90"/>
                          <w:sz w:val="18"/>
                        </w:rPr>
                        <w:t>c x-, y- v</w:t>
                      </w:r>
                      <w:r>
                        <w:rPr>
                          <w:rFonts w:ascii="Trebuchet MS"/>
                          <w:color w:val="231F20"/>
                          <w:w w:val="90"/>
                          <w:sz w:val="18"/>
                        </w:rPr>
                        <w:t>à</w:t>
                      </w:r>
                      <w:r>
                        <w:rPr>
                          <w:rFonts w:ascii="Trebuchet MS"/>
                          <w:color w:val="231F20"/>
                          <w:w w:val="90"/>
                          <w:sz w:val="18"/>
                        </w:rPr>
                        <w:t xml:space="preserve"> z c</w:t>
                      </w:r>
                      <w:r>
                        <w:rPr>
                          <w:rFonts w:ascii="Trebuchet MS"/>
                          <w:color w:val="231F20"/>
                          <w:w w:val="90"/>
                          <w:sz w:val="18"/>
                        </w:rPr>
                        <w:t>ủ</w:t>
                      </w:r>
                      <w:r>
                        <w:rPr>
                          <w:rFonts w:ascii="Trebuchet MS"/>
                          <w:color w:val="231F20"/>
                          <w:w w:val="90"/>
                          <w:sz w:val="18"/>
                        </w:rPr>
                        <w:t>a n</w:t>
                      </w:r>
                      <w:r>
                        <w:rPr>
                          <w:rFonts w:ascii="Trebuchet MS"/>
                          <w:color w:val="231F20"/>
                          <w:w w:val="90"/>
                          <w:sz w:val="18"/>
                        </w:rPr>
                        <w:t>ó</w:t>
                      </w:r>
                      <w:r>
                        <w:rPr>
                          <w:rFonts w:ascii="Trebuchet MS"/>
                          <w:color w:val="231F20"/>
                          <w:w w:val="90"/>
                          <w:sz w:val="18"/>
                        </w:rPr>
                        <w:t>. C</w:t>
                      </w:r>
                      <w:r>
                        <w:rPr>
                          <w:rFonts w:ascii="Trebuchet MS"/>
                          <w:color w:val="231F20"/>
                          <w:w w:val="90"/>
                          <w:sz w:val="18"/>
                        </w:rPr>
                        <w:t>á</w:t>
                      </w:r>
                      <w:r>
                        <w:rPr>
                          <w:rFonts w:ascii="Trebuchet MS"/>
                          <w:color w:val="231F20"/>
                          <w:w w:val="90"/>
                          <w:sz w:val="18"/>
                        </w:rPr>
                        <w:t>c kh</w:t>
                      </w:r>
                      <w:r>
                        <w:rPr>
                          <w:rFonts w:ascii="Trebuchet MS"/>
                          <w:color w:val="231F20"/>
                          <w:w w:val="90"/>
                          <w:sz w:val="18"/>
                        </w:rPr>
                        <w:t>ố</w:t>
                      </w:r>
                      <w:r>
                        <w:rPr>
                          <w:rFonts w:ascii="Trebuchet MS"/>
                          <w:color w:val="231F20"/>
                          <w:w w:val="90"/>
                          <w:sz w:val="18"/>
                        </w:rPr>
                        <w:t>i d</w:t>
                      </w:r>
                      <w:r>
                        <w:rPr>
                          <w:rFonts w:ascii="Trebuchet MS"/>
                          <w:color w:val="231F20"/>
                          <w:w w:val="90"/>
                          <w:sz w:val="18"/>
                        </w:rPr>
                        <w:t>ữ</w:t>
                      </w:r>
                      <w:r>
                        <w:rPr>
                          <w:rFonts w:ascii="Trebuchet MS"/>
                          <w:color w:val="231F20"/>
                          <w:w w:val="90"/>
                          <w:sz w:val="18"/>
                        </w:rPr>
                        <w:t xml:space="preserve"> li</w:t>
                      </w:r>
                      <w:r>
                        <w:rPr>
                          <w:rFonts w:ascii="Trebuchet MS"/>
                          <w:color w:val="231F20"/>
                          <w:w w:val="90"/>
                          <w:sz w:val="18"/>
                        </w:rPr>
                        <w:t>ệ</w:t>
                      </w:r>
                      <w:r>
                        <w:rPr>
                          <w:rFonts w:ascii="Trebuchet MS"/>
                          <w:color w:val="231F20"/>
                          <w:w w:val="90"/>
                          <w:sz w:val="18"/>
                        </w:rPr>
                        <w:t>u l</w:t>
                      </w:r>
                      <w:r>
                        <w:rPr>
                          <w:rFonts w:ascii="Trebuchet MS"/>
                          <w:color w:val="231F20"/>
                          <w:w w:val="90"/>
                          <w:sz w:val="18"/>
                        </w:rPr>
                        <w:t>à</w:t>
                      </w:r>
                      <w:r>
                        <w:rPr>
                          <w:rFonts w:ascii="Trebuchet MS"/>
                          <w:color w:val="231F20"/>
                          <w:w w:val="90"/>
                          <w:sz w:val="18"/>
                        </w:rPr>
                        <w:t xml:space="preserve"> t</w:t>
                      </w:r>
                      <w:r>
                        <w:rPr>
                          <w:rFonts w:ascii="Trebuchet MS"/>
                          <w:color w:val="231F20"/>
                          <w:w w:val="90"/>
                          <w:sz w:val="18"/>
                        </w:rPr>
                        <w:t>ĩ</w:t>
                      </w:r>
                      <w:r>
                        <w:rPr>
                          <w:rFonts w:ascii="Trebuchet MS"/>
                          <w:color w:val="231F20"/>
                          <w:w w:val="90"/>
                          <w:sz w:val="18"/>
                        </w:rPr>
                        <w:t>nh, ngh</w:t>
                      </w:r>
                      <w:r>
                        <w:rPr>
                          <w:rFonts w:ascii="Trebuchet MS"/>
                          <w:color w:val="231F20"/>
                          <w:w w:val="90"/>
                          <w:sz w:val="18"/>
                        </w:rPr>
                        <w:t>ĩ</w:t>
                      </w:r>
                      <w:r>
                        <w:rPr>
                          <w:rFonts w:ascii="Trebuchet MS"/>
                          <w:color w:val="231F20"/>
                          <w:w w:val="90"/>
                          <w:sz w:val="18"/>
                        </w:rPr>
                        <w:t>a l</w:t>
                      </w:r>
                      <w:r>
                        <w:rPr>
                          <w:rFonts w:ascii="Trebuchet MS"/>
                          <w:color w:val="231F20"/>
                          <w:w w:val="90"/>
                          <w:sz w:val="18"/>
                        </w:rPr>
                        <w:t>à</w:t>
                      </w:r>
                      <w:r>
                        <w:rPr>
                          <w:rFonts w:ascii="Trebuchet MS"/>
                          <w:color w:val="231F20"/>
                          <w:w w:val="90"/>
                          <w:sz w:val="18"/>
                        </w:rPr>
                        <w:t xml:space="preserve"> ch</w:t>
                      </w:r>
                      <w:r>
                        <w:rPr>
                          <w:rFonts w:ascii="Trebuchet MS"/>
                          <w:color w:val="231F20"/>
                          <w:w w:val="90"/>
                          <w:sz w:val="18"/>
                        </w:rPr>
                        <w:t>ú</w:t>
                      </w:r>
                      <w:r>
                        <w:rPr>
                          <w:rFonts w:ascii="Trebuchet MS"/>
                          <w:color w:val="231F20"/>
                          <w:w w:val="90"/>
                          <w:sz w:val="18"/>
                        </w:rPr>
                        <w:t>ng ph</w:t>
                      </w:r>
                      <w:r>
                        <w:rPr>
                          <w:rFonts w:ascii="Trebuchet MS"/>
                          <w:color w:val="231F20"/>
                          <w:w w:val="90"/>
                          <w:sz w:val="18"/>
                        </w:rPr>
                        <w:t>ả</w:t>
                      </w:r>
                      <w:r>
                        <w:rPr>
                          <w:rFonts w:ascii="Trebuchet MS"/>
                          <w:color w:val="231F20"/>
                          <w:w w:val="90"/>
                          <w:sz w:val="18"/>
                        </w:rPr>
                        <w:t xml:space="preserve">i </w:t>
                      </w:r>
                      <w:r>
                        <w:rPr>
                          <w:rFonts w:ascii="Trebuchet MS"/>
                          <w:color w:val="231F20"/>
                          <w:w w:val="90"/>
                          <w:sz w:val="18"/>
                        </w:rPr>
                        <w:t>đượ</w:t>
                      </w:r>
                      <w:r>
                        <w:rPr>
                          <w:rFonts w:ascii="Trebuchet MS"/>
                          <w:color w:val="231F20"/>
                          <w:w w:val="90"/>
                          <w:sz w:val="18"/>
                        </w:rPr>
                        <w:t>c t</w:t>
                      </w:r>
                      <w:r>
                        <w:rPr>
                          <w:rFonts w:ascii="Trebuchet MS"/>
                          <w:color w:val="231F20"/>
                          <w:w w:val="90"/>
                          <w:sz w:val="18"/>
                        </w:rPr>
                        <w:t>ạ</w:t>
                      </w:r>
                      <w:r>
                        <w:rPr>
                          <w:rFonts w:ascii="Trebuchet MS"/>
                          <w:color w:val="231F20"/>
                          <w:w w:val="90"/>
                          <w:sz w:val="18"/>
                        </w:rPr>
                        <w:t>o tr</w:t>
                      </w:r>
                      <w:r>
                        <w:rPr>
                          <w:rFonts w:ascii="Trebuchet MS"/>
                          <w:color w:val="231F20"/>
                          <w:w w:val="90"/>
                          <w:sz w:val="18"/>
                        </w:rPr>
                        <w:t>ướ</w:t>
                      </w:r>
                      <w:r>
                        <w:rPr>
                          <w:rFonts w:ascii="Trebuchet MS"/>
                          <w:color w:val="231F20"/>
                          <w:w w:val="90"/>
                          <w:sz w:val="18"/>
                        </w:rPr>
                        <w:t xml:space="preserve">c khi </w:t>
                      </w:r>
                      <w:r>
                        <w:rPr>
                          <w:rFonts w:ascii="Trebuchet MS"/>
                          <w:color w:val="231F20"/>
                          <w:w w:val="90"/>
                          <w:sz w:val="18"/>
                        </w:rPr>
                        <w:t>đượ</w:t>
                      </w:r>
                      <w:r>
                        <w:rPr>
                          <w:rFonts w:ascii="Trebuchet MS"/>
                          <w:color w:val="231F20"/>
                          <w:w w:val="90"/>
                          <w:sz w:val="18"/>
                        </w:rPr>
                        <w:t>c s</w:t>
                      </w:r>
                      <w:r>
                        <w:rPr>
                          <w:rFonts w:ascii="Trebuchet MS"/>
                          <w:color w:val="231F20"/>
                          <w:w w:val="90"/>
                          <w:sz w:val="18"/>
                        </w:rPr>
                        <w:t>ử</w:t>
                      </w:r>
                      <w:r>
                        <w:rPr>
                          <w:rFonts w:ascii="Trebuchet MS"/>
                          <w:color w:val="231F20"/>
                          <w:w w:val="90"/>
                          <w:sz w:val="18"/>
                        </w:rPr>
                        <w:t xml:space="preserve"> d</w:t>
                      </w:r>
                      <w:r>
                        <w:rPr>
                          <w:rFonts w:ascii="Trebuchet MS"/>
                          <w:color w:val="231F20"/>
                          <w:w w:val="90"/>
                          <w:sz w:val="18"/>
                        </w:rPr>
                        <w:t>ụ</w:t>
                      </w:r>
                      <w:r>
                        <w:rPr>
                          <w:rFonts w:ascii="Trebuchet MS"/>
                          <w:color w:val="231F20"/>
                          <w:w w:val="90"/>
                          <w:sz w:val="18"/>
                        </w:rPr>
                        <w:t>ng, v</w:t>
                      </w:r>
                      <w:r>
                        <w:rPr>
                          <w:rFonts w:ascii="Trebuchet MS"/>
                          <w:color w:val="231F20"/>
                          <w:w w:val="90"/>
                          <w:sz w:val="18"/>
                        </w:rPr>
                        <w:t>ì</w:t>
                      </w:r>
                      <w:r>
                        <w:rPr>
                          <w:rFonts w:ascii="Trebuchet MS"/>
                          <w:color w:val="231F20"/>
                          <w:w w:val="90"/>
                          <w:sz w:val="18"/>
                        </w:rPr>
                        <w:t xml:space="preserve"> v</w:t>
                      </w:r>
                      <w:r>
                        <w:rPr>
                          <w:rFonts w:ascii="Trebuchet MS"/>
                          <w:color w:val="231F20"/>
                          <w:w w:val="90"/>
                          <w:sz w:val="18"/>
                        </w:rPr>
                        <w:t>ậ</w:t>
                      </w:r>
                      <w:r>
                        <w:rPr>
                          <w:rFonts w:ascii="Trebuchet MS"/>
                          <w:color w:val="231F20"/>
                          <w:w w:val="90"/>
                          <w:sz w:val="18"/>
                        </w:rPr>
                        <w:t>y ch</w:t>
                      </w:r>
                      <w:r>
                        <w:rPr>
                          <w:rFonts w:ascii="Trebuchet MS"/>
                          <w:color w:val="231F20"/>
                          <w:w w:val="90"/>
                          <w:sz w:val="18"/>
                        </w:rPr>
                        <w:t>ú</w:t>
                      </w:r>
                      <w:r>
                        <w:rPr>
                          <w:rFonts w:ascii="Trebuchet MS"/>
                          <w:color w:val="231F20"/>
                          <w:w w:val="90"/>
                          <w:sz w:val="18"/>
                        </w:rPr>
                        <w:t>ng kh</w:t>
                      </w:r>
                      <w:r>
                        <w:rPr>
                          <w:rFonts w:ascii="Trebuchet MS"/>
                          <w:color w:val="231F20"/>
                          <w:w w:val="90"/>
                          <w:sz w:val="18"/>
                        </w:rPr>
                        <w:t>ô</w:t>
                      </w:r>
                      <w:r>
                        <w:rPr>
                          <w:rFonts w:ascii="Trebuchet MS"/>
                          <w:color w:val="231F20"/>
                          <w:w w:val="90"/>
                          <w:sz w:val="18"/>
                        </w:rPr>
                        <w:t>ng th</w:t>
                      </w:r>
                      <w:r>
                        <w:rPr>
                          <w:rFonts w:ascii="Trebuchet MS"/>
                          <w:color w:val="231F20"/>
                          <w:w w:val="90"/>
                          <w:sz w:val="18"/>
                        </w:rPr>
                        <w:t>ể</w:t>
                      </w:r>
                      <w:r>
                        <w:rPr>
                          <w:rFonts w:ascii="Trebuchet MS"/>
                          <w:color w:val="231F20"/>
                          <w:w w:val="90"/>
                          <w:sz w:val="18"/>
                        </w:rPr>
                        <w:t xml:space="preserve"> </w:t>
                      </w:r>
                      <w:r>
                        <w:rPr>
                          <w:rFonts w:ascii="Trebuchet MS"/>
                          <w:color w:val="231F20"/>
                          <w:w w:val="90"/>
                          <w:sz w:val="18"/>
                        </w:rPr>
                        <w:t>đượ</w:t>
                      </w:r>
                      <w:r>
                        <w:rPr>
                          <w:rFonts w:ascii="Trebuchet MS"/>
                          <w:color w:val="231F20"/>
                          <w:w w:val="90"/>
                          <w:sz w:val="18"/>
                        </w:rPr>
                        <w:t>c t</w:t>
                      </w:r>
                      <w:r>
                        <w:rPr>
                          <w:rFonts w:ascii="Trebuchet MS"/>
                          <w:color w:val="231F20"/>
                          <w:w w:val="90"/>
                          <w:sz w:val="18"/>
                        </w:rPr>
                        <w:t>ạ</w:t>
                      </w:r>
                      <w:r>
                        <w:rPr>
                          <w:rFonts w:ascii="Trebuchet MS"/>
                          <w:color w:val="231F20"/>
                          <w:w w:val="90"/>
                          <w:sz w:val="18"/>
                        </w:rPr>
                        <w:t>o b</w:t>
                      </w:r>
                      <w:r>
                        <w:rPr>
                          <w:rFonts w:ascii="Trebuchet MS"/>
                          <w:color w:val="231F20"/>
                          <w:w w:val="90"/>
                          <w:sz w:val="18"/>
                        </w:rPr>
                        <w:t>ằ</w:t>
                      </w:r>
                      <w:r>
                        <w:rPr>
                          <w:rFonts w:ascii="Trebuchet MS"/>
                          <w:color w:val="231F20"/>
                          <w:w w:val="90"/>
                          <w:sz w:val="18"/>
                        </w:rPr>
                        <w:t>ng m</w:t>
                      </w:r>
                      <w:r>
                        <w:rPr>
                          <w:rFonts w:ascii="Trebuchet MS"/>
                          <w:color w:val="231F20"/>
                          <w:w w:val="90"/>
                          <w:sz w:val="18"/>
                        </w:rPr>
                        <w:t>ộ</w:t>
                      </w:r>
                      <w:r>
                        <w:rPr>
                          <w:rFonts w:ascii="Trebuchet MS"/>
                          <w:color w:val="231F20"/>
                          <w:w w:val="90"/>
                          <w:sz w:val="18"/>
                        </w:rPr>
                        <w:t>t truy v</w:t>
                      </w:r>
                      <w:r>
                        <w:rPr>
                          <w:rFonts w:ascii="Trebuchet MS"/>
                          <w:color w:val="231F20"/>
                          <w:w w:val="90"/>
                          <w:sz w:val="18"/>
                        </w:rPr>
                        <w:t>ấ</w:t>
                      </w:r>
                      <w:r>
                        <w:rPr>
                          <w:rFonts w:ascii="Trebuchet MS"/>
                          <w:color w:val="231F20"/>
                          <w:w w:val="90"/>
                          <w:sz w:val="18"/>
                        </w:rPr>
                        <w:t xml:space="preserve">n </w:t>
                      </w:r>
                      <w:r>
                        <w:rPr>
                          <w:rFonts w:ascii="Trebuchet MS"/>
                          <w:color w:val="231F20"/>
                          <w:w w:val="90"/>
                          <w:sz w:val="18"/>
                        </w:rPr>
                        <w:t>đặ</w:t>
                      </w:r>
                      <w:r>
                        <w:rPr>
                          <w:rFonts w:ascii="Trebuchet MS"/>
                          <w:color w:val="231F20"/>
                          <w:w w:val="90"/>
                          <w:sz w:val="18"/>
                        </w:rPr>
                        <w:t>c bi</w:t>
                      </w:r>
                      <w:r>
                        <w:rPr>
                          <w:rFonts w:ascii="Trebuchet MS"/>
                          <w:color w:val="231F20"/>
                          <w:w w:val="90"/>
                          <w:sz w:val="18"/>
                        </w:rPr>
                        <w:t>ệ</w:t>
                      </w:r>
                      <w:r>
                        <w:rPr>
                          <w:rFonts w:ascii="Trebuchet MS"/>
                          <w:color w:val="231F20"/>
                          <w:w w:val="90"/>
                          <w:sz w:val="18"/>
                        </w:rPr>
                        <w:t>t.</w:t>
                      </w:r>
                    </w:p>
                    <w:p w14:paraId="538FF464" w14:textId="77777777" w:rsidR="008C0CC0" w:rsidRDefault="008C0CC0" w:rsidP="008C0CC0">
                      <w:pPr>
                        <w:spacing w:before="47"/>
                        <w:ind w:left="120"/>
                        <w:rPr>
                          <w:rFonts w:ascii="Verdana"/>
                          <w:b/>
                          <w:sz w:val="20"/>
                        </w:rPr>
                      </w:pPr>
                      <w:r>
                        <w:rPr>
                          <w:rFonts w:ascii="Verdana"/>
                          <w:b/>
                          <w:color w:val="2C6682"/>
                          <w:w w:val="80"/>
                          <w:sz w:val="20"/>
                        </w:rPr>
                        <w:t>b</w:t>
                      </w:r>
                      <w:r>
                        <w:rPr>
                          <w:rFonts w:ascii="Verdana"/>
                          <w:b/>
                          <w:color w:val="2C6682"/>
                          <w:w w:val="80"/>
                          <w:sz w:val="20"/>
                        </w:rPr>
                        <w:t>ộ</w:t>
                      </w:r>
                      <w:r>
                        <w:rPr>
                          <w:rFonts w:ascii="Verdana"/>
                          <w:b/>
                          <w:color w:val="2C6682"/>
                          <w:w w:val="80"/>
                          <w:sz w:val="20"/>
                        </w:rPr>
                        <w:t xml:space="preserve"> </w:t>
                      </w:r>
                      <w:r>
                        <w:rPr>
                          <w:rFonts w:ascii="Verdana"/>
                          <w:b/>
                          <w:color w:val="2C6682"/>
                          <w:w w:val="80"/>
                          <w:sz w:val="20"/>
                        </w:rPr>
                        <w:t>đệ</w:t>
                      </w:r>
                      <w:r>
                        <w:rPr>
                          <w:rFonts w:ascii="Verdana"/>
                          <w:b/>
                          <w:color w:val="2C6682"/>
                          <w:w w:val="80"/>
                          <w:sz w:val="20"/>
                        </w:rPr>
                        <w:t>m kh</w:t>
                      </w:r>
                      <w:r>
                        <w:rPr>
                          <w:rFonts w:ascii="Verdana"/>
                          <w:b/>
                          <w:color w:val="2C6682"/>
                          <w:w w:val="80"/>
                          <w:sz w:val="20"/>
                        </w:rPr>
                        <w:t>ố</w:t>
                      </w:r>
                      <w:r>
                        <w:rPr>
                          <w:rFonts w:ascii="Verdana"/>
                          <w:b/>
                          <w:color w:val="2C6682"/>
                          <w:w w:val="80"/>
                          <w:sz w:val="20"/>
                        </w:rPr>
                        <w:t>i</w:t>
                      </w:r>
                    </w:p>
                    <w:p w14:paraId="549F8016" w14:textId="77777777" w:rsidR="008C0CC0" w:rsidRDefault="008C0CC0" w:rsidP="008C0CC0">
                      <w:pPr>
                        <w:spacing w:before="5" w:line="247" w:lineRule="auto"/>
                        <w:ind w:left="120" w:right="122"/>
                        <w:rPr>
                          <w:rFonts w:ascii="Trebuchet MS"/>
                          <w:sz w:val="18"/>
                        </w:rPr>
                      </w:pPr>
                      <w:r>
                        <w:rPr>
                          <w:rFonts w:ascii="Trebuchet MS"/>
                          <w:color w:val="231F20"/>
                          <w:sz w:val="18"/>
                        </w:rPr>
                        <w:t xml:space="preserve">Trong OLAP </w:t>
                      </w:r>
                      <w:r>
                        <w:rPr>
                          <w:rFonts w:ascii="Trebuchet MS"/>
                          <w:color w:val="231F20"/>
                          <w:sz w:val="18"/>
                        </w:rPr>
                        <w:t>đ</w:t>
                      </w:r>
                      <w:r>
                        <w:rPr>
                          <w:rFonts w:ascii="Trebuchet MS"/>
                          <w:color w:val="231F20"/>
                          <w:sz w:val="18"/>
                        </w:rPr>
                        <w:t>a chi</w:t>
                      </w:r>
                      <w:r>
                        <w:rPr>
                          <w:rFonts w:ascii="Trebuchet MS"/>
                          <w:color w:val="231F20"/>
                          <w:sz w:val="18"/>
                        </w:rPr>
                        <w:t>ề</w:t>
                      </w:r>
                      <w:r>
                        <w:rPr>
                          <w:rFonts w:ascii="Trebuchet MS"/>
                          <w:color w:val="231F20"/>
                          <w:sz w:val="18"/>
                        </w:rPr>
                        <w:t>u, v</w:t>
                      </w:r>
                      <w:r>
                        <w:rPr>
                          <w:rFonts w:ascii="Trebuchet MS"/>
                          <w:color w:val="231F20"/>
                          <w:sz w:val="18"/>
                        </w:rPr>
                        <w:t>ù</w:t>
                      </w:r>
                      <w:r>
                        <w:rPr>
                          <w:rFonts w:ascii="Trebuchet MS"/>
                          <w:color w:val="231F20"/>
                          <w:sz w:val="18"/>
                        </w:rPr>
                        <w:t>ng b</w:t>
                      </w:r>
                      <w:r>
                        <w:rPr>
                          <w:rFonts w:ascii="Trebuchet MS"/>
                          <w:color w:val="231F20"/>
                          <w:sz w:val="18"/>
                        </w:rPr>
                        <w:t>ộ</w:t>
                      </w:r>
                      <w:r>
                        <w:rPr>
                          <w:rFonts w:ascii="Trebuchet MS"/>
                          <w:color w:val="231F20"/>
                          <w:sz w:val="18"/>
                        </w:rPr>
                        <w:t xml:space="preserve"> nh</w:t>
                      </w:r>
                      <w:r>
                        <w:rPr>
                          <w:rFonts w:ascii="Trebuchet MS"/>
                          <w:color w:val="231F20"/>
                          <w:sz w:val="18"/>
                        </w:rPr>
                        <w:t>ớ</w:t>
                      </w:r>
                      <w:r>
                        <w:rPr>
                          <w:rFonts w:ascii="Trebuchet MS"/>
                          <w:color w:val="231F20"/>
                          <w:sz w:val="18"/>
                        </w:rPr>
                        <w:t xml:space="preserve"> </w:t>
                      </w:r>
                      <w:r>
                        <w:rPr>
                          <w:rFonts w:ascii="Trebuchet MS"/>
                          <w:color w:val="231F20"/>
                          <w:sz w:val="18"/>
                        </w:rPr>
                        <w:t>đượ</w:t>
                      </w:r>
                      <w:r>
                        <w:rPr>
                          <w:rFonts w:ascii="Trebuchet MS"/>
                          <w:color w:val="231F20"/>
                          <w:sz w:val="18"/>
                        </w:rPr>
                        <w:t>c chia s</w:t>
                      </w:r>
                      <w:r>
                        <w:rPr>
                          <w:rFonts w:ascii="Trebuchet MS"/>
                          <w:color w:val="231F20"/>
                          <w:sz w:val="18"/>
                        </w:rPr>
                        <w:t>ẻ</w:t>
                      </w:r>
                      <w:r>
                        <w:rPr>
                          <w:rFonts w:ascii="Trebuchet MS"/>
                          <w:color w:val="231F20"/>
                          <w:sz w:val="18"/>
                        </w:rPr>
                        <w:t>, d</w:t>
                      </w:r>
                      <w:r>
                        <w:rPr>
                          <w:rFonts w:ascii="Trebuchet MS"/>
                          <w:color w:val="231F20"/>
                          <w:sz w:val="18"/>
                        </w:rPr>
                        <w:t>à</w:t>
                      </w:r>
                      <w:r>
                        <w:rPr>
                          <w:rFonts w:ascii="Trebuchet MS"/>
                          <w:color w:val="231F20"/>
                          <w:sz w:val="18"/>
                        </w:rPr>
                        <w:t>nh ri</w:t>
                      </w:r>
                      <w:r>
                        <w:rPr>
                          <w:rFonts w:ascii="Trebuchet MS"/>
                          <w:color w:val="231F20"/>
                          <w:sz w:val="18"/>
                        </w:rPr>
                        <w:t>ê</w:t>
                      </w:r>
                      <w:r>
                        <w:rPr>
                          <w:rFonts w:ascii="Trebuchet MS"/>
                          <w:color w:val="231F20"/>
                          <w:sz w:val="18"/>
                        </w:rPr>
                        <w:t>ng n</w:t>
                      </w:r>
                      <w:r>
                        <w:rPr>
                          <w:rFonts w:ascii="Trebuchet MS"/>
                          <w:color w:val="231F20"/>
                          <w:sz w:val="18"/>
                        </w:rPr>
                        <w:t>ơ</w:t>
                      </w:r>
                      <w:r>
                        <w:rPr>
                          <w:rFonts w:ascii="Trebuchet MS"/>
                          <w:color w:val="231F20"/>
                          <w:sz w:val="18"/>
                        </w:rPr>
                        <w:t>i l</w:t>
                      </w:r>
                      <w:r>
                        <w:rPr>
                          <w:rFonts w:ascii="Trebuchet MS"/>
                          <w:color w:val="231F20"/>
                          <w:sz w:val="18"/>
                        </w:rPr>
                        <w:t>ư</w:t>
                      </w:r>
                      <w:r>
                        <w:rPr>
                          <w:rFonts w:ascii="Trebuchet MS"/>
                          <w:color w:val="231F20"/>
                          <w:sz w:val="18"/>
                        </w:rPr>
                        <w:t>u tr</w:t>
                      </w:r>
                      <w:r>
                        <w:rPr>
                          <w:rFonts w:ascii="Trebuchet MS"/>
                          <w:color w:val="231F20"/>
                          <w:sz w:val="18"/>
                        </w:rPr>
                        <w:t>ữ</w:t>
                      </w:r>
                      <w:r>
                        <w:rPr>
                          <w:rFonts w:ascii="Trebuchet MS"/>
                          <w:color w:val="231F20"/>
                          <w:sz w:val="18"/>
                        </w:rPr>
                        <w:t xml:space="preserve"> c</w:t>
                      </w:r>
                      <w:r>
                        <w:rPr>
                          <w:rFonts w:ascii="Trebuchet MS"/>
                          <w:color w:val="231F20"/>
                          <w:sz w:val="18"/>
                        </w:rPr>
                        <w:t>á</w:t>
                      </w:r>
                      <w:r>
                        <w:rPr>
                          <w:rFonts w:ascii="Trebuchet MS"/>
                          <w:color w:val="231F20"/>
                          <w:sz w:val="18"/>
                        </w:rPr>
                        <w:t>c kh</w:t>
                      </w:r>
                      <w:r>
                        <w:rPr>
                          <w:rFonts w:ascii="Trebuchet MS"/>
                          <w:color w:val="231F20"/>
                          <w:sz w:val="18"/>
                        </w:rPr>
                        <w:t>ố</w:t>
                      </w:r>
                      <w:r>
                        <w:rPr>
                          <w:rFonts w:ascii="Trebuchet MS"/>
                          <w:color w:val="231F20"/>
                          <w:sz w:val="18"/>
                        </w:rPr>
                        <w:t>i d</w:t>
                      </w:r>
                      <w:r>
                        <w:rPr>
                          <w:rFonts w:ascii="Trebuchet MS"/>
                          <w:color w:val="231F20"/>
                          <w:sz w:val="18"/>
                        </w:rPr>
                        <w:t>ữ</w:t>
                      </w:r>
                      <w:r>
                        <w:rPr>
                          <w:rFonts w:ascii="Trebuchet MS"/>
                          <w:color w:val="231F20"/>
                          <w:sz w:val="18"/>
                        </w:rPr>
                        <w:t xml:space="preserve"> li</w:t>
                      </w:r>
                      <w:r>
                        <w:rPr>
                          <w:rFonts w:ascii="Trebuchet MS"/>
                          <w:color w:val="231F20"/>
                          <w:sz w:val="18"/>
                        </w:rPr>
                        <w:t>ệ</w:t>
                      </w:r>
                      <w:r>
                        <w:rPr>
                          <w:rFonts w:ascii="Trebuchet MS"/>
                          <w:color w:val="231F20"/>
                          <w:sz w:val="18"/>
                        </w:rPr>
                        <w:t>u. S</w:t>
                      </w:r>
                      <w:r>
                        <w:rPr>
                          <w:rFonts w:ascii="Trebuchet MS"/>
                          <w:color w:val="231F20"/>
                          <w:sz w:val="18"/>
                        </w:rPr>
                        <w:t>ử</w:t>
                      </w:r>
                      <w:r>
                        <w:rPr>
                          <w:rFonts w:ascii="Trebuchet MS"/>
                          <w:color w:val="231F20"/>
                          <w:sz w:val="18"/>
                        </w:rPr>
                        <w:t xml:space="preserve"> d</w:t>
                      </w:r>
                      <w:r>
                        <w:rPr>
                          <w:rFonts w:ascii="Trebuchet MS"/>
                          <w:color w:val="231F20"/>
                          <w:sz w:val="18"/>
                        </w:rPr>
                        <w:t>ụ</w:t>
                      </w:r>
                      <w:r>
                        <w:rPr>
                          <w:rFonts w:ascii="Trebuchet MS"/>
                          <w:color w:val="231F20"/>
                          <w:sz w:val="18"/>
                        </w:rPr>
                        <w:t>ng b</w:t>
                      </w:r>
                      <w:r>
                        <w:rPr>
                          <w:rFonts w:ascii="Trebuchet MS"/>
                          <w:color w:val="231F20"/>
                          <w:sz w:val="18"/>
                        </w:rPr>
                        <w:t>ộ</w:t>
                      </w:r>
                      <w:r>
                        <w:rPr>
                          <w:rFonts w:ascii="Trebuchet MS"/>
                          <w:color w:val="231F20"/>
                          <w:sz w:val="18"/>
                        </w:rPr>
                        <w:t xml:space="preserve"> </w:t>
                      </w:r>
                      <w:r>
                        <w:rPr>
                          <w:rFonts w:ascii="Trebuchet MS"/>
                          <w:color w:val="231F20"/>
                          <w:sz w:val="18"/>
                        </w:rPr>
                        <w:t>đệ</w:t>
                      </w:r>
                      <w:r>
                        <w:rPr>
                          <w:rFonts w:ascii="Trebuchet MS"/>
                          <w:color w:val="231F20"/>
                          <w:sz w:val="18"/>
                        </w:rPr>
                        <w:t xml:space="preserve">m </w:t>
                      </w:r>
                      <w:r>
                        <w:rPr>
                          <w:rFonts w:ascii="Trebuchet MS"/>
                          <w:color w:val="231F20"/>
                          <w:sz w:val="18"/>
                        </w:rPr>
                        <w:t>ẩ</w:t>
                      </w:r>
                      <w:r>
                        <w:rPr>
                          <w:rFonts w:ascii="Trebuchet MS"/>
                          <w:color w:val="231F20"/>
                          <w:sz w:val="18"/>
                        </w:rPr>
                        <w:t>n kh</w:t>
                      </w:r>
                      <w:r>
                        <w:rPr>
                          <w:rFonts w:ascii="Trebuchet MS"/>
                          <w:color w:val="231F20"/>
                          <w:sz w:val="18"/>
                        </w:rPr>
                        <w:t>ố</w:t>
                      </w:r>
                      <w:r>
                        <w:rPr>
                          <w:rFonts w:ascii="Trebuchet MS"/>
                          <w:color w:val="231F20"/>
                          <w:sz w:val="18"/>
                        </w:rPr>
                        <w:t>i h</w:t>
                      </w:r>
                      <w:r>
                        <w:rPr>
                          <w:rFonts w:ascii="Trebuchet MS"/>
                          <w:color w:val="231F20"/>
                          <w:sz w:val="18"/>
                        </w:rPr>
                        <w:t>ỗ</w:t>
                      </w:r>
                      <w:r>
                        <w:rPr>
                          <w:rFonts w:ascii="Trebuchet MS"/>
                          <w:color w:val="231F20"/>
                          <w:sz w:val="18"/>
                        </w:rPr>
                        <w:t xml:space="preserve"> tr</w:t>
                      </w:r>
                      <w:r>
                        <w:rPr>
                          <w:rFonts w:ascii="Trebuchet MS"/>
                          <w:color w:val="231F20"/>
                          <w:sz w:val="18"/>
                        </w:rPr>
                        <w:t>ợ</w:t>
                      </w:r>
                      <w:r>
                        <w:rPr>
                          <w:rFonts w:ascii="Trebuchet MS"/>
                          <w:color w:val="231F20"/>
                          <w:sz w:val="18"/>
                        </w:rPr>
                        <w:t xml:space="preserve"> t</w:t>
                      </w:r>
                      <w:r>
                        <w:rPr>
                          <w:rFonts w:ascii="Trebuchet MS"/>
                          <w:color w:val="231F20"/>
                          <w:sz w:val="18"/>
                        </w:rPr>
                        <w:t>ă</w:t>
                      </w:r>
                      <w:r>
                        <w:rPr>
                          <w:rFonts w:ascii="Trebuchet MS"/>
                          <w:color w:val="231F20"/>
                          <w:sz w:val="18"/>
                        </w:rPr>
                        <w:t>ng t</w:t>
                      </w:r>
                      <w:r>
                        <w:rPr>
                          <w:rFonts w:ascii="Trebuchet MS"/>
                          <w:color w:val="231F20"/>
                          <w:sz w:val="18"/>
                        </w:rPr>
                        <w:t>ố</w:t>
                      </w:r>
                      <w:r>
                        <w:rPr>
                          <w:rFonts w:ascii="Trebuchet MS"/>
                          <w:color w:val="231F20"/>
                          <w:sz w:val="18"/>
                        </w:rPr>
                        <w:t xml:space="preserve">c </w:t>
                      </w:r>
                      <w:r>
                        <w:rPr>
                          <w:rFonts w:ascii="Trebuchet MS"/>
                          <w:color w:val="231F20"/>
                          <w:sz w:val="18"/>
                        </w:rPr>
                        <w:t>độ</w:t>
                      </w:r>
                      <w:r>
                        <w:rPr>
                          <w:rFonts w:ascii="Trebuchet MS"/>
                          <w:color w:val="231F20"/>
                          <w:sz w:val="18"/>
                        </w:rPr>
                        <w:t xml:space="preserve"> truy c</w:t>
                      </w:r>
                      <w:r>
                        <w:rPr>
                          <w:rFonts w:ascii="Trebuchet MS"/>
                          <w:color w:val="231F20"/>
                          <w:sz w:val="18"/>
                        </w:rPr>
                        <w:t>ậ</w:t>
                      </w:r>
                      <w:r>
                        <w:rPr>
                          <w:rFonts w:ascii="Trebuchet MS"/>
                          <w:color w:val="231F20"/>
                          <w:sz w:val="18"/>
                        </w:rPr>
                        <w:t>p d</w:t>
                      </w:r>
                      <w:r>
                        <w:rPr>
                          <w:rFonts w:ascii="Trebuchet MS"/>
                          <w:color w:val="231F20"/>
                          <w:sz w:val="18"/>
                        </w:rPr>
                        <w:t>ữ</w:t>
                      </w:r>
                      <w:r>
                        <w:rPr>
                          <w:rFonts w:ascii="Trebuchet MS"/>
                          <w:color w:val="231F20"/>
                          <w:sz w:val="18"/>
                        </w:rPr>
                        <w:t xml:space="preserve"> li</w:t>
                      </w:r>
                      <w:r>
                        <w:rPr>
                          <w:rFonts w:ascii="Trebuchet MS"/>
                          <w:color w:val="231F20"/>
                          <w:sz w:val="18"/>
                        </w:rPr>
                        <w:t>ệ</w:t>
                      </w:r>
                      <w:r>
                        <w:rPr>
                          <w:rFonts w:ascii="Trebuchet MS"/>
                          <w:color w:val="231F20"/>
                          <w:sz w:val="18"/>
                        </w:rPr>
                        <w:t>u.</w:t>
                      </w:r>
                    </w:p>
                    <w:p w14:paraId="0601AB14" w14:textId="77777777" w:rsidR="008C0CC0" w:rsidRDefault="008C0CC0" w:rsidP="008C0CC0">
                      <w:pPr>
                        <w:spacing w:before="47"/>
                        <w:ind w:left="120"/>
                        <w:rPr>
                          <w:rFonts w:ascii="Verdana"/>
                          <w:b/>
                          <w:sz w:val="20"/>
                        </w:rPr>
                      </w:pPr>
                      <w:r>
                        <w:rPr>
                          <w:rFonts w:ascii="Verdana"/>
                          <w:b/>
                          <w:color w:val="2C6682"/>
                          <w:w w:val="85"/>
                          <w:sz w:val="20"/>
                        </w:rPr>
                        <w:t>th</w:t>
                      </w:r>
                      <w:r>
                        <w:rPr>
                          <w:rFonts w:ascii="Verdana"/>
                          <w:b/>
                          <w:color w:val="2C6682"/>
                          <w:w w:val="85"/>
                          <w:sz w:val="20"/>
                        </w:rPr>
                        <w:t>ư</w:t>
                      </w:r>
                      <w:r>
                        <w:rPr>
                          <w:rFonts w:ascii="Verdana"/>
                          <w:b/>
                          <w:color w:val="2C6682"/>
                          <w:w w:val="85"/>
                          <w:sz w:val="20"/>
                        </w:rPr>
                        <w:t>a th</w:t>
                      </w:r>
                      <w:r>
                        <w:rPr>
                          <w:rFonts w:ascii="Verdana"/>
                          <w:b/>
                          <w:color w:val="2C6682"/>
                          <w:w w:val="85"/>
                          <w:sz w:val="20"/>
                        </w:rPr>
                        <w:t>ớ</w:t>
                      </w:r>
                      <w:r>
                        <w:rPr>
                          <w:rFonts w:ascii="Verdana"/>
                          <w:b/>
                          <w:color w:val="2C6682"/>
                          <w:w w:val="85"/>
                          <w:sz w:val="20"/>
                        </w:rPr>
                        <w:t>t</w:t>
                      </w:r>
                    </w:p>
                    <w:p w14:paraId="090CE500" w14:textId="77777777" w:rsidR="008C0CC0" w:rsidRDefault="008C0CC0" w:rsidP="008C0CC0">
                      <w:pPr>
                        <w:spacing w:before="5" w:line="247" w:lineRule="auto"/>
                        <w:ind w:left="120" w:right="64"/>
                        <w:rPr>
                          <w:rFonts w:ascii="Trebuchet MS"/>
                          <w:color w:val="231F20"/>
                          <w:w w:val="90"/>
                          <w:sz w:val="18"/>
                        </w:rPr>
                      </w:pPr>
                      <w:r>
                        <w:rPr>
                          <w:rFonts w:ascii="Trebuchet MS"/>
                          <w:color w:val="231F20"/>
                          <w:w w:val="90"/>
                          <w:sz w:val="18"/>
                        </w:rPr>
                        <w:t>Trong ph</w:t>
                      </w:r>
                      <w:r>
                        <w:rPr>
                          <w:rFonts w:ascii="Trebuchet MS"/>
                          <w:color w:val="231F20"/>
                          <w:w w:val="90"/>
                          <w:sz w:val="18"/>
                        </w:rPr>
                        <w:t>â</w:t>
                      </w:r>
                      <w:r>
                        <w:rPr>
                          <w:rFonts w:ascii="Trebuchet MS"/>
                          <w:color w:val="231F20"/>
                          <w:w w:val="90"/>
                          <w:sz w:val="18"/>
                        </w:rPr>
                        <w:t>n t</w:t>
                      </w:r>
                      <w:r>
                        <w:rPr>
                          <w:rFonts w:ascii="Trebuchet MS"/>
                          <w:color w:val="231F20"/>
                          <w:w w:val="90"/>
                          <w:sz w:val="18"/>
                        </w:rPr>
                        <w:t>í</w:t>
                      </w:r>
                      <w:r>
                        <w:rPr>
                          <w:rFonts w:ascii="Trebuchet MS"/>
                          <w:color w:val="231F20"/>
                          <w:w w:val="90"/>
                          <w:sz w:val="18"/>
                        </w:rPr>
                        <w:t>ch d</w:t>
                      </w:r>
                      <w:r>
                        <w:rPr>
                          <w:rFonts w:ascii="Trebuchet MS"/>
                          <w:color w:val="231F20"/>
                          <w:w w:val="90"/>
                          <w:sz w:val="18"/>
                        </w:rPr>
                        <w:t>ữ</w:t>
                      </w:r>
                      <w:r>
                        <w:rPr>
                          <w:rFonts w:ascii="Trebuchet MS"/>
                          <w:color w:val="231F20"/>
                          <w:w w:val="90"/>
                          <w:sz w:val="18"/>
                        </w:rPr>
                        <w:t xml:space="preserve"> li</w:t>
                      </w:r>
                      <w:r>
                        <w:rPr>
                          <w:rFonts w:ascii="Trebuchet MS"/>
                          <w:color w:val="231F20"/>
                          <w:w w:val="90"/>
                          <w:sz w:val="18"/>
                        </w:rPr>
                        <w:t>ệ</w:t>
                      </w:r>
                      <w:r>
                        <w:rPr>
                          <w:rFonts w:ascii="Trebuchet MS"/>
                          <w:color w:val="231F20"/>
                          <w:w w:val="90"/>
                          <w:sz w:val="18"/>
                        </w:rPr>
                        <w:t xml:space="preserve">u </w:t>
                      </w:r>
                      <w:r>
                        <w:rPr>
                          <w:rFonts w:ascii="Trebuchet MS"/>
                          <w:color w:val="231F20"/>
                          <w:w w:val="90"/>
                          <w:sz w:val="18"/>
                        </w:rPr>
                        <w:t>đ</w:t>
                      </w:r>
                      <w:r>
                        <w:rPr>
                          <w:rFonts w:ascii="Trebuchet MS"/>
                          <w:color w:val="231F20"/>
                          <w:w w:val="90"/>
                          <w:sz w:val="18"/>
                        </w:rPr>
                        <w:t>a chi</w:t>
                      </w:r>
                      <w:r>
                        <w:rPr>
                          <w:rFonts w:ascii="Trebuchet MS"/>
                          <w:color w:val="231F20"/>
                          <w:w w:val="90"/>
                          <w:sz w:val="18"/>
                        </w:rPr>
                        <w:t>ề</w:t>
                      </w:r>
                      <w:r>
                        <w:rPr>
                          <w:rFonts w:ascii="Trebuchet MS"/>
                          <w:color w:val="231F20"/>
                          <w:w w:val="90"/>
                          <w:sz w:val="18"/>
                        </w:rPr>
                        <w:t>u, ph</w:t>
                      </w:r>
                      <w:r>
                        <w:rPr>
                          <w:rFonts w:ascii="Trebuchet MS"/>
                          <w:color w:val="231F20"/>
                          <w:w w:val="90"/>
                          <w:sz w:val="18"/>
                        </w:rPr>
                        <w:t>é</w:t>
                      </w:r>
                      <w:r>
                        <w:rPr>
                          <w:rFonts w:ascii="Trebuchet MS"/>
                          <w:color w:val="231F20"/>
                          <w:w w:val="90"/>
                          <w:sz w:val="18"/>
                        </w:rPr>
                        <w:t xml:space="preserve">p </w:t>
                      </w:r>
                      <w:r>
                        <w:rPr>
                          <w:rFonts w:ascii="Trebuchet MS"/>
                          <w:color w:val="231F20"/>
                          <w:w w:val="90"/>
                          <w:sz w:val="18"/>
                        </w:rPr>
                        <w:t>đ</w:t>
                      </w:r>
                      <w:r>
                        <w:rPr>
                          <w:rFonts w:ascii="Trebuchet MS"/>
                          <w:color w:val="231F20"/>
                          <w:w w:val="90"/>
                          <w:sz w:val="18"/>
                        </w:rPr>
                        <w:t>o m</w:t>
                      </w:r>
                      <w:r>
                        <w:rPr>
                          <w:rFonts w:ascii="Trebuchet MS"/>
                          <w:color w:val="231F20"/>
                          <w:w w:val="90"/>
                          <w:sz w:val="18"/>
                        </w:rPr>
                        <w:t>ậ</w:t>
                      </w:r>
                      <w:r>
                        <w:rPr>
                          <w:rFonts w:ascii="Trebuchet MS"/>
                          <w:color w:val="231F20"/>
                          <w:w w:val="90"/>
                          <w:sz w:val="18"/>
                        </w:rPr>
                        <w:t xml:space="preserve">t </w:t>
                      </w:r>
                      <w:r>
                        <w:rPr>
                          <w:rFonts w:ascii="Trebuchet MS"/>
                          <w:color w:val="231F20"/>
                          <w:w w:val="90"/>
                          <w:sz w:val="18"/>
                        </w:rPr>
                        <w:t>độ</w:t>
                      </w:r>
                      <w:r>
                        <w:rPr>
                          <w:rFonts w:ascii="Trebuchet MS"/>
                          <w:color w:val="231F20"/>
                          <w:w w:val="90"/>
                          <w:sz w:val="18"/>
                        </w:rPr>
                        <w:t xml:space="preserve"> d</w:t>
                      </w:r>
                      <w:r>
                        <w:rPr>
                          <w:rFonts w:ascii="Trebuchet MS"/>
                          <w:color w:val="231F20"/>
                          <w:w w:val="90"/>
                          <w:sz w:val="18"/>
                        </w:rPr>
                        <w:t>ữ</w:t>
                      </w:r>
                      <w:r>
                        <w:rPr>
                          <w:rFonts w:ascii="Trebuchet MS"/>
                          <w:color w:val="231F20"/>
                          <w:w w:val="90"/>
                          <w:sz w:val="18"/>
                        </w:rPr>
                        <w:t xml:space="preserve"> li</w:t>
                      </w:r>
                      <w:r>
                        <w:rPr>
                          <w:rFonts w:ascii="Trebuchet MS"/>
                          <w:color w:val="231F20"/>
                          <w:w w:val="90"/>
                          <w:sz w:val="18"/>
                        </w:rPr>
                        <w:t>ệ</w:t>
                      </w:r>
                      <w:r>
                        <w:rPr>
                          <w:rFonts w:ascii="Trebuchet MS"/>
                          <w:color w:val="231F20"/>
                          <w:w w:val="90"/>
                          <w:sz w:val="18"/>
                        </w:rPr>
                        <w:t xml:space="preserve">u </w:t>
                      </w:r>
                      <w:r>
                        <w:rPr>
                          <w:rFonts w:ascii="Trebuchet MS"/>
                          <w:color w:val="231F20"/>
                          <w:w w:val="90"/>
                          <w:sz w:val="18"/>
                        </w:rPr>
                        <w:t>đượ</w:t>
                      </w:r>
                      <w:r>
                        <w:rPr>
                          <w:rFonts w:ascii="Trebuchet MS"/>
                          <w:color w:val="231F20"/>
                          <w:w w:val="90"/>
                          <w:sz w:val="18"/>
                        </w:rPr>
                        <w:t>c gi</w:t>
                      </w:r>
                      <w:r>
                        <w:rPr>
                          <w:rFonts w:ascii="Trebuchet MS"/>
                          <w:color w:val="231F20"/>
                          <w:w w:val="90"/>
                          <w:sz w:val="18"/>
                        </w:rPr>
                        <w:t>ữ</w:t>
                      </w:r>
                      <w:r>
                        <w:rPr>
                          <w:rFonts w:ascii="Trebuchet MS"/>
                          <w:color w:val="231F20"/>
                          <w:w w:val="90"/>
                          <w:sz w:val="18"/>
                        </w:rPr>
                        <w:t xml:space="preserve"> trong kh</w:t>
                      </w:r>
                      <w:r>
                        <w:rPr>
                          <w:rFonts w:ascii="Trebuchet MS"/>
                          <w:color w:val="231F20"/>
                          <w:w w:val="90"/>
                          <w:sz w:val="18"/>
                        </w:rPr>
                        <w:t>ố</w:t>
                      </w:r>
                      <w:r>
                        <w:rPr>
                          <w:rFonts w:ascii="Trebuchet MS"/>
                          <w:color w:val="231F20"/>
                          <w:w w:val="90"/>
                          <w:sz w:val="18"/>
                        </w:rPr>
                        <w:t>i d</w:t>
                      </w:r>
                      <w:r>
                        <w:rPr>
                          <w:rFonts w:ascii="Trebuchet MS"/>
                          <w:color w:val="231F20"/>
                          <w:w w:val="90"/>
                          <w:sz w:val="18"/>
                        </w:rPr>
                        <w:t>ữ</w:t>
                      </w:r>
                      <w:r>
                        <w:rPr>
                          <w:rFonts w:ascii="Trebuchet MS"/>
                          <w:color w:val="231F20"/>
                          <w:w w:val="90"/>
                          <w:sz w:val="18"/>
                        </w:rPr>
                        <w:t xml:space="preserve"> li</w:t>
                      </w:r>
                      <w:r>
                        <w:rPr>
                          <w:rFonts w:ascii="Trebuchet MS"/>
                          <w:color w:val="231F20"/>
                          <w:w w:val="90"/>
                          <w:sz w:val="18"/>
                        </w:rPr>
                        <w:t>ệ</w:t>
                      </w:r>
                      <w:r>
                        <w:rPr>
                          <w:rFonts w:ascii="Trebuchet MS"/>
                          <w:color w:val="231F20"/>
                          <w:w w:val="90"/>
                          <w:sz w:val="18"/>
                        </w:rPr>
                        <w:t>u.</w:t>
                      </w:r>
                    </w:p>
                  </w:txbxContent>
                </v:textbox>
                <w10:wrap anchorx="page"/>
              </v:shape>
            </w:pict>
          </mc:Fallback>
        </mc:AlternateContent>
      </w:r>
      <w:r w:rsidRPr="000A77CC">
        <w:rPr>
          <w:color w:val="231F20"/>
        </w:rPr>
        <w:t>Về mặt khái niệm, người dùng cuối MDBMS trực quan hóa dữ liệu được lưu trữ dưới dạng khối lập phương ba chiều được gọi là</w:t>
      </w:r>
      <w:r w:rsidRPr="000A77CC">
        <w:rPr>
          <w:color w:val="231F20"/>
          <w:lang w:val="vi-VN"/>
        </w:rPr>
        <w:t xml:space="preserve"> </w:t>
      </w:r>
      <w:r w:rsidRPr="000A77CC">
        <w:rPr>
          <w:b/>
          <w:color w:val="2C6682"/>
        </w:rPr>
        <w:t>khối dữ liệu</w:t>
      </w:r>
      <w:r w:rsidRPr="000A77CC">
        <w:rPr>
          <w:color w:val="231F20"/>
        </w:rPr>
        <w:t>.</w:t>
      </w:r>
      <w:r w:rsidRPr="000A77CC">
        <w:rPr>
          <w:color w:val="231F20"/>
          <w:spacing w:val="-13"/>
        </w:rPr>
        <w:t xml:space="preserve"> </w:t>
      </w:r>
      <w:r w:rsidRPr="000A77CC">
        <w:rPr>
          <w:color w:val="231F20"/>
        </w:rPr>
        <w:t>TVị trí của mỗi giá trị dữ liệu trong khối dữ liệu là một hàm của các trục x-, y- và z trong không gian ba chiều. Ba trục đại diện cho kích thước của giá trị dữ liệu. Các khối dữ liệu có thể phát triển thành số chiều n, do đó trở thành các siêu khối. Các khối dữ liệu được tạo bằng cách trích xuất dữ liệu từ cơ sở dữ liệu hoạt động hoặc từ kho dữ liệu. Một đặc điểm quan trọng của khối dữ liệu là chúng tĩnh; nghĩa là chúng không thể thay đổi và phải được tạo ra trước khi chúng có thể được sử dụng. Các khối dữ liệu không thể được tạo bởi các truy vấn đặc biệt. Thay vào đó, bạn truy vấn các khối được tạo sẵn với các trục đã xác định; ví dụ: một khối bán hàng sẽ có các thứ nguyên về sản phẩm, địa điểm và thời gian và bạn chỉ có thể truy vấn các thứ nguyên đó. Do đó, quy trình tạo khối dữ liệu là rất quan trọng và yêu cầu công việc thiết kế mặt trước chuyên sâu. Công việc thiết kế này có thể hợp lý vì cơ sở dữ liệu MOLAP được biết là nhanh hơn nhiều so với các đối tác ROLAP của chúng, đặc biệt là khi xử lý các tập dữ liệu lớn. Để tăng tốc độ truy cập dữ liệu, các khối dữ liệu thường được giữ trong bộ nhớ ở</w:t>
      </w:r>
      <w:r w:rsidRPr="000A77CC">
        <w:rPr>
          <w:color w:val="231F20"/>
          <w:lang w:val="vi-VN"/>
        </w:rPr>
        <w:t xml:space="preserve"> </w:t>
      </w:r>
      <w:r w:rsidRPr="000A77CC">
        <w:rPr>
          <w:b/>
          <w:color w:val="2C6682"/>
        </w:rPr>
        <w:t>bộ đệm khối</w:t>
      </w:r>
      <w:r w:rsidRPr="000A77CC">
        <w:rPr>
          <w:color w:val="231F20"/>
        </w:rPr>
        <w:t>.</w:t>
      </w:r>
      <w:r w:rsidRPr="000A77CC">
        <w:rPr>
          <w:color w:val="231F20"/>
          <w:spacing w:val="-23"/>
        </w:rPr>
        <w:t xml:space="preserve"> </w:t>
      </w:r>
      <w:r w:rsidRPr="000A77CC">
        <w:rPr>
          <w:color w:val="231F20"/>
        </w:rPr>
        <w:t>(Khối dữ liệu chỉ là một cửa sổ cho tập hợp con dữ liệu được xác định trước trong cơ sở dữ liệu. Khối dữ liệu và cơ sở dữ liệu không giống nhau.) Vì MOLAP cũng được hưởng lợi từ cơ sở hạ tầng máy khách/máy chủ, nên bộ đệm ẩn khối có thể được đặt tại Máy chủ MOLAP, máy khách MOLAP hoặc cả hai.</w:t>
      </w:r>
    </w:p>
    <w:p w14:paraId="1613AEC1" w14:textId="77777777" w:rsidR="008C0CC0" w:rsidRPr="000A77CC" w:rsidRDefault="008C0CC0" w:rsidP="008C0CC0">
      <w:pPr>
        <w:pStyle w:val="BodyText"/>
        <w:spacing w:line="249" w:lineRule="auto"/>
        <w:ind w:left="1920" w:right="3596" w:firstLineChars="100" w:firstLine="220"/>
        <w:jc w:val="both"/>
        <w:rPr>
          <w:color w:val="231F20"/>
        </w:rPr>
      </w:pPr>
      <w:r w:rsidRPr="000A77CC">
        <w:rPr>
          <w:color w:val="231F20"/>
        </w:rPr>
        <w:t>Vì khối dữ liệu được xác định trước với một số kích thước đã đặt, nên việc thêm một kích thước mới yêu cầu toàn bộ khối dữ liệu phải được tạo lại, điều này tốn nhiều thời gian. Do đó, khi các khối dữ liệu được tạo quá thường xuyên, MDBMS sẽ mất một số</w:t>
      </w:r>
      <w:r w:rsidRPr="000A77CC">
        <w:rPr>
          <w:color w:val="231F20"/>
          <w:lang w:val="vi-VN"/>
        </w:rPr>
        <w:t xml:space="preserve"> </w:t>
      </w:r>
      <w:r w:rsidRPr="000A77CC">
        <w:rPr>
          <w:color w:val="231F20"/>
        </w:rPr>
        <w:t>lợi thế về tốc độ của nó so với cơ sở dữ liệu quan hệ. Ngoài ra, MDBMS sử dụng các kỹ thuật lưu trữ dữ liệu độc quyền, do đó yêu cầu các phương pháp truy cập dữ liệu độc quyền bằng ngôn ngữ truy vấn đa chiều.</w:t>
      </w:r>
    </w:p>
    <w:p w14:paraId="0C23D13F" w14:textId="77777777" w:rsidR="008C0CC0" w:rsidRPr="000A77CC" w:rsidRDefault="008C0CC0" w:rsidP="008C0CC0">
      <w:pPr>
        <w:pStyle w:val="BodyText"/>
        <w:spacing w:line="249" w:lineRule="auto"/>
        <w:ind w:left="1920" w:right="3597" w:firstLine="264"/>
        <w:jc w:val="both"/>
        <w:rPr>
          <w:color w:val="231F20"/>
        </w:rPr>
      </w:pPr>
      <w:r w:rsidRPr="000A77CC">
        <w:rPr>
          <w:color w:val="231F20"/>
        </w:rPr>
        <w:t>Phân tích dữ liệu đa chiều cũng bị ảnh hưởng bởi cách hệ thống cơ sở dữ liệu xử lý độ thưa thớt.</w:t>
      </w:r>
      <w:r w:rsidRPr="000A77CC">
        <w:rPr>
          <w:color w:val="231F20"/>
          <w:lang w:val="vi-VN"/>
        </w:rPr>
        <w:t xml:space="preserve"> </w:t>
      </w:r>
      <w:r w:rsidRPr="000A77CC">
        <w:rPr>
          <w:b/>
          <w:color w:val="2C6682"/>
        </w:rPr>
        <w:t>Thưa thớt</w:t>
      </w:r>
      <w:r w:rsidRPr="000A77CC">
        <w:rPr>
          <w:b/>
          <w:color w:val="2C6682"/>
          <w:spacing w:val="-34"/>
        </w:rPr>
        <w:t xml:space="preserve"> </w:t>
      </w:r>
      <w:r w:rsidRPr="000A77CC">
        <w:rPr>
          <w:color w:val="231F20"/>
        </w:rPr>
        <w:t>đo mật độ của dữ liệu được giữ trong khối dữ liệu; nó được tính bằng cách chia tổng số giá trị thực trong khối cho tổng số ô của nó. Vì kích thước của khối dữ liệu được xác định trước nên không phải tất cả các ô đều được điền. Nói cách khác, một số ô trống. Quay trở lại ví dụ bán hàng, nhiều sản phẩm có thể không được bán trong một khoảng thời gian nhất định tại một địa điểm nhất định. Trên thực tế, bạn sẽ thường thấy rằng ít hơn 50 phần trăm các ô của khối dữ liệu được điền. Trong mọi trường hợp, cơ sở dữ liệu đa chiều phải xử lý độ thưa thớt một cách hiệu quả để giảm các yêu cầu tài nguyên và chi phí xử lý.</w:t>
      </w:r>
    </w:p>
    <w:p w14:paraId="551F1B07" w14:textId="77777777" w:rsidR="008C0CC0" w:rsidRPr="000A77CC" w:rsidRDefault="008C0CC0" w:rsidP="00BA54B1">
      <w:pPr>
        <w:pStyle w:val="Heading2"/>
        <w:numPr>
          <w:ilvl w:val="1"/>
          <w:numId w:val="29"/>
        </w:numPr>
        <w:tabs>
          <w:tab w:val="left" w:pos="2512"/>
        </w:tabs>
        <w:spacing w:before="194"/>
        <w:jc w:val="both"/>
        <w:rPr>
          <w:rFonts w:ascii="Times New Roman" w:hAnsi="Times New Roman" w:cs="Times New Roman"/>
        </w:rPr>
      </w:pPr>
      <w:r w:rsidRPr="000A77CC">
        <w:rPr>
          <w:rFonts w:ascii="Times New Roman" w:hAnsi="Times New Roman" w:cs="Times New Roman"/>
          <w:color w:val="231F20"/>
        </w:rPr>
        <w:t xml:space="preserve">g </w:t>
      </w:r>
      <w:r w:rsidRPr="000A77CC">
        <w:rPr>
          <w:rFonts w:ascii="Times New Roman" w:hAnsi="Times New Roman" w:cs="Times New Roman"/>
          <w:color w:val="058141"/>
        </w:rPr>
        <w:t>OLAP quan hệ so với đa chiều</w:t>
      </w:r>
    </w:p>
    <w:p w14:paraId="255CBDC7" w14:textId="5EB198BE" w:rsidR="008C0CC0" w:rsidRPr="000A77CC" w:rsidRDefault="008C0CC0" w:rsidP="008C0CC0">
      <w:pPr>
        <w:pStyle w:val="BodyText"/>
        <w:spacing w:before="167" w:line="249" w:lineRule="auto"/>
        <w:ind w:left="1920" w:right="3597"/>
        <w:jc w:val="both"/>
        <w:rPr>
          <w:color w:val="231F20"/>
          <w:spacing w:val="-5"/>
        </w:rPr>
      </w:pPr>
      <w:r w:rsidRPr="000A77CC">
        <w:rPr>
          <w:noProof/>
        </w:rPr>
        <mc:AlternateContent>
          <mc:Choice Requires="wps">
            <w:drawing>
              <wp:anchor distT="0" distB="0" distL="114300" distR="114300" simplePos="0" relativeHeight="251600384" behindDoc="0" locked="0" layoutInCell="1" allowOverlap="1" wp14:anchorId="1DFB9773" wp14:editId="569BC671">
                <wp:simplePos x="0" y="0"/>
                <wp:positionH relativeFrom="page">
                  <wp:posOffset>190500</wp:posOffset>
                </wp:positionH>
                <wp:positionV relativeFrom="paragraph">
                  <wp:posOffset>1612900</wp:posOffset>
                </wp:positionV>
                <wp:extent cx="635000" cy="0"/>
                <wp:effectExtent l="0" t="0" r="0" b="0"/>
                <wp:wrapNone/>
                <wp:docPr id="331" name="Straight Connector 33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5000" cy="0"/>
                        </a:xfrm>
                        <a:prstGeom prst="line">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2F9574E" id="Straight Connector 331" o:spid="_x0000_s1026" style="position:absolute;z-index:25160038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 from="15pt,127pt" to="65pt,12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" strokeweight=".25pt">
                <w10:wrap anchorx="page"/>
              </v:line>
            </w:pict>
          </mc:Fallback>
        </mc:AlternateContent>
      </w:r>
      <w:r w:rsidRPr="000A77CC">
        <w:rPr>
          <w:noProof/>
        </w:rPr>
        <mc:AlternateContent>
          <mc:Choice Requires="wps">
            <w:drawing>
              <wp:anchor distT="0" distB="0" distL="114300" distR="114300" simplePos="0" relativeHeight="251601408" behindDoc="0" locked="0" layoutInCell="1" allowOverlap="1" wp14:anchorId="57EDCC0D" wp14:editId="3118D1DD">
                <wp:simplePos x="0" y="0"/>
                <wp:positionH relativeFrom="page">
                  <wp:posOffset>8420100</wp:posOffset>
                </wp:positionH>
                <wp:positionV relativeFrom="paragraph">
                  <wp:posOffset>1612900</wp:posOffset>
                </wp:positionV>
                <wp:extent cx="190500" cy="0"/>
                <wp:effectExtent l="0" t="0" r="0" b="0"/>
                <wp:wrapNone/>
                <wp:docPr id="330" name="Straight Connector 33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0500" cy="0"/>
                        </a:xfrm>
                        <a:prstGeom prst="line">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D05A834" id="Straight Connector 330" o:spid="_x0000_s1026" style="position:absolute;z-index:25160140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 from="663pt,127pt" to="678pt,12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" strokeweight=".25pt">
                <w10:wrap anchorx="page"/>
              </v:line>
            </w:pict>
          </mc:Fallback>
        </mc:AlternateContent>
      </w:r>
      <w:r w:rsidRPr="000A77CC">
        <w:rPr>
          <w:color w:val="231F20"/>
          <w:spacing w:val="-5"/>
        </w:rPr>
        <w:t>Bảng 13.12 tóm tắt một số ưu và nhược điểm của ROLAP và MOLAP. Hãy nhớ rằng việc lựa chọn cái này hay cái kia thường phụ thuộc vào điểm thuận lợi của người đánh giá. Ví dụ: đánh giá đúng đắn về OLAP phải bao gồm giá cả, nền tảng phần cứng được hỗ trợ, khả năng tương thích với DBMS hiện có, yêu cầu lập trình, hiệu suất và tính sẵn có của các công cụ quản trị. Tóm tắt trong Bảng 13.12 cung cấp một điểm khởi đầu hữu ích để so sánh.</w:t>
      </w:r>
    </w:p>
    <w:p w14:paraId="71E933C9" w14:textId="77777777" w:rsidR="008C0CC0" w:rsidRPr="000A77CC" w:rsidRDefault="008C0CC0" w:rsidP="008C0CC0">
      <w:pPr>
        <w:spacing w:line="249" w:lineRule="auto"/>
        <w:jc w:val="both"/>
        <w:sectPr w:rsidR="008C0CC0" w:rsidRPr="000A77CC">
          <w:type w:val="continuous"/>
          <w:pgSz w:w="13560" w:h="16980"/>
          <w:pgMar w:top="1240" w:right="180" w:bottom="660" w:left="180" w:header="720" w:footer="720" w:gutter="0"/>
          <w:cols w:space="720"/>
        </w:sectPr>
      </w:pPr>
    </w:p>
    <w:p w14:paraId="1A74A493" w14:textId="77777777" w:rsidR="008C0CC0" w:rsidRPr="000A77CC" w:rsidRDefault="008C0CC0" w:rsidP="008C0CC0">
      <w:pPr>
        <w:spacing w:before="86"/>
        <w:ind w:left="1208"/>
        <w:rPr>
          <w:sz w:val="20"/>
        </w:rPr>
      </w:pPr>
      <w:r w:rsidRPr="000A77CC">
        <w:rPr>
          <w:b/>
          <w:color w:val="2C6682"/>
          <w:sz w:val="20"/>
        </w:rPr>
        <w:lastRenderedPageBreak/>
        <w:t xml:space="preserve">628 </w:t>
      </w:r>
      <w:r w:rsidRPr="000A77CC">
        <w:rPr>
          <w:color w:val="231F20"/>
          <w:sz w:val="20"/>
        </w:rPr>
        <w:t>Phần 4 Khái niệm cơ sở dữ liệu nâng cao</w:t>
      </w:r>
    </w:p>
    <w:p w14:paraId="07DA6D4D" w14:textId="77777777" w:rsidR="008C0CC0" w:rsidRPr="000A77CC" w:rsidRDefault="008C0CC0" w:rsidP="008C0CC0">
      <w:pPr>
        <w:pStyle w:val="BodyText"/>
        <w:spacing w:before="1"/>
        <w:rPr>
          <w:sz w:val="20"/>
        </w:rPr>
      </w:pPr>
    </w:p>
    <w:p w14:paraId="619FEAE7" w14:textId="77777777" w:rsidR="008C0CC0" w:rsidRPr="000A77CC" w:rsidRDefault="008C0CC0" w:rsidP="008C0CC0">
      <w:pPr>
        <w:pStyle w:val="Heading3"/>
        <w:tabs>
          <w:tab w:val="left" w:pos="11279"/>
        </w:tabs>
        <w:rPr>
          <w:rFonts w:ascii="Times New Roman" w:hAnsi="Times New Roman" w:cs="Times New Roman"/>
        </w:rPr>
      </w:pPr>
      <w:r w:rsidRPr="000A77CC">
        <w:rPr>
          <w:rFonts w:ascii="Times New Roman" w:hAnsi="Times New Roman" w:cs="Times New Roman"/>
          <w:color w:val="231F20"/>
          <w:w w:val="95"/>
          <w:shd w:val="clear" w:color="auto" w:fill="FCAF17"/>
        </w:rPr>
        <w:t>BẢNG</w:t>
      </w:r>
      <w:r w:rsidRPr="000A77CC">
        <w:rPr>
          <w:rFonts w:ascii="Times New Roman" w:hAnsi="Times New Roman" w:cs="Times New Roman"/>
          <w:color w:val="231F20"/>
          <w:spacing w:val="-45"/>
          <w:w w:val="95"/>
          <w:shd w:val="clear" w:color="auto" w:fill="FCAF17"/>
        </w:rPr>
        <w:t xml:space="preserve"> </w:t>
      </w:r>
      <w:r w:rsidRPr="000A77CC">
        <w:rPr>
          <w:rFonts w:ascii="Times New Roman" w:hAnsi="Times New Roman" w:cs="Times New Roman"/>
          <w:color w:val="231F20"/>
          <w:w w:val="95"/>
          <w:shd w:val="clear" w:color="auto" w:fill="FCAF17"/>
        </w:rPr>
        <w:t>13.12</w:t>
      </w:r>
      <w:r w:rsidRPr="000A77CC">
        <w:rPr>
          <w:rFonts w:ascii="Times New Roman" w:hAnsi="Times New Roman" w:cs="Times New Roman"/>
          <w:color w:val="231F20"/>
          <w:shd w:val="clear" w:color="auto" w:fill="FCAF17"/>
        </w:rPr>
        <w:tab/>
      </w:r>
    </w:p>
    <w:p w14:paraId="4F038825" w14:textId="77777777" w:rsidR="008C0CC0" w:rsidRPr="000A77CC" w:rsidRDefault="008C0CC0" w:rsidP="008C0CC0">
      <w:pPr>
        <w:pStyle w:val="Heading4"/>
        <w:tabs>
          <w:tab w:val="left" w:pos="11279"/>
        </w:tabs>
        <w:rPr>
          <w:rFonts w:ascii="Times New Roman" w:hAnsi="Times New Roman" w:cs="Times New Roman"/>
        </w:rPr>
      </w:pPr>
      <w:r w:rsidRPr="000A77CC">
        <w:rPr>
          <w:rFonts w:ascii="Times New Roman" w:hAnsi="Times New Roman" w:cs="Times New Roman"/>
          <w:color w:val="FFFFFF"/>
          <w:w w:val="59"/>
          <w:shd w:val="clear" w:color="auto" w:fill="2C6682"/>
        </w:rPr>
        <w:t xml:space="preserve"> </w:t>
      </w:r>
      <w:r w:rsidRPr="000A77CC">
        <w:rPr>
          <w:rFonts w:ascii="Times New Roman" w:hAnsi="Times New Roman" w:cs="Times New Roman"/>
          <w:color w:val="FFFFFF"/>
          <w:spacing w:val="-39"/>
          <w:shd w:val="clear" w:color="auto" w:fill="2C6682"/>
        </w:rPr>
        <w:t xml:space="preserve"> </w:t>
      </w:r>
      <w:r w:rsidRPr="000A77CC">
        <w:rPr>
          <w:rFonts w:ascii="Times New Roman" w:hAnsi="Times New Roman" w:cs="Times New Roman"/>
          <w:color w:val="FFFFFF"/>
          <w:spacing w:val="4"/>
          <w:w w:val="103"/>
          <w:shd w:val="clear" w:color="auto" w:fill="2C6682"/>
        </w:rPr>
        <w:t>OLAP quan hệ so với đa chiều</w:t>
      </w:r>
      <w:r w:rsidRPr="000A77CC">
        <w:rPr>
          <w:rFonts w:ascii="Times New Roman" w:hAnsi="Times New Roman" w:cs="Times New Roman"/>
          <w:color w:val="FFFFFF"/>
          <w:shd w:val="clear" w:color="auto" w:fill="2C6682"/>
        </w:rPr>
        <w:tab/>
      </w:r>
    </w:p>
    <w:p w14:paraId="558AC051" w14:textId="77777777" w:rsidR="008C0CC0" w:rsidRPr="000A77CC" w:rsidRDefault="008C0CC0" w:rsidP="008C0CC0">
      <w:pPr>
        <w:pStyle w:val="BodyText"/>
        <w:spacing w:before="4"/>
        <w:rPr>
          <w:b/>
          <w:sz w:val="7"/>
        </w:rPr>
      </w:pPr>
    </w:p>
    <w:tbl>
      <w:tblPr>
        <w:tblW w:w="0" w:type="auto"/>
        <w:tblInd w:w="1220" w:type="dxa"/>
        <w:tblBorders>
          <w:top w:val="single" w:sz="8" w:space="0" w:color="808285"/>
          <w:left w:val="single" w:sz="8" w:space="0" w:color="808285"/>
          <w:bottom w:val="single" w:sz="8" w:space="0" w:color="808285"/>
          <w:right w:val="single" w:sz="8" w:space="0" w:color="808285"/>
          <w:insideH w:val="single" w:sz="8" w:space="0" w:color="808285"/>
          <w:insideV w:val="single" w:sz="8" w:space="0" w:color="808285"/>
        </w:tblBorders>
        <w:tblLayout w:type="fixed"/>
        <w:tblCellMar>
          <w:left w:w="0" w:type="dxa"/>
          <w:right w:w="0" w:type="dxa"/>
        </w:tblCellMar>
        <w:tblLook w:val="04A0" w:firstRow="1" w:lastRow="0" w:firstColumn="1" w:lastColumn="0" w:noHBand="0" w:noVBand="1"/>
      </w:tblPr>
      <w:tblGrid>
        <w:gridCol w:w="2030"/>
        <w:gridCol w:w="3480"/>
        <w:gridCol w:w="4550"/>
      </w:tblGrid>
      <w:tr w:rsidR="008C0CC0" w:rsidRPr="000A77CC" w14:paraId="618C53A4" w14:textId="77777777" w:rsidTr="00A31C5E">
        <w:trPr>
          <w:trHeight w:val="305"/>
        </w:trPr>
        <w:tc>
          <w:tcPr>
            <w:tcW w:w="2030" w:type="dxa"/>
            <w:shd w:val="clear" w:color="auto" w:fill="2C6682"/>
          </w:tcPr>
          <w:p w14:paraId="4700CB34" w14:textId="77777777" w:rsidR="008C0CC0" w:rsidRPr="000A77CC" w:rsidRDefault="008C0CC0" w:rsidP="00A31C5E">
            <w:pPr>
              <w:pStyle w:val="TableParagraph"/>
              <w:spacing w:before="14"/>
              <w:ind w:left="82"/>
              <w:rPr>
                <w:rFonts w:ascii="Times New Roman" w:hAnsi="Times New Roman" w:cs="Times New Roman"/>
                <w:b/>
              </w:rPr>
            </w:pPr>
            <w:r w:rsidRPr="000A77CC">
              <w:rPr>
                <w:rFonts w:ascii="Times New Roman" w:hAnsi="Times New Roman" w:cs="Times New Roman"/>
                <w:b/>
                <w:color w:val="FFFFFF"/>
                <w:spacing w:val="4"/>
                <w:w w:val="87"/>
              </w:rPr>
              <w:t>đặc trưng</w:t>
            </w:r>
          </w:p>
        </w:tc>
        <w:tc>
          <w:tcPr>
            <w:tcW w:w="3480" w:type="dxa"/>
            <w:shd w:val="clear" w:color="auto" w:fill="2C6682"/>
          </w:tcPr>
          <w:p w14:paraId="04805353" w14:textId="77777777" w:rsidR="008C0CC0" w:rsidRPr="000A77CC" w:rsidRDefault="008C0CC0" w:rsidP="00A31C5E">
            <w:pPr>
              <w:pStyle w:val="TableParagraph"/>
              <w:spacing w:before="14"/>
              <w:ind w:left="82"/>
              <w:rPr>
                <w:rFonts w:ascii="Times New Roman" w:hAnsi="Times New Roman" w:cs="Times New Roman"/>
                <w:b/>
              </w:rPr>
            </w:pPr>
            <w:r w:rsidRPr="000A77CC">
              <w:rPr>
                <w:rFonts w:ascii="Times New Roman" w:hAnsi="Times New Roman" w:cs="Times New Roman"/>
                <w:b/>
                <w:color w:val="FFFFFF"/>
              </w:rPr>
              <w:t>ROLAP</w:t>
            </w:r>
          </w:p>
        </w:tc>
        <w:tc>
          <w:tcPr>
            <w:tcW w:w="4550" w:type="dxa"/>
            <w:shd w:val="clear" w:color="auto" w:fill="2C6682"/>
          </w:tcPr>
          <w:p w14:paraId="4A094AED" w14:textId="77777777" w:rsidR="008C0CC0" w:rsidRPr="000A77CC" w:rsidRDefault="008C0CC0" w:rsidP="00A31C5E">
            <w:pPr>
              <w:pStyle w:val="TableParagraph"/>
              <w:spacing w:before="14"/>
              <w:ind w:left="82"/>
              <w:rPr>
                <w:rFonts w:ascii="Times New Roman" w:hAnsi="Times New Roman" w:cs="Times New Roman"/>
                <w:b/>
              </w:rPr>
            </w:pPr>
            <w:r w:rsidRPr="000A77CC">
              <w:rPr>
                <w:rFonts w:ascii="Times New Roman" w:hAnsi="Times New Roman" w:cs="Times New Roman"/>
                <w:b/>
                <w:color w:val="FFFFFF"/>
              </w:rPr>
              <w:t>MOLAP</w:t>
            </w:r>
          </w:p>
        </w:tc>
      </w:tr>
      <w:tr w:rsidR="008C0CC0" w:rsidRPr="000A77CC" w14:paraId="1079AF62" w14:textId="77777777" w:rsidTr="00A31C5E">
        <w:trPr>
          <w:trHeight w:val="1010"/>
        </w:trPr>
        <w:tc>
          <w:tcPr>
            <w:tcW w:w="2030" w:type="dxa"/>
            <w:shd w:val="clear" w:color="auto" w:fill="FFCC7A"/>
          </w:tcPr>
          <w:p w14:paraId="5F71A9D8" w14:textId="77777777" w:rsidR="008C0CC0" w:rsidRPr="000A77CC" w:rsidRDefault="008C0CC0" w:rsidP="00A31C5E">
            <w:pPr>
              <w:pStyle w:val="TableParagraph"/>
              <w:rPr>
                <w:rFonts w:ascii="Times New Roman" w:hAnsi="Times New Roman" w:cs="Times New Roman"/>
                <w:sz w:val="20"/>
              </w:rPr>
            </w:pPr>
            <w:r w:rsidRPr="000A77CC">
              <w:rPr>
                <w:rFonts w:ascii="Times New Roman" w:hAnsi="Times New Roman" w:cs="Times New Roman"/>
                <w:color w:val="231F20"/>
                <w:sz w:val="20"/>
              </w:rPr>
              <w:t>Lược đồ</w:t>
            </w:r>
          </w:p>
        </w:tc>
        <w:tc>
          <w:tcPr>
            <w:tcW w:w="3480" w:type="dxa"/>
            <w:shd w:val="clear" w:color="auto" w:fill="FFCC7A"/>
          </w:tcPr>
          <w:p w14:paraId="268DB98F" w14:textId="77777777" w:rsidR="008C0CC0" w:rsidRPr="000A77CC" w:rsidRDefault="008C0CC0" w:rsidP="00A31C5E">
            <w:pPr>
              <w:pStyle w:val="TableParagraph"/>
              <w:spacing w:before="8" w:line="247" w:lineRule="auto"/>
              <w:ind w:right="319"/>
              <w:rPr>
                <w:rFonts w:ascii="Times New Roman" w:hAnsi="Times New Roman" w:cs="Times New Roman"/>
                <w:color w:val="231F20"/>
                <w:sz w:val="20"/>
              </w:rPr>
            </w:pPr>
            <w:r w:rsidRPr="000A77CC">
              <w:rPr>
                <w:rFonts w:ascii="Times New Roman" w:hAnsi="Times New Roman" w:cs="Times New Roman"/>
                <w:color w:val="231F20"/>
                <w:sz w:val="20"/>
              </w:rPr>
              <w:t>Sử dụng giản đồ sao</w:t>
            </w:r>
          </w:p>
          <w:p w14:paraId="2614609E" w14:textId="77777777" w:rsidR="008C0CC0" w:rsidRPr="000A77CC" w:rsidRDefault="008C0CC0" w:rsidP="00A31C5E">
            <w:pPr>
              <w:pStyle w:val="TableParagraph"/>
              <w:spacing w:before="8" w:line="247" w:lineRule="auto"/>
              <w:ind w:right="319"/>
              <w:rPr>
                <w:rFonts w:ascii="Times New Roman" w:hAnsi="Times New Roman" w:cs="Times New Roman"/>
                <w:sz w:val="20"/>
              </w:rPr>
            </w:pPr>
            <w:r w:rsidRPr="000A77CC">
              <w:rPr>
                <w:rFonts w:ascii="Times New Roman" w:hAnsi="Times New Roman" w:cs="Times New Roman"/>
                <w:color w:val="231F20"/>
                <w:sz w:val="20"/>
              </w:rPr>
              <w:t>Kích thước bổ sung có thể được thêm động</w:t>
            </w:r>
          </w:p>
        </w:tc>
        <w:tc>
          <w:tcPr>
            <w:tcW w:w="4550" w:type="dxa"/>
            <w:shd w:val="clear" w:color="auto" w:fill="FFCC7A"/>
          </w:tcPr>
          <w:p w14:paraId="76CB53AE" w14:textId="77777777" w:rsidR="008C0CC0" w:rsidRPr="000A77CC" w:rsidRDefault="008C0CC0" w:rsidP="00A31C5E">
            <w:pPr>
              <w:pStyle w:val="TableParagraph"/>
              <w:spacing w:before="8" w:line="247" w:lineRule="auto"/>
              <w:ind w:right="245"/>
              <w:rPr>
                <w:rFonts w:ascii="Times New Roman" w:hAnsi="Times New Roman" w:cs="Times New Roman"/>
                <w:color w:val="231F20"/>
                <w:sz w:val="20"/>
              </w:rPr>
            </w:pPr>
            <w:r w:rsidRPr="000A77CC">
              <w:rPr>
                <w:rFonts w:ascii="Times New Roman" w:hAnsi="Times New Roman" w:cs="Times New Roman"/>
                <w:color w:val="231F20"/>
                <w:sz w:val="20"/>
              </w:rPr>
              <w:t>Sử dụng khối dữ liệu</w:t>
            </w:r>
          </w:p>
          <w:p w14:paraId="71562295" w14:textId="77777777" w:rsidR="008C0CC0" w:rsidRPr="000A77CC" w:rsidRDefault="008C0CC0" w:rsidP="00A31C5E">
            <w:pPr>
              <w:pStyle w:val="TableParagraph"/>
              <w:spacing w:before="8" w:line="247" w:lineRule="auto"/>
              <w:ind w:right="245"/>
              <w:rPr>
                <w:rFonts w:ascii="Times New Roman" w:hAnsi="Times New Roman" w:cs="Times New Roman"/>
                <w:sz w:val="20"/>
              </w:rPr>
            </w:pPr>
            <w:r w:rsidRPr="000A77CC">
              <w:rPr>
                <w:rFonts w:ascii="Times New Roman" w:hAnsi="Times New Roman" w:cs="Times New Roman"/>
                <w:color w:val="231F20"/>
                <w:sz w:val="20"/>
              </w:rPr>
              <w:t>Mảng đa chiều, lưu trữ hàng, lưu trữ cột Các kích thước bổ sung yêu cầu tạo lại khối dữ liệu</w:t>
            </w:r>
          </w:p>
        </w:tc>
      </w:tr>
      <w:tr w:rsidR="008C0CC0" w:rsidRPr="000A77CC" w14:paraId="5607EC76" w14:textId="77777777" w:rsidTr="00A31C5E">
        <w:trPr>
          <w:trHeight w:val="290"/>
        </w:trPr>
        <w:tc>
          <w:tcPr>
            <w:tcW w:w="2030" w:type="dxa"/>
            <w:shd w:val="clear" w:color="auto" w:fill="FFE0AD"/>
          </w:tcPr>
          <w:p w14:paraId="274A02D1" w14:textId="77777777" w:rsidR="008C0CC0" w:rsidRPr="000A77CC" w:rsidRDefault="008C0CC0" w:rsidP="00A31C5E">
            <w:pPr>
              <w:pStyle w:val="TableParagraph"/>
              <w:rPr>
                <w:rFonts w:ascii="Times New Roman" w:hAnsi="Times New Roman" w:cs="Times New Roman"/>
                <w:sz w:val="20"/>
                <w:lang w:val="vi-VN"/>
              </w:rPr>
            </w:pPr>
            <w:r w:rsidRPr="000A77CC">
              <w:rPr>
                <w:rFonts w:ascii="Times New Roman" w:hAnsi="Times New Roman" w:cs="Times New Roman"/>
                <w:color w:val="231F20"/>
                <w:sz w:val="20"/>
              </w:rPr>
              <w:t xml:space="preserve">Kích thước </w:t>
            </w:r>
            <w:r w:rsidRPr="000A77CC">
              <w:rPr>
                <w:rFonts w:ascii="Times New Roman" w:hAnsi="Times New Roman" w:cs="Times New Roman"/>
                <w:color w:val="231F20"/>
                <w:sz w:val="20"/>
                <w:lang w:val="vi-VN"/>
              </w:rPr>
              <w:t>CSDL</w:t>
            </w:r>
          </w:p>
        </w:tc>
        <w:tc>
          <w:tcPr>
            <w:tcW w:w="3480" w:type="dxa"/>
            <w:shd w:val="clear" w:color="auto" w:fill="FFE0AD"/>
          </w:tcPr>
          <w:p w14:paraId="5D5AD8F3" w14:textId="77777777" w:rsidR="008C0CC0" w:rsidRPr="000A77CC" w:rsidRDefault="008C0CC0" w:rsidP="00A31C5E">
            <w:pPr>
              <w:pStyle w:val="TableParagraph"/>
              <w:rPr>
                <w:rFonts w:ascii="Times New Roman" w:hAnsi="Times New Roman" w:cs="Times New Roman"/>
                <w:sz w:val="20"/>
              </w:rPr>
            </w:pPr>
            <w:r w:rsidRPr="000A77CC">
              <w:rPr>
                <w:rFonts w:ascii="Times New Roman" w:hAnsi="Times New Roman" w:cs="Times New Roman"/>
                <w:color w:val="231F20"/>
                <w:sz w:val="20"/>
              </w:rPr>
              <w:t>Trung bình đến lớn</w:t>
            </w:r>
          </w:p>
        </w:tc>
        <w:tc>
          <w:tcPr>
            <w:tcW w:w="4550" w:type="dxa"/>
            <w:shd w:val="clear" w:color="auto" w:fill="FFE0AD"/>
          </w:tcPr>
          <w:p w14:paraId="0141D7FE" w14:textId="77777777" w:rsidR="008C0CC0" w:rsidRPr="000A77CC" w:rsidRDefault="008C0CC0" w:rsidP="00A31C5E">
            <w:pPr>
              <w:pStyle w:val="TableParagraph"/>
              <w:rPr>
                <w:rFonts w:ascii="Times New Roman" w:hAnsi="Times New Roman" w:cs="Times New Roman"/>
                <w:sz w:val="20"/>
              </w:rPr>
            </w:pPr>
            <w:r w:rsidRPr="000A77CC">
              <w:rPr>
                <w:rFonts w:ascii="Times New Roman" w:hAnsi="Times New Roman" w:cs="Times New Roman"/>
                <w:color w:val="231F20"/>
                <w:sz w:val="20"/>
              </w:rPr>
              <w:t>Lớn</w:t>
            </w:r>
          </w:p>
        </w:tc>
      </w:tr>
      <w:tr w:rsidR="008C0CC0" w:rsidRPr="000A77CC" w14:paraId="2A6FEFA8" w14:textId="77777777" w:rsidTr="00A31C5E">
        <w:trPr>
          <w:trHeight w:val="530"/>
        </w:trPr>
        <w:tc>
          <w:tcPr>
            <w:tcW w:w="2030" w:type="dxa"/>
            <w:shd w:val="clear" w:color="auto" w:fill="FFCC7A"/>
          </w:tcPr>
          <w:p w14:paraId="090745C3" w14:textId="77777777" w:rsidR="008C0CC0" w:rsidRPr="000A77CC" w:rsidRDefault="008C0CC0" w:rsidP="00A31C5E">
            <w:pPr>
              <w:pStyle w:val="TableParagraph"/>
              <w:rPr>
                <w:rFonts w:ascii="Times New Roman" w:hAnsi="Times New Roman" w:cs="Times New Roman"/>
                <w:sz w:val="20"/>
              </w:rPr>
            </w:pPr>
            <w:r w:rsidRPr="000A77CC">
              <w:rPr>
                <w:rFonts w:ascii="Times New Roman" w:hAnsi="Times New Roman" w:cs="Times New Roman"/>
                <w:color w:val="231F20"/>
                <w:sz w:val="20"/>
              </w:rPr>
              <w:t>Ngành kiến trúc</w:t>
            </w:r>
          </w:p>
        </w:tc>
        <w:tc>
          <w:tcPr>
            <w:tcW w:w="3480" w:type="dxa"/>
            <w:shd w:val="clear" w:color="auto" w:fill="FFCC7A"/>
          </w:tcPr>
          <w:p w14:paraId="770BEF14" w14:textId="77777777" w:rsidR="008C0CC0" w:rsidRPr="000A77CC" w:rsidRDefault="008C0CC0" w:rsidP="00A31C5E">
            <w:pPr>
              <w:pStyle w:val="TableParagraph"/>
              <w:spacing w:before="24" w:line="240" w:lineRule="atLeast"/>
              <w:ind w:right="1978"/>
              <w:rPr>
                <w:rFonts w:ascii="Times New Roman" w:hAnsi="Times New Roman" w:cs="Times New Roman"/>
                <w:sz w:val="20"/>
              </w:rPr>
            </w:pPr>
            <w:r w:rsidRPr="000A77CC">
              <w:rPr>
                <w:rFonts w:ascii="Times New Roman" w:hAnsi="Times New Roman" w:cs="Times New Roman"/>
                <w:color w:val="231F20"/>
                <w:sz w:val="20"/>
              </w:rPr>
              <w:t>Máy</w:t>
            </w:r>
            <w:r w:rsidRPr="000A77CC">
              <w:rPr>
                <w:rFonts w:ascii="Times New Roman" w:hAnsi="Times New Roman" w:cs="Times New Roman"/>
                <w:color w:val="231F20"/>
                <w:sz w:val="20"/>
                <w:lang w:val="vi-VN"/>
              </w:rPr>
              <w:t xml:space="preserve"> </w:t>
            </w:r>
            <w:r w:rsidRPr="000A77CC">
              <w:rPr>
                <w:rFonts w:ascii="Times New Roman" w:hAnsi="Times New Roman" w:cs="Times New Roman"/>
                <w:color w:val="231F20"/>
                <w:sz w:val="20"/>
              </w:rPr>
              <w:t>khách/</w:t>
            </w:r>
            <w:r w:rsidRPr="000A77CC">
              <w:rPr>
                <w:rFonts w:ascii="Times New Roman" w:hAnsi="Times New Roman" w:cs="Times New Roman"/>
                <w:color w:val="231F20"/>
                <w:sz w:val="20"/>
                <w:lang w:val="vi-VN"/>
              </w:rPr>
              <w:t xml:space="preserve"> </w:t>
            </w:r>
            <w:r w:rsidRPr="000A77CC">
              <w:rPr>
                <w:rFonts w:ascii="Times New Roman" w:hAnsi="Times New Roman" w:cs="Times New Roman"/>
                <w:color w:val="231F20"/>
                <w:sz w:val="20"/>
              </w:rPr>
              <w:t>máy chủ Dựa trên tiêu chuẩn</w:t>
            </w:r>
          </w:p>
        </w:tc>
        <w:tc>
          <w:tcPr>
            <w:tcW w:w="4550" w:type="dxa"/>
            <w:shd w:val="clear" w:color="auto" w:fill="FFCC7A"/>
          </w:tcPr>
          <w:p w14:paraId="1FDFB6AC" w14:textId="77777777" w:rsidR="008C0CC0" w:rsidRPr="000A77CC" w:rsidRDefault="008C0CC0" w:rsidP="00A31C5E">
            <w:pPr>
              <w:pStyle w:val="TableParagraph"/>
              <w:spacing w:before="8"/>
              <w:rPr>
                <w:rFonts w:ascii="Times New Roman" w:hAnsi="Times New Roman" w:cs="Times New Roman"/>
                <w:color w:val="231F20"/>
                <w:sz w:val="20"/>
              </w:rPr>
            </w:pPr>
            <w:r w:rsidRPr="000A77CC">
              <w:rPr>
                <w:rFonts w:ascii="Times New Roman" w:hAnsi="Times New Roman" w:cs="Times New Roman"/>
                <w:color w:val="231F20"/>
                <w:sz w:val="20"/>
              </w:rPr>
              <w:t>máy khách/máy chủ</w:t>
            </w:r>
          </w:p>
          <w:p w14:paraId="646FA73E" w14:textId="77777777" w:rsidR="008C0CC0" w:rsidRPr="000A77CC" w:rsidRDefault="008C0CC0" w:rsidP="00A31C5E">
            <w:pPr>
              <w:pStyle w:val="TableParagraph"/>
              <w:spacing w:before="8"/>
              <w:rPr>
                <w:rFonts w:ascii="Times New Roman" w:hAnsi="Times New Roman" w:cs="Times New Roman"/>
                <w:sz w:val="20"/>
              </w:rPr>
            </w:pPr>
            <w:r w:rsidRPr="000A77CC">
              <w:rPr>
                <w:rFonts w:ascii="Times New Roman" w:hAnsi="Times New Roman" w:cs="Times New Roman"/>
                <w:color w:val="231F20"/>
                <w:sz w:val="20"/>
              </w:rPr>
              <w:t>Mở hoặc độc quyền, tùy thuộc vào nhà cung cấp</w:t>
            </w:r>
          </w:p>
        </w:tc>
      </w:tr>
      <w:tr w:rsidR="008C0CC0" w:rsidRPr="000A77CC" w14:paraId="3CF59CA9" w14:textId="77777777" w:rsidTr="00A31C5E">
        <w:trPr>
          <w:trHeight w:val="530"/>
        </w:trPr>
        <w:tc>
          <w:tcPr>
            <w:tcW w:w="2030" w:type="dxa"/>
            <w:shd w:val="clear" w:color="auto" w:fill="FFE0AD"/>
          </w:tcPr>
          <w:p w14:paraId="2349DCB8" w14:textId="77777777" w:rsidR="008C0CC0" w:rsidRPr="000A77CC" w:rsidRDefault="008C0CC0" w:rsidP="00A31C5E">
            <w:pPr>
              <w:pStyle w:val="TableParagraph"/>
              <w:rPr>
                <w:rFonts w:ascii="Times New Roman" w:hAnsi="Times New Roman" w:cs="Times New Roman"/>
                <w:sz w:val="20"/>
              </w:rPr>
            </w:pPr>
            <w:r w:rsidRPr="000A77CC">
              <w:rPr>
                <w:rFonts w:ascii="Times New Roman" w:hAnsi="Times New Roman" w:cs="Times New Roman"/>
                <w:color w:val="231F20"/>
                <w:sz w:val="20"/>
              </w:rPr>
              <w:t>Truy cập</w:t>
            </w:r>
          </w:p>
        </w:tc>
        <w:tc>
          <w:tcPr>
            <w:tcW w:w="3480" w:type="dxa"/>
            <w:shd w:val="clear" w:color="auto" w:fill="FFE0AD"/>
          </w:tcPr>
          <w:p w14:paraId="63A54CC4" w14:textId="77777777" w:rsidR="008C0CC0" w:rsidRPr="000A77CC" w:rsidRDefault="008C0CC0" w:rsidP="00A31C5E">
            <w:pPr>
              <w:pStyle w:val="TableParagraph"/>
              <w:spacing w:before="24" w:line="240" w:lineRule="atLeast"/>
              <w:ind w:right="1249"/>
              <w:rPr>
                <w:rFonts w:ascii="Times New Roman" w:hAnsi="Times New Roman" w:cs="Times New Roman"/>
                <w:sz w:val="20"/>
              </w:rPr>
            </w:pPr>
            <w:r w:rsidRPr="000A77CC">
              <w:rPr>
                <w:rFonts w:ascii="Times New Roman" w:hAnsi="Times New Roman" w:cs="Times New Roman"/>
                <w:color w:val="231F20"/>
                <w:sz w:val="20"/>
              </w:rPr>
              <w:t>Hỗ trợ các yêu cầu đặc biệt Kích thước không giới hạn</w:t>
            </w:r>
          </w:p>
        </w:tc>
        <w:tc>
          <w:tcPr>
            <w:tcW w:w="4550" w:type="dxa"/>
            <w:shd w:val="clear" w:color="auto" w:fill="FFE0AD"/>
          </w:tcPr>
          <w:p w14:paraId="577EF7CF" w14:textId="77777777" w:rsidR="008C0CC0" w:rsidRPr="000A77CC" w:rsidRDefault="008C0CC0" w:rsidP="00A31C5E">
            <w:pPr>
              <w:pStyle w:val="TableParagraph"/>
              <w:spacing w:before="24" w:line="240" w:lineRule="atLeast"/>
              <w:ind w:right="1565"/>
              <w:rPr>
                <w:rFonts w:ascii="Times New Roman" w:hAnsi="Times New Roman" w:cs="Times New Roman"/>
                <w:sz w:val="20"/>
              </w:rPr>
            </w:pPr>
            <w:r w:rsidRPr="000A77CC">
              <w:rPr>
                <w:rFonts w:ascii="Times New Roman" w:hAnsi="Times New Roman" w:cs="Times New Roman"/>
                <w:color w:val="231F20"/>
                <w:w w:val="95"/>
                <w:sz w:val="20"/>
              </w:rPr>
              <w:t>Giới hạn ở kích thước được xác định trước Ngôn ngữ truy cập độc quyền</w:t>
            </w:r>
          </w:p>
        </w:tc>
      </w:tr>
      <w:tr w:rsidR="008C0CC0" w:rsidRPr="000A77CC" w14:paraId="540E88C7" w14:textId="77777777" w:rsidTr="00A31C5E">
        <w:trPr>
          <w:trHeight w:val="530"/>
        </w:trPr>
        <w:tc>
          <w:tcPr>
            <w:tcW w:w="2030" w:type="dxa"/>
            <w:shd w:val="clear" w:color="auto" w:fill="FFCC7A"/>
          </w:tcPr>
          <w:p w14:paraId="3587DEC7" w14:textId="77777777" w:rsidR="008C0CC0" w:rsidRPr="000A77CC" w:rsidRDefault="008C0CC0" w:rsidP="00A31C5E">
            <w:pPr>
              <w:pStyle w:val="TableParagraph"/>
              <w:rPr>
                <w:rFonts w:ascii="Times New Roman" w:hAnsi="Times New Roman" w:cs="Times New Roman"/>
                <w:sz w:val="20"/>
              </w:rPr>
            </w:pPr>
            <w:r w:rsidRPr="000A77CC">
              <w:rPr>
                <w:rFonts w:ascii="Times New Roman" w:hAnsi="Times New Roman" w:cs="Times New Roman"/>
                <w:color w:val="231F20"/>
                <w:sz w:val="20"/>
              </w:rPr>
              <w:t>Tốc độ</w:t>
            </w:r>
          </w:p>
        </w:tc>
        <w:tc>
          <w:tcPr>
            <w:tcW w:w="3480" w:type="dxa"/>
            <w:shd w:val="clear" w:color="auto" w:fill="FFCC7A"/>
          </w:tcPr>
          <w:p w14:paraId="387A5AE6" w14:textId="77777777" w:rsidR="008C0CC0" w:rsidRPr="000A77CC" w:rsidRDefault="008C0CC0" w:rsidP="00A31C5E">
            <w:pPr>
              <w:pStyle w:val="TableParagraph"/>
              <w:spacing w:before="24" w:line="240" w:lineRule="atLeast"/>
              <w:ind w:right="222" w:hanging="1"/>
              <w:rPr>
                <w:rFonts w:ascii="Times New Roman" w:hAnsi="Times New Roman" w:cs="Times New Roman"/>
                <w:sz w:val="20"/>
              </w:rPr>
            </w:pPr>
            <w:r w:rsidRPr="000A77CC">
              <w:rPr>
                <w:rFonts w:ascii="Times New Roman" w:hAnsi="Times New Roman" w:cs="Times New Roman"/>
                <w:color w:val="231F20"/>
                <w:w w:val="95"/>
                <w:sz w:val="20"/>
              </w:rPr>
              <w:t>Tốt với tập dữ liệu nhỏ; trung bình cho các tập dữ liệu cỡ trung bình đến lớn</w:t>
            </w:r>
          </w:p>
        </w:tc>
        <w:tc>
          <w:tcPr>
            <w:tcW w:w="4550" w:type="dxa"/>
            <w:shd w:val="clear" w:color="auto" w:fill="FFCC7A"/>
          </w:tcPr>
          <w:p w14:paraId="48FE04E4" w14:textId="77777777" w:rsidR="008C0CC0" w:rsidRPr="000A77CC" w:rsidRDefault="008C0CC0" w:rsidP="00A31C5E">
            <w:pPr>
              <w:pStyle w:val="TableParagraph"/>
              <w:rPr>
                <w:rFonts w:ascii="Times New Roman" w:hAnsi="Times New Roman" w:cs="Times New Roman"/>
                <w:sz w:val="20"/>
              </w:rPr>
            </w:pPr>
            <w:r w:rsidRPr="000A77CC">
              <w:rPr>
                <w:rFonts w:ascii="Times New Roman" w:hAnsi="Times New Roman" w:cs="Times New Roman"/>
                <w:color w:val="231F20"/>
                <w:w w:val="95"/>
                <w:sz w:val="20"/>
              </w:rPr>
              <w:t>Nhanh hơn đối với các tập dữ liệu lớn với thứ nguyên được xác định trước</w:t>
            </w:r>
          </w:p>
        </w:tc>
      </w:tr>
    </w:tbl>
    <w:p w14:paraId="4CA20DFD" w14:textId="77777777" w:rsidR="008C0CC0" w:rsidRPr="000A77CC" w:rsidRDefault="008C0CC0" w:rsidP="008C0CC0">
      <w:pPr>
        <w:pStyle w:val="BodyText"/>
        <w:spacing w:before="6"/>
        <w:rPr>
          <w:b/>
          <w:sz w:val="29"/>
        </w:rPr>
      </w:pPr>
    </w:p>
    <w:p w14:paraId="7FFF78A0" w14:textId="77777777" w:rsidR="008C0CC0" w:rsidRPr="000A77CC" w:rsidRDefault="008C0CC0" w:rsidP="008C0CC0">
      <w:pPr>
        <w:pStyle w:val="BodyText"/>
        <w:spacing w:line="249" w:lineRule="auto"/>
        <w:ind w:left="3600" w:right="1917" w:firstLine="264"/>
        <w:jc w:val="both"/>
        <w:rPr>
          <w:color w:val="231F20"/>
          <w:spacing w:val="-3"/>
        </w:rPr>
      </w:pPr>
      <w:r w:rsidRPr="000A77CC">
        <w:rPr>
          <w:color w:val="231F20"/>
          <w:spacing w:val="-3"/>
        </w:rPr>
        <w:t>Các nhà cung cấp ROLAP và MOLAP đang làm việc để tích hợp các giải pháp tương ứng của họ trong một khung hỗ trợ quyết định thống nhất. Nhiều sản phẩm OLAP có thể xử lý dữ liệu dạng bảng và đa chiều một cách dễ dàng. Ví dụ, nếu bạn sử dụng chức năng OLAP của Excel, như minh họa trước đó trong Hình 13.15, bạn có thể truy cập dữ liệu OLAP quan hệ trong máy chủ SQL cũng như dữ liệu khối (đa chiều) trong máy tính cục bộ. Sự ra đời của các kỹ thuật OLAP cũng đã thúc đẩy sự phát triển của các kỹ thuật phân tích dữ liệu khác hoạt động dưới thuật ngữ phân tích dữ liệu. Phần tiếp theo giới thiệu cho bạn những kiến thức cơ bản về phân tích dữ liệu.</w:t>
      </w:r>
    </w:p>
    <w:p w14:paraId="06C38A8A" w14:textId="77777777" w:rsidR="008C0CC0" w:rsidRPr="000A77CC" w:rsidRDefault="008C0CC0" w:rsidP="008C0CC0">
      <w:pPr>
        <w:pStyle w:val="BodyText"/>
        <w:rPr>
          <w:sz w:val="25"/>
        </w:rPr>
      </w:pPr>
    </w:p>
    <w:p w14:paraId="16A67FB7" w14:textId="77777777" w:rsidR="008C0CC0" w:rsidRPr="000A77CC" w:rsidRDefault="008C0CC0" w:rsidP="008C0CC0">
      <w:pPr>
        <w:spacing w:before="1"/>
        <w:ind w:left="3600"/>
        <w:jc w:val="both"/>
        <w:rPr>
          <w:b/>
          <w:sz w:val="36"/>
        </w:rPr>
      </w:pPr>
      <w:r w:rsidRPr="000A77CC">
        <w:rPr>
          <w:color w:val="231F20"/>
          <w:w w:val="90"/>
          <w:sz w:val="36"/>
        </w:rPr>
        <w:t xml:space="preserve">13-7 </w:t>
      </w:r>
      <w:r w:rsidRPr="000A77CC">
        <w:rPr>
          <w:b/>
          <w:color w:val="2C6682"/>
          <w:w w:val="90"/>
          <w:sz w:val="36"/>
        </w:rPr>
        <w:t>Phân tích dữ liệu</w:t>
      </w:r>
    </w:p>
    <w:p w14:paraId="0C7E5012" w14:textId="21105625" w:rsidR="008C0CC0" w:rsidRPr="000A77CC" w:rsidRDefault="008C0CC0" w:rsidP="008C0CC0">
      <w:pPr>
        <w:pStyle w:val="BodyText"/>
        <w:spacing w:before="142" w:line="249" w:lineRule="auto"/>
        <w:ind w:left="3599" w:right="1917"/>
        <w:jc w:val="both"/>
      </w:pPr>
      <w:r w:rsidRPr="000A77CC">
        <w:rPr>
          <w:noProof/>
        </w:rPr>
        <mc:AlternateContent>
          <mc:Choice Requires="wps">
            <w:drawing>
              <wp:anchor distT="0" distB="0" distL="114300" distR="114300" simplePos="0" relativeHeight="251603456" behindDoc="0" locked="0" layoutInCell="1" allowOverlap="1" wp14:anchorId="58B9EE2E" wp14:editId="1C636288">
                <wp:simplePos x="0" y="0"/>
                <wp:positionH relativeFrom="page">
                  <wp:posOffset>881380</wp:posOffset>
                </wp:positionH>
                <wp:positionV relativeFrom="paragraph">
                  <wp:posOffset>651510</wp:posOffset>
                </wp:positionV>
                <wp:extent cx="1299845" cy="4238625"/>
                <wp:effectExtent l="0" t="0" r="0" b="0"/>
                <wp:wrapNone/>
                <wp:docPr id="329" name="Text Box 32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99845" cy="4238625"/>
                        </a:xfrm>
                        <a:prstGeom prst="rect">
                          <a:avLst/>
                        </a:prstGeom>
                        <a:solidFill>
                          <a:srgbClr val="D0E0D0"/>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4F30CEF4" w14:textId="77777777" w:rsidR="008C0CC0" w:rsidRDefault="008C0CC0" w:rsidP="008C0CC0">
                            <w:pPr>
                              <w:spacing w:before="69"/>
                              <w:ind w:left="120"/>
                              <w:rPr>
                                <w:rFonts w:ascii="Verdana"/>
                                <w:b/>
                                <w:sz w:val="20"/>
                              </w:rPr>
                            </w:pPr>
                            <w:r>
                              <w:rPr>
                                <w:rFonts w:ascii="Verdana"/>
                                <w:b/>
                                <w:color w:val="2C6682"/>
                                <w:w w:val="85"/>
                                <w:sz w:val="20"/>
                              </w:rPr>
                              <w:t>ph</w:t>
                            </w:r>
                            <w:r>
                              <w:rPr>
                                <w:rFonts w:ascii="Verdana"/>
                                <w:b/>
                                <w:color w:val="2C6682"/>
                                <w:w w:val="85"/>
                                <w:sz w:val="20"/>
                              </w:rPr>
                              <w:t>â</w:t>
                            </w:r>
                            <w:r>
                              <w:rPr>
                                <w:rFonts w:ascii="Verdana"/>
                                <w:b/>
                                <w:color w:val="2C6682"/>
                                <w:w w:val="85"/>
                                <w:sz w:val="20"/>
                              </w:rPr>
                              <w:t>n t</w:t>
                            </w:r>
                            <w:r>
                              <w:rPr>
                                <w:rFonts w:ascii="Verdana"/>
                                <w:b/>
                                <w:color w:val="2C6682"/>
                                <w:w w:val="85"/>
                                <w:sz w:val="20"/>
                              </w:rPr>
                              <w:t>í</w:t>
                            </w:r>
                            <w:r>
                              <w:rPr>
                                <w:rFonts w:ascii="Verdana"/>
                                <w:b/>
                                <w:color w:val="2C6682"/>
                                <w:w w:val="85"/>
                                <w:sz w:val="20"/>
                              </w:rPr>
                              <w:t>ch d</w:t>
                            </w:r>
                            <w:r>
                              <w:rPr>
                                <w:rFonts w:ascii="Verdana"/>
                                <w:b/>
                                <w:color w:val="2C6682"/>
                                <w:w w:val="85"/>
                                <w:sz w:val="20"/>
                              </w:rPr>
                              <w:t>ữ</w:t>
                            </w:r>
                            <w:r>
                              <w:rPr>
                                <w:rFonts w:ascii="Verdana"/>
                                <w:b/>
                                <w:color w:val="2C6682"/>
                                <w:w w:val="85"/>
                                <w:sz w:val="20"/>
                              </w:rPr>
                              <w:t xml:space="preserve"> li</w:t>
                            </w:r>
                            <w:r>
                              <w:rPr>
                                <w:rFonts w:ascii="Verdana"/>
                                <w:b/>
                                <w:color w:val="2C6682"/>
                                <w:w w:val="85"/>
                                <w:sz w:val="20"/>
                              </w:rPr>
                              <w:t>ệ</w:t>
                            </w:r>
                            <w:r>
                              <w:rPr>
                                <w:rFonts w:ascii="Verdana"/>
                                <w:b/>
                                <w:color w:val="2C6682"/>
                                <w:w w:val="85"/>
                                <w:sz w:val="20"/>
                              </w:rPr>
                              <w:t>u</w:t>
                            </w:r>
                          </w:p>
                          <w:p w14:paraId="1E80486D" w14:textId="77777777" w:rsidR="008C0CC0" w:rsidRDefault="008C0CC0" w:rsidP="008C0CC0">
                            <w:pPr>
                              <w:spacing w:before="2" w:line="247" w:lineRule="auto"/>
                              <w:ind w:left="120" w:right="107"/>
                              <w:rPr>
                                <w:rFonts w:ascii="Trebuchet MS"/>
                                <w:color w:val="231F20"/>
                                <w:sz w:val="18"/>
                              </w:rPr>
                            </w:pPr>
                            <w:r>
                              <w:rPr>
                                <w:rFonts w:ascii="Trebuchet MS"/>
                                <w:color w:val="231F20"/>
                                <w:sz w:val="18"/>
                              </w:rPr>
                              <w:t>M</w:t>
                            </w:r>
                            <w:r>
                              <w:rPr>
                                <w:rFonts w:ascii="Trebuchet MS"/>
                                <w:color w:val="231F20"/>
                                <w:sz w:val="18"/>
                              </w:rPr>
                              <w:t>ộ</w:t>
                            </w:r>
                            <w:r>
                              <w:rPr>
                                <w:rFonts w:ascii="Trebuchet MS"/>
                                <w:color w:val="231F20"/>
                                <w:sz w:val="18"/>
                              </w:rPr>
                              <w:t>t t</w:t>
                            </w:r>
                            <w:r>
                              <w:rPr>
                                <w:rFonts w:ascii="Trebuchet MS"/>
                                <w:color w:val="231F20"/>
                                <w:sz w:val="18"/>
                              </w:rPr>
                              <w:t>ậ</w:t>
                            </w:r>
                            <w:r>
                              <w:rPr>
                                <w:rFonts w:ascii="Trebuchet MS"/>
                                <w:color w:val="231F20"/>
                                <w:sz w:val="18"/>
                              </w:rPr>
                              <w:t>p h</w:t>
                            </w:r>
                            <w:r>
                              <w:rPr>
                                <w:rFonts w:ascii="Trebuchet MS"/>
                                <w:color w:val="231F20"/>
                                <w:sz w:val="18"/>
                              </w:rPr>
                              <w:t>ợ</w:t>
                            </w:r>
                            <w:r>
                              <w:rPr>
                                <w:rFonts w:ascii="Trebuchet MS"/>
                                <w:color w:val="231F20"/>
                                <w:sz w:val="18"/>
                              </w:rPr>
                              <w:t>p con c</w:t>
                            </w:r>
                            <w:r>
                              <w:rPr>
                                <w:rFonts w:ascii="Trebuchet MS"/>
                                <w:color w:val="231F20"/>
                                <w:sz w:val="18"/>
                              </w:rPr>
                              <w:t>ủ</w:t>
                            </w:r>
                            <w:r>
                              <w:rPr>
                                <w:rFonts w:ascii="Trebuchet MS"/>
                                <w:color w:val="231F20"/>
                                <w:sz w:val="18"/>
                              </w:rPr>
                              <w:t>a ch</w:t>
                            </w:r>
                            <w:r>
                              <w:rPr>
                                <w:rFonts w:ascii="Trebuchet MS"/>
                                <w:color w:val="231F20"/>
                                <w:sz w:val="18"/>
                              </w:rPr>
                              <w:t>ứ</w:t>
                            </w:r>
                            <w:r>
                              <w:rPr>
                                <w:rFonts w:ascii="Trebuchet MS"/>
                                <w:color w:val="231F20"/>
                                <w:sz w:val="18"/>
                              </w:rPr>
                              <w:t>c n</w:t>
                            </w:r>
                            <w:r>
                              <w:rPr>
                                <w:rFonts w:ascii="Trebuchet MS"/>
                                <w:color w:val="231F20"/>
                                <w:sz w:val="18"/>
                              </w:rPr>
                              <w:t>ă</w:t>
                            </w:r>
                            <w:r>
                              <w:rPr>
                                <w:rFonts w:ascii="Trebuchet MS"/>
                                <w:color w:val="231F20"/>
                                <w:sz w:val="18"/>
                              </w:rPr>
                              <w:t>ng kinh doanh th</w:t>
                            </w:r>
                            <w:r>
                              <w:rPr>
                                <w:rFonts w:ascii="Trebuchet MS"/>
                                <w:color w:val="231F20"/>
                                <w:sz w:val="18"/>
                              </w:rPr>
                              <w:t>ô</w:t>
                            </w:r>
                            <w:r>
                              <w:rPr>
                                <w:rFonts w:ascii="Trebuchet MS"/>
                                <w:color w:val="231F20"/>
                                <w:sz w:val="18"/>
                              </w:rPr>
                              <w:t>ng minh bao g</w:t>
                            </w:r>
                            <w:r>
                              <w:rPr>
                                <w:rFonts w:ascii="Trebuchet MS"/>
                                <w:color w:val="231F20"/>
                                <w:sz w:val="18"/>
                              </w:rPr>
                              <w:t>ồ</w:t>
                            </w:r>
                            <w:r>
                              <w:rPr>
                                <w:rFonts w:ascii="Trebuchet MS"/>
                                <w:color w:val="231F20"/>
                                <w:sz w:val="18"/>
                              </w:rPr>
                              <w:t>m</w:t>
                            </w:r>
                          </w:p>
                          <w:p w14:paraId="3A6732A6" w14:textId="77777777" w:rsidR="008C0CC0" w:rsidRDefault="008C0CC0" w:rsidP="008C0CC0">
                            <w:pPr>
                              <w:spacing w:before="2" w:line="247" w:lineRule="auto"/>
                              <w:ind w:left="120" w:right="107"/>
                              <w:rPr>
                                <w:rFonts w:ascii="Trebuchet MS"/>
                                <w:color w:val="231F20"/>
                                <w:sz w:val="18"/>
                              </w:rPr>
                            </w:pPr>
                            <w:r>
                              <w:rPr>
                                <w:rFonts w:ascii="Trebuchet MS"/>
                                <w:color w:val="231F20"/>
                                <w:sz w:val="18"/>
                              </w:rPr>
                              <w:t>m</w:t>
                            </w:r>
                            <w:r>
                              <w:rPr>
                                <w:rFonts w:ascii="Trebuchet MS"/>
                                <w:color w:val="231F20"/>
                                <w:sz w:val="18"/>
                              </w:rPr>
                              <w:t>ộ</w:t>
                            </w:r>
                            <w:r>
                              <w:rPr>
                                <w:rFonts w:ascii="Trebuchet MS"/>
                                <w:color w:val="231F20"/>
                                <w:sz w:val="18"/>
                              </w:rPr>
                              <w:t>t lo</w:t>
                            </w:r>
                            <w:r>
                              <w:rPr>
                                <w:rFonts w:ascii="Trebuchet MS"/>
                                <w:color w:val="231F20"/>
                                <w:sz w:val="18"/>
                              </w:rPr>
                              <w:t>ạ</w:t>
                            </w:r>
                            <w:r>
                              <w:rPr>
                                <w:rFonts w:ascii="Trebuchet MS"/>
                                <w:color w:val="231F20"/>
                                <w:sz w:val="18"/>
                              </w:rPr>
                              <w:t>t c</w:t>
                            </w:r>
                            <w:r>
                              <w:rPr>
                                <w:rFonts w:ascii="Trebuchet MS"/>
                                <w:color w:val="231F20"/>
                                <w:sz w:val="18"/>
                              </w:rPr>
                              <w:t>á</w:t>
                            </w:r>
                            <w:r>
                              <w:rPr>
                                <w:rFonts w:ascii="Trebuchet MS"/>
                                <w:color w:val="231F20"/>
                                <w:sz w:val="18"/>
                              </w:rPr>
                              <w:t>c k</w:t>
                            </w:r>
                            <w:r>
                              <w:rPr>
                                <w:rFonts w:ascii="Trebuchet MS"/>
                                <w:color w:val="231F20"/>
                                <w:sz w:val="18"/>
                              </w:rPr>
                              <w:t>ỹ</w:t>
                            </w:r>
                            <w:r>
                              <w:rPr>
                                <w:rFonts w:ascii="Trebuchet MS"/>
                                <w:color w:val="231F20"/>
                                <w:sz w:val="18"/>
                              </w:rPr>
                              <w:t xml:space="preserve"> thu</w:t>
                            </w:r>
                            <w:r>
                              <w:rPr>
                                <w:rFonts w:ascii="Trebuchet MS"/>
                                <w:color w:val="231F20"/>
                                <w:sz w:val="18"/>
                              </w:rPr>
                              <w:t>ậ</w:t>
                            </w:r>
                            <w:r>
                              <w:rPr>
                                <w:rFonts w:ascii="Trebuchet MS"/>
                                <w:color w:val="231F20"/>
                                <w:sz w:val="18"/>
                              </w:rPr>
                              <w:t>t to</w:t>
                            </w:r>
                            <w:r>
                              <w:rPr>
                                <w:rFonts w:ascii="Trebuchet MS"/>
                                <w:color w:val="231F20"/>
                                <w:sz w:val="18"/>
                              </w:rPr>
                              <w:t>á</w:t>
                            </w:r>
                            <w:r>
                              <w:rPr>
                                <w:rFonts w:ascii="Trebuchet MS"/>
                                <w:color w:val="231F20"/>
                                <w:sz w:val="18"/>
                              </w:rPr>
                              <w:t>n h</w:t>
                            </w:r>
                            <w:r>
                              <w:rPr>
                                <w:rFonts w:ascii="Trebuchet MS"/>
                                <w:color w:val="231F20"/>
                                <w:sz w:val="18"/>
                              </w:rPr>
                              <w:t>ọ</w:t>
                            </w:r>
                            <w:r>
                              <w:rPr>
                                <w:rFonts w:ascii="Trebuchet MS"/>
                                <w:color w:val="231F20"/>
                                <w:sz w:val="18"/>
                              </w:rPr>
                              <w:t>c, th</w:t>
                            </w:r>
                            <w:r>
                              <w:rPr>
                                <w:rFonts w:ascii="Trebuchet MS"/>
                                <w:color w:val="231F20"/>
                                <w:sz w:val="18"/>
                              </w:rPr>
                              <w:t>ố</w:t>
                            </w:r>
                            <w:r>
                              <w:rPr>
                                <w:rFonts w:ascii="Trebuchet MS"/>
                                <w:color w:val="231F20"/>
                                <w:sz w:val="18"/>
                              </w:rPr>
                              <w:t>ng k</w:t>
                            </w:r>
                            <w:r>
                              <w:rPr>
                                <w:rFonts w:ascii="Trebuchet MS"/>
                                <w:color w:val="231F20"/>
                                <w:sz w:val="18"/>
                              </w:rPr>
                              <w:t>ê</w:t>
                            </w:r>
                            <w:r>
                              <w:rPr>
                                <w:rFonts w:ascii="Trebuchet MS"/>
                                <w:color w:val="231F20"/>
                                <w:sz w:val="18"/>
                              </w:rPr>
                              <w:t xml:space="preserve"> v</w:t>
                            </w:r>
                            <w:r>
                              <w:rPr>
                                <w:rFonts w:ascii="Trebuchet MS"/>
                                <w:color w:val="231F20"/>
                                <w:sz w:val="18"/>
                              </w:rPr>
                              <w:t>à</w:t>
                            </w:r>
                            <w:r>
                              <w:rPr>
                                <w:rFonts w:ascii="Trebuchet MS"/>
                                <w:color w:val="231F20"/>
                                <w:sz w:val="18"/>
                              </w:rPr>
                              <w:t xml:space="preserve"> m</w:t>
                            </w:r>
                            <w:r>
                              <w:rPr>
                                <w:rFonts w:ascii="Trebuchet MS"/>
                                <w:color w:val="231F20"/>
                                <w:sz w:val="18"/>
                              </w:rPr>
                              <w:t>ô</w:t>
                            </w:r>
                            <w:r>
                              <w:rPr>
                                <w:rFonts w:ascii="Trebuchet MS"/>
                                <w:color w:val="231F20"/>
                                <w:sz w:val="18"/>
                              </w:rPr>
                              <w:t xml:space="preserve"> h</w:t>
                            </w:r>
                            <w:r>
                              <w:rPr>
                                <w:rFonts w:ascii="Trebuchet MS"/>
                                <w:color w:val="231F20"/>
                                <w:sz w:val="18"/>
                              </w:rPr>
                              <w:t>ì</w:t>
                            </w:r>
                            <w:r>
                              <w:rPr>
                                <w:rFonts w:ascii="Trebuchet MS"/>
                                <w:color w:val="231F20"/>
                                <w:sz w:val="18"/>
                              </w:rPr>
                              <w:t>nh h</w:t>
                            </w:r>
                            <w:r>
                              <w:rPr>
                                <w:rFonts w:ascii="Trebuchet MS"/>
                                <w:color w:val="231F20"/>
                                <w:sz w:val="18"/>
                              </w:rPr>
                              <w:t>ó</w:t>
                            </w:r>
                            <w:r>
                              <w:rPr>
                                <w:rFonts w:ascii="Trebuchet MS"/>
                                <w:color w:val="231F20"/>
                                <w:sz w:val="18"/>
                              </w:rPr>
                              <w:t>a v</w:t>
                            </w:r>
                            <w:r>
                              <w:rPr>
                                <w:rFonts w:ascii="Trebuchet MS"/>
                                <w:color w:val="231F20"/>
                                <w:sz w:val="18"/>
                              </w:rPr>
                              <w:t>ớ</w:t>
                            </w:r>
                            <w:r>
                              <w:rPr>
                                <w:rFonts w:ascii="Trebuchet MS"/>
                                <w:color w:val="231F20"/>
                                <w:sz w:val="18"/>
                              </w:rPr>
                              <w:t>i m</w:t>
                            </w:r>
                            <w:r>
                              <w:rPr>
                                <w:rFonts w:ascii="Trebuchet MS"/>
                                <w:color w:val="231F20"/>
                                <w:sz w:val="18"/>
                              </w:rPr>
                              <w:t>ụ</w:t>
                            </w:r>
                            <w:r>
                              <w:rPr>
                                <w:rFonts w:ascii="Trebuchet MS"/>
                                <w:color w:val="231F20"/>
                                <w:sz w:val="18"/>
                              </w:rPr>
                              <w:t xml:space="preserve">c </w:t>
                            </w:r>
                            <w:r>
                              <w:rPr>
                                <w:rFonts w:ascii="Trebuchet MS"/>
                                <w:color w:val="231F20"/>
                                <w:sz w:val="18"/>
                              </w:rPr>
                              <w:t>đí</w:t>
                            </w:r>
                            <w:r>
                              <w:rPr>
                                <w:rFonts w:ascii="Trebuchet MS"/>
                                <w:color w:val="231F20"/>
                                <w:sz w:val="18"/>
                              </w:rPr>
                              <w:t>ch tr</w:t>
                            </w:r>
                            <w:r>
                              <w:rPr>
                                <w:rFonts w:ascii="Trebuchet MS"/>
                                <w:color w:val="231F20"/>
                                <w:sz w:val="18"/>
                              </w:rPr>
                              <w:t>í</w:t>
                            </w:r>
                            <w:r>
                              <w:rPr>
                                <w:rFonts w:ascii="Trebuchet MS"/>
                                <w:color w:val="231F20"/>
                                <w:sz w:val="18"/>
                              </w:rPr>
                              <w:t>ch xu</w:t>
                            </w:r>
                            <w:r>
                              <w:rPr>
                                <w:rFonts w:ascii="Trebuchet MS"/>
                                <w:color w:val="231F20"/>
                                <w:sz w:val="18"/>
                              </w:rPr>
                              <w:t>ấ</w:t>
                            </w:r>
                            <w:r>
                              <w:rPr>
                                <w:rFonts w:ascii="Trebuchet MS"/>
                                <w:color w:val="231F20"/>
                                <w:sz w:val="18"/>
                              </w:rPr>
                              <w:t>t ki</w:t>
                            </w:r>
                            <w:r>
                              <w:rPr>
                                <w:rFonts w:ascii="Trebuchet MS"/>
                                <w:color w:val="231F20"/>
                                <w:sz w:val="18"/>
                              </w:rPr>
                              <w:t>ế</w:t>
                            </w:r>
                            <w:r>
                              <w:rPr>
                                <w:rFonts w:ascii="Trebuchet MS"/>
                                <w:color w:val="231F20"/>
                                <w:sz w:val="18"/>
                              </w:rPr>
                              <w:t>n th</w:t>
                            </w:r>
                            <w:r>
                              <w:rPr>
                                <w:rFonts w:ascii="Trebuchet MS"/>
                                <w:color w:val="231F20"/>
                                <w:sz w:val="18"/>
                              </w:rPr>
                              <w:t>ứ</w:t>
                            </w:r>
                            <w:r>
                              <w:rPr>
                                <w:rFonts w:ascii="Trebuchet MS"/>
                                <w:color w:val="231F20"/>
                                <w:sz w:val="18"/>
                              </w:rPr>
                              <w:t>c t</w:t>
                            </w:r>
                            <w:r>
                              <w:rPr>
                                <w:rFonts w:ascii="Trebuchet MS"/>
                                <w:color w:val="231F20"/>
                                <w:sz w:val="18"/>
                              </w:rPr>
                              <w:t>ừ</w:t>
                            </w:r>
                            <w:r>
                              <w:rPr>
                                <w:rFonts w:ascii="Trebuchet MS"/>
                                <w:color w:val="231F20"/>
                                <w:sz w:val="18"/>
                              </w:rPr>
                              <w:t xml:space="preserve"> d</w:t>
                            </w:r>
                            <w:r>
                              <w:rPr>
                                <w:rFonts w:ascii="Trebuchet MS"/>
                                <w:color w:val="231F20"/>
                                <w:sz w:val="18"/>
                              </w:rPr>
                              <w:t>ữ</w:t>
                            </w:r>
                            <w:r>
                              <w:rPr>
                                <w:rFonts w:ascii="Trebuchet MS"/>
                                <w:color w:val="231F20"/>
                                <w:sz w:val="18"/>
                              </w:rPr>
                              <w:t xml:space="preserve"> li</w:t>
                            </w:r>
                            <w:r>
                              <w:rPr>
                                <w:rFonts w:ascii="Trebuchet MS"/>
                                <w:color w:val="231F20"/>
                                <w:sz w:val="18"/>
                              </w:rPr>
                              <w:t>ệ</w:t>
                            </w:r>
                            <w:r>
                              <w:rPr>
                                <w:rFonts w:ascii="Trebuchet MS"/>
                                <w:color w:val="231F20"/>
                                <w:sz w:val="18"/>
                              </w:rPr>
                              <w:t>u.</w:t>
                            </w:r>
                          </w:p>
                          <w:p w14:paraId="240ED4DC" w14:textId="77777777" w:rsidR="008C0CC0" w:rsidRDefault="008C0CC0" w:rsidP="008C0CC0">
                            <w:pPr>
                              <w:spacing w:before="48" w:line="237" w:lineRule="auto"/>
                              <w:ind w:left="120" w:right="304"/>
                              <w:rPr>
                                <w:rFonts w:ascii="Verdana"/>
                                <w:b/>
                                <w:sz w:val="20"/>
                              </w:rPr>
                            </w:pPr>
                            <w:r>
                              <w:rPr>
                                <w:rFonts w:ascii="Verdana"/>
                                <w:b/>
                                <w:color w:val="2C6682"/>
                                <w:w w:val="75"/>
                                <w:sz w:val="20"/>
                              </w:rPr>
                              <w:t>ph</w:t>
                            </w:r>
                            <w:r>
                              <w:rPr>
                                <w:rFonts w:ascii="Verdana"/>
                                <w:b/>
                                <w:color w:val="2C6682"/>
                                <w:w w:val="75"/>
                                <w:sz w:val="20"/>
                              </w:rPr>
                              <w:t>â</w:t>
                            </w:r>
                            <w:r>
                              <w:rPr>
                                <w:rFonts w:ascii="Verdana"/>
                                <w:b/>
                                <w:color w:val="2C6682"/>
                                <w:w w:val="75"/>
                                <w:sz w:val="20"/>
                              </w:rPr>
                              <w:t>n t</w:t>
                            </w:r>
                            <w:r>
                              <w:rPr>
                                <w:rFonts w:ascii="Verdana"/>
                                <w:b/>
                                <w:color w:val="2C6682"/>
                                <w:w w:val="75"/>
                                <w:sz w:val="20"/>
                              </w:rPr>
                              <w:t>í</w:t>
                            </w:r>
                            <w:r>
                              <w:rPr>
                                <w:rFonts w:ascii="Verdana"/>
                                <w:b/>
                                <w:color w:val="2C6682"/>
                                <w:w w:val="75"/>
                                <w:sz w:val="20"/>
                              </w:rPr>
                              <w:t>ch gi</w:t>
                            </w:r>
                            <w:r>
                              <w:rPr>
                                <w:rFonts w:ascii="Verdana"/>
                                <w:b/>
                                <w:color w:val="2C6682"/>
                                <w:w w:val="75"/>
                                <w:sz w:val="20"/>
                              </w:rPr>
                              <w:t>ả</w:t>
                            </w:r>
                            <w:r>
                              <w:rPr>
                                <w:rFonts w:ascii="Verdana"/>
                                <w:b/>
                                <w:color w:val="2C6682"/>
                                <w:w w:val="75"/>
                                <w:sz w:val="20"/>
                              </w:rPr>
                              <w:t>i th</w:t>
                            </w:r>
                            <w:r>
                              <w:rPr>
                                <w:rFonts w:ascii="Verdana"/>
                                <w:b/>
                                <w:color w:val="2C6682"/>
                                <w:w w:val="75"/>
                                <w:sz w:val="20"/>
                              </w:rPr>
                              <w:t>í</w:t>
                            </w:r>
                            <w:r>
                              <w:rPr>
                                <w:rFonts w:ascii="Verdana"/>
                                <w:b/>
                                <w:color w:val="2C6682"/>
                                <w:w w:val="75"/>
                                <w:sz w:val="20"/>
                              </w:rPr>
                              <w:t>ch</w:t>
                            </w:r>
                          </w:p>
                          <w:p w14:paraId="6808CB7E" w14:textId="77777777" w:rsidR="008C0CC0" w:rsidRDefault="008C0CC0" w:rsidP="008C0CC0">
                            <w:pPr>
                              <w:spacing w:before="5" w:line="247" w:lineRule="auto"/>
                              <w:ind w:left="120" w:right="272"/>
                              <w:rPr>
                                <w:rFonts w:ascii="Trebuchet MS"/>
                                <w:sz w:val="18"/>
                              </w:rPr>
                            </w:pPr>
                            <w:r>
                              <w:rPr>
                                <w:rFonts w:ascii="Trebuchet MS"/>
                                <w:color w:val="231F20"/>
                                <w:w w:val="95"/>
                                <w:sz w:val="18"/>
                              </w:rPr>
                              <w:t>Ph</w:t>
                            </w:r>
                            <w:r>
                              <w:rPr>
                                <w:rFonts w:ascii="Trebuchet MS"/>
                                <w:color w:val="231F20"/>
                                <w:w w:val="95"/>
                                <w:sz w:val="18"/>
                              </w:rPr>
                              <w:t>â</w:t>
                            </w:r>
                            <w:r>
                              <w:rPr>
                                <w:rFonts w:ascii="Trebuchet MS"/>
                                <w:color w:val="231F20"/>
                                <w:w w:val="95"/>
                                <w:sz w:val="18"/>
                              </w:rPr>
                              <w:t>n t</w:t>
                            </w:r>
                            <w:r>
                              <w:rPr>
                                <w:rFonts w:ascii="Trebuchet MS"/>
                                <w:color w:val="231F20"/>
                                <w:w w:val="95"/>
                                <w:sz w:val="18"/>
                              </w:rPr>
                              <w:t>í</w:t>
                            </w:r>
                            <w:r>
                              <w:rPr>
                                <w:rFonts w:ascii="Trebuchet MS"/>
                                <w:color w:val="231F20"/>
                                <w:w w:val="95"/>
                                <w:sz w:val="18"/>
                              </w:rPr>
                              <w:t>ch d</w:t>
                            </w:r>
                            <w:r>
                              <w:rPr>
                                <w:rFonts w:ascii="Trebuchet MS"/>
                                <w:color w:val="231F20"/>
                                <w:w w:val="95"/>
                                <w:sz w:val="18"/>
                              </w:rPr>
                              <w:t>ữ</w:t>
                            </w:r>
                            <w:r>
                              <w:rPr>
                                <w:rFonts w:ascii="Trebuchet MS"/>
                                <w:color w:val="231F20"/>
                                <w:w w:val="95"/>
                                <w:sz w:val="18"/>
                              </w:rPr>
                              <w:t xml:space="preserve"> li</w:t>
                            </w:r>
                            <w:r>
                              <w:rPr>
                                <w:rFonts w:ascii="Trebuchet MS"/>
                                <w:color w:val="231F20"/>
                                <w:w w:val="95"/>
                                <w:sz w:val="18"/>
                              </w:rPr>
                              <w:t>ệ</w:t>
                            </w:r>
                            <w:r>
                              <w:rPr>
                                <w:rFonts w:ascii="Trebuchet MS"/>
                                <w:color w:val="231F20"/>
                                <w:w w:val="95"/>
                                <w:sz w:val="18"/>
                              </w:rPr>
                              <w:t>u cung c</w:t>
                            </w:r>
                            <w:r>
                              <w:rPr>
                                <w:rFonts w:ascii="Trebuchet MS"/>
                                <w:color w:val="231F20"/>
                                <w:w w:val="95"/>
                                <w:sz w:val="18"/>
                              </w:rPr>
                              <w:t>ấ</w:t>
                            </w:r>
                            <w:r>
                              <w:rPr>
                                <w:rFonts w:ascii="Trebuchet MS"/>
                                <w:color w:val="231F20"/>
                                <w:w w:val="95"/>
                                <w:sz w:val="18"/>
                              </w:rPr>
                              <w:t>p c</w:t>
                            </w:r>
                            <w:r>
                              <w:rPr>
                                <w:rFonts w:ascii="Trebuchet MS"/>
                                <w:color w:val="231F20"/>
                                <w:w w:val="95"/>
                                <w:sz w:val="18"/>
                              </w:rPr>
                              <w:t>á</w:t>
                            </w:r>
                            <w:r>
                              <w:rPr>
                                <w:rFonts w:ascii="Trebuchet MS"/>
                                <w:color w:val="231F20"/>
                                <w:w w:val="95"/>
                                <w:sz w:val="18"/>
                              </w:rPr>
                              <w:t>c c</w:t>
                            </w:r>
                            <w:r>
                              <w:rPr>
                                <w:rFonts w:ascii="Trebuchet MS"/>
                                <w:color w:val="231F20"/>
                                <w:w w:val="95"/>
                                <w:sz w:val="18"/>
                              </w:rPr>
                              <w:t>á</w:t>
                            </w:r>
                            <w:r>
                              <w:rPr>
                                <w:rFonts w:ascii="Trebuchet MS"/>
                                <w:color w:val="231F20"/>
                                <w:w w:val="95"/>
                                <w:sz w:val="18"/>
                              </w:rPr>
                              <w:t xml:space="preserve">ch </w:t>
                            </w:r>
                            <w:r>
                              <w:rPr>
                                <w:rFonts w:ascii="Trebuchet MS"/>
                                <w:color w:val="231F20"/>
                                <w:w w:val="95"/>
                                <w:sz w:val="18"/>
                              </w:rPr>
                              <w:t>để</w:t>
                            </w:r>
                            <w:r>
                              <w:rPr>
                                <w:rFonts w:ascii="Trebuchet MS"/>
                                <w:color w:val="231F20"/>
                                <w:w w:val="95"/>
                                <w:sz w:val="18"/>
                              </w:rPr>
                              <w:t xml:space="preserve"> kh</w:t>
                            </w:r>
                            <w:r>
                              <w:rPr>
                                <w:rFonts w:ascii="Trebuchet MS"/>
                                <w:color w:val="231F20"/>
                                <w:w w:val="95"/>
                                <w:sz w:val="18"/>
                              </w:rPr>
                              <w:t>á</w:t>
                            </w:r>
                            <w:r>
                              <w:rPr>
                                <w:rFonts w:ascii="Trebuchet MS"/>
                                <w:color w:val="231F20"/>
                                <w:w w:val="95"/>
                                <w:sz w:val="18"/>
                              </w:rPr>
                              <w:t>m ph</w:t>
                            </w:r>
                            <w:r>
                              <w:rPr>
                                <w:rFonts w:ascii="Trebuchet MS"/>
                                <w:color w:val="231F20"/>
                                <w:w w:val="95"/>
                                <w:sz w:val="18"/>
                              </w:rPr>
                              <w:t>á</w:t>
                            </w:r>
                            <w:r>
                              <w:rPr>
                                <w:rFonts w:ascii="Trebuchet MS"/>
                                <w:color w:val="231F20"/>
                                <w:w w:val="95"/>
                                <w:sz w:val="18"/>
                              </w:rPr>
                              <w:t xml:space="preserve"> c</w:t>
                            </w:r>
                            <w:r>
                              <w:rPr>
                                <w:rFonts w:ascii="Trebuchet MS"/>
                                <w:color w:val="231F20"/>
                                <w:w w:val="95"/>
                                <w:sz w:val="18"/>
                              </w:rPr>
                              <w:t>á</w:t>
                            </w:r>
                            <w:r>
                              <w:rPr>
                                <w:rFonts w:ascii="Trebuchet MS"/>
                                <w:color w:val="231F20"/>
                                <w:w w:val="95"/>
                                <w:sz w:val="18"/>
                              </w:rPr>
                              <w:t>c m</w:t>
                            </w:r>
                            <w:r>
                              <w:rPr>
                                <w:rFonts w:ascii="Trebuchet MS"/>
                                <w:color w:val="231F20"/>
                                <w:w w:val="95"/>
                                <w:sz w:val="18"/>
                              </w:rPr>
                              <w:t>ố</w:t>
                            </w:r>
                            <w:r>
                              <w:rPr>
                                <w:rFonts w:ascii="Trebuchet MS"/>
                                <w:color w:val="231F20"/>
                                <w:w w:val="95"/>
                                <w:sz w:val="18"/>
                              </w:rPr>
                              <w:t>i quan h</w:t>
                            </w:r>
                            <w:r>
                              <w:rPr>
                                <w:rFonts w:ascii="Trebuchet MS"/>
                                <w:color w:val="231F20"/>
                                <w:w w:val="95"/>
                                <w:sz w:val="18"/>
                              </w:rPr>
                              <w:t>ệ</w:t>
                            </w:r>
                            <w:r>
                              <w:rPr>
                                <w:rFonts w:ascii="Trebuchet MS"/>
                                <w:color w:val="231F20"/>
                                <w:w w:val="95"/>
                                <w:sz w:val="18"/>
                              </w:rPr>
                              <w:t>, xu h</w:t>
                            </w:r>
                            <w:r>
                              <w:rPr>
                                <w:rFonts w:ascii="Trebuchet MS"/>
                                <w:color w:val="231F20"/>
                                <w:w w:val="95"/>
                                <w:sz w:val="18"/>
                              </w:rPr>
                              <w:t>ướ</w:t>
                            </w:r>
                            <w:r>
                              <w:rPr>
                                <w:rFonts w:ascii="Trebuchet MS"/>
                                <w:color w:val="231F20"/>
                                <w:w w:val="95"/>
                                <w:sz w:val="18"/>
                              </w:rPr>
                              <w:t>ng v</w:t>
                            </w:r>
                            <w:r>
                              <w:rPr>
                                <w:rFonts w:ascii="Trebuchet MS"/>
                                <w:color w:val="231F20"/>
                                <w:w w:val="95"/>
                                <w:sz w:val="18"/>
                              </w:rPr>
                              <w:t>à</w:t>
                            </w:r>
                            <w:r>
                              <w:rPr>
                                <w:rFonts w:ascii="Trebuchet MS"/>
                                <w:color w:val="231F20"/>
                                <w:w w:val="95"/>
                                <w:sz w:val="18"/>
                              </w:rPr>
                              <w:t xml:space="preserve"> m</w:t>
                            </w:r>
                            <w:r>
                              <w:rPr>
                                <w:rFonts w:ascii="Trebuchet MS"/>
                                <w:color w:val="231F20"/>
                                <w:w w:val="95"/>
                                <w:sz w:val="18"/>
                              </w:rPr>
                              <w:t>ẫ</w:t>
                            </w:r>
                            <w:r>
                              <w:rPr>
                                <w:rFonts w:ascii="Trebuchet MS"/>
                                <w:color w:val="231F20"/>
                                <w:w w:val="95"/>
                                <w:sz w:val="18"/>
                              </w:rPr>
                              <w:t>u gi</w:t>
                            </w:r>
                            <w:r>
                              <w:rPr>
                                <w:rFonts w:ascii="Trebuchet MS"/>
                                <w:color w:val="231F20"/>
                                <w:w w:val="95"/>
                                <w:sz w:val="18"/>
                              </w:rPr>
                              <w:t>ữ</w:t>
                            </w:r>
                            <w:r>
                              <w:rPr>
                                <w:rFonts w:ascii="Trebuchet MS"/>
                                <w:color w:val="231F20"/>
                                <w:w w:val="95"/>
                                <w:sz w:val="18"/>
                              </w:rPr>
                              <w:t>a c</w:t>
                            </w:r>
                            <w:r>
                              <w:rPr>
                                <w:rFonts w:ascii="Trebuchet MS"/>
                                <w:color w:val="231F20"/>
                                <w:w w:val="95"/>
                                <w:sz w:val="18"/>
                              </w:rPr>
                              <w:t>á</w:t>
                            </w:r>
                            <w:r>
                              <w:rPr>
                                <w:rFonts w:ascii="Trebuchet MS"/>
                                <w:color w:val="231F20"/>
                                <w:w w:val="95"/>
                                <w:sz w:val="18"/>
                              </w:rPr>
                              <w:t>c d</w:t>
                            </w:r>
                            <w:r>
                              <w:rPr>
                                <w:rFonts w:ascii="Trebuchet MS"/>
                                <w:color w:val="231F20"/>
                                <w:w w:val="95"/>
                                <w:sz w:val="18"/>
                              </w:rPr>
                              <w:t>ữ</w:t>
                            </w:r>
                            <w:r>
                              <w:rPr>
                                <w:rFonts w:ascii="Trebuchet MS"/>
                                <w:color w:val="231F20"/>
                                <w:w w:val="95"/>
                                <w:sz w:val="18"/>
                              </w:rPr>
                              <w:t xml:space="preserve"> li</w:t>
                            </w:r>
                            <w:r>
                              <w:rPr>
                                <w:rFonts w:ascii="Trebuchet MS"/>
                                <w:color w:val="231F20"/>
                                <w:w w:val="95"/>
                                <w:sz w:val="18"/>
                              </w:rPr>
                              <w:t>ệ</w:t>
                            </w:r>
                            <w:r>
                              <w:rPr>
                                <w:rFonts w:ascii="Trebuchet MS"/>
                                <w:color w:val="231F20"/>
                                <w:w w:val="95"/>
                                <w:sz w:val="18"/>
                              </w:rPr>
                              <w:t>u.</w:t>
                            </w:r>
                          </w:p>
                          <w:p w14:paraId="34739D3B" w14:textId="77777777" w:rsidR="008C0CC0" w:rsidRDefault="008C0CC0" w:rsidP="008C0CC0">
                            <w:pPr>
                              <w:spacing w:before="45" w:line="247" w:lineRule="auto"/>
                              <w:ind w:left="120" w:right="111"/>
                              <w:rPr>
                                <w:rFonts w:ascii="Trebuchet MS"/>
                                <w:sz w:val="18"/>
                              </w:rPr>
                            </w:pPr>
                            <w:r>
                              <w:rPr>
                                <w:rFonts w:ascii="Verdana"/>
                                <w:b/>
                                <w:color w:val="2C6682"/>
                                <w:w w:val="80"/>
                                <w:sz w:val="20"/>
                              </w:rPr>
                              <w:t>ph</w:t>
                            </w:r>
                            <w:r>
                              <w:rPr>
                                <w:rFonts w:ascii="Verdana"/>
                                <w:b/>
                                <w:color w:val="2C6682"/>
                                <w:w w:val="80"/>
                                <w:sz w:val="20"/>
                              </w:rPr>
                              <w:t>â</w:t>
                            </w:r>
                            <w:r>
                              <w:rPr>
                                <w:rFonts w:ascii="Verdana"/>
                                <w:b/>
                                <w:color w:val="2C6682"/>
                                <w:w w:val="80"/>
                                <w:sz w:val="20"/>
                              </w:rPr>
                              <w:t>n t</w:t>
                            </w:r>
                            <w:r>
                              <w:rPr>
                                <w:rFonts w:ascii="Verdana"/>
                                <w:b/>
                                <w:color w:val="2C6682"/>
                                <w:w w:val="80"/>
                                <w:sz w:val="20"/>
                              </w:rPr>
                              <w:t>í</w:t>
                            </w:r>
                            <w:r>
                              <w:rPr>
                                <w:rFonts w:ascii="Verdana"/>
                                <w:b/>
                                <w:color w:val="2C6682"/>
                                <w:w w:val="80"/>
                                <w:sz w:val="20"/>
                              </w:rPr>
                              <w:t>ch d</w:t>
                            </w:r>
                            <w:r>
                              <w:rPr>
                                <w:rFonts w:ascii="Verdana"/>
                                <w:b/>
                                <w:color w:val="2C6682"/>
                                <w:w w:val="80"/>
                                <w:sz w:val="20"/>
                              </w:rPr>
                              <w:t>ự</w:t>
                            </w:r>
                            <w:r>
                              <w:rPr>
                                <w:rFonts w:ascii="Verdana"/>
                                <w:b/>
                                <w:color w:val="2C6682"/>
                                <w:w w:val="80"/>
                                <w:sz w:val="20"/>
                              </w:rPr>
                              <w:t xml:space="preserve"> </w:t>
                            </w:r>
                            <w:r>
                              <w:rPr>
                                <w:rFonts w:ascii="Verdana"/>
                                <w:b/>
                                <w:color w:val="2C6682"/>
                                <w:w w:val="80"/>
                                <w:sz w:val="20"/>
                              </w:rPr>
                              <w:t>đ</w:t>
                            </w:r>
                            <w:r>
                              <w:rPr>
                                <w:rFonts w:ascii="Verdana"/>
                                <w:b/>
                                <w:color w:val="2C6682"/>
                                <w:w w:val="80"/>
                                <w:sz w:val="20"/>
                              </w:rPr>
                              <w:t>o</w:t>
                            </w:r>
                            <w:r>
                              <w:rPr>
                                <w:rFonts w:ascii="Verdana"/>
                                <w:b/>
                                <w:color w:val="2C6682"/>
                                <w:w w:val="80"/>
                                <w:sz w:val="20"/>
                              </w:rPr>
                              <w:t>á</w:t>
                            </w:r>
                            <w:r>
                              <w:rPr>
                                <w:rFonts w:ascii="Verdana"/>
                                <w:b/>
                                <w:color w:val="2C6682"/>
                                <w:w w:val="80"/>
                                <w:sz w:val="20"/>
                              </w:rPr>
                              <w:t xml:space="preserve">n </w:t>
                            </w:r>
                            <w:r>
                              <w:rPr>
                                <w:rFonts w:ascii="Trebuchet MS"/>
                                <w:color w:val="231F20"/>
                                <w:w w:val="95"/>
                                <w:sz w:val="18"/>
                              </w:rPr>
                              <w:t>Ph</w:t>
                            </w:r>
                            <w:r>
                              <w:rPr>
                                <w:rFonts w:ascii="Trebuchet MS"/>
                                <w:color w:val="231F20"/>
                                <w:w w:val="95"/>
                                <w:sz w:val="18"/>
                              </w:rPr>
                              <w:t>â</w:t>
                            </w:r>
                            <w:r>
                              <w:rPr>
                                <w:rFonts w:ascii="Trebuchet MS"/>
                                <w:color w:val="231F20"/>
                                <w:w w:val="95"/>
                                <w:sz w:val="18"/>
                              </w:rPr>
                              <w:t>n t</w:t>
                            </w:r>
                            <w:r>
                              <w:rPr>
                                <w:rFonts w:ascii="Trebuchet MS"/>
                                <w:color w:val="231F20"/>
                                <w:w w:val="95"/>
                                <w:sz w:val="18"/>
                              </w:rPr>
                              <w:t>í</w:t>
                            </w:r>
                            <w:r>
                              <w:rPr>
                                <w:rFonts w:ascii="Trebuchet MS"/>
                                <w:color w:val="231F20"/>
                                <w:w w:val="95"/>
                                <w:sz w:val="18"/>
                              </w:rPr>
                              <w:t>ch d</w:t>
                            </w:r>
                            <w:r>
                              <w:rPr>
                                <w:rFonts w:ascii="Trebuchet MS"/>
                                <w:color w:val="231F20"/>
                                <w:w w:val="95"/>
                                <w:sz w:val="18"/>
                              </w:rPr>
                              <w:t>ữ</w:t>
                            </w:r>
                            <w:r>
                              <w:rPr>
                                <w:rFonts w:ascii="Trebuchet MS"/>
                                <w:color w:val="231F20"/>
                                <w:w w:val="95"/>
                                <w:sz w:val="18"/>
                              </w:rPr>
                              <w:t xml:space="preserve"> li</w:t>
                            </w:r>
                            <w:r>
                              <w:rPr>
                                <w:rFonts w:ascii="Trebuchet MS"/>
                                <w:color w:val="231F20"/>
                                <w:w w:val="95"/>
                                <w:sz w:val="18"/>
                              </w:rPr>
                              <w:t>ệ</w:t>
                            </w:r>
                            <w:r>
                              <w:rPr>
                                <w:rFonts w:ascii="Trebuchet MS"/>
                                <w:color w:val="231F20"/>
                                <w:w w:val="95"/>
                                <w:sz w:val="18"/>
                              </w:rPr>
                              <w:t>u s</w:t>
                            </w:r>
                            <w:r>
                              <w:rPr>
                                <w:rFonts w:ascii="Trebuchet MS"/>
                                <w:color w:val="231F20"/>
                                <w:w w:val="95"/>
                                <w:sz w:val="18"/>
                              </w:rPr>
                              <w:t>ử</w:t>
                            </w:r>
                            <w:r>
                              <w:rPr>
                                <w:rFonts w:ascii="Trebuchet MS"/>
                                <w:color w:val="231F20"/>
                                <w:w w:val="95"/>
                                <w:sz w:val="18"/>
                              </w:rPr>
                              <w:t xml:space="preserve"> d</w:t>
                            </w:r>
                            <w:r>
                              <w:rPr>
                                <w:rFonts w:ascii="Trebuchet MS"/>
                                <w:color w:val="231F20"/>
                                <w:w w:val="95"/>
                                <w:sz w:val="18"/>
                              </w:rPr>
                              <w:t>ụ</w:t>
                            </w:r>
                            <w:r>
                              <w:rPr>
                                <w:rFonts w:ascii="Trebuchet MS"/>
                                <w:color w:val="231F20"/>
                                <w:w w:val="95"/>
                                <w:sz w:val="18"/>
                              </w:rPr>
                              <w:t>ng c</w:t>
                            </w:r>
                            <w:r>
                              <w:rPr>
                                <w:rFonts w:ascii="Trebuchet MS"/>
                                <w:color w:val="231F20"/>
                                <w:w w:val="95"/>
                                <w:sz w:val="18"/>
                              </w:rPr>
                              <w:t>á</w:t>
                            </w:r>
                            <w:r>
                              <w:rPr>
                                <w:rFonts w:ascii="Trebuchet MS"/>
                                <w:color w:val="231F20"/>
                                <w:w w:val="95"/>
                                <w:sz w:val="18"/>
                              </w:rPr>
                              <w:t>c k</w:t>
                            </w:r>
                            <w:r>
                              <w:rPr>
                                <w:rFonts w:ascii="Trebuchet MS"/>
                                <w:color w:val="231F20"/>
                                <w:w w:val="95"/>
                                <w:sz w:val="18"/>
                              </w:rPr>
                              <w:t>ỹ</w:t>
                            </w:r>
                            <w:r>
                              <w:rPr>
                                <w:rFonts w:ascii="Trebuchet MS"/>
                                <w:color w:val="231F20"/>
                                <w:w w:val="95"/>
                                <w:sz w:val="18"/>
                              </w:rPr>
                              <w:t xml:space="preserve"> thu</w:t>
                            </w:r>
                            <w:r>
                              <w:rPr>
                                <w:rFonts w:ascii="Trebuchet MS"/>
                                <w:color w:val="231F20"/>
                                <w:w w:val="95"/>
                                <w:sz w:val="18"/>
                              </w:rPr>
                              <w:t>ậ</w:t>
                            </w:r>
                            <w:r>
                              <w:rPr>
                                <w:rFonts w:ascii="Trebuchet MS"/>
                                <w:color w:val="231F20"/>
                                <w:w w:val="95"/>
                                <w:sz w:val="18"/>
                              </w:rPr>
                              <w:t>t m</w:t>
                            </w:r>
                            <w:r>
                              <w:rPr>
                                <w:rFonts w:ascii="Trebuchet MS"/>
                                <w:color w:val="231F20"/>
                                <w:w w:val="95"/>
                                <w:sz w:val="18"/>
                              </w:rPr>
                              <w:t>ô</w:t>
                            </w:r>
                            <w:r>
                              <w:rPr>
                                <w:rFonts w:ascii="Trebuchet MS"/>
                                <w:color w:val="231F20"/>
                                <w:w w:val="95"/>
                                <w:sz w:val="18"/>
                              </w:rPr>
                              <w:t xml:space="preserve"> h</w:t>
                            </w:r>
                            <w:r>
                              <w:rPr>
                                <w:rFonts w:ascii="Trebuchet MS"/>
                                <w:color w:val="231F20"/>
                                <w:w w:val="95"/>
                                <w:sz w:val="18"/>
                              </w:rPr>
                              <w:t>ì</w:t>
                            </w:r>
                            <w:r>
                              <w:rPr>
                                <w:rFonts w:ascii="Trebuchet MS"/>
                                <w:color w:val="231F20"/>
                                <w:w w:val="95"/>
                                <w:sz w:val="18"/>
                              </w:rPr>
                              <w:t>nh h</w:t>
                            </w:r>
                            <w:r>
                              <w:rPr>
                                <w:rFonts w:ascii="Trebuchet MS"/>
                                <w:color w:val="231F20"/>
                                <w:w w:val="95"/>
                                <w:sz w:val="18"/>
                              </w:rPr>
                              <w:t>ó</w:t>
                            </w:r>
                            <w:r>
                              <w:rPr>
                                <w:rFonts w:ascii="Trebuchet MS"/>
                                <w:color w:val="231F20"/>
                                <w:w w:val="95"/>
                                <w:sz w:val="18"/>
                              </w:rPr>
                              <w:t>a v</w:t>
                            </w:r>
                            <w:r>
                              <w:rPr>
                                <w:rFonts w:ascii="Trebuchet MS"/>
                                <w:color w:val="231F20"/>
                                <w:w w:val="95"/>
                                <w:sz w:val="18"/>
                              </w:rPr>
                              <w:t>à</w:t>
                            </w:r>
                            <w:r>
                              <w:rPr>
                                <w:rFonts w:ascii="Trebuchet MS"/>
                                <w:color w:val="231F20"/>
                                <w:w w:val="95"/>
                                <w:sz w:val="18"/>
                              </w:rPr>
                              <w:t xml:space="preserve"> th</w:t>
                            </w:r>
                            <w:r>
                              <w:rPr>
                                <w:rFonts w:ascii="Trebuchet MS"/>
                                <w:color w:val="231F20"/>
                                <w:w w:val="95"/>
                                <w:sz w:val="18"/>
                              </w:rPr>
                              <w:t>ố</w:t>
                            </w:r>
                            <w:r>
                              <w:rPr>
                                <w:rFonts w:ascii="Trebuchet MS"/>
                                <w:color w:val="231F20"/>
                                <w:w w:val="95"/>
                                <w:sz w:val="18"/>
                              </w:rPr>
                              <w:t>ng k</w:t>
                            </w:r>
                            <w:r>
                              <w:rPr>
                                <w:rFonts w:ascii="Trebuchet MS"/>
                                <w:color w:val="231F20"/>
                                <w:w w:val="95"/>
                                <w:sz w:val="18"/>
                              </w:rPr>
                              <w:t>ê</w:t>
                            </w:r>
                            <w:r>
                              <w:rPr>
                                <w:rFonts w:ascii="Trebuchet MS"/>
                                <w:color w:val="231F20"/>
                                <w:w w:val="95"/>
                                <w:sz w:val="18"/>
                              </w:rPr>
                              <w:t xml:space="preserve"> ti</w:t>
                            </w:r>
                            <w:r>
                              <w:rPr>
                                <w:rFonts w:ascii="Trebuchet MS"/>
                                <w:color w:val="231F20"/>
                                <w:w w:val="95"/>
                                <w:sz w:val="18"/>
                              </w:rPr>
                              <w:t>ê</w:t>
                            </w:r>
                            <w:r>
                              <w:rPr>
                                <w:rFonts w:ascii="Trebuchet MS"/>
                                <w:color w:val="231F20"/>
                                <w:w w:val="95"/>
                                <w:sz w:val="18"/>
                              </w:rPr>
                              <w:t>n ti</w:t>
                            </w:r>
                            <w:r>
                              <w:rPr>
                                <w:rFonts w:ascii="Trebuchet MS"/>
                                <w:color w:val="231F20"/>
                                <w:w w:val="95"/>
                                <w:sz w:val="18"/>
                              </w:rPr>
                              <w:t>ế</w:t>
                            </w:r>
                            <w:r>
                              <w:rPr>
                                <w:rFonts w:ascii="Trebuchet MS"/>
                                <w:color w:val="231F20"/>
                                <w:w w:val="95"/>
                                <w:sz w:val="18"/>
                              </w:rPr>
                              <w:t xml:space="preserve">n </w:t>
                            </w:r>
                            <w:r>
                              <w:rPr>
                                <w:rFonts w:ascii="Trebuchet MS"/>
                                <w:color w:val="231F20"/>
                                <w:w w:val="95"/>
                                <w:sz w:val="18"/>
                              </w:rPr>
                              <w:t>để</w:t>
                            </w:r>
                            <w:r>
                              <w:rPr>
                                <w:rFonts w:ascii="Trebuchet MS"/>
                                <w:color w:val="231F20"/>
                                <w:w w:val="95"/>
                                <w:sz w:val="18"/>
                              </w:rPr>
                              <w:t xml:space="preserve"> d</w:t>
                            </w:r>
                            <w:r>
                              <w:rPr>
                                <w:rFonts w:ascii="Trebuchet MS"/>
                                <w:color w:val="231F20"/>
                                <w:w w:val="95"/>
                                <w:sz w:val="18"/>
                              </w:rPr>
                              <w:t>ự</w:t>
                            </w:r>
                            <w:r>
                              <w:rPr>
                                <w:rFonts w:ascii="Trebuchet MS"/>
                                <w:color w:val="231F20"/>
                                <w:w w:val="95"/>
                                <w:sz w:val="18"/>
                              </w:rPr>
                              <w:t xml:space="preserve"> </w:t>
                            </w:r>
                            <w:r>
                              <w:rPr>
                                <w:rFonts w:ascii="Trebuchet MS"/>
                                <w:color w:val="231F20"/>
                                <w:w w:val="95"/>
                                <w:sz w:val="18"/>
                              </w:rPr>
                              <w:t>đ</w:t>
                            </w:r>
                            <w:r>
                              <w:rPr>
                                <w:rFonts w:ascii="Trebuchet MS"/>
                                <w:color w:val="231F20"/>
                                <w:w w:val="95"/>
                                <w:sz w:val="18"/>
                              </w:rPr>
                              <w:t>o</w:t>
                            </w:r>
                            <w:r>
                              <w:rPr>
                                <w:rFonts w:ascii="Trebuchet MS"/>
                                <w:color w:val="231F20"/>
                                <w:w w:val="95"/>
                                <w:sz w:val="18"/>
                              </w:rPr>
                              <w:t>á</w:t>
                            </w:r>
                            <w:r>
                              <w:rPr>
                                <w:rFonts w:ascii="Trebuchet MS"/>
                                <w:color w:val="231F20"/>
                                <w:w w:val="95"/>
                                <w:sz w:val="18"/>
                              </w:rPr>
                              <w:t>n k</w:t>
                            </w:r>
                            <w:r>
                              <w:rPr>
                                <w:rFonts w:ascii="Trebuchet MS"/>
                                <w:color w:val="231F20"/>
                                <w:w w:val="95"/>
                                <w:sz w:val="18"/>
                              </w:rPr>
                              <w:t>ế</w:t>
                            </w:r>
                            <w:r>
                              <w:rPr>
                                <w:rFonts w:ascii="Trebuchet MS"/>
                                <w:color w:val="231F20"/>
                                <w:w w:val="95"/>
                                <w:sz w:val="18"/>
                              </w:rPr>
                              <w:t>t qu</w:t>
                            </w:r>
                            <w:r>
                              <w:rPr>
                                <w:rFonts w:ascii="Trebuchet MS"/>
                                <w:color w:val="231F20"/>
                                <w:w w:val="95"/>
                                <w:sz w:val="18"/>
                              </w:rPr>
                              <w:t>ả</w:t>
                            </w:r>
                            <w:r>
                              <w:rPr>
                                <w:rFonts w:ascii="Trebuchet MS"/>
                                <w:color w:val="231F20"/>
                                <w:w w:val="95"/>
                                <w:sz w:val="18"/>
                              </w:rPr>
                              <w:t xml:space="preserve"> kinh doanh trong t</w:t>
                            </w:r>
                            <w:r>
                              <w:rPr>
                                <w:rFonts w:ascii="Trebuchet MS"/>
                                <w:color w:val="231F20"/>
                                <w:w w:val="95"/>
                                <w:sz w:val="18"/>
                              </w:rPr>
                              <w:t>ươ</w:t>
                            </w:r>
                            <w:r>
                              <w:rPr>
                                <w:rFonts w:ascii="Trebuchet MS"/>
                                <w:color w:val="231F20"/>
                                <w:w w:val="95"/>
                                <w:sz w:val="18"/>
                              </w:rPr>
                              <w:t>ng lai v</w:t>
                            </w:r>
                            <w:r>
                              <w:rPr>
                                <w:rFonts w:ascii="Trebuchet MS"/>
                                <w:color w:val="231F20"/>
                                <w:w w:val="95"/>
                                <w:sz w:val="18"/>
                              </w:rPr>
                              <w:t>ớ</w:t>
                            </w:r>
                            <w:r>
                              <w:rPr>
                                <w:rFonts w:ascii="Trebuchet MS"/>
                                <w:color w:val="231F20"/>
                                <w:w w:val="95"/>
                                <w:sz w:val="18"/>
                              </w:rPr>
                              <w:t xml:space="preserve">i </w:t>
                            </w:r>
                            <w:r>
                              <w:rPr>
                                <w:rFonts w:ascii="Trebuchet MS"/>
                                <w:color w:val="231F20"/>
                                <w:w w:val="95"/>
                                <w:sz w:val="18"/>
                              </w:rPr>
                              <w:t>độ</w:t>
                            </w:r>
                            <w:r>
                              <w:rPr>
                                <w:rFonts w:ascii="Trebuchet MS"/>
                                <w:color w:val="231F20"/>
                                <w:w w:val="95"/>
                                <w:sz w:val="18"/>
                              </w:rPr>
                              <w:t xml:space="preserve"> ch</w:t>
                            </w:r>
                            <w:r>
                              <w:rPr>
                                <w:rFonts w:ascii="Trebuchet MS"/>
                                <w:color w:val="231F20"/>
                                <w:w w:val="95"/>
                                <w:sz w:val="18"/>
                              </w:rPr>
                              <w:t>í</w:t>
                            </w:r>
                            <w:r>
                              <w:rPr>
                                <w:rFonts w:ascii="Trebuchet MS"/>
                                <w:color w:val="231F20"/>
                                <w:w w:val="95"/>
                                <w:sz w:val="18"/>
                              </w:rPr>
                              <w:t>nh x</w:t>
                            </w:r>
                            <w:r>
                              <w:rPr>
                                <w:rFonts w:ascii="Trebuchet MS"/>
                                <w:color w:val="231F20"/>
                                <w:w w:val="95"/>
                                <w:sz w:val="18"/>
                              </w:rPr>
                              <w:t>á</w:t>
                            </w:r>
                            <w:r>
                              <w:rPr>
                                <w:rFonts w:ascii="Trebuchet MS"/>
                                <w:color w:val="231F20"/>
                                <w:w w:val="95"/>
                                <w:sz w:val="18"/>
                              </w:rPr>
                              <w:t>c cao.</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8B9EE2E" id="Text Box 329" o:spid="_x0000_s1097" type="#_x0000_t202" style="position:absolute;left:0;text-align:left;margin-left:69.4pt;margin-top:51.3pt;width:102.35pt;height:333.75pt;z-index:25160345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" fillcolor="#d0e0d0" stroked="f">
                <v:textbox inset="0,0,0,0">
                  <w:txbxContent>
                    <w:p w14:paraId="4F30CEF4" w14:textId="77777777" w:rsidR="008C0CC0" w:rsidRDefault="008C0CC0" w:rsidP="008C0CC0">
                      <w:pPr>
                        <w:spacing w:before="69"/>
                        <w:ind w:left="120"/>
                        <w:rPr>
                          <w:rFonts w:ascii="Verdana"/>
                          <w:b/>
                          <w:sz w:val="20"/>
                        </w:rPr>
                      </w:pPr>
                      <w:r>
                        <w:rPr>
                          <w:rFonts w:ascii="Verdana"/>
                          <w:b/>
                          <w:color w:val="2C6682"/>
                          <w:w w:val="85"/>
                          <w:sz w:val="20"/>
                        </w:rPr>
                        <w:t>ph</w:t>
                      </w:r>
                      <w:r>
                        <w:rPr>
                          <w:rFonts w:ascii="Verdana"/>
                          <w:b/>
                          <w:color w:val="2C6682"/>
                          <w:w w:val="85"/>
                          <w:sz w:val="20"/>
                        </w:rPr>
                        <w:t>â</w:t>
                      </w:r>
                      <w:r>
                        <w:rPr>
                          <w:rFonts w:ascii="Verdana"/>
                          <w:b/>
                          <w:color w:val="2C6682"/>
                          <w:w w:val="85"/>
                          <w:sz w:val="20"/>
                        </w:rPr>
                        <w:t>n t</w:t>
                      </w:r>
                      <w:r>
                        <w:rPr>
                          <w:rFonts w:ascii="Verdana"/>
                          <w:b/>
                          <w:color w:val="2C6682"/>
                          <w:w w:val="85"/>
                          <w:sz w:val="20"/>
                        </w:rPr>
                        <w:t>í</w:t>
                      </w:r>
                      <w:r>
                        <w:rPr>
                          <w:rFonts w:ascii="Verdana"/>
                          <w:b/>
                          <w:color w:val="2C6682"/>
                          <w:w w:val="85"/>
                          <w:sz w:val="20"/>
                        </w:rPr>
                        <w:t>ch d</w:t>
                      </w:r>
                      <w:r>
                        <w:rPr>
                          <w:rFonts w:ascii="Verdana"/>
                          <w:b/>
                          <w:color w:val="2C6682"/>
                          <w:w w:val="85"/>
                          <w:sz w:val="20"/>
                        </w:rPr>
                        <w:t>ữ</w:t>
                      </w:r>
                      <w:r>
                        <w:rPr>
                          <w:rFonts w:ascii="Verdana"/>
                          <w:b/>
                          <w:color w:val="2C6682"/>
                          <w:w w:val="85"/>
                          <w:sz w:val="20"/>
                        </w:rPr>
                        <w:t xml:space="preserve"> li</w:t>
                      </w:r>
                      <w:r>
                        <w:rPr>
                          <w:rFonts w:ascii="Verdana"/>
                          <w:b/>
                          <w:color w:val="2C6682"/>
                          <w:w w:val="85"/>
                          <w:sz w:val="20"/>
                        </w:rPr>
                        <w:t>ệ</w:t>
                      </w:r>
                      <w:r>
                        <w:rPr>
                          <w:rFonts w:ascii="Verdana"/>
                          <w:b/>
                          <w:color w:val="2C6682"/>
                          <w:w w:val="85"/>
                          <w:sz w:val="20"/>
                        </w:rPr>
                        <w:t>u</w:t>
                      </w:r>
                    </w:p>
                    <w:p w14:paraId="1E80486D" w14:textId="77777777" w:rsidR="008C0CC0" w:rsidRDefault="008C0CC0" w:rsidP="008C0CC0">
                      <w:pPr>
                        <w:spacing w:before="2" w:line="247" w:lineRule="auto"/>
                        <w:ind w:left="120" w:right="107"/>
                        <w:rPr>
                          <w:rFonts w:ascii="Trebuchet MS"/>
                          <w:color w:val="231F20"/>
                          <w:sz w:val="18"/>
                        </w:rPr>
                      </w:pPr>
                      <w:r>
                        <w:rPr>
                          <w:rFonts w:ascii="Trebuchet MS"/>
                          <w:color w:val="231F20"/>
                          <w:sz w:val="18"/>
                        </w:rPr>
                        <w:t>M</w:t>
                      </w:r>
                      <w:r>
                        <w:rPr>
                          <w:rFonts w:ascii="Trebuchet MS"/>
                          <w:color w:val="231F20"/>
                          <w:sz w:val="18"/>
                        </w:rPr>
                        <w:t>ộ</w:t>
                      </w:r>
                      <w:r>
                        <w:rPr>
                          <w:rFonts w:ascii="Trebuchet MS"/>
                          <w:color w:val="231F20"/>
                          <w:sz w:val="18"/>
                        </w:rPr>
                        <w:t>t t</w:t>
                      </w:r>
                      <w:r>
                        <w:rPr>
                          <w:rFonts w:ascii="Trebuchet MS"/>
                          <w:color w:val="231F20"/>
                          <w:sz w:val="18"/>
                        </w:rPr>
                        <w:t>ậ</w:t>
                      </w:r>
                      <w:r>
                        <w:rPr>
                          <w:rFonts w:ascii="Trebuchet MS"/>
                          <w:color w:val="231F20"/>
                          <w:sz w:val="18"/>
                        </w:rPr>
                        <w:t>p h</w:t>
                      </w:r>
                      <w:r>
                        <w:rPr>
                          <w:rFonts w:ascii="Trebuchet MS"/>
                          <w:color w:val="231F20"/>
                          <w:sz w:val="18"/>
                        </w:rPr>
                        <w:t>ợ</w:t>
                      </w:r>
                      <w:r>
                        <w:rPr>
                          <w:rFonts w:ascii="Trebuchet MS"/>
                          <w:color w:val="231F20"/>
                          <w:sz w:val="18"/>
                        </w:rPr>
                        <w:t>p con c</w:t>
                      </w:r>
                      <w:r>
                        <w:rPr>
                          <w:rFonts w:ascii="Trebuchet MS"/>
                          <w:color w:val="231F20"/>
                          <w:sz w:val="18"/>
                        </w:rPr>
                        <w:t>ủ</w:t>
                      </w:r>
                      <w:r>
                        <w:rPr>
                          <w:rFonts w:ascii="Trebuchet MS"/>
                          <w:color w:val="231F20"/>
                          <w:sz w:val="18"/>
                        </w:rPr>
                        <w:t>a ch</w:t>
                      </w:r>
                      <w:r>
                        <w:rPr>
                          <w:rFonts w:ascii="Trebuchet MS"/>
                          <w:color w:val="231F20"/>
                          <w:sz w:val="18"/>
                        </w:rPr>
                        <w:t>ứ</w:t>
                      </w:r>
                      <w:r>
                        <w:rPr>
                          <w:rFonts w:ascii="Trebuchet MS"/>
                          <w:color w:val="231F20"/>
                          <w:sz w:val="18"/>
                        </w:rPr>
                        <w:t>c n</w:t>
                      </w:r>
                      <w:r>
                        <w:rPr>
                          <w:rFonts w:ascii="Trebuchet MS"/>
                          <w:color w:val="231F20"/>
                          <w:sz w:val="18"/>
                        </w:rPr>
                        <w:t>ă</w:t>
                      </w:r>
                      <w:r>
                        <w:rPr>
                          <w:rFonts w:ascii="Trebuchet MS"/>
                          <w:color w:val="231F20"/>
                          <w:sz w:val="18"/>
                        </w:rPr>
                        <w:t>ng kinh doanh th</w:t>
                      </w:r>
                      <w:r>
                        <w:rPr>
                          <w:rFonts w:ascii="Trebuchet MS"/>
                          <w:color w:val="231F20"/>
                          <w:sz w:val="18"/>
                        </w:rPr>
                        <w:t>ô</w:t>
                      </w:r>
                      <w:r>
                        <w:rPr>
                          <w:rFonts w:ascii="Trebuchet MS"/>
                          <w:color w:val="231F20"/>
                          <w:sz w:val="18"/>
                        </w:rPr>
                        <w:t>ng minh bao g</w:t>
                      </w:r>
                      <w:r>
                        <w:rPr>
                          <w:rFonts w:ascii="Trebuchet MS"/>
                          <w:color w:val="231F20"/>
                          <w:sz w:val="18"/>
                        </w:rPr>
                        <w:t>ồ</w:t>
                      </w:r>
                      <w:r>
                        <w:rPr>
                          <w:rFonts w:ascii="Trebuchet MS"/>
                          <w:color w:val="231F20"/>
                          <w:sz w:val="18"/>
                        </w:rPr>
                        <w:t>m</w:t>
                      </w:r>
                    </w:p>
                    <w:p w14:paraId="3A6732A6" w14:textId="77777777" w:rsidR="008C0CC0" w:rsidRDefault="008C0CC0" w:rsidP="008C0CC0">
                      <w:pPr>
                        <w:spacing w:before="2" w:line="247" w:lineRule="auto"/>
                        <w:ind w:left="120" w:right="107"/>
                        <w:rPr>
                          <w:rFonts w:ascii="Trebuchet MS"/>
                          <w:color w:val="231F20"/>
                          <w:sz w:val="18"/>
                        </w:rPr>
                      </w:pPr>
                      <w:r>
                        <w:rPr>
                          <w:rFonts w:ascii="Trebuchet MS"/>
                          <w:color w:val="231F20"/>
                          <w:sz w:val="18"/>
                        </w:rPr>
                        <w:t>m</w:t>
                      </w:r>
                      <w:r>
                        <w:rPr>
                          <w:rFonts w:ascii="Trebuchet MS"/>
                          <w:color w:val="231F20"/>
                          <w:sz w:val="18"/>
                        </w:rPr>
                        <w:t>ộ</w:t>
                      </w:r>
                      <w:r>
                        <w:rPr>
                          <w:rFonts w:ascii="Trebuchet MS"/>
                          <w:color w:val="231F20"/>
                          <w:sz w:val="18"/>
                        </w:rPr>
                        <w:t>t lo</w:t>
                      </w:r>
                      <w:r>
                        <w:rPr>
                          <w:rFonts w:ascii="Trebuchet MS"/>
                          <w:color w:val="231F20"/>
                          <w:sz w:val="18"/>
                        </w:rPr>
                        <w:t>ạ</w:t>
                      </w:r>
                      <w:r>
                        <w:rPr>
                          <w:rFonts w:ascii="Trebuchet MS"/>
                          <w:color w:val="231F20"/>
                          <w:sz w:val="18"/>
                        </w:rPr>
                        <w:t>t c</w:t>
                      </w:r>
                      <w:r>
                        <w:rPr>
                          <w:rFonts w:ascii="Trebuchet MS"/>
                          <w:color w:val="231F20"/>
                          <w:sz w:val="18"/>
                        </w:rPr>
                        <w:t>á</w:t>
                      </w:r>
                      <w:r>
                        <w:rPr>
                          <w:rFonts w:ascii="Trebuchet MS"/>
                          <w:color w:val="231F20"/>
                          <w:sz w:val="18"/>
                        </w:rPr>
                        <w:t>c k</w:t>
                      </w:r>
                      <w:r>
                        <w:rPr>
                          <w:rFonts w:ascii="Trebuchet MS"/>
                          <w:color w:val="231F20"/>
                          <w:sz w:val="18"/>
                        </w:rPr>
                        <w:t>ỹ</w:t>
                      </w:r>
                      <w:r>
                        <w:rPr>
                          <w:rFonts w:ascii="Trebuchet MS"/>
                          <w:color w:val="231F20"/>
                          <w:sz w:val="18"/>
                        </w:rPr>
                        <w:t xml:space="preserve"> thu</w:t>
                      </w:r>
                      <w:r>
                        <w:rPr>
                          <w:rFonts w:ascii="Trebuchet MS"/>
                          <w:color w:val="231F20"/>
                          <w:sz w:val="18"/>
                        </w:rPr>
                        <w:t>ậ</w:t>
                      </w:r>
                      <w:r>
                        <w:rPr>
                          <w:rFonts w:ascii="Trebuchet MS"/>
                          <w:color w:val="231F20"/>
                          <w:sz w:val="18"/>
                        </w:rPr>
                        <w:t>t to</w:t>
                      </w:r>
                      <w:r>
                        <w:rPr>
                          <w:rFonts w:ascii="Trebuchet MS"/>
                          <w:color w:val="231F20"/>
                          <w:sz w:val="18"/>
                        </w:rPr>
                        <w:t>á</w:t>
                      </w:r>
                      <w:r>
                        <w:rPr>
                          <w:rFonts w:ascii="Trebuchet MS"/>
                          <w:color w:val="231F20"/>
                          <w:sz w:val="18"/>
                        </w:rPr>
                        <w:t>n h</w:t>
                      </w:r>
                      <w:r>
                        <w:rPr>
                          <w:rFonts w:ascii="Trebuchet MS"/>
                          <w:color w:val="231F20"/>
                          <w:sz w:val="18"/>
                        </w:rPr>
                        <w:t>ọ</w:t>
                      </w:r>
                      <w:r>
                        <w:rPr>
                          <w:rFonts w:ascii="Trebuchet MS"/>
                          <w:color w:val="231F20"/>
                          <w:sz w:val="18"/>
                        </w:rPr>
                        <w:t>c, th</w:t>
                      </w:r>
                      <w:r>
                        <w:rPr>
                          <w:rFonts w:ascii="Trebuchet MS"/>
                          <w:color w:val="231F20"/>
                          <w:sz w:val="18"/>
                        </w:rPr>
                        <w:t>ố</w:t>
                      </w:r>
                      <w:r>
                        <w:rPr>
                          <w:rFonts w:ascii="Trebuchet MS"/>
                          <w:color w:val="231F20"/>
                          <w:sz w:val="18"/>
                        </w:rPr>
                        <w:t>ng k</w:t>
                      </w:r>
                      <w:r>
                        <w:rPr>
                          <w:rFonts w:ascii="Trebuchet MS"/>
                          <w:color w:val="231F20"/>
                          <w:sz w:val="18"/>
                        </w:rPr>
                        <w:t>ê</w:t>
                      </w:r>
                      <w:r>
                        <w:rPr>
                          <w:rFonts w:ascii="Trebuchet MS"/>
                          <w:color w:val="231F20"/>
                          <w:sz w:val="18"/>
                        </w:rPr>
                        <w:t xml:space="preserve"> v</w:t>
                      </w:r>
                      <w:r>
                        <w:rPr>
                          <w:rFonts w:ascii="Trebuchet MS"/>
                          <w:color w:val="231F20"/>
                          <w:sz w:val="18"/>
                        </w:rPr>
                        <w:t>à</w:t>
                      </w:r>
                      <w:r>
                        <w:rPr>
                          <w:rFonts w:ascii="Trebuchet MS"/>
                          <w:color w:val="231F20"/>
                          <w:sz w:val="18"/>
                        </w:rPr>
                        <w:t xml:space="preserve"> m</w:t>
                      </w:r>
                      <w:r>
                        <w:rPr>
                          <w:rFonts w:ascii="Trebuchet MS"/>
                          <w:color w:val="231F20"/>
                          <w:sz w:val="18"/>
                        </w:rPr>
                        <w:t>ô</w:t>
                      </w:r>
                      <w:r>
                        <w:rPr>
                          <w:rFonts w:ascii="Trebuchet MS"/>
                          <w:color w:val="231F20"/>
                          <w:sz w:val="18"/>
                        </w:rPr>
                        <w:t xml:space="preserve"> h</w:t>
                      </w:r>
                      <w:r>
                        <w:rPr>
                          <w:rFonts w:ascii="Trebuchet MS"/>
                          <w:color w:val="231F20"/>
                          <w:sz w:val="18"/>
                        </w:rPr>
                        <w:t>ì</w:t>
                      </w:r>
                      <w:r>
                        <w:rPr>
                          <w:rFonts w:ascii="Trebuchet MS"/>
                          <w:color w:val="231F20"/>
                          <w:sz w:val="18"/>
                        </w:rPr>
                        <w:t>nh h</w:t>
                      </w:r>
                      <w:r>
                        <w:rPr>
                          <w:rFonts w:ascii="Trebuchet MS"/>
                          <w:color w:val="231F20"/>
                          <w:sz w:val="18"/>
                        </w:rPr>
                        <w:t>ó</w:t>
                      </w:r>
                      <w:r>
                        <w:rPr>
                          <w:rFonts w:ascii="Trebuchet MS"/>
                          <w:color w:val="231F20"/>
                          <w:sz w:val="18"/>
                        </w:rPr>
                        <w:t>a v</w:t>
                      </w:r>
                      <w:r>
                        <w:rPr>
                          <w:rFonts w:ascii="Trebuchet MS"/>
                          <w:color w:val="231F20"/>
                          <w:sz w:val="18"/>
                        </w:rPr>
                        <w:t>ớ</w:t>
                      </w:r>
                      <w:r>
                        <w:rPr>
                          <w:rFonts w:ascii="Trebuchet MS"/>
                          <w:color w:val="231F20"/>
                          <w:sz w:val="18"/>
                        </w:rPr>
                        <w:t>i m</w:t>
                      </w:r>
                      <w:r>
                        <w:rPr>
                          <w:rFonts w:ascii="Trebuchet MS"/>
                          <w:color w:val="231F20"/>
                          <w:sz w:val="18"/>
                        </w:rPr>
                        <w:t>ụ</w:t>
                      </w:r>
                      <w:r>
                        <w:rPr>
                          <w:rFonts w:ascii="Trebuchet MS"/>
                          <w:color w:val="231F20"/>
                          <w:sz w:val="18"/>
                        </w:rPr>
                        <w:t xml:space="preserve">c </w:t>
                      </w:r>
                      <w:r>
                        <w:rPr>
                          <w:rFonts w:ascii="Trebuchet MS"/>
                          <w:color w:val="231F20"/>
                          <w:sz w:val="18"/>
                        </w:rPr>
                        <w:t>đí</w:t>
                      </w:r>
                      <w:r>
                        <w:rPr>
                          <w:rFonts w:ascii="Trebuchet MS"/>
                          <w:color w:val="231F20"/>
                          <w:sz w:val="18"/>
                        </w:rPr>
                        <w:t>ch tr</w:t>
                      </w:r>
                      <w:r>
                        <w:rPr>
                          <w:rFonts w:ascii="Trebuchet MS"/>
                          <w:color w:val="231F20"/>
                          <w:sz w:val="18"/>
                        </w:rPr>
                        <w:t>í</w:t>
                      </w:r>
                      <w:r>
                        <w:rPr>
                          <w:rFonts w:ascii="Trebuchet MS"/>
                          <w:color w:val="231F20"/>
                          <w:sz w:val="18"/>
                        </w:rPr>
                        <w:t>ch xu</w:t>
                      </w:r>
                      <w:r>
                        <w:rPr>
                          <w:rFonts w:ascii="Trebuchet MS"/>
                          <w:color w:val="231F20"/>
                          <w:sz w:val="18"/>
                        </w:rPr>
                        <w:t>ấ</w:t>
                      </w:r>
                      <w:r>
                        <w:rPr>
                          <w:rFonts w:ascii="Trebuchet MS"/>
                          <w:color w:val="231F20"/>
                          <w:sz w:val="18"/>
                        </w:rPr>
                        <w:t>t ki</w:t>
                      </w:r>
                      <w:r>
                        <w:rPr>
                          <w:rFonts w:ascii="Trebuchet MS"/>
                          <w:color w:val="231F20"/>
                          <w:sz w:val="18"/>
                        </w:rPr>
                        <w:t>ế</w:t>
                      </w:r>
                      <w:r>
                        <w:rPr>
                          <w:rFonts w:ascii="Trebuchet MS"/>
                          <w:color w:val="231F20"/>
                          <w:sz w:val="18"/>
                        </w:rPr>
                        <w:t>n th</w:t>
                      </w:r>
                      <w:r>
                        <w:rPr>
                          <w:rFonts w:ascii="Trebuchet MS"/>
                          <w:color w:val="231F20"/>
                          <w:sz w:val="18"/>
                        </w:rPr>
                        <w:t>ứ</w:t>
                      </w:r>
                      <w:r>
                        <w:rPr>
                          <w:rFonts w:ascii="Trebuchet MS"/>
                          <w:color w:val="231F20"/>
                          <w:sz w:val="18"/>
                        </w:rPr>
                        <w:t>c t</w:t>
                      </w:r>
                      <w:r>
                        <w:rPr>
                          <w:rFonts w:ascii="Trebuchet MS"/>
                          <w:color w:val="231F20"/>
                          <w:sz w:val="18"/>
                        </w:rPr>
                        <w:t>ừ</w:t>
                      </w:r>
                      <w:r>
                        <w:rPr>
                          <w:rFonts w:ascii="Trebuchet MS"/>
                          <w:color w:val="231F20"/>
                          <w:sz w:val="18"/>
                        </w:rPr>
                        <w:t xml:space="preserve"> d</w:t>
                      </w:r>
                      <w:r>
                        <w:rPr>
                          <w:rFonts w:ascii="Trebuchet MS"/>
                          <w:color w:val="231F20"/>
                          <w:sz w:val="18"/>
                        </w:rPr>
                        <w:t>ữ</w:t>
                      </w:r>
                      <w:r>
                        <w:rPr>
                          <w:rFonts w:ascii="Trebuchet MS"/>
                          <w:color w:val="231F20"/>
                          <w:sz w:val="18"/>
                        </w:rPr>
                        <w:t xml:space="preserve"> li</w:t>
                      </w:r>
                      <w:r>
                        <w:rPr>
                          <w:rFonts w:ascii="Trebuchet MS"/>
                          <w:color w:val="231F20"/>
                          <w:sz w:val="18"/>
                        </w:rPr>
                        <w:t>ệ</w:t>
                      </w:r>
                      <w:r>
                        <w:rPr>
                          <w:rFonts w:ascii="Trebuchet MS"/>
                          <w:color w:val="231F20"/>
                          <w:sz w:val="18"/>
                        </w:rPr>
                        <w:t>u.</w:t>
                      </w:r>
                    </w:p>
                    <w:p w14:paraId="240ED4DC" w14:textId="77777777" w:rsidR="008C0CC0" w:rsidRDefault="008C0CC0" w:rsidP="008C0CC0">
                      <w:pPr>
                        <w:spacing w:before="48" w:line="237" w:lineRule="auto"/>
                        <w:ind w:left="120" w:right="304"/>
                        <w:rPr>
                          <w:rFonts w:ascii="Verdana"/>
                          <w:b/>
                          <w:sz w:val="20"/>
                        </w:rPr>
                      </w:pPr>
                      <w:r>
                        <w:rPr>
                          <w:rFonts w:ascii="Verdana"/>
                          <w:b/>
                          <w:color w:val="2C6682"/>
                          <w:w w:val="75"/>
                          <w:sz w:val="20"/>
                        </w:rPr>
                        <w:t>ph</w:t>
                      </w:r>
                      <w:r>
                        <w:rPr>
                          <w:rFonts w:ascii="Verdana"/>
                          <w:b/>
                          <w:color w:val="2C6682"/>
                          <w:w w:val="75"/>
                          <w:sz w:val="20"/>
                        </w:rPr>
                        <w:t>â</w:t>
                      </w:r>
                      <w:r>
                        <w:rPr>
                          <w:rFonts w:ascii="Verdana"/>
                          <w:b/>
                          <w:color w:val="2C6682"/>
                          <w:w w:val="75"/>
                          <w:sz w:val="20"/>
                        </w:rPr>
                        <w:t>n t</w:t>
                      </w:r>
                      <w:r>
                        <w:rPr>
                          <w:rFonts w:ascii="Verdana"/>
                          <w:b/>
                          <w:color w:val="2C6682"/>
                          <w:w w:val="75"/>
                          <w:sz w:val="20"/>
                        </w:rPr>
                        <w:t>í</w:t>
                      </w:r>
                      <w:r>
                        <w:rPr>
                          <w:rFonts w:ascii="Verdana"/>
                          <w:b/>
                          <w:color w:val="2C6682"/>
                          <w:w w:val="75"/>
                          <w:sz w:val="20"/>
                        </w:rPr>
                        <w:t>ch gi</w:t>
                      </w:r>
                      <w:r>
                        <w:rPr>
                          <w:rFonts w:ascii="Verdana"/>
                          <w:b/>
                          <w:color w:val="2C6682"/>
                          <w:w w:val="75"/>
                          <w:sz w:val="20"/>
                        </w:rPr>
                        <w:t>ả</w:t>
                      </w:r>
                      <w:r>
                        <w:rPr>
                          <w:rFonts w:ascii="Verdana"/>
                          <w:b/>
                          <w:color w:val="2C6682"/>
                          <w:w w:val="75"/>
                          <w:sz w:val="20"/>
                        </w:rPr>
                        <w:t>i th</w:t>
                      </w:r>
                      <w:r>
                        <w:rPr>
                          <w:rFonts w:ascii="Verdana"/>
                          <w:b/>
                          <w:color w:val="2C6682"/>
                          <w:w w:val="75"/>
                          <w:sz w:val="20"/>
                        </w:rPr>
                        <w:t>í</w:t>
                      </w:r>
                      <w:r>
                        <w:rPr>
                          <w:rFonts w:ascii="Verdana"/>
                          <w:b/>
                          <w:color w:val="2C6682"/>
                          <w:w w:val="75"/>
                          <w:sz w:val="20"/>
                        </w:rPr>
                        <w:t>ch</w:t>
                      </w:r>
                    </w:p>
                    <w:p w14:paraId="6808CB7E" w14:textId="77777777" w:rsidR="008C0CC0" w:rsidRDefault="008C0CC0" w:rsidP="008C0CC0">
                      <w:pPr>
                        <w:spacing w:before="5" w:line="247" w:lineRule="auto"/>
                        <w:ind w:left="120" w:right="272"/>
                        <w:rPr>
                          <w:rFonts w:ascii="Trebuchet MS"/>
                          <w:sz w:val="18"/>
                        </w:rPr>
                      </w:pPr>
                      <w:r>
                        <w:rPr>
                          <w:rFonts w:ascii="Trebuchet MS"/>
                          <w:color w:val="231F20"/>
                          <w:w w:val="95"/>
                          <w:sz w:val="18"/>
                        </w:rPr>
                        <w:t>Ph</w:t>
                      </w:r>
                      <w:r>
                        <w:rPr>
                          <w:rFonts w:ascii="Trebuchet MS"/>
                          <w:color w:val="231F20"/>
                          <w:w w:val="95"/>
                          <w:sz w:val="18"/>
                        </w:rPr>
                        <w:t>â</w:t>
                      </w:r>
                      <w:r>
                        <w:rPr>
                          <w:rFonts w:ascii="Trebuchet MS"/>
                          <w:color w:val="231F20"/>
                          <w:w w:val="95"/>
                          <w:sz w:val="18"/>
                        </w:rPr>
                        <w:t>n t</w:t>
                      </w:r>
                      <w:r>
                        <w:rPr>
                          <w:rFonts w:ascii="Trebuchet MS"/>
                          <w:color w:val="231F20"/>
                          <w:w w:val="95"/>
                          <w:sz w:val="18"/>
                        </w:rPr>
                        <w:t>í</w:t>
                      </w:r>
                      <w:r>
                        <w:rPr>
                          <w:rFonts w:ascii="Trebuchet MS"/>
                          <w:color w:val="231F20"/>
                          <w:w w:val="95"/>
                          <w:sz w:val="18"/>
                        </w:rPr>
                        <w:t>ch d</w:t>
                      </w:r>
                      <w:r>
                        <w:rPr>
                          <w:rFonts w:ascii="Trebuchet MS"/>
                          <w:color w:val="231F20"/>
                          <w:w w:val="95"/>
                          <w:sz w:val="18"/>
                        </w:rPr>
                        <w:t>ữ</w:t>
                      </w:r>
                      <w:r>
                        <w:rPr>
                          <w:rFonts w:ascii="Trebuchet MS"/>
                          <w:color w:val="231F20"/>
                          <w:w w:val="95"/>
                          <w:sz w:val="18"/>
                        </w:rPr>
                        <w:t xml:space="preserve"> li</w:t>
                      </w:r>
                      <w:r>
                        <w:rPr>
                          <w:rFonts w:ascii="Trebuchet MS"/>
                          <w:color w:val="231F20"/>
                          <w:w w:val="95"/>
                          <w:sz w:val="18"/>
                        </w:rPr>
                        <w:t>ệ</w:t>
                      </w:r>
                      <w:r>
                        <w:rPr>
                          <w:rFonts w:ascii="Trebuchet MS"/>
                          <w:color w:val="231F20"/>
                          <w:w w:val="95"/>
                          <w:sz w:val="18"/>
                        </w:rPr>
                        <w:t>u cung c</w:t>
                      </w:r>
                      <w:r>
                        <w:rPr>
                          <w:rFonts w:ascii="Trebuchet MS"/>
                          <w:color w:val="231F20"/>
                          <w:w w:val="95"/>
                          <w:sz w:val="18"/>
                        </w:rPr>
                        <w:t>ấ</w:t>
                      </w:r>
                      <w:r>
                        <w:rPr>
                          <w:rFonts w:ascii="Trebuchet MS"/>
                          <w:color w:val="231F20"/>
                          <w:w w:val="95"/>
                          <w:sz w:val="18"/>
                        </w:rPr>
                        <w:t>p c</w:t>
                      </w:r>
                      <w:r>
                        <w:rPr>
                          <w:rFonts w:ascii="Trebuchet MS"/>
                          <w:color w:val="231F20"/>
                          <w:w w:val="95"/>
                          <w:sz w:val="18"/>
                        </w:rPr>
                        <w:t>á</w:t>
                      </w:r>
                      <w:r>
                        <w:rPr>
                          <w:rFonts w:ascii="Trebuchet MS"/>
                          <w:color w:val="231F20"/>
                          <w:w w:val="95"/>
                          <w:sz w:val="18"/>
                        </w:rPr>
                        <w:t>c c</w:t>
                      </w:r>
                      <w:r>
                        <w:rPr>
                          <w:rFonts w:ascii="Trebuchet MS"/>
                          <w:color w:val="231F20"/>
                          <w:w w:val="95"/>
                          <w:sz w:val="18"/>
                        </w:rPr>
                        <w:t>á</w:t>
                      </w:r>
                      <w:r>
                        <w:rPr>
                          <w:rFonts w:ascii="Trebuchet MS"/>
                          <w:color w:val="231F20"/>
                          <w:w w:val="95"/>
                          <w:sz w:val="18"/>
                        </w:rPr>
                        <w:t xml:space="preserve">ch </w:t>
                      </w:r>
                      <w:r>
                        <w:rPr>
                          <w:rFonts w:ascii="Trebuchet MS"/>
                          <w:color w:val="231F20"/>
                          <w:w w:val="95"/>
                          <w:sz w:val="18"/>
                        </w:rPr>
                        <w:t>để</w:t>
                      </w:r>
                      <w:r>
                        <w:rPr>
                          <w:rFonts w:ascii="Trebuchet MS"/>
                          <w:color w:val="231F20"/>
                          <w:w w:val="95"/>
                          <w:sz w:val="18"/>
                        </w:rPr>
                        <w:t xml:space="preserve"> kh</w:t>
                      </w:r>
                      <w:r>
                        <w:rPr>
                          <w:rFonts w:ascii="Trebuchet MS"/>
                          <w:color w:val="231F20"/>
                          <w:w w:val="95"/>
                          <w:sz w:val="18"/>
                        </w:rPr>
                        <w:t>á</w:t>
                      </w:r>
                      <w:r>
                        <w:rPr>
                          <w:rFonts w:ascii="Trebuchet MS"/>
                          <w:color w:val="231F20"/>
                          <w:w w:val="95"/>
                          <w:sz w:val="18"/>
                        </w:rPr>
                        <w:t>m ph</w:t>
                      </w:r>
                      <w:r>
                        <w:rPr>
                          <w:rFonts w:ascii="Trebuchet MS"/>
                          <w:color w:val="231F20"/>
                          <w:w w:val="95"/>
                          <w:sz w:val="18"/>
                        </w:rPr>
                        <w:t>á</w:t>
                      </w:r>
                      <w:r>
                        <w:rPr>
                          <w:rFonts w:ascii="Trebuchet MS"/>
                          <w:color w:val="231F20"/>
                          <w:w w:val="95"/>
                          <w:sz w:val="18"/>
                        </w:rPr>
                        <w:t xml:space="preserve"> c</w:t>
                      </w:r>
                      <w:r>
                        <w:rPr>
                          <w:rFonts w:ascii="Trebuchet MS"/>
                          <w:color w:val="231F20"/>
                          <w:w w:val="95"/>
                          <w:sz w:val="18"/>
                        </w:rPr>
                        <w:t>á</w:t>
                      </w:r>
                      <w:r>
                        <w:rPr>
                          <w:rFonts w:ascii="Trebuchet MS"/>
                          <w:color w:val="231F20"/>
                          <w:w w:val="95"/>
                          <w:sz w:val="18"/>
                        </w:rPr>
                        <w:t>c m</w:t>
                      </w:r>
                      <w:r>
                        <w:rPr>
                          <w:rFonts w:ascii="Trebuchet MS"/>
                          <w:color w:val="231F20"/>
                          <w:w w:val="95"/>
                          <w:sz w:val="18"/>
                        </w:rPr>
                        <w:t>ố</w:t>
                      </w:r>
                      <w:r>
                        <w:rPr>
                          <w:rFonts w:ascii="Trebuchet MS"/>
                          <w:color w:val="231F20"/>
                          <w:w w:val="95"/>
                          <w:sz w:val="18"/>
                        </w:rPr>
                        <w:t>i quan h</w:t>
                      </w:r>
                      <w:r>
                        <w:rPr>
                          <w:rFonts w:ascii="Trebuchet MS"/>
                          <w:color w:val="231F20"/>
                          <w:w w:val="95"/>
                          <w:sz w:val="18"/>
                        </w:rPr>
                        <w:t>ệ</w:t>
                      </w:r>
                      <w:r>
                        <w:rPr>
                          <w:rFonts w:ascii="Trebuchet MS"/>
                          <w:color w:val="231F20"/>
                          <w:w w:val="95"/>
                          <w:sz w:val="18"/>
                        </w:rPr>
                        <w:t>, xu h</w:t>
                      </w:r>
                      <w:r>
                        <w:rPr>
                          <w:rFonts w:ascii="Trebuchet MS"/>
                          <w:color w:val="231F20"/>
                          <w:w w:val="95"/>
                          <w:sz w:val="18"/>
                        </w:rPr>
                        <w:t>ướ</w:t>
                      </w:r>
                      <w:r>
                        <w:rPr>
                          <w:rFonts w:ascii="Trebuchet MS"/>
                          <w:color w:val="231F20"/>
                          <w:w w:val="95"/>
                          <w:sz w:val="18"/>
                        </w:rPr>
                        <w:t>ng v</w:t>
                      </w:r>
                      <w:r>
                        <w:rPr>
                          <w:rFonts w:ascii="Trebuchet MS"/>
                          <w:color w:val="231F20"/>
                          <w:w w:val="95"/>
                          <w:sz w:val="18"/>
                        </w:rPr>
                        <w:t>à</w:t>
                      </w:r>
                      <w:r>
                        <w:rPr>
                          <w:rFonts w:ascii="Trebuchet MS"/>
                          <w:color w:val="231F20"/>
                          <w:w w:val="95"/>
                          <w:sz w:val="18"/>
                        </w:rPr>
                        <w:t xml:space="preserve"> m</w:t>
                      </w:r>
                      <w:r>
                        <w:rPr>
                          <w:rFonts w:ascii="Trebuchet MS"/>
                          <w:color w:val="231F20"/>
                          <w:w w:val="95"/>
                          <w:sz w:val="18"/>
                        </w:rPr>
                        <w:t>ẫ</w:t>
                      </w:r>
                      <w:r>
                        <w:rPr>
                          <w:rFonts w:ascii="Trebuchet MS"/>
                          <w:color w:val="231F20"/>
                          <w:w w:val="95"/>
                          <w:sz w:val="18"/>
                        </w:rPr>
                        <w:t>u gi</w:t>
                      </w:r>
                      <w:r>
                        <w:rPr>
                          <w:rFonts w:ascii="Trebuchet MS"/>
                          <w:color w:val="231F20"/>
                          <w:w w:val="95"/>
                          <w:sz w:val="18"/>
                        </w:rPr>
                        <w:t>ữ</w:t>
                      </w:r>
                      <w:r>
                        <w:rPr>
                          <w:rFonts w:ascii="Trebuchet MS"/>
                          <w:color w:val="231F20"/>
                          <w:w w:val="95"/>
                          <w:sz w:val="18"/>
                        </w:rPr>
                        <w:t>a c</w:t>
                      </w:r>
                      <w:r>
                        <w:rPr>
                          <w:rFonts w:ascii="Trebuchet MS"/>
                          <w:color w:val="231F20"/>
                          <w:w w:val="95"/>
                          <w:sz w:val="18"/>
                        </w:rPr>
                        <w:t>á</w:t>
                      </w:r>
                      <w:r>
                        <w:rPr>
                          <w:rFonts w:ascii="Trebuchet MS"/>
                          <w:color w:val="231F20"/>
                          <w:w w:val="95"/>
                          <w:sz w:val="18"/>
                        </w:rPr>
                        <w:t>c d</w:t>
                      </w:r>
                      <w:r>
                        <w:rPr>
                          <w:rFonts w:ascii="Trebuchet MS"/>
                          <w:color w:val="231F20"/>
                          <w:w w:val="95"/>
                          <w:sz w:val="18"/>
                        </w:rPr>
                        <w:t>ữ</w:t>
                      </w:r>
                      <w:r>
                        <w:rPr>
                          <w:rFonts w:ascii="Trebuchet MS"/>
                          <w:color w:val="231F20"/>
                          <w:w w:val="95"/>
                          <w:sz w:val="18"/>
                        </w:rPr>
                        <w:t xml:space="preserve"> li</w:t>
                      </w:r>
                      <w:r>
                        <w:rPr>
                          <w:rFonts w:ascii="Trebuchet MS"/>
                          <w:color w:val="231F20"/>
                          <w:w w:val="95"/>
                          <w:sz w:val="18"/>
                        </w:rPr>
                        <w:t>ệ</w:t>
                      </w:r>
                      <w:r>
                        <w:rPr>
                          <w:rFonts w:ascii="Trebuchet MS"/>
                          <w:color w:val="231F20"/>
                          <w:w w:val="95"/>
                          <w:sz w:val="18"/>
                        </w:rPr>
                        <w:t>u.</w:t>
                      </w:r>
                    </w:p>
                    <w:p w14:paraId="34739D3B" w14:textId="77777777" w:rsidR="008C0CC0" w:rsidRDefault="008C0CC0" w:rsidP="008C0CC0">
                      <w:pPr>
                        <w:spacing w:before="45" w:line="247" w:lineRule="auto"/>
                        <w:ind w:left="120" w:right="111"/>
                        <w:rPr>
                          <w:rFonts w:ascii="Trebuchet MS"/>
                          <w:sz w:val="18"/>
                        </w:rPr>
                      </w:pPr>
                      <w:r>
                        <w:rPr>
                          <w:rFonts w:ascii="Verdana"/>
                          <w:b/>
                          <w:color w:val="2C6682"/>
                          <w:w w:val="80"/>
                          <w:sz w:val="20"/>
                        </w:rPr>
                        <w:t>ph</w:t>
                      </w:r>
                      <w:r>
                        <w:rPr>
                          <w:rFonts w:ascii="Verdana"/>
                          <w:b/>
                          <w:color w:val="2C6682"/>
                          <w:w w:val="80"/>
                          <w:sz w:val="20"/>
                        </w:rPr>
                        <w:t>â</w:t>
                      </w:r>
                      <w:r>
                        <w:rPr>
                          <w:rFonts w:ascii="Verdana"/>
                          <w:b/>
                          <w:color w:val="2C6682"/>
                          <w:w w:val="80"/>
                          <w:sz w:val="20"/>
                        </w:rPr>
                        <w:t>n t</w:t>
                      </w:r>
                      <w:r>
                        <w:rPr>
                          <w:rFonts w:ascii="Verdana"/>
                          <w:b/>
                          <w:color w:val="2C6682"/>
                          <w:w w:val="80"/>
                          <w:sz w:val="20"/>
                        </w:rPr>
                        <w:t>í</w:t>
                      </w:r>
                      <w:r>
                        <w:rPr>
                          <w:rFonts w:ascii="Verdana"/>
                          <w:b/>
                          <w:color w:val="2C6682"/>
                          <w:w w:val="80"/>
                          <w:sz w:val="20"/>
                        </w:rPr>
                        <w:t>ch d</w:t>
                      </w:r>
                      <w:r>
                        <w:rPr>
                          <w:rFonts w:ascii="Verdana"/>
                          <w:b/>
                          <w:color w:val="2C6682"/>
                          <w:w w:val="80"/>
                          <w:sz w:val="20"/>
                        </w:rPr>
                        <w:t>ự</w:t>
                      </w:r>
                      <w:r>
                        <w:rPr>
                          <w:rFonts w:ascii="Verdana"/>
                          <w:b/>
                          <w:color w:val="2C6682"/>
                          <w:w w:val="80"/>
                          <w:sz w:val="20"/>
                        </w:rPr>
                        <w:t xml:space="preserve"> </w:t>
                      </w:r>
                      <w:r>
                        <w:rPr>
                          <w:rFonts w:ascii="Verdana"/>
                          <w:b/>
                          <w:color w:val="2C6682"/>
                          <w:w w:val="80"/>
                          <w:sz w:val="20"/>
                        </w:rPr>
                        <w:t>đ</w:t>
                      </w:r>
                      <w:r>
                        <w:rPr>
                          <w:rFonts w:ascii="Verdana"/>
                          <w:b/>
                          <w:color w:val="2C6682"/>
                          <w:w w:val="80"/>
                          <w:sz w:val="20"/>
                        </w:rPr>
                        <w:t>o</w:t>
                      </w:r>
                      <w:r>
                        <w:rPr>
                          <w:rFonts w:ascii="Verdana"/>
                          <w:b/>
                          <w:color w:val="2C6682"/>
                          <w:w w:val="80"/>
                          <w:sz w:val="20"/>
                        </w:rPr>
                        <w:t>á</w:t>
                      </w:r>
                      <w:r>
                        <w:rPr>
                          <w:rFonts w:ascii="Verdana"/>
                          <w:b/>
                          <w:color w:val="2C6682"/>
                          <w:w w:val="80"/>
                          <w:sz w:val="20"/>
                        </w:rPr>
                        <w:t xml:space="preserve">n </w:t>
                      </w:r>
                      <w:r>
                        <w:rPr>
                          <w:rFonts w:ascii="Trebuchet MS"/>
                          <w:color w:val="231F20"/>
                          <w:w w:val="95"/>
                          <w:sz w:val="18"/>
                        </w:rPr>
                        <w:t>Ph</w:t>
                      </w:r>
                      <w:r>
                        <w:rPr>
                          <w:rFonts w:ascii="Trebuchet MS"/>
                          <w:color w:val="231F20"/>
                          <w:w w:val="95"/>
                          <w:sz w:val="18"/>
                        </w:rPr>
                        <w:t>â</w:t>
                      </w:r>
                      <w:r>
                        <w:rPr>
                          <w:rFonts w:ascii="Trebuchet MS"/>
                          <w:color w:val="231F20"/>
                          <w:w w:val="95"/>
                          <w:sz w:val="18"/>
                        </w:rPr>
                        <w:t>n t</w:t>
                      </w:r>
                      <w:r>
                        <w:rPr>
                          <w:rFonts w:ascii="Trebuchet MS"/>
                          <w:color w:val="231F20"/>
                          <w:w w:val="95"/>
                          <w:sz w:val="18"/>
                        </w:rPr>
                        <w:t>í</w:t>
                      </w:r>
                      <w:r>
                        <w:rPr>
                          <w:rFonts w:ascii="Trebuchet MS"/>
                          <w:color w:val="231F20"/>
                          <w:w w:val="95"/>
                          <w:sz w:val="18"/>
                        </w:rPr>
                        <w:t>ch d</w:t>
                      </w:r>
                      <w:r>
                        <w:rPr>
                          <w:rFonts w:ascii="Trebuchet MS"/>
                          <w:color w:val="231F20"/>
                          <w:w w:val="95"/>
                          <w:sz w:val="18"/>
                        </w:rPr>
                        <w:t>ữ</w:t>
                      </w:r>
                      <w:r>
                        <w:rPr>
                          <w:rFonts w:ascii="Trebuchet MS"/>
                          <w:color w:val="231F20"/>
                          <w:w w:val="95"/>
                          <w:sz w:val="18"/>
                        </w:rPr>
                        <w:t xml:space="preserve"> li</w:t>
                      </w:r>
                      <w:r>
                        <w:rPr>
                          <w:rFonts w:ascii="Trebuchet MS"/>
                          <w:color w:val="231F20"/>
                          <w:w w:val="95"/>
                          <w:sz w:val="18"/>
                        </w:rPr>
                        <w:t>ệ</w:t>
                      </w:r>
                      <w:r>
                        <w:rPr>
                          <w:rFonts w:ascii="Trebuchet MS"/>
                          <w:color w:val="231F20"/>
                          <w:w w:val="95"/>
                          <w:sz w:val="18"/>
                        </w:rPr>
                        <w:t>u s</w:t>
                      </w:r>
                      <w:r>
                        <w:rPr>
                          <w:rFonts w:ascii="Trebuchet MS"/>
                          <w:color w:val="231F20"/>
                          <w:w w:val="95"/>
                          <w:sz w:val="18"/>
                        </w:rPr>
                        <w:t>ử</w:t>
                      </w:r>
                      <w:r>
                        <w:rPr>
                          <w:rFonts w:ascii="Trebuchet MS"/>
                          <w:color w:val="231F20"/>
                          <w:w w:val="95"/>
                          <w:sz w:val="18"/>
                        </w:rPr>
                        <w:t xml:space="preserve"> d</w:t>
                      </w:r>
                      <w:r>
                        <w:rPr>
                          <w:rFonts w:ascii="Trebuchet MS"/>
                          <w:color w:val="231F20"/>
                          <w:w w:val="95"/>
                          <w:sz w:val="18"/>
                        </w:rPr>
                        <w:t>ụ</w:t>
                      </w:r>
                      <w:r>
                        <w:rPr>
                          <w:rFonts w:ascii="Trebuchet MS"/>
                          <w:color w:val="231F20"/>
                          <w:w w:val="95"/>
                          <w:sz w:val="18"/>
                        </w:rPr>
                        <w:t>ng c</w:t>
                      </w:r>
                      <w:r>
                        <w:rPr>
                          <w:rFonts w:ascii="Trebuchet MS"/>
                          <w:color w:val="231F20"/>
                          <w:w w:val="95"/>
                          <w:sz w:val="18"/>
                        </w:rPr>
                        <w:t>á</w:t>
                      </w:r>
                      <w:r>
                        <w:rPr>
                          <w:rFonts w:ascii="Trebuchet MS"/>
                          <w:color w:val="231F20"/>
                          <w:w w:val="95"/>
                          <w:sz w:val="18"/>
                        </w:rPr>
                        <w:t>c k</w:t>
                      </w:r>
                      <w:r>
                        <w:rPr>
                          <w:rFonts w:ascii="Trebuchet MS"/>
                          <w:color w:val="231F20"/>
                          <w:w w:val="95"/>
                          <w:sz w:val="18"/>
                        </w:rPr>
                        <w:t>ỹ</w:t>
                      </w:r>
                      <w:r>
                        <w:rPr>
                          <w:rFonts w:ascii="Trebuchet MS"/>
                          <w:color w:val="231F20"/>
                          <w:w w:val="95"/>
                          <w:sz w:val="18"/>
                        </w:rPr>
                        <w:t xml:space="preserve"> thu</w:t>
                      </w:r>
                      <w:r>
                        <w:rPr>
                          <w:rFonts w:ascii="Trebuchet MS"/>
                          <w:color w:val="231F20"/>
                          <w:w w:val="95"/>
                          <w:sz w:val="18"/>
                        </w:rPr>
                        <w:t>ậ</w:t>
                      </w:r>
                      <w:r>
                        <w:rPr>
                          <w:rFonts w:ascii="Trebuchet MS"/>
                          <w:color w:val="231F20"/>
                          <w:w w:val="95"/>
                          <w:sz w:val="18"/>
                        </w:rPr>
                        <w:t>t m</w:t>
                      </w:r>
                      <w:r>
                        <w:rPr>
                          <w:rFonts w:ascii="Trebuchet MS"/>
                          <w:color w:val="231F20"/>
                          <w:w w:val="95"/>
                          <w:sz w:val="18"/>
                        </w:rPr>
                        <w:t>ô</w:t>
                      </w:r>
                      <w:r>
                        <w:rPr>
                          <w:rFonts w:ascii="Trebuchet MS"/>
                          <w:color w:val="231F20"/>
                          <w:w w:val="95"/>
                          <w:sz w:val="18"/>
                        </w:rPr>
                        <w:t xml:space="preserve"> h</w:t>
                      </w:r>
                      <w:r>
                        <w:rPr>
                          <w:rFonts w:ascii="Trebuchet MS"/>
                          <w:color w:val="231F20"/>
                          <w:w w:val="95"/>
                          <w:sz w:val="18"/>
                        </w:rPr>
                        <w:t>ì</w:t>
                      </w:r>
                      <w:r>
                        <w:rPr>
                          <w:rFonts w:ascii="Trebuchet MS"/>
                          <w:color w:val="231F20"/>
                          <w:w w:val="95"/>
                          <w:sz w:val="18"/>
                        </w:rPr>
                        <w:t>nh h</w:t>
                      </w:r>
                      <w:r>
                        <w:rPr>
                          <w:rFonts w:ascii="Trebuchet MS"/>
                          <w:color w:val="231F20"/>
                          <w:w w:val="95"/>
                          <w:sz w:val="18"/>
                        </w:rPr>
                        <w:t>ó</w:t>
                      </w:r>
                      <w:r>
                        <w:rPr>
                          <w:rFonts w:ascii="Trebuchet MS"/>
                          <w:color w:val="231F20"/>
                          <w:w w:val="95"/>
                          <w:sz w:val="18"/>
                        </w:rPr>
                        <w:t>a v</w:t>
                      </w:r>
                      <w:r>
                        <w:rPr>
                          <w:rFonts w:ascii="Trebuchet MS"/>
                          <w:color w:val="231F20"/>
                          <w:w w:val="95"/>
                          <w:sz w:val="18"/>
                        </w:rPr>
                        <w:t>à</w:t>
                      </w:r>
                      <w:r>
                        <w:rPr>
                          <w:rFonts w:ascii="Trebuchet MS"/>
                          <w:color w:val="231F20"/>
                          <w:w w:val="95"/>
                          <w:sz w:val="18"/>
                        </w:rPr>
                        <w:t xml:space="preserve"> th</w:t>
                      </w:r>
                      <w:r>
                        <w:rPr>
                          <w:rFonts w:ascii="Trebuchet MS"/>
                          <w:color w:val="231F20"/>
                          <w:w w:val="95"/>
                          <w:sz w:val="18"/>
                        </w:rPr>
                        <w:t>ố</w:t>
                      </w:r>
                      <w:r>
                        <w:rPr>
                          <w:rFonts w:ascii="Trebuchet MS"/>
                          <w:color w:val="231F20"/>
                          <w:w w:val="95"/>
                          <w:sz w:val="18"/>
                        </w:rPr>
                        <w:t>ng k</w:t>
                      </w:r>
                      <w:r>
                        <w:rPr>
                          <w:rFonts w:ascii="Trebuchet MS"/>
                          <w:color w:val="231F20"/>
                          <w:w w:val="95"/>
                          <w:sz w:val="18"/>
                        </w:rPr>
                        <w:t>ê</w:t>
                      </w:r>
                      <w:r>
                        <w:rPr>
                          <w:rFonts w:ascii="Trebuchet MS"/>
                          <w:color w:val="231F20"/>
                          <w:w w:val="95"/>
                          <w:sz w:val="18"/>
                        </w:rPr>
                        <w:t xml:space="preserve"> ti</w:t>
                      </w:r>
                      <w:r>
                        <w:rPr>
                          <w:rFonts w:ascii="Trebuchet MS"/>
                          <w:color w:val="231F20"/>
                          <w:w w:val="95"/>
                          <w:sz w:val="18"/>
                        </w:rPr>
                        <w:t>ê</w:t>
                      </w:r>
                      <w:r>
                        <w:rPr>
                          <w:rFonts w:ascii="Trebuchet MS"/>
                          <w:color w:val="231F20"/>
                          <w:w w:val="95"/>
                          <w:sz w:val="18"/>
                        </w:rPr>
                        <w:t>n ti</w:t>
                      </w:r>
                      <w:r>
                        <w:rPr>
                          <w:rFonts w:ascii="Trebuchet MS"/>
                          <w:color w:val="231F20"/>
                          <w:w w:val="95"/>
                          <w:sz w:val="18"/>
                        </w:rPr>
                        <w:t>ế</w:t>
                      </w:r>
                      <w:r>
                        <w:rPr>
                          <w:rFonts w:ascii="Trebuchet MS"/>
                          <w:color w:val="231F20"/>
                          <w:w w:val="95"/>
                          <w:sz w:val="18"/>
                        </w:rPr>
                        <w:t xml:space="preserve">n </w:t>
                      </w:r>
                      <w:r>
                        <w:rPr>
                          <w:rFonts w:ascii="Trebuchet MS"/>
                          <w:color w:val="231F20"/>
                          <w:w w:val="95"/>
                          <w:sz w:val="18"/>
                        </w:rPr>
                        <w:t>để</w:t>
                      </w:r>
                      <w:r>
                        <w:rPr>
                          <w:rFonts w:ascii="Trebuchet MS"/>
                          <w:color w:val="231F20"/>
                          <w:w w:val="95"/>
                          <w:sz w:val="18"/>
                        </w:rPr>
                        <w:t xml:space="preserve"> d</w:t>
                      </w:r>
                      <w:r>
                        <w:rPr>
                          <w:rFonts w:ascii="Trebuchet MS"/>
                          <w:color w:val="231F20"/>
                          <w:w w:val="95"/>
                          <w:sz w:val="18"/>
                        </w:rPr>
                        <w:t>ự</w:t>
                      </w:r>
                      <w:r>
                        <w:rPr>
                          <w:rFonts w:ascii="Trebuchet MS"/>
                          <w:color w:val="231F20"/>
                          <w:w w:val="95"/>
                          <w:sz w:val="18"/>
                        </w:rPr>
                        <w:t xml:space="preserve"> </w:t>
                      </w:r>
                      <w:r>
                        <w:rPr>
                          <w:rFonts w:ascii="Trebuchet MS"/>
                          <w:color w:val="231F20"/>
                          <w:w w:val="95"/>
                          <w:sz w:val="18"/>
                        </w:rPr>
                        <w:t>đ</w:t>
                      </w:r>
                      <w:r>
                        <w:rPr>
                          <w:rFonts w:ascii="Trebuchet MS"/>
                          <w:color w:val="231F20"/>
                          <w:w w:val="95"/>
                          <w:sz w:val="18"/>
                        </w:rPr>
                        <w:t>o</w:t>
                      </w:r>
                      <w:r>
                        <w:rPr>
                          <w:rFonts w:ascii="Trebuchet MS"/>
                          <w:color w:val="231F20"/>
                          <w:w w:val="95"/>
                          <w:sz w:val="18"/>
                        </w:rPr>
                        <w:t>á</w:t>
                      </w:r>
                      <w:r>
                        <w:rPr>
                          <w:rFonts w:ascii="Trebuchet MS"/>
                          <w:color w:val="231F20"/>
                          <w:w w:val="95"/>
                          <w:sz w:val="18"/>
                        </w:rPr>
                        <w:t>n k</w:t>
                      </w:r>
                      <w:r>
                        <w:rPr>
                          <w:rFonts w:ascii="Trebuchet MS"/>
                          <w:color w:val="231F20"/>
                          <w:w w:val="95"/>
                          <w:sz w:val="18"/>
                        </w:rPr>
                        <w:t>ế</w:t>
                      </w:r>
                      <w:r>
                        <w:rPr>
                          <w:rFonts w:ascii="Trebuchet MS"/>
                          <w:color w:val="231F20"/>
                          <w:w w:val="95"/>
                          <w:sz w:val="18"/>
                        </w:rPr>
                        <w:t>t qu</w:t>
                      </w:r>
                      <w:r>
                        <w:rPr>
                          <w:rFonts w:ascii="Trebuchet MS"/>
                          <w:color w:val="231F20"/>
                          <w:w w:val="95"/>
                          <w:sz w:val="18"/>
                        </w:rPr>
                        <w:t>ả</w:t>
                      </w:r>
                      <w:r>
                        <w:rPr>
                          <w:rFonts w:ascii="Trebuchet MS"/>
                          <w:color w:val="231F20"/>
                          <w:w w:val="95"/>
                          <w:sz w:val="18"/>
                        </w:rPr>
                        <w:t xml:space="preserve"> kinh doanh trong t</w:t>
                      </w:r>
                      <w:r>
                        <w:rPr>
                          <w:rFonts w:ascii="Trebuchet MS"/>
                          <w:color w:val="231F20"/>
                          <w:w w:val="95"/>
                          <w:sz w:val="18"/>
                        </w:rPr>
                        <w:t>ươ</w:t>
                      </w:r>
                      <w:r>
                        <w:rPr>
                          <w:rFonts w:ascii="Trebuchet MS"/>
                          <w:color w:val="231F20"/>
                          <w:w w:val="95"/>
                          <w:sz w:val="18"/>
                        </w:rPr>
                        <w:t>ng lai v</w:t>
                      </w:r>
                      <w:r>
                        <w:rPr>
                          <w:rFonts w:ascii="Trebuchet MS"/>
                          <w:color w:val="231F20"/>
                          <w:w w:val="95"/>
                          <w:sz w:val="18"/>
                        </w:rPr>
                        <w:t>ớ</w:t>
                      </w:r>
                      <w:r>
                        <w:rPr>
                          <w:rFonts w:ascii="Trebuchet MS"/>
                          <w:color w:val="231F20"/>
                          <w:w w:val="95"/>
                          <w:sz w:val="18"/>
                        </w:rPr>
                        <w:t xml:space="preserve">i </w:t>
                      </w:r>
                      <w:r>
                        <w:rPr>
                          <w:rFonts w:ascii="Trebuchet MS"/>
                          <w:color w:val="231F20"/>
                          <w:w w:val="95"/>
                          <w:sz w:val="18"/>
                        </w:rPr>
                        <w:t>độ</w:t>
                      </w:r>
                      <w:r>
                        <w:rPr>
                          <w:rFonts w:ascii="Trebuchet MS"/>
                          <w:color w:val="231F20"/>
                          <w:w w:val="95"/>
                          <w:sz w:val="18"/>
                        </w:rPr>
                        <w:t xml:space="preserve"> ch</w:t>
                      </w:r>
                      <w:r>
                        <w:rPr>
                          <w:rFonts w:ascii="Trebuchet MS"/>
                          <w:color w:val="231F20"/>
                          <w:w w:val="95"/>
                          <w:sz w:val="18"/>
                        </w:rPr>
                        <w:t>í</w:t>
                      </w:r>
                      <w:r>
                        <w:rPr>
                          <w:rFonts w:ascii="Trebuchet MS"/>
                          <w:color w:val="231F20"/>
                          <w:w w:val="95"/>
                          <w:sz w:val="18"/>
                        </w:rPr>
                        <w:t>nh x</w:t>
                      </w:r>
                      <w:r>
                        <w:rPr>
                          <w:rFonts w:ascii="Trebuchet MS"/>
                          <w:color w:val="231F20"/>
                          <w:w w:val="95"/>
                          <w:sz w:val="18"/>
                        </w:rPr>
                        <w:t>á</w:t>
                      </w:r>
                      <w:r>
                        <w:rPr>
                          <w:rFonts w:ascii="Trebuchet MS"/>
                          <w:color w:val="231F20"/>
                          <w:w w:val="95"/>
                          <w:sz w:val="18"/>
                        </w:rPr>
                        <w:t>c cao.</w:t>
                      </w:r>
                    </w:p>
                  </w:txbxContent>
                </v:textbox>
                <w10:wrap anchorx="page"/>
              </v:shape>
            </w:pict>
          </mc:Fallback>
        </mc:AlternateContent>
      </w:r>
      <w:r w:rsidRPr="000A77CC">
        <w:rPr>
          <w:b/>
          <w:color w:val="2C6682"/>
          <w:spacing w:val="-3"/>
          <w:w w:val="95"/>
        </w:rPr>
        <w:t>Phân tích dữ liệu</w:t>
      </w:r>
      <w:r w:rsidRPr="000A77CC">
        <w:rPr>
          <w:b/>
          <w:color w:val="2C6682"/>
          <w:spacing w:val="-42"/>
          <w:w w:val="95"/>
        </w:rPr>
        <w:t xml:space="preserve"> </w:t>
      </w:r>
      <w:r w:rsidRPr="000A77CC">
        <w:rPr>
          <w:color w:val="231F20"/>
          <w:w w:val="95"/>
        </w:rPr>
        <w:t>là một tập hợp con của chức năng kinh doanh thông minh (BI) bao gồm một loạt các kỹ thuật toán học, thống kê và lập mô hình với mục đích trích xuất kiến thức từ dữ liệu. Phân tích dữ liệu được sử dụng ở tất cả các cấp trong khuôn khổ BI, bao gồm truy vấn và báo cáo, giám sát và cảnh báo cũng như trực quan hóa dữ liệu. Do đó, phân tích dữ liệu là một dịch vụ “được chia sẻ” rất quan trọng đối với những gì BI bổ sung cho một tổ chức. Phân tích dữ liệu thể hiện điều mà các nhà quản lý doanh nghiệp thực sự muốn từ BI: khả năng trích xuất thông tin chi tiết kinh doanh có thể hành động từ các sự kiện hiện tại và thấy trước các vấn đề hoặc cơ hội trong tương lai.</w:t>
      </w:r>
    </w:p>
    <w:p w14:paraId="64D28C0B" w14:textId="77777777" w:rsidR="008C0CC0" w:rsidRPr="000A77CC" w:rsidRDefault="008C0CC0" w:rsidP="008C0CC0">
      <w:pPr>
        <w:pStyle w:val="BodyText"/>
        <w:spacing w:before="6" w:line="249" w:lineRule="auto"/>
        <w:ind w:left="3599" w:right="1916" w:firstLine="264"/>
        <w:jc w:val="both"/>
      </w:pPr>
      <w:r w:rsidRPr="000A77CC">
        <w:rPr>
          <w:color w:val="231F20"/>
        </w:rPr>
        <w:t>Phân tích dữ liệu khám phá các đặc điểm, mối quan hệ, sự phụ thuộc hoặc xu hướng trong dữ liệu của tổ chức, sau đó giải thích các khám phá và dự đoán các sự kiện trong tương lai dựa trên các khám phá đó. Trong thực tế, phân tích dữ liệu được hiểu rõ hơn như là một phổ thu thập kiến thức liên tục đi từ khám phá đến giải thích rồi dự đoán. Kết quả của phân tích dữ liệu sau đó trở thành một phần của khung thông tin mà các quyết định được xây dựng trên đó. Các công cụ phân tích dữ liệu có thể được nhóm thành hai khu vực riêng biệt (nhưng có liên quan chặt chẽ và thường chồng chéo):</w:t>
      </w:r>
    </w:p>
    <w:p w14:paraId="7C53631A" w14:textId="77777777" w:rsidR="008C0CC0" w:rsidRPr="000A77CC" w:rsidRDefault="008C0CC0" w:rsidP="00BA54B1">
      <w:pPr>
        <w:pStyle w:val="ListParagraph"/>
        <w:numPr>
          <w:ilvl w:val="0"/>
          <w:numId w:val="30"/>
        </w:numPr>
        <w:tabs>
          <w:tab w:val="left" w:pos="3860"/>
        </w:tabs>
        <w:spacing w:before="52" w:line="244" w:lineRule="auto"/>
        <w:ind w:right="1918"/>
        <w:rPr>
          <w:color w:val="231F20"/>
          <w:w w:val="95"/>
        </w:rPr>
      </w:pPr>
      <w:r w:rsidRPr="000A77CC">
        <w:rPr>
          <w:b/>
          <w:color w:val="2C6682"/>
          <w:w w:val="95"/>
        </w:rPr>
        <w:t>phân tích giải thích</w:t>
      </w:r>
      <w:r w:rsidRPr="000A77CC">
        <w:rPr>
          <w:b/>
          <w:color w:val="2C6682"/>
          <w:spacing w:val="-37"/>
          <w:w w:val="95"/>
        </w:rPr>
        <w:t xml:space="preserve"> </w:t>
      </w:r>
      <w:r w:rsidRPr="000A77CC">
        <w:rPr>
          <w:color w:val="231F20"/>
          <w:w w:val="95"/>
        </w:rPr>
        <w:t>tập trung vào khám phá và giải thích các đặc điểm và mối quan hệ của dữ liệu dựa trên dữ liệu hiện có. Phân tích giải thích sử dụng các công cụ thống kê để hình thành các giả thuyết, kiểm tra chúng và trả lời cách thức và lý do của các mối quan hệ đó— ví dụ: doanh số bán hàng trong quá khứ liên quan như thế nào đến các chương trình khuyến mãi của khách hàng trước đây?</w:t>
      </w:r>
    </w:p>
    <w:p w14:paraId="260DC5DF" w14:textId="77777777" w:rsidR="008C0CC0" w:rsidRPr="000A77CC" w:rsidRDefault="008C0CC0" w:rsidP="008C0CC0">
      <w:pPr>
        <w:pStyle w:val="BodyText"/>
        <w:spacing w:before="95" w:line="249" w:lineRule="auto"/>
        <w:ind w:left="3599" w:right="1917" w:firstLine="264"/>
        <w:jc w:val="both"/>
        <w:rPr>
          <w:color w:val="231F20"/>
          <w:spacing w:val="-10"/>
        </w:rPr>
      </w:pPr>
      <w:r w:rsidRPr="000A77CC">
        <w:rPr>
          <w:b/>
          <w:color w:val="2C6682"/>
          <w:w w:val="95"/>
        </w:rPr>
        <w:t>phân tích dự đoán</w:t>
      </w:r>
      <w:r w:rsidRPr="000A77CC">
        <w:rPr>
          <w:b/>
          <w:color w:val="2C6682"/>
          <w:w w:val="95"/>
          <w:lang w:val="vi-VN"/>
        </w:rPr>
        <w:t xml:space="preserve"> </w:t>
      </w:r>
      <w:r w:rsidRPr="000A77CC">
        <w:rPr>
          <w:color w:val="231F20"/>
          <w:w w:val="95"/>
        </w:rPr>
        <w:t>tập trung vào việc dự đoán kết quả dữ liệu trong tương lai với độ chính xác cao. Phân tích dự đoán sử dụng các công cụ thống kê tinh vi để giúp người dùng cuối tạo các mô hình nâng cao trả lời các câu hỏi về các lần xuất hiện dữ liệu trong tương lai—ví dụ: doanh số bán hàng của tháng tới sẽ dựa trên khuyến mãi khách hàng</w:t>
      </w:r>
      <w:r w:rsidRPr="000A77CC">
        <w:rPr>
          <w:color w:val="231F20"/>
          <w:w w:val="95"/>
          <w:lang w:val="vi-VN"/>
        </w:rPr>
        <w:t xml:space="preserve"> </w:t>
      </w:r>
    </w:p>
    <w:p w14:paraId="796CC55D" w14:textId="77777777" w:rsidR="008C0CC0" w:rsidRPr="000A77CC" w:rsidRDefault="008C0CC0" w:rsidP="008C0CC0">
      <w:pPr>
        <w:spacing w:line="249" w:lineRule="auto"/>
        <w:jc w:val="both"/>
        <w:sectPr w:rsidR="008C0CC0" w:rsidRPr="000A77CC">
          <w:pgSz w:w="13560" w:h="16980"/>
          <w:pgMar w:top="1240" w:right="180" w:bottom="220" w:left="180" w:header="0" w:footer="20" w:gutter="0"/>
          <w:cols w:space="720"/>
        </w:sectPr>
      </w:pPr>
    </w:p>
    <w:p w14:paraId="5CDC7A51" w14:textId="0335ECCA" w:rsidR="008C0CC0" w:rsidRPr="000A77CC" w:rsidRDefault="00CB2921" w:rsidP="008C0CC0">
      <w:pPr>
        <w:spacing w:before="86"/>
        <w:ind w:left="6854"/>
        <w:rPr>
          <w:b/>
          <w:sz w:val="20"/>
        </w:rPr>
      </w:pPr>
      <w:r w:rsidRPr="000A77CC">
        <w:rPr>
          <w:color w:val="231F20"/>
          <w:sz w:val="20"/>
        </w:rPr>
        <w:lastRenderedPageBreak/>
        <w:t xml:space="preserve">Chương 13 Kinh doanh thông minh và kho dữ liệu </w:t>
      </w:r>
      <w:r w:rsidR="008C0CC0" w:rsidRPr="000A77CC">
        <w:rPr>
          <w:color w:val="231F20"/>
          <w:sz w:val="20"/>
        </w:rPr>
        <w:t xml:space="preserve"> </w:t>
      </w:r>
      <w:r w:rsidR="008C0CC0" w:rsidRPr="000A77CC">
        <w:rPr>
          <w:b/>
          <w:color w:val="2C6682"/>
          <w:sz w:val="20"/>
        </w:rPr>
        <w:t>629</w:t>
      </w:r>
    </w:p>
    <w:p w14:paraId="114D673F" w14:textId="77777777" w:rsidR="008C0CC0" w:rsidRPr="000A77CC" w:rsidRDefault="008C0CC0" w:rsidP="008C0CC0">
      <w:pPr>
        <w:pStyle w:val="BodyText"/>
        <w:spacing w:before="3"/>
        <w:rPr>
          <w:b/>
        </w:rPr>
      </w:pPr>
    </w:p>
    <w:p w14:paraId="617E8BFD" w14:textId="77777777" w:rsidR="008C0CC0" w:rsidRPr="000A77CC" w:rsidRDefault="008C0CC0" w:rsidP="008C0CC0">
      <w:pPr>
        <w:pStyle w:val="BodyText"/>
        <w:spacing w:line="249" w:lineRule="auto"/>
        <w:ind w:left="1920" w:right="3598"/>
        <w:jc w:val="both"/>
        <w:rPr>
          <w:color w:val="231F20"/>
        </w:rPr>
      </w:pPr>
      <w:r w:rsidRPr="000A77CC">
        <w:rPr>
          <w:color w:val="231F20"/>
        </w:rPr>
        <w:t>nhất định là bao nhiêu?</w:t>
      </w:r>
    </w:p>
    <w:p w14:paraId="4ECD5A47" w14:textId="77777777" w:rsidR="008C0CC0" w:rsidRPr="000A77CC" w:rsidRDefault="008C0CC0" w:rsidP="008C0CC0">
      <w:pPr>
        <w:pStyle w:val="BodyText"/>
        <w:spacing w:line="249" w:lineRule="auto"/>
        <w:ind w:left="1920" w:right="3598" w:firstLineChars="150" w:firstLine="330"/>
        <w:jc w:val="both"/>
      </w:pPr>
      <w:r w:rsidRPr="000A77CC">
        <w:rPr>
          <w:color w:val="231F20"/>
        </w:rPr>
        <w:t>Bạn có thể coi phân tích giải thích là giải thích quá khứ và hiện tại, trong khi phân tích dự đoán dự đoán tương lai. Tuy nhiên, bạn cần hiểu rằng cả hai ngành khoa học đều hoạt động cùng nhau; phân tích dự đoán sử dụng phân tích giải thích như một bước đệm để tạo ra các mô hình dự đoán.</w:t>
      </w:r>
    </w:p>
    <w:p w14:paraId="370D28D0" w14:textId="77777777" w:rsidR="008C0CC0" w:rsidRPr="000A77CC" w:rsidRDefault="008C0CC0" w:rsidP="008C0CC0">
      <w:pPr>
        <w:pStyle w:val="BodyText"/>
        <w:spacing w:before="2" w:line="249" w:lineRule="auto"/>
        <w:ind w:left="1920" w:right="3598" w:firstLine="264"/>
        <w:jc w:val="both"/>
      </w:pPr>
      <w:r w:rsidRPr="000A77CC">
        <w:rPr>
          <w:color w:val="231F20"/>
        </w:rPr>
        <w:t>Data</w:t>
      </w:r>
      <w:r w:rsidRPr="000A77CC">
        <w:rPr>
          <w:color w:val="231F20"/>
          <w:spacing w:val="-5"/>
        </w:rPr>
        <w:t xml:space="preserve"> </w:t>
      </w:r>
      <w:r w:rsidRPr="000A77CC">
        <w:rPr>
          <w:color w:val="231F20"/>
        </w:rPr>
        <w:t>analytics</w:t>
      </w:r>
      <w:r w:rsidRPr="000A77CC">
        <w:rPr>
          <w:color w:val="231F20"/>
          <w:spacing w:val="-5"/>
        </w:rPr>
        <w:t xml:space="preserve"> </w:t>
      </w:r>
      <w:r w:rsidRPr="000A77CC">
        <w:rPr>
          <w:color w:val="231F20"/>
        </w:rPr>
        <w:t>has</w:t>
      </w:r>
      <w:r w:rsidRPr="000A77CC">
        <w:rPr>
          <w:color w:val="231F20"/>
          <w:spacing w:val="-5"/>
        </w:rPr>
        <w:t xml:space="preserve"> </w:t>
      </w:r>
      <w:r w:rsidRPr="000A77CC">
        <w:rPr>
          <w:color w:val="231F20"/>
        </w:rPr>
        <w:t>evolved</w:t>
      </w:r>
      <w:r w:rsidRPr="000A77CC">
        <w:rPr>
          <w:color w:val="231F20"/>
          <w:spacing w:val="-5"/>
        </w:rPr>
        <w:t xml:space="preserve"> </w:t>
      </w:r>
      <w:r w:rsidRPr="000A77CC">
        <w:rPr>
          <w:color w:val="231F20"/>
        </w:rPr>
        <w:t>over</w:t>
      </w:r>
      <w:r w:rsidRPr="000A77CC">
        <w:rPr>
          <w:color w:val="231F20"/>
          <w:spacing w:val="-5"/>
        </w:rPr>
        <w:t xml:space="preserve"> </w:t>
      </w:r>
      <w:r w:rsidRPr="000A77CC">
        <w:rPr>
          <w:color w:val="231F20"/>
        </w:rPr>
        <w:t>the</w:t>
      </w:r>
      <w:r w:rsidRPr="000A77CC">
        <w:rPr>
          <w:color w:val="231F20"/>
          <w:spacing w:val="-5"/>
        </w:rPr>
        <w:t xml:space="preserve"> </w:t>
      </w:r>
      <w:r w:rsidRPr="000A77CC">
        <w:rPr>
          <w:color w:val="231F20"/>
        </w:rPr>
        <w:t>years</w:t>
      </w:r>
      <w:r w:rsidRPr="000A77CC">
        <w:rPr>
          <w:color w:val="231F20"/>
          <w:spacing w:val="-5"/>
        </w:rPr>
        <w:t xml:space="preserve"> </w:t>
      </w:r>
      <w:r w:rsidRPr="000A77CC">
        <w:rPr>
          <w:color w:val="231F20"/>
        </w:rPr>
        <w:t>from</w:t>
      </w:r>
      <w:r w:rsidRPr="000A77CC">
        <w:rPr>
          <w:color w:val="231F20"/>
          <w:spacing w:val="-5"/>
        </w:rPr>
        <w:t xml:space="preserve"> </w:t>
      </w:r>
      <w:r w:rsidRPr="000A77CC">
        <w:rPr>
          <w:color w:val="231F20"/>
        </w:rPr>
        <w:t>simple</w:t>
      </w:r>
      <w:r w:rsidRPr="000A77CC">
        <w:rPr>
          <w:color w:val="231F20"/>
          <w:spacing w:val="-5"/>
        </w:rPr>
        <w:t xml:space="preserve"> </w:t>
      </w:r>
      <w:r w:rsidRPr="000A77CC">
        <w:rPr>
          <w:color w:val="231F20"/>
        </w:rPr>
        <w:t>statistical</w:t>
      </w:r>
      <w:r w:rsidRPr="000A77CC">
        <w:rPr>
          <w:color w:val="231F20"/>
          <w:spacing w:val="-4"/>
        </w:rPr>
        <w:t xml:space="preserve"> </w:t>
      </w:r>
      <w:r w:rsidRPr="000A77CC">
        <w:rPr>
          <w:color w:val="231F20"/>
        </w:rPr>
        <w:t>analysis</w:t>
      </w:r>
      <w:r w:rsidRPr="000A77CC">
        <w:rPr>
          <w:color w:val="231F20"/>
          <w:spacing w:val="-5"/>
        </w:rPr>
        <w:t xml:space="preserve"> </w:t>
      </w:r>
      <w:r w:rsidRPr="000A77CC">
        <w:rPr>
          <w:color w:val="231F20"/>
        </w:rPr>
        <w:t>of</w:t>
      </w:r>
      <w:r w:rsidRPr="000A77CC">
        <w:rPr>
          <w:color w:val="231F20"/>
          <w:spacing w:val="-5"/>
        </w:rPr>
        <w:t xml:space="preserve"> </w:t>
      </w:r>
      <w:r w:rsidRPr="000A77CC">
        <w:rPr>
          <w:color w:val="231F20"/>
        </w:rPr>
        <w:t>business data</w:t>
      </w:r>
      <w:r w:rsidRPr="000A77CC">
        <w:rPr>
          <w:color w:val="231F20"/>
          <w:spacing w:val="-8"/>
        </w:rPr>
        <w:t xml:space="preserve"> </w:t>
      </w:r>
      <w:r w:rsidRPr="000A77CC">
        <w:rPr>
          <w:color w:val="231F20"/>
        </w:rPr>
        <w:t>to</w:t>
      </w:r>
      <w:r w:rsidRPr="000A77CC">
        <w:rPr>
          <w:color w:val="231F20"/>
          <w:spacing w:val="-8"/>
        </w:rPr>
        <w:t xml:space="preserve"> </w:t>
      </w:r>
      <w:r w:rsidRPr="000A77CC">
        <w:rPr>
          <w:color w:val="231F20"/>
        </w:rPr>
        <w:t>dimensional</w:t>
      </w:r>
      <w:r w:rsidRPr="000A77CC">
        <w:rPr>
          <w:color w:val="231F20"/>
          <w:spacing w:val="-7"/>
        </w:rPr>
        <w:t xml:space="preserve"> </w:t>
      </w:r>
      <w:r w:rsidRPr="000A77CC">
        <w:rPr>
          <w:color w:val="231F20"/>
        </w:rPr>
        <w:t>analysis</w:t>
      </w:r>
      <w:r w:rsidRPr="000A77CC">
        <w:rPr>
          <w:color w:val="231F20"/>
          <w:spacing w:val="-8"/>
        </w:rPr>
        <w:t xml:space="preserve"> </w:t>
      </w:r>
      <w:r w:rsidRPr="000A77CC">
        <w:rPr>
          <w:color w:val="231F20"/>
        </w:rPr>
        <w:t>with</w:t>
      </w:r>
      <w:r w:rsidRPr="000A77CC">
        <w:rPr>
          <w:color w:val="231F20"/>
          <w:spacing w:val="-8"/>
        </w:rPr>
        <w:t xml:space="preserve"> </w:t>
      </w:r>
      <w:r w:rsidRPr="000A77CC">
        <w:rPr>
          <w:color w:val="231F20"/>
        </w:rPr>
        <w:t>OLAP</w:t>
      </w:r>
      <w:r w:rsidRPr="000A77CC">
        <w:rPr>
          <w:color w:val="231F20"/>
          <w:spacing w:val="-7"/>
        </w:rPr>
        <w:t xml:space="preserve"> </w:t>
      </w:r>
      <w:r w:rsidRPr="000A77CC">
        <w:rPr>
          <w:color w:val="231F20"/>
        </w:rPr>
        <w:t>tools,</w:t>
      </w:r>
      <w:r w:rsidRPr="000A77CC">
        <w:rPr>
          <w:color w:val="231F20"/>
          <w:spacing w:val="-8"/>
        </w:rPr>
        <w:t xml:space="preserve"> </w:t>
      </w:r>
      <w:r w:rsidRPr="000A77CC">
        <w:rPr>
          <w:color w:val="231F20"/>
        </w:rPr>
        <w:t>and</w:t>
      </w:r>
      <w:r w:rsidRPr="000A77CC">
        <w:rPr>
          <w:color w:val="231F20"/>
          <w:spacing w:val="-8"/>
        </w:rPr>
        <w:t xml:space="preserve"> </w:t>
      </w:r>
      <w:r w:rsidRPr="000A77CC">
        <w:rPr>
          <w:color w:val="231F20"/>
        </w:rPr>
        <w:t>then</w:t>
      </w:r>
      <w:r w:rsidRPr="000A77CC">
        <w:rPr>
          <w:color w:val="231F20"/>
          <w:spacing w:val="-7"/>
        </w:rPr>
        <w:t xml:space="preserve"> </w:t>
      </w:r>
      <w:r w:rsidRPr="000A77CC">
        <w:rPr>
          <w:color w:val="231F20"/>
        </w:rPr>
        <w:t>from</w:t>
      </w:r>
      <w:r w:rsidRPr="000A77CC">
        <w:rPr>
          <w:color w:val="231F20"/>
          <w:spacing w:val="-8"/>
        </w:rPr>
        <w:t xml:space="preserve"> </w:t>
      </w:r>
      <w:r w:rsidRPr="000A77CC">
        <w:rPr>
          <w:color w:val="231F20"/>
        </w:rPr>
        <w:t>data</w:t>
      </w:r>
      <w:r w:rsidRPr="000A77CC">
        <w:rPr>
          <w:color w:val="231F20"/>
          <w:spacing w:val="-7"/>
        </w:rPr>
        <w:t xml:space="preserve"> </w:t>
      </w:r>
      <w:r w:rsidRPr="000A77CC">
        <w:rPr>
          <w:color w:val="231F20"/>
        </w:rPr>
        <w:t>mining</w:t>
      </w:r>
      <w:r w:rsidRPr="000A77CC">
        <w:rPr>
          <w:color w:val="231F20"/>
          <w:spacing w:val="-8"/>
        </w:rPr>
        <w:t xml:space="preserve"> </w:t>
      </w:r>
      <w:r w:rsidRPr="000A77CC">
        <w:rPr>
          <w:color w:val="231F20"/>
        </w:rPr>
        <w:t>that</w:t>
      </w:r>
      <w:r w:rsidRPr="000A77CC">
        <w:rPr>
          <w:color w:val="231F20"/>
          <w:spacing w:val="-8"/>
        </w:rPr>
        <w:t xml:space="preserve"> </w:t>
      </w:r>
      <w:r w:rsidRPr="000A77CC">
        <w:rPr>
          <w:color w:val="231F20"/>
        </w:rPr>
        <w:t>discovers data patterns, relationships, and trends to its current status of predictive analytics. The next</w:t>
      </w:r>
      <w:r w:rsidRPr="000A77CC">
        <w:rPr>
          <w:color w:val="231F20"/>
          <w:spacing w:val="-7"/>
        </w:rPr>
        <w:t xml:space="preserve"> </w:t>
      </w:r>
      <w:r w:rsidRPr="000A77CC">
        <w:rPr>
          <w:color w:val="231F20"/>
        </w:rPr>
        <w:t>sections</w:t>
      </w:r>
      <w:r w:rsidRPr="000A77CC">
        <w:rPr>
          <w:color w:val="231F20"/>
          <w:spacing w:val="-7"/>
        </w:rPr>
        <w:t xml:space="preserve"> </w:t>
      </w:r>
      <w:r w:rsidRPr="000A77CC">
        <w:rPr>
          <w:color w:val="231F20"/>
        </w:rPr>
        <w:t>illustrate</w:t>
      </w:r>
      <w:r w:rsidRPr="000A77CC">
        <w:rPr>
          <w:color w:val="231F20"/>
          <w:spacing w:val="-7"/>
        </w:rPr>
        <w:t xml:space="preserve"> </w:t>
      </w:r>
      <w:r w:rsidRPr="000A77CC">
        <w:rPr>
          <w:color w:val="231F20"/>
        </w:rPr>
        <w:t>the</w:t>
      </w:r>
      <w:r w:rsidRPr="000A77CC">
        <w:rPr>
          <w:color w:val="231F20"/>
          <w:spacing w:val="-7"/>
        </w:rPr>
        <w:t xml:space="preserve"> </w:t>
      </w:r>
      <w:r w:rsidRPr="000A77CC">
        <w:rPr>
          <w:color w:val="231F20"/>
        </w:rPr>
        <w:t>basic</w:t>
      </w:r>
      <w:r w:rsidRPr="000A77CC">
        <w:rPr>
          <w:color w:val="231F20"/>
          <w:spacing w:val="-7"/>
        </w:rPr>
        <w:t xml:space="preserve"> </w:t>
      </w:r>
      <w:r w:rsidRPr="000A77CC">
        <w:rPr>
          <w:color w:val="231F20"/>
        </w:rPr>
        <w:t>characteristics</w:t>
      </w:r>
      <w:r w:rsidRPr="000A77CC">
        <w:rPr>
          <w:color w:val="231F20"/>
          <w:spacing w:val="-7"/>
        </w:rPr>
        <w:t xml:space="preserve"> </w:t>
      </w:r>
      <w:r w:rsidRPr="000A77CC">
        <w:rPr>
          <w:color w:val="231F20"/>
        </w:rPr>
        <w:t>of</w:t>
      </w:r>
      <w:r w:rsidRPr="000A77CC">
        <w:rPr>
          <w:color w:val="231F20"/>
          <w:spacing w:val="-6"/>
        </w:rPr>
        <w:t xml:space="preserve"> </w:t>
      </w:r>
      <w:r w:rsidRPr="000A77CC">
        <w:rPr>
          <w:color w:val="231F20"/>
        </w:rPr>
        <w:t>data</w:t>
      </w:r>
      <w:r w:rsidRPr="000A77CC">
        <w:rPr>
          <w:color w:val="231F20"/>
          <w:spacing w:val="-7"/>
        </w:rPr>
        <w:t xml:space="preserve"> </w:t>
      </w:r>
      <w:r w:rsidRPr="000A77CC">
        <w:rPr>
          <w:color w:val="231F20"/>
        </w:rPr>
        <w:t>mining</w:t>
      </w:r>
      <w:r w:rsidRPr="000A77CC">
        <w:rPr>
          <w:color w:val="231F20"/>
          <w:spacing w:val="-7"/>
        </w:rPr>
        <w:t xml:space="preserve"> </w:t>
      </w:r>
      <w:r w:rsidRPr="000A77CC">
        <w:rPr>
          <w:color w:val="231F20"/>
        </w:rPr>
        <w:t>and</w:t>
      </w:r>
      <w:r w:rsidRPr="000A77CC">
        <w:rPr>
          <w:color w:val="231F20"/>
          <w:spacing w:val="-7"/>
        </w:rPr>
        <w:t xml:space="preserve"> </w:t>
      </w:r>
      <w:r w:rsidRPr="000A77CC">
        <w:rPr>
          <w:color w:val="231F20"/>
        </w:rPr>
        <w:t>predictive</w:t>
      </w:r>
      <w:r w:rsidRPr="000A77CC">
        <w:rPr>
          <w:color w:val="231F20"/>
          <w:spacing w:val="-7"/>
        </w:rPr>
        <w:t xml:space="preserve"> </w:t>
      </w:r>
      <w:r w:rsidRPr="000A77CC">
        <w:rPr>
          <w:color w:val="231F20"/>
        </w:rPr>
        <w:t>analytics.</w:t>
      </w:r>
    </w:p>
    <w:p w14:paraId="0EE3974C" w14:textId="77777777" w:rsidR="008C0CC0" w:rsidRPr="000A77CC" w:rsidRDefault="008C0CC0" w:rsidP="00BA54B1">
      <w:pPr>
        <w:pStyle w:val="Heading2"/>
        <w:numPr>
          <w:ilvl w:val="1"/>
          <w:numId w:val="29"/>
        </w:numPr>
        <w:tabs>
          <w:tab w:val="left" w:pos="2512"/>
        </w:tabs>
        <w:spacing w:before="209"/>
        <w:jc w:val="both"/>
        <w:rPr>
          <w:rFonts w:ascii="Times New Roman" w:hAnsi="Times New Roman" w:cs="Times New Roman"/>
        </w:rPr>
      </w:pPr>
      <w:r w:rsidRPr="000A77CC">
        <w:rPr>
          <w:rFonts w:ascii="Times New Roman" w:hAnsi="Times New Roman" w:cs="Times New Roman"/>
          <w:color w:val="231F20"/>
        </w:rPr>
        <w:t xml:space="preserve">a </w:t>
      </w:r>
      <w:r w:rsidRPr="000A77CC">
        <w:rPr>
          <w:rFonts w:ascii="Times New Roman" w:hAnsi="Times New Roman" w:cs="Times New Roman"/>
          <w:color w:val="058141"/>
        </w:rPr>
        <w:t>Khai thác dữ liệu</w:t>
      </w:r>
    </w:p>
    <w:p w14:paraId="4C2FE905" w14:textId="77777777" w:rsidR="008C0CC0" w:rsidRPr="000A77CC" w:rsidRDefault="008C0CC0" w:rsidP="008C0CC0">
      <w:pPr>
        <w:pStyle w:val="BodyText"/>
        <w:spacing w:before="151" w:line="249" w:lineRule="auto"/>
        <w:ind w:left="1920" w:right="3597"/>
        <w:jc w:val="both"/>
        <w:rPr>
          <w:color w:val="231F20"/>
        </w:rPr>
      </w:pPr>
      <w:r w:rsidRPr="000A77CC">
        <w:rPr>
          <w:b/>
          <w:color w:val="2C6682"/>
        </w:rPr>
        <w:t>Khai thác dữ liệu</w:t>
      </w:r>
      <w:r w:rsidRPr="000A77CC">
        <w:rPr>
          <w:b/>
          <w:color w:val="2C6682"/>
          <w:spacing w:val="-52"/>
        </w:rPr>
        <w:t xml:space="preserve"> </w:t>
      </w:r>
      <w:r w:rsidRPr="000A77CC">
        <w:rPr>
          <w:color w:val="231F20"/>
        </w:rPr>
        <w:t>đề cập đến việc phân tích lượng dữ liệu khổng lồ để khám phá các xu hướng, mô hình và mối quan hệ tiềm ẩn; để hình thành các mô hình máy tính để mô phỏng và giải thích những phát hiện; và sau đó sử dụng các mô hình như vậy để hỗ trợ việc ra quyết định kinh doanh. Nói cách khác, khai thác dữ liệu tập trung vào các giai đoạn khám phá và giải thích của việc thu nhận tri thức.</w:t>
      </w:r>
    </w:p>
    <w:p w14:paraId="650B374F" w14:textId="77777777" w:rsidR="008C0CC0" w:rsidRPr="000A77CC" w:rsidRDefault="008C0CC0" w:rsidP="008C0CC0">
      <w:pPr>
        <w:pStyle w:val="BodyText"/>
        <w:spacing w:before="3" w:line="249" w:lineRule="auto"/>
        <w:ind w:left="1920" w:right="3596" w:firstLine="264"/>
        <w:jc w:val="both"/>
        <w:rPr>
          <w:color w:val="231F20"/>
          <w:spacing w:val="-12"/>
        </w:rPr>
      </w:pPr>
      <w:r w:rsidRPr="000A77CC">
        <w:rPr>
          <w:color w:val="231F20"/>
          <w:spacing w:val="-12"/>
        </w:rPr>
        <w:t>Để hiểu rõ hơn về khai thác dữ liệu, hãy nhìn vào kim tự tháp trong Hình 13.18, biểu thị cách tri thức được trích xuất từ dữ liệu. Dữ liệu tạo thành cơ sở kim tự tháp và đại diện cho những gì hầu hết các tổ chức thu thập trong cơ sở dữ liệu hoạt động của họ. Cấp độ thứ hai chứa thông tin đại diện cho dữ liệu đã được tinh lọc và xử lý. Thông tin tạo cơ sở cho việc ra quyết định và hiểu biết kinh doanh. Kiến thức được tìm thấy ở đỉnh của kim tự tháp và đại diện cho thông tin được chắt lọc kỹ càng, cung cấp thông tin chi tiết ngắn gọn, có thể hành động về doanh nghiệp.</w:t>
      </w:r>
    </w:p>
    <w:p w14:paraId="7A55D160" w14:textId="77777777" w:rsidR="008C0CC0" w:rsidRPr="000A77CC" w:rsidRDefault="008C0CC0" w:rsidP="008C0CC0">
      <w:pPr>
        <w:pStyle w:val="BodyText"/>
        <w:rPr>
          <w:sz w:val="20"/>
        </w:rPr>
      </w:pPr>
    </w:p>
    <w:p w14:paraId="494E3D7F" w14:textId="77777777" w:rsidR="008C0CC0" w:rsidRPr="000A77CC" w:rsidRDefault="008C0CC0" w:rsidP="008C0CC0">
      <w:pPr>
        <w:pStyle w:val="BodyText"/>
        <w:spacing w:before="4"/>
        <w:rPr>
          <w:sz w:val="14"/>
        </w:rPr>
      </w:pPr>
    </w:p>
    <w:p w14:paraId="599A0115" w14:textId="247A56E7" w:rsidR="008C0CC0" w:rsidRPr="000A77CC" w:rsidRDefault="008C0CC0" w:rsidP="008C0CC0">
      <w:pPr>
        <w:pStyle w:val="BodyText"/>
        <w:rPr>
          <w:sz w:val="20"/>
        </w:rPr>
      </w:pPr>
      <w:r w:rsidRPr="000A77CC">
        <w:rPr>
          <w:noProof/>
        </w:rPr>
        <mc:AlternateContent>
          <mc:Choice Requires="wpg">
            <w:drawing>
              <wp:anchor distT="0" distB="0" distL="114300" distR="114300" simplePos="0" relativeHeight="251615744" behindDoc="1" locked="0" layoutInCell="1" allowOverlap="1" wp14:anchorId="6FF34448" wp14:editId="2B8703EE">
                <wp:simplePos x="0" y="0"/>
                <wp:positionH relativeFrom="page">
                  <wp:posOffset>1333500</wp:posOffset>
                </wp:positionH>
                <wp:positionV relativeFrom="paragraph">
                  <wp:posOffset>43815</wp:posOffset>
                </wp:positionV>
                <wp:extent cx="4876800" cy="3615690"/>
                <wp:effectExtent l="0" t="0" r="0" b="0"/>
                <wp:wrapTopAndBottom/>
                <wp:docPr id="316" name="Group 31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876800" cy="3615690"/>
                          <a:chOff x="2100" y="204"/>
                          <a:chExt cx="7680" cy="5694"/>
                        </a:xfrm>
                      </wpg:grpSpPr>
                      <wps:wsp>
                        <wps:cNvPr id="317" name="Rectangle 828"/>
                        <wps:cNvSpPr>
                          <a:spLocks noChangeArrowheads="1"/>
                        </wps:cNvSpPr>
                        <wps:spPr bwMode="auto">
                          <a:xfrm>
                            <a:off x="2100" y="531"/>
                            <a:ext cx="7680" cy="5367"/>
                          </a:xfrm>
                          <a:prstGeom prst="rect">
                            <a:avLst/>
                          </a:prstGeom>
                          <a:solidFill>
                            <a:srgbClr val="EADCC4"/>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pic:pic xmlns:pic="http://schemas.openxmlformats.org/drawingml/2006/picture">
                        <pic:nvPicPr>
                          <pic:cNvPr id="318" name="Picture 829"/>
                          <pic:cNvPicPr>
                            <a:picLocks noChangeAspect="1" noChangeArrowheads="1"/>
                          </pic:cNvPicPr>
                        </pic:nvPicPr>
                        <pic:blipFill>
                          <a:blip r:embed="rId69">
                            <a:extLst>
                              <a:ext uri="{28A0092B-C50C-407E-A947-70E740481C1C}">
                                <a14:useLocalDpi xmlns:a14="http://schemas.microsoft.com/office/drawing/2010/main" val="0"/>
                              </a:ext>
                            </a:extLst>
                          </a:blip>
                          <a:srcRect/>
                          <a:stretch>
                            <a:fillRect/>
                          </a:stretch>
                        </pic:blipFill>
                        <pic:spPr bwMode="auto">
                          <a:xfrm>
                            <a:off x="3459" y="1126"/>
                            <a:ext cx="5592" cy="453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319" name="AutoShape 830"/>
                        <wps:cNvSpPr>
                          <a:spLocks/>
                        </wps:cNvSpPr>
                        <wps:spPr bwMode="auto">
                          <a:xfrm>
                            <a:off x="5182" y="2090"/>
                            <a:ext cx="1189" cy="1265"/>
                          </a:xfrm>
                          <a:custGeom>
                            <a:avLst/>
                            <a:gdLst>
                              <a:gd name="T0" fmla="+- 0 5182 5182"/>
                              <a:gd name="T1" fmla="*/ T0 w 1189"/>
                              <a:gd name="T2" fmla="+- 0 3304 2090"/>
                              <a:gd name="T3" fmla="*/ 3304 h 1265"/>
                              <a:gd name="T4" fmla="+- 0 5328 5182"/>
                              <a:gd name="T5" fmla="*/ T4 w 1189"/>
                              <a:gd name="T6" fmla="+- 0 3271 2090"/>
                              <a:gd name="T7" fmla="*/ 3271 h 1265"/>
                              <a:gd name="T8" fmla="+- 0 5281 5182"/>
                              <a:gd name="T9" fmla="*/ T8 w 1189"/>
                              <a:gd name="T10" fmla="+- 0 3241 2090"/>
                              <a:gd name="T11" fmla="*/ 3241 h 1265"/>
                              <a:gd name="T12" fmla="+- 0 5240 5182"/>
                              <a:gd name="T13" fmla="*/ T12 w 1189"/>
                              <a:gd name="T14" fmla="+- 0 3319 2090"/>
                              <a:gd name="T15" fmla="*/ 3319 h 1265"/>
                              <a:gd name="T16" fmla="+- 0 5305 5182"/>
                              <a:gd name="T17" fmla="*/ T16 w 1189"/>
                              <a:gd name="T18" fmla="+- 0 3269 2090"/>
                              <a:gd name="T19" fmla="*/ 3269 h 1265"/>
                              <a:gd name="T20" fmla="+- 0 5319 5182"/>
                              <a:gd name="T21" fmla="*/ T20 w 1189"/>
                              <a:gd name="T22" fmla="+- 0 3306 2090"/>
                              <a:gd name="T23" fmla="*/ 3306 h 1265"/>
                              <a:gd name="T24" fmla="+- 0 5383 5182"/>
                              <a:gd name="T25" fmla="*/ T24 w 1189"/>
                              <a:gd name="T26" fmla="+- 0 3233 2090"/>
                              <a:gd name="T27" fmla="*/ 3233 h 1265"/>
                              <a:gd name="T28" fmla="+- 0 5336 5182"/>
                              <a:gd name="T29" fmla="*/ T28 w 1189"/>
                              <a:gd name="T30" fmla="+- 0 3347 2090"/>
                              <a:gd name="T31" fmla="*/ 3347 h 1265"/>
                              <a:gd name="T32" fmla="+- 0 5399 5182"/>
                              <a:gd name="T33" fmla="*/ T32 w 1189"/>
                              <a:gd name="T34" fmla="+- 0 3281 2090"/>
                              <a:gd name="T35" fmla="*/ 3281 h 1265"/>
                              <a:gd name="T36" fmla="+- 0 5407 5182"/>
                              <a:gd name="T37" fmla="*/ T36 w 1189"/>
                              <a:gd name="T38" fmla="+- 0 3248 2090"/>
                              <a:gd name="T39" fmla="*/ 3248 h 1265"/>
                              <a:gd name="T40" fmla="+- 0 5625 5182"/>
                              <a:gd name="T41" fmla="*/ T40 w 1189"/>
                              <a:gd name="T42" fmla="+- 0 2105 2090"/>
                              <a:gd name="T43" fmla="*/ 2105 h 1265"/>
                              <a:gd name="T44" fmla="+- 0 5552 5182"/>
                              <a:gd name="T45" fmla="*/ T44 w 1189"/>
                              <a:gd name="T46" fmla="+- 0 2090 2090"/>
                              <a:gd name="T47" fmla="*/ 2090 h 1265"/>
                              <a:gd name="T48" fmla="+- 0 5557 5182"/>
                              <a:gd name="T49" fmla="*/ T48 w 1189"/>
                              <a:gd name="T50" fmla="+- 0 2208 2090"/>
                              <a:gd name="T51" fmla="*/ 2208 h 1265"/>
                              <a:gd name="T52" fmla="+- 0 5615 5182"/>
                              <a:gd name="T53" fmla="*/ T52 w 1189"/>
                              <a:gd name="T54" fmla="+- 0 2217 2090"/>
                              <a:gd name="T55" fmla="*/ 2217 h 1265"/>
                              <a:gd name="T56" fmla="+- 0 5700 5182"/>
                              <a:gd name="T57" fmla="*/ T56 w 1189"/>
                              <a:gd name="T58" fmla="+- 0 2157 2090"/>
                              <a:gd name="T59" fmla="*/ 2157 h 1265"/>
                              <a:gd name="T60" fmla="+- 0 5648 5182"/>
                              <a:gd name="T61" fmla="*/ T60 w 1189"/>
                              <a:gd name="T62" fmla="+- 0 2148 2090"/>
                              <a:gd name="T63" fmla="*/ 2148 h 1265"/>
                              <a:gd name="T64" fmla="+- 0 5657 5182"/>
                              <a:gd name="T65" fmla="*/ T64 w 1189"/>
                              <a:gd name="T66" fmla="+- 0 2227 2090"/>
                              <a:gd name="T67" fmla="*/ 2227 h 1265"/>
                              <a:gd name="T68" fmla="+- 0 5682 5182"/>
                              <a:gd name="T69" fmla="*/ T68 w 1189"/>
                              <a:gd name="T70" fmla="+- 0 2245 2090"/>
                              <a:gd name="T71" fmla="*/ 2245 h 1265"/>
                              <a:gd name="T72" fmla="+- 0 5720 5182"/>
                              <a:gd name="T73" fmla="*/ T72 w 1189"/>
                              <a:gd name="T74" fmla="+- 0 2195 2090"/>
                              <a:gd name="T75" fmla="*/ 2195 h 1265"/>
                              <a:gd name="T76" fmla="+- 0 5797 5182"/>
                              <a:gd name="T77" fmla="*/ T76 w 1189"/>
                              <a:gd name="T78" fmla="+- 0 2220 2090"/>
                              <a:gd name="T79" fmla="*/ 2220 h 1265"/>
                              <a:gd name="T80" fmla="+- 0 5761 5182"/>
                              <a:gd name="T81" fmla="*/ T80 w 1189"/>
                              <a:gd name="T82" fmla="+- 0 2219 2090"/>
                              <a:gd name="T83" fmla="*/ 2219 h 1265"/>
                              <a:gd name="T84" fmla="+- 0 5798 5182"/>
                              <a:gd name="T85" fmla="*/ T84 w 1189"/>
                              <a:gd name="T86" fmla="+- 0 2180 2090"/>
                              <a:gd name="T87" fmla="*/ 2180 h 1265"/>
                              <a:gd name="T88" fmla="+- 0 5754 5182"/>
                              <a:gd name="T89" fmla="*/ T88 w 1189"/>
                              <a:gd name="T90" fmla="+- 0 2260 2090"/>
                              <a:gd name="T91" fmla="*/ 2260 h 1265"/>
                              <a:gd name="T92" fmla="+- 0 5971 5182"/>
                              <a:gd name="T93" fmla="*/ T92 w 1189"/>
                              <a:gd name="T94" fmla="+- 0 2217 2090"/>
                              <a:gd name="T95" fmla="*/ 2217 h 1265"/>
                              <a:gd name="T96" fmla="+- 0 5921 5182"/>
                              <a:gd name="T97" fmla="*/ T96 w 1189"/>
                              <a:gd name="T98" fmla="+- 0 2206 2090"/>
                              <a:gd name="T99" fmla="*/ 2206 h 1265"/>
                              <a:gd name="T100" fmla="+- 0 5857 5182"/>
                              <a:gd name="T101" fmla="*/ T100 w 1189"/>
                              <a:gd name="T102" fmla="+- 0 2194 2090"/>
                              <a:gd name="T103" fmla="*/ 2194 h 1265"/>
                              <a:gd name="T104" fmla="+- 0 5869 5182"/>
                              <a:gd name="T105" fmla="*/ T104 w 1189"/>
                              <a:gd name="T106" fmla="+- 0 2284 2090"/>
                              <a:gd name="T107" fmla="*/ 2284 h 1265"/>
                              <a:gd name="T108" fmla="+- 0 5950 5182"/>
                              <a:gd name="T109" fmla="*/ T108 w 1189"/>
                              <a:gd name="T110" fmla="+- 0 2250 2090"/>
                              <a:gd name="T111" fmla="*/ 2250 h 1265"/>
                              <a:gd name="T112" fmla="+- 0 5975 5182"/>
                              <a:gd name="T113" fmla="*/ T112 w 1189"/>
                              <a:gd name="T114" fmla="+- 0 2231 2090"/>
                              <a:gd name="T115" fmla="*/ 2231 h 1265"/>
                              <a:gd name="T116" fmla="+- 0 6013 5182"/>
                              <a:gd name="T117" fmla="*/ T116 w 1189"/>
                              <a:gd name="T118" fmla="+- 0 2175 2090"/>
                              <a:gd name="T119" fmla="*/ 2175 h 1265"/>
                              <a:gd name="T120" fmla="+- 0 6037 5182"/>
                              <a:gd name="T121" fmla="*/ T120 w 1189"/>
                              <a:gd name="T122" fmla="+- 0 2267 2090"/>
                              <a:gd name="T123" fmla="*/ 2267 h 1265"/>
                              <a:gd name="T124" fmla="+- 0 6028 5182"/>
                              <a:gd name="T125" fmla="*/ T124 w 1189"/>
                              <a:gd name="T126" fmla="+- 0 2238 2090"/>
                              <a:gd name="T127" fmla="*/ 2238 h 1265"/>
                              <a:gd name="T128" fmla="+- 0 6065 5182"/>
                              <a:gd name="T129" fmla="*/ T128 w 1189"/>
                              <a:gd name="T130" fmla="+- 0 2324 2090"/>
                              <a:gd name="T131" fmla="*/ 2324 h 1265"/>
                              <a:gd name="T132" fmla="+- 0 6042 5182"/>
                              <a:gd name="T133" fmla="*/ T132 w 1189"/>
                              <a:gd name="T134" fmla="+- 0 2309 2090"/>
                              <a:gd name="T135" fmla="*/ 2309 h 1265"/>
                              <a:gd name="T136" fmla="+- 0 6088 5182"/>
                              <a:gd name="T137" fmla="*/ T136 w 1189"/>
                              <a:gd name="T138" fmla="+- 0 2273 2090"/>
                              <a:gd name="T139" fmla="*/ 2273 h 1265"/>
                              <a:gd name="T140" fmla="+- 0 6173 5182"/>
                              <a:gd name="T141" fmla="*/ T140 w 1189"/>
                              <a:gd name="T142" fmla="+- 0 2225 2090"/>
                              <a:gd name="T143" fmla="*/ 2225 h 1265"/>
                              <a:gd name="T144" fmla="+- 0 6158 5182"/>
                              <a:gd name="T145" fmla="*/ T144 w 1189"/>
                              <a:gd name="T146" fmla="+- 0 2299 2090"/>
                              <a:gd name="T147" fmla="*/ 2299 h 1265"/>
                              <a:gd name="T148" fmla="+- 0 6130 5182"/>
                              <a:gd name="T149" fmla="*/ T148 w 1189"/>
                              <a:gd name="T150" fmla="+- 0 2279 2090"/>
                              <a:gd name="T151" fmla="*/ 2279 h 1265"/>
                              <a:gd name="T152" fmla="+- 0 6153 5182"/>
                              <a:gd name="T153" fmla="*/ T152 w 1189"/>
                              <a:gd name="T154" fmla="+- 0 2253 2090"/>
                              <a:gd name="T155" fmla="*/ 2253 h 1265"/>
                              <a:gd name="T156" fmla="+- 0 6109 5182"/>
                              <a:gd name="T157" fmla="*/ T156 w 1189"/>
                              <a:gd name="T158" fmla="+- 0 2334 2090"/>
                              <a:gd name="T159" fmla="*/ 2334 h 1265"/>
                              <a:gd name="T160" fmla="+- 0 6149 5182"/>
                              <a:gd name="T161" fmla="*/ T160 w 1189"/>
                              <a:gd name="T162" fmla="+- 0 2342 2090"/>
                              <a:gd name="T163" fmla="*/ 2342 h 1265"/>
                              <a:gd name="T164" fmla="+- 0 6177 5182"/>
                              <a:gd name="T165" fmla="*/ T164 w 1189"/>
                              <a:gd name="T166" fmla="+- 0 2329 2090"/>
                              <a:gd name="T167" fmla="*/ 2329 h 1265"/>
                              <a:gd name="T168" fmla="+- 0 6198 5182"/>
                              <a:gd name="T169" fmla="*/ T168 w 1189"/>
                              <a:gd name="T170" fmla="+- 0 2230 2090"/>
                              <a:gd name="T171" fmla="*/ 2230 h 1265"/>
                              <a:gd name="T172" fmla="+- 0 6257 5182"/>
                              <a:gd name="T173" fmla="*/ T172 w 1189"/>
                              <a:gd name="T174" fmla="+- 0 2276 2090"/>
                              <a:gd name="T175" fmla="*/ 2276 h 1265"/>
                              <a:gd name="T176" fmla="+- 0 6238 5182"/>
                              <a:gd name="T177" fmla="*/ T176 w 1189"/>
                              <a:gd name="T178" fmla="+- 0 2279 2090"/>
                              <a:gd name="T179" fmla="*/ 2279 h 1265"/>
                              <a:gd name="T180" fmla="+- 0 6211 5182"/>
                              <a:gd name="T181" fmla="*/ T180 w 1189"/>
                              <a:gd name="T182" fmla="+- 0 2282 2090"/>
                              <a:gd name="T183" fmla="*/ 2282 h 1265"/>
                              <a:gd name="T184" fmla="+- 0 6212 5182"/>
                              <a:gd name="T185" fmla="*/ T184 w 1189"/>
                              <a:gd name="T186" fmla="+- 0 2327 2090"/>
                              <a:gd name="T187" fmla="*/ 2327 h 1265"/>
                              <a:gd name="T188" fmla="+- 0 6187 5182"/>
                              <a:gd name="T189" fmla="*/ T188 w 1189"/>
                              <a:gd name="T190" fmla="+- 0 2376 2090"/>
                              <a:gd name="T191" fmla="*/ 2376 h 1265"/>
                              <a:gd name="T192" fmla="+- 0 6263 5182"/>
                              <a:gd name="T193" fmla="*/ T192 w 1189"/>
                              <a:gd name="T194" fmla="+- 0 2396 2090"/>
                              <a:gd name="T195" fmla="*/ 2396 h 1265"/>
                              <a:gd name="T196" fmla="+- 0 6246 5182"/>
                              <a:gd name="T197" fmla="*/ T196 w 1189"/>
                              <a:gd name="T198" fmla="+- 0 2396 2090"/>
                              <a:gd name="T199" fmla="*/ 2396 h 1265"/>
                              <a:gd name="T200" fmla="+- 0 6221 5182"/>
                              <a:gd name="T201" fmla="*/ T200 w 1189"/>
                              <a:gd name="T202" fmla="+- 0 2361 2090"/>
                              <a:gd name="T203" fmla="*/ 2361 h 1265"/>
                              <a:gd name="T204" fmla="+- 0 6227 5182"/>
                              <a:gd name="T205" fmla="*/ T204 w 1189"/>
                              <a:gd name="T206" fmla="+- 0 2329 2090"/>
                              <a:gd name="T207" fmla="*/ 2329 h 1265"/>
                              <a:gd name="T208" fmla="+- 0 6273 5182"/>
                              <a:gd name="T209" fmla="*/ T208 w 1189"/>
                              <a:gd name="T210" fmla="+- 0 2321 2090"/>
                              <a:gd name="T211" fmla="*/ 2321 h 1265"/>
                              <a:gd name="T212" fmla="+- 0 6289 5182"/>
                              <a:gd name="T213" fmla="*/ T212 w 1189"/>
                              <a:gd name="T214" fmla="+- 0 2288 2090"/>
                              <a:gd name="T215" fmla="*/ 2288 h 1265"/>
                              <a:gd name="T216" fmla="+- 0 6350 5182"/>
                              <a:gd name="T217" fmla="*/ T216 w 1189"/>
                              <a:gd name="T218" fmla="+- 0 2315 2090"/>
                              <a:gd name="T219" fmla="*/ 2315 h 1265"/>
                              <a:gd name="T220" fmla="+- 0 6342 5182"/>
                              <a:gd name="T221" fmla="*/ T220 w 1189"/>
                              <a:gd name="T222" fmla="+- 0 2293 2090"/>
                              <a:gd name="T223" fmla="*/ 2293 h 1265"/>
                              <a:gd name="T224" fmla="+- 0 6325 5182"/>
                              <a:gd name="T225" fmla="*/ T224 w 1189"/>
                              <a:gd name="T226" fmla="+- 0 2383 2090"/>
                              <a:gd name="T227" fmla="*/ 2383 h 1265"/>
                              <a:gd name="T228" fmla="+- 0 6342 5182"/>
                              <a:gd name="T229" fmla="*/ T228 w 1189"/>
                              <a:gd name="T230" fmla="+- 0 2375 2090"/>
                              <a:gd name="T231" fmla="*/ 2375 h 1265"/>
                              <a:gd name="T232" fmla="+- 0 6369 5182"/>
                              <a:gd name="T233" fmla="*/ T232 w 1189"/>
                              <a:gd name="T234" fmla="+- 0 2340 2090"/>
                              <a:gd name="T235" fmla="*/ 2340 h 1265"/>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 ang="0">
                                <a:pos x="T177" y="T179"/>
                              </a:cxn>
                              <a:cxn ang="0">
                                <a:pos x="T181" y="T183"/>
                              </a:cxn>
                              <a:cxn ang="0">
                                <a:pos x="T185" y="T187"/>
                              </a:cxn>
                              <a:cxn ang="0">
                                <a:pos x="T189" y="T191"/>
                              </a:cxn>
                              <a:cxn ang="0">
                                <a:pos x="T193" y="T195"/>
                              </a:cxn>
                              <a:cxn ang="0">
                                <a:pos x="T197" y="T199"/>
                              </a:cxn>
                              <a:cxn ang="0">
                                <a:pos x="T201" y="T203"/>
                              </a:cxn>
                              <a:cxn ang="0">
                                <a:pos x="T205" y="T207"/>
                              </a:cxn>
                              <a:cxn ang="0">
                                <a:pos x="T209" y="T211"/>
                              </a:cxn>
                              <a:cxn ang="0">
                                <a:pos x="T213" y="T215"/>
                              </a:cxn>
                              <a:cxn ang="0">
                                <a:pos x="T217" y="T219"/>
                              </a:cxn>
                              <a:cxn ang="0">
                                <a:pos x="T221" y="T223"/>
                              </a:cxn>
                              <a:cxn ang="0">
                                <a:pos x="T225" y="T227"/>
                              </a:cxn>
                              <a:cxn ang="0">
                                <a:pos x="T229" y="T231"/>
                              </a:cxn>
                              <a:cxn ang="0">
                                <a:pos x="T233" y="T235"/>
                              </a:cxn>
                            </a:cxnLst>
                            <a:rect l="0" t="0" r="r" b="b"/>
                            <a:pathLst>
                              <a:path w="1189" h="1265">
                                <a:moveTo>
                                  <a:pt x="63" y="1103"/>
                                </a:moveTo>
                                <a:lnTo>
                                  <a:pt x="54" y="1101"/>
                                </a:lnTo>
                                <a:lnTo>
                                  <a:pt x="43" y="1098"/>
                                </a:lnTo>
                                <a:lnTo>
                                  <a:pt x="34" y="1095"/>
                                </a:lnTo>
                                <a:lnTo>
                                  <a:pt x="29" y="1117"/>
                                </a:lnTo>
                                <a:lnTo>
                                  <a:pt x="22" y="1143"/>
                                </a:lnTo>
                                <a:lnTo>
                                  <a:pt x="8" y="1192"/>
                                </a:lnTo>
                                <a:lnTo>
                                  <a:pt x="0" y="1214"/>
                                </a:lnTo>
                                <a:lnTo>
                                  <a:pt x="9" y="1216"/>
                                </a:lnTo>
                                <a:lnTo>
                                  <a:pt x="20" y="1219"/>
                                </a:lnTo>
                                <a:lnTo>
                                  <a:pt x="29" y="1222"/>
                                </a:lnTo>
                                <a:lnTo>
                                  <a:pt x="31" y="1211"/>
                                </a:lnTo>
                                <a:lnTo>
                                  <a:pt x="37" y="1187"/>
                                </a:lnTo>
                                <a:lnTo>
                                  <a:pt x="55" y="1125"/>
                                </a:lnTo>
                                <a:lnTo>
                                  <a:pt x="63" y="1103"/>
                                </a:lnTo>
                                <a:close/>
                                <a:moveTo>
                                  <a:pt x="146" y="1181"/>
                                </a:moveTo>
                                <a:lnTo>
                                  <a:pt x="144" y="1170"/>
                                </a:lnTo>
                                <a:lnTo>
                                  <a:pt x="137" y="1161"/>
                                </a:lnTo>
                                <a:lnTo>
                                  <a:pt x="126" y="1156"/>
                                </a:lnTo>
                                <a:lnTo>
                                  <a:pt x="115" y="1153"/>
                                </a:lnTo>
                                <a:lnTo>
                                  <a:pt x="104" y="1157"/>
                                </a:lnTo>
                                <a:lnTo>
                                  <a:pt x="95" y="1164"/>
                                </a:lnTo>
                                <a:lnTo>
                                  <a:pt x="99" y="1151"/>
                                </a:lnTo>
                                <a:lnTo>
                                  <a:pt x="91" y="1150"/>
                                </a:lnTo>
                                <a:lnTo>
                                  <a:pt x="82" y="1147"/>
                                </a:lnTo>
                                <a:lnTo>
                                  <a:pt x="75" y="1144"/>
                                </a:lnTo>
                                <a:lnTo>
                                  <a:pt x="72" y="1156"/>
                                </a:lnTo>
                                <a:lnTo>
                                  <a:pt x="69" y="1169"/>
                                </a:lnTo>
                                <a:lnTo>
                                  <a:pt x="55" y="1216"/>
                                </a:lnTo>
                                <a:lnTo>
                                  <a:pt x="51" y="1228"/>
                                </a:lnTo>
                                <a:lnTo>
                                  <a:pt x="58" y="1229"/>
                                </a:lnTo>
                                <a:lnTo>
                                  <a:pt x="69" y="1232"/>
                                </a:lnTo>
                                <a:lnTo>
                                  <a:pt x="76" y="1235"/>
                                </a:lnTo>
                                <a:lnTo>
                                  <a:pt x="79" y="1223"/>
                                </a:lnTo>
                                <a:lnTo>
                                  <a:pt x="82" y="1210"/>
                                </a:lnTo>
                                <a:lnTo>
                                  <a:pt x="93" y="1174"/>
                                </a:lnTo>
                                <a:lnTo>
                                  <a:pt x="100" y="1165"/>
                                </a:lnTo>
                                <a:lnTo>
                                  <a:pt x="119" y="1171"/>
                                </a:lnTo>
                                <a:lnTo>
                                  <a:pt x="123" y="1179"/>
                                </a:lnTo>
                                <a:lnTo>
                                  <a:pt x="114" y="1208"/>
                                </a:lnTo>
                                <a:lnTo>
                                  <a:pt x="106" y="1233"/>
                                </a:lnTo>
                                <a:lnTo>
                                  <a:pt x="102" y="1243"/>
                                </a:lnTo>
                                <a:lnTo>
                                  <a:pt x="111" y="1244"/>
                                </a:lnTo>
                                <a:lnTo>
                                  <a:pt x="126" y="1249"/>
                                </a:lnTo>
                                <a:lnTo>
                                  <a:pt x="128" y="1250"/>
                                </a:lnTo>
                                <a:lnTo>
                                  <a:pt x="133" y="1232"/>
                                </a:lnTo>
                                <a:lnTo>
                                  <a:pt x="137" y="1216"/>
                                </a:lnTo>
                                <a:lnTo>
                                  <a:pt x="140" y="1208"/>
                                </a:lnTo>
                                <a:lnTo>
                                  <a:pt x="144" y="1196"/>
                                </a:lnTo>
                                <a:lnTo>
                                  <a:pt x="146" y="1181"/>
                                </a:lnTo>
                                <a:close/>
                                <a:moveTo>
                                  <a:pt x="238" y="1139"/>
                                </a:moveTo>
                                <a:lnTo>
                                  <a:pt x="236" y="1138"/>
                                </a:lnTo>
                                <a:lnTo>
                                  <a:pt x="231" y="1136"/>
                                </a:lnTo>
                                <a:lnTo>
                                  <a:pt x="214" y="1136"/>
                                </a:lnTo>
                                <a:lnTo>
                                  <a:pt x="201" y="1143"/>
                                </a:lnTo>
                                <a:lnTo>
                                  <a:pt x="189" y="1156"/>
                                </a:lnTo>
                                <a:lnTo>
                                  <a:pt x="179" y="1175"/>
                                </a:lnTo>
                                <a:lnTo>
                                  <a:pt x="167" y="1171"/>
                                </a:lnTo>
                                <a:lnTo>
                                  <a:pt x="167" y="1174"/>
                                </a:lnTo>
                                <a:lnTo>
                                  <a:pt x="165" y="1180"/>
                                </a:lnTo>
                                <a:lnTo>
                                  <a:pt x="177" y="1183"/>
                                </a:lnTo>
                                <a:lnTo>
                                  <a:pt x="168" y="1213"/>
                                </a:lnTo>
                                <a:lnTo>
                                  <a:pt x="154" y="1257"/>
                                </a:lnTo>
                                <a:lnTo>
                                  <a:pt x="157" y="1257"/>
                                </a:lnTo>
                                <a:lnTo>
                                  <a:pt x="162" y="1258"/>
                                </a:lnTo>
                                <a:lnTo>
                                  <a:pt x="177" y="1263"/>
                                </a:lnTo>
                                <a:lnTo>
                                  <a:pt x="180" y="1264"/>
                                </a:lnTo>
                                <a:lnTo>
                                  <a:pt x="187" y="1235"/>
                                </a:lnTo>
                                <a:lnTo>
                                  <a:pt x="200" y="1189"/>
                                </a:lnTo>
                                <a:lnTo>
                                  <a:pt x="216" y="1194"/>
                                </a:lnTo>
                                <a:lnTo>
                                  <a:pt x="217" y="1191"/>
                                </a:lnTo>
                                <a:lnTo>
                                  <a:pt x="219" y="1185"/>
                                </a:lnTo>
                                <a:lnTo>
                                  <a:pt x="203" y="1181"/>
                                </a:lnTo>
                                <a:lnTo>
                                  <a:pt x="200" y="1172"/>
                                </a:lnTo>
                                <a:lnTo>
                                  <a:pt x="199" y="1162"/>
                                </a:lnTo>
                                <a:lnTo>
                                  <a:pt x="202" y="1151"/>
                                </a:lnTo>
                                <a:lnTo>
                                  <a:pt x="207" y="1150"/>
                                </a:lnTo>
                                <a:lnTo>
                                  <a:pt x="219" y="1153"/>
                                </a:lnTo>
                                <a:lnTo>
                                  <a:pt x="225" y="1158"/>
                                </a:lnTo>
                                <a:lnTo>
                                  <a:pt x="229" y="1162"/>
                                </a:lnTo>
                                <a:lnTo>
                                  <a:pt x="231" y="1162"/>
                                </a:lnTo>
                                <a:lnTo>
                                  <a:pt x="236" y="1144"/>
                                </a:lnTo>
                                <a:lnTo>
                                  <a:pt x="238" y="1139"/>
                                </a:lnTo>
                                <a:close/>
                                <a:moveTo>
                                  <a:pt x="463" y="20"/>
                                </a:moveTo>
                                <a:lnTo>
                                  <a:pt x="456" y="19"/>
                                </a:lnTo>
                                <a:lnTo>
                                  <a:pt x="449" y="18"/>
                                </a:lnTo>
                                <a:lnTo>
                                  <a:pt x="443" y="15"/>
                                </a:lnTo>
                                <a:lnTo>
                                  <a:pt x="433" y="24"/>
                                </a:lnTo>
                                <a:lnTo>
                                  <a:pt x="419" y="36"/>
                                </a:lnTo>
                                <a:lnTo>
                                  <a:pt x="386" y="62"/>
                                </a:lnTo>
                                <a:lnTo>
                                  <a:pt x="396" y="16"/>
                                </a:lnTo>
                                <a:lnTo>
                                  <a:pt x="399" y="6"/>
                                </a:lnTo>
                                <a:lnTo>
                                  <a:pt x="390" y="5"/>
                                </a:lnTo>
                                <a:lnTo>
                                  <a:pt x="379" y="3"/>
                                </a:lnTo>
                                <a:lnTo>
                                  <a:pt x="370" y="0"/>
                                </a:lnTo>
                                <a:lnTo>
                                  <a:pt x="369" y="12"/>
                                </a:lnTo>
                                <a:lnTo>
                                  <a:pt x="364" y="35"/>
                                </a:lnTo>
                                <a:lnTo>
                                  <a:pt x="350" y="99"/>
                                </a:lnTo>
                                <a:lnTo>
                                  <a:pt x="345" y="122"/>
                                </a:lnTo>
                                <a:lnTo>
                                  <a:pt x="353" y="123"/>
                                </a:lnTo>
                                <a:lnTo>
                                  <a:pt x="365" y="125"/>
                                </a:lnTo>
                                <a:lnTo>
                                  <a:pt x="373" y="128"/>
                                </a:lnTo>
                                <a:lnTo>
                                  <a:pt x="375" y="118"/>
                                </a:lnTo>
                                <a:lnTo>
                                  <a:pt x="377" y="105"/>
                                </a:lnTo>
                                <a:lnTo>
                                  <a:pt x="384" y="72"/>
                                </a:lnTo>
                                <a:lnTo>
                                  <a:pt x="408" y="135"/>
                                </a:lnTo>
                                <a:lnTo>
                                  <a:pt x="418" y="136"/>
                                </a:lnTo>
                                <a:lnTo>
                                  <a:pt x="428" y="138"/>
                                </a:lnTo>
                                <a:lnTo>
                                  <a:pt x="440" y="142"/>
                                </a:lnTo>
                                <a:lnTo>
                                  <a:pt x="433" y="127"/>
                                </a:lnTo>
                                <a:lnTo>
                                  <a:pt x="407" y="61"/>
                                </a:lnTo>
                                <a:lnTo>
                                  <a:pt x="419" y="51"/>
                                </a:lnTo>
                                <a:lnTo>
                                  <a:pt x="436" y="39"/>
                                </a:lnTo>
                                <a:lnTo>
                                  <a:pt x="463" y="20"/>
                                </a:lnTo>
                                <a:close/>
                                <a:moveTo>
                                  <a:pt x="539" y="90"/>
                                </a:moveTo>
                                <a:lnTo>
                                  <a:pt x="536" y="79"/>
                                </a:lnTo>
                                <a:lnTo>
                                  <a:pt x="529" y="71"/>
                                </a:lnTo>
                                <a:lnTo>
                                  <a:pt x="518" y="67"/>
                                </a:lnTo>
                                <a:lnTo>
                                  <a:pt x="507" y="65"/>
                                </a:lnTo>
                                <a:lnTo>
                                  <a:pt x="496" y="69"/>
                                </a:lnTo>
                                <a:lnTo>
                                  <a:pt x="488" y="77"/>
                                </a:lnTo>
                                <a:lnTo>
                                  <a:pt x="487" y="77"/>
                                </a:lnTo>
                                <a:lnTo>
                                  <a:pt x="491" y="64"/>
                                </a:lnTo>
                                <a:lnTo>
                                  <a:pt x="482" y="63"/>
                                </a:lnTo>
                                <a:lnTo>
                                  <a:pt x="474" y="61"/>
                                </a:lnTo>
                                <a:lnTo>
                                  <a:pt x="466" y="58"/>
                                </a:lnTo>
                                <a:lnTo>
                                  <a:pt x="464" y="68"/>
                                </a:lnTo>
                                <a:lnTo>
                                  <a:pt x="461" y="87"/>
                                </a:lnTo>
                                <a:lnTo>
                                  <a:pt x="451" y="131"/>
                                </a:lnTo>
                                <a:lnTo>
                                  <a:pt x="447" y="143"/>
                                </a:lnTo>
                                <a:lnTo>
                                  <a:pt x="455" y="144"/>
                                </a:lnTo>
                                <a:lnTo>
                                  <a:pt x="466" y="147"/>
                                </a:lnTo>
                                <a:lnTo>
                                  <a:pt x="474" y="149"/>
                                </a:lnTo>
                                <a:lnTo>
                                  <a:pt x="475" y="137"/>
                                </a:lnTo>
                                <a:lnTo>
                                  <a:pt x="478" y="124"/>
                                </a:lnTo>
                                <a:lnTo>
                                  <a:pt x="486" y="86"/>
                                </a:lnTo>
                                <a:lnTo>
                                  <a:pt x="492" y="78"/>
                                </a:lnTo>
                                <a:lnTo>
                                  <a:pt x="512" y="82"/>
                                </a:lnTo>
                                <a:lnTo>
                                  <a:pt x="516" y="90"/>
                                </a:lnTo>
                                <a:lnTo>
                                  <a:pt x="510" y="120"/>
                                </a:lnTo>
                                <a:lnTo>
                                  <a:pt x="503" y="145"/>
                                </a:lnTo>
                                <a:lnTo>
                                  <a:pt x="500" y="155"/>
                                </a:lnTo>
                                <a:lnTo>
                                  <a:pt x="503" y="155"/>
                                </a:lnTo>
                                <a:lnTo>
                                  <a:pt x="509" y="156"/>
                                </a:lnTo>
                                <a:lnTo>
                                  <a:pt x="524" y="159"/>
                                </a:lnTo>
                                <a:lnTo>
                                  <a:pt x="527" y="160"/>
                                </a:lnTo>
                                <a:lnTo>
                                  <a:pt x="530" y="142"/>
                                </a:lnTo>
                                <a:lnTo>
                                  <a:pt x="533" y="125"/>
                                </a:lnTo>
                                <a:lnTo>
                                  <a:pt x="536" y="117"/>
                                </a:lnTo>
                                <a:lnTo>
                                  <a:pt x="538" y="105"/>
                                </a:lnTo>
                                <a:lnTo>
                                  <a:pt x="539" y="90"/>
                                </a:lnTo>
                                <a:close/>
                                <a:moveTo>
                                  <a:pt x="641" y="119"/>
                                </a:moveTo>
                                <a:lnTo>
                                  <a:pt x="635" y="104"/>
                                </a:lnTo>
                                <a:lnTo>
                                  <a:pt x="625" y="94"/>
                                </a:lnTo>
                                <a:lnTo>
                                  <a:pt x="624" y="92"/>
                                </a:lnTo>
                                <a:lnTo>
                                  <a:pt x="616" y="90"/>
                                </a:lnTo>
                                <a:lnTo>
                                  <a:pt x="616" y="116"/>
                                </a:lnTo>
                                <a:lnTo>
                                  <a:pt x="615" y="130"/>
                                </a:lnTo>
                                <a:lnTo>
                                  <a:pt x="610" y="147"/>
                                </a:lnTo>
                                <a:lnTo>
                                  <a:pt x="604" y="160"/>
                                </a:lnTo>
                                <a:lnTo>
                                  <a:pt x="597" y="166"/>
                                </a:lnTo>
                                <a:lnTo>
                                  <a:pt x="589" y="168"/>
                                </a:lnTo>
                                <a:lnTo>
                                  <a:pt x="581" y="163"/>
                                </a:lnTo>
                                <a:lnTo>
                                  <a:pt x="577" y="155"/>
                                </a:lnTo>
                                <a:lnTo>
                                  <a:pt x="577" y="143"/>
                                </a:lnTo>
                                <a:lnTo>
                                  <a:pt x="579" y="129"/>
                                </a:lnTo>
                                <a:lnTo>
                                  <a:pt x="584" y="112"/>
                                </a:lnTo>
                                <a:lnTo>
                                  <a:pt x="590" y="101"/>
                                </a:lnTo>
                                <a:lnTo>
                                  <a:pt x="597" y="94"/>
                                </a:lnTo>
                                <a:lnTo>
                                  <a:pt x="605" y="94"/>
                                </a:lnTo>
                                <a:lnTo>
                                  <a:pt x="612" y="97"/>
                                </a:lnTo>
                                <a:lnTo>
                                  <a:pt x="616" y="105"/>
                                </a:lnTo>
                                <a:lnTo>
                                  <a:pt x="616" y="116"/>
                                </a:lnTo>
                                <a:lnTo>
                                  <a:pt x="616" y="90"/>
                                </a:lnTo>
                                <a:lnTo>
                                  <a:pt x="606" y="86"/>
                                </a:lnTo>
                                <a:lnTo>
                                  <a:pt x="589" y="85"/>
                                </a:lnTo>
                                <a:lnTo>
                                  <a:pt x="574" y="91"/>
                                </a:lnTo>
                                <a:lnTo>
                                  <a:pt x="561" y="104"/>
                                </a:lnTo>
                                <a:lnTo>
                                  <a:pt x="553" y="123"/>
                                </a:lnTo>
                                <a:lnTo>
                                  <a:pt x="552" y="144"/>
                                </a:lnTo>
                                <a:lnTo>
                                  <a:pt x="560" y="159"/>
                                </a:lnTo>
                                <a:lnTo>
                                  <a:pt x="572" y="170"/>
                                </a:lnTo>
                                <a:lnTo>
                                  <a:pt x="587" y="175"/>
                                </a:lnTo>
                                <a:lnTo>
                                  <a:pt x="605" y="176"/>
                                </a:lnTo>
                                <a:lnTo>
                                  <a:pt x="621" y="169"/>
                                </a:lnTo>
                                <a:lnTo>
                                  <a:pt x="623" y="168"/>
                                </a:lnTo>
                                <a:lnTo>
                                  <a:pt x="633" y="157"/>
                                </a:lnTo>
                                <a:lnTo>
                                  <a:pt x="640" y="138"/>
                                </a:lnTo>
                                <a:lnTo>
                                  <a:pt x="641" y="119"/>
                                </a:lnTo>
                                <a:close/>
                                <a:moveTo>
                                  <a:pt x="789" y="127"/>
                                </a:moveTo>
                                <a:lnTo>
                                  <a:pt x="784" y="127"/>
                                </a:lnTo>
                                <a:lnTo>
                                  <a:pt x="779" y="126"/>
                                </a:lnTo>
                                <a:lnTo>
                                  <a:pt x="775" y="124"/>
                                </a:lnTo>
                                <a:lnTo>
                                  <a:pt x="760" y="152"/>
                                </a:lnTo>
                                <a:lnTo>
                                  <a:pt x="744" y="181"/>
                                </a:lnTo>
                                <a:lnTo>
                                  <a:pt x="742" y="165"/>
                                </a:lnTo>
                                <a:lnTo>
                                  <a:pt x="739" y="116"/>
                                </a:lnTo>
                                <a:lnTo>
                                  <a:pt x="732" y="116"/>
                                </a:lnTo>
                                <a:lnTo>
                                  <a:pt x="726" y="114"/>
                                </a:lnTo>
                                <a:lnTo>
                                  <a:pt x="719" y="112"/>
                                </a:lnTo>
                                <a:lnTo>
                                  <a:pt x="704" y="141"/>
                                </a:lnTo>
                                <a:lnTo>
                                  <a:pt x="689" y="169"/>
                                </a:lnTo>
                                <a:lnTo>
                                  <a:pt x="688" y="169"/>
                                </a:lnTo>
                                <a:lnTo>
                                  <a:pt x="684" y="104"/>
                                </a:lnTo>
                                <a:lnTo>
                                  <a:pt x="675" y="104"/>
                                </a:lnTo>
                                <a:lnTo>
                                  <a:pt x="666" y="102"/>
                                </a:lnTo>
                                <a:lnTo>
                                  <a:pt x="657" y="99"/>
                                </a:lnTo>
                                <a:lnTo>
                                  <a:pt x="659" y="112"/>
                                </a:lnTo>
                                <a:lnTo>
                                  <a:pt x="664" y="164"/>
                                </a:lnTo>
                                <a:lnTo>
                                  <a:pt x="666" y="190"/>
                                </a:lnTo>
                                <a:lnTo>
                                  <a:pt x="674" y="190"/>
                                </a:lnTo>
                                <a:lnTo>
                                  <a:pt x="680" y="192"/>
                                </a:lnTo>
                                <a:lnTo>
                                  <a:pt x="687" y="194"/>
                                </a:lnTo>
                                <a:lnTo>
                                  <a:pt x="694" y="181"/>
                                </a:lnTo>
                                <a:lnTo>
                                  <a:pt x="717" y="140"/>
                                </a:lnTo>
                                <a:lnTo>
                                  <a:pt x="722" y="202"/>
                                </a:lnTo>
                                <a:lnTo>
                                  <a:pt x="729" y="202"/>
                                </a:lnTo>
                                <a:lnTo>
                                  <a:pt x="735" y="204"/>
                                </a:lnTo>
                                <a:lnTo>
                                  <a:pt x="742" y="206"/>
                                </a:lnTo>
                                <a:lnTo>
                                  <a:pt x="768" y="160"/>
                                </a:lnTo>
                                <a:lnTo>
                                  <a:pt x="781" y="139"/>
                                </a:lnTo>
                                <a:lnTo>
                                  <a:pt x="789" y="127"/>
                                </a:lnTo>
                                <a:close/>
                                <a:moveTo>
                                  <a:pt x="831" y="85"/>
                                </a:moveTo>
                                <a:lnTo>
                                  <a:pt x="822" y="85"/>
                                </a:lnTo>
                                <a:lnTo>
                                  <a:pt x="807" y="81"/>
                                </a:lnTo>
                                <a:lnTo>
                                  <a:pt x="804" y="80"/>
                                </a:lnTo>
                                <a:lnTo>
                                  <a:pt x="802" y="95"/>
                                </a:lnTo>
                                <a:lnTo>
                                  <a:pt x="793" y="141"/>
                                </a:lnTo>
                                <a:lnTo>
                                  <a:pt x="787" y="169"/>
                                </a:lnTo>
                                <a:lnTo>
                                  <a:pt x="776" y="213"/>
                                </a:lnTo>
                                <a:lnTo>
                                  <a:pt x="784" y="214"/>
                                </a:lnTo>
                                <a:lnTo>
                                  <a:pt x="799" y="218"/>
                                </a:lnTo>
                                <a:lnTo>
                                  <a:pt x="802" y="219"/>
                                </a:lnTo>
                                <a:lnTo>
                                  <a:pt x="811" y="174"/>
                                </a:lnTo>
                                <a:lnTo>
                                  <a:pt x="820" y="130"/>
                                </a:lnTo>
                                <a:lnTo>
                                  <a:pt x="831" y="85"/>
                                </a:lnTo>
                                <a:close/>
                                <a:moveTo>
                                  <a:pt x="907" y="173"/>
                                </a:moveTo>
                                <a:lnTo>
                                  <a:pt x="902" y="159"/>
                                </a:lnTo>
                                <a:lnTo>
                                  <a:pt x="893" y="149"/>
                                </a:lnTo>
                                <a:lnTo>
                                  <a:pt x="892" y="149"/>
                                </a:lnTo>
                                <a:lnTo>
                                  <a:pt x="886" y="146"/>
                                </a:lnTo>
                                <a:lnTo>
                                  <a:pt x="886" y="165"/>
                                </a:lnTo>
                                <a:lnTo>
                                  <a:pt x="882" y="183"/>
                                </a:lnTo>
                                <a:lnTo>
                                  <a:pt x="855" y="177"/>
                                </a:lnTo>
                                <a:lnTo>
                                  <a:pt x="859" y="163"/>
                                </a:lnTo>
                                <a:lnTo>
                                  <a:pt x="865" y="149"/>
                                </a:lnTo>
                                <a:lnTo>
                                  <a:pt x="885" y="153"/>
                                </a:lnTo>
                                <a:lnTo>
                                  <a:pt x="886" y="165"/>
                                </a:lnTo>
                                <a:lnTo>
                                  <a:pt x="886" y="146"/>
                                </a:lnTo>
                                <a:lnTo>
                                  <a:pt x="878" y="143"/>
                                </a:lnTo>
                                <a:lnTo>
                                  <a:pt x="861" y="142"/>
                                </a:lnTo>
                                <a:lnTo>
                                  <a:pt x="846" y="148"/>
                                </a:lnTo>
                                <a:lnTo>
                                  <a:pt x="835" y="160"/>
                                </a:lnTo>
                                <a:lnTo>
                                  <a:pt x="828" y="180"/>
                                </a:lnTo>
                                <a:lnTo>
                                  <a:pt x="827" y="200"/>
                                </a:lnTo>
                                <a:lnTo>
                                  <a:pt x="833" y="216"/>
                                </a:lnTo>
                                <a:lnTo>
                                  <a:pt x="845" y="227"/>
                                </a:lnTo>
                                <a:lnTo>
                                  <a:pt x="861" y="233"/>
                                </a:lnTo>
                                <a:lnTo>
                                  <a:pt x="874" y="236"/>
                                </a:lnTo>
                                <a:lnTo>
                                  <a:pt x="883" y="234"/>
                                </a:lnTo>
                                <a:lnTo>
                                  <a:pt x="889" y="231"/>
                                </a:lnTo>
                                <a:lnTo>
                                  <a:pt x="893" y="225"/>
                                </a:lnTo>
                                <a:lnTo>
                                  <a:pt x="895" y="222"/>
                                </a:lnTo>
                                <a:lnTo>
                                  <a:pt x="894" y="220"/>
                                </a:lnTo>
                                <a:lnTo>
                                  <a:pt x="886" y="224"/>
                                </a:lnTo>
                                <a:lnTo>
                                  <a:pt x="878" y="225"/>
                                </a:lnTo>
                                <a:lnTo>
                                  <a:pt x="870" y="223"/>
                                </a:lnTo>
                                <a:lnTo>
                                  <a:pt x="860" y="219"/>
                                </a:lnTo>
                                <a:lnTo>
                                  <a:pt x="854" y="210"/>
                                </a:lnTo>
                                <a:lnTo>
                                  <a:pt x="852" y="198"/>
                                </a:lnTo>
                                <a:lnTo>
                                  <a:pt x="854" y="185"/>
                                </a:lnTo>
                                <a:lnTo>
                                  <a:pt x="904" y="196"/>
                                </a:lnTo>
                                <a:lnTo>
                                  <a:pt x="905" y="194"/>
                                </a:lnTo>
                                <a:lnTo>
                                  <a:pt x="906" y="190"/>
                                </a:lnTo>
                                <a:lnTo>
                                  <a:pt x="906" y="185"/>
                                </a:lnTo>
                                <a:lnTo>
                                  <a:pt x="906" y="183"/>
                                </a:lnTo>
                                <a:lnTo>
                                  <a:pt x="907" y="173"/>
                                </a:lnTo>
                                <a:close/>
                                <a:moveTo>
                                  <a:pt x="1020" y="125"/>
                                </a:moveTo>
                                <a:lnTo>
                                  <a:pt x="1016" y="125"/>
                                </a:lnTo>
                                <a:lnTo>
                                  <a:pt x="1011" y="125"/>
                                </a:lnTo>
                                <a:lnTo>
                                  <a:pt x="1001" y="122"/>
                                </a:lnTo>
                                <a:lnTo>
                                  <a:pt x="996" y="121"/>
                                </a:lnTo>
                                <a:lnTo>
                                  <a:pt x="993" y="120"/>
                                </a:lnTo>
                                <a:lnTo>
                                  <a:pt x="991" y="135"/>
                                </a:lnTo>
                                <a:lnTo>
                                  <a:pt x="988" y="149"/>
                                </a:lnTo>
                                <a:lnTo>
                                  <a:pt x="985" y="164"/>
                                </a:lnTo>
                                <a:lnTo>
                                  <a:pt x="982" y="179"/>
                                </a:lnTo>
                                <a:lnTo>
                                  <a:pt x="980" y="175"/>
                                </a:lnTo>
                                <a:lnTo>
                                  <a:pt x="980" y="174"/>
                                </a:lnTo>
                                <a:lnTo>
                                  <a:pt x="980" y="188"/>
                                </a:lnTo>
                                <a:lnTo>
                                  <a:pt x="976" y="209"/>
                                </a:lnTo>
                                <a:lnTo>
                                  <a:pt x="971" y="225"/>
                                </a:lnTo>
                                <a:lnTo>
                                  <a:pt x="965" y="236"/>
                                </a:lnTo>
                                <a:lnTo>
                                  <a:pt x="958" y="241"/>
                                </a:lnTo>
                                <a:lnTo>
                                  <a:pt x="951" y="241"/>
                                </a:lnTo>
                                <a:lnTo>
                                  <a:pt x="944" y="240"/>
                                </a:lnTo>
                                <a:lnTo>
                                  <a:pt x="938" y="230"/>
                                </a:lnTo>
                                <a:lnTo>
                                  <a:pt x="943" y="206"/>
                                </a:lnTo>
                                <a:lnTo>
                                  <a:pt x="948" y="189"/>
                                </a:lnTo>
                                <a:lnTo>
                                  <a:pt x="954" y="180"/>
                                </a:lnTo>
                                <a:lnTo>
                                  <a:pt x="961" y="175"/>
                                </a:lnTo>
                                <a:lnTo>
                                  <a:pt x="967" y="175"/>
                                </a:lnTo>
                                <a:lnTo>
                                  <a:pt x="976" y="177"/>
                                </a:lnTo>
                                <a:lnTo>
                                  <a:pt x="980" y="188"/>
                                </a:lnTo>
                                <a:lnTo>
                                  <a:pt x="980" y="174"/>
                                </a:lnTo>
                                <a:lnTo>
                                  <a:pt x="979" y="171"/>
                                </a:lnTo>
                                <a:lnTo>
                                  <a:pt x="971" y="163"/>
                                </a:lnTo>
                                <a:lnTo>
                                  <a:pt x="961" y="161"/>
                                </a:lnTo>
                                <a:lnTo>
                                  <a:pt x="947" y="161"/>
                                </a:lnTo>
                                <a:lnTo>
                                  <a:pt x="934" y="168"/>
                                </a:lnTo>
                                <a:lnTo>
                                  <a:pt x="924" y="181"/>
                                </a:lnTo>
                                <a:lnTo>
                                  <a:pt x="918" y="198"/>
                                </a:lnTo>
                                <a:lnTo>
                                  <a:pt x="916" y="216"/>
                                </a:lnTo>
                                <a:lnTo>
                                  <a:pt x="919" y="232"/>
                                </a:lnTo>
                                <a:lnTo>
                                  <a:pt x="927" y="244"/>
                                </a:lnTo>
                                <a:lnTo>
                                  <a:pt x="942" y="251"/>
                                </a:lnTo>
                                <a:lnTo>
                                  <a:pt x="955" y="253"/>
                                </a:lnTo>
                                <a:lnTo>
                                  <a:pt x="964" y="248"/>
                                </a:lnTo>
                                <a:lnTo>
                                  <a:pt x="969" y="241"/>
                                </a:lnTo>
                                <a:lnTo>
                                  <a:pt x="970" y="239"/>
                                </a:lnTo>
                                <a:lnTo>
                                  <a:pt x="971" y="239"/>
                                </a:lnTo>
                                <a:lnTo>
                                  <a:pt x="970" y="241"/>
                                </a:lnTo>
                                <a:lnTo>
                                  <a:pt x="967" y="252"/>
                                </a:lnTo>
                                <a:lnTo>
                                  <a:pt x="966" y="253"/>
                                </a:lnTo>
                                <a:lnTo>
                                  <a:pt x="969" y="253"/>
                                </a:lnTo>
                                <a:lnTo>
                                  <a:pt x="973" y="254"/>
                                </a:lnTo>
                                <a:lnTo>
                                  <a:pt x="983" y="256"/>
                                </a:lnTo>
                                <a:lnTo>
                                  <a:pt x="988" y="258"/>
                                </a:lnTo>
                                <a:lnTo>
                                  <a:pt x="991" y="259"/>
                                </a:lnTo>
                                <a:lnTo>
                                  <a:pt x="992" y="253"/>
                                </a:lnTo>
                                <a:lnTo>
                                  <a:pt x="995" y="239"/>
                                </a:lnTo>
                                <a:lnTo>
                                  <a:pt x="996" y="229"/>
                                </a:lnTo>
                                <a:lnTo>
                                  <a:pt x="999" y="214"/>
                                </a:lnTo>
                                <a:lnTo>
                                  <a:pt x="1003" y="198"/>
                                </a:lnTo>
                                <a:lnTo>
                                  <a:pt x="1005" y="186"/>
                                </a:lnTo>
                                <a:lnTo>
                                  <a:pt x="1007" y="179"/>
                                </a:lnTo>
                                <a:lnTo>
                                  <a:pt x="1009" y="170"/>
                                </a:lnTo>
                                <a:lnTo>
                                  <a:pt x="1012" y="154"/>
                                </a:lnTo>
                                <a:lnTo>
                                  <a:pt x="1016" y="140"/>
                                </a:lnTo>
                                <a:lnTo>
                                  <a:pt x="1020" y="125"/>
                                </a:lnTo>
                                <a:close/>
                                <a:moveTo>
                                  <a:pt x="1108" y="193"/>
                                </a:moveTo>
                                <a:lnTo>
                                  <a:pt x="1102" y="192"/>
                                </a:lnTo>
                                <a:lnTo>
                                  <a:pt x="1095" y="190"/>
                                </a:lnTo>
                                <a:lnTo>
                                  <a:pt x="1087" y="189"/>
                                </a:lnTo>
                                <a:lnTo>
                                  <a:pt x="1086" y="188"/>
                                </a:lnTo>
                                <a:lnTo>
                                  <a:pt x="1080" y="187"/>
                                </a:lnTo>
                                <a:lnTo>
                                  <a:pt x="1075" y="186"/>
                                </a:lnTo>
                                <a:lnTo>
                                  <a:pt x="1074" y="185"/>
                                </a:lnTo>
                                <a:lnTo>
                                  <a:pt x="1074" y="199"/>
                                </a:lnTo>
                                <a:lnTo>
                                  <a:pt x="1068" y="230"/>
                                </a:lnTo>
                                <a:lnTo>
                                  <a:pt x="1062" y="236"/>
                                </a:lnTo>
                                <a:lnTo>
                                  <a:pt x="1049" y="233"/>
                                </a:lnTo>
                                <a:lnTo>
                                  <a:pt x="1044" y="226"/>
                                </a:lnTo>
                                <a:lnTo>
                                  <a:pt x="1051" y="196"/>
                                </a:lnTo>
                                <a:lnTo>
                                  <a:pt x="1056" y="189"/>
                                </a:lnTo>
                                <a:lnTo>
                                  <a:pt x="1071" y="192"/>
                                </a:lnTo>
                                <a:lnTo>
                                  <a:pt x="1074" y="199"/>
                                </a:lnTo>
                                <a:lnTo>
                                  <a:pt x="1074" y="185"/>
                                </a:lnTo>
                                <a:lnTo>
                                  <a:pt x="1071" y="184"/>
                                </a:lnTo>
                                <a:lnTo>
                                  <a:pt x="1067" y="183"/>
                                </a:lnTo>
                                <a:lnTo>
                                  <a:pt x="1051" y="182"/>
                                </a:lnTo>
                                <a:lnTo>
                                  <a:pt x="1038" y="185"/>
                                </a:lnTo>
                                <a:lnTo>
                                  <a:pt x="1029" y="192"/>
                                </a:lnTo>
                                <a:lnTo>
                                  <a:pt x="1023" y="204"/>
                                </a:lnTo>
                                <a:lnTo>
                                  <a:pt x="1022" y="211"/>
                                </a:lnTo>
                                <a:lnTo>
                                  <a:pt x="1022" y="218"/>
                                </a:lnTo>
                                <a:lnTo>
                                  <a:pt x="1028" y="229"/>
                                </a:lnTo>
                                <a:lnTo>
                                  <a:pt x="1033" y="233"/>
                                </a:lnTo>
                                <a:lnTo>
                                  <a:pt x="1040" y="236"/>
                                </a:lnTo>
                                <a:lnTo>
                                  <a:pt x="1040" y="237"/>
                                </a:lnTo>
                                <a:lnTo>
                                  <a:pt x="1030" y="237"/>
                                </a:lnTo>
                                <a:lnTo>
                                  <a:pt x="1021" y="244"/>
                                </a:lnTo>
                                <a:lnTo>
                                  <a:pt x="1018" y="258"/>
                                </a:lnTo>
                                <a:lnTo>
                                  <a:pt x="1021" y="264"/>
                                </a:lnTo>
                                <a:lnTo>
                                  <a:pt x="1027" y="268"/>
                                </a:lnTo>
                                <a:lnTo>
                                  <a:pt x="1016" y="270"/>
                                </a:lnTo>
                                <a:lnTo>
                                  <a:pt x="1007" y="275"/>
                                </a:lnTo>
                                <a:lnTo>
                                  <a:pt x="1005" y="286"/>
                                </a:lnTo>
                                <a:lnTo>
                                  <a:pt x="1005" y="296"/>
                                </a:lnTo>
                                <a:lnTo>
                                  <a:pt x="1010" y="305"/>
                                </a:lnTo>
                                <a:lnTo>
                                  <a:pt x="1020" y="312"/>
                                </a:lnTo>
                                <a:lnTo>
                                  <a:pt x="1035" y="317"/>
                                </a:lnTo>
                                <a:lnTo>
                                  <a:pt x="1051" y="318"/>
                                </a:lnTo>
                                <a:lnTo>
                                  <a:pt x="1068" y="315"/>
                                </a:lnTo>
                                <a:lnTo>
                                  <a:pt x="1070" y="314"/>
                                </a:lnTo>
                                <a:lnTo>
                                  <a:pt x="1081" y="306"/>
                                </a:lnTo>
                                <a:lnTo>
                                  <a:pt x="1089" y="289"/>
                                </a:lnTo>
                                <a:lnTo>
                                  <a:pt x="1090" y="278"/>
                                </a:lnTo>
                                <a:lnTo>
                                  <a:pt x="1086" y="271"/>
                                </a:lnTo>
                                <a:lnTo>
                                  <a:pt x="1086" y="270"/>
                                </a:lnTo>
                                <a:lnTo>
                                  <a:pt x="1078" y="264"/>
                                </a:lnTo>
                                <a:lnTo>
                                  <a:pt x="1070" y="261"/>
                                </a:lnTo>
                                <a:lnTo>
                                  <a:pt x="1070" y="281"/>
                                </a:lnTo>
                                <a:lnTo>
                                  <a:pt x="1064" y="306"/>
                                </a:lnTo>
                                <a:lnTo>
                                  <a:pt x="1054" y="314"/>
                                </a:lnTo>
                                <a:lnTo>
                                  <a:pt x="1028" y="308"/>
                                </a:lnTo>
                                <a:lnTo>
                                  <a:pt x="1019" y="299"/>
                                </a:lnTo>
                                <a:lnTo>
                                  <a:pt x="1023" y="277"/>
                                </a:lnTo>
                                <a:lnTo>
                                  <a:pt x="1029" y="272"/>
                                </a:lnTo>
                                <a:lnTo>
                                  <a:pt x="1032" y="272"/>
                                </a:lnTo>
                                <a:lnTo>
                                  <a:pt x="1035" y="271"/>
                                </a:lnTo>
                                <a:lnTo>
                                  <a:pt x="1039" y="271"/>
                                </a:lnTo>
                                <a:lnTo>
                                  <a:pt x="1061" y="276"/>
                                </a:lnTo>
                                <a:lnTo>
                                  <a:pt x="1070" y="281"/>
                                </a:lnTo>
                                <a:lnTo>
                                  <a:pt x="1070" y="261"/>
                                </a:lnTo>
                                <a:lnTo>
                                  <a:pt x="1065" y="260"/>
                                </a:lnTo>
                                <a:lnTo>
                                  <a:pt x="1043" y="255"/>
                                </a:lnTo>
                                <a:lnTo>
                                  <a:pt x="1040" y="250"/>
                                </a:lnTo>
                                <a:lnTo>
                                  <a:pt x="1042" y="241"/>
                                </a:lnTo>
                                <a:lnTo>
                                  <a:pt x="1045" y="239"/>
                                </a:lnTo>
                                <a:lnTo>
                                  <a:pt x="1050" y="240"/>
                                </a:lnTo>
                                <a:lnTo>
                                  <a:pt x="1053" y="241"/>
                                </a:lnTo>
                                <a:lnTo>
                                  <a:pt x="1055" y="241"/>
                                </a:lnTo>
                                <a:lnTo>
                                  <a:pt x="1070" y="242"/>
                                </a:lnTo>
                                <a:lnTo>
                                  <a:pt x="1080" y="239"/>
                                </a:lnTo>
                                <a:lnTo>
                                  <a:pt x="1082" y="238"/>
                                </a:lnTo>
                                <a:lnTo>
                                  <a:pt x="1084" y="236"/>
                                </a:lnTo>
                                <a:lnTo>
                                  <a:pt x="1091" y="231"/>
                                </a:lnTo>
                                <a:lnTo>
                                  <a:pt x="1096" y="219"/>
                                </a:lnTo>
                                <a:lnTo>
                                  <a:pt x="1097" y="211"/>
                                </a:lnTo>
                                <a:lnTo>
                                  <a:pt x="1095" y="203"/>
                                </a:lnTo>
                                <a:lnTo>
                                  <a:pt x="1090" y="198"/>
                                </a:lnTo>
                                <a:lnTo>
                                  <a:pt x="1091" y="198"/>
                                </a:lnTo>
                                <a:lnTo>
                                  <a:pt x="1106" y="202"/>
                                </a:lnTo>
                                <a:lnTo>
                                  <a:pt x="1106" y="199"/>
                                </a:lnTo>
                                <a:lnTo>
                                  <a:pt x="1107" y="198"/>
                                </a:lnTo>
                                <a:lnTo>
                                  <a:pt x="1107" y="196"/>
                                </a:lnTo>
                                <a:lnTo>
                                  <a:pt x="1108" y="193"/>
                                </a:lnTo>
                                <a:close/>
                                <a:moveTo>
                                  <a:pt x="1189" y="233"/>
                                </a:moveTo>
                                <a:lnTo>
                                  <a:pt x="1184" y="219"/>
                                </a:lnTo>
                                <a:lnTo>
                                  <a:pt x="1175" y="209"/>
                                </a:lnTo>
                                <a:lnTo>
                                  <a:pt x="1174" y="209"/>
                                </a:lnTo>
                                <a:lnTo>
                                  <a:pt x="1168" y="206"/>
                                </a:lnTo>
                                <a:lnTo>
                                  <a:pt x="1168" y="225"/>
                                </a:lnTo>
                                <a:lnTo>
                                  <a:pt x="1164" y="243"/>
                                </a:lnTo>
                                <a:lnTo>
                                  <a:pt x="1137" y="237"/>
                                </a:lnTo>
                                <a:lnTo>
                                  <a:pt x="1140" y="223"/>
                                </a:lnTo>
                                <a:lnTo>
                                  <a:pt x="1147" y="209"/>
                                </a:lnTo>
                                <a:lnTo>
                                  <a:pt x="1167" y="213"/>
                                </a:lnTo>
                                <a:lnTo>
                                  <a:pt x="1168" y="225"/>
                                </a:lnTo>
                                <a:lnTo>
                                  <a:pt x="1168" y="206"/>
                                </a:lnTo>
                                <a:lnTo>
                                  <a:pt x="1160" y="203"/>
                                </a:lnTo>
                                <a:lnTo>
                                  <a:pt x="1143" y="203"/>
                                </a:lnTo>
                                <a:lnTo>
                                  <a:pt x="1128" y="208"/>
                                </a:lnTo>
                                <a:lnTo>
                                  <a:pt x="1117" y="220"/>
                                </a:lnTo>
                                <a:lnTo>
                                  <a:pt x="1109" y="240"/>
                                </a:lnTo>
                                <a:lnTo>
                                  <a:pt x="1109" y="260"/>
                                </a:lnTo>
                                <a:lnTo>
                                  <a:pt x="1115" y="276"/>
                                </a:lnTo>
                                <a:lnTo>
                                  <a:pt x="1127" y="287"/>
                                </a:lnTo>
                                <a:lnTo>
                                  <a:pt x="1143" y="293"/>
                                </a:lnTo>
                                <a:lnTo>
                                  <a:pt x="1156" y="296"/>
                                </a:lnTo>
                                <a:lnTo>
                                  <a:pt x="1164" y="294"/>
                                </a:lnTo>
                                <a:lnTo>
                                  <a:pt x="1171" y="291"/>
                                </a:lnTo>
                                <a:lnTo>
                                  <a:pt x="1175" y="285"/>
                                </a:lnTo>
                                <a:lnTo>
                                  <a:pt x="1177" y="282"/>
                                </a:lnTo>
                                <a:lnTo>
                                  <a:pt x="1175" y="280"/>
                                </a:lnTo>
                                <a:lnTo>
                                  <a:pt x="1168" y="284"/>
                                </a:lnTo>
                                <a:lnTo>
                                  <a:pt x="1160" y="285"/>
                                </a:lnTo>
                                <a:lnTo>
                                  <a:pt x="1152" y="283"/>
                                </a:lnTo>
                                <a:lnTo>
                                  <a:pt x="1142" y="279"/>
                                </a:lnTo>
                                <a:lnTo>
                                  <a:pt x="1136" y="270"/>
                                </a:lnTo>
                                <a:lnTo>
                                  <a:pt x="1134" y="259"/>
                                </a:lnTo>
                                <a:lnTo>
                                  <a:pt x="1135" y="245"/>
                                </a:lnTo>
                                <a:lnTo>
                                  <a:pt x="1186" y="256"/>
                                </a:lnTo>
                                <a:lnTo>
                                  <a:pt x="1186" y="254"/>
                                </a:lnTo>
                                <a:lnTo>
                                  <a:pt x="1187" y="250"/>
                                </a:lnTo>
                                <a:lnTo>
                                  <a:pt x="1188" y="245"/>
                                </a:lnTo>
                                <a:lnTo>
                                  <a:pt x="1188" y="243"/>
                                </a:lnTo>
                                <a:lnTo>
                                  <a:pt x="1189" y="233"/>
                                </a:lnTo>
                                <a:close/>
                              </a:path>
                            </a:pathLst>
                          </a:custGeom>
                          <a:solidFill>
                            <a:srgbClr val="231F2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pic:pic xmlns:pic="http://schemas.openxmlformats.org/drawingml/2006/picture">
                        <pic:nvPicPr>
                          <pic:cNvPr id="320" name="Picture 831"/>
                          <pic:cNvPicPr>
                            <a:picLocks noChangeAspect="1" noChangeArrowheads="1"/>
                          </pic:cNvPicPr>
                        </pic:nvPicPr>
                        <pic:blipFill>
                          <a:blip r:embed="rId70">
                            <a:extLst>
                              <a:ext uri="{28A0092B-C50C-407E-A947-70E740481C1C}">
                                <a14:useLocalDpi xmlns:a14="http://schemas.microsoft.com/office/drawing/2010/main" val="0"/>
                              </a:ext>
                            </a:extLst>
                          </a:blip>
                          <a:srcRect/>
                          <a:stretch>
                            <a:fillRect/>
                          </a:stretch>
                        </pic:blipFill>
                        <pic:spPr bwMode="auto">
                          <a:xfrm>
                            <a:off x="6861" y="2406"/>
                            <a:ext cx="1691" cy="264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321" name="AutoShape 832"/>
                        <wps:cNvSpPr>
                          <a:spLocks/>
                        </wps:cNvSpPr>
                        <wps:spPr bwMode="auto">
                          <a:xfrm>
                            <a:off x="5391" y="3283"/>
                            <a:ext cx="691" cy="266"/>
                          </a:xfrm>
                          <a:custGeom>
                            <a:avLst/>
                            <a:gdLst>
                              <a:gd name="T0" fmla="+- 0 5457 5391"/>
                              <a:gd name="T1" fmla="*/ T0 w 691"/>
                              <a:gd name="T2" fmla="+- 0 3290 3284"/>
                              <a:gd name="T3" fmla="*/ 3290 h 266"/>
                              <a:gd name="T4" fmla="+- 0 5434 5391"/>
                              <a:gd name="T5" fmla="*/ T4 w 691"/>
                              <a:gd name="T6" fmla="+- 0 3366 3284"/>
                              <a:gd name="T7" fmla="*/ 3366 h 266"/>
                              <a:gd name="T8" fmla="+- 0 5419 5391"/>
                              <a:gd name="T9" fmla="*/ T8 w 691"/>
                              <a:gd name="T10" fmla="+- 0 3327 3284"/>
                              <a:gd name="T11" fmla="*/ 3327 h 266"/>
                              <a:gd name="T12" fmla="+- 0 5454 5391"/>
                              <a:gd name="T13" fmla="*/ T12 w 691"/>
                              <a:gd name="T14" fmla="+- 0 3298 3284"/>
                              <a:gd name="T15" fmla="*/ 3298 h 266"/>
                              <a:gd name="T16" fmla="+- 0 5432 5391"/>
                              <a:gd name="T17" fmla="*/ T16 w 691"/>
                              <a:gd name="T18" fmla="+- 0 3284 3284"/>
                              <a:gd name="T19" fmla="*/ 3284 h 266"/>
                              <a:gd name="T20" fmla="+- 0 5397 5391"/>
                              <a:gd name="T21" fmla="*/ T20 w 691"/>
                              <a:gd name="T22" fmla="+- 0 3356 3284"/>
                              <a:gd name="T23" fmla="*/ 3356 h 266"/>
                              <a:gd name="T24" fmla="+- 0 5462 5391"/>
                              <a:gd name="T25" fmla="*/ T24 w 691"/>
                              <a:gd name="T26" fmla="+- 0 3366 3284"/>
                              <a:gd name="T27" fmla="*/ 3366 h 266"/>
                              <a:gd name="T28" fmla="+- 0 5546 5391"/>
                              <a:gd name="T29" fmla="*/ T28 w 691"/>
                              <a:gd name="T30" fmla="+- 0 3313 3284"/>
                              <a:gd name="T31" fmla="*/ 3313 h 266"/>
                              <a:gd name="T32" fmla="+- 0 5523 5391"/>
                              <a:gd name="T33" fmla="*/ T32 w 691"/>
                              <a:gd name="T34" fmla="+- 0 3309 3284"/>
                              <a:gd name="T35" fmla="*/ 3309 h 266"/>
                              <a:gd name="T36" fmla="+- 0 5490 5391"/>
                              <a:gd name="T37" fmla="*/ T36 w 691"/>
                              <a:gd name="T38" fmla="+- 0 3369 3284"/>
                              <a:gd name="T39" fmla="*/ 3369 h 266"/>
                              <a:gd name="T40" fmla="+- 0 5513 5391"/>
                              <a:gd name="T41" fmla="*/ T40 w 691"/>
                              <a:gd name="T42" fmla="+- 0 3376 3284"/>
                              <a:gd name="T43" fmla="*/ 3376 h 266"/>
                              <a:gd name="T44" fmla="+- 0 5551 5391"/>
                              <a:gd name="T45" fmla="*/ T44 w 691"/>
                              <a:gd name="T46" fmla="+- 0 3342 3284"/>
                              <a:gd name="T47" fmla="*/ 3342 h 266"/>
                              <a:gd name="T48" fmla="+- 0 5690 5391"/>
                              <a:gd name="T49" fmla="*/ T48 w 691"/>
                              <a:gd name="T50" fmla="+- 0 3361 3284"/>
                              <a:gd name="T51" fmla="*/ 3361 h 266"/>
                              <a:gd name="T52" fmla="+- 0 5640 5391"/>
                              <a:gd name="T53" fmla="*/ T52 w 691"/>
                              <a:gd name="T54" fmla="+- 0 3357 3284"/>
                              <a:gd name="T55" fmla="*/ 3357 h 266"/>
                              <a:gd name="T56" fmla="+- 0 5592 5391"/>
                              <a:gd name="T57" fmla="*/ T56 w 691"/>
                              <a:gd name="T58" fmla="+- 0 3342 3284"/>
                              <a:gd name="T59" fmla="*/ 3342 h 266"/>
                              <a:gd name="T60" fmla="+- 0 5571 5391"/>
                              <a:gd name="T61" fmla="*/ T60 w 691"/>
                              <a:gd name="T62" fmla="+- 0 3321 3284"/>
                              <a:gd name="T63" fmla="*/ 3321 h 266"/>
                              <a:gd name="T64" fmla="+- 0 5555 5391"/>
                              <a:gd name="T65" fmla="*/ T64 w 691"/>
                              <a:gd name="T66" fmla="+- 0 3407 3284"/>
                              <a:gd name="T67" fmla="*/ 3407 h 266"/>
                              <a:gd name="T68" fmla="+- 0 5590 5391"/>
                              <a:gd name="T69" fmla="*/ T68 w 691"/>
                              <a:gd name="T70" fmla="+- 0 3351 3284"/>
                              <a:gd name="T71" fmla="*/ 3351 h 266"/>
                              <a:gd name="T72" fmla="+- 0 5598 5391"/>
                              <a:gd name="T73" fmla="*/ T72 w 691"/>
                              <a:gd name="T74" fmla="+- 0 3420 3284"/>
                              <a:gd name="T75" fmla="*/ 3420 h 266"/>
                              <a:gd name="T76" fmla="+- 0 5640 5391"/>
                              <a:gd name="T77" fmla="*/ T76 w 691"/>
                              <a:gd name="T78" fmla="+- 0 3368 3284"/>
                              <a:gd name="T79" fmla="*/ 3368 h 266"/>
                              <a:gd name="T80" fmla="+- 0 5652 5391"/>
                              <a:gd name="T81" fmla="*/ T80 w 691"/>
                              <a:gd name="T82" fmla="+- 0 3424 3284"/>
                              <a:gd name="T83" fmla="*/ 3424 h 266"/>
                              <a:gd name="T84" fmla="+- 0 5674 5391"/>
                              <a:gd name="T85" fmla="*/ T84 w 691"/>
                              <a:gd name="T86" fmla="+- 0 3442 3284"/>
                              <a:gd name="T87" fmla="*/ 3442 h 266"/>
                              <a:gd name="T88" fmla="+- 0 5692 5391"/>
                              <a:gd name="T89" fmla="*/ T88 w 691"/>
                              <a:gd name="T90" fmla="+- 0 3373 3284"/>
                              <a:gd name="T91" fmla="*/ 3373 h 266"/>
                              <a:gd name="T92" fmla="+- 0 5756 5391"/>
                              <a:gd name="T93" fmla="*/ T92 w 691"/>
                              <a:gd name="T94" fmla="+- 0 3371 3284"/>
                              <a:gd name="T95" fmla="*/ 3371 h 266"/>
                              <a:gd name="T96" fmla="+- 0 5721 5391"/>
                              <a:gd name="T97" fmla="*/ T96 w 691"/>
                              <a:gd name="T98" fmla="+- 0 3385 3284"/>
                              <a:gd name="T99" fmla="*/ 3385 h 266"/>
                              <a:gd name="T100" fmla="+- 0 5755 5391"/>
                              <a:gd name="T101" fmla="*/ T100 w 691"/>
                              <a:gd name="T102" fmla="+- 0 3407 3284"/>
                              <a:gd name="T103" fmla="*/ 3407 h 266"/>
                              <a:gd name="T104" fmla="+- 0 5745 5391"/>
                              <a:gd name="T105" fmla="*/ T104 w 691"/>
                              <a:gd name="T106" fmla="+- 0 3444 3284"/>
                              <a:gd name="T107" fmla="*/ 3444 h 266"/>
                              <a:gd name="T108" fmla="+- 0 5742 5391"/>
                              <a:gd name="T109" fmla="*/ T108 w 691"/>
                              <a:gd name="T110" fmla="+- 0 3417 3284"/>
                              <a:gd name="T111" fmla="*/ 3417 h 266"/>
                              <a:gd name="T112" fmla="+- 0 5703 5391"/>
                              <a:gd name="T113" fmla="*/ T112 w 691"/>
                              <a:gd name="T114" fmla="+- 0 3410 3284"/>
                              <a:gd name="T115" fmla="*/ 3410 h 266"/>
                              <a:gd name="T116" fmla="+- 0 5744 5391"/>
                              <a:gd name="T117" fmla="*/ T116 w 691"/>
                              <a:gd name="T118" fmla="+- 0 3449 3284"/>
                              <a:gd name="T119" fmla="*/ 3449 h 266"/>
                              <a:gd name="T120" fmla="+- 0 5774 5391"/>
                              <a:gd name="T121" fmla="*/ T120 w 691"/>
                              <a:gd name="T122" fmla="+- 0 3466 3284"/>
                              <a:gd name="T123" fmla="*/ 3466 h 266"/>
                              <a:gd name="T124" fmla="+- 0 5768 5391"/>
                              <a:gd name="T125" fmla="*/ T124 w 691"/>
                              <a:gd name="T126" fmla="+- 0 3449 3284"/>
                              <a:gd name="T127" fmla="*/ 3449 h 266"/>
                              <a:gd name="T128" fmla="+- 0 5779 5391"/>
                              <a:gd name="T129" fmla="*/ T128 w 691"/>
                              <a:gd name="T130" fmla="+- 0 3412 3284"/>
                              <a:gd name="T131" fmla="*/ 3412 h 266"/>
                              <a:gd name="T132" fmla="+- 0 5840 5391"/>
                              <a:gd name="T133" fmla="*/ T132 w 691"/>
                              <a:gd name="T134" fmla="+- 0 3398 3284"/>
                              <a:gd name="T135" fmla="*/ 3398 h 266"/>
                              <a:gd name="T136" fmla="+- 0 5840 5391"/>
                              <a:gd name="T137" fmla="*/ T136 w 691"/>
                              <a:gd name="T138" fmla="+- 0 3368 3284"/>
                              <a:gd name="T139" fmla="*/ 3368 h 266"/>
                              <a:gd name="T140" fmla="+- 0 5804 5391"/>
                              <a:gd name="T141" fmla="*/ T140 w 691"/>
                              <a:gd name="T142" fmla="+- 0 3391 3284"/>
                              <a:gd name="T143" fmla="*/ 3391 h 266"/>
                              <a:gd name="T144" fmla="+- 0 5799 5391"/>
                              <a:gd name="T145" fmla="*/ T144 w 691"/>
                              <a:gd name="T146" fmla="+- 0 3470 3284"/>
                              <a:gd name="T147" fmla="*/ 3470 h 266"/>
                              <a:gd name="T148" fmla="+- 0 5833 5391"/>
                              <a:gd name="T149" fmla="*/ T148 w 691"/>
                              <a:gd name="T150" fmla="+- 0 3483 3284"/>
                              <a:gd name="T151" fmla="*/ 3483 h 266"/>
                              <a:gd name="T152" fmla="+- 0 5818 5391"/>
                              <a:gd name="T153" fmla="*/ T152 w 691"/>
                              <a:gd name="T154" fmla="+- 0 3468 3284"/>
                              <a:gd name="T155" fmla="*/ 3468 h 266"/>
                              <a:gd name="T156" fmla="+- 0 5855 5391"/>
                              <a:gd name="T157" fmla="*/ T156 w 691"/>
                              <a:gd name="T158" fmla="+- 0 3402 3284"/>
                              <a:gd name="T159" fmla="*/ 3402 h 266"/>
                              <a:gd name="T160" fmla="+- 0 5865 5391"/>
                              <a:gd name="T161" fmla="*/ T160 w 691"/>
                              <a:gd name="T162" fmla="+- 0 3416 3284"/>
                              <a:gd name="T163" fmla="*/ 3416 h 266"/>
                              <a:gd name="T164" fmla="+- 0 5847 5391"/>
                              <a:gd name="T165" fmla="*/ T164 w 691"/>
                              <a:gd name="T166" fmla="+- 0 3488 3284"/>
                              <a:gd name="T167" fmla="*/ 3488 h 266"/>
                              <a:gd name="T168" fmla="+- 0 5875 5391"/>
                              <a:gd name="T169" fmla="*/ T168 w 691"/>
                              <a:gd name="T170" fmla="+- 0 3470 3284"/>
                              <a:gd name="T171" fmla="*/ 3470 h 266"/>
                              <a:gd name="T172" fmla="+- 0 5893 5391"/>
                              <a:gd name="T173" fmla="*/ T172 w 691"/>
                              <a:gd name="T174" fmla="+- 0 3411 3284"/>
                              <a:gd name="T175" fmla="*/ 3411 h 266"/>
                              <a:gd name="T176" fmla="+- 0 5874 5391"/>
                              <a:gd name="T177" fmla="*/ T176 w 691"/>
                              <a:gd name="T178" fmla="+- 0 3379 3284"/>
                              <a:gd name="T179" fmla="*/ 3379 h 266"/>
                              <a:gd name="T180" fmla="+- 0 5986 5391"/>
                              <a:gd name="T181" fmla="*/ T180 w 691"/>
                              <a:gd name="T182" fmla="+- 0 3462 3284"/>
                              <a:gd name="T183" fmla="*/ 3462 h 266"/>
                              <a:gd name="T184" fmla="+- 0 5962 5391"/>
                              <a:gd name="T185" fmla="*/ T184 w 691"/>
                              <a:gd name="T186" fmla="+- 0 3457 3284"/>
                              <a:gd name="T187" fmla="*/ 3457 h 266"/>
                              <a:gd name="T188" fmla="+- 0 5930 5391"/>
                              <a:gd name="T189" fmla="*/ T188 w 691"/>
                              <a:gd name="T190" fmla="+- 0 3506 3284"/>
                              <a:gd name="T191" fmla="*/ 3506 h 266"/>
                              <a:gd name="T192" fmla="+- 0 5929 5391"/>
                              <a:gd name="T193" fmla="*/ T192 w 691"/>
                              <a:gd name="T194" fmla="+- 0 3451 3284"/>
                              <a:gd name="T195" fmla="*/ 3451 h 266"/>
                              <a:gd name="T196" fmla="+- 0 5961 5391"/>
                              <a:gd name="T197" fmla="*/ T196 w 691"/>
                              <a:gd name="T198" fmla="+- 0 3446 3284"/>
                              <a:gd name="T199" fmla="*/ 3446 h 266"/>
                              <a:gd name="T200" fmla="+- 0 5921 5391"/>
                              <a:gd name="T201" fmla="*/ T200 w 691"/>
                              <a:gd name="T202" fmla="+- 0 3429 3284"/>
                              <a:gd name="T203" fmla="*/ 3429 h 266"/>
                              <a:gd name="T204" fmla="+- 0 5913 5391"/>
                              <a:gd name="T205" fmla="*/ T204 w 691"/>
                              <a:gd name="T206" fmla="+- 0 3507 3284"/>
                              <a:gd name="T207" fmla="*/ 3507 h 266"/>
                              <a:gd name="T208" fmla="+- 0 5975 5391"/>
                              <a:gd name="T209" fmla="*/ T208 w 691"/>
                              <a:gd name="T210" fmla="+- 0 3498 3284"/>
                              <a:gd name="T211" fmla="*/ 3498 h 266"/>
                              <a:gd name="T212" fmla="+- 0 6073 5391"/>
                              <a:gd name="T213" fmla="*/ T212 w 691"/>
                              <a:gd name="T214" fmla="+- 0 3461 3284"/>
                              <a:gd name="T215" fmla="*/ 3461 h 266"/>
                              <a:gd name="T216" fmla="+- 0 6031 5391"/>
                              <a:gd name="T217" fmla="*/ T216 w 691"/>
                              <a:gd name="T218" fmla="+- 0 3463 3284"/>
                              <a:gd name="T219" fmla="*/ 3463 h 266"/>
                              <a:gd name="T220" fmla="+- 0 6008 5391"/>
                              <a:gd name="T221" fmla="*/ T220 w 691"/>
                              <a:gd name="T222" fmla="+- 0 3456 3284"/>
                              <a:gd name="T223" fmla="*/ 3456 h 266"/>
                              <a:gd name="T224" fmla="+- 0 6005 5391"/>
                              <a:gd name="T225" fmla="*/ T224 w 691"/>
                              <a:gd name="T226" fmla="+- 0 3532 3284"/>
                              <a:gd name="T227" fmla="*/ 3532 h 266"/>
                              <a:gd name="T228" fmla="+- 0 6055 5391"/>
                              <a:gd name="T229" fmla="*/ T228 w 691"/>
                              <a:gd name="T230" fmla="+- 0 3470 3284"/>
                              <a:gd name="T231" fmla="*/ 3470 h 266"/>
                              <a:gd name="T232" fmla="+- 0 6046 5391"/>
                              <a:gd name="T233" fmla="*/ T232 w 691"/>
                              <a:gd name="T234" fmla="+- 0 3544 3284"/>
                              <a:gd name="T235" fmla="*/ 3544 h 266"/>
                              <a:gd name="T236" fmla="+- 0 6076 5391"/>
                              <a:gd name="T237" fmla="*/ T236 w 691"/>
                              <a:gd name="T238" fmla="+- 0 3507 3284"/>
                              <a:gd name="T239" fmla="*/ 3507 h 266"/>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 ang="0">
                                <a:pos x="T177" y="T179"/>
                              </a:cxn>
                              <a:cxn ang="0">
                                <a:pos x="T181" y="T183"/>
                              </a:cxn>
                              <a:cxn ang="0">
                                <a:pos x="T185" y="T187"/>
                              </a:cxn>
                              <a:cxn ang="0">
                                <a:pos x="T189" y="T191"/>
                              </a:cxn>
                              <a:cxn ang="0">
                                <a:pos x="T193" y="T195"/>
                              </a:cxn>
                              <a:cxn ang="0">
                                <a:pos x="T197" y="T199"/>
                              </a:cxn>
                              <a:cxn ang="0">
                                <a:pos x="T201" y="T203"/>
                              </a:cxn>
                              <a:cxn ang="0">
                                <a:pos x="T205" y="T207"/>
                              </a:cxn>
                              <a:cxn ang="0">
                                <a:pos x="T209" y="T211"/>
                              </a:cxn>
                              <a:cxn ang="0">
                                <a:pos x="T213" y="T215"/>
                              </a:cxn>
                              <a:cxn ang="0">
                                <a:pos x="T217" y="T219"/>
                              </a:cxn>
                              <a:cxn ang="0">
                                <a:pos x="T221" y="T223"/>
                              </a:cxn>
                              <a:cxn ang="0">
                                <a:pos x="T225" y="T227"/>
                              </a:cxn>
                              <a:cxn ang="0">
                                <a:pos x="T229" y="T231"/>
                              </a:cxn>
                              <a:cxn ang="0">
                                <a:pos x="T233" y="T235"/>
                              </a:cxn>
                              <a:cxn ang="0">
                                <a:pos x="T237" y="T239"/>
                              </a:cxn>
                            </a:cxnLst>
                            <a:rect l="0" t="0" r="r" b="b"/>
                            <a:pathLst>
                              <a:path w="691" h="266">
                                <a:moveTo>
                                  <a:pt x="90" y="38"/>
                                </a:moveTo>
                                <a:lnTo>
                                  <a:pt x="86" y="22"/>
                                </a:lnTo>
                                <a:lnTo>
                                  <a:pt x="75" y="10"/>
                                </a:lnTo>
                                <a:lnTo>
                                  <a:pt x="74" y="9"/>
                                </a:lnTo>
                                <a:lnTo>
                                  <a:pt x="66" y="6"/>
                                </a:lnTo>
                                <a:lnTo>
                                  <a:pt x="66" y="33"/>
                                </a:lnTo>
                                <a:lnTo>
                                  <a:pt x="63" y="46"/>
                                </a:lnTo>
                                <a:lnTo>
                                  <a:pt x="57" y="64"/>
                                </a:lnTo>
                                <a:lnTo>
                                  <a:pt x="50" y="75"/>
                                </a:lnTo>
                                <a:lnTo>
                                  <a:pt x="43" y="82"/>
                                </a:lnTo>
                                <a:lnTo>
                                  <a:pt x="35" y="82"/>
                                </a:lnTo>
                                <a:lnTo>
                                  <a:pt x="28" y="77"/>
                                </a:lnTo>
                                <a:lnTo>
                                  <a:pt x="25" y="69"/>
                                </a:lnTo>
                                <a:lnTo>
                                  <a:pt x="25" y="57"/>
                                </a:lnTo>
                                <a:lnTo>
                                  <a:pt x="28" y="43"/>
                                </a:lnTo>
                                <a:lnTo>
                                  <a:pt x="34" y="26"/>
                                </a:lnTo>
                                <a:lnTo>
                                  <a:pt x="41" y="15"/>
                                </a:lnTo>
                                <a:lnTo>
                                  <a:pt x="48" y="10"/>
                                </a:lnTo>
                                <a:lnTo>
                                  <a:pt x="56" y="9"/>
                                </a:lnTo>
                                <a:lnTo>
                                  <a:pt x="63" y="14"/>
                                </a:lnTo>
                                <a:lnTo>
                                  <a:pt x="66" y="22"/>
                                </a:lnTo>
                                <a:lnTo>
                                  <a:pt x="66" y="33"/>
                                </a:lnTo>
                                <a:lnTo>
                                  <a:pt x="66" y="6"/>
                                </a:lnTo>
                                <a:lnTo>
                                  <a:pt x="58" y="2"/>
                                </a:lnTo>
                                <a:lnTo>
                                  <a:pt x="41" y="0"/>
                                </a:lnTo>
                                <a:lnTo>
                                  <a:pt x="25" y="5"/>
                                </a:lnTo>
                                <a:lnTo>
                                  <a:pt x="12" y="16"/>
                                </a:lnTo>
                                <a:lnTo>
                                  <a:pt x="2" y="36"/>
                                </a:lnTo>
                                <a:lnTo>
                                  <a:pt x="0" y="56"/>
                                </a:lnTo>
                                <a:lnTo>
                                  <a:pt x="6" y="72"/>
                                </a:lnTo>
                                <a:lnTo>
                                  <a:pt x="18" y="83"/>
                                </a:lnTo>
                                <a:lnTo>
                                  <a:pt x="33" y="90"/>
                                </a:lnTo>
                                <a:lnTo>
                                  <a:pt x="51" y="92"/>
                                </a:lnTo>
                                <a:lnTo>
                                  <a:pt x="67" y="86"/>
                                </a:lnTo>
                                <a:lnTo>
                                  <a:pt x="71" y="82"/>
                                </a:lnTo>
                                <a:lnTo>
                                  <a:pt x="80" y="74"/>
                                </a:lnTo>
                                <a:lnTo>
                                  <a:pt x="88" y="56"/>
                                </a:lnTo>
                                <a:lnTo>
                                  <a:pt x="90" y="38"/>
                                </a:lnTo>
                                <a:close/>
                                <a:moveTo>
                                  <a:pt x="169" y="33"/>
                                </a:moveTo>
                                <a:lnTo>
                                  <a:pt x="155" y="29"/>
                                </a:lnTo>
                                <a:lnTo>
                                  <a:pt x="144" y="34"/>
                                </a:lnTo>
                                <a:lnTo>
                                  <a:pt x="134" y="48"/>
                                </a:lnTo>
                                <a:lnTo>
                                  <a:pt x="140" y="27"/>
                                </a:lnTo>
                                <a:lnTo>
                                  <a:pt x="132" y="25"/>
                                </a:lnTo>
                                <a:lnTo>
                                  <a:pt x="124" y="23"/>
                                </a:lnTo>
                                <a:lnTo>
                                  <a:pt x="116" y="20"/>
                                </a:lnTo>
                                <a:lnTo>
                                  <a:pt x="114" y="32"/>
                                </a:lnTo>
                                <a:lnTo>
                                  <a:pt x="111" y="45"/>
                                </a:lnTo>
                                <a:lnTo>
                                  <a:pt x="99" y="85"/>
                                </a:lnTo>
                                <a:lnTo>
                                  <a:pt x="92" y="103"/>
                                </a:lnTo>
                                <a:lnTo>
                                  <a:pt x="100" y="105"/>
                                </a:lnTo>
                                <a:lnTo>
                                  <a:pt x="111" y="108"/>
                                </a:lnTo>
                                <a:lnTo>
                                  <a:pt x="118" y="111"/>
                                </a:lnTo>
                                <a:lnTo>
                                  <a:pt x="122" y="92"/>
                                </a:lnTo>
                                <a:lnTo>
                                  <a:pt x="132" y="56"/>
                                </a:lnTo>
                                <a:lnTo>
                                  <a:pt x="141" y="50"/>
                                </a:lnTo>
                                <a:lnTo>
                                  <a:pt x="155" y="54"/>
                                </a:lnTo>
                                <a:lnTo>
                                  <a:pt x="158" y="56"/>
                                </a:lnTo>
                                <a:lnTo>
                                  <a:pt x="160" y="58"/>
                                </a:lnTo>
                                <a:lnTo>
                                  <a:pt x="162" y="57"/>
                                </a:lnTo>
                                <a:lnTo>
                                  <a:pt x="166" y="40"/>
                                </a:lnTo>
                                <a:lnTo>
                                  <a:pt x="169" y="33"/>
                                </a:lnTo>
                                <a:close/>
                                <a:moveTo>
                                  <a:pt x="301" y="89"/>
                                </a:moveTo>
                                <a:lnTo>
                                  <a:pt x="299" y="77"/>
                                </a:lnTo>
                                <a:lnTo>
                                  <a:pt x="292" y="69"/>
                                </a:lnTo>
                                <a:lnTo>
                                  <a:pt x="281" y="64"/>
                                </a:lnTo>
                                <a:lnTo>
                                  <a:pt x="271" y="61"/>
                                </a:lnTo>
                                <a:lnTo>
                                  <a:pt x="259" y="64"/>
                                </a:lnTo>
                                <a:lnTo>
                                  <a:pt x="249" y="73"/>
                                </a:lnTo>
                                <a:lnTo>
                                  <a:pt x="248" y="61"/>
                                </a:lnTo>
                                <a:lnTo>
                                  <a:pt x="242" y="53"/>
                                </a:lnTo>
                                <a:lnTo>
                                  <a:pt x="221" y="47"/>
                                </a:lnTo>
                                <a:lnTo>
                                  <a:pt x="210" y="50"/>
                                </a:lnTo>
                                <a:lnTo>
                                  <a:pt x="201" y="58"/>
                                </a:lnTo>
                                <a:lnTo>
                                  <a:pt x="201" y="57"/>
                                </a:lnTo>
                                <a:lnTo>
                                  <a:pt x="205" y="45"/>
                                </a:lnTo>
                                <a:lnTo>
                                  <a:pt x="197" y="43"/>
                                </a:lnTo>
                                <a:lnTo>
                                  <a:pt x="188" y="41"/>
                                </a:lnTo>
                                <a:lnTo>
                                  <a:pt x="180" y="37"/>
                                </a:lnTo>
                                <a:lnTo>
                                  <a:pt x="178" y="47"/>
                                </a:lnTo>
                                <a:lnTo>
                                  <a:pt x="174" y="66"/>
                                </a:lnTo>
                                <a:lnTo>
                                  <a:pt x="161" y="109"/>
                                </a:lnTo>
                                <a:lnTo>
                                  <a:pt x="156" y="121"/>
                                </a:lnTo>
                                <a:lnTo>
                                  <a:pt x="164" y="123"/>
                                </a:lnTo>
                                <a:lnTo>
                                  <a:pt x="175" y="126"/>
                                </a:lnTo>
                                <a:lnTo>
                                  <a:pt x="182" y="129"/>
                                </a:lnTo>
                                <a:lnTo>
                                  <a:pt x="185" y="116"/>
                                </a:lnTo>
                                <a:lnTo>
                                  <a:pt x="188" y="104"/>
                                </a:lnTo>
                                <a:lnTo>
                                  <a:pt x="199" y="67"/>
                                </a:lnTo>
                                <a:lnTo>
                                  <a:pt x="206" y="59"/>
                                </a:lnTo>
                                <a:lnTo>
                                  <a:pt x="226" y="65"/>
                                </a:lnTo>
                                <a:lnTo>
                                  <a:pt x="227" y="73"/>
                                </a:lnTo>
                                <a:lnTo>
                                  <a:pt x="212" y="124"/>
                                </a:lnTo>
                                <a:lnTo>
                                  <a:pt x="207" y="136"/>
                                </a:lnTo>
                                <a:lnTo>
                                  <a:pt x="215" y="137"/>
                                </a:lnTo>
                                <a:lnTo>
                                  <a:pt x="226" y="140"/>
                                </a:lnTo>
                                <a:lnTo>
                                  <a:pt x="233" y="143"/>
                                </a:lnTo>
                                <a:lnTo>
                                  <a:pt x="237" y="124"/>
                                </a:lnTo>
                                <a:lnTo>
                                  <a:pt x="249" y="84"/>
                                </a:lnTo>
                                <a:lnTo>
                                  <a:pt x="254" y="73"/>
                                </a:lnTo>
                                <a:lnTo>
                                  <a:pt x="274" y="78"/>
                                </a:lnTo>
                                <a:lnTo>
                                  <a:pt x="278" y="87"/>
                                </a:lnTo>
                                <a:lnTo>
                                  <a:pt x="269" y="116"/>
                                </a:lnTo>
                                <a:lnTo>
                                  <a:pt x="261" y="140"/>
                                </a:lnTo>
                                <a:lnTo>
                                  <a:pt x="257" y="150"/>
                                </a:lnTo>
                                <a:lnTo>
                                  <a:pt x="260" y="151"/>
                                </a:lnTo>
                                <a:lnTo>
                                  <a:pt x="266" y="152"/>
                                </a:lnTo>
                                <a:lnTo>
                                  <a:pt x="280" y="156"/>
                                </a:lnTo>
                                <a:lnTo>
                                  <a:pt x="283" y="158"/>
                                </a:lnTo>
                                <a:lnTo>
                                  <a:pt x="288" y="140"/>
                                </a:lnTo>
                                <a:lnTo>
                                  <a:pt x="292" y="123"/>
                                </a:lnTo>
                                <a:lnTo>
                                  <a:pt x="295" y="115"/>
                                </a:lnTo>
                                <a:lnTo>
                                  <a:pt x="299" y="103"/>
                                </a:lnTo>
                                <a:lnTo>
                                  <a:pt x="301" y="89"/>
                                </a:lnTo>
                                <a:close/>
                                <a:moveTo>
                                  <a:pt x="390" y="110"/>
                                </a:moveTo>
                                <a:lnTo>
                                  <a:pt x="386" y="100"/>
                                </a:lnTo>
                                <a:lnTo>
                                  <a:pt x="381" y="95"/>
                                </a:lnTo>
                                <a:lnTo>
                                  <a:pt x="377" y="92"/>
                                </a:lnTo>
                                <a:lnTo>
                                  <a:pt x="365" y="87"/>
                                </a:lnTo>
                                <a:lnTo>
                                  <a:pt x="354" y="84"/>
                                </a:lnTo>
                                <a:lnTo>
                                  <a:pt x="341" y="84"/>
                                </a:lnTo>
                                <a:lnTo>
                                  <a:pt x="329" y="90"/>
                                </a:lnTo>
                                <a:lnTo>
                                  <a:pt x="329" y="101"/>
                                </a:lnTo>
                                <a:lnTo>
                                  <a:pt x="330" y="101"/>
                                </a:lnTo>
                                <a:lnTo>
                                  <a:pt x="335" y="97"/>
                                </a:lnTo>
                                <a:lnTo>
                                  <a:pt x="345" y="95"/>
                                </a:lnTo>
                                <a:lnTo>
                                  <a:pt x="364" y="100"/>
                                </a:lnTo>
                                <a:lnTo>
                                  <a:pt x="368" y="109"/>
                                </a:lnTo>
                                <a:lnTo>
                                  <a:pt x="364" y="123"/>
                                </a:lnTo>
                                <a:lnTo>
                                  <a:pt x="362" y="124"/>
                                </a:lnTo>
                                <a:lnTo>
                                  <a:pt x="362" y="130"/>
                                </a:lnTo>
                                <a:lnTo>
                                  <a:pt x="361" y="135"/>
                                </a:lnTo>
                                <a:lnTo>
                                  <a:pt x="360" y="138"/>
                                </a:lnTo>
                                <a:lnTo>
                                  <a:pt x="354" y="160"/>
                                </a:lnTo>
                                <a:lnTo>
                                  <a:pt x="347" y="164"/>
                                </a:lnTo>
                                <a:lnTo>
                                  <a:pt x="333" y="160"/>
                                </a:lnTo>
                                <a:lnTo>
                                  <a:pt x="331" y="154"/>
                                </a:lnTo>
                                <a:lnTo>
                                  <a:pt x="338" y="128"/>
                                </a:lnTo>
                                <a:lnTo>
                                  <a:pt x="351" y="133"/>
                                </a:lnTo>
                                <a:lnTo>
                                  <a:pt x="362" y="130"/>
                                </a:lnTo>
                                <a:lnTo>
                                  <a:pt x="362" y="124"/>
                                </a:lnTo>
                                <a:lnTo>
                                  <a:pt x="324" y="123"/>
                                </a:lnTo>
                                <a:lnTo>
                                  <a:pt x="312" y="126"/>
                                </a:lnTo>
                                <a:lnTo>
                                  <a:pt x="305" y="152"/>
                                </a:lnTo>
                                <a:lnTo>
                                  <a:pt x="309" y="166"/>
                                </a:lnTo>
                                <a:lnTo>
                                  <a:pt x="337" y="174"/>
                                </a:lnTo>
                                <a:lnTo>
                                  <a:pt x="345" y="171"/>
                                </a:lnTo>
                                <a:lnTo>
                                  <a:pt x="353" y="165"/>
                                </a:lnTo>
                                <a:lnTo>
                                  <a:pt x="353" y="173"/>
                                </a:lnTo>
                                <a:lnTo>
                                  <a:pt x="357" y="180"/>
                                </a:lnTo>
                                <a:lnTo>
                                  <a:pt x="371" y="184"/>
                                </a:lnTo>
                                <a:lnTo>
                                  <a:pt x="375" y="184"/>
                                </a:lnTo>
                                <a:lnTo>
                                  <a:pt x="383" y="182"/>
                                </a:lnTo>
                                <a:lnTo>
                                  <a:pt x="384" y="178"/>
                                </a:lnTo>
                                <a:lnTo>
                                  <a:pt x="377" y="176"/>
                                </a:lnTo>
                                <a:lnTo>
                                  <a:pt x="374" y="174"/>
                                </a:lnTo>
                                <a:lnTo>
                                  <a:pt x="374" y="173"/>
                                </a:lnTo>
                                <a:lnTo>
                                  <a:pt x="377" y="165"/>
                                </a:lnTo>
                                <a:lnTo>
                                  <a:pt x="377" y="164"/>
                                </a:lnTo>
                                <a:lnTo>
                                  <a:pt x="380" y="154"/>
                                </a:lnTo>
                                <a:lnTo>
                                  <a:pt x="386" y="134"/>
                                </a:lnTo>
                                <a:lnTo>
                                  <a:pt x="387" y="130"/>
                                </a:lnTo>
                                <a:lnTo>
                                  <a:pt x="388" y="128"/>
                                </a:lnTo>
                                <a:lnTo>
                                  <a:pt x="389" y="124"/>
                                </a:lnTo>
                                <a:lnTo>
                                  <a:pt x="389" y="123"/>
                                </a:lnTo>
                                <a:lnTo>
                                  <a:pt x="390" y="110"/>
                                </a:lnTo>
                                <a:close/>
                                <a:moveTo>
                                  <a:pt x="464" y="118"/>
                                </a:moveTo>
                                <a:lnTo>
                                  <a:pt x="449" y="114"/>
                                </a:lnTo>
                                <a:lnTo>
                                  <a:pt x="452" y="103"/>
                                </a:lnTo>
                                <a:lnTo>
                                  <a:pt x="456" y="91"/>
                                </a:lnTo>
                                <a:lnTo>
                                  <a:pt x="459" y="84"/>
                                </a:lnTo>
                                <a:lnTo>
                                  <a:pt x="458" y="82"/>
                                </a:lnTo>
                                <a:lnTo>
                                  <a:pt x="449" y="84"/>
                                </a:lnTo>
                                <a:lnTo>
                                  <a:pt x="431" y="86"/>
                                </a:lnTo>
                                <a:lnTo>
                                  <a:pt x="429" y="95"/>
                                </a:lnTo>
                                <a:lnTo>
                                  <a:pt x="425" y="107"/>
                                </a:lnTo>
                                <a:lnTo>
                                  <a:pt x="413" y="103"/>
                                </a:lnTo>
                                <a:lnTo>
                                  <a:pt x="413" y="107"/>
                                </a:lnTo>
                                <a:lnTo>
                                  <a:pt x="411" y="112"/>
                                </a:lnTo>
                                <a:lnTo>
                                  <a:pt x="423" y="116"/>
                                </a:lnTo>
                                <a:lnTo>
                                  <a:pt x="408" y="165"/>
                                </a:lnTo>
                                <a:lnTo>
                                  <a:pt x="406" y="177"/>
                                </a:lnTo>
                                <a:lnTo>
                                  <a:pt x="408" y="186"/>
                                </a:lnTo>
                                <a:lnTo>
                                  <a:pt x="413" y="194"/>
                                </a:lnTo>
                                <a:lnTo>
                                  <a:pt x="422" y="198"/>
                                </a:lnTo>
                                <a:lnTo>
                                  <a:pt x="429" y="200"/>
                                </a:lnTo>
                                <a:lnTo>
                                  <a:pt x="437" y="200"/>
                                </a:lnTo>
                                <a:lnTo>
                                  <a:pt x="442" y="199"/>
                                </a:lnTo>
                                <a:lnTo>
                                  <a:pt x="444" y="192"/>
                                </a:lnTo>
                                <a:lnTo>
                                  <a:pt x="442" y="192"/>
                                </a:lnTo>
                                <a:lnTo>
                                  <a:pt x="440" y="192"/>
                                </a:lnTo>
                                <a:lnTo>
                                  <a:pt x="428" y="189"/>
                                </a:lnTo>
                                <a:lnTo>
                                  <a:pt x="427" y="184"/>
                                </a:lnTo>
                                <a:lnTo>
                                  <a:pt x="434" y="160"/>
                                </a:lnTo>
                                <a:lnTo>
                                  <a:pt x="446" y="122"/>
                                </a:lnTo>
                                <a:lnTo>
                                  <a:pt x="461" y="127"/>
                                </a:lnTo>
                                <a:lnTo>
                                  <a:pt x="462" y="124"/>
                                </a:lnTo>
                                <a:lnTo>
                                  <a:pt x="464" y="118"/>
                                </a:lnTo>
                                <a:close/>
                                <a:moveTo>
                                  <a:pt x="502" y="127"/>
                                </a:moveTo>
                                <a:lnTo>
                                  <a:pt x="494" y="126"/>
                                </a:lnTo>
                                <a:lnTo>
                                  <a:pt x="484" y="123"/>
                                </a:lnTo>
                                <a:lnTo>
                                  <a:pt x="476" y="120"/>
                                </a:lnTo>
                                <a:lnTo>
                                  <a:pt x="474" y="132"/>
                                </a:lnTo>
                                <a:lnTo>
                                  <a:pt x="471" y="145"/>
                                </a:lnTo>
                                <a:lnTo>
                                  <a:pt x="461" y="180"/>
                                </a:lnTo>
                                <a:lnTo>
                                  <a:pt x="457" y="192"/>
                                </a:lnTo>
                                <a:lnTo>
                                  <a:pt x="452" y="204"/>
                                </a:lnTo>
                                <a:lnTo>
                                  <a:pt x="456" y="204"/>
                                </a:lnTo>
                                <a:lnTo>
                                  <a:pt x="460" y="205"/>
                                </a:lnTo>
                                <a:lnTo>
                                  <a:pt x="471" y="208"/>
                                </a:lnTo>
                                <a:lnTo>
                                  <a:pt x="478" y="211"/>
                                </a:lnTo>
                                <a:lnTo>
                                  <a:pt x="481" y="199"/>
                                </a:lnTo>
                                <a:lnTo>
                                  <a:pt x="484" y="186"/>
                                </a:lnTo>
                                <a:lnTo>
                                  <a:pt x="490" y="165"/>
                                </a:lnTo>
                                <a:lnTo>
                                  <a:pt x="493" y="155"/>
                                </a:lnTo>
                                <a:lnTo>
                                  <a:pt x="496" y="146"/>
                                </a:lnTo>
                                <a:lnTo>
                                  <a:pt x="499" y="136"/>
                                </a:lnTo>
                                <a:lnTo>
                                  <a:pt x="502" y="127"/>
                                </a:lnTo>
                                <a:close/>
                                <a:moveTo>
                                  <a:pt x="515" y="87"/>
                                </a:moveTo>
                                <a:lnTo>
                                  <a:pt x="510" y="79"/>
                                </a:lnTo>
                                <a:lnTo>
                                  <a:pt x="495" y="75"/>
                                </a:lnTo>
                                <a:lnTo>
                                  <a:pt x="487" y="79"/>
                                </a:lnTo>
                                <a:lnTo>
                                  <a:pt x="483" y="95"/>
                                </a:lnTo>
                                <a:lnTo>
                                  <a:pt x="487" y="102"/>
                                </a:lnTo>
                                <a:lnTo>
                                  <a:pt x="502" y="107"/>
                                </a:lnTo>
                                <a:lnTo>
                                  <a:pt x="510" y="102"/>
                                </a:lnTo>
                                <a:lnTo>
                                  <a:pt x="515" y="87"/>
                                </a:lnTo>
                                <a:close/>
                                <a:moveTo>
                                  <a:pt x="595" y="178"/>
                                </a:moveTo>
                                <a:lnTo>
                                  <a:pt x="590" y="162"/>
                                </a:lnTo>
                                <a:lnTo>
                                  <a:pt x="579" y="150"/>
                                </a:lnTo>
                                <a:lnTo>
                                  <a:pt x="571" y="146"/>
                                </a:lnTo>
                                <a:lnTo>
                                  <a:pt x="571" y="173"/>
                                </a:lnTo>
                                <a:lnTo>
                                  <a:pt x="568" y="186"/>
                                </a:lnTo>
                                <a:lnTo>
                                  <a:pt x="561" y="204"/>
                                </a:lnTo>
                                <a:lnTo>
                                  <a:pt x="555" y="215"/>
                                </a:lnTo>
                                <a:lnTo>
                                  <a:pt x="547" y="222"/>
                                </a:lnTo>
                                <a:lnTo>
                                  <a:pt x="539" y="222"/>
                                </a:lnTo>
                                <a:lnTo>
                                  <a:pt x="532" y="217"/>
                                </a:lnTo>
                                <a:lnTo>
                                  <a:pt x="529" y="209"/>
                                </a:lnTo>
                                <a:lnTo>
                                  <a:pt x="529" y="197"/>
                                </a:lnTo>
                                <a:lnTo>
                                  <a:pt x="532" y="183"/>
                                </a:lnTo>
                                <a:lnTo>
                                  <a:pt x="538" y="167"/>
                                </a:lnTo>
                                <a:lnTo>
                                  <a:pt x="545" y="155"/>
                                </a:lnTo>
                                <a:lnTo>
                                  <a:pt x="553" y="150"/>
                                </a:lnTo>
                                <a:lnTo>
                                  <a:pt x="560" y="150"/>
                                </a:lnTo>
                                <a:lnTo>
                                  <a:pt x="567" y="154"/>
                                </a:lnTo>
                                <a:lnTo>
                                  <a:pt x="570" y="162"/>
                                </a:lnTo>
                                <a:lnTo>
                                  <a:pt x="571" y="173"/>
                                </a:lnTo>
                                <a:lnTo>
                                  <a:pt x="571" y="146"/>
                                </a:lnTo>
                                <a:lnTo>
                                  <a:pt x="562" y="142"/>
                                </a:lnTo>
                                <a:lnTo>
                                  <a:pt x="546" y="140"/>
                                </a:lnTo>
                                <a:lnTo>
                                  <a:pt x="530" y="145"/>
                                </a:lnTo>
                                <a:lnTo>
                                  <a:pt x="516" y="156"/>
                                </a:lnTo>
                                <a:lnTo>
                                  <a:pt x="507" y="176"/>
                                </a:lnTo>
                                <a:lnTo>
                                  <a:pt x="505" y="196"/>
                                </a:lnTo>
                                <a:lnTo>
                                  <a:pt x="511" y="212"/>
                                </a:lnTo>
                                <a:lnTo>
                                  <a:pt x="522" y="223"/>
                                </a:lnTo>
                                <a:lnTo>
                                  <a:pt x="537" y="230"/>
                                </a:lnTo>
                                <a:lnTo>
                                  <a:pt x="555" y="232"/>
                                </a:lnTo>
                                <a:lnTo>
                                  <a:pt x="571" y="226"/>
                                </a:lnTo>
                                <a:lnTo>
                                  <a:pt x="576" y="222"/>
                                </a:lnTo>
                                <a:lnTo>
                                  <a:pt x="584" y="214"/>
                                </a:lnTo>
                                <a:lnTo>
                                  <a:pt x="593" y="196"/>
                                </a:lnTo>
                                <a:lnTo>
                                  <a:pt x="595" y="178"/>
                                </a:lnTo>
                                <a:close/>
                                <a:moveTo>
                                  <a:pt x="691" y="197"/>
                                </a:moveTo>
                                <a:lnTo>
                                  <a:pt x="688" y="185"/>
                                </a:lnTo>
                                <a:lnTo>
                                  <a:pt x="682" y="177"/>
                                </a:lnTo>
                                <a:lnTo>
                                  <a:pt x="671" y="172"/>
                                </a:lnTo>
                                <a:lnTo>
                                  <a:pt x="660" y="169"/>
                                </a:lnTo>
                                <a:lnTo>
                                  <a:pt x="649" y="172"/>
                                </a:lnTo>
                                <a:lnTo>
                                  <a:pt x="640" y="180"/>
                                </a:lnTo>
                                <a:lnTo>
                                  <a:pt x="640" y="179"/>
                                </a:lnTo>
                                <a:lnTo>
                                  <a:pt x="644" y="167"/>
                                </a:lnTo>
                                <a:lnTo>
                                  <a:pt x="635" y="165"/>
                                </a:lnTo>
                                <a:lnTo>
                                  <a:pt x="627" y="163"/>
                                </a:lnTo>
                                <a:lnTo>
                                  <a:pt x="619" y="160"/>
                                </a:lnTo>
                                <a:lnTo>
                                  <a:pt x="617" y="172"/>
                                </a:lnTo>
                                <a:lnTo>
                                  <a:pt x="614" y="184"/>
                                </a:lnTo>
                                <a:lnTo>
                                  <a:pt x="602" y="225"/>
                                </a:lnTo>
                                <a:lnTo>
                                  <a:pt x="595" y="243"/>
                                </a:lnTo>
                                <a:lnTo>
                                  <a:pt x="603" y="245"/>
                                </a:lnTo>
                                <a:lnTo>
                                  <a:pt x="614" y="248"/>
                                </a:lnTo>
                                <a:lnTo>
                                  <a:pt x="621" y="251"/>
                                </a:lnTo>
                                <a:lnTo>
                                  <a:pt x="625" y="232"/>
                                </a:lnTo>
                                <a:lnTo>
                                  <a:pt x="637" y="189"/>
                                </a:lnTo>
                                <a:lnTo>
                                  <a:pt x="645" y="181"/>
                                </a:lnTo>
                                <a:lnTo>
                                  <a:pt x="664" y="186"/>
                                </a:lnTo>
                                <a:lnTo>
                                  <a:pt x="667" y="195"/>
                                </a:lnTo>
                                <a:lnTo>
                                  <a:pt x="659" y="224"/>
                                </a:lnTo>
                                <a:lnTo>
                                  <a:pt x="651" y="248"/>
                                </a:lnTo>
                                <a:lnTo>
                                  <a:pt x="647" y="258"/>
                                </a:lnTo>
                                <a:lnTo>
                                  <a:pt x="655" y="260"/>
                                </a:lnTo>
                                <a:lnTo>
                                  <a:pt x="665" y="262"/>
                                </a:lnTo>
                                <a:lnTo>
                                  <a:pt x="673" y="266"/>
                                </a:lnTo>
                                <a:lnTo>
                                  <a:pt x="677" y="248"/>
                                </a:lnTo>
                                <a:lnTo>
                                  <a:pt x="682" y="231"/>
                                </a:lnTo>
                                <a:lnTo>
                                  <a:pt x="685" y="223"/>
                                </a:lnTo>
                                <a:lnTo>
                                  <a:pt x="688" y="211"/>
                                </a:lnTo>
                                <a:lnTo>
                                  <a:pt x="691" y="197"/>
                                </a:lnTo>
                                <a:close/>
                              </a:path>
                            </a:pathLst>
                          </a:custGeom>
                          <a:solidFill>
                            <a:srgbClr val="231F2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pic:pic xmlns:pic="http://schemas.openxmlformats.org/drawingml/2006/picture">
                        <pic:nvPicPr>
                          <pic:cNvPr id="322" name="Picture 833"/>
                          <pic:cNvPicPr>
                            <a:picLocks noChangeAspect="1" noChangeArrowheads="1"/>
                          </pic:cNvPicPr>
                        </pic:nvPicPr>
                        <pic:blipFill>
                          <a:blip r:embed="rId71">
                            <a:extLst>
                              <a:ext uri="{28A0092B-C50C-407E-A947-70E740481C1C}">
                                <a14:useLocalDpi xmlns:a14="http://schemas.microsoft.com/office/drawing/2010/main" val="0"/>
                              </a:ext>
                            </a:extLst>
                          </a:blip>
                          <a:srcRect/>
                          <a:stretch>
                            <a:fillRect/>
                          </a:stretch>
                        </pic:blipFill>
                        <pic:spPr bwMode="auto">
                          <a:xfrm>
                            <a:off x="5025" y="4552"/>
                            <a:ext cx="354" cy="23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323" name="Line 834"/>
                        <wps:cNvCnPr>
                          <a:cxnSpLocks noChangeShapeType="1"/>
                        </wps:cNvCnPr>
                        <wps:spPr bwMode="auto">
                          <a:xfrm>
                            <a:off x="3359" y="1161"/>
                            <a:ext cx="0" cy="2942"/>
                          </a:xfrm>
                          <a:prstGeom prst="line">
                            <a:avLst/>
                          </a:prstGeom>
                          <a:noFill/>
                          <a:ln w="12700">
                            <a:solidFill>
                              <a:srgbClr val="231F20"/>
                            </a:solidFill>
                            <a:round/>
                            <a:headEnd/>
                            <a:tailEnd/>
                          </a:ln>
                          <a:extLst>
                            <a:ext uri="{909E8E84-426E-40DD-AFC4-6F175D3DCCD1}">
                              <a14:hiddenFill xmlns:a14="http://schemas.microsoft.com/office/drawing/2010/main">
                                <a:noFill/>
                              </a14:hiddenFill>
                            </a:ext>
                          </a:extLst>
                        </wps:spPr>
                        <wps:bodyPr/>
                      </wps:wsp>
                      <wps:wsp>
                        <wps:cNvPr id="324" name="AutoShape 835"/>
                        <wps:cNvSpPr>
                          <a:spLocks/>
                        </wps:cNvSpPr>
                        <wps:spPr bwMode="auto">
                          <a:xfrm>
                            <a:off x="3308" y="1044"/>
                            <a:ext cx="100" cy="3175"/>
                          </a:xfrm>
                          <a:custGeom>
                            <a:avLst/>
                            <a:gdLst>
                              <a:gd name="T0" fmla="+- 0 3409 3309"/>
                              <a:gd name="T1" fmla="*/ T0 w 100"/>
                              <a:gd name="T2" fmla="+- 0 4094 1044"/>
                              <a:gd name="T3" fmla="*/ 4094 h 3175"/>
                              <a:gd name="T4" fmla="+- 0 3309 3309"/>
                              <a:gd name="T5" fmla="*/ T4 w 100"/>
                              <a:gd name="T6" fmla="+- 0 4094 1044"/>
                              <a:gd name="T7" fmla="*/ 4094 h 3175"/>
                              <a:gd name="T8" fmla="+- 0 3359 3309"/>
                              <a:gd name="T9" fmla="*/ T8 w 100"/>
                              <a:gd name="T10" fmla="+- 0 4219 1044"/>
                              <a:gd name="T11" fmla="*/ 4219 h 3175"/>
                              <a:gd name="T12" fmla="+- 0 3409 3309"/>
                              <a:gd name="T13" fmla="*/ T12 w 100"/>
                              <a:gd name="T14" fmla="+- 0 4094 1044"/>
                              <a:gd name="T15" fmla="*/ 4094 h 3175"/>
                              <a:gd name="T16" fmla="+- 0 3409 3309"/>
                              <a:gd name="T17" fmla="*/ T16 w 100"/>
                              <a:gd name="T18" fmla="+- 0 1169 1044"/>
                              <a:gd name="T19" fmla="*/ 1169 h 3175"/>
                              <a:gd name="T20" fmla="+- 0 3359 3309"/>
                              <a:gd name="T21" fmla="*/ T20 w 100"/>
                              <a:gd name="T22" fmla="+- 0 1044 1044"/>
                              <a:gd name="T23" fmla="*/ 1044 h 3175"/>
                              <a:gd name="T24" fmla="+- 0 3309 3309"/>
                              <a:gd name="T25" fmla="*/ T24 w 100"/>
                              <a:gd name="T26" fmla="+- 0 1169 1044"/>
                              <a:gd name="T27" fmla="*/ 1169 h 3175"/>
                              <a:gd name="T28" fmla="+- 0 3409 3309"/>
                              <a:gd name="T29" fmla="*/ T28 w 100"/>
                              <a:gd name="T30" fmla="+- 0 1169 1044"/>
                              <a:gd name="T31" fmla="*/ 1169 h 3175"/>
                            </a:gdLst>
                            <a:ahLst/>
                            <a:cxnLst>
                              <a:cxn ang="0">
                                <a:pos x="T1" y="T3"/>
                              </a:cxn>
                              <a:cxn ang="0">
                                <a:pos x="T5" y="T7"/>
                              </a:cxn>
                              <a:cxn ang="0">
                                <a:pos x="T9" y="T11"/>
                              </a:cxn>
                              <a:cxn ang="0">
                                <a:pos x="T13" y="T15"/>
                              </a:cxn>
                              <a:cxn ang="0">
                                <a:pos x="T17" y="T19"/>
                              </a:cxn>
                              <a:cxn ang="0">
                                <a:pos x="T21" y="T23"/>
                              </a:cxn>
                              <a:cxn ang="0">
                                <a:pos x="T25" y="T27"/>
                              </a:cxn>
                              <a:cxn ang="0">
                                <a:pos x="T29" y="T31"/>
                              </a:cxn>
                            </a:cxnLst>
                            <a:rect l="0" t="0" r="r" b="b"/>
                            <a:pathLst>
                              <a:path w="100" h="3175">
                                <a:moveTo>
                                  <a:pt x="100" y="3050"/>
                                </a:moveTo>
                                <a:lnTo>
                                  <a:pt x="0" y="3050"/>
                                </a:lnTo>
                                <a:lnTo>
                                  <a:pt x="50" y="3175"/>
                                </a:lnTo>
                                <a:lnTo>
                                  <a:pt x="100" y="3050"/>
                                </a:lnTo>
                                <a:close/>
                                <a:moveTo>
                                  <a:pt x="100" y="125"/>
                                </a:moveTo>
                                <a:lnTo>
                                  <a:pt x="50" y="0"/>
                                </a:lnTo>
                                <a:lnTo>
                                  <a:pt x="0" y="125"/>
                                </a:lnTo>
                                <a:lnTo>
                                  <a:pt x="100" y="125"/>
                                </a:lnTo>
                                <a:close/>
                              </a:path>
                            </a:pathLst>
                          </a:custGeom>
                          <a:solidFill>
                            <a:srgbClr val="231F2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pic:pic xmlns:pic="http://schemas.openxmlformats.org/drawingml/2006/picture">
                        <pic:nvPicPr>
                          <pic:cNvPr id="325" name="Picture 836"/>
                          <pic:cNvPicPr>
                            <a:picLocks noChangeAspect="1" noChangeArrowheads="1"/>
                          </pic:cNvPicPr>
                        </pic:nvPicPr>
                        <pic:blipFill>
                          <a:blip r:embed="rId72">
                            <a:extLst>
                              <a:ext uri="{28A0092B-C50C-407E-A947-70E740481C1C}">
                                <a14:useLocalDpi xmlns:a14="http://schemas.microsoft.com/office/drawing/2010/main" val="0"/>
                              </a:ext>
                            </a:extLst>
                          </a:blip>
                          <a:srcRect/>
                          <a:stretch>
                            <a:fillRect/>
                          </a:stretch>
                        </pic:blipFill>
                        <pic:spPr bwMode="auto">
                          <a:xfrm>
                            <a:off x="6537" y="1714"/>
                            <a:ext cx="737" cy="7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326" name="Text Box 837"/>
                        <wps:cNvSpPr txBox="1">
                          <a:spLocks noChangeArrowheads="1"/>
                        </wps:cNvSpPr>
                        <wps:spPr bwMode="auto">
                          <a:xfrm>
                            <a:off x="2935" y="4049"/>
                            <a:ext cx="351" cy="2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53BD4A1" w14:textId="77777777" w:rsidR="008C0CC0" w:rsidRDefault="008C0CC0" w:rsidP="008C0CC0">
                              <w:pPr>
                                <w:spacing w:line="206" w:lineRule="exact"/>
                                <w:rPr>
                                  <w:rFonts w:ascii="Trebuchet MS"/>
                                  <w:b/>
                                  <w:sz w:val="18"/>
                                  <w:lang w:val="vi-VN"/>
                                </w:rPr>
                              </w:pPr>
                            </w:p>
                          </w:txbxContent>
                        </wps:txbx>
                        <wps:bodyPr rot="0" vert="horz" wrap="square" lIns="0" tIns="0" rIns="0" bIns="0" anchor="t" anchorCtr="0" upright="1">
                          <a:noAutofit/>
                        </wps:bodyPr>
                      </wps:wsp>
                      <wps:wsp>
                        <wps:cNvPr id="327" name="Text Box 838"/>
                        <wps:cNvSpPr txBox="1">
                          <a:spLocks noChangeArrowheads="1"/>
                        </wps:cNvSpPr>
                        <wps:spPr bwMode="auto">
                          <a:xfrm>
                            <a:off x="2875" y="769"/>
                            <a:ext cx="942" cy="5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955405A" w14:textId="77777777" w:rsidR="008C0CC0" w:rsidRDefault="008C0CC0" w:rsidP="008C0CC0">
                              <w:pPr>
                                <w:spacing w:line="206" w:lineRule="exact"/>
                                <w:ind w:left="91"/>
                                <w:jc w:val="center"/>
                                <w:rPr>
                                  <w:rFonts w:ascii="Trebuchet MS"/>
                                  <w:b/>
                                  <w:sz w:val="18"/>
                                </w:rPr>
                              </w:pPr>
                              <w:r>
                                <w:rPr>
                                  <w:rFonts w:ascii="Trebuchet MS"/>
                                  <w:b/>
                                  <w:color w:val="231F20"/>
                                  <w:w w:val="95"/>
                                  <w:sz w:val="18"/>
                                </w:rPr>
                                <w:t>X</w:t>
                              </w:r>
                              <w:r>
                                <w:rPr>
                                  <w:rFonts w:ascii="Trebuchet MS"/>
                                  <w:b/>
                                  <w:color w:val="231F20"/>
                                  <w:w w:val="95"/>
                                  <w:sz w:val="18"/>
                                </w:rPr>
                                <w:t>ử</w:t>
                              </w:r>
                              <w:r>
                                <w:rPr>
                                  <w:rFonts w:ascii="Trebuchet MS"/>
                                  <w:b/>
                                  <w:color w:val="231F20"/>
                                  <w:w w:val="95"/>
                                  <w:sz w:val="18"/>
                                </w:rPr>
                                <w:t xml:space="preserve"> l</w:t>
                              </w:r>
                              <w:r>
                                <w:rPr>
                                  <w:rFonts w:ascii="Trebuchet MS"/>
                                  <w:b/>
                                  <w:color w:val="231F20"/>
                                  <w:w w:val="95"/>
                                  <w:sz w:val="18"/>
                                </w:rPr>
                                <w:t>ý</w:t>
                              </w:r>
                            </w:p>
                            <w:p w14:paraId="16928335" w14:textId="77777777" w:rsidR="008C0CC0" w:rsidRDefault="008C0CC0" w:rsidP="008C0CC0">
                              <w:pPr>
                                <w:spacing w:before="141"/>
                                <w:rPr>
                                  <w:rFonts w:ascii="Trebuchet MS"/>
                                  <w:b/>
                                  <w:sz w:val="18"/>
                                  <w:lang w:val="vi-VN"/>
                                </w:rPr>
                              </w:pPr>
                              <w:r>
                                <w:rPr>
                                  <w:rFonts w:ascii="Trebuchet MS"/>
                                  <w:b/>
                                  <w:color w:val="231F20"/>
                                  <w:sz w:val="18"/>
                                  <w:lang w:val="vi-VN"/>
                                </w:rPr>
                                <w:t>Cao</w:t>
                              </w:r>
                            </w:p>
                          </w:txbxContent>
                        </wps:txbx>
                        <wps:bodyPr rot="0" vert="horz" wrap="square" lIns="0" tIns="0" rIns="0" bIns="0" anchor="t" anchorCtr="0" upright="1">
                          <a:noAutofit/>
                        </wps:bodyPr>
                      </wps:wsp>
                      <wps:wsp>
                        <wps:cNvPr id="328" name="Text Box 839"/>
                        <wps:cNvSpPr txBox="1">
                          <a:spLocks noChangeArrowheads="1"/>
                        </wps:cNvSpPr>
                        <wps:spPr bwMode="auto">
                          <a:xfrm>
                            <a:off x="2100" y="204"/>
                            <a:ext cx="7680" cy="327"/>
                          </a:xfrm>
                          <a:prstGeom prst="rect">
                            <a:avLst/>
                          </a:prstGeom>
                          <a:solidFill>
                            <a:srgbClr val="9A9158"/>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22502BA7" w14:textId="2C34CBE3" w:rsidR="008C0CC0" w:rsidRPr="00375ED6" w:rsidRDefault="00375ED6" w:rsidP="008C0CC0">
                              <w:pPr>
                                <w:spacing w:before="19"/>
                                <w:ind w:left="152"/>
                                <w:rPr>
                                  <w:sz w:val="24"/>
                                </w:rPr>
                              </w:pPr>
                              <w:r w:rsidRPr="00375ED6">
                                <w:rPr>
                                  <w:color w:val="FFFFFF"/>
                                  <w:spacing w:val="3"/>
                                  <w:sz w:val="24"/>
                                </w:rPr>
                                <w:t>HÌNH 13.18 TRÍCH XUẤT KIẾN THỨC TỪ DỮ LIỆU</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6FF34448" id="Group 316" o:spid="_x0000_s1098" style="position:absolute;margin-left:105pt;margin-top:3.45pt;width:384pt;height:284.7pt;z-index:-251700736;mso-position-horizontal-relative:page" coordorigin="2100,204" coordsize="7680,569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">
                <v:rect id="Rectangle 828" o:spid="_x0000_s1099" style="position:absolute;left:2100;top:531;width:7680;height:53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" fillcolor="#eadcc4" stroked="f"/>
                <v:shape id="Picture 829" o:spid="_x0000_s1100" type="#_x0000_t75" style="position:absolute;left:3459;top:1126;width:5592;height:453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">
                  <v:imagedata r:id="rId73" o:title=""/>
                </v:shape>
                <v:shape id="AutoShape 830" o:spid="_x0000_s1101" style="position:absolute;left:5182;top:2090;width:1189;height:1265;visibility:visible;mso-wrap-style:square;v-text-anchor:top" coordsize="1189,12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" path="m63,1103r-9,-2l43,1098r-9,-3l29,1117r-7,26l8,1192,,1214r9,2l20,1219r9,3l31,1211r6,-24l55,1125r8,-22xm146,1181r-2,-11l137,1161r-11,-5l115,1153r-11,4l95,1164r4,-13l91,1150r-9,-3l75,1144r-3,12l69,1169r-14,47l51,1228r7,1l69,1232r7,3l79,1223r3,-13l93,1174r7,-9l119,1171r4,8l114,1208r-8,25l102,1243r9,1l126,1249r2,1l133,1232r4,-16l140,1208r4,-12l146,1181xm238,1139r-2,-1l231,1136r-17,l201,1143r-12,13l179,1175r-12,-4l167,1174r-2,6l177,1183r-9,30l154,1257r3,l162,1258r15,5l180,1264r7,-29l200,1189r16,5l217,1191r2,-6l203,1181r-3,-9l199,1162r3,-11l207,1150r12,3l225,1158r4,4l231,1162r5,-18l238,1139xm463,20r-7,-1l449,18r-6,-3l433,24,419,36,386,62,396,16,399,6,390,5,379,3,370,r-1,12l364,35,350,99r-5,23l353,123r12,2l373,128r2,-10l377,105r7,-33l408,135r10,1l428,138r12,4l433,127,407,61,419,51,436,39,463,20xm539,90l536,79r-7,-8l518,67,507,65r-11,4l488,77r-1,l491,64r-9,-1l474,61r-8,-3l464,68r-3,19l451,131r-4,12l455,144r11,3l474,149r1,-12l478,124r8,-38l492,78r20,4l516,90r-6,30l503,145r-3,10l503,155r6,1l524,159r3,1l530,142r3,-17l536,117r2,-12l539,90xm641,119r-6,-15l625,94r-1,-2l616,90r,26l615,130r-5,17l604,160r-7,6l589,168r-8,-5l577,155r,-12l579,129r5,-17l590,101r7,-7l605,94r7,3l616,105r,11l616,90,606,86,589,85r-15,6l561,104r-8,19l552,144r8,15l572,170r15,5l605,176r16,-7l623,168r10,-11l640,138r1,-19xm789,127r-5,l779,126r-4,-2l760,152r-16,29l742,165r-3,-49l732,116r-6,-2l719,112r-15,29l689,169r-1,l684,104r-9,l666,102r-9,-3l659,112r5,52l666,190r8,l680,192r7,2l694,181r23,-41l722,202r7,l735,204r7,2l768,160r13,-21l789,127xm831,85r-9,l807,81r-3,-1l802,95r-9,46l787,169r-11,44l784,214r15,4l802,219r9,-45l820,130,831,85xm907,173r-5,-14l893,149r-1,l886,146r,19l882,183r-27,-6l859,163r6,-14l885,153r1,12l886,146r-8,-3l861,142r-15,6l835,160r-7,20l827,200r6,16l845,227r16,6l874,236r9,-2l889,231r4,-6l895,222r-1,-2l886,224r-8,1l870,223r-10,-4l854,210r-2,-12l854,185r50,11l905,194r1,-4l906,185r,-2l907,173xm1020,125r-4,l1011,125r-10,-3l996,121r-3,-1l991,135r-3,14l985,164r-3,15l980,175r,-1l980,188r-4,21l971,225r-6,11l958,241r-7,l944,240r-6,-10l943,206r5,-17l954,180r7,-5l967,175r9,2l980,188r,-14l979,171r-8,-8l961,161r-14,l934,168r-10,13l918,198r-2,18l919,232r8,12l942,251r13,2l964,248r5,-7l970,239r1,l970,241r-3,11l966,253r3,l973,254r10,2l988,258r3,1l992,253r3,-14l996,229r3,-15l1003,198r2,-12l1007,179r2,-9l1012,154r4,-14l1020,125xm1108,193r-6,-1l1095,190r-8,-1l1086,188r-6,-1l1075,186r-1,-1l1074,199r-6,31l1062,236r-13,-3l1044,226r7,-30l1056,189r15,3l1074,199r,-14l1071,184r-4,-1l1051,182r-13,3l1029,192r-6,12l1022,211r,7l1028,229r5,4l1040,236r,1l1030,237r-9,7l1018,258r3,6l1027,268r-11,2l1007,275r-2,11l1005,296r5,9l1020,312r15,5l1051,318r17,-3l1070,314r11,-8l1089,289r1,-11l1086,271r,-1l1078,264r-8,-3l1070,281r-6,25l1054,314r-26,-6l1019,299r4,-22l1029,272r3,l1035,271r4,l1061,276r9,5l1070,261r-5,-1l1043,255r-3,-5l1042,241r3,-2l1050,240r3,1l1055,241r15,1l1080,239r2,-1l1084,236r7,-5l1096,219r1,-8l1095,203r-5,-5l1091,198r15,4l1106,199r1,-1l1107,196r1,-3xm1189,233r-5,-14l1175,209r-1,l1168,206r,19l1164,243r-27,-6l1140,223r7,-14l1167,213r1,12l1168,206r-8,-3l1143,203r-15,5l1117,220r-8,20l1109,260r6,16l1127,287r16,6l1156,296r8,-2l1171,291r4,-6l1177,282r-2,-2l1168,284r-8,1l1152,283r-10,-4l1136,270r-2,-11l1135,245r51,11l1186,254r1,-4l1188,245r,-2l1189,233xe" fillcolor="#231f20" stroked="f">
                  <v:path arrowok="t" o:connecttype="custom" o:connectlocs="0,3304;146,3271;99,3241;58,3319;123,3269;137,3306;201,3233;154,3347;217,3281;225,3248;443,2105;370,2090;375,2208;433,2217;518,2157;466,2148;475,2227;500,2245;538,2195;615,2220;579,2219;616,2180;572,2260;789,2217;739,2206;675,2194;687,2284;768,2250;793,2231;831,2175;855,2267;846,2238;883,2324;860,2309;906,2273;991,2225;976,2299;948,2279;971,2253;927,2334;967,2342;995,2329;1016,2230;1075,2276;1056,2279;1029,2282;1030,2327;1005,2376;1081,2396;1064,2396;1039,2361;1045,2329;1091,2321;1107,2288;1168,2315;1160,2293;1143,2383;1160,2375;1187,2340" o:connectangles="0,0,0,0,0,0,0,0,0,0,0,0,0,0,0,0,0,0,0,0,0,0,0,0,0,0,0,0,0,0,0,0,0,0,0,0,0,0,0,0,0,0,0,0,0,0,0,0,0,0,0,0,0,0,0,0,0,0,0"/>
                </v:shape>
                <v:shape id="Picture 831" o:spid="_x0000_s1102" type="#_x0000_t75" style="position:absolute;left:6861;top:2406;width:1691;height:264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">
                  <v:imagedata r:id="rId74" o:title=""/>
                </v:shape>
                <v:shape id="AutoShape 832" o:spid="_x0000_s1103" style="position:absolute;left:5391;top:3283;width:691;height:266;visibility:visible;mso-wrap-style:square;v-text-anchor:top" coordsize="691,2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" path="m90,38l86,22,75,10,74,9,66,6r,27l63,46,57,64,50,75r-7,7l35,82,28,77,25,69r,-12l28,43,34,26,41,15r7,-5l56,9r7,5l66,22r,11l66,6,58,2,41,,25,5,12,16,2,36,,56,6,72,18,83r15,7l51,92,67,86r4,-4l80,74,88,56,90,38xm169,33l155,29r-11,5l134,48r6,-21l132,25r-8,-2l116,20r-2,12l111,45,99,85r-7,18l100,105r11,3l118,111r4,-19l132,56r9,-6l155,54r3,2l160,58r2,-1l166,40r3,-7xm301,89l299,77r-7,-8l281,64,271,61r-12,3l249,73,248,61r-6,-8l221,47r-11,3l201,58r,-1l205,45r-8,-2l188,41r-8,-4l178,47r-4,19l161,109r-5,12l164,123r11,3l182,129r3,-13l188,104,199,67r7,-8l226,65r1,8l212,124r-5,12l215,137r11,3l233,143r4,-19l249,84r5,-11l274,78r4,9l269,116r-8,24l257,150r3,1l266,152r14,4l283,158r5,-18l292,123r3,-8l299,103r2,-14xm390,110r-4,-10l381,95r-4,-3l365,87,354,84r-13,l329,90r,11l330,101r5,-4l345,95r19,5l368,109r-4,14l362,124r,6l361,135r-1,3l354,160r-7,4l333,160r-2,-6l338,128r13,5l362,130r,-6l324,123r-12,3l305,152r4,14l337,174r8,-3l353,165r,8l357,180r14,4l375,184r8,-2l384,178r-7,-2l374,174r,-1l377,165r,-1l380,154r6,-20l387,130r1,-2l389,124r,-1l390,110xm464,118r-15,-4l452,103r4,-12l459,84r-1,-2l449,84r-18,2l429,95r-4,12l413,103r,4l411,112r12,4l408,165r-2,12l408,186r5,8l422,198r7,2l437,200r5,-1l444,192r-2,l440,192r-12,-3l427,184r7,-24l446,122r15,5l462,124r2,-6xm502,127r-8,-1l484,123r-8,-3l474,132r-3,13l461,180r-4,12l452,204r4,l460,205r11,3l478,211r3,-12l484,186r6,-21l493,155r3,-9l499,136r3,-9xm515,87r-5,-8l495,75r-8,4l483,95r4,7l502,107r8,-5l515,87xm595,178r-5,-16l579,150r-8,-4l571,173r-3,13l561,204r-6,11l547,222r-8,l532,217r-3,-8l529,197r3,-14l538,167r7,-12l553,150r7,l567,154r3,8l571,173r,-27l562,142r-16,-2l530,145r-14,11l507,176r-2,20l511,212r11,11l537,230r18,2l571,226r5,-4l584,214r9,-18l595,178xm691,197r-3,-12l682,177r-11,-5l660,169r-11,3l640,180r,-1l644,167r-9,-2l627,163r-8,-3l617,172r-3,12l602,225r-7,18l603,245r11,3l621,251r4,-19l637,189r8,-8l664,186r3,9l659,224r-8,24l647,258r8,2l665,262r8,4l677,248r5,-17l685,223r3,-12l691,197xe" fillcolor="#231f20" stroked="f">
                  <v:path arrowok="t" o:connecttype="custom" o:connectlocs="66,3290;43,3366;28,3327;63,3298;41,3284;6,3356;71,3366;155,3313;132,3309;99,3369;122,3376;160,3342;299,3361;249,3357;201,3342;180,3321;164,3407;199,3351;207,3420;249,3368;261,3424;283,3442;301,3373;365,3371;330,3385;364,3407;354,3444;351,3417;312,3410;353,3449;383,3466;377,3449;388,3412;449,3398;449,3368;413,3391;408,3470;442,3483;427,3468;464,3402;474,3416;456,3488;484,3470;502,3411;483,3379;595,3462;571,3457;539,3506;538,3451;570,3446;530,3429;522,3507;584,3498;682,3461;640,3463;617,3456;614,3532;664,3470;655,3544;685,3507" o:connectangles="0,0,0,0,0,0,0,0,0,0,0,0,0,0,0,0,0,0,0,0,0,0,0,0,0,0,0,0,0,0,0,0,0,0,0,0,0,0,0,0,0,0,0,0,0,0,0,0,0,0,0,0,0,0,0,0,0,0,0,0"/>
                </v:shape>
                <v:shape id="Picture 833" o:spid="_x0000_s1104" type="#_x0000_t75" style="position:absolute;left:5025;top:4552;width:354;height:23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">
                  <v:imagedata r:id="rId75" o:title=""/>
                </v:shape>
                <v:line id="Line 834" o:spid="_x0000_s1105" style="position:absolute;visibility:visible;mso-wrap-style:square" from="3359,1161" to="3359,410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" strokecolor="#231f20" strokeweight="1pt"/>
                <v:shape id="AutoShape 835" o:spid="_x0000_s1106" style="position:absolute;left:3308;top:1044;width:100;height:3175;visibility:visible;mso-wrap-style:square;v-text-anchor:top" coordsize="100,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" path="m100,3050l,3050r50,125l100,3050xm100,125l50,,,125r100,xe" fillcolor="#231f20" stroked="f">
                  <v:path arrowok="t" o:connecttype="custom" o:connectlocs="100,4094;0,4094;50,4219;100,4094;100,1169;50,1044;0,1169;100,1169" o:connectangles="0,0,0,0,0,0,0,0"/>
                </v:shape>
                <v:shape id="Picture 836" o:spid="_x0000_s1107" type="#_x0000_t75" style="position:absolute;left:6537;top:1714;width:737;height:71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">
                  <v:imagedata r:id="rId76" o:title=""/>
                </v:shape>
                <v:shape id="Text Box 837" o:spid="_x0000_s1108" type="#_x0000_t202" style="position:absolute;left:2935;top:4049;width:351;height:2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" filled="f" stroked="f">
                  <v:textbox inset="0,0,0,0">
                    <w:txbxContent>
                      <w:p w14:paraId="553BD4A1" w14:textId="77777777" w:rsidR="008C0CC0" w:rsidRDefault="008C0CC0" w:rsidP="008C0CC0">
                        <w:pPr>
                          <w:spacing w:line="206" w:lineRule="exact"/>
                          <w:rPr>
                            <w:rFonts w:ascii="Trebuchet MS"/>
                            <w:b/>
                            <w:sz w:val="18"/>
                            <w:lang w:val="vi-VN"/>
                          </w:rPr>
                        </w:pPr>
                      </w:p>
                    </w:txbxContent>
                  </v:textbox>
                </v:shape>
                <v:shape id="Text Box 838" o:spid="_x0000_s1109" type="#_x0000_t202" style="position:absolute;left:2875;top:769;width:942;height:5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" filled="f" stroked="f">
                  <v:textbox inset="0,0,0,0">
                    <w:txbxContent>
                      <w:p w14:paraId="3955405A" w14:textId="77777777" w:rsidR="008C0CC0" w:rsidRDefault="008C0CC0" w:rsidP="008C0CC0">
                        <w:pPr>
                          <w:spacing w:line="206" w:lineRule="exact"/>
                          <w:ind w:left="91"/>
                          <w:jc w:val="center"/>
                          <w:rPr>
                            <w:rFonts w:ascii="Trebuchet MS"/>
                            <w:b/>
                            <w:sz w:val="18"/>
                          </w:rPr>
                        </w:pPr>
                        <w:r>
                          <w:rPr>
                            <w:rFonts w:ascii="Trebuchet MS"/>
                            <w:b/>
                            <w:color w:val="231F20"/>
                            <w:w w:val="95"/>
                            <w:sz w:val="18"/>
                          </w:rPr>
                          <w:t>X</w:t>
                        </w:r>
                        <w:r>
                          <w:rPr>
                            <w:rFonts w:ascii="Trebuchet MS"/>
                            <w:b/>
                            <w:color w:val="231F20"/>
                            <w:w w:val="95"/>
                            <w:sz w:val="18"/>
                          </w:rPr>
                          <w:t>ử</w:t>
                        </w:r>
                        <w:r>
                          <w:rPr>
                            <w:rFonts w:ascii="Trebuchet MS"/>
                            <w:b/>
                            <w:color w:val="231F20"/>
                            <w:w w:val="95"/>
                            <w:sz w:val="18"/>
                          </w:rPr>
                          <w:t xml:space="preserve"> l</w:t>
                        </w:r>
                        <w:r>
                          <w:rPr>
                            <w:rFonts w:ascii="Trebuchet MS"/>
                            <w:b/>
                            <w:color w:val="231F20"/>
                            <w:w w:val="95"/>
                            <w:sz w:val="18"/>
                          </w:rPr>
                          <w:t>ý</w:t>
                        </w:r>
                      </w:p>
                      <w:p w14:paraId="16928335" w14:textId="77777777" w:rsidR="008C0CC0" w:rsidRDefault="008C0CC0" w:rsidP="008C0CC0">
                        <w:pPr>
                          <w:spacing w:before="141"/>
                          <w:rPr>
                            <w:rFonts w:ascii="Trebuchet MS"/>
                            <w:b/>
                            <w:sz w:val="18"/>
                            <w:lang w:val="vi-VN"/>
                          </w:rPr>
                        </w:pPr>
                        <w:r>
                          <w:rPr>
                            <w:rFonts w:ascii="Trebuchet MS"/>
                            <w:b/>
                            <w:color w:val="231F20"/>
                            <w:sz w:val="18"/>
                            <w:lang w:val="vi-VN"/>
                          </w:rPr>
                          <w:t>Cao</w:t>
                        </w:r>
                      </w:p>
                    </w:txbxContent>
                  </v:textbox>
                </v:shape>
                <v:shape id="Text Box 839" o:spid="_x0000_s1110" type="#_x0000_t202" style="position:absolute;left:2100;top:204;width:7680;height:3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" fillcolor="#9a9158" stroked="f">
                  <v:textbox inset="0,0,0,0">
                    <w:txbxContent>
                      <w:p w14:paraId="22502BA7" w14:textId="2C34CBE3" w:rsidR="008C0CC0" w:rsidRPr="00375ED6" w:rsidRDefault="00375ED6" w:rsidP="008C0CC0">
                        <w:pPr>
                          <w:spacing w:before="19"/>
                          <w:ind w:left="152"/>
                          <w:rPr>
                            <w:sz w:val="24"/>
                          </w:rPr>
                        </w:pPr>
                        <w:r w:rsidRPr="00375ED6">
                          <w:rPr>
                            <w:color w:val="FFFFFF"/>
                            <w:spacing w:val="3"/>
                            <w:sz w:val="24"/>
                          </w:rPr>
                          <w:t>HÌNH 13.18 TRÍCH XUẤT KIẾN THỨC TỪ DỮ LIỆU</w:t>
                        </w:r>
                      </w:p>
                    </w:txbxContent>
                  </v:textbox>
                </v:shape>
                <w10:wrap type="topAndBottom" anchorx="page"/>
              </v:group>
            </w:pict>
          </mc:Fallback>
        </mc:AlternateContent>
      </w:r>
      <w:r w:rsidRPr="000A77CC">
        <w:rPr>
          <w:noProof/>
          <w:sz w:val="20"/>
        </w:rPr>
        <mc:AlternateContent>
          <mc:Choice Requires="wps">
            <w:drawing>
              <wp:anchor distT="0" distB="0" distL="114300" distR="114300" simplePos="0" relativeHeight="251656704" behindDoc="0" locked="0" layoutInCell="1" allowOverlap="1" wp14:anchorId="628F7BBC" wp14:editId="7D485581">
                <wp:simplePos x="0" y="0"/>
                <wp:positionH relativeFrom="column">
                  <wp:posOffset>1587500</wp:posOffset>
                </wp:positionH>
                <wp:positionV relativeFrom="paragraph">
                  <wp:posOffset>2376805</wp:posOffset>
                </wp:positionV>
                <wp:extent cx="643890" cy="328295"/>
                <wp:effectExtent l="0" t="0" r="0" b="0"/>
                <wp:wrapNone/>
                <wp:docPr id="315" name="Text Box 3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3890" cy="3282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8194658" w14:textId="77777777" w:rsidR="008C0CC0" w:rsidRDefault="008C0CC0" w:rsidP="008C0CC0">
                            <w:pPr>
                              <w:rPr>
                                <w:lang w:val="vi-VN"/>
                              </w:rPr>
                            </w:pPr>
                            <w:r>
                              <w:rPr>
                                <w:lang w:val="vi-VN"/>
                              </w:rPr>
                              <w:t>Thấp</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28F7BBC" id="Text Box 315" o:spid="_x0000_s1111" type="#_x0000_t202" style="position:absolute;margin-left:125pt;margin-top:187.15pt;width:50.7pt;height:25.85pt;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" filled="f" stroked="f">
                <v:textbox>
                  <w:txbxContent>
                    <w:p w14:paraId="48194658" w14:textId="77777777" w:rsidR="008C0CC0" w:rsidRDefault="008C0CC0" w:rsidP="008C0CC0">
                      <w:pPr>
                        <w:rPr>
                          <w:lang w:val="vi-VN"/>
                        </w:rPr>
                      </w:pPr>
                      <w:r>
                        <w:rPr>
                          <w:lang w:val="vi-VN"/>
                        </w:rPr>
                        <w:t>Thấp</w:t>
                      </w:r>
                    </w:p>
                  </w:txbxContent>
                </v:textbox>
              </v:shape>
            </w:pict>
          </mc:Fallback>
        </mc:AlternateContent>
      </w:r>
    </w:p>
    <w:p w14:paraId="04287B91" w14:textId="55052383" w:rsidR="008C0CC0" w:rsidRPr="000A77CC" w:rsidRDefault="008C0CC0" w:rsidP="008C0CC0">
      <w:pPr>
        <w:pStyle w:val="BodyText"/>
        <w:spacing w:before="247" w:line="249" w:lineRule="auto"/>
        <w:ind w:left="1920" w:right="3597" w:firstLine="264"/>
        <w:jc w:val="both"/>
      </w:pPr>
      <w:r w:rsidRPr="000A77CC">
        <w:rPr>
          <w:noProof/>
        </w:rPr>
        <mc:AlternateContent>
          <mc:Choice Requires="wps">
            <w:drawing>
              <wp:anchor distT="0" distB="0" distL="114300" distR="114300" simplePos="0" relativeHeight="251604480" behindDoc="0" locked="0" layoutInCell="1" allowOverlap="1" wp14:anchorId="358AC59F" wp14:editId="2BC7B70D">
                <wp:simplePos x="0" y="0"/>
                <wp:positionH relativeFrom="page">
                  <wp:posOffset>6434455</wp:posOffset>
                </wp:positionH>
                <wp:positionV relativeFrom="paragraph">
                  <wp:posOffset>143510</wp:posOffset>
                </wp:positionV>
                <wp:extent cx="1299845" cy="2063750"/>
                <wp:effectExtent l="0" t="0" r="0" b="0"/>
                <wp:wrapNone/>
                <wp:docPr id="314" name="Text Box 3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99845" cy="2063750"/>
                        </a:xfrm>
                        <a:prstGeom prst="rect">
                          <a:avLst/>
                        </a:prstGeom>
                        <a:solidFill>
                          <a:srgbClr val="D0E0D0"/>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50B943A5" w14:textId="77777777" w:rsidR="008C0CC0" w:rsidRDefault="008C0CC0" w:rsidP="008C0CC0">
                            <w:pPr>
                              <w:spacing w:before="69"/>
                              <w:ind w:left="120"/>
                              <w:rPr>
                                <w:rFonts w:ascii="Verdana"/>
                                <w:b/>
                                <w:sz w:val="20"/>
                              </w:rPr>
                            </w:pPr>
                            <w:r>
                              <w:rPr>
                                <w:rFonts w:ascii="Verdana"/>
                                <w:b/>
                                <w:color w:val="2C6682"/>
                                <w:w w:val="90"/>
                                <w:sz w:val="20"/>
                              </w:rPr>
                              <w:t>khai th</w:t>
                            </w:r>
                            <w:r>
                              <w:rPr>
                                <w:rFonts w:ascii="Verdana"/>
                                <w:b/>
                                <w:color w:val="2C6682"/>
                                <w:w w:val="90"/>
                                <w:sz w:val="20"/>
                              </w:rPr>
                              <w:t>á</w:t>
                            </w:r>
                            <w:r>
                              <w:rPr>
                                <w:rFonts w:ascii="Verdana"/>
                                <w:b/>
                                <w:color w:val="2C6682"/>
                                <w:w w:val="90"/>
                                <w:sz w:val="20"/>
                              </w:rPr>
                              <w:t>c d</w:t>
                            </w:r>
                            <w:r>
                              <w:rPr>
                                <w:rFonts w:ascii="Verdana"/>
                                <w:b/>
                                <w:color w:val="2C6682"/>
                                <w:w w:val="90"/>
                                <w:sz w:val="20"/>
                              </w:rPr>
                              <w:t>ữ</w:t>
                            </w:r>
                            <w:r>
                              <w:rPr>
                                <w:rFonts w:ascii="Verdana"/>
                                <w:b/>
                                <w:color w:val="2C6682"/>
                                <w:w w:val="90"/>
                                <w:sz w:val="20"/>
                              </w:rPr>
                              <w:t xml:space="preserve"> li</w:t>
                            </w:r>
                            <w:r>
                              <w:rPr>
                                <w:rFonts w:ascii="Verdana"/>
                                <w:b/>
                                <w:color w:val="2C6682"/>
                                <w:w w:val="90"/>
                                <w:sz w:val="20"/>
                              </w:rPr>
                              <w:t>ệ</w:t>
                            </w:r>
                            <w:r>
                              <w:rPr>
                                <w:rFonts w:ascii="Verdana"/>
                                <w:b/>
                                <w:color w:val="2C6682"/>
                                <w:w w:val="90"/>
                                <w:sz w:val="20"/>
                              </w:rPr>
                              <w:t>u</w:t>
                            </w:r>
                          </w:p>
                          <w:p w14:paraId="6E64F15F" w14:textId="77777777" w:rsidR="008C0CC0" w:rsidRDefault="008C0CC0" w:rsidP="008C0CC0">
                            <w:pPr>
                              <w:spacing w:before="1" w:line="247" w:lineRule="auto"/>
                              <w:ind w:left="120" w:right="304"/>
                              <w:rPr>
                                <w:rFonts w:ascii="Trebuchet MS"/>
                                <w:color w:val="231F20"/>
                                <w:w w:val="95"/>
                                <w:sz w:val="18"/>
                              </w:rPr>
                            </w:pPr>
                            <w:r>
                              <w:rPr>
                                <w:rFonts w:ascii="Trebuchet MS"/>
                                <w:color w:val="231F20"/>
                                <w:w w:val="95"/>
                                <w:sz w:val="18"/>
                              </w:rPr>
                              <w:t>M</w:t>
                            </w:r>
                            <w:r>
                              <w:rPr>
                                <w:rFonts w:ascii="Trebuchet MS"/>
                                <w:color w:val="231F20"/>
                                <w:w w:val="95"/>
                                <w:sz w:val="18"/>
                              </w:rPr>
                              <w:t>ộ</w:t>
                            </w:r>
                            <w:r>
                              <w:rPr>
                                <w:rFonts w:ascii="Trebuchet MS"/>
                                <w:color w:val="231F20"/>
                                <w:w w:val="95"/>
                                <w:sz w:val="18"/>
                              </w:rPr>
                              <w:t>t quy tr</w:t>
                            </w:r>
                            <w:r>
                              <w:rPr>
                                <w:rFonts w:ascii="Trebuchet MS"/>
                                <w:color w:val="231F20"/>
                                <w:w w:val="95"/>
                                <w:sz w:val="18"/>
                              </w:rPr>
                              <w:t>ì</w:t>
                            </w:r>
                            <w:r>
                              <w:rPr>
                                <w:rFonts w:ascii="Trebuchet MS"/>
                                <w:color w:val="231F20"/>
                                <w:w w:val="95"/>
                                <w:sz w:val="18"/>
                              </w:rPr>
                              <w:t>nh s</w:t>
                            </w:r>
                            <w:r>
                              <w:rPr>
                                <w:rFonts w:ascii="Trebuchet MS"/>
                                <w:color w:val="231F20"/>
                                <w:w w:val="95"/>
                                <w:sz w:val="18"/>
                              </w:rPr>
                              <w:t>ử</w:t>
                            </w:r>
                            <w:r>
                              <w:rPr>
                                <w:rFonts w:ascii="Trebuchet MS"/>
                                <w:color w:val="231F20"/>
                                <w:w w:val="95"/>
                                <w:sz w:val="18"/>
                              </w:rPr>
                              <w:t xml:space="preserve"> d</w:t>
                            </w:r>
                            <w:r>
                              <w:rPr>
                                <w:rFonts w:ascii="Trebuchet MS"/>
                                <w:color w:val="231F20"/>
                                <w:w w:val="95"/>
                                <w:sz w:val="18"/>
                              </w:rPr>
                              <w:t>ụ</w:t>
                            </w:r>
                            <w:r>
                              <w:rPr>
                                <w:rFonts w:ascii="Trebuchet MS"/>
                                <w:color w:val="231F20"/>
                                <w:w w:val="95"/>
                                <w:sz w:val="18"/>
                              </w:rPr>
                              <w:t>ng c</w:t>
                            </w:r>
                            <w:r>
                              <w:rPr>
                                <w:rFonts w:ascii="Trebuchet MS"/>
                                <w:color w:val="231F20"/>
                                <w:w w:val="95"/>
                                <w:sz w:val="18"/>
                              </w:rPr>
                              <w:t>á</w:t>
                            </w:r>
                            <w:r>
                              <w:rPr>
                                <w:rFonts w:ascii="Trebuchet MS"/>
                                <w:color w:val="231F20"/>
                                <w:w w:val="95"/>
                                <w:sz w:val="18"/>
                              </w:rPr>
                              <w:t>c c</w:t>
                            </w:r>
                            <w:r>
                              <w:rPr>
                                <w:rFonts w:ascii="Trebuchet MS"/>
                                <w:color w:val="231F20"/>
                                <w:w w:val="95"/>
                                <w:sz w:val="18"/>
                              </w:rPr>
                              <w:t>ô</w:t>
                            </w:r>
                            <w:r>
                              <w:rPr>
                                <w:rFonts w:ascii="Trebuchet MS"/>
                                <w:color w:val="231F20"/>
                                <w:w w:val="95"/>
                                <w:sz w:val="18"/>
                              </w:rPr>
                              <w:t>ng c</w:t>
                            </w:r>
                            <w:r>
                              <w:rPr>
                                <w:rFonts w:ascii="Trebuchet MS"/>
                                <w:color w:val="231F20"/>
                                <w:w w:val="95"/>
                                <w:sz w:val="18"/>
                              </w:rPr>
                              <w:t>ụ</w:t>
                            </w:r>
                            <w:r>
                              <w:rPr>
                                <w:rFonts w:ascii="Trebuchet MS"/>
                                <w:color w:val="231F20"/>
                                <w:w w:val="95"/>
                                <w:sz w:val="18"/>
                              </w:rPr>
                              <w:t xml:space="preserve"> t</w:t>
                            </w:r>
                            <w:r>
                              <w:rPr>
                                <w:rFonts w:ascii="Trebuchet MS"/>
                                <w:color w:val="231F20"/>
                                <w:w w:val="95"/>
                                <w:sz w:val="18"/>
                              </w:rPr>
                              <w:t>ự</w:t>
                            </w:r>
                            <w:r>
                              <w:rPr>
                                <w:rFonts w:ascii="Trebuchet MS"/>
                                <w:color w:val="231F20"/>
                                <w:w w:val="95"/>
                                <w:sz w:val="18"/>
                              </w:rPr>
                              <w:t xml:space="preserve"> </w:t>
                            </w:r>
                            <w:r>
                              <w:rPr>
                                <w:rFonts w:ascii="Trebuchet MS"/>
                                <w:color w:val="231F20"/>
                                <w:w w:val="95"/>
                                <w:sz w:val="18"/>
                              </w:rPr>
                              <w:t>độ</w:t>
                            </w:r>
                            <w:r>
                              <w:rPr>
                                <w:rFonts w:ascii="Trebuchet MS"/>
                                <w:color w:val="231F20"/>
                                <w:w w:val="95"/>
                                <w:sz w:val="18"/>
                              </w:rPr>
                              <w:t xml:space="preserve">ng </w:t>
                            </w:r>
                            <w:r>
                              <w:rPr>
                                <w:rFonts w:ascii="Trebuchet MS"/>
                                <w:color w:val="231F20"/>
                                <w:w w:val="95"/>
                                <w:sz w:val="18"/>
                              </w:rPr>
                              <w:t>để</w:t>
                            </w:r>
                            <w:r>
                              <w:rPr>
                                <w:rFonts w:ascii="Trebuchet MS"/>
                                <w:color w:val="231F20"/>
                                <w:w w:val="95"/>
                                <w:sz w:val="18"/>
                              </w:rPr>
                              <w:t xml:space="preserve"> ph</w:t>
                            </w:r>
                            <w:r>
                              <w:rPr>
                                <w:rFonts w:ascii="Trebuchet MS"/>
                                <w:color w:val="231F20"/>
                                <w:w w:val="95"/>
                                <w:sz w:val="18"/>
                              </w:rPr>
                              <w:t>â</w:t>
                            </w:r>
                            <w:r>
                              <w:rPr>
                                <w:rFonts w:ascii="Trebuchet MS"/>
                                <w:color w:val="231F20"/>
                                <w:w w:val="95"/>
                                <w:sz w:val="18"/>
                              </w:rPr>
                              <w:t>n t</w:t>
                            </w:r>
                            <w:r>
                              <w:rPr>
                                <w:rFonts w:ascii="Trebuchet MS"/>
                                <w:color w:val="231F20"/>
                                <w:w w:val="95"/>
                                <w:sz w:val="18"/>
                              </w:rPr>
                              <w:t>í</w:t>
                            </w:r>
                            <w:r>
                              <w:rPr>
                                <w:rFonts w:ascii="Trebuchet MS"/>
                                <w:color w:val="231F20"/>
                                <w:w w:val="95"/>
                                <w:sz w:val="18"/>
                              </w:rPr>
                              <w:t>ch d</w:t>
                            </w:r>
                            <w:r>
                              <w:rPr>
                                <w:rFonts w:ascii="Trebuchet MS"/>
                                <w:color w:val="231F20"/>
                                <w:w w:val="95"/>
                                <w:sz w:val="18"/>
                              </w:rPr>
                              <w:t>ữ</w:t>
                            </w:r>
                            <w:r>
                              <w:rPr>
                                <w:rFonts w:ascii="Trebuchet MS"/>
                                <w:color w:val="231F20"/>
                                <w:w w:val="95"/>
                                <w:sz w:val="18"/>
                              </w:rPr>
                              <w:t xml:space="preserve"> li</w:t>
                            </w:r>
                            <w:r>
                              <w:rPr>
                                <w:rFonts w:ascii="Trebuchet MS"/>
                                <w:color w:val="231F20"/>
                                <w:w w:val="95"/>
                                <w:sz w:val="18"/>
                              </w:rPr>
                              <w:t>ệ</w:t>
                            </w:r>
                            <w:r>
                              <w:rPr>
                                <w:rFonts w:ascii="Trebuchet MS"/>
                                <w:color w:val="231F20"/>
                                <w:w w:val="95"/>
                                <w:sz w:val="18"/>
                              </w:rPr>
                              <w:t>u trong kho d</w:t>
                            </w:r>
                            <w:r>
                              <w:rPr>
                                <w:rFonts w:ascii="Trebuchet MS"/>
                                <w:color w:val="231F20"/>
                                <w:w w:val="95"/>
                                <w:sz w:val="18"/>
                              </w:rPr>
                              <w:t>ữ</w:t>
                            </w:r>
                            <w:r>
                              <w:rPr>
                                <w:rFonts w:ascii="Trebuchet MS"/>
                                <w:color w:val="231F20"/>
                                <w:w w:val="95"/>
                                <w:sz w:val="18"/>
                              </w:rPr>
                              <w:t xml:space="preserve"> li</w:t>
                            </w:r>
                            <w:r>
                              <w:rPr>
                                <w:rFonts w:ascii="Trebuchet MS"/>
                                <w:color w:val="231F20"/>
                                <w:w w:val="95"/>
                                <w:sz w:val="18"/>
                              </w:rPr>
                              <w:t>ệ</w:t>
                            </w:r>
                            <w:r>
                              <w:rPr>
                                <w:rFonts w:ascii="Trebuchet MS"/>
                                <w:color w:val="231F20"/>
                                <w:w w:val="95"/>
                                <w:sz w:val="18"/>
                              </w:rPr>
                              <w:t>u v</w:t>
                            </w:r>
                            <w:r>
                              <w:rPr>
                                <w:rFonts w:ascii="Trebuchet MS"/>
                                <w:color w:val="231F20"/>
                                <w:w w:val="95"/>
                                <w:sz w:val="18"/>
                              </w:rPr>
                              <w:t>à</w:t>
                            </w:r>
                            <w:r>
                              <w:rPr>
                                <w:rFonts w:ascii="Trebuchet MS"/>
                                <w:color w:val="231F20"/>
                                <w:w w:val="95"/>
                                <w:sz w:val="18"/>
                              </w:rPr>
                              <w:t xml:space="preserve"> c</w:t>
                            </w:r>
                            <w:r>
                              <w:rPr>
                                <w:rFonts w:ascii="Trebuchet MS"/>
                                <w:color w:val="231F20"/>
                                <w:w w:val="95"/>
                                <w:sz w:val="18"/>
                              </w:rPr>
                              <w:t>á</w:t>
                            </w:r>
                            <w:r>
                              <w:rPr>
                                <w:rFonts w:ascii="Trebuchet MS"/>
                                <w:color w:val="231F20"/>
                                <w:w w:val="95"/>
                                <w:sz w:val="18"/>
                              </w:rPr>
                              <w:t>c ngu</w:t>
                            </w:r>
                            <w:r>
                              <w:rPr>
                                <w:rFonts w:ascii="Trebuchet MS"/>
                                <w:color w:val="231F20"/>
                                <w:w w:val="95"/>
                                <w:sz w:val="18"/>
                              </w:rPr>
                              <w:t>ồ</w:t>
                            </w:r>
                            <w:r>
                              <w:rPr>
                                <w:rFonts w:ascii="Trebuchet MS"/>
                                <w:color w:val="231F20"/>
                                <w:w w:val="95"/>
                                <w:sz w:val="18"/>
                              </w:rPr>
                              <w:t>n kh</w:t>
                            </w:r>
                            <w:r>
                              <w:rPr>
                                <w:rFonts w:ascii="Trebuchet MS"/>
                                <w:color w:val="231F20"/>
                                <w:w w:val="95"/>
                                <w:sz w:val="18"/>
                              </w:rPr>
                              <w:t>á</w:t>
                            </w:r>
                            <w:r>
                              <w:rPr>
                                <w:rFonts w:ascii="Trebuchet MS"/>
                                <w:color w:val="231F20"/>
                                <w:w w:val="95"/>
                                <w:sz w:val="18"/>
                              </w:rPr>
                              <w:t xml:space="preserve">c, </w:t>
                            </w:r>
                            <w:r>
                              <w:rPr>
                                <w:rFonts w:ascii="Trebuchet MS"/>
                                <w:color w:val="231F20"/>
                                <w:w w:val="95"/>
                                <w:sz w:val="18"/>
                              </w:rPr>
                              <w:t>đồ</w:t>
                            </w:r>
                            <w:r>
                              <w:rPr>
                                <w:rFonts w:ascii="Trebuchet MS"/>
                                <w:color w:val="231F20"/>
                                <w:w w:val="95"/>
                                <w:sz w:val="18"/>
                              </w:rPr>
                              <w:t>ng th</w:t>
                            </w:r>
                            <w:r>
                              <w:rPr>
                                <w:rFonts w:ascii="Trebuchet MS"/>
                                <w:color w:val="231F20"/>
                                <w:w w:val="95"/>
                                <w:sz w:val="18"/>
                              </w:rPr>
                              <w:t>ờ</w:t>
                            </w:r>
                            <w:r>
                              <w:rPr>
                                <w:rFonts w:ascii="Trebuchet MS"/>
                                <w:color w:val="231F20"/>
                                <w:w w:val="95"/>
                                <w:sz w:val="18"/>
                              </w:rPr>
                              <w:t>i ch</w:t>
                            </w:r>
                            <w:r>
                              <w:rPr>
                                <w:rFonts w:ascii="Trebuchet MS"/>
                                <w:color w:val="231F20"/>
                                <w:w w:val="95"/>
                                <w:sz w:val="18"/>
                              </w:rPr>
                              <w:t>ủ</w:t>
                            </w:r>
                            <w:r>
                              <w:rPr>
                                <w:rFonts w:ascii="Trebuchet MS"/>
                                <w:color w:val="231F20"/>
                                <w:w w:val="95"/>
                                <w:sz w:val="18"/>
                              </w:rPr>
                              <w:t xml:space="preserve"> </w:t>
                            </w:r>
                            <w:r>
                              <w:rPr>
                                <w:rFonts w:ascii="Trebuchet MS"/>
                                <w:color w:val="231F20"/>
                                <w:w w:val="95"/>
                                <w:sz w:val="18"/>
                              </w:rPr>
                              <w:t>độ</w:t>
                            </w:r>
                            <w:r>
                              <w:rPr>
                                <w:rFonts w:ascii="Trebuchet MS"/>
                                <w:color w:val="231F20"/>
                                <w:w w:val="95"/>
                                <w:sz w:val="18"/>
                              </w:rPr>
                              <w:t>ng x</w:t>
                            </w:r>
                            <w:r>
                              <w:rPr>
                                <w:rFonts w:ascii="Trebuchet MS"/>
                                <w:color w:val="231F20"/>
                                <w:w w:val="95"/>
                                <w:sz w:val="18"/>
                              </w:rPr>
                              <w:t>á</w:t>
                            </w:r>
                            <w:r>
                              <w:rPr>
                                <w:rFonts w:ascii="Trebuchet MS"/>
                                <w:color w:val="231F20"/>
                                <w:w w:val="95"/>
                                <w:sz w:val="18"/>
                              </w:rPr>
                              <w:t xml:space="preserve">c </w:t>
                            </w:r>
                            <w:r>
                              <w:rPr>
                                <w:rFonts w:ascii="Trebuchet MS"/>
                                <w:color w:val="231F20"/>
                                <w:w w:val="95"/>
                                <w:sz w:val="18"/>
                              </w:rPr>
                              <w:t>đị</w:t>
                            </w:r>
                            <w:r>
                              <w:rPr>
                                <w:rFonts w:ascii="Trebuchet MS"/>
                                <w:color w:val="231F20"/>
                                <w:w w:val="95"/>
                                <w:sz w:val="18"/>
                              </w:rPr>
                              <w:t>nh c</w:t>
                            </w:r>
                            <w:r>
                              <w:rPr>
                                <w:rFonts w:ascii="Trebuchet MS"/>
                                <w:color w:val="231F20"/>
                                <w:w w:val="95"/>
                                <w:sz w:val="18"/>
                              </w:rPr>
                              <w:t>á</w:t>
                            </w:r>
                            <w:r>
                              <w:rPr>
                                <w:rFonts w:ascii="Trebuchet MS"/>
                                <w:color w:val="231F20"/>
                                <w:w w:val="95"/>
                                <w:sz w:val="18"/>
                              </w:rPr>
                              <w:t>c m</w:t>
                            </w:r>
                            <w:r>
                              <w:rPr>
                                <w:rFonts w:ascii="Trebuchet MS"/>
                                <w:color w:val="231F20"/>
                                <w:w w:val="95"/>
                                <w:sz w:val="18"/>
                              </w:rPr>
                              <w:t>ố</w:t>
                            </w:r>
                            <w:r>
                              <w:rPr>
                                <w:rFonts w:ascii="Trebuchet MS"/>
                                <w:color w:val="231F20"/>
                                <w:w w:val="95"/>
                                <w:sz w:val="18"/>
                              </w:rPr>
                              <w:t>i quan h</w:t>
                            </w:r>
                            <w:r>
                              <w:rPr>
                                <w:rFonts w:ascii="Trebuchet MS"/>
                                <w:color w:val="231F20"/>
                                <w:w w:val="95"/>
                                <w:sz w:val="18"/>
                              </w:rPr>
                              <w:t>ệ</w:t>
                            </w:r>
                            <w:r>
                              <w:rPr>
                                <w:rFonts w:ascii="Trebuchet MS"/>
                                <w:color w:val="231F20"/>
                                <w:w w:val="95"/>
                                <w:sz w:val="18"/>
                              </w:rPr>
                              <w:t xml:space="preserve"> v</w:t>
                            </w:r>
                            <w:r>
                              <w:rPr>
                                <w:rFonts w:ascii="Trebuchet MS"/>
                                <w:color w:val="231F20"/>
                                <w:w w:val="95"/>
                                <w:sz w:val="18"/>
                              </w:rPr>
                              <w:t>à</w:t>
                            </w:r>
                            <w:r>
                              <w:rPr>
                                <w:rFonts w:ascii="Trebuchet MS"/>
                                <w:color w:val="231F20"/>
                                <w:w w:val="95"/>
                                <w:sz w:val="18"/>
                              </w:rPr>
                              <w:t xml:space="preserve"> </w:t>
                            </w:r>
                            <w:r>
                              <w:rPr>
                                <w:rFonts w:ascii="Trebuchet MS"/>
                                <w:color w:val="231F20"/>
                                <w:w w:val="95"/>
                                <w:sz w:val="18"/>
                              </w:rPr>
                              <w:t>đ</w:t>
                            </w:r>
                            <w:r>
                              <w:rPr>
                                <w:rFonts w:ascii="Trebuchet MS"/>
                                <w:color w:val="231F20"/>
                                <w:w w:val="95"/>
                                <w:sz w:val="18"/>
                              </w:rPr>
                              <w:t>i</w:t>
                            </w:r>
                            <w:r>
                              <w:rPr>
                                <w:rFonts w:ascii="Trebuchet MS"/>
                                <w:color w:val="231F20"/>
                                <w:w w:val="95"/>
                                <w:sz w:val="18"/>
                              </w:rPr>
                              <w:t>ể</w:t>
                            </w:r>
                            <w:r>
                              <w:rPr>
                                <w:rFonts w:ascii="Trebuchet MS"/>
                                <w:color w:val="231F20"/>
                                <w:w w:val="95"/>
                                <w:sz w:val="18"/>
                              </w:rPr>
                              <w:t>m b</w:t>
                            </w:r>
                            <w:r>
                              <w:rPr>
                                <w:rFonts w:ascii="Trebuchet MS"/>
                                <w:color w:val="231F20"/>
                                <w:w w:val="95"/>
                                <w:sz w:val="18"/>
                              </w:rPr>
                              <w:t>ấ</w:t>
                            </w:r>
                            <w:r>
                              <w:rPr>
                                <w:rFonts w:ascii="Trebuchet MS"/>
                                <w:color w:val="231F20"/>
                                <w:w w:val="95"/>
                                <w:sz w:val="18"/>
                              </w:rPr>
                              <w:t>t th</w:t>
                            </w:r>
                            <w:r>
                              <w:rPr>
                                <w:rFonts w:ascii="Trebuchet MS"/>
                                <w:color w:val="231F20"/>
                                <w:w w:val="95"/>
                                <w:sz w:val="18"/>
                              </w:rPr>
                              <w:t>ườ</w:t>
                            </w:r>
                            <w:r>
                              <w:rPr>
                                <w:rFonts w:ascii="Trebuchet MS"/>
                                <w:color w:val="231F20"/>
                                <w:w w:val="95"/>
                                <w:sz w:val="18"/>
                              </w:rPr>
                              <w:t>ng c</w:t>
                            </w:r>
                            <w:r>
                              <w:rPr>
                                <w:rFonts w:ascii="Trebuchet MS"/>
                                <w:color w:val="231F20"/>
                                <w:w w:val="95"/>
                                <w:sz w:val="18"/>
                              </w:rPr>
                              <w:t>ó</w:t>
                            </w:r>
                            <w:r>
                              <w:rPr>
                                <w:rFonts w:ascii="Trebuchet MS"/>
                                <w:color w:val="231F20"/>
                                <w:w w:val="95"/>
                                <w:sz w:val="18"/>
                              </w:rPr>
                              <w:t xml:space="preserve"> th</w:t>
                            </w:r>
                            <w:r>
                              <w:rPr>
                                <w:rFonts w:ascii="Trebuchet MS"/>
                                <w:color w:val="231F20"/>
                                <w:w w:val="95"/>
                                <w:sz w:val="18"/>
                              </w:rPr>
                              <w:t>ể</w:t>
                            </w:r>
                            <w:r>
                              <w:rPr>
                                <w:rFonts w:ascii="Trebuchet MS"/>
                                <w:color w:val="231F20"/>
                                <w:w w:val="95"/>
                                <w:sz w:val="18"/>
                              </w:rPr>
                              <w:t xml:space="preserve"> x</w:t>
                            </w:r>
                            <w:r>
                              <w:rPr>
                                <w:rFonts w:ascii="Trebuchet MS"/>
                                <w:color w:val="231F20"/>
                                <w:w w:val="95"/>
                                <w:sz w:val="18"/>
                              </w:rPr>
                              <w:t>ả</w:t>
                            </w:r>
                            <w:r>
                              <w:rPr>
                                <w:rFonts w:ascii="Trebuchet MS"/>
                                <w:color w:val="231F20"/>
                                <w:w w:val="95"/>
                                <w:sz w:val="18"/>
                              </w:rPr>
                              <w:t>y ra.</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58AC59F" id="Text Box 314" o:spid="_x0000_s1112" type="#_x0000_t202" style="position:absolute;left:0;text-align:left;margin-left:506.65pt;margin-top:11.3pt;width:102.35pt;height:162.5pt;z-index:25160448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" fillcolor="#d0e0d0" stroked="f">
                <v:textbox inset="0,0,0,0">
                  <w:txbxContent>
                    <w:p w14:paraId="50B943A5" w14:textId="77777777" w:rsidR="008C0CC0" w:rsidRDefault="008C0CC0" w:rsidP="008C0CC0">
                      <w:pPr>
                        <w:spacing w:before="69"/>
                        <w:ind w:left="120"/>
                        <w:rPr>
                          <w:rFonts w:ascii="Verdana"/>
                          <w:b/>
                          <w:sz w:val="20"/>
                        </w:rPr>
                      </w:pPr>
                      <w:r>
                        <w:rPr>
                          <w:rFonts w:ascii="Verdana"/>
                          <w:b/>
                          <w:color w:val="2C6682"/>
                          <w:w w:val="90"/>
                          <w:sz w:val="20"/>
                        </w:rPr>
                        <w:t>khai th</w:t>
                      </w:r>
                      <w:r>
                        <w:rPr>
                          <w:rFonts w:ascii="Verdana"/>
                          <w:b/>
                          <w:color w:val="2C6682"/>
                          <w:w w:val="90"/>
                          <w:sz w:val="20"/>
                        </w:rPr>
                        <w:t>á</w:t>
                      </w:r>
                      <w:r>
                        <w:rPr>
                          <w:rFonts w:ascii="Verdana"/>
                          <w:b/>
                          <w:color w:val="2C6682"/>
                          <w:w w:val="90"/>
                          <w:sz w:val="20"/>
                        </w:rPr>
                        <w:t>c d</w:t>
                      </w:r>
                      <w:r>
                        <w:rPr>
                          <w:rFonts w:ascii="Verdana"/>
                          <w:b/>
                          <w:color w:val="2C6682"/>
                          <w:w w:val="90"/>
                          <w:sz w:val="20"/>
                        </w:rPr>
                        <w:t>ữ</w:t>
                      </w:r>
                      <w:r>
                        <w:rPr>
                          <w:rFonts w:ascii="Verdana"/>
                          <w:b/>
                          <w:color w:val="2C6682"/>
                          <w:w w:val="90"/>
                          <w:sz w:val="20"/>
                        </w:rPr>
                        <w:t xml:space="preserve"> li</w:t>
                      </w:r>
                      <w:r>
                        <w:rPr>
                          <w:rFonts w:ascii="Verdana"/>
                          <w:b/>
                          <w:color w:val="2C6682"/>
                          <w:w w:val="90"/>
                          <w:sz w:val="20"/>
                        </w:rPr>
                        <w:t>ệ</w:t>
                      </w:r>
                      <w:r>
                        <w:rPr>
                          <w:rFonts w:ascii="Verdana"/>
                          <w:b/>
                          <w:color w:val="2C6682"/>
                          <w:w w:val="90"/>
                          <w:sz w:val="20"/>
                        </w:rPr>
                        <w:t>u</w:t>
                      </w:r>
                    </w:p>
                    <w:p w14:paraId="6E64F15F" w14:textId="77777777" w:rsidR="008C0CC0" w:rsidRDefault="008C0CC0" w:rsidP="008C0CC0">
                      <w:pPr>
                        <w:spacing w:before="1" w:line="247" w:lineRule="auto"/>
                        <w:ind w:left="120" w:right="304"/>
                        <w:rPr>
                          <w:rFonts w:ascii="Trebuchet MS"/>
                          <w:color w:val="231F20"/>
                          <w:w w:val="95"/>
                          <w:sz w:val="18"/>
                        </w:rPr>
                      </w:pPr>
                      <w:r>
                        <w:rPr>
                          <w:rFonts w:ascii="Trebuchet MS"/>
                          <w:color w:val="231F20"/>
                          <w:w w:val="95"/>
                          <w:sz w:val="18"/>
                        </w:rPr>
                        <w:t>M</w:t>
                      </w:r>
                      <w:r>
                        <w:rPr>
                          <w:rFonts w:ascii="Trebuchet MS"/>
                          <w:color w:val="231F20"/>
                          <w:w w:val="95"/>
                          <w:sz w:val="18"/>
                        </w:rPr>
                        <w:t>ộ</w:t>
                      </w:r>
                      <w:r>
                        <w:rPr>
                          <w:rFonts w:ascii="Trebuchet MS"/>
                          <w:color w:val="231F20"/>
                          <w:w w:val="95"/>
                          <w:sz w:val="18"/>
                        </w:rPr>
                        <w:t>t quy tr</w:t>
                      </w:r>
                      <w:r>
                        <w:rPr>
                          <w:rFonts w:ascii="Trebuchet MS"/>
                          <w:color w:val="231F20"/>
                          <w:w w:val="95"/>
                          <w:sz w:val="18"/>
                        </w:rPr>
                        <w:t>ì</w:t>
                      </w:r>
                      <w:r>
                        <w:rPr>
                          <w:rFonts w:ascii="Trebuchet MS"/>
                          <w:color w:val="231F20"/>
                          <w:w w:val="95"/>
                          <w:sz w:val="18"/>
                        </w:rPr>
                        <w:t>nh s</w:t>
                      </w:r>
                      <w:r>
                        <w:rPr>
                          <w:rFonts w:ascii="Trebuchet MS"/>
                          <w:color w:val="231F20"/>
                          <w:w w:val="95"/>
                          <w:sz w:val="18"/>
                        </w:rPr>
                        <w:t>ử</w:t>
                      </w:r>
                      <w:r>
                        <w:rPr>
                          <w:rFonts w:ascii="Trebuchet MS"/>
                          <w:color w:val="231F20"/>
                          <w:w w:val="95"/>
                          <w:sz w:val="18"/>
                        </w:rPr>
                        <w:t xml:space="preserve"> d</w:t>
                      </w:r>
                      <w:r>
                        <w:rPr>
                          <w:rFonts w:ascii="Trebuchet MS"/>
                          <w:color w:val="231F20"/>
                          <w:w w:val="95"/>
                          <w:sz w:val="18"/>
                        </w:rPr>
                        <w:t>ụ</w:t>
                      </w:r>
                      <w:r>
                        <w:rPr>
                          <w:rFonts w:ascii="Trebuchet MS"/>
                          <w:color w:val="231F20"/>
                          <w:w w:val="95"/>
                          <w:sz w:val="18"/>
                        </w:rPr>
                        <w:t>ng c</w:t>
                      </w:r>
                      <w:r>
                        <w:rPr>
                          <w:rFonts w:ascii="Trebuchet MS"/>
                          <w:color w:val="231F20"/>
                          <w:w w:val="95"/>
                          <w:sz w:val="18"/>
                        </w:rPr>
                        <w:t>á</w:t>
                      </w:r>
                      <w:r>
                        <w:rPr>
                          <w:rFonts w:ascii="Trebuchet MS"/>
                          <w:color w:val="231F20"/>
                          <w:w w:val="95"/>
                          <w:sz w:val="18"/>
                        </w:rPr>
                        <w:t>c c</w:t>
                      </w:r>
                      <w:r>
                        <w:rPr>
                          <w:rFonts w:ascii="Trebuchet MS"/>
                          <w:color w:val="231F20"/>
                          <w:w w:val="95"/>
                          <w:sz w:val="18"/>
                        </w:rPr>
                        <w:t>ô</w:t>
                      </w:r>
                      <w:r>
                        <w:rPr>
                          <w:rFonts w:ascii="Trebuchet MS"/>
                          <w:color w:val="231F20"/>
                          <w:w w:val="95"/>
                          <w:sz w:val="18"/>
                        </w:rPr>
                        <w:t>ng c</w:t>
                      </w:r>
                      <w:r>
                        <w:rPr>
                          <w:rFonts w:ascii="Trebuchet MS"/>
                          <w:color w:val="231F20"/>
                          <w:w w:val="95"/>
                          <w:sz w:val="18"/>
                        </w:rPr>
                        <w:t>ụ</w:t>
                      </w:r>
                      <w:r>
                        <w:rPr>
                          <w:rFonts w:ascii="Trebuchet MS"/>
                          <w:color w:val="231F20"/>
                          <w:w w:val="95"/>
                          <w:sz w:val="18"/>
                        </w:rPr>
                        <w:t xml:space="preserve"> t</w:t>
                      </w:r>
                      <w:r>
                        <w:rPr>
                          <w:rFonts w:ascii="Trebuchet MS"/>
                          <w:color w:val="231F20"/>
                          <w:w w:val="95"/>
                          <w:sz w:val="18"/>
                        </w:rPr>
                        <w:t>ự</w:t>
                      </w:r>
                      <w:r>
                        <w:rPr>
                          <w:rFonts w:ascii="Trebuchet MS"/>
                          <w:color w:val="231F20"/>
                          <w:w w:val="95"/>
                          <w:sz w:val="18"/>
                        </w:rPr>
                        <w:t xml:space="preserve"> </w:t>
                      </w:r>
                      <w:r>
                        <w:rPr>
                          <w:rFonts w:ascii="Trebuchet MS"/>
                          <w:color w:val="231F20"/>
                          <w:w w:val="95"/>
                          <w:sz w:val="18"/>
                        </w:rPr>
                        <w:t>độ</w:t>
                      </w:r>
                      <w:r>
                        <w:rPr>
                          <w:rFonts w:ascii="Trebuchet MS"/>
                          <w:color w:val="231F20"/>
                          <w:w w:val="95"/>
                          <w:sz w:val="18"/>
                        </w:rPr>
                        <w:t xml:space="preserve">ng </w:t>
                      </w:r>
                      <w:r>
                        <w:rPr>
                          <w:rFonts w:ascii="Trebuchet MS"/>
                          <w:color w:val="231F20"/>
                          <w:w w:val="95"/>
                          <w:sz w:val="18"/>
                        </w:rPr>
                        <w:t>để</w:t>
                      </w:r>
                      <w:r>
                        <w:rPr>
                          <w:rFonts w:ascii="Trebuchet MS"/>
                          <w:color w:val="231F20"/>
                          <w:w w:val="95"/>
                          <w:sz w:val="18"/>
                        </w:rPr>
                        <w:t xml:space="preserve"> ph</w:t>
                      </w:r>
                      <w:r>
                        <w:rPr>
                          <w:rFonts w:ascii="Trebuchet MS"/>
                          <w:color w:val="231F20"/>
                          <w:w w:val="95"/>
                          <w:sz w:val="18"/>
                        </w:rPr>
                        <w:t>â</w:t>
                      </w:r>
                      <w:r>
                        <w:rPr>
                          <w:rFonts w:ascii="Trebuchet MS"/>
                          <w:color w:val="231F20"/>
                          <w:w w:val="95"/>
                          <w:sz w:val="18"/>
                        </w:rPr>
                        <w:t>n t</w:t>
                      </w:r>
                      <w:r>
                        <w:rPr>
                          <w:rFonts w:ascii="Trebuchet MS"/>
                          <w:color w:val="231F20"/>
                          <w:w w:val="95"/>
                          <w:sz w:val="18"/>
                        </w:rPr>
                        <w:t>í</w:t>
                      </w:r>
                      <w:r>
                        <w:rPr>
                          <w:rFonts w:ascii="Trebuchet MS"/>
                          <w:color w:val="231F20"/>
                          <w:w w:val="95"/>
                          <w:sz w:val="18"/>
                        </w:rPr>
                        <w:t>ch d</w:t>
                      </w:r>
                      <w:r>
                        <w:rPr>
                          <w:rFonts w:ascii="Trebuchet MS"/>
                          <w:color w:val="231F20"/>
                          <w:w w:val="95"/>
                          <w:sz w:val="18"/>
                        </w:rPr>
                        <w:t>ữ</w:t>
                      </w:r>
                      <w:r>
                        <w:rPr>
                          <w:rFonts w:ascii="Trebuchet MS"/>
                          <w:color w:val="231F20"/>
                          <w:w w:val="95"/>
                          <w:sz w:val="18"/>
                        </w:rPr>
                        <w:t xml:space="preserve"> li</w:t>
                      </w:r>
                      <w:r>
                        <w:rPr>
                          <w:rFonts w:ascii="Trebuchet MS"/>
                          <w:color w:val="231F20"/>
                          <w:w w:val="95"/>
                          <w:sz w:val="18"/>
                        </w:rPr>
                        <w:t>ệ</w:t>
                      </w:r>
                      <w:r>
                        <w:rPr>
                          <w:rFonts w:ascii="Trebuchet MS"/>
                          <w:color w:val="231F20"/>
                          <w:w w:val="95"/>
                          <w:sz w:val="18"/>
                        </w:rPr>
                        <w:t>u trong kho d</w:t>
                      </w:r>
                      <w:r>
                        <w:rPr>
                          <w:rFonts w:ascii="Trebuchet MS"/>
                          <w:color w:val="231F20"/>
                          <w:w w:val="95"/>
                          <w:sz w:val="18"/>
                        </w:rPr>
                        <w:t>ữ</w:t>
                      </w:r>
                      <w:r>
                        <w:rPr>
                          <w:rFonts w:ascii="Trebuchet MS"/>
                          <w:color w:val="231F20"/>
                          <w:w w:val="95"/>
                          <w:sz w:val="18"/>
                        </w:rPr>
                        <w:t xml:space="preserve"> li</w:t>
                      </w:r>
                      <w:r>
                        <w:rPr>
                          <w:rFonts w:ascii="Trebuchet MS"/>
                          <w:color w:val="231F20"/>
                          <w:w w:val="95"/>
                          <w:sz w:val="18"/>
                        </w:rPr>
                        <w:t>ệ</w:t>
                      </w:r>
                      <w:r>
                        <w:rPr>
                          <w:rFonts w:ascii="Trebuchet MS"/>
                          <w:color w:val="231F20"/>
                          <w:w w:val="95"/>
                          <w:sz w:val="18"/>
                        </w:rPr>
                        <w:t>u v</w:t>
                      </w:r>
                      <w:r>
                        <w:rPr>
                          <w:rFonts w:ascii="Trebuchet MS"/>
                          <w:color w:val="231F20"/>
                          <w:w w:val="95"/>
                          <w:sz w:val="18"/>
                        </w:rPr>
                        <w:t>à</w:t>
                      </w:r>
                      <w:r>
                        <w:rPr>
                          <w:rFonts w:ascii="Trebuchet MS"/>
                          <w:color w:val="231F20"/>
                          <w:w w:val="95"/>
                          <w:sz w:val="18"/>
                        </w:rPr>
                        <w:t xml:space="preserve"> c</w:t>
                      </w:r>
                      <w:r>
                        <w:rPr>
                          <w:rFonts w:ascii="Trebuchet MS"/>
                          <w:color w:val="231F20"/>
                          <w:w w:val="95"/>
                          <w:sz w:val="18"/>
                        </w:rPr>
                        <w:t>á</w:t>
                      </w:r>
                      <w:r>
                        <w:rPr>
                          <w:rFonts w:ascii="Trebuchet MS"/>
                          <w:color w:val="231F20"/>
                          <w:w w:val="95"/>
                          <w:sz w:val="18"/>
                        </w:rPr>
                        <w:t>c ngu</w:t>
                      </w:r>
                      <w:r>
                        <w:rPr>
                          <w:rFonts w:ascii="Trebuchet MS"/>
                          <w:color w:val="231F20"/>
                          <w:w w:val="95"/>
                          <w:sz w:val="18"/>
                        </w:rPr>
                        <w:t>ồ</w:t>
                      </w:r>
                      <w:r>
                        <w:rPr>
                          <w:rFonts w:ascii="Trebuchet MS"/>
                          <w:color w:val="231F20"/>
                          <w:w w:val="95"/>
                          <w:sz w:val="18"/>
                        </w:rPr>
                        <w:t>n kh</w:t>
                      </w:r>
                      <w:r>
                        <w:rPr>
                          <w:rFonts w:ascii="Trebuchet MS"/>
                          <w:color w:val="231F20"/>
                          <w:w w:val="95"/>
                          <w:sz w:val="18"/>
                        </w:rPr>
                        <w:t>á</w:t>
                      </w:r>
                      <w:r>
                        <w:rPr>
                          <w:rFonts w:ascii="Trebuchet MS"/>
                          <w:color w:val="231F20"/>
                          <w:w w:val="95"/>
                          <w:sz w:val="18"/>
                        </w:rPr>
                        <w:t xml:space="preserve">c, </w:t>
                      </w:r>
                      <w:r>
                        <w:rPr>
                          <w:rFonts w:ascii="Trebuchet MS"/>
                          <w:color w:val="231F20"/>
                          <w:w w:val="95"/>
                          <w:sz w:val="18"/>
                        </w:rPr>
                        <w:t>đồ</w:t>
                      </w:r>
                      <w:r>
                        <w:rPr>
                          <w:rFonts w:ascii="Trebuchet MS"/>
                          <w:color w:val="231F20"/>
                          <w:w w:val="95"/>
                          <w:sz w:val="18"/>
                        </w:rPr>
                        <w:t>ng th</w:t>
                      </w:r>
                      <w:r>
                        <w:rPr>
                          <w:rFonts w:ascii="Trebuchet MS"/>
                          <w:color w:val="231F20"/>
                          <w:w w:val="95"/>
                          <w:sz w:val="18"/>
                        </w:rPr>
                        <w:t>ờ</w:t>
                      </w:r>
                      <w:r>
                        <w:rPr>
                          <w:rFonts w:ascii="Trebuchet MS"/>
                          <w:color w:val="231F20"/>
                          <w:w w:val="95"/>
                          <w:sz w:val="18"/>
                        </w:rPr>
                        <w:t>i ch</w:t>
                      </w:r>
                      <w:r>
                        <w:rPr>
                          <w:rFonts w:ascii="Trebuchet MS"/>
                          <w:color w:val="231F20"/>
                          <w:w w:val="95"/>
                          <w:sz w:val="18"/>
                        </w:rPr>
                        <w:t>ủ</w:t>
                      </w:r>
                      <w:r>
                        <w:rPr>
                          <w:rFonts w:ascii="Trebuchet MS"/>
                          <w:color w:val="231F20"/>
                          <w:w w:val="95"/>
                          <w:sz w:val="18"/>
                        </w:rPr>
                        <w:t xml:space="preserve"> </w:t>
                      </w:r>
                      <w:r>
                        <w:rPr>
                          <w:rFonts w:ascii="Trebuchet MS"/>
                          <w:color w:val="231F20"/>
                          <w:w w:val="95"/>
                          <w:sz w:val="18"/>
                        </w:rPr>
                        <w:t>độ</w:t>
                      </w:r>
                      <w:r>
                        <w:rPr>
                          <w:rFonts w:ascii="Trebuchet MS"/>
                          <w:color w:val="231F20"/>
                          <w:w w:val="95"/>
                          <w:sz w:val="18"/>
                        </w:rPr>
                        <w:t>ng x</w:t>
                      </w:r>
                      <w:r>
                        <w:rPr>
                          <w:rFonts w:ascii="Trebuchet MS"/>
                          <w:color w:val="231F20"/>
                          <w:w w:val="95"/>
                          <w:sz w:val="18"/>
                        </w:rPr>
                        <w:t>á</w:t>
                      </w:r>
                      <w:r>
                        <w:rPr>
                          <w:rFonts w:ascii="Trebuchet MS"/>
                          <w:color w:val="231F20"/>
                          <w:w w:val="95"/>
                          <w:sz w:val="18"/>
                        </w:rPr>
                        <w:t xml:space="preserve">c </w:t>
                      </w:r>
                      <w:r>
                        <w:rPr>
                          <w:rFonts w:ascii="Trebuchet MS"/>
                          <w:color w:val="231F20"/>
                          <w:w w:val="95"/>
                          <w:sz w:val="18"/>
                        </w:rPr>
                        <w:t>đị</w:t>
                      </w:r>
                      <w:r>
                        <w:rPr>
                          <w:rFonts w:ascii="Trebuchet MS"/>
                          <w:color w:val="231F20"/>
                          <w:w w:val="95"/>
                          <w:sz w:val="18"/>
                        </w:rPr>
                        <w:t>nh c</w:t>
                      </w:r>
                      <w:r>
                        <w:rPr>
                          <w:rFonts w:ascii="Trebuchet MS"/>
                          <w:color w:val="231F20"/>
                          <w:w w:val="95"/>
                          <w:sz w:val="18"/>
                        </w:rPr>
                        <w:t>á</w:t>
                      </w:r>
                      <w:r>
                        <w:rPr>
                          <w:rFonts w:ascii="Trebuchet MS"/>
                          <w:color w:val="231F20"/>
                          <w:w w:val="95"/>
                          <w:sz w:val="18"/>
                        </w:rPr>
                        <w:t>c m</w:t>
                      </w:r>
                      <w:r>
                        <w:rPr>
                          <w:rFonts w:ascii="Trebuchet MS"/>
                          <w:color w:val="231F20"/>
                          <w:w w:val="95"/>
                          <w:sz w:val="18"/>
                        </w:rPr>
                        <w:t>ố</w:t>
                      </w:r>
                      <w:r>
                        <w:rPr>
                          <w:rFonts w:ascii="Trebuchet MS"/>
                          <w:color w:val="231F20"/>
                          <w:w w:val="95"/>
                          <w:sz w:val="18"/>
                        </w:rPr>
                        <w:t>i quan h</w:t>
                      </w:r>
                      <w:r>
                        <w:rPr>
                          <w:rFonts w:ascii="Trebuchet MS"/>
                          <w:color w:val="231F20"/>
                          <w:w w:val="95"/>
                          <w:sz w:val="18"/>
                        </w:rPr>
                        <w:t>ệ</w:t>
                      </w:r>
                      <w:r>
                        <w:rPr>
                          <w:rFonts w:ascii="Trebuchet MS"/>
                          <w:color w:val="231F20"/>
                          <w:w w:val="95"/>
                          <w:sz w:val="18"/>
                        </w:rPr>
                        <w:t xml:space="preserve"> v</w:t>
                      </w:r>
                      <w:r>
                        <w:rPr>
                          <w:rFonts w:ascii="Trebuchet MS"/>
                          <w:color w:val="231F20"/>
                          <w:w w:val="95"/>
                          <w:sz w:val="18"/>
                        </w:rPr>
                        <w:t>à</w:t>
                      </w:r>
                      <w:r>
                        <w:rPr>
                          <w:rFonts w:ascii="Trebuchet MS"/>
                          <w:color w:val="231F20"/>
                          <w:w w:val="95"/>
                          <w:sz w:val="18"/>
                        </w:rPr>
                        <w:t xml:space="preserve"> </w:t>
                      </w:r>
                      <w:r>
                        <w:rPr>
                          <w:rFonts w:ascii="Trebuchet MS"/>
                          <w:color w:val="231F20"/>
                          <w:w w:val="95"/>
                          <w:sz w:val="18"/>
                        </w:rPr>
                        <w:t>đ</w:t>
                      </w:r>
                      <w:r>
                        <w:rPr>
                          <w:rFonts w:ascii="Trebuchet MS"/>
                          <w:color w:val="231F20"/>
                          <w:w w:val="95"/>
                          <w:sz w:val="18"/>
                        </w:rPr>
                        <w:t>i</w:t>
                      </w:r>
                      <w:r>
                        <w:rPr>
                          <w:rFonts w:ascii="Trebuchet MS"/>
                          <w:color w:val="231F20"/>
                          <w:w w:val="95"/>
                          <w:sz w:val="18"/>
                        </w:rPr>
                        <w:t>ể</w:t>
                      </w:r>
                      <w:r>
                        <w:rPr>
                          <w:rFonts w:ascii="Trebuchet MS"/>
                          <w:color w:val="231F20"/>
                          <w:w w:val="95"/>
                          <w:sz w:val="18"/>
                        </w:rPr>
                        <w:t>m b</w:t>
                      </w:r>
                      <w:r>
                        <w:rPr>
                          <w:rFonts w:ascii="Trebuchet MS"/>
                          <w:color w:val="231F20"/>
                          <w:w w:val="95"/>
                          <w:sz w:val="18"/>
                        </w:rPr>
                        <w:t>ấ</w:t>
                      </w:r>
                      <w:r>
                        <w:rPr>
                          <w:rFonts w:ascii="Trebuchet MS"/>
                          <w:color w:val="231F20"/>
                          <w:w w:val="95"/>
                          <w:sz w:val="18"/>
                        </w:rPr>
                        <w:t>t th</w:t>
                      </w:r>
                      <w:r>
                        <w:rPr>
                          <w:rFonts w:ascii="Trebuchet MS"/>
                          <w:color w:val="231F20"/>
                          <w:w w:val="95"/>
                          <w:sz w:val="18"/>
                        </w:rPr>
                        <w:t>ườ</w:t>
                      </w:r>
                      <w:r>
                        <w:rPr>
                          <w:rFonts w:ascii="Trebuchet MS"/>
                          <w:color w:val="231F20"/>
                          <w:w w:val="95"/>
                          <w:sz w:val="18"/>
                        </w:rPr>
                        <w:t>ng c</w:t>
                      </w:r>
                      <w:r>
                        <w:rPr>
                          <w:rFonts w:ascii="Trebuchet MS"/>
                          <w:color w:val="231F20"/>
                          <w:w w:val="95"/>
                          <w:sz w:val="18"/>
                        </w:rPr>
                        <w:t>ó</w:t>
                      </w:r>
                      <w:r>
                        <w:rPr>
                          <w:rFonts w:ascii="Trebuchet MS"/>
                          <w:color w:val="231F20"/>
                          <w:w w:val="95"/>
                          <w:sz w:val="18"/>
                        </w:rPr>
                        <w:t xml:space="preserve"> th</w:t>
                      </w:r>
                      <w:r>
                        <w:rPr>
                          <w:rFonts w:ascii="Trebuchet MS"/>
                          <w:color w:val="231F20"/>
                          <w:w w:val="95"/>
                          <w:sz w:val="18"/>
                        </w:rPr>
                        <w:t>ể</w:t>
                      </w:r>
                      <w:r>
                        <w:rPr>
                          <w:rFonts w:ascii="Trebuchet MS"/>
                          <w:color w:val="231F20"/>
                          <w:w w:val="95"/>
                          <w:sz w:val="18"/>
                        </w:rPr>
                        <w:t xml:space="preserve"> x</w:t>
                      </w:r>
                      <w:r>
                        <w:rPr>
                          <w:rFonts w:ascii="Trebuchet MS"/>
                          <w:color w:val="231F20"/>
                          <w:w w:val="95"/>
                          <w:sz w:val="18"/>
                        </w:rPr>
                        <w:t>ả</w:t>
                      </w:r>
                      <w:r>
                        <w:rPr>
                          <w:rFonts w:ascii="Trebuchet MS"/>
                          <w:color w:val="231F20"/>
                          <w:w w:val="95"/>
                          <w:sz w:val="18"/>
                        </w:rPr>
                        <w:t>y ra.</w:t>
                      </w:r>
                    </w:p>
                  </w:txbxContent>
                </v:textbox>
                <w10:wrap anchorx="page"/>
              </v:shape>
            </w:pict>
          </mc:Fallback>
        </mc:AlternateContent>
      </w:r>
      <w:r w:rsidRPr="000A77CC">
        <w:rPr>
          <w:color w:val="231F20"/>
        </w:rPr>
        <w:t>Các công cụ khai thác dữ liệu thế hệ hiện tại chứa nhiều biến thể thiết kế và ứng dụng để phù hợp với các yêu cầu kinh doanh cụ thể. Tùy thuộc vào lĩnh vực vấn đề, các công cụ khai thác dữ liệu tập trung vào các thị trường ngách như ngân hàng, bảo hiểm, tiếp thị, bán lẻ, tài chính và chăm sóc sức khỏe. Trong một phân khúc nhất định, các công cụ khai thác dữ liệu có thể sử dụng các thuật toán nhất định được triển khai theo những cách khác nhau và được áp dụng trên các dữ liệu khác nhau. Mặc dù thiếu các tiêu chuẩn chính xác, khai thác dữ liệu bao gồm bốn giai đoạn chung:</w:t>
      </w:r>
    </w:p>
    <w:p w14:paraId="20192399" w14:textId="77777777" w:rsidR="008C0CC0" w:rsidRPr="000A77CC" w:rsidRDefault="008C0CC0" w:rsidP="00BA54B1">
      <w:pPr>
        <w:pStyle w:val="ListParagraph"/>
        <w:numPr>
          <w:ilvl w:val="0"/>
          <w:numId w:val="31"/>
        </w:numPr>
        <w:tabs>
          <w:tab w:val="left" w:pos="2181"/>
        </w:tabs>
        <w:spacing w:before="51"/>
      </w:pPr>
      <w:r w:rsidRPr="000A77CC">
        <w:rPr>
          <w:color w:val="231F20"/>
          <w:w w:val="105"/>
        </w:rPr>
        <w:t>Chuẩn bị dữ liệu</w:t>
      </w:r>
    </w:p>
    <w:p w14:paraId="7F7767B7" w14:textId="77777777" w:rsidR="008C0CC0" w:rsidRPr="000A77CC" w:rsidRDefault="008C0CC0" w:rsidP="008C0CC0">
      <w:pPr>
        <w:jc w:val="both"/>
        <w:sectPr w:rsidR="008C0CC0" w:rsidRPr="000A77CC">
          <w:pgSz w:w="13560" w:h="16980"/>
          <w:pgMar w:top="1240" w:right="180" w:bottom="220" w:left="180" w:header="0" w:footer="20" w:gutter="0"/>
          <w:cols w:space="720"/>
        </w:sectPr>
      </w:pPr>
    </w:p>
    <w:p w14:paraId="22D2CE18" w14:textId="77777777" w:rsidR="008C0CC0" w:rsidRPr="000A77CC" w:rsidRDefault="008C0CC0" w:rsidP="008C0CC0">
      <w:pPr>
        <w:spacing w:before="86"/>
        <w:ind w:left="1208"/>
        <w:rPr>
          <w:sz w:val="20"/>
        </w:rPr>
      </w:pPr>
      <w:r w:rsidRPr="000A77CC">
        <w:rPr>
          <w:b/>
          <w:color w:val="2C6682"/>
          <w:sz w:val="20"/>
        </w:rPr>
        <w:lastRenderedPageBreak/>
        <w:t xml:space="preserve">630 </w:t>
      </w:r>
      <w:r w:rsidRPr="000A77CC">
        <w:rPr>
          <w:color w:val="231F20"/>
          <w:sz w:val="20"/>
        </w:rPr>
        <w:t>Phần 4 Khái niệm cơ sở dữ liệu nâng cao</w:t>
      </w:r>
    </w:p>
    <w:p w14:paraId="0C3936E1" w14:textId="77777777" w:rsidR="008C0CC0" w:rsidRPr="000A77CC" w:rsidRDefault="008C0CC0" w:rsidP="008C0CC0">
      <w:pPr>
        <w:pStyle w:val="BodyText"/>
        <w:spacing w:before="5"/>
        <w:rPr>
          <w:sz w:val="19"/>
        </w:rPr>
      </w:pPr>
    </w:p>
    <w:p w14:paraId="09FB0625" w14:textId="77777777" w:rsidR="008C0CC0" w:rsidRPr="000A77CC" w:rsidRDefault="008C0CC0" w:rsidP="00BA54B1">
      <w:pPr>
        <w:pStyle w:val="ListParagraph"/>
        <w:numPr>
          <w:ilvl w:val="0"/>
          <w:numId w:val="32"/>
        </w:numPr>
        <w:tabs>
          <w:tab w:val="left" w:pos="3861"/>
        </w:tabs>
        <w:spacing w:before="0"/>
      </w:pPr>
      <w:r w:rsidRPr="000A77CC">
        <w:t>Phân tích và phân loại dữ liệu</w:t>
      </w:r>
    </w:p>
    <w:p w14:paraId="7E2779F4" w14:textId="77777777" w:rsidR="008C0CC0" w:rsidRPr="000A77CC" w:rsidRDefault="008C0CC0" w:rsidP="00BA54B1">
      <w:pPr>
        <w:pStyle w:val="ListParagraph"/>
        <w:numPr>
          <w:ilvl w:val="0"/>
          <w:numId w:val="32"/>
        </w:numPr>
        <w:tabs>
          <w:tab w:val="left" w:pos="3861"/>
        </w:tabs>
        <w:spacing w:before="0"/>
      </w:pPr>
      <w:r w:rsidRPr="000A77CC">
        <w:rPr>
          <w:color w:val="231F20"/>
        </w:rPr>
        <w:t>Sự thu nhận kiến thức</w:t>
      </w:r>
    </w:p>
    <w:p w14:paraId="4B7E6E8A" w14:textId="77777777" w:rsidR="008C0CC0" w:rsidRPr="000A77CC" w:rsidRDefault="008C0CC0" w:rsidP="00BA54B1">
      <w:pPr>
        <w:pStyle w:val="ListParagraph"/>
        <w:numPr>
          <w:ilvl w:val="0"/>
          <w:numId w:val="32"/>
        </w:numPr>
        <w:tabs>
          <w:tab w:val="left" w:pos="3861"/>
        </w:tabs>
        <w:spacing w:before="40"/>
        <w:rPr>
          <w:color w:val="231F20"/>
        </w:rPr>
      </w:pPr>
      <w:r w:rsidRPr="000A77CC">
        <w:rPr>
          <w:color w:val="231F20"/>
        </w:rPr>
        <w:t>Dự đoán</w:t>
      </w:r>
    </w:p>
    <w:p w14:paraId="4C63895C" w14:textId="77777777" w:rsidR="008C0CC0" w:rsidRPr="000A77CC" w:rsidRDefault="008C0CC0" w:rsidP="008C0CC0">
      <w:pPr>
        <w:pStyle w:val="BodyText"/>
        <w:spacing w:before="83" w:line="249" w:lineRule="auto"/>
        <w:ind w:left="3600" w:right="1917" w:firstLine="264"/>
        <w:jc w:val="both"/>
        <w:rPr>
          <w:color w:val="231F20"/>
        </w:rPr>
      </w:pPr>
      <w:r w:rsidRPr="000A77CC">
        <w:rPr>
          <w:color w:val="231F20"/>
        </w:rPr>
        <w:t>Trong</w:t>
      </w:r>
      <w:r w:rsidRPr="000A77CC">
        <w:rPr>
          <w:color w:val="231F20"/>
          <w:spacing w:val="-4"/>
        </w:rPr>
        <w:t xml:space="preserve"> </w:t>
      </w:r>
      <w:r w:rsidRPr="000A77CC">
        <w:rPr>
          <w:i/>
          <w:color w:val="231F20"/>
          <w:spacing w:val="-3"/>
        </w:rPr>
        <w:t>giai đoạn chuẩn bị dữ liệu</w:t>
      </w:r>
      <w:r w:rsidRPr="000A77CC">
        <w:rPr>
          <w:color w:val="231F20"/>
        </w:rPr>
        <w:t>,</w:t>
      </w:r>
      <w:r w:rsidRPr="000A77CC">
        <w:rPr>
          <w:color w:val="231F20"/>
          <w:spacing w:val="-4"/>
        </w:rPr>
        <w:t xml:space="preserve"> </w:t>
      </w:r>
      <w:r w:rsidRPr="000A77CC">
        <w:rPr>
          <w:color w:val="231F20"/>
        </w:rPr>
        <w:t>các bộ dữ liệu chính được sử dụng bởi hoạt động khai thác dữ liệu được xác định và làm sạch mọi tạp chất dữ liệu. Do dữ liệu trong kho dữ liệu đã được tích hợp và lọc nên kho dữ liệu thường là mục tiêu được đặt cho các hoạt động khai thác dữ liệu.</w:t>
      </w:r>
    </w:p>
    <w:p w14:paraId="21997779" w14:textId="77777777" w:rsidR="008C0CC0" w:rsidRPr="000A77CC" w:rsidRDefault="008C0CC0" w:rsidP="008C0CC0">
      <w:pPr>
        <w:spacing w:before="4" w:line="249" w:lineRule="auto"/>
        <w:ind w:left="3600" w:right="1917" w:firstLine="264"/>
        <w:jc w:val="both"/>
      </w:pPr>
      <w:r w:rsidRPr="000A77CC">
        <w:rPr>
          <w:i/>
          <w:color w:val="231F20"/>
          <w:spacing w:val="-3"/>
        </w:rPr>
        <w:t>Giai đoạn phân tích và phân loại dữ liệu</w:t>
      </w:r>
      <w:r w:rsidRPr="000A77CC">
        <w:rPr>
          <w:i/>
          <w:color w:val="231F20"/>
        </w:rPr>
        <w:t xml:space="preserve"> </w:t>
      </w:r>
      <w:r w:rsidRPr="000A77CC">
        <w:rPr>
          <w:color w:val="231F20"/>
        </w:rPr>
        <w:t>nghiên cứu dữ liệu để xác định các đặc điểm hoặc mẫu dữ liệu phổ biến. Trong giai đoạn này, công cụ khai thác dữ liệu áp dụng các thuật toán cụ thể để tìm:</w:t>
      </w:r>
    </w:p>
    <w:p w14:paraId="178929C3" w14:textId="77777777" w:rsidR="008C0CC0" w:rsidRPr="000A77CC" w:rsidRDefault="008C0CC0" w:rsidP="00BA54B1">
      <w:pPr>
        <w:pStyle w:val="ListParagraph"/>
        <w:numPr>
          <w:ilvl w:val="0"/>
          <w:numId w:val="32"/>
        </w:numPr>
        <w:tabs>
          <w:tab w:val="left" w:pos="3861"/>
        </w:tabs>
        <w:spacing w:before="48"/>
        <w:jc w:val="left"/>
      </w:pPr>
      <w:r w:rsidRPr="000A77CC">
        <w:rPr>
          <w:color w:val="231F20"/>
        </w:rPr>
        <w:t>Nhóm, phân loại, cụm hoặc chuỗi dữ liệu</w:t>
      </w:r>
    </w:p>
    <w:p w14:paraId="0413D84A" w14:textId="77777777" w:rsidR="008C0CC0" w:rsidRPr="000A77CC" w:rsidRDefault="008C0CC0" w:rsidP="00BA54B1">
      <w:pPr>
        <w:pStyle w:val="ListParagraph"/>
        <w:numPr>
          <w:ilvl w:val="0"/>
          <w:numId w:val="32"/>
        </w:numPr>
        <w:tabs>
          <w:tab w:val="left" w:pos="3861"/>
        </w:tabs>
        <w:spacing w:before="39"/>
        <w:jc w:val="left"/>
      </w:pPr>
      <w:r w:rsidRPr="000A77CC">
        <w:rPr>
          <w:color w:val="231F20"/>
        </w:rPr>
        <w:t>Phụ thuộc dữ liệu, liên kết hoặc mối quan hệ</w:t>
      </w:r>
    </w:p>
    <w:p w14:paraId="085D3613" w14:textId="77777777" w:rsidR="008C0CC0" w:rsidRPr="000A77CC" w:rsidRDefault="008C0CC0" w:rsidP="00BA54B1">
      <w:pPr>
        <w:pStyle w:val="ListParagraph"/>
        <w:numPr>
          <w:ilvl w:val="0"/>
          <w:numId w:val="32"/>
        </w:numPr>
        <w:tabs>
          <w:tab w:val="left" w:pos="3861"/>
        </w:tabs>
        <w:spacing w:before="39"/>
        <w:jc w:val="left"/>
        <w:rPr>
          <w:color w:val="231F20"/>
          <w:w w:val="105"/>
        </w:rPr>
      </w:pPr>
      <w:r w:rsidRPr="000A77CC">
        <w:rPr>
          <w:color w:val="231F20"/>
          <w:w w:val="105"/>
        </w:rPr>
        <w:t>Các mẫu dữ liệu, xu hướng và độ lệch</w:t>
      </w:r>
    </w:p>
    <w:p w14:paraId="7AF02A4D" w14:textId="77777777" w:rsidR="008C0CC0" w:rsidRPr="000A77CC" w:rsidRDefault="008C0CC0" w:rsidP="008C0CC0">
      <w:pPr>
        <w:pStyle w:val="BodyText"/>
        <w:spacing w:before="84" w:line="249" w:lineRule="auto"/>
        <w:ind w:left="3600" w:right="1916" w:firstLine="264"/>
        <w:jc w:val="both"/>
        <w:rPr>
          <w:color w:val="231F20"/>
        </w:rPr>
      </w:pPr>
      <w:r w:rsidRPr="000A77CC">
        <w:rPr>
          <w:i/>
          <w:color w:val="231F20"/>
        </w:rPr>
        <w:t xml:space="preserve">Giai đoạn tiếp thu kiến thức </w:t>
      </w:r>
      <w:r w:rsidRPr="000A77CC">
        <w:rPr>
          <w:color w:val="231F20"/>
        </w:rPr>
        <w:t>sử dụng kết quả của giai đoạn phân tích và phân loại dữ liệu. Trong giai đoạn thu thập kiến thức, công cụ khai thác dữ liệu (với khả năng can thiệp của người dùng cuối) chọn thuật toán thu thập kiến thức hoặc mô hình thích hợp. Các thuật toán phổ biến nhất được sử dụng trong khai thác dữ liệu dựa trên mạng nơ-ron, cây quyết định, quy nạp quy tắc, thuật toán di truyền, cây phân loại và hồi quy, lý luận dựa trên bộ nhớ và hàng xóm gần nhất. Một công cụ khai thác dữ liệu có thể sử dụng nhiều thuật toán này trong bất kỳ sự kết hợp nào để tạo ra một mô hình máy tính phản ánh hành vi của tập dữ liệu đích.</w:t>
      </w:r>
    </w:p>
    <w:p w14:paraId="6A93BD0A" w14:textId="77777777" w:rsidR="008C0CC0" w:rsidRPr="000A77CC" w:rsidRDefault="008C0CC0" w:rsidP="008C0CC0">
      <w:pPr>
        <w:pStyle w:val="BodyText"/>
        <w:spacing w:before="7" w:line="249" w:lineRule="auto"/>
        <w:ind w:left="3600" w:right="1917" w:firstLine="264"/>
        <w:jc w:val="both"/>
      </w:pPr>
      <w:r w:rsidRPr="000A77CC">
        <w:rPr>
          <w:color w:val="231F20"/>
        </w:rPr>
        <w:t xml:space="preserve">Mặc dù nhiều công cụ khai thác dữ liệu tập trung vào giai đoạn khám phá tri thức, những công cụ khác tiếp tục </w:t>
      </w:r>
      <w:r w:rsidRPr="000A77CC">
        <w:rPr>
          <w:i/>
          <w:color w:val="231F20"/>
          <w:spacing w:val="-3"/>
        </w:rPr>
        <w:t xml:space="preserve">giai đoạn </w:t>
      </w:r>
      <w:r w:rsidRPr="000A77CC">
        <w:rPr>
          <w:i/>
          <w:color w:val="231F20"/>
          <w:spacing w:val="-3"/>
          <w:lang w:val="vi-VN"/>
        </w:rPr>
        <w:t>dự đoán</w:t>
      </w:r>
      <w:r w:rsidRPr="000A77CC">
        <w:rPr>
          <w:color w:val="231F20"/>
        </w:rPr>
        <w:t xml:space="preserve">. </w:t>
      </w:r>
      <w:r w:rsidRPr="000A77CC">
        <w:rPr>
          <w:color w:val="231F20"/>
          <w:spacing w:val="-3"/>
        </w:rPr>
        <w:t>Trong giai đoạn đó, kết quả khai thác dữ liệu được sử dụng để dự đoán hành vi trong tương lai và dự báo kết quả kinh doanh. Ví dụ về các phát hiện khai thác dữ liệu có thể là:</w:t>
      </w:r>
    </w:p>
    <w:p w14:paraId="40C80638" w14:textId="77777777" w:rsidR="008C0CC0" w:rsidRPr="000A77CC" w:rsidRDefault="008C0CC0" w:rsidP="00BA54B1">
      <w:pPr>
        <w:pStyle w:val="ListParagraph"/>
        <w:numPr>
          <w:ilvl w:val="0"/>
          <w:numId w:val="32"/>
        </w:numPr>
        <w:tabs>
          <w:tab w:val="left" w:pos="3861"/>
        </w:tabs>
        <w:spacing w:before="54" w:line="235" w:lineRule="auto"/>
        <w:ind w:right="1918"/>
        <w:jc w:val="left"/>
        <w:rPr>
          <w:color w:val="231F20"/>
        </w:rPr>
      </w:pPr>
      <w:r w:rsidRPr="000A77CC">
        <w:rPr>
          <w:color w:val="231F20"/>
        </w:rPr>
        <w:t>65% khách hàng không sử dụng một thẻ tín dụng cụ thể trong sáu tháng qua có khả năng hủy tài khoản đó là 88%.</w:t>
      </w:r>
    </w:p>
    <w:p w14:paraId="54A36729" w14:textId="77777777" w:rsidR="008C0CC0" w:rsidRPr="000A77CC" w:rsidRDefault="008C0CC0" w:rsidP="00BA54B1">
      <w:pPr>
        <w:pStyle w:val="ListParagraph"/>
        <w:numPr>
          <w:ilvl w:val="0"/>
          <w:numId w:val="32"/>
        </w:numPr>
        <w:tabs>
          <w:tab w:val="left" w:pos="3861"/>
        </w:tabs>
        <w:spacing w:before="62" w:line="235" w:lineRule="auto"/>
        <w:ind w:right="1918"/>
        <w:jc w:val="left"/>
      </w:pPr>
      <w:r w:rsidRPr="000A77CC">
        <w:rPr>
          <w:color w:val="231F20"/>
          <w:w w:val="105"/>
        </w:rPr>
        <w:t>82% khách hàng đã mua TV LCD 42 inch hoặc lớn hơn có khả năng 90% sẽ mua một trung tâm giải trí trong vòng bốn tuần tới.</w:t>
      </w:r>
    </w:p>
    <w:p w14:paraId="1BB9816A" w14:textId="77777777" w:rsidR="008C0CC0" w:rsidRPr="000A77CC" w:rsidRDefault="008C0CC0" w:rsidP="00BA54B1">
      <w:pPr>
        <w:pStyle w:val="ListParagraph"/>
        <w:numPr>
          <w:ilvl w:val="0"/>
          <w:numId w:val="32"/>
        </w:numPr>
        <w:tabs>
          <w:tab w:val="left" w:pos="3861"/>
        </w:tabs>
        <w:spacing w:before="61" w:line="235" w:lineRule="auto"/>
        <w:ind w:right="1917"/>
        <w:jc w:val="left"/>
      </w:pPr>
      <w:r w:rsidRPr="000A77CC">
        <w:rPr>
          <w:color w:val="231F20"/>
        </w:rPr>
        <w:t>Nếu tuổi &lt; 30, thu nhập &lt;= 25.000, xếp hạng tín dụng &lt; 3 và số tiền tín dụng &gt; 25.000 thì thời hạn vay tối thiểu là 10 năm.</w:t>
      </w:r>
    </w:p>
    <w:p w14:paraId="36A67A1A" w14:textId="77777777" w:rsidR="008C0CC0" w:rsidRPr="000A77CC" w:rsidRDefault="008C0CC0" w:rsidP="008C0CC0">
      <w:pPr>
        <w:pStyle w:val="BodyText"/>
        <w:spacing w:before="101" w:line="249" w:lineRule="auto"/>
        <w:ind w:left="3600" w:right="1916" w:firstLine="264"/>
        <w:jc w:val="both"/>
        <w:rPr>
          <w:color w:val="231F20"/>
        </w:rPr>
      </w:pPr>
      <w:r w:rsidRPr="000A77CC">
        <w:rPr>
          <w:color w:val="231F20"/>
        </w:rPr>
        <w:t>Tập hợp đầy đủ các phát hiện có thể được biểu diễn trong cây quyết định, mạng thần kinh, mô hình dự báo hoặc giao diện trình bày trực quan được sử dụng để dự đoán các sự kiện hoặc kết quả trong tương lai. Ví dụ: giai đoạn tiên lượng có thể dự đoán kết quả có thể xảy ra của việc giới thiệu sản phẩm mới hoặc quảng cáo tiếp thị mới. Hình 13.19 minh họa các giai đoạn khác nhau của quá trình khai thác dữ liệu.</w:t>
      </w:r>
    </w:p>
    <w:p w14:paraId="2BA712EF" w14:textId="77777777" w:rsidR="008C0CC0" w:rsidRPr="000A77CC" w:rsidRDefault="008C0CC0" w:rsidP="008C0CC0">
      <w:pPr>
        <w:pStyle w:val="BodyText"/>
        <w:spacing w:before="5" w:line="249" w:lineRule="auto"/>
        <w:ind w:left="3600" w:right="1915" w:firstLine="264"/>
        <w:jc w:val="both"/>
        <w:rPr>
          <w:color w:val="231F20"/>
        </w:rPr>
      </w:pPr>
      <w:r w:rsidRPr="000A77CC">
        <w:rPr>
          <w:color w:val="231F20"/>
        </w:rPr>
        <w:t>Do bản chất của quá trình khai thác dữ liệu, một số phát hiện có thể nằm ngoài ranh giới của những gì các nhà quản lý doanh nghiệp mong đợi. Ví dụ: một công cụ khai thác dữ liệu có thể tìm thấy mối quan hệ chặt chẽ giữa nhãn hiệu soda yêu thích của khách hàng và nhãn hiệu lốp xe ô tô của khách hàng. Rõ ràng, mối quan hệ đó có thể không được đánh giá cao giữa các nhà quản lý bán hàng. (Trong phân tích hồi quy, những mối quan hệ đó thường được mô tả bằng nhãn “tương quan ngu ngốc.”) May mắn thay, khai thác dữ liệu thường mang lại kết quả có ý nghĩa hơn. Trên thực tế, khai thác dữ liệu đã được chứng minh là hữu ích trong việc tìm kiếm các mối quan hệ thực tế giữa các dữ liệu giúp xác định mô hình mua hàng của khách hàng, cải thiện sự phát triển và chấp nhận sản phẩm, giảm gian lận chăm sóc sức khỏe, phân tích thị trường chứng khoán, v.v.</w:t>
      </w:r>
    </w:p>
    <w:p w14:paraId="438E2C59" w14:textId="77777777" w:rsidR="008C0CC0" w:rsidRPr="000A77CC" w:rsidRDefault="008C0CC0" w:rsidP="008C0CC0">
      <w:pPr>
        <w:pStyle w:val="BodyText"/>
        <w:spacing w:before="9"/>
        <w:ind w:left="3864"/>
        <w:jc w:val="both"/>
      </w:pPr>
      <w:r w:rsidRPr="000A77CC">
        <w:rPr>
          <w:color w:val="231F20"/>
          <w:w w:val="105"/>
        </w:rPr>
        <w:t>Khai thác dữ liệu có thể được chạy trong hai chế độ:</w:t>
      </w:r>
    </w:p>
    <w:p w14:paraId="40481DC9" w14:textId="77777777" w:rsidR="008C0CC0" w:rsidRPr="000A77CC" w:rsidRDefault="008C0CC0" w:rsidP="00BA54B1">
      <w:pPr>
        <w:pStyle w:val="ListParagraph"/>
        <w:numPr>
          <w:ilvl w:val="0"/>
          <w:numId w:val="32"/>
        </w:numPr>
        <w:tabs>
          <w:tab w:val="left" w:pos="3861"/>
        </w:tabs>
        <w:spacing w:before="56" w:line="242" w:lineRule="auto"/>
        <w:ind w:right="1917"/>
        <w:rPr>
          <w:color w:val="231F20"/>
        </w:rPr>
      </w:pPr>
      <w:r w:rsidRPr="000A77CC">
        <w:rPr>
          <w:i/>
          <w:color w:val="231F20"/>
        </w:rPr>
        <w:t>hướng dẫn</w:t>
      </w:r>
      <w:r w:rsidRPr="000A77CC">
        <w:rPr>
          <w:color w:val="231F20"/>
        </w:rPr>
        <w:t>.</w:t>
      </w:r>
      <w:r w:rsidRPr="000A77CC">
        <w:rPr>
          <w:color w:val="231F20"/>
          <w:spacing w:val="-6"/>
        </w:rPr>
        <w:t xml:space="preserve"> </w:t>
      </w:r>
      <w:r w:rsidRPr="000A77CC">
        <w:rPr>
          <w:color w:val="231F20"/>
        </w:rPr>
        <w:t xml:space="preserve">Người dùng cuối hướng dẫn từng bước công cụ khai thác dữ liệu để khám phá và giải thích các mẫu hoặc mối quan hệ đã biết. Trong chế độ này, người </w:t>
      </w:r>
    </w:p>
    <w:p w14:paraId="29AB7E7D" w14:textId="77777777" w:rsidR="008C0CC0" w:rsidRPr="000A77CC" w:rsidRDefault="008C0CC0" w:rsidP="008C0CC0">
      <w:pPr>
        <w:spacing w:line="242" w:lineRule="auto"/>
        <w:jc w:val="both"/>
        <w:sectPr w:rsidR="008C0CC0" w:rsidRPr="000A77CC">
          <w:headerReference w:type="default" r:id="rId77"/>
          <w:footerReference w:type="default" r:id="rId78"/>
          <w:pgSz w:w="13560" w:h="16980"/>
          <w:pgMar w:top="1240" w:right="180" w:bottom="660" w:left="180" w:header="0" w:footer="463" w:gutter="0"/>
          <w:pgNumType w:start="630"/>
          <w:cols w:space="720"/>
        </w:sectPr>
      </w:pPr>
    </w:p>
    <w:p w14:paraId="33204C6A" w14:textId="77777777" w:rsidR="008C0CC0" w:rsidRPr="000A77CC" w:rsidRDefault="008C0CC0" w:rsidP="008C0CC0">
      <w:pPr>
        <w:spacing w:before="86"/>
        <w:ind w:left="6854"/>
        <w:rPr>
          <w:b/>
          <w:color w:val="2C6682"/>
          <w:sz w:val="20"/>
          <w:lang w:val="vi-VN"/>
        </w:rPr>
      </w:pPr>
      <w:r w:rsidRPr="000A77CC">
        <w:rPr>
          <w:color w:val="231F20"/>
          <w:sz w:val="20"/>
        </w:rPr>
        <w:lastRenderedPageBreak/>
        <w:t xml:space="preserve">Chương 13 Kinh doanh thông minh và kho dữ liệu </w:t>
      </w:r>
      <w:r w:rsidRPr="000A77CC">
        <w:rPr>
          <w:b/>
          <w:color w:val="2C6682"/>
          <w:sz w:val="20"/>
        </w:rPr>
        <w:t>631</w:t>
      </w:r>
    </w:p>
    <w:p w14:paraId="79205186" w14:textId="546AE474" w:rsidR="008C0CC0" w:rsidRPr="000A77CC" w:rsidRDefault="008C0CC0" w:rsidP="008C0CC0">
      <w:pPr>
        <w:pStyle w:val="BodyText"/>
        <w:spacing w:before="4"/>
        <w:rPr>
          <w:b/>
          <w:lang w:val="vi-VN"/>
        </w:rPr>
      </w:pPr>
      <w:r w:rsidRPr="000A77CC">
        <w:rPr>
          <w:noProof/>
        </w:rPr>
        <mc:AlternateContent>
          <mc:Choice Requires="wpg">
            <w:drawing>
              <wp:anchor distT="0" distB="0" distL="114300" distR="114300" simplePos="0" relativeHeight="251616768" behindDoc="1" locked="0" layoutInCell="1" allowOverlap="1" wp14:anchorId="27CC34F0" wp14:editId="75AE90BB">
                <wp:simplePos x="0" y="0"/>
                <wp:positionH relativeFrom="page">
                  <wp:posOffset>1333500</wp:posOffset>
                </wp:positionH>
                <wp:positionV relativeFrom="paragraph">
                  <wp:posOffset>197485</wp:posOffset>
                </wp:positionV>
                <wp:extent cx="4876800" cy="3841115"/>
                <wp:effectExtent l="0" t="0" r="0" b="0"/>
                <wp:wrapTopAndBottom/>
                <wp:docPr id="296" name="Group 29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876800" cy="3841115"/>
                          <a:chOff x="2100" y="311"/>
                          <a:chExt cx="7680" cy="6049"/>
                        </a:xfrm>
                      </wpg:grpSpPr>
                      <wps:wsp>
                        <wps:cNvPr id="297" name="Rectangle 841"/>
                        <wps:cNvSpPr>
                          <a:spLocks noChangeArrowheads="1"/>
                        </wps:cNvSpPr>
                        <wps:spPr bwMode="auto">
                          <a:xfrm>
                            <a:off x="2100" y="638"/>
                            <a:ext cx="7680" cy="5722"/>
                          </a:xfrm>
                          <a:prstGeom prst="rect">
                            <a:avLst/>
                          </a:prstGeom>
                          <a:solidFill>
                            <a:srgbClr val="EADCC4"/>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pic:pic xmlns:pic="http://schemas.openxmlformats.org/drawingml/2006/picture">
                        <pic:nvPicPr>
                          <pic:cNvPr id="298" name="Picture 842"/>
                          <pic:cNvPicPr>
                            <a:picLocks noChangeAspect="1" noChangeArrowheads="1"/>
                          </pic:cNvPicPr>
                        </pic:nvPicPr>
                        <pic:blipFill>
                          <a:blip r:embed="rId79">
                            <a:extLst>
                              <a:ext uri="{28A0092B-C50C-407E-A947-70E740481C1C}">
                                <a14:useLocalDpi xmlns:a14="http://schemas.microsoft.com/office/drawing/2010/main" val="0"/>
                              </a:ext>
                            </a:extLst>
                          </a:blip>
                          <a:srcRect/>
                          <a:stretch>
                            <a:fillRect/>
                          </a:stretch>
                        </pic:blipFill>
                        <pic:spPr bwMode="auto">
                          <a:xfrm>
                            <a:off x="3204" y="844"/>
                            <a:ext cx="2228" cy="527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299" name="Line 843"/>
                        <wps:cNvCnPr>
                          <a:cxnSpLocks noChangeShapeType="1"/>
                        </wps:cNvCnPr>
                        <wps:spPr bwMode="auto">
                          <a:xfrm flipV="1">
                            <a:off x="4287" y="1622"/>
                            <a:ext cx="0" cy="502"/>
                          </a:xfrm>
                          <a:prstGeom prst="line">
                            <a:avLst/>
                          </a:prstGeom>
                          <a:noFill/>
                          <a:ln w="38100">
                            <a:solidFill>
                              <a:srgbClr val="7082C0"/>
                            </a:solidFill>
                            <a:round/>
                            <a:headEnd/>
                            <a:tailEnd/>
                          </a:ln>
                          <a:extLst>
                            <a:ext uri="{909E8E84-426E-40DD-AFC4-6F175D3DCCD1}">
                              <a14:hiddenFill xmlns:a14="http://schemas.microsoft.com/office/drawing/2010/main">
                                <a:noFill/>
                              </a14:hiddenFill>
                            </a:ext>
                          </a:extLst>
                        </wps:spPr>
                        <wps:bodyPr/>
                      </wps:wsp>
                      <wps:wsp>
                        <wps:cNvPr id="300" name="Freeform 844"/>
                        <wps:cNvSpPr>
                          <a:spLocks/>
                        </wps:cNvSpPr>
                        <wps:spPr bwMode="auto">
                          <a:xfrm>
                            <a:off x="4199" y="2124"/>
                            <a:ext cx="176" cy="176"/>
                          </a:xfrm>
                          <a:custGeom>
                            <a:avLst/>
                            <a:gdLst>
                              <a:gd name="T0" fmla="+- 0 4375 4199"/>
                              <a:gd name="T1" fmla="*/ T0 w 176"/>
                              <a:gd name="T2" fmla="+- 0 2124 2124"/>
                              <a:gd name="T3" fmla="*/ 2124 h 176"/>
                              <a:gd name="T4" fmla="+- 0 4199 4199"/>
                              <a:gd name="T5" fmla="*/ T4 w 176"/>
                              <a:gd name="T6" fmla="+- 0 2124 2124"/>
                              <a:gd name="T7" fmla="*/ 2124 h 176"/>
                              <a:gd name="T8" fmla="+- 0 4287 4199"/>
                              <a:gd name="T9" fmla="*/ T8 w 176"/>
                              <a:gd name="T10" fmla="+- 0 2300 2124"/>
                              <a:gd name="T11" fmla="*/ 2300 h 176"/>
                              <a:gd name="T12" fmla="+- 0 4375 4199"/>
                              <a:gd name="T13" fmla="*/ T12 w 176"/>
                              <a:gd name="T14" fmla="+- 0 2124 2124"/>
                              <a:gd name="T15" fmla="*/ 2124 h 176"/>
                            </a:gdLst>
                            <a:ahLst/>
                            <a:cxnLst>
                              <a:cxn ang="0">
                                <a:pos x="T1" y="T3"/>
                              </a:cxn>
                              <a:cxn ang="0">
                                <a:pos x="T5" y="T7"/>
                              </a:cxn>
                              <a:cxn ang="0">
                                <a:pos x="T9" y="T11"/>
                              </a:cxn>
                              <a:cxn ang="0">
                                <a:pos x="T13" y="T15"/>
                              </a:cxn>
                            </a:cxnLst>
                            <a:rect l="0" t="0" r="r" b="b"/>
                            <a:pathLst>
                              <a:path w="176" h="176">
                                <a:moveTo>
                                  <a:pt x="176" y="0"/>
                                </a:moveTo>
                                <a:lnTo>
                                  <a:pt x="0" y="0"/>
                                </a:lnTo>
                                <a:lnTo>
                                  <a:pt x="88" y="176"/>
                                </a:lnTo>
                                <a:lnTo>
                                  <a:pt x="176" y="0"/>
                                </a:lnTo>
                                <a:close/>
                              </a:path>
                            </a:pathLst>
                          </a:custGeom>
                          <a:solidFill>
                            <a:srgbClr val="7082C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01" name="Line 845"/>
                        <wps:cNvCnPr>
                          <a:cxnSpLocks noChangeShapeType="1"/>
                        </wps:cNvCnPr>
                        <wps:spPr bwMode="auto">
                          <a:xfrm flipV="1">
                            <a:off x="4287" y="3108"/>
                            <a:ext cx="0" cy="501"/>
                          </a:xfrm>
                          <a:prstGeom prst="line">
                            <a:avLst/>
                          </a:prstGeom>
                          <a:noFill/>
                          <a:ln w="38100">
                            <a:solidFill>
                              <a:srgbClr val="7082C0"/>
                            </a:solidFill>
                            <a:round/>
                            <a:headEnd/>
                            <a:tailEnd/>
                          </a:ln>
                          <a:extLst>
                            <a:ext uri="{909E8E84-426E-40DD-AFC4-6F175D3DCCD1}">
                              <a14:hiddenFill xmlns:a14="http://schemas.microsoft.com/office/drawing/2010/main">
                                <a:noFill/>
                              </a14:hiddenFill>
                            </a:ext>
                          </a:extLst>
                        </wps:spPr>
                        <wps:bodyPr/>
                      </wps:wsp>
                      <wps:wsp>
                        <wps:cNvPr id="302" name="Freeform 846"/>
                        <wps:cNvSpPr>
                          <a:spLocks/>
                        </wps:cNvSpPr>
                        <wps:spPr bwMode="auto">
                          <a:xfrm>
                            <a:off x="4199" y="3609"/>
                            <a:ext cx="176" cy="176"/>
                          </a:xfrm>
                          <a:custGeom>
                            <a:avLst/>
                            <a:gdLst>
                              <a:gd name="T0" fmla="+- 0 4375 4199"/>
                              <a:gd name="T1" fmla="*/ T0 w 176"/>
                              <a:gd name="T2" fmla="+- 0 3609 3609"/>
                              <a:gd name="T3" fmla="*/ 3609 h 176"/>
                              <a:gd name="T4" fmla="+- 0 4199 4199"/>
                              <a:gd name="T5" fmla="*/ T4 w 176"/>
                              <a:gd name="T6" fmla="+- 0 3609 3609"/>
                              <a:gd name="T7" fmla="*/ 3609 h 176"/>
                              <a:gd name="T8" fmla="+- 0 4287 4199"/>
                              <a:gd name="T9" fmla="*/ T8 w 176"/>
                              <a:gd name="T10" fmla="+- 0 3785 3609"/>
                              <a:gd name="T11" fmla="*/ 3785 h 176"/>
                              <a:gd name="T12" fmla="+- 0 4375 4199"/>
                              <a:gd name="T13" fmla="*/ T12 w 176"/>
                              <a:gd name="T14" fmla="+- 0 3609 3609"/>
                              <a:gd name="T15" fmla="*/ 3609 h 176"/>
                            </a:gdLst>
                            <a:ahLst/>
                            <a:cxnLst>
                              <a:cxn ang="0">
                                <a:pos x="T1" y="T3"/>
                              </a:cxn>
                              <a:cxn ang="0">
                                <a:pos x="T5" y="T7"/>
                              </a:cxn>
                              <a:cxn ang="0">
                                <a:pos x="T9" y="T11"/>
                              </a:cxn>
                              <a:cxn ang="0">
                                <a:pos x="T13" y="T15"/>
                              </a:cxn>
                            </a:cxnLst>
                            <a:rect l="0" t="0" r="r" b="b"/>
                            <a:pathLst>
                              <a:path w="176" h="176">
                                <a:moveTo>
                                  <a:pt x="176" y="0"/>
                                </a:moveTo>
                                <a:lnTo>
                                  <a:pt x="0" y="0"/>
                                </a:lnTo>
                                <a:lnTo>
                                  <a:pt x="88" y="176"/>
                                </a:lnTo>
                                <a:lnTo>
                                  <a:pt x="176" y="0"/>
                                </a:lnTo>
                                <a:close/>
                              </a:path>
                            </a:pathLst>
                          </a:custGeom>
                          <a:solidFill>
                            <a:srgbClr val="7082C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03" name="Line 847"/>
                        <wps:cNvCnPr>
                          <a:cxnSpLocks noChangeShapeType="1"/>
                        </wps:cNvCnPr>
                        <wps:spPr bwMode="auto">
                          <a:xfrm flipV="1">
                            <a:off x="4287" y="4587"/>
                            <a:ext cx="0" cy="500"/>
                          </a:xfrm>
                          <a:prstGeom prst="line">
                            <a:avLst/>
                          </a:prstGeom>
                          <a:noFill/>
                          <a:ln w="38100">
                            <a:solidFill>
                              <a:srgbClr val="7082C0"/>
                            </a:solidFill>
                            <a:round/>
                            <a:headEnd/>
                            <a:tailEnd/>
                          </a:ln>
                          <a:extLst>
                            <a:ext uri="{909E8E84-426E-40DD-AFC4-6F175D3DCCD1}">
                              <a14:hiddenFill xmlns:a14="http://schemas.microsoft.com/office/drawing/2010/main">
                                <a:noFill/>
                              </a14:hiddenFill>
                            </a:ext>
                          </a:extLst>
                        </wps:spPr>
                        <wps:bodyPr/>
                      </wps:wsp>
                      <wps:wsp>
                        <wps:cNvPr id="304" name="Freeform 848"/>
                        <wps:cNvSpPr>
                          <a:spLocks/>
                        </wps:cNvSpPr>
                        <wps:spPr bwMode="auto">
                          <a:xfrm>
                            <a:off x="4199" y="5081"/>
                            <a:ext cx="176" cy="176"/>
                          </a:xfrm>
                          <a:custGeom>
                            <a:avLst/>
                            <a:gdLst>
                              <a:gd name="T0" fmla="+- 0 4375 4199"/>
                              <a:gd name="T1" fmla="*/ T0 w 176"/>
                              <a:gd name="T2" fmla="+- 0 5082 5082"/>
                              <a:gd name="T3" fmla="*/ 5082 h 176"/>
                              <a:gd name="T4" fmla="+- 0 4199 4199"/>
                              <a:gd name="T5" fmla="*/ T4 w 176"/>
                              <a:gd name="T6" fmla="+- 0 5082 5082"/>
                              <a:gd name="T7" fmla="*/ 5082 h 176"/>
                              <a:gd name="T8" fmla="+- 0 4287 4199"/>
                              <a:gd name="T9" fmla="*/ T8 w 176"/>
                              <a:gd name="T10" fmla="+- 0 5258 5082"/>
                              <a:gd name="T11" fmla="*/ 5258 h 176"/>
                              <a:gd name="T12" fmla="+- 0 4375 4199"/>
                              <a:gd name="T13" fmla="*/ T12 w 176"/>
                              <a:gd name="T14" fmla="+- 0 5082 5082"/>
                              <a:gd name="T15" fmla="*/ 5082 h 176"/>
                            </a:gdLst>
                            <a:ahLst/>
                            <a:cxnLst>
                              <a:cxn ang="0">
                                <a:pos x="T1" y="T3"/>
                              </a:cxn>
                              <a:cxn ang="0">
                                <a:pos x="T5" y="T7"/>
                              </a:cxn>
                              <a:cxn ang="0">
                                <a:pos x="T9" y="T11"/>
                              </a:cxn>
                              <a:cxn ang="0">
                                <a:pos x="T13" y="T15"/>
                              </a:cxn>
                            </a:cxnLst>
                            <a:rect l="0" t="0" r="r" b="b"/>
                            <a:pathLst>
                              <a:path w="176" h="176">
                                <a:moveTo>
                                  <a:pt x="176" y="0"/>
                                </a:moveTo>
                                <a:lnTo>
                                  <a:pt x="0" y="0"/>
                                </a:lnTo>
                                <a:lnTo>
                                  <a:pt x="88" y="176"/>
                                </a:lnTo>
                                <a:lnTo>
                                  <a:pt x="176" y="0"/>
                                </a:lnTo>
                                <a:close/>
                              </a:path>
                            </a:pathLst>
                          </a:custGeom>
                          <a:solidFill>
                            <a:srgbClr val="7082C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05" name="Text Box 849"/>
                        <wps:cNvSpPr txBox="1">
                          <a:spLocks noChangeArrowheads="1"/>
                        </wps:cNvSpPr>
                        <wps:spPr bwMode="auto">
                          <a:xfrm>
                            <a:off x="5796" y="5392"/>
                            <a:ext cx="1072" cy="6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FD2F26E" w14:textId="77777777" w:rsidR="008C0CC0" w:rsidRDefault="008C0CC0" w:rsidP="00BA54B1">
                              <w:pPr>
                                <w:numPr>
                                  <w:ilvl w:val="0"/>
                                  <w:numId w:val="33"/>
                                </w:numPr>
                                <w:tabs>
                                  <w:tab w:val="left" w:pos="160"/>
                                </w:tabs>
                                <w:spacing w:line="201" w:lineRule="exact"/>
                                <w:rPr>
                                  <w:rFonts w:ascii="Trebuchet MS"/>
                                  <w:b/>
                                  <w:sz w:val="18"/>
                                </w:rPr>
                              </w:pPr>
                              <w:r>
                                <w:rPr>
                                  <w:rFonts w:ascii="Trebuchet MS"/>
                                  <w:b/>
                                  <w:color w:val="ABAAA5"/>
                                  <w:sz w:val="18"/>
                                </w:rPr>
                                <w:t>Modeling</w:t>
                              </w:r>
                            </w:p>
                            <w:p w14:paraId="5AAB6317" w14:textId="77777777" w:rsidR="008C0CC0" w:rsidRDefault="008C0CC0" w:rsidP="00BA54B1">
                              <w:pPr>
                                <w:numPr>
                                  <w:ilvl w:val="0"/>
                                  <w:numId w:val="33"/>
                                </w:numPr>
                                <w:tabs>
                                  <w:tab w:val="left" w:pos="160"/>
                                </w:tabs>
                                <w:spacing w:line="200" w:lineRule="exact"/>
                                <w:rPr>
                                  <w:rFonts w:ascii="Trebuchet MS"/>
                                  <w:b/>
                                  <w:sz w:val="18"/>
                                </w:rPr>
                              </w:pPr>
                              <w:r>
                                <w:rPr>
                                  <w:rFonts w:ascii="Trebuchet MS"/>
                                  <w:b/>
                                  <w:color w:val="ABAAA5"/>
                                  <w:w w:val="90"/>
                                  <w:sz w:val="18"/>
                                </w:rPr>
                                <w:t>Forecasting</w:t>
                              </w:r>
                            </w:p>
                            <w:p w14:paraId="7C055061" w14:textId="77777777" w:rsidR="008C0CC0" w:rsidRDefault="008C0CC0" w:rsidP="00BA54B1">
                              <w:pPr>
                                <w:numPr>
                                  <w:ilvl w:val="0"/>
                                  <w:numId w:val="33"/>
                                </w:numPr>
                                <w:tabs>
                                  <w:tab w:val="left" w:pos="160"/>
                                </w:tabs>
                                <w:spacing w:line="204" w:lineRule="exact"/>
                                <w:rPr>
                                  <w:rFonts w:ascii="Trebuchet MS"/>
                                  <w:b/>
                                  <w:sz w:val="18"/>
                                </w:rPr>
                              </w:pPr>
                              <w:r>
                                <w:rPr>
                                  <w:rFonts w:ascii="Trebuchet MS"/>
                                  <w:b/>
                                  <w:color w:val="ABAAA5"/>
                                  <w:sz w:val="18"/>
                                </w:rPr>
                                <w:t>Prediction</w:t>
                              </w:r>
                            </w:p>
                          </w:txbxContent>
                        </wps:txbx>
                        <wps:bodyPr rot="0" vert="horz" wrap="square" lIns="0" tIns="0" rIns="0" bIns="0" anchor="t" anchorCtr="0" upright="1">
                          <a:noAutofit/>
                        </wps:bodyPr>
                      </wps:wsp>
                      <wps:wsp>
                        <wps:cNvPr id="306" name="Text Box 850"/>
                        <wps:cNvSpPr txBox="1">
                          <a:spLocks noChangeArrowheads="1"/>
                        </wps:cNvSpPr>
                        <wps:spPr bwMode="auto">
                          <a:xfrm>
                            <a:off x="3684" y="5553"/>
                            <a:ext cx="1271" cy="2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549060B" w14:textId="77777777" w:rsidR="008C0CC0" w:rsidRDefault="008C0CC0" w:rsidP="008C0CC0">
                              <w:pPr>
                                <w:spacing w:line="206" w:lineRule="exact"/>
                                <w:rPr>
                                  <w:rFonts w:ascii="Trebuchet MS"/>
                                  <w:b/>
                                  <w:sz w:val="18"/>
                                </w:rPr>
                              </w:pPr>
                            </w:p>
                          </w:txbxContent>
                        </wps:txbx>
                        <wps:bodyPr rot="0" vert="horz" wrap="square" lIns="0" tIns="0" rIns="0" bIns="0" anchor="t" anchorCtr="0" upright="1">
                          <a:noAutofit/>
                        </wps:bodyPr>
                      </wps:wsp>
                      <wps:wsp>
                        <wps:cNvPr id="307" name="Text Box 851"/>
                        <wps:cNvSpPr txBox="1">
                          <a:spLocks noChangeArrowheads="1"/>
                        </wps:cNvSpPr>
                        <wps:spPr bwMode="auto">
                          <a:xfrm>
                            <a:off x="5795" y="3512"/>
                            <a:ext cx="2350" cy="16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90D0D1E" w14:textId="77777777" w:rsidR="008C0CC0" w:rsidRDefault="008C0CC0" w:rsidP="00BA54B1">
                              <w:pPr>
                                <w:numPr>
                                  <w:ilvl w:val="0"/>
                                  <w:numId w:val="34"/>
                                </w:numPr>
                                <w:tabs>
                                  <w:tab w:val="left" w:pos="160"/>
                                </w:tabs>
                                <w:spacing w:line="201" w:lineRule="exact"/>
                                <w:rPr>
                                  <w:rFonts w:ascii="Trebuchet MS"/>
                                  <w:b/>
                                  <w:sz w:val="18"/>
                                </w:rPr>
                              </w:pPr>
                              <w:r>
                                <w:rPr>
                                  <w:rFonts w:ascii="Trebuchet MS"/>
                                  <w:b/>
                                  <w:color w:val="CB7351"/>
                                  <w:w w:val="95"/>
                                  <w:sz w:val="18"/>
                                </w:rPr>
                                <w:t>Select and apply</w:t>
                              </w:r>
                              <w:r>
                                <w:rPr>
                                  <w:rFonts w:ascii="Trebuchet MS"/>
                                  <w:b/>
                                  <w:color w:val="CB7351"/>
                                  <w:spacing w:val="-34"/>
                                  <w:w w:val="95"/>
                                  <w:sz w:val="18"/>
                                </w:rPr>
                                <w:t xml:space="preserve"> </w:t>
                              </w:r>
                              <w:r>
                                <w:rPr>
                                  <w:rFonts w:ascii="Trebuchet MS"/>
                                  <w:b/>
                                  <w:color w:val="CB7351"/>
                                  <w:w w:val="95"/>
                                  <w:sz w:val="18"/>
                                </w:rPr>
                                <w:t>algorithms</w:t>
                              </w:r>
                            </w:p>
                            <w:p w14:paraId="24BCEC20" w14:textId="77777777" w:rsidR="008C0CC0" w:rsidRDefault="008C0CC0" w:rsidP="00BA54B1">
                              <w:pPr>
                                <w:numPr>
                                  <w:ilvl w:val="0"/>
                                  <w:numId w:val="34"/>
                                </w:numPr>
                                <w:tabs>
                                  <w:tab w:val="left" w:pos="160"/>
                                </w:tabs>
                                <w:spacing w:line="200" w:lineRule="exact"/>
                                <w:rPr>
                                  <w:rFonts w:ascii="Trebuchet MS"/>
                                  <w:b/>
                                  <w:sz w:val="18"/>
                                </w:rPr>
                              </w:pPr>
                              <w:r>
                                <w:rPr>
                                  <w:rFonts w:ascii="Trebuchet MS"/>
                                  <w:b/>
                                  <w:color w:val="CB7351"/>
                                  <w:sz w:val="18"/>
                                </w:rPr>
                                <w:t>Neural</w:t>
                              </w:r>
                              <w:r>
                                <w:rPr>
                                  <w:rFonts w:ascii="Trebuchet MS"/>
                                  <w:b/>
                                  <w:color w:val="CB7351"/>
                                  <w:spacing w:val="-9"/>
                                  <w:sz w:val="18"/>
                                </w:rPr>
                                <w:t xml:space="preserve"> </w:t>
                              </w:r>
                              <w:r>
                                <w:rPr>
                                  <w:rFonts w:ascii="Trebuchet MS"/>
                                  <w:b/>
                                  <w:color w:val="CB7351"/>
                                  <w:sz w:val="18"/>
                                </w:rPr>
                                <w:t>networks</w:t>
                              </w:r>
                            </w:p>
                            <w:p w14:paraId="7EBB5240" w14:textId="77777777" w:rsidR="008C0CC0" w:rsidRDefault="008C0CC0" w:rsidP="00BA54B1">
                              <w:pPr>
                                <w:numPr>
                                  <w:ilvl w:val="0"/>
                                  <w:numId w:val="34"/>
                                </w:numPr>
                                <w:tabs>
                                  <w:tab w:val="left" w:pos="160"/>
                                </w:tabs>
                                <w:spacing w:line="200" w:lineRule="exact"/>
                                <w:rPr>
                                  <w:rFonts w:ascii="Trebuchet MS"/>
                                  <w:b/>
                                  <w:sz w:val="18"/>
                                </w:rPr>
                              </w:pPr>
                              <w:r>
                                <w:rPr>
                                  <w:rFonts w:ascii="Trebuchet MS"/>
                                  <w:b/>
                                  <w:color w:val="CB7351"/>
                                  <w:sz w:val="18"/>
                                </w:rPr>
                                <w:t>Inductive</w:t>
                              </w:r>
                              <w:r>
                                <w:rPr>
                                  <w:rFonts w:ascii="Trebuchet MS"/>
                                  <w:b/>
                                  <w:color w:val="CB7351"/>
                                  <w:spacing w:val="-8"/>
                                  <w:sz w:val="18"/>
                                </w:rPr>
                                <w:t xml:space="preserve"> </w:t>
                              </w:r>
                              <w:r>
                                <w:rPr>
                                  <w:rFonts w:ascii="Trebuchet MS"/>
                                  <w:b/>
                                  <w:color w:val="CB7351"/>
                                  <w:sz w:val="18"/>
                                </w:rPr>
                                <w:t>logic</w:t>
                              </w:r>
                            </w:p>
                            <w:p w14:paraId="734F5E27" w14:textId="77777777" w:rsidR="008C0CC0" w:rsidRDefault="008C0CC0" w:rsidP="00BA54B1">
                              <w:pPr>
                                <w:numPr>
                                  <w:ilvl w:val="0"/>
                                  <w:numId w:val="34"/>
                                </w:numPr>
                                <w:tabs>
                                  <w:tab w:val="left" w:pos="160"/>
                                </w:tabs>
                                <w:spacing w:line="200" w:lineRule="exact"/>
                                <w:rPr>
                                  <w:rFonts w:ascii="Trebuchet MS"/>
                                  <w:b/>
                                  <w:sz w:val="18"/>
                                </w:rPr>
                              </w:pPr>
                              <w:r>
                                <w:rPr>
                                  <w:rFonts w:ascii="Trebuchet MS"/>
                                  <w:b/>
                                  <w:color w:val="CB7351"/>
                                  <w:sz w:val="18"/>
                                </w:rPr>
                                <w:t>Decision</w:t>
                              </w:r>
                              <w:r>
                                <w:rPr>
                                  <w:rFonts w:ascii="Trebuchet MS"/>
                                  <w:b/>
                                  <w:color w:val="CB7351"/>
                                  <w:spacing w:val="-8"/>
                                  <w:sz w:val="18"/>
                                </w:rPr>
                                <w:t xml:space="preserve"> </w:t>
                              </w:r>
                              <w:r>
                                <w:rPr>
                                  <w:rFonts w:ascii="Trebuchet MS"/>
                                  <w:b/>
                                  <w:color w:val="CB7351"/>
                                  <w:sz w:val="18"/>
                                </w:rPr>
                                <w:t>trees</w:t>
                              </w:r>
                            </w:p>
                            <w:p w14:paraId="46DBF694" w14:textId="77777777" w:rsidR="008C0CC0" w:rsidRDefault="008C0CC0" w:rsidP="00BA54B1">
                              <w:pPr>
                                <w:numPr>
                                  <w:ilvl w:val="0"/>
                                  <w:numId w:val="34"/>
                                </w:numPr>
                                <w:tabs>
                                  <w:tab w:val="left" w:pos="160"/>
                                </w:tabs>
                                <w:spacing w:line="200" w:lineRule="exact"/>
                                <w:rPr>
                                  <w:rFonts w:ascii="Trebuchet MS"/>
                                  <w:b/>
                                  <w:sz w:val="18"/>
                                </w:rPr>
                              </w:pPr>
                              <w:r>
                                <w:rPr>
                                  <w:rFonts w:ascii="Trebuchet MS"/>
                                  <w:b/>
                                  <w:color w:val="CB7351"/>
                                  <w:sz w:val="18"/>
                                </w:rPr>
                                <w:t>Clustering</w:t>
                              </w:r>
                            </w:p>
                            <w:p w14:paraId="7F8F61B4" w14:textId="77777777" w:rsidR="008C0CC0" w:rsidRDefault="008C0CC0" w:rsidP="00BA54B1">
                              <w:pPr>
                                <w:numPr>
                                  <w:ilvl w:val="0"/>
                                  <w:numId w:val="34"/>
                                </w:numPr>
                                <w:tabs>
                                  <w:tab w:val="left" w:pos="160"/>
                                </w:tabs>
                                <w:spacing w:line="200" w:lineRule="exact"/>
                                <w:rPr>
                                  <w:rFonts w:ascii="Trebuchet MS"/>
                                  <w:b/>
                                  <w:sz w:val="18"/>
                                </w:rPr>
                              </w:pPr>
                              <w:r>
                                <w:rPr>
                                  <w:rFonts w:ascii="Trebuchet MS"/>
                                  <w:b/>
                                  <w:color w:val="CB7351"/>
                                  <w:sz w:val="18"/>
                                </w:rPr>
                                <w:t>Regression</w:t>
                              </w:r>
                              <w:r>
                                <w:rPr>
                                  <w:rFonts w:ascii="Trebuchet MS"/>
                                  <w:b/>
                                  <w:color w:val="CB7351"/>
                                  <w:spacing w:val="-11"/>
                                  <w:sz w:val="18"/>
                                </w:rPr>
                                <w:t xml:space="preserve"> </w:t>
                              </w:r>
                              <w:r>
                                <w:rPr>
                                  <w:rFonts w:ascii="Trebuchet MS"/>
                                  <w:b/>
                                  <w:color w:val="CB7351"/>
                                  <w:sz w:val="18"/>
                                </w:rPr>
                                <w:t>tree</w:t>
                              </w:r>
                            </w:p>
                            <w:p w14:paraId="3AA443B5" w14:textId="77777777" w:rsidR="008C0CC0" w:rsidRDefault="008C0CC0" w:rsidP="00BA54B1">
                              <w:pPr>
                                <w:numPr>
                                  <w:ilvl w:val="0"/>
                                  <w:numId w:val="34"/>
                                </w:numPr>
                                <w:tabs>
                                  <w:tab w:val="left" w:pos="160"/>
                                </w:tabs>
                                <w:spacing w:line="200" w:lineRule="exact"/>
                                <w:rPr>
                                  <w:rFonts w:ascii="Trebuchet MS"/>
                                  <w:b/>
                                  <w:sz w:val="18"/>
                                </w:rPr>
                              </w:pPr>
                              <w:r>
                                <w:rPr>
                                  <w:rFonts w:ascii="Trebuchet MS"/>
                                  <w:b/>
                                  <w:color w:val="CB7351"/>
                                  <w:sz w:val="18"/>
                                </w:rPr>
                                <w:t>Nearest</w:t>
                              </w:r>
                              <w:r>
                                <w:rPr>
                                  <w:rFonts w:ascii="Trebuchet MS"/>
                                  <w:b/>
                                  <w:color w:val="CB7351"/>
                                  <w:spacing w:val="-10"/>
                                  <w:sz w:val="18"/>
                                </w:rPr>
                                <w:t xml:space="preserve"> </w:t>
                              </w:r>
                              <w:r>
                                <w:rPr>
                                  <w:rFonts w:ascii="Trebuchet MS"/>
                                  <w:b/>
                                  <w:color w:val="CB7351"/>
                                  <w:sz w:val="18"/>
                                </w:rPr>
                                <w:t>neighbor</w:t>
                              </w:r>
                            </w:p>
                            <w:p w14:paraId="4AC64068" w14:textId="77777777" w:rsidR="008C0CC0" w:rsidRDefault="008C0CC0" w:rsidP="00BA54B1">
                              <w:pPr>
                                <w:numPr>
                                  <w:ilvl w:val="0"/>
                                  <w:numId w:val="34"/>
                                </w:numPr>
                                <w:tabs>
                                  <w:tab w:val="left" w:pos="160"/>
                                </w:tabs>
                                <w:spacing w:line="204" w:lineRule="exact"/>
                                <w:rPr>
                                  <w:rFonts w:ascii="Trebuchet MS"/>
                                  <w:b/>
                                  <w:sz w:val="18"/>
                                </w:rPr>
                              </w:pPr>
                              <w:r>
                                <w:rPr>
                                  <w:rFonts w:ascii="Trebuchet MS"/>
                                  <w:b/>
                                  <w:color w:val="CB7351"/>
                                  <w:sz w:val="18"/>
                                </w:rPr>
                                <w:t>Visualization,</w:t>
                              </w:r>
                              <w:r>
                                <w:rPr>
                                  <w:rFonts w:ascii="Trebuchet MS"/>
                                  <w:b/>
                                  <w:color w:val="CB7351"/>
                                  <w:spacing w:val="-12"/>
                                  <w:sz w:val="18"/>
                                </w:rPr>
                                <w:t xml:space="preserve"> </w:t>
                              </w:r>
                              <w:r>
                                <w:rPr>
                                  <w:rFonts w:ascii="Trebuchet MS"/>
                                  <w:b/>
                                  <w:color w:val="CB7351"/>
                                  <w:sz w:val="18"/>
                                </w:rPr>
                                <w:t>etc.</w:t>
                              </w:r>
                            </w:p>
                          </w:txbxContent>
                        </wps:txbx>
                        <wps:bodyPr rot="0" vert="horz" wrap="square" lIns="0" tIns="0" rIns="0" bIns="0" anchor="t" anchorCtr="0" upright="1">
                          <a:noAutofit/>
                        </wps:bodyPr>
                      </wps:wsp>
                      <wps:wsp>
                        <wps:cNvPr id="308" name="Text Box 852"/>
                        <wps:cNvSpPr txBox="1">
                          <a:spLocks noChangeArrowheads="1"/>
                        </wps:cNvSpPr>
                        <wps:spPr bwMode="auto">
                          <a:xfrm>
                            <a:off x="3612" y="3997"/>
                            <a:ext cx="1381" cy="4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308B3D7" w14:textId="77777777" w:rsidR="008C0CC0" w:rsidRDefault="008C0CC0" w:rsidP="008C0CC0">
                              <w:pPr>
                                <w:spacing w:line="204" w:lineRule="exact"/>
                                <w:ind w:right="18"/>
                                <w:jc w:val="center"/>
                                <w:rPr>
                                  <w:rFonts w:ascii="Trebuchet MS"/>
                                  <w:b/>
                                  <w:color w:val="FFFFFF"/>
                                  <w:sz w:val="18"/>
                                </w:rPr>
                              </w:pPr>
                              <w:r>
                                <w:rPr>
                                  <w:rFonts w:ascii="Trebuchet MS"/>
                                  <w:b/>
                                  <w:color w:val="FFFFFF"/>
                                  <w:sz w:val="18"/>
                                </w:rPr>
                                <w:t>Ki</w:t>
                              </w:r>
                              <w:r>
                                <w:rPr>
                                  <w:rFonts w:ascii="Trebuchet MS"/>
                                  <w:b/>
                                  <w:color w:val="FFFFFF"/>
                                  <w:sz w:val="18"/>
                                </w:rPr>
                                <w:t>ế</w:t>
                              </w:r>
                              <w:r>
                                <w:rPr>
                                  <w:rFonts w:ascii="Trebuchet MS"/>
                                  <w:b/>
                                  <w:color w:val="FFFFFF"/>
                                  <w:sz w:val="18"/>
                                </w:rPr>
                                <w:t>n th</w:t>
                              </w:r>
                              <w:r>
                                <w:rPr>
                                  <w:rFonts w:ascii="Trebuchet MS"/>
                                  <w:b/>
                                  <w:color w:val="FFFFFF"/>
                                  <w:sz w:val="18"/>
                                </w:rPr>
                                <w:t>ứ</w:t>
                              </w:r>
                              <w:r>
                                <w:rPr>
                                  <w:rFonts w:ascii="Trebuchet MS"/>
                                  <w:b/>
                                  <w:color w:val="FFFFFF"/>
                                  <w:sz w:val="18"/>
                                </w:rPr>
                                <w:t>c</w:t>
                              </w:r>
                            </w:p>
                            <w:p w14:paraId="7FE7E2C5" w14:textId="77777777" w:rsidR="008C0CC0" w:rsidRDefault="008C0CC0" w:rsidP="008C0CC0">
                              <w:pPr>
                                <w:spacing w:line="204" w:lineRule="exact"/>
                                <w:ind w:right="18"/>
                                <w:jc w:val="center"/>
                                <w:rPr>
                                  <w:rFonts w:ascii="Trebuchet MS"/>
                                  <w:b/>
                                  <w:sz w:val="18"/>
                                </w:rPr>
                              </w:pPr>
                              <w:r>
                                <w:rPr>
                                  <w:rFonts w:ascii="Trebuchet MS"/>
                                  <w:b/>
                                  <w:color w:val="FFFFFF"/>
                                  <w:sz w:val="18"/>
                                </w:rPr>
                                <w:t xml:space="preserve">giai </w:t>
                              </w:r>
                              <w:r>
                                <w:rPr>
                                  <w:rFonts w:ascii="Trebuchet MS"/>
                                  <w:b/>
                                  <w:color w:val="FFFFFF"/>
                                  <w:sz w:val="18"/>
                                </w:rPr>
                                <w:t>đ</w:t>
                              </w:r>
                              <w:r>
                                <w:rPr>
                                  <w:rFonts w:ascii="Trebuchet MS"/>
                                  <w:b/>
                                  <w:color w:val="FFFFFF"/>
                                  <w:sz w:val="18"/>
                                </w:rPr>
                                <w:t>o</w:t>
                              </w:r>
                              <w:r>
                                <w:rPr>
                                  <w:rFonts w:ascii="Trebuchet MS"/>
                                  <w:b/>
                                  <w:color w:val="FFFFFF"/>
                                  <w:sz w:val="18"/>
                                </w:rPr>
                                <w:t>ạ</w:t>
                              </w:r>
                              <w:r>
                                <w:rPr>
                                  <w:rFonts w:ascii="Trebuchet MS"/>
                                  <w:b/>
                                  <w:color w:val="FFFFFF"/>
                                  <w:sz w:val="18"/>
                                </w:rPr>
                                <w:t>n mua l</w:t>
                              </w:r>
                              <w:r>
                                <w:rPr>
                                  <w:rFonts w:ascii="Trebuchet MS"/>
                                  <w:b/>
                                  <w:color w:val="FFFFFF"/>
                                  <w:sz w:val="18"/>
                                </w:rPr>
                                <w:t>ạ</w:t>
                              </w:r>
                              <w:r>
                                <w:rPr>
                                  <w:rFonts w:ascii="Trebuchet MS"/>
                                  <w:b/>
                                  <w:color w:val="FFFFFF"/>
                                  <w:sz w:val="18"/>
                                </w:rPr>
                                <w:t>i</w:t>
                              </w:r>
                            </w:p>
                          </w:txbxContent>
                        </wps:txbx>
                        <wps:bodyPr rot="0" vert="horz" wrap="square" lIns="0" tIns="0" rIns="0" bIns="0" anchor="t" anchorCtr="0" upright="1">
                          <a:noAutofit/>
                        </wps:bodyPr>
                      </wps:wsp>
                      <wps:wsp>
                        <wps:cNvPr id="309" name="Text Box 853"/>
                        <wps:cNvSpPr txBox="1">
                          <a:spLocks noChangeArrowheads="1"/>
                        </wps:cNvSpPr>
                        <wps:spPr bwMode="auto">
                          <a:xfrm>
                            <a:off x="5796" y="2337"/>
                            <a:ext cx="2761" cy="8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32BD4F0" w14:textId="77777777" w:rsidR="008C0CC0" w:rsidRDefault="008C0CC0" w:rsidP="00BA54B1">
                              <w:pPr>
                                <w:numPr>
                                  <w:ilvl w:val="0"/>
                                  <w:numId w:val="35"/>
                                </w:numPr>
                                <w:tabs>
                                  <w:tab w:val="left" w:pos="160"/>
                                </w:tabs>
                                <w:spacing w:line="201" w:lineRule="exact"/>
                                <w:rPr>
                                  <w:rFonts w:ascii="Trebuchet MS" w:hAnsi="Trebuchet MS"/>
                                  <w:b/>
                                  <w:sz w:val="18"/>
                                </w:rPr>
                              </w:pPr>
                              <w:r>
                                <w:rPr>
                                  <w:rFonts w:ascii="Trebuchet MS" w:hAnsi="Trebuchet MS"/>
                                  <w:b/>
                                  <w:color w:val="8A9783"/>
                                  <w:sz w:val="18"/>
                                </w:rPr>
                                <w:t>Classiﬁcation</w:t>
                              </w:r>
                              <w:r>
                                <w:rPr>
                                  <w:rFonts w:ascii="Trebuchet MS" w:hAnsi="Trebuchet MS"/>
                                  <w:b/>
                                  <w:color w:val="8A9783"/>
                                  <w:spacing w:val="-11"/>
                                  <w:sz w:val="18"/>
                                </w:rPr>
                                <w:t xml:space="preserve"> </w:t>
                              </w:r>
                              <w:r>
                                <w:rPr>
                                  <w:rFonts w:ascii="Trebuchet MS" w:hAnsi="Trebuchet MS"/>
                                  <w:b/>
                                  <w:color w:val="8A9783"/>
                                  <w:sz w:val="18"/>
                                </w:rPr>
                                <w:t>analysis</w:t>
                              </w:r>
                            </w:p>
                            <w:p w14:paraId="4394BE19" w14:textId="77777777" w:rsidR="008C0CC0" w:rsidRDefault="008C0CC0" w:rsidP="00BA54B1">
                              <w:pPr>
                                <w:numPr>
                                  <w:ilvl w:val="0"/>
                                  <w:numId w:val="35"/>
                                </w:numPr>
                                <w:tabs>
                                  <w:tab w:val="left" w:pos="160"/>
                                </w:tabs>
                                <w:spacing w:line="200" w:lineRule="exact"/>
                                <w:rPr>
                                  <w:rFonts w:ascii="Trebuchet MS"/>
                                  <w:b/>
                                  <w:sz w:val="18"/>
                                </w:rPr>
                              </w:pPr>
                              <w:r>
                                <w:rPr>
                                  <w:rFonts w:ascii="Trebuchet MS"/>
                                  <w:b/>
                                  <w:color w:val="8A9783"/>
                                  <w:w w:val="95"/>
                                  <w:sz w:val="18"/>
                                </w:rPr>
                                <w:t>Clustering</w:t>
                              </w:r>
                              <w:r>
                                <w:rPr>
                                  <w:rFonts w:ascii="Trebuchet MS"/>
                                  <w:b/>
                                  <w:color w:val="8A9783"/>
                                  <w:spacing w:val="-17"/>
                                  <w:w w:val="95"/>
                                  <w:sz w:val="18"/>
                                </w:rPr>
                                <w:t xml:space="preserve"> </w:t>
                              </w:r>
                              <w:r>
                                <w:rPr>
                                  <w:rFonts w:ascii="Trebuchet MS"/>
                                  <w:b/>
                                  <w:color w:val="8A9783"/>
                                  <w:w w:val="95"/>
                                  <w:sz w:val="18"/>
                                </w:rPr>
                                <w:t>and</w:t>
                              </w:r>
                              <w:r>
                                <w:rPr>
                                  <w:rFonts w:ascii="Trebuchet MS"/>
                                  <w:b/>
                                  <w:color w:val="8A9783"/>
                                  <w:spacing w:val="-16"/>
                                  <w:w w:val="95"/>
                                  <w:sz w:val="18"/>
                                </w:rPr>
                                <w:t xml:space="preserve"> </w:t>
                              </w:r>
                              <w:r>
                                <w:rPr>
                                  <w:rFonts w:ascii="Trebuchet MS"/>
                                  <w:b/>
                                  <w:color w:val="8A9783"/>
                                  <w:w w:val="95"/>
                                  <w:sz w:val="18"/>
                                </w:rPr>
                                <w:t>sequence</w:t>
                              </w:r>
                              <w:r>
                                <w:rPr>
                                  <w:rFonts w:ascii="Trebuchet MS"/>
                                  <w:b/>
                                  <w:color w:val="8A9783"/>
                                  <w:spacing w:val="-16"/>
                                  <w:w w:val="95"/>
                                  <w:sz w:val="18"/>
                                </w:rPr>
                                <w:t xml:space="preserve"> </w:t>
                              </w:r>
                              <w:r>
                                <w:rPr>
                                  <w:rFonts w:ascii="Trebuchet MS"/>
                                  <w:b/>
                                  <w:color w:val="8A9783"/>
                                  <w:w w:val="95"/>
                                  <w:sz w:val="18"/>
                                </w:rPr>
                                <w:t>analysis</w:t>
                              </w:r>
                            </w:p>
                            <w:p w14:paraId="3C4DA6CB" w14:textId="77777777" w:rsidR="008C0CC0" w:rsidRDefault="008C0CC0" w:rsidP="00BA54B1">
                              <w:pPr>
                                <w:numPr>
                                  <w:ilvl w:val="0"/>
                                  <w:numId w:val="35"/>
                                </w:numPr>
                                <w:tabs>
                                  <w:tab w:val="left" w:pos="160"/>
                                </w:tabs>
                                <w:spacing w:line="200" w:lineRule="exact"/>
                                <w:rPr>
                                  <w:rFonts w:ascii="Trebuchet MS"/>
                                  <w:b/>
                                  <w:sz w:val="18"/>
                                </w:rPr>
                              </w:pPr>
                              <w:r>
                                <w:rPr>
                                  <w:rFonts w:ascii="Trebuchet MS"/>
                                  <w:b/>
                                  <w:color w:val="8A9783"/>
                                  <w:sz w:val="18"/>
                                </w:rPr>
                                <w:t>Link</w:t>
                              </w:r>
                              <w:r>
                                <w:rPr>
                                  <w:rFonts w:ascii="Trebuchet MS"/>
                                  <w:b/>
                                  <w:color w:val="8A9783"/>
                                  <w:spacing w:val="-8"/>
                                  <w:sz w:val="18"/>
                                </w:rPr>
                                <w:t xml:space="preserve"> </w:t>
                              </w:r>
                              <w:r>
                                <w:rPr>
                                  <w:rFonts w:ascii="Trebuchet MS"/>
                                  <w:b/>
                                  <w:color w:val="8A9783"/>
                                  <w:sz w:val="18"/>
                                </w:rPr>
                                <w:t>analysis</w:t>
                              </w:r>
                            </w:p>
                            <w:p w14:paraId="0A047ED5" w14:textId="77777777" w:rsidR="008C0CC0" w:rsidRDefault="008C0CC0" w:rsidP="00BA54B1">
                              <w:pPr>
                                <w:numPr>
                                  <w:ilvl w:val="0"/>
                                  <w:numId w:val="35"/>
                                </w:numPr>
                                <w:tabs>
                                  <w:tab w:val="left" w:pos="160"/>
                                </w:tabs>
                                <w:spacing w:line="204" w:lineRule="exact"/>
                                <w:rPr>
                                  <w:rFonts w:ascii="Trebuchet MS"/>
                                  <w:b/>
                                  <w:sz w:val="18"/>
                                </w:rPr>
                              </w:pPr>
                              <w:r>
                                <w:rPr>
                                  <w:rFonts w:ascii="Trebuchet MS"/>
                                  <w:b/>
                                  <w:color w:val="8A9783"/>
                                  <w:spacing w:val="-4"/>
                                  <w:sz w:val="18"/>
                                </w:rPr>
                                <w:t>Trend</w:t>
                              </w:r>
                              <w:r>
                                <w:rPr>
                                  <w:rFonts w:ascii="Trebuchet MS"/>
                                  <w:b/>
                                  <w:color w:val="8A9783"/>
                                  <w:spacing w:val="-20"/>
                                  <w:sz w:val="18"/>
                                </w:rPr>
                                <w:t xml:space="preserve"> </w:t>
                              </w:r>
                              <w:r>
                                <w:rPr>
                                  <w:rFonts w:ascii="Trebuchet MS"/>
                                  <w:b/>
                                  <w:color w:val="8A9783"/>
                                  <w:sz w:val="18"/>
                                </w:rPr>
                                <w:t>and</w:t>
                              </w:r>
                              <w:r>
                                <w:rPr>
                                  <w:rFonts w:ascii="Trebuchet MS"/>
                                  <w:b/>
                                  <w:color w:val="8A9783"/>
                                  <w:spacing w:val="-20"/>
                                  <w:sz w:val="18"/>
                                </w:rPr>
                                <w:t xml:space="preserve"> </w:t>
                              </w:r>
                              <w:r>
                                <w:rPr>
                                  <w:rFonts w:ascii="Trebuchet MS"/>
                                  <w:b/>
                                  <w:color w:val="8A9783"/>
                                  <w:sz w:val="18"/>
                                </w:rPr>
                                <w:t>deviation</w:t>
                              </w:r>
                              <w:r>
                                <w:rPr>
                                  <w:rFonts w:ascii="Trebuchet MS"/>
                                  <w:b/>
                                  <w:color w:val="8A9783"/>
                                  <w:spacing w:val="-20"/>
                                  <w:sz w:val="18"/>
                                </w:rPr>
                                <w:t xml:space="preserve"> </w:t>
                              </w:r>
                              <w:r>
                                <w:rPr>
                                  <w:rFonts w:ascii="Trebuchet MS"/>
                                  <w:b/>
                                  <w:color w:val="8A9783"/>
                                  <w:sz w:val="18"/>
                                </w:rPr>
                                <w:t>analysis</w:t>
                              </w:r>
                            </w:p>
                          </w:txbxContent>
                        </wps:txbx>
                        <wps:bodyPr rot="0" vert="horz" wrap="square" lIns="0" tIns="0" rIns="0" bIns="0" anchor="t" anchorCtr="0" upright="1">
                          <a:noAutofit/>
                        </wps:bodyPr>
                      </wps:wsp>
                      <wps:wsp>
                        <wps:cNvPr id="310" name="Text Box 854"/>
                        <wps:cNvSpPr txBox="1">
                          <a:spLocks noChangeArrowheads="1"/>
                        </wps:cNvSpPr>
                        <wps:spPr bwMode="auto">
                          <a:xfrm>
                            <a:off x="3513" y="2503"/>
                            <a:ext cx="1541" cy="4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D1B97EF" w14:textId="77777777" w:rsidR="008C0CC0" w:rsidRDefault="008C0CC0" w:rsidP="008C0CC0">
                              <w:pPr>
                                <w:spacing w:before="3" w:line="230" w:lineRule="auto"/>
                                <w:ind w:right="-4" w:firstLine="69"/>
                                <w:rPr>
                                  <w:rFonts w:ascii="Trebuchet MS" w:hAnsi="Trebuchet MS"/>
                                  <w:b/>
                                  <w:sz w:val="18"/>
                                </w:rPr>
                              </w:pPr>
                              <w:r>
                                <w:rPr>
                                  <w:rFonts w:ascii="Trebuchet MS" w:hAnsi="Trebuchet MS"/>
                                  <w:b/>
                                  <w:color w:val="FFFFFF"/>
                                  <w:sz w:val="18"/>
                                </w:rPr>
                                <w:t>Giai đoạn phân tích và phân loại dữ liệu</w:t>
                              </w:r>
                            </w:p>
                          </w:txbxContent>
                        </wps:txbx>
                        <wps:bodyPr rot="0" vert="horz" wrap="square" lIns="0" tIns="0" rIns="0" bIns="0" anchor="t" anchorCtr="0" upright="1">
                          <a:noAutofit/>
                        </wps:bodyPr>
                      </wps:wsp>
                      <wps:wsp>
                        <wps:cNvPr id="311" name="Text Box 855"/>
                        <wps:cNvSpPr txBox="1">
                          <a:spLocks noChangeArrowheads="1"/>
                        </wps:cNvSpPr>
                        <wps:spPr bwMode="auto">
                          <a:xfrm>
                            <a:off x="5796" y="933"/>
                            <a:ext cx="1480" cy="6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7291CF2" w14:textId="77777777" w:rsidR="008C0CC0" w:rsidRDefault="008C0CC0" w:rsidP="00BA54B1">
                              <w:pPr>
                                <w:numPr>
                                  <w:ilvl w:val="0"/>
                                  <w:numId w:val="36"/>
                                </w:numPr>
                                <w:tabs>
                                  <w:tab w:val="left" w:pos="160"/>
                                </w:tabs>
                                <w:spacing w:line="201" w:lineRule="exact"/>
                                <w:rPr>
                                  <w:rFonts w:ascii="Trebuchet MS"/>
                                  <w:b/>
                                  <w:sz w:val="18"/>
                                </w:rPr>
                              </w:pPr>
                              <w:r>
                                <w:rPr>
                                  <w:rFonts w:ascii="Trebuchet MS"/>
                                  <w:b/>
                                  <w:color w:val="36416B"/>
                                  <w:w w:val="95"/>
                                  <w:sz w:val="18"/>
                                </w:rPr>
                                <w:t>Identify data</w:t>
                              </w:r>
                              <w:r>
                                <w:rPr>
                                  <w:rFonts w:ascii="Trebuchet MS"/>
                                  <w:b/>
                                  <w:color w:val="36416B"/>
                                  <w:spacing w:val="-32"/>
                                  <w:w w:val="95"/>
                                  <w:sz w:val="18"/>
                                </w:rPr>
                                <w:t xml:space="preserve"> </w:t>
                              </w:r>
                              <w:r>
                                <w:rPr>
                                  <w:rFonts w:ascii="Trebuchet MS"/>
                                  <w:b/>
                                  <w:color w:val="36416B"/>
                                  <w:w w:val="95"/>
                                  <w:sz w:val="18"/>
                                </w:rPr>
                                <w:t>set</w:t>
                              </w:r>
                            </w:p>
                            <w:p w14:paraId="0F4859CB" w14:textId="77777777" w:rsidR="008C0CC0" w:rsidRDefault="008C0CC0" w:rsidP="00BA54B1">
                              <w:pPr>
                                <w:numPr>
                                  <w:ilvl w:val="0"/>
                                  <w:numId w:val="36"/>
                                </w:numPr>
                                <w:tabs>
                                  <w:tab w:val="left" w:pos="160"/>
                                </w:tabs>
                                <w:spacing w:line="200" w:lineRule="exact"/>
                                <w:rPr>
                                  <w:rFonts w:ascii="Trebuchet MS"/>
                                  <w:b/>
                                  <w:sz w:val="18"/>
                                </w:rPr>
                              </w:pPr>
                              <w:r>
                                <w:rPr>
                                  <w:rFonts w:ascii="Trebuchet MS"/>
                                  <w:b/>
                                  <w:color w:val="36416B"/>
                                  <w:sz w:val="18"/>
                                </w:rPr>
                                <w:t>Clean data</w:t>
                              </w:r>
                              <w:r>
                                <w:rPr>
                                  <w:rFonts w:ascii="Trebuchet MS"/>
                                  <w:b/>
                                  <w:color w:val="36416B"/>
                                  <w:spacing w:val="-35"/>
                                  <w:sz w:val="18"/>
                                </w:rPr>
                                <w:t xml:space="preserve"> </w:t>
                              </w:r>
                              <w:r>
                                <w:rPr>
                                  <w:rFonts w:ascii="Trebuchet MS"/>
                                  <w:b/>
                                  <w:color w:val="36416B"/>
                                  <w:sz w:val="18"/>
                                </w:rPr>
                                <w:t>set</w:t>
                              </w:r>
                            </w:p>
                            <w:p w14:paraId="65A9671B" w14:textId="77777777" w:rsidR="008C0CC0" w:rsidRDefault="008C0CC0" w:rsidP="00BA54B1">
                              <w:pPr>
                                <w:numPr>
                                  <w:ilvl w:val="0"/>
                                  <w:numId w:val="36"/>
                                </w:numPr>
                                <w:tabs>
                                  <w:tab w:val="left" w:pos="147"/>
                                </w:tabs>
                                <w:spacing w:line="204" w:lineRule="exact"/>
                                <w:ind w:left="146" w:hanging="147"/>
                                <w:rPr>
                                  <w:rFonts w:ascii="Trebuchet MS"/>
                                  <w:b/>
                                  <w:sz w:val="18"/>
                                </w:rPr>
                              </w:pPr>
                              <w:r>
                                <w:rPr>
                                  <w:rFonts w:ascii="Trebuchet MS"/>
                                  <w:b/>
                                  <w:color w:val="36416B"/>
                                  <w:spacing w:val="-4"/>
                                  <w:w w:val="95"/>
                                  <w:sz w:val="18"/>
                                </w:rPr>
                                <w:t>Integrate</w:t>
                              </w:r>
                              <w:r>
                                <w:rPr>
                                  <w:rFonts w:ascii="Trebuchet MS"/>
                                  <w:b/>
                                  <w:color w:val="36416B"/>
                                  <w:spacing w:val="-26"/>
                                  <w:w w:val="95"/>
                                  <w:sz w:val="18"/>
                                </w:rPr>
                                <w:t xml:space="preserve"> </w:t>
                              </w:r>
                              <w:r>
                                <w:rPr>
                                  <w:rFonts w:ascii="Trebuchet MS"/>
                                  <w:b/>
                                  <w:color w:val="36416B"/>
                                  <w:spacing w:val="-3"/>
                                  <w:w w:val="95"/>
                                  <w:sz w:val="18"/>
                                </w:rPr>
                                <w:t>data</w:t>
                              </w:r>
                              <w:r>
                                <w:rPr>
                                  <w:rFonts w:ascii="Trebuchet MS"/>
                                  <w:b/>
                                  <w:color w:val="36416B"/>
                                  <w:spacing w:val="-25"/>
                                  <w:w w:val="95"/>
                                  <w:sz w:val="18"/>
                                </w:rPr>
                                <w:t xml:space="preserve"> </w:t>
                              </w:r>
                              <w:r>
                                <w:rPr>
                                  <w:rFonts w:ascii="Trebuchet MS"/>
                                  <w:b/>
                                  <w:color w:val="36416B"/>
                                  <w:spacing w:val="-4"/>
                                  <w:w w:val="95"/>
                                  <w:sz w:val="18"/>
                                </w:rPr>
                                <w:t>set</w:t>
                              </w:r>
                            </w:p>
                          </w:txbxContent>
                        </wps:txbx>
                        <wps:bodyPr rot="0" vert="horz" wrap="square" lIns="0" tIns="0" rIns="0" bIns="0" anchor="t" anchorCtr="0" upright="1">
                          <a:noAutofit/>
                        </wps:bodyPr>
                      </wps:wsp>
                      <wps:wsp>
                        <wps:cNvPr id="312" name="Text Box 856"/>
                        <wps:cNvSpPr txBox="1">
                          <a:spLocks noChangeArrowheads="1"/>
                        </wps:cNvSpPr>
                        <wps:spPr bwMode="auto">
                          <a:xfrm>
                            <a:off x="3370" y="1131"/>
                            <a:ext cx="1871" cy="2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4137FC3" w14:textId="77777777" w:rsidR="008C0CC0" w:rsidRDefault="008C0CC0" w:rsidP="008C0CC0">
                              <w:pPr>
                                <w:spacing w:line="206" w:lineRule="exact"/>
                                <w:rPr>
                                  <w:rFonts w:ascii="Trebuchet MS"/>
                                  <w:b/>
                                  <w:sz w:val="18"/>
                                </w:rPr>
                              </w:pPr>
                              <w:r>
                                <w:rPr>
                                  <w:rFonts w:ascii="Trebuchet MS"/>
                                  <w:b/>
                                  <w:color w:val="FFFFFF"/>
                                  <w:w w:val="95"/>
                                  <w:sz w:val="18"/>
                                </w:rPr>
                                <w:t xml:space="preserve">Giai </w:t>
                              </w:r>
                              <w:r>
                                <w:rPr>
                                  <w:rFonts w:ascii="Trebuchet MS"/>
                                  <w:b/>
                                  <w:color w:val="FFFFFF"/>
                                  <w:w w:val="95"/>
                                  <w:sz w:val="18"/>
                                </w:rPr>
                                <w:t>đ</w:t>
                              </w:r>
                              <w:r>
                                <w:rPr>
                                  <w:rFonts w:ascii="Trebuchet MS"/>
                                  <w:b/>
                                  <w:color w:val="FFFFFF"/>
                                  <w:w w:val="95"/>
                                  <w:sz w:val="18"/>
                                </w:rPr>
                                <w:t>o</w:t>
                              </w:r>
                              <w:r>
                                <w:rPr>
                                  <w:rFonts w:ascii="Trebuchet MS"/>
                                  <w:b/>
                                  <w:color w:val="FFFFFF"/>
                                  <w:w w:val="95"/>
                                  <w:sz w:val="18"/>
                                </w:rPr>
                                <w:t>ạ</w:t>
                              </w:r>
                              <w:r>
                                <w:rPr>
                                  <w:rFonts w:ascii="Trebuchet MS"/>
                                  <w:b/>
                                  <w:color w:val="FFFFFF"/>
                                  <w:w w:val="95"/>
                                  <w:sz w:val="18"/>
                                </w:rPr>
                                <w:t>n chu</w:t>
                              </w:r>
                              <w:r>
                                <w:rPr>
                                  <w:rFonts w:ascii="Trebuchet MS"/>
                                  <w:b/>
                                  <w:color w:val="FFFFFF"/>
                                  <w:w w:val="95"/>
                                  <w:sz w:val="18"/>
                                </w:rPr>
                                <w:t>ẩ</w:t>
                              </w:r>
                              <w:r>
                                <w:rPr>
                                  <w:rFonts w:ascii="Trebuchet MS"/>
                                  <w:b/>
                                  <w:color w:val="FFFFFF"/>
                                  <w:w w:val="95"/>
                                  <w:sz w:val="18"/>
                                </w:rPr>
                                <w:t>n b</w:t>
                              </w:r>
                              <w:r>
                                <w:rPr>
                                  <w:rFonts w:ascii="Trebuchet MS"/>
                                  <w:b/>
                                  <w:color w:val="FFFFFF"/>
                                  <w:w w:val="95"/>
                                  <w:sz w:val="18"/>
                                </w:rPr>
                                <w:t>ị</w:t>
                              </w:r>
                              <w:r>
                                <w:rPr>
                                  <w:rFonts w:ascii="Trebuchet MS"/>
                                  <w:b/>
                                  <w:color w:val="FFFFFF"/>
                                  <w:w w:val="95"/>
                                  <w:sz w:val="18"/>
                                </w:rPr>
                                <w:t xml:space="preserve"> d</w:t>
                              </w:r>
                              <w:r>
                                <w:rPr>
                                  <w:rFonts w:ascii="Trebuchet MS"/>
                                  <w:b/>
                                  <w:color w:val="FFFFFF"/>
                                  <w:w w:val="95"/>
                                  <w:sz w:val="18"/>
                                </w:rPr>
                                <w:t>ữ</w:t>
                              </w:r>
                              <w:r>
                                <w:rPr>
                                  <w:rFonts w:ascii="Trebuchet MS"/>
                                  <w:b/>
                                  <w:color w:val="FFFFFF"/>
                                  <w:w w:val="95"/>
                                  <w:sz w:val="18"/>
                                </w:rPr>
                                <w:t xml:space="preserve"> li</w:t>
                              </w:r>
                              <w:r>
                                <w:rPr>
                                  <w:rFonts w:ascii="Trebuchet MS"/>
                                  <w:b/>
                                  <w:color w:val="FFFFFF"/>
                                  <w:w w:val="95"/>
                                  <w:sz w:val="18"/>
                                </w:rPr>
                                <w:t>ệ</w:t>
                              </w:r>
                              <w:r>
                                <w:rPr>
                                  <w:rFonts w:ascii="Trebuchet MS"/>
                                  <w:b/>
                                  <w:color w:val="FFFFFF"/>
                                  <w:w w:val="95"/>
                                  <w:sz w:val="18"/>
                                </w:rPr>
                                <w:t>u</w:t>
                              </w:r>
                            </w:p>
                          </w:txbxContent>
                        </wps:txbx>
                        <wps:bodyPr rot="0" vert="horz" wrap="square" lIns="0" tIns="0" rIns="0" bIns="0" anchor="t" anchorCtr="0" upright="1">
                          <a:noAutofit/>
                        </wps:bodyPr>
                      </wps:wsp>
                      <wps:wsp>
                        <wps:cNvPr id="313" name="Text Box 857"/>
                        <wps:cNvSpPr txBox="1">
                          <a:spLocks noChangeArrowheads="1"/>
                        </wps:cNvSpPr>
                        <wps:spPr bwMode="auto">
                          <a:xfrm>
                            <a:off x="2100" y="311"/>
                            <a:ext cx="7680" cy="327"/>
                          </a:xfrm>
                          <a:prstGeom prst="rect">
                            <a:avLst/>
                          </a:prstGeom>
                          <a:solidFill>
                            <a:srgbClr val="9A9158"/>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411BE6A9" w14:textId="77777777" w:rsidR="008C0CC0" w:rsidRPr="00375ED6" w:rsidRDefault="008C0CC0" w:rsidP="008C0CC0">
                              <w:pPr>
                                <w:spacing w:before="19"/>
                                <w:ind w:left="152"/>
                                <w:rPr>
                                  <w:sz w:val="24"/>
                                </w:rPr>
                              </w:pPr>
                              <w:r w:rsidRPr="00375ED6">
                                <w:rPr>
                                  <w:color w:val="FFFFFF"/>
                                  <w:sz w:val="24"/>
                                </w:rPr>
                                <w:t>HÌNH 13.19 CÁC GIAI ĐOẠN KHAI THÁC DỮ LIỆU</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27CC34F0" id="Group 296" o:spid="_x0000_s1113" style="position:absolute;margin-left:105pt;margin-top:15.55pt;width:384pt;height:302.45pt;z-index:-251699712;mso-position-horizontal-relative:page" coordorigin="2100,311" coordsize="7680,604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">
                <v:rect id="Rectangle 841" o:spid="_x0000_s1114" style="position:absolute;left:2100;top:638;width:7680;height:57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" fillcolor="#eadcc4" stroked="f"/>
                <v:shape id="Picture 842" o:spid="_x0000_s1115" type="#_x0000_t75" style="position:absolute;left:3204;top:844;width:2228;height:527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">
                  <v:imagedata r:id="rId80" o:title=""/>
                </v:shape>
                <v:line id="Line 843" o:spid="_x0000_s1116" style="position:absolute;flip:y;visibility:visible;mso-wrap-style:square" from="4287,1622" to="4287,212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" strokecolor="#7082c0" strokeweight="3pt"/>
                <v:shape id="Freeform 844" o:spid="_x0000_s1117" style="position:absolute;left:4199;top:2124;width:176;height:176;visibility:visible;mso-wrap-style:square;v-text-anchor:top" coordsize="176,1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" path="m176,l,,88,176,176,xe" fillcolor="#7082c0" stroked="f">
                  <v:path arrowok="t" o:connecttype="custom" o:connectlocs="176,2124;0,2124;88,2300;176,2124" o:connectangles="0,0,0,0"/>
                </v:shape>
                <v:line id="Line 845" o:spid="_x0000_s1118" style="position:absolute;flip:y;visibility:visible;mso-wrap-style:square" from="4287,3108" to="4287,360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" strokecolor="#7082c0" strokeweight="3pt"/>
                <v:shape id="Freeform 846" o:spid="_x0000_s1119" style="position:absolute;left:4199;top:3609;width:176;height:176;visibility:visible;mso-wrap-style:square;v-text-anchor:top" coordsize="176,1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" path="m176,l,,88,176,176,xe" fillcolor="#7082c0" stroked="f">
                  <v:path arrowok="t" o:connecttype="custom" o:connectlocs="176,3609;0,3609;88,3785;176,3609" o:connectangles="0,0,0,0"/>
                </v:shape>
                <v:line id="Line 847" o:spid="_x0000_s1120" style="position:absolute;flip:y;visibility:visible;mso-wrap-style:square" from="4287,4587" to="4287,508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" strokecolor="#7082c0" strokeweight="3pt"/>
                <v:shape id="Freeform 848" o:spid="_x0000_s1121" style="position:absolute;left:4199;top:5081;width:176;height:176;visibility:visible;mso-wrap-style:square;v-text-anchor:top" coordsize="176,1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" path="m176,l,,88,176,176,xe" fillcolor="#7082c0" stroked="f">
                  <v:path arrowok="t" o:connecttype="custom" o:connectlocs="176,5082;0,5082;88,5258;176,5082" o:connectangles="0,0,0,0"/>
                </v:shape>
                <v:shape id="Text Box 849" o:spid="_x0000_s1122" type="#_x0000_t202" style="position:absolute;left:5796;top:5392;width:1072;height:6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" filled="f" stroked="f">
                  <v:textbox inset="0,0,0,0">
                    <w:txbxContent>
                      <w:p w14:paraId="7FD2F26E" w14:textId="77777777" w:rsidR="008C0CC0" w:rsidRDefault="008C0CC0" w:rsidP="00BA54B1">
                        <w:pPr>
                          <w:numPr>
                            <w:ilvl w:val="0"/>
                            <w:numId w:val="33"/>
                          </w:numPr>
                          <w:tabs>
                            <w:tab w:val="left" w:pos="160"/>
                          </w:tabs>
                          <w:spacing w:line="201" w:lineRule="exact"/>
                          <w:rPr>
                            <w:rFonts w:ascii="Trebuchet MS"/>
                            <w:b/>
                            <w:sz w:val="18"/>
                          </w:rPr>
                        </w:pPr>
                        <w:r>
                          <w:rPr>
                            <w:rFonts w:ascii="Trebuchet MS"/>
                            <w:b/>
                            <w:color w:val="ABAAA5"/>
                            <w:sz w:val="18"/>
                          </w:rPr>
                          <w:t>Modeling</w:t>
                        </w:r>
                      </w:p>
                      <w:p w14:paraId="5AAB6317" w14:textId="77777777" w:rsidR="008C0CC0" w:rsidRDefault="008C0CC0" w:rsidP="00BA54B1">
                        <w:pPr>
                          <w:numPr>
                            <w:ilvl w:val="0"/>
                            <w:numId w:val="33"/>
                          </w:numPr>
                          <w:tabs>
                            <w:tab w:val="left" w:pos="160"/>
                          </w:tabs>
                          <w:spacing w:line="200" w:lineRule="exact"/>
                          <w:rPr>
                            <w:rFonts w:ascii="Trebuchet MS"/>
                            <w:b/>
                            <w:sz w:val="18"/>
                          </w:rPr>
                        </w:pPr>
                        <w:r>
                          <w:rPr>
                            <w:rFonts w:ascii="Trebuchet MS"/>
                            <w:b/>
                            <w:color w:val="ABAAA5"/>
                            <w:w w:val="90"/>
                            <w:sz w:val="18"/>
                          </w:rPr>
                          <w:t>Forecasting</w:t>
                        </w:r>
                      </w:p>
                      <w:p w14:paraId="7C055061" w14:textId="77777777" w:rsidR="008C0CC0" w:rsidRDefault="008C0CC0" w:rsidP="00BA54B1">
                        <w:pPr>
                          <w:numPr>
                            <w:ilvl w:val="0"/>
                            <w:numId w:val="33"/>
                          </w:numPr>
                          <w:tabs>
                            <w:tab w:val="left" w:pos="160"/>
                          </w:tabs>
                          <w:spacing w:line="204" w:lineRule="exact"/>
                          <w:rPr>
                            <w:rFonts w:ascii="Trebuchet MS"/>
                            <w:b/>
                            <w:sz w:val="18"/>
                          </w:rPr>
                        </w:pPr>
                        <w:r>
                          <w:rPr>
                            <w:rFonts w:ascii="Trebuchet MS"/>
                            <w:b/>
                            <w:color w:val="ABAAA5"/>
                            <w:sz w:val="18"/>
                          </w:rPr>
                          <w:t>Prediction</w:t>
                        </w:r>
                      </w:p>
                    </w:txbxContent>
                  </v:textbox>
                </v:shape>
                <v:shape id="Text Box 850" o:spid="_x0000_s1123" type="#_x0000_t202" style="position:absolute;left:3684;top:5553;width:1271;height:2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" filled="f" stroked="f">
                  <v:textbox inset="0,0,0,0">
                    <w:txbxContent>
                      <w:p w14:paraId="0549060B" w14:textId="77777777" w:rsidR="008C0CC0" w:rsidRDefault="008C0CC0" w:rsidP="008C0CC0">
                        <w:pPr>
                          <w:spacing w:line="206" w:lineRule="exact"/>
                          <w:rPr>
                            <w:rFonts w:ascii="Trebuchet MS"/>
                            <w:b/>
                            <w:sz w:val="18"/>
                          </w:rPr>
                        </w:pPr>
                      </w:p>
                    </w:txbxContent>
                  </v:textbox>
                </v:shape>
                <v:shape id="Text Box 851" o:spid="_x0000_s1124" type="#_x0000_t202" style="position:absolute;left:5795;top:3512;width:2350;height:16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" filled="f" stroked="f">
                  <v:textbox inset="0,0,0,0">
                    <w:txbxContent>
                      <w:p w14:paraId="190D0D1E" w14:textId="77777777" w:rsidR="008C0CC0" w:rsidRDefault="008C0CC0" w:rsidP="00BA54B1">
                        <w:pPr>
                          <w:numPr>
                            <w:ilvl w:val="0"/>
                            <w:numId w:val="34"/>
                          </w:numPr>
                          <w:tabs>
                            <w:tab w:val="left" w:pos="160"/>
                          </w:tabs>
                          <w:spacing w:line="201" w:lineRule="exact"/>
                          <w:rPr>
                            <w:rFonts w:ascii="Trebuchet MS"/>
                            <w:b/>
                            <w:sz w:val="18"/>
                          </w:rPr>
                        </w:pPr>
                        <w:r>
                          <w:rPr>
                            <w:rFonts w:ascii="Trebuchet MS"/>
                            <w:b/>
                            <w:color w:val="CB7351"/>
                            <w:w w:val="95"/>
                            <w:sz w:val="18"/>
                          </w:rPr>
                          <w:t>Select and apply</w:t>
                        </w:r>
                        <w:r>
                          <w:rPr>
                            <w:rFonts w:ascii="Trebuchet MS"/>
                            <w:b/>
                            <w:color w:val="CB7351"/>
                            <w:spacing w:val="-34"/>
                            <w:w w:val="95"/>
                            <w:sz w:val="18"/>
                          </w:rPr>
                          <w:t xml:space="preserve"> </w:t>
                        </w:r>
                        <w:r>
                          <w:rPr>
                            <w:rFonts w:ascii="Trebuchet MS"/>
                            <w:b/>
                            <w:color w:val="CB7351"/>
                            <w:w w:val="95"/>
                            <w:sz w:val="18"/>
                          </w:rPr>
                          <w:t>algorithms</w:t>
                        </w:r>
                      </w:p>
                      <w:p w14:paraId="24BCEC20" w14:textId="77777777" w:rsidR="008C0CC0" w:rsidRDefault="008C0CC0" w:rsidP="00BA54B1">
                        <w:pPr>
                          <w:numPr>
                            <w:ilvl w:val="0"/>
                            <w:numId w:val="34"/>
                          </w:numPr>
                          <w:tabs>
                            <w:tab w:val="left" w:pos="160"/>
                          </w:tabs>
                          <w:spacing w:line="200" w:lineRule="exact"/>
                          <w:rPr>
                            <w:rFonts w:ascii="Trebuchet MS"/>
                            <w:b/>
                            <w:sz w:val="18"/>
                          </w:rPr>
                        </w:pPr>
                        <w:r>
                          <w:rPr>
                            <w:rFonts w:ascii="Trebuchet MS"/>
                            <w:b/>
                            <w:color w:val="CB7351"/>
                            <w:sz w:val="18"/>
                          </w:rPr>
                          <w:t>Neural</w:t>
                        </w:r>
                        <w:r>
                          <w:rPr>
                            <w:rFonts w:ascii="Trebuchet MS"/>
                            <w:b/>
                            <w:color w:val="CB7351"/>
                            <w:spacing w:val="-9"/>
                            <w:sz w:val="18"/>
                          </w:rPr>
                          <w:t xml:space="preserve"> </w:t>
                        </w:r>
                        <w:r>
                          <w:rPr>
                            <w:rFonts w:ascii="Trebuchet MS"/>
                            <w:b/>
                            <w:color w:val="CB7351"/>
                            <w:sz w:val="18"/>
                          </w:rPr>
                          <w:t>networks</w:t>
                        </w:r>
                      </w:p>
                      <w:p w14:paraId="7EBB5240" w14:textId="77777777" w:rsidR="008C0CC0" w:rsidRDefault="008C0CC0" w:rsidP="00BA54B1">
                        <w:pPr>
                          <w:numPr>
                            <w:ilvl w:val="0"/>
                            <w:numId w:val="34"/>
                          </w:numPr>
                          <w:tabs>
                            <w:tab w:val="left" w:pos="160"/>
                          </w:tabs>
                          <w:spacing w:line="200" w:lineRule="exact"/>
                          <w:rPr>
                            <w:rFonts w:ascii="Trebuchet MS"/>
                            <w:b/>
                            <w:sz w:val="18"/>
                          </w:rPr>
                        </w:pPr>
                        <w:r>
                          <w:rPr>
                            <w:rFonts w:ascii="Trebuchet MS"/>
                            <w:b/>
                            <w:color w:val="CB7351"/>
                            <w:sz w:val="18"/>
                          </w:rPr>
                          <w:t>Inductive</w:t>
                        </w:r>
                        <w:r>
                          <w:rPr>
                            <w:rFonts w:ascii="Trebuchet MS"/>
                            <w:b/>
                            <w:color w:val="CB7351"/>
                            <w:spacing w:val="-8"/>
                            <w:sz w:val="18"/>
                          </w:rPr>
                          <w:t xml:space="preserve"> </w:t>
                        </w:r>
                        <w:r>
                          <w:rPr>
                            <w:rFonts w:ascii="Trebuchet MS"/>
                            <w:b/>
                            <w:color w:val="CB7351"/>
                            <w:sz w:val="18"/>
                          </w:rPr>
                          <w:t>logic</w:t>
                        </w:r>
                      </w:p>
                      <w:p w14:paraId="734F5E27" w14:textId="77777777" w:rsidR="008C0CC0" w:rsidRDefault="008C0CC0" w:rsidP="00BA54B1">
                        <w:pPr>
                          <w:numPr>
                            <w:ilvl w:val="0"/>
                            <w:numId w:val="34"/>
                          </w:numPr>
                          <w:tabs>
                            <w:tab w:val="left" w:pos="160"/>
                          </w:tabs>
                          <w:spacing w:line="200" w:lineRule="exact"/>
                          <w:rPr>
                            <w:rFonts w:ascii="Trebuchet MS"/>
                            <w:b/>
                            <w:sz w:val="18"/>
                          </w:rPr>
                        </w:pPr>
                        <w:r>
                          <w:rPr>
                            <w:rFonts w:ascii="Trebuchet MS"/>
                            <w:b/>
                            <w:color w:val="CB7351"/>
                            <w:sz w:val="18"/>
                          </w:rPr>
                          <w:t>Decision</w:t>
                        </w:r>
                        <w:r>
                          <w:rPr>
                            <w:rFonts w:ascii="Trebuchet MS"/>
                            <w:b/>
                            <w:color w:val="CB7351"/>
                            <w:spacing w:val="-8"/>
                            <w:sz w:val="18"/>
                          </w:rPr>
                          <w:t xml:space="preserve"> </w:t>
                        </w:r>
                        <w:r>
                          <w:rPr>
                            <w:rFonts w:ascii="Trebuchet MS"/>
                            <w:b/>
                            <w:color w:val="CB7351"/>
                            <w:sz w:val="18"/>
                          </w:rPr>
                          <w:t>trees</w:t>
                        </w:r>
                      </w:p>
                      <w:p w14:paraId="46DBF694" w14:textId="77777777" w:rsidR="008C0CC0" w:rsidRDefault="008C0CC0" w:rsidP="00BA54B1">
                        <w:pPr>
                          <w:numPr>
                            <w:ilvl w:val="0"/>
                            <w:numId w:val="34"/>
                          </w:numPr>
                          <w:tabs>
                            <w:tab w:val="left" w:pos="160"/>
                          </w:tabs>
                          <w:spacing w:line="200" w:lineRule="exact"/>
                          <w:rPr>
                            <w:rFonts w:ascii="Trebuchet MS"/>
                            <w:b/>
                            <w:sz w:val="18"/>
                          </w:rPr>
                        </w:pPr>
                        <w:r>
                          <w:rPr>
                            <w:rFonts w:ascii="Trebuchet MS"/>
                            <w:b/>
                            <w:color w:val="CB7351"/>
                            <w:sz w:val="18"/>
                          </w:rPr>
                          <w:t>Clustering</w:t>
                        </w:r>
                      </w:p>
                      <w:p w14:paraId="7F8F61B4" w14:textId="77777777" w:rsidR="008C0CC0" w:rsidRDefault="008C0CC0" w:rsidP="00BA54B1">
                        <w:pPr>
                          <w:numPr>
                            <w:ilvl w:val="0"/>
                            <w:numId w:val="34"/>
                          </w:numPr>
                          <w:tabs>
                            <w:tab w:val="left" w:pos="160"/>
                          </w:tabs>
                          <w:spacing w:line="200" w:lineRule="exact"/>
                          <w:rPr>
                            <w:rFonts w:ascii="Trebuchet MS"/>
                            <w:b/>
                            <w:sz w:val="18"/>
                          </w:rPr>
                        </w:pPr>
                        <w:r>
                          <w:rPr>
                            <w:rFonts w:ascii="Trebuchet MS"/>
                            <w:b/>
                            <w:color w:val="CB7351"/>
                            <w:sz w:val="18"/>
                          </w:rPr>
                          <w:t>Regression</w:t>
                        </w:r>
                        <w:r>
                          <w:rPr>
                            <w:rFonts w:ascii="Trebuchet MS"/>
                            <w:b/>
                            <w:color w:val="CB7351"/>
                            <w:spacing w:val="-11"/>
                            <w:sz w:val="18"/>
                          </w:rPr>
                          <w:t xml:space="preserve"> </w:t>
                        </w:r>
                        <w:r>
                          <w:rPr>
                            <w:rFonts w:ascii="Trebuchet MS"/>
                            <w:b/>
                            <w:color w:val="CB7351"/>
                            <w:sz w:val="18"/>
                          </w:rPr>
                          <w:t>tree</w:t>
                        </w:r>
                      </w:p>
                      <w:p w14:paraId="3AA443B5" w14:textId="77777777" w:rsidR="008C0CC0" w:rsidRDefault="008C0CC0" w:rsidP="00BA54B1">
                        <w:pPr>
                          <w:numPr>
                            <w:ilvl w:val="0"/>
                            <w:numId w:val="34"/>
                          </w:numPr>
                          <w:tabs>
                            <w:tab w:val="left" w:pos="160"/>
                          </w:tabs>
                          <w:spacing w:line="200" w:lineRule="exact"/>
                          <w:rPr>
                            <w:rFonts w:ascii="Trebuchet MS"/>
                            <w:b/>
                            <w:sz w:val="18"/>
                          </w:rPr>
                        </w:pPr>
                        <w:r>
                          <w:rPr>
                            <w:rFonts w:ascii="Trebuchet MS"/>
                            <w:b/>
                            <w:color w:val="CB7351"/>
                            <w:sz w:val="18"/>
                          </w:rPr>
                          <w:t>Nearest</w:t>
                        </w:r>
                        <w:r>
                          <w:rPr>
                            <w:rFonts w:ascii="Trebuchet MS"/>
                            <w:b/>
                            <w:color w:val="CB7351"/>
                            <w:spacing w:val="-10"/>
                            <w:sz w:val="18"/>
                          </w:rPr>
                          <w:t xml:space="preserve"> </w:t>
                        </w:r>
                        <w:r>
                          <w:rPr>
                            <w:rFonts w:ascii="Trebuchet MS"/>
                            <w:b/>
                            <w:color w:val="CB7351"/>
                            <w:sz w:val="18"/>
                          </w:rPr>
                          <w:t>neighbor</w:t>
                        </w:r>
                      </w:p>
                      <w:p w14:paraId="4AC64068" w14:textId="77777777" w:rsidR="008C0CC0" w:rsidRDefault="008C0CC0" w:rsidP="00BA54B1">
                        <w:pPr>
                          <w:numPr>
                            <w:ilvl w:val="0"/>
                            <w:numId w:val="34"/>
                          </w:numPr>
                          <w:tabs>
                            <w:tab w:val="left" w:pos="160"/>
                          </w:tabs>
                          <w:spacing w:line="204" w:lineRule="exact"/>
                          <w:rPr>
                            <w:rFonts w:ascii="Trebuchet MS"/>
                            <w:b/>
                            <w:sz w:val="18"/>
                          </w:rPr>
                        </w:pPr>
                        <w:r>
                          <w:rPr>
                            <w:rFonts w:ascii="Trebuchet MS"/>
                            <w:b/>
                            <w:color w:val="CB7351"/>
                            <w:sz w:val="18"/>
                          </w:rPr>
                          <w:t>Visualization,</w:t>
                        </w:r>
                        <w:r>
                          <w:rPr>
                            <w:rFonts w:ascii="Trebuchet MS"/>
                            <w:b/>
                            <w:color w:val="CB7351"/>
                            <w:spacing w:val="-12"/>
                            <w:sz w:val="18"/>
                          </w:rPr>
                          <w:t xml:space="preserve"> </w:t>
                        </w:r>
                        <w:r>
                          <w:rPr>
                            <w:rFonts w:ascii="Trebuchet MS"/>
                            <w:b/>
                            <w:color w:val="CB7351"/>
                            <w:sz w:val="18"/>
                          </w:rPr>
                          <w:t>etc.</w:t>
                        </w:r>
                      </w:p>
                    </w:txbxContent>
                  </v:textbox>
                </v:shape>
                <v:shape id="Text Box 852" o:spid="_x0000_s1125" type="#_x0000_t202" style="position:absolute;left:3612;top:3997;width:1381;height:4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" filled="f" stroked="f">
                  <v:textbox inset="0,0,0,0">
                    <w:txbxContent>
                      <w:p w14:paraId="0308B3D7" w14:textId="77777777" w:rsidR="008C0CC0" w:rsidRDefault="008C0CC0" w:rsidP="008C0CC0">
                        <w:pPr>
                          <w:spacing w:line="204" w:lineRule="exact"/>
                          <w:ind w:right="18"/>
                          <w:jc w:val="center"/>
                          <w:rPr>
                            <w:rFonts w:ascii="Trebuchet MS"/>
                            <w:b/>
                            <w:color w:val="FFFFFF"/>
                            <w:sz w:val="18"/>
                          </w:rPr>
                        </w:pPr>
                        <w:r>
                          <w:rPr>
                            <w:rFonts w:ascii="Trebuchet MS"/>
                            <w:b/>
                            <w:color w:val="FFFFFF"/>
                            <w:sz w:val="18"/>
                          </w:rPr>
                          <w:t>Ki</w:t>
                        </w:r>
                        <w:r>
                          <w:rPr>
                            <w:rFonts w:ascii="Trebuchet MS"/>
                            <w:b/>
                            <w:color w:val="FFFFFF"/>
                            <w:sz w:val="18"/>
                          </w:rPr>
                          <w:t>ế</w:t>
                        </w:r>
                        <w:r>
                          <w:rPr>
                            <w:rFonts w:ascii="Trebuchet MS"/>
                            <w:b/>
                            <w:color w:val="FFFFFF"/>
                            <w:sz w:val="18"/>
                          </w:rPr>
                          <w:t>n th</w:t>
                        </w:r>
                        <w:r>
                          <w:rPr>
                            <w:rFonts w:ascii="Trebuchet MS"/>
                            <w:b/>
                            <w:color w:val="FFFFFF"/>
                            <w:sz w:val="18"/>
                          </w:rPr>
                          <w:t>ứ</w:t>
                        </w:r>
                        <w:r>
                          <w:rPr>
                            <w:rFonts w:ascii="Trebuchet MS"/>
                            <w:b/>
                            <w:color w:val="FFFFFF"/>
                            <w:sz w:val="18"/>
                          </w:rPr>
                          <w:t>c</w:t>
                        </w:r>
                      </w:p>
                      <w:p w14:paraId="7FE7E2C5" w14:textId="77777777" w:rsidR="008C0CC0" w:rsidRDefault="008C0CC0" w:rsidP="008C0CC0">
                        <w:pPr>
                          <w:spacing w:line="204" w:lineRule="exact"/>
                          <w:ind w:right="18"/>
                          <w:jc w:val="center"/>
                          <w:rPr>
                            <w:rFonts w:ascii="Trebuchet MS"/>
                            <w:b/>
                            <w:sz w:val="18"/>
                          </w:rPr>
                        </w:pPr>
                        <w:r>
                          <w:rPr>
                            <w:rFonts w:ascii="Trebuchet MS"/>
                            <w:b/>
                            <w:color w:val="FFFFFF"/>
                            <w:sz w:val="18"/>
                          </w:rPr>
                          <w:t xml:space="preserve">giai </w:t>
                        </w:r>
                        <w:r>
                          <w:rPr>
                            <w:rFonts w:ascii="Trebuchet MS"/>
                            <w:b/>
                            <w:color w:val="FFFFFF"/>
                            <w:sz w:val="18"/>
                          </w:rPr>
                          <w:t>đ</w:t>
                        </w:r>
                        <w:r>
                          <w:rPr>
                            <w:rFonts w:ascii="Trebuchet MS"/>
                            <w:b/>
                            <w:color w:val="FFFFFF"/>
                            <w:sz w:val="18"/>
                          </w:rPr>
                          <w:t>o</w:t>
                        </w:r>
                        <w:r>
                          <w:rPr>
                            <w:rFonts w:ascii="Trebuchet MS"/>
                            <w:b/>
                            <w:color w:val="FFFFFF"/>
                            <w:sz w:val="18"/>
                          </w:rPr>
                          <w:t>ạ</w:t>
                        </w:r>
                        <w:r>
                          <w:rPr>
                            <w:rFonts w:ascii="Trebuchet MS"/>
                            <w:b/>
                            <w:color w:val="FFFFFF"/>
                            <w:sz w:val="18"/>
                          </w:rPr>
                          <w:t>n mua l</w:t>
                        </w:r>
                        <w:r>
                          <w:rPr>
                            <w:rFonts w:ascii="Trebuchet MS"/>
                            <w:b/>
                            <w:color w:val="FFFFFF"/>
                            <w:sz w:val="18"/>
                          </w:rPr>
                          <w:t>ạ</w:t>
                        </w:r>
                        <w:r>
                          <w:rPr>
                            <w:rFonts w:ascii="Trebuchet MS"/>
                            <w:b/>
                            <w:color w:val="FFFFFF"/>
                            <w:sz w:val="18"/>
                          </w:rPr>
                          <w:t>i</w:t>
                        </w:r>
                      </w:p>
                    </w:txbxContent>
                  </v:textbox>
                </v:shape>
                <v:shape id="Text Box 853" o:spid="_x0000_s1126" type="#_x0000_t202" style="position:absolute;left:5796;top:2337;width:2761;height:8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" filled="f" stroked="f">
                  <v:textbox inset="0,0,0,0">
                    <w:txbxContent>
                      <w:p w14:paraId="032BD4F0" w14:textId="77777777" w:rsidR="008C0CC0" w:rsidRDefault="008C0CC0" w:rsidP="00BA54B1">
                        <w:pPr>
                          <w:numPr>
                            <w:ilvl w:val="0"/>
                            <w:numId w:val="35"/>
                          </w:numPr>
                          <w:tabs>
                            <w:tab w:val="left" w:pos="160"/>
                          </w:tabs>
                          <w:spacing w:line="201" w:lineRule="exact"/>
                          <w:rPr>
                            <w:rFonts w:ascii="Trebuchet MS" w:hAnsi="Trebuchet MS"/>
                            <w:b/>
                            <w:sz w:val="18"/>
                          </w:rPr>
                        </w:pPr>
                        <w:r>
                          <w:rPr>
                            <w:rFonts w:ascii="Trebuchet MS" w:hAnsi="Trebuchet MS"/>
                            <w:b/>
                            <w:color w:val="8A9783"/>
                            <w:sz w:val="18"/>
                          </w:rPr>
                          <w:t>Classiﬁcation</w:t>
                        </w:r>
                        <w:r>
                          <w:rPr>
                            <w:rFonts w:ascii="Trebuchet MS" w:hAnsi="Trebuchet MS"/>
                            <w:b/>
                            <w:color w:val="8A9783"/>
                            <w:spacing w:val="-11"/>
                            <w:sz w:val="18"/>
                          </w:rPr>
                          <w:t xml:space="preserve"> </w:t>
                        </w:r>
                        <w:r>
                          <w:rPr>
                            <w:rFonts w:ascii="Trebuchet MS" w:hAnsi="Trebuchet MS"/>
                            <w:b/>
                            <w:color w:val="8A9783"/>
                            <w:sz w:val="18"/>
                          </w:rPr>
                          <w:t>analysis</w:t>
                        </w:r>
                      </w:p>
                      <w:p w14:paraId="4394BE19" w14:textId="77777777" w:rsidR="008C0CC0" w:rsidRDefault="008C0CC0" w:rsidP="00BA54B1">
                        <w:pPr>
                          <w:numPr>
                            <w:ilvl w:val="0"/>
                            <w:numId w:val="35"/>
                          </w:numPr>
                          <w:tabs>
                            <w:tab w:val="left" w:pos="160"/>
                          </w:tabs>
                          <w:spacing w:line="200" w:lineRule="exact"/>
                          <w:rPr>
                            <w:rFonts w:ascii="Trebuchet MS"/>
                            <w:b/>
                            <w:sz w:val="18"/>
                          </w:rPr>
                        </w:pPr>
                        <w:r>
                          <w:rPr>
                            <w:rFonts w:ascii="Trebuchet MS"/>
                            <w:b/>
                            <w:color w:val="8A9783"/>
                            <w:w w:val="95"/>
                            <w:sz w:val="18"/>
                          </w:rPr>
                          <w:t>Clustering</w:t>
                        </w:r>
                        <w:r>
                          <w:rPr>
                            <w:rFonts w:ascii="Trebuchet MS"/>
                            <w:b/>
                            <w:color w:val="8A9783"/>
                            <w:spacing w:val="-17"/>
                            <w:w w:val="95"/>
                            <w:sz w:val="18"/>
                          </w:rPr>
                          <w:t xml:space="preserve"> </w:t>
                        </w:r>
                        <w:r>
                          <w:rPr>
                            <w:rFonts w:ascii="Trebuchet MS"/>
                            <w:b/>
                            <w:color w:val="8A9783"/>
                            <w:w w:val="95"/>
                            <w:sz w:val="18"/>
                          </w:rPr>
                          <w:t>and</w:t>
                        </w:r>
                        <w:r>
                          <w:rPr>
                            <w:rFonts w:ascii="Trebuchet MS"/>
                            <w:b/>
                            <w:color w:val="8A9783"/>
                            <w:spacing w:val="-16"/>
                            <w:w w:val="95"/>
                            <w:sz w:val="18"/>
                          </w:rPr>
                          <w:t xml:space="preserve"> </w:t>
                        </w:r>
                        <w:r>
                          <w:rPr>
                            <w:rFonts w:ascii="Trebuchet MS"/>
                            <w:b/>
                            <w:color w:val="8A9783"/>
                            <w:w w:val="95"/>
                            <w:sz w:val="18"/>
                          </w:rPr>
                          <w:t>sequence</w:t>
                        </w:r>
                        <w:r>
                          <w:rPr>
                            <w:rFonts w:ascii="Trebuchet MS"/>
                            <w:b/>
                            <w:color w:val="8A9783"/>
                            <w:spacing w:val="-16"/>
                            <w:w w:val="95"/>
                            <w:sz w:val="18"/>
                          </w:rPr>
                          <w:t xml:space="preserve"> </w:t>
                        </w:r>
                        <w:r>
                          <w:rPr>
                            <w:rFonts w:ascii="Trebuchet MS"/>
                            <w:b/>
                            <w:color w:val="8A9783"/>
                            <w:w w:val="95"/>
                            <w:sz w:val="18"/>
                          </w:rPr>
                          <w:t>analysis</w:t>
                        </w:r>
                      </w:p>
                      <w:p w14:paraId="3C4DA6CB" w14:textId="77777777" w:rsidR="008C0CC0" w:rsidRDefault="008C0CC0" w:rsidP="00BA54B1">
                        <w:pPr>
                          <w:numPr>
                            <w:ilvl w:val="0"/>
                            <w:numId w:val="35"/>
                          </w:numPr>
                          <w:tabs>
                            <w:tab w:val="left" w:pos="160"/>
                          </w:tabs>
                          <w:spacing w:line="200" w:lineRule="exact"/>
                          <w:rPr>
                            <w:rFonts w:ascii="Trebuchet MS"/>
                            <w:b/>
                            <w:sz w:val="18"/>
                          </w:rPr>
                        </w:pPr>
                        <w:r>
                          <w:rPr>
                            <w:rFonts w:ascii="Trebuchet MS"/>
                            <w:b/>
                            <w:color w:val="8A9783"/>
                            <w:sz w:val="18"/>
                          </w:rPr>
                          <w:t>Link</w:t>
                        </w:r>
                        <w:r>
                          <w:rPr>
                            <w:rFonts w:ascii="Trebuchet MS"/>
                            <w:b/>
                            <w:color w:val="8A9783"/>
                            <w:spacing w:val="-8"/>
                            <w:sz w:val="18"/>
                          </w:rPr>
                          <w:t xml:space="preserve"> </w:t>
                        </w:r>
                        <w:r>
                          <w:rPr>
                            <w:rFonts w:ascii="Trebuchet MS"/>
                            <w:b/>
                            <w:color w:val="8A9783"/>
                            <w:sz w:val="18"/>
                          </w:rPr>
                          <w:t>analysis</w:t>
                        </w:r>
                      </w:p>
                      <w:p w14:paraId="0A047ED5" w14:textId="77777777" w:rsidR="008C0CC0" w:rsidRDefault="008C0CC0" w:rsidP="00BA54B1">
                        <w:pPr>
                          <w:numPr>
                            <w:ilvl w:val="0"/>
                            <w:numId w:val="35"/>
                          </w:numPr>
                          <w:tabs>
                            <w:tab w:val="left" w:pos="160"/>
                          </w:tabs>
                          <w:spacing w:line="204" w:lineRule="exact"/>
                          <w:rPr>
                            <w:rFonts w:ascii="Trebuchet MS"/>
                            <w:b/>
                            <w:sz w:val="18"/>
                          </w:rPr>
                        </w:pPr>
                        <w:r>
                          <w:rPr>
                            <w:rFonts w:ascii="Trebuchet MS"/>
                            <w:b/>
                            <w:color w:val="8A9783"/>
                            <w:spacing w:val="-4"/>
                            <w:sz w:val="18"/>
                          </w:rPr>
                          <w:t>Trend</w:t>
                        </w:r>
                        <w:r>
                          <w:rPr>
                            <w:rFonts w:ascii="Trebuchet MS"/>
                            <w:b/>
                            <w:color w:val="8A9783"/>
                            <w:spacing w:val="-20"/>
                            <w:sz w:val="18"/>
                          </w:rPr>
                          <w:t xml:space="preserve"> </w:t>
                        </w:r>
                        <w:r>
                          <w:rPr>
                            <w:rFonts w:ascii="Trebuchet MS"/>
                            <w:b/>
                            <w:color w:val="8A9783"/>
                            <w:sz w:val="18"/>
                          </w:rPr>
                          <w:t>and</w:t>
                        </w:r>
                        <w:r>
                          <w:rPr>
                            <w:rFonts w:ascii="Trebuchet MS"/>
                            <w:b/>
                            <w:color w:val="8A9783"/>
                            <w:spacing w:val="-20"/>
                            <w:sz w:val="18"/>
                          </w:rPr>
                          <w:t xml:space="preserve"> </w:t>
                        </w:r>
                        <w:r>
                          <w:rPr>
                            <w:rFonts w:ascii="Trebuchet MS"/>
                            <w:b/>
                            <w:color w:val="8A9783"/>
                            <w:sz w:val="18"/>
                          </w:rPr>
                          <w:t>deviation</w:t>
                        </w:r>
                        <w:r>
                          <w:rPr>
                            <w:rFonts w:ascii="Trebuchet MS"/>
                            <w:b/>
                            <w:color w:val="8A9783"/>
                            <w:spacing w:val="-20"/>
                            <w:sz w:val="18"/>
                          </w:rPr>
                          <w:t xml:space="preserve"> </w:t>
                        </w:r>
                        <w:r>
                          <w:rPr>
                            <w:rFonts w:ascii="Trebuchet MS"/>
                            <w:b/>
                            <w:color w:val="8A9783"/>
                            <w:sz w:val="18"/>
                          </w:rPr>
                          <w:t>analysis</w:t>
                        </w:r>
                      </w:p>
                    </w:txbxContent>
                  </v:textbox>
                </v:shape>
                <v:shape id="Text Box 854" o:spid="_x0000_s1127" type="#_x0000_t202" style="position:absolute;left:3513;top:2503;width:1541;height:4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" filled="f" stroked="f">
                  <v:textbox inset="0,0,0,0">
                    <w:txbxContent>
                      <w:p w14:paraId="4D1B97EF" w14:textId="77777777" w:rsidR="008C0CC0" w:rsidRDefault="008C0CC0" w:rsidP="008C0CC0">
                        <w:pPr>
                          <w:spacing w:before="3" w:line="230" w:lineRule="auto"/>
                          <w:ind w:right="-4" w:firstLine="69"/>
                          <w:rPr>
                            <w:rFonts w:ascii="Trebuchet MS" w:hAnsi="Trebuchet MS"/>
                            <w:b/>
                            <w:sz w:val="18"/>
                          </w:rPr>
                        </w:pPr>
                        <w:r>
                          <w:rPr>
                            <w:rFonts w:ascii="Trebuchet MS" w:hAnsi="Trebuchet MS"/>
                            <w:b/>
                            <w:color w:val="FFFFFF"/>
                            <w:sz w:val="18"/>
                          </w:rPr>
                          <w:t>Giai đoạn phân tích và phân loại dữ liệu</w:t>
                        </w:r>
                      </w:p>
                    </w:txbxContent>
                  </v:textbox>
                </v:shape>
                <v:shape id="Text Box 855" o:spid="_x0000_s1128" type="#_x0000_t202" style="position:absolute;left:5796;top:933;width:1480;height:6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" filled="f" stroked="f">
                  <v:textbox inset="0,0,0,0">
                    <w:txbxContent>
                      <w:p w14:paraId="47291CF2" w14:textId="77777777" w:rsidR="008C0CC0" w:rsidRDefault="008C0CC0" w:rsidP="00BA54B1">
                        <w:pPr>
                          <w:numPr>
                            <w:ilvl w:val="0"/>
                            <w:numId w:val="36"/>
                          </w:numPr>
                          <w:tabs>
                            <w:tab w:val="left" w:pos="160"/>
                          </w:tabs>
                          <w:spacing w:line="201" w:lineRule="exact"/>
                          <w:rPr>
                            <w:rFonts w:ascii="Trebuchet MS"/>
                            <w:b/>
                            <w:sz w:val="18"/>
                          </w:rPr>
                        </w:pPr>
                        <w:r>
                          <w:rPr>
                            <w:rFonts w:ascii="Trebuchet MS"/>
                            <w:b/>
                            <w:color w:val="36416B"/>
                            <w:w w:val="95"/>
                            <w:sz w:val="18"/>
                          </w:rPr>
                          <w:t>Identify data</w:t>
                        </w:r>
                        <w:r>
                          <w:rPr>
                            <w:rFonts w:ascii="Trebuchet MS"/>
                            <w:b/>
                            <w:color w:val="36416B"/>
                            <w:spacing w:val="-32"/>
                            <w:w w:val="95"/>
                            <w:sz w:val="18"/>
                          </w:rPr>
                          <w:t xml:space="preserve"> </w:t>
                        </w:r>
                        <w:r>
                          <w:rPr>
                            <w:rFonts w:ascii="Trebuchet MS"/>
                            <w:b/>
                            <w:color w:val="36416B"/>
                            <w:w w:val="95"/>
                            <w:sz w:val="18"/>
                          </w:rPr>
                          <w:t>set</w:t>
                        </w:r>
                      </w:p>
                      <w:p w14:paraId="0F4859CB" w14:textId="77777777" w:rsidR="008C0CC0" w:rsidRDefault="008C0CC0" w:rsidP="00BA54B1">
                        <w:pPr>
                          <w:numPr>
                            <w:ilvl w:val="0"/>
                            <w:numId w:val="36"/>
                          </w:numPr>
                          <w:tabs>
                            <w:tab w:val="left" w:pos="160"/>
                          </w:tabs>
                          <w:spacing w:line="200" w:lineRule="exact"/>
                          <w:rPr>
                            <w:rFonts w:ascii="Trebuchet MS"/>
                            <w:b/>
                            <w:sz w:val="18"/>
                          </w:rPr>
                        </w:pPr>
                        <w:r>
                          <w:rPr>
                            <w:rFonts w:ascii="Trebuchet MS"/>
                            <w:b/>
                            <w:color w:val="36416B"/>
                            <w:sz w:val="18"/>
                          </w:rPr>
                          <w:t>Clean data</w:t>
                        </w:r>
                        <w:r>
                          <w:rPr>
                            <w:rFonts w:ascii="Trebuchet MS"/>
                            <w:b/>
                            <w:color w:val="36416B"/>
                            <w:spacing w:val="-35"/>
                            <w:sz w:val="18"/>
                          </w:rPr>
                          <w:t xml:space="preserve"> </w:t>
                        </w:r>
                        <w:r>
                          <w:rPr>
                            <w:rFonts w:ascii="Trebuchet MS"/>
                            <w:b/>
                            <w:color w:val="36416B"/>
                            <w:sz w:val="18"/>
                          </w:rPr>
                          <w:t>set</w:t>
                        </w:r>
                      </w:p>
                      <w:p w14:paraId="65A9671B" w14:textId="77777777" w:rsidR="008C0CC0" w:rsidRDefault="008C0CC0" w:rsidP="00BA54B1">
                        <w:pPr>
                          <w:numPr>
                            <w:ilvl w:val="0"/>
                            <w:numId w:val="36"/>
                          </w:numPr>
                          <w:tabs>
                            <w:tab w:val="left" w:pos="147"/>
                          </w:tabs>
                          <w:spacing w:line="204" w:lineRule="exact"/>
                          <w:ind w:left="146" w:hanging="147"/>
                          <w:rPr>
                            <w:rFonts w:ascii="Trebuchet MS"/>
                            <w:b/>
                            <w:sz w:val="18"/>
                          </w:rPr>
                        </w:pPr>
                        <w:r>
                          <w:rPr>
                            <w:rFonts w:ascii="Trebuchet MS"/>
                            <w:b/>
                            <w:color w:val="36416B"/>
                            <w:spacing w:val="-4"/>
                            <w:w w:val="95"/>
                            <w:sz w:val="18"/>
                          </w:rPr>
                          <w:t>Integrate</w:t>
                        </w:r>
                        <w:r>
                          <w:rPr>
                            <w:rFonts w:ascii="Trebuchet MS"/>
                            <w:b/>
                            <w:color w:val="36416B"/>
                            <w:spacing w:val="-26"/>
                            <w:w w:val="95"/>
                            <w:sz w:val="18"/>
                          </w:rPr>
                          <w:t xml:space="preserve"> </w:t>
                        </w:r>
                        <w:r>
                          <w:rPr>
                            <w:rFonts w:ascii="Trebuchet MS"/>
                            <w:b/>
                            <w:color w:val="36416B"/>
                            <w:spacing w:val="-3"/>
                            <w:w w:val="95"/>
                            <w:sz w:val="18"/>
                          </w:rPr>
                          <w:t>data</w:t>
                        </w:r>
                        <w:r>
                          <w:rPr>
                            <w:rFonts w:ascii="Trebuchet MS"/>
                            <w:b/>
                            <w:color w:val="36416B"/>
                            <w:spacing w:val="-25"/>
                            <w:w w:val="95"/>
                            <w:sz w:val="18"/>
                          </w:rPr>
                          <w:t xml:space="preserve"> </w:t>
                        </w:r>
                        <w:r>
                          <w:rPr>
                            <w:rFonts w:ascii="Trebuchet MS"/>
                            <w:b/>
                            <w:color w:val="36416B"/>
                            <w:spacing w:val="-4"/>
                            <w:w w:val="95"/>
                            <w:sz w:val="18"/>
                          </w:rPr>
                          <w:t>set</w:t>
                        </w:r>
                      </w:p>
                    </w:txbxContent>
                  </v:textbox>
                </v:shape>
                <v:shape id="Text Box 856" o:spid="_x0000_s1129" type="#_x0000_t202" style="position:absolute;left:3370;top:1131;width:1871;height:2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" filled="f" stroked="f">
                  <v:textbox inset="0,0,0,0">
                    <w:txbxContent>
                      <w:p w14:paraId="34137FC3" w14:textId="77777777" w:rsidR="008C0CC0" w:rsidRDefault="008C0CC0" w:rsidP="008C0CC0">
                        <w:pPr>
                          <w:spacing w:line="206" w:lineRule="exact"/>
                          <w:rPr>
                            <w:rFonts w:ascii="Trebuchet MS"/>
                            <w:b/>
                            <w:sz w:val="18"/>
                          </w:rPr>
                        </w:pPr>
                        <w:r>
                          <w:rPr>
                            <w:rFonts w:ascii="Trebuchet MS"/>
                            <w:b/>
                            <w:color w:val="FFFFFF"/>
                            <w:w w:val="95"/>
                            <w:sz w:val="18"/>
                          </w:rPr>
                          <w:t xml:space="preserve">Giai </w:t>
                        </w:r>
                        <w:r>
                          <w:rPr>
                            <w:rFonts w:ascii="Trebuchet MS"/>
                            <w:b/>
                            <w:color w:val="FFFFFF"/>
                            <w:w w:val="95"/>
                            <w:sz w:val="18"/>
                          </w:rPr>
                          <w:t>đ</w:t>
                        </w:r>
                        <w:r>
                          <w:rPr>
                            <w:rFonts w:ascii="Trebuchet MS"/>
                            <w:b/>
                            <w:color w:val="FFFFFF"/>
                            <w:w w:val="95"/>
                            <w:sz w:val="18"/>
                          </w:rPr>
                          <w:t>o</w:t>
                        </w:r>
                        <w:r>
                          <w:rPr>
                            <w:rFonts w:ascii="Trebuchet MS"/>
                            <w:b/>
                            <w:color w:val="FFFFFF"/>
                            <w:w w:val="95"/>
                            <w:sz w:val="18"/>
                          </w:rPr>
                          <w:t>ạ</w:t>
                        </w:r>
                        <w:r>
                          <w:rPr>
                            <w:rFonts w:ascii="Trebuchet MS"/>
                            <w:b/>
                            <w:color w:val="FFFFFF"/>
                            <w:w w:val="95"/>
                            <w:sz w:val="18"/>
                          </w:rPr>
                          <w:t>n chu</w:t>
                        </w:r>
                        <w:r>
                          <w:rPr>
                            <w:rFonts w:ascii="Trebuchet MS"/>
                            <w:b/>
                            <w:color w:val="FFFFFF"/>
                            <w:w w:val="95"/>
                            <w:sz w:val="18"/>
                          </w:rPr>
                          <w:t>ẩ</w:t>
                        </w:r>
                        <w:r>
                          <w:rPr>
                            <w:rFonts w:ascii="Trebuchet MS"/>
                            <w:b/>
                            <w:color w:val="FFFFFF"/>
                            <w:w w:val="95"/>
                            <w:sz w:val="18"/>
                          </w:rPr>
                          <w:t>n b</w:t>
                        </w:r>
                        <w:r>
                          <w:rPr>
                            <w:rFonts w:ascii="Trebuchet MS"/>
                            <w:b/>
                            <w:color w:val="FFFFFF"/>
                            <w:w w:val="95"/>
                            <w:sz w:val="18"/>
                          </w:rPr>
                          <w:t>ị</w:t>
                        </w:r>
                        <w:r>
                          <w:rPr>
                            <w:rFonts w:ascii="Trebuchet MS"/>
                            <w:b/>
                            <w:color w:val="FFFFFF"/>
                            <w:w w:val="95"/>
                            <w:sz w:val="18"/>
                          </w:rPr>
                          <w:t xml:space="preserve"> d</w:t>
                        </w:r>
                        <w:r>
                          <w:rPr>
                            <w:rFonts w:ascii="Trebuchet MS"/>
                            <w:b/>
                            <w:color w:val="FFFFFF"/>
                            <w:w w:val="95"/>
                            <w:sz w:val="18"/>
                          </w:rPr>
                          <w:t>ữ</w:t>
                        </w:r>
                        <w:r>
                          <w:rPr>
                            <w:rFonts w:ascii="Trebuchet MS"/>
                            <w:b/>
                            <w:color w:val="FFFFFF"/>
                            <w:w w:val="95"/>
                            <w:sz w:val="18"/>
                          </w:rPr>
                          <w:t xml:space="preserve"> li</w:t>
                        </w:r>
                        <w:r>
                          <w:rPr>
                            <w:rFonts w:ascii="Trebuchet MS"/>
                            <w:b/>
                            <w:color w:val="FFFFFF"/>
                            <w:w w:val="95"/>
                            <w:sz w:val="18"/>
                          </w:rPr>
                          <w:t>ệ</w:t>
                        </w:r>
                        <w:r>
                          <w:rPr>
                            <w:rFonts w:ascii="Trebuchet MS"/>
                            <w:b/>
                            <w:color w:val="FFFFFF"/>
                            <w:w w:val="95"/>
                            <w:sz w:val="18"/>
                          </w:rPr>
                          <w:t>u</w:t>
                        </w:r>
                      </w:p>
                    </w:txbxContent>
                  </v:textbox>
                </v:shape>
                <v:shape id="Text Box 857" o:spid="_x0000_s1130" type="#_x0000_t202" style="position:absolute;left:2100;top:311;width:7680;height:3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" fillcolor="#9a9158" stroked="f">
                  <v:textbox inset="0,0,0,0">
                    <w:txbxContent>
                      <w:p w14:paraId="411BE6A9" w14:textId="77777777" w:rsidR="008C0CC0" w:rsidRPr="00375ED6" w:rsidRDefault="008C0CC0" w:rsidP="008C0CC0">
                        <w:pPr>
                          <w:spacing w:before="19"/>
                          <w:ind w:left="152"/>
                          <w:rPr>
                            <w:sz w:val="24"/>
                          </w:rPr>
                        </w:pPr>
                        <w:r w:rsidRPr="00375ED6">
                          <w:rPr>
                            <w:color w:val="FFFFFF"/>
                            <w:sz w:val="24"/>
                          </w:rPr>
                          <w:t>HÌNH 13.19 CÁC GIAI ĐOẠN KHAI THÁC DỮ LIỆU</w:t>
                        </w:r>
                      </w:p>
                    </w:txbxContent>
                  </v:textbox>
                </v:shape>
                <w10:wrap type="topAndBottom" anchorx="page"/>
              </v:group>
            </w:pict>
          </mc:Fallback>
        </mc:AlternateContent>
      </w:r>
      <w:r w:rsidRPr="000A77CC">
        <w:rPr>
          <w:b/>
          <w:lang w:val="vi-VN"/>
        </w:rPr>
        <w:tab/>
      </w:r>
      <w:r w:rsidRPr="000A77CC">
        <w:rPr>
          <w:b/>
          <w:lang w:val="vi-VN"/>
        </w:rPr>
        <w:tab/>
      </w:r>
      <w:r w:rsidRPr="000A77CC">
        <w:rPr>
          <w:b/>
          <w:lang w:val="vi-VN"/>
        </w:rPr>
        <w:tab/>
      </w:r>
      <w:r w:rsidRPr="000A77CC">
        <w:rPr>
          <w:b/>
          <w:lang w:val="vi-VN"/>
        </w:rPr>
        <w:tab/>
      </w:r>
      <w:r w:rsidRPr="000A77CC">
        <w:rPr>
          <w:b/>
          <w:lang w:val="vi-VN"/>
        </w:rPr>
        <w:tab/>
      </w:r>
      <w:r w:rsidRPr="000A77CC">
        <w:rPr>
          <w:bCs/>
          <w:lang w:val="vi-VN"/>
        </w:rPr>
        <w:t>dùng cuối quyết định áp dụng kỹ thuật nào cho dữ liệu.</w:t>
      </w:r>
    </w:p>
    <w:p w14:paraId="67E48BC5" w14:textId="75E985EE" w:rsidR="008C0CC0" w:rsidRPr="000A77CC" w:rsidRDefault="008C0CC0" w:rsidP="008C0CC0">
      <w:pPr>
        <w:pStyle w:val="BodyText"/>
        <w:spacing w:before="1"/>
        <w:rPr>
          <w:b/>
          <w:sz w:val="27"/>
        </w:rPr>
      </w:pPr>
      <w:r w:rsidRPr="000A77CC">
        <w:rPr>
          <w:noProof/>
          <w:sz w:val="27"/>
        </w:rPr>
        <mc:AlternateContent>
          <mc:Choice Requires="wps">
            <w:drawing>
              <wp:anchor distT="0" distB="0" distL="114300" distR="114300" simplePos="0" relativeHeight="251657728" behindDoc="0" locked="0" layoutInCell="1" allowOverlap="1" wp14:anchorId="60179C4C" wp14:editId="5B053C82">
                <wp:simplePos x="0" y="0"/>
                <wp:positionH relativeFrom="column">
                  <wp:posOffset>2029460</wp:posOffset>
                </wp:positionH>
                <wp:positionV relativeFrom="paragraph">
                  <wp:posOffset>3273425</wp:posOffset>
                </wp:positionV>
                <wp:extent cx="1259840" cy="329565"/>
                <wp:effectExtent l="0" t="0" r="0" b="0"/>
                <wp:wrapNone/>
                <wp:docPr id="295" name="Text Box 29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59840" cy="3295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23B56C7" w14:textId="77777777" w:rsidR="008C0CC0" w:rsidRDefault="008C0CC0" w:rsidP="008C0CC0">
                            <w:pPr>
                              <w:rPr>
                                <w:lang w:val="vi-VN"/>
                              </w:rPr>
                            </w:pPr>
                            <w:r>
                              <w:rPr>
                                <w:lang w:val="vi-VN"/>
                              </w:rPr>
                              <w:t>G</w:t>
                            </w:r>
                            <w:r>
                              <w:t xml:space="preserve">iai đoạn </w:t>
                            </w:r>
                            <w:r>
                              <w:rPr>
                                <w:lang w:val="vi-VN"/>
                              </w:rPr>
                              <w:t>dự đoán</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0179C4C" id="Text Box 295" o:spid="_x0000_s1131" type="#_x0000_t202" style="position:absolute;margin-left:159.8pt;margin-top:257.75pt;width:99.2pt;height:25.95pt;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" filled="f" stroked="f">
                <v:textbox>
                  <w:txbxContent>
                    <w:p w14:paraId="723B56C7" w14:textId="77777777" w:rsidR="008C0CC0" w:rsidRDefault="008C0CC0" w:rsidP="008C0CC0">
                      <w:pPr>
                        <w:rPr>
                          <w:lang w:val="vi-VN"/>
                        </w:rPr>
                      </w:pPr>
                      <w:r>
                        <w:rPr>
                          <w:lang w:val="vi-VN"/>
                        </w:rPr>
                        <w:t>G</w:t>
                      </w:r>
                      <w:r>
                        <w:t xml:space="preserve">iai đoạn </w:t>
                      </w:r>
                      <w:r>
                        <w:rPr>
                          <w:lang w:val="vi-VN"/>
                        </w:rPr>
                        <w:t>dự đoán</w:t>
                      </w:r>
                    </w:p>
                  </w:txbxContent>
                </v:textbox>
              </v:shape>
            </w:pict>
          </mc:Fallback>
        </mc:AlternateContent>
      </w:r>
    </w:p>
    <w:p w14:paraId="45D2FBC7" w14:textId="77777777" w:rsidR="008C0CC0" w:rsidRPr="000A77CC" w:rsidRDefault="008C0CC0" w:rsidP="00BA54B1">
      <w:pPr>
        <w:pStyle w:val="ListParagraph"/>
        <w:numPr>
          <w:ilvl w:val="0"/>
          <w:numId w:val="37"/>
        </w:numPr>
        <w:tabs>
          <w:tab w:val="left" w:pos="2181"/>
        </w:tabs>
        <w:spacing w:before="0" w:line="242" w:lineRule="auto"/>
        <w:ind w:right="3598"/>
      </w:pPr>
      <w:r w:rsidRPr="000A77CC">
        <w:rPr>
          <w:i/>
          <w:color w:val="231F20"/>
          <w:spacing w:val="-3"/>
          <w:lang w:val="vi-VN"/>
        </w:rPr>
        <w:t>T</w:t>
      </w:r>
      <w:r w:rsidRPr="000A77CC">
        <w:rPr>
          <w:i/>
          <w:color w:val="231F20"/>
          <w:spacing w:val="-3"/>
        </w:rPr>
        <w:t>ự động</w:t>
      </w:r>
      <w:r w:rsidRPr="000A77CC">
        <w:rPr>
          <w:color w:val="231F20"/>
          <w:spacing w:val="-3"/>
        </w:rPr>
        <w:t xml:space="preserve">. </w:t>
      </w:r>
      <w:r w:rsidRPr="000A77CC">
        <w:rPr>
          <w:color w:val="231F20"/>
        </w:rPr>
        <w:t>Trong chế độ này, người dùng cuối thiết lập công cụ khai thác dữ liệu để chạy tự động và khám phá các mẫu, xu hướng và mối quan hệ ẩn. Công cụ khai thác dữ liệu áp dụng nhiều kỹ thuật để tìm các mối quan hệ quan trọng.</w:t>
      </w:r>
    </w:p>
    <w:p w14:paraId="4A11DAC2" w14:textId="77777777" w:rsidR="008C0CC0" w:rsidRPr="000A77CC" w:rsidRDefault="008C0CC0" w:rsidP="008C0CC0">
      <w:pPr>
        <w:pStyle w:val="BodyText"/>
        <w:spacing w:before="98" w:line="249" w:lineRule="auto"/>
        <w:ind w:left="1920" w:right="3596" w:firstLine="264"/>
        <w:jc w:val="both"/>
      </w:pPr>
      <w:r w:rsidRPr="000A77CC">
        <w:rPr>
          <w:color w:val="231F20"/>
        </w:rPr>
        <w:t>Như bạn đã học trong phần này, các phương pháp khai thác dữ liệu tập trung vào việc khám phá và trích xuất thông tin mô tả và giải thích dữ liệu. Ví dụ: một mô hình giải thích có thể tạo hồ sơ khách hàng mô tả một nhóm khách hàng nhất định. Tuy nhiên, khai thác dữ liệu cũng có thể được sử dụng làm cơ sở để tạo các mô hình dữ liệu dự đoán nâng cao. Ví dụ: một mô hình dự đoán có thể được sử dụng để dự đoán hành vi của khách hàng trong tương lai, chẳng hạn như phản ứng của khách hàng đối với chiến dịch tiếp thị mục tiêu. Phần tiếp theo giải thích chi tiết hơn về việc sử dụng các phân tích dự đoán.</w:t>
      </w:r>
    </w:p>
    <w:p w14:paraId="2A0219AC" w14:textId="77777777" w:rsidR="008C0CC0" w:rsidRPr="000A77CC" w:rsidRDefault="008C0CC0" w:rsidP="00BA54B1">
      <w:pPr>
        <w:pStyle w:val="Heading2"/>
        <w:numPr>
          <w:ilvl w:val="1"/>
          <w:numId w:val="38"/>
        </w:numPr>
        <w:tabs>
          <w:tab w:val="left" w:pos="2512"/>
        </w:tabs>
        <w:spacing w:before="211"/>
        <w:jc w:val="both"/>
        <w:rPr>
          <w:rFonts w:ascii="Times New Roman" w:hAnsi="Times New Roman" w:cs="Times New Roman"/>
          <w:color w:val="231F20"/>
          <w:sz w:val="30"/>
        </w:rPr>
      </w:pPr>
      <w:r w:rsidRPr="000A77CC">
        <w:rPr>
          <w:rFonts w:ascii="Times New Roman" w:hAnsi="Times New Roman" w:cs="Times New Roman"/>
          <w:color w:val="231F20"/>
        </w:rPr>
        <w:t xml:space="preserve">b </w:t>
      </w:r>
      <w:r w:rsidRPr="000A77CC">
        <w:rPr>
          <w:rFonts w:ascii="Times New Roman" w:hAnsi="Times New Roman" w:cs="Times New Roman"/>
          <w:color w:val="058141"/>
        </w:rPr>
        <w:t>Phân tích dự đoán</w:t>
      </w:r>
    </w:p>
    <w:p w14:paraId="2D9FA31E" w14:textId="77777777" w:rsidR="008C0CC0" w:rsidRPr="000A77CC" w:rsidRDefault="008C0CC0" w:rsidP="008C0CC0">
      <w:pPr>
        <w:pStyle w:val="BodyText"/>
        <w:spacing w:before="168" w:line="249" w:lineRule="auto"/>
        <w:ind w:left="1919" w:right="3598"/>
        <w:jc w:val="both"/>
      </w:pPr>
      <w:r w:rsidRPr="000A77CC">
        <w:rPr>
          <w:color w:val="231F20"/>
          <w:spacing w:val="-3"/>
        </w:rPr>
        <w:t>Mặc dù thuật ngữ</w:t>
      </w:r>
      <w:r w:rsidRPr="000A77CC">
        <w:rPr>
          <w:color w:val="231F20"/>
          <w:spacing w:val="-13"/>
        </w:rPr>
        <w:t xml:space="preserve"> </w:t>
      </w:r>
      <w:r w:rsidRPr="000A77CC">
        <w:rPr>
          <w:i/>
          <w:color w:val="231F20"/>
          <w:spacing w:val="-4"/>
        </w:rPr>
        <w:t>phân tích dự đoán</w:t>
      </w:r>
      <w:r w:rsidRPr="000A77CC">
        <w:rPr>
          <w:i/>
          <w:color w:val="231F20"/>
          <w:spacing w:val="-13"/>
        </w:rPr>
        <w:t xml:space="preserve"> </w:t>
      </w:r>
      <w:r w:rsidRPr="000A77CC">
        <w:rPr>
          <w:color w:val="231F20"/>
        </w:rPr>
        <w:t>được nhiều nhà cung cấp BI sử dụng để chỉ ra nhiều cấp độ chức năng khác nhau, nhưng lời hứa về phân tích dự đoán rất hấp dẫn đối với các doanh nghiệp đang tìm cách cải thiện lợi nhuận của họ. Do đó, phân tích dự đoán đang nhận được rất nhiều tin đồn tiếp thị; các nhà cung cấp và doanh nghiệp đang dành nhiều nguồn lực cho lĩnh vực BI này. Phân tích dự đoán đề cập đến việc sử dụng các công cụ toán học, thống kê và mô hình tiên tiến để dự đoán kết quả kinh doanh trong tương lai với độ chính xác cao</w:t>
      </w:r>
      <w:r w:rsidRPr="000A77CC">
        <w:rPr>
          <w:color w:val="231F20"/>
          <w:spacing w:val="-4"/>
        </w:rPr>
        <w:t>.</w:t>
      </w:r>
    </w:p>
    <w:p w14:paraId="60418240" w14:textId="77777777" w:rsidR="008C0CC0" w:rsidRPr="000A77CC" w:rsidRDefault="008C0CC0" w:rsidP="008C0CC0">
      <w:pPr>
        <w:pStyle w:val="BodyText"/>
        <w:spacing w:before="5" w:line="249" w:lineRule="auto"/>
        <w:ind w:left="1919" w:right="3597" w:firstLine="264"/>
        <w:jc w:val="both"/>
        <w:rPr>
          <w:lang w:val="vi-VN"/>
        </w:rPr>
      </w:pPr>
      <w:r w:rsidRPr="000A77CC">
        <w:rPr>
          <w:color w:val="231F20"/>
          <w:spacing w:val="-3"/>
        </w:rPr>
        <w:t xml:space="preserve">Sự khác biệt giữa khai thác dữ liệu và phân tích dự đoán là gì? Như bạn đã biết trước đó, khai thác dữ liệu cũng có khả năng dự đoán. Trên thực tế, khai thác dữ liệu và phân tích dự đoán sử dụng các bộ công cụ tương tự và chồng chéo, nhưng với trọng tâm hơi khác. Khai thác dữ liệu tập trung vào việc trả lời “như thế nào” và “cái gì” của dữ liệu trong quá khứ, trong khi phân tích dự đoán tập trung vào việc tạo ra các mô hình khả thi để dự đoán các hành vi và sự kiện trong tương lai. Theo một số cách, bạn có thể coi phân tích dự đoán là bước hợp lý tiếp theo sau khi khai thác dữ liệu; khi bạn hiểu dữ liệu của mình, bạn có thể sử dụng dữ liệu để dự đoán các hành vi trong tương lai. Trên thực tế, hầu hết các nhà cung cấp BI đang bỏ thuật ngữ khai thác dữ liệu và thay thế nó bằng thuật ngữ </w:t>
      </w:r>
    </w:p>
    <w:p w14:paraId="4C2EAE9C" w14:textId="77777777" w:rsidR="008C0CC0" w:rsidRPr="000A77CC" w:rsidRDefault="008C0CC0" w:rsidP="008C0CC0">
      <w:pPr>
        <w:spacing w:line="249" w:lineRule="auto"/>
        <w:jc w:val="both"/>
        <w:sectPr w:rsidR="008C0CC0" w:rsidRPr="000A77CC">
          <w:pgSz w:w="13560" w:h="16980"/>
          <w:pgMar w:top="1240" w:right="180" w:bottom="660" w:left="180" w:header="0" w:footer="463" w:gutter="0"/>
          <w:cols w:space="720"/>
        </w:sectPr>
      </w:pPr>
    </w:p>
    <w:p w14:paraId="35ED7CF3" w14:textId="77777777" w:rsidR="008C0CC0" w:rsidRPr="000A77CC" w:rsidRDefault="008C0CC0" w:rsidP="008C0CC0">
      <w:pPr>
        <w:spacing w:before="86"/>
        <w:ind w:left="1208"/>
        <w:rPr>
          <w:sz w:val="20"/>
        </w:rPr>
      </w:pPr>
      <w:r w:rsidRPr="000A77CC">
        <w:rPr>
          <w:b/>
          <w:color w:val="2C6682"/>
          <w:sz w:val="20"/>
        </w:rPr>
        <w:lastRenderedPageBreak/>
        <w:t xml:space="preserve">632 </w:t>
      </w:r>
      <w:r w:rsidRPr="000A77CC">
        <w:rPr>
          <w:color w:val="231F20"/>
          <w:sz w:val="20"/>
        </w:rPr>
        <w:t>Phần 4 Khái niệm cơ sở dữ liệu nâng cao</w:t>
      </w:r>
    </w:p>
    <w:p w14:paraId="72DF4DCA" w14:textId="77777777" w:rsidR="008C0CC0" w:rsidRPr="000A77CC" w:rsidRDefault="008C0CC0" w:rsidP="008C0CC0">
      <w:pPr>
        <w:pStyle w:val="BodyText"/>
        <w:spacing w:before="3"/>
        <w:rPr>
          <w:sz w:val="23"/>
        </w:rPr>
      </w:pPr>
    </w:p>
    <w:p w14:paraId="7BB84493" w14:textId="77777777" w:rsidR="008C0CC0" w:rsidRPr="000A77CC" w:rsidRDefault="008C0CC0" w:rsidP="008C0CC0">
      <w:pPr>
        <w:pStyle w:val="BodyText"/>
        <w:spacing w:before="5" w:line="249" w:lineRule="auto"/>
        <w:ind w:left="3359" w:right="3597" w:firstLine="264"/>
        <w:jc w:val="both"/>
        <w:rPr>
          <w:color w:val="231F20"/>
        </w:rPr>
      </w:pPr>
      <w:r w:rsidRPr="000A77CC">
        <w:rPr>
          <w:color w:val="231F20"/>
          <w:spacing w:val="-3"/>
        </w:rPr>
        <w:t>phân tích dự đoán hấp dẫn hơn</w:t>
      </w:r>
      <w:r w:rsidRPr="000A77CC">
        <w:rPr>
          <w:color w:val="231F20"/>
          <w:spacing w:val="-3"/>
          <w:lang w:val="vi-VN"/>
        </w:rPr>
        <w:t>.</w:t>
      </w:r>
    </w:p>
    <w:p w14:paraId="672BC7E4" w14:textId="77777777" w:rsidR="008C0CC0" w:rsidRPr="000A77CC" w:rsidRDefault="008C0CC0" w:rsidP="008C0CC0">
      <w:pPr>
        <w:pStyle w:val="BodyText"/>
        <w:spacing w:line="249" w:lineRule="auto"/>
        <w:ind w:left="3600" w:right="1917" w:firstLine="264"/>
        <w:jc w:val="both"/>
        <w:rPr>
          <w:color w:val="231F20"/>
        </w:rPr>
      </w:pPr>
      <w:r w:rsidRPr="000A77CC">
        <w:rPr>
          <w:color w:val="231F20"/>
        </w:rPr>
        <w:t>Nguồn gốc của phân tích dự đoán có thể bắt nguồn từ ngành ngân hàng và thẻ tín dụng. Nhu cầu lập hồ sơ khách hàng và dự đoán mô hình mua hàng của khách hàng trong các ngành này là động lực quan trọng cho sự phát triển của nhiều phương pháp lập mô hình được sử dụng trong phân tích dữ liệu BI ngày nay. Ví dụ: dựa trên thông tin nhân khẩu học và lịch sử mua hàng của bạn, công ty phát hành thẻ tín dụng có thể sử dụng các mô hình khai thác dữ liệu để xác định giới hạn tín dụng sẽ cung cấp, những ưu đãi nào bạn có nhiều khả năng chấp nhận hơn và thời điểm gửi những ưu đãi đó.</w:t>
      </w:r>
    </w:p>
    <w:p w14:paraId="15A065D9" w14:textId="77777777" w:rsidR="008C0CC0" w:rsidRPr="000A77CC" w:rsidRDefault="008C0CC0" w:rsidP="008C0CC0">
      <w:pPr>
        <w:pStyle w:val="BodyText"/>
        <w:spacing w:line="249" w:lineRule="auto"/>
        <w:ind w:left="3600" w:right="1917" w:firstLine="264"/>
        <w:jc w:val="both"/>
        <w:rPr>
          <w:color w:val="231F20"/>
        </w:rPr>
      </w:pPr>
      <w:r w:rsidRPr="000A77CC">
        <w:rPr>
          <w:color w:val="231F20"/>
        </w:rPr>
        <w:t>Phân tích dự đoán đã nhận được một sự kích thích lớn với sự ra đời của phương tiện truyền thông xã hội. Các công ty đã chuyển sang khai thác dữ liệu và phân tích dự đoán như một cách để thu hoạch hàng núi dữ liệu được lưu trữ trên các trang truyền thông xã hội. Google là một trong những công ty đầu tiên cung cấp quảng cáo được nhắm mục tiêu như một cách để tăng cường và cá nhân hóa trải nghiệm tìm kiếm. Các sáng kiến tương tự đã được sử dụng bởi tất cả các loại tổ chức để tăng lòng trung thành của khách hàng và thúc đẩy doanh số bán hàng. Lưu ý ví dụ về ngành hàng không và thẻ tín dụng cũng như các chương trình khách hàng thường xuyên và thẻ quan hệ của họ. Ngày nay, nhiều tổ chức sử dụng phân tích dự đoán để lập hồ sơ khách hàng nhằm cố gắng có được và giữ đúng khách hàng, từ đó sẽ tăng mức độ trung thành và doanh số bán hàng.</w:t>
      </w:r>
    </w:p>
    <w:p w14:paraId="456FFE83" w14:textId="77777777" w:rsidR="008C0CC0" w:rsidRPr="000A77CC" w:rsidRDefault="008C0CC0" w:rsidP="008C0CC0">
      <w:pPr>
        <w:pStyle w:val="BodyText"/>
        <w:spacing w:line="249" w:lineRule="auto"/>
        <w:ind w:left="3600" w:right="1917" w:firstLine="264"/>
        <w:jc w:val="both"/>
      </w:pPr>
      <w:r w:rsidRPr="000A77CC">
        <w:rPr>
          <w:color w:val="231F20"/>
          <w:spacing w:val="-5"/>
        </w:rPr>
        <w:t>Phân tích dự đoán sử dụng các thuật toán thống kê và toán học, mạng thần kinh, trí tuệ nhân tạo và các công cụ lập mô hình nâng cao khác để tạo các mô hình dự đoán khả thi dựa trên dữ liệu có sẵn. Các thuật toán được sử dụng để xây dựng mô hình dự đoán dành riêng cho một số loại vấn đề nhất định và hoạt động với một số loại dữ liệu nhất định. Do đó, điều quan trọng là người dùng cuối, người thường được đào tạo về thống kê và hiểu kinh doanh, áp dụng các thuật toán thích hợp cho vấn đề đang gặp phải. Tuy nhiên, nhờ sự tiến bộ không ngừng của công nghệ,các công cụ BI hiện đại tự động áp dụng nhiều thuật toán để tìm ra mô hình tối ưu.</w:t>
      </w:r>
    </w:p>
    <w:p w14:paraId="7483C8C5" w14:textId="77777777" w:rsidR="008C0CC0" w:rsidRPr="000A77CC" w:rsidRDefault="008C0CC0" w:rsidP="008C0CC0">
      <w:pPr>
        <w:pStyle w:val="BodyText"/>
        <w:spacing w:before="11" w:line="249" w:lineRule="auto"/>
        <w:ind w:left="3600" w:right="1917" w:firstLine="264"/>
        <w:jc w:val="both"/>
      </w:pPr>
      <w:r w:rsidRPr="000A77CC">
        <w:rPr>
          <w:color w:val="231F20"/>
        </w:rPr>
        <w:t>Hầu hết các mô hình phân tích dự đoán được sử dụng trong các lĩnh vực như quan hệ khách hàng, dịch vụ khách hàng, giữ chân khách hàng, phát hiện gian lận, tiếp thị mục tiêu và định giá tối ưu. Phân tích dự đoán có thể gia tăng giá trị cho một tổ chức theo nhiều cách khác nhau. Ví dụ: nó có thể giúp tối ưu hóa các quy trình hiện có, xác định các vấn đề tiềm ẩn và dự đoán các vấn đề hoặc cơ hội trong tương lai. Tuy nhiên, phân tích dự đoán không phải là “công thức bí mật” để giải quyết mọi vấn đề trong kinh doanh. Các nhà quản lý nên theo dõi và đánh giá cẩn thận giá trị của các mô hình phân tích dự đoán để xác định lợi tức đầu tư của chúng.</w:t>
      </w:r>
    </w:p>
    <w:p w14:paraId="7EBA1DF5" w14:textId="77777777" w:rsidR="008C0CC0" w:rsidRPr="000A77CC" w:rsidRDefault="008C0CC0" w:rsidP="008C0CC0">
      <w:pPr>
        <w:pStyle w:val="BodyText"/>
        <w:spacing w:before="6" w:line="249" w:lineRule="auto"/>
        <w:ind w:left="3600" w:right="1917" w:firstLine="264"/>
        <w:jc w:val="both"/>
      </w:pPr>
      <w:r w:rsidRPr="000A77CC">
        <w:rPr>
          <w:color w:val="231F20"/>
        </w:rPr>
        <w:t>Vì phân tích dữ liệu rất phổ biến trong môi trường kinh doanh ngày nay, SQL đã được nâng cấp để hỗ trợ các chức năng phân tích kinh doanh mới. Phần tiếp theo bao gồm một số chức năng phân tích SQL cơ bản.</w:t>
      </w:r>
    </w:p>
    <w:p w14:paraId="451C2B87" w14:textId="77777777" w:rsidR="008C0CC0" w:rsidRPr="000A77CC" w:rsidRDefault="008C0CC0" w:rsidP="008C0CC0">
      <w:pPr>
        <w:pStyle w:val="BodyText"/>
        <w:spacing w:before="8"/>
        <w:rPr>
          <w:sz w:val="24"/>
        </w:rPr>
      </w:pPr>
    </w:p>
    <w:p w14:paraId="64BEA6B1" w14:textId="77777777" w:rsidR="008C0CC0" w:rsidRPr="000A77CC" w:rsidRDefault="008C0CC0" w:rsidP="008C0CC0">
      <w:pPr>
        <w:pStyle w:val="Heading1"/>
        <w:ind w:left="3600" w:firstLine="0"/>
        <w:rPr>
          <w:rFonts w:ascii="Times New Roman" w:hAnsi="Times New Roman" w:cs="Times New Roman"/>
        </w:rPr>
      </w:pPr>
      <w:r w:rsidRPr="000A77CC">
        <w:rPr>
          <w:rFonts w:ascii="Times New Roman" w:hAnsi="Times New Roman" w:cs="Times New Roman"/>
          <w:b w:val="0"/>
          <w:color w:val="231F20"/>
        </w:rPr>
        <w:t xml:space="preserve">13-8 </w:t>
      </w:r>
      <w:r w:rsidRPr="000A77CC">
        <w:rPr>
          <w:rFonts w:ascii="Times New Roman" w:hAnsi="Times New Roman" w:cs="Times New Roman"/>
          <w:color w:val="2C6682"/>
        </w:rPr>
        <w:t>Hàm phân tích SQl</w:t>
      </w:r>
    </w:p>
    <w:p w14:paraId="010DCD8A" w14:textId="7D28C1D0" w:rsidR="008C0CC0" w:rsidRPr="000A77CC" w:rsidRDefault="008C0CC0" w:rsidP="008C0CC0">
      <w:pPr>
        <w:pStyle w:val="BodyText"/>
        <w:spacing w:before="159" w:line="249" w:lineRule="auto"/>
        <w:ind w:left="3600" w:right="1916"/>
        <w:jc w:val="both"/>
      </w:pPr>
      <w:r w:rsidRPr="000A77CC">
        <w:rPr>
          <w:noProof/>
        </w:rPr>
        <mc:AlternateContent>
          <mc:Choice Requires="wpg">
            <w:drawing>
              <wp:anchor distT="0" distB="0" distL="114300" distR="114300" simplePos="0" relativeHeight="251605504" behindDoc="0" locked="0" layoutInCell="1" allowOverlap="1" wp14:anchorId="04D409E5" wp14:editId="27C637AE">
                <wp:simplePos x="0" y="0"/>
                <wp:positionH relativeFrom="page">
                  <wp:posOffset>114935</wp:posOffset>
                </wp:positionH>
                <wp:positionV relativeFrom="paragraph">
                  <wp:posOffset>511810</wp:posOffset>
                </wp:positionV>
                <wp:extent cx="2076450" cy="1504315"/>
                <wp:effectExtent l="0" t="0" r="0" b="0"/>
                <wp:wrapNone/>
                <wp:docPr id="291" name="Group 29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076450" cy="1504315"/>
                          <a:chOff x="300" y="1009"/>
                          <a:chExt cx="3270" cy="2369"/>
                        </a:xfrm>
                      </wpg:grpSpPr>
                      <wps:wsp>
                        <wps:cNvPr id="292" name="Freeform 759"/>
                        <wps:cNvSpPr>
                          <a:spLocks/>
                        </wps:cNvSpPr>
                        <wps:spPr bwMode="auto">
                          <a:xfrm>
                            <a:off x="300" y="1103"/>
                            <a:ext cx="3270" cy="2274"/>
                          </a:xfrm>
                          <a:custGeom>
                            <a:avLst/>
                            <a:gdLst>
                              <a:gd name="T0" fmla="+- 0 3390 300"/>
                              <a:gd name="T1" fmla="*/ T0 w 3270"/>
                              <a:gd name="T2" fmla="+- 0 1103 1103"/>
                              <a:gd name="T3" fmla="*/ 1103 h 2274"/>
                              <a:gd name="T4" fmla="+- 0 300 300"/>
                              <a:gd name="T5" fmla="*/ T4 w 3270"/>
                              <a:gd name="T6" fmla="+- 0 1103 1103"/>
                              <a:gd name="T7" fmla="*/ 1103 h 2274"/>
                              <a:gd name="T8" fmla="+- 0 300 300"/>
                              <a:gd name="T9" fmla="*/ T8 w 3270"/>
                              <a:gd name="T10" fmla="+- 0 3377 1103"/>
                              <a:gd name="T11" fmla="*/ 3377 h 2274"/>
                              <a:gd name="T12" fmla="+- 0 3390 300"/>
                              <a:gd name="T13" fmla="*/ T12 w 3270"/>
                              <a:gd name="T14" fmla="+- 0 3377 1103"/>
                              <a:gd name="T15" fmla="*/ 3377 h 2274"/>
                              <a:gd name="T16" fmla="+- 0 3494 300"/>
                              <a:gd name="T17" fmla="*/ T16 w 3270"/>
                              <a:gd name="T18" fmla="+- 0 3375 1103"/>
                              <a:gd name="T19" fmla="*/ 3375 h 2274"/>
                              <a:gd name="T20" fmla="+- 0 3548 300"/>
                              <a:gd name="T21" fmla="*/ T20 w 3270"/>
                              <a:gd name="T22" fmla="+- 0 3355 1103"/>
                              <a:gd name="T23" fmla="*/ 3355 h 2274"/>
                              <a:gd name="T24" fmla="+- 0 3567 300"/>
                              <a:gd name="T25" fmla="*/ T24 w 3270"/>
                              <a:gd name="T26" fmla="+- 0 3301 1103"/>
                              <a:gd name="T27" fmla="*/ 3301 h 2274"/>
                              <a:gd name="T28" fmla="+- 0 3570 300"/>
                              <a:gd name="T29" fmla="*/ T28 w 3270"/>
                              <a:gd name="T30" fmla="+- 0 3197 1103"/>
                              <a:gd name="T31" fmla="*/ 3197 h 2274"/>
                              <a:gd name="T32" fmla="+- 0 3570 300"/>
                              <a:gd name="T33" fmla="*/ T32 w 3270"/>
                              <a:gd name="T34" fmla="+- 0 1283 1103"/>
                              <a:gd name="T35" fmla="*/ 1283 h 2274"/>
                              <a:gd name="T36" fmla="+- 0 3567 300"/>
                              <a:gd name="T37" fmla="*/ T36 w 3270"/>
                              <a:gd name="T38" fmla="+- 0 1179 1103"/>
                              <a:gd name="T39" fmla="*/ 1179 h 2274"/>
                              <a:gd name="T40" fmla="+- 0 3548 300"/>
                              <a:gd name="T41" fmla="*/ T40 w 3270"/>
                              <a:gd name="T42" fmla="+- 0 1126 1103"/>
                              <a:gd name="T43" fmla="*/ 1126 h 2274"/>
                              <a:gd name="T44" fmla="+- 0 3494 300"/>
                              <a:gd name="T45" fmla="*/ T44 w 3270"/>
                              <a:gd name="T46" fmla="+- 0 1106 1103"/>
                              <a:gd name="T47" fmla="*/ 1106 h 2274"/>
                              <a:gd name="T48" fmla="+- 0 3390 300"/>
                              <a:gd name="T49" fmla="*/ T48 w 3270"/>
                              <a:gd name="T50" fmla="+- 0 1103 1103"/>
                              <a:gd name="T51" fmla="*/ 1103 h 2274"/>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Lst>
                            <a:rect l="0" t="0" r="r" b="b"/>
                            <a:pathLst>
                              <a:path w="3270" h="2274">
                                <a:moveTo>
                                  <a:pt x="3090" y="0"/>
                                </a:moveTo>
                                <a:lnTo>
                                  <a:pt x="0" y="0"/>
                                </a:lnTo>
                                <a:lnTo>
                                  <a:pt x="0" y="2274"/>
                                </a:lnTo>
                                <a:lnTo>
                                  <a:pt x="3090" y="2274"/>
                                </a:lnTo>
                                <a:lnTo>
                                  <a:pt x="3194" y="2272"/>
                                </a:lnTo>
                                <a:lnTo>
                                  <a:pt x="3248" y="2252"/>
                                </a:lnTo>
                                <a:lnTo>
                                  <a:pt x="3267" y="2198"/>
                                </a:lnTo>
                                <a:lnTo>
                                  <a:pt x="3270" y="2094"/>
                                </a:lnTo>
                                <a:lnTo>
                                  <a:pt x="3270" y="180"/>
                                </a:lnTo>
                                <a:lnTo>
                                  <a:pt x="3267" y="76"/>
                                </a:lnTo>
                                <a:lnTo>
                                  <a:pt x="3248" y="23"/>
                                </a:lnTo>
                                <a:lnTo>
                                  <a:pt x="3194" y="3"/>
                                </a:lnTo>
                                <a:lnTo>
                                  <a:pt x="3090" y="0"/>
                                </a:lnTo>
                                <a:close/>
                              </a:path>
                            </a:pathLst>
                          </a:custGeom>
                          <a:solidFill>
                            <a:srgbClr val="D0DAE1"/>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pic:pic xmlns:pic="http://schemas.openxmlformats.org/drawingml/2006/picture">
                        <pic:nvPicPr>
                          <pic:cNvPr id="293" name="Picture 760"/>
                          <pic:cNvPicPr>
                            <a:picLocks noChangeAspect="1" noChangeArrowheads="1"/>
                          </pic:cNvPicPr>
                        </pic:nvPicPr>
                        <pic:blipFill>
                          <a:blip r:embed="rId81">
                            <a:extLst>
                              <a:ext uri="{28A0092B-C50C-407E-A947-70E740481C1C}">
                                <a14:useLocalDpi xmlns:a14="http://schemas.microsoft.com/office/drawing/2010/main" val="0"/>
                              </a:ext>
                            </a:extLst>
                          </a:blip>
                          <a:srcRect/>
                          <a:stretch>
                            <a:fillRect/>
                          </a:stretch>
                        </pic:blipFill>
                        <pic:spPr bwMode="auto">
                          <a:xfrm>
                            <a:off x="1333" y="1009"/>
                            <a:ext cx="894" cy="89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294" name="Text Box 761"/>
                        <wps:cNvSpPr txBox="1">
                          <a:spLocks noChangeArrowheads="1"/>
                        </wps:cNvSpPr>
                        <wps:spPr bwMode="auto">
                          <a:xfrm>
                            <a:off x="300" y="1009"/>
                            <a:ext cx="3270" cy="236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EFCDDB9" w14:textId="77777777" w:rsidR="008C0CC0" w:rsidRDefault="008C0CC0" w:rsidP="008C0CC0">
                              <w:pPr>
                                <w:spacing w:before="226" w:line="206" w:lineRule="auto"/>
                                <w:ind w:left="2107"/>
                                <w:rPr>
                                  <w:rFonts w:ascii="Trebuchet MS"/>
                                  <w:sz w:val="32"/>
                                </w:rPr>
                              </w:pPr>
                              <w:r>
                                <w:rPr>
                                  <w:rFonts w:ascii="Trebuchet MS"/>
                                  <w:color w:val="D2232A"/>
                                  <w:sz w:val="32"/>
                                </w:rPr>
                                <w:t xml:space="preserve">Online </w:t>
                              </w:r>
                              <w:r>
                                <w:rPr>
                                  <w:rFonts w:ascii="Trebuchet MS"/>
                                  <w:color w:val="D2232A"/>
                                  <w:w w:val="95"/>
                                  <w:sz w:val="32"/>
                                </w:rPr>
                                <w:t>Content</w:t>
                              </w:r>
                            </w:p>
                            <w:p w14:paraId="45D3052F" w14:textId="77777777" w:rsidR="008C0CC0" w:rsidRDefault="008C0CC0" w:rsidP="008C0CC0">
                              <w:pPr>
                                <w:spacing w:before="88" w:line="247" w:lineRule="auto"/>
                                <w:ind w:left="1071" w:right="213" w:hanging="1"/>
                                <w:jc w:val="both"/>
                                <w:rPr>
                                  <w:rFonts w:ascii="Trebuchet MS"/>
                                  <w:color w:val="231F20"/>
                                  <w:spacing w:val="-2"/>
                                  <w:sz w:val="20"/>
                                </w:rPr>
                              </w:pPr>
                              <w:r>
                                <w:rPr>
                                  <w:rFonts w:ascii="Trebuchet MS"/>
                                  <w:color w:val="231F20"/>
                                  <w:spacing w:val="-2"/>
                                  <w:sz w:val="20"/>
                                </w:rPr>
                                <w:t>C</w:t>
                              </w:r>
                              <w:r>
                                <w:rPr>
                                  <w:rFonts w:ascii="Trebuchet MS"/>
                                  <w:color w:val="231F20"/>
                                  <w:spacing w:val="-2"/>
                                  <w:sz w:val="20"/>
                                </w:rPr>
                                <w:t>á</w:t>
                              </w:r>
                              <w:r>
                                <w:rPr>
                                  <w:rFonts w:ascii="Trebuchet MS"/>
                                  <w:color w:val="231F20"/>
                                  <w:spacing w:val="-2"/>
                                  <w:sz w:val="20"/>
                                </w:rPr>
                                <w:t>c t</w:t>
                              </w:r>
                              <w:r>
                                <w:rPr>
                                  <w:rFonts w:ascii="Trebuchet MS"/>
                                  <w:color w:val="231F20"/>
                                  <w:spacing w:val="-2"/>
                                  <w:sz w:val="20"/>
                                </w:rPr>
                                <w:t>ệ</w:t>
                              </w:r>
                              <w:r>
                                <w:rPr>
                                  <w:rFonts w:ascii="Trebuchet MS"/>
                                  <w:color w:val="231F20"/>
                                  <w:spacing w:val="-2"/>
                                  <w:sz w:val="20"/>
                                </w:rPr>
                                <w:t>p k</w:t>
                              </w:r>
                              <w:r>
                                <w:rPr>
                                  <w:rFonts w:ascii="Trebuchet MS"/>
                                  <w:color w:val="231F20"/>
                                  <w:spacing w:val="-2"/>
                                  <w:sz w:val="20"/>
                                </w:rPr>
                                <w:t>ị</w:t>
                              </w:r>
                              <w:r>
                                <w:rPr>
                                  <w:rFonts w:ascii="Trebuchet MS"/>
                                  <w:color w:val="231F20"/>
                                  <w:spacing w:val="-2"/>
                                  <w:sz w:val="20"/>
                                </w:rPr>
                                <w:t>ch b</w:t>
                              </w:r>
                              <w:r>
                                <w:rPr>
                                  <w:rFonts w:ascii="Trebuchet MS"/>
                                  <w:color w:val="231F20"/>
                                  <w:spacing w:val="-2"/>
                                  <w:sz w:val="20"/>
                                </w:rPr>
                                <w:t>ả</w:t>
                              </w:r>
                              <w:r>
                                <w:rPr>
                                  <w:rFonts w:ascii="Trebuchet MS"/>
                                  <w:color w:val="231F20"/>
                                  <w:spacing w:val="-2"/>
                                  <w:sz w:val="20"/>
                                </w:rPr>
                                <w:t xml:space="preserve">n </w:t>
                              </w:r>
                              <w:r>
                                <w:rPr>
                                  <w:rFonts w:ascii="Trebuchet MS"/>
                                  <w:color w:val="231F20"/>
                                  <w:spacing w:val="-2"/>
                                  <w:sz w:val="20"/>
                                </w:rPr>
                                <w:t>đượ</w:t>
                              </w:r>
                              <w:r>
                                <w:rPr>
                                  <w:rFonts w:ascii="Trebuchet MS"/>
                                  <w:color w:val="231F20"/>
                                  <w:spacing w:val="-2"/>
                                  <w:sz w:val="20"/>
                                </w:rPr>
                                <w:t>c s</w:t>
                              </w:r>
                              <w:r>
                                <w:rPr>
                                  <w:rFonts w:ascii="Trebuchet MS"/>
                                  <w:color w:val="231F20"/>
                                  <w:spacing w:val="-2"/>
                                  <w:sz w:val="20"/>
                                </w:rPr>
                                <w:t>ử</w:t>
                              </w:r>
                              <w:r>
                                <w:rPr>
                                  <w:rFonts w:ascii="Trebuchet MS"/>
                                  <w:color w:val="231F20"/>
                                  <w:spacing w:val="-2"/>
                                  <w:sz w:val="20"/>
                                </w:rPr>
                                <w:t xml:space="preserve"> d</w:t>
                              </w:r>
                              <w:r>
                                <w:rPr>
                                  <w:rFonts w:ascii="Trebuchet MS"/>
                                  <w:color w:val="231F20"/>
                                  <w:spacing w:val="-2"/>
                                  <w:sz w:val="20"/>
                                </w:rPr>
                                <w:t>ụ</w:t>
                              </w:r>
                              <w:r>
                                <w:rPr>
                                  <w:rFonts w:ascii="Trebuchet MS"/>
                                  <w:color w:val="231F20"/>
                                  <w:spacing w:val="-2"/>
                                  <w:sz w:val="20"/>
                                </w:rPr>
                                <w:t xml:space="preserve">ng </w:t>
                              </w:r>
                              <w:r>
                                <w:rPr>
                                  <w:rFonts w:ascii="Trebuchet MS"/>
                                  <w:color w:val="231F20"/>
                                  <w:spacing w:val="-2"/>
                                  <w:sz w:val="20"/>
                                </w:rPr>
                                <w:t>để</w:t>
                              </w:r>
                              <w:r>
                                <w:rPr>
                                  <w:rFonts w:ascii="Trebuchet MS"/>
                                  <w:color w:val="231F20"/>
                                  <w:spacing w:val="-2"/>
                                  <w:sz w:val="20"/>
                                </w:rPr>
                                <w:t xml:space="preserve"> </w:t>
                              </w:r>
                              <w:r>
                                <w:rPr>
                                  <w:rFonts w:ascii="Trebuchet MS"/>
                                  <w:color w:val="231F20"/>
                                  <w:spacing w:val="-2"/>
                                  <w:sz w:val="20"/>
                                </w:rPr>
                                <w:t>đ</w:t>
                              </w:r>
                              <w:r>
                                <w:rPr>
                                  <w:rFonts w:ascii="Trebuchet MS"/>
                                  <w:color w:val="231F20"/>
                                  <w:spacing w:val="-2"/>
                                  <w:sz w:val="20"/>
                                </w:rPr>
                                <w:t>i</w:t>
                              </w:r>
                              <w:r>
                                <w:rPr>
                                  <w:rFonts w:ascii="Trebuchet MS"/>
                                  <w:color w:val="231F20"/>
                                  <w:spacing w:val="-2"/>
                                  <w:sz w:val="20"/>
                                </w:rPr>
                                <w:t>ề</w:t>
                              </w:r>
                              <w:r>
                                <w:rPr>
                                  <w:rFonts w:ascii="Trebuchet MS"/>
                                  <w:color w:val="231F20"/>
                                  <w:spacing w:val="-2"/>
                                  <w:sz w:val="20"/>
                                </w:rPr>
                                <w:t>n v</w:t>
                              </w:r>
                              <w:r>
                                <w:rPr>
                                  <w:rFonts w:ascii="Trebuchet MS"/>
                                  <w:color w:val="231F20"/>
                                  <w:spacing w:val="-2"/>
                                  <w:sz w:val="20"/>
                                </w:rPr>
                                <w:t>à</w:t>
                              </w:r>
                              <w:r>
                                <w:rPr>
                                  <w:rFonts w:ascii="Trebuchet MS"/>
                                  <w:color w:val="231F20"/>
                                  <w:spacing w:val="-2"/>
                                  <w:sz w:val="20"/>
                                </w:rPr>
                                <w:t>o c</w:t>
                              </w:r>
                              <w:r>
                                <w:rPr>
                                  <w:rFonts w:ascii="Trebuchet MS"/>
                                  <w:color w:val="231F20"/>
                                  <w:spacing w:val="-2"/>
                                  <w:sz w:val="20"/>
                                </w:rPr>
                                <w:t>ơ</w:t>
                              </w:r>
                              <w:r>
                                <w:rPr>
                                  <w:rFonts w:ascii="Trebuchet MS"/>
                                  <w:color w:val="231F20"/>
                                  <w:spacing w:val="-2"/>
                                  <w:sz w:val="20"/>
                                </w:rPr>
                                <w:t xml:space="preserve"> s</w:t>
                              </w:r>
                              <w:r>
                                <w:rPr>
                                  <w:rFonts w:ascii="Trebuchet MS"/>
                                  <w:color w:val="231F20"/>
                                  <w:spacing w:val="-2"/>
                                  <w:sz w:val="20"/>
                                </w:rPr>
                                <w:t>ở</w:t>
                              </w:r>
                              <w:r>
                                <w:rPr>
                                  <w:rFonts w:ascii="Trebuchet MS"/>
                                  <w:color w:val="231F20"/>
                                  <w:spacing w:val="-2"/>
                                  <w:sz w:val="20"/>
                                </w:rPr>
                                <w:t xml:space="preserve"> d</w:t>
                              </w:r>
                              <w:r>
                                <w:rPr>
                                  <w:rFonts w:ascii="Trebuchet MS"/>
                                  <w:color w:val="231F20"/>
                                  <w:spacing w:val="-2"/>
                                  <w:sz w:val="20"/>
                                </w:rPr>
                                <w:t>ữ</w:t>
                              </w:r>
                              <w:r>
                                <w:rPr>
                                  <w:rFonts w:ascii="Trebuchet MS"/>
                                  <w:color w:val="231F20"/>
                                  <w:spacing w:val="-2"/>
                                  <w:sz w:val="20"/>
                                </w:rPr>
                                <w:t xml:space="preserve"> li</w:t>
                              </w:r>
                              <w:r>
                                <w:rPr>
                                  <w:rFonts w:ascii="Trebuchet MS"/>
                                  <w:color w:val="231F20"/>
                                  <w:spacing w:val="-2"/>
                                  <w:sz w:val="20"/>
                                </w:rPr>
                                <w:t>ệ</w:t>
                              </w:r>
                              <w:r>
                                <w:rPr>
                                  <w:rFonts w:ascii="Trebuchet MS"/>
                                  <w:color w:val="231F20"/>
                                  <w:spacing w:val="-2"/>
                                  <w:sz w:val="20"/>
                                </w:rPr>
                                <w:t>u v</w:t>
                              </w:r>
                              <w:r>
                                <w:rPr>
                                  <w:rFonts w:ascii="Trebuchet MS"/>
                                  <w:color w:val="231F20"/>
                                  <w:spacing w:val="-2"/>
                                  <w:sz w:val="20"/>
                                </w:rPr>
                                <w:t>à</w:t>
                              </w:r>
                              <w:r>
                                <w:rPr>
                                  <w:rFonts w:ascii="Trebuchet MS"/>
                                  <w:color w:val="231F20"/>
                                  <w:spacing w:val="-2"/>
                                  <w:sz w:val="20"/>
                                </w:rPr>
                                <w:t xml:space="preserve"> ch</w:t>
                              </w:r>
                              <w:r>
                                <w:rPr>
                                  <w:rFonts w:ascii="Trebuchet MS"/>
                                  <w:color w:val="231F20"/>
                                  <w:spacing w:val="-2"/>
                                  <w:sz w:val="20"/>
                                </w:rPr>
                                <w:t>ạ</w:t>
                              </w:r>
                              <w:r>
                                <w:rPr>
                                  <w:rFonts w:ascii="Trebuchet MS"/>
                                  <w:color w:val="231F20"/>
                                  <w:spacing w:val="-2"/>
                                  <w:sz w:val="20"/>
                                </w:rPr>
                                <w:t>y c</w:t>
                              </w:r>
                              <w:r>
                                <w:rPr>
                                  <w:rFonts w:ascii="Trebuchet MS"/>
                                  <w:color w:val="231F20"/>
                                  <w:spacing w:val="-2"/>
                                  <w:sz w:val="20"/>
                                </w:rPr>
                                <w:t>á</w:t>
                              </w:r>
                              <w:r>
                                <w:rPr>
                                  <w:rFonts w:ascii="Trebuchet MS"/>
                                  <w:color w:val="231F20"/>
                                  <w:spacing w:val="-2"/>
                                  <w:sz w:val="20"/>
                                </w:rPr>
                                <w:t>c l</w:t>
                              </w:r>
                              <w:r>
                                <w:rPr>
                                  <w:rFonts w:ascii="Trebuchet MS"/>
                                  <w:color w:val="231F20"/>
                                  <w:spacing w:val="-2"/>
                                  <w:sz w:val="20"/>
                                </w:rPr>
                                <w:t>ệ</w:t>
                              </w:r>
                              <w:r>
                                <w:rPr>
                                  <w:rFonts w:ascii="Trebuchet MS"/>
                                  <w:color w:val="231F20"/>
                                  <w:spacing w:val="-2"/>
                                  <w:sz w:val="20"/>
                                </w:rPr>
                                <w:t>nh SQL c</w:t>
                              </w:r>
                              <w:r>
                                <w:rPr>
                                  <w:rFonts w:ascii="Trebuchet MS"/>
                                  <w:color w:val="231F20"/>
                                  <w:spacing w:val="-2"/>
                                  <w:sz w:val="20"/>
                                </w:rPr>
                                <w:t>ó</w:t>
                              </w:r>
                              <w:r>
                                <w:rPr>
                                  <w:rFonts w:ascii="Trebuchet MS"/>
                                  <w:color w:val="231F20"/>
                                  <w:spacing w:val="-2"/>
                                  <w:sz w:val="20"/>
                                </w:rPr>
                                <w:t xml:space="preserve"> s</w:t>
                              </w:r>
                              <w:r>
                                <w:rPr>
                                  <w:rFonts w:ascii="Trebuchet MS"/>
                                  <w:color w:val="231F20"/>
                                  <w:spacing w:val="-2"/>
                                  <w:sz w:val="20"/>
                                </w:rPr>
                                <w:t>ẵ</w:t>
                              </w:r>
                              <w:r>
                                <w:rPr>
                                  <w:rFonts w:ascii="Trebuchet MS"/>
                                  <w:color w:val="231F20"/>
                                  <w:spacing w:val="-2"/>
                                  <w:sz w:val="20"/>
                                </w:rPr>
                                <w:t>n t</w:t>
                              </w:r>
                              <w:r>
                                <w:rPr>
                                  <w:rFonts w:ascii="Trebuchet MS"/>
                                  <w:color w:val="231F20"/>
                                  <w:spacing w:val="-2"/>
                                  <w:sz w:val="20"/>
                                </w:rPr>
                                <w:t>ạ</w:t>
                              </w:r>
                              <w:r>
                                <w:rPr>
                                  <w:rFonts w:ascii="Trebuchet MS"/>
                                  <w:color w:val="231F20"/>
                                  <w:spacing w:val="-2"/>
                                  <w:sz w:val="20"/>
                                </w:rPr>
                                <w:t>i www.cengagebrain.com.</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04D409E5" id="Group 291" o:spid="_x0000_s1132" style="position:absolute;left:0;text-align:left;margin-left:9.05pt;margin-top:40.3pt;width:163.5pt;height:118.45pt;z-index:251605504;mso-position-horizontal-relative:page" coordorigin="300,1009" coordsize="3270,236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">
                <v:shape id="Freeform 759" o:spid="_x0000_s1133" style="position:absolute;left:300;top:1103;width:3270;height:2274;visibility:visible;mso-wrap-style:square;v-text-anchor:top" coordsize="3270,22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" path="m3090,l,,,2274r3090,l3194,2272r54,-20l3267,2198r3,-104l3270,180,3267,76,3248,23,3194,3,3090,xe" fillcolor="#d0dae1" stroked="f">
                  <v:path arrowok="t" o:connecttype="custom" o:connectlocs="3090,1103;0,1103;0,3377;3090,3377;3194,3375;3248,3355;3267,3301;3270,3197;3270,1283;3267,1179;3248,1126;3194,1106;3090,1103" o:connectangles="0,0,0,0,0,0,0,0,0,0,0,0,0"/>
                </v:shape>
                <v:shape id="Picture 760" o:spid="_x0000_s1134" type="#_x0000_t75" style="position:absolute;left:1333;top:1009;width:894;height:89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">
                  <v:imagedata r:id="rId82" o:title=""/>
                </v:shape>
                <v:shape id="Text Box 761" o:spid="_x0000_s1135" type="#_x0000_t202" style="position:absolute;left:300;top:1009;width:3270;height:236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" filled="f" stroked="f">
                  <v:textbox inset="0,0,0,0">
                    <w:txbxContent>
                      <w:p w14:paraId="7EFCDDB9" w14:textId="77777777" w:rsidR="008C0CC0" w:rsidRDefault="008C0CC0" w:rsidP="008C0CC0">
                        <w:pPr>
                          <w:spacing w:before="226" w:line="206" w:lineRule="auto"/>
                          <w:ind w:left="2107"/>
                          <w:rPr>
                            <w:rFonts w:ascii="Trebuchet MS"/>
                            <w:sz w:val="32"/>
                          </w:rPr>
                        </w:pPr>
                        <w:r>
                          <w:rPr>
                            <w:rFonts w:ascii="Trebuchet MS"/>
                            <w:color w:val="D2232A"/>
                            <w:sz w:val="32"/>
                          </w:rPr>
                          <w:t xml:space="preserve">Online </w:t>
                        </w:r>
                        <w:r>
                          <w:rPr>
                            <w:rFonts w:ascii="Trebuchet MS"/>
                            <w:color w:val="D2232A"/>
                            <w:w w:val="95"/>
                            <w:sz w:val="32"/>
                          </w:rPr>
                          <w:t>Content</w:t>
                        </w:r>
                      </w:p>
                      <w:p w14:paraId="45D3052F" w14:textId="77777777" w:rsidR="008C0CC0" w:rsidRDefault="008C0CC0" w:rsidP="008C0CC0">
                        <w:pPr>
                          <w:spacing w:before="88" w:line="247" w:lineRule="auto"/>
                          <w:ind w:left="1071" w:right="213" w:hanging="1"/>
                          <w:jc w:val="both"/>
                          <w:rPr>
                            <w:rFonts w:ascii="Trebuchet MS"/>
                            <w:color w:val="231F20"/>
                            <w:spacing w:val="-2"/>
                            <w:sz w:val="20"/>
                          </w:rPr>
                        </w:pPr>
                        <w:r>
                          <w:rPr>
                            <w:rFonts w:ascii="Trebuchet MS"/>
                            <w:color w:val="231F20"/>
                            <w:spacing w:val="-2"/>
                            <w:sz w:val="20"/>
                          </w:rPr>
                          <w:t>C</w:t>
                        </w:r>
                        <w:r>
                          <w:rPr>
                            <w:rFonts w:ascii="Trebuchet MS"/>
                            <w:color w:val="231F20"/>
                            <w:spacing w:val="-2"/>
                            <w:sz w:val="20"/>
                          </w:rPr>
                          <w:t>á</w:t>
                        </w:r>
                        <w:r>
                          <w:rPr>
                            <w:rFonts w:ascii="Trebuchet MS"/>
                            <w:color w:val="231F20"/>
                            <w:spacing w:val="-2"/>
                            <w:sz w:val="20"/>
                          </w:rPr>
                          <w:t>c t</w:t>
                        </w:r>
                        <w:r>
                          <w:rPr>
                            <w:rFonts w:ascii="Trebuchet MS"/>
                            <w:color w:val="231F20"/>
                            <w:spacing w:val="-2"/>
                            <w:sz w:val="20"/>
                          </w:rPr>
                          <w:t>ệ</w:t>
                        </w:r>
                        <w:r>
                          <w:rPr>
                            <w:rFonts w:ascii="Trebuchet MS"/>
                            <w:color w:val="231F20"/>
                            <w:spacing w:val="-2"/>
                            <w:sz w:val="20"/>
                          </w:rPr>
                          <w:t>p k</w:t>
                        </w:r>
                        <w:r>
                          <w:rPr>
                            <w:rFonts w:ascii="Trebuchet MS"/>
                            <w:color w:val="231F20"/>
                            <w:spacing w:val="-2"/>
                            <w:sz w:val="20"/>
                          </w:rPr>
                          <w:t>ị</w:t>
                        </w:r>
                        <w:r>
                          <w:rPr>
                            <w:rFonts w:ascii="Trebuchet MS"/>
                            <w:color w:val="231F20"/>
                            <w:spacing w:val="-2"/>
                            <w:sz w:val="20"/>
                          </w:rPr>
                          <w:t>ch b</w:t>
                        </w:r>
                        <w:r>
                          <w:rPr>
                            <w:rFonts w:ascii="Trebuchet MS"/>
                            <w:color w:val="231F20"/>
                            <w:spacing w:val="-2"/>
                            <w:sz w:val="20"/>
                          </w:rPr>
                          <w:t>ả</w:t>
                        </w:r>
                        <w:r>
                          <w:rPr>
                            <w:rFonts w:ascii="Trebuchet MS"/>
                            <w:color w:val="231F20"/>
                            <w:spacing w:val="-2"/>
                            <w:sz w:val="20"/>
                          </w:rPr>
                          <w:t xml:space="preserve">n </w:t>
                        </w:r>
                        <w:r>
                          <w:rPr>
                            <w:rFonts w:ascii="Trebuchet MS"/>
                            <w:color w:val="231F20"/>
                            <w:spacing w:val="-2"/>
                            <w:sz w:val="20"/>
                          </w:rPr>
                          <w:t>đượ</w:t>
                        </w:r>
                        <w:r>
                          <w:rPr>
                            <w:rFonts w:ascii="Trebuchet MS"/>
                            <w:color w:val="231F20"/>
                            <w:spacing w:val="-2"/>
                            <w:sz w:val="20"/>
                          </w:rPr>
                          <w:t>c s</w:t>
                        </w:r>
                        <w:r>
                          <w:rPr>
                            <w:rFonts w:ascii="Trebuchet MS"/>
                            <w:color w:val="231F20"/>
                            <w:spacing w:val="-2"/>
                            <w:sz w:val="20"/>
                          </w:rPr>
                          <w:t>ử</w:t>
                        </w:r>
                        <w:r>
                          <w:rPr>
                            <w:rFonts w:ascii="Trebuchet MS"/>
                            <w:color w:val="231F20"/>
                            <w:spacing w:val="-2"/>
                            <w:sz w:val="20"/>
                          </w:rPr>
                          <w:t xml:space="preserve"> d</w:t>
                        </w:r>
                        <w:r>
                          <w:rPr>
                            <w:rFonts w:ascii="Trebuchet MS"/>
                            <w:color w:val="231F20"/>
                            <w:spacing w:val="-2"/>
                            <w:sz w:val="20"/>
                          </w:rPr>
                          <w:t>ụ</w:t>
                        </w:r>
                        <w:r>
                          <w:rPr>
                            <w:rFonts w:ascii="Trebuchet MS"/>
                            <w:color w:val="231F20"/>
                            <w:spacing w:val="-2"/>
                            <w:sz w:val="20"/>
                          </w:rPr>
                          <w:t xml:space="preserve">ng </w:t>
                        </w:r>
                        <w:r>
                          <w:rPr>
                            <w:rFonts w:ascii="Trebuchet MS"/>
                            <w:color w:val="231F20"/>
                            <w:spacing w:val="-2"/>
                            <w:sz w:val="20"/>
                          </w:rPr>
                          <w:t>để</w:t>
                        </w:r>
                        <w:r>
                          <w:rPr>
                            <w:rFonts w:ascii="Trebuchet MS"/>
                            <w:color w:val="231F20"/>
                            <w:spacing w:val="-2"/>
                            <w:sz w:val="20"/>
                          </w:rPr>
                          <w:t xml:space="preserve"> </w:t>
                        </w:r>
                        <w:r>
                          <w:rPr>
                            <w:rFonts w:ascii="Trebuchet MS"/>
                            <w:color w:val="231F20"/>
                            <w:spacing w:val="-2"/>
                            <w:sz w:val="20"/>
                          </w:rPr>
                          <w:t>đ</w:t>
                        </w:r>
                        <w:r>
                          <w:rPr>
                            <w:rFonts w:ascii="Trebuchet MS"/>
                            <w:color w:val="231F20"/>
                            <w:spacing w:val="-2"/>
                            <w:sz w:val="20"/>
                          </w:rPr>
                          <w:t>i</w:t>
                        </w:r>
                        <w:r>
                          <w:rPr>
                            <w:rFonts w:ascii="Trebuchet MS"/>
                            <w:color w:val="231F20"/>
                            <w:spacing w:val="-2"/>
                            <w:sz w:val="20"/>
                          </w:rPr>
                          <w:t>ề</w:t>
                        </w:r>
                        <w:r>
                          <w:rPr>
                            <w:rFonts w:ascii="Trebuchet MS"/>
                            <w:color w:val="231F20"/>
                            <w:spacing w:val="-2"/>
                            <w:sz w:val="20"/>
                          </w:rPr>
                          <w:t>n v</w:t>
                        </w:r>
                        <w:r>
                          <w:rPr>
                            <w:rFonts w:ascii="Trebuchet MS"/>
                            <w:color w:val="231F20"/>
                            <w:spacing w:val="-2"/>
                            <w:sz w:val="20"/>
                          </w:rPr>
                          <w:t>à</w:t>
                        </w:r>
                        <w:r>
                          <w:rPr>
                            <w:rFonts w:ascii="Trebuchet MS"/>
                            <w:color w:val="231F20"/>
                            <w:spacing w:val="-2"/>
                            <w:sz w:val="20"/>
                          </w:rPr>
                          <w:t>o c</w:t>
                        </w:r>
                        <w:r>
                          <w:rPr>
                            <w:rFonts w:ascii="Trebuchet MS"/>
                            <w:color w:val="231F20"/>
                            <w:spacing w:val="-2"/>
                            <w:sz w:val="20"/>
                          </w:rPr>
                          <w:t>ơ</w:t>
                        </w:r>
                        <w:r>
                          <w:rPr>
                            <w:rFonts w:ascii="Trebuchet MS"/>
                            <w:color w:val="231F20"/>
                            <w:spacing w:val="-2"/>
                            <w:sz w:val="20"/>
                          </w:rPr>
                          <w:t xml:space="preserve"> s</w:t>
                        </w:r>
                        <w:r>
                          <w:rPr>
                            <w:rFonts w:ascii="Trebuchet MS"/>
                            <w:color w:val="231F20"/>
                            <w:spacing w:val="-2"/>
                            <w:sz w:val="20"/>
                          </w:rPr>
                          <w:t>ở</w:t>
                        </w:r>
                        <w:r>
                          <w:rPr>
                            <w:rFonts w:ascii="Trebuchet MS"/>
                            <w:color w:val="231F20"/>
                            <w:spacing w:val="-2"/>
                            <w:sz w:val="20"/>
                          </w:rPr>
                          <w:t xml:space="preserve"> d</w:t>
                        </w:r>
                        <w:r>
                          <w:rPr>
                            <w:rFonts w:ascii="Trebuchet MS"/>
                            <w:color w:val="231F20"/>
                            <w:spacing w:val="-2"/>
                            <w:sz w:val="20"/>
                          </w:rPr>
                          <w:t>ữ</w:t>
                        </w:r>
                        <w:r>
                          <w:rPr>
                            <w:rFonts w:ascii="Trebuchet MS"/>
                            <w:color w:val="231F20"/>
                            <w:spacing w:val="-2"/>
                            <w:sz w:val="20"/>
                          </w:rPr>
                          <w:t xml:space="preserve"> li</w:t>
                        </w:r>
                        <w:r>
                          <w:rPr>
                            <w:rFonts w:ascii="Trebuchet MS"/>
                            <w:color w:val="231F20"/>
                            <w:spacing w:val="-2"/>
                            <w:sz w:val="20"/>
                          </w:rPr>
                          <w:t>ệ</w:t>
                        </w:r>
                        <w:r>
                          <w:rPr>
                            <w:rFonts w:ascii="Trebuchet MS"/>
                            <w:color w:val="231F20"/>
                            <w:spacing w:val="-2"/>
                            <w:sz w:val="20"/>
                          </w:rPr>
                          <w:t>u v</w:t>
                        </w:r>
                        <w:r>
                          <w:rPr>
                            <w:rFonts w:ascii="Trebuchet MS"/>
                            <w:color w:val="231F20"/>
                            <w:spacing w:val="-2"/>
                            <w:sz w:val="20"/>
                          </w:rPr>
                          <w:t>à</w:t>
                        </w:r>
                        <w:r>
                          <w:rPr>
                            <w:rFonts w:ascii="Trebuchet MS"/>
                            <w:color w:val="231F20"/>
                            <w:spacing w:val="-2"/>
                            <w:sz w:val="20"/>
                          </w:rPr>
                          <w:t xml:space="preserve"> ch</w:t>
                        </w:r>
                        <w:r>
                          <w:rPr>
                            <w:rFonts w:ascii="Trebuchet MS"/>
                            <w:color w:val="231F20"/>
                            <w:spacing w:val="-2"/>
                            <w:sz w:val="20"/>
                          </w:rPr>
                          <w:t>ạ</w:t>
                        </w:r>
                        <w:r>
                          <w:rPr>
                            <w:rFonts w:ascii="Trebuchet MS"/>
                            <w:color w:val="231F20"/>
                            <w:spacing w:val="-2"/>
                            <w:sz w:val="20"/>
                          </w:rPr>
                          <w:t>y c</w:t>
                        </w:r>
                        <w:r>
                          <w:rPr>
                            <w:rFonts w:ascii="Trebuchet MS"/>
                            <w:color w:val="231F20"/>
                            <w:spacing w:val="-2"/>
                            <w:sz w:val="20"/>
                          </w:rPr>
                          <w:t>á</w:t>
                        </w:r>
                        <w:r>
                          <w:rPr>
                            <w:rFonts w:ascii="Trebuchet MS"/>
                            <w:color w:val="231F20"/>
                            <w:spacing w:val="-2"/>
                            <w:sz w:val="20"/>
                          </w:rPr>
                          <w:t>c l</w:t>
                        </w:r>
                        <w:r>
                          <w:rPr>
                            <w:rFonts w:ascii="Trebuchet MS"/>
                            <w:color w:val="231F20"/>
                            <w:spacing w:val="-2"/>
                            <w:sz w:val="20"/>
                          </w:rPr>
                          <w:t>ệ</w:t>
                        </w:r>
                        <w:r>
                          <w:rPr>
                            <w:rFonts w:ascii="Trebuchet MS"/>
                            <w:color w:val="231F20"/>
                            <w:spacing w:val="-2"/>
                            <w:sz w:val="20"/>
                          </w:rPr>
                          <w:t>nh SQL c</w:t>
                        </w:r>
                        <w:r>
                          <w:rPr>
                            <w:rFonts w:ascii="Trebuchet MS"/>
                            <w:color w:val="231F20"/>
                            <w:spacing w:val="-2"/>
                            <w:sz w:val="20"/>
                          </w:rPr>
                          <w:t>ó</w:t>
                        </w:r>
                        <w:r>
                          <w:rPr>
                            <w:rFonts w:ascii="Trebuchet MS"/>
                            <w:color w:val="231F20"/>
                            <w:spacing w:val="-2"/>
                            <w:sz w:val="20"/>
                          </w:rPr>
                          <w:t xml:space="preserve"> s</w:t>
                        </w:r>
                        <w:r>
                          <w:rPr>
                            <w:rFonts w:ascii="Trebuchet MS"/>
                            <w:color w:val="231F20"/>
                            <w:spacing w:val="-2"/>
                            <w:sz w:val="20"/>
                          </w:rPr>
                          <w:t>ẵ</w:t>
                        </w:r>
                        <w:r>
                          <w:rPr>
                            <w:rFonts w:ascii="Trebuchet MS"/>
                            <w:color w:val="231F20"/>
                            <w:spacing w:val="-2"/>
                            <w:sz w:val="20"/>
                          </w:rPr>
                          <w:t>n t</w:t>
                        </w:r>
                        <w:r>
                          <w:rPr>
                            <w:rFonts w:ascii="Trebuchet MS"/>
                            <w:color w:val="231F20"/>
                            <w:spacing w:val="-2"/>
                            <w:sz w:val="20"/>
                          </w:rPr>
                          <w:t>ạ</w:t>
                        </w:r>
                        <w:r>
                          <w:rPr>
                            <w:rFonts w:ascii="Trebuchet MS"/>
                            <w:color w:val="231F20"/>
                            <w:spacing w:val="-2"/>
                            <w:sz w:val="20"/>
                          </w:rPr>
                          <w:t>i www.cengagebrain.com.</w:t>
                        </w:r>
                      </w:p>
                    </w:txbxContent>
                  </v:textbox>
                </v:shape>
                <w10:wrap anchorx="page"/>
              </v:group>
            </w:pict>
          </mc:Fallback>
        </mc:AlternateContent>
      </w:r>
      <w:r w:rsidRPr="000A77CC">
        <w:rPr>
          <w:color w:val="231F20"/>
        </w:rPr>
        <w:t>Sự phổ biến của các công cụ OLAP đã thúc đẩy sự phát triển của các phần mở rộng SQL để hỗ trợ phân tích dữ liệu đa chiều. Hầu hết các đổi mới SQL là kết quả của các cải tiến sản phẩm tập trung vào nhà cung cấp. Tuy nhiên, nhiều cải tiến đã được đưa vào SQL tiêu chuẩn. Phần này giới thiệu một số phần mở rộng SQL mới đã được tạo để hỗ trợ các thao tác dữ liệu kiểu OLAP.</w:t>
      </w:r>
    </w:p>
    <w:p w14:paraId="0992D691" w14:textId="77777777" w:rsidR="008C0CC0" w:rsidRPr="000A77CC" w:rsidRDefault="008C0CC0" w:rsidP="008C0CC0">
      <w:pPr>
        <w:pStyle w:val="BodyText"/>
        <w:spacing w:before="6" w:line="249" w:lineRule="auto"/>
        <w:ind w:left="3600" w:right="1917" w:firstLine="264"/>
        <w:jc w:val="both"/>
        <w:rPr>
          <w:color w:val="231F20"/>
        </w:rPr>
      </w:pPr>
      <w:r w:rsidRPr="000A77CC">
        <w:rPr>
          <w:color w:val="231F20"/>
        </w:rPr>
        <w:t xml:space="preserve">Lược đồ bông tuyết SaleCo được hiển thị trong Hình 13.20 minh họa việc sử dụng các phần mở rộng SQL. Lưu ý rằng lược đồ bông tuyết này có bảng thực tế DWSALESFACT trung tâm và ba bảng thứ nguyên: DWCUSTOMER, DWPRODUCT và DWTIME. Bảng dữ kiện trung tâm thể hiện doanh số bán hàng hàng ngày theo sản phẩm và khách hàng. Tuy nhiên, khi bạn kiểm tra lược đồ được hiển thị trong Hình 13.20, bạn sẽ thấy rằng các bảng thứ nguyên DWCUSTOMER và DWPRODUCT có các bảng thứ nguyên riêng của chúng: DWREGION và </w:t>
      </w:r>
    </w:p>
    <w:p w14:paraId="613E2B54" w14:textId="77777777" w:rsidR="008C0CC0" w:rsidRPr="000A77CC" w:rsidRDefault="008C0CC0" w:rsidP="008C0CC0">
      <w:pPr>
        <w:spacing w:line="249" w:lineRule="auto"/>
        <w:jc w:val="both"/>
        <w:sectPr w:rsidR="008C0CC0" w:rsidRPr="000A77CC">
          <w:pgSz w:w="13560" w:h="16980"/>
          <w:pgMar w:top="1240" w:right="180" w:bottom="660" w:left="180" w:header="0" w:footer="463" w:gutter="0"/>
          <w:cols w:space="720"/>
        </w:sectPr>
      </w:pPr>
    </w:p>
    <w:p w14:paraId="291112C4" w14:textId="77777777" w:rsidR="008C0CC0" w:rsidRPr="000A77CC" w:rsidRDefault="008C0CC0" w:rsidP="008C0CC0">
      <w:pPr>
        <w:spacing w:before="86"/>
        <w:ind w:left="6854"/>
        <w:rPr>
          <w:b/>
          <w:color w:val="2C6682"/>
          <w:sz w:val="20"/>
        </w:rPr>
      </w:pPr>
      <w:r w:rsidRPr="000A77CC">
        <w:rPr>
          <w:color w:val="231F20"/>
          <w:sz w:val="20"/>
        </w:rPr>
        <w:lastRenderedPageBreak/>
        <w:t xml:space="preserve">Chương 13 Kinh doanh thông minh và kho dữ liệu </w:t>
      </w:r>
      <w:r w:rsidRPr="000A77CC">
        <w:rPr>
          <w:b/>
          <w:color w:val="2C6682"/>
          <w:sz w:val="20"/>
        </w:rPr>
        <w:t>633</w:t>
      </w:r>
    </w:p>
    <w:p w14:paraId="0F09B1E3" w14:textId="77777777" w:rsidR="008C0CC0" w:rsidRPr="000A77CC" w:rsidRDefault="008C0CC0" w:rsidP="008C0CC0">
      <w:pPr>
        <w:pStyle w:val="BodyText"/>
        <w:spacing w:before="4" w:line="249" w:lineRule="auto"/>
        <w:ind w:left="2880" w:right="1916" w:firstLine="720"/>
        <w:jc w:val="both"/>
      </w:pPr>
      <w:r w:rsidRPr="000A77CC">
        <w:rPr>
          <w:color w:val="231F20"/>
        </w:rPr>
        <w:t>DWVENDOR.</w:t>
      </w:r>
    </w:p>
    <w:p w14:paraId="01FA0C4A" w14:textId="77777777" w:rsidR="008C0CC0" w:rsidRPr="000A77CC" w:rsidRDefault="008C0CC0" w:rsidP="008C0CC0">
      <w:pPr>
        <w:pStyle w:val="BodyText"/>
        <w:spacing w:before="6" w:line="249" w:lineRule="auto"/>
        <w:ind w:left="3600" w:right="1917" w:firstLine="264"/>
        <w:jc w:val="both"/>
        <w:rPr>
          <w:color w:val="231F20"/>
        </w:rPr>
      </w:pPr>
      <w:r w:rsidRPr="000A77CC">
        <w:rPr>
          <w:color w:val="231F20"/>
        </w:rPr>
        <w:t>Hãy nhớ rằng cơ sở dữ liệu là cốt lõi của tất cả các kho dữ liệu. Do đó, tất cả các lệnh SQL (chẳng hạn như CREATE, INSERT, UPDATE, DELETE và SELECT) sẽ hoạt động trong kho dữ liệu như mong đợi. Tuy nhiên, hầu hết các truy vấn bạn chạy trong kho dữ liệu có xu hướng bao gồm nhiều nhóm và tập hợp dữ liệu trên nhiều cột. Do đó, phần này giới thiệu hai phần mở rộng cho mệnh đề GROUP BY đặc biệt hữu ích: ROLLUP và CUBE. Ngoài ra, bạn sẽ tìm hiểu về cách sử dụng các dạng xem cụ thể hóa để lưu trữ các hàng được tổng hợp trước trong cơ sở dữ liệu.</w:t>
      </w:r>
    </w:p>
    <w:p w14:paraId="70B6168C" w14:textId="77777777" w:rsidR="008C0CC0" w:rsidRPr="000A77CC" w:rsidRDefault="008C0CC0" w:rsidP="008C0CC0">
      <w:pPr>
        <w:spacing w:before="86"/>
        <w:rPr>
          <w:b/>
          <w:color w:val="2C6682"/>
          <w:sz w:val="20"/>
          <w:lang w:val="vi-VN"/>
        </w:rPr>
      </w:pPr>
    </w:p>
    <w:p w14:paraId="148BE463" w14:textId="625FDC1C" w:rsidR="008C0CC0" w:rsidRPr="000A77CC" w:rsidRDefault="008C0CC0" w:rsidP="008C0CC0">
      <w:pPr>
        <w:pStyle w:val="BodyText"/>
        <w:spacing w:before="5"/>
        <w:rPr>
          <w:b/>
          <w:sz w:val="17"/>
        </w:rPr>
      </w:pPr>
      <w:r w:rsidRPr="000A77CC">
        <w:rPr>
          <w:noProof/>
        </w:rPr>
        <mc:AlternateContent>
          <mc:Choice Requires="wpg">
            <w:drawing>
              <wp:anchor distT="0" distB="0" distL="114300" distR="114300" simplePos="0" relativeHeight="251617792" behindDoc="1" locked="0" layoutInCell="1" allowOverlap="1" wp14:anchorId="558C5A73" wp14:editId="44F35CE1">
                <wp:simplePos x="0" y="0"/>
                <wp:positionH relativeFrom="page">
                  <wp:posOffset>1333500</wp:posOffset>
                </wp:positionH>
                <wp:positionV relativeFrom="paragraph">
                  <wp:posOffset>159385</wp:posOffset>
                </wp:positionV>
                <wp:extent cx="4876800" cy="2795905"/>
                <wp:effectExtent l="0" t="0" r="0" b="0"/>
                <wp:wrapTopAndBottom/>
                <wp:docPr id="286" name="Group 28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876800" cy="2795905"/>
                          <a:chOff x="2100" y="251"/>
                          <a:chExt cx="7680" cy="4403"/>
                        </a:xfrm>
                      </wpg:grpSpPr>
                      <wps:wsp>
                        <wps:cNvPr id="287" name="Rectangle 859"/>
                        <wps:cNvSpPr>
                          <a:spLocks noChangeArrowheads="1"/>
                        </wps:cNvSpPr>
                        <wps:spPr bwMode="auto">
                          <a:xfrm>
                            <a:off x="2100" y="578"/>
                            <a:ext cx="7680" cy="4076"/>
                          </a:xfrm>
                          <a:prstGeom prst="rect">
                            <a:avLst/>
                          </a:prstGeom>
                          <a:solidFill>
                            <a:srgbClr val="EADCC4"/>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88" name="Rectangle 860"/>
                        <wps:cNvSpPr>
                          <a:spLocks noChangeArrowheads="1"/>
                        </wps:cNvSpPr>
                        <wps:spPr bwMode="auto">
                          <a:xfrm>
                            <a:off x="2100" y="251"/>
                            <a:ext cx="7680" cy="327"/>
                          </a:xfrm>
                          <a:prstGeom prst="rect">
                            <a:avLst/>
                          </a:prstGeom>
                          <a:solidFill>
                            <a:srgbClr val="9A9158"/>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pic:pic xmlns:pic="http://schemas.openxmlformats.org/drawingml/2006/picture">
                        <pic:nvPicPr>
                          <pic:cNvPr id="289" name="Picture 861"/>
                          <pic:cNvPicPr>
                            <a:picLocks noChangeAspect="1" noChangeArrowheads="1"/>
                          </pic:cNvPicPr>
                        </pic:nvPicPr>
                        <pic:blipFill>
                          <a:blip r:embed="rId83">
                            <a:extLst>
                              <a:ext uri="{28A0092B-C50C-407E-A947-70E740481C1C}">
                                <a14:useLocalDpi xmlns:a14="http://schemas.microsoft.com/office/drawing/2010/main" val="0"/>
                              </a:ext>
                            </a:extLst>
                          </a:blip>
                          <a:srcRect/>
                          <a:stretch>
                            <a:fillRect/>
                          </a:stretch>
                        </pic:blipFill>
                        <pic:spPr bwMode="auto">
                          <a:xfrm>
                            <a:off x="2620" y="784"/>
                            <a:ext cx="6640" cy="36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290" name="Text Box 862"/>
                        <wps:cNvSpPr txBox="1">
                          <a:spLocks noChangeArrowheads="1"/>
                        </wps:cNvSpPr>
                        <wps:spPr bwMode="auto">
                          <a:xfrm>
                            <a:off x="2100" y="251"/>
                            <a:ext cx="7680" cy="327"/>
                          </a:xfrm>
                          <a:prstGeom prst="rect">
                            <a:avLst/>
                          </a:prstGeom>
                          <a:solidFill>
                            <a:srgbClr val="9A9158"/>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3ACD4445" w14:textId="77777777" w:rsidR="008C0CC0" w:rsidRPr="00375ED6" w:rsidRDefault="008C0CC0" w:rsidP="008C0CC0">
                              <w:pPr>
                                <w:spacing w:before="19"/>
                                <w:ind w:left="152"/>
                                <w:rPr>
                                  <w:sz w:val="24"/>
                                </w:rPr>
                              </w:pPr>
                              <w:r w:rsidRPr="00375ED6">
                                <w:rPr>
                                  <w:color w:val="FFFFFF"/>
                                  <w:sz w:val="24"/>
                                </w:rPr>
                                <w:t>HÌNH 13.20 SƠ ĐỒ BÓNG TUYẾT SALECO</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558C5A73" id="Group 286" o:spid="_x0000_s1136" style="position:absolute;margin-left:105pt;margin-top:12.55pt;width:384pt;height:220.15pt;z-index:-251698688;mso-position-horizontal-relative:page" coordorigin="2100,251" coordsize="7680,440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">
                <v:rect id="Rectangle 859" o:spid="_x0000_s1137" style="position:absolute;left:2100;top:578;width:7680;height:40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" fillcolor="#eadcc4" stroked="f"/>
                <v:rect id="Rectangle 860" o:spid="_x0000_s1138" style="position:absolute;left:2100;top:251;width:7680;height:3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" fillcolor="#9a9158" stroked="f"/>
                <v:shape id="Picture 861" o:spid="_x0000_s1139" type="#_x0000_t75" style="position:absolute;left:2620;top:784;width:6640;height:363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">
                  <v:imagedata r:id="rId84" o:title=""/>
                </v:shape>
                <v:shape id="Text Box 862" o:spid="_x0000_s1140" type="#_x0000_t202" style="position:absolute;left:2100;top:251;width:7680;height:3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" fillcolor="#9a9158" stroked="f">
                  <v:textbox inset="0,0,0,0">
                    <w:txbxContent>
                      <w:p w14:paraId="3ACD4445" w14:textId="77777777" w:rsidR="008C0CC0" w:rsidRPr="00375ED6" w:rsidRDefault="008C0CC0" w:rsidP="008C0CC0">
                        <w:pPr>
                          <w:spacing w:before="19"/>
                          <w:ind w:left="152"/>
                          <w:rPr>
                            <w:sz w:val="24"/>
                          </w:rPr>
                        </w:pPr>
                        <w:r w:rsidRPr="00375ED6">
                          <w:rPr>
                            <w:color w:val="FFFFFF"/>
                            <w:sz w:val="24"/>
                          </w:rPr>
                          <w:t>HÌNH 13.20 SƠ ĐỒ BÓNG TUYẾT SALECO</w:t>
                        </w:r>
                      </w:p>
                    </w:txbxContent>
                  </v:textbox>
                </v:shape>
                <w10:wrap type="topAndBottom" anchorx="page"/>
              </v:group>
            </w:pict>
          </mc:Fallback>
        </mc:AlternateContent>
      </w:r>
    </w:p>
    <w:p w14:paraId="55C5672E" w14:textId="77777777" w:rsidR="008C0CC0" w:rsidRPr="000A77CC" w:rsidRDefault="008C0CC0" w:rsidP="008C0CC0">
      <w:pPr>
        <w:pStyle w:val="BodyText"/>
        <w:rPr>
          <w:b/>
          <w:sz w:val="20"/>
        </w:rPr>
      </w:pPr>
    </w:p>
    <w:p w14:paraId="111438EA" w14:textId="0F8985C5" w:rsidR="008C0CC0" w:rsidRPr="000A77CC" w:rsidRDefault="008C0CC0" w:rsidP="008C0CC0">
      <w:pPr>
        <w:pStyle w:val="BodyText"/>
        <w:spacing w:before="9"/>
        <w:rPr>
          <w:b/>
          <w:sz w:val="16"/>
        </w:rPr>
      </w:pPr>
      <w:r w:rsidRPr="000A77CC">
        <w:rPr>
          <w:noProof/>
        </w:rPr>
        <mc:AlternateContent>
          <mc:Choice Requires="wpg">
            <w:drawing>
              <wp:anchor distT="0" distB="0" distL="114300" distR="114300" simplePos="0" relativeHeight="251618816" behindDoc="1" locked="0" layoutInCell="1" allowOverlap="1" wp14:anchorId="0476D9D4" wp14:editId="473F02D2">
                <wp:simplePos x="0" y="0"/>
                <wp:positionH relativeFrom="page">
                  <wp:posOffset>1257300</wp:posOffset>
                </wp:positionH>
                <wp:positionV relativeFrom="paragraph">
                  <wp:posOffset>154305</wp:posOffset>
                </wp:positionV>
                <wp:extent cx="6478270" cy="1061085"/>
                <wp:effectExtent l="0" t="0" r="0" b="0"/>
                <wp:wrapTopAndBottom/>
                <wp:docPr id="280" name="Group 28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478270" cy="1061085"/>
                          <a:chOff x="1981" y="243"/>
                          <a:chExt cx="10202" cy="1671"/>
                        </a:xfrm>
                      </wpg:grpSpPr>
                      <wps:wsp>
                        <wps:cNvPr id="281" name="Rectangle 864"/>
                        <wps:cNvSpPr>
                          <a:spLocks noChangeArrowheads="1"/>
                        </wps:cNvSpPr>
                        <wps:spPr bwMode="auto">
                          <a:xfrm>
                            <a:off x="2102" y="359"/>
                            <a:ext cx="10080" cy="1556"/>
                          </a:xfrm>
                          <a:prstGeom prst="rect">
                            <a:avLst/>
                          </a:prstGeom>
                          <a:solidFill>
                            <a:srgbClr val="C6D2DC"/>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pic:pic xmlns:pic="http://schemas.openxmlformats.org/drawingml/2006/picture">
                        <pic:nvPicPr>
                          <pic:cNvPr id="282" name="Picture 865"/>
                          <pic:cNvPicPr>
                            <a:picLocks noChangeAspect="1" noChangeArrowheads="1"/>
                          </pic:cNvPicPr>
                        </pic:nvPicPr>
                        <pic:blipFill>
                          <a:blip r:embed="rId85">
                            <a:extLst>
                              <a:ext uri="{28A0092B-C50C-407E-A947-70E740481C1C}">
                                <a14:useLocalDpi xmlns:a14="http://schemas.microsoft.com/office/drawing/2010/main" val="0"/>
                              </a:ext>
                            </a:extLst>
                          </a:blip>
                          <a:srcRect/>
                          <a:stretch>
                            <a:fillRect/>
                          </a:stretch>
                        </pic:blipFill>
                        <pic:spPr bwMode="auto">
                          <a:xfrm>
                            <a:off x="1980" y="243"/>
                            <a:ext cx="828" cy="82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283" name="Freeform 866"/>
                        <wps:cNvSpPr>
                          <a:spLocks/>
                        </wps:cNvSpPr>
                        <wps:spPr bwMode="auto">
                          <a:xfrm>
                            <a:off x="2195" y="409"/>
                            <a:ext cx="383" cy="478"/>
                          </a:xfrm>
                          <a:custGeom>
                            <a:avLst/>
                            <a:gdLst>
                              <a:gd name="T0" fmla="+- 0 2537 2195"/>
                              <a:gd name="T1" fmla="*/ T0 w 383"/>
                              <a:gd name="T2" fmla="+- 0 410 410"/>
                              <a:gd name="T3" fmla="*/ 410 h 478"/>
                              <a:gd name="T4" fmla="+- 0 2235 2195"/>
                              <a:gd name="T5" fmla="*/ T4 w 383"/>
                              <a:gd name="T6" fmla="+- 0 410 410"/>
                              <a:gd name="T7" fmla="*/ 410 h 478"/>
                              <a:gd name="T8" fmla="+- 0 2212 2195"/>
                              <a:gd name="T9" fmla="*/ T8 w 383"/>
                              <a:gd name="T10" fmla="+- 0 410 410"/>
                              <a:gd name="T11" fmla="*/ 410 h 478"/>
                              <a:gd name="T12" fmla="+- 0 2200 2195"/>
                              <a:gd name="T13" fmla="*/ T12 w 383"/>
                              <a:gd name="T14" fmla="+- 0 415 410"/>
                              <a:gd name="T15" fmla="*/ 415 h 478"/>
                              <a:gd name="T16" fmla="+- 0 2196 2195"/>
                              <a:gd name="T17" fmla="*/ T16 w 383"/>
                              <a:gd name="T18" fmla="+- 0 426 410"/>
                              <a:gd name="T19" fmla="*/ 426 h 478"/>
                              <a:gd name="T20" fmla="+- 0 2195 2195"/>
                              <a:gd name="T21" fmla="*/ T20 w 383"/>
                              <a:gd name="T22" fmla="+- 0 450 410"/>
                              <a:gd name="T23" fmla="*/ 450 h 478"/>
                              <a:gd name="T24" fmla="+- 0 2195 2195"/>
                              <a:gd name="T25" fmla="*/ T24 w 383"/>
                              <a:gd name="T26" fmla="+- 0 847 410"/>
                              <a:gd name="T27" fmla="*/ 847 h 478"/>
                              <a:gd name="T28" fmla="+- 0 2196 2195"/>
                              <a:gd name="T29" fmla="*/ T28 w 383"/>
                              <a:gd name="T30" fmla="+- 0 870 410"/>
                              <a:gd name="T31" fmla="*/ 870 h 478"/>
                              <a:gd name="T32" fmla="+- 0 2200 2195"/>
                              <a:gd name="T33" fmla="*/ T32 w 383"/>
                              <a:gd name="T34" fmla="+- 0 882 410"/>
                              <a:gd name="T35" fmla="*/ 882 h 478"/>
                              <a:gd name="T36" fmla="+- 0 2212 2195"/>
                              <a:gd name="T37" fmla="*/ T36 w 383"/>
                              <a:gd name="T38" fmla="+- 0 886 410"/>
                              <a:gd name="T39" fmla="*/ 886 h 478"/>
                              <a:gd name="T40" fmla="+- 0 2235 2195"/>
                              <a:gd name="T41" fmla="*/ T40 w 383"/>
                              <a:gd name="T42" fmla="+- 0 887 410"/>
                              <a:gd name="T43" fmla="*/ 887 h 478"/>
                              <a:gd name="T44" fmla="+- 0 2537 2195"/>
                              <a:gd name="T45" fmla="*/ T44 w 383"/>
                              <a:gd name="T46" fmla="+- 0 887 410"/>
                              <a:gd name="T47" fmla="*/ 887 h 478"/>
                              <a:gd name="T48" fmla="+- 0 2560 2195"/>
                              <a:gd name="T49" fmla="*/ T48 w 383"/>
                              <a:gd name="T50" fmla="+- 0 886 410"/>
                              <a:gd name="T51" fmla="*/ 886 h 478"/>
                              <a:gd name="T52" fmla="+- 0 2572 2195"/>
                              <a:gd name="T53" fmla="*/ T52 w 383"/>
                              <a:gd name="T54" fmla="+- 0 882 410"/>
                              <a:gd name="T55" fmla="*/ 882 h 478"/>
                              <a:gd name="T56" fmla="+- 0 2577 2195"/>
                              <a:gd name="T57" fmla="*/ T56 w 383"/>
                              <a:gd name="T58" fmla="+- 0 870 410"/>
                              <a:gd name="T59" fmla="*/ 870 h 478"/>
                              <a:gd name="T60" fmla="+- 0 2577 2195"/>
                              <a:gd name="T61" fmla="*/ T60 w 383"/>
                              <a:gd name="T62" fmla="+- 0 847 410"/>
                              <a:gd name="T63" fmla="*/ 847 h 478"/>
                              <a:gd name="T64" fmla="+- 0 2577 2195"/>
                              <a:gd name="T65" fmla="*/ T64 w 383"/>
                              <a:gd name="T66" fmla="+- 0 450 410"/>
                              <a:gd name="T67" fmla="*/ 450 h 478"/>
                              <a:gd name="T68" fmla="+- 0 2577 2195"/>
                              <a:gd name="T69" fmla="*/ T68 w 383"/>
                              <a:gd name="T70" fmla="+- 0 426 410"/>
                              <a:gd name="T71" fmla="*/ 426 h 478"/>
                              <a:gd name="T72" fmla="+- 0 2572 2195"/>
                              <a:gd name="T73" fmla="*/ T72 w 383"/>
                              <a:gd name="T74" fmla="+- 0 415 410"/>
                              <a:gd name="T75" fmla="*/ 415 h 478"/>
                              <a:gd name="T76" fmla="+- 0 2560 2195"/>
                              <a:gd name="T77" fmla="*/ T76 w 383"/>
                              <a:gd name="T78" fmla="+- 0 410 410"/>
                              <a:gd name="T79" fmla="*/ 410 h 478"/>
                              <a:gd name="T80" fmla="+- 0 2537 2195"/>
                              <a:gd name="T81" fmla="*/ T80 w 383"/>
                              <a:gd name="T82" fmla="+- 0 410 410"/>
                              <a:gd name="T83" fmla="*/ 410 h 478"/>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Lst>
                            <a:rect l="0" t="0" r="r" b="b"/>
                            <a:pathLst>
                              <a:path w="383" h="478">
                                <a:moveTo>
                                  <a:pt x="342" y="0"/>
                                </a:moveTo>
                                <a:lnTo>
                                  <a:pt x="40" y="0"/>
                                </a:lnTo>
                                <a:lnTo>
                                  <a:pt x="17" y="0"/>
                                </a:lnTo>
                                <a:lnTo>
                                  <a:pt x="5" y="5"/>
                                </a:lnTo>
                                <a:lnTo>
                                  <a:pt x="1" y="16"/>
                                </a:lnTo>
                                <a:lnTo>
                                  <a:pt x="0" y="40"/>
                                </a:lnTo>
                                <a:lnTo>
                                  <a:pt x="0" y="437"/>
                                </a:lnTo>
                                <a:lnTo>
                                  <a:pt x="1" y="460"/>
                                </a:lnTo>
                                <a:lnTo>
                                  <a:pt x="5" y="472"/>
                                </a:lnTo>
                                <a:lnTo>
                                  <a:pt x="17" y="476"/>
                                </a:lnTo>
                                <a:lnTo>
                                  <a:pt x="40" y="477"/>
                                </a:lnTo>
                                <a:lnTo>
                                  <a:pt x="342" y="477"/>
                                </a:lnTo>
                                <a:lnTo>
                                  <a:pt x="365" y="476"/>
                                </a:lnTo>
                                <a:lnTo>
                                  <a:pt x="377" y="472"/>
                                </a:lnTo>
                                <a:lnTo>
                                  <a:pt x="382" y="460"/>
                                </a:lnTo>
                                <a:lnTo>
                                  <a:pt x="382" y="437"/>
                                </a:lnTo>
                                <a:lnTo>
                                  <a:pt x="382" y="40"/>
                                </a:lnTo>
                                <a:lnTo>
                                  <a:pt x="382" y="16"/>
                                </a:lnTo>
                                <a:lnTo>
                                  <a:pt x="377" y="5"/>
                                </a:lnTo>
                                <a:lnTo>
                                  <a:pt x="365" y="0"/>
                                </a:lnTo>
                                <a:lnTo>
                                  <a:pt x="342" y="0"/>
                                </a:lnTo>
                                <a:close/>
                              </a:path>
                            </a:pathLst>
                          </a:custGeom>
                          <a:solidFill>
                            <a:srgbClr val="2C668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pic:pic xmlns:pic="http://schemas.openxmlformats.org/drawingml/2006/picture">
                        <pic:nvPicPr>
                          <pic:cNvPr id="284" name="Picture 867"/>
                          <pic:cNvPicPr>
                            <a:picLocks noChangeAspect="1" noChangeArrowheads="1"/>
                          </pic:cNvPicPr>
                        </pic:nvPicPr>
                        <pic:blipFill>
                          <a:blip r:embed="rId86">
                            <a:extLst>
                              <a:ext uri="{28A0092B-C50C-407E-A947-70E740481C1C}">
                                <a14:useLocalDpi xmlns:a14="http://schemas.microsoft.com/office/drawing/2010/main" val="0"/>
                              </a:ext>
                            </a:extLst>
                          </a:blip>
                          <a:srcRect/>
                          <a:stretch>
                            <a:fillRect/>
                          </a:stretch>
                        </pic:blipFill>
                        <pic:spPr bwMode="auto">
                          <a:xfrm>
                            <a:off x="2238" y="453"/>
                            <a:ext cx="418" cy="51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285" name="Text Box 868"/>
                        <wps:cNvSpPr txBox="1">
                          <a:spLocks noChangeArrowheads="1"/>
                        </wps:cNvSpPr>
                        <wps:spPr bwMode="auto">
                          <a:xfrm>
                            <a:off x="1980" y="243"/>
                            <a:ext cx="10202" cy="167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670A613" w14:textId="77777777" w:rsidR="008C0CC0" w:rsidRDefault="008C0CC0" w:rsidP="008C0CC0">
                              <w:pPr>
                                <w:spacing w:before="151" w:line="404" w:lineRule="exact"/>
                                <w:ind w:left="954"/>
                                <w:rPr>
                                  <w:rFonts w:ascii="Trebuchet MS"/>
                                  <w:sz w:val="36"/>
                                </w:rPr>
                              </w:pPr>
                              <w:r>
                                <w:rPr>
                                  <w:rFonts w:ascii="Trebuchet MS"/>
                                  <w:color w:val="2C6682"/>
                                  <w:sz w:val="36"/>
                                </w:rPr>
                                <w:t>Ghi ch</w:t>
                              </w:r>
                              <w:r>
                                <w:rPr>
                                  <w:rFonts w:ascii="Trebuchet MS"/>
                                  <w:color w:val="2C6682"/>
                                  <w:sz w:val="36"/>
                                </w:rPr>
                                <w:t>ú</w:t>
                              </w:r>
                            </w:p>
                            <w:p w14:paraId="3A9FF7C0" w14:textId="77777777" w:rsidR="008C0CC0" w:rsidRDefault="008C0CC0" w:rsidP="008C0CC0">
                              <w:pPr>
                                <w:spacing w:before="7" w:line="247" w:lineRule="auto"/>
                                <w:ind w:left="355" w:right="2423" w:firstLine="592"/>
                                <w:jc w:val="both"/>
                                <w:rPr>
                                  <w:rFonts w:ascii="Trebuchet MS"/>
                                  <w:color w:val="231F20"/>
                                  <w:sz w:val="20"/>
                                </w:rPr>
                              </w:pPr>
                              <w:r>
                                <w:rPr>
                                  <w:rFonts w:ascii="Trebuchet MS"/>
                                  <w:color w:val="231F20"/>
                                  <w:sz w:val="20"/>
                                </w:rPr>
                                <w:t>Ph</w:t>
                              </w:r>
                              <w:r>
                                <w:rPr>
                                  <w:rFonts w:ascii="Trebuchet MS"/>
                                  <w:color w:val="231F20"/>
                                  <w:sz w:val="20"/>
                                </w:rPr>
                                <w:t>ầ</w:t>
                              </w:r>
                              <w:r>
                                <w:rPr>
                                  <w:rFonts w:ascii="Trebuchet MS"/>
                                  <w:color w:val="231F20"/>
                                  <w:sz w:val="20"/>
                                </w:rPr>
                                <w:t>n n</w:t>
                              </w:r>
                              <w:r>
                                <w:rPr>
                                  <w:rFonts w:ascii="Trebuchet MS"/>
                                  <w:color w:val="231F20"/>
                                  <w:sz w:val="20"/>
                                </w:rPr>
                                <w:t>à</w:t>
                              </w:r>
                              <w:r>
                                <w:rPr>
                                  <w:rFonts w:ascii="Trebuchet MS"/>
                                  <w:color w:val="231F20"/>
                                  <w:sz w:val="20"/>
                                </w:rPr>
                                <w:t>y s</w:t>
                              </w:r>
                              <w:r>
                                <w:rPr>
                                  <w:rFonts w:ascii="Trebuchet MS"/>
                                  <w:color w:val="231F20"/>
                                  <w:sz w:val="20"/>
                                </w:rPr>
                                <w:t>ử</w:t>
                              </w:r>
                              <w:r>
                                <w:rPr>
                                  <w:rFonts w:ascii="Trebuchet MS"/>
                                  <w:color w:val="231F20"/>
                                  <w:sz w:val="20"/>
                                </w:rPr>
                                <w:t xml:space="preserve"> d</w:t>
                              </w:r>
                              <w:r>
                                <w:rPr>
                                  <w:rFonts w:ascii="Trebuchet MS"/>
                                  <w:color w:val="231F20"/>
                                  <w:sz w:val="20"/>
                                </w:rPr>
                                <w:t>ụ</w:t>
                              </w:r>
                              <w:r>
                                <w:rPr>
                                  <w:rFonts w:ascii="Trebuchet MS"/>
                                  <w:color w:val="231F20"/>
                                  <w:sz w:val="20"/>
                                </w:rPr>
                                <w:t xml:space="preserve">ng Oracle RDBMS </w:t>
                              </w:r>
                              <w:r>
                                <w:rPr>
                                  <w:rFonts w:ascii="Trebuchet MS"/>
                                  <w:color w:val="231F20"/>
                                  <w:sz w:val="20"/>
                                </w:rPr>
                                <w:t>để</w:t>
                              </w:r>
                              <w:r>
                                <w:rPr>
                                  <w:rFonts w:ascii="Trebuchet MS"/>
                                  <w:color w:val="231F20"/>
                                  <w:sz w:val="20"/>
                                </w:rPr>
                                <w:t xml:space="preserve"> ch</w:t>
                              </w:r>
                              <w:r>
                                <w:rPr>
                                  <w:rFonts w:ascii="Trebuchet MS"/>
                                  <w:color w:val="231F20"/>
                                  <w:sz w:val="20"/>
                                </w:rPr>
                                <w:t>ứ</w:t>
                              </w:r>
                              <w:r>
                                <w:rPr>
                                  <w:rFonts w:ascii="Trebuchet MS"/>
                                  <w:color w:val="231F20"/>
                                  <w:sz w:val="20"/>
                                </w:rPr>
                                <w:t>ng minh vi</w:t>
                              </w:r>
                              <w:r>
                                <w:rPr>
                                  <w:rFonts w:ascii="Trebuchet MS"/>
                                  <w:color w:val="231F20"/>
                                  <w:sz w:val="20"/>
                                </w:rPr>
                                <w:t>ệ</w:t>
                              </w:r>
                              <w:r>
                                <w:rPr>
                                  <w:rFonts w:ascii="Trebuchet MS"/>
                                  <w:color w:val="231F20"/>
                                  <w:sz w:val="20"/>
                                </w:rPr>
                                <w:t>c s</w:t>
                              </w:r>
                              <w:r>
                                <w:rPr>
                                  <w:rFonts w:ascii="Trebuchet MS"/>
                                  <w:color w:val="231F20"/>
                                  <w:sz w:val="20"/>
                                </w:rPr>
                                <w:t>ử</w:t>
                              </w:r>
                              <w:r>
                                <w:rPr>
                                  <w:rFonts w:ascii="Trebuchet MS"/>
                                  <w:color w:val="231F20"/>
                                  <w:sz w:val="20"/>
                                </w:rPr>
                                <w:t xml:space="preserve"> d</w:t>
                              </w:r>
                              <w:r>
                                <w:rPr>
                                  <w:rFonts w:ascii="Trebuchet MS"/>
                                  <w:color w:val="231F20"/>
                                  <w:sz w:val="20"/>
                                </w:rPr>
                                <w:t>ụ</w:t>
                              </w:r>
                              <w:r>
                                <w:rPr>
                                  <w:rFonts w:ascii="Trebuchet MS"/>
                                  <w:color w:val="231F20"/>
                                  <w:sz w:val="20"/>
                                </w:rPr>
                                <w:t>ng c</w:t>
                              </w:r>
                              <w:r>
                                <w:rPr>
                                  <w:rFonts w:ascii="Trebuchet MS"/>
                                  <w:color w:val="231F20"/>
                                  <w:sz w:val="20"/>
                                </w:rPr>
                                <w:t>á</w:t>
                              </w:r>
                              <w:r>
                                <w:rPr>
                                  <w:rFonts w:ascii="Trebuchet MS"/>
                                  <w:color w:val="231F20"/>
                                  <w:sz w:val="20"/>
                                </w:rPr>
                                <w:t>c ph</w:t>
                              </w:r>
                              <w:r>
                                <w:rPr>
                                  <w:rFonts w:ascii="Trebuchet MS"/>
                                  <w:color w:val="231F20"/>
                                  <w:sz w:val="20"/>
                                </w:rPr>
                                <w:t>ầ</w:t>
                              </w:r>
                              <w:r>
                                <w:rPr>
                                  <w:rFonts w:ascii="Trebuchet MS"/>
                                  <w:color w:val="231F20"/>
                                  <w:sz w:val="20"/>
                                </w:rPr>
                                <w:t>n m</w:t>
                              </w:r>
                              <w:r>
                                <w:rPr>
                                  <w:rFonts w:ascii="Trebuchet MS"/>
                                  <w:color w:val="231F20"/>
                                  <w:sz w:val="20"/>
                                </w:rPr>
                                <w:t>ở</w:t>
                              </w:r>
                              <w:r>
                                <w:rPr>
                                  <w:rFonts w:ascii="Trebuchet MS"/>
                                  <w:color w:val="231F20"/>
                                  <w:sz w:val="20"/>
                                </w:rPr>
                                <w:t xml:space="preserve"> r</w:t>
                              </w:r>
                              <w:r>
                                <w:rPr>
                                  <w:rFonts w:ascii="Trebuchet MS"/>
                                  <w:color w:val="231F20"/>
                                  <w:sz w:val="20"/>
                                </w:rPr>
                                <w:t>ộ</w:t>
                              </w:r>
                              <w:r>
                                <w:rPr>
                                  <w:rFonts w:ascii="Trebuchet MS"/>
                                  <w:color w:val="231F20"/>
                                  <w:sz w:val="20"/>
                                </w:rPr>
                                <w:t xml:space="preserve">ng SQL </w:t>
                              </w:r>
                              <w:r>
                                <w:rPr>
                                  <w:rFonts w:ascii="Trebuchet MS"/>
                                  <w:color w:val="231F20"/>
                                  <w:sz w:val="20"/>
                                </w:rPr>
                                <w:t>để</w:t>
                              </w:r>
                              <w:r>
                                <w:rPr>
                                  <w:rFonts w:ascii="Trebuchet MS"/>
                                  <w:color w:val="231F20"/>
                                  <w:sz w:val="20"/>
                                  <w:lang w:val="vi-VN"/>
                                </w:rPr>
                                <w:t xml:space="preserve"> </w:t>
                              </w:r>
                              <w:r>
                                <w:rPr>
                                  <w:rFonts w:ascii="Trebuchet MS"/>
                                  <w:color w:val="231F20"/>
                                  <w:sz w:val="20"/>
                                </w:rPr>
                                <w:t>h</w:t>
                              </w:r>
                              <w:r>
                                <w:rPr>
                                  <w:rFonts w:ascii="Trebuchet MS"/>
                                  <w:color w:val="231F20"/>
                                  <w:sz w:val="20"/>
                                </w:rPr>
                                <w:t>ỗ</w:t>
                              </w:r>
                              <w:r>
                                <w:rPr>
                                  <w:rFonts w:ascii="Trebuchet MS"/>
                                  <w:color w:val="231F20"/>
                                  <w:sz w:val="20"/>
                                </w:rPr>
                                <w:t xml:space="preserve"> tr</w:t>
                              </w:r>
                              <w:r>
                                <w:rPr>
                                  <w:rFonts w:ascii="Trebuchet MS"/>
                                  <w:color w:val="231F20"/>
                                  <w:sz w:val="20"/>
                                </w:rPr>
                                <w:t>ợ</w:t>
                              </w:r>
                              <w:r>
                                <w:rPr>
                                  <w:rFonts w:ascii="Trebuchet MS"/>
                                  <w:color w:val="231F20"/>
                                  <w:sz w:val="20"/>
                                </w:rPr>
                                <w:t xml:space="preserve"> ch</w:t>
                              </w:r>
                              <w:r>
                                <w:rPr>
                                  <w:rFonts w:ascii="Trebuchet MS"/>
                                  <w:color w:val="231F20"/>
                                  <w:sz w:val="20"/>
                                </w:rPr>
                                <w:t>ứ</w:t>
                              </w:r>
                              <w:r>
                                <w:rPr>
                                  <w:rFonts w:ascii="Trebuchet MS"/>
                                  <w:color w:val="231F20"/>
                                  <w:sz w:val="20"/>
                                </w:rPr>
                                <w:t>c n</w:t>
                              </w:r>
                              <w:r>
                                <w:rPr>
                                  <w:rFonts w:ascii="Trebuchet MS"/>
                                  <w:color w:val="231F20"/>
                                  <w:sz w:val="20"/>
                                </w:rPr>
                                <w:t>ă</w:t>
                              </w:r>
                              <w:r>
                                <w:rPr>
                                  <w:rFonts w:ascii="Trebuchet MS"/>
                                  <w:color w:val="231F20"/>
                                  <w:sz w:val="20"/>
                                </w:rPr>
                                <w:t>ng OLAP. N</w:t>
                              </w:r>
                              <w:r>
                                <w:rPr>
                                  <w:rFonts w:ascii="Trebuchet MS"/>
                                  <w:color w:val="231F20"/>
                                  <w:sz w:val="20"/>
                                </w:rPr>
                                <w:t>ế</w:t>
                              </w:r>
                              <w:r>
                                <w:rPr>
                                  <w:rFonts w:ascii="Trebuchet MS"/>
                                  <w:color w:val="231F20"/>
                                  <w:sz w:val="20"/>
                                </w:rPr>
                                <w:t>u b</w:t>
                              </w:r>
                              <w:r>
                                <w:rPr>
                                  <w:rFonts w:ascii="Trebuchet MS"/>
                                  <w:color w:val="231F20"/>
                                  <w:sz w:val="20"/>
                                </w:rPr>
                                <w:t>ạ</w:t>
                              </w:r>
                              <w:r>
                                <w:rPr>
                                  <w:rFonts w:ascii="Trebuchet MS"/>
                                  <w:color w:val="231F20"/>
                                  <w:sz w:val="20"/>
                                </w:rPr>
                                <w:t>n s</w:t>
                              </w:r>
                              <w:r>
                                <w:rPr>
                                  <w:rFonts w:ascii="Trebuchet MS"/>
                                  <w:color w:val="231F20"/>
                                  <w:sz w:val="20"/>
                                </w:rPr>
                                <w:t>ử</w:t>
                              </w:r>
                              <w:r>
                                <w:rPr>
                                  <w:rFonts w:ascii="Trebuchet MS"/>
                                  <w:color w:val="231F20"/>
                                  <w:sz w:val="20"/>
                                </w:rPr>
                                <w:t xml:space="preserve"> d</w:t>
                              </w:r>
                              <w:r>
                                <w:rPr>
                                  <w:rFonts w:ascii="Trebuchet MS"/>
                                  <w:color w:val="231F20"/>
                                  <w:sz w:val="20"/>
                                </w:rPr>
                                <w:t>ụ</w:t>
                              </w:r>
                              <w:r>
                                <w:rPr>
                                  <w:rFonts w:ascii="Trebuchet MS"/>
                                  <w:color w:val="231F20"/>
                                  <w:sz w:val="20"/>
                                </w:rPr>
                                <w:t>ng m</w:t>
                              </w:r>
                              <w:r>
                                <w:rPr>
                                  <w:rFonts w:ascii="Trebuchet MS"/>
                                  <w:color w:val="231F20"/>
                                  <w:sz w:val="20"/>
                                </w:rPr>
                                <w:t>ộ</w:t>
                              </w:r>
                              <w:r>
                                <w:rPr>
                                  <w:rFonts w:ascii="Trebuchet MS"/>
                                  <w:color w:val="231F20"/>
                                  <w:sz w:val="20"/>
                                </w:rPr>
                                <w:t>t DBMS kh</w:t>
                              </w:r>
                              <w:r>
                                <w:rPr>
                                  <w:rFonts w:ascii="Trebuchet MS"/>
                                  <w:color w:val="231F20"/>
                                  <w:sz w:val="20"/>
                                </w:rPr>
                                <w:t>á</w:t>
                              </w:r>
                              <w:r>
                                <w:rPr>
                                  <w:rFonts w:ascii="Trebuchet MS"/>
                                  <w:color w:val="231F20"/>
                                  <w:sz w:val="20"/>
                                </w:rPr>
                                <w:t>c, h</w:t>
                              </w:r>
                              <w:r>
                                <w:rPr>
                                  <w:rFonts w:ascii="Trebuchet MS"/>
                                  <w:color w:val="231F20"/>
                                  <w:sz w:val="20"/>
                                </w:rPr>
                                <w:t>ã</w:t>
                              </w:r>
                              <w:r>
                                <w:rPr>
                                  <w:rFonts w:ascii="Trebuchet MS"/>
                                  <w:color w:val="231F20"/>
                                  <w:sz w:val="20"/>
                                </w:rPr>
                                <w:t>y tham kh</w:t>
                              </w:r>
                              <w:r>
                                <w:rPr>
                                  <w:rFonts w:ascii="Trebuchet MS"/>
                                  <w:color w:val="231F20"/>
                                  <w:sz w:val="20"/>
                                </w:rPr>
                                <w:t>ả</w:t>
                              </w:r>
                              <w:r>
                                <w:rPr>
                                  <w:rFonts w:ascii="Trebuchet MS"/>
                                  <w:color w:val="231F20"/>
                                  <w:sz w:val="20"/>
                                </w:rPr>
                                <w:t>o t</w:t>
                              </w:r>
                              <w:r>
                                <w:rPr>
                                  <w:rFonts w:ascii="Trebuchet MS"/>
                                  <w:color w:val="231F20"/>
                                  <w:sz w:val="20"/>
                                </w:rPr>
                                <w:t>à</w:t>
                              </w:r>
                              <w:r>
                                <w:rPr>
                                  <w:rFonts w:ascii="Trebuchet MS"/>
                                  <w:color w:val="231F20"/>
                                  <w:sz w:val="20"/>
                                </w:rPr>
                                <w:t>i li</w:t>
                              </w:r>
                              <w:r>
                                <w:rPr>
                                  <w:rFonts w:ascii="Trebuchet MS"/>
                                  <w:color w:val="231F20"/>
                                  <w:sz w:val="20"/>
                                </w:rPr>
                                <w:t>ệ</w:t>
                              </w:r>
                              <w:r>
                                <w:rPr>
                                  <w:rFonts w:ascii="Trebuchet MS"/>
                                  <w:color w:val="231F20"/>
                                  <w:sz w:val="20"/>
                                </w:rPr>
                                <w:t xml:space="preserve">u </w:t>
                              </w:r>
                              <w:r>
                                <w:rPr>
                                  <w:rFonts w:ascii="Trebuchet MS"/>
                                  <w:color w:val="231F20"/>
                                  <w:sz w:val="20"/>
                                </w:rPr>
                                <w:t>để</w:t>
                              </w:r>
                              <w:r>
                                <w:rPr>
                                  <w:rFonts w:ascii="Trebuchet MS"/>
                                  <w:color w:val="231F20"/>
                                  <w:sz w:val="20"/>
                                </w:rPr>
                                <w:t xml:space="preserve"> x</w:t>
                              </w:r>
                              <w:r>
                                <w:rPr>
                                  <w:rFonts w:ascii="Trebuchet MS"/>
                                  <w:color w:val="231F20"/>
                                  <w:sz w:val="20"/>
                                </w:rPr>
                                <w:t>á</w:t>
                              </w:r>
                              <w:r>
                                <w:rPr>
                                  <w:rFonts w:ascii="Trebuchet MS"/>
                                  <w:color w:val="231F20"/>
                                  <w:sz w:val="20"/>
                                </w:rPr>
                                <w:t>c minh xem nh</w:t>
                              </w:r>
                              <w:r>
                                <w:rPr>
                                  <w:rFonts w:ascii="Trebuchet MS"/>
                                  <w:color w:val="231F20"/>
                                  <w:sz w:val="20"/>
                                </w:rPr>
                                <w:t>à</w:t>
                              </w:r>
                              <w:r>
                                <w:rPr>
                                  <w:rFonts w:ascii="Trebuchet MS"/>
                                  <w:color w:val="231F20"/>
                                  <w:sz w:val="20"/>
                                </w:rPr>
                                <w:t xml:space="preserve"> cung c</w:t>
                              </w:r>
                              <w:r>
                                <w:rPr>
                                  <w:rFonts w:ascii="Trebuchet MS"/>
                                  <w:color w:val="231F20"/>
                                  <w:sz w:val="20"/>
                                </w:rPr>
                                <w:t>ấ</w:t>
                              </w:r>
                              <w:r>
                                <w:rPr>
                                  <w:rFonts w:ascii="Trebuchet MS"/>
                                  <w:color w:val="231F20"/>
                                  <w:sz w:val="20"/>
                                </w:rPr>
                                <w:t>p c</w:t>
                              </w:r>
                              <w:r>
                                <w:rPr>
                                  <w:rFonts w:ascii="Trebuchet MS"/>
                                  <w:color w:val="231F20"/>
                                  <w:sz w:val="20"/>
                                </w:rPr>
                                <w:t>ó</w:t>
                              </w:r>
                              <w:r>
                                <w:rPr>
                                  <w:rFonts w:ascii="Trebuchet MS"/>
                                  <w:color w:val="231F20"/>
                                  <w:sz w:val="20"/>
                                </w:rPr>
                                <w:t xml:space="preserve"> h</w:t>
                              </w:r>
                              <w:r>
                                <w:rPr>
                                  <w:rFonts w:ascii="Trebuchet MS"/>
                                  <w:color w:val="231F20"/>
                                  <w:sz w:val="20"/>
                                </w:rPr>
                                <w:t>ỗ</w:t>
                              </w:r>
                              <w:r>
                                <w:rPr>
                                  <w:rFonts w:ascii="Trebuchet MS"/>
                                  <w:color w:val="231F20"/>
                                  <w:sz w:val="20"/>
                                </w:rPr>
                                <w:t xml:space="preserve"> tr</w:t>
                              </w:r>
                              <w:r>
                                <w:rPr>
                                  <w:rFonts w:ascii="Trebuchet MS"/>
                                  <w:color w:val="231F20"/>
                                  <w:sz w:val="20"/>
                                </w:rPr>
                                <w:t>ợ</w:t>
                              </w:r>
                              <w:r>
                                <w:rPr>
                                  <w:rFonts w:ascii="Trebuchet MS"/>
                                  <w:color w:val="231F20"/>
                                  <w:sz w:val="20"/>
                                </w:rPr>
                                <w:t xml:space="preserve"> ch</w:t>
                              </w:r>
                              <w:r>
                                <w:rPr>
                                  <w:rFonts w:ascii="Trebuchet MS"/>
                                  <w:color w:val="231F20"/>
                                  <w:sz w:val="20"/>
                                </w:rPr>
                                <w:t>ứ</w:t>
                              </w:r>
                              <w:r>
                                <w:rPr>
                                  <w:rFonts w:ascii="Trebuchet MS"/>
                                  <w:color w:val="231F20"/>
                                  <w:sz w:val="20"/>
                                </w:rPr>
                                <w:t>c n</w:t>
                              </w:r>
                              <w:r>
                                <w:rPr>
                                  <w:rFonts w:ascii="Trebuchet MS"/>
                                  <w:color w:val="231F20"/>
                                  <w:sz w:val="20"/>
                                </w:rPr>
                                <w:t>ă</w:t>
                              </w:r>
                              <w:r>
                                <w:rPr>
                                  <w:rFonts w:ascii="Trebuchet MS"/>
                                  <w:color w:val="231F20"/>
                                  <w:sz w:val="20"/>
                                </w:rPr>
                                <w:t>ng t</w:t>
                              </w:r>
                              <w:r>
                                <w:rPr>
                                  <w:rFonts w:ascii="Trebuchet MS"/>
                                  <w:color w:val="231F20"/>
                                  <w:sz w:val="20"/>
                                </w:rPr>
                                <w:t>ươ</w:t>
                              </w:r>
                              <w:r>
                                <w:rPr>
                                  <w:rFonts w:ascii="Trebuchet MS"/>
                                  <w:color w:val="231F20"/>
                                  <w:sz w:val="20"/>
                                </w:rPr>
                                <w:t>ng t</w:t>
                              </w:r>
                              <w:r>
                                <w:rPr>
                                  <w:rFonts w:ascii="Trebuchet MS"/>
                                  <w:color w:val="231F20"/>
                                  <w:sz w:val="20"/>
                                </w:rPr>
                                <w:t>ự</w:t>
                              </w:r>
                              <w:r>
                                <w:rPr>
                                  <w:rFonts w:ascii="Trebuchet MS"/>
                                  <w:color w:val="231F20"/>
                                  <w:sz w:val="20"/>
                                </w:rPr>
                                <w:t xml:space="preserve"> hay kh</w:t>
                              </w:r>
                              <w:r>
                                <w:rPr>
                                  <w:rFonts w:ascii="Trebuchet MS"/>
                                  <w:color w:val="231F20"/>
                                  <w:sz w:val="20"/>
                                </w:rPr>
                                <w:t>ô</w:t>
                              </w:r>
                              <w:r>
                                <w:rPr>
                                  <w:rFonts w:ascii="Trebuchet MS"/>
                                  <w:color w:val="231F20"/>
                                  <w:sz w:val="20"/>
                                </w:rPr>
                                <w:t>ng v</w:t>
                              </w:r>
                              <w:r>
                                <w:rPr>
                                  <w:rFonts w:ascii="Trebuchet MS"/>
                                  <w:color w:val="231F20"/>
                                  <w:sz w:val="20"/>
                                </w:rPr>
                                <w:t>à</w:t>
                              </w:r>
                              <w:r>
                                <w:rPr>
                                  <w:rFonts w:ascii="Trebuchet MS"/>
                                  <w:color w:val="231F20"/>
                                  <w:sz w:val="20"/>
                                </w:rPr>
                                <w:t xml:space="preserve"> c</w:t>
                              </w:r>
                              <w:r>
                                <w:rPr>
                                  <w:rFonts w:ascii="Trebuchet MS"/>
                                  <w:color w:val="231F20"/>
                                  <w:sz w:val="20"/>
                                </w:rPr>
                                <w:t>ú</w:t>
                              </w:r>
                              <w:r>
                                <w:rPr>
                                  <w:rFonts w:ascii="Trebuchet MS"/>
                                  <w:color w:val="231F20"/>
                                  <w:sz w:val="20"/>
                                </w:rPr>
                                <w:t xml:space="preserve"> ph</w:t>
                              </w:r>
                              <w:r>
                                <w:rPr>
                                  <w:rFonts w:ascii="Trebuchet MS"/>
                                  <w:color w:val="231F20"/>
                                  <w:sz w:val="20"/>
                                </w:rPr>
                                <w:t>á</w:t>
                              </w:r>
                              <w:r>
                                <w:rPr>
                                  <w:rFonts w:ascii="Trebuchet MS"/>
                                  <w:color w:val="231F20"/>
                                  <w:sz w:val="20"/>
                                </w:rPr>
                                <w:t>p th</w:t>
                              </w:r>
                              <w:r>
                                <w:rPr>
                                  <w:rFonts w:ascii="Trebuchet MS"/>
                                  <w:color w:val="231F20"/>
                                  <w:sz w:val="20"/>
                                </w:rPr>
                                <w:t>í</w:t>
                              </w:r>
                              <w:r>
                                <w:rPr>
                                  <w:rFonts w:ascii="Trebuchet MS"/>
                                  <w:color w:val="231F20"/>
                                  <w:sz w:val="20"/>
                                </w:rPr>
                                <w:t>ch h</w:t>
                              </w:r>
                              <w:r>
                                <w:rPr>
                                  <w:rFonts w:ascii="Trebuchet MS"/>
                                  <w:color w:val="231F20"/>
                                  <w:sz w:val="20"/>
                                </w:rPr>
                                <w:t>ợ</w:t>
                              </w:r>
                              <w:r>
                                <w:rPr>
                                  <w:rFonts w:ascii="Trebuchet MS"/>
                                  <w:color w:val="231F20"/>
                                  <w:sz w:val="20"/>
                                </w:rPr>
                                <w:t>p d</w:t>
                              </w:r>
                              <w:r>
                                <w:rPr>
                                  <w:rFonts w:ascii="Trebuchet MS"/>
                                  <w:color w:val="231F20"/>
                                  <w:sz w:val="20"/>
                                </w:rPr>
                                <w:t>à</w:t>
                              </w:r>
                              <w:r>
                                <w:rPr>
                                  <w:rFonts w:ascii="Trebuchet MS"/>
                                  <w:color w:val="231F20"/>
                                  <w:sz w:val="20"/>
                                </w:rPr>
                                <w:t>nh cho DBMS c</w:t>
                              </w:r>
                              <w:r>
                                <w:rPr>
                                  <w:rFonts w:ascii="Trebuchet MS"/>
                                  <w:color w:val="231F20"/>
                                  <w:sz w:val="20"/>
                                </w:rPr>
                                <w:t>ủ</w:t>
                              </w:r>
                              <w:r>
                                <w:rPr>
                                  <w:rFonts w:ascii="Trebuchet MS"/>
                                  <w:color w:val="231F20"/>
                                  <w:sz w:val="20"/>
                                </w:rPr>
                                <w:t>a b</w:t>
                              </w:r>
                              <w:r>
                                <w:rPr>
                                  <w:rFonts w:ascii="Trebuchet MS"/>
                                  <w:color w:val="231F20"/>
                                  <w:sz w:val="20"/>
                                </w:rPr>
                                <w:t>ạ</w:t>
                              </w:r>
                              <w:r>
                                <w:rPr>
                                  <w:rFonts w:ascii="Trebuchet MS"/>
                                  <w:color w:val="231F20"/>
                                  <w:sz w:val="20"/>
                                </w:rPr>
                                <w:t>n l</w:t>
                              </w:r>
                              <w:r>
                                <w:rPr>
                                  <w:rFonts w:ascii="Trebuchet MS"/>
                                  <w:color w:val="231F20"/>
                                  <w:sz w:val="20"/>
                                </w:rPr>
                                <w:t>à</w:t>
                              </w:r>
                              <w:r>
                                <w:rPr>
                                  <w:rFonts w:ascii="Trebuchet MS"/>
                                  <w:color w:val="231F20"/>
                                  <w:sz w:val="20"/>
                                </w:rPr>
                                <w:t xml:space="preserve"> g</w:t>
                              </w:r>
                              <w:r>
                                <w:rPr>
                                  <w:rFonts w:ascii="Trebuchet MS"/>
                                  <w:color w:val="231F20"/>
                                  <w:sz w:val="20"/>
                                </w:rPr>
                                <w:t>ì</w:t>
                              </w:r>
                              <w:r>
                                <w:rPr>
                                  <w:rFonts w:ascii="Trebuchet MS"/>
                                  <w:color w:val="231F20"/>
                                  <w:sz w:val="20"/>
                                </w:rPr>
                                <w:t>.</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0476D9D4" id="Group 280" o:spid="_x0000_s1141" style="position:absolute;margin-left:99pt;margin-top:12.15pt;width:510.1pt;height:83.55pt;z-index:-251697664;mso-position-horizontal-relative:page" coordorigin="1981,243" coordsize="10202,167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">
                <v:rect id="Rectangle 864" o:spid="_x0000_s1142" style="position:absolute;left:2102;top:359;width:10080;height:15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" fillcolor="#c6d2dc" stroked="f"/>
                <v:shape id="Picture 865" o:spid="_x0000_s1143" type="#_x0000_t75" style="position:absolute;left:1980;top:243;width:828;height:82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">
                  <v:imagedata r:id="rId87" o:title=""/>
                </v:shape>
                <v:shape id="Freeform 866" o:spid="_x0000_s1144" style="position:absolute;left:2195;top:409;width:383;height:478;visibility:visible;mso-wrap-style:square;v-text-anchor:top" coordsize="383,4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" path="m342,l40,,17,,5,5,1,16,,40,,437r1,23l5,472r12,4l40,477r302,l365,476r12,-4l382,460r,-23l382,40r,-24l377,5,365,,342,xe" fillcolor="#2c6682" stroked="f">
                  <v:path arrowok="t" o:connecttype="custom" o:connectlocs="342,410;40,410;17,410;5,415;1,426;0,450;0,847;1,870;5,882;17,886;40,887;342,887;365,886;377,882;382,870;382,847;382,450;382,426;377,415;365,410;342,410" o:connectangles="0,0,0,0,0,0,0,0,0,0,0,0,0,0,0,0,0,0,0,0,0"/>
                </v:shape>
                <v:shape id="Picture 867" o:spid="_x0000_s1145" type="#_x0000_t75" style="position:absolute;left:2238;top:453;width:418;height:51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">
                  <v:imagedata r:id="rId88" o:title=""/>
                </v:shape>
                <v:shape id="Text Box 868" o:spid="_x0000_s1146" type="#_x0000_t202" style="position:absolute;left:1980;top:243;width:10202;height:16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" filled="f" stroked="f">
                  <v:textbox inset="0,0,0,0">
                    <w:txbxContent>
                      <w:p w14:paraId="5670A613" w14:textId="77777777" w:rsidR="008C0CC0" w:rsidRDefault="008C0CC0" w:rsidP="008C0CC0">
                        <w:pPr>
                          <w:spacing w:before="151" w:line="404" w:lineRule="exact"/>
                          <w:ind w:left="954"/>
                          <w:rPr>
                            <w:rFonts w:ascii="Trebuchet MS"/>
                            <w:sz w:val="36"/>
                          </w:rPr>
                        </w:pPr>
                        <w:r>
                          <w:rPr>
                            <w:rFonts w:ascii="Trebuchet MS"/>
                            <w:color w:val="2C6682"/>
                            <w:sz w:val="36"/>
                          </w:rPr>
                          <w:t>Ghi ch</w:t>
                        </w:r>
                        <w:r>
                          <w:rPr>
                            <w:rFonts w:ascii="Trebuchet MS"/>
                            <w:color w:val="2C6682"/>
                            <w:sz w:val="36"/>
                          </w:rPr>
                          <w:t>ú</w:t>
                        </w:r>
                      </w:p>
                      <w:p w14:paraId="3A9FF7C0" w14:textId="77777777" w:rsidR="008C0CC0" w:rsidRDefault="008C0CC0" w:rsidP="008C0CC0">
                        <w:pPr>
                          <w:spacing w:before="7" w:line="247" w:lineRule="auto"/>
                          <w:ind w:left="355" w:right="2423" w:firstLine="592"/>
                          <w:jc w:val="both"/>
                          <w:rPr>
                            <w:rFonts w:ascii="Trebuchet MS"/>
                            <w:color w:val="231F20"/>
                            <w:sz w:val="20"/>
                          </w:rPr>
                        </w:pPr>
                        <w:r>
                          <w:rPr>
                            <w:rFonts w:ascii="Trebuchet MS"/>
                            <w:color w:val="231F20"/>
                            <w:sz w:val="20"/>
                          </w:rPr>
                          <w:t>Ph</w:t>
                        </w:r>
                        <w:r>
                          <w:rPr>
                            <w:rFonts w:ascii="Trebuchet MS"/>
                            <w:color w:val="231F20"/>
                            <w:sz w:val="20"/>
                          </w:rPr>
                          <w:t>ầ</w:t>
                        </w:r>
                        <w:r>
                          <w:rPr>
                            <w:rFonts w:ascii="Trebuchet MS"/>
                            <w:color w:val="231F20"/>
                            <w:sz w:val="20"/>
                          </w:rPr>
                          <w:t>n n</w:t>
                        </w:r>
                        <w:r>
                          <w:rPr>
                            <w:rFonts w:ascii="Trebuchet MS"/>
                            <w:color w:val="231F20"/>
                            <w:sz w:val="20"/>
                          </w:rPr>
                          <w:t>à</w:t>
                        </w:r>
                        <w:r>
                          <w:rPr>
                            <w:rFonts w:ascii="Trebuchet MS"/>
                            <w:color w:val="231F20"/>
                            <w:sz w:val="20"/>
                          </w:rPr>
                          <w:t>y s</w:t>
                        </w:r>
                        <w:r>
                          <w:rPr>
                            <w:rFonts w:ascii="Trebuchet MS"/>
                            <w:color w:val="231F20"/>
                            <w:sz w:val="20"/>
                          </w:rPr>
                          <w:t>ử</w:t>
                        </w:r>
                        <w:r>
                          <w:rPr>
                            <w:rFonts w:ascii="Trebuchet MS"/>
                            <w:color w:val="231F20"/>
                            <w:sz w:val="20"/>
                          </w:rPr>
                          <w:t xml:space="preserve"> d</w:t>
                        </w:r>
                        <w:r>
                          <w:rPr>
                            <w:rFonts w:ascii="Trebuchet MS"/>
                            <w:color w:val="231F20"/>
                            <w:sz w:val="20"/>
                          </w:rPr>
                          <w:t>ụ</w:t>
                        </w:r>
                        <w:r>
                          <w:rPr>
                            <w:rFonts w:ascii="Trebuchet MS"/>
                            <w:color w:val="231F20"/>
                            <w:sz w:val="20"/>
                          </w:rPr>
                          <w:t xml:space="preserve">ng Oracle RDBMS </w:t>
                        </w:r>
                        <w:r>
                          <w:rPr>
                            <w:rFonts w:ascii="Trebuchet MS"/>
                            <w:color w:val="231F20"/>
                            <w:sz w:val="20"/>
                          </w:rPr>
                          <w:t>để</w:t>
                        </w:r>
                        <w:r>
                          <w:rPr>
                            <w:rFonts w:ascii="Trebuchet MS"/>
                            <w:color w:val="231F20"/>
                            <w:sz w:val="20"/>
                          </w:rPr>
                          <w:t xml:space="preserve"> ch</w:t>
                        </w:r>
                        <w:r>
                          <w:rPr>
                            <w:rFonts w:ascii="Trebuchet MS"/>
                            <w:color w:val="231F20"/>
                            <w:sz w:val="20"/>
                          </w:rPr>
                          <w:t>ứ</w:t>
                        </w:r>
                        <w:r>
                          <w:rPr>
                            <w:rFonts w:ascii="Trebuchet MS"/>
                            <w:color w:val="231F20"/>
                            <w:sz w:val="20"/>
                          </w:rPr>
                          <w:t>ng minh vi</w:t>
                        </w:r>
                        <w:r>
                          <w:rPr>
                            <w:rFonts w:ascii="Trebuchet MS"/>
                            <w:color w:val="231F20"/>
                            <w:sz w:val="20"/>
                          </w:rPr>
                          <w:t>ệ</w:t>
                        </w:r>
                        <w:r>
                          <w:rPr>
                            <w:rFonts w:ascii="Trebuchet MS"/>
                            <w:color w:val="231F20"/>
                            <w:sz w:val="20"/>
                          </w:rPr>
                          <w:t>c s</w:t>
                        </w:r>
                        <w:r>
                          <w:rPr>
                            <w:rFonts w:ascii="Trebuchet MS"/>
                            <w:color w:val="231F20"/>
                            <w:sz w:val="20"/>
                          </w:rPr>
                          <w:t>ử</w:t>
                        </w:r>
                        <w:r>
                          <w:rPr>
                            <w:rFonts w:ascii="Trebuchet MS"/>
                            <w:color w:val="231F20"/>
                            <w:sz w:val="20"/>
                          </w:rPr>
                          <w:t xml:space="preserve"> d</w:t>
                        </w:r>
                        <w:r>
                          <w:rPr>
                            <w:rFonts w:ascii="Trebuchet MS"/>
                            <w:color w:val="231F20"/>
                            <w:sz w:val="20"/>
                          </w:rPr>
                          <w:t>ụ</w:t>
                        </w:r>
                        <w:r>
                          <w:rPr>
                            <w:rFonts w:ascii="Trebuchet MS"/>
                            <w:color w:val="231F20"/>
                            <w:sz w:val="20"/>
                          </w:rPr>
                          <w:t>ng c</w:t>
                        </w:r>
                        <w:r>
                          <w:rPr>
                            <w:rFonts w:ascii="Trebuchet MS"/>
                            <w:color w:val="231F20"/>
                            <w:sz w:val="20"/>
                          </w:rPr>
                          <w:t>á</w:t>
                        </w:r>
                        <w:r>
                          <w:rPr>
                            <w:rFonts w:ascii="Trebuchet MS"/>
                            <w:color w:val="231F20"/>
                            <w:sz w:val="20"/>
                          </w:rPr>
                          <w:t>c ph</w:t>
                        </w:r>
                        <w:r>
                          <w:rPr>
                            <w:rFonts w:ascii="Trebuchet MS"/>
                            <w:color w:val="231F20"/>
                            <w:sz w:val="20"/>
                          </w:rPr>
                          <w:t>ầ</w:t>
                        </w:r>
                        <w:r>
                          <w:rPr>
                            <w:rFonts w:ascii="Trebuchet MS"/>
                            <w:color w:val="231F20"/>
                            <w:sz w:val="20"/>
                          </w:rPr>
                          <w:t>n m</w:t>
                        </w:r>
                        <w:r>
                          <w:rPr>
                            <w:rFonts w:ascii="Trebuchet MS"/>
                            <w:color w:val="231F20"/>
                            <w:sz w:val="20"/>
                          </w:rPr>
                          <w:t>ở</w:t>
                        </w:r>
                        <w:r>
                          <w:rPr>
                            <w:rFonts w:ascii="Trebuchet MS"/>
                            <w:color w:val="231F20"/>
                            <w:sz w:val="20"/>
                          </w:rPr>
                          <w:t xml:space="preserve"> r</w:t>
                        </w:r>
                        <w:r>
                          <w:rPr>
                            <w:rFonts w:ascii="Trebuchet MS"/>
                            <w:color w:val="231F20"/>
                            <w:sz w:val="20"/>
                          </w:rPr>
                          <w:t>ộ</w:t>
                        </w:r>
                        <w:r>
                          <w:rPr>
                            <w:rFonts w:ascii="Trebuchet MS"/>
                            <w:color w:val="231F20"/>
                            <w:sz w:val="20"/>
                          </w:rPr>
                          <w:t xml:space="preserve">ng SQL </w:t>
                        </w:r>
                        <w:r>
                          <w:rPr>
                            <w:rFonts w:ascii="Trebuchet MS"/>
                            <w:color w:val="231F20"/>
                            <w:sz w:val="20"/>
                          </w:rPr>
                          <w:t>để</w:t>
                        </w:r>
                        <w:r>
                          <w:rPr>
                            <w:rFonts w:ascii="Trebuchet MS"/>
                            <w:color w:val="231F20"/>
                            <w:sz w:val="20"/>
                            <w:lang w:val="vi-VN"/>
                          </w:rPr>
                          <w:t xml:space="preserve"> </w:t>
                        </w:r>
                        <w:r>
                          <w:rPr>
                            <w:rFonts w:ascii="Trebuchet MS"/>
                            <w:color w:val="231F20"/>
                            <w:sz w:val="20"/>
                          </w:rPr>
                          <w:t>h</w:t>
                        </w:r>
                        <w:r>
                          <w:rPr>
                            <w:rFonts w:ascii="Trebuchet MS"/>
                            <w:color w:val="231F20"/>
                            <w:sz w:val="20"/>
                          </w:rPr>
                          <w:t>ỗ</w:t>
                        </w:r>
                        <w:r>
                          <w:rPr>
                            <w:rFonts w:ascii="Trebuchet MS"/>
                            <w:color w:val="231F20"/>
                            <w:sz w:val="20"/>
                          </w:rPr>
                          <w:t xml:space="preserve"> tr</w:t>
                        </w:r>
                        <w:r>
                          <w:rPr>
                            <w:rFonts w:ascii="Trebuchet MS"/>
                            <w:color w:val="231F20"/>
                            <w:sz w:val="20"/>
                          </w:rPr>
                          <w:t>ợ</w:t>
                        </w:r>
                        <w:r>
                          <w:rPr>
                            <w:rFonts w:ascii="Trebuchet MS"/>
                            <w:color w:val="231F20"/>
                            <w:sz w:val="20"/>
                          </w:rPr>
                          <w:t xml:space="preserve"> ch</w:t>
                        </w:r>
                        <w:r>
                          <w:rPr>
                            <w:rFonts w:ascii="Trebuchet MS"/>
                            <w:color w:val="231F20"/>
                            <w:sz w:val="20"/>
                          </w:rPr>
                          <w:t>ứ</w:t>
                        </w:r>
                        <w:r>
                          <w:rPr>
                            <w:rFonts w:ascii="Trebuchet MS"/>
                            <w:color w:val="231F20"/>
                            <w:sz w:val="20"/>
                          </w:rPr>
                          <w:t>c n</w:t>
                        </w:r>
                        <w:r>
                          <w:rPr>
                            <w:rFonts w:ascii="Trebuchet MS"/>
                            <w:color w:val="231F20"/>
                            <w:sz w:val="20"/>
                          </w:rPr>
                          <w:t>ă</w:t>
                        </w:r>
                        <w:r>
                          <w:rPr>
                            <w:rFonts w:ascii="Trebuchet MS"/>
                            <w:color w:val="231F20"/>
                            <w:sz w:val="20"/>
                          </w:rPr>
                          <w:t>ng OLAP. N</w:t>
                        </w:r>
                        <w:r>
                          <w:rPr>
                            <w:rFonts w:ascii="Trebuchet MS"/>
                            <w:color w:val="231F20"/>
                            <w:sz w:val="20"/>
                          </w:rPr>
                          <w:t>ế</w:t>
                        </w:r>
                        <w:r>
                          <w:rPr>
                            <w:rFonts w:ascii="Trebuchet MS"/>
                            <w:color w:val="231F20"/>
                            <w:sz w:val="20"/>
                          </w:rPr>
                          <w:t>u b</w:t>
                        </w:r>
                        <w:r>
                          <w:rPr>
                            <w:rFonts w:ascii="Trebuchet MS"/>
                            <w:color w:val="231F20"/>
                            <w:sz w:val="20"/>
                          </w:rPr>
                          <w:t>ạ</w:t>
                        </w:r>
                        <w:r>
                          <w:rPr>
                            <w:rFonts w:ascii="Trebuchet MS"/>
                            <w:color w:val="231F20"/>
                            <w:sz w:val="20"/>
                          </w:rPr>
                          <w:t>n s</w:t>
                        </w:r>
                        <w:r>
                          <w:rPr>
                            <w:rFonts w:ascii="Trebuchet MS"/>
                            <w:color w:val="231F20"/>
                            <w:sz w:val="20"/>
                          </w:rPr>
                          <w:t>ử</w:t>
                        </w:r>
                        <w:r>
                          <w:rPr>
                            <w:rFonts w:ascii="Trebuchet MS"/>
                            <w:color w:val="231F20"/>
                            <w:sz w:val="20"/>
                          </w:rPr>
                          <w:t xml:space="preserve"> d</w:t>
                        </w:r>
                        <w:r>
                          <w:rPr>
                            <w:rFonts w:ascii="Trebuchet MS"/>
                            <w:color w:val="231F20"/>
                            <w:sz w:val="20"/>
                          </w:rPr>
                          <w:t>ụ</w:t>
                        </w:r>
                        <w:r>
                          <w:rPr>
                            <w:rFonts w:ascii="Trebuchet MS"/>
                            <w:color w:val="231F20"/>
                            <w:sz w:val="20"/>
                          </w:rPr>
                          <w:t>ng m</w:t>
                        </w:r>
                        <w:r>
                          <w:rPr>
                            <w:rFonts w:ascii="Trebuchet MS"/>
                            <w:color w:val="231F20"/>
                            <w:sz w:val="20"/>
                          </w:rPr>
                          <w:t>ộ</w:t>
                        </w:r>
                        <w:r>
                          <w:rPr>
                            <w:rFonts w:ascii="Trebuchet MS"/>
                            <w:color w:val="231F20"/>
                            <w:sz w:val="20"/>
                          </w:rPr>
                          <w:t>t DBMS kh</w:t>
                        </w:r>
                        <w:r>
                          <w:rPr>
                            <w:rFonts w:ascii="Trebuchet MS"/>
                            <w:color w:val="231F20"/>
                            <w:sz w:val="20"/>
                          </w:rPr>
                          <w:t>á</w:t>
                        </w:r>
                        <w:r>
                          <w:rPr>
                            <w:rFonts w:ascii="Trebuchet MS"/>
                            <w:color w:val="231F20"/>
                            <w:sz w:val="20"/>
                          </w:rPr>
                          <w:t>c, h</w:t>
                        </w:r>
                        <w:r>
                          <w:rPr>
                            <w:rFonts w:ascii="Trebuchet MS"/>
                            <w:color w:val="231F20"/>
                            <w:sz w:val="20"/>
                          </w:rPr>
                          <w:t>ã</w:t>
                        </w:r>
                        <w:r>
                          <w:rPr>
                            <w:rFonts w:ascii="Trebuchet MS"/>
                            <w:color w:val="231F20"/>
                            <w:sz w:val="20"/>
                          </w:rPr>
                          <w:t>y tham kh</w:t>
                        </w:r>
                        <w:r>
                          <w:rPr>
                            <w:rFonts w:ascii="Trebuchet MS"/>
                            <w:color w:val="231F20"/>
                            <w:sz w:val="20"/>
                          </w:rPr>
                          <w:t>ả</w:t>
                        </w:r>
                        <w:r>
                          <w:rPr>
                            <w:rFonts w:ascii="Trebuchet MS"/>
                            <w:color w:val="231F20"/>
                            <w:sz w:val="20"/>
                          </w:rPr>
                          <w:t>o t</w:t>
                        </w:r>
                        <w:r>
                          <w:rPr>
                            <w:rFonts w:ascii="Trebuchet MS"/>
                            <w:color w:val="231F20"/>
                            <w:sz w:val="20"/>
                          </w:rPr>
                          <w:t>à</w:t>
                        </w:r>
                        <w:r>
                          <w:rPr>
                            <w:rFonts w:ascii="Trebuchet MS"/>
                            <w:color w:val="231F20"/>
                            <w:sz w:val="20"/>
                          </w:rPr>
                          <w:t>i li</w:t>
                        </w:r>
                        <w:r>
                          <w:rPr>
                            <w:rFonts w:ascii="Trebuchet MS"/>
                            <w:color w:val="231F20"/>
                            <w:sz w:val="20"/>
                          </w:rPr>
                          <w:t>ệ</w:t>
                        </w:r>
                        <w:r>
                          <w:rPr>
                            <w:rFonts w:ascii="Trebuchet MS"/>
                            <w:color w:val="231F20"/>
                            <w:sz w:val="20"/>
                          </w:rPr>
                          <w:t xml:space="preserve">u </w:t>
                        </w:r>
                        <w:r>
                          <w:rPr>
                            <w:rFonts w:ascii="Trebuchet MS"/>
                            <w:color w:val="231F20"/>
                            <w:sz w:val="20"/>
                          </w:rPr>
                          <w:t>để</w:t>
                        </w:r>
                        <w:r>
                          <w:rPr>
                            <w:rFonts w:ascii="Trebuchet MS"/>
                            <w:color w:val="231F20"/>
                            <w:sz w:val="20"/>
                          </w:rPr>
                          <w:t xml:space="preserve"> x</w:t>
                        </w:r>
                        <w:r>
                          <w:rPr>
                            <w:rFonts w:ascii="Trebuchet MS"/>
                            <w:color w:val="231F20"/>
                            <w:sz w:val="20"/>
                          </w:rPr>
                          <w:t>á</w:t>
                        </w:r>
                        <w:r>
                          <w:rPr>
                            <w:rFonts w:ascii="Trebuchet MS"/>
                            <w:color w:val="231F20"/>
                            <w:sz w:val="20"/>
                          </w:rPr>
                          <w:t>c minh xem nh</w:t>
                        </w:r>
                        <w:r>
                          <w:rPr>
                            <w:rFonts w:ascii="Trebuchet MS"/>
                            <w:color w:val="231F20"/>
                            <w:sz w:val="20"/>
                          </w:rPr>
                          <w:t>à</w:t>
                        </w:r>
                        <w:r>
                          <w:rPr>
                            <w:rFonts w:ascii="Trebuchet MS"/>
                            <w:color w:val="231F20"/>
                            <w:sz w:val="20"/>
                          </w:rPr>
                          <w:t xml:space="preserve"> cung c</w:t>
                        </w:r>
                        <w:r>
                          <w:rPr>
                            <w:rFonts w:ascii="Trebuchet MS"/>
                            <w:color w:val="231F20"/>
                            <w:sz w:val="20"/>
                          </w:rPr>
                          <w:t>ấ</w:t>
                        </w:r>
                        <w:r>
                          <w:rPr>
                            <w:rFonts w:ascii="Trebuchet MS"/>
                            <w:color w:val="231F20"/>
                            <w:sz w:val="20"/>
                          </w:rPr>
                          <w:t>p c</w:t>
                        </w:r>
                        <w:r>
                          <w:rPr>
                            <w:rFonts w:ascii="Trebuchet MS"/>
                            <w:color w:val="231F20"/>
                            <w:sz w:val="20"/>
                          </w:rPr>
                          <w:t>ó</w:t>
                        </w:r>
                        <w:r>
                          <w:rPr>
                            <w:rFonts w:ascii="Trebuchet MS"/>
                            <w:color w:val="231F20"/>
                            <w:sz w:val="20"/>
                          </w:rPr>
                          <w:t xml:space="preserve"> h</w:t>
                        </w:r>
                        <w:r>
                          <w:rPr>
                            <w:rFonts w:ascii="Trebuchet MS"/>
                            <w:color w:val="231F20"/>
                            <w:sz w:val="20"/>
                          </w:rPr>
                          <w:t>ỗ</w:t>
                        </w:r>
                        <w:r>
                          <w:rPr>
                            <w:rFonts w:ascii="Trebuchet MS"/>
                            <w:color w:val="231F20"/>
                            <w:sz w:val="20"/>
                          </w:rPr>
                          <w:t xml:space="preserve"> tr</w:t>
                        </w:r>
                        <w:r>
                          <w:rPr>
                            <w:rFonts w:ascii="Trebuchet MS"/>
                            <w:color w:val="231F20"/>
                            <w:sz w:val="20"/>
                          </w:rPr>
                          <w:t>ợ</w:t>
                        </w:r>
                        <w:r>
                          <w:rPr>
                            <w:rFonts w:ascii="Trebuchet MS"/>
                            <w:color w:val="231F20"/>
                            <w:sz w:val="20"/>
                          </w:rPr>
                          <w:t xml:space="preserve"> ch</w:t>
                        </w:r>
                        <w:r>
                          <w:rPr>
                            <w:rFonts w:ascii="Trebuchet MS"/>
                            <w:color w:val="231F20"/>
                            <w:sz w:val="20"/>
                          </w:rPr>
                          <w:t>ứ</w:t>
                        </w:r>
                        <w:r>
                          <w:rPr>
                            <w:rFonts w:ascii="Trebuchet MS"/>
                            <w:color w:val="231F20"/>
                            <w:sz w:val="20"/>
                          </w:rPr>
                          <w:t>c n</w:t>
                        </w:r>
                        <w:r>
                          <w:rPr>
                            <w:rFonts w:ascii="Trebuchet MS"/>
                            <w:color w:val="231F20"/>
                            <w:sz w:val="20"/>
                          </w:rPr>
                          <w:t>ă</w:t>
                        </w:r>
                        <w:r>
                          <w:rPr>
                            <w:rFonts w:ascii="Trebuchet MS"/>
                            <w:color w:val="231F20"/>
                            <w:sz w:val="20"/>
                          </w:rPr>
                          <w:t>ng t</w:t>
                        </w:r>
                        <w:r>
                          <w:rPr>
                            <w:rFonts w:ascii="Trebuchet MS"/>
                            <w:color w:val="231F20"/>
                            <w:sz w:val="20"/>
                          </w:rPr>
                          <w:t>ươ</w:t>
                        </w:r>
                        <w:r>
                          <w:rPr>
                            <w:rFonts w:ascii="Trebuchet MS"/>
                            <w:color w:val="231F20"/>
                            <w:sz w:val="20"/>
                          </w:rPr>
                          <w:t>ng t</w:t>
                        </w:r>
                        <w:r>
                          <w:rPr>
                            <w:rFonts w:ascii="Trebuchet MS"/>
                            <w:color w:val="231F20"/>
                            <w:sz w:val="20"/>
                          </w:rPr>
                          <w:t>ự</w:t>
                        </w:r>
                        <w:r>
                          <w:rPr>
                            <w:rFonts w:ascii="Trebuchet MS"/>
                            <w:color w:val="231F20"/>
                            <w:sz w:val="20"/>
                          </w:rPr>
                          <w:t xml:space="preserve"> hay kh</w:t>
                        </w:r>
                        <w:r>
                          <w:rPr>
                            <w:rFonts w:ascii="Trebuchet MS"/>
                            <w:color w:val="231F20"/>
                            <w:sz w:val="20"/>
                          </w:rPr>
                          <w:t>ô</w:t>
                        </w:r>
                        <w:r>
                          <w:rPr>
                            <w:rFonts w:ascii="Trebuchet MS"/>
                            <w:color w:val="231F20"/>
                            <w:sz w:val="20"/>
                          </w:rPr>
                          <w:t>ng v</w:t>
                        </w:r>
                        <w:r>
                          <w:rPr>
                            <w:rFonts w:ascii="Trebuchet MS"/>
                            <w:color w:val="231F20"/>
                            <w:sz w:val="20"/>
                          </w:rPr>
                          <w:t>à</w:t>
                        </w:r>
                        <w:r>
                          <w:rPr>
                            <w:rFonts w:ascii="Trebuchet MS"/>
                            <w:color w:val="231F20"/>
                            <w:sz w:val="20"/>
                          </w:rPr>
                          <w:t xml:space="preserve"> c</w:t>
                        </w:r>
                        <w:r>
                          <w:rPr>
                            <w:rFonts w:ascii="Trebuchet MS"/>
                            <w:color w:val="231F20"/>
                            <w:sz w:val="20"/>
                          </w:rPr>
                          <w:t>ú</w:t>
                        </w:r>
                        <w:r>
                          <w:rPr>
                            <w:rFonts w:ascii="Trebuchet MS"/>
                            <w:color w:val="231F20"/>
                            <w:sz w:val="20"/>
                          </w:rPr>
                          <w:t xml:space="preserve"> ph</w:t>
                        </w:r>
                        <w:r>
                          <w:rPr>
                            <w:rFonts w:ascii="Trebuchet MS"/>
                            <w:color w:val="231F20"/>
                            <w:sz w:val="20"/>
                          </w:rPr>
                          <w:t>á</w:t>
                        </w:r>
                        <w:r>
                          <w:rPr>
                            <w:rFonts w:ascii="Trebuchet MS"/>
                            <w:color w:val="231F20"/>
                            <w:sz w:val="20"/>
                          </w:rPr>
                          <w:t>p th</w:t>
                        </w:r>
                        <w:r>
                          <w:rPr>
                            <w:rFonts w:ascii="Trebuchet MS"/>
                            <w:color w:val="231F20"/>
                            <w:sz w:val="20"/>
                          </w:rPr>
                          <w:t>í</w:t>
                        </w:r>
                        <w:r>
                          <w:rPr>
                            <w:rFonts w:ascii="Trebuchet MS"/>
                            <w:color w:val="231F20"/>
                            <w:sz w:val="20"/>
                          </w:rPr>
                          <w:t>ch h</w:t>
                        </w:r>
                        <w:r>
                          <w:rPr>
                            <w:rFonts w:ascii="Trebuchet MS"/>
                            <w:color w:val="231F20"/>
                            <w:sz w:val="20"/>
                          </w:rPr>
                          <w:t>ợ</w:t>
                        </w:r>
                        <w:r>
                          <w:rPr>
                            <w:rFonts w:ascii="Trebuchet MS"/>
                            <w:color w:val="231F20"/>
                            <w:sz w:val="20"/>
                          </w:rPr>
                          <w:t>p d</w:t>
                        </w:r>
                        <w:r>
                          <w:rPr>
                            <w:rFonts w:ascii="Trebuchet MS"/>
                            <w:color w:val="231F20"/>
                            <w:sz w:val="20"/>
                          </w:rPr>
                          <w:t>à</w:t>
                        </w:r>
                        <w:r>
                          <w:rPr>
                            <w:rFonts w:ascii="Trebuchet MS"/>
                            <w:color w:val="231F20"/>
                            <w:sz w:val="20"/>
                          </w:rPr>
                          <w:t>nh cho DBMS c</w:t>
                        </w:r>
                        <w:r>
                          <w:rPr>
                            <w:rFonts w:ascii="Trebuchet MS"/>
                            <w:color w:val="231F20"/>
                            <w:sz w:val="20"/>
                          </w:rPr>
                          <w:t>ủ</w:t>
                        </w:r>
                        <w:r>
                          <w:rPr>
                            <w:rFonts w:ascii="Trebuchet MS"/>
                            <w:color w:val="231F20"/>
                            <w:sz w:val="20"/>
                          </w:rPr>
                          <w:t>a b</w:t>
                        </w:r>
                        <w:r>
                          <w:rPr>
                            <w:rFonts w:ascii="Trebuchet MS"/>
                            <w:color w:val="231F20"/>
                            <w:sz w:val="20"/>
                          </w:rPr>
                          <w:t>ạ</w:t>
                        </w:r>
                        <w:r>
                          <w:rPr>
                            <w:rFonts w:ascii="Trebuchet MS"/>
                            <w:color w:val="231F20"/>
                            <w:sz w:val="20"/>
                          </w:rPr>
                          <w:t>n l</w:t>
                        </w:r>
                        <w:r>
                          <w:rPr>
                            <w:rFonts w:ascii="Trebuchet MS"/>
                            <w:color w:val="231F20"/>
                            <w:sz w:val="20"/>
                          </w:rPr>
                          <w:t>à</w:t>
                        </w:r>
                        <w:r>
                          <w:rPr>
                            <w:rFonts w:ascii="Trebuchet MS"/>
                            <w:color w:val="231F20"/>
                            <w:sz w:val="20"/>
                          </w:rPr>
                          <w:t xml:space="preserve"> g</w:t>
                        </w:r>
                        <w:r>
                          <w:rPr>
                            <w:rFonts w:ascii="Trebuchet MS"/>
                            <w:color w:val="231F20"/>
                            <w:sz w:val="20"/>
                          </w:rPr>
                          <w:t>ì</w:t>
                        </w:r>
                        <w:r>
                          <w:rPr>
                            <w:rFonts w:ascii="Trebuchet MS"/>
                            <w:color w:val="231F20"/>
                            <w:sz w:val="20"/>
                          </w:rPr>
                          <w:t>.</w:t>
                        </w:r>
                      </w:p>
                    </w:txbxContent>
                  </v:textbox>
                </v:shape>
                <w10:wrap type="topAndBottom" anchorx="page"/>
              </v:group>
            </w:pict>
          </mc:Fallback>
        </mc:AlternateContent>
      </w:r>
    </w:p>
    <w:p w14:paraId="4FD81D62" w14:textId="77777777" w:rsidR="008C0CC0" w:rsidRPr="000A77CC" w:rsidRDefault="008C0CC0" w:rsidP="008C0CC0">
      <w:pPr>
        <w:pStyle w:val="BodyText"/>
        <w:spacing w:before="5"/>
        <w:rPr>
          <w:b/>
          <w:sz w:val="26"/>
        </w:rPr>
      </w:pPr>
    </w:p>
    <w:p w14:paraId="30EC112B" w14:textId="77777777" w:rsidR="008C0CC0" w:rsidRPr="000A77CC" w:rsidRDefault="008C0CC0" w:rsidP="00BA54B1">
      <w:pPr>
        <w:pStyle w:val="Heading2"/>
        <w:numPr>
          <w:ilvl w:val="1"/>
          <w:numId w:val="38"/>
        </w:numPr>
        <w:tabs>
          <w:tab w:val="left" w:pos="2512"/>
        </w:tabs>
        <w:spacing w:before="105"/>
        <w:jc w:val="both"/>
        <w:rPr>
          <w:rFonts w:ascii="Times New Roman" w:hAnsi="Times New Roman" w:cs="Times New Roman"/>
          <w:color w:val="231F20"/>
          <w:sz w:val="30"/>
        </w:rPr>
      </w:pPr>
      <w:r w:rsidRPr="000A77CC">
        <w:rPr>
          <w:rFonts w:ascii="Times New Roman" w:hAnsi="Times New Roman" w:cs="Times New Roman"/>
          <w:color w:val="231F20"/>
        </w:rPr>
        <w:t xml:space="preserve">a </w:t>
      </w:r>
      <w:r w:rsidRPr="000A77CC">
        <w:rPr>
          <w:rFonts w:ascii="Times New Roman" w:hAnsi="Times New Roman" w:cs="Times New Roman"/>
          <w:color w:val="058141"/>
        </w:rPr>
        <w:t>Phần mở rộng ROLLUP</w:t>
      </w:r>
    </w:p>
    <w:p w14:paraId="6B5B6CEB" w14:textId="77777777" w:rsidR="008C0CC0" w:rsidRPr="000A77CC" w:rsidRDefault="008C0CC0" w:rsidP="008C0CC0">
      <w:pPr>
        <w:pStyle w:val="BodyText"/>
        <w:spacing w:before="167" w:line="249" w:lineRule="auto"/>
        <w:ind w:left="1920" w:right="3597"/>
        <w:jc w:val="both"/>
      </w:pPr>
      <w:r w:rsidRPr="000A77CC">
        <w:rPr>
          <w:color w:val="231F20"/>
        </w:rPr>
        <w:t>Phần mở rộng ROLLUP được sử dụng với mệnh đề GROUP BY để tạo tổng hợp theo các thứ nguyên khác nhau. Như bạn đã biết, mệnh đề GROUP BY sẽ chỉ tạo ra một tập hợp cho mỗi tổ hợp giá trị mới của các thuộc tính được liệt kê trong mệnh đề GROUP BY. Phần mở rộng ROLLUP tiến thêm một bước; nó cho phép bạn lấy tổng phụ cho mỗi cột được liệt kê ngoại trừ cột cuối cùng, thay vào đó, cột này nhận được tổng lớn. Cú pháp của chuỗi lệnh GROUP BY ROLLUP như sau:</w:t>
      </w:r>
    </w:p>
    <w:p w14:paraId="2D6E6C75" w14:textId="77777777" w:rsidR="008C0CC0" w:rsidRPr="000A77CC" w:rsidRDefault="008C0CC0" w:rsidP="008C0CC0">
      <w:pPr>
        <w:pStyle w:val="BodyText"/>
        <w:spacing w:before="185" w:line="249" w:lineRule="auto"/>
        <w:ind w:left="1920" w:right="5413"/>
      </w:pPr>
      <w:r w:rsidRPr="000A77CC">
        <w:rPr>
          <w:color w:val="231F20"/>
        </w:rPr>
        <w:t>SELECT</w:t>
      </w:r>
      <w:r w:rsidRPr="000A77CC">
        <w:rPr>
          <w:color w:val="231F20"/>
          <w:spacing w:val="-19"/>
        </w:rPr>
        <w:t xml:space="preserve"> </w:t>
      </w:r>
      <w:r w:rsidRPr="000A77CC">
        <w:rPr>
          <w:color w:val="231F20"/>
        </w:rPr>
        <w:t>column1</w:t>
      </w:r>
      <w:r w:rsidRPr="000A77CC">
        <w:rPr>
          <w:color w:val="231F20"/>
          <w:spacing w:val="-18"/>
        </w:rPr>
        <w:t xml:space="preserve"> </w:t>
      </w:r>
      <w:r w:rsidRPr="000A77CC">
        <w:rPr>
          <w:color w:val="231F20"/>
        </w:rPr>
        <w:t>[,</w:t>
      </w:r>
      <w:r w:rsidRPr="000A77CC">
        <w:rPr>
          <w:color w:val="231F20"/>
          <w:spacing w:val="-19"/>
        </w:rPr>
        <w:t xml:space="preserve"> </w:t>
      </w:r>
      <w:r w:rsidRPr="000A77CC">
        <w:rPr>
          <w:color w:val="231F20"/>
        </w:rPr>
        <w:t>column2,</w:t>
      </w:r>
      <w:r w:rsidRPr="000A77CC">
        <w:rPr>
          <w:color w:val="231F20"/>
          <w:spacing w:val="-18"/>
        </w:rPr>
        <w:t xml:space="preserve"> </w:t>
      </w:r>
      <w:r w:rsidRPr="000A77CC">
        <w:rPr>
          <w:color w:val="231F20"/>
        </w:rPr>
        <w:t>…],</w:t>
      </w:r>
      <w:r w:rsidRPr="000A77CC">
        <w:rPr>
          <w:color w:val="231F20"/>
          <w:spacing w:val="-18"/>
        </w:rPr>
        <w:t xml:space="preserve"> </w:t>
      </w:r>
      <w:r w:rsidRPr="000A77CC">
        <w:rPr>
          <w:color w:val="231F20"/>
        </w:rPr>
        <w:t>aggregate_function(expression) FROM table1 [, table2,</w:t>
      </w:r>
      <w:r w:rsidRPr="000A77CC">
        <w:rPr>
          <w:color w:val="231F20"/>
          <w:spacing w:val="-27"/>
        </w:rPr>
        <w:t xml:space="preserve"> </w:t>
      </w:r>
      <w:r w:rsidRPr="000A77CC">
        <w:rPr>
          <w:color w:val="231F20"/>
        </w:rPr>
        <w:t>…]</w:t>
      </w:r>
    </w:p>
    <w:p w14:paraId="00438C5D" w14:textId="77777777" w:rsidR="008C0CC0" w:rsidRPr="000A77CC" w:rsidRDefault="008C0CC0" w:rsidP="008C0CC0">
      <w:pPr>
        <w:pStyle w:val="BodyText"/>
        <w:spacing w:before="2"/>
        <w:ind w:left="1920"/>
      </w:pPr>
      <w:r w:rsidRPr="000A77CC">
        <w:rPr>
          <w:color w:val="231F20"/>
        </w:rPr>
        <w:t>[WHERE condition]</w:t>
      </w:r>
    </w:p>
    <w:p w14:paraId="3A6C86AE" w14:textId="77777777" w:rsidR="008C0CC0" w:rsidRPr="000A77CC" w:rsidRDefault="008C0CC0" w:rsidP="008C0CC0">
      <w:pPr>
        <w:pStyle w:val="BodyText"/>
        <w:spacing w:before="11" w:line="249" w:lineRule="auto"/>
        <w:ind w:left="1920" w:right="6881"/>
      </w:pPr>
      <w:r w:rsidRPr="000A77CC">
        <w:rPr>
          <w:color w:val="231F20"/>
        </w:rPr>
        <w:t xml:space="preserve">GROUP BY </w:t>
      </w:r>
      <w:r w:rsidRPr="000A77CC">
        <w:rPr>
          <w:color w:val="231F20"/>
          <w:spacing w:val="-3"/>
        </w:rPr>
        <w:t xml:space="preserve">ROLLUP </w:t>
      </w:r>
      <w:r w:rsidRPr="000A77CC">
        <w:rPr>
          <w:color w:val="231F20"/>
        </w:rPr>
        <w:t xml:space="preserve">(column1 [, column2, …]) </w:t>
      </w:r>
      <w:r w:rsidRPr="000A77CC">
        <w:rPr>
          <w:color w:val="231F20"/>
          <w:spacing w:val="-5"/>
        </w:rPr>
        <w:t xml:space="preserve">[HAVING </w:t>
      </w:r>
      <w:r w:rsidRPr="000A77CC">
        <w:rPr>
          <w:color w:val="231F20"/>
        </w:rPr>
        <w:t>condition]</w:t>
      </w:r>
    </w:p>
    <w:p w14:paraId="70779235" w14:textId="77777777" w:rsidR="008C0CC0" w:rsidRPr="000A77CC" w:rsidRDefault="008C0CC0" w:rsidP="008C0CC0">
      <w:pPr>
        <w:pStyle w:val="BodyText"/>
        <w:spacing w:before="2"/>
        <w:ind w:left="1920"/>
      </w:pPr>
      <w:r w:rsidRPr="000A77CC">
        <w:rPr>
          <w:color w:val="231F20"/>
        </w:rPr>
        <w:t>[ORDER BY column1 [, column2, …]]</w:t>
      </w:r>
    </w:p>
    <w:p w14:paraId="3630F10B" w14:textId="77777777" w:rsidR="008C0CC0" w:rsidRPr="000A77CC" w:rsidRDefault="008C0CC0" w:rsidP="008C0CC0">
      <w:pPr>
        <w:pStyle w:val="BodyText"/>
        <w:rPr>
          <w:sz w:val="20"/>
        </w:rPr>
      </w:pPr>
    </w:p>
    <w:p w14:paraId="0E9BFB28" w14:textId="45E9EF25" w:rsidR="008C0CC0" w:rsidRPr="000A77CC" w:rsidRDefault="008C0CC0" w:rsidP="008C0CC0">
      <w:pPr>
        <w:pStyle w:val="BodyText"/>
        <w:spacing w:before="3"/>
        <w:rPr>
          <w:sz w:val="17"/>
        </w:rPr>
      </w:pPr>
      <w:r w:rsidRPr="000A77CC">
        <w:rPr>
          <w:noProof/>
        </w:rPr>
        <w:lastRenderedPageBreak/>
        <mc:AlternateContent>
          <mc:Choice Requires="wpg">
            <w:drawing>
              <wp:anchor distT="0" distB="0" distL="114300" distR="114300" simplePos="0" relativeHeight="251619840" behindDoc="1" locked="0" layoutInCell="1" allowOverlap="1" wp14:anchorId="5E8F4AA4" wp14:editId="575C1F62">
                <wp:simplePos x="0" y="0"/>
                <wp:positionH relativeFrom="page">
                  <wp:posOffset>1256030</wp:posOffset>
                </wp:positionH>
                <wp:positionV relativeFrom="paragraph">
                  <wp:posOffset>151130</wp:posOffset>
                </wp:positionV>
                <wp:extent cx="6478270" cy="1518285"/>
                <wp:effectExtent l="0" t="0" r="0" b="0"/>
                <wp:wrapTopAndBottom/>
                <wp:docPr id="274" name="Group 27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478270" cy="1518285"/>
                          <a:chOff x="1979" y="238"/>
                          <a:chExt cx="10202" cy="2391"/>
                        </a:xfrm>
                      </wpg:grpSpPr>
                      <wps:wsp>
                        <wps:cNvPr id="275" name="Rectangle 870"/>
                        <wps:cNvSpPr>
                          <a:spLocks noChangeArrowheads="1"/>
                        </wps:cNvSpPr>
                        <wps:spPr bwMode="auto">
                          <a:xfrm>
                            <a:off x="2100" y="354"/>
                            <a:ext cx="10080" cy="2276"/>
                          </a:xfrm>
                          <a:prstGeom prst="rect">
                            <a:avLst/>
                          </a:prstGeom>
                          <a:solidFill>
                            <a:srgbClr val="C6D2DC"/>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pic:pic xmlns:pic="http://schemas.openxmlformats.org/drawingml/2006/picture">
                        <pic:nvPicPr>
                          <pic:cNvPr id="276" name="Picture 871"/>
                          <pic:cNvPicPr>
                            <a:picLocks noChangeAspect="1" noChangeArrowheads="1"/>
                          </pic:cNvPicPr>
                        </pic:nvPicPr>
                        <pic:blipFill>
                          <a:blip r:embed="rId89">
                            <a:extLst>
                              <a:ext uri="{28A0092B-C50C-407E-A947-70E740481C1C}">
                                <a14:useLocalDpi xmlns:a14="http://schemas.microsoft.com/office/drawing/2010/main" val="0"/>
                              </a:ext>
                            </a:extLst>
                          </a:blip>
                          <a:srcRect/>
                          <a:stretch>
                            <a:fillRect/>
                          </a:stretch>
                        </pic:blipFill>
                        <pic:spPr bwMode="auto">
                          <a:xfrm>
                            <a:off x="1978" y="238"/>
                            <a:ext cx="828" cy="82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277" name="Freeform 872"/>
                        <wps:cNvSpPr>
                          <a:spLocks/>
                        </wps:cNvSpPr>
                        <wps:spPr bwMode="auto">
                          <a:xfrm>
                            <a:off x="2193" y="404"/>
                            <a:ext cx="383" cy="478"/>
                          </a:xfrm>
                          <a:custGeom>
                            <a:avLst/>
                            <a:gdLst>
                              <a:gd name="T0" fmla="+- 0 2535 2193"/>
                              <a:gd name="T1" fmla="*/ T0 w 383"/>
                              <a:gd name="T2" fmla="+- 0 404 404"/>
                              <a:gd name="T3" fmla="*/ 404 h 478"/>
                              <a:gd name="T4" fmla="+- 0 2233 2193"/>
                              <a:gd name="T5" fmla="*/ T4 w 383"/>
                              <a:gd name="T6" fmla="+- 0 404 404"/>
                              <a:gd name="T7" fmla="*/ 404 h 478"/>
                              <a:gd name="T8" fmla="+- 0 2210 2193"/>
                              <a:gd name="T9" fmla="*/ T8 w 383"/>
                              <a:gd name="T10" fmla="+- 0 405 404"/>
                              <a:gd name="T11" fmla="*/ 405 h 478"/>
                              <a:gd name="T12" fmla="+- 0 2198 2193"/>
                              <a:gd name="T13" fmla="*/ T12 w 383"/>
                              <a:gd name="T14" fmla="+- 0 409 404"/>
                              <a:gd name="T15" fmla="*/ 409 h 478"/>
                              <a:gd name="T16" fmla="+- 0 2194 2193"/>
                              <a:gd name="T17" fmla="*/ T16 w 383"/>
                              <a:gd name="T18" fmla="+- 0 421 404"/>
                              <a:gd name="T19" fmla="*/ 421 h 478"/>
                              <a:gd name="T20" fmla="+- 0 2193 2193"/>
                              <a:gd name="T21" fmla="*/ T20 w 383"/>
                              <a:gd name="T22" fmla="+- 0 444 404"/>
                              <a:gd name="T23" fmla="*/ 444 h 478"/>
                              <a:gd name="T24" fmla="+- 0 2193 2193"/>
                              <a:gd name="T25" fmla="*/ T24 w 383"/>
                              <a:gd name="T26" fmla="+- 0 842 404"/>
                              <a:gd name="T27" fmla="*/ 842 h 478"/>
                              <a:gd name="T28" fmla="+- 0 2194 2193"/>
                              <a:gd name="T29" fmla="*/ T28 w 383"/>
                              <a:gd name="T30" fmla="+- 0 865 404"/>
                              <a:gd name="T31" fmla="*/ 865 h 478"/>
                              <a:gd name="T32" fmla="+- 0 2198 2193"/>
                              <a:gd name="T33" fmla="*/ T32 w 383"/>
                              <a:gd name="T34" fmla="+- 0 877 404"/>
                              <a:gd name="T35" fmla="*/ 877 h 478"/>
                              <a:gd name="T36" fmla="+- 0 2210 2193"/>
                              <a:gd name="T37" fmla="*/ T36 w 383"/>
                              <a:gd name="T38" fmla="+- 0 881 404"/>
                              <a:gd name="T39" fmla="*/ 881 h 478"/>
                              <a:gd name="T40" fmla="+- 0 2233 2193"/>
                              <a:gd name="T41" fmla="*/ T40 w 383"/>
                              <a:gd name="T42" fmla="+- 0 882 404"/>
                              <a:gd name="T43" fmla="*/ 882 h 478"/>
                              <a:gd name="T44" fmla="+- 0 2535 2193"/>
                              <a:gd name="T45" fmla="*/ T44 w 383"/>
                              <a:gd name="T46" fmla="+- 0 882 404"/>
                              <a:gd name="T47" fmla="*/ 882 h 478"/>
                              <a:gd name="T48" fmla="+- 0 2558 2193"/>
                              <a:gd name="T49" fmla="*/ T48 w 383"/>
                              <a:gd name="T50" fmla="+- 0 881 404"/>
                              <a:gd name="T51" fmla="*/ 881 h 478"/>
                              <a:gd name="T52" fmla="+- 0 2570 2193"/>
                              <a:gd name="T53" fmla="*/ T52 w 383"/>
                              <a:gd name="T54" fmla="+- 0 877 404"/>
                              <a:gd name="T55" fmla="*/ 877 h 478"/>
                              <a:gd name="T56" fmla="+- 0 2575 2193"/>
                              <a:gd name="T57" fmla="*/ T56 w 383"/>
                              <a:gd name="T58" fmla="+- 0 865 404"/>
                              <a:gd name="T59" fmla="*/ 865 h 478"/>
                              <a:gd name="T60" fmla="+- 0 2575 2193"/>
                              <a:gd name="T61" fmla="*/ T60 w 383"/>
                              <a:gd name="T62" fmla="+- 0 842 404"/>
                              <a:gd name="T63" fmla="*/ 842 h 478"/>
                              <a:gd name="T64" fmla="+- 0 2575 2193"/>
                              <a:gd name="T65" fmla="*/ T64 w 383"/>
                              <a:gd name="T66" fmla="+- 0 444 404"/>
                              <a:gd name="T67" fmla="*/ 444 h 478"/>
                              <a:gd name="T68" fmla="+- 0 2575 2193"/>
                              <a:gd name="T69" fmla="*/ T68 w 383"/>
                              <a:gd name="T70" fmla="+- 0 421 404"/>
                              <a:gd name="T71" fmla="*/ 421 h 478"/>
                              <a:gd name="T72" fmla="+- 0 2570 2193"/>
                              <a:gd name="T73" fmla="*/ T72 w 383"/>
                              <a:gd name="T74" fmla="+- 0 409 404"/>
                              <a:gd name="T75" fmla="*/ 409 h 478"/>
                              <a:gd name="T76" fmla="+- 0 2558 2193"/>
                              <a:gd name="T77" fmla="*/ T76 w 383"/>
                              <a:gd name="T78" fmla="+- 0 405 404"/>
                              <a:gd name="T79" fmla="*/ 405 h 478"/>
                              <a:gd name="T80" fmla="+- 0 2535 2193"/>
                              <a:gd name="T81" fmla="*/ T80 w 383"/>
                              <a:gd name="T82" fmla="+- 0 404 404"/>
                              <a:gd name="T83" fmla="*/ 404 h 478"/>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Lst>
                            <a:rect l="0" t="0" r="r" b="b"/>
                            <a:pathLst>
                              <a:path w="383" h="478">
                                <a:moveTo>
                                  <a:pt x="342" y="0"/>
                                </a:moveTo>
                                <a:lnTo>
                                  <a:pt x="40" y="0"/>
                                </a:lnTo>
                                <a:lnTo>
                                  <a:pt x="17" y="1"/>
                                </a:lnTo>
                                <a:lnTo>
                                  <a:pt x="5" y="5"/>
                                </a:lnTo>
                                <a:lnTo>
                                  <a:pt x="1" y="17"/>
                                </a:lnTo>
                                <a:lnTo>
                                  <a:pt x="0" y="40"/>
                                </a:lnTo>
                                <a:lnTo>
                                  <a:pt x="0" y="438"/>
                                </a:lnTo>
                                <a:lnTo>
                                  <a:pt x="1" y="461"/>
                                </a:lnTo>
                                <a:lnTo>
                                  <a:pt x="5" y="473"/>
                                </a:lnTo>
                                <a:lnTo>
                                  <a:pt x="17" y="477"/>
                                </a:lnTo>
                                <a:lnTo>
                                  <a:pt x="40" y="478"/>
                                </a:lnTo>
                                <a:lnTo>
                                  <a:pt x="342" y="478"/>
                                </a:lnTo>
                                <a:lnTo>
                                  <a:pt x="365" y="477"/>
                                </a:lnTo>
                                <a:lnTo>
                                  <a:pt x="377" y="473"/>
                                </a:lnTo>
                                <a:lnTo>
                                  <a:pt x="382" y="461"/>
                                </a:lnTo>
                                <a:lnTo>
                                  <a:pt x="382" y="438"/>
                                </a:lnTo>
                                <a:lnTo>
                                  <a:pt x="382" y="40"/>
                                </a:lnTo>
                                <a:lnTo>
                                  <a:pt x="382" y="17"/>
                                </a:lnTo>
                                <a:lnTo>
                                  <a:pt x="377" y="5"/>
                                </a:lnTo>
                                <a:lnTo>
                                  <a:pt x="365" y="1"/>
                                </a:lnTo>
                                <a:lnTo>
                                  <a:pt x="342" y="0"/>
                                </a:lnTo>
                                <a:close/>
                              </a:path>
                            </a:pathLst>
                          </a:custGeom>
                          <a:solidFill>
                            <a:srgbClr val="2C668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pic:pic xmlns:pic="http://schemas.openxmlformats.org/drawingml/2006/picture">
                        <pic:nvPicPr>
                          <pic:cNvPr id="278" name="Picture 873"/>
                          <pic:cNvPicPr>
                            <a:picLocks noChangeAspect="1" noChangeArrowheads="1"/>
                          </pic:cNvPicPr>
                        </pic:nvPicPr>
                        <pic:blipFill>
                          <a:blip r:embed="rId90">
                            <a:extLst>
                              <a:ext uri="{28A0092B-C50C-407E-A947-70E740481C1C}">
                                <a14:useLocalDpi xmlns:a14="http://schemas.microsoft.com/office/drawing/2010/main" val="0"/>
                              </a:ext>
                            </a:extLst>
                          </a:blip>
                          <a:srcRect/>
                          <a:stretch>
                            <a:fillRect/>
                          </a:stretch>
                        </pic:blipFill>
                        <pic:spPr bwMode="auto">
                          <a:xfrm>
                            <a:off x="2236" y="448"/>
                            <a:ext cx="418" cy="51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279" name="Text Box 874"/>
                        <wps:cNvSpPr txBox="1">
                          <a:spLocks noChangeArrowheads="1"/>
                        </wps:cNvSpPr>
                        <wps:spPr bwMode="auto">
                          <a:xfrm>
                            <a:off x="1978" y="238"/>
                            <a:ext cx="10202" cy="239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0C1C52D" w14:textId="77777777" w:rsidR="008C0CC0" w:rsidRDefault="008C0CC0" w:rsidP="008C0CC0">
                              <w:pPr>
                                <w:spacing w:before="151" w:line="404" w:lineRule="exact"/>
                                <w:ind w:left="954"/>
                                <w:rPr>
                                  <w:rFonts w:ascii="Trebuchet MS"/>
                                  <w:sz w:val="36"/>
                                </w:rPr>
                              </w:pPr>
                              <w:r>
                                <w:rPr>
                                  <w:rFonts w:ascii="Trebuchet MS"/>
                                  <w:color w:val="2C6682"/>
                                  <w:sz w:val="36"/>
                                </w:rPr>
                                <w:t>Ghi ch</w:t>
                              </w:r>
                              <w:r>
                                <w:rPr>
                                  <w:rFonts w:ascii="Trebuchet MS"/>
                                  <w:color w:val="2C6682"/>
                                  <w:sz w:val="36"/>
                                </w:rPr>
                                <w:t>ú</w:t>
                              </w:r>
                            </w:p>
                            <w:p w14:paraId="74B616FA" w14:textId="77777777" w:rsidR="008C0CC0" w:rsidRDefault="008C0CC0" w:rsidP="008C0CC0">
                              <w:pPr>
                                <w:spacing w:before="7" w:line="247" w:lineRule="auto"/>
                                <w:ind w:left="354" w:right="2412" w:firstLine="593"/>
                                <w:rPr>
                                  <w:rFonts w:ascii="Trebuchet MS"/>
                                  <w:color w:val="231F20"/>
                                  <w:sz w:val="20"/>
                                </w:rPr>
                              </w:pPr>
                              <w:r>
                                <w:rPr>
                                  <w:rFonts w:ascii="Trebuchet MS"/>
                                  <w:color w:val="231F20"/>
                                  <w:sz w:val="20"/>
                                </w:rPr>
                                <w:t>MS SQL Server v</w:t>
                              </w:r>
                              <w:r>
                                <w:rPr>
                                  <w:rFonts w:ascii="Trebuchet MS"/>
                                  <w:color w:val="231F20"/>
                                  <w:sz w:val="20"/>
                                </w:rPr>
                                <w:t>à</w:t>
                              </w:r>
                              <w:r>
                                <w:rPr>
                                  <w:rFonts w:ascii="Trebuchet MS"/>
                                  <w:color w:val="231F20"/>
                                  <w:sz w:val="20"/>
                                </w:rPr>
                                <w:t xml:space="preserve"> MySQL </w:t>
                              </w:r>
                              <w:r>
                                <w:rPr>
                                  <w:rFonts w:ascii="Trebuchet MS"/>
                                  <w:color w:val="231F20"/>
                                  <w:sz w:val="20"/>
                                </w:rPr>
                                <w:t>đề</w:t>
                              </w:r>
                              <w:r>
                                <w:rPr>
                                  <w:rFonts w:ascii="Trebuchet MS"/>
                                  <w:color w:val="231F20"/>
                                  <w:sz w:val="20"/>
                                </w:rPr>
                                <w:t>u h</w:t>
                              </w:r>
                              <w:r>
                                <w:rPr>
                                  <w:rFonts w:ascii="Trebuchet MS"/>
                                  <w:color w:val="231F20"/>
                                  <w:sz w:val="20"/>
                                </w:rPr>
                                <w:t>ỗ</w:t>
                              </w:r>
                              <w:r>
                                <w:rPr>
                                  <w:rFonts w:ascii="Trebuchet MS"/>
                                  <w:color w:val="231F20"/>
                                  <w:sz w:val="20"/>
                                </w:rPr>
                                <w:t xml:space="preserve"> tr</w:t>
                              </w:r>
                              <w:r>
                                <w:rPr>
                                  <w:rFonts w:ascii="Trebuchet MS"/>
                                  <w:color w:val="231F20"/>
                                  <w:sz w:val="20"/>
                                </w:rPr>
                                <w:t>ợ</w:t>
                              </w:r>
                              <w:r>
                                <w:rPr>
                                  <w:rFonts w:ascii="Trebuchet MS"/>
                                  <w:color w:val="231F20"/>
                                  <w:sz w:val="20"/>
                                </w:rPr>
                                <w:t xml:space="preserve"> ch</w:t>
                              </w:r>
                              <w:r>
                                <w:rPr>
                                  <w:rFonts w:ascii="Trebuchet MS"/>
                                  <w:color w:val="231F20"/>
                                  <w:sz w:val="20"/>
                                </w:rPr>
                                <w:t>ứ</w:t>
                              </w:r>
                              <w:r>
                                <w:rPr>
                                  <w:rFonts w:ascii="Trebuchet MS"/>
                                  <w:color w:val="231F20"/>
                                  <w:sz w:val="20"/>
                                </w:rPr>
                                <w:t>c n</w:t>
                              </w:r>
                              <w:r>
                                <w:rPr>
                                  <w:rFonts w:ascii="Trebuchet MS"/>
                                  <w:color w:val="231F20"/>
                                  <w:sz w:val="20"/>
                                </w:rPr>
                                <w:t>ă</w:t>
                              </w:r>
                              <w:r>
                                <w:rPr>
                                  <w:rFonts w:ascii="Trebuchet MS"/>
                                  <w:color w:val="231F20"/>
                                  <w:sz w:val="20"/>
                                </w:rPr>
                                <w:t>ng ROLLUP. Kh</w:t>
                              </w:r>
                              <w:r>
                                <w:rPr>
                                  <w:rFonts w:ascii="Trebuchet MS"/>
                                  <w:color w:val="231F20"/>
                                  <w:sz w:val="20"/>
                                </w:rPr>
                                <w:t>á</w:t>
                              </w:r>
                              <w:r>
                                <w:rPr>
                                  <w:rFonts w:ascii="Trebuchet MS"/>
                                  <w:color w:val="231F20"/>
                                  <w:sz w:val="20"/>
                                </w:rPr>
                                <w:t>c h</w:t>
                              </w:r>
                              <w:r>
                                <w:rPr>
                                  <w:rFonts w:ascii="Trebuchet MS"/>
                                  <w:color w:val="231F20"/>
                                  <w:sz w:val="20"/>
                                </w:rPr>
                                <w:t>ơ</w:t>
                              </w:r>
                              <w:r>
                                <w:rPr>
                                  <w:rFonts w:ascii="Trebuchet MS"/>
                                  <w:color w:val="231F20"/>
                                  <w:sz w:val="20"/>
                                </w:rPr>
                                <w:t>n</w:t>
                              </w:r>
                            </w:p>
                            <w:p w14:paraId="089C678A" w14:textId="77777777" w:rsidR="008C0CC0" w:rsidRDefault="008C0CC0" w:rsidP="008C0CC0">
                              <w:pPr>
                                <w:spacing w:before="7" w:line="247" w:lineRule="auto"/>
                                <w:ind w:left="354" w:right="2412" w:firstLine="593"/>
                                <w:rPr>
                                  <w:rFonts w:ascii="Trebuchet MS"/>
                                  <w:color w:val="231F20"/>
                                  <w:sz w:val="20"/>
                                </w:rPr>
                              </w:pPr>
                              <w:r>
                                <w:rPr>
                                  <w:rFonts w:ascii="Trebuchet MS"/>
                                  <w:color w:val="231F20"/>
                                  <w:sz w:val="20"/>
                                </w:rPr>
                                <w:t>GROUP BY, c</w:t>
                              </w:r>
                              <w:r>
                                <w:rPr>
                                  <w:rFonts w:ascii="Trebuchet MS"/>
                                  <w:color w:val="231F20"/>
                                  <w:sz w:val="20"/>
                                </w:rPr>
                                <w:t>ú</w:t>
                              </w:r>
                              <w:r>
                                <w:rPr>
                                  <w:rFonts w:ascii="Trebuchet MS"/>
                                  <w:color w:val="231F20"/>
                                  <w:sz w:val="20"/>
                                </w:rPr>
                                <w:t xml:space="preserve"> ph</w:t>
                              </w:r>
                              <w:r>
                                <w:rPr>
                                  <w:rFonts w:ascii="Trebuchet MS"/>
                                  <w:color w:val="231F20"/>
                                  <w:sz w:val="20"/>
                                </w:rPr>
                                <w:t>á</w:t>
                              </w:r>
                              <w:r>
                                <w:rPr>
                                  <w:rFonts w:ascii="Trebuchet MS"/>
                                  <w:color w:val="231F20"/>
                                  <w:sz w:val="20"/>
                                </w:rPr>
                                <w:t>p t</w:t>
                              </w:r>
                              <w:r>
                                <w:rPr>
                                  <w:rFonts w:ascii="Trebuchet MS"/>
                                  <w:color w:val="231F20"/>
                                  <w:sz w:val="20"/>
                                </w:rPr>
                                <w:t>ươ</w:t>
                              </w:r>
                              <w:r>
                                <w:rPr>
                                  <w:rFonts w:ascii="Trebuchet MS"/>
                                  <w:color w:val="231F20"/>
                                  <w:sz w:val="20"/>
                                </w:rPr>
                                <w:t>ng t</w:t>
                              </w:r>
                              <w:r>
                                <w:rPr>
                                  <w:rFonts w:ascii="Trebuchet MS"/>
                                  <w:color w:val="231F20"/>
                                  <w:sz w:val="20"/>
                                </w:rPr>
                                <w:t>ự</w:t>
                              </w:r>
                              <w:r>
                                <w:rPr>
                                  <w:rFonts w:ascii="Trebuchet MS"/>
                                  <w:color w:val="231F20"/>
                                  <w:sz w:val="20"/>
                                </w:rPr>
                                <w:t xml:space="preserve"> </w:t>
                              </w:r>
                              <w:r>
                                <w:rPr>
                                  <w:rFonts w:ascii="Trebuchet MS"/>
                                  <w:color w:val="231F20"/>
                                  <w:sz w:val="20"/>
                                </w:rPr>
                                <w:t>đượ</w:t>
                              </w:r>
                              <w:r>
                                <w:rPr>
                                  <w:rFonts w:ascii="Trebuchet MS"/>
                                  <w:color w:val="231F20"/>
                                  <w:sz w:val="20"/>
                                </w:rPr>
                                <w:t>c s</w:t>
                              </w:r>
                              <w:r>
                                <w:rPr>
                                  <w:rFonts w:ascii="Trebuchet MS"/>
                                  <w:color w:val="231F20"/>
                                  <w:sz w:val="20"/>
                                </w:rPr>
                                <w:t>ử</w:t>
                              </w:r>
                              <w:r>
                                <w:rPr>
                                  <w:rFonts w:ascii="Trebuchet MS"/>
                                  <w:color w:val="231F20"/>
                                  <w:sz w:val="20"/>
                                </w:rPr>
                                <w:t xml:space="preserve"> d</w:t>
                              </w:r>
                              <w:r>
                                <w:rPr>
                                  <w:rFonts w:ascii="Trebuchet MS"/>
                                  <w:color w:val="231F20"/>
                                  <w:sz w:val="20"/>
                                </w:rPr>
                                <w:t>ụ</w:t>
                              </w:r>
                              <w:r>
                                <w:rPr>
                                  <w:rFonts w:ascii="Trebuchet MS"/>
                                  <w:color w:val="231F20"/>
                                  <w:sz w:val="20"/>
                                </w:rPr>
                                <w:t xml:space="preserve">ng </w:t>
                              </w:r>
                              <w:r>
                                <w:rPr>
                                  <w:rFonts w:ascii="Trebuchet MS"/>
                                  <w:color w:val="231F20"/>
                                  <w:sz w:val="20"/>
                                </w:rPr>
                                <w:t>để</w:t>
                              </w:r>
                              <w:r>
                                <w:rPr>
                                  <w:rFonts w:ascii="Trebuchet MS"/>
                                  <w:color w:val="231F20"/>
                                  <w:sz w:val="20"/>
                                </w:rPr>
                                <w:t xml:space="preserve"> l</w:t>
                              </w:r>
                              <w:r>
                                <w:rPr>
                                  <w:rFonts w:ascii="Trebuchet MS"/>
                                  <w:color w:val="231F20"/>
                                  <w:sz w:val="20"/>
                                </w:rPr>
                                <w:t>à</w:t>
                              </w:r>
                              <w:r>
                                <w:rPr>
                                  <w:rFonts w:ascii="Trebuchet MS"/>
                                  <w:color w:val="231F20"/>
                                  <w:sz w:val="20"/>
                                </w:rPr>
                                <w:t>m vi</w:t>
                              </w:r>
                              <w:r>
                                <w:rPr>
                                  <w:rFonts w:ascii="Trebuchet MS"/>
                                  <w:color w:val="231F20"/>
                                  <w:sz w:val="20"/>
                                </w:rPr>
                                <w:t>ệ</w:t>
                              </w:r>
                              <w:r>
                                <w:rPr>
                                  <w:rFonts w:ascii="Trebuchet MS"/>
                                  <w:color w:val="231F20"/>
                                  <w:sz w:val="20"/>
                                </w:rPr>
                                <w:t>c v</w:t>
                              </w:r>
                              <w:r>
                                <w:rPr>
                                  <w:rFonts w:ascii="Trebuchet MS"/>
                                  <w:color w:val="231F20"/>
                                  <w:sz w:val="20"/>
                                </w:rPr>
                                <w:t>ớ</w:t>
                              </w:r>
                              <w:r>
                                <w:rPr>
                                  <w:rFonts w:ascii="Trebuchet MS"/>
                                  <w:color w:val="231F20"/>
                                  <w:sz w:val="20"/>
                                </w:rPr>
                                <w:t>i c</w:t>
                              </w:r>
                              <w:r>
                                <w:rPr>
                                  <w:rFonts w:ascii="Trebuchet MS"/>
                                  <w:color w:val="231F20"/>
                                  <w:sz w:val="20"/>
                                </w:rPr>
                                <w:t>á</w:t>
                              </w:r>
                              <w:r>
                                <w:rPr>
                                  <w:rFonts w:ascii="Trebuchet MS"/>
                                  <w:color w:val="231F20"/>
                                  <w:sz w:val="20"/>
                                </w:rPr>
                                <w:t>c h</w:t>
                              </w:r>
                              <w:r>
                                <w:rPr>
                                  <w:rFonts w:ascii="Trebuchet MS"/>
                                  <w:color w:val="231F20"/>
                                  <w:sz w:val="20"/>
                                </w:rPr>
                                <w:t>à</w:t>
                              </w:r>
                              <w:r>
                                <w:rPr>
                                  <w:rFonts w:ascii="Trebuchet MS"/>
                                  <w:color w:val="231F20"/>
                                  <w:sz w:val="20"/>
                                </w:rPr>
                                <w:t>m t</w:t>
                              </w:r>
                              <w:r>
                                <w:rPr>
                                  <w:rFonts w:ascii="Trebuchet MS"/>
                                  <w:color w:val="231F20"/>
                                  <w:sz w:val="20"/>
                                </w:rPr>
                                <w:t>ổ</w:t>
                              </w:r>
                              <w:r>
                                <w:rPr>
                                  <w:rFonts w:ascii="Trebuchet MS"/>
                                  <w:color w:val="231F20"/>
                                  <w:sz w:val="20"/>
                                </w:rPr>
                                <w:t>ng h</w:t>
                              </w:r>
                              <w:r>
                                <w:rPr>
                                  <w:rFonts w:ascii="Trebuchet MS"/>
                                  <w:color w:val="231F20"/>
                                  <w:sz w:val="20"/>
                                </w:rPr>
                                <w:t>ợ</w:t>
                              </w:r>
                              <w:r>
                                <w:rPr>
                                  <w:rFonts w:ascii="Trebuchet MS"/>
                                  <w:color w:val="231F20"/>
                                  <w:sz w:val="20"/>
                                </w:rPr>
                                <w:t>p trong c</w:t>
                              </w:r>
                              <w:r>
                                <w:rPr>
                                  <w:rFonts w:ascii="Trebuchet MS"/>
                                  <w:color w:val="231F20"/>
                                  <w:sz w:val="20"/>
                                </w:rPr>
                                <w:t>á</w:t>
                              </w:r>
                              <w:r>
                                <w:rPr>
                                  <w:rFonts w:ascii="Trebuchet MS"/>
                                  <w:color w:val="231F20"/>
                                  <w:sz w:val="20"/>
                                </w:rPr>
                                <w:t>c DBMS</w:t>
                              </w:r>
                              <w:r>
                                <w:rPr>
                                  <w:rFonts w:ascii="Trebuchet MS"/>
                                  <w:color w:val="231F20"/>
                                  <w:sz w:val="20"/>
                                  <w:lang w:val="vi-VN"/>
                                </w:rPr>
                                <w:t>s</w:t>
                              </w:r>
                              <w:r>
                                <w:rPr>
                                  <w:rFonts w:ascii="Trebuchet MS"/>
                                  <w:color w:val="231F20"/>
                                  <w:sz w:val="20"/>
                                </w:rPr>
                                <w:t xml:space="preserve"> n</w:t>
                              </w:r>
                              <w:r>
                                <w:rPr>
                                  <w:rFonts w:ascii="Trebuchet MS"/>
                                  <w:color w:val="231F20"/>
                                  <w:sz w:val="20"/>
                                </w:rPr>
                                <w:t>à</w:t>
                              </w:r>
                              <w:r>
                                <w:rPr>
                                  <w:rFonts w:ascii="Trebuchet MS"/>
                                  <w:color w:val="231F20"/>
                                  <w:sz w:val="20"/>
                                </w:rPr>
                                <w:t>y s</w:t>
                              </w:r>
                              <w:r>
                                <w:rPr>
                                  <w:rFonts w:ascii="Trebuchet MS"/>
                                  <w:color w:val="231F20"/>
                                  <w:sz w:val="20"/>
                                </w:rPr>
                                <w:t>ẽ</w:t>
                              </w:r>
                              <w:r>
                                <w:rPr>
                                  <w:rFonts w:ascii="Trebuchet MS"/>
                                  <w:color w:val="231F20"/>
                                  <w:sz w:val="20"/>
                                </w:rPr>
                                <w:t xml:space="preserve"> </w:t>
                              </w:r>
                              <w:r>
                                <w:rPr>
                                  <w:rFonts w:ascii="Trebuchet MS"/>
                                  <w:color w:val="231F20"/>
                                  <w:sz w:val="20"/>
                                </w:rPr>
                                <w:t>đượ</w:t>
                              </w:r>
                              <w:r>
                                <w:rPr>
                                  <w:rFonts w:ascii="Trebuchet MS"/>
                                  <w:color w:val="231F20"/>
                                  <w:sz w:val="20"/>
                                </w:rPr>
                                <w:t xml:space="preserve">c </w:t>
                              </w:r>
                              <w:r>
                                <w:rPr>
                                  <w:rFonts w:ascii="Trebuchet MS"/>
                                  <w:color w:val="231F20"/>
                                  <w:sz w:val="20"/>
                                </w:rPr>
                                <w:t>á</w:t>
                              </w:r>
                              <w:r>
                                <w:rPr>
                                  <w:rFonts w:ascii="Trebuchet MS"/>
                                  <w:color w:val="231F20"/>
                                  <w:sz w:val="20"/>
                                </w:rPr>
                                <w:t>p d</w:t>
                              </w:r>
                              <w:r>
                                <w:rPr>
                                  <w:rFonts w:ascii="Trebuchet MS"/>
                                  <w:color w:val="231F20"/>
                                  <w:sz w:val="20"/>
                                </w:rPr>
                                <w:t>ụ</w:t>
                              </w:r>
                              <w:r>
                                <w:rPr>
                                  <w:rFonts w:ascii="Trebuchet MS"/>
                                  <w:color w:val="231F20"/>
                                  <w:sz w:val="20"/>
                                </w:rPr>
                                <w:t>ng. M</w:t>
                              </w:r>
                              <w:r>
                                <w:rPr>
                                  <w:rFonts w:ascii="Trebuchet MS"/>
                                  <w:color w:val="231F20"/>
                                  <w:sz w:val="20"/>
                                </w:rPr>
                                <w:t>ệ</w:t>
                              </w:r>
                              <w:r>
                                <w:rPr>
                                  <w:rFonts w:ascii="Trebuchet MS"/>
                                  <w:color w:val="231F20"/>
                                  <w:sz w:val="20"/>
                                </w:rPr>
                                <w:t xml:space="preserve">nh </w:t>
                              </w:r>
                              <w:r>
                                <w:rPr>
                                  <w:rFonts w:ascii="Trebuchet MS"/>
                                  <w:color w:val="231F20"/>
                                  <w:sz w:val="20"/>
                                </w:rPr>
                                <w:t>đề</w:t>
                              </w:r>
                              <w:r>
                                <w:rPr>
                                  <w:rFonts w:ascii="Trebuchet MS"/>
                                  <w:color w:val="231F20"/>
                                  <w:sz w:val="20"/>
                                </w:rPr>
                                <w:t xml:space="preserve"> GROUP BY </w:t>
                              </w:r>
                              <w:r>
                                <w:rPr>
                                  <w:rFonts w:ascii="Trebuchet MS"/>
                                  <w:color w:val="231F20"/>
                                  <w:sz w:val="20"/>
                                </w:rPr>
                                <w:t>đượ</w:t>
                              </w:r>
                              <w:r>
                                <w:rPr>
                                  <w:rFonts w:ascii="Trebuchet MS"/>
                                  <w:color w:val="231F20"/>
                                  <w:sz w:val="20"/>
                                </w:rPr>
                                <w:t>c vi</w:t>
                              </w:r>
                              <w:r>
                                <w:rPr>
                                  <w:rFonts w:ascii="Trebuchet MS"/>
                                  <w:color w:val="231F20"/>
                                  <w:sz w:val="20"/>
                                </w:rPr>
                                <w:t>ế</w:t>
                              </w:r>
                              <w:r>
                                <w:rPr>
                                  <w:rFonts w:ascii="Trebuchet MS"/>
                                  <w:color w:val="231F20"/>
                                  <w:sz w:val="20"/>
                                </w:rPr>
                                <w:t>t:</w:t>
                              </w:r>
                            </w:p>
                            <w:p w14:paraId="733CD034" w14:textId="77777777" w:rsidR="008C0CC0" w:rsidRDefault="008C0CC0" w:rsidP="008C0CC0">
                              <w:pPr>
                                <w:spacing w:before="122"/>
                                <w:ind w:left="354"/>
                                <w:rPr>
                                  <w:rFonts w:ascii="Trebuchet MS" w:hAnsi="Trebuchet MS"/>
                                  <w:sz w:val="20"/>
                                </w:rPr>
                              </w:pPr>
                              <w:r>
                                <w:rPr>
                                  <w:rFonts w:ascii="Trebuchet MS" w:hAnsi="Trebuchet MS"/>
                                  <w:color w:val="231F20"/>
                                  <w:sz w:val="20"/>
                                </w:rPr>
                                <w:t>GROUP BY column1 [, column2, …] WITH ROLLUP</w:t>
                              </w:r>
                            </w:p>
                            <w:p w14:paraId="7F0C4822" w14:textId="77777777" w:rsidR="008C0CC0" w:rsidRDefault="008C0CC0" w:rsidP="008C0CC0">
                              <w:pPr>
                                <w:spacing w:before="128" w:line="247" w:lineRule="auto"/>
                                <w:ind w:left="353" w:right="2426" w:firstLine="1"/>
                                <w:rPr>
                                  <w:rFonts w:ascii="Trebuchet MS"/>
                                  <w:color w:val="231F20"/>
                                  <w:w w:val="95"/>
                                  <w:sz w:val="20"/>
                                </w:rPr>
                              </w:pPr>
                              <w:r>
                                <w:rPr>
                                  <w:rFonts w:ascii="Trebuchet MS"/>
                                  <w:color w:val="231F20"/>
                                  <w:w w:val="95"/>
                                  <w:sz w:val="20"/>
                                </w:rPr>
                                <w:t>Trong MySQL, n</w:t>
                              </w:r>
                              <w:r>
                                <w:rPr>
                                  <w:rFonts w:ascii="Trebuchet MS"/>
                                  <w:color w:val="231F20"/>
                                  <w:w w:val="95"/>
                                  <w:sz w:val="20"/>
                                </w:rPr>
                                <w:t>ế</w:t>
                              </w:r>
                              <w:r>
                                <w:rPr>
                                  <w:rFonts w:ascii="Trebuchet MS"/>
                                  <w:color w:val="231F20"/>
                                  <w:w w:val="95"/>
                                  <w:sz w:val="20"/>
                                </w:rPr>
                                <w:t>u t</w:t>
                              </w:r>
                              <w:r>
                                <w:rPr>
                                  <w:rFonts w:ascii="Trebuchet MS"/>
                                  <w:color w:val="231F20"/>
                                  <w:w w:val="95"/>
                                  <w:sz w:val="20"/>
                                </w:rPr>
                                <w:t>ù</w:t>
                              </w:r>
                              <w:r>
                                <w:rPr>
                                  <w:rFonts w:ascii="Trebuchet MS"/>
                                  <w:color w:val="231F20"/>
                                  <w:w w:val="95"/>
                                  <w:sz w:val="20"/>
                                </w:rPr>
                                <w:t>y ch</w:t>
                              </w:r>
                              <w:r>
                                <w:rPr>
                                  <w:rFonts w:ascii="Trebuchet MS"/>
                                  <w:color w:val="231F20"/>
                                  <w:w w:val="95"/>
                                  <w:sz w:val="20"/>
                                </w:rPr>
                                <w:t>ọ</w:t>
                              </w:r>
                              <w:r>
                                <w:rPr>
                                  <w:rFonts w:ascii="Trebuchet MS"/>
                                  <w:color w:val="231F20"/>
                                  <w:w w:val="95"/>
                                  <w:sz w:val="20"/>
                                </w:rPr>
                                <w:t xml:space="preserve">n ROLLUP </w:t>
                              </w:r>
                              <w:r>
                                <w:rPr>
                                  <w:rFonts w:ascii="Trebuchet MS"/>
                                  <w:color w:val="231F20"/>
                                  <w:w w:val="95"/>
                                  <w:sz w:val="20"/>
                                </w:rPr>
                                <w:t>đượ</w:t>
                              </w:r>
                              <w:r>
                                <w:rPr>
                                  <w:rFonts w:ascii="Trebuchet MS"/>
                                  <w:color w:val="231F20"/>
                                  <w:w w:val="95"/>
                                  <w:sz w:val="20"/>
                                </w:rPr>
                                <w:t>c ch</w:t>
                              </w:r>
                              <w:r>
                                <w:rPr>
                                  <w:rFonts w:ascii="Trebuchet MS"/>
                                  <w:color w:val="231F20"/>
                                  <w:w w:val="95"/>
                                  <w:sz w:val="20"/>
                                </w:rPr>
                                <w:t>ỉ</w:t>
                              </w:r>
                              <w:r>
                                <w:rPr>
                                  <w:rFonts w:ascii="Trebuchet MS"/>
                                  <w:color w:val="231F20"/>
                                  <w:w w:val="95"/>
                                  <w:sz w:val="20"/>
                                </w:rPr>
                                <w:t xml:space="preserve"> </w:t>
                              </w:r>
                              <w:r>
                                <w:rPr>
                                  <w:rFonts w:ascii="Trebuchet MS"/>
                                  <w:color w:val="231F20"/>
                                  <w:w w:val="95"/>
                                  <w:sz w:val="20"/>
                                </w:rPr>
                                <w:t>đị</w:t>
                              </w:r>
                              <w:r>
                                <w:rPr>
                                  <w:rFonts w:ascii="Trebuchet MS"/>
                                  <w:color w:val="231F20"/>
                                  <w:w w:val="95"/>
                                  <w:sz w:val="20"/>
                                </w:rPr>
                                <w:t>nh, th</w:t>
                              </w:r>
                              <w:r>
                                <w:rPr>
                                  <w:rFonts w:ascii="Trebuchet MS"/>
                                  <w:color w:val="231F20"/>
                                  <w:w w:val="95"/>
                                  <w:sz w:val="20"/>
                                </w:rPr>
                                <w:t>ì</w:t>
                              </w:r>
                              <w:r>
                                <w:rPr>
                                  <w:rFonts w:ascii="Trebuchet MS"/>
                                  <w:color w:val="231F20"/>
                                  <w:w w:val="95"/>
                                  <w:sz w:val="20"/>
                                </w:rPr>
                                <w:t xml:space="preserve"> m</w:t>
                              </w:r>
                              <w:r>
                                <w:rPr>
                                  <w:rFonts w:ascii="Trebuchet MS"/>
                                  <w:color w:val="231F20"/>
                                  <w:w w:val="95"/>
                                  <w:sz w:val="20"/>
                                </w:rPr>
                                <w:t>ệ</w:t>
                              </w:r>
                              <w:r>
                                <w:rPr>
                                  <w:rFonts w:ascii="Trebuchet MS"/>
                                  <w:color w:val="231F20"/>
                                  <w:w w:val="95"/>
                                  <w:sz w:val="20"/>
                                </w:rPr>
                                <w:t xml:space="preserve">nh </w:t>
                              </w:r>
                              <w:r>
                                <w:rPr>
                                  <w:rFonts w:ascii="Trebuchet MS"/>
                                  <w:color w:val="231F20"/>
                                  <w:w w:val="95"/>
                                  <w:sz w:val="20"/>
                                </w:rPr>
                                <w:t>đề</w:t>
                              </w:r>
                              <w:r>
                                <w:rPr>
                                  <w:rFonts w:ascii="Trebuchet MS"/>
                                  <w:color w:val="231F20"/>
                                  <w:w w:val="95"/>
                                  <w:sz w:val="20"/>
                                </w:rPr>
                                <w:t xml:space="preserve"> ORDER BY kh</w:t>
                              </w:r>
                              <w:r>
                                <w:rPr>
                                  <w:rFonts w:ascii="Trebuchet MS"/>
                                  <w:color w:val="231F20"/>
                                  <w:w w:val="95"/>
                                  <w:sz w:val="20"/>
                                </w:rPr>
                                <w:t>ô</w:t>
                              </w:r>
                              <w:r>
                                <w:rPr>
                                  <w:rFonts w:ascii="Trebuchet MS"/>
                                  <w:color w:val="231F20"/>
                                  <w:w w:val="95"/>
                                  <w:sz w:val="20"/>
                                </w:rPr>
                                <w:t xml:space="preserve">ng </w:t>
                              </w:r>
                              <w:r>
                                <w:rPr>
                                  <w:rFonts w:ascii="Trebuchet MS"/>
                                  <w:color w:val="231F20"/>
                                  <w:w w:val="95"/>
                                  <w:sz w:val="20"/>
                                </w:rPr>
                                <w:t>đượ</w:t>
                              </w:r>
                              <w:r>
                                <w:rPr>
                                  <w:rFonts w:ascii="Trebuchet MS"/>
                                  <w:color w:val="231F20"/>
                                  <w:w w:val="95"/>
                                  <w:sz w:val="20"/>
                                </w:rPr>
                                <w:t>c ph</w:t>
                              </w:r>
                              <w:r>
                                <w:rPr>
                                  <w:rFonts w:ascii="Trebuchet MS"/>
                                  <w:color w:val="231F20"/>
                                  <w:w w:val="95"/>
                                  <w:sz w:val="20"/>
                                </w:rPr>
                                <w:t>é</w:t>
                              </w:r>
                              <w:r>
                                <w:rPr>
                                  <w:rFonts w:ascii="Trebuchet MS"/>
                                  <w:color w:val="231F20"/>
                                  <w:w w:val="95"/>
                                  <w:sz w:val="20"/>
                                </w:rPr>
                                <w:t>p. Access kh</w:t>
                              </w:r>
                              <w:r>
                                <w:rPr>
                                  <w:rFonts w:ascii="Trebuchet MS"/>
                                  <w:color w:val="231F20"/>
                                  <w:w w:val="95"/>
                                  <w:sz w:val="20"/>
                                </w:rPr>
                                <w:t>ô</w:t>
                              </w:r>
                              <w:r>
                                <w:rPr>
                                  <w:rFonts w:ascii="Trebuchet MS"/>
                                  <w:color w:val="231F20"/>
                                  <w:w w:val="95"/>
                                  <w:sz w:val="20"/>
                                </w:rPr>
                                <w:t>ng h</w:t>
                              </w:r>
                              <w:r>
                                <w:rPr>
                                  <w:rFonts w:ascii="Trebuchet MS"/>
                                  <w:color w:val="231F20"/>
                                  <w:w w:val="95"/>
                                  <w:sz w:val="20"/>
                                </w:rPr>
                                <w:t>ỗ</w:t>
                              </w:r>
                              <w:r>
                                <w:rPr>
                                  <w:rFonts w:ascii="Trebuchet MS"/>
                                  <w:color w:val="231F20"/>
                                  <w:w w:val="95"/>
                                  <w:sz w:val="20"/>
                                </w:rPr>
                                <w:t xml:space="preserve"> tr</w:t>
                              </w:r>
                              <w:r>
                                <w:rPr>
                                  <w:rFonts w:ascii="Trebuchet MS"/>
                                  <w:color w:val="231F20"/>
                                  <w:w w:val="95"/>
                                  <w:sz w:val="20"/>
                                </w:rPr>
                                <w:t>ợ</w:t>
                              </w:r>
                              <w:r>
                                <w:rPr>
                                  <w:rFonts w:ascii="Trebuchet MS"/>
                                  <w:color w:val="231F20"/>
                                  <w:w w:val="95"/>
                                  <w:sz w:val="20"/>
                                </w:rPr>
                                <w:t xml:space="preserve"> ti</w:t>
                              </w:r>
                              <w:r>
                                <w:rPr>
                                  <w:rFonts w:ascii="Trebuchet MS"/>
                                  <w:color w:val="231F20"/>
                                  <w:w w:val="95"/>
                                  <w:sz w:val="20"/>
                                </w:rPr>
                                <w:t>ệ</w:t>
                              </w:r>
                              <w:r>
                                <w:rPr>
                                  <w:rFonts w:ascii="Trebuchet MS"/>
                                  <w:color w:val="231F20"/>
                                  <w:w w:val="95"/>
                                  <w:sz w:val="20"/>
                                </w:rPr>
                                <w:t xml:space="preserve">n </w:t>
                              </w:r>
                              <w:r>
                                <w:rPr>
                                  <w:rFonts w:ascii="Trebuchet MS"/>
                                  <w:color w:val="231F20"/>
                                  <w:w w:val="95"/>
                                  <w:sz w:val="20"/>
                                </w:rPr>
                                <w:t>í</w:t>
                              </w:r>
                              <w:r>
                                <w:rPr>
                                  <w:rFonts w:ascii="Trebuchet MS"/>
                                  <w:color w:val="231F20"/>
                                  <w:w w:val="95"/>
                                  <w:sz w:val="20"/>
                                </w:rPr>
                                <w:t>ch ROLLUP.</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5E8F4AA4" id="Group 274" o:spid="_x0000_s1147" style="position:absolute;margin-left:98.9pt;margin-top:11.9pt;width:510.1pt;height:119.55pt;z-index:-251696640;mso-position-horizontal-relative:page" coordorigin="1979,238" coordsize="10202,239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">
                <v:rect id="Rectangle 870" o:spid="_x0000_s1148" style="position:absolute;left:2100;top:354;width:10080;height:22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" fillcolor="#c6d2dc" stroked="f"/>
                <v:shape id="Picture 871" o:spid="_x0000_s1149" type="#_x0000_t75" style="position:absolute;left:1978;top:238;width:828;height:82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">
                  <v:imagedata r:id="rId91" o:title=""/>
                </v:shape>
                <v:shape id="Freeform 872" o:spid="_x0000_s1150" style="position:absolute;left:2193;top:404;width:383;height:478;visibility:visible;mso-wrap-style:square;v-text-anchor:top" coordsize="383,4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" path="m342,l40,,17,1,5,5,1,17,,40,,438r1,23l5,473r12,4l40,478r302,l365,477r12,-4l382,461r,-23l382,40r,-23l377,5,365,1,342,xe" fillcolor="#2c6682" stroked="f">
                  <v:path arrowok="t" o:connecttype="custom" o:connectlocs="342,404;40,404;17,405;5,409;1,421;0,444;0,842;1,865;5,877;17,881;40,882;342,882;365,881;377,877;382,865;382,842;382,444;382,421;377,409;365,405;342,404" o:connectangles="0,0,0,0,0,0,0,0,0,0,0,0,0,0,0,0,0,0,0,0,0"/>
                </v:shape>
                <v:shape id="Picture 873" o:spid="_x0000_s1151" type="#_x0000_t75" style="position:absolute;left:2236;top:448;width:418;height:51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">
                  <v:imagedata r:id="rId92" o:title=""/>
                </v:shape>
                <v:shape id="Text Box 874" o:spid="_x0000_s1152" type="#_x0000_t202" style="position:absolute;left:1978;top:238;width:10202;height:23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" filled="f" stroked="f">
                  <v:textbox inset="0,0,0,0">
                    <w:txbxContent>
                      <w:p w14:paraId="10C1C52D" w14:textId="77777777" w:rsidR="008C0CC0" w:rsidRDefault="008C0CC0" w:rsidP="008C0CC0">
                        <w:pPr>
                          <w:spacing w:before="151" w:line="404" w:lineRule="exact"/>
                          <w:ind w:left="954"/>
                          <w:rPr>
                            <w:rFonts w:ascii="Trebuchet MS"/>
                            <w:sz w:val="36"/>
                          </w:rPr>
                        </w:pPr>
                        <w:r>
                          <w:rPr>
                            <w:rFonts w:ascii="Trebuchet MS"/>
                            <w:color w:val="2C6682"/>
                            <w:sz w:val="36"/>
                          </w:rPr>
                          <w:t>Ghi ch</w:t>
                        </w:r>
                        <w:r>
                          <w:rPr>
                            <w:rFonts w:ascii="Trebuchet MS"/>
                            <w:color w:val="2C6682"/>
                            <w:sz w:val="36"/>
                          </w:rPr>
                          <w:t>ú</w:t>
                        </w:r>
                      </w:p>
                      <w:p w14:paraId="74B616FA" w14:textId="77777777" w:rsidR="008C0CC0" w:rsidRDefault="008C0CC0" w:rsidP="008C0CC0">
                        <w:pPr>
                          <w:spacing w:before="7" w:line="247" w:lineRule="auto"/>
                          <w:ind w:left="354" w:right="2412" w:firstLine="593"/>
                          <w:rPr>
                            <w:rFonts w:ascii="Trebuchet MS"/>
                            <w:color w:val="231F20"/>
                            <w:sz w:val="20"/>
                          </w:rPr>
                        </w:pPr>
                        <w:r>
                          <w:rPr>
                            <w:rFonts w:ascii="Trebuchet MS"/>
                            <w:color w:val="231F20"/>
                            <w:sz w:val="20"/>
                          </w:rPr>
                          <w:t>MS SQL Server v</w:t>
                        </w:r>
                        <w:r>
                          <w:rPr>
                            <w:rFonts w:ascii="Trebuchet MS"/>
                            <w:color w:val="231F20"/>
                            <w:sz w:val="20"/>
                          </w:rPr>
                          <w:t>à</w:t>
                        </w:r>
                        <w:r>
                          <w:rPr>
                            <w:rFonts w:ascii="Trebuchet MS"/>
                            <w:color w:val="231F20"/>
                            <w:sz w:val="20"/>
                          </w:rPr>
                          <w:t xml:space="preserve"> MySQL </w:t>
                        </w:r>
                        <w:r>
                          <w:rPr>
                            <w:rFonts w:ascii="Trebuchet MS"/>
                            <w:color w:val="231F20"/>
                            <w:sz w:val="20"/>
                          </w:rPr>
                          <w:t>đề</w:t>
                        </w:r>
                        <w:r>
                          <w:rPr>
                            <w:rFonts w:ascii="Trebuchet MS"/>
                            <w:color w:val="231F20"/>
                            <w:sz w:val="20"/>
                          </w:rPr>
                          <w:t>u h</w:t>
                        </w:r>
                        <w:r>
                          <w:rPr>
                            <w:rFonts w:ascii="Trebuchet MS"/>
                            <w:color w:val="231F20"/>
                            <w:sz w:val="20"/>
                          </w:rPr>
                          <w:t>ỗ</w:t>
                        </w:r>
                        <w:r>
                          <w:rPr>
                            <w:rFonts w:ascii="Trebuchet MS"/>
                            <w:color w:val="231F20"/>
                            <w:sz w:val="20"/>
                          </w:rPr>
                          <w:t xml:space="preserve"> tr</w:t>
                        </w:r>
                        <w:r>
                          <w:rPr>
                            <w:rFonts w:ascii="Trebuchet MS"/>
                            <w:color w:val="231F20"/>
                            <w:sz w:val="20"/>
                          </w:rPr>
                          <w:t>ợ</w:t>
                        </w:r>
                        <w:r>
                          <w:rPr>
                            <w:rFonts w:ascii="Trebuchet MS"/>
                            <w:color w:val="231F20"/>
                            <w:sz w:val="20"/>
                          </w:rPr>
                          <w:t xml:space="preserve"> ch</w:t>
                        </w:r>
                        <w:r>
                          <w:rPr>
                            <w:rFonts w:ascii="Trebuchet MS"/>
                            <w:color w:val="231F20"/>
                            <w:sz w:val="20"/>
                          </w:rPr>
                          <w:t>ứ</w:t>
                        </w:r>
                        <w:r>
                          <w:rPr>
                            <w:rFonts w:ascii="Trebuchet MS"/>
                            <w:color w:val="231F20"/>
                            <w:sz w:val="20"/>
                          </w:rPr>
                          <w:t>c n</w:t>
                        </w:r>
                        <w:r>
                          <w:rPr>
                            <w:rFonts w:ascii="Trebuchet MS"/>
                            <w:color w:val="231F20"/>
                            <w:sz w:val="20"/>
                          </w:rPr>
                          <w:t>ă</w:t>
                        </w:r>
                        <w:r>
                          <w:rPr>
                            <w:rFonts w:ascii="Trebuchet MS"/>
                            <w:color w:val="231F20"/>
                            <w:sz w:val="20"/>
                          </w:rPr>
                          <w:t>ng ROLLUP. Kh</w:t>
                        </w:r>
                        <w:r>
                          <w:rPr>
                            <w:rFonts w:ascii="Trebuchet MS"/>
                            <w:color w:val="231F20"/>
                            <w:sz w:val="20"/>
                          </w:rPr>
                          <w:t>á</w:t>
                        </w:r>
                        <w:r>
                          <w:rPr>
                            <w:rFonts w:ascii="Trebuchet MS"/>
                            <w:color w:val="231F20"/>
                            <w:sz w:val="20"/>
                          </w:rPr>
                          <w:t>c h</w:t>
                        </w:r>
                        <w:r>
                          <w:rPr>
                            <w:rFonts w:ascii="Trebuchet MS"/>
                            <w:color w:val="231F20"/>
                            <w:sz w:val="20"/>
                          </w:rPr>
                          <w:t>ơ</w:t>
                        </w:r>
                        <w:r>
                          <w:rPr>
                            <w:rFonts w:ascii="Trebuchet MS"/>
                            <w:color w:val="231F20"/>
                            <w:sz w:val="20"/>
                          </w:rPr>
                          <w:t>n</w:t>
                        </w:r>
                      </w:p>
                      <w:p w14:paraId="089C678A" w14:textId="77777777" w:rsidR="008C0CC0" w:rsidRDefault="008C0CC0" w:rsidP="008C0CC0">
                        <w:pPr>
                          <w:spacing w:before="7" w:line="247" w:lineRule="auto"/>
                          <w:ind w:left="354" w:right="2412" w:firstLine="593"/>
                          <w:rPr>
                            <w:rFonts w:ascii="Trebuchet MS"/>
                            <w:color w:val="231F20"/>
                            <w:sz w:val="20"/>
                          </w:rPr>
                        </w:pPr>
                        <w:r>
                          <w:rPr>
                            <w:rFonts w:ascii="Trebuchet MS"/>
                            <w:color w:val="231F20"/>
                            <w:sz w:val="20"/>
                          </w:rPr>
                          <w:t>GROUP BY, c</w:t>
                        </w:r>
                        <w:r>
                          <w:rPr>
                            <w:rFonts w:ascii="Trebuchet MS"/>
                            <w:color w:val="231F20"/>
                            <w:sz w:val="20"/>
                          </w:rPr>
                          <w:t>ú</w:t>
                        </w:r>
                        <w:r>
                          <w:rPr>
                            <w:rFonts w:ascii="Trebuchet MS"/>
                            <w:color w:val="231F20"/>
                            <w:sz w:val="20"/>
                          </w:rPr>
                          <w:t xml:space="preserve"> ph</w:t>
                        </w:r>
                        <w:r>
                          <w:rPr>
                            <w:rFonts w:ascii="Trebuchet MS"/>
                            <w:color w:val="231F20"/>
                            <w:sz w:val="20"/>
                          </w:rPr>
                          <w:t>á</w:t>
                        </w:r>
                        <w:r>
                          <w:rPr>
                            <w:rFonts w:ascii="Trebuchet MS"/>
                            <w:color w:val="231F20"/>
                            <w:sz w:val="20"/>
                          </w:rPr>
                          <w:t>p t</w:t>
                        </w:r>
                        <w:r>
                          <w:rPr>
                            <w:rFonts w:ascii="Trebuchet MS"/>
                            <w:color w:val="231F20"/>
                            <w:sz w:val="20"/>
                          </w:rPr>
                          <w:t>ươ</w:t>
                        </w:r>
                        <w:r>
                          <w:rPr>
                            <w:rFonts w:ascii="Trebuchet MS"/>
                            <w:color w:val="231F20"/>
                            <w:sz w:val="20"/>
                          </w:rPr>
                          <w:t>ng t</w:t>
                        </w:r>
                        <w:r>
                          <w:rPr>
                            <w:rFonts w:ascii="Trebuchet MS"/>
                            <w:color w:val="231F20"/>
                            <w:sz w:val="20"/>
                          </w:rPr>
                          <w:t>ự</w:t>
                        </w:r>
                        <w:r>
                          <w:rPr>
                            <w:rFonts w:ascii="Trebuchet MS"/>
                            <w:color w:val="231F20"/>
                            <w:sz w:val="20"/>
                          </w:rPr>
                          <w:t xml:space="preserve"> </w:t>
                        </w:r>
                        <w:r>
                          <w:rPr>
                            <w:rFonts w:ascii="Trebuchet MS"/>
                            <w:color w:val="231F20"/>
                            <w:sz w:val="20"/>
                          </w:rPr>
                          <w:t>đượ</w:t>
                        </w:r>
                        <w:r>
                          <w:rPr>
                            <w:rFonts w:ascii="Trebuchet MS"/>
                            <w:color w:val="231F20"/>
                            <w:sz w:val="20"/>
                          </w:rPr>
                          <w:t>c s</w:t>
                        </w:r>
                        <w:r>
                          <w:rPr>
                            <w:rFonts w:ascii="Trebuchet MS"/>
                            <w:color w:val="231F20"/>
                            <w:sz w:val="20"/>
                          </w:rPr>
                          <w:t>ử</w:t>
                        </w:r>
                        <w:r>
                          <w:rPr>
                            <w:rFonts w:ascii="Trebuchet MS"/>
                            <w:color w:val="231F20"/>
                            <w:sz w:val="20"/>
                          </w:rPr>
                          <w:t xml:space="preserve"> d</w:t>
                        </w:r>
                        <w:r>
                          <w:rPr>
                            <w:rFonts w:ascii="Trebuchet MS"/>
                            <w:color w:val="231F20"/>
                            <w:sz w:val="20"/>
                          </w:rPr>
                          <w:t>ụ</w:t>
                        </w:r>
                        <w:r>
                          <w:rPr>
                            <w:rFonts w:ascii="Trebuchet MS"/>
                            <w:color w:val="231F20"/>
                            <w:sz w:val="20"/>
                          </w:rPr>
                          <w:t xml:space="preserve">ng </w:t>
                        </w:r>
                        <w:r>
                          <w:rPr>
                            <w:rFonts w:ascii="Trebuchet MS"/>
                            <w:color w:val="231F20"/>
                            <w:sz w:val="20"/>
                          </w:rPr>
                          <w:t>để</w:t>
                        </w:r>
                        <w:r>
                          <w:rPr>
                            <w:rFonts w:ascii="Trebuchet MS"/>
                            <w:color w:val="231F20"/>
                            <w:sz w:val="20"/>
                          </w:rPr>
                          <w:t xml:space="preserve"> l</w:t>
                        </w:r>
                        <w:r>
                          <w:rPr>
                            <w:rFonts w:ascii="Trebuchet MS"/>
                            <w:color w:val="231F20"/>
                            <w:sz w:val="20"/>
                          </w:rPr>
                          <w:t>à</w:t>
                        </w:r>
                        <w:r>
                          <w:rPr>
                            <w:rFonts w:ascii="Trebuchet MS"/>
                            <w:color w:val="231F20"/>
                            <w:sz w:val="20"/>
                          </w:rPr>
                          <w:t>m vi</w:t>
                        </w:r>
                        <w:r>
                          <w:rPr>
                            <w:rFonts w:ascii="Trebuchet MS"/>
                            <w:color w:val="231F20"/>
                            <w:sz w:val="20"/>
                          </w:rPr>
                          <w:t>ệ</w:t>
                        </w:r>
                        <w:r>
                          <w:rPr>
                            <w:rFonts w:ascii="Trebuchet MS"/>
                            <w:color w:val="231F20"/>
                            <w:sz w:val="20"/>
                          </w:rPr>
                          <w:t>c v</w:t>
                        </w:r>
                        <w:r>
                          <w:rPr>
                            <w:rFonts w:ascii="Trebuchet MS"/>
                            <w:color w:val="231F20"/>
                            <w:sz w:val="20"/>
                          </w:rPr>
                          <w:t>ớ</w:t>
                        </w:r>
                        <w:r>
                          <w:rPr>
                            <w:rFonts w:ascii="Trebuchet MS"/>
                            <w:color w:val="231F20"/>
                            <w:sz w:val="20"/>
                          </w:rPr>
                          <w:t>i c</w:t>
                        </w:r>
                        <w:r>
                          <w:rPr>
                            <w:rFonts w:ascii="Trebuchet MS"/>
                            <w:color w:val="231F20"/>
                            <w:sz w:val="20"/>
                          </w:rPr>
                          <w:t>á</w:t>
                        </w:r>
                        <w:r>
                          <w:rPr>
                            <w:rFonts w:ascii="Trebuchet MS"/>
                            <w:color w:val="231F20"/>
                            <w:sz w:val="20"/>
                          </w:rPr>
                          <w:t>c h</w:t>
                        </w:r>
                        <w:r>
                          <w:rPr>
                            <w:rFonts w:ascii="Trebuchet MS"/>
                            <w:color w:val="231F20"/>
                            <w:sz w:val="20"/>
                          </w:rPr>
                          <w:t>à</w:t>
                        </w:r>
                        <w:r>
                          <w:rPr>
                            <w:rFonts w:ascii="Trebuchet MS"/>
                            <w:color w:val="231F20"/>
                            <w:sz w:val="20"/>
                          </w:rPr>
                          <w:t>m t</w:t>
                        </w:r>
                        <w:r>
                          <w:rPr>
                            <w:rFonts w:ascii="Trebuchet MS"/>
                            <w:color w:val="231F20"/>
                            <w:sz w:val="20"/>
                          </w:rPr>
                          <w:t>ổ</w:t>
                        </w:r>
                        <w:r>
                          <w:rPr>
                            <w:rFonts w:ascii="Trebuchet MS"/>
                            <w:color w:val="231F20"/>
                            <w:sz w:val="20"/>
                          </w:rPr>
                          <w:t>ng h</w:t>
                        </w:r>
                        <w:r>
                          <w:rPr>
                            <w:rFonts w:ascii="Trebuchet MS"/>
                            <w:color w:val="231F20"/>
                            <w:sz w:val="20"/>
                          </w:rPr>
                          <w:t>ợ</w:t>
                        </w:r>
                        <w:r>
                          <w:rPr>
                            <w:rFonts w:ascii="Trebuchet MS"/>
                            <w:color w:val="231F20"/>
                            <w:sz w:val="20"/>
                          </w:rPr>
                          <w:t>p trong c</w:t>
                        </w:r>
                        <w:r>
                          <w:rPr>
                            <w:rFonts w:ascii="Trebuchet MS"/>
                            <w:color w:val="231F20"/>
                            <w:sz w:val="20"/>
                          </w:rPr>
                          <w:t>á</w:t>
                        </w:r>
                        <w:r>
                          <w:rPr>
                            <w:rFonts w:ascii="Trebuchet MS"/>
                            <w:color w:val="231F20"/>
                            <w:sz w:val="20"/>
                          </w:rPr>
                          <w:t>c DBMS</w:t>
                        </w:r>
                        <w:r>
                          <w:rPr>
                            <w:rFonts w:ascii="Trebuchet MS"/>
                            <w:color w:val="231F20"/>
                            <w:sz w:val="20"/>
                            <w:lang w:val="vi-VN"/>
                          </w:rPr>
                          <w:t>s</w:t>
                        </w:r>
                        <w:r>
                          <w:rPr>
                            <w:rFonts w:ascii="Trebuchet MS"/>
                            <w:color w:val="231F20"/>
                            <w:sz w:val="20"/>
                          </w:rPr>
                          <w:t xml:space="preserve"> n</w:t>
                        </w:r>
                        <w:r>
                          <w:rPr>
                            <w:rFonts w:ascii="Trebuchet MS"/>
                            <w:color w:val="231F20"/>
                            <w:sz w:val="20"/>
                          </w:rPr>
                          <w:t>à</w:t>
                        </w:r>
                        <w:r>
                          <w:rPr>
                            <w:rFonts w:ascii="Trebuchet MS"/>
                            <w:color w:val="231F20"/>
                            <w:sz w:val="20"/>
                          </w:rPr>
                          <w:t>y s</w:t>
                        </w:r>
                        <w:r>
                          <w:rPr>
                            <w:rFonts w:ascii="Trebuchet MS"/>
                            <w:color w:val="231F20"/>
                            <w:sz w:val="20"/>
                          </w:rPr>
                          <w:t>ẽ</w:t>
                        </w:r>
                        <w:r>
                          <w:rPr>
                            <w:rFonts w:ascii="Trebuchet MS"/>
                            <w:color w:val="231F20"/>
                            <w:sz w:val="20"/>
                          </w:rPr>
                          <w:t xml:space="preserve"> </w:t>
                        </w:r>
                        <w:r>
                          <w:rPr>
                            <w:rFonts w:ascii="Trebuchet MS"/>
                            <w:color w:val="231F20"/>
                            <w:sz w:val="20"/>
                          </w:rPr>
                          <w:t>đượ</w:t>
                        </w:r>
                        <w:r>
                          <w:rPr>
                            <w:rFonts w:ascii="Trebuchet MS"/>
                            <w:color w:val="231F20"/>
                            <w:sz w:val="20"/>
                          </w:rPr>
                          <w:t xml:space="preserve">c </w:t>
                        </w:r>
                        <w:r>
                          <w:rPr>
                            <w:rFonts w:ascii="Trebuchet MS"/>
                            <w:color w:val="231F20"/>
                            <w:sz w:val="20"/>
                          </w:rPr>
                          <w:t>á</w:t>
                        </w:r>
                        <w:r>
                          <w:rPr>
                            <w:rFonts w:ascii="Trebuchet MS"/>
                            <w:color w:val="231F20"/>
                            <w:sz w:val="20"/>
                          </w:rPr>
                          <w:t>p d</w:t>
                        </w:r>
                        <w:r>
                          <w:rPr>
                            <w:rFonts w:ascii="Trebuchet MS"/>
                            <w:color w:val="231F20"/>
                            <w:sz w:val="20"/>
                          </w:rPr>
                          <w:t>ụ</w:t>
                        </w:r>
                        <w:r>
                          <w:rPr>
                            <w:rFonts w:ascii="Trebuchet MS"/>
                            <w:color w:val="231F20"/>
                            <w:sz w:val="20"/>
                          </w:rPr>
                          <w:t>ng. M</w:t>
                        </w:r>
                        <w:r>
                          <w:rPr>
                            <w:rFonts w:ascii="Trebuchet MS"/>
                            <w:color w:val="231F20"/>
                            <w:sz w:val="20"/>
                          </w:rPr>
                          <w:t>ệ</w:t>
                        </w:r>
                        <w:r>
                          <w:rPr>
                            <w:rFonts w:ascii="Trebuchet MS"/>
                            <w:color w:val="231F20"/>
                            <w:sz w:val="20"/>
                          </w:rPr>
                          <w:t xml:space="preserve">nh </w:t>
                        </w:r>
                        <w:r>
                          <w:rPr>
                            <w:rFonts w:ascii="Trebuchet MS"/>
                            <w:color w:val="231F20"/>
                            <w:sz w:val="20"/>
                          </w:rPr>
                          <w:t>đề</w:t>
                        </w:r>
                        <w:r>
                          <w:rPr>
                            <w:rFonts w:ascii="Trebuchet MS"/>
                            <w:color w:val="231F20"/>
                            <w:sz w:val="20"/>
                          </w:rPr>
                          <w:t xml:space="preserve"> GROUP BY </w:t>
                        </w:r>
                        <w:r>
                          <w:rPr>
                            <w:rFonts w:ascii="Trebuchet MS"/>
                            <w:color w:val="231F20"/>
                            <w:sz w:val="20"/>
                          </w:rPr>
                          <w:t>đượ</w:t>
                        </w:r>
                        <w:r>
                          <w:rPr>
                            <w:rFonts w:ascii="Trebuchet MS"/>
                            <w:color w:val="231F20"/>
                            <w:sz w:val="20"/>
                          </w:rPr>
                          <w:t>c vi</w:t>
                        </w:r>
                        <w:r>
                          <w:rPr>
                            <w:rFonts w:ascii="Trebuchet MS"/>
                            <w:color w:val="231F20"/>
                            <w:sz w:val="20"/>
                          </w:rPr>
                          <w:t>ế</w:t>
                        </w:r>
                        <w:r>
                          <w:rPr>
                            <w:rFonts w:ascii="Trebuchet MS"/>
                            <w:color w:val="231F20"/>
                            <w:sz w:val="20"/>
                          </w:rPr>
                          <w:t>t:</w:t>
                        </w:r>
                      </w:p>
                      <w:p w14:paraId="733CD034" w14:textId="77777777" w:rsidR="008C0CC0" w:rsidRDefault="008C0CC0" w:rsidP="008C0CC0">
                        <w:pPr>
                          <w:spacing w:before="122"/>
                          <w:ind w:left="354"/>
                          <w:rPr>
                            <w:rFonts w:ascii="Trebuchet MS" w:hAnsi="Trebuchet MS"/>
                            <w:sz w:val="20"/>
                          </w:rPr>
                        </w:pPr>
                        <w:r>
                          <w:rPr>
                            <w:rFonts w:ascii="Trebuchet MS" w:hAnsi="Trebuchet MS"/>
                            <w:color w:val="231F20"/>
                            <w:sz w:val="20"/>
                          </w:rPr>
                          <w:t>GROUP BY column1 [, column2, …] WITH ROLLUP</w:t>
                        </w:r>
                      </w:p>
                      <w:p w14:paraId="7F0C4822" w14:textId="77777777" w:rsidR="008C0CC0" w:rsidRDefault="008C0CC0" w:rsidP="008C0CC0">
                        <w:pPr>
                          <w:spacing w:before="128" w:line="247" w:lineRule="auto"/>
                          <w:ind w:left="353" w:right="2426" w:firstLine="1"/>
                          <w:rPr>
                            <w:rFonts w:ascii="Trebuchet MS"/>
                            <w:color w:val="231F20"/>
                            <w:w w:val="95"/>
                            <w:sz w:val="20"/>
                          </w:rPr>
                        </w:pPr>
                        <w:r>
                          <w:rPr>
                            <w:rFonts w:ascii="Trebuchet MS"/>
                            <w:color w:val="231F20"/>
                            <w:w w:val="95"/>
                            <w:sz w:val="20"/>
                          </w:rPr>
                          <w:t>Trong MySQL, n</w:t>
                        </w:r>
                        <w:r>
                          <w:rPr>
                            <w:rFonts w:ascii="Trebuchet MS"/>
                            <w:color w:val="231F20"/>
                            <w:w w:val="95"/>
                            <w:sz w:val="20"/>
                          </w:rPr>
                          <w:t>ế</w:t>
                        </w:r>
                        <w:r>
                          <w:rPr>
                            <w:rFonts w:ascii="Trebuchet MS"/>
                            <w:color w:val="231F20"/>
                            <w:w w:val="95"/>
                            <w:sz w:val="20"/>
                          </w:rPr>
                          <w:t>u t</w:t>
                        </w:r>
                        <w:r>
                          <w:rPr>
                            <w:rFonts w:ascii="Trebuchet MS"/>
                            <w:color w:val="231F20"/>
                            <w:w w:val="95"/>
                            <w:sz w:val="20"/>
                          </w:rPr>
                          <w:t>ù</w:t>
                        </w:r>
                        <w:r>
                          <w:rPr>
                            <w:rFonts w:ascii="Trebuchet MS"/>
                            <w:color w:val="231F20"/>
                            <w:w w:val="95"/>
                            <w:sz w:val="20"/>
                          </w:rPr>
                          <w:t>y ch</w:t>
                        </w:r>
                        <w:r>
                          <w:rPr>
                            <w:rFonts w:ascii="Trebuchet MS"/>
                            <w:color w:val="231F20"/>
                            <w:w w:val="95"/>
                            <w:sz w:val="20"/>
                          </w:rPr>
                          <w:t>ọ</w:t>
                        </w:r>
                        <w:r>
                          <w:rPr>
                            <w:rFonts w:ascii="Trebuchet MS"/>
                            <w:color w:val="231F20"/>
                            <w:w w:val="95"/>
                            <w:sz w:val="20"/>
                          </w:rPr>
                          <w:t xml:space="preserve">n ROLLUP </w:t>
                        </w:r>
                        <w:r>
                          <w:rPr>
                            <w:rFonts w:ascii="Trebuchet MS"/>
                            <w:color w:val="231F20"/>
                            <w:w w:val="95"/>
                            <w:sz w:val="20"/>
                          </w:rPr>
                          <w:t>đượ</w:t>
                        </w:r>
                        <w:r>
                          <w:rPr>
                            <w:rFonts w:ascii="Trebuchet MS"/>
                            <w:color w:val="231F20"/>
                            <w:w w:val="95"/>
                            <w:sz w:val="20"/>
                          </w:rPr>
                          <w:t>c ch</w:t>
                        </w:r>
                        <w:r>
                          <w:rPr>
                            <w:rFonts w:ascii="Trebuchet MS"/>
                            <w:color w:val="231F20"/>
                            <w:w w:val="95"/>
                            <w:sz w:val="20"/>
                          </w:rPr>
                          <w:t>ỉ</w:t>
                        </w:r>
                        <w:r>
                          <w:rPr>
                            <w:rFonts w:ascii="Trebuchet MS"/>
                            <w:color w:val="231F20"/>
                            <w:w w:val="95"/>
                            <w:sz w:val="20"/>
                          </w:rPr>
                          <w:t xml:space="preserve"> </w:t>
                        </w:r>
                        <w:r>
                          <w:rPr>
                            <w:rFonts w:ascii="Trebuchet MS"/>
                            <w:color w:val="231F20"/>
                            <w:w w:val="95"/>
                            <w:sz w:val="20"/>
                          </w:rPr>
                          <w:t>đị</w:t>
                        </w:r>
                        <w:r>
                          <w:rPr>
                            <w:rFonts w:ascii="Trebuchet MS"/>
                            <w:color w:val="231F20"/>
                            <w:w w:val="95"/>
                            <w:sz w:val="20"/>
                          </w:rPr>
                          <w:t>nh, th</w:t>
                        </w:r>
                        <w:r>
                          <w:rPr>
                            <w:rFonts w:ascii="Trebuchet MS"/>
                            <w:color w:val="231F20"/>
                            <w:w w:val="95"/>
                            <w:sz w:val="20"/>
                          </w:rPr>
                          <w:t>ì</w:t>
                        </w:r>
                        <w:r>
                          <w:rPr>
                            <w:rFonts w:ascii="Trebuchet MS"/>
                            <w:color w:val="231F20"/>
                            <w:w w:val="95"/>
                            <w:sz w:val="20"/>
                          </w:rPr>
                          <w:t xml:space="preserve"> m</w:t>
                        </w:r>
                        <w:r>
                          <w:rPr>
                            <w:rFonts w:ascii="Trebuchet MS"/>
                            <w:color w:val="231F20"/>
                            <w:w w:val="95"/>
                            <w:sz w:val="20"/>
                          </w:rPr>
                          <w:t>ệ</w:t>
                        </w:r>
                        <w:r>
                          <w:rPr>
                            <w:rFonts w:ascii="Trebuchet MS"/>
                            <w:color w:val="231F20"/>
                            <w:w w:val="95"/>
                            <w:sz w:val="20"/>
                          </w:rPr>
                          <w:t xml:space="preserve">nh </w:t>
                        </w:r>
                        <w:r>
                          <w:rPr>
                            <w:rFonts w:ascii="Trebuchet MS"/>
                            <w:color w:val="231F20"/>
                            <w:w w:val="95"/>
                            <w:sz w:val="20"/>
                          </w:rPr>
                          <w:t>đề</w:t>
                        </w:r>
                        <w:r>
                          <w:rPr>
                            <w:rFonts w:ascii="Trebuchet MS"/>
                            <w:color w:val="231F20"/>
                            <w:w w:val="95"/>
                            <w:sz w:val="20"/>
                          </w:rPr>
                          <w:t xml:space="preserve"> ORDER BY kh</w:t>
                        </w:r>
                        <w:r>
                          <w:rPr>
                            <w:rFonts w:ascii="Trebuchet MS"/>
                            <w:color w:val="231F20"/>
                            <w:w w:val="95"/>
                            <w:sz w:val="20"/>
                          </w:rPr>
                          <w:t>ô</w:t>
                        </w:r>
                        <w:r>
                          <w:rPr>
                            <w:rFonts w:ascii="Trebuchet MS"/>
                            <w:color w:val="231F20"/>
                            <w:w w:val="95"/>
                            <w:sz w:val="20"/>
                          </w:rPr>
                          <w:t xml:space="preserve">ng </w:t>
                        </w:r>
                        <w:r>
                          <w:rPr>
                            <w:rFonts w:ascii="Trebuchet MS"/>
                            <w:color w:val="231F20"/>
                            <w:w w:val="95"/>
                            <w:sz w:val="20"/>
                          </w:rPr>
                          <w:t>đượ</w:t>
                        </w:r>
                        <w:r>
                          <w:rPr>
                            <w:rFonts w:ascii="Trebuchet MS"/>
                            <w:color w:val="231F20"/>
                            <w:w w:val="95"/>
                            <w:sz w:val="20"/>
                          </w:rPr>
                          <w:t>c ph</w:t>
                        </w:r>
                        <w:r>
                          <w:rPr>
                            <w:rFonts w:ascii="Trebuchet MS"/>
                            <w:color w:val="231F20"/>
                            <w:w w:val="95"/>
                            <w:sz w:val="20"/>
                          </w:rPr>
                          <w:t>é</w:t>
                        </w:r>
                        <w:r>
                          <w:rPr>
                            <w:rFonts w:ascii="Trebuchet MS"/>
                            <w:color w:val="231F20"/>
                            <w:w w:val="95"/>
                            <w:sz w:val="20"/>
                          </w:rPr>
                          <w:t>p. Access kh</w:t>
                        </w:r>
                        <w:r>
                          <w:rPr>
                            <w:rFonts w:ascii="Trebuchet MS"/>
                            <w:color w:val="231F20"/>
                            <w:w w:val="95"/>
                            <w:sz w:val="20"/>
                          </w:rPr>
                          <w:t>ô</w:t>
                        </w:r>
                        <w:r>
                          <w:rPr>
                            <w:rFonts w:ascii="Trebuchet MS"/>
                            <w:color w:val="231F20"/>
                            <w:w w:val="95"/>
                            <w:sz w:val="20"/>
                          </w:rPr>
                          <w:t>ng h</w:t>
                        </w:r>
                        <w:r>
                          <w:rPr>
                            <w:rFonts w:ascii="Trebuchet MS"/>
                            <w:color w:val="231F20"/>
                            <w:w w:val="95"/>
                            <w:sz w:val="20"/>
                          </w:rPr>
                          <w:t>ỗ</w:t>
                        </w:r>
                        <w:r>
                          <w:rPr>
                            <w:rFonts w:ascii="Trebuchet MS"/>
                            <w:color w:val="231F20"/>
                            <w:w w:val="95"/>
                            <w:sz w:val="20"/>
                          </w:rPr>
                          <w:t xml:space="preserve"> tr</w:t>
                        </w:r>
                        <w:r>
                          <w:rPr>
                            <w:rFonts w:ascii="Trebuchet MS"/>
                            <w:color w:val="231F20"/>
                            <w:w w:val="95"/>
                            <w:sz w:val="20"/>
                          </w:rPr>
                          <w:t>ợ</w:t>
                        </w:r>
                        <w:r>
                          <w:rPr>
                            <w:rFonts w:ascii="Trebuchet MS"/>
                            <w:color w:val="231F20"/>
                            <w:w w:val="95"/>
                            <w:sz w:val="20"/>
                          </w:rPr>
                          <w:t xml:space="preserve"> ti</w:t>
                        </w:r>
                        <w:r>
                          <w:rPr>
                            <w:rFonts w:ascii="Trebuchet MS"/>
                            <w:color w:val="231F20"/>
                            <w:w w:val="95"/>
                            <w:sz w:val="20"/>
                          </w:rPr>
                          <w:t>ệ</w:t>
                        </w:r>
                        <w:r>
                          <w:rPr>
                            <w:rFonts w:ascii="Trebuchet MS"/>
                            <w:color w:val="231F20"/>
                            <w:w w:val="95"/>
                            <w:sz w:val="20"/>
                          </w:rPr>
                          <w:t xml:space="preserve">n </w:t>
                        </w:r>
                        <w:r>
                          <w:rPr>
                            <w:rFonts w:ascii="Trebuchet MS"/>
                            <w:color w:val="231F20"/>
                            <w:w w:val="95"/>
                            <w:sz w:val="20"/>
                          </w:rPr>
                          <w:t>í</w:t>
                        </w:r>
                        <w:r>
                          <w:rPr>
                            <w:rFonts w:ascii="Trebuchet MS"/>
                            <w:color w:val="231F20"/>
                            <w:w w:val="95"/>
                            <w:sz w:val="20"/>
                          </w:rPr>
                          <w:t>ch ROLLUP.</w:t>
                        </w:r>
                      </w:p>
                    </w:txbxContent>
                  </v:textbox>
                </v:shape>
                <w10:wrap type="topAndBottom" anchorx="page"/>
              </v:group>
            </w:pict>
          </mc:Fallback>
        </mc:AlternateContent>
      </w:r>
    </w:p>
    <w:p w14:paraId="10FEDDF0" w14:textId="77777777" w:rsidR="008C0CC0" w:rsidRPr="000A77CC" w:rsidRDefault="008C0CC0" w:rsidP="008C0CC0">
      <w:pPr>
        <w:rPr>
          <w:sz w:val="17"/>
        </w:rPr>
        <w:sectPr w:rsidR="008C0CC0" w:rsidRPr="000A77CC">
          <w:pgSz w:w="13560" w:h="16980"/>
          <w:pgMar w:top="1240" w:right="180" w:bottom="660" w:left="180" w:header="0" w:footer="463" w:gutter="0"/>
          <w:cols w:space="720"/>
        </w:sectPr>
      </w:pPr>
    </w:p>
    <w:p w14:paraId="1C9500B4" w14:textId="77777777" w:rsidR="008C0CC0" w:rsidRPr="000A77CC" w:rsidRDefault="008C0CC0" w:rsidP="008C0CC0">
      <w:pPr>
        <w:spacing w:before="86"/>
        <w:ind w:left="1208"/>
        <w:rPr>
          <w:color w:val="231F20"/>
          <w:sz w:val="20"/>
        </w:rPr>
      </w:pPr>
      <w:r w:rsidRPr="000A77CC">
        <w:rPr>
          <w:b/>
          <w:color w:val="2C6682"/>
          <w:sz w:val="20"/>
        </w:rPr>
        <w:lastRenderedPageBreak/>
        <w:t xml:space="preserve">634 </w:t>
      </w:r>
      <w:r w:rsidRPr="000A77CC">
        <w:rPr>
          <w:color w:val="231F20"/>
          <w:sz w:val="20"/>
        </w:rPr>
        <w:t>Phần 4 Khái niệm cơ sở dữ liệu nâng cao</w:t>
      </w:r>
    </w:p>
    <w:p w14:paraId="1B48BBEE" w14:textId="5B642320" w:rsidR="008C0CC0" w:rsidRPr="000A77CC" w:rsidRDefault="008C0CC0" w:rsidP="008C0CC0">
      <w:pPr>
        <w:pStyle w:val="BodyText"/>
        <w:spacing w:line="249" w:lineRule="auto"/>
        <w:ind w:left="3600" w:right="1917" w:firstLine="264"/>
        <w:jc w:val="both"/>
      </w:pPr>
      <w:r w:rsidRPr="000A77CC">
        <w:rPr>
          <w:noProof/>
        </w:rPr>
        <mc:AlternateContent>
          <mc:Choice Requires="wpg">
            <w:drawing>
              <wp:anchor distT="0" distB="0" distL="114300" distR="114300" simplePos="0" relativeHeight="251658752" behindDoc="1" locked="0" layoutInCell="1" allowOverlap="1" wp14:anchorId="3A2F715C" wp14:editId="72EF30CC">
                <wp:simplePos x="0" y="0"/>
                <wp:positionH relativeFrom="page">
                  <wp:posOffset>1129030</wp:posOffset>
                </wp:positionH>
                <wp:positionV relativeFrom="paragraph">
                  <wp:posOffset>127635</wp:posOffset>
                </wp:positionV>
                <wp:extent cx="6478270" cy="1518285"/>
                <wp:effectExtent l="0" t="0" r="0" b="0"/>
                <wp:wrapTopAndBottom/>
                <wp:docPr id="268" name="Group 26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478270" cy="1518285"/>
                          <a:chOff x="1979" y="238"/>
                          <a:chExt cx="10202" cy="2391"/>
                        </a:xfrm>
                      </wpg:grpSpPr>
                      <wps:wsp>
                        <wps:cNvPr id="269" name="Rectangle 1114"/>
                        <wps:cNvSpPr>
                          <a:spLocks noChangeArrowheads="1"/>
                        </wps:cNvSpPr>
                        <wps:spPr bwMode="auto">
                          <a:xfrm>
                            <a:off x="2100" y="354"/>
                            <a:ext cx="10080" cy="2276"/>
                          </a:xfrm>
                          <a:prstGeom prst="rect">
                            <a:avLst/>
                          </a:prstGeom>
                          <a:solidFill>
                            <a:srgbClr val="C6D2DC"/>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pic:pic xmlns:pic="http://schemas.openxmlformats.org/drawingml/2006/picture">
                        <pic:nvPicPr>
                          <pic:cNvPr id="270" name="Picture 1115"/>
                          <pic:cNvPicPr>
                            <a:picLocks noChangeAspect="1" noChangeArrowheads="1"/>
                          </pic:cNvPicPr>
                        </pic:nvPicPr>
                        <pic:blipFill>
                          <a:blip r:embed="rId89">
                            <a:extLst>
                              <a:ext uri="{28A0092B-C50C-407E-A947-70E740481C1C}">
                                <a14:useLocalDpi xmlns:a14="http://schemas.microsoft.com/office/drawing/2010/main" val="0"/>
                              </a:ext>
                            </a:extLst>
                          </a:blip>
                          <a:srcRect/>
                          <a:stretch>
                            <a:fillRect/>
                          </a:stretch>
                        </pic:blipFill>
                        <pic:spPr bwMode="auto">
                          <a:xfrm>
                            <a:off x="1978" y="238"/>
                            <a:ext cx="828" cy="82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271" name="Freeform 1116"/>
                        <wps:cNvSpPr>
                          <a:spLocks/>
                        </wps:cNvSpPr>
                        <wps:spPr bwMode="auto">
                          <a:xfrm>
                            <a:off x="2193" y="404"/>
                            <a:ext cx="383" cy="478"/>
                          </a:xfrm>
                          <a:custGeom>
                            <a:avLst/>
                            <a:gdLst>
                              <a:gd name="T0" fmla="+- 0 2535 2193"/>
                              <a:gd name="T1" fmla="*/ T0 w 383"/>
                              <a:gd name="T2" fmla="+- 0 404 404"/>
                              <a:gd name="T3" fmla="*/ 404 h 478"/>
                              <a:gd name="T4" fmla="+- 0 2233 2193"/>
                              <a:gd name="T5" fmla="*/ T4 w 383"/>
                              <a:gd name="T6" fmla="+- 0 404 404"/>
                              <a:gd name="T7" fmla="*/ 404 h 478"/>
                              <a:gd name="T8" fmla="+- 0 2210 2193"/>
                              <a:gd name="T9" fmla="*/ T8 w 383"/>
                              <a:gd name="T10" fmla="+- 0 405 404"/>
                              <a:gd name="T11" fmla="*/ 405 h 478"/>
                              <a:gd name="T12" fmla="+- 0 2198 2193"/>
                              <a:gd name="T13" fmla="*/ T12 w 383"/>
                              <a:gd name="T14" fmla="+- 0 409 404"/>
                              <a:gd name="T15" fmla="*/ 409 h 478"/>
                              <a:gd name="T16" fmla="+- 0 2194 2193"/>
                              <a:gd name="T17" fmla="*/ T16 w 383"/>
                              <a:gd name="T18" fmla="+- 0 421 404"/>
                              <a:gd name="T19" fmla="*/ 421 h 478"/>
                              <a:gd name="T20" fmla="+- 0 2193 2193"/>
                              <a:gd name="T21" fmla="*/ T20 w 383"/>
                              <a:gd name="T22" fmla="+- 0 444 404"/>
                              <a:gd name="T23" fmla="*/ 444 h 478"/>
                              <a:gd name="T24" fmla="+- 0 2193 2193"/>
                              <a:gd name="T25" fmla="*/ T24 w 383"/>
                              <a:gd name="T26" fmla="+- 0 842 404"/>
                              <a:gd name="T27" fmla="*/ 842 h 478"/>
                              <a:gd name="T28" fmla="+- 0 2194 2193"/>
                              <a:gd name="T29" fmla="*/ T28 w 383"/>
                              <a:gd name="T30" fmla="+- 0 865 404"/>
                              <a:gd name="T31" fmla="*/ 865 h 478"/>
                              <a:gd name="T32" fmla="+- 0 2198 2193"/>
                              <a:gd name="T33" fmla="*/ T32 w 383"/>
                              <a:gd name="T34" fmla="+- 0 877 404"/>
                              <a:gd name="T35" fmla="*/ 877 h 478"/>
                              <a:gd name="T36" fmla="+- 0 2210 2193"/>
                              <a:gd name="T37" fmla="*/ T36 w 383"/>
                              <a:gd name="T38" fmla="+- 0 881 404"/>
                              <a:gd name="T39" fmla="*/ 881 h 478"/>
                              <a:gd name="T40" fmla="+- 0 2233 2193"/>
                              <a:gd name="T41" fmla="*/ T40 w 383"/>
                              <a:gd name="T42" fmla="+- 0 882 404"/>
                              <a:gd name="T43" fmla="*/ 882 h 478"/>
                              <a:gd name="T44" fmla="+- 0 2535 2193"/>
                              <a:gd name="T45" fmla="*/ T44 w 383"/>
                              <a:gd name="T46" fmla="+- 0 882 404"/>
                              <a:gd name="T47" fmla="*/ 882 h 478"/>
                              <a:gd name="T48" fmla="+- 0 2558 2193"/>
                              <a:gd name="T49" fmla="*/ T48 w 383"/>
                              <a:gd name="T50" fmla="+- 0 881 404"/>
                              <a:gd name="T51" fmla="*/ 881 h 478"/>
                              <a:gd name="T52" fmla="+- 0 2570 2193"/>
                              <a:gd name="T53" fmla="*/ T52 w 383"/>
                              <a:gd name="T54" fmla="+- 0 877 404"/>
                              <a:gd name="T55" fmla="*/ 877 h 478"/>
                              <a:gd name="T56" fmla="+- 0 2575 2193"/>
                              <a:gd name="T57" fmla="*/ T56 w 383"/>
                              <a:gd name="T58" fmla="+- 0 865 404"/>
                              <a:gd name="T59" fmla="*/ 865 h 478"/>
                              <a:gd name="T60" fmla="+- 0 2575 2193"/>
                              <a:gd name="T61" fmla="*/ T60 w 383"/>
                              <a:gd name="T62" fmla="+- 0 842 404"/>
                              <a:gd name="T63" fmla="*/ 842 h 478"/>
                              <a:gd name="T64" fmla="+- 0 2575 2193"/>
                              <a:gd name="T65" fmla="*/ T64 w 383"/>
                              <a:gd name="T66" fmla="+- 0 444 404"/>
                              <a:gd name="T67" fmla="*/ 444 h 478"/>
                              <a:gd name="T68" fmla="+- 0 2575 2193"/>
                              <a:gd name="T69" fmla="*/ T68 w 383"/>
                              <a:gd name="T70" fmla="+- 0 421 404"/>
                              <a:gd name="T71" fmla="*/ 421 h 478"/>
                              <a:gd name="T72" fmla="+- 0 2570 2193"/>
                              <a:gd name="T73" fmla="*/ T72 w 383"/>
                              <a:gd name="T74" fmla="+- 0 409 404"/>
                              <a:gd name="T75" fmla="*/ 409 h 478"/>
                              <a:gd name="T76" fmla="+- 0 2558 2193"/>
                              <a:gd name="T77" fmla="*/ T76 w 383"/>
                              <a:gd name="T78" fmla="+- 0 405 404"/>
                              <a:gd name="T79" fmla="*/ 405 h 478"/>
                              <a:gd name="T80" fmla="+- 0 2535 2193"/>
                              <a:gd name="T81" fmla="*/ T80 w 383"/>
                              <a:gd name="T82" fmla="+- 0 404 404"/>
                              <a:gd name="T83" fmla="*/ 404 h 478"/>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Lst>
                            <a:rect l="0" t="0" r="r" b="b"/>
                            <a:pathLst>
                              <a:path w="383" h="478">
                                <a:moveTo>
                                  <a:pt x="342" y="0"/>
                                </a:moveTo>
                                <a:lnTo>
                                  <a:pt x="40" y="0"/>
                                </a:lnTo>
                                <a:lnTo>
                                  <a:pt x="17" y="1"/>
                                </a:lnTo>
                                <a:lnTo>
                                  <a:pt x="5" y="5"/>
                                </a:lnTo>
                                <a:lnTo>
                                  <a:pt x="1" y="17"/>
                                </a:lnTo>
                                <a:lnTo>
                                  <a:pt x="0" y="40"/>
                                </a:lnTo>
                                <a:lnTo>
                                  <a:pt x="0" y="438"/>
                                </a:lnTo>
                                <a:lnTo>
                                  <a:pt x="1" y="461"/>
                                </a:lnTo>
                                <a:lnTo>
                                  <a:pt x="5" y="473"/>
                                </a:lnTo>
                                <a:lnTo>
                                  <a:pt x="17" y="477"/>
                                </a:lnTo>
                                <a:lnTo>
                                  <a:pt x="40" y="478"/>
                                </a:lnTo>
                                <a:lnTo>
                                  <a:pt x="342" y="478"/>
                                </a:lnTo>
                                <a:lnTo>
                                  <a:pt x="365" y="477"/>
                                </a:lnTo>
                                <a:lnTo>
                                  <a:pt x="377" y="473"/>
                                </a:lnTo>
                                <a:lnTo>
                                  <a:pt x="382" y="461"/>
                                </a:lnTo>
                                <a:lnTo>
                                  <a:pt x="382" y="438"/>
                                </a:lnTo>
                                <a:lnTo>
                                  <a:pt x="382" y="40"/>
                                </a:lnTo>
                                <a:lnTo>
                                  <a:pt x="382" y="17"/>
                                </a:lnTo>
                                <a:lnTo>
                                  <a:pt x="377" y="5"/>
                                </a:lnTo>
                                <a:lnTo>
                                  <a:pt x="365" y="1"/>
                                </a:lnTo>
                                <a:lnTo>
                                  <a:pt x="342" y="0"/>
                                </a:lnTo>
                                <a:close/>
                              </a:path>
                            </a:pathLst>
                          </a:custGeom>
                          <a:solidFill>
                            <a:srgbClr val="2C668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pic:pic xmlns:pic="http://schemas.openxmlformats.org/drawingml/2006/picture">
                        <pic:nvPicPr>
                          <pic:cNvPr id="272" name="Picture 1117"/>
                          <pic:cNvPicPr>
                            <a:picLocks noChangeAspect="1" noChangeArrowheads="1"/>
                          </pic:cNvPicPr>
                        </pic:nvPicPr>
                        <pic:blipFill>
                          <a:blip r:embed="rId90">
                            <a:extLst>
                              <a:ext uri="{28A0092B-C50C-407E-A947-70E740481C1C}">
                                <a14:useLocalDpi xmlns:a14="http://schemas.microsoft.com/office/drawing/2010/main" val="0"/>
                              </a:ext>
                            </a:extLst>
                          </a:blip>
                          <a:srcRect/>
                          <a:stretch>
                            <a:fillRect/>
                          </a:stretch>
                        </pic:blipFill>
                        <pic:spPr bwMode="auto">
                          <a:xfrm>
                            <a:off x="2236" y="448"/>
                            <a:ext cx="418" cy="51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273" name="Text Box 1118"/>
                        <wps:cNvSpPr txBox="1">
                          <a:spLocks noChangeArrowheads="1"/>
                        </wps:cNvSpPr>
                        <wps:spPr bwMode="auto">
                          <a:xfrm>
                            <a:off x="1978" y="238"/>
                            <a:ext cx="10202" cy="239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91FE433" w14:textId="77777777" w:rsidR="008C0CC0" w:rsidRDefault="008C0CC0" w:rsidP="008C0CC0">
                              <w:pPr>
                                <w:spacing w:before="151" w:line="404" w:lineRule="exact"/>
                                <w:ind w:left="954"/>
                                <w:rPr>
                                  <w:rFonts w:ascii="Trebuchet MS"/>
                                  <w:sz w:val="36"/>
                                </w:rPr>
                              </w:pPr>
                              <w:r>
                                <w:rPr>
                                  <w:rFonts w:ascii="Trebuchet MS"/>
                                  <w:color w:val="2C6682"/>
                                  <w:sz w:val="36"/>
                                </w:rPr>
                                <w:t>Ghi ch</w:t>
                              </w:r>
                              <w:r>
                                <w:rPr>
                                  <w:rFonts w:ascii="Trebuchet MS"/>
                                  <w:color w:val="2C6682"/>
                                  <w:sz w:val="36"/>
                                </w:rPr>
                                <w:t>ú</w:t>
                              </w:r>
                            </w:p>
                            <w:p w14:paraId="4782336C" w14:textId="77777777" w:rsidR="008C0CC0" w:rsidRDefault="008C0CC0" w:rsidP="008C0CC0">
                              <w:pPr>
                                <w:spacing w:before="7" w:line="247" w:lineRule="auto"/>
                                <w:ind w:left="354" w:right="2412" w:firstLine="593"/>
                                <w:rPr>
                                  <w:rFonts w:ascii="Trebuchet MS"/>
                                  <w:color w:val="231F20"/>
                                  <w:sz w:val="20"/>
                                </w:rPr>
                              </w:pPr>
                              <w:r>
                                <w:rPr>
                                  <w:rFonts w:ascii="Trebuchet MS"/>
                                  <w:color w:val="231F20"/>
                                  <w:sz w:val="20"/>
                                </w:rPr>
                                <w:t>MS SQL Server v</w:t>
                              </w:r>
                              <w:r>
                                <w:rPr>
                                  <w:rFonts w:ascii="Trebuchet MS"/>
                                  <w:color w:val="231F20"/>
                                  <w:sz w:val="20"/>
                                </w:rPr>
                                <w:t>à</w:t>
                              </w:r>
                              <w:r>
                                <w:rPr>
                                  <w:rFonts w:ascii="Trebuchet MS"/>
                                  <w:color w:val="231F20"/>
                                  <w:sz w:val="20"/>
                                </w:rPr>
                                <w:t xml:space="preserve"> MySQL </w:t>
                              </w:r>
                              <w:r>
                                <w:rPr>
                                  <w:rFonts w:ascii="Trebuchet MS"/>
                                  <w:color w:val="231F20"/>
                                  <w:sz w:val="20"/>
                                </w:rPr>
                                <w:t>đề</w:t>
                              </w:r>
                              <w:r>
                                <w:rPr>
                                  <w:rFonts w:ascii="Trebuchet MS"/>
                                  <w:color w:val="231F20"/>
                                  <w:sz w:val="20"/>
                                </w:rPr>
                                <w:t>u h</w:t>
                              </w:r>
                              <w:r>
                                <w:rPr>
                                  <w:rFonts w:ascii="Trebuchet MS"/>
                                  <w:color w:val="231F20"/>
                                  <w:sz w:val="20"/>
                                </w:rPr>
                                <w:t>ỗ</w:t>
                              </w:r>
                              <w:r>
                                <w:rPr>
                                  <w:rFonts w:ascii="Trebuchet MS"/>
                                  <w:color w:val="231F20"/>
                                  <w:sz w:val="20"/>
                                </w:rPr>
                                <w:t xml:space="preserve"> tr</w:t>
                              </w:r>
                              <w:r>
                                <w:rPr>
                                  <w:rFonts w:ascii="Trebuchet MS"/>
                                  <w:color w:val="231F20"/>
                                  <w:sz w:val="20"/>
                                </w:rPr>
                                <w:t>ợ</w:t>
                              </w:r>
                              <w:r>
                                <w:rPr>
                                  <w:rFonts w:ascii="Trebuchet MS"/>
                                  <w:color w:val="231F20"/>
                                  <w:sz w:val="20"/>
                                </w:rPr>
                                <w:t xml:space="preserve"> ch</w:t>
                              </w:r>
                              <w:r>
                                <w:rPr>
                                  <w:rFonts w:ascii="Trebuchet MS"/>
                                  <w:color w:val="231F20"/>
                                  <w:sz w:val="20"/>
                                </w:rPr>
                                <w:t>ứ</w:t>
                              </w:r>
                              <w:r>
                                <w:rPr>
                                  <w:rFonts w:ascii="Trebuchet MS"/>
                                  <w:color w:val="231F20"/>
                                  <w:sz w:val="20"/>
                                </w:rPr>
                                <w:t>c n</w:t>
                              </w:r>
                              <w:r>
                                <w:rPr>
                                  <w:rFonts w:ascii="Trebuchet MS"/>
                                  <w:color w:val="231F20"/>
                                  <w:sz w:val="20"/>
                                </w:rPr>
                                <w:t>ă</w:t>
                              </w:r>
                              <w:r>
                                <w:rPr>
                                  <w:rFonts w:ascii="Trebuchet MS"/>
                                  <w:color w:val="231F20"/>
                                  <w:sz w:val="20"/>
                                </w:rPr>
                                <w:t>ng ROLLUP. Kh</w:t>
                              </w:r>
                              <w:r>
                                <w:rPr>
                                  <w:rFonts w:ascii="Trebuchet MS"/>
                                  <w:color w:val="231F20"/>
                                  <w:sz w:val="20"/>
                                </w:rPr>
                                <w:t>á</w:t>
                              </w:r>
                              <w:r>
                                <w:rPr>
                                  <w:rFonts w:ascii="Trebuchet MS"/>
                                  <w:color w:val="231F20"/>
                                  <w:sz w:val="20"/>
                                </w:rPr>
                                <w:t>c h</w:t>
                              </w:r>
                              <w:r>
                                <w:rPr>
                                  <w:rFonts w:ascii="Trebuchet MS"/>
                                  <w:color w:val="231F20"/>
                                  <w:sz w:val="20"/>
                                </w:rPr>
                                <w:t>ơ</w:t>
                              </w:r>
                              <w:r>
                                <w:rPr>
                                  <w:rFonts w:ascii="Trebuchet MS"/>
                                  <w:color w:val="231F20"/>
                                  <w:sz w:val="20"/>
                                </w:rPr>
                                <w:t>n</w:t>
                              </w:r>
                            </w:p>
                            <w:p w14:paraId="68FB873B" w14:textId="77777777" w:rsidR="008C0CC0" w:rsidRDefault="008C0CC0" w:rsidP="008C0CC0">
                              <w:pPr>
                                <w:spacing w:before="7" w:line="247" w:lineRule="auto"/>
                                <w:ind w:left="354" w:right="2412" w:firstLine="593"/>
                                <w:rPr>
                                  <w:rFonts w:ascii="Trebuchet MS"/>
                                  <w:color w:val="231F20"/>
                                  <w:sz w:val="20"/>
                                </w:rPr>
                              </w:pPr>
                              <w:r>
                                <w:rPr>
                                  <w:rFonts w:ascii="Trebuchet MS"/>
                                  <w:color w:val="231F20"/>
                                  <w:sz w:val="20"/>
                                </w:rPr>
                                <w:t>GROUP BY, c</w:t>
                              </w:r>
                              <w:r>
                                <w:rPr>
                                  <w:rFonts w:ascii="Trebuchet MS"/>
                                  <w:color w:val="231F20"/>
                                  <w:sz w:val="20"/>
                                </w:rPr>
                                <w:t>ú</w:t>
                              </w:r>
                              <w:r>
                                <w:rPr>
                                  <w:rFonts w:ascii="Trebuchet MS"/>
                                  <w:color w:val="231F20"/>
                                  <w:sz w:val="20"/>
                                </w:rPr>
                                <w:t xml:space="preserve"> ph</w:t>
                              </w:r>
                              <w:r>
                                <w:rPr>
                                  <w:rFonts w:ascii="Trebuchet MS"/>
                                  <w:color w:val="231F20"/>
                                  <w:sz w:val="20"/>
                                </w:rPr>
                                <w:t>á</w:t>
                              </w:r>
                              <w:r>
                                <w:rPr>
                                  <w:rFonts w:ascii="Trebuchet MS"/>
                                  <w:color w:val="231F20"/>
                                  <w:sz w:val="20"/>
                                </w:rPr>
                                <w:t>p t</w:t>
                              </w:r>
                              <w:r>
                                <w:rPr>
                                  <w:rFonts w:ascii="Trebuchet MS"/>
                                  <w:color w:val="231F20"/>
                                  <w:sz w:val="20"/>
                                </w:rPr>
                                <w:t>ươ</w:t>
                              </w:r>
                              <w:r>
                                <w:rPr>
                                  <w:rFonts w:ascii="Trebuchet MS"/>
                                  <w:color w:val="231F20"/>
                                  <w:sz w:val="20"/>
                                </w:rPr>
                                <w:t>ng t</w:t>
                              </w:r>
                              <w:r>
                                <w:rPr>
                                  <w:rFonts w:ascii="Trebuchet MS"/>
                                  <w:color w:val="231F20"/>
                                  <w:sz w:val="20"/>
                                </w:rPr>
                                <w:t>ự</w:t>
                              </w:r>
                              <w:r>
                                <w:rPr>
                                  <w:rFonts w:ascii="Trebuchet MS"/>
                                  <w:color w:val="231F20"/>
                                  <w:sz w:val="20"/>
                                </w:rPr>
                                <w:t xml:space="preserve"> </w:t>
                              </w:r>
                              <w:r>
                                <w:rPr>
                                  <w:rFonts w:ascii="Trebuchet MS"/>
                                  <w:color w:val="231F20"/>
                                  <w:sz w:val="20"/>
                                </w:rPr>
                                <w:t>đượ</w:t>
                              </w:r>
                              <w:r>
                                <w:rPr>
                                  <w:rFonts w:ascii="Trebuchet MS"/>
                                  <w:color w:val="231F20"/>
                                  <w:sz w:val="20"/>
                                </w:rPr>
                                <w:t>c s</w:t>
                              </w:r>
                              <w:r>
                                <w:rPr>
                                  <w:rFonts w:ascii="Trebuchet MS"/>
                                  <w:color w:val="231F20"/>
                                  <w:sz w:val="20"/>
                                </w:rPr>
                                <w:t>ử</w:t>
                              </w:r>
                              <w:r>
                                <w:rPr>
                                  <w:rFonts w:ascii="Trebuchet MS"/>
                                  <w:color w:val="231F20"/>
                                  <w:sz w:val="20"/>
                                </w:rPr>
                                <w:t xml:space="preserve"> d</w:t>
                              </w:r>
                              <w:r>
                                <w:rPr>
                                  <w:rFonts w:ascii="Trebuchet MS"/>
                                  <w:color w:val="231F20"/>
                                  <w:sz w:val="20"/>
                                </w:rPr>
                                <w:t>ụ</w:t>
                              </w:r>
                              <w:r>
                                <w:rPr>
                                  <w:rFonts w:ascii="Trebuchet MS"/>
                                  <w:color w:val="231F20"/>
                                  <w:sz w:val="20"/>
                                </w:rPr>
                                <w:t xml:space="preserve">ng </w:t>
                              </w:r>
                              <w:r>
                                <w:rPr>
                                  <w:rFonts w:ascii="Trebuchet MS"/>
                                  <w:color w:val="231F20"/>
                                  <w:sz w:val="20"/>
                                </w:rPr>
                                <w:t>để</w:t>
                              </w:r>
                              <w:r>
                                <w:rPr>
                                  <w:rFonts w:ascii="Trebuchet MS"/>
                                  <w:color w:val="231F20"/>
                                  <w:sz w:val="20"/>
                                </w:rPr>
                                <w:t xml:space="preserve"> l</w:t>
                              </w:r>
                              <w:r>
                                <w:rPr>
                                  <w:rFonts w:ascii="Trebuchet MS"/>
                                  <w:color w:val="231F20"/>
                                  <w:sz w:val="20"/>
                                </w:rPr>
                                <w:t>à</w:t>
                              </w:r>
                              <w:r>
                                <w:rPr>
                                  <w:rFonts w:ascii="Trebuchet MS"/>
                                  <w:color w:val="231F20"/>
                                  <w:sz w:val="20"/>
                                </w:rPr>
                                <w:t>m vi</w:t>
                              </w:r>
                              <w:r>
                                <w:rPr>
                                  <w:rFonts w:ascii="Trebuchet MS"/>
                                  <w:color w:val="231F20"/>
                                  <w:sz w:val="20"/>
                                </w:rPr>
                                <w:t>ệ</w:t>
                              </w:r>
                              <w:r>
                                <w:rPr>
                                  <w:rFonts w:ascii="Trebuchet MS"/>
                                  <w:color w:val="231F20"/>
                                  <w:sz w:val="20"/>
                                </w:rPr>
                                <w:t>c v</w:t>
                              </w:r>
                              <w:r>
                                <w:rPr>
                                  <w:rFonts w:ascii="Trebuchet MS"/>
                                  <w:color w:val="231F20"/>
                                  <w:sz w:val="20"/>
                                </w:rPr>
                                <w:t>ớ</w:t>
                              </w:r>
                              <w:r>
                                <w:rPr>
                                  <w:rFonts w:ascii="Trebuchet MS"/>
                                  <w:color w:val="231F20"/>
                                  <w:sz w:val="20"/>
                                </w:rPr>
                                <w:t>i c</w:t>
                              </w:r>
                              <w:r>
                                <w:rPr>
                                  <w:rFonts w:ascii="Trebuchet MS"/>
                                  <w:color w:val="231F20"/>
                                  <w:sz w:val="20"/>
                                </w:rPr>
                                <w:t>á</w:t>
                              </w:r>
                              <w:r>
                                <w:rPr>
                                  <w:rFonts w:ascii="Trebuchet MS"/>
                                  <w:color w:val="231F20"/>
                                  <w:sz w:val="20"/>
                                </w:rPr>
                                <w:t>c h</w:t>
                              </w:r>
                              <w:r>
                                <w:rPr>
                                  <w:rFonts w:ascii="Trebuchet MS"/>
                                  <w:color w:val="231F20"/>
                                  <w:sz w:val="20"/>
                                </w:rPr>
                                <w:t>à</w:t>
                              </w:r>
                              <w:r>
                                <w:rPr>
                                  <w:rFonts w:ascii="Trebuchet MS"/>
                                  <w:color w:val="231F20"/>
                                  <w:sz w:val="20"/>
                                </w:rPr>
                                <w:t>m t</w:t>
                              </w:r>
                              <w:r>
                                <w:rPr>
                                  <w:rFonts w:ascii="Trebuchet MS"/>
                                  <w:color w:val="231F20"/>
                                  <w:sz w:val="20"/>
                                </w:rPr>
                                <w:t>ổ</w:t>
                              </w:r>
                              <w:r>
                                <w:rPr>
                                  <w:rFonts w:ascii="Trebuchet MS"/>
                                  <w:color w:val="231F20"/>
                                  <w:sz w:val="20"/>
                                </w:rPr>
                                <w:t>ng h</w:t>
                              </w:r>
                              <w:r>
                                <w:rPr>
                                  <w:rFonts w:ascii="Trebuchet MS"/>
                                  <w:color w:val="231F20"/>
                                  <w:sz w:val="20"/>
                                </w:rPr>
                                <w:t>ợ</w:t>
                              </w:r>
                              <w:r>
                                <w:rPr>
                                  <w:rFonts w:ascii="Trebuchet MS"/>
                                  <w:color w:val="231F20"/>
                                  <w:sz w:val="20"/>
                                </w:rPr>
                                <w:t>p trong c</w:t>
                              </w:r>
                              <w:r>
                                <w:rPr>
                                  <w:rFonts w:ascii="Trebuchet MS"/>
                                  <w:color w:val="231F20"/>
                                  <w:sz w:val="20"/>
                                </w:rPr>
                                <w:t>á</w:t>
                              </w:r>
                              <w:r>
                                <w:rPr>
                                  <w:rFonts w:ascii="Trebuchet MS"/>
                                  <w:color w:val="231F20"/>
                                  <w:sz w:val="20"/>
                                </w:rPr>
                                <w:t>c DBMS</w:t>
                              </w:r>
                              <w:r>
                                <w:rPr>
                                  <w:rFonts w:ascii="Trebuchet MS"/>
                                  <w:color w:val="231F20"/>
                                  <w:sz w:val="20"/>
                                  <w:lang w:val="vi-VN"/>
                                </w:rPr>
                                <w:t>s</w:t>
                              </w:r>
                              <w:r>
                                <w:rPr>
                                  <w:rFonts w:ascii="Trebuchet MS"/>
                                  <w:color w:val="231F20"/>
                                  <w:sz w:val="20"/>
                                </w:rPr>
                                <w:t xml:space="preserve"> n</w:t>
                              </w:r>
                              <w:r>
                                <w:rPr>
                                  <w:rFonts w:ascii="Trebuchet MS"/>
                                  <w:color w:val="231F20"/>
                                  <w:sz w:val="20"/>
                                </w:rPr>
                                <w:t>à</w:t>
                              </w:r>
                              <w:r>
                                <w:rPr>
                                  <w:rFonts w:ascii="Trebuchet MS"/>
                                  <w:color w:val="231F20"/>
                                  <w:sz w:val="20"/>
                                </w:rPr>
                                <w:t>y s</w:t>
                              </w:r>
                              <w:r>
                                <w:rPr>
                                  <w:rFonts w:ascii="Trebuchet MS"/>
                                  <w:color w:val="231F20"/>
                                  <w:sz w:val="20"/>
                                </w:rPr>
                                <w:t>ẽ</w:t>
                              </w:r>
                              <w:r>
                                <w:rPr>
                                  <w:rFonts w:ascii="Trebuchet MS"/>
                                  <w:color w:val="231F20"/>
                                  <w:sz w:val="20"/>
                                </w:rPr>
                                <w:t xml:space="preserve"> </w:t>
                              </w:r>
                              <w:r>
                                <w:rPr>
                                  <w:rFonts w:ascii="Trebuchet MS"/>
                                  <w:color w:val="231F20"/>
                                  <w:sz w:val="20"/>
                                </w:rPr>
                                <w:t>đượ</w:t>
                              </w:r>
                              <w:r>
                                <w:rPr>
                                  <w:rFonts w:ascii="Trebuchet MS"/>
                                  <w:color w:val="231F20"/>
                                  <w:sz w:val="20"/>
                                </w:rPr>
                                <w:t xml:space="preserve">c </w:t>
                              </w:r>
                              <w:r>
                                <w:rPr>
                                  <w:rFonts w:ascii="Trebuchet MS"/>
                                  <w:color w:val="231F20"/>
                                  <w:sz w:val="20"/>
                                </w:rPr>
                                <w:t>á</w:t>
                              </w:r>
                              <w:r>
                                <w:rPr>
                                  <w:rFonts w:ascii="Trebuchet MS"/>
                                  <w:color w:val="231F20"/>
                                  <w:sz w:val="20"/>
                                </w:rPr>
                                <w:t>p d</w:t>
                              </w:r>
                              <w:r>
                                <w:rPr>
                                  <w:rFonts w:ascii="Trebuchet MS"/>
                                  <w:color w:val="231F20"/>
                                  <w:sz w:val="20"/>
                                </w:rPr>
                                <w:t>ụ</w:t>
                              </w:r>
                              <w:r>
                                <w:rPr>
                                  <w:rFonts w:ascii="Trebuchet MS"/>
                                  <w:color w:val="231F20"/>
                                  <w:sz w:val="20"/>
                                </w:rPr>
                                <w:t>ng. M</w:t>
                              </w:r>
                              <w:r>
                                <w:rPr>
                                  <w:rFonts w:ascii="Trebuchet MS"/>
                                  <w:color w:val="231F20"/>
                                  <w:sz w:val="20"/>
                                </w:rPr>
                                <w:t>ệ</w:t>
                              </w:r>
                              <w:r>
                                <w:rPr>
                                  <w:rFonts w:ascii="Trebuchet MS"/>
                                  <w:color w:val="231F20"/>
                                  <w:sz w:val="20"/>
                                </w:rPr>
                                <w:t xml:space="preserve">nh </w:t>
                              </w:r>
                              <w:r>
                                <w:rPr>
                                  <w:rFonts w:ascii="Trebuchet MS"/>
                                  <w:color w:val="231F20"/>
                                  <w:sz w:val="20"/>
                                </w:rPr>
                                <w:t>đề</w:t>
                              </w:r>
                              <w:r>
                                <w:rPr>
                                  <w:rFonts w:ascii="Trebuchet MS"/>
                                  <w:color w:val="231F20"/>
                                  <w:sz w:val="20"/>
                                </w:rPr>
                                <w:t xml:space="preserve"> GROUP BY </w:t>
                              </w:r>
                              <w:r>
                                <w:rPr>
                                  <w:rFonts w:ascii="Trebuchet MS"/>
                                  <w:color w:val="231F20"/>
                                  <w:sz w:val="20"/>
                                </w:rPr>
                                <w:t>đượ</w:t>
                              </w:r>
                              <w:r>
                                <w:rPr>
                                  <w:rFonts w:ascii="Trebuchet MS"/>
                                  <w:color w:val="231F20"/>
                                  <w:sz w:val="20"/>
                                </w:rPr>
                                <w:t>c vi</w:t>
                              </w:r>
                              <w:r>
                                <w:rPr>
                                  <w:rFonts w:ascii="Trebuchet MS"/>
                                  <w:color w:val="231F20"/>
                                  <w:sz w:val="20"/>
                                </w:rPr>
                                <w:t>ế</w:t>
                              </w:r>
                              <w:r>
                                <w:rPr>
                                  <w:rFonts w:ascii="Trebuchet MS"/>
                                  <w:color w:val="231F20"/>
                                  <w:sz w:val="20"/>
                                </w:rPr>
                                <w:t>t:</w:t>
                              </w:r>
                            </w:p>
                            <w:p w14:paraId="147FC9D6" w14:textId="77777777" w:rsidR="008C0CC0" w:rsidRDefault="008C0CC0" w:rsidP="008C0CC0">
                              <w:pPr>
                                <w:spacing w:before="122"/>
                                <w:ind w:left="354"/>
                                <w:rPr>
                                  <w:rFonts w:ascii="Trebuchet MS" w:hAnsi="Trebuchet MS"/>
                                  <w:sz w:val="20"/>
                                </w:rPr>
                              </w:pPr>
                              <w:r>
                                <w:rPr>
                                  <w:rFonts w:ascii="Trebuchet MS" w:hAnsi="Trebuchet MS"/>
                                  <w:color w:val="231F20"/>
                                  <w:sz w:val="20"/>
                                </w:rPr>
                                <w:t>GROUP BY column1 [, column2, …] WITH ROLLUP</w:t>
                              </w:r>
                            </w:p>
                            <w:p w14:paraId="056EE3B3" w14:textId="77777777" w:rsidR="008C0CC0" w:rsidRDefault="008C0CC0" w:rsidP="008C0CC0">
                              <w:pPr>
                                <w:spacing w:before="128" w:line="247" w:lineRule="auto"/>
                                <w:ind w:left="353" w:right="2426" w:firstLine="1"/>
                                <w:rPr>
                                  <w:rFonts w:ascii="Trebuchet MS"/>
                                  <w:color w:val="231F20"/>
                                  <w:w w:val="95"/>
                                  <w:sz w:val="20"/>
                                </w:rPr>
                              </w:pPr>
                              <w:r>
                                <w:rPr>
                                  <w:rFonts w:ascii="Trebuchet MS"/>
                                  <w:color w:val="231F20"/>
                                  <w:w w:val="95"/>
                                  <w:sz w:val="20"/>
                                </w:rPr>
                                <w:t>Trong MySQL, n</w:t>
                              </w:r>
                              <w:r>
                                <w:rPr>
                                  <w:rFonts w:ascii="Trebuchet MS"/>
                                  <w:color w:val="231F20"/>
                                  <w:w w:val="95"/>
                                  <w:sz w:val="20"/>
                                </w:rPr>
                                <w:t>ế</w:t>
                              </w:r>
                              <w:r>
                                <w:rPr>
                                  <w:rFonts w:ascii="Trebuchet MS"/>
                                  <w:color w:val="231F20"/>
                                  <w:w w:val="95"/>
                                  <w:sz w:val="20"/>
                                </w:rPr>
                                <w:t>u t</w:t>
                              </w:r>
                              <w:r>
                                <w:rPr>
                                  <w:rFonts w:ascii="Trebuchet MS"/>
                                  <w:color w:val="231F20"/>
                                  <w:w w:val="95"/>
                                  <w:sz w:val="20"/>
                                </w:rPr>
                                <w:t>ù</w:t>
                              </w:r>
                              <w:r>
                                <w:rPr>
                                  <w:rFonts w:ascii="Trebuchet MS"/>
                                  <w:color w:val="231F20"/>
                                  <w:w w:val="95"/>
                                  <w:sz w:val="20"/>
                                </w:rPr>
                                <w:t>y ch</w:t>
                              </w:r>
                              <w:r>
                                <w:rPr>
                                  <w:rFonts w:ascii="Trebuchet MS"/>
                                  <w:color w:val="231F20"/>
                                  <w:w w:val="95"/>
                                  <w:sz w:val="20"/>
                                </w:rPr>
                                <w:t>ọ</w:t>
                              </w:r>
                              <w:r>
                                <w:rPr>
                                  <w:rFonts w:ascii="Trebuchet MS"/>
                                  <w:color w:val="231F20"/>
                                  <w:w w:val="95"/>
                                  <w:sz w:val="20"/>
                                </w:rPr>
                                <w:t xml:space="preserve">n ROLLUP </w:t>
                              </w:r>
                              <w:r>
                                <w:rPr>
                                  <w:rFonts w:ascii="Trebuchet MS"/>
                                  <w:color w:val="231F20"/>
                                  <w:w w:val="95"/>
                                  <w:sz w:val="20"/>
                                </w:rPr>
                                <w:t>đượ</w:t>
                              </w:r>
                              <w:r>
                                <w:rPr>
                                  <w:rFonts w:ascii="Trebuchet MS"/>
                                  <w:color w:val="231F20"/>
                                  <w:w w:val="95"/>
                                  <w:sz w:val="20"/>
                                </w:rPr>
                                <w:t>c ch</w:t>
                              </w:r>
                              <w:r>
                                <w:rPr>
                                  <w:rFonts w:ascii="Trebuchet MS"/>
                                  <w:color w:val="231F20"/>
                                  <w:w w:val="95"/>
                                  <w:sz w:val="20"/>
                                </w:rPr>
                                <w:t>ỉ</w:t>
                              </w:r>
                              <w:r>
                                <w:rPr>
                                  <w:rFonts w:ascii="Trebuchet MS"/>
                                  <w:color w:val="231F20"/>
                                  <w:w w:val="95"/>
                                  <w:sz w:val="20"/>
                                </w:rPr>
                                <w:t xml:space="preserve"> </w:t>
                              </w:r>
                              <w:r>
                                <w:rPr>
                                  <w:rFonts w:ascii="Trebuchet MS"/>
                                  <w:color w:val="231F20"/>
                                  <w:w w:val="95"/>
                                  <w:sz w:val="20"/>
                                </w:rPr>
                                <w:t>đị</w:t>
                              </w:r>
                              <w:r>
                                <w:rPr>
                                  <w:rFonts w:ascii="Trebuchet MS"/>
                                  <w:color w:val="231F20"/>
                                  <w:w w:val="95"/>
                                  <w:sz w:val="20"/>
                                </w:rPr>
                                <w:t>nh, th</w:t>
                              </w:r>
                              <w:r>
                                <w:rPr>
                                  <w:rFonts w:ascii="Trebuchet MS"/>
                                  <w:color w:val="231F20"/>
                                  <w:w w:val="95"/>
                                  <w:sz w:val="20"/>
                                </w:rPr>
                                <w:t>ì</w:t>
                              </w:r>
                              <w:r>
                                <w:rPr>
                                  <w:rFonts w:ascii="Trebuchet MS"/>
                                  <w:color w:val="231F20"/>
                                  <w:w w:val="95"/>
                                  <w:sz w:val="20"/>
                                </w:rPr>
                                <w:t xml:space="preserve"> m</w:t>
                              </w:r>
                              <w:r>
                                <w:rPr>
                                  <w:rFonts w:ascii="Trebuchet MS"/>
                                  <w:color w:val="231F20"/>
                                  <w:w w:val="95"/>
                                  <w:sz w:val="20"/>
                                </w:rPr>
                                <w:t>ệ</w:t>
                              </w:r>
                              <w:r>
                                <w:rPr>
                                  <w:rFonts w:ascii="Trebuchet MS"/>
                                  <w:color w:val="231F20"/>
                                  <w:w w:val="95"/>
                                  <w:sz w:val="20"/>
                                </w:rPr>
                                <w:t xml:space="preserve">nh </w:t>
                              </w:r>
                              <w:r>
                                <w:rPr>
                                  <w:rFonts w:ascii="Trebuchet MS"/>
                                  <w:color w:val="231F20"/>
                                  <w:w w:val="95"/>
                                  <w:sz w:val="20"/>
                                </w:rPr>
                                <w:t>đề</w:t>
                              </w:r>
                              <w:r>
                                <w:rPr>
                                  <w:rFonts w:ascii="Trebuchet MS"/>
                                  <w:color w:val="231F20"/>
                                  <w:w w:val="95"/>
                                  <w:sz w:val="20"/>
                                </w:rPr>
                                <w:t xml:space="preserve"> ORDER BY kh</w:t>
                              </w:r>
                              <w:r>
                                <w:rPr>
                                  <w:rFonts w:ascii="Trebuchet MS"/>
                                  <w:color w:val="231F20"/>
                                  <w:w w:val="95"/>
                                  <w:sz w:val="20"/>
                                </w:rPr>
                                <w:t>ô</w:t>
                              </w:r>
                              <w:r>
                                <w:rPr>
                                  <w:rFonts w:ascii="Trebuchet MS"/>
                                  <w:color w:val="231F20"/>
                                  <w:w w:val="95"/>
                                  <w:sz w:val="20"/>
                                </w:rPr>
                                <w:t xml:space="preserve">ng </w:t>
                              </w:r>
                              <w:r>
                                <w:rPr>
                                  <w:rFonts w:ascii="Trebuchet MS"/>
                                  <w:color w:val="231F20"/>
                                  <w:w w:val="95"/>
                                  <w:sz w:val="20"/>
                                </w:rPr>
                                <w:t>đượ</w:t>
                              </w:r>
                              <w:r>
                                <w:rPr>
                                  <w:rFonts w:ascii="Trebuchet MS"/>
                                  <w:color w:val="231F20"/>
                                  <w:w w:val="95"/>
                                  <w:sz w:val="20"/>
                                </w:rPr>
                                <w:t>c ph</w:t>
                              </w:r>
                              <w:r>
                                <w:rPr>
                                  <w:rFonts w:ascii="Trebuchet MS"/>
                                  <w:color w:val="231F20"/>
                                  <w:w w:val="95"/>
                                  <w:sz w:val="20"/>
                                </w:rPr>
                                <w:t>é</w:t>
                              </w:r>
                              <w:r>
                                <w:rPr>
                                  <w:rFonts w:ascii="Trebuchet MS"/>
                                  <w:color w:val="231F20"/>
                                  <w:w w:val="95"/>
                                  <w:sz w:val="20"/>
                                </w:rPr>
                                <w:t>p. Access kh</w:t>
                              </w:r>
                              <w:r>
                                <w:rPr>
                                  <w:rFonts w:ascii="Trebuchet MS"/>
                                  <w:color w:val="231F20"/>
                                  <w:w w:val="95"/>
                                  <w:sz w:val="20"/>
                                </w:rPr>
                                <w:t>ô</w:t>
                              </w:r>
                              <w:r>
                                <w:rPr>
                                  <w:rFonts w:ascii="Trebuchet MS"/>
                                  <w:color w:val="231F20"/>
                                  <w:w w:val="95"/>
                                  <w:sz w:val="20"/>
                                </w:rPr>
                                <w:t>ng h</w:t>
                              </w:r>
                              <w:r>
                                <w:rPr>
                                  <w:rFonts w:ascii="Trebuchet MS"/>
                                  <w:color w:val="231F20"/>
                                  <w:w w:val="95"/>
                                  <w:sz w:val="20"/>
                                </w:rPr>
                                <w:t>ỗ</w:t>
                              </w:r>
                              <w:r>
                                <w:rPr>
                                  <w:rFonts w:ascii="Trebuchet MS"/>
                                  <w:color w:val="231F20"/>
                                  <w:w w:val="95"/>
                                  <w:sz w:val="20"/>
                                </w:rPr>
                                <w:t xml:space="preserve"> tr</w:t>
                              </w:r>
                              <w:r>
                                <w:rPr>
                                  <w:rFonts w:ascii="Trebuchet MS"/>
                                  <w:color w:val="231F20"/>
                                  <w:w w:val="95"/>
                                  <w:sz w:val="20"/>
                                </w:rPr>
                                <w:t>ợ</w:t>
                              </w:r>
                              <w:r>
                                <w:rPr>
                                  <w:rFonts w:ascii="Trebuchet MS"/>
                                  <w:color w:val="231F20"/>
                                  <w:w w:val="95"/>
                                  <w:sz w:val="20"/>
                                </w:rPr>
                                <w:t xml:space="preserve"> ti</w:t>
                              </w:r>
                              <w:r>
                                <w:rPr>
                                  <w:rFonts w:ascii="Trebuchet MS"/>
                                  <w:color w:val="231F20"/>
                                  <w:w w:val="95"/>
                                  <w:sz w:val="20"/>
                                </w:rPr>
                                <w:t>ệ</w:t>
                              </w:r>
                              <w:r>
                                <w:rPr>
                                  <w:rFonts w:ascii="Trebuchet MS"/>
                                  <w:color w:val="231F20"/>
                                  <w:w w:val="95"/>
                                  <w:sz w:val="20"/>
                                </w:rPr>
                                <w:t xml:space="preserve">n </w:t>
                              </w:r>
                              <w:r>
                                <w:rPr>
                                  <w:rFonts w:ascii="Trebuchet MS"/>
                                  <w:color w:val="231F20"/>
                                  <w:w w:val="95"/>
                                  <w:sz w:val="20"/>
                                </w:rPr>
                                <w:t>í</w:t>
                              </w:r>
                              <w:r>
                                <w:rPr>
                                  <w:rFonts w:ascii="Trebuchet MS"/>
                                  <w:color w:val="231F20"/>
                                  <w:w w:val="95"/>
                                  <w:sz w:val="20"/>
                                </w:rPr>
                                <w:t>ch ROLLUP.</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3A2F715C" id="Group 268" o:spid="_x0000_s1153" style="position:absolute;left:0;text-align:left;margin-left:88.9pt;margin-top:10.05pt;width:510.1pt;height:119.55pt;z-index:-251657728;mso-position-horizontal-relative:page" coordorigin="1979,238" coordsize="10202,239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">
                <v:rect id="Rectangle 1114" o:spid="_x0000_s1154" style="position:absolute;left:2100;top:354;width:10080;height:22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" fillcolor="#c6d2dc" stroked="f"/>
                <v:shape id="Picture 1115" o:spid="_x0000_s1155" type="#_x0000_t75" style="position:absolute;left:1978;top:238;width:828;height:82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">
                  <v:imagedata r:id="rId91" o:title=""/>
                </v:shape>
                <v:shape id="Freeform 1116" o:spid="_x0000_s1156" style="position:absolute;left:2193;top:404;width:383;height:478;visibility:visible;mso-wrap-style:square;v-text-anchor:top" coordsize="383,4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" path="m342,l40,,17,1,5,5,1,17,,40,,438r1,23l5,473r12,4l40,478r302,l365,477r12,-4l382,461r,-23l382,40r,-23l377,5,365,1,342,xe" fillcolor="#2c6682" stroked="f">
                  <v:path arrowok="t" o:connecttype="custom" o:connectlocs="342,404;40,404;17,405;5,409;1,421;0,444;0,842;1,865;5,877;17,881;40,882;342,882;365,881;377,877;382,865;382,842;382,444;382,421;377,409;365,405;342,404" o:connectangles="0,0,0,0,0,0,0,0,0,0,0,0,0,0,0,0,0,0,0,0,0"/>
                </v:shape>
                <v:shape id="Picture 1117" o:spid="_x0000_s1157" type="#_x0000_t75" style="position:absolute;left:2236;top:448;width:418;height:51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">
                  <v:imagedata r:id="rId92" o:title=""/>
                </v:shape>
                <v:shape id="Text Box 1118" o:spid="_x0000_s1158" type="#_x0000_t202" style="position:absolute;left:1978;top:238;width:10202;height:23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" filled="f" stroked="f">
                  <v:textbox inset="0,0,0,0">
                    <w:txbxContent>
                      <w:p w14:paraId="291FE433" w14:textId="77777777" w:rsidR="008C0CC0" w:rsidRDefault="008C0CC0" w:rsidP="008C0CC0">
                        <w:pPr>
                          <w:spacing w:before="151" w:line="404" w:lineRule="exact"/>
                          <w:ind w:left="954"/>
                          <w:rPr>
                            <w:rFonts w:ascii="Trebuchet MS"/>
                            <w:sz w:val="36"/>
                          </w:rPr>
                        </w:pPr>
                        <w:r>
                          <w:rPr>
                            <w:rFonts w:ascii="Trebuchet MS"/>
                            <w:color w:val="2C6682"/>
                            <w:sz w:val="36"/>
                          </w:rPr>
                          <w:t>Ghi ch</w:t>
                        </w:r>
                        <w:r>
                          <w:rPr>
                            <w:rFonts w:ascii="Trebuchet MS"/>
                            <w:color w:val="2C6682"/>
                            <w:sz w:val="36"/>
                          </w:rPr>
                          <w:t>ú</w:t>
                        </w:r>
                      </w:p>
                      <w:p w14:paraId="4782336C" w14:textId="77777777" w:rsidR="008C0CC0" w:rsidRDefault="008C0CC0" w:rsidP="008C0CC0">
                        <w:pPr>
                          <w:spacing w:before="7" w:line="247" w:lineRule="auto"/>
                          <w:ind w:left="354" w:right="2412" w:firstLine="593"/>
                          <w:rPr>
                            <w:rFonts w:ascii="Trebuchet MS"/>
                            <w:color w:val="231F20"/>
                            <w:sz w:val="20"/>
                          </w:rPr>
                        </w:pPr>
                        <w:r>
                          <w:rPr>
                            <w:rFonts w:ascii="Trebuchet MS"/>
                            <w:color w:val="231F20"/>
                            <w:sz w:val="20"/>
                          </w:rPr>
                          <w:t>MS SQL Server v</w:t>
                        </w:r>
                        <w:r>
                          <w:rPr>
                            <w:rFonts w:ascii="Trebuchet MS"/>
                            <w:color w:val="231F20"/>
                            <w:sz w:val="20"/>
                          </w:rPr>
                          <w:t>à</w:t>
                        </w:r>
                        <w:r>
                          <w:rPr>
                            <w:rFonts w:ascii="Trebuchet MS"/>
                            <w:color w:val="231F20"/>
                            <w:sz w:val="20"/>
                          </w:rPr>
                          <w:t xml:space="preserve"> MySQL </w:t>
                        </w:r>
                        <w:r>
                          <w:rPr>
                            <w:rFonts w:ascii="Trebuchet MS"/>
                            <w:color w:val="231F20"/>
                            <w:sz w:val="20"/>
                          </w:rPr>
                          <w:t>đề</w:t>
                        </w:r>
                        <w:r>
                          <w:rPr>
                            <w:rFonts w:ascii="Trebuchet MS"/>
                            <w:color w:val="231F20"/>
                            <w:sz w:val="20"/>
                          </w:rPr>
                          <w:t>u h</w:t>
                        </w:r>
                        <w:r>
                          <w:rPr>
                            <w:rFonts w:ascii="Trebuchet MS"/>
                            <w:color w:val="231F20"/>
                            <w:sz w:val="20"/>
                          </w:rPr>
                          <w:t>ỗ</w:t>
                        </w:r>
                        <w:r>
                          <w:rPr>
                            <w:rFonts w:ascii="Trebuchet MS"/>
                            <w:color w:val="231F20"/>
                            <w:sz w:val="20"/>
                          </w:rPr>
                          <w:t xml:space="preserve"> tr</w:t>
                        </w:r>
                        <w:r>
                          <w:rPr>
                            <w:rFonts w:ascii="Trebuchet MS"/>
                            <w:color w:val="231F20"/>
                            <w:sz w:val="20"/>
                          </w:rPr>
                          <w:t>ợ</w:t>
                        </w:r>
                        <w:r>
                          <w:rPr>
                            <w:rFonts w:ascii="Trebuchet MS"/>
                            <w:color w:val="231F20"/>
                            <w:sz w:val="20"/>
                          </w:rPr>
                          <w:t xml:space="preserve"> ch</w:t>
                        </w:r>
                        <w:r>
                          <w:rPr>
                            <w:rFonts w:ascii="Trebuchet MS"/>
                            <w:color w:val="231F20"/>
                            <w:sz w:val="20"/>
                          </w:rPr>
                          <w:t>ứ</w:t>
                        </w:r>
                        <w:r>
                          <w:rPr>
                            <w:rFonts w:ascii="Trebuchet MS"/>
                            <w:color w:val="231F20"/>
                            <w:sz w:val="20"/>
                          </w:rPr>
                          <w:t>c n</w:t>
                        </w:r>
                        <w:r>
                          <w:rPr>
                            <w:rFonts w:ascii="Trebuchet MS"/>
                            <w:color w:val="231F20"/>
                            <w:sz w:val="20"/>
                          </w:rPr>
                          <w:t>ă</w:t>
                        </w:r>
                        <w:r>
                          <w:rPr>
                            <w:rFonts w:ascii="Trebuchet MS"/>
                            <w:color w:val="231F20"/>
                            <w:sz w:val="20"/>
                          </w:rPr>
                          <w:t>ng ROLLUP. Kh</w:t>
                        </w:r>
                        <w:r>
                          <w:rPr>
                            <w:rFonts w:ascii="Trebuchet MS"/>
                            <w:color w:val="231F20"/>
                            <w:sz w:val="20"/>
                          </w:rPr>
                          <w:t>á</w:t>
                        </w:r>
                        <w:r>
                          <w:rPr>
                            <w:rFonts w:ascii="Trebuchet MS"/>
                            <w:color w:val="231F20"/>
                            <w:sz w:val="20"/>
                          </w:rPr>
                          <w:t>c h</w:t>
                        </w:r>
                        <w:r>
                          <w:rPr>
                            <w:rFonts w:ascii="Trebuchet MS"/>
                            <w:color w:val="231F20"/>
                            <w:sz w:val="20"/>
                          </w:rPr>
                          <w:t>ơ</w:t>
                        </w:r>
                        <w:r>
                          <w:rPr>
                            <w:rFonts w:ascii="Trebuchet MS"/>
                            <w:color w:val="231F20"/>
                            <w:sz w:val="20"/>
                          </w:rPr>
                          <w:t>n</w:t>
                        </w:r>
                      </w:p>
                      <w:p w14:paraId="68FB873B" w14:textId="77777777" w:rsidR="008C0CC0" w:rsidRDefault="008C0CC0" w:rsidP="008C0CC0">
                        <w:pPr>
                          <w:spacing w:before="7" w:line="247" w:lineRule="auto"/>
                          <w:ind w:left="354" w:right="2412" w:firstLine="593"/>
                          <w:rPr>
                            <w:rFonts w:ascii="Trebuchet MS"/>
                            <w:color w:val="231F20"/>
                            <w:sz w:val="20"/>
                          </w:rPr>
                        </w:pPr>
                        <w:r>
                          <w:rPr>
                            <w:rFonts w:ascii="Trebuchet MS"/>
                            <w:color w:val="231F20"/>
                            <w:sz w:val="20"/>
                          </w:rPr>
                          <w:t>GROUP BY, c</w:t>
                        </w:r>
                        <w:r>
                          <w:rPr>
                            <w:rFonts w:ascii="Trebuchet MS"/>
                            <w:color w:val="231F20"/>
                            <w:sz w:val="20"/>
                          </w:rPr>
                          <w:t>ú</w:t>
                        </w:r>
                        <w:r>
                          <w:rPr>
                            <w:rFonts w:ascii="Trebuchet MS"/>
                            <w:color w:val="231F20"/>
                            <w:sz w:val="20"/>
                          </w:rPr>
                          <w:t xml:space="preserve"> ph</w:t>
                        </w:r>
                        <w:r>
                          <w:rPr>
                            <w:rFonts w:ascii="Trebuchet MS"/>
                            <w:color w:val="231F20"/>
                            <w:sz w:val="20"/>
                          </w:rPr>
                          <w:t>á</w:t>
                        </w:r>
                        <w:r>
                          <w:rPr>
                            <w:rFonts w:ascii="Trebuchet MS"/>
                            <w:color w:val="231F20"/>
                            <w:sz w:val="20"/>
                          </w:rPr>
                          <w:t>p t</w:t>
                        </w:r>
                        <w:r>
                          <w:rPr>
                            <w:rFonts w:ascii="Trebuchet MS"/>
                            <w:color w:val="231F20"/>
                            <w:sz w:val="20"/>
                          </w:rPr>
                          <w:t>ươ</w:t>
                        </w:r>
                        <w:r>
                          <w:rPr>
                            <w:rFonts w:ascii="Trebuchet MS"/>
                            <w:color w:val="231F20"/>
                            <w:sz w:val="20"/>
                          </w:rPr>
                          <w:t>ng t</w:t>
                        </w:r>
                        <w:r>
                          <w:rPr>
                            <w:rFonts w:ascii="Trebuchet MS"/>
                            <w:color w:val="231F20"/>
                            <w:sz w:val="20"/>
                          </w:rPr>
                          <w:t>ự</w:t>
                        </w:r>
                        <w:r>
                          <w:rPr>
                            <w:rFonts w:ascii="Trebuchet MS"/>
                            <w:color w:val="231F20"/>
                            <w:sz w:val="20"/>
                          </w:rPr>
                          <w:t xml:space="preserve"> </w:t>
                        </w:r>
                        <w:r>
                          <w:rPr>
                            <w:rFonts w:ascii="Trebuchet MS"/>
                            <w:color w:val="231F20"/>
                            <w:sz w:val="20"/>
                          </w:rPr>
                          <w:t>đượ</w:t>
                        </w:r>
                        <w:r>
                          <w:rPr>
                            <w:rFonts w:ascii="Trebuchet MS"/>
                            <w:color w:val="231F20"/>
                            <w:sz w:val="20"/>
                          </w:rPr>
                          <w:t>c s</w:t>
                        </w:r>
                        <w:r>
                          <w:rPr>
                            <w:rFonts w:ascii="Trebuchet MS"/>
                            <w:color w:val="231F20"/>
                            <w:sz w:val="20"/>
                          </w:rPr>
                          <w:t>ử</w:t>
                        </w:r>
                        <w:r>
                          <w:rPr>
                            <w:rFonts w:ascii="Trebuchet MS"/>
                            <w:color w:val="231F20"/>
                            <w:sz w:val="20"/>
                          </w:rPr>
                          <w:t xml:space="preserve"> d</w:t>
                        </w:r>
                        <w:r>
                          <w:rPr>
                            <w:rFonts w:ascii="Trebuchet MS"/>
                            <w:color w:val="231F20"/>
                            <w:sz w:val="20"/>
                          </w:rPr>
                          <w:t>ụ</w:t>
                        </w:r>
                        <w:r>
                          <w:rPr>
                            <w:rFonts w:ascii="Trebuchet MS"/>
                            <w:color w:val="231F20"/>
                            <w:sz w:val="20"/>
                          </w:rPr>
                          <w:t xml:space="preserve">ng </w:t>
                        </w:r>
                        <w:r>
                          <w:rPr>
                            <w:rFonts w:ascii="Trebuchet MS"/>
                            <w:color w:val="231F20"/>
                            <w:sz w:val="20"/>
                          </w:rPr>
                          <w:t>để</w:t>
                        </w:r>
                        <w:r>
                          <w:rPr>
                            <w:rFonts w:ascii="Trebuchet MS"/>
                            <w:color w:val="231F20"/>
                            <w:sz w:val="20"/>
                          </w:rPr>
                          <w:t xml:space="preserve"> l</w:t>
                        </w:r>
                        <w:r>
                          <w:rPr>
                            <w:rFonts w:ascii="Trebuchet MS"/>
                            <w:color w:val="231F20"/>
                            <w:sz w:val="20"/>
                          </w:rPr>
                          <w:t>à</w:t>
                        </w:r>
                        <w:r>
                          <w:rPr>
                            <w:rFonts w:ascii="Trebuchet MS"/>
                            <w:color w:val="231F20"/>
                            <w:sz w:val="20"/>
                          </w:rPr>
                          <w:t>m vi</w:t>
                        </w:r>
                        <w:r>
                          <w:rPr>
                            <w:rFonts w:ascii="Trebuchet MS"/>
                            <w:color w:val="231F20"/>
                            <w:sz w:val="20"/>
                          </w:rPr>
                          <w:t>ệ</w:t>
                        </w:r>
                        <w:r>
                          <w:rPr>
                            <w:rFonts w:ascii="Trebuchet MS"/>
                            <w:color w:val="231F20"/>
                            <w:sz w:val="20"/>
                          </w:rPr>
                          <w:t>c v</w:t>
                        </w:r>
                        <w:r>
                          <w:rPr>
                            <w:rFonts w:ascii="Trebuchet MS"/>
                            <w:color w:val="231F20"/>
                            <w:sz w:val="20"/>
                          </w:rPr>
                          <w:t>ớ</w:t>
                        </w:r>
                        <w:r>
                          <w:rPr>
                            <w:rFonts w:ascii="Trebuchet MS"/>
                            <w:color w:val="231F20"/>
                            <w:sz w:val="20"/>
                          </w:rPr>
                          <w:t>i c</w:t>
                        </w:r>
                        <w:r>
                          <w:rPr>
                            <w:rFonts w:ascii="Trebuchet MS"/>
                            <w:color w:val="231F20"/>
                            <w:sz w:val="20"/>
                          </w:rPr>
                          <w:t>á</w:t>
                        </w:r>
                        <w:r>
                          <w:rPr>
                            <w:rFonts w:ascii="Trebuchet MS"/>
                            <w:color w:val="231F20"/>
                            <w:sz w:val="20"/>
                          </w:rPr>
                          <w:t>c h</w:t>
                        </w:r>
                        <w:r>
                          <w:rPr>
                            <w:rFonts w:ascii="Trebuchet MS"/>
                            <w:color w:val="231F20"/>
                            <w:sz w:val="20"/>
                          </w:rPr>
                          <w:t>à</w:t>
                        </w:r>
                        <w:r>
                          <w:rPr>
                            <w:rFonts w:ascii="Trebuchet MS"/>
                            <w:color w:val="231F20"/>
                            <w:sz w:val="20"/>
                          </w:rPr>
                          <w:t>m t</w:t>
                        </w:r>
                        <w:r>
                          <w:rPr>
                            <w:rFonts w:ascii="Trebuchet MS"/>
                            <w:color w:val="231F20"/>
                            <w:sz w:val="20"/>
                          </w:rPr>
                          <w:t>ổ</w:t>
                        </w:r>
                        <w:r>
                          <w:rPr>
                            <w:rFonts w:ascii="Trebuchet MS"/>
                            <w:color w:val="231F20"/>
                            <w:sz w:val="20"/>
                          </w:rPr>
                          <w:t>ng h</w:t>
                        </w:r>
                        <w:r>
                          <w:rPr>
                            <w:rFonts w:ascii="Trebuchet MS"/>
                            <w:color w:val="231F20"/>
                            <w:sz w:val="20"/>
                          </w:rPr>
                          <w:t>ợ</w:t>
                        </w:r>
                        <w:r>
                          <w:rPr>
                            <w:rFonts w:ascii="Trebuchet MS"/>
                            <w:color w:val="231F20"/>
                            <w:sz w:val="20"/>
                          </w:rPr>
                          <w:t>p trong c</w:t>
                        </w:r>
                        <w:r>
                          <w:rPr>
                            <w:rFonts w:ascii="Trebuchet MS"/>
                            <w:color w:val="231F20"/>
                            <w:sz w:val="20"/>
                          </w:rPr>
                          <w:t>á</w:t>
                        </w:r>
                        <w:r>
                          <w:rPr>
                            <w:rFonts w:ascii="Trebuchet MS"/>
                            <w:color w:val="231F20"/>
                            <w:sz w:val="20"/>
                          </w:rPr>
                          <w:t>c DBMS</w:t>
                        </w:r>
                        <w:r>
                          <w:rPr>
                            <w:rFonts w:ascii="Trebuchet MS"/>
                            <w:color w:val="231F20"/>
                            <w:sz w:val="20"/>
                            <w:lang w:val="vi-VN"/>
                          </w:rPr>
                          <w:t>s</w:t>
                        </w:r>
                        <w:r>
                          <w:rPr>
                            <w:rFonts w:ascii="Trebuchet MS"/>
                            <w:color w:val="231F20"/>
                            <w:sz w:val="20"/>
                          </w:rPr>
                          <w:t xml:space="preserve"> n</w:t>
                        </w:r>
                        <w:r>
                          <w:rPr>
                            <w:rFonts w:ascii="Trebuchet MS"/>
                            <w:color w:val="231F20"/>
                            <w:sz w:val="20"/>
                          </w:rPr>
                          <w:t>à</w:t>
                        </w:r>
                        <w:r>
                          <w:rPr>
                            <w:rFonts w:ascii="Trebuchet MS"/>
                            <w:color w:val="231F20"/>
                            <w:sz w:val="20"/>
                          </w:rPr>
                          <w:t>y s</w:t>
                        </w:r>
                        <w:r>
                          <w:rPr>
                            <w:rFonts w:ascii="Trebuchet MS"/>
                            <w:color w:val="231F20"/>
                            <w:sz w:val="20"/>
                          </w:rPr>
                          <w:t>ẽ</w:t>
                        </w:r>
                        <w:r>
                          <w:rPr>
                            <w:rFonts w:ascii="Trebuchet MS"/>
                            <w:color w:val="231F20"/>
                            <w:sz w:val="20"/>
                          </w:rPr>
                          <w:t xml:space="preserve"> </w:t>
                        </w:r>
                        <w:r>
                          <w:rPr>
                            <w:rFonts w:ascii="Trebuchet MS"/>
                            <w:color w:val="231F20"/>
                            <w:sz w:val="20"/>
                          </w:rPr>
                          <w:t>đượ</w:t>
                        </w:r>
                        <w:r>
                          <w:rPr>
                            <w:rFonts w:ascii="Trebuchet MS"/>
                            <w:color w:val="231F20"/>
                            <w:sz w:val="20"/>
                          </w:rPr>
                          <w:t xml:space="preserve">c </w:t>
                        </w:r>
                        <w:r>
                          <w:rPr>
                            <w:rFonts w:ascii="Trebuchet MS"/>
                            <w:color w:val="231F20"/>
                            <w:sz w:val="20"/>
                          </w:rPr>
                          <w:t>á</w:t>
                        </w:r>
                        <w:r>
                          <w:rPr>
                            <w:rFonts w:ascii="Trebuchet MS"/>
                            <w:color w:val="231F20"/>
                            <w:sz w:val="20"/>
                          </w:rPr>
                          <w:t>p d</w:t>
                        </w:r>
                        <w:r>
                          <w:rPr>
                            <w:rFonts w:ascii="Trebuchet MS"/>
                            <w:color w:val="231F20"/>
                            <w:sz w:val="20"/>
                          </w:rPr>
                          <w:t>ụ</w:t>
                        </w:r>
                        <w:r>
                          <w:rPr>
                            <w:rFonts w:ascii="Trebuchet MS"/>
                            <w:color w:val="231F20"/>
                            <w:sz w:val="20"/>
                          </w:rPr>
                          <w:t>ng. M</w:t>
                        </w:r>
                        <w:r>
                          <w:rPr>
                            <w:rFonts w:ascii="Trebuchet MS"/>
                            <w:color w:val="231F20"/>
                            <w:sz w:val="20"/>
                          </w:rPr>
                          <w:t>ệ</w:t>
                        </w:r>
                        <w:r>
                          <w:rPr>
                            <w:rFonts w:ascii="Trebuchet MS"/>
                            <w:color w:val="231F20"/>
                            <w:sz w:val="20"/>
                          </w:rPr>
                          <w:t xml:space="preserve">nh </w:t>
                        </w:r>
                        <w:r>
                          <w:rPr>
                            <w:rFonts w:ascii="Trebuchet MS"/>
                            <w:color w:val="231F20"/>
                            <w:sz w:val="20"/>
                          </w:rPr>
                          <w:t>đề</w:t>
                        </w:r>
                        <w:r>
                          <w:rPr>
                            <w:rFonts w:ascii="Trebuchet MS"/>
                            <w:color w:val="231F20"/>
                            <w:sz w:val="20"/>
                          </w:rPr>
                          <w:t xml:space="preserve"> GROUP BY </w:t>
                        </w:r>
                        <w:r>
                          <w:rPr>
                            <w:rFonts w:ascii="Trebuchet MS"/>
                            <w:color w:val="231F20"/>
                            <w:sz w:val="20"/>
                          </w:rPr>
                          <w:t>đượ</w:t>
                        </w:r>
                        <w:r>
                          <w:rPr>
                            <w:rFonts w:ascii="Trebuchet MS"/>
                            <w:color w:val="231F20"/>
                            <w:sz w:val="20"/>
                          </w:rPr>
                          <w:t>c vi</w:t>
                        </w:r>
                        <w:r>
                          <w:rPr>
                            <w:rFonts w:ascii="Trebuchet MS"/>
                            <w:color w:val="231F20"/>
                            <w:sz w:val="20"/>
                          </w:rPr>
                          <w:t>ế</w:t>
                        </w:r>
                        <w:r>
                          <w:rPr>
                            <w:rFonts w:ascii="Trebuchet MS"/>
                            <w:color w:val="231F20"/>
                            <w:sz w:val="20"/>
                          </w:rPr>
                          <w:t>t:</w:t>
                        </w:r>
                      </w:p>
                      <w:p w14:paraId="147FC9D6" w14:textId="77777777" w:rsidR="008C0CC0" w:rsidRDefault="008C0CC0" w:rsidP="008C0CC0">
                        <w:pPr>
                          <w:spacing w:before="122"/>
                          <w:ind w:left="354"/>
                          <w:rPr>
                            <w:rFonts w:ascii="Trebuchet MS" w:hAnsi="Trebuchet MS"/>
                            <w:sz w:val="20"/>
                          </w:rPr>
                        </w:pPr>
                        <w:r>
                          <w:rPr>
                            <w:rFonts w:ascii="Trebuchet MS" w:hAnsi="Trebuchet MS"/>
                            <w:color w:val="231F20"/>
                            <w:sz w:val="20"/>
                          </w:rPr>
                          <w:t>GROUP BY column1 [, column2, …] WITH ROLLUP</w:t>
                        </w:r>
                      </w:p>
                      <w:p w14:paraId="056EE3B3" w14:textId="77777777" w:rsidR="008C0CC0" w:rsidRDefault="008C0CC0" w:rsidP="008C0CC0">
                        <w:pPr>
                          <w:spacing w:before="128" w:line="247" w:lineRule="auto"/>
                          <w:ind w:left="353" w:right="2426" w:firstLine="1"/>
                          <w:rPr>
                            <w:rFonts w:ascii="Trebuchet MS"/>
                            <w:color w:val="231F20"/>
                            <w:w w:val="95"/>
                            <w:sz w:val="20"/>
                          </w:rPr>
                        </w:pPr>
                        <w:r>
                          <w:rPr>
                            <w:rFonts w:ascii="Trebuchet MS"/>
                            <w:color w:val="231F20"/>
                            <w:w w:val="95"/>
                            <w:sz w:val="20"/>
                          </w:rPr>
                          <w:t>Trong MySQL, n</w:t>
                        </w:r>
                        <w:r>
                          <w:rPr>
                            <w:rFonts w:ascii="Trebuchet MS"/>
                            <w:color w:val="231F20"/>
                            <w:w w:val="95"/>
                            <w:sz w:val="20"/>
                          </w:rPr>
                          <w:t>ế</w:t>
                        </w:r>
                        <w:r>
                          <w:rPr>
                            <w:rFonts w:ascii="Trebuchet MS"/>
                            <w:color w:val="231F20"/>
                            <w:w w:val="95"/>
                            <w:sz w:val="20"/>
                          </w:rPr>
                          <w:t>u t</w:t>
                        </w:r>
                        <w:r>
                          <w:rPr>
                            <w:rFonts w:ascii="Trebuchet MS"/>
                            <w:color w:val="231F20"/>
                            <w:w w:val="95"/>
                            <w:sz w:val="20"/>
                          </w:rPr>
                          <w:t>ù</w:t>
                        </w:r>
                        <w:r>
                          <w:rPr>
                            <w:rFonts w:ascii="Trebuchet MS"/>
                            <w:color w:val="231F20"/>
                            <w:w w:val="95"/>
                            <w:sz w:val="20"/>
                          </w:rPr>
                          <w:t>y ch</w:t>
                        </w:r>
                        <w:r>
                          <w:rPr>
                            <w:rFonts w:ascii="Trebuchet MS"/>
                            <w:color w:val="231F20"/>
                            <w:w w:val="95"/>
                            <w:sz w:val="20"/>
                          </w:rPr>
                          <w:t>ọ</w:t>
                        </w:r>
                        <w:r>
                          <w:rPr>
                            <w:rFonts w:ascii="Trebuchet MS"/>
                            <w:color w:val="231F20"/>
                            <w:w w:val="95"/>
                            <w:sz w:val="20"/>
                          </w:rPr>
                          <w:t xml:space="preserve">n ROLLUP </w:t>
                        </w:r>
                        <w:r>
                          <w:rPr>
                            <w:rFonts w:ascii="Trebuchet MS"/>
                            <w:color w:val="231F20"/>
                            <w:w w:val="95"/>
                            <w:sz w:val="20"/>
                          </w:rPr>
                          <w:t>đượ</w:t>
                        </w:r>
                        <w:r>
                          <w:rPr>
                            <w:rFonts w:ascii="Trebuchet MS"/>
                            <w:color w:val="231F20"/>
                            <w:w w:val="95"/>
                            <w:sz w:val="20"/>
                          </w:rPr>
                          <w:t>c ch</w:t>
                        </w:r>
                        <w:r>
                          <w:rPr>
                            <w:rFonts w:ascii="Trebuchet MS"/>
                            <w:color w:val="231F20"/>
                            <w:w w:val="95"/>
                            <w:sz w:val="20"/>
                          </w:rPr>
                          <w:t>ỉ</w:t>
                        </w:r>
                        <w:r>
                          <w:rPr>
                            <w:rFonts w:ascii="Trebuchet MS"/>
                            <w:color w:val="231F20"/>
                            <w:w w:val="95"/>
                            <w:sz w:val="20"/>
                          </w:rPr>
                          <w:t xml:space="preserve"> </w:t>
                        </w:r>
                        <w:r>
                          <w:rPr>
                            <w:rFonts w:ascii="Trebuchet MS"/>
                            <w:color w:val="231F20"/>
                            <w:w w:val="95"/>
                            <w:sz w:val="20"/>
                          </w:rPr>
                          <w:t>đị</w:t>
                        </w:r>
                        <w:r>
                          <w:rPr>
                            <w:rFonts w:ascii="Trebuchet MS"/>
                            <w:color w:val="231F20"/>
                            <w:w w:val="95"/>
                            <w:sz w:val="20"/>
                          </w:rPr>
                          <w:t>nh, th</w:t>
                        </w:r>
                        <w:r>
                          <w:rPr>
                            <w:rFonts w:ascii="Trebuchet MS"/>
                            <w:color w:val="231F20"/>
                            <w:w w:val="95"/>
                            <w:sz w:val="20"/>
                          </w:rPr>
                          <w:t>ì</w:t>
                        </w:r>
                        <w:r>
                          <w:rPr>
                            <w:rFonts w:ascii="Trebuchet MS"/>
                            <w:color w:val="231F20"/>
                            <w:w w:val="95"/>
                            <w:sz w:val="20"/>
                          </w:rPr>
                          <w:t xml:space="preserve"> m</w:t>
                        </w:r>
                        <w:r>
                          <w:rPr>
                            <w:rFonts w:ascii="Trebuchet MS"/>
                            <w:color w:val="231F20"/>
                            <w:w w:val="95"/>
                            <w:sz w:val="20"/>
                          </w:rPr>
                          <w:t>ệ</w:t>
                        </w:r>
                        <w:r>
                          <w:rPr>
                            <w:rFonts w:ascii="Trebuchet MS"/>
                            <w:color w:val="231F20"/>
                            <w:w w:val="95"/>
                            <w:sz w:val="20"/>
                          </w:rPr>
                          <w:t xml:space="preserve">nh </w:t>
                        </w:r>
                        <w:r>
                          <w:rPr>
                            <w:rFonts w:ascii="Trebuchet MS"/>
                            <w:color w:val="231F20"/>
                            <w:w w:val="95"/>
                            <w:sz w:val="20"/>
                          </w:rPr>
                          <w:t>đề</w:t>
                        </w:r>
                        <w:r>
                          <w:rPr>
                            <w:rFonts w:ascii="Trebuchet MS"/>
                            <w:color w:val="231F20"/>
                            <w:w w:val="95"/>
                            <w:sz w:val="20"/>
                          </w:rPr>
                          <w:t xml:space="preserve"> ORDER BY kh</w:t>
                        </w:r>
                        <w:r>
                          <w:rPr>
                            <w:rFonts w:ascii="Trebuchet MS"/>
                            <w:color w:val="231F20"/>
                            <w:w w:val="95"/>
                            <w:sz w:val="20"/>
                          </w:rPr>
                          <w:t>ô</w:t>
                        </w:r>
                        <w:r>
                          <w:rPr>
                            <w:rFonts w:ascii="Trebuchet MS"/>
                            <w:color w:val="231F20"/>
                            <w:w w:val="95"/>
                            <w:sz w:val="20"/>
                          </w:rPr>
                          <w:t xml:space="preserve">ng </w:t>
                        </w:r>
                        <w:r>
                          <w:rPr>
                            <w:rFonts w:ascii="Trebuchet MS"/>
                            <w:color w:val="231F20"/>
                            <w:w w:val="95"/>
                            <w:sz w:val="20"/>
                          </w:rPr>
                          <w:t>đượ</w:t>
                        </w:r>
                        <w:r>
                          <w:rPr>
                            <w:rFonts w:ascii="Trebuchet MS"/>
                            <w:color w:val="231F20"/>
                            <w:w w:val="95"/>
                            <w:sz w:val="20"/>
                          </w:rPr>
                          <w:t>c ph</w:t>
                        </w:r>
                        <w:r>
                          <w:rPr>
                            <w:rFonts w:ascii="Trebuchet MS"/>
                            <w:color w:val="231F20"/>
                            <w:w w:val="95"/>
                            <w:sz w:val="20"/>
                          </w:rPr>
                          <w:t>é</w:t>
                        </w:r>
                        <w:r>
                          <w:rPr>
                            <w:rFonts w:ascii="Trebuchet MS"/>
                            <w:color w:val="231F20"/>
                            <w:w w:val="95"/>
                            <w:sz w:val="20"/>
                          </w:rPr>
                          <w:t>p. Access kh</w:t>
                        </w:r>
                        <w:r>
                          <w:rPr>
                            <w:rFonts w:ascii="Trebuchet MS"/>
                            <w:color w:val="231F20"/>
                            <w:w w:val="95"/>
                            <w:sz w:val="20"/>
                          </w:rPr>
                          <w:t>ô</w:t>
                        </w:r>
                        <w:r>
                          <w:rPr>
                            <w:rFonts w:ascii="Trebuchet MS"/>
                            <w:color w:val="231F20"/>
                            <w:w w:val="95"/>
                            <w:sz w:val="20"/>
                          </w:rPr>
                          <w:t>ng h</w:t>
                        </w:r>
                        <w:r>
                          <w:rPr>
                            <w:rFonts w:ascii="Trebuchet MS"/>
                            <w:color w:val="231F20"/>
                            <w:w w:val="95"/>
                            <w:sz w:val="20"/>
                          </w:rPr>
                          <w:t>ỗ</w:t>
                        </w:r>
                        <w:r>
                          <w:rPr>
                            <w:rFonts w:ascii="Trebuchet MS"/>
                            <w:color w:val="231F20"/>
                            <w:w w:val="95"/>
                            <w:sz w:val="20"/>
                          </w:rPr>
                          <w:t xml:space="preserve"> tr</w:t>
                        </w:r>
                        <w:r>
                          <w:rPr>
                            <w:rFonts w:ascii="Trebuchet MS"/>
                            <w:color w:val="231F20"/>
                            <w:w w:val="95"/>
                            <w:sz w:val="20"/>
                          </w:rPr>
                          <w:t>ợ</w:t>
                        </w:r>
                        <w:r>
                          <w:rPr>
                            <w:rFonts w:ascii="Trebuchet MS"/>
                            <w:color w:val="231F20"/>
                            <w:w w:val="95"/>
                            <w:sz w:val="20"/>
                          </w:rPr>
                          <w:t xml:space="preserve"> ti</w:t>
                        </w:r>
                        <w:r>
                          <w:rPr>
                            <w:rFonts w:ascii="Trebuchet MS"/>
                            <w:color w:val="231F20"/>
                            <w:w w:val="95"/>
                            <w:sz w:val="20"/>
                          </w:rPr>
                          <w:t>ệ</w:t>
                        </w:r>
                        <w:r>
                          <w:rPr>
                            <w:rFonts w:ascii="Trebuchet MS"/>
                            <w:color w:val="231F20"/>
                            <w:w w:val="95"/>
                            <w:sz w:val="20"/>
                          </w:rPr>
                          <w:t xml:space="preserve">n </w:t>
                        </w:r>
                        <w:r>
                          <w:rPr>
                            <w:rFonts w:ascii="Trebuchet MS"/>
                            <w:color w:val="231F20"/>
                            <w:w w:val="95"/>
                            <w:sz w:val="20"/>
                          </w:rPr>
                          <w:t>í</w:t>
                        </w:r>
                        <w:r>
                          <w:rPr>
                            <w:rFonts w:ascii="Trebuchet MS"/>
                            <w:color w:val="231F20"/>
                            <w:w w:val="95"/>
                            <w:sz w:val="20"/>
                          </w:rPr>
                          <w:t>ch ROLLUP.</w:t>
                        </w:r>
                      </w:p>
                    </w:txbxContent>
                  </v:textbox>
                </v:shape>
                <w10:wrap type="topAndBottom" anchorx="page"/>
              </v:group>
            </w:pict>
          </mc:Fallback>
        </mc:AlternateContent>
      </w:r>
      <w:r w:rsidRPr="000A77CC">
        <w:rPr>
          <w:color w:val="231F20"/>
        </w:rPr>
        <w:t>Thứ tự của danh sách cột trong GROUP BY ROLLUP là rất quan trọng. Cột cuối cùng trong danh sách sẽ tạo tổng lớn và tất cả các cột khác sẽ tạo tổng phụ. Ví dụ: Hình 13.21 cho thấy việc sử dụng phần mở rộng ROLLUP để tạo tổng phụ theo nhà cung cấp và sản phẩm.</w:t>
      </w:r>
    </w:p>
    <w:p w14:paraId="505E5853" w14:textId="77777777" w:rsidR="008C0CC0" w:rsidRPr="000A77CC" w:rsidRDefault="008C0CC0" w:rsidP="008C0CC0">
      <w:pPr>
        <w:spacing w:before="86"/>
        <w:ind w:left="1208"/>
        <w:rPr>
          <w:color w:val="231F20"/>
          <w:sz w:val="20"/>
          <w:lang w:val="vi-VN"/>
        </w:rPr>
      </w:pPr>
    </w:p>
    <w:p w14:paraId="4E6F5134" w14:textId="77777777" w:rsidR="008C0CC0" w:rsidRPr="000A77CC" w:rsidRDefault="008C0CC0" w:rsidP="008C0CC0">
      <w:pPr>
        <w:pStyle w:val="BodyText"/>
        <w:rPr>
          <w:sz w:val="20"/>
        </w:rPr>
      </w:pPr>
    </w:p>
    <w:p w14:paraId="1F8B04B2" w14:textId="36D2C623" w:rsidR="008C0CC0" w:rsidRPr="000A77CC" w:rsidRDefault="008C0CC0" w:rsidP="008C0CC0">
      <w:pPr>
        <w:pStyle w:val="BodyText"/>
        <w:spacing w:before="7"/>
      </w:pPr>
      <w:r w:rsidRPr="000A77CC">
        <w:rPr>
          <w:noProof/>
        </w:rPr>
        <mc:AlternateContent>
          <mc:Choice Requires="wpg">
            <w:drawing>
              <wp:anchor distT="0" distB="0" distL="114300" distR="114300" simplePos="0" relativeHeight="251620864" behindDoc="1" locked="0" layoutInCell="1" allowOverlap="1" wp14:anchorId="491CB2F5" wp14:editId="042CDE6D">
                <wp:simplePos x="0" y="0"/>
                <wp:positionH relativeFrom="page">
                  <wp:posOffset>876300</wp:posOffset>
                </wp:positionH>
                <wp:positionV relativeFrom="paragraph">
                  <wp:posOffset>189865</wp:posOffset>
                </wp:positionV>
                <wp:extent cx="6400800" cy="3361055"/>
                <wp:effectExtent l="0" t="0" r="0" b="0"/>
                <wp:wrapTopAndBottom/>
                <wp:docPr id="249" name="Group 24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400800" cy="3361055"/>
                          <a:chOff x="1380" y="299"/>
                          <a:chExt cx="10080" cy="5293"/>
                        </a:xfrm>
                      </wpg:grpSpPr>
                      <wps:wsp>
                        <wps:cNvPr id="250" name="Rectangle 876"/>
                        <wps:cNvSpPr>
                          <a:spLocks noChangeArrowheads="1"/>
                        </wps:cNvSpPr>
                        <wps:spPr bwMode="auto">
                          <a:xfrm>
                            <a:off x="1380" y="626"/>
                            <a:ext cx="10080" cy="4966"/>
                          </a:xfrm>
                          <a:prstGeom prst="rect">
                            <a:avLst/>
                          </a:prstGeom>
                          <a:solidFill>
                            <a:srgbClr val="EADCC4"/>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pic:pic xmlns:pic="http://schemas.openxmlformats.org/drawingml/2006/picture">
                        <pic:nvPicPr>
                          <pic:cNvPr id="251" name="Picture 877"/>
                          <pic:cNvPicPr>
                            <a:picLocks noChangeAspect="1" noChangeArrowheads="1"/>
                          </pic:cNvPicPr>
                        </pic:nvPicPr>
                        <pic:blipFill>
                          <a:blip r:embed="rId93">
                            <a:extLst>
                              <a:ext uri="{28A0092B-C50C-407E-A947-70E740481C1C}">
                                <a14:useLocalDpi xmlns:a14="http://schemas.microsoft.com/office/drawing/2010/main" val="0"/>
                              </a:ext>
                            </a:extLst>
                          </a:blip>
                          <a:srcRect/>
                          <a:stretch>
                            <a:fillRect/>
                          </a:stretch>
                        </pic:blipFill>
                        <pic:spPr bwMode="auto">
                          <a:xfrm>
                            <a:off x="2395" y="832"/>
                            <a:ext cx="8050" cy="45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252" name="Line 878"/>
                        <wps:cNvCnPr>
                          <a:cxnSpLocks noChangeShapeType="1"/>
                        </wps:cNvCnPr>
                        <wps:spPr bwMode="auto">
                          <a:xfrm>
                            <a:off x="5274" y="2991"/>
                            <a:ext cx="1053" cy="713"/>
                          </a:xfrm>
                          <a:prstGeom prst="line">
                            <a:avLst/>
                          </a:prstGeom>
                          <a:noFill/>
                          <a:ln w="38100">
                            <a:solidFill>
                              <a:srgbClr val="7C3B2F"/>
                            </a:solidFill>
                            <a:round/>
                            <a:headEnd/>
                            <a:tailEnd/>
                          </a:ln>
                          <a:extLst>
                            <a:ext uri="{909E8E84-426E-40DD-AFC4-6F175D3DCCD1}">
                              <a14:hiddenFill xmlns:a14="http://schemas.microsoft.com/office/drawing/2010/main">
                                <a:noFill/>
                              </a14:hiddenFill>
                            </a:ext>
                          </a:extLst>
                        </wps:spPr>
                        <wps:bodyPr/>
                      </wps:wsp>
                      <wps:wsp>
                        <wps:cNvPr id="253" name="Freeform 879"/>
                        <wps:cNvSpPr>
                          <a:spLocks/>
                        </wps:cNvSpPr>
                        <wps:spPr bwMode="auto">
                          <a:xfrm>
                            <a:off x="5060" y="2847"/>
                            <a:ext cx="290" cy="245"/>
                          </a:xfrm>
                          <a:custGeom>
                            <a:avLst/>
                            <a:gdLst>
                              <a:gd name="T0" fmla="+- 0 5061 5061"/>
                              <a:gd name="T1" fmla="*/ T0 w 290"/>
                              <a:gd name="T2" fmla="+- 0 2848 2848"/>
                              <a:gd name="T3" fmla="*/ 2848 h 245"/>
                              <a:gd name="T4" fmla="+- 0 5227 5061"/>
                              <a:gd name="T5" fmla="*/ T4 w 290"/>
                              <a:gd name="T6" fmla="+- 0 3093 2848"/>
                              <a:gd name="T7" fmla="*/ 3093 h 245"/>
                              <a:gd name="T8" fmla="+- 0 5350 5061"/>
                              <a:gd name="T9" fmla="*/ T8 w 290"/>
                              <a:gd name="T10" fmla="+- 0 2910 2848"/>
                              <a:gd name="T11" fmla="*/ 2910 h 245"/>
                            </a:gdLst>
                            <a:ahLst/>
                            <a:cxnLst>
                              <a:cxn ang="0">
                                <a:pos x="T1" y="T3"/>
                              </a:cxn>
                              <a:cxn ang="0">
                                <a:pos x="T5" y="T7"/>
                              </a:cxn>
                              <a:cxn ang="0">
                                <a:pos x="T9" y="T11"/>
                              </a:cxn>
                            </a:cxnLst>
                            <a:rect l="0" t="0" r="r" b="b"/>
                            <a:pathLst>
                              <a:path w="290" h="245">
                                <a:moveTo>
                                  <a:pt x="0" y="0"/>
                                </a:moveTo>
                                <a:lnTo>
                                  <a:pt x="166" y="245"/>
                                </a:lnTo>
                                <a:lnTo>
                                  <a:pt x="289" y="62"/>
                                </a:lnTo>
                                <a:close/>
                              </a:path>
                            </a:pathLst>
                          </a:custGeom>
                          <a:solidFill>
                            <a:srgbClr val="7C3B2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54" name="AutoShape 880"/>
                        <wps:cNvSpPr>
                          <a:spLocks/>
                        </wps:cNvSpPr>
                        <wps:spPr bwMode="auto">
                          <a:xfrm>
                            <a:off x="2799" y="2750"/>
                            <a:ext cx="2253" cy="1804"/>
                          </a:xfrm>
                          <a:custGeom>
                            <a:avLst/>
                            <a:gdLst>
                              <a:gd name="T0" fmla="+- 0 2799 2799"/>
                              <a:gd name="T1" fmla="*/ T0 w 2253"/>
                              <a:gd name="T2" fmla="+- 0 4395 2751"/>
                              <a:gd name="T3" fmla="*/ 4395 h 1804"/>
                              <a:gd name="T4" fmla="+- 0 5051 2799"/>
                              <a:gd name="T5" fmla="*/ T4 w 2253"/>
                              <a:gd name="T6" fmla="+- 0 4395 2751"/>
                              <a:gd name="T7" fmla="*/ 4395 h 1804"/>
                              <a:gd name="T8" fmla="+- 0 5051 2799"/>
                              <a:gd name="T9" fmla="*/ T8 w 2253"/>
                              <a:gd name="T10" fmla="+- 0 4555 2751"/>
                              <a:gd name="T11" fmla="*/ 4555 h 1804"/>
                              <a:gd name="T12" fmla="+- 0 2799 2799"/>
                              <a:gd name="T13" fmla="*/ T12 w 2253"/>
                              <a:gd name="T14" fmla="+- 0 4555 2751"/>
                              <a:gd name="T15" fmla="*/ 4555 h 1804"/>
                              <a:gd name="T16" fmla="+- 0 2799 2799"/>
                              <a:gd name="T17" fmla="*/ T16 w 2253"/>
                              <a:gd name="T18" fmla="+- 0 4395 2751"/>
                              <a:gd name="T19" fmla="*/ 4395 h 1804"/>
                              <a:gd name="T20" fmla="+- 0 2799 2799"/>
                              <a:gd name="T21" fmla="*/ T20 w 2253"/>
                              <a:gd name="T22" fmla="+- 0 3948 2751"/>
                              <a:gd name="T23" fmla="*/ 3948 h 1804"/>
                              <a:gd name="T24" fmla="+- 0 5051 2799"/>
                              <a:gd name="T25" fmla="*/ T24 w 2253"/>
                              <a:gd name="T26" fmla="+- 0 3948 2751"/>
                              <a:gd name="T27" fmla="*/ 3948 h 1804"/>
                              <a:gd name="T28" fmla="+- 0 5051 2799"/>
                              <a:gd name="T29" fmla="*/ T28 w 2253"/>
                              <a:gd name="T30" fmla="+- 0 4108 2751"/>
                              <a:gd name="T31" fmla="*/ 4108 h 1804"/>
                              <a:gd name="T32" fmla="+- 0 2799 2799"/>
                              <a:gd name="T33" fmla="*/ T32 w 2253"/>
                              <a:gd name="T34" fmla="+- 0 4108 2751"/>
                              <a:gd name="T35" fmla="*/ 4108 h 1804"/>
                              <a:gd name="T36" fmla="+- 0 2799 2799"/>
                              <a:gd name="T37" fmla="*/ T36 w 2253"/>
                              <a:gd name="T38" fmla="+- 0 3948 2751"/>
                              <a:gd name="T39" fmla="*/ 3948 h 1804"/>
                              <a:gd name="T40" fmla="+- 0 2799 2799"/>
                              <a:gd name="T41" fmla="*/ T40 w 2253"/>
                              <a:gd name="T42" fmla="+- 0 3490 2751"/>
                              <a:gd name="T43" fmla="*/ 3490 h 1804"/>
                              <a:gd name="T44" fmla="+- 0 5051 2799"/>
                              <a:gd name="T45" fmla="*/ T44 w 2253"/>
                              <a:gd name="T46" fmla="+- 0 3490 2751"/>
                              <a:gd name="T47" fmla="*/ 3490 h 1804"/>
                              <a:gd name="T48" fmla="+- 0 5051 2799"/>
                              <a:gd name="T49" fmla="*/ T48 w 2253"/>
                              <a:gd name="T50" fmla="+- 0 3650 2751"/>
                              <a:gd name="T51" fmla="*/ 3650 h 1804"/>
                              <a:gd name="T52" fmla="+- 0 2799 2799"/>
                              <a:gd name="T53" fmla="*/ T52 w 2253"/>
                              <a:gd name="T54" fmla="+- 0 3650 2751"/>
                              <a:gd name="T55" fmla="*/ 3650 h 1804"/>
                              <a:gd name="T56" fmla="+- 0 2799 2799"/>
                              <a:gd name="T57" fmla="*/ T56 w 2253"/>
                              <a:gd name="T58" fmla="+- 0 3490 2751"/>
                              <a:gd name="T59" fmla="*/ 3490 h 1804"/>
                              <a:gd name="T60" fmla="+- 0 2799 2799"/>
                              <a:gd name="T61" fmla="*/ T60 w 2253"/>
                              <a:gd name="T62" fmla="+- 0 3198 2751"/>
                              <a:gd name="T63" fmla="*/ 3198 h 1804"/>
                              <a:gd name="T64" fmla="+- 0 5051 2799"/>
                              <a:gd name="T65" fmla="*/ T64 w 2253"/>
                              <a:gd name="T66" fmla="+- 0 3198 2751"/>
                              <a:gd name="T67" fmla="*/ 3198 h 1804"/>
                              <a:gd name="T68" fmla="+- 0 5051 2799"/>
                              <a:gd name="T69" fmla="*/ T68 w 2253"/>
                              <a:gd name="T70" fmla="+- 0 3358 2751"/>
                              <a:gd name="T71" fmla="*/ 3358 h 1804"/>
                              <a:gd name="T72" fmla="+- 0 2799 2799"/>
                              <a:gd name="T73" fmla="*/ T72 w 2253"/>
                              <a:gd name="T74" fmla="+- 0 3358 2751"/>
                              <a:gd name="T75" fmla="*/ 3358 h 1804"/>
                              <a:gd name="T76" fmla="+- 0 2799 2799"/>
                              <a:gd name="T77" fmla="*/ T76 w 2253"/>
                              <a:gd name="T78" fmla="+- 0 3198 2751"/>
                              <a:gd name="T79" fmla="*/ 3198 h 1804"/>
                              <a:gd name="T80" fmla="+- 0 2799 2799"/>
                              <a:gd name="T81" fmla="*/ T80 w 2253"/>
                              <a:gd name="T82" fmla="+- 0 2751 2751"/>
                              <a:gd name="T83" fmla="*/ 2751 h 1804"/>
                              <a:gd name="T84" fmla="+- 0 5051 2799"/>
                              <a:gd name="T85" fmla="*/ T84 w 2253"/>
                              <a:gd name="T86" fmla="+- 0 2751 2751"/>
                              <a:gd name="T87" fmla="*/ 2751 h 1804"/>
                              <a:gd name="T88" fmla="+- 0 5051 2799"/>
                              <a:gd name="T89" fmla="*/ T88 w 2253"/>
                              <a:gd name="T90" fmla="+- 0 2911 2751"/>
                              <a:gd name="T91" fmla="*/ 2911 h 1804"/>
                              <a:gd name="T92" fmla="+- 0 2799 2799"/>
                              <a:gd name="T93" fmla="*/ T92 w 2253"/>
                              <a:gd name="T94" fmla="+- 0 2911 2751"/>
                              <a:gd name="T95" fmla="*/ 2911 h 1804"/>
                              <a:gd name="T96" fmla="+- 0 2799 2799"/>
                              <a:gd name="T97" fmla="*/ T96 w 2253"/>
                              <a:gd name="T98" fmla="+- 0 2751 2751"/>
                              <a:gd name="T99" fmla="*/ 2751 h 1804"/>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Lst>
                            <a:rect l="0" t="0" r="r" b="b"/>
                            <a:pathLst>
                              <a:path w="2253" h="1804">
                                <a:moveTo>
                                  <a:pt x="0" y="1644"/>
                                </a:moveTo>
                                <a:lnTo>
                                  <a:pt x="2252" y="1644"/>
                                </a:lnTo>
                                <a:lnTo>
                                  <a:pt x="2252" y="1804"/>
                                </a:lnTo>
                                <a:lnTo>
                                  <a:pt x="0" y="1804"/>
                                </a:lnTo>
                                <a:lnTo>
                                  <a:pt x="0" y="1644"/>
                                </a:lnTo>
                                <a:close/>
                                <a:moveTo>
                                  <a:pt x="0" y="1197"/>
                                </a:moveTo>
                                <a:lnTo>
                                  <a:pt x="2252" y="1197"/>
                                </a:lnTo>
                                <a:lnTo>
                                  <a:pt x="2252" y="1357"/>
                                </a:lnTo>
                                <a:lnTo>
                                  <a:pt x="0" y="1357"/>
                                </a:lnTo>
                                <a:lnTo>
                                  <a:pt x="0" y="1197"/>
                                </a:lnTo>
                                <a:close/>
                                <a:moveTo>
                                  <a:pt x="0" y="739"/>
                                </a:moveTo>
                                <a:lnTo>
                                  <a:pt x="2252" y="739"/>
                                </a:lnTo>
                                <a:lnTo>
                                  <a:pt x="2252" y="899"/>
                                </a:lnTo>
                                <a:lnTo>
                                  <a:pt x="0" y="899"/>
                                </a:lnTo>
                                <a:lnTo>
                                  <a:pt x="0" y="739"/>
                                </a:lnTo>
                                <a:close/>
                                <a:moveTo>
                                  <a:pt x="0" y="447"/>
                                </a:moveTo>
                                <a:lnTo>
                                  <a:pt x="2252" y="447"/>
                                </a:lnTo>
                                <a:lnTo>
                                  <a:pt x="2252" y="607"/>
                                </a:lnTo>
                                <a:lnTo>
                                  <a:pt x="0" y="607"/>
                                </a:lnTo>
                                <a:lnTo>
                                  <a:pt x="0" y="447"/>
                                </a:lnTo>
                                <a:close/>
                                <a:moveTo>
                                  <a:pt x="0" y="0"/>
                                </a:moveTo>
                                <a:lnTo>
                                  <a:pt x="2252" y="0"/>
                                </a:lnTo>
                                <a:lnTo>
                                  <a:pt x="2252" y="160"/>
                                </a:lnTo>
                                <a:lnTo>
                                  <a:pt x="0" y="160"/>
                                </a:lnTo>
                                <a:lnTo>
                                  <a:pt x="0" y="0"/>
                                </a:lnTo>
                                <a:close/>
                              </a:path>
                            </a:pathLst>
                          </a:custGeom>
                          <a:noFill/>
                          <a:ln w="12700">
                            <a:solidFill>
                              <a:srgbClr val="7C3B2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55" name="Line 881"/>
                        <wps:cNvCnPr>
                          <a:cxnSpLocks noChangeShapeType="1"/>
                        </wps:cNvCnPr>
                        <wps:spPr bwMode="auto">
                          <a:xfrm>
                            <a:off x="5329" y="3356"/>
                            <a:ext cx="998" cy="348"/>
                          </a:xfrm>
                          <a:prstGeom prst="line">
                            <a:avLst/>
                          </a:prstGeom>
                          <a:noFill/>
                          <a:ln w="38100">
                            <a:solidFill>
                              <a:srgbClr val="7C3B2F"/>
                            </a:solidFill>
                            <a:round/>
                            <a:headEnd/>
                            <a:tailEnd/>
                          </a:ln>
                          <a:extLst>
                            <a:ext uri="{909E8E84-426E-40DD-AFC4-6F175D3DCCD1}">
                              <a14:hiddenFill xmlns:a14="http://schemas.microsoft.com/office/drawing/2010/main">
                                <a:noFill/>
                              </a14:hiddenFill>
                            </a:ext>
                          </a:extLst>
                        </wps:spPr>
                        <wps:bodyPr/>
                      </wps:wsp>
                      <wps:wsp>
                        <wps:cNvPr id="256" name="Freeform 882"/>
                        <wps:cNvSpPr>
                          <a:spLocks/>
                        </wps:cNvSpPr>
                        <wps:spPr bwMode="auto">
                          <a:xfrm>
                            <a:off x="5086" y="3258"/>
                            <a:ext cx="296" cy="208"/>
                          </a:xfrm>
                          <a:custGeom>
                            <a:avLst/>
                            <a:gdLst>
                              <a:gd name="T0" fmla="+- 0 5382 5086"/>
                              <a:gd name="T1" fmla="*/ T0 w 296"/>
                              <a:gd name="T2" fmla="+- 0 3258 3258"/>
                              <a:gd name="T3" fmla="*/ 3258 h 208"/>
                              <a:gd name="T4" fmla="+- 0 5086 5086"/>
                              <a:gd name="T5" fmla="*/ T4 w 296"/>
                              <a:gd name="T6" fmla="+- 0 3273 3258"/>
                              <a:gd name="T7" fmla="*/ 3273 h 208"/>
                              <a:gd name="T8" fmla="+- 0 5310 5086"/>
                              <a:gd name="T9" fmla="*/ T8 w 296"/>
                              <a:gd name="T10" fmla="+- 0 3466 3258"/>
                              <a:gd name="T11" fmla="*/ 3466 h 208"/>
                            </a:gdLst>
                            <a:ahLst/>
                            <a:cxnLst>
                              <a:cxn ang="0">
                                <a:pos x="T1" y="T3"/>
                              </a:cxn>
                              <a:cxn ang="0">
                                <a:pos x="T5" y="T7"/>
                              </a:cxn>
                              <a:cxn ang="0">
                                <a:pos x="T9" y="T11"/>
                              </a:cxn>
                            </a:cxnLst>
                            <a:rect l="0" t="0" r="r" b="b"/>
                            <a:pathLst>
                              <a:path w="296" h="208">
                                <a:moveTo>
                                  <a:pt x="296" y="0"/>
                                </a:moveTo>
                                <a:lnTo>
                                  <a:pt x="0" y="15"/>
                                </a:lnTo>
                                <a:lnTo>
                                  <a:pt x="224" y="208"/>
                                </a:lnTo>
                                <a:close/>
                              </a:path>
                            </a:pathLst>
                          </a:custGeom>
                          <a:solidFill>
                            <a:srgbClr val="7C3B2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57" name="Line 883"/>
                        <wps:cNvCnPr>
                          <a:cxnSpLocks noChangeShapeType="1"/>
                        </wps:cNvCnPr>
                        <wps:spPr bwMode="auto">
                          <a:xfrm>
                            <a:off x="5329" y="3610"/>
                            <a:ext cx="998" cy="94"/>
                          </a:xfrm>
                          <a:prstGeom prst="line">
                            <a:avLst/>
                          </a:prstGeom>
                          <a:noFill/>
                          <a:ln w="38100">
                            <a:solidFill>
                              <a:srgbClr val="7C3B2F"/>
                            </a:solidFill>
                            <a:round/>
                            <a:headEnd/>
                            <a:tailEnd/>
                          </a:ln>
                          <a:extLst>
                            <a:ext uri="{909E8E84-426E-40DD-AFC4-6F175D3DCCD1}">
                              <a14:hiddenFill xmlns:a14="http://schemas.microsoft.com/office/drawing/2010/main">
                                <a:noFill/>
                              </a14:hiddenFill>
                            </a:ext>
                          </a:extLst>
                        </wps:spPr>
                        <wps:bodyPr/>
                      </wps:wsp>
                      <wps:wsp>
                        <wps:cNvPr id="258" name="Freeform 884"/>
                        <wps:cNvSpPr>
                          <a:spLocks/>
                        </wps:cNvSpPr>
                        <wps:spPr bwMode="auto">
                          <a:xfrm>
                            <a:off x="5073" y="3502"/>
                            <a:ext cx="284" cy="220"/>
                          </a:xfrm>
                          <a:custGeom>
                            <a:avLst/>
                            <a:gdLst>
                              <a:gd name="T0" fmla="+- 0 5357 5073"/>
                              <a:gd name="T1" fmla="*/ T0 w 284"/>
                              <a:gd name="T2" fmla="+- 0 3502 3502"/>
                              <a:gd name="T3" fmla="*/ 3502 h 220"/>
                              <a:gd name="T4" fmla="+- 0 5073 5073"/>
                              <a:gd name="T5" fmla="*/ T4 w 284"/>
                              <a:gd name="T6" fmla="+- 0 3588 3502"/>
                              <a:gd name="T7" fmla="*/ 3588 h 220"/>
                              <a:gd name="T8" fmla="+- 0 5337 5073"/>
                              <a:gd name="T9" fmla="*/ T8 w 284"/>
                              <a:gd name="T10" fmla="+- 0 3721 3502"/>
                              <a:gd name="T11" fmla="*/ 3721 h 220"/>
                            </a:gdLst>
                            <a:ahLst/>
                            <a:cxnLst>
                              <a:cxn ang="0">
                                <a:pos x="T1" y="T3"/>
                              </a:cxn>
                              <a:cxn ang="0">
                                <a:pos x="T5" y="T7"/>
                              </a:cxn>
                              <a:cxn ang="0">
                                <a:pos x="T9" y="T11"/>
                              </a:cxn>
                            </a:cxnLst>
                            <a:rect l="0" t="0" r="r" b="b"/>
                            <a:pathLst>
                              <a:path w="284" h="220">
                                <a:moveTo>
                                  <a:pt x="284" y="0"/>
                                </a:moveTo>
                                <a:lnTo>
                                  <a:pt x="0" y="86"/>
                                </a:lnTo>
                                <a:lnTo>
                                  <a:pt x="264" y="219"/>
                                </a:lnTo>
                                <a:close/>
                              </a:path>
                            </a:pathLst>
                          </a:custGeom>
                          <a:solidFill>
                            <a:srgbClr val="7C3B2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59" name="Line 885"/>
                        <wps:cNvCnPr>
                          <a:cxnSpLocks noChangeShapeType="1"/>
                        </wps:cNvCnPr>
                        <wps:spPr bwMode="auto">
                          <a:xfrm flipV="1">
                            <a:off x="5329" y="3704"/>
                            <a:ext cx="998" cy="270"/>
                          </a:xfrm>
                          <a:prstGeom prst="line">
                            <a:avLst/>
                          </a:prstGeom>
                          <a:noFill/>
                          <a:ln w="38100">
                            <a:solidFill>
                              <a:srgbClr val="7C3B2F"/>
                            </a:solidFill>
                            <a:round/>
                            <a:headEnd/>
                            <a:tailEnd/>
                          </a:ln>
                          <a:extLst>
                            <a:ext uri="{909E8E84-426E-40DD-AFC4-6F175D3DCCD1}">
                              <a14:hiddenFill xmlns:a14="http://schemas.microsoft.com/office/drawing/2010/main">
                                <a:noFill/>
                              </a14:hiddenFill>
                            </a:ext>
                          </a:extLst>
                        </wps:spPr>
                        <wps:bodyPr/>
                      </wps:wsp>
                      <wps:wsp>
                        <wps:cNvPr id="260" name="Freeform 886"/>
                        <wps:cNvSpPr>
                          <a:spLocks/>
                        </wps:cNvSpPr>
                        <wps:spPr bwMode="auto">
                          <a:xfrm>
                            <a:off x="5080" y="3863"/>
                            <a:ext cx="295" cy="213"/>
                          </a:xfrm>
                          <a:custGeom>
                            <a:avLst/>
                            <a:gdLst>
                              <a:gd name="T0" fmla="+- 0 5318 5081"/>
                              <a:gd name="T1" fmla="*/ T0 w 295"/>
                              <a:gd name="T2" fmla="+- 0 3863 3863"/>
                              <a:gd name="T3" fmla="*/ 3863 h 213"/>
                              <a:gd name="T4" fmla="+- 0 5081 5081"/>
                              <a:gd name="T5" fmla="*/ T4 w 295"/>
                              <a:gd name="T6" fmla="+- 0 4041 3863"/>
                              <a:gd name="T7" fmla="*/ 4041 h 213"/>
                              <a:gd name="T8" fmla="+- 0 5375 5081"/>
                              <a:gd name="T9" fmla="*/ T8 w 295"/>
                              <a:gd name="T10" fmla="+- 0 4076 3863"/>
                              <a:gd name="T11" fmla="*/ 4076 h 213"/>
                            </a:gdLst>
                            <a:ahLst/>
                            <a:cxnLst>
                              <a:cxn ang="0">
                                <a:pos x="T1" y="T3"/>
                              </a:cxn>
                              <a:cxn ang="0">
                                <a:pos x="T5" y="T7"/>
                              </a:cxn>
                              <a:cxn ang="0">
                                <a:pos x="T9" y="T11"/>
                              </a:cxn>
                            </a:cxnLst>
                            <a:rect l="0" t="0" r="r" b="b"/>
                            <a:pathLst>
                              <a:path w="295" h="213">
                                <a:moveTo>
                                  <a:pt x="237" y="0"/>
                                </a:moveTo>
                                <a:lnTo>
                                  <a:pt x="0" y="178"/>
                                </a:lnTo>
                                <a:lnTo>
                                  <a:pt x="294" y="213"/>
                                </a:lnTo>
                                <a:close/>
                              </a:path>
                            </a:pathLst>
                          </a:custGeom>
                          <a:solidFill>
                            <a:srgbClr val="7C3B2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61" name="Line 887"/>
                        <wps:cNvCnPr>
                          <a:cxnSpLocks noChangeShapeType="1"/>
                        </wps:cNvCnPr>
                        <wps:spPr bwMode="auto">
                          <a:xfrm flipV="1">
                            <a:off x="5301" y="3704"/>
                            <a:ext cx="1026" cy="629"/>
                          </a:xfrm>
                          <a:prstGeom prst="line">
                            <a:avLst/>
                          </a:prstGeom>
                          <a:noFill/>
                          <a:ln w="38100">
                            <a:solidFill>
                              <a:srgbClr val="7C3B2F"/>
                            </a:solidFill>
                            <a:round/>
                            <a:headEnd/>
                            <a:tailEnd/>
                          </a:ln>
                          <a:extLst>
                            <a:ext uri="{909E8E84-426E-40DD-AFC4-6F175D3DCCD1}">
                              <a14:hiddenFill xmlns:a14="http://schemas.microsoft.com/office/drawing/2010/main">
                                <a:noFill/>
                              </a14:hiddenFill>
                            </a:ext>
                          </a:extLst>
                        </wps:spPr>
                        <wps:bodyPr/>
                      </wps:wsp>
                      <wps:wsp>
                        <wps:cNvPr id="262" name="Freeform 888"/>
                        <wps:cNvSpPr>
                          <a:spLocks/>
                        </wps:cNvSpPr>
                        <wps:spPr bwMode="auto">
                          <a:xfrm>
                            <a:off x="5081" y="4229"/>
                            <a:ext cx="293" cy="236"/>
                          </a:xfrm>
                          <a:custGeom>
                            <a:avLst/>
                            <a:gdLst>
                              <a:gd name="T0" fmla="+- 0 5260 5081"/>
                              <a:gd name="T1" fmla="*/ T0 w 293"/>
                              <a:gd name="T2" fmla="+- 0 4229 4229"/>
                              <a:gd name="T3" fmla="*/ 4229 h 236"/>
                              <a:gd name="T4" fmla="+- 0 5081 5081"/>
                              <a:gd name="T5" fmla="*/ T4 w 293"/>
                              <a:gd name="T6" fmla="+- 0 4465 4229"/>
                              <a:gd name="T7" fmla="*/ 4465 h 236"/>
                              <a:gd name="T8" fmla="+- 0 5374 5081"/>
                              <a:gd name="T9" fmla="*/ T8 w 293"/>
                              <a:gd name="T10" fmla="+- 0 4418 4229"/>
                              <a:gd name="T11" fmla="*/ 4418 h 236"/>
                            </a:gdLst>
                            <a:ahLst/>
                            <a:cxnLst>
                              <a:cxn ang="0">
                                <a:pos x="T1" y="T3"/>
                              </a:cxn>
                              <a:cxn ang="0">
                                <a:pos x="T5" y="T7"/>
                              </a:cxn>
                              <a:cxn ang="0">
                                <a:pos x="T9" y="T11"/>
                              </a:cxn>
                            </a:cxnLst>
                            <a:rect l="0" t="0" r="r" b="b"/>
                            <a:pathLst>
                              <a:path w="293" h="236">
                                <a:moveTo>
                                  <a:pt x="179" y="0"/>
                                </a:moveTo>
                                <a:lnTo>
                                  <a:pt x="0" y="236"/>
                                </a:lnTo>
                                <a:lnTo>
                                  <a:pt x="293" y="189"/>
                                </a:lnTo>
                                <a:close/>
                              </a:path>
                            </a:pathLst>
                          </a:custGeom>
                          <a:solidFill>
                            <a:srgbClr val="7C3B2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63" name="Line 889"/>
                        <wps:cNvCnPr>
                          <a:cxnSpLocks noChangeShapeType="1"/>
                        </wps:cNvCnPr>
                        <wps:spPr bwMode="auto">
                          <a:xfrm>
                            <a:off x="5274" y="4630"/>
                            <a:ext cx="1053" cy="0"/>
                          </a:xfrm>
                          <a:prstGeom prst="line">
                            <a:avLst/>
                          </a:prstGeom>
                          <a:noFill/>
                          <a:ln w="38100">
                            <a:solidFill>
                              <a:srgbClr val="7C3B2F"/>
                            </a:solidFill>
                            <a:round/>
                            <a:headEnd/>
                            <a:tailEnd/>
                          </a:ln>
                          <a:extLst>
                            <a:ext uri="{909E8E84-426E-40DD-AFC4-6F175D3DCCD1}">
                              <a14:hiddenFill xmlns:a14="http://schemas.microsoft.com/office/drawing/2010/main">
                                <a:noFill/>
                              </a14:hiddenFill>
                            </a:ext>
                          </a:extLst>
                        </wps:spPr>
                        <wps:bodyPr/>
                      </wps:wsp>
                      <wps:wsp>
                        <wps:cNvPr id="264" name="Freeform 890"/>
                        <wps:cNvSpPr>
                          <a:spLocks/>
                        </wps:cNvSpPr>
                        <wps:spPr bwMode="auto">
                          <a:xfrm>
                            <a:off x="5017" y="4519"/>
                            <a:ext cx="275" cy="220"/>
                          </a:xfrm>
                          <a:custGeom>
                            <a:avLst/>
                            <a:gdLst>
                              <a:gd name="T0" fmla="+- 0 5292 5017"/>
                              <a:gd name="T1" fmla="*/ T0 w 275"/>
                              <a:gd name="T2" fmla="+- 0 4520 4520"/>
                              <a:gd name="T3" fmla="*/ 4520 h 220"/>
                              <a:gd name="T4" fmla="+- 0 5017 5017"/>
                              <a:gd name="T5" fmla="*/ T4 w 275"/>
                              <a:gd name="T6" fmla="+- 0 4630 4520"/>
                              <a:gd name="T7" fmla="*/ 4630 h 220"/>
                              <a:gd name="T8" fmla="+- 0 5292 5017"/>
                              <a:gd name="T9" fmla="*/ T8 w 275"/>
                              <a:gd name="T10" fmla="+- 0 4740 4520"/>
                              <a:gd name="T11" fmla="*/ 4740 h 220"/>
                            </a:gdLst>
                            <a:ahLst/>
                            <a:cxnLst>
                              <a:cxn ang="0">
                                <a:pos x="T1" y="T3"/>
                              </a:cxn>
                              <a:cxn ang="0">
                                <a:pos x="T5" y="T7"/>
                              </a:cxn>
                              <a:cxn ang="0">
                                <a:pos x="T9" y="T11"/>
                              </a:cxn>
                            </a:cxnLst>
                            <a:rect l="0" t="0" r="r" b="b"/>
                            <a:pathLst>
                              <a:path w="275" h="220">
                                <a:moveTo>
                                  <a:pt x="275" y="0"/>
                                </a:moveTo>
                                <a:lnTo>
                                  <a:pt x="0" y="110"/>
                                </a:lnTo>
                                <a:lnTo>
                                  <a:pt x="275" y="220"/>
                                </a:lnTo>
                                <a:close/>
                              </a:path>
                            </a:pathLst>
                          </a:custGeom>
                          <a:solidFill>
                            <a:srgbClr val="7C3B2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65" name="Text Box 891"/>
                        <wps:cNvSpPr txBox="1">
                          <a:spLocks noChangeArrowheads="1"/>
                        </wps:cNvSpPr>
                        <wps:spPr bwMode="auto">
                          <a:xfrm>
                            <a:off x="6458" y="4500"/>
                            <a:ext cx="2427" cy="19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2694DAB" w14:textId="77777777" w:rsidR="008C0CC0" w:rsidRDefault="008C0CC0" w:rsidP="008C0CC0">
                              <w:pPr>
                                <w:spacing w:line="183" w:lineRule="exact"/>
                                <w:rPr>
                                  <w:rFonts w:ascii="Trebuchet MS"/>
                                  <w:b/>
                                  <w:sz w:val="16"/>
                                </w:rPr>
                              </w:pPr>
                              <w:r>
                                <w:rPr>
                                  <w:rFonts w:ascii="Trebuchet MS"/>
                                  <w:b/>
                                  <w:color w:val="231F20"/>
                                  <w:sz w:val="16"/>
                                </w:rPr>
                                <w:t>Grand</w:t>
                              </w:r>
                              <w:r>
                                <w:rPr>
                                  <w:rFonts w:ascii="Trebuchet MS"/>
                                  <w:b/>
                                  <w:color w:val="231F20"/>
                                  <w:spacing w:val="-18"/>
                                  <w:sz w:val="16"/>
                                </w:rPr>
                                <w:t xml:space="preserve"> </w:t>
                              </w:r>
                              <w:r>
                                <w:rPr>
                                  <w:rFonts w:ascii="Trebuchet MS"/>
                                  <w:b/>
                                  <w:color w:val="231F20"/>
                                  <w:sz w:val="16"/>
                                </w:rPr>
                                <w:t>total</w:t>
                              </w:r>
                              <w:r>
                                <w:rPr>
                                  <w:rFonts w:ascii="Trebuchet MS"/>
                                  <w:b/>
                                  <w:color w:val="231F20"/>
                                  <w:spacing w:val="-18"/>
                                  <w:sz w:val="16"/>
                                </w:rPr>
                                <w:t xml:space="preserve"> </w:t>
                              </w:r>
                              <w:r>
                                <w:rPr>
                                  <w:rFonts w:ascii="Trebuchet MS"/>
                                  <w:b/>
                                  <w:color w:val="231F20"/>
                                  <w:sz w:val="16"/>
                                </w:rPr>
                                <w:t>for</w:t>
                              </w:r>
                              <w:r>
                                <w:rPr>
                                  <w:rFonts w:ascii="Trebuchet MS"/>
                                  <w:b/>
                                  <w:color w:val="231F20"/>
                                  <w:spacing w:val="-18"/>
                                  <w:sz w:val="16"/>
                                </w:rPr>
                                <w:t xml:space="preserve"> </w:t>
                              </w:r>
                              <w:r>
                                <w:rPr>
                                  <w:rFonts w:ascii="Trebuchet MS"/>
                                  <w:b/>
                                  <w:color w:val="231F20"/>
                                  <w:sz w:val="16"/>
                                </w:rPr>
                                <w:t>all</w:t>
                              </w:r>
                              <w:r>
                                <w:rPr>
                                  <w:rFonts w:ascii="Trebuchet MS"/>
                                  <w:b/>
                                  <w:color w:val="231F20"/>
                                  <w:spacing w:val="-18"/>
                                  <w:sz w:val="16"/>
                                </w:rPr>
                                <w:t xml:space="preserve"> </w:t>
                              </w:r>
                              <w:r>
                                <w:rPr>
                                  <w:rFonts w:ascii="Trebuchet MS"/>
                                  <w:b/>
                                  <w:color w:val="231F20"/>
                                  <w:sz w:val="16"/>
                                </w:rPr>
                                <w:t>P_CODE</w:t>
                              </w:r>
                              <w:r>
                                <w:rPr>
                                  <w:rFonts w:ascii="Trebuchet MS"/>
                                  <w:b/>
                                  <w:color w:val="231F20"/>
                                  <w:spacing w:val="-17"/>
                                  <w:sz w:val="16"/>
                                </w:rPr>
                                <w:t xml:space="preserve"> </w:t>
                              </w:r>
                              <w:r>
                                <w:rPr>
                                  <w:rFonts w:ascii="Trebuchet MS"/>
                                  <w:b/>
                                  <w:color w:val="231F20"/>
                                  <w:sz w:val="16"/>
                                </w:rPr>
                                <w:t>values</w:t>
                              </w:r>
                            </w:p>
                          </w:txbxContent>
                        </wps:txbx>
                        <wps:bodyPr rot="0" vert="horz" wrap="square" lIns="0" tIns="0" rIns="0" bIns="0" anchor="t" anchorCtr="0" upright="1">
                          <a:noAutofit/>
                        </wps:bodyPr>
                      </wps:wsp>
                      <wps:wsp>
                        <wps:cNvPr id="266" name="Text Box 892"/>
                        <wps:cNvSpPr txBox="1">
                          <a:spLocks noChangeArrowheads="1"/>
                        </wps:cNvSpPr>
                        <wps:spPr bwMode="auto">
                          <a:xfrm>
                            <a:off x="6458" y="3600"/>
                            <a:ext cx="1550" cy="19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3C1F7E1" w14:textId="77777777" w:rsidR="008C0CC0" w:rsidRDefault="008C0CC0" w:rsidP="008C0CC0">
                              <w:pPr>
                                <w:spacing w:line="183" w:lineRule="exact"/>
                                <w:rPr>
                                  <w:rFonts w:ascii="Trebuchet MS"/>
                                  <w:b/>
                                  <w:sz w:val="16"/>
                                </w:rPr>
                              </w:pPr>
                              <w:r>
                                <w:rPr>
                                  <w:rFonts w:ascii="Trebuchet MS"/>
                                  <w:b/>
                                  <w:color w:val="231F20"/>
                                  <w:sz w:val="16"/>
                                </w:rPr>
                                <w:t>Subtotals by</w:t>
                              </w:r>
                              <w:r>
                                <w:rPr>
                                  <w:rFonts w:ascii="Trebuchet MS"/>
                                  <w:b/>
                                  <w:color w:val="231F20"/>
                                  <w:spacing w:val="-28"/>
                                  <w:sz w:val="16"/>
                                </w:rPr>
                                <w:t xml:space="preserve"> </w:t>
                              </w:r>
                              <w:r>
                                <w:rPr>
                                  <w:rFonts w:ascii="Trebuchet MS"/>
                                  <w:b/>
                                  <w:color w:val="231F20"/>
                                  <w:sz w:val="16"/>
                                </w:rPr>
                                <w:t>V_CODE</w:t>
                              </w:r>
                            </w:p>
                          </w:txbxContent>
                        </wps:txbx>
                        <wps:bodyPr rot="0" vert="horz" wrap="square" lIns="0" tIns="0" rIns="0" bIns="0" anchor="t" anchorCtr="0" upright="1">
                          <a:noAutofit/>
                        </wps:bodyPr>
                      </wps:wsp>
                      <wps:wsp>
                        <wps:cNvPr id="267" name="Text Box 893"/>
                        <wps:cNvSpPr txBox="1">
                          <a:spLocks noChangeArrowheads="1"/>
                        </wps:cNvSpPr>
                        <wps:spPr bwMode="auto">
                          <a:xfrm>
                            <a:off x="1380" y="299"/>
                            <a:ext cx="10080" cy="327"/>
                          </a:xfrm>
                          <a:prstGeom prst="rect">
                            <a:avLst/>
                          </a:prstGeom>
                          <a:solidFill>
                            <a:srgbClr val="9A9158"/>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5E997C3A" w14:textId="77777777" w:rsidR="008C0CC0" w:rsidRPr="00375ED6" w:rsidRDefault="008C0CC0" w:rsidP="008C0CC0">
                              <w:pPr>
                                <w:spacing w:before="19"/>
                                <w:ind w:left="152"/>
                                <w:rPr>
                                  <w:sz w:val="24"/>
                                </w:rPr>
                              </w:pPr>
                              <w:r w:rsidRPr="00375ED6">
                                <w:rPr>
                                  <w:color w:val="FFFFFF"/>
                                  <w:sz w:val="24"/>
                                </w:rPr>
                                <w:t>HÌNH 13.21 MỞ RỘNG CUỘN</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491CB2F5" id="Group 249" o:spid="_x0000_s1159" style="position:absolute;margin-left:69pt;margin-top:14.95pt;width:7in;height:264.65pt;z-index:-251695616;mso-position-horizontal-relative:page" coordorigin="1380,299" coordsize="10080,5293"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">
                <v:rect id="Rectangle 876" o:spid="_x0000_s1160" style="position:absolute;left:1380;top:626;width:10080;height:49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" fillcolor="#eadcc4" stroked="f"/>
                <v:shape id="Picture 877" o:spid="_x0000_s1161" type="#_x0000_t75" style="position:absolute;left:2395;top:832;width:8050;height:452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">
                  <v:imagedata r:id="rId94" o:title=""/>
                </v:shape>
                <v:line id="Line 878" o:spid="_x0000_s1162" style="position:absolute;visibility:visible;mso-wrap-style:square" from="5274,2991" to="6327,370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" strokecolor="#7c3b2f" strokeweight="3pt"/>
                <v:shape id="Freeform 879" o:spid="_x0000_s1163" style="position:absolute;left:5060;top:2847;width:290;height:245;visibility:visible;mso-wrap-style:square;v-text-anchor:top" coordsize="290,2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" path="m,l166,245,289,62,,xe" fillcolor="#7c3b2f" stroked="f">
                  <v:path arrowok="t" o:connecttype="custom" o:connectlocs="0,2848;166,3093;289,2910" o:connectangles="0,0,0"/>
                </v:shape>
                <v:shape id="AutoShape 880" o:spid="_x0000_s1164" style="position:absolute;left:2799;top:2750;width:2253;height:1804;visibility:visible;mso-wrap-style:square;v-text-anchor:top" coordsize="2253,18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" path="m,1644r2252,l2252,1804,,1804,,1644xm,1197r2252,l2252,1357,,1357,,1197xm,739r2252,l2252,899,,899,,739xm,447r2252,l2252,607,,607,,447xm,l2252,r,160l,160,,xe" filled="f" strokecolor="#7c3b2f" strokeweight="1pt">
                  <v:path arrowok="t" o:connecttype="custom" o:connectlocs="0,4395;2252,4395;2252,4555;0,4555;0,4395;0,3948;2252,3948;2252,4108;0,4108;0,3948;0,3490;2252,3490;2252,3650;0,3650;0,3490;0,3198;2252,3198;2252,3358;0,3358;0,3198;0,2751;2252,2751;2252,2911;0,2911;0,2751" o:connectangles="0,0,0,0,0,0,0,0,0,0,0,0,0,0,0,0,0,0,0,0,0,0,0,0,0"/>
                </v:shape>
                <v:line id="Line 881" o:spid="_x0000_s1165" style="position:absolute;visibility:visible;mso-wrap-style:square" from="5329,3356" to="6327,370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" strokecolor="#7c3b2f" strokeweight="3pt"/>
                <v:shape id="Freeform 882" o:spid="_x0000_s1166" style="position:absolute;left:5086;top:3258;width:296;height:208;visibility:visible;mso-wrap-style:square;v-text-anchor:top" coordsize="296,20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" path="m296,l,15,224,208,296,xe" fillcolor="#7c3b2f" stroked="f">
                  <v:path arrowok="t" o:connecttype="custom" o:connectlocs="296,3258;0,3273;224,3466" o:connectangles="0,0,0"/>
                </v:shape>
                <v:line id="Line 883" o:spid="_x0000_s1167" style="position:absolute;visibility:visible;mso-wrap-style:square" from="5329,3610" to="6327,370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" strokecolor="#7c3b2f" strokeweight="3pt"/>
                <v:shape id="Freeform 884" o:spid="_x0000_s1168" style="position:absolute;left:5073;top:3502;width:284;height:220;visibility:visible;mso-wrap-style:square;v-text-anchor:top" coordsize="284,2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" path="m284,l,86,264,219,284,xe" fillcolor="#7c3b2f" stroked="f">
                  <v:path arrowok="t" o:connecttype="custom" o:connectlocs="284,3502;0,3588;264,3721" o:connectangles="0,0,0"/>
                </v:shape>
                <v:line id="Line 885" o:spid="_x0000_s1169" style="position:absolute;flip:y;visibility:visible;mso-wrap-style:square" from="5329,3704" to="6327,397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" strokecolor="#7c3b2f" strokeweight="3pt"/>
                <v:shape id="Freeform 886" o:spid="_x0000_s1170" style="position:absolute;left:5080;top:3863;width:295;height:213;visibility:visible;mso-wrap-style:square;v-text-anchor:top" coordsize="295,21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" path="m237,l,178r294,35l237,xe" fillcolor="#7c3b2f" stroked="f">
                  <v:path arrowok="t" o:connecttype="custom" o:connectlocs="237,3863;0,4041;294,4076" o:connectangles="0,0,0"/>
                </v:shape>
                <v:line id="Line 887" o:spid="_x0000_s1171" style="position:absolute;flip:y;visibility:visible;mso-wrap-style:square" from="5301,3704" to="6327,433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" strokecolor="#7c3b2f" strokeweight="3pt"/>
                <v:shape id="Freeform 888" o:spid="_x0000_s1172" style="position:absolute;left:5081;top:4229;width:293;height:236;visibility:visible;mso-wrap-style:square;v-text-anchor:top" coordsize="293,2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" path="m179,l,236,293,189,179,xe" fillcolor="#7c3b2f" stroked="f">
                  <v:path arrowok="t" o:connecttype="custom" o:connectlocs="179,4229;0,4465;293,4418" o:connectangles="0,0,0"/>
                </v:shape>
                <v:line id="Line 889" o:spid="_x0000_s1173" style="position:absolute;visibility:visible;mso-wrap-style:square" from="5274,4630" to="6327,463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" strokecolor="#7c3b2f" strokeweight="3pt"/>
                <v:shape id="Freeform 890" o:spid="_x0000_s1174" style="position:absolute;left:5017;top:4519;width:275;height:220;visibility:visible;mso-wrap-style:square;v-text-anchor:top" coordsize="275,2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" path="m275,l,110,275,220,275,xe" fillcolor="#7c3b2f" stroked="f">
                  <v:path arrowok="t" o:connecttype="custom" o:connectlocs="275,4520;0,4630;275,4740" o:connectangles="0,0,0"/>
                </v:shape>
                <v:shape id="Text Box 891" o:spid="_x0000_s1175" type="#_x0000_t202" style="position:absolute;left:6458;top:4500;width:2427;height:1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" filled="f" stroked="f">
                  <v:textbox inset="0,0,0,0">
                    <w:txbxContent>
                      <w:p w14:paraId="52694DAB" w14:textId="77777777" w:rsidR="008C0CC0" w:rsidRDefault="008C0CC0" w:rsidP="008C0CC0">
                        <w:pPr>
                          <w:spacing w:line="183" w:lineRule="exact"/>
                          <w:rPr>
                            <w:rFonts w:ascii="Trebuchet MS"/>
                            <w:b/>
                            <w:sz w:val="16"/>
                          </w:rPr>
                        </w:pPr>
                        <w:r>
                          <w:rPr>
                            <w:rFonts w:ascii="Trebuchet MS"/>
                            <w:b/>
                            <w:color w:val="231F20"/>
                            <w:sz w:val="16"/>
                          </w:rPr>
                          <w:t>Grand</w:t>
                        </w:r>
                        <w:r>
                          <w:rPr>
                            <w:rFonts w:ascii="Trebuchet MS"/>
                            <w:b/>
                            <w:color w:val="231F20"/>
                            <w:spacing w:val="-18"/>
                            <w:sz w:val="16"/>
                          </w:rPr>
                          <w:t xml:space="preserve"> </w:t>
                        </w:r>
                        <w:r>
                          <w:rPr>
                            <w:rFonts w:ascii="Trebuchet MS"/>
                            <w:b/>
                            <w:color w:val="231F20"/>
                            <w:sz w:val="16"/>
                          </w:rPr>
                          <w:t>total</w:t>
                        </w:r>
                        <w:r>
                          <w:rPr>
                            <w:rFonts w:ascii="Trebuchet MS"/>
                            <w:b/>
                            <w:color w:val="231F20"/>
                            <w:spacing w:val="-18"/>
                            <w:sz w:val="16"/>
                          </w:rPr>
                          <w:t xml:space="preserve"> </w:t>
                        </w:r>
                        <w:r>
                          <w:rPr>
                            <w:rFonts w:ascii="Trebuchet MS"/>
                            <w:b/>
                            <w:color w:val="231F20"/>
                            <w:sz w:val="16"/>
                          </w:rPr>
                          <w:t>for</w:t>
                        </w:r>
                        <w:r>
                          <w:rPr>
                            <w:rFonts w:ascii="Trebuchet MS"/>
                            <w:b/>
                            <w:color w:val="231F20"/>
                            <w:spacing w:val="-18"/>
                            <w:sz w:val="16"/>
                          </w:rPr>
                          <w:t xml:space="preserve"> </w:t>
                        </w:r>
                        <w:r>
                          <w:rPr>
                            <w:rFonts w:ascii="Trebuchet MS"/>
                            <w:b/>
                            <w:color w:val="231F20"/>
                            <w:sz w:val="16"/>
                          </w:rPr>
                          <w:t>all</w:t>
                        </w:r>
                        <w:r>
                          <w:rPr>
                            <w:rFonts w:ascii="Trebuchet MS"/>
                            <w:b/>
                            <w:color w:val="231F20"/>
                            <w:spacing w:val="-18"/>
                            <w:sz w:val="16"/>
                          </w:rPr>
                          <w:t xml:space="preserve"> </w:t>
                        </w:r>
                        <w:r>
                          <w:rPr>
                            <w:rFonts w:ascii="Trebuchet MS"/>
                            <w:b/>
                            <w:color w:val="231F20"/>
                            <w:sz w:val="16"/>
                          </w:rPr>
                          <w:t>P_CODE</w:t>
                        </w:r>
                        <w:r>
                          <w:rPr>
                            <w:rFonts w:ascii="Trebuchet MS"/>
                            <w:b/>
                            <w:color w:val="231F20"/>
                            <w:spacing w:val="-17"/>
                            <w:sz w:val="16"/>
                          </w:rPr>
                          <w:t xml:space="preserve"> </w:t>
                        </w:r>
                        <w:r>
                          <w:rPr>
                            <w:rFonts w:ascii="Trebuchet MS"/>
                            <w:b/>
                            <w:color w:val="231F20"/>
                            <w:sz w:val="16"/>
                          </w:rPr>
                          <w:t>values</w:t>
                        </w:r>
                      </w:p>
                    </w:txbxContent>
                  </v:textbox>
                </v:shape>
                <v:shape id="Text Box 892" o:spid="_x0000_s1176" type="#_x0000_t202" style="position:absolute;left:6458;top:3600;width:1550;height:1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" filled="f" stroked="f">
                  <v:textbox inset="0,0,0,0">
                    <w:txbxContent>
                      <w:p w14:paraId="13C1F7E1" w14:textId="77777777" w:rsidR="008C0CC0" w:rsidRDefault="008C0CC0" w:rsidP="008C0CC0">
                        <w:pPr>
                          <w:spacing w:line="183" w:lineRule="exact"/>
                          <w:rPr>
                            <w:rFonts w:ascii="Trebuchet MS"/>
                            <w:b/>
                            <w:sz w:val="16"/>
                          </w:rPr>
                        </w:pPr>
                        <w:r>
                          <w:rPr>
                            <w:rFonts w:ascii="Trebuchet MS"/>
                            <w:b/>
                            <w:color w:val="231F20"/>
                            <w:sz w:val="16"/>
                          </w:rPr>
                          <w:t>Subtotals by</w:t>
                        </w:r>
                        <w:r>
                          <w:rPr>
                            <w:rFonts w:ascii="Trebuchet MS"/>
                            <w:b/>
                            <w:color w:val="231F20"/>
                            <w:spacing w:val="-28"/>
                            <w:sz w:val="16"/>
                          </w:rPr>
                          <w:t xml:space="preserve"> </w:t>
                        </w:r>
                        <w:r>
                          <w:rPr>
                            <w:rFonts w:ascii="Trebuchet MS"/>
                            <w:b/>
                            <w:color w:val="231F20"/>
                            <w:sz w:val="16"/>
                          </w:rPr>
                          <w:t>V_CODE</w:t>
                        </w:r>
                      </w:p>
                    </w:txbxContent>
                  </v:textbox>
                </v:shape>
                <v:shape id="Text Box 893" o:spid="_x0000_s1177" type="#_x0000_t202" style="position:absolute;left:1380;top:299;width:10080;height:3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" fillcolor="#9a9158" stroked="f">
                  <v:textbox inset="0,0,0,0">
                    <w:txbxContent>
                      <w:p w14:paraId="5E997C3A" w14:textId="77777777" w:rsidR="008C0CC0" w:rsidRPr="00375ED6" w:rsidRDefault="008C0CC0" w:rsidP="008C0CC0">
                        <w:pPr>
                          <w:spacing w:before="19"/>
                          <w:ind w:left="152"/>
                          <w:rPr>
                            <w:sz w:val="24"/>
                          </w:rPr>
                        </w:pPr>
                        <w:r w:rsidRPr="00375ED6">
                          <w:rPr>
                            <w:color w:val="FFFFFF"/>
                            <w:sz w:val="24"/>
                          </w:rPr>
                          <w:t>HÌNH 13.21 MỞ RỘNG CUỘN</w:t>
                        </w:r>
                      </w:p>
                    </w:txbxContent>
                  </v:textbox>
                </v:shape>
                <w10:wrap type="topAndBottom" anchorx="page"/>
              </v:group>
            </w:pict>
          </mc:Fallback>
        </mc:AlternateContent>
      </w:r>
    </w:p>
    <w:p w14:paraId="333FDB1C" w14:textId="77777777" w:rsidR="008C0CC0" w:rsidRPr="000A77CC" w:rsidRDefault="008C0CC0" w:rsidP="008C0CC0">
      <w:pPr>
        <w:pStyle w:val="BodyText"/>
        <w:rPr>
          <w:sz w:val="20"/>
        </w:rPr>
      </w:pPr>
    </w:p>
    <w:p w14:paraId="33C58EB9" w14:textId="77777777" w:rsidR="008C0CC0" w:rsidRPr="000A77CC" w:rsidRDefault="008C0CC0" w:rsidP="008C0CC0">
      <w:pPr>
        <w:pStyle w:val="BodyText"/>
        <w:spacing w:before="11"/>
        <w:rPr>
          <w:sz w:val="16"/>
        </w:rPr>
      </w:pPr>
    </w:p>
    <w:p w14:paraId="3D0128F9" w14:textId="77777777" w:rsidR="008C0CC0" w:rsidRPr="000A77CC" w:rsidRDefault="008C0CC0" w:rsidP="008C0CC0">
      <w:pPr>
        <w:pStyle w:val="BodyText"/>
        <w:spacing w:before="112" w:line="249" w:lineRule="auto"/>
        <w:ind w:left="3600" w:right="1917" w:firstLine="264"/>
        <w:jc w:val="both"/>
      </w:pPr>
      <w:r w:rsidRPr="000A77CC">
        <w:rPr>
          <w:color w:val="231F20"/>
        </w:rPr>
        <w:t>Hình 13.21 cho thấy các tổng phụ theo mã nhà cung cấp và tổng cộng cho tất cả các mã sản phẩm. Ngược lại với mệnh đề GROUP BY thông thường chỉ tạo tổng phụ cho từng kết hợp nhà cung cấp và sản phẩm. Tiện ích mở rộng ROLLUP đặc biệt hữu ích khi bạn muốn lấy nhiều tổng phụ lồng nhau cho phân cấp thứ nguyên. Ví dụ: trong hệ thống phân cấp vị trí, bạn có thể sử dụng ROLLUP để tạo tổng phụ theo vùng, tiểu bang, thành phố và cửa hàng.</w:t>
      </w:r>
    </w:p>
    <w:p w14:paraId="708DA328" w14:textId="77777777" w:rsidR="008C0CC0" w:rsidRPr="000A77CC" w:rsidRDefault="008C0CC0" w:rsidP="008C0CC0">
      <w:pPr>
        <w:pStyle w:val="Heading2"/>
        <w:spacing w:before="211"/>
        <w:rPr>
          <w:rFonts w:ascii="Times New Roman" w:hAnsi="Times New Roman" w:cs="Times New Roman"/>
        </w:rPr>
      </w:pPr>
      <w:r w:rsidRPr="000A77CC">
        <w:rPr>
          <w:rFonts w:ascii="Times New Roman" w:hAnsi="Times New Roman" w:cs="Times New Roman"/>
          <w:color w:val="231F20"/>
        </w:rPr>
        <w:t xml:space="preserve">13-8b </w:t>
      </w:r>
      <w:r w:rsidRPr="000A77CC">
        <w:rPr>
          <w:rFonts w:ascii="Times New Roman" w:hAnsi="Times New Roman" w:cs="Times New Roman"/>
          <w:color w:val="058141"/>
        </w:rPr>
        <w:t>Tiện ích mở rộng CUBE</w:t>
      </w:r>
    </w:p>
    <w:p w14:paraId="04B93969" w14:textId="77777777" w:rsidR="008C0CC0" w:rsidRPr="000A77CC" w:rsidRDefault="008C0CC0" w:rsidP="008C0CC0">
      <w:pPr>
        <w:pStyle w:val="BodyText"/>
        <w:spacing w:before="167" w:line="249" w:lineRule="auto"/>
        <w:ind w:left="3600" w:right="1916"/>
        <w:jc w:val="both"/>
      </w:pPr>
      <w:r w:rsidRPr="000A77CC">
        <w:rPr>
          <w:color w:val="231F20"/>
        </w:rPr>
        <w:t>Phần mở rộng CUBE cũng được sử dụng với mệnh đề GROUP BY để tạo tổng hợp theo các cột được liệt kê, bao gồm cả cột cuối cùng. Tiện ích mở rộng CUBE cho phép bạn lấy tổng phụ cho mỗi cột được liệt kê trong biểu thức, ngoài tổng lớn cho cột cuối cùng được liệt kê. Cú pháp của chuỗi lệnh GROUP BY CUBE như sau:</w:t>
      </w:r>
    </w:p>
    <w:p w14:paraId="50DC18A2" w14:textId="77777777" w:rsidR="008C0CC0" w:rsidRPr="000A77CC" w:rsidRDefault="008C0CC0" w:rsidP="008C0CC0">
      <w:pPr>
        <w:pStyle w:val="BodyText"/>
        <w:spacing w:before="185" w:line="249" w:lineRule="auto"/>
        <w:ind w:left="3600" w:right="3733"/>
      </w:pPr>
      <w:r w:rsidRPr="000A77CC">
        <w:rPr>
          <w:color w:val="231F20"/>
        </w:rPr>
        <w:t>SELECT</w:t>
      </w:r>
      <w:r w:rsidRPr="000A77CC">
        <w:rPr>
          <w:color w:val="231F20"/>
          <w:spacing w:val="-19"/>
        </w:rPr>
        <w:t xml:space="preserve"> </w:t>
      </w:r>
      <w:r w:rsidRPr="000A77CC">
        <w:rPr>
          <w:color w:val="231F20"/>
        </w:rPr>
        <w:t>column1</w:t>
      </w:r>
      <w:r w:rsidRPr="000A77CC">
        <w:rPr>
          <w:color w:val="231F20"/>
          <w:spacing w:val="-18"/>
        </w:rPr>
        <w:t xml:space="preserve"> </w:t>
      </w:r>
      <w:r w:rsidRPr="000A77CC">
        <w:rPr>
          <w:color w:val="231F20"/>
        </w:rPr>
        <w:t>[,</w:t>
      </w:r>
      <w:r w:rsidRPr="000A77CC">
        <w:rPr>
          <w:color w:val="231F20"/>
          <w:spacing w:val="-19"/>
        </w:rPr>
        <w:t xml:space="preserve"> </w:t>
      </w:r>
      <w:r w:rsidRPr="000A77CC">
        <w:rPr>
          <w:color w:val="231F20"/>
        </w:rPr>
        <w:t>column2,</w:t>
      </w:r>
      <w:r w:rsidRPr="000A77CC">
        <w:rPr>
          <w:color w:val="231F20"/>
          <w:spacing w:val="-18"/>
        </w:rPr>
        <w:t xml:space="preserve"> </w:t>
      </w:r>
      <w:r w:rsidRPr="000A77CC">
        <w:rPr>
          <w:color w:val="231F20"/>
        </w:rPr>
        <w:t>…],</w:t>
      </w:r>
      <w:r w:rsidRPr="000A77CC">
        <w:rPr>
          <w:color w:val="231F20"/>
          <w:spacing w:val="-18"/>
        </w:rPr>
        <w:t xml:space="preserve"> </w:t>
      </w:r>
      <w:r w:rsidRPr="000A77CC">
        <w:rPr>
          <w:color w:val="231F20"/>
        </w:rPr>
        <w:t>aggregate_function(expression) FROM table1 [, table2,</w:t>
      </w:r>
      <w:r w:rsidRPr="000A77CC">
        <w:rPr>
          <w:color w:val="231F20"/>
          <w:spacing w:val="-27"/>
        </w:rPr>
        <w:t xml:space="preserve"> </w:t>
      </w:r>
      <w:r w:rsidRPr="000A77CC">
        <w:rPr>
          <w:color w:val="231F20"/>
        </w:rPr>
        <w:t>…]</w:t>
      </w:r>
    </w:p>
    <w:p w14:paraId="26A9CE21" w14:textId="77777777" w:rsidR="008C0CC0" w:rsidRPr="000A77CC" w:rsidRDefault="008C0CC0" w:rsidP="008C0CC0">
      <w:pPr>
        <w:pStyle w:val="BodyText"/>
        <w:spacing w:before="1"/>
        <w:ind w:left="3600"/>
      </w:pPr>
      <w:r w:rsidRPr="000A77CC">
        <w:rPr>
          <w:color w:val="231F20"/>
        </w:rPr>
        <w:t>[WHERE condition]</w:t>
      </w:r>
    </w:p>
    <w:p w14:paraId="5B558235" w14:textId="77777777" w:rsidR="008C0CC0" w:rsidRPr="000A77CC" w:rsidRDefault="008C0CC0" w:rsidP="008C0CC0">
      <w:pPr>
        <w:sectPr w:rsidR="008C0CC0" w:rsidRPr="000A77CC">
          <w:pgSz w:w="13560" w:h="16980"/>
          <w:pgMar w:top="1240" w:right="180" w:bottom="660" w:left="180" w:header="0" w:footer="463" w:gutter="0"/>
          <w:cols w:space="720"/>
        </w:sectPr>
      </w:pPr>
    </w:p>
    <w:p w14:paraId="7A710A42" w14:textId="44799E98" w:rsidR="008C0CC0" w:rsidRPr="000A77CC" w:rsidRDefault="00CB2921" w:rsidP="008C0CC0">
      <w:pPr>
        <w:spacing w:before="86"/>
        <w:ind w:left="6854"/>
        <w:rPr>
          <w:b/>
          <w:color w:val="2C6682"/>
          <w:sz w:val="20"/>
        </w:rPr>
      </w:pPr>
      <w:r w:rsidRPr="000A77CC">
        <w:rPr>
          <w:color w:val="231F20"/>
          <w:sz w:val="20"/>
        </w:rPr>
        <w:lastRenderedPageBreak/>
        <w:t xml:space="preserve">Chương 13 Kinh doanh thông minh và kho dữ liệu </w:t>
      </w:r>
      <w:r w:rsidR="008C0CC0" w:rsidRPr="000A77CC">
        <w:rPr>
          <w:color w:val="231F20"/>
          <w:sz w:val="20"/>
        </w:rPr>
        <w:t xml:space="preserve"> </w:t>
      </w:r>
      <w:r w:rsidR="008C0CC0" w:rsidRPr="000A77CC">
        <w:rPr>
          <w:b/>
          <w:color w:val="2C6682"/>
          <w:sz w:val="20"/>
        </w:rPr>
        <w:t>635</w:t>
      </w:r>
    </w:p>
    <w:p w14:paraId="5DA39277" w14:textId="77777777" w:rsidR="008C0CC0" w:rsidRPr="000A77CC" w:rsidRDefault="008C0CC0" w:rsidP="008C0CC0">
      <w:pPr>
        <w:pStyle w:val="BodyText"/>
        <w:spacing w:before="11" w:line="249" w:lineRule="auto"/>
        <w:ind w:left="3600" w:right="5539"/>
      </w:pPr>
      <w:r w:rsidRPr="000A77CC">
        <w:rPr>
          <w:color w:val="231F20"/>
        </w:rPr>
        <w:t>GROUP</w:t>
      </w:r>
      <w:r w:rsidRPr="000A77CC">
        <w:rPr>
          <w:color w:val="231F20"/>
          <w:spacing w:val="-15"/>
        </w:rPr>
        <w:t xml:space="preserve"> </w:t>
      </w:r>
      <w:r w:rsidRPr="000A77CC">
        <w:rPr>
          <w:color w:val="231F20"/>
        </w:rPr>
        <w:t>BY</w:t>
      </w:r>
      <w:r w:rsidRPr="000A77CC">
        <w:rPr>
          <w:color w:val="231F20"/>
          <w:spacing w:val="-15"/>
        </w:rPr>
        <w:t xml:space="preserve"> </w:t>
      </w:r>
      <w:r w:rsidRPr="000A77CC">
        <w:rPr>
          <w:color w:val="231F20"/>
        </w:rPr>
        <w:t>CUBE</w:t>
      </w:r>
      <w:r w:rsidRPr="000A77CC">
        <w:rPr>
          <w:color w:val="231F20"/>
          <w:spacing w:val="-15"/>
        </w:rPr>
        <w:t xml:space="preserve"> </w:t>
      </w:r>
      <w:r w:rsidRPr="000A77CC">
        <w:rPr>
          <w:color w:val="231F20"/>
        </w:rPr>
        <w:t>(column1</w:t>
      </w:r>
      <w:r w:rsidRPr="000A77CC">
        <w:rPr>
          <w:color w:val="231F20"/>
          <w:spacing w:val="-15"/>
        </w:rPr>
        <w:t xml:space="preserve"> </w:t>
      </w:r>
      <w:r w:rsidRPr="000A77CC">
        <w:rPr>
          <w:color w:val="231F20"/>
        </w:rPr>
        <w:t>[,</w:t>
      </w:r>
      <w:r w:rsidRPr="000A77CC">
        <w:rPr>
          <w:color w:val="231F20"/>
          <w:spacing w:val="-15"/>
        </w:rPr>
        <w:t xml:space="preserve"> </w:t>
      </w:r>
      <w:r w:rsidRPr="000A77CC">
        <w:rPr>
          <w:color w:val="231F20"/>
        </w:rPr>
        <w:t>column2,</w:t>
      </w:r>
      <w:r w:rsidRPr="000A77CC">
        <w:rPr>
          <w:color w:val="231F20"/>
          <w:spacing w:val="-15"/>
        </w:rPr>
        <w:t xml:space="preserve"> </w:t>
      </w:r>
      <w:r w:rsidRPr="000A77CC">
        <w:rPr>
          <w:color w:val="231F20"/>
        </w:rPr>
        <w:t xml:space="preserve">…]) </w:t>
      </w:r>
      <w:r w:rsidRPr="000A77CC">
        <w:rPr>
          <w:color w:val="231F20"/>
          <w:spacing w:val="-5"/>
        </w:rPr>
        <w:t>[HAVING</w:t>
      </w:r>
      <w:r w:rsidRPr="000A77CC">
        <w:rPr>
          <w:color w:val="231F20"/>
          <w:spacing w:val="-6"/>
        </w:rPr>
        <w:t xml:space="preserve"> </w:t>
      </w:r>
      <w:r w:rsidRPr="000A77CC">
        <w:rPr>
          <w:color w:val="231F20"/>
        </w:rPr>
        <w:t>condition]</w:t>
      </w:r>
    </w:p>
    <w:p w14:paraId="6736CF3F" w14:textId="77777777" w:rsidR="008C0CC0" w:rsidRPr="000A77CC" w:rsidRDefault="008C0CC0" w:rsidP="008C0CC0">
      <w:pPr>
        <w:pStyle w:val="BodyText"/>
        <w:spacing w:before="2"/>
        <w:ind w:left="3600"/>
      </w:pPr>
      <w:r w:rsidRPr="000A77CC">
        <w:rPr>
          <w:color w:val="231F20"/>
        </w:rPr>
        <w:t>[ORDER BY column1 [, column2, …]]</w:t>
      </w:r>
    </w:p>
    <w:p w14:paraId="3CB992EE" w14:textId="77777777" w:rsidR="008C0CC0" w:rsidRPr="000A77CC" w:rsidRDefault="008C0CC0" w:rsidP="008C0CC0">
      <w:pPr>
        <w:spacing w:before="86"/>
        <w:rPr>
          <w:b/>
          <w:color w:val="2C6682"/>
          <w:sz w:val="20"/>
          <w:lang w:val="vi-VN"/>
        </w:rPr>
      </w:pPr>
    </w:p>
    <w:p w14:paraId="364695A5" w14:textId="0DEC9F83" w:rsidR="008C0CC0" w:rsidRPr="000A77CC" w:rsidRDefault="008C0CC0" w:rsidP="008C0CC0">
      <w:pPr>
        <w:pStyle w:val="BodyText"/>
        <w:spacing w:before="6"/>
        <w:rPr>
          <w:b/>
          <w:sz w:val="23"/>
        </w:rPr>
      </w:pPr>
      <w:r w:rsidRPr="000A77CC">
        <w:rPr>
          <w:noProof/>
        </w:rPr>
        <mc:AlternateContent>
          <mc:Choice Requires="wpg">
            <w:drawing>
              <wp:anchor distT="0" distB="0" distL="114300" distR="114300" simplePos="0" relativeHeight="251621888" behindDoc="1" locked="0" layoutInCell="1" allowOverlap="1" wp14:anchorId="6D0A475B" wp14:editId="485DBDAF">
                <wp:simplePos x="0" y="0"/>
                <wp:positionH relativeFrom="page">
                  <wp:posOffset>1256030</wp:posOffset>
                </wp:positionH>
                <wp:positionV relativeFrom="paragraph">
                  <wp:posOffset>206375</wp:posOffset>
                </wp:positionV>
                <wp:extent cx="6478270" cy="1366520"/>
                <wp:effectExtent l="0" t="0" r="0" b="0"/>
                <wp:wrapTopAndBottom/>
                <wp:docPr id="243" name="Group 24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478270" cy="1366520"/>
                          <a:chOff x="1979" y="325"/>
                          <a:chExt cx="10202" cy="2152"/>
                        </a:xfrm>
                      </wpg:grpSpPr>
                      <wps:wsp>
                        <wps:cNvPr id="244" name="Rectangle 895"/>
                        <wps:cNvSpPr>
                          <a:spLocks noChangeArrowheads="1"/>
                        </wps:cNvSpPr>
                        <wps:spPr bwMode="auto">
                          <a:xfrm>
                            <a:off x="2100" y="441"/>
                            <a:ext cx="10080" cy="2036"/>
                          </a:xfrm>
                          <a:prstGeom prst="rect">
                            <a:avLst/>
                          </a:prstGeom>
                          <a:solidFill>
                            <a:srgbClr val="C6D2DC"/>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pic:pic xmlns:pic="http://schemas.openxmlformats.org/drawingml/2006/picture">
                        <pic:nvPicPr>
                          <pic:cNvPr id="245" name="Picture 896"/>
                          <pic:cNvPicPr>
                            <a:picLocks noChangeAspect="1" noChangeArrowheads="1"/>
                          </pic:cNvPicPr>
                        </pic:nvPicPr>
                        <pic:blipFill>
                          <a:blip r:embed="rId95">
                            <a:extLst>
                              <a:ext uri="{28A0092B-C50C-407E-A947-70E740481C1C}">
                                <a14:useLocalDpi xmlns:a14="http://schemas.microsoft.com/office/drawing/2010/main" val="0"/>
                              </a:ext>
                            </a:extLst>
                          </a:blip>
                          <a:srcRect/>
                          <a:stretch>
                            <a:fillRect/>
                          </a:stretch>
                        </pic:blipFill>
                        <pic:spPr bwMode="auto">
                          <a:xfrm>
                            <a:off x="1978" y="325"/>
                            <a:ext cx="828" cy="82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246" name="Freeform 897"/>
                        <wps:cNvSpPr>
                          <a:spLocks/>
                        </wps:cNvSpPr>
                        <wps:spPr bwMode="auto">
                          <a:xfrm>
                            <a:off x="2193" y="491"/>
                            <a:ext cx="383" cy="478"/>
                          </a:xfrm>
                          <a:custGeom>
                            <a:avLst/>
                            <a:gdLst>
                              <a:gd name="T0" fmla="+- 0 2535 2193"/>
                              <a:gd name="T1" fmla="*/ T0 w 383"/>
                              <a:gd name="T2" fmla="+- 0 492 492"/>
                              <a:gd name="T3" fmla="*/ 492 h 478"/>
                              <a:gd name="T4" fmla="+- 0 2233 2193"/>
                              <a:gd name="T5" fmla="*/ T4 w 383"/>
                              <a:gd name="T6" fmla="+- 0 492 492"/>
                              <a:gd name="T7" fmla="*/ 492 h 478"/>
                              <a:gd name="T8" fmla="+- 0 2210 2193"/>
                              <a:gd name="T9" fmla="*/ T8 w 383"/>
                              <a:gd name="T10" fmla="+- 0 492 492"/>
                              <a:gd name="T11" fmla="*/ 492 h 478"/>
                              <a:gd name="T12" fmla="+- 0 2198 2193"/>
                              <a:gd name="T13" fmla="*/ T12 w 383"/>
                              <a:gd name="T14" fmla="+- 0 497 492"/>
                              <a:gd name="T15" fmla="*/ 497 h 478"/>
                              <a:gd name="T16" fmla="+- 0 2194 2193"/>
                              <a:gd name="T17" fmla="*/ T16 w 383"/>
                              <a:gd name="T18" fmla="+- 0 509 492"/>
                              <a:gd name="T19" fmla="*/ 509 h 478"/>
                              <a:gd name="T20" fmla="+- 0 2193 2193"/>
                              <a:gd name="T21" fmla="*/ T20 w 383"/>
                              <a:gd name="T22" fmla="+- 0 532 492"/>
                              <a:gd name="T23" fmla="*/ 532 h 478"/>
                              <a:gd name="T24" fmla="+- 0 2193 2193"/>
                              <a:gd name="T25" fmla="*/ T24 w 383"/>
                              <a:gd name="T26" fmla="+- 0 929 492"/>
                              <a:gd name="T27" fmla="*/ 929 h 478"/>
                              <a:gd name="T28" fmla="+- 0 2194 2193"/>
                              <a:gd name="T29" fmla="*/ T28 w 383"/>
                              <a:gd name="T30" fmla="+- 0 952 492"/>
                              <a:gd name="T31" fmla="*/ 952 h 478"/>
                              <a:gd name="T32" fmla="+- 0 2198 2193"/>
                              <a:gd name="T33" fmla="*/ T32 w 383"/>
                              <a:gd name="T34" fmla="+- 0 964 492"/>
                              <a:gd name="T35" fmla="*/ 964 h 478"/>
                              <a:gd name="T36" fmla="+- 0 2210 2193"/>
                              <a:gd name="T37" fmla="*/ T36 w 383"/>
                              <a:gd name="T38" fmla="+- 0 968 492"/>
                              <a:gd name="T39" fmla="*/ 968 h 478"/>
                              <a:gd name="T40" fmla="+- 0 2233 2193"/>
                              <a:gd name="T41" fmla="*/ T40 w 383"/>
                              <a:gd name="T42" fmla="+- 0 969 492"/>
                              <a:gd name="T43" fmla="*/ 969 h 478"/>
                              <a:gd name="T44" fmla="+- 0 2535 2193"/>
                              <a:gd name="T45" fmla="*/ T44 w 383"/>
                              <a:gd name="T46" fmla="+- 0 969 492"/>
                              <a:gd name="T47" fmla="*/ 969 h 478"/>
                              <a:gd name="T48" fmla="+- 0 2558 2193"/>
                              <a:gd name="T49" fmla="*/ T48 w 383"/>
                              <a:gd name="T50" fmla="+- 0 968 492"/>
                              <a:gd name="T51" fmla="*/ 968 h 478"/>
                              <a:gd name="T52" fmla="+- 0 2570 2193"/>
                              <a:gd name="T53" fmla="*/ T52 w 383"/>
                              <a:gd name="T54" fmla="+- 0 964 492"/>
                              <a:gd name="T55" fmla="*/ 964 h 478"/>
                              <a:gd name="T56" fmla="+- 0 2575 2193"/>
                              <a:gd name="T57" fmla="*/ T56 w 383"/>
                              <a:gd name="T58" fmla="+- 0 952 492"/>
                              <a:gd name="T59" fmla="*/ 952 h 478"/>
                              <a:gd name="T60" fmla="+- 0 2575 2193"/>
                              <a:gd name="T61" fmla="*/ T60 w 383"/>
                              <a:gd name="T62" fmla="+- 0 929 492"/>
                              <a:gd name="T63" fmla="*/ 929 h 478"/>
                              <a:gd name="T64" fmla="+- 0 2575 2193"/>
                              <a:gd name="T65" fmla="*/ T64 w 383"/>
                              <a:gd name="T66" fmla="+- 0 532 492"/>
                              <a:gd name="T67" fmla="*/ 532 h 478"/>
                              <a:gd name="T68" fmla="+- 0 2575 2193"/>
                              <a:gd name="T69" fmla="*/ T68 w 383"/>
                              <a:gd name="T70" fmla="+- 0 509 492"/>
                              <a:gd name="T71" fmla="*/ 509 h 478"/>
                              <a:gd name="T72" fmla="+- 0 2570 2193"/>
                              <a:gd name="T73" fmla="*/ T72 w 383"/>
                              <a:gd name="T74" fmla="+- 0 497 492"/>
                              <a:gd name="T75" fmla="*/ 497 h 478"/>
                              <a:gd name="T76" fmla="+- 0 2558 2193"/>
                              <a:gd name="T77" fmla="*/ T76 w 383"/>
                              <a:gd name="T78" fmla="+- 0 492 492"/>
                              <a:gd name="T79" fmla="*/ 492 h 478"/>
                              <a:gd name="T80" fmla="+- 0 2535 2193"/>
                              <a:gd name="T81" fmla="*/ T80 w 383"/>
                              <a:gd name="T82" fmla="+- 0 492 492"/>
                              <a:gd name="T83" fmla="*/ 492 h 478"/>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Lst>
                            <a:rect l="0" t="0" r="r" b="b"/>
                            <a:pathLst>
                              <a:path w="383" h="478">
                                <a:moveTo>
                                  <a:pt x="342" y="0"/>
                                </a:moveTo>
                                <a:lnTo>
                                  <a:pt x="40" y="0"/>
                                </a:lnTo>
                                <a:lnTo>
                                  <a:pt x="17" y="0"/>
                                </a:lnTo>
                                <a:lnTo>
                                  <a:pt x="5" y="5"/>
                                </a:lnTo>
                                <a:lnTo>
                                  <a:pt x="1" y="17"/>
                                </a:lnTo>
                                <a:lnTo>
                                  <a:pt x="0" y="40"/>
                                </a:lnTo>
                                <a:lnTo>
                                  <a:pt x="0" y="437"/>
                                </a:lnTo>
                                <a:lnTo>
                                  <a:pt x="1" y="460"/>
                                </a:lnTo>
                                <a:lnTo>
                                  <a:pt x="5" y="472"/>
                                </a:lnTo>
                                <a:lnTo>
                                  <a:pt x="17" y="476"/>
                                </a:lnTo>
                                <a:lnTo>
                                  <a:pt x="40" y="477"/>
                                </a:lnTo>
                                <a:lnTo>
                                  <a:pt x="342" y="477"/>
                                </a:lnTo>
                                <a:lnTo>
                                  <a:pt x="365" y="476"/>
                                </a:lnTo>
                                <a:lnTo>
                                  <a:pt x="377" y="472"/>
                                </a:lnTo>
                                <a:lnTo>
                                  <a:pt x="382" y="460"/>
                                </a:lnTo>
                                <a:lnTo>
                                  <a:pt x="382" y="437"/>
                                </a:lnTo>
                                <a:lnTo>
                                  <a:pt x="382" y="40"/>
                                </a:lnTo>
                                <a:lnTo>
                                  <a:pt x="382" y="17"/>
                                </a:lnTo>
                                <a:lnTo>
                                  <a:pt x="377" y="5"/>
                                </a:lnTo>
                                <a:lnTo>
                                  <a:pt x="365" y="0"/>
                                </a:lnTo>
                                <a:lnTo>
                                  <a:pt x="342" y="0"/>
                                </a:lnTo>
                                <a:close/>
                              </a:path>
                            </a:pathLst>
                          </a:custGeom>
                          <a:solidFill>
                            <a:srgbClr val="2C668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pic:pic xmlns:pic="http://schemas.openxmlformats.org/drawingml/2006/picture">
                        <pic:nvPicPr>
                          <pic:cNvPr id="247" name="Picture 898"/>
                          <pic:cNvPicPr>
                            <a:picLocks noChangeAspect="1" noChangeArrowheads="1"/>
                          </pic:cNvPicPr>
                        </pic:nvPicPr>
                        <pic:blipFill>
                          <a:blip r:embed="rId96">
                            <a:extLst>
                              <a:ext uri="{28A0092B-C50C-407E-A947-70E740481C1C}">
                                <a14:useLocalDpi xmlns:a14="http://schemas.microsoft.com/office/drawing/2010/main" val="0"/>
                              </a:ext>
                            </a:extLst>
                          </a:blip>
                          <a:srcRect/>
                          <a:stretch>
                            <a:fillRect/>
                          </a:stretch>
                        </pic:blipFill>
                        <pic:spPr bwMode="auto">
                          <a:xfrm>
                            <a:off x="2236" y="535"/>
                            <a:ext cx="418" cy="51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248" name="Text Box 899"/>
                        <wps:cNvSpPr txBox="1">
                          <a:spLocks noChangeArrowheads="1"/>
                        </wps:cNvSpPr>
                        <wps:spPr bwMode="auto">
                          <a:xfrm>
                            <a:off x="1978" y="325"/>
                            <a:ext cx="10202" cy="2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43064E8" w14:textId="77777777" w:rsidR="008C0CC0" w:rsidRDefault="008C0CC0" w:rsidP="008C0CC0">
                              <w:pPr>
                                <w:spacing w:before="151" w:line="404" w:lineRule="exact"/>
                                <w:ind w:left="954"/>
                                <w:rPr>
                                  <w:rFonts w:ascii="Trebuchet MS"/>
                                  <w:color w:val="2C6682"/>
                                  <w:sz w:val="36"/>
                                </w:rPr>
                              </w:pPr>
                              <w:r>
                                <w:rPr>
                                  <w:rFonts w:ascii="Trebuchet MS"/>
                                  <w:color w:val="2C6682"/>
                                  <w:sz w:val="36"/>
                                </w:rPr>
                                <w:t>Ghi ch</w:t>
                              </w:r>
                              <w:r>
                                <w:rPr>
                                  <w:rFonts w:ascii="Trebuchet MS"/>
                                  <w:color w:val="2C6682"/>
                                  <w:sz w:val="36"/>
                                </w:rPr>
                                <w:t>ú</w:t>
                              </w:r>
                            </w:p>
                            <w:p w14:paraId="0F9BE3AA" w14:textId="77777777" w:rsidR="008C0CC0" w:rsidRDefault="008C0CC0" w:rsidP="008C0CC0">
                              <w:pPr>
                                <w:spacing w:before="7" w:line="247" w:lineRule="auto"/>
                                <w:ind w:left="354" w:right="2417" w:firstLine="593"/>
                                <w:rPr>
                                  <w:rFonts w:ascii="Trebuchet MS"/>
                                  <w:color w:val="231F20"/>
                                  <w:sz w:val="20"/>
                                </w:rPr>
                              </w:pPr>
                              <w:r>
                                <w:rPr>
                                  <w:rFonts w:ascii="Trebuchet MS"/>
                                  <w:color w:val="231F20"/>
                                  <w:sz w:val="20"/>
                                </w:rPr>
                                <w:t>MS SQL Server c</w:t>
                              </w:r>
                              <w:r>
                                <w:rPr>
                                  <w:rFonts w:ascii="Trebuchet MS"/>
                                  <w:color w:val="231F20"/>
                                  <w:sz w:val="20"/>
                                </w:rPr>
                                <w:t>ũ</w:t>
                              </w:r>
                              <w:r>
                                <w:rPr>
                                  <w:rFonts w:ascii="Trebuchet MS"/>
                                  <w:color w:val="231F20"/>
                                  <w:sz w:val="20"/>
                                </w:rPr>
                                <w:t>ng h</w:t>
                              </w:r>
                              <w:r>
                                <w:rPr>
                                  <w:rFonts w:ascii="Trebuchet MS"/>
                                  <w:color w:val="231F20"/>
                                  <w:sz w:val="20"/>
                                </w:rPr>
                                <w:t>ỗ</w:t>
                              </w:r>
                              <w:r>
                                <w:rPr>
                                  <w:rFonts w:ascii="Trebuchet MS"/>
                                  <w:color w:val="231F20"/>
                                  <w:sz w:val="20"/>
                                </w:rPr>
                                <w:t xml:space="preserve"> tr</w:t>
                              </w:r>
                              <w:r>
                                <w:rPr>
                                  <w:rFonts w:ascii="Trebuchet MS"/>
                                  <w:color w:val="231F20"/>
                                  <w:sz w:val="20"/>
                                </w:rPr>
                                <w:t>ợ</w:t>
                              </w:r>
                              <w:r>
                                <w:rPr>
                                  <w:rFonts w:ascii="Trebuchet MS"/>
                                  <w:color w:val="231F20"/>
                                  <w:sz w:val="20"/>
                                </w:rPr>
                                <w:t xml:space="preserve"> ch</w:t>
                              </w:r>
                              <w:r>
                                <w:rPr>
                                  <w:rFonts w:ascii="Trebuchet MS"/>
                                  <w:color w:val="231F20"/>
                                  <w:sz w:val="20"/>
                                </w:rPr>
                                <w:t>ứ</w:t>
                              </w:r>
                              <w:r>
                                <w:rPr>
                                  <w:rFonts w:ascii="Trebuchet MS"/>
                                  <w:color w:val="231F20"/>
                                  <w:sz w:val="20"/>
                                </w:rPr>
                                <w:t>c n</w:t>
                              </w:r>
                              <w:r>
                                <w:rPr>
                                  <w:rFonts w:ascii="Trebuchet MS"/>
                                  <w:color w:val="231F20"/>
                                  <w:sz w:val="20"/>
                                </w:rPr>
                                <w:t>ă</w:t>
                              </w:r>
                              <w:r>
                                <w:rPr>
                                  <w:rFonts w:ascii="Trebuchet MS"/>
                                  <w:color w:val="231F20"/>
                                  <w:sz w:val="20"/>
                                </w:rPr>
                                <w:t>ng CUBE. Ngo</w:t>
                              </w:r>
                              <w:r>
                                <w:rPr>
                                  <w:rFonts w:ascii="Trebuchet MS"/>
                                  <w:color w:val="231F20"/>
                                  <w:sz w:val="20"/>
                                </w:rPr>
                                <w:t>à</w:t>
                              </w:r>
                              <w:r>
                                <w:rPr>
                                  <w:rFonts w:ascii="Trebuchet MS"/>
                                  <w:color w:val="231F20"/>
                                  <w:sz w:val="20"/>
                                </w:rPr>
                                <w:t>i m</w:t>
                              </w:r>
                              <w:r>
                                <w:rPr>
                                  <w:rFonts w:ascii="Trebuchet MS"/>
                                  <w:color w:val="231F20"/>
                                  <w:sz w:val="20"/>
                                </w:rPr>
                                <w:t>ệ</w:t>
                              </w:r>
                              <w:r>
                                <w:rPr>
                                  <w:rFonts w:ascii="Trebuchet MS"/>
                                  <w:color w:val="231F20"/>
                                  <w:sz w:val="20"/>
                                </w:rPr>
                                <w:t xml:space="preserve">nh </w:t>
                              </w:r>
                              <w:r>
                                <w:rPr>
                                  <w:rFonts w:ascii="Trebuchet MS"/>
                                  <w:color w:val="231F20"/>
                                  <w:sz w:val="20"/>
                                </w:rPr>
                                <w:t>đề</w:t>
                              </w:r>
                              <w:r>
                                <w:rPr>
                                  <w:rFonts w:ascii="Trebuchet MS"/>
                                  <w:color w:val="231F20"/>
                                  <w:sz w:val="20"/>
                                </w:rPr>
                                <w:t xml:space="preserve"> GROUP BY,</w:t>
                              </w:r>
                            </w:p>
                            <w:p w14:paraId="6A7999E4" w14:textId="77777777" w:rsidR="008C0CC0" w:rsidRDefault="008C0CC0" w:rsidP="008C0CC0">
                              <w:pPr>
                                <w:spacing w:before="7" w:line="247" w:lineRule="auto"/>
                                <w:ind w:left="354" w:right="2417" w:firstLine="593"/>
                                <w:rPr>
                                  <w:rFonts w:ascii="Trebuchet MS"/>
                                  <w:color w:val="231F20"/>
                                  <w:sz w:val="20"/>
                                </w:rPr>
                              </w:pPr>
                              <w:r>
                                <w:rPr>
                                  <w:rFonts w:ascii="Trebuchet MS"/>
                                  <w:color w:val="231F20"/>
                                  <w:sz w:val="20"/>
                                </w:rPr>
                                <w:t>c</w:t>
                              </w:r>
                              <w:r>
                                <w:rPr>
                                  <w:rFonts w:ascii="Trebuchet MS"/>
                                  <w:color w:val="231F20"/>
                                  <w:sz w:val="20"/>
                                </w:rPr>
                                <w:t>ù</w:t>
                              </w:r>
                              <w:r>
                                <w:rPr>
                                  <w:rFonts w:ascii="Trebuchet MS"/>
                                  <w:color w:val="231F20"/>
                                  <w:sz w:val="20"/>
                                </w:rPr>
                                <w:t>ng m</w:t>
                              </w:r>
                              <w:r>
                                <w:rPr>
                                  <w:rFonts w:ascii="Trebuchet MS"/>
                                  <w:color w:val="231F20"/>
                                  <w:sz w:val="20"/>
                                </w:rPr>
                                <w:t>ộ</w:t>
                              </w:r>
                              <w:r>
                                <w:rPr>
                                  <w:rFonts w:ascii="Trebuchet MS"/>
                                  <w:color w:val="231F20"/>
                                  <w:sz w:val="20"/>
                                </w:rPr>
                                <w:t>t c</w:t>
                              </w:r>
                              <w:r>
                                <w:rPr>
                                  <w:rFonts w:ascii="Trebuchet MS"/>
                                  <w:color w:val="231F20"/>
                                  <w:sz w:val="20"/>
                                </w:rPr>
                                <w:t>ú</w:t>
                              </w:r>
                              <w:r>
                                <w:rPr>
                                  <w:rFonts w:ascii="Trebuchet MS"/>
                                  <w:color w:val="231F20"/>
                                  <w:sz w:val="20"/>
                                </w:rPr>
                                <w:t xml:space="preserve"> ph</w:t>
                              </w:r>
                              <w:r>
                                <w:rPr>
                                  <w:rFonts w:ascii="Trebuchet MS"/>
                                  <w:color w:val="231F20"/>
                                  <w:sz w:val="20"/>
                                </w:rPr>
                                <w:t>á</w:t>
                              </w:r>
                              <w:r>
                                <w:rPr>
                                  <w:rFonts w:ascii="Trebuchet MS"/>
                                  <w:color w:val="231F20"/>
                                  <w:sz w:val="20"/>
                                </w:rPr>
                                <w:t xml:space="preserve">p </w:t>
                              </w:r>
                              <w:r>
                                <w:rPr>
                                  <w:rFonts w:ascii="Trebuchet MS"/>
                                  <w:color w:val="231F20"/>
                                  <w:sz w:val="20"/>
                                </w:rPr>
                                <w:t>đượ</w:t>
                              </w:r>
                              <w:r>
                                <w:rPr>
                                  <w:rFonts w:ascii="Trebuchet MS"/>
                                  <w:color w:val="231F20"/>
                                  <w:sz w:val="20"/>
                                </w:rPr>
                                <w:t>c s</w:t>
                              </w:r>
                              <w:r>
                                <w:rPr>
                                  <w:rFonts w:ascii="Trebuchet MS"/>
                                  <w:color w:val="231F20"/>
                                  <w:sz w:val="20"/>
                                </w:rPr>
                                <w:t>ử</w:t>
                              </w:r>
                              <w:r>
                                <w:rPr>
                                  <w:rFonts w:ascii="Trebuchet MS"/>
                                  <w:color w:val="231F20"/>
                                  <w:sz w:val="20"/>
                                </w:rPr>
                                <w:t xml:space="preserve"> d</w:t>
                              </w:r>
                              <w:r>
                                <w:rPr>
                                  <w:rFonts w:ascii="Trebuchet MS"/>
                                  <w:color w:val="231F20"/>
                                  <w:sz w:val="20"/>
                                </w:rPr>
                                <w:t>ụ</w:t>
                              </w:r>
                              <w:r>
                                <w:rPr>
                                  <w:rFonts w:ascii="Trebuchet MS"/>
                                  <w:color w:val="231F20"/>
                                  <w:sz w:val="20"/>
                                </w:rPr>
                                <w:t xml:space="preserve">ng </w:t>
                              </w:r>
                              <w:r>
                                <w:rPr>
                                  <w:rFonts w:ascii="Trebuchet MS"/>
                                  <w:color w:val="231F20"/>
                                  <w:sz w:val="20"/>
                                </w:rPr>
                                <w:t>để</w:t>
                              </w:r>
                              <w:r>
                                <w:rPr>
                                  <w:rFonts w:ascii="Trebuchet MS"/>
                                  <w:color w:val="231F20"/>
                                  <w:sz w:val="20"/>
                                </w:rPr>
                                <w:t xml:space="preserve"> l</w:t>
                              </w:r>
                              <w:r>
                                <w:rPr>
                                  <w:rFonts w:ascii="Trebuchet MS"/>
                                  <w:color w:val="231F20"/>
                                  <w:sz w:val="20"/>
                                </w:rPr>
                                <w:t>à</w:t>
                              </w:r>
                              <w:r>
                                <w:rPr>
                                  <w:rFonts w:ascii="Trebuchet MS"/>
                                  <w:color w:val="231F20"/>
                                  <w:sz w:val="20"/>
                                </w:rPr>
                                <w:t>m vi</w:t>
                              </w:r>
                              <w:r>
                                <w:rPr>
                                  <w:rFonts w:ascii="Trebuchet MS"/>
                                  <w:color w:val="231F20"/>
                                  <w:sz w:val="20"/>
                                </w:rPr>
                                <w:t>ệ</w:t>
                              </w:r>
                              <w:r>
                                <w:rPr>
                                  <w:rFonts w:ascii="Trebuchet MS"/>
                                  <w:color w:val="231F20"/>
                                  <w:sz w:val="20"/>
                                </w:rPr>
                                <w:t>c v</w:t>
                              </w:r>
                              <w:r>
                                <w:rPr>
                                  <w:rFonts w:ascii="Trebuchet MS"/>
                                  <w:color w:val="231F20"/>
                                  <w:sz w:val="20"/>
                                </w:rPr>
                                <w:t>ớ</w:t>
                              </w:r>
                              <w:r>
                                <w:rPr>
                                  <w:rFonts w:ascii="Trebuchet MS"/>
                                  <w:color w:val="231F20"/>
                                  <w:sz w:val="20"/>
                                </w:rPr>
                                <w:t>i c</w:t>
                              </w:r>
                              <w:r>
                                <w:rPr>
                                  <w:rFonts w:ascii="Trebuchet MS"/>
                                  <w:color w:val="231F20"/>
                                  <w:sz w:val="20"/>
                                </w:rPr>
                                <w:t>á</w:t>
                              </w:r>
                              <w:r>
                                <w:rPr>
                                  <w:rFonts w:ascii="Trebuchet MS"/>
                                  <w:color w:val="231F20"/>
                                  <w:sz w:val="20"/>
                                </w:rPr>
                                <w:t>c h</w:t>
                              </w:r>
                              <w:r>
                                <w:rPr>
                                  <w:rFonts w:ascii="Trebuchet MS"/>
                                  <w:color w:val="231F20"/>
                                  <w:sz w:val="20"/>
                                </w:rPr>
                                <w:t>à</w:t>
                              </w:r>
                              <w:r>
                                <w:rPr>
                                  <w:rFonts w:ascii="Trebuchet MS"/>
                                  <w:color w:val="231F20"/>
                                  <w:sz w:val="20"/>
                                </w:rPr>
                                <w:t>m t</w:t>
                              </w:r>
                              <w:r>
                                <w:rPr>
                                  <w:rFonts w:ascii="Trebuchet MS"/>
                                  <w:color w:val="231F20"/>
                                  <w:sz w:val="20"/>
                                </w:rPr>
                                <w:t>ổ</w:t>
                              </w:r>
                              <w:r>
                                <w:rPr>
                                  <w:rFonts w:ascii="Trebuchet MS"/>
                                  <w:color w:val="231F20"/>
                                  <w:sz w:val="20"/>
                                </w:rPr>
                                <w:t>ng h</w:t>
                              </w:r>
                              <w:r>
                                <w:rPr>
                                  <w:rFonts w:ascii="Trebuchet MS"/>
                                  <w:color w:val="231F20"/>
                                  <w:sz w:val="20"/>
                                </w:rPr>
                                <w:t>ợ</w:t>
                              </w:r>
                              <w:r>
                                <w:rPr>
                                  <w:rFonts w:ascii="Trebuchet MS"/>
                                  <w:color w:val="231F20"/>
                                  <w:sz w:val="20"/>
                                </w:rPr>
                                <w:t xml:space="preserve">p </w:t>
                              </w:r>
                              <w:r>
                                <w:rPr>
                                  <w:rFonts w:ascii="Trebuchet MS"/>
                                  <w:color w:val="231F20"/>
                                  <w:sz w:val="20"/>
                                </w:rPr>
                                <w:t>đượ</w:t>
                              </w:r>
                              <w:r>
                                <w:rPr>
                                  <w:rFonts w:ascii="Trebuchet MS"/>
                                  <w:color w:val="231F20"/>
                                  <w:sz w:val="20"/>
                                </w:rPr>
                                <w:t xml:space="preserve">c </w:t>
                              </w:r>
                              <w:r>
                                <w:rPr>
                                  <w:rFonts w:ascii="Trebuchet MS"/>
                                  <w:color w:val="231F20"/>
                                  <w:sz w:val="20"/>
                                </w:rPr>
                                <w:t>á</w:t>
                              </w:r>
                              <w:r>
                                <w:rPr>
                                  <w:rFonts w:ascii="Trebuchet MS"/>
                                  <w:color w:val="231F20"/>
                                  <w:sz w:val="20"/>
                                </w:rPr>
                                <w:t>p d</w:t>
                              </w:r>
                              <w:r>
                                <w:rPr>
                                  <w:rFonts w:ascii="Trebuchet MS"/>
                                  <w:color w:val="231F20"/>
                                  <w:sz w:val="20"/>
                                </w:rPr>
                                <w:t>ụ</w:t>
                              </w:r>
                              <w:r>
                                <w:rPr>
                                  <w:rFonts w:ascii="Trebuchet MS"/>
                                  <w:color w:val="231F20"/>
                                  <w:sz w:val="20"/>
                                </w:rPr>
                                <w:t>ng. M</w:t>
                              </w:r>
                              <w:r>
                                <w:rPr>
                                  <w:rFonts w:ascii="Trebuchet MS"/>
                                  <w:color w:val="231F20"/>
                                  <w:sz w:val="20"/>
                                </w:rPr>
                                <w:t>ệ</w:t>
                              </w:r>
                              <w:r>
                                <w:rPr>
                                  <w:rFonts w:ascii="Trebuchet MS"/>
                                  <w:color w:val="231F20"/>
                                  <w:sz w:val="20"/>
                                </w:rPr>
                                <w:t xml:space="preserve">nh </w:t>
                              </w:r>
                              <w:r>
                                <w:rPr>
                                  <w:rFonts w:ascii="Trebuchet MS"/>
                                  <w:color w:val="231F20"/>
                                  <w:sz w:val="20"/>
                                </w:rPr>
                                <w:t>đề</w:t>
                              </w:r>
                              <w:r>
                                <w:rPr>
                                  <w:rFonts w:ascii="Trebuchet MS"/>
                                  <w:color w:val="231F20"/>
                                  <w:sz w:val="20"/>
                                </w:rPr>
                                <w:t xml:space="preserve"> GROUP BY </w:t>
                              </w:r>
                              <w:r>
                                <w:rPr>
                                  <w:rFonts w:ascii="Trebuchet MS"/>
                                  <w:color w:val="231F20"/>
                                  <w:sz w:val="20"/>
                                </w:rPr>
                                <w:t>đượ</w:t>
                              </w:r>
                              <w:r>
                                <w:rPr>
                                  <w:rFonts w:ascii="Trebuchet MS"/>
                                  <w:color w:val="231F20"/>
                                  <w:sz w:val="20"/>
                                </w:rPr>
                                <w:t>c vi</w:t>
                              </w:r>
                              <w:r>
                                <w:rPr>
                                  <w:rFonts w:ascii="Trebuchet MS"/>
                                  <w:color w:val="231F20"/>
                                  <w:sz w:val="20"/>
                                </w:rPr>
                                <w:t>ế</w:t>
                              </w:r>
                              <w:r>
                                <w:rPr>
                                  <w:rFonts w:ascii="Trebuchet MS"/>
                                  <w:color w:val="231F20"/>
                                  <w:sz w:val="20"/>
                                </w:rPr>
                                <w:t>t t</w:t>
                              </w:r>
                              <w:r>
                                <w:rPr>
                                  <w:rFonts w:ascii="Trebuchet MS"/>
                                  <w:color w:val="231F20"/>
                                  <w:sz w:val="20"/>
                                </w:rPr>
                                <w:t>ươ</w:t>
                              </w:r>
                              <w:r>
                                <w:rPr>
                                  <w:rFonts w:ascii="Trebuchet MS"/>
                                  <w:color w:val="231F20"/>
                                  <w:sz w:val="20"/>
                                </w:rPr>
                                <w:t>ng t</w:t>
                              </w:r>
                              <w:r>
                                <w:rPr>
                                  <w:rFonts w:ascii="Trebuchet MS"/>
                                  <w:color w:val="231F20"/>
                                  <w:sz w:val="20"/>
                                </w:rPr>
                                <w:t>ự</w:t>
                              </w:r>
                              <w:r>
                                <w:rPr>
                                  <w:rFonts w:ascii="Trebuchet MS"/>
                                  <w:color w:val="231F20"/>
                                  <w:sz w:val="20"/>
                                </w:rPr>
                                <w:t xml:space="preserve"> nh</w:t>
                              </w:r>
                              <w:r>
                                <w:rPr>
                                  <w:rFonts w:ascii="Trebuchet MS"/>
                                  <w:color w:val="231F20"/>
                                  <w:sz w:val="20"/>
                                </w:rPr>
                                <w:t>ư</w:t>
                              </w:r>
                              <w:r>
                                <w:rPr>
                                  <w:rFonts w:ascii="Trebuchet MS"/>
                                  <w:color w:val="231F20"/>
                                  <w:sz w:val="20"/>
                                </w:rPr>
                                <w:t xml:space="preserve"> ph</w:t>
                              </w:r>
                              <w:r>
                                <w:rPr>
                                  <w:rFonts w:ascii="Trebuchet MS"/>
                                  <w:color w:val="231F20"/>
                                  <w:sz w:val="20"/>
                                </w:rPr>
                                <w:t>ầ</w:t>
                              </w:r>
                              <w:r>
                                <w:rPr>
                                  <w:rFonts w:ascii="Trebuchet MS"/>
                                  <w:color w:val="231F20"/>
                                  <w:sz w:val="20"/>
                                </w:rPr>
                                <w:t>n m</w:t>
                              </w:r>
                              <w:r>
                                <w:rPr>
                                  <w:rFonts w:ascii="Trebuchet MS"/>
                                  <w:color w:val="231F20"/>
                                  <w:sz w:val="20"/>
                                </w:rPr>
                                <w:t>ở</w:t>
                              </w:r>
                              <w:r>
                                <w:rPr>
                                  <w:rFonts w:ascii="Trebuchet MS"/>
                                  <w:color w:val="231F20"/>
                                  <w:sz w:val="20"/>
                                </w:rPr>
                                <w:t xml:space="preserve"> r</w:t>
                              </w:r>
                              <w:r>
                                <w:rPr>
                                  <w:rFonts w:ascii="Trebuchet MS"/>
                                  <w:color w:val="231F20"/>
                                  <w:sz w:val="20"/>
                                </w:rPr>
                                <w:t>ộ</w:t>
                              </w:r>
                              <w:r>
                                <w:rPr>
                                  <w:rFonts w:ascii="Trebuchet MS"/>
                                  <w:color w:val="231F20"/>
                                  <w:sz w:val="20"/>
                                </w:rPr>
                                <w:t>ng ROLLUP:</w:t>
                              </w:r>
                            </w:p>
                            <w:p w14:paraId="5611B551" w14:textId="77777777" w:rsidR="008C0CC0" w:rsidRDefault="008C0CC0" w:rsidP="008C0CC0">
                              <w:pPr>
                                <w:spacing w:before="122" w:line="372" w:lineRule="auto"/>
                                <w:ind w:left="354" w:right="5273" w:hanging="1"/>
                                <w:rPr>
                                  <w:rFonts w:ascii="Trebuchet MS" w:hAnsi="Trebuchet MS"/>
                                  <w:sz w:val="20"/>
                                </w:rPr>
                              </w:pPr>
                              <w:r>
                                <w:rPr>
                                  <w:rFonts w:ascii="Trebuchet MS" w:hAnsi="Trebuchet MS"/>
                                  <w:color w:val="231F20"/>
                                  <w:sz w:val="20"/>
                                </w:rPr>
                                <w:t>GROUP BY column1 [, column2, …] WITH CUBE MySQL và Access không hỗ trợ tiện ích mở rộng CUBE.</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6D0A475B" id="Group 243" o:spid="_x0000_s1178" style="position:absolute;margin-left:98.9pt;margin-top:16.25pt;width:510.1pt;height:107.6pt;z-index:-251694592;mso-position-horizontal-relative:page" coordorigin="1979,325" coordsize="10202,215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">
                <v:rect id="Rectangle 895" o:spid="_x0000_s1179" style="position:absolute;left:2100;top:441;width:10080;height:20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" fillcolor="#c6d2dc" stroked="f"/>
                <v:shape id="Picture 896" o:spid="_x0000_s1180" type="#_x0000_t75" style="position:absolute;left:1978;top:325;width:828;height:82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">
                  <v:imagedata r:id="rId97" o:title=""/>
                </v:shape>
                <v:shape id="Freeform 897" o:spid="_x0000_s1181" style="position:absolute;left:2193;top:491;width:383;height:478;visibility:visible;mso-wrap-style:square;v-text-anchor:top" coordsize="383,4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" path="m342,l40,,17,,5,5,1,17,,40,,437r1,23l5,472r12,4l40,477r302,l365,476r12,-4l382,460r,-23l382,40r,-23l377,5,365,,342,xe" fillcolor="#2c6682" stroked="f">
                  <v:path arrowok="t" o:connecttype="custom" o:connectlocs="342,492;40,492;17,492;5,497;1,509;0,532;0,929;1,952;5,964;17,968;40,969;342,969;365,968;377,964;382,952;382,929;382,532;382,509;377,497;365,492;342,492" o:connectangles="0,0,0,0,0,0,0,0,0,0,0,0,0,0,0,0,0,0,0,0,0"/>
                </v:shape>
                <v:shape id="Picture 898" o:spid="_x0000_s1182" type="#_x0000_t75" style="position:absolute;left:2236;top:535;width:418;height:51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">
                  <v:imagedata r:id="rId98" o:title=""/>
                </v:shape>
                <v:shape id="Text Box 899" o:spid="_x0000_s1183" type="#_x0000_t202" style="position:absolute;left:1978;top:325;width:10202;height:2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" filled="f" stroked="f">
                  <v:textbox inset="0,0,0,0">
                    <w:txbxContent>
                      <w:p w14:paraId="443064E8" w14:textId="77777777" w:rsidR="008C0CC0" w:rsidRDefault="008C0CC0" w:rsidP="008C0CC0">
                        <w:pPr>
                          <w:spacing w:before="151" w:line="404" w:lineRule="exact"/>
                          <w:ind w:left="954"/>
                          <w:rPr>
                            <w:rFonts w:ascii="Trebuchet MS"/>
                            <w:color w:val="2C6682"/>
                            <w:sz w:val="36"/>
                          </w:rPr>
                        </w:pPr>
                        <w:r>
                          <w:rPr>
                            <w:rFonts w:ascii="Trebuchet MS"/>
                            <w:color w:val="2C6682"/>
                            <w:sz w:val="36"/>
                          </w:rPr>
                          <w:t>Ghi ch</w:t>
                        </w:r>
                        <w:r>
                          <w:rPr>
                            <w:rFonts w:ascii="Trebuchet MS"/>
                            <w:color w:val="2C6682"/>
                            <w:sz w:val="36"/>
                          </w:rPr>
                          <w:t>ú</w:t>
                        </w:r>
                      </w:p>
                      <w:p w14:paraId="0F9BE3AA" w14:textId="77777777" w:rsidR="008C0CC0" w:rsidRDefault="008C0CC0" w:rsidP="008C0CC0">
                        <w:pPr>
                          <w:spacing w:before="7" w:line="247" w:lineRule="auto"/>
                          <w:ind w:left="354" w:right="2417" w:firstLine="593"/>
                          <w:rPr>
                            <w:rFonts w:ascii="Trebuchet MS"/>
                            <w:color w:val="231F20"/>
                            <w:sz w:val="20"/>
                          </w:rPr>
                        </w:pPr>
                        <w:r>
                          <w:rPr>
                            <w:rFonts w:ascii="Trebuchet MS"/>
                            <w:color w:val="231F20"/>
                            <w:sz w:val="20"/>
                          </w:rPr>
                          <w:t>MS SQL Server c</w:t>
                        </w:r>
                        <w:r>
                          <w:rPr>
                            <w:rFonts w:ascii="Trebuchet MS"/>
                            <w:color w:val="231F20"/>
                            <w:sz w:val="20"/>
                          </w:rPr>
                          <w:t>ũ</w:t>
                        </w:r>
                        <w:r>
                          <w:rPr>
                            <w:rFonts w:ascii="Trebuchet MS"/>
                            <w:color w:val="231F20"/>
                            <w:sz w:val="20"/>
                          </w:rPr>
                          <w:t>ng h</w:t>
                        </w:r>
                        <w:r>
                          <w:rPr>
                            <w:rFonts w:ascii="Trebuchet MS"/>
                            <w:color w:val="231F20"/>
                            <w:sz w:val="20"/>
                          </w:rPr>
                          <w:t>ỗ</w:t>
                        </w:r>
                        <w:r>
                          <w:rPr>
                            <w:rFonts w:ascii="Trebuchet MS"/>
                            <w:color w:val="231F20"/>
                            <w:sz w:val="20"/>
                          </w:rPr>
                          <w:t xml:space="preserve"> tr</w:t>
                        </w:r>
                        <w:r>
                          <w:rPr>
                            <w:rFonts w:ascii="Trebuchet MS"/>
                            <w:color w:val="231F20"/>
                            <w:sz w:val="20"/>
                          </w:rPr>
                          <w:t>ợ</w:t>
                        </w:r>
                        <w:r>
                          <w:rPr>
                            <w:rFonts w:ascii="Trebuchet MS"/>
                            <w:color w:val="231F20"/>
                            <w:sz w:val="20"/>
                          </w:rPr>
                          <w:t xml:space="preserve"> ch</w:t>
                        </w:r>
                        <w:r>
                          <w:rPr>
                            <w:rFonts w:ascii="Trebuchet MS"/>
                            <w:color w:val="231F20"/>
                            <w:sz w:val="20"/>
                          </w:rPr>
                          <w:t>ứ</w:t>
                        </w:r>
                        <w:r>
                          <w:rPr>
                            <w:rFonts w:ascii="Trebuchet MS"/>
                            <w:color w:val="231F20"/>
                            <w:sz w:val="20"/>
                          </w:rPr>
                          <w:t>c n</w:t>
                        </w:r>
                        <w:r>
                          <w:rPr>
                            <w:rFonts w:ascii="Trebuchet MS"/>
                            <w:color w:val="231F20"/>
                            <w:sz w:val="20"/>
                          </w:rPr>
                          <w:t>ă</w:t>
                        </w:r>
                        <w:r>
                          <w:rPr>
                            <w:rFonts w:ascii="Trebuchet MS"/>
                            <w:color w:val="231F20"/>
                            <w:sz w:val="20"/>
                          </w:rPr>
                          <w:t>ng CUBE. Ngo</w:t>
                        </w:r>
                        <w:r>
                          <w:rPr>
                            <w:rFonts w:ascii="Trebuchet MS"/>
                            <w:color w:val="231F20"/>
                            <w:sz w:val="20"/>
                          </w:rPr>
                          <w:t>à</w:t>
                        </w:r>
                        <w:r>
                          <w:rPr>
                            <w:rFonts w:ascii="Trebuchet MS"/>
                            <w:color w:val="231F20"/>
                            <w:sz w:val="20"/>
                          </w:rPr>
                          <w:t>i m</w:t>
                        </w:r>
                        <w:r>
                          <w:rPr>
                            <w:rFonts w:ascii="Trebuchet MS"/>
                            <w:color w:val="231F20"/>
                            <w:sz w:val="20"/>
                          </w:rPr>
                          <w:t>ệ</w:t>
                        </w:r>
                        <w:r>
                          <w:rPr>
                            <w:rFonts w:ascii="Trebuchet MS"/>
                            <w:color w:val="231F20"/>
                            <w:sz w:val="20"/>
                          </w:rPr>
                          <w:t xml:space="preserve">nh </w:t>
                        </w:r>
                        <w:r>
                          <w:rPr>
                            <w:rFonts w:ascii="Trebuchet MS"/>
                            <w:color w:val="231F20"/>
                            <w:sz w:val="20"/>
                          </w:rPr>
                          <w:t>đề</w:t>
                        </w:r>
                        <w:r>
                          <w:rPr>
                            <w:rFonts w:ascii="Trebuchet MS"/>
                            <w:color w:val="231F20"/>
                            <w:sz w:val="20"/>
                          </w:rPr>
                          <w:t xml:space="preserve"> GROUP BY,</w:t>
                        </w:r>
                      </w:p>
                      <w:p w14:paraId="6A7999E4" w14:textId="77777777" w:rsidR="008C0CC0" w:rsidRDefault="008C0CC0" w:rsidP="008C0CC0">
                        <w:pPr>
                          <w:spacing w:before="7" w:line="247" w:lineRule="auto"/>
                          <w:ind w:left="354" w:right="2417" w:firstLine="593"/>
                          <w:rPr>
                            <w:rFonts w:ascii="Trebuchet MS"/>
                            <w:color w:val="231F20"/>
                            <w:sz w:val="20"/>
                          </w:rPr>
                        </w:pPr>
                        <w:r>
                          <w:rPr>
                            <w:rFonts w:ascii="Trebuchet MS"/>
                            <w:color w:val="231F20"/>
                            <w:sz w:val="20"/>
                          </w:rPr>
                          <w:t>c</w:t>
                        </w:r>
                        <w:r>
                          <w:rPr>
                            <w:rFonts w:ascii="Trebuchet MS"/>
                            <w:color w:val="231F20"/>
                            <w:sz w:val="20"/>
                          </w:rPr>
                          <w:t>ù</w:t>
                        </w:r>
                        <w:r>
                          <w:rPr>
                            <w:rFonts w:ascii="Trebuchet MS"/>
                            <w:color w:val="231F20"/>
                            <w:sz w:val="20"/>
                          </w:rPr>
                          <w:t>ng m</w:t>
                        </w:r>
                        <w:r>
                          <w:rPr>
                            <w:rFonts w:ascii="Trebuchet MS"/>
                            <w:color w:val="231F20"/>
                            <w:sz w:val="20"/>
                          </w:rPr>
                          <w:t>ộ</w:t>
                        </w:r>
                        <w:r>
                          <w:rPr>
                            <w:rFonts w:ascii="Trebuchet MS"/>
                            <w:color w:val="231F20"/>
                            <w:sz w:val="20"/>
                          </w:rPr>
                          <w:t>t c</w:t>
                        </w:r>
                        <w:r>
                          <w:rPr>
                            <w:rFonts w:ascii="Trebuchet MS"/>
                            <w:color w:val="231F20"/>
                            <w:sz w:val="20"/>
                          </w:rPr>
                          <w:t>ú</w:t>
                        </w:r>
                        <w:r>
                          <w:rPr>
                            <w:rFonts w:ascii="Trebuchet MS"/>
                            <w:color w:val="231F20"/>
                            <w:sz w:val="20"/>
                          </w:rPr>
                          <w:t xml:space="preserve"> ph</w:t>
                        </w:r>
                        <w:r>
                          <w:rPr>
                            <w:rFonts w:ascii="Trebuchet MS"/>
                            <w:color w:val="231F20"/>
                            <w:sz w:val="20"/>
                          </w:rPr>
                          <w:t>á</w:t>
                        </w:r>
                        <w:r>
                          <w:rPr>
                            <w:rFonts w:ascii="Trebuchet MS"/>
                            <w:color w:val="231F20"/>
                            <w:sz w:val="20"/>
                          </w:rPr>
                          <w:t xml:space="preserve">p </w:t>
                        </w:r>
                        <w:r>
                          <w:rPr>
                            <w:rFonts w:ascii="Trebuchet MS"/>
                            <w:color w:val="231F20"/>
                            <w:sz w:val="20"/>
                          </w:rPr>
                          <w:t>đượ</w:t>
                        </w:r>
                        <w:r>
                          <w:rPr>
                            <w:rFonts w:ascii="Trebuchet MS"/>
                            <w:color w:val="231F20"/>
                            <w:sz w:val="20"/>
                          </w:rPr>
                          <w:t>c s</w:t>
                        </w:r>
                        <w:r>
                          <w:rPr>
                            <w:rFonts w:ascii="Trebuchet MS"/>
                            <w:color w:val="231F20"/>
                            <w:sz w:val="20"/>
                          </w:rPr>
                          <w:t>ử</w:t>
                        </w:r>
                        <w:r>
                          <w:rPr>
                            <w:rFonts w:ascii="Trebuchet MS"/>
                            <w:color w:val="231F20"/>
                            <w:sz w:val="20"/>
                          </w:rPr>
                          <w:t xml:space="preserve"> d</w:t>
                        </w:r>
                        <w:r>
                          <w:rPr>
                            <w:rFonts w:ascii="Trebuchet MS"/>
                            <w:color w:val="231F20"/>
                            <w:sz w:val="20"/>
                          </w:rPr>
                          <w:t>ụ</w:t>
                        </w:r>
                        <w:r>
                          <w:rPr>
                            <w:rFonts w:ascii="Trebuchet MS"/>
                            <w:color w:val="231F20"/>
                            <w:sz w:val="20"/>
                          </w:rPr>
                          <w:t xml:space="preserve">ng </w:t>
                        </w:r>
                        <w:r>
                          <w:rPr>
                            <w:rFonts w:ascii="Trebuchet MS"/>
                            <w:color w:val="231F20"/>
                            <w:sz w:val="20"/>
                          </w:rPr>
                          <w:t>để</w:t>
                        </w:r>
                        <w:r>
                          <w:rPr>
                            <w:rFonts w:ascii="Trebuchet MS"/>
                            <w:color w:val="231F20"/>
                            <w:sz w:val="20"/>
                          </w:rPr>
                          <w:t xml:space="preserve"> l</w:t>
                        </w:r>
                        <w:r>
                          <w:rPr>
                            <w:rFonts w:ascii="Trebuchet MS"/>
                            <w:color w:val="231F20"/>
                            <w:sz w:val="20"/>
                          </w:rPr>
                          <w:t>à</w:t>
                        </w:r>
                        <w:r>
                          <w:rPr>
                            <w:rFonts w:ascii="Trebuchet MS"/>
                            <w:color w:val="231F20"/>
                            <w:sz w:val="20"/>
                          </w:rPr>
                          <w:t>m vi</w:t>
                        </w:r>
                        <w:r>
                          <w:rPr>
                            <w:rFonts w:ascii="Trebuchet MS"/>
                            <w:color w:val="231F20"/>
                            <w:sz w:val="20"/>
                          </w:rPr>
                          <w:t>ệ</w:t>
                        </w:r>
                        <w:r>
                          <w:rPr>
                            <w:rFonts w:ascii="Trebuchet MS"/>
                            <w:color w:val="231F20"/>
                            <w:sz w:val="20"/>
                          </w:rPr>
                          <w:t>c v</w:t>
                        </w:r>
                        <w:r>
                          <w:rPr>
                            <w:rFonts w:ascii="Trebuchet MS"/>
                            <w:color w:val="231F20"/>
                            <w:sz w:val="20"/>
                          </w:rPr>
                          <w:t>ớ</w:t>
                        </w:r>
                        <w:r>
                          <w:rPr>
                            <w:rFonts w:ascii="Trebuchet MS"/>
                            <w:color w:val="231F20"/>
                            <w:sz w:val="20"/>
                          </w:rPr>
                          <w:t>i c</w:t>
                        </w:r>
                        <w:r>
                          <w:rPr>
                            <w:rFonts w:ascii="Trebuchet MS"/>
                            <w:color w:val="231F20"/>
                            <w:sz w:val="20"/>
                          </w:rPr>
                          <w:t>á</w:t>
                        </w:r>
                        <w:r>
                          <w:rPr>
                            <w:rFonts w:ascii="Trebuchet MS"/>
                            <w:color w:val="231F20"/>
                            <w:sz w:val="20"/>
                          </w:rPr>
                          <w:t>c h</w:t>
                        </w:r>
                        <w:r>
                          <w:rPr>
                            <w:rFonts w:ascii="Trebuchet MS"/>
                            <w:color w:val="231F20"/>
                            <w:sz w:val="20"/>
                          </w:rPr>
                          <w:t>à</w:t>
                        </w:r>
                        <w:r>
                          <w:rPr>
                            <w:rFonts w:ascii="Trebuchet MS"/>
                            <w:color w:val="231F20"/>
                            <w:sz w:val="20"/>
                          </w:rPr>
                          <w:t>m t</w:t>
                        </w:r>
                        <w:r>
                          <w:rPr>
                            <w:rFonts w:ascii="Trebuchet MS"/>
                            <w:color w:val="231F20"/>
                            <w:sz w:val="20"/>
                          </w:rPr>
                          <w:t>ổ</w:t>
                        </w:r>
                        <w:r>
                          <w:rPr>
                            <w:rFonts w:ascii="Trebuchet MS"/>
                            <w:color w:val="231F20"/>
                            <w:sz w:val="20"/>
                          </w:rPr>
                          <w:t>ng h</w:t>
                        </w:r>
                        <w:r>
                          <w:rPr>
                            <w:rFonts w:ascii="Trebuchet MS"/>
                            <w:color w:val="231F20"/>
                            <w:sz w:val="20"/>
                          </w:rPr>
                          <w:t>ợ</w:t>
                        </w:r>
                        <w:r>
                          <w:rPr>
                            <w:rFonts w:ascii="Trebuchet MS"/>
                            <w:color w:val="231F20"/>
                            <w:sz w:val="20"/>
                          </w:rPr>
                          <w:t xml:space="preserve">p </w:t>
                        </w:r>
                        <w:r>
                          <w:rPr>
                            <w:rFonts w:ascii="Trebuchet MS"/>
                            <w:color w:val="231F20"/>
                            <w:sz w:val="20"/>
                          </w:rPr>
                          <w:t>đượ</w:t>
                        </w:r>
                        <w:r>
                          <w:rPr>
                            <w:rFonts w:ascii="Trebuchet MS"/>
                            <w:color w:val="231F20"/>
                            <w:sz w:val="20"/>
                          </w:rPr>
                          <w:t xml:space="preserve">c </w:t>
                        </w:r>
                        <w:r>
                          <w:rPr>
                            <w:rFonts w:ascii="Trebuchet MS"/>
                            <w:color w:val="231F20"/>
                            <w:sz w:val="20"/>
                          </w:rPr>
                          <w:t>á</w:t>
                        </w:r>
                        <w:r>
                          <w:rPr>
                            <w:rFonts w:ascii="Trebuchet MS"/>
                            <w:color w:val="231F20"/>
                            <w:sz w:val="20"/>
                          </w:rPr>
                          <w:t>p d</w:t>
                        </w:r>
                        <w:r>
                          <w:rPr>
                            <w:rFonts w:ascii="Trebuchet MS"/>
                            <w:color w:val="231F20"/>
                            <w:sz w:val="20"/>
                          </w:rPr>
                          <w:t>ụ</w:t>
                        </w:r>
                        <w:r>
                          <w:rPr>
                            <w:rFonts w:ascii="Trebuchet MS"/>
                            <w:color w:val="231F20"/>
                            <w:sz w:val="20"/>
                          </w:rPr>
                          <w:t>ng. M</w:t>
                        </w:r>
                        <w:r>
                          <w:rPr>
                            <w:rFonts w:ascii="Trebuchet MS"/>
                            <w:color w:val="231F20"/>
                            <w:sz w:val="20"/>
                          </w:rPr>
                          <w:t>ệ</w:t>
                        </w:r>
                        <w:r>
                          <w:rPr>
                            <w:rFonts w:ascii="Trebuchet MS"/>
                            <w:color w:val="231F20"/>
                            <w:sz w:val="20"/>
                          </w:rPr>
                          <w:t xml:space="preserve">nh </w:t>
                        </w:r>
                        <w:r>
                          <w:rPr>
                            <w:rFonts w:ascii="Trebuchet MS"/>
                            <w:color w:val="231F20"/>
                            <w:sz w:val="20"/>
                          </w:rPr>
                          <w:t>đề</w:t>
                        </w:r>
                        <w:r>
                          <w:rPr>
                            <w:rFonts w:ascii="Trebuchet MS"/>
                            <w:color w:val="231F20"/>
                            <w:sz w:val="20"/>
                          </w:rPr>
                          <w:t xml:space="preserve"> GROUP BY </w:t>
                        </w:r>
                        <w:r>
                          <w:rPr>
                            <w:rFonts w:ascii="Trebuchet MS"/>
                            <w:color w:val="231F20"/>
                            <w:sz w:val="20"/>
                          </w:rPr>
                          <w:t>đượ</w:t>
                        </w:r>
                        <w:r>
                          <w:rPr>
                            <w:rFonts w:ascii="Trebuchet MS"/>
                            <w:color w:val="231F20"/>
                            <w:sz w:val="20"/>
                          </w:rPr>
                          <w:t>c vi</w:t>
                        </w:r>
                        <w:r>
                          <w:rPr>
                            <w:rFonts w:ascii="Trebuchet MS"/>
                            <w:color w:val="231F20"/>
                            <w:sz w:val="20"/>
                          </w:rPr>
                          <w:t>ế</w:t>
                        </w:r>
                        <w:r>
                          <w:rPr>
                            <w:rFonts w:ascii="Trebuchet MS"/>
                            <w:color w:val="231F20"/>
                            <w:sz w:val="20"/>
                          </w:rPr>
                          <w:t>t t</w:t>
                        </w:r>
                        <w:r>
                          <w:rPr>
                            <w:rFonts w:ascii="Trebuchet MS"/>
                            <w:color w:val="231F20"/>
                            <w:sz w:val="20"/>
                          </w:rPr>
                          <w:t>ươ</w:t>
                        </w:r>
                        <w:r>
                          <w:rPr>
                            <w:rFonts w:ascii="Trebuchet MS"/>
                            <w:color w:val="231F20"/>
                            <w:sz w:val="20"/>
                          </w:rPr>
                          <w:t>ng t</w:t>
                        </w:r>
                        <w:r>
                          <w:rPr>
                            <w:rFonts w:ascii="Trebuchet MS"/>
                            <w:color w:val="231F20"/>
                            <w:sz w:val="20"/>
                          </w:rPr>
                          <w:t>ự</w:t>
                        </w:r>
                        <w:r>
                          <w:rPr>
                            <w:rFonts w:ascii="Trebuchet MS"/>
                            <w:color w:val="231F20"/>
                            <w:sz w:val="20"/>
                          </w:rPr>
                          <w:t xml:space="preserve"> nh</w:t>
                        </w:r>
                        <w:r>
                          <w:rPr>
                            <w:rFonts w:ascii="Trebuchet MS"/>
                            <w:color w:val="231F20"/>
                            <w:sz w:val="20"/>
                          </w:rPr>
                          <w:t>ư</w:t>
                        </w:r>
                        <w:r>
                          <w:rPr>
                            <w:rFonts w:ascii="Trebuchet MS"/>
                            <w:color w:val="231F20"/>
                            <w:sz w:val="20"/>
                          </w:rPr>
                          <w:t xml:space="preserve"> ph</w:t>
                        </w:r>
                        <w:r>
                          <w:rPr>
                            <w:rFonts w:ascii="Trebuchet MS"/>
                            <w:color w:val="231F20"/>
                            <w:sz w:val="20"/>
                          </w:rPr>
                          <w:t>ầ</w:t>
                        </w:r>
                        <w:r>
                          <w:rPr>
                            <w:rFonts w:ascii="Trebuchet MS"/>
                            <w:color w:val="231F20"/>
                            <w:sz w:val="20"/>
                          </w:rPr>
                          <w:t>n m</w:t>
                        </w:r>
                        <w:r>
                          <w:rPr>
                            <w:rFonts w:ascii="Trebuchet MS"/>
                            <w:color w:val="231F20"/>
                            <w:sz w:val="20"/>
                          </w:rPr>
                          <w:t>ở</w:t>
                        </w:r>
                        <w:r>
                          <w:rPr>
                            <w:rFonts w:ascii="Trebuchet MS"/>
                            <w:color w:val="231F20"/>
                            <w:sz w:val="20"/>
                          </w:rPr>
                          <w:t xml:space="preserve"> r</w:t>
                        </w:r>
                        <w:r>
                          <w:rPr>
                            <w:rFonts w:ascii="Trebuchet MS"/>
                            <w:color w:val="231F20"/>
                            <w:sz w:val="20"/>
                          </w:rPr>
                          <w:t>ộ</w:t>
                        </w:r>
                        <w:r>
                          <w:rPr>
                            <w:rFonts w:ascii="Trebuchet MS"/>
                            <w:color w:val="231F20"/>
                            <w:sz w:val="20"/>
                          </w:rPr>
                          <w:t>ng ROLLUP:</w:t>
                        </w:r>
                      </w:p>
                      <w:p w14:paraId="5611B551" w14:textId="77777777" w:rsidR="008C0CC0" w:rsidRDefault="008C0CC0" w:rsidP="008C0CC0">
                        <w:pPr>
                          <w:spacing w:before="122" w:line="372" w:lineRule="auto"/>
                          <w:ind w:left="354" w:right="5273" w:hanging="1"/>
                          <w:rPr>
                            <w:rFonts w:ascii="Trebuchet MS" w:hAnsi="Trebuchet MS"/>
                            <w:sz w:val="20"/>
                          </w:rPr>
                        </w:pPr>
                        <w:r>
                          <w:rPr>
                            <w:rFonts w:ascii="Trebuchet MS" w:hAnsi="Trebuchet MS"/>
                            <w:color w:val="231F20"/>
                            <w:sz w:val="20"/>
                          </w:rPr>
                          <w:t>GROUP BY column1 [, column2, …] WITH CUBE MySQL và Access không hỗ trợ tiện ích mở rộng CUBE.</w:t>
                        </w:r>
                      </w:p>
                    </w:txbxContent>
                  </v:textbox>
                </v:shape>
                <w10:wrap type="topAndBottom" anchorx="page"/>
              </v:group>
            </w:pict>
          </mc:Fallback>
        </mc:AlternateContent>
      </w:r>
    </w:p>
    <w:p w14:paraId="4CE7A4F8" w14:textId="77777777" w:rsidR="008C0CC0" w:rsidRPr="000A77CC" w:rsidRDefault="008C0CC0" w:rsidP="008C0CC0">
      <w:pPr>
        <w:pStyle w:val="BodyText"/>
        <w:rPr>
          <w:b/>
          <w:sz w:val="24"/>
        </w:rPr>
      </w:pPr>
    </w:p>
    <w:p w14:paraId="6DB0A99D" w14:textId="77777777" w:rsidR="008C0CC0" w:rsidRPr="000A77CC" w:rsidRDefault="008C0CC0" w:rsidP="008C0CC0">
      <w:pPr>
        <w:pStyle w:val="BodyText"/>
        <w:spacing w:before="4"/>
        <w:rPr>
          <w:b/>
          <w:sz w:val="18"/>
        </w:rPr>
      </w:pPr>
    </w:p>
    <w:p w14:paraId="2D67DEFA" w14:textId="77777777" w:rsidR="008C0CC0" w:rsidRPr="000A77CC" w:rsidRDefault="008C0CC0" w:rsidP="008C0CC0">
      <w:pPr>
        <w:pStyle w:val="BodyText"/>
        <w:spacing w:before="1" w:line="249" w:lineRule="auto"/>
        <w:ind w:left="1920" w:right="3473" w:firstLine="264"/>
      </w:pPr>
      <w:r w:rsidRPr="000A77CC">
        <w:rPr>
          <w:color w:val="231F20"/>
          <w:spacing w:val="-3"/>
        </w:rPr>
        <w:t>Ví dụ: Hình 13.22 cho thấy việc sử dụng tiện ích mở rộng CUBE để tính tổng doanh số bán hàng theo tháng và theo sản phẩm, cũng như tổng cộng.</w:t>
      </w:r>
    </w:p>
    <w:p w14:paraId="04E1E8E0" w14:textId="77777777" w:rsidR="008C0CC0" w:rsidRPr="000A77CC" w:rsidRDefault="008C0CC0" w:rsidP="008C0CC0">
      <w:pPr>
        <w:pStyle w:val="BodyText"/>
        <w:rPr>
          <w:sz w:val="20"/>
        </w:rPr>
      </w:pPr>
    </w:p>
    <w:p w14:paraId="69AF9ADC" w14:textId="27FA876C" w:rsidR="008C0CC0" w:rsidRPr="000A77CC" w:rsidRDefault="008C0CC0" w:rsidP="008C0CC0">
      <w:pPr>
        <w:pStyle w:val="BodyText"/>
        <w:spacing w:before="4"/>
        <w:rPr>
          <w:sz w:val="12"/>
        </w:rPr>
      </w:pPr>
      <w:r w:rsidRPr="000A77CC">
        <w:rPr>
          <w:noProof/>
        </w:rPr>
        <mc:AlternateContent>
          <mc:Choice Requires="wpg">
            <w:drawing>
              <wp:anchor distT="0" distB="0" distL="114300" distR="114300" simplePos="0" relativeHeight="251622912" behindDoc="1" locked="0" layoutInCell="1" allowOverlap="1" wp14:anchorId="3E604C8B" wp14:editId="4F42C45B">
                <wp:simplePos x="0" y="0"/>
                <wp:positionH relativeFrom="page">
                  <wp:posOffset>1332230</wp:posOffset>
                </wp:positionH>
                <wp:positionV relativeFrom="paragraph">
                  <wp:posOffset>114935</wp:posOffset>
                </wp:positionV>
                <wp:extent cx="6400800" cy="4783455"/>
                <wp:effectExtent l="0" t="0" r="0" b="0"/>
                <wp:wrapTopAndBottom/>
                <wp:docPr id="227" name="Group 22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400800" cy="4783455"/>
                          <a:chOff x="2099" y="182"/>
                          <a:chExt cx="10080" cy="7533"/>
                        </a:xfrm>
                      </wpg:grpSpPr>
                      <wps:wsp>
                        <wps:cNvPr id="228" name="Rectangle 901"/>
                        <wps:cNvSpPr>
                          <a:spLocks noChangeArrowheads="1"/>
                        </wps:cNvSpPr>
                        <wps:spPr bwMode="auto">
                          <a:xfrm>
                            <a:off x="2098" y="508"/>
                            <a:ext cx="10080" cy="7206"/>
                          </a:xfrm>
                          <a:prstGeom prst="rect">
                            <a:avLst/>
                          </a:prstGeom>
                          <a:solidFill>
                            <a:srgbClr val="EADCC4"/>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pic:pic xmlns:pic="http://schemas.openxmlformats.org/drawingml/2006/picture">
                        <pic:nvPicPr>
                          <pic:cNvPr id="229" name="Picture 902"/>
                          <pic:cNvPicPr>
                            <a:picLocks noChangeAspect="1" noChangeArrowheads="1"/>
                          </pic:cNvPicPr>
                        </pic:nvPicPr>
                        <pic:blipFill>
                          <a:blip r:embed="rId99">
                            <a:extLst>
                              <a:ext uri="{28A0092B-C50C-407E-A947-70E740481C1C}">
                                <a14:useLocalDpi xmlns:a14="http://schemas.microsoft.com/office/drawing/2010/main" val="0"/>
                              </a:ext>
                            </a:extLst>
                          </a:blip>
                          <a:srcRect/>
                          <a:stretch>
                            <a:fillRect/>
                          </a:stretch>
                        </pic:blipFill>
                        <pic:spPr bwMode="auto">
                          <a:xfrm>
                            <a:off x="3113" y="714"/>
                            <a:ext cx="8050" cy="67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230" name="Line 903"/>
                        <wps:cNvCnPr>
                          <a:cxnSpLocks noChangeShapeType="1"/>
                        </wps:cNvCnPr>
                        <wps:spPr bwMode="auto">
                          <a:xfrm>
                            <a:off x="6148" y="3870"/>
                            <a:ext cx="1047" cy="506"/>
                          </a:xfrm>
                          <a:prstGeom prst="line">
                            <a:avLst/>
                          </a:prstGeom>
                          <a:noFill/>
                          <a:ln w="38100">
                            <a:solidFill>
                              <a:srgbClr val="7C3B2F"/>
                            </a:solidFill>
                            <a:round/>
                            <a:headEnd/>
                            <a:tailEnd/>
                          </a:ln>
                          <a:extLst>
                            <a:ext uri="{909E8E84-426E-40DD-AFC4-6F175D3DCCD1}">
                              <a14:hiddenFill xmlns:a14="http://schemas.microsoft.com/office/drawing/2010/main">
                                <a:noFill/>
                              </a14:hiddenFill>
                            </a:ext>
                          </a:extLst>
                        </wps:spPr>
                        <wps:bodyPr/>
                      </wps:wsp>
                      <wps:wsp>
                        <wps:cNvPr id="231" name="Freeform 904"/>
                        <wps:cNvSpPr>
                          <a:spLocks/>
                        </wps:cNvSpPr>
                        <wps:spPr bwMode="auto">
                          <a:xfrm>
                            <a:off x="5917" y="3757"/>
                            <a:ext cx="296" cy="220"/>
                          </a:xfrm>
                          <a:custGeom>
                            <a:avLst/>
                            <a:gdLst>
                              <a:gd name="T0" fmla="+- 0 5918 5918"/>
                              <a:gd name="T1" fmla="*/ T0 w 296"/>
                              <a:gd name="T2" fmla="+- 0 3758 3758"/>
                              <a:gd name="T3" fmla="*/ 3758 h 220"/>
                              <a:gd name="T4" fmla="+- 0 6117 5918"/>
                              <a:gd name="T5" fmla="*/ T4 w 296"/>
                              <a:gd name="T6" fmla="+- 0 3977 3758"/>
                              <a:gd name="T7" fmla="*/ 3977 h 220"/>
                              <a:gd name="T8" fmla="+- 0 6213 5918"/>
                              <a:gd name="T9" fmla="*/ T8 w 296"/>
                              <a:gd name="T10" fmla="+- 0 3779 3758"/>
                              <a:gd name="T11" fmla="*/ 3779 h 220"/>
                            </a:gdLst>
                            <a:ahLst/>
                            <a:cxnLst>
                              <a:cxn ang="0">
                                <a:pos x="T1" y="T3"/>
                              </a:cxn>
                              <a:cxn ang="0">
                                <a:pos x="T5" y="T7"/>
                              </a:cxn>
                              <a:cxn ang="0">
                                <a:pos x="T9" y="T11"/>
                              </a:cxn>
                            </a:cxnLst>
                            <a:rect l="0" t="0" r="r" b="b"/>
                            <a:pathLst>
                              <a:path w="296" h="220">
                                <a:moveTo>
                                  <a:pt x="0" y="0"/>
                                </a:moveTo>
                                <a:lnTo>
                                  <a:pt x="199" y="219"/>
                                </a:lnTo>
                                <a:lnTo>
                                  <a:pt x="295" y="21"/>
                                </a:lnTo>
                                <a:close/>
                              </a:path>
                            </a:pathLst>
                          </a:custGeom>
                          <a:solidFill>
                            <a:srgbClr val="7C3B2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32" name="AutoShape 905"/>
                        <wps:cNvSpPr>
                          <a:spLocks/>
                        </wps:cNvSpPr>
                        <wps:spPr bwMode="auto">
                          <a:xfrm>
                            <a:off x="3704" y="3670"/>
                            <a:ext cx="2253" cy="1524"/>
                          </a:xfrm>
                          <a:custGeom>
                            <a:avLst/>
                            <a:gdLst>
                              <a:gd name="T0" fmla="+- 0 3704 3704"/>
                              <a:gd name="T1" fmla="*/ T0 w 2253"/>
                              <a:gd name="T2" fmla="+- 0 5033 3670"/>
                              <a:gd name="T3" fmla="*/ 5033 h 1524"/>
                              <a:gd name="T4" fmla="+- 0 5956 3704"/>
                              <a:gd name="T5" fmla="*/ T4 w 2253"/>
                              <a:gd name="T6" fmla="+- 0 5033 3670"/>
                              <a:gd name="T7" fmla="*/ 5033 h 1524"/>
                              <a:gd name="T8" fmla="+- 0 5956 3704"/>
                              <a:gd name="T9" fmla="*/ T8 w 2253"/>
                              <a:gd name="T10" fmla="+- 0 5193 3670"/>
                              <a:gd name="T11" fmla="*/ 5193 h 1524"/>
                              <a:gd name="T12" fmla="+- 0 3704 3704"/>
                              <a:gd name="T13" fmla="*/ T12 w 2253"/>
                              <a:gd name="T14" fmla="+- 0 5193 3670"/>
                              <a:gd name="T15" fmla="*/ 5193 h 1524"/>
                              <a:gd name="T16" fmla="+- 0 3704 3704"/>
                              <a:gd name="T17" fmla="*/ T16 w 2253"/>
                              <a:gd name="T18" fmla="+- 0 5033 3670"/>
                              <a:gd name="T19" fmla="*/ 5033 h 1524"/>
                              <a:gd name="T20" fmla="+- 0 3704 3704"/>
                              <a:gd name="T21" fmla="*/ T20 w 2253"/>
                              <a:gd name="T22" fmla="+- 0 3670 3670"/>
                              <a:gd name="T23" fmla="*/ 3670 h 1524"/>
                              <a:gd name="T24" fmla="+- 0 5920 3704"/>
                              <a:gd name="T25" fmla="*/ T24 w 2253"/>
                              <a:gd name="T26" fmla="+- 0 3670 3670"/>
                              <a:gd name="T27" fmla="*/ 3670 h 1524"/>
                              <a:gd name="T28" fmla="+- 0 5920 3704"/>
                              <a:gd name="T29" fmla="*/ T28 w 2253"/>
                              <a:gd name="T30" fmla="+- 0 3830 3670"/>
                              <a:gd name="T31" fmla="*/ 3830 h 1524"/>
                              <a:gd name="T32" fmla="+- 0 3704 3704"/>
                              <a:gd name="T33" fmla="*/ T32 w 2253"/>
                              <a:gd name="T34" fmla="+- 0 3830 3670"/>
                              <a:gd name="T35" fmla="*/ 3830 h 1524"/>
                              <a:gd name="T36" fmla="+- 0 3704 3704"/>
                              <a:gd name="T37" fmla="*/ T36 w 2253"/>
                              <a:gd name="T38" fmla="+- 0 3670 3670"/>
                              <a:gd name="T39" fmla="*/ 3670 h 1524"/>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Lst>
                            <a:rect l="0" t="0" r="r" b="b"/>
                            <a:pathLst>
                              <a:path w="2253" h="1524">
                                <a:moveTo>
                                  <a:pt x="0" y="1363"/>
                                </a:moveTo>
                                <a:lnTo>
                                  <a:pt x="2252" y="1363"/>
                                </a:lnTo>
                                <a:lnTo>
                                  <a:pt x="2252" y="1523"/>
                                </a:lnTo>
                                <a:lnTo>
                                  <a:pt x="0" y="1523"/>
                                </a:lnTo>
                                <a:lnTo>
                                  <a:pt x="0" y="1363"/>
                                </a:lnTo>
                                <a:close/>
                                <a:moveTo>
                                  <a:pt x="0" y="0"/>
                                </a:moveTo>
                                <a:lnTo>
                                  <a:pt x="2216" y="0"/>
                                </a:lnTo>
                                <a:lnTo>
                                  <a:pt x="2216" y="160"/>
                                </a:lnTo>
                                <a:lnTo>
                                  <a:pt x="0" y="160"/>
                                </a:lnTo>
                                <a:lnTo>
                                  <a:pt x="0" y="0"/>
                                </a:lnTo>
                                <a:close/>
                              </a:path>
                            </a:pathLst>
                          </a:custGeom>
                          <a:noFill/>
                          <a:ln w="12700">
                            <a:solidFill>
                              <a:srgbClr val="7C3B2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33" name="Line 906"/>
                        <wps:cNvCnPr>
                          <a:cxnSpLocks noChangeShapeType="1"/>
                        </wps:cNvCnPr>
                        <wps:spPr bwMode="auto">
                          <a:xfrm flipV="1">
                            <a:off x="6169" y="4376"/>
                            <a:ext cx="1026" cy="629"/>
                          </a:xfrm>
                          <a:prstGeom prst="line">
                            <a:avLst/>
                          </a:prstGeom>
                          <a:noFill/>
                          <a:ln w="38100">
                            <a:solidFill>
                              <a:srgbClr val="7C3B2F"/>
                            </a:solidFill>
                            <a:round/>
                            <a:headEnd/>
                            <a:tailEnd/>
                          </a:ln>
                          <a:extLst>
                            <a:ext uri="{909E8E84-426E-40DD-AFC4-6F175D3DCCD1}">
                              <a14:hiddenFill xmlns:a14="http://schemas.microsoft.com/office/drawing/2010/main">
                                <a:noFill/>
                              </a14:hiddenFill>
                            </a:ext>
                          </a:extLst>
                        </wps:spPr>
                        <wps:bodyPr/>
                      </wps:wsp>
                      <wps:wsp>
                        <wps:cNvPr id="234" name="Freeform 907"/>
                        <wps:cNvSpPr>
                          <a:spLocks/>
                        </wps:cNvSpPr>
                        <wps:spPr bwMode="auto">
                          <a:xfrm>
                            <a:off x="5949" y="4901"/>
                            <a:ext cx="293" cy="236"/>
                          </a:xfrm>
                          <a:custGeom>
                            <a:avLst/>
                            <a:gdLst>
                              <a:gd name="T0" fmla="+- 0 6128 5949"/>
                              <a:gd name="T1" fmla="*/ T0 w 293"/>
                              <a:gd name="T2" fmla="+- 0 4901 4901"/>
                              <a:gd name="T3" fmla="*/ 4901 h 236"/>
                              <a:gd name="T4" fmla="+- 0 5949 5949"/>
                              <a:gd name="T5" fmla="*/ T4 w 293"/>
                              <a:gd name="T6" fmla="+- 0 5137 4901"/>
                              <a:gd name="T7" fmla="*/ 5137 h 236"/>
                              <a:gd name="T8" fmla="+- 0 6242 5949"/>
                              <a:gd name="T9" fmla="*/ T8 w 293"/>
                              <a:gd name="T10" fmla="+- 0 5090 4901"/>
                              <a:gd name="T11" fmla="*/ 5090 h 236"/>
                            </a:gdLst>
                            <a:ahLst/>
                            <a:cxnLst>
                              <a:cxn ang="0">
                                <a:pos x="T1" y="T3"/>
                              </a:cxn>
                              <a:cxn ang="0">
                                <a:pos x="T5" y="T7"/>
                              </a:cxn>
                              <a:cxn ang="0">
                                <a:pos x="T9" y="T11"/>
                              </a:cxn>
                            </a:cxnLst>
                            <a:rect l="0" t="0" r="r" b="b"/>
                            <a:pathLst>
                              <a:path w="293" h="236">
                                <a:moveTo>
                                  <a:pt x="179" y="0"/>
                                </a:moveTo>
                                <a:lnTo>
                                  <a:pt x="0" y="236"/>
                                </a:lnTo>
                                <a:lnTo>
                                  <a:pt x="293" y="189"/>
                                </a:lnTo>
                                <a:close/>
                              </a:path>
                            </a:pathLst>
                          </a:custGeom>
                          <a:solidFill>
                            <a:srgbClr val="7C3B2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35" name="Line 908"/>
                        <wps:cNvCnPr>
                          <a:cxnSpLocks noChangeShapeType="1"/>
                        </wps:cNvCnPr>
                        <wps:spPr bwMode="auto">
                          <a:xfrm>
                            <a:off x="6292" y="5931"/>
                            <a:ext cx="966" cy="0"/>
                          </a:xfrm>
                          <a:prstGeom prst="line">
                            <a:avLst/>
                          </a:prstGeom>
                          <a:noFill/>
                          <a:ln w="38100">
                            <a:solidFill>
                              <a:srgbClr val="7C3B2F"/>
                            </a:solidFill>
                            <a:round/>
                            <a:headEnd/>
                            <a:tailEnd/>
                          </a:ln>
                          <a:extLst>
                            <a:ext uri="{909E8E84-426E-40DD-AFC4-6F175D3DCCD1}">
                              <a14:hiddenFill xmlns:a14="http://schemas.microsoft.com/office/drawing/2010/main">
                                <a:noFill/>
                              </a14:hiddenFill>
                            </a:ext>
                          </a:extLst>
                        </wps:spPr>
                        <wps:bodyPr/>
                      </wps:wsp>
                      <wps:wsp>
                        <wps:cNvPr id="236" name="Freeform 909"/>
                        <wps:cNvSpPr>
                          <a:spLocks/>
                        </wps:cNvSpPr>
                        <wps:spPr bwMode="auto">
                          <a:xfrm>
                            <a:off x="6035" y="5821"/>
                            <a:ext cx="275" cy="220"/>
                          </a:xfrm>
                          <a:custGeom>
                            <a:avLst/>
                            <a:gdLst>
                              <a:gd name="T0" fmla="+- 0 6310 6035"/>
                              <a:gd name="T1" fmla="*/ T0 w 275"/>
                              <a:gd name="T2" fmla="+- 0 5821 5821"/>
                              <a:gd name="T3" fmla="*/ 5821 h 220"/>
                              <a:gd name="T4" fmla="+- 0 6035 6035"/>
                              <a:gd name="T5" fmla="*/ T4 w 275"/>
                              <a:gd name="T6" fmla="+- 0 5931 5821"/>
                              <a:gd name="T7" fmla="*/ 5931 h 220"/>
                              <a:gd name="T8" fmla="+- 0 6310 6035"/>
                              <a:gd name="T9" fmla="*/ T8 w 275"/>
                              <a:gd name="T10" fmla="+- 0 6041 5821"/>
                              <a:gd name="T11" fmla="*/ 6041 h 220"/>
                            </a:gdLst>
                            <a:ahLst/>
                            <a:cxnLst>
                              <a:cxn ang="0">
                                <a:pos x="T1" y="T3"/>
                              </a:cxn>
                              <a:cxn ang="0">
                                <a:pos x="T5" y="T7"/>
                              </a:cxn>
                              <a:cxn ang="0">
                                <a:pos x="T9" y="T11"/>
                              </a:cxn>
                            </a:cxnLst>
                            <a:rect l="0" t="0" r="r" b="b"/>
                            <a:pathLst>
                              <a:path w="275" h="220">
                                <a:moveTo>
                                  <a:pt x="275" y="0"/>
                                </a:moveTo>
                                <a:lnTo>
                                  <a:pt x="0" y="110"/>
                                </a:lnTo>
                                <a:lnTo>
                                  <a:pt x="275" y="220"/>
                                </a:lnTo>
                                <a:close/>
                              </a:path>
                            </a:pathLst>
                          </a:custGeom>
                          <a:solidFill>
                            <a:srgbClr val="7C3B2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37" name="AutoShape 910"/>
                        <wps:cNvSpPr>
                          <a:spLocks/>
                        </wps:cNvSpPr>
                        <wps:spPr bwMode="auto">
                          <a:xfrm>
                            <a:off x="5768" y="5242"/>
                            <a:ext cx="1490" cy="1530"/>
                          </a:xfrm>
                          <a:custGeom>
                            <a:avLst/>
                            <a:gdLst>
                              <a:gd name="T0" fmla="+- 0 6028 5768"/>
                              <a:gd name="T1" fmla="*/ T0 w 1490"/>
                              <a:gd name="T2" fmla="+- 0 6772 5242"/>
                              <a:gd name="T3" fmla="*/ 6772 h 1530"/>
                              <a:gd name="T4" fmla="+- 0 7258 5768"/>
                              <a:gd name="T5" fmla="*/ T4 w 1490"/>
                              <a:gd name="T6" fmla="+- 0 6772 5242"/>
                              <a:gd name="T7" fmla="*/ 6772 h 1530"/>
                              <a:gd name="T8" fmla="+- 0 5768 5768"/>
                              <a:gd name="T9" fmla="*/ T8 w 1490"/>
                              <a:gd name="T10" fmla="+- 0 5242 5242"/>
                              <a:gd name="T11" fmla="*/ 5242 h 1530"/>
                              <a:gd name="T12" fmla="+- 0 5948 5768"/>
                              <a:gd name="T13" fmla="*/ T12 w 1490"/>
                              <a:gd name="T14" fmla="+- 0 5242 5242"/>
                              <a:gd name="T15" fmla="*/ 5242 h 1530"/>
                              <a:gd name="T16" fmla="+- 0 5948 5768"/>
                              <a:gd name="T17" fmla="*/ T16 w 1490"/>
                              <a:gd name="T18" fmla="+- 0 6620 5242"/>
                              <a:gd name="T19" fmla="*/ 6620 h 1530"/>
                              <a:gd name="T20" fmla="+- 0 5768 5768"/>
                              <a:gd name="T21" fmla="*/ T20 w 1490"/>
                              <a:gd name="T22" fmla="+- 0 6620 5242"/>
                              <a:gd name="T23" fmla="*/ 6620 h 1530"/>
                            </a:gdLst>
                            <a:ahLst/>
                            <a:cxnLst>
                              <a:cxn ang="0">
                                <a:pos x="T1" y="T3"/>
                              </a:cxn>
                              <a:cxn ang="0">
                                <a:pos x="T5" y="T7"/>
                              </a:cxn>
                              <a:cxn ang="0">
                                <a:pos x="T9" y="T11"/>
                              </a:cxn>
                              <a:cxn ang="0">
                                <a:pos x="T13" y="T15"/>
                              </a:cxn>
                              <a:cxn ang="0">
                                <a:pos x="T17" y="T19"/>
                              </a:cxn>
                              <a:cxn ang="0">
                                <a:pos x="T21" y="T23"/>
                              </a:cxn>
                            </a:cxnLst>
                            <a:rect l="0" t="0" r="r" b="b"/>
                            <a:pathLst>
                              <a:path w="1490" h="1530">
                                <a:moveTo>
                                  <a:pt x="260" y="1530"/>
                                </a:moveTo>
                                <a:lnTo>
                                  <a:pt x="1490" y="1530"/>
                                </a:lnTo>
                                <a:moveTo>
                                  <a:pt x="0" y="0"/>
                                </a:moveTo>
                                <a:lnTo>
                                  <a:pt x="180" y="0"/>
                                </a:lnTo>
                                <a:lnTo>
                                  <a:pt x="180" y="1378"/>
                                </a:lnTo>
                                <a:lnTo>
                                  <a:pt x="0" y="1378"/>
                                </a:lnTo>
                              </a:path>
                            </a:pathLst>
                          </a:custGeom>
                          <a:noFill/>
                          <a:ln w="38100">
                            <a:solidFill>
                              <a:srgbClr val="7C3B2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38" name="Freeform 911"/>
                        <wps:cNvSpPr>
                          <a:spLocks/>
                        </wps:cNvSpPr>
                        <wps:spPr bwMode="auto">
                          <a:xfrm>
                            <a:off x="5771" y="6662"/>
                            <a:ext cx="275" cy="220"/>
                          </a:xfrm>
                          <a:custGeom>
                            <a:avLst/>
                            <a:gdLst>
                              <a:gd name="T0" fmla="+- 0 6047 5772"/>
                              <a:gd name="T1" fmla="*/ T0 w 275"/>
                              <a:gd name="T2" fmla="+- 0 6662 6662"/>
                              <a:gd name="T3" fmla="*/ 6662 h 220"/>
                              <a:gd name="T4" fmla="+- 0 5772 5772"/>
                              <a:gd name="T5" fmla="*/ T4 w 275"/>
                              <a:gd name="T6" fmla="+- 0 6772 6662"/>
                              <a:gd name="T7" fmla="*/ 6772 h 220"/>
                              <a:gd name="T8" fmla="+- 0 6047 5772"/>
                              <a:gd name="T9" fmla="*/ T8 w 275"/>
                              <a:gd name="T10" fmla="+- 0 6882 6662"/>
                              <a:gd name="T11" fmla="*/ 6882 h 220"/>
                            </a:gdLst>
                            <a:ahLst/>
                            <a:cxnLst>
                              <a:cxn ang="0">
                                <a:pos x="T1" y="T3"/>
                              </a:cxn>
                              <a:cxn ang="0">
                                <a:pos x="T5" y="T7"/>
                              </a:cxn>
                              <a:cxn ang="0">
                                <a:pos x="T9" y="T11"/>
                              </a:cxn>
                            </a:cxnLst>
                            <a:rect l="0" t="0" r="r" b="b"/>
                            <a:pathLst>
                              <a:path w="275" h="220">
                                <a:moveTo>
                                  <a:pt x="275" y="0"/>
                                </a:moveTo>
                                <a:lnTo>
                                  <a:pt x="0" y="110"/>
                                </a:lnTo>
                                <a:lnTo>
                                  <a:pt x="275" y="220"/>
                                </a:lnTo>
                                <a:close/>
                              </a:path>
                            </a:pathLst>
                          </a:custGeom>
                          <a:solidFill>
                            <a:srgbClr val="7C3B2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39" name="Text Box 912"/>
                        <wps:cNvSpPr txBox="1">
                          <a:spLocks noChangeArrowheads="1"/>
                        </wps:cNvSpPr>
                        <wps:spPr bwMode="auto">
                          <a:xfrm>
                            <a:off x="7326" y="6682"/>
                            <a:ext cx="2810" cy="19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92D14CA" w14:textId="77777777" w:rsidR="008C0CC0" w:rsidRDefault="008C0CC0" w:rsidP="008C0CC0"/>
                          </w:txbxContent>
                        </wps:txbx>
                        <wps:bodyPr rot="0" vert="horz" wrap="square" lIns="0" tIns="0" rIns="0" bIns="0" anchor="t" anchorCtr="0" upright="1">
                          <a:noAutofit/>
                        </wps:bodyPr>
                      </wps:wsp>
                      <wps:wsp>
                        <wps:cNvPr id="240" name="Text Box 913"/>
                        <wps:cNvSpPr txBox="1">
                          <a:spLocks noChangeArrowheads="1"/>
                        </wps:cNvSpPr>
                        <wps:spPr bwMode="auto">
                          <a:xfrm>
                            <a:off x="7326" y="5812"/>
                            <a:ext cx="1470" cy="19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3D0DDA" w14:textId="77777777" w:rsidR="008C0CC0" w:rsidRDefault="008C0CC0" w:rsidP="008C0CC0"/>
                          </w:txbxContent>
                        </wps:txbx>
                        <wps:bodyPr rot="0" vert="horz" wrap="square" lIns="0" tIns="0" rIns="0" bIns="0" anchor="t" anchorCtr="0" upright="1">
                          <a:noAutofit/>
                        </wps:bodyPr>
                      </wps:wsp>
                      <wps:wsp>
                        <wps:cNvPr id="241" name="Text Box 914"/>
                        <wps:cNvSpPr txBox="1">
                          <a:spLocks noChangeArrowheads="1"/>
                        </wps:cNvSpPr>
                        <wps:spPr bwMode="auto">
                          <a:xfrm>
                            <a:off x="7256" y="4282"/>
                            <a:ext cx="1372" cy="19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7F55DF3" w14:textId="77777777" w:rsidR="008C0CC0" w:rsidRDefault="008C0CC0" w:rsidP="008C0CC0">
                              <w:pPr>
                                <w:spacing w:line="183" w:lineRule="exact"/>
                                <w:rPr>
                                  <w:rFonts w:ascii="Trebuchet MS"/>
                                  <w:b/>
                                  <w:sz w:val="16"/>
                                </w:rPr>
                              </w:pPr>
                            </w:p>
                          </w:txbxContent>
                        </wps:txbx>
                        <wps:bodyPr rot="0" vert="horz" wrap="square" lIns="0" tIns="0" rIns="0" bIns="0" anchor="t" anchorCtr="0" upright="1">
                          <a:noAutofit/>
                        </wps:bodyPr>
                      </wps:wsp>
                      <wps:wsp>
                        <wps:cNvPr id="242" name="Text Box 915"/>
                        <wps:cNvSpPr txBox="1">
                          <a:spLocks noChangeArrowheads="1"/>
                        </wps:cNvSpPr>
                        <wps:spPr bwMode="auto">
                          <a:xfrm>
                            <a:off x="2098" y="181"/>
                            <a:ext cx="10080" cy="327"/>
                          </a:xfrm>
                          <a:prstGeom prst="rect">
                            <a:avLst/>
                          </a:prstGeom>
                          <a:solidFill>
                            <a:srgbClr val="9A9158"/>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20C07337" w14:textId="77777777" w:rsidR="008C0CC0" w:rsidRPr="00375ED6" w:rsidRDefault="008C0CC0" w:rsidP="008C0CC0">
                              <w:pPr>
                                <w:spacing w:before="19"/>
                                <w:ind w:left="152"/>
                                <w:rPr>
                                  <w:sz w:val="24"/>
                                </w:rPr>
                              </w:pPr>
                              <w:r w:rsidRPr="00375ED6">
                                <w:rPr>
                                  <w:color w:val="FFFFFF"/>
                                  <w:sz w:val="24"/>
                                </w:rPr>
                                <w:t>HÌNH 13.22 MỞ RỘNG KHỐI LẬP PHƯƠNG</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3E604C8B" id="Group 227" o:spid="_x0000_s1184" style="position:absolute;margin-left:104.9pt;margin-top:9.05pt;width:7in;height:376.65pt;z-index:-251693568;mso-position-horizontal-relative:page" coordorigin="2099,182" coordsize="10080,7533"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">
                <v:rect id="Rectangle 901" o:spid="_x0000_s1185" style="position:absolute;left:2098;top:508;width:10080;height:72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" fillcolor="#eadcc4" stroked="f"/>
                <v:shape id="Picture 902" o:spid="_x0000_s1186" type="#_x0000_t75" style="position:absolute;left:3113;top:714;width:8050;height:67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">
                  <v:imagedata r:id="rId100" o:title=""/>
                </v:shape>
                <v:line id="Line 903" o:spid="_x0000_s1187" style="position:absolute;visibility:visible;mso-wrap-style:square" from="6148,3870" to="7195,437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" strokecolor="#7c3b2f" strokeweight="3pt"/>
                <v:shape id="Freeform 904" o:spid="_x0000_s1188" style="position:absolute;left:5917;top:3757;width:296;height:220;visibility:visible;mso-wrap-style:square;v-text-anchor:top" coordsize="296,2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" path="m,l199,219,295,21,,xe" fillcolor="#7c3b2f" stroked="f">
                  <v:path arrowok="t" o:connecttype="custom" o:connectlocs="0,3758;199,3977;295,3779" o:connectangles="0,0,0"/>
                </v:shape>
                <v:shape id="AutoShape 905" o:spid="_x0000_s1189" style="position:absolute;left:3704;top:3670;width:2253;height:1524;visibility:visible;mso-wrap-style:square;v-text-anchor:top" coordsize="2253,15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" path="m,1363r2252,l2252,1523,,1523,,1363xm,l2216,r,160l,160,,xe" filled="f" strokecolor="#7c3b2f" strokeweight="1pt">
                  <v:path arrowok="t" o:connecttype="custom" o:connectlocs="0,5033;2252,5033;2252,5193;0,5193;0,5033;0,3670;2216,3670;2216,3830;0,3830;0,3670" o:connectangles="0,0,0,0,0,0,0,0,0,0"/>
                </v:shape>
                <v:line id="Line 906" o:spid="_x0000_s1190" style="position:absolute;flip:y;visibility:visible;mso-wrap-style:square" from="6169,4376" to="7195,500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" strokecolor="#7c3b2f" strokeweight="3pt"/>
                <v:shape id="Freeform 907" o:spid="_x0000_s1191" style="position:absolute;left:5949;top:4901;width:293;height:236;visibility:visible;mso-wrap-style:square;v-text-anchor:top" coordsize="293,2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" path="m179,l,236,293,189,179,xe" fillcolor="#7c3b2f" stroked="f">
                  <v:path arrowok="t" o:connecttype="custom" o:connectlocs="179,4901;0,5137;293,5090" o:connectangles="0,0,0"/>
                </v:shape>
                <v:line id="Line 908" o:spid="_x0000_s1192" style="position:absolute;visibility:visible;mso-wrap-style:square" from="6292,5931" to="7258,593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" strokecolor="#7c3b2f" strokeweight="3pt"/>
                <v:shape id="Freeform 909" o:spid="_x0000_s1193" style="position:absolute;left:6035;top:5821;width:275;height:220;visibility:visible;mso-wrap-style:square;v-text-anchor:top" coordsize="275,2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" path="m275,l,110,275,220,275,xe" fillcolor="#7c3b2f" stroked="f">
                  <v:path arrowok="t" o:connecttype="custom" o:connectlocs="275,5821;0,5931;275,6041" o:connectangles="0,0,0"/>
                </v:shape>
                <v:shape id="AutoShape 910" o:spid="_x0000_s1194" style="position:absolute;left:5768;top:5242;width:1490;height:1530;visibility:visible;mso-wrap-style:square;v-text-anchor:top" coordsize="1490,15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" path="m260,1530r1230,m,l180,r,1378l,1378e" filled="f" strokecolor="#7c3b2f" strokeweight="3pt">
                  <v:path arrowok="t" o:connecttype="custom" o:connectlocs="260,6772;1490,6772;0,5242;180,5242;180,6620;0,6620" o:connectangles="0,0,0,0,0,0"/>
                </v:shape>
                <v:shape id="Freeform 911" o:spid="_x0000_s1195" style="position:absolute;left:5771;top:6662;width:275;height:220;visibility:visible;mso-wrap-style:square;v-text-anchor:top" coordsize="275,2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" path="m275,l,110,275,220,275,xe" fillcolor="#7c3b2f" stroked="f">
                  <v:path arrowok="t" o:connecttype="custom" o:connectlocs="275,6662;0,6772;275,6882" o:connectangles="0,0,0"/>
                </v:shape>
                <v:shape id="Text Box 912" o:spid="_x0000_s1196" type="#_x0000_t202" style="position:absolute;left:7326;top:6682;width:2810;height:1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" filled="f" stroked="f">
                  <v:textbox inset="0,0,0,0">
                    <w:txbxContent>
                      <w:p w14:paraId="592D14CA" w14:textId="77777777" w:rsidR="008C0CC0" w:rsidRDefault="008C0CC0" w:rsidP="008C0CC0"/>
                    </w:txbxContent>
                  </v:textbox>
                </v:shape>
                <v:shape id="Text Box 913" o:spid="_x0000_s1197" type="#_x0000_t202" style="position:absolute;left:7326;top:5812;width:1470;height:1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" filled="f" stroked="f">
                  <v:textbox inset="0,0,0,0">
                    <w:txbxContent>
                      <w:p w14:paraId="1A3D0DDA" w14:textId="77777777" w:rsidR="008C0CC0" w:rsidRDefault="008C0CC0" w:rsidP="008C0CC0"/>
                    </w:txbxContent>
                  </v:textbox>
                </v:shape>
                <v:shape id="Text Box 914" o:spid="_x0000_s1198" type="#_x0000_t202" style="position:absolute;left:7256;top:4282;width:1372;height:1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" filled="f" stroked="f">
                  <v:textbox inset="0,0,0,0">
                    <w:txbxContent>
                      <w:p w14:paraId="17F55DF3" w14:textId="77777777" w:rsidR="008C0CC0" w:rsidRDefault="008C0CC0" w:rsidP="008C0CC0">
                        <w:pPr>
                          <w:spacing w:line="183" w:lineRule="exact"/>
                          <w:rPr>
                            <w:rFonts w:ascii="Trebuchet MS"/>
                            <w:b/>
                            <w:sz w:val="16"/>
                          </w:rPr>
                        </w:pPr>
                      </w:p>
                    </w:txbxContent>
                  </v:textbox>
                </v:shape>
                <v:shape id="Text Box 915" o:spid="_x0000_s1199" type="#_x0000_t202" style="position:absolute;left:2098;top:181;width:10080;height:3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" fillcolor="#9a9158" stroked="f">
                  <v:textbox inset="0,0,0,0">
                    <w:txbxContent>
                      <w:p w14:paraId="20C07337" w14:textId="77777777" w:rsidR="008C0CC0" w:rsidRPr="00375ED6" w:rsidRDefault="008C0CC0" w:rsidP="008C0CC0">
                        <w:pPr>
                          <w:spacing w:before="19"/>
                          <w:ind w:left="152"/>
                          <w:rPr>
                            <w:sz w:val="24"/>
                          </w:rPr>
                        </w:pPr>
                        <w:r w:rsidRPr="00375ED6">
                          <w:rPr>
                            <w:color w:val="FFFFFF"/>
                            <w:sz w:val="24"/>
                          </w:rPr>
                          <w:t>HÌNH 13.22 MỞ RỘNG KHỐI LẬP PHƯƠNG</w:t>
                        </w:r>
                      </w:p>
                    </w:txbxContent>
                  </v:textbox>
                </v:shape>
                <w10:wrap type="topAndBottom" anchorx="page"/>
              </v:group>
            </w:pict>
          </mc:Fallback>
        </mc:AlternateContent>
      </w:r>
    </w:p>
    <w:p w14:paraId="10D4E0B0" w14:textId="0422614B" w:rsidR="008C0CC0" w:rsidRPr="000A77CC" w:rsidRDefault="008C0CC0" w:rsidP="008C0CC0">
      <w:pPr>
        <w:pStyle w:val="BodyText"/>
        <w:rPr>
          <w:sz w:val="20"/>
        </w:rPr>
      </w:pPr>
      <w:r w:rsidRPr="000A77CC">
        <w:rPr>
          <w:noProof/>
          <w:sz w:val="20"/>
        </w:rPr>
        <mc:AlternateContent>
          <mc:Choice Requires="wps">
            <w:drawing>
              <wp:anchor distT="0" distB="0" distL="114300" distR="114300" simplePos="0" relativeHeight="251661824" behindDoc="0" locked="0" layoutInCell="1" allowOverlap="1" wp14:anchorId="0F654C49" wp14:editId="284AF384">
                <wp:simplePos x="0" y="0"/>
                <wp:positionH relativeFrom="column">
                  <wp:posOffset>4446905</wp:posOffset>
                </wp:positionH>
                <wp:positionV relativeFrom="paragraph">
                  <wp:posOffset>4054475</wp:posOffset>
                </wp:positionV>
                <wp:extent cx="1293495" cy="347345"/>
                <wp:effectExtent l="0" t="0" r="0" b="0"/>
                <wp:wrapNone/>
                <wp:docPr id="226" name="Text Box 22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93495" cy="3473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9D40BE6" w14:textId="77777777" w:rsidR="008C0CC0" w:rsidRDefault="008C0CC0" w:rsidP="008C0CC0">
                            <w:pPr>
                              <w:rPr>
                                <w:rFonts w:ascii="Trebuchet MS"/>
                                <w:b/>
                                <w:color w:val="231F20"/>
                                <w:sz w:val="16"/>
                              </w:rPr>
                            </w:pPr>
                            <w:r>
                              <w:rPr>
                                <w:rFonts w:ascii="Trebuchet MS"/>
                                <w:b/>
                                <w:color w:val="231F20"/>
                                <w:sz w:val="16"/>
                              </w:rPr>
                              <w:t>T</w:t>
                            </w:r>
                            <w:r>
                              <w:rPr>
                                <w:rFonts w:ascii="Trebuchet MS"/>
                                <w:b/>
                                <w:color w:val="231F20"/>
                                <w:sz w:val="16"/>
                              </w:rPr>
                              <w:t>ổ</w:t>
                            </w:r>
                            <w:r>
                              <w:rPr>
                                <w:rFonts w:ascii="Trebuchet MS"/>
                                <w:b/>
                                <w:color w:val="231F20"/>
                                <w:sz w:val="16"/>
                              </w:rPr>
                              <w:t>ng c</w:t>
                            </w:r>
                            <w:r>
                              <w:rPr>
                                <w:rFonts w:ascii="Trebuchet MS"/>
                                <w:b/>
                                <w:color w:val="231F20"/>
                                <w:sz w:val="16"/>
                              </w:rPr>
                              <w:t>ộ</w:t>
                            </w:r>
                            <w:r>
                              <w:rPr>
                                <w:rFonts w:ascii="Trebuchet MS"/>
                                <w:b/>
                                <w:color w:val="231F20"/>
                                <w:sz w:val="16"/>
                              </w:rPr>
                              <w:t>ng cho t</w:t>
                            </w:r>
                            <w:r>
                              <w:rPr>
                                <w:rFonts w:ascii="Trebuchet MS"/>
                                <w:b/>
                                <w:color w:val="231F20"/>
                                <w:sz w:val="16"/>
                              </w:rPr>
                              <w:t>ấ</w:t>
                            </w:r>
                            <w:r>
                              <w:rPr>
                                <w:rFonts w:ascii="Trebuchet MS"/>
                                <w:b/>
                                <w:color w:val="231F20"/>
                                <w:sz w:val="16"/>
                              </w:rPr>
                              <w:t>t c</w:t>
                            </w:r>
                            <w:r>
                              <w:rPr>
                                <w:rFonts w:ascii="Trebuchet MS"/>
                                <w:b/>
                                <w:color w:val="231F20"/>
                                <w:sz w:val="16"/>
                              </w:rPr>
                              <w:t>ả</w:t>
                            </w:r>
                            <w:r>
                              <w:rPr>
                                <w:rFonts w:ascii="Trebuchet MS"/>
                                <w:b/>
                                <w:color w:val="231F20"/>
                                <w:sz w:val="16"/>
                              </w:rPr>
                              <w:t xml:space="preserve"> c</w:t>
                            </w:r>
                            <w:r>
                              <w:rPr>
                                <w:rFonts w:ascii="Trebuchet MS"/>
                                <w:b/>
                                <w:color w:val="231F20"/>
                                <w:sz w:val="16"/>
                              </w:rPr>
                              <w:t>á</w:t>
                            </w:r>
                            <w:r>
                              <w:rPr>
                                <w:rFonts w:ascii="Trebuchet MS"/>
                                <w:b/>
                                <w:color w:val="231F20"/>
                                <w:sz w:val="16"/>
                              </w:rPr>
                              <w:t>c s</w:t>
                            </w:r>
                            <w:r>
                              <w:rPr>
                                <w:rFonts w:ascii="Trebuchet MS"/>
                                <w:b/>
                                <w:color w:val="231F20"/>
                                <w:sz w:val="16"/>
                              </w:rPr>
                              <w:t>ả</w:t>
                            </w:r>
                            <w:r>
                              <w:rPr>
                                <w:rFonts w:ascii="Trebuchet MS"/>
                                <w:b/>
                                <w:color w:val="231F20"/>
                                <w:sz w:val="16"/>
                              </w:rPr>
                              <w:t>n ph</w:t>
                            </w:r>
                            <w:r>
                              <w:rPr>
                                <w:rFonts w:ascii="Trebuchet MS"/>
                                <w:b/>
                                <w:color w:val="231F20"/>
                                <w:sz w:val="16"/>
                              </w:rPr>
                              <w:t>ẩ</w:t>
                            </w:r>
                            <w:r>
                              <w:rPr>
                                <w:rFonts w:ascii="Trebuchet MS"/>
                                <w:b/>
                                <w:color w:val="231F20"/>
                                <w:sz w:val="16"/>
                              </w:rPr>
                              <w:t>m v</w:t>
                            </w:r>
                            <w:r>
                              <w:rPr>
                                <w:rFonts w:ascii="Trebuchet MS"/>
                                <w:b/>
                                <w:color w:val="231F20"/>
                                <w:sz w:val="16"/>
                              </w:rPr>
                              <w:t>à</w:t>
                            </w:r>
                            <w:r>
                              <w:rPr>
                                <w:rFonts w:ascii="Trebuchet MS"/>
                                <w:b/>
                                <w:color w:val="231F20"/>
                                <w:sz w:val="16"/>
                              </w:rPr>
                              <w:t xml:space="preserve"> th</w:t>
                            </w:r>
                            <w:r>
                              <w:rPr>
                                <w:rFonts w:ascii="Trebuchet MS"/>
                                <w:b/>
                                <w:color w:val="231F20"/>
                                <w:sz w:val="16"/>
                              </w:rPr>
                              <w:t>á</w:t>
                            </w:r>
                            <w:r>
                              <w:rPr>
                                <w:rFonts w:ascii="Trebuchet MS"/>
                                <w:b/>
                                <w:color w:val="231F20"/>
                                <w:sz w:val="16"/>
                              </w:rPr>
                              <w:t>ng</w:t>
                            </w:r>
                          </w:p>
                          <w:p w14:paraId="46D93160" w14:textId="77777777" w:rsidR="008C0CC0" w:rsidRDefault="008C0CC0" w:rsidP="008C0CC0"/>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F654C49" id="Text Box 226" o:spid="_x0000_s1200" type="#_x0000_t202" style="position:absolute;margin-left:350.15pt;margin-top:319.25pt;width:101.85pt;height:27.35pt;z-index:251661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" filled="f" stroked="f">
                <v:textbox>
                  <w:txbxContent>
                    <w:p w14:paraId="29D40BE6" w14:textId="77777777" w:rsidR="008C0CC0" w:rsidRDefault="008C0CC0" w:rsidP="008C0CC0">
                      <w:pPr>
                        <w:rPr>
                          <w:rFonts w:ascii="Trebuchet MS"/>
                          <w:b/>
                          <w:color w:val="231F20"/>
                          <w:sz w:val="16"/>
                        </w:rPr>
                      </w:pPr>
                      <w:r>
                        <w:rPr>
                          <w:rFonts w:ascii="Trebuchet MS"/>
                          <w:b/>
                          <w:color w:val="231F20"/>
                          <w:sz w:val="16"/>
                        </w:rPr>
                        <w:t>T</w:t>
                      </w:r>
                      <w:r>
                        <w:rPr>
                          <w:rFonts w:ascii="Trebuchet MS"/>
                          <w:b/>
                          <w:color w:val="231F20"/>
                          <w:sz w:val="16"/>
                        </w:rPr>
                        <w:t>ổ</w:t>
                      </w:r>
                      <w:r>
                        <w:rPr>
                          <w:rFonts w:ascii="Trebuchet MS"/>
                          <w:b/>
                          <w:color w:val="231F20"/>
                          <w:sz w:val="16"/>
                        </w:rPr>
                        <w:t>ng c</w:t>
                      </w:r>
                      <w:r>
                        <w:rPr>
                          <w:rFonts w:ascii="Trebuchet MS"/>
                          <w:b/>
                          <w:color w:val="231F20"/>
                          <w:sz w:val="16"/>
                        </w:rPr>
                        <w:t>ộ</w:t>
                      </w:r>
                      <w:r>
                        <w:rPr>
                          <w:rFonts w:ascii="Trebuchet MS"/>
                          <w:b/>
                          <w:color w:val="231F20"/>
                          <w:sz w:val="16"/>
                        </w:rPr>
                        <w:t>ng cho t</w:t>
                      </w:r>
                      <w:r>
                        <w:rPr>
                          <w:rFonts w:ascii="Trebuchet MS"/>
                          <w:b/>
                          <w:color w:val="231F20"/>
                          <w:sz w:val="16"/>
                        </w:rPr>
                        <w:t>ấ</w:t>
                      </w:r>
                      <w:r>
                        <w:rPr>
                          <w:rFonts w:ascii="Trebuchet MS"/>
                          <w:b/>
                          <w:color w:val="231F20"/>
                          <w:sz w:val="16"/>
                        </w:rPr>
                        <w:t>t c</w:t>
                      </w:r>
                      <w:r>
                        <w:rPr>
                          <w:rFonts w:ascii="Trebuchet MS"/>
                          <w:b/>
                          <w:color w:val="231F20"/>
                          <w:sz w:val="16"/>
                        </w:rPr>
                        <w:t>ả</w:t>
                      </w:r>
                      <w:r>
                        <w:rPr>
                          <w:rFonts w:ascii="Trebuchet MS"/>
                          <w:b/>
                          <w:color w:val="231F20"/>
                          <w:sz w:val="16"/>
                        </w:rPr>
                        <w:t xml:space="preserve"> c</w:t>
                      </w:r>
                      <w:r>
                        <w:rPr>
                          <w:rFonts w:ascii="Trebuchet MS"/>
                          <w:b/>
                          <w:color w:val="231F20"/>
                          <w:sz w:val="16"/>
                        </w:rPr>
                        <w:t>á</w:t>
                      </w:r>
                      <w:r>
                        <w:rPr>
                          <w:rFonts w:ascii="Trebuchet MS"/>
                          <w:b/>
                          <w:color w:val="231F20"/>
                          <w:sz w:val="16"/>
                        </w:rPr>
                        <w:t>c s</w:t>
                      </w:r>
                      <w:r>
                        <w:rPr>
                          <w:rFonts w:ascii="Trebuchet MS"/>
                          <w:b/>
                          <w:color w:val="231F20"/>
                          <w:sz w:val="16"/>
                        </w:rPr>
                        <w:t>ả</w:t>
                      </w:r>
                      <w:r>
                        <w:rPr>
                          <w:rFonts w:ascii="Trebuchet MS"/>
                          <w:b/>
                          <w:color w:val="231F20"/>
                          <w:sz w:val="16"/>
                        </w:rPr>
                        <w:t>n ph</w:t>
                      </w:r>
                      <w:r>
                        <w:rPr>
                          <w:rFonts w:ascii="Trebuchet MS"/>
                          <w:b/>
                          <w:color w:val="231F20"/>
                          <w:sz w:val="16"/>
                        </w:rPr>
                        <w:t>ẩ</w:t>
                      </w:r>
                      <w:r>
                        <w:rPr>
                          <w:rFonts w:ascii="Trebuchet MS"/>
                          <w:b/>
                          <w:color w:val="231F20"/>
                          <w:sz w:val="16"/>
                        </w:rPr>
                        <w:t>m v</w:t>
                      </w:r>
                      <w:r>
                        <w:rPr>
                          <w:rFonts w:ascii="Trebuchet MS"/>
                          <w:b/>
                          <w:color w:val="231F20"/>
                          <w:sz w:val="16"/>
                        </w:rPr>
                        <w:t>à</w:t>
                      </w:r>
                      <w:r>
                        <w:rPr>
                          <w:rFonts w:ascii="Trebuchet MS"/>
                          <w:b/>
                          <w:color w:val="231F20"/>
                          <w:sz w:val="16"/>
                        </w:rPr>
                        <w:t xml:space="preserve"> th</w:t>
                      </w:r>
                      <w:r>
                        <w:rPr>
                          <w:rFonts w:ascii="Trebuchet MS"/>
                          <w:b/>
                          <w:color w:val="231F20"/>
                          <w:sz w:val="16"/>
                        </w:rPr>
                        <w:t>á</w:t>
                      </w:r>
                      <w:r>
                        <w:rPr>
                          <w:rFonts w:ascii="Trebuchet MS"/>
                          <w:b/>
                          <w:color w:val="231F20"/>
                          <w:sz w:val="16"/>
                        </w:rPr>
                        <w:t>ng</w:t>
                      </w:r>
                    </w:p>
                    <w:p w14:paraId="46D93160" w14:textId="77777777" w:rsidR="008C0CC0" w:rsidRDefault="008C0CC0" w:rsidP="008C0CC0"/>
                  </w:txbxContent>
                </v:textbox>
              </v:shape>
            </w:pict>
          </mc:Fallback>
        </mc:AlternateContent>
      </w:r>
      <w:r w:rsidRPr="000A77CC">
        <w:rPr>
          <w:noProof/>
          <w:sz w:val="20"/>
        </w:rPr>
        <mc:AlternateContent>
          <mc:Choice Requires="wps">
            <w:drawing>
              <wp:anchor distT="0" distB="0" distL="114300" distR="114300" simplePos="0" relativeHeight="251660800" behindDoc="0" locked="0" layoutInCell="1" allowOverlap="1" wp14:anchorId="3C2C538D" wp14:editId="1570ED43">
                <wp:simplePos x="0" y="0"/>
                <wp:positionH relativeFrom="column">
                  <wp:posOffset>4427220</wp:posOffset>
                </wp:positionH>
                <wp:positionV relativeFrom="paragraph">
                  <wp:posOffset>3568065</wp:posOffset>
                </wp:positionV>
                <wp:extent cx="1365885" cy="292100"/>
                <wp:effectExtent l="0" t="0" r="0" b="0"/>
                <wp:wrapNone/>
                <wp:docPr id="225" name="Text Box 22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65885" cy="2921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54AFE72" w14:textId="77777777" w:rsidR="008C0CC0" w:rsidRDefault="008C0CC0" w:rsidP="008C0CC0">
                            <w:pPr>
                              <w:rPr>
                                <w:rFonts w:ascii="Trebuchet MS"/>
                                <w:b/>
                                <w:color w:val="231F20"/>
                                <w:w w:val="95"/>
                                <w:sz w:val="16"/>
                              </w:rPr>
                            </w:pPr>
                            <w:r>
                              <w:rPr>
                                <w:rFonts w:ascii="Trebuchet MS"/>
                                <w:b/>
                                <w:color w:val="231F20"/>
                                <w:w w:val="95"/>
                                <w:sz w:val="16"/>
                              </w:rPr>
                              <w:t>T</w:t>
                            </w:r>
                            <w:r>
                              <w:rPr>
                                <w:rFonts w:ascii="Trebuchet MS"/>
                                <w:b/>
                                <w:color w:val="231F20"/>
                                <w:w w:val="95"/>
                                <w:sz w:val="16"/>
                              </w:rPr>
                              <w:t>ổ</w:t>
                            </w:r>
                            <w:r>
                              <w:rPr>
                                <w:rFonts w:ascii="Trebuchet MS"/>
                                <w:b/>
                                <w:color w:val="231F20"/>
                                <w:w w:val="95"/>
                                <w:sz w:val="16"/>
                              </w:rPr>
                              <w:t>ng ph</w:t>
                            </w:r>
                            <w:r>
                              <w:rPr>
                                <w:rFonts w:ascii="Trebuchet MS"/>
                                <w:b/>
                                <w:color w:val="231F20"/>
                                <w:w w:val="95"/>
                                <w:sz w:val="16"/>
                              </w:rPr>
                              <w:t>ụ</w:t>
                            </w:r>
                            <w:r>
                              <w:rPr>
                                <w:rFonts w:ascii="Trebuchet MS"/>
                                <w:b/>
                                <w:color w:val="231F20"/>
                                <w:w w:val="95"/>
                                <w:sz w:val="16"/>
                              </w:rPr>
                              <w:t xml:space="preserve"> theo s</w:t>
                            </w:r>
                            <w:r>
                              <w:rPr>
                                <w:rFonts w:ascii="Trebuchet MS"/>
                                <w:b/>
                                <w:color w:val="231F20"/>
                                <w:w w:val="95"/>
                                <w:sz w:val="16"/>
                              </w:rPr>
                              <w:t>ả</w:t>
                            </w:r>
                            <w:r>
                              <w:rPr>
                                <w:rFonts w:ascii="Trebuchet MS"/>
                                <w:b/>
                                <w:color w:val="231F20"/>
                                <w:w w:val="95"/>
                                <w:sz w:val="16"/>
                              </w:rPr>
                              <w:t>n ph</w:t>
                            </w:r>
                            <w:r>
                              <w:rPr>
                                <w:rFonts w:ascii="Trebuchet MS"/>
                                <w:b/>
                                <w:color w:val="231F20"/>
                                <w:w w:val="95"/>
                                <w:sz w:val="16"/>
                              </w:rPr>
                              <w:t>ẩ</w:t>
                            </w:r>
                            <w:r>
                              <w:rPr>
                                <w:rFonts w:ascii="Trebuchet MS"/>
                                <w:b/>
                                <w:color w:val="231F20"/>
                                <w:w w:val="95"/>
                                <w:sz w:val="16"/>
                              </w:rPr>
                              <w:t>m</w:t>
                            </w:r>
                          </w:p>
                          <w:p w14:paraId="291001A1" w14:textId="77777777" w:rsidR="008C0CC0" w:rsidRDefault="008C0CC0" w:rsidP="008C0CC0"/>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C2C538D" id="Text Box 225" o:spid="_x0000_s1201" type="#_x0000_t202" style="position:absolute;margin-left:348.6pt;margin-top:280.95pt;width:107.55pt;height:23pt;z-index:251660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" filled="f" stroked="f">
                <v:textbox>
                  <w:txbxContent>
                    <w:p w14:paraId="054AFE72" w14:textId="77777777" w:rsidR="008C0CC0" w:rsidRDefault="008C0CC0" w:rsidP="008C0CC0">
                      <w:pPr>
                        <w:rPr>
                          <w:rFonts w:ascii="Trebuchet MS"/>
                          <w:b/>
                          <w:color w:val="231F20"/>
                          <w:w w:val="95"/>
                          <w:sz w:val="16"/>
                        </w:rPr>
                      </w:pPr>
                      <w:r>
                        <w:rPr>
                          <w:rFonts w:ascii="Trebuchet MS"/>
                          <w:b/>
                          <w:color w:val="231F20"/>
                          <w:w w:val="95"/>
                          <w:sz w:val="16"/>
                        </w:rPr>
                        <w:t>T</w:t>
                      </w:r>
                      <w:r>
                        <w:rPr>
                          <w:rFonts w:ascii="Trebuchet MS"/>
                          <w:b/>
                          <w:color w:val="231F20"/>
                          <w:w w:val="95"/>
                          <w:sz w:val="16"/>
                        </w:rPr>
                        <w:t>ổ</w:t>
                      </w:r>
                      <w:r>
                        <w:rPr>
                          <w:rFonts w:ascii="Trebuchet MS"/>
                          <w:b/>
                          <w:color w:val="231F20"/>
                          <w:w w:val="95"/>
                          <w:sz w:val="16"/>
                        </w:rPr>
                        <w:t>ng ph</w:t>
                      </w:r>
                      <w:r>
                        <w:rPr>
                          <w:rFonts w:ascii="Trebuchet MS"/>
                          <w:b/>
                          <w:color w:val="231F20"/>
                          <w:w w:val="95"/>
                          <w:sz w:val="16"/>
                        </w:rPr>
                        <w:t>ụ</w:t>
                      </w:r>
                      <w:r>
                        <w:rPr>
                          <w:rFonts w:ascii="Trebuchet MS"/>
                          <w:b/>
                          <w:color w:val="231F20"/>
                          <w:w w:val="95"/>
                          <w:sz w:val="16"/>
                        </w:rPr>
                        <w:t xml:space="preserve"> theo s</w:t>
                      </w:r>
                      <w:r>
                        <w:rPr>
                          <w:rFonts w:ascii="Trebuchet MS"/>
                          <w:b/>
                          <w:color w:val="231F20"/>
                          <w:w w:val="95"/>
                          <w:sz w:val="16"/>
                        </w:rPr>
                        <w:t>ả</w:t>
                      </w:r>
                      <w:r>
                        <w:rPr>
                          <w:rFonts w:ascii="Trebuchet MS"/>
                          <w:b/>
                          <w:color w:val="231F20"/>
                          <w:w w:val="95"/>
                          <w:sz w:val="16"/>
                        </w:rPr>
                        <w:t>n ph</w:t>
                      </w:r>
                      <w:r>
                        <w:rPr>
                          <w:rFonts w:ascii="Trebuchet MS"/>
                          <w:b/>
                          <w:color w:val="231F20"/>
                          <w:w w:val="95"/>
                          <w:sz w:val="16"/>
                        </w:rPr>
                        <w:t>ẩ</w:t>
                      </w:r>
                      <w:r>
                        <w:rPr>
                          <w:rFonts w:ascii="Trebuchet MS"/>
                          <w:b/>
                          <w:color w:val="231F20"/>
                          <w:w w:val="95"/>
                          <w:sz w:val="16"/>
                        </w:rPr>
                        <w:t>m</w:t>
                      </w:r>
                    </w:p>
                    <w:p w14:paraId="291001A1" w14:textId="77777777" w:rsidR="008C0CC0" w:rsidRDefault="008C0CC0" w:rsidP="008C0CC0"/>
                  </w:txbxContent>
                </v:textbox>
              </v:shape>
            </w:pict>
          </mc:Fallback>
        </mc:AlternateContent>
      </w:r>
      <w:r w:rsidRPr="000A77CC">
        <w:rPr>
          <w:noProof/>
          <w:sz w:val="20"/>
        </w:rPr>
        <mc:AlternateContent>
          <mc:Choice Requires="wps">
            <w:drawing>
              <wp:anchor distT="0" distB="0" distL="114300" distR="114300" simplePos="0" relativeHeight="251659776" behindDoc="0" locked="0" layoutInCell="1" allowOverlap="1" wp14:anchorId="0B8E298F" wp14:editId="5D2FFFB0">
                <wp:simplePos x="0" y="0"/>
                <wp:positionH relativeFrom="column">
                  <wp:posOffset>4414520</wp:posOffset>
                </wp:positionH>
                <wp:positionV relativeFrom="paragraph">
                  <wp:posOffset>2576195</wp:posOffset>
                </wp:positionV>
                <wp:extent cx="1470660" cy="281940"/>
                <wp:effectExtent l="0" t="0" r="0" b="0"/>
                <wp:wrapNone/>
                <wp:docPr id="224" name="Text Box 22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70660" cy="2819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FDB5B3E" w14:textId="77777777" w:rsidR="008C0CC0" w:rsidRDefault="008C0CC0" w:rsidP="008C0CC0">
                            <w:pPr>
                              <w:rPr>
                                <w:sz w:val="20"/>
                                <w:szCs w:val="20"/>
                              </w:rPr>
                            </w:pPr>
                            <w:r>
                              <w:rPr>
                                <w:sz w:val="20"/>
                                <w:szCs w:val="20"/>
                              </w:rPr>
                              <w:t>Tổng phụ theo tháng</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B8E298F" id="Text Box 224" o:spid="_x0000_s1202" type="#_x0000_t202" style="position:absolute;margin-left:347.6pt;margin-top:202.85pt;width:115.8pt;height:22.2pt;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" filled="f" stroked="f">
                <v:textbox>
                  <w:txbxContent>
                    <w:p w14:paraId="3FDB5B3E" w14:textId="77777777" w:rsidR="008C0CC0" w:rsidRDefault="008C0CC0" w:rsidP="008C0CC0">
                      <w:pPr>
                        <w:rPr>
                          <w:sz w:val="20"/>
                          <w:szCs w:val="20"/>
                        </w:rPr>
                      </w:pPr>
                      <w:r>
                        <w:rPr>
                          <w:sz w:val="20"/>
                          <w:szCs w:val="20"/>
                        </w:rPr>
                        <w:t>Tổng phụ theo tháng</w:t>
                      </w:r>
                    </w:p>
                  </w:txbxContent>
                </v:textbox>
              </v:shape>
            </w:pict>
          </mc:Fallback>
        </mc:AlternateContent>
      </w:r>
    </w:p>
    <w:p w14:paraId="51BC6F97" w14:textId="77777777" w:rsidR="008C0CC0" w:rsidRPr="000A77CC" w:rsidRDefault="008C0CC0" w:rsidP="008C0CC0">
      <w:pPr>
        <w:pStyle w:val="BodyText"/>
        <w:spacing w:before="250" w:line="249" w:lineRule="auto"/>
        <w:ind w:left="1920" w:right="3598" w:firstLine="264"/>
        <w:jc w:val="both"/>
        <w:rPr>
          <w:color w:val="231F20"/>
        </w:rPr>
      </w:pPr>
      <w:r w:rsidRPr="000A77CC">
        <w:rPr>
          <w:color w:val="231F20"/>
        </w:rPr>
        <w:t>Trong Hình 13.22, tiện ích mở rộng CUBE cũng tạo tổng phụ cho từng kết hợp tháng và sản phẩm. Tiện ích mở rộng CUBE đặc biệt hữu ích khi bạn muốn tính toán tất cả các tổng phụ có thể có trong các nhóm dựa trên nhiều thứ nguyên. Các bảng chéo là ứng cử viên đặc biệt tốt cho việc áp dụng phần mở rộng CUBE.</w:t>
      </w:r>
    </w:p>
    <w:p w14:paraId="4511E1C6" w14:textId="77777777" w:rsidR="008C0CC0" w:rsidRPr="000A77CC" w:rsidRDefault="008C0CC0" w:rsidP="008C0CC0">
      <w:pPr>
        <w:spacing w:line="249" w:lineRule="auto"/>
        <w:jc w:val="both"/>
        <w:sectPr w:rsidR="008C0CC0" w:rsidRPr="000A77CC">
          <w:pgSz w:w="13560" w:h="16980"/>
          <w:pgMar w:top="1240" w:right="180" w:bottom="660" w:left="180" w:header="0" w:footer="463" w:gutter="0"/>
          <w:cols w:space="720"/>
        </w:sectPr>
      </w:pPr>
    </w:p>
    <w:p w14:paraId="5A0F54AD" w14:textId="77777777" w:rsidR="008C0CC0" w:rsidRPr="000A77CC" w:rsidRDefault="008C0CC0" w:rsidP="008C0CC0">
      <w:pPr>
        <w:spacing w:before="86"/>
        <w:ind w:left="1208"/>
        <w:rPr>
          <w:sz w:val="20"/>
        </w:rPr>
      </w:pPr>
      <w:r w:rsidRPr="000A77CC">
        <w:rPr>
          <w:b/>
          <w:color w:val="2C6682"/>
          <w:sz w:val="20"/>
        </w:rPr>
        <w:lastRenderedPageBreak/>
        <w:t xml:space="preserve">636 </w:t>
      </w:r>
      <w:r w:rsidRPr="000A77CC">
        <w:rPr>
          <w:color w:val="231F20"/>
          <w:sz w:val="20"/>
        </w:rPr>
        <w:t>Phần 4 Khái niệm cơ sở dữ liệu nâng cao</w:t>
      </w:r>
    </w:p>
    <w:p w14:paraId="19305255" w14:textId="77777777" w:rsidR="008C0CC0" w:rsidRPr="000A77CC" w:rsidRDefault="008C0CC0" w:rsidP="008C0CC0">
      <w:pPr>
        <w:pStyle w:val="BodyText"/>
      </w:pPr>
    </w:p>
    <w:p w14:paraId="6DD3466A" w14:textId="77777777" w:rsidR="008C0CC0" w:rsidRPr="000A77CC" w:rsidRDefault="008C0CC0" w:rsidP="008C0CC0">
      <w:pPr>
        <w:pStyle w:val="Heading2"/>
        <w:rPr>
          <w:rFonts w:ascii="Times New Roman" w:hAnsi="Times New Roman" w:cs="Times New Roman"/>
        </w:rPr>
      </w:pPr>
      <w:r w:rsidRPr="000A77CC">
        <w:rPr>
          <w:rFonts w:ascii="Times New Roman" w:hAnsi="Times New Roman" w:cs="Times New Roman"/>
          <w:color w:val="231F20"/>
        </w:rPr>
        <w:t xml:space="preserve">13-8c </w:t>
      </w:r>
      <w:r w:rsidRPr="000A77CC">
        <w:rPr>
          <w:rFonts w:ascii="Times New Roman" w:hAnsi="Times New Roman" w:cs="Times New Roman"/>
          <w:color w:val="058141"/>
        </w:rPr>
        <w:t>Chế độ xem cụ thể hóa</w:t>
      </w:r>
    </w:p>
    <w:p w14:paraId="5D4151E8" w14:textId="77777777" w:rsidR="008C0CC0" w:rsidRPr="000A77CC" w:rsidRDefault="008C0CC0" w:rsidP="008C0CC0">
      <w:pPr>
        <w:pStyle w:val="BodyText"/>
        <w:spacing w:before="168" w:line="249" w:lineRule="auto"/>
        <w:ind w:left="3600" w:right="1918"/>
        <w:jc w:val="both"/>
        <w:rPr>
          <w:color w:val="231F20"/>
        </w:rPr>
      </w:pPr>
      <w:r w:rsidRPr="000A77CC">
        <w:rPr>
          <w:color w:val="231F20"/>
        </w:rPr>
        <w:t>Kho dữ liệu thường chứa các bảng thực tế lưu trữ các phép đo cụ thể mà một tổ chức quan tâm. Các phép đo như vậy được tổ chức theo các kích thước khác nhau. Phần lớn phân tích hoạt động kinh doanh hàng ngày của OLAP dựa trên so sánh dữ liệu được tổng hợp ở các cấp độ khác nhau, chẳng hạn như tổng số theo nhà cung cấp, theo sản phẩm và theo cửa hàng.</w:t>
      </w:r>
    </w:p>
    <w:p w14:paraId="2DF025CC" w14:textId="77777777" w:rsidR="008C0CC0" w:rsidRPr="000A77CC" w:rsidRDefault="008C0CC0" w:rsidP="008C0CC0">
      <w:pPr>
        <w:pStyle w:val="BodyText"/>
        <w:spacing w:before="4" w:line="249" w:lineRule="auto"/>
        <w:ind w:left="3600" w:right="1914" w:firstLine="264"/>
        <w:jc w:val="both"/>
        <w:rPr>
          <w:color w:val="231F20"/>
          <w:spacing w:val="3"/>
        </w:rPr>
      </w:pPr>
      <w:r w:rsidRPr="000A77CC">
        <w:rPr>
          <w:color w:val="231F20"/>
          <w:spacing w:val="3"/>
        </w:rPr>
        <w:t>Bởi vì các doanh nghiệp thường sử dụng một tập hợp các bản tóm tắt được xác định trước để so sánh chuẩn, nên việc xác định trước các bản tóm tắt đó để sử dụng trong tương lai bằng cách tạo các bảng dữ kiện tóm tắt là điều hợp lý. (Xem Phần 13-5f để biết phần thảo luận về các kỹ thuật cải thiện hiệu suất bổ sung.) Tuy nhiên, việc tạo nhiều bảng dữ kiện tóm tắt sử dụng truy vấn GROUP BY với nhiều phép nối bảng có thể trở nên tốn nhiều tài nguyên. Ngoài ra, kho dữ liệu phải có khả năng duy trì dữ liệu tóm tắt cập nhật mọi lúc. Vậy điều gì sẽ xảy ra với các bảng dữ kiện tóm tắt sau khi dữ liệu bán hàng mới được thêm vào các bảng dữ kiện cơ sở? Trong trường hợp bình thường, các bảng dữ kiện tóm tắt được tạo lại. Thao tác này yêu cầu chạy lại mã SQL để tạo lại tất cả các hàng tóm tắt, ngay cả khi chỉ một vài hàng cần cập nhật. Rõ ràng, đây là một quá trình tốn nhiều thời gian.</w:t>
      </w:r>
    </w:p>
    <w:p w14:paraId="70E6C7E4" w14:textId="77777777" w:rsidR="008C0CC0" w:rsidRPr="000A77CC" w:rsidRDefault="008C0CC0" w:rsidP="008C0CC0">
      <w:pPr>
        <w:pStyle w:val="BodyText"/>
        <w:spacing w:before="10" w:line="249" w:lineRule="auto"/>
        <w:ind w:left="3600" w:right="1917" w:firstLine="264"/>
        <w:jc w:val="both"/>
      </w:pPr>
      <w:r w:rsidRPr="000A77CC">
        <w:rPr>
          <w:color w:val="231F20"/>
          <w:spacing w:val="-11"/>
        </w:rPr>
        <w:t>Để tiết kiệm thời gian xử lý truy vấn, hầu hết các nhà cung cấp cơ sở dữ liệu đã triển khai các chức năng bổ sung để quản lý tổng hợp tổng hợp hiệu quả hơn. Chức năng mới này giống với các dạng xem SQL tiêu chuẩn mà mã SQL được xác định trước trong cơ sở dữ liệu. Tuy nhiên, điểm khác biệt bổ sung là các dạng xem cũng lưu trữ các hàng được tổng hợp trước, giống như một bảng tóm tắt. Ví dụ: Microsoft SQL Server cung cấp các chế độ xem được lập chỉ mục, trong khi Oracle cung cấp các chế độ xem cụ thể hóa. Phần này giải thích việc sử dụng các khung nhìn cụ thể hóa.</w:t>
      </w:r>
    </w:p>
    <w:p w14:paraId="608F6C4A" w14:textId="77777777" w:rsidR="008C0CC0" w:rsidRPr="000A77CC" w:rsidRDefault="008C0CC0" w:rsidP="008C0CC0">
      <w:pPr>
        <w:pStyle w:val="BodyText"/>
        <w:spacing w:line="249" w:lineRule="auto"/>
        <w:ind w:left="3600" w:right="1916" w:firstLine="264"/>
        <w:jc w:val="both"/>
      </w:pPr>
      <w:r w:rsidRPr="000A77CC">
        <w:rPr>
          <w:b/>
          <w:color w:val="2C6682"/>
        </w:rPr>
        <w:t xml:space="preserve">Chế độ xem cụ thể hóa </w:t>
      </w:r>
      <w:r w:rsidRPr="000A77CC">
        <w:rPr>
          <w:color w:val="231F20"/>
        </w:rPr>
        <w:t>là một bảng động không chỉ chứa lệnh truy vấn SQL để tạo các hàng mà còn lưu trữ các hàng thực tế. Chế độ xem cụ thể hóa được tạo trong lần đầu tiên chạy truy vấn và các hàng tóm tắt được lưu trữ trong bảng. Các hàng của khung nhìn cụ thể hóa được cập nhật tự động khi các bảng cơ sở được cập nhật. Bằng cách đó, quản trị viên kho dữ liệu sẽ tạo dạng xem nhưng sẽ không phải lo lắng về việc cập nhật dạng xem. Việc sử dụng các khung nhìn cụ thể hóa hoàn toàn minh bạch đối với người dùng cuối. Người dùng cuối OLAP có thể tạo các truy vấn OLAP bằng cách sử dụng các bảng dữ kiện tiêu chuẩn và tính năng tối ưu hóa truy vấn DBMS sẽ tự động sử dụng các dạng xem cụ thể hóa nếu chúng mang lại hiệu suất tốt hơn.</w:t>
      </w:r>
    </w:p>
    <w:p w14:paraId="793A3376" w14:textId="77777777" w:rsidR="008C0CC0" w:rsidRPr="000A77CC" w:rsidRDefault="008C0CC0" w:rsidP="008C0CC0">
      <w:pPr>
        <w:pStyle w:val="BodyText"/>
        <w:ind w:left="3864"/>
        <w:jc w:val="both"/>
      </w:pPr>
      <w:r w:rsidRPr="000A77CC">
        <w:rPr>
          <w:color w:val="231F20"/>
        </w:rPr>
        <w:t>Cú pháp cơ bản cho dạng xem cụ thể hóa là:</w:t>
      </w:r>
    </w:p>
    <w:p w14:paraId="48D53B3D" w14:textId="77777777" w:rsidR="008C0CC0" w:rsidRPr="000A77CC" w:rsidRDefault="008C0CC0" w:rsidP="008C0CC0">
      <w:pPr>
        <w:pStyle w:val="BodyText"/>
        <w:spacing w:before="189" w:line="249" w:lineRule="auto"/>
        <w:ind w:left="3600" w:right="5413"/>
      </w:pPr>
      <w:r w:rsidRPr="000A77CC">
        <w:rPr>
          <w:color w:val="231F20"/>
          <w:w w:val="95"/>
        </w:rPr>
        <w:t xml:space="preserve">CREATE MATERIALIZED VIEW view_name </w:t>
      </w:r>
      <w:r w:rsidRPr="000A77CC">
        <w:rPr>
          <w:color w:val="231F20"/>
        </w:rPr>
        <w:t>BUILD {IMMEDIATE | DEFERRED}</w:t>
      </w:r>
    </w:p>
    <w:p w14:paraId="374E794A" w14:textId="6DB62DDE" w:rsidR="008C0CC0" w:rsidRPr="000A77CC" w:rsidRDefault="008C0CC0" w:rsidP="008C0CC0">
      <w:pPr>
        <w:pStyle w:val="BodyText"/>
        <w:spacing w:before="2" w:line="249" w:lineRule="auto"/>
        <w:ind w:left="3600" w:right="4365"/>
      </w:pPr>
      <w:r w:rsidRPr="000A77CC">
        <w:rPr>
          <w:noProof/>
        </w:rPr>
        <mc:AlternateContent>
          <mc:Choice Requires="wps">
            <w:drawing>
              <wp:anchor distT="0" distB="0" distL="114300" distR="114300" simplePos="0" relativeHeight="251606528" behindDoc="0" locked="0" layoutInCell="1" allowOverlap="1" wp14:anchorId="67DD048D" wp14:editId="7A52CC66">
                <wp:simplePos x="0" y="0"/>
                <wp:positionH relativeFrom="page">
                  <wp:posOffset>876300</wp:posOffset>
                </wp:positionH>
                <wp:positionV relativeFrom="paragraph">
                  <wp:posOffset>170180</wp:posOffset>
                </wp:positionV>
                <wp:extent cx="1299845" cy="2931160"/>
                <wp:effectExtent l="0" t="0" r="0" b="0"/>
                <wp:wrapNone/>
                <wp:docPr id="223" name="Text Box 2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99845" cy="2931160"/>
                        </a:xfrm>
                        <a:prstGeom prst="rect">
                          <a:avLst/>
                        </a:prstGeom>
                        <a:solidFill>
                          <a:srgbClr val="D0E0D0"/>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35B94A87" w14:textId="77777777" w:rsidR="008C0CC0" w:rsidRDefault="008C0CC0" w:rsidP="008C0CC0">
                            <w:pPr>
                              <w:spacing w:before="4" w:line="247" w:lineRule="auto"/>
                              <w:ind w:left="120" w:right="198"/>
                              <w:rPr>
                                <w:rFonts w:ascii="Trebuchet MS"/>
                                <w:color w:val="231F20"/>
                                <w:w w:val="95"/>
                                <w:sz w:val="18"/>
                              </w:rPr>
                            </w:pPr>
                            <w:r>
                              <w:rPr>
                                <w:rFonts w:ascii="Verdana"/>
                                <w:b/>
                                <w:color w:val="2C6682"/>
                                <w:w w:val="80"/>
                                <w:sz w:val="20"/>
                              </w:rPr>
                              <w:t xml:space="preserve">quan </w:t>
                            </w:r>
                            <w:r>
                              <w:rPr>
                                <w:rFonts w:ascii="Verdana"/>
                                <w:b/>
                                <w:color w:val="2C6682"/>
                                <w:w w:val="80"/>
                                <w:sz w:val="20"/>
                              </w:rPr>
                              <w:t>đ</w:t>
                            </w:r>
                            <w:r>
                              <w:rPr>
                                <w:rFonts w:ascii="Verdana"/>
                                <w:b/>
                                <w:color w:val="2C6682"/>
                                <w:w w:val="80"/>
                                <w:sz w:val="20"/>
                              </w:rPr>
                              <w:t>i</w:t>
                            </w:r>
                            <w:r>
                              <w:rPr>
                                <w:rFonts w:ascii="Verdana"/>
                                <w:b/>
                                <w:color w:val="2C6682"/>
                                <w:w w:val="80"/>
                                <w:sz w:val="20"/>
                              </w:rPr>
                              <w:t>ể</w:t>
                            </w:r>
                            <w:r>
                              <w:rPr>
                                <w:rFonts w:ascii="Verdana"/>
                                <w:b/>
                                <w:color w:val="2C6682"/>
                                <w:w w:val="80"/>
                                <w:sz w:val="20"/>
                              </w:rPr>
                              <w:t>m c</w:t>
                            </w:r>
                            <w:r>
                              <w:rPr>
                                <w:rFonts w:ascii="Verdana"/>
                                <w:b/>
                                <w:color w:val="2C6682"/>
                                <w:w w:val="80"/>
                                <w:sz w:val="20"/>
                              </w:rPr>
                              <w:t>ụ</w:t>
                            </w:r>
                            <w:r>
                              <w:rPr>
                                <w:rFonts w:ascii="Verdana"/>
                                <w:b/>
                                <w:color w:val="2C6682"/>
                                <w:w w:val="80"/>
                                <w:sz w:val="20"/>
                              </w:rPr>
                              <w:t xml:space="preserve"> th</w:t>
                            </w:r>
                            <w:r>
                              <w:rPr>
                                <w:rFonts w:ascii="Verdana"/>
                                <w:b/>
                                <w:color w:val="2C6682"/>
                                <w:w w:val="80"/>
                                <w:sz w:val="20"/>
                              </w:rPr>
                              <w:t>ể</w:t>
                            </w:r>
                            <w:r>
                              <w:rPr>
                                <w:rFonts w:ascii="Verdana"/>
                                <w:b/>
                                <w:color w:val="2C6682"/>
                                <w:w w:val="80"/>
                                <w:sz w:val="20"/>
                              </w:rPr>
                              <w:t xml:space="preserve"> h</w:t>
                            </w:r>
                            <w:r>
                              <w:rPr>
                                <w:rFonts w:ascii="Verdana"/>
                                <w:b/>
                                <w:color w:val="2C6682"/>
                                <w:w w:val="80"/>
                                <w:sz w:val="20"/>
                              </w:rPr>
                              <w:t>ó</w:t>
                            </w:r>
                            <w:r>
                              <w:rPr>
                                <w:rFonts w:ascii="Verdana"/>
                                <w:b/>
                                <w:color w:val="2C6682"/>
                                <w:w w:val="80"/>
                                <w:sz w:val="20"/>
                              </w:rPr>
                              <w:t xml:space="preserve">a </w:t>
                            </w:r>
                            <w:r>
                              <w:rPr>
                                <w:rFonts w:ascii="Trebuchet MS"/>
                                <w:color w:val="231F20"/>
                                <w:w w:val="95"/>
                                <w:sz w:val="18"/>
                              </w:rPr>
                              <w:t>M</w:t>
                            </w:r>
                            <w:r>
                              <w:rPr>
                                <w:rFonts w:ascii="Trebuchet MS"/>
                                <w:color w:val="231F20"/>
                                <w:w w:val="95"/>
                                <w:sz w:val="18"/>
                              </w:rPr>
                              <w:t>ộ</w:t>
                            </w:r>
                            <w:r>
                              <w:rPr>
                                <w:rFonts w:ascii="Trebuchet MS"/>
                                <w:color w:val="231F20"/>
                                <w:w w:val="95"/>
                                <w:sz w:val="18"/>
                              </w:rPr>
                              <w:t>t b</w:t>
                            </w:r>
                            <w:r>
                              <w:rPr>
                                <w:rFonts w:ascii="Trebuchet MS"/>
                                <w:color w:val="231F20"/>
                                <w:w w:val="95"/>
                                <w:sz w:val="18"/>
                              </w:rPr>
                              <w:t>ả</w:t>
                            </w:r>
                            <w:r>
                              <w:rPr>
                                <w:rFonts w:ascii="Trebuchet MS"/>
                                <w:color w:val="231F20"/>
                                <w:w w:val="95"/>
                                <w:sz w:val="18"/>
                              </w:rPr>
                              <w:t xml:space="preserve">ng </w:t>
                            </w:r>
                            <w:r>
                              <w:rPr>
                                <w:rFonts w:ascii="Trebuchet MS"/>
                                <w:color w:val="231F20"/>
                                <w:w w:val="95"/>
                                <w:sz w:val="18"/>
                              </w:rPr>
                              <w:t>độ</w:t>
                            </w:r>
                            <w:r>
                              <w:rPr>
                                <w:rFonts w:ascii="Trebuchet MS"/>
                                <w:color w:val="231F20"/>
                                <w:w w:val="95"/>
                                <w:sz w:val="18"/>
                              </w:rPr>
                              <w:t>ng kh</w:t>
                            </w:r>
                            <w:r>
                              <w:rPr>
                                <w:rFonts w:ascii="Trebuchet MS"/>
                                <w:color w:val="231F20"/>
                                <w:w w:val="95"/>
                                <w:sz w:val="18"/>
                              </w:rPr>
                              <w:t>ô</w:t>
                            </w:r>
                            <w:r>
                              <w:rPr>
                                <w:rFonts w:ascii="Trebuchet MS"/>
                                <w:color w:val="231F20"/>
                                <w:w w:val="95"/>
                                <w:sz w:val="18"/>
                              </w:rPr>
                              <w:t>ng ch</w:t>
                            </w:r>
                            <w:r>
                              <w:rPr>
                                <w:rFonts w:ascii="Trebuchet MS"/>
                                <w:color w:val="231F20"/>
                                <w:w w:val="95"/>
                                <w:sz w:val="18"/>
                              </w:rPr>
                              <w:t>ỉ</w:t>
                            </w:r>
                            <w:r>
                              <w:rPr>
                                <w:rFonts w:ascii="Trebuchet MS"/>
                                <w:color w:val="231F20"/>
                                <w:w w:val="95"/>
                                <w:sz w:val="18"/>
                              </w:rPr>
                              <w:t xml:space="preserve"> ch</w:t>
                            </w:r>
                            <w:r>
                              <w:rPr>
                                <w:rFonts w:ascii="Trebuchet MS"/>
                                <w:color w:val="231F20"/>
                                <w:w w:val="95"/>
                                <w:sz w:val="18"/>
                              </w:rPr>
                              <w:t>ứ</w:t>
                            </w:r>
                            <w:r>
                              <w:rPr>
                                <w:rFonts w:ascii="Trebuchet MS"/>
                                <w:color w:val="231F20"/>
                                <w:w w:val="95"/>
                                <w:sz w:val="18"/>
                              </w:rPr>
                              <w:t>a l</w:t>
                            </w:r>
                            <w:r>
                              <w:rPr>
                                <w:rFonts w:ascii="Trebuchet MS"/>
                                <w:color w:val="231F20"/>
                                <w:w w:val="95"/>
                                <w:sz w:val="18"/>
                              </w:rPr>
                              <w:t>ệ</w:t>
                            </w:r>
                            <w:r>
                              <w:rPr>
                                <w:rFonts w:ascii="Trebuchet MS"/>
                                <w:color w:val="231F20"/>
                                <w:w w:val="95"/>
                                <w:sz w:val="18"/>
                              </w:rPr>
                              <w:t>nh truy v</w:t>
                            </w:r>
                            <w:r>
                              <w:rPr>
                                <w:rFonts w:ascii="Trebuchet MS"/>
                                <w:color w:val="231F20"/>
                                <w:w w:val="95"/>
                                <w:sz w:val="18"/>
                              </w:rPr>
                              <w:t>ấ</w:t>
                            </w:r>
                            <w:r>
                              <w:rPr>
                                <w:rFonts w:ascii="Trebuchet MS"/>
                                <w:color w:val="231F20"/>
                                <w:w w:val="95"/>
                                <w:sz w:val="18"/>
                              </w:rPr>
                              <w:t xml:space="preserve">n SQL </w:t>
                            </w:r>
                            <w:r>
                              <w:rPr>
                                <w:rFonts w:ascii="Trebuchet MS"/>
                                <w:color w:val="231F20"/>
                                <w:w w:val="95"/>
                                <w:sz w:val="18"/>
                              </w:rPr>
                              <w:t>để</w:t>
                            </w:r>
                            <w:r>
                              <w:rPr>
                                <w:rFonts w:ascii="Trebuchet MS"/>
                                <w:color w:val="231F20"/>
                                <w:w w:val="95"/>
                                <w:sz w:val="18"/>
                              </w:rPr>
                              <w:t xml:space="preserve"> t</w:t>
                            </w:r>
                            <w:r>
                              <w:rPr>
                                <w:rFonts w:ascii="Trebuchet MS"/>
                                <w:color w:val="231F20"/>
                                <w:w w:val="95"/>
                                <w:sz w:val="18"/>
                              </w:rPr>
                              <w:t>ạ</w:t>
                            </w:r>
                            <w:r>
                              <w:rPr>
                                <w:rFonts w:ascii="Trebuchet MS"/>
                                <w:color w:val="231F20"/>
                                <w:w w:val="95"/>
                                <w:sz w:val="18"/>
                              </w:rPr>
                              <w:t>o h</w:t>
                            </w:r>
                            <w:r>
                              <w:rPr>
                                <w:rFonts w:ascii="Trebuchet MS"/>
                                <w:color w:val="231F20"/>
                                <w:w w:val="95"/>
                                <w:sz w:val="18"/>
                              </w:rPr>
                              <w:t>à</w:t>
                            </w:r>
                            <w:r>
                              <w:rPr>
                                <w:rFonts w:ascii="Trebuchet MS"/>
                                <w:color w:val="231F20"/>
                                <w:w w:val="95"/>
                                <w:sz w:val="18"/>
                              </w:rPr>
                              <w:t>ng m</w:t>
                            </w:r>
                            <w:r>
                              <w:rPr>
                                <w:rFonts w:ascii="Trebuchet MS"/>
                                <w:color w:val="231F20"/>
                                <w:w w:val="95"/>
                                <w:sz w:val="18"/>
                              </w:rPr>
                              <w:t>à</w:t>
                            </w:r>
                            <w:r>
                              <w:rPr>
                                <w:rFonts w:ascii="Trebuchet MS"/>
                                <w:color w:val="231F20"/>
                                <w:w w:val="95"/>
                                <w:sz w:val="18"/>
                              </w:rPr>
                              <w:t xml:space="preserve"> c</w:t>
                            </w:r>
                            <w:r>
                              <w:rPr>
                                <w:rFonts w:ascii="Trebuchet MS"/>
                                <w:color w:val="231F20"/>
                                <w:w w:val="95"/>
                                <w:sz w:val="18"/>
                              </w:rPr>
                              <w:t>ò</w:t>
                            </w:r>
                            <w:r>
                              <w:rPr>
                                <w:rFonts w:ascii="Trebuchet MS"/>
                                <w:color w:val="231F20"/>
                                <w:w w:val="95"/>
                                <w:sz w:val="18"/>
                              </w:rPr>
                              <w:t>n l</w:t>
                            </w:r>
                            <w:r>
                              <w:rPr>
                                <w:rFonts w:ascii="Trebuchet MS"/>
                                <w:color w:val="231F20"/>
                                <w:w w:val="95"/>
                                <w:sz w:val="18"/>
                              </w:rPr>
                              <w:t>ư</w:t>
                            </w:r>
                            <w:r>
                              <w:rPr>
                                <w:rFonts w:ascii="Trebuchet MS"/>
                                <w:color w:val="231F20"/>
                                <w:w w:val="95"/>
                                <w:sz w:val="18"/>
                              </w:rPr>
                              <w:t>u tr</w:t>
                            </w:r>
                            <w:r>
                              <w:rPr>
                                <w:rFonts w:ascii="Trebuchet MS"/>
                                <w:color w:val="231F20"/>
                                <w:w w:val="95"/>
                                <w:sz w:val="18"/>
                              </w:rPr>
                              <w:t>ữ</w:t>
                            </w:r>
                            <w:r>
                              <w:rPr>
                                <w:rFonts w:ascii="Trebuchet MS"/>
                                <w:color w:val="231F20"/>
                                <w:w w:val="95"/>
                                <w:sz w:val="18"/>
                              </w:rPr>
                              <w:t xml:space="preserve"> c</w:t>
                            </w:r>
                            <w:r>
                              <w:rPr>
                                <w:rFonts w:ascii="Trebuchet MS"/>
                                <w:color w:val="231F20"/>
                                <w:w w:val="95"/>
                                <w:sz w:val="18"/>
                              </w:rPr>
                              <w:t>á</w:t>
                            </w:r>
                            <w:r>
                              <w:rPr>
                                <w:rFonts w:ascii="Trebuchet MS"/>
                                <w:color w:val="231F20"/>
                                <w:w w:val="95"/>
                                <w:sz w:val="18"/>
                              </w:rPr>
                              <w:t>c h</w:t>
                            </w:r>
                            <w:r>
                              <w:rPr>
                                <w:rFonts w:ascii="Trebuchet MS"/>
                                <w:color w:val="231F20"/>
                                <w:w w:val="95"/>
                                <w:sz w:val="18"/>
                              </w:rPr>
                              <w:t>à</w:t>
                            </w:r>
                            <w:r>
                              <w:rPr>
                                <w:rFonts w:ascii="Trebuchet MS"/>
                                <w:color w:val="231F20"/>
                                <w:w w:val="95"/>
                                <w:sz w:val="18"/>
                              </w:rPr>
                              <w:t>ng th</w:t>
                            </w:r>
                            <w:r>
                              <w:rPr>
                                <w:rFonts w:ascii="Trebuchet MS"/>
                                <w:color w:val="231F20"/>
                                <w:w w:val="95"/>
                                <w:sz w:val="18"/>
                              </w:rPr>
                              <w:t>ự</w:t>
                            </w:r>
                            <w:r>
                              <w:rPr>
                                <w:rFonts w:ascii="Trebuchet MS"/>
                                <w:color w:val="231F20"/>
                                <w:w w:val="95"/>
                                <w:sz w:val="18"/>
                              </w:rPr>
                              <w:t>c t</w:t>
                            </w:r>
                            <w:r>
                              <w:rPr>
                                <w:rFonts w:ascii="Trebuchet MS"/>
                                <w:color w:val="231F20"/>
                                <w:w w:val="95"/>
                                <w:sz w:val="18"/>
                              </w:rPr>
                              <w:t>ế</w:t>
                            </w:r>
                            <w:r>
                              <w:rPr>
                                <w:rFonts w:ascii="Trebuchet MS"/>
                                <w:color w:val="231F20"/>
                                <w:w w:val="95"/>
                                <w:sz w:val="18"/>
                              </w:rPr>
                              <w:t>. Ch</w:t>
                            </w:r>
                            <w:r>
                              <w:rPr>
                                <w:rFonts w:ascii="Trebuchet MS"/>
                                <w:color w:val="231F20"/>
                                <w:w w:val="95"/>
                                <w:sz w:val="18"/>
                              </w:rPr>
                              <w:t>ế</w:t>
                            </w:r>
                            <w:r>
                              <w:rPr>
                                <w:rFonts w:ascii="Trebuchet MS"/>
                                <w:color w:val="231F20"/>
                                <w:w w:val="95"/>
                                <w:sz w:val="18"/>
                              </w:rPr>
                              <w:t xml:space="preserve"> </w:t>
                            </w:r>
                            <w:r>
                              <w:rPr>
                                <w:rFonts w:ascii="Trebuchet MS"/>
                                <w:color w:val="231F20"/>
                                <w:w w:val="95"/>
                                <w:sz w:val="18"/>
                              </w:rPr>
                              <w:t>độ</w:t>
                            </w:r>
                            <w:r>
                              <w:rPr>
                                <w:rFonts w:ascii="Trebuchet MS"/>
                                <w:color w:val="231F20"/>
                                <w:w w:val="95"/>
                                <w:sz w:val="18"/>
                              </w:rPr>
                              <w:t xml:space="preserve"> xem c</w:t>
                            </w:r>
                            <w:r>
                              <w:rPr>
                                <w:rFonts w:ascii="Trebuchet MS"/>
                                <w:color w:val="231F20"/>
                                <w:w w:val="95"/>
                                <w:sz w:val="18"/>
                              </w:rPr>
                              <w:t>ụ</w:t>
                            </w:r>
                            <w:r>
                              <w:rPr>
                                <w:rFonts w:ascii="Trebuchet MS"/>
                                <w:color w:val="231F20"/>
                                <w:w w:val="95"/>
                                <w:sz w:val="18"/>
                              </w:rPr>
                              <w:t xml:space="preserve"> th</w:t>
                            </w:r>
                            <w:r>
                              <w:rPr>
                                <w:rFonts w:ascii="Trebuchet MS"/>
                                <w:color w:val="231F20"/>
                                <w:w w:val="95"/>
                                <w:sz w:val="18"/>
                              </w:rPr>
                              <w:t>ể</w:t>
                            </w:r>
                            <w:r>
                              <w:rPr>
                                <w:rFonts w:ascii="Trebuchet MS"/>
                                <w:color w:val="231F20"/>
                                <w:w w:val="95"/>
                                <w:sz w:val="18"/>
                              </w:rPr>
                              <w:t xml:space="preserve"> h</w:t>
                            </w:r>
                            <w:r>
                              <w:rPr>
                                <w:rFonts w:ascii="Trebuchet MS"/>
                                <w:color w:val="231F20"/>
                                <w:w w:val="95"/>
                                <w:sz w:val="18"/>
                              </w:rPr>
                              <w:t>ó</w:t>
                            </w:r>
                            <w:r>
                              <w:rPr>
                                <w:rFonts w:ascii="Trebuchet MS"/>
                                <w:color w:val="231F20"/>
                                <w:w w:val="95"/>
                                <w:sz w:val="18"/>
                              </w:rPr>
                              <w:t xml:space="preserve">a </w:t>
                            </w:r>
                            <w:r>
                              <w:rPr>
                                <w:rFonts w:ascii="Trebuchet MS"/>
                                <w:color w:val="231F20"/>
                                <w:w w:val="95"/>
                                <w:sz w:val="18"/>
                              </w:rPr>
                              <w:t>đượ</w:t>
                            </w:r>
                            <w:r>
                              <w:rPr>
                                <w:rFonts w:ascii="Trebuchet MS"/>
                                <w:color w:val="231F20"/>
                                <w:w w:val="95"/>
                                <w:sz w:val="18"/>
                              </w:rPr>
                              <w:t>c t</w:t>
                            </w:r>
                            <w:r>
                              <w:rPr>
                                <w:rFonts w:ascii="Trebuchet MS"/>
                                <w:color w:val="231F20"/>
                                <w:w w:val="95"/>
                                <w:sz w:val="18"/>
                              </w:rPr>
                              <w:t>ạ</w:t>
                            </w:r>
                            <w:r>
                              <w:rPr>
                                <w:rFonts w:ascii="Trebuchet MS"/>
                                <w:color w:val="231F20"/>
                                <w:w w:val="95"/>
                                <w:sz w:val="18"/>
                              </w:rPr>
                              <w:t>o l</w:t>
                            </w:r>
                            <w:r>
                              <w:rPr>
                                <w:rFonts w:ascii="Trebuchet MS"/>
                                <w:color w:val="231F20"/>
                                <w:w w:val="95"/>
                                <w:sz w:val="18"/>
                              </w:rPr>
                              <w:t>ầ</w:t>
                            </w:r>
                            <w:r>
                              <w:rPr>
                                <w:rFonts w:ascii="Trebuchet MS"/>
                                <w:color w:val="231F20"/>
                                <w:w w:val="95"/>
                                <w:sz w:val="18"/>
                              </w:rPr>
                              <w:t xml:space="preserve">n </w:t>
                            </w:r>
                            <w:r>
                              <w:rPr>
                                <w:rFonts w:ascii="Trebuchet MS"/>
                                <w:color w:val="231F20"/>
                                <w:w w:val="95"/>
                                <w:sz w:val="18"/>
                              </w:rPr>
                              <w:t>đầ</w:t>
                            </w:r>
                            <w:r>
                              <w:rPr>
                                <w:rFonts w:ascii="Trebuchet MS"/>
                                <w:color w:val="231F20"/>
                                <w:w w:val="95"/>
                                <w:sz w:val="18"/>
                              </w:rPr>
                              <w:t>u ti</w:t>
                            </w:r>
                            <w:r>
                              <w:rPr>
                                <w:rFonts w:ascii="Trebuchet MS"/>
                                <w:color w:val="231F20"/>
                                <w:w w:val="95"/>
                                <w:sz w:val="18"/>
                              </w:rPr>
                              <w:t>ê</w:t>
                            </w:r>
                            <w:r>
                              <w:rPr>
                                <w:rFonts w:ascii="Trebuchet MS"/>
                                <w:color w:val="231F20"/>
                                <w:w w:val="95"/>
                                <w:sz w:val="18"/>
                              </w:rPr>
                              <w:t>n ch</w:t>
                            </w:r>
                            <w:r>
                              <w:rPr>
                                <w:rFonts w:ascii="Trebuchet MS"/>
                                <w:color w:val="231F20"/>
                                <w:w w:val="95"/>
                                <w:sz w:val="18"/>
                              </w:rPr>
                              <w:t>ạ</w:t>
                            </w:r>
                            <w:r>
                              <w:rPr>
                                <w:rFonts w:ascii="Trebuchet MS"/>
                                <w:color w:val="231F20"/>
                                <w:w w:val="95"/>
                                <w:sz w:val="18"/>
                              </w:rPr>
                              <w:t>y truy v</w:t>
                            </w:r>
                            <w:r>
                              <w:rPr>
                                <w:rFonts w:ascii="Trebuchet MS"/>
                                <w:color w:val="231F20"/>
                                <w:w w:val="95"/>
                                <w:sz w:val="18"/>
                              </w:rPr>
                              <w:t>ấ</w:t>
                            </w:r>
                            <w:r>
                              <w:rPr>
                                <w:rFonts w:ascii="Trebuchet MS"/>
                                <w:color w:val="231F20"/>
                                <w:w w:val="95"/>
                                <w:sz w:val="18"/>
                              </w:rPr>
                              <w:t>n v</w:t>
                            </w:r>
                            <w:r>
                              <w:rPr>
                                <w:rFonts w:ascii="Trebuchet MS"/>
                                <w:color w:val="231F20"/>
                                <w:w w:val="95"/>
                                <w:sz w:val="18"/>
                              </w:rPr>
                              <w:t>à</w:t>
                            </w:r>
                            <w:r>
                              <w:rPr>
                                <w:rFonts w:ascii="Trebuchet MS"/>
                                <w:color w:val="231F20"/>
                                <w:w w:val="95"/>
                                <w:sz w:val="18"/>
                              </w:rPr>
                              <w:t xml:space="preserve"> c</w:t>
                            </w:r>
                            <w:r>
                              <w:rPr>
                                <w:rFonts w:ascii="Trebuchet MS"/>
                                <w:color w:val="231F20"/>
                                <w:w w:val="95"/>
                                <w:sz w:val="18"/>
                              </w:rPr>
                              <w:t>á</w:t>
                            </w:r>
                            <w:r>
                              <w:rPr>
                                <w:rFonts w:ascii="Trebuchet MS"/>
                                <w:color w:val="231F20"/>
                                <w:w w:val="95"/>
                                <w:sz w:val="18"/>
                              </w:rPr>
                              <w:t>c h</w:t>
                            </w:r>
                            <w:r>
                              <w:rPr>
                                <w:rFonts w:ascii="Trebuchet MS"/>
                                <w:color w:val="231F20"/>
                                <w:w w:val="95"/>
                                <w:sz w:val="18"/>
                              </w:rPr>
                              <w:t>à</w:t>
                            </w:r>
                            <w:r>
                              <w:rPr>
                                <w:rFonts w:ascii="Trebuchet MS"/>
                                <w:color w:val="231F20"/>
                                <w:w w:val="95"/>
                                <w:sz w:val="18"/>
                              </w:rPr>
                              <w:t>ng t</w:t>
                            </w:r>
                            <w:r>
                              <w:rPr>
                                <w:rFonts w:ascii="Trebuchet MS"/>
                                <w:color w:val="231F20"/>
                                <w:w w:val="95"/>
                                <w:sz w:val="18"/>
                              </w:rPr>
                              <w:t>ó</w:t>
                            </w:r>
                            <w:r>
                              <w:rPr>
                                <w:rFonts w:ascii="Trebuchet MS"/>
                                <w:color w:val="231F20"/>
                                <w:w w:val="95"/>
                                <w:sz w:val="18"/>
                              </w:rPr>
                              <w:t>m t</w:t>
                            </w:r>
                            <w:r>
                              <w:rPr>
                                <w:rFonts w:ascii="Trebuchet MS"/>
                                <w:color w:val="231F20"/>
                                <w:w w:val="95"/>
                                <w:sz w:val="18"/>
                              </w:rPr>
                              <w:t>ắ</w:t>
                            </w:r>
                            <w:r>
                              <w:rPr>
                                <w:rFonts w:ascii="Trebuchet MS"/>
                                <w:color w:val="231F20"/>
                                <w:w w:val="95"/>
                                <w:sz w:val="18"/>
                              </w:rPr>
                              <w:t>t</w:t>
                            </w:r>
                          </w:p>
                          <w:p w14:paraId="206CEBA5" w14:textId="77777777" w:rsidR="008C0CC0" w:rsidRDefault="008C0CC0" w:rsidP="008C0CC0">
                            <w:pPr>
                              <w:spacing w:before="4" w:line="247" w:lineRule="auto"/>
                              <w:ind w:left="120" w:right="198"/>
                              <w:rPr>
                                <w:rFonts w:ascii="Trebuchet MS"/>
                                <w:color w:val="231F20"/>
                                <w:w w:val="95"/>
                                <w:sz w:val="18"/>
                              </w:rPr>
                            </w:pPr>
                            <w:r>
                              <w:rPr>
                                <w:rFonts w:ascii="Trebuchet MS"/>
                                <w:color w:val="231F20"/>
                                <w:w w:val="95"/>
                                <w:sz w:val="18"/>
                              </w:rPr>
                              <w:t>đượ</w:t>
                            </w:r>
                            <w:r>
                              <w:rPr>
                                <w:rFonts w:ascii="Trebuchet MS"/>
                                <w:color w:val="231F20"/>
                                <w:w w:val="95"/>
                                <w:sz w:val="18"/>
                              </w:rPr>
                              <w:t>c l</w:t>
                            </w:r>
                            <w:r>
                              <w:rPr>
                                <w:rFonts w:ascii="Trebuchet MS"/>
                                <w:color w:val="231F20"/>
                                <w:w w:val="95"/>
                                <w:sz w:val="18"/>
                              </w:rPr>
                              <w:t>ư</w:t>
                            </w:r>
                            <w:r>
                              <w:rPr>
                                <w:rFonts w:ascii="Trebuchet MS"/>
                                <w:color w:val="231F20"/>
                                <w:w w:val="95"/>
                                <w:sz w:val="18"/>
                              </w:rPr>
                              <w:t>u tr</w:t>
                            </w:r>
                            <w:r>
                              <w:rPr>
                                <w:rFonts w:ascii="Trebuchet MS"/>
                                <w:color w:val="231F20"/>
                                <w:w w:val="95"/>
                                <w:sz w:val="18"/>
                              </w:rPr>
                              <w:t>ữ</w:t>
                            </w:r>
                            <w:r>
                              <w:rPr>
                                <w:rFonts w:ascii="Trebuchet MS"/>
                                <w:color w:val="231F20"/>
                                <w:w w:val="95"/>
                                <w:sz w:val="18"/>
                              </w:rPr>
                              <w:t xml:space="preserve"> trong b</w:t>
                            </w:r>
                            <w:r>
                              <w:rPr>
                                <w:rFonts w:ascii="Trebuchet MS"/>
                                <w:color w:val="231F20"/>
                                <w:w w:val="95"/>
                                <w:sz w:val="18"/>
                              </w:rPr>
                              <w:t>ả</w:t>
                            </w:r>
                            <w:r>
                              <w:rPr>
                                <w:rFonts w:ascii="Trebuchet MS"/>
                                <w:color w:val="231F20"/>
                                <w:w w:val="95"/>
                                <w:sz w:val="18"/>
                              </w:rPr>
                              <w:t>ng. C</w:t>
                            </w:r>
                            <w:r>
                              <w:rPr>
                                <w:rFonts w:ascii="Trebuchet MS"/>
                                <w:color w:val="231F20"/>
                                <w:w w:val="95"/>
                                <w:sz w:val="18"/>
                              </w:rPr>
                              <w:t>á</w:t>
                            </w:r>
                            <w:r>
                              <w:rPr>
                                <w:rFonts w:ascii="Trebuchet MS"/>
                                <w:color w:val="231F20"/>
                                <w:w w:val="95"/>
                                <w:sz w:val="18"/>
                              </w:rPr>
                              <w:t>c h</w:t>
                            </w:r>
                            <w:r>
                              <w:rPr>
                                <w:rFonts w:ascii="Trebuchet MS"/>
                                <w:color w:val="231F20"/>
                                <w:w w:val="95"/>
                                <w:sz w:val="18"/>
                              </w:rPr>
                              <w:t>à</w:t>
                            </w:r>
                            <w:r>
                              <w:rPr>
                                <w:rFonts w:ascii="Trebuchet MS"/>
                                <w:color w:val="231F20"/>
                                <w:w w:val="95"/>
                                <w:sz w:val="18"/>
                              </w:rPr>
                              <w:t>ng c</w:t>
                            </w:r>
                            <w:r>
                              <w:rPr>
                                <w:rFonts w:ascii="Trebuchet MS"/>
                                <w:color w:val="231F20"/>
                                <w:w w:val="95"/>
                                <w:sz w:val="18"/>
                              </w:rPr>
                              <w:t>ủ</w:t>
                            </w:r>
                            <w:r>
                              <w:rPr>
                                <w:rFonts w:ascii="Trebuchet MS"/>
                                <w:color w:val="231F20"/>
                                <w:w w:val="95"/>
                                <w:sz w:val="18"/>
                              </w:rPr>
                              <w:t>a khung nh</w:t>
                            </w:r>
                            <w:r>
                              <w:rPr>
                                <w:rFonts w:ascii="Trebuchet MS"/>
                                <w:color w:val="231F20"/>
                                <w:w w:val="95"/>
                                <w:sz w:val="18"/>
                              </w:rPr>
                              <w:t>ì</w:t>
                            </w:r>
                            <w:r>
                              <w:rPr>
                                <w:rFonts w:ascii="Trebuchet MS"/>
                                <w:color w:val="231F20"/>
                                <w:w w:val="95"/>
                                <w:sz w:val="18"/>
                              </w:rPr>
                              <w:t>n c</w:t>
                            </w:r>
                            <w:r>
                              <w:rPr>
                                <w:rFonts w:ascii="Trebuchet MS"/>
                                <w:color w:val="231F20"/>
                                <w:w w:val="95"/>
                                <w:sz w:val="18"/>
                              </w:rPr>
                              <w:t>ụ</w:t>
                            </w:r>
                            <w:r>
                              <w:rPr>
                                <w:rFonts w:ascii="Trebuchet MS"/>
                                <w:color w:val="231F20"/>
                                <w:w w:val="95"/>
                                <w:sz w:val="18"/>
                              </w:rPr>
                              <w:t xml:space="preserve"> th</w:t>
                            </w:r>
                            <w:r>
                              <w:rPr>
                                <w:rFonts w:ascii="Trebuchet MS"/>
                                <w:color w:val="231F20"/>
                                <w:w w:val="95"/>
                                <w:sz w:val="18"/>
                              </w:rPr>
                              <w:t>ể</w:t>
                            </w:r>
                            <w:r>
                              <w:rPr>
                                <w:rFonts w:ascii="Trebuchet MS"/>
                                <w:color w:val="231F20"/>
                                <w:w w:val="95"/>
                                <w:sz w:val="18"/>
                              </w:rPr>
                              <w:t xml:space="preserve"> h</w:t>
                            </w:r>
                            <w:r>
                              <w:rPr>
                                <w:rFonts w:ascii="Trebuchet MS"/>
                                <w:color w:val="231F20"/>
                                <w:w w:val="95"/>
                                <w:sz w:val="18"/>
                              </w:rPr>
                              <w:t>ó</w:t>
                            </w:r>
                            <w:r>
                              <w:rPr>
                                <w:rFonts w:ascii="Trebuchet MS"/>
                                <w:color w:val="231F20"/>
                                <w:w w:val="95"/>
                                <w:sz w:val="18"/>
                              </w:rPr>
                              <w:t xml:space="preserve">a </w:t>
                            </w:r>
                            <w:r>
                              <w:rPr>
                                <w:rFonts w:ascii="Trebuchet MS"/>
                                <w:color w:val="231F20"/>
                                <w:w w:val="95"/>
                                <w:sz w:val="18"/>
                              </w:rPr>
                              <w:t>đượ</w:t>
                            </w:r>
                            <w:r>
                              <w:rPr>
                                <w:rFonts w:ascii="Trebuchet MS"/>
                                <w:color w:val="231F20"/>
                                <w:w w:val="95"/>
                                <w:sz w:val="18"/>
                              </w:rPr>
                              <w:t>c c</w:t>
                            </w:r>
                            <w:r>
                              <w:rPr>
                                <w:rFonts w:ascii="Trebuchet MS"/>
                                <w:color w:val="231F20"/>
                                <w:w w:val="95"/>
                                <w:sz w:val="18"/>
                              </w:rPr>
                              <w:t>ậ</w:t>
                            </w:r>
                            <w:r>
                              <w:rPr>
                                <w:rFonts w:ascii="Trebuchet MS"/>
                                <w:color w:val="231F20"/>
                                <w:w w:val="95"/>
                                <w:sz w:val="18"/>
                              </w:rPr>
                              <w:t>p nh</w:t>
                            </w:r>
                            <w:r>
                              <w:rPr>
                                <w:rFonts w:ascii="Trebuchet MS"/>
                                <w:color w:val="231F20"/>
                                <w:w w:val="95"/>
                                <w:sz w:val="18"/>
                              </w:rPr>
                              <w:t>ậ</w:t>
                            </w:r>
                            <w:r>
                              <w:rPr>
                                <w:rFonts w:ascii="Trebuchet MS"/>
                                <w:color w:val="231F20"/>
                                <w:w w:val="95"/>
                                <w:sz w:val="18"/>
                              </w:rPr>
                              <w:t>t t</w:t>
                            </w:r>
                            <w:r>
                              <w:rPr>
                                <w:rFonts w:ascii="Trebuchet MS"/>
                                <w:color w:val="231F20"/>
                                <w:w w:val="95"/>
                                <w:sz w:val="18"/>
                              </w:rPr>
                              <w:t>ự</w:t>
                            </w:r>
                            <w:r>
                              <w:rPr>
                                <w:rFonts w:ascii="Trebuchet MS"/>
                                <w:color w:val="231F20"/>
                                <w:w w:val="95"/>
                                <w:sz w:val="18"/>
                              </w:rPr>
                              <w:t xml:space="preserve"> </w:t>
                            </w:r>
                            <w:r>
                              <w:rPr>
                                <w:rFonts w:ascii="Trebuchet MS"/>
                                <w:color w:val="231F20"/>
                                <w:w w:val="95"/>
                                <w:sz w:val="18"/>
                              </w:rPr>
                              <w:t>độ</w:t>
                            </w:r>
                            <w:r>
                              <w:rPr>
                                <w:rFonts w:ascii="Trebuchet MS"/>
                                <w:color w:val="231F20"/>
                                <w:w w:val="95"/>
                                <w:sz w:val="18"/>
                              </w:rPr>
                              <w:t>ng khi c</w:t>
                            </w:r>
                            <w:r>
                              <w:rPr>
                                <w:rFonts w:ascii="Trebuchet MS"/>
                                <w:color w:val="231F20"/>
                                <w:w w:val="95"/>
                                <w:sz w:val="18"/>
                              </w:rPr>
                              <w:t>á</w:t>
                            </w:r>
                            <w:r>
                              <w:rPr>
                                <w:rFonts w:ascii="Trebuchet MS"/>
                                <w:color w:val="231F20"/>
                                <w:w w:val="95"/>
                                <w:sz w:val="18"/>
                              </w:rPr>
                              <w:t>c b</w:t>
                            </w:r>
                            <w:r>
                              <w:rPr>
                                <w:rFonts w:ascii="Trebuchet MS"/>
                                <w:color w:val="231F20"/>
                                <w:w w:val="95"/>
                                <w:sz w:val="18"/>
                              </w:rPr>
                              <w:t>ả</w:t>
                            </w:r>
                            <w:r>
                              <w:rPr>
                                <w:rFonts w:ascii="Trebuchet MS"/>
                                <w:color w:val="231F20"/>
                                <w:w w:val="95"/>
                                <w:sz w:val="18"/>
                              </w:rPr>
                              <w:t>ng c</w:t>
                            </w:r>
                            <w:r>
                              <w:rPr>
                                <w:rFonts w:ascii="Trebuchet MS"/>
                                <w:color w:val="231F20"/>
                                <w:w w:val="95"/>
                                <w:sz w:val="18"/>
                              </w:rPr>
                              <w:t>ơ</w:t>
                            </w:r>
                            <w:r>
                              <w:rPr>
                                <w:rFonts w:ascii="Trebuchet MS"/>
                                <w:color w:val="231F20"/>
                                <w:w w:val="95"/>
                                <w:sz w:val="18"/>
                              </w:rPr>
                              <w:t xml:space="preserve"> s</w:t>
                            </w:r>
                            <w:r>
                              <w:rPr>
                                <w:rFonts w:ascii="Trebuchet MS"/>
                                <w:color w:val="231F20"/>
                                <w:w w:val="95"/>
                                <w:sz w:val="18"/>
                              </w:rPr>
                              <w:t>ở</w:t>
                            </w:r>
                            <w:r>
                              <w:rPr>
                                <w:rFonts w:ascii="Trebuchet MS"/>
                                <w:color w:val="231F20"/>
                                <w:w w:val="95"/>
                                <w:sz w:val="18"/>
                              </w:rPr>
                              <w:t xml:space="preserve"> </w:t>
                            </w:r>
                            <w:r>
                              <w:rPr>
                                <w:rFonts w:ascii="Trebuchet MS"/>
                                <w:color w:val="231F20"/>
                                <w:w w:val="95"/>
                                <w:sz w:val="18"/>
                              </w:rPr>
                              <w:t>đượ</w:t>
                            </w:r>
                            <w:r>
                              <w:rPr>
                                <w:rFonts w:ascii="Trebuchet MS"/>
                                <w:color w:val="231F20"/>
                                <w:w w:val="95"/>
                                <w:sz w:val="18"/>
                              </w:rPr>
                              <w:t>c c</w:t>
                            </w:r>
                            <w:r>
                              <w:rPr>
                                <w:rFonts w:ascii="Trebuchet MS"/>
                                <w:color w:val="231F20"/>
                                <w:w w:val="95"/>
                                <w:sz w:val="18"/>
                              </w:rPr>
                              <w:t>ậ</w:t>
                            </w:r>
                            <w:r>
                              <w:rPr>
                                <w:rFonts w:ascii="Trebuchet MS"/>
                                <w:color w:val="231F20"/>
                                <w:w w:val="95"/>
                                <w:sz w:val="18"/>
                              </w:rPr>
                              <w:t>p nh</w:t>
                            </w:r>
                            <w:r>
                              <w:rPr>
                                <w:rFonts w:ascii="Trebuchet MS"/>
                                <w:color w:val="231F20"/>
                                <w:w w:val="95"/>
                                <w:sz w:val="18"/>
                              </w:rPr>
                              <w:t>ậ</w:t>
                            </w:r>
                            <w:r>
                              <w:rPr>
                                <w:rFonts w:ascii="Trebuchet MS"/>
                                <w:color w:val="231F20"/>
                                <w:w w:val="95"/>
                                <w:sz w:val="18"/>
                              </w:rPr>
                              <w:t>t.</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7DD048D" id="Text Box 223" o:spid="_x0000_s1203" type="#_x0000_t202" style="position:absolute;left:0;text-align:left;margin-left:69pt;margin-top:13.4pt;width:102.35pt;height:230.8pt;z-index:25160652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" fillcolor="#d0e0d0" stroked="f">
                <v:textbox inset="0,0,0,0">
                  <w:txbxContent>
                    <w:p w14:paraId="35B94A87" w14:textId="77777777" w:rsidR="008C0CC0" w:rsidRDefault="008C0CC0" w:rsidP="008C0CC0">
                      <w:pPr>
                        <w:spacing w:before="4" w:line="247" w:lineRule="auto"/>
                        <w:ind w:left="120" w:right="198"/>
                        <w:rPr>
                          <w:rFonts w:ascii="Trebuchet MS"/>
                          <w:color w:val="231F20"/>
                          <w:w w:val="95"/>
                          <w:sz w:val="18"/>
                        </w:rPr>
                      </w:pPr>
                      <w:r>
                        <w:rPr>
                          <w:rFonts w:ascii="Verdana"/>
                          <w:b/>
                          <w:color w:val="2C6682"/>
                          <w:w w:val="80"/>
                          <w:sz w:val="20"/>
                        </w:rPr>
                        <w:t xml:space="preserve">quan </w:t>
                      </w:r>
                      <w:r>
                        <w:rPr>
                          <w:rFonts w:ascii="Verdana"/>
                          <w:b/>
                          <w:color w:val="2C6682"/>
                          <w:w w:val="80"/>
                          <w:sz w:val="20"/>
                        </w:rPr>
                        <w:t>đ</w:t>
                      </w:r>
                      <w:r>
                        <w:rPr>
                          <w:rFonts w:ascii="Verdana"/>
                          <w:b/>
                          <w:color w:val="2C6682"/>
                          <w:w w:val="80"/>
                          <w:sz w:val="20"/>
                        </w:rPr>
                        <w:t>i</w:t>
                      </w:r>
                      <w:r>
                        <w:rPr>
                          <w:rFonts w:ascii="Verdana"/>
                          <w:b/>
                          <w:color w:val="2C6682"/>
                          <w:w w:val="80"/>
                          <w:sz w:val="20"/>
                        </w:rPr>
                        <w:t>ể</w:t>
                      </w:r>
                      <w:r>
                        <w:rPr>
                          <w:rFonts w:ascii="Verdana"/>
                          <w:b/>
                          <w:color w:val="2C6682"/>
                          <w:w w:val="80"/>
                          <w:sz w:val="20"/>
                        </w:rPr>
                        <w:t>m c</w:t>
                      </w:r>
                      <w:r>
                        <w:rPr>
                          <w:rFonts w:ascii="Verdana"/>
                          <w:b/>
                          <w:color w:val="2C6682"/>
                          <w:w w:val="80"/>
                          <w:sz w:val="20"/>
                        </w:rPr>
                        <w:t>ụ</w:t>
                      </w:r>
                      <w:r>
                        <w:rPr>
                          <w:rFonts w:ascii="Verdana"/>
                          <w:b/>
                          <w:color w:val="2C6682"/>
                          <w:w w:val="80"/>
                          <w:sz w:val="20"/>
                        </w:rPr>
                        <w:t xml:space="preserve"> th</w:t>
                      </w:r>
                      <w:r>
                        <w:rPr>
                          <w:rFonts w:ascii="Verdana"/>
                          <w:b/>
                          <w:color w:val="2C6682"/>
                          <w:w w:val="80"/>
                          <w:sz w:val="20"/>
                        </w:rPr>
                        <w:t>ể</w:t>
                      </w:r>
                      <w:r>
                        <w:rPr>
                          <w:rFonts w:ascii="Verdana"/>
                          <w:b/>
                          <w:color w:val="2C6682"/>
                          <w:w w:val="80"/>
                          <w:sz w:val="20"/>
                        </w:rPr>
                        <w:t xml:space="preserve"> h</w:t>
                      </w:r>
                      <w:r>
                        <w:rPr>
                          <w:rFonts w:ascii="Verdana"/>
                          <w:b/>
                          <w:color w:val="2C6682"/>
                          <w:w w:val="80"/>
                          <w:sz w:val="20"/>
                        </w:rPr>
                        <w:t>ó</w:t>
                      </w:r>
                      <w:r>
                        <w:rPr>
                          <w:rFonts w:ascii="Verdana"/>
                          <w:b/>
                          <w:color w:val="2C6682"/>
                          <w:w w:val="80"/>
                          <w:sz w:val="20"/>
                        </w:rPr>
                        <w:t xml:space="preserve">a </w:t>
                      </w:r>
                      <w:r>
                        <w:rPr>
                          <w:rFonts w:ascii="Trebuchet MS"/>
                          <w:color w:val="231F20"/>
                          <w:w w:val="95"/>
                          <w:sz w:val="18"/>
                        </w:rPr>
                        <w:t>M</w:t>
                      </w:r>
                      <w:r>
                        <w:rPr>
                          <w:rFonts w:ascii="Trebuchet MS"/>
                          <w:color w:val="231F20"/>
                          <w:w w:val="95"/>
                          <w:sz w:val="18"/>
                        </w:rPr>
                        <w:t>ộ</w:t>
                      </w:r>
                      <w:r>
                        <w:rPr>
                          <w:rFonts w:ascii="Trebuchet MS"/>
                          <w:color w:val="231F20"/>
                          <w:w w:val="95"/>
                          <w:sz w:val="18"/>
                        </w:rPr>
                        <w:t>t b</w:t>
                      </w:r>
                      <w:r>
                        <w:rPr>
                          <w:rFonts w:ascii="Trebuchet MS"/>
                          <w:color w:val="231F20"/>
                          <w:w w:val="95"/>
                          <w:sz w:val="18"/>
                        </w:rPr>
                        <w:t>ả</w:t>
                      </w:r>
                      <w:r>
                        <w:rPr>
                          <w:rFonts w:ascii="Trebuchet MS"/>
                          <w:color w:val="231F20"/>
                          <w:w w:val="95"/>
                          <w:sz w:val="18"/>
                        </w:rPr>
                        <w:t xml:space="preserve">ng </w:t>
                      </w:r>
                      <w:r>
                        <w:rPr>
                          <w:rFonts w:ascii="Trebuchet MS"/>
                          <w:color w:val="231F20"/>
                          <w:w w:val="95"/>
                          <w:sz w:val="18"/>
                        </w:rPr>
                        <w:t>độ</w:t>
                      </w:r>
                      <w:r>
                        <w:rPr>
                          <w:rFonts w:ascii="Trebuchet MS"/>
                          <w:color w:val="231F20"/>
                          <w:w w:val="95"/>
                          <w:sz w:val="18"/>
                        </w:rPr>
                        <w:t>ng kh</w:t>
                      </w:r>
                      <w:r>
                        <w:rPr>
                          <w:rFonts w:ascii="Trebuchet MS"/>
                          <w:color w:val="231F20"/>
                          <w:w w:val="95"/>
                          <w:sz w:val="18"/>
                        </w:rPr>
                        <w:t>ô</w:t>
                      </w:r>
                      <w:r>
                        <w:rPr>
                          <w:rFonts w:ascii="Trebuchet MS"/>
                          <w:color w:val="231F20"/>
                          <w:w w:val="95"/>
                          <w:sz w:val="18"/>
                        </w:rPr>
                        <w:t>ng ch</w:t>
                      </w:r>
                      <w:r>
                        <w:rPr>
                          <w:rFonts w:ascii="Trebuchet MS"/>
                          <w:color w:val="231F20"/>
                          <w:w w:val="95"/>
                          <w:sz w:val="18"/>
                        </w:rPr>
                        <w:t>ỉ</w:t>
                      </w:r>
                      <w:r>
                        <w:rPr>
                          <w:rFonts w:ascii="Trebuchet MS"/>
                          <w:color w:val="231F20"/>
                          <w:w w:val="95"/>
                          <w:sz w:val="18"/>
                        </w:rPr>
                        <w:t xml:space="preserve"> ch</w:t>
                      </w:r>
                      <w:r>
                        <w:rPr>
                          <w:rFonts w:ascii="Trebuchet MS"/>
                          <w:color w:val="231F20"/>
                          <w:w w:val="95"/>
                          <w:sz w:val="18"/>
                        </w:rPr>
                        <w:t>ứ</w:t>
                      </w:r>
                      <w:r>
                        <w:rPr>
                          <w:rFonts w:ascii="Trebuchet MS"/>
                          <w:color w:val="231F20"/>
                          <w:w w:val="95"/>
                          <w:sz w:val="18"/>
                        </w:rPr>
                        <w:t>a l</w:t>
                      </w:r>
                      <w:r>
                        <w:rPr>
                          <w:rFonts w:ascii="Trebuchet MS"/>
                          <w:color w:val="231F20"/>
                          <w:w w:val="95"/>
                          <w:sz w:val="18"/>
                        </w:rPr>
                        <w:t>ệ</w:t>
                      </w:r>
                      <w:r>
                        <w:rPr>
                          <w:rFonts w:ascii="Trebuchet MS"/>
                          <w:color w:val="231F20"/>
                          <w:w w:val="95"/>
                          <w:sz w:val="18"/>
                        </w:rPr>
                        <w:t>nh truy v</w:t>
                      </w:r>
                      <w:r>
                        <w:rPr>
                          <w:rFonts w:ascii="Trebuchet MS"/>
                          <w:color w:val="231F20"/>
                          <w:w w:val="95"/>
                          <w:sz w:val="18"/>
                        </w:rPr>
                        <w:t>ấ</w:t>
                      </w:r>
                      <w:r>
                        <w:rPr>
                          <w:rFonts w:ascii="Trebuchet MS"/>
                          <w:color w:val="231F20"/>
                          <w:w w:val="95"/>
                          <w:sz w:val="18"/>
                        </w:rPr>
                        <w:t xml:space="preserve">n SQL </w:t>
                      </w:r>
                      <w:r>
                        <w:rPr>
                          <w:rFonts w:ascii="Trebuchet MS"/>
                          <w:color w:val="231F20"/>
                          <w:w w:val="95"/>
                          <w:sz w:val="18"/>
                        </w:rPr>
                        <w:t>để</w:t>
                      </w:r>
                      <w:r>
                        <w:rPr>
                          <w:rFonts w:ascii="Trebuchet MS"/>
                          <w:color w:val="231F20"/>
                          <w:w w:val="95"/>
                          <w:sz w:val="18"/>
                        </w:rPr>
                        <w:t xml:space="preserve"> t</w:t>
                      </w:r>
                      <w:r>
                        <w:rPr>
                          <w:rFonts w:ascii="Trebuchet MS"/>
                          <w:color w:val="231F20"/>
                          <w:w w:val="95"/>
                          <w:sz w:val="18"/>
                        </w:rPr>
                        <w:t>ạ</w:t>
                      </w:r>
                      <w:r>
                        <w:rPr>
                          <w:rFonts w:ascii="Trebuchet MS"/>
                          <w:color w:val="231F20"/>
                          <w:w w:val="95"/>
                          <w:sz w:val="18"/>
                        </w:rPr>
                        <w:t>o h</w:t>
                      </w:r>
                      <w:r>
                        <w:rPr>
                          <w:rFonts w:ascii="Trebuchet MS"/>
                          <w:color w:val="231F20"/>
                          <w:w w:val="95"/>
                          <w:sz w:val="18"/>
                        </w:rPr>
                        <w:t>à</w:t>
                      </w:r>
                      <w:r>
                        <w:rPr>
                          <w:rFonts w:ascii="Trebuchet MS"/>
                          <w:color w:val="231F20"/>
                          <w:w w:val="95"/>
                          <w:sz w:val="18"/>
                        </w:rPr>
                        <w:t>ng m</w:t>
                      </w:r>
                      <w:r>
                        <w:rPr>
                          <w:rFonts w:ascii="Trebuchet MS"/>
                          <w:color w:val="231F20"/>
                          <w:w w:val="95"/>
                          <w:sz w:val="18"/>
                        </w:rPr>
                        <w:t>à</w:t>
                      </w:r>
                      <w:r>
                        <w:rPr>
                          <w:rFonts w:ascii="Trebuchet MS"/>
                          <w:color w:val="231F20"/>
                          <w:w w:val="95"/>
                          <w:sz w:val="18"/>
                        </w:rPr>
                        <w:t xml:space="preserve"> c</w:t>
                      </w:r>
                      <w:r>
                        <w:rPr>
                          <w:rFonts w:ascii="Trebuchet MS"/>
                          <w:color w:val="231F20"/>
                          <w:w w:val="95"/>
                          <w:sz w:val="18"/>
                        </w:rPr>
                        <w:t>ò</w:t>
                      </w:r>
                      <w:r>
                        <w:rPr>
                          <w:rFonts w:ascii="Trebuchet MS"/>
                          <w:color w:val="231F20"/>
                          <w:w w:val="95"/>
                          <w:sz w:val="18"/>
                        </w:rPr>
                        <w:t>n l</w:t>
                      </w:r>
                      <w:r>
                        <w:rPr>
                          <w:rFonts w:ascii="Trebuchet MS"/>
                          <w:color w:val="231F20"/>
                          <w:w w:val="95"/>
                          <w:sz w:val="18"/>
                        </w:rPr>
                        <w:t>ư</w:t>
                      </w:r>
                      <w:r>
                        <w:rPr>
                          <w:rFonts w:ascii="Trebuchet MS"/>
                          <w:color w:val="231F20"/>
                          <w:w w:val="95"/>
                          <w:sz w:val="18"/>
                        </w:rPr>
                        <w:t>u tr</w:t>
                      </w:r>
                      <w:r>
                        <w:rPr>
                          <w:rFonts w:ascii="Trebuchet MS"/>
                          <w:color w:val="231F20"/>
                          <w:w w:val="95"/>
                          <w:sz w:val="18"/>
                        </w:rPr>
                        <w:t>ữ</w:t>
                      </w:r>
                      <w:r>
                        <w:rPr>
                          <w:rFonts w:ascii="Trebuchet MS"/>
                          <w:color w:val="231F20"/>
                          <w:w w:val="95"/>
                          <w:sz w:val="18"/>
                        </w:rPr>
                        <w:t xml:space="preserve"> c</w:t>
                      </w:r>
                      <w:r>
                        <w:rPr>
                          <w:rFonts w:ascii="Trebuchet MS"/>
                          <w:color w:val="231F20"/>
                          <w:w w:val="95"/>
                          <w:sz w:val="18"/>
                        </w:rPr>
                        <w:t>á</w:t>
                      </w:r>
                      <w:r>
                        <w:rPr>
                          <w:rFonts w:ascii="Trebuchet MS"/>
                          <w:color w:val="231F20"/>
                          <w:w w:val="95"/>
                          <w:sz w:val="18"/>
                        </w:rPr>
                        <w:t>c h</w:t>
                      </w:r>
                      <w:r>
                        <w:rPr>
                          <w:rFonts w:ascii="Trebuchet MS"/>
                          <w:color w:val="231F20"/>
                          <w:w w:val="95"/>
                          <w:sz w:val="18"/>
                        </w:rPr>
                        <w:t>à</w:t>
                      </w:r>
                      <w:r>
                        <w:rPr>
                          <w:rFonts w:ascii="Trebuchet MS"/>
                          <w:color w:val="231F20"/>
                          <w:w w:val="95"/>
                          <w:sz w:val="18"/>
                        </w:rPr>
                        <w:t>ng th</w:t>
                      </w:r>
                      <w:r>
                        <w:rPr>
                          <w:rFonts w:ascii="Trebuchet MS"/>
                          <w:color w:val="231F20"/>
                          <w:w w:val="95"/>
                          <w:sz w:val="18"/>
                        </w:rPr>
                        <w:t>ự</w:t>
                      </w:r>
                      <w:r>
                        <w:rPr>
                          <w:rFonts w:ascii="Trebuchet MS"/>
                          <w:color w:val="231F20"/>
                          <w:w w:val="95"/>
                          <w:sz w:val="18"/>
                        </w:rPr>
                        <w:t>c t</w:t>
                      </w:r>
                      <w:r>
                        <w:rPr>
                          <w:rFonts w:ascii="Trebuchet MS"/>
                          <w:color w:val="231F20"/>
                          <w:w w:val="95"/>
                          <w:sz w:val="18"/>
                        </w:rPr>
                        <w:t>ế</w:t>
                      </w:r>
                      <w:r>
                        <w:rPr>
                          <w:rFonts w:ascii="Trebuchet MS"/>
                          <w:color w:val="231F20"/>
                          <w:w w:val="95"/>
                          <w:sz w:val="18"/>
                        </w:rPr>
                        <w:t>. Ch</w:t>
                      </w:r>
                      <w:r>
                        <w:rPr>
                          <w:rFonts w:ascii="Trebuchet MS"/>
                          <w:color w:val="231F20"/>
                          <w:w w:val="95"/>
                          <w:sz w:val="18"/>
                        </w:rPr>
                        <w:t>ế</w:t>
                      </w:r>
                      <w:r>
                        <w:rPr>
                          <w:rFonts w:ascii="Trebuchet MS"/>
                          <w:color w:val="231F20"/>
                          <w:w w:val="95"/>
                          <w:sz w:val="18"/>
                        </w:rPr>
                        <w:t xml:space="preserve"> </w:t>
                      </w:r>
                      <w:r>
                        <w:rPr>
                          <w:rFonts w:ascii="Trebuchet MS"/>
                          <w:color w:val="231F20"/>
                          <w:w w:val="95"/>
                          <w:sz w:val="18"/>
                        </w:rPr>
                        <w:t>độ</w:t>
                      </w:r>
                      <w:r>
                        <w:rPr>
                          <w:rFonts w:ascii="Trebuchet MS"/>
                          <w:color w:val="231F20"/>
                          <w:w w:val="95"/>
                          <w:sz w:val="18"/>
                        </w:rPr>
                        <w:t xml:space="preserve"> xem c</w:t>
                      </w:r>
                      <w:r>
                        <w:rPr>
                          <w:rFonts w:ascii="Trebuchet MS"/>
                          <w:color w:val="231F20"/>
                          <w:w w:val="95"/>
                          <w:sz w:val="18"/>
                        </w:rPr>
                        <w:t>ụ</w:t>
                      </w:r>
                      <w:r>
                        <w:rPr>
                          <w:rFonts w:ascii="Trebuchet MS"/>
                          <w:color w:val="231F20"/>
                          <w:w w:val="95"/>
                          <w:sz w:val="18"/>
                        </w:rPr>
                        <w:t xml:space="preserve"> th</w:t>
                      </w:r>
                      <w:r>
                        <w:rPr>
                          <w:rFonts w:ascii="Trebuchet MS"/>
                          <w:color w:val="231F20"/>
                          <w:w w:val="95"/>
                          <w:sz w:val="18"/>
                        </w:rPr>
                        <w:t>ể</w:t>
                      </w:r>
                      <w:r>
                        <w:rPr>
                          <w:rFonts w:ascii="Trebuchet MS"/>
                          <w:color w:val="231F20"/>
                          <w:w w:val="95"/>
                          <w:sz w:val="18"/>
                        </w:rPr>
                        <w:t xml:space="preserve"> h</w:t>
                      </w:r>
                      <w:r>
                        <w:rPr>
                          <w:rFonts w:ascii="Trebuchet MS"/>
                          <w:color w:val="231F20"/>
                          <w:w w:val="95"/>
                          <w:sz w:val="18"/>
                        </w:rPr>
                        <w:t>ó</w:t>
                      </w:r>
                      <w:r>
                        <w:rPr>
                          <w:rFonts w:ascii="Trebuchet MS"/>
                          <w:color w:val="231F20"/>
                          <w:w w:val="95"/>
                          <w:sz w:val="18"/>
                        </w:rPr>
                        <w:t xml:space="preserve">a </w:t>
                      </w:r>
                      <w:r>
                        <w:rPr>
                          <w:rFonts w:ascii="Trebuchet MS"/>
                          <w:color w:val="231F20"/>
                          <w:w w:val="95"/>
                          <w:sz w:val="18"/>
                        </w:rPr>
                        <w:t>đượ</w:t>
                      </w:r>
                      <w:r>
                        <w:rPr>
                          <w:rFonts w:ascii="Trebuchet MS"/>
                          <w:color w:val="231F20"/>
                          <w:w w:val="95"/>
                          <w:sz w:val="18"/>
                        </w:rPr>
                        <w:t>c t</w:t>
                      </w:r>
                      <w:r>
                        <w:rPr>
                          <w:rFonts w:ascii="Trebuchet MS"/>
                          <w:color w:val="231F20"/>
                          <w:w w:val="95"/>
                          <w:sz w:val="18"/>
                        </w:rPr>
                        <w:t>ạ</w:t>
                      </w:r>
                      <w:r>
                        <w:rPr>
                          <w:rFonts w:ascii="Trebuchet MS"/>
                          <w:color w:val="231F20"/>
                          <w:w w:val="95"/>
                          <w:sz w:val="18"/>
                        </w:rPr>
                        <w:t>o l</w:t>
                      </w:r>
                      <w:r>
                        <w:rPr>
                          <w:rFonts w:ascii="Trebuchet MS"/>
                          <w:color w:val="231F20"/>
                          <w:w w:val="95"/>
                          <w:sz w:val="18"/>
                        </w:rPr>
                        <w:t>ầ</w:t>
                      </w:r>
                      <w:r>
                        <w:rPr>
                          <w:rFonts w:ascii="Trebuchet MS"/>
                          <w:color w:val="231F20"/>
                          <w:w w:val="95"/>
                          <w:sz w:val="18"/>
                        </w:rPr>
                        <w:t xml:space="preserve">n </w:t>
                      </w:r>
                      <w:r>
                        <w:rPr>
                          <w:rFonts w:ascii="Trebuchet MS"/>
                          <w:color w:val="231F20"/>
                          <w:w w:val="95"/>
                          <w:sz w:val="18"/>
                        </w:rPr>
                        <w:t>đầ</w:t>
                      </w:r>
                      <w:r>
                        <w:rPr>
                          <w:rFonts w:ascii="Trebuchet MS"/>
                          <w:color w:val="231F20"/>
                          <w:w w:val="95"/>
                          <w:sz w:val="18"/>
                        </w:rPr>
                        <w:t>u ti</w:t>
                      </w:r>
                      <w:r>
                        <w:rPr>
                          <w:rFonts w:ascii="Trebuchet MS"/>
                          <w:color w:val="231F20"/>
                          <w:w w:val="95"/>
                          <w:sz w:val="18"/>
                        </w:rPr>
                        <w:t>ê</w:t>
                      </w:r>
                      <w:r>
                        <w:rPr>
                          <w:rFonts w:ascii="Trebuchet MS"/>
                          <w:color w:val="231F20"/>
                          <w:w w:val="95"/>
                          <w:sz w:val="18"/>
                        </w:rPr>
                        <w:t>n ch</w:t>
                      </w:r>
                      <w:r>
                        <w:rPr>
                          <w:rFonts w:ascii="Trebuchet MS"/>
                          <w:color w:val="231F20"/>
                          <w:w w:val="95"/>
                          <w:sz w:val="18"/>
                        </w:rPr>
                        <w:t>ạ</w:t>
                      </w:r>
                      <w:r>
                        <w:rPr>
                          <w:rFonts w:ascii="Trebuchet MS"/>
                          <w:color w:val="231F20"/>
                          <w:w w:val="95"/>
                          <w:sz w:val="18"/>
                        </w:rPr>
                        <w:t>y truy v</w:t>
                      </w:r>
                      <w:r>
                        <w:rPr>
                          <w:rFonts w:ascii="Trebuchet MS"/>
                          <w:color w:val="231F20"/>
                          <w:w w:val="95"/>
                          <w:sz w:val="18"/>
                        </w:rPr>
                        <w:t>ấ</w:t>
                      </w:r>
                      <w:r>
                        <w:rPr>
                          <w:rFonts w:ascii="Trebuchet MS"/>
                          <w:color w:val="231F20"/>
                          <w:w w:val="95"/>
                          <w:sz w:val="18"/>
                        </w:rPr>
                        <w:t>n v</w:t>
                      </w:r>
                      <w:r>
                        <w:rPr>
                          <w:rFonts w:ascii="Trebuchet MS"/>
                          <w:color w:val="231F20"/>
                          <w:w w:val="95"/>
                          <w:sz w:val="18"/>
                        </w:rPr>
                        <w:t>à</w:t>
                      </w:r>
                      <w:r>
                        <w:rPr>
                          <w:rFonts w:ascii="Trebuchet MS"/>
                          <w:color w:val="231F20"/>
                          <w:w w:val="95"/>
                          <w:sz w:val="18"/>
                        </w:rPr>
                        <w:t xml:space="preserve"> c</w:t>
                      </w:r>
                      <w:r>
                        <w:rPr>
                          <w:rFonts w:ascii="Trebuchet MS"/>
                          <w:color w:val="231F20"/>
                          <w:w w:val="95"/>
                          <w:sz w:val="18"/>
                        </w:rPr>
                        <w:t>á</w:t>
                      </w:r>
                      <w:r>
                        <w:rPr>
                          <w:rFonts w:ascii="Trebuchet MS"/>
                          <w:color w:val="231F20"/>
                          <w:w w:val="95"/>
                          <w:sz w:val="18"/>
                        </w:rPr>
                        <w:t>c h</w:t>
                      </w:r>
                      <w:r>
                        <w:rPr>
                          <w:rFonts w:ascii="Trebuchet MS"/>
                          <w:color w:val="231F20"/>
                          <w:w w:val="95"/>
                          <w:sz w:val="18"/>
                        </w:rPr>
                        <w:t>à</w:t>
                      </w:r>
                      <w:r>
                        <w:rPr>
                          <w:rFonts w:ascii="Trebuchet MS"/>
                          <w:color w:val="231F20"/>
                          <w:w w:val="95"/>
                          <w:sz w:val="18"/>
                        </w:rPr>
                        <w:t>ng t</w:t>
                      </w:r>
                      <w:r>
                        <w:rPr>
                          <w:rFonts w:ascii="Trebuchet MS"/>
                          <w:color w:val="231F20"/>
                          <w:w w:val="95"/>
                          <w:sz w:val="18"/>
                        </w:rPr>
                        <w:t>ó</w:t>
                      </w:r>
                      <w:r>
                        <w:rPr>
                          <w:rFonts w:ascii="Trebuchet MS"/>
                          <w:color w:val="231F20"/>
                          <w:w w:val="95"/>
                          <w:sz w:val="18"/>
                        </w:rPr>
                        <w:t>m t</w:t>
                      </w:r>
                      <w:r>
                        <w:rPr>
                          <w:rFonts w:ascii="Trebuchet MS"/>
                          <w:color w:val="231F20"/>
                          <w:w w:val="95"/>
                          <w:sz w:val="18"/>
                        </w:rPr>
                        <w:t>ắ</w:t>
                      </w:r>
                      <w:r>
                        <w:rPr>
                          <w:rFonts w:ascii="Trebuchet MS"/>
                          <w:color w:val="231F20"/>
                          <w:w w:val="95"/>
                          <w:sz w:val="18"/>
                        </w:rPr>
                        <w:t>t</w:t>
                      </w:r>
                    </w:p>
                    <w:p w14:paraId="206CEBA5" w14:textId="77777777" w:rsidR="008C0CC0" w:rsidRDefault="008C0CC0" w:rsidP="008C0CC0">
                      <w:pPr>
                        <w:spacing w:before="4" w:line="247" w:lineRule="auto"/>
                        <w:ind w:left="120" w:right="198"/>
                        <w:rPr>
                          <w:rFonts w:ascii="Trebuchet MS"/>
                          <w:color w:val="231F20"/>
                          <w:w w:val="95"/>
                          <w:sz w:val="18"/>
                        </w:rPr>
                      </w:pPr>
                      <w:r>
                        <w:rPr>
                          <w:rFonts w:ascii="Trebuchet MS"/>
                          <w:color w:val="231F20"/>
                          <w:w w:val="95"/>
                          <w:sz w:val="18"/>
                        </w:rPr>
                        <w:t>đượ</w:t>
                      </w:r>
                      <w:r>
                        <w:rPr>
                          <w:rFonts w:ascii="Trebuchet MS"/>
                          <w:color w:val="231F20"/>
                          <w:w w:val="95"/>
                          <w:sz w:val="18"/>
                        </w:rPr>
                        <w:t>c l</w:t>
                      </w:r>
                      <w:r>
                        <w:rPr>
                          <w:rFonts w:ascii="Trebuchet MS"/>
                          <w:color w:val="231F20"/>
                          <w:w w:val="95"/>
                          <w:sz w:val="18"/>
                        </w:rPr>
                        <w:t>ư</w:t>
                      </w:r>
                      <w:r>
                        <w:rPr>
                          <w:rFonts w:ascii="Trebuchet MS"/>
                          <w:color w:val="231F20"/>
                          <w:w w:val="95"/>
                          <w:sz w:val="18"/>
                        </w:rPr>
                        <w:t>u tr</w:t>
                      </w:r>
                      <w:r>
                        <w:rPr>
                          <w:rFonts w:ascii="Trebuchet MS"/>
                          <w:color w:val="231F20"/>
                          <w:w w:val="95"/>
                          <w:sz w:val="18"/>
                        </w:rPr>
                        <w:t>ữ</w:t>
                      </w:r>
                      <w:r>
                        <w:rPr>
                          <w:rFonts w:ascii="Trebuchet MS"/>
                          <w:color w:val="231F20"/>
                          <w:w w:val="95"/>
                          <w:sz w:val="18"/>
                        </w:rPr>
                        <w:t xml:space="preserve"> trong b</w:t>
                      </w:r>
                      <w:r>
                        <w:rPr>
                          <w:rFonts w:ascii="Trebuchet MS"/>
                          <w:color w:val="231F20"/>
                          <w:w w:val="95"/>
                          <w:sz w:val="18"/>
                        </w:rPr>
                        <w:t>ả</w:t>
                      </w:r>
                      <w:r>
                        <w:rPr>
                          <w:rFonts w:ascii="Trebuchet MS"/>
                          <w:color w:val="231F20"/>
                          <w:w w:val="95"/>
                          <w:sz w:val="18"/>
                        </w:rPr>
                        <w:t>ng. C</w:t>
                      </w:r>
                      <w:r>
                        <w:rPr>
                          <w:rFonts w:ascii="Trebuchet MS"/>
                          <w:color w:val="231F20"/>
                          <w:w w:val="95"/>
                          <w:sz w:val="18"/>
                        </w:rPr>
                        <w:t>á</w:t>
                      </w:r>
                      <w:r>
                        <w:rPr>
                          <w:rFonts w:ascii="Trebuchet MS"/>
                          <w:color w:val="231F20"/>
                          <w:w w:val="95"/>
                          <w:sz w:val="18"/>
                        </w:rPr>
                        <w:t>c h</w:t>
                      </w:r>
                      <w:r>
                        <w:rPr>
                          <w:rFonts w:ascii="Trebuchet MS"/>
                          <w:color w:val="231F20"/>
                          <w:w w:val="95"/>
                          <w:sz w:val="18"/>
                        </w:rPr>
                        <w:t>à</w:t>
                      </w:r>
                      <w:r>
                        <w:rPr>
                          <w:rFonts w:ascii="Trebuchet MS"/>
                          <w:color w:val="231F20"/>
                          <w:w w:val="95"/>
                          <w:sz w:val="18"/>
                        </w:rPr>
                        <w:t>ng c</w:t>
                      </w:r>
                      <w:r>
                        <w:rPr>
                          <w:rFonts w:ascii="Trebuchet MS"/>
                          <w:color w:val="231F20"/>
                          <w:w w:val="95"/>
                          <w:sz w:val="18"/>
                        </w:rPr>
                        <w:t>ủ</w:t>
                      </w:r>
                      <w:r>
                        <w:rPr>
                          <w:rFonts w:ascii="Trebuchet MS"/>
                          <w:color w:val="231F20"/>
                          <w:w w:val="95"/>
                          <w:sz w:val="18"/>
                        </w:rPr>
                        <w:t>a khung nh</w:t>
                      </w:r>
                      <w:r>
                        <w:rPr>
                          <w:rFonts w:ascii="Trebuchet MS"/>
                          <w:color w:val="231F20"/>
                          <w:w w:val="95"/>
                          <w:sz w:val="18"/>
                        </w:rPr>
                        <w:t>ì</w:t>
                      </w:r>
                      <w:r>
                        <w:rPr>
                          <w:rFonts w:ascii="Trebuchet MS"/>
                          <w:color w:val="231F20"/>
                          <w:w w:val="95"/>
                          <w:sz w:val="18"/>
                        </w:rPr>
                        <w:t>n c</w:t>
                      </w:r>
                      <w:r>
                        <w:rPr>
                          <w:rFonts w:ascii="Trebuchet MS"/>
                          <w:color w:val="231F20"/>
                          <w:w w:val="95"/>
                          <w:sz w:val="18"/>
                        </w:rPr>
                        <w:t>ụ</w:t>
                      </w:r>
                      <w:r>
                        <w:rPr>
                          <w:rFonts w:ascii="Trebuchet MS"/>
                          <w:color w:val="231F20"/>
                          <w:w w:val="95"/>
                          <w:sz w:val="18"/>
                        </w:rPr>
                        <w:t xml:space="preserve"> th</w:t>
                      </w:r>
                      <w:r>
                        <w:rPr>
                          <w:rFonts w:ascii="Trebuchet MS"/>
                          <w:color w:val="231F20"/>
                          <w:w w:val="95"/>
                          <w:sz w:val="18"/>
                        </w:rPr>
                        <w:t>ể</w:t>
                      </w:r>
                      <w:r>
                        <w:rPr>
                          <w:rFonts w:ascii="Trebuchet MS"/>
                          <w:color w:val="231F20"/>
                          <w:w w:val="95"/>
                          <w:sz w:val="18"/>
                        </w:rPr>
                        <w:t xml:space="preserve"> h</w:t>
                      </w:r>
                      <w:r>
                        <w:rPr>
                          <w:rFonts w:ascii="Trebuchet MS"/>
                          <w:color w:val="231F20"/>
                          <w:w w:val="95"/>
                          <w:sz w:val="18"/>
                        </w:rPr>
                        <w:t>ó</w:t>
                      </w:r>
                      <w:r>
                        <w:rPr>
                          <w:rFonts w:ascii="Trebuchet MS"/>
                          <w:color w:val="231F20"/>
                          <w:w w:val="95"/>
                          <w:sz w:val="18"/>
                        </w:rPr>
                        <w:t xml:space="preserve">a </w:t>
                      </w:r>
                      <w:r>
                        <w:rPr>
                          <w:rFonts w:ascii="Trebuchet MS"/>
                          <w:color w:val="231F20"/>
                          <w:w w:val="95"/>
                          <w:sz w:val="18"/>
                        </w:rPr>
                        <w:t>đượ</w:t>
                      </w:r>
                      <w:r>
                        <w:rPr>
                          <w:rFonts w:ascii="Trebuchet MS"/>
                          <w:color w:val="231F20"/>
                          <w:w w:val="95"/>
                          <w:sz w:val="18"/>
                        </w:rPr>
                        <w:t>c c</w:t>
                      </w:r>
                      <w:r>
                        <w:rPr>
                          <w:rFonts w:ascii="Trebuchet MS"/>
                          <w:color w:val="231F20"/>
                          <w:w w:val="95"/>
                          <w:sz w:val="18"/>
                        </w:rPr>
                        <w:t>ậ</w:t>
                      </w:r>
                      <w:r>
                        <w:rPr>
                          <w:rFonts w:ascii="Trebuchet MS"/>
                          <w:color w:val="231F20"/>
                          <w:w w:val="95"/>
                          <w:sz w:val="18"/>
                        </w:rPr>
                        <w:t>p nh</w:t>
                      </w:r>
                      <w:r>
                        <w:rPr>
                          <w:rFonts w:ascii="Trebuchet MS"/>
                          <w:color w:val="231F20"/>
                          <w:w w:val="95"/>
                          <w:sz w:val="18"/>
                        </w:rPr>
                        <w:t>ậ</w:t>
                      </w:r>
                      <w:r>
                        <w:rPr>
                          <w:rFonts w:ascii="Trebuchet MS"/>
                          <w:color w:val="231F20"/>
                          <w:w w:val="95"/>
                          <w:sz w:val="18"/>
                        </w:rPr>
                        <w:t>t t</w:t>
                      </w:r>
                      <w:r>
                        <w:rPr>
                          <w:rFonts w:ascii="Trebuchet MS"/>
                          <w:color w:val="231F20"/>
                          <w:w w:val="95"/>
                          <w:sz w:val="18"/>
                        </w:rPr>
                        <w:t>ự</w:t>
                      </w:r>
                      <w:r>
                        <w:rPr>
                          <w:rFonts w:ascii="Trebuchet MS"/>
                          <w:color w:val="231F20"/>
                          <w:w w:val="95"/>
                          <w:sz w:val="18"/>
                        </w:rPr>
                        <w:t xml:space="preserve"> </w:t>
                      </w:r>
                      <w:r>
                        <w:rPr>
                          <w:rFonts w:ascii="Trebuchet MS"/>
                          <w:color w:val="231F20"/>
                          <w:w w:val="95"/>
                          <w:sz w:val="18"/>
                        </w:rPr>
                        <w:t>độ</w:t>
                      </w:r>
                      <w:r>
                        <w:rPr>
                          <w:rFonts w:ascii="Trebuchet MS"/>
                          <w:color w:val="231F20"/>
                          <w:w w:val="95"/>
                          <w:sz w:val="18"/>
                        </w:rPr>
                        <w:t>ng khi c</w:t>
                      </w:r>
                      <w:r>
                        <w:rPr>
                          <w:rFonts w:ascii="Trebuchet MS"/>
                          <w:color w:val="231F20"/>
                          <w:w w:val="95"/>
                          <w:sz w:val="18"/>
                        </w:rPr>
                        <w:t>á</w:t>
                      </w:r>
                      <w:r>
                        <w:rPr>
                          <w:rFonts w:ascii="Trebuchet MS"/>
                          <w:color w:val="231F20"/>
                          <w:w w:val="95"/>
                          <w:sz w:val="18"/>
                        </w:rPr>
                        <w:t>c b</w:t>
                      </w:r>
                      <w:r>
                        <w:rPr>
                          <w:rFonts w:ascii="Trebuchet MS"/>
                          <w:color w:val="231F20"/>
                          <w:w w:val="95"/>
                          <w:sz w:val="18"/>
                        </w:rPr>
                        <w:t>ả</w:t>
                      </w:r>
                      <w:r>
                        <w:rPr>
                          <w:rFonts w:ascii="Trebuchet MS"/>
                          <w:color w:val="231F20"/>
                          <w:w w:val="95"/>
                          <w:sz w:val="18"/>
                        </w:rPr>
                        <w:t>ng c</w:t>
                      </w:r>
                      <w:r>
                        <w:rPr>
                          <w:rFonts w:ascii="Trebuchet MS"/>
                          <w:color w:val="231F20"/>
                          <w:w w:val="95"/>
                          <w:sz w:val="18"/>
                        </w:rPr>
                        <w:t>ơ</w:t>
                      </w:r>
                      <w:r>
                        <w:rPr>
                          <w:rFonts w:ascii="Trebuchet MS"/>
                          <w:color w:val="231F20"/>
                          <w:w w:val="95"/>
                          <w:sz w:val="18"/>
                        </w:rPr>
                        <w:t xml:space="preserve"> s</w:t>
                      </w:r>
                      <w:r>
                        <w:rPr>
                          <w:rFonts w:ascii="Trebuchet MS"/>
                          <w:color w:val="231F20"/>
                          <w:w w:val="95"/>
                          <w:sz w:val="18"/>
                        </w:rPr>
                        <w:t>ở</w:t>
                      </w:r>
                      <w:r>
                        <w:rPr>
                          <w:rFonts w:ascii="Trebuchet MS"/>
                          <w:color w:val="231F20"/>
                          <w:w w:val="95"/>
                          <w:sz w:val="18"/>
                        </w:rPr>
                        <w:t xml:space="preserve"> </w:t>
                      </w:r>
                      <w:r>
                        <w:rPr>
                          <w:rFonts w:ascii="Trebuchet MS"/>
                          <w:color w:val="231F20"/>
                          <w:w w:val="95"/>
                          <w:sz w:val="18"/>
                        </w:rPr>
                        <w:t>đượ</w:t>
                      </w:r>
                      <w:r>
                        <w:rPr>
                          <w:rFonts w:ascii="Trebuchet MS"/>
                          <w:color w:val="231F20"/>
                          <w:w w:val="95"/>
                          <w:sz w:val="18"/>
                        </w:rPr>
                        <w:t>c c</w:t>
                      </w:r>
                      <w:r>
                        <w:rPr>
                          <w:rFonts w:ascii="Trebuchet MS"/>
                          <w:color w:val="231F20"/>
                          <w:w w:val="95"/>
                          <w:sz w:val="18"/>
                        </w:rPr>
                        <w:t>ậ</w:t>
                      </w:r>
                      <w:r>
                        <w:rPr>
                          <w:rFonts w:ascii="Trebuchet MS"/>
                          <w:color w:val="231F20"/>
                          <w:w w:val="95"/>
                          <w:sz w:val="18"/>
                        </w:rPr>
                        <w:t>p nh</w:t>
                      </w:r>
                      <w:r>
                        <w:rPr>
                          <w:rFonts w:ascii="Trebuchet MS"/>
                          <w:color w:val="231F20"/>
                          <w:w w:val="95"/>
                          <w:sz w:val="18"/>
                        </w:rPr>
                        <w:t>ậ</w:t>
                      </w:r>
                      <w:r>
                        <w:rPr>
                          <w:rFonts w:ascii="Trebuchet MS"/>
                          <w:color w:val="231F20"/>
                          <w:w w:val="95"/>
                          <w:sz w:val="18"/>
                        </w:rPr>
                        <w:t>t.</w:t>
                      </w:r>
                    </w:p>
                  </w:txbxContent>
                </v:textbox>
                <w10:wrap anchorx="page"/>
              </v:shape>
            </w:pict>
          </mc:Fallback>
        </mc:AlternateContent>
      </w:r>
      <w:r w:rsidRPr="000A77CC">
        <w:rPr>
          <w:color w:val="231F20"/>
        </w:rPr>
        <w:t>REFRESH</w:t>
      </w:r>
      <w:r w:rsidRPr="000A77CC">
        <w:rPr>
          <w:color w:val="231F20"/>
          <w:spacing w:val="-27"/>
        </w:rPr>
        <w:t xml:space="preserve"> </w:t>
      </w:r>
      <w:r w:rsidRPr="000A77CC">
        <w:rPr>
          <w:color w:val="231F20"/>
          <w:spacing w:val="-4"/>
        </w:rPr>
        <w:t>{[FAST</w:t>
      </w:r>
      <w:r w:rsidRPr="000A77CC">
        <w:rPr>
          <w:color w:val="231F20"/>
          <w:spacing w:val="-27"/>
        </w:rPr>
        <w:t xml:space="preserve"> </w:t>
      </w:r>
      <w:r w:rsidRPr="000A77CC">
        <w:rPr>
          <w:color w:val="231F20"/>
        </w:rPr>
        <w:t>|</w:t>
      </w:r>
      <w:r w:rsidRPr="000A77CC">
        <w:rPr>
          <w:color w:val="231F20"/>
          <w:spacing w:val="-27"/>
        </w:rPr>
        <w:t xml:space="preserve"> </w:t>
      </w:r>
      <w:r w:rsidRPr="000A77CC">
        <w:rPr>
          <w:color w:val="231F20"/>
        </w:rPr>
        <w:t>COMPLETE</w:t>
      </w:r>
      <w:r w:rsidRPr="000A77CC">
        <w:rPr>
          <w:color w:val="231F20"/>
          <w:spacing w:val="-27"/>
        </w:rPr>
        <w:t xml:space="preserve"> </w:t>
      </w:r>
      <w:r w:rsidRPr="000A77CC">
        <w:rPr>
          <w:color w:val="231F20"/>
        </w:rPr>
        <w:t>|</w:t>
      </w:r>
      <w:r w:rsidRPr="000A77CC">
        <w:rPr>
          <w:color w:val="231F20"/>
          <w:spacing w:val="-27"/>
        </w:rPr>
        <w:t xml:space="preserve"> </w:t>
      </w:r>
      <w:r w:rsidRPr="000A77CC">
        <w:rPr>
          <w:color w:val="231F20"/>
        </w:rPr>
        <w:t>FORCE]}</w:t>
      </w:r>
      <w:r w:rsidRPr="000A77CC">
        <w:rPr>
          <w:color w:val="231F20"/>
          <w:spacing w:val="-27"/>
        </w:rPr>
        <w:t xml:space="preserve"> </w:t>
      </w:r>
      <w:r w:rsidRPr="000A77CC">
        <w:rPr>
          <w:color w:val="231F20"/>
        </w:rPr>
        <w:t>ON</w:t>
      </w:r>
      <w:r w:rsidRPr="000A77CC">
        <w:rPr>
          <w:color w:val="231F20"/>
          <w:spacing w:val="-27"/>
        </w:rPr>
        <w:t xml:space="preserve"> </w:t>
      </w:r>
      <w:r w:rsidRPr="000A77CC">
        <w:rPr>
          <w:color w:val="231F20"/>
        </w:rPr>
        <w:t xml:space="preserve">COMMIT [ENABLE </w:t>
      </w:r>
      <w:r w:rsidRPr="000A77CC">
        <w:rPr>
          <w:color w:val="231F20"/>
          <w:spacing w:val="-3"/>
        </w:rPr>
        <w:t>QUERY</w:t>
      </w:r>
      <w:r w:rsidRPr="000A77CC">
        <w:rPr>
          <w:color w:val="231F20"/>
          <w:spacing w:val="-17"/>
        </w:rPr>
        <w:t xml:space="preserve"> </w:t>
      </w:r>
      <w:r w:rsidRPr="000A77CC">
        <w:rPr>
          <w:color w:val="231F20"/>
        </w:rPr>
        <w:t>REWRITE]</w:t>
      </w:r>
    </w:p>
    <w:p w14:paraId="588FD576" w14:textId="77777777" w:rsidR="008C0CC0" w:rsidRPr="000A77CC" w:rsidRDefault="008C0CC0" w:rsidP="008C0CC0">
      <w:pPr>
        <w:pStyle w:val="BodyText"/>
        <w:spacing w:before="2"/>
        <w:ind w:left="3600"/>
        <w:jc w:val="both"/>
      </w:pPr>
      <w:r w:rsidRPr="000A77CC">
        <w:rPr>
          <w:color w:val="231F20"/>
        </w:rPr>
        <w:t>AS select_query;</w:t>
      </w:r>
    </w:p>
    <w:p w14:paraId="20FCF7F2" w14:textId="77777777" w:rsidR="008C0CC0" w:rsidRPr="000A77CC" w:rsidRDefault="008C0CC0" w:rsidP="008C0CC0">
      <w:pPr>
        <w:pStyle w:val="BodyText"/>
        <w:spacing w:before="191" w:line="249" w:lineRule="auto"/>
        <w:ind w:left="3600" w:right="1917" w:firstLine="264"/>
        <w:jc w:val="both"/>
      </w:pPr>
      <w:r w:rsidRPr="000A77CC">
        <w:rPr>
          <w:color w:val="231F20"/>
        </w:rPr>
        <w:t>Mệnh đề BUILD chỉ ra khi các hàng của khung nhìn cụ thể hóa thực sự được điền. NGAY LẬP TỨC chỉ ra rằng các hàng của chế độ xem cụ thể hóa được điền ngay sau khi lệnh được nhập. DEFERRED chỉ ra rằng các hàng của chế độ xem cụ thể hóa sẽ được điền sau. Cho đến lúc đó, chế độ xem cụ thể hóa ở trạng thái không sử dụng được. DBMS cung cấp một thủ tục đặc biệt mà quản trị viên chạy để điền vào các khung nhìn cụ thể hóa.</w:t>
      </w:r>
    </w:p>
    <w:p w14:paraId="23C0BDDB" w14:textId="77777777" w:rsidR="008C0CC0" w:rsidRPr="000A77CC" w:rsidRDefault="008C0CC0" w:rsidP="008C0CC0">
      <w:pPr>
        <w:pStyle w:val="BodyText"/>
        <w:spacing w:before="11" w:line="249" w:lineRule="auto"/>
        <w:ind w:left="3600" w:right="1917" w:firstLineChars="100" w:firstLine="220"/>
        <w:jc w:val="both"/>
        <w:rPr>
          <w:lang w:val="vi-VN"/>
        </w:rPr>
        <w:sectPr w:rsidR="008C0CC0" w:rsidRPr="000A77CC">
          <w:headerReference w:type="default" r:id="rId101"/>
          <w:footerReference w:type="default" r:id="rId102"/>
          <w:pgSz w:w="13560" w:h="16980"/>
          <w:pgMar w:top="1240" w:right="180" w:bottom="300" w:left="180" w:header="0" w:footer="100" w:gutter="0"/>
          <w:pgNumType w:start="636"/>
          <w:cols w:space="720"/>
        </w:sectPr>
      </w:pPr>
      <w:r w:rsidRPr="000A77CC">
        <w:rPr>
          <w:color w:val="231F20"/>
        </w:rPr>
        <w:t>Mệnh đề REFRESH cho phép bạn chỉ ra thời điểm và cách cập nhật dạng xem cụ thể hóa khi các hàng mới được thêm vào các bảng cơ sở. FAST  chỉ ra rằng bất cứ khi nào có thay đổi trong các bảng cơ sở, chế độ xem cụ thể hóa chỉ cập nhật các hàng bị ảnh hưởng. COMPLETE  chỉ ra rằng một bản cập nhật hoàn chỉnh sẽ được thực hiện cho tất cả các hàng trong chế độ xem cụ thể hóa khi bạn chạy lại truy vấn SELECT mà chế độ xem dựa trên đó. FORCE chỉ ra</w:t>
      </w:r>
      <w:r w:rsidRPr="000A77CC">
        <w:rPr>
          <w:color w:val="231F20"/>
          <w:lang w:val="vi-VN"/>
        </w:rPr>
        <w:t xml:space="preserve"> </w:t>
      </w:r>
      <w:r w:rsidRPr="000A77CC">
        <w:rPr>
          <w:color w:val="231F20"/>
        </w:rPr>
        <w:t>rằng trước tiên DBMS sẽ cố gắng thực</w:t>
      </w:r>
      <w:r w:rsidRPr="000A77CC">
        <w:rPr>
          <w:color w:val="231F20"/>
          <w:lang w:val="vi-VN"/>
        </w:rPr>
        <w:t xml:space="preserve"> </w:t>
      </w:r>
      <w:r w:rsidRPr="000A77CC">
        <w:rPr>
          <w:color w:val="231F20"/>
        </w:rPr>
        <w:t xml:space="preserve">rằng </w:t>
      </w:r>
    </w:p>
    <w:p w14:paraId="34404437" w14:textId="77777777" w:rsidR="008C0CC0" w:rsidRPr="000A77CC" w:rsidRDefault="008C0CC0" w:rsidP="008C0CC0">
      <w:pPr>
        <w:spacing w:before="86"/>
        <w:ind w:left="6854"/>
        <w:rPr>
          <w:b/>
          <w:sz w:val="20"/>
        </w:rPr>
      </w:pPr>
      <w:r w:rsidRPr="000A77CC">
        <w:rPr>
          <w:color w:val="231F20"/>
          <w:sz w:val="20"/>
        </w:rPr>
        <w:lastRenderedPageBreak/>
        <w:t xml:space="preserve">Chương 13 Kinh doanh thông minh và kho dữ liệu </w:t>
      </w:r>
      <w:r w:rsidRPr="000A77CC">
        <w:rPr>
          <w:b/>
          <w:color w:val="2C6682"/>
          <w:sz w:val="20"/>
        </w:rPr>
        <w:t>637</w:t>
      </w:r>
    </w:p>
    <w:p w14:paraId="2085BAAA" w14:textId="77777777" w:rsidR="008C0CC0" w:rsidRPr="000A77CC" w:rsidRDefault="008C0CC0" w:rsidP="008C0CC0">
      <w:pPr>
        <w:pStyle w:val="BodyText"/>
        <w:spacing w:before="3"/>
        <w:rPr>
          <w:b/>
        </w:rPr>
      </w:pPr>
    </w:p>
    <w:p w14:paraId="4556C694" w14:textId="77777777" w:rsidR="008C0CC0" w:rsidRPr="000A77CC" w:rsidRDefault="008C0CC0" w:rsidP="008C0CC0">
      <w:pPr>
        <w:pStyle w:val="BodyText"/>
        <w:spacing w:line="249" w:lineRule="auto"/>
        <w:ind w:left="1920" w:right="3598"/>
        <w:jc w:val="both"/>
      </w:pPr>
      <w:r w:rsidRPr="000A77CC">
        <w:rPr>
          <w:color w:val="231F20"/>
        </w:rPr>
        <w:t xml:space="preserve">trước tiên DBMS </w:t>
      </w:r>
      <w:r w:rsidRPr="000A77CC">
        <w:rPr>
          <w:color w:val="231F20"/>
          <w:lang w:val="vi-VN"/>
        </w:rPr>
        <w:t xml:space="preserve"> s</w:t>
      </w:r>
      <w:r w:rsidRPr="000A77CC">
        <w:rPr>
          <w:color w:val="231F20"/>
        </w:rPr>
        <w:t>ẽ</w:t>
      </w:r>
      <w:r w:rsidRPr="000A77CC">
        <w:rPr>
          <w:color w:val="231F20"/>
          <w:lang w:val="vi-VN"/>
        </w:rPr>
        <w:t xml:space="preserve"> </w:t>
      </w:r>
      <w:r w:rsidRPr="000A77CC">
        <w:rPr>
          <w:color w:val="231F20"/>
        </w:rPr>
        <w:t>cố gắng thực</w:t>
      </w:r>
      <w:r w:rsidRPr="000A77CC">
        <w:rPr>
          <w:color w:val="231F20"/>
          <w:lang w:val="vi-VN"/>
        </w:rPr>
        <w:t xml:space="preserve"> </w:t>
      </w:r>
      <w:r w:rsidRPr="000A77CC">
        <w:rPr>
          <w:color w:val="231F20"/>
        </w:rPr>
        <w:t>hiện cập nhật FAST ; nếu không, nó sẽ thực hiện cập nhật COMPLETE . Mệnh đề ON COMMIT chỉ ra rằng các bản cập nhật cho dạng xem cụ thể hóa sẽ diễn ra như một phần của quy trình cam kết của câu lệnh DML cơ bản—nghĩa là, như một phần của cam kết giao dịch DML đã cập nhật các bảng cơ sở. Tùy chọn ENABLE QUERY REWRITE cho phép DBMS sử dụng các khung nhìn cụ thể hóa trong tối ưu hóa truy vấn.</w:t>
      </w:r>
    </w:p>
    <w:p w14:paraId="2D0CE5CC" w14:textId="77777777" w:rsidR="008C0CC0" w:rsidRPr="000A77CC" w:rsidRDefault="008C0CC0" w:rsidP="008C0CC0">
      <w:pPr>
        <w:pStyle w:val="BodyText"/>
        <w:spacing w:before="6" w:line="249" w:lineRule="auto"/>
        <w:ind w:left="1920" w:right="3597" w:firstLine="264"/>
        <w:jc w:val="both"/>
        <w:rPr>
          <w:color w:val="231F20"/>
          <w:spacing w:val="-11"/>
        </w:rPr>
      </w:pPr>
      <w:r w:rsidRPr="000A77CC">
        <w:rPr>
          <w:color w:val="231F20"/>
          <w:spacing w:val="-11"/>
        </w:rPr>
        <w:t>Để tạo các dạng xem cụ thể hóa, bạn phải có các đặc quyền được chỉ định và bạn phải hoàn thành các bước điều kiện tiên quyết được chỉ định. Như mọi khi, bạn phải tham khảo tài liệu DBMS để biết các bản cập nhật mới nhất. Trong trường hợp của Oracle, bạn phải tạo nhật ký chế độ xem cụ thể hóa trên các bảng cơ sở của chế độ xem cụ thể hóa. Hình 13.23 cho thấy các bước cần thiết để tạo chế độ xem cụ thể hóa SALES_MONTH_MV trong Oracle RDBMS.</w:t>
      </w:r>
    </w:p>
    <w:p w14:paraId="62D88844" w14:textId="4AEFC4D9" w:rsidR="008C0CC0" w:rsidRPr="000A77CC" w:rsidRDefault="008C0CC0" w:rsidP="008C0CC0">
      <w:pPr>
        <w:pStyle w:val="BodyText"/>
        <w:spacing w:before="9"/>
        <w:rPr>
          <w:sz w:val="28"/>
        </w:rPr>
      </w:pPr>
      <w:r w:rsidRPr="000A77CC">
        <w:rPr>
          <w:noProof/>
        </w:rPr>
        <mc:AlternateContent>
          <mc:Choice Requires="wpg">
            <w:drawing>
              <wp:anchor distT="0" distB="0" distL="114300" distR="114300" simplePos="0" relativeHeight="251623936" behindDoc="1" locked="0" layoutInCell="1" allowOverlap="1" wp14:anchorId="25047881" wp14:editId="4F73B278">
                <wp:simplePos x="0" y="0"/>
                <wp:positionH relativeFrom="page">
                  <wp:posOffset>1333500</wp:posOffset>
                </wp:positionH>
                <wp:positionV relativeFrom="paragraph">
                  <wp:posOffset>234950</wp:posOffset>
                </wp:positionV>
                <wp:extent cx="4876800" cy="5762625"/>
                <wp:effectExtent l="0" t="0" r="0" b="0"/>
                <wp:wrapTopAndBottom/>
                <wp:docPr id="218" name="Group 21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876800" cy="5762625"/>
                          <a:chOff x="2100" y="371"/>
                          <a:chExt cx="7680" cy="9075"/>
                        </a:xfrm>
                      </wpg:grpSpPr>
                      <wps:wsp>
                        <wps:cNvPr id="219" name="Rectangle 917"/>
                        <wps:cNvSpPr>
                          <a:spLocks noChangeArrowheads="1"/>
                        </wps:cNvSpPr>
                        <wps:spPr bwMode="auto">
                          <a:xfrm>
                            <a:off x="2100" y="697"/>
                            <a:ext cx="7680" cy="8748"/>
                          </a:xfrm>
                          <a:prstGeom prst="rect">
                            <a:avLst/>
                          </a:prstGeom>
                          <a:solidFill>
                            <a:srgbClr val="EADCC4"/>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20" name="Rectangle 918"/>
                        <wps:cNvSpPr>
                          <a:spLocks noChangeArrowheads="1"/>
                        </wps:cNvSpPr>
                        <wps:spPr bwMode="auto">
                          <a:xfrm>
                            <a:off x="2100" y="370"/>
                            <a:ext cx="7680" cy="327"/>
                          </a:xfrm>
                          <a:prstGeom prst="rect">
                            <a:avLst/>
                          </a:prstGeom>
                          <a:solidFill>
                            <a:srgbClr val="9A9158"/>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pic:pic xmlns:pic="http://schemas.openxmlformats.org/drawingml/2006/picture">
                        <pic:nvPicPr>
                          <pic:cNvPr id="221" name="Picture 919"/>
                          <pic:cNvPicPr>
                            <a:picLocks noChangeAspect="1" noChangeArrowheads="1"/>
                          </pic:cNvPicPr>
                        </pic:nvPicPr>
                        <pic:blipFill>
                          <a:blip r:embed="rId103">
                            <a:extLst>
                              <a:ext uri="{28A0092B-C50C-407E-A947-70E740481C1C}">
                                <a14:useLocalDpi xmlns:a14="http://schemas.microsoft.com/office/drawing/2010/main" val="0"/>
                              </a:ext>
                            </a:extLst>
                          </a:blip>
                          <a:srcRect/>
                          <a:stretch>
                            <a:fillRect/>
                          </a:stretch>
                        </pic:blipFill>
                        <pic:spPr bwMode="auto">
                          <a:xfrm>
                            <a:off x="2460" y="903"/>
                            <a:ext cx="6960" cy="830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222" name="Text Box 920"/>
                        <wps:cNvSpPr txBox="1">
                          <a:spLocks noChangeArrowheads="1"/>
                        </wps:cNvSpPr>
                        <wps:spPr bwMode="auto">
                          <a:xfrm>
                            <a:off x="2100" y="370"/>
                            <a:ext cx="7680" cy="327"/>
                          </a:xfrm>
                          <a:prstGeom prst="rect">
                            <a:avLst/>
                          </a:prstGeom>
                          <a:solidFill>
                            <a:srgbClr val="9A9158"/>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3D0332B8" w14:textId="77777777" w:rsidR="008C0CC0" w:rsidRDefault="008C0CC0" w:rsidP="008C0CC0">
                              <w:pPr>
                                <w:spacing w:before="19"/>
                                <w:ind w:left="152"/>
                                <w:rPr>
                                  <w:rFonts w:ascii="Trebuchet MS"/>
                                  <w:sz w:val="24"/>
                                </w:rPr>
                              </w:pPr>
                              <w:r>
                                <w:rPr>
                                  <w:rFonts w:ascii="Trebuchet MS"/>
                                  <w:color w:val="FFFFFF"/>
                                  <w:spacing w:val="3"/>
                                  <w:sz w:val="24"/>
                                </w:rPr>
                                <w:t xml:space="preserve">FIGURE </w:t>
                              </w:r>
                              <w:r>
                                <w:rPr>
                                  <w:rFonts w:ascii="Trebuchet MS"/>
                                  <w:color w:val="FFFFFF"/>
                                  <w:sz w:val="24"/>
                                </w:rPr>
                                <w:t xml:space="preserve">13.23 CREATING A </w:t>
                              </w:r>
                              <w:r>
                                <w:rPr>
                                  <w:rFonts w:ascii="Trebuchet MS"/>
                                  <w:color w:val="FFFFFF"/>
                                  <w:spacing w:val="2"/>
                                  <w:sz w:val="24"/>
                                </w:rPr>
                                <w:t>MATERIALI</w:t>
                              </w:r>
                              <w:r>
                                <w:rPr>
                                  <w:rFonts w:ascii="Trebuchet MS"/>
                                  <w:color w:val="FFFFFF"/>
                                  <w:spacing w:val="2"/>
                                  <w:sz w:val="24"/>
                                  <w:lang w:val="vi-VN"/>
                                </w:rPr>
                                <w:t>Z</w:t>
                              </w:r>
                              <w:r>
                                <w:rPr>
                                  <w:rFonts w:ascii="Trebuchet MS"/>
                                  <w:color w:val="FFFFFF"/>
                                  <w:spacing w:val="2"/>
                                  <w:sz w:val="24"/>
                                </w:rPr>
                                <w:t>ED</w:t>
                              </w:r>
                              <w:r>
                                <w:rPr>
                                  <w:rFonts w:ascii="Trebuchet MS"/>
                                  <w:color w:val="FFFFFF"/>
                                  <w:spacing w:val="-53"/>
                                  <w:sz w:val="24"/>
                                </w:rPr>
                                <w:t xml:space="preserve"> </w:t>
                              </w:r>
                              <w:r>
                                <w:rPr>
                                  <w:rFonts w:ascii="Trebuchet MS"/>
                                  <w:color w:val="FFFFFF"/>
                                  <w:spacing w:val="3"/>
                                  <w:sz w:val="24"/>
                                </w:rPr>
                                <w:t>VIEW</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25047881" id="Group 218" o:spid="_x0000_s1204" style="position:absolute;margin-left:105pt;margin-top:18.5pt;width:384pt;height:453.75pt;z-index:-251692544;mso-position-horizontal-relative:page" coordorigin="2100,371" coordsize="7680,9075"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">
                <v:rect id="Rectangle 917" o:spid="_x0000_s1205" style="position:absolute;left:2100;top:697;width:7680;height:87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" fillcolor="#eadcc4" stroked="f"/>
                <v:rect id="Rectangle 918" o:spid="_x0000_s1206" style="position:absolute;left:2100;top:370;width:7680;height:3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" fillcolor="#9a9158" stroked="f"/>
                <v:shape id="Picture 919" o:spid="_x0000_s1207" type="#_x0000_t75" style="position:absolute;left:2460;top:903;width:6960;height:830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">
                  <v:imagedata r:id="rId104" o:title=""/>
                </v:shape>
                <v:shape id="Text Box 920" o:spid="_x0000_s1208" type="#_x0000_t202" style="position:absolute;left:2100;top:370;width:7680;height:3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" fillcolor="#9a9158" stroked="f">
                  <v:textbox inset="0,0,0,0">
                    <w:txbxContent>
                      <w:p w14:paraId="3D0332B8" w14:textId="77777777" w:rsidR="008C0CC0" w:rsidRDefault="008C0CC0" w:rsidP="008C0CC0">
                        <w:pPr>
                          <w:spacing w:before="19"/>
                          <w:ind w:left="152"/>
                          <w:rPr>
                            <w:rFonts w:ascii="Trebuchet MS"/>
                            <w:sz w:val="24"/>
                          </w:rPr>
                        </w:pPr>
                        <w:r>
                          <w:rPr>
                            <w:rFonts w:ascii="Trebuchet MS"/>
                            <w:color w:val="FFFFFF"/>
                            <w:spacing w:val="3"/>
                            <w:sz w:val="24"/>
                          </w:rPr>
                          <w:t xml:space="preserve">FIGURE </w:t>
                        </w:r>
                        <w:r>
                          <w:rPr>
                            <w:rFonts w:ascii="Trebuchet MS"/>
                            <w:color w:val="FFFFFF"/>
                            <w:sz w:val="24"/>
                          </w:rPr>
                          <w:t xml:space="preserve">13.23 CREATING A </w:t>
                        </w:r>
                        <w:r>
                          <w:rPr>
                            <w:rFonts w:ascii="Trebuchet MS"/>
                            <w:color w:val="FFFFFF"/>
                            <w:spacing w:val="2"/>
                            <w:sz w:val="24"/>
                          </w:rPr>
                          <w:t>MATERIALI</w:t>
                        </w:r>
                        <w:r>
                          <w:rPr>
                            <w:rFonts w:ascii="Trebuchet MS"/>
                            <w:color w:val="FFFFFF"/>
                            <w:spacing w:val="2"/>
                            <w:sz w:val="24"/>
                            <w:lang w:val="vi-VN"/>
                          </w:rPr>
                          <w:t>Z</w:t>
                        </w:r>
                        <w:r>
                          <w:rPr>
                            <w:rFonts w:ascii="Trebuchet MS"/>
                            <w:color w:val="FFFFFF"/>
                            <w:spacing w:val="2"/>
                            <w:sz w:val="24"/>
                          </w:rPr>
                          <w:t>ED</w:t>
                        </w:r>
                        <w:r>
                          <w:rPr>
                            <w:rFonts w:ascii="Trebuchet MS"/>
                            <w:color w:val="FFFFFF"/>
                            <w:spacing w:val="-53"/>
                            <w:sz w:val="24"/>
                          </w:rPr>
                          <w:t xml:space="preserve"> </w:t>
                        </w:r>
                        <w:r>
                          <w:rPr>
                            <w:rFonts w:ascii="Trebuchet MS"/>
                            <w:color w:val="FFFFFF"/>
                            <w:spacing w:val="3"/>
                            <w:sz w:val="24"/>
                          </w:rPr>
                          <w:t>VIEW</w:t>
                        </w:r>
                      </w:p>
                    </w:txbxContent>
                  </v:textbox>
                </v:shape>
                <w10:wrap type="topAndBottom" anchorx="page"/>
              </v:group>
            </w:pict>
          </mc:Fallback>
        </mc:AlternateContent>
      </w:r>
    </w:p>
    <w:p w14:paraId="27F08BA5" w14:textId="77777777" w:rsidR="008C0CC0" w:rsidRPr="000A77CC" w:rsidRDefault="008C0CC0" w:rsidP="008C0CC0">
      <w:pPr>
        <w:rPr>
          <w:sz w:val="28"/>
        </w:rPr>
        <w:sectPr w:rsidR="008C0CC0" w:rsidRPr="000A77CC">
          <w:headerReference w:type="default" r:id="rId105"/>
          <w:footerReference w:type="default" r:id="rId106"/>
          <w:pgSz w:w="13560" w:h="16980"/>
          <w:pgMar w:top="1240" w:right="180" w:bottom="660" w:left="180" w:header="0" w:footer="463" w:gutter="0"/>
          <w:pgNumType w:start="637"/>
          <w:cols w:space="720"/>
        </w:sectPr>
      </w:pPr>
    </w:p>
    <w:p w14:paraId="522A04D8" w14:textId="77777777" w:rsidR="008C0CC0" w:rsidRPr="000A77CC" w:rsidRDefault="008C0CC0" w:rsidP="008C0CC0">
      <w:pPr>
        <w:spacing w:before="86"/>
        <w:ind w:left="1208"/>
        <w:rPr>
          <w:sz w:val="20"/>
        </w:rPr>
      </w:pPr>
      <w:r w:rsidRPr="000A77CC">
        <w:rPr>
          <w:b/>
          <w:color w:val="2C6682"/>
          <w:sz w:val="20"/>
        </w:rPr>
        <w:lastRenderedPageBreak/>
        <w:t xml:space="preserve">638 </w:t>
      </w:r>
      <w:r w:rsidRPr="000A77CC">
        <w:rPr>
          <w:color w:val="231F20"/>
          <w:sz w:val="20"/>
        </w:rPr>
        <w:t>Phần 4 Khái niệm cơ sở dữ liệu nâng cao</w:t>
      </w:r>
    </w:p>
    <w:p w14:paraId="3108AC62" w14:textId="77777777" w:rsidR="008C0CC0" w:rsidRPr="000A77CC" w:rsidRDefault="008C0CC0" w:rsidP="008C0CC0">
      <w:pPr>
        <w:pStyle w:val="BodyText"/>
        <w:spacing w:before="3"/>
        <w:rPr>
          <w:sz w:val="23"/>
        </w:rPr>
      </w:pPr>
    </w:p>
    <w:p w14:paraId="34CA043E" w14:textId="77777777" w:rsidR="008C0CC0" w:rsidRPr="000A77CC" w:rsidRDefault="008C0CC0" w:rsidP="008C0CC0">
      <w:pPr>
        <w:pStyle w:val="BodyText"/>
        <w:spacing w:line="249" w:lineRule="auto"/>
        <w:ind w:left="3600" w:right="1918" w:firstLine="264"/>
        <w:jc w:val="both"/>
      </w:pPr>
      <w:r w:rsidRPr="000A77CC">
        <w:rPr>
          <w:color w:val="231F20"/>
        </w:rPr>
        <w:t>Chế độ xem cụ thể hóa trong Hình 13.23 tính toán tổng số đơn vị hàng tháng đã bán và tổng doanh số được tổng hợp theo sản phẩm. Chế độ xem cụ thể hóa SALES_MONTH_MV được định cấu hình để tự động cập nhật sau mỗi thay đổi trong các bảng cơ sở. Hàng cuối cùng của SALES_MONTH_MV cho biết rằng trong tháng 10, ba đơn vị sản phẩm “WR3/TT3” đã được bán với tổng số tiền là $359,85. Hình 13.24 cho thấy tác dụng của việc cập nhật bảng cơ sở DWDAYSALESFACT.</w:t>
      </w:r>
    </w:p>
    <w:p w14:paraId="451193CB" w14:textId="77777777" w:rsidR="008C0CC0" w:rsidRPr="000A77CC" w:rsidRDefault="008C0CC0" w:rsidP="008C0CC0">
      <w:pPr>
        <w:pStyle w:val="BodyText"/>
        <w:rPr>
          <w:sz w:val="20"/>
        </w:rPr>
      </w:pPr>
    </w:p>
    <w:p w14:paraId="4E5FA158" w14:textId="77777777" w:rsidR="008C0CC0" w:rsidRPr="000A77CC" w:rsidRDefault="008C0CC0" w:rsidP="008C0CC0">
      <w:pPr>
        <w:pStyle w:val="BodyText"/>
        <w:rPr>
          <w:sz w:val="20"/>
        </w:rPr>
      </w:pPr>
    </w:p>
    <w:p w14:paraId="45BD9B90" w14:textId="1F1658ED" w:rsidR="008C0CC0" w:rsidRPr="000A77CC" w:rsidRDefault="008C0CC0" w:rsidP="008C0CC0">
      <w:pPr>
        <w:pStyle w:val="BodyText"/>
        <w:spacing w:before="3"/>
        <w:rPr>
          <w:sz w:val="20"/>
        </w:rPr>
      </w:pPr>
      <w:r w:rsidRPr="000A77CC">
        <w:rPr>
          <w:noProof/>
        </w:rPr>
        <mc:AlternateContent>
          <mc:Choice Requires="wpg">
            <w:drawing>
              <wp:anchor distT="0" distB="0" distL="114300" distR="114300" simplePos="0" relativeHeight="251624960" behindDoc="1" locked="0" layoutInCell="1" allowOverlap="1" wp14:anchorId="378FBA31" wp14:editId="24929683">
                <wp:simplePos x="0" y="0"/>
                <wp:positionH relativeFrom="page">
                  <wp:posOffset>2400300</wp:posOffset>
                </wp:positionH>
                <wp:positionV relativeFrom="paragraph">
                  <wp:posOffset>172720</wp:posOffset>
                </wp:positionV>
                <wp:extent cx="4876800" cy="3470275"/>
                <wp:effectExtent l="0" t="0" r="0" b="0"/>
                <wp:wrapTopAndBottom/>
                <wp:docPr id="213" name="Group 21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876800" cy="3470275"/>
                          <a:chOff x="3780" y="273"/>
                          <a:chExt cx="7680" cy="5465"/>
                        </a:xfrm>
                      </wpg:grpSpPr>
                      <wps:wsp>
                        <wps:cNvPr id="214" name="Rectangle 922"/>
                        <wps:cNvSpPr>
                          <a:spLocks noChangeArrowheads="1"/>
                        </wps:cNvSpPr>
                        <wps:spPr bwMode="auto">
                          <a:xfrm>
                            <a:off x="3780" y="599"/>
                            <a:ext cx="7680" cy="5138"/>
                          </a:xfrm>
                          <a:prstGeom prst="rect">
                            <a:avLst/>
                          </a:prstGeom>
                          <a:solidFill>
                            <a:srgbClr val="EADCC4"/>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15" name="Rectangle 923"/>
                        <wps:cNvSpPr>
                          <a:spLocks noChangeArrowheads="1"/>
                        </wps:cNvSpPr>
                        <wps:spPr bwMode="auto">
                          <a:xfrm>
                            <a:off x="3780" y="272"/>
                            <a:ext cx="7680" cy="327"/>
                          </a:xfrm>
                          <a:prstGeom prst="rect">
                            <a:avLst/>
                          </a:prstGeom>
                          <a:solidFill>
                            <a:srgbClr val="9A9158"/>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pic:pic xmlns:pic="http://schemas.openxmlformats.org/drawingml/2006/picture">
                        <pic:nvPicPr>
                          <pic:cNvPr id="216" name="Picture 924"/>
                          <pic:cNvPicPr>
                            <a:picLocks noChangeAspect="1" noChangeArrowheads="1"/>
                          </pic:cNvPicPr>
                        </pic:nvPicPr>
                        <pic:blipFill>
                          <a:blip r:embed="rId107">
                            <a:extLst>
                              <a:ext uri="{28A0092B-C50C-407E-A947-70E740481C1C}">
                                <a14:useLocalDpi xmlns:a14="http://schemas.microsoft.com/office/drawing/2010/main" val="0"/>
                              </a:ext>
                            </a:extLst>
                          </a:blip>
                          <a:srcRect/>
                          <a:stretch>
                            <a:fillRect/>
                          </a:stretch>
                        </pic:blipFill>
                        <pic:spPr bwMode="auto">
                          <a:xfrm>
                            <a:off x="5220" y="805"/>
                            <a:ext cx="4800" cy="466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217" name="Text Box 925"/>
                        <wps:cNvSpPr txBox="1">
                          <a:spLocks noChangeArrowheads="1"/>
                        </wps:cNvSpPr>
                        <wps:spPr bwMode="auto">
                          <a:xfrm>
                            <a:off x="3780" y="272"/>
                            <a:ext cx="7680" cy="327"/>
                          </a:xfrm>
                          <a:prstGeom prst="rect">
                            <a:avLst/>
                          </a:prstGeom>
                          <a:solidFill>
                            <a:srgbClr val="9A9158"/>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0BA099DC" w14:textId="77777777" w:rsidR="008C0CC0" w:rsidRDefault="008C0CC0" w:rsidP="008C0CC0">
                              <w:pPr>
                                <w:spacing w:before="19"/>
                                <w:ind w:left="152"/>
                                <w:rPr>
                                  <w:rFonts w:ascii="Trebuchet MS"/>
                                  <w:sz w:val="24"/>
                                </w:rPr>
                              </w:pPr>
                              <w:r>
                                <w:rPr>
                                  <w:rFonts w:ascii="Trebuchet MS"/>
                                  <w:color w:val="FFFFFF"/>
                                  <w:spacing w:val="3"/>
                                  <w:sz w:val="24"/>
                                </w:rPr>
                                <w:t xml:space="preserve">FIGURE </w:t>
                              </w:r>
                              <w:r>
                                <w:rPr>
                                  <w:rFonts w:ascii="Trebuchet MS"/>
                                  <w:color w:val="FFFFFF"/>
                                  <w:sz w:val="24"/>
                                </w:rPr>
                                <w:t xml:space="preserve">13.24 </w:t>
                              </w:r>
                              <w:r>
                                <w:rPr>
                                  <w:rFonts w:ascii="Trebuchet MS"/>
                                  <w:color w:val="FFFFFF"/>
                                  <w:spacing w:val="3"/>
                                  <w:sz w:val="24"/>
                                </w:rPr>
                                <w:t xml:space="preserve">REFRESHING </w:t>
                              </w:r>
                              <w:r>
                                <w:rPr>
                                  <w:rFonts w:ascii="Trebuchet MS"/>
                                  <w:color w:val="FFFFFF"/>
                                  <w:sz w:val="24"/>
                                </w:rPr>
                                <w:t xml:space="preserve">A </w:t>
                              </w:r>
                              <w:r>
                                <w:rPr>
                                  <w:rFonts w:ascii="Trebuchet MS"/>
                                  <w:color w:val="FFFFFF"/>
                                  <w:spacing w:val="2"/>
                                  <w:sz w:val="24"/>
                                </w:rPr>
                                <w:t>MATERIALI</w:t>
                              </w:r>
                              <w:r>
                                <w:rPr>
                                  <w:rFonts w:ascii="Trebuchet MS"/>
                                  <w:color w:val="FFFFFF"/>
                                  <w:spacing w:val="2"/>
                                  <w:sz w:val="24"/>
                                  <w:lang w:val="vi-VN"/>
                                </w:rPr>
                                <w:t>Z</w:t>
                              </w:r>
                              <w:r>
                                <w:rPr>
                                  <w:rFonts w:ascii="Trebuchet MS"/>
                                  <w:color w:val="FFFFFF"/>
                                  <w:spacing w:val="2"/>
                                  <w:sz w:val="24"/>
                                </w:rPr>
                                <w:t>ED</w:t>
                              </w:r>
                              <w:r>
                                <w:rPr>
                                  <w:rFonts w:ascii="Trebuchet MS"/>
                                  <w:color w:val="FFFFFF"/>
                                  <w:spacing w:val="-59"/>
                                  <w:sz w:val="24"/>
                                </w:rPr>
                                <w:t xml:space="preserve"> </w:t>
                              </w:r>
                              <w:r>
                                <w:rPr>
                                  <w:rFonts w:ascii="Trebuchet MS"/>
                                  <w:color w:val="FFFFFF"/>
                                  <w:spacing w:val="3"/>
                                  <w:sz w:val="24"/>
                                </w:rPr>
                                <w:t>VIEW</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378FBA31" id="Group 213" o:spid="_x0000_s1209" style="position:absolute;margin-left:189pt;margin-top:13.6pt;width:384pt;height:273.25pt;z-index:-251691520;mso-position-horizontal-relative:page" coordorigin="3780,273" coordsize="7680,5465"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">
                <v:rect id="Rectangle 922" o:spid="_x0000_s1210" style="position:absolute;left:3780;top:599;width:7680;height:513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" fillcolor="#eadcc4" stroked="f"/>
                <v:rect id="Rectangle 923" o:spid="_x0000_s1211" style="position:absolute;left:3780;top:272;width:7680;height:3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" fillcolor="#9a9158" stroked="f"/>
                <v:shape id="Picture 924" o:spid="_x0000_s1212" type="#_x0000_t75" style="position:absolute;left:5220;top:805;width:4800;height:466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">
                  <v:imagedata r:id="rId108" o:title=""/>
                </v:shape>
                <v:shape id="Text Box 925" o:spid="_x0000_s1213" type="#_x0000_t202" style="position:absolute;left:3780;top:272;width:7680;height:3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" fillcolor="#9a9158" stroked="f">
                  <v:textbox inset="0,0,0,0">
                    <w:txbxContent>
                      <w:p w14:paraId="0BA099DC" w14:textId="77777777" w:rsidR="008C0CC0" w:rsidRDefault="008C0CC0" w:rsidP="008C0CC0">
                        <w:pPr>
                          <w:spacing w:before="19"/>
                          <w:ind w:left="152"/>
                          <w:rPr>
                            <w:rFonts w:ascii="Trebuchet MS"/>
                            <w:sz w:val="24"/>
                          </w:rPr>
                        </w:pPr>
                        <w:r>
                          <w:rPr>
                            <w:rFonts w:ascii="Trebuchet MS"/>
                            <w:color w:val="FFFFFF"/>
                            <w:spacing w:val="3"/>
                            <w:sz w:val="24"/>
                          </w:rPr>
                          <w:t xml:space="preserve">FIGURE </w:t>
                        </w:r>
                        <w:r>
                          <w:rPr>
                            <w:rFonts w:ascii="Trebuchet MS"/>
                            <w:color w:val="FFFFFF"/>
                            <w:sz w:val="24"/>
                          </w:rPr>
                          <w:t xml:space="preserve">13.24 </w:t>
                        </w:r>
                        <w:r>
                          <w:rPr>
                            <w:rFonts w:ascii="Trebuchet MS"/>
                            <w:color w:val="FFFFFF"/>
                            <w:spacing w:val="3"/>
                            <w:sz w:val="24"/>
                          </w:rPr>
                          <w:t xml:space="preserve">REFRESHING </w:t>
                        </w:r>
                        <w:r>
                          <w:rPr>
                            <w:rFonts w:ascii="Trebuchet MS"/>
                            <w:color w:val="FFFFFF"/>
                            <w:sz w:val="24"/>
                          </w:rPr>
                          <w:t xml:space="preserve">A </w:t>
                        </w:r>
                        <w:r>
                          <w:rPr>
                            <w:rFonts w:ascii="Trebuchet MS"/>
                            <w:color w:val="FFFFFF"/>
                            <w:spacing w:val="2"/>
                            <w:sz w:val="24"/>
                          </w:rPr>
                          <w:t>MATERIALI</w:t>
                        </w:r>
                        <w:r>
                          <w:rPr>
                            <w:rFonts w:ascii="Trebuchet MS"/>
                            <w:color w:val="FFFFFF"/>
                            <w:spacing w:val="2"/>
                            <w:sz w:val="24"/>
                            <w:lang w:val="vi-VN"/>
                          </w:rPr>
                          <w:t>Z</w:t>
                        </w:r>
                        <w:r>
                          <w:rPr>
                            <w:rFonts w:ascii="Trebuchet MS"/>
                            <w:color w:val="FFFFFF"/>
                            <w:spacing w:val="2"/>
                            <w:sz w:val="24"/>
                          </w:rPr>
                          <w:t>ED</w:t>
                        </w:r>
                        <w:r>
                          <w:rPr>
                            <w:rFonts w:ascii="Trebuchet MS"/>
                            <w:color w:val="FFFFFF"/>
                            <w:spacing w:val="-59"/>
                            <w:sz w:val="24"/>
                          </w:rPr>
                          <w:t xml:space="preserve"> </w:t>
                        </w:r>
                        <w:r>
                          <w:rPr>
                            <w:rFonts w:ascii="Trebuchet MS"/>
                            <w:color w:val="FFFFFF"/>
                            <w:spacing w:val="3"/>
                            <w:sz w:val="24"/>
                          </w:rPr>
                          <w:t>VIEW</w:t>
                        </w:r>
                      </w:p>
                    </w:txbxContent>
                  </v:textbox>
                </v:shape>
                <w10:wrap type="topAndBottom" anchorx="page"/>
              </v:group>
            </w:pict>
          </mc:Fallback>
        </mc:AlternateContent>
      </w:r>
    </w:p>
    <w:p w14:paraId="1605C10D" w14:textId="77777777" w:rsidR="008C0CC0" w:rsidRPr="000A77CC" w:rsidRDefault="008C0CC0" w:rsidP="008C0CC0">
      <w:pPr>
        <w:pStyle w:val="BodyText"/>
        <w:rPr>
          <w:sz w:val="30"/>
        </w:rPr>
      </w:pPr>
    </w:p>
    <w:p w14:paraId="75CBCC1D" w14:textId="77777777" w:rsidR="008C0CC0" w:rsidRPr="000A77CC" w:rsidRDefault="008C0CC0" w:rsidP="008C0CC0">
      <w:pPr>
        <w:pStyle w:val="BodyText"/>
        <w:spacing w:before="261" w:line="249" w:lineRule="auto"/>
        <w:ind w:left="3600" w:right="1917" w:firstLine="264"/>
        <w:jc w:val="both"/>
      </w:pPr>
      <w:r w:rsidRPr="000A77CC">
        <w:rPr>
          <w:color w:val="231F20"/>
        </w:rPr>
        <w:t>Hình 13.24 cho thấy cách thức vật chất hóa được cập nhật tự động sau khi chèn một hàng mới vào bảng DWDAYSALESFACT. Hàng cuối cùng của SALES_ MONTH_MV hiện hiển thị rằng trong tháng 10, bốn đơn vị sản phẩm “WR3/TT3” đã được bán với tổng số tiền là $466,84.</w:t>
      </w:r>
    </w:p>
    <w:p w14:paraId="26625DD0" w14:textId="77777777" w:rsidR="008C0CC0" w:rsidRPr="000A77CC" w:rsidRDefault="008C0CC0" w:rsidP="008C0CC0">
      <w:pPr>
        <w:pStyle w:val="BodyText"/>
        <w:spacing w:before="3" w:line="249" w:lineRule="auto"/>
        <w:ind w:left="3600" w:right="1918" w:firstLine="264"/>
        <w:jc w:val="both"/>
        <w:rPr>
          <w:color w:val="231F20"/>
        </w:rPr>
      </w:pPr>
      <w:r w:rsidRPr="000A77CC">
        <w:rPr>
          <w:color w:val="231F20"/>
        </w:rPr>
        <w:t>Mặc dù tất cả các ví dụ trong phần này tập trung vào các phần mở rộng SQL để hỗ trợ báo cáo OLAP trong Oracle DBMS, nhưng bạn mới chỉ thấy một phần nhỏ trong số nhiều tính năng kinh doanh thông minh hiện được cung cấp bởi hầu hết các nhà cung cấp DBMS. Ví dụ: hầu hết các nhà cung cấp đều cung cấp giao diện người dùng đồ họa phong phú để thao tác, phân tích và trình bày dữ liệu ở nhiều định dạng. Hình 13.25 cho thấy hai màn hình mẫu, một cho Oracle và một cho Microsoft SQL Server.</w:t>
      </w:r>
    </w:p>
    <w:p w14:paraId="26B5AFFC" w14:textId="77777777" w:rsidR="008C0CC0" w:rsidRPr="000A77CC" w:rsidRDefault="008C0CC0" w:rsidP="008C0CC0">
      <w:pPr>
        <w:spacing w:line="249" w:lineRule="auto"/>
        <w:jc w:val="both"/>
        <w:sectPr w:rsidR="008C0CC0" w:rsidRPr="000A77CC">
          <w:pgSz w:w="13560" w:h="16980"/>
          <w:pgMar w:top="1240" w:right="180" w:bottom="660" w:left="180" w:header="0" w:footer="463" w:gutter="0"/>
          <w:cols w:space="720"/>
        </w:sectPr>
      </w:pPr>
    </w:p>
    <w:p w14:paraId="232D0B99" w14:textId="77777777" w:rsidR="008C0CC0" w:rsidRPr="000A77CC" w:rsidRDefault="008C0CC0" w:rsidP="008C0CC0">
      <w:pPr>
        <w:spacing w:before="86"/>
        <w:ind w:left="6854"/>
        <w:rPr>
          <w:b/>
          <w:sz w:val="20"/>
        </w:rPr>
      </w:pPr>
      <w:r w:rsidRPr="000A77CC">
        <w:rPr>
          <w:color w:val="231F20"/>
          <w:sz w:val="20"/>
        </w:rPr>
        <w:lastRenderedPageBreak/>
        <w:t>Chương 13 Kinh doanh thông minh và kho dữ liệu</w:t>
      </w:r>
      <w:r w:rsidRPr="000A77CC">
        <w:rPr>
          <w:color w:val="231F20"/>
          <w:sz w:val="20"/>
          <w:lang w:val="vi-VN"/>
        </w:rPr>
        <w:t xml:space="preserve"> </w:t>
      </w:r>
      <w:r w:rsidRPr="000A77CC">
        <w:rPr>
          <w:b/>
          <w:color w:val="2C6682"/>
          <w:sz w:val="20"/>
        </w:rPr>
        <w:t>639</w:t>
      </w:r>
    </w:p>
    <w:p w14:paraId="1222B724" w14:textId="6F3ECB38" w:rsidR="008C0CC0" w:rsidRPr="000A77CC" w:rsidRDefault="008C0CC0" w:rsidP="008C0CC0">
      <w:pPr>
        <w:pStyle w:val="BodyText"/>
        <w:spacing w:before="10"/>
        <w:rPr>
          <w:b/>
        </w:rPr>
      </w:pPr>
      <w:r w:rsidRPr="000A77CC">
        <w:rPr>
          <w:noProof/>
        </w:rPr>
        <mc:AlternateContent>
          <mc:Choice Requires="wpg">
            <w:drawing>
              <wp:anchor distT="0" distB="0" distL="114300" distR="114300" simplePos="0" relativeHeight="251625984" behindDoc="1" locked="0" layoutInCell="1" allowOverlap="1" wp14:anchorId="1FE6AEAA" wp14:editId="26A4EF2A">
                <wp:simplePos x="0" y="0"/>
                <wp:positionH relativeFrom="page">
                  <wp:posOffset>1333500</wp:posOffset>
                </wp:positionH>
                <wp:positionV relativeFrom="paragraph">
                  <wp:posOffset>201295</wp:posOffset>
                </wp:positionV>
                <wp:extent cx="6400800" cy="4932045"/>
                <wp:effectExtent l="0" t="0" r="0" b="0"/>
                <wp:wrapTopAndBottom/>
                <wp:docPr id="206" name="Group 20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400800" cy="4932045"/>
                          <a:chOff x="2100" y="317"/>
                          <a:chExt cx="10080" cy="7767"/>
                        </a:xfrm>
                      </wpg:grpSpPr>
                      <wps:wsp>
                        <wps:cNvPr id="207" name="Rectangle 927"/>
                        <wps:cNvSpPr>
                          <a:spLocks noChangeArrowheads="1"/>
                        </wps:cNvSpPr>
                        <wps:spPr bwMode="auto">
                          <a:xfrm>
                            <a:off x="2100" y="644"/>
                            <a:ext cx="10080" cy="7440"/>
                          </a:xfrm>
                          <a:prstGeom prst="rect">
                            <a:avLst/>
                          </a:prstGeom>
                          <a:solidFill>
                            <a:srgbClr val="EADCC4"/>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pic:pic xmlns:pic="http://schemas.openxmlformats.org/drawingml/2006/picture">
                        <pic:nvPicPr>
                          <pic:cNvPr id="208" name="Picture 928"/>
                          <pic:cNvPicPr>
                            <a:picLocks noChangeAspect="1" noChangeArrowheads="1"/>
                          </pic:cNvPicPr>
                        </pic:nvPicPr>
                        <pic:blipFill>
                          <a:blip r:embed="rId109">
                            <a:extLst>
                              <a:ext uri="{28A0092B-C50C-407E-A947-70E740481C1C}">
                                <a14:useLocalDpi xmlns:a14="http://schemas.microsoft.com/office/drawing/2010/main" val="0"/>
                              </a:ext>
                            </a:extLst>
                          </a:blip>
                          <a:srcRect/>
                          <a:stretch>
                            <a:fillRect/>
                          </a:stretch>
                        </pic:blipFill>
                        <pic:spPr bwMode="auto">
                          <a:xfrm>
                            <a:off x="2852" y="850"/>
                            <a:ext cx="6036" cy="394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209" name="Picture 929"/>
                          <pic:cNvPicPr>
                            <a:picLocks noChangeAspect="1" noChangeArrowheads="1"/>
                          </pic:cNvPicPr>
                        </pic:nvPicPr>
                        <pic:blipFill>
                          <a:blip r:embed="rId110">
                            <a:extLst>
                              <a:ext uri="{28A0092B-C50C-407E-A947-70E740481C1C}">
                                <a14:useLocalDpi xmlns:a14="http://schemas.microsoft.com/office/drawing/2010/main" val="0"/>
                              </a:ext>
                            </a:extLst>
                          </a:blip>
                          <a:srcRect/>
                          <a:stretch>
                            <a:fillRect/>
                          </a:stretch>
                        </pic:blipFill>
                        <pic:spPr bwMode="auto">
                          <a:xfrm>
                            <a:off x="5986" y="4886"/>
                            <a:ext cx="5442" cy="295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210" name="Text Box 930"/>
                        <wps:cNvSpPr txBox="1">
                          <a:spLocks noChangeArrowheads="1"/>
                        </wps:cNvSpPr>
                        <wps:spPr bwMode="auto">
                          <a:xfrm>
                            <a:off x="4178" y="5701"/>
                            <a:ext cx="1505" cy="38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C502D26" w14:textId="77777777" w:rsidR="008C0CC0" w:rsidRDefault="008C0CC0" w:rsidP="008C0CC0">
                              <w:pPr>
                                <w:spacing w:line="256" w:lineRule="auto"/>
                                <w:ind w:left="150" w:right="7" w:hanging="151"/>
                                <w:rPr>
                                  <w:rFonts w:ascii="Trebuchet MS"/>
                                  <w:b/>
                                  <w:sz w:val="16"/>
                                </w:rPr>
                              </w:pPr>
                              <w:r>
                                <w:rPr>
                                  <w:rFonts w:ascii="Trebuchet MS"/>
                                  <w:b/>
                                  <w:color w:val="231F20"/>
                                  <w:sz w:val="16"/>
                                </w:rPr>
                                <w:t>Microsoft</w:t>
                              </w:r>
                              <w:r>
                                <w:rPr>
                                  <w:rFonts w:ascii="Trebuchet MS"/>
                                  <w:b/>
                                  <w:color w:val="231F20"/>
                                  <w:spacing w:val="-30"/>
                                  <w:sz w:val="16"/>
                                </w:rPr>
                                <w:t xml:space="preserve"> </w:t>
                              </w:r>
                              <w:r>
                                <w:rPr>
                                  <w:rFonts w:ascii="Trebuchet MS"/>
                                  <w:b/>
                                  <w:color w:val="231F20"/>
                                  <w:sz w:val="16"/>
                                </w:rPr>
                                <w:t>SQL</w:t>
                              </w:r>
                              <w:r>
                                <w:rPr>
                                  <w:rFonts w:ascii="Trebuchet MS"/>
                                  <w:b/>
                                  <w:color w:val="231F20"/>
                                  <w:spacing w:val="-30"/>
                                  <w:sz w:val="16"/>
                                </w:rPr>
                                <w:t xml:space="preserve"> </w:t>
                              </w:r>
                              <w:r>
                                <w:rPr>
                                  <w:rFonts w:ascii="Trebuchet MS"/>
                                  <w:b/>
                                  <w:color w:val="231F20"/>
                                  <w:spacing w:val="-3"/>
                                  <w:sz w:val="16"/>
                                </w:rPr>
                                <w:t xml:space="preserve">Server </w:t>
                              </w:r>
                              <w:r>
                                <w:rPr>
                                  <w:rFonts w:ascii="Trebuchet MS"/>
                                  <w:b/>
                                  <w:color w:val="231F20"/>
                                  <w:sz w:val="16"/>
                                </w:rPr>
                                <w:t>Analysis</w:t>
                              </w:r>
                              <w:r>
                                <w:rPr>
                                  <w:rFonts w:ascii="Trebuchet MS"/>
                                  <w:b/>
                                  <w:color w:val="231F20"/>
                                  <w:spacing w:val="-24"/>
                                  <w:sz w:val="16"/>
                                </w:rPr>
                                <w:t xml:space="preserve"> </w:t>
                              </w:r>
                              <w:r>
                                <w:rPr>
                                  <w:rFonts w:ascii="Trebuchet MS"/>
                                  <w:b/>
                                  <w:color w:val="231F20"/>
                                  <w:sz w:val="16"/>
                                </w:rPr>
                                <w:t>Services</w:t>
                              </w:r>
                            </w:p>
                          </w:txbxContent>
                        </wps:txbx>
                        <wps:bodyPr rot="0" vert="horz" wrap="square" lIns="0" tIns="0" rIns="0" bIns="0" anchor="t" anchorCtr="0" upright="1">
                          <a:noAutofit/>
                        </wps:bodyPr>
                      </wps:wsp>
                      <wps:wsp>
                        <wps:cNvPr id="211" name="Text Box 931"/>
                        <wps:cNvSpPr txBox="1">
                          <a:spLocks noChangeArrowheads="1"/>
                        </wps:cNvSpPr>
                        <wps:spPr bwMode="auto">
                          <a:xfrm>
                            <a:off x="9155" y="1568"/>
                            <a:ext cx="1033" cy="38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F0412E2" w14:textId="77777777" w:rsidR="008C0CC0" w:rsidRDefault="008C0CC0" w:rsidP="008C0CC0">
                              <w:pPr>
                                <w:spacing w:line="256" w:lineRule="auto"/>
                                <w:ind w:right="6" w:firstLine="24"/>
                                <w:rPr>
                                  <w:rFonts w:ascii="Trebuchet MS"/>
                                  <w:b/>
                                  <w:sz w:val="16"/>
                                </w:rPr>
                              </w:pPr>
                              <w:r>
                                <w:rPr>
                                  <w:rFonts w:ascii="Trebuchet MS"/>
                                  <w:b/>
                                  <w:color w:val="231F20"/>
                                  <w:sz w:val="16"/>
                                </w:rPr>
                                <w:t>Oracle DBMS OLAP</w:t>
                              </w:r>
                              <w:r>
                                <w:rPr>
                                  <w:rFonts w:ascii="Trebuchet MS"/>
                                  <w:b/>
                                  <w:color w:val="231F20"/>
                                  <w:spacing w:val="-31"/>
                                  <w:sz w:val="16"/>
                                </w:rPr>
                                <w:t xml:space="preserve"> </w:t>
                              </w:r>
                              <w:r>
                                <w:rPr>
                                  <w:rFonts w:ascii="Trebuchet MS"/>
                                  <w:b/>
                                  <w:color w:val="231F20"/>
                                  <w:spacing w:val="-3"/>
                                  <w:sz w:val="16"/>
                                </w:rPr>
                                <w:t>Services</w:t>
                              </w:r>
                            </w:p>
                          </w:txbxContent>
                        </wps:txbx>
                        <wps:bodyPr rot="0" vert="horz" wrap="square" lIns="0" tIns="0" rIns="0" bIns="0" anchor="t" anchorCtr="0" upright="1">
                          <a:noAutofit/>
                        </wps:bodyPr>
                      </wps:wsp>
                      <wps:wsp>
                        <wps:cNvPr id="212" name="Text Box 932"/>
                        <wps:cNvSpPr txBox="1">
                          <a:spLocks noChangeArrowheads="1"/>
                        </wps:cNvSpPr>
                        <wps:spPr bwMode="auto">
                          <a:xfrm>
                            <a:off x="2100" y="317"/>
                            <a:ext cx="10080" cy="327"/>
                          </a:xfrm>
                          <a:prstGeom prst="rect">
                            <a:avLst/>
                          </a:prstGeom>
                          <a:solidFill>
                            <a:srgbClr val="9A9158"/>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43C6EC9C" w14:textId="77777777" w:rsidR="008C0CC0" w:rsidRPr="00375ED6" w:rsidRDefault="008C0CC0" w:rsidP="008C0CC0">
                              <w:pPr>
                                <w:spacing w:before="19"/>
                                <w:ind w:left="152"/>
                                <w:rPr>
                                  <w:sz w:val="24"/>
                                </w:rPr>
                              </w:pPr>
                              <w:r w:rsidRPr="00375ED6">
                                <w:rPr>
                                  <w:color w:val="FFFFFF"/>
                                  <w:sz w:val="24"/>
                                </w:rPr>
                                <w:t>HÌNH 13.25 CÁC ỨNG DỤNG OLAP MẪU</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1FE6AEAA" id="Group 206" o:spid="_x0000_s1214" style="position:absolute;margin-left:105pt;margin-top:15.85pt;width:7in;height:388.35pt;z-index:-251690496;mso-position-horizontal-relative:page" coordorigin="2100,317" coordsize="10080,7767"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">
                <v:rect id="Rectangle 927" o:spid="_x0000_s1215" style="position:absolute;left:2100;top:644;width:10080;height:74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" fillcolor="#eadcc4" stroked="f"/>
                <v:shape id="Picture 928" o:spid="_x0000_s1216" type="#_x0000_t75" style="position:absolute;left:2852;top:850;width:6036;height:394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">
                  <v:imagedata r:id="rId111" o:title=""/>
                </v:shape>
                <v:shape id="Picture 929" o:spid="_x0000_s1217" type="#_x0000_t75" style="position:absolute;left:5986;top:4886;width:5442;height:295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">
                  <v:imagedata r:id="rId112" o:title=""/>
                </v:shape>
                <v:shape id="Text Box 930" o:spid="_x0000_s1218" type="#_x0000_t202" style="position:absolute;left:4178;top:5701;width:1505;height:38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" filled="f" stroked="f">
                  <v:textbox inset="0,0,0,0">
                    <w:txbxContent>
                      <w:p w14:paraId="1C502D26" w14:textId="77777777" w:rsidR="008C0CC0" w:rsidRDefault="008C0CC0" w:rsidP="008C0CC0">
                        <w:pPr>
                          <w:spacing w:line="256" w:lineRule="auto"/>
                          <w:ind w:left="150" w:right="7" w:hanging="151"/>
                          <w:rPr>
                            <w:rFonts w:ascii="Trebuchet MS"/>
                            <w:b/>
                            <w:sz w:val="16"/>
                          </w:rPr>
                        </w:pPr>
                        <w:r>
                          <w:rPr>
                            <w:rFonts w:ascii="Trebuchet MS"/>
                            <w:b/>
                            <w:color w:val="231F20"/>
                            <w:sz w:val="16"/>
                          </w:rPr>
                          <w:t>Microsoft</w:t>
                        </w:r>
                        <w:r>
                          <w:rPr>
                            <w:rFonts w:ascii="Trebuchet MS"/>
                            <w:b/>
                            <w:color w:val="231F20"/>
                            <w:spacing w:val="-30"/>
                            <w:sz w:val="16"/>
                          </w:rPr>
                          <w:t xml:space="preserve"> </w:t>
                        </w:r>
                        <w:r>
                          <w:rPr>
                            <w:rFonts w:ascii="Trebuchet MS"/>
                            <w:b/>
                            <w:color w:val="231F20"/>
                            <w:sz w:val="16"/>
                          </w:rPr>
                          <w:t>SQL</w:t>
                        </w:r>
                        <w:r>
                          <w:rPr>
                            <w:rFonts w:ascii="Trebuchet MS"/>
                            <w:b/>
                            <w:color w:val="231F20"/>
                            <w:spacing w:val="-30"/>
                            <w:sz w:val="16"/>
                          </w:rPr>
                          <w:t xml:space="preserve"> </w:t>
                        </w:r>
                        <w:r>
                          <w:rPr>
                            <w:rFonts w:ascii="Trebuchet MS"/>
                            <w:b/>
                            <w:color w:val="231F20"/>
                            <w:spacing w:val="-3"/>
                            <w:sz w:val="16"/>
                          </w:rPr>
                          <w:t xml:space="preserve">Server </w:t>
                        </w:r>
                        <w:r>
                          <w:rPr>
                            <w:rFonts w:ascii="Trebuchet MS"/>
                            <w:b/>
                            <w:color w:val="231F20"/>
                            <w:sz w:val="16"/>
                          </w:rPr>
                          <w:t>Analysis</w:t>
                        </w:r>
                        <w:r>
                          <w:rPr>
                            <w:rFonts w:ascii="Trebuchet MS"/>
                            <w:b/>
                            <w:color w:val="231F20"/>
                            <w:spacing w:val="-24"/>
                            <w:sz w:val="16"/>
                          </w:rPr>
                          <w:t xml:space="preserve"> </w:t>
                        </w:r>
                        <w:r>
                          <w:rPr>
                            <w:rFonts w:ascii="Trebuchet MS"/>
                            <w:b/>
                            <w:color w:val="231F20"/>
                            <w:sz w:val="16"/>
                          </w:rPr>
                          <w:t>Services</w:t>
                        </w:r>
                      </w:p>
                    </w:txbxContent>
                  </v:textbox>
                </v:shape>
                <v:shape id="Text Box 931" o:spid="_x0000_s1219" type="#_x0000_t202" style="position:absolute;left:9155;top:1568;width:1033;height:38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" filled="f" stroked="f">
                  <v:textbox inset="0,0,0,0">
                    <w:txbxContent>
                      <w:p w14:paraId="2F0412E2" w14:textId="77777777" w:rsidR="008C0CC0" w:rsidRDefault="008C0CC0" w:rsidP="008C0CC0">
                        <w:pPr>
                          <w:spacing w:line="256" w:lineRule="auto"/>
                          <w:ind w:right="6" w:firstLine="24"/>
                          <w:rPr>
                            <w:rFonts w:ascii="Trebuchet MS"/>
                            <w:b/>
                            <w:sz w:val="16"/>
                          </w:rPr>
                        </w:pPr>
                        <w:r>
                          <w:rPr>
                            <w:rFonts w:ascii="Trebuchet MS"/>
                            <w:b/>
                            <w:color w:val="231F20"/>
                            <w:sz w:val="16"/>
                          </w:rPr>
                          <w:t>Oracle DBMS OLAP</w:t>
                        </w:r>
                        <w:r>
                          <w:rPr>
                            <w:rFonts w:ascii="Trebuchet MS"/>
                            <w:b/>
                            <w:color w:val="231F20"/>
                            <w:spacing w:val="-31"/>
                            <w:sz w:val="16"/>
                          </w:rPr>
                          <w:t xml:space="preserve"> </w:t>
                        </w:r>
                        <w:r>
                          <w:rPr>
                            <w:rFonts w:ascii="Trebuchet MS"/>
                            <w:b/>
                            <w:color w:val="231F20"/>
                            <w:spacing w:val="-3"/>
                            <w:sz w:val="16"/>
                          </w:rPr>
                          <w:t>Services</w:t>
                        </w:r>
                      </w:p>
                    </w:txbxContent>
                  </v:textbox>
                </v:shape>
                <v:shape id="Text Box 932" o:spid="_x0000_s1220" type="#_x0000_t202" style="position:absolute;left:2100;top:317;width:10080;height:3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" fillcolor="#9a9158" stroked="f">
                  <v:textbox inset="0,0,0,0">
                    <w:txbxContent>
                      <w:p w14:paraId="43C6EC9C" w14:textId="77777777" w:rsidR="008C0CC0" w:rsidRPr="00375ED6" w:rsidRDefault="008C0CC0" w:rsidP="008C0CC0">
                        <w:pPr>
                          <w:spacing w:before="19"/>
                          <w:ind w:left="152"/>
                          <w:rPr>
                            <w:sz w:val="24"/>
                          </w:rPr>
                        </w:pPr>
                        <w:r w:rsidRPr="00375ED6">
                          <w:rPr>
                            <w:color w:val="FFFFFF"/>
                            <w:sz w:val="24"/>
                          </w:rPr>
                          <w:t>HÌNH 13.25 CÁC ỨNG DỤNG OLAP MẪU</w:t>
                        </w:r>
                      </w:p>
                    </w:txbxContent>
                  </v:textbox>
                </v:shape>
                <w10:wrap type="topAndBottom" anchorx="page"/>
              </v:group>
            </w:pict>
          </mc:Fallback>
        </mc:AlternateContent>
      </w:r>
    </w:p>
    <w:p w14:paraId="58D8894A" w14:textId="77777777" w:rsidR="008C0CC0" w:rsidRPr="000A77CC" w:rsidRDefault="008C0CC0" w:rsidP="008C0CC0">
      <w:pPr>
        <w:pStyle w:val="BodyText"/>
        <w:spacing w:before="1"/>
        <w:rPr>
          <w:b/>
          <w:sz w:val="11"/>
        </w:rPr>
      </w:pPr>
    </w:p>
    <w:p w14:paraId="0617B1FB" w14:textId="77777777" w:rsidR="008C0CC0" w:rsidRPr="000A77CC" w:rsidRDefault="008C0CC0" w:rsidP="00BA54B1">
      <w:pPr>
        <w:pStyle w:val="Heading1"/>
        <w:numPr>
          <w:ilvl w:val="1"/>
          <w:numId w:val="38"/>
        </w:numPr>
        <w:tabs>
          <w:tab w:val="left" w:pos="2721"/>
        </w:tabs>
        <w:spacing w:before="94"/>
        <w:ind w:left="2720" w:hanging="801"/>
        <w:jc w:val="both"/>
        <w:rPr>
          <w:rFonts w:ascii="Times New Roman" w:hAnsi="Times New Roman" w:cs="Times New Roman"/>
          <w:color w:val="231F20"/>
        </w:rPr>
      </w:pPr>
      <w:r w:rsidRPr="000A77CC">
        <w:rPr>
          <w:rFonts w:ascii="Times New Roman" w:hAnsi="Times New Roman" w:cs="Times New Roman"/>
          <w:color w:val="2C6682"/>
          <w:w w:val="90"/>
        </w:rPr>
        <w:t>Trực quan hóa dữ liệu</w:t>
      </w:r>
    </w:p>
    <w:p w14:paraId="56139258" w14:textId="77777777" w:rsidR="008C0CC0" w:rsidRPr="000A77CC" w:rsidRDefault="008C0CC0" w:rsidP="008C0CC0">
      <w:pPr>
        <w:pStyle w:val="BodyText"/>
        <w:spacing w:before="143" w:line="249" w:lineRule="auto"/>
        <w:ind w:left="1920" w:right="3598"/>
        <w:jc w:val="both"/>
      </w:pPr>
      <w:r w:rsidRPr="000A77CC">
        <w:rPr>
          <w:b/>
          <w:color w:val="2C6682"/>
          <w:w w:val="95"/>
        </w:rPr>
        <w:t>Trực quan hóa dữ liệu</w:t>
      </w:r>
      <w:r w:rsidRPr="000A77CC">
        <w:rPr>
          <w:b/>
          <w:color w:val="2C6682"/>
          <w:spacing w:val="-34"/>
          <w:w w:val="95"/>
        </w:rPr>
        <w:t xml:space="preserve"> </w:t>
      </w:r>
      <w:r w:rsidRPr="000A77CC">
        <w:rPr>
          <w:color w:val="231F20"/>
          <w:w w:val="95"/>
        </w:rPr>
        <w:t>là quá trình trừu tượng hóa dữ liệu để cung cấp một biểu diễn dữ liệu trực quan giúp nâng cao khả năng hiểu ý nghĩa của dữ liệu của người dùng. Mục tiêu của trực quan hóa dữ liệu là cho phép người dùng xem bức tranh lớn của dữ liệu một cách nhanh chóng và hiệu quả bằng cách xác định xu hướng, mẫu và mối quan hệ.</w:t>
      </w:r>
    </w:p>
    <w:p w14:paraId="47E22198" w14:textId="20C98E78" w:rsidR="008C0CC0" w:rsidRPr="000A77CC" w:rsidRDefault="008C0CC0" w:rsidP="008C0CC0">
      <w:pPr>
        <w:pStyle w:val="BodyText"/>
        <w:spacing w:before="3" w:line="249" w:lineRule="auto"/>
        <w:ind w:left="1920" w:right="3596" w:firstLine="264"/>
        <w:jc w:val="both"/>
        <w:rPr>
          <w:color w:val="231F20"/>
          <w:spacing w:val="-11"/>
        </w:rPr>
      </w:pPr>
      <w:r w:rsidRPr="000A77CC">
        <w:rPr>
          <w:noProof/>
        </w:rPr>
        <mc:AlternateContent>
          <mc:Choice Requires="wps">
            <w:drawing>
              <wp:anchor distT="0" distB="0" distL="114300" distR="114300" simplePos="0" relativeHeight="251608576" behindDoc="0" locked="0" layoutInCell="1" allowOverlap="1" wp14:anchorId="6FC76075" wp14:editId="0572B681">
                <wp:simplePos x="0" y="0"/>
                <wp:positionH relativeFrom="page">
                  <wp:posOffset>6434455</wp:posOffset>
                </wp:positionH>
                <wp:positionV relativeFrom="paragraph">
                  <wp:posOffset>1310005</wp:posOffset>
                </wp:positionV>
                <wp:extent cx="1299845" cy="1928495"/>
                <wp:effectExtent l="0" t="0" r="0" b="0"/>
                <wp:wrapNone/>
                <wp:docPr id="205" name="Text Box 20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99845" cy="1928495"/>
                        </a:xfrm>
                        <a:prstGeom prst="rect">
                          <a:avLst/>
                        </a:prstGeom>
                        <a:solidFill>
                          <a:srgbClr val="D0E0D0"/>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0119DCB4" w14:textId="77777777" w:rsidR="008C0CC0" w:rsidRDefault="008C0CC0" w:rsidP="008C0CC0">
                            <w:pPr>
                              <w:spacing w:before="69" w:line="247" w:lineRule="auto"/>
                              <w:ind w:left="120" w:right="316"/>
                              <w:rPr>
                                <w:rFonts w:ascii="Trebuchet MS"/>
                                <w:sz w:val="18"/>
                              </w:rPr>
                            </w:pPr>
                            <w:r>
                              <w:rPr>
                                <w:rFonts w:ascii="Verdana"/>
                                <w:b/>
                                <w:color w:val="2C6682"/>
                                <w:w w:val="80"/>
                                <w:sz w:val="20"/>
                              </w:rPr>
                              <w:t xml:space="preserve">data visualization </w:t>
                            </w:r>
                            <w:r>
                              <w:rPr>
                                <w:rFonts w:ascii="Trebuchet MS"/>
                                <w:color w:val="231F20"/>
                                <w:w w:val="95"/>
                                <w:sz w:val="18"/>
                              </w:rPr>
                              <w:t>The process of abstracting data</w:t>
                            </w:r>
                          </w:p>
                          <w:p w14:paraId="58349558" w14:textId="77777777" w:rsidR="008C0CC0" w:rsidRDefault="008C0CC0" w:rsidP="008C0CC0">
                            <w:pPr>
                              <w:spacing w:line="247" w:lineRule="auto"/>
                              <w:ind w:left="120" w:right="350"/>
                              <w:rPr>
                                <w:rFonts w:ascii="Trebuchet MS" w:hAnsi="Trebuchet MS"/>
                                <w:sz w:val="18"/>
                              </w:rPr>
                            </w:pPr>
                            <w:r>
                              <w:rPr>
                                <w:rFonts w:ascii="Trebuchet MS" w:hAnsi="Trebuchet MS"/>
                                <w:color w:val="231F20"/>
                                <w:sz w:val="18"/>
                              </w:rPr>
                              <w:t xml:space="preserve">to provide a visual </w:t>
                            </w:r>
                            <w:r>
                              <w:rPr>
                                <w:rFonts w:ascii="Trebuchet MS" w:hAnsi="Trebuchet MS"/>
                                <w:color w:val="231F20"/>
                                <w:w w:val="90"/>
                                <w:sz w:val="18"/>
                              </w:rPr>
                              <w:t xml:space="preserve">representation of the </w:t>
                            </w:r>
                            <w:r>
                              <w:rPr>
                                <w:rFonts w:ascii="Trebuchet MS" w:hAnsi="Trebuchet MS"/>
                                <w:color w:val="231F20"/>
                                <w:w w:val="95"/>
                                <w:sz w:val="18"/>
                              </w:rPr>
                              <w:t>data that enhances the user’s ability to</w:t>
                            </w:r>
                          </w:p>
                          <w:p w14:paraId="74523466" w14:textId="77777777" w:rsidR="008C0CC0" w:rsidRDefault="008C0CC0" w:rsidP="008C0CC0">
                            <w:pPr>
                              <w:spacing w:before="2" w:line="247" w:lineRule="auto"/>
                              <w:ind w:left="120" w:right="141"/>
                              <w:rPr>
                                <w:rFonts w:ascii="Trebuchet MS"/>
                                <w:sz w:val="18"/>
                              </w:rPr>
                            </w:pPr>
                            <w:r>
                              <w:rPr>
                                <w:rFonts w:ascii="Trebuchet MS"/>
                                <w:color w:val="231F20"/>
                                <w:w w:val="90"/>
                                <w:sz w:val="18"/>
                              </w:rPr>
                              <w:t xml:space="preserve">effectively comprehend </w:t>
                            </w:r>
                            <w:r>
                              <w:rPr>
                                <w:rFonts w:ascii="Trebuchet MS"/>
                                <w:color w:val="231F20"/>
                                <w:w w:val="95"/>
                                <w:sz w:val="18"/>
                              </w:rPr>
                              <w:t>the</w:t>
                            </w:r>
                            <w:r>
                              <w:rPr>
                                <w:rFonts w:ascii="Trebuchet MS"/>
                                <w:color w:val="231F20"/>
                                <w:spacing w:val="-35"/>
                                <w:w w:val="95"/>
                                <w:sz w:val="18"/>
                              </w:rPr>
                              <w:t xml:space="preserve"> </w:t>
                            </w:r>
                            <w:r>
                              <w:rPr>
                                <w:rFonts w:ascii="Trebuchet MS"/>
                                <w:color w:val="231F20"/>
                                <w:w w:val="95"/>
                                <w:sz w:val="18"/>
                              </w:rPr>
                              <w:t>meaning</w:t>
                            </w:r>
                            <w:r>
                              <w:rPr>
                                <w:rFonts w:ascii="Trebuchet MS"/>
                                <w:color w:val="231F20"/>
                                <w:spacing w:val="-34"/>
                                <w:w w:val="95"/>
                                <w:sz w:val="18"/>
                              </w:rPr>
                              <w:t xml:space="preserve"> </w:t>
                            </w:r>
                            <w:r>
                              <w:rPr>
                                <w:rFonts w:ascii="Trebuchet MS"/>
                                <w:color w:val="231F20"/>
                                <w:w w:val="95"/>
                                <w:sz w:val="18"/>
                              </w:rPr>
                              <w:t>of</w:t>
                            </w:r>
                            <w:r>
                              <w:rPr>
                                <w:rFonts w:ascii="Trebuchet MS"/>
                                <w:color w:val="231F20"/>
                                <w:spacing w:val="-34"/>
                                <w:w w:val="95"/>
                                <w:sz w:val="18"/>
                              </w:rPr>
                              <w:t xml:space="preserve"> </w:t>
                            </w:r>
                            <w:r>
                              <w:rPr>
                                <w:rFonts w:ascii="Trebuchet MS"/>
                                <w:color w:val="231F20"/>
                                <w:w w:val="95"/>
                                <w:sz w:val="18"/>
                              </w:rPr>
                              <w:t>the</w:t>
                            </w:r>
                            <w:r>
                              <w:rPr>
                                <w:rFonts w:ascii="Trebuchet MS"/>
                                <w:color w:val="231F20"/>
                                <w:spacing w:val="-34"/>
                                <w:w w:val="95"/>
                                <w:sz w:val="18"/>
                              </w:rPr>
                              <w:t xml:space="preserve"> </w:t>
                            </w:r>
                            <w:r>
                              <w:rPr>
                                <w:rFonts w:ascii="Trebuchet MS"/>
                                <w:color w:val="231F20"/>
                                <w:spacing w:val="-4"/>
                                <w:w w:val="95"/>
                                <w:sz w:val="18"/>
                              </w:rPr>
                              <w:t>data.</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FC76075" id="Text Box 205" o:spid="_x0000_s1221" type="#_x0000_t202" style="position:absolute;left:0;text-align:left;margin-left:506.65pt;margin-top:103.15pt;width:102.35pt;height:151.85pt;z-index:25160857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" fillcolor="#d0e0d0" stroked="f">
                <v:textbox inset="0,0,0,0">
                  <w:txbxContent>
                    <w:p w14:paraId="0119DCB4" w14:textId="77777777" w:rsidR="008C0CC0" w:rsidRDefault="008C0CC0" w:rsidP="008C0CC0">
                      <w:pPr>
                        <w:spacing w:before="69" w:line="247" w:lineRule="auto"/>
                        <w:ind w:left="120" w:right="316"/>
                        <w:rPr>
                          <w:rFonts w:ascii="Trebuchet MS"/>
                          <w:sz w:val="18"/>
                        </w:rPr>
                      </w:pPr>
                      <w:r>
                        <w:rPr>
                          <w:rFonts w:ascii="Verdana"/>
                          <w:b/>
                          <w:color w:val="2C6682"/>
                          <w:w w:val="80"/>
                          <w:sz w:val="20"/>
                        </w:rPr>
                        <w:t xml:space="preserve">data visualization </w:t>
                      </w:r>
                      <w:r>
                        <w:rPr>
                          <w:rFonts w:ascii="Trebuchet MS"/>
                          <w:color w:val="231F20"/>
                          <w:w w:val="95"/>
                          <w:sz w:val="18"/>
                        </w:rPr>
                        <w:t>The process of abstracting data</w:t>
                      </w:r>
                    </w:p>
                    <w:p w14:paraId="58349558" w14:textId="77777777" w:rsidR="008C0CC0" w:rsidRDefault="008C0CC0" w:rsidP="008C0CC0">
                      <w:pPr>
                        <w:spacing w:line="247" w:lineRule="auto"/>
                        <w:ind w:left="120" w:right="350"/>
                        <w:rPr>
                          <w:rFonts w:ascii="Trebuchet MS" w:hAnsi="Trebuchet MS"/>
                          <w:sz w:val="18"/>
                        </w:rPr>
                      </w:pPr>
                      <w:r>
                        <w:rPr>
                          <w:rFonts w:ascii="Trebuchet MS" w:hAnsi="Trebuchet MS"/>
                          <w:color w:val="231F20"/>
                          <w:sz w:val="18"/>
                        </w:rPr>
                        <w:t xml:space="preserve">to provide a visual </w:t>
                      </w:r>
                      <w:r>
                        <w:rPr>
                          <w:rFonts w:ascii="Trebuchet MS" w:hAnsi="Trebuchet MS"/>
                          <w:color w:val="231F20"/>
                          <w:w w:val="90"/>
                          <w:sz w:val="18"/>
                        </w:rPr>
                        <w:t xml:space="preserve">representation of the </w:t>
                      </w:r>
                      <w:r>
                        <w:rPr>
                          <w:rFonts w:ascii="Trebuchet MS" w:hAnsi="Trebuchet MS"/>
                          <w:color w:val="231F20"/>
                          <w:w w:val="95"/>
                          <w:sz w:val="18"/>
                        </w:rPr>
                        <w:t>data that enhances the user’s ability to</w:t>
                      </w:r>
                    </w:p>
                    <w:p w14:paraId="74523466" w14:textId="77777777" w:rsidR="008C0CC0" w:rsidRDefault="008C0CC0" w:rsidP="008C0CC0">
                      <w:pPr>
                        <w:spacing w:before="2" w:line="247" w:lineRule="auto"/>
                        <w:ind w:left="120" w:right="141"/>
                        <w:rPr>
                          <w:rFonts w:ascii="Trebuchet MS"/>
                          <w:sz w:val="18"/>
                        </w:rPr>
                      </w:pPr>
                      <w:r>
                        <w:rPr>
                          <w:rFonts w:ascii="Trebuchet MS"/>
                          <w:color w:val="231F20"/>
                          <w:w w:val="90"/>
                          <w:sz w:val="18"/>
                        </w:rPr>
                        <w:t xml:space="preserve">effectively comprehend </w:t>
                      </w:r>
                      <w:r>
                        <w:rPr>
                          <w:rFonts w:ascii="Trebuchet MS"/>
                          <w:color w:val="231F20"/>
                          <w:w w:val="95"/>
                          <w:sz w:val="18"/>
                        </w:rPr>
                        <w:t>the</w:t>
                      </w:r>
                      <w:r>
                        <w:rPr>
                          <w:rFonts w:ascii="Trebuchet MS"/>
                          <w:color w:val="231F20"/>
                          <w:spacing w:val="-35"/>
                          <w:w w:val="95"/>
                          <w:sz w:val="18"/>
                        </w:rPr>
                        <w:t xml:space="preserve"> </w:t>
                      </w:r>
                      <w:r>
                        <w:rPr>
                          <w:rFonts w:ascii="Trebuchet MS"/>
                          <w:color w:val="231F20"/>
                          <w:w w:val="95"/>
                          <w:sz w:val="18"/>
                        </w:rPr>
                        <w:t>meaning</w:t>
                      </w:r>
                      <w:r>
                        <w:rPr>
                          <w:rFonts w:ascii="Trebuchet MS"/>
                          <w:color w:val="231F20"/>
                          <w:spacing w:val="-34"/>
                          <w:w w:val="95"/>
                          <w:sz w:val="18"/>
                        </w:rPr>
                        <w:t xml:space="preserve"> </w:t>
                      </w:r>
                      <w:r>
                        <w:rPr>
                          <w:rFonts w:ascii="Trebuchet MS"/>
                          <w:color w:val="231F20"/>
                          <w:w w:val="95"/>
                          <w:sz w:val="18"/>
                        </w:rPr>
                        <w:t>of</w:t>
                      </w:r>
                      <w:r>
                        <w:rPr>
                          <w:rFonts w:ascii="Trebuchet MS"/>
                          <w:color w:val="231F20"/>
                          <w:spacing w:val="-34"/>
                          <w:w w:val="95"/>
                          <w:sz w:val="18"/>
                        </w:rPr>
                        <w:t xml:space="preserve"> </w:t>
                      </w:r>
                      <w:r>
                        <w:rPr>
                          <w:rFonts w:ascii="Trebuchet MS"/>
                          <w:color w:val="231F20"/>
                          <w:w w:val="95"/>
                          <w:sz w:val="18"/>
                        </w:rPr>
                        <w:t>the</w:t>
                      </w:r>
                      <w:r>
                        <w:rPr>
                          <w:rFonts w:ascii="Trebuchet MS"/>
                          <w:color w:val="231F20"/>
                          <w:spacing w:val="-34"/>
                          <w:w w:val="95"/>
                          <w:sz w:val="18"/>
                        </w:rPr>
                        <w:t xml:space="preserve"> </w:t>
                      </w:r>
                      <w:r>
                        <w:rPr>
                          <w:rFonts w:ascii="Trebuchet MS"/>
                          <w:color w:val="231F20"/>
                          <w:spacing w:val="-4"/>
                          <w:w w:val="95"/>
                          <w:sz w:val="18"/>
                        </w:rPr>
                        <w:t>data.</w:t>
                      </w:r>
                    </w:p>
                  </w:txbxContent>
                </v:textbox>
                <w10:wrap anchorx="page"/>
              </v:shape>
            </w:pict>
          </mc:Fallback>
        </mc:AlternateContent>
      </w:r>
      <w:r w:rsidRPr="000A77CC">
        <w:rPr>
          <w:color w:val="231F20"/>
          <w:spacing w:val="-11"/>
        </w:rPr>
        <w:t>Tất cả chúng ta đều đã nghe câu nói “một bức tranh đáng giá ngàn lời nói” và điều này chưa bao giờ chính xác hơn trong trực quan hóa dữ liệu. Các bảng có hàng trăm, hàng nghìn hoặc hàng triệu hàng dữ liệu không thể được xử lý theo cách có ý nghĩa bởi tâm trí con người. Việc cung cấp dữ liệu dạng bảng tóm tắt cho người quản lý không cung cấp cho họ đủ thông tin chi tiết về ý nghĩa của dữ liệu để đưa ra quyết định sáng suốt. Trực quan hóa dữ liệu mã hóa dữ liệu thành các định dạng trực quan phong phú (chủ yếu là đồ họa) cung cấp cái nhìn sâu sắc về xu hướng tổng thể, mẫu và các mối quan hệ có thể có. Các kỹ thuật trực quan hóa dữ liệu từ đơn giản đến rất phức tạp và nhiều kỹ thuật đã quen thuộc. Những kỹ thuật như vậy bao gồm biểu đồ hình tròn, biểu đồ đường, biểu đồ thanh, biểu đồ bong bóng, bản đồ bong bóng, biểu đồ bánh rán, biểu đồ phân tán, biểu đồ Gantt, bản đồ nhiệt, biểu đồ, biểu đồ chuỗi thời gian, biểu đồ bước, biểu đồ thác nước, v.v.</w:t>
      </w:r>
    </w:p>
    <w:p w14:paraId="492FA613" w14:textId="77777777" w:rsidR="008C0CC0" w:rsidRPr="000A77CC" w:rsidRDefault="008C0CC0" w:rsidP="008C0CC0">
      <w:pPr>
        <w:pStyle w:val="BodyText"/>
        <w:spacing w:before="9" w:line="249" w:lineRule="auto"/>
        <w:ind w:left="1920" w:right="3597" w:firstLine="264"/>
        <w:jc w:val="both"/>
        <w:rPr>
          <w:lang w:val="vi-VN"/>
        </w:rPr>
      </w:pPr>
      <w:r w:rsidRPr="000A77CC">
        <w:rPr>
          <w:color w:val="231F20"/>
        </w:rPr>
        <w:t>Các công cụ được sử dụng trong phạm vi trực quan hóa dữ liệu từ một bảng tính đơn giản (chẳng hạn như MS Excel) đến phần mềm trực quan hóa dữ liệu nâng cao như Tableau, Microsoft PowerBI, Domo và Qlik.4 Các công cụ năng</w:t>
      </w:r>
      <w:r w:rsidRPr="000A77CC">
        <w:rPr>
          <w:color w:val="231F20"/>
          <w:lang w:val="vi-VN"/>
        </w:rPr>
        <w:t xml:space="preserve"> suất phổ biến </w:t>
      </w:r>
    </w:p>
    <w:p w14:paraId="44030949" w14:textId="43814986" w:rsidR="008C0CC0" w:rsidRPr="000A77CC" w:rsidRDefault="008C0CC0" w:rsidP="008C0CC0">
      <w:pPr>
        <w:spacing w:before="250" w:line="254" w:lineRule="auto"/>
        <w:ind w:left="1919" w:right="3599"/>
        <w:jc w:val="both"/>
        <w:rPr>
          <w:sz w:val="18"/>
        </w:rPr>
      </w:pPr>
      <w:r w:rsidRPr="000A77CC">
        <w:rPr>
          <w:noProof/>
        </w:rPr>
        <mc:AlternateContent>
          <mc:Choice Requires="wps">
            <w:drawing>
              <wp:anchor distT="0" distB="0" distL="114300" distR="114300" simplePos="0" relativeHeight="251607552" behindDoc="0" locked="0" layoutInCell="1" allowOverlap="1" wp14:anchorId="4ECC6B41" wp14:editId="55785C1D">
                <wp:simplePos x="0" y="0"/>
                <wp:positionH relativeFrom="page">
                  <wp:posOffset>190500</wp:posOffset>
                </wp:positionH>
                <wp:positionV relativeFrom="paragraph">
                  <wp:posOffset>830580</wp:posOffset>
                </wp:positionV>
                <wp:extent cx="635000" cy="0"/>
                <wp:effectExtent l="0" t="0" r="0" b="0"/>
                <wp:wrapNone/>
                <wp:docPr id="204" name="Straight Connector 20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5000" cy="0"/>
                        </a:xfrm>
                        <a:prstGeom prst="line">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1BD1DA7" id="Straight Connector 204" o:spid="_x0000_s1026" style="position:absolute;z-index:25160755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 from="15pt,65.4pt" to="65pt,65.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" strokeweight=".25pt">
                <w10:wrap anchorx="page"/>
              </v:line>
            </w:pict>
          </mc:Fallback>
        </mc:AlternateContent>
      </w:r>
      <w:r w:rsidRPr="000A77CC">
        <w:rPr>
          <w:noProof/>
        </w:rPr>
        <mc:AlternateContent>
          <mc:Choice Requires="wps">
            <w:drawing>
              <wp:anchor distT="0" distB="0" distL="114300" distR="114300" simplePos="0" relativeHeight="251609600" behindDoc="0" locked="0" layoutInCell="1" allowOverlap="1" wp14:anchorId="133B751B" wp14:editId="1CD030E8">
                <wp:simplePos x="0" y="0"/>
                <wp:positionH relativeFrom="page">
                  <wp:posOffset>8420100</wp:posOffset>
                </wp:positionH>
                <wp:positionV relativeFrom="paragraph">
                  <wp:posOffset>830580</wp:posOffset>
                </wp:positionV>
                <wp:extent cx="190500" cy="0"/>
                <wp:effectExtent l="0" t="0" r="0" b="0"/>
                <wp:wrapNone/>
                <wp:docPr id="203" name="Straight Connector 20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0500" cy="0"/>
                        </a:xfrm>
                        <a:prstGeom prst="line">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6622987" id="Straight Connector 203" o:spid="_x0000_s1026" style="position:absolute;z-index:25160960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 from="663pt,65.4pt" to="678pt,65.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" strokeweight=".25pt">
                <w10:wrap anchorx="page"/>
              </v:line>
            </w:pict>
          </mc:Fallback>
        </mc:AlternateContent>
      </w:r>
      <w:r w:rsidRPr="000A77CC">
        <w:rPr>
          <w:color w:val="231F20"/>
          <w:position w:val="6"/>
          <w:sz w:val="10"/>
        </w:rPr>
        <w:t>4</w:t>
      </w:r>
      <w:r w:rsidRPr="000A77CC">
        <w:rPr>
          <w:color w:val="231F20"/>
          <w:spacing w:val="-16"/>
          <w:position w:val="6"/>
          <w:sz w:val="10"/>
        </w:rPr>
        <w:t xml:space="preserve"> </w:t>
      </w:r>
      <w:r w:rsidRPr="000A77CC">
        <w:rPr>
          <w:color w:val="231F20"/>
          <w:sz w:val="18"/>
        </w:rPr>
        <w:t>“The</w:t>
      </w:r>
      <w:r w:rsidRPr="000A77CC">
        <w:rPr>
          <w:color w:val="231F20"/>
          <w:spacing w:val="-11"/>
          <w:sz w:val="18"/>
        </w:rPr>
        <w:t xml:space="preserve"> </w:t>
      </w:r>
      <w:r w:rsidRPr="000A77CC">
        <w:rPr>
          <w:color w:val="231F20"/>
          <w:sz w:val="18"/>
        </w:rPr>
        <w:t>Best</w:t>
      </w:r>
      <w:r w:rsidRPr="000A77CC">
        <w:rPr>
          <w:color w:val="231F20"/>
          <w:spacing w:val="-11"/>
          <w:sz w:val="18"/>
        </w:rPr>
        <w:t xml:space="preserve"> </w:t>
      </w:r>
      <w:r w:rsidRPr="000A77CC">
        <w:rPr>
          <w:color w:val="231F20"/>
          <w:sz w:val="18"/>
        </w:rPr>
        <w:t>Data</w:t>
      </w:r>
      <w:r w:rsidRPr="000A77CC">
        <w:rPr>
          <w:color w:val="231F20"/>
          <w:spacing w:val="-11"/>
          <w:sz w:val="18"/>
        </w:rPr>
        <w:t xml:space="preserve"> </w:t>
      </w:r>
      <w:r w:rsidRPr="000A77CC">
        <w:rPr>
          <w:color w:val="231F20"/>
          <w:sz w:val="18"/>
        </w:rPr>
        <w:t>Visualization</w:t>
      </w:r>
      <w:r w:rsidRPr="000A77CC">
        <w:rPr>
          <w:color w:val="231F20"/>
          <w:spacing w:val="-11"/>
          <w:sz w:val="18"/>
        </w:rPr>
        <w:t xml:space="preserve"> </w:t>
      </w:r>
      <w:r w:rsidRPr="000A77CC">
        <w:rPr>
          <w:color w:val="231F20"/>
          <w:spacing w:val="-4"/>
          <w:sz w:val="18"/>
        </w:rPr>
        <w:t>Tools</w:t>
      </w:r>
      <w:r w:rsidRPr="000A77CC">
        <w:rPr>
          <w:color w:val="231F20"/>
          <w:spacing w:val="-11"/>
          <w:sz w:val="18"/>
        </w:rPr>
        <w:t xml:space="preserve"> </w:t>
      </w:r>
      <w:r w:rsidRPr="000A77CC">
        <w:rPr>
          <w:color w:val="231F20"/>
          <w:sz w:val="18"/>
        </w:rPr>
        <w:t>of</w:t>
      </w:r>
      <w:r w:rsidRPr="000A77CC">
        <w:rPr>
          <w:color w:val="231F20"/>
          <w:spacing w:val="-11"/>
          <w:sz w:val="18"/>
        </w:rPr>
        <w:t xml:space="preserve"> </w:t>
      </w:r>
      <w:r w:rsidRPr="000A77CC">
        <w:rPr>
          <w:color w:val="231F20"/>
          <w:spacing w:val="-5"/>
          <w:sz w:val="18"/>
        </w:rPr>
        <w:t>2017,”</w:t>
      </w:r>
      <w:r w:rsidRPr="000A77CC">
        <w:rPr>
          <w:color w:val="231F20"/>
          <w:spacing w:val="-11"/>
          <w:sz w:val="18"/>
        </w:rPr>
        <w:t xml:space="preserve"> </w:t>
      </w:r>
      <w:r w:rsidRPr="000A77CC">
        <w:rPr>
          <w:color w:val="231F20"/>
          <w:sz w:val="18"/>
        </w:rPr>
        <w:t>Oliver</w:t>
      </w:r>
      <w:r w:rsidRPr="000A77CC">
        <w:rPr>
          <w:color w:val="231F20"/>
          <w:spacing w:val="-12"/>
          <w:sz w:val="18"/>
        </w:rPr>
        <w:t xml:space="preserve"> </w:t>
      </w:r>
      <w:r w:rsidRPr="000A77CC">
        <w:rPr>
          <w:color w:val="231F20"/>
          <w:sz w:val="18"/>
        </w:rPr>
        <w:t>Rist,</w:t>
      </w:r>
      <w:r w:rsidRPr="000A77CC">
        <w:rPr>
          <w:color w:val="231F20"/>
          <w:spacing w:val="-11"/>
          <w:sz w:val="18"/>
        </w:rPr>
        <w:t xml:space="preserve"> </w:t>
      </w:r>
      <w:r w:rsidRPr="000A77CC">
        <w:rPr>
          <w:i/>
          <w:color w:val="231F20"/>
          <w:sz w:val="18"/>
        </w:rPr>
        <w:t>PC</w:t>
      </w:r>
      <w:r w:rsidRPr="000A77CC">
        <w:rPr>
          <w:i/>
          <w:color w:val="231F20"/>
          <w:spacing w:val="-10"/>
          <w:sz w:val="18"/>
        </w:rPr>
        <w:t xml:space="preserve"> </w:t>
      </w:r>
      <w:r w:rsidRPr="000A77CC">
        <w:rPr>
          <w:i/>
          <w:color w:val="231F20"/>
          <w:sz w:val="18"/>
        </w:rPr>
        <w:t>Magazine</w:t>
      </w:r>
      <w:r w:rsidRPr="000A77CC">
        <w:rPr>
          <w:color w:val="231F20"/>
          <w:sz w:val="18"/>
        </w:rPr>
        <w:t>,</w:t>
      </w:r>
      <w:r w:rsidRPr="000A77CC">
        <w:rPr>
          <w:color w:val="231F20"/>
          <w:spacing w:val="-11"/>
          <w:sz w:val="18"/>
        </w:rPr>
        <w:t xml:space="preserve"> </w:t>
      </w:r>
      <w:r w:rsidRPr="000A77CC">
        <w:rPr>
          <w:color w:val="231F20"/>
          <w:sz w:val="18"/>
        </w:rPr>
        <w:t>July</w:t>
      </w:r>
      <w:r w:rsidRPr="000A77CC">
        <w:rPr>
          <w:color w:val="231F20"/>
          <w:spacing w:val="-11"/>
          <w:sz w:val="18"/>
        </w:rPr>
        <w:t xml:space="preserve"> </w:t>
      </w:r>
      <w:r w:rsidRPr="000A77CC">
        <w:rPr>
          <w:color w:val="231F20"/>
          <w:sz w:val="18"/>
        </w:rPr>
        <w:t>19,</w:t>
      </w:r>
      <w:r w:rsidRPr="000A77CC">
        <w:rPr>
          <w:color w:val="231F20"/>
          <w:spacing w:val="-11"/>
          <w:sz w:val="18"/>
        </w:rPr>
        <w:t xml:space="preserve"> </w:t>
      </w:r>
      <w:r w:rsidRPr="000A77CC">
        <w:rPr>
          <w:color w:val="231F20"/>
          <w:sz w:val="18"/>
        </w:rPr>
        <w:t>2017</w:t>
      </w:r>
      <w:r w:rsidRPr="000A77CC">
        <w:rPr>
          <w:color w:val="231F20"/>
          <w:spacing w:val="-11"/>
          <w:sz w:val="18"/>
        </w:rPr>
        <w:t xml:space="preserve"> </w:t>
      </w:r>
      <w:r w:rsidRPr="000A77CC">
        <w:rPr>
          <w:color w:val="231F20"/>
          <w:sz w:val="18"/>
        </w:rPr>
        <w:t>-</w:t>
      </w:r>
      <w:r w:rsidRPr="000A77CC">
        <w:rPr>
          <w:color w:val="231F20"/>
          <w:spacing w:val="-11"/>
          <w:sz w:val="18"/>
        </w:rPr>
        <w:t xml:space="preserve"> </w:t>
      </w:r>
      <w:r w:rsidRPr="000A77CC">
        <w:rPr>
          <w:color w:val="231F20"/>
          <w:sz w:val="18"/>
        </w:rPr>
        <w:t>http://www.pcmag. com/roundup/346417/the-best-data-visualization-tools.</w:t>
      </w:r>
    </w:p>
    <w:p w14:paraId="4387FBF4" w14:textId="77777777" w:rsidR="008C0CC0" w:rsidRPr="000A77CC" w:rsidRDefault="008C0CC0" w:rsidP="008C0CC0">
      <w:pPr>
        <w:spacing w:line="254" w:lineRule="auto"/>
        <w:jc w:val="both"/>
        <w:rPr>
          <w:sz w:val="18"/>
        </w:rPr>
        <w:sectPr w:rsidR="008C0CC0" w:rsidRPr="000A77CC">
          <w:headerReference w:type="default" r:id="rId113"/>
          <w:footerReference w:type="default" r:id="rId114"/>
          <w:pgSz w:w="13560" w:h="16980"/>
          <w:pgMar w:top="1240" w:right="180" w:bottom="300" w:left="180" w:header="0" w:footer="100" w:gutter="0"/>
          <w:pgNumType w:start="639"/>
          <w:cols w:space="720"/>
        </w:sectPr>
      </w:pPr>
    </w:p>
    <w:p w14:paraId="52D98F97" w14:textId="77777777" w:rsidR="008C0CC0" w:rsidRPr="000A77CC" w:rsidRDefault="008C0CC0" w:rsidP="008C0CC0">
      <w:pPr>
        <w:spacing w:before="86"/>
        <w:ind w:left="1208"/>
        <w:rPr>
          <w:sz w:val="20"/>
        </w:rPr>
      </w:pPr>
      <w:r w:rsidRPr="000A77CC">
        <w:rPr>
          <w:b/>
          <w:color w:val="2C6682"/>
          <w:sz w:val="20"/>
        </w:rPr>
        <w:lastRenderedPageBreak/>
        <w:t xml:space="preserve">640 </w:t>
      </w:r>
      <w:r w:rsidRPr="000A77CC">
        <w:rPr>
          <w:color w:val="231F20"/>
          <w:sz w:val="20"/>
        </w:rPr>
        <w:t>Phần 4 Khái niệm cơ sở dữ liệu nâng cao</w:t>
      </w:r>
    </w:p>
    <w:p w14:paraId="7F66666C" w14:textId="77777777" w:rsidR="008C0CC0" w:rsidRPr="000A77CC" w:rsidRDefault="008C0CC0" w:rsidP="008C0CC0">
      <w:pPr>
        <w:pStyle w:val="BodyText"/>
        <w:spacing w:before="3"/>
        <w:rPr>
          <w:sz w:val="23"/>
        </w:rPr>
      </w:pPr>
    </w:p>
    <w:p w14:paraId="167443E2" w14:textId="77777777" w:rsidR="008C0CC0" w:rsidRPr="000A77CC" w:rsidRDefault="008C0CC0" w:rsidP="008C0CC0">
      <w:pPr>
        <w:pStyle w:val="BodyText"/>
        <w:spacing w:line="249" w:lineRule="auto"/>
        <w:ind w:left="3600" w:right="1917"/>
        <w:jc w:val="both"/>
      </w:pPr>
      <w:r w:rsidRPr="000A77CC">
        <w:rPr>
          <w:color w:val="231F20"/>
        </w:rPr>
        <w:t>như Microsoft Excel thường có thể cung cấp khả năng trực quan hóa dữ liệu mạnh mẽ một cách đáng ngạc nhiên. Excel từ lâu đã bao gồm các khả năng biểu đồ cơ bản và PivotTable và PivotChart để trực quan hóa dữ liệu bảng tính. Gần đây hơn, việc giới thiệu phần bổ trợ PowerPivot đã loại bỏ các giới hạn dữ liệu hàng và cột, đồng thời cho phép tích hợp dữ liệu từ nhiều nguồn. Điều này đặt khả năng trực quan hóa dữ liệu mạnh mẽ trong tầm với của hầu hết người dùng doanh nghiệp.</w:t>
      </w:r>
    </w:p>
    <w:p w14:paraId="055CF851" w14:textId="77777777" w:rsidR="008C0CC0" w:rsidRPr="000A77CC" w:rsidRDefault="008C0CC0" w:rsidP="008C0CC0">
      <w:pPr>
        <w:pStyle w:val="BodyText"/>
        <w:spacing w:before="5" w:line="249" w:lineRule="auto"/>
        <w:ind w:left="3600" w:right="1916" w:firstLine="264"/>
        <w:jc w:val="both"/>
      </w:pPr>
      <w:r w:rsidRPr="000A77CC">
        <w:rPr>
          <w:color w:val="231F20"/>
          <w:spacing w:val="-3"/>
          <w:w w:val="105"/>
        </w:rPr>
        <w:t>Ví dụ: MS Excel có thể được sử dụng để trực quan hóa phân tích dữ liệu bán hàng. Hình 13.26 cho thấy một báo cáo đơn giản về dữ liệu bán hàng hàng tháng. Bảng tóm tắt trên cùng hiển thị doanh số bán hàng theo sản phẩm và theo tháng với tổng số cho cả hai. Phần dưới cùng của báo cáo hiển thị biểu đồ dòng bán hàng theo sản phẩm và tháng. Nhìn vào bảng trên cùng, người quản lý có thể mất vài phút để tìm ra sản phẩm nào bán chạy nhất. Còn nếu anh ấy cần tìm ra doanh số bán sản phẩm nào đang có xu hướng tăng hay giảm thì sao? Tuy nhiên, những câu hỏi đó được trả lời ngay lập tức bằng cách xem biểu diễn trực quan của dữ liệu bán hàng. Chúng ta có thể nhanh chóng kết luận rằng có ba sản phẩm bán chạy hơn những sản phẩm còn lại, hai trong số đó đang có xu hướng giảm và một sản phẩm đang có xu hướng tăng. Phần còn lại của doanh số bán sản phẩm không đổi trong suốt cả năm.</w:t>
      </w:r>
    </w:p>
    <w:p w14:paraId="5AAEEC47" w14:textId="069446AA" w:rsidR="008C0CC0" w:rsidRPr="000A77CC" w:rsidRDefault="008C0CC0" w:rsidP="008C0CC0">
      <w:pPr>
        <w:pStyle w:val="BodyText"/>
        <w:spacing w:before="2"/>
      </w:pPr>
      <w:r w:rsidRPr="000A77CC">
        <w:rPr>
          <w:noProof/>
        </w:rPr>
        <mc:AlternateContent>
          <mc:Choice Requires="wpg">
            <w:drawing>
              <wp:anchor distT="0" distB="0" distL="114300" distR="114300" simplePos="0" relativeHeight="251627008" behindDoc="1" locked="0" layoutInCell="1" allowOverlap="1" wp14:anchorId="6B085423" wp14:editId="2077F45A">
                <wp:simplePos x="0" y="0"/>
                <wp:positionH relativeFrom="page">
                  <wp:posOffset>881380</wp:posOffset>
                </wp:positionH>
                <wp:positionV relativeFrom="paragraph">
                  <wp:posOffset>186690</wp:posOffset>
                </wp:positionV>
                <wp:extent cx="6400800" cy="3522345"/>
                <wp:effectExtent l="0" t="0" r="0" b="0"/>
                <wp:wrapTopAndBottom/>
                <wp:docPr id="198" name="Group 19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400800" cy="3522345"/>
                          <a:chOff x="1389" y="295"/>
                          <a:chExt cx="10080" cy="5547"/>
                        </a:xfrm>
                      </wpg:grpSpPr>
                      <wps:wsp>
                        <wps:cNvPr id="199" name="Rectangle 934"/>
                        <wps:cNvSpPr>
                          <a:spLocks noChangeArrowheads="1"/>
                        </wps:cNvSpPr>
                        <wps:spPr bwMode="auto">
                          <a:xfrm>
                            <a:off x="1388" y="621"/>
                            <a:ext cx="10080" cy="5220"/>
                          </a:xfrm>
                          <a:prstGeom prst="rect">
                            <a:avLst/>
                          </a:prstGeom>
                          <a:solidFill>
                            <a:srgbClr val="EADCC4"/>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00" name="Rectangle 935"/>
                        <wps:cNvSpPr>
                          <a:spLocks noChangeArrowheads="1"/>
                        </wps:cNvSpPr>
                        <wps:spPr bwMode="auto">
                          <a:xfrm>
                            <a:off x="1388" y="294"/>
                            <a:ext cx="10080" cy="327"/>
                          </a:xfrm>
                          <a:prstGeom prst="rect">
                            <a:avLst/>
                          </a:prstGeom>
                          <a:solidFill>
                            <a:srgbClr val="9A9158"/>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pic:pic xmlns:pic="http://schemas.openxmlformats.org/drawingml/2006/picture">
                        <pic:nvPicPr>
                          <pic:cNvPr id="201" name="Picture 936"/>
                          <pic:cNvPicPr>
                            <a:picLocks noChangeAspect="1" noChangeArrowheads="1"/>
                          </pic:cNvPicPr>
                        </pic:nvPicPr>
                        <pic:blipFill>
                          <a:blip r:embed="rId115">
                            <a:extLst>
                              <a:ext uri="{28A0092B-C50C-407E-A947-70E740481C1C}">
                                <a14:useLocalDpi xmlns:a14="http://schemas.microsoft.com/office/drawing/2010/main" val="0"/>
                              </a:ext>
                            </a:extLst>
                          </a:blip>
                          <a:srcRect/>
                          <a:stretch>
                            <a:fillRect/>
                          </a:stretch>
                        </pic:blipFill>
                        <pic:spPr bwMode="auto">
                          <a:xfrm>
                            <a:off x="2828" y="827"/>
                            <a:ext cx="7200" cy="477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202" name="Text Box 937"/>
                        <wps:cNvSpPr txBox="1">
                          <a:spLocks noChangeArrowheads="1"/>
                        </wps:cNvSpPr>
                        <wps:spPr bwMode="auto">
                          <a:xfrm>
                            <a:off x="1388" y="294"/>
                            <a:ext cx="10080" cy="327"/>
                          </a:xfrm>
                          <a:prstGeom prst="rect">
                            <a:avLst/>
                          </a:prstGeom>
                          <a:solidFill>
                            <a:srgbClr val="9A9158"/>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7450BAB1" w14:textId="517BDA6D" w:rsidR="008C0CC0" w:rsidRPr="00375ED6" w:rsidRDefault="00375ED6" w:rsidP="008C0CC0">
                              <w:pPr>
                                <w:spacing w:before="19"/>
                                <w:ind w:left="152"/>
                                <w:rPr>
                                  <w:sz w:val="24"/>
                                </w:rPr>
                              </w:pPr>
                              <w:r w:rsidRPr="00375ED6">
                                <w:rPr>
                                  <w:color w:val="FFFFFF"/>
                                  <w:spacing w:val="3"/>
                                  <w:sz w:val="24"/>
                                </w:rPr>
                                <w:t>HÌNH 13.26 BÁO CÁO DỮ LIỆU BÁN HÀNG MS EXCEL</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6B085423" id="Group 198" o:spid="_x0000_s1222" style="position:absolute;margin-left:69.4pt;margin-top:14.7pt;width:7in;height:277.35pt;z-index:-251689472;mso-position-horizontal-relative:page" coordorigin="1389,295" coordsize="10080,5547"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">
                <v:rect id="Rectangle 934" o:spid="_x0000_s1223" style="position:absolute;left:1388;top:621;width:10080;height:52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" fillcolor="#eadcc4" stroked="f"/>
                <v:rect id="Rectangle 935" o:spid="_x0000_s1224" style="position:absolute;left:1388;top:294;width:10080;height:3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" fillcolor="#9a9158" stroked="f"/>
                <v:shape id="Picture 936" o:spid="_x0000_s1225" type="#_x0000_t75" style="position:absolute;left:2828;top:827;width:7200;height:477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">
                  <v:imagedata r:id="rId116" o:title=""/>
                </v:shape>
                <v:shape id="Text Box 937" o:spid="_x0000_s1226" type="#_x0000_t202" style="position:absolute;left:1388;top:294;width:10080;height:3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" fillcolor="#9a9158" stroked="f">
                  <v:textbox inset="0,0,0,0">
                    <w:txbxContent>
                      <w:p w14:paraId="7450BAB1" w14:textId="517BDA6D" w:rsidR="008C0CC0" w:rsidRPr="00375ED6" w:rsidRDefault="00375ED6" w:rsidP="008C0CC0">
                        <w:pPr>
                          <w:spacing w:before="19"/>
                          <w:ind w:left="152"/>
                          <w:rPr>
                            <w:sz w:val="24"/>
                          </w:rPr>
                        </w:pPr>
                        <w:r w:rsidRPr="00375ED6">
                          <w:rPr>
                            <w:color w:val="FFFFFF"/>
                            <w:spacing w:val="3"/>
                            <w:sz w:val="24"/>
                          </w:rPr>
                          <w:t>HÌNH 13.26 BÁO CÁO DỮ LIỆU BÁN HÀNG MS EXCEL</w:t>
                        </w:r>
                      </w:p>
                    </w:txbxContent>
                  </v:textbox>
                </v:shape>
                <w10:wrap type="topAndBottom" anchorx="page"/>
              </v:group>
            </w:pict>
          </mc:Fallback>
        </mc:AlternateContent>
      </w:r>
    </w:p>
    <w:p w14:paraId="03AB4A1F" w14:textId="77777777" w:rsidR="008C0CC0" w:rsidRPr="000A77CC" w:rsidRDefault="008C0CC0" w:rsidP="008C0CC0">
      <w:pPr>
        <w:pStyle w:val="BodyText"/>
        <w:spacing w:before="4"/>
        <w:rPr>
          <w:sz w:val="19"/>
        </w:rPr>
      </w:pPr>
    </w:p>
    <w:p w14:paraId="5D473112" w14:textId="77777777" w:rsidR="008C0CC0" w:rsidRPr="000A77CC" w:rsidRDefault="008C0CC0" w:rsidP="008C0CC0">
      <w:pPr>
        <w:pStyle w:val="BodyText"/>
        <w:spacing w:before="112" w:line="249" w:lineRule="auto"/>
        <w:ind w:left="3420" w:right="1917" w:firstLine="264"/>
        <w:jc w:val="both"/>
        <w:rPr>
          <w:color w:val="231F20"/>
        </w:rPr>
      </w:pPr>
      <w:r w:rsidRPr="000A77CC">
        <w:rPr>
          <w:color w:val="231F20"/>
        </w:rPr>
        <w:t>Ví dụ trên, mặc dù đơn giản, cho thấy sức mạnh của trực quan hóa dữ liệu; nó cho thấy cách người dùng cuối có thể nhanh chóng hiểu rõ hơn về dữ liệu của họ bằng cách sử dụng biểu diễn đồ họa đơn giản.</w:t>
      </w:r>
    </w:p>
    <w:p w14:paraId="0F326705" w14:textId="77777777" w:rsidR="008C0CC0" w:rsidRPr="000A77CC" w:rsidRDefault="008C0CC0" w:rsidP="008C0CC0">
      <w:pPr>
        <w:pStyle w:val="Heading2"/>
        <w:spacing w:before="207" w:line="365" w:lineRule="exact"/>
        <w:ind w:left="3420"/>
        <w:jc w:val="left"/>
        <w:rPr>
          <w:rFonts w:ascii="Times New Roman" w:hAnsi="Times New Roman" w:cs="Times New Roman"/>
        </w:rPr>
      </w:pPr>
      <w:r w:rsidRPr="000A77CC">
        <w:rPr>
          <w:rFonts w:ascii="Times New Roman" w:hAnsi="Times New Roman" w:cs="Times New Roman"/>
          <w:color w:val="231F20"/>
        </w:rPr>
        <w:t xml:space="preserve">13-9a </w:t>
      </w:r>
      <w:r w:rsidRPr="000A77CC">
        <w:rPr>
          <w:rFonts w:ascii="Times New Roman" w:hAnsi="Times New Roman" w:cs="Times New Roman"/>
          <w:color w:val="058141"/>
        </w:rPr>
        <w:t>Sự cần thiết của trực quan hóa dữ liệu</w:t>
      </w:r>
    </w:p>
    <w:p w14:paraId="1BA6D860" w14:textId="77777777" w:rsidR="008C0CC0" w:rsidRPr="000A77CC" w:rsidRDefault="008C0CC0" w:rsidP="008C0CC0">
      <w:pPr>
        <w:pStyle w:val="BodyText"/>
        <w:spacing w:line="249" w:lineRule="auto"/>
        <w:ind w:left="3420" w:right="1916" w:firstLine="264"/>
        <w:jc w:val="both"/>
      </w:pPr>
      <w:r w:rsidRPr="000A77CC">
        <w:rPr>
          <w:color w:val="231F20"/>
          <w:spacing w:val="-3"/>
        </w:rPr>
        <w:t>Từ cuộc thảo luận trước, bạn có thể nghĩ rằng trực quan hóa dữ liệu không có gì mới và bạn đã đúng ở một điểm nào đó. Rốt cuộc, bảng tính và thư viện đồ họa đã xuất hiện được một thời gian. Điều đã thay đổi là sự phát triển của Dữ liệu lớn và kinh doanh thông minh. Thực tế là trong môi trường kinh doanh hiện tại, các công ty đang cố gắng tìm ra lợi thế cạnh tranh bằng cách khai thác một lượng lớn dữ liệu. Các công cụ hỗ trợ và nâng cao hiểu biết về lượng lớn dữ liệu đã trở thành “chén thánh” mới nhất trong phân tích kinh doanh. Vấn đề thực sự với Dữ liệu lớn là con người không thể hiểu được lượng dữ liệu lớn như vậy đủ nhanh; theo một nghĩa nào đó, chúng ta đang “chết đuối” trong dữ liệu. Máy tính đóng một vai trò quan trọng trong việc giúp con người hiểu được một lượng lớn dữ liệu.</w:t>
      </w:r>
    </w:p>
    <w:p w14:paraId="6AC79F22" w14:textId="77777777" w:rsidR="008C0CC0" w:rsidRPr="000A77CC" w:rsidRDefault="008C0CC0" w:rsidP="008C0CC0">
      <w:pPr>
        <w:spacing w:line="249" w:lineRule="auto"/>
        <w:jc w:val="both"/>
        <w:sectPr w:rsidR="008C0CC0" w:rsidRPr="000A77CC">
          <w:headerReference w:type="default" r:id="rId117"/>
          <w:footerReference w:type="default" r:id="rId118"/>
          <w:pgSz w:w="13560" w:h="16980"/>
          <w:pgMar w:top="1240" w:right="180" w:bottom="660" w:left="180" w:header="0" w:footer="463" w:gutter="0"/>
          <w:pgNumType w:start="640"/>
          <w:cols w:space="720"/>
        </w:sectPr>
      </w:pPr>
    </w:p>
    <w:p w14:paraId="0730C767" w14:textId="77777777" w:rsidR="008C0CC0" w:rsidRPr="000A77CC" w:rsidRDefault="008C0CC0" w:rsidP="008C0CC0">
      <w:pPr>
        <w:spacing w:before="86"/>
        <w:ind w:left="6854"/>
        <w:rPr>
          <w:b/>
          <w:sz w:val="20"/>
        </w:rPr>
      </w:pPr>
      <w:r w:rsidRPr="000A77CC">
        <w:rPr>
          <w:color w:val="231F20"/>
          <w:sz w:val="20"/>
        </w:rPr>
        <w:lastRenderedPageBreak/>
        <w:t xml:space="preserve">Chương 13 Kinh doanh thông minh và kho dữ liệu </w:t>
      </w:r>
      <w:r w:rsidRPr="000A77CC">
        <w:rPr>
          <w:b/>
          <w:color w:val="2C6682"/>
          <w:sz w:val="20"/>
        </w:rPr>
        <w:t>641</w:t>
      </w:r>
    </w:p>
    <w:p w14:paraId="755E6B32" w14:textId="77777777" w:rsidR="008C0CC0" w:rsidRPr="000A77CC" w:rsidRDefault="008C0CC0" w:rsidP="008C0CC0">
      <w:pPr>
        <w:pStyle w:val="BodyText"/>
        <w:spacing w:before="9"/>
        <w:rPr>
          <w:b/>
        </w:rPr>
      </w:pPr>
    </w:p>
    <w:p w14:paraId="42434085" w14:textId="759066CF" w:rsidR="008C0CC0" w:rsidRPr="000A77CC" w:rsidRDefault="008C0CC0" w:rsidP="008C0CC0">
      <w:pPr>
        <w:pStyle w:val="BodyText"/>
        <w:spacing w:before="8"/>
        <w:rPr>
          <w:b/>
          <w:sz w:val="27"/>
        </w:rPr>
      </w:pPr>
      <w:r w:rsidRPr="000A77CC">
        <w:rPr>
          <w:noProof/>
        </w:rPr>
        <mc:AlternateContent>
          <mc:Choice Requires="wpg">
            <w:drawing>
              <wp:anchor distT="0" distB="0" distL="114300" distR="114300" simplePos="0" relativeHeight="251628032" behindDoc="1" locked="0" layoutInCell="1" allowOverlap="1" wp14:anchorId="3990BFEC" wp14:editId="34E5EF39">
                <wp:simplePos x="0" y="0"/>
                <wp:positionH relativeFrom="page">
                  <wp:posOffset>1256030</wp:posOffset>
                </wp:positionH>
                <wp:positionV relativeFrom="paragraph">
                  <wp:posOffset>53340</wp:posOffset>
                </wp:positionV>
                <wp:extent cx="6478270" cy="908685"/>
                <wp:effectExtent l="0" t="0" r="0" b="0"/>
                <wp:wrapTopAndBottom/>
                <wp:docPr id="192" name="Group 19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478270" cy="908685"/>
                          <a:chOff x="1979" y="316"/>
                          <a:chExt cx="10202" cy="1431"/>
                        </a:xfrm>
                      </wpg:grpSpPr>
                      <wps:wsp>
                        <wps:cNvPr id="193" name="Rectangle 939"/>
                        <wps:cNvSpPr>
                          <a:spLocks noChangeArrowheads="1"/>
                        </wps:cNvSpPr>
                        <wps:spPr bwMode="auto">
                          <a:xfrm>
                            <a:off x="2100" y="432"/>
                            <a:ext cx="10080" cy="1316"/>
                          </a:xfrm>
                          <a:prstGeom prst="rect">
                            <a:avLst/>
                          </a:prstGeom>
                          <a:solidFill>
                            <a:srgbClr val="C6D2DC"/>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pic:pic xmlns:pic="http://schemas.openxmlformats.org/drawingml/2006/picture">
                        <pic:nvPicPr>
                          <pic:cNvPr id="194" name="Picture 940"/>
                          <pic:cNvPicPr>
                            <a:picLocks noChangeAspect="1" noChangeArrowheads="1"/>
                          </pic:cNvPicPr>
                        </pic:nvPicPr>
                        <pic:blipFill>
                          <a:blip r:embed="rId119">
                            <a:extLst>
                              <a:ext uri="{28A0092B-C50C-407E-A947-70E740481C1C}">
                                <a14:useLocalDpi xmlns:a14="http://schemas.microsoft.com/office/drawing/2010/main" val="0"/>
                              </a:ext>
                            </a:extLst>
                          </a:blip>
                          <a:srcRect/>
                          <a:stretch>
                            <a:fillRect/>
                          </a:stretch>
                        </pic:blipFill>
                        <pic:spPr bwMode="auto">
                          <a:xfrm>
                            <a:off x="1978" y="316"/>
                            <a:ext cx="828" cy="82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195" name="Freeform 941"/>
                        <wps:cNvSpPr>
                          <a:spLocks/>
                        </wps:cNvSpPr>
                        <wps:spPr bwMode="auto">
                          <a:xfrm>
                            <a:off x="2193" y="482"/>
                            <a:ext cx="383" cy="478"/>
                          </a:xfrm>
                          <a:custGeom>
                            <a:avLst/>
                            <a:gdLst>
                              <a:gd name="T0" fmla="+- 0 2535 2193"/>
                              <a:gd name="T1" fmla="*/ T0 w 383"/>
                              <a:gd name="T2" fmla="+- 0 483 483"/>
                              <a:gd name="T3" fmla="*/ 483 h 478"/>
                              <a:gd name="T4" fmla="+- 0 2233 2193"/>
                              <a:gd name="T5" fmla="*/ T4 w 383"/>
                              <a:gd name="T6" fmla="+- 0 483 483"/>
                              <a:gd name="T7" fmla="*/ 483 h 478"/>
                              <a:gd name="T8" fmla="+- 0 2210 2193"/>
                              <a:gd name="T9" fmla="*/ T8 w 383"/>
                              <a:gd name="T10" fmla="+- 0 483 483"/>
                              <a:gd name="T11" fmla="*/ 483 h 478"/>
                              <a:gd name="T12" fmla="+- 0 2198 2193"/>
                              <a:gd name="T13" fmla="*/ T12 w 383"/>
                              <a:gd name="T14" fmla="+- 0 488 483"/>
                              <a:gd name="T15" fmla="*/ 488 h 478"/>
                              <a:gd name="T16" fmla="+- 0 2194 2193"/>
                              <a:gd name="T17" fmla="*/ T16 w 383"/>
                              <a:gd name="T18" fmla="+- 0 499 483"/>
                              <a:gd name="T19" fmla="*/ 499 h 478"/>
                              <a:gd name="T20" fmla="+- 0 2193 2193"/>
                              <a:gd name="T21" fmla="*/ T20 w 383"/>
                              <a:gd name="T22" fmla="+- 0 523 483"/>
                              <a:gd name="T23" fmla="*/ 523 h 478"/>
                              <a:gd name="T24" fmla="+- 0 2193 2193"/>
                              <a:gd name="T25" fmla="*/ T24 w 383"/>
                              <a:gd name="T26" fmla="+- 0 920 483"/>
                              <a:gd name="T27" fmla="*/ 920 h 478"/>
                              <a:gd name="T28" fmla="+- 0 2194 2193"/>
                              <a:gd name="T29" fmla="*/ T28 w 383"/>
                              <a:gd name="T30" fmla="+- 0 943 483"/>
                              <a:gd name="T31" fmla="*/ 943 h 478"/>
                              <a:gd name="T32" fmla="+- 0 2198 2193"/>
                              <a:gd name="T33" fmla="*/ T32 w 383"/>
                              <a:gd name="T34" fmla="+- 0 955 483"/>
                              <a:gd name="T35" fmla="*/ 955 h 478"/>
                              <a:gd name="T36" fmla="+- 0 2210 2193"/>
                              <a:gd name="T37" fmla="*/ T36 w 383"/>
                              <a:gd name="T38" fmla="+- 0 959 483"/>
                              <a:gd name="T39" fmla="*/ 959 h 478"/>
                              <a:gd name="T40" fmla="+- 0 2233 2193"/>
                              <a:gd name="T41" fmla="*/ T40 w 383"/>
                              <a:gd name="T42" fmla="+- 0 960 483"/>
                              <a:gd name="T43" fmla="*/ 960 h 478"/>
                              <a:gd name="T44" fmla="+- 0 2535 2193"/>
                              <a:gd name="T45" fmla="*/ T44 w 383"/>
                              <a:gd name="T46" fmla="+- 0 960 483"/>
                              <a:gd name="T47" fmla="*/ 960 h 478"/>
                              <a:gd name="T48" fmla="+- 0 2558 2193"/>
                              <a:gd name="T49" fmla="*/ T48 w 383"/>
                              <a:gd name="T50" fmla="+- 0 959 483"/>
                              <a:gd name="T51" fmla="*/ 959 h 478"/>
                              <a:gd name="T52" fmla="+- 0 2570 2193"/>
                              <a:gd name="T53" fmla="*/ T52 w 383"/>
                              <a:gd name="T54" fmla="+- 0 955 483"/>
                              <a:gd name="T55" fmla="*/ 955 h 478"/>
                              <a:gd name="T56" fmla="+- 0 2575 2193"/>
                              <a:gd name="T57" fmla="*/ T56 w 383"/>
                              <a:gd name="T58" fmla="+- 0 943 483"/>
                              <a:gd name="T59" fmla="*/ 943 h 478"/>
                              <a:gd name="T60" fmla="+- 0 2575 2193"/>
                              <a:gd name="T61" fmla="*/ T60 w 383"/>
                              <a:gd name="T62" fmla="+- 0 920 483"/>
                              <a:gd name="T63" fmla="*/ 920 h 478"/>
                              <a:gd name="T64" fmla="+- 0 2575 2193"/>
                              <a:gd name="T65" fmla="*/ T64 w 383"/>
                              <a:gd name="T66" fmla="+- 0 523 483"/>
                              <a:gd name="T67" fmla="*/ 523 h 478"/>
                              <a:gd name="T68" fmla="+- 0 2575 2193"/>
                              <a:gd name="T69" fmla="*/ T68 w 383"/>
                              <a:gd name="T70" fmla="+- 0 499 483"/>
                              <a:gd name="T71" fmla="*/ 499 h 478"/>
                              <a:gd name="T72" fmla="+- 0 2570 2193"/>
                              <a:gd name="T73" fmla="*/ T72 w 383"/>
                              <a:gd name="T74" fmla="+- 0 488 483"/>
                              <a:gd name="T75" fmla="*/ 488 h 478"/>
                              <a:gd name="T76" fmla="+- 0 2558 2193"/>
                              <a:gd name="T77" fmla="*/ T76 w 383"/>
                              <a:gd name="T78" fmla="+- 0 483 483"/>
                              <a:gd name="T79" fmla="*/ 483 h 478"/>
                              <a:gd name="T80" fmla="+- 0 2535 2193"/>
                              <a:gd name="T81" fmla="*/ T80 w 383"/>
                              <a:gd name="T82" fmla="+- 0 483 483"/>
                              <a:gd name="T83" fmla="*/ 483 h 478"/>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Lst>
                            <a:rect l="0" t="0" r="r" b="b"/>
                            <a:pathLst>
                              <a:path w="383" h="478">
                                <a:moveTo>
                                  <a:pt x="342" y="0"/>
                                </a:moveTo>
                                <a:lnTo>
                                  <a:pt x="40" y="0"/>
                                </a:lnTo>
                                <a:lnTo>
                                  <a:pt x="17" y="0"/>
                                </a:lnTo>
                                <a:lnTo>
                                  <a:pt x="5" y="5"/>
                                </a:lnTo>
                                <a:lnTo>
                                  <a:pt x="1" y="16"/>
                                </a:lnTo>
                                <a:lnTo>
                                  <a:pt x="0" y="40"/>
                                </a:lnTo>
                                <a:lnTo>
                                  <a:pt x="0" y="437"/>
                                </a:lnTo>
                                <a:lnTo>
                                  <a:pt x="1" y="460"/>
                                </a:lnTo>
                                <a:lnTo>
                                  <a:pt x="5" y="472"/>
                                </a:lnTo>
                                <a:lnTo>
                                  <a:pt x="17" y="476"/>
                                </a:lnTo>
                                <a:lnTo>
                                  <a:pt x="40" y="477"/>
                                </a:lnTo>
                                <a:lnTo>
                                  <a:pt x="342" y="477"/>
                                </a:lnTo>
                                <a:lnTo>
                                  <a:pt x="365" y="476"/>
                                </a:lnTo>
                                <a:lnTo>
                                  <a:pt x="377" y="472"/>
                                </a:lnTo>
                                <a:lnTo>
                                  <a:pt x="382" y="460"/>
                                </a:lnTo>
                                <a:lnTo>
                                  <a:pt x="382" y="437"/>
                                </a:lnTo>
                                <a:lnTo>
                                  <a:pt x="382" y="40"/>
                                </a:lnTo>
                                <a:lnTo>
                                  <a:pt x="382" y="16"/>
                                </a:lnTo>
                                <a:lnTo>
                                  <a:pt x="377" y="5"/>
                                </a:lnTo>
                                <a:lnTo>
                                  <a:pt x="365" y="0"/>
                                </a:lnTo>
                                <a:lnTo>
                                  <a:pt x="342" y="0"/>
                                </a:lnTo>
                                <a:close/>
                              </a:path>
                            </a:pathLst>
                          </a:custGeom>
                          <a:solidFill>
                            <a:srgbClr val="2C668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pic:pic xmlns:pic="http://schemas.openxmlformats.org/drawingml/2006/picture">
                        <pic:nvPicPr>
                          <pic:cNvPr id="196" name="Picture 942"/>
                          <pic:cNvPicPr>
                            <a:picLocks noChangeAspect="1" noChangeArrowheads="1"/>
                          </pic:cNvPicPr>
                        </pic:nvPicPr>
                        <pic:blipFill>
                          <a:blip r:embed="rId120">
                            <a:extLst>
                              <a:ext uri="{28A0092B-C50C-407E-A947-70E740481C1C}">
                                <a14:useLocalDpi xmlns:a14="http://schemas.microsoft.com/office/drawing/2010/main" val="0"/>
                              </a:ext>
                            </a:extLst>
                          </a:blip>
                          <a:srcRect/>
                          <a:stretch>
                            <a:fillRect/>
                          </a:stretch>
                        </pic:blipFill>
                        <pic:spPr bwMode="auto">
                          <a:xfrm>
                            <a:off x="2236" y="526"/>
                            <a:ext cx="418" cy="51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197" name="Text Box 943"/>
                        <wps:cNvSpPr txBox="1">
                          <a:spLocks noChangeArrowheads="1"/>
                        </wps:cNvSpPr>
                        <wps:spPr bwMode="auto">
                          <a:xfrm>
                            <a:off x="1978" y="316"/>
                            <a:ext cx="10202" cy="143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75092FE" w14:textId="77777777" w:rsidR="008C0CC0" w:rsidRDefault="008C0CC0" w:rsidP="008C0CC0">
                              <w:pPr>
                                <w:spacing w:before="151" w:line="404" w:lineRule="exact"/>
                                <w:ind w:left="954"/>
                                <w:rPr>
                                  <w:rFonts w:ascii="Trebuchet MS"/>
                                  <w:sz w:val="28"/>
                                  <w:szCs w:val="28"/>
                                </w:rPr>
                              </w:pPr>
                              <w:r>
                                <w:rPr>
                                  <w:rFonts w:ascii="Trebuchet MS"/>
                                  <w:color w:val="2C6682"/>
                                  <w:sz w:val="28"/>
                                  <w:szCs w:val="28"/>
                                </w:rPr>
                                <w:t>Ghi ch</w:t>
                              </w:r>
                              <w:r>
                                <w:rPr>
                                  <w:rFonts w:ascii="Trebuchet MS"/>
                                  <w:color w:val="2C6682"/>
                                  <w:sz w:val="28"/>
                                  <w:szCs w:val="28"/>
                                </w:rPr>
                                <w:t>ú</w:t>
                              </w:r>
                            </w:p>
                            <w:p w14:paraId="3923D611" w14:textId="77777777" w:rsidR="008C0CC0" w:rsidRDefault="008C0CC0" w:rsidP="008C0CC0">
                              <w:pPr>
                                <w:spacing w:before="7" w:line="247" w:lineRule="auto"/>
                                <w:ind w:left="355" w:right="2411" w:firstLine="592"/>
                                <w:rPr>
                                  <w:rFonts w:ascii="Trebuchet MS"/>
                                  <w:color w:val="231F20"/>
                                  <w:sz w:val="18"/>
                                  <w:szCs w:val="18"/>
                                </w:rPr>
                              </w:pPr>
                              <w:r>
                                <w:rPr>
                                  <w:rFonts w:ascii="Trebuchet MS"/>
                                  <w:color w:val="231F20"/>
                                  <w:sz w:val="18"/>
                                  <w:szCs w:val="18"/>
                                </w:rPr>
                                <w:t>th</w:t>
                              </w:r>
                              <w:r>
                                <w:rPr>
                                  <w:rFonts w:ascii="Trebuchet MS"/>
                                  <w:color w:val="231F20"/>
                                  <w:sz w:val="18"/>
                                  <w:szCs w:val="18"/>
                                </w:rPr>
                                <w:t>ậ</w:t>
                              </w:r>
                              <w:r>
                                <w:rPr>
                                  <w:rFonts w:ascii="Trebuchet MS"/>
                                  <w:color w:val="231F20"/>
                                  <w:sz w:val="18"/>
                                  <w:szCs w:val="18"/>
                                </w:rPr>
                                <w:t>t sai l</w:t>
                              </w:r>
                              <w:r>
                                <w:rPr>
                                  <w:rFonts w:ascii="Trebuchet MS"/>
                                  <w:color w:val="231F20"/>
                                  <w:sz w:val="18"/>
                                  <w:szCs w:val="18"/>
                                </w:rPr>
                                <w:t>ầ</w:t>
                              </w:r>
                              <w:r>
                                <w:rPr>
                                  <w:rFonts w:ascii="Trebuchet MS"/>
                                  <w:color w:val="231F20"/>
                                  <w:sz w:val="18"/>
                                  <w:szCs w:val="18"/>
                                </w:rPr>
                                <w:t>m khi ngh</w:t>
                              </w:r>
                              <w:r>
                                <w:rPr>
                                  <w:rFonts w:ascii="Trebuchet MS"/>
                                  <w:color w:val="231F20"/>
                                  <w:sz w:val="18"/>
                                  <w:szCs w:val="18"/>
                                </w:rPr>
                                <w:t>ĩ</w:t>
                              </w:r>
                              <w:r>
                                <w:rPr>
                                  <w:rFonts w:ascii="Trebuchet MS"/>
                                  <w:color w:val="231F20"/>
                                  <w:sz w:val="18"/>
                                  <w:szCs w:val="18"/>
                                </w:rPr>
                                <w:t xml:space="preserve"> r</w:t>
                              </w:r>
                              <w:r>
                                <w:rPr>
                                  <w:rFonts w:ascii="Trebuchet MS"/>
                                  <w:color w:val="231F20"/>
                                  <w:sz w:val="18"/>
                                  <w:szCs w:val="18"/>
                                </w:rPr>
                                <w:t>ằ</w:t>
                              </w:r>
                              <w:r>
                                <w:rPr>
                                  <w:rFonts w:ascii="Trebuchet MS"/>
                                  <w:color w:val="231F20"/>
                                  <w:sz w:val="18"/>
                                  <w:szCs w:val="18"/>
                                </w:rPr>
                                <w:t>ng tr</w:t>
                              </w:r>
                              <w:r>
                                <w:rPr>
                                  <w:rFonts w:ascii="Trebuchet MS"/>
                                  <w:color w:val="231F20"/>
                                  <w:sz w:val="18"/>
                                  <w:szCs w:val="18"/>
                                </w:rPr>
                                <w:t>ự</w:t>
                              </w:r>
                              <w:r>
                                <w:rPr>
                                  <w:rFonts w:ascii="Trebuchet MS"/>
                                  <w:color w:val="231F20"/>
                                  <w:sz w:val="18"/>
                                  <w:szCs w:val="18"/>
                                </w:rPr>
                                <w:t>c quan h</w:t>
                              </w:r>
                              <w:r>
                                <w:rPr>
                                  <w:rFonts w:ascii="Trebuchet MS"/>
                                  <w:color w:val="231F20"/>
                                  <w:sz w:val="18"/>
                                  <w:szCs w:val="18"/>
                                </w:rPr>
                                <w:t>ó</w:t>
                              </w:r>
                              <w:r>
                                <w:rPr>
                                  <w:rFonts w:ascii="Trebuchet MS"/>
                                  <w:color w:val="231F20"/>
                                  <w:sz w:val="18"/>
                                  <w:szCs w:val="18"/>
                                </w:rPr>
                                <w:t>a d</w:t>
                              </w:r>
                              <w:r>
                                <w:rPr>
                                  <w:rFonts w:ascii="Trebuchet MS"/>
                                  <w:color w:val="231F20"/>
                                  <w:sz w:val="18"/>
                                  <w:szCs w:val="18"/>
                                </w:rPr>
                                <w:t>ữ</w:t>
                              </w:r>
                              <w:r>
                                <w:rPr>
                                  <w:rFonts w:ascii="Trebuchet MS"/>
                                  <w:color w:val="231F20"/>
                                  <w:sz w:val="18"/>
                                  <w:szCs w:val="18"/>
                                </w:rPr>
                                <w:t xml:space="preserve"> li</w:t>
                              </w:r>
                              <w:r>
                                <w:rPr>
                                  <w:rFonts w:ascii="Trebuchet MS"/>
                                  <w:color w:val="231F20"/>
                                  <w:sz w:val="18"/>
                                  <w:szCs w:val="18"/>
                                </w:rPr>
                                <w:t>ệ</w:t>
                              </w:r>
                              <w:r>
                                <w:rPr>
                                  <w:rFonts w:ascii="Trebuchet MS"/>
                                  <w:color w:val="231F20"/>
                                  <w:sz w:val="18"/>
                                  <w:szCs w:val="18"/>
                                </w:rPr>
                                <w:t>u ch</w:t>
                              </w:r>
                              <w:r>
                                <w:rPr>
                                  <w:rFonts w:ascii="Trebuchet MS"/>
                                  <w:color w:val="231F20"/>
                                  <w:sz w:val="18"/>
                                  <w:szCs w:val="18"/>
                                </w:rPr>
                                <w:t>ỉ</w:t>
                              </w:r>
                              <w:r>
                                <w:rPr>
                                  <w:rFonts w:ascii="Trebuchet MS"/>
                                  <w:color w:val="231F20"/>
                                  <w:sz w:val="18"/>
                                  <w:szCs w:val="18"/>
                                </w:rPr>
                                <w:t xml:space="preserve"> h</w:t>
                              </w:r>
                              <w:r>
                                <w:rPr>
                                  <w:rFonts w:ascii="Trebuchet MS"/>
                                  <w:color w:val="231F20"/>
                                  <w:sz w:val="18"/>
                                  <w:szCs w:val="18"/>
                                </w:rPr>
                                <w:t>ữ</w:t>
                              </w:r>
                              <w:r>
                                <w:rPr>
                                  <w:rFonts w:ascii="Trebuchet MS"/>
                                  <w:color w:val="231F20"/>
                                  <w:sz w:val="18"/>
                                  <w:szCs w:val="18"/>
                                </w:rPr>
                                <w:t xml:space="preserve">u </w:t>
                              </w:r>
                              <w:r>
                                <w:rPr>
                                  <w:rFonts w:ascii="Trebuchet MS"/>
                                  <w:color w:val="231F20"/>
                                  <w:sz w:val="18"/>
                                  <w:szCs w:val="18"/>
                                </w:rPr>
                                <w:t>í</w:t>
                              </w:r>
                              <w:r>
                                <w:rPr>
                                  <w:rFonts w:ascii="Trebuchet MS"/>
                                  <w:color w:val="231F20"/>
                                  <w:sz w:val="18"/>
                                  <w:szCs w:val="18"/>
                                </w:rPr>
                                <w:t>ch khi x</w:t>
                              </w:r>
                              <w:r>
                                <w:rPr>
                                  <w:rFonts w:ascii="Trebuchet MS"/>
                                  <w:color w:val="231F20"/>
                                  <w:sz w:val="18"/>
                                  <w:szCs w:val="18"/>
                                </w:rPr>
                                <w:t>ử</w:t>
                              </w:r>
                              <w:r>
                                <w:rPr>
                                  <w:rFonts w:ascii="Trebuchet MS"/>
                                  <w:color w:val="231F20"/>
                                  <w:sz w:val="18"/>
                                  <w:szCs w:val="18"/>
                                </w:rPr>
                                <w:t xml:space="preserve"> l</w:t>
                              </w:r>
                              <w:r>
                                <w:rPr>
                                  <w:rFonts w:ascii="Trebuchet MS"/>
                                  <w:color w:val="231F20"/>
                                  <w:sz w:val="18"/>
                                  <w:szCs w:val="18"/>
                                </w:rPr>
                                <w:t>ý</w:t>
                              </w:r>
                              <w:r>
                                <w:rPr>
                                  <w:rFonts w:ascii="Trebuchet MS"/>
                                  <w:color w:val="231F20"/>
                                  <w:sz w:val="18"/>
                                  <w:szCs w:val="18"/>
                                </w:rPr>
                                <w:t xml:space="preserve"> D</w:t>
                              </w:r>
                              <w:r>
                                <w:rPr>
                                  <w:rFonts w:ascii="Trebuchet MS"/>
                                  <w:color w:val="231F20"/>
                                  <w:sz w:val="18"/>
                                  <w:szCs w:val="18"/>
                                </w:rPr>
                                <w:t>ữ</w:t>
                              </w:r>
                              <w:r>
                                <w:rPr>
                                  <w:rFonts w:ascii="Trebuchet MS"/>
                                  <w:color w:val="231F20"/>
                                  <w:sz w:val="18"/>
                                  <w:szCs w:val="18"/>
                                </w:rPr>
                                <w:t xml:space="preserve"> li</w:t>
                              </w:r>
                              <w:r>
                                <w:rPr>
                                  <w:rFonts w:ascii="Trebuchet MS"/>
                                  <w:color w:val="231F20"/>
                                  <w:sz w:val="18"/>
                                  <w:szCs w:val="18"/>
                                </w:rPr>
                                <w:t>ệ</w:t>
                              </w:r>
                              <w:r>
                                <w:rPr>
                                  <w:rFonts w:ascii="Trebuchet MS"/>
                                  <w:color w:val="231F20"/>
                                  <w:sz w:val="18"/>
                                  <w:szCs w:val="18"/>
                                </w:rPr>
                                <w:t>u l</w:t>
                              </w:r>
                              <w:r>
                                <w:rPr>
                                  <w:rFonts w:ascii="Trebuchet MS"/>
                                  <w:color w:val="231F20"/>
                                  <w:sz w:val="18"/>
                                  <w:szCs w:val="18"/>
                                </w:rPr>
                                <w:t>ớ</w:t>
                              </w:r>
                              <w:r>
                                <w:rPr>
                                  <w:rFonts w:ascii="Trebuchet MS"/>
                                  <w:color w:val="231F20"/>
                                  <w:sz w:val="18"/>
                                  <w:szCs w:val="18"/>
                                </w:rPr>
                                <w:t>n. B</w:t>
                              </w:r>
                              <w:r>
                                <w:rPr>
                                  <w:rFonts w:ascii="Trebuchet MS"/>
                                  <w:color w:val="231F20"/>
                                  <w:sz w:val="18"/>
                                  <w:szCs w:val="18"/>
                                </w:rPr>
                                <w:t>ấ</w:t>
                              </w:r>
                              <w:r>
                                <w:rPr>
                                  <w:rFonts w:ascii="Trebuchet MS"/>
                                  <w:color w:val="231F20"/>
                                  <w:sz w:val="18"/>
                                  <w:szCs w:val="18"/>
                                </w:rPr>
                                <w:t>t k</w:t>
                              </w:r>
                              <w:r>
                                <w:rPr>
                                  <w:rFonts w:ascii="Trebuchet MS"/>
                                  <w:color w:val="231F20"/>
                                  <w:sz w:val="18"/>
                                  <w:szCs w:val="18"/>
                                </w:rPr>
                                <w:t>ỳ</w:t>
                              </w:r>
                              <w:r>
                                <w:rPr>
                                  <w:rFonts w:ascii="Trebuchet MS"/>
                                  <w:color w:val="231F20"/>
                                  <w:sz w:val="18"/>
                                  <w:szCs w:val="18"/>
                                </w:rPr>
                                <w:t xml:space="preserve"> t</w:t>
                              </w:r>
                              <w:r>
                                <w:rPr>
                                  <w:rFonts w:ascii="Trebuchet MS"/>
                                  <w:color w:val="231F20"/>
                                  <w:sz w:val="18"/>
                                  <w:szCs w:val="18"/>
                                </w:rPr>
                                <w:t>ổ</w:t>
                              </w:r>
                              <w:r>
                                <w:rPr>
                                  <w:rFonts w:ascii="Trebuchet MS"/>
                                  <w:color w:val="231F20"/>
                                  <w:sz w:val="18"/>
                                  <w:szCs w:val="18"/>
                                </w:rPr>
                                <w:t xml:space="preserve"> ch</w:t>
                              </w:r>
                              <w:r>
                                <w:rPr>
                                  <w:rFonts w:ascii="Trebuchet MS"/>
                                  <w:color w:val="231F20"/>
                                  <w:sz w:val="18"/>
                                  <w:szCs w:val="18"/>
                                </w:rPr>
                                <w:t>ứ</w:t>
                              </w:r>
                              <w:r>
                                <w:rPr>
                                  <w:rFonts w:ascii="Trebuchet MS"/>
                                  <w:color w:val="231F20"/>
                                  <w:sz w:val="18"/>
                                  <w:szCs w:val="18"/>
                                </w:rPr>
                                <w:t>c n</w:t>
                              </w:r>
                              <w:r>
                                <w:rPr>
                                  <w:rFonts w:ascii="Trebuchet MS"/>
                                  <w:color w:val="231F20"/>
                                  <w:sz w:val="18"/>
                                  <w:szCs w:val="18"/>
                                </w:rPr>
                                <w:t>à</w:t>
                              </w:r>
                              <w:r>
                                <w:rPr>
                                  <w:rFonts w:ascii="Trebuchet MS"/>
                                  <w:color w:val="231F20"/>
                                  <w:sz w:val="18"/>
                                  <w:szCs w:val="18"/>
                                </w:rPr>
                                <w:t>o (b</w:t>
                              </w:r>
                              <w:r>
                                <w:rPr>
                                  <w:rFonts w:ascii="Trebuchet MS"/>
                                  <w:color w:val="231F20"/>
                                  <w:sz w:val="18"/>
                                  <w:szCs w:val="18"/>
                                </w:rPr>
                                <w:t>ấ</w:t>
                              </w:r>
                              <w:r>
                                <w:rPr>
                                  <w:rFonts w:ascii="Trebuchet MS"/>
                                  <w:color w:val="231F20"/>
                                  <w:sz w:val="18"/>
                                  <w:szCs w:val="18"/>
                                </w:rPr>
                                <w:t>t k</w:t>
                              </w:r>
                              <w:r>
                                <w:rPr>
                                  <w:rFonts w:ascii="Trebuchet MS"/>
                                  <w:color w:val="231F20"/>
                                  <w:sz w:val="18"/>
                                  <w:szCs w:val="18"/>
                                </w:rPr>
                                <w:t>ể</w:t>
                              </w:r>
                              <w:r>
                                <w:rPr>
                                  <w:rFonts w:ascii="Trebuchet MS"/>
                                  <w:color w:val="231F20"/>
                                  <w:sz w:val="18"/>
                                  <w:szCs w:val="18"/>
                                </w:rPr>
                                <w:t xml:space="preserve"> quy m</w:t>
                              </w:r>
                              <w:r>
                                <w:rPr>
                                  <w:rFonts w:ascii="Trebuchet MS"/>
                                  <w:color w:val="231F20"/>
                                  <w:sz w:val="18"/>
                                  <w:szCs w:val="18"/>
                                </w:rPr>
                                <w:t>ô</w:t>
                              </w:r>
                              <w:r>
                                <w:rPr>
                                  <w:rFonts w:ascii="Trebuchet MS"/>
                                  <w:color w:val="231F20"/>
                                  <w:sz w:val="18"/>
                                  <w:szCs w:val="18"/>
                                </w:rPr>
                                <w:t>) thu th</w:t>
                              </w:r>
                              <w:r>
                                <w:rPr>
                                  <w:rFonts w:ascii="Trebuchet MS"/>
                                  <w:color w:val="231F20"/>
                                  <w:sz w:val="18"/>
                                  <w:szCs w:val="18"/>
                                </w:rPr>
                                <w:t>ậ</w:t>
                              </w:r>
                              <w:r>
                                <w:rPr>
                                  <w:rFonts w:ascii="Trebuchet MS"/>
                                  <w:color w:val="231F20"/>
                                  <w:sz w:val="18"/>
                                  <w:szCs w:val="18"/>
                                </w:rPr>
                                <w:t>p v</w:t>
                              </w:r>
                              <w:r>
                                <w:rPr>
                                  <w:rFonts w:ascii="Trebuchet MS"/>
                                  <w:color w:val="231F20"/>
                                  <w:sz w:val="18"/>
                                  <w:szCs w:val="18"/>
                                </w:rPr>
                                <w:t>à</w:t>
                              </w:r>
                              <w:r>
                                <w:rPr>
                                  <w:rFonts w:ascii="Trebuchet MS"/>
                                  <w:color w:val="231F20"/>
                                  <w:sz w:val="18"/>
                                  <w:szCs w:val="18"/>
                                </w:rPr>
                                <w:t xml:space="preserve"> s</w:t>
                              </w:r>
                              <w:r>
                                <w:rPr>
                                  <w:rFonts w:ascii="Trebuchet MS"/>
                                  <w:color w:val="231F20"/>
                                  <w:sz w:val="18"/>
                                  <w:szCs w:val="18"/>
                                </w:rPr>
                                <w:t>ử</w:t>
                              </w:r>
                              <w:r>
                                <w:rPr>
                                  <w:rFonts w:ascii="Trebuchet MS"/>
                                  <w:color w:val="231F20"/>
                                  <w:sz w:val="18"/>
                                  <w:szCs w:val="18"/>
                                </w:rPr>
                                <w:t xml:space="preserve"> d</w:t>
                              </w:r>
                              <w:r>
                                <w:rPr>
                                  <w:rFonts w:ascii="Trebuchet MS"/>
                                  <w:color w:val="231F20"/>
                                  <w:sz w:val="18"/>
                                  <w:szCs w:val="18"/>
                                </w:rPr>
                                <w:t>ụ</w:t>
                              </w:r>
                              <w:r>
                                <w:rPr>
                                  <w:rFonts w:ascii="Trebuchet MS"/>
                                  <w:color w:val="231F20"/>
                                  <w:sz w:val="18"/>
                                  <w:szCs w:val="18"/>
                                </w:rPr>
                                <w:t>ng d</w:t>
                              </w:r>
                              <w:r>
                                <w:rPr>
                                  <w:rFonts w:ascii="Trebuchet MS"/>
                                  <w:color w:val="231F20"/>
                                  <w:sz w:val="18"/>
                                  <w:szCs w:val="18"/>
                                </w:rPr>
                                <w:t>ữ</w:t>
                              </w:r>
                              <w:r>
                                <w:rPr>
                                  <w:rFonts w:ascii="Trebuchet MS"/>
                                  <w:color w:val="231F20"/>
                                  <w:sz w:val="18"/>
                                  <w:szCs w:val="18"/>
                                </w:rPr>
                                <w:t xml:space="preserve"> li</w:t>
                              </w:r>
                              <w:r>
                                <w:rPr>
                                  <w:rFonts w:ascii="Trebuchet MS"/>
                                  <w:color w:val="231F20"/>
                                  <w:sz w:val="18"/>
                                  <w:szCs w:val="18"/>
                                </w:rPr>
                                <w:t>ệ</w:t>
                              </w:r>
                              <w:r>
                                <w:rPr>
                                  <w:rFonts w:ascii="Trebuchet MS"/>
                                  <w:color w:val="231F20"/>
                                  <w:sz w:val="18"/>
                                  <w:szCs w:val="18"/>
                                </w:rPr>
                                <w:t>u trong c</w:t>
                              </w:r>
                              <w:r>
                                <w:rPr>
                                  <w:rFonts w:ascii="Trebuchet MS"/>
                                  <w:color w:val="231F20"/>
                                  <w:sz w:val="18"/>
                                  <w:szCs w:val="18"/>
                                </w:rPr>
                                <w:t>á</w:t>
                              </w:r>
                              <w:r>
                                <w:rPr>
                                  <w:rFonts w:ascii="Trebuchet MS"/>
                                  <w:color w:val="231F20"/>
                                  <w:sz w:val="18"/>
                                  <w:szCs w:val="18"/>
                                </w:rPr>
                                <w:t>c ho</w:t>
                              </w:r>
                              <w:r>
                                <w:rPr>
                                  <w:rFonts w:ascii="Trebuchet MS"/>
                                  <w:color w:val="231F20"/>
                                  <w:sz w:val="18"/>
                                  <w:szCs w:val="18"/>
                                </w:rPr>
                                <w:t>ạ</w:t>
                              </w:r>
                              <w:r>
                                <w:rPr>
                                  <w:rFonts w:ascii="Trebuchet MS"/>
                                  <w:color w:val="231F20"/>
                                  <w:sz w:val="18"/>
                                  <w:szCs w:val="18"/>
                                </w:rPr>
                                <w:t>t</w:t>
                              </w:r>
                              <w:r>
                                <w:rPr>
                                  <w:rFonts w:ascii="Trebuchet MS"/>
                                  <w:color w:val="231F20"/>
                                  <w:sz w:val="18"/>
                                  <w:szCs w:val="18"/>
                                  <w:lang w:val="vi-VN"/>
                                </w:rPr>
                                <w:t xml:space="preserve"> </w:t>
                              </w:r>
                              <w:r>
                                <w:rPr>
                                  <w:rFonts w:ascii="Trebuchet MS"/>
                                  <w:color w:val="231F20"/>
                                  <w:sz w:val="18"/>
                                  <w:szCs w:val="18"/>
                                </w:rPr>
                                <w:t>độ</w:t>
                              </w:r>
                              <w:r>
                                <w:rPr>
                                  <w:rFonts w:ascii="Trebuchet MS"/>
                                  <w:color w:val="231F20"/>
                                  <w:sz w:val="18"/>
                                  <w:szCs w:val="18"/>
                                </w:rPr>
                                <w:t>ng h</w:t>
                              </w:r>
                              <w:r>
                                <w:rPr>
                                  <w:rFonts w:ascii="Trebuchet MS"/>
                                  <w:color w:val="231F20"/>
                                  <w:sz w:val="18"/>
                                  <w:szCs w:val="18"/>
                                </w:rPr>
                                <w:t>à</w:t>
                              </w:r>
                              <w:r>
                                <w:rPr>
                                  <w:rFonts w:ascii="Trebuchet MS"/>
                                  <w:color w:val="231F20"/>
                                  <w:sz w:val="18"/>
                                  <w:szCs w:val="18"/>
                                </w:rPr>
                                <w:t>ng ng</w:t>
                              </w:r>
                              <w:r>
                                <w:rPr>
                                  <w:rFonts w:ascii="Trebuchet MS"/>
                                  <w:color w:val="231F20"/>
                                  <w:sz w:val="18"/>
                                  <w:szCs w:val="18"/>
                                </w:rPr>
                                <w:t>à</w:t>
                              </w:r>
                              <w:r>
                                <w:rPr>
                                  <w:rFonts w:ascii="Trebuchet MS"/>
                                  <w:color w:val="231F20"/>
                                  <w:sz w:val="18"/>
                                  <w:szCs w:val="18"/>
                                </w:rPr>
                                <w:t>y c</w:t>
                              </w:r>
                              <w:r>
                                <w:rPr>
                                  <w:rFonts w:ascii="Trebuchet MS"/>
                                  <w:color w:val="231F20"/>
                                  <w:sz w:val="18"/>
                                  <w:szCs w:val="18"/>
                                </w:rPr>
                                <w:t>ủ</w:t>
                              </w:r>
                              <w:r>
                                <w:rPr>
                                  <w:rFonts w:ascii="Trebuchet MS"/>
                                  <w:color w:val="231F20"/>
                                  <w:sz w:val="18"/>
                                  <w:szCs w:val="18"/>
                                </w:rPr>
                                <w:t>a m</w:t>
                              </w:r>
                              <w:r>
                                <w:rPr>
                                  <w:rFonts w:ascii="Trebuchet MS"/>
                                  <w:color w:val="231F20"/>
                                  <w:sz w:val="18"/>
                                  <w:szCs w:val="18"/>
                                </w:rPr>
                                <w:t>ì</w:t>
                              </w:r>
                              <w:r>
                                <w:rPr>
                                  <w:rFonts w:ascii="Trebuchet MS"/>
                                  <w:color w:val="231F20"/>
                                  <w:sz w:val="18"/>
                                  <w:szCs w:val="18"/>
                                </w:rPr>
                                <w:t xml:space="preserve">nh </w:t>
                              </w:r>
                              <w:r>
                                <w:rPr>
                                  <w:rFonts w:ascii="Trebuchet MS"/>
                                  <w:color w:val="231F20"/>
                                  <w:sz w:val="18"/>
                                  <w:szCs w:val="18"/>
                                </w:rPr>
                                <w:t>đề</w:t>
                              </w:r>
                              <w:r>
                                <w:rPr>
                                  <w:rFonts w:ascii="Trebuchet MS"/>
                                  <w:color w:val="231F20"/>
                                  <w:sz w:val="18"/>
                                  <w:szCs w:val="18"/>
                                </w:rPr>
                                <w:t>u c</w:t>
                              </w:r>
                              <w:r>
                                <w:rPr>
                                  <w:rFonts w:ascii="Trebuchet MS"/>
                                  <w:color w:val="231F20"/>
                                  <w:sz w:val="18"/>
                                  <w:szCs w:val="18"/>
                                </w:rPr>
                                <w:t>ó</w:t>
                              </w:r>
                              <w:r>
                                <w:rPr>
                                  <w:rFonts w:ascii="Trebuchet MS"/>
                                  <w:color w:val="231F20"/>
                                  <w:sz w:val="18"/>
                                  <w:szCs w:val="18"/>
                                </w:rPr>
                                <w:t xml:space="preserve"> th</w:t>
                              </w:r>
                              <w:r>
                                <w:rPr>
                                  <w:rFonts w:ascii="Trebuchet MS"/>
                                  <w:color w:val="231F20"/>
                                  <w:sz w:val="18"/>
                                  <w:szCs w:val="18"/>
                                </w:rPr>
                                <w:t>ể</w:t>
                              </w:r>
                              <w:r>
                                <w:rPr>
                                  <w:rFonts w:ascii="Trebuchet MS"/>
                                  <w:color w:val="231F20"/>
                                  <w:sz w:val="18"/>
                                  <w:szCs w:val="18"/>
                                </w:rPr>
                                <w:t xml:space="preserve"> h</w:t>
                              </w:r>
                              <w:r>
                                <w:rPr>
                                  <w:rFonts w:ascii="Trebuchet MS"/>
                                  <w:color w:val="231F20"/>
                                  <w:sz w:val="18"/>
                                  <w:szCs w:val="18"/>
                                </w:rPr>
                                <w:t>ưở</w:t>
                              </w:r>
                              <w:r>
                                <w:rPr>
                                  <w:rFonts w:ascii="Trebuchet MS"/>
                                  <w:color w:val="231F20"/>
                                  <w:sz w:val="18"/>
                                  <w:szCs w:val="18"/>
                                </w:rPr>
                                <w:t>ng l</w:t>
                              </w:r>
                              <w:r>
                                <w:rPr>
                                  <w:rFonts w:ascii="Trebuchet MS"/>
                                  <w:color w:val="231F20"/>
                                  <w:sz w:val="18"/>
                                  <w:szCs w:val="18"/>
                                </w:rPr>
                                <w:t>ợ</w:t>
                              </w:r>
                              <w:r>
                                <w:rPr>
                                  <w:rFonts w:ascii="Trebuchet MS"/>
                                  <w:color w:val="231F20"/>
                                  <w:sz w:val="18"/>
                                  <w:szCs w:val="18"/>
                                </w:rPr>
                                <w:t>i t</w:t>
                              </w:r>
                              <w:r>
                                <w:rPr>
                                  <w:rFonts w:ascii="Trebuchet MS"/>
                                  <w:color w:val="231F20"/>
                                  <w:sz w:val="18"/>
                                  <w:szCs w:val="18"/>
                                </w:rPr>
                                <w:t>ừ</w:t>
                              </w:r>
                              <w:r>
                                <w:rPr>
                                  <w:rFonts w:ascii="Trebuchet MS"/>
                                  <w:color w:val="231F20"/>
                                  <w:sz w:val="18"/>
                                  <w:szCs w:val="18"/>
                                </w:rPr>
                                <w:t xml:space="preserve"> vi</w:t>
                              </w:r>
                              <w:r>
                                <w:rPr>
                                  <w:rFonts w:ascii="Trebuchet MS"/>
                                  <w:color w:val="231F20"/>
                                  <w:sz w:val="18"/>
                                  <w:szCs w:val="18"/>
                                </w:rPr>
                                <w:t>ệ</w:t>
                              </w:r>
                              <w:r>
                                <w:rPr>
                                  <w:rFonts w:ascii="Trebuchet MS"/>
                                  <w:color w:val="231F20"/>
                                  <w:sz w:val="18"/>
                                  <w:szCs w:val="18"/>
                                </w:rPr>
                                <w:t>c s</w:t>
                              </w:r>
                              <w:r>
                                <w:rPr>
                                  <w:rFonts w:ascii="Trebuchet MS"/>
                                  <w:color w:val="231F20"/>
                                  <w:sz w:val="18"/>
                                  <w:szCs w:val="18"/>
                                </w:rPr>
                                <w:t>ử</w:t>
                              </w:r>
                              <w:r>
                                <w:rPr>
                                  <w:rFonts w:ascii="Trebuchet MS"/>
                                  <w:color w:val="231F20"/>
                                  <w:sz w:val="18"/>
                                  <w:szCs w:val="18"/>
                                </w:rPr>
                                <w:t xml:space="preserve"> d</w:t>
                              </w:r>
                              <w:r>
                                <w:rPr>
                                  <w:rFonts w:ascii="Trebuchet MS"/>
                                  <w:color w:val="231F20"/>
                                  <w:sz w:val="18"/>
                                  <w:szCs w:val="18"/>
                                </w:rPr>
                                <w:t>ụ</w:t>
                              </w:r>
                              <w:r>
                                <w:rPr>
                                  <w:rFonts w:ascii="Trebuchet MS"/>
                                  <w:color w:val="231F20"/>
                                  <w:sz w:val="18"/>
                                  <w:szCs w:val="18"/>
                                </w:rPr>
                                <w:t>ng c</w:t>
                              </w:r>
                              <w:r>
                                <w:rPr>
                                  <w:rFonts w:ascii="Trebuchet MS"/>
                                  <w:color w:val="231F20"/>
                                  <w:sz w:val="18"/>
                                  <w:szCs w:val="18"/>
                                </w:rPr>
                                <w:t>á</w:t>
                              </w:r>
                              <w:r>
                                <w:rPr>
                                  <w:rFonts w:ascii="Trebuchet MS"/>
                                  <w:color w:val="231F20"/>
                                  <w:sz w:val="18"/>
                                  <w:szCs w:val="18"/>
                                </w:rPr>
                                <w:t>c k</w:t>
                              </w:r>
                              <w:r>
                                <w:rPr>
                                  <w:rFonts w:ascii="Trebuchet MS"/>
                                  <w:color w:val="231F20"/>
                                  <w:sz w:val="18"/>
                                  <w:szCs w:val="18"/>
                                </w:rPr>
                                <w:t>ỹ</w:t>
                              </w:r>
                              <w:r>
                                <w:rPr>
                                  <w:rFonts w:ascii="Trebuchet MS"/>
                                  <w:color w:val="231F20"/>
                                  <w:sz w:val="18"/>
                                  <w:szCs w:val="18"/>
                                </w:rPr>
                                <w:t xml:space="preserve"> thu</w:t>
                              </w:r>
                              <w:r>
                                <w:rPr>
                                  <w:rFonts w:ascii="Trebuchet MS"/>
                                  <w:color w:val="231F20"/>
                                  <w:sz w:val="18"/>
                                  <w:szCs w:val="18"/>
                                </w:rPr>
                                <w:t>ậ</w:t>
                              </w:r>
                              <w:r>
                                <w:rPr>
                                  <w:rFonts w:ascii="Trebuchet MS"/>
                                  <w:color w:val="231F20"/>
                                  <w:sz w:val="18"/>
                                  <w:szCs w:val="18"/>
                                </w:rPr>
                                <w:t>t tr</w:t>
                              </w:r>
                              <w:r>
                                <w:rPr>
                                  <w:rFonts w:ascii="Trebuchet MS"/>
                                  <w:color w:val="231F20"/>
                                  <w:sz w:val="18"/>
                                  <w:szCs w:val="18"/>
                                </w:rPr>
                                <w:t>ự</w:t>
                              </w:r>
                              <w:r>
                                <w:rPr>
                                  <w:rFonts w:ascii="Trebuchet MS"/>
                                  <w:color w:val="231F20"/>
                                  <w:sz w:val="18"/>
                                  <w:szCs w:val="18"/>
                                </w:rPr>
                                <w:t>c</w:t>
                              </w:r>
                              <w:r>
                                <w:rPr>
                                  <w:rFonts w:ascii="Trebuchet MS"/>
                                  <w:color w:val="231F20"/>
                                  <w:sz w:val="18"/>
                                  <w:szCs w:val="18"/>
                                  <w:lang w:val="vi-VN"/>
                                </w:rPr>
                                <w:t xml:space="preserve"> </w:t>
                              </w:r>
                              <w:r>
                                <w:rPr>
                                  <w:rFonts w:ascii="Trebuchet MS"/>
                                  <w:color w:val="231F20"/>
                                  <w:sz w:val="18"/>
                                  <w:szCs w:val="18"/>
                                </w:rPr>
                                <w:t>quan h</w:t>
                              </w:r>
                              <w:r>
                                <w:rPr>
                                  <w:rFonts w:ascii="Trebuchet MS"/>
                                  <w:color w:val="231F20"/>
                                  <w:sz w:val="18"/>
                                  <w:szCs w:val="18"/>
                                </w:rPr>
                                <w:t>ó</w:t>
                              </w:r>
                              <w:r>
                                <w:rPr>
                                  <w:rFonts w:ascii="Trebuchet MS"/>
                                  <w:color w:val="231F20"/>
                                  <w:sz w:val="18"/>
                                  <w:szCs w:val="18"/>
                                </w:rPr>
                                <w:t>a v</w:t>
                              </w:r>
                              <w:r>
                                <w:rPr>
                                  <w:rFonts w:ascii="Trebuchet MS"/>
                                  <w:color w:val="231F20"/>
                                  <w:sz w:val="18"/>
                                  <w:szCs w:val="18"/>
                                </w:rPr>
                                <w:t>à</w:t>
                              </w:r>
                              <w:r>
                                <w:rPr>
                                  <w:rFonts w:ascii="Trebuchet MS"/>
                                  <w:color w:val="231F20"/>
                                  <w:sz w:val="18"/>
                                  <w:szCs w:val="18"/>
                                </w:rPr>
                                <w:t xml:space="preserve"> ph</w:t>
                              </w:r>
                              <w:r>
                                <w:rPr>
                                  <w:rFonts w:ascii="Trebuchet MS"/>
                                  <w:color w:val="231F20"/>
                                  <w:sz w:val="18"/>
                                  <w:szCs w:val="18"/>
                                </w:rPr>
                                <w:t>â</w:t>
                              </w:r>
                              <w:r>
                                <w:rPr>
                                  <w:rFonts w:ascii="Trebuchet MS"/>
                                  <w:color w:val="231F20"/>
                                  <w:sz w:val="18"/>
                                  <w:szCs w:val="18"/>
                                </w:rPr>
                                <w:t>n t</w:t>
                              </w:r>
                              <w:r>
                                <w:rPr>
                                  <w:rFonts w:ascii="Trebuchet MS"/>
                                  <w:color w:val="231F20"/>
                                  <w:sz w:val="18"/>
                                  <w:szCs w:val="18"/>
                                </w:rPr>
                                <w:t>í</w:t>
                              </w:r>
                              <w:r>
                                <w:rPr>
                                  <w:rFonts w:ascii="Trebuchet MS"/>
                                  <w:color w:val="231F20"/>
                                  <w:sz w:val="18"/>
                                  <w:szCs w:val="18"/>
                                </w:rPr>
                                <w:t>ch d</w:t>
                              </w:r>
                              <w:r>
                                <w:rPr>
                                  <w:rFonts w:ascii="Trebuchet MS"/>
                                  <w:color w:val="231F20"/>
                                  <w:sz w:val="18"/>
                                  <w:szCs w:val="18"/>
                                </w:rPr>
                                <w:t>ữ</w:t>
                              </w:r>
                              <w:r>
                                <w:rPr>
                                  <w:rFonts w:ascii="Trebuchet MS"/>
                                  <w:color w:val="231F20"/>
                                  <w:sz w:val="18"/>
                                  <w:szCs w:val="18"/>
                                </w:rPr>
                                <w:t xml:space="preserve"> li</w:t>
                              </w:r>
                              <w:r>
                                <w:rPr>
                                  <w:rFonts w:ascii="Trebuchet MS"/>
                                  <w:color w:val="231F20"/>
                                  <w:sz w:val="18"/>
                                  <w:szCs w:val="18"/>
                                </w:rPr>
                                <w:t>ệ</w:t>
                              </w:r>
                              <w:r>
                                <w:rPr>
                                  <w:rFonts w:ascii="Trebuchet MS"/>
                                  <w:color w:val="231F20"/>
                                  <w:sz w:val="18"/>
                                  <w:szCs w:val="18"/>
                                </w:rPr>
                                <w:t>u.</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3990BFEC" id="Group 192" o:spid="_x0000_s1227" style="position:absolute;margin-left:98.9pt;margin-top:4.2pt;width:510.1pt;height:71.55pt;z-index:-251688448;mso-position-horizontal-relative:page" coordorigin="1979,316" coordsize="10202,143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">
                <v:rect id="Rectangle 939" o:spid="_x0000_s1228" style="position:absolute;left:2100;top:432;width:10080;height:13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" fillcolor="#c6d2dc" stroked="f"/>
                <v:shape id="Picture 940" o:spid="_x0000_s1229" type="#_x0000_t75" style="position:absolute;left:1978;top:316;width:828;height:82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">
                  <v:imagedata r:id="rId121" o:title=""/>
                </v:shape>
                <v:shape id="Freeform 941" o:spid="_x0000_s1230" style="position:absolute;left:2193;top:482;width:383;height:478;visibility:visible;mso-wrap-style:square;v-text-anchor:top" coordsize="383,4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" path="m342,l40,,17,,5,5,1,16,,40,,437r1,23l5,472r12,4l40,477r302,l365,476r12,-4l382,460r,-23l382,40r,-24l377,5,365,,342,xe" fillcolor="#2c6682" stroked="f">
                  <v:path arrowok="t" o:connecttype="custom" o:connectlocs="342,483;40,483;17,483;5,488;1,499;0,523;0,920;1,943;5,955;17,959;40,960;342,960;365,959;377,955;382,943;382,920;382,523;382,499;377,488;365,483;342,483" o:connectangles="0,0,0,0,0,0,0,0,0,0,0,0,0,0,0,0,0,0,0,0,0"/>
                </v:shape>
                <v:shape id="Picture 942" o:spid="_x0000_s1231" type="#_x0000_t75" style="position:absolute;left:2236;top:526;width:418;height:51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">
                  <v:imagedata r:id="rId122" o:title=""/>
                </v:shape>
                <v:shape id="Text Box 943" o:spid="_x0000_s1232" type="#_x0000_t202" style="position:absolute;left:1978;top:316;width:10202;height:14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" filled="f" stroked="f">
                  <v:textbox inset="0,0,0,0">
                    <w:txbxContent>
                      <w:p w14:paraId="075092FE" w14:textId="77777777" w:rsidR="008C0CC0" w:rsidRDefault="008C0CC0" w:rsidP="008C0CC0">
                        <w:pPr>
                          <w:spacing w:before="151" w:line="404" w:lineRule="exact"/>
                          <w:ind w:left="954"/>
                          <w:rPr>
                            <w:rFonts w:ascii="Trebuchet MS"/>
                            <w:sz w:val="28"/>
                            <w:szCs w:val="28"/>
                          </w:rPr>
                        </w:pPr>
                        <w:r>
                          <w:rPr>
                            <w:rFonts w:ascii="Trebuchet MS"/>
                            <w:color w:val="2C6682"/>
                            <w:sz w:val="28"/>
                            <w:szCs w:val="28"/>
                          </w:rPr>
                          <w:t>Ghi ch</w:t>
                        </w:r>
                        <w:r>
                          <w:rPr>
                            <w:rFonts w:ascii="Trebuchet MS"/>
                            <w:color w:val="2C6682"/>
                            <w:sz w:val="28"/>
                            <w:szCs w:val="28"/>
                          </w:rPr>
                          <w:t>ú</w:t>
                        </w:r>
                      </w:p>
                      <w:p w14:paraId="3923D611" w14:textId="77777777" w:rsidR="008C0CC0" w:rsidRDefault="008C0CC0" w:rsidP="008C0CC0">
                        <w:pPr>
                          <w:spacing w:before="7" w:line="247" w:lineRule="auto"/>
                          <w:ind w:left="355" w:right="2411" w:firstLine="592"/>
                          <w:rPr>
                            <w:rFonts w:ascii="Trebuchet MS"/>
                            <w:color w:val="231F20"/>
                            <w:sz w:val="18"/>
                            <w:szCs w:val="18"/>
                          </w:rPr>
                        </w:pPr>
                        <w:r>
                          <w:rPr>
                            <w:rFonts w:ascii="Trebuchet MS"/>
                            <w:color w:val="231F20"/>
                            <w:sz w:val="18"/>
                            <w:szCs w:val="18"/>
                          </w:rPr>
                          <w:t>th</w:t>
                        </w:r>
                        <w:r>
                          <w:rPr>
                            <w:rFonts w:ascii="Trebuchet MS"/>
                            <w:color w:val="231F20"/>
                            <w:sz w:val="18"/>
                            <w:szCs w:val="18"/>
                          </w:rPr>
                          <w:t>ậ</w:t>
                        </w:r>
                        <w:r>
                          <w:rPr>
                            <w:rFonts w:ascii="Trebuchet MS"/>
                            <w:color w:val="231F20"/>
                            <w:sz w:val="18"/>
                            <w:szCs w:val="18"/>
                          </w:rPr>
                          <w:t>t sai l</w:t>
                        </w:r>
                        <w:r>
                          <w:rPr>
                            <w:rFonts w:ascii="Trebuchet MS"/>
                            <w:color w:val="231F20"/>
                            <w:sz w:val="18"/>
                            <w:szCs w:val="18"/>
                          </w:rPr>
                          <w:t>ầ</w:t>
                        </w:r>
                        <w:r>
                          <w:rPr>
                            <w:rFonts w:ascii="Trebuchet MS"/>
                            <w:color w:val="231F20"/>
                            <w:sz w:val="18"/>
                            <w:szCs w:val="18"/>
                          </w:rPr>
                          <w:t>m khi ngh</w:t>
                        </w:r>
                        <w:r>
                          <w:rPr>
                            <w:rFonts w:ascii="Trebuchet MS"/>
                            <w:color w:val="231F20"/>
                            <w:sz w:val="18"/>
                            <w:szCs w:val="18"/>
                          </w:rPr>
                          <w:t>ĩ</w:t>
                        </w:r>
                        <w:r>
                          <w:rPr>
                            <w:rFonts w:ascii="Trebuchet MS"/>
                            <w:color w:val="231F20"/>
                            <w:sz w:val="18"/>
                            <w:szCs w:val="18"/>
                          </w:rPr>
                          <w:t xml:space="preserve"> r</w:t>
                        </w:r>
                        <w:r>
                          <w:rPr>
                            <w:rFonts w:ascii="Trebuchet MS"/>
                            <w:color w:val="231F20"/>
                            <w:sz w:val="18"/>
                            <w:szCs w:val="18"/>
                          </w:rPr>
                          <w:t>ằ</w:t>
                        </w:r>
                        <w:r>
                          <w:rPr>
                            <w:rFonts w:ascii="Trebuchet MS"/>
                            <w:color w:val="231F20"/>
                            <w:sz w:val="18"/>
                            <w:szCs w:val="18"/>
                          </w:rPr>
                          <w:t>ng tr</w:t>
                        </w:r>
                        <w:r>
                          <w:rPr>
                            <w:rFonts w:ascii="Trebuchet MS"/>
                            <w:color w:val="231F20"/>
                            <w:sz w:val="18"/>
                            <w:szCs w:val="18"/>
                          </w:rPr>
                          <w:t>ự</w:t>
                        </w:r>
                        <w:r>
                          <w:rPr>
                            <w:rFonts w:ascii="Trebuchet MS"/>
                            <w:color w:val="231F20"/>
                            <w:sz w:val="18"/>
                            <w:szCs w:val="18"/>
                          </w:rPr>
                          <w:t>c quan h</w:t>
                        </w:r>
                        <w:r>
                          <w:rPr>
                            <w:rFonts w:ascii="Trebuchet MS"/>
                            <w:color w:val="231F20"/>
                            <w:sz w:val="18"/>
                            <w:szCs w:val="18"/>
                          </w:rPr>
                          <w:t>ó</w:t>
                        </w:r>
                        <w:r>
                          <w:rPr>
                            <w:rFonts w:ascii="Trebuchet MS"/>
                            <w:color w:val="231F20"/>
                            <w:sz w:val="18"/>
                            <w:szCs w:val="18"/>
                          </w:rPr>
                          <w:t>a d</w:t>
                        </w:r>
                        <w:r>
                          <w:rPr>
                            <w:rFonts w:ascii="Trebuchet MS"/>
                            <w:color w:val="231F20"/>
                            <w:sz w:val="18"/>
                            <w:szCs w:val="18"/>
                          </w:rPr>
                          <w:t>ữ</w:t>
                        </w:r>
                        <w:r>
                          <w:rPr>
                            <w:rFonts w:ascii="Trebuchet MS"/>
                            <w:color w:val="231F20"/>
                            <w:sz w:val="18"/>
                            <w:szCs w:val="18"/>
                          </w:rPr>
                          <w:t xml:space="preserve"> li</w:t>
                        </w:r>
                        <w:r>
                          <w:rPr>
                            <w:rFonts w:ascii="Trebuchet MS"/>
                            <w:color w:val="231F20"/>
                            <w:sz w:val="18"/>
                            <w:szCs w:val="18"/>
                          </w:rPr>
                          <w:t>ệ</w:t>
                        </w:r>
                        <w:r>
                          <w:rPr>
                            <w:rFonts w:ascii="Trebuchet MS"/>
                            <w:color w:val="231F20"/>
                            <w:sz w:val="18"/>
                            <w:szCs w:val="18"/>
                          </w:rPr>
                          <w:t>u ch</w:t>
                        </w:r>
                        <w:r>
                          <w:rPr>
                            <w:rFonts w:ascii="Trebuchet MS"/>
                            <w:color w:val="231F20"/>
                            <w:sz w:val="18"/>
                            <w:szCs w:val="18"/>
                          </w:rPr>
                          <w:t>ỉ</w:t>
                        </w:r>
                        <w:r>
                          <w:rPr>
                            <w:rFonts w:ascii="Trebuchet MS"/>
                            <w:color w:val="231F20"/>
                            <w:sz w:val="18"/>
                            <w:szCs w:val="18"/>
                          </w:rPr>
                          <w:t xml:space="preserve"> h</w:t>
                        </w:r>
                        <w:r>
                          <w:rPr>
                            <w:rFonts w:ascii="Trebuchet MS"/>
                            <w:color w:val="231F20"/>
                            <w:sz w:val="18"/>
                            <w:szCs w:val="18"/>
                          </w:rPr>
                          <w:t>ữ</w:t>
                        </w:r>
                        <w:r>
                          <w:rPr>
                            <w:rFonts w:ascii="Trebuchet MS"/>
                            <w:color w:val="231F20"/>
                            <w:sz w:val="18"/>
                            <w:szCs w:val="18"/>
                          </w:rPr>
                          <w:t xml:space="preserve">u </w:t>
                        </w:r>
                        <w:r>
                          <w:rPr>
                            <w:rFonts w:ascii="Trebuchet MS"/>
                            <w:color w:val="231F20"/>
                            <w:sz w:val="18"/>
                            <w:szCs w:val="18"/>
                          </w:rPr>
                          <w:t>í</w:t>
                        </w:r>
                        <w:r>
                          <w:rPr>
                            <w:rFonts w:ascii="Trebuchet MS"/>
                            <w:color w:val="231F20"/>
                            <w:sz w:val="18"/>
                            <w:szCs w:val="18"/>
                          </w:rPr>
                          <w:t>ch khi x</w:t>
                        </w:r>
                        <w:r>
                          <w:rPr>
                            <w:rFonts w:ascii="Trebuchet MS"/>
                            <w:color w:val="231F20"/>
                            <w:sz w:val="18"/>
                            <w:szCs w:val="18"/>
                          </w:rPr>
                          <w:t>ử</w:t>
                        </w:r>
                        <w:r>
                          <w:rPr>
                            <w:rFonts w:ascii="Trebuchet MS"/>
                            <w:color w:val="231F20"/>
                            <w:sz w:val="18"/>
                            <w:szCs w:val="18"/>
                          </w:rPr>
                          <w:t xml:space="preserve"> l</w:t>
                        </w:r>
                        <w:r>
                          <w:rPr>
                            <w:rFonts w:ascii="Trebuchet MS"/>
                            <w:color w:val="231F20"/>
                            <w:sz w:val="18"/>
                            <w:szCs w:val="18"/>
                          </w:rPr>
                          <w:t>ý</w:t>
                        </w:r>
                        <w:r>
                          <w:rPr>
                            <w:rFonts w:ascii="Trebuchet MS"/>
                            <w:color w:val="231F20"/>
                            <w:sz w:val="18"/>
                            <w:szCs w:val="18"/>
                          </w:rPr>
                          <w:t xml:space="preserve"> D</w:t>
                        </w:r>
                        <w:r>
                          <w:rPr>
                            <w:rFonts w:ascii="Trebuchet MS"/>
                            <w:color w:val="231F20"/>
                            <w:sz w:val="18"/>
                            <w:szCs w:val="18"/>
                          </w:rPr>
                          <w:t>ữ</w:t>
                        </w:r>
                        <w:r>
                          <w:rPr>
                            <w:rFonts w:ascii="Trebuchet MS"/>
                            <w:color w:val="231F20"/>
                            <w:sz w:val="18"/>
                            <w:szCs w:val="18"/>
                          </w:rPr>
                          <w:t xml:space="preserve"> li</w:t>
                        </w:r>
                        <w:r>
                          <w:rPr>
                            <w:rFonts w:ascii="Trebuchet MS"/>
                            <w:color w:val="231F20"/>
                            <w:sz w:val="18"/>
                            <w:szCs w:val="18"/>
                          </w:rPr>
                          <w:t>ệ</w:t>
                        </w:r>
                        <w:r>
                          <w:rPr>
                            <w:rFonts w:ascii="Trebuchet MS"/>
                            <w:color w:val="231F20"/>
                            <w:sz w:val="18"/>
                            <w:szCs w:val="18"/>
                          </w:rPr>
                          <w:t>u l</w:t>
                        </w:r>
                        <w:r>
                          <w:rPr>
                            <w:rFonts w:ascii="Trebuchet MS"/>
                            <w:color w:val="231F20"/>
                            <w:sz w:val="18"/>
                            <w:szCs w:val="18"/>
                          </w:rPr>
                          <w:t>ớ</w:t>
                        </w:r>
                        <w:r>
                          <w:rPr>
                            <w:rFonts w:ascii="Trebuchet MS"/>
                            <w:color w:val="231F20"/>
                            <w:sz w:val="18"/>
                            <w:szCs w:val="18"/>
                          </w:rPr>
                          <w:t>n. B</w:t>
                        </w:r>
                        <w:r>
                          <w:rPr>
                            <w:rFonts w:ascii="Trebuchet MS"/>
                            <w:color w:val="231F20"/>
                            <w:sz w:val="18"/>
                            <w:szCs w:val="18"/>
                          </w:rPr>
                          <w:t>ấ</w:t>
                        </w:r>
                        <w:r>
                          <w:rPr>
                            <w:rFonts w:ascii="Trebuchet MS"/>
                            <w:color w:val="231F20"/>
                            <w:sz w:val="18"/>
                            <w:szCs w:val="18"/>
                          </w:rPr>
                          <w:t>t k</w:t>
                        </w:r>
                        <w:r>
                          <w:rPr>
                            <w:rFonts w:ascii="Trebuchet MS"/>
                            <w:color w:val="231F20"/>
                            <w:sz w:val="18"/>
                            <w:szCs w:val="18"/>
                          </w:rPr>
                          <w:t>ỳ</w:t>
                        </w:r>
                        <w:r>
                          <w:rPr>
                            <w:rFonts w:ascii="Trebuchet MS"/>
                            <w:color w:val="231F20"/>
                            <w:sz w:val="18"/>
                            <w:szCs w:val="18"/>
                          </w:rPr>
                          <w:t xml:space="preserve"> t</w:t>
                        </w:r>
                        <w:r>
                          <w:rPr>
                            <w:rFonts w:ascii="Trebuchet MS"/>
                            <w:color w:val="231F20"/>
                            <w:sz w:val="18"/>
                            <w:szCs w:val="18"/>
                          </w:rPr>
                          <w:t>ổ</w:t>
                        </w:r>
                        <w:r>
                          <w:rPr>
                            <w:rFonts w:ascii="Trebuchet MS"/>
                            <w:color w:val="231F20"/>
                            <w:sz w:val="18"/>
                            <w:szCs w:val="18"/>
                          </w:rPr>
                          <w:t xml:space="preserve"> ch</w:t>
                        </w:r>
                        <w:r>
                          <w:rPr>
                            <w:rFonts w:ascii="Trebuchet MS"/>
                            <w:color w:val="231F20"/>
                            <w:sz w:val="18"/>
                            <w:szCs w:val="18"/>
                          </w:rPr>
                          <w:t>ứ</w:t>
                        </w:r>
                        <w:r>
                          <w:rPr>
                            <w:rFonts w:ascii="Trebuchet MS"/>
                            <w:color w:val="231F20"/>
                            <w:sz w:val="18"/>
                            <w:szCs w:val="18"/>
                          </w:rPr>
                          <w:t>c n</w:t>
                        </w:r>
                        <w:r>
                          <w:rPr>
                            <w:rFonts w:ascii="Trebuchet MS"/>
                            <w:color w:val="231F20"/>
                            <w:sz w:val="18"/>
                            <w:szCs w:val="18"/>
                          </w:rPr>
                          <w:t>à</w:t>
                        </w:r>
                        <w:r>
                          <w:rPr>
                            <w:rFonts w:ascii="Trebuchet MS"/>
                            <w:color w:val="231F20"/>
                            <w:sz w:val="18"/>
                            <w:szCs w:val="18"/>
                          </w:rPr>
                          <w:t>o (b</w:t>
                        </w:r>
                        <w:r>
                          <w:rPr>
                            <w:rFonts w:ascii="Trebuchet MS"/>
                            <w:color w:val="231F20"/>
                            <w:sz w:val="18"/>
                            <w:szCs w:val="18"/>
                          </w:rPr>
                          <w:t>ấ</w:t>
                        </w:r>
                        <w:r>
                          <w:rPr>
                            <w:rFonts w:ascii="Trebuchet MS"/>
                            <w:color w:val="231F20"/>
                            <w:sz w:val="18"/>
                            <w:szCs w:val="18"/>
                          </w:rPr>
                          <w:t>t k</w:t>
                        </w:r>
                        <w:r>
                          <w:rPr>
                            <w:rFonts w:ascii="Trebuchet MS"/>
                            <w:color w:val="231F20"/>
                            <w:sz w:val="18"/>
                            <w:szCs w:val="18"/>
                          </w:rPr>
                          <w:t>ể</w:t>
                        </w:r>
                        <w:r>
                          <w:rPr>
                            <w:rFonts w:ascii="Trebuchet MS"/>
                            <w:color w:val="231F20"/>
                            <w:sz w:val="18"/>
                            <w:szCs w:val="18"/>
                          </w:rPr>
                          <w:t xml:space="preserve"> quy m</w:t>
                        </w:r>
                        <w:r>
                          <w:rPr>
                            <w:rFonts w:ascii="Trebuchet MS"/>
                            <w:color w:val="231F20"/>
                            <w:sz w:val="18"/>
                            <w:szCs w:val="18"/>
                          </w:rPr>
                          <w:t>ô</w:t>
                        </w:r>
                        <w:r>
                          <w:rPr>
                            <w:rFonts w:ascii="Trebuchet MS"/>
                            <w:color w:val="231F20"/>
                            <w:sz w:val="18"/>
                            <w:szCs w:val="18"/>
                          </w:rPr>
                          <w:t>) thu th</w:t>
                        </w:r>
                        <w:r>
                          <w:rPr>
                            <w:rFonts w:ascii="Trebuchet MS"/>
                            <w:color w:val="231F20"/>
                            <w:sz w:val="18"/>
                            <w:szCs w:val="18"/>
                          </w:rPr>
                          <w:t>ậ</w:t>
                        </w:r>
                        <w:r>
                          <w:rPr>
                            <w:rFonts w:ascii="Trebuchet MS"/>
                            <w:color w:val="231F20"/>
                            <w:sz w:val="18"/>
                            <w:szCs w:val="18"/>
                          </w:rPr>
                          <w:t>p v</w:t>
                        </w:r>
                        <w:r>
                          <w:rPr>
                            <w:rFonts w:ascii="Trebuchet MS"/>
                            <w:color w:val="231F20"/>
                            <w:sz w:val="18"/>
                            <w:szCs w:val="18"/>
                          </w:rPr>
                          <w:t>à</w:t>
                        </w:r>
                        <w:r>
                          <w:rPr>
                            <w:rFonts w:ascii="Trebuchet MS"/>
                            <w:color w:val="231F20"/>
                            <w:sz w:val="18"/>
                            <w:szCs w:val="18"/>
                          </w:rPr>
                          <w:t xml:space="preserve"> s</w:t>
                        </w:r>
                        <w:r>
                          <w:rPr>
                            <w:rFonts w:ascii="Trebuchet MS"/>
                            <w:color w:val="231F20"/>
                            <w:sz w:val="18"/>
                            <w:szCs w:val="18"/>
                          </w:rPr>
                          <w:t>ử</w:t>
                        </w:r>
                        <w:r>
                          <w:rPr>
                            <w:rFonts w:ascii="Trebuchet MS"/>
                            <w:color w:val="231F20"/>
                            <w:sz w:val="18"/>
                            <w:szCs w:val="18"/>
                          </w:rPr>
                          <w:t xml:space="preserve"> d</w:t>
                        </w:r>
                        <w:r>
                          <w:rPr>
                            <w:rFonts w:ascii="Trebuchet MS"/>
                            <w:color w:val="231F20"/>
                            <w:sz w:val="18"/>
                            <w:szCs w:val="18"/>
                          </w:rPr>
                          <w:t>ụ</w:t>
                        </w:r>
                        <w:r>
                          <w:rPr>
                            <w:rFonts w:ascii="Trebuchet MS"/>
                            <w:color w:val="231F20"/>
                            <w:sz w:val="18"/>
                            <w:szCs w:val="18"/>
                          </w:rPr>
                          <w:t>ng d</w:t>
                        </w:r>
                        <w:r>
                          <w:rPr>
                            <w:rFonts w:ascii="Trebuchet MS"/>
                            <w:color w:val="231F20"/>
                            <w:sz w:val="18"/>
                            <w:szCs w:val="18"/>
                          </w:rPr>
                          <w:t>ữ</w:t>
                        </w:r>
                        <w:r>
                          <w:rPr>
                            <w:rFonts w:ascii="Trebuchet MS"/>
                            <w:color w:val="231F20"/>
                            <w:sz w:val="18"/>
                            <w:szCs w:val="18"/>
                          </w:rPr>
                          <w:t xml:space="preserve"> li</w:t>
                        </w:r>
                        <w:r>
                          <w:rPr>
                            <w:rFonts w:ascii="Trebuchet MS"/>
                            <w:color w:val="231F20"/>
                            <w:sz w:val="18"/>
                            <w:szCs w:val="18"/>
                          </w:rPr>
                          <w:t>ệ</w:t>
                        </w:r>
                        <w:r>
                          <w:rPr>
                            <w:rFonts w:ascii="Trebuchet MS"/>
                            <w:color w:val="231F20"/>
                            <w:sz w:val="18"/>
                            <w:szCs w:val="18"/>
                          </w:rPr>
                          <w:t>u trong c</w:t>
                        </w:r>
                        <w:r>
                          <w:rPr>
                            <w:rFonts w:ascii="Trebuchet MS"/>
                            <w:color w:val="231F20"/>
                            <w:sz w:val="18"/>
                            <w:szCs w:val="18"/>
                          </w:rPr>
                          <w:t>á</w:t>
                        </w:r>
                        <w:r>
                          <w:rPr>
                            <w:rFonts w:ascii="Trebuchet MS"/>
                            <w:color w:val="231F20"/>
                            <w:sz w:val="18"/>
                            <w:szCs w:val="18"/>
                          </w:rPr>
                          <w:t>c ho</w:t>
                        </w:r>
                        <w:r>
                          <w:rPr>
                            <w:rFonts w:ascii="Trebuchet MS"/>
                            <w:color w:val="231F20"/>
                            <w:sz w:val="18"/>
                            <w:szCs w:val="18"/>
                          </w:rPr>
                          <w:t>ạ</w:t>
                        </w:r>
                        <w:r>
                          <w:rPr>
                            <w:rFonts w:ascii="Trebuchet MS"/>
                            <w:color w:val="231F20"/>
                            <w:sz w:val="18"/>
                            <w:szCs w:val="18"/>
                          </w:rPr>
                          <w:t>t</w:t>
                        </w:r>
                        <w:r>
                          <w:rPr>
                            <w:rFonts w:ascii="Trebuchet MS"/>
                            <w:color w:val="231F20"/>
                            <w:sz w:val="18"/>
                            <w:szCs w:val="18"/>
                            <w:lang w:val="vi-VN"/>
                          </w:rPr>
                          <w:t xml:space="preserve"> </w:t>
                        </w:r>
                        <w:r>
                          <w:rPr>
                            <w:rFonts w:ascii="Trebuchet MS"/>
                            <w:color w:val="231F20"/>
                            <w:sz w:val="18"/>
                            <w:szCs w:val="18"/>
                          </w:rPr>
                          <w:t>độ</w:t>
                        </w:r>
                        <w:r>
                          <w:rPr>
                            <w:rFonts w:ascii="Trebuchet MS"/>
                            <w:color w:val="231F20"/>
                            <w:sz w:val="18"/>
                            <w:szCs w:val="18"/>
                          </w:rPr>
                          <w:t>ng h</w:t>
                        </w:r>
                        <w:r>
                          <w:rPr>
                            <w:rFonts w:ascii="Trebuchet MS"/>
                            <w:color w:val="231F20"/>
                            <w:sz w:val="18"/>
                            <w:szCs w:val="18"/>
                          </w:rPr>
                          <w:t>à</w:t>
                        </w:r>
                        <w:r>
                          <w:rPr>
                            <w:rFonts w:ascii="Trebuchet MS"/>
                            <w:color w:val="231F20"/>
                            <w:sz w:val="18"/>
                            <w:szCs w:val="18"/>
                          </w:rPr>
                          <w:t>ng ng</w:t>
                        </w:r>
                        <w:r>
                          <w:rPr>
                            <w:rFonts w:ascii="Trebuchet MS"/>
                            <w:color w:val="231F20"/>
                            <w:sz w:val="18"/>
                            <w:szCs w:val="18"/>
                          </w:rPr>
                          <w:t>à</w:t>
                        </w:r>
                        <w:r>
                          <w:rPr>
                            <w:rFonts w:ascii="Trebuchet MS"/>
                            <w:color w:val="231F20"/>
                            <w:sz w:val="18"/>
                            <w:szCs w:val="18"/>
                          </w:rPr>
                          <w:t>y c</w:t>
                        </w:r>
                        <w:r>
                          <w:rPr>
                            <w:rFonts w:ascii="Trebuchet MS"/>
                            <w:color w:val="231F20"/>
                            <w:sz w:val="18"/>
                            <w:szCs w:val="18"/>
                          </w:rPr>
                          <w:t>ủ</w:t>
                        </w:r>
                        <w:r>
                          <w:rPr>
                            <w:rFonts w:ascii="Trebuchet MS"/>
                            <w:color w:val="231F20"/>
                            <w:sz w:val="18"/>
                            <w:szCs w:val="18"/>
                          </w:rPr>
                          <w:t>a m</w:t>
                        </w:r>
                        <w:r>
                          <w:rPr>
                            <w:rFonts w:ascii="Trebuchet MS"/>
                            <w:color w:val="231F20"/>
                            <w:sz w:val="18"/>
                            <w:szCs w:val="18"/>
                          </w:rPr>
                          <w:t>ì</w:t>
                        </w:r>
                        <w:r>
                          <w:rPr>
                            <w:rFonts w:ascii="Trebuchet MS"/>
                            <w:color w:val="231F20"/>
                            <w:sz w:val="18"/>
                            <w:szCs w:val="18"/>
                          </w:rPr>
                          <w:t xml:space="preserve">nh </w:t>
                        </w:r>
                        <w:r>
                          <w:rPr>
                            <w:rFonts w:ascii="Trebuchet MS"/>
                            <w:color w:val="231F20"/>
                            <w:sz w:val="18"/>
                            <w:szCs w:val="18"/>
                          </w:rPr>
                          <w:t>đề</w:t>
                        </w:r>
                        <w:r>
                          <w:rPr>
                            <w:rFonts w:ascii="Trebuchet MS"/>
                            <w:color w:val="231F20"/>
                            <w:sz w:val="18"/>
                            <w:szCs w:val="18"/>
                          </w:rPr>
                          <w:t>u c</w:t>
                        </w:r>
                        <w:r>
                          <w:rPr>
                            <w:rFonts w:ascii="Trebuchet MS"/>
                            <w:color w:val="231F20"/>
                            <w:sz w:val="18"/>
                            <w:szCs w:val="18"/>
                          </w:rPr>
                          <w:t>ó</w:t>
                        </w:r>
                        <w:r>
                          <w:rPr>
                            <w:rFonts w:ascii="Trebuchet MS"/>
                            <w:color w:val="231F20"/>
                            <w:sz w:val="18"/>
                            <w:szCs w:val="18"/>
                          </w:rPr>
                          <w:t xml:space="preserve"> th</w:t>
                        </w:r>
                        <w:r>
                          <w:rPr>
                            <w:rFonts w:ascii="Trebuchet MS"/>
                            <w:color w:val="231F20"/>
                            <w:sz w:val="18"/>
                            <w:szCs w:val="18"/>
                          </w:rPr>
                          <w:t>ể</w:t>
                        </w:r>
                        <w:r>
                          <w:rPr>
                            <w:rFonts w:ascii="Trebuchet MS"/>
                            <w:color w:val="231F20"/>
                            <w:sz w:val="18"/>
                            <w:szCs w:val="18"/>
                          </w:rPr>
                          <w:t xml:space="preserve"> h</w:t>
                        </w:r>
                        <w:r>
                          <w:rPr>
                            <w:rFonts w:ascii="Trebuchet MS"/>
                            <w:color w:val="231F20"/>
                            <w:sz w:val="18"/>
                            <w:szCs w:val="18"/>
                          </w:rPr>
                          <w:t>ưở</w:t>
                        </w:r>
                        <w:r>
                          <w:rPr>
                            <w:rFonts w:ascii="Trebuchet MS"/>
                            <w:color w:val="231F20"/>
                            <w:sz w:val="18"/>
                            <w:szCs w:val="18"/>
                          </w:rPr>
                          <w:t>ng l</w:t>
                        </w:r>
                        <w:r>
                          <w:rPr>
                            <w:rFonts w:ascii="Trebuchet MS"/>
                            <w:color w:val="231F20"/>
                            <w:sz w:val="18"/>
                            <w:szCs w:val="18"/>
                          </w:rPr>
                          <w:t>ợ</w:t>
                        </w:r>
                        <w:r>
                          <w:rPr>
                            <w:rFonts w:ascii="Trebuchet MS"/>
                            <w:color w:val="231F20"/>
                            <w:sz w:val="18"/>
                            <w:szCs w:val="18"/>
                          </w:rPr>
                          <w:t>i t</w:t>
                        </w:r>
                        <w:r>
                          <w:rPr>
                            <w:rFonts w:ascii="Trebuchet MS"/>
                            <w:color w:val="231F20"/>
                            <w:sz w:val="18"/>
                            <w:szCs w:val="18"/>
                          </w:rPr>
                          <w:t>ừ</w:t>
                        </w:r>
                        <w:r>
                          <w:rPr>
                            <w:rFonts w:ascii="Trebuchet MS"/>
                            <w:color w:val="231F20"/>
                            <w:sz w:val="18"/>
                            <w:szCs w:val="18"/>
                          </w:rPr>
                          <w:t xml:space="preserve"> vi</w:t>
                        </w:r>
                        <w:r>
                          <w:rPr>
                            <w:rFonts w:ascii="Trebuchet MS"/>
                            <w:color w:val="231F20"/>
                            <w:sz w:val="18"/>
                            <w:szCs w:val="18"/>
                          </w:rPr>
                          <w:t>ệ</w:t>
                        </w:r>
                        <w:r>
                          <w:rPr>
                            <w:rFonts w:ascii="Trebuchet MS"/>
                            <w:color w:val="231F20"/>
                            <w:sz w:val="18"/>
                            <w:szCs w:val="18"/>
                          </w:rPr>
                          <w:t>c s</w:t>
                        </w:r>
                        <w:r>
                          <w:rPr>
                            <w:rFonts w:ascii="Trebuchet MS"/>
                            <w:color w:val="231F20"/>
                            <w:sz w:val="18"/>
                            <w:szCs w:val="18"/>
                          </w:rPr>
                          <w:t>ử</w:t>
                        </w:r>
                        <w:r>
                          <w:rPr>
                            <w:rFonts w:ascii="Trebuchet MS"/>
                            <w:color w:val="231F20"/>
                            <w:sz w:val="18"/>
                            <w:szCs w:val="18"/>
                          </w:rPr>
                          <w:t xml:space="preserve"> d</w:t>
                        </w:r>
                        <w:r>
                          <w:rPr>
                            <w:rFonts w:ascii="Trebuchet MS"/>
                            <w:color w:val="231F20"/>
                            <w:sz w:val="18"/>
                            <w:szCs w:val="18"/>
                          </w:rPr>
                          <w:t>ụ</w:t>
                        </w:r>
                        <w:r>
                          <w:rPr>
                            <w:rFonts w:ascii="Trebuchet MS"/>
                            <w:color w:val="231F20"/>
                            <w:sz w:val="18"/>
                            <w:szCs w:val="18"/>
                          </w:rPr>
                          <w:t>ng c</w:t>
                        </w:r>
                        <w:r>
                          <w:rPr>
                            <w:rFonts w:ascii="Trebuchet MS"/>
                            <w:color w:val="231F20"/>
                            <w:sz w:val="18"/>
                            <w:szCs w:val="18"/>
                          </w:rPr>
                          <w:t>á</w:t>
                        </w:r>
                        <w:r>
                          <w:rPr>
                            <w:rFonts w:ascii="Trebuchet MS"/>
                            <w:color w:val="231F20"/>
                            <w:sz w:val="18"/>
                            <w:szCs w:val="18"/>
                          </w:rPr>
                          <w:t>c k</w:t>
                        </w:r>
                        <w:r>
                          <w:rPr>
                            <w:rFonts w:ascii="Trebuchet MS"/>
                            <w:color w:val="231F20"/>
                            <w:sz w:val="18"/>
                            <w:szCs w:val="18"/>
                          </w:rPr>
                          <w:t>ỹ</w:t>
                        </w:r>
                        <w:r>
                          <w:rPr>
                            <w:rFonts w:ascii="Trebuchet MS"/>
                            <w:color w:val="231F20"/>
                            <w:sz w:val="18"/>
                            <w:szCs w:val="18"/>
                          </w:rPr>
                          <w:t xml:space="preserve"> thu</w:t>
                        </w:r>
                        <w:r>
                          <w:rPr>
                            <w:rFonts w:ascii="Trebuchet MS"/>
                            <w:color w:val="231F20"/>
                            <w:sz w:val="18"/>
                            <w:szCs w:val="18"/>
                          </w:rPr>
                          <w:t>ậ</w:t>
                        </w:r>
                        <w:r>
                          <w:rPr>
                            <w:rFonts w:ascii="Trebuchet MS"/>
                            <w:color w:val="231F20"/>
                            <w:sz w:val="18"/>
                            <w:szCs w:val="18"/>
                          </w:rPr>
                          <w:t>t tr</w:t>
                        </w:r>
                        <w:r>
                          <w:rPr>
                            <w:rFonts w:ascii="Trebuchet MS"/>
                            <w:color w:val="231F20"/>
                            <w:sz w:val="18"/>
                            <w:szCs w:val="18"/>
                          </w:rPr>
                          <w:t>ự</w:t>
                        </w:r>
                        <w:r>
                          <w:rPr>
                            <w:rFonts w:ascii="Trebuchet MS"/>
                            <w:color w:val="231F20"/>
                            <w:sz w:val="18"/>
                            <w:szCs w:val="18"/>
                          </w:rPr>
                          <w:t>c</w:t>
                        </w:r>
                        <w:r>
                          <w:rPr>
                            <w:rFonts w:ascii="Trebuchet MS"/>
                            <w:color w:val="231F20"/>
                            <w:sz w:val="18"/>
                            <w:szCs w:val="18"/>
                            <w:lang w:val="vi-VN"/>
                          </w:rPr>
                          <w:t xml:space="preserve"> </w:t>
                        </w:r>
                        <w:r>
                          <w:rPr>
                            <w:rFonts w:ascii="Trebuchet MS"/>
                            <w:color w:val="231F20"/>
                            <w:sz w:val="18"/>
                            <w:szCs w:val="18"/>
                          </w:rPr>
                          <w:t>quan h</w:t>
                        </w:r>
                        <w:r>
                          <w:rPr>
                            <w:rFonts w:ascii="Trebuchet MS"/>
                            <w:color w:val="231F20"/>
                            <w:sz w:val="18"/>
                            <w:szCs w:val="18"/>
                          </w:rPr>
                          <w:t>ó</w:t>
                        </w:r>
                        <w:r>
                          <w:rPr>
                            <w:rFonts w:ascii="Trebuchet MS"/>
                            <w:color w:val="231F20"/>
                            <w:sz w:val="18"/>
                            <w:szCs w:val="18"/>
                          </w:rPr>
                          <w:t>a v</w:t>
                        </w:r>
                        <w:r>
                          <w:rPr>
                            <w:rFonts w:ascii="Trebuchet MS"/>
                            <w:color w:val="231F20"/>
                            <w:sz w:val="18"/>
                            <w:szCs w:val="18"/>
                          </w:rPr>
                          <w:t>à</w:t>
                        </w:r>
                        <w:r>
                          <w:rPr>
                            <w:rFonts w:ascii="Trebuchet MS"/>
                            <w:color w:val="231F20"/>
                            <w:sz w:val="18"/>
                            <w:szCs w:val="18"/>
                          </w:rPr>
                          <w:t xml:space="preserve"> ph</w:t>
                        </w:r>
                        <w:r>
                          <w:rPr>
                            <w:rFonts w:ascii="Trebuchet MS"/>
                            <w:color w:val="231F20"/>
                            <w:sz w:val="18"/>
                            <w:szCs w:val="18"/>
                          </w:rPr>
                          <w:t>â</w:t>
                        </w:r>
                        <w:r>
                          <w:rPr>
                            <w:rFonts w:ascii="Trebuchet MS"/>
                            <w:color w:val="231F20"/>
                            <w:sz w:val="18"/>
                            <w:szCs w:val="18"/>
                          </w:rPr>
                          <w:t>n t</w:t>
                        </w:r>
                        <w:r>
                          <w:rPr>
                            <w:rFonts w:ascii="Trebuchet MS"/>
                            <w:color w:val="231F20"/>
                            <w:sz w:val="18"/>
                            <w:szCs w:val="18"/>
                          </w:rPr>
                          <w:t>í</w:t>
                        </w:r>
                        <w:r>
                          <w:rPr>
                            <w:rFonts w:ascii="Trebuchet MS"/>
                            <w:color w:val="231F20"/>
                            <w:sz w:val="18"/>
                            <w:szCs w:val="18"/>
                          </w:rPr>
                          <w:t>ch d</w:t>
                        </w:r>
                        <w:r>
                          <w:rPr>
                            <w:rFonts w:ascii="Trebuchet MS"/>
                            <w:color w:val="231F20"/>
                            <w:sz w:val="18"/>
                            <w:szCs w:val="18"/>
                          </w:rPr>
                          <w:t>ữ</w:t>
                        </w:r>
                        <w:r>
                          <w:rPr>
                            <w:rFonts w:ascii="Trebuchet MS"/>
                            <w:color w:val="231F20"/>
                            <w:sz w:val="18"/>
                            <w:szCs w:val="18"/>
                          </w:rPr>
                          <w:t xml:space="preserve"> li</w:t>
                        </w:r>
                        <w:r>
                          <w:rPr>
                            <w:rFonts w:ascii="Trebuchet MS"/>
                            <w:color w:val="231F20"/>
                            <w:sz w:val="18"/>
                            <w:szCs w:val="18"/>
                          </w:rPr>
                          <w:t>ệ</w:t>
                        </w:r>
                        <w:r>
                          <w:rPr>
                            <w:rFonts w:ascii="Trebuchet MS"/>
                            <w:color w:val="231F20"/>
                            <w:sz w:val="18"/>
                            <w:szCs w:val="18"/>
                          </w:rPr>
                          <w:t>u.</w:t>
                        </w:r>
                      </w:p>
                    </w:txbxContent>
                  </v:textbox>
                </v:shape>
                <w10:wrap type="topAndBottom" anchorx="page"/>
              </v:group>
            </w:pict>
          </mc:Fallback>
        </mc:AlternateContent>
      </w:r>
    </w:p>
    <w:p w14:paraId="290F02C3" w14:textId="77777777" w:rsidR="008C0CC0" w:rsidRPr="000A77CC" w:rsidRDefault="008C0CC0" w:rsidP="008C0CC0">
      <w:pPr>
        <w:pStyle w:val="BodyText"/>
        <w:spacing w:line="249" w:lineRule="auto"/>
        <w:ind w:left="1920" w:right="3596" w:firstLine="264"/>
        <w:jc w:val="both"/>
      </w:pPr>
      <w:r w:rsidRPr="000A77CC">
        <w:rPr>
          <w:color w:val="231F20"/>
        </w:rPr>
        <w:t>Bạn càng có nhiều dữ liệu, bạn càng có thể khám phá nhiều hơn. Để minh họa điều này, hãy mở rộng ví dụ về dữ liệu bán hàng trước đó và thêm dữ liệu cho tiểu bang và mã zip. Bây giờ hãy tưởng tượng rằng chúng ta có một báo cáo dạng bảng bao gồm dữ liệu đó. Người quản lý có thể mất vài phút để đọc và giải thích báo cáo. Bây giờ, hãy xem cùng một dữ liệu như trong Hình 13.27. Hình ảnh trực quan hóa dữ liệu này sử dụng một bản đồ nhiệt đơn giản, được tạo bằng Tableau (www.tableau.com), một công cụ trực quan hóa dữ liệu, để phân tích doanh số bán hàng cho một công ty.</w:t>
      </w:r>
    </w:p>
    <w:p w14:paraId="3FE9C184" w14:textId="21C7EED3" w:rsidR="008C0CC0" w:rsidRPr="000A77CC" w:rsidRDefault="008C0CC0" w:rsidP="008C0CC0">
      <w:pPr>
        <w:pStyle w:val="BodyText"/>
      </w:pPr>
      <w:r w:rsidRPr="000A77CC">
        <w:rPr>
          <w:noProof/>
        </w:rPr>
        <mc:AlternateContent>
          <mc:Choice Requires="wpg">
            <w:drawing>
              <wp:anchor distT="0" distB="0" distL="114300" distR="114300" simplePos="0" relativeHeight="251629056" behindDoc="1" locked="0" layoutInCell="1" allowOverlap="1" wp14:anchorId="011F884C" wp14:editId="74171EF7">
                <wp:simplePos x="0" y="0"/>
                <wp:positionH relativeFrom="page">
                  <wp:posOffset>1333500</wp:posOffset>
                </wp:positionH>
                <wp:positionV relativeFrom="paragraph">
                  <wp:posOffset>185420</wp:posOffset>
                </wp:positionV>
                <wp:extent cx="6400800" cy="4213860"/>
                <wp:effectExtent l="0" t="0" r="0" b="0"/>
                <wp:wrapTopAndBottom/>
                <wp:docPr id="186" name="Group 18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400800" cy="4213860"/>
                          <a:chOff x="2100" y="293"/>
                          <a:chExt cx="10080" cy="6636"/>
                        </a:xfrm>
                      </wpg:grpSpPr>
                      <wps:wsp>
                        <wps:cNvPr id="187" name="Rectangle 945"/>
                        <wps:cNvSpPr>
                          <a:spLocks noChangeArrowheads="1"/>
                        </wps:cNvSpPr>
                        <wps:spPr bwMode="auto">
                          <a:xfrm>
                            <a:off x="2100" y="619"/>
                            <a:ext cx="10080" cy="6309"/>
                          </a:xfrm>
                          <a:prstGeom prst="rect">
                            <a:avLst/>
                          </a:prstGeom>
                          <a:solidFill>
                            <a:srgbClr val="EADCC4"/>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88" name="Rectangle 946"/>
                        <wps:cNvSpPr>
                          <a:spLocks noChangeArrowheads="1"/>
                        </wps:cNvSpPr>
                        <wps:spPr bwMode="auto">
                          <a:xfrm>
                            <a:off x="2100" y="292"/>
                            <a:ext cx="10080" cy="327"/>
                          </a:xfrm>
                          <a:prstGeom prst="rect">
                            <a:avLst/>
                          </a:prstGeom>
                          <a:solidFill>
                            <a:srgbClr val="9A9158"/>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pic:pic xmlns:pic="http://schemas.openxmlformats.org/drawingml/2006/picture">
                        <pic:nvPicPr>
                          <pic:cNvPr id="189" name="Picture 947"/>
                          <pic:cNvPicPr>
                            <a:picLocks noChangeAspect="1" noChangeArrowheads="1"/>
                          </pic:cNvPicPr>
                        </pic:nvPicPr>
                        <pic:blipFill>
                          <a:blip r:embed="rId123">
                            <a:extLst>
                              <a:ext uri="{28A0092B-C50C-407E-A947-70E740481C1C}">
                                <a14:useLocalDpi xmlns:a14="http://schemas.microsoft.com/office/drawing/2010/main" val="0"/>
                              </a:ext>
                            </a:extLst>
                          </a:blip>
                          <a:srcRect/>
                          <a:stretch>
                            <a:fillRect/>
                          </a:stretch>
                        </pic:blipFill>
                        <pic:spPr bwMode="auto">
                          <a:xfrm>
                            <a:off x="2710" y="825"/>
                            <a:ext cx="8567" cy="558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190" name="Text Box 948"/>
                        <wps:cNvSpPr txBox="1">
                          <a:spLocks noChangeArrowheads="1"/>
                        </wps:cNvSpPr>
                        <wps:spPr bwMode="auto">
                          <a:xfrm>
                            <a:off x="10533" y="6524"/>
                            <a:ext cx="981" cy="14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49FC27D" w14:textId="77777777" w:rsidR="008C0CC0" w:rsidRDefault="008C0CC0" w:rsidP="008C0CC0">
                              <w:pPr>
                                <w:spacing w:line="137" w:lineRule="exact"/>
                                <w:rPr>
                                  <w:rFonts w:ascii="Trebuchet MS"/>
                                  <w:sz w:val="12"/>
                                </w:rPr>
                              </w:pPr>
                              <w:r>
                                <w:rPr>
                                  <w:rFonts w:ascii="Trebuchet MS"/>
                                  <w:color w:val="231F20"/>
                                  <w:spacing w:val="-3"/>
                                  <w:sz w:val="12"/>
                                </w:rPr>
                                <w:t>Courtesy</w:t>
                              </w:r>
                              <w:r>
                                <w:rPr>
                                  <w:rFonts w:ascii="Trebuchet MS"/>
                                  <w:color w:val="231F20"/>
                                  <w:spacing w:val="-24"/>
                                  <w:sz w:val="12"/>
                                </w:rPr>
                                <w:t xml:space="preserve"> </w:t>
                              </w:r>
                              <w:r>
                                <w:rPr>
                                  <w:rFonts w:ascii="Trebuchet MS"/>
                                  <w:color w:val="231F20"/>
                                  <w:sz w:val="12"/>
                                </w:rPr>
                                <w:t>of</w:t>
                              </w:r>
                              <w:r>
                                <w:rPr>
                                  <w:rFonts w:ascii="Trebuchet MS"/>
                                  <w:color w:val="231F20"/>
                                  <w:spacing w:val="-28"/>
                                  <w:sz w:val="12"/>
                                </w:rPr>
                                <w:t xml:space="preserve"> </w:t>
                              </w:r>
                              <w:r>
                                <w:rPr>
                                  <w:rFonts w:ascii="Trebuchet MS"/>
                                  <w:color w:val="231F20"/>
                                  <w:spacing w:val="-5"/>
                                  <w:sz w:val="12"/>
                                </w:rPr>
                                <w:t>Tableau</w:t>
                              </w:r>
                            </w:p>
                          </w:txbxContent>
                        </wps:txbx>
                        <wps:bodyPr rot="0" vert="horz" wrap="square" lIns="0" tIns="0" rIns="0" bIns="0" anchor="t" anchorCtr="0" upright="1">
                          <a:noAutofit/>
                        </wps:bodyPr>
                      </wps:wsp>
                      <wps:wsp>
                        <wps:cNvPr id="191" name="Text Box 949"/>
                        <wps:cNvSpPr txBox="1">
                          <a:spLocks noChangeArrowheads="1"/>
                        </wps:cNvSpPr>
                        <wps:spPr bwMode="auto">
                          <a:xfrm>
                            <a:off x="2100" y="292"/>
                            <a:ext cx="10080" cy="327"/>
                          </a:xfrm>
                          <a:prstGeom prst="rect">
                            <a:avLst/>
                          </a:prstGeom>
                          <a:solidFill>
                            <a:srgbClr val="9A9158"/>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2614EA69" w14:textId="7DDDA7DE" w:rsidR="008C0CC0" w:rsidRDefault="00285F8C" w:rsidP="008C0CC0">
                              <w:pPr>
                                <w:spacing w:before="19"/>
                                <w:ind w:left="152"/>
                                <w:rPr>
                                  <w:rFonts w:ascii="Trebuchet MS"/>
                                  <w:sz w:val="24"/>
                                </w:rPr>
                              </w:pPr>
                              <w:r>
                                <w:rPr>
                                  <w:rFonts w:ascii="Trebuchet MS"/>
                                  <w:color w:val="FFFFFF"/>
                                  <w:sz w:val="24"/>
                                </w:rPr>
                                <w:t>H</w:t>
                              </w:r>
                              <w:r>
                                <w:rPr>
                                  <w:rFonts w:ascii="Trebuchet MS"/>
                                  <w:color w:val="FFFFFF"/>
                                  <w:sz w:val="24"/>
                                </w:rPr>
                                <w:t>ì</w:t>
                              </w:r>
                              <w:r>
                                <w:rPr>
                                  <w:rFonts w:ascii="Trebuchet MS"/>
                                  <w:color w:val="FFFFFF"/>
                                  <w:sz w:val="24"/>
                                </w:rPr>
                                <w:t>nh 13.27 H</w:t>
                              </w:r>
                              <w:r>
                                <w:rPr>
                                  <w:rFonts w:ascii="Trebuchet MS"/>
                                  <w:color w:val="FFFFFF"/>
                                  <w:sz w:val="24"/>
                                </w:rPr>
                                <w:t>ì</w:t>
                              </w:r>
                              <w:r>
                                <w:rPr>
                                  <w:rFonts w:ascii="Trebuchet MS"/>
                                  <w:color w:val="FFFFFF"/>
                                  <w:sz w:val="24"/>
                                </w:rPr>
                                <w:t xml:space="preserve">nh </w:t>
                              </w:r>
                              <w:r>
                                <w:rPr>
                                  <w:rFonts w:ascii="Trebuchet MS"/>
                                  <w:color w:val="FFFFFF"/>
                                  <w:sz w:val="24"/>
                                </w:rPr>
                                <w:t>Ả</w:t>
                              </w:r>
                              <w:r>
                                <w:rPr>
                                  <w:rFonts w:ascii="Trebuchet MS"/>
                                  <w:color w:val="FFFFFF"/>
                                  <w:sz w:val="24"/>
                                </w:rPr>
                                <w:t>nh T</w:t>
                              </w:r>
                              <w:r>
                                <w:rPr>
                                  <w:rFonts w:ascii="Trebuchet MS"/>
                                  <w:color w:val="FFFFFF"/>
                                  <w:sz w:val="24"/>
                                </w:rPr>
                                <w:t>ổ</w:t>
                              </w:r>
                              <w:r>
                                <w:rPr>
                                  <w:rFonts w:ascii="Trebuchet MS"/>
                                  <w:color w:val="FFFFFF"/>
                                  <w:sz w:val="24"/>
                                </w:rPr>
                                <w:t>ng Doanh Thu B</w:t>
                              </w:r>
                              <w:r>
                                <w:rPr>
                                  <w:rFonts w:ascii="Trebuchet MS"/>
                                  <w:color w:val="FFFFFF"/>
                                  <w:sz w:val="24"/>
                                </w:rPr>
                                <w:t>ằ</w:t>
                              </w:r>
                              <w:r>
                                <w:rPr>
                                  <w:rFonts w:ascii="Trebuchet MS"/>
                                  <w:color w:val="FFFFFF"/>
                                  <w:sz w:val="24"/>
                                </w:rPr>
                                <w:t>ng M</w:t>
                              </w:r>
                              <w:r>
                                <w:rPr>
                                  <w:rFonts w:ascii="Trebuchet MS"/>
                                  <w:color w:val="FFFFFF"/>
                                  <w:sz w:val="24"/>
                                </w:rPr>
                                <w:t>ã</w:t>
                              </w:r>
                              <w:r>
                                <w:rPr>
                                  <w:rFonts w:ascii="Trebuchet MS"/>
                                  <w:color w:val="FFFFFF"/>
                                  <w:sz w:val="24"/>
                                </w:rPr>
                                <w:t xml:space="preserve"> Zip</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011F884C" id="Group 186" o:spid="_x0000_s1233" style="position:absolute;margin-left:105pt;margin-top:14.6pt;width:7in;height:331.8pt;z-index:-251687424;mso-position-horizontal-relative:page" coordorigin="2100,293" coordsize="10080,6636"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">
                <v:rect id="Rectangle 945" o:spid="_x0000_s1234" style="position:absolute;left:2100;top:619;width:10080;height:6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" fillcolor="#eadcc4" stroked="f"/>
                <v:rect id="Rectangle 946" o:spid="_x0000_s1235" style="position:absolute;left:2100;top:292;width:10080;height:3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" fillcolor="#9a9158" stroked="f"/>
                <v:shape id="Picture 947" o:spid="_x0000_s1236" type="#_x0000_t75" style="position:absolute;left:2710;top:825;width:8567;height:558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">
                  <v:imagedata r:id="rId124" o:title=""/>
                </v:shape>
                <v:shape id="Text Box 948" o:spid="_x0000_s1237" type="#_x0000_t202" style="position:absolute;left:10533;top:6524;width:981;height:1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" filled="f" stroked="f">
                  <v:textbox inset="0,0,0,0">
                    <w:txbxContent>
                      <w:p w14:paraId="349FC27D" w14:textId="77777777" w:rsidR="008C0CC0" w:rsidRDefault="008C0CC0" w:rsidP="008C0CC0">
                        <w:pPr>
                          <w:spacing w:line="137" w:lineRule="exact"/>
                          <w:rPr>
                            <w:rFonts w:ascii="Trebuchet MS"/>
                            <w:sz w:val="12"/>
                          </w:rPr>
                        </w:pPr>
                        <w:r>
                          <w:rPr>
                            <w:rFonts w:ascii="Trebuchet MS"/>
                            <w:color w:val="231F20"/>
                            <w:spacing w:val="-3"/>
                            <w:sz w:val="12"/>
                          </w:rPr>
                          <w:t>Courtesy</w:t>
                        </w:r>
                        <w:r>
                          <w:rPr>
                            <w:rFonts w:ascii="Trebuchet MS"/>
                            <w:color w:val="231F20"/>
                            <w:spacing w:val="-24"/>
                            <w:sz w:val="12"/>
                          </w:rPr>
                          <w:t xml:space="preserve"> </w:t>
                        </w:r>
                        <w:r>
                          <w:rPr>
                            <w:rFonts w:ascii="Trebuchet MS"/>
                            <w:color w:val="231F20"/>
                            <w:sz w:val="12"/>
                          </w:rPr>
                          <w:t>of</w:t>
                        </w:r>
                        <w:r>
                          <w:rPr>
                            <w:rFonts w:ascii="Trebuchet MS"/>
                            <w:color w:val="231F20"/>
                            <w:spacing w:val="-28"/>
                            <w:sz w:val="12"/>
                          </w:rPr>
                          <w:t xml:space="preserve"> </w:t>
                        </w:r>
                        <w:r>
                          <w:rPr>
                            <w:rFonts w:ascii="Trebuchet MS"/>
                            <w:color w:val="231F20"/>
                            <w:spacing w:val="-5"/>
                            <w:sz w:val="12"/>
                          </w:rPr>
                          <w:t>Tableau</w:t>
                        </w:r>
                      </w:p>
                    </w:txbxContent>
                  </v:textbox>
                </v:shape>
                <v:shape id="Text Box 949" o:spid="_x0000_s1238" type="#_x0000_t202" style="position:absolute;left:2100;top:292;width:10080;height:3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" fillcolor="#9a9158" stroked="f">
                  <v:textbox inset="0,0,0,0">
                    <w:txbxContent>
                      <w:p w14:paraId="2614EA69" w14:textId="7DDDA7DE" w:rsidR="008C0CC0" w:rsidRDefault="00285F8C" w:rsidP="008C0CC0">
                        <w:pPr>
                          <w:spacing w:before="19"/>
                          <w:ind w:left="152"/>
                          <w:rPr>
                            <w:rFonts w:ascii="Trebuchet MS"/>
                            <w:sz w:val="24"/>
                          </w:rPr>
                        </w:pPr>
                        <w:r>
                          <w:rPr>
                            <w:rFonts w:ascii="Trebuchet MS"/>
                            <w:color w:val="FFFFFF"/>
                            <w:sz w:val="24"/>
                          </w:rPr>
                          <w:t>H</w:t>
                        </w:r>
                        <w:r>
                          <w:rPr>
                            <w:rFonts w:ascii="Trebuchet MS"/>
                            <w:color w:val="FFFFFF"/>
                            <w:sz w:val="24"/>
                          </w:rPr>
                          <w:t>ì</w:t>
                        </w:r>
                        <w:r>
                          <w:rPr>
                            <w:rFonts w:ascii="Trebuchet MS"/>
                            <w:color w:val="FFFFFF"/>
                            <w:sz w:val="24"/>
                          </w:rPr>
                          <w:t>nh 13.27 H</w:t>
                        </w:r>
                        <w:r>
                          <w:rPr>
                            <w:rFonts w:ascii="Trebuchet MS"/>
                            <w:color w:val="FFFFFF"/>
                            <w:sz w:val="24"/>
                          </w:rPr>
                          <w:t>ì</w:t>
                        </w:r>
                        <w:r>
                          <w:rPr>
                            <w:rFonts w:ascii="Trebuchet MS"/>
                            <w:color w:val="FFFFFF"/>
                            <w:sz w:val="24"/>
                          </w:rPr>
                          <w:t xml:space="preserve">nh </w:t>
                        </w:r>
                        <w:r>
                          <w:rPr>
                            <w:rFonts w:ascii="Trebuchet MS"/>
                            <w:color w:val="FFFFFF"/>
                            <w:sz w:val="24"/>
                          </w:rPr>
                          <w:t>Ả</w:t>
                        </w:r>
                        <w:r>
                          <w:rPr>
                            <w:rFonts w:ascii="Trebuchet MS"/>
                            <w:color w:val="FFFFFF"/>
                            <w:sz w:val="24"/>
                          </w:rPr>
                          <w:t>nh T</w:t>
                        </w:r>
                        <w:r>
                          <w:rPr>
                            <w:rFonts w:ascii="Trebuchet MS"/>
                            <w:color w:val="FFFFFF"/>
                            <w:sz w:val="24"/>
                          </w:rPr>
                          <w:t>ổ</w:t>
                        </w:r>
                        <w:r>
                          <w:rPr>
                            <w:rFonts w:ascii="Trebuchet MS"/>
                            <w:color w:val="FFFFFF"/>
                            <w:sz w:val="24"/>
                          </w:rPr>
                          <w:t>ng Doanh Thu B</w:t>
                        </w:r>
                        <w:r>
                          <w:rPr>
                            <w:rFonts w:ascii="Trebuchet MS"/>
                            <w:color w:val="FFFFFF"/>
                            <w:sz w:val="24"/>
                          </w:rPr>
                          <w:t>ằ</w:t>
                        </w:r>
                        <w:r>
                          <w:rPr>
                            <w:rFonts w:ascii="Trebuchet MS"/>
                            <w:color w:val="FFFFFF"/>
                            <w:sz w:val="24"/>
                          </w:rPr>
                          <w:t>ng M</w:t>
                        </w:r>
                        <w:r>
                          <w:rPr>
                            <w:rFonts w:ascii="Trebuchet MS"/>
                            <w:color w:val="FFFFFF"/>
                            <w:sz w:val="24"/>
                          </w:rPr>
                          <w:t>ã</w:t>
                        </w:r>
                        <w:r>
                          <w:rPr>
                            <w:rFonts w:ascii="Trebuchet MS"/>
                            <w:color w:val="FFFFFF"/>
                            <w:sz w:val="24"/>
                          </w:rPr>
                          <w:t xml:space="preserve"> Zip</w:t>
                        </w:r>
                      </w:p>
                    </w:txbxContent>
                  </v:textbox>
                </v:shape>
                <w10:wrap type="topAndBottom" anchorx="page"/>
              </v:group>
            </w:pict>
          </mc:Fallback>
        </mc:AlternateContent>
      </w:r>
    </w:p>
    <w:p w14:paraId="05B1B428" w14:textId="77777777" w:rsidR="008C0CC0" w:rsidRPr="000A77CC" w:rsidRDefault="008C0CC0" w:rsidP="008C0CC0">
      <w:pPr>
        <w:pStyle w:val="BodyText"/>
        <w:spacing w:before="5"/>
        <w:rPr>
          <w:sz w:val="19"/>
        </w:rPr>
      </w:pPr>
    </w:p>
    <w:p w14:paraId="0D5915C9" w14:textId="77777777" w:rsidR="008C0CC0" w:rsidRPr="000A77CC" w:rsidRDefault="008C0CC0" w:rsidP="008C0CC0">
      <w:pPr>
        <w:pStyle w:val="BodyText"/>
        <w:spacing w:before="113"/>
        <w:ind w:left="2184"/>
        <w:jc w:val="both"/>
      </w:pPr>
      <w:r w:rsidRPr="000A77CC">
        <w:rPr>
          <w:color w:val="231F20"/>
        </w:rPr>
        <w:t>Hình ảnh trực quan hóa dữ liệu mới này truyền tải ít nhất hai thông tin chi tiết bổ sung về dữ liệu bán hàng:</w:t>
      </w:r>
    </w:p>
    <w:p w14:paraId="2DA57CCA" w14:textId="77777777" w:rsidR="008C0CC0" w:rsidRPr="000A77CC" w:rsidRDefault="008C0CC0" w:rsidP="00BA54B1">
      <w:pPr>
        <w:pStyle w:val="ListParagraph"/>
        <w:numPr>
          <w:ilvl w:val="0"/>
          <w:numId w:val="39"/>
        </w:numPr>
        <w:tabs>
          <w:tab w:val="left" w:pos="2181"/>
        </w:tabs>
        <w:spacing w:before="61" w:line="235" w:lineRule="auto"/>
        <w:ind w:right="3597"/>
      </w:pPr>
      <w:r w:rsidRPr="000A77CC">
        <w:rPr>
          <w:i/>
          <w:color w:val="231F20"/>
          <w:spacing w:val="-3"/>
        </w:rPr>
        <w:t>So sánh khối lượng bán hàng</w:t>
      </w:r>
      <w:r w:rsidRPr="000A77CC">
        <w:rPr>
          <w:i/>
          <w:color w:val="231F20"/>
          <w:spacing w:val="-12"/>
        </w:rPr>
        <w:t xml:space="preserve"> </w:t>
      </w:r>
      <w:r w:rsidRPr="000A77CC">
        <w:rPr>
          <w:color w:val="231F20"/>
        </w:rPr>
        <w:t>như thể hiện bằng kích thước của bong bóng. Tổng giá trị bán hàng lớn hơn sẽ tạo ra bong bóng lớn hơn.</w:t>
      </w:r>
    </w:p>
    <w:p w14:paraId="40B110C6" w14:textId="77777777" w:rsidR="008C0CC0" w:rsidRPr="000A77CC" w:rsidRDefault="008C0CC0" w:rsidP="00BA54B1">
      <w:pPr>
        <w:pStyle w:val="ListParagraph"/>
        <w:numPr>
          <w:ilvl w:val="0"/>
          <w:numId w:val="39"/>
        </w:numPr>
        <w:tabs>
          <w:tab w:val="left" w:pos="2181"/>
        </w:tabs>
        <w:spacing w:before="57"/>
        <w:ind w:left="2183" w:hanging="264"/>
        <w:rPr>
          <w:color w:val="231F20"/>
        </w:rPr>
      </w:pPr>
      <w:r w:rsidRPr="000A77CC">
        <w:rPr>
          <w:i/>
          <w:color w:val="231F20"/>
        </w:rPr>
        <w:t>Sự thâm nhập thị trường theo khu vực địa lý</w:t>
      </w:r>
      <w:r w:rsidRPr="000A77CC">
        <w:rPr>
          <w:i/>
          <w:color w:val="231F20"/>
          <w:spacing w:val="-17"/>
        </w:rPr>
        <w:t xml:space="preserve"> </w:t>
      </w:r>
      <w:r w:rsidRPr="000A77CC">
        <w:rPr>
          <w:color w:val="231F20"/>
        </w:rPr>
        <w:t>được thể hiện bằng mật độ bong bóng trên bản đồ.</w:t>
      </w:r>
    </w:p>
    <w:p w14:paraId="63DD4907" w14:textId="77777777" w:rsidR="008C0CC0" w:rsidRPr="000A77CC" w:rsidRDefault="008C0CC0" w:rsidP="008C0CC0">
      <w:pPr>
        <w:pStyle w:val="BodyText"/>
        <w:spacing w:before="83" w:line="249" w:lineRule="auto"/>
        <w:ind w:left="1919" w:right="3597" w:firstLine="264"/>
        <w:jc w:val="both"/>
        <w:rPr>
          <w:color w:val="231F20"/>
        </w:rPr>
      </w:pPr>
      <w:r w:rsidRPr="000A77CC">
        <w:rPr>
          <w:color w:val="231F20"/>
        </w:rPr>
        <w:t>Hình ảnh trực quan giúp người quản lý dễ dàng xác định khu vực (phía đông bắc) có mức thâm nhập doanh số lớn nhất. Hơn nữa, người quản lý bán hàng có thể nhấp vào bất kỳ bong bóng bán hàng nào để có thêm dữ liệu chi tiết. Ngoài ra, bằng cách nhấp vào bản đồ, người dùng cuối có thể phóng to một khu vực nhất định để có thêm thông tin chi tiết. Khả năng phóng to và thu nhỏ, truy sâu xuống, lọc, v.v. là một trong nhiều lợi thế của các loại công cụ trực quan hóa dữ liệu hiện nay.</w:t>
      </w:r>
    </w:p>
    <w:p w14:paraId="3B478E39" w14:textId="77777777" w:rsidR="008C0CC0" w:rsidRPr="000A77CC" w:rsidRDefault="008C0CC0" w:rsidP="008C0CC0">
      <w:pPr>
        <w:spacing w:line="249" w:lineRule="auto"/>
        <w:jc w:val="both"/>
        <w:sectPr w:rsidR="008C0CC0" w:rsidRPr="000A77CC">
          <w:pgSz w:w="13560" w:h="16980"/>
          <w:pgMar w:top="1240" w:right="180" w:bottom="660" w:left="180" w:header="0" w:footer="463" w:gutter="0"/>
          <w:cols w:space="720"/>
        </w:sectPr>
      </w:pPr>
    </w:p>
    <w:p w14:paraId="43280423" w14:textId="77777777" w:rsidR="008C0CC0" w:rsidRPr="000A77CC" w:rsidRDefault="008C0CC0" w:rsidP="008C0CC0">
      <w:pPr>
        <w:spacing w:before="86"/>
        <w:ind w:left="1208"/>
        <w:rPr>
          <w:sz w:val="20"/>
        </w:rPr>
      </w:pPr>
      <w:r w:rsidRPr="000A77CC">
        <w:rPr>
          <w:b/>
          <w:color w:val="2C6682"/>
          <w:sz w:val="20"/>
        </w:rPr>
        <w:lastRenderedPageBreak/>
        <w:t xml:space="preserve">642 </w:t>
      </w:r>
      <w:r w:rsidRPr="000A77CC">
        <w:rPr>
          <w:color w:val="231F20"/>
          <w:sz w:val="20"/>
        </w:rPr>
        <w:t>Phần 4 Khái niệm cơ sở dữ liệu nâng cao</w:t>
      </w:r>
    </w:p>
    <w:p w14:paraId="71338DFA" w14:textId="2F65497F" w:rsidR="008C0CC0" w:rsidRPr="000A77CC" w:rsidRDefault="008C0CC0" w:rsidP="008C0CC0">
      <w:pPr>
        <w:pStyle w:val="BodyText"/>
        <w:spacing w:before="10"/>
        <w:rPr>
          <w:sz w:val="23"/>
        </w:rPr>
      </w:pPr>
      <w:r w:rsidRPr="000A77CC">
        <w:rPr>
          <w:noProof/>
        </w:rPr>
        <mc:AlternateContent>
          <mc:Choice Requires="wpg">
            <w:drawing>
              <wp:anchor distT="0" distB="0" distL="114300" distR="114300" simplePos="0" relativeHeight="251630080" behindDoc="1" locked="0" layoutInCell="1" allowOverlap="1" wp14:anchorId="31BC6AA2" wp14:editId="360BF1F3">
                <wp:simplePos x="0" y="0"/>
                <wp:positionH relativeFrom="page">
                  <wp:posOffset>798830</wp:posOffset>
                </wp:positionH>
                <wp:positionV relativeFrom="paragraph">
                  <wp:posOffset>200660</wp:posOffset>
                </wp:positionV>
                <wp:extent cx="6478270" cy="1209675"/>
                <wp:effectExtent l="0" t="0" r="0" b="0"/>
                <wp:wrapTopAndBottom/>
                <wp:docPr id="180" name="Group 18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478270" cy="1209675"/>
                          <a:chOff x="1259" y="316"/>
                          <a:chExt cx="10202" cy="1905"/>
                        </a:xfrm>
                      </wpg:grpSpPr>
                      <wps:wsp>
                        <wps:cNvPr id="181" name="Rectangle 951"/>
                        <wps:cNvSpPr>
                          <a:spLocks noChangeArrowheads="1"/>
                        </wps:cNvSpPr>
                        <wps:spPr bwMode="auto">
                          <a:xfrm>
                            <a:off x="1380" y="432"/>
                            <a:ext cx="10080" cy="1790"/>
                          </a:xfrm>
                          <a:prstGeom prst="rect">
                            <a:avLst/>
                          </a:prstGeom>
                          <a:solidFill>
                            <a:srgbClr val="C6D2DC"/>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pic:pic xmlns:pic="http://schemas.openxmlformats.org/drawingml/2006/picture">
                        <pic:nvPicPr>
                          <pic:cNvPr id="182" name="Picture 952"/>
                          <pic:cNvPicPr>
                            <a:picLocks noChangeAspect="1" noChangeArrowheads="1"/>
                          </pic:cNvPicPr>
                        </pic:nvPicPr>
                        <pic:blipFill>
                          <a:blip r:embed="rId119">
                            <a:extLst>
                              <a:ext uri="{28A0092B-C50C-407E-A947-70E740481C1C}">
                                <a14:useLocalDpi xmlns:a14="http://schemas.microsoft.com/office/drawing/2010/main" val="0"/>
                              </a:ext>
                            </a:extLst>
                          </a:blip>
                          <a:srcRect/>
                          <a:stretch>
                            <a:fillRect/>
                          </a:stretch>
                        </pic:blipFill>
                        <pic:spPr bwMode="auto">
                          <a:xfrm>
                            <a:off x="1258" y="316"/>
                            <a:ext cx="828" cy="82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183" name="Freeform 953"/>
                        <wps:cNvSpPr>
                          <a:spLocks/>
                        </wps:cNvSpPr>
                        <wps:spPr bwMode="auto">
                          <a:xfrm>
                            <a:off x="1473" y="482"/>
                            <a:ext cx="383" cy="478"/>
                          </a:xfrm>
                          <a:custGeom>
                            <a:avLst/>
                            <a:gdLst>
                              <a:gd name="T0" fmla="+- 0 1815 1473"/>
                              <a:gd name="T1" fmla="*/ T0 w 383"/>
                              <a:gd name="T2" fmla="+- 0 483 483"/>
                              <a:gd name="T3" fmla="*/ 483 h 478"/>
                              <a:gd name="T4" fmla="+- 0 1513 1473"/>
                              <a:gd name="T5" fmla="*/ T4 w 383"/>
                              <a:gd name="T6" fmla="+- 0 483 483"/>
                              <a:gd name="T7" fmla="*/ 483 h 478"/>
                              <a:gd name="T8" fmla="+- 0 1490 1473"/>
                              <a:gd name="T9" fmla="*/ T8 w 383"/>
                              <a:gd name="T10" fmla="+- 0 483 483"/>
                              <a:gd name="T11" fmla="*/ 483 h 478"/>
                              <a:gd name="T12" fmla="+- 0 1478 1473"/>
                              <a:gd name="T13" fmla="*/ T12 w 383"/>
                              <a:gd name="T14" fmla="+- 0 488 483"/>
                              <a:gd name="T15" fmla="*/ 488 h 478"/>
                              <a:gd name="T16" fmla="+- 0 1474 1473"/>
                              <a:gd name="T17" fmla="*/ T16 w 383"/>
                              <a:gd name="T18" fmla="+- 0 499 483"/>
                              <a:gd name="T19" fmla="*/ 499 h 478"/>
                              <a:gd name="T20" fmla="+- 0 1473 1473"/>
                              <a:gd name="T21" fmla="*/ T20 w 383"/>
                              <a:gd name="T22" fmla="+- 0 523 483"/>
                              <a:gd name="T23" fmla="*/ 523 h 478"/>
                              <a:gd name="T24" fmla="+- 0 1473 1473"/>
                              <a:gd name="T25" fmla="*/ T24 w 383"/>
                              <a:gd name="T26" fmla="+- 0 920 483"/>
                              <a:gd name="T27" fmla="*/ 920 h 478"/>
                              <a:gd name="T28" fmla="+- 0 1474 1473"/>
                              <a:gd name="T29" fmla="*/ T28 w 383"/>
                              <a:gd name="T30" fmla="+- 0 943 483"/>
                              <a:gd name="T31" fmla="*/ 943 h 478"/>
                              <a:gd name="T32" fmla="+- 0 1478 1473"/>
                              <a:gd name="T33" fmla="*/ T32 w 383"/>
                              <a:gd name="T34" fmla="+- 0 955 483"/>
                              <a:gd name="T35" fmla="*/ 955 h 478"/>
                              <a:gd name="T36" fmla="+- 0 1490 1473"/>
                              <a:gd name="T37" fmla="*/ T36 w 383"/>
                              <a:gd name="T38" fmla="+- 0 959 483"/>
                              <a:gd name="T39" fmla="*/ 959 h 478"/>
                              <a:gd name="T40" fmla="+- 0 1513 1473"/>
                              <a:gd name="T41" fmla="*/ T40 w 383"/>
                              <a:gd name="T42" fmla="+- 0 960 483"/>
                              <a:gd name="T43" fmla="*/ 960 h 478"/>
                              <a:gd name="T44" fmla="+- 0 1815 1473"/>
                              <a:gd name="T45" fmla="*/ T44 w 383"/>
                              <a:gd name="T46" fmla="+- 0 960 483"/>
                              <a:gd name="T47" fmla="*/ 960 h 478"/>
                              <a:gd name="T48" fmla="+- 0 1838 1473"/>
                              <a:gd name="T49" fmla="*/ T48 w 383"/>
                              <a:gd name="T50" fmla="+- 0 959 483"/>
                              <a:gd name="T51" fmla="*/ 959 h 478"/>
                              <a:gd name="T52" fmla="+- 0 1850 1473"/>
                              <a:gd name="T53" fmla="*/ T52 w 383"/>
                              <a:gd name="T54" fmla="+- 0 955 483"/>
                              <a:gd name="T55" fmla="*/ 955 h 478"/>
                              <a:gd name="T56" fmla="+- 0 1855 1473"/>
                              <a:gd name="T57" fmla="*/ T56 w 383"/>
                              <a:gd name="T58" fmla="+- 0 943 483"/>
                              <a:gd name="T59" fmla="*/ 943 h 478"/>
                              <a:gd name="T60" fmla="+- 0 1855 1473"/>
                              <a:gd name="T61" fmla="*/ T60 w 383"/>
                              <a:gd name="T62" fmla="+- 0 920 483"/>
                              <a:gd name="T63" fmla="*/ 920 h 478"/>
                              <a:gd name="T64" fmla="+- 0 1855 1473"/>
                              <a:gd name="T65" fmla="*/ T64 w 383"/>
                              <a:gd name="T66" fmla="+- 0 523 483"/>
                              <a:gd name="T67" fmla="*/ 523 h 478"/>
                              <a:gd name="T68" fmla="+- 0 1855 1473"/>
                              <a:gd name="T69" fmla="*/ T68 w 383"/>
                              <a:gd name="T70" fmla="+- 0 499 483"/>
                              <a:gd name="T71" fmla="*/ 499 h 478"/>
                              <a:gd name="T72" fmla="+- 0 1850 1473"/>
                              <a:gd name="T73" fmla="*/ T72 w 383"/>
                              <a:gd name="T74" fmla="+- 0 488 483"/>
                              <a:gd name="T75" fmla="*/ 488 h 478"/>
                              <a:gd name="T76" fmla="+- 0 1838 1473"/>
                              <a:gd name="T77" fmla="*/ T76 w 383"/>
                              <a:gd name="T78" fmla="+- 0 483 483"/>
                              <a:gd name="T79" fmla="*/ 483 h 478"/>
                              <a:gd name="T80" fmla="+- 0 1815 1473"/>
                              <a:gd name="T81" fmla="*/ T80 w 383"/>
                              <a:gd name="T82" fmla="+- 0 483 483"/>
                              <a:gd name="T83" fmla="*/ 483 h 478"/>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Lst>
                            <a:rect l="0" t="0" r="r" b="b"/>
                            <a:pathLst>
                              <a:path w="383" h="478">
                                <a:moveTo>
                                  <a:pt x="342" y="0"/>
                                </a:moveTo>
                                <a:lnTo>
                                  <a:pt x="40" y="0"/>
                                </a:lnTo>
                                <a:lnTo>
                                  <a:pt x="17" y="0"/>
                                </a:lnTo>
                                <a:lnTo>
                                  <a:pt x="5" y="5"/>
                                </a:lnTo>
                                <a:lnTo>
                                  <a:pt x="1" y="16"/>
                                </a:lnTo>
                                <a:lnTo>
                                  <a:pt x="0" y="40"/>
                                </a:lnTo>
                                <a:lnTo>
                                  <a:pt x="0" y="437"/>
                                </a:lnTo>
                                <a:lnTo>
                                  <a:pt x="1" y="460"/>
                                </a:lnTo>
                                <a:lnTo>
                                  <a:pt x="5" y="472"/>
                                </a:lnTo>
                                <a:lnTo>
                                  <a:pt x="17" y="476"/>
                                </a:lnTo>
                                <a:lnTo>
                                  <a:pt x="40" y="477"/>
                                </a:lnTo>
                                <a:lnTo>
                                  <a:pt x="342" y="477"/>
                                </a:lnTo>
                                <a:lnTo>
                                  <a:pt x="365" y="476"/>
                                </a:lnTo>
                                <a:lnTo>
                                  <a:pt x="377" y="472"/>
                                </a:lnTo>
                                <a:lnTo>
                                  <a:pt x="382" y="460"/>
                                </a:lnTo>
                                <a:lnTo>
                                  <a:pt x="382" y="437"/>
                                </a:lnTo>
                                <a:lnTo>
                                  <a:pt x="382" y="40"/>
                                </a:lnTo>
                                <a:lnTo>
                                  <a:pt x="382" y="16"/>
                                </a:lnTo>
                                <a:lnTo>
                                  <a:pt x="377" y="5"/>
                                </a:lnTo>
                                <a:lnTo>
                                  <a:pt x="365" y="0"/>
                                </a:lnTo>
                                <a:lnTo>
                                  <a:pt x="342" y="0"/>
                                </a:lnTo>
                                <a:close/>
                              </a:path>
                            </a:pathLst>
                          </a:custGeom>
                          <a:solidFill>
                            <a:srgbClr val="2C668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pic:pic xmlns:pic="http://schemas.openxmlformats.org/drawingml/2006/picture">
                        <pic:nvPicPr>
                          <pic:cNvPr id="184" name="Picture 954"/>
                          <pic:cNvPicPr>
                            <a:picLocks noChangeAspect="1" noChangeArrowheads="1"/>
                          </pic:cNvPicPr>
                        </pic:nvPicPr>
                        <pic:blipFill>
                          <a:blip r:embed="rId125">
                            <a:extLst>
                              <a:ext uri="{28A0092B-C50C-407E-A947-70E740481C1C}">
                                <a14:useLocalDpi xmlns:a14="http://schemas.microsoft.com/office/drawing/2010/main" val="0"/>
                              </a:ext>
                            </a:extLst>
                          </a:blip>
                          <a:srcRect/>
                          <a:stretch>
                            <a:fillRect/>
                          </a:stretch>
                        </pic:blipFill>
                        <pic:spPr bwMode="auto">
                          <a:xfrm>
                            <a:off x="1516" y="526"/>
                            <a:ext cx="418" cy="51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185" name="Text Box 955"/>
                        <wps:cNvSpPr txBox="1">
                          <a:spLocks noChangeArrowheads="1"/>
                        </wps:cNvSpPr>
                        <wps:spPr bwMode="auto">
                          <a:xfrm>
                            <a:off x="1258" y="316"/>
                            <a:ext cx="10202" cy="19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4330E2" w14:textId="77777777" w:rsidR="008C0CC0" w:rsidRDefault="008C0CC0" w:rsidP="008C0CC0">
                              <w:pPr>
                                <w:spacing w:before="151" w:line="404" w:lineRule="exact"/>
                                <w:ind w:left="954"/>
                                <w:rPr>
                                  <w:rFonts w:ascii="Trebuchet MS"/>
                                  <w:sz w:val="36"/>
                                </w:rPr>
                              </w:pPr>
                              <w:r>
                                <w:rPr>
                                  <w:rFonts w:ascii="Trebuchet MS"/>
                                  <w:color w:val="2C6682"/>
                                  <w:sz w:val="36"/>
                                </w:rPr>
                                <w:t>Ghi ch</w:t>
                              </w:r>
                              <w:r>
                                <w:rPr>
                                  <w:rFonts w:ascii="Trebuchet MS"/>
                                  <w:color w:val="2C6682"/>
                                  <w:sz w:val="36"/>
                                </w:rPr>
                                <w:t>ú</w:t>
                              </w:r>
                            </w:p>
                            <w:p w14:paraId="1EB71C67" w14:textId="77777777" w:rsidR="008C0CC0" w:rsidRDefault="008C0CC0" w:rsidP="008C0CC0">
                              <w:pPr>
                                <w:spacing w:before="7" w:line="247" w:lineRule="auto"/>
                                <w:ind w:left="356" w:right="2422" w:firstLine="592"/>
                                <w:jc w:val="both"/>
                                <w:rPr>
                                  <w:rFonts w:ascii="Trebuchet MS"/>
                                  <w:color w:val="231F20"/>
                                  <w:sz w:val="18"/>
                                  <w:szCs w:val="18"/>
                                </w:rPr>
                              </w:pPr>
                              <w:r>
                                <w:rPr>
                                  <w:rFonts w:ascii="Trebuchet MS"/>
                                  <w:color w:val="231F20"/>
                                  <w:sz w:val="18"/>
                                  <w:szCs w:val="18"/>
                                </w:rPr>
                                <w:t>Tr</w:t>
                              </w:r>
                              <w:r>
                                <w:rPr>
                                  <w:rFonts w:ascii="Trebuchet MS"/>
                                  <w:color w:val="231F20"/>
                                  <w:sz w:val="18"/>
                                  <w:szCs w:val="18"/>
                                </w:rPr>
                                <w:t>ự</w:t>
                              </w:r>
                              <w:r>
                                <w:rPr>
                                  <w:rFonts w:ascii="Trebuchet MS"/>
                                  <w:color w:val="231F20"/>
                                  <w:sz w:val="18"/>
                                  <w:szCs w:val="18"/>
                                </w:rPr>
                                <w:t>c quan h</w:t>
                              </w:r>
                              <w:r>
                                <w:rPr>
                                  <w:rFonts w:ascii="Trebuchet MS"/>
                                  <w:color w:val="231F20"/>
                                  <w:sz w:val="18"/>
                                  <w:szCs w:val="18"/>
                                </w:rPr>
                                <w:t>ó</w:t>
                              </w:r>
                              <w:r>
                                <w:rPr>
                                  <w:rFonts w:ascii="Trebuchet MS"/>
                                  <w:color w:val="231F20"/>
                                  <w:sz w:val="18"/>
                                  <w:szCs w:val="18"/>
                                </w:rPr>
                                <w:t>a d</w:t>
                              </w:r>
                              <w:r>
                                <w:rPr>
                                  <w:rFonts w:ascii="Trebuchet MS"/>
                                  <w:color w:val="231F20"/>
                                  <w:sz w:val="18"/>
                                  <w:szCs w:val="18"/>
                                </w:rPr>
                                <w:t>ữ</w:t>
                              </w:r>
                              <w:r>
                                <w:rPr>
                                  <w:rFonts w:ascii="Trebuchet MS"/>
                                  <w:color w:val="231F20"/>
                                  <w:sz w:val="18"/>
                                  <w:szCs w:val="18"/>
                                </w:rPr>
                                <w:t xml:space="preserve"> li</w:t>
                              </w:r>
                              <w:r>
                                <w:rPr>
                                  <w:rFonts w:ascii="Trebuchet MS"/>
                                  <w:color w:val="231F20"/>
                                  <w:sz w:val="18"/>
                                  <w:szCs w:val="18"/>
                                </w:rPr>
                                <w:t>ệ</w:t>
                              </w:r>
                              <w:r>
                                <w:rPr>
                                  <w:rFonts w:ascii="Trebuchet MS"/>
                                  <w:color w:val="231F20"/>
                                  <w:sz w:val="18"/>
                                  <w:szCs w:val="18"/>
                                </w:rPr>
                                <w:t xml:space="preserve">u </w:t>
                              </w:r>
                              <w:r>
                                <w:rPr>
                                  <w:rFonts w:ascii="Trebuchet MS"/>
                                  <w:color w:val="231F20"/>
                                  <w:sz w:val="18"/>
                                  <w:szCs w:val="18"/>
                                </w:rPr>
                                <w:t>đó</w:t>
                              </w:r>
                              <w:r>
                                <w:rPr>
                                  <w:rFonts w:ascii="Trebuchet MS"/>
                                  <w:color w:val="231F20"/>
                                  <w:sz w:val="18"/>
                                  <w:szCs w:val="18"/>
                                </w:rPr>
                                <w:t>ng m</w:t>
                              </w:r>
                              <w:r>
                                <w:rPr>
                                  <w:rFonts w:ascii="Trebuchet MS"/>
                                  <w:color w:val="231F20"/>
                                  <w:sz w:val="18"/>
                                  <w:szCs w:val="18"/>
                                </w:rPr>
                                <w:t>ộ</w:t>
                              </w:r>
                              <w:r>
                                <w:rPr>
                                  <w:rFonts w:ascii="Trebuchet MS"/>
                                  <w:color w:val="231F20"/>
                                  <w:sz w:val="18"/>
                                  <w:szCs w:val="18"/>
                                </w:rPr>
                                <w:t>t vai tr</w:t>
                              </w:r>
                              <w:r>
                                <w:rPr>
                                  <w:rFonts w:ascii="Trebuchet MS"/>
                                  <w:color w:val="231F20"/>
                                  <w:sz w:val="18"/>
                                  <w:szCs w:val="18"/>
                                </w:rPr>
                                <w:t>ò</w:t>
                              </w:r>
                              <w:r>
                                <w:rPr>
                                  <w:rFonts w:ascii="Trebuchet MS"/>
                                  <w:color w:val="231F20"/>
                                  <w:sz w:val="18"/>
                                  <w:szCs w:val="18"/>
                                </w:rPr>
                                <w:t xml:space="preserve"> quan tr</w:t>
                              </w:r>
                              <w:r>
                                <w:rPr>
                                  <w:rFonts w:ascii="Trebuchet MS"/>
                                  <w:color w:val="231F20"/>
                                  <w:sz w:val="18"/>
                                  <w:szCs w:val="18"/>
                                </w:rPr>
                                <w:t>ọ</w:t>
                              </w:r>
                              <w:r>
                                <w:rPr>
                                  <w:rFonts w:ascii="Trebuchet MS"/>
                                  <w:color w:val="231F20"/>
                                  <w:sz w:val="18"/>
                                  <w:szCs w:val="18"/>
                                </w:rPr>
                                <w:t>ng trong vi</w:t>
                              </w:r>
                              <w:r>
                                <w:rPr>
                                  <w:rFonts w:ascii="Trebuchet MS"/>
                                  <w:color w:val="231F20"/>
                                  <w:sz w:val="18"/>
                                  <w:szCs w:val="18"/>
                                </w:rPr>
                                <w:t>ệ</w:t>
                              </w:r>
                              <w:r>
                                <w:rPr>
                                  <w:rFonts w:ascii="Trebuchet MS"/>
                                  <w:color w:val="231F20"/>
                                  <w:sz w:val="18"/>
                                  <w:szCs w:val="18"/>
                                </w:rPr>
                                <w:t>c kh</w:t>
                              </w:r>
                              <w:r>
                                <w:rPr>
                                  <w:rFonts w:ascii="Trebuchet MS"/>
                                  <w:color w:val="231F20"/>
                                  <w:sz w:val="18"/>
                                  <w:szCs w:val="18"/>
                                </w:rPr>
                                <w:t>á</w:t>
                              </w:r>
                              <w:r>
                                <w:rPr>
                                  <w:rFonts w:ascii="Trebuchet MS"/>
                                  <w:color w:val="231F20"/>
                                  <w:sz w:val="18"/>
                                  <w:szCs w:val="18"/>
                                </w:rPr>
                                <w:t>m ph</w:t>
                              </w:r>
                              <w:r>
                                <w:rPr>
                                  <w:rFonts w:ascii="Trebuchet MS"/>
                                  <w:color w:val="231F20"/>
                                  <w:sz w:val="18"/>
                                  <w:szCs w:val="18"/>
                                </w:rPr>
                                <w:t>á</w:t>
                              </w:r>
                              <w:r>
                                <w:rPr>
                                  <w:rFonts w:ascii="Trebuchet MS"/>
                                  <w:color w:val="231F20"/>
                                  <w:sz w:val="18"/>
                                  <w:szCs w:val="18"/>
                                </w:rPr>
                                <w:t xml:space="preserve"> v</w:t>
                              </w:r>
                              <w:r>
                                <w:rPr>
                                  <w:rFonts w:ascii="Trebuchet MS"/>
                                  <w:color w:val="231F20"/>
                                  <w:sz w:val="18"/>
                                  <w:szCs w:val="18"/>
                                </w:rPr>
                                <w:t>à</w:t>
                              </w:r>
                              <w:r>
                                <w:rPr>
                                  <w:rFonts w:ascii="Trebuchet MS"/>
                                  <w:color w:val="231F20"/>
                                  <w:sz w:val="18"/>
                                  <w:szCs w:val="18"/>
                                </w:rPr>
                                <w:t xml:space="preserve"> hi</w:t>
                              </w:r>
                              <w:r>
                                <w:rPr>
                                  <w:rFonts w:ascii="Trebuchet MS"/>
                                  <w:color w:val="231F20"/>
                                  <w:sz w:val="18"/>
                                  <w:szCs w:val="18"/>
                                </w:rPr>
                                <w:t>ể</w:t>
                              </w:r>
                              <w:r>
                                <w:rPr>
                                  <w:rFonts w:ascii="Trebuchet MS"/>
                                  <w:color w:val="231F20"/>
                                  <w:sz w:val="18"/>
                                  <w:szCs w:val="18"/>
                                </w:rPr>
                                <w:t xml:space="preserve">u </w:t>
                              </w:r>
                              <w:r>
                                <w:rPr>
                                  <w:rFonts w:ascii="Trebuchet MS"/>
                                  <w:color w:val="231F20"/>
                                  <w:sz w:val="18"/>
                                  <w:szCs w:val="18"/>
                                </w:rPr>
                                <w:t>ý</w:t>
                              </w:r>
                              <w:r>
                                <w:rPr>
                                  <w:rFonts w:ascii="Trebuchet MS"/>
                                  <w:color w:val="231F20"/>
                                  <w:sz w:val="18"/>
                                  <w:szCs w:val="18"/>
                                </w:rPr>
                                <w:t xml:space="preserve"> ngh</w:t>
                              </w:r>
                              <w:r>
                                <w:rPr>
                                  <w:rFonts w:ascii="Trebuchet MS"/>
                                  <w:color w:val="231F20"/>
                                  <w:sz w:val="18"/>
                                  <w:szCs w:val="18"/>
                                </w:rPr>
                                <w:t>ĩ</w:t>
                              </w:r>
                              <w:r>
                                <w:rPr>
                                  <w:rFonts w:ascii="Trebuchet MS"/>
                                  <w:color w:val="231F20"/>
                                  <w:sz w:val="18"/>
                                  <w:szCs w:val="18"/>
                                </w:rPr>
                                <w:t>a c</w:t>
                              </w:r>
                              <w:r>
                                <w:rPr>
                                  <w:rFonts w:ascii="Trebuchet MS"/>
                                  <w:color w:val="231F20"/>
                                  <w:sz w:val="18"/>
                                  <w:szCs w:val="18"/>
                                </w:rPr>
                                <w:t>ủ</w:t>
                              </w:r>
                              <w:r>
                                <w:rPr>
                                  <w:rFonts w:ascii="Trebuchet MS"/>
                                  <w:color w:val="231F20"/>
                                  <w:sz w:val="18"/>
                                  <w:szCs w:val="18"/>
                                </w:rPr>
                                <w:t>a d</w:t>
                              </w:r>
                              <w:r>
                                <w:rPr>
                                  <w:rFonts w:ascii="Trebuchet MS"/>
                                  <w:color w:val="231F20"/>
                                  <w:sz w:val="18"/>
                                  <w:szCs w:val="18"/>
                                </w:rPr>
                                <w:t>ữ</w:t>
                              </w:r>
                              <w:r>
                                <w:rPr>
                                  <w:rFonts w:ascii="Trebuchet MS"/>
                                  <w:color w:val="231F20"/>
                                  <w:sz w:val="18"/>
                                  <w:szCs w:val="18"/>
                                </w:rPr>
                                <w:t xml:space="preserve"> li</w:t>
                              </w:r>
                              <w:r>
                                <w:rPr>
                                  <w:rFonts w:ascii="Trebuchet MS"/>
                                  <w:color w:val="231F20"/>
                                  <w:sz w:val="18"/>
                                  <w:szCs w:val="18"/>
                                </w:rPr>
                                <w:t>ệ</w:t>
                              </w:r>
                              <w:r>
                                <w:rPr>
                                  <w:rFonts w:ascii="Trebuchet MS"/>
                                  <w:color w:val="231F20"/>
                                  <w:sz w:val="18"/>
                                  <w:szCs w:val="18"/>
                                </w:rPr>
                                <w:t>u. Nh</w:t>
                              </w:r>
                              <w:r>
                                <w:rPr>
                                  <w:rFonts w:ascii="Trebuchet MS"/>
                                  <w:color w:val="231F20"/>
                                  <w:sz w:val="18"/>
                                  <w:szCs w:val="18"/>
                                </w:rPr>
                                <w:t>ữ</w:t>
                              </w:r>
                              <w:r>
                                <w:rPr>
                                  <w:rFonts w:ascii="Trebuchet MS"/>
                                  <w:color w:val="231F20"/>
                                  <w:sz w:val="18"/>
                                  <w:szCs w:val="18"/>
                                </w:rPr>
                                <w:t>ng c</w:t>
                              </w:r>
                              <w:r>
                                <w:rPr>
                                  <w:rFonts w:ascii="Trebuchet MS"/>
                                  <w:color w:val="231F20"/>
                                  <w:sz w:val="18"/>
                                  <w:szCs w:val="18"/>
                                </w:rPr>
                                <w:t>á</w:t>
                              </w:r>
                              <w:r>
                                <w:rPr>
                                  <w:rFonts w:ascii="Trebuchet MS"/>
                                  <w:color w:val="231F20"/>
                                  <w:sz w:val="18"/>
                                  <w:szCs w:val="18"/>
                                </w:rPr>
                                <w:t>ch m</w:t>
                              </w:r>
                              <w:r>
                                <w:rPr>
                                  <w:rFonts w:ascii="Trebuchet MS"/>
                                  <w:color w:val="231F20"/>
                                  <w:sz w:val="18"/>
                                  <w:szCs w:val="18"/>
                                </w:rPr>
                                <w:t>ớ</w:t>
                              </w:r>
                              <w:r>
                                <w:rPr>
                                  <w:rFonts w:ascii="Trebuchet MS"/>
                                  <w:color w:val="231F20"/>
                                  <w:sz w:val="18"/>
                                  <w:szCs w:val="18"/>
                                </w:rPr>
                                <w:t xml:space="preserve">i </w:t>
                              </w:r>
                              <w:r>
                                <w:rPr>
                                  <w:rFonts w:ascii="Trebuchet MS"/>
                                  <w:color w:val="231F20"/>
                                  <w:sz w:val="18"/>
                                  <w:szCs w:val="18"/>
                                </w:rPr>
                                <w:t>để</w:t>
                              </w:r>
                              <w:r>
                                <w:rPr>
                                  <w:rFonts w:ascii="Trebuchet MS"/>
                                  <w:color w:val="231F20"/>
                                  <w:sz w:val="18"/>
                                  <w:szCs w:val="18"/>
                                </w:rPr>
                                <w:t xml:space="preserve"> tr</w:t>
                              </w:r>
                              <w:r>
                                <w:rPr>
                                  <w:rFonts w:ascii="Trebuchet MS"/>
                                  <w:color w:val="231F20"/>
                                  <w:sz w:val="18"/>
                                  <w:szCs w:val="18"/>
                                </w:rPr>
                                <w:t>ì</w:t>
                              </w:r>
                              <w:r>
                                <w:rPr>
                                  <w:rFonts w:ascii="Trebuchet MS"/>
                                  <w:color w:val="231F20"/>
                                  <w:sz w:val="18"/>
                                  <w:szCs w:val="18"/>
                                </w:rPr>
                                <w:t>nh b</w:t>
                              </w:r>
                              <w:r>
                                <w:rPr>
                                  <w:rFonts w:ascii="Trebuchet MS"/>
                                  <w:color w:val="231F20"/>
                                  <w:sz w:val="18"/>
                                  <w:szCs w:val="18"/>
                                </w:rPr>
                                <w:t>à</w:t>
                              </w:r>
                              <w:r>
                                <w:rPr>
                                  <w:rFonts w:ascii="Trebuchet MS"/>
                                  <w:color w:val="231F20"/>
                                  <w:sz w:val="18"/>
                                  <w:szCs w:val="18"/>
                                </w:rPr>
                                <w:t>y d</w:t>
                              </w:r>
                              <w:r>
                                <w:rPr>
                                  <w:rFonts w:ascii="Trebuchet MS"/>
                                  <w:color w:val="231F20"/>
                                  <w:sz w:val="18"/>
                                  <w:szCs w:val="18"/>
                                </w:rPr>
                                <w:t>ữ</w:t>
                              </w:r>
                              <w:r>
                                <w:rPr>
                                  <w:rFonts w:ascii="Trebuchet MS"/>
                                  <w:color w:val="231F20"/>
                                  <w:sz w:val="18"/>
                                  <w:szCs w:val="18"/>
                                </w:rPr>
                                <w:t xml:space="preserve"> li</w:t>
                              </w:r>
                              <w:r>
                                <w:rPr>
                                  <w:rFonts w:ascii="Trebuchet MS"/>
                                  <w:color w:val="231F20"/>
                                  <w:sz w:val="18"/>
                                  <w:szCs w:val="18"/>
                                </w:rPr>
                                <w:t>ệ</w:t>
                              </w:r>
                              <w:r>
                                <w:rPr>
                                  <w:rFonts w:ascii="Trebuchet MS"/>
                                  <w:color w:val="231F20"/>
                                  <w:sz w:val="18"/>
                                  <w:szCs w:val="18"/>
                                </w:rPr>
                                <w:t>u li</w:t>
                              </w:r>
                              <w:r>
                                <w:rPr>
                                  <w:rFonts w:ascii="Trebuchet MS"/>
                                  <w:color w:val="231F20"/>
                                  <w:sz w:val="18"/>
                                  <w:szCs w:val="18"/>
                                </w:rPr>
                                <w:t>ê</w:t>
                              </w:r>
                              <w:r>
                                <w:rPr>
                                  <w:rFonts w:ascii="Trebuchet MS"/>
                                  <w:color w:val="231F20"/>
                                  <w:sz w:val="18"/>
                                  <w:szCs w:val="18"/>
                                </w:rPr>
                                <w:t>n t</w:t>
                              </w:r>
                              <w:r>
                                <w:rPr>
                                  <w:rFonts w:ascii="Trebuchet MS"/>
                                  <w:color w:val="231F20"/>
                                  <w:sz w:val="18"/>
                                  <w:szCs w:val="18"/>
                                </w:rPr>
                                <w:t>ụ</w:t>
                              </w:r>
                              <w:r>
                                <w:rPr>
                                  <w:rFonts w:ascii="Trebuchet MS"/>
                                  <w:color w:val="231F20"/>
                                  <w:sz w:val="18"/>
                                  <w:szCs w:val="18"/>
                                </w:rPr>
                                <w:t xml:space="preserve">c </w:t>
                              </w:r>
                              <w:r>
                                <w:rPr>
                                  <w:rFonts w:ascii="Trebuchet MS"/>
                                  <w:color w:val="231F20"/>
                                  <w:sz w:val="18"/>
                                  <w:szCs w:val="18"/>
                                </w:rPr>
                                <w:t>đượ</w:t>
                              </w:r>
                              <w:r>
                                <w:rPr>
                                  <w:rFonts w:ascii="Trebuchet MS"/>
                                  <w:color w:val="231F20"/>
                                  <w:sz w:val="18"/>
                                  <w:szCs w:val="18"/>
                                </w:rPr>
                                <w:t>c ph</w:t>
                              </w:r>
                              <w:r>
                                <w:rPr>
                                  <w:rFonts w:ascii="Trebuchet MS"/>
                                  <w:color w:val="231F20"/>
                                  <w:sz w:val="18"/>
                                  <w:szCs w:val="18"/>
                                </w:rPr>
                                <w:t>á</w:t>
                              </w:r>
                              <w:r>
                                <w:rPr>
                                  <w:rFonts w:ascii="Trebuchet MS"/>
                                  <w:color w:val="231F20"/>
                                  <w:sz w:val="18"/>
                                  <w:szCs w:val="18"/>
                                </w:rPr>
                                <w:t>t tri</w:t>
                              </w:r>
                              <w:r>
                                <w:rPr>
                                  <w:rFonts w:ascii="Trebuchet MS"/>
                                  <w:color w:val="231F20"/>
                                  <w:sz w:val="18"/>
                                  <w:szCs w:val="18"/>
                                </w:rPr>
                                <w:t>ể</w:t>
                              </w:r>
                              <w:r>
                                <w:rPr>
                                  <w:rFonts w:ascii="Trebuchet MS"/>
                                  <w:color w:val="231F20"/>
                                  <w:sz w:val="18"/>
                                  <w:szCs w:val="18"/>
                                </w:rPr>
                                <w:t>n. Tr</w:t>
                              </w:r>
                              <w:r>
                                <w:rPr>
                                  <w:rFonts w:ascii="Trebuchet MS"/>
                                  <w:color w:val="231F20"/>
                                  <w:sz w:val="18"/>
                                  <w:szCs w:val="18"/>
                                </w:rPr>
                                <w:t>ự</w:t>
                              </w:r>
                              <w:r>
                                <w:rPr>
                                  <w:rFonts w:ascii="Trebuchet MS"/>
                                  <w:color w:val="231F20"/>
                                  <w:sz w:val="18"/>
                                  <w:szCs w:val="18"/>
                                </w:rPr>
                                <w:t>c quan h</w:t>
                              </w:r>
                              <w:r>
                                <w:rPr>
                                  <w:rFonts w:ascii="Trebuchet MS"/>
                                  <w:color w:val="231F20"/>
                                  <w:sz w:val="18"/>
                                  <w:szCs w:val="18"/>
                                </w:rPr>
                                <w:t>ó</w:t>
                              </w:r>
                              <w:r>
                                <w:rPr>
                                  <w:rFonts w:ascii="Trebuchet MS"/>
                                  <w:color w:val="231F20"/>
                                  <w:sz w:val="18"/>
                                  <w:szCs w:val="18"/>
                                </w:rPr>
                                <w:t>a d</w:t>
                              </w:r>
                              <w:r>
                                <w:rPr>
                                  <w:rFonts w:ascii="Trebuchet MS"/>
                                  <w:color w:val="231F20"/>
                                  <w:sz w:val="18"/>
                                  <w:szCs w:val="18"/>
                                </w:rPr>
                                <w:t>ữ</w:t>
                              </w:r>
                              <w:r>
                                <w:rPr>
                                  <w:rFonts w:ascii="Trebuchet MS"/>
                                  <w:color w:val="231F20"/>
                                  <w:sz w:val="18"/>
                                  <w:szCs w:val="18"/>
                                </w:rPr>
                                <w:t xml:space="preserve"> li</w:t>
                              </w:r>
                              <w:r>
                                <w:rPr>
                                  <w:rFonts w:ascii="Trebuchet MS"/>
                                  <w:color w:val="231F20"/>
                                  <w:sz w:val="18"/>
                                  <w:szCs w:val="18"/>
                                </w:rPr>
                                <w:t>ệ</w:t>
                              </w:r>
                              <w:r>
                                <w:rPr>
                                  <w:rFonts w:ascii="Trebuchet MS"/>
                                  <w:color w:val="231F20"/>
                                  <w:sz w:val="18"/>
                                  <w:szCs w:val="18"/>
                                </w:rPr>
                                <w:t>u t</w:t>
                              </w:r>
                              <w:r>
                                <w:rPr>
                                  <w:rFonts w:ascii="Trebuchet MS"/>
                                  <w:color w:val="231F20"/>
                                  <w:sz w:val="18"/>
                                  <w:szCs w:val="18"/>
                                </w:rPr>
                                <w:t>ố</w:t>
                              </w:r>
                              <w:r>
                                <w:rPr>
                                  <w:rFonts w:ascii="Trebuchet MS"/>
                                  <w:color w:val="231F20"/>
                                  <w:sz w:val="18"/>
                                  <w:szCs w:val="18"/>
                                </w:rPr>
                                <w:t>t c</w:t>
                              </w:r>
                              <w:r>
                                <w:rPr>
                                  <w:rFonts w:ascii="Trebuchet MS"/>
                                  <w:color w:val="231F20"/>
                                  <w:sz w:val="18"/>
                                  <w:szCs w:val="18"/>
                                </w:rPr>
                                <w:t>ó</w:t>
                              </w:r>
                              <w:r>
                                <w:rPr>
                                  <w:rFonts w:ascii="Trebuchet MS"/>
                                  <w:color w:val="231F20"/>
                                  <w:sz w:val="18"/>
                                  <w:szCs w:val="18"/>
                                </w:rPr>
                                <w:t xml:space="preserve"> th</w:t>
                              </w:r>
                              <w:r>
                                <w:rPr>
                                  <w:rFonts w:ascii="Trebuchet MS"/>
                                  <w:color w:val="231F20"/>
                                  <w:sz w:val="18"/>
                                  <w:szCs w:val="18"/>
                                </w:rPr>
                                <w:t>ể</w:t>
                              </w:r>
                              <w:r>
                                <w:rPr>
                                  <w:rFonts w:ascii="Trebuchet MS"/>
                                  <w:color w:val="231F20"/>
                                  <w:sz w:val="18"/>
                                  <w:szCs w:val="18"/>
                                </w:rPr>
                                <w:t xml:space="preserve"> </w:t>
                              </w:r>
                              <w:r>
                                <w:rPr>
                                  <w:rFonts w:ascii="Trebuchet MS"/>
                                  <w:color w:val="231F20"/>
                                  <w:sz w:val="18"/>
                                  <w:szCs w:val="18"/>
                                </w:rPr>
                                <w:t>đượ</w:t>
                              </w:r>
                              <w:r>
                                <w:rPr>
                                  <w:rFonts w:ascii="Trebuchet MS"/>
                                  <w:color w:val="231F20"/>
                                  <w:sz w:val="18"/>
                                  <w:szCs w:val="18"/>
                                </w:rPr>
                                <w:t>c s</w:t>
                              </w:r>
                              <w:r>
                                <w:rPr>
                                  <w:rFonts w:ascii="Trebuchet MS"/>
                                  <w:color w:val="231F20"/>
                                  <w:sz w:val="18"/>
                                  <w:szCs w:val="18"/>
                                </w:rPr>
                                <w:t>ử</w:t>
                              </w:r>
                              <w:r>
                                <w:rPr>
                                  <w:rFonts w:ascii="Trebuchet MS"/>
                                  <w:color w:val="231F20"/>
                                  <w:sz w:val="18"/>
                                  <w:szCs w:val="18"/>
                                </w:rPr>
                                <w:t xml:space="preserve"> d</w:t>
                              </w:r>
                              <w:r>
                                <w:rPr>
                                  <w:rFonts w:ascii="Trebuchet MS"/>
                                  <w:color w:val="231F20"/>
                                  <w:sz w:val="18"/>
                                  <w:szCs w:val="18"/>
                                </w:rPr>
                                <w:t>ụ</w:t>
                              </w:r>
                              <w:r>
                                <w:rPr>
                                  <w:rFonts w:ascii="Trebuchet MS"/>
                                  <w:color w:val="231F20"/>
                                  <w:sz w:val="18"/>
                                  <w:szCs w:val="18"/>
                                </w:rPr>
                                <w:t>ng trong b</w:t>
                              </w:r>
                              <w:r>
                                <w:rPr>
                                  <w:rFonts w:ascii="Trebuchet MS"/>
                                  <w:color w:val="231F20"/>
                                  <w:sz w:val="18"/>
                                  <w:szCs w:val="18"/>
                                </w:rPr>
                                <w:t>ấ</w:t>
                              </w:r>
                              <w:r>
                                <w:rPr>
                                  <w:rFonts w:ascii="Trebuchet MS"/>
                                  <w:color w:val="231F20"/>
                                  <w:sz w:val="18"/>
                                  <w:szCs w:val="18"/>
                                </w:rPr>
                                <w:t>t k</w:t>
                              </w:r>
                              <w:r>
                                <w:rPr>
                                  <w:rFonts w:ascii="Trebuchet MS"/>
                                  <w:color w:val="231F20"/>
                                  <w:sz w:val="18"/>
                                  <w:szCs w:val="18"/>
                                </w:rPr>
                                <w:t>ỳ</w:t>
                              </w:r>
                              <w:r>
                                <w:rPr>
                                  <w:rFonts w:ascii="Trebuchet MS"/>
                                  <w:color w:val="231F20"/>
                                  <w:sz w:val="18"/>
                                  <w:szCs w:val="18"/>
                                </w:rPr>
                                <w:t xml:space="preserve"> l</w:t>
                              </w:r>
                              <w:r>
                                <w:rPr>
                                  <w:rFonts w:ascii="Trebuchet MS"/>
                                  <w:color w:val="231F20"/>
                                  <w:sz w:val="18"/>
                                  <w:szCs w:val="18"/>
                                </w:rPr>
                                <w:t>ĩ</w:t>
                              </w:r>
                              <w:r>
                                <w:rPr>
                                  <w:rFonts w:ascii="Trebuchet MS"/>
                                  <w:color w:val="231F20"/>
                                  <w:sz w:val="18"/>
                                  <w:szCs w:val="18"/>
                                </w:rPr>
                                <w:t>nh v</w:t>
                              </w:r>
                              <w:r>
                                <w:rPr>
                                  <w:rFonts w:ascii="Trebuchet MS"/>
                                  <w:color w:val="231F20"/>
                                  <w:sz w:val="18"/>
                                  <w:szCs w:val="18"/>
                                </w:rPr>
                                <w:t>ự</w:t>
                              </w:r>
                              <w:r>
                                <w:rPr>
                                  <w:rFonts w:ascii="Trebuchet MS"/>
                                  <w:color w:val="231F20"/>
                                  <w:sz w:val="18"/>
                                  <w:szCs w:val="18"/>
                                </w:rPr>
                                <w:t>c n</w:t>
                              </w:r>
                              <w:r>
                                <w:rPr>
                                  <w:rFonts w:ascii="Trebuchet MS"/>
                                  <w:color w:val="231F20"/>
                                  <w:sz w:val="18"/>
                                  <w:szCs w:val="18"/>
                                </w:rPr>
                                <w:t>à</w:t>
                              </w:r>
                              <w:r>
                                <w:rPr>
                                  <w:rFonts w:ascii="Trebuchet MS"/>
                                  <w:color w:val="231F20"/>
                                  <w:sz w:val="18"/>
                                  <w:szCs w:val="18"/>
                                </w:rPr>
                                <w:t>o. V</w:t>
                              </w:r>
                              <w:r>
                                <w:rPr>
                                  <w:rFonts w:ascii="Trebuchet MS"/>
                                  <w:color w:val="231F20"/>
                                  <w:sz w:val="18"/>
                                  <w:szCs w:val="18"/>
                                </w:rPr>
                                <w:t>í</w:t>
                              </w:r>
                              <w:r>
                                <w:rPr>
                                  <w:rFonts w:ascii="Trebuchet MS"/>
                                  <w:color w:val="231F20"/>
                                  <w:sz w:val="18"/>
                                  <w:szCs w:val="18"/>
                                </w:rPr>
                                <w:t xml:space="preserve"> d</w:t>
                              </w:r>
                              <w:r>
                                <w:rPr>
                                  <w:rFonts w:ascii="Trebuchet MS"/>
                                  <w:color w:val="231F20"/>
                                  <w:sz w:val="18"/>
                                  <w:szCs w:val="18"/>
                                </w:rPr>
                                <w:t>ụ</w:t>
                              </w:r>
                              <w:r>
                                <w:rPr>
                                  <w:rFonts w:ascii="Trebuchet MS"/>
                                  <w:color w:val="231F20"/>
                                  <w:sz w:val="18"/>
                                  <w:szCs w:val="18"/>
                                  <w:lang w:val="vi-VN"/>
                                </w:rPr>
                                <w:t>:</w:t>
                              </w:r>
                              <w:r>
                                <w:rPr>
                                  <w:rFonts w:ascii="Trebuchet MS"/>
                                  <w:color w:val="231F20"/>
                                  <w:sz w:val="18"/>
                                  <w:szCs w:val="18"/>
                                </w:rPr>
                                <w:t>video c</w:t>
                              </w:r>
                              <w:r>
                                <w:rPr>
                                  <w:rFonts w:ascii="Trebuchet MS"/>
                                  <w:color w:val="231F20"/>
                                  <w:sz w:val="18"/>
                                  <w:szCs w:val="18"/>
                                </w:rPr>
                                <w:t>ủ</w:t>
                              </w:r>
                              <w:r>
                                <w:rPr>
                                  <w:rFonts w:ascii="Trebuchet MS"/>
                                  <w:color w:val="231F20"/>
                                  <w:sz w:val="18"/>
                                  <w:szCs w:val="18"/>
                                </w:rPr>
                                <w:t>a Ti</w:t>
                              </w:r>
                              <w:r>
                                <w:rPr>
                                  <w:rFonts w:ascii="Trebuchet MS"/>
                                  <w:color w:val="231F20"/>
                                  <w:sz w:val="18"/>
                                  <w:szCs w:val="18"/>
                                </w:rPr>
                                <w:t>ế</w:t>
                              </w:r>
                              <w:r>
                                <w:rPr>
                                  <w:rFonts w:ascii="Trebuchet MS"/>
                                  <w:color w:val="231F20"/>
                                  <w:sz w:val="18"/>
                                  <w:szCs w:val="18"/>
                                </w:rPr>
                                <w:t>n s</w:t>
                              </w:r>
                              <w:r>
                                <w:rPr>
                                  <w:rFonts w:ascii="Trebuchet MS"/>
                                  <w:color w:val="231F20"/>
                                  <w:sz w:val="18"/>
                                  <w:szCs w:val="18"/>
                                </w:rPr>
                                <w:t>ĩ</w:t>
                              </w:r>
                              <w:r>
                                <w:rPr>
                                  <w:rFonts w:ascii="Trebuchet MS"/>
                                  <w:color w:val="231F20"/>
                                  <w:sz w:val="18"/>
                                  <w:szCs w:val="18"/>
                                </w:rPr>
                                <w:t xml:space="preserve"> Hans Rosling, (www.youtube.com/watch?v=jbkSRLYSojo), trong </w:t>
                              </w:r>
                              <w:r>
                                <w:rPr>
                                  <w:rFonts w:ascii="Trebuchet MS"/>
                                  <w:color w:val="231F20"/>
                                  <w:sz w:val="18"/>
                                  <w:szCs w:val="18"/>
                                </w:rPr>
                                <w:t>đó</w:t>
                              </w:r>
                              <w:r>
                                <w:rPr>
                                  <w:rFonts w:ascii="Trebuchet MS"/>
                                  <w:color w:val="231F20"/>
                                  <w:sz w:val="18"/>
                                  <w:szCs w:val="18"/>
                                </w:rPr>
                                <w:t xml:space="preserve"> </w:t>
                              </w:r>
                              <w:r>
                                <w:rPr>
                                  <w:rFonts w:ascii="Trebuchet MS"/>
                                  <w:color w:val="231F20"/>
                                  <w:sz w:val="18"/>
                                  <w:szCs w:val="18"/>
                                </w:rPr>
                                <w:t>ô</w:t>
                              </w:r>
                              <w:r>
                                <w:rPr>
                                  <w:rFonts w:ascii="Trebuchet MS"/>
                                  <w:color w:val="231F20"/>
                                  <w:sz w:val="18"/>
                                  <w:szCs w:val="18"/>
                                </w:rPr>
                                <w:t>ng s</w:t>
                              </w:r>
                              <w:r>
                                <w:rPr>
                                  <w:rFonts w:ascii="Trebuchet MS"/>
                                  <w:color w:val="231F20"/>
                                  <w:sz w:val="18"/>
                                  <w:szCs w:val="18"/>
                                </w:rPr>
                                <w:t>ử</w:t>
                              </w:r>
                              <w:r>
                                <w:rPr>
                                  <w:rFonts w:ascii="Trebuchet MS"/>
                                  <w:color w:val="231F20"/>
                                  <w:sz w:val="18"/>
                                  <w:szCs w:val="18"/>
                                </w:rPr>
                                <w:t xml:space="preserve"> d</w:t>
                              </w:r>
                              <w:r>
                                <w:rPr>
                                  <w:rFonts w:ascii="Trebuchet MS"/>
                                  <w:color w:val="231F20"/>
                                  <w:sz w:val="18"/>
                                  <w:szCs w:val="18"/>
                                </w:rPr>
                                <w:t>ụ</w:t>
                              </w:r>
                              <w:r>
                                <w:rPr>
                                  <w:rFonts w:ascii="Trebuchet MS"/>
                                  <w:color w:val="231F20"/>
                                  <w:sz w:val="18"/>
                                  <w:szCs w:val="18"/>
                                </w:rPr>
                                <w:t>ng d</w:t>
                              </w:r>
                              <w:r>
                                <w:rPr>
                                  <w:rFonts w:ascii="Trebuchet MS"/>
                                  <w:color w:val="231F20"/>
                                  <w:sz w:val="18"/>
                                  <w:szCs w:val="18"/>
                                </w:rPr>
                                <w:t>ữ</w:t>
                              </w:r>
                              <w:r>
                                <w:rPr>
                                  <w:rFonts w:ascii="Trebuchet MS"/>
                                  <w:color w:val="231F20"/>
                                  <w:sz w:val="18"/>
                                  <w:szCs w:val="18"/>
                                </w:rPr>
                                <w:t xml:space="preserve"> li</w:t>
                              </w:r>
                              <w:r>
                                <w:rPr>
                                  <w:rFonts w:ascii="Trebuchet MS"/>
                                  <w:color w:val="231F20"/>
                                  <w:sz w:val="18"/>
                                  <w:szCs w:val="18"/>
                                </w:rPr>
                                <w:t>ệ</w:t>
                              </w:r>
                              <w:r>
                                <w:rPr>
                                  <w:rFonts w:ascii="Trebuchet MS"/>
                                  <w:color w:val="231F20"/>
                                  <w:sz w:val="18"/>
                                  <w:szCs w:val="18"/>
                                </w:rPr>
                                <w:t>u s</w:t>
                              </w:r>
                              <w:r>
                                <w:rPr>
                                  <w:rFonts w:ascii="Trebuchet MS"/>
                                  <w:color w:val="231F20"/>
                                  <w:sz w:val="18"/>
                                  <w:szCs w:val="18"/>
                                </w:rPr>
                                <w:t>ứ</w:t>
                              </w:r>
                              <w:r>
                                <w:rPr>
                                  <w:rFonts w:ascii="Trebuchet MS"/>
                                  <w:color w:val="231F20"/>
                                  <w:sz w:val="18"/>
                                  <w:szCs w:val="18"/>
                                </w:rPr>
                                <w:t>c kh</w:t>
                              </w:r>
                              <w:r>
                                <w:rPr>
                                  <w:rFonts w:ascii="Trebuchet MS"/>
                                  <w:color w:val="231F20"/>
                                  <w:sz w:val="18"/>
                                  <w:szCs w:val="18"/>
                                </w:rPr>
                                <w:t>ỏ</w:t>
                              </w:r>
                              <w:r>
                                <w:rPr>
                                  <w:rFonts w:ascii="Trebuchet MS"/>
                                  <w:color w:val="231F20"/>
                                  <w:sz w:val="18"/>
                                  <w:szCs w:val="18"/>
                                </w:rPr>
                                <w:t>e c</w:t>
                              </w:r>
                              <w:r>
                                <w:rPr>
                                  <w:rFonts w:ascii="Trebuchet MS"/>
                                  <w:color w:val="231F20"/>
                                  <w:sz w:val="18"/>
                                  <w:szCs w:val="18"/>
                                </w:rPr>
                                <w:t>ộ</w:t>
                              </w:r>
                              <w:r>
                                <w:rPr>
                                  <w:rFonts w:ascii="Trebuchet MS"/>
                                  <w:color w:val="231F20"/>
                                  <w:sz w:val="18"/>
                                  <w:szCs w:val="18"/>
                                </w:rPr>
                                <w:t xml:space="preserve">ng </w:t>
                              </w:r>
                              <w:r>
                                <w:rPr>
                                  <w:rFonts w:ascii="Trebuchet MS"/>
                                  <w:color w:val="231F20"/>
                                  <w:sz w:val="18"/>
                                  <w:szCs w:val="18"/>
                                </w:rPr>
                                <w:t>đồ</w:t>
                              </w:r>
                              <w:r>
                                <w:rPr>
                                  <w:rFonts w:ascii="Trebuchet MS"/>
                                  <w:color w:val="231F20"/>
                                  <w:sz w:val="18"/>
                                  <w:szCs w:val="18"/>
                                </w:rPr>
                                <w:t xml:space="preserve">ng </w:t>
                              </w:r>
                              <w:r>
                                <w:rPr>
                                  <w:rFonts w:ascii="Trebuchet MS"/>
                                  <w:color w:val="231F20"/>
                                  <w:sz w:val="18"/>
                                  <w:szCs w:val="18"/>
                                </w:rPr>
                                <w:t>để</w:t>
                              </w:r>
                              <w:r>
                                <w:rPr>
                                  <w:rFonts w:ascii="Trebuchet MS"/>
                                  <w:color w:val="231F20"/>
                                  <w:sz w:val="18"/>
                                  <w:szCs w:val="18"/>
                                </w:rPr>
                                <w:t xml:space="preserve"> h</w:t>
                              </w:r>
                              <w:r>
                                <w:rPr>
                                  <w:rFonts w:ascii="Trebuchet MS"/>
                                  <w:color w:val="231F20"/>
                                  <w:sz w:val="18"/>
                                  <w:szCs w:val="18"/>
                                </w:rPr>
                                <w:t>ì</w:t>
                              </w:r>
                              <w:r>
                                <w:rPr>
                                  <w:rFonts w:ascii="Trebuchet MS"/>
                                  <w:color w:val="231F20"/>
                                  <w:sz w:val="18"/>
                                  <w:szCs w:val="18"/>
                                </w:rPr>
                                <w:t>nh dung l</w:t>
                              </w:r>
                              <w:r>
                                <w:rPr>
                                  <w:rFonts w:ascii="Trebuchet MS"/>
                                  <w:color w:val="231F20"/>
                                  <w:sz w:val="18"/>
                                  <w:szCs w:val="18"/>
                                </w:rPr>
                                <w:t>ị</w:t>
                              </w:r>
                              <w:r>
                                <w:rPr>
                                  <w:rFonts w:ascii="Trebuchet MS"/>
                                  <w:color w:val="231F20"/>
                                  <w:sz w:val="18"/>
                                  <w:szCs w:val="18"/>
                                </w:rPr>
                                <w:t>ch s</w:t>
                              </w:r>
                              <w:r>
                                <w:rPr>
                                  <w:rFonts w:ascii="Trebuchet MS"/>
                                  <w:color w:val="231F20"/>
                                  <w:sz w:val="18"/>
                                  <w:szCs w:val="18"/>
                                </w:rPr>
                                <w:t>ử</w:t>
                              </w:r>
                              <w:r>
                                <w:rPr>
                                  <w:rFonts w:ascii="Trebuchet MS"/>
                                  <w:color w:val="231F20"/>
                                  <w:sz w:val="18"/>
                                  <w:szCs w:val="18"/>
                                </w:rPr>
                                <w:t xml:space="preserve"> s</w:t>
                              </w:r>
                              <w:r>
                                <w:rPr>
                                  <w:rFonts w:ascii="Trebuchet MS"/>
                                  <w:color w:val="231F20"/>
                                  <w:sz w:val="18"/>
                                  <w:szCs w:val="18"/>
                                </w:rPr>
                                <w:t>ứ</w:t>
                              </w:r>
                              <w:r>
                                <w:rPr>
                                  <w:rFonts w:ascii="Trebuchet MS"/>
                                  <w:color w:val="231F20"/>
                                  <w:sz w:val="18"/>
                                  <w:szCs w:val="18"/>
                                </w:rPr>
                                <w:t>c kh</w:t>
                              </w:r>
                              <w:r>
                                <w:rPr>
                                  <w:rFonts w:ascii="Trebuchet MS"/>
                                  <w:color w:val="231F20"/>
                                  <w:sz w:val="18"/>
                                  <w:szCs w:val="18"/>
                                </w:rPr>
                                <w:t>ỏ</w:t>
                              </w:r>
                              <w:r>
                                <w:rPr>
                                  <w:rFonts w:ascii="Trebuchet MS"/>
                                  <w:color w:val="231F20"/>
                                  <w:sz w:val="18"/>
                                  <w:szCs w:val="18"/>
                                </w:rPr>
                                <w:t>e d</w:t>
                              </w:r>
                              <w:r>
                                <w:rPr>
                                  <w:rFonts w:ascii="Trebuchet MS"/>
                                  <w:color w:val="231F20"/>
                                  <w:sz w:val="18"/>
                                  <w:szCs w:val="18"/>
                                </w:rPr>
                                <w:t>â</w:t>
                              </w:r>
                              <w:r>
                                <w:rPr>
                                  <w:rFonts w:ascii="Trebuchet MS"/>
                                  <w:color w:val="231F20"/>
                                  <w:sz w:val="18"/>
                                  <w:szCs w:val="18"/>
                                </w:rPr>
                                <w:t>n s</w:t>
                              </w:r>
                              <w:r>
                                <w:rPr>
                                  <w:rFonts w:ascii="Trebuchet MS"/>
                                  <w:color w:val="231F20"/>
                                  <w:sz w:val="18"/>
                                  <w:szCs w:val="18"/>
                                </w:rPr>
                                <w:t>ố</w:t>
                              </w:r>
                              <w:r>
                                <w:rPr>
                                  <w:rFonts w:ascii="Trebuchet MS"/>
                                  <w:color w:val="231F20"/>
                                  <w:sz w:val="18"/>
                                  <w:szCs w:val="18"/>
                                </w:rPr>
                                <w:t xml:space="preserve"> th</w:t>
                              </w:r>
                              <w:r>
                                <w:rPr>
                                  <w:rFonts w:ascii="Trebuchet MS"/>
                                  <w:color w:val="231F20"/>
                                  <w:sz w:val="18"/>
                                  <w:szCs w:val="18"/>
                                </w:rPr>
                                <w:t>ế</w:t>
                              </w:r>
                              <w:r>
                                <w:rPr>
                                  <w:rFonts w:ascii="Trebuchet MS"/>
                                  <w:color w:val="231F20"/>
                                  <w:sz w:val="18"/>
                                  <w:szCs w:val="18"/>
                                </w:rPr>
                                <w:t xml:space="preserve"> gi</w:t>
                              </w:r>
                              <w:r>
                                <w:rPr>
                                  <w:rFonts w:ascii="Trebuchet MS"/>
                                  <w:color w:val="231F20"/>
                                  <w:sz w:val="18"/>
                                  <w:szCs w:val="18"/>
                                </w:rPr>
                                <w:t>ớ</w:t>
                              </w:r>
                              <w:r>
                                <w:rPr>
                                  <w:rFonts w:ascii="Trebuchet MS"/>
                                  <w:color w:val="231F20"/>
                                  <w:sz w:val="18"/>
                                  <w:szCs w:val="18"/>
                                </w:rPr>
                                <w:t>i trong 200 n</w:t>
                              </w:r>
                              <w:r>
                                <w:rPr>
                                  <w:rFonts w:ascii="Trebuchet MS"/>
                                  <w:color w:val="231F20"/>
                                  <w:sz w:val="18"/>
                                  <w:szCs w:val="18"/>
                                </w:rPr>
                                <w:t>ă</w:t>
                              </w:r>
                              <w:r>
                                <w:rPr>
                                  <w:rFonts w:ascii="Trebuchet MS"/>
                                  <w:color w:val="231F20"/>
                                  <w:sz w:val="18"/>
                                  <w:szCs w:val="18"/>
                                </w:rPr>
                                <w:t>m qua.</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31BC6AA2" id="Group 180" o:spid="_x0000_s1239" style="position:absolute;margin-left:62.9pt;margin-top:15.8pt;width:510.1pt;height:95.25pt;z-index:-251686400;mso-position-horizontal-relative:page" coordorigin="1259,316" coordsize="10202,190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">
                <v:rect id="Rectangle 951" o:spid="_x0000_s1240" style="position:absolute;left:1380;top:432;width:10080;height:17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" fillcolor="#c6d2dc" stroked="f"/>
                <v:shape id="Picture 952" o:spid="_x0000_s1241" type="#_x0000_t75" style="position:absolute;left:1258;top:316;width:828;height:82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">
                  <v:imagedata r:id="rId121" o:title=""/>
                </v:shape>
                <v:shape id="Freeform 953" o:spid="_x0000_s1242" style="position:absolute;left:1473;top:482;width:383;height:478;visibility:visible;mso-wrap-style:square;v-text-anchor:top" coordsize="383,4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" path="m342,l40,,17,,5,5,1,16,,40,,437r1,23l5,472r12,4l40,477r302,l365,476r12,-4l382,460r,-23l382,40r,-24l377,5,365,,342,xe" fillcolor="#2c6682" stroked="f">
                  <v:path arrowok="t" o:connecttype="custom" o:connectlocs="342,483;40,483;17,483;5,488;1,499;0,523;0,920;1,943;5,955;17,959;40,960;342,960;365,959;377,955;382,943;382,920;382,523;382,499;377,488;365,483;342,483" o:connectangles="0,0,0,0,0,0,0,0,0,0,0,0,0,0,0,0,0,0,0,0,0"/>
                </v:shape>
                <v:shape id="Picture 954" o:spid="_x0000_s1243" type="#_x0000_t75" style="position:absolute;left:1516;top:526;width:418;height:51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">
                  <v:imagedata r:id="rId126" o:title=""/>
                </v:shape>
                <v:shape id="Text Box 955" o:spid="_x0000_s1244" type="#_x0000_t202" style="position:absolute;left:1258;top:316;width:10202;height:19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" filled="f" stroked="f">
                  <v:textbox inset="0,0,0,0">
                    <w:txbxContent>
                      <w:p w14:paraId="1A4330E2" w14:textId="77777777" w:rsidR="008C0CC0" w:rsidRDefault="008C0CC0" w:rsidP="008C0CC0">
                        <w:pPr>
                          <w:spacing w:before="151" w:line="404" w:lineRule="exact"/>
                          <w:ind w:left="954"/>
                          <w:rPr>
                            <w:rFonts w:ascii="Trebuchet MS"/>
                            <w:sz w:val="36"/>
                          </w:rPr>
                        </w:pPr>
                        <w:r>
                          <w:rPr>
                            <w:rFonts w:ascii="Trebuchet MS"/>
                            <w:color w:val="2C6682"/>
                            <w:sz w:val="36"/>
                          </w:rPr>
                          <w:t>Ghi ch</w:t>
                        </w:r>
                        <w:r>
                          <w:rPr>
                            <w:rFonts w:ascii="Trebuchet MS"/>
                            <w:color w:val="2C6682"/>
                            <w:sz w:val="36"/>
                          </w:rPr>
                          <w:t>ú</w:t>
                        </w:r>
                      </w:p>
                      <w:p w14:paraId="1EB71C67" w14:textId="77777777" w:rsidR="008C0CC0" w:rsidRDefault="008C0CC0" w:rsidP="008C0CC0">
                        <w:pPr>
                          <w:spacing w:before="7" w:line="247" w:lineRule="auto"/>
                          <w:ind w:left="356" w:right="2422" w:firstLine="592"/>
                          <w:jc w:val="both"/>
                          <w:rPr>
                            <w:rFonts w:ascii="Trebuchet MS"/>
                            <w:color w:val="231F20"/>
                            <w:sz w:val="18"/>
                            <w:szCs w:val="18"/>
                          </w:rPr>
                        </w:pPr>
                        <w:r>
                          <w:rPr>
                            <w:rFonts w:ascii="Trebuchet MS"/>
                            <w:color w:val="231F20"/>
                            <w:sz w:val="18"/>
                            <w:szCs w:val="18"/>
                          </w:rPr>
                          <w:t>Tr</w:t>
                        </w:r>
                        <w:r>
                          <w:rPr>
                            <w:rFonts w:ascii="Trebuchet MS"/>
                            <w:color w:val="231F20"/>
                            <w:sz w:val="18"/>
                            <w:szCs w:val="18"/>
                          </w:rPr>
                          <w:t>ự</w:t>
                        </w:r>
                        <w:r>
                          <w:rPr>
                            <w:rFonts w:ascii="Trebuchet MS"/>
                            <w:color w:val="231F20"/>
                            <w:sz w:val="18"/>
                            <w:szCs w:val="18"/>
                          </w:rPr>
                          <w:t>c quan h</w:t>
                        </w:r>
                        <w:r>
                          <w:rPr>
                            <w:rFonts w:ascii="Trebuchet MS"/>
                            <w:color w:val="231F20"/>
                            <w:sz w:val="18"/>
                            <w:szCs w:val="18"/>
                          </w:rPr>
                          <w:t>ó</w:t>
                        </w:r>
                        <w:r>
                          <w:rPr>
                            <w:rFonts w:ascii="Trebuchet MS"/>
                            <w:color w:val="231F20"/>
                            <w:sz w:val="18"/>
                            <w:szCs w:val="18"/>
                          </w:rPr>
                          <w:t>a d</w:t>
                        </w:r>
                        <w:r>
                          <w:rPr>
                            <w:rFonts w:ascii="Trebuchet MS"/>
                            <w:color w:val="231F20"/>
                            <w:sz w:val="18"/>
                            <w:szCs w:val="18"/>
                          </w:rPr>
                          <w:t>ữ</w:t>
                        </w:r>
                        <w:r>
                          <w:rPr>
                            <w:rFonts w:ascii="Trebuchet MS"/>
                            <w:color w:val="231F20"/>
                            <w:sz w:val="18"/>
                            <w:szCs w:val="18"/>
                          </w:rPr>
                          <w:t xml:space="preserve"> li</w:t>
                        </w:r>
                        <w:r>
                          <w:rPr>
                            <w:rFonts w:ascii="Trebuchet MS"/>
                            <w:color w:val="231F20"/>
                            <w:sz w:val="18"/>
                            <w:szCs w:val="18"/>
                          </w:rPr>
                          <w:t>ệ</w:t>
                        </w:r>
                        <w:r>
                          <w:rPr>
                            <w:rFonts w:ascii="Trebuchet MS"/>
                            <w:color w:val="231F20"/>
                            <w:sz w:val="18"/>
                            <w:szCs w:val="18"/>
                          </w:rPr>
                          <w:t xml:space="preserve">u </w:t>
                        </w:r>
                        <w:r>
                          <w:rPr>
                            <w:rFonts w:ascii="Trebuchet MS"/>
                            <w:color w:val="231F20"/>
                            <w:sz w:val="18"/>
                            <w:szCs w:val="18"/>
                          </w:rPr>
                          <w:t>đó</w:t>
                        </w:r>
                        <w:r>
                          <w:rPr>
                            <w:rFonts w:ascii="Trebuchet MS"/>
                            <w:color w:val="231F20"/>
                            <w:sz w:val="18"/>
                            <w:szCs w:val="18"/>
                          </w:rPr>
                          <w:t>ng m</w:t>
                        </w:r>
                        <w:r>
                          <w:rPr>
                            <w:rFonts w:ascii="Trebuchet MS"/>
                            <w:color w:val="231F20"/>
                            <w:sz w:val="18"/>
                            <w:szCs w:val="18"/>
                          </w:rPr>
                          <w:t>ộ</w:t>
                        </w:r>
                        <w:r>
                          <w:rPr>
                            <w:rFonts w:ascii="Trebuchet MS"/>
                            <w:color w:val="231F20"/>
                            <w:sz w:val="18"/>
                            <w:szCs w:val="18"/>
                          </w:rPr>
                          <w:t>t vai tr</w:t>
                        </w:r>
                        <w:r>
                          <w:rPr>
                            <w:rFonts w:ascii="Trebuchet MS"/>
                            <w:color w:val="231F20"/>
                            <w:sz w:val="18"/>
                            <w:szCs w:val="18"/>
                          </w:rPr>
                          <w:t>ò</w:t>
                        </w:r>
                        <w:r>
                          <w:rPr>
                            <w:rFonts w:ascii="Trebuchet MS"/>
                            <w:color w:val="231F20"/>
                            <w:sz w:val="18"/>
                            <w:szCs w:val="18"/>
                          </w:rPr>
                          <w:t xml:space="preserve"> quan tr</w:t>
                        </w:r>
                        <w:r>
                          <w:rPr>
                            <w:rFonts w:ascii="Trebuchet MS"/>
                            <w:color w:val="231F20"/>
                            <w:sz w:val="18"/>
                            <w:szCs w:val="18"/>
                          </w:rPr>
                          <w:t>ọ</w:t>
                        </w:r>
                        <w:r>
                          <w:rPr>
                            <w:rFonts w:ascii="Trebuchet MS"/>
                            <w:color w:val="231F20"/>
                            <w:sz w:val="18"/>
                            <w:szCs w:val="18"/>
                          </w:rPr>
                          <w:t>ng trong vi</w:t>
                        </w:r>
                        <w:r>
                          <w:rPr>
                            <w:rFonts w:ascii="Trebuchet MS"/>
                            <w:color w:val="231F20"/>
                            <w:sz w:val="18"/>
                            <w:szCs w:val="18"/>
                          </w:rPr>
                          <w:t>ệ</w:t>
                        </w:r>
                        <w:r>
                          <w:rPr>
                            <w:rFonts w:ascii="Trebuchet MS"/>
                            <w:color w:val="231F20"/>
                            <w:sz w:val="18"/>
                            <w:szCs w:val="18"/>
                          </w:rPr>
                          <w:t>c kh</w:t>
                        </w:r>
                        <w:r>
                          <w:rPr>
                            <w:rFonts w:ascii="Trebuchet MS"/>
                            <w:color w:val="231F20"/>
                            <w:sz w:val="18"/>
                            <w:szCs w:val="18"/>
                          </w:rPr>
                          <w:t>á</w:t>
                        </w:r>
                        <w:r>
                          <w:rPr>
                            <w:rFonts w:ascii="Trebuchet MS"/>
                            <w:color w:val="231F20"/>
                            <w:sz w:val="18"/>
                            <w:szCs w:val="18"/>
                          </w:rPr>
                          <w:t>m ph</w:t>
                        </w:r>
                        <w:r>
                          <w:rPr>
                            <w:rFonts w:ascii="Trebuchet MS"/>
                            <w:color w:val="231F20"/>
                            <w:sz w:val="18"/>
                            <w:szCs w:val="18"/>
                          </w:rPr>
                          <w:t>á</w:t>
                        </w:r>
                        <w:r>
                          <w:rPr>
                            <w:rFonts w:ascii="Trebuchet MS"/>
                            <w:color w:val="231F20"/>
                            <w:sz w:val="18"/>
                            <w:szCs w:val="18"/>
                          </w:rPr>
                          <w:t xml:space="preserve"> v</w:t>
                        </w:r>
                        <w:r>
                          <w:rPr>
                            <w:rFonts w:ascii="Trebuchet MS"/>
                            <w:color w:val="231F20"/>
                            <w:sz w:val="18"/>
                            <w:szCs w:val="18"/>
                          </w:rPr>
                          <w:t>à</w:t>
                        </w:r>
                        <w:r>
                          <w:rPr>
                            <w:rFonts w:ascii="Trebuchet MS"/>
                            <w:color w:val="231F20"/>
                            <w:sz w:val="18"/>
                            <w:szCs w:val="18"/>
                          </w:rPr>
                          <w:t xml:space="preserve"> hi</w:t>
                        </w:r>
                        <w:r>
                          <w:rPr>
                            <w:rFonts w:ascii="Trebuchet MS"/>
                            <w:color w:val="231F20"/>
                            <w:sz w:val="18"/>
                            <w:szCs w:val="18"/>
                          </w:rPr>
                          <w:t>ể</w:t>
                        </w:r>
                        <w:r>
                          <w:rPr>
                            <w:rFonts w:ascii="Trebuchet MS"/>
                            <w:color w:val="231F20"/>
                            <w:sz w:val="18"/>
                            <w:szCs w:val="18"/>
                          </w:rPr>
                          <w:t xml:space="preserve">u </w:t>
                        </w:r>
                        <w:r>
                          <w:rPr>
                            <w:rFonts w:ascii="Trebuchet MS"/>
                            <w:color w:val="231F20"/>
                            <w:sz w:val="18"/>
                            <w:szCs w:val="18"/>
                          </w:rPr>
                          <w:t>ý</w:t>
                        </w:r>
                        <w:r>
                          <w:rPr>
                            <w:rFonts w:ascii="Trebuchet MS"/>
                            <w:color w:val="231F20"/>
                            <w:sz w:val="18"/>
                            <w:szCs w:val="18"/>
                          </w:rPr>
                          <w:t xml:space="preserve"> ngh</w:t>
                        </w:r>
                        <w:r>
                          <w:rPr>
                            <w:rFonts w:ascii="Trebuchet MS"/>
                            <w:color w:val="231F20"/>
                            <w:sz w:val="18"/>
                            <w:szCs w:val="18"/>
                          </w:rPr>
                          <w:t>ĩ</w:t>
                        </w:r>
                        <w:r>
                          <w:rPr>
                            <w:rFonts w:ascii="Trebuchet MS"/>
                            <w:color w:val="231F20"/>
                            <w:sz w:val="18"/>
                            <w:szCs w:val="18"/>
                          </w:rPr>
                          <w:t>a c</w:t>
                        </w:r>
                        <w:r>
                          <w:rPr>
                            <w:rFonts w:ascii="Trebuchet MS"/>
                            <w:color w:val="231F20"/>
                            <w:sz w:val="18"/>
                            <w:szCs w:val="18"/>
                          </w:rPr>
                          <w:t>ủ</w:t>
                        </w:r>
                        <w:r>
                          <w:rPr>
                            <w:rFonts w:ascii="Trebuchet MS"/>
                            <w:color w:val="231F20"/>
                            <w:sz w:val="18"/>
                            <w:szCs w:val="18"/>
                          </w:rPr>
                          <w:t>a d</w:t>
                        </w:r>
                        <w:r>
                          <w:rPr>
                            <w:rFonts w:ascii="Trebuchet MS"/>
                            <w:color w:val="231F20"/>
                            <w:sz w:val="18"/>
                            <w:szCs w:val="18"/>
                          </w:rPr>
                          <w:t>ữ</w:t>
                        </w:r>
                        <w:r>
                          <w:rPr>
                            <w:rFonts w:ascii="Trebuchet MS"/>
                            <w:color w:val="231F20"/>
                            <w:sz w:val="18"/>
                            <w:szCs w:val="18"/>
                          </w:rPr>
                          <w:t xml:space="preserve"> li</w:t>
                        </w:r>
                        <w:r>
                          <w:rPr>
                            <w:rFonts w:ascii="Trebuchet MS"/>
                            <w:color w:val="231F20"/>
                            <w:sz w:val="18"/>
                            <w:szCs w:val="18"/>
                          </w:rPr>
                          <w:t>ệ</w:t>
                        </w:r>
                        <w:r>
                          <w:rPr>
                            <w:rFonts w:ascii="Trebuchet MS"/>
                            <w:color w:val="231F20"/>
                            <w:sz w:val="18"/>
                            <w:szCs w:val="18"/>
                          </w:rPr>
                          <w:t>u. Nh</w:t>
                        </w:r>
                        <w:r>
                          <w:rPr>
                            <w:rFonts w:ascii="Trebuchet MS"/>
                            <w:color w:val="231F20"/>
                            <w:sz w:val="18"/>
                            <w:szCs w:val="18"/>
                          </w:rPr>
                          <w:t>ữ</w:t>
                        </w:r>
                        <w:r>
                          <w:rPr>
                            <w:rFonts w:ascii="Trebuchet MS"/>
                            <w:color w:val="231F20"/>
                            <w:sz w:val="18"/>
                            <w:szCs w:val="18"/>
                          </w:rPr>
                          <w:t>ng c</w:t>
                        </w:r>
                        <w:r>
                          <w:rPr>
                            <w:rFonts w:ascii="Trebuchet MS"/>
                            <w:color w:val="231F20"/>
                            <w:sz w:val="18"/>
                            <w:szCs w:val="18"/>
                          </w:rPr>
                          <w:t>á</w:t>
                        </w:r>
                        <w:r>
                          <w:rPr>
                            <w:rFonts w:ascii="Trebuchet MS"/>
                            <w:color w:val="231F20"/>
                            <w:sz w:val="18"/>
                            <w:szCs w:val="18"/>
                          </w:rPr>
                          <w:t>ch m</w:t>
                        </w:r>
                        <w:r>
                          <w:rPr>
                            <w:rFonts w:ascii="Trebuchet MS"/>
                            <w:color w:val="231F20"/>
                            <w:sz w:val="18"/>
                            <w:szCs w:val="18"/>
                          </w:rPr>
                          <w:t>ớ</w:t>
                        </w:r>
                        <w:r>
                          <w:rPr>
                            <w:rFonts w:ascii="Trebuchet MS"/>
                            <w:color w:val="231F20"/>
                            <w:sz w:val="18"/>
                            <w:szCs w:val="18"/>
                          </w:rPr>
                          <w:t xml:space="preserve">i </w:t>
                        </w:r>
                        <w:r>
                          <w:rPr>
                            <w:rFonts w:ascii="Trebuchet MS"/>
                            <w:color w:val="231F20"/>
                            <w:sz w:val="18"/>
                            <w:szCs w:val="18"/>
                          </w:rPr>
                          <w:t>để</w:t>
                        </w:r>
                        <w:r>
                          <w:rPr>
                            <w:rFonts w:ascii="Trebuchet MS"/>
                            <w:color w:val="231F20"/>
                            <w:sz w:val="18"/>
                            <w:szCs w:val="18"/>
                          </w:rPr>
                          <w:t xml:space="preserve"> tr</w:t>
                        </w:r>
                        <w:r>
                          <w:rPr>
                            <w:rFonts w:ascii="Trebuchet MS"/>
                            <w:color w:val="231F20"/>
                            <w:sz w:val="18"/>
                            <w:szCs w:val="18"/>
                          </w:rPr>
                          <w:t>ì</w:t>
                        </w:r>
                        <w:r>
                          <w:rPr>
                            <w:rFonts w:ascii="Trebuchet MS"/>
                            <w:color w:val="231F20"/>
                            <w:sz w:val="18"/>
                            <w:szCs w:val="18"/>
                          </w:rPr>
                          <w:t>nh b</w:t>
                        </w:r>
                        <w:r>
                          <w:rPr>
                            <w:rFonts w:ascii="Trebuchet MS"/>
                            <w:color w:val="231F20"/>
                            <w:sz w:val="18"/>
                            <w:szCs w:val="18"/>
                          </w:rPr>
                          <w:t>à</w:t>
                        </w:r>
                        <w:r>
                          <w:rPr>
                            <w:rFonts w:ascii="Trebuchet MS"/>
                            <w:color w:val="231F20"/>
                            <w:sz w:val="18"/>
                            <w:szCs w:val="18"/>
                          </w:rPr>
                          <w:t>y d</w:t>
                        </w:r>
                        <w:r>
                          <w:rPr>
                            <w:rFonts w:ascii="Trebuchet MS"/>
                            <w:color w:val="231F20"/>
                            <w:sz w:val="18"/>
                            <w:szCs w:val="18"/>
                          </w:rPr>
                          <w:t>ữ</w:t>
                        </w:r>
                        <w:r>
                          <w:rPr>
                            <w:rFonts w:ascii="Trebuchet MS"/>
                            <w:color w:val="231F20"/>
                            <w:sz w:val="18"/>
                            <w:szCs w:val="18"/>
                          </w:rPr>
                          <w:t xml:space="preserve"> li</w:t>
                        </w:r>
                        <w:r>
                          <w:rPr>
                            <w:rFonts w:ascii="Trebuchet MS"/>
                            <w:color w:val="231F20"/>
                            <w:sz w:val="18"/>
                            <w:szCs w:val="18"/>
                          </w:rPr>
                          <w:t>ệ</w:t>
                        </w:r>
                        <w:r>
                          <w:rPr>
                            <w:rFonts w:ascii="Trebuchet MS"/>
                            <w:color w:val="231F20"/>
                            <w:sz w:val="18"/>
                            <w:szCs w:val="18"/>
                          </w:rPr>
                          <w:t>u li</w:t>
                        </w:r>
                        <w:r>
                          <w:rPr>
                            <w:rFonts w:ascii="Trebuchet MS"/>
                            <w:color w:val="231F20"/>
                            <w:sz w:val="18"/>
                            <w:szCs w:val="18"/>
                          </w:rPr>
                          <w:t>ê</w:t>
                        </w:r>
                        <w:r>
                          <w:rPr>
                            <w:rFonts w:ascii="Trebuchet MS"/>
                            <w:color w:val="231F20"/>
                            <w:sz w:val="18"/>
                            <w:szCs w:val="18"/>
                          </w:rPr>
                          <w:t>n t</w:t>
                        </w:r>
                        <w:r>
                          <w:rPr>
                            <w:rFonts w:ascii="Trebuchet MS"/>
                            <w:color w:val="231F20"/>
                            <w:sz w:val="18"/>
                            <w:szCs w:val="18"/>
                          </w:rPr>
                          <w:t>ụ</w:t>
                        </w:r>
                        <w:r>
                          <w:rPr>
                            <w:rFonts w:ascii="Trebuchet MS"/>
                            <w:color w:val="231F20"/>
                            <w:sz w:val="18"/>
                            <w:szCs w:val="18"/>
                          </w:rPr>
                          <w:t xml:space="preserve">c </w:t>
                        </w:r>
                        <w:r>
                          <w:rPr>
                            <w:rFonts w:ascii="Trebuchet MS"/>
                            <w:color w:val="231F20"/>
                            <w:sz w:val="18"/>
                            <w:szCs w:val="18"/>
                          </w:rPr>
                          <w:t>đượ</w:t>
                        </w:r>
                        <w:r>
                          <w:rPr>
                            <w:rFonts w:ascii="Trebuchet MS"/>
                            <w:color w:val="231F20"/>
                            <w:sz w:val="18"/>
                            <w:szCs w:val="18"/>
                          </w:rPr>
                          <w:t>c ph</w:t>
                        </w:r>
                        <w:r>
                          <w:rPr>
                            <w:rFonts w:ascii="Trebuchet MS"/>
                            <w:color w:val="231F20"/>
                            <w:sz w:val="18"/>
                            <w:szCs w:val="18"/>
                          </w:rPr>
                          <w:t>á</w:t>
                        </w:r>
                        <w:r>
                          <w:rPr>
                            <w:rFonts w:ascii="Trebuchet MS"/>
                            <w:color w:val="231F20"/>
                            <w:sz w:val="18"/>
                            <w:szCs w:val="18"/>
                          </w:rPr>
                          <w:t>t tri</w:t>
                        </w:r>
                        <w:r>
                          <w:rPr>
                            <w:rFonts w:ascii="Trebuchet MS"/>
                            <w:color w:val="231F20"/>
                            <w:sz w:val="18"/>
                            <w:szCs w:val="18"/>
                          </w:rPr>
                          <w:t>ể</w:t>
                        </w:r>
                        <w:r>
                          <w:rPr>
                            <w:rFonts w:ascii="Trebuchet MS"/>
                            <w:color w:val="231F20"/>
                            <w:sz w:val="18"/>
                            <w:szCs w:val="18"/>
                          </w:rPr>
                          <w:t>n. Tr</w:t>
                        </w:r>
                        <w:r>
                          <w:rPr>
                            <w:rFonts w:ascii="Trebuchet MS"/>
                            <w:color w:val="231F20"/>
                            <w:sz w:val="18"/>
                            <w:szCs w:val="18"/>
                          </w:rPr>
                          <w:t>ự</w:t>
                        </w:r>
                        <w:r>
                          <w:rPr>
                            <w:rFonts w:ascii="Trebuchet MS"/>
                            <w:color w:val="231F20"/>
                            <w:sz w:val="18"/>
                            <w:szCs w:val="18"/>
                          </w:rPr>
                          <w:t>c quan h</w:t>
                        </w:r>
                        <w:r>
                          <w:rPr>
                            <w:rFonts w:ascii="Trebuchet MS"/>
                            <w:color w:val="231F20"/>
                            <w:sz w:val="18"/>
                            <w:szCs w:val="18"/>
                          </w:rPr>
                          <w:t>ó</w:t>
                        </w:r>
                        <w:r>
                          <w:rPr>
                            <w:rFonts w:ascii="Trebuchet MS"/>
                            <w:color w:val="231F20"/>
                            <w:sz w:val="18"/>
                            <w:szCs w:val="18"/>
                          </w:rPr>
                          <w:t>a d</w:t>
                        </w:r>
                        <w:r>
                          <w:rPr>
                            <w:rFonts w:ascii="Trebuchet MS"/>
                            <w:color w:val="231F20"/>
                            <w:sz w:val="18"/>
                            <w:szCs w:val="18"/>
                          </w:rPr>
                          <w:t>ữ</w:t>
                        </w:r>
                        <w:r>
                          <w:rPr>
                            <w:rFonts w:ascii="Trebuchet MS"/>
                            <w:color w:val="231F20"/>
                            <w:sz w:val="18"/>
                            <w:szCs w:val="18"/>
                          </w:rPr>
                          <w:t xml:space="preserve"> li</w:t>
                        </w:r>
                        <w:r>
                          <w:rPr>
                            <w:rFonts w:ascii="Trebuchet MS"/>
                            <w:color w:val="231F20"/>
                            <w:sz w:val="18"/>
                            <w:szCs w:val="18"/>
                          </w:rPr>
                          <w:t>ệ</w:t>
                        </w:r>
                        <w:r>
                          <w:rPr>
                            <w:rFonts w:ascii="Trebuchet MS"/>
                            <w:color w:val="231F20"/>
                            <w:sz w:val="18"/>
                            <w:szCs w:val="18"/>
                          </w:rPr>
                          <w:t>u t</w:t>
                        </w:r>
                        <w:r>
                          <w:rPr>
                            <w:rFonts w:ascii="Trebuchet MS"/>
                            <w:color w:val="231F20"/>
                            <w:sz w:val="18"/>
                            <w:szCs w:val="18"/>
                          </w:rPr>
                          <w:t>ố</w:t>
                        </w:r>
                        <w:r>
                          <w:rPr>
                            <w:rFonts w:ascii="Trebuchet MS"/>
                            <w:color w:val="231F20"/>
                            <w:sz w:val="18"/>
                            <w:szCs w:val="18"/>
                          </w:rPr>
                          <w:t>t c</w:t>
                        </w:r>
                        <w:r>
                          <w:rPr>
                            <w:rFonts w:ascii="Trebuchet MS"/>
                            <w:color w:val="231F20"/>
                            <w:sz w:val="18"/>
                            <w:szCs w:val="18"/>
                          </w:rPr>
                          <w:t>ó</w:t>
                        </w:r>
                        <w:r>
                          <w:rPr>
                            <w:rFonts w:ascii="Trebuchet MS"/>
                            <w:color w:val="231F20"/>
                            <w:sz w:val="18"/>
                            <w:szCs w:val="18"/>
                          </w:rPr>
                          <w:t xml:space="preserve"> th</w:t>
                        </w:r>
                        <w:r>
                          <w:rPr>
                            <w:rFonts w:ascii="Trebuchet MS"/>
                            <w:color w:val="231F20"/>
                            <w:sz w:val="18"/>
                            <w:szCs w:val="18"/>
                          </w:rPr>
                          <w:t>ể</w:t>
                        </w:r>
                        <w:r>
                          <w:rPr>
                            <w:rFonts w:ascii="Trebuchet MS"/>
                            <w:color w:val="231F20"/>
                            <w:sz w:val="18"/>
                            <w:szCs w:val="18"/>
                          </w:rPr>
                          <w:t xml:space="preserve"> </w:t>
                        </w:r>
                        <w:r>
                          <w:rPr>
                            <w:rFonts w:ascii="Trebuchet MS"/>
                            <w:color w:val="231F20"/>
                            <w:sz w:val="18"/>
                            <w:szCs w:val="18"/>
                          </w:rPr>
                          <w:t>đượ</w:t>
                        </w:r>
                        <w:r>
                          <w:rPr>
                            <w:rFonts w:ascii="Trebuchet MS"/>
                            <w:color w:val="231F20"/>
                            <w:sz w:val="18"/>
                            <w:szCs w:val="18"/>
                          </w:rPr>
                          <w:t>c s</w:t>
                        </w:r>
                        <w:r>
                          <w:rPr>
                            <w:rFonts w:ascii="Trebuchet MS"/>
                            <w:color w:val="231F20"/>
                            <w:sz w:val="18"/>
                            <w:szCs w:val="18"/>
                          </w:rPr>
                          <w:t>ử</w:t>
                        </w:r>
                        <w:r>
                          <w:rPr>
                            <w:rFonts w:ascii="Trebuchet MS"/>
                            <w:color w:val="231F20"/>
                            <w:sz w:val="18"/>
                            <w:szCs w:val="18"/>
                          </w:rPr>
                          <w:t xml:space="preserve"> d</w:t>
                        </w:r>
                        <w:r>
                          <w:rPr>
                            <w:rFonts w:ascii="Trebuchet MS"/>
                            <w:color w:val="231F20"/>
                            <w:sz w:val="18"/>
                            <w:szCs w:val="18"/>
                          </w:rPr>
                          <w:t>ụ</w:t>
                        </w:r>
                        <w:r>
                          <w:rPr>
                            <w:rFonts w:ascii="Trebuchet MS"/>
                            <w:color w:val="231F20"/>
                            <w:sz w:val="18"/>
                            <w:szCs w:val="18"/>
                          </w:rPr>
                          <w:t>ng trong b</w:t>
                        </w:r>
                        <w:r>
                          <w:rPr>
                            <w:rFonts w:ascii="Trebuchet MS"/>
                            <w:color w:val="231F20"/>
                            <w:sz w:val="18"/>
                            <w:szCs w:val="18"/>
                          </w:rPr>
                          <w:t>ấ</w:t>
                        </w:r>
                        <w:r>
                          <w:rPr>
                            <w:rFonts w:ascii="Trebuchet MS"/>
                            <w:color w:val="231F20"/>
                            <w:sz w:val="18"/>
                            <w:szCs w:val="18"/>
                          </w:rPr>
                          <w:t>t k</w:t>
                        </w:r>
                        <w:r>
                          <w:rPr>
                            <w:rFonts w:ascii="Trebuchet MS"/>
                            <w:color w:val="231F20"/>
                            <w:sz w:val="18"/>
                            <w:szCs w:val="18"/>
                          </w:rPr>
                          <w:t>ỳ</w:t>
                        </w:r>
                        <w:r>
                          <w:rPr>
                            <w:rFonts w:ascii="Trebuchet MS"/>
                            <w:color w:val="231F20"/>
                            <w:sz w:val="18"/>
                            <w:szCs w:val="18"/>
                          </w:rPr>
                          <w:t xml:space="preserve"> l</w:t>
                        </w:r>
                        <w:r>
                          <w:rPr>
                            <w:rFonts w:ascii="Trebuchet MS"/>
                            <w:color w:val="231F20"/>
                            <w:sz w:val="18"/>
                            <w:szCs w:val="18"/>
                          </w:rPr>
                          <w:t>ĩ</w:t>
                        </w:r>
                        <w:r>
                          <w:rPr>
                            <w:rFonts w:ascii="Trebuchet MS"/>
                            <w:color w:val="231F20"/>
                            <w:sz w:val="18"/>
                            <w:szCs w:val="18"/>
                          </w:rPr>
                          <w:t>nh v</w:t>
                        </w:r>
                        <w:r>
                          <w:rPr>
                            <w:rFonts w:ascii="Trebuchet MS"/>
                            <w:color w:val="231F20"/>
                            <w:sz w:val="18"/>
                            <w:szCs w:val="18"/>
                          </w:rPr>
                          <w:t>ự</w:t>
                        </w:r>
                        <w:r>
                          <w:rPr>
                            <w:rFonts w:ascii="Trebuchet MS"/>
                            <w:color w:val="231F20"/>
                            <w:sz w:val="18"/>
                            <w:szCs w:val="18"/>
                          </w:rPr>
                          <w:t>c n</w:t>
                        </w:r>
                        <w:r>
                          <w:rPr>
                            <w:rFonts w:ascii="Trebuchet MS"/>
                            <w:color w:val="231F20"/>
                            <w:sz w:val="18"/>
                            <w:szCs w:val="18"/>
                          </w:rPr>
                          <w:t>à</w:t>
                        </w:r>
                        <w:r>
                          <w:rPr>
                            <w:rFonts w:ascii="Trebuchet MS"/>
                            <w:color w:val="231F20"/>
                            <w:sz w:val="18"/>
                            <w:szCs w:val="18"/>
                          </w:rPr>
                          <w:t>o. V</w:t>
                        </w:r>
                        <w:r>
                          <w:rPr>
                            <w:rFonts w:ascii="Trebuchet MS"/>
                            <w:color w:val="231F20"/>
                            <w:sz w:val="18"/>
                            <w:szCs w:val="18"/>
                          </w:rPr>
                          <w:t>í</w:t>
                        </w:r>
                        <w:r>
                          <w:rPr>
                            <w:rFonts w:ascii="Trebuchet MS"/>
                            <w:color w:val="231F20"/>
                            <w:sz w:val="18"/>
                            <w:szCs w:val="18"/>
                          </w:rPr>
                          <w:t xml:space="preserve"> d</w:t>
                        </w:r>
                        <w:r>
                          <w:rPr>
                            <w:rFonts w:ascii="Trebuchet MS"/>
                            <w:color w:val="231F20"/>
                            <w:sz w:val="18"/>
                            <w:szCs w:val="18"/>
                          </w:rPr>
                          <w:t>ụ</w:t>
                        </w:r>
                        <w:r>
                          <w:rPr>
                            <w:rFonts w:ascii="Trebuchet MS"/>
                            <w:color w:val="231F20"/>
                            <w:sz w:val="18"/>
                            <w:szCs w:val="18"/>
                            <w:lang w:val="vi-VN"/>
                          </w:rPr>
                          <w:t>:</w:t>
                        </w:r>
                        <w:r>
                          <w:rPr>
                            <w:rFonts w:ascii="Trebuchet MS"/>
                            <w:color w:val="231F20"/>
                            <w:sz w:val="18"/>
                            <w:szCs w:val="18"/>
                          </w:rPr>
                          <w:t>video c</w:t>
                        </w:r>
                        <w:r>
                          <w:rPr>
                            <w:rFonts w:ascii="Trebuchet MS"/>
                            <w:color w:val="231F20"/>
                            <w:sz w:val="18"/>
                            <w:szCs w:val="18"/>
                          </w:rPr>
                          <w:t>ủ</w:t>
                        </w:r>
                        <w:r>
                          <w:rPr>
                            <w:rFonts w:ascii="Trebuchet MS"/>
                            <w:color w:val="231F20"/>
                            <w:sz w:val="18"/>
                            <w:szCs w:val="18"/>
                          </w:rPr>
                          <w:t>a Ti</w:t>
                        </w:r>
                        <w:r>
                          <w:rPr>
                            <w:rFonts w:ascii="Trebuchet MS"/>
                            <w:color w:val="231F20"/>
                            <w:sz w:val="18"/>
                            <w:szCs w:val="18"/>
                          </w:rPr>
                          <w:t>ế</w:t>
                        </w:r>
                        <w:r>
                          <w:rPr>
                            <w:rFonts w:ascii="Trebuchet MS"/>
                            <w:color w:val="231F20"/>
                            <w:sz w:val="18"/>
                            <w:szCs w:val="18"/>
                          </w:rPr>
                          <w:t>n s</w:t>
                        </w:r>
                        <w:r>
                          <w:rPr>
                            <w:rFonts w:ascii="Trebuchet MS"/>
                            <w:color w:val="231F20"/>
                            <w:sz w:val="18"/>
                            <w:szCs w:val="18"/>
                          </w:rPr>
                          <w:t>ĩ</w:t>
                        </w:r>
                        <w:r>
                          <w:rPr>
                            <w:rFonts w:ascii="Trebuchet MS"/>
                            <w:color w:val="231F20"/>
                            <w:sz w:val="18"/>
                            <w:szCs w:val="18"/>
                          </w:rPr>
                          <w:t xml:space="preserve"> Hans Rosling, (www.youtube.com/watch?v=jbkSRLYSojo), trong </w:t>
                        </w:r>
                        <w:r>
                          <w:rPr>
                            <w:rFonts w:ascii="Trebuchet MS"/>
                            <w:color w:val="231F20"/>
                            <w:sz w:val="18"/>
                            <w:szCs w:val="18"/>
                          </w:rPr>
                          <w:t>đó</w:t>
                        </w:r>
                        <w:r>
                          <w:rPr>
                            <w:rFonts w:ascii="Trebuchet MS"/>
                            <w:color w:val="231F20"/>
                            <w:sz w:val="18"/>
                            <w:szCs w:val="18"/>
                          </w:rPr>
                          <w:t xml:space="preserve"> </w:t>
                        </w:r>
                        <w:r>
                          <w:rPr>
                            <w:rFonts w:ascii="Trebuchet MS"/>
                            <w:color w:val="231F20"/>
                            <w:sz w:val="18"/>
                            <w:szCs w:val="18"/>
                          </w:rPr>
                          <w:t>ô</w:t>
                        </w:r>
                        <w:r>
                          <w:rPr>
                            <w:rFonts w:ascii="Trebuchet MS"/>
                            <w:color w:val="231F20"/>
                            <w:sz w:val="18"/>
                            <w:szCs w:val="18"/>
                          </w:rPr>
                          <w:t>ng s</w:t>
                        </w:r>
                        <w:r>
                          <w:rPr>
                            <w:rFonts w:ascii="Trebuchet MS"/>
                            <w:color w:val="231F20"/>
                            <w:sz w:val="18"/>
                            <w:szCs w:val="18"/>
                          </w:rPr>
                          <w:t>ử</w:t>
                        </w:r>
                        <w:r>
                          <w:rPr>
                            <w:rFonts w:ascii="Trebuchet MS"/>
                            <w:color w:val="231F20"/>
                            <w:sz w:val="18"/>
                            <w:szCs w:val="18"/>
                          </w:rPr>
                          <w:t xml:space="preserve"> d</w:t>
                        </w:r>
                        <w:r>
                          <w:rPr>
                            <w:rFonts w:ascii="Trebuchet MS"/>
                            <w:color w:val="231F20"/>
                            <w:sz w:val="18"/>
                            <w:szCs w:val="18"/>
                          </w:rPr>
                          <w:t>ụ</w:t>
                        </w:r>
                        <w:r>
                          <w:rPr>
                            <w:rFonts w:ascii="Trebuchet MS"/>
                            <w:color w:val="231F20"/>
                            <w:sz w:val="18"/>
                            <w:szCs w:val="18"/>
                          </w:rPr>
                          <w:t>ng d</w:t>
                        </w:r>
                        <w:r>
                          <w:rPr>
                            <w:rFonts w:ascii="Trebuchet MS"/>
                            <w:color w:val="231F20"/>
                            <w:sz w:val="18"/>
                            <w:szCs w:val="18"/>
                          </w:rPr>
                          <w:t>ữ</w:t>
                        </w:r>
                        <w:r>
                          <w:rPr>
                            <w:rFonts w:ascii="Trebuchet MS"/>
                            <w:color w:val="231F20"/>
                            <w:sz w:val="18"/>
                            <w:szCs w:val="18"/>
                          </w:rPr>
                          <w:t xml:space="preserve"> li</w:t>
                        </w:r>
                        <w:r>
                          <w:rPr>
                            <w:rFonts w:ascii="Trebuchet MS"/>
                            <w:color w:val="231F20"/>
                            <w:sz w:val="18"/>
                            <w:szCs w:val="18"/>
                          </w:rPr>
                          <w:t>ệ</w:t>
                        </w:r>
                        <w:r>
                          <w:rPr>
                            <w:rFonts w:ascii="Trebuchet MS"/>
                            <w:color w:val="231F20"/>
                            <w:sz w:val="18"/>
                            <w:szCs w:val="18"/>
                          </w:rPr>
                          <w:t>u s</w:t>
                        </w:r>
                        <w:r>
                          <w:rPr>
                            <w:rFonts w:ascii="Trebuchet MS"/>
                            <w:color w:val="231F20"/>
                            <w:sz w:val="18"/>
                            <w:szCs w:val="18"/>
                          </w:rPr>
                          <w:t>ứ</w:t>
                        </w:r>
                        <w:r>
                          <w:rPr>
                            <w:rFonts w:ascii="Trebuchet MS"/>
                            <w:color w:val="231F20"/>
                            <w:sz w:val="18"/>
                            <w:szCs w:val="18"/>
                          </w:rPr>
                          <w:t>c kh</w:t>
                        </w:r>
                        <w:r>
                          <w:rPr>
                            <w:rFonts w:ascii="Trebuchet MS"/>
                            <w:color w:val="231F20"/>
                            <w:sz w:val="18"/>
                            <w:szCs w:val="18"/>
                          </w:rPr>
                          <w:t>ỏ</w:t>
                        </w:r>
                        <w:r>
                          <w:rPr>
                            <w:rFonts w:ascii="Trebuchet MS"/>
                            <w:color w:val="231F20"/>
                            <w:sz w:val="18"/>
                            <w:szCs w:val="18"/>
                          </w:rPr>
                          <w:t>e c</w:t>
                        </w:r>
                        <w:r>
                          <w:rPr>
                            <w:rFonts w:ascii="Trebuchet MS"/>
                            <w:color w:val="231F20"/>
                            <w:sz w:val="18"/>
                            <w:szCs w:val="18"/>
                          </w:rPr>
                          <w:t>ộ</w:t>
                        </w:r>
                        <w:r>
                          <w:rPr>
                            <w:rFonts w:ascii="Trebuchet MS"/>
                            <w:color w:val="231F20"/>
                            <w:sz w:val="18"/>
                            <w:szCs w:val="18"/>
                          </w:rPr>
                          <w:t xml:space="preserve">ng </w:t>
                        </w:r>
                        <w:r>
                          <w:rPr>
                            <w:rFonts w:ascii="Trebuchet MS"/>
                            <w:color w:val="231F20"/>
                            <w:sz w:val="18"/>
                            <w:szCs w:val="18"/>
                          </w:rPr>
                          <w:t>đồ</w:t>
                        </w:r>
                        <w:r>
                          <w:rPr>
                            <w:rFonts w:ascii="Trebuchet MS"/>
                            <w:color w:val="231F20"/>
                            <w:sz w:val="18"/>
                            <w:szCs w:val="18"/>
                          </w:rPr>
                          <w:t xml:space="preserve">ng </w:t>
                        </w:r>
                        <w:r>
                          <w:rPr>
                            <w:rFonts w:ascii="Trebuchet MS"/>
                            <w:color w:val="231F20"/>
                            <w:sz w:val="18"/>
                            <w:szCs w:val="18"/>
                          </w:rPr>
                          <w:t>để</w:t>
                        </w:r>
                        <w:r>
                          <w:rPr>
                            <w:rFonts w:ascii="Trebuchet MS"/>
                            <w:color w:val="231F20"/>
                            <w:sz w:val="18"/>
                            <w:szCs w:val="18"/>
                          </w:rPr>
                          <w:t xml:space="preserve"> h</w:t>
                        </w:r>
                        <w:r>
                          <w:rPr>
                            <w:rFonts w:ascii="Trebuchet MS"/>
                            <w:color w:val="231F20"/>
                            <w:sz w:val="18"/>
                            <w:szCs w:val="18"/>
                          </w:rPr>
                          <w:t>ì</w:t>
                        </w:r>
                        <w:r>
                          <w:rPr>
                            <w:rFonts w:ascii="Trebuchet MS"/>
                            <w:color w:val="231F20"/>
                            <w:sz w:val="18"/>
                            <w:szCs w:val="18"/>
                          </w:rPr>
                          <w:t>nh dung l</w:t>
                        </w:r>
                        <w:r>
                          <w:rPr>
                            <w:rFonts w:ascii="Trebuchet MS"/>
                            <w:color w:val="231F20"/>
                            <w:sz w:val="18"/>
                            <w:szCs w:val="18"/>
                          </w:rPr>
                          <w:t>ị</w:t>
                        </w:r>
                        <w:r>
                          <w:rPr>
                            <w:rFonts w:ascii="Trebuchet MS"/>
                            <w:color w:val="231F20"/>
                            <w:sz w:val="18"/>
                            <w:szCs w:val="18"/>
                          </w:rPr>
                          <w:t>ch s</w:t>
                        </w:r>
                        <w:r>
                          <w:rPr>
                            <w:rFonts w:ascii="Trebuchet MS"/>
                            <w:color w:val="231F20"/>
                            <w:sz w:val="18"/>
                            <w:szCs w:val="18"/>
                          </w:rPr>
                          <w:t>ử</w:t>
                        </w:r>
                        <w:r>
                          <w:rPr>
                            <w:rFonts w:ascii="Trebuchet MS"/>
                            <w:color w:val="231F20"/>
                            <w:sz w:val="18"/>
                            <w:szCs w:val="18"/>
                          </w:rPr>
                          <w:t xml:space="preserve"> s</w:t>
                        </w:r>
                        <w:r>
                          <w:rPr>
                            <w:rFonts w:ascii="Trebuchet MS"/>
                            <w:color w:val="231F20"/>
                            <w:sz w:val="18"/>
                            <w:szCs w:val="18"/>
                          </w:rPr>
                          <w:t>ứ</w:t>
                        </w:r>
                        <w:r>
                          <w:rPr>
                            <w:rFonts w:ascii="Trebuchet MS"/>
                            <w:color w:val="231F20"/>
                            <w:sz w:val="18"/>
                            <w:szCs w:val="18"/>
                          </w:rPr>
                          <w:t>c kh</w:t>
                        </w:r>
                        <w:r>
                          <w:rPr>
                            <w:rFonts w:ascii="Trebuchet MS"/>
                            <w:color w:val="231F20"/>
                            <w:sz w:val="18"/>
                            <w:szCs w:val="18"/>
                          </w:rPr>
                          <w:t>ỏ</w:t>
                        </w:r>
                        <w:r>
                          <w:rPr>
                            <w:rFonts w:ascii="Trebuchet MS"/>
                            <w:color w:val="231F20"/>
                            <w:sz w:val="18"/>
                            <w:szCs w:val="18"/>
                          </w:rPr>
                          <w:t>e d</w:t>
                        </w:r>
                        <w:r>
                          <w:rPr>
                            <w:rFonts w:ascii="Trebuchet MS"/>
                            <w:color w:val="231F20"/>
                            <w:sz w:val="18"/>
                            <w:szCs w:val="18"/>
                          </w:rPr>
                          <w:t>â</w:t>
                        </w:r>
                        <w:r>
                          <w:rPr>
                            <w:rFonts w:ascii="Trebuchet MS"/>
                            <w:color w:val="231F20"/>
                            <w:sz w:val="18"/>
                            <w:szCs w:val="18"/>
                          </w:rPr>
                          <w:t>n s</w:t>
                        </w:r>
                        <w:r>
                          <w:rPr>
                            <w:rFonts w:ascii="Trebuchet MS"/>
                            <w:color w:val="231F20"/>
                            <w:sz w:val="18"/>
                            <w:szCs w:val="18"/>
                          </w:rPr>
                          <w:t>ố</w:t>
                        </w:r>
                        <w:r>
                          <w:rPr>
                            <w:rFonts w:ascii="Trebuchet MS"/>
                            <w:color w:val="231F20"/>
                            <w:sz w:val="18"/>
                            <w:szCs w:val="18"/>
                          </w:rPr>
                          <w:t xml:space="preserve"> th</w:t>
                        </w:r>
                        <w:r>
                          <w:rPr>
                            <w:rFonts w:ascii="Trebuchet MS"/>
                            <w:color w:val="231F20"/>
                            <w:sz w:val="18"/>
                            <w:szCs w:val="18"/>
                          </w:rPr>
                          <w:t>ế</w:t>
                        </w:r>
                        <w:r>
                          <w:rPr>
                            <w:rFonts w:ascii="Trebuchet MS"/>
                            <w:color w:val="231F20"/>
                            <w:sz w:val="18"/>
                            <w:szCs w:val="18"/>
                          </w:rPr>
                          <w:t xml:space="preserve"> gi</w:t>
                        </w:r>
                        <w:r>
                          <w:rPr>
                            <w:rFonts w:ascii="Trebuchet MS"/>
                            <w:color w:val="231F20"/>
                            <w:sz w:val="18"/>
                            <w:szCs w:val="18"/>
                          </w:rPr>
                          <w:t>ớ</w:t>
                        </w:r>
                        <w:r>
                          <w:rPr>
                            <w:rFonts w:ascii="Trebuchet MS"/>
                            <w:color w:val="231F20"/>
                            <w:sz w:val="18"/>
                            <w:szCs w:val="18"/>
                          </w:rPr>
                          <w:t>i trong 200 n</w:t>
                        </w:r>
                        <w:r>
                          <w:rPr>
                            <w:rFonts w:ascii="Trebuchet MS"/>
                            <w:color w:val="231F20"/>
                            <w:sz w:val="18"/>
                            <w:szCs w:val="18"/>
                          </w:rPr>
                          <w:t>ă</w:t>
                        </w:r>
                        <w:r>
                          <w:rPr>
                            <w:rFonts w:ascii="Trebuchet MS"/>
                            <w:color w:val="231F20"/>
                            <w:sz w:val="18"/>
                            <w:szCs w:val="18"/>
                          </w:rPr>
                          <w:t>m qua.</w:t>
                        </w:r>
                      </w:p>
                    </w:txbxContent>
                  </v:textbox>
                </v:shape>
                <w10:wrap type="topAndBottom" anchorx="page"/>
              </v:group>
            </w:pict>
          </mc:Fallback>
        </mc:AlternateContent>
      </w:r>
    </w:p>
    <w:p w14:paraId="61DA92CD" w14:textId="77777777" w:rsidR="008C0CC0" w:rsidRPr="000A77CC" w:rsidRDefault="008C0CC0" w:rsidP="008C0CC0">
      <w:pPr>
        <w:pStyle w:val="BodyText"/>
        <w:spacing w:before="5"/>
      </w:pPr>
    </w:p>
    <w:p w14:paraId="193E9A5E" w14:textId="77777777" w:rsidR="008C0CC0" w:rsidRPr="000A77CC" w:rsidRDefault="008C0CC0" w:rsidP="008C0CC0">
      <w:pPr>
        <w:pStyle w:val="BodyText"/>
        <w:spacing w:line="249" w:lineRule="auto"/>
        <w:ind w:left="3600" w:right="1917" w:firstLine="264"/>
        <w:jc w:val="both"/>
      </w:pPr>
      <w:r w:rsidRPr="000A77CC">
        <w:rPr>
          <w:color w:val="231F20"/>
        </w:rPr>
        <w:t>Một ưu điểm khác của trực quan hóa dữ liệu là nó là một công cụ giao tiếp hiệu quả giúp dễ hiểu dữ liệu hơn—đặc biệt là lượng dữ liệu lớn. Là một công cụ giao tiếp, trực quan hóa dữ liệu giúp khám phá thông điệp ẩn trong dữ liệu.</w:t>
      </w:r>
    </w:p>
    <w:p w14:paraId="11B4BE1A" w14:textId="77777777" w:rsidR="008C0CC0" w:rsidRPr="000A77CC" w:rsidRDefault="008C0CC0" w:rsidP="008C0CC0">
      <w:pPr>
        <w:pStyle w:val="BodyText"/>
        <w:spacing w:before="3" w:line="249" w:lineRule="auto"/>
        <w:ind w:left="3600" w:right="1917" w:firstLine="264"/>
        <w:jc w:val="both"/>
      </w:pPr>
      <w:r w:rsidRPr="000A77CC">
        <w:rPr>
          <w:color w:val="231F20"/>
          <w:spacing w:val="-4"/>
        </w:rPr>
        <w:t>Tuy nhiên, như chúng ta đã thấy trong chương này, những dữ liệu đó phải được xem xét cẩn thận—được xử lý, xác thực (chắt lọc các điểm dữ liệu xấu) và được sắp xếp trong một ngữ cảnh. Phần lớn chương này đề cập đến quá trình cấu trúc đúng dữ liệu để phân tích. Đây là một vấn đề rất quan trọng vì dữ liệu tồi có thể dẫn đến những quyết định tồi và Dữ liệu lớn có thể đưa ra quyết định tồi thậm chí còn lớn hơn!</w:t>
      </w:r>
    </w:p>
    <w:p w14:paraId="5DED9687" w14:textId="77777777" w:rsidR="008C0CC0" w:rsidRPr="000A77CC" w:rsidRDefault="008C0CC0" w:rsidP="008C0CC0">
      <w:pPr>
        <w:pStyle w:val="BodyText"/>
        <w:spacing w:before="4" w:line="249" w:lineRule="auto"/>
        <w:ind w:left="3600" w:right="1917" w:firstLine="264"/>
        <w:jc w:val="both"/>
      </w:pPr>
      <w:r w:rsidRPr="000A77CC">
        <w:rPr>
          <w:color w:val="231F20"/>
          <w:spacing w:val="-9"/>
        </w:rPr>
        <w:t>Điều quan trọng là phải hiểu rằng</w:t>
      </w:r>
      <w:r w:rsidRPr="000A77CC">
        <w:rPr>
          <w:color w:val="231F20"/>
        </w:rPr>
        <w:t xml:space="preserve"> </w:t>
      </w:r>
      <w:r w:rsidRPr="000A77CC">
        <w:rPr>
          <w:i/>
          <w:color w:val="231F20"/>
          <w:spacing w:val="-3"/>
        </w:rPr>
        <w:t>trực quan hóa dữ liệu chỉ là một công cụ, bản thân nó không phải là mục đích cuối cùng.</w:t>
      </w:r>
      <w:r w:rsidRPr="000A77CC">
        <w:rPr>
          <w:color w:val="231F20"/>
        </w:rPr>
        <w:t>Trực quan hóa dữ liệu cho phép người dùng cuối nhanh chóng khám phá dữ liệu và tìm thông tin chuyên sâu về dữ liệu. Tuy nhiên, nó không thay thế việc phân tích dữ liệu nghiêm ngặt bằng các công cụ khác như thống kê, mô hình hóa dữ liệu và mô hình dự đoán.</w:t>
      </w:r>
    </w:p>
    <w:p w14:paraId="7EB4A3E3" w14:textId="77777777" w:rsidR="008C0CC0" w:rsidRPr="000A77CC" w:rsidRDefault="008C0CC0" w:rsidP="008C0CC0">
      <w:pPr>
        <w:pStyle w:val="Heading2"/>
        <w:spacing w:before="209"/>
        <w:rPr>
          <w:rFonts w:ascii="Times New Roman" w:hAnsi="Times New Roman" w:cs="Times New Roman"/>
        </w:rPr>
      </w:pPr>
      <w:r w:rsidRPr="000A77CC">
        <w:rPr>
          <w:rFonts w:ascii="Times New Roman" w:hAnsi="Times New Roman" w:cs="Times New Roman"/>
          <w:color w:val="231F20"/>
        </w:rPr>
        <w:t xml:space="preserve">13-9b </w:t>
      </w:r>
      <w:r w:rsidRPr="000A77CC">
        <w:rPr>
          <w:rFonts w:ascii="Times New Roman" w:hAnsi="Times New Roman" w:cs="Times New Roman"/>
          <w:color w:val="058141"/>
        </w:rPr>
        <w:t>Khoa học trực quan hóa dữ liệu</w:t>
      </w:r>
    </w:p>
    <w:p w14:paraId="73003C6A" w14:textId="77777777" w:rsidR="008C0CC0" w:rsidRPr="000A77CC" w:rsidRDefault="008C0CC0" w:rsidP="008C0CC0">
      <w:pPr>
        <w:pStyle w:val="BodyText"/>
        <w:spacing w:before="167" w:line="249" w:lineRule="auto"/>
        <w:ind w:left="3600" w:right="1917"/>
        <w:jc w:val="both"/>
        <w:rPr>
          <w:color w:val="231F20"/>
        </w:rPr>
      </w:pPr>
      <w:r w:rsidRPr="000A77CC">
        <w:rPr>
          <w:color w:val="231F20"/>
        </w:rPr>
        <w:t>Trực quan hóa dữ liệu có nguồn gốc từ khoa học nhận thức. Khoa học nhận thức nghiên cứu cách bộ não con người tiếp nhận, giải thích, tổ chức và xử lý thông tin. Nói rộng ra, khoa học nhận thức điều tra cách bộ não của chúng ta kết nối với các giác quan của chúng ta để tìm hiểu về thế giới bên ngoài. Đây là một ngành khoa học đa ngành bao gồm ngôn ngữ học, khoa học thần kinh, thần kinh học, tâm lý học, triết học, nhân chủng học và các lĩnh vực khác.</w:t>
      </w:r>
    </w:p>
    <w:p w14:paraId="6B1A9F93" w14:textId="77777777" w:rsidR="008C0CC0" w:rsidRPr="000A77CC" w:rsidRDefault="008C0CC0" w:rsidP="008C0CC0">
      <w:pPr>
        <w:pStyle w:val="BodyText"/>
        <w:spacing w:before="5" w:line="249" w:lineRule="auto"/>
        <w:ind w:left="3600" w:right="1915" w:firstLine="264"/>
        <w:jc w:val="both"/>
      </w:pPr>
      <w:r w:rsidRPr="000A77CC">
        <w:rPr>
          <w:color w:val="231F20"/>
        </w:rPr>
        <w:t>Cụ thể, khoa học về trực quan hóa dữ liệu liên quan đến cách bộ não của chúng ta xử lý dữ liệu trực quan. Hãy bắt đầu với một bài tập giao tiếp trực quan đơn giản: nhìn vào Hình 13.28, có bao nhiêu quả bóng đá trong Bảng A? Có bao nhiêu người trong Bảng B? Câu trả lời nào nhanh hơn/dễ dàng hơn? Hầu hết mọi người sẽ nói B. Tại sao? Bởi vì bộ não con người được kết nối theo cách giúp xử lý dữ liệu nhanh hơn khi được trình bày với các đối tượng được nhóm.</w:t>
      </w:r>
    </w:p>
    <w:p w14:paraId="7768A7FC" w14:textId="77777777" w:rsidR="008C0CC0" w:rsidRPr="000A77CC" w:rsidRDefault="008C0CC0" w:rsidP="008C0CC0">
      <w:pPr>
        <w:pStyle w:val="BodyText"/>
        <w:spacing w:before="4" w:line="249" w:lineRule="auto"/>
        <w:ind w:left="3600" w:right="1916" w:firstLine="264"/>
        <w:jc w:val="both"/>
      </w:pPr>
      <w:r w:rsidRPr="000A77CC">
        <w:rPr>
          <w:color w:val="231F20"/>
          <w:spacing w:val="-3"/>
        </w:rPr>
        <w:t>Điều gì tạo nên trực quan hóa dữ liệu tốt? Đó là một câu hỏi khó trả lời vì trực quan hóa dữ liệu có thể được coi là cả một nghệ thuật và khoa học. Nói cách khác, trực quan hóa dữ liệu liên quan đến cả hình thức và chức năng. Biểu mẫu có nghĩa là sử dụng cấu trúc trực quan phù hợp và chức năng có nghĩa là áp dụng các phép biến đổi dữ liệu chính xác. Hãy nhớ rằng mục đích của trực quan hóa dữ liệu là để dễ dàng truyền đạt ý nghĩa của dữ liệu.</w:t>
      </w:r>
    </w:p>
    <w:p w14:paraId="050169CF" w14:textId="72B3AEC7" w:rsidR="008C0CC0" w:rsidRPr="000A77CC" w:rsidRDefault="008C0CC0" w:rsidP="008C0CC0">
      <w:pPr>
        <w:pStyle w:val="BodyText"/>
        <w:spacing w:before="7"/>
        <w:rPr>
          <w:sz w:val="20"/>
        </w:rPr>
      </w:pPr>
      <w:r w:rsidRPr="000A77CC">
        <w:rPr>
          <w:noProof/>
        </w:rPr>
        <mc:AlternateContent>
          <mc:Choice Requires="wpg">
            <w:drawing>
              <wp:anchor distT="0" distB="0" distL="114300" distR="114300" simplePos="0" relativeHeight="251631104" behindDoc="1" locked="0" layoutInCell="1" allowOverlap="1" wp14:anchorId="245383F9" wp14:editId="034DD9D0">
                <wp:simplePos x="0" y="0"/>
                <wp:positionH relativeFrom="page">
                  <wp:posOffset>876300</wp:posOffset>
                </wp:positionH>
                <wp:positionV relativeFrom="paragraph">
                  <wp:posOffset>175260</wp:posOffset>
                </wp:positionV>
                <wp:extent cx="6400800" cy="2021205"/>
                <wp:effectExtent l="0" t="0" r="0" b="0"/>
                <wp:wrapTopAndBottom/>
                <wp:docPr id="175" name="Group 17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400800" cy="2021205"/>
                          <a:chOff x="1380" y="276"/>
                          <a:chExt cx="10080" cy="3183"/>
                        </a:xfrm>
                      </wpg:grpSpPr>
                      <wps:wsp>
                        <wps:cNvPr id="176" name="Rectangle 957"/>
                        <wps:cNvSpPr>
                          <a:spLocks noChangeArrowheads="1"/>
                        </wps:cNvSpPr>
                        <wps:spPr bwMode="auto">
                          <a:xfrm>
                            <a:off x="1380" y="603"/>
                            <a:ext cx="10080" cy="2856"/>
                          </a:xfrm>
                          <a:prstGeom prst="rect">
                            <a:avLst/>
                          </a:prstGeom>
                          <a:solidFill>
                            <a:srgbClr val="EADCC4"/>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77" name="Rectangle 958"/>
                        <wps:cNvSpPr>
                          <a:spLocks noChangeArrowheads="1"/>
                        </wps:cNvSpPr>
                        <wps:spPr bwMode="auto">
                          <a:xfrm>
                            <a:off x="1380" y="276"/>
                            <a:ext cx="10080" cy="327"/>
                          </a:xfrm>
                          <a:prstGeom prst="rect">
                            <a:avLst/>
                          </a:prstGeom>
                          <a:solidFill>
                            <a:srgbClr val="9A9158"/>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pic:pic xmlns:pic="http://schemas.openxmlformats.org/drawingml/2006/picture">
                        <pic:nvPicPr>
                          <pic:cNvPr id="178" name="Picture 959"/>
                          <pic:cNvPicPr>
                            <a:picLocks noChangeAspect="1" noChangeArrowheads="1"/>
                          </pic:cNvPicPr>
                        </pic:nvPicPr>
                        <pic:blipFill>
                          <a:blip r:embed="rId127">
                            <a:extLst>
                              <a:ext uri="{28A0092B-C50C-407E-A947-70E740481C1C}">
                                <a14:useLocalDpi xmlns:a14="http://schemas.microsoft.com/office/drawing/2010/main" val="0"/>
                              </a:ext>
                            </a:extLst>
                          </a:blip>
                          <a:srcRect/>
                          <a:stretch>
                            <a:fillRect/>
                          </a:stretch>
                        </pic:blipFill>
                        <pic:spPr bwMode="auto">
                          <a:xfrm>
                            <a:off x="4020" y="809"/>
                            <a:ext cx="4800" cy="24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179" name="Text Box 960"/>
                        <wps:cNvSpPr txBox="1">
                          <a:spLocks noChangeArrowheads="1"/>
                        </wps:cNvSpPr>
                        <wps:spPr bwMode="auto">
                          <a:xfrm>
                            <a:off x="1380" y="276"/>
                            <a:ext cx="10080" cy="327"/>
                          </a:xfrm>
                          <a:prstGeom prst="rect">
                            <a:avLst/>
                          </a:prstGeom>
                          <a:solidFill>
                            <a:srgbClr val="9A9158"/>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579322EF" w14:textId="190F5A9D" w:rsidR="008C0CC0" w:rsidRDefault="00285F8C" w:rsidP="008C0CC0">
                              <w:pPr>
                                <w:spacing w:before="19"/>
                                <w:ind w:left="152"/>
                                <w:rPr>
                                  <w:rFonts w:ascii="Trebuchet MS"/>
                                  <w:color w:val="FFFFFF"/>
                                  <w:sz w:val="24"/>
                                </w:rPr>
                              </w:pPr>
                              <w:r>
                                <w:rPr>
                                  <w:rFonts w:ascii="Trebuchet MS"/>
                                  <w:color w:val="FFFFFF"/>
                                  <w:sz w:val="24"/>
                                </w:rPr>
                                <w:t>H</w:t>
                              </w:r>
                              <w:r>
                                <w:rPr>
                                  <w:rFonts w:ascii="Trebuchet MS"/>
                                  <w:color w:val="FFFFFF"/>
                                  <w:sz w:val="24"/>
                                </w:rPr>
                                <w:t>ì</w:t>
                              </w:r>
                              <w:r>
                                <w:rPr>
                                  <w:rFonts w:ascii="Trebuchet MS"/>
                                  <w:color w:val="FFFFFF"/>
                                  <w:sz w:val="24"/>
                                </w:rPr>
                                <w:t>nh 13.28 S</w:t>
                              </w:r>
                              <w:r>
                                <w:rPr>
                                  <w:rFonts w:ascii="Trebuchet MS"/>
                                  <w:color w:val="FFFFFF"/>
                                  <w:sz w:val="24"/>
                                </w:rPr>
                                <w:t>ứ</w:t>
                              </w:r>
                              <w:r>
                                <w:rPr>
                                  <w:rFonts w:ascii="Trebuchet MS"/>
                                  <w:color w:val="FFFFFF"/>
                                  <w:sz w:val="24"/>
                                </w:rPr>
                                <w:t>c M</w:t>
                              </w:r>
                              <w:r>
                                <w:rPr>
                                  <w:rFonts w:ascii="Trebuchet MS"/>
                                  <w:color w:val="FFFFFF"/>
                                  <w:sz w:val="24"/>
                                </w:rPr>
                                <w:t>ạ</w:t>
                              </w:r>
                              <w:r>
                                <w:rPr>
                                  <w:rFonts w:ascii="Trebuchet MS"/>
                                  <w:color w:val="FFFFFF"/>
                                  <w:sz w:val="24"/>
                                </w:rPr>
                                <w:t>nh C</w:t>
                              </w:r>
                              <w:r>
                                <w:rPr>
                                  <w:rFonts w:ascii="Trebuchet MS"/>
                                  <w:color w:val="FFFFFF"/>
                                  <w:sz w:val="24"/>
                                </w:rPr>
                                <w:t>ủ</w:t>
                              </w:r>
                              <w:r>
                                <w:rPr>
                                  <w:rFonts w:ascii="Trebuchet MS"/>
                                  <w:color w:val="FFFFFF"/>
                                  <w:sz w:val="24"/>
                                </w:rPr>
                                <w:t>a Giao Ti</w:t>
                              </w:r>
                              <w:r>
                                <w:rPr>
                                  <w:rFonts w:ascii="Trebuchet MS"/>
                                  <w:color w:val="FFFFFF"/>
                                  <w:sz w:val="24"/>
                                </w:rPr>
                                <w:t>ế</w:t>
                              </w:r>
                              <w:r>
                                <w:rPr>
                                  <w:rFonts w:ascii="Trebuchet MS"/>
                                  <w:color w:val="FFFFFF"/>
                                  <w:sz w:val="24"/>
                                </w:rPr>
                                <w:t>p H</w:t>
                              </w:r>
                              <w:r>
                                <w:rPr>
                                  <w:rFonts w:ascii="Trebuchet MS"/>
                                  <w:color w:val="FFFFFF"/>
                                  <w:sz w:val="24"/>
                                </w:rPr>
                                <w:t>ì</w:t>
                              </w:r>
                              <w:r>
                                <w:rPr>
                                  <w:rFonts w:ascii="Trebuchet MS"/>
                                  <w:color w:val="FFFFFF"/>
                                  <w:sz w:val="24"/>
                                </w:rPr>
                                <w:t xml:space="preserve">nh </w:t>
                              </w:r>
                              <w:r>
                                <w:rPr>
                                  <w:rFonts w:ascii="Trebuchet MS"/>
                                  <w:color w:val="FFFFFF"/>
                                  <w:sz w:val="24"/>
                                </w:rPr>
                                <w:t>Ả</w:t>
                              </w:r>
                              <w:r>
                                <w:rPr>
                                  <w:rFonts w:ascii="Trebuchet MS"/>
                                  <w:color w:val="FFFFFF"/>
                                  <w:sz w:val="24"/>
                                </w:rPr>
                                <w:t>nh</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245383F9" id="Group 175" o:spid="_x0000_s1245" style="position:absolute;margin-left:69pt;margin-top:13.8pt;width:7in;height:159.15pt;z-index:-251685376;mso-position-horizontal-relative:page" coordorigin="1380,276" coordsize="10080,318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">
                <v:rect id="Rectangle 957" o:spid="_x0000_s1246" style="position:absolute;left:1380;top:603;width:10080;height:28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" fillcolor="#eadcc4" stroked="f"/>
                <v:rect id="Rectangle 958" o:spid="_x0000_s1247" style="position:absolute;left:1380;top:276;width:10080;height:3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" fillcolor="#9a9158" stroked="f"/>
                <v:shape id="Picture 959" o:spid="_x0000_s1248" type="#_x0000_t75" style="position:absolute;left:4020;top:809;width:4800;height:241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">
                  <v:imagedata r:id="rId128" o:title=""/>
                </v:shape>
                <v:shape id="Text Box 960" o:spid="_x0000_s1249" type="#_x0000_t202" style="position:absolute;left:1380;top:276;width:10080;height:3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" fillcolor="#9a9158" stroked="f">
                  <v:textbox inset="0,0,0,0">
                    <w:txbxContent>
                      <w:p w14:paraId="579322EF" w14:textId="190F5A9D" w:rsidR="008C0CC0" w:rsidRDefault="00285F8C" w:rsidP="008C0CC0">
                        <w:pPr>
                          <w:spacing w:before="19"/>
                          <w:ind w:left="152"/>
                          <w:rPr>
                            <w:rFonts w:ascii="Trebuchet MS"/>
                            <w:color w:val="FFFFFF"/>
                            <w:sz w:val="24"/>
                          </w:rPr>
                        </w:pPr>
                        <w:r>
                          <w:rPr>
                            <w:rFonts w:ascii="Trebuchet MS"/>
                            <w:color w:val="FFFFFF"/>
                            <w:sz w:val="24"/>
                          </w:rPr>
                          <w:t>H</w:t>
                        </w:r>
                        <w:r>
                          <w:rPr>
                            <w:rFonts w:ascii="Trebuchet MS"/>
                            <w:color w:val="FFFFFF"/>
                            <w:sz w:val="24"/>
                          </w:rPr>
                          <w:t>ì</w:t>
                        </w:r>
                        <w:r>
                          <w:rPr>
                            <w:rFonts w:ascii="Trebuchet MS"/>
                            <w:color w:val="FFFFFF"/>
                            <w:sz w:val="24"/>
                          </w:rPr>
                          <w:t>nh 13.28 S</w:t>
                        </w:r>
                        <w:r>
                          <w:rPr>
                            <w:rFonts w:ascii="Trebuchet MS"/>
                            <w:color w:val="FFFFFF"/>
                            <w:sz w:val="24"/>
                          </w:rPr>
                          <w:t>ứ</w:t>
                        </w:r>
                        <w:r>
                          <w:rPr>
                            <w:rFonts w:ascii="Trebuchet MS"/>
                            <w:color w:val="FFFFFF"/>
                            <w:sz w:val="24"/>
                          </w:rPr>
                          <w:t>c M</w:t>
                        </w:r>
                        <w:r>
                          <w:rPr>
                            <w:rFonts w:ascii="Trebuchet MS"/>
                            <w:color w:val="FFFFFF"/>
                            <w:sz w:val="24"/>
                          </w:rPr>
                          <w:t>ạ</w:t>
                        </w:r>
                        <w:r>
                          <w:rPr>
                            <w:rFonts w:ascii="Trebuchet MS"/>
                            <w:color w:val="FFFFFF"/>
                            <w:sz w:val="24"/>
                          </w:rPr>
                          <w:t>nh C</w:t>
                        </w:r>
                        <w:r>
                          <w:rPr>
                            <w:rFonts w:ascii="Trebuchet MS"/>
                            <w:color w:val="FFFFFF"/>
                            <w:sz w:val="24"/>
                          </w:rPr>
                          <w:t>ủ</w:t>
                        </w:r>
                        <w:r>
                          <w:rPr>
                            <w:rFonts w:ascii="Trebuchet MS"/>
                            <w:color w:val="FFFFFF"/>
                            <w:sz w:val="24"/>
                          </w:rPr>
                          <w:t>a Giao Ti</w:t>
                        </w:r>
                        <w:r>
                          <w:rPr>
                            <w:rFonts w:ascii="Trebuchet MS"/>
                            <w:color w:val="FFFFFF"/>
                            <w:sz w:val="24"/>
                          </w:rPr>
                          <w:t>ế</w:t>
                        </w:r>
                        <w:r>
                          <w:rPr>
                            <w:rFonts w:ascii="Trebuchet MS"/>
                            <w:color w:val="FFFFFF"/>
                            <w:sz w:val="24"/>
                          </w:rPr>
                          <w:t>p H</w:t>
                        </w:r>
                        <w:r>
                          <w:rPr>
                            <w:rFonts w:ascii="Trebuchet MS"/>
                            <w:color w:val="FFFFFF"/>
                            <w:sz w:val="24"/>
                          </w:rPr>
                          <w:t>ì</w:t>
                        </w:r>
                        <w:r>
                          <w:rPr>
                            <w:rFonts w:ascii="Trebuchet MS"/>
                            <w:color w:val="FFFFFF"/>
                            <w:sz w:val="24"/>
                          </w:rPr>
                          <w:t xml:space="preserve">nh </w:t>
                        </w:r>
                        <w:r>
                          <w:rPr>
                            <w:rFonts w:ascii="Trebuchet MS"/>
                            <w:color w:val="FFFFFF"/>
                            <w:sz w:val="24"/>
                          </w:rPr>
                          <w:t>Ả</w:t>
                        </w:r>
                        <w:r>
                          <w:rPr>
                            <w:rFonts w:ascii="Trebuchet MS"/>
                            <w:color w:val="FFFFFF"/>
                            <w:sz w:val="24"/>
                          </w:rPr>
                          <w:t>nh</w:t>
                        </w:r>
                      </w:p>
                    </w:txbxContent>
                  </v:textbox>
                </v:shape>
                <w10:wrap type="topAndBottom" anchorx="page"/>
              </v:group>
            </w:pict>
          </mc:Fallback>
        </mc:AlternateContent>
      </w:r>
    </w:p>
    <w:p w14:paraId="2244D609" w14:textId="77777777" w:rsidR="008C0CC0" w:rsidRPr="000A77CC" w:rsidRDefault="008C0CC0" w:rsidP="008C0CC0">
      <w:pPr>
        <w:rPr>
          <w:sz w:val="20"/>
        </w:rPr>
        <w:sectPr w:rsidR="008C0CC0" w:rsidRPr="000A77CC">
          <w:pgSz w:w="13560" w:h="16980"/>
          <w:pgMar w:top="1240" w:right="180" w:bottom="660" w:left="180" w:header="0" w:footer="463" w:gutter="0"/>
          <w:cols w:space="720"/>
        </w:sectPr>
      </w:pPr>
    </w:p>
    <w:p w14:paraId="45D3D4B6" w14:textId="77777777" w:rsidR="008C0CC0" w:rsidRPr="000A77CC" w:rsidRDefault="008C0CC0" w:rsidP="008C0CC0">
      <w:pPr>
        <w:spacing w:before="86"/>
        <w:ind w:left="6854"/>
        <w:rPr>
          <w:b/>
          <w:sz w:val="20"/>
        </w:rPr>
      </w:pPr>
      <w:r w:rsidRPr="000A77CC">
        <w:rPr>
          <w:color w:val="231F20"/>
          <w:sz w:val="20"/>
        </w:rPr>
        <w:lastRenderedPageBreak/>
        <w:t xml:space="preserve">Chương 13 Kinh doanh thông minh và kho dữ liệu </w:t>
      </w:r>
      <w:r w:rsidRPr="000A77CC">
        <w:rPr>
          <w:b/>
          <w:color w:val="2C6682"/>
          <w:sz w:val="20"/>
        </w:rPr>
        <w:t>643</w:t>
      </w:r>
    </w:p>
    <w:p w14:paraId="6A9421DB" w14:textId="77777777" w:rsidR="008C0CC0" w:rsidRPr="000A77CC" w:rsidRDefault="008C0CC0" w:rsidP="008C0CC0">
      <w:pPr>
        <w:pStyle w:val="BodyText"/>
        <w:spacing w:before="3"/>
        <w:rPr>
          <w:b/>
        </w:rPr>
      </w:pPr>
    </w:p>
    <w:p w14:paraId="4FE3C34C" w14:textId="77777777" w:rsidR="008C0CC0" w:rsidRPr="000A77CC" w:rsidRDefault="008C0CC0" w:rsidP="008C0CC0">
      <w:pPr>
        <w:pStyle w:val="BodyText"/>
        <w:spacing w:line="249" w:lineRule="auto"/>
        <w:ind w:left="1920" w:right="3597" w:firstLine="264"/>
        <w:jc w:val="both"/>
        <w:rPr>
          <w:color w:val="231F20"/>
        </w:rPr>
      </w:pPr>
      <w:r w:rsidRPr="000A77CC">
        <w:rPr>
          <w:color w:val="231F20"/>
        </w:rPr>
        <w:t>Trong vài thập kỷ qua, rất nhiều nghiên cứu đã được thực hiện trong trực quan hóa dữ liệu. Trực quan hóa dữ liệu đã phát triển để trở thành một ngành rất mạnh mẽ. Là một môn học, trực quan hóa dữ liệu có thể được nghiên cứu như một nhóm các kỹ thuật giao tiếp trực quan được sử dụng để khám phá và khám phá những hiểu biết sâu sắc về dữ liệu bằng cách áp dụng:</w:t>
      </w:r>
    </w:p>
    <w:p w14:paraId="6FC8144C" w14:textId="77777777" w:rsidR="008C0CC0" w:rsidRPr="000A77CC" w:rsidRDefault="008C0CC0" w:rsidP="00BA54B1">
      <w:pPr>
        <w:pStyle w:val="ListParagraph"/>
        <w:numPr>
          <w:ilvl w:val="0"/>
          <w:numId w:val="40"/>
        </w:numPr>
        <w:tabs>
          <w:tab w:val="left" w:pos="2181"/>
        </w:tabs>
        <w:spacing w:before="79"/>
      </w:pPr>
      <w:r w:rsidRPr="000A77CC">
        <w:rPr>
          <w:i/>
          <w:color w:val="231F20"/>
        </w:rPr>
        <w:t>Nhận dạng mẫu:</w:t>
      </w:r>
      <w:r w:rsidRPr="000A77CC">
        <w:rPr>
          <w:i/>
          <w:color w:val="231F20"/>
          <w:spacing w:val="-6"/>
        </w:rPr>
        <w:t xml:space="preserve"> </w:t>
      </w:r>
      <w:r w:rsidRPr="000A77CC">
        <w:rPr>
          <w:color w:val="231F20"/>
        </w:rPr>
        <w:t>xác định trực quan xu hướng, phân phối và mối quan hệ</w:t>
      </w:r>
    </w:p>
    <w:p w14:paraId="69BF91B5" w14:textId="77777777" w:rsidR="008C0CC0" w:rsidRPr="000A77CC" w:rsidRDefault="008C0CC0" w:rsidP="00BA54B1">
      <w:pPr>
        <w:pStyle w:val="ListParagraph"/>
        <w:numPr>
          <w:ilvl w:val="0"/>
          <w:numId w:val="40"/>
        </w:numPr>
        <w:tabs>
          <w:tab w:val="left" w:pos="2181"/>
        </w:tabs>
        <w:spacing w:before="69"/>
        <w:rPr>
          <w:color w:val="231F20"/>
          <w:spacing w:val="-4"/>
          <w:w w:val="105"/>
        </w:rPr>
      </w:pPr>
      <w:r w:rsidRPr="000A77CC">
        <w:rPr>
          <w:i/>
          <w:color w:val="231F20"/>
          <w:spacing w:val="-3"/>
          <w:w w:val="105"/>
        </w:rPr>
        <w:t>Nhận thức về không gian:</w:t>
      </w:r>
      <w:r w:rsidRPr="000A77CC">
        <w:rPr>
          <w:i/>
          <w:color w:val="231F20"/>
          <w:spacing w:val="-12"/>
          <w:w w:val="105"/>
        </w:rPr>
        <w:t xml:space="preserve"> </w:t>
      </w:r>
      <w:r w:rsidRPr="000A77CC">
        <w:rPr>
          <w:color w:val="231F20"/>
          <w:spacing w:val="-4"/>
          <w:w w:val="105"/>
        </w:rPr>
        <w:t>Sử dụng kích thước và định hướng để so sánh và liên kết dữ liệu</w:t>
      </w:r>
    </w:p>
    <w:p w14:paraId="7545AE62" w14:textId="77777777" w:rsidR="008C0CC0" w:rsidRPr="000A77CC" w:rsidRDefault="008C0CC0" w:rsidP="00BA54B1">
      <w:pPr>
        <w:pStyle w:val="ListParagraph"/>
        <w:numPr>
          <w:ilvl w:val="0"/>
          <w:numId w:val="40"/>
        </w:numPr>
        <w:tabs>
          <w:tab w:val="left" w:pos="2181"/>
        </w:tabs>
        <w:spacing w:before="44" w:line="235" w:lineRule="auto"/>
        <w:ind w:right="3598"/>
      </w:pPr>
      <w:r w:rsidRPr="000A77CC">
        <w:rPr>
          <w:i/>
          <w:color w:val="231F20"/>
        </w:rPr>
        <w:t xml:space="preserve">Tính thẩm mỹ: </w:t>
      </w:r>
      <w:r w:rsidRPr="000A77CC">
        <w:rPr>
          <w:color w:val="231F20"/>
          <w:spacing w:val="-4"/>
        </w:rPr>
        <w:t>Sử dụng hình dạng và màu sắc để làm nổi bật và tương phản thành phần dữ liệu và các mối quan hệ</w:t>
      </w:r>
    </w:p>
    <w:p w14:paraId="0D3FD972" w14:textId="77777777" w:rsidR="008C0CC0" w:rsidRPr="000A77CC" w:rsidRDefault="008C0CC0" w:rsidP="008C0CC0">
      <w:pPr>
        <w:pStyle w:val="BodyText"/>
        <w:spacing w:before="131" w:line="249" w:lineRule="auto"/>
        <w:ind w:left="1919" w:right="3598" w:firstLine="264"/>
        <w:jc w:val="both"/>
      </w:pPr>
      <w:r w:rsidRPr="000A77CC">
        <w:rPr>
          <w:color w:val="231F20"/>
        </w:rPr>
        <w:t>Nói chung, trực quan hóa dữ liệu sử dụng năm đặc điểm: hình dạng, màu sắc, kích thước, vị trí và nhóm/thứ tự để truyền đạt và làm nổi bật ý nghĩa của dữ liệu.</w:t>
      </w:r>
    </w:p>
    <w:p w14:paraId="658596FF" w14:textId="77777777" w:rsidR="008C0CC0" w:rsidRPr="000A77CC" w:rsidRDefault="008C0CC0" w:rsidP="008C0CC0">
      <w:pPr>
        <w:pStyle w:val="BodyText"/>
        <w:spacing w:before="2" w:line="249" w:lineRule="auto"/>
        <w:ind w:left="1919" w:right="3598" w:firstLine="264"/>
        <w:jc w:val="both"/>
        <w:rPr>
          <w:color w:val="231F20"/>
          <w:spacing w:val="-3"/>
        </w:rPr>
      </w:pPr>
      <w:r w:rsidRPr="000A77CC">
        <w:rPr>
          <w:color w:val="231F20"/>
          <w:spacing w:val="-3"/>
        </w:rPr>
        <w:t>Khi được sử dụng đúng cách, trực quan hóa dữ liệu có thể kể câu chuyện đằng sau dữ liệu. Đây là một ví dụ khác sử dụng trực quan hóa dữ liệu để khám phá dữ liệu và nhanh chóng cung cấp một số thông tin chi tiết hữu ích về dữ liệu. Trong trường hợp này, chúng tôi sẽ sử dụng dữ liệu về tai nạn xe cộ của bang Iowa, có sẵn tại https://catalog.data.gov/. Tập dữ liệu chứa dữ liệu về các vụ tai nạn ô tô ở Iowa từ năm 2010 đến đầu năm 2015. Hình 13.29 chứa hình ảnh trực quan của tập dữ liệu này bằng Tableau.</w:t>
      </w:r>
    </w:p>
    <w:p w14:paraId="50FE9166" w14:textId="33570B70" w:rsidR="008C0CC0" w:rsidRPr="000A77CC" w:rsidRDefault="008C0CC0" w:rsidP="008C0CC0">
      <w:pPr>
        <w:pStyle w:val="BodyText"/>
        <w:spacing w:before="2"/>
        <w:rPr>
          <w:sz w:val="16"/>
        </w:rPr>
      </w:pPr>
      <w:r w:rsidRPr="000A77CC">
        <w:rPr>
          <w:noProof/>
        </w:rPr>
        <mc:AlternateContent>
          <mc:Choice Requires="wpg">
            <w:drawing>
              <wp:anchor distT="0" distB="0" distL="114300" distR="114300" simplePos="0" relativeHeight="251632128" behindDoc="1" locked="0" layoutInCell="1" allowOverlap="1" wp14:anchorId="32FAB280" wp14:editId="5CA9AE91">
                <wp:simplePos x="0" y="0"/>
                <wp:positionH relativeFrom="page">
                  <wp:posOffset>1333500</wp:posOffset>
                </wp:positionH>
                <wp:positionV relativeFrom="paragraph">
                  <wp:posOffset>142875</wp:posOffset>
                </wp:positionV>
                <wp:extent cx="6400800" cy="3559175"/>
                <wp:effectExtent l="0" t="0" r="0" b="0"/>
                <wp:wrapTopAndBottom/>
                <wp:docPr id="169" name="Group 16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400800" cy="3559175"/>
                          <a:chOff x="2100" y="226"/>
                          <a:chExt cx="10080" cy="5605"/>
                        </a:xfrm>
                      </wpg:grpSpPr>
                      <wps:wsp>
                        <wps:cNvPr id="170" name="Rectangle 962"/>
                        <wps:cNvSpPr>
                          <a:spLocks noChangeArrowheads="1"/>
                        </wps:cNvSpPr>
                        <wps:spPr bwMode="auto">
                          <a:xfrm>
                            <a:off x="2100" y="552"/>
                            <a:ext cx="10080" cy="5278"/>
                          </a:xfrm>
                          <a:prstGeom prst="rect">
                            <a:avLst/>
                          </a:prstGeom>
                          <a:solidFill>
                            <a:srgbClr val="EADCC4"/>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71" name="Rectangle 963"/>
                        <wps:cNvSpPr>
                          <a:spLocks noChangeArrowheads="1"/>
                        </wps:cNvSpPr>
                        <wps:spPr bwMode="auto">
                          <a:xfrm>
                            <a:off x="2100" y="225"/>
                            <a:ext cx="10080" cy="327"/>
                          </a:xfrm>
                          <a:prstGeom prst="rect">
                            <a:avLst/>
                          </a:prstGeom>
                          <a:solidFill>
                            <a:srgbClr val="9A9158"/>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72" name="Rectangle 964"/>
                        <wps:cNvSpPr>
                          <a:spLocks noChangeArrowheads="1"/>
                        </wps:cNvSpPr>
                        <wps:spPr bwMode="auto">
                          <a:xfrm>
                            <a:off x="3723" y="758"/>
                            <a:ext cx="6834" cy="493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pic:pic xmlns:pic="http://schemas.openxmlformats.org/drawingml/2006/picture">
                        <pic:nvPicPr>
                          <pic:cNvPr id="173" name="Picture 965"/>
                          <pic:cNvPicPr>
                            <a:picLocks noChangeAspect="1" noChangeArrowheads="1"/>
                          </pic:cNvPicPr>
                        </pic:nvPicPr>
                        <pic:blipFill>
                          <a:blip r:embed="rId129">
                            <a:extLst>
                              <a:ext uri="{28A0092B-C50C-407E-A947-70E740481C1C}">
                                <a14:useLocalDpi xmlns:a14="http://schemas.microsoft.com/office/drawing/2010/main" val="0"/>
                              </a:ext>
                            </a:extLst>
                          </a:blip>
                          <a:srcRect/>
                          <a:stretch>
                            <a:fillRect/>
                          </a:stretch>
                        </pic:blipFill>
                        <pic:spPr bwMode="auto">
                          <a:xfrm>
                            <a:off x="4140" y="859"/>
                            <a:ext cx="6000" cy="473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174" name="Text Box 966"/>
                        <wps:cNvSpPr txBox="1">
                          <a:spLocks noChangeArrowheads="1"/>
                        </wps:cNvSpPr>
                        <wps:spPr bwMode="auto">
                          <a:xfrm>
                            <a:off x="2100" y="225"/>
                            <a:ext cx="10080" cy="327"/>
                          </a:xfrm>
                          <a:prstGeom prst="rect">
                            <a:avLst/>
                          </a:prstGeom>
                          <a:solidFill>
                            <a:srgbClr val="9A9158"/>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76CF327E" w14:textId="6B9E0832" w:rsidR="008C0CC0" w:rsidRDefault="00285F8C" w:rsidP="008C0CC0">
                              <w:pPr>
                                <w:spacing w:before="19"/>
                                <w:ind w:left="152"/>
                                <w:rPr>
                                  <w:rFonts w:ascii="Trebuchet MS"/>
                                  <w:color w:val="FFFFFF"/>
                                  <w:sz w:val="24"/>
                                </w:rPr>
                              </w:pPr>
                              <w:r>
                                <w:rPr>
                                  <w:rFonts w:ascii="Trebuchet MS"/>
                                  <w:color w:val="FFFFFF"/>
                                  <w:sz w:val="24"/>
                                </w:rPr>
                                <w:t>H</w:t>
                              </w:r>
                              <w:r>
                                <w:rPr>
                                  <w:rFonts w:ascii="Trebuchet MS"/>
                                  <w:color w:val="FFFFFF"/>
                                  <w:sz w:val="24"/>
                                </w:rPr>
                                <w:t>ì</w:t>
                              </w:r>
                              <w:r>
                                <w:rPr>
                                  <w:rFonts w:ascii="Trebuchet MS"/>
                                  <w:color w:val="FFFFFF"/>
                                  <w:sz w:val="24"/>
                                </w:rPr>
                                <w:t>nh 13.29 Ph</w:t>
                              </w:r>
                              <w:r>
                                <w:rPr>
                                  <w:rFonts w:ascii="Trebuchet MS"/>
                                  <w:color w:val="FFFFFF"/>
                                  <w:sz w:val="24"/>
                                </w:rPr>
                                <w:t>â</w:t>
                              </w:r>
                              <w:r>
                                <w:rPr>
                                  <w:rFonts w:ascii="Trebuchet MS"/>
                                  <w:color w:val="FFFFFF"/>
                                  <w:sz w:val="24"/>
                                </w:rPr>
                                <w:t>n T</w:t>
                              </w:r>
                              <w:r>
                                <w:rPr>
                                  <w:rFonts w:ascii="Trebuchet MS"/>
                                  <w:color w:val="FFFFFF"/>
                                  <w:sz w:val="24"/>
                                </w:rPr>
                                <w:t>í</w:t>
                              </w:r>
                              <w:r>
                                <w:rPr>
                                  <w:rFonts w:ascii="Trebuchet MS"/>
                                  <w:color w:val="FFFFFF"/>
                                  <w:sz w:val="24"/>
                                </w:rPr>
                                <w:t>ch S</w:t>
                              </w:r>
                              <w:r>
                                <w:rPr>
                                  <w:rFonts w:ascii="Trebuchet MS"/>
                                  <w:color w:val="FFFFFF"/>
                                  <w:sz w:val="24"/>
                                </w:rPr>
                                <w:t>ự</w:t>
                              </w:r>
                              <w:r>
                                <w:rPr>
                                  <w:rFonts w:ascii="Trebuchet MS"/>
                                  <w:color w:val="FFFFFF"/>
                                  <w:sz w:val="24"/>
                                </w:rPr>
                                <w:t xml:space="preserve"> C</w:t>
                              </w:r>
                              <w:r>
                                <w:rPr>
                                  <w:rFonts w:ascii="Trebuchet MS"/>
                                  <w:color w:val="FFFFFF"/>
                                  <w:sz w:val="24"/>
                                </w:rPr>
                                <w:t>ố</w:t>
                              </w:r>
                              <w:r>
                                <w:rPr>
                                  <w:rFonts w:ascii="Trebuchet MS"/>
                                  <w:color w:val="FFFFFF"/>
                                  <w:sz w:val="24"/>
                                </w:rPr>
                                <w:t xml:space="preserve"> Xe</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32FAB280" id="Group 169" o:spid="_x0000_s1250" style="position:absolute;margin-left:105pt;margin-top:11.25pt;width:7in;height:280.25pt;z-index:-251684352;mso-position-horizontal-relative:page" coordorigin="2100,226" coordsize="10080,5605"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">
                <v:rect id="Rectangle 962" o:spid="_x0000_s1251" style="position:absolute;left:2100;top:552;width:10080;height:52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" fillcolor="#eadcc4" stroked="f"/>
                <v:rect id="Rectangle 963" o:spid="_x0000_s1252" style="position:absolute;left:2100;top:225;width:10080;height:3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" fillcolor="#9a9158" stroked="f"/>
                <v:rect id="Rectangle 964" o:spid="_x0000_s1253" style="position:absolute;left:3723;top:758;width:6834;height:49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" stroked="f"/>
                <v:shape id="Picture 965" o:spid="_x0000_s1254" type="#_x0000_t75" style="position:absolute;left:4140;top:859;width:6000;height:473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">
                  <v:imagedata r:id="rId130" o:title=""/>
                </v:shape>
                <v:shape id="Text Box 966" o:spid="_x0000_s1255" type="#_x0000_t202" style="position:absolute;left:2100;top:225;width:10080;height:3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" fillcolor="#9a9158" stroked="f">
                  <v:textbox inset="0,0,0,0">
                    <w:txbxContent>
                      <w:p w14:paraId="76CF327E" w14:textId="6B9E0832" w:rsidR="008C0CC0" w:rsidRDefault="00285F8C" w:rsidP="008C0CC0">
                        <w:pPr>
                          <w:spacing w:before="19"/>
                          <w:ind w:left="152"/>
                          <w:rPr>
                            <w:rFonts w:ascii="Trebuchet MS"/>
                            <w:color w:val="FFFFFF"/>
                            <w:sz w:val="24"/>
                          </w:rPr>
                        </w:pPr>
                        <w:r>
                          <w:rPr>
                            <w:rFonts w:ascii="Trebuchet MS"/>
                            <w:color w:val="FFFFFF"/>
                            <w:sz w:val="24"/>
                          </w:rPr>
                          <w:t>H</w:t>
                        </w:r>
                        <w:r>
                          <w:rPr>
                            <w:rFonts w:ascii="Trebuchet MS"/>
                            <w:color w:val="FFFFFF"/>
                            <w:sz w:val="24"/>
                          </w:rPr>
                          <w:t>ì</w:t>
                        </w:r>
                        <w:r>
                          <w:rPr>
                            <w:rFonts w:ascii="Trebuchet MS"/>
                            <w:color w:val="FFFFFF"/>
                            <w:sz w:val="24"/>
                          </w:rPr>
                          <w:t>nh 13.29 Ph</w:t>
                        </w:r>
                        <w:r>
                          <w:rPr>
                            <w:rFonts w:ascii="Trebuchet MS"/>
                            <w:color w:val="FFFFFF"/>
                            <w:sz w:val="24"/>
                          </w:rPr>
                          <w:t>â</w:t>
                        </w:r>
                        <w:r>
                          <w:rPr>
                            <w:rFonts w:ascii="Trebuchet MS"/>
                            <w:color w:val="FFFFFF"/>
                            <w:sz w:val="24"/>
                          </w:rPr>
                          <w:t>n T</w:t>
                        </w:r>
                        <w:r>
                          <w:rPr>
                            <w:rFonts w:ascii="Trebuchet MS"/>
                            <w:color w:val="FFFFFF"/>
                            <w:sz w:val="24"/>
                          </w:rPr>
                          <w:t>í</w:t>
                        </w:r>
                        <w:r>
                          <w:rPr>
                            <w:rFonts w:ascii="Trebuchet MS"/>
                            <w:color w:val="FFFFFF"/>
                            <w:sz w:val="24"/>
                          </w:rPr>
                          <w:t>ch S</w:t>
                        </w:r>
                        <w:r>
                          <w:rPr>
                            <w:rFonts w:ascii="Trebuchet MS"/>
                            <w:color w:val="FFFFFF"/>
                            <w:sz w:val="24"/>
                          </w:rPr>
                          <w:t>ự</w:t>
                        </w:r>
                        <w:r>
                          <w:rPr>
                            <w:rFonts w:ascii="Trebuchet MS"/>
                            <w:color w:val="FFFFFF"/>
                            <w:sz w:val="24"/>
                          </w:rPr>
                          <w:t xml:space="preserve"> C</w:t>
                        </w:r>
                        <w:r>
                          <w:rPr>
                            <w:rFonts w:ascii="Trebuchet MS"/>
                            <w:color w:val="FFFFFF"/>
                            <w:sz w:val="24"/>
                          </w:rPr>
                          <w:t>ố</w:t>
                        </w:r>
                        <w:r>
                          <w:rPr>
                            <w:rFonts w:ascii="Trebuchet MS"/>
                            <w:color w:val="FFFFFF"/>
                            <w:sz w:val="24"/>
                          </w:rPr>
                          <w:t xml:space="preserve"> Xe</w:t>
                        </w:r>
                      </w:p>
                    </w:txbxContent>
                  </v:textbox>
                </v:shape>
                <w10:wrap type="topAndBottom" anchorx="page"/>
              </v:group>
            </w:pict>
          </mc:Fallback>
        </mc:AlternateContent>
      </w:r>
      <w:r w:rsidRPr="000A77CC">
        <w:rPr>
          <w:noProof/>
        </w:rPr>
        <mc:AlternateContent>
          <mc:Choice Requires="wpg">
            <w:drawing>
              <wp:anchor distT="0" distB="0" distL="114300" distR="114300" simplePos="0" relativeHeight="251633152" behindDoc="1" locked="0" layoutInCell="1" allowOverlap="1" wp14:anchorId="569E9BD2" wp14:editId="749ADEBF">
                <wp:simplePos x="0" y="0"/>
                <wp:positionH relativeFrom="page">
                  <wp:posOffset>1260475</wp:posOffset>
                </wp:positionH>
                <wp:positionV relativeFrom="paragraph">
                  <wp:posOffset>3880485</wp:posOffset>
                </wp:positionV>
                <wp:extent cx="6478270" cy="1936750"/>
                <wp:effectExtent l="0" t="0" r="0" b="0"/>
                <wp:wrapTopAndBottom/>
                <wp:docPr id="163" name="Group 16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478270" cy="1936750"/>
                          <a:chOff x="1985" y="6112"/>
                          <a:chExt cx="10202" cy="3050"/>
                        </a:xfrm>
                      </wpg:grpSpPr>
                      <wps:wsp>
                        <wps:cNvPr id="164" name="Rectangle 968"/>
                        <wps:cNvSpPr>
                          <a:spLocks noChangeArrowheads="1"/>
                        </wps:cNvSpPr>
                        <wps:spPr bwMode="auto">
                          <a:xfrm>
                            <a:off x="2106" y="6227"/>
                            <a:ext cx="10080" cy="2934"/>
                          </a:xfrm>
                          <a:prstGeom prst="rect">
                            <a:avLst/>
                          </a:prstGeom>
                          <a:solidFill>
                            <a:srgbClr val="C6D2DC"/>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pic:pic xmlns:pic="http://schemas.openxmlformats.org/drawingml/2006/picture">
                        <pic:nvPicPr>
                          <pic:cNvPr id="165" name="Picture 969"/>
                          <pic:cNvPicPr>
                            <a:picLocks noChangeAspect="1" noChangeArrowheads="1"/>
                          </pic:cNvPicPr>
                        </pic:nvPicPr>
                        <pic:blipFill>
                          <a:blip r:embed="rId131">
                            <a:extLst>
                              <a:ext uri="{28A0092B-C50C-407E-A947-70E740481C1C}">
                                <a14:useLocalDpi xmlns:a14="http://schemas.microsoft.com/office/drawing/2010/main" val="0"/>
                              </a:ext>
                            </a:extLst>
                          </a:blip>
                          <a:srcRect/>
                          <a:stretch>
                            <a:fillRect/>
                          </a:stretch>
                        </pic:blipFill>
                        <pic:spPr bwMode="auto">
                          <a:xfrm>
                            <a:off x="1985" y="6111"/>
                            <a:ext cx="828" cy="82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166" name="Freeform 970"/>
                        <wps:cNvSpPr>
                          <a:spLocks/>
                        </wps:cNvSpPr>
                        <wps:spPr bwMode="auto">
                          <a:xfrm>
                            <a:off x="2199" y="6277"/>
                            <a:ext cx="383" cy="478"/>
                          </a:xfrm>
                          <a:custGeom>
                            <a:avLst/>
                            <a:gdLst>
                              <a:gd name="T0" fmla="+- 0 2541 2199"/>
                              <a:gd name="T1" fmla="*/ T0 w 383"/>
                              <a:gd name="T2" fmla="+- 0 6278 6278"/>
                              <a:gd name="T3" fmla="*/ 6278 h 478"/>
                              <a:gd name="T4" fmla="+- 0 2239 2199"/>
                              <a:gd name="T5" fmla="*/ T4 w 383"/>
                              <a:gd name="T6" fmla="+- 0 6278 6278"/>
                              <a:gd name="T7" fmla="*/ 6278 h 478"/>
                              <a:gd name="T8" fmla="+- 0 2216 2199"/>
                              <a:gd name="T9" fmla="*/ T8 w 383"/>
                              <a:gd name="T10" fmla="+- 0 6279 6278"/>
                              <a:gd name="T11" fmla="*/ 6279 h 478"/>
                              <a:gd name="T12" fmla="+- 0 2204 2199"/>
                              <a:gd name="T13" fmla="*/ T12 w 383"/>
                              <a:gd name="T14" fmla="+- 0 6283 6278"/>
                              <a:gd name="T15" fmla="*/ 6283 h 478"/>
                              <a:gd name="T16" fmla="+- 0 2200 2199"/>
                              <a:gd name="T17" fmla="*/ T16 w 383"/>
                              <a:gd name="T18" fmla="+- 0 6295 6278"/>
                              <a:gd name="T19" fmla="*/ 6295 h 478"/>
                              <a:gd name="T20" fmla="+- 0 2199 2199"/>
                              <a:gd name="T21" fmla="*/ T20 w 383"/>
                              <a:gd name="T22" fmla="+- 0 6318 6278"/>
                              <a:gd name="T23" fmla="*/ 6318 h 478"/>
                              <a:gd name="T24" fmla="+- 0 2199 2199"/>
                              <a:gd name="T25" fmla="*/ T24 w 383"/>
                              <a:gd name="T26" fmla="+- 0 6715 6278"/>
                              <a:gd name="T27" fmla="*/ 6715 h 478"/>
                              <a:gd name="T28" fmla="+- 0 2200 2199"/>
                              <a:gd name="T29" fmla="*/ T28 w 383"/>
                              <a:gd name="T30" fmla="+- 0 6738 6278"/>
                              <a:gd name="T31" fmla="*/ 6738 h 478"/>
                              <a:gd name="T32" fmla="+- 0 2204 2199"/>
                              <a:gd name="T33" fmla="*/ T32 w 383"/>
                              <a:gd name="T34" fmla="+- 0 6750 6278"/>
                              <a:gd name="T35" fmla="*/ 6750 h 478"/>
                              <a:gd name="T36" fmla="+- 0 2216 2199"/>
                              <a:gd name="T37" fmla="*/ T36 w 383"/>
                              <a:gd name="T38" fmla="+- 0 6755 6278"/>
                              <a:gd name="T39" fmla="*/ 6755 h 478"/>
                              <a:gd name="T40" fmla="+- 0 2239 2199"/>
                              <a:gd name="T41" fmla="*/ T40 w 383"/>
                              <a:gd name="T42" fmla="+- 0 6755 6278"/>
                              <a:gd name="T43" fmla="*/ 6755 h 478"/>
                              <a:gd name="T44" fmla="+- 0 2541 2199"/>
                              <a:gd name="T45" fmla="*/ T44 w 383"/>
                              <a:gd name="T46" fmla="+- 0 6755 6278"/>
                              <a:gd name="T47" fmla="*/ 6755 h 478"/>
                              <a:gd name="T48" fmla="+- 0 2565 2199"/>
                              <a:gd name="T49" fmla="*/ T48 w 383"/>
                              <a:gd name="T50" fmla="+- 0 6755 6278"/>
                              <a:gd name="T51" fmla="*/ 6755 h 478"/>
                              <a:gd name="T52" fmla="+- 0 2576 2199"/>
                              <a:gd name="T53" fmla="*/ T52 w 383"/>
                              <a:gd name="T54" fmla="+- 0 6750 6278"/>
                              <a:gd name="T55" fmla="*/ 6750 h 478"/>
                              <a:gd name="T56" fmla="+- 0 2581 2199"/>
                              <a:gd name="T57" fmla="*/ T56 w 383"/>
                              <a:gd name="T58" fmla="+- 0 6738 6278"/>
                              <a:gd name="T59" fmla="*/ 6738 h 478"/>
                              <a:gd name="T60" fmla="+- 0 2581 2199"/>
                              <a:gd name="T61" fmla="*/ T60 w 383"/>
                              <a:gd name="T62" fmla="+- 0 6715 6278"/>
                              <a:gd name="T63" fmla="*/ 6715 h 478"/>
                              <a:gd name="T64" fmla="+- 0 2581 2199"/>
                              <a:gd name="T65" fmla="*/ T64 w 383"/>
                              <a:gd name="T66" fmla="+- 0 6318 6278"/>
                              <a:gd name="T67" fmla="*/ 6318 h 478"/>
                              <a:gd name="T68" fmla="+- 0 2581 2199"/>
                              <a:gd name="T69" fmla="*/ T68 w 383"/>
                              <a:gd name="T70" fmla="+- 0 6295 6278"/>
                              <a:gd name="T71" fmla="*/ 6295 h 478"/>
                              <a:gd name="T72" fmla="+- 0 2576 2199"/>
                              <a:gd name="T73" fmla="*/ T72 w 383"/>
                              <a:gd name="T74" fmla="+- 0 6283 6278"/>
                              <a:gd name="T75" fmla="*/ 6283 h 478"/>
                              <a:gd name="T76" fmla="+- 0 2565 2199"/>
                              <a:gd name="T77" fmla="*/ T76 w 383"/>
                              <a:gd name="T78" fmla="+- 0 6279 6278"/>
                              <a:gd name="T79" fmla="*/ 6279 h 478"/>
                              <a:gd name="T80" fmla="+- 0 2541 2199"/>
                              <a:gd name="T81" fmla="*/ T80 w 383"/>
                              <a:gd name="T82" fmla="+- 0 6278 6278"/>
                              <a:gd name="T83" fmla="*/ 6278 h 478"/>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Lst>
                            <a:rect l="0" t="0" r="r" b="b"/>
                            <a:pathLst>
                              <a:path w="383" h="478">
                                <a:moveTo>
                                  <a:pt x="342" y="0"/>
                                </a:moveTo>
                                <a:lnTo>
                                  <a:pt x="40" y="0"/>
                                </a:lnTo>
                                <a:lnTo>
                                  <a:pt x="17" y="1"/>
                                </a:lnTo>
                                <a:lnTo>
                                  <a:pt x="5" y="5"/>
                                </a:lnTo>
                                <a:lnTo>
                                  <a:pt x="1" y="17"/>
                                </a:lnTo>
                                <a:lnTo>
                                  <a:pt x="0" y="40"/>
                                </a:lnTo>
                                <a:lnTo>
                                  <a:pt x="0" y="437"/>
                                </a:lnTo>
                                <a:lnTo>
                                  <a:pt x="1" y="460"/>
                                </a:lnTo>
                                <a:lnTo>
                                  <a:pt x="5" y="472"/>
                                </a:lnTo>
                                <a:lnTo>
                                  <a:pt x="17" y="477"/>
                                </a:lnTo>
                                <a:lnTo>
                                  <a:pt x="40" y="477"/>
                                </a:lnTo>
                                <a:lnTo>
                                  <a:pt x="342" y="477"/>
                                </a:lnTo>
                                <a:lnTo>
                                  <a:pt x="366" y="477"/>
                                </a:lnTo>
                                <a:lnTo>
                                  <a:pt x="377" y="472"/>
                                </a:lnTo>
                                <a:lnTo>
                                  <a:pt x="382" y="460"/>
                                </a:lnTo>
                                <a:lnTo>
                                  <a:pt x="382" y="437"/>
                                </a:lnTo>
                                <a:lnTo>
                                  <a:pt x="382" y="40"/>
                                </a:lnTo>
                                <a:lnTo>
                                  <a:pt x="382" y="17"/>
                                </a:lnTo>
                                <a:lnTo>
                                  <a:pt x="377" y="5"/>
                                </a:lnTo>
                                <a:lnTo>
                                  <a:pt x="366" y="1"/>
                                </a:lnTo>
                                <a:lnTo>
                                  <a:pt x="342" y="0"/>
                                </a:lnTo>
                                <a:close/>
                              </a:path>
                            </a:pathLst>
                          </a:custGeom>
                          <a:solidFill>
                            <a:srgbClr val="2C668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pic:pic xmlns:pic="http://schemas.openxmlformats.org/drawingml/2006/picture">
                        <pic:nvPicPr>
                          <pic:cNvPr id="167" name="Picture 971"/>
                          <pic:cNvPicPr>
                            <a:picLocks noChangeAspect="1" noChangeArrowheads="1"/>
                          </pic:cNvPicPr>
                        </pic:nvPicPr>
                        <pic:blipFill>
                          <a:blip r:embed="rId132">
                            <a:extLst>
                              <a:ext uri="{28A0092B-C50C-407E-A947-70E740481C1C}">
                                <a14:useLocalDpi xmlns:a14="http://schemas.microsoft.com/office/drawing/2010/main" val="0"/>
                              </a:ext>
                            </a:extLst>
                          </a:blip>
                          <a:srcRect/>
                          <a:stretch>
                            <a:fillRect/>
                          </a:stretch>
                        </pic:blipFill>
                        <pic:spPr bwMode="auto">
                          <a:xfrm>
                            <a:off x="2242" y="6322"/>
                            <a:ext cx="418" cy="51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168" name="Text Box 972"/>
                        <wps:cNvSpPr txBox="1">
                          <a:spLocks noChangeArrowheads="1"/>
                        </wps:cNvSpPr>
                        <wps:spPr bwMode="auto">
                          <a:xfrm>
                            <a:off x="1985" y="6111"/>
                            <a:ext cx="10202" cy="30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12F7746" w14:textId="77777777" w:rsidR="008C0CC0" w:rsidRDefault="008C0CC0" w:rsidP="008C0CC0">
                              <w:pPr>
                                <w:spacing w:before="151" w:line="404" w:lineRule="exact"/>
                                <w:ind w:left="954"/>
                                <w:rPr>
                                  <w:rFonts w:ascii="Trebuchet MS"/>
                                  <w:sz w:val="36"/>
                                </w:rPr>
                              </w:pPr>
                              <w:r>
                                <w:rPr>
                                  <w:rFonts w:ascii="Trebuchet MS"/>
                                  <w:color w:val="2C6682"/>
                                  <w:sz w:val="36"/>
                                </w:rPr>
                                <w:t>Ghi ch</w:t>
                              </w:r>
                              <w:r>
                                <w:rPr>
                                  <w:rFonts w:ascii="Trebuchet MS"/>
                                  <w:color w:val="2C6682"/>
                                  <w:sz w:val="36"/>
                                </w:rPr>
                                <w:t>ú</w:t>
                              </w:r>
                            </w:p>
                            <w:p w14:paraId="54FF8442" w14:textId="77777777" w:rsidR="008C0CC0" w:rsidRDefault="008C0CC0" w:rsidP="008C0CC0">
                              <w:pPr>
                                <w:spacing w:before="7"/>
                                <w:ind w:left="949"/>
                                <w:rPr>
                                  <w:rFonts w:ascii="Trebuchet MS"/>
                                  <w:color w:val="231F20"/>
                                  <w:sz w:val="20"/>
                                </w:rPr>
                              </w:pPr>
                              <w:r>
                                <w:rPr>
                                  <w:rFonts w:ascii="Trebuchet MS"/>
                                  <w:color w:val="231F20"/>
                                  <w:sz w:val="20"/>
                                </w:rPr>
                                <w:t>C</w:t>
                              </w:r>
                              <w:r>
                                <w:rPr>
                                  <w:rFonts w:ascii="Trebuchet MS"/>
                                  <w:color w:val="231F20"/>
                                  <w:sz w:val="20"/>
                                </w:rPr>
                                <w:t>ó</w:t>
                              </w:r>
                              <w:r>
                                <w:rPr>
                                  <w:rFonts w:ascii="Trebuchet MS"/>
                                  <w:color w:val="231F20"/>
                                  <w:sz w:val="20"/>
                                </w:rPr>
                                <w:t xml:space="preserve"> m</w:t>
                              </w:r>
                              <w:r>
                                <w:rPr>
                                  <w:rFonts w:ascii="Trebuchet MS"/>
                                  <w:color w:val="231F20"/>
                                  <w:sz w:val="20"/>
                                </w:rPr>
                                <w:t>ộ</w:t>
                              </w:r>
                              <w:r>
                                <w:rPr>
                                  <w:rFonts w:ascii="Trebuchet MS"/>
                                  <w:color w:val="231F20"/>
                                  <w:sz w:val="20"/>
                                </w:rPr>
                                <w:t>t s</w:t>
                              </w:r>
                              <w:r>
                                <w:rPr>
                                  <w:rFonts w:ascii="Trebuchet MS"/>
                                  <w:color w:val="231F20"/>
                                  <w:sz w:val="20"/>
                                </w:rPr>
                                <w:t>ố</w:t>
                              </w:r>
                              <w:r>
                                <w:rPr>
                                  <w:rFonts w:ascii="Trebuchet MS"/>
                                  <w:color w:val="231F20"/>
                                  <w:sz w:val="20"/>
                                </w:rPr>
                                <w:t xml:space="preserve"> ngu</w:t>
                              </w:r>
                              <w:r>
                                <w:rPr>
                                  <w:rFonts w:ascii="Trebuchet MS"/>
                                  <w:color w:val="231F20"/>
                                  <w:sz w:val="20"/>
                                </w:rPr>
                                <w:t>ồ</w:t>
                              </w:r>
                              <w:r>
                                <w:rPr>
                                  <w:rFonts w:ascii="Trebuchet MS"/>
                                  <w:color w:val="231F20"/>
                                  <w:sz w:val="20"/>
                                </w:rPr>
                                <w:t>n t</w:t>
                              </w:r>
                              <w:r>
                                <w:rPr>
                                  <w:rFonts w:ascii="Trebuchet MS"/>
                                  <w:color w:val="231F20"/>
                                  <w:sz w:val="20"/>
                                </w:rPr>
                                <w:t>ậ</w:t>
                              </w:r>
                              <w:r>
                                <w:rPr>
                                  <w:rFonts w:ascii="Trebuchet MS"/>
                                  <w:color w:val="231F20"/>
                                  <w:sz w:val="20"/>
                                </w:rPr>
                                <w:t>p h</w:t>
                              </w:r>
                              <w:r>
                                <w:rPr>
                                  <w:rFonts w:ascii="Trebuchet MS"/>
                                  <w:color w:val="231F20"/>
                                  <w:sz w:val="20"/>
                                </w:rPr>
                                <w:t>ợ</w:t>
                              </w:r>
                              <w:r>
                                <w:rPr>
                                  <w:rFonts w:ascii="Trebuchet MS"/>
                                  <w:color w:val="231F20"/>
                                  <w:sz w:val="20"/>
                                </w:rPr>
                                <w:t>p d</w:t>
                              </w:r>
                              <w:r>
                                <w:rPr>
                                  <w:rFonts w:ascii="Trebuchet MS"/>
                                  <w:color w:val="231F20"/>
                                  <w:sz w:val="20"/>
                                </w:rPr>
                                <w:t>ữ</w:t>
                              </w:r>
                              <w:r>
                                <w:rPr>
                                  <w:rFonts w:ascii="Trebuchet MS"/>
                                  <w:color w:val="231F20"/>
                                  <w:sz w:val="20"/>
                                </w:rPr>
                                <w:t xml:space="preserve"> li</w:t>
                              </w:r>
                              <w:r>
                                <w:rPr>
                                  <w:rFonts w:ascii="Trebuchet MS"/>
                                  <w:color w:val="231F20"/>
                                  <w:sz w:val="20"/>
                                </w:rPr>
                                <w:t>ệ</w:t>
                              </w:r>
                              <w:r>
                                <w:rPr>
                                  <w:rFonts w:ascii="Trebuchet MS"/>
                                  <w:color w:val="231F20"/>
                                  <w:sz w:val="20"/>
                                </w:rPr>
                                <w:t>u l</w:t>
                              </w:r>
                              <w:r>
                                <w:rPr>
                                  <w:rFonts w:ascii="Trebuchet MS"/>
                                  <w:color w:val="231F20"/>
                                  <w:sz w:val="20"/>
                                </w:rPr>
                                <w:t>ớ</w:t>
                              </w:r>
                              <w:r>
                                <w:rPr>
                                  <w:rFonts w:ascii="Trebuchet MS"/>
                                  <w:color w:val="231F20"/>
                                  <w:sz w:val="20"/>
                                </w:rPr>
                                <w:t>n c</w:t>
                              </w:r>
                              <w:r>
                                <w:rPr>
                                  <w:rFonts w:ascii="Trebuchet MS"/>
                                  <w:color w:val="231F20"/>
                                  <w:sz w:val="20"/>
                                </w:rPr>
                                <w:t>ô</w:t>
                              </w:r>
                              <w:r>
                                <w:rPr>
                                  <w:rFonts w:ascii="Trebuchet MS"/>
                                  <w:color w:val="231F20"/>
                                  <w:sz w:val="20"/>
                                </w:rPr>
                                <w:t>ng khai m</w:t>
                              </w:r>
                              <w:r>
                                <w:rPr>
                                  <w:rFonts w:ascii="Trebuchet MS"/>
                                  <w:color w:val="231F20"/>
                                  <w:sz w:val="20"/>
                                </w:rPr>
                                <w:t>à</w:t>
                              </w:r>
                              <w:r>
                                <w:rPr>
                                  <w:rFonts w:ascii="Trebuchet MS"/>
                                  <w:color w:val="231F20"/>
                                  <w:sz w:val="20"/>
                                </w:rPr>
                                <w:t xml:space="preserve"> sinh vi</w:t>
                              </w:r>
                              <w:r>
                                <w:rPr>
                                  <w:rFonts w:ascii="Trebuchet MS"/>
                                  <w:color w:val="231F20"/>
                                  <w:sz w:val="20"/>
                                </w:rPr>
                                <w:t>ê</w:t>
                              </w:r>
                              <w:r>
                                <w:rPr>
                                  <w:rFonts w:ascii="Trebuchet MS"/>
                                  <w:color w:val="231F20"/>
                                  <w:sz w:val="20"/>
                                </w:rPr>
                                <w:t>n c</w:t>
                              </w:r>
                              <w:r>
                                <w:rPr>
                                  <w:rFonts w:ascii="Trebuchet MS"/>
                                  <w:color w:val="231F20"/>
                                  <w:sz w:val="20"/>
                                </w:rPr>
                                <w:t>ó</w:t>
                              </w:r>
                              <w:r>
                                <w:rPr>
                                  <w:rFonts w:ascii="Trebuchet MS"/>
                                  <w:color w:val="231F20"/>
                                  <w:sz w:val="20"/>
                                </w:rPr>
                                <w:t xml:space="preserve"> th</w:t>
                              </w:r>
                              <w:r>
                                <w:rPr>
                                  <w:rFonts w:ascii="Trebuchet MS"/>
                                  <w:color w:val="231F20"/>
                                  <w:sz w:val="20"/>
                                </w:rPr>
                                <w:t>ể</w:t>
                              </w:r>
                              <w:r>
                                <w:rPr>
                                  <w:rFonts w:ascii="Trebuchet MS"/>
                                  <w:color w:val="231F20"/>
                                  <w:sz w:val="20"/>
                                </w:rPr>
                                <w:t xml:space="preserve"> s</w:t>
                              </w:r>
                              <w:r>
                                <w:rPr>
                                  <w:rFonts w:ascii="Trebuchet MS"/>
                                  <w:color w:val="231F20"/>
                                  <w:sz w:val="20"/>
                                </w:rPr>
                                <w:t>ử</w:t>
                              </w:r>
                              <w:r>
                                <w:rPr>
                                  <w:rFonts w:ascii="Trebuchet MS"/>
                                  <w:color w:val="231F20"/>
                                  <w:sz w:val="20"/>
                                </w:rPr>
                                <w:t xml:space="preserve"> d</w:t>
                              </w:r>
                              <w:r>
                                <w:rPr>
                                  <w:rFonts w:ascii="Trebuchet MS"/>
                                  <w:color w:val="231F20"/>
                                  <w:sz w:val="20"/>
                                </w:rPr>
                                <w:t>ụ</w:t>
                              </w:r>
                              <w:r>
                                <w:rPr>
                                  <w:rFonts w:ascii="Trebuchet MS"/>
                                  <w:color w:val="231F20"/>
                                  <w:sz w:val="20"/>
                                </w:rPr>
                                <w:t xml:space="preserve">ng </w:t>
                              </w:r>
                              <w:r>
                                <w:rPr>
                                  <w:rFonts w:ascii="Trebuchet MS"/>
                                  <w:color w:val="231F20"/>
                                  <w:sz w:val="20"/>
                                </w:rPr>
                                <w:t>để</w:t>
                              </w:r>
                              <w:r>
                                <w:rPr>
                                  <w:rFonts w:ascii="Trebuchet MS"/>
                                  <w:color w:val="231F20"/>
                                  <w:sz w:val="20"/>
                                </w:rPr>
                                <w:t xml:space="preserve"> th</w:t>
                              </w:r>
                              <w:r>
                                <w:rPr>
                                  <w:rFonts w:ascii="Trebuchet MS"/>
                                  <w:color w:val="231F20"/>
                                  <w:sz w:val="20"/>
                                </w:rPr>
                                <w:t>ự</w:t>
                              </w:r>
                              <w:r>
                                <w:rPr>
                                  <w:rFonts w:ascii="Trebuchet MS"/>
                                  <w:color w:val="231F20"/>
                                  <w:sz w:val="20"/>
                                </w:rPr>
                                <w:t>c h</w:t>
                              </w:r>
                              <w:r>
                                <w:rPr>
                                  <w:rFonts w:ascii="Trebuchet MS"/>
                                  <w:color w:val="231F20"/>
                                  <w:sz w:val="20"/>
                                </w:rPr>
                                <w:t>à</w:t>
                              </w:r>
                              <w:r>
                                <w:rPr>
                                  <w:rFonts w:ascii="Trebuchet MS"/>
                                  <w:color w:val="231F20"/>
                                  <w:sz w:val="20"/>
                                </w:rPr>
                                <w:t>nh tr</w:t>
                              </w:r>
                              <w:r>
                                <w:rPr>
                                  <w:rFonts w:ascii="Trebuchet MS"/>
                                  <w:color w:val="231F20"/>
                                  <w:sz w:val="20"/>
                                </w:rPr>
                                <w:t>ự</w:t>
                              </w:r>
                              <w:r>
                                <w:rPr>
                                  <w:rFonts w:ascii="Trebuchet MS"/>
                                  <w:color w:val="231F20"/>
                                  <w:sz w:val="20"/>
                                </w:rPr>
                                <w:t>c quan h</w:t>
                              </w:r>
                              <w:r>
                                <w:rPr>
                                  <w:rFonts w:ascii="Trebuchet MS"/>
                                  <w:color w:val="231F20"/>
                                  <w:sz w:val="20"/>
                                </w:rPr>
                                <w:t>ó</w:t>
                              </w:r>
                              <w:r>
                                <w:rPr>
                                  <w:rFonts w:ascii="Trebuchet MS"/>
                                  <w:color w:val="231F20"/>
                                  <w:sz w:val="20"/>
                                </w:rPr>
                                <w:t>a. M</w:t>
                              </w:r>
                              <w:r>
                                <w:rPr>
                                  <w:rFonts w:ascii="Trebuchet MS"/>
                                  <w:color w:val="231F20"/>
                                  <w:sz w:val="20"/>
                                </w:rPr>
                                <w:t>ộ</w:t>
                              </w:r>
                              <w:r>
                                <w:rPr>
                                  <w:rFonts w:ascii="Trebuchet MS"/>
                                  <w:color w:val="231F20"/>
                                  <w:sz w:val="20"/>
                                </w:rPr>
                                <w:t>t s</w:t>
                              </w:r>
                              <w:r>
                                <w:rPr>
                                  <w:rFonts w:ascii="Trebuchet MS"/>
                                  <w:color w:val="231F20"/>
                                  <w:sz w:val="20"/>
                                </w:rPr>
                                <w:t>ố</w:t>
                              </w:r>
                              <w:r>
                                <w:rPr>
                                  <w:rFonts w:ascii="Trebuchet MS"/>
                                  <w:color w:val="231F20"/>
                                  <w:sz w:val="20"/>
                                </w:rPr>
                                <w:t xml:space="preserve"> ngu</w:t>
                              </w:r>
                              <w:r>
                                <w:rPr>
                                  <w:rFonts w:ascii="Trebuchet MS"/>
                                  <w:color w:val="231F20"/>
                                  <w:sz w:val="20"/>
                                </w:rPr>
                                <w:t>ồ</w:t>
                              </w:r>
                              <w:r>
                                <w:rPr>
                                  <w:rFonts w:ascii="Trebuchet MS"/>
                                  <w:color w:val="231F20"/>
                                  <w:sz w:val="20"/>
                                </w:rPr>
                                <w:t>n ph</w:t>
                              </w:r>
                              <w:r>
                                <w:rPr>
                                  <w:rFonts w:ascii="Trebuchet MS"/>
                                  <w:color w:val="231F20"/>
                                  <w:sz w:val="20"/>
                                </w:rPr>
                                <w:t>ổ</w:t>
                              </w:r>
                              <w:r>
                                <w:rPr>
                                  <w:rFonts w:ascii="Trebuchet MS"/>
                                  <w:color w:val="231F20"/>
                                  <w:sz w:val="20"/>
                                </w:rPr>
                                <w:t xml:space="preserve"> bi</w:t>
                              </w:r>
                              <w:r>
                                <w:rPr>
                                  <w:rFonts w:ascii="Trebuchet MS"/>
                                  <w:color w:val="231F20"/>
                                  <w:sz w:val="20"/>
                                </w:rPr>
                                <w:t>ế</w:t>
                              </w:r>
                              <w:r>
                                <w:rPr>
                                  <w:rFonts w:ascii="Trebuchet MS"/>
                                  <w:color w:val="231F20"/>
                                  <w:sz w:val="20"/>
                                </w:rPr>
                                <w:t>n nh</w:t>
                              </w:r>
                              <w:r>
                                <w:rPr>
                                  <w:rFonts w:ascii="Trebuchet MS"/>
                                  <w:color w:val="231F20"/>
                                  <w:sz w:val="20"/>
                                </w:rPr>
                                <w:t>ấ</w:t>
                              </w:r>
                              <w:r>
                                <w:rPr>
                                  <w:rFonts w:ascii="Trebuchet MS"/>
                                  <w:color w:val="231F20"/>
                                  <w:sz w:val="20"/>
                                </w:rPr>
                                <w:t>t l</w:t>
                              </w:r>
                              <w:r>
                                <w:rPr>
                                  <w:rFonts w:ascii="Trebuchet MS"/>
                                  <w:color w:val="231F20"/>
                                  <w:sz w:val="20"/>
                                </w:rPr>
                                <w:t>à</w:t>
                              </w:r>
                              <w:r>
                                <w:rPr>
                                  <w:rFonts w:ascii="Trebuchet MS"/>
                                  <w:color w:val="231F20"/>
                                  <w:sz w:val="20"/>
                                </w:rPr>
                                <w:t>:</w:t>
                              </w:r>
                            </w:p>
                            <w:p w14:paraId="6981AAEC" w14:textId="77777777" w:rsidR="008C0CC0" w:rsidRDefault="00000000" w:rsidP="008C0CC0">
                              <w:pPr>
                                <w:tabs>
                                  <w:tab w:val="left" w:pos="4336"/>
                                </w:tabs>
                                <w:spacing w:before="128"/>
                                <w:ind w:left="356"/>
                                <w:rPr>
                                  <w:rFonts w:ascii="Trebuchet MS"/>
                                  <w:sz w:val="20"/>
                                </w:rPr>
                              </w:pPr>
                              <w:hyperlink r:id="rId133">
                                <w:r w:rsidR="008C0CC0">
                                  <w:rPr>
                                    <w:rFonts w:ascii="Trebuchet MS"/>
                                    <w:color w:val="231F20"/>
                                    <w:w w:val="90"/>
                                    <w:sz w:val="20"/>
                                  </w:rPr>
                                  <w:t>http://catalog.data.gov</w:t>
                                </w:r>
                              </w:hyperlink>
                              <w:r w:rsidR="008C0CC0">
                                <w:rPr>
                                  <w:rFonts w:ascii="Trebuchet MS"/>
                                  <w:color w:val="231F20"/>
                                  <w:w w:val="90"/>
                                  <w:sz w:val="20"/>
                                </w:rPr>
                                <w:tab/>
                              </w:r>
                              <w:hyperlink r:id="rId134">
                                <w:r w:rsidR="008C0CC0">
                                  <w:rPr>
                                    <w:rFonts w:ascii="Trebuchet MS"/>
                                    <w:color w:val="231F20"/>
                                    <w:sz w:val="20"/>
                                  </w:rPr>
                                  <w:t>http://data.worldbank.org</w:t>
                                </w:r>
                              </w:hyperlink>
                            </w:p>
                            <w:p w14:paraId="2E86FC7F" w14:textId="77777777" w:rsidR="008C0CC0" w:rsidRDefault="00000000" w:rsidP="008C0CC0">
                              <w:pPr>
                                <w:tabs>
                                  <w:tab w:val="left" w:pos="4336"/>
                                </w:tabs>
                                <w:spacing w:before="68"/>
                                <w:ind w:left="356"/>
                                <w:rPr>
                                  <w:rFonts w:ascii="Trebuchet MS"/>
                                  <w:sz w:val="20"/>
                                </w:rPr>
                              </w:pPr>
                              <w:hyperlink r:id="rId135">
                                <w:r w:rsidR="008C0CC0">
                                  <w:rPr>
                                    <w:rFonts w:ascii="Trebuchet MS"/>
                                    <w:color w:val="231F20"/>
                                    <w:w w:val="90"/>
                                    <w:sz w:val="20"/>
                                  </w:rPr>
                                  <w:t>http://aws.amazon.com/datasets</w:t>
                                </w:r>
                              </w:hyperlink>
                              <w:r w:rsidR="008C0CC0">
                                <w:rPr>
                                  <w:rFonts w:ascii="Trebuchet MS"/>
                                  <w:color w:val="231F20"/>
                                  <w:w w:val="90"/>
                                  <w:sz w:val="20"/>
                                </w:rPr>
                                <w:tab/>
                              </w:r>
                              <w:hyperlink r:id="rId136">
                                <w:r w:rsidR="008C0CC0">
                                  <w:rPr>
                                    <w:rFonts w:ascii="Trebuchet MS"/>
                                    <w:color w:val="231F20"/>
                                    <w:sz w:val="20"/>
                                  </w:rPr>
                                  <w:t>http://usgovxml.com</w:t>
                                </w:r>
                              </w:hyperlink>
                            </w:p>
                            <w:p w14:paraId="0B916909" w14:textId="77777777" w:rsidR="008C0CC0" w:rsidRDefault="008C0CC0" w:rsidP="008C0CC0">
                              <w:pPr>
                                <w:tabs>
                                  <w:tab w:val="left" w:pos="4336"/>
                                </w:tabs>
                                <w:spacing w:before="68" w:line="309" w:lineRule="auto"/>
                                <w:ind w:left="356" w:right="2927"/>
                                <w:rPr>
                                  <w:rFonts w:ascii="Trebuchet MS"/>
                                  <w:sz w:val="20"/>
                                </w:rPr>
                              </w:pPr>
                              <w:r>
                                <w:rPr>
                                  <w:rFonts w:ascii="Trebuchet MS"/>
                                  <w:color w:val="231F20"/>
                                  <w:w w:val="90"/>
                                  <w:sz w:val="20"/>
                                </w:rPr>
                                <w:t>https://data.medicare.gov</w:t>
                              </w:r>
                              <w:r>
                                <w:rPr>
                                  <w:rFonts w:ascii="Trebuchet MS"/>
                                  <w:color w:val="231F20"/>
                                  <w:w w:val="90"/>
                                  <w:sz w:val="20"/>
                                </w:rPr>
                                <w:tab/>
                              </w:r>
                              <w:hyperlink r:id="rId137">
                                <w:r>
                                  <w:rPr>
                                    <w:rFonts w:ascii="Trebuchet MS"/>
                                    <w:color w:val="231F20"/>
                                    <w:spacing w:val="-1"/>
                                    <w:w w:val="85"/>
                                    <w:sz w:val="20"/>
                                  </w:rPr>
                                  <w:t>http://www.faa.gov/data_research/</w:t>
                                </w:r>
                              </w:hyperlink>
                              <w:r>
                                <w:rPr>
                                  <w:rFonts w:ascii="Trebuchet MS"/>
                                  <w:color w:val="231F20"/>
                                  <w:spacing w:val="-1"/>
                                  <w:w w:val="85"/>
                                  <w:sz w:val="20"/>
                                </w:rPr>
                                <w:t xml:space="preserve"> </w:t>
                              </w:r>
                              <w:r>
                                <w:rPr>
                                  <w:rFonts w:ascii="Trebuchet MS"/>
                                  <w:color w:val="231F20"/>
                                  <w:w w:val="90"/>
                                  <w:sz w:val="20"/>
                                </w:rPr>
                                <w:t>h</w:t>
                              </w:r>
                              <w:hyperlink r:id="rId138">
                                <w:r>
                                  <w:rPr>
                                    <w:rFonts w:ascii="Trebuchet MS"/>
                                    <w:color w:val="231F20"/>
                                    <w:w w:val="90"/>
                                    <w:sz w:val="20"/>
                                  </w:rPr>
                                  <w:t>ttps://w</w:t>
                                </w:r>
                              </w:hyperlink>
                              <w:r>
                                <w:rPr>
                                  <w:rFonts w:ascii="Trebuchet MS"/>
                                  <w:color w:val="231F20"/>
                                  <w:w w:val="90"/>
                                  <w:sz w:val="20"/>
                                </w:rPr>
                                <w:t>ww.cdc</w:t>
                              </w:r>
                              <w:hyperlink r:id="rId139">
                                <w:r>
                                  <w:rPr>
                                    <w:rFonts w:ascii="Trebuchet MS"/>
                                    <w:color w:val="231F20"/>
                                    <w:w w:val="90"/>
                                    <w:sz w:val="20"/>
                                  </w:rPr>
                                  <w:t>.gov/nchs/data_ac</w:t>
                                </w:r>
                              </w:hyperlink>
                              <w:r>
                                <w:rPr>
                                  <w:rFonts w:ascii="Trebuchet MS"/>
                                  <w:color w:val="231F20"/>
                                  <w:w w:val="90"/>
                                  <w:sz w:val="20"/>
                                </w:rPr>
                                <w:t>c</w:t>
                              </w:r>
                              <w:hyperlink r:id="rId140">
                                <w:r>
                                  <w:rPr>
                                    <w:rFonts w:ascii="Trebuchet MS"/>
                                    <w:color w:val="231F20"/>
                                    <w:w w:val="90"/>
                                    <w:sz w:val="20"/>
                                  </w:rPr>
                                  <w:t>ess/</w:t>
                                </w:r>
                              </w:hyperlink>
                              <w:r>
                                <w:rPr>
                                  <w:rFonts w:ascii="Trebuchet MS"/>
                                  <w:color w:val="231F20"/>
                                  <w:w w:val="90"/>
                                  <w:sz w:val="20"/>
                                </w:rPr>
                                <w:tab/>
                              </w:r>
                              <w:r>
                                <w:rPr>
                                  <w:rFonts w:ascii="Trebuchet MS"/>
                                  <w:color w:val="231F20"/>
                                  <w:sz w:val="20"/>
                                </w:rPr>
                                <w:t>https://data.world/</w:t>
                              </w:r>
                            </w:p>
                            <w:p w14:paraId="64772A07" w14:textId="77777777" w:rsidR="008C0CC0" w:rsidRDefault="008C0CC0" w:rsidP="008C0CC0">
                              <w:pPr>
                                <w:spacing w:before="61" w:line="247" w:lineRule="auto"/>
                                <w:ind w:left="356" w:right="2412" w:hanging="1"/>
                                <w:rPr>
                                  <w:rFonts w:ascii="Trebuchet MS"/>
                                  <w:color w:val="231F20"/>
                                  <w:spacing w:val="-3"/>
                                  <w:sz w:val="18"/>
                                  <w:szCs w:val="18"/>
                                </w:rPr>
                              </w:pPr>
                              <w:r>
                                <w:rPr>
                                  <w:rFonts w:ascii="Trebuchet MS"/>
                                  <w:color w:val="231F20"/>
                                  <w:spacing w:val="-3"/>
                                  <w:sz w:val="18"/>
                                  <w:szCs w:val="18"/>
                                </w:rPr>
                                <w:t>Để</w:t>
                              </w:r>
                              <w:r>
                                <w:rPr>
                                  <w:rFonts w:ascii="Trebuchet MS"/>
                                  <w:color w:val="231F20"/>
                                  <w:spacing w:val="-3"/>
                                  <w:sz w:val="18"/>
                                  <w:szCs w:val="18"/>
                                </w:rPr>
                                <w:t xml:space="preserve"> bi</w:t>
                              </w:r>
                              <w:r>
                                <w:rPr>
                                  <w:rFonts w:ascii="Trebuchet MS"/>
                                  <w:color w:val="231F20"/>
                                  <w:spacing w:val="-3"/>
                                  <w:sz w:val="18"/>
                                  <w:szCs w:val="18"/>
                                </w:rPr>
                                <w:t>ế</w:t>
                              </w:r>
                              <w:r>
                                <w:rPr>
                                  <w:rFonts w:ascii="Trebuchet MS"/>
                                  <w:color w:val="231F20"/>
                                  <w:spacing w:val="-3"/>
                                  <w:sz w:val="18"/>
                                  <w:szCs w:val="18"/>
                                </w:rPr>
                                <w:t>t m</w:t>
                              </w:r>
                              <w:r>
                                <w:rPr>
                                  <w:rFonts w:ascii="Trebuchet MS"/>
                                  <w:color w:val="231F20"/>
                                  <w:spacing w:val="-3"/>
                                  <w:sz w:val="18"/>
                                  <w:szCs w:val="18"/>
                                </w:rPr>
                                <w:t>ộ</w:t>
                              </w:r>
                              <w:r>
                                <w:rPr>
                                  <w:rFonts w:ascii="Trebuchet MS"/>
                                  <w:color w:val="231F20"/>
                                  <w:spacing w:val="-3"/>
                                  <w:sz w:val="18"/>
                                  <w:szCs w:val="18"/>
                                </w:rPr>
                                <w:t>t s</w:t>
                              </w:r>
                              <w:r>
                                <w:rPr>
                                  <w:rFonts w:ascii="Trebuchet MS"/>
                                  <w:color w:val="231F20"/>
                                  <w:spacing w:val="-3"/>
                                  <w:sz w:val="18"/>
                                  <w:szCs w:val="18"/>
                                </w:rPr>
                                <w:t>ố</w:t>
                              </w:r>
                              <w:r>
                                <w:rPr>
                                  <w:rFonts w:ascii="Trebuchet MS"/>
                                  <w:color w:val="231F20"/>
                                  <w:spacing w:val="-3"/>
                                  <w:sz w:val="18"/>
                                  <w:szCs w:val="18"/>
                                </w:rPr>
                                <w:t xml:space="preserve"> v</w:t>
                              </w:r>
                              <w:r>
                                <w:rPr>
                                  <w:rFonts w:ascii="Trebuchet MS"/>
                                  <w:color w:val="231F20"/>
                                  <w:spacing w:val="-3"/>
                                  <w:sz w:val="18"/>
                                  <w:szCs w:val="18"/>
                                </w:rPr>
                                <w:t>í</w:t>
                              </w:r>
                              <w:r>
                                <w:rPr>
                                  <w:rFonts w:ascii="Trebuchet MS"/>
                                  <w:color w:val="231F20"/>
                                  <w:spacing w:val="-3"/>
                                  <w:sz w:val="18"/>
                                  <w:szCs w:val="18"/>
                                </w:rPr>
                                <w:t xml:space="preserve"> d</w:t>
                              </w:r>
                              <w:r>
                                <w:rPr>
                                  <w:rFonts w:ascii="Trebuchet MS"/>
                                  <w:color w:val="231F20"/>
                                  <w:spacing w:val="-3"/>
                                  <w:sz w:val="18"/>
                                  <w:szCs w:val="18"/>
                                </w:rPr>
                                <w:t>ụ</w:t>
                              </w:r>
                              <w:r>
                                <w:rPr>
                                  <w:rFonts w:ascii="Trebuchet MS"/>
                                  <w:color w:val="231F20"/>
                                  <w:spacing w:val="-3"/>
                                  <w:sz w:val="18"/>
                                  <w:szCs w:val="18"/>
                                </w:rPr>
                                <w:t xml:space="preserve"> hay v</w:t>
                              </w:r>
                              <w:r>
                                <w:rPr>
                                  <w:rFonts w:ascii="Trebuchet MS"/>
                                  <w:color w:val="231F20"/>
                                  <w:spacing w:val="-3"/>
                                  <w:sz w:val="18"/>
                                  <w:szCs w:val="18"/>
                                </w:rPr>
                                <w:t>ề</w:t>
                              </w:r>
                              <w:r>
                                <w:rPr>
                                  <w:rFonts w:ascii="Trebuchet MS"/>
                                  <w:color w:val="231F20"/>
                                  <w:spacing w:val="-3"/>
                                  <w:sz w:val="18"/>
                                  <w:szCs w:val="18"/>
                                </w:rPr>
                                <w:t xml:space="preserve"> tr</w:t>
                              </w:r>
                              <w:r>
                                <w:rPr>
                                  <w:rFonts w:ascii="Trebuchet MS"/>
                                  <w:color w:val="231F20"/>
                                  <w:spacing w:val="-3"/>
                                  <w:sz w:val="18"/>
                                  <w:szCs w:val="18"/>
                                </w:rPr>
                                <w:t>ự</w:t>
                              </w:r>
                              <w:r>
                                <w:rPr>
                                  <w:rFonts w:ascii="Trebuchet MS"/>
                                  <w:color w:val="231F20"/>
                                  <w:spacing w:val="-3"/>
                                  <w:sz w:val="18"/>
                                  <w:szCs w:val="18"/>
                                </w:rPr>
                                <w:t>c quan h</w:t>
                              </w:r>
                              <w:r>
                                <w:rPr>
                                  <w:rFonts w:ascii="Trebuchet MS"/>
                                  <w:color w:val="231F20"/>
                                  <w:spacing w:val="-3"/>
                                  <w:sz w:val="18"/>
                                  <w:szCs w:val="18"/>
                                </w:rPr>
                                <w:t>ó</w:t>
                              </w:r>
                              <w:r>
                                <w:rPr>
                                  <w:rFonts w:ascii="Trebuchet MS"/>
                                  <w:color w:val="231F20"/>
                                  <w:spacing w:val="-3"/>
                                  <w:sz w:val="18"/>
                                  <w:szCs w:val="18"/>
                                </w:rPr>
                                <w:t>a d</w:t>
                              </w:r>
                              <w:r>
                                <w:rPr>
                                  <w:rFonts w:ascii="Trebuchet MS"/>
                                  <w:color w:val="231F20"/>
                                  <w:spacing w:val="-3"/>
                                  <w:sz w:val="18"/>
                                  <w:szCs w:val="18"/>
                                </w:rPr>
                                <w:t>ữ</w:t>
                              </w:r>
                              <w:r>
                                <w:rPr>
                                  <w:rFonts w:ascii="Trebuchet MS"/>
                                  <w:color w:val="231F20"/>
                                  <w:spacing w:val="-3"/>
                                  <w:sz w:val="18"/>
                                  <w:szCs w:val="18"/>
                                </w:rPr>
                                <w:t xml:space="preserve"> li</w:t>
                              </w:r>
                              <w:r>
                                <w:rPr>
                                  <w:rFonts w:ascii="Trebuchet MS"/>
                                  <w:color w:val="231F20"/>
                                  <w:spacing w:val="-3"/>
                                  <w:sz w:val="18"/>
                                  <w:szCs w:val="18"/>
                                </w:rPr>
                                <w:t>ệ</w:t>
                              </w:r>
                              <w:r>
                                <w:rPr>
                                  <w:rFonts w:ascii="Trebuchet MS"/>
                                  <w:color w:val="231F20"/>
                                  <w:spacing w:val="-3"/>
                                  <w:sz w:val="18"/>
                                  <w:szCs w:val="18"/>
                                </w:rPr>
                                <w:t>u, h</w:t>
                              </w:r>
                              <w:r>
                                <w:rPr>
                                  <w:rFonts w:ascii="Trebuchet MS"/>
                                  <w:color w:val="231F20"/>
                                  <w:spacing w:val="-3"/>
                                  <w:sz w:val="18"/>
                                  <w:szCs w:val="18"/>
                                </w:rPr>
                                <w:t>ã</w:t>
                              </w:r>
                              <w:r>
                                <w:rPr>
                                  <w:rFonts w:ascii="Trebuchet MS"/>
                                  <w:color w:val="231F20"/>
                                  <w:spacing w:val="-3"/>
                                  <w:sz w:val="18"/>
                                  <w:szCs w:val="18"/>
                                </w:rPr>
                                <w:t>y xem Centers for Disease Control, Prevention, Data Visualization Gallery t</w:t>
                              </w:r>
                              <w:r>
                                <w:rPr>
                                  <w:rFonts w:ascii="Trebuchet MS"/>
                                  <w:color w:val="231F20"/>
                                  <w:spacing w:val="-3"/>
                                  <w:sz w:val="18"/>
                                  <w:szCs w:val="18"/>
                                </w:rPr>
                                <w:t>ạ</w:t>
                              </w:r>
                              <w:r>
                                <w:rPr>
                                  <w:rFonts w:ascii="Trebuchet MS"/>
                                  <w:color w:val="231F20"/>
                                  <w:spacing w:val="-3"/>
                                  <w:sz w:val="18"/>
                                  <w:szCs w:val="18"/>
                                </w:rPr>
                                <w:t>i https://www.cdc.gov/nchs/data-visualization/</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569E9BD2" id="Group 163" o:spid="_x0000_s1256" style="position:absolute;margin-left:99.25pt;margin-top:305.55pt;width:510.1pt;height:152.5pt;z-index:-251683328;mso-position-horizontal-relative:page" coordorigin="1985,6112" coordsize="10202,305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">
                <v:rect id="Rectangle 968" o:spid="_x0000_s1257" style="position:absolute;left:2106;top:6227;width:10080;height:29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" fillcolor="#c6d2dc" stroked="f"/>
                <v:shape id="Picture 969" o:spid="_x0000_s1258" type="#_x0000_t75" style="position:absolute;left:1985;top:6111;width:828;height:82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">
                  <v:imagedata r:id="rId141" o:title=""/>
                </v:shape>
                <v:shape id="Freeform 970" o:spid="_x0000_s1259" style="position:absolute;left:2199;top:6277;width:383;height:478;visibility:visible;mso-wrap-style:square;v-text-anchor:top" coordsize="383,4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" path="m342,l40,,17,1,5,5,1,17,,40,,437r1,23l5,472r12,5l40,477r302,l366,477r11,-5l382,460r,-23l382,40r,-23l377,5,366,1,342,xe" fillcolor="#2c6682" stroked="f">
                  <v:path arrowok="t" o:connecttype="custom" o:connectlocs="342,6278;40,6278;17,6279;5,6283;1,6295;0,6318;0,6715;1,6738;5,6750;17,6755;40,6755;342,6755;366,6755;377,6750;382,6738;382,6715;382,6318;382,6295;377,6283;366,6279;342,6278" o:connectangles="0,0,0,0,0,0,0,0,0,0,0,0,0,0,0,0,0,0,0,0,0"/>
                </v:shape>
                <v:shape id="Picture 971" o:spid="_x0000_s1260" type="#_x0000_t75" style="position:absolute;left:2242;top:6322;width:418;height:51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">
                  <v:imagedata r:id="rId142" o:title=""/>
                </v:shape>
                <v:shape id="Text Box 972" o:spid="_x0000_s1261" type="#_x0000_t202" style="position:absolute;left:1985;top:6111;width:10202;height:30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" filled="f" stroked="f">
                  <v:textbox inset="0,0,0,0">
                    <w:txbxContent>
                      <w:p w14:paraId="412F7746" w14:textId="77777777" w:rsidR="008C0CC0" w:rsidRDefault="008C0CC0" w:rsidP="008C0CC0">
                        <w:pPr>
                          <w:spacing w:before="151" w:line="404" w:lineRule="exact"/>
                          <w:ind w:left="954"/>
                          <w:rPr>
                            <w:rFonts w:ascii="Trebuchet MS"/>
                            <w:sz w:val="36"/>
                          </w:rPr>
                        </w:pPr>
                        <w:r>
                          <w:rPr>
                            <w:rFonts w:ascii="Trebuchet MS"/>
                            <w:color w:val="2C6682"/>
                            <w:sz w:val="36"/>
                          </w:rPr>
                          <w:t>Ghi ch</w:t>
                        </w:r>
                        <w:r>
                          <w:rPr>
                            <w:rFonts w:ascii="Trebuchet MS"/>
                            <w:color w:val="2C6682"/>
                            <w:sz w:val="36"/>
                          </w:rPr>
                          <w:t>ú</w:t>
                        </w:r>
                      </w:p>
                      <w:p w14:paraId="54FF8442" w14:textId="77777777" w:rsidR="008C0CC0" w:rsidRDefault="008C0CC0" w:rsidP="008C0CC0">
                        <w:pPr>
                          <w:spacing w:before="7"/>
                          <w:ind w:left="949"/>
                          <w:rPr>
                            <w:rFonts w:ascii="Trebuchet MS"/>
                            <w:color w:val="231F20"/>
                            <w:sz w:val="20"/>
                          </w:rPr>
                        </w:pPr>
                        <w:r>
                          <w:rPr>
                            <w:rFonts w:ascii="Trebuchet MS"/>
                            <w:color w:val="231F20"/>
                            <w:sz w:val="20"/>
                          </w:rPr>
                          <w:t>C</w:t>
                        </w:r>
                        <w:r>
                          <w:rPr>
                            <w:rFonts w:ascii="Trebuchet MS"/>
                            <w:color w:val="231F20"/>
                            <w:sz w:val="20"/>
                          </w:rPr>
                          <w:t>ó</w:t>
                        </w:r>
                        <w:r>
                          <w:rPr>
                            <w:rFonts w:ascii="Trebuchet MS"/>
                            <w:color w:val="231F20"/>
                            <w:sz w:val="20"/>
                          </w:rPr>
                          <w:t xml:space="preserve"> m</w:t>
                        </w:r>
                        <w:r>
                          <w:rPr>
                            <w:rFonts w:ascii="Trebuchet MS"/>
                            <w:color w:val="231F20"/>
                            <w:sz w:val="20"/>
                          </w:rPr>
                          <w:t>ộ</w:t>
                        </w:r>
                        <w:r>
                          <w:rPr>
                            <w:rFonts w:ascii="Trebuchet MS"/>
                            <w:color w:val="231F20"/>
                            <w:sz w:val="20"/>
                          </w:rPr>
                          <w:t>t s</w:t>
                        </w:r>
                        <w:r>
                          <w:rPr>
                            <w:rFonts w:ascii="Trebuchet MS"/>
                            <w:color w:val="231F20"/>
                            <w:sz w:val="20"/>
                          </w:rPr>
                          <w:t>ố</w:t>
                        </w:r>
                        <w:r>
                          <w:rPr>
                            <w:rFonts w:ascii="Trebuchet MS"/>
                            <w:color w:val="231F20"/>
                            <w:sz w:val="20"/>
                          </w:rPr>
                          <w:t xml:space="preserve"> ngu</w:t>
                        </w:r>
                        <w:r>
                          <w:rPr>
                            <w:rFonts w:ascii="Trebuchet MS"/>
                            <w:color w:val="231F20"/>
                            <w:sz w:val="20"/>
                          </w:rPr>
                          <w:t>ồ</w:t>
                        </w:r>
                        <w:r>
                          <w:rPr>
                            <w:rFonts w:ascii="Trebuchet MS"/>
                            <w:color w:val="231F20"/>
                            <w:sz w:val="20"/>
                          </w:rPr>
                          <w:t>n t</w:t>
                        </w:r>
                        <w:r>
                          <w:rPr>
                            <w:rFonts w:ascii="Trebuchet MS"/>
                            <w:color w:val="231F20"/>
                            <w:sz w:val="20"/>
                          </w:rPr>
                          <w:t>ậ</w:t>
                        </w:r>
                        <w:r>
                          <w:rPr>
                            <w:rFonts w:ascii="Trebuchet MS"/>
                            <w:color w:val="231F20"/>
                            <w:sz w:val="20"/>
                          </w:rPr>
                          <w:t>p h</w:t>
                        </w:r>
                        <w:r>
                          <w:rPr>
                            <w:rFonts w:ascii="Trebuchet MS"/>
                            <w:color w:val="231F20"/>
                            <w:sz w:val="20"/>
                          </w:rPr>
                          <w:t>ợ</w:t>
                        </w:r>
                        <w:r>
                          <w:rPr>
                            <w:rFonts w:ascii="Trebuchet MS"/>
                            <w:color w:val="231F20"/>
                            <w:sz w:val="20"/>
                          </w:rPr>
                          <w:t>p d</w:t>
                        </w:r>
                        <w:r>
                          <w:rPr>
                            <w:rFonts w:ascii="Trebuchet MS"/>
                            <w:color w:val="231F20"/>
                            <w:sz w:val="20"/>
                          </w:rPr>
                          <w:t>ữ</w:t>
                        </w:r>
                        <w:r>
                          <w:rPr>
                            <w:rFonts w:ascii="Trebuchet MS"/>
                            <w:color w:val="231F20"/>
                            <w:sz w:val="20"/>
                          </w:rPr>
                          <w:t xml:space="preserve"> li</w:t>
                        </w:r>
                        <w:r>
                          <w:rPr>
                            <w:rFonts w:ascii="Trebuchet MS"/>
                            <w:color w:val="231F20"/>
                            <w:sz w:val="20"/>
                          </w:rPr>
                          <w:t>ệ</w:t>
                        </w:r>
                        <w:r>
                          <w:rPr>
                            <w:rFonts w:ascii="Trebuchet MS"/>
                            <w:color w:val="231F20"/>
                            <w:sz w:val="20"/>
                          </w:rPr>
                          <w:t>u l</w:t>
                        </w:r>
                        <w:r>
                          <w:rPr>
                            <w:rFonts w:ascii="Trebuchet MS"/>
                            <w:color w:val="231F20"/>
                            <w:sz w:val="20"/>
                          </w:rPr>
                          <w:t>ớ</w:t>
                        </w:r>
                        <w:r>
                          <w:rPr>
                            <w:rFonts w:ascii="Trebuchet MS"/>
                            <w:color w:val="231F20"/>
                            <w:sz w:val="20"/>
                          </w:rPr>
                          <w:t>n c</w:t>
                        </w:r>
                        <w:r>
                          <w:rPr>
                            <w:rFonts w:ascii="Trebuchet MS"/>
                            <w:color w:val="231F20"/>
                            <w:sz w:val="20"/>
                          </w:rPr>
                          <w:t>ô</w:t>
                        </w:r>
                        <w:r>
                          <w:rPr>
                            <w:rFonts w:ascii="Trebuchet MS"/>
                            <w:color w:val="231F20"/>
                            <w:sz w:val="20"/>
                          </w:rPr>
                          <w:t>ng khai m</w:t>
                        </w:r>
                        <w:r>
                          <w:rPr>
                            <w:rFonts w:ascii="Trebuchet MS"/>
                            <w:color w:val="231F20"/>
                            <w:sz w:val="20"/>
                          </w:rPr>
                          <w:t>à</w:t>
                        </w:r>
                        <w:r>
                          <w:rPr>
                            <w:rFonts w:ascii="Trebuchet MS"/>
                            <w:color w:val="231F20"/>
                            <w:sz w:val="20"/>
                          </w:rPr>
                          <w:t xml:space="preserve"> sinh vi</w:t>
                        </w:r>
                        <w:r>
                          <w:rPr>
                            <w:rFonts w:ascii="Trebuchet MS"/>
                            <w:color w:val="231F20"/>
                            <w:sz w:val="20"/>
                          </w:rPr>
                          <w:t>ê</w:t>
                        </w:r>
                        <w:r>
                          <w:rPr>
                            <w:rFonts w:ascii="Trebuchet MS"/>
                            <w:color w:val="231F20"/>
                            <w:sz w:val="20"/>
                          </w:rPr>
                          <w:t>n c</w:t>
                        </w:r>
                        <w:r>
                          <w:rPr>
                            <w:rFonts w:ascii="Trebuchet MS"/>
                            <w:color w:val="231F20"/>
                            <w:sz w:val="20"/>
                          </w:rPr>
                          <w:t>ó</w:t>
                        </w:r>
                        <w:r>
                          <w:rPr>
                            <w:rFonts w:ascii="Trebuchet MS"/>
                            <w:color w:val="231F20"/>
                            <w:sz w:val="20"/>
                          </w:rPr>
                          <w:t xml:space="preserve"> th</w:t>
                        </w:r>
                        <w:r>
                          <w:rPr>
                            <w:rFonts w:ascii="Trebuchet MS"/>
                            <w:color w:val="231F20"/>
                            <w:sz w:val="20"/>
                          </w:rPr>
                          <w:t>ể</w:t>
                        </w:r>
                        <w:r>
                          <w:rPr>
                            <w:rFonts w:ascii="Trebuchet MS"/>
                            <w:color w:val="231F20"/>
                            <w:sz w:val="20"/>
                          </w:rPr>
                          <w:t xml:space="preserve"> s</w:t>
                        </w:r>
                        <w:r>
                          <w:rPr>
                            <w:rFonts w:ascii="Trebuchet MS"/>
                            <w:color w:val="231F20"/>
                            <w:sz w:val="20"/>
                          </w:rPr>
                          <w:t>ử</w:t>
                        </w:r>
                        <w:r>
                          <w:rPr>
                            <w:rFonts w:ascii="Trebuchet MS"/>
                            <w:color w:val="231F20"/>
                            <w:sz w:val="20"/>
                          </w:rPr>
                          <w:t xml:space="preserve"> d</w:t>
                        </w:r>
                        <w:r>
                          <w:rPr>
                            <w:rFonts w:ascii="Trebuchet MS"/>
                            <w:color w:val="231F20"/>
                            <w:sz w:val="20"/>
                          </w:rPr>
                          <w:t>ụ</w:t>
                        </w:r>
                        <w:r>
                          <w:rPr>
                            <w:rFonts w:ascii="Trebuchet MS"/>
                            <w:color w:val="231F20"/>
                            <w:sz w:val="20"/>
                          </w:rPr>
                          <w:t xml:space="preserve">ng </w:t>
                        </w:r>
                        <w:r>
                          <w:rPr>
                            <w:rFonts w:ascii="Trebuchet MS"/>
                            <w:color w:val="231F20"/>
                            <w:sz w:val="20"/>
                          </w:rPr>
                          <w:t>để</w:t>
                        </w:r>
                        <w:r>
                          <w:rPr>
                            <w:rFonts w:ascii="Trebuchet MS"/>
                            <w:color w:val="231F20"/>
                            <w:sz w:val="20"/>
                          </w:rPr>
                          <w:t xml:space="preserve"> th</w:t>
                        </w:r>
                        <w:r>
                          <w:rPr>
                            <w:rFonts w:ascii="Trebuchet MS"/>
                            <w:color w:val="231F20"/>
                            <w:sz w:val="20"/>
                          </w:rPr>
                          <w:t>ự</w:t>
                        </w:r>
                        <w:r>
                          <w:rPr>
                            <w:rFonts w:ascii="Trebuchet MS"/>
                            <w:color w:val="231F20"/>
                            <w:sz w:val="20"/>
                          </w:rPr>
                          <w:t>c h</w:t>
                        </w:r>
                        <w:r>
                          <w:rPr>
                            <w:rFonts w:ascii="Trebuchet MS"/>
                            <w:color w:val="231F20"/>
                            <w:sz w:val="20"/>
                          </w:rPr>
                          <w:t>à</w:t>
                        </w:r>
                        <w:r>
                          <w:rPr>
                            <w:rFonts w:ascii="Trebuchet MS"/>
                            <w:color w:val="231F20"/>
                            <w:sz w:val="20"/>
                          </w:rPr>
                          <w:t>nh tr</w:t>
                        </w:r>
                        <w:r>
                          <w:rPr>
                            <w:rFonts w:ascii="Trebuchet MS"/>
                            <w:color w:val="231F20"/>
                            <w:sz w:val="20"/>
                          </w:rPr>
                          <w:t>ự</w:t>
                        </w:r>
                        <w:r>
                          <w:rPr>
                            <w:rFonts w:ascii="Trebuchet MS"/>
                            <w:color w:val="231F20"/>
                            <w:sz w:val="20"/>
                          </w:rPr>
                          <w:t>c quan h</w:t>
                        </w:r>
                        <w:r>
                          <w:rPr>
                            <w:rFonts w:ascii="Trebuchet MS"/>
                            <w:color w:val="231F20"/>
                            <w:sz w:val="20"/>
                          </w:rPr>
                          <w:t>ó</w:t>
                        </w:r>
                        <w:r>
                          <w:rPr>
                            <w:rFonts w:ascii="Trebuchet MS"/>
                            <w:color w:val="231F20"/>
                            <w:sz w:val="20"/>
                          </w:rPr>
                          <w:t>a. M</w:t>
                        </w:r>
                        <w:r>
                          <w:rPr>
                            <w:rFonts w:ascii="Trebuchet MS"/>
                            <w:color w:val="231F20"/>
                            <w:sz w:val="20"/>
                          </w:rPr>
                          <w:t>ộ</w:t>
                        </w:r>
                        <w:r>
                          <w:rPr>
                            <w:rFonts w:ascii="Trebuchet MS"/>
                            <w:color w:val="231F20"/>
                            <w:sz w:val="20"/>
                          </w:rPr>
                          <w:t>t s</w:t>
                        </w:r>
                        <w:r>
                          <w:rPr>
                            <w:rFonts w:ascii="Trebuchet MS"/>
                            <w:color w:val="231F20"/>
                            <w:sz w:val="20"/>
                          </w:rPr>
                          <w:t>ố</w:t>
                        </w:r>
                        <w:r>
                          <w:rPr>
                            <w:rFonts w:ascii="Trebuchet MS"/>
                            <w:color w:val="231F20"/>
                            <w:sz w:val="20"/>
                          </w:rPr>
                          <w:t xml:space="preserve"> ngu</w:t>
                        </w:r>
                        <w:r>
                          <w:rPr>
                            <w:rFonts w:ascii="Trebuchet MS"/>
                            <w:color w:val="231F20"/>
                            <w:sz w:val="20"/>
                          </w:rPr>
                          <w:t>ồ</w:t>
                        </w:r>
                        <w:r>
                          <w:rPr>
                            <w:rFonts w:ascii="Trebuchet MS"/>
                            <w:color w:val="231F20"/>
                            <w:sz w:val="20"/>
                          </w:rPr>
                          <w:t>n ph</w:t>
                        </w:r>
                        <w:r>
                          <w:rPr>
                            <w:rFonts w:ascii="Trebuchet MS"/>
                            <w:color w:val="231F20"/>
                            <w:sz w:val="20"/>
                          </w:rPr>
                          <w:t>ổ</w:t>
                        </w:r>
                        <w:r>
                          <w:rPr>
                            <w:rFonts w:ascii="Trebuchet MS"/>
                            <w:color w:val="231F20"/>
                            <w:sz w:val="20"/>
                          </w:rPr>
                          <w:t xml:space="preserve"> bi</w:t>
                        </w:r>
                        <w:r>
                          <w:rPr>
                            <w:rFonts w:ascii="Trebuchet MS"/>
                            <w:color w:val="231F20"/>
                            <w:sz w:val="20"/>
                          </w:rPr>
                          <w:t>ế</w:t>
                        </w:r>
                        <w:r>
                          <w:rPr>
                            <w:rFonts w:ascii="Trebuchet MS"/>
                            <w:color w:val="231F20"/>
                            <w:sz w:val="20"/>
                          </w:rPr>
                          <w:t>n nh</w:t>
                        </w:r>
                        <w:r>
                          <w:rPr>
                            <w:rFonts w:ascii="Trebuchet MS"/>
                            <w:color w:val="231F20"/>
                            <w:sz w:val="20"/>
                          </w:rPr>
                          <w:t>ấ</w:t>
                        </w:r>
                        <w:r>
                          <w:rPr>
                            <w:rFonts w:ascii="Trebuchet MS"/>
                            <w:color w:val="231F20"/>
                            <w:sz w:val="20"/>
                          </w:rPr>
                          <w:t>t l</w:t>
                        </w:r>
                        <w:r>
                          <w:rPr>
                            <w:rFonts w:ascii="Trebuchet MS"/>
                            <w:color w:val="231F20"/>
                            <w:sz w:val="20"/>
                          </w:rPr>
                          <w:t>à</w:t>
                        </w:r>
                        <w:r>
                          <w:rPr>
                            <w:rFonts w:ascii="Trebuchet MS"/>
                            <w:color w:val="231F20"/>
                            <w:sz w:val="20"/>
                          </w:rPr>
                          <w:t>:</w:t>
                        </w:r>
                      </w:p>
                      <w:p w14:paraId="6981AAEC" w14:textId="77777777" w:rsidR="008C0CC0" w:rsidRDefault="00000000" w:rsidP="008C0CC0">
                        <w:pPr>
                          <w:tabs>
                            <w:tab w:val="left" w:pos="4336"/>
                          </w:tabs>
                          <w:spacing w:before="128"/>
                          <w:ind w:left="356"/>
                          <w:rPr>
                            <w:rFonts w:ascii="Trebuchet MS"/>
                            <w:sz w:val="20"/>
                          </w:rPr>
                        </w:pPr>
                        <w:hyperlink r:id="rId143">
                          <w:r w:rsidR="008C0CC0">
                            <w:rPr>
                              <w:rFonts w:ascii="Trebuchet MS"/>
                              <w:color w:val="231F20"/>
                              <w:w w:val="90"/>
                              <w:sz w:val="20"/>
                            </w:rPr>
                            <w:t>http://catalog.data.gov</w:t>
                          </w:r>
                        </w:hyperlink>
                        <w:r w:rsidR="008C0CC0">
                          <w:rPr>
                            <w:rFonts w:ascii="Trebuchet MS"/>
                            <w:color w:val="231F20"/>
                            <w:w w:val="90"/>
                            <w:sz w:val="20"/>
                          </w:rPr>
                          <w:tab/>
                        </w:r>
                        <w:hyperlink r:id="rId144">
                          <w:r w:rsidR="008C0CC0">
                            <w:rPr>
                              <w:rFonts w:ascii="Trebuchet MS"/>
                              <w:color w:val="231F20"/>
                              <w:sz w:val="20"/>
                            </w:rPr>
                            <w:t>http://data.worldbank.org</w:t>
                          </w:r>
                        </w:hyperlink>
                      </w:p>
                      <w:p w14:paraId="2E86FC7F" w14:textId="77777777" w:rsidR="008C0CC0" w:rsidRDefault="00000000" w:rsidP="008C0CC0">
                        <w:pPr>
                          <w:tabs>
                            <w:tab w:val="left" w:pos="4336"/>
                          </w:tabs>
                          <w:spacing w:before="68"/>
                          <w:ind w:left="356"/>
                          <w:rPr>
                            <w:rFonts w:ascii="Trebuchet MS"/>
                            <w:sz w:val="20"/>
                          </w:rPr>
                        </w:pPr>
                        <w:hyperlink r:id="rId145">
                          <w:r w:rsidR="008C0CC0">
                            <w:rPr>
                              <w:rFonts w:ascii="Trebuchet MS"/>
                              <w:color w:val="231F20"/>
                              <w:w w:val="90"/>
                              <w:sz w:val="20"/>
                            </w:rPr>
                            <w:t>http://aws.amazon.com/datasets</w:t>
                          </w:r>
                        </w:hyperlink>
                        <w:r w:rsidR="008C0CC0">
                          <w:rPr>
                            <w:rFonts w:ascii="Trebuchet MS"/>
                            <w:color w:val="231F20"/>
                            <w:w w:val="90"/>
                            <w:sz w:val="20"/>
                          </w:rPr>
                          <w:tab/>
                        </w:r>
                        <w:hyperlink r:id="rId146">
                          <w:r w:rsidR="008C0CC0">
                            <w:rPr>
                              <w:rFonts w:ascii="Trebuchet MS"/>
                              <w:color w:val="231F20"/>
                              <w:sz w:val="20"/>
                            </w:rPr>
                            <w:t>http://usgovxml.com</w:t>
                          </w:r>
                        </w:hyperlink>
                      </w:p>
                      <w:p w14:paraId="0B916909" w14:textId="77777777" w:rsidR="008C0CC0" w:rsidRDefault="008C0CC0" w:rsidP="008C0CC0">
                        <w:pPr>
                          <w:tabs>
                            <w:tab w:val="left" w:pos="4336"/>
                          </w:tabs>
                          <w:spacing w:before="68" w:line="309" w:lineRule="auto"/>
                          <w:ind w:left="356" w:right="2927"/>
                          <w:rPr>
                            <w:rFonts w:ascii="Trebuchet MS"/>
                            <w:sz w:val="20"/>
                          </w:rPr>
                        </w:pPr>
                        <w:r>
                          <w:rPr>
                            <w:rFonts w:ascii="Trebuchet MS"/>
                            <w:color w:val="231F20"/>
                            <w:w w:val="90"/>
                            <w:sz w:val="20"/>
                          </w:rPr>
                          <w:t>https://data.medicare.gov</w:t>
                        </w:r>
                        <w:r>
                          <w:rPr>
                            <w:rFonts w:ascii="Trebuchet MS"/>
                            <w:color w:val="231F20"/>
                            <w:w w:val="90"/>
                            <w:sz w:val="20"/>
                          </w:rPr>
                          <w:tab/>
                        </w:r>
                        <w:hyperlink r:id="rId147">
                          <w:r>
                            <w:rPr>
                              <w:rFonts w:ascii="Trebuchet MS"/>
                              <w:color w:val="231F20"/>
                              <w:spacing w:val="-1"/>
                              <w:w w:val="85"/>
                              <w:sz w:val="20"/>
                            </w:rPr>
                            <w:t>http://www.faa.gov/data_research/</w:t>
                          </w:r>
                        </w:hyperlink>
                        <w:r>
                          <w:rPr>
                            <w:rFonts w:ascii="Trebuchet MS"/>
                            <w:color w:val="231F20"/>
                            <w:spacing w:val="-1"/>
                            <w:w w:val="85"/>
                            <w:sz w:val="20"/>
                          </w:rPr>
                          <w:t xml:space="preserve"> </w:t>
                        </w:r>
                        <w:r>
                          <w:rPr>
                            <w:rFonts w:ascii="Trebuchet MS"/>
                            <w:color w:val="231F20"/>
                            <w:w w:val="90"/>
                            <w:sz w:val="20"/>
                          </w:rPr>
                          <w:t>h</w:t>
                        </w:r>
                        <w:hyperlink r:id="rId148">
                          <w:r>
                            <w:rPr>
                              <w:rFonts w:ascii="Trebuchet MS"/>
                              <w:color w:val="231F20"/>
                              <w:w w:val="90"/>
                              <w:sz w:val="20"/>
                            </w:rPr>
                            <w:t>ttps://w</w:t>
                          </w:r>
                        </w:hyperlink>
                        <w:r>
                          <w:rPr>
                            <w:rFonts w:ascii="Trebuchet MS"/>
                            <w:color w:val="231F20"/>
                            <w:w w:val="90"/>
                            <w:sz w:val="20"/>
                          </w:rPr>
                          <w:t>ww.cdc</w:t>
                        </w:r>
                        <w:hyperlink r:id="rId149">
                          <w:r>
                            <w:rPr>
                              <w:rFonts w:ascii="Trebuchet MS"/>
                              <w:color w:val="231F20"/>
                              <w:w w:val="90"/>
                              <w:sz w:val="20"/>
                            </w:rPr>
                            <w:t>.gov/nchs/data_ac</w:t>
                          </w:r>
                        </w:hyperlink>
                        <w:r>
                          <w:rPr>
                            <w:rFonts w:ascii="Trebuchet MS"/>
                            <w:color w:val="231F20"/>
                            <w:w w:val="90"/>
                            <w:sz w:val="20"/>
                          </w:rPr>
                          <w:t>c</w:t>
                        </w:r>
                        <w:hyperlink r:id="rId150">
                          <w:r>
                            <w:rPr>
                              <w:rFonts w:ascii="Trebuchet MS"/>
                              <w:color w:val="231F20"/>
                              <w:w w:val="90"/>
                              <w:sz w:val="20"/>
                            </w:rPr>
                            <w:t>ess/</w:t>
                          </w:r>
                        </w:hyperlink>
                        <w:r>
                          <w:rPr>
                            <w:rFonts w:ascii="Trebuchet MS"/>
                            <w:color w:val="231F20"/>
                            <w:w w:val="90"/>
                            <w:sz w:val="20"/>
                          </w:rPr>
                          <w:tab/>
                        </w:r>
                        <w:r>
                          <w:rPr>
                            <w:rFonts w:ascii="Trebuchet MS"/>
                            <w:color w:val="231F20"/>
                            <w:sz w:val="20"/>
                          </w:rPr>
                          <w:t>https://data.world/</w:t>
                        </w:r>
                      </w:p>
                      <w:p w14:paraId="64772A07" w14:textId="77777777" w:rsidR="008C0CC0" w:rsidRDefault="008C0CC0" w:rsidP="008C0CC0">
                        <w:pPr>
                          <w:spacing w:before="61" w:line="247" w:lineRule="auto"/>
                          <w:ind w:left="356" w:right="2412" w:hanging="1"/>
                          <w:rPr>
                            <w:rFonts w:ascii="Trebuchet MS"/>
                            <w:color w:val="231F20"/>
                            <w:spacing w:val="-3"/>
                            <w:sz w:val="18"/>
                            <w:szCs w:val="18"/>
                          </w:rPr>
                        </w:pPr>
                        <w:r>
                          <w:rPr>
                            <w:rFonts w:ascii="Trebuchet MS"/>
                            <w:color w:val="231F20"/>
                            <w:spacing w:val="-3"/>
                            <w:sz w:val="18"/>
                            <w:szCs w:val="18"/>
                          </w:rPr>
                          <w:t>Để</w:t>
                        </w:r>
                        <w:r>
                          <w:rPr>
                            <w:rFonts w:ascii="Trebuchet MS"/>
                            <w:color w:val="231F20"/>
                            <w:spacing w:val="-3"/>
                            <w:sz w:val="18"/>
                            <w:szCs w:val="18"/>
                          </w:rPr>
                          <w:t xml:space="preserve"> bi</w:t>
                        </w:r>
                        <w:r>
                          <w:rPr>
                            <w:rFonts w:ascii="Trebuchet MS"/>
                            <w:color w:val="231F20"/>
                            <w:spacing w:val="-3"/>
                            <w:sz w:val="18"/>
                            <w:szCs w:val="18"/>
                          </w:rPr>
                          <w:t>ế</w:t>
                        </w:r>
                        <w:r>
                          <w:rPr>
                            <w:rFonts w:ascii="Trebuchet MS"/>
                            <w:color w:val="231F20"/>
                            <w:spacing w:val="-3"/>
                            <w:sz w:val="18"/>
                            <w:szCs w:val="18"/>
                          </w:rPr>
                          <w:t>t m</w:t>
                        </w:r>
                        <w:r>
                          <w:rPr>
                            <w:rFonts w:ascii="Trebuchet MS"/>
                            <w:color w:val="231F20"/>
                            <w:spacing w:val="-3"/>
                            <w:sz w:val="18"/>
                            <w:szCs w:val="18"/>
                          </w:rPr>
                          <w:t>ộ</w:t>
                        </w:r>
                        <w:r>
                          <w:rPr>
                            <w:rFonts w:ascii="Trebuchet MS"/>
                            <w:color w:val="231F20"/>
                            <w:spacing w:val="-3"/>
                            <w:sz w:val="18"/>
                            <w:szCs w:val="18"/>
                          </w:rPr>
                          <w:t>t s</w:t>
                        </w:r>
                        <w:r>
                          <w:rPr>
                            <w:rFonts w:ascii="Trebuchet MS"/>
                            <w:color w:val="231F20"/>
                            <w:spacing w:val="-3"/>
                            <w:sz w:val="18"/>
                            <w:szCs w:val="18"/>
                          </w:rPr>
                          <w:t>ố</w:t>
                        </w:r>
                        <w:r>
                          <w:rPr>
                            <w:rFonts w:ascii="Trebuchet MS"/>
                            <w:color w:val="231F20"/>
                            <w:spacing w:val="-3"/>
                            <w:sz w:val="18"/>
                            <w:szCs w:val="18"/>
                          </w:rPr>
                          <w:t xml:space="preserve"> v</w:t>
                        </w:r>
                        <w:r>
                          <w:rPr>
                            <w:rFonts w:ascii="Trebuchet MS"/>
                            <w:color w:val="231F20"/>
                            <w:spacing w:val="-3"/>
                            <w:sz w:val="18"/>
                            <w:szCs w:val="18"/>
                          </w:rPr>
                          <w:t>í</w:t>
                        </w:r>
                        <w:r>
                          <w:rPr>
                            <w:rFonts w:ascii="Trebuchet MS"/>
                            <w:color w:val="231F20"/>
                            <w:spacing w:val="-3"/>
                            <w:sz w:val="18"/>
                            <w:szCs w:val="18"/>
                          </w:rPr>
                          <w:t xml:space="preserve"> d</w:t>
                        </w:r>
                        <w:r>
                          <w:rPr>
                            <w:rFonts w:ascii="Trebuchet MS"/>
                            <w:color w:val="231F20"/>
                            <w:spacing w:val="-3"/>
                            <w:sz w:val="18"/>
                            <w:szCs w:val="18"/>
                          </w:rPr>
                          <w:t>ụ</w:t>
                        </w:r>
                        <w:r>
                          <w:rPr>
                            <w:rFonts w:ascii="Trebuchet MS"/>
                            <w:color w:val="231F20"/>
                            <w:spacing w:val="-3"/>
                            <w:sz w:val="18"/>
                            <w:szCs w:val="18"/>
                          </w:rPr>
                          <w:t xml:space="preserve"> hay v</w:t>
                        </w:r>
                        <w:r>
                          <w:rPr>
                            <w:rFonts w:ascii="Trebuchet MS"/>
                            <w:color w:val="231F20"/>
                            <w:spacing w:val="-3"/>
                            <w:sz w:val="18"/>
                            <w:szCs w:val="18"/>
                          </w:rPr>
                          <w:t>ề</w:t>
                        </w:r>
                        <w:r>
                          <w:rPr>
                            <w:rFonts w:ascii="Trebuchet MS"/>
                            <w:color w:val="231F20"/>
                            <w:spacing w:val="-3"/>
                            <w:sz w:val="18"/>
                            <w:szCs w:val="18"/>
                          </w:rPr>
                          <w:t xml:space="preserve"> tr</w:t>
                        </w:r>
                        <w:r>
                          <w:rPr>
                            <w:rFonts w:ascii="Trebuchet MS"/>
                            <w:color w:val="231F20"/>
                            <w:spacing w:val="-3"/>
                            <w:sz w:val="18"/>
                            <w:szCs w:val="18"/>
                          </w:rPr>
                          <w:t>ự</w:t>
                        </w:r>
                        <w:r>
                          <w:rPr>
                            <w:rFonts w:ascii="Trebuchet MS"/>
                            <w:color w:val="231F20"/>
                            <w:spacing w:val="-3"/>
                            <w:sz w:val="18"/>
                            <w:szCs w:val="18"/>
                          </w:rPr>
                          <w:t>c quan h</w:t>
                        </w:r>
                        <w:r>
                          <w:rPr>
                            <w:rFonts w:ascii="Trebuchet MS"/>
                            <w:color w:val="231F20"/>
                            <w:spacing w:val="-3"/>
                            <w:sz w:val="18"/>
                            <w:szCs w:val="18"/>
                          </w:rPr>
                          <w:t>ó</w:t>
                        </w:r>
                        <w:r>
                          <w:rPr>
                            <w:rFonts w:ascii="Trebuchet MS"/>
                            <w:color w:val="231F20"/>
                            <w:spacing w:val="-3"/>
                            <w:sz w:val="18"/>
                            <w:szCs w:val="18"/>
                          </w:rPr>
                          <w:t>a d</w:t>
                        </w:r>
                        <w:r>
                          <w:rPr>
                            <w:rFonts w:ascii="Trebuchet MS"/>
                            <w:color w:val="231F20"/>
                            <w:spacing w:val="-3"/>
                            <w:sz w:val="18"/>
                            <w:szCs w:val="18"/>
                          </w:rPr>
                          <w:t>ữ</w:t>
                        </w:r>
                        <w:r>
                          <w:rPr>
                            <w:rFonts w:ascii="Trebuchet MS"/>
                            <w:color w:val="231F20"/>
                            <w:spacing w:val="-3"/>
                            <w:sz w:val="18"/>
                            <w:szCs w:val="18"/>
                          </w:rPr>
                          <w:t xml:space="preserve"> li</w:t>
                        </w:r>
                        <w:r>
                          <w:rPr>
                            <w:rFonts w:ascii="Trebuchet MS"/>
                            <w:color w:val="231F20"/>
                            <w:spacing w:val="-3"/>
                            <w:sz w:val="18"/>
                            <w:szCs w:val="18"/>
                          </w:rPr>
                          <w:t>ệ</w:t>
                        </w:r>
                        <w:r>
                          <w:rPr>
                            <w:rFonts w:ascii="Trebuchet MS"/>
                            <w:color w:val="231F20"/>
                            <w:spacing w:val="-3"/>
                            <w:sz w:val="18"/>
                            <w:szCs w:val="18"/>
                          </w:rPr>
                          <w:t>u, h</w:t>
                        </w:r>
                        <w:r>
                          <w:rPr>
                            <w:rFonts w:ascii="Trebuchet MS"/>
                            <w:color w:val="231F20"/>
                            <w:spacing w:val="-3"/>
                            <w:sz w:val="18"/>
                            <w:szCs w:val="18"/>
                          </w:rPr>
                          <w:t>ã</w:t>
                        </w:r>
                        <w:r>
                          <w:rPr>
                            <w:rFonts w:ascii="Trebuchet MS"/>
                            <w:color w:val="231F20"/>
                            <w:spacing w:val="-3"/>
                            <w:sz w:val="18"/>
                            <w:szCs w:val="18"/>
                          </w:rPr>
                          <w:t>y xem Centers for Disease Control, Prevention, Data Visualization Gallery t</w:t>
                        </w:r>
                        <w:r>
                          <w:rPr>
                            <w:rFonts w:ascii="Trebuchet MS"/>
                            <w:color w:val="231F20"/>
                            <w:spacing w:val="-3"/>
                            <w:sz w:val="18"/>
                            <w:szCs w:val="18"/>
                          </w:rPr>
                          <w:t>ạ</w:t>
                        </w:r>
                        <w:r>
                          <w:rPr>
                            <w:rFonts w:ascii="Trebuchet MS"/>
                            <w:color w:val="231F20"/>
                            <w:spacing w:val="-3"/>
                            <w:sz w:val="18"/>
                            <w:szCs w:val="18"/>
                          </w:rPr>
                          <w:t>i https://www.cdc.gov/nchs/data-visualization/</w:t>
                        </w:r>
                      </w:p>
                    </w:txbxContent>
                  </v:textbox>
                </v:shape>
                <w10:wrap type="topAndBottom" anchorx="page"/>
              </v:group>
            </w:pict>
          </mc:Fallback>
        </mc:AlternateContent>
      </w:r>
    </w:p>
    <w:p w14:paraId="511CCAF3" w14:textId="77777777" w:rsidR="008C0CC0" w:rsidRPr="000A77CC" w:rsidRDefault="008C0CC0" w:rsidP="008C0CC0">
      <w:pPr>
        <w:pStyle w:val="BodyText"/>
        <w:spacing w:before="6"/>
        <w:rPr>
          <w:sz w:val="18"/>
        </w:rPr>
      </w:pPr>
    </w:p>
    <w:p w14:paraId="58A29E66" w14:textId="77777777" w:rsidR="008C0CC0" w:rsidRPr="000A77CC" w:rsidRDefault="008C0CC0" w:rsidP="008C0CC0">
      <w:pPr>
        <w:rPr>
          <w:sz w:val="18"/>
        </w:rPr>
        <w:sectPr w:rsidR="008C0CC0" w:rsidRPr="000A77CC">
          <w:pgSz w:w="13560" w:h="16980"/>
          <w:pgMar w:top="1240" w:right="180" w:bottom="660" w:left="180" w:header="0" w:footer="463" w:gutter="0"/>
          <w:cols w:space="720"/>
        </w:sectPr>
      </w:pPr>
    </w:p>
    <w:p w14:paraId="71A38BE3" w14:textId="77777777" w:rsidR="008C0CC0" w:rsidRPr="000A77CC" w:rsidRDefault="008C0CC0" w:rsidP="008C0CC0">
      <w:pPr>
        <w:spacing w:before="86"/>
        <w:ind w:left="1208"/>
        <w:rPr>
          <w:sz w:val="20"/>
        </w:rPr>
      </w:pPr>
      <w:r w:rsidRPr="000A77CC">
        <w:rPr>
          <w:b/>
          <w:color w:val="2C6682"/>
          <w:sz w:val="20"/>
        </w:rPr>
        <w:lastRenderedPageBreak/>
        <w:t xml:space="preserve">644 </w:t>
      </w:r>
      <w:r w:rsidRPr="000A77CC">
        <w:rPr>
          <w:color w:val="231F20"/>
          <w:sz w:val="20"/>
        </w:rPr>
        <w:t>Phần 4 Khái niệm cơ sở dữ liệu nâng cao</w:t>
      </w:r>
    </w:p>
    <w:p w14:paraId="2A3A85B1" w14:textId="77777777" w:rsidR="008C0CC0" w:rsidRPr="000A77CC" w:rsidRDefault="008C0CC0" w:rsidP="008C0CC0">
      <w:pPr>
        <w:pStyle w:val="BodyText"/>
        <w:spacing w:before="3"/>
        <w:rPr>
          <w:sz w:val="23"/>
        </w:rPr>
      </w:pPr>
    </w:p>
    <w:p w14:paraId="2227A574" w14:textId="77777777" w:rsidR="008C0CC0" w:rsidRPr="000A77CC" w:rsidRDefault="008C0CC0" w:rsidP="008C0CC0">
      <w:pPr>
        <w:pStyle w:val="BodyText"/>
        <w:spacing w:line="249" w:lineRule="auto"/>
        <w:ind w:left="3600" w:right="1916" w:firstLine="264"/>
        <w:jc w:val="both"/>
        <w:rPr>
          <w:color w:val="231F20"/>
        </w:rPr>
      </w:pPr>
      <w:r w:rsidRPr="000A77CC">
        <w:rPr>
          <w:color w:val="231F20"/>
        </w:rPr>
        <w:t>Hình ảnh trực quan này bao gồm ba biểu đồ (đường, thanh và bản đồ nhiệt) và các bộ lọc. Nhìn vào hình ảnh trực quan này, chúng ta có thể nhanh chóng xác định rằng một số lượng đáng kể các vụ tai nạn ô tô liên quan đến các phương tiện một người lái trên đường hai làn có giới hạn tốc độ là 55 dặm/giờ. Chúng ta cũng có thể thấy rằng phần lớn các vụ tai nạn không liên quan đến rượu bia. Cuối cùng, chúng tôi cũng có thể xác định rằng dường như có sự gia tăng nhẹ về số vụ va chạm xe cộ trong bốn năm qua. Cũng cần lưu ý rằng để thực hiện trực quan hóa, dữ liệu đã được xử lý và chuyển đổi trước đó—được trích xuất, định dạng, áp dụng công thức, v.v. Ví dụ: trong bộ dữ liệu này, chúng tôi đã sử dụng một số công thức để phân loại người lái xe là trẻ em, thanh thiếu niên. , người lớn hoặc người lớn tuổi; xác định xem mức BAC là hợp pháp hay bất hợp pháp; xác định một người hoặc nhiều người cư ngụ, v.v.</w:t>
      </w:r>
    </w:p>
    <w:p w14:paraId="660317EC" w14:textId="77777777" w:rsidR="008C0CC0" w:rsidRPr="000A77CC" w:rsidRDefault="008C0CC0" w:rsidP="008C0CC0">
      <w:pPr>
        <w:pStyle w:val="BodyText"/>
        <w:spacing w:before="10" w:line="249" w:lineRule="auto"/>
        <w:ind w:left="3600" w:right="1917" w:firstLine="264"/>
        <w:jc w:val="both"/>
        <w:rPr>
          <w:color w:val="231F20"/>
        </w:rPr>
      </w:pPr>
      <w:r w:rsidRPr="000A77CC">
        <w:rPr>
          <w:color w:val="231F20"/>
        </w:rPr>
        <w:t>Như bạn có thể thấy trong các ví dụ này, trực quan hóa dữ liệu ngụ ý hiểu rõ về tập dữ liệu và miền của nó. Bạn không thể bắt đầu phân tích những gì bạn không hiểu. Do đó, sau khi bạn nhận được dữ liệu thô, bạn thường phải dành một chút thời gian để hiểu rõ vấn đề. Phần tiếp theo giới thiệu một số khái niệm cơ bản về chủ đề này.</w:t>
      </w:r>
    </w:p>
    <w:p w14:paraId="1FB9AF33" w14:textId="77777777" w:rsidR="008C0CC0" w:rsidRPr="000A77CC" w:rsidRDefault="008C0CC0" w:rsidP="008C0CC0">
      <w:pPr>
        <w:pStyle w:val="BodyText"/>
        <w:rPr>
          <w:sz w:val="39"/>
        </w:rPr>
      </w:pPr>
    </w:p>
    <w:p w14:paraId="3182F1AC" w14:textId="77777777" w:rsidR="008C0CC0" w:rsidRPr="000A77CC" w:rsidRDefault="008C0CC0" w:rsidP="008C0CC0">
      <w:pPr>
        <w:pStyle w:val="Heading2"/>
        <w:rPr>
          <w:rFonts w:ascii="Times New Roman" w:hAnsi="Times New Roman" w:cs="Times New Roman"/>
        </w:rPr>
      </w:pPr>
      <w:r w:rsidRPr="000A77CC">
        <w:rPr>
          <w:rFonts w:ascii="Times New Roman" w:hAnsi="Times New Roman" w:cs="Times New Roman"/>
          <w:color w:val="231F20"/>
        </w:rPr>
        <w:t xml:space="preserve">13-9c </w:t>
      </w:r>
      <w:r w:rsidRPr="000A77CC">
        <w:rPr>
          <w:rFonts w:ascii="Times New Roman" w:hAnsi="Times New Roman" w:cs="Times New Roman"/>
          <w:color w:val="058141"/>
        </w:rPr>
        <w:t>Hiểu dữ liệu</w:t>
      </w:r>
    </w:p>
    <w:p w14:paraId="077E2B87" w14:textId="77777777" w:rsidR="008C0CC0" w:rsidRPr="000A77CC" w:rsidRDefault="008C0CC0" w:rsidP="008C0CC0">
      <w:pPr>
        <w:pStyle w:val="BodyText"/>
        <w:spacing w:before="168" w:line="249" w:lineRule="auto"/>
        <w:ind w:left="3600" w:right="1917"/>
        <w:jc w:val="both"/>
        <w:rPr>
          <w:color w:val="231F20"/>
        </w:rPr>
      </w:pPr>
      <w:r w:rsidRPr="000A77CC">
        <w:rPr>
          <w:color w:val="231F20"/>
        </w:rPr>
        <w:t>Trước khi bắt đầu trực quan hóa dữ liệu, bạn phải hiểu dữ liệu. Cùng một dữ liệu có thể được trình bày theo nhiều cách. Một số cách đó có thể không phải là cách sử dụng dữ liệu hoặc công cụ phù hợp. Nói chung, có hai loại dữ liệu:</w:t>
      </w:r>
    </w:p>
    <w:p w14:paraId="0E589DEE" w14:textId="77777777" w:rsidR="008C0CC0" w:rsidRPr="000A77CC" w:rsidRDefault="008C0CC0" w:rsidP="00BA54B1">
      <w:pPr>
        <w:pStyle w:val="ListParagraph"/>
        <w:numPr>
          <w:ilvl w:val="0"/>
          <w:numId w:val="41"/>
        </w:numPr>
        <w:tabs>
          <w:tab w:val="left" w:pos="3861"/>
        </w:tabs>
        <w:spacing w:before="53" w:line="235" w:lineRule="auto"/>
        <w:ind w:right="1917"/>
      </w:pPr>
      <w:r w:rsidRPr="000A77CC">
        <w:rPr>
          <w:i/>
          <w:color w:val="231F20"/>
          <w:spacing w:val="-3"/>
        </w:rPr>
        <w:t>Định tính</w:t>
      </w:r>
      <w:r w:rsidRPr="000A77CC">
        <w:rPr>
          <w:color w:val="231F20"/>
          <w:spacing w:val="-3"/>
        </w:rPr>
        <w:t>:</w:t>
      </w:r>
      <w:r w:rsidRPr="000A77CC">
        <w:rPr>
          <w:color w:val="231F20"/>
          <w:spacing w:val="-10"/>
        </w:rPr>
        <w:t xml:space="preserve"> </w:t>
      </w:r>
      <w:r w:rsidRPr="000A77CC">
        <w:rPr>
          <w:color w:val="231F20"/>
        </w:rPr>
        <w:t>mô tả chất lượng của dữ liệu. Loại dữ liệu này có thể được chia thành hai loại phụ:</w:t>
      </w:r>
    </w:p>
    <w:p w14:paraId="78AF7CAA" w14:textId="77777777" w:rsidR="008C0CC0" w:rsidRPr="000A77CC" w:rsidRDefault="008C0CC0" w:rsidP="00BA54B1">
      <w:pPr>
        <w:pStyle w:val="ListParagraph"/>
        <w:numPr>
          <w:ilvl w:val="1"/>
          <w:numId w:val="41"/>
        </w:numPr>
        <w:tabs>
          <w:tab w:val="left" w:pos="4121"/>
        </w:tabs>
        <w:spacing w:before="101"/>
      </w:pPr>
      <w:r w:rsidRPr="000A77CC">
        <w:rPr>
          <w:color w:val="231F20"/>
          <w:spacing w:val="6"/>
        </w:rPr>
        <w:t>Danh nghĩa: Đây là dữ liệu có thể đếm được nhưng không được sắp xếp hoặc tổng hợp.</w:t>
      </w:r>
    </w:p>
    <w:p w14:paraId="7F4E715A" w14:textId="77777777" w:rsidR="008C0CC0" w:rsidRPr="000A77CC" w:rsidRDefault="008C0CC0" w:rsidP="008C0CC0">
      <w:pPr>
        <w:pStyle w:val="BodyText"/>
        <w:spacing w:before="11"/>
        <w:ind w:left="4120"/>
        <w:jc w:val="both"/>
      </w:pPr>
      <w:r w:rsidRPr="000A77CC">
        <w:rPr>
          <w:color w:val="231F20"/>
        </w:rPr>
        <w:t>Ví dụ: giới tính (nam hoặc nữ); lớp sinh viên (cao học hoặc đại học).</w:t>
      </w:r>
    </w:p>
    <w:p w14:paraId="7F5F839A" w14:textId="77777777" w:rsidR="008C0CC0" w:rsidRPr="000A77CC" w:rsidRDefault="008C0CC0" w:rsidP="00BA54B1">
      <w:pPr>
        <w:pStyle w:val="ListParagraph"/>
        <w:numPr>
          <w:ilvl w:val="1"/>
          <w:numId w:val="41"/>
        </w:numPr>
        <w:tabs>
          <w:tab w:val="left" w:pos="4121"/>
        </w:tabs>
        <w:spacing w:before="101" w:line="249" w:lineRule="auto"/>
        <w:ind w:right="1920"/>
        <w:rPr>
          <w:color w:val="231F20"/>
          <w:spacing w:val="3"/>
        </w:rPr>
      </w:pPr>
      <w:r w:rsidRPr="000A77CC">
        <w:rPr>
          <w:color w:val="231F20"/>
          <w:spacing w:val="6"/>
        </w:rPr>
        <w:t xml:space="preserve">Ordinal: </w:t>
      </w:r>
      <w:r w:rsidRPr="000A77CC">
        <w:rPr>
          <w:color w:val="231F20"/>
          <w:spacing w:val="5"/>
        </w:rPr>
        <w:t>Đây là dữ liệu có thể được đếm và sắp xếp nhưng không được tổng hợp.</w:t>
      </w:r>
      <w:r w:rsidRPr="000A77CC">
        <w:rPr>
          <w:color w:val="231F20"/>
          <w:spacing w:val="67"/>
        </w:rPr>
        <w:t xml:space="preserve"> </w:t>
      </w:r>
      <w:r w:rsidRPr="000A77CC">
        <w:rPr>
          <w:color w:val="231F20"/>
          <w:spacing w:val="3"/>
        </w:rPr>
        <w:t>Ví dụ: đánh giá giáo viên của bạn (xuất sắc, giỏi, khá, kém), thu nhập gia đình bạn là bao nhiêu (dưới 20.000, 20.001 đến 40.000, 40.001 đến 60.000, 60.001 trở lên).</w:t>
      </w:r>
    </w:p>
    <w:p w14:paraId="0E48992B" w14:textId="77777777" w:rsidR="008C0CC0" w:rsidRPr="000A77CC" w:rsidRDefault="008C0CC0" w:rsidP="00BA54B1">
      <w:pPr>
        <w:pStyle w:val="ListParagraph"/>
        <w:numPr>
          <w:ilvl w:val="0"/>
          <w:numId w:val="41"/>
        </w:numPr>
        <w:tabs>
          <w:tab w:val="left" w:pos="3861"/>
        </w:tabs>
        <w:spacing w:before="48" w:line="244" w:lineRule="auto"/>
        <w:ind w:right="1917"/>
      </w:pPr>
      <w:r w:rsidRPr="000A77CC">
        <w:rPr>
          <w:i/>
          <w:color w:val="231F20"/>
        </w:rPr>
        <w:t xml:space="preserve">Định lượng: </w:t>
      </w:r>
      <w:r w:rsidRPr="000A77CC">
        <w:rPr>
          <w:color w:val="231F20"/>
          <w:spacing w:val="3"/>
        </w:rPr>
        <w:t>mô tả các dữ kiện số hoặc phép đo dữ liệu. Loại dữ liệu này có thể được đếm, sắp xếp và tổng hợp. Các nhà thống kê gọi dữ liệu này là dữ liệu “khoảng và tỷ lệ”. Ví dụ về dữ liệu định lượng bao gồm tuổi, điểm trung bình, số vụ tai nạn, v.v.</w:t>
      </w:r>
    </w:p>
    <w:p w14:paraId="1228C198" w14:textId="77777777" w:rsidR="008C0CC0" w:rsidRPr="000A77CC" w:rsidRDefault="008C0CC0" w:rsidP="008C0CC0">
      <w:pPr>
        <w:pStyle w:val="BodyText"/>
        <w:spacing w:before="96" w:line="249" w:lineRule="auto"/>
        <w:ind w:left="3600" w:right="1918" w:firstLine="264"/>
        <w:jc w:val="both"/>
      </w:pPr>
      <w:r w:rsidRPr="000A77CC">
        <w:rPr>
          <w:color w:val="231F20"/>
        </w:rPr>
        <w:t>Bạn có thể coi dữ liệu định tính là kích thước trên lược đồ hình sao và dữ liệu định lượng là dữ kiện của lược đồ hình sao. Điều này rất quan trọng vì nó có nghĩa là bạn phải sử dụng đúng loại hàm và thao tác với từng loại dữ liệu, bao gồm cả cách thích hợp để thể hiện nó một cách trực quan.</w:t>
      </w:r>
    </w:p>
    <w:p w14:paraId="409795D2" w14:textId="77777777" w:rsidR="008C0CC0" w:rsidRPr="000A77CC" w:rsidRDefault="008C0CC0" w:rsidP="008C0CC0">
      <w:pPr>
        <w:pStyle w:val="BodyText"/>
        <w:spacing w:before="3" w:line="249" w:lineRule="auto"/>
        <w:ind w:left="3600" w:right="1916" w:firstLine="264"/>
        <w:jc w:val="both"/>
        <w:rPr>
          <w:color w:val="231F20"/>
        </w:rPr>
      </w:pPr>
      <w:r w:rsidRPr="000A77CC">
        <w:rPr>
          <w:color w:val="231F20"/>
        </w:rPr>
        <w:t>Như bạn đã học trước đây, trực quan hóa dữ liệu sử dụng các đặc điểm hình dạng, màu sắc, kích thước, vị trí và nhóm/thứ tự để biểu thị và làm nổi bật dữ liệu theo những cách nhất định. Cách bạn trực quan hóa dữ liệu kể một câu chuyện và có tác động đến người dùng cuối. Một số hình ảnh hóa dữ liệu có thể cung cấp những hiểu biết chưa biết và những hình ảnh khác có thể là một cách để thu hút sự chú ý đến một vấn đề. Hình 13.30 minh họa điểm này.</w:t>
      </w:r>
    </w:p>
    <w:p w14:paraId="125B7C92" w14:textId="77777777" w:rsidR="008C0CC0" w:rsidRPr="000A77CC" w:rsidRDefault="008C0CC0" w:rsidP="008C0CC0">
      <w:pPr>
        <w:pStyle w:val="BodyText"/>
        <w:spacing w:before="5" w:line="249" w:lineRule="auto"/>
        <w:ind w:left="3600" w:right="1916" w:firstLine="264"/>
        <w:jc w:val="both"/>
        <w:rPr>
          <w:color w:val="231F20"/>
        </w:rPr>
      </w:pPr>
      <w:r w:rsidRPr="000A77CC">
        <w:rPr>
          <w:color w:val="231F20"/>
        </w:rPr>
        <w:t xml:space="preserve">Như bạn có thể thấy trong Hình 13.30, Bảng A, đặc điểm chính của hình ảnh trực quan này là trục X của biểu đồ thanh nằm ở trên cùng thay vì ở dưới cùng của biểu đồ. Điều này được thực hiện có chủ đích, cùng với việc sử dụng màu đỏ, để tạo tiếng vang trực quan cho tiêu đề của bài thuyết trình.5 Tuy nhiên, bạn có thể sử dụng cùng một dữ </w:t>
      </w:r>
    </w:p>
    <w:p w14:paraId="5AC6BA5D" w14:textId="77777777" w:rsidR="008C0CC0" w:rsidRPr="000A77CC" w:rsidRDefault="008C0CC0" w:rsidP="008C0CC0">
      <w:pPr>
        <w:spacing w:line="249" w:lineRule="auto"/>
        <w:jc w:val="both"/>
        <w:sectPr w:rsidR="008C0CC0" w:rsidRPr="000A77CC">
          <w:pgSz w:w="13560" w:h="16980"/>
          <w:pgMar w:top="1240" w:right="180" w:bottom="660" w:left="180" w:header="0" w:footer="463" w:gutter="0"/>
          <w:cols w:space="720"/>
        </w:sectPr>
      </w:pPr>
    </w:p>
    <w:p w14:paraId="14E86D03" w14:textId="77777777" w:rsidR="008C0CC0" w:rsidRPr="000A77CC" w:rsidRDefault="008C0CC0" w:rsidP="008C0CC0">
      <w:pPr>
        <w:spacing w:before="86"/>
        <w:ind w:left="6854"/>
        <w:rPr>
          <w:b/>
          <w:sz w:val="20"/>
        </w:rPr>
      </w:pPr>
      <w:r w:rsidRPr="000A77CC">
        <w:rPr>
          <w:color w:val="231F20"/>
          <w:sz w:val="20"/>
        </w:rPr>
        <w:lastRenderedPageBreak/>
        <w:t xml:space="preserve">Chương 13 Kinh doanh thông minh và kho dữ liệu </w:t>
      </w:r>
      <w:r w:rsidRPr="000A77CC">
        <w:rPr>
          <w:b/>
          <w:color w:val="2C6682"/>
          <w:sz w:val="20"/>
        </w:rPr>
        <w:t>645</w:t>
      </w:r>
    </w:p>
    <w:p w14:paraId="33AABCCB" w14:textId="27B6B339" w:rsidR="008C0CC0" w:rsidRPr="000A77CC" w:rsidRDefault="008C0CC0" w:rsidP="008C0CC0">
      <w:pPr>
        <w:pStyle w:val="BodyText"/>
        <w:spacing w:before="9"/>
        <w:rPr>
          <w:b/>
        </w:rPr>
      </w:pPr>
      <w:r w:rsidRPr="000A77CC">
        <w:rPr>
          <w:noProof/>
        </w:rPr>
        <mc:AlternateContent>
          <mc:Choice Requires="wpg">
            <w:drawing>
              <wp:anchor distT="0" distB="0" distL="114300" distR="114300" simplePos="0" relativeHeight="251634176" behindDoc="1" locked="0" layoutInCell="1" allowOverlap="1" wp14:anchorId="1DCCBC24" wp14:editId="74602FB5">
                <wp:simplePos x="0" y="0"/>
                <wp:positionH relativeFrom="page">
                  <wp:posOffset>1333500</wp:posOffset>
                </wp:positionH>
                <wp:positionV relativeFrom="paragraph">
                  <wp:posOffset>200660</wp:posOffset>
                </wp:positionV>
                <wp:extent cx="6400800" cy="2974975"/>
                <wp:effectExtent l="0" t="0" r="0" b="0"/>
                <wp:wrapTopAndBottom/>
                <wp:docPr id="157" name="Group 15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400800" cy="2974975"/>
                          <a:chOff x="2100" y="316"/>
                          <a:chExt cx="10080" cy="4685"/>
                        </a:xfrm>
                      </wpg:grpSpPr>
                      <wps:wsp>
                        <wps:cNvPr id="158" name="Rectangle 974"/>
                        <wps:cNvSpPr>
                          <a:spLocks noChangeArrowheads="1"/>
                        </wps:cNvSpPr>
                        <wps:spPr bwMode="auto">
                          <a:xfrm>
                            <a:off x="2100" y="643"/>
                            <a:ext cx="10080" cy="4358"/>
                          </a:xfrm>
                          <a:prstGeom prst="rect">
                            <a:avLst/>
                          </a:prstGeom>
                          <a:solidFill>
                            <a:srgbClr val="EADCC4"/>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59" name="Rectangle 975"/>
                        <wps:cNvSpPr>
                          <a:spLocks noChangeArrowheads="1"/>
                        </wps:cNvSpPr>
                        <wps:spPr bwMode="auto">
                          <a:xfrm>
                            <a:off x="2100" y="316"/>
                            <a:ext cx="10080" cy="327"/>
                          </a:xfrm>
                          <a:prstGeom prst="rect">
                            <a:avLst/>
                          </a:prstGeom>
                          <a:solidFill>
                            <a:srgbClr val="9A9158"/>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60" name="Rectangle 976"/>
                        <wps:cNvSpPr>
                          <a:spLocks noChangeArrowheads="1"/>
                        </wps:cNvSpPr>
                        <wps:spPr bwMode="auto">
                          <a:xfrm>
                            <a:off x="3397" y="849"/>
                            <a:ext cx="7485" cy="4002"/>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pic:pic xmlns:pic="http://schemas.openxmlformats.org/drawingml/2006/picture">
                        <pic:nvPicPr>
                          <pic:cNvPr id="161" name="Picture 977"/>
                          <pic:cNvPicPr>
                            <a:picLocks noChangeAspect="1" noChangeArrowheads="1"/>
                          </pic:cNvPicPr>
                        </pic:nvPicPr>
                        <pic:blipFill>
                          <a:blip r:embed="rId151">
                            <a:extLst>
                              <a:ext uri="{28A0092B-C50C-407E-A947-70E740481C1C}">
                                <a14:useLocalDpi xmlns:a14="http://schemas.microsoft.com/office/drawing/2010/main" val="0"/>
                              </a:ext>
                            </a:extLst>
                          </a:blip>
                          <a:srcRect/>
                          <a:stretch>
                            <a:fillRect/>
                          </a:stretch>
                        </pic:blipFill>
                        <pic:spPr bwMode="auto">
                          <a:xfrm>
                            <a:off x="3540" y="942"/>
                            <a:ext cx="7200" cy="38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162" name="Text Box 978"/>
                        <wps:cNvSpPr txBox="1">
                          <a:spLocks noChangeArrowheads="1"/>
                        </wps:cNvSpPr>
                        <wps:spPr bwMode="auto">
                          <a:xfrm>
                            <a:off x="2100" y="316"/>
                            <a:ext cx="10080" cy="327"/>
                          </a:xfrm>
                          <a:prstGeom prst="rect">
                            <a:avLst/>
                          </a:prstGeom>
                          <a:solidFill>
                            <a:srgbClr val="9A9158"/>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3151041A" w14:textId="34F24ACB" w:rsidR="008C0CC0" w:rsidRPr="0037420E" w:rsidRDefault="0037420E" w:rsidP="008C0CC0">
                              <w:pPr>
                                <w:spacing w:before="19"/>
                                <w:ind w:left="152"/>
                                <w:rPr>
                                  <w:sz w:val="24"/>
                                </w:rPr>
                              </w:pPr>
                              <w:r w:rsidRPr="0037420E">
                                <w:rPr>
                                  <w:color w:val="FFFFFF"/>
                                  <w:sz w:val="24"/>
                                </w:rPr>
                                <w:t>Hình 13.30 Hình Ảnh Thông Tin Có Thể Tác Động Ngoài Việc Trình Bày Dữ Liệu</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1DCCBC24" id="Group 157" o:spid="_x0000_s1262" style="position:absolute;margin-left:105pt;margin-top:15.8pt;width:7in;height:234.25pt;z-index:-251682304;mso-position-horizontal-relative:page" coordorigin="2100,316" coordsize="10080,4685"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">
                <v:rect id="Rectangle 974" o:spid="_x0000_s1263" style="position:absolute;left:2100;top:643;width:10080;height:43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" fillcolor="#eadcc4" stroked="f"/>
                <v:rect id="Rectangle 975" o:spid="_x0000_s1264" style="position:absolute;left:2100;top:316;width:10080;height:3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" fillcolor="#9a9158" stroked="f"/>
                <v:rect id="Rectangle 976" o:spid="_x0000_s1265" style="position:absolute;left:3397;top:849;width:7485;height:40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" stroked="f"/>
                <v:shape id="Picture 977" o:spid="_x0000_s1266" type="#_x0000_t75" style="position:absolute;left:3540;top:942;width:7200;height:381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">
                  <v:imagedata r:id="rId152" o:title=""/>
                </v:shape>
                <v:shape id="Text Box 978" o:spid="_x0000_s1267" type="#_x0000_t202" style="position:absolute;left:2100;top:316;width:10080;height:3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" fillcolor="#9a9158" stroked="f">
                  <v:textbox inset="0,0,0,0">
                    <w:txbxContent>
                      <w:p w14:paraId="3151041A" w14:textId="34F24ACB" w:rsidR="008C0CC0" w:rsidRPr="0037420E" w:rsidRDefault="0037420E" w:rsidP="008C0CC0">
                        <w:pPr>
                          <w:spacing w:before="19"/>
                          <w:ind w:left="152"/>
                          <w:rPr>
                            <w:sz w:val="24"/>
                          </w:rPr>
                        </w:pPr>
                        <w:r w:rsidRPr="0037420E">
                          <w:rPr>
                            <w:color w:val="FFFFFF"/>
                            <w:sz w:val="24"/>
                          </w:rPr>
                          <w:t>Hình 13.30 Hình Ảnh Thông Tin Có Thể Tác Động Ngoài Việc Trình Bày Dữ Liệu</w:t>
                        </w:r>
                      </w:p>
                    </w:txbxContent>
                  </v:textbox>
                </v:shape>
                <w10:wrap type="topAndBottom" anchorx="page"/>
              </v:group>
            </w:pict>
          </mc:Fallback>
        </mc:AlternateContent>
      </w:r>
    </w:p>
    <w:p w14:paraId="38199422" w14:textId="77777777" w:rsidR="008C0CC0" w:rsidRPr="000A77CC" w:rsidRDefault="008C0CC0" w:rsidP="008C0CC0">
      <w:pPr>
        <w:pStyle w:val="BodyText"/>
        <w:spacing w:before="1"/>
        <w:rPr>
          <w:b/>
          <w:sz w:val="8"/>
        </w:rPr>
      </w:pPr>
    </w:p>
    <w:p w14:paraId="4854B4C4" w14:textId="77777777" w:rsidR="008C0CC0" w:rsidRPr="000A77CC" w:rsidRDefault="008C0CC0" w:rsidP="008C0CC0">
      <w:pPr>
        <w:pStyle w:val="BodyText"/>
        <w:spacing w:before="112" w:line="249" w:lineRule="auto"/>
        <w:ind w:left="1920" w:right="3598"/>
        <w:jc w:val="both"/>
      </w:pPr>
      <w:r w:rsidRPr="000A77CC">
        <w:rPr>
          <w:color w:val="231F20"/>
        </w:rPr>
        <w:t>liệu để vẽ biểu đồ thanh có trục X ở dưới cùng (Bảng B) , thay đổi màu của các thanh thành màu lam và nó sẽ có tác động khác đến câu chuyện mà bạn đang muốn truyền tải. Lưu ý rằng cùng một dữ liệu có thể kể hai câu chuyện khác nhau tùy thuộc vào cách trực quan hóa.</w:t>
      </w:r>
    </w:p>
    <w:p w14:paraId="74A7A9ED" w14:textId="2C3763E6" w:rsidR="008C0CC0" w:rsidRPr="000A77CC" w:rsidRDefault="008C0CC0" w:rsidP="008C0CC0">
      <w:pPr>
        <w:pStyle w:val="BodyText"/>
        <w:spacing w:before="5"/>
        <w:rPr>
          <w:sz w:val="28"/>
        </w:rPr>
      </w:pPr>
      <w:r w:rsidRPr="000A77CC">
        <w:rPr>
          <w:noProof/>
        </w:rPr>
        <mc:AlternateContent>
          <mc:Choice Requires="wpg">
            <w:drawing>
              <wp:anchor distT="0" distB="0" distL="114300" distR="114300" simplePos="0" relativeHeight="251635200" behindDoc="1" locked="0" layoutInCell="1" allowOverlap="1" wp14:anchorId="525A8200" wp14:editId="2913295E">
                <wp:simplePos x="0" y="0"/>
                <wp:positionH relativeFrom="page">
                  <wp:posOffset>1254125</wp:posOffset>
                </wp:positionH>
                <wp:positionV relativeFrom="paragraph">
                  <wp:posOffset>232410</wp:posOffset>
                </wp:positionV>
                <wp:extent cx="6478270" cy="907415"/>
                <wp:effectExtent l="0" t="0" r="0" b="0"/>
                <wp:wrapTopAndBottom/>
                <wp:docPr id="151" name="Group 15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478270" cy="907415"/>
                          <a:chOff x="1975" y="366"/>
                          <a:chExt cx="10202" cy="1429"/>
                        </a:xfrm>
                      </wpg:grpSpPr>
                      <wps:wsp>
                        <wps:cNvPr id="152" name="Rectangle 980"/>
                        <wps:cNvSpPr>
                          <a:spLocks noChangeArrowheads="1"/>
                        </wps:cNvSpPr>
                        <wps:spPr bwMode="auto">
                          <a:xfrm>
                            <a:off x="2096" y="482"/>
                            <a:ext cx="10080" cy="1314"/>
                          </a:xfrm>
                          <a:prstGeom prst="rect">
                            <a:avLst/>
                          </a:prstGeom>
                          <a:solidFill>
                            <a:srgbClr val="C6D2DC"/>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pic:pic xmlns:pic="http://schemas.openxmlformats.org/drawingml/2006/picture">
                        <pic:nvPicPr>
                          <pic:cNvPr id="153" name="Picture 981"/>
                          <pic:cNvPicPr>
                            <a:picLocks noChangeAspect="1" noChangeArrowheads="1"/>
                          </pic:cNvPicPr>
                        </pic:nvPicPr>
                        <pic:blipFill>
                          <a:blip r:embed="rId153">
                            <a:extLst>
                              <a:ext uri="{28A0092B-C50C-407E-A947-70E740481C1C}">
                                <a14:useLocalDpi xmlns:a14="http://schemas.microsoft.com/office/drawing/2010/main" val="0"/>
                              </a:ext>
                            </a:extLst>
                          </a:blip>
                          <a:srcRect/>
                          <a:stretch>
                            <a:fillRect/>
                          </a:stretch>
                        </pic:blipFill>
                        <pic:spPr bwMode="auto">
                          <a:xfrm>
                            <a:off x="1975" y="366"/>
                            <a:ext cx="828" cy="82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154" name="Freeform 982"/>
                        <wps:cNvSpPr>
                          <a:spLocks/>
                        </wps:cNvSpPr>
                        <wps:spPr bwMode="auto">
                          <a:xfrm>
                            <a:off x="2189" y="532"/>
                            <a:ext cx="383" cy="478"/>
                          </a:xfrm>
                          <a:custGeom>
                            <a:avLst/>
                            <a:gdLst>
                              <a:gd name="T0" fmla="+- 0 2531 2189"/>
                              <a:gd name="T1" fmla="*/ T0 w 383"/>
                              <a:gd name="T2" fmla="+- 0 533 533"/>
                              <a:gd name="T3" fmla="*/ 533 h 478"/>
                              <a:gd name="T4" fmla="+- 0 2229 2189"/>
                              <a:gd name="T5" fmla="*/ T4 w 383"/>
                              <a:gd name="T6" fmla="+- 0 533 533"/>
                              <a:gd name="T7" fmla="*/ 533 h 478"/>
                              <a:gd name="T8" fmla="+- 0 2206 2189"/>
                              <a:gd name="T9" fmla="*/ T8 w 383"/>
                              <a:gd name="T10" fmla="+- 0 533 533"/>
                              <a:gd name="T11" fmla="*/ 533 h 478"/>
                              <a:gd name="T12" fmla="+- 0 2194 2189"/>
                              <a:gd name="T13" fmla="*/ T12 w 383"/>
                              <a:gd name="T14" fmla="+- 0 538 533"/>
                              <a:gd name="T15" fmla="*/ 538 h 478"/>
                              <a:gd name="T16" fmla="+- 0 2190 2189"/>
                              <a:gd name="T17" fmla="*/ T16 w 383"/>
                              <a:gd name="T18" fmla="+- 0 550 533"/>
                              <a:gd name="T19" fmla="*/ 550 h 478"/>
                              <a:gd name="T20" fmla="+- 0 2189 2189"/>
                              <a:gd name="T21" fmla="*/ T20 w 383"/>
                              <a:gd name="T22" fmla="+- 0 573 533"/>
                              <a:gd name="T23" fmla="*/ 573 h 478"/>
                              <a:gd name="T24" fmla="+- 0 2189 2189"/>
                              <a:gd name="T25" fmla="*/ T24 w 383"/>
                              <a:gd name="T26" fmla="+- 0 970 533"/>
                              <a:gd name="T27" fmla="*/ 970 h 478"/>
                              <a:gd name="T28" fmla="+- 0 2190 2189"/>
                              <a:gd name="T29" fmla="*/ T28 w 383"/>
                              <a:gd name="T30" fmla="+- 0 993 533"/>
                              <a:gd name="T31" fmla="*/ 993 h 478"/>
                              <a:gd name="T32" fmla="+- 0 2194 2189"/>
                              <a:gd name="T33" fmla="*/ T32 w 383"/>
                              <a:gd name="T34" fmla="+- 0 1005 533"/>
                              <a:gd name="T35" fmla="*/ 1005 h 478"/>
                              <a:gd name="T36" fmla="+- 0 2206 2189"/>
                              <a:gd name="T37" fmla="*/ T36 w 383"/>
                              <a:gd name="T38" fmla="+- 0 1009 533"/>
                              <a:gd name="T39" fmla="*/ 1009 h 478"/>
                              <a:gd name="T40" fmla="+- 0 2229 2189"/>
                              <a:gd name="T41" fmla="*/ T40 w 383"/>
                              <a:gd name="T42" fmla="+- 0 1010 533"/>
                              <a:gd name="T43" fmla="*/ 1010 h 478"/>
                              <a:gd name="T44" fmla="+- 0 2531 2189"/>
                              <a:gd name="T45" fmla="*/ T44 w 383"/>
                              <a:gd name="T46" fmla="+- 0 1010 533"/>
                              <a:gd name="T47" fmla="*/ 1010 h 478"/>
                              <a:gd name="T48" fmla="+- 0 2555 2189"/>
                              <a:gd name="T49" fmla="*/ T48 w 383"/>
                              <a:gd name="T50" fmla="+- 0 1009 533"/>
                              <a:gd name="T51" fmla="*/ 1009 h 478"/>
                              <a:gd name="T52" fmla="+- 0 2566 2189"/>
                              <a:gd name="T53" fmla="*/ T52 w 383"/>
                              <a:gd name="T54" fmla="+- 0 1005 533"/>
                              <a:gd name="T55" fmla="*/ 1005 h 478"/>
                              <a:gd name="T56" fmla="+- 0 2571 2189"/>
                              <a:gd name="T57" fmla="*/ T56 w 383"/>
                              <a:gd name="T58" fmla="+- 0 993 533"/>
                              <a:gd name="T59" fmla="*/ 993 h 478"/>
                              <a:gd name="T60" fmla="+- 0 2571 2189"/>
                              <a:gd name="T61" fmla="*/ T60 w 383"/>
                              <a:gd name="T62" fmla="+- 0 970 533"/>
                              <a:gd name="T63" fmla="*/ 970 h 478"/>
                              <a:gd name="T64" fmla="+- 0 2571 2189"/>
                              <a:gd name="T65" fmla="*/ T64 w 383"/>
                              <a:gd name="T66" fmla="+- 0 573 533"/>
                              <a:gd name="T67" fmla="*/ 573 h 478"/>
                              <a:gd name="T68" fmla="+- 0 2571 2189"/>
                              <a:gd name="T69" fmla="*/ T68 w 383"/>
                              <a:gd name="T70" fmla="+- 0 550 533"/>
                              <a:gd name="T71" fmla="*/ 550 h 478"/>
                              <a:gd name="T72" fmla="+- 0 2566 2189"/>
                              <a:gd name="T73" fmla="*/ T72 w 383"/>
                              <a:gd name="T74" fmla="+- 0 538 533"/>
                              <a:gd name="T75" fmla="*/ 538 h 478"/>
                              <a:gd name="T76" fmla="+- 0 2555 2189"/>
                              <a:gd name="T77" fmla="*/ T76 w 383"/>
                              <a:gd name="T78" fmla="+- 0 533 533"/>
                              <a:gd name="T79" fmla="*/ 533 h 478"/>
                              <a:gd name="T80" fmla="+- 0 2531 2189"/>
                              <a:gd name="T81" fmla="*/ T80 w 383"/>
                              <a:gd name="T82" fmla="+- 0 533 533"/>
                              <a:gd name="T83" fmla="*/ 533 h 478"/>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Lst>
                            <a:rect l="0" t="0" r="r" b="b"/>
                            <a:pathLst>
                              <a:path w="383" h="478">
                                <a:moveTo>
                                  <a:pt x="342" y="0"/>
                                </a:moveTo>
                                <a:lnTo>
                                  <a:pt x="40" y="0"/>
                                </a:lnTo>
                                <a:lnTo>
                                  <a:pt x="17" y="0"/>
                                </a:lnTo>
                                <a:lnTo>
                                  <a:pt x="5" y="5"/>
                                </a:lnTo>
                                <a:lnTo>
                                  <a:pt x="1" y="17"/>
                                </a:lnTo>
                                <a:lnTo>
                                  <a:pt x="0" y="40"/>
                                </a:lnTo>
                                <a:lnTo>
                                  <a:pt x="0" y="437"/>
                                </a:lnTo>
                                <a:lnTo>
                                  <a:pt x="1" y="460"/>
                                </a:lnTo>
                                <a:lnTo>
                                  <a:pt x="5" y="472"/>
                                </a:lnTo>
                                <a:lnTo>
                                  <a:pt x="17" y="476"/>
                                </a:lnTo>
                                <a:lnTo>
                                  <a:pt x="40" y="477"/>
                                </a:lnTo>
                                <a:lnTo>
                                  <a:pt x="342" y="477"/>
                                </a:lnTo>
                                <a:lnTo>
                                  <a:pt x="366" y="476"/>
                                </a:lnTo>
                                <a:lnTo>
                                  <a:pt x="377" y="472"/>
                                </a:lnTo>
                                <a:lnTo>
                                  <a:pt x="382" y="460"/>
                                </a:lnTo>
                                <a:lnTo>
                                  <a:pt x="382" y="437"/>
                                </a:lnTo>
                                <a:lnTo>
                                  <a:pt x="382" y="40"/>
                                </a:lnTo>
                                <a:lnTo>
                                  <a:pt x="382" y="17"/>
                                </a:lnTo>
                                <a:lnTo>
                                  <a:pt x="377" y="5"/>
                                </a:lnTo>
                                <a:lnTo>
                                  <a:pt x="366" y="0"/>
                                </a:lnTo>
                                <a:lnTo>
                                  <a:pt x="342" y="0"/>
                                </a:lnTo>
                                <a:close/>
                              </a:path>
                            </a:pathLst>
                          </a:custGeom>
                          <a:solidFill>
                            <a:srgbClr val="2C668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pic:pic xmlns:pic="http://schemas.openxmlformats.org/drawingml/2006/picture">
                        <pic:nvPicPr>
                          <pic:cNvPr id="155" name="Picture 983"/>
                          <pic:cNvPicPr>
                            <a:picLocks noChangeAspect="1" noChangeArrowheads="1"/>
                          </pic:cNvPicPr>
                        </pic:nvPicPr>
                        <pic:blipFill>
                          <a:blip r:embed="rId154">
                            <a:extLst>
                              <a:ext uri="{28A0092B-C50C-407E-A947-70E740481C1C}">
                                <a14:useLocalDpi xmlns:a14="http://schemas.microsoft.com/office/drawing/2010/main" val="0"/>
                              </a:ext>
                            </a:extLst>
                          </a:blip>
                          <a:srcRect/>
                          <a:stretch>
                            <a:fillRect/>
                          </a:stretch>
                        </pic:blipFill>
                        <pic:spPr bwMode="auto">
                          <a:xfrm>
                            <a:off x="2232" y="576"/>
                            <a:ext cx="418" cy="51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156" name="Text Box 984"/>
                        <wps:cNvSpPr txBox="1">
                          <a:spLocks noChangeArrowheads="1"/>
                        </wps:cNvSpPr>
                        <wps:spPr bwMode="auto">
                          <a:xfrm>
                            <a:off x="1975" y="366"/>
                            <a:ext cx="10202" cy="142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F511D9F" w14:textId="77777777" w:rsidR="008C0CC0" w:rsidRDefault="008C0CC0" w:rsidP="008C0CC0">
                              <w:pPr>
                                <w:spacing w:before="151" w:line="404" w:lineRule="exact"/>
                                <w:ind w:left="954"/>
                                <w:rPr>
                                  <w:rFonts w:ascii="Trebuchet MS"/>
                                  <w:sz w:val="36"/>
                                </w:rPr>
                              </w:pPr>
                              <w:r>
                                <w:rPr>
                                  <w:rFonts w:ascii="Trebuchet MS"/>
                                  <w:color w:val="2C6682"/>
                                  <w:sz w:val="36"/>
                                </w:rPr>
                                <w:t>Ghi ch</w:t>
                              </w:r>
                              <w:r>
                                <w:rPr>
                                  <w:rFonts w:ascii="Trebuchet MS"/>
                                  <w:color w:val="2C6682"/>
                                  <w:sz w:val="36"/>
                                </w:rPr>
                                <w:t>ú</w:t>
                              </w:r>
                            </w:p>
                            <w:p w14:paraId="15EA5B78" w14:textId="77777777" w:rsidR="008C0CC0" w:rsidRDefault="008C0CC0" w:rsidP="008C0CC0">
                              <w:pPr>
                                <w:spacing w:before="7" w:line="247" w:lineRule="auto"/>
                                <w:ind w:left="354" w:right="2419" w:firstLine="593"/>
                                <w:rPr>
                                  <w:rFonts w:ascii="Trebuchet MS"/>
                                  <w:color w:val="231F20"/>
                                  <w:sz w:val="20"/>
                                </w:rPr>
                              </w:pPr>
                              <w:r>
                                <w:rPr>
                                  <w:rFonts w:ascii="Trebuchet MS"/>
                                  <w:color w:val="231F20"/>
                                  <w:sz w:val="20"/>
                                </w:rPr>
                                <w:t>N</w:t>
                              </w:r>
                              <w:r>
                                <w:rPr>
                                  <w:rFonts w:ascii="Trebuchet MS"/>
                                  <w:color w:val="231F20"/>
                                  <w:sz w:val="20"/>
                                </w:rPr>
                                <w:t>ế</w:t>
                              </w:r>
                              <w:r>
                                <w:rPr>
                                  <w:rFonts w:ascii="Trebuchet MS"/>
                                  <w:color w:val="231F20"/>
                                  <w:sz w:val="20"/>
                                </w:rPr>
                                <w:t>u b</w:t>
                              </w:r>
                              <w:r>
                                <w:rPr>
                                  <w:rFonts w:ascii="Trebuchet MS"/>
                                  <w:color w:val="231F20"/>
                                  <w:sz w:val="20"/>
                                </w:rPr>
                                <w:t>ạ</w:t>
                              </w:r>
                              <w:r>
                                <w:rPr>
                                  <w:rFonts w:ascii="Trebuchet MS"/>
                                  <w:color w:val="231F20"/>
                                  <w:sz w:val="20"/>
                                </w:rPr>
                                <w:t>n mu</w:t>
                              </w:r>
                              <w:r>
                                <w:rPr>
                                  <w:rFonts w:ascii="Trebuchet MS"/>
                                  <w:color w:val="231F20"/>
                                  <w:sz w:val="20"/>
                                </w:rPr>
                                <w:t>ố</w:t>
                              </w:r>
                              <w:r>
                                <w:rPr>
                                  <w:rFonts w:ascii="Trebuchet MS"/>
                                  <w:color w:val="231F20"/>
                                  <w:sz w:val="20"/>
                                </w:rPr>
                                <w:t>n t</w:t>
                              </w:r>
                              <w:r>
                                <w:rPr>
                                  <w:rFonts w:ascii="Trebuchet MS"/>
                                  <w:color w:val="231F20"/>
                                  <w:sz w:val="20"/>
                                </w:rPr>
                                <w:t>ì</w:t>
                              </w:r>
                              <w:r>
                                <w:rPr>
                                  <w:rFonts w:ascii="Trebuchet MS"/>
                                  <w:color w:val="231F20"/>
                                  <w:sz w:val="20"/>
                                </w:rPr>
                                <w:t>m hi</w:t>
                              </w:r>
                              <w:r>
                                <w:rPr>
                                  <w:rFonts w:ascii="Trebuchet MS"/>
                                  <w:color w:val="231F20"/>
                                  <w:sz w:val="20"/>
                                </w:rPr>
                                <w:t>ể</w:t>
                              </w:r>
                              <w:r>
                                <w:rPr>
                                  <w:rFonts w:ascii="Trebuchet MS"/>
                                  <w:color w:val="231F20"/>
                                  <w:sz w:val="20"/>
                                </w:rPr>
                                <w:t>u th</w:t>
                              </w:r>
                              <w:r>
                                <w:rPr>
                                  <w:rFonts w:ascii="Trebuchet MS"/>
                                  <w:color w:val="231F20"/>
                                  <w:sz w:val="20"/>
                                </w:rPr>
                                <w:t>ê</w:t>
                              </w:r>
                              <w:r>
                                <w:rPr>
                                  <w:rFonts w:ascii="Trebuchet MS"/>
                                  <w:color w:val="231F20"/>
                                  <w:sz w:val="20"/>
                                </w:rPr>
                                <w:t>m v</w:t>
                              </w:r>
                              <w:r>
                                <w:rPr>
                                  <w:rFonts w:ascii="Trebuchet MS"/>
                                  <w:color w:val="231F20"/>
                                  <w:sz w:val="20"/>
                                </w:rPr>
                                <w:t>ề</w:t>
                              </w:r>
                              <w:r>
                                <w:rPr>
                                  <w:rFonts w:ascii="Trebuchet MS"/>
                                  <w:color w:val="231F20"/>
                                  <w:sz w:val="20"/>
                                </w:rPr>
                                <w:t xml:space="preserve"> l</w:t>
                              </w:r>
                              <w:r>
                                <w:rPr>
                                  <w:rFonts w:ascii="Trebuchet MS"/>
                                  <w:color w:val="231F20"/>
                                  <w:sz w:val="20"/>
                                </w:rPr>
                                <w:t>ĩ</w:t>
                              </w:r>
                              <w:r>
                                <w:rPr>
                                  <w:rFonts w:ascii="Trebuchet MS"/>
                                  <w:color w:val="231F20"/>
                                  <w:sz w:val="20"/>
                                </w:rPr>
                                <w:t>nh v</w:t>
                              </w:r>
                              <w:r>
                                <w:rPr>
                                  <w:rFonts w:ascii="Trebuchet MS"/>
                                  <w:color w:val="231F20"/>
                                  <w:sz w:val="20"/>
                                </w:rPr>
                                <w:t>ự</w:t>
                              </w:r>
                              <w:r>
                                <w:rPr>
                                  <w:rFonts w:ascii="Trebuchet MS"/>
                                  <w:color w:val="231F20"/>
                                  <w:sz w:val="20"/>
                                </w:rPr>
                                <w:t>c tr</w:t>
                              </w:r>
                              <w:r>
                                <w:rPr>
                                  <w:rFonts w:ascii="Trebuchet MS"/>
                                  <w:color w:val="231F20"/>
                                  <w:sz w:val="20"/>
                                </w:rPr>
                                <w:t>ự</w:t>
                              </w:r>
                              <w:r>
                                <w:rPr>
                                  <w:rFonts w:ascii="Trebuchet MS"/>
                                  <w:color w:val="231F20"/>
                                  <w:sz w:val="20"/>
                                </w:rPr>
                                <w:t>c quan h</w:t>
                              </w:r>
                              <w:r>
                                <w:rPr>
                                  <w:rFonts w:ascii="Trebuchet MS"/>
                                  <w:color w:val="231F20"/>
                                  <w:sz w:val="20"/>
                                </w:rPr>
                                <w:t>ó</w:t>
                              </w:r>
                              <w:r>
                                <w:rPr>
                                  <w:rFonts w:ascii="Trebuchet MS"/>
                                  <w:color w:val="231F20"/>
                                  <w:sz w:val="20"/>
                                </w:rPr>
                                <w:t>a d</w:t>
                              </w:r>
                              <w:r>
                                <w:rPr>
                                  <w:rFonts w:ascii="Trebuchet MS"/>
                                  <w:color w:val="231F20"/>
                                  <w:sz w:val="20"/>
                                </w:rPr>
                                <w:t>ữ</w:t>
                              </w:r>
                              <w:r>
                                <w:rPr>
                                  <w:rFonts w:ascii="Trebuchet MS"/>
                                  <w:color w:val="231F20"/>
                                  <w:sz w:val="20"/>
                                </w:rPr>
                                <w:t xml:space="preserve"> li</w:t>
                              </w:r>
                              <w:r>
                                <w:rPr>
                                  <w:rFonts w:ascii="Trebuchet MS"/>
                                  <w:color w:val="231F20"/>
                                  <w:sz w:val="20"/>
                                </w:rPr>
                                <w:t>ệ</w:t>
                              </w:r>
                              <w:r>
                                <w:rPr>
                                  <w:rFonts w:ascii="Trebuchet MS"/>
                                  <w:color w:val="231F20"/>
                                  <w:sz w:val="20"/>
                                </w:rPr>
                                <w:t>u h</w:t>
                              </w:r>
                              <w:r>
                                <w:rPr>
                                  <w:rFonts w:ascii="Trebuchet MS"/>
                                  <w:color w:val="231F20"/>
                                  <w:sz w:val="20"/>
                                </w:rPr>
                                <w:t>ấ</w:t>
                              </w:r>
                              <w:r>
                                <w:rPr>
                                  <w:rFonts w:ascii="Trebuchet MS"/>
                                  <w:color w:val="231F20"/>
                                  <w:sz w:val="20"/>
                                </w:rPr>
                                <w:t>p d</w:t>
                              </w:r>
                              <w:r>
                                <w:rPr>
                                  <w:rFonts w:ascii="Trebuchet MS"/>
                                  <w:color w:val="231F20"/>
                                  <w:sz w:val="20"/>
                                </w:rPr>
                                <w:t>ẫ</w:t>
                              </w:r>
                              <w:r>
                                <w:rPr>
                                  <w:rFonts w:ascii="Trebuchet MS"/>
                                  <w:color w:val="231F20"/>
                                  <w:sz w:val="20"/>
                                </w:rPr>
                                <w:t>n, h</w:t>
                              </w:r>
                              <w:r>
                                <w:rPr>
                                  <w:rFonts w:ascii="Trebuchet MS"/>
                                  <w:color w:val="231F20"/>
                                  <w:sz w:val="20"/>
                                </w:rPr>
                                <w:t>ã</w:t>
                              </w:r>
                              <w:r>
                                <w:rPr>
                                  <w:rFonts w:ascii="Trebuchet MS"/>
                                  <w:color w:val="231F20"/>
                                  <w:sz w:val="20"/>
                                </w:rPr>
                                <w:t>y cho t</w:t>
                              </w:r>
                              <w:r>
                                <w:rPr>
                                  <w:rFonts w:ascii="Trebuchet MS"/>
                                  <w:color w:val="231F20"/>
                                  <w:sz w:val="20"/>
                                </w:rPr>
                                <w:t>ô</w:t>
                              </w:r>
                              <w:r>
                                <w:rPr>
                                  <w:rFonts w:ascii="Trebuchet MS"/>
                                  <w:color w:val="231F20"/>
                                  <w:sz w:val="20"/>
                                </w:rPr>
                                <w:t>i xem con s</w:t>
                              </w:r>
                              <w:r>
                                <w:rPr>
                                  <w:rFonts w:ascii="Trebuchet MS"/>
                                  <w:color w:val="231F20"/>
                                  <w:sz w:val="20"/>
                                </w:rPr>
                                <w:t>ố</w:t>
                              </w:r>
                              <w:r>
                                <w:rPr>
                                  <w:rFonts w:ascii="Trebuchet MS"/>
                                  <w:color w:val="231F20"/>
                                  <w:sz w:val="20"/>
                                </w:rPr>
                                <w:t>: Thi</w:t>
                              </w:r>
                              <w:r>
                                <w:rPr>
                                  <w:rFonts w:ascii="Trebuchet MS"/>
                                  <w:color w:val="231F20"/>
                                  <w:sz w:val="20"/>
                                </w:rPr>
                                <w:t>ế</w:t>
                              </w:r>
                              <w:r>
                                <w:rPr>
                                  <w:rFonts w:ascii="Trebuchet MS"/>
                                  <w:color w:val="231F20"/>
                                  <w:sz w:val="20"/>
                                </w:rPr>
                                <w:t>t k</w:t>
                              </w:r>
                              <w:r>
                                <w:rPr>
                                  <w:rFonts w:ascii="Trebuchet MS"/>
                                  <w:color w:val="231F20"/>
                                  <w:sz w:val="20"/>
                                </w:rPr>
                                <w:t>ế</w:t>
                              </w:r>
                              <w:r>
                                <w:rPr>
                                  <w:rFonts w:ascii="Trebuchet MS"/>
                                  <w:color w:val="231F20"/>
                                  <w:sz w:val="20"/>
                                </w:rPr>
                                <w:t xml:space="preserve"> b</w:t>
                              </w:r>
                              <w:r>
                                <w:rPr>
                                  <w:rFonts w:ascii="Trebuchet MS"/>
                                  <w:color w:val="231F20"/>
                                  <w:sz w:val="20"/>
                                </w:rPr>
                                <w:t>ả</w:t>
                              </w:r>
                              <w:r>
                                <w:rPr>
                                  <w:rFonts w:ascii="Trebuchet MS"/>
                                  <w:color w:val="231F20"/>
                                  <w:sz w:val="20"/>
                                </w:rPr>
                                <w:t>ng v</w:t>
                              </w:r>
                              <w:r>
                                <w:rPr>
                                  <w:rFonts w:ascii="Trebuchet MS"/>
                                  <w:color w:val="231F20"/>
                                  <w:sz w:val="20"/>
                                </w:rPr>
                                <w:t>à</w:t>
                              </w:r>
                              <w:r>
                                <w:rPr>
                                  <w:rFonts w:ascii="Trebuchet MS"/>
                                  <w:color w:val="231F20"/>
                                  <w:sz w:val="20"/>
                                </w:rPr>
                                <w:t xml:space="preserve"> </w:t>
                              </w:r>
                              <w:r>
                                <w:rPr>
                                  <w:rFonts w:ascii="Trebuchet MS"/>
                                  <w:color w:val="231F20"/>
                                  <w:sz w:val="20"/>
                                </w:rPr>
                                <w:t>đồ</w:t>
                              </w:r>
                              <w:r>
                                <w:rPr>
                                  <w:rFonts w:ascii="Trebuchet MS"/>
                                  <w:color w:val="231F20"/>
                                  <w:sz w:val="20"/>
                                </w:rPr>
                                <w:t xml:space="preserve"> th</w:t>
                              </w:r>
                              <w:r>
                                <w:rPr>
                                  <w:rFonts w:ascii="Trebuchet MS"/>
                                  <w:color w:val="231F20"/>
                                  <w:sz w:val="20"/>
                                </w:rPr>
                                <w:t>ị</w:t>
                              </w:r>
                              <w:r>
                                <w:rPr>
                                  <w:rFonts w:ascii="Trebuchet MS"/>
                                  <w:color w:val="231F20"/>
                                  <w:sz w:val="20"/>
                                </w:rPr>
                                <w:t xml:space="preserve"> </w:t>
                              </w:r>
                              <w:r>
                                <w:rPr>
                                  <w:rFonts w:ascii="Trebuchet MS"/>
                                  <w:color w:val="231F20"/>
                                  <w:sz w:val="20"/>
                                </w:rPr>
                                <w:t>để</w:t>
                              </w:r>
                              <w:r>
                                <w:rPr>
                                  <w:rFonts w:ascii="Trebuchet MS"/>
                                  <w:color w:val="231F20"/>
                                  <w:sz w:val="20"/>
                                </w:rPr>
                                <w:t xml:space="preserve"> khai s</w:t>
                              </w:r>
                              <w:r>
                                <w:rPr>
                                  <w:rFonts w:ascii="Trebuchet MS"/>
                                  <w:color w:val="231F20"/>
                                  <w:sz w:val="20"/>
                                </w:rPr>
                                <w:t>á</w:t>
                              </w:r>
                              <w:r>
                                <w:rPr>
                                  <w:rFonts w:ascii="Trebuchet MS"/>
                                  <w:color w:val="231F20"/>
                                  <w:sz w:val="20"/>
                                </w:rPr>
                                <w:t>ng c</w:t>
                              </w:r>
                              <w:r>
                                <w:rPr>
                                  <w:rFonts w:ascii="Trebuchet MS"/>
                                  <w:color w:val="231F20"/>
                                  <w:sz w:val="20"/>
                                </w:rPr>
                                <w:t>ủ</w:t>
                              </w:r>
                              <w:r>
                                <w:rPr>
                                  <w:rFonts w:ascii="Trebuchet MS"/>
                                  <w:color w:val="231F20"/>
                                  <w:sz w:val="20"/>
                                </w:rPr>
                                <w:t>a Stephen Few v</w:t>
                              </w:r>
                              <w:r>
                                <w:rPr>
                                  <w:rFonts w:ascii="Trebuchet MS"/>
                                  <w:color w:val="231F20"/>
                                  <w:sz w:val="20"/>
                                </w:rPr>
                                <w:t>à</w:t>
                              </w:r>
                              <w:r>
                                <w:rPr>
                                  <w:rFonts w:ascii="Trebuchet MS"/>
                                  <w:color w:val="231F20"/>
                                  <w:sz w:val="20"/>
                                </w:rPr>
                                <w:t xml:space="preserve"> Hi</w:t>
                              </w:r>
                              <w:r>
                                <w:rPr>
                                  <w:rFonts w:ascii="Trebuchet MS"/>
                                  <w:color w:val="231F20"/>
                                  <w:sz w:val="20"/>
                                </w:rPr>
                                <w:t>ể</w:t>
                              </w:r>
                              <w:r>
                                <w:rPr>
                                  <w:rFonts w:ascii="Trebuchet MS"/>
                                  <w:color w:val="231F20"/>
                                  <w:sz w:val="20"/>
                                </w:rPr>
                                <w:t>n th</w:t>
                              </w:r>
                              <w:r>
                                <w:rPr>
                                  <w:rFonts w:ascii="Trebuchet MS"/>
                                  <w:color w:val="231F20"/>
                                  <w:sz w:val="20"/>
                                </w:rPr>
                                <w:t>ị</w:t>
                              </w:r>
                              <w:r>
                                <w:rPr>
                                  <w:rFonts w:ascii="Trebuchet MS"/>
                                  <w:color w:val="231F20"/>
                                  <w:sz w:val="20"/>
                                </w:rPr>
                                <w:t xml:space="preserve"> tr</w:t>
                              </w:r>
                              <w:r>
                                <w:rPr>
                                  <w:rFonts w:ascii="Trebuchet MS"/>
                                  <w:color w:val="231F20"/>
                                  <w:sz w:val="20"/>
                                </w:rPr>
                                <w:t>ự</w:t>
                              </w:r>
                              <w:r>
                                <w:rPr>
                                  <w:rFonts w:ascii="Trebuchet MS"/>
                                  <w:color w:val="231F20"/>
                                  <w:sz w:val="20"/>
                                </w:rPr>
                                <w:t>c quan th</w:t>
                              </w:r>
                              <w:r>
                                <w:rPr>
                                  <w:rFonts w:ascii="Trebuchet MS"/>
                                  <w:color w:val="231F20"/>
                                  <w:sz w:val="20"/>
                                </w:rPr>
                                <w:t>ô</w:t>
                              </w:r>
                              <w:r>
                                <w:rPr>
                                  <w:rFonts w:ascii="Trebuchet MS"/>
                                  <w:color w:val="231F20"/>
                                  <w:sz w:val="20"/>
                                </w:rPr>
                                <w:t xml:space="preserve">ng tin </w:t>
                              </w:r>
                              <w:r>
                                <w:rPr>
                                  <w:rFonts w:ascii="Trebuchet MS"/>
                                  <w:color w:val="231F20"/>
                                  <w:sz w:val="20"/>
                                </w:rPr>
                                <w:t>đị</w:t>
                              </w:r>
                              <w:r>
                                <w:rPr>
                                  <w:rFonts w:ascii="Trebuchet MS"/>
                                  <w:color w:val="231F20"/>
                                  <w:sz w:val="20"/>
                                </w:rPr>
                                <w:t>nh l</w:t>
                              </w:r>
                              <w:r>
                                <w:rPr>
                                  <w:rFonts w:ascii="Trebuchet MS"/>
                                  <w:color w:val="231F20"/>
                                  <w:sz w:val="20"/>
                                </w:rPr>
                                <w:t>ượ</w:t>
                              </w:r>
                              <w:r>
                                <w:rPr>
                                  <w:rFonts w:ascii="Trebuchet MS"/>
                                  <w:color w:val="231F20"/>
                                  <w:sz w:val="20"/>
                                </w:rPr>
                                <w:t>ng c</w:t>
                              </w:r>
                              <w:r>
                                <w:rPr>
                                  <w:rFonts w:ascii="Trebuchet MS"/>
                                  <w:color w:val="231F20"/>
                                  <w:sz w:val="20"/>
                                </w:rPr>
                                <w:t>ủ</w:t>
                              </w:r>
                              <w:r>
                                <w:rPr>
                                  <w:rFonts w:ascii="Trebuchet MS"/>
                                  <w:color w:val="231F20"/>
                                  <w:sz w:val="20"/>
                                </w:rPr>
                                <w:t>a Edward R. Tufte l</w:t>
                              </w:r>
                              <w:r>
                                <w:rPr>
                                  <w:rFonts w:ascii="Trebuchet MS"/>
                                  <w:color w:val="231F20"/>
                                  <w:sz w:val="20"/>
                                </w:rPr>
                                <w:t>à</w:t>
                              </w:r>
                              <w:r>
                                <w:rPr>
                                  <w:rFonts w:ascii="Trebuchet MS"/>
                                  <w:color w:val="231F20"/>
                                  <w:sz w:val="20"/>
                                </w:rPr>
                                <w:t xml:space="preserve"> nh</w:t>
                              </w:r>
                              <w:r>
                                <w:rPr>
                                  <w:rFonts w:ascii="Trebuchet MS"/>
                                  <w:color w:val="231F20"/>
                                  <w:sz w:val="20"/>
                                </w:rPr>
                                <w:t>ữ</w:t>
                              </w:r>
                              <w:r>
                                <w:rPr>
                                  <w:rFonts w:ascii="Trebuchet MS"/>
                                  <w:color w:val="231F20"/>
                                  <w:sz w:val="20"/>
                                </w:rPr>
                                <w:t>ng n</w:t>
                              </w:r>
                              <w:r>
                                <w:rPr>
                                  <w:rFonts w:ascii="Trebuchet MS"/>
                                  <w:color w:val="231F20"/>
                                  <w:sz w:val="20"/>
                                </w:rPr>
                                <w:t>ơ</w:t>
                              </w:r>
                              <w:r>
                                <w:rPr>
                                  <w:rFonts w:ascii="Trebuchet MS"/>
                                  <w:color w:val="231F20"/>
                                  <w:sz w:val="20"/>
                                </w:rPr>
                                <w:t>i t</w:t>
                              </w:r>
                              <w:r>
                                <w:rPr>
                                  <w:rFonts w:ascii="Trebuchet MS"/>
                                  <w:color w:val="231F20"/>
                                  <w:sz w:val="20"/>
                                </w:rPr>
                                <w:t>ố</w:t>
                              </w:r>
                              <w:r>
                                <w:rPr>
                                  <w:rFonts w:ascii="Trebuchet MS"/>
                                  <w:color w:val="231F20"/>
                                  <w:sz w:val="20"/>
                                </w:rPr>
                                <w:t xml:space="preserve">t </w:t>
                              </w:r>
                              <w:r>
                                <w:rPr>
                                  <w:rFonts w:ascii="Trebuchet MS"/>
                                  <w:color w:val="231F20"/>
                                  <w:sz w:val="20"/>
                                </w:rPr>
                                <w:t>để</w:t>
                              </w:r>
                              <w:r>
                                <w:rPr>
                                  <w:rFonts w:ascii="Trebuchet MS"/>
                                  <w:color w:val="231F20"/>
                                  <w:sz w:val="20"/>
                                </w:rPr>
                                <w:t xml:space="preserve"> b</w:t>
                              </w:r>
                              <w:r>
                                <w:rPr>
                                  <w:rFonts w:ascii="Trebuchet MS"/>
                                  <w:color w:val="231F20"/>
                                  <w:sz w:val="20"/>
                                </w:rPr>
                                <w:t>ắ</w:t>
                              </w:r>
                              <w:r>
                                <w:rPr>
                                  <w:rFonts w:ascii="Trebuchet MS"/>
                                  <w:color w:val="231F20"/>
                                  <w:sz w:val="20"/>
                                </w:rPr>
                                <w:t xml:space="preserve">t </w:t>
                              </w:r>
                              <w:r>
                                <w:rPr>
                                  <w:rFonts w:ascii="Trebuchet MS"/>
                                  <w:color w:val="231F20"/>
                                  <w:sz w:val="20"/>
                                </w:rPr>
                                <w:t>đầ</w:t>
                              </w:r>
                              <w:r>
                                <w:rPr>
                                  <w:rFonts w:ascii="Trebuchet MS"/>
                                  <w:color w:val="231F20"/>
                                  <w:sz w:val="20"/>
                                </w:rPr>
                                <w:t>u.</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525A8200" id="Group 151" o:spid="_x0000_s1268" style="position:absolute;margin-left:98.75pt;margin-top:18.3pt;width:510.1pt;height:71.45pt;z-index:-251681280;mso-position-horizontal-relative:page" coordorigin="1975,366" coordsize="10202,142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">
                <v:rect id="Rectangle 980" o:spid="_x0000_s1269" style="position:absolute;left:2096;top:482;width:10080;height:13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" fillcolor="#c6d2dc" stroked="f"/>
                <v:shape id="Picture 981" o:spid="_x0000_s1270" type="#_x0000_t75" style="position:absolute;left:1975;top:366;width:828;height:82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">
                  <v:imagedata r:id="rId155" o:title=""/>
                </v:shape>
                <v:shape id="Freeform 982" o:spid="_x0000_s1271" style="position:absolute;left:2189;top:532;width:383;height:478;visibility:visible;mso-wrap-style:square;v-text-anchor:top" coordsize="383,4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" path="m342,l40,,17,,5,5,1,17,,40,,437r1,23l5,472r12,4l40,477r302,l366,476r11,-4l382,460r,-23l382,40r,-23l377,5,366,,342,xe" fillcolor="#2c6682" stroked="f">
                  <v:path arrowok="t" o:connecttype="custom" o:connectlocs="342,533;40,533;17,533;5,538;1,550;0,573;0,970;1,993;5,1005;17,1009;40,1010;342,1010;366,1009;377,1005;382,993;382,970;382,573;382,550;377,538;366,533;342,533" o:connectangles="0,0,0,0,0,0,0,0,0,0,0,0,0,0,0,0,0,0,0,0,0"/>
                </v:shape>
                <v:shape id="Picture 983" o:spid="_x0000_s1272" type="#_x0000_t75" style="position:absolute;left:2232;top:576;width:418;height:51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">
                  <v:imagedata r:id="rId156" o:title=""/>
                </v:shape>
                <v:shape id="Text Box 984" o:spid="_x0000_s1273" type="#_x0000_t202" style="position:absolute;left:1975;top:366;width:10202;height:14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" filled="f" stroked="f">
                  <v:textbox inset="0,0,0,0">
                    <w:txbxContent>
                      <w:p w14:paraId="6F511D9F" w14:textId="77777777" w:rsidR="008C0CC0" w:rsidRDefault="008C0CC0" w:rsidP="008C0CC0">
                        <w:pPr>
                          <w:spacing w:before="151" w:line="404" w:lineRule="exact"/>
                          <w:ind w:left="954"/>
                          <w:rPr>
                            <w:rFonts w:ascii="Trebuchet MS"/>
                            <w:sz w:val="36"/>
                          </w:rPr>
                        </w:pPr>
                        <w:r>
                          <w:rPr>
                            <w:rFonts w:ascii="Trebuchet MS"/>
                            <w:color w:val="2C6682"/>
                            <w:sz w:val="36"/>
                          </w:rPr>
                          <w:t>Ghi ch</w:t>
                        </w:r>
                        <w:r>
                          <w:rPr>
                            <w:rFonts w:ascii="Trebuchet MS"/>
                            <w:color w:val="2C6682"/>
                            <w:sz w:val="36"/>
                          </w:rPr>
                          <w:t>ú</w:t>
                        </w:r>
                      </w:p>
                      <w:p w14:paraId="15EA5B78" w14:textId="77777777" w:rsidR="008C0CC0" w:rsidRDefault="008C0CC0" w:rsidP="008C0CC0">
                        <w:pPr>
                          <w:spacing w:before="7" w:line="247" w:lineRule="auto"/>
                          <w:ind w:left="354" w:right="2419" w:firstLine="593"/>
                          <w:rPr>
                            <w:rFonts w:ascii="Trebuchet MS"/>
                            <w:color w:val="231F20"/>
                            <w:sz w:val="20"/>
                          </w:rPr>
                        </w:pPr>
                        <w:r>
                          <w:rPr>
                            <w:rFonts w:ascii="Trebuchet MS"/>
                            <w:color w:val="231F20"/>
                            <w:sz w:val="20"/>
                          </w:rPr>
                          <w:t>N</w:t>
                        </w:r>
                        <w:r>
                          <w:rPr>
                            <w:rFonts w:ascii="Trebuchet MS"/>
                            <w:color w:val="231F20"/>
                            <w:sz w:val="20"/>
                          </w:rPr>
                          <w:t>ế</w:t>
                        </w:r>
                        <w:r>
                          <w:rPr>
                            <w:rFonts w:ascii="Trebuchet MS"/>
                            <w:color w:val="231F20"/>
                            <w:sz w:val="20"/>
                          </w:rPr>
                          <w:t>u b</w:t>
                        </w:r>
                        <w:r>
                          <w:rPr>
                            <w:rFonts w:ascii="Trebuchet MS"/>
                            <w:color w:val="231F20"/>
                            <w:sz w:val="20"/>
                          </w:rPr>
                          <w:t>ạ</w:t>
                        </w:r>
                        <w:r>
                          <w:rPr>
                            <w:rFonts w:ascii="Trebuchet MS"/>
                            <w:color w:val="231F20"/>
                            <w:sz w:val="20"/>
                          </w:rPr>
                          <w:t>n mu</w:t>
                        </w:r>
                        <w:r>
                          <w:rPr>
                            <w:rFonts w:ascii="Trebuchet MS"/>
                            <w:color w:val="231F20"/>
                            <w:sz w:val="20"/>
                          </w:rPr>
                          <w:t>ố</w:t>
                        </w:r>
                        <w:r>
                          <w:rPr>
                            <w:rFonts w:ascii="Trebuchet MS"/>
                            <w:color w:val="231F20"/>
                            <w:sz w:val="20"/>
                          </w:rPr>
                          <w:t>n t</w:t>
                        </w:r>
                        <w:r>
                          <w:rPr>
                            <w:rFonts w:ascii="Trebuchet MS"/>
                            <w:color w:val="231F20"/>
                            <w:sz w:val="20"/>
                          </w:rPr>
                          <w:t>ì</w:t>
                        </w:r>
                        <w:r>
                          <w:rPr>
                            <w:rFonts w:ascii="Trebuchet MS"/>
                            <w:color w:val="231F20"/>
                            <w:sz w:val="20"/>
                          </w:rPr>
                          <w:t>m hi</w:t>
                        </w:r>
                        <w:r>
                          <w:rPr>
                            <w:rFonts w:ascii="Trebuchet MS"/>
                            <w:color w:val="231F20"/>
                            <w:sz w:val="20"/>
                          </w:rPr>
                          <w:t>ể</w:t>
                        </w:r>
                        <w:r>
                          <w:rPr>
                            <w:rFonts w:ascii="Trebuchet MS"/>
                            <w:color w:val="231F20"/>
                            <w:sz w:val="20"/>
                          </w:rPr>
                          <w:t>u th</w:t>
                        </w:r>
                        <w:r>
                          <w:rPr>
                            <w:rFonts w:ascii="Trebuchet MS"/>
                            <w:color w:val="231F20"/>
                            <w:sz w:val="20"/>
                          </w:rPr>
                          <w:t>ê</w:t>
                        </w:r>
                        <w:r>
                          <w:rPr>
                            <w:rFonts w:ascii="Trebuchet MS"/>
                            <w:color w:val="231F20"/>
                            <w:sz w:val="20"/>
                          </w:rPr>
                          <w:t>m v</w:t>
                        </w:r>
                        <w:r>
                          <w:rPr>
                            <w:rFonts w:ascii="Trebuchet MS"/>
                            <w:color w:val="231F20"/>
                            <w:sz w:val="20"/>
                          </w:rPr>
                          <w:t>ề</w:t>
                        </w:r>
                        <w:r>
                          <w:rPr>
                            <w:rFonts w:ascii="Trebuchet MS"/>
                            <w:color w:val="231F20"/>
                            <w:sz w:val="20"/>
                          </w:rPr>
                          <w:t xml:space="preserve"> l</w:t>
                        </w:r>
                        <w:r>
                          <w:rPr>
                            <w:rFonts w:ascii="Trebuchet MS"/>
                            <w:color w:val="231F20"/>
                            <w:sz w:val="20"/>
                          </w:rPr>
                          <w:t>ĩ</w:t>
                        </w:r>
                        <w:r>
                          <w:rPr>
                            <w:rFonts w:ascii="Trebuchet MS"/>
                            <w:color w:val="231F20"/>
                            <w:sz w:val="20"/>
                          </w:rPr>
                          <w:t>nh v</w:t>
                        </w:r>
                        <w:r>
                          <w:rPr>
                            <w:rFonts w:ascii="Trebuchet MS"/>
                            <w:color w:val="231F20"/>
                            <w:sz w:val="20"/>
                          </w:rPr>
                          <w:t>ự</w:t>
                        </w:r>
                        <w:r>
                          <w:rPr>
                            <w:rFonts w:ascii="Trebuchet MS"/>
                            <w:color w:val="231F20"/>
                            <w:sz w:val="20"/>
                          </w:rPr>
                          <w:t>c tr</w:t>
                        </w:r>
                        <w:r>
                          <w:rPr>
                            <w:rFonts w:ascii="Trebuchet MS"/>
                            <w:color w:val="231F20"/>
                            <w:sz w:val="20"/>
                          </w:rPr>
                          <w:t>ự</w:t>
                        </w:r>
                        <w:r>
                          <w:rPr>
                            <w:rFonts w:ascii="Trebuchet MS"/>
                            <w:color w:val="231F20"/>
                            <w:sz w:val="20"/>
                          </w:rPr>
                          <w:t>c quan h</w:t>
                        </w:r>
                        <w:r>
                          <w:rPr>
                            <w:rFonts w:ascii="Trebuchet MS"/>
                            <w:color w:val="231F20"/>
                            <w:sz w:val="20"/>
                          </w:rPr>
                          <w:t>ó</w:t>
                        </w:r>
                        <w:r>
                          <w:rPr>
                            <w:rFonts w:ascii="Trebuchet MS"/>
                            <w:color w:val="231F20"/>
                            <w:sz w:val="20"/>
                          </w:rPr>
                          <w:t>a d</w:t>
                        </w:r>
                        <w:r>
                          <w:rPr>
                            <w:rFonts w:ascii="Trebuchet MS"/>
                            <w:color w:val="231F20"/>
                            <w:sz w:val="20"/>
                          </w:rPr>
                          <w:t>ữ</w:t>
                        </w:r>
                        <w:r>
                          <w:rPr>
                            <w:rFonts w:ascii="Trebuchet MS"/>
                            <w:color w:val="231F20"/>
                            <w:sz w:val="20"/>
                          </w:rPr>
                          <w:t xml:space="preserve"> li</w:t>
                        </w:r>
                        <w:r>
                          <w:rPr>
                            <w:rFonts w:ascii="Trebuchet MS"/>
                            <w:color w:val="231F20"/>
                            <w:sz w:val="20"/>
                          </w:rPr>
                          <w:t>ệ</w:t>
                        </w:r>
                        <w:r>
                          <w:rPr>
                            <w:rFonts w:ascii="Trebuchet MS"/>
                            <w:color w:val="231F20"/>
                            <w:sz w:val="20"/>
                          </w:rPr>
                          <w:t>u h</w:t>
                        </w:r>
                        <w:r>
                          <w:rPr>
                            <w:rFonts w:ascii="Trebuchet MS"/>
                            <w:color w:val="231F20"/>
                            <w:sz w:val="20"/>
                          </w:rPr>
                          <w:t>ấ</w:t>
                        </w:r>
                        <w:r>
                          <w:rPr>
                            <w:rFonts w:ascii="Trebuchet MS"/>
                            <w:color w:val="231F20"/>
                            <w:sz w:val="20"/>
                          </w:rPr>
                          <w:t>p d</w:t>
                        </w:r>
                        <w:r>
                          <w:rPr>
                            <w:rFonts w:ascii="Trebuchet MS"/>
                            <w:color w:val="231F20"/>
                            <w:sz w:val="20"/>
                          </w:rPr>
                          <w:t>ẫ</w:t>
                        </w:r>
                        <w:r>
                          <w:rPr>
                            <w:rFonts w:ascii="Trebuchet MS"/>
                            <w:color w:val="231F20"/>
                            <w:sz w:val="20"/>
                          </w:rPr>
                          <w:t>n, h</w:t>
                        </w:r>
                        <w:r>
                          <w:rPr>
                            <w:rFonts w:ascii="Trebuchet MS"/>
                            <w:color w:val="231F20"/>
                            <w:sz w:val="20"/>
                          </w:rPr>
                          <w:t>ã</w:t>
                        </w:r>
                        <w:r>
                          <w:rPr>
                            <w:rFonts w:ascii="Trebuchet MS"/>
                            <w:color w:val="231F20"/>
                            <w:sz w:val="20"/>
                          </w:rPr>
                          <w:t>y cho t</w:t>
                        </w:r>
                        <w:r>
                          <w:rPr>
                            <w:rFonts w:ascii="Trebuchet MS"/>
                            <w:color w:val="231F20"/>
                            <w:sz w:val="20"/>
                          </w:rPr>
                          <w:t>ô</w:t>
                        </w:r>
                        <w:r>
                          <w:rPr>
                            <w:rFonts w:ascii="Trebuchet MS"/>
                            <w:color w:val="231F20"/>
                            <w:sz w:val="20"/>
                          </w:rPr>
                          <w:t>i xem con s</w:t>
                        </w:r>
                        <w:r>
                          <w:rPr>
                            <w:rFonts w:ascii="Trebuchet MS"/>
                            <w:color w:val="231F20"/>
                            <w:sz w:val="20"/>
                          </w:rPr>
                          <w:t>ố</w:t>
                        </w:r>
                        <w:r>
                          <w:rPr>
                            <w:rFonts w:ascii="Trebuchet MS"/>
                            <w:color w:val="231F20"/>
                            <w:sz w:val="20"/>
                          </w:rPr>
                          <w:t>: Thi</w:t>
                        </w:r>
                        <w:r>
                          <w:rPr>
                            <w:rFonts w:ascii="Trebuchet MS"/>
                            <w:color w:val="231F20"/>
                            <w:sz w:val="20"/>
                          </w:rPr>
                          <w:t>ế</w:t>
                        </w:r>
                        <w:r>
                          <w:rPr>
                            <w:rFonts w:ascii="Trebuchet MS"/>
                            <w:color w:val="231F20"/>
                            <w:sz w:val="20"/>
                          </w:rPr>
                          <w:t>t k</w:t>
                        </w:r>
                        <w:r>
                          <w:rPr>
                            <w:rFonts w:ascii="Trebuchet MS"/>
                            <w:color w:val="231F20"/>
                            <w:sz w:val="20"/>
                          </w:rPr>
                          <w:t>ế</w:t>
                        </w:r>
                        <w:r>
                          <w:rPr>
                            <w:rFonts w:ascii="Trebuchet MS"/>
                            <w:color w:val="231F20"/>
                            <w:sz w:val="20"/>
                          </w:rPr>
                          <w:t xml:space="preserve"> b</w:t>
                        </w:r>
                        <w:r>
                          <w:rPr>
                            <w:rFonts w:ascii="Trebuchet MS"/>
                            <w:color w:val="231F20"/>
                            <w:sz w:val="20"/>
                          </w:rPr>
                          <w:t>ả</w:t>
                        </w:r>
                        <w:r>
                          <w:rPr>
                            <w:rFonts w:ascii="Trebuchet MS"/>
                            <w:color w:val="231F20"/>
                            <w:sz w:val="20"/>
                          </w:rPr>
                          <w:t>ng v</w:t>
                        </w:r>
                        <w:r>
                          <w:rPr>
                            <w:rFonts w:ascii="Trebuchet MS"/>
                            <w:color w:val="231F20"/>
                            <w:sz w:val="20"/>
                          </w:rPr>
                          <w:t>à</w:t>
                        </w:r>
                        <w:r>
                          <w:rPr>
                            <w:rFonts w:ascii="Trebuchet MS"/>
                            <w:color w:val="231F20"/>
                            <w:sz w:val="20"/>
                          </w:rPr>
                          <w:t xml:space="preserve"> </w:t>
                        </w:r>
                        <w:r>
                          <w:rPr>
                            <w:rFonts w:ascii="Trebuchet MS"/>
                            <w:color w:val="231F20"/>
                            <w:sz w:val="20"/>
                          </w:rPr>
                          <w:t>đồ</w:t>
                        </w:r>
                        <w:r>
                          <w:rPr>
                            <w:rFonts w:ascii="Trebuchet MS"/>
                            <w:color w:val="231F20"/>
                            <w:sz w:val="20"/>
                          </w:rPr>
                          <w:t xml:space="preserve"> th</w:t>
                        </w:r>
                        <w:r>
                          <w:rPr>
                            <w:rFonts w:ascii="Trebuchet MS"/>
                            <w:color w:val="231F20"/>
                            <w:sz w:val="20"/>
                          </w:rPr>
                          <w:t>ị</w:t>
                        </w:r>
                        <w:r>
                          <w:rPr>
                            <w:rFonts w:ascii="Trebuchet MS"/>
                            <w:color w:val="231F20"/>
                            <w:sz w:val="20"/>
                          </w:rPr>
                          <w:t xml:space="preserve"> </w:t>
                        </w:r>
                        <w:r>
                          <w:rPr>
                            <w:rFonts w:ascii="Trebuchet MS"/>
                            <w:color w:val="231F20"/>
                            <w:sz w:val="20"/>
                          </w:rPr>
                          <w:t>để</w:t>
                        </w:r>
                        <w:r>
                          <w:rPr>
                            <w:rFonts w:ascii="Trebuchet MS"/>
                            <w:color w:val="231F20"/>
                            <w:sz w:val="20"/>
                          </w:rPr>
                          <w:t xml:space="preserve"> khai s</w:t>
                        </w:r>
                        <w:r>
                          <w:rPr>
                            <w:rFonts w:ascii="Trebuchet MS"/>
                            <w:color w:val="231F20"/>
                            <w:sz w:val="20"/>
                          </w:rPr>
                          <w:t>á</w:t>
                        </w:r>
                        <w:r>
                          <w:rPr>
                            <w:rFonts w:ascii="Trebuchet MS"/>
                            <w:color w:val="231F20"/>
                            <w:sz w:val="20"/>
                          </w:rPr>
                          <w:t>ng c</w:t>
                        </w:r>
                        <w:r>
                          <w:rPr>
                            <w:rFonts w:ascii="Trebuchet MS"/>
                            <w:color w:val="231F20"/>
                            <w:sz w:val="20"/>
                          </w:rPr>
                          <w:t>ủ</w:t>
                        </w:r>
                        <w:r>
                          <w:rPr>
                            <w:rFonts w:ascii="Trebuchet MS"/>
                            <w:color w:val="231F20"/>
                            <w:sz w:val="20"/>
                          </w:rPr>
                          <w:t>a Stephen Few v</w:t>
                        </w:r>
                        <w:r>
                          <w:rPr>
                            <w:rFonts w:ascii="Trebuchet MS"/>
                            <w:color w:val="231F20"/>
                            <w:sz w:val="20"/>
                          </w:rPr>
                          <w:t>à</w:t>
                        </w:r>
                        <w:r>
                          <w:rPr>
                            <w:rFonts w:ascii="Trebuchet MS"/>
                            <w:color w:val="231F20"/>
                            <w:sz w:val="20"/>
                          </w:rPr>
                          <w:t xml:space="preserve"> Hi</w:t>
                        </w:r>
                        <w:r>
                          <w:rPr>
                            <w:rFonts w:ascii="Trebuchet MS"/>
                            <w:color w:val="231F20"/>
                            <w:sz w:val="20"/>
                          </w:rPr>
                          <w:t>ể</w:t>
                        </w:r>
                        <w:r>
                          <w:rPr>
                            <w:rFonts w:ascii="Trebuchet MS"/>
                            <w:color w:val="231F20"/>
                            <w:sz w:val="20"/>
                          </w:rPr>
                          <w:t>n th</w:t>
                        </w:r>
                        <w:r>
                          <w:rPr>
                            <w:rFonts w:ascii="Trebuchet MS"/>
                            <w:color w:val="231F20"/>
                            <w:sz w:val="20"/>
                          </w:rPr>
                          <w:t>ị</w:t>
                        </w:r>
                        <w:r>
                          <w:rPr>
                            <w:rFonts w:ascii="Trebuchet MS"/>
                            <w:color w:val="231F20"/>
                            <w:sz w:val="20"/>
                          </w:rPr>
                          <w:t xml:space="preserve"> tr</w:t>
                        </w:r>
                        <w:r>
                          <w:rPr>
                            <w:rFonts w:ascii="Trebuchet MS"/>
                            <w:color w:val="231F20"/>
                            <w:sz w:val="20"/>
                          </w:rPr>
                          <w:t>ự</w:t>
                        </w:r>
                        <w:r>
                          <w:rPr>
                            <w:rFonts w:ascii="Trebuchet MS"/>
                            <w:color w:val="231F20"/>
                            <w:sz w:val="20"/>
                          </w:rPr>
                          <w:t>c quan th</w:t>
                        </w:r>
                        <w:r>
                          <w:rPr>
                            <w:rFonts w:ascii="Trebuchet MS"/>
                            <w:color w:val="231F20"/>
                            <w:sz w:val="20"/>
                          </w:rPr>
                          <w:t>ô</w:t>
                        </w:r>
                        <w:r>
                          <w:rPr>
                            <w:rFonts w:ascii="Trebuchet MS"/>
                            <w:color w:val="231F20"/>
                            <w:sz w:val="20"/>
                          </w:rPr>
                          <w:t xml:space="preserve">ng tin </w:t>
                        </w:r>
                        <w:r>
                          <w:rPr>
                            <w:rFonts w:ascii="Trebuchet MS"/>
                            <w:color w:val="231F20"/>
                            <w:sz w:val="20"/>
                          </w:rPr>
                          <w:t>đị</w:t>
                        </w:r>
                        <w:r>
                          <w:rPr>
                            <w:rFonts w:ascii="Trebuchet MS"/>
                            <w:color w:val="231F20"/>
                            <w:sz w:val="20"/>
                          </w:rPr>
                          <w:t>nh l</w:t>
                        </w:r>
                        <w:r>
                          <w:rPr>
                            <w:rFonts w:ascii="Trebuchet MS"/>
                            <w:color w:val="231F20"/>
                            <w:sz w:val="20"/>
                          </w:rPr>
                          <w:t>ượ</w:t>
                        </w:r>
                        <w:r>
                          <w:rPr>
                            <w:rFonts w:ascii="Trebuchet MS"/>
                            <w:color w:val="231F20"/>
                            <w:sz w:val="20"/>
                          </w:rPr>
                          <w:t>ng c</w:t>
                        </w:r>
                        <w:r>
                          <w:rPr>
                            <w:rFonts w:ascii="Trebuchet MS"/>
                            <w:color w:val="231F20"/>
                            <w:sz w:val="20"/>
                          </w:rPr>
                          <w:t>ủ</w:t>
                        </w:r>
                        <w:r>
                          <w:rPr>
                            <w:rFonts w:ascii="Trebuchet MS"/>
                            <w:color w:val="231F20"/>
                            <w:sz w:val="20"/>
                          </w:rPr>
                          <w:t>a Edward R. Tufte l</w:t>
                        </w:r>
                        <w:r>
                          <w:rPr>
                            <w:rFonts w:ascii="Trebuchet MS"/>
                            <w:color w:val="231F20"/>
                            <w:sz w:val="20"/>
                          </w:rPr>
                          <w:t>à</w:t>
                        </w:r>
                        <w:r>
                          <w:rPr>
                            <w:rFonts w:ascii="Trebuchet MS"/>
                            <w:color w:val="231F20"/>
                            <w:sz w:val="20"/>
                          </w:rPr>
                          <w:t xml:space="preserve"> nh</w:t>
                        </w:r>
                        <w:r>
                          <w:rPr>
                            <w:rFonts w:ascii="Trebuchet MS"/>
                            <w:color w:val="231F20"/>
                            <w:sz w:val="20"/>
                          </w:rPr>
                          <w:t>ữ</w:t>
                        </w:r>
                        <w:r>
                          <w:rPr>
                            <w:rFonts w:ascii="Trebuchet MS"/>
                            <w:color w:val="231F20"/>
                            <w:sz w:val="20"/>
                          </w:rPr>
                          <w:t>ng n</w:t>
                        </w:r>
                        <w:r>
                          <w:rPr>
                            <w:rFonts w:ascii="Trebuchet MS"/>
                            <w:color w:val="231F20"/>
                            <w:sz w:val="20"/>
                          </w:rPr>
                          <w:t>ơ</w:t>
                        </w:r>
                        <w:r>
                          <w:rPr>
                            <w:rFonts w:ascii="Trebuchet MS"/>
                            <w:color w:val="231F20"/>
                            <w:sz w:val="20"/>
                          </w:rPr>
                          <w:t>i t</w:t>
                        </w:r>
                        <w:r>
                          <w:rPr>
                            <w:rFonts w:ascii="Trebuchet MS"/>
                            <w:color w:val="231F20"/>
                            <w:sz w:val="20"/>
                          </w:rPr>
                          <w:t>ố</w:t>
                        </w:r>
                        <w:r>
                          <w:rPr>
                            <w:rFonts w:ascii="Trebuchet MS"/>
                            <w:color w:val="231F20"/>
                            <w:sz w:val="20"/>
                          </w:rPr>
                          <w:t xml:space="preserve">t </w:t>
                        </w:r>
                        <w:r>
                          <w:rPr>
                            <w:rFonts w:ascii="Trebuchet MS"/>
                            <w:color w:val="231F20"/>
                            <w:sz w:val="20"/>
                          </w:rPr>
                          <w:t>để</w:t>
                        </w:r>
                        <w:r>
                          <w:rPr>
                            <w:rFonts w:ascii="Trebuchet MS"/>
                            <w:color w:val="231F20"/>
                            <w:sz w:val="20"/>
                          </w:rPr>
                          <w:t xml:space="preserve"> b</w:t>
                        </w:r>
                        <w:r>
                          <w:rPr>
                            <w:rFonts w:ascii="Trebuchet MS"/>
                            <w:color w:val="231F20"/>
                            <w:sz w:val="20"/>
                          </w:rPr>
                          <w:t>ắ</w:t>
                        </w:r>
                        <w:r>
                          <w:rPr>
                            <w:rFonts w:ascii="Trebuchet MS"/>
                            <w:color w:val="231F20"/>
                            <w:sz w:val="20"/>
                          </w:rPr>
                          <w:t xml:space="preserve">t </w:t>
                        </w:r>
                        <w:r>
                          <w:rPr>
                            <w:rFonts w:ascii="Trebuchet MS"/>
                            <w:color w:val="231F20"/>
                            <w:sz w:val="20"/>
                          </w:rPr>
                          <w:t>đầ</w:t>
                        </w:r>
                        <w:r>
                          <w:rPr>
                            <w:rFonts w:ascii="Trebuchet MS"/>
                            <w:color w:val="231F20"/>
                            <w:sz w:val="20"/>
                          </w:rPr>
                          <w:t>u.</w:t>
                        </w:r>
                      </w:p>
                    </w:txbxContent>
                  </v:textbox>
                </v:shape>
                <w10:wrap type="topAndBottom" anchorx="page"/>
              </v:group>
            </w:pict>
          </mc:Fallback>
        </mc:AlternateContent>
      </w:r>
      <w:r w:rsidRPr="000A77CC">
        <w:rPr>
          <w:noProof/>
        </w:rPr>
        <mc:AlternateContent>
          <mc:Choice Requires="wpg">
            <w:drawing>
              <wp:anchor distT="0" distB="0" distL="114300" distR="114300" simplePos="0" relativeHeight="251636224" behindDoc="1" locked="0" layoutInCell="1" allowOverlap="1" wp14:anchorId="753A1A6E" wp14:editId="5F26C34E">
                <wp:simplePos x="0" y="0"/>
                <wp:positionH relativeFrom="page">
                  <wp:posOffset>1333500</wp:posOffset>
                </wp:positionH>
                <wp:positionV relativeFrom="paragraph">
                  <wp:posOffset>1377950</wp:posOffset>
                </wp:positionV>
                <wp:extent cx="7086600" cy="358140"/>
                <wp:effectExtent l="0" t="0" r="0" b="0"/>
                <wp:wrapTopAndBottom/>
                <wp:docPr id="132" name="Group 1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086600" cy="358140"/>
                          <a:chOff x="2100" y="2171"/>
                          <a:chExt cx="11160" cy="564"/>
                        </a:xfrm>
                      </wpg:grpSpPr>
                      <wps:wsp>
                        <wps:cNvPr id="133" name="Rectangle 986"/>
                        <wps:cNvSpPr>
                          <a:spLocks noChangeArrowheads="1"/>
                        </wps:cNvSpPr>
                        <wps:spPr bwMode="auto">
                          <a:xfrm>
                            <a:off x="2100" y="2170"/>
                            <a:ext cx="1996" cy="564"/>
                          </a:xfrm>
                          <a:prstGeom prst="rect">
                            <a:avLst/>
                          </a:prstGeom>
                          <a:solidFill>
                            <a:srgbClr val="916B7B"/>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34" name="Rectangle 987"/>
                        <wps:cNvSpPr>
                          <a:spLocks noChangeArrowheads="1"/>
                        </wps:cNvSpPr>
                        <wps:spPr bwMode="auto">
                          <a:xfrm>
                            <a:off x="4096" y="2170"/>
                            <a:ext cx="9164" cy="564"/>
                          </a:xfrm>
                          <a:prstGeom prst="rect">
                            <a:avLst/>
                          </a:prstGeom>
                          <a:solidFill>
                            <a:srgbClr val="231F2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35" name="Freeform 988"/>
                        <wps:cNvSpPr>
                          <a:spLocks/>
                        </wps:cNvSpPr>
                        <wps:spPr bwMode="auto">
                          <a:xfrm>
                            <a:off x="6006" y="2170"/>
                            <a:ext cx="392" cy="564"/>
                          </a:xfrm>
                          <a:custGeom>
                            <a:avLst/>
                            <a:gdLst>
                              <a:gd name="T0" fmla="+- 0 6042 6007"/>
                              <a:gd name="T1" fmla="*/ T0 w 392"/>
                              <a:gd name="T2" fmla="+- 0 2171 2171"/>
                              <a:gd name="T3" fmla="*/ 2171 h 564"/>
                              <a:gd name="T4" fmla="+- 0 6007 6007"/>
                              <a:gd name="T5" fmla="*/ T4 w 392"/>
                              <a:gd name="T6" fmla="+- 0 2171 2171"/>
                              <a:gd name="T7" fmla="*/ 2171 h 564"/>
                              <a:gd name="T8" fmla="+- 0 6023 6007"/>
                              <a:gd name="T9" fmla="*/ T8 w 392"/>
                              <a:gd name="T10" fmla="+- 0 2194 2171"/>
                              <a:gd name="T11" fmla="*/ 2194 h 564"/>
                              <a:gd name="T12" fmla="+- 0 6067 6007"/>
                              <a:gd name="T13" fmla="*/ T12 w 392"/>
                              <a:gd name="T14" fmla="+- 0 2258 2171"/>
                              <a:gd name="T15" fmla="*/ 2258 h 564"/>
                              <a:gd name="T16" fmla="+- 0 6110 6007"/>
                              <a:gd name="T17" fmla="*/ T16 w 392"/>
                              <a:gd name="T18" fmla="+- 0 2323 2171"/>
                              <a:gd name="T19" fmla="*/ 2323 h 564"/>
                              <a:gd name="T20" fmla="+- 0 6153 6007"/>
                              <a:gd name="T21" fmla="*/ T20 w 392"/>
                              <a:gd name="T22" fmla="+- 0 2388 2171"/>
                              <a:gd name="T23" fmla="*/ 2388 h 564"/>
                              <a:gd name="T24" fmla="+- 0 6195 6007"/>
                              <a:gd name="T25" fmla="*/ T24 w 392"/>
                              <a:gd name="T26" fmla="+- 0 2454 2171"/>
                              <a:gd name="T27" fmla="*/ 2454 h 564"/>
                              <a:gd name="T28" fmla="+- 0 6237 6007"/>
                              <a:gd name="T29" fmla="*/ T28 w 392"/>
                              <a:gd name="T30" fmla="+- 0 2520 2171"/>
                              <a:gd name="T31" fmla="*/ 2520 h 564"/>
                              <a:gd name="T32" fmla="+- 0 6279 6007"/>
                              <a:gd name="T33" fmla="*/ T32 w 392"/>
                              <a:gd name="T34" fmla="+- 0 2587 2171"/>
                              <a:gd name="T35" fmla="*/ 2587 h 564"/>
                              <a:gd name="T36" fmla="+- 0 6320 6007"/>
                              <a:gd name="T37" fmla="*/ T36 w 392"/>
                              <a:gd name="T38" fmla="+- 0 2654 2171"/>
                              <a:gd name="T39" fmla="*/ 2654 h 564"/>
                              <a:gd name="T40" fmla="+- 0 6361 6007"/>
                              <a:gd name="T41" fmla="*/ T40 w 392"/>
                              <a:gd name="T42" fmla="+- 0 2721 2171"/>
                              <a:gd name="T43" fmla="*/ 2721 h 564"/>
                              <a:gd name="T44" fmla="+- 0 6368 6007"/>
                              <a:gd name="T45" fmla="*/ T44 w 392"/>
                              <a:gd name="T46" fmla="+- 0 2734 2171"/>
                              <a:gd name="T47" fmla="*/ 2734 h 564"/>
                              <a:gd name="T48" fmla="+- 0 6398 6007"/>
                              <a:gd name="T49" fmla="*/ T48 w 392"/>
                              <a:gd name="T50" fmla="+- 0 2734 2171"/>
                              <a:gd name="T51" fmla="*/ 2734 h 564"/>
                              <a:gd name="T52" fmla="+- 0 6333 6007"/>
                              <a:gd name="T53" fmla="*/ T52 w 392"/>
                              <a:gd name="T54" fmla="+- 0 2625 2171"/>
                              <a:gd name="T55" fmla="*/ 2625 h 564"/>
                              <a:gd name="T56" fmla="+- 0 6286 6007"/>
                              <a:gd name="T57" fmla="*/ T56 w 392"/>
                              <a:gd name="T58" fmla="+- 0 2549 2171"/>
                              <a:gd name="T59" fmla="*/ 2549 h 564"/>
                              <a:gd name="T60" fmla="+- 0 6240 6007"/>
                              <a:gd name="T61" fmla="*/ T60 w 392"/>
                              <a:gd name="T62" fmla="+- 0 2473 2171"/>
                              <a:gd name="T63" fmla="*/ 2473 h 564"/>
                              <a:gd name="T64" fmla="+- 0 6192 6007"/>
                              <a:gd name="T65" fmla="*/ T64 w 392"/>
                              <a:gd name="T66" fmla="+- 0 2399 2171"/>
                              <a:gd name="T67" fmla="*/ 2399 h 564"/>
                              <a:gd name="T68" fmla="+- 0 6145 6007"/>
                              <a:gd name="T69" fmla="*/ T68 w 392"/>
                              <a:gd name="T70" fmla="+- 0 2326 2171"/>
                              <a:gd name="T71" fmla="*/ 2326 h 564"/>
                              <a:gd name="T72" fmla="+- 0 6098 6007"/>
                              <a:gd name="T73" fmla="*/ T72 w 392"/>
                              <a:gd name="T74" fmla="+- 0 2254 2171"/>
                              <a:gd name="T75" fmla="*/ 2254 h 564"/>
                              <a:gd name="T76" fmla="+- 0 6051 6007"/>
                              <a:gd name="T77" fmla="*/ T76 w 392"/>
                              <a:gd name="T78" fmla="+- 0 2184 2171"/>
                              <a:gd name="T79" fmla="*/ 2184 h 564"/>
                              <a:gd name="T80" fmla="+- 0 6042 6007"/>
                              <a:gd name="T81" fmla="*/ T80 w 392"/>
                              <a:gd name="T82" fmla="+- 0 2171 2171"/>
                              <a:gd name="T83" fmla="*/ 2171 h 564"/>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Lst>
                            <a:rect l="0" t="0" r="r" b="b"/>
                            <a:pathLst>
                              <a:path w="392" h="564">
                                <a:moveTo>
                                  <a:pt x="35" y="0"/>
                                </a:moveTo>
                                <a:lnTo>
                                  <a:pt x="0" y="0"/>
                                </a:lnTo>
                                <a:lnTo>
                                  <a:pt x="16" y="23"/>
                                </a:lnTo>
                                <a:lnTo>
                                  <a:pt x="60" y="87"/>
                                </a:lnTo>
                                <a:lnTo>
                                  <a:pt x="103" y="152"/>
                                </a:lnTo>
                                <a:lnTo>
                                  <a:pt x="146" y="217"/>
                                </a:lnTo>
                                <a:lnTo>
                                  <a:pt x="188" y="283"/>
                                </a:lnTo>
                                <a:lnTo>
                                  <a:pt x="230" y="349"/>
                                </a:lnTo>
                                <a:lnTo>
                                  <a:pt x="272" y="416"/>
                                </a:lnTo>
                                <a:lnTo>
                                  <a:pt x="313" y="483"/>
                                </a:lnTo>
                                <a:lnTo>
                                  <a:pt x="354" y="550"/>
                                </a:lnTo>
                                <a:lnTo>
                                  <a:pt x="361" y="563"/>
                                </a:lnTo>
                                <a:lnTo>
                                  <a:pt x="391" y="563"/>
                                </a:lnTo>
                                <a:lnTo>
                                  <a:pt x="326" y="454"/>
                                </a:lnTo>
                                <a:lnTo>
                                  <a:pt x="279" y="378"/>
                                </a:lnTo>
                                <a:lnTo>
                                  <a:pt x="233" y="302"/>
                                </a:lnTo>
                                <a:lnTo>
                                  <a:pt x="185" y="228"/>
                                </a:lnTo>
                                <a:lnTo>
                                  <a:pt x="138" y="155"/>
                                </a:lnTo>
                                <a:lnTo>
                                  <a:pt x="91" y="83"/>
                                </a:lnTo>
                                <a:lnTo>
                                  <a:pt x="44" y="13"/>
                                </a:lnTo>
                                <a:lnTo>
                                  <a:pt x="35" y="0"/>
                                </a:lnTo>
                                <a:close/>
                              </a:path>
                            </a:pathLst>
                          </a:custGeom>
                          <a:solidFill>
                            <a:srgbClr val="B01E45"/>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36" name="Freeform 989"/>
                        <wps:cNvSpPr>
                          <a:spLocks/>
                        </wps:cNvSpPr>
                        <wps:spPr bwMode="auto">
                          <a:xfrm>
                            <a:off x="6412" y="2170"/>
                            <a:ext cx="318" cy="564"/>
                          </a:xfrm>
                          <a:custGeom>
                            <a:avLst/>
                            <a:gdLst>
                              <a:gd name="T0" fmla="+- 0 6440 6413"/>
                              <a:gd name="T1" fmla="*/ T0 w 318"/>
                              <a:gd name="T2" fmla="+- 0 2171 2171"/>
                              <a:gd name="T3" fmla="*/ 2171 h 564"/>
                              <a:gd name="T4" fmla="+- 0 6413 6413"/>
                              <a:gd name="T5" fmla="*/ T4 w 318"/>
                              <a:gd name="T6" fmla="+- 0 2171 2171"/>
                              <a:gd name="T7" fmla="*/ 2171 h 564"/>
                              <a:gd name="T8" fmla="+- 0 6445 6413"/>
                              <a:gd name="T9" fmla="*/ T8 w 318"/>
                              <a:gd name="T10" fmla="+- 0 2228 2171"/>
                              <a:gd name="T11" fmla="*/ 2228 h 564"/>
                              <a:gd name="T12" fmla="+- 0 6489 6413"/>
                              <a:gd name="T13" fmla="*/ T12 w 318"/>
                              <a:gd name="T14" fmla="+- 0 2309 2171"/>
                              <a:gd name="T15" fmla="*/ 2309 h 564"/>
                              <a:gd name="T16" fmla="+- 0 6533 6413"/>
                              <a:gd name="T17" fmla="*/ T16 w 318"/>
                              <a:gd name="T18" fmla="+- 0 2391 2171"/>
                              <a:gd name="T19" fmla="*/ 2391 h 564"/>
                              <a:gd name="T20" fmla="+- 0 6577 6413"/>
                              <a:gd name="T21" fmla="*/ T20 w 318"/>
                              <a:gd name="T22" fmla="+- 0 2475 2171"/>
                              <a:gd name="T23" fmla="*/ 2475 h 564"/>
                              <a:gd name="T24" fmla="+- 0 6621 6413"/>
                              <a:gd name="T25" fmla="*/ T24 w 318"/>
                              <a:gd name="T26" fmla="+- 0 2561 2171"/>
                              <a:gd name="T27" fmla="*/ 2561 h 564"/>
                              <a:gd name="T28" fmla="+- 0 6664 6413"/>
                              <a:gd name="T29" fmla="*/ T28 w 318"/>
                              <a:gd name="T30" fmla="+- 0 2648 2171"/>
                              <a:gd name="T31" fmla="*/ 2648 h 564"/>
                              <a:gd name="T32" fmla="+- 0 6707 6413"/>
                              <a:gd name="T33" fmla="*/ T32 w 318"/>
                              <a:gd name="T34" fmla="+- 0 2734 2171"/>
                              <a:gd name="T35" fmla="*/ 2734 h 564"/>
                              <a:gd name="T36" fmla="+- 0 6730 6413"/>
                              <a:gd name="T37" fmla="*/ T36 w 318"/>
                              <a:gd name="T38" fmla="+- 0 2734 2171"/>
                              <a:gd name="T39" fmla="*/ 2734 h 564"/>
                              <a:gd name="T40" fmla="+- 0 6658 6413"/>
                              <a:gd name="T41" fmla="*/ T40 w 318"/>
                              <a:gd name="T42" fmla="+- 0 2587 2171"/>
                              <a:gd name="T43" fmla="*/ 2587 h 564"/>
                              <a:gd name="T44" fmla="+- 0 6604 6413"/>
                              <a:gd name="T45" fmla="*/ T44 w 318"/>
                              <a:gd name="T46" fmla="+- 0 2479 2171"/>
                              <a:gd name="T47" fmla="*/ 2479 h 564"/>
                              <a:gd name="T48" fmla="+- 0 6549 6413"/>
                              <a:gd name="T49" fmla="*/ T48 w 318"/>
                              <a:gd name="T50" fmla="+- 0 2373 2171"/>
                              <a:gd name="T51" fmla="*/ 2373 h 564"/>
                              <a:gd name="T52" fmla="+- 0 6495 6413"/>
                              <a:gd name="T53" fmla="*/ T52 w 318"/>
                              <a:gd name="T54" fmla="+- 0 2271 2171"/>
                              <a:gd name="T55" fmla="*/ 2271 h 564"/>
                              <a:gd name="T56" fmla="+- 0 6440 6413"/>
                              <a:gd name="T57" fmla="*/ T56 w 318"/>
                              <a:gd name="T58" fmla="+- 0 2171 2171"/>
                              <a:gd name="T59" fmla="*/ 2171 h 564"/>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Lst>
                            <a:rect l="0" t="0" r="r" b="b"/>
                            <a:pathLst>
                              <a:path w="318" h="564">
                                <a:moveTo>
                                  <a:pt x="27" y="0"/>
                                </a:moveTo>
                                <a:lnTo>
                                  <a:pt x="0" y="0"/>
                                </a:lnTo>
                                <a:lnTo>
                                  <a:pt x="32" y="57"/>
                                </a:lnTo>
                                <a:lnTo>
                                  <a:pt x="76" y="138"/>
                                </a:lnTo>
                                <a:lnTo>
                                  <a:pt x="120" y="220"/>
                                </a:lnTo>
                                <a:lnTo>
                                  <a:pt x="164" y="304"/>
                                </a:lnTo>
                                <a:lnTo>
                                  <a:pt x="208" y="390"/>
                                </a:lnTo>
                                <a:lnTo>
                                  <a:pt x="251" y="477"/>
                                </a:lnTo>
                                <a:lnTo>
                                  <a:pt x="294" y="563"/>
                                </a:lnTo>
                                <a:lnTo>
                                  <a:pt x="317" y="563"/>
                                </a:lnTo>
                                <a:lnTo>
                                  <a:pt x="245" y="416"/>
                                </a:lnTo>
                                <a:lnTo>
                                  <a:pt x="191" y="308"/>
                                </a:lnTo>
                                <a:lnTo>
                                  <a:pt x="136" y="202"/>
                                </a:lnTo>
                                <a:lnTo>
                                  <a:pt x="82" y="100"/>
                                </a:lnTo>
                                <a:lnTo>
                                  <a:pt x="27" y="0"/>
                                </a:lnTo>
                                <a:close/>
                              </a:path>
                            </a:pathLst>
                          </a:custGeom>
                          <a:solidFill>
                            <a:srgbClr val="BBCA3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37" name="Freeform 990"/>
                        <wps:cNvSpPr>
                          <a:spLocks/>
                        </wps:cNvSpPr>
                        <wps:spPr bwMode="auto">
                          <a:xfrm>
                            <a:off x="5121" y="2170"/>
                            <a:ext cx="560" cy="564"/>
                          </a:xfrm>
                          <a:custGeom>
                            <a:avLst/>
                            <a:gdLst>
                              <a:gd name="T0" fmla="+- 0 5163 5121"/>
                              <a:gd name="T1" fmla="*/ T0 w 560"/>
                              <a:gd name="T2" fmla="+- 0 2171 2171"/>
                              <a:gd name="T3" fmla="*/ 2171 h 564"/>
                              <a:gd name="T4" fmla="+- 0 5121 5121"/>
                              <a:gd name="T5" fmla="*/ T4 w 560"/>
                              <a:gd name="T6" fmla="+- 0 2171 2171"/>
                              <a:gd name="T7" fmla="*/ 2171 h 564"/>
                              <a:gd name="T8" fmla="+- 0 5140 5121"/>
                              <a:gd name="T9" fmla="*/ T8 w 560"/>
                              <a:gd name="T10" fmla="+- 0 2189 2171"/>
                              <a:gd name="T11" fmla="*/ 2189 h 564"/>
                              <a:gd name="T12" fmla="+- 0 5194 5121"/>
                              <a:gd name="T13" fmla="*/ T12 w 560"/>
                              <a:gd name="T14" fmla="+- 0 2243 2171"/>
                              <a:gd name="T15" fmla="*/ 2243 h 564"/>
                              <a:gd name="T16" fmla="+- 0 5247 5121"/>
                              <a:gd name="T17" fmla="*/ T16 w 560"/>
                              <a:gd name="T18" fmla="+- 0 2298 2171"/>
                              <a:gd name="T19" fmla="*/ 2298 h 564"/>
                              <a:gd name="T20" fmla="+- 0 5300 5121"/>
                              <a:gd name="T21" fmla="*/ T20 w 560"/>
                              <a:gd name="T22" fmla="+- 0 2353 2171"/>
                              <a:gd name="T23" fmla="*/ 2353 h 564"/>
                              <a:gd name="T24" fmla="+- 0 5352 5121"/>
                              <a:gd name="T25" fmla="*/ T24 w 560"/>
                              <a:gd name="T26" fmla="+- 0 2408 2171"/>
                              <a:gd name="T27" fmla="*/ 2408 h 564"/>
                              <a:gd name="T28" fmla="+- 0 5405 5121"/>
                              <a:gd name="T29" fmla="*/ T28 w 560"/>
                              <a:gd name="T30" fmla="+- 0 2464 2171"/>
                              <a:gd name="T31" fmla="*/ 2464 h 564"/>
                              <a:gd name="T32" fmla="+- 0 5456 5121"/>
                              <a:gd name="T33" fmla="*/ T32 w 560"/>
                              <a:gd name="T34" fmla="+- 0 2521 2171"/>
                              <a:gd name="T35" fmla="*/ 2521 h 564"/>
                              <a:gd name="T36" fmla="+- 0 5508 5121"/>
                              <a:gd name="T37" fmla="*/ T36 w 560"/>
                              <a:gd name="T38" fmla="+- 0 2577 2171"/>
                              <a:gd name="T39" fmla="*/ 2577 h 564"/>
                              <a:gd name="T40" fmla="+- 0 5559 5121"/>
                              <a:gd name="T41" fmla="*/ T40 w 560"/>
                              <a:gd name="T42" fmla="+- 0 2635 2171"/>
                              <a:gd name="T43" fmla="*/ 2635 h 564"/>
                              <a:gd name="T44" fmla="+- 0 5609 5121"/>
                              <a:gd name="T45" fmla="*/ T44 w 560"/>
                              <a:gd name="T46" fmla="+- 0 2692 2171"/>
                              <a:gd name="T47" fmla="*/ 2692 h 564"/>
                              <a:gd name="T48" fmla="+- 0 5645 5121"/>
                              <a:gd name="T49" fmla="*/ T48 w 560"/>
                              <a:gd name="T50" fmla="+- 0 2734 2171"/>
                              <a:gd name="T51" fmla="*/ 2734 h 564"/>
                              <a:gd name="T52" fmla="+- 0 5681 5121"/>
                              <a:gd name="T53" fmla="*/ T52 w 560"/>
                              <a:gd name="T54" fmla="+- 0 2734 2171"/>
                              <a:gd name="T55" fmla="*/ 2734 h 564"/>
                              <a:gd name="T56" fmla="+- 0 5602 5121"/>
                              <a:gd name="T57" fmla="*/ T56 w 560"/>
                              <a:gd name="T58" fmla="+- 0 2642 2171"/>
                              <a:gd name="T59" fmla="*/ 2642 h 564"/>
                              <a:gd name="T60" fmla="+- 0 5540 5121"/>
                              <a:gd name="T61" fmla="*/ T60 w 560"/>
                              <a:gd name="T62" fmla="+- 0 2571 2171"/>
                              <a:gd name="T63" fmla="*/ 2571 h 564"/>
                              <a:gd name="T64" fmla="+- 0 5477 5121"/>
                              <a:gd name="T65" fmla="*/ T64 w 560"/>
                              <a:gd name="T66" fmla="+- 0 2501 2171"/>
                              <a:gd name="T67" fmla="*/ 2501 h 564"/>
                              <a:gd name="T68" fmla="+- 0 5415 5121"/>
                              <a:gd name="T69" fmla="*/ T68 w 560"/>
                              <a:gd name="T70" fmla="+- 0 2433 2171"/>
                              <a:gd name="T71" fmla="*/ 2433 h 564"/>
                              <a:gd name="T72" fmla="+- 0 5353 5121"/>
                              <a:gd name="T73" fmla="*/ T72 w 560"/>
                              <a:gd name="T74" fmla="+- 0 2367 2171"/>
                              <a:gd name="T75" fmla="*/ 2367 h 564"/>
                              <a:gd name="T76" fmla="+- 0 5292 5121"/>
                              <a:gd name="T77" fmla="*/ T76 w 560"/>
                              <a:gd name="T78" fmla="+- 0 2302 2171"/>
                              <a:gd name="T79" fmla="*/ 2302 h 564"/>
                              <a:gd name="T80" fmla="+- 0 5230 5121"/>
                              <a:gd name="T81" fmla="*/ T80 w 560"/>
                              <a:gd name="T82" fmla="+- 0 2238 2171"/>
                              <a:gd name="T83" fmla="*/ 2238 h 564"/>
                              <a:gd name="T84" fmla="+- 0 5169 5121"/>
                              <a:gd name="T85" fmla="*/ T84 w 560"/>
                              <a:gd name="T86" fmla="+- 0 2176 2171"/>
                              <a:gd name="T87" fmla="*/ 2176 h 564"/>
                              <a:gd name="T88" fmla="+- 0 5163 5121"/>
                              <a:gd name="T89" fmla="*/ T88 w 560"/>
                              <a:gd name="T90" fmla="+- 0 2171 2171"/>
                              <a:gd name="T91" fmla="*/ 2171 h 564"/>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Lst>
                            <a:rect l="0" t="0" r="r" b="b"/>
                            <a:pathLst>
                              <a:path w="560" h="564">
                                <a:moveTo>
                                  <a:pt x="42" y="0"/>
                                </a:moveTo>
                                <a:lnTo>
                                  <a:pt x="0" y="0"/>
                                </a:lnTo>
                                <a:lnTo>
                                  <a:pt x="19" y="18"/>
                                </a:lnTo>
                                <a:lnTo>
                                  <a:pt x="73" y="72"/>
                                </a:lnTo>
                                <a:lnTo>
                                  <a:pt x="126" y="127"/>
                                </a:lnTo>
                                <a:lnTo>
                                  <a:pt x="179" y="182"/>
                                </a:lnTo>
                                <a:lnTo>
                                  <a:pt x="231" y="237"/>
                                </a:lnTo>
                                <a:lnTo>
                                  <a:pt x="284" y="293"/>
                                </a:lnTo>
                                <a:lnTo>
                                  <a:pt x="335" y="350"/>
                                </a:lnTo>
                                <a:lnTo>
                                  <a:pt x="387" y="406"/>
                                </a:lnTo>
                                <a:lnTo>
                                  <a:pt x="438" y="464"/>
                                </a:lnTo>
                                <a:lnTo>
                                  <a:pt x="488" y="521"/>
                                </a:lnTo>
                                <a:lnTo>
                                  <a:pt x="524" y="563"/>
                                </a:lnTo>
                                <a:lnTo>
                                  <a:pt x="560" y="563"/>
                                </a:lnTo>
                                <a:lnTo>
                                  <a:pt x="481" y="471"/>
                                </a:lnTo>
                                <a:lnTo>
                                  <a:pt x="419" y="400"/>
                                </a:lnTo>
                                <a:lnTo>
                                  <a:pt x="356" y="330"/>
                                </a:lnTo>
                                <a:lnTo>
                                  <a:pt x="294" y="262"/>
                                </a:lnTo>
                                <a:lnTo>
                                  <a:pt x="232" y="196"/>
                                </a:lnTo>
                                <a:lnTo>
                                  <a:pt x="171" y="131"/>
                                </a:lnTo>
                                <a:lnTo>
                                  <a:pt x="109" y="67"/>
                                </a:lnTo>
                                <a:lnTo>
                                  <a:pt x="48" y="5"/>
                                </a:lnTo>
                                <a:lnTo>
                                  <a:pt x="42" y="0"/>
                                </a:lnTo>
                                <a:close/>
                              </a:path>
                            </a:pathLst>
                          </a:custGeom>
                          <a:solidFill>
                            <a:srgbClr val="B01E45"/>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38" name="Freeform 991"/>
                        <wps:cNvSpPr>
                          <a:spLocks/>
                        </wps:cNvSpPr>
                        <wps:spPr bwMode="auto">
                          <a:xfrm>
                            <a:off x="6573" y="2170"/>
                            <a:ext cx="293" cy="564"/>
                          </a:xfrm>
                          <a:custGeom>
                            <a:avLst/>
                            <a:gdLst>
                              <a:gd name="T0" fmla="+- 0 6603 6573"/>
                              <a:gd name="T1" fmla="*/ T0 w 293"/>
                              <a:gd name="T2" fmla="+- 0 2171 2171"/>
                              <a:gd name="T3" fmla="*/ 2171 h 564"/>
                              <a:gd name="T4" fmla="+- 0 6573 6573"/>
                              <a:gd name="T5" fmla="*/ T4 w 293"/>
                              <a:gd name="T6" fmla="+- 0 2171 2171"/>
                              <a:gd name="T7" fmla="*/ 2171 h 564"/>
                              <a:gd name="T8" fmla="+- 0 6587 6573"/>
                              <a:gd name="T9" fmla="*/ T8 w 293"/>
                              <a:gd name="T10" fmla="+- 0 2197 2171"/>
                              <a:gd name="T11" fmla="*/ 2197 h 564"/>
                              <a:gd name="T12" fmla="+- 0 6622 6573"/>
                              <a:gd name="T13" fmla="*/ T12 w 293"/>
                              <a:gd name="T14" fmla="+- 0 2267 2171"/>
                              <a:gd name="T15" fmla="*/ 2267 h 564"/>
                              <a:gd name="T16" fmla="+- 0 6658 6573"/>
                              <a:gd name="T17" fmla="*/ T16 w 293"/>
                              <a:gd name="T18" fmla="+- 0 2338 2171"/>
                              <a:gd name="T19" fmla="*/ 2338 h 564"/>
                              <a:gd name="T20" fmla="+- 0 6692 6573"/>
                              <a:gd name="T21" fmla="*/ T20 w 293"/>
                              <a:gd name="T22" fmla="+- 0 2409 2171"/>
                              <a:gd name="T23" fmla="*/ 2409 h 564"/>
                              <a:gd name="T24" fmla="+- 0 6726 6573"/>
                              <a:gd name="T25" fmla="*/ T24 w 293"/>
                              <a:gd name="T26" fmla="+- 0 2481 2171"/>
                              <a:gd name="T27" fmla="*/ 2481 h 564"/>
                              <a:gd name="T28" fmla="+- 0 6760 6573"/>
                              <a:gd name="T29" fmla="*/ T28 w 293"/>
                              <a:gd name="T30" fmla="+- 0 2553 2171"/>
                              <a:gd name="T31" fmla="*/ 2553 h 564"/>
                              <a:gd name="T32" fmla="+- 0 6793 6573"/>
                              <a:gd name="T33" fmla="*/ T32 w 293"/>
                              <a:gd name="T34" fmla="+- 0 2625 2171"/>
                              <a:gd name="T35" fmla="*/ 2625 h 564"/>
                              <a:gd name="T36" fmla="+- 0 6826 6573"/>
                              <a:gd name="T37" fmla="*/ T36 w 293"/>
                              <a:gd name="T38" fmla="+- 0 2698 2171"/>
                              <a:gd name="T39" fmla="*/ 2698 h 564"/>
                              <a:gd name="T40" fmla="+- 0 6842 6573"/>
                              <a:gd name="T41" fmla="*/ T40 w 293"/>
                              <a:gd name="T42" fmla="+- 0 2734 2171"/>
                              <a:gd name="T43" fmla="*/ 2734 h 564"/>
                              <a:gd name="T44" fmla="+- 0 6866 6573"/>
                              <a:gd name="T45" fmla="*/ T44 w 293"/>
                              <a:gd name="T46" fmla="+- 0 2734 2171"/>
                              <a:gd name="T47" fmla="*/ 2734 h 564"/>
                              <a:gd name="T48" fmla="+- 0 6802 6573"/>
                              <a:gd name="T49" fmla="*/ T48 w 293"/>
                              <a:gd name="T50" fmla="+- 0 2587 2171"/>
                              <a:gd name="T51" fmla="*/ 2587 h 564"/>
                              <a:gd name="T52" fmla="+- 0 6754 6573"/>
                              <a:gd name="T53" fmla="*/ T52 w 293"/>
                              <a:gd name="T54" fmla="+- 0 2484 2171"/>
                              <a:gd name="T55" fmla="*/ 2484 h 564"/>
                              <a:gd name="T56" fmla="+- 0 6707 6573"/>
                              <a:gd name="T57" fmla="*/ T56 w 293"/>
                              <a:gd name="T58" fmla="+- 0 2383 2171"/>
                              <a:gd name="T59" fmla="*/ 2383 h 564"/>
                              <a:gd name="T60" fmla="+- 0 6659 6573"/>
                              <a:gd name="T61" fmla="*/ T60 w 293"/>
                              <a:gd name="T62" fmla="+- 0 2284 2171"/>
                              <a:gd name="T63" fmla="*/ 2284 h 564"/>
                              <a:gd name="T64" fmla="+- 0 6612 6573"/>
                              <a:gd name="T65" fmla="*/ T64 w 293"/>
                              <a:gd name="T66" fmla="+- 0 2188 2171"/>
                              <a:gd name="T67" fmla="*/ 2188 h 564"/>
                              <a:gd name="T68" fmla="+- 0 6603 6573"/>
                              <a:gd name="T69" fmla="*/ T68 w 293"/>
                              <a:gd name="T70" fmla="+- 0 2171 2171"/>
                              <a:gd name="T71" fmla="*/ 2171 h 564"/>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Lst>
                            <a:rect l="0" t="0" r="r" b="b"/>
                            <a:pathLst>
                              <a:path w="293" h="564">
                                <a:moveTo>
                                  <a:pt x="30" y="0"/>
                                </a:moveTo>
                                <a:lnTo>
                                  <a:pt x="0" y="0"/>
                                </a:lnTo>
                                <a:lnTo>
                                  <a:pt x="14" y="26"/>
                                </a:lnTo>
                                <a:lnTo>
                                  <a:pt x="49" y="96"/>
                                </a:lnTo>
                                <a:lnTo>
                                  <a:pt x="85" y="167"/>
                                </a:lnTo>
                                <a:lnTo>
                                  <a:pt x="119" y="238"/>
                                </a:lnTo>
                                <a:lnTo>
                                  <a:pt x="153" y="310"/>
                                </a:lnTo>
                                <a:lnTo>
                                  <a:pt x="187" y="382"/>
                                </a:lnTo>
                                <a:lnTo>
                                  <a:pt x="220" y="454"/>
                                </a:lnTo>
                                <a:lnTo>
                                  <a:pt x="253" y="527"/>
                                </a:lnTo>
                                <a:lnTo>
                                  <a:pt x="269" y="563"/>
                                </a:lnTo>
                                <a:lnTo>
                                  <a:pt x="293" y="563"/>
                                </a:lnTo>
                                <a:lnTo>
                                  <a:pt x="229" y="416"/>
                                </a:lnTo>
                                <a:lnTo>
                                  <a:pt x="181" y="313"/>
                                </a:lnTo>
                                <a:lnTo>
                                  <a:pt x="134" y="212"/>
                                </a:lnTo>
                                <a:lnTo>
                                  <a:pt x="86" y="113"/>
                                </a:lnTo>
                                <a:lnTo>
                                  <a:pt x="39" y="17"/>
                                </a:lnTo>
                                <a:lnTo>
                                  <a:pt x="30" y="0"/>
                                </a:lnTo>
                                <a:close/>
                              </a:path>
                            </a:pathLst>
                          </a:custGeom>
                          <a:solidFill>
                            <a:srgbClr val="8A71B3"/>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pic:pic xmlns:pic="http://schemas.openxmlformats.org/drawingml/2006/picture">
                        <pic:nvPicPr>
                          <pic:cNvPr id="139" name="Picture 992"/>
                          <pic:cNvPicPr>
                            <a:picLocks noChangeAspect="1" noChangeArrowheads="1"/>
                          </pic:cNvPicPr>
                        </pic:nvPicPr>
                        <pic:blipFill>
                          <a:blip r:embed="rId157">
                            <a:extLst>
                              <a:ext uri="{28A0092B-C50C-407E-A947-70E740481C1C}">
                                <a14:useLocalDpi xmlns:a14="http://schemas.microsoft.com/office/drawing/2010/main" val="0"/>
                              </a:ext>
                            </a:extLst>
                          </a:blip>
                          <a:srcRect/>
                          <a:stretch>
                            <a:fillRect/>
                          </a:stretch>
                        </pic:blipFill>
                        <pic:spPr bwMode="auto">
                          <a:xfrm>
                            <a:off x="6920" y="2170"/>
                            <a:ext cx="6340" cy="56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140" name="Freeform 993"/>
                        <wps:cNvSpPr>
                          <a:spLocks/>
                        </wps:cNvSpPr>
                        <wps:spPr bwMode="auto">
                          <a:xfrm>
                            <a:off x="4476" y="2170"/>
                            <a:ext cx="288" cy="564"/>
                          </a:xfrm>
                          <a:custGeom>
                            <a:avLst/>
                            <a:gdLst>
                              <a:gd name="T0" fmla="+- 0 4764 4476"/>
                              <a:gd name="T1" fmla="*/ T0 w 288"/>
                              <a:gd name="T2" fmla="+- 0 2171 2171"/>
                              <a:gd name="T3" fmla="*/ 2171 h 564"/>
                              <a:gd name="T4" fmla="+- 0 4698 4476"/>
                              <a:gd name="T5" fmla="*/ T4 w 288"/>
                              <a:gd name="T6" fmla="+- 0 2171 2171"/>
                              <a:gd name="T7" fmla="*/ 2171 h 564"/>
                              <a:gd name="T8" fmla="+- 0 4676 4476"/>
                              <a:gd name="T9" fmla="*/ T8 w 288"/>
                              <a:gd name="T10" fmla="+- 0 2225 2171"/>
                              <a:gd name="T11" fmla="*/ 2225 h 564"/>
                              <a:gd name="T12" fmla="+- 0 4643 4476"/>
                              <a:gd name="T13" fmla="*/ T12 w 288"/>
                              <a:gd name="T14" fmla="+- 0 2305 2171"/>
                              <a:gd name="T15" fmla="*/ 2305 h 564"/>
                              <a:gd name="T16" fmla="+- 0 4611 4476"/>
                              <a:gd name="T17" fmla="*/ T16 w 288"/>
                              <a:gd name="T18" fmla="+- 0 2385 2171"/>
                              <a:gd name="T19" fmla="*/ 2385 h 564"/>
                              <a:gd name="T20" fmla="+- 0 4579 4476"/>
                              <a:gd name="T21" fmla="*/ T20 w 288"/>
                              <a:gd name="T22" fmla="+- 0 2465 2171"/>
                              <a:gd name="T23" fmla="*/ 2465 h 564"/>
                              <a:gd name="T24" fmla="+- 0 4549 4476"/>
                              <a:gd name="T25" fmla="*/ T24 w 288"/>
                              <a:gd name="T26" fmla="+- 0 2544 2171"/>
                              <a:gd name="T27" fmla="*/ 2544 h 564"/>
                              <a:gd name="T28" fmla="+- 0 4518 4476"/>
                              <a:gd name="T29" fmla="*/ T28 w 288"/>
                              <a:gd name="T30" fmla="+- 0 2623 2171"/>
                              <a:gd name="T31" fmla="*/ 2623 h 564"/>
                              <a:gd name="T32" fmla="+- 0 4489 4476"/>
                              <a:gd name="T33" fmla="*/ T32 w 288"/>
                              <a:gd name="T34" fmla="+- 0 2701 2171"/>
                              <a:gd name="T35" fmla="*/ 2701 h 564"/>
                              <a:gd name="T36" fmla="+- 0 4476 4476"/>
                              <a:gd name="T37" fmla="*/ T36 w 288"/>
                              <a:gd name="T38" fmla="+- 0 2734 2171"/>
                              <a:gd name="T39" fmla="*/ 2734 h 564"/>
                              <a:gd name="T40" fmla="+- 0 4541 4476"/>
                              <a:gd name="T41" fmla="*/ T40 w 288"/>
                              <a:gd name="T42" fmla="+- 0 2734 2171"/>
                              <a:gd name="T43" fmla="*/ 2734 h 564"/>
                              <a:gd name="T44" fmla="+- 0 4569 4476"/>
                              <a:gd name="T45" fmla="*/ T44 w 288"/>
                              <a:gd name="T46" fmla="+- 0 2661 2171"/>
                              <a:gd name="T47" fmla="*/ 2661 h 564"/>
                              <a:gd name="T48" fmla="+- 0 4620 4476"/>
                              <a:gd name="T49" fmla="*/ T48 w 288"/>
                              <a:gd name="T50" fmla="+- 0 2527 2171"/>
                              <a:gd name="T51" fmla="*/ 2527 h 564"/>
                              <a:gd name="T52" fmla="+- 0 4671 4476"/>
                              <a:gd name="T53" fmla="*/ T52 w 288"/>
                              <a:gd name="T54" fmla="+- 0 2398 2171"/>
                              <a:gd name="T55" fmla="*/ 2398 h 564"/>
                              <a:gd name="T56" fmla="+- 0 4722 4476"/>
                              <a:gd name="T57" fmla="*/ T56 w 288"/>
                              <a:gd name="T58" fmla="+- 0 2273 2171"/>
                              <a:gd name="T59" fmla="*/ 2273 h 564"/>
                              <a:gd name="T60" fmla="+- 0 4764 4476"/>
                              <a:gd name="T61" fmla="*/ T60 w 288"/>
                              <a:gd name="T62" fmla="+- 0 2171 2171"/>
                              <a:gd name="T63" fmla="*/ 2171 h 564"/>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Lst>
                            <a:rect l="0" t="0" r="r" b="b"/>
                            <a:pathLst>
                              <a:path w="288" h="564">
                                <a:moveTo>
                                  <a:pt x="288" y="0"/>
                                </a:moveTo>
                                <a:lnTo>
                                  <a:pt x="222" y="0"/>
                                </a:lnTo>
                                <a:lnTo>
                                  <a:pt x="200" y="54"/>
                                </a:lnTo>
                                <a:lnTo>
                                  <a:pt x="167" y="134"/>
                                </a:lnTo>
                                <a:lnTo>
                                  <a:pt x="135" y="214"/>
                                </a:lnTo>
                                <a:lnTo>
                                  <a:pt x="103" y="294"/>
                                </a:lnTo>
                                <a:lnTo>
                                  <a:pt x="73" y="373"/>
                                </a:lnTo>
                                <a:lnTo>
                                  <a:pt x="42" y="452"/>
                                </a:lnTo>
                                <a:lnTo>
                                  <a:pt x="13" y="530"/>
                                </a:lnTo>
                                <a:lnTo>
                                  <a:pt x="0" y="563"/>
                                </a:lnTo>
                                <a:lnTo>
                                  <a:pt x="65" y="563"/>
                                </a:lnTo>
                                <a:lnTo>
                                  <a:pt x="93" y="490"/>
                                </a:lnTo>
                                <a:lnTo>
                                  <a:pt x="144" y="356"/>
                                </a:lnTo>
                                <a:lnTo>
                                  <a:pt x="195" y="227"/>
                                </a:lnTo>
                                <a:lnTo>
                                  <a:pt x="246" y="102"/>
                                </a:lnTo>
                                <a:lnTo>
                                  <a:pt x="288" y="0"/>
                                </a:lnTo>
                                <a:close/>
                              </a:path>
                            </a:pathLst>
                          </a:custGeom>
                          <a:solidFill>
                            <a:srgbClr val="42BAEB"/>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41" name="Freeform 994"/>
                        <wps:cNvSpPr>
                          <a:spLocks/>
                        </wps:cNvSpPr>
                        <wps:spPr bwMode="auto">
                          <a:xfrm>
                            <a:off x="6110" y="2170"/>
                            <a:ext cx="352" cy="564"/>
                          </a:xfrm>
                          <a:custGeom>
                            <a:avLst/>
                            <a:gdLst>
                              <a:gd name="T0" fmla="+- 0 6462 6111"/>
                              <a:gd name="T1" fmla="*/ T0 w 352"/>
                              <a:gd name="T2" fmla="+- 0 2171 2171"/>
                              <a:gd name="T3" fmla="*/ 2171 h 564"/>
                              <a:gd name="T4" fmla="+- 0 6381 6111"/>
                              <a:gd name="T5" fmla="*/ T4 w 352"/>
                              <a:gd name="T6" fmla="+- 0 2171 2171"/>
                              <a:gd name="T7" fmla="*/ 2171 h 564"/>
                              <a:gd name="T8" fmla="+- 0 6375 6111"/>
                              <a:gd name="T9" fmla="*/ T8 w 352"/>
                              <a:gd name="T10" fmla="+- 0 2182 2171"/>
                              <a:gd name="T11" fmla="*/ 2182 h 564"/>
                              <a:gd name="T12" fmla="+- 0 6332 6111"/>
                              <a:gd name="T13" fmla="*/ T12 w 352"/>
                              <a:gd name="T14" fmla="+- 0 2270 2171"/>
                              <a:gd name="T15" fmla="*/ 2270 h 564"/>
                              <a:gd name="T16" fmla="+- 0 6288 6111"/>
                              <a:gd name="T17" fmla="*/ T16 w 352"/>
                              <a:gd name="T18" fmla="+- 0 2360 2171"/>
                              <a:gd name="T19" fmla="*/ 2360 h 564"/>
                              <a:gd name="T20" fmla="+- 0 6243 6111"/>
                              <a:gd name="T21" fmla="*/ T20 w 352"/>
                              <a:gd name="T22" fmla="+- 0 2452 2171"/>
                              <a:gd name="T23" fmla="*/ 2452 h 564"/>
                              <a:gd name="T24" fmla="+- 0 6199 6111"/>
                              <a:gd name="T25" fmla="*/ T24 w 352"/>
                              <a:gd name="T26" fmla="+- 0 2546 2171"/>
                              <a:gd name="T27" fmla="*/ 2546 h 564"/>
                              <a:gd name="T28" fmla="+- 0 6153 6111"/>
                              <a:gd name="T29" fmla="*/ T28 w 352"/>
                              <a:gd name="T30" fmla="+- 0 2642 2171"/>
                              <a:gd name="T31" fmla="*/ 2642 h 564"/>
                              <a:gd name="T32" fmla="+- 0 6111 6111"/>
                              <a:gd name="T33" fmla="*/ T32 w 352"/>
                              <a:gd name="T34" fmla="+- 0 2734 2171"/>
                              <a:gd name="T35" fmla="*/ 2734 h 564"/>
                              <a:gd name="T36" fmla="+- 0 6191 6111"/>
                              <a:gd name="T37" fmla="*/ T36 w 352"/>
                              <a:gd name="T38" fmla="+- 0 2734 2171"/>
                              <a:gd name="T39" fmla="*/ 2734 h 564"/>
                              <a:gd name="T40" fmla="+- 0 6196 6111"/>
                              <a:gd name="T41" fmla="*/ T40 w 352"/>
                              <a:gd name="T42" fmla="+- 0 2723 2171"/>
                              <a:gd name="T43" fmla="*/ 2723 h 564"/>
                              <a:gd name="T44" fmla="+- 0 6233 6111"/>
                              <a:gd name="T45" fmla="*/ T44 w 352"/>
                              <a:gd name="T46" fmla="+- 0 2644 2171"/>
                              <a:gd name="T47" fmla="*/ 2644 h 564"/>
                              <a:gd name="T48" fmla="+- 0 6270 6111"/>
                              <a:gd name="T49" fmla="*/ T48 w 352"/>
                              <a:gd name="T50" fmla="+- 0 2566 2171"/>
                              <a:gd name="T51" fmla="*/ 2566 h 564"/>
                              <a:gd name="T52" fmla="+- 0 6307 6111"/>
                              <a:gd name="T53" fmla="*/ T52 w 352"/>
                              <a:gd name="T54" fmla="+- 0 2489 2171"/>
                              <a:gd name="T55" fmla="*/ 2489 h 564"/>
                              <a:gd name="T56" fmla="+- 0 6344 6111"/>
                              <a:gd name="T57" fmla="*/ T56 w 352"/>
                              <a:gd name="T58" fmla="+- 0 2412 2171"/>
                              <a:gd name="T59" fmla="*/ 2412 h 564"/>
                              <a:gd name="T60" fmla="+- 0 6381 6111"/>
                              <a:gd name="T61" fmla="*/ T60 w 352"/>
                              <a:gd name="T62" fmla="+- 0 2336 2171"/>
                              <a:gd name="T63" fmla="*/ 2336 h 564"/>
                              <a:gd name="T64" fmla="+- 0 6418 6111"/>
                              <a:gd name="T65" fmla="*/ T64 w 352"/>
                              <a:gd name="T66" fmla="+- 0 2260 2171"/>
                              <a:gd name="T67" fmla="*/ 2260 h 564"/>
                              <a:gd name="T68" fmla="+- 0 6455 6111"/>
                              <a:gd name="T69" fmla="*/ T68 w 352"/>
                              <a:gd name="T70" fmla="+- 0 2186 2171"/>
                              <a:gd name="T71" fmla="*/ 2186 h 564"/>
                              <a:gd name="T72" fmla="+- 0 6462 6111"/>
                              <a:gd name="T73" fmla="*/ T72 w 352"/>
                              <a:gd name="T74" fmla="+- 0 2171 2171"/>
                              <a:gd name="T75" fmla="*/ 2171 h 564"/>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Lst>
                            <a:rect l="0" t="0" r="r" b="b"/>
                            <a:pathLst>
                              <a:path w="352" h="564">
                                <a:moveTo>
                                  <a:pt x="351" y="0"/>
                                </a:moveTo>
                                <a:lnTo>
                                  <a:pt x="270" y="0"/>
                                </a:lnTo>
                                <a:lnTo>
                                  <a:pt x="264" y="11"/>
                                </a:lnTo>
                                <a:lnTo>
                                  <a:pt x="221" y="99"/>
                                </a:lnTo>
                                <a:lnTo>
                                  <a:pt x="177" y="189"/>
                                </a:lnTo>
                                <a:lnTo>
                                  <a:pt x="132" y="281"/>
                                </a:lnTo>
                                <a:lnTo>
                                  <a:pt x="88" y="375"/>
                                </a:lnTo>
                                <a:lnTo>
                                  <a:pt x="42" y="471"/>
                                </a:lnTo>
                                <a:lnTo>
                                  <a:pt x="0" y="563"/>
                                </a:lnTo>
                                <a:lnTo>
                                  <a:pt x="80" y="563"/>
                                </a:lnTo>
                                <a:lnTo>
                                  <a:pt x="85" y="552"/>
                                </a:lnTo>
                                <a:lnTo>
                                  <a:pt x="122" y="473"/>
                                </a:lnTo>
                                <a:lnTo>
                                  <a:pt x="159" y="395"/>
                                </a:lnTo>
                                <a:lnTo>
                                  <a:pt x="196" y="318"/>
                                </a:lnTo>
                                <a:lnTo>
                                  <a:pt x="233" y="241"/>
                                </a:lnTo>
                                <a:lnTo>
                                  <a:pt x="270" y="165"/>
                                </a:lnTo>
                                <a:lnTo>
                                  <a:pt x="307" y="89"/>
                                </a:lnTo>
                                <a:lnTo>
                                  <a:pt x="344" y="15"/>
                                </a:lnTo>
                                <a:lnTo>
                                  <a:pt x="351" y="0"/>
                                </a:lnTo>
                                <a:close/>
                              </a:path>
                            </a:pathLst>
                          </a:custGeom>
                          <a:solidFill>
                            <a:srgbClr val="BBCA3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42" name="AutoShape 995"/>
                        <wps:cNvSpPr>
                          <a:spLocks/>
                        </wps:cNvSpPr>
                        <wps:spPr bwMode="auto">
                          <a:xfrm>
                            <a:off x="5009" y="2170"/>
                            <a:ext cx="1663" cy="564"/>
                          </a:xfrm>
                          <a:custGeom>
                            <a:avLst/>
                            <a:gdLst>
                              <a:gd name="T0" fmla="+- 0 5331 5009"/>
                              <a:gd name="T1" fmla="*/ T0 w 1663"/>
                              <a:gd name="T2" fmla="+- 0 2171 2171"/>
                              <a:gd name="T3" fmla="*/ 2171 h 564"/>
                              <a:gd name="T4" fmla="+- 0 5253 5009"/>
                              <a:gd name="T5" fmla="*/ T4 w 1663"/>
                              <a:gd name="T6" fmla="+- 0 2171 2171"/>
                              <a:gd name="T7" fmla="*/ 2171 h 564"/>
                              <a:gd name="T8" fmla="+- 0 5243 5009"/>
                              <a:gd name="T9" fmla="*/ T8 w 1663"/>
                              <a:gd name="T10" fmla="+- 0 2193 2171"/>
                              <a:gd name="T11" fmla="*/ 2193 h 564"/>
                              <a:gd name="T12" fmla="+- 0 5200 5009"/>
                              <a:gd name="T13" fmla="*/ T12 w 1663"/>
                              <a:gd name="T14" fmla="+- 0 2289 2171"/>
                              <a:gd name="T15" fmla="*/ 2289 h 564"/>
                              <a:gd name="T16" fmla="+- 0 5158 5009"/>
                              <a:gd name="T17" fmla="*/ T16 w 1663"/>
                              <a:gd name="T18" fmla="+- 0 2386 2171"/>
                              <a:gd name="T19" fmla="*/ 2386 h 564"/>
                              <a:gd name="T20" fmla="+- 0 5115 5009"/>
                              <a:gd name="T21" fmla="*/ T20 w 1663"/>
                              <a:gd name="T22" fmla="+- 0 2485 2171"/>
                              <a:gd name="T23" fmla="*/ 2485 h 564"/>
                              <a:gd name="T24" fmla="+- 0 5073 5009"/>
                              <a:gd name="T25" fmla="*/ T24 w 1663"/>
                              <a:gd name="T26" fmla="+- 0 2585 2171"/>
                              <a:gd name="T27" fmla="*/ 2585 h 564"/>
                              <a:gd name="T28" fmla="+- 0 5030 5009"/>
                              <a:gd name="T29" fmla="*/ T28 w 1663"/>
                              <a:gd name="T30" fmla="+- 0 2686 2171"/>
                              <a:gd name="T31" fmla="*/ 2686 h 564"/>
                              <a:gd name="T32" fmla="+- 0 5009 5009"/>
                              <a:gd name="T33" fmla="*/ T32 w 1663"/>
                              <a:gd name="T34" fmla="+- 0 2734 2171"/>
                              <a:gd name="T35" fmla="*/ 2734 h 564"/>
                              <a:gd name="T36" fmla="+- 0 5086 5009"/>
                              <a:gd name="T37" fmla="*/ T36 w 1663"/>
                              <a:gd name="T38" fmla="+- 0 2734 2171"/>
                              <a:gd name="T39" fmla="*/ 2734 h 564"/>
                              <a:gd name="T40" fmla="+- 0 5121 5009"/>
                              <a:gd name="T41" fmla="*/ T40 w 1663"/>
                              <a:gd name="T42" fmla="+- 0 2651 2171"/>
                              <a:gd name="T43" fmla="*/ 2651 h 564"/>
                              <a:gd name="T44" fmla="+- 0 5172 5009"/>
                              <a:gd name="T45" fmla="*/ T44 w 1663"/>
                              <a:gd name="T46" fmla="+- 0 2531 2171"/>
                              <a:gd name="T47" fmla="*/ 2531 h 564"/>
                              <a:gd name="T48" fmla="+- 0 5223 5009"/>
                              <a:gd name="T49" fmla="*/ T48 w 1663"/>
                              <a:gd name="T50" fmla="+- 0 2414 2171"/>
                              <a:gd name="T51" fmla="*/ 2414 h 564"/>
                              <a:gd name="T52" fmla="+- 0 5274 5009"/>
                              <a:gd name="T53" fmla="*/ T52 w 1663"/>
                              <a:gd name="T54" fmla="+- 0 2300 2171"/>
                              <a:gd name="T55" fmla="*/ 2300 h 564"/>
                              <a:gd name="T56" fmla="+- 0 5323 5009"/>
                              <a:gd name="T57" fmla="*/ T56 w 1663"/>
                              <a:gd name="T58" fmla="+- 0 2188 2171"/>
                              <a:gd name="T59" fmla="*/ 2188 h 564"/>
                              <a:gd name="T60" fmla="+- 0 5331 5009"/>
                              <a:gd name="T61" fmla="*/ T60 w 1663"/>
                              <a:gd name="T62" fmla="+- 0 2171 2171"/>
                              <a:gd name="T63" fmla="*/ 2171 h 564"/>
                              <a:gd name="T64" fmla="+- 0 6672 5009"/>
                              <a:gd name="T65" fmla="*/ T64 w 1663"/>
                              <a:gd name="T66" fmla="+- 0 2171 2171"/>
                              <a:gd name="T67" fmla="*/ 2171 h 564"/>
                              <a:gd name="T68" fmla="+- 0 6588 5009"/>
                              <a:gd name="T69" fmla="*/ T68 w 1663"/>
                              <a:gd name="T70" fmla="+- 0 2171 2171"/>
                              <a:gd name="T71" fmla="*/ 2171 h 564"/>
                              <a:gd name="T72" fmla="+- 0 6585 5009"/>
                              <a:gd name="T73" fmla="*/ T72 w 1663"/>
                              <a:gd name="T74" fmla="+- 0 2176 2171"/>
                              <a:gd name="T75" fmla="*/ 2176 h 564"/>
                              <a:gd name="T76" fmla="+- 0 6543 5009"/>
                              <a:gd name="T77" fmla="*/ T76 w 1663"/>
                              <a:gd name="T78" fmla="+- 0 2261 2171"/>
                              <a:gd name="T79" fmla="*/ 2261 h 564"/>
                              <a:gd name="T80" fmla="+- 0 6500 5009"/>
                              <a:gd name="T81" fmla="*/ T80 w 1663"/>
                              <a:gd name="T82" fmla="+- 0 2348 2171"/>
                              <a:gd name="T83" fmla="*/ 2348 h 564"/>
                              <a:gd name="T84" fmla="+- 0 6456 5009"/>
                              <a:gd name="T85" fmla="*/ T84 w 1663"/>
                              <a:gd name="T86" fmla="+- 0 2437 2171"/>
                              <a:gd name="T87" fmla="*/ 2437 h 564"/>
                              <a:gd name="T88" fmla="+- 0 6413 5009"/>
                              <a:gd name="T89" fmla="*/ T88 w 1663"/>
                              <a:gd name="T90" fmla="+- 0 2527 2171"/>
                              <a:gd name="T91" fmla="*/ 2527 h 564"/>
                              <a:gd name="T92" fmla="+- 0 6369 5009"/>
                              <a:gd name="T93" fmla="*/ T92 w 1663"/>
                              <a:gd name="T94" fmla="+- 0 2618 2171"/>
                              <a:gd name="T95" fmla="*/ 2618 h 564"/>
                              <a:gd name="T96" fmla="+- 0 6325 5009"/>
                              <a:gd name="T97" fmla="*/ T96 w 1663"/>
                              <a:gd name="T98" fmla="+- 0 2711 2171"/>
                              <a:gd name="T99" fmla="*/ 2711 h 564"/>
                              <a:gd name="T100" fmla="+- 0 6314 5009"/>
                              <a:gd name="T101" fmla="*/ T100 w 1663"/>
                              <a:gd name="T102" fmla="+- 0 2734 2171"/>
                              <a:gd name="T103" fmla="*/ 2734 h 564"/>
                              <a:gd name="T104" fmla="+- 0 6395 5009"/>
                              <a:gd name="T105" fmla="*/ T104 w 1663"/>
                              <a:gd name="T106" fmla="+- 0 2734 2171"/>
                              <a:gd name="T107" fmla="*/ 2734 h 564"/>
                              <a:gd name="T108" fmla="+- 0 6434 5009"/>
                              <a:gd name="T109" fmla="*/ T108 w 1663"/>
                              <a:gd name="T110" fmla="+- 0 2652 2171"/>
                              <a:gd name="T111" fmla="*/ 2652 h 564"/>
                              <a:gd name="T112" fmla="+- 0 6478 5009"/>
                              <a:gd name="T113" fmla="*/ T112 w 1663"/>
                              <a:gd name="T114" fmla="+- 0 2561 2171"/>
                              <a:gd name="T115" fmla="*/ 2561 h 564"/>
                              <a:gd name="T116" fmla="+- 0 6522 5009"/>
                              <a:gd name="T117" fmla="*/ T116 w 1663"/>
                              <a:gd name="T118" fmla="+- 0 2471 2171"/>
                              <a:gd name="T119" fmla="*/ 2471 h 564"/>
                              <a:gd name="T120" fmla="+- 0 6565 5009"/>
                              <a:gd name="T121" fmla="*/ T120 w 1663"/>
                              <a:gd name="T122" fmla="+- 0 2383 2171"/>
                              <a:gd name="T123" fmla="*/ 2383 h 564"/>
                              <a:gd name="T124" fmla="+- 0 6608 5009"/>
                              <a:gd name="T125" fmla="*/ T124 w 1663"/>
                              <a:gd name="T126" fmla="+- 0 2296 2171"/>
                              <a:gd name="T127" fmla="*/ 2296 h 564"/>
                              <a:gd name="T128" fmla="+- 0 6651 5009"/>
                              <a:gd name="T129" fmla="*/ T128 w 1663"/>
                              <a:gd name="T130" fmla="+- 0 2211 2171"/>
                              <a:gd name="T131" fmla="*/ 2211 h 564"/>
                              <a:gd name="T132" fmla="+- 0 6672 5009"/>
                              <a:gd name="T133" fmla="*/ T132 w 1663"/>
                              <a:gd name="T134" fmla="+- 0 2171 2171"/>
                              <a:gd name="T135" fmla="*/ 2171 h 564"/>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Lst>
                            <a:rect l="0" t="0" r="r" b="b"/>
                            <a:pathLst>
                              <a:path w="1663" h="564">
                                <a:moveTo>
                                  <a:pt x="322" y="0"/>
                                </a:moveTo>
                                <a:lnTo>
                                  <a:pt x="244" y="0"/>
                                </a:lnTo>
                                <a:lnTo>
                                  <a:pt x="234" y="22"/>
                                </a:lnTo>
                                <a:lnTo>
                                  <a:pt x="191" y="118"/>
                                </a:lnTo>
                                <a:lnTo>
                                  <a:pt x="149" y="215"/>
                                </a:lnTo>
                                <a:lnTo>
                                  <a:pt x="106" y="314"/>
                                </a:lnTo>
                                <a:lnTo>
                                  <a:pt x="64" y="414"/>
                                </a:lnTo>
                                <a:lnTo>
                                  <a:pt x="21" y="515"/>
                                </a:lnTo>
                                <a:lnTo>
                                  <a:pt x="0" y="563"/>
                                </a:lnTo>
                                <a:lnTo>
                                  <a:pt x="77" y="563"/>
                                </a:lnTo>
                                <a:lnTo>
                                  <a:pt x="112" y="480"/>
                                </a:lnTo>
                                <a:lnTo>
                                  <a:pt x="163" y="360"/>
                                </a:lnTo>
                                <a:lnTo>
                                  <a:pt x="214" y="243"/>
                                </a:lnTo>
                                <a:lnTo>
                                  <a:pt x="265" y="129"/>
                                </a:lnTo>
                                <a:lnTo>
                                  <a:pt x="314" y="17"/>
                                </a:lnTo>
                                <a:lnTo>
                                  <a:pt x="322" y="0"/>
                                </a:lnTo>
                                <a:close/>
                                <a:moveTo>
                                  <a:pt x="1663" y="0"/>
                                </a:moveTo>
                                <a:lnTo>
                                  <a:pt x="1579" y="0"/>
                                </a:lnTo>
                                <a:lnTo>
                                  <a:pt x="1576" y="5"/>
                                </a:lnTo>
                                <a:lnTo>
                                  <a:pt x="1534" y="90"/>
                                </a:lnTo>
                                <a:lnTo>
                                  <a:pt x="1491" y="177"/>
                                </a:lnTo>
                                <a:lnTo>
                                  <a:pt x="1447" y="266"/>
                                </a:lnTo>
                                <a:lnTo>
                                  <a:pt x="1404" y="356"/>
                                </a:lnTo>
                                <a:lnTo>
                                  <a:pt x="1360" y="447"/>
                                </a:lnTo>
                                <a:lnTo>
                                  <a:pt x="1316" y="540"/>
                                </a:lnTo>
                                <a:lnTo>
                                  <a:pt x="1305" y="563"/>
                                </a:lnTo>
                                <a:lnTo>
                                  <a:pt x="1386" y="563"/>
                                </a:lnTo>
                                <a:lnTo>
                                  <a:pt x="1425" y="481"/>
                                </a:lnTo>
                                <a:lnTo>
                                  <a:pt x="1469" y="390"/>
                                </a:lnTo>
                                <a:lnTo>
                                  <a:pt x="1513" y="300"/>
                                </a:lnTo>
                                <a:lnTo>
                                  <a:pt x="1556" y="212"/>
                                </a:lnTo>
                                <a:lnTo>
                                  <a:pt x="1599" y="125"/>
                                </a:lnTo>
                                <a:lnTo>
                                  <a:pt x="1642" y="40"/>
                                </a:lnTo>
                                <a:lnTo>
                                  <a:pt x="1663" y="0"/>
                                </a:lnTo>
                                <a:close/>
                              </a:path>
                            </a:pathLst>
                          </a:custGeom>
                          <a:solidFill>
                            <a:srgbClr val="6FCCDC"/>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43" name="Freeform 996"/>
                        <wps:cNvSpPr>
                          <a:spLocks/>
                        </wps:cNvSpPr>
                        <wps:spPr bwMode="auto">
                          <a:xfrm>
                            <a:off x="5941" y="2170"/>
                            <a:ext cx="347" cy="564"/>
                          </a:xfrm>
                          <a:custGeom>
                            <a:avLst/>
                            <a:gdLst>
                              <a:gd name="T0" fmla="+- 0 6288 5942"/>
                              <a:gd name="T1" fmla="*/ T0 w 347"/>
                              <a:gd name="T2" fmla="+- 0 2171 2171"/>
                              <a:gd name="T3" fmla="*/ 2171 h 564"/>
                              <a:gd name="T4" fmla="+- 0 6206 5942"/>
                              <a:gd name="T5" fmla="*/ T4 w 347"/>
                              <a:gd name="T6" fmla="+- 0 2171 2171"/>
                              <a:gd name="T7" fmla="*/ 2171 h 564"/>
                              <a:gd name="T8" fmla="+- 0 6172 5942"/>
                              <a:gd name="T9" fmla="*/ T8 w 347"/>
                              <a:gd name="T10" fmla="+- 0 2240 2171"/>
                              <a:gd name="T11" fmla="*/ 2240 h 564"/>
                              <a:gd name="T12" fmla="+- 0 6138 5942"/>
                              <a:gd name="T13" fmla="*/ T12 w 347"/>
                              <a:gd name="T14" fmla="+- 0 2310 2171"/>
                              <a:gd name="T15" fmla="*/ 2310 h 564"/>
                              <a:gd name="T16" fmla="+- 0 6104 5942"/>
                              <a:gd name="T17" fmla="*/ T16 w 347"/>
                              <a:gd name="T18" fmla="+- 0 2382 2171"/>
                              <a:gd name="T19" fmla="*/ 2382 h 564"/>
                              <a:gd name="T20" fmla="+- 0 6070 5942"/>
                              <a:gd name="T21" fmla="*/ T20 w 347"/>
                              <a:gd name="T22" fmla="+- 0 2454 2171"/>
                              <a:gd name="T23" fmla="*/ 2454 h 564"/>
                              <a:gd name="T24" fmla="+- 0 6036 5942"/>
                              <a:gd name="T25" fmla="*/ T24 w 347"/>
                              <a:gd name="T26" fmla="+- 0 2528 2171"/>
                              <a:gd name="T27" fmla="*/ 2528 h 564"/>
                              <a:gd name="T28" fmla="+- 0 6002 5942"/>
                              <a:gd name="T29" fmla="*/ T28 w 347"/>
                              <a:gd name="T30" fmla="+- 0 2602 2171"/>
                              <a:gd name="T31" fmla="*/ 2602 h 564"/>
                              <a:gd name="T32" fmla="+- 0 5967 5942"/>
                              <a:gd name="T33" fmla="*/ T32 w 347"/>
                              <a:gd name="T34" fmla="+- 0 2677 2171"/>
                              <a:gd name="T35" fmla="*/ 2677 h 564"/>
                              <a:gd name="T36" fmla="+- 0 5942 5942"/>
                              <a:gd name="T37" fmla="*/ T36 w 347"/>
                              <a:gd name="T38" fmla="+- 0 2734 2171"/>
                              <a:gd name="T39" fmla="*/ 2734 h 564"/>
                              <a:gd name="T40" fmla="+- 0 6023 5942"/>
                              <a:gd name="T41" fmla="*/ T40 w 347"/>
                              <a:gd name="T42" fmla="+- 0 2734 2171"/>
                              <a:gd name="T43" fmla="*/ 2734 h 564"/>
                              <a:gd name="T44" fmla="+- 0 6041 5942"/>
                              <a:gd name="T45" fmla="*/ T44 w 347"/>
                              <a:gd name="T46" fmla="+- 0 2694 2171"/>
                              <a:gd name="T47" fmla="*/ 2694 h 564"/>
                              <a:gd name="T48" fmla="+- 0 6086 5942"/>
                              <a:gd name="T49" fmla="*/ T48 w 347"/>
                              <a:gd name="T50" fmla="+- 0 2598 2171"/>
                              <a:gd name="T51" fmla="*/ 2598 h 564"/>
                              <a:gd name="T52" fmla="+- 0 6129 5942"/>
                              <a:gd name="T53" fmla="*/ T52 w 347"/>
                              <a:gd name="T54" fmla="+- 0 2503 2171"/>
                              <a:gd name="T55" fmla="*/ 2503 h 564"/>
                              <a:gd name="T56" fmla="+- 0 6173 5942"/>
                              <a:gd name="T57" fmla="*/ T56 w 347"/>
                              <a:gd name="T58" fmla="+- 0 2410 2171"/>
                              <a:gd name="T59" fmla="*/ 2410 h 564"/>
                              <a:gd name="T60" fmla="+- 0 6216 5942"/>
                              <a:gd name="T61" fmla="*/ T60 w 347"/>
                              <a:gd name="T62" fmla="+- 0 2320 2171"/>
                              <a:gd name="T63" fmla="*/ 2320 h 564"/>
                              <a:gd name="T64" fmla="+- 0 6259 5942"/>
                              <a:gd name="T65" fmla="*/ T64 w 347"/>
                              <a:gd name="T66" fmla="+- 0 2231 2171"/>
                              <a:gd name="T67" fmla="*/ 2231 h 564"/>
                              <a:gd name="T68" fmla="+- 0 6288 5942"/>
                              <a:gd name="T69" fmla="*/ T68 w 347"/>
                              <a:gd name="T70" fmla="+- 0 2171 2171"/>
                              <a:gd name="T71" fmla="*/ 2171 h 564"/>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Lst>
                            <a:rect l="0" t="0" r="r" b="b"/>
                            <a:pathLst>
                              <a:path w="347" h="564">
                                <a:moveTo>
                                  <a:pt x="346" y="0"/>
                                </a:moveTo>
                                <a:lnTo>
                                  <a:pt x="264" y="0"/>
                                </a:lnTo>
                                <a:lnTo>
                                  <a:pt x="230" y="69"/>
                                </a:lnTo>
                                <a:lnTo>
                                  <a:pt x="196" y="139"/>
                                </a:lnTo>
                                <a:lnTo>
                                  <a:pt x="162" y="211"/>
                                </a:lnTo>
                                <a:lnTo>
                                  <a:pt x="128" y="283"/>
                                </a:lnTo>
                                <a:lnTo>
                                  <a:pt x="94" y="357"/>
                                </a:lnTo>
                                <a:lnTo>
                                  <a:pt x="60" y="431"/>
                                </a:lnTo>
                                <a:lnTo>
                                  <a:pt x="25" y="506"/>
                                </a:lnTo>
                                <a:lnTo>
                                  <a:pt x="0" y="563"/>
                                </a:lnTo>
                                <a:lnTo>
                                  <a:pt x="81" y="563"/>
                                </a:lnTo>
                                <a:lnTo>
                                  <a:pt x="99" y="523"/>
                                </a:lnTo>
                                <a:lnTo>
                                  <a:pt x="144" y="427"/>
                                </a:lnTo>
                                <a:lnTo>
                                  <a:pt x="187" y="332"/>
                                </a:lnTo>
                                <a:lnTo>
                                  <a:pt x="231" y="239"/>
                                </a:lnTo>
                                <a:lnTo>
                                  <a:pt x="274" y="149"/>
                                </a:lnTo>
                                <a:lnTo>
                                  <a:pt x="317" y="60"/>
                                </a:lnTo>
                                <a:lnTo>
                                  <a:pt x="346" y="0"/>
                                </a:lnTo>
                                <a:close/>
                              </a:path>
                            </a:pathLst>
                          </a:custGeom>
                          <a:solidFill>
                            <a:srgbClr val="8A71B3"/>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44" name="Freeform 997"/>
                        <wps:cNvSpPr>
                          <a:spLocks/>
                        </wps:cNvSpPr>
                        <wps:spPr bwMode="auto">
                          <a:xfrm>
                            <a:off x="4655" y="2170"/>
                            <a:ext cx="287" cy="564"/>
                          </a:xfrm>
                          <a:custGeom>
                            <a:avLst/>
                            <a:gdLst>
                              <a:gd name="T0" fmla="+- 0 4943 4656"/>
                              <a:gd name="T1" fmla="*/ T0 w 287"/>
                              <a:gd name="T2" fmla="+- 0 2171 2171"/>
                              <a:gd name="T3" fmla="*/ 2171 h 564"/>
                              <a:gd name="T4" fmla="+- 0 4880 4656"/>
                              <a:gd name="T5" fmla="*/ T4 w 287"/>
                              <a:gd name="T6" fmla="+- 0 2171 2171"/>
                              <a:gd name="T7" fmla="*/ 2171 h 564"/>
                              <a:gd name="T8" fmla="+- 0 4855 4656"/>
                              <a:gd name="T9" fmla="*/ T8 w 287"/>
                              <a:gd name="T10" fmla="+- 0 2230 2171"/>
                              <a:gd name="T11" fmla="*/ 2230 h 564"/>
                              <a:gd name="T12" fmla="+- 0 4819 4656"/>
                              <a:gd name="T13" fmla="*/ T12 w 287"/>
                              <a:gd name="T14" fmla="+- 0 2318 2171"/>
                              <a:gd name="T15" fmla="*/ 2318 h 564"/>
                              <a:gd name="T16" fmla="+- 0 4783 4656"/>
                              <a:gd name="T17" fmla="*/ T16 w 287"/>
                              <a:gd name="T18" fmla="+- 0 2407 2171"/>
                              <a:gd name="T19" fmla="*/ 2407 h 564"/>
                              <a:gd name="T20" fmla="+- 0 4747 4656"/>
                              <a:gd name="T21" fmla="*/ T20 w 287"/>
                              <a:gd name="T22" fmla="+- 0 2499 2171"/>
                              <a:gd name="T23" fmla="*/ 2499 h 564"/>
                              <a:gd name="T24" fmla="+- 0 4711 4656"/>
                              <a:gd name="T25" fmla="*/ T24 w 287"/>
                              <a:gd name="T26" fmla="+- 0 2591 2171"/>
                              <a:gd name="T27" fmla="*/ 2591 h 564"/>
                              <a:gd name="T28" fmla="+- 0 4675 4656"/>
                              <a:gd name="T29" fmla="*/ T28 w 287"/>
                              <a:gd name="T30" fmla="+- 0 2685 2171"/>
                              <a:gd name="T31" fmla="*/ 2685 h 564"/>
                              <a:gd name="T32" fmla="+- 0 4656 4656"/>
                              <a:gd name="T33" fmla="*/ T32 w 287"/>
                              <a:gd name="T34" fmla="+- 0 2734 2171"/>
                              <a:gd name="T35" fmla="*/ 2734 h 564"/>
                              <a:gd name="T36" fmla="+- 0 4716 4656"/>
                              <a:gd name="T37" fmla="*/ T36 w 287"/>
                              <a:gd name="T38" fmla="+- 0 2734 2171"/>
                              <a:gd name="T39" fmla="*/ 2734 h 564"/>
                              <a:gd name="T40" fmla="+- 0 4720 4656"/>
                              <a:gd name="T41" fmla="*/ T40 w 287"/>
                              <a:gd name="T42" fmla="+- 0 2723 2171"/>
                              <a:gd name="T43" fmla="*/ 2723 h 564"/>
                              <a:gd name="T44" fmla="+- 0 4756 4656"/>
                              <a:gd name="T45" fmla="*/ T44 w 287"/>
                              <a:gd name="T46" fmla="+- 0 2630 2171"/>
                              <a:gd name="T47" fmla="*/ 2630 h 564"/>
                              <a:gd name="T48" fmla="+- 0 4792 4656"/>
                              <a:gd name="T49" fmla="*/ T48 w 287"/>
                              <a:gd name="T50" fmla="+- 0 2538 2171"/>
                              <a:gd name="T51" fmla="*/ 2538 h 564"/>
                              <a:gd name="T52" fmla="+- 0 4828 4656"/>
                              <a:gd name="T53" fmla="*/ T52 w 287"/>
                              <a:gd name="T54" fmla="+- 0 2448 2171"/>
                              <a:gd name="T55" fmla="*/ 2448 h 564"/>
                              <a:gd name="T56" fmla="+- 0 4864 4656"/>
                              <a:gd name="T57" fmla="*/ T56 w 287"/>
                              <a:gd name="T58" fmla="+- 0 2359 2171"/>
                              <a:gd name="T59" fmla="*/ 2359 h 564"/>
                              <a:gd name="T60" fmla="+- 0 4900 4656"/>
                              <a:gd name="T61" fmla="*/ T60 w 287"/>
                              <a:gd name="T62" fmla="+- 0 2271 2171"/>
                              <a:gd name="T63" fmla="*/ 2271 h 564"/>
                              <a:gd name="T64" fmla="+- 0 4936 4656"/>
                              <a:gd name="T65" fmla="*/ T64 w 287"/>
                              <a:gd name="T66" fmla="+- 0 2185 2171"/>
                              <a:gd name="T67" fmla="*/ 2185 h 564"/>
                              <a:gd name="T68" fmla="+- 0 4943 4656"/>
                              <a:gd name="T69" fmla="*/ T68 w 287"/>
                              <a:gd name="T70" fmla="+- 0 2171 2171"/>
                              <a:gd name="T71" fmla="*/ 2171 h 564"/>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Lst>
                            <a:rect l="0" t="0" r="r" b="b"/>
                            <a:pathLst>
                              <a:path w="287" h="564">
                                <a:moveTo>
                                  <a:pt x="287" y="0"/>
                                </a:moveTo>
                                <a:lnTo>
                                  <a:pt x="224" y="0"/>
                                </a:lnTo>
                                <a:lnTo>
                                  <a:pt x="199" y="59"/>
                                </a:lnTo>
                                <a:lnTo>
                                  <a:pt x="163" y="147"/>
                                </a:lnTo>
                                <a:lnTo>
                                  <a:pt x="127" y="236"/>
                                </a:lnTo>
                                <a:lnTo>
                                  <a:pt x="91" y="328"/>
                                </a:lnTo>
                                <a:lnTo>
                                  <a:pt x="55" y="420"/>
                                </a:lnTo>
                                <a:lnTo>
                                  <a:pt x="19" y="514"/>
                                </a:lnTo>
                                <a:lnTo>
                                  <a:pt x="0" y="563"/>
                                </a:lnTo>
                                <a:lnTo>
                                  <a:pt x="60" y="563"/>
                                </a:lnTo>
                                <a:lnTo>
                                  <a:pt x="64" y="552"/>
                                </a:lnTo>
                                <a:lnTo>
                                  <a:pt x="100" y="459"/>
                                </a:lnTo>
                                <a:lnTo>
                                  <a:pt x="136" y="367"/>
                                </a:lnTo>
                                <a:lnTo>
                                  <a:pt x="172" y="277"/>
                                </a:lnTo>
                                <a:lnTo>
                                  <a:pt x="208" y="188"/>
                                </a:lnTo>
                                <a:lnTo>
                                  <a:pt x="244" y="100"/>
                                </a:lnTo>
                                <a:lnTo>
                                  <a:pt x="280" y="14"/>
                                </a:lnTo>
                                <a:lnTo>
                                  <a:pt x="287" y="0"/>
                                </a:lnTo>
                                <a:close/>
                              </a:path>
                            </a:pathLst>
                          </a:custGeom>
                          <a:solidFill>
                            <a:srgbClr val="42BAEB"/>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45" name="Freeform 998"/>
                        <wps:cNvSpPr>
                          <a:spLocks/>
                        </wps:cNvSpPr>
                        <wps:spPr bwMode="auto">
                          <a:xfrm>
                            <a:off x="4728" y="2170"/>
                            <a:ext cx="292" cy="564"/>
                          </a:xfrm>
                          <a:custGeom>
                            <a:avLst/>
                            <a:gdLst>
                              <a:gd name="T0" fmla="+- 0 5020 4729"/>
                              <a:gd name="T1" fmla="*/ T0 w 292"/>
                              <a:gd name="T2" fmla="+- 0 2171 2171"/>
                              <a:gd name="T3" fmla="*/ 2171 h 564"/>
                              <a:gd name="T4" fmla="+- 0 4955 4729"/>
                              <a:gd name="T5" fmla="*/ T4 w 292"/>
                              <a:gd name="T6" fmla="+- 0 2171 2171"/>
                              <a:gd name="T7" fmla="*/ 2171 h 564"/>
                              <a:gd name="T8" fmla="+- 0 4930 4729"/>
                              <a:gd name="T9" fmla="*/ T8 w 292"/>
                              <a:gd name="T10" fmla="+- 0 2231 2171"/>
                              <a:gd name="T11" fmla="*/ 2231 h 564"/>
                              <a:gd name="T12" fmla="+- 0 4893 4729"/>
                              <a:gd name="T13" fmla="*/ T12 w 292"/>
                              <a:gd name="T14" fmla="+- 0 2319 2171"/>
                              <a:gd name="T15" fmla="*/ 2319 h 564"/>
                              <a:gd name="T16" fmla="+- 0 4857 4729"/>
                              <a:gd name="T17" fmla="*/ T16 w 292"/>
                              <a:gd name="T18" fmla="+- 0 2409 2171"/>
                              <a:gd name="T19" fmla="*/ 2409 h 564"/>
                              <a:gd name="T20" fmla="+- 0 4820 4729"/>
                              <a:gd name="T21" fmla="*/ T20 w 292"/>
                              <a:gd name="T22" fmla="+- 0 2500 2171"/>
                              <a:gd name="T23" fmla="*/ 2500 h 564"/>
                              <a:gd name="T24" fmla="+- 0 4783 4729"/>
                              <a:gd name="T25" fmla="*/ T24 w 292"/>
                              <a:gd name="T26" fmla="+- 0 2593 2171"/>
                              <a:gd name="T27" fmla="*/ 2593 h 564"/>
                              <a:gd name="T28" fmla="+- 0 4747 4729"/>
                              <a:gd name="T29" fmla="*/ T28 w 292"/>
                              <a:gd name="T30" fmla="+- 0 2687 2171"/>
                              <a:gd name="T31" fmla="*/ 2687 h 564"/>
                              <a:gd name="T32" fmla="+- 0 4729 4729"/>
                              <a:gd name="T33" fmla="*/ T32 w 292"/>
                              <a:gd name="T34" fmla="+- 0 2734 2171"/>
                              <a:gd name="T35" fmla="*/ 2734 h 564"/>
                              <a:gd name="T36" fmla="+- 0 4792 4729"/>
                              <a:gd name="T37" fmla="*/ T36 w 292"/>
                              <a:gd name="T38" fmla="+- 0 2734 2171"/>
                              <a:gd name="T39" fmla="*/ 2734 h 564"/>
                              <a:gd name="T40" fmla="+- 0 4805 4729"/>
                              <a:gd name="T41" fmla="*/ T40 w 292"/>
                              <a:gd name="T42" fmla="+- 0 2699 2171"/>
                              <a:gd name="T43" fmla="*/ 2699 h 564"/>
                              <a:gd name="T44" fmla="+- 0 4840 4729"/>
                              <a:gd name="T45" fmla="*/ T44 w 292"/>
                              <a:gd name="T46" fmla="+- 0 2610 2171"/>
                              <a:gd name="T47" fmla="*/ 2610 h 564"/>
                              <a:gd name="T48" fmla="+- 0 4875 4729"/>
                              <a:gd name="T49" fmla="*/ T48 w 292"/>
                              <a:gd name="T50" fmla="+- 0 2522 2171"/>
                              <a:gd name="T51" fmla="*/ 2522 h 564"/>
                              <a:gd name="T52" fmla="+- 0 4910 4729"/>
                              <a:gd name="T53" fmla="*/ T52 w 292"/>
                              <a:gd name="T54" fmla="+- 0 2435 2171"/>
                              <a:gd name="T55" fmla="*/ 2435 h 564"/>
                              <a:gd name="T56" fmla="+- 0 4946 4729"/>
                              <a:gd name="T57" fmla="*/ T56 w 292"/>
                              <a:gd name="T58" fmla="+- 0 2348 2171"/>
                              <a:gd name="T59" fmla="*/ 2348 h 564"/>
                              <a:gd name="T60" fmla="+- 0 4982 4729"/>
                              <a:gd name="T61" fmla="*/ T60 w 292"/>
                              <a:gd name="T62" fmla="+- 0 2261 2171"/>
                              <a:gd name="T63" fmla="*/ 2261 h 564"/>
                              <a:gd name="T64" fmla="+- 0 5018 4729"/>
                              <a:gd name="T65" fmla="*/ T64 w 292"/>
                              <a:gd name="T66" fmla="+- 0 2175 2171"/>
                              <a:gd name="T67" fmla="*/ 2175 h 564"/>
                              <a:gd name="T68" fmla="+- 0 5020 4729"/>
                              <a:gd name="T69" fmla="*/ T68 w 292"/>
                              <a:gd name="T70" fmla="+- 0 2171 2171"/>
                              <a:gd name="T71" fmla="*/ 2171 h 564"/>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Lst>
                            <a:rect l="0" t="0" r="r" b="b"/>
                            <a:pathLst>
                              <a:path w="292" h="564">
                                <a:moveTo>
                                  <a:pt x="291" y="0"/>
                                </a:moveTo>
                                <a:lnTo>
                                  <a:pt x="226" y="0"/>
                                </a:lnTo>
                                <a:lnTo>
                                  <a:pt x="201" y="60"/>
                                </a:lnTo>
                                <a:lnTo>
                                  <a:pt x="164" y="148"/>
                                </a:lnTo>
                                <a:lnTo>
                                  <a:pt x="128" y="238"/>
                                </a:lnTo>
                                <a:lnTo>
                                  <a:pt x="91" y="329"/>
                                </a:lnTo>
                                <a:lnTo>
                                  <a:pt x="54" y="422"/>
                                </a:lnTo>
                                <a:lnTo>
                                  <a:pt x="18" y="516"/>
                                </a:lnTo>
                                <a:lnTo>
                                  <a:pt x="0" y="563"/>
                                </a:lnTo>
                                <a:lnTo>
                                  <a:pt x="63" y="563"/>
                                </a:lnTo>
                                <a:lnTo>
                                  <a:pt x="76" y="528"/>
                                </a:lnTo>
                                <a:lnTo>
                                  <a:pt x="111" y="439"/>
                                </a:lnTo>
                                <a:lnTo>
                                  <a:pt x="146" y="351"/>
                                </a:lnTo>
                                <a:lnTo>
                                  <a:pt x="181" y="264"/>
                                </a:lnTo>
                                <a:lnTo>
                                  <a:pt x="217" y="177"/>
                                </a:lnTo>
                                <a:lnTo>
                                  <a:pt x="253" y="90"/>
                                </a:lnTo>
                                <a:lnTo>
                                  <a:pt x="289" y="4"/>
                                </a:lnTo>
                                <a:lnTo>
                                  <a:pt x="291" y="0"/>
                                </a:lnTo>
                                <a:close/>
                              </a:path>
                            </a:pathLst>
                          </a:custGeom>
                          <a:solidFill>
                            <a:srgbClr val="BBCA3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46" name="Freeform 999"/>
                        <wps:cNvSpPr>
                          <a:spLocks/>
                        </wps:cNvSpPr>
                        <wps:spPr bwMode="auto">
                          <a:xfrm>
                            <a:off x="4894" y="2170"/>
                            <a:ext cx="314" cy="564"/>
                          </a:xfrm>
                          <a:custGeom>
                            <a:avLst/>
                            <a:gdLst>
                              <a:gd name="T0" fmla="+- 0 5208 4894"/>
                              <a:gd name="T1" fmla="*/ T0 w 314"/>
                              <a:gd name="T2" fmla="+- 0 2171 2171"/>
                              <a:gd name="T3" fmla="*/ 2171 h 564"/>
                              <a:gd name="T4" fmla="+- 0 5129 4894"/>
                              <a:gd name="T5" fmla="*/ T4 w 314"/>
                              <a:gd name="T6" fmla="+- 0 2171 2171"/>
                              <a:gd name="T7" fmla="*/ 2171 h 564"/>
                              <a:gd name="T8" fmla="+- 0 5098 4894"/>
                              <a:gd name="T9" fmla="*/ T8 w 314"/>
                              <a:gd name="T10" fmla="+- 0 2243 2171"/>
                              <a:gd name="T11" fmla="*/ 2243 h 564"/>
                              <a:gd name="T12" fmla="+- 0 5067 4894"/>
                              <a:gd name="T13" fmla="*/ T12 w 314"/>
                              <a:gd name="T14" fmla="+- 0 2316 2171"/>
                              <a:gd name="T15" fmla="*/ 2316 h 564"/>
                              <a:gd name="T16" fmla="+- 0 5036 4894"/>
                              <a:gd name="T17" fmla="*/ T16 w 314"/>
                              <a:gd name="T18" fmla="+- 0 2389 2171"/>
                              <a:gd name="T19" fmla="*/ 2389 h 564"/>
                              <a:gd name="T20" fmla="+- 0 5005 4894"/>
                              <a:gd name="T21" fmla="*/ T20 w 314"/>
                              <a:gd name="T22" fmla="+- 0 2461 2171"/>
                              <a:gd name="T23" fmla="*/ 2461 h 564"/>
                              <a:gd name="T24" fmla="+- 0 4975 4894"/>
                              <a:gd name="T25" fmla="*/ T24 w 314"/>
                              <a:gd name="T26" fmla="+- 0 2533 2171"/>
                              <a:gd name="T27" fmla="*/ 2533 h 564"/>
                              <a:gd name="T28" fmla="+- 0 4946 4894"/>
                              <a:gd name="T29" fmla="*/ T28 w 314"/>
                              <a:gd name="T30" fmla="+- 0 2605 2171"/>
                              <a:gd name="T31" fmla="*/ 2605 h 564"/>
                              <a:gd name="T32" fmla="+- 0 4917 4894"/>
                              <a:gd name="T33" fmla="*/ T32 w 314"/>
                              <a:gd name="T34" fmla="+- 0 2676 2171"/>
                              <a:gd name="T35" fmla="*/ 2676 h 564"/>
                              <a:gd name="T36" fmla="+- 0 4894 4894"/>
                              <a:gd name="T37" fmla="*/ T36 w 314"/>
                              <a:gd name="T38" fmla="+- 0 2734 2171"/>
                              <a:gd name="T39" fmla="*/ 2734 h 564"/>
                              <a:gd name="T40" fmla="+- 0 4974 4894"/>
                              <a:gd name="T41" fmla="*/ T40 w 314"/>
                              <a:gd name="T42" fmla="+- 0 2734 2171"/>
                              <a:gd name="T43" fmla="*/ 2734 h 564"/>
                              <a:gd name="T44" fmla="+- 0 4999 4894"/>
                              <a:gd name="T45" fmla="*/ T44 w 314"/>
                              <a:gd name="T46" fmla="+- 0 2671 2171"/>
                              <a:gd name="T47" fmla="*/ 2671 h 564"/>
                              <a:gd name="T48" fmla="+- 0 5036 4894"/>
                              <a:gd name="T49" fmla="*/ T48 w 314"/>
                              <a:gd name="T50" fmla="+- 0 2579 2171"/>
                              <a:gd name="T51" fmla="*/ 2579 h 564"/>
                              <a:gd name="T52" fmla="+- 0 5073 4894"/>
                              <a:gd name="T53" fmla="*/ T52 w 314"/>
                              <a:gd name="T54" fmla="+- 0 2488 2171"/>
                              <a:gd name="T55" fmla="*/ 2488 h 564"/>
                              <a:gd name="T56" fmla="+- 0 5111 4894"/>
                              <a:gd name="T57" fmla="*/ T56 w 314"/>
                              <a:gd name="T58" fmla="+- 0 2399 2171"/>
                              <a:gd name="T59" fmla="*/ 2399 h 564"/>
                              <a:gd name="T60" fmla="+- 0 5148 4894"/>
                              <a:gd name="T61" fmla="*/ T60 w 314"/>
                              <a:gd name="T62" fmla="+- 0 2311 2171"/>
                              <a:gd name="T63" fmla="*/ 2311 h 564"/>
                              <a:gd name="T64" fmla="+- 0 5185 4894"/>
                              <a:gd name="T65" fmla="*/ T64 w 314"/>
                              <a:gd name="T66" fmla="+- 0 2224 2171"/>
                              <a:gd name="T67" fmla="*/ 2224 h 564"/>
                              <a:gd name="T68" fmla="+- 0 5208 4894"/>
                              <a:gd name="T69" fmla="*/ T68 w 314"/>
                              <a:gd name="T70" fmla="+- 0 2171 2171"/>
                              <a:gd name="T71" fmla="*/ 2171 h 564"/>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Lst>
                            <a:rect l="0" t="0" r="r" b="b"/>
                            <a:pathLst>
                              <a:path w="314" h="564">
                                <a:moveTo>
                                  <a:pt x="314" y="0"/>
                                </a:moveTo>
                                <a:lnTo>
                                  <a:pt x="235" y="0"/>
                                </a:lnTo>
                                <a:lnTo>
                                  <a:pt x="204" y="72"/>
                                </a:lnTo>
                                <a:lnTo>
                                  <a:pt x="173" y="145"/>
                                </a:lnTo>
                                <a:lnTo>
                                  <a:pt x="142" y="218"/>
                                </a:lnTo>
                                <a:lnTo>
                                  <a:pt x="111" y="290"/>
                                </a:lnTo>
                                <a:lnTo>
                                  <a:pt x="81" y="362"/>
                                </a:lnTo>
                                <a:lnTo>
                                  <a:pt x="52" y="434"/>
                                </a:lnTo>
                                <a:lnTo>
                                  <a:pt x="23" y="505"/>
                                </a:lnTo>
                                <a:lnTo>
                                  <a:pt x="0" y="563"/>
                                </a:lnTo>
                                <a:lnTo>
                                  <a:pt x="80" y="563"/>
                                </a:lnTo>
                                <a:lnTo>
                                  <a:pt x="105" y="500"/>
                                </a:lnTo>
                                <a:lnTo>
                                  <a:pt x="142" y="408"/>
                                </a:lnTo>
                                <a:lnTo>
                                  <a:pt x="179" y="317"/>
                                </a:lnTo>
                                <a:lnTo>
                                  <a:pt x="217" y="228"/>
                                </a:lnTo>
                                <a:lnTo>
                                  <a:pt x="254" y="140"/>
                                </a:lnTo>
                                <a:lnTo>
                                  <a:pt x="291" y="53"/>
                                </a:lnTo>
                                <a:lnTo>
                                  <a:pt x="314" y="0"/>
                                </a:lnTo>
                                <a:close/>
                              </a:path>
                            </a:pathLst>
                          </a:custGeom>
                          <a:solidFill>
                            <a:srgbClr val="6FCCDC"/>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47" name="Freeform 1000"/>
                        <wps:cNvSpPr>
                          <a:spLocks/>
                        </wps:cNvSpPr>
                        <wps:spPr bwMode="auto">
                          <a:xfrm>
                            <a:off x="4563" y="2170"/>
                            <a:ext cx="299" cy="564"/>
                          </a:xfrm>
                          <a:custGeom>
                            <a:avLst/>
                            <a:gdLst>
                              <a:gd name="T0" fmla="+- 0 4862 4563"/>
                              <a:gd name="T1" fmla="*/ T0 w 299"/>
                              <a:gd name="T2" fmla="+- 0 2171 2171"/>
                              <a:gd name="T3" fmla="*/ 2171 h 564"/>
                              <a:gd name="T4" fmla="+- 0 4788 4563"/>
                              <a:gd name="T5" fmla="*/ T4 w 299"/>
                              <a:gd name="T6" fmla="+- 0 2171 2171"/>
                              <a:gd name="T7" fmla="*/ 2171 h 564"/>
                              <a:gd name="T8" fmla="+- 0 4759 4563"/>
                              <a:gd name="T9" fmla="*/ T8 w 299"/>
                              <a:gd name="T10" fmla="+- 0 2242 2171"/>
                              <a:gd name="T11" fmla="*/ 2242 h 564"/>
                              <a:gd name="T12" fmla="+- 0 4730 4563"/>
                              <a:gd name="T13" fmla="*/ T12 w 299"/>
                              <a:gd name="T14" fmla="+- 0 2312 2171"/>
                              <a:gd name="T15" fmla="*/ 2312 h 564"/>
                              <a:gd name="T16" fmla="+- 0 4700 4563"/>
                              <a:gd name="T17" fmla="*/ T16 w 299"/>
                              <a:gd name="T18" fmla="+- 0 2383 2171"/>
                              <a:gd name="T19" fmla="*/ 2383 h 564"/>
                              <a:gd name="T20" fmla="+- 0 4671 4563"/>
                              <a:gd name="T21" fmla="*/ T20 w 299"/>
                              <a:gd name="T22" fmla="+- 0 2456 2171"/>
                              <a:gd name="T23" fmla="*/ 2456 h 564"/>
                              <a:gd name="T24" fmla="+- 0 4642 4563"/>
                              <a:gd name="T25" fmla="*/ T24 w 299"/>
                              <a:gd name="T26" fmla="+- 0 2529 2171"/>
                              <a:gd name="T27" fmla="*/ 2529 h 564"/>
                              <a:gd name="T28" fmla="+- 0 4613 4563"/>
                              <a:gd name="T29" fmla="*/ T28 w 299"/>
                              <a:gd name="T30" fmla="+- 0 2603 2171"/>
                              <a:gd name="T31" fmla="*/ 2603 h 564"/>
                              <a:gd name="T32" fmla="+- 0 4584 4563"/>
                              <a:gd name="T33" fmla="*/ T32 w 299"/>
                              <a:gd name="T34" fmla="+- 0 2678 2171"/>
                              <a:gd name="T35" fmla="*/ 2678 h 564"/>
                              <a:gd name="T36" fmla="+- 0 4563 4563"/>
                              <a:gd name="T37" fmla="*/ T36 w 299"/>
                              <a:gd name="T38" fmla="+- 0 2734 2171"/>
                              <a:gd name="T39" fmla="*/ 2734 h 564"/>
                              <a:gd name="T40" fmla="+- 0 4634 4563"/>
                              <a:gd name="T41" fmla="*/ T40 w 299"/>
                              <a:gd name="T42" fmla="+- 0 2734 2171"/>
                              <a:gd name="T43" fmla="*/ 2734 h 564"/>
                              <a:gd name="T44" fmla="+- 0 4639 4563"/>
                              <a:gd name="T45" fmla="*/ T44 w 299"/>
                              <a:gd name="T46" fmla="+- 0 2722 2171"/>
                              <a:gd name="T47" fmla="*/ 2722 h 564"/>
                              <a:gd name="T48" fmla="+- 0 4668 4563"/>
                              <a:gd name="T49" fmla="*/ T48 w 299"/>
                              <a:gd name="T50" fmla="+- 0 2647 2171"/>
                              <a:gd name="T51" fmla="*/ 2647 h 564"/>
                              <a:gd name="T52" fmla="+- 0 4697 4563"/>
                              <a:gd name="T53" fmla="*/ T52 w 299"/>
                              <a:gd name="T54" fmla="+- 0 2574 2171"/>
                              <a:gd name="T55" fmla="*/ 2574 h 564"/>
                              <a:gd name="T56" fmla="+- 0 4726 4563"/>
                              <a:gd name="T57" fmla="*/ T56 w 299"/>
                              <a:gd name="T58" fmla="+- 0 2501 2171"/>
                              <a:gd name="T59" fmla="*/ 2501 h 564"/>
                              <a:gd name="T60" fmla="+- 0 4755 4563"/>
                              <a:gd name="T61" fmla="*/ T60 w 299"/>
                              <a:gd name="T62" fmla="+- 0 2428 2171"/>
                              <a:gd name="T63" fmla="*/ 2428 h 564"/>
                              <a:gd name="T64" fmla="+- 0 4784 4563"/>
                              <a:gd name="T65" fmla="*/ T64 w 299"/>
                              <a:gd name="T66" fmla="+- 0 2357 2171"/>
                              <a:gd name="T67" fmla="*/ 2357 h 564"/>
                              <a:gd name="T68" fmla="+- 0 4813 4563"/>
                              <a:gd name="T69" fmla="*/ T68 w 299"/>
                              <a:gd name="T70" fmla="+- 0 2286 2171"/>
                              <a:gd name="T71" fmla="*/ 2286 h 564"/>
                              <a:gd name="T72" fmla="+- 0 4842 4563"/>
                              <a:gd name="T73" fmla="*/ T72 w 299"/>
                              <a:gd name="T74" fmla="+- 0 2216 2171"/>
                              <a:gd name="T75" fmla="*/ 2216 h 564"/>
                              <a:gd name="T76" fmla="+- 0 4862 4563"/>
                              <a:gd name="T77" fmla="*/ T76 w 299"/>
                              <a:gd name="T78" fmla="+- 0 2171 2171"/>
                              <a:gd name="T79" fmla="*/ 2171 h 564"/>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Lst>
                            <a:rect l="0" t="0" r="r" b="b"/>
                            <a:pathLst>
                              <a:path w="299" h="564">
                                <a:moveTo>
                                  <a:pt x="299" y="0"/>
                                </a:moveTo>
                                <a:lnTo>
                                  <a:pt x="225" y="0"/>
                                </a:lnTo>
                                <a:lnTo>
                                  <a:pt x="196" y="71"/>
                                </a:lnTo>
                                <a:lnTo>
                                  <a:pt x="167" y="141"/>
                                </a:lnTo>
                                <a:lnTo>
                                  <a:pt x="137" y="212"/>
                                </a:lnTo>
                                <a:lnTo>
                                  <a:pt x="108" y="285"/>
                                </a:lnTo>
                                <a:lnTo>
                                  <a:pt x="79" y="358"/>
                                </a:lnTo>
                                <a:lnTo>
                                  <a:pt x="50" y="432"/>
                                </a:lnTo>
                                <a:lnTo>
                                  <a:pt x="21" y="507"/>
                                </a:lnTo>
                                <a:lnTo>
                                  <a:pt x="0" y="563"/>
                                </a:lnTo>
                                <a:lnTo>
                                  <a:pt x="71" y="563"/>
                                </a:lnTo>
                                <a:lnTo>
                                  <a:pt x="76" y="551"/>
                                </a:lnTo>
                                <a:lnTo>
                                  <a:pt x="105" y="476"/>
                                </a:lnTo>
                                <a:lnTo>
                                  <a:pt x="134" y="403"/>
                                </a:lnTo>
                                <a:lnTo>
                                  <a:pt x="163" y="330"/>
                                </a:lnTo>
                                <a:lnTo>
                                  <a:pt x="192" y="257"/>
                                </a:lnTo>
                                <a:lnTo>
                                  <a:pt x="221" y="186"/>
                                </a:lnTo>
                                <a:lnTo>
                                  <a:pt x="250" y="115"/>
                                </a:lnTo>
                                <a:lnTo>
                                  <a:pt x="279" y="45"/>
                                </a:lnTo>
                                <a:lnTo>
                                  <a:pt x="299" y="0"/>
                                </a:lnTo>
                                <a:close/>
                              </a:path>
                            </a:pathLst>
                          </a:custGeom>
                          <a:solidFill>
                            <a:srgbClr val="8A71B3"/>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48" name="AutoShape 1001"/>
                        <wps:cNvSpPr>
                          <a:spLocks/>
                        </wps:cNvSpPr>
                        <wps:spPr bwMode="auto">
                          <a:xfrm>
                            <a:off x="5456" y="2170"/>
                            <a:ext cx="917" cy="564"/>
                          </a:xfrm>
                          <a:custGeom>
                            <a:avLst/>
                            <a:gdLst>
                              <a:gd name="T0" fmla="+- 0 5787 5456"/>
                              <a:gd name="T1" fmla="*/ T0 w 917"/>
                              <a:gd name="T2" fmla="+- 0 2171 2171"/>
                              <a:gd name="T3" fmla="*/ 2171 h 564"/>
                              <a:gd name="T4" fmla="+- 0 5705 5456"/>
                              <a:gd name="T5" fmla="*/ T4 w 917"/>
                              <a:gd name="T6" fmla="+- 0 2171 2171"/>
                              <a:gd name="T7" fmla="*/ 2171 h 564"/>
                              <a:gd name="T8" fmla="+- 0 5667 5456"/>
                              <a:gd name="T9" fmla="*/ T8 w 917"/>
                              <a:gd name="T10" fmla="+- 0 2254 2171"/>
                              <a:gd name="T11" fmla="*/ 2254 h 564"/>
                              <a:gd name="T12" fmla="+- 0 5630 5456"/>
                              <a:gd name="T13" fmla="*/ T12 w 917"/>
                              <a:gd name="T14" fmla="+- 0 2336 2171"/>
                              <a:gd name="T15" fmla="*/ 2336 h 564"/>
                              <a:gd name="T16" fmla="+- 0 5593 5456"/>
                              <a:gd name="T17" fmla="*/ T16 w 917"/>
                              <a:gd name="T18" fmla="+- 0 2419 2171"/>
                              <a:gd name="T19" fmla="*/ 2419 h 564"/>
                              <a:gd name="T20" fmla="+- 0 5557 5456"/>
                              <a:gd name="T21" fmla="*/ T20 w 917"/>
                              <a:gd name="T22" fmla="+- 0 2502 2171"/>
                              <a:gd name="T23" fmla="*/ 2502 h 564"/>
                              <a:gd name="T24" fmla="+- 0 5520 5456"/>
                              <a:gd name="T25" fmla="*/ T24 w 917"/>
                              <a:gd name="T26" fmla="+- 0 2585 2171"/>
                              <a:gd name="T27" fmla="*/ 2585 h 564"/>
                              <a:gd name="T28" fmla="+- 0 5484 5456"/>
                              <a:gd name="T29" fmla="*/ T28 w 917"/>
                              <a:gd name="T30" fmla="+- 0 2668 2171"/>
                              <a:gd name="T31" fmla="*/ 2668 h 564"/>
                              <a:gd name="T32" fmla="+- 0 5456 5456"/>
                              <a:gd name="T33" fmla="*/ T32 w 917"/>
                              <a:gd name="T34" fmla="+- 0 2734 2171"/>
                              <a:gd name="T35" fmla="*/ 2734 h 564"/>
                              <a:gd name="T36" fmla="+- 0 5534 5456"/>
                              <a:gd name="T37" fmla="*/ T36 w 917"/>
                              <a:gd name="T38" fmla="+- 0 2734 2171"/>
                              <a:gd name="T39" fmla="*/ 2734 h 564"/>
                              <a:gd name="T40" fmla="+- 0 5586 5456"/>
                              <a:gd name="T41" fmla="*/ T40 w 917"/>
                              <a:gd name="T42" fmla="+- 0 2615 2171"/>
                              <a:gd name="T43" fmla="*/ 2615 h 564"/>
                              <a:gd name="T44" fmla="+- 0 5644 5456"/>
                              <a:gd name="T45" fmla="*/ T44 w 917"/>
                              <a:gd name="T46" fmla="+- 0 2484 2171"/>
                              <a:gd name="T47" fmla="*/ 2484 h 564"/>
                              <a:gd name="T48" fmla="+- 0 5701 5456"/>
                              <a:gd name="T49" fmla="*/ T48 w 917"/>
                              <a:gd name="T50" fmla="+- 0 2357 2171"/>
                              <a:gd name="T51" fmla="*/ 2357 h 564"/>
                              <a:gd name="T52" fmla="+- 0 5758 5456"/>
                              <a:gd name="T53" fmla="*/ T52 w 917"/>
                              <a:gd name="T54" fmla="+- 0 2234 2171"/>
                              <a:gd name="T55" fmla="*/ 2234 h 564"/>
                              <a:gd name="T56" fmla="+- 0 5787 5456"/>
                              <a:gd name="T57" fmla="*/ T56 w 917"/>
                              <a:gd name="T58" fmla="+- 0 2171 2171"/>
                              <a:gd name="T59" fmla="*/ 2171 h 564"/>
                              <a:gd name="T60" fmla="+- 0 6373 5456"/>
                              <a:gd name="T61" fmla="*/ T60 w 917"/>
                              <a:gd name="T62" fmla="+- 0 2171 2171"/>
                              <a:gd name="T63" fmla="*/ 2171 h 564"/>
                              <a:gd name="T64" fmla="+- 0 6289 5456"/>
                              <a:gd name="T65" fmla="*/ T64 w 917"/>
                              <a:gd name="T66" fmla="+- 0 2171 2171"/>
                              <a:gd name="T67" fmla="*/ 2171 h 564"/>
                              <a:gd name="T68" fmla="+- 0 6267 5456"/>
                              <a:gd name="T69" fmla="*/ T68 w 917"/>
                              <a:gd name="T70" fmla="+- 0 2217 2171"/>
                              <a:gd name="T71" fmla="*/ 2217 h 564"/>
                              <a:gd name="T72" fmla="+- 0 6224 5456"/>
                              <a:gd name="T73" fmla="*/ T72 w 917"/>
                              <a:gd name="T74" fmla="+- 0 2306 2171"/>
                              <a:gd name="T75" fmla="*/ 2306 h 564"/>
                              <a:gd name="T76" fmla="+- 0 6181 5456"/>
                              <a:gd name="T77" fmla="*/ T76 w 917"/>
                              <a:gd name="T78" fmla="+- 0 2397 2171"/>
                              <a:gd name="T79" fmla="*/ 2397 h 564"/>
                              <a:gd name="T80" fmla="+- 0 6137 5456"/>
                              <a:gd name="T81" fmla="*/ T80 w 917"/>
                              <a:gd name="T82" fmla="+- 0 2490 2171"/>
                              <a:gd name="T83" fmla="*/ 2490 h 564"/>
                              <a:gd name="T84" fmla="+- 0 6093 5456"/>
                              <a:gd name="T85" fmla="*/ T84 w 917"/>
                              <a:gd name="T86" fmla="+- 0 2585 2171"/>
                              <a:gd name="T87" fmla="*/ 2585 h 564"/>
                              <a:gd name="T88" fmla="+- 0 6049 5456"/>
                              <a:gd name="T89" fmla="*/ T88 w 917"/>
                              <a:gd name="T90" fmla="+- 0 2681 2171"/>
                              <a:gd name="T91" fmla="*/ 2681 h 564"/>
                              <a:gd name="T92" fmla="+- 0 6025 5456"/>
                              <a:gd name="T93" fmla="*/ T92 w 917"/>
                              <a:gd name="T94" fmla="+- 0 2734 2171"/>
                              <a:gd name="T95" fmla="*/ 2734 h 564"/>
                              <a:gd name="T96" fmla="+- 0 6106 5456"/>
                              <a:gd name="T97" fmla="*/ T96 w 917"/>
                              <a:gd name="T98" fmla="+- 0 2734 2171"/>
                              <a:gd name="T99" fmla="*/ 2734 h 564"/>
                              <a:gd name="T100" fmla="+- 0 6119 5456"/>
                              <a:gd name="T101" fmla="*/ T100 w 917"/>
                              <a:gd name="T102" fmla="+- 0 2704 2171"/>
                              <a:gd name="T103" fmla="*/ 2704 h 564"/>
                              <a:gd name="T104" fmla="+- 0 6164 5456"/>
                              <a:gd name="T105" fmla="*/ T104 w 917"/>
                              <a:gd name="T106" fmla="+- 0 2607 2171"/>
                              <a:gd name="T107" fmla="*/ 2607 h 564"/>
                              <a:gd name="T108" fmla="+- 0 6209 5456"/>
                              <a:gd name="T109" fmla="*/ T108 w 917"/>
                              <a:gd name="T110" fmla="+- 0 2513 2171"/>
                              <a:gd name="T111" fmla="*/ 2513 h 564"/>
                              <a:gd name="T112" fmla="+- 0 6252 5456"/>
                              <a:gd name="T113" fmla="*/ T112 w 917"/>
                              <a:gd name="T114" fmla="+- 0 2420 2171"/>
                              <a:gd name="T115" fmla="*/ 2420 h 564"/>
                              <a:gd name="T116" fmla="+- 0 6296 5456"/>
                              <a:gd name="T117" fmla="*/ T116 w 917"/>
                              <a:gd name="T118" fmla="+- 0 2329 2171"/>
                              <a:gd name="T119" fmla="*/ 2329 h 564"/>
                              <a:gd name="T120" fmla="+- 0 6339 5456"/>
                              <a:gd name="T121" fmla="*/ T120 w 917"/>
                              <a:gd name="T122" fmla="+- 0 2240 2171"/>
                              <a:gd name="T123" fmla="*/ 2240 h 564"/>
                              <a:gd name="T124" fmla="+- 0 6373 5456"/>
                              <a:gd name="T125" fmla="*/ T124 w 917"/>
                              <a:gd name="T126" fmla="+- 0 2171 2171"/>
                              <a:gd name="T127" fmla="*/ 2171 h 564"/>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Lst>
                            <a:rect l="0" t="0" r="r" b="b"/>
                            <a:pathLst>
                              <a:path w="917" h="564">
                                <a:moveTo>
                                  <a:pt x="331" y="0"/>
                                </a:moveTo>
                                <a:lnTo>
                                  <a:pt x="249" y="0"/>
                                </a:lnTo>
                                <a:lnTo>
                                  <a:pt x="211" y="83"/>
                                </a:lnTo>
                                <a:lnTo>
                                  <a:pt x="174" y="165"/>
                                </a:lnTo>
                                <a:lnTo>
                                  <a:pt x="137" y="248"/>
                                </a:lnTo>
                                <a:lnTo>
                                  <a:pt x="101" y="331"/>
                                </a:lnTo>
                                <a:lnTo>
                                  <a:pt x="64" y="414"/>
                                </a:lnTo>
                                <a:lnTo>
                                  <a:pt x="28" y="497"/>
                                </a:lnTo>
                                <a:lnTo>
                                  <a:pt x="0" y="563"/>
                                </a:lnTo>
                                <a:lnTo>
                                  <a:pt x="78" y="563"/>
                                </a:lnTo>
                                <a:lnTo>
                                  <a:pt x="130" y="444"/>
                                </a:lnTo>
                                <a:lnTo>
                                  <a:pt x="188" y="313"/>
                                </a:lnTo>
                                <a:lnTo>
                                  <a:pt x="245" y="186"/>
                                </a:lnTo>
                                <a:lnTo>
                                  <a:pt x="302" y="63"/>
                                </a:lnTo>
                                <a:lnTo>
                                  <a:pt x="331" y="0"/>
                                </a:lnTo>
                                <a:close/>
                                <a:moveTo>
                                  <a:pt x="917" y="0"/>
                                </a:moveTo>
                                <a:lnTo>
                                  <a:pt x="833" y="0"/>
                                </a:lnTo>
                                <a:lnTo>
                                  <a:pt x="811" y="46"/>
                                </a:lnTo>
                                <a:lnTo>
                                  <a:pt x="768" y="135"/>
                                </a:lnTo>
                                <a:lnTo>
                                  <a:pt x="725" y="226"/>
                                </a:lnTo>
                                <a:lnTo>
                                  <a:pt x="681" y="319"/>
                                </a:lnTo>
                                <a:lnTo>
                                  <a:pt x="637" y="414"/>
                                </a:lnTo>
                                <a:lnTo>
                                  <a:pt x="593" y="510"/>
                                </a:lnTo>
                                <a:lnTo>
                                  <a:pt x="569" y="563"/>
                                </a:lnTo>
                                <a:lnTo>
                                  <a:pt x="650" y="563"/>
                                </a:lnTo>
                                <a:lnTo>
                                  <a:pt x="663" y="533"/>
                                </a:lnTo>
                                <a:lnTo>
                                  <a:pt x="708" y="436"/>
                                </a:lnTo>
                                <a:lnTo>
                                  <a:pt x="753" y="342"/>
                                </a:lnTo>
                                <a:lnTo>
                                  <a:pt x="796" y="249"/>
                                </a:lnTo>
                                <a:lnTo>
                                  <a:pt x="840" y="158"/>
                                </a:lnTo>
                                <a:lnTo>
                                  <a:pt x="883" y="69"/>
                                </a:lnTo>
                                <a:lnTo>
                                  <a:pt x="917" y="0"/>
                                </a:lnTo>
                                <a:close/>
                              </a:path>
                            </a:pathLst>
                          </a:custGeom>
                          <a:solidFill>
                            <a:srgbClr val="42BAEB"/>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49" name="Freeform 1002"/>
                        <wps:cNvSpPr>
                          <a:spLocks/>
                        </wps:cNvSpPr>
                        <wps:spPr bwMode="auto">
                          <a:xfrm>
                            <a:off x="5639" y="2170"/>
                            <a:ext cx="339" cy="564"/>
                          </a:xfrm>
                          <a:custGeom>
                            <a:avLst/>
                            <a:gdLst>
                              <a:gd name="T0" fmla="+- 0 5978 5640"/>
                              <a:gd name="T1" fmla="*/ T0 w 339"/>
                              <a:gd name="T2" fmla="+- 0 2171 2171"/>
                              <a:gd name="T3" fmla="*/ 2171 h 564"/>
                              <a:gd name="T4" fmla="+- 0 5894 5640"/>
                              <a:gd name="T5" fmla="*/ T4 w 339"/>
                              <a:gd name="T6" fmla="+- 0 2171 2171"/>
                              <a:gd name="T7" fmla="*/ 2171 h 564"/>
                              <a:gd name="T8" fmla="+- 0 5869 5640"/>
                              <a:gd name="T9" fmla="*/ T8 w 339"/>
                              <a:gd name="T10" fmla="+- 0 2224 2171"/>
                              <a:gd name="T11" fmla="*/ 2224 h 564"/>
                              <a:gd name="T12" fmla="+- 0 5836 5640"/>
                              <a:gd name="T13" fmla="*/ T12 w 339"/>
                              <a:gd name="T14" fmla="+- 0 2296 2171"/>
                              <a:gd name="T15" fmla="*/ 2296 h 564"/>
                              <a:gd name="T16" fmla="+- 0 5802 5640"/>
                              <a:gd name="T17" fmla="*/ T16 w 339"/>
                              <a:gd name="T18" fmla="+- 0 2369 2171"/>
                              <a:gd name="T19" fmla="*/ 2369 h 564"/>
                              <a:gd name="T20" fmla="+- 0 5770 5640"/>
                              <a:gd name="T21" fmla="*/ T20 w 339"/>
                              <a:gd name="T22" fmla="+- 0 2441 2171"/>
                              <a:gd name="T23" fmla="*/ 2441 h 564"/>
                              <a:gd name="T24" fmla="+- 0 5737 5640"/>
                              <a:gd name="T25" fmla="*/ T24 w 339"/>
                              <a:gd name="T26" fmla="+- 0 2513 2171"/>
                              <a:gd name="T27" fmla="*/ 2513 h 564"/>
                              <a:gd name="T28" fmla="+- 0 5705 5640"/>
                              <a:gd name="T29" fmla="*/ T28 w 339"/>
                              <a:gd name="T30" fmla="+- 0 2586 2171"/>
                              <a:gd name="T31" fmla="*/ 2586 h 564"/>
                              <a:gd name="T32" fmla="+- 0 5673 5640"/>
                              <a:gd name="T33" fmla="*/ T32 w 339"/>
                              <a:gd name="T34" fmla="+- 0 2658 2171"/>
                              <a:gd name="T35" fmla="*/ 2658 h 564"/>
                              <a:gd name="T36" fmla="+- 0 5640 5640"/>
                              <a:gd name="T37" fmla="*/ T36 w 339"/>
                              <a:gd name="T38" fmla="+- 0 2734 2171"/>
                              <a:gd name="T39" fmla="*/ 2734 h 564"/>
                              <a:gd name="T40" fmla="+- 0 5719 5640"/>
                              <a:gd name="T41" fmla="*/ T40 w 339"/>
                              <a:gd name="T42" fmla="+- 0 2734 2171"/>
                              <a:gd name="T43" fmla="*/ 2734 h 564"/>
                              <a:gd name="T44" fmla="+- 0 5756 5640"/>
                              <a:gd name="T45" fmla="*/ T44 w 339"/>
                              <a:gd name="T46" fmla="+- 0 2650 2171"/>
                              <a:gd name="T47" fmla="*/ 2650 h 564"/>
                              <a:gd name="T48" fmla="+- 0 5824 5640"/>
                              <a:gd name="T49" fmla="*/ T48 w 339"/>
                              <a:gd name="T50" fmla="+- 0 2500 2171"/>
                              <a:gd name="T51" fmla="*/ 2500 h 564"/>
                              <a:gd name="T52" fmla="+- 0 5891 5640"/>
                              <a:gd name="T53" fmla="*/ T52 w 339"/>
                              <a:gd name="T54" fmla="+- 0 2354 2171"/>
                              <a:gd name="T55" fmla="*/ 2354 h 564"/>
                              <a:gd name="T56" fmla="+- 0 5957 5640"/>
                              <a:gd name="T57" fmla="*/ T56 w 339"/>
                              <a:gd name="T58" fmla="+- 0 2214 2171"/>
                              <a:gd name="T59" fmla="*/ 2214 h 564"/>
                              <a:gd name="T60" fmla="+- 0 5978 5640"/>
                              <a:gd name="T61" fmla="*/ T60 w 339"/>
                              <a:gd name="T62" fmla="+- 0 2171 2171"/>
                              <a:gd name="T63" fmla="*/ 2171 h 564"/>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Lst>
                            <a:rect l="0" t="0" r="r" b="b"/>
                            <a:pathLst>
                              <a:path w="339" h="564">
                                <a:moveTo>
                                  <a:pt x="338" y="0"/>
                                </a:moveTo>
                                <a:lnTo>
                                  <a:pt x="254" y="0"/>
                                </a:lnTo>
                                <a:lnTo>
                                  <a:pt x="229" y="53"/>
                                </a:lnTo>
                                <a:lnTo>
                                  <a:pt x="196" y="125"/>
                                </a:lnTo>
                                <a:lnTo>
                                  <a:pt x="162" y="198"/>
                                </a:lnTo>
                                <a:lnTo>
                                  <a:pt x="130" y="270"/>
                                </a:lnTo>
                                <a:lnTo>
                                  <a:pt x="97" y="342"/>
                                </a:lnTo>
                                <a:lnTo>
                                  <a:pt x="65" y="415"/>
                                </a:lnTo>
                                <a:lnTo>
                                  <a:pt x="33" y="487"/>
                                </a:lnTo>
                                <a:lnTo>
                                  <a:pt x="0" y="563"/>
                                </a:lnTo>
                                <a:lnTo>
                                  <a:pt x="79" y="563"/>
                                </a:lnTo>
                                <a:lnTo>
                                  <a:pt x="116" y="479"/>
                                </a:lnTo>
                                <a:lnTo>
                                  <a:pt x="184" y="329"/>
                                </a:lnTo>
                                <a:lnTo>
                                  <a:pt x="251" y="183"/>
                                </a:lnTo>
                                <a:lnTo>
                                  <a:pt x="317" y="43"/>
                                </a:lnTo>
                                <a:lnTo>
                                  <a:pt x="338" y="0"/>
                                </a:lnTo>
                                <a:close/>
                              </a:path>
                            </a:pathLst>
                          </a:custGeom>
                          <a:solidFill>
                            <a:srgbClr val="8A71B3"/>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50" name="Text Box 1003"/>
                        <wps:cNvSpPr txBox="1">
                          <a:spLocks noChangeArrowheads="1"/>
                        </wps:cNvSpPr>
                        <wps:spPr bwMode="auto">
                          <a:xfrm>
                            <a:off x="2100" y="2170"/>
                            <a:ext cx="11160" cy="56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3457FDE" w14:textId="77777777" w:rsidR="008C0CC0" w:rsidRPr="000C081B" w:rsidRDefault="008C0CC0" w:rsidP="008C0CC0">
                              <w:pPr>
                                <w:spacing w:before="26"/>
                                <w:ind w:left="108"/>
                                <w:rPr>
                                  <w:sz w:val="36"/>
                                  <w:szCs w:val="36"/>
                                </w:rPr>
                              </w:pPr>
                              <w:r w:rsidRPr="000C081B">
                                <w:rPr>
                                  <w:color w:val="FFFFFF"/>
                                  <w:sz w:val="36"/>
                                  <w:szCs w:val="36"/>
                                </w:rPr>
                                <w:t>Bản tóm tắt</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753A1A6E" id="Group 132" o:spid="_x0000_s1274" style="position:absolute;margin-left:105pt;margin-top:108.5pt;width:558pt;height:28.2pt;z-index:-251680256;mso-position-horizontal-relative:page" coordorigin="2100,2171" coordsize="11160,56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">
                <v:rect id="Rectangle 986" o:spid="_x0000_s1275" style="position:absolute;left:2100;top:2170;width:1996;height:5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" fillcolor="#916b7b" stroked="f"/>
                <v:rect id="Rectangle 987" o:spid="_x0000_s1276" style="position:absolute;left:4096;top:2170;width:9164;height:5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" fillcolor="#231f20" stroked="f"/>
                <v:shape id="Freeform 988" o:spid="_x0000_s1277" style="position:absolute;left:6006;top:2170;width:392;height:564;visibility:visible;mso-wrap-style:square;v-text-anchor:top" coordsize="392,5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" path="m35,l,,16,23,60,87r43,65l146,217r42,66l230,349r42,67l313,483r41,67l361,563r30,l326,454,279,378,233,302,185,228,138,155,91,83,44,13,35,xe" fillcolor="#b01e45" stroked="f">
                  <v:path arrowok="t" o:connecttype="custom" o:connectlocs="35,2171;0,2171;16,2194;60,2258;103,2323;146,2388;188,2454;230,2520;272,2587;313,2654;354,2721;361,2734;391,2734;326,2625;279,2549;233,2473;185,2399;138,2326;91,2254;44,2184;35,2171" o:connectangles="0,0,0,0,0,0,0,0,0,0,0,0,0,0,0,0,0,0,0,0,0"/>
                </v:shape>
                <v:shape id="Freeform 989" o:spid="_x0000_s1278" style="position:absolute;left:6412;top:2170;width:318;height:564;visibility:visible;mso-wrap-style:square;v-text-anchor:top" coordsize="318,5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" path="m27,l,,32,57r44,81l120,220r44,84l208,390r43,87l294,563r23,l245,416,191,308,136,202,82,100,27,xe" fillcolor="#bbca32" stroked="f">
                  <v:path arrowok="t" o:connecttype="custom" o:connectlocs="27,2171;0,2171;32,2228;76,2309;120,2391;164,2475;208,2561;251,2648;294,2734;317,2734;245,2587;191,2479;136,2373;82,2271;27,2171" o:connectangles="0,0,0,0,0,0,0,0,0,0,0,0,0,0,0"/>
                </v:shape>
                <v:shape id="Freeform 990" o:spid="_x0000_s1279" style="position:absolute;left:5121;top:2170;width:560;height:564;visibility:visible;mso-wrap-style:square;v-text-anchor:top" coordsize="560,5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" path="m42,l,,19,18,73,72r53,55l179,182r52,55l284,293r51,57l387,406r51,58l488,521r36,42l560,563,481,471,419,400,356,330,294,262,232,196,171,131,109,67,48,5,42,xe" fillcolor="#b01e45" stroked="f">
                  <v:path arrowok="t" o:connecttype="custom" o:connectlocs="42,2171;0,2171;19,2189;73,2243;126,2298;179,2353;231,2408;284,2464;335,2521;387,2577;438,2635;488,2692;524,2734;560,2734;481,2642;419,2571;356,2501;294,2433;232,2367;171,2302;109,2238;48,2176;42,2171" o:connectangles="0,0,0,0,0,0,0,0,0,0,0,0,0,0,0,0,0,0,0,0,0,0,0"/>
                </v:shape>
                <v:shape id="Freeform 991" o:spid="_x0000_s1280" style="position:absolute;left:6573;top:2170;width:293;height:564;visibility:visible;mso-wrap-style:square;v-text-anchor:top" coordsize="293,5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" path="m30,l,,14,26,49,96r36,71l119,238r34,72l187,382r33,72l253,527r16,36l293,563,229,416,181,313,134,212,86,113,39,17,30,xe" fillcolor="#8a71b3" stroked="f">
                  <v:path arrowok="t" o:connecttype="custom" o:connectlocs="30,2171;0,2171;14,2197;49,2267;85,2338;119,2409;153,2481;187,2553;220,2625;253,2698;269,2734;293,2734;229,2587;181,2484;134,2383;86,2284;39,2188;30,2171" o:connectangles="0,0,0,0,0,0,0,0,0,0,0,0,0,0,0,0,0,0"/>
                </v:shape>
                <v:shape id="Picture 992" o:spid="_x0000_s1281" type="#_x0000_t75" style="position:absolute;left:6920;top:2170;width:6340;height:56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">
                  <v:imagedata r:id="rId158" o:title=""/>
                </v:shape>
                <v:shape id="Freeform 993" o:spid="_x0000_s1282" style="position:absolute;left:4476;top:2170;width:288;height:564;visibility:visible;mso-wrap-style:square;v-text-anchor:top" coordsize="288,5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" path="m288,l222,,200,54r-33,80l135,214r-32,80l73,373,42,452,13,530,,563r65,l93,490,144,356,195,227,246,102,288,xe" fillcolor="#42baeb" stroked="f">
                  <v:path arrowok="t" o:connecttype="custom" o:connectlocs="288,2171;222,2171;200,2225;167,2305;135,2385;103,2465;73,2544;42,2623;13,2701;0,2734;65,2734;93,2661;144,2527;195,2398;246,2273;288,2171" o:connectangles="0,0,0,0,0,0,0,0,0,0,0,0,0,0,0,0"/>
                </v:shape>
                <v:shape id="Freeform 994" o:spid="_x0000_s1283" style="position:absolute;left:6110;top:2170;width:352;height:564;visibility:visible;mso-wrap-style:square;v-text-anchor:top" coordsize="352,5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" path="m351,l270,r-6,11l221,99r-44,90l132,281,88,375,42,471,,563r80,l85,552r37,-79l159,395r37,-77l233,241r37,-76l307,89,344,15,351,xe" fillcolor="#bbca32" stroked="f">
                  <v:path arrowok="t" o:connecttype="custom" o:connectlocs="351,2171;270,2171;264,2182;221,2270;177,2360;132,2452;88,2546;42,2642;0,2734;80,2734;85,2723;122,2644;159,2566;196,2489;233,2412;270,2336;307,2260;344,2186;351,2171" o:connectangles="0,0,0,0,0,0,0,0,0,0,0,0,0,0,0,0,0,0,0"/>
                </v:shape>
                <v:shape id="AutoShape 995" o:spid="_x0000_s1284" style="position:absolute;left:5009;top:2170;width:1663;height:564;visibility:visible;mso-wrap-style:square;v-text-anchor:top" coordsize="1663,5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" path="m322,l244,,234,22r-43,96l149,215r-43,99l64,414,21,515,,563r77,l112,480,163,360,214,243,265,129,314,17,322,xm1663,r-84,l1576,5r-42,85l1491,177r-44,89l1404,356r-44,91l1316,540r-11,23l1386,563r39,-82l1469,390r44,-90l1556,212r43,-87l1642,40,1663,xe" fillcolor="#6fccdc" stroked="f">
                  <v:path arrowok="t" o:connecttype="custom" o:connectlocs="322,2171;244,2171;234,2193;191,2289;149,2386;106,2485;64,2585;21,2686;0,2734;77,2734;112,2651;163,2531;214,2414;265,2300;314,2188;322,2171;1663,2171;1579,2171;1576,2176;1534,2261;1491,2348;1447,2437;1404,2527;1360,2618;1316,2711;1305,2734;1386,2734;1425,2652;1469,2561;1513,2471;1556,2383;1599,2296;1642,2211;1663,2171" o:connectangles="0,0,0,0,0,0,0,0,0,0,0,0,0,0,0,0,0,0,0,0,0,0,0,0,0,0,0,0,0,0,0,0,0,0"/>
                </v:shape>
                <v:shape id="Freeform 996" o:spid="_x0000_s1285" style="position:absolute;left:5941;top:2170;width:347;height:564;visibility:visible;mso-wrap-style:square;v-text-anchor:top" coordsize="347,5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" path="m346,l264,,230,69r-34,70l162,211r-34,72l94,357,60,431,25,506,,563r81,l99,523r45,-96l187,332r44,-93l274,149,317,60,346,xe" fillcolor="#8a71b3" stroked="f">
                  <v:path arrowok="t" o:connecttype="custom" o:connectlocs="346,2171;264,2171;230,2240;196,2310;162,2382;128,2454;94,2528;60,2602;25,2677;0,2734;81,2734;99,2694;144,2598;187,2503;231,2410;274,2320;317,2231;346,2171" o:connectangles="0,0,0,0,0,0,0,0,0,0,0,0,0,0,0,0,0,0"/>
                </v:shape>
                <v:shape id="Freeform 997" o:spid="_x0000_s1286" style="position:absolute;left:4655;top:2170;width:287;height:564;visibility:visible;mso-wrap-style:square;v-text-anchor:top" coordsize="287,5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" path="m287,l224,,199,59r-36,88l127,236,91,328,55,420,19,514,,563r60,l64,552r36,-93l136,367r36,-90l208,188r36,-88l280,14,287,xe" fillcolor="#42baeb" stroked="f">
                  <v:path arrowok="t" o:connecttype="custom" o:connectlocs="287,2171;224,2171;199,2230;163,2318;127,2407;91,2499;55,2591;19,2685;0,2734;60,2734;64,2723;100,2630;136,2538;172,2448;208,2359;244,2271;280,2185;287,2171" o:connectangles="0,0,0,0,0,0,0,0,0,0,0,0,0,0,0,0,0,0"/>
                </v:shape>
                <v:shape id="Freeform 998" o:spid="_x0000_s1287" style="position:absolute;left:4728;top:2170;width:292;height:564;visibility:visible;mso-wrap-style:square;v-text-anchor:top" coordsize="292,5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" path="m291,l226,,201,60r-37,88l128,238,91,329,54,422,18,516,,563r63,l76,528r35,-89l146,351r35,-87l217,177,253,90,289,4,291,xe" fillcolor="#bbca32" stroked="f">
                  <v:path arrowok="t" o:connecttype="custom" o:connectlocs="291,2171;226,2171;201,2231;164,2319;128,2409;91,2500;54,2593;18,2687;0,2734;63,2734;76,2699;111,2610;146,2522;181,2435;217,2348;253,2261;289,2175;291,2171" o:connectangles="0,0,0,0,0,0,0,0,0,0,0,0,0,0,0,0,0,0"/>
                </v:shape>
                <v:shape id="Freeform 999" o:spid="_x0000_s1288" style="position:absolute;left:4894;top:2170;width:314;height:564;visibility:visible;mso-wrap-style:square;v-text-anchor:top" coordsize="314,5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" path="m314,l235,,204,72r-31,73l142,218r-31,72l81,362,52,434,23,505,,563r80,l105,500r37,-92l179,317r38,-89l254,140,291,53,314,xe" fillcolor="#6fccdc" stroked="f">
                  <v:path arrowok="t" o:connecttype="custom" o:connectlocs="314,2171;235,2171;204,2243;173,2316;142,2389;111,2461;81,2533;52,2605;23,2676;0,2734;80,2734;105,2671;142,2579;179,2488;217,2399;254,2311;291,2224;314,2171" o:connectangles="0,0,0,0,0,0,0,0,0,0,0,0,0,0,0,0,0,0"/>
                </v:shape>
                <v:shape id="Freeform 1000" o:spid="_x0000_s1289" style="position:absolute;left:4563;top:2170;width:299;height:564;visibility:visible;mso-wrap-style:square;v-text-anchor:top" coordsize="299,5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" path="m299,l225,,196,71r-29,70l137,212r-29,73l79,358,50,432,21,507,,563r71,l76,551r29,-75l134,403r29,-73l192,257r29,-71l250,115,279,45,299,xe" fillcolor="#8a71b3" stroked="f">
                  <v:path arrowok="t" o:connecttype="custom" o:connectlocs="299,2171;225,2171;196,2242;167,2312;137,2383;108,2456;79,2529;50,2603;21,2678;0,2734;71,2734;76,2722;105,2647;134,2574;163,2501;192,2428;221,2357;250,2286;279,2216;299,2171" o:connectangles="0,0,0,0,0,0,0,0,0,0,0,0,0,0,0,0,0,0,0,0"/>
                </v:shape>
                <v:shape id="AutoShape 1001" o:spid="_x0000_s1290" style="position:absolute;left:5456;top:2170;width:917;height:564;visibility:visible;mso-wrap-style:square;v-text-anchor:top" coordsize="917,5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" path="m331,l249,,211,83r-37,82l137,248r-36,83l64,414,28,497,,563r78,l130,444,188,313,245,186,302,63,331,xm917,l833,,811,46r-43,89l725,226r-44,93l637,414r-44,96l569,563r81,l663,533r45,-97l753,342r43,-93l840,158,883,69,917,xe" fillcolor="#42baeb" stroked="f">
                  <v:path arrowok="t" o:connecttype="custom" o:connectlocs="331,2171;249,2171;211,2254;174,2336;137,2419;101,2502;64,2585;28,2668;0,2734;78,2734;130,2615;188,2484;245,2357;302,2234;331,2171;917,2171;833,2171;811,2217;768,2306;725,2397;681,2490;637,2585;593,2681;569,2734;650,2734;663,2704;708,2607;753,2513;796,2420;840,2329;883,2240;917,2171" o:connectangles="0,0,0,0,0,0,0,0,0,0,0,0,0,0,0,0,0,0,0,0,0,0,0,0,0,0,0,0,0,0,0,0"/>
                </v:shape>
                <v:shape id="Freeform 1002" o:spid="_x0000_s1291" style="position:absolute;left:5639;top:2170;width:339;height:564;visibility:visible;mso-wrap-style:square;v-text-anchor:top" coordsize="339,5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" path="m338,l254,,229,53r-33,72l162,198r-32,72l97,342,65,415,33,487,,563r79,l116,479,184,329,251,183,317,43,338,xe" fillcolor="#8a71b3" stroked="f">
                  <v:path arrowok="t" o:connecttype="custom" o:connectlocs="338,2171;254,2171;229,2224;196,2296;162,2369;130,2441;97,2513;65,2586;33,2658;0,2734;79,2734;116,2650;184,2500;251,2354;317,2214;338,2171" o:connectangles="0,0,0,0,0,0,0,0,0,0,0,0,0,0,0,0"/>
                </v:shape>
                <v:shape id="Text Box 1003" o:spid="_x0000_s1292" type="#_x0000_t202" style="position:absolute;left:2100;top:2170;width:11160;height:5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" filled="f" stroked="f">
                  <v:textbox inset="0,0,0,0">
                    <w:txbxContent>
                      <w:p w14:paraId="23457FDE" w14:textId="77777777" w:rsidR="008C0CC0" w:rsidRPr="000C081B" w:rsidRDefault="008C0CC0" w:rsidP="008C0CC0">
                        <w:pPr>
                          <w:spacing w:before="26"/>
                          <w:ind w:left="108"/>
                          <w:rPr>
                            <w:sz w:val="36"/>
                            <w:szCs w:val="36"/>
                          </w:rPr>
                        </w:pPr>
                        <w:r w:rsidRPr="000C081B">
                          <w:rPr>
                            <w:color w:val="FFFFFF"/>
                            <w:sz w:val="36"/>
                            <w:szCs w:val="36"/>
                          </w:rPr>
                          <w:t>Bản tóm tắt</w:t>
                        </w:r>
                      </w:p>
                    </w:txbxContent>
                  </v:textbox>
                </v:shape>
                <w10:wrap type="topAndBottom" anchorx="page"/>
              </v:group>
            </w:pict>
          </mc:Fallback>
        </mc:AlternateContent>
      </w:r>
    </w:p>
    <w:p w14:paraId="5F2EEA6C" w14:textId="77777777" w:rsidR="008C0CC0" w:rsidRPr="000A77CC" w:rsidRDefault="008C0CC0" w:rsidP="008C0CC0">
      <w:pPr>
        <w:pStyle w:val="BodyText"/>
        <w:spacing w:before="8"/>
        <w:rPr>
          <w:sz w:val="26"/>
        </w:rPr>
      </w:pPr>
    </w:p>
    <w:p w14:paraId="25E41EDB" w14:textId="77777777" w:rsidR="008C0CC0" w:rsidRPr="000A77CC" w:rsidRDefault="008C0CC0" w:rsidP="008C0CC0">
      <w:pPr>
        <w:pStyle w:val="BodyText"/>
        <w:spacing w:before="6"/>
        <w:rPr>
          <w:sz w:val="14"/>
        </w:rPr>
      </w:pPr>
    </w:p>
    <w:p w14:paraId="3B80876F" w14:textId="3808EDA6" w:rsidR="008C0CC0" w:rsidRPr="000A77CC" w:rsidRDefault="008C0CC0" w:rsidP="00BA54B1">
      <w:pPr>
        <w:pStyle w:val="ListParagraph"/>
        <w:numPr>
          <w:ilvl w:val="0"/>
          <w:numId w:val="42"/>
        </w:numPr>
        <w:tabs>
          <w:tab w:val="left" w:pos="2181"/>
        </w:tabs>
        <w:spacing w:before="68" w:line="242" w:lineRule="auto"/>
        <w:ind w:right="3598"/>
      </w:pPr>
      <w:r w:rsidRPr="000A77CC">
        <w:rPr>
          <w:color w:val="231F20"/>
        </w:rPr>
        <w:t xml:space="preserve">Business </w:t>
      </w:r>
      <w:r w:rsidR="000C081B" w:rsidRPr="000A77CC">
        <w:rPr>
          <w:color w:val="231F20"/>
        </w:rPr>
        <w:t xml:space="preserve">INTELLIGENCE </w:t>
      </w:r>
      <w:r w:rsidRPr="000A77CC">
        <w:rPr>
          <w:color w:val="231F20"/>
        </w:rPr>
        <w:t>(BI) là thuật ngữ chỉ một bộ ứng dụng toàn diện, gắn kết và tích hợp được sử dụng để nắm bắt, thu thập, tích hợp, lưu trữ và phân tích dữ liệu với mục đích tạo và trình bày thông tin để hỗ trợ quá trình ra quyết định kinh doanh.</w:t>
      </w:r>
    </w:p>
    <w:p w14:paraId="4CD878ED" w14:textId="77777777" w:rsidR="008C0CC0" w:rsidRPr="000A77CC" w:rsidRDefault="008C0CC0" w:rsidP="00BA54B1">
      <w:pPr>
        <w:pStyle w:val="ListParagraph"/>
        <w:numPr>
          <w:ilvl w:val="0"/>
          <w:numId w:val="42"/>
        </w:numPr>
        <w:tabs>
          <w:tab w:val="left" w:pos="2181"/>
        </w:tabs>
        <w:spacing w:before="53" w:line="242" w:lineRule="auto"/>
        <w:ind w:right="3597"/>
      </w:pPr>
      <w:r w:rsidRPr="000A77CC">
        <w:rPr>
          <w:color w:val="231F20"/>
        </w:rPr>
        <w:t>Hệ thống hỗ trợ ra quyết định (DSS) đề cập đến sự sắp xếp các công cụ vi tính hóa được sử dụng để hỗ trợ việc ra quyết định quản lý trong một doanh nghiệp. DSS là tiền thân ban đầu của các hệ thống BI thế hệ hiện tại.</w:t>
      </w:r>
    </w:p>
    <w:p w14:paraId="27A40081" w14:textId="77777777" w:rsidR="008C0CC0" w:rsidRPr="000A77CC" w:rsidRDefault="008C0CC0" w:rsidP="00BA54B1">
      <w:pPr>
        <w:pStyle w:val="ListParagraph"/>
        <w:numPr>
          <w:ilvl w:val="0"/>
          <w:numId w:val="42"/>
        </w:numPr>
        <w:tabs>
          <w:tab w:val="left" w:pos="2181"/>
        </w:tabs>
        <w:spacing w:before="53" w:line="242" w:lineRule="auto"/>
        <w:ind w:right="3598"/>
      </w:pPr>
      <w:r w:rsidRPr="000A77CC">
        <w:rPr>
          <w:color w:val="231F20"/>
        </w:rPr>
        <w:t>Dữ liệu vận hành không phù hợp để hỗ trợ ra quyết định. Từ quan điểm của người dùng cuối, dữ liệu hỗ trợ ra quyết định khác với dữ liệu vận hành ở ba lĩnh vực chính: khoảng thời gian, mức độ chi tiết và mức độ thứ nguyên.</w:t>
      </w:r>
    </w:p>
    <w:p w14:paraId="59B417A0" w14:textId="77777777" w:rsidR="008C0CC0" w:rsidRPr="000A77CC" w:rsidRDefault="008C0CC0" w:rsidP="00BA54B1">
      <w:pPr>
        <w:pStyle w:val="ListParagraph"/>
        <w:numPr>
          <w:ilvl w:val="0"/>
          <w:numId w:val="42"/>
        </w:numPr>
        <w:tabs>
          <w:tab w:val="left" w:pos="2181"/>
        </w:tabs>
        <w:spacing w:before="57" w:line="235" w:lineRule="auto"/>
        <w:ind w:right="3597"/>
      </w:pPr>
      <w:r w:rsidRPr="000A77CC">
        <w:rPr>
          <w:color w:val="231F20"/>
        </w:rPr>
        <w:t>Kho dữ liệu là một tập hợp dữ liệu tích hợp, hướng theo chủ đề, thay đổi theo thời gian, không thay đổi, cung cấp hỗ trợ cho việc ra quyết định. Kho dữ liệu thường</w:t>
      </w:r>
    </w:p>
    <w:p w14:paraId="6CFB28E4" w14:textId="77777777" w:rsidR="008C0CC0" w:rsidRPr="000A77CC" w:rsidRDefault="008C0CC0" w:rsidP="008C0CC0">
      <w:pPr>
        <w:pStyle w:val="BodyText"/>
        <w:spacing w:before="9"/>
        <w:rPr>
          <w:sz w:val="23"/>
        </w:rPr>
      </w:pPr>
    </w:p>
    <w:p w14:paraId="7A5CB5E0" w14:textId="77777777" w:rsidR="008C0CC0" w:rsidRPr="000A77CC" w:rsidRDefault="008C0CC0" w:rsidP="008C0CC0">
      <w:pPr>
        <w:spacing w:line="254" w:lineRule="auto"/>
        <w:ind w:left="1922" w:right="3610"/>
        <w:jc w:val="both"/>
        <w:rPr>
          <w:color w:val="231F20"/>
          <w:sz w:val="18"/>
        </w:rPr>
      </w:pPr>
      <w:r w:rsidRPr="000A77CC">
        <w:rPr>
          <w:color w:val="231F20"/>
          <w:position w:val="6"/>
          <w:sz w:val="10"/>
        </w:rPr>
        <w:t>5</w:t>
      </w:r>
      <w:r w:rsidRPr="000A77CC">
        <w:rPr>
          <w:color w:val="231F20"/>
          <w:sz w:val="18"/>
        </w:rPr>
        <w:t>Ví dụ này được lấy cảm hứng từ một đồ họa thông tin nổi tiếng do Simon Scarr, Phó Giám đốc Đồ họa tại ThompsonReuters / Singapore, tạo ra để đánh dấu sự kết thúc của sự tham gia quân sự của Hoa Kỳ tại Iraq vào năm 2011. Xem http://www.simonscarr.com/iraqs-bloody -thu phí.</w:t>
      </w:r>
    </w:p>
    <w:p w14:paraId="51BA46BD" w14:textId="77777777" w:rsidR="008C0CC0" w:rsidRPr="000A77CC" w:rsidRDefault="008C0CC0" w:rsidP="008C0CC0">
      <w:pPr>
        <w:spacing w:line="254" w:lineRule="auto"/>
        <w:jc w:val="both"/>
        <w:rPr>
          <w:sz w:val="18"/>
        </w:rPr>
        <w:sectPr w:rsidR="008C0CC0" w:rsidRPr="000A77CC">
          <w:pgSz w:w="13560" w:h="16980"/>
          <w:pgMar w:top="1240" w:right="180" w:bottom="660" w:left="180" w:header="0" w:footer="463" w:gutter="0"/>
          <w:cols w:space="720"/>
        </w:sectPr>
      </w:pPr>
    </w:p>
    <w:p w14:paraId="72389DF1" w14:textId="77777777" w:rsidR="008C0CC0" w:rsidRPr="000A77CC" w:rsidRDefault="008C0CC0" w:rsidP="008C0CC0">
      <w:pPr>
        <w:spacing w:before="86"/>
        <w:ind w:left="1208"/>
        <w:rPr>
          <w:sz w:val="20"/>
        </w:rPr>
      </w:pPr>
      <w:r w:rsidRPr="000A77CC">
        <w:rPr>
          <w:b/>
          <w:color w:val="2C6682"/>
          <w:sz w:val="20"/>
        </w:rPr>
        <w:lastRenderedPageBreak/>
        <w:t xml:space="preserve">646 </w:t>
      </w:r>
      <w:r w:rsidRPr="000A77CC">
        <w:rPr>
          <w:color w:val="231F20"/>
          <w:sz w:val="20"/>
        </w:rPr>
        <w:t>Phần 4 Khái niệm cơ sở dữ liệu nâng cao</w:t>
      </w:r>
    </w:p>
    <w:p w14:paraId="01102C3A" w14:textId="77777777" w:rsidR="008C0CC0" w:rsidRPr="000A77CC" w:rsidRDefault="008C0CC0" w:rsidP="008C0CC0">
      <w:pPr>
        <w:pStyle w:val="BodyText"/>
        <w:spacing w:before="3"/>
        <w:rPr>
          <w:sz w:val="23"/>
        </w:rPr>
      </w:pPr>
    </w:p>
    <w:p w14:paraId="647D6258" w14:textId="77777777" w:rsidR="008C0CC0" w:rsidRPr="000A77CC" w:rsidRDefault="008C0CC0" w:rsidP="008C0CC0">
      <w:pPr>
        <w:pStyle w:val="BodyText"/>
        <w:spacing w:line="249" w:lineRule="auto"/>
        <w:ind w:left="1460" w:right="4317"/>
        <w:jc w:val="both"/>
      </w:pPr>
      <w:r w:rsidRPr="000A77CC">
        <w:rPr>
          <w:color w:val="231F20"/>
        </w:rPr>
        <w:t>là cơ sở dữ liệu chỉ đọc được tối ưu hóa để phân tích dữ liệu và xử lý truy vấn. Data mart là một tập hợp con kho dữ liệu một chủ đề nhỏ, cung cấp hỗ trợ ra quyết định cho một nhóm nhỏ người.</w:t>
      </w:r>
    </w:p>
    <w:p w14:paraId="3932A96E" w14:textId="77777777" w:rsidR="008C0CC0" w:rsidRPr="000A77CC" w:rsidRDefault="008C0CC0" w:rsidP="00BA54B1">
      <w:pPr>
        <w:pStyle w:val="ListParagraph"/>
        <w:numPr>
          <w:ilvl w:val="0"/>
          <w:numId w:val="43"/>
        </w:numPr>
        <w:tabs>
          <w:tab w:val="left" w:pos="1460"/>
        </w:tabs>
        <w:spacing w:before="49" w:line="249" w:lineRule="auto"/>
        <w:ind w:right="4317"/>
      </w:pPr>
      <w:r w:rsidRPr="000A77CC">
        <w:rPr>
          <w:color w:val="231F20"/>
        </w:rPr>
        <w:t>Lược đồ hình sao là một kỹ thuật lập mô hình dữ liệu được sử dụng để ánh xạ dữ liệu hỗ trợ quyết định đa chiều vào cơ sở dữ liệu quan hệ để phân tích dữ liệu nâng cao. Lược đồ sao cơ bản có bốn thành phần: sự kiện, thứ nguyên, thuộc tính và phân cấp thuộc tính. Sự kiện là các phép đo hoặc giá trị số đại diện cho một khía cạnh hoặc hoạt động kinh doanh cụ thể. Thứ nguyên là các danh mục đủ điều kiện chung cung cấp các quan điểm bổ sung cho các sự kiện. Về mặt khái niệm, mô hình dữ liệu đa chiều được biểu diễn tốt nhất bằng một khối lập phương ba chiều. Các thuộc tính có thể được sắp xếp theo các hệ thống phân cấp được xác định rõ ràng, cung cấp một tổ chức từ trên xuống được sử dụng cho hai mục đích chính: cho phép tổng hợp và cung cấp phân tích dữ liệu truy sâu xuống và cuộn lên.</w:t>
      </w:r>
    </w:p>
    <w:p w14:paraId="679AAFA2" w14:textId="77777777" w:rsidR="008C0CC0" w:rsidRPr="000A77CC" w:rsidRDefault="008C0CC0" w:rsidP="00BA54B1">
      <w:pPr>
        <w:pStyle w:val="ListParagraph"/>
        <w:numPr>
          <w:ilvl w:val="0"/>
          <w:numId w:val="43"/>
        </w:numPr>
        <w:tabs>
          <w:tab w:val="left" w:pos="1460"/>
        </w:tabs>
        <w:spacing w:before="38" w:line="235" w:lineRule="auto"/>
        <w:ind w:right="4318"/>
        <w:rPr>
          <w:color w:val="231F20"/>
        </w:rPr>
      </w:pPr>
      <w:r w:rsidRPr="000A77CC">
        <w:rPr>
          <w:color w:val="231F20"/>
        </w:rPr>
        <w:t>Xử lý phân tích trực tuyến (OLAP) đề cập đến môi trường phân tích dữ liệu nâng cao hỗ trợ quá trình ra quyết định, lập mô hình kinh doanh và nghiên cứu hoạt động.</w:t>
      </w:r>
    </w:p>
    <w:p w14:paraId="3450CF6A" w14:textId="77777777" w:rsidR="008C0CC0" w:rsidRPr="000A77CC" w:rsidRDefault="008C0CC0" w:rsidP="00BA54B1">
      <w:pPr>
        <w:pStyle w:val="ListParagraph"/>
        <w:numPr>
          <w:ilvl w:val="0"/>
          <w:numId w:val="43"/>
        </w:numPr>
        <w:tabs>
          <w:tab w:val="left" w:pos="1460"/>
        </w:tabs>
        <w:spacing w:before="57" w:line="247" w:lineRule="auto"/>
        <w:ind w:right="4317"/>
      </w:pPr>
      <w:r w:rsidRPr="000A77CC">
        <w:rPr>
          <w:color w:val="231F20"/>
        </w:rPr>
        <w:t>Data analytics is a subset of BI functionality that provides advanced data analysis tools to extract knowledge from business data. Data analytics can be divided into explanatory and predictive analytics. Explanatory analytics focuses on discovering and explaining data characteristics and relationships. Predictive analytics focuses on creating</w:t>
      </w:r>
      <w:r w:rsidRPr="000A77CC">
        <w:rPr>
          <w:color w:val="231F20"/>
          <w:spacing w:val="-5"/>
        </w:rPr>
        <w:t xml:space="preserve"> </w:t>
      </w:r>
      <w:r w:rsidRPr="000A77CC">
        <w:rPr>
          <w:color w:val="231F20"/>
        </w:rPr>
        <w:t>models</w:t>
      </w:r>
      <w:r w:rsidRPr="000A77CC">
        <w:rPr>
          <w:color w:val="231F20"/>
          <w:spacing w:val="-5"/>
        </w:rPr>
        <w:t xml:space="preserve"> </w:t>
      </w:r>
      <w:r w:rsidRPr="000A77CC">
        <w:rPr>
          <w:color w:val="231F20"/>
        </w:rPr>
        <w:t>to</w:t>
      </w:r>
      <w:r w:rsidRPr="000A77CC">
        <w:rPr>
          <w:color w:val="231F20"/>
          <w:spacing w:val="-5"/>
        </w:rPr>
        <w:t xml:space="preserve"> </w:t>
      </w:r>
      <w:r w:rsidRPr="000A77CC">
        <w:rPr>
          <w:color w:val="231F20"/>
        </w:rPr>
        <w:t>predict</w:t>
      </w:r>
      <w:r w:rsidRPr="000A77CC">
        <w:rPr>
          <w:color w:val="231F20"/>
          <w:spacing w:val="-5"/>
        </w:rPr>
        <w:t xml:space="preserve"> </w:t>
      </w:r>
      <w:r w:rsidRPr="000A77CC">
        <w:rPr>
          <w:color w:val="231F20"/>
        </w:rPr>
        <w:t>future</w:t>
      </w:r>
      <w:r w:rsidRPr="000A77CC">
        <w:rPr>
          <w:color w:val="231F20"/>
          <w:spacing w:val="-4"/>
        </w:rPr>
        <w:t xml:space="preserve"> </w:t>
      </w:r>
      <w:r w:rsidRPr="000A77CC">
        <w:rPr>
          <w:color w:val="231F20"/>
        </w:rPr>
        <w:t>outcomes</w:t>
      </w:r>
      <w:r w:rsidRPr="000A77CC">
        <w:rPr>
          <w:color w:val="231F20"/>
          <w:spacing w:val="-5"/>
        </w:rPr>
        <w:t xml:space="preserve"> </w:t>
      </w:r>
      <w:r w:rsidRPr="000A77CC">
        <w:rPr>
          <w:color w:val="231F20"/>
        </w:rPr>
        <w:t>or</w:t>
      </w:r>
      <w:r w:rsidRPr="000A77CC">
        <w:rPr>
          <w:color w:val="231F20"/>
          <w:spacing w:val="-5"/>
        </w:rPr>
        <w:t xml:space="preserve"> </w:t>
      </w:r>
      <w:r w:rsidRPr="000A77CC">
        <w:rPr>
          <w:color w:val="231F20"/>
        </w:rPr>
        <w:t>events</w:t>
      </w:r>
      <w:r w:rsidRPr="000A77CC">
        <w:rPr>
          <w:color w:val="231F20"/>
          <w:spacing w:val="-5"/>
        </w:rPr>
        <w:t xml:space="preserve"> </w:t>
      </w:r>
      <w:r w:rsidRPr="000A77CC">
        <w:rPr>
          <w:color w:val="231F20"/>
        </w:rPr>
        <w:t>based</w:t>
      </w:r>
      <w:r w:rsidRPr="000A77CC">
        <w:rPr>
          <w:color w:val="231F20"/>
          <w:spacing w:val="-4"/>
        </w:rPr>
        <w:t xml:space="preserve"> </w:t>
      </w:r>
      <w:r w:rsidRPr="000A77CC">
        <w:rPr>
          <w:color w:val="231F20"/>
        </w:rPr>
        <w:t>on</w:t>
      </w:r>
      <w:r w:rsidRPr="000A77CC">
        <w:rPr>
          <w:color w:val="231F20"/>
          <w:spacing w:val="-5"/>
        </w:rPr>
        <w:t xml:space="preserve"> </w:t>
      </w:r>
      <w:r w:rsidRPr="000A77CC">
        <w:rPr>
          <w:color w:val="231F20"/>
        </w:rPr>
        <w:t>the</w:t>
      </w:r>
      <w:r w:rsidRPr="000A77CC">
        <w:rPr>
          <w:color w:val="231F20"/>
          <w:spacing w:val="-5"/>
        </w:rPr>
        <w:t xml:space="preserve"> </w:t>
      </w:r>
      <w:r w:rsidRPr="000A77CC">
        <w:rPr>
          <w:color w:val="231F20"/>
        </w:rPr>
        <w:t>existing</w:t>
      </w:r>
      <w:r w:rsidRPr="000A77CC">
        <w:rPr>
          <w:color w:val="231F20"/>
          <w:spacing w:val="-5"/>
        </w:rPr>
        <w:t xml:space="preserve"> </w:t>
      </w:r>
      <w:r w:rsidRPr="000A77CC">
        <w:rPr>
          <w:color w:val="231F20"/>
        </w:rPr>
        <w:t>data.</w:t>
      </w:r>
    </w:p>
    <w:p w14:paraId="1B31EF20" w14:textId="77777777" w:rsidR="008C0CC0" w:rsidRPr="000A77CC" w:rsidRDefault="008C0CC0" w:rsidP="00BA54B1">
      <w:pPr>
        <w:pStyle w:val="ListParagraph"/>
        <w:numPr>
          <w:ilvl w:val="0"/>
          <w:numId w:val="43"/>
        </w:numPr>
        <w:tabs>
          <w:tab w:val="left" w:pos="1460"/>
        </w:tabs>
        <w:spacing w:before="43" w:line="244" w:lineRule="auto"/>
        <w:ind w:right="4317"/>
        <w:rPr>
          <w:color w:val="231F20"/>
        </w:rPr>
      </w:pPr>
      <w:r w:rsidRPr="000A77CC">
        <w:rPr>
          <w:color w:val="231F20"/>
        </w:rPr>
        <w:t>Phân tích dữ liệu là một tập hợp con của chức năng BI cung cấp các công cụ phân tích dữ liệu nâng cao để trích xuất kiến thức từ dữ liệu kinh doanh. Phân tích dữ liệu có thể được chia thành phân tích giải thích và dự đoán. Phân tích giải thích tập trung vào việc khám phá và giải thích các đặc điểm và mối quan hệ của dữ liệu. Phân tích dự đoán tập trung vào việc tạo các mô hình để dự đoán kết quả hoặc sự kiện trong tương lai dựa trên dữ liệu hiện có.</w:t>
      </w:r>
    </w:p>
    <w:p w14:paraId="65AF5B64" w14:textId="77777777" w:rsidR="008C0CC0" w:rsidRPr="000A77CC" w:rsidRDefault="008C0CC0" w:rsidP="00BA54B1">
      <w:pPr>
        <w:pStyle w:val="ListParagraph"/>
        <w:numPr>
          <w:ilvl w:val="0"/>
          <w:numId w:val="43"/>
        </w:numPr>
        <w:tabs>
          <w:tab w:val="left" w:pos="1460"/>
        </w:tabs>
        <w:spacing w:before="56" w:line="235" w:lineRule="auto"/>
        <w:ind w:right="4318"/>
      </w:pPr>
      <w:r w:rsidRPr="000A77CC">
        <w:rPr>
          <w:color w:val="231F20"/>
        </w:rPr>
        <w:t>SQL đã được tăng cường với các chức năng phân tích hỗ trợ xử lý kiểu OLAP và tạo dữ liệu.</w:t>
      </w:r>
    </w:p>
    <w:p w14:paraId="1351F115" w14:textId="36D9C1F5" w:rsidR="008C0CC0" w:rsidRPr="000A77CC" w:rsidRDefault="008C0CC0" w:rsidP="00BA54B1">
      <w:pPr>
        <w:pStyle w:val="ListParagraph"/>
        <w:numPr>
          <w:ilvl w:val="0"/>
          <w:numId w:val="43"/>
        </w:numPr>
        <w:tabs>
          <w:tab w:val="left" w:pos="1460"/>
        </w:tabs>
        <w:spacing w:before="62" w:line="235" w:lineRule="auto"/>
        <w:ind w:right="4317"/>
      </w:pPr>
      <w:r w:rsidRPr="000A77CC">
        <w:rPr>
          <w:color w:val="231F20"/>
        </w:rPr>
        <w:t>Trực quan hóa dữ liệu cung cấp các biểu diễn trực quan về dữ liệu giúp nâng cao khả năng hiểu ý nghĩa của dữ liệu của người dùng.</w:t>
      </w:r>
    </w:p>
    <w:p w14:paraId="5AF2A334" w14:textId="68CFA7FC" w:rsidR="00E95149" w:rsidRPr="000A77CC" w:rsidRDefault="00E95149" w:rsidP="00E95149">
      <w:pPr>
        <w:tabs>
          <w:tab w:val="left" w:pos="1460"/>
        </w:tabs>
        <w:spacing w:before="62" w:line="235" w:lineRule="auto"/>
        <w:ind w:right="4317"/>
      </w:pPr>
    </w:p>
    <w:p w14:paraId="016C6995" w14:textId="3B18BD8F" w:rsidR="00E95149" w:rsidRPr="000A77CC" w:rsidRDefault="00E95149" w:rsidP="00E95149">
      <w:pPr>
        <w:tabs>
          <w:tab w:val="left" w:pos="1460"/>
        </w:tabs>
        <w:spacing w:before="62" w:line="235" w:lineRule="auto"/>
        <w:ind w:right="4317"/>
      </w:pPr>
    </w:p>
    <w:p w14:paraId="3F2CDD3B" w14:textId="7DD5016E" w:rsidR="00E95149" w:rsidRPr="000A77CC" w:rsidRDefault="00E95149" w:rsidP="00E95149">
      <w:pPr>
        <w:tabs>
          <w:tab w:val="left" w:pos="1460"/>
        </w:tabs>
        <w:spacing w:before="62" w:line="235" w:lineRule="auto"/>
        <w:ind w:right="4317"/>
      </w:pPr>
    </w:p>
    <w:p w14:paraId="6FA4C3BB" w14:textId="34AE4138" w:rsidR="00E95149" w:rsidRPr="000A77CC" w:rsidRDefault="00E95149" w:rsidP="00E95149">
      <w:pPr>
        <w:tabs>
          <w:tab w:val="left" w:pos="1460"/>
        </w:tabs>
        <w:spacing w:before="62" w:line="235" w:lineRule="auto"/>
        <w:ind w:right="4317"/>
      </w:pPr>
    </w:p>
    <w:p w14:paraId="1C08E274" w14:textId="2A36BD71" w:rsidR="00E95149" w:rsidRPr="000A77CC" w:rsidRDefault="00E95149" w:rsidP="00E95149">
      <w:pPr>
        <w:tabs>
          <w:tab w:val="left" w:pos="1460"/>
        </w:tabs>
        <w:spacing w:before="62" w:line="235" w:lineRule="auto"/>
        <w:ind w:right="4317"/>
      </w:pPr>
    </w:p>
    <w:p w14:paraId="110E6EE5" w14:textId="464A5FAD" w:rsidR="00E95149" w:rsidRPr="000A77CC" w:rsidRDefault="00E95149" w:rsidP="00E95149">
      <w:pPr>
        <w:tabs>
          <w:tab w:val="left" w:pos="1460"/>
        </w:tabs>
        <w:spacing w:before="62" w:line="235" w:lineRule="auto"/>
        <w:ind w:right="4317"/>
      </w:pPr>
    </w:p>
    <w:p w14:paraId="2E453921" w14:textId="5AF6AA9F" w:rsidR="00E95149" w:rsidRPr="000A77CC" w:rsidRDefault="00E95149" w:rsidP="00E95149">
      <w:pPr>
        <w:tabs>
          <w:tab w:val="left" w:pos="1460"/>
        </w:tabs>
        <w:spacing w:before="62" w:line="235" w:lineRule="auto"/>
        <w:ind w:right="4317"/>
      </w:pPr>
    </w:p>
    <w:p w14:paraId="43FC6F4D" w14:textId="031752F4" w:rsidR="00E95149" w:rsidRPr="000A77CC" w:rsidRDefault="00E95149" w:rsidP="00E95149">
      <w:pPr>
        <w:tabs>
          <w:tab w:val="left" w:pos="1460"/>
        </w:tabs>
        <w:spacing w:before="62" w:line="235" w:lineRule="auto"/>
        <w:ind w:right="4317"/>
      </w:pPr>
    </w:p>
    <w:p w14:paraId="30D60DAB" w14:textId="3E67AB97" w:rsidR="00E95149" w:rsidRPr="000A77CC" w:rsidRDefault="00E95149" w:rsidP="00E95149">
      <w:pPr>
        <w:tabs>
          <w:tab w:val="left" w:pos="1460"/>
        </w:tabs>
        <w:spacing w:before="62" w:line="235" w:lineRule="auto"/>
        <w:ind w:right="4317"/>
      </w:pPr>
    </w:p>
    <w:p w14:paraId="2A2E8E88" w14:textId="28D605BC" w:rsidR="00E95149" w:rsidRPr="000A77CC" w:rsidRDefault="00E95149" w:rsidP="00E95149">
      <w:pPr>
        <w:tabs>
          <w:tab w:val="left" w:pos="1460"/>
        </w:tabs>
        <w:spacing w:before="62" w:line="235" w:lineRule="auto"/>
        <w:ind w:right="4317"/>
      </w:pPr>
    </w:p>
    <w:p w14:paraId="35A6D39D" w14:textId="60D28BCD" w:rsidR="00E95149" w:rsidRPr="000A77CC" w:rsidRDefault="00E95149" w:rsidP="00E95149">
      <w:pPr>
        <w:tabs>
          <w:tab w:val="left" w:pos="1460"/>
        </w:tabs>
        <w:spacing w:before="62" w:line="235" w:lineRule="auto"/>
        <w:ind w:right="4317"/>
      </w:pPr>
    </w:p>
    <w:p w14:paraId="084A3368" w14:textId="31035CFB" w:rsidR="00E95149" w:rsidRPr="000A77CC" w:rsidRDefault="00E95149" w:rsidP="00E95149">
      <w:pPr>
        <w:tabs>
          <w:tab w:val="left" w:pos="1460"/>
        </w:tabs>
        <w:spacing w:before="62" w:line="235" w:lineRule="auto"/>
        <w:ind w:right="4317"/>
      </w:pPr>
    </w:p>
    <w:p w14:paraId="6912D409" w14:textId="0AB0FFC8" w:rsidR="00E95149" w:rsidRPr="000A77CC" w:rsidRDefault="00E95149" w:rsidP="00E95149">
      <w:pPr>
        <w:tabs>
          <w:tab w:val="left" w:pos="1460"/>
        </w:tabs>
        <w:spacing w:before="62" w:line="235" w:lineRule="auto"/>
        <w:ind w:right="4317"/>
      </w:pPr>
    </w:p>
    <w:p w14:paraId="43515F8B" w14:textId="19A4F181" w:rsidR="00E95149" w:rsidRPr="000A77CC" w:rsidRDefault="00E95149" w:rsidP="00E95149">
      <w:pPr>
        <w:tabs>
          <w:tab w:val="left" w:pos="1460"/>
        </w:tabs>
        <w:spacing w:before="62" w:line="235" w:lineRule="auto"/>
        <w:ind w:right="4317"/>
      </w:pPr>
    </w:p>
    <w:p w14:paraId="67D1944A" w14:textId="56985D5F" w:rsidR="00E95149" w:rsidRPr="000A77CC" w:rsidRDefault="00E95149" w:rsidP="00E95149">
      <w:pPr>
        <w:tabs>
          <w:tab w:val="left" w:pos="1460"/>
        </w:tabs>
        <w:spacing w:before="62" w:line="235" w:lineRule="auto"/>
        <w:ind w:right="4317"/>
      </w:pPr>
    </w:p>
    <w:p w14:paraId="2E42E160" w14:textId="193FE1CD" w:rsidR="00E95149" w:rsidRPr="000A77CC" w:rsidRDefault="00E95149" w:rsidP="00E95149">
      <w:pPr>
        <w:tabs>
          <w:tab w:val="left" w:pos="1460"/>
        </w:tabs>
        <w:spacing w:before="62" w:line="235" w:lineRule="auto"/>
        <w:ind w:right="4317"/>
      </w:pPr>
    </w:p>
    <w:p w14:paraId="42C63C35" w14:textId="77777777" w:rsidR="00E95149" w:rsidRPr="000A77CC" w:rsidRDefault="00E95149" w:rsidP="00E95149">
      <w:pPr>
        <w:tabs>
          <w:tab w:val="left" w:pos="1460"/>
        </w:tabs>
        <w:spacing w:before="62" w:line="235" w:lineRule="auto"/>
        <w:ind w:right="4317"/>
      </w:pPr>
    </w:p>
    <w:p w14:paraId="499A7FBB" w14:textId="77777777" w:rsidR="008C0CC0" w:rsidRPr="000A77CC" w:rsidRDefault="008C0CC0" w:rsidP="008C0CC0">
      <w:pPr>
        <w:pStyle w:val="BodyText"/>
        <w:spacing w:before="6"/>
        <w:rPr>
          <w:sz w:val="23"/>
        </w:rPr>
      </w:pPr>
    </w:p>
    <w:p w14:paraId="4722FF40" w14:textId="47CB5C29" w:rsidR="008C0CC0" w:rsidRPr="000A77CC" w:rsidRDefault="008C0CC0" w:rsidP="008C0CC0">
      <w:pPr>
        <w:ind w:left="1300"/>
        <w:rPr>
          <w:sz w:val="40"/>
        </w:rPr>
      </w:pPr>
      <w:r w:rsidRPr="000A77CC">
        <w:rPr>
          <w:noProof/>
        </w:rPr>
        <w:lastRenderedPageBreak/>
        <mc:AlternateContent>
          <mc:Choice Requires="wpg">
            <w:drawing>
              <wp:anchor distT="0" distB="0" distL="114300" distR="114300" simplePos="0" relativeHeight="251612672" behindDoc="1" locked="0" layoutInCell="1" allowOverlap="1" wp14:anchorId="5114E565" wp14:editId="02EF200B">
                <wp:simplePos x="0" y="0"/>
                <wp:positionH relativeFrom="page">
                  <wp:posOffset>895350</wp:posOffset>
                </wp:positionH>
                <wp:positionV relativeFrom="paragraph">
                  <wp:posOffset>43815</wp:posOffset>
                </wp:positionV>
                <wp:extent cx="7531100" cy="3792220"/>
                <wp:effectExtent l="0" t="0" r="0" b="0"/>
                <wp:wrapNone/>
                <wp:docPr id="113" name="Group 11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531100" cy="3792220"/>
                          <a:chOff x="1380" y="-13"/>
                          <a:chExt cx="11860" cy="5972"/>
                        </a:xfrm>
                      </wpg:grpSpPr>
                      <wps:wsp>
                        <wps:cNvPr id="114" name="Rectangle 775"/>
                        <wps:cNvSpPr>
                          <a:spLocks noChangeArrowheads="1"/>
                        </wps:cNvSpPr>
                        <wps:spPr bwMode="auto">
                          <a:xfrm>
                            <a:off x="1380" y="550"/>
                            <a:ext cx="10080" cy="5408"/>
                          </a:xfrm>
                          <a:prstGeom prst="rect">
                            <a:avLst/>
                          </a:prstGeom>
                          <a:solidFill>
                            <a:srgbClr val="BBCBD6"/>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15" name="Rectangle 776"/>
                        <wps:cNvSpPr>
                          <a:spLocks noChangeArrowheads="1"/>
                        </wps:cNvSpPr>
                        <wps:spPr bwMode="auto">
                          <a:xfrm>
                            <a:off x="1380" y="-13"/>
                            <a:ext cx="2105" cy="564"/>
                          </a:xfrm>
                          <a:prstGeom prst="rect">
                            <a:avLst/>
                          </a:prstGeom>
                          <a:solidFill>
                            <a:srgbClr val="916B7B"/>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16" name="Rectangle 777"/>
                        <wps:cNvSpPr>
                          <a:spLocks noChangeArrowheads="1"/>
                        </wps:cNvSpPr>
                        <wps:spPr bwMode="auto">
                          <a:xfrm>
                            <a:off x="3484" y="-14"/>
                            <a:ext cx="9756" cy="564"/>
                          </a:xfrm>
                          <a:prstGeom prst="rect">
                            <a:avLst/>
                          </a:prstGeom>
                          <a:solidFill>
                            <a:srgbClr val="231F2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17" name="Freeform 778"/>
                        <wps:cNvSpPr>
                          <a:spLocks/>
                        </wps:cNvSpPr>
                        <wps:spPr bwMode="auto">
                          <a:xfrm>
                            <a:off x="4926" y="-14"/>
                            <a:ext cx="392" cy="564"/>
                          </a:xfrm>
                          <a:custGeom>
                            <a:avLst/>
                            <a:gdLst>
                              <a:gd name="T0" fmla="+- 0 4962 4927"/>
                              <a:gd name="T1" fmla="*/ T0 w 392"/>
                              <a:gd name="T2" fmla="+- 0 -13 -13"/>
                              <a:gd name="T3" fmla="*/ -13 h 564"/>
                              <a:gd name="T4" fmla="+- 0 4927 4927"/>
                              <a:gd name="T5" fmla="*/ T4 w 392"/>
                              <a:gd name="T6" fmla="+- 0 -13 -13"/>
                              <a:gd name="T7" fmla="*/ -13 h 564"/>
                              <a:gd name="T8" fmla="+- 0 4943 4927"/>
                              <a:gd name="T9" fmla="*/ T8 w 392"/>
                              <a:gd name="T10" fmla="+- 0 10 -13"/>
                              <a:gd name="T11" fmla="*/ 10 h 564"/>
                              <a:gd name="T12" fmla="+- 0 4987 4927"/>
                              <a:gd name="T13" fmla="*/ T12 w 392"/>
                              <a:gd name="T14" fmla="+- 0 74 -13"/>
                              <a:gd name="T15" fmla="*/ 74 h 564"/>
                              <a:gd name="T16" fmla="+- 0 5030 4927"/>
                              <a:gd name="T17" fmla="*/ T16 w 392"/>
                              <a:gd name="T18" fmla="+- 0 139 -13"/>
                              <a:gd name="T19" fmla="*/ 139 h 564"/>
                              <a:gd name="T20" fmla="+- 0 5073 4927"/>
                              <a:gd name="T21" fmla="*/ T20 w 392"/>
                              <a:gd name="T22" fmla="+- 0 204 -13"/>
                              <a:gd name="T23" fmla="*/ 204 h 564"/>
                              <a:gd name="T24" fmla="+- 0 5115 4927"/>
                              <a:gd name="T25" fmla="*/ T24 w 392"/>
                              <a:gd name="T26" fmla="+- 0 270 -13"/>
                              <a:gd name="T27" fmla="*/ 270 h 564"/>
                              <a:gd name="T28" fmla="+- 0 5157 4927"/>
                              <a:gd name="T29" fmla="*/ T28 w 392"/>
                              <a:gd name="T30" fmla="+- 0 336 -13"/>
                              <a:gd name="T31" fmla="*/ 336 h 564"/>
                              <a:gd name="T32" fmla="+- 0 5199 4927"/>
                              <a:gd name="T33" fmla="*/ T32 w 392"/>
                              <a:gd name="T34" fmla="+- 0 403 -13"/>
                              <a:gd name="T35" fmla="*/ 403 h 564"/>
                              <a:gd name="T36" fmla="+- 0 5240 4927"/>
                              <a:gd name="T37" fmla="*/ T36 w 392"/>
                              <a:gd name="T38" fmla="+- 0 470 -13"/>
                              <a:gd name="T39" fmla="*/ 470 h 564"/>
                              <a:gd name="T40" fmla="+- 0 5281 4927"/>
                              <a:gd name="T41" fmla="*/ T40 w 392"/>
                              <a:gd name="T42" fmla="+- 0 537 -13"/>
                              <a:gd name="T43" fmla="*/ 537 h 564"/>
                              <a:gd name="T44" fmla="+- 0 5288 4927"/>
                              <a:gd name="T45" fmla="*/ T44 w 392"/>
                              <a:gd name="T46" fmla="+- 0 550 -13"/>
                              <a:gd name="T47" fmla="*/ 550 h 564"/>
                              <a:gd name="T48" fmla="+- 0 5318 4927"/>
                              <a:gd name="T49" fmla="*/ T48 w 392"/>
                              <a:gd name="T50" fmla="+- 0 550 -13"/>
                              <a:gd name="T51" fmla="*/ 550 h 564"/>
                              <a:gd name="T52" fmla="+- 0 5253 4927"/>
                              <a:gd name="T53" fmla="*/ T52 w 392"/>
                              <a:gd name="T54" fmla="+- 0 441 -13"/>
                              <a:gd name="T55" fmla="*/ 441 h 564"/>
                              <a:gd name="T56" fmla="+- 0 5206 4927"/>
                              <a:gd name="T57" fmla="*/ T56 w 392"/>
                              <a:gd name="T58" fmla="+- 0 365 -13"/>
                              <a:gd name="T59" fmla="*/ 365 h 564"/>
                              <a:gd name="T60" fmla="+- 0 5160 4927"/>
                              <a:gd name="T61" fmla="*/ T60 w 392"/>
                              <a:gd name="T62" fmla="+- 0 289 -13"/>
                              <a:gd name="T63" fmla="*/ 289 h 564"/>
                              <a:gd name="T64" fmla="+- 0 5112 4927"/>
                              <a:gd name="T65" fmla="*/ T64 w 392"/>
                              <a:gd name="T66" fmla="+- 0 215 -13"/>
                              <a:gd name="T67" fmla="*/ 215 h 564"/>
                              <a:gd name="T68" fmla="+- 0 5065 4927"/>
                              <a:gd name="T69" fmla="*/ T68 w 392"/>
                              <a:gd name="T70" fmla="+- 0 142 -13"/>
                              <a:gd name="T71" fmla="*/ 142 h 564"/>
                              <a:gd name="T72" fmla="+- 0 5018 4927"/>
                              <a:gd name="T73" fmla="*/ T72 w 392"/>
                              <a:gd name="T74" fmla="+- 0 70 -13"/>
                              <a:gd name="T75" fmla="*/ 70 h 564"/>
                              <a:gd name="T76" fmla="+- 0 4971 4927"/>
                              <a:gd name="T77" fmla="*/ T76 w 392"/>
                              <a:gd name="T78" fmla="+- 0 0 -13"/>
                              <a:gd name="T79" fmla="*/ 0 h 564"/>
                              <a:gd name="T80" fmla="+- 0 4962 4927"/>
                              <a:gd name="T81" fmla="*/ T80 w 392"/>
                              <a:gd name="T82" fmla="+- 0 -13 -13"/>
                              <a:gd name="T83" fmla="*/ -13 h 564"/>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Lst>
                            <a:rect l="0" t="0" r="r" b="b"/>
                            <a:pathLst>
                              <a:path w="392" h="564">
                                <a:moveTo>
                                  <a:pt x="35" y="0"/>
                                </a:moveTo>
                                <a:lnTo>
                                  <a:pt x="0" y="0"/>
                                </a:lnTo>
                                <a:lnTo>
                                  <a:pt x="16" y="23"/>
                                </a:lnTo>
                                <a:lnTo>
                                  <a:pt x="60" y="87"/>
                                </a:lnTo>
                                <a:lnTo>
                                  <a:pt x="103" y="152"/>
                                </a:lnTo>
                                <a:lnTo>
                                  <a:pt x="146" y="217"/>
                                </a:lnTo>
                                <a:lnTo>
                                  <a:pt x="188" y="283"/>
                                </a:lnTo>
                                <a:lnTo>
                                  <a:pt x="230" y="349"/>
                                </a:lnTo>
                                <a:lnTo>
                                  <a:pt x="272" y="416"/>
                                </a:lnTo>
                                <a:lnTo>
                                  <a:pt x="313" y="483"/>
                                </a:lnTo>
                                <a:lnTo>
                                  <a:pt x="354" y="550"/>
                                </a:lnTo>
                                <a:lnTo>
                                  <a:pt x="361" y="563"/>
                                </a:lnTo>
                                <a:lnTo>
                                  <a:pt x="391" y="563"/>
                                </a:lnTo>
                                <a:lnTo>
                                  <a:pt x="326" y="454"/>
                                </a:lnTo>
                                <a:lnTo>
                                  <a:pt x="279" y="378"/>
                                </a:lnTo>
                                <a:lnTo>
                                  <a:pt x="233" y="302"/>
                                </a:lnTo>
                                <a:lnTo>
                                  <a:pt x="185" y="228"/>
                                </a:lnTo>
                                <a:lnTo>
                                  <a:pt x="138" y="155"/>
                                </a:lnTo>
                                <a:lnTo>
                                  <a:pt x="91" y="83"/>
                                </a:lnTo>
                                <a:lnTo>
                                  <a:pt x="44" y="13"/>
                                </a:lnTo>
                                <a:lnTo>
                                  <a:pt x="35" y="0"/>
                                </a:lnTo>
                                <a:close/>
                              </a:path>
                            </a:pathLst>
                          </a:custGeom>
                          <a:solidFill>
                            <a:srgbClr val="B01E45"/>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18" name="Freeform 779"/>
                        <wps:cNvSpPr>
                          <a:spLocks/>
                        </wps:cNvSpPr>
                        <wps:spPr bwMode="auto">
                          <a:xfrm>
                            <a:off x="5332" y="-14"/>
                            <a:ext cx="318" cy="564"/>
                          </a:xfrm>
                          <a:custGeom>
                            <a:avLst/>
                            <a:gdLst>
                              <a:gd name="T0" fmla="+- 0 5360 5333"/>
                              <a:gd name="T1" fmla="*/ T0 w 318"/>
                              <a:gd name="T2" fmla="+- 0 -13 -13"/>
                              <a:gd name="T3" fmla="*/ -13 h 564"/>
                              <a:gd name="T4" fmla="+- 0 5333 5333"/>
                              <a:gd name="T5" fmla="*/ T4 w 318"/>
                              <a:gd name="T6" fmla="+- 0 -13 -13"/>
                              <a:gd name="T7" fmla="*/ -13 h 564"/>
                              <a:gd name="T8" fmla="+- 0 5365 5333"/>
                              <a:gd name="T9" fmla="*/ T8 w 318"/>
                              <a:gd name="T10" fmla="+- 0 44 -13"/>
                              <a:gd name="T11" fmla="*/ 44 h 564"/>
                              <a:gd name="T12" fmla="+- 0 5409 5333"/>
                              <a:gd name="T13" fmla="*/ T12 w 318"/>
                              <a:gd name="T14" fmla="+- 0 125 -13"/>
                              <a:gd name="T15" fmla="*/ 125 h 564"/>
                              <a:gd name="T16" fmla="+- 0 5453 5333"/>
                              <a:gd name="T17" fmla="*/ T16 w 318"/>
                              <a:gd name="T18" fmla="+- 0 207 -13"/>
                              <a:gd name="T19" fmla="*/ 207 h 564"/>
                              <a:gd name="T20" fmla="+- 0 5497 5333"/>
                              <a:gd name="T21" fmla="*/ T20 w 318"/>
                              <a:gd name="T22" fmla="+- 0 291 -13"/>
                              <a:gd name="T23" fmla="*/ 291 h 564"/>
                              <a:gd name="T24" fmla="+- 0 5541 5333"/>
                              <a:gd name="T25" fmla="*/ T24 w 318"/>
                              <a:gd name="T26" fmla="+- 0 377 -13"/>
                              <a:gd name="T27" fmla="*/ 377 h 564"/>
                              <a:gd name="T28" fmla="+- 0 5584 5333"/>
                              <a:gd name="T29" fmla="*/ T28 w 318"/>
                              <a:gd name="T30" fmla="+- 0 464 -13"/>
                              <a:gd name="T31" fmla="*/ 464 h 564"/>
                              <a:gd name="T32" fmla="+- 0 5627 5333"/>
                              <a:gd name="T33" fmla="*/ T32 w 318"/>
                              <a:gd name="T34" fmla="+- 0 550 -13"/>
                              <a:gd name="T35" fmla="*/ 550 h 564"/>
                              <a:gd name="T36" fmla="+- 0 5650 5333"/>
                              <a:gd name="T37" fmla="*/ T36 w 318"/>
                              <a:gd name="T38" fmla="+- 0 550 -13"/>
                              <a:gd name="T39" fmla="*/ 550 h 564"/>
                              <a:gd name="T40" fmla="+- 0 5578 5333"/>
                              <a:gd name="T41" fmla="*/ T40 w 318"/>
                              <a:gd name="T42" fmla="+- 0 403 -13"/>
                              <a:gd name="T43" fmla="*/ 403 h 564"/>
                              <a:gd name="T44" fmla="+- 0 5524 5333"/>
                              <a:gd name="T45" fmla="*/ T44 w 318"/>
                              <a:gd name="T46" fmla="+- 0 295 -13"/>
                              <a:gd name="T47" fmla="*/ 295 h 564"/>
                              <a:gd name="T48" fmla="+- 0 5469 5333"/>
                              <a:gd name="T49" fmla="*/ T48 w 318"/>
                              <a:gd name="T50" fmla="+- 0 189 -13"/>
                              <a:gd name="T51" fmla="*/ 189 h 564"/>
                              <a:gd name="T52" fmla="+- 0 5415 5333"/>
                              <a:gd name="T53" fmla="*/ T52 w 318"/>
                              <a:gd name="T54" fmla="+- 0 87 -13"/>
                              <a:gd name="T55" fmla="*/ 87 h 564"/>
                              <a:gd name="T56" fmla="+- 0 5360 5333"/>
                              <a:gd name="T57" fmla="*/ T56 w 318"/>
                              <a:gd name="T58" fmla="+- 0 -13 -13"/>
                              <a:gd name="T59" fmla="*/ -13 h 564"/>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Lst>
                            <a:rect l="0" t="0" r="r" b="b"/>
                            <a:pathLst>
                              <a:path w="318" h="564">
                                <a:moveTo>
                                  <a:pt x="27" y="0"/>
                                </a:moveTo>
                                <a:lnTo>
                                  <a:pt x="0" y="0"/>
                                </a:lnTo>
                                <a:lnTo>
                                  <a:pt x="32" y="57"/>
                                </a:lnTo>
                                <a:lnTo>
                                  <a:pt x="76" y="138"/>
                                </a:lnTo>
                                <a:lnTo>
                                  <a:pt x="120" y="220"/>
                                </a:lnTo>
                                <a:lnTo>
                                  <a:pt x="164" y="304"/>
                                </a:lnTo>
                                <a:lnTo>
                                  <a:pt x="208" y="390"/>
                                </a:lnTo>
                                <a:lnTo>
                                  <a:pt x="251" y="477"/>
                                </a:lnTo>
                                <a:lnTo>
                                  <a:pt x="294" y="563"/>
                                </a:lnTo>
                                <a:lnTo>
                                  <a:pt x="317" y="563"/>
                                </a:lnTo>
                                <a:lnTo>
                                  <a:pt x="245" y="416"/>
                                </a:lnTo>
                                <a:lnTo>
                                  <a:pt x="191" y="308"/>
                                </a:lnTo>
                                <a:lnTo>
                                  <a:pt x="136" y="202"/>
                                </a:lnTo>
                                <a:lnTo>
                                  <a:pt x="82" y="100"/>
                                </a:lnTo>
                                <a:lnTo>
                                  <a:pt x="27" y="0"/>
                                </a:lnTo>
                                <a:close/>
                              </a:path>
                            </a:pathLst>
                          </a:custGeom>
                          <a:solidFill>
                            <a:srgbClr val="BBCA3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19" name="Freeform 780"/>
                        <wps:cNvSpPr>
                          <a:spLocks/>
                        </wps:cNvSpPr>
                        <wps:spPr bwMode="auto">
                          <a:xfrm>
                            <a:off x="4041" y="-14"/>
                            <a:ext cx="560" cy="564"/>
                          </a:xfrm>
                          <a:custGeom>
                            <a:avLst/>
                            <a:gdLst>
                              <a:gd name="T0" fmla="+- 0 4084 4041"/>
                              <a:gd name="T1" fmla="*/ T0 w 560"/>
                              <a:gd name="T2" fmla="+- 0 -13 -13"/>
                              <a:gd name="T3" fmla="*/ -13 h 564"/>
                              <a:gd name="T4" fmla="+- 0 4041 4041"/>
                              <a:gd name="T5" fmla="*/ T4 w 560"/>
                              <a:gd name="T6" fmla="+- 0 -13 -13"/>
                              <a:gd name="T7" fmla="*/ -13 h 564"/>
                              <a:gd name="T8" fmla="+- 0 4060 4041"/>
                              <a:gd name="T9" fmla="*/ T8 w 560"/>
                              <a:gd name="T10" fmla="+- 0 5 -13"/>
                              <a:gd name="T11" fmla="*/ 5 h 564"/>
                              <a:gd name="T12" fmla="+- 0 4114 4041"/>
                              <a:gd name="T13" fmla="*/ T12 w 560"/>
                              <a:gd name="T14" fmla="+- 0 59 -13"/>
                              <a:gd name="T15" fmla="*/ 59 h 564"/>
                              <a:gd name="T16" fmla="+- 0 4167 4041"/>
                              <a:gd name="T17" fmla="*/ T16 w 560"/>
                              <a:gd name="T18" fmla="+- 0 113 -13"/>
                              <a:gd name="T19" fmla="*/ 113 h 564"/>
                              <a:gd name="T20" fmla="+- 0 4220 4041"/>
                              <a:gd name="T21" fmla="*/ T20 w 560"/>
                              <a:gd name="T22" fmla="+- 0 168 -13"/>
                              <a:gd name="T23" fmla="*/ 168 h 564"/>
                              <a:gd name="T24" fmla="+- 0 4272 4041"/>
                              <a:gd name="T25" fmla="*/ T24 w 560"/>
                              <a:gd name="T26" fmla="+- 0 224 -13"/>
                              <a:gd name="T27" fmla="*/ 224 h 564"/>
                              <a:gd name="T28" fmla="+- 0 4325 4041"/>
                              <a:gd name="T29" fmla="*/ T28 w 560"/>
                              <a:gd name="T30" fmla="+- 0 280 -13"/>
                              <a:gd name="T31" fmla="*/ 280 h 564"/>
                              <a:gd name="T32" fmla="+- 0 4376 4041"/>
                              <a:gd name="T33" fmla="*/ T32 w 560"/>
                              <a:gd name="T34" fmla="+- 0 336 -13"/>
                              <a:gd name="T35" fmla="*/ 336 h 564"/>
                              <a:gd name="T36" fmla="+- 0 4428 4041"/>
                              <a:gd name="T37" fmla="*/ T36 w 560"/>
                              <a:gd name="T38" fmla="+- 0 393 -13"/>
                              <a:gd name="T39" fmla="*/ 393 h 564"/>
                              <a:gd name="T40" fmla="+- 0 4479 4041"/>
                              <a:gd name="T41" fmla="*/ T40 w 560"/>
                              <a:gd name="T42" fmla="+- 0 451 -13"/>
                              <a:gd name="T43" fmla="*/ 451 h 564"/>
                              <a:gd name="T44" fmla="+- 0 4529 4041"/>
                              <a:gd name="T45" fmla="*/ T44 w 560"/>
                              <a:gd name="T46" fmla="+- 0 508 -13"/>
                              <a:gd name="T47" fmla="*/ 508 h 564"/>
                              <a:gd name="T48" fmla="+- 0 4565 4041"/>
                              <a:gd name="T49" fmla="*/ T48 w 560"/>
                              <a:gd name="T50" fmla="+- 0 550 -13"/>
                              <a:gd name="T51" fmla="*/ 550 h 564"/>
                              <a:gd name="T52" fmla="+- 0 4601 4041"/>
                              <a:gd name="T53" fmla="*/ T52 w 560"/>
                              <a:gd name="T54" fmla="+- 0 550 -13"/>
                              <a:gd name="T55" fmla="*/ 550 h 564"/>
                              <a:gd name="T56" fmla="+- 0 4522 4041"/>
                              <a:gd name="T57" fmla="*/ T56 w 560"/>
                              <a:gd name="T58" fmla="+- 0 458 -13"/>
                              <a:gd name="T59" fmla="*/ 458 h 564"/>
                              <a:gd name="T60" fmla="+- 0 4460 4041"/>
                              <a:gd name="T61" fmla="*/ T60 w 560"/>
                              <a:gd name="T62" fmla="+- 0 387 -13"/>
                              <a:gd name="T63" fmla="*/ 387 h 564"/>
                              <a:gd name="T64" fmla="+- 0 4397 4041"/>
                              <a:gd name="T65" fmla="*/ T64 w 560"/>
                              <a:gd name="T66" fmla="+- 0 317 -13"/>
                              <a:gd name="T67" fmla="*/ 317 h 564"/>
                              <a:gd name="T68" fmla="+- 0 4335 4041"/>
                              <a:gd name="T69" fmla="*/ T68 w 560"/>
                              <a:gd name="T70" fmla="+- 0 249 -13"/>
                              <a:gd name="T71" fmla="*/ 249 h 564"/>
                              <a:gd name="T72" fmla="+- 0 4273 4041"/>
                              <a:gd name="T73" fmla="*/ T72 w 560"/>
                              <a:gd name="T74" fmla="+- 0 183 -13"/>
                              <a:gd name="T75" fmla="*/ 183 h 564"/>
                              <a:gd name="T76" fmla="+- 0 4212 4041"/>
                              <a:gd name="T77" fmla="*/ T76 w 560"/>
                              <a:gd name="T78" fmla="+- 0 118 -13"/>
                              <a:gd name="T79" fmla="*/ 118 h 564"/>
                              <a:gd name="T80" fmla="+- 0 4150 4041"/>
                              <a:gd name="T81" fmla="*/ T80 w 560"/>
                              <a:gd name="T82" fmla="+- 0 54 -13"/>
                              <a:gd name="T83" fmla="*/ 54 h 564"/>
                              <a:gd name="T84" fmla="+- 0 4089 4041"/>
                              <a:gd name="T85" fmla="*/ T84 w 560"/>
                              <a:gd name="T86" fmla="+- 0 -8 -13"/>
                              <a:gd name="T87" fmla="*/ -8 h 564"/>
                              <a:gd name="T88" fmla="+- 0 4084 4041"/>
                              <a:gd name="T89" fmla="*/ T88 w 560"/>
                              <a:gd name="T90" fmla="+- 0 -13 -13"/>
                              <a:gd name="T91" fmla="*/ -13 h 564"/>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Lst>
                            <a:rect l="0" t="0" r="r" b="b"/>
                            <a:pathLst>
                              <a:path w="560" h="564">
                                <a:moveTo>
                                  <a:pt x="43" y="0"/>
                                </a:moveTo>
                                <a:lnTo>
                                  <a:pt x="0" y="0"/>
                                </a:lnTo>
                                <a:lnTo>
                                  <a:pt x="19" y="18"/>
                                </a:lnTo>
                                <a:lnTo>
                                  <a:pt x="73" y="72"/>
                                </a:lnTo>
                                <a:lnTo>
                                  <a:pt x="126" y="126"/>
                                </a:lnTo>
                                <a:lnTo>
                                  <a:pt x="179" y="181"/>
                                </a:lnTo>
                                <a:lnTo>
                                  <a:pt x="231" y="237"/>
                                </a:lnTo>
                                <a:lnTo>
                                  <a:pt x="284" y="293"/>
                                </a:lnTo>
                                <a:lnTo>
                                  <a:pt x="335" y="349"/>
                                </a:lnTo>
                                <a:lnTo>
                                  <a:pt x="387" y="406"/>
                                </a:lnTo>
                                <a:lnTo>
                                  <a:pt x="438" y="464"/>
                                </a:lnTo>
                                <a:lnTo>
                                  <a:pt x="488" y="521"/>
                                </a:lnTo>
                                <a:lnTo>
                                  <a:pt x="524" y="563"/>
                                </a:lnTo>
                                <a:lnTo>
                                  <a:pt x="560" y="563"/>
                                </a:lnTo>
                                <a:lnTo>
                                  <a:pt x="481" y="471"/>
                                </a:lnTo>
                                <a:lnTo>
                                  <a:pt x="419" y="400"/>
                                </a:lnTo>
                                <a:lnTo>
                                  <a:pt x="356" y="330"/>
                                </a:lnTo>
                                <a:lnTo>
                                  <a:pt x="294" y="262"/>
                                </a:lnTo>
                                <a:lnTo>
                                  <a:pt x="232" y="196"/>
                                </a:lnTo>
                                <a:lnTo>
                                  <a:pt x="171" y="131"/>
                                </a:lnTo>
                                <a:lnTo>
                                  <a:pt x="109" y="67"/>
                                </a:lnTo>
                                <a:lnTo>
                                  <a:pt x="48" y="5"/>
                                </a:lnTo>
                                <a:lnTo>
                                  <a:pt x="43" y="0"/>
                                </a:lnTo>
                                <a:close/>
                              </a:path>
                            </a:pathLst>
                          </a:custGeom>
                          <a:solidFill>
                            <a:srgbClr val="B01E45"/>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20" name="Freeform 781"/>
                        <wps:cNvSpPr>
                          <a:spLocks/>
                        </wps:cNvSpPr>
                        <wps:spPr bwMode="auto">
                          <a:xfrm>
                            <a:off x="5493" y="-14"/>
                            <a:ext cx="293" cy="564"/>
                          </a:xfrm>
                          <a:custGeom>
                            <a:avLst/>
                            <a:gdLst>
                              <a:gd name="T0" fmla="+- 0 5523 5493"/>
                              <a:gd name="T1" fmla="*/ T0 w 293"/>
                              <a:gd name="T2" fmla="+- 0 -13 -13"/>
                              <a:gd name="T3" fmla="*/ -13 h 564"/>
                              <a:gd name="T4" fmla="+- 0 5493 5493"/>
                              <a:gd name="T5" fmla="*/ T4 w 293"/>
                              <a:gd name="T6" fmla="+- 0 -13 -13"/>
                              <a:gd name="T7" fmla="*/ -13 h 564"/>
                              <a:gd name="T8" fmla="+- 0 5507 5493"/>
                              <a:gd name="T9" fmla="*/ T8 w 293"/>
                              <a:gd name="T10" fmla="+- 0 13 -13"/>
                              <a:gd name="T11" fmla="*/ 13 h 564"/>
                              <a:gd name="T12" fmla="+- 0 5542 5493"/>
                              <a:gd name="T13" fmla="*/ T12 w 293"/>
                              <a:gd name="T14" fmla="+- 0 83 -13"/>
                              <a:gd name="T15" fmla="*/ 83 h 564"/>
                              <a:gd name="T16" fmla="+- 0 5578 5493"/>
                              <a:gd name="T17" fmla="*/ T16 w 293"/>
                              <a:gd name="T18" fmla="+- 0 154 -13"/>
                              <a:gd name="T19" fmla="*/ 154 h 564"/>
                              <a:gd name="T20" fmla="+- 0 5612 5493"/>
                              <a:gd name="T21" fmla="*/ T20 w 293"/>
                              <a:gd name="T22" fmla="+- 0 225 -13"/>
                              <a:gd name="T23" fmla="*/ 225 h 564"/>
                              <a:gd name="T24" fmla="+- 0 5646 5493"/>
                              <a:gd name="T25" fmla="*/ T24 w 293"/>
                              <a:gd name="T26" fmla="+- 0 297 -13"/>
                              <a:gd name="T27" fmla="*/ 297 h 564"/>
                              <a:gd name="T28" fmla="+- 0 5680 5493"/>
                              <a:gd name="T29" fmla="*/ T28 w 293"/>
                              <a:gd name="T30" fmla="+- 0 369 -13"/>
                              <a:gd name="T31" fmla="*/ 369 h 564"/>
                              <a:gd name="T32" fmla="+- 0 5713 5493"/>
                              <a:gd name="T33" fmla="*/ T32 w 293"/>
                              <a:gd name="T34" fmla="+- 0 441 -13"/>
                              <a:gd name="T35" fmla="*/ 441 h 564"/>
                              <a:gd name="T36" fmla="+- 0 5746 5493"/>
                              <a:gd name="T37" fmla="*/ T36 w 293"/>
                              <a:gd name="T38" fmla="+- 0 514 -13"/>
                              <a:gd name="T39" fmla="*/ 514 h 564"/>
                              <a:gd name="T40" fmla="+- 0 5762 5493"/>
                              <a:gd name="T41" fmla="*/ T40 w 293"/>
                              <a:gd name="T42" fmla="+- 0 550 -13"/>
                              <a:gd name="T43" fmla="*/ 550 h 564"/>
                              <a:gd name="T44" fmla="+- 0 5786 5493"/>
                              <a:gd name="T45" fmla="*/ T44 w 293"/>
                              <a:gd name="T46" fmla="+- 0 550 -13"/>
                              <a:gd name="T47" fmla="*/ 550 h 564"/>
                              <a:gd name="T48" fmla="+- 0 5722 5493"/>
                              <a:gd name="T49" fmla="*/ T48 w 293"/>
                              <a:gd name="T50" fmla="+- 0 403 -13"/>
                              <a:gd name="T51" fmla="*/ 403 h 564"/>
                              <a:gd name="T52" fmla="+- 0 5674 5493"/>
                              <a:gd name="T53" fmla="*/ T52 w 293"/>
                              <a:gd name="T54" fmla="+- 0 300 -13"/>
                              <a:gd name="T55" fmla="*/ 300 h 564"/>
                              <a:gd name="T56" fmla="+- 0 5627 5493"/>
                              <a:gd name="T57" fmla="*/ T56 w 293"/>
                              <a:gd name="T58" fmla="+- 0 199 -13"/>
                              <a:gd name="T59" fmla="*/ 199 h 564"/>
                              <a:gd name="T60" fmla="+- 0 5579 5493"/>
                              <a:gd name="T61" fmla="*/ T60 w 293"/>
                              <a:gd name="T62" fmla="+- 0 100 -13"/>
                              <a:gd name="T63" fmla="*/ 100 h 564"/>
                              <a:gd name="T64" fmla="+- 0 5532 5493"/>
                              <a:gd name="T65" fmla="*/ T64 w 293"/>
                              <a:gd name="T66" fmla="+- 0 4 -13"/>
                              <a:gd name="T67" fmla="*/ 4 h 564"/>
                              <a:gd name="T68" fmla="+- 0 5523 5493"/>
                              <a:gd name="T69" fmla="*/ T68 w 293"/>
                              <a:gd name="T70" fmla="+- 0 -13 -13"/>
                              <a:gd name="T71" fmla="*/ -13 h 564"/>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Lst>
                            <a:rect l="0" t="0" r="r" b="b"/>
                            <a:pathLst>
                              <a:path w="293" h="564">
                                <a:moveTo>
                                  <a:pt x="30" y="0"/>
                                </a:moveTo>
                                <a:lnTo>
                                  <a:pt x="0" y="0"/>
                                </a:lnTo>
                                <a:lnTo>
                                  <a:pt x="14" y="26"/>
                                </a:lnTo>
                                <a:lnTo>
                                  <a:pt x="49" y="96"/>
                                </a:lnTo>
                                <a:lnTo>
                                  <a:pt x="85" y="167"/>
                                </a:lnTo>
                                <a:lnTo>
                                  <a:pt x="119" y="238"/>
                                </a:lnTo>
                                <a:lnTo>
                                  <a:pt x="153" y="310"/>
                                </a:lnTo>
                                <a:lnTo>
                                  <a:pt x="187" y="382"/>
                                </a:lnTo>
                                <a:lnTo>
                                  <a:pt x="220" y="454"/>
                                </a:lnTo>
                                <a:lnTo>
                                  <a:pt x="253" y="527"/>
                                </a:lnTo>
                                <a:lnTo>
                                  <a:pt x="269" y="563"/>
                                </a:lnTo>
                                <a:lnTo>
                                  <a:pt x="293" y="563"/>
                                </a:lnTo>
                                <a:lnTo>
                                  <a:pt x="229" y="416"/>
                                </a:lnTo>
                                <a:lnTo>
                                  <a:pt x="181" y="313"/>
                                </a:lnTo>
                                <a:lnTo>
                                  <a:pt x="134" y="212"/>
                                </a:lnTo>
                                <a:lnTo>
                                  <a:pt x="86" y="113"/>
                                </a:lnTo>
                                <a:lnTo>
                                  <a:pt x="39" y="17"/>
                                </a:lnTo>
                                <a:lnTo>
                                  <a:pt x="30" y="0"/>
                                </a:lnTo>
                                <a:close/>
                              </a:path>
                            </a:pathLst>
                          </a:custGeom>
                          <a:solidFill>
                            <a:srgbClr val="8A71B3"/>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pic:pic xmlns:pic="http://schemas.openxmlformats.org/drawingml/2006/picture">
                        <pic:nvPicPr>
                          <pic:cNvPr id="121" name="Picture 782"/>
                          <pic:cNvPicPr>
                            <a:picLocks noChangeAspect="1" noChangeArrowheads="1"/>
                          </pic:cNvPicPr>
                        </pic:nvPicPr>
                        <pic:blipFill>
                          <a:blip r:embed="rId159">
                            <a:extLst>
                              <a:ext uri="{28A0092B-C50C-407E-A947-70E740481C1C}">
                                <a14:useLocalDpi xmlns:a14="http://schemas.microsoft.com/office/drawing/2010/main" val="0"/>
                              </a:ext>
                            </a:extLst>
                          </a:blip>
                          <a:srcRect/>
                          <a:stretch>
                            <a:fillRect/>
                          </a:stretch>
                        </pic:blipFill>
                        <pic:spPr bwMode="auto">
                          <a:xfrm>
                            <a:off x="5840" y="-14"/>
                            <a:ext cx="7271" cy="56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122" name="Freeform 783"/>
                        <wps:cNvSpPr>
                          <a:spLocks/>
                        </wps:cNvSpPr>
                        <wps:spPr bwMode="auto">
                          <a:xfrm>
                            <a:off x="3484" y="-14"/>
                            <a:ext cx="200" cy="502"/>
                          </a:xfrm>
                          <a:custGeom>
                            <a:avLst/>
                            <a:gdLst>
                              <a:gd name="T0" fmla="+- 0 3684 3484"/>
                              <a:gd name="T1" fmla="*/ T0 w 200"/>
                              <a:gd name="T2" fmla="+- 0 -13 -13"/>
                              <a:gd name="T3" fmla="*/ -13 h 502"/>
                              <a:gd name="T4" fmla="+- 0 3618 3484"/>
                              <a:gd name="T5" fmla="*/ T4 w 200"/>
                              <a:gd name="T6" fmla="+- 0 -13 -13"/>
                              <a:gd name="T7" fmla="*/ -13 h 502"/>
                              <a:gd name="T8" fmla="+- 0 3596 3484"/>
                              <a:gd name="T9" fmla="*/ T8 w 200"/>
                              <a:gd name="T10" fmla="+- 0 41 -13"/>
                              <a:gd name="T11" fmla="*/ 41 h 502"/>
                              <a:gd name="T12" fmla="+- 0 3563 3484"/>
                              <a:gd name="T13" fmla="*/ T12 w 200"/>
                              <a:gd name="T14" fmla="+- 0 121 -13"/>
                              <a:gd name="T15" fmla="*/ 121 h 502"/>
                              <a:gd name="T16" fmla="+- 0 3531 3484"/>
                              <a:gd name="T17" fmla="*/ T16 w 200"/>
                              <a:gd name="T18" fmla="+- 0 201 -13"/>
                              <a:gd name="T19" fmla="*/ 201 h 502"/>
                              <a:gd name="T20" fmla="+- 0 3499 3484"/>
                              <a:gd name="T21" fmla="*/ T20 w 200"/>
                              <a:gd name="T22" fmla="+- 0 281 -13"/>
                              <a:gd name="T23" fmla="*/ 281 h 502"/>
                              <a:gd name="T24" fmla="+- 0 3484 3484"/>
                              <a:gd name="T25" fmla="*/ T24 w 200"/>
                              <a:gd name="T26" fmla="+- 0 319 -13"/>
                              <a:gd name="T27" fmla="*/ 319 h 502"/>
                              <a:gd name="T28" fmla="+- 0 3484 3484"/>
                              <a:gd name="T29" fmla="*/ T28 w 200"/>
                              <a:gd name="T30" fmla="+- 0 488 -13"/>
                              <a:gd name="T31" fmla="*/ 488 h 502"/>
                              <a:gd name="T32" fmla="+- 0 3489 3484"/>
                              <a:gd name="T33" fmla="*/ T32 w 200"/>
                              <a:gd name="T34" fmla="+- 0 477 -13"/>
                              <a:gd name="T35" fmla="*/ 477 h 502"/>
                              <a:gd name="T36" fmla="+- 0 3540 3484"/>
                              <a:gd name="T37" fmla="*/ T36 w 200"/>
                              <a:gd name="T38" fmla="+- 0 343 -13"/>
                              <a:gd name="T39" fmla="*/ 343 h 502"/>
                              <a:gd name="T40" fmla="+- 0 3591 3484"/>
                              <a:gd name="T41" fmla="*/ T40 w 200"/>
                              <a:gd name="T42" fmla="+- 0 214 -13"/>
                              <a:gd name="T43" fmla="*/ 214 h 502"/>
                              <a:gd name="T44" fmla="+- 0 3642 3484"/>
                              <a:gd name="T45" fmla="*/ T44 w 200"/>
                              <a:gd name="T46" fmla="+- 0 89 -13"/>
                              <a:gd name="T47" fmla="*/ 89 h 502"/>
                              <a:gd name="T48" fmla="+- 0 3684 3484"/>
                              <a:gd name="T49" fmla="*/ T48 w 200"/>
                              <a:gd name="T50" fmla="+- 0 -13 -13"/>
                              <a:gd name="T51" fmla="*/ -13 h 502"/>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Lst>
                            <a:rect l="0" t="0" r="r" b="b"/>
                            <a:pathLst>
                              <a:path w="200" h="502">
                                <a:moveTo>
                                  <a:pt x="200" y="0"/>
                                </a:moveTo>
                                <a:lnTo>
                                  <a:pt x="134" y="0"/>
                                </a:lnTo>
                                <a:lnTo>
                                  <a:pt x="112" y="54"/>
                                </a:lnTo>
                                <a:lnTo>
                                  <a:pt x="79" y="134"/>
                                </a:lnTo>
                                <a:lnTo>
                                  <a:pt x="47" y="214"/>
                                </a:lnTo>
                                <a:lnTo>
                                  <a:pt x="15" y="294"/>
                                </a:lnTo>
                                <a:lnTo>
                                  <a:pt x="0" y="332"/>
                                </a:lnTo>
                                <a:lnTo>
                                  <a:pt x="0" y="501"/>
                                </a:lnTo>
                                <a:lnTo>
                                  <a:pt x="5" y="490"/>
                                </a:lnTo>
                                <a:lnTo>
                                  <a:pt x="56" y="356"/>
                                </a:lnTo>
                                <a:lnTo>
                                  <a:pt x="107" y="227"/>
                                </a:lnTo>
                                <a:lnTo>
                                  <a:pt x="158" y="102"/>
                                </a:lnTo>
                                <a:lnTo>
                                  <a:pt x="200" y="0"/>
                                </a:lnTo>
                                <a:close/>
                              </a:path>
                            </a:pathLst>
                          </a:custGeom>
                          <a:solidFill>
                            <a:srgbClr val="42BAEB"/>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23" name="Freeform 784"/>
                        <wps:cNvSpPr>
                          <a:spLocks/>
                        </wps:cNvSpPr>
                        <wps:spPr bwMode="auto">
                          <a:xfrm>
                            <a:off x="5030" y="-14"/>
                            <a:ext cx="352" cy="564"/>
                          </a:xfrm>
                          <a:custGeom>
                            <a:avLst/>
                            <a:gdLst>
                              <a:gd name="T0" fmla="+- 0 5382 5031"/>
                              <a:gd name="T1" fmla="*/ T0 w 352"/>
                              <a:gd name="T2" fmla="+- 0 -13 -13"/>
                              <a:gd name="T3" fmla="*/ -13 h 564"/>
                              <a:gd name="T4" fmla="+- 0 5301 5031"/>
                              <a:gd name="T5" fmla="*/ T4 w 352"/>
                              <a:gd name="T6" fmla="+- 0 -13 -13"/>
                              <a:gd name="T7" fmla="*/ -13 h 564"/>
                              <a:gd name="T8" fmla="+- 0 5295 5031"/>
                              <a:gd name="T9" fmla="*/ T8 w 352"/>
                              <a:gd name="T10" fmla="+- 0 -2 -13"/>
                              <a:gd name="T11" fmla="*/ -2 h 564"/>
                              <a:gd name="T12" fmla="+- 0 5252 5031"/>
                              <a:gd name="T13" fmla="*/ T12 w 352"/>
                              <a:gd name="T14" fmla="+- 0 86 -13"/>
                              <a:gd name="T15" fmla="*/ 86 h 564"/>
                              <a:gd name="T16" fmla="+- 0 5208 5031"/>
                              <a:gd name="T17" fmla="*/ T16 w 352"/>
                              <a:gd name="T18" fmla="+- 0 176 -13"/>
                              <a:gd name="T19" fmla="*/ 176 h 564"/>
                              <a:gd name="T20" fmla="+- 0 5163 5031"/>
                              <a:gd name="T21" fmla="*/ T20 w 352"/>
                              <a:gd name="T22" fmla="+- 0 268 -13"/>
                              <a:gd name="T23" fmla="*/ 268 h 564"/>
                              <a:gd name="T24" fmla="+- 0 5119 5031"/>
                              <a:gd name="T25" fmla="*/ T24 w 352"/>
                              <a:gd name="T26" fmla="+- 0 362 -13"/>
                              <a:gd name="T27" fmla="*/ 362 h 564"/>
                              <a:gd name="T28" fmla="+- 0 5073 5031"/>
                              <a:gd name="T29" fmla="*/ T28 w 352"/>
                              <a:gd name="T30" fmla="+- 0 458 -13"/>
                              <a:gd name="T31" fmla="*/ 458 h 564"/>
                              <a:gd name="T32" fmla="+- 0 5031 5031"/>
                              <a:gd name="T33" fmla="*/ T32 w 352"/>
                              <a:gd name="T34" fmla="+- 0 550 -13"/>
                              <a:gd name="T35" fmla="*/ 550 h 564"/>
                              <a:gd name="T36" fmla="+- 0 5111 5031"/>
                              <a:gd name="T37" fmla="*/ T36 w 352"/>
                              <a:gd name="T38" fmla="+- 0 550 -13"/>
                              <a:gd name="T39" fmla="*/ 550 h 564"/>
                              <a:gd name="T40" fmla="+- 0 5116 5031"/>
                              <a:gd name="T41" fmla="*/ T40 w 352"/>
                              <a:gd name="T42" fmla="+- 0 539 -13"/>
                              <a:gd name="T43" fmla="*/ 539 h 564"/>
                              <a:gd name="T44" fmla="+- 0 5153 5031"/>
                              <a:gd name="T45" fmla="*/ T44 w 352"/>
                              <a:gd name="T46" fmla="+- 0 460 -13"/>
                              <a:gd name="T47" fmla="*/ 460 h 564"/>
                              <a:gd name="T48" fmla="+- 0 5190 5031"/>
                              <a:gd name="T49" fmla="*/ T48 w 352"/>
                              <a:gd name="T50" fmla="+- 0 382 -13"/>
                              <a:gd name="T51" fmla="*/ 382 h 564"/>
                              <a:gd name="T52" fmla="+- 0 5227 5031"/>
                              <a:gd name="T53" fmla="*/ T52 w 352"/>
                              <a:gd name="T54" fmla="+- 0 304 -13"/>
                              <a:gd name="T55" fmla="*/ 304 h 564"/>
                              <a:gd name="T56" fmla="+- 0 5264 5031"/>
                              <a:gd name="T57" fmla="*/ T56 w 352"/>
                              <a:gd name="T58" fmla="+- 0 228 -13"/>
                              <a:gd name="T59" fmla="*/ 228 h 564"/>
                              <a:gd name="T60" fmla="+- 0 5301 5031"/>
                              <a:gd name="T61" fmla="*/ T60 w 352"/>
                              <a:gd name="T62" fmla="+- 0 152 -13"/>
                              <a:gd name="T63" fmla="*/ 152 h 564"/>
                              <a:gd name="T64" fmla="+- 0 5338 5031"/>
                              <a:gd name="T65" fmla="*/ T64 w 352"/>
                              <a:gd name="T66" fmla="+- 0 76 -13"/>
                              <a:gd name="T67" fmla="*/ 76 h 564"/>
                              <a:gd name="T68" fmla="+- 0 5375 5031"/>
                              <a:gd name="T69" fmla="*/ T68 w 352"/>
                              <a:gd name="T70" fmla="+- 0 2 -13"/>
                              <a:gd name="T71" fmla="*/ 2 h 564"/>
                              <a:gd name="T72" fmla="+- 0 5382 5031"/>
                              <a:gd name="T73" fmla="*/ T72 w 352"/>
                              <a:gd name="T74" fmla="+- 0 -13 -13"/>
                              <a:gd name="T75" fmla="*/ -13 h 564"/>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Lst>
                            <a:rect l="0" t="0" r="r" b="b"/>
                            <a:pathLst>
                              <a:path w="352" h="564">
                                <a:moveTo>
                                  <a:pt x="351" y="0"/>
                                </a:moveTo>
                                <a:lnTo>
                                  <a:pt x="270" y="0"/>
                                </a:lnTo>
                                <a:lnTo>
                                  <a:pt x="264" y="11"/>
                                </a:lnTo>
                                <a:lnTo>
                                  <a:pt x="221" y="99"/>
                                </a:lnTo>
                                <a:lnTo>
                                  <a:pt x="177" y="189"/>
                                </a:lnTo>
                                <a:lnTo>
                                  <a:pt x="132" y="281"/>
                                </a:lnTo>
                                <a:lnTo>
                                  <a:pt x="88" y="375"/>
                                </a:lnTo>
                                <a:lnTo>
                                  <a:pt x="42" y="471"/>
                                </a:lnTo>
                                <a:lnTo>
                                  <a:pt x="0" y="563"/>
                                </a:lnTo>
                                <a:lnTo>
                                  <a:pt x="80" y="563"/>
                                </a:lnTo>
                                <a:lnTo>
                                  <a:pt x="85" y="552"/>
                                </a:lnTo>
                                <a:lnTo>
                                  <a:pt x="122" y="473"/>
                                </a:lnTo>
                                <a:lnTo>
                                  <a:pt x="159" y="395"/>
                                </a:lnTo>
                                <a:lnTo>
                                  <a:pt x="196" y="317"/>
                                </a:lnTo>
                                <a:lnTo>
                                  <a:pt x="233" y="241"/>
                                </a:lnTo>
                                <a:lnTo>
                                  <a:pt x="270" y="165"/>
                                </a:lnTo>
                                <a:lnTo>
                                  <a:pt x="307" y="89"/>
                                </a:lnTo>
                                <a:lnTo>
                                  <a:pt x="344" y="15"/>
                                </a:lnTo>
                                <a:lnTo>
                                  <a:pt x="351" y="0"/>
                                </a:lnTo>
                                <a:close/>
                              </a:path>
                            </a:pathLst>
                          </a:custGeom>
                          <a:solidFill>
                            <a:srgbClr val="BBCA3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24" name="AutoShape 785"/>
                        <wps:cNvSpPr>
                          <a:spLocks/>
                        </wps:cNvSpPr>
                        <wps:spPr bwMode="auto">
                          <a:xfrm>
                            <a:off x="3929" y="-14"/>
                            <a:ext cx="1663" cy="564"/>
                          </a:xfrm>
                          <a:custGeom>
                            <a:avLst/>
                            <a:gdLst>
                              <a:gd name="T0" fmla="+- 0 4251 3929"/>
                              <a:gd name="T1" fmla="*/ T0 w 1663"/>
                              <a:gd name="T2" fmla="+- 0 -13 -13"/>
                              <a:gd name="T3" fmla="*/ -13 h 564"/>
                              <a:gd name="T4" fmla="+- 0 4173 3929"/>
                              <a:gd name="T5" fmla="*/ T4 w 1663"/>
                              <a:gd name="T6" fmla="+- 0 -13 -13"/>
                              <a:gd name="T7" fmla="*/ -13 h 564"/>
                              <a:gd name="T8" fmla="+- 0 4163 3929"/>
                              <a:gd name="T9" fmla="*/ T8 w 1663"/>
                              <a:gd name="T10" fmla="+- 0 9 -13"/>
                              <a:gd name="T11" fmla="*/ 9 h 564"/>
                              <a:gd name="T12" fmla="+- 0 4120 3929"/>
                              <a:gd name="T13" fmla="*/ T12 w 1663"/>
                              <a:gd name="T14" fmla="+- 0 105 -13"/>
                              <a:gd name="T15" fmla="*/ 105 h 564"/>
                              <a:gd name="T16" fmla="+- 0 4078 3929"/>
                              <a:gd name="T17" fmla="*/ T16 w 1663"/>
                              <a:gd name="T18" fmla="+- 0 202 -13"/>
                              <a:gd name="T19" fmla="*/ 202 h 564"/>
                              <a:gd name="T20" fmla="+- 0 4035 3929"/>
                              <a:gd name="T21" fmla="*/ T20 w 1663"/>
                              <a:gd name="T22" fmla="+- 0 301 -13"/>
                              <a:gd name="T23" fmla="*/ 301 h 564"/>
                              <a:gd name="T24" fmla="+- 0 3993 3929"/>
                              <a:gd name="T25" fmla="*/ T24 w 1663"/>
                              <a:gd name="T26" fmla="+- 0 401 -13"/>
                              <a:gd name="T27" fmla="*/ 401 h 564"/>
                              <a:gd name="T28" fmla="+- 0 3950 3929"/>
                              <a:gd name="T29" fmla="*/ T28 w 1663"/>
                              <a:gd name="T30" fmla="+- 0 502 -13"/>
                              <a:gd name="T31" fmla="*/ 502 h 564"/>
                              <a:gd name="T32" fmla="+- 0 3929 3929"/>
                              <a:gd name="T33" fmla="*/ T32 w 1663"/>
                              <a:gd name="T34" fmla="+- 0 550 -13"/>
                              <a:gd name="T35" fmla="*/ 550 h 564"/>
                              <a:gd name="T36" fmla="+- 0 4006 3929"/>
                              <a:gd name="T37" fmla="*/ T36 w 1663"/>
                              <a:gd name="T38" fmla="+- 0 550 -13"/>
                              <a:gd name="T39" fmla="*/ 550 h 564"/>
                              <a:gd name="T40" fmla="+- 0 4041 3929"/>
                              <a:gd name="T41" fmla="*/ T40 w 1663"/>
                              <a:gd name="T42" fmla="+- 0 467 -13"/>
                              <a:gd name="T43" fmla="*/ 467 h 564"/>
                              <a:gd name="T44" fmla="+- 0 4092 3929"/>
                              <a:gd name="T45" fmla="*/ T44 w 1663"/>
                              <a:gd name="T46" fmla="+- 0 347 -13"/>
                              <a:gd name="T47" fmla="*/ 347 h 564"/>
                              <a:gd name="T48" fmla="+- 0 4143 3929"/>
                              <a:gd name="T49" fmla="*/ T48 w 1663"/>
                              <a:gd name="T50" fmla="+- 0 230 -13"/>
                              <a:gd name="T51" fmla="*/ 230 h 564"/>
                              <a:gd name="T52" fmla="+- 0 4194 3929"/>
                              <a:gd name="T53" fmla="*/ T52 w 1663"/>
                              <a:gd name="T54" fmla="+- 0 115 -13"/>
                              <a:gd name="T55" fmla="*/ 115 h 564"/>
                              <a:gd name="T56" fmla="+- 0 4244 3929"/>
                              <a:gd name="T57" fmla="*/ T56 w 1663"/>
                              <a:gd name="T58" fmla="+- 0 4 -13"/>
                              <a:gd name="T59" fmla="*/ 4 h 564"/>
                              <a:gd name="T60" fmla="+- 0 4251 3929"/>
                              <a:gd name="T61" fmla="*/ T60 w 1663"/>
                              <a:gd name="T62" fmla="+- 0 -13 -13"/>
                              <a:gd name="T63" fmla="*/ -13 h 564"/>
                              <a:gd name="T64" fmla="+- 0 5592 3929"/>
                              <a:gd name="T65" fmla="*/ T64 w 1663"/>
                              <a:gd name="T66" fmla="+- 0 -13 -13"/>
                              <a:gd name="T67" fmla="*/ -13 h 564"/>
                              <a:gd name="T68" fmla="+- 0 5508 3929"/>
                              <a:gd name="T69" fmla="*/ T68 w 1663"/>
                              <a:gd name="T70" fmla="+- 0 -13 -13"/>
                              <a:gd name="T71" fmla="*/ -13 h 564"/>
                              <a:gd name="T72" fmla="+- 0 5505 3929"/>
                              <a:gd name="T73" fmla="*/ T72 w 1663"/>
                              <a:gd name="T74" fmla="+- 0 -8 -13"/>
                              <a:gd name="T75" fmla="*/ -8 h 564"/>
                              <a:gd name="T76" fmla="+- 0 5463 3929"/>
                              <a:gd name="T77" fmla="*/ T76 w 1663"/>
                              <a:gd name="T78" fmla="+- 0 77 -13"/>
                              <a:gd name="T79" fmla="*/ 77 h 564"/>
                              <a:gd name="T80" fmla="+- 0 5420 3929"/>
                              <a:gd name="T81" fmla="*/ T80 w 1663"/>
                              <a:gd name="T82" fmla="+- 0 164 -13"/>
                              <a:gd name="T83" fmla="*/ 164 h 564"/>
                              <a:gd name="T84" fmla="+- 0 5376 3929"/>
                              <a:gd name="T85" fmla="*/ T84 w 1663"/>
                              <a:gd name="T86" fmla="+- 0 253 -13"/>
                              <a:gd name="T87" fmla="*/ 253 h 564"/>
                              <a:gd name="T88" fmla="+- 0 5333 3929"/>
                              <a:gd name="T89" fmla="*/ T88 w 1663"/>
                              <a:gd name="T90" fmla="+- 0 343 -13"/>
                              <a:gd name="T91" fmla="*/ 343 h 564"/>
                              <a:gd name="T92" fmla="+- 0 5289 3929"/>
                              <a:gd name="T93" fmla="*/ T92 w 1663"/>
                              <a:gd name="T94" fmla="+- 0 434 -13"/>
                              <a:gd name="T95" fmla="*/ 434 h 564"/>
                              <a:gd name="T96" fmla="+- 0 5245 3929"/>
                              <a:gd name="T97" fmla="*/ T96 w 1663"/>
                              <a:gd name="T98" fmla="+- 0 527 -13"/>
                              <a:gd name="T99" fmla="*/ 527 h 564"/>
                              <a:gd name="T100" fmla="+- 0 5234 3929"/>
                              <a:gd name="T101" fmla="*/ T100 w 1663"/>
                              <a:gd name="T102" fmla="+- 0 550 -13"/>
                              <a:gd name="T103" fmla="*/ 550 h 564"/>
                              <a:gd name="T104" fmla="+- 0 5315 3929"/>
                              <a:gd name="T105" fmla="*/ T104 w 1663"/>
                              <a:gd name="T106" fmla="+- 0 550 -13"/>
                              <a:gd name="T107" fmla="*/ 550 h 564"/>
                              <a:gd name="T108" fmla="+- 0 5354 3929"/>
                              <a:gd name="T109" fmla="*/ T108 w 1663"/>
                              <a:gd name="T110" fmla="+- 0 468 -13"/>
                              <a:gd name="T111" fmla="*/ 468 h 564"/>
                              <a:gd name="T112" fmla="+- 0 5398 3929"/>
                              <a:gd name="T113" fmla="*/ T112 w 1663"/>
                              <a:gd name="T114" fmla="+- 0 377 -13"/>
                              <a:gd name="T115" fmla="*/ 377 h 564"/>
                              <a:gd name="T116" fmla="+- 0 5442 3929"/>
                              <a:gd name="T117" fmla="*/ T116 w 1663"/>
                              <a:gd name="T118" fmla="+- 0 287 -13"/>
                              <a:gd name="T119" fmla="*/ 287 h 564"/>
                              <a:gd name="T120" fmla="+- 0 5485 3929"/>
                              <a:gd name="T121" fmla="*/ T120 w 1663"/>
                              <a:gd name="T122" fmla="+- 0 199 -13"/>
                              <a:gd name="T123" fmla="*/ 199 h 564"/>
                              <a:gd name="T124" fmla="+- 0 5528 3929"/>
                              <a:gd name="T125" fmla="*/ T124 w 1663"/>
                              <a:gd name="T126" fmla="+- 0 112 -13"/>
                              <a:gd name="T127" fmla="*/ 112 h 564"/>
                              <a:gd name="T128" fmla="+- 0 5571 3929"/>
                              <a:gd name="T129" fmla="*/ T128 w 1663"/>
                              <a:gd name="T130" fmla="+- 0 27 -13"/>
                              <a:gd name="T131" fmla="*/ 27 h 564"/>
                              <a:gd name="T132" fmla="+- 0 5592 3929"/>
                              <a:gd name="T133" fmla="*/ T132 w 1663"/>
                              <a:gd name="T134" fmla="+- 0 -13 -13"/>
                              <a:gd name="T135" fmla="*/ -13 h 564"/>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Lst>
                            <a:rect l="0" t="0" r="r" b="b"/>
                            <a:pathLst>
                              <a:path w="1663" h="564">
                                <a:moveTo>
                                  <a:pt x="322" y="0"/>
                                </a:moveTo>
                                <a:lnTo>
                                  <a:pt x="244" y="0"/>
                                </a:lnTo>
                                <a:lnTo>
                                  <a:pt x="234" y="22"/>
                                </a:lnTo>
                                <a:lnTo>
                                  <a:pt x="191" y="118"/>
                                </a:lnTo>
                                <a:lnTo>
                                  <a:pt x="149" y="215"/>
                                </a:lnTo>
                                <a:lnTo>
                                  <a:pt x="106" y="314"/>
                                </a:lnTo>
                                <a:lnTo>
                                  <a:pt x="64" y="414"/>
                                </a:lnTo>
                                <a:lnTo>
                                  <a:pt x="21" y="515"/>
                                </a:lnTo>
                                <a:lnTo>
                                  <a:pt x="0" y="563"/>
                                </a:lnTo>
                                <a:lnTo>
                                  <a:pt x="77" y="563"/>
                                </a:lnTo>
                                <a:lnTo>
                                  <a:pt x="112" y="480"/>
                                </a:lnTo>
                                <a:lnTo>
                                  <a:pt x="163" y="360"/>
                                </a:lnTo>
                                <a:lnTo>
                                  <a:pt x="214" y="243"/>
                                </a:lnTo>
                                <a:lnTo>
                                  <a:pt x="265" y="128"/>
                                </a:lnTo>
                                <a:lnTo>
                                  <a:pt x="315" y="17"/>
                                </a:lnTo>
                                <a:lnTo>
                                  <a:pt x="322" y="0"/>
                                </a:lnTo>
                                <a:close/>
                                <a:moveTo>
                                  <a:pt x="1663" y="0"/>
                                </a:moveTo>
                                <a:lnTo>
                                  <a:pt x="1579" y="0"/>
                                </a:lnTo>
                                <a:lnTo>
                                  <a:pt x="1576" y="5"/>
                                </a:lnTo>
                                <a:lnTo>
                                  <a:pt x="1534" y="90"/>
                                </a:lnTo>
                                <a:lnTo>
                                  <a:pt x="1491" y="177"/>
                                </a:lnTo>
                                <a:lnTo>
                                  <a:pt x="1447" y="266"/>
                                </a:lnTo>
                                <a:lnTo>
                                  <a:pt x="1404" y="356"/>
                                </a:lnTo>
                                <a:lnTo>
                                  <a:pt x="1360" y="447"/>
                                </a:lnTo>
                                <a:lnTo>
                                  <a:pt x="1316" y="540"/>
                                </a:lnTo>
                                <a:lnTo>
                                  <a:pt x="1305" y="563"/>
                                </a:lnTo>
                                <a:lnTo>
                                  <a:pt x="1386" y="563"/>
                                </a:lnTo>
                                <a:lnTo>
                                  <a:pt x="1425" y="481"/>
                                </a:lnTo>
                                <a:lnTo>
                                  <a:pt x="1469" y="390"/>
                                </a:lnTo>
                                <a:lnTo>
                                  <a:pt x="1513" y="300"/>
                                </a:lnTo>
                                <a:lnTo>
                                  <a:pt x="1556" y="212"/>
                                </a:lnTo>
                                <a:lnTo>
                                  <a:pt x="1599" y="125"/>
                                </a:lnTo>
                                <a:lnTo>
                                  <a:pt x="1642" y="40"/>
                                </a:lnTo>
                                <a:lnTo>
                                  <a:pt x="1663" y="0"/>
                                </a:lnTo>
                                <a:close/>
                              </a:path>
                            </a:pathLst>
                          </a:custGeom>
                          <a:solidFill>
                            <a:srgbClr val="6FCCDC"/>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25" name="Freeform 786"/>
                        <wps:cNvSpPr>
                          <a:spLocks/>
                        </wps:cNvSpPr>
                        <wps:spPr bwMode="auto">
                          <a:xfrm>
                            <a:off x="4861" y="-14"/>
                            <a:ext cx="347" cy="564"/>
                          </a:xfrm>
                          <a:custGeom>
                            <a:avLst/>
                            <a:gdLst>
                              <a:gd name="T0" fmla="+- 0 5208 4862"/>
                              <a:gd name="T1" fmla="*/ T0 w 347"/>
                              <a:gd name="T2" fmla="+- 0 -13 -13"/>
                              <a:gd name="T3" fmla="*/ -13 h 564"/>
                              <a:gd name="T4" fmla="+- 0 5126 4862"/>
                              <a:gd name="T5" fmla="*/ T4 w 347"/>
                              <a:gd name="T6" fmla="+- 0 -13 -13"/>
                              <a:gd name="T7" fmla="*/ -13 h 564"/>
                              <a:gd name="T8" fmla="+- 0 5092 4862"/>
                              <a:gd name="T9" fmla="*/ T8 w 347"/>
                              <a:gd name="T10" fmla="+- 0 56 -13"/>
                              <a:gd name="T11" fmla="*/ 56 h 564"/>
                              <a:gd name="T12" fmla="+- 0 5058 4862"/>
                              <a:gd name="T13" fmla="*/ T12 w 347"/>
                              <a:gd name="T14" fmla="+- 0 126 -13"/>
                              <a:gd name="T15" fmla="*/ 126 h 564"/>
                              <a:gd name="T16" fmla="+- 0 5024 4862"/>
                              <a:gd name="T17" fmla="*/ T16 w 347"/>
                              <a:gd name="T18" fmla="+- 0 198 -13"/>
                              <a:gd name="T19" fmla="*/ 198 h 564"/>
                              <a:gd name="T20" fmla="+- 0 4990 4862"/>
                              <a:gd name="T21" fmla="*/ T20 w 347"/>
                              <a:gd name="T22" fmla="+- 0 270 -13"/>
                              <a:gd name="T23" fmla="*/ 270 h 564"/>
                              <a:gd name="T24" fmla="+- 0 4956 4862"/>
                              <a:gd name="T25" fmla="*/ T24 w 347"/>
                              <a:gd name="T26" fmla="+- 0 344 -13"/>
                              <a:gd name="T27" fmla="*/ 344 h 564"/>
                              <a:gd name="T28" fmla="+- 0 4922 4862"/>
                              <a:gd name="T29" fmla="*/ T28 w 347"/>
                              <a:gd name="T30" fmla="+- 0 418 -13"/>
                              <a:gd name="T31" fmla="*/ 418 h 564"/>
                              <a:gd name="T32" fmla="+- 0 4887 4862"/>
                              <a:gd name="T33" fmla="*/ T32 w 347"/>
                              <a:gd name="T34" fmla="+- 0 493 -13"/>
                              <a:gd name="T35" fmla="*/ 493 h 564"/>
                              <a:gd name="T36" fmla="+- 0 4862 4862"/>
                              <a:gd name="T37" fmla="*/ T36 w 347"/>
                              <a:gd name="T38" fmla="+- 0 550 -13"/>
                              <a:gd name="T39" fmla="*/ 550 h 564"/>
                              <a:gd name="T40" fmla="+- 0 4943 4862"/>
                              <a:gd name="T41" fmla="*/ T40 w 347"/>
                              <a:gd name="T42" fmla="+- 0 550 -13"/>
                              <a:gd name="T43" fmla="*/ 550 h 564"/>
                              <a:gd name="T44" fmla="+- 0 4961 4862"/>
                              <a:gd name="T45" fmla="*/ T44 w 347"/>
                              <a:gd name="T46" fmla="+- 0 510 -13"/>
                              <a:gd name="T47" fmla="*/ 510 h 564"/>
                              <a:gd name="T48" fmla="+- 0 5006 4862"/>
                              <a:gd name="T49" fmla="*/ T48 w 347"/>
                              <a:gd name="T50" fmla="+- 0 413 -13"/>
                              <a:gd name="T51" fmla="*/ 413 h 564"/>
                              <a:gd name="T52" fmla="+- 0 5049 4862"/>
                              <a:gd name="T53" fmla="*/ T52 w 347"/>
                              <a:gd name="T54" fmla="+- 0 319 -13"/>
                              <a:gd name="T55" fmla="*/ 319 h 564"/>
                              <a:gd name="T56" fmla="+- 0 5093 4862"/>
                              <a:gd name="T57" fmla="*/ T56 w 347"/>
                              <a:gd name="T58" fmla="+- 0 226 -13"/>
                              <a:gd name="T59" fmla="*/ 226 h 564"/>
                              <a:gd name="T60" fmla="+- 0 5136 4862"/>
                              <a:gd name="T61" fmla="*/ T60 w 347"/>
                              <a:gd name="T62" fmla="+- 0 135 -13"/>
                              <a:gd name="T63" fmla="*/ 135 h 564"/>
                              <a:gd name="T64" fmla="+- 0 5179 4862"/>
                              <a:gd name="T65" fmla="*/ T64 w 347"/>
                              <a:gd name="T66" fmla="+- 0 47 -13"/>
                              <a:gd name="T67" fmla="*/ 47 h 564"/>
                              <a:gd name="T68" fmla="+- 0 5208 4862"/>
                              <a:gd name="T69" fmla="*/ T68 w 347"/>
                              <a:gd name="T70" fmla="+- 0 -13 -13"/>
                              <a:gd name="T71" fmla="*/ -13 h 564"/>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Lst>
                            <a:rect l="0" t="0" r="r" b="b"/>
                            <a:pathLst>
                              <a:path w="347" h="564">
                                <a:moveTo>
                                  <a:pt x="346" y="0"/>
                                </a:moveTo>
                                <a:lnTo>
                                  <a:pt x="264" y="0"/>
                                </a:lnTo>
                                <a:lnTo>
                                  <a:pt x="230" y="69"/>
                                </a:lnTo>
                                <a:lnTo>
                                  <a:pt x="196" y="139"/>
                                </a:lnTo>
                                <a:lnTo>
                                  <a:pt x="162" y="211"/>
                                </a:lnTo>
                                <a:lnTo>
                                  <a:pt x="128" y="283"/>
                                </a:lnTo>
                                <a:lnTo>
                                  <a:pt x="94" y="357"/>
                                </a:lnTo>
                                <a:lnTo>
                                  <a:pt x="60" y="431"/>
                                </a:lnTo>
                                <a:lnTo>
                                  <a:pt x="25" y="506"/>
                                </a:lnTo>
                                <a:lnTo>
                                  <a:pt x="0" y="563"/>
                                </a:lnTo>
                                <a:lnTo>
                                  <a:pt x="81" y="563"/>
                                </a:lnTo>
                                <a:lnTo>
                                  <a:pt x="99" y="523"/>
                                </a:lnTo>
                                <a:lnTo>
                                  <a:pt x="144" y="426"/>
                                </a:lnTo>
                                <a:lnTo>
                                  <a:pt x="187" y="332"/>
                                </a:lnTo>
                                <a:lnTo>
                                  <a:pt x="231" y="239"/>
                                </a:lnTo>
                                <a:lnTo>
                                  <a:pt x="274" y="148"/>
                                </a:lnTo>
                                <a:lnTo>
                                  <a:pt x="317" y="60"/>
                                </a:lnTo>
                                <a:lnTo>
                                  <a:pt x="346" y="0"/>
                                </a:lnTo>
                                <a:close/>
                              </a:path>
                            </a:pathLst>
                          </a:custGeom>
                          <a:solidFill>
                            <a:srgbClr val="8A71B3"/>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26" name="Freeform 787"/>
                        <wps:cNvSpPr>
                          <a:spLocks/>
                        </wps:cNvSpPr>
                        <wps:spPr bwMode="auto">
                          <a:xfrm>
                            <a:off x="3575" y="-14"/>
                            <a:ext cx="287" cy="564"/>
                          </a:xfrm>
                          <a:custGeom>
                            <a:avLst/>
                            <a:gdLst>
                              <a:gd name="T0" fmla="+- 0 3863 3576"/>
                              <a:gd name="T1" fmla="*/ T0 w 287"/>
                              <a:gd name="T2" fmla="+- 0 -13 -13"/>
                              <a:gd name="T3" fmla="*/ -13 h 564"/>
                              <a:gd name="T4" fmla="+- 0 3800 3576"/>
                              <a:gd name="T5" fmla="*/ T4 w 287"/>
                              <a:gd name="T6" fmla="+- 0 -13 -13"/>
                              <a:gd name="T7" fmla="*/ -13 h 564"/>
                              <a:gd name="T8" fmla="+- 0 3775 3576"/>
                              <a:gd name="T9" fmla="*/ T8 w 287"/>
                              <a:gd name="T10" fmla="+- 0 46 -13"/>
                              <a:gd name="T11" fmla="*/ 46 h 564"/>
                              <a:gd name="T12" fmla="+- 0 3739 3576"/>
                              <a:gd name="T13" fmla="*/ T12 w 287"/>
                              <a:gd name="T14" fmla="+- 0 134 -13"/>
                              <a:gd name="T15" fmla="*/ 134 h 564"/>
                              <a:gd name="T16" fmla="+- 0 3703 3576"/>
                              <a:gd name="T17" fmla="*/ T16 w 287"/>
                              <a:gd name="T18" fmla="+- 0 223 -13"/>
                              <a:gd name="T19" fmla="*/ 223 h 564"/>
                              <a:gd name="T20" fmla="+- 0 3667 3576"/>
                              <a:gd name="T21" fmla="*/ T20 w 287"/>
                              <a:gd name="T22" fmla="+- 0 314 -13"/>
                              <a:gd name="T23" fmla="*/ 314 h 564"/>
                              <a:gd name="T24" fmla="+- 0 3631 3576"/>
                              <a:gd name="T25" fmla="*/ T24 w 287"/>
                              <a:gd name="T26" fmla="+- 0 407 -13"/>
                              <a:gd name="T27" fmla="*/ 407 h 564"/>
                              <a:gd name="T28" fmla="+- 0 3595 3576"/>
                              <a:gd name="T29" fmla="*/ T28 w 287"/>
                              <a:gd name="T30" fmla="+- 0 501 -13"/>
                              <a:gd name="T31" fmla="*/ 501 h 564"/>
                              <a:gd name="T32" fmla="+- 0 3576 3576"/>
                              <a:gd name="T33" fmla="*/ T32 w 287"/>
                              <a:gd name="T34" fmla="+- 0 550 -13"/>
                              <a:gd name="T35" fmla="*/ 550 h 564"/>
                              <a:gd name="T36" fmla="+- 0 3636 3576"/>
                              <a:gd name="T37" fmla="*/ T36 w 287"/>
                              <a:gd name="T38" fmla="+- 0 550 -13"/>
                              <a:gd name="T39" fmla="*/ 550 h 564"/>
                              <a:gd name="T40" fmla="+- 0 3640 3576"/>
                              <a:gd name="T41" fmla="*/ T40 w 287"/>
                              <a:gd name="T42" fmla="+- 0 539 -13"/>
                              <a:gd name="T43" fmla="*/ 539 h 564"/>
                              <a:gd name="T44" fmla="+- 0 3676 3576"/>
                              <a:gd name="T45" fmla="*/ T44 w 287"/>
                              <a:gd name="T46" fmla="+- 0 446 -13"/>
                              <a:gd name="T47" fmla="*/ 446 h 564"/>
                              <a:gd name="T48" fmla="+- 0 3712 3576"/>
                              <a:gd name="T49" fmla="*/ T48 w 287"/>
                              <a:gd name="T50" fmla="+- 0 354 -13"/>
                              <a:gd name="T51" fmla="*/ 354 h 564"/>
                              <a:gd name="T52" fmla="+- 0 3748 3576"/>
                              <a:gd name="T53" fmla="*/ T52 w 287"/>
                              <a:gd name="T54" fmla="+- 0 264 -13"/>
                              <a:gd name="T55" fmla="*/ 264 h 564"/>
                              <a:gd name="T56" fmla="+- 0 3784 3576"/>
                              <a:gd name="T57" fmla="*/ T56 w 287"/>
                              <a:gd name="T58" fmla="+- 0 175 -13"/>
                              <a:gd name="T59" fmla="*/ 175 h 564"/>
                              <a:gd name="T60" fmla="+- 0 3820 3576"/>
                              <a:gd name="T61" fmla="*/ T60 w 287"/>
                              <a:gd name="T62" fmla="+- 0 87 -13"/>
                              <a:gd name="T63" fmla="*/ 87 h 564"/>
                              <a:gd name="T64" fmla="+- 0 3856 3576"/>
                              <a:gd name="T65" fmla="*/ T64 w 287"/>
                              <a:gd name="T66" fmla="+- 0 1 -13"/>
                              <a:gd name="T67" fmla="*/ 1 h 564"/>
                              <a:gd name="T68" fmla="+- 0 3863 3576"/>
                              <a:gd name="T69" fmla="*/ T68 w 287"/>
                              <a:gd name="T70" fmla="+- 0 -13 -13"/>
                              <a:gd name="T71" fmla="*/ -13 h 564"/>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Lst>
                            <a:rect l="0" t="0" r="r" b="b"/>
                            <a:pathLst>
                              <a:path w="287" h="564">
                                <a:moveTo>
                                  <a:pt x="287" y="0"/>
                                </a:moveTo>
                                <a:lnTo>
                                  <a:pt x="224" y="0"/>
                                </a:lnTo>
                                <a:lnTo>
                                  <a:pt x="199" y="59"/>
                                </a:lnTo>
                                <a:lnTo>
                                  <a:pt x="163" y="147"/>
                                </a:lnTo>
                                <a:lnTo>
                                  <a:pt x="127" y="236"/>
                                </a:lnTo>
                                <a:lnTo>
                                  <a:pt x="91" y="327"/>
                                </a:lnTo>
                                <a:lnTo>
                                  <a:pt x="55" y="420"/>
                                </a:lnTo>
                                <a:lnTo>
                                  <a:pt x="19" y="514"/>
                                </a:lnTo>
                                <a:lnTo>
                                  <a:pt x="0" y="563"/>
                                </a:lnTo>
                                <a:lnTo>
                                  <a:pt x="60" y="563"/>
                                </a:lnTo>
                                <a:lnTo>
                                  <a:pt x="64" y="552"/>
                                </a:lnTo>
                                <a:lnTo>
                                  <a:pt x="100" y="459"/>
                                </a:lnTo>
                                <a:lnTo>
                                  <a:pt x="136" y="367"/>
                                </a:lnTo>
                                <a:lnTo>
                                  <a:pt x="172" y="277"/>
                                </a:lnTo>
                                <a:lnTo>
                                  <a:pt x="208" y="188"/>
                                </a:lnTo>
                                <a:lnTo>
                                  <a:pt x="244" y="100"/>
                                </a:lnTo>
                                <a:lnTo>
                                  <a:pt x="280" y="14"/>
                                </a:lnTo>
                                <a:lnTo>
                                  <a:pt x="287" y="0"/>
                                </a:lnTo>
                                <a:close/>
                              </a:path>
                            </a:pathLst>
                          </a:custGeom>
                          <a:solidFill>
                            <a:srgbClr val="42BAEB"/>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27" name="Freeform 788"/>
                        <wps:cNvSpPr>
                          <a:spLocks/>
                        </wps:cNvSpPr>
                        <wps:spPr bwMode="auto">
                          <a:xfrm>
                            <a:off x="3648" y="-14"/>
                            <a:ext cx="292" cy="564"/>
                          </a:xfrm>
                          <a:custGeom>
                            <a:avLst/>
                            <a:gdLst>
                              <a:gd name="T0" fmla="+- 0 3940 3649"/>
                              <a:gd name="T1" fmla="*/ T0 w 292"/>
                              <a:gd name="T2" fmla="+- 0 -13 -13"/>
                              <a:gd name="T3" fmla="*/ -13 h 564"/>
                              <a:gd name="T4" fmla="+- 0 3875 3649"/>
                              <a:gd name="T5" fmla="*/ T4 w 292"/>
                              <a:gd name="T6" fmla="+- 0 -13 -13"/>
                              <a:gd name="T7" fmla="*/ -13 h 564"/>
                              <a:gd name="T8" fmla="+- 0 3850 3649"/>
                              <a:gd name="T9" fmla="*/ T8 w 292"/>
                              <a:gd name="T10" fmla="+- 0 47 -13"/>
                              <a:gd name="T11" fmla="*/ 47 h 564"/>
                              <a:gd name="T12" fmla="+- 0 3813 3649"/>
                              <a:gd name="T13" fmla="*/ T12 w 292"/>
                              <a:gd name="T14" fmla="+- 0 135 -13"/>
                              <a:gd name="T15" fmla="*/ 135 h 564"/>
                              <a:gd name="T16" fmla="+- 0 3777 3649"/>
                              <a:gd name="T17" fmla="*/ T16 w 292"/>
                              <a:gd name="T18" fmla="+- 0 225 -13"/>
                              <a:gd name="T19" fmla="*/ 225 h 564"/>
                              <a:gd name="T20" fmla="+- 0 3740 3649"/>
                              <a:gd name="T21" fmla="*/ T20 w 292"/>
                              <a:gd name="T22" fmla="+- 0 316 -13"/>
                              <a:gd name="T23" fmla="*/ 316 h 564"/>
                              <a:gd name="T24" fmla="+- 0 3703 3649"/>
                              <a:gd name="T25" fmla="*/ T24 w 292"/>
                              <a:gd name="T26" fmla="+- 0 409 -13"/>
                              <a:gd name="T27" fmla="*/ 409 h 564"/>
                              <a:gd name="T28" fmla="+- 0 3667 3649"/>
                              <a:gd name="T29" fmla="*/ T28 w 292"/>
                              <a:gd name="T30" fmla="+- 0 503 -13"/>
                              <a:gd name="T31" fmla="*/ 503 h 564"/>
                              <a:gd name="T32" fmla="+- 0 3649 3649"/>
                              <a:gd name="T33" fmla="*/ T32 w 292"/>
                              <a:gd name="T34" fmla="+- 0 550 -13"/>
                              <a:gd name="T35" fmla="*/ 550 h 564"/>
                              <a:gd name="T36" fmla="+- 0 3712 3649"/>
                              <a:gd name="T37" fmla="*/ T36 w 292"/>
                              <a:gd name="T38" fmla="+- 0 550 -13"/>
                              <a:gd name="T39" fmla="*/ 550 h 564"/>
                              <a:gd name="T40" fmla="+- 0 3725 3649"/>
                              <a:gd name="T41" fmla="*/ T40 w 292"/>
                              <a:gd name="T42" fmla="+- 0 515 -13"/>
                              <a:gd name="T43" fmla="*/ 515 h 564"/>
                              <a:gd name="T44" fmla="+- 0 3760 3649"/>
                              <a:gd name="T45" fmla="*/ T44 w 292"/>
                              <a:gd name="T46" fmla="+- 0 426 -13"/>
                              <a:gd name="T47" fmla="*/ 426 h 564"/>
                              <a:gd name="T48" fmla="+- 0 3795 3649"/>
                              <a:gd name="T49" fmla="*/ T48 w 292"/>
                              <a:gd name="T50" fmla="+- 0 338 -13"/>
                              <a:gd name="T51" fmla="*/ 338 h 564"/>
                              <a:gd name="T52" fmla="+- 0 3830 3649"/>
                              <a:gd name="T53" fmla="*/ T52 w 292"/>
                              <a:gd name="T54" fmla="+- 0 251 -13"/>
                              <a:gd name="T55" fmla="*/ 251 h 564"/>
                              <a:gd name="T56" fmla="+- 0 3866 3649"/>
                              <a:gd name="T57" fmla="*/ T56 w 292"/>
                              <a:gd name="T58" fmla="+- 0 163 -13"/>
                              <a:gd name="T59" fmla="*/ 163 h 564"/>
                              <a:gd name="T60" fmla="+- 0 3902 3649"/>
                              <a:gd name="T61" fmla="*/ T60 w 292"/>
                              <a:gd name="T62" fmla="+- 0 77 -13"/>
                              <a:gd name="T63" fmla="*/ 77 h 564"/>
                              <a:gd name="T64" fmla="+- 0 3938 3649"/>
                              <a:gd name="T65" fmla="*/ T64 w 292"/>
                              <a:gd name="T66" fmla="+- 0 -9 -13"/>
                              <a:gd name="T67" fmla="*/ -9 h 564"/>
                              <a:gd name="T68" fmla="+- 0 3940 3649"/>
                              <a:gd name="T69" fmla="*/ T68 w 292"/>
                              <a:gd name="T70" fmla="+- 0 -13 -13"/>
                              <a:gd name="T71" fmla="*/ -13 h 564"/>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Lst>
                            <a:rect l="0" t="0" r="r" b="b"/>
                            <a:pathLst>
                              <a:path w="292" h="564">
                                <a:moveTo>
                                  <a:pt x="291" y="0"/>
                                </a:moveTo>
                                <a:lnTo>
                                  <a:pt x="226" y="0"/>
                                </a:lnTo>
                                <a:lnTo>
                                  <a:pt x="201" y="60"/>
                                </a:lnTo>
                                <a:lnTo>
                                  <a:pt x="164" y="148"/>
                                </a:lnTo>
                                <a:lnTo>
                                  <a:pt x="128" y="238"/>
                                </a:lnTo>
                                <a:lnTo>
                                  <a:pt x="91" y="329"/>
                                </a:lnTo>
                                <a:lnTo>
                                  <a:pt x="54" y="422"/>
                                </a:lnTo>
                                <a:lnTo>
                                  <a:pt x="18" y="516"/>
                                </a:lnTo>
                                <a:lnTo>
                                  <a:pt x="0" y="563"/>
                                </a:lnTo>
                                <a:lnTo>
                                  <a:pt x="63" y="563"/>
                                </a:lnTo>
                                <a:lnTo>
                                  <a:pt x="76" y="528"/>
                                </a:lnTo>
                                <a:lnTo>
                                  <a:pt x="111" y="439"/>
                                </a:lnTo>
                                <a:lnTo>
                                  <a:pt x="146" y="351"/>
                                </a:lnTo>
                                <a:lnTo>
                                  <a:pt x="181" y="264"/>
                                </a:lnTo>
                                <a:lnTo>
                                  <a:pt x="217" y="176"/>
                                </a:lnTo>
                                <a:lnTo>
                                  <a:pt x="253" y="90"/>
                                </a:lnTo>
                                <a:lnTo>
                                  <a:pt x="289" y="4"/>
                                </a:lnTo>
                                <a:lnTo>
                                  <a:pt x="291" y="0"/>
                                </a:lnTo>
                                <a:close/>
                              </a:path>
                            </a:pathLst>
                          </a:custGeom>
                          <a:solidFill>
                            <a:srgbClr val="BBCA3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28" name="Freeform 789"/>
                        <wps:cNvSpPr>
                          <a:spLocks/>
                        </wps:cNvSpPr>
                        <wps:spPr bwMode="auto">
                          <a:xfrm>
                            <a:off x="3814" y="-14"/>
                            <a:ext cx="314" cy="564"/>
                          </a:xfrm>
                          <a:custGeom>
                            <a:avLst/>
                            <a:gdLst>
                              <a:gd name="T0" fmla="+- 0 4128 3814"/>
                              <a:gd name="T1" fmla="*/ T0 w 314"/>
                              <a:gd name="T2" fmla="+- 0 -13 -13"/>
                              <a:gd name="T3" fmla="*/ -13 h 564"/>
                              <a:gd name="T4" fmla="+- 0 4049 3814"/>
                              <a:gd name="T5" fmla="*/ T4 w 314"/>
                              <a:gd name="T6" fmla="+- 0 -13 -13"/>
                              <a:gd name="T7" fmla="*/ -13 h 564"/>
                              <a:gd name="T8" fmla="+- 0 4018 3814"/>
                              <a:gd name="T9" fmla="*/ T8 w 314"/>
                              <a:gd name="T10" fmla="+- 0 58 -13"/>
                              <a:gd name="T11" fmla="*/ 58 h 564"/>
                              <a:gd name="T12" fmla="+- 0 3987 3814"/>
                              <a:gd name="T13" fmla="*/ T12 w 314"/>
                              <a:gd name="T14" fmla="+- 0 132 -13"/>
                              <a:gd name="T15" fmla="*/ 132 h 564"/>
                              <a:gd name="T16" fmla="+- 0 3956 3814"/>
                              <a:gd name="T17" fmla="*/ T16 w 314"/>
                              <a:gd name="T18" fmla="+- 0 205 -13"/>
                              <a:gd name="T19" fmla="*/ 205 h 564"/>
                              <a:gd name="T20" fmla="+- 0 3925 3814"/>
                              <a:gd name="T21" fmla="*/ T20 w 314"/>
                              <a:gd name="T22" fmla="+- 0 277 -13"/>
                              <a:gd name="T23" fmla="*/ 277 h 564"/>
                              <a:gd name="T24" fmla="+- 0 3895 3814"/>
                              <a:gd name="T25" fmla="*/ T24 w 314"/>
                              <a:gd name="T26" fmla="+- 0 349 -13"/>
                              <a:gd name="T27" fmla="*/ 349 h 564"/>
                              <a:gd name="T28" fmla="+- 0 3866 3814"/>
                              <a:gd name="T29" fmla="*/ T28 w 314"/>
                              <a:gd name="T30" fmla="+- 0 421 -13"/>
                              <a:gd name="T31" fmla="*/ 421 h 564"/>
                              <a:gd name="T32" fmla="+- 0 3837 3814"/>
                              <a:gd name="T33" fmla="*/ T32 w 314"/>
                              <a:gd name="T34" fmla="+- 0 492 -13"/>
                              <a:gd name="T35" fmla="*/ 492 h 564"/>
                              <a:gd name="T36" fmla="+- 0 3814 3814"/>
                              <a:gd name="T37" fmla="*/ T36 w 314"/>
                              <a:gd name="T38" fmla="+- 0 550 -13"/>
                              <a:gd name="T39" fmla="*/ 550 h 564"/>
                              <a:gd name="T40" fmla="+- 0 3894 3814"/>
                              <a:gd name="T41" fmla="*/ T40 w 314"/>
                              <a:gd name="T42" fmla="+- 0 550 -13"/>
                              <a:gd name="T43" fmla="*/ 550 h 564"/>
                              <a:gd name="T44" fmla="+- 0 3919 3814"/>
                              <a:gd name="T45" fmla="*/ T44 w 314"/>
                              <a:gd name="T46" fmla="+- 0 487 -13"/>
                              <a:gd name="T47" fmla="*/ 487 h 564"/>
                              <a:gd name="T48" fmla="+- 0 3956 3814"/>
                              <a:gd name="T49" fmla="*/ T48 w 314"/>
                              <a:gd name="T50" fmla="+- 0 395 -13"/>
                              <a:gd name="T51" fmla="*/ 395 h 564"/>
                              <a:gd name="T52" fmla="+- 0 3993 3814"/>
                              <a:gd name="T53" fmla="*/ T52 w 314"/>
                              <a:gd name="T54" fmla="+- 0 304 -13"/>
                              <a:gd name="T55" fmla="*/ 304 h 564"/>
                              <a:gd name="T56" fmla="+- 0 4031 3814"/>
                              <a:gd name="T57" fmla="*/ T56 w 314"/>
                              <a:gd name="T58" fmla="+- 0 215 -13"/>
                              <a:gd name="T59" fmla="*/ 215 h 564"/>
                              <a:gd name="T60" fmla="+- 0 4068 3814"/>
                              <a:gd name="T61" fmla="*/ T60 w 314"/>
                              <a:gd name="T62" fmla="+- 0 127 -13"/>
                              <a:gd name="T63" fmla="*/ 127 h 564"/>
                              <a:gd name="T64" fmla="+- 0 4105 3814"/>
                              <a:gd name="T65" fmla="*/ T64 w 314"/>
                              <a:gd name="T66" fmla="+- 0 40 -13"/>
                              <a:gd name="T67" fmla="*/ 40 h 564"/>
                              <a:gd name="T68" fmla="+- 0 4128 3814"/>
                              <a:gd name="T69" fmla="*/ T68 w 314"/>
                              <a:gd name="T70" fmla="+- 0 -13 -13"/>
                              <a:gd name="T71" fmla="*/ -13 h 564"/>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Lst>
                            <a:rect l="0" t="0" r="r" b="b"/>
                            <a:pathLst>
                              <a:path w="314" h="564">
                                <a:moveTo>
                                  <a:pt x="314" y="0"/>
                                </a:moveTo>
                                <a:lnTo>
                                  <a:pt x="235" y="0"/>
                                </a:lnTo>
                                <a:lnTo>
                                  <a:pt x="204" y="71"/>
                                </a:lnTo>
                                <a:lnTo>
                                  <a:pt x="173" y="145"/>
                                </a:lnTo>
                                <a:lnTo>
                                  <a:pt x="142" y="218"/>
                                </a:lnTo>
                                <a:lnTo>
                                  <a:pt x="111" y="290"/>
                                </a:lnTo>
                                <a:lnTo>
                                  <a:pt x="81" y="362"/>
                                </a:lnTo>
                                <a:lnTo>
                                  <a:pt x="52" y="434"/>
                                </a:lnTo>
                                <a:lnTo>
                                  <a:pt x="23" y="505"/>
                                </a:lnTo>
                                <a:lnTo>
                                  <a:pt x="0" y="563"/>
                                </a:lnTo>
                                <a:lnTo>
                                  <a:pt x="80" y="563"/>
                                </a:lnTo>
                                <a:lnTo>
                                  <a:pt x="105" y="500"/>
                                </a:lnTo>
                                <a:lnTo>
                                  <a:pt x="142" y="408"/>
                                </a:lnTo>
                                <a:lnTo>
                                  <a:pt x="179" y="317"/>
                                </a:lnTo>
                                <a:lnTo>
                                  <a:pt x="217" y="228"/>
                                </a:lnTo>
                                <a:lnTo>
                                  <a:pt x="254" y="140"/>
                                </a:lnTo>
                                <a:lnTo>
                                  <a:pt x="291" y="53"/>
                                </a:lnTo>
                                <a:lnTo>
                                  <a:pt x="314" y="0"/>
                                </a:lnTo>
                                <a:close/>
                              </a:path>
                            </a:pathLst>
                          </a:custGeom>
                          <a:solidFill>
                            <a:srgbClr val="6FCCDC"/>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29" name="Freeform 790"/>
                        <wps:cNvSpPr>
                          <a:spLocks/>
                        </wps:cNvSpPr>
                        <wps:spPr bwMode="auto">
                          <a:xfrm>
                            <a:off x="3484" y="-14"/>
                            <a:ext cx="298" cy="564"/>
                          </a:xfrm>
                          <a:custGeom>
                            <a:avLst/>
                            <a:gdLst>
                              <a:gd name="T0" fmla="+- 0 3782 3484"/>
                              <a:gd name="T1" fmla="*/ T0 w 298"/>
                              <a:gd name="T2" fmla="+- 0 -13 -13"/>
                              <a:gd name="T3" fmla="*/ -13 h 564"/>
                              <a:gd name="T4" fmla="+- 0 3708 3484"/>
                              <a:gd name="T5" fmla="*/ T4 w 298"/>
                              <a:gd name="T6" fmla="+- 0 -13 -13"/>
                              <a:gd name="T7" fmla="*/ -13 h 564"/>
                              <a:gd name="T8" fmla="+- 0 3679 3484"/>
                              <a:gd name="T9" fmla="*/ T8 w 298"/>
                              <a:gd name="T10" fmla="+- 0 57 -13"/>
                              <a:gd name="T11" fmla="*/ 57 h 564"/>
                              <a:gd name="T12" fmla="+- 0 3650 3484"/>
                              <a:gd name="T13" fmla="*/ T12 w 298"/>
                              <a:gd name="T14" fmla="+- 0 128 -13"/>
                              <a:gd name="T15" fmla="*/ 128 h 564"/>
                              <a:gd name="T16" fmla="+- 0 3620 3484"/>
                              <a:gd name="T17" fmla="*/ T16 w 298"/>
                              <a:gd name="T18" fmla="+- 0 199 -13"/>
                              <a:gd name="T19" fmla="*/ 199 h 564"/>
                              <a:gd name="T20" fmla="+- 0 3591 3484"/>
                              <a:gd name="T21" fmla="*/ T20 w 298"/>
                              <a:gd name="T22" fmla="+- 0 272 -13"/>
                              <a:gd name="T23" fmla="*/ 272 h 564"/>
                              <a:gd name="T24" fmla="+- 0 3562 3484"/>
                              <a:gd name="T25" fmla="*/ T24 w 298"/>
                              <a:gd name="T26" fmla="+- 0 345 -13"/>
                              <a:gd name="T27" fmla="*/ 345 h 564"/>
                              <a:gd name="T28" fmla="+- 0 3533 3484"/>
                              <a:gd name="T29" fmla="*/ T28 w 298"/>
                              <a:gd name="T30" fmla="+- 0 419 -13"/>
                              <a:gd name="T31" fmla="*/ 419 h 564"/>
                              <a:gd name="T32" fmla="+- 0 3504 3484"/>
                              <a:gd name="T33" fmla="*/ T32 w 298"/>
                              <a:gd name="T34" fmla="+- 0 494 -13"/>
                              <a:gd name="T35" fmla="*/ 494 h 564"/>
                              <a:gd name="T36" fmla="+- 0 3484 3484"/>
                              <a:gd name="T37" fmla="*/ T36 w 298"/>
                              <a:gd name="T38" fmla="+- 0 546 -13"/>
                              <a:gd name="T39" fmla="*/ 546 h 564"/>
                              <a:gd name="T40" fmla="+- 0 3484 3484"/>
                              <a:gd name="T41" fmla="*/ T40 w 298"/>
                              <a:gd name="T42" fmla="+- 0 550 -13"/>
                              <a:gd name="T43" fmla="*/ 550 h 564"/>
                              <a:gd name="T44" fmla="+- 0 3554 3484"/>
                              <a:gd name="T45" fmla="*/ T44 w 298"/>
                              <a:gd name="T46" fmla="+- 0 550 -13"/>
                              <a:gd name="T47" fmla="*/ 550 h 564"/>
                              <a:gd name="T48" fmla="+- 0 3559 3484"/>
                              <a:gd name="T49" fmla="*/ T48 w 298"/>
                              <a:gd name="T50" fmla="+- 0 538 -13"/>
                              <a:gd name="T51" fmla="*/ 538 h 564"/>
                              <a:gd name="T52" fmla="+- 0 3588 3484"/>
                              <a:gd name="T53" fmla="*/ T52 w 298"/>
                              <a:gd name="T54" fmla="+- 0 463 -13"/>
                              <a:gd name="T55" fmla="*/ 463 h 564"/>
                              <a:gd name="T56" fmla="+- 0 3617 3484"/>
                              <a:gd name="T57" fmla="*/ T56 w 298"/>
                              <a:gd name="T58" fmla="+- 0 390 -13"/>
                              <a:gd name="T59" fmla="*/ 390 h 564"/>
                              <a:gd name="T60" fmla="+- 0 3646 3484"/>
                              <a:gd name="T61" fmla="*/ T60 w 298"/>
                              <a:gd name="T62" fmla="+- 0 317 -13"/>
                              <a:gd name="T63" fmla="*/ 317 h 564"/>
                              <a:gd name="T64" fmla="+- 0 3675 3484"/>
                              <a:gd name="T65" fmla="*/ T64 w 298"/>
                              <a:gd name="T66" fmla="+- 0 244 -13"/>
                              <a:gd name="T67" fmla="*/ 244 h 564"/>
                              <a:gd name="T68" fmla="+- 0 3704 3484"/>
                              <a:gd name="T69" fmla="*/ T68 w 298"/>
                              <a:gd name="T70" fmla="+- 0 173 -13"/>
                              <a:gd name="T71" fmla="*/ 173 h 564"/>
                              <a:gd name="T72" fmla="+- 0 3733 3484"/>
                              <a:gd name="T73" fmla="*/ T72 w 298"/>
                              <a:gd name="T74" fmla="+- 0 102 -13"/>
                              <a:gd name="T75" fmla="*/ 102 h 564"/>
                              <a:gd name="T76" fmla="+- 0 3762 3484"/>
                              <a:gd name="T77" fmla="*/ T76 w 298"/>
                              <a:gd name="T78" fmla="+- 0 32 -13"/>
                              <a:gd name="T79" fmla="*/ 32 h 564"/>
                              <a:gd name="T80" fmla="+- 0 3782 3484"/>
                              <a:gd name="T81" fmla="*/ T80 w 298"/>
                              <a:gd name="T82" fmla="+- 0 -13 -13"/>
                              <a:gd name="T83" fmla="*/ -13 h 564"/>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Lst>
                            <a:rect l="0" t="0" r="r" b="b"/>
                            <a:pathLst>
                              <a:path w="298" h="564">
                                <a:moveTo>
                                  <a:pt x="298" y="0"/>
                                </a:moveTo>
                                <a:lnTo>
                                  <a:pt x="224" y="0"/>
                                </a:lnTo>
                                <a:lnTo>
                                  <a:pt x="195" y="70"/>
                                </a:lnTo>
                                <a:lnTo>
                                  <a:pt x="166" y="141"/>
                                </a:lnTo>
                                <a:lnTo>
                                  <a:pt x="136" y="212"/>
                                </a:lnTo>
                                <a:lnTo>
                                  <a:pt x="107" y="285"/>
                                </a:lnTo>
                                <a:lnTo>
                                  <a:pt x="78" y="358"/>
                                </a:lnTo>
                                <a:lnTo>
                                  <a:pt x="49" y="432"/>
                                </a:lnTo>
                                <a:lnTo>
                                  <a:pt x="20" y="507"/>
                                </a:lnTo>
                                <a:lnTo>
                                  <a:pt x="0" y="559"/>
                                </a:lnTo>
                                <a:lnTo>
                                  <a:pt x="0" y="563"/>
                                </a:lnTo>
                                <a:lnTo>
                                  <a:pt x="70" y="563"/>
                                </a:lnTo>
                                <a:lnTo>
                                  <a:pt x="75" y="551"/>
                                </a:lnTo>
                                <a:lnTo>
                                  <a:pt x="104" y="476"/>
                                </a:lnTo>
                                <a:lnTo>
                                  <a:pt x="133" y="403"/>
                                </a:lnTo>
                                <a:lnTo>
                                  <a:pt x="162" y="330"/>
                                </a:lnTo>
                                <a:lnTo>
                                  <a:pt x="191" y="257"/>
                                </a:lnTo>
                                <a:lnTo>
                                  <a:pt x="220" y="186"/>
                                </a:lnTo>
                                <a:lnTo>
                                  <a:pt x="249" y="115"/>
                                </a:lnTo>
                                <a:lnTo>
                                  <a:pt x="278" y="45"/>
                                </a:lnTo>
                                <a:lnTo>
                                  <a:pt x="298" y="0"/>
                                </a:lnTo>
                                <a:close/>
                              </a:path>
                            </a:pathLst>
                          </a:custGeom>
                          <a:solidFill>
                            <a:srgbClr val="8A71B3"/>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30" name="AutoShape 791"/>
                        <wps:cNvSpPr>
                          <a:spLocks/>
                        </wps:cNvSpPr>
                        <wps:spPr bwMode="auto">
                          <a:xfrm>
                            <a:off x="4376" y="-14"/>
                            <a:ext cx="917" cy="564"/>
                          </a:xfrm>
                          <a:custGeom>
                            <a:avLst/>
                            <a:gdLst>
                              <a:gd name="T0" fmla="+- 0 4707 4376"/>
                              <a:gd name="T1" fmla="*/ T0 w 917"/>
                              <a:gd name="T2" fmla="+- 0 -13 -13"/>
                              <a:gd name="T3" fmla="*/ -13 h 564"/>
                              <a:gd name="T4" fmla="+- 0 4625 4376"/>
                              <a:gd name="T5" fmla="*/ T4 w 917"/>
                              <a:gd name="T6" fmla="+- 0 -13 -13"/>
                              <a:gd name="T7" fmla="*/ -13 h 564"/>
                              <a:gd name="T8" fmla="+- 0 4587 4376"/>
                              <a:gd name="T9" fmla="*/ T8 w 917"/>
                              <a:gd name="T10" fmla="+- 0 69 -13"/>
                              <a:gd name="T11" fmla="*/ 69 h 564"/>
                              <a:gd name="T12" fmla="+- 0 4550 4376"/>
                              <a:gd name="T13" fmla="*/ T12 w 917"/>
                              <a:gd name="T14" fmla="+- 0 152 -13"/>
                              <a:gd name="T15" fmla="*/ 152 h 564"/>
                              <a:gd name="T16" fmla="+- 0 4513 4376"/>
                              <a:gd name="T17" fmla="*/ T16 w 917"/>
                              <a:gd name="T18" fmla="+- 0 234 -13"/>
                              <a:gd name="T19" fmla="*/ 234 h 564"/>
                              <a:gd name="T20" fmla="+- 0 4477 4376"/>
                              <a:gd name="T21" fmla="*/ T20 w 917"/>
                              <a:gd name="T22" fmla="+- 0 317 -13"/>
                              <a:gd name="T23" fmla="*/ 317 h 564"/>
                              <a:gd name="T24" fmla="+- 0 4440 4376"/>
                              <a:gd name="T25" fmla="*/ T24 w 917"/>
                              <a:gd name="T26" fmla="+- 0 401 -13"/>
                              <a:gd name="T27" fmla="*/ 401 h 564"/>
                              <a:gd name="T28" fmla="+- 0 4404 4376"/>
                              <a:gd name="T29" fmla="*/ T28 w 917"/>
                              <a:gd name="T30" fmla="+- 0 484 -13"/>
                              <a:gd name="T31" fmla="*/ 484 h 564"/>
                              <a:gd name="T32" fmla="+- 0 4376 4376"/>
                              <a:gd name="T33" fmla="*/ T32 w 917"/>
                              <a:gd name="T34" fmla="+- 0 550 -13"/>
                              <a:gd name="T35" fmla="*/ 550 h 564"/>
                              <a:gd name="T36" fmla="+- 0 4454 4376"/>
                              <a:gd name="T37" fmla="*/ T36 w 917"/>
                              <a:gd name="T38" fmla="+- 0 550 -13"/>
                              <a:gd name="T39" fmla="*/ 550 h 564"/>
                              <a:gd name="T40" fmla="+- 0 4506 4376"/>
                              <a:gd name="T41" fmla="*/ T40 w 917"/>
                              <a:gd name="T42" fmla="+- 0 431 -13"/>
                              <a:gd name="T43" fmla="*/ 431 h 564"/>
                              <a:gd name="T44" fmla="+- 0 4564 4376"/>
                              <a:gd name="T45" fmla="*/ T44 w 917"/>
                              <a:gd name="T46" fmla="+- 0 300 -13"/>
                              <a:gd name="T47" fmla="*/ 300 h 564"/>
                              <a:gd name="T48" fmla="+- 0 4621 4376"/>
                              <a:gd name="T49" fmla="*/ T48 w 917"/>
                              <a:gd name="T50" fmla="+- 0 173 -13"/>
                              <a:gd name="T51" fmla="*/ 173 h 564"/>
                              <a:gd name="T52" fmla="+- 0 4678 4376"/>
                              <a:gd name="T53" fmla="*/ T52 w 917"/>
                              <a:gd name="T54" fmla="+- 0 49 -13"/>
                              <a:gd name="T55" fmla="*/ 49 h 564"/>
                              <a:gd name="T56" fmla="+- 0 4707 4376"/>
                              <a:gd name="T57" fmla="*/ T56 w 917"/>
                              <a:gd name="T58" fmla="+- 0 -13 -13"/>
                              <a:gd name="T59" fmla="*/ -13 h 564"/>
                              <a:gd name="T60" fmla="+- 0 5293 4376"/>
                              <a:gd name="T61" fmla="*/ T60 w 917"/>
                              <a:gd name="T62" fmla="+- 0 -13 -13"/>
                              <a:gd name="T63" fmla="*/ -13 h 564"/>
                              <a:gd name="T64" fmla="+- 0 5209 4376"/>
                              <a:gd name="T65" fmla="*/ T64 w 917"/>
                              <a:gd name="T66" fmla="+- 0 -13 -13"/>
                              <a:gd name="T67" fmla="*/ -13 h 564"/>
                              <a:gd name="T68" fmla="+- 0 5187 4376"/>
                              <a:gd name="T69" fmla="*/ T68 w 917"/>
                              <a:gd name="T70" fmla="+- 0 33 -13"/>
                              <a:gd name="T71" fmla="*/ 33 h 564"/>
                              <a:gd name="T72" fmla="+- 0 5144 4376"/>
                              <a:gd name="T73" fmla="*/ T72 w 917"/>
                              <a:gd name="T74" fmla="+- 0 122 -13"/>
                              <a:gd name="T75" fmla="*/ 122 h 564"/>
                              <a:gd name="T76" fmla="+- 0 5101 4376"/>
                              <a:gd name="T77" fmla="*/ T76 w 917"/>
                              <a:gd name="T78" fmla="+- 0 213 -13"/>
                              <a:gd name="T79" fmla="*/ 213 h 564"/>
                              <a:gd name="T80" fmla="+- 0 5057 4376"/>
                              <a:gd name="T81" fmla="*/ T80 w 917"/>
                              <a:gd name="T82" fmla="+- 0 306 -13"/>
                              <a:gd name="T83" fmla="*/ 306 h 564"/>
                              <a:gd name="T84" fmla="+- 0 5013 4376"/>
                              <a:gd name="T85" fmla="*/ T84 w 917"/>
                              <a:gd name="T86" fmla="+- 0 400 -13"/>
                              <a:gd name="T87" fmla="*/ 400 h 564"/>
                              <a:gd name="T88" fmla="+- 0 4969 4376"/>
                              <a:gd name="T89" fmla="*/ T88 w 917"/>
                              <a:gd name="T90" fmla="+- 0 497 -13"/>
                              <a:gd name="T91" fmla="*/ 497 h 564"/>
                              <a:gd name="T92" fmla="+- 0 4945 4376"/>
                              <a:gd name="T93" fmla="*/ T92 w 917"/>
                              <a:gd name="T94" fmla="+- 0 550 -13"/>
                              <a:gd name="T95" fmla="*/ 550 h 564"/>
                              <a:gd name="T96" fmla="+- 0 5026 4376"/>
                              <a:gd name="T97" fmla="*/ T96 w 917"/>
                              <a:gd name="T98" fmla="+- 0 550 -13"/>
                              <a:gd name="T99" fmla="*/ 550 h 564"/>
                              <a:gd name="T100" fmla="+- 0 5039 4376"/>
                              <a:gd name="T101" fmla="*/ T100 w 917"/>
                              <a:gd name="T102" fmla="+- 0 520 -13"/>
                              <a:gd name="T103" fmla="*/ 520 h 564"/>
                              <a:gd name="T104" fmla="+- 0 5084 4376"/>
                              <a:gd name="T105" fmla="*/ T104 w 917"/>
                              <a:gd name="T106" fmla="+- 0 423 -13"/>
                              <a:gd name="T107" fmla="*/ 423 h 564"/>
                              <a:gd name="T108" fmla="+- 0 5129 4376"/>
                              <a:gd name="T109" fmla="*/ T108 w 917"/>
                              <a:gd name="T110" fmla="+- 0 329 -13"/>
                              <a:gd name="T111" fmla="*/ 329 h 564"/>
                              <a:gd name="T112" fmla="+- 0 5172 4376"/>
                              <a:gd name="T113" fmla="*/ T112 w 917"/>
                              <a:gd name="T114" fmla="+- 0 236 -13"/>
                              <a:gd name="T115" fmla="*/ 236 h 564"/>
                              <a:gd name="T116" fmla="+- 0 5216 4376"/>
                              <a:gd name="T117" fmla="*/ T116 w 917"/>
                              <a:gd name="T118" fmla="+- 0 145 -13"/>
                              <a:gd name="T119" fmla="*/ 145 h 564"/>
                              <a:gd name="T120" fmla="+- 0 5259 4376"/>
                              <a:gd name="T121" fmla="*/ T120 w 917"/>
                              <a:gd name="T122" fmla="+- 0 56 -13"/>
                              <a:gd name="T123" fmla="*/ 56 h 564"/>
                              <a:gd name="T124" fmla="+- 0 5293 4376"/>
                              <a:gd name="T125" fmla="*/ T124 w 917"/>
                              <a:gd name="T126" fmla="+- 0 -13 -13"/>
                              <a:gd name="T127" fmla="*/ -13 h 564"/>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Lst>
                            <a:rect l="0" t="0" r="r" b="b"/>
                            <a:pathLst>
                              <a:path w="917" h="564">
                                <a:moveTo>
                                  <a:pt x="331" y="0"/>
                                </a:moveTo>
                                <a:lnTo>
                                  <a:pt x="249" y="0"/>
                                </a:lnTo>
                                <a:lnTo>
                                  <a:pt x="211" y="82"/>
                                </a:lnTo>
                                <a:lnTo>
                                  <a:pt x="174" y="165"/>
                                </a:lnTo>
                                <a:lnTo>
                                  <a:pt x="137" y="247"/>
                                </a:lnTo>
                                <a:lnTo>
                                  <a:pt x="101" y="330"/>
                                </a:lnTo>
                                <a:lnTo>
                                  <a:pt x="64" y="414"/>
                                </a:lnTo>
                                <a:lnTo>
                                  <a:pt x="28" y="497"/>
                                </a:lnTo>
                                <a:lnTo>
                                  <a:pt x="0" y="563"/>
                                </a:lnTo>
                                <a:lnTo>
                                  <a:pt x="78" y="563"/>
                                </a:lnTo>
                                <a:lnTo>
                                  <a:pt x="130" y="444"/>
                                </a:lnTo>
                                <a:lnTo>
                                  <a:pt x="188" y="313"/>
                                </a:lnTo>
                                <a:lnTo>
                                  <a:pt x="245" y="186"/>
                                </a:lnTo>
                                <a:lnTo>
                                  <a:pt x="302" y="62"/>
                                </a:lnTo>
                                <a:lnTo>
                                  <a:pt x="331" y="0"/>
                                </a:lnTo>
                                <a:close/>
                                <a:moveTo>
                                  <a:pt x="917" y="0"/>
                                </a:moveTo>
                                <a:lnTo>
                                  <a:pt x="833" y="0"/>
                                </a:lnTo>
                                <a:lnTo>
                                  <a:pt x="811" y="46"/>
                                </a:lnTo>
                                <a:lnTo>
                                  <a:pt x="768" y="135"/>
                                </a:lnTo>
                                <a:lnTo>
                                  <a:pt x="725" y="226"/>
                                </a:lnTo>
                                <a:lnTo>
                                  <a:pt x="681" y="319"/>
                                </a:lnTo>
                                <a:lnTo>
                                  <a:pt x="637" y="413"/>
                                </a:lnTo>
                                <a:lnTo>
                                  <a:pt x="593" y="510"/>
                                </a:lnTo>
                                <a:lnTo>
                                  <a:pt x="569" y="563"/>
                                </a:lnTo>
                                <a:lnTo>
                                  <a:pt x="650" y="563"/>
                                </a:lnTo>
                                <a:lnTo>
                                  <a:pt x="663" y="533"/>
                                </a:lnTo>
                                <a:lnTo>
                                  <a:pt x="708" y="436"/>
                                </a:lnTo>
                                <a:lnTo>
                                  <a:pt x="753" y="342"/>
                                </a:lnTo>
                                <a:lnTo>
                                  <a:pt x="796" y="249"/>
                                </a:lnTo>
                                <a:lnTo>
                                  <a:pt x="840" y="158"/>
                                </a:lnTo>
                                <a:lnTo>
                                  <a:pt x="883" y="69"/>
                                </a:lnTo>
                                <a:lnTo>
                                  <a:pt x="917" y="0"/>
                                </a:lnTo>
                                <a:close/>
                              </a:path>
                            </a:pathLst>
                          </a:custGeom>
                          <a:solidFill>
                            <a:srgbClr val="42BAEB"/>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31" name="Freeform 792"/>
                        <wps:cNvSpPr>
                          <a:spLocks/>
                        </wps:cNvSpPr>
                        <wps:spPr bwMode="auto">
                          <a:xfrm>
                            <a:off x="4559" y="-14"/>
                            <a:ext cx="339" cy="564"/>
                          </a:xfrm>
                          <a:custGeom>
                            <a:avLst/>
                            <a:gdLst>
                              <a:gd name="T0" fmla="+- 0 4898 4560"/>
                              <a:gd name="T1" fmla="*/ T0 w 339"/>
                              <a:gd name="T2" fmla="+- 0 -13 -13"/>
                              <a:gd name="T3" fmla="*/ -13 h 564"/>
                              <a:gd name="T4" fmla="+- 0 4814 4560"/>
                              <a:gd name="T5" fmla="*/ T4 w 339"/>
                              <a:gd name="T6" fmla="+- 0 -13 -13"/>
                              <a:gd name="T7" fmla="*/ -13 h 564"/>
                              <a:gd name="T8" fmla="+- 0 4789 4560"/>
                              <a:gd name="T9" fmla="*/ T8 w 339"/>
                              <a:gd name="T10" fmla="+- 0 39 -13"/>
                              <a:gd name="T11" fmla="*/ 39 h 564"/>
                              <a:gd name="T12" fmla="+- 0 4756 4560"/>
                              <a:gd name="T13" fmla="*/ T12 w 339"/>
                              <a:gd name="T14" fmla="+- 0 112 -13"/>
                              <a:gd name="T15" fmla="*/ 112 h 564"/>
                              <a:gd name="T16" fmla="+- 0 4722 4560"/>
                              <a:gd name="T17" fmla="*/ T16 w 339"/>
                              <a:gd name="T18" fmla="+- 0 185 -13"/>
                              <a:gd name="T19" fmla="*/ 185 h 564"/>
                              <a:gd name="T20" fmla="+- 0 4690 4560"/>
                              <a:gd name="T21" fmla="*/ T20 w 339"/>
                              <a:gd name="T22" fmla="+- 0 257 -13"/>
                              <a:gd name="T23" fmla="*/ 257 h 564"/>
                              <a:gd name="T24" fmla="+- 0 4657 4560"/>
                              <a:gd name="T25" fmla="*/ T24 w 339"/>
                              <a:gd name="T26" fmla="+- 0 329 -13"/>
                              <a:gd name="T27" fmla="*/ 329 h 564"/>
                              <a:gd name="T28" fmla="+- 0 4625 4560"/>
                              <a:gd name="T29" fmla="*/ T28 w 339"/>
                              <a:gd name="T30" fmla="+- 0 401 -13"/>
                              <a:gd name="T31" fmla="*/ 401 h 564"/>
                              <a:gd name="T32" fmla="+- 0 4593 4560"/>
                              <a:gd name="T33" fmla="*/ T32 w 339"/>
                              <a:gd name="T34" fmla="+- 0 473 -13"/>
                              <a:gd name="T35" fmla="*/ 473 h 564"/>
                              <a:gd name="T36" fmla="+- 0 4560 4560"/>
                              <a:gd name="T37" fmla="*/ T36 w 339"/>
                              <a:gd name="T38" fmla="+- 0 550 -13"/>
                              <a:gd name="T39" fmla="*/ 550 h 564"/>
                              <a:gd name="T40" fmla="+- 0 4639 4560"/>
                              <a:gd name="T41" fmla="*/ T40 w 339"/>
                              <a:gd name="T42" fmla="+- 0 550 -13"/>
                              <a:gd name="T43" fmla="*/ 550 h 564"/>
                              <a:gd name="T44" fmla="+- 0 4676 4560"/>
                              <a:gd name="T45" fmla="*/ T44 w 339"/>
                              <a:gd name="T46" fmla="+- 0 466 -13"/>
                              <a:gd name="T47" fmla="*/ 466 h 564"/>
                              <a:gd name="T48" fmla="+- 0 4744 4560"/>
                              <a:gd name="T49" fmla="*/ T48 w 339"/>
                              <a:gd name="T50" fmla="+- 0 316 -13"/>
                              <a:gd name="T51" fmla="*/ 316 h 564"/>
                              <a:gd name="T52" fmla="+- 0 4811 4560"/>
                              <a:gd name="T53" fmla="*/ T52 w 339"/>
                              <a:gd name="T54" fmla="+- 0 170 -13"/>
                              <a:gd name="T55" fmla="*/ 170 h 564"/>
                              <a:gd name="T56" fmla="+- 0 4877 4560"/>
                              <a:gd name="T57" fmla="*/ T56 w 339"/>
                              <a:gd name="T58" fmla="+- 0 30 -13"/>
                              <a:gd name="T59" fmla="*/ 30 h 564"/>
                              <a:gd name="T60" fmla="+- 0 4898 4560"/>
                              <a:gd name="T61" fmla="*/ T60 w 339"/>
                              <a:gd name="T62" fmla="+- 0 -13 -13"/>
                              <a:gd name="T63" fmla="*/ -13 h 564"/>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Lst>
                            <a:rect l="0" t="0" r="r" b="b"/>
                            <a:pathLst>
                              <a:path w="339" h="564">
                                <a:moveTo>
                                  <a:pt x="338" y="0"/>
                                </a:moveTo>
                                <a:lnTo>
                                  <a:pt x="254" y="0"/>
                                </a:lnTo>
                                <a:lnTo>
                                  <a:pt x="229" y="52"/>
                                </a:lnTo>
                                <a:lnTo>
                                  <a:pt x="196" y="125"/>
                                </a:lnTo>
                                <a:lnTo>
                                  <a:pt x="162" y="198"/>
                                </a:lnTo>
                                <a:lnTo>
                                  <a:pt x="130" y="270"/>
                                </a:lnTo>
                                <a:lnTo>
                                  <a:pt x="97" y="342"/>
                                </a:lnTo>
                                <a:lnTo>
                                  <a:pt x="65" y="414"/>
                                </a:lnTo>
                                <a:lnTo>
                                  <a:pt x="33" y="486"/>
                                </a:lnTo>
                                <a:lnTo>
                                  <a:pt x="0" y="563"/>
                                </a:lnTo>
                                <a:lnTo>
                                  <a:pt x="79" y="563"/>
                                </a:lnTo>
                                <a:lnTo>
                                  <a:pt x="116" y="479"/>
                                </a:lnTo>
                                <a:lnTo>
                                  <a:pt x="184" y="329"/>
                                </a:lnTo>
                                <a:lnTo>
                                  <a:pt x="251" y="183"/>
                                </a:lnTo>
                                <a:lnTo>
                                  <a:pt x="317" y="43"/>
                                </a:lnTo>
                                <a:lnTo>
                                  <a:pt x="338" y="0"/>
                                </a:lnTo>
                                <a:close/>
                              </a:path>
                            </a:pathLst>
                          </a:custGeom>
                          <a:solidFill>
                            <a:srgbClr val="8A71B3"/>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25A8947D" id="Group 113" o:spid="_x0000_s1026" style="position:absolute;margin-left:70.5pt;margin-top:3.45pt;width:593pt;height:298.6pt;z-index:-251703808;mso-position-horizontal-relative:page" coordorigin="1380,-13" coordsize="11860,597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">
                <v:rect id="Rectangle 775" o:spid="_x0000_s1027" style="position:absolute;left:1380;top:550;width:10080;height:54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" fillcolor="#bbcbd6" stroked="f"/>
                <v:rect id="Rectangle 776" o:spid="_x0000_s1028" style="position:absolute;left:1380;top:-13;width:2105;height:5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" fillcolor="#916b7b" stroked="f"/>
                <v:rect id="Rectangle 777" o:spid="_x0000_s1029" style="position:absolute;left:3484;top:-14;width:9756;height:5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" fillcolor="#231f20" stroked="f"/>
                <v:shape id="Freeform 778" o:spid="_x0000_s1030" style="position:absolute;left:4926;top:-14;width:392;height:564;visibility:visible;mso-wrap-style:square;v-text-anchor:top" coordsize="392,5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" path="m35,l,,16,23,60,87r43,65l146,217r42,66l230,349r42,67l313,483r41,67l361,563r30,l326,454,279,378,233,302,185,228,138,155,91,83,44,13,35,xe" fillcolor="#b01e45" stroked="f">
                  <v:path arrowok="t" o:connecttype="custom" o:connectlocs="35,-13;0,-13;16,10;60,74;103,139;146,204;188,270;230,336;272,403;313,470;354,537;361,550;391,550;326,441;279,365;233,289;185,215;138,142;91,70;44,0;35,-13" o:connectangles="0,0,0,0,0,0,0,0,0,0,0,0,0,0,0,0,0,0,0,0,0"/>
                </v:shape>
                <v:shape id="Freeform 779" o:spid="_x0000_s1031" style="position:absolute;left:5332;top:-14;width:318;height:564;visibility:visible;mso-wrap-style:square;v-text-anchor:top" coordsize="318,5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" path="m27,l,,32,57r44,81l120,220r44,84l208,390r43,87l294,563r23,l245,416,191,308,136,202,82,100,27,xe" fillcolor="#bbca32" stroked="f">
                  <v:path arrowok="t" o:connecttype="custom" o:connectlocs="27,-13;0,-13;32,44;76,125;120,207;164,291;208,377;251,464;294,550;317,550;245,403;191,295;136,189;82,87;27,-13" o:connectangles="0,0,0,0,0,0,0,0,0,0,0,0,0,0,0"/>
                </v:shape>
                <v:shape id="Freeform 780" o:spid="_x0000_s1032" style="position:absolute;left:4041;top:-14;width:560;height:564;visibility:visible;mso-wrap-style:square;v-text-anchor:top" coordsize="560,5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" path="m43,l,,19,18,73,72r53,54l179,181r52,56l284,293r51,56l387,406r51,58l488,521r36,42l560,563,481,471,419,400,356,330,294,262,232,196,171,131,109,67,48,5,43,xe" fillcolor="#b01e45" stroked="f">
                  <v:path arrowok="t" o:connecttype="custom" o:connectlocs="43,-13;0,-13;19,5;73,59;126,113;179,168;231,224;284,280;335,336;387,393;438,451;488,508;524,550;560,550;481,458;419,387;356,317;294,249;232,183;171,118;109,54;48,-8;43,-13" o:connectangles="0,0,0,0,0,0,0,0,0,0,0,0,0,0,0,0,0,0,0,0,0,0,0"/>
                </v:shape>
                <v:shape id="Freeform 781" o:spid="_x0000_s1033" style="position:absolute;left:5493;top:-14;width:293;height:564;visibility:visible;mso-wrap-style:square;v-text-anchor:top" coordsize="293,5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" path="m30,l,,14,26,49,96r36,71l119,238r34,72l187,382r33,72l253,527r16,36l293,563,229,416,181,313,134,212,86,113,39,17,30,xe" fillcolor="#8a71b3" stroked="f">
                  <v:path arrowok="t" o:connecttype="custom" o:connectlocs="30,-13;0,-13;14,13;49,83;85,154;119,225;153,297;187,369;220,441;253,514;269,550;293,550;229,403;181,300;134,199;86,100;39,4;30,-13" o:connectangles="0,0,0,0,0,0,0,0,0,0,0,0,0,0,0,0,0,0"/>
                </v:shape>
                <v:shape id="Picture 782" o:spid="_x0000_s1034" type="#_x0000_t75" style="position:absolute;left:5840;top:-14;width:7271;height:56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">
                  <v:imagedata r:id="rId160" o:title=""/>
                </v:shape>
                <v:shape id="Freeform 783" o:spid="_x0000_s1035" style="position:absolute;left:3484;top:-14;width:200;height:502;visibility:visible;mso-wrap-style:square;v-text-anchor:top" coordsize="200,5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" path="m200,l134,,112,54,79,134,47,214,15,294,,332,,501,5,490,56,356,107,227,158,102,200,xe" fillcolor="#42baeb" stroked="f">
                  <v:path arrowok="t" o:connecttype="custom" o:connectlocs="200,-13;134,-13;112,41;79,121;47,201;15,281;0,319;0,488;5,477;56,343;107,214;158,89;200,-13" o:connectangles="0,0,0,0,0,0,0,0,0,0,0,0,0"/>
                </v:shape>
                <v:shape id="Freeform 784" o:spid="_x0000_s1036" style="position:absolute;left:5030;top:-14;width:352;height:564;visibility:visible;mso-wrap-style:square;v-text-anchor:top" coordsize="352,5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" path="m351,l270,r-6,11l221,99r-44,90l132,281,88,375,42,471,,563r80,l85,552r37,-79l159,395r37,-78l233,241r37,-76l307,89,344,15,351,xe" fillcolor="#bbca32" stroked="f">
                  <v:path arrowok="t" o:connecttype="custom" o:connectlocs="351,-13;270,-13;264,-2;221,86;177,176;132,268;88,362;42,458;0,550;80,550;85,539;122,460;159,382;196,304;233,228;270,152;307,76;344,2;351,-13" o:connectangles="0,0,0,0,0,0,0,0,0,0,0,0,0,0,0,0,0,0,0"/>
                </v:shape>
                <v:shape id="AutoShape 785" o:spid="_x0000_s1037" style="position:absolute;left:3929;top:-14;width:1663;height:564;visibility:visible;mso-wrap-style:square;v-text-anchor:top" coordsize="1663,5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" path="m322,l244,,234,22r-43,96l149,215r-43,99l64,414,21,515,,563r77,l112,480,163,360,214,243,265,128,315,17,322,xm1663,r-84,l1576,5r-42,85l1491,177r-44,89l1404,356r-44,91l1316,540r-11,23l1386,563r39,-82l1469,390r44,-90l1556,212r43,-87l1642,40,1663,xe" fillcolor="#6fccdc" stroked="f">
                  <v:path arrowok="t" o:connecttype="custom" o:connectlocs="322,-13;244,-13;234,9;191,105;149,202;106,301;64,401;21,502;0,550;77,550;112,467;163,347;214,230;265,115;315,4;322,-13;1663,-13;1579,-13;1576,-8;1534,77;1491,164;1447,253;1404,343;1360,434;1316,527;1305,550;1386,550;1425,468;1469,377;1513,287;1556,199;1599,112;1642,27;1663,-13" o:connectangles="0,0,0,0,0,0,0,0,0,0,0,0,0,0,0,0,0,0,0,0,0,0,0,0,0,0,0,0,0,0,0,0,0,0"/>
                </v:shape>
                <v:shape id="Freeform 786" o:spid="_x0000_s1038" style="position:absolute;left:4861;top:-14;width:347;height:564;visibility:visible;mso-wrap-style:square;v-text-anchor:top" coordsize="347,5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" path="m346,l264,,230,69r-34,70l162,211r-34,72l94,357,60,431,25,506,,563r81,l99,523r45,-97l187,332r44,-93l274,148,317,60,346,xe" fillcolor="#8a71b3" stroked="f">
                  <v:path arrowok="t" o:connecttype="custom" o:connectlocs="346,-13;264,-13;230,56;196,126;162,198;128,270;94,344;60,418;25,493;0,550;81,550;99,510;144,413;187,319;231,226;274,135;317,47;346,-13" o:connectangles="0,0,0,0,0,0,0,0,0,0,0,0,0,0,0,0,0,0"/>
                </v:shape>
                <v:shape id="Freeform 787" o:spid="_x0000_s1039" style="position:absolute;left:3575;top:-14;width:287;height:564;visibility:visible;mso-wrap-style:square;v-text-anchor:top" coordsize="287,5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" path="m287,l224,,199,59r-36,88l127,236,91,327,55,420,19,514,,563r60,l64,552r36,-93l136,367r36,-90l208,188r36,-88l280,14,287,xe" fillcolor="#42baeb" stroked="f">
                  <v:path arrowok="t" o:connecttype="custom" o:connectlocs="287,-13;224,-13;199,46;163,134;127,223;91,314;55,407;19,501;0,550;60,550;64,539;100,446;136,354;172,264;208,175;244,87;280,1;287,-13" o:connectangles="0,0,0,0,0,0,0,0,0,0,0,0,0,0,0,0,0,0"/>
                </v:shape>
                <v:shape id="Freeform 788" o:spid="_x0000_s1040" style="position:absolute;left:3648;top:-14;width:292;height:564;visibility:visible;mso-wrap-style:square;v-text-anchor:top" coordsize="292,5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" path="m291,l226,,201,60r-37,88l128,238,91,329,54,422,18,516,,563r63,l76,528r35,-89l146,351r35,-87l217,176,253,90,289,4,291,xe" fillcolor="#bbca32" stroked="f">
                  <v:path arrowok="t" o:connecttype="custom" o:connectlocs="291,-13;226,-13;201,47;164,135;128,225;91,316;54,409;18,503;0,550;63,550;76,515;111,426;146,338;181,251;217,163;253,77;289,-9;291,-13" o:connectangles="0,0,0,0,0,0,0,0,0,0,0,0,0,0,0,0,0,0"/>
                </v:shape>
                <v:shape id="Freeform 789" o:spid="_x0000_s1041" style="position:absolute;left:3814;top:-14;width:314;height:564;visibility:visible;mso-wrap-style:square;v-text-anchor:top" coordsize="314,5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" path="m314,l235,,204,71r-31,74l142,218r-31,72l81,362,52,434,23,505,,563r80,l105,500r37,-92l179,317r38,-89l254,140,291,53,314,xe" fillcolor="#6fccdc" stroked="f">
                  <v:path arrowok="t" o:connecttype="custom" o:connectlocs="314,-13;235,-13;204,58;173,132;142,205;111,277;81,349;52,421;23,492;0,550;80,550;105,487;142,395;179,304;217,215;254,127;291,40;314,-13" o:connectangles="0,0,0,0,0,0,0,0,0,0,0,0,0,0,0,0,0,0"/>
                </v:shape>
                <v:shape id="Freeform 790" o:spid="_x0000_s1042" style="position:absolute;left:3484;top:-14;width:298;height:564;visibility:visible;mso-wrap-style:square;v-text-anchor:top" coordsize="298,5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" path="m298,l224,,195,70r-29,71l136,212r-29,73l78,358,49,432,20,507,,559r,4l70,563r5,-12l104,476r29,-73l162,330r29,-73l220,186r29,-71l278,45,298,xe" fillcolor="#8a71b3" stroked="f">
                  <v:path arrowok="t" o:connecttype="custom" o:connectlocs="298,-13;224,-13;195,57;166,128;136,199;107,272;78,345;49,419;20,494;0,546;0,550;70,550;75,538;104,463;133,390;162,317;191,244;220,173;249,102;278,32;298,-13" o:connectangles="0,0,0,0,0,0,0,0,0,0,0,0,0,0,0,0,0,0,0,0,0"/>
                </v:shape>
                <v:shape id="AutoShape 791" o:spid="_x0000_s1043" style="position:absolute;left:4376;top:-14;width:917;height:564;visibility:visible;mso-wrap-style:square;v-text-anchor:top" coordsize="917,5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" path="m331,l249,,211,82r-37,83l137,247r-36,83l64,414,28,497,,563r78,l130,444,188,313,245,186,302,62,331,xm917,l833,,811,46r-43,89l725,226r-44,93l637,413r-44,97l569,563r81,l663,533r45,-97l753,342r43,-93l840,158,883,69,917,xe" fillcolor="#42baeb" stroked="f">
                  <v:path arrowok="t" o:connecttype="custom" o:connectlocs="331,-13;249,-13;211,69;174,152;137,234;101,317;64,401;28,484;0,550;78,550;130,431;188,300;245,173;302,49;331,-13;917,-13;833,-13;811,33;768,122;725,213;681,306;637,400;593,497;569,550;650,550;663,520;708,423;753,329;796,236;840,145;883,56;917,-13" o:connectangles="0,0,0,0,0,0,0,0,0,0,0,0,0,0,0,0,0,0,0,0,0,0,0,0,0,0,0,0,0,0,0,0"/>
                </v:shape>
                <v:shape id="Freeform 792" o:spid="_x0000_s1044" style="position:absolute;left:4559;top:-14;width:339;height:564;visibility:visible;mso-wrap-style:square;v-text-anchor:top" coordsize="339,5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" path="m338,l254,,229,52r-33,73l162,198r-32,72l97,342,65,414,33,486,,563r79,l116,479,184,329,251,183,317,43,338,xe" fillcolor="#8a71b3" stroked="f">
                  <v:path arrowok="t" o:connecttype="custom" o:connectlocs="338,-13;254,-13;229,39;196,112;162,185;130,257;97,329;65,401;33,473;0,550;79,550;116,466;184,316;251,170;317,30;338,-13" o:connectangles="0,0,0,0,0,0,0,0,0,0,0,0,0,0,0,0"/>
                </v:shape>
                <w10:wrap anchorx="page"/>
              </v:group>
            </w:pict>
          </mc:Fallback>
        </mc:AlternateContent>
      </w:r>
      <w:r w:rsidR="000C081B" w:rsidRPr="000A77CC">
        <w:rPr>
          <w:color w:val="FFFFFF"/>
          <w:sz w:val="40"/>
        </w:rPr>
        <w:t>KEY</w:t>
      </w:r>
      <w:r w:rsidR="000C081B" w:rsidRPr="000A77CC">
        <w:rPr>
          <w:color w:val="FFFFFF"/>
          <w:spacing w:val="-54"/>
          <w:sz w:val="40"/>
        </w:rPr>
        <w:t xml:space="preserve"> </w:t>
      </w:r>
      <w:r w:rsidR="000C081B" w:rsidRPr="000A77CC">
        <w:rPr>
          <w:color w:val="FFFFFF"/>
          <w:spacing w:val="-6"/>
          <w:sz w:val="40"/>
        </w:rPr>
        <w:t>TERMS</w:t>
      </w:r>
    </w:p>
    <w:p w14:paraId="24A71DAF" w14:textId="77777777" w:rsidR="008C0CC0" w:rsidRPr="000A77CC" w:rsidRDefault="008C0CC0" w:rsidP="008C0CC0">
      <w:pPr>
        <w:rPr>
          <w:sz w:val="40"/>
        </w:rPr>
        <w:sectPr w:rsidR="008C0CC0" w:rsidRPr="000A77CC">
          <w:pgSz w:w="13560" w:h="16980"/>
          <w:pgMar w:top="1240" w:right="180" w:bottom="660" w:left="180" w:header="0" w:footer="463" w:gutter="0"/>
          <w:cols w:space="720"/>
        </w:sectPr>
      </w:pPr>
    </w:p>
    <w:p w14:paraId="3A2A7779" w14:textId="77777777" w:rsidR="008C0CC0" w:rsidRPr="000A77CC" w:rsidRDefault="008C0CC0" w:rsidP="008C0CC0">
      <w:pPr>
        <w:spacing w:before="176" w:line="340" w:lineRule="auto"/>
        <w:ind w:left="1336" w:right="-8"/>
        <w:rPr>
          <w:sz w:val="20"/>
        </w:rPr>
      </w:pPr>
      <w:r w:rsidRPr="000A77CC">
        <w:rPr>
          <w:color w:val="231F20"/>
          <w:sz w:val="20"/>
        </w:rPr>
        <w:t xml:space="preserve">attribute hierarchy </w:t>
      </w:r>
      <w:r w:rsidRPr="000A77CC">
        <w:rPr>
          <w:color w:val="231F20"/>
          <w:w w:val="95"/>
          <w:sz w:val="20"/>
        </w:rPr>
        <w:t>business</w:t>
      </w:r>
      <w:r w:rsidRPr="000A77CC">
        <w:rPr>
          <w:color w:val="231F20"/>
          <w:spacing w:val="-32"/>
          <w:w w:val="95"/>
          <w:sz w:val="20"/>
        </w:rPr>
        <w:t xml:space="preserve"> </w:t>
      </w:r>
      <w:r w:rsidRPr="000A77CC">
        <w:rPr>
          <w:color w:val="231F20"/>
          <w:w w:val="95"/>
          <w:sz w:val="20"/>
        </w:rPr>
        <w:t>intelligence</w:t>
      </w:r>
      <w:r w:rsidRPr="000A77CC">
        <w:rPr>
          <w:color w:val="231F20"/>
          <w:spacing w:val="-31"/>
          <w:w w:val="95"/>
          <w:sz w:val="20"/>
        </w:rPr>
        <w:t xml:space="preserve"> </w:t>
      </w:r>
      <w:r w:rsidRPr="000A77CC">
        <w:rPr>
          <w:color w:val="231F20"/>
          <w:spacing w:val="-5"/>
          <w:w w:val="95"/>
          <w:sz w:val="20"/>
        </w:rPr>
        <w:t xml:space="preserve">(BI) </w:t>
      </w:r>
      <w:r w:rsidRPr="000A77CC">
        <w:rPr>
          <w:color w:val="231F20"/>
          <w:sz w:val="20"/>
        </w:rPr>
        <w:t>cube</w:t>
      </w:r>
      <w:r w:rsidRPr="000A77CC">
        <w:rPr>
          <w:color w:val="231F20"/>
          <w:spacing w:val="-20"/>
          <w:sz w:val="20"/>
        </w:rPr>
        <w:t xml:space="preserve"> </w:t>
      </w:r>
      <w:r w:rsidRPr="000A77CC">
        <w:rPr>
          <w:color w:val="231F20"/>
          <w:sz w:val="20"/>
        </w:rPr>
        <w:t>cache</w:t>
      </w:r>
    </w:p>
    <w:p w14:paraId="0A363FF1" w14:textId="77777777" w:rsidR="008C0CC0" w:rsidRPr="000A77CC" w:rsidRDefault="008C0CC0" w:rsidP="008C0CC0">
      <w:pPr>
        <w:spacing w:before="1" w:line="340" w:lineRule="auto"/>
        <w:ind w:left="1336" w:right="900"/>
        <w:rPr>
          <w:sz w:val="20"/>
        </w:rPr>
      </w:pPr>
      <w:r w:rsidRPr="000A77CC">
        <w:rPr>
          <w:color w:val="231F20"/>
          <w:sz w:val="20"/>
        </w:rPr>
        <w:t xml:space="preserve">dashboard </w:t>
      </w:r>
      <w:r w:rsidRPr="000A77CC">
        <w:rPr>
          <w:color w:val="231F20"/>
          <w:w w:val="90"/>
          <w:sz w:val="20"/>
        </w:rPr>
        <w:t xml:space="preserve">data analytics </w:t>
      </w:r>
      <w:r w:rsidRPr="000A77CC">
        <w:rPr>
          <w:color w:val="231F20"/>
          <w:sz w:val="20"/>
        </w:rPr>
        <w:t>data cube data mart data mining</w:t>
      </w:r>
    </w:p>
    <w:p w14:paraId="5E3FB200" w14:textId="77777777" w:rsidR="008C0CC0" w:rsidRPr="000A77CC" w:rsidRDefault="008C0CC0" w:rsidP="008C0CC0">
      <w:pPr>
        <w:spacing w:before="1" w:line="340" w:lineRule="auto"/>
        <w:ind w:left="1336" w:right="528"/>
        <w:rPr>
          <w:sz w:val="20"/>
        </w:rPr>
      </w:pPr>
      <w:r w:rsidRPr="000A77CC">
        <w:rPr>
          <w:color w:val="231F20"/>
          <w:w w:val="95"/>
          <w:sz w:val="20"/>
        </w:rPr>
        <w:t xml:space="preserve">data visualization </w:t>
      </w:r>
      <w:r w:rsidRPr="000A77CC">
        <w:rPr>
          <w:color w:val="231F20"/>
          <w:sz w:val="20"/>
        </w:rPr>
        <w:t>data warehouse</w:t>
      </w:r>
    </w:p>
    <w:p w14:paraId="4C9CA5B5" w14:textId="77777777" w:rsidR="008C0CC0" w:rsidRPr="000A77CC" w:rsidRDefault="008C0CC0" w:rsidP="008C0CC0">
      <w:pPr>
        <w:spacing w:before="1" w:line="247" w:lineRule="auto"/>
        <w:ind w:left="1516" w:right="-7" w:hanging="180"/>
        <w:rPr>
          <w:sz w:val="20"/>
        </w:rPr>
      </w:pPr>
      <w:r w:rsidRPr="000A77CC">
        <w:rPr>
          <w:color w:val="231F20"/>
          <w:w w:val="95"/>
          <w:sz w:val="20"/>
        </w:rPr>
        <w:t xml:space="preserve">decision support system </w:t>
      </w:r>
      <w:r w:rsidRPr="000A77CC">
        <w:rPr>
          <w:color w:val="231F20"/>
          <w:sz w:val="20"/>
        </w:rPr>
        <w:t>(DSS)</w:t>
      </w:r>
    </w:p>
    <w:p w14:paraId="308DE653" w14:textId="7D1EC6C5" w:rsidR="008C0CC0" w:rsidRPr="000A77CC" w:rsidRDefault="008C0CC0" w:rsidP="008C0CC0">
      <w:pPr>
        <w:spacing w:before="91" w:line="340" w:lineRule="auto"/>
        <w:ind w:left="1336" w:right="617"/>
        <w:rPr>
          <w:sz w:val="20"/>
        </w:rPr>
      </w:pPr>
      <w:r w:rsidRPr="000A77CC">
        <w:rPr>
          <w:noProof/>
          <w:sz w:val="20"/>
        </w:rPr>
        <mc:AlternateContent>
          <mc:Choice Requires="wps">
            <w:drawing>
              <wp:anchor distT="0" distB="0" distL="114300" distR="114300" simplePos="0" relativeHeight="251662848" behindDoc="0" locked="0" layoutInCell="1" allowOverlap="1" wp14:anchorId="29B14236" wp14:editId="5E6CD010">
                <wp:simplePos x="0" y="0"/>
                <wp:positionH relativeFrom="column">
                  <wp:posOffset>745490</wp:posOffset>
                </wp:positionH>
                <wp:positionV relativeFrom="paragraph">
                  <wp:posOffset>561340</wp:posOffset>
                </wp:positionV>
                <wp:extent cx="2196465" cy="298450"/>
                <wp:effectExtent l="0" t="0" r="0" b="0"/>
                <wp:wrapNone/>
                <wp:docPr id="112" name="Text Box 1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96465" cy="2984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12D122D" w14:textId="77777777" w:rsidR="008C0CC0" w:rsidRDefault="008C0CC0" w:rsidP="008C0CC0">
                            <w:pPr>
                              <w:rPr>
                                <w:b/>
                                <w:bCs/>
                              </w:rPr>
                            </w:pPr>
                            <w:r>
                              <w:rPr>
                                <w:rFonts w:ascii="SimSun" w:eastAsia="SimSun" w:hAnsi="SimSun" w:cs="SimSun"/>
                                <w:b/>
                                <w:bCs/>
                              </w:rPr>
                              <w:t>explanatory analytics</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9B14236" id="Text Box 112" o:spid="_x0000_s1293" type="#_x0000_t202" style="position:absolute;left:0;text-align:left;margin-left:58.7pt;margin-top:44.2pt;width:172.95pt;height:23.5pt;z-index:251662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" filled="f" stroked="f">
                <v:textbox>
                  <w:txbxContent>
                    <w:p w14:paraId="112D122D" w14:textId="77777777" w:rsidR="008C0CC0" w:rsidRDefault="008C0CC0" w:rsidP="008C0CC0">
                      <w:pPr>
                        <w:rPr>
                          <w:b/>
                          <w:bCs/>
                        </w:rPr>
                      </w:pPr>
                      <w:r>
                        <w:rPr>
                          <w:rFonts w:ascii="SimSun" w:eastAsia="SimSun" w:hAnsi="SimSun" w:cs="SimSun"/>
                          <w:b/>
                          <w:bCs/>
                        </w:rPr>
                        <w:t>explanatory analytics</w:t>
                      </w:r>
                    </w:p>
                  </w:txbxContent>
                </v:textbox>
              </v:shape>
            </w:pict>
          </mc:Fallback>
        </mc:AlternateContent>
      </w:r>
      <w:r w:rsidRPr="000A77CC">
        <w:rPr>
          <w:color w:val="231F20"/>
          <w:w w:val="95"/>
          <w:sz w:val="20"/>
        </w:rPr>
        <w:t xml:space="preserve">dimension </w:t>
      </w:r>
      <w:r w:rsidRPr="000A77CC">
        <w:rPr>
          <w:color w:val="231F20"/>
          <w:spacing w:val="-3"/>
          <w:w w:val="95"/>
          <w:sz w:val="20"/>
        </w:rPr>
        <w:t xml:space="preserve">tables </w:t>
      </w:r>
      <w:r w:rsidRPr="000A77CC">
        <w:rPr>
          <w:color w:val="231F20"/>
          <w:sz w:val="20"/>
        </w:rPr>
        <w:t>dimensions   drill</w:t>
      </w:r>
      <w:r w:rsidRPr="000A77CC">
        <w:rPr>
          <w:color w:val="231F20"/>
          <w:spacing w:val="-21"/>
          <w:sz w:val="20"/>
        </w:rPr>
        <w:t xml:space="preserve"> </w:t>
      </w:r>
      <w:r w:rsidRPr="000A77CC">
        <w:rPr>
          <w:color w:val="231F20"/>
          <w:sz w:val="20"/>
        </w:rPr>
        <w:t>down</w:t>
      </w:r>
    </w:p>
    <w:p w14:paraId="4EC9C243" w14:textId="77777777" w:rsidR="008C0CC0" w:rsidRPr="000A77CC" w:rsidRDefault="008C0CC0" w:rsidP="008C0CC0">
      <w:pPr>
        <w:spacing w:before="176" w:line="247" w:lineRule="auto"/>
        <w:ind w:left="686" w:right="30" w:hanging="181"/>
        <w:rPr>
          <w:sz w:val="20"/>
        </w:rPr>
      </w:pPr>
      <w:r w:rsidRPr="000A77CC">
        <w:br w:type="column"/>
      </w:r>
      <w:r w:rsidRPr="000A77CC">
        <w:rPr>
          <w:color w:val="231F20"/>
          <w:w w:val="90"/>
          <w:sz w:val="20"/>
        </w:rPr>
        <w:t xml:space="preserve">extraction, transformation, </w:t>
      </w:r>
      <w:r w:rsidRPr="000A77CC">
        <w:rPr>
          <w:color w:val="231F20"/>
          <w:sz w:val="20"/>
        </w:rPr>
        <w:t>and loading (ETL)</w:t>
      </w:r>
    </w:p>
    <w:p w14:paraId="2D2E6274" w14:textId="77777777" w:rsidR="008C0CC0" w:rsidRPr="000A77CC" w:rsidRDefault="008C0CC0" w:rsidP="008C0CC0">
      <w:pPr>
        <w:spacing w:before="92" w:line="340" w:lineRule="auto"/>
        <w:ind w:left="506" w:right="1276"/>
        <w:rPr>
          <w:sz w:val="20"/>
        </w:rPr>
      </w:pPr>
      <w:r w:rsidRPr="000A77CC">
        <w:rPr>
          <w:color w:val="231F20"/>
          <w:sz w:val="20"/>
        </w:rPr>
        <w:t xml:space="preserve">fact table facts </w:t>
      </w:r>
      <w:r w:rsidRPr="000A77CC">
        <w:rPr>
          <w:color w:val="231F20"/>
          <w:w w:val="95"/>
          <w:sz w:val="20"/>
        </w:rPr>
        <w:t>governance</w:t>
      </w:r>
    </w:p>
    <w:p w14:paraId="6783B502" w14:textId="77777777" w:rsidR="008C0CC0" w:rsidRPr="000A77CC" w:rsidRDefault="008C0CC0" w:rsidP="008C0CC0">
      <w:pPr>
        <w:spacing w:before="1" w:line="247" w:lineRule="auto"/>
        <w:ind w:left="686" w:right="-11" w:hanging="180"/>
        <w:rPr>
          <w:sz w:val="20"/>
        </w:rPr>
      </w:pPr>
      <w:r w:rsidRPr="000A77CC">
        <w:rPr>
          <w:color w:val="231F20"/>
          <w:w w:val="95"/>
          <w:sz w:val="20"/>
        </w:rPr>
        <w:t xml:space="preserve">key performance indicator </w:t>
      </w:r>
      <w:r w:rsidRPr="000A77CC">
        <w:rPr>
          <w:color w:val="231F20"/>
          <w:sz w:val="20"/>
        </w:rPr>
        <w:t>(kPI)</w:t>
      </w:r>
    </w:p>
    <w:p w14:paraId="42C408C2" w14:textId="77777777" w:rsidR="008C0CC0" w:rsidRPr="000A77CC" w:rsidRDefault="008C0CC0" w:rsidP="008C0CC0">
      <w:pPr>
        <w:spacing w:before="91" w:line="247" w:lineRule="auto"/>
        <w:ind w:left="686" w:right="30" w:hanging="180"/>
        <w:rPr>
          <w:sz w:val="20"/>
        </w:rPr>
      </w:pPr>
      <w:r w:rsidRPr="000A77CC">
        <w:rPr>
          <w:color w:val="231F20"/>
          <w:w w:val="95"/>
          <w:sz w:val="20"/>
        </w:rPr>
        <w:t xml:space="preserve">master data management </w:t>
      </w:r>
      <w:r w:rsidRPr="000A77CC">
        <w:rPr>
          <w:color w:val="231F20"/>
          <w:sz w:val="20"/>
        </w:rPr>
        <w:t>(MDM)</w:t>
      </w:r>
    </w:p>
    <w:p w14:paraId="7590DE0E" w14:textId="77777777" w:rsidR="008C0CC0" w:rsidRPr="000A77CC" w:rsidRDefault="008C0CC0" w:rsidP="008C0CC0">
      <w:pPr>
        <w:spacing w:before="16" w:line="330" w:lineRule="exact"/>
        <w:ind w:left="506"/>
        <w:rPr>
          <w:sz w:val="20"/>
        </w:rPr>
      </w:pPr>
      <w:r w:rsidRPr="000A77CC">
        <w:rPr>
          <w:color w:val="231F20"/>
          <w:sz w:val="20"/>
        </w:rPr>
        <w:t xml:space="preserve">materialized view metrics   </w:t>
      </w:r>
      <w:r w:rsidRPr="000A77CC">
        <w:rPr>
          <w:color w:val="231F20"/>
          <w:w w:val="95"/>
          <w:sz w:val="20"/>
        </w:rPr>
        <w:t>multidimensional</w:t>
      </w:r>
      <w:r w:rsidRPr="000A77CC">
        <w:rPr>
          <w:color w:val="231F20"/>
          <w:spacing w:val="-12"/>
          <w:w w:val="95"/>
          <w:sz w:val="20"/>
        </w:rPr>
        <w:t xml:space="preserve"> </w:t>
      </w:r>
      <w:r w:rsidRPr="000A77CC">
        <w:rPr>
          <w:color w:val="231F20"/>
          <w:spacing w:val="-4"/>
          <w:w w:val="95"/>
          <w:sz w:val="20"/>
        </w:rPr>
        <w:t>database</w:t>
      </w:r>
    </w:p>
    <w:p w14:paraId="51A3A849" w14:textId="77777777" w:rsidR="008C0CC0" w:rsidRPr="000A77CC" w:rsidRDefault="008C0CC0" w:rsidP="008C0CC0">
      <w:pPr>
        <w:spacing w:line="218" w:lineRule="exact"/>
        <w:ind w:left="686"/>
        <w:rPr>
          <w:sz w:val="20"/>
        </w:rPr>
      </w:pPr>
      <w:r w:rsidRPr="000A77CC">
        <w:rPr>
          <w:color w:val="231F20"/>
          <w:sz w:val="20"/>
        </w:rPr>
        <w:t>management system</w:t>
      </w:r>
    </w:p>
    <w:p w14:paraId="0E7BD343" w14:textId="77777777" w:rsidR="008C0CC0" w:rsidRPr="000A77CC" w:rsidRDefault="008C0CC0" w:rsidP="008C0CC0">
      <w:pPr>
        <w:spacing w:before="7"/>
        <w:ind w:left="686"/>
        <w:rPr>
          <w:sz w:val="20"/>
        </w:rPr>
      </w:pPr>
      <w:r w:rsidRPr="000A77CC">
        <w:rPr>
          <w:color w:val="231F20"/>
          <w:sz w:val="20"/>
        </w:rPr>
        <w:t>(MDBMS)</w:t>
      </w:r>
    </w:p>
    <w:p w14:paraId="3F64638B" w14:textId="77777777" w:rsidR="008C0CC0" w:rsidRPr="000A77CC" w:rsidRDefault="008C0CC0" w:rsidP="008C0CC0">
      <w:pPr>
        <w:spacing w:before="98" w:line="247" w:lineRule="auto"/>
        <w:ind w:left="686" w:right="221" w:hanging="180"/>
        <w:rPr>
          <w:sz w:val="20"/>
        </w:rPr>
      </w:pPr>
      <w:r w:rsidRPr="000A77CC">
        <w:rPr>
          <w:color w:val="231F20"/>
          <w:w w:val="95"/>
          <w:sz w:val="20"/>
        </w:rPr>
        <w:t xml:space="preserve">multidimensional </w:t>
      </w:r>
      <w:r w:rsidRPr="000A77CC">
        <w:rPr>
          <w:color w:val="231F20"/>
          <w:spacing w:val="-3"/>
          <w:w w:val="95"/>
          <w:sz w:val="20"/>
        </w:rPr>
        <w:t xml:space="preserve">online </w:t>
      </w:r>
      <w:r w:rsidRPr="000A77CC">
        <w:rPr>
          <w:color w:val="231F20"/>
          <w:w w:val="95"/>
          <w:sz w:val="20"/>
        </w:rPr>
        <w:t xml:space="preserve">analytical processing </w:t>
      </w:r>
      <w:r w:rsidRPr="000A77CC">
        <w:rPr>
          <w:color w:val="231F20"/>
          <w:sz w:val="20"/>
        </w:rPr>
        <w:t>(MOLAP)</w:t>
      </w:r>
    </w:p>
    <w:p w14:paraId="094B99CD" w14:textId="77777777" w:rsidR="008C0CC0" w:rsidRPr="000A77CC" w:rsidRDefault="008C0CC0" w:rsidP="008C0CC0">
      <w:pPr>
        <w:spacing w:before="176" w:line="247" w:lineRule="auto"/>
        <w:ind w:left="466" w:right="4616" w:hanging="180"/>
        <w:rPr>
          <w:sz w:val="20"/>
        </w:rPr>
      </w:pPr>
      <w:r w:rsidRPr="000A77CC">
        <w:br w:type="column"/>
      </w:r>
      <w:r w:rsidRPr="000A77CC">
        <w:rPr>
          <w:color w:val="231F20"/>
          <w:sz w:val="20"/>
        </w:rPr>
        <w:t xml:space="preserve">online analytical </w:t>
      </w:r>
      <w:r w:rsidRPr="000A77CC">
        <w:rPr>
          <w:color w:val="231F20"/>
          <w:w w:val="95"/>
          <w:sz w:val="20"/>
        </w:rPr>
        <w:t>processing (OLAP)</w:t>
      </w:r>
    </w:p>
    <w:p w14:paraId="3457F9D5" w14:textId="77777777" w:rsidR="008C0CC0" w:rsidRPr="000A77CC" w:rsidRDefault="008C0CC0" w:rsidP="008C0CC0">
      <w:pPr>
        <w:spacing w:before="92" w:line="340" w:lineRule="auto"/>
        <w:ind w:left="286" w:right="5656"/>
        <w:rPr>
          <w:sz w:val="20"/>
        </w:rPr>
      </w:pPr>
      <w:r w:rsidRPr="000A77CC">
        <w:rPr>
          <w:color w:val="231F20"/>
          <w:w w:val="95"/>
          <w:sz w:val="20"/>
        </w:rPr>
        <w:t>partitioning</w:t>
      </w:r>
      <w:r w:rsidRPr="000A77CC">
        <w:rPr>
          <w:color w:val="231F20"/>
          <w:w w:val="94"/>
          <w:sz w:val="20"/>
        </w:rPr>
        <w:t xml:space="preserve"> </w:t>
      </w:r>
      <w:r w:rsidRPr="000A77CC">
        <w:rPr>
          <w:color w:val="231F20"/>
          <w:w w:val="95"/>
          <w:sz w:val="20"/>
        </w:rPr>
        <w:t xml:space="preserve">periodicity </w:t>
      </w:r>
      <w:r w:rsidRPr="000A77CC">
        <w:rPr>
          <w:color w:val="231F20"/>
          <w:sz w:val="20"/>
        </w:rPr>
        <w:t>portal</w:t>
      </w:r>
    </w:p>
    <w:p w14:paraId="2E18283D" w14:textId="77777777" w:rsidR="008C0CC0" w:rsidRPr="000A77CC" w:rsidRDefault="008C0CC0" w:rsidP="008C0CC0">
      <w:pPr>
        <w:spacing w:before="1"/>
        <w:ind w:left="286"/>
        <w:rPr>
          <w:sz w:val="20"/>
        </w:rPr>
      </w:pPr>
      <w:r w:rsidRPr="000A77CC">
        <w:rPr>
          <w:color w:val="231F20"/>
          <w:sz w:val="20"/>
        </w:rPr>
        <w:t>predictive analytics</w:t>
      </w:r>
    </w:p>
    <w:p w14:paraId="6FCC670D" w14:textId="77777777" w:rsidR="008C0CC0" w:rsidRPr="000A77CC" w:rsidRDefault="008C0CC0" w:rsidP="008C0CC0">
      <w:pPr>
        <w:spacing w:before="97" w:line="247" w:lineRule="auto"/>
        <w:ind w:left="466" w:right="4616" w:hanging="181"/>
        <w:rPr>
          <w:sz w:val="20"/>
        </w:rPr>
      </w:pPr>
      <w:r w:rsidRPr="000A77CC">
        <w:rPr>
          <w:color w:val="231F20"/>
          <w:sz w:val="20"/>
        </w:rPr>
        <w:t xml:space="preserve">relational online </w:t>
      </w:r>
      <w:r w:rsidRPr="000A77CC">
        <w:rPr>
          <w:color w:val="231F20"/>
          <w:w w:val="95"/>
          <w:sz w:val="20"/>
        </w:rPr>
        <w:t xml:space="preserve">analytical processing </w:t>
      </w:r>
      <w:r w:rsidRPr="000A77CC">
        <w:rPr>
          <w:color w:val="231F20"/>
          <w:sz w:val="20"/>
        </w:rPr>
        <w:t>(ROLAP)</w:t>
      </w:r>
    </w:p>
    <w:p w14:paraId="0F9A5516" w14:textId="77777777" w:rsidR="008C0CC0" w:rsidRPr="000A77CC" w:rsidRDefault="008C0CC0" w:rsidP="008C0CC0">
      <w:pPr>
        <w:spacing w:before="93" w:line="340" w:lineRule="auto"/>
        <w:ind w:left="286" w:right="5779"/>
        <w:rPr>
          <w:sz w:val="20"/>
        </w:rPr>
      </w:pPr>
      <w:r w:rsidRPr="000A77CC">
        <w:rPr>
          <w:color w:val="231F20"/>
          <w:w w:val="90"/>
          <w:sz w:val="20"/>
        </w:rPr>
        <w:t xml:space="preserve">replication </w:t>
      </w:r>
      <w:r w:rsidRPr="000A77CC">
        <w:rPr>
          <w:color w:val="231F20"/>
          <w:sz w:val="20"/>
        </w:rPr>
        <w:t>roll up</w:t>
      </w:r>
    </w:p>
    <w:p w14:paraId="2EBEEE1B" w14:textId="77777777" w:rsidR="008C0CC0" w:rsidRPr="000A77CC" w:rsidRDefault="008C0CC0" w:rsidP="008C0CC0">
      <w:pPr>
        <w:spacing w:line="340" w:lineRule="auto"/>
        <w:ind w:left="286" w:right="4616"/>
        <w:rPr>
          <w:sz w:val="20"/>
        </w:rPr>
      </w:pPr>
      <w:r w:rsidRPr="000A77CC">
        <w:rPr>
          <w:color w:val="231F20"/>
          <w:sz w:val="20"/>
        </w:rPr>
        <w:t xml:space="preserve">slice and dice </w:t>
      </w:r>
      <w:r w:rsidRPr="000A77CC">
        <w:rPr>
          <w:color w:val="231F20"/>
          <w:w w:val="95"/>
          <w:sz w:val="20"/>
        </w:rPr>
        <w:t xml:space="preserve">snowflake schema </w:t>
      </w:r>
      <w:r w:rsidRPr="000A77CC">
        <w:rPr>
          <w:color w:val="231F20"/>
          <w:sz w:val="20"/>
        </w:rPr>
        <w:t>sparsity</w:t>
      </w:r>
    </w:p>
    <w:p w14:paraId="6DC155BA" w14:textId="77777777" w:rsidR="008C0CC0" w:rsidRPr="000A77CC" w:rsidRDefault="008C0CC0" w:rsidP="008C0CC0">
      <w:pPr>
        <w:spacing w:before="1"/>
        <w:ind w:left="286"/>
        <w:rPr>
          <w:sz w:val="20"/>
        </w:rPr>
      </w:pPr>
      <w:r w:rsidRPr="000A77CC">
        <w:rPr>
          <w:color w:val="231F20"/>
          <w:sz w:val="20"/>
        </w:rPr>
        <w:t>star schema</w:t>
      </w:r>
    </w:p>
    <w:p w14:paraId="2D02AB32" w14:textId="77777777" w:rsidR="008C0CC0" w:rsidRPr="000A77CC" w:rsidRDefault="008C0CC0" w:rsidP="008C0CC0">
      <w:pPr>
        <w:spacing w:before="98"/>
        <w:ind w:left="286"/>
        <w:rPr>
          <w:sz w:val="20"/>
        </w:rPr>
      </w:pPr>
      <w:r w:rsidRPr="000A77CC">
        <w:rPr>
          <w:color w:val="231F20"/>
          <w:sz w:val="20"/>
        </w:rPr>
        <w:t>very large database (VLDB)</w:t>
      </w:r>
    </w:p>
    <w:p w14:paraId="5A6E62EC" w14:textId="77777777" w:rsidR="008C0CC0" w:rsidRPr="000A77CC" w:rsidRDefault="008C0CC0" w:rsidP="008C0CC0">
      <w:pPr>
        <w:rPr>
          <w:sz w:val="20"/>
        </w:rPr>
        <w:sectPr w:rsidR="008C0CC0" w:rsidRPr="000A77CC">
          <w:type w:val="continuous"/>
          <w:pgSz w:w="13560" w:h="16980"/>
          <w:pgMar w:top="1240" w:right="180" w:bottom="660" w:left="180" w:header="720" w:footer="720" w:gutter="0"/>
          <w:cols w:num="3" w:space="720" w:equalWidth="0">
            <w:col w:w="3386" w:space="40"/>
            <w:col w:w="2775" w:space="39"/>
            <w:col w:w="6960"/>
          </w:cols>
        </w:sectPr>
      </w:pPr>
    </w:p>
    <w:p w14:paraId="57D5D5B1" w14:textId="77777777" w:rsidR="008C0CC0" w:rsidRPr="000A77CC" w:rsidRDefault="008C0CC0" w:rsidP="008C0CC0">
      <w:pPr>
        <w:spacing w:before="86"/>
        <w:ind w:left="6854"/>
        <w:rPr>
          <w:b/>
          <w:sz w:val="20"/>
        </w:rPr>
      </w:pPr>
      <w:r w:rsidRPr="000A77CC">
        <w:rPr>
          <w:color w:val="231F20"/>
          <w:sz w:val="20"/>
        </w:rPr>
        <w:lastRenderedPageBreak/>
        <w:t xml:space="preserve">Chương 13 Kinh doanh thông minh và kho dữ liệu </w:t>
      </w:r>
      <w:r w:rsidRPr="000A77CC">
        <w:rPr>
          <w:b/>
          <w:color w:val="2C6682"/>
          <w:sz w:val="20"/>
        </w:rPr>
        <w:t>647</w:t>
      </w:r>
    </w:p>
    <w:p w14:paraId="4173DEF6" w14:textId="07F55C25" w:rsidR="008C0CC0" w:rsidRPr="000A77CC" w:rsidRDefault="008C0CC0" w:rsidP="008C0CC0">
      <w:pPr>
        <w:pStyle w:val="BodyText"/>
        <w:spacing w:before="9"/>
        <w:rPr>
          <w:b/>
        </w:rPr>
      </w:pPr>
      <w:r w:rsidRPr="000A77CC">
        <w:rPr>
          <w:noProof/>
        </w:rPr>
        <mc:AlternateContent>
          <mc:Choice Requires="wpg">
            <w:drawing>
              <wp:anchor distT="0" distB="0" distL="114300" distR="114300" simplePos="0" relativeHeight="251637248" behindDoc="1" locked="0" layoutInCell="1" allowOverlap="1" wp14:anchorId="1045E863" wp14:editId="6D1F5E1A">
                <wp:simplePos x="0" y="0"/>
                <wp:positionH relativeFrom="page">
                  <wp:posOffset>1333500</wp:posOffset>
                </wp:positionH>
                <wp:positionV relativeFrom="paragraph">
                  <wp:posOffset>200660</wp:posOffset>
                </wp:positionV>
                <wp:extent cx="7087235" cy="358140"/>
                <wp:effectExtent l="0" t="0" r="0" b="0"/>
                <wp:wrapTopAndBottom/>
                <wp:docPr id="98" name="Group 9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087235" cy="358140"/>
                          <a:chOff x="2100" y="316"/>
                          <a:chExt cx="11161" cy="564"/>
                        </a:xfrm>
                      </wpg:grpSpPr>
                      <wps:wsp>
                        <wps:cNvPr id="99" name="Rectangle 1005"/>
                        <wps:cNvSpPr>
                          <a:spLocks noChangeArrowheads="1"/>
                        </wps:cNvSpPr>
                        <wps:spPr bwMode="auto">
                          <a:xfrm>
                            <a:off x="2100" y="316"/>
                            <a:ext cx="3308" cy="564"/>
                          </a:xfrm>
                          <a:prstGeom prst="rect">
                            <a:avLst/>
                          </a:prstGeom>
                          <a:solidFill>
                            <a:srgbClr val="916B7B"/>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00" name="Rectangle 1006"/>
                        <wps:cNvSpPr>
                          <a:spLocks noChangeArrowheads="1"/>
                        </wps:cNvSpPr>
                        <wps:spPr bwMode="auto">
                          <a:xfrm>
                            <a:off x="5408" y="316"/>
                            <a:ext cx="7853" cy="564"/>
                          </a:xfrm>
                          <a:prstGeom prst="rect">
                            <a:avLst/>
                          </a:prstGeom>
                          <a:solidFill>
                            <a:srgbClr val="231F2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01" name="Freeform 1007"/>
                        <wps:cNvSpPr>
                          <a:spLocks/>
                        </wps:cNvSpPr>
                        <wps:spPr bwMode="auto">
                          <a:xfrm>
                            <a:off x="6120" y="316"/>
                            <a:ext cx="392" cy="564"/>
                          </a:xfrm>
                          <a:custGeom>
                            <a:avLst/>
                            <a:gdLst>
                              <a:gd name="T0" fmla="+- 0 6155 6120"/>
                              <a:gd name="T1" fmla="*/ T0 w 392"/>
                              <a:gd name="T2" fmla="+- 0 316 316"/>
                              <a:gd name="T3" fmla="*/ 316 h 564"/>
                              <a:gd name="T4" fmla="+- 0 6120 6120"/>
                              <a:gd name="T5" fmla="*/ T4 w 392"/>
                              <a:gd name="T6" fmla="+- 0 316 316"/>
                              <a:gd name="T7" fmla="*/ 316 h 564"/>
                              <a:gd name="T8" fmla="+- 0 6136 6120"/>
                              <a:gd name="T9" fmla="*/ T8 w 392"/>
                              <a:gd name="T10" fmla="+- 0 340 316"/>
                              <a:gd name="T11" fmla="*/ 340 h 564"/>
                              <a:gd name="T12" fmla="+- 0 6180 6120"/>
                              <a:gd name="T13" fmla="*/ T12 w 392"/>
                              <a:gd name="T14" fmla="+- 0 404 316"/>
                              <a:gd name="T15" fmla="*/ 404 h 564"/>
                              <a:gd name="T16" fmla="+- 0 6223 6120"/>
                              <a:gd name="T17" fmla="*/ T16 w 392"/>
                              <a:gd name="T18" fmla="+- 0 469 316"/>
                              <a:gd name="T19" fmla="*/ 469 h 564"/>
                              <a:gd name="T20" fmla="+- 0 6266 6120"/>
                              <a:gd name="T21" fmla="*/ T20 w 392"/>
                              <a:gd name="T22" fmla="+- 0 534 316"/>
                              <a:gd name="T23" fmla="*/ 534 h 564"/>
                              <a:gd name="T24" fmla="+- 0 6309 6120"/>
                              <a:gd name="T25" fmla="*/ T24 w 392"/>
                              <a:gd name="T26" fmla="+- 0 600 316"/>
                              <a:gd name="T27" fmla="*/ 600 h 564"/>
                              <a:gd name="T28" fmla="+- 0 6351 6120"/>
                              <a:gd name="T29" fmla="*/ T28 w 392"/>
                              <a:gd name="T30" fmla="+- 0 666 316"/>
                              <a:gd name="T31" fmla="*/ 666 h 564"/>
                              <a:gd name="T32" fmla="+- 0 6392 6120"/>
                              <a:gd name="T33" fmla="*/ T32 w 392"/>
                              <a:gd name="T34" fmla="+- 0 732 316"/>
                              <a:gd name="T35" fmla="*/ 732 h 564"/>
                              <a:gd name="T36" fmla="+- 0 6433 6120"/>
                              <a:gd name="T37" fmla="*/ T36 w 392"/>
                              <a:gd name="T38" fmla="+- 0 799 316"/>
                              <a:gd name="T39" fmla="*/ 799 h 564"/>
                              <a:gd name="T40" fmla="+- 0 6474 6120"/>
                              <a:gd name="T41" fmla="*/ T40 w 392"/>
                              <a:gd name="T42" fmla="+- 0 867 316"/>
                              <a:gd name="T43" fmla="*/ 867 h 564"/>
                              <a:gd name="T44" fmla="+- 0 6482 6120"/>
                              <a:gd name="T45" fmla="*/ T44 w 392"/>
                              <a:gd name="T46" fmla="+- 0 880 316"/>
                              <a:gd name="T47" fmla="*/ 880 h 564"/>
                              <a:gd name="T48" fmla="+- 0 6512 6120"/>
                              <a:gd name="T49" fmla="*/ T48 w 392"/>
                              <a:gd name="T50" fmla="+- 0 880 316"/>
                              <a:gd name="T51" fmla="*/ 880 h 564"/>
                              <a:gd name="T52" fmla="+- 0 6447 6120"/>
                              <a:gd name="T53" fmla="*/ T52 w 392"/>
                              <a:gd name="T54" fmla="+- 0 771 316"/>
                              <a:gd name="T55" fmla="*/ 771 h 564"/>
                              <a:gd name="T56" fmla="+- 0 6400 6120"/>
                              <a:gd name="T57" fmla="*/ T56 w 392"/>
                              <a:gd name="T58" fmla="+- 0 694 316"/>
                              <a:gd name="T59" fmla="*/ 694 h 564"/>
                              <a:gd name="T60" fmla="+- 0 6353 6120"/>
                              <a:gd name="T61" fmla="*/ T60 w 392"/>
                              <a:gd name="T62" fmla="+- 0 619 316"/>
                              <a:gd name="T63" fmla="*/ 619 h 564"/>
                              <a:gd name="T64" fmla="+- 0 6306 6120"/>
                              <a:gd name="T65" fmla="*/ T64 w 392"/>
                              <a:gd name="T66" fmla="+- 0 545 316"/>
                              <a:gd name="T67" fmla="*/ 545 h 564"/>
                              <a:gd name="T68" fmla="+- 0 6259 6120"/>
                              <a:gd name="T69" fmla="*/ T68 w 392"/>
                              <a:gd name="T70" fmla="+- 0 472 316"/>
                              <a:gd name="T71" fmla="*/ 472 h 564"/>
                              <a:gd name="T72" fmla="+- 0 6212 6120"/>
                              <a:gd name="T73" fmla="*/ T72 w 392"/>
                              <a:gd name="T74" fmla="+- 0 400 316"/>
                              <a:gd name="T75" fmla="*/ 400 h 564"/>
                              <a:gd name="T76" fmla="+- 0 6164 6120"/>
                              <a:gd name="T77" fmla="*/ T76 w 392"/>
                              <a:gd name="T78" fmla="+- 0 329 316"/>
                              <a:gd name="T79" fmla="*/ 329 h 564"/>
                              <a:gd name="T80" fmla="+- 0 6155 6120"/>
                              <a:gd name="T81" fmla="*/ T80 w 392"/>
                              <a:gd name="T82" fmla="+- 0 316 316"/>
                              <a:gd name="T83" fmla="*/ 316 h 564"/>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Lst>
                            <a:rect l="0" t="0" r="r" b="b"/>
                            <a:pathLst>
                              <a:path w="392" h="564">
                                <a:moveTo>
                                  <a:pt x="35" y="0"/>
                                </a:moveTo>
                                <a:lnTo>
                                  <a:pt x="0" y="0"/>
                                </a:lnTo>
                                <a:lnTo>
                                  <a:pt x="16" y="24"/>
                                </a:lnTo>
                                <a:lnTo>
                                  <a:pt x="60" y="88"/>
                                </a:lnTo>
                                <a:lnTo>
                                  <a:pt x="103" y="153"/>
                                </a:lnTo>
                                <a:lnTo>
                                  <a:pt x="146" y="218"/>
                                </a:lnTo>
                                <a:lnTo>
                                  <a:pt x="189" y="284"/>
                                </a:lnTo>
                                <a:lnTo>
                                  <a:pt x="231" y="350"/>
                                </a:lnTo>
                                <a:lnTo>
                                  <a:pt x="272" y="416"/>
                                </a:lnTo>
                                <a:lnTo>
                                  <a:pt x="313" y="483"/>
                                </a:lnTo>
                                <a:lnTo>
                                  <a:pt x="354" y="551"/>
                                </a:lnTo>
                                <a:lnTo>
                                  <a:pt x="362" y="564"/>
                                </a:lnTo>
                                <a:lnTo>
                                  <a:pt x="392" y="564"/>
                                </a:lnTo>
                                <a:lnTo>
                                  <a:pt x="327" y="455"/>
                                </a:lnTo>
                                <a:lnTo>
                                  <a:pt x="280" y="378"/>
                                </a:lnTo>
                                <a:lnTo>
                                  <a:pt x="233" y="303"/>
                                </a:lnTo>
                                <a:lnTo>
                                  <a:pt x="186" y="229"/>
                                </a:lnTo>
                                <a:lnTo>
                                  <a:pt x="139" y="156"/>
                                </a:lnTo>
                                <a:lnTo>
                                  <a:pt x="92" y="84"/>
                                </a:lnTo>
                                <a:lnTo>
                                  <a:pt x="44" y="13"/>
                                </a:lnTo>
                                <a:lnTo>
                                  <a:pt x="35" y="0"/>
                                </a:lnTo>
                                <a:close/>
                              </a:path>
                            </a:pathLst>
                          </a:custGeom>
                          <a:solidFill>
                            <a:srgbClr val="B01E45"/>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02" name="Freeform 1008"/>
                        <wps:cNvSpPr>
                          <a:spLocks/>
                        </wps:cNvSpPr>
                        <wps:spPr bwMode="auto">
                          <a:xfrm>
                            <a:off x="6526" y="316"/>
                            <a:ext cx="318" cy="564"/>
                          </a:xfrm>
                          <a:custGeom>
                            <a:avLst/>
                            <a:gdLst>
                              <a:gd name="T0" fmla="+- 0 6554 6526"/>
                              <a:gd name="T1" fmla="*/ T0 w 318"/>
                              <a:gd name="T2" fmla="+- 0 316 316"/>
                              <a:gd name="T3" fmla="*/ 316 h 564"/>
                              <a:gd name="T4" fmla="+- 0 6526 6526"/>
                              <a:gd name="T5" fmla="*/ T4 w 318"/>
                              <a:gd name="T6" fmla="+- 0 316 316"/>
                              <a:gd name="T7" fmla="*/ 316 h 564"/>
                              <a:gd name="T8" fmla="+- 0 6558 6526"/>
                              <a:gd name="T9" fmla="*/ T8 w 318"/>
                              <a:gd name="T10" fmla="+- 0 373 316"/>
                              <a:gd name="T11" fmla="*/ 373 h 564"/>
                              <a:gd name="T12" fmla="+- 0 6602 6526"/>
                              <a:gd name="T13" fmla="*/ T12 w 318"/>
                              <a:gd name="T14" fmla="+- 0 454 316"/>
                              <a:gd name="T15" fmla="*/ 454 h 564"/>
                              <a:gd name="T16" fmla="+- 0 6646 6526"/>
                              <a:gd name="T17" fmla="*/ T16 w 318"/>
                              <a:gd name="T18" fmla="+- 0 537 316"/>
                              <a:gd name="T19" fmla="*/ 537 h 564"/>
                              <a:gd name="T20" fmla="+- 0 6690 6526"/>
                              <a:gd name="T21" fmla="*/ T20 w 318"/>
                              <a:gd name="T22" fmla="+- 0 621 316"/>
                              <a:gd name="T23" fmla="*/ 621 h 564"/>
                              <a:gd name="T24" fmla="+- 0 6734 6526"/>
                              <a:gd name="T25" fmla="*/ T24 w 318"/>
                              <a:gd name="T26" fmla="+- 0 707 316"/>
                              <a:gd name="T27" fmla="*/ 707 h 564"/>
                              <a:gd name="T28" fmla="+- 0 6778 6526"/>
                              <a:gd name="T29" fmla="*/ T28 w 318"/>
                              <a:gd name="T30" fmla="+- 0 794 316"/>
                              <a:gd name="T31" fmla="*/ 794 h 564"/>
                              <a:gd name="T32" fmla="+- 0 6820 6526"/>
                              <a:gd name="T33" fmla="*/ T32 w 318"/>
                              <a:gd name="T34" fmla="+- 0 880 316"/>
                              <a:gd name="T35" fmla="*/ 880 h 564"/>
                              <a:gd name="T36" fmla="+- 0 6844 6526"/>
                              <a:gd name="T37" fmla="*/ T36 w 318"/>
                              <a:gd name="T38" fmla="+- 0 880 316"/>
                              <a:gd name="T39" fmla="*/ 880 h 564"/>
                              <a:gd name="T40" fmla="+- 0 6772 6526"/>
                              <a:gd name="T41" fmla="*/ T40 w 318"/>
                              <a:gd name="T42" fmla="+- 0 733 316"/>
                              <a:gd name="T43" fmla="*/ 733 h 564"/>
                              <a:gd name="T44" fmla="+- 0 6717 6526"/>
                              <a:gd name="T45" fmla="*/ T44 w 318"/>
                              <a:gd name="T46" fmla="+- 0 624 316"/>
                              <a:gd name="T47" fmla="*/ 624 h 564"/>
                              <a:gd name="T48" fmla="+- 0 6663 6526"/>
                              <a:gd name="T49" fmla="*/ T48 w 318"/>
                              <a:gd name="T50" fmla="+- 0 519 316"/>
                              <a:gd name="T51" fmla="*/ 519 h 564"/>
                              <a:gd name="T52" fmla="+- 0 6608 6526"/>
                              <a:gd name="T53" fmla="*/ T52 w 318"/>
                              <a:gd name="T54" fmla="+- 0 417 316"/>
                              <a:gd name="T55" fmla="*/ 417 h 564"/>
                              <a:gd name="T56" fmla="+- 0 6554 6526"/>
                              <a:gd name="T57" fmla="*/ T56 w 318"/>
                              <a:gd name="T58" fmla="+- 0 316 316"/>
                              <a:gd name="T59" fmla="*/ 316 h 564"/>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Lst>
                            <a:rect l="0" t="0" r="r" b="b"/>
                            <a:pathLst>
                              <a:path w="318" h="564">
                                <a:moveTo>
                                  <a:pt x="28" y="0"/>
                                </a:moveTo>
                                <a:lnTo>
                                  <a:pt x="0" y="0"/>
                                </a:lnTo>
                                <a:lnTo>
                                  <a:pt x="32" y="57"/>
                                </a:lnTo>
                                <a:lnTo>
                                  <a:pt x="76" y="138"/>
                                </a:lnTo>
                                <a:lnTo>
                                  <a:pt x="120" y="221"/>
                                </a:lnTo>
                                <a:lnTo>
                                  <a:pt x="164" y="305"/>
                                </a:lnTo>
                                <a:lnTo>
                                  <a:pt x="208" y="391"/>
                                </a:lnTo>
                                <a:lnTo>
                                  <a:pt x="252" y="478"/>
                                </a:lnTo>
                                <a:lnTo>
                                  <a:pt x="294" y="564"/>
                                </a:lnTo>
                                <a:lnTo>
                                  <a:pt x="318" y="564"/>
                                </a:lnTo>
                                <a:lnTo>
                                  <a:pt x="246" y="417"/>
                                </a:lnTo>
                                <a:lnTo>
                                  <a:pt x="191" y="308"/>
                                </a:lnTo>
                                <a:lnTo>
                                  <a:pt x="137" y="203"/>
                                </a:lnTo>
                                <a:lnTo>
                                  <a:pt x="82" y="101"/>
                                </a:lnTo>
                                <a:lnTo>
                                  <a:pt x="28" y="0"/>
                                </a:lnTo>
                                <a:close/>
                              </a:path>
                            </a:pathLst>
                          </a:custGeom>
                          <a:solidFill>
                            <a:srgbClr val="BBCA3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03" name="Freeform 1009"/>
                        <wps:cNvSpPr>
                          <a:spLocks/>
                        </wps:cNvSpPr>
                        <wps:spPr bwMode="auto">
                          <a:xfrm>
                            <a:off x="5408" y="450"/>
                            <a:ext cx="387" cy="430"/>
                          </a:xfrm>
                          <a:custGeom>
                            <a:avLst/>
                            <a:gdLst>
                              <a:gd name="T0" fmla="+- 0 5408 5408"/>
                              <a:gd name="T1" fmla="*/ T0 w 387"/>
                              <a:gd name="T2" fmla="+- 0 450 450"/>
                              <a:gd name="T3" fmla="*/ 450 h 430"/>
                              <a:gd name="T4" fmla="+- 0 5408 5408"/>
                              <a:gd name="T5" fmla="*/ T4 w 387"/>
                              <a:gd name="T6" fmla="+- 0 493 450"/>
                              <a:gd name="T7" fmla="*/ 493 h 430"/>
                              <a:gd name="T8" fmla="+- 0 5413 5408"/>
                              <a:gd name="T9" fmla="*/ T8 w 387"/>
                              <a:gd name="T10" fmla="+- 0 498 450"/>
                              <a:gd name="T11" fmla="*/ 498 h 430"/>
                              <a:gd name="T12" fmla="+- 0 5466 5408"/>
                              <a:gd name="T13" fmla="*/ T12 w 387"/>
                              <a:gd name="T14" fmla="+- 0 554 450"/>
                              <a:gd name="T15" fmla="*/ 554 h 430"/>
                              <a:gd name="T16" fmla="+- 0 5518 5408"/>
                              <a:gd name="T17" fmla="*/ T16 w 387"/>
                              <a:gd name="T18" fmla="+- 0 610 450"/>
                              <a:gd name="T19" fmla="*/ 610 h 430"/>
                              <a:gd name="T20" fmla="+- 0 5570 5408"/>
                              <a:gd name="T21" fmla="*/ T20 w 387"/>
                              <a:gd name="T22" fmla="+- 0 666 450"/>
                              <a:gd name="T23" fmla="*/ 666 h 430"/>
                              <a:gd name="T24" fmla="+- 0 5621 5408"/>
                              <a:gd name="T25" fmla="*/ T24 w 387"/>
                              <a:gd name="T26" fmla="+- 0 723 450"/>
                              <a:gd name="T27" fmla="*/ 723 h 430"/>
                              <a:gd name="T28" fmla="+- 0 5672 5408"/>
                              <a:gd name="T29" fmla="*/ T28 w 387"/>
                              <a:gd name="T30" fmla="+- 0 780 450"/>
                              <a:gd name="T31" fmla="*/ 780 h 430"/>
                              <a:gd name="T32" fmla="+- 0 5723 5408"/>
                              <a:gd name="T33" fmla="*/ T32 w 387"/>
                              <a:gd name="T34" fmla="+- 0 838 450"/>
                              <a:gd name="T35" fmla="*/ 838 h 430"/>
                              <a:gd name="T36" fmla="+- 0 5758 5408"/>
                              <a:gd name="T37" fmla="*/ T36 w 387"/>
                              <a:gd name="T38" fmla="+- 0 880 450"/>
                              <a:gd name="T39" fmla="*/ 880 h 430"/>
                              <a:gd name="T40" fmla="+- 0 5794 5408"/>
                              <a:gd name="T41" fmla="*/ T40 w 387"/>
                              <a:gd name="T42" fmla="+- 0 880 450"/>
                              <a:gd name="T43" fmla="*/ 880 h 430"/>
                              <a:gd name="T44" fmla="+- 0 5716 5408"/>
                              <a:gd name="T45" fmla="*/ T44 w 387"/>
                              <a:gd name="T46" fmla="+- 0 788 450"/>
                              <a:gd name="T47" fmla="*/ 788 h 430"/>
                              <a:gd name="T48" fmla="+- 0 5653 5408"/>
                              <a:gd name="T49" fmla="*/ T48 w 387"/>
                              <a:gd name="T50" fmla="+- 0 717 450"/>
                              <a:gd name="T51" fmla="*/ 717 h 430"/>
                              <a:gd name="T52" fmla="+- 0 5591 5408"/>
                              <a:gd name="T53" fmla="*/ T52 w 387"/>
                              <a:gd name="T54" fmla="+- 0 647 450"/>
                              <a:gd name="T55" fmla="*/ 647 h 430"/>
                              <a:gd name="T56" fmla="+- 0 5529 5408"/>
                              <a:gd name="T57" fmla="*/ T56 w 387"/>
                              <a:gd name="T58" fmla="+- 0 579 450"/>
                              <a:gd name="T59" fmla="*/ 579 h 430"/>
                              <a:gd name="T60" fmla="+- 0 5467 5408"/>
                              <a:gd name="T61" fmla="*/ T60 w 387"/>
                              <a:gd name="T62" fmla="+- 0 512 450"/>
                              <a:gd name="T63" fmla="*/ 512 h 430"/>
                              <a:gd name="T64" fmla="+- 0 5408 5408"/>
                              <a:gd name="T65" fmla="*/ T64 w 387"/>
                              <a:gd name="T66" fmla="+- 0 450 450"/>
                              <a:gd name="T67" fmla="*/ 450 h 43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Lst>
                            <a:rect l="0" t="0" r="r" b="b"/>
                            <a:pathLst>
                              <a:path w="387" h="430">
                                <a:moveTo>
                                  <a:pt x="0" y="0"/>
                                </a:moveTo>
                                <a:lnTo>
                                  <a:pt x="0" y="43"/>
                                </a:lnTo>
                                <a:lnTo>
                                  <a:pt x="5" y="48"/>
                                </a:lnTo>
                                <a:lnTo>
                                  <a:pt x="58" y="104"/>
                                </a:lnTo>
                                <a:lnTo>
                                  <a:pt x="110" y="160"/>
                                </a:lnTo>
                                <a:lnTo>
                                  <a:pt x="162" y="216"/>
                                </a:lnTo>
                                <a:lnTo>
                                  <a:pt x="213" y="273"/>
                                </a:lnTo>
                                <a:lnTo>
                                  <a:pt x="264" y="330"/>
                                </a:lnTo>
                                <a:lnTo>
                                  <a:pt x="315" y="388"/>
                                </a:lnTo>
                                <a:lnTo>
                                  <a:pt x="350" y="430"/>
                                </a:lnTo>
                                <a:lnTo>
                                  <a:pt x="386" y="430"/>
                                </a:lnTo>
                                <a:lnTo>
                                  <a:pt x="308" y="338"/>
                                </a:lnTo>
                                <a:lnTo>
                                  <a:pt x="245" y="267"/>
                                </a:lnTo>
                                <a:lnTo>
                                  <a:pt x="183" y="197"/>
                                </a:lnTo>
                                <a:lnTo>
                                  <a:pt x="121" y="129"/>
                                </a:lnTo>
                                <a:lnTo>
                                  <a:pt x="59" y="62"/>
                                </a:lnTo>
                                <a:lnTo>
                                  <a:pt x="0" y="0"/>
                                </a:lnTo>
                                <a:close/>
                              </a:path>
                            </a:pathLst>
                          </a:custGeom>
                          <a:solidFill>
                            <a:srgbClr val="B01E45"/>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04" name="Freeform 1010"/>
                        <wps:cNvSpPr>
                          <a:spLocks/>
                        </wps:cNvSpPr>
                        <wps:spPr bwMode="auto">
                          <a:xfrm>
                            <a:off x="6686" y="316"/>
                            <a:ext cx="293" cy="564"/>
                          </a:xfrm>
                          <a:custGeom>
                            <a:avLst/>
                            <a:gdLst>
                              <a:gd name="T0" fmla="+- 0 6716 6687"/>
                              <a:gd name="T1" fmla="*/ T0 w 293"/>
                              <a:gd name="T2" fmla="+- 0 316 316"/>
                              <a:gd name="T3" fmla="*/ 316 h 564"/>
                              <a:gd name="T4" fmla="+- 0 6687 6687"/>
                              <a:gd name="T5" fmla="*/ T4 w 293"/>
                              <a:gd name="T6" fmla="+- 0 316 316"/>
                              <a:gd name="T7" fmla="*/ 316 h 564"/>
                              <a:gd name="T8" fmla="+- 0 6700 6687"/>
                              <a:gd name="T9" fmla="*/ T8 w 293"/>
                              <a:gd name="T10" fmla="+- 0 342 316"/>
                              <a:gd name="T11" fmla="*/ 342 h 564"/>
                              <a:gd name="T12" fmla="+- 0 6736 6687"/>
                              <a:gd name="T13" fmla="*/ T12 w 293"/>
                              <a:gd name="T14" fmla="+- 0 413 316"/>
                              <a:gd name="T15" fmla="*/ 413 h 564"/>
                              <a:gd name="T16" fmla="+- 0 6771 6687"/>
                              <a:gd name="T17" fmla="*/ T16 w 293"/>
                              <a:gd name="T18" fmla="+- 0 484 316"/>
                              <a:gd name="T19" fmla="*/ 484 h 564"/>
                              <a:gd name="T20" fmla="+- 0 6806 6687"/>
                              <a:gd name="T21" fmla="*/ T20 w 293"/>
                              <a:gd name="T22" fmla="+- 0 555 316"/>
                              <a:gd name="T23" fmla="*/ 555 h 564"/>
                              <a:gd name="T24" fmla="+- 0 6840 6687"/>
                              <a:gd name="T25" fmla="*/ T24 w 293"/>
                              <a:gd name="T26" fmla="+- 0 626 316"/>
                              <a:gd name="T27" fmla="*/ 626 h 564"/>
                              <a:gd name="T28" fmla="+- 0 6874 6687"/>
                              <a:gd name="T29" fmla="*/ T28 w 293"/>
                              <a:gd name="T30" fmla="+- 0 698 316"/>
                              <a:gd name="T31" fmla="*/ 698 h 564"/>
                              <a:gd name="T32" fmla="+- 0 6907 6687"/>
                              <a:gd name="T33" fmla="*/ T32 w 293"/>
                              <a:gd name="T34" fmla="+- 0 771 316"/>
                              <a:gd name="T35" fmla="*/ 771 h 564"/>
                              <a:gd name="T36" fmla="+- 0 6940 6687"/>
                              <a:gd name="T37" fmla="*/ T36 w 293"/>
                              <a:gd name="T38" fmla="+- 0 843 316"/>
                              <a:gd name="T39" fmla="*/ 843 h 564"/>
                              <a:gd name="T40" fmla="+- 0 6956 6687"/>
                              <a:gd name="T41" fmla="*/ T40 w 293"/>
                              <a:gd name="T42" fmla="+- 0 880 316"/>
                              <a:gd name="T43" fmla="*/ 880 h 564"/>
                              <a:gd name="T44" fmla="+- 0 6980 6687"/>
                              <a:gd name="T45" fmla="*/ T44 w 293"/>
                              <a:gd name="T46" fmla="+- 0 880 316"/>
                              <a:gd name="T47" fmla="*/ 880 h 564"/>
                              <a:gd name="T48" fmla="+- 0 6915 6687"/>
                              <a:gd name="T49" fmla="*/ T48 w 293"/>
                              <a:gd name="T50" fmla="+- 0 733 316"/>
                              <a:gd name="T51" fmla="*/ 733 h 564"/>
                              <a:gd name="T52" fmla="+- 0 6868 6687"/>
                              <a:gd name="T53" fmla="*/ T52 w 293"/>
                              <a:gd name="T54" fmla="+- 0 629 316"/>
                              <a:gd name="T55" fmla="*/ 629 h 564"/>
                              <a:gd name="T56" fmla="+- 0 6820 6687"/>
                              <a:gd name="T57" fmla="*/ T56 w 293"/>
                              <a:gd name="T58" fmla="+- 0 528 316"/>
                              <a:gd name="T59" fmla="*/ 528 h 564"/>
                              <a:gd name="T60" fmla="+- 0 6773 6687"/>
                              <a:gd name="T61" fmla="*/ T60 w 293"/>
                              <a:gd name="T62" fmla="+- 0 430 316"/>
                              <a:gd name="T63" fmla="*/ 430 h 564"/>
                              <a:gd name="T64" fmla="+- 0 6725 6687"/>
                              <a:gd name="T65" fmla="*/ T64 w 293"/>
                              <a:gd name="T66" fmla="+- 0 334 316"/>
                              <a:gd name="T67" fmla="*/ 334 h 564"/>
                              <a:gd name="T68" fmla="+- 0 6716 6687"/>
                              <a:gd name="T69" fmla="*/ T68 w 293"/>
                              <a:gd name="T70" fmla="+- 0 316 316"/>
                              <a:gd name="T71" fmla="*/ 316 h 564"/>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Lst>
                            <a:rect l="0" t="0" r="r" b="b"/>
                            <a:pathLst>
                              <a:path w="293" h="564">
                                <a:moveTo>
                                  <a:pt x="29" y="0"/>
                                </a:moveTo>
                                <a:lnTo>
                                  <a:pt x="0" y="0"/>
                                </a:lnTo>
                                <a:lnTo>
                                  <a:pt x="13" y="26"/>
                                </a:lnTo>
                                <a:lnTo>
                                  <a:pt x="49" y="97"/>
                                </a:lnTo>
                                <a:lnTo>
                                  <a:pt x="84" y="168"/>
                                </a:lnTo>
                                <a:lnTo>
                                  <a:pt x="119" y="239"/>
                                </a:lnTo>
                                <a:lnTo>
                                  <a:pt x="153" y="310"/>
                                </a:lnTo>
                                <a:lnTo>
                                  <a:pt x="187" y="382"/>
                                </a:lnTo>
                                <a:lnTo>
                                  <a:pt x="220" y="455"/>
                                </a:lnTo>
                                <a:lnTo>
                                  <a:pt x="253" y="527"/>
                                </a:lnTo>
                                <a:lnTo>
                                  <a:pt x="269" y="564"/>
                                </a:lnTo>
                                <a:lnTo>
                                  <a:pt x="293" y="564"/>
                                </a:lnTo>
                                <a:lnTo>
                                  <a:pt x="228" y="417"/>
                                </a:lnTo>
                                <a:lnTo>
                                  <a:pt x="181" y="313"/>
                                </a:lnTo>
                                <a:lnTo>
                                  <a:pt x="133" y="212"/>
                                </a:lnTo>
                                <a:lnTo>
                                  <a:pt x="86" y="114"/>
                                </a:lnTo>
                                <a:lnTo>
                                  <a:pt x="38" y="18"/>
                                </a:lnTo>
                                <a:lnTo>
                                  <a:pt x="29" y="0"/>
                                </a:lnTo>
                                <a:close/>
                              </a:path>
                            </a:pathLst>
                          </a:custGeom>
                          <a:solidFill>
                            <a:srgbClr val="8A71B3"/>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pic:pic xmlns:pic="http://schemas.openxmlformats.org/drawingml/2006/picture">
                        <pic:nvPicPr>
                          <pic:cNvPr id="105" name="Picture 1011"/>
                          <pic:cNvPicPr>
                            <a:picLocks noChangeAspect="1" noChangeArrowheads="1"/>
                          </pic:cNvPicPr>
                        </pic:nvPicPr>
                        <pic:blipFill>
                          <a:blip r:embed="rId161">
                            <a:extLst>
                              <a:ext uri="{28A0092B-C50C-407E-A947-70E740481C1C}">
                                <a14:useLocalDpi xmlns:a14="http://schemas.microsoft.com/office/drawing/2010/main" val="0"/>
                              </a:ext>
                            </a:extLst>
                          </a:blip>
                          <a:srcRect/>
                          <a:stretch>
                            <a:fillRect/>
                          </a:stretch>
                        </pic:blipFill>
                        <pic:spPr bwMode="auto">
                          <a:xfrm>
                            <a:off x="7034" y="316"/>
                            <a:ext cx="6226" cy="56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106" name="Freeform 1012"/>
                        <wps:cNvSpPr>
                          <a:spLocks/>
                        </wps:cNvSpPr>
                        <wps:spPr bwMode="auto">
                          <a:xfrm>
                            <a:off x="6224" y="316"/>
                            <a:ext cx="352" cy="564"/>
                          </a:xfrm>
                          <a:custGeom>
                            <a:avLst/>
                            <a:gdLst>
                              <a:gd name="T0" fmla="+- 0 6576 6224"/>
                              <a:gd name="T1" fmla="*/ T0 w 352"/>
                              <a:gd name="T2" fmla="+- 0 316 316"/>
                              <a:gd name="T3" fmla="*/ 316 h 564"/>
                              <a:gd name="T4" fmla="+- 0 6494 6224"/>
                              <a:gd name="T5" fmla="*/ T4 w 352"/>
                              <a:gd name="T6" fmla="+- 0 316 316"/>
                              <a:gd name="T7" fmla="*/ 316 h 564"/>
                              <a:gd name="T8" fmla="+- 0 6489 6224"/>
                              <a:gd name="T9" fmla="*/ T8 w 352"/>
                              <a:gd name="T10" fmla="+- 0 328 316"/>
                              <a:gd name="T11" fmla="*/ 328 h 564"/>
                              <a:gd name="T12" fmla="+- 0 6445 6224"/>
                              <a:gd name="T13" fmla="*/ T12 w 352"/>
                              <a:gd name="T14" fmla="+- 0 415 316"/>
                              <a:gd name="T15" fmla="*/ 415 h 564"/>
                              <a:gd name="T16" fmla="+- 0 6401 6224"/>
                              <a:gd name="T17" fmla="*/ T16 w 352"/>
                              <a:gd name="T18" fmla="+- 0 505 316"/>
                              <a:gd name="T19" fmla="*/ 505 h 564"/>
                              <a:gd name="T20" fmla="+- 0 6357 6224"/>
                              <a:gd name="T21" fmla="*/ T20 w 352"/>
                              <a:gd name="T22" fmla="+- 0 597 316"/>
                              <a:gd name="T23" fmla="*/ 597 h 564"/>
                              <a:gd name="T24" fmla="+- 0 6312 6224"/>
                              <a:gd name="T25" fmla="*/ T24 w 352"/>
                              <a:gd name="T26" fmla="+- 0 692 316"/>
                              <a:gd name="T27" fmla="*/ 692 h 564"/>
                              <a:gd name="T28" fmla="+- 0 6267 6224"/>
                              <a:gd name="T29" fmla="*/ T28 w 352"/>
                              <a:gd name="T30" fmla="+- 0 788 316"/>
                              <a:gd name="T31" fmla="*/ 788 h 564"/>
                              <a:gd name="T32" fmla="+- 0 6224 6224"/>
                              <a:gd name="T33" fmla="*/ T32 w 352"/>
                              <a:gd name="T34" fmla="+- 0 880 316"/>
                              <a:gd name="T35" fmla="*/ 880 h 564"/>
                              <a:gd name="T36" fmla="+- 0 6304 6224"/>
                              <a:gd name="T37" fmla="*/ T36 w 352"/>
                              <a:gd name="T38" fmla="+- 0 880 316"/>
                              <a:gd name="T39" fmla="*/ 880 h 564"/>
                              <a:gd name="T40" fmla="+- 0 6310 6224"/>
                              <a:gd name="T41" fmla="*/ T40 w 352"/>
                              <a:gd name="T42" fmla="+- 0 869 316"/>
                              <a:gd name="T43" fmla="*/ 869 h 564"/>
                              <a:gd name="T44" fmla="+- 0 6346 6224"/>
                              <a:gd name="T45" fmla="*/ T44 w 352"/>
                              <a:gd name="T46" fmla="+- 0 790 316"/>
                              <a:gd name="T47" fmla="*/ 790 h 564"/>
                              <a:gd name="T48" fmla="+- 0 6383 6224"/>
                              <a:gd name="T49" fmla="*/ T48 w 352"/>
                              <a:gd name="T50" fmla="+- 0 712 316"/>
                              <a:gd name="T51" fmla="*/ 712 h 564"/>
                              <a:gd name="T52" fmla="+- 0 6420 6224"/>
                              <a:gd name="T53" fmla="*/ T52 w 352"/>
                              <a:gd name="T54" fmla="+- 0 634 316"/>
                              <a:gd name="T55" fmla="*/ 634 h 564"/>
                              <a:gd name="T56" fmla="+- 0 6457 6224"/>
                              <a:gd name="T57" fmla="*/ T56 w 352"/>
                              <a:gd name="T58" fmla="+- 0 557 316"/>
                              <a:gd name="T59" fmla="*/ 557 h 564"/>
                              <a:gd name="T60" fmla="+- 0 6494 6224"/>
                              <a:gd name="T61" fmla="*/ T60 w 352"/>
                              <a:gd name="T62" fmla="+- 0 481 316"/>
                              <a:gd name="T63" fmla="*/ 481 h 564"/>
                              <a:gd name="T64" fmla="+- 0 6531 6224"/>
                              <a:gd name="T65" fmla="*/ T64 w 352"/>
                              <a:gd name="T66" fmla="+- 0 406 316"/>
                              <a:gd name="T67" fmla="*/ 406 h 564"/>
                              <a:gd name="T68" fmla="+- 0 6568 6224"/>
                              <a:gd name="T69" fmla="*/ T68 w 352"/>
                              <a:gd name="T70" fmla="+- 0 332 316"/>
                              <a:gd name="T71" fmla="*/ 332 h 564"/>
                              <a:gd name="T72" fmla="+- 0 6576 6224"/>
                              <a:gd name="T73" fmla="*/ T72 w 352"/>
                              <a:gd name="T74" fmla="+- 0 316 316"/>
                              <a:gd name="T75" fmla="*/ 316 h 564"/>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Lst>
                            <a:rect l="0" t="0" r="r" b="b"/>
                            <a:pathLst>
                              <a:path w="352" h="564">
                                <a:moveTo>
                                  <a:pt x="352" y="0"/>
                                </a:moveTo>
                                <a:lnTo>
                                  <a:pt x="270" y="0"/>
                                </a:lnTo>
                                <a:lnTo>
                                  <a:pt x="265" y="12"/>
                                </a:lnTo>
                                <a:lnTo>
                                  <a:pt x="221" y="99"/>
                                </a:lnTo>
                                <a:lnTo>
                                  <a:pt x="177" y="189"/>
                                </a:lnTo>
                                <a:lnTo>
                                  <a:pt x="133" y="281"/>
                                </a:lnTo>
                                <a:lnTo>
                                  <a:pt x="88" y="376"/>
                                </a:lnTo>
                                <a:lnTo>
                                  <a:pt x="43" y="472"/>
                                </a:lnTo>
                                <a:lnTo>
                                  <a:pt x="0" y="564"/>
                                </a:lnTo>
                                <a:lnTo>
                                  <a:pt x="80" y="564"/>
                                </a:lnTo>
                                <a:lnTo>
                                  <a:pt x="86" y="553"/>
                                </a:lnTo>
                                <a:lnTo>
                                  <a:pt x="122" y="474"/>
                                </a:lnTo>
                                <a:lnTo>
                                  <a:pt x="159" y="396"/>
                                </a:lnTo>
                                <a:lnTo>
                                  <a:pt x="196" y="318"/>
                                </a:lnTo>
                                <a:lnTo>
                                  <a:pt x="233" y="241"/>
                                </a:lnTo>
                                <a:lnTo>
                                  <a:pt x="270" y="165"/>
                                </a:lnTo>
                                <a:lnTo>
                                  <a:pt x="307" y="90"/>
                                </a:lnTo>
                                <a:lnTo>
                                  <a:pt x="344" y="16"/>
                                </a:lnTo>
                                <a:lnTo>
                                  <a:pt x="352" y="0"/>
                                </a:lnTo>
                                <a:close/>
                              </a:path>
                            </a:pathLst>
                          </a:custGeom>
                          <a:solidFill>
                            <a:srgbClr val="BBCA3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07" name="AutoShape 1013"/>
                        <wps:cNvSpPr>
                          <a:spLocks/>
                        </wps:cNvSpPr>
                        <wps:spPr bwMode="auto">
                          <a:xfrm>
                            <a:off x="5408" y="316"/>
                            <a:ext cx="1378" cy="564"/>
                          </a:xfrm>
                          <a:custGeom>
                            <a:avLst/>
                            <a:gdLst>
                              <a:gd name="T0" fmla="+- 0 5445 5408"/>
                              <a:gd name="T1" fmla="*/ T0 w 1378"/>
                              <a:gd name="T2" fmla="+- 0 316 316"/>
                              <a:gd name="T3" fmla="*/ 316 h 564"/>
                              <a:gd name="T4" fmla="+- 0 5408 5408"/>
                              <a:gd name="T5" fmla="*/ T4 w 1378"/>
                              <a:gd name="T6" fmla="+- 0 316 316"/>
                              <a:gd name="T7" fmla="*/ 316 h 564"/>
                              <a:gd name="T8" fmla="+- 0 5408 5408"/>
                              <a:gd name="T9" fmla="*/ T8 w 1378"/>
                              <a:gd name="T10" fmla="+- 0 399 316"/>
                              <a:gd name="T11" fmla="*/ 399 h 564"/>
                              <a:gd name="T12" fmla="+- 0 5437 5408"/>
                              <a:gd name="T13" fmla="*/ T12 w 1378"/>
                              <a:gd name="T14" fmla="+- 0 333 316"/>
                              <a:gd name="T15" fmla="*/ 333 h 564"/>
                              <a:gd name="T16" fmla="+- 0 5445 5408"/>
                              <a:gd name="T17" fmla="*/ T16 w 1378"/>
                              <a:gd name="T18" fmla="+- 0 316 316"/>
                              <a:gd name="T19" fmla="*/ 316 h 564"/>
                              <a:gd name="T20" fmla="+- 0 6785 5408"/>
                              <a:gd name="T21" fmla="*/ T20 w 1378"/>
                              <a:gd name="T22" fmla="+- 0 316 316"/>
                              <a:gd name="T23" fmla="*/ 316 h 564"/>
                              <a:gd name="T24" fmla="+- 0 6702 5408"/>
                              <a:gd name="T25" fmla="*/ T24 w 1378"/>
                              <a:gd name="T26" fmla="+- 0 316 316"/>
                              <a:gd name="T27" fmla="*/ 316 h 564"/>
                              <a:gd name="T28" fmla="+- 0 6699 5408"/>
                              <a:gd name="T29" fmla="*/ T28 w 1378"/>
                              <a:gd name="T30" fmla="+- 0 321 316"/>
                              <a:gd name="T31" fmla="*/ 321 h 564"/>
                              <a:gd name="T32" fmla="+- 0 6656 5408"/>
                              <a:gd name="T33" fmla="*/ T32 w 1378"/>
                              <a:gd name="T34" fmla="+- 0 407 316"/>
                              <a:gd name="T35" fmla="*/ 407 h 564"/>
                              <a:gd name="T36" fmla="+- 0 6613 5408"/>
                              <a:gd name="T37" fmla="*/ T36 w 1378"/>
                              <a:gd name="T38" fmla="+- 0 494 316"/>
                              <a:gd name="T39" fmla="*/ 494 h 564"/>
                              <a:gd name="T40" fmla="+- 0 6570 5408"/>
                              <a:gd name="T41" fmla="*/ T40 w 1378"/>
                              <a:gd name="T42" fmla="+- 0 583 316"/>
                              <a:gd name="T43" fmla="*/ 583 h 564"/>
                              <a:gd name="T44" fmla="+- 0 6526 5408"/>
                              <a:gd name="T45" fmla="*/ T44 w 1378"/>
                              <a:gd name="T46" fmla="+- 0 673 316"/>
                              <a:gd name="T47" fmla="*/ 673 h 564"/>
                              <a:gd name="T48" fmla="+- 0 6483 5408"/>
                              <a:gd name="T49" fmla="*/ T48 w 1378"/>
                              <a:gd name="T50" fmla="+- 0 764 316"/>
                              <a:gd name="T51" fmla="*/ 764 h 564"/>
                              <a:gd name="T52" fmla="+- 0 6438 5408"/>
                              <a:gd name="T53" fmla="*/ T52 w 1378"/>
                              <a:gd name="T54" fmla="+- 0 857 316"/>
                              <a:gd name="T55" fmla="*/ 857 h 564"/>
                              <a:gd name="T56" fmla="+- 0 6428 5408"/>
                              <a:gd name="T57" fmla="*/ T56 w 1378"/>
                              <a:gd name="T58" fmla="+- 0 880 316"/>
                              <a:gd name="T59" fmla="*/ 880 h 564"/>
                              <a:gd name="T60" fmla="+- 0 6508 5408"/>
                              <a:gd name="T61" fmla="*/ T60 w 1378"/>
                              <a:gd name="T62" fmla="+- 0 880 316"/>
                              <a:gd name="T63" fmla="*/ 880 h 564"/>
                              <a:gd name="T64" fmla="+- 0 6548 5408"/>
                              <a:gd name="T65" fmla="*/ T64 w 1378"/>
                              <a:gd name="T66" fmla="+- 0 798 316"/>
                              <a:gd name="T67" fmla="*/ 798 h 564"/>
                              <a:gd name="T68" fmla="+- 0 6592 5408"/>
                              <a:gd name="T69" fmla="*/ T68 w 1378"/>
                              <a:gd name="T70" fmla="+- 0 707 316"/>
                              <a:gd name="T71" fmla="*/ 707 h 564"/>
                              <a:gd name="T72" fmla="+- 0 6635 5408"/>
                              <a:gd name="T73" fmla="*/ T72 w 1378"/>
                              <a:gd name="T74" fmla="+- 0 617 316"/>
                              <a:gd name="T75" fmla="*/ 617 h 564"/>
                              <a:gd name="T76" fmla="+- 0 6679 5408"/>
                              <a:gd name="T77" fmla="*/ T76 w 1378"/>
                              <a:gd name="T78" fmla="+- 0 529 316"/>
                              <a:gd name="T79" fmla="*/ 529 h 564"/>
                              <a:gd name="T80" fmla="+- 0 6722 5408"/>
                              <a:gd name="T81" fmla="*/ T80 w 1378"/>
                              <a:gd name="T82" fmla="+- 0 442 316"/>
                              <a:gd name="T83" fmla="*/ 442 h 564"/>
                              <a:gd name="T84" fmla="+- 0 6765 5408"/>
                              <a:gd name="T85" fmla="*/ T84 w 1378"/>
                              <a:gd name="T86" fmla="+- 0 357 316"/>
                              <a:gd name="T87" fmla="*/ 357 h 564"/>
                              <a:gd name="T88" fmla="+- 0 6785 5408"/>
                              <a:gd name="T89" fmla="*/ T88 w 1378"/>
                              <a:gd name="T90" fmla="+- 0 316 316"/>
                              <a:gd name="T91" fmla="*/ 316 h 564"/>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Lst>
                            <a:rect l="0" t="0" r="r" b="b"/>
                            <a:pathLst>
                              <a:path w="1378" h="564">
                                <a:moveTo>
                                  <a:pt x="37" y="0"/>
                                </a:moveTo>
                                <a:lnTo>
                                  <a:pt x="0" y="0"/>
                                </a:lnTo>
                                <a:lnTo>
                                  <a:pt x="0" y="83"/>
                                </a:lnTo>
                                <a:lnTo>
                                  <a:pt x="29" y="17"/>
                                </a:lnTo>
                                <a:lnTo>
                                  <a:pt x="37" y="0"/>
                                </a:lnTo>
                                <a:close/>
                                <a:moveTo>
                                  <a:pt x="1377" y="0"/>
                                </a:moveTo>
                                <a:lnTo>
                                  <a:pt x="1294" y="0"/>
                                </a:lnTo>
                                <a:lnTo>
                                  <a:pt x="1291" y="5"/>
                                </a:lnTo>
                                <a:lnTo>
                                  <a:pt x="1248" y="91"/>
                                </a:lnTo>
                                <a:lnTo>
                                  <a:pt x="1205" y="178"/>
                                </a:lnTo>
                                <a:lnTo>
                                  <a:pt x="1162" y="267"/>
                                </a:lnTo>
                                <a:lnTo>
                                  <a:pt x="1118" y="357"/>
                                </a:lnTo>
                                <a:lnTo>
                                  <a:pt x="1075" y="448"/>
                                </a:lnTo>
                                <a:lnTo>
                                  <a:pt x="1030" y="541"/>
                                </a:lnTo>
                                <a:lnTo>
                                  <a:pt x="1020" y="564"/>
                                </a:lnTo>
                                <a:lnTo>
                                  <a:pt x="1100" y="564"/>
                                </a:lnTo>
                                <a:lnTo>
                                  <a:pt x="1140" y="482"/>
                                </a:lnTo>
                                <a:lnTo>
                                  <a:pt x="1184" y="391"/>
                                </a:lnTo>
                                <a:lnTo>
                                  <a:pt x="1227" y="301"/>
                                </a:lnTo>
                                <a:lnTo>
                                  <a:pt x="1271" y="213"/>
                                </a:lnTo>
                                <a:lnTo>
                                  <a:pt x="1314" y="126"/>
                                </a:lnTo>
                                <a:lnTo>
                                  <a:pt x="1357" y="41"/>
                                </a:lnTo>
                                <a:lnTo>
                                  <a:pt x="1377" y="0"/>
                                </a:lnTo>
                                <a:close/>
                              </a:path>
                            </a:pathLst>
                          </a:custGeom>
                          <a:solidFill>
                            <a:srgbClr val="6FCCDC"/>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08" name="Freeform 1014"/>
                        <wps:cNvSpPr>
                          <a:spLocks/>
                        </wps:cNvSpPr>
                        <wps:spPr bwMode="auto">
                          <a:xfrm>
                            <a:off x="6055" y="316"/>
                            <a:ext cx="347" cy="564"/>
                          </a:xfrm>
                          <a:custGeom>
                            <a:avLst/>
                            <a:gdLst>
                              <a:gd name="T0" fmla="+- 0 6401 6055"/>
                              <a:gd name="T1" fmla="*/ T0 w 347"/>
                              <a:gd name="T2" fmla="+- 0 316 316"/>
                              <a:gd name="T3" fmla="*/ 316 h 564"/>
                              <a:gd name="T4" fmla="+- 0 6319 6055"/>
                              <a:gd name="T5" fmla="*/ T4 w 347"/>
                              <a:gd name="T6" fmla="+- 0 316 316"/>
                              <a:gd name="T7" fmla="*/ 316 h 564"/>
                              <a:gd name="T8" fmla="+- 0 6286 6055"/>
                              <a:gd name="T9" fmla="*/ T8 w 347"/>
                              <a:gd name="T10" fmla="+- 0 385 316"/>
                              <a:gd name="T11" fmla="*/ 385 h 564"/>
                              <a:gd name="T12" fmla="+- 0 6252 6055"/>
                              <a:gd name="T13" fmla="*/ T12 w 347"/>
                              <a:gd name="T14" fmla="+- 0 456 316"/>
                              <a:gd name="T15" fmla="*/ 456 h 564"/>
                              <a:gd name="T16" fmla="+- 0 6218 6055"/>
                              <a:gd name="T17" fmla="*/ T16 w 347"/>
                              <a:gd name="T18" fmla="+- 0 527 316"/>
                              <a:gd name="T19" fmla="*/ 527 h 564"/>
                              <a:gd name="T20" fmla="+- 0 6184 6055"/>
                              <a:gd name="T21" fmla="*/ T20 w 347"/>
                              <a:gd name="T22" fmla="+- 0 600 316"/>
                              <a:gd name="T23" fmla="*/ 600 h 564"/>
                              <a:gd name="T24" fmla="+- 0 6150 6055"/>
                              <a:gd name="T25" fmla="*/ T24 w 347"/>
                              <a:gd name="T26" fmla="+- 0 673 316"/>
                              <a:gd name="T27" fmla="*/ 673 h 564"/>
                              <a:gd name="T28" fmla="+- 0 6115 6055"/>
                              <a:gd name="T29" fmla="*/ T28 w 347"/>
                              <a:gd name="T30" fmla="+- 0 748 316"/>
                              <a:gd name="T31" fmla="*/ 748 h 564"/>
                              <a:gd name="T32" fmla="+- 0 6081 6055"/>
                              <a:gd name="T33" fmla="*/ T32 w 347"/>
                              <a:gd name="T34" fmla="+- 0 823 316"/>
                              <a:gd name="T35" fmla="*/ 823 h 564"/>
                              <a:gd name="T36" fmla="+- 0 6055 6055"/>
                              <a:gd name="T37" fmla="*/ T36 w 347"/>
                              <a:gd name="T38" fmla="+- 0 880 316"/>
                              <a:gd name="T39" fmla="*/ 880 h 564"/>
                              <a:gd name="T40" fmla="+- 0 6137 6055"/>
                              <a:gd name="T41" fmla="*/ T40 w 347"/>
                              <a:gd name="T42" fmla="+- 0 880 316"/>
                              <a:gd name="T43" fmla="*/ 880 h 564"/>
                              <a:gd name="T44" fmla="+- 0 6155 6055"/>
                              <a:gd name="T45" fmla="*/ T44 w 347"/>
                              <a:gd name="T46" fmla="+- 0 840 316"/>
                              <a:gd name="T47" fmla="*/ 840 h 564"/>
                              <a:gd name="T48" fmla="+- 0 6199 6055"/>
                              <a:gd name="T49" fmla="*/ T48 w 347"/>
                              <a:gd name="T50" fmla="+- 0 743 316"/>
                              <a:gd name="T51" fmla="*/ 743 h 564"/>
                              <a:gd name="T52" fmla="+- 0 6243 6055"/>
                              <a:gd name="T53" fmla="*/ T52 w 347"/>
                              <a:gd name="T54" fmla="+- 0 649 316"/>
                              <a:gd name="T55" fmla="*/ 649 h 564"/>
                              <a:gd name="T56" fmla="+- 0 6286 6055"/>
                              <a:gd name="T57" fmla="*/ T56 w 347"/>
                              <a:gd name="T58" fmla="+- 0 556 316"/>
                              <a:gd name="T59" fmla="*/ 556 h 564"/>
                              <a:gd name="T60" fmla="+- 0 6330 6055"/>
                              <a:gd name="T61" fmla="*/ T60 w 347"/>
                              <a:gd name="T62" fmla="+- 0 465 316"/>
                              <a:gd name="T63" fmla="*/ 465 h 564"/>
                              <a:gd name="T64" fmla="+- 0 6372 6055"/>
                              <a:gd name="T65" fmla="*/ T64 w 347"/>
                              <a:gd name="T66" fmla="+- 0 376 316"/>
                              <a:gd name="T67" fmla="*/ 376 h 564"/>
                              <a:gd name="T68" fmla="+- 0 6401 6055"/>
                              <a:gd name="T69" fmla="*/ T68 w 347"/>
                              <a:gd name="T70" fmla="+- 0 316 316"/>
                              <a:gd name="T71" fmla="*/ 316 h 564"/>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Lst>
                            <a:rect l="0" t="0" r="r" b="b"/>
                            <a:pathLst>
                              <a:path w="347" h="564">
                                <a:moveTo>
                                  <a:pt x="346" y="0"/>
                                </a:moveTo>
                                <a:lnTo>
                                  <a:pt x="264" y="0"/>
                                </a:lnTo>
                                <a:lnTo>
                                  <a:pt x="231" y="69"/>
                                </a:lnTo>
                                <a:lnTo>
                                  <a:pt x="197" y="140"/>
                                </a:lnTo>
                                <a:lnTo>
                                  <a:pt x="163" y="211"/>
                                </a:lnTo>
                                <a:lnTo>
                                  <a:pt x="129" y="284"/>
                                </a:lnTo>
                                <a:lnTo>
                                  <a:pt x="95" y="357"/>
                                </a:lnTo>
                                <a:lnTo>
                                  <a:pt x="60" y="432"/>
                                </a:lnTo>
                                <a:lnTo>
                                  <a:pt x="26" y="507"/>
                                </a:lnTo>
                                <a:lnTo>
                                  <a:pt x="0" y="564"/>
                                </a:lnTo>
                                <a:lnTo>
                                  <a:pt x="82" y="564"/>
                                </a:lnTo>
                                <a:lnTo>
                                  <a:pt x="100" y="524"/>
                                </a:lnTo>
                                <a:lnTo>
                                  <a:pt x="144" y="427"/>
                                </a:lnTo>
                                <a:lnTo>
                                  <a:pt x="188" y="333"/>
                                </a:lnTo>
                                <a:lnTo>
                                  <a:pt x="231" y="240"/>
                                </a:lnTo>
                                <a:lnTo>
                                  <a:pt x="275" y="149"/>
                                </a:lnTo>
                                <a:lnTo>
                                  <a:pt x="317" y="60"/>
                                </a:lnTo>
                                <a:lnTo>
                                  <a:pt x="346" y="0"/>
                                </a:lnTo>
                                <a:close/>
                              </a:path>
                            </a:pathLst>
                          </a:custGeom>
                          <a:solidFill>
                            <a:srgbClr val="8A71B3"/>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09" name="AutoShape 1015"/>
                        <wps:cNvSpPr>
                          <a:spLocks/>
                        </wps:cNvSpPr>
                        <wps:spPr bwMode="auto">
                          <a:xfrm>
                            <a:off x="5569" y="316"/>
                            <a:ext cx="917" cy="564"/>
                          </a:xfrm>
                          <a:custGeom>
                            <a:avLst/>
                            <a:gdLst>
                              <a:gd name="T0" fmla="+- 0 5900 5570"/>
                              <a:gd name="T1" fmla="*/ T0 w 917"/>
                              <a:gd name="T2" fmla="+- 0 316 316"/>
                              <a:gd name="T3" fmla="*/ 316 h 564"/>
                              <a:gd name="T4" fmla="+- 0 5818 5570"/>
                              <a:gd name="T5" fmla="*/ T4 w 917"/>
                              <a:gd name="T6" fmla="+- 0 316 316"/>
                              <a:gd name="T7" fmla="*/ 316 h 564"/>
                              <a:gd name="T8" fmla="+- 0 5780 5570"/>
                              <a:gd name="T9" fmla="*/ T8 w 917"/>
                              <a:gd name="T10" fmla="+- 0 399 316"/>
                              <a:gd name="T11" fmla="*/ 399 h 564"/>
                              <a:gd name="T12" fmla="+- 0 5743 5570"/>
                              <a:gd name="T13" fmla="*/ T12 w 917"/>
                              <a:gd name="T14" fmla="+- 0 481 316"/>
                              <a:gd name="T15" fmla="*/ 481 h 564"/>
                              <a:gd name="T16" fmla="+- 0 5707 5570"/>
                              <a:gd name="T17" fmla="*/ T16 w 917"/>
                              <a:gd name="T18" fmla="+- 0 564 316"/>
                              <a:gd name="T19" fmla="*/ 564 h 564"/>
                              <a:gd name="T20" fmla="+- 0 5670 5570"/>
                              <a:gd name="T21" fmla="*/ T20 w 917"/>
                              <a:gd name="T22" fmla="+- 0 647 316"/>
                              <a:gd name="T23" fmla="*/ 647 h 564"/>
                              <a:gd name="T24" fmla="+- 0 5634 5570"/>
                              <a:gd name="T25" fmla="*/ T24 w 917"/>
                              <a:gd name="T26" fmla="+- 0 730 316"/>
                              <a:gd name="T27" fmla="*/ 730 h 564"/>
                              <a:gd name="T28" fmla="+- 0 5598 5570"/>
                              <a:gd name="T29" fmla="*/ T28 w 917"/>
                              <a:gd name="T30" fmla="+- 0 814 316"/>
                              <a:gd name="T31" fmla="*/ 814 h 564"/>
                              <a:gd name="T32" fmla="+- 0 5570 5570"/>
                              <a:gd name="T33" fmla="*/ T32 w 917"/>
                              <a:gd name="T34" fmla="+- 0 880 316"/>
                              <a:gd name="T35" fmla="*/ 880 h 564"/>
                              <a:gd name="T36" fmla="+- 0 5648 5570"/>
                              <a:gd name="T37" fmla="*/ T36 w 917"/>
                              <a:gd name="T38" fmla="+- 0 880 316"/>
                              <a:gd name="T39" fmla="*/ 880 h 564"/>
                              <a:gd name="T40" fmla="+- 0 5699 5570"/>
                              <a:gd name="T41" fmla="*/ T40 w 917"/>
                              <a:gd name="T42" fmla="+- 0 761 316"/>
                              <a:gd name="T43" fmla="*/ 761 h 564"/>
                              <a:gd name="T44" fmla="+- 0 5758 5570"/>
                              <a:gd name="T45" fmla="*/ T44 w 917"/>
                              <a:gd name="T46" fmla="+- 0 630 316"/>
                              <a:gd name="T47" fmla="*/ 630 h 564"/>
                              <a:gd name="T48" fmla="+- 0 5815 5570"/>
                              <a:gd name="T49" fmla="*/ T48 w 917"/>
                              <a:gd name="T50" fmla="+- 0 502 316"/>
                              <a:gd name="T51" fmla="*/ 502 h 564"/>
                              <a:gd name="T52" fmla="+- 0 5871 5570"/>
                              <a:gd name="T53" fmla="*/ T52 w 917"/>
                              <a:gd name="T54" fmla="+- 0 379 316"/>
                              <a:gd name="T55" fmla="*/ 379 h 564"/>
                              <a:gd name="T56" fmla="+- 0 5900 5570"/>
                              <a:gd name="T57" fmla="*/ T56 w 917"/>
                              <a:gd name="T58" fmla="+- 0 316 316"/>
                              <a:gd name="T59" fmla="*/ 316 h 564"/>
                              <a:gd name="T60" fmla="+- 0 6487 5570"/>
                              <a:gd name="T61" fmla="*/ T60 w 917"/>
                              <a:gd name="T62" fmla="+- 0 316 316"/>
                              <a:gd name="T63" fmla="*/ 316 h 564"/>
                              <a:gd name="T64" fmla="+- 0 6403 5570"/>
                              <a:gd name="T65" fmla="*/ T64 w 917"/>
                              <a:gd name="T66" fmla="+- 0 316 316"/>
                              <a:gd name="T67" fmla="*/ 316 h 564"/>
                              <a:gd name="T68" fmla="+- 0 6380 5570"/>
                              <a:gd name="T69" fmla="*/ T68 w 917"/>
                              <a:gd name="T70" fmla="+- 0 363 316"/>
                              <a:gd name="T71" fmla="*/ 363 h 564"/>
                              <a:gd name="T72" fmla="+- 0 6337 5570"/>
                              <a:gd name="T73" fmla="*/ T72 w 917"/>
                              <a:gd name="T74" fmla="+- 0 452 316"/>
                              <a:gd name="T75" fmla="*/ 452 h 564"/>
                              <a:gd name="T76" fmla="+- 0 6294 5570"/>
                              <a:gd name="T77" fmla="*/ T76 w 917"/>
                              <a:gd name="T78" fmla="+- 0 543 316"/>
                              <a:gd name="T79" fmla="*/ 543 h 564"/>
                              <a:gd name="T80" fmla="+- 0 6251 5570"/>
                              <a:gd name="T81" fmla="*/ T80 w 917"/>
                              <a:gd name="T82" fmla="+- 0 635 316"/>
                              <a:gd name="T83" fmla="*/ 635 h 564"/>
                              <a:gd name="T84" fmla="+- 0 6207 5570"/>
                              <a:gd name="T85" fmla="*/ T84 w 917"/>
                              <a:gd name="T86" fmla="+- 0 730 316"/>
                              <a:gd name="T87" fmla="*/ 730 h 564"/>
                              <a:gd name="T88" fmla="+- 0 6162 5570"/>
                              <a:gd name="T89" fmla="*/ T88 w 917"/>
                              <a:gd name="T90" fmla="+- 0 827 316"/>
                              <a:gd name="T91" fmla="*/ 827 h 564"/>
                              <a:gd name="T92" fmla="+- 0 6138 5570"/>
                              <a:gd name="T93" fmla="*/ T92 w 917"/>
                              <a:gd name="T94" fmla="+- 0 880 316"/>
                              <a:gd name="T95" fmla="*/ 880 h 564"/>
                              <a:gd name="T96" fmla="+- 0 6219 5570"/>
                              <a:gd name="T97" fmla="*/ T96 w 917"/>
                              <a:gd name="T98" fmla="+- 0 880 316"/>
                              <a:gd name="T99" fmla="*/ 880 h 564"/>
                              <a:gd name="T100" fmla="+- 0 6233 5570"/>
                              <a:gd name="T101" fmla="*/ T100 w 917"/>
                              <a:gd name="T102" fmla="+- 0 850 316"/>
                              <a:gd name="T103" fmla="*/ 850 h 564"/>
                              <a:gd name="T104" fmla="+- 0 6278 5570"/>
                              <a:gd name="T105" fmla="*/ T104 w 917"/>
                              <a:gd name="T106" fmla="+- 0 753 316"/>
                              <a:gd name="T107" fmla="*/ 753 h 564"/>
                              <a:gd name="T108" fmla="+- 0 6322 5570"/>
                              <a:gd name="T109" fmla="*/ T108 w 917"/>
                              <a:gd name="T110" fmla="+- 0 658 316"/>
                              <a:gd name="T111" fmla="*/ 658 h 564"/>
                              <a:gd name="T112" fmla="+- 0 6366 5570"/>
                              <a:gd name="T113" fmla="*/ T112 w 917"/>
                              <a:gd name="T114" fmla="+- 0 566 316"/>
                              <a:gd name="T115" fmla="*/ 566 h 564"/>
                              <a:gd name="T116" fmla="+- 0 6409 5570"/>
                              <a:gd name="T117" fmla="*/ T116 w 917"/>
                              <a:gd name="T118" fmla="+- 0 475 316"/>
                              <a:gd name="T119" fmla="*/ 475 h 564"/>
                              <a:gd name="T120" fmla="+- 0 6452 5570"/>
                              <a:gd name="T121" fmla="*/ T120 w 917"/>
                              <a:gd name="T122" fmla="+- 0 386 316"/>
                              <a:gd name="T123" fmla="*/ 386 h 564"/>
                              <a:gd name="T124" fmla="+- 0 6487 5570"/>
                              <a:gd name="T125" fmla="*/ T124 w 917"/>
                              <a:gd name="T126" fmla="+- 0 316 316"/>
                              <a:gd name="T127" fmla="*/ 316 h 564"/>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Lst>
                            <a:rect l="0" t="0" r="r" b="b"/>
                            <a:pathLst>
                              <a:path w="917" h="564">
                                <a:moveTo>
                                  <a:pt x="330" y="0"/>
                                </a:moveTo>
                                <a:lnTo>
                                  <a:pt x="248" y="0"/>
                                </a:lnTo>
                                <a:lnTo>
                                  <a:pt x="210" y="83"/>
                                </a:lnTo>
                                <a:lnTo>
                                  <a:pt x="173" y="165"/>
                                </a:lnTo>
                                <a:lnTo>
                                  <a:pt x="137" y="248"/>
                                </a:lnTo>
                                <a:lnTo>
                                  <a:pt x="100" y="331"/>
                                </a:lnTo>
                                <a:lnTo>
                                  <a:pt x="64" y="414"/>
                                </a:lnTo>
                                <a:lnTo>
                                  <a:pt x="28" y="498"/>
                                </a:lnTo>
                                <a:lnTo>
                                  <a:pt x="0" y="564"/>
                                </a:lnTo>
                                <a:lnTo>
                                  <a:pt x="78" y="564"/>
                                </a:lnTo>
                                <a:lnTo>
                                  <a:pt x="129" y="445"/>
                                </a:lnTo>
                                <a:lnTo>
                                  <a:pt x="188" y="314"/>
                                </a:lnTo>
                                <a:lnTo>
                                  <a:pt x="245" y="186"/>
                                </a:lnTo>
                                <a:lnTo>
                                  <a:pt x="301" y="63"/>
                                </a:lnTo>
                                <a:lnTo>
                                  <a:pt x="330" y="0"/>
                                </a:lnTo>
                                <a:close/>
                                <a:moveTo>
                                  <a:pt x="917" y="0"/>
                                </a:moveTo>
                                <a:lnTo>
                                  <a:pt x="833" y="0"/>
                                </a:lnTo>
                                <a:lnTo>
                                  <a:pt x="810" y="47"/>
                                </a:lnTo>
                                <a:lnTo>
                                  <a:pt x="767" y="136"/>
                                </a:lnTo>
                                <a:lnTo>
                                  <a:pt x="724" y="227"/>
                                </a:lnTo>
                                <a:lnTo>
                                  <a:pt x="681" y="319"/>
                                </a:lnTo>
                                <a:lnTo>
                                  <a:pt x="637" y="414"/>
                                </a:lnTo>
                                <a:lnTo>
                                  <a:pt x="592" y="511"/>
                                </a:lnTo>
                                <a:lnTo>
                                  <a:pt x="568" y="564"/>
                                </a:lnTo>
                                <a:lnTo>
                                  <a:pt x="649" y="564"/>
                                </a:lnTo>
                                <a:lnTo>
                                  <a:pt x="663" y="534"/>
                                </a:lnTo>
                                <a:lnTo>
                                  <a:pt x="708" y="437"/>
                                </a:lnTo>
                                <a:lnTo>
                                  <a:pt x="752" y="342"/>
                                </a:lnTo>
                                <a:lnTo>
                                  <a:pt x="796" y="250"/>
                                </a:lnTo>
                                <a:lnTo>
                                  <a:pt x="839" y="159"/>
                                </a:lnTo>
                                <a:lnTo>
                                  <a:pt x="882" y="70"/>
                                </a:lnTo>
                                <a:lnTo>
                                  <a:pt x="917" y="0"/>
                                </a:lnTo>
                                <a:close/>
                              </a:path>
                            </a:pathLst>
                          </a:custGeom>
                          <a:solidFill>
                            <a:srgbClr val="42BAEB"/>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10" name="Freeform 1016"/>
                        <wps:cNvSpPr>
                          <a:spLocks/>
                        </wps:cNvSpPr>
                        <wps:spPr bwMode="auto">
                          <a:xfrm>
                            <a:off x="5753" y="316"/>
                            <a:ext cx="339" cy="564"/>
                          </a:xfrm>
                          <a:custGeom>
                            <a:avLst/>
                            <a:gdLst>
                              <a:gd name="T0" fmla="+- 0 6091 5753"/>
                              <a:gd name="T1" fmla="*/ T0 w 339"/>
                              <a:gd name="T2" fmla="+- 0 316 316"/>
                              <a:gd name="T3" fmla="*/ 316 h 564"/>
                              <a:gd name="T4" fmla="+- 0 6007 5753"/>
                              <a:gd name="T5" fmla="*/ T4 w 339"/>
                              <a:gd name="T6" fmla="+- 0 316 316"/>
                              <a:gd name="T7" fmla="*/ 316 h 564"/>
                              <a:gd name="T8" fmla="+- 0 5983 5753"/>
                              <a:gd name="T9" fmla="*/ T8 w 339"/>
                              <a:gd name="T10" fmla="+- 0 369 316"/>
                              <a:gd name="T11" fmla="*/ 369 h 564"/>
                              <a:gd name="T12" fmla="+- 0 5949 5753"/>
                              <a:gd name="T13" fmla="*/ T12 w 339"/>
                              <a:gd name="T14" fmla="+- 0 442 316"/>
                              <a:gd name="T15" fmla="*/ 442 h 564"/>
                              <a:gd name="T16" fmla="+- 0 5916 5753"/>
                              <a:gd name="T17" fmla="*/ T16 w 339"/>
                              <a:gd name="T18" fmla="+- 0 514 316"/>
                              <a:gd name="T19" fmla="*/ 514 h 564"/>
                              <a:gd name="T20" fmla="+- 0 5883 5753"/>
                              <a:gd name="T21" fmla="*/ T20 w 339"/>
                              <a:gd name="T22" fmla="+- 0 587 316"/>
                              <a:gd name="T23" fmla="*/ 587 h 564"/>
                              <a:gd name="T24" fmla="+- 0 5851 5753"/>
                              <a:gd name="T25" fmla="*/ T24 w 339"/>
                              <a:gd name="T26" fmla="+- 0 659 316"/>
                              <a:gd name="T27" fmla="*/ 659 h 564"/>
                              <a:gd name="T28" fmla="+- 0 5819 5753"/>
                              <a:gd name="T29" fmla="*/ T28 w 339"/>
                              <a:gd name="T30" fmla="+- 0 731 316"/>
                              <a:gd name="T31" fmla="*/ 731 h 564"/>
                              <a:gd name="T32" fmla="+- 0 5787 5753"/>
                              <a:gd name="T33" fmla="*/ T32 w 339"/>
                              <a:gd name="T34" fmla="+- 0 803 316"/>
                              <a:gd name="T35" fmla="*/ 803 h 564"/>
                              <a:gd name="T36" fmla="+- 0 5753 5753"/>
                              <a:gd name="T37" fmla="*/ T36 w 339"/>
                              <a:gd name="T38" fmla="+- 0 880 316"/>
                              <a:gd name="T39" fmla="*/ 880 h 564"/>
                              <a:gd name="T40" fmla="+- 0 5832 5753"/>
                              <a:gd name="T41" fmla="*/ T40 w 339"/>
                              <a:gd name="T42" fmla="+- 0 880 316"/>
                              <a:gd name="T43" fmla="*/ 880 h 564"/>
                              <a:gd name="T44" fmla="+- 0 5869 5753"/>
                              <a:gd name="T45" fmla="*/ T44 w 339"/>
                              <a:gd name="T46" fmla="+- 0 796 316"/>
                              <a:gd name="T47" fmla="*/ 796 h 564"/>
                              <a:gd name="T48" fmla="+- 0 5938 5753"/>
                              <a:gd name="T49" fmla="*/ T48 w 339"/>
                              <a:gd name="T50" fmla="+- 0 645 316"/>
                              <a:gd name="T51" fmla="*/ 645 h 564"/>
                              <a:gd name="T52" fmla="+- 0 6005 5753"/>
                              <a:gd name="T53" fmla="*/ T52 w 339"/>
                              <a:gd name="T54" fmla="+- 0 500 316"/>
                              <a:gd name="T55" fmla="*/ 500 h 564"/>
                              <a:gd name="T56" fmla="+- 0 6071 5753"/>
                              <a:gd name="T57" fmla="*/ T56 w 339"/>
                              <a:gd name="T58" fmla="+- 0 359 316"/>
                              <a:gd name="T59" fmla="*/ 359 h 564"/>
                              <a:gd name="T60" fmla="+- 0 6091 5753"/>
                              <a:gd name="T61" fmla="*/ T60 w 339"/>
                              <a:gd name="T62" fmla="+- 0 316 316"/>
                              <a:gd name="T63" fmla="*/ 316 h 564"/>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Lst>
                            <a:rect l="0" t="0" r="r" b="b"/>
                            <a:pathLst>
                              <a:path w="339" h="564">
                                <a:moveTo>
                                  <a:pt x="338" y="0"/>
                                </a:moveTo>
                                <a:lnTo>
                                  <a:pt x="254" y="0"/>
                                </a:lnTo>
                                <a:lnTo>
                                  <a:pt x="230" y="53"/>
                                </a:lnTo>
                                <a:lnTo>
                                  <a:pt x="196" y="126"/>
                                </a:lnTo>
                                <a:lnTo>
                                  <a:pt x="163" y="198"/>
                                </a:lnTo>
                                <a:lnTo>
                                  <a:pt x="130" y="271"/>
                                </a:lnTo>
                                <a:lnTo>
                                  <a:pt x="98" y="343"/>
                                </a:lnTo>
                                <a:lnTo>
                                  <a:pt x="66" y="415"/>
                                </a:lnTo>
                                <a:lnTo>
                                  <a:pt x="34" y="487"/>
                                </a:lnTo>
                                <a:lnTo>
                                  <a:pt x="0" y="564"/>
                                </a:lnTo>
                                <a:lnTo>
                                  <a:pt x="79" y="564"/>
                                </a:lnTo>
                                <a:lnTo>
                                  <a:pt x="116" y="480"/>
                                </a:lnTo>
                                <a:lnTo>
                                  <a:pt x="185" y="329"/>
                                </a:lnTo>
                                <a:lnTo>
                                  <a:pt x="252" y="184"/>
                                </a:lnTo>
                                <a:lnTo>
                                  <a:pt x="318" y="43"/>
                                </a:lnTo>
                                <a:lnTo>
                                  <a:pt x="338" y="0"/>
                                </a:lnTo>
                                <a:close/>
                              </a:path>
                            </a:pathLst>
                          </a:custGeom>
                          <a:solidFill>
                            <a:srgbClr val="8A71B3"/>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11" name="Text Box 1017"/>
                        <wps:cNvSpPr txBox="1">
                          <a:spLocks noChangeArrowheads="1"/>
                        </wps:cNvSpPr>
                        <wps:spPr bwMode="auto">
                          <a:xfrm>
                            <a:off x="2100" y="316"/>
                            <a:ext cx="11161" cy="56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6590C30" w14:textId="77777777" w:rsidR="008C0CC0" w:rsidRDefault="008C0CC0" w:rsidP="008C0CC0">
                              <w:pPr>
                                <w:spacing w:before="36"/>
                                <w:ind w:left="100"/>
                                <w:rPr>
                                  <w:rFonts w:ascii="Trebuchet MS"/>
                                  <w:sz w:val="40"/>
                                </w:rPr>
                              </w:pPr>
                              <w:r>
                                <w:rPr>
                                  <w:rFonts w:ascii="Trebuchet MS"/>
                                  <w:color w:val="FFFFFF"/>
                                  <w:sz w:val="40"/>
                                </w:rPr>
                                <w:t>Review Questions</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1045E863" id="Group 98" o:spid="_x0000_s1294" style="position:absolute;margin-left:105pt;margin-top:15.8pt;width:558.05pt;height:28.2pt;z-index:-251679232;mso-position-horizontal-relative:page" coordorigin="2100,316" coordsize="11161,56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">
                <v:rect id="Rectangle 1005" o:spid="_x0000_s1295" style="position:absolute;left:2100;top:316;width:3308;height:5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" fillcolor="#916b7b" stroked="f"/>
                <v:rect id="Rectangle 1006" o:spid="_x0000_s1296" style="position:absolute;left:5408;top:316;width:7853;height:5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" fillcolor="#231f20" stroked="f"/>
                <v:shape id="Freeform 1007" o:spid="_x0000_s1297" style="position:absolute;left:6120;top:316;width:392;height:564;visibility:visible;mso-wrap-style:square;v-text-anchor:top" coordsize="392,5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" path="m35,l,,16,24,60,88r43,65l146,218r43,66l231,350r41,66l313,483r41,68l362,564r30,l327,455,280,378,233,303,186,229,139,156,92,84,44,13,35,xe" fillcolor="#b01e45" stroked="f">
                  <v:path arrowok="t" o:connecttype="custom" o:connectlocs="35,316;0,316;16,340;60,404;103,469;146,534;189,600;231,666;272,732;313,799;354,867;362,880;392,880;327,771;280,694;233,619;186,545;139,472;92,400;44,329;35,316" o:connectangles="0,0,0,0,0,0,0,0,0,0,0,0,0,0,0,0,0,0,0,0,0"/>
                </v:shape>
                <v:shape id="Freeform 1008" o:spid="_x0000_s1298" style="position:absolute;left:6526;top:316;width:318;height:564;visibility:visible;mso-wrap-style:square;v-text-anchor:top" coordsize="318,5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" path="m28,l,,32,57r44,81l120,221r44,84l208,391r44,87l294,564r24,l246,417,191,308,137,203,82,101,28,xe" fillcolor="#bbca32" stroked="f">
                  <v:path arrowok="t" o:connecttype="custom" o:connectlocs="28,316;0,316;32,373;76,454;120,537;164,621;208,707;252,794;294,880;318,880;246,733;191,624;137,519;82,417;28,316" o:connectangles="0,0,0,0,0,0,0,0,0,0,0,0,0,0,0"/>
                </v:shape>
                <v:shape id="Freeform 1009" o:spid="_x0000_s1299" style="position:absolute;left:5408;top:450;width:387;height:430;visibility:visible;mso-wrap-style:square;v-text-anchor:top" coordsize="387,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" path="m,l,43r5,5l58,104r52,56l162,216r51,57l264,330r51,58l350,430r36,l308,338,245,267,183,197,121,129,59,62,,xe" fillcolor="#b01e45" stroked="f">
                  <v:path arrowok="t" o:connecttype="custom" o:connectlocs="0,450;0,493;5,498;58,554;110,610;162,666;213,723;264,780;315,838;350,880;386,880;308,788;245,717;183,647;121,579;59,512;0,450" o:connectangles="0,0,0,0,0,0,0,0,0,0,0,0,0,0,0,0,0"/>
                </v:shape>
                <v:shape id="Freeform 1010" o:spid="_x0000_s1300" style="position:absolute;left:6686;top:316;width:293;height:564;visibility:visible;mso-wrap-style:square;v-text-anchor:top" coordsize="293,5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" path="m29,l,,13,26,49,97r35,71l119,239r34,71l187,382r33,73l253,527r16,37l293,564,228,417,181,313,133,212,86,114,38,18,29,xe" fillcolor="#8a71b3" stroked="f">
                  <v:path arrowok="t" o:connecttype="custom" o:connectlocs="29,316;0,316;13,342;49,413;84,484;119,555;153,626;187,698;220,771;253,843;269,880;293,880;228,733;181,629;133,528;86,430;38,334;29,316" o:connectangles="0,0,0,0,0,0,0,0,0,0,0,0,0,0,0,0,0,0"/>
                </v:shape>
                <v:shape id="Picture 1011" o:spid="_x0000_s1301" type="#_x0000_t75" style="position:absolute;left:7034;top:316;width:6226;height:56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">
                  <v:imagedata r:id="rId162" o:title=""/>
                </v:shape>
                <v:shape id="Freeform 1012" o:spid="_x0000_s1302" style="position:absolute;left:6224;top:316;width:352;height:564;visibility:visible;mso-wrap-style:square;v-text-anchor:top" coordsize="352,5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" path="m352,l270,r-5,12l221,99r-44,90l133,281,88,376,43,472,,564r80,l86,553r36,-79l159,396r37,-78l233,241r37,-76l307,90,344,16,352,xe" fillcolor="#bbca32" stroked="f">
                  <v:path arrowok="t" o:connecttype="custom" o:connectlocs="352,316;270,316;265,328;221,415;177,505;133,597;88,692;43,788;0,880;80,880;86,869;122,790;159,712;196,634;233,557;270,481;307,406;344,332;352,316" o:connectangles="0,0,0,0,0,0,0,0,0,0,0,0,0,0,0,0,0,0,0"/>
                </v:shape>
                <v:shape id="AutoShape 1013" o:spid="_x0000_s1303" style="position:absolute;left:5408;top:316;width:1378;height:564;visibility:visible;mso-wrap-style:square;v-text-anchor:top" coordsize="1378,5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" path="m37,l,,,83,29,17,37,xm1377,r-83,l1291,5r-43,86l1205,178r-43,89l1118,357r-43,91l1030,541r-10,23l1100,564r40,-82l1184,391r43,-90l1271,213r43,-87l1357,41,1377,xe" fillcolor="#6fccdc" stroked="f">
                  <v:path arrowok="t" o:connecttype="custom" o:connectlocs="37,316;0,316;0,399;29,333;37,316;1377,316;1294,316;1291,321;1248,407;1205,494;1162,583;1118,673;1075,764;1030,857;1020,880;1100,880;1140,798;1184,707;1227,617;1271,529;1314,442;1357,357;1377,316" o:connectangles="0,0,0,0,0,0,0,0,0,0,0,0,0,0,0,0,0,0,0,0,0,0,0"/>
                </v:shape>
                <v:shape id="Freeform 1014" o:spid="_x0000_s1304" style="position:absolute;left:6055;top:316;width:347;height:564;visibility:visible;mso-wrap-style:square;v-text-anchor:top" coordsize="347,5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" path="m346,l264,,231,69r-34,71l163,211r-34,73l95,357,60,432,26,507,,564r82,l100,524r44,-97l188,333r43,-93l275,149,317,60,346,xe" fillcolor="#8a71b3" stroked="f">
                  <v:path arrowok="t" o:connecttype="custom" o:connectlocs="346,316;264,316;231,385;197,456;163,527;129,600;95,673;60,748;26,823;0,880;82,880;100,840;144,743;188,649;231,556;275,465;317,376;346,316" o:connectangles="0,0,0,0,0,0,0,0,0,0,0,0,0,0,0,0,0,0"/>
                </v:shape>
                <v:shape id="AutoShape 1015" o:spid="_x0000_s1305" style="position:absolute;left:5569;top:316;width:917;height:564;visibility:visible;mso-wrap-style:square;v-text-anchor:top" coordsize="917,5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" path="m330,l248,,210,83r-37,82l137,248r-37,83l64,414,28,498,,564r78,l129,445,188,314,245,186,301,63,330,xm917,l833,,810,47r-43,89l724,227r-43,92l637,414r-45,97l568,564r81,l663,534r45,-97l752,342r44,-92l839,159,882,70,917,xe" fillcolor="#42baeb" stroked="f">
                  <v:path arrowok="t" o:connecttype="custom" o:connectlocs="330,316;248,316;210,399;173,481;137,564;100,647;64,730;28,814;0,880;78,880;129,761;188,630;245,502;301,379;330,316;917,316;833,316;810,363;767,452;724,543;681,635;637,730;592,827;568,880;649,880;663,850;708,753;752,658;796,566;839,475;882,386;917,316" o:connectangles="0,0,0,0,0,0,0,0,0,0,0,0,0,0,0,0,0,0,0,0,0,0,0,0,0,0,0,0,0,0,0,0"/>
                </v:shape>
                <v:shape id="Freeform 1016" o:spid="_x0000_s1306" style="position:absolute;left:5753;top:316;width:339;height:564;visibility:visible;mso-wrap-style:square;v-text-anchor:top" coordsize="339,5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" path="m338,l254,,230,53r-34,73l163,198r-33,73l98,343,66,415,34,487,,564r79,l116,480,185,329,252,184,318,43,338,xe" fillcolor="#8a71b3" stroked="f">
                  <v:path arrowok="t" o:connecttype="custom" o:connectlocs="338,316;254,316;230,369;196,442;163,514;130,587;98,659;66,731;34,803;0,880;79,880;116,796;185,645;252,500;318,359;338,316" o:connectangles="0,0,0,0,0,0,0,0,0,0,0,0,0,0,0,0"/>
                </v:shape>
                <v:shape id="Text Box 1017" o:spid="_x0000_s1307" type="#_x0000_t202" style="position:absolute;left:2100;top:316;width:11161;height:5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" filled="f" stroked="f">
                  <v:textbox inset="0,0,0,0">
                    <w:txbxContent>
                      <w:p w14:paraId="06590C30" w14:textId="77777777" w:rsidR="008C0CC0" w:rsidRDefault="008C0CC0" w:rsidP="008C0CC0">
                        <w:pPr>
                          <w:spacing w:before="36"/>
                          <w:ind w:left="100"/>
                          <w:rPr>
                            <w:rFonts w:ascii="Trebuchet MS"/>
                            <w:sz w:val="40"/>
                          </w:rPr>
                        </w:pPr>
                        <w:r>
                          <w:rPr>
                            <w:rFonts w:ascii="Trebuchet MS"/>
                            <w:color w:val="FFFFFF"/>
                            <w:sz w:val="40"/>
                          </w:rPr>
                          <w:t>Review Questions</w:t>
                        </w:r>
                      </w:p>
                    </w:txbxContent>
                  </v:textbox>
                </v:shape>
                <w10:wrap type="topAndBottom" anchorx="page"/>
              </v:group>
            </w:pict>
          </mc:Fallback>
        </mc:AlternateContent>
      </w:r>
    </w:p>
    <w:p w14:paraId="153D6048" w14:textId="77777777" w:rsidR="008C0CC0" w:rsidRPr="000A77CC" w:rsidRDefault="008C0CC0" w:rsidP="008C0CC0">
      <w:pPr>
        <w:pStyle w:val="BodyText"/>
        <w:spacing w:before="2"/>
        <w:rPr>
          <w:b/>
          <w:sz w:val="18"/>
        </w:rPr>
      </w:pPr>
    </w:p>
    <w:p w14:paraId="6EA3669F" w14:textId="77777777" w:rsidR="008C0CC0" w:rsidRPr="000A77CC" w:rsidRDefault="008C0CC0" w:rsidP="00BA54B1">
      <w:pPr>
        <w:pStyle w:val="ListParagraph"/>
        <w:numPr>
          <w:ilvl w:val="0"/>
          <w:numId w:val="44"/>
        </w:numPr>
        <w:tabs>
          <w:tab w:val="left" w:pos="2300"/>
        </w:tabs>
        <w:spacing w:before="112" w:line="249" w:lineRule="auto"/>
        <w:ind w:right="3598"/>
        <w:jc w:val="left"/>
      </w:pPr>
      <w:r w:rsidRPr="000A77CC">
        <w:rPr>
          <w:color w:val="231F20"/>
          <w:spacing w:val="-3"/>
        </w:rPr>
        <w:t>business intelligence</w:t>
      </w:r>
      <w:r w:rsidRPr="000A77CC">
        <w:rPr>
          <w:color w:val="231F20"/>
          <w:spacing w:val="-3"/>
          <w:lang w:val="vi-VN"/>
        </w:rPr>
        <w:t xml:space="preserve"> </w:t>
      </w:r>
      <w:r w:rsidRPr="000A77CC">
        <w:rPr>
          <w:color w:val="231F20"/>
          <w:spacing w:val="-3"/>
        </w:rPr>
        <w:t>là gì? Đưa ra một số ví dụ gần đây về việc sử dụng BI, sử dụng Internet để được hỗ trợ. Các công ty đã tìm thấy những lợi ích BI nào?</w:t>
      </w:r>
    </w:p>
    <w:p w14:paraId="0DA4D202" w14:textId="77777777" w:rsidR="008C0CC0" w:rsidRPr="000A77CC" w:rsidRDefault="008C0CC0" w:rsidP="00BA54B1">
      <w:pPr>
        <w:pStyle w:val="ListParagraph"/>
        <w:numPr>
          <w:ilvl w:val="0"/>
          <w:numId w:val="44"/>
        </w:numPr>
        <w:tabs>
          <w:tab w:val="left" w:pos="2300"/>
        </w:tabs>
        <w:jc w:val="left"/>
      </w:pPr>
      <w:r w:rsidRPr="000A77CC">
        <w:rPr>
          <w:color w:val="231F20"/>
        </w:rPr>
        <w:t>Mô tả khung BI. Minh họa sự phát triển của BI.</w:t>
      </w:r>
    </w:p>
    <w:p w14:paraId="07194E1A" w14:textId="77777777" w:rsidR="008C0CC0" w:rsidRPr="000A77CC" w:rsidRDefault="008C0CC0" w:rsidP="00BA54B1">
      <w:pPr>
        <w:pStyle w:val="ListParagraph"/>
        <w:numPr>
          <w:ilvl w:val="0"/>
          <w:numId w:val="44"/>
        </w:numPr>
        <w:tabs>
          <w:tab w:val="left" w:pos="2300"/>
        </w:tabs>
        <w:spacing w:before="101" w:line="249" w:lineRule="auto"/>
        <w:ind w:right="3598"/>
        <w:jc w:val="left"/>
      </w:pPr>
      <w:r w:rsidRPr="000A77CC">
        <w:rPr>
          <w:color w:val="231F20"/>
          <w:spacing w:val="-3"/>
        </w:rPr>
        <w:t>Hệ thống hỗ trợ ra quyết định là gì và chúng đóng vai trò gì trong môi trường kinh doanh?</w:t>
      </w:r>
    </w:p>
    <w:p w14:paraId="70D5F7D6" w14:textId="77777777" w:rsidR="008C0CC0" w:rsidRPr="000A77CC" w:rsidRDefault="008C0CC0" w:rsidP="00BA54B1">
      <w:pPr>
        <w:pStyle w:val="ListParagraph"/>
        <w:numPr>
          <w:ilvl w:val="0"/>
          <w:numId w:val="44"/>
        </w:numPr>
        <w:tabs>
          <w:tab w:val="left" w:pos="2300"/>
        </w:tabs>
        <w:spacing w:line="249" w:lineRule="auto"/>
        <w:ind w:right="3598"/>
        <w:jc w:val="left"/>
        <w:rPr>
          <w:color w:val="231F20"/>
        </w:rPr>
      </w:pPr>
      <w:r w:rsidRPr="000A77CC">
        <w:rPr>
          <w:color w:val="231F20"/>
        </w:rPr>
        <w:t>Giải thích cách các thành phần chính của kiến trúc BI tương tác để tạo thành một hệ thống. Mô tả sự phát triển của các định dạng phổ biến thông tin BI.</w:t>
      </w:r>
    </w:p>
    <w:p w14:paraId="5B91B604" w14:textId="77777777" w:rsidR="008C0CC0" w:rsidRPr="000A77CC" w:rsidRDefault="008C0CC0" w:rsidP="00BA54B1">
      <w:pPr>
        <w:pStyle w:val="ListParagraph"/>
        <w:numPr>
          <w:ilvl w:val="0"/>
          <w:numId w:val="44"/>
        </w:numPr>
        <w:tabs>
          <w:tab w:val="left" w:pos="2300"/>
        </w:tabs>
        <w:spacing w:before="91" w:line="249" w:lineRule="auto"/>
        <w:ind w:right="3598"/>
        <w:jc w:val="left"/>
      </w:pPr>
      <w:r w:rsidRPr="000A77CC">
        <w:rPr>
          <w:color w:val="231F20"/>
          <w:spacing w:val="-3"/>
        </w:rPr>
        <w:t>Đâu là sự khác biệt phù hợp nhất giữa dữ liệu vận hành và dữ liệu hỗ trợ ra quyết định?</w:t>
      </w:r>
    </w:p>
    <w:p w14:paraId="0000993D" w14:textId="77777777" w:rsidR="008C0CC0" w:rsidRPr="000A77CC" w:rsidRDefault="008C0CC0" w:rsidP="00BA54B1">
      <w:pPr>
        <w:pStyle w:val="ListParagraph"/>
        <w:numPr>
          <w:ilvl w:val="0"/>
          <w:numId w:val="44"/>
        </w:numPr>
        <w:tabs>
          <w:tab w:val="left" w:pos="2300"/>
        </w:tabs>
        <w:spacing w:line="249" w:lineRule="auto"/>
        <w:ind w:right="3598"/>
        <w:jc w:val="left"/>
      </w:pPr>
      <w:r w:rsidRPr="000A77CC">
        <w:rPr>
          <w:color w:val="231F20"/>
          <w:spacing w:val="-3"/>
        </w:rPr>
        <w:t>Kho dữ liệu là gì và các đặc điểm chính của nó là gì? Nó khác với một siêu thị dữ liệu như thế nào?</w:t>
      </w:r>
    </w:p>
    <w:p w14:paraId="32036E36" w14:textId="77777777" w:rsidR="008C0CC0" w:rsidRPr="000A77CC" w:rsidRDefault="008C0CC0" w:rsidP="00BA54B1">
      <w:pPr>
        <w:pStyle w:val="ListParagraph"/>
        <w:numPr>
          <w:ilvl w:val="0"/>
          <w:numId w:val="44"/>
        </w:numPr>
        <w:tabs>
          <w:tab w:val="left" w:pos="2300"/>
        </w:tabs>
        <w:spacing w:line="249" w:lineRule="auto"/>
        <w:ind w:right="3598"/>
        <w:jc w:val="left"/>
      </w:pPr>
      <w:r w:rsidRPr="000A77CC">
        <w:rPr>
          <w:color w:val="231F20"/>
        </w:rPr>
        <w:t>Đưa ra ba ví dụ về các vấn đề có thể xảy ra khi dữ liệu vận hành được tích hợp vào kho dữ liệu.</w:t>
      </w:r>
    </w:p>
    <w:p w14:paraId="48A7D82C" w14:textId="77777777" w:rsidR="008C0CC0" w:rsidRPr="000A77CC" w:rsidRDefault="008C0CC0" w:rsidP="008C0CC0">
      <w:pPr>
        <w:pStyle w:val="BodyText"/>
        <w:spacing w:before="92"/>
        <w:ind w:left="2299"/>
      </w:pPr>
      <w:r w:rsidRPr="000A77CC">
        <w:rPr>
          <w:color w:val="231F20"/>
        </w:rPr>
        <w:t>Sử dụng tình huống sau đây để trả lời Câu hỏi 8–14.</w:t>
      </w:r>
    </w:p>
    <w:p w14:paraId="6A1CED58" w14:textId="77777777" w:rsidR="008C0CC0" w:rsidRPr="000A77CC" w:rsidRDefault="008C0CC0" w:rsidP="008C0CC0">
      <w:pPr>
        <w:pStyle w:val="BodyText"/>
        <w:spacing w:before="101" w:line="249" w:lineRule="auto"/>
        <w:ind w:left="2299" w:right="3473"/>
      </w:pPr>
      <w:r w:rsidRPr="000A77CC">
        <w:rPr>
          <w:color w:val="231F20"/>
        </w:rPr>
        <w:t>Khi làm việc với tư cách là nhà phân tích cơ sở dữ liệu cho một tổ chức bán hàng quốc gia, bạn được yêu cầu tham gia nhóm dự án kho dữ liệu của tổ chức đó.</w:t>
      </w:r>
    </w:p>
    <w:p w14:paraId="72CA2F3E" w14:textId="77777777" w:rsidR="008C0CC0" w:rsidRPr="000A77CC" w:rsidRDefault="008C0CC0" w:rsidP="00BA54B1">
      <w:pPr>
        <w:pStyle w:val="ListParagraph"/>
        <w:numPr>
          <w:ilvl w:val="0"/>
          <w:numId w:val="44"/>
        </w:numPr>
        <w:tabs>
          <w:tab w:val="left" w:pos="2300"/>
        </w:tabs>
        <w:spacing w:line="249" w:lineRule="auto"/>
        <w:ind w:right="3599"/>
        <w:jc w:val="both"/>
      </w:pPr>
      <w:r w:rsidRPr="000A77CC">
        <w:rPr>
          <w:color w:val="231F20"/>
        </w:rPr>
        <w:t>PChuẩn bị một bản tóm tắt cấp cao về các yêu cầu chính để đánh giá các sản phẩm DBMS cho kho dữ liệu.</w:t>
      </w:r>
    </w:p>
    <w:p w14:paraId="51835B67" w14:textId="77777777" w:rsidR="008C0CC0" w:rsidRPr="000A77CC" w:rsidRDefault="008C0CC0" w:rsidP="00BA54B1">
      <w:pPr>
        <w:pStyle w:val="ListParagraph"/>
        <w:numPr>
          <w:ilvl w:val="0"/>
          <w:numId w:val="44"/>
        </w:numPr>
        <w:tabs>
          <w:tab w:val="left" w:pos="2300"/>
        </w:tabs>
        <w:spacing w:before="91" w:line="249" w:lineRule="auto"/>
        <w:ind w:right="3597"/>
        <w:jc w:val="both"/>
      </w:pPr>
      <w:r w:rsidRPr="000A77CC">
        <w:rPr>
          <w:color w:val="231F20"/>
          <w:spacing w:val="-8"/>
        </w:rPr>
        <w:t>Nhóm dự án kho dữ liệu của bạn đang tranh luận về việc có nên tạo nguyên mẫu kho dữ liệu trước khi triển khai hay không. Các thành viên nhóm dự án đặc biệt quan tâm đến sự cần thiết phải có một số kỹ năng lưu trữ dữ liệu trước khi triển khai kho dữ liệu toàn doanh nghiệp. Bạn muốn giới thiệu gì? Giải thích các khuyến nghị của bạn.</w:t>
      </w:r>
    </w:p>
    <w:p w14:paraId="37565E41" w14:textId="77777777" w:rsidR="008C0CC0" w:rsidRPr="000A77CC" w:rsidRDefault="008C0CC0" w:rsidP="00BA54B1">
      <w:pPr>
        <w:pStyle w:val="ListParagraph"/>
        <w:numPr>
          <w:ilvl w:val="0"/>
          <w:numId w:val="44"/>
        </w:numPr>
        <w:tabs>
          <w:tab w:val="left" w:pos="2300"/>
        </w:tabs>
        <w:spacing w:before="95" w:line="249" w:lineRule="auto"/>
        <w:ind w:right="3598" w:hanging="380"/>
        <w:jc w:val="both"/>
      </w:pPr>
      <w:r w:rsidRPr="000A77CC">
        <w:rPr>
          <w:color w:val="231F20"/>
        </w:rPr>
        <w:t>Giả sử rằng bạn đang bán ý tưởng kho dữ liệu cho người dùng của mình. Làm thế nào bạn sẽ xác định phân tích dữ liệu đa chiều cho họ? Làm thế nào bạn sẽ giải thích lợi thế của nó cho họ?</w:t>
      </w:r>
    </w:p>
    <w:p w14:paraId="076AA34E" w14:textId="77777777" w:rsidR="008C0CC0" w:rsidRPr="000A77CC" w:rsidRDefault="008C0CC0" w:rsidP="00BA54B1">
      <w:pPr>
        <w:pStyle w:val="ListParagraph"/>
        <w:numPr>
          <w:ilvl w:val="0"/>
          <w:numId w:val="44"/>
        </w:numPr>
        <w:tabs>
          <w:tab w:val="left" w:pos="2300"/>
        </w:tabs>
        <w:spacing w:before="93" w:line="249" w:lineRule="auto"/>
        <w:ind w:right="3597" w:hanging="380"/>
        <w:jc w:val="both"/>
        <w:rPr>
          <w:color w:val="231F20"/>
        </w:rPr>
      </w:pPr>
      <w:r w:rsidRPr="000A77CC">
        <w:rPr>
          <w:color w:val="231F20"/>
        </w:rPr>
        <w:t>Nhóm dự án kho dữ liệu đã mời bạn cung cấp tổng quan về OLAP. Các thành viên của nhóm đặc biệt quan tâm đến các yêu cầu kiến trúc máy khách/máy chủ OLAP và cách OLAP sẽ phù hợp với môi trường hiện có. Công việc của bạn là giải thích các thành phần và cấu trúc máy khách/máy chủ OLAP chính.</w:t>
      </w:r>
    </w:p>
    <w:p w14:paraId="2107A9F3" w14:textId="77777777" w:rsidR="008C0CC0" w:rsidRPr="000A77CC" w:rsidRDefault="008C0CC0" w:rsidP="00BA54B1">
      <w:pPr>
        <w:pStyle w:val="ListParagraph"/>
        <w:numPr>
          <w:ilvl w:val="0"/>
          <w:numId w:val="44"/>
        </w:numPr>
        <w:tabs>
          <w:tab w:val="left" w:pos="2300"/>
        </w:tabs>
        <w:spacing w:before="93" w:line="249" w:lineRule="auto"/>
        <w:ind w:right="3598" w:hanging="380"/>
        <w:jc w:val="both"/>
      </w:pPr>
      <w:r w:rsidRPr="000A77CC">
        <w:rPr>
          <w:color w:val="231F20"/>
        </w:rPr>
        <w:t>Một trong những nhà cung cấp của bạn khuyến nghị sử dụng MDBMS. Làm thế nào bạn sẽ giải thích khuyến nghị này cho người lãnh đạo dự án của bạn?</w:t>
      </w:r>
    </w:p>
    <w:p w14:paraId="3E0F951C" w14:textId="77777777" w:rsidR="008C0CC0" w:rsidRPr="000A77CC" w:rsidRDefault="008C0CC0" w:rsidP="00BA54B1">
      <w:pPr>
        <w:pStyle w:val="ListParagraph"/>
        <w:numPr>
          <w:ilvl w:val="0"/>
          <w:numId w:val="44"/>
        </w:numPr>
        <w:tabs>
          <w:tab w:val="left" w:pos="2300"/>
        </w:tabs>
        <w:spacing w:line="249" w:lineRule="auto"/>
        <w:ind w:right="3598" w:hanging="380"/>
        <w:jc w:val="both"/>
      </w:pPr>
      <w:r w:rsidRPr="000A77CC">
        <w:rPr>
          <w:color w:val="231F20"/>
        </w:rPr>
        <w:t>Nhóm dự án đã sẵn sàng đưa ra quyết định cuối cùng, lựa chọn giữa ROLAP và MOLAP. Điều gì nên là cơ sở cho quyết định này? Tại sao?</w:t>
      </w:r>
    </w:p>
    <w:p w14:paraId="76D83819" w14:textId="77777777" w:rsidR="008C0CC0" w:rsidRPr="000A77CC" w:rsidRDefault="008C0CC0" w:rsidP="00BA54B1">
      <w:pPr>
        <w:pStyle w:val="ListParagraph"/>
        <w:numPr>
          <w:ilvl w:val="0"/>
          <w:numId w:val="44"/>
        </w:numPr>
        <w:tabs>
          <w:tab w:val="left" w:pos="2300"/>
        </w:tabs>
        <w:spacing w:line="249" w:lineRule="auto"/>
        <w:ind w:right="3597" w:hanging="380"/>
        <w:jc w:val="both"/>
      </w:pPr>
      <w:r w:rsidRPr="000A77CC">
        <w:rPr>
          <w:color w:val="231F20"/>
        </w:rPr>
        <w:t>Dự án kho dữ liệu đang trong giai đoạn thiết kế. Giải thích cho các nhà thiết kế đồng nghiệp của bạn cách bạn sẽ sử dụng lược đồ sao trong thiết kế.</w:t>
      </w:r>
    </w:p>
    <w:p w14:paraId="5FED0A9F" w14:textId="77777777" w:rsidR="008C0CC0" w:rsidRPr="000A77CC" w:rsidRDefault="008C0CC0" w:rsidP="00BA54B1">
      <w:pPr>
        <w:pStyle w:val="ListParagraph"/>
        <w:numPr>
          <w:ilvl w:val="0"/>
          <w:numId w:val="44"/>
        </w:numPr>
        <w:tabs>
          <w:tab w:val="left" w:pos="2300"/>
        </w:tabs>
        <w:spacing w:before="91"/>
        <w:ind w:hanging="381"/>
        <w:jc w:val="both"/>
      </w:pPr>
      <w:r w:rsidRPr="000A77CC">
        <w:rPr>
          <w:color w:val="231F20"/>
        </w:rPr>
        <w:t>Thảo luận ngắn gọn về các kiểu kiến trúc OLAP có và không có dữ liệu.</w:t>
      </w:r>
    </w:p>
    <w:p w14:paraId="23BD5333" w14:textId="77777777" w:rsidR="008C0CC0" w:rsidRPr="000A77CC" w:rsidRDefault="008C0CC0" w:rsidP="00BA54B1">
      <w:pPr>
        <w:pStyle w:val="ListParagraph"/>
        <w:numPr>
          <w:ilvl w:val="0"/>
          <w:numId w:val="44"/>
        </w:numPr>
        <w:tabs>
          <w:tab w:val="left" w:pos="2300"/>
        </w:tabs>
        <w:spacing w:before="101"/>
        <w:ind w:hanging="381"/>
        <w:jc w:val="both"/>
      </w:pPr>
      <w:r w:rsidRPr="000A77CC">
        <w:rPr>
          <w:color w:val="231F20"/>
          <w:spacing w:val="-3"/>
        </w:rPr>
        <w:t>OLAP là gì và đặc điểm chính của nó là gì?</w:t>
      </w:r>
    </w:p>
    <w:p w14:paraId="312D9269" w14:textId="77777777" w:rsidR="008C0CC0" w:rsidRPr="000A77CC" w:rsidRDefault="008C0CC0" w:rsidP="00BA54B1">
      <w:pPr>
        <w:pStyle w:val="ListParagraph"/>
        <w:numPr>
          <w:ilvl w:val="0"/>
          <w:numId w:val="44"/>
        </w:numPr>
        <w:tabs>
          <w:tab w:val="left" w:pos="2300"/>
        </w:tabs>
        <w:spacing w:before="101" w:line="249" w:lineRule="auto"/>
        <w:ind w:right="3597" w:hanging="380"/>
        <w:jc w:val="both"/>
      </w:pPr>
      <w:r w:rsidRPr="000A77CC">
        <w:rPr>
          <w:color w:val="231F20"/>
        </w:rPr>
        <w:t>Giải thích ROLAP, và liệt kê những lý do bạn khuyến nghị sử dụng nó trong môi trường cơ sở dữ liệu quan hệ.</w:t>
      </w:r>
    </w:p>
    <w:p w14:paraId="3C56998A" w14:textId="77777777" w:rsidR="008C0CC0" w:rsidRPr="000A77CC" w:rsidRDefault="008C0CC0" w:rsidP="00BA54B1">
      <w:pPr>
        <w:pStyle w:val="ListParagraph"/>
        <w:numPr>
          <w:ilvl w:val="0"/>
          <w:numId w:val="44"/>
        </w:numPr>
        <w:tabs>
          <w:tab w:val="left" w:pos="2300"/>
        </w:tabs>
        <w:ind w:hanging="381"/>
        <w:jc w:val="both"/>
        <w:rPr>
          <w:color w:val="231F20"/>
        </w:rPr>
      </w:pPr>
      <w:r w:rsidRPr="000A77CC">
        <w:rPr>
          <w:color w:val="231F20"/>
        </w:rPr>
        <w:t>Giải thích việc sử dụng các sự kiện, kích thước và thuộc tính trong lược đồ hình sao.</w:t>
      </w:r>
    </w:p>
    <w:p w14:paraId="614D2357" w14:textId="77777777" w:rsidR="008C0CC0" w:rsidRPr="000A77CC" w:rsidRDefault="008C0CC0" w:rsidP="008C0CC0">
      <w:pPr>
        <w:jc w:val="both"/>
        <w:sectPr w:rsidR="008C0CC0" w:rsidRPr="000A77CC">
          <w:pgSz w:w="13560" w:h="16980"/>
          <w:pgMar w:top="1240" w:right="180" w:bottom="660" w:left="180" w:header="0" w:footer="463" w:gutter="0"/>
          <w:cols w:space="720"/>
        </w:sectPr>
      </w:pPr>
    </w:p>
    <w:p w14:paraId="6751A322" w14:textId="77777777" w:rsidR="008C0CC0" w:rsidRPr="000A77CC" w:rsidRDefault="008C0CC0" w:rsidP="008C0CC0">
      <w:pPr>
        <w:spacing w:before="86"/>
        <w:ind w:left="1208"/>
        <w:rPr>
          <w:color w:val="231F20"/>
          <w:sz w:val="20"/>
        </w:rPr>
      </w:pPr>
      <w:r w:rsidRPr="000A77CC">
        <w:rPr>
          <w:b/>
          <w:color w:val="2C6682"/>
          <w:sz w:val="20"/>
        </w:rPr>
        <w:lastRenderedPageBreak/>
        <w:t xml:space="preserve">648 </w:t>
      </w:r>
      <w:r w:rsidRPr="000A77CC">
        <w:rPr>
          <w:color w:val="231F20"/>
          <w:sz w:val="20"/>
        </w:rPr>
        <w:t>Phần 4 Khái niệm cơ sở dữ liệu nâng cao</w:t>
      </w:r>
    </w:p>
    <w:p w14:paraId="41EC4A16" w14:textId="77777777" w:rsidR="008C0CC0" w:rsidRPr="000A77CC" w:rsidRDefault="008C0CC0" w:rsidP="008C0CC0">
      <w:pPr>
        <w:pStyle w:val="BodyText"/>
        <w:spacing w:before="3"/>
        <w:rPr>
          <w:sz w:val="23"/>
        </w:rPr>
      </w:pPr>
    </w:p>
    <w:p w14:paraId="20E2F5B3" w14:textId="77777777" w:rsidR="008C0CC0" w:rsidRPr="000A77CC" w:rsidRDefault="008C0CC0" w:rsidP="00BA54B1">
      <w:pPr>
        <w:pStyle w:val="ListParagraph"/>
        <w:numPr>
          <w:ilvl w:val="0"/>
          <w:numId w:val="44"/>
        </w:numPr>
        <w:tabs>
          <w:tab w:val="left" w:pos="3980"/>
        </w:tabs>
        <w:spacing w:before="0" w:line="249" w:lineRule="auto"/>
        <w:ind w:left="3979" w:right="1918" w:hanging="380"/>
        <w:jc w:val="left"/>
        <w:rPr>
          <w:color w:val="231F20"/>
        </w:rPr>
      </w:pPr>
      <w:r w:rsidRPr="000A77CC">
        <w:rPr>
          <w:color w:val="231F20"/>
        </w:rPr>
        <w:t>Giải thích các hình khối đa chiều và mô tả kỹ thuật cắt lát và xúc xắc phù hợp với mô hình này như thế nào.</w:t>
      </w:r>
    </w:p>
    <w:p w14:paraId="3DF8A759" w14:textId="77777777" w:rsidR="008C0CC0" w:rsidRPr="000A77CC" w:rsidRDefault="008C0CC0" w:rsidP="00BA54B1">
      <w:pPr>
        <w:pStyle w:val="ListParagraph"/>
        <w:numPr>
          <w:ilvl w:val="0"/>
          <w:numId w:val="44"/>
        </w:numPr>
        <w:tabs>
          <w:tab w:val="left" w:pos="3980"/>
        </w:tabs>
        <w:spacing w:line="249" w:lineRule="auto"/>
        <w:ind w:left="3979" w:right="1918" w:hanging="380"/>
        <w:jc w:val="left"/>
      </w:pPr>
      <w:r w:rsidRPr="000A77CC">
        <w:rPr>
          <w:color w:val="231F20"/>
        </w:rPr>
        <w:t>Trong ngữ cảnh lược đồ hình sao, phân cấp thuộc tính và cấp độ tổng hợp là gì và mục đích của chúng là gì?</w:t>
      </w:r>
    </w:p>
    <w:p w14:paraId="0738DA93" w14:textId="77777777" w:rsidR="008C0CC0" w:rsidRPr="000A77CC" w:rsidRDefault="008C0CC0" w:rsidP="00BA54B1">
      <w:pPr>
        <w:pStyle w:val="ListParagraph"/>
        <w:numPr>
          <w:ilvl w:val="0"/>
          <w:numId w:val="44"/>
        </w:numPr>
        <w:tabs>
          <w:tab w:val="left" w:pos="3980"/>
        </w:tabs>
        <w:spacing w:line="249" w:lineRule="auto"/>
        <w:ind w:left="3979" w:right="1917" w:hanging="380"/>
        <w:jc w:val="left"/>
      </w:pPr>
      <w:r w:rsidRPr="000A77CC">
        <w:rPr>
          <w:color w:val="231F20"/>
        </w:rPr>
        <w:t>Thảo luận về các kỹ thuật cải thiện hiệu suất phổ biến nhất được sử dụng trong lược đồ hình sao.</w:t>
      </w:r>
    </w:p>
    <w:p w14:paraId="2B25F9B1" w14:textId="77777777" w:rsidR="008C0CC0" w:rsidRPr="000A77CC" w:rsidRDefault="008C0CC0" w:rsidP="00BA54B1">
      <w:pPr>
        <w:pStyle w:val="ListParagraph"/>
        <w:numPr>
          <w:ilvl w:val="0"/>
          <w:numId w:val="44"/>
        </w:numPr>
        <w:tabs>
          <w:tab w:val="left" w:pos="3980"/>
        </w:tabs>
        <w:ind w:left="3979" w:hanging="380"/>
        <w:jc w:val="left"/>
      </w:pPr>
      <w:r w:rsidRPr="000A77CC">
        <w:rPr>
          <w:color w:val="231F20"/>
          <w:spacing w:val="-3"/>
        </w:rPr>
        <w:t>Phân tích dữ liệu là gì? Xác định ngắn gọn phân tích giải thích và dự đoán.</w:t>
      </w:r>
    </w:p>
    <w:p w14:paraId="6AE8CF4B" w14:textId="77777777" w:rsidR="008C0CC0" w:rsidRPr="000A77CC" w:rsidRDefault="008C0CC0" w:rsidP="00BA54B1">
      <w:pPr>
        <w:pStyle w:val="ListParagraph"/>
        <w:numPr>
          <w:ilvl w:val="0"/>
          <w:numId w:val="44"/>
        </w:numPr>
        <w:tabs>
          <w:tab w:val="left" w:pos="3980"/>
        </w:tabs>
        <w:spacing w:before="101" w:line="249" w:lineRule="auto"/>
        <w:ind w:left="3979" w:right="1918" w:hanging="380"/>
        <w:jc w:val="left"/>
      </w:pPr>
      <w:r w:rsidRPr="000A77CC">
        <w:rPr>
          <w:color w:val="231F20"/>
        </w:rPr>
        <w:t>Mô tả và đối chiếu trọng tâm của khai thác dữ liệu và phân tích dự đoán. Đưa ra vài ví dụ.</w:t>
      </w:r>
    </w:p>
    <w:p w14:paraId="006561D7" w14:textId="77777777" w:rsidR="008C0CC0" w:rsidRPr="000A77CC" w:rsidRDefault="008C0CC0" w:rsidP="00BA54B1">
      <w:pPr>
        <w:pStyle w:val="ListParagraph"/>
        <w:numPr>
          <w:ilvl w:val="0"/>
          <w:numId w:val="44"/>
        </w:numPr>
        <w:tabs>
          <w:tab w:val="left" w:pos="3980"/>
        </w:tabs>
        <w:ind w:left="3979" w:hanging="380"/>
        <w:jc w:val="left"/>
      </w:pPr>
      <w:r w:rsidRPr="000A77CC">
        <w:rPr>
          <w:color w:val="231F20"/>
          <w:spacing w:val="-4"/>
        </w:rPr>
        <w:t>Khai thác dữ liệu hoạt động như thế nào? Thảo luận về các giai đoạn khác nhau trong quá trình khai phá dữ liệu.</w:t>
      </w:r>
    </w:p>
    <w:p w14:paraId="4C6736AB" w14:textId="77777777" w:rsidR="008C0CC0" w:rsidRPr="000A77CC" w:rsidRDefault="008C0CC0" w:rsidP="00BA54B1">
      <w:pPr>
        <w:pStyle w:val="ListParagraph"/>
        <w:numPr>
          <w:ilvl w:val="0"/>
          <w:numId w:val="44"/>
        </w:numPr>
        <w:tabs>
          <w:tab w:val="left" w:pos="3980"/>
        </w:tabs>
        <w:spacing w:before="101" w:line="249" w:lineRule="auto"/>
        <w:ind w:left="3979" w:right="1917" w:hanging="380"/>
        <w:jc w:val="left"/>
      </w:pPr>
      <w:r w:rsidRPr="000A77CC">
        <w:rPr>
          <w:color w:val="231F20"/>
        </w:rPr>
        <w:t>Mô tả các đặc điểm của phân tích dự đoán. Tác động của Dữ liệu lớn trong phân tích dự đoán là gì?</w:t>
      </w:r>
    </w:p>
    <w:p w14:paraId="2EA9157E" w14:textId="77777777" w:rsidR="008C0CC0" w:rsidRPr="000A77CC" w:rsidRDefault="008C0CC0" w:rsidP="00BA54B1">
      <w:pPr>
        <w:pStyle w:val="ListParagraph"/>
        <w:numPr>
          <w:ilvl w:val="0"/>
          <w:numId w:val="44"/>
        </w:numPr>
        <w:tabs>
          <w:tab w:val="left" w:pos="3980"/>
        </w:tabs>
        <w:spacing w:before="91"/>
        <w:ind w:left="3979" w:hanging="380"/>
        <w:jc w:val="left"/>
      </w:pPr>
      <w:r w:rsidRPr="000A77CC">
        <w:rPr>
          <w:color w:val="231F20"/>
        </w:rPr>
        <w:t>Mô tả trực quan hóa dữ liệu. Mục tiêu của trực quan hóa dữ liệu là gì?</w:t>
      </w:r>
    </w:p>
    <w:p w14:paraId="27AA3CB2" w14:textId="77777777" w:rsidR="008C0CC0" w:rsidRPr="000A77CC" w:rsidRDefault="008C0CC0" w:rsidP="00BA54B1">
      <w:pPr>
        <w:pStyle w:val="ListParagraph"/>
        <w:numPr>
          <w:ilvl w:val="0"/>
          <w:numId w:val="44"/>
        </w:numPr>
        <w:tabs>
          <w:tab w:val="left" w:pos="3980"/>
        </w:tabs>
        <w:spacing w:before="101"/>
        <w:ind w:left="3979" w:hanging="380"/>
        <w:jc w:val="left"/>
      </w:pPr>
      <w:r w:rsidRPr="000A77CC">
        <w:rPr>
          <w:color w:val="231F20"/>
          <w:spacing w:val="-3"/>
        </w:rPr>
        <w:t>Có phải trực quan hóa dữ liệu chỉ hữu ích khi được sử dụng với Dữ liệu lớn? Giải thích và mở rộng.</w:t>
      </w:r>
    </w:p>
    <w:p w14:paraId="48E73BCD" w14:textId="77777777" w:rsidR="008C0CC0" w:rsidRPr="000A77CC" w:rsidRDefault="008C0CC0" w:rsidP="00BA54B1">
      <w:pPr>
        <w:pStyle w:val="ListParagraph"/>
        <w:numPr>
          <w:ilvl w:val="0"/>
          <w:numId w:val="44"/>
        </w:numPr>
        <w:tabs>
          <w:tab w:val="left" w:pos="3980"/>
          <w:tab w:val="left" w:pos="8935"/>
          <w:tab w:val="left" w:pos="9951"/>
          <w:tab w:val="left" w:pos="10902"/>
        </w:tabs>
        <w:spacing w:before="101" w:line="249" w:lineRule="auto"/>
        <w:ind w:left="3979" w:right="1918" w:hanging="380"/>
        <w:jc w:val="left"/>
      </w:pPr>
      <w:r w:rsidRPr="000A77CC">
        <w:rPr>
          <w:color w:val="231F20"/>
        </w:rPr>
        <w:t>As</w:t>
      </w:r>
      <w:r w:rsidRPr="000A77CC">
        <w:rPr>
          <w:color w:val="231F20"/>
          <w:spacing w:val="-29"/>
        </w:rPr>
        <w:t xml:space="preserve"> </w:t>
      </w:r>
      <w:r w:rsidRPr="000A77CC">
        <w:rPr>
          <w:color w:val="231F20"/>
        </w:rPr>
        <w:t>a</w:t>
      </w:r>
      <w:r w:rsidRPr="000A77CC">
        <w:rPr>
          <w:color w:val="231F20"/>
          <w:spacing w:val="-28"/>
        </w:rPr>
        <w:t xml:space="preserve"> </w:t>
      </w:r>
      <w:r w:rsidRPr="000A77CC">
        <w:rPr>
          <w:color w:val="231F20"/>
        </w:rPr>
        <w:t>discipline,</w:t>
      </w:r>
      <w:r w:rsidRPr="000A77CC">
        <w:rPr>
          <w:color w:val="231F20"/>
          <w:spacing w:val="-28"/>
        </w:rPr>
        <w:t xml:space="preserve"> </w:t>
      </w:r>
      <w:r w:rsidRPr="000A77CC">
        <w:rPr>
          <w:color w:val="231F20"/>
        </w:rPr>
        <w:t>data</w:t>
      </w:r>
      <w:r w:rsidRPr="000A77CC">
        <w:rPr>
          <w:color w:val="231F20"/>
          <w:spacing w:val="-28"/>
        </w:rPr>
        <w:t xml:space="preserve"> </w:t>
      </w:r>
      <w:r w:rsidRPr="000A77CC">
        <w:rPr>
          <w:color w:val="231F20"/>
        </w:rPr>
        <w:t>visualization</w:t>
      </w:r>
      <w:r w:rsidRPr="000A77CC">
        <w:rPr>
          <w:color w:val="231F20"/>
          <w:spacing w:val="-29"/>
        </w:rPr>
        <w:t xml:space="preserve"> </w:t>
      </w:r>
      <w:r w:rsidRPr="000A77CC">
        <w:rPr>
          <w:color w:val="231F20"/>
        </w:rPr>
        <w:t>can</w:t>
      </w:r>
      <w:r w:rsidRPr="000A77CC">
        <w:rPr>
          <w:color w:val="231F20"/>
          <w:spacing w:val="-28"/>
        </w:rPr>
        <w:t xml:space="preserve"> </w:t>
      </w:r>
      <w:r w:rsidRPr="000A77CC">
        <w:rPr>
          <w:color w:val="231F20"/>
        </w:rPr>
        <w:t>be</w:t>
      </w:r>
      <w:r w:rsidRPr="000A77CC">
        <w:rPr>
          <w:color w:val="231F20"/>
          <w:spacing w:val="-28"/>
        </w:rPr>
        <w:t xml:space="preserve"> </w:t>
      </w:r>
      <w:r w:rsidRPr="000A77CC">
        <w:rPr>
          <w:color w:val="231F20"/>
        </w:rPr>
        <w:t>studied</w:t>
      </w:r>
      <w:r w:rsidRPr="000A77CC">
        <w:rPr>
          <w:color w:val="231F20"/>
          <w:spacing w:val="-28"/>
        </w:rPr>
        <w:t xml:space="preserve"> </w:t>
      </w:r>
      <w:r w:rsidRPr="000A77CC">
        <w:rPr>
          <w:color w:val="231F20"/>
        </w:rPr>
        <w:t>as</w:t>
      </w:r>
      <w:r w:rsidRPr="000A77CC">
        <w:rPr>
          <w:color w:val="231F20"/>
          <w:u w:val="single" w:color="221E1F"/>
        </w:rPr>
        <w:t xml:space="preserve"> </w:t>
      </w:r>
      <w:r w:rsidRPr="000A77CC">
        <w:rPr>
          <w:color w:val="231F20"/>
          <w:u w:val="single" w:color="221E1F"/>
        </w:rPr>
        <w:tab/>
      </w:r>
      <w:r w:rsidRPr="000A77CC">
        <w:rPr>
          <w:color w:val="231F20"/>
          <w:u w:val="single" w:color="221E1F"/>
        </w:rPr>
        <w:tab/>
      </w:r>
      <w:r w:rsidRPr="000A77CC">
        <w:rPr>
          <w:color w:val="231F20"/>
        </w:rPr>
        <w:t>used to</w:t>
      </w:r>
      <w:r w:rsidRPr="000A77CC">
        <w:rPr>
          <w:color w:val="231F20"/>
          <w:spacing w:val="-39"/>
        </w:rPr>
        <w:t xml:space="preserve"> </w:t>
      </w:r>
      <w:r w:rsidRPr="000A77CC">
        <w:rPr>
          <w:color w:val="231F20"/>
          <w:spacing w:val="-4"/>
        </w:rPr>
        <w:t xml:space="preserve">explore </w:t>
      </w:r>
      <w:r w:rsidRPr="000A77CC">
        <w:rPr>
          <w:color w:val="231F20"/>
        </w:rPr>
        <w:t>and</w:t>
      </w:r>
      <w:r w:rsidRPr="000A77CC">
        <w:rPr>
          <w:color w:val="231F20"/>
          <w:spacing w:val="-14"/>
        </w:rPr>
        <w:t xml:space="preserve"> </w:t>
      </w:r>
      <w:r w:rsidRPr="000A77CC">
        <w:rPr>
          <w:color w:val="231F20"/>
        </w:rPr>
        <w:t>discover</w:t>
      </w:r>
      <w:r w:rsidRPr="000A77CC">
        <w:rPr>
          <w:color w:val="231F20"/>
          <w:spacing w:val="-14"/>
        </w:rPr>
        <w:t xml:space="preserve"> </w:t>
      </w:r>
      <w:r w:rsidRPr="000A77CC">
        <w:rPr>
          <w:color w:val="231F20"/>
        </w:rPr>
        <w:t>data</w:t>
      </w:r>
      <w:r w:rsidRPr="000A77CC">
        <w:rPr>
          <w:color w:val="231F20"/>
          <w:spacing w:val="-14"/>
        </w:rPr>
        <w:t xml:space="preserve"> </w:t>
      </w:r>
      <w:r w:rsidRPr="000A77CC">
        <w:rPr>
          <w:color w:val="231F20"/>
        </w:rPr>
        <w:t>insights</w:t>
      </w:r>
      <w:r w:rsidRPr="000A77CC">
        <w:rPr>
          <w:color w:val="231F20"/>
          <w:spacing w:val="-14"/>
        </w:rPr>
        <w:t xml:space="preserve"> </w:t>
      </w:r>
      <w:r w:rsidRPr="000A77CC">
        <w:rPr>
          <w:color w:val="231F20"/>
        </w:rPr>
        <w:t>by</w:t>
      </w:r>
      <w:r w:rsidRPr="000A77CC">
        <w:rPr>
          <w:color w:val="231F20"/>
          <w:spacing w:val="-14"/>
        </w:rPr>
        <w:t xml:space="preserve"> </w:t>
      </w:r>
      <w:r w:rsidRPr="000A77CC">
        <w:rPr>
          <w:color w:val="231F20"/>
        </w:rPr>
        <w:t>applying:</w:t>
      </w:r>
      <w:r w:rsidRPr="000A77CC">
        <w:rPr>
          <w:color w:val="231F20"/>
          <w:u w:val="single" w:color="221E1F"/>
        </w:rPr>
        <w:t xml:space="preserve"> </w:t>
      </w:r>
      <w:r w:rsidRPr="000A77CC">
        <w:rPr>
          <w:color w:val="231F20"/>
          <w:u w:val="single" w:color="221E1F"/>
        </w:rPr>
        <w:tab/>
      </w:r>
      <w:r w:rsidRPr="000A77CC">
        <w:rPr>
          <w:color w:val="231F20"/>
        </w:rPr>
        <w:t>,</w:t>
      </w:r>
      <w:r w:rsidRPr="000A77CC">
        <w:rPr>
          <w:color w:val="231F20"/>
          <w:u w:val="single" w:color="221E1F"/>
        </w:rPr>
        <w:t xml:space="preserve"> </w:t>
      </w:r>
      <w:r w:rsidRPr="000A77CC">
        <w:rPr>
          <w:color w:val="231F20"/>
          <w:u w:val="single" w:color="221E1F"/>
        </w:rPr>
        <w:tab/>
      </w:r>
      <w:r w:rsidRPr="000A77CC">
        <w:rPr>
          <w:color w:val="231F20"/>
          <w:u w:val="single" w:color="221E1F"/>
        </w:rPr>
        <w:tab/>
      </w:r>
      <w:r w:rsidRPr="000A77CC">
        <w:rPr>
          <w:color w:val="231F20"/>
          <w:spacing w:val="-7"/>
        </w:rPr>
        <w:t>and</w:t>
      </w:r>
    </w:p>
    <w:p w14:paraId="69EDF7B8" w14:textId="77777777" w:rsidR="008C0CC0" w:rsidRPr="000A77CC" w:rsidRDefault="008C0CC0" w:rsidP="008C0CC0">
      <w:pPr>
        <w:pStyle w:val="BodyText"/>
        <w:tabs>
          <w:tab w:val="left" w:pos="5629"/>
        </w:tabs>
        <w:spacing w:before="2"/>
        <w:ind w:left="3979"/>
      </w:pPr>
      <w:r w:rsidRPr="000A77CC">
        <w:rPr>
          <w:color w:val="231F20"/>
          <w:w w:val="90"/>
          <w:u w:val="single" w:color="221E1F"/>
        </w:rPr>
        <w:t xml:space="preserve"> </w:t>
      </w:r>
      <w:r w:rsidRPr="000A77CC">
        <w:rPr>
          <w:color w:val="231F20"/>
          <w:u w:val="single" w:color="221E1F"/>
        </w:rPr>
        <w:tab/>
      </w:r>
      <w:r w:rsidRPr="000A77CC">
        <w:rPr>
          <w:color w:val="231F20"/>
        </w:rPr>
        <w:t>.</w:t>
      </w:r>
    </w:p>
    <w:p w14:paraId="69453C49" w14:textId="77777777" w:rsidR="008C0CC0" w:rsidRPr="000A77CC" w:rsidRDefault="008C0CC0" w:rsidP="00BA54B1">
      <w:pPr>
        <w:pStyle w:val="ListParagraph"/>
        <w:numPr>
          <w:ilvl w:val="0"/>
          <w:numId w:val="44"/>
        </w:numPr>
        <w:tabs>
          <w:tab w:val="left" w:pos="3980"/>
        </w:tabs>
        <w:spacing w:before="101" w:line="249" w:lineRule="auto"/>
        <w:ind w:left="3979" w:right="1919" w:hanging="380"/>
        <w:jc w:val="left"/>
      </w:pPr>
      <w:r w:rsidRPr="000A77CC">
        <w:rPr>
          <w:color w:val="231F20"/>
        </w:rPr>
        <w:t>Mô tả các loại dữ liệu khác nhau và cách chúng ánh xạ tới lược đồ hình sao và phân tích dữ liệu. Cho một số ví dụ về các kiểu dữ liệu khác nhau.</w:t>
      </w:r>
    </w:p>
    <w:p w14:paraId="2026B2AF" w14:textId="77777777" w:rsidR="008C0CC0" w:rsidRPr="000A77CC" w:rsidRDefault="008C0CC0" w:rsidP="00BA54B1">
      <w:pPr>
        <w:pStyle w:val="ListParagraph"/>
        <w:numPr>
          <w:ilvl w:val="0"/>
          <w:numId w:val="44"/>
        </w:numPr>
        <w:tabs>
          <w:tab w:val="left" w:pos="3980"/>
        </w:tabs>
        <w:spacing w:line="249" w:lineRule="auto"/>
        <w:ind w:left="3979" w:right="1917" w:hanging="380"/>
        <w:jc w:val="left"/>
      </w:pPr>
      <w:r w:rsidRPr="000A77CC">
        <w:rPr>
          <w:color w:val="231F20"/>
          <w:spacing w:val="-3"/>
        </w:rPr>
        <w:t>Trực quan hóa dữ liệu sử dụng năm đặc điểm dữ liệu đồ họa nào để làm nổi bật và đối chiếu các phát hiện dữ liệu và truyền tải một câu chuyện?</w:t>
      </w:r>
    </w:p>
    <w:p w14:paraId="07A1A836" w14:textId="77777777" w:rsidR="008C0CC0" w:rsidRPr="000A77CC" w:rsidRDefault="008C0CC0" w:rsidP="008C0CC0">
      <w:pPr>
        <w:pStyle w:val="BodyText"/>
        <w:rPr>
          <w:sz w:val="20"/>
        </w:rPr>
      </w:pPr>
    </w:p>
    <w:p w14:paraId="5FBEE1C7" w14:textId="77777777" w:rsidR="008C0CC0" w:rsidRPr="000A77CC" w:rsidRDefault="008C0CC0" w:rsidP="008C0CC0">
      <w:pPr>
        <w:pStyle w:val="BodyText"/>
        <w:rPr>
          <w:sz w:val="20"/>
        </w:rPr>
      </w:pPr>
    </w:p>
    <w:p w14:paraId="38E8780B" w14:textId="77777777" w:rsidR="008C0CC0" w:rsidRPr="000A77CC" w:rsidRDefault="008C0CC0" w:rsidP="008C0CC0">
      <w:pPr>
        <w:pStyle w:val="BodyText"/>
        <w:rPr>
          <w:sz w:val="20"/>
        </w:rPr>
      </w:pPr>
    </w:p>
    <w:p w14:paraId="4952154A" w14:textId="1903B403" w:rsidR="008C0CC0" w:rsidRPr="000A77CC" w:rsidRDefault="008C0CC0" w:rsidP="008C0CC0">
      <w:pPr>
        <w:pStyle w:val="BodyText"/>
        <w:spacing w:before="4"/>
        <w:rPr>
          <w:sz w:val="27"/>
        </w:rPr>
      </w:pPr>
      <w:r w:rsidRPr="000A77CC">
        <w:rPr>
          <w:noProof/>
        </w:rPr>
        <mc:AlternateContent>
          <mc:Choice Requires="wpg">
            <w:drawing>
              <wp:anchor distT="0" distB="0" distL="114300" distR="114300" simplePos="0" relativeHeight="251638272" behindDoc="1" locked="0" layoutInCell="1" allowOverlap="1" wp14:anchorId="64F0DE7A" wp14:editId="6769F252">
                <wp:simplePos x="0" y="0"/>
                <wp:positionH relativeFrom="page">
                  <wp:posOffset>884555</wp:posOffset>
                </wp:positionH>
                <wp:positionV relativeFrom="paragraph">
                  <wp:posOffset>224155</wp:posOffset>
                </wp:positionV>
                <wp:extent cx="7534910" cy="358140"/>
                <wp:effectExtent l="0" t="0" r="0" b="0"/>
                <wp:wrapTopAndBottom/>
                <wp:docPr id="79" name="Group 7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534910" cy="358140"/>
                          <a:chOff x="1394" y="354"/>
                          <a:chExt cx="11866" cy="564"/>
                        </a:xfrm>
                      </wpg:grpSpPr>
                      <wps:wsp>
                        <wps:cNvPr id="80" name="Rectangle 1019"/>
                        <wps:cNvSpPr>
                          <a:spLocks noChangeArrowheads="1"/>
                        </wps:cNvSpPr>
                        <wps:spPr bwMode="auto">
                          <a:xfrm>
                            <a:off x="1394" y="353"/>
                            <a:ext cx="2022" cy="564"/>
                          </a:xfrm>
                          <a:prstGeom prst="rect">
                            <a:avLst/>
                          </a:prstGeom>
                          <a:solidFill>
                            <a:srgbClr val="2C6682"/>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81" name="Rectangle 1020"/>
                        <wps:cNvSpPr>
                          <a:spLocks noChangeArrowheads="1"/>
                        </wps:cNvSpPr>
                        <wps:spPr bwMode="auto">
                          <a:xfrm>
                            <a:off x="3415" y="353"/>
                            <a:ext cx="9845" cy="564"/>
                          </a:xfrm>
                          <a:prstGeom prst="rect">
                            <a:avLst/>
                          </a:prstGeom>
                          <a:solidFill>
                            <a:srgbClr val="231F2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82" name="Freeform 1021"/>
                        <wps:cNvSpPr>
                          <a:spLocks/>
                        </wps:cNvSpPr>
                        <wps:spPr bwMode="auto">
                          <a:xfrm>
                            <a:off x="4763" y="353"/>
                            <a:ext cx="392" cy="564"/>
                          </a:xfrm>
                          <a:custGeom>
                            <a:avLst/>
                            <a:gdLst>
                              <a:gd name="T0" fmla="+- 0 4799 4763"/>
                              <a:gd name="T1" fmla="*/ T0 w 392"/>
                              <a:gd name="T2" fmla="+- 0 354 354"/>
                              <a:gd name="T3" fmla="*/ 354 h 564"/>
                              <a:gd name="T4" fmla="+- 0 4763 4763"/>
                              <a:gd name="T5" fmla="*/ T4 w 392"/>
                              <a:gd name="T6" fmla="+- 0 354 354"/>
                              <a:gd name="T7" fmla="*/ 354 h 564"/>
                              <a:gd name="T8" fmla="+- 0 4780 4763"/>
                              <a:gd name="T9" fmla="*/ T8 w 392"/>
                              <a:gd name="T10" fmla="+- 0 377 354"/>
                              <a:gd name="T11" fmla="*/ 377 h 564"/>
                              <a:gd name="T12" fmla="+- 0 4823 4763"/>
                              <a:gd name="T13" fmla="*/ T12 w 392"/>
                              <a:gd name="T14" fmla="+- 0 442 354"/>
                              <a:gd name="T15" fmla="*/ 442 h 564"/>
                              <a:gd name="T16" fmla="+- 0 4867 4763"/>
                              <a:gd name="T17" fmla="*/ T16 w 392"/>
                              <a:gd name="T18" fmla="+- 0 506 354"/>
                              <a:gd name="T19" fmla="*/ 506 h 564"/>
                              <a:gd name="T20" fmla="+- 0 4909 4763"/>
                              <a:gd name="T21" fmla="*/ T20 w 392"/>
                              <a:gd name="T22" fmla="+- 0 572 354"/>
                              <a:gd name="T23" fmla="*/ 572 h 564"/>
                              <a:gd name="T24" fmla="+- 0 4952 4763"/>
                              <a:gd name="T25" fmla="*/ T24 w 392"/>
                              <a:gd name="T26" fmla="+- 0 637 354"/>
                              <a:gd name="T27" fmla="*/ 637 h 564"/>
                              <a:gd name="T28" fmla="+- 0 4994 4763"/>
                              <a:gd name="T29" fmla="*/ T28 w 392"/>
                              <a:gd name="T30" fmla="+- 0 703 354"/>
                              <a:gd name="T31" fmla="*/ 703 h 564"/>
                              <a:gd name="T32" fmla="+- 0 5036 4763"/>
                              <a:gd name="T33" fmla="*/ T32 w 392"/>
                              <a:gd name="T34" fmla="+- 0 770 354"/>
                              <a:gd name="T35" fmla="*/ 770 h 564"/>
                              <a:gd name="T36" fmla="+- 0 5077 4763"/>
                              <a:gd name="T37" fmla="*/ T36 w 392"/>
                              <a:gd name="T38" fmla="+- 0 837 354"/>
                              <a:gd name="T39" fmla="*/ 837 h 564"/>
                              <a:gd name="T40" fmla="+- 0 5117 4763"/>
                              <a:gd name="T41" fmla="*/ T40 w 392"/>
                              <a:gd name="T42" fmla="+- 0 904 354"/>
                              <a:gd name="T43" fmla="*/ 904 h 564"/>
                              <a:gd name="T44" fmla="+- 0 5125 4763"/>
                              <a:gd name="T45" fmla="*/ T44 w 392"/>
                              <a:gd name="T46" fmla="+- 0 917 354"/>
                              <a:gd name="T47" fmla="*/ 917 h 564"/>
                              <a:gd name="T48" fmla="+- 0 5155 4763"/>
                              <a:gd name="T49" fmla="*/ T48 w 392"/>
                              <a:gd name="T50" fmla="+- 0 917 354"/>
                              <a:gd name="T51" fmla="*/ 917 h 564"/>
                              <a:gd name="T52" fmla="+- 0 5090 4763"/>
                              <a:gd name="T53" fmla="*/ T52 w 392"/>
                              <a:gd name="T54" fmla="+- 0 809 354"/>
                              <a:gd name="T55" fmla="*/ 809 h 564"/>
                              <a:gd name="T56" fmla="+- 0 5043 4763"/>
                              <a:gd name="T57" fmla="*/ T56 w 392"/>
                              <a:gd name="T58" fmla="+- 0 732 354"/>
                              <a:gd name="T59" fmla="*/ 732 h 564"/>
                              <a:gd name="T60" fmla="+- 0 4996 4763"/>
                              <a:gd name="T61" fmla="*/ T60 w 392"/>
                              <a:gd name="T62" fmla="+- 0 657 354"/>
                              <a:gd name="T63" fmla="*/ 657 h 564"/>
                              <a:gd name="T64" fmla="+- 0 4949 4763"/>
                              <a:gd name="T65" fmla="*/ T64 w 392"/>
                              <a:gd name="T66" fmla="+- 0 582 354"/>
                              <a:gd name="T67" fmla="*/ 582 h 564"/>
                              <a:gd name="T68" fmla="+- 0 4902 4763"/>
                              <a:gd name="T69" fmla="*/ T68 w 392"/>
                              <a:gd name="T70" fmla="+- 0 509 354"/>
                              <a:gd name="T71" fmla="*/ 509 h 564"/>
                              <a:gd name="T72" fmla="+- 0 4855 4763"/>
                              <a:gd name="T73" fmla="*/ T72 w 392"/>
                              <a:gd name="T74" fmla="+- 0 438 354"/>
                              <a:gd name="T75" fmla="*/ 438 h 564"/>
                              <a:gd name="T76" fmla="+- 0 4808 4763"/>
                              <a:gd name="T77" fmla="*/ T76 w 392"/>
                              <a:gd name="T78" fmla="+- 0 367 354"/>
                              <a:gd name="T79" fmla="*/ 367 h 564"/>
                              <a:gd name="T80" fmla="+- 0 4799 4763"/>
                              <a:gd name="T81" fmla="*/ T80 w 392"/>
                              <a:gd name="T82" fmla="+- 0 354 354"/>
                              <a:gd name="T83" fmla="*/ 354 h 564"/>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Lst>
                            <a:rect l="0" t="0" r="r" b="b"/>
                            <a:pathLst>
                              <a:path w="392" h="564">
                                <a:moveTo>
                                  <a:pt x="36" y="0"/>
                                </a:moveTo>
                                <a:lnTo>
                                  <a:pt x="0" y="0"/>
                                </a:lnTo>
                                <a:lnTo>
                                  <a:pt x="17" y="23"/>
                                </a:lnTo>
                                <a:lnTo>
                                  <a:pt x="60" y="88"/>
                                </a:lnTo>
                                <a:lnTo>
                                  <a:pt x="104" y="152"/>
                                </a:lnTo>
                                <a:lnTo>
                                  <a:pt x="146" y="218"/>
                                </a:lnTo>
                                <a:lnTo>
                                  <a:pt x="189" y="283"/>
                                </a:lnTo>
                                <a:lnTo>
                                  <a:pt x="231" y="349"/>
                                </a:lnTo>
                                <a:lnTo>
                                  <a:pt x="273" y="416"/>
                                </a:lnTo>
                                <a:lnTo>
                                  <a:pt x="314" y="483"/>
                                </a:lnTo>
                                <a:lnTo>
                                  <a:pt x="354" y="550"/>
                                </a:lnTo>
                                <a:lnTo>
                                  <a:pt x="362" y="563"/>
                                </a:lnTo>
                                <a:lnTo>
                                  <a:pt x="392" y="563"/>
                                </a:lnTo>
                                <a:lnTo>
                                  <a:pt x="327" y="455"/>
                                </a:lnTo>
                                <a:lnTo>
                                  <a:pt x="280" y="378"/>
                                </a:lnTo>
                                <a:lnTo>
                                  <a:pt x="233" y="303"/>
                                </a:lnTo>
                                <a:lnTo>
                                  <a:pt x="186" y="228"/>
                                </a:lnTo>
                                <a:lnTo>
                                  <a:pt x="139" y="155"/>
                                </a:lnTo>
                                <a:lnTo>
                                  <a:pt x="92" y="84"/>
                                </a:lnTo>
                                <a:lnTo>
                                  <a:pt x="45" y="13"/>
                                </a:lnTo>
                                <a:lnTo>
                                  <a:pt x="36" y="0"/>
                                </a:lnTo>
                                <a:close/>
                              </a:path>
                            </a:pathLst>
                          </a:custGeom>
                          <a:solidFill>
                            <a:srgbClr val="B01E45"/>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83" name="Freeform 1022"/>
                        <wps:cNvSpPr>
                          <a:spLocks/>
                        </wps:cNvSpPr>
                        <wps:spPr bwMode="auto">
                          <a:xfrm>
                            <a:off x="5169" y="353"/>
                            <a:ext cx="318" cy="564"/>
                          </a:xfrm>
                          <a:custGeom>
                            <a:avLst/>
                            <a:gdLst>
                              <a:gd name="T0" fmla="+- 0 5197 5170"/>
                              <a:gd name="T1" fmla="*/ T0 w 318"/>
                              <a:gd name="T2" fmla="+- 0 354 354"/>
                              <a:gd name="T3" fmla="*/ 354 h 564"/>
                              <a:gd name="T4" fmla="+- 0 5170 5170"/>
                              <a:gd name="T5" fmla="*/ T4 w 318"/>
                              <a:gd name="T6" fmla="+- 0 354 354"/>
                              <a:gd name="T7" fmla="*/ 354 h 564"/>
                              <a:gd name="T8" fmla="+- 0 5201 5170"/>
                              <a:gd name="T9" fmla="*/ T8 w 318"/>
                              <a:gd name="T10" fmla="+- 0 411 354"/>
                              <a:gd name="T11" fmla="*/ 411 h 564"/>
                              <a:gd name="T12" fmla="+- 0 5246 5170"/>
                              <a:gd name="T13" fmla="*/ T12 w 318"/>
                              <a:gd name="T14" fmla="+- 0 492 354"/>
                              <a:gd name="T15" fmla="*/ 492 h 564"/>
                              <a:gd name="T16" fmla="+- 0 5290 5170"/>
                              <a:gd name="T17" fmla="*/ T16 w 318"/>
                              <a:gd name="T18" fmla="+- 0 575 354"/>
                              <a:gd name="T19" fmla="*/ 575 h 564"/>
                              <a:gd name="T20" fmla="+- 0 5334 5170"/>
                              <a:gd name="T21" fmla="*/ T20 w 318"/>
                              <a:gd name="T22" fmla="+- 0 659 354"/>
                              <a:gd name="T23" fmla="*/ 659 h 564"/>
                              <a:gd name="T24" fmla="+- 0 5378 5170"/>
                              <a:gd name="T25" fmla="*/ T24 w 318"/>
                              <a:gd name="T26" fmla="+- 0 744 354"/>
                              <a:gd name="T27" fmla="*/ 744 h 564"/>
                              <a:gd name="T28" fmla="+- 0 5421 5170"/>
                              <a:gd name="T29" fmla="*/ T28 w 318"/>
                              <a:gd name="T30" fmla="+- 0 831 354"/>
                              <a:gd name="T31" fmla="*/ 831 h 564"/>
                              <a:gd name="T32" fmla="+- 0 5464 5170"/>
                              <a:gd name="T33" fmla="*/ T32 w 318"/>
                              <a:gd name="T34" fmla="+- 0 917 354"/>
                              <a:gd name="T35" fmla="*/ 917 h 564"/>
                              <a:gd name="T36" fmla="+- 0 5487 5170"/>
                              <a:gd name="T37" fmla="*/ T36 w 318"/>
                              <a:gd name="T38" fmla="+- 0 917 354"/>
                              <a:gd name="T39" fmla="*/ 917 h 564"/>
                              <a:gd name="T40" fmla="+- 0 5415 5170"/>
                              <a:gd name="T41" fmla="*/ T40 w 318"/>
                              <a:gd name="T42" fmla="+- 0 770 354"/>
                              <a:gd name="T43" fmla="*/ 770 h 564"/>
                              <a:gd name="T44" fmla="+- 0 5361 5170"/>
                              <a:gd name="T45" fmla="*/ T44 w 318"/>
                              <a:gd name="T46" fmla="+- 0 662 354"/>
                              <a:gd name="T47" fmla="*/ 662 h 564"/>
                              <a:gd name="T48" fmla="+- 0 5306 5170"/>
                              <a:gd name="T49" fmla="*/ T48 w 318"/>
                              <a:gd name="T50" fmla="+- 0 557 354"/>
                              <a:gd name="T51" fmla="*/ 557 h 564"/>
                              <a:gd name="T52" fmla="+- 0 5252 5170"/>
                              <a:gd name="T53" fmla="*/ T52 w 318"/>
                              <a:gd name="T54" fmla="+- 0 454 354"/>
                              <a:gd name="T55" fmla="*/ 454 h 564"/>
                              <a:gd name="T56" fmla="+- 0 5197 5170"/>
                              <a:gd name="T57" fmla="*/ T56 w 318"/>
                              <a:gd name="T58" fmla="+- 0 354 354"/>
                              <a:gd name="T59" fmla="*/ 354 h 564"/>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Lst>
                            <a:rect l="0" t="0" r="r" b="b"/>
                            <a:pathLst>
                              <a:path w="318" h="564">
                                <a:moveTo>
                                  <a:pt x="27" y="0"/>
                                </a:moveTo>
                                <a:lnTo>
                                  <a:pt x="0" y="0"/>
                                </a:lnTo>
                                <a:lnTo>
                                  <a:pt x="31" y="57"/>
                                </a:lnTo>
                                <a:lnTo>
                                  <a:pt x="76" y="138"/>
                                </a:lnTo>
                                <a:lnTo>
                                  <a:pt x="120" y="221"/>
                                </a:lnTo>
                                <a:lnTo>
                                  <a:pt x="164" y="305"/>
                                </a:lnTo>
                                <a:lnTo>
                                  <a:pt x="208" y="390"/>
                                </a:lnTo>
                                <a:lnTo>
                                  <a:pt x="251" y="477"/>
                                </a:lnTo>
                                <a:lnTo>
                                  <a:pt x="294" y="563"/>
                                </a:lnTo>
                                <a:lnTo>
                                  <a:pt x="317" y="563"/>
                                </a:lnTo>
                                <a:lnTo>
                                  <a:pt x="245" y="416"/>
                                </a:lnTo>
                                <a:lnTo>
                                  <a:pt x="191" y="308"/>
                                </a:lnTo>
                                <a:lnTo>
                                  <a:pt x="136" y="203"/>
                                </a:lnTo>
                                <a:lnTo>
                                  <a:pt x="82" y="100"/>
                                </a:lnTo>
                                <a:lnTo>
                                  <a:pt x="27" y="0"/>
                                </a:lnTo>
                                <a:close/>
                              </a:path>
                            </a:pathLst>
                          </a:custGeom>
                          <a:solidFill>
                            <a:srgbClr val="BBCA3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84" name="Freeform 1023"/>
                        <wps:cNvSpPr>
                          <a:spLocks/>
                        </wps:cNvSpPr>
                        <wps:spPr bwMode="auto">
                          <a:xfrm>
                            <a:off x="3877" y="353"/>
                            <a:ext cx="560" cy="564"/>
                          </a:xfrm>
                          <a:custGeom>
                            <a:avLst/>
                            <a:gdLst>
                              <a:gd name="T0" fmla="+- 0 3920 3878"/>
                              <a:gd name="T1" fmla="*/ T0 w 560"/>
                              <a:gd name="T2" fmla="+- 0 354 354"/>
                              <a:gd name="T3" fmla="*/ 354 h 564"/>
                              <a:gd name="T4" fmla="+- 0 3878 3878"/>
                              <a:gd name="T5" fmla="*/ T4 w 560"/>
                              <a:gd name="T6" fmla="+- 0 354 354"/>
                              <a:gd name="T7" fmla="*/ 354 h 564"/>
                              <a:gd name="T8" fmla="+- 0 3897 3878"/>
                              <a:gd name="T9" fmla="*/ T8 w 560"/>
                              <a:gd name="T10" fmla="+- 0 372 354"/>
                              <a:gd name="T11" fmla="*/ 372 h 564"/>
                              <a:gd name="T12" fmla="+- 0 3951 3878"/>
                              <a:gd name="T13" fmla="*/ T12 w 560"/>
                              <a:gd name="T14" fmla="+- 0 426 354"/>
                              <a:gd name="T15" fmla="*/ 426 h 564"/>
                              <a:gd name="T16" fmla="+- 0 4004 3878"/>
                              <a:gd name="T17" fmla="*/ T16 w 560"/>
                              <a:gd name="T18" fmla="+- 0 481 354"/>
                              <a:gd name="T19" fmla="*/ 481 h 564"/>
                              <a:gd name="T20" fmla="+- 0 4057 3878"/>
                              <a:gd name="T21" fmla="*/ T20 w 560"/>
                              <a:gd name="T22" fmla="+- 0 536 354"/>
                              <a:gd name="T23" fmla="*/ 536 h 564"/>
                              <a:gd name="T24" fmla="+- 0 4109 3878"/>
                              <a:gd name="T25" fmla="*/ T24 w 560"/>
                              <a:gd name="T26" fmla="+- 0 591 354"/>
                              <a:gd name="T27" fmla="*/ 591 h 564"/>
                              <a:gd name="T28" fmla="+- 0 4161 3878"/>
                              <a:gd name="T29" fmla="*/ T28 w 560"/>
                              <a:gd name="T30" fmla="+- 0 647 354"/>
                              <a:gd name="T31" fmla="*/ 647 h 564"/>
                              <a:gd name="T32" fmla="+- 0 4213 3878"/>
                              <a:gd name="T33" fmla="*/ T32 w 560"/>
                              <a:gd name="T34" fmla="+- 0 704 354"/>
                              <a:gd name="T35" fmla="*/ 704 h 564"/>
                              <a:gd name="T36" fmla="+- 0 4264 3878"/>
                              <a:gd name="T37" fmla="*/ T36 w 560"/>
                              <a:gd name="T38" fmla="+- 0 761 354"/>
                              <a:gd name="T39" fmla="*/ 761 h 564"/>
                              <a:gd name="T40" fmla="+- 0 4315 3878"/>
                              <a:gd name="T41" fmla="*/ T40 w 560"/>
                              <a:gd name="T42" fmla="+- 0 818 354"/>
                              <a:gd name="T43" fmla="*/ 818 h 564"/>
                              <a:gd name="T44" fmla="+- 0 4366 3878"/>
                              <a:gd name="T45" fmla="*/ T44 w 560"/>
                              <a:gd name="T46" fmla="+- 0 875 354"/>
                              <a:gd name="T47" fmla="*/ 875 h 564"/>
                              <a:gd name="T48" fmla="+- 0 4402 3878"/>
                              <a:gd name="T49" fmla="*/ T48 w 560"/>
                              <a:gd name="T50" fmla="+- 0 917 354"/>
                              <a:gd name="T51" fmla="*/ 917 h 564"/>
                              <a:gd name="T52" fmla="+- 0 4437 3878"/>
                              <a:gd name="T53" fmla="*/ T52 w 560"/>
                              <a:gd name="T54" fmla="+- 0 917 354"/>
                              <a:gd name="T55" fmla="*/ 917 h 564"/>
                              <a:gd name="T56" fmla="+- 0 4359 3878"/>
                              <a:gd name="T57" fmla="*/ T56 w 560"/>
                              <a:gd name="T58" fmla="+- 0 825 354"/>
                              <a:gd name="T59" fmla="*/ 825 h 564"/>
                              <a:gd name="T60" fmla="+- 0 4296 3878"/>
                              <a:gd name="T61" fmla="*/ T60 w 560"/>
                              <a:gd name="T62" fmla="+- 0 754 354"/>
                              <a:gd name="T63" fmla="*/ 754 h 564"/>
                              <a:gd name="T64" fmla="+- 0 4234 3878"/>
                              <a:gd name="T65" fmla="*/ T64 w 560"/>
                              <a:gd name="T66" fmla="+- 0 685 354"/>
                              <a:gd name="T67" fmla="*/ 685 h 564"/>
                              <a:gd name="T68" fmla="+- 0 4172 3878"/>
                              <a:gd name="T69" fmla="*/ T68 w 560"/>
                              <a:gd name="T70" fmla="+- 0 616 354"/>
                              <a:gd name="T71" fmla="*/ 616 h 564"/>
                              <a:gd name="T72" fmla="+- 0 4110 3878"/>
                              <a:gd name="T73" fmla="*/ T72 w 560"/>
                              <a:gd name="T74" fmla="+- 0 550 354"/>
                              <a:gd name="T75" fmla="*/ 550 h 564"/>
                              <a:gd name="T76" fmla="+- 0 4049 3878"/>
                              <a:gd name="T77" fmla="*/ T76 w 560"/>
                              <a:gd name="T78" fmla="+- 0 485 354"/>
                              <a:gd name="T79" fmla="*/ 485 h 564"/>
                              <a:gd name="T80" fmla="+- 0 3987 3878"/>
                              <a:gd name="T81" fmla="*/ T80 w 560"/>
                              <a:gd name="T82" fmla="+- 0 421 354"/>
                              <a:gd name="T83" fmla="*/ 421 h 564"/>
                              <a:gd name="T84" fmla="+- 0 3926 3878"/>
                              <a:gd name="T85" fmla="*/ T84 w 560"/>
                              <a:gd name="T86" fmla="+- 0 359 354"/>
                              <a:gd name="T87" fmla="*/ 359 h 564"/>
                              <a:gd name="T88" fmla="+- 0 3920 3878"/>
                              <a:gd name="T89" fmla="*/ T88 w 560"/>
                              <a:gd name="T90" fmla="+- 0 354 354"/>
                              <a:gd name="T91" fmla="*/ 354 h 564"/>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Lst>
                            <a:rect l="0" t="0" r="r" b="b"/>
                            <a:pathLst>
                              <a:path w="560" h="564">
                                <a:moveTo>
                                  <a:pt x="42" y="0"/>
                                </a:moveTo>
                                <a:lnTo>
                                  <a:pt x="0" y="0"/>
                                </a:lnTo>
                                <a:lnTo>
                                  <a:pt x="19" y="18"/>
                                </a:lnTo>
                                <a:lnTo>
                                  <a:pt x="73" y="72"/>
                                </a:lnTo>
                                <a:lnTo>
                                  <a:pt x="126" y="127"/>
                                </a:lnTo>
                                <a:lnTo>
                                  <a:pt x="179" y="182"/>
                                </a:lnTo>
                                <a:lnTo>
                                  <a:pt x="231" y="237"/>
                                </a:lnTo>
                                <a:lnTo>
                                  <a:pt x="283" y="293"/>
                                </a:lnTo>
                                <a:lnTo>
                                  <a:pt x="335" y="350"/>
                                </a:lnTo>
                                <a:lnTo>
                                  <a:pt x="386" y="407"/>
                                </a:lnTo>
                                <a:lnTo>
                                  <a:pt x="437" y="464"/>
                                </a:lnTo>
                                <a:lnTo>
                                  <a:pt x="488" y="521"/>
                                </a:lnTo>
                                <a:lnTo>
                                  <a:pt x="524" y="563"/>
                                </a:lnTo>
                                <a:lnTo>
                                  <a:pt x="559" y="563"/>
                                </a:lnTo>
                                <a:lnTo>
                                  <a:pt x="481" y="471"/>
                                </a:lnTo>
                                <a:lnTo>
                                  <a:pt x="418" y="400"/>
                                </a:lnTo>
                                <a:lnTo>
                                  <a:pt x="356" y="331"/>
                                </a:lnTo>
                                <a:lnTo>
                                  <a:pt x="294" y="262"/>
                                </a:lnTo>
                                <a:lnTo>
                                  <a:pt x="232" y="196"/>
                                </a:lnTo>
                                <a:lnTo>
                                  <a:pt x="171" y="131"/>
                                </a:lnTo>
                                <a:lnTo>
                                  <a:pt x="109" y="67"/>
                                </a:lnTo>
                                <a:lnTo>
                                  <a:pt x="48" y="5"/>
                                </a:lnTo>
                                <a:lnTo>
                                  <a:pt x="42" y="0"/>
                                </a:lnTo>
                                <a:close/>
                              </a:path>
                            </a:pathLst>
                          </a:custGeom>
                          <a:solidFill>
                            <a:srgbClr val="B01E45"/>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85" name="Freeform 1024"/>
                        <wps:cNvSpPr>
                          <a:spLocks/>
                        </wps:cNvSpPr>
                        <wps:spPr bwMode="auto">
                          <a:xfrm>
                            <a:off x="5330" y="353"/>
                            <a:ext cx="293" cy="564"/>
                          </a:xfrm>
                          <a:custGeom>
                            <a:avLst/>
                            <a:gdLst>
                              <a:gd name="T0" fmla="+- 0 5360 5330"/>
                              <a:gd name="T1" fmla="*/ T0 w 293"/>
                              <a:gd name="T2" fmla="+- 0 354 354"/>
                              <a:gd name="T3" fmla="*/ 354 h 564"/>
                              <a:gd name="T4" fmla="+- 0 5330 5330"/>
                              <a:gd name="T5" fmla="*/ T4 w 293"/>
                              <a:gd name="T6" fmla="+- 0 354 354"/>
                              <a:gd name="T7" fmla="*/ 354 h 564"/>
                              <a:gd name="T8" fmla="+- 0 5344 5330"/>
                              <a:gd name="T9" fmla="*/ T8 w 293"/>
                              <a:gd name="T10" fmla="+- 0 380 354"/>
                              <a:gd name="T11" fmla="*/ 380 h 564"/>
                              <a:gd name="T12" fmla="+- 0 5379 5330"/>
                              <a:gd name="T13" fmla="*/ T12 w 293"/>
                              <a:gd name="T14" fmla="+- 0 450 354"/>
                              <a:gd name="T15" fmla="*/ 450 h 564"/>
                              <a:gd name="T16" fmla="+- 0 5414 5330"/>
                              <a:gd name="T17" fmla="*/ T16 w 293"/>
                              <a:gd name="T18" fmla="+- 0 521 354"/>
                              <a:gd name="T19" fmla="*/ 521 h 564"/>
                              <a:gd name="T20" fmla="+- 0 5449 5330"/>
                              <a:gd name="T21" fmla="*/ T20 w 293"/>
                              <a:gd name="T22" fmla="+- 0 592 354"/>
                              <a:gd name="T23" fmla="*/ 592 h 564"/>
                              <a:gd name="T24" fmla="+- 0 5483 5330"/>
                              <a:gd name="T25" fmla="*/ T24 w 293"/>
                              <a:gd name="T26" fmla="+- 0 664 354"/>
                              <a:gd name="T27" fmla="*/ 664 h 564"/>
                              <a:gd name="T28" fmla="+- 0 5517 5330"/>
                              <a:gd name="T29" fmla="*/ T28 w 293"/>
                              <a:gd name="T30" fmla="+- 0 736 354"/>
                              <a:gd name="T31" fmla="*/ 736 h 564"/>
                              <a:gd name="T32" fmla="+- 0 5550 5330"/>
                              <a:gd name="T33" fmla="*/ T32 w 293"/>
                              <a:gd name="T34" fmla="+- 0 808 354"/>
                              <a:gd name="T35" fmla="*/ 808 h 564"/>
                              <a:gd name="T36" fmla="+- 0 5583 5330"/>
                              <a:gd name="T37" fmla="*/ T36 w 293"/>
                              <a:gd name="T38" fmla="+- 0 881 354"/>
                              <a:gd name="T39" fmla="*/ 881 h 564"/>
                              <a:gd name="T40" fmla="+- 0 5599 5330"/>
                              <a:gd name="T41" fmla="*/ T40 w 293"/>
                              <a:gd name="T42" fmla="+- 0 917 354"/>
                              <a:gd name="T43" fmla="*/ 917 h 564"/>
                              <a:gd name="T44" fmla="+- 0 5623 5330"/>
                              <a:gd name="T45" fmla="*/ T44 w 293"/>
                              <a:gd name="T46" fmla="+- 0 917 354"/>
                              <a:gd name="T47" fmla="*/ 917 h 564"/>
                              <a:gd name="T48" fmla="+- 0 5558 5330"/>
                              <a:gd name="T49" fmla="*/ T48 w 293"/>
                              <a:gd name="T50" fmla="+- 0 771 354"/>
                              <a:gd name="T51" fmla="*/ 771 h 564"/>
                              <a:gd name="T52" fmla="+- 0 5511 5330"/>
                              <a:gd name="T53" fmla="*/ T52 w 293"/>
                              <a:gd name="T54" fmla="+- 0 667 354"/>
                              <a:gd name="T55" fmla="*/ 667 h 564"/>
                              <a:gd name="T56" fmla="+- 0 5464 5330"/>
                              <a:gd name="T57" fmla="*/ T56 w 293"/>
                              <a:gd name="T58" fmla="+- 0 566 354"/>
                              <a:gd name="T59" fmla="*/ 566 h 564"/>
                              <a:gd name="T60" fmla="+- 0 5416 5330"/>
                              <a:gd name="T61" fmla="*/ T60 w 293"/>
                              <a:gd name="T62" fmla="+- 0 467 354"/>
                              <a:gd name="T63" fmla="*/ 467 h 564"/>
                              <a:gd name="T64" fmla="+- 0 5369 5330"/>
                              <a:gd name="T65" fmla="*/ T64 w 293"/>
                              <a:gd name="T66" fmla="+- 0 372 354"/>
                              <a:gd name="T67" fmla="*/ 372 h 564"/>
                              <a:gd name="T68" fmla="+- 0 5360 5330"/>
                              <a:gd name="T69" fmla="*/ T68 w 293"/>
                              <a:gd name="T70" fmla="+- 0 354 354"/>
                              <a:gd name="T71" fmla="*/ 354 h 564"/>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Lst>
                            <a:rect l="0" t="0" r="r" b="b"/>
                            <a:pathLst>
                              <a:path w="293" h="564">
                                <a:moveTo>
                                  <a:pt x="30" y="0"/>
                                </a:moveTo>
                                <a:lnTo>
                                  <a:pt x="0" y="0"/>
                                </a:lnTo>
                                <a:lnTo>
                                  <a:pt x="14" y="26"/>
                                </a:lnTo>
                                <a:lnTo>
                                  <a:pt x="49" y="96"/>
                                </a:lnTo>
                                <a:lnTo>
                                  <a:pt x="84" y="167"/>
                                </a:lnTo>
                                <a:lnTo>
                                  <a:pt x="119" y="238"/>
                                </a:lnTo>
                                <a:lnTo>
                                  <a:pt x="153" y="310"/>
                                </a:lnTo>
                                <a:lnTo>
                                  <a:pt x="187" y="382"/>
                                </a:lnTo>
                                <a:lnTo>
                                  <a:pt x="220" y="454"/>
                                </a:lnTo>
                                <a:lnTo>
                                  <a:pt x="253" y="527"/>
                                </a:lnTo>
                                <a:lnTo>
                                  <a:pt x="269" y="563"/>
                                </a:lnTo>
                                <a:lnTo>
                                  <a:pt x="293" y="563"/>
                                </a:lnTo>
                                <a:lnTo>
                                  <a:pt x="228" y="417"/>
                                </a:lnTo>
                                <a:lnTo>
                                  <a:pt x="181" y="313"/>
                                </a:lnTo>
                                <a:lnTo>
                                  <a:pt x="134" y="212"/>
                                </a:lnTo>
                                <a:lnTo>
                                  <a:pt x="86" y="113"/>
                                </a:lnTo>
                                <a:lnTo>
                                  <a:pt x="39" y="18"/>
                                </a:lnTo>
                                <a:lnTo>
                                  <a:pt x="30" y="0"/>
                                </a:lnTo>
                                <a:close/>
                              </a:path>
                            </a:pathLst>
                          </a:custGeom>
                          <a:solidFill>
                            <a:srgbClr val="8A71B3"/>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pic:pic xmlns:pic="http://schemas.openxmlformats.org/drawingml/2006/picture">
                        <pic:nvPicPr>
                          <pic:cNvPr id="86" name="Picture 1025"/>
                          <pic:cNvPicPr>
                            <a:picLocks noChangeAspect="1" noChangeArrowheads="1"/>
                          </pic:cNvPicPr>
                        </pic:nvPicPr>
                        <pic:blipFill>
                          <a:blip r:embed="rId163">
                            <a:extLst>
                              <a:ext uri="{28A0092B-C50C-407E-A947-70E740481C1C}">
                                <a14:useLocalDpi xmlns:a14="http://schemas.microsoft.com/office/drawing/2010/main" val="0"/>
                              </a:ext>
                            </a:extLst>
                          </a:blip>
                          <a:srcRect/>
                          <a:stretch>
                            <a:fillRect/>
                          </a:stretch>
                        </pic:blipFill>
                        <pic:spPr bwMode="auto">
                          <a:xfrm>
                            <a:off x="5677" y="353"/>
                            <a:ext cx="7271" cy="56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87" name="Picture 1026"/>
                          <pic:cNvPicPr>
                            <a:picLocks noChangeAspect="1" noChangeArrowheads="1"/>
                          </pic:cNvPicPr>
                        </pic:nvPicPr>
                        <pic:blipFill>
                          <a:blip r:embed="rId164">
                            <a:extLst>
                              <a:ext uri="{28A0092B-C50C-407E-A947-70E740481C1C}">
                                <a14:useLocalDpi xmlns:a14="http://schemas.microsoft.com/office/drawing/2010/main" val="0"/>
                              </a:ext>
                            </a:extLst>
                          </a:blip>
                          <a:srcRect/>
                          <a:stretch>
                            <a:fillRect/>
                          </a:stretch>
                        </pic:blipFill>
                        <pic:spPr bwMode="auto">
                          <a:xfrm>
                            <a:off x="3415" y="353"/>
                            <a:ext cx="105" cy="25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88" name="Freeform 1027"/>
                        <wps:cNvSpPr>
                          <a:spLocks/>
                        </wps:cNvSpPr>
                        <wps:spPr bwMode="auto">
                          <a:xfrm>
                            <a:off x="4867" y="353"/>
                            <a:ext cx="352" cy="564"/>
                          </a:xfrm>
                          <a:custGeom>
                            <a:avLst/>
                            <a:gdLst>
                              <a:gd name="T0" fmla="+- 0 5219 4867"/>
                              <a:gd name="T1" fmla="*/ T0 w 352"/>
                              <a:gd name="T2" fmla="+- 0 354 354"/>
                              <a:gd name="T3" fmla="*/ 354 h 564"/>
                              <a:gd name="T4" fmla="+- 0 5138 4867"/>
                              <a:gd name="T5" fmla="*/ T4 w 352"/>
                              <a:gd name="T6" fmla="+- 0 354 354"/>
                              <a:gd name="T7" fmla="*/ 354 h 564"/>
                              <a:gd name="T8" fmla="+- 0 5132 4867"/>
                              <a:gd name="T9" fmla="*/ T8 w 352"/>
                              <a:gd name="T10" fmla="+- 0 365 354"/>
                              <a:gd name="T11" fmla="*/ 365 h 564"/>
                              <a:gd name="T12" fmla="+- 0 5089 4867"/>
                              <a:gd name="T13" fmla="*/ T12 w 352"/>
                              <a:gd name="T14" fmla="+- 0 453 354"/>
                              <a:gd name="T15" fmla="*/ 453 h 564"/>
                              <a:gd name="T16" fmla="+- 0 5045 4867"/>
                              <a:gd name="T17" fmla="*/ T16 w 352"/>
                              <a:gd name="T18" fmla="+- 0 543 354"/>
                              <a:gd name="T19" fmla="*/ 543 h 564"/>
                              <a:gd name="T20" fmla="+- 0 5000 4867"/>
                              <a:gd name="T21" fmla="*/ T20 w 352"/>
                              <a:gd name="T22" fmla="+- 0 635 354"/>
                              <a:gd name="T23" fmla="*/ 635 h 564"/>
                              <a:gd name="T24" fmla="+- 0 4955 4867"/>
                              <a:gd name="T25" fmla="*/ T24 w 352"/>
                              <a:gd name="T26" fmla="+- 0 729 354"/>
                              <a:gd name="T27" fmla="*/ 729 h 564"/>
                              <a:gd name="T28" fmla="+- 0 4910 4867"/>
                              <a:gd name="T29" fmla="*/ T28 w 352"/>
                              <a:gd name="T30" fmla="+- 0 825 354"/>
                              <a:gd name="T31" fmla="*/ 825 h 564"/>
                              <a:gd name="T32" fmla="+- 0 4867 4867"/>
                              <a:gd name="T33" fmla="*/ T32 w 352"/>
                              <a:gd name="T34" fmla="+- 0 917 354"/>
                              <a:gd name="T35" fmla="*/ 917 h 564"/>
                              <a:gd name="T36" fmla="+- 0 4948 4867"/>
                              <a:gd name="T37" fmla="*/ T36 w 352"/>
                              <a:gd name="T38" fmla="+- 0 917 354"/>
                              <a:gd name="T39" fmla="*/ 917 h 564"/>
                              <a:gd name="T40" fmla="+- 0 4953 4867"/>
                              <a:gd name="T41" fmla="*/ T40 w 352"/>
                              <a:gd name="T42" fmla="+- 0 906 354"/>
                              <a:gd name="T43" fmla="*/ 906 h 564"/>
                              <a:gd name="T44" fmla="+- 0 4990 4867"/>
                              <a:gd name="T45" fmla="*/ T44 w 352"/>
                              <a:gd name="T46" fmla="+- 0 827 354"/>
                              <a:gd name="T47" fmla="*/ 827 h 564"/>
                              <a:gd name="T48" fmla="+- 0 5027 4867"/>
                              <a:gd name="T49" fmla="*/ T48 w 352"/>
                              <a:gd name="T50" fmla="+- 0 749 354"/>
                              <a:gd name="T51" fmla="*/ 749 h 564"/>
                              <a:gd name="T52" fmla="+- 0 5064 4867"/>
                              <a:gd name="T53" fmla="*/ T52 w 352"/>
                              <a:gd name="T54" fmla="+- 0 672 354"/>
                              <a:gd name="T55" fmla="*/ 672 h 564"/>
                              <a:gd name="T56" fmla="+- 0 5101 4867"/>
                              <a:gd name="T57" fmla="*/ T56 w 352"/>
                              <a:gd name="T58" fmla="+- 0 595 354"/>
                              <a:gd name="T59" fmla="*/ 595 h 564"/>
                              <a:gd name="T60" fmla="+- 0 5138 4867"/>
                              <a:gd name="T61" fmla="*/ T60 w 352"/>
                              <a:gd name="T62" fmla="+- 0 519 354"/>
                              <a:gd name="T63" fmla="*/ 519 h 564"/>
                              <a:gd name="T64" fmla="+- 0 5175 4867"/>
                              <a:gd name="T65" fmla="*/ T64 w 352"/>
                              <a:gd name="T66" fmla="+- 0 444 354"/>
                              <a:gd name="T67" fmla="*/ 444 h 564"/>
                              <a:gd name="T68" fmla="+- 0 5211 4867"/>
                              <a:gd name="T69" fmla="*/ T68 w 352"/>
                              <a:gd name="T70" fmla="+- 0 369 354"/>
                              <a:gd name="T71" fmla="*/ 369 h 564"/>
                              <a:gd name="T72" fmla="+- 0 5219 4867"/>
                              <a:gd name="T73" fmla="*/ T72 w 352"/>
                              <a:gd name="T74" fmla="+- 0 354 354"/>
                              <a:gd name="T75" fmla="*/ 354 h 564"/>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Lst>
                            <a:rect l="0" t="0" r="r" b="b"/>
                            <a:pathLst>
                              <a:path w="352" h="564">
                                <a:moveTo>
                                  <a:pt x="352" y="0"/>
                                </a:moveTo>
                                <a:lnTo>
                                  <a:pt x="271" y="0"/>
                                </a:lnTo>
                                <a:lnTo>
                                  <a:pt x="265" y="11"/>
                                </a:lnTo>
                                <a:lnTo>
                                  <a:pt x="222" y="99"/>
                                </a:lnTo>
                                <a:lnTo>
                                  <a:pt x="178" y="189"/>
                                </a:lnTo>
                                <a:lnTo>
                                  <a:pt x="133" y="281"/>
                                </a:lnTo>
                                <a:lnTo>
                                  <a:pt x="88" y="375"/>
                                </a:lnTo>
                                <a:lnTo>
                                  <a:pt x="43" y="471"/>
                                </a:lnTo>
                                <a:lnTo>
                                  <a:pt x="0" y="563"/>
                                </a:lnTo>
                                <a:lnTo>
                                  <a:pt x="81" y="563"/>
                                </a:lnTo>
                                <a:lnTo>
                                  <a:pt x="86" y="552"/>
                                </a:lnTo>
                                <a:lnTo>
                                  <a:pt x="123" y="473"/>
                                </a:lnTo>
                                <a:lnTo>
                                  <a:pt x="160" y="395"/>
                                </a:lnTo>
                                <a:lnTo>
                                  <a:pt x="197" y="318"/>
                                </a:lnTo>
                                <a:lnTo>
                                  <a:pt x="234" y="241"/>
                                </a:lnTo>
                                <a:lnTo>
                                  <a:pt x="271" y="165"/>
                                </a:lnTo>
                                <a:lnTo>
                                  <a:pt x="308" y="90"/>
                                </a:lnTo>
                                <a:lnTo>
                                  <a:pt x="344" y="15"/>
                                </a:lnTo>
                                <a:lnTo>
                                  <a:pt x="352" y="0"/>
                                </a:lnTo>
                                <a:close/>
                              </a:path>
                            </a:pathLst>
                          </a:custGeom>
                          <a:solidFill>
                            <a:srgbClr val="BBCA3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89" name="AutoShape 1028"/>
                        <wps:cNvSpPr>
                          <a:spLocks/>
                        </wps:cNvSpPr>
                        <wps:spPr bwMode="auto">
                          <a:xfrm>
                            <a:off x="3766" y="353"/>
                            <a:ext cx="1663" cy="564"/>
                          </a:xfrm>
                          <a:custGeom>
                            <a:avLst/>
                            <a:gdLst>
                              <a:gd name="T0" fmla="+- 0 4088 3766"/>
                              <a:gd name="T1" fmla="*/ T0 w 1663"/>
                              <a:gd name="T2" fmla="+- 0 354 354"/>
                              <a:gd name="T3" fmla="*/ 354 h 564"/>
                              <a:gd name="T4" fmla="+- 0 4010 3766"/>
                              <a:gd name="T5" fmla="*/ T4 w 1663"/>
                              <a:gd name="T6" fmla="+- 0 354 354"/>
                              <a:gd name="T7" fmla="*/ 354 h 564"/>
                              <a:gd name="T8" fmla="+- 0 4000 3766"/>
                              <a:gd name="T9" fmla="*/ T8 w 1663"/>
                              <a:gd name="T10" fmla="+- 0 376 354"/>
                              <a:gd name="T11" fmla="*/ 376 h 564"/>
                              <a:gd name="T12" fmla="+- 0 3957 3766"/>
                              <a:gd name="T13" fmla="*/ T12 w 1663"/>
                              <a:gd name="T14" fmla="+- 0 472 354"/>
                              <a:gd name="T15" fmla="*/ 472 h 564"/>
                              <a:gd name="T16" fmla="+- 0 3915 3766"/>
                              <a:gd name="T17" fmla="*/ T16 w 1663"/>
                              <a:gd name="T18" fmla="+- 0 569 354"/>
                              <a:gd name="T19" fmla="*/ 569 h 564"/>
                              <a:gd name="T20" fmla="+- 0 3872 3766"/>
                              <a:gd name="T21" fmla="*/ T20 w 1663"/>
                              <a:gd name="T22" fmla="+- 0 668 354"/>
                              <a:gd name="T23" fmla="*/ 668 h 564"/>
                              <a:gd name="T24" fmla="+- 0 3829 3766"/>
                              <a:gd name="T25" fmla="*/ T24 w 1663"/>
                              <a:gd name="T26" fmla="+- 0 768 354"/>
                              <a:gd name="T27" fmla="*/ 768 h 564"/>
                              <a:gd name="T28" fmla="+- 0 3787 3766"/>
                              <a:gd name="T29" fmla="*/ T28 w 1663"/>
                              <a:gd name="T30" fmla="+- 0 869 354"/>
                              <a:gd name="T31" fmla="*/ 869 h 564"/>
                              <a:gd name="T32" fmla="+- 0 3766 3766"/>
                              <a:gd name="T33" fmla="*/ T32 w 1663"/>
                              <a:gd name="T34" fmla="+- 0 917 354"/>
                              <a:gd name="T35" fmla="*/ 917 h 564"/>
                              <a:gd name="T36" fmla="+- 0 3843 3766"/>
                              <a:gd name="T37" fmla="*/ T36 w 1663"/>
                              <a:gd name="T38" fmla="+- 0 917 354"/>
                              <a:gd name="T39" fmla="*/ 917 h 564"/>
                              <a:gd name="T40" fmla="+- 0 3878 3766"/>
                              <a:gd name="T41" fmla="*/ T40 w 1663"/>
                              <a:gd name="T42" fmla="+- 0 834 354"/>
                              <a:gd name="T43" fmla="*/ 834 h 564"/>
                              <a:gd name="T44" fmla="+- 0 3929 3766"/>
                              <a:gd name="T45" fmla="*/ T44 w 1663"/>
                              <a:gd name="T46" fmla="+- 0 714 354"/>
                              <a:gd name="T47" fmla="*/ 714 h 564"/>
                              <a:gd name="T48" fmla="+- 0 3980 3766"/>
                              <a:gd name="T49" fmla="*/ T48 w 1663"/>
                              <a:gd name="T50" fmla="+- 0 597 354"/>
                              <a:gd name="T51" fmla="*/ 597 h 564"/>
                              <a:gd name="T52" fmla="+- 0 4030 3766"/>
                              <a:gd name="T53" fmla="*/ T52 w 1663"/>
                              <a:gd name="T54" fmla="+- 0 483 354"/>
                              <a:gd name="T55" fmla="*/ 483 h 564"/>
                              <a:gd name="T56" fmla="+- 0 4080 3766"/>
                              <a:gd name="T57" fmla="*/ T56 w 1663"/>
                              <a:gd name="T58" fmla="+- 0 371 354"/>
                              <a:gd name="T59" fmla="*/ 371 h 564"/>
                              <a:gd name="T60" fmla="+- 0 4088 3766"/>
                              <a:gd name="T61" fmla="*/ T60 w 1663"/>
                              <a:gd name="T62" fmla="+- 0 354 354"/>
                              <a:gd name="T63" fmla="*/ 354 h 564"/>
                              <a:gd name="T64" fmla="+- 0 5428 3766"/>
                              <a:gd name="T65" fmla="*/ T64 w 1663"/>
                              <a:gd name="T66" fmla="+- 0 354 354"/>
                              <a:gd name="T67" fmla="*/ 354 h 564"/>
                              <a:gd name="T68" fmla="+- 0 5345 3766"/>
                              <a:gd name="T69" fmla="*/ T68 w 1663"/>
                              <a:gd name="T70" fmla="+- 0 354 354"/>
                              <a:gd name="T71" fmla="*/ 354 h 564"/>
                              <a:gd name="T72" fmla="+- 0 5342 3766"/>
                              <a:gd name="T73" fmla="*/ T72 w 1663"/>
                              <a:gd name="T74" fmla="+- 0 359 354"/>
                              <a:gd name="T75" fmla="*/ 359 h 564"/>
                              <a:gd name="T76" fmla="+- 0 5300 3766"/>
                              <a:gd name="T77" fmla="*/ T76 w 1663"/>
                              <a:gd name="T78" fmla="+- 0 445 354"/>
                              <a:gd name="T79" fmla="*/ 445 h 564"/>
                              <a:gd name="T80" fmla="+- 0 5257 3766"/>
                              <a:gd name="T81" fmla="*/ T80 w 1663"/>
                              <a:gd name="T82" fmla="+- 0 532 354"/>
                              <a:gd name="T83" fmla="*/ 532 h 564"/>
                              <a:gd name="T84" fmla="+- 0 5213 3766"/>
                              <a:gd name="T85" fmla="*/ T84 w 1663"/>
                              <a:gd name="T86" fmla="+- 0 620 354"/>
                              <a:gd name="T87" fmla="*/ 620 h 564"/>
                              <a:gd name="T88" fmla="+- 0 5170 3766"/>
                              <a:gd name="T89" fmla="*/ T88 w 1663"/>
                              <a:gd name="T90" fmla="+- 0 710 354"/>
                              <a:gd name="T91" fmla="*/ 710 h 564"/>
                              <a:gd name="T92" fmla="+- 0 5126 3766"/>
                              <a:gd name="T93" fmla="*/ T92 w 1663"/>
                              <a:gd name="T94" fmla="+- 0 801 354"/>
                              <a:gd name="T95" fmla="*/ 801 h 564"/>
                              <a:gd name="T96" fmla="+- 0 5082 3766"/>
                              <a:gd name="T97" fmla="*/ T96 w 1663"/>
                              <a:gd name="T98" fmla="+- 0 894 354"/>
                              <a:gd name="T99" fmla="*/ 894 h 564"/>
                              <a:gd name="T100" fmla="+- 0 5071 3766"/>
                              <a:gd name="T101" fmla="*/ T100 w 1663"/>
                              <a:gd name="T102" fmla="+- 0 917 354"/>
                              <a:gd name="T103" fmla="*/ 917 h 564"/>
                              <a:gd name="T104" fmla="+- 0 5152 3766"/>
                              <a:gd name="T105" fmla="*/ T104 w 1663"/>
                              <a:gd name="T106" fmla="+- 0 917 354"/>
                              <a:gd name="T107" fmla="*/ 917 h 564"/>
                              <a:gd name="T108" fmla="+- 0 5191 3766"/>
                              <a:gd name="T109" fmla="*/ T108 w 1663"/>
                              <a:gd name="T110" fmla="+- 0 835 354"/>
                              <a:gd name="T111" fmla="*/ 835 h 564"/>
                              <a:gd name="T112" fmla="+- 0 5235 3766"/>
                              <a:gd name="T113" fmla="*/ T112 w 1663"/>
                              <a:gd name="T114" fmla="+- 0 744 354"/>
                              <a:gd name="T115" fmla="*/ 744 h 564"/>
                              <a:gd name="T116" fmla="+- 0 5279 3766"/>
                              <a:gd name="T117" fmla="*/ T116 w 1663"/>
                              <a:gd name="T118" fmla="+- 0 655 354"/>
                              <a:gd name="T119" fmla="*/ 655 h 564"/>
                              <a:gd name="T120" fmla="+- 0 5322 3766"/>
                              <a:gd name="T121" fmla="*/ T120 w 1663"/>
                              <a:gd name="T122" fmla="+- 0 566 354"/>
                              <a:gd name="T123" fmla="*/ 566 h 564"/>
                              <a:gd name="T124" fmla="+- 0 5365 3766"/>
                              <a:gd name="T125" fmla="*/ T124 w 1663"/>
                              <a:gd name="T126" fmla="+- 0 480 354"/>
                              <a:gd name="T127" fmla="*/ 480 h 564"/>
                              <a:gd name="T128" fmla="+- 0 5408 3766"/>
                              <a:gd name="T129" fmla="*/ T128 w 1663"/>
                              <a:gd name="T130" fmla="+- 0 394 354"/>
                              <a:gd name="T131" fmla="*/ 394 h 564"/>
                              <a:gd name="T132" fmla="+- 0 5428 3766"/>
                              <a:gd name="T133" fmla="*/ T132 w 1663"/>
                              <a:gd name="T134" fmla="+- 0 354 354"/>
                              <a:gd name="T135" fmla="*/ 354 h 564"/>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Lst>
                            <a:rect l="0" t="0" r="r" b="b"/>
                            <a:pathLst>
                              <a:path w="1663" h="564">
                                <a:moveTo>
                                  <a:pt x="322" y="0"/>
                                </a:moveTo>
                                <a:lnTo>
                                  <a:pt x="244" y="0"/>
                                </a:lnTo>
                                <a:lnTo>
                                  <a:pt x="234" y="22"/>
                                </a:lnTo>
                                <a:lnTo>
                                  <a:pt x="191" y="118"/>
                                </a:lnTo>
                                <a:lnTo>
                                  <a:pt x="149" y="215"/>
                                </a:lnTo>
                                <a:lnTo>
                                  <a:pt x="106" y="314"/>
                                </a:lnTo>
                                <a:lnTo>
                                  <a:pt x="63" y="414"/>
                                </a:lnTo>
                                <a:lnTo>
                                  <a:pt x="21" y="515"/>
                                </a:lnTo>
                                <a:lnTo>
                                  <a:pt x="0" y="563"/>
                                </a:lnTo>
                                <a:lnTo>
                                  <a:pt x="77" y="563"/>
                                </a:lnTo>
                                <a:lnTo>
                                  <a:pt x="112" y="480"/>
                                </a:lnTo>
                                <a:lnTo>
                                  <a:pt x="163" y="360"/>
                                </a:lnTo>
                                <a:lnTo>
                                  <a:pt x="214" y="243"/>
                                </a:lnTo>
                                <a:lnTo>
                                  <a:pt x="264" y="129"/>
                                </a:lnTo>
                                <a:lnTo>
                                  <a:pt x="314" y="17"/>
                                </a:lnTo>
                                <a:lnTo>
                                  <a:pt x="322" y="0"/>
                                </a:lnTo>
                                <a:close/>
                                <a:moveTo>
                                  <a:pt x="1662" y="0"/>
                                </a:moveTo>
                                <a:lnTo>
                                  <a:pt x="1579" y="0"/>
                                </a:lnTo>
                                <a:lnTo>
                                  <a:pt x="1576" y="5"/>
                                </a:lnTo>
                                <a:lnTo>
                                  <a:pt x="1534" y="91"/>
                                </a:lnTo>
                                <a:lnTo>
                                  <a:pt x="1491" y="178"/>
                                </a:lnTo>
                                <a:lnTo>
                                  <a:pt x="1447" y="266"/>
                                </a:lnTo>
                                <a:lnTo>
                                  <a:pt x="1404" y="356"/>
                                </a:lnTo>
                                <a:lnTo>
                                  <a:pt x="1360" y="447"/>
                                </a:lnTo>
                                <a:lnTo>
                                  <a:pt x="1316" y="540"/>
                                </a:lnTo>
                                <a:lnTo>
                                  <a:pt x="1305" y="563"/>
                                </a:lnTo>
                                <a:lnTo>
                                  <a:pt x="1386" y="563"/>
                                </a:lnTo>
                                <a:lnTo>
                                  <a:pt x="1425" y="481"/>
                                </a:lnTo>
                                <a:lnTo>
                                  <a:pt x="1469" y="390"/>
                                </a:lnTo>
                                <a:lnTo>
                                  <a:pt x="1513" y="301"/>
                                </a:lnTo>
                                <a:lnTo>
                                  <a:pt x="1556" y="212"/>
                                </a:lnTo>
                                <a:lnTo>
                                  <a:pt x="1599" y="126"/>
                                </a:lnTo>
                                <a:lnTo>
                                  <a:pt x="1642" y="40"/>
                                </a:lnTo>
                                <a:lnTo>
                                  <a:pt x="1662" y="0"/>
                                </a:lnTo>
                                <a:close/>
                              </a:path>
                            </a:pathLst>
                          </a:custGeom>
                          <a:solidFill>
                            <a:srgbClr val="6FCCDC"/>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90" name="Freeform 1029"/>
                        <wps:cNvSpPr>
                          <a:spLocks/>
                        </wps:cNvSpPr>
                        <wps:spPr bwMode="auto">
                          <a:xfrm>
                            <a:off x="4698" y="353"/>
                            <a:ext cx="347" cy="564"/>
                          </a:xfrm>
                          <a:custGeom>
                            <a:avLst/>
                            <a:gdLst>
                              <a:gd name="T0" fmla="+- 0 5045 4698"/>
                              <a:gd name="T1" fmla="*/ T0 w 347"/>
                              <a:gd name="T2" fmla="+- 0 354 354"/>
                              <a:gd name="T3" fmla="*/ 354 h 564"/>
                              <a:gd name="T4" fmla="+- 0 4963 4698"/>
                              <a:gd name="T5" fmla="*/ T4 w 347"/>
                              <a:gd name="T6" fmla="+- 0 354 354"/>
                              <a:gd name="T7" fmla="*/ 354 h 564"/>
                              <a:gd name="T8" fmla="+- 0 4929 4698"/>
                              <a:gd name="T9" fmla="*/ T8 w 347"/>
                              <a:gd name="T10" fmla="+- 0 423 354"/>
                              <a:gd name="T11" fmla="*/ 423 h 564"/>
                              <a:gd name="T12" fmla="+- 0 4895 4698"/>
                              <a:gd name="T13" fmla="*/ T12 w 347"/>
                              <a:gd name="T14" fmla="+- 0 493 354"/>
                              <a:gd name="T15" fmla="*/ 493 h 564"/>
                              <a:gd name="T16" fmla="+- 0 4861 4698"/>
                              <a:gd name="T17" fmla="*/ T16 w 347"/>
                              <a:gd name="T18" fmla="+- 0 565 354"/>
                              <a:gd name="T19" fmla="*/ 565 h 564"/>
                              <a:gd name="T20" fmla="+- 0 4827 4698"/>
                              <a:gd name="T21" fmla="*/ T20 w 347"/>
                              <a:gd name="T22" fmla="+- 0 637 354"/>
                              <a:gd name="T23" fmla="*/ 637 h 564"/>
                              <a:gd name="T24" fmla="+- 0 4793 4698"/>
                              <a:gd name="T25" fmla="*/ T24 w 347"/>
                              <a:gd name="T26" fmla="+- 0 711 354"/>
                              <a:gd name="T27" fmla="*/ 711 h 564"/>
                              <a:gd name="T28" fmla="+- 0 4759 4698"/>
                              <a:gd name="T29" fmla="*/ T28 w 347"/>
                              <a:gd name="T30" fmla="+- 0 785 354"/>
                              <a:gd name="T31" fmla="*/ 785 h 564"/>
                              <a:gd name="T32" fmla="+- 0 4724 4698"/>
                              <a:gd name="T33" fmla="*/ T32 w 347"/>
                              <a:gd name="T34" fmla="+- 0 860 354"/>
                              <a:gd name="T35" fmla="*/ 860 h 564"/>
                              <a:gd name="T36" fmla="+- 0 4698 4698"/>
                              <a:gd name="T37" fmla="*/ T36 w 347"/>
                              <a:gd name="T38" fmla="+- 0 917 354"/>
                              <a:gd name="T39" fmla="*/ 917 h 564"/>
                              <a:gd name="T40" fmla="+- 0 4780 4698"/>
                              <a:gd name="T41" fmla="*/ T40 w 347"/>
                              <a:gd name="T42" fmla="+- 0 917 354"/>
                              <a:gd name="T43" fmla="*/ 917 h 564"/>
                              <a:gd name="T44" fmla="+- 0 4798 4698"/>
                              <a:gd name="T45" fmla="*/ T44 w 347"/>
                              <a:gd name="T46" fmla="+- 0 877 354"/>
                              <a:gd name="T47" fmla="*/ 877 h 564"/>
                              <a:gd name="T48" fmla="+- 0 4842 4698"/>
                              <a:gd name="T49" fmla="*/ T48 w 347"/>
                              <a:gd name="T50" fmla="+- 0 781 354"/>
                              <a:gd name="T51" fmla="*/ 781 h 564"/>
                              <a:gd name="T52" fmla="+- 0 4886 4698"/>
                              <a:gd name="T53" fmla="*/ T52 w 347"/>
                              <a:gd name="T54" fmla="+- 0 686 354"/>
                              <a:gd name="T55" fmla="*/ 686 h 564"/>
                              <a:gd name="T56" fmla="+- 0 4930 4698"/>
                              <a:gd name="T57" fmla="*/ T56 w 347"/>
                              <a:gd name="T58" fmla="+- 0 593 354"/>
                              <a:gd name="T59" fmla="*/ 593 h 564"/>
                              <a:gd name="T60" fmla="+- 0 4973 4698"/>
                              <a:gd name="T61" fmla="*/ T60 w 347"/>
                              <a:gd name="T62" fmla="+- 0 503 354"/>
                              <a:gd name="T63" fmla="*/ 503 h 564"/>
                              <a:gd name="T64" fmla="+- 0 5016 4698"/>
                              <a:gd name="T65" fmla="*/ T64 w 347"/>
                              <a:gd name="T66" fmla="+- 0 414 354"/>
                              <a:gd name="T67" fmla="*/ 414 h 564"/>
                              <a:gd name="T68" fmla="+- 0 5045 4698"/>
                              <a:gd name="T69" fmla="*/ T68 w 347"/>
                              <a:gd name="T70" fmla="+- 0 354 354"/>
                              <a:gd name="T71" fmla="*/ 354 h 564"/>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Lst>
                            <a:rect l="0" t="0" r="r" b="b"/>
                            <a:pathLst>
                              <a:path w="347" h="564">
                                <a:moveTo>
                                  <a:pt x="347" y="0"/>
                                </a:moveTo>
                                <a:lnTo>
                                  <a:pt x="265" y="0"/>
                                </a:lnTo>
                                <a:lnTo>
                                  <a:pt x="231" y="69"/>
                                </a:lnTo>
                                <a:lnTo>
                                  <a:pt x="197" y="139"/>
                                </a:lnTo>
                                <a:lnTo>
                                  <a:pt x="163" y="211"/>
                                </a:lnTo>
                                <a:lnTo>
                                  <a:pt x="129" y="283"/>
                                </a:lnTo>
                                <a:lnTo>
                                  <a:pt x="95" y="357"/>
                                </a:lnTo>
                                <a:lnTo>
                                  <a:pt x="61" y="431"/>
                                </a:lnTo>
                                <a:lnTo>
                                  <a:pt x="26" y="506"/>
                                </a:lnTo>
                                <a:lnTo>
                                  <a:pt x="0" y="563"/>
                                </a:lnTo>
                                <a:lnTo>
                                  <a:pt x="82" y="563"/>
                                </a:lnTo>
                                <a:lnTo>
                                  <a:pt x="100" y="523"/>
                                </a:lnTo>
                                <a:lnTo>
                                  <a:pt x="144" y="427"/>
                                </a:lnTo>
                                <a:lnTo>
                                  <a:pt x="188" y="332"/>
                                </a:lnTo>
                                <a:lnTo>
                                  <a:pt x="232" y="239"/>
                                </a:lnTo>
                                <a:lnTo>
                                  <a:pt x="275" y="149"/>
                                </a:lnTo>
                                <a:lnTo>
                                  <a:pt x="318" y="60"/>
                                </a:lnTo>
                                <a:lnTo>
                                  <a:pt x="347" y="0"/>
                                </a:lnTo>
                                <a:close/>
                              </a:path>
                            </a:pathLst>
                          </a:custGeom>
                          <a:solidFill>
                            <a:srgbClr val="8A71B3"/>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91" name="Freeform 1030"/>
                        <wps:cNvSpPr>
                          <a:spLocks/>
                        </wps:cNvSpPr>
                        <wps:spPr bwMode="auto">
                          <a:xfrm>
                            <a:off x="3415" y="353"/>
                            <a:ext cx="284" cy="564"/>
                          </a:xfrm>
                          <a:custGeom>
                            <a:avLst/>
                            <a:gdLst>
                              <a:gd name="T0" fmla="+- 0 3699 3416"/>
                              <a:gd name="T1" fmla="*/ T0 w 284"/>
                              <a:gd name="T2" fmla="+- 0 354 354"/>
                              <a:gd name="T3" fmla="*/ 354 h 564"/>
                              <a:gd name="T4" fmla="+- 0 3637 3416"/>
                              <a:gd name="T5" fmla="*/ T4 w 284"/>
                              <a:gd name="T6" fmla="+- 0 354 354"/>
                              <a:gd name="T7" fmla="*/ 354 h 564"/>
                              <a:gd name="T8" fmla="+- 0 3612 3416"/>
                              <a:gd name="T9" fmla="*/ T8 w 284"/>
                              <a:gd name="T10" fmla="+- 0 413 354"/>
                              <a:gd name="T11" fmla="*/ 413 h 564"/>
                              <a:gd name="T12" fmla="+- 0 3576 3416"/>
                              <a:gd name="T13" fmla="*/ T12 w 284"/>
                              <a:gd name="T14" fmla="+- 0 501 354"/>
                              <a:gd name="T15" fmla="*/ 501 h 564"/>
                              <a:gd name="T16" fmla="+- 0 3540 3416"/>
                              <a:gd name="T17" fmla="*/ T16 w 284"/>
                              <a:gd name="T18" fmla="+- 0 591 354"/>
                              <a:gd name="T19" fmla="*/ 591 h 564"/>
                              <a:gd name="T20" fmla="+- 0 3504 3416"/>
                              <a:gd name="T21" fmla="*/ T20 w 284"/>
                              <a:gd name="T22" fmla="+- 0 682 354"/>
                              <a:gd name="T23" fmla="*/ 682 h 564"/>
                              <a:gd name="T24" fmla="+- 0 3468 3416"/>
                              <a:gd name="T25" fmla="*/ T24 w 284"/>
                              <a:gd name="T26" fmla="+- 0 774 354"/>
                              <a:gd name="T27" fmla="*/ 774 h 564"/>
                              <a:gd name="T28" fmla="+- 0 3431 3416"/>
                              <a:gd name="T29" fmla="*/ T28 w 284"/>
                              <a:gd name="T30" fmla="+- 0 868 354"/>
                              <a:gd name="T31" fmla="*/ 868 h 564"/>
                              <a:gd name="T32" fmla="+- 0 3416 3416"/>
                              <a:gd name="T33" fmla="*/ T32 w 284"/>
                              <a:gd name="T34" fmla="+- 0 910 354"/>
                              <a:gd name="T35" fmla="*/ 910 h 564"/>
                              <a:gd name="T36" fmla="+- 0 3416 3416"/>
                              <a:gd name="T37" fmla="*/ T36 w 284"/>
                              <a:gd name="T38" fmla="+- 0 917 354"/>
                              <a:gd name="T39" fmla="*/ 917 h 564"/>
                              <a:gd name="T40" fmla="+- 0 3473 3416"/>
                              <a:gd name="T41" fmla="*/ T40 w 284"/>
                              <a:gd name="T42" fmla="+- 0 917 354"/>
                              <a:gd name="T43" fmla="*/ 917 h 564"/>
                              <a:gd name="T44" fmla="+- 0 3477 3416"/>
                              <a:gd name="T45" fmla="*/ T44 w 284"/>
                              <a:gd name="T46" fmla="+- 0 906 354"/>
                              <a:gd name="T47" fmla="*/ 906 h 564"/>
                              <a:gd name="T48" fmla="+- 0 3513 3416"/>
                              <a:gd name="T49" fmla="*/ T48 w 284"/>
                              <a:gd name="T50" fmla="+- 0 813 354"/>
                              <a:gd name="T51" fmla="*/ 813 h 564"/>
                              <a:gd name="T52" fmla="+- 0 3549 3416"/>
                              <a:gd name="T53" fmla="*/ T52 w 284"/>
                              <a:gd name="T54" fmla="+- 0 721 354"/>
                              <a:gd name="T55" fmla="*/ 721 h 564"/>
                              <a:gd name="T56" fmla="+- 0 3585 3416"/>
                              <a:gd name="T57" fmla="*/ T56 w 284"/>
                              <a:gd name="T58" fmla="+- 0 631 354"/>
                              <a:gd name="T59" fmla="*/ 631 h 564"/>
                              <a:gd name="T60" fmla="+- 0 3621 3416"/>
                              <a:gd name="T61" fmla="*/ T60 w 284"/>
                              <a:gd name="T62" fmla="+- 0 542 354"/>
                              <a:gd name="T63" fmla="*/ 542 h 564"/>
                              <a:gd name="T64" fmla="+- 0 3657 3416"/>
                              <a:gd name="T65" fmla="*/ T64 w 284"/>
                              <a:gd name="T66" fmla="+- 0 455 354"/>
                              <a:gd name="T67" fmla="*/ 455 h 564"/>
                              <a:gd name="T68" fmla="+- 0 3693 3416"/>
                              <a:gd name="T69" fmla="*/ T68 w 284"/>
                              <a:gd name="T70" fmla="+- 0 369 354"/>
                              <a:gd name="T71" fmla="*/ 369 h 564"/>
                              <a:gd name="T72" fmla="+- 0 3699 3416"/>
                              <a:gd name="T73" fmla="*/ T72 w 284"/>
                              <a:gd name="T74" fmla="+- 0 354 354"/>
                              <a:gd name="T75" fmla="*/ 354 h 564"/>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Lst>
                            <a:rect l="0" t="0" r="r" b="b"/>
                            <a:pathLst>
                              <a:path w="284" h="564">
                                <a:moveTo>
                                  <a:pt x="283" y="0"/>
                                </a:moveTo>
                                <a:lnTo>
                                  <a:pt x="221" y="0"/>
                                </a:lnTo>
                                <a:lnTo>
                                  <a:pt x="196" y="59"/>
                                </a:lnTo>
                                <a:lnTo>
                                  <a:pt x="160" y="147"/>
                                </a:lnTo>
                                <a:lnTo>
                                  <a:pt x="124" y="237"/>
                                </a:lnTo>
                                <a:lnTo>
                                  <a:pt x="88" y="328"/>
                                </a:lnTo>
                                <a:lnTo>
                                  <a:pt x="52" y="420"/>
                                </a:lnTo>
                                <a:lnTo>
                                  <a:pt x="15" y="514"/>
                                </a:lnTo>
                                <a:lnTo>
                                  <a:pt x="0" y="556"/>
                                </a:lnTo>
                                <a:lnTo>
                                  <a:pt x="0" y="563"/>
                                </a:lnTo>
                                <a:lnTo>
                                  <a:pt x="57" y="563"/>
                                </a:lnTo>
                                <a:lnTo>
                                  <a:pt x="61" y="552"/>
                                </a:lnTo>
                                <a:lnTo>
                                  <a:pt x="97" y="459"/>
                                </a:lnTo>
                                <a:lnTo>
                                  <a:pt x="133" y="367"/>
                                </a:lnTo>
                                <a:lnTo>
                                  <a:pt x="169" y="277"/>
                                </a:lnTo>
                                <a:lnTo>
                                  <a:pt x="205" y="188"/>
                                </a:lnTo>
                                <a:lnTo>
                                  <a:pt x="241" y="101"/>
                                </a:lnTo>
                                <a:lnTo>
                                  <a:pt x="277" y="15"/>
                                </a:lnTo>
                                <a:lnTo>
                                  <a:pt x="283" y="0"/>
                                </a:lnTo>
                                <a:close/>
                              </a:path>
                            </a:pathLst>
                          </a:custGeom>
                          <a:solidFill>
                            <a:srgbClr val="42BAEB"/>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92" name="Freeform 1031"/>
                        <wps:cNvSpPr>
                          <a:spLocks/>
                        </wps:cNvSpPr>
                        <wps:spPr bwMode="auto">
                          <a:xfrm>
                            <a:off x="3485" y="353"/>
                            <a:ext cx="292" cy="564"/>
                          </a:xfrm>
                          <a:custGeom>
                            <a:avLst/>
                            <a:gdLst>
                              <a:gd name="T0" fmla="+- 0 3777 3486"/>
                              <a:gd name="T1" fmla="*/ T0 w 292"/>
                              <a:gd name="T2" fmla="+- 0 354 354"/>
                              <a:gd name="T3" fmla="*/ 354 h 564"/>
                              <a:gd name="T4" fmla="+- 0 3712 3486"/>
                              <a:gd name="T5" fmla="*/ T4 w 292"/>
                              <a:gd name="T6" fmla="+- 0 354 354"/>
                              <a:gd name="T7" fmla="*/ 354 h 564"/>
                              <a:gd name="T8" fmla="+- 0 3686 3486"/>
                              <a:gd name="T9" fmla="*/ T8 w 292"/>
                              <a:gd name="T10" fmla="+- 0 414 354"/>
                              <a:gd name="T11" fmla="*/ 414 h 564"/>
                              <a:gd name="T12" fmla="+- 0 3650 3486"/>
                              <a:gd name="T13" fmla="*/ T12 w 292"/>
                              <a:gd name="T14" fmla="+- 0 503 354"/>
                              <a:gd name="T15" fmla="*/ 503 h 564"/>
                              <a:gd name="T16" fmla="+- 0 3613 3486"/>
                              <a:gd name="T17" fmla="*/ T16 w 292"/>
                              <a:gd name="T18" fmla="+- 0 592 354"/>
                              <a:gd name="T19" fmla="*/ 592 h 564"/>
                              <a:gd name="T20" fmla="+- 0 3577 3486"/>
                              <a:gd name="T21" fmla="*/ T20 w 292"/>
                              <a:gd name="T22" fmla="+- 0 684 354"/>
                              <a:gd name="T23" fmla="*/ 684 h 564"/>
                              <a:gd name="T24" fmla="+- 0 3540 3486"/>
                              <a:gd name="T25" fmla="*/ T24 w 292"/>
                              <a:gd name="T26" fmla="+- 0 776 354"/>
                              <a:gd name="T27" fmla="*/ 776 h 564"/>
                              <a:gd name="T28" fmla="+- 0 3504 3486"/>
                              <a:gd name="T29" fmla="*/ T28 w 292"/>
                              <a:gd name="T30" fmla="+- 0 870 354"/>
                              <a:gd name="T31" fmla="*/ 870 h 564"/>
                              <a:gd name="T32" fmla="+- 0 3486 3486"/>
                              <a:gd name="T33" fmla="*/ T32 w 292"/>
                              <a:gd name="T34" fmla="+- 0 917 354"/>
                              <a:gd name="T35" fmla="*/ 917 h 564"/>
                              <a:gd name="T36" fmla="+- 0 3549 3486"/>
                              <a:gd name="T37" fmla="*/ T36 w 292"/>
                              <a:gd name="T38" fmla="+- 0 917 354"/>
                              <a:gd name="T39" fmla="*/ 917 h 564"/>
                              <a:gd name="T40" fmla="+- 0 3562 3486"/>
                              <a:gd name="T41" fmla="*/ T40 w 292"/>
                              <a:gd name="T42" fmla="+- 0 882 354"/>
                              <a:gd name="T43" fmla="*/ 882 h 564"/>
                              <a:gd name="T44" fmla="+- 0 3597 3486"/>
                              <a:gd name="T45" fmla="*/ T44 w 292"/>
                              <a:gd name="T46" fmla="+- 0 793 354"/>
                              <a:gd name="T47" fmla="*/ 793 h 564"/>
                              <a:gd name="T48" fmla="+- 0 3632 3486"/>
                              <a:gd name="T49" fmla="*/ T48 w 292"/>
                              <a:gd name="T50" fmla="+- 0 705 354"/>
                              <a:gd name="T51" fmla="*/ 705 h 564"/>
                              <a:gd name="T52" fmla="+- 0 3667 3486"/>
                              <a:gd name="T53" fmla="*/ T52 w 292"/>
                              <a:gd name="T54" fmla="+- 0 618 354"/>
                              <a:gd name="T55" fmla="*/ 618 h 564"/>
                              <a:gd name="T56" fmla="+- 0 3703 3486"/>
                              <a:gd name="T57" fmla="*/ T56 w 292"/>
                              <a:gd name="T58" fmla="+- 0 531 354"/>
                              <a:gd name="T59" fmla="*/ 531 h 564"/>
                              <a:gd name="T60" fmla="+- 0 3739 3486"/>
                              <a:gd name="T61" fmla="*/ T60 w 292"/>
                              <a:gd name="T62" fmla="+- 0 444 354"/>
                              <a:gd name="T63" fmla="*/ 444 h 564"/>
                              <a:gd name="T64" fmla="+- 0 3775 3486"/>
                              <a:gd name="T65" fmla="*/ T64 w 292"/>
                              <a:gd name="T66" fmla="+- 0 359 354"/>
                              <a:gd name="T67" fmla="*/ 359 h 564"/>
                              <a:gd name="T68" fmla="+- 0 3777 3486"/>
                              <a:gd name="T69" fmla="*/ T68 w 292"/>
                              <a:gd name="T70" fmla="+- 0 354 354"/>
                              <a:gd name="T71" fmla="*/ 354 h 564"/>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Lst>
                            <a:rect l="0" t="0" r="r" b="b"/>
                            <a:pathLst>
                              <a:path w="292" h="564">
                                <a:moveTo>
                                  <a:pt x="291" y="0"/>
                                </a:moveTo>
                                <a:lnTo>
                                  <a:pt x="226" y="0"/>
                                </a:lnTo>
                                <a:lnTo>
                                  <a:pt x="200" y="60"/>
                                </a:lnTo>
                                <a:lnTo>
                                  <a:pt x="164" y="149"/>
                                </a:lnTo>
                                <a:lnTo>
                                  <a:pt x="127" y="238"/>
                                </a:lnTo>
                                <a:lnTo>
                                  <a:pt x="91" y="330"/>
                                </a:lnTo>
                                <a:lnTo>
                                  <a:pt x="54" y="422"/>
                                </a:lnTo>
                                <a:lnTo>
                                  <a:pt x="18" y="516"/>
                                </a:lnTo>
                                <a:lnTo>
                                  <a:pt x="0" y="563"/>
                                </a:lnTo>
                                <a:lnTo>
                                  <a:pt x="63" y="563"/>
                                </a:lnTo>
                                <a:lnTo>
                                  <a:pt x="76" y="528"/>
                                </a:lnTo>
                                <a:lnTo>
                                  <a:pt x="111" y="439"/>
                                </a:lnTo>
                                <a:lnTo>
                                  <a:pt x="146" y="351"/>
                                </a:lnTo>
                                <a:lnTo>
                                  <a:pt x="181" y="264"/>
                                </a:lnTo>
                                <a:lnTo>
                                  <a:pt x="217" y="177"/>
                                </a:lnTo>
                                <a:lnTo>
                                  <a:pt x="253" y="90"/>
                                </a:lnTo>
                                <a:lnTo>
                                  <a:pt x="289" y="5"/>
                                </a:lnTo>
                                <a:lnTo>
                                  <a:pt x="291" y="0"/>
                                </a:lnTo>
                                <a:close/>
                              </a:path>
                            </a:pathLst>
                          </a:custGeom>
                          <a:solidFill>
                            <a:srgbClr val="BBCA3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93" name="Freeform 1032"/>
                        <wps:cNvSpPr>
                          <a:spLocks/>
                        </wps:cNvSpPr>
                        <wps:spPr bwMode="auto">
                          <a:xfrm>
                            <a:off x="3651" y="353"/>
                            <a:ext cx="314" cy="564"/>
                          </a:xfrm>
                          <a:custGeom>
                            <a:avLst/>
                            <a:gdLst>
                              <a:gd name="T0" fmla="+- 0 3965 3651"/>
                              <a:gd name="T1" fmla="*/ T0 w 314"/>
                              <a:gd name="T2" fmla="+- 0 354 354"/>
                              <a:gd name="T3" fmla="*/ 354 h 564"/>
                              <a:gd name="T4" fmla="+- 0 3886 3651"/>
                              <a:gd name="T5" fmla="*/ T4 w 314"/>
                              <a:gd name="T6" fmla="+- 0 354 354"/>
                              <a:gd name="T7" fmla="*/ 354 h 564"/>
                              <a:gd name="T8" fmla="+- 0 3855 3651"/>
                              <a:gd name="T9" fmla="*/ T8 w 314"/>
                              <a:gd name="T10" fmla="+- 0 426 354"/>
                              <a:gd name="T11" fmla="*/ 426 h 564"/>
                              <a:gd name="T12" fmla="+- 0 3823 3651"/>
                              <a:gd name="T13" fmla="*/ T12 w 314"/>
                              <a:gd name="T14" fmla="+- 0 499 354"/>
                              <a:gd name="T15" fmla="*/ 499 h 564"/>
                              <a:gd name="T16" fmla="+- 0 3793 3651"/>
                              <a:gd name="T17" fmla="*/ T16 w 314"/>
                              <a:gd name="T18" fmla="+- 0 572 354"/>
                              <a:gd name="T19" fmla="*/ 572 h 564"/>
                              <a:gd name="T20" fmla="+- 0 3762 3651"/>
                              <a:gd name="T21" fmla="*/ T20 w 314"/>
                              <a:gd name="T22" fmla="+- 0 645 354"/>
                              <a:gd name="T23" fmla="*/ 645 h 564"/>
                              <a:gd name="T24" fmla="+- 0 3732 3651"/>
                              <a:gd name="T25" fmla="*/ T24 w 314"/>
                              <a:gd name="T26" fmla="+- 0 717 354"/>
                              <a:gd name="T27" fmla="*/ 717 h 564"/>
                              <a:gd name="T28" fmla="+- 0 3703 3651"/>
                              <a:gd name="T29" fmla="*/ T28 w 314"/>
                              <a:gd name="T30" fmla="+- 0 788 354"/>
                              <a:gd name="T31" fmla="*/ 788 h 564"/>
                              <a:gd name="T32" fmla="+- 0 3674 3651"/>
                              <a:gd name="T33" fmla="*/ T32 w 314"/>
                              <a:gd name="T34" fmla="+- 0 860 354"/>
                              <a:gd name="T35" fmla="*/ 860 h 564"/>
                              <a:gd name="T36" fmla="+- 0 3651 3651"/>
                              <a:gd name="T37" fmla="*/ T36 w 314"/>
                              <a:gd name="T38" fmla="+- 0 917 354"/>
                              <a:gd name="T39" fmla="*/ 917 h 564"/>
                              <a:gd name="T40" fmla="+- 0 3731 3651"/>
                              <a:gd name="T41" fmla="*/ T40 w 314"/>
                              <a:gd name="T42" fmla="+- 0 917 354"/>
                              <a:gd name="T43" fmla="*/ 917 h 564"/>
                              <a:gd name="T44" fmla="+- 0 3756 3651"/>
                              <a:gd name="T45" fmla="*/ T44 w 314"/>
                              <a:gd name="T46" fmla="+- 0 854 354"/>
                              <a:gd name="T47" fmla="*/ 854 h 564"/>
                              <a:gd name="T48" fmla="+- 0 3793 3651"/>
                              <a:gd name="T49" fmla="*/ T48 w 314"/>
                              <a:gd name="T50" fmla="+- 0 762 354"/>
                              <a:gd name="T51" fmla="*/ 762 h 564"/>
                              <a:gd name="T52" fmla="+- 0 3830 3651"/>
                              <a:gd name="T53" fmla="*/ T52 w 314"/>
                              <a:gd name="T54" fmla="+- 0 671 354"/>
                              <a:gd name="T55" fmla="*/ 671 h 564"/>
                              <a:gd name="T56" fmla="+- 0 3867 3651"/>
                              <a:gd name="T57" fmla="*/ T56 w 314"/>
                              <a:gd name="T58" fmla="+- 0 582 354"/>
                              <a:gd name="T59" fmla="*/ 582 h 564"/>
                              <a:gd name="T60" fmla="+- 0 3904 3651"/>
                              <a:gd name="T61" fmla="*/ T60 w 314"/>
                              <a:gd name="T62" fmla="+- 0 494 354"/>
                              <a:gd name="T63" fmla="*/ 494 h 564"/>
                              <a:gd name="T64" fmla="+- 0 3941 3651"/>
                              <a:gd name="T65" fmla="*/ T64 w 314"/>
                              <a:gd name="T66" fmla="+- 0 407 354"/>
                              <a:gd name="T67" fmla="*/ 407 h 564"/>
                              <a:gd name="T68" fmla="+- 0 3965 3651"/>
                              <a:gd name="T69" fmla="*/ T68 w 314"/>
                              <a:gd name="T70" fmla="+- 0 354 354"/>
                              <a:gd name="T71" fmla="*/ 354 h 564"/>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Lst>
                            <a:rect l="0" t="0" r="r" b="b"/>
                            <a:pathLst>
                              <a:path w="314" h="564">
                                <a:moveTo>
                                  <a:pt x="314" y="0"/>
                                </a:moveTo>
                                <a:lnTo>
                                  <a:pt x="235" y="0"/>
                                </a:lnTo>
                                <a:lnTo>
                                  <a:pt x="204" y="72"/>
                                </a:lnTo>
                                <a:lnTo>
                                  <a:pt x="172" y="145"/>
                                </a:lnTo>
                                <a:lnTo>
                                  <a:pt x="142" y="218"/>
                                </a:lnTo>
                                <a:lnTo>
                                  <a:pt x="111" y="291"/>
                                </a:lnTo>
                                <a:lnTo>
                                  <a:pt x="81" y="363"/>
                                </a:lnTo>
                                <a:lnTo>
                                  <a:pt x="52" y="434"/>
                                </a:lnTo>
                                <a:lnTo>
                                  <a:pt x="23" y="506"/>
                                </a:lnTo>
                                <a:lnTo>
                                  <a:pt x="0" y="563"/>
                                </a:lnTo>
                                <a:lnTo>
                                  <a:pt x="80" y="563"/>
                                </a:lnTo>
                                <a:lnTo>
                                  <a:pt x="105" y="500"/>
                                </a:lnTo>
                                <a:lnTo>
                                  <a:pt x="142" y="408"/>
                                </a:lnTo>
                                <a:lnTo>
                                  <a:pt x="179" y="317"/>
                                </a:lnTo>
                                <a:lnTo>
                                  <a:pt x="216" y="228"/>
                                </a:lnTo>
                                <a:lnTo>
                                  <a:pt x="253" y="140"/>
                                </a:lnTo>
                                <a:lnTo>
                                  <a:pt x="290" y="53"/>
                                </a:lnTo>
                                <a:lnTo>
                                  <a:pt x="314" y="0"/>
                                </a:lnTo>
                                <a:close/>
                              </a:path>
                            </a:pathLst>
                          </a:custGeom>
                          <a:solidFill>
                            <a:srgbClr val="6FCCDC"/>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94" name="Freeform 1033"/>
                        <wps:cNvSpPr>
                          <a:spLocks/>
                        </wps:cNvSpPr>
                        <wps:spPr bwMode="auto">
                          <a:xfrm>
                            <a:off x="3415" y="353"/>
                            <a:ext cx="204" cy="501"/>
                          </a:xfrm>
                          <a:custGeom>
                            <a:avLst/>
                            <a:gdLst>
                              <a:gd name="T0" fmla="+- 0 3619 3416"/>
                              <a:gd name="T1" fmla="*/ T0 w 204"/>
                              <a:gd name="T2" fmla="+- 0 354 354"/>
                              <a:gd name="T3" fmla="*/ 354 h 501"/>
                              <a:gd name="T4" fmla="+- 0 3545 3416"/>
                              <a:gd name="T5" fmla="*/ T4 w 204"/>
                              <a:gd name="T6" fmla="+- 0 354 354"/>
                              <a:gd name="T7" fmla="*/ 354 h 501"/>
                              <a:gd name="T8" fmla="+- 0 3516 3416"/>
                              <a:gd name="T9" fmla="*/ T8 w 204"/>
                              <a:gd name="T10" fmla="+- 0 425 354"/>
                              <a:gd name="T11" fmla="*/ 425 h 501"/>
                              <a:gd name="T12" fmla="+- 0 3486 3416"/>
                              <a:gd name="T13" fmla="*/ T12 w 204"/>
                              <a:gd name="T14" fmla="+- 0 495 354"/>
                              <a:gd name="T15" fmla="*/ 495 h 501"/>
                              <a:gd name="T16" fmla="+- 0 3457 3416"/>
                              <a:gd name="T17" fmla="*/ T16 w 204"/>
                              <a:gd name="T18" fmla="+- 0 567 354"/>
                              <a:gd name="T19" fmla="*/ 567 h 501"/>
                              <a:gd name="T20" fmla="+- 0 3428 3416"/>
                              <a:gd name="T21" fmla="*/ T20 w 204"/>
                              <a:gd name="T22" fmla="+- 0 639 354"/>
                              <a:gd name="T23" fmla="*/ 639 h 501"/>
                              <a:gd name="T24" fmla="+- 0 3416 3416"/>
                              <a:gd name="T25" fmla="*/ T24 w 204"/>
                              <a:gd name="T26" fmla="+- 0 670 354"/>
                              <a:gd name="T27" fmla="*/ 670 h 501"/>
                              <a:gd name="T28" fmla="+- 0 3416 3416"/>
                              <a:gd name="T29" fmla="*/ T28 w 204"/>
                              <a:gd name="T30" fmla="+- 0 854 354"/>
                              <a:gd name="T31" fmla="*/ 854 h 501"/>
                              <a:gd name="T32" fmla="+- 0 3425 3416"/>
                              <a:gd name="T33" fmla="*/ T32 w 204"/>
                              <a:gd name="T34" fmla="+- 0 831 354"/>
                              <a:gd name="T35" fmla="*/ 831 h 501"/>
                              <a:gd name="T36" fmla="+- 0 3454 3416"/>
                              <a:gd name="T37" fmla="*/ T36 w 204"/>
                              <a:gd name="T38" fmla="+- 0 757 354"/>
                              <a:gd name="T39" fmla="*/ 757 h 501"/>
                              <a:gd name="T40" fmla="+- 0 3483 3416"/>
                              <a:gd name="T41" fmla="*/ T40 w 204"/>
                              <a:gd name="T42" fmla="+- 0 684 354"/>
                              <a:gd name="T43" fmla="*/ 684 h 501"/>
                              <a:gd name="T44" fmla="+- 0 3512 3416"/>
                              <a:gd name="T45" fmla="*/ T44 w 204"/>
                              <a:gd name="T46" fmla="+- 0 612 354"/>
                              <a:gd name="T47" fmla="*/ 612 h 501"/>
                              <a:gd name="T48" fmla="+- 0 3541 3416"/>
                              <a:gd name="T49" fmla="*/ T48 w 204"/>
                              <a:gd name="T50" fmla="+- 0 540 354"/>
                              <a:gd name="T51" fmla="*/ 540 h 501"/>
                              <a:gd name="T52" fmla="+- 0 3570 3416"/>
                              <a:gd name="T53" fmla="*/ T52 w 204"/>
                              <a:gd name="T54" fmla="+- 0 469 354"/>
                              <a:gd name="T55" fmla="*/ 469 h 501"/>
                              <a:gd name="T56" fmla="+- 0 3599 3416"/>
                              <a:gd name="T57" fmla="*/ T56 w 204"/>
                              <a:gd name="T58" fmla="+- 0 400 354"/>
                              <a:gd name="T59" fmla="*/ 400 h 501"/>
                              <a:gd name="T60" fmla="+- 0 3619 3416"/>
                              <a:gd name="T61" fmla="*/ T60 w 204"/>
                              <a:gd name="T62" fmla="+- 0 354 354"/>
                              <a:gd name="T63" fmla="*/ 354 h 501"/>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Lst>
                            <a:rect l="0" t="0" r="r" b="b"/>
                            <a:pathLst>
                              <a:path w="204" h="501">
                                <a:moveTo>
                                  <a:pt x="203" y="0"/>
                                </a:moveTo>
                                <a:lnTo>
                                  <a:pt x="129" y="0"/>
                                </a:lnTo>
                                <a:lnTo>
                                  <a:pt x="100" y="71"/>
                                </a:lnTo>
                                <a:lnTo>
                                  <a:pt x="70" y="141"/>
                                </a:lnTo>
                                <a:lnTo>
                                  <a:pt x="41" y="213"/>
                                </a:lnTo>
                                <a:lnTo>
                                  <a:pt x="12" y="285"/>
                                </a:lnTo>
                                <a:lnTo>
                                  <a:pt x="0" y="316"/>
                                </a:lnTo>
                                <a:lnTo>
                                  <a:pt x="0" y="500"/>
                                </a:lnTo>
                                <a:lnTo>
                                  <a:pt x="9" y="477"/>
                                </a:lnTo>
                                <a:lnTo>
                                  <a:pt x="38" y="403"/>
                                </a:lnTo>
                                <a:lnTo>
                                  <a:pt x="67" y="330"/>
                                </a:lnTo>
                                <a:lnTo>
                                  <a:pt x="96" y="258"/>
                                </a:lnTo>
                                <a:lnTo>
                                  <a:pt x="125" y="186"/>
                                </a:lnTo>
                                <a:lnTo>
                                  <a:pt x="154" y="115"/>
                                </a:lnTo>
                                <a:lnTo>
                                  <a:pt x="183" y="46"/>
                                </a:lnTo>
                                <a:lnTo>
                                  <a:pt x="203" y="0"/>
                                </a:lnTo>
                                <a:close/>
                              </a:path>
                            </a:pathLst>
                          </a:custGeom>
                          <a:solidFill>
                            <a:srgbClr val="8A71B3"/>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95" name="AutoShape 1034"/>
                        <wps:cNvSpPr>
                          <a:spLocks/>
                        </wps:cNvSpPr>
                        <wps:spPr bwMode="auto">
                          <a:xfrm>
                            <a:off x="4213" y="353"/>
                            <a:ext cx="917" cy="564"/>
                          </a:xfrm>
                          <a:custGeom>
                            <a:avLst/>
                            <a:gdLst>
                              <a:gd name="T0" fmla="+- 0 4544 4213"/>
                              <a:gd name="T1" fmla="*/ T0 w 917"/>
                              <a:gd name="T2" fmla="+- 0 354 354"/>
                              <a:gd name="T3" fmla="*/ 354 h 564"/>
                              <a:gd name="T4" fmla="+- 0 4461 4213"/>
                              <a:gd name="T5" fmla="*/ T4 w 917"/>
                              <a:gd name="T6" fmla="+- 0 354 354"/>
                              <a:gd name="T7" fmla="*/ 354 h 564"/>
                              <a:gd name="T8" fmla="+- 0 4424 4213"/>
                              <a:gd name="T9" fmla="*/ T8 w 917"/>
                              <a:gd name="T10" fmla="+- 0 437 354"/>
                              <a:gd name="T11" fmla="*/ 437 h 564"/>
                              <a:gd name="T12" fmla="+- 0 4387 4213"/>
                              <a:gd name="T13" fmla="*/ T12 w 917"/>
                              <a:gd name="T14" fmla="+- 0 519 354"/>
                              <a:gd name="T15" fmla="*/ 519 h 564"/>
                              <a:gd name="T16" fmla="+- 0 4350 4213"/>
                              <a:gd name="T17" fmla="*/ T16 w 917"/>
                              <a:gd name="T18" fmla="+- 0 602 354"/>
                              <a:gd name="T19" fmla="*/ 602 h 564"/>
                              <a:gd name="T20" fmla="+- 0 4314 4213"/>
                              <a:gd name="T21" fmla="*/ T20 w 917"/>
                              <a:gd name="T22" fmla="+- 0 685 354"/>
                              <a:gd name="T23" fmla="*/ 685 h 564"/>
                              <a:gd name="T24" fmla="+- 0 4277 4213"/>
                              <a:gd name="T25" fmla="*/ T24 w 917"/>
                              <a:gd name="T26" fmla="+- 0 768 354"/>
                              <a:gd name="T27" fmla="*/ 768 h 564"/>
                              <a:gd name="T28" fmla="+- 0 4241 4213"/>
                              <a:gd name="T29" fmla="*/ T28 w 917"/>
                              <a:gd name="T30" fmla="+- 0 851 354"/>
                              <a:gd name="T31" fmla="*/ 851 h 564"/>
                              <a:gd name="T32" fmla="+- 0 4213 4213"/>
                              <a:gd name="T33" fmla="*/ T32 w 917"/>
                              <a:gd name="T34" fmla="+- 0 917 354"/>
                              <a:gd name="T35" fmla="*/ 917 h 564"/>
                              <a:gd name="T36" fmla="+- 0 4291 4213"/>
                              <a:gd name="T37" fmla="*/ T36 w 917"/>
                              <a:gd name="T38" fmla="+- 0 917 354"/>
                              <a:gd name="T39" fmla="*/ 917 h 564"/>
                              <a:gd name="T40" fmla="+- 0 4343 4213"/>
                              <a:gd name="T41" fmla="*/ T40 w 917"/>
                              <a:gd name="T42" fmla="+- 0 798 354"/>
                              <a:gd name="T43" fmla="*/ 798 h 564"/>
                              <a:gd name="T44" fmla="+- 0 4401 4213"/>
                              <a:gd name="T45" fmla="*/ T44 w 917"/>
                              <a:gd name="T46" fmla="+- 0 667 354"/>
                              <a:gd name="T47" fmla="*/ 667 h 564"/>
                              <a:gd name="T48" fmla="+- 0 4458 4213"/>
                              <a:gd name="T49" fmla="*/ T48 w 917"/>
                              <a:gd name="T50" fmla="+- 0 540 354"/>
                              <a:gd name="T51" fmla="*/ 540 h 564"/>
                              <a:gd name="T52" fmla="+- 0 4514 4213"/>
                              <a:gd name="T53" fmla="*/ T52 w 917"/>
                              <a:gd name="T54" fmla="+- 0 417 354"/>
                              <a:gd name="T55" fmla="*/ 417 h 564"/>
                              <a:gd name="T56" fmla="+- 0 4544 4213"/>
                              <a:gd name="T57" fmla="*/ T56 w 917"/>
                              <a:gd name="T58" fmla="+- 0 354 354"/>
                              <a:gd name="T59" fmla="*/ 354 h 564"/>
                              <a:gd name="T60" fmla="+- 0 5130 4213"/>
                              <a:gd name="T61" fmla="*/ T60 w 917"/>
                              <a:gd name="T62" fmla="+- 0 354 354"/>
                              <a:gd name="T63" fmla="*/ 354 h 564"/>
                              <a:gd name="T64" fmla="+- 0 5046 4213"/>
                              <a:gd name="T65" fmla="*/ T64 w 917"/>
                              <a:gd name="T66" fmla="+- 0 354 354"/>
                              <a:gd name="T67" fmla="*/ 354 h 564"/>
                              <a:gd name="T68" fmla="+- 0 5024 4213"/>
                              <a:gd name="T69" fmla="*/ T68 w 917"/>
                              <a:gd name="T70" fmla="+- 0 400 354"/>
                              <a:gd name="T71" fmla="*/ 400 h 564"/>
                              <a:gd name="T72" fmla="+- 0 4981 4213"/>
                              <a:gd name="T73" fmla="*/ T72 w 917"/>
                              <a:gd name="T74" fmla="+- 0 489 354"/>
                              <a:gd name="T75" fmla="*/ 489 h 564"/>
                              <a:gd name="T76" fmla="+- 0 4938 4213"/>
                              <a:gd name="T77" fmla="*/ T76 w 917"/>
                              <a:gd name="T78" fmla="+- 0 580 354"/>
                              <a:gd name="T79" fmla="*/ 580 h 564"/>
                              <a:gd name="T80" fmla="+- 0 4894 4213"/>
                              <a:gd name="T81" fmla="*/ T80 w 917"/>
                              <a:gd name="T82" fmla="+- 0 673 354"/>
                              <a:gd name="T83" fmla="*/ 673 h 564"/>
                              <a:gd name="T84" fmla="+- 0 4850 4213"/>
                              <a:gd name="T85" fmla="*/ T84 w 917"/>
                              <a:gd name="T86" fmla="+- 0 768 354"/>
                              <a:gd name="T87" fmla="*/ 768 h 564"/>
                              <a:gd name="T88" fmla="+- 0 4806 4213"/>
                              <a:gd name="T89" fmla="*/ T88 w 917"/>
                              <a:gd name="T90" fmla="+- 0 864 354"/>
                              <a:gd name="T91" fmla="*/ 864 h 564"/>
                              <a:gd name="T92" fmla="+- 0 4782 4213"/>
                              <a:gd name="T93" fmla="*/ T92 w 917"/>
                              <a:gd name="T94" fmla="+- 0 917 354"/>
                              <a:gd name="T95" fmla="*/ 917 h 564"/>
                              <a:gd name="T96" fmla="+- 0 4863 4213"/>
                              <a:gd name="T97" fmla="*/ T96 w 917"/>
                              <a:gd name="T98" fmla="+- 0 917 354"/>
                              <a:gd name="T99" fmla="*/ 917 h 564"/>
                              <a:gd name="T100" fmla="+- 0 4876 4213"/>
                              <a:gd name="T101" fmla="*/ T100 w 917"/>
                              <a:gd name="T102" fmla="+- 0 887 354"/>
                              <a:gd name="T103" fmla="*/ 887 h 564"/>
                              <a:gd name="T104" fmla="+- 0 4921 4213"/>
                              <a:gd name="T105" fmla="*/ T104 w 917"/>
                              <a:gd name="T106" fmla="+- 0 791 354"/>
                              <a:gd name="T107" fmla="*/ 791 h 564"/>
                              <a:gd name="T108" fmla="+- 0 4965 4213"/>
                              <a:gd name="T109" fmla="*/ T108 w 917"/>
                              <a:gd name="T110" fmla="+- 0 696 354"/>
                              <a:gd name="T111" fmla="*/ 696 h 564"/>
                              <a:gd name="T112" fmla="+- 0 5009 4213"/>
                              <a:gd name="T113" fmla="*/ T112 w 917"/>
                              <a:gd name="T114" fmla="+- 0 603 354"/>
                              <a:gd name="T115" fmla="*/ 603 h 564"/>
                              <a:gd name="T116" fmla="+- 0 5053 4213"/>
                              <a:gd name="T117" fmla="*/ T116 w 917"/>
                              <a:gd name="T118" fmla="+- 0 512 354"/>
                              <a:gd name="T119" fmla="*/ 512 h 564"/>
                              <a:gd name="T120" fmla="+- 0 5096 4213"/>
                              <a:gd name="T121" fmla="*/ T120 w 917"/>
                              <a:gd name="T122" fmla="+- 0 423 354"/>
                              <a:gd name="T123" fmla="*/ 423 h 564"/>
                              <a:gd name="T124" fmla="+- 0 5130 4213"/>
                              <a:gd name="T125" fmla="*/ T124 w 917"/>
                              <a:gd name="T126" fmla="+- 0 354 354"/>
                              <a:gd name="T127" fmla="*/ 354 h 564"/>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Lst>
                            <a:rect l="0" t="0" r="r" b="b"/>
                            <a:pathLst>
                              <a:path w="917" h="564">
                                <a:moveTo>
                                  <a:pt x="331" y="0"/>
                                </a:moveTo>
                                <a:lnTo>
                                  <a:pt x="248" y="0"/>
                                </a:lnTo>
                                <a:lnTo>
                                  <a:pt x="211" y="83"/>
                                </a:lnTo>
                                <a:lnTo>
                                  <a:pt x="174" y="165"/>
                                </a:lnTo>
                                <a:lnTo>
                                  <a:pt x="137" y="248"/>
                                </a:lnTo>
                                <a:lnTo>
                                  <a:pt x="101" y="331"/>
                                </a:lnTo>
                                <a:lnTo>
                                  <a:pt x="64" y="414"/>
                                </a:lnTo>
                                <a:lnTo>
                                  <a:pt x="28" y="497"/>
                                </a:lnTo>
                                <a:lnTo>
                                  <a:pt x="0" y="563"/>
                                </a:lnTo>
                                <a:lnTo>
                                  <a:pt x="78" y="563"/>
                                </a:lnTo>
                                <a:lnTo>
                                  <a:pt x="130" y="444"/>
                                </a:lnTo>
                                <a:lnTo>
                                  <a:pt x="188" y="313"/>
                                </a:lnTo>
                                <a:lnTo>
                                  <a:pt x="245" y="186"/>
                                </a:lnTo>
                                <a:lnTo>
                                  <a:pt x="301" y="63"/>
                                </a:lnTo>
                                <a:lnTo>
                                  <a:pt x="331" y="0"/>
                                </a:lnTo>
                                <a:close/>
                                <a:moveTo>
                                  <a:pt x="917" y="0"/>
                                </a:moveTo>
                                <a:lnTo>
                                  <a:pt x="833" y="0"/>
                                </a:lnTo>
                                <a:lnTo>
                                  <a:pt x="811" y="46"/>
                                </a:lnTo>
                                <a:lnTo>
                                  <a:pt x="768" y="135"/>
                                </a:lnTo>
                                <a:lnTo>
                                  <a:pt x="725" y="226"/>
                                </a:lnTo>
                                <a:lnTo>
                                  <a:pt x="681" y="319"/>
                                </a:lnTo>
                                <a:lnTo>
                                  <a:pt x="637" y="414"/>
                                </a:lnTo>
                                <a:lnTo>
                                  <a:pt x="593" y="510"/>
                                </a:lnTo>
                                <a:lnTo>
                                  <a:pt x="569" y="563"/>
                                </a:lnTo>
                                <a:lnTo>
                                  <a:pt x="650" y="563"/>
                                </a:lnTo>
                                <a:lnTo>
                                  <a:pt x="663" y="533"/>
                                </a:lnTo>
                                <a:lnTo>
                                  <a:pt x="708" y="437"/>
                                </a:lnTo>
                                <a:lnTo>
                                  <a:pt x="752" y="342"/>
                                </a:lnTo>
                                <a:lnTo>
                                  <a:pt x="796" y="249"/>
                                </a:lnTo>
                                <a:lnTo>
                                  <a:pt x="840" y="158"/>
                                </a:lnTo>
                                <a:lnTo>
                                  <a:pt x="883" y="69"/>
                                </a:lnTo>
                                <a:lnTo>
                                  <a:pt x="917" y="0"/>
                                </a:lnTo>
                                <a:close/>
                              </a:path>
                            </a:pathLst>
                          </a:custGeom>
                          <a:solidFill>
                            <a:srgbClr val="42BAEB"/>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96" name="Freeform 1035"/>
                        <wps:cNvSpPr>
                          <a:spLocks/>
                        </wps:cNvSpPr>
                        <wps:spPr bwMode="auto">
                          <a:xfrm>
                            <a:off x="4396" y="353"/>
                            <a:ext cx="339" cy="564"/>
                          </a:xfrm>
                          <a:custGeom>
                            <a:avLst/>
                            <a:gdLst>
                              <a:gd name="T0" fmla="+- 0 4735 4396"/>
                              <a:gd name="T1" fmla="*/ T0 w 339"/>
                              <a:gd name="T2" fmla="+- 0 354 354"/>
                              <a:gd name="T3" fmla="*/ 354 h 564"/>
                              <a:gd name="T4" fmla="+- 0 4651 4396"/>
                              <a:gd name="T5" fmla="*/ T4 w 339"/>
                              <a:gd name="T6" fmla="+- 0 354 354"/>
                              <a:gd name="T7" fmla="*/ 354 h 564"/>
                              <a:gd name="T8" fmla="+- 0 4626 4396"/>
                              <a:gd name="T9" fmla="*/ T8 w 339"/>
                              <a:gd name="T10" fmla="+- 0 407 354"/>
                              <a:gd name="T11" fmla="*/ 407 h 564"/>
                              <a:gd name="T12" fmla="+- 0 4592 4396"/>
                              <a:gd name="T13" fmla="*/ T12 w 339"/>
                              <a:gd name="T14" fmla="+- 0 479 354"/>
                              <a:gd name="T15" fmla="*/ 479 h 564"/>
                              <a:gd name="T16" fmla="+- 0 4559 4396"/>
                              <a:gd name="T17" fmla="*/ T16 w 339"/>
                              <a:gd name="T18" fmla="+- 0 552 354"/>
                              <a:gd name="T19" fmla="*/ 552 h 564"/>
                              <a:gd name="T20" fmla="+- 0 4527 4396"/>
                              <a:gd name="T21" fmla="*/ T20 w 339"/>
                              <a:gd name="T22" fmla="+- 0 624 354"/>
                              <a:gd name="T23" fmla="*/ 624 h 564"/>
                              <a:gd name="T24" fmla="+- 0 4494 4396"/>
                              <a:gd name="T25" fmla="*/ T24 w 339"/>
                              <a:gd name="T26" fmla="+- 0 697 354"/>
                              <a:gd name="T27" fmla="*/ 697 h 564"/>
                              <a:gd name="T28" fmla="+- 0 4462 4396"/>
                              <a:gd name="T29" fmla="*/ T28 w 339"/>
                              <a:gd name="T30" fmla="+- 0 769 354"/>
                              <a:gd name="T31" fmla="*/ 769 h 564"/>
                              <a:gd name="T32" fmla="+- 0 4430 4396"/>
                              <a:gd name="T33" fmla="*/ T32 w 339"/>
                              <a:gd name="T34" fmla="+- 0 841 354"/>
                              <a:gd name="T35" fmla="*/ 841 h 564"/>
                              <a:gd name="T36" fmla="+- 0 4396 4396"/>
                              <a:gd name="T37" fmla="*/ T36 w 339"/>
                              <a:gd name="T38" fmla="+- 0 917 354"/>
                              <a:gd name="T39" fmla="*/ 917 h 564"/>
                              <a:gd name="T40" fmla="+- 0 4476 4396"/>
                              <a:gd name="T41" fmla="*/ T40 w 339"/>
                              <a:gd name="T42" fmla="+- 0 917 354"/>
                              <a:gd name="T43" fmla="*/ 917 h 564"/>
                              <a:gd name="T44" fmla="+- 0 4513 4396"/>
                              <a:gd name="T45" fmla="*/ T44 w 339"/>
                              <a:gd name="T46" fmla="+- 0 833 354"/>
                              <a:gd name="T47" fmla="*/ 833 h 564"/>
                              <a:gd name="T48" fmla="+- 0 4581 4396"/>
                              <a:gd name="T49" fmla="*/ T48 w 339"/>
                              <a:gd name="T50" fmla="+- 0 683 354"/>
                              <a:gd name="T51" fmla="*/ 683 h 564"/>
                              <a:gd name="T52" fmla="+- 0 4648 4396"/>
                              <a:gd name="T53" fmla="*/ T52 w 339"/>
                              <a:gd name="T54" fmla="+- 0 537 354"/>
                              <a:gd name="T55" fmla="*/ 537 h 564"/>
                              <a:gd name="T56" fmla="+- 0 4714 4396"/>
                              <a:gd name="T57" fmla="*/ T56 w 339"/>
                              <a:gd name="T58" fmla="+- 0 397 354"/>
                              <a:gd name="T59" fmla="*/ 397 h 564"/>
                              <a:gd name="T60" fmla="+- 0 4735 4396"/>
                              <a:gd name="T61" fmla="*/ T60 w 339"/>
                              <a:gd name="T62" fmla="+- 0 354 354"/>
                              <a:gd name="T63" fmla="*/ 354 h 564"/>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Lst>
                            <a:rect l="0" t="0" r="r" b="b"/>
                            <a:pathLst>
                              <a:path w="339" h="564">
                                <a:moveTo>
                                  <a:pt x="339" y="0"/>
                                </a:moveTo>
                                <a:lnTo>
                                  <a:pt x="255" y="0"/>
                                </a:lnTo>
                                <a:lnTo>
                                  <a:pt x="230" y="53"/>
                                </a:lnTo>
                                <a:lnTo>
                                  <a:pt x="196" y="125"/>
                                </a:lnTo>
                                <a:lnTo>
                                  <a:pt x="163" y="198"/>
                                </a:lnTo>
                                <a:lnTo>
                                  <a:pt x="131" y="270"/>
                                </a:lnTo>
                                <a:lnTo>
                                  <a:pt x="98" y="343"/>
                                </a:lnTo>
                                <a:lnTo>
                                  <a:pt x="66" y="415"/>
                                </a:lnTo>
                                <a:lnTo>
                                  <a:pt x="34" y="487"/>
                                </a:lnTo>
                                <a:lnTo>
                                  <a:pt x="0" y="563"/>
                                </a:lnTo>
                                <a:lnTo>
                                  <a:pt x="80" y="563"/>
                                </a:lnTo>
                                <a:lnTo>
                                  <a:pt x="117" y="479"/>
                                </a:lnTo>
                                <a:lnTo>
                                  <a:pt x="185" y="329"/>
                                </a:lnTo>
                                <a:lnTo>
                                  <a:pt x="252" y="183"/>
                                </a:lnTo>
                                <a:lnTo>
                                  <a:pt x="318" y="43"/>
                                </a:lnTo>
                                <a:lnTo>
                                  <a:pt x="339" y="0"/>
                                </a:lnTo>
                                <a:close/>
                              </a:path>
                            </a:pathLst>
                          </a:custGeom>
                          <a:solidFill>
                            <a:srgbClr val="8A71B3"/>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97" name="Text Box 1036"/>
                        <wps:cNvSpPr txBox="1">
                          <a:spLocks noChangeArrowheads="1"/>
                        </wps:cNvSpPr>
                        <wps:spPr bwMode="auto">
                          <a:xfrm>
                            <a:off x="1394" y="353"/>
                            <a:ext cx="11866" cy="56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38C5CBC" w14:textId="77777777" w:rsidR="008C0CC0" w:rsidRDefault="008C0CC0" w:rsidP="008C0CC0">
                              <w:pPr>
                                <w:spacing w:before="56"/>
                                <w:ind w:left="108"/>
                                <w:rPr>
                                  <w:rFonts w:ascii="Trebuchet MS"/>
                                  <w:sz w:val="40"/>
                                </w:rPr>
                              </w:pPr>
                              <w:r>
                                <w:rPr>
                                  <w:rFonts w:ascii="Trebuchet MS"/>
                                  <w:color w:val="FFFFFF"/>
                                  <w:sz w:val="40"/>
                                </w:rPr>
                                <w:t>Problems</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64F0DE7A" id="Group 79" o:spid="_x0000_s1308" style="position:absolute;margin-left:69.65pt;margin-top:17.65pt;width:593.3pt;height:28.2pt;z-index:-251678208;mso-position-horizontal-relative:page" coordorigin="1394,354" coordsize="11866,56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">
                <v:rect id="Rectangle 1019" o:spid="_x0000_s1309" style="position:absolute;left:1394;top:353;width:2022;height:5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" fillcolor="#2c6682" stroked="f"/>
                <v:rect id="Rectangle 1020" o:spid="_x0000_s1310" style="position:absolute;left:3415;top:353;width:9845;height:5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" fillcolor="#231f20" stroked="f"/>
                <v:shape id="Freeform 1021" o:spid="_x0000_s1311" style="position:absolute;left:4763;top:353;width:392;height:564;visibility:visible;mso-wrap-style:square;v-text-anchor:top" coordsize="392,5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" path="m36,l,,17,23,60,88r44,64l146,218r43,65l231,349r42,67l314,483r40,67l362,563r30,l327,455,280,378,233,303,186,228,139,155,92,84,45,13,36,xe" fillcolor="#b01e45" stroked="f">
                  <v:path arrowok="t" o:connecttype="custom" o:connectlocs="36,354;0,354;17,377;60,442;104,506;146,572;189,637;231,703;273,770;314,837;354,904;362,917;392,917;327,809;280,732;233,657;186,582;139,509;92,438;45,367;36,354" o:connectangles="0,0,0,0,0,0,0,0,0,0,0,0,0,0,0,0,0,0,0,0,0"/>
                </v:shape>
                <v:shape id="Freeform 1022" o:spid="_x0000_s1312" style="position:absolute;left:5169;top:353;width:318;height:564;visibility:visible;mso-wrap-style:square;v-text-anchor:top" coordsize="318,5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" path="m27,l,,31,57r45,81l120,221r44,84l208,390r43,87l294,563r23,l245,416,191,308,136,203,82,100,27,xe" fillcolor="#bbca32" stroked="f">
                  <v:path arrowok="t" o:connecttype="custom" o:connectlocs="27,354;0,354;31,411;76,492;120,575;164,659;208,744;251,831;294,917;317,917;245,770;191,662;136,557;82,454;27,354" o:connectangles="0,0,0,0,0,0,0,0,0,0,0,0,0,0,0"/>
                </v:shape>
                <v:shape id="Freeform 1023" o:spid="_x0000_s1313" style="position:absolute;left:3877;top:353;width:560;height:564;visibility:visible;mso-wrap-style:square;v-text-anchor:top" coordsize="560,5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" path="m42,l,,19,18,73,72r53,55l179,182r52,55l283,293r52,57l386,407r51,57l488,521r36,42l559,563,481,471,418,400,356,331,294,262,232,196,171,131,109,67,48,5,42,xe" fillcolor="#b01e45" stroked="f">
                  <v:path arrowok="t" o:connecttype="custom" o:connectlocs="42,354;0,354;19,372;73,426;126,481;179,536;231,591;283,647;335,704;386,761;437,818;488,875;524,917;559,917;481,825;418,754;356,685;294,616;232,550;171,485;109,421;48,359;42,354" o:connectangles="0,0,0,0,0,0,0,0,0,0,0,0,0,0,0,0,0,0,0,0,0,0,0"/>
                </v:shape>
                <v:shape id="Freeform 1024" o:spid="_x0000_s1314" style="position:absolute;left:5330;top:353;width:293;height:564;visibility:visible;mso-wrap-style:square;v-text-anchor:top" coordsize="293,5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" path="m30,l,,14,26,49,96r35,71l119,238r34,72l187,382r33,72l253,527r16,36l293,563,228,417,181,313,134,212,86,113,39,18,30,xe" fillcolor="#8a71b3" stroked="f">
                  <v:path arrowok="t" o:connecttype="custom" o:connectlocs="30,354;0,354;14,380;49,450;84,521;119,592;153,664;187,736;220,808;253,881;269,917;293,917;228,771;181,667;134,566;86,467;39,372;30,354" o:connectangles="0,0,0,0,0,0,0,0,0,0,0,0,0,0,0,0,0,0"/>
                </v:shape>
                <v:shape id="Picture 1025" o:spid="_x0000_s1315" type="#_x0000_t75" style="position:absolute;left:5677;top:353;width:7271;height:56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">
                  <v:imagedata r:id="rId165" o:title=""/>
                </v:shape>
                <v:shape id="Picture 1026" o:spid="_x0000_s1316" type="#_x0000_t75" style="position:absolute;left:3415;top:353;width:105;height:25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">
                  <v:imagedata r:id="rId166" o:title=""/>
                </v:shape>
                <v:shape id="Freeform 1027" o:spid="_x0000_s1317" style="position:absolute;left:4867;top:353;width:352;height:564;visibility:visible;mso-wrap-style:square;v-text-anchor:top" coordsize="352,5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" path="m352,l271,r-6,11l222,99r-44,90l133,281,88,375,43,471,,563r81,l86,552r37,-79l160,395r37,-77l234,241r37,-76l308,90,344,15,352,xe" fillcolor="#bbca32" stroked="f">
                  <v:path arrowok="t" o:connecttype="custom" o:connectlocs="352,354;271,354;265,365;222,453;178,543;133,635;88,729;43,825;0,917;81,917;86,906;123,827;160,749;197,672;234,595;271,519;308,444;344,369;352,354" o:connectangles="0,0,0,0,0,0,0,0,0,0,0,0,0,0,0,0,0,0,0"/>
                </v:shape>
                <v:shape id="AutoShape 1028" o:spid="_x0000_s1318" style="position:absolute;left:3766;top:353;width:1663;height:564;visibility:visible;mso-wrap-style:square;v-text-anchor:top" coordsize="1663,5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" path="m322,l244,,234,22r-43,96l149,215r-43,99l63,414,21,515,,563r77,l112,480,163,360,214,243,264,129,314,17,322,xm1662,r-83,l1576,5r-42,86l1491,178r-44,88l1404,356r-44,91l1316,540r-11,23l1386,563r39,-82l1469,390r44,-89l1556,212r43,-86l1642,40,1662,xe" fillcolor="#6fccdc" stroked="f">
                  <v:path arrowok="t" o:connecttype="custom" o:connectlocs="322,354;244,354;234,376;191,472;149,569;106,668;63,768;21,869;0,917;77,917;112,834;163,714;214,597;264,483;314,371;322,354;1662,354;1579,354;1576,359;1534,445;1491,532;1447,620;1404,710;1360,801;1316,894;1305,917;1386,917;1425,835;1469,744;1513,655;1556,566;1599,480;1642,394;1662,354" o:connectangles="0,0,0,0,0,0,0,0,0,0,0,0,0,0,0,0,0,0,0,0,0,0,0,0,0,0,0,0,0,0,0,0,0,0"/>
                </v:shape>
                <v:shape id="Freeform 1029" o:spid="_x0000_s1319" style="position:absolute;left:4698;top:353;width:347;height:564;visibility:visible;mso-wrap-style:square;v-text-anchor:top" coordsize="347,5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" path="m347,l265,,231,69r-34,70l163,211r-34,72l95,357,61,431,26,506,,563r82,l100,523r44,-96l188,332r44,-93l275,149,318,60,347,xe" fillcolor="#8a71b3" stroked="f">
                  <v:path arrowok="t" o:connecttype="custom" o:connectlocs="347,354;265,354;231,423;197,493;163,565;129,637;95,711;61,785;26,860;0,917;82,917;100,877;144,781;188,686;232,593;275,503;318,414;347,354" o:connectangles="0,0,0,0,0,0,0,0,0,0,0,0,0,0,0,0,0,0"/>
                </v:shape>
                <v:shape id="Freeform 1030" o:spid="_x0000_s1320" style="position:absolute;left:3415;top:353;width:284;height:564;visibility:visible;mso-wrap-style:square;v-text-anchor:top" coordsize="284,5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" path="m283,l221,,196,59r-36,88l124,237,88,328,52,420,15,514,,556r,7l57,563r4,-11l97,459r36,-92l169,277r36,-89l241,101,277,15,283,xe" fillcolor="#42baeb" stroked="f">
                  <v:path arrowok="t" o:connecttype="custom" o:connectlocs="283,354;221,354;196,413;160,501;124,591;88,682;52,774;15,868;0,910;0,917;57,917;61,906;97,813;133,721;169,631;205,542;241,455;277,369;283,354" o:connectangles="0,0,0,0,0,0,0,0,0,0,0,0,0,0,0,0,0,0,0"/>
                </v:shape>
                <v:shape id="Freeform 1031" o:spid="_x0000_s1321" style="position:absolute;left:3485;top:353;width:292;height:564;visibility:visible;mso-wrap-style:square;v-text-anchor:top" coordsize="292,5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" path="m291,l226,,200,60r-36,89l127,238,91,330,54,422,18,516,,563r63,l76,528r35,-89l146,351r35,-87l217,177,253,90,289,5,291,xe" fillcolor="#bbca32" stroked="f">
                  <v:path arrowok="t" o:connecttype="custom" o:connectlocs="291,354;226,354;200,414;164,503;127,592;91,684;54,776;18,870;0,917;63,917;76,882;111,793;146,705;181,618;217,531;253,444;289,359;291,354" o:connectangles="0,0,0,0,0,0,0,0,0,0,0,0,0,0,0,0,0,0"/>
                </v:shape>
                <v:shape id="Freeform 1032" o:spid="_x0000_s1322" style="position:absolute;left:3651;top:353;width:314;height:564;visibility:visible;mso-wrap-style:square;v-text-anchor:top" coordsize="314,5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" path="m314,l235,,204,72r-32,73l142,218r-31,73l81,363,52,434,23,506,,563r80,l105,500r37,-92l179,317r37,-89l253,140,290,53,314,xe" fillcolor="#6fccdc" stroked="f">
                  <v:path arrowok="t" o:connecttype="custom" o:connectlocs="314,354;235,354;204,426;172,499;142,572;111,645;81,717;52,788;23,860;0,917;80,917;105,854;142,762;179,671;216,582;253,494;290,407;314,354" o:connectangles="0,0,0,0,0,0,0,0,0,0,0,0,0,0,0,0,0,0"/>
                </v:shape>
                <v:shape id="Freeform 1033" o:spid="_x0000_s1323" style="position:absolute;left:3415;top:353;width:204;height:501;visibility:visible;mso-wrap-style:square;v-text-anchor:top" coordsize="204,5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" path="m203,l129,,100,71,70,141,41,213,12,285,,316,,500,9,477,38,403,67,330,96,258r29,-72l154,115,183,46,203,xe" fillcolor="#8a71b3" stroked="f">
                  <v:path arrowok="t" o:connecttype="custom" o:connectlocs="203,354;129,354;100,425;70,495;41,567;12,639;0,670;0,854;9,831;38,757;67,684;96,612;125,540;154,469;183,400;203,354" o:connectangles="0,0,0,0,0,0,0,0,0,0,0,0,0,0,0,0"/>
                </v:shape>
                <v:shape id="AutoShape 1034" o:spid="_x0000_s1324" style="position:absolute;left:4213;top:353;width:917;height:564;visibility:visible;mso-wrap-style:square;v-text-anchor:top" coordsize="917,5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" path="m331,l248,,211,83r-37,82l137,248r-36,83l64,414,28,497,,563r78,l130,444,188,313,245,186,301,63,331,xm917,l833,,811,46r-43,89l725,226r-44,93l637,414r-44,96l569,563r81,l663,533r45,-96l752,342r44,-93l840,158,883,69,917,xe" fillcolor="#42baeb" stroked="f">
                  <v:path arrowok="t" o:connecttype="custom" o:connectlocs="331,354;248,354;211,437;174,519;137,602;101,685;64,768;28,851;0,917;78,917;130,798;188,667;245,540;301,417;331,354;917,354;833,354;811,400;768,489;725,580;681,673;637,768;593,864;569,917;650,917;663,887;708,791;752,696;796,603;840,512;883,423;917,354" o:connectangles="0,0,0,0,0,0,0,0,0,0,0,0,0,0,0,0,0,0,0,0,0,0,0,0,0,0,0,0,0,0,0,0"/>
                </v:shape>
                <v:shape id="Freeform 1035" o:spid="_x0000_s1325" style="position:absolute;left:4396;top:353;width:339;height:564;visibility:visible;mso-wrap-style:square;v-text-anchor:top" coordsize="339,5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" path="m339,l255,,230,53r-34,72l163,198r-32,72l98,343,66,415,34,487,,563r80,l117,479,185,329,252,183,318,43,339,xe" fillcolor="#8a71b3" stroked="f">
                  <v:path arrowok="t" o:connecttype="custom" o:connectlocs="339,354;255,354;230,407;196,479;163,552;131,624;98,697;66,769;34,841;0,917;80,917;117,833;185,683;252,537;318,397;339,354" o:connectangles="0,0,0,0,0,0,0,0,0,0,0,0,0,0,0,0"/>
                </v:shape>
                <v:shape id="Text Box 1036" o:spid="_x0000_s1326" type="#_x0000_t202" style="position:absolute;left:1394;top:353;width:11866;height:5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" filled="f" stroked="f">
                  <v:textbox inset="0,0,0,0">
                    <w:txbxContent>
                      <w:p w14:paraId="138C5CBC" w14:textId="77777777" w:rsidR="008C0CC0" w:rsidRDefault="008C0CC0" w:rsidP="008C0CC0">
                        <w:pPr>
                          <w:spacing w:before="56"/>
                          <w:ind w:left="108"/>
                          <w:rPr>
                            <w:rFonts w:ascii="Trebuchet MS"/>
                            <w:sz w:val="40"/>
                          </w:rPr>
                        </w:pPr>
                        <w:r>
                          <w:rPr>
                            <w:rFonts w:ascii="Trebuchet MS"/>
                            <w:color w:val="FFFFFF"/>
                            <w:sz w:val="40"/>
                          </w:rPr>
                          <w:t>Problems</w:t>
                        </w:r>
                      </w:p>
                    </w:txbxContent>
                  </v:textbox>
                </v:shape>
                <w10:wrap type="topAndBottom" anchorx="page"/>
              </v:group>
            </w:pict>
          </mc:Fallback>
        </mc:AlternateContent>
      </w:r>
    </w:p>
    <w:p w14:paraId="6D0782CF" w14:textId="77777777" w:rsidR="008C0CC0" w:rsidRPr="000A77CC" w:rsidRDefault="008C0CC0" w:rsidP="008C0CC0">
      <w:pPr>
        <w:pStyle w:val="BodyText"/>
        <w:spacing w:before="8"/>
        <w:rPr>
          <w:sz w:val="19"/>
        </w:rPr>
      </w:pPr>
    </w:p>
    <w:p w14:paraId="5432319D" w14:textId="5A41221A" w:rsidR="008C0CC0" w:rsidRPr="000A77CC" w:rsidRDefault="008C0CC0" w:rsidP="00BA54B1">
      <w:pPr>
        <w:pStyle w:val="ListParagraph"/>
        <w:numPr>
          <w:ilvl w:val="1"/>
          <w:numId w:val="44"/>
        </w:numPr>
        <w:tabs>
          <w:tab w:val="left" w:pos="4385"/>
        </w:tabs>
        <w:spacing w:before="113" w:line="249" w:lineRule="auto"/>
        <w:ind w:right="1917"/>
        <w:jc w:val="both"/>
      </w:pPr>
      <w:r w:rsidRPr="000A77CC">
        <w:rPr>
          <w:noProof/>
        </w:rPr>
        <mc:AlternateContent>
          <mc:Choice Requires="wpg">
            <w:drawing>
              <wp:anchor distT="0" distB="0" distL="114300" distR="114300" simplePos="0" relativeHeight="251610624" behindDoc="0" locked="0" layoutInCell="1" allowOverlap="1" wp14:anchorId="0793D739" wp14:editId="79F0F70A">
                <wp:simplePos x="0" y="0"/>
                <wp:positionH relativeFrom="page">
                  <wp:posOffset>190500</wp:posOffset>
                </wp:positionH>
                <wp:positionV relativeFrom="paragraph">
                  <wp:posOffset>55245</wp:posOffset>
                </wp:positionV>
                <wp:extent cx="2325370" cy="2352040"/>
                <wp:effectExtent l="0" t="0" r="0" b="0"/>
                <wp:wrapNone/>
                <wp:docPr id="75" name="Group 7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325370" cy="2352040"/>
                          <a:chOff x="300" y="88"/>
                          <a:chExt cx="3662" cy="3704"/>
                        </a:xfrm>
                      </wpg:grpSpPr>
                      <wps:wsp>
                        <wps:cNvPr id="76" name="Freeform 767"/>
                        <wps:cNvSpPr>
                          <a:spLocks/>
                        </wps:cNvSpPr>
                        <wps:spPr bwMode="auto">
                          <a:xfrm>
                            <a:off x="300" y="153"/>
                            <a:ext cx="3662" cy="3638"/>
                          </a:xfrm>
                          <a:custGeom>
                            <a:avLst/>
                            <a:gdLst>
                              <a:gd name="T0" fmla="+- 0 3782 300"/>
                              <a:gd name="T1" fmla="*/ T0 w 3662"/>
                              <a:gd name="T2" fmla="+- 0 154 154"/>
                              <a:gd name="T3" fmla="*/ 154 h 3638"/>
                              <a:gd name="T4" fmla="+- 0 300 300"/>
                              <a:gd name="T5" fmla="*/ T4 w 3662"/>
                              <a:gd name="T6" fmla="+- 0 154 154"/>
                              <a:gd name="T7" fmla="*/ 154 h 3638"/>
                              <a:gd name="T8" fmla="+- 0 300 300"/>
                              <a:gd name="T9" fmla="*/ T8 w 3662"/>
                              <a:gd name="T10" fmla="+- 0 3791 154"/>
                              <a:gd name="T11" fmla="*/ 3791 h 3638"/>
                              <a:gd name="T12" fmla="+- 0 3782 300"/>
                              <a:gd name="T13" fmla="*/ T12 w 3662"/>
                              <a:gd name="T14" fmla="+- 0 3791 154"/>
                              <a:gd name="T15" fmla="*/ 3791 h 3638"/>
                              <a:gd name="T16" fmla="+- 0 3886 300"/>
                              <a:gd name="T17" fmla="*/ T16 w 3662"/>
                              <a:gd name="T18" fmla="+- 0 3788 154"/>
                              <a:gd name="T19" fmla="*/ 3788 h 3638"/>
                              <a:gd name="T20" fmla="+- 0 3940 300"/>
                              <a:gd name="T21" fmla="*/ T20 w 3662"/>
                              <a:gd name="T22" fmla="+- 0 3769 154"/>
                              <a:gd name="T23" fmla="*/ 3769 h 3638"/>
                              <a:gd name="T24" fmla="+- 0 3959 300"/>
                              <a:gd name="T25" fmla="*/ T24 w 3662"/>
                              <a:gd name="T26" fmla="+- 0 3715 154"/>
                              <a:gd name="T27" fmla="*/ 3715 h 3638"/>
                              <a:gd name="T28" fmla="+- 0 3962 300"/>
                              <a:gd name="T29" fmla="*/ T28 w 3662"/>
                              <a:gd name="T30" fmla="+- 0 3611 154"/>
                              <a:gd name="T31" fmla="*/ 3611 h 3638"/>
                              <a:gd name="T32" fmla="+- 0 3962 300"/>
                              <a:gd name="T33" fmla="*/ T32 w 3662"/>
                              <a:gd name="T34" fmla="+- 0 334 154"/>
                              <a:gd name="T35" fmla="*/ 334 h 3638"/>
                              <a:gd name="T36" fmla="+- 0 3959 300"/>
                              <a:gd name="T37" fmla="*/ T36 w 3662"/>
                              <a:gd name="T38" fmla="+- 0 229 154"/>
                              <a:gd name="T39" fmla="*/ 229 h 3638"/>
                              <a:gd name="T40" fmla="+- 0 3940 300"/>
                              <a:gd name="T41" fmla="*/ T40 w 3662"/>
                              <a:gd name="T42" fmla="+- 0 176 154"/>
                              <a:gd name="T43" fmla="*/ 176 h 3638"/>
                              <a:gd name="T44" fmla="+- 0 3886 300"/>
                              <a:gd name="T45" fmla="*/ T44 w 3662"/>
                              <a:gd name="T46" fmla="+- 0 156 154"/>
                              <a:gd name="T47" fmla="*/ 156 h 3638"/>
                              <a:gd name="T48" fmla="+- 0 3782 300"/>
                              <a:gd name="T49" fmla="*/ T48 w 3662"/>
                              <a:gd name="T50" fmla="+- 0 154 154"/>
                              <a:gd name="T51" fmla="*/ 154 h 3638"/>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Lst>
                            <a:rect l="0" t="0" r="r" b="b"/>
                            <a:pathLst>
                              <a:path w="3662" h="3638">
                                <a:moveTo>
                                  <a:pt x="3482" y="0"/>
                                </a:moveTo>
                                <a:lnTo>
                                  <a:pt x="0" y="0"/>
                                </a:lnTo>
                                <a:lnTo>
                                  <a:pt x="0" y="3637"/>
                                </a:lnTo>
                                <a:lnTo>
                                  <a:pt x="3482" y="3637"/>
                                </a:lnTo>
                                <a:lnTo>
                                  <a:pt x="3586" y="3634"/>
                                </a:lnTo>
                                <a:lnTo>
                                  <a:pt x="3640" y="3615"/>
                                </a:lnTo>
                                <a:lnTo>
                                  <a:pt x="3659" y="3561"/>
                                </a:lnTo>
                                <a:lnTo>
                                  <a:pt x="3662" y="3457"/>
                                </a:lnTo>
                                <a:lnTo>
                                  <a:pt x="3662" y="180"/>
                                </a:lnTo>
                                <a:lnTo>
                                  <a:pt x="3659" y="75"/>
                                </a:lnTo>
                                <a:lnTo>
                                  <a:pt x="3640" y="22"/>
                                </a:lnTo>
                                <a:lnTo>
                                  <a:pt x="3586" y="2"/>
                                </a:lnTo>
                                <a:lnTo>
                                  <a:pt x="3482" y="0"/>
                                </a:lnTo>
                                <a:close/>
                              </a:path>
                            </a:pathLst>
                          </a:custGeom>
                          <a:solidFill>
                            <a:srgbClr val="D0DAE1"/>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pic:pic xmlns:pic="http://schemas.openxmlformats.org/drawingml/2006/picture">
                        <pic:nvPicPr>
                          <pic:cNvPr id="77" name="Picture 768"/>
                          <pic:cNvPicPr>
                            <a:picLocks noChangeAspect="1" noChangeArrowheads="1"/>
                          </pic:cNvPicPr>
                        </pic:nvPicPr>
                        <pic:blipFill>
                          <a:blip r:embed="rId167">
                            <a:extLst>
                              <a:ext uri="{28A0092B-C50C-407E-A947-70E740481C1C}">
                                <a14:useLocalDpi xmlns:a14="http://schemas.microsoft.com/office/drawing/2010/main" val="0"/>
                              </a:ext>
                            </a:extLst>
                          </a:blip>
                          <a:srcRect/>
                          <a:stretch>
                            <a:fillRect/>
                          </a:stretch>
                        </pic:blipFill>
                        <pic:spPr bwMode="auto">
                          <a:xfrm>
                            <a:off x="1363" y="87"/>
                            <a:ext cx="998" cy="99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78" name="Text Box 769"/>
                        <wps:cNvSpPr txBox="1">
                          <a:spLocks noChangeArrowheads="1"/>
                        </wps:cNvSpPr>
                        <wps:spPr bwMode="auto">
                          <a:xfrm>
                            <a:off x="300" y="87"/>
                            <a:ext cx="3662" cy="37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782B980" w14:textId="77777777" w:rsidR="008C0CC0" w:rsidRDefault="008C0CC0" w:rsidP="008C0CC0">
                              <w:pPr>
                                <w:spacing w:before="198" w:line="206" w:lineRule="auto"/>
                                <w:ind w:left="2101"/>
                                <w:rPr>
                                  <w:rFonts w:ascii="Trebuchet MS"/>
                                  <w:sz w:val="32"/>
                                </w:rPr>
                              </w:pPr>
                              <w:r>
                                <w:rPr>
                                  <w:rFonts w:ascii="Trebuchet MS"/>
                                  <w:color w:val="D2232A"/>
                                  <w:sz w:val="32"/>
                                </w:rPr>
                                <w:t xml:space="preserve">Online </w:t>
                              </w:r>
                              <w:r>
                                <w:rPr>
                                  <w:rFonts w:ascii="Trebuchet MS"/>
                                  <w:color w:val="D2232A"/>
                                  <w:w w:val="95"/>
                                  <w:sz w:val="32"/>
                                </w:rPr>
                                <w:t>Content</w:t>
                              </w:r>
                            </w:p>
                            <w:p w14:paraId="5D1326B6" w14:textId="77777777" w:rsidR="008C0CC0" w:rsidRPr="00354809" w:rsidRDefault="008C0CC0" w:rsidP="008C0CC0">
                              <w:pPr>
                                <w:spacing w:before="248" w:line="247" w:lineRule="auto"/>
                                <w:ind w:left="1103" w:right="221"/>
                                <w:rPr>
                                  <w:sz w:val="20"/>
                                </w:rPr>
                              </w:pPr>
                              <w:r w:rsidRPr="00354809">
                                <w:rPr>
                                  <w:color w:val="231F20"/>
                                  <w:spacing w:val="-3"/>
                                  <w:sz w:val="20"/>
                                </w:rPr>
                                <w:t>Cơ sở dữ liệu được sử dụng cho các vấn đề sau đây có sẵ</w:t>
                              </w:r>
                              <w:r w:rsidRPr="00354809">
                                <w:rPr>
                                  <w:color w:val="231F20"/>
                                  <w:spacing w:val="-3"/>
                                  <w:sz w:val="20"/>
                                  <w:lang w:val="vi-VN"/>
                                </w:rPr>
                                <w:t xml:space="preserve">n </w:t>
                              </w:r>
                              <w:r w:rsidRPr="00354809">
                                <w:rPr>
                                  <w:color w:val="231F20"/>
                                  <w:spacing w:val="-3"/>
                                  <w:sz w:val="20"/>
                                </w:rPr>
                                <w:t>tại</w:t>
                              </w:r>
                              <w:r w:rsidRPr="00354809">
                                <w:rPr>
                                  <w:color w:val="231F20"/>
                                  <w:spacing w:val="-3"/>
                                  <w:sz w:val="20"/>
                                  <w:lang w:val="vi-VN"/>
                                </w:rPr>
                                <w:t xml:space="preserve"> </w:t>
                              </w:r>
                              <w:r w:rsidRPr="00354809">
                                <w:rPr>
                                  <w:color w:val="231F20"/>
                                  <w:spacing w:val="-3"/>
                                  <w:sz w:val="20"/>
                                </w:rPr>
                                <w:t>www.cengagebrain.com (xem danh sách các tệp dữ liệu ở đầu chương). Dữ liệu cho Bài toán 2 được lưu trữ ở định dạng MicrosoftExceltạiwww.cengagebrain.com.Têntệp bảng tính là Ch13_P2.xls.</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0793D739" id="Group 75" o:spid="_x0000_s1327" style="position:absolute;left:0;text-align:left;margin-left:15pt;margin-top:4.35pt;width:183.1pt;height:185.2pt;z-index:251610624;mso-position-horizontal-relative:page" coordorigin="300,88" coordsize="3662,370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">
                <v:shape id="Freeform 767" o:spid="_x0000_s1328" style="position:absolute;left:300;top:153;width:3662;height:3638;visibility:visible;mso-wrap-style:square;v-text-anchor:top" coordsize="3662,36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" path="m3482,l,,,3637r3482,l3586,3634r54,-19l3659,3561r3,-104l3662,180,3659,75,3640,22,3586,2,3482,xe" fillcolor="#d0dae1" stroked="f">
                  <v:path arrowok="t" o:connecttype="custom" o:connectlocs="3482,154;0,154;0,3791;3482,3791;3586,3788;3640,3769;3659,3715;3662,3611;3662,334;3659,229;3640,176;3586,156;3482,154" o:connectangles="0,0,0,0,0,0,0,0,0,0,0,0,0"/>
                </v:shape>
                <v:shape id="Picture 768" o:spid="_x0000_s1329" type="#_x0000_t75" style="position:absolute;left:1363;top:87;width:998;height:99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">
                  <v:imagedata r:id="rId168" o:title=""/>
                </v:shape>
                <v:shape id="Text Box 769" o:spid="_x0000_s1330" type="#_x0000_t202" style="position:absolute;left:300;top:87;width:3662;height:37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" filled="f" stroked="f">
                  <v:textbox inset="0,0,0,0">
                    <w:txbxContent>
                      <w:p w14:paraId="2782B980" w14:textId="77777777" w:rsidR="008C0CC0" w:rsidRDefault="008C0CC0" w:rsidP="008C0CC0">
                        <w:pPr>
                          <w:spacing w:before="198" w:line="206" w:lineRule="auto"/>
                          <w:ind w:left="2101"/>
                          <w:rPr>
                            <w:rFonts w:ascii="Trebuchet MS"/>
                            <w:sz w:val="32"/>
                          </w:rPr>
                        </w:pPr>
                        <w:r>
                          <w:rPr>
                            <w:rFonts w:ascii="Trebuchet MS"/>
                            <w:color w:val="D2232A"/>
                            <w:sz w:val="32"/>
                          </w:rPr>
                          <w:t xml:space="preserve">Online </w:t>
                        </w:r>
                        <w:r>
                          <w:rPr>
                            <w:rFonts w:ascii="Trebuchet MS"/>
                            <w:color w:val="D2232A"/>
                            <w:w w:val="95"/>
                            <w:sz w:val="32"/>
                          </w:rPr>
                          <w:t>Content</w:t>
                        </w:r>
                      </w:p>
                      <w:p w14:paraId="5D1326B6" w14:textId="77777777" w:rsidR="008C0CC0" w:rsidRPr="00354809" w:rsidRDefault="008C0CC0" w:rsidP="008C0CC0">
                        <w:pPr>
                          <w:spacing w:before="248" w:line="247" w:lineRule="auto"/>
                          <w:ind w:left="1103" w:right="221"/>
                          <w:rPr>
                            <w:sz w:val="20"/>
                          </w:rPr>
                        </w:pPr>
                        <w:r w:rsidRPr="00354809">
                          <w:rPr>
                            <w:color w:val="231F20"/>
                            <w:spacing w:val="-3"/>
                            <w:sz w:val="20"/>
                          </w:rPr>
                          <w:t>Cơ sở dữ liệu được sử dụng cho các vấn đề sau đây có sẵ</w:t>
                        </w:r>
                        <w:r w:rsidRPr="00354809">
                          <w:rPr>
                            <w:color w:val="231F20"/>
                            <w:spacing w:val="-3"/>
                            <w:sz w:val="20"/>
                            <w:lang w:val="vi-VN"/>
                          </w:rPr>
                          <w:t xml:space="preserve">n </w:t>
                        </w:r>
                        <w:r w:rsidRPr="00354809">
                          <w:rPr>
                            <w:color w:val="231F20"/>
                            <w:spacing w:val="-3"/>
                            <w:sz w:val="20"/>
                          </w:rPr>
                          <w:t>tại</w:t>
                        </w:r>
                        <w:r w:rsidRPr="00354809">
                          <w:rPr>
                            <w:color w:val="231F20"/>
                            <w:spacing w:val="-3"/>
                            <w:sz w:val="20"/>
                            <w:lang w:val="vi-VN"/>
                          </w:rPr>
                          <w:t xml:space="preserve"> </w:t>
                        </w:r>
                        <w:r w:rsidRPr="00354809">
                          <w:rPr>
                            <w:color w:val="231F20"/>
                            <w:spacing w:val="-3"/>
                            <w:sz w:val="20"/>
                          </w:rPr>
                          <w:t>www.cengagebrain.com (xem danh sách các tệp dữ liệu ở đầu chương). Dữ liệu cho Bài toán 2 được lưu trữ ở định dạng MicrosoftExceltạiwww.cengagebrain.com.Têntệp bảng tính là Ch13_P2.xls.</w:t>
                        </w:r>
                      </w:p>
                    </w:txbxContent>
                  </v:textbox>
                </v:shape>
                <w10:wrap anchorx="page"/>
              </v:group>
            </w:pict>
          </mc:Fallback>
        </mc:AlternateContent>
      </w:r>
      <w:r w:rsidRPr="000A77CC">
        <w:rPr>
          <w:color w:val="231F20"/>
        </w:rPr>
        <w:t>Giám đốc phòng thí nghiệm máy tính của trường đại học theo dõi việc sử dụng phòng thí nghiệm, được đo bằng số lượng sinh viên sử dụng phòng thí nghiệm. Chức năng này rất quan trọng cho mục đích lập ngân sách. Giám đốc phòng thí nghiệm máy tính giao cho bạn nhiệm vụ phát triển kho dữ liệu để theo dõi số liệu thống kê sử dụng phòng thí nghiệm. Các yêu cầu chính đối với cơ sở dữ liệu này là:</w:t>
      </w:r>
    </w:p>
    <w:p w14:paraId="24A63BF6" w14:textId="77777777" w:rsidR="008C0CC0" w:rsidRPr="000A77CC" w:rsidRDefault="008C0CC0" w:rsidP="00BA54B1">
      <w:pPr>
        <w:pStyle w:val="ListParagraph"/>
        <w:numPr>
          <w:ilvl w:val="2"/>
          <w:numId w:val="44"/>
        </w:numPr>
        <w:tabs>
          <w:tab w:val="left" w:pos="4724"/>
          <w:tab w:val="left" w:pos="4726"/>
        </w:tabs>
        <w:spacing w:before="50"/>
        <w:ind w:hanging="342"/>
        <w:jc w:val="left"/>
      </w:pPr>
      <w:r w:rsidRPr="000A77CC">
        <w:rPr>
          <w:color w:val="231F20"/>
        </w:rPr>
        <w:t>Hiển thị tổng số người dùng theo các khoảng thời gian khác nhau.</w:t>
      </w:r>
    </w:p>
    <w:p w14:paraId="185723BC" w14:textId="77777777" w:rsidR="008C0CC0" w:rsidRPr="000A77CC" w:rsidRDefault="008C0CC0" w:rsidP="00BA54B1">
      <w:pPr>
        <w:pStyle w:val="ListParagraph"/>
        <w:numPr>
          <w:ilvl w:val="2"/>
          <w:numId w:val="44"/>
        </w:numPr>
        <w:tabs>
          <w:tab w:val="left" w:pos="4724"/>
          <w:tab w:val="left" w:pos="4726"/>
        </w:tabs>
        <w:spacing w:before="39"/>
        <w:ind w:hanging="342"/>
        <w:jc w:val="left"/>
      </w:pPr>
      <w:r w:rsidRPr="000A77CC">
        <w:rPr>
          <w:color w:val="231F20"/>
        </w:rPr>
        <w:t>Hiển thị số lượng sử dụng theo khoảng thời gian, theo chuyên ngành và theo phân loại học sinh.</w:t>
      </w:r>
    </w:p>
    <w:p w14:paraId="6202B531" w14:textId="77777777" w:rsidR="008C0CC0" w:rsidRPr="000A77CC" w:rsidRDefault="008C0CC0" w:rsidP="00BA54B1">
      <w:pPr>
        <w:pStyle w:val="ListParagraph"/>
        <w:numPr>
          <w:ilvl w:val="2"/>
          <w:numId w:val="44"/>
        </w:numPr>
        <w:tabs>
          <w:tab w:val="left" w:pos="4724"/>
          <w:tab w:val="left" w:pos="4726"/>
        </w:tabs>
        <w:spacing w:before="39"/>
        <w:ind w:hanging="342"/>
        <w:jc w:val="left"/>
      </w:pPr>
      <w:r w:rsidRPr="000A77CC">
        <w:rPr>
          <w:color w:val="231F20"/>
        </w:rPr>
        <w:t>So sánh việc sử dụng cho các chuyên ngành khác nhau và các học kỳ khác nhau.</w:t>
      </w:r>
    </w:p>
    <w:p w14:paraId="1CEE0719" w14:textId="77777777" w:rsidR="008C0CC0" w:rsidRPr="000A77CC" w:rsidRDefault="008C0CC0" w:rsidP="008C0CC0">
      <w:pPr>
        <w:pStyle w:val="BodyText"/>
        <w:spacing w:before="84"/>
        <w:ind w:left="4384"/>
      </w:pPr>
      <w:r w:rsidRPr="000A77CC">
        <w:rPr>
          <w:color w:val="231F20"/>
        </w:rPr>
        <w:t xml:space="preserve">Sử dụng cơ sở dữ liệu </w:t>
      </w:r>
      <w:r w:rsidRPr="000A77CC">
        <w:rPr>
          <w:b/>
          <w:bCs/>
          <w:color w:val="231F20"/>
        </w:rPr>
        <w:t>Ch13_P1.mdb</w:t>
      </w:r>
      <w:r w:rsidRPr="000A77CC">
        <w:rPr>
          <w:color w:val="231F20"/>
        </w:rPr>
        <w:t>, bao gồm các bảng sau:</w:t>
      </w:r>
    </w:p>
    <w:p w14:paraId="72930BF1" w14:textId="77777777" w:rsidR="008C0CC0" w:rsidRPr="000A77CC" w:rsidRDefault="008C0CC0" w:rsidP="00BA54B1">
      <w:pPr>
        <w:pStyle w:val="ListParagraph"/>
        <w:numPr>
          <w:ilvl w:val="2"/>
          <w:numId w:val="44"/>
        </w:numPr>
        <w:tabs>
          <w:tab w:val="left" w:pos="4724"/>
          <w:tab w:val="left" w:pos="4726"/>
        </w:tabs>
        <w:spacing w:before="56"/>
        <w:ind w:hanging="322"/>
        <w:jc w:val="left"/>
      </w:pPr>
      <w:r w:rsidRPr="000A77CC">
        <w:rPr>
          <w:color w:val="231F20"/>
        </w:rPr>
        <w:t>USELOG chứa dữ liệu truy cập phòng thí nghiệm của sinh viên.</w:t>
      </w:r>
    </w:p>
    <w:p w14:paraId="0E3E0FCB" w14:textId="77777777" w:rsidR="008C0CC0" w:rsidRPr="000A77CC" w:rsidRDefault="008C0CC0" w:rsidP="00BA54B1">
      <w:pPr>
        <w:pStyle w:val="ListParagraph"/>
        <w:numPr>
          <w:ilvl w:val="2"/>
          <w:numId w:val="44"/>
        </w:numPr>
        <w:tabs>
          <w:tab w:val="left" w:pos="4724"/>
          <w:tab w:val="left" w:pos="4726"/>
        </w:tabs>
        <w:spacing w:before="39"/>
        <w:ind w:hanging="342"/>
        <w:jc w:val="left"/>
      </w:pPr>
      <w:r w:rsidRPr="000A77CC">
        <w:rPr>
          <w:color w:val="231F20"/>
        </w:rPr>
        <w:t>STUDENT là bảng thứ nguyên chứa dữ liệu sinh viên.</w:t>
      </w:r>
    </w:p>
    <w:p w14:paraId="7DF0A04E" w14:textId="77777777" w:rsidR="008C0CC0" w:rsidRPr="000A77CC" w:rsidRDefault="008C0CC0" w:rsidP="008C0CC0">
      <w:pPr>
        <w:pStyle w:val="BodyText"/>
        <w:spacing w:before="84" w:line="249" w:lineRule="auto"/>
        <w:ind w:left="4384" w:right="1394"/>
        <w:rPr>
          <w:color w:val="231F20"/>
        </w:rPr>
      </w:pPr>
      <w:r w:rsidRPr="000A77CC">
        <w:rPr>
          <w:color w:val="231F20"/>
        </w:rPr>
        <w:t xml:space="preserve">Với ba yêu cầu trước đó và sử dụng dữ liệu </w:t>
      </w:r>
      <w:r w:rsidRPr="000A77CC">
        <w:rPr>
          <w:b/>
          <w:bCs/>
          <w:color w:val="231F20"/>
        </w:rPr>
        <w:t>Ch13_P1.mdb</w:t>
      </w:r>
      <w:r w:rsidRPr="000A77CC">
        <w:rPr>
          <w:color w:val="231F20"/>
        </w:rPr>
        <w:t>, hãy hoàn thành các bài toán sau:</w:t>
      </w:r>
    </w:p>
    <w:p w14:paraId="1342CE12" w14:textId="77777777" w:rsidR="008C0CC0" w:rsidRPr="000A77CC" w:rsidRDefault="008C0CC0" w:rsidP="00BA54B1">
      <w:pPr>
        <w:pStyle w:val="ListParagraph"/>
        <w:numPr>
          <w:ilvl w:val="0"/>
          <w:numId w:val="45"/>
        </w:numPr>
        <w:tabs>
          <w:tab w:val="left" w:pos="4725"/>
        </w:tabs>
        <w:spacing w:line="249" w:lineRule="auto"/>
        <w:ind w:right="1917"/>
        <w:jc w:val="left"/>
      </w:pPr>
      <w:r w:rsidRPr="000A77CC">
        <w:rPr>
          <w:color w:val="231F20"/>
        </w:rPr>
        <w:t>Xác định các sự việc chính cần phân tích. (Gợi ý: Những dữ kiện này trở thành nguồn để thiết kế bảng dữ kiện.)</w:t>
      </w:r>
    </w:p>
    <w:p w14:paraId="04E8343A" w14:textId="77777777" w:rsidR="008C0CC0" w:rsidRPr="000A77CC" w:rsidRDefault="008C0CC0" w:rsidP="00BA54B1">
      <w:pPr>
        <w:pStyle w:val="ListParagraph"/>
        <w:numPr>
          <w:ilvl w:val="0"/>
          <w:numId w:val="45"/>
        </w:numPr>
        <w:tabs>
          <w:tab w:val="left" w:pos="4725"/>
        </w:tabs>
        <w:spacing w:line="249" w:lineRule="auto"/>
        <w:ind w:right="1918"/>
        <w:jc w:val="left"/>
        <w:rPr>
          <w:color w:val="231F20"/>
        </w:rPr>
      </w:pPr>
      <w:r w:rsidRPr="000A77CC">
        <w:rPr>
          <w:color w:val="231F20"/>
        </w:rPr>
        <w:t>Xác định và mô tả các kích thước phù hợp. (Gợi ý: Các kích thước này trở thành nguồn để thiết kế các bảng kích thước.)</w:t>
      </w:r>
    </w:p>
    <w:p w14:paraId="5B284493" w14:textId="77777777" w:rsidR="008C0CC0" w:rsidRPr="000A77CC" w:rsidRDefault="008C0CC0" w:rsidP="008C0CC0">
      <w:pPr>
        <w:spacing w:line="249" w:lineRule="auto"/>
        <w:sectPr w:rsidR="008C0CC0" w:rsidRPr="000A77CC">
          <w:pgSz w:w="13560" w:h="16980"/>
          <w:pgMar w:top="1240" w:right="180" w:bottom="660" w:left="180" w:header="0" w:footer="463" w:gutter="0"/>
          <w:cols w:space="720"/>
        </w:sectPr>
      </w:pPr>
    </w:p>
    <w:p w14:paraId="32DB9B63" w14:textId="77777777" w:rsidR="008C0CC0" w:rsidRPr="000A77CC" w:rsidRDefault="008C0CC0" w:rsidP="008C0CC0">
      <w:pPr>
        <w:spacing w:before="86"/>
        <w:ind w:left="6854"/>
        <w:rPr>
          <w:b/>
          <w:sz w:val="20"/>
        </w:rPr>
      </w:pPr>
      <w:r w:rsidRPr="000A77CC">
        <w:rPr>
          <w:color w:val="231F20"/>
          <w:sz w:val="20"/>
        </w:rPr>
        <w:lastRenderedPageBreak/>
        <w:t>Chương 13 Kinh doanh thông minh và kho dữ liệu</w:t>
      </w:r>
      <w:r w:rsidRPr="000A77CC">
        <w:rPr>
          <w:color w:val="231F20"/>
          <w:sz w:val="20"/>
          <w:lang w:val="vi-VN"/>
        </w:rPr>
        <w:t xml:space="preserve"> </w:t>
      </w:r>
      <w:r w:rsidRPr="000A77CC">
        <w:rPr>
          <w:b/>
          <w:color w:val="2C6682"/>
          <w:sz w:val="20"/>
        </w:rPr>
        <w:t>649</w:t>
      </w:r>
    </w:p>
    <w:p w14:paraId="2DE4F298" w14:textId="77777777" w:rsidR="008C0CC0" w:rsidRPr="000A77CC" w:rsidRDefault="008C0CC0" w:rsidP="008C0CC0">
      <w:pPr>
        <w:pStyle w:val="BodyText"/>
        <w:spacing w:before="3"/>
        <w:rPr>
          <w:b/>
        </w:rPr>
      </w:pPr>
    </w:p>
    <w:p w14:paraId="433B6B97" w14:textId="77777777" w:rsidR="008C0CC0" w:rsidRPr="000A77CC" w:rsidRDefault="008C0CC0" w:rsidP="00BA54B1">
      <w:pPr>
        <w:pStyle w:val="ListParagraph"/>
        <w:numPr>
          <w:ilvl w:val="0"/>
          <w:numId w:val="45"/>
        </w:numPr>
        <w:tabs>
          <w:tab w:val="left" w:pos="2640"/>
        </w:tabs>
        <w:spacing w:before="0" w:line="249" w:lineRule="auto"/>
        <w:ind w:left="2639" w:right="3598"/>
        <w:jc w:val="left"/>
      </w:pPr>
      <w:r w:rsidRPr="000A77CC">
        <w:rPr>
          <w:color w:val="231F20"/>
        </w:rPr>
        <w:t>Vẽ lược đồ sao sử dụng phòng thí nghiệm, sử dụng cấu trúc thực tế và thứ nguyên mà bạn đã xác định trong Problems 1a và 1b.</w:t>
      </w:r>
    </w:p>
    <w:p w14:paraId="599B4670" w14:textId="77777777" w:rsidR="008C0CC0" w:rsidRPr="000A77CC" w:rsidRDefault="008C0CC0" w:rsidP="00BA54B1">
      <w:pPr>
        <w:pStyle w:val="ListParagraph"/>
        <w:numPr>
          <w:ilvl w:val="0"/>
          <w:numId w:val="45"/>
        </w:numPr>
        <w:tabs>
          <w:tab w:val="left" w:pos="2640"/>
        </w:tabs>
        <w:ind w:left="2639" w:hanging="341"/>
        <w:jc w:val="left"/>
      </w:pPr>
      <w:r w:rsidRPr="000A77CC">
        <w:rPr>
          <w:color w:val="231F20"/>
        </w:rPr>
        <w:t>Xác định các thuộc tính cho mỗi kích thước trong Vấn đề 1b.</w:t>
      </w:r>
    </w:p>
    <w:p w14:paraId="34EA1493" w14:textId="77777777" w:rsidR="008C0CC0" w:rsidRPr="000A77CC" w:rsidRDefault="008C0CC0" w:rsidP="00BA54B1">
      <w:pPr>
        <w:pStyle w:val="ListParagraph"/>
        <w:numPr>
          <w:ilvl w:val="0"/>
          <w:numId w:val="45"/>
        </w:numPr>
        <w:tabs>
          <w:tab w:val="left" w:pos="2640"/>
        </w:tabs>
        <w:spacing w:before="101"/>
        <w:ind w:left="2639" w:hanging="341"/>
        <w:jc w:val="left"/>
      </w:pPr>
      <w:r w:rsidRPr="000A77CC">
        <w:rPr>
          <w:color w:val="231F20"/>
          <w:w w:val="105"/>
        </w:rPr>
        <w:t>Đề xuất các hệ thống phân cấp thuộc tính phù hợp</w:t>
      </w:r>
    </w:p>
    <w:p w14:paraId="132415BC" w14:textId="77777777" w:rsidR="008C0CC0" w:rsidRPr="000A77CC" w:rsidRDefault="008C0CC0" w:rsidP="00BA54B1">
      <w:pPr>
        <w:pStyle w:val="ListParagraph"/>
        <w:numPr>
          <w:ilvl w:val="0"/>
          <w:numId w:val="45"/>
        </w:numPr>
        <w:tabs>
          <w:tab w:val="left" w:pos="2639"/>
          <w:tab w:val="left" w:pos="2640"/>
        </w:tabs>
        <w:spacing w:before="101" w:line="249" w:lineRule="auto"/>
        <w:ind w:left="2639" w:right="3598"/>
        <w:jc w:val="left"/>
      </w:pPr>
      <w:r w:rsidRPr="000A77CC">
        <w:rPr>
          <w:color w:val="231F20"/>
        </w:rPr>
        <w:t>Triển khai thiết kế kho dữ liệu của bạn, sử dụng lược đồ hình sao bạn đã tạo trong Bài toán 1c và các thuộc tính bạn đã xác định trong Bài toán 1d.</w:t>
      </w:r>
    </w:p>
    <w:p w14:paraId="6A6287F7" w14:textId="77777777" w:rsidR="008C0CC0" w:rsidRPr="000A77CC" w:rsidRDefault="008C0CC0" w:rsidP="00BA54B1">
      <w:pPr>
        <w:pStyle w:val="ListParagraph"/>
        <w:numPr>
          <w:ilvl w:val="0"/>
          <w:numId w:val="45"/>
        </w:numPr>
        <w:tabs>
          <w:tab w:val="left" w:pos="2639"/>
        </w:tabs>
        <w:ind w:left="2638"/>
        <w:jc w:val="left"/>
      </w:pPr>
      <w:r w:rsidRPr="000A77CC">
        <w:rPr>
          <w:color w:val="231F20"/>
          <w:spacing w:val="-6"/>
        </w:rPr>
        <w:t>Tạo các báo cáo sẽ đáp ứng các yêu cầu được liệt kê trong phần giới thiệu của vấn đề này.</w:t>
      </w:r>
    </w:p>
    <w:p w14:paraId="6106F12F" w14:textId="77777777" w:rsidR="008C0CC0" w:rsidRPr="000A77CC" w:rsidRDefault="008C0CC0" w:rsidP="00BA54B1">
      <w:pPr>
        <w:pStyle w:val="ListParagraph"/>
        <w:numPr>
          <w:ilvl w:val="1"/>
          <w:numId w:val="44"/>
        </w:numPr>
        <w:tabs>
          <w:tab w:val="left" w:pos="2299"/>
        </w:tabs>
        <w:spacing w:before="101" w:line="249" w:lineRule="auto"/>
        <w:ind w:left="2298" w:right="3598"/>
        <w:jc w:val="both"/>
        <w:rPr>
          <w:color w:val="231F20"/>
        </w:rPr>
      </w:pPr>
      <w:r w:rsidRPr="000A77CC">
        <w:rPr>
          <w:color w:val="231F20"/>
        </w:rPr>
        <w:t>Victoria Ephanor quản lý một công ty phân phối sản phẩm nhỏ. Bởi vì công việc kinh doanh đang phát triển nhanh chóng, cô ấy nhận ra rằng đã đến lúc phải quản lý nguồn thông tin rộng lớn để giúp định hướng cho sự tăng trưởng đang tăng tốc. Ephanor, người quen thuộc với phần mềm bảng tính, hiện đang thuê một lực lượng bán hàng gồm bốn người. Cô ấy yêu cầu bạn phát triển một nguyên mẫu ứng dụng kho dữ liệu cho phép cô ấy nghiên cứu số liệu bán hàng theo năm, khu vực, nhân viên bán hàng và sản phẩm. (Nguyên mẫu này sẽ được sử dụng làm cơ sở cho cơ sở dữ liệu kho dữ liệu trong tương lai.)</w:t>
      </w:r>
    </w:p>
    <w:p w14:paraId="625F8BD6" w14:textId="77777777" w:rsidR="008C0CC0" w:rsidRPr="000A77CC" w:rsidRDefault="008C0CC0" w:rsidP="008C0CC0">
      <w:pPr>
        <w:pStyle w:val="BodyText"/>
        <w:spacing w:before="96"/>
        <w:ind w:left="2298"/>
      </w:pPr>
      <w:r w:rsidRPr="000A77CC">
        <w:rPr>
          <w:color w:val="231F20"/>
        </w:rPr>
        <w:t xml:space="preserve">Sử dụng dữ liệu được cung cấp trong tệp </w:t>
      </w:r>
      <w:r w:rsidRPr="000A77CC">
        <w:rPr>
          <w:b/>
          <w:bCs/>
          <w:color w:val="231F20"/>
        </w:rPr>
        <w:t>Ch13_P2.xls</w:t>
      </w:r>
      <w:r w:rsidRPr="000A77CC">
        <w:rPr>
          <w:color w:val="231F20"/>
        </w:rPr>
        <w:t>, hãy hoàn thành bảy vấn đề sau:</w:t>
      </w:r>
    </w:p>
    <w:p w14:paraId="068482F0" w14:textId="77777777" w:rsidR="008C0CC0" w:rsidRPr="000A77CC" w:rsidRDefault="008C0CC0" w:rsidP="00BA54B1">
      <w:pPr>
        <w:pStyle w:val="ListParagraph"/>
        <w:numPr>
          <w:ilvl w:val="0"/>
          <w:numId w:val="46"/>
        </w:numPr>
        <w:tabs>
          <w:tab w:val="left" w:pos="2639"/>
        </w:tabs>
        <w:spacing w:before="101"/>
        <w:ind w:hanging="341"/>
        <w:jc w:val="left"/>
      </w:pPr>
      <w:r w:rsidRPr="000A77CC">
        <w:rPr>
          <w:color w:val="231F20"/>
        </w:rPr>
        <w:t>Xác định các thành phần bảng thực tế phù hợp.</w:t>
      </w:r>
    </w:p>
    <w:p w14:paraId="249FDDC6" w14:textId="77777777" w:rsidR="008C0CC0" w:rsidRPr="000A77CC" w:rsidRDefault="008C0CC0" w:rsidP="00BA54B1">
      <w:pPr>
        <w:pStyle w:val="ListParagraph"/>
        <w:numPr>
          <w:ilvl w:val="0"/>
          <w:numId w:val="46"/>
        </w:numPr>
        <w:tabs>
          <w:tab w:val="left" w:pos="2639"/>
        </w:tabs>
        <w:spacing w:before="101"/>
        <w:ind w:hanging="341"/>
        <w:jc w:val="left"/>
      </w:pPr>
      <w:r w:rsidRPr="000A77CC">
        <w:rPr>
          <w:color w:val="231F20"/>
        </w:rPr>
        <w:t>Xác định các bảng chiều thích hợp.</w:t>
      </w:r>
    </w:p>
    <w:p w14:paraId="240BAB54" w14:textId="77777777" w:rsidR="008C0CC0" w:rsidRPr="000A77CC" w:rsidRDefault="008C0CC0" w:rsidP="00BA54B1">
      <w:pPr>
        <w:pStyle w:val="ListParagraph"/>
        <w:numPr>
          <w:ilvl w:val="0"/>
          <w:numId w:val="46"/>
        </w:numPr>
        <w:tabs>
          <w:tab w:val="left" w:pos="2639"/>
        </w:tabs>
        <w:spacing w:before="101"/>
        <w:ind w:hanging="341"/>
        <w:jc w:val="left"/>
      </w:pPr>
      <w:r w:rsidRPr="000A77CC">
        <w:rPr>
          <w:color w:val="231F20"/>
        </w:rPr>
        <w:t>Vẽ lược đồ hình sao cho kho dữ liệu này.</w:t>
      </w:r>
    </w:p>
    <w:p w14:paraId="6EB88A68" w14:textId="77777777" w:rsidR="008C0CC0" w:rsidRPr="000A77CC" w:rsidRDefault="008C0CC0" w:rsidP="00BA54B1">
      <w:pPr>
        <w:pStyle w:val="ListParagraph"/>
        <w:numPr>
          <w:ilvl w:val="0"/>
          <w:numId w:val="46"/>
        </w:numPr>
        <w:tabs>
          <w:tab w:val="left" w:pos="2639"/>
        </w:tabs>
        <w:spacing w:before="101" w:line="249" w:lineRule="auto"/>
        <w:ind w:right="3600"/>
        <w:jc w:val="both"/>
      </w:pPr>
      <w:r w:rsidRPr="000A77CC">
        <w:rPr>
          <w:color w:val="231F20"/>
        </w:rPr>
        <w:t>Xác định các thuộc tính cho các bảng thứ nguyên sẽ được yêu cầu để giải quyết vấn đề này.</w:t>
      </w:r>
    </w:p>
    <w:p w14:paraId="38A2B044" w14:textId="77777777" w:rsidR="008C0CC0" w:rsidRPr="000A77CC" w:rsidRDefault="008C0CC0" w:rsidP="00BA54B1">
      <w:pPr>
        <w:pStyle w:val="ListParagraph"/>
        <w:numPr>
          <w:ilvl w:val="0"/>
          <w:numId w:val="46"/>
        </w:numPr>
        <w:tabs>
          <w:tab w:val="left" w:pos="2638"/>
        </w:tabs>
        <w:spacing w:line="249" w:lineRule="auto"/>
        <w:ind w:left="2637" w:right="3599"/>
        <w:jc w:val="both"/>
      </w:pPr>
      <w:r w:rsidRPr="000A77CC">
        <w:rPr>
          <w:color w:val="231F20"/>
          <w:spacing w:val="-3"/>
        </w:rPr>
        <w:t>Sử dụng Microsoft Excel hoặc bất kỳ chương trình bảng tính nào khác có thể tạo bảng tổng hợp, hãy tạo bảng tổng hợp để hiển thị doanh số bán hàng theo sản phẩm và theo khu vực. Người dùng cuối phải có khả năng chỉ định hiển thị doanh số cho bất kỳ năm nào. Đầu ra mẫu được hiển thị trong bảng tổng hợp đầu tiên trong Hình P13.2E.</w:t>
      </w:r>
    </w:p>
    <w:p w14:paraId="5450FD8A" w14:textId="6F04D4C2" w:rsidR="008C0CC0" w:rsidRPr="000A77CC" w:rsidRDefault="008C0CC0" w:rsidP="008C0CC0">
      <w:pPr>
        <w:pStyle w:val="BodyText"/>
        <w:spacing w:before="3"/>
      </w:pPr>
      <w:r w:rsidRPr="000A77CC">
        <w:rPr>
          <w:noProof/>
        </w:rPr>
        <mc:AlternateContent>
          <mc:Choice Requires="wpg">
            <w:drawing>
              <wp:anchor distT="0" distB="0" distL="114300" distR="114300" simplePos="0" relativeHeight="251639296" behindDoc="1" locked="0" layoutInCell="1" allowOverlap="1" wp14:anchorId="4DB46492" wp14:editId="66821CC3">
                <wp:simplePos x="0" y="0"/>
                <wp:positionH relativeFrom="page">
                  <wp:posOffset>1333500</wp:posOffset>
                </wp:positionH>
                <wp:positionV relativeFrom="paragraph">
                  <wp:posOffset>187325</wp:posOffset>
                </wp:positionV>
                <wp:extent cx="4876800" cy="3991610"/>
                <wp:effectExtent l="0" t="0" r="0" b="0"/>
                <wp:wrapTopAndBottom/>
                <wp:docPr id="70" name="Group 7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876800" cy="3991610"/>
                          <a:chOff x="2100" y="295"/>
                          <a:chExt cx="7680" cy="6286"/>
                        </a:xfrm>
                      </wpg:grpSpPr>
                      <wps:wsp>
                        <wps:cNvPr id="71" name="Rectangle 1038"/>
                        <wps:cNvSpPr>
                          <a:spLocks noChangeArrowheads="1"/>
                        </wps:cNvSpPr>
                        <wps:spPr bwMode="auto">
                          <a:xfrm>
                            <a:off x="2100" y="622"/>
                            <a:ext cx="7680" cy="5959"/>
                          </a:xfrm>
                          <a:prstGeom prst="rect">
                            <a:avLst/>
                          </a:prstGeom>
                          <a:solidFill>
                            <a:srgbClr val="EADCC4"/>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72" name="Rectangle 1039"/>
                        <wps:cNvSpPr>
                          <a:spLocks noChangeArrowheads="1"/>
                        </wps:cNvSpPr>
                        <wps:spPr bwMode="auto">
                          <a:xfrm>
                            <a:off x="2100" y="295"/>
                            <a:ext cx="7680" cy="327"/>
                          </a:xfrm>
                          <a:prstGeom prst="rect">
                            <a:avLst/>
                          </a:prstGeom>
                          <a:solidFill>
                            <a:srgbClr val="9A9158"/>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pic:pic xmlns:pic="http://schemas.openxmlformats.org/drawingml/2006/picture">
                        <pic:nvPicPr>
                          <pic:cNvPr id="73" name="Picture 1040"/>
                          <pic:cNvPicPr>
                            <a:picLocks noChangeAspect="1" noChangeArrowheads="1"/>
                          </pic:cNvPicPr>
                        </pic:nvPicPr>
                        <pic:blipFill>
                          <a:blip r:embed="rId169">
                            <a:extLst>
                              <a:ext uri="{28A0092B-C50C-407E-A947-70E740481C1C}">
                                <a14:useLocalDpi xmlns:a14="http://schemas.microsoft.com/office/drawing/2010/main" val="0"/>
                              </a:ext>
                            </a:extLst>
                          </a:blip>
                          <a:srcRect/>
                          <a:stretch>
                            <a:fillRect/>
                          </a:stretch>
                        </pic:blipFill>
                        <pic:spPr bwMode="auto">
                          <a:xfrm>
                            <a:off x="2779" y="828"/>
                            <a:ext cx="6321" cy="551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74" name="Text Box 1041"/>
                        <wps:cNvSpPr txBox="1">
                          <a:spLocks noChangeArrowheads="1"/>
                        </wps:cNvSpPr>
                        <wps:spPr bwMode="auto">
                          <a:xfrm>
                            <a:off x="2100" y="295"/>
                            <a:ext cx="7680" cy="327"/>
                          </a:xfrm>
                          <a:prstGeom prst="rect">
                            <a:avLst/>
                          </a:prstGeom>
                          <a:solidFill>
                            <a:srgbClr val="9A9158"/>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7E110633" w14:textId="77777777" w:rsidR="008C0CC0" w:rsidRDefault="008C0CC0" w:rsidP="008C0CC0">
                              <w:pPr>
                                <w:spacing w:before="19"/>
                                <w:ind w:left="152"/>
                                <w:rPr>
                                  <w:rFonts w:ascii="Trebuchet MS"/>
                                  <w:sz w:val="24"/>
                                </w:rPr>
                              </w:pPr>
                              <w:r>
                                <w:rPr>
                                  <w:rFonts w:ascii="Trebuchet MS"/>
                                  <w:color w:val="FFFFFF"/>
                                  <w:sz w:val="24"/>
                                </w:rPr>
                                <w:t>H</w:t>
                              </w:r>
                              <w:r>
                                <w:rPr>
                                  <w:rFonts w:ascii="Trebuchet MS"/>
                                  <w:color w:val="FFFFFF"/>
                                  <w:sz w:val="24"/>
                                </w:rPr>
                                <w:t>Ì</w:t>
                              </w:r>
                              <w:r>
                                <w:rPr>
                                  <w:rFonts w:ascii="Trebuchet MS"/>
                                  <w:color w:val="FFFFFF"/>
                                  <w:sz w:val="24"/>
                                </w:rPr>
                                <w:t>NH P13.2E S</w:t>
                              </w:r>
                              <w:r>
                                <w:rPr>
                                  <w:rFonts w:ascii="Trebuchet MS"/>
                                  <w:color w:val="FFFFFF"/>
                                  <w:sz w:val="24"/>
                                </w:rPr>
                                <w:t>Ử</w:t>
                              </w:r>
                              <w:r>
                                <w:rPr>
                                  <w:rFonts w:ascii="Trebuchet MS"/>
                                  <w:color w:val="FFFFFF"/>
                                  <w:sz w:val="24"/>
                                </w:rPr>
                                <w:t xml:space="preserve"> D</w:t>
                              </w:r>
                              <w:r>
                                <w:rPr>
                                  <w:rFonts w:ascii="Trebuchet MS"/>
                                  <w:color w:val="FFFFFF"/>
                                  <w:sz w:val="24"/>
                                </w:rPr>
                                <w:t>Ụ</w:t>
                              </w:r>
                              <w:r>
                                <w:rPr>
                                  <w:rFonts w:ascii="Trebuchet MS"/>
                                  <w:color w:val="FFFFFF"/>
                                  <w:sz w:val="24"/>
                                </w:rPr>
                                <w:t>NG B</w:t>
                              </w:r>
                              <w:r>
                                <w:rPr>
                                  <w:rFonts w:ascii="Trebuchet MS"/>
                                  <w:color w:val="FFFFFF"/>
                                  <w:sz w:val="24"/>
                                </w:rPr>
                                <w:t>Ả</w:t>
                              </w:r>
                              <w:r>
                                <w:rPr>
                                  <w:rFonts w:ascii="Trebuchet MS"/>
                                  <w:color w:val="FFFFFF"/>
                                  <w:sz w:val="24"/>
                                </w:rPr>
                                <w:t>NG PIVOT</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4DB46492" id="Group 70" o:spid="_x0000_s1331" style="position:absolute;margin-left:105pt;margin-top:14.75pt;width:384pt;height:314.3pt;z-index:-251677184;mso-position-horizontal-relative:page" coordorigin="2100,295" coordsize="7680,6286"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">
                <v:rect id="Rectangle 1038" o:spid="_x0000_s1332" style="position:absolute;left:2100;top:622;width:7680;height:59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" fillcolor="#eadcc4" stroked="f"/>
                <v:rect id="Rectangle 1039" o:spid="_x0000_s1333" style="position:absolute;left:2100;top:295;width:7680;height:3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" fillcolor="#9a9158" stroked="f"/>
                <v:shape id="Picture 1040" o:spid="_x0000_s1334" type="#_x0000_t75" style="position:absolute;left:2779;top:828;width:6321;height:551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">
                  <v:imagedata r:id="rId170" o:title=""/>
                </v:shape>
                <v:shape id="Text Box 1041" o:spid="_x0000_s1335" type="#_x0000_t202" style="position:absolute;left:2100;top:295;width:7680;height:3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" fillcolor="#9a9158" stroked="f">
                  <v:textbox inset="0,0,0,0">
                    <w:txbxContent>
                      <w:p w14:paraId="7E110633" w14:textId="77777777" w:rsidR="008C0CC0" w:rsidRDefault="008C0CC0" w:rsidP="008C0CC0">
                        <w:pPr>
                          <w:spacing w:before="19"/>
                          <w:ind w:left="152"/>
                          <w:rPr>
                            <w:rFonts w:ascii="Trebuchet MS"/>
                            <w:sz w:val="24"/>
                          </w:rPr>
                        </w:pPr>
                        <w:r>
                          <w:rPr>
                            <w:rFonts w:ascii="Trebuchet MS"/>
                            <w:color w:val="FFFFFF"/>
                            <w:sz w:val="24"/>
                          </w:rPr>
                          <w:t>H</w:t>
                        </w:r>
                        <w:r>
                          <w:rPr>
                            <w:rFonts w:ascii="Trebuchet MS"/>
                            <w:color w:val="FFFFFF"/>
                            <w:sz w:val="24"/>
                          </w:rPr>
                          <w:t>Ì</w:t>
                        </w:r>
                        <w:r>
                          <w:rPr>
                            <w:rFonts w:ascii="Trebuchet MS"/>
                            <w:color w:val="FFFFFF"/>
                            <w:sz w:val="24"/>
                          </w:rPr>
                          <w:t>NH P13.2E S</w:t>
                        </w:r>
                        <w:r>
                          <w:rPr>
                            <w:rFonts w:ascii="Trebuchet MS"/>
                            <w:color w:val="FFFFFF"/>
                            <w:sz w:val="24"/>
                          </w:rPr>
                          <w:t>Ử</w:t>
                        </w:r>
                        <w:r>
                          <w:rPr>
                            <w:rFonts w:ascii="Trebuchet MS"/>
                            <w:color w:val="FFFFFF"/>
                            <w:sz w:val="24"/>
                          </w:rPr>
                          <w:t xml:space="preserve"> D</w:t>
                        </w:r>
                        <w:r>
                          <w:rPr>
                            <w:rFonts w:ascii="Trebuchet MS"/>
                            <w:color w:val="FFFFFF"/>
                            <w:sz w:val="24"/>
                          </w:rPr>
                          <w:t>Ụ</w:t>
                        </w:r>
                        <w:r>
                          <w:rPr>
                            <w:rFonts w:ascii="Trebuchet MS"/>
                            <w:color w:val="FFFFFF"/>
                            <w:sz w:val="24"/>
                          </w:rPr>
                          <w:t>NG B</w:t>
                        </w:r>
                        <w:r>
                          <w:rPr>
                            <w:rFonts w:ascii="Trebuchet MS"/>
                            <w:color w:val="FFFFFF"/>
                            <w:sz w:val="24"/>
                          </w:rPr>
                          <w:t>Ả</w:t>
                        </w:r>
                        <w:r>
                          <w:rPr>
                            <w:rFonts w:ascii="Trebuchet MS"/>
                            <w:color w:val="FFFFFF"/>
                            <w:sz w:val="24"/>
                          </w:rPr>
                          <w:t>NG PIVOT</w:t>
                        </w:r>
                      </w:p>
                    </w:txbxContent>
                  </v:textbox>
                </v:shape>
                <w10:wrap type="topAndBottom" anchorx="page"/>
              </v:group>
            </w:pict>
          </mc:Fallback>
        </mc:AlternateContent>
      </w:r>
    </w:p>
    <w:p w14:paraId="421B72FF" w14:textId="77777777" w:rsidR="008C0CC0" w:rsidRPr="000A77CC" w:rsidRDefault="008C0CC0" w:rsidP="008C0CC0">
      <w:pPr>
        <w:sectPr w:rsidR="008C0CC0" w:rsidRPr="000A77CC">
          <w:pgSz w:w="13560" w:h="16980"/>
          <w:pgMar w:top="1240" w:right="180" w:bottom="660" w:left="180" w:header="0" w:footer="463" w:gutter="0"/>
          <w:cols w:space="720"/>
        </w:sectPr>
      </w:pPr>
    </w:p>
    <w:p w14:paraId="32176EA3" w14:textId="77777777" w:rsidR="008C0CC0" w:rsidRPr="000A77CC" w:rsidRDefault="008C0CC0" w:rsidP="008C0CC0">
      <w:pPr>
        <w:spacing w:before="86"/>
        <w:ind w:left="1208"/>
        <w:rPr>
          <w:sz w:val="20"/>
        </w:rPr>
      </w:pPr>
      <w:r w:rsidRPr="000A77CC">
        <w:rPr>
          <w:b/>
          <w:color w:val="2C6682"/>
          <w:sz w:val="20"/>
        </w:rPr>
        <w:lastRenderedPageBreak/>
        <w:t xml:space="preserve">650 </w:t>
      </w:r>
      <w:r w:rsidRPr="000A77CC">
        <w:rPr>
          <w:color w:val="231F20"/>
          <w:sz w:val="20"/>
        </w:rPr>
        <w:t>Phần 4 Khái niệm cơ sở dữ liệu nâng cao</w:t>
      </w:r>
    </w:p>
    <w:p w14:paraId="47FC406D" w14:textId="77777777" w:rsidR="008C0CC0" w:rsidRPr="000A77CC" w:rsidRDefault="008C0CC0" w:rsidP="008C0CC0">
      <w:pPr>
        <w:pStyle w:val="BodyText"/>
        <w:spacing w:before="3"/>
        <w:rPr>
          <w:sz w:val="23"/>
        </w:rPr>
      </w:pPr>
    </w:p>
    <w:p w14:paraId="33406DF0" w14:textId="77777777" w:rsidR="008C0CC0" w:rsidRPr="000A77CC" w:rsidRDefault="008C0CC0" w:rsidP="00BA54B1">
      <w:pPr>
        <w:pStyle w:val="ListParagraph"/>
        <w:numPr>
          <w:ilvl w:val="0"/>
          <w:numId w:val="46"/>
        </w:numPr>
        <w:tabs>
          <w:tab w:val="left" w:pos="4320"/>
        </w:tabs>
        <w:spacing w:before="0" w:line="249" w:lineRule="auto"/>
        <w:ind w:left="4319" w:right="1918"/>
        <w:jc w:val="both"/>
      </w:pPr>
      <w:r w:rsidRPr="000A77CC">
        <w:rPr>
          <w:color w:val="231F20"/>
          <w:spacing w:val="-3"/>
        </w:rPr>
        <w:t>Sử dụng Vấn đề 2e làm cơ sở, hãy thêm bảng tổng hợp thứ hai (xem Hình P13.2E) để hiển thị doanh số theo nhân viên bán hàng và theo khu vực. Người dùng cuối phải có thể chỉ định doanh số bán hàng cho một năm nhất định hoặc cho tất cả các năm và cho một sản phẩm nhất định hoặc cho tất cả các sản phẩm.</w:t>
      </w:r>
    </w:p>
    <w:p w14:paraId="49C66FF2" w14:textId="77777777" w:rsidR="008C0CC0" w:rsidRPr="000A77CC" w:rsidRDefault="008C0CC0" w:rsidP="00BA54B1">
      <w:pPr>
        <w:pStyle w:val="ListParagraph"/>
        <w:numPr>
          <w:ilvl w:val="0"/>
          <w:numId w:val="46"/>
        </w:numPr>
        <w:tabs>
          <w:tab w:val="left" w:pos="4320"/>
        </w:tabs>
        <w:spacing w:before="93" w:line="249" w:lineRule="auto"/>
        <w:ind w:left="4319" w:right="1917"/>
        <w:jc w:val="both"/>
        <w:rPr>
          <w:color w:val="231F20"/>
        </w:rPr>
      </w:pPr>
      <w:r w:rsidRPr="000A77CC">
        <w:rPr>
          <w:color w:val="231F20"/>
        </w:rPr>
        <w:t>Tạo biểu đồ thanh 3D để hiển thị doanh số theo nhân viên bán hàng, theo sản phẩm và theo khu vực. (Xem đầu ra mẫu trong Hình P13.2G.)</w:t>
      </w:r>
    </w:p>
    <w:p w14:paraId="5CC175FF" w14:textId="77777777" w:rsidR="008C0CC0" w:rsidRPr="000A77CC" w:rsidRDefault="008C0CC0" w:rsidP="008C0CC0">
      <w:pPr>
        <w:pStyle w:val="BodyText"/>
        <w:rPr>
          <w:sz w:val="20"/>
        </w:rPr>
      </w:pPr>
    </w:p>
    <w:p w14:paraId="04D8A4BC" w14:textId="221A9FAD" w:rsidR="008C0CC0" w:rsidRPr="000A77CC" w:rsidRDefault="008C0CC0" w:rsidP="008C0CC0">
      <w:pPr>
        <w:pStyle w:val="BodyText"/>
        <w:rPr>
          <w:sz w:val="23"/>
        </w:rPr>
      </w:pPr>
      <w:r w:rsidRPr="000A77CC">
        <w:rPr>
          <w:noProof/>
        </w:rPr>
        <mc:AlternateContent>
          <mc:Choice Requires="wpg">
            <w:drawing>
              <wp:anchor distT="0" distB="0" distL="114300" distR="114300" simplePos="0" relativeHeight="251640320" behindDoc="1" locked="0" layoutInCell="1" allowOverlap="1" wp14:anchorId="1C831E17" wp14:editId="2896510A">
                <wp:simplePos x="0" y="0"/>
                <wp:positionH relativeFrom="page">
                  <wp:posOffset>876300</wp:posOffset>
                </wp:positionH>
                <wp:positionV relativeFrom="paragraph">
                  <wp:posOffset>192405</wp:posOffset>
                </wp:positionV>
                <wp:extent cx="6400800" cy="4554855"/>
                <wp:effectExtent l="0" t="0" r="0" b="0"/>
                <wp:wrapTopAndBottom/>
                <wp:docPr id="65" name="Group 6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400800" cy="4554855"/>
                          <a:chOff x="1380" y="304"/>
                          <a:chExt cx="10080" cy="7173"/>
                        </a:xfrm>
                      </wpg:grpSpPr>
                      <wps:wsp>
                        <wps:cNvPr id="66" name="Rectangle 1043"/>
                        <wps:cNvSpPr>
                          <a:spLocks noChangeArrowheads="1"/>
                        </wps:cNvSpPr>
                        <wps:spPr bwMode="auto">
                          <a:xfrm>
                            <a:off x="1380" y="923"/>
                            <a:ext cx="10080" cy="6553"/>
                          </a:xfrm>
                          <a:prstGeom prst="rect">
                            <a:avLst/>
                          </a:prstGeom>
                          <a:solidFill>
                            <a:srgbClr val="EADCC4"/>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7" name="Rectangle 1044"/>
                        <wps:cNvSpPr>
                          <a:spLocks noChangeArrowheads="1"/>
                        </wps:cNvSpPr>
                        <wps:spPr bwMode="auto">
                          <a:xfrm>
                            <a:off x="1380" y="303"/>
                            <a:ext cx="10080" cy="620"/>
                          </a:xfrm>
                          <a:prstGeom prst="rect">
                            <a:avLst/>
                          </a:prstGeom>
                          <a:solidFill>
                            <a:srgbClr val="9A9158"/>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pic:pic xmlns:pic="http://schemas.openxmlformats.org/drawingml/2006/picture">
                        <pic:nvPicPr>
                          <pic:cNvPr id="68" name="Picture 1045"/>
                          <pic:cNvPicPr>
                            <a:picLocks noChangeAspect="1" noChangeArrowheads="1"/>
                          </pic:cNvPicPr>
                        </pic:nvPicPr>
                        <pic:blipFill>
                          <a:blip r:embed="rId171">
                            <a:extLst>
                              <a:ext uri="{28A0092B-C50C-407E-A947-70E740481C1C}">
                                <a14:useLocalDpi xmlns:a14="http://schemas.microsoft.com/office/drawing/2010/main" val="0"/>
                              </a:ext>
                            </a:extLst>
                          </a:blip>
                          <a:srcRect/>
                          <a:stretch>
                            <a:fillRect/>
                          </a:stretch>
                        </pic:blipFill>
                        <pic:spPr bwMode="auto">
                          <a:xfrm>
                            <a:off x="2241" y="1129"/>
                            <a:ext cx="8358" cy="610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69" name="Text Box 1046"/>
                        <wps:cNvSpPr txBox="1">
                          <a:spLocks noChangeArrowheads="1"/>
                        </wps:cNvSpPr>
                        <wps:spPr bwMode="auto">
                          <a:xfrm>
                            <a:off x="1380" y="303"/>
                            <a:ext cx="10080" cy="620"/>
                          </a:xfrm>
                          <a:prstGeom prst="rect">
                            <a:avLst/>
                          </a:prstGeom>
                          <a:solidFill>
                            <a:srgbClr val="9A9158"/>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07595271" w14:textId="77777777" w:rsidR="008C0CC0" w:rsidRDefault="008C0CC0" w:rsidP="008C0CC0">
                              <w:pPr>
                                <w:spacing w:before="24" w:line="247" w:lineRule="auto"/>
                                <w:ind w:left="1792" w:right="730" w:hanging="1641"/>
                                <w:rPr>
                                  <w:rFonts w:ascii="Trebuchet MS"/>
                                  <w:sz w:val="24"/>
                                </w:rPr>
                              </w:pPr>
                              <w:r>
                                <w:rPr>
                                  <w:rFonts w:ascii="Trebuchet MS"/>
                                  <w:color w:val="FFFFFF"/>
                                  <w:spacing w:val="3"/>
                                  <w:sz w:val="24"/>
                                </w:rPr>
                                <w:t>H</w:t>
                              </w:r>
                              <w:r>
                                <w:rPr>
                                  <w:rFonts w:ascii="Trebuchet MS"/>
                                  <w:color w:val="FFFFFF"/>
                                  <w:spacing w:val="3"/>
                                  <w:sz w:val="24"/>
                                </w:rPr>
                                <w:t>Ì</w:t>
                              </w:r>
                              <w:r>
                                <w:rPr>
                                  <w:rFonts w:ascii="Trebuchet MS"/>
                                  <w:color w:val="FFFFFF"/>
                                  <w:spacing w:val="3"/>
                                  <w:sz w:val="24"/>
                                </w:rPr>
                                <w:t>NH P13.2G BI</w:t>
                              </w:r>
                              <w:r>
                                <w:rPr>
                                  <w:rFonts w:ascii="Trebuchet MS"/>
                                  <w:color w:val="FFFFFF"/>
                                  <w:spacing w:val="3"/>
                                  <w:sz w:val="24"/>
                                </w:rPr>
                                <w:t>Ể</w:t>
                              </w:r>
                              <w:r>
                                <w:rPr>
                                  <w:rFonts w:ascii="Trebuchet MS"/>
                                  <w:color w:val="FFFFFF"/>
                                  <w:spacing w:val="3"/>
                                  <w:sz w:val="24"/>
                                </w:rPr>
                                <w:t xml:space="preserve">U </w:t>
                              </w:r>
                              <w:r>
                                <w:rPr>
                                  <w:rFonts w:ascii="Trebuchet MS"/>
                                  <w:color w:val="FFFFFF"/>
                                  <w:spacing w:val="3"/>
                                  <w:sz w:val="24"/>
                                </w:rPr>
                                <w:t>ĐỒ</w:t>
                              </w:r>
                              <w:r>
                                <w:rPr>
                                  <w:rFonts w:ascii="Trebuchet MS"/>
                                  <w:color w:val="FFFFFF"/>
                                  <w:spacing w:val="3"/>
                                  <w:sz w:val="24"/>
                                </w:rPr>
                                <w:t xml:space="preserve"> THANH 3D TH</w:t>
                              </w:r>
                              <w:r>
                                <w:rPr>
                                  <w:rFonts w:ascii="Trebuchet MS"/>
                                  <w:color w:val="FFFFFF"/>
                                  <w:spacing w:val="3"/>
                                  <w:sz w:val="24"/>
                                </w:rPr>
                                <w:t>Ể</w:t>
                              </w:r>
                              <w:r>
                                <w:rPr>
                                  <w:rFonts w:ascii="Trebuchet MS"/>
                                  <w:color w:val="FFFFFF"/>
                                  <w:spacing w:val="3"/>
                                  <w:sz w:val="24"/>
                                </w:rPr>
                                <w:t xml:space="preserve"> HI</w:t>
                              </w:r>
                              <w:r>
                                <w:rPr>
                                  <w:rFonts w:ascii="Trebuchet MS"/>
                                  <w:color w:val="FFFFFF"/>
                                  <w:spacing w:val="3"/>
                                  <w:sz w:val="24"/>
                                </w:rPr>
                                <w:t>Ệ</w:t>
                              </w:r>
                              <w:r>
                                <w:rPr>
                                  <w:rFonts w:ascii="Trebuchet MS"/>
                                  <w:color w:val="FFFFFF"/>
                                  <w:spacing w:val="3"/>
                                  <w:sz w:val="24"/>
                                </w:rPr>
                                <w:t>N M</w:t>
                              </w:r>
                              <w:r>
                                <w:rPr>
                                  <w:rFonts w:ascii="Trebuchet MS"/>
                                  <w:color w:val="FFFFFF"/>
                                  <w:spacing w:val="3"/>
                                  <w:sz w:val="24"/>
                                </w:rPr>
                                <w:t>Ố</w:t>
                              </w:r>
                              <w:r>
                                <w:rPr>
                                  <w:rFonts w:ascii="Trebuchet MS"/>
                                  <w:color w:val="FFFFFF"/>
                                  <w:spacing w:val="3"/>
                                  <w:sz w:val="24"/>
                                </w:rPr>
                                <w:t>I QUAN H</w:t>
                              </w:r>
                              <w:r>
                                <w:rPr>
                                  <w:rFonts w:ascii="Trebuchet MS"/>
                                  <w:color w:val="FFFFFF"/>
                                  <w:spacing w:val="3"/>
                                  <w:sz w:val="24"/>
                                </w:rPr>
                                <w:t>Ệ</w:t>
                              </w:r>
                              <w:r>
                                <w:rPr>
                                  <w:rFonts w:ascii="Trebuchet MS"/>
                                  <w:color w:val="FFFFFF"/>
                                  <w:spacing w:val="3"/>
                                  <w:sz w:val="24"/>
                                </w:rPr>
                                <w:t xml:space="preserve"> GI</w:t>
                              </w:r>
                              <w:r>
                                <w:rPr>
                                  <w:rFonts w:ascii="Trebuchet MS"/>
                                  <w:color w:val="FFFFFF"/>
                                  <w:spacing w:val="3"/>
                                  <w:sz w:val="24"/>
                                </w:rPr>
                                <w:t>Ữ</w:t>
                              </w:r>
                              <w:r>
                                <w:rPr>
                                  <w:rFonts w:ascii="Trebuchet MS"/>
                                  <w:color w:val="FFFFFF"/>
                                  <w:spacing w:val="3"/>
                                  <w:sz w:val="24"/>
                                </w:rPr>
                                <w:t xml:space="preserve">A </w:t>
                              </w:r>
                              <w:r>
                                <w:rPr>
                                  <w:rFonts w:ascii="Trebuchet MS"/>
                                  <w:color w:val="FFFFFF"/>
                                  <w:spacing w:val="3"/>
                                  <w:sz w:val="24"/>
                                </w:rPr>
                                <w:t>ĐẠ</w:t>
                              </w:r>
                              <w:r>
                                <w:rPr>
                                  <w:rFonts w:ascii="Trebuchet MS"/>
                                  <w:color w:val="FFFFFF"/>
                                  <w:spacing w:val="3"/>
                                  <w:sz w:val="24"/>
                                </w:rPr>
                                <w:t>I L</w:t>
                              </w:r>
                              <w:r>
                                <w:rPr>
                                  <w:rFonts w:ascii="Trebuchet MS"/>
                                  <w:color w:val="FFFFFF"/>
                                  <w:spacing w:val="3"/>
                                  <w:sz w:val="24"/>
                                </w:rPr>
                                <w:t>Ý</w:t>
                              </w:r>
                              <w:r>
                                <w:rPr>
                                  <w:rFonts w:ascii="Trebuchet MS"/>
                                  <w:color w:val="FFFFFF"/>
                                  <w:spacing w:val="3"/>
                                  <w:sz w:val="24"/>
                                </w:rPr>
                                <w:t>, S</w:t>
                              </w:r>
                              <w:r>
                                <w:rPr>
                                  <w:rFonts w:ascii="Trebuchet MS"/>
                                  <w:color w:val="FFFFFF"/>
                                  <w:spacing w:val="3"/>
                                  <w:sz w:val="24"/>
                                </w:rPr>
                                <w:t>Ả</w:t>
                              </w:r>
                              <w:r>
                                <w:rPr>
                                  <w:rFonts w:ascii="Trebuchet MS"/>
                                  <w:color w:val="FFFFFF"/>
                                  <w:spacing w:val="3"/>
                                  <w:sz w:val="24"/>
                                </w:rPr>
                                <w:t>N PH</w:t>
                              </w:r>
                              <w:r>
                                <w:rPr>
                                  <w:rFonts w:ascii="Trebuchet MS"/>
                                  <w:color w:val="FFFFFF"/>
                                  <w:spacing w:val="3"/>
                                  <w:sz w:val="24"/>
                                </w:rPr>
                                <w:t>Ẩ</w:t>
                              </w:r>
                              <w:r>
                                <w:rPr>
                                  <w:rFonts w:ascii="Trebuchet MS"/>
                                  <w:color w:val="FFFFFF"/>
                                  <w:spacing w:val="3"/>
                                  <w:sz w:val="24"/>
                                </w:rPr>
                                <w:t>M V</w:t>
                              </w:r>
                              <w:r>
                                <w:rPr>
                                  <w:rFonts w:ascii="Trebuchet MS"/>
                                  <w:color w:val="FFFFFF"/>
                                  <w:spacing w:val="3"/>
                                  <w:sz w:val="24"/>
                                </w:rPr>
                                <w:t>À</w:t>
                              </w:r>
                              <w:r>
                                <w:rPr>
                                  <w:rFonts w:ascii="Trebuchet MS"/>
                                  <w:color w:val="FFFFFF"/>
                                  <w:spacing w:val="3"/>
                                  <w:sz w:val="24"/>
                                </w:rPr>
                                <w:t xml:space="preserve"> KHU V</w:t>
                              </w:r>
                              <w:r>
                                <w:rPr>
                                  <w:rFonts w:ascii="Trebuchet MS"/>
                                  <w:color w:val="FFFFFF"/>
                                  <w:spacing w:val="3"/>
                                  <w:sz w:val="24"/>
                                </w:rPr>
                                <w:t>Ự</w:t>
                              </w:r>
                              <w:r>
                                <w:rPr>
                                  <w:rFonts w:ascii="Trebuchet MS"/>
                                  <w:color w:val="FFFFFF"/>
                                  <w:spacing w:val="3"/>
                                  <w:sz w:val="24"/>
                                </w:rPr>
                                <w:t>C</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1C831E17" id="Group 65" o:spid="_x0000_s1336" style="position:absolute;margin-left:69pt;margin-top:15.15pt;width:7in;height:358.65pt;z-index:-251676160;mso-position-horizontal-relative:page" coordorigin="1380,304" coordsize="10080,7173"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OQ+Kn/ACIWt/8AXGvDvij/AMjzqP8Auxf+ikr3&#10;H4qf8iFrf/XGvDvil/yPOof7sP8A6KSvbyn+K/R/mjw81/hr1X5M9f1n/koPhf8A6/Lr/wBJ5a9B&#10;rzrWf+SgeFv+vy5/9JJa9FrxmetS2fqFFFFSb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ByHxU/5EHXP+uP+FeHfFH/AJHnUf8Adi/9FJXuPxU/5ELW/wDrjXh3xR/5HnUf92L/&#10;ANFJXt5T/Gfo/wA0eHmv8Neq/Jnr+s/8lB8L/wDX5df+k8teg159rP8AyULwt/1+XX/pPLXoNeMz&#10;1qWz9QoooqTY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OQ+Kn/Iha3/ANca8O+KP/I86j/uxf8AopK9&#10;x+Kn/Iha3/1xrw74pf8AI86h/uw/+ikr28p/iv0f5o8PNf4a9V+TPX9Z/wCSheFv+vy6/wDSeWvQ&#10;a8+1n/koXhb/AK/Lr/0nlr0GvGl0PWpbP1CiiipNg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5D4qf8iFrf/XGvDvil/wAjzqH+7D/6KSvcfip/yIWt/wDXGvDvil/yPOof7sP/&#10;AKKSvbyn+K/R/mjw81/hr1X5M9f1n/koXhb/AK/Lr/0nlr0GvOtZ/wCSgeFv+vy5/wDSSWvRa8aX&#10;Q9als/UKKKKk2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">
                <v:rect id="Rectangle 1043" o:spid="_x0000_s1337" style="position:absolute;left:1380;top:923;width:10080;height:65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" fillcolor="#eadcc4" stroked="f"/>
                <v:rect id="Rectangle 1044" o:spid="_x0000_s1338" style="position:absolute;left:1380;top:303;width:10080;height:6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" fillcolor="#9a9158" stroked="f"/>
                <v:shape id="Picture 1045" o:spid="_x0000_s1339" type="#_x0000_t75" style="position:absolute;left:2241;top:1129;width:8358;height:610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">
                  <v:imagedata r:id="rId172" o:title=""/>
                </v:shape>
                <v:shape id="Text Box 1046" o:spid="_x0000_s1340" type="#_x0000_t202" style="position:absolute;left:1380;top:303;width:10080;height:6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" fillcolor="#9a9158" stroked="f">
                  <v:textbox inset="0,0,0,0">
                    <w:txbxContent>
                      <w:p w14:paraId="07595271" w14:textId="77777777" w:rsidR="008C0CC0" w:rsidRDefault="008C0CC0" w:rsidP="008C0CC0">
                        <w:pPr>
                          <w:spacing w:before="24" w:line="247" w:lineRule="auto"/>
                          <w:ind w:left="1792" w:right="730" w:hanging="1641"/>
                          <w:rPr>
                            <w:rFonts w:ascii="Trebuchet MS"/>
                            <w:sz w:val="24"/>
                          </w:rPr>
                        </w:pPr>
                        <w:r>
                          <w:rPr>
                            <w:rFonts w:ascii="Trebuchet MS"/>
                            <w:color w:val="FFFFFF"/>
                            <w:spacing w:val="3"/>
                            <w:sz w:val="24"/>
                          </w:rPr>
                          <w:t>H</w:t>
                        </w:r>
                        <w:r>
                          <w:rPr>
                            <w:rFonts w:ascii="Trebuchet MS"/>
                            <w:color w:val="FFFFFF"/>
                            <w:spacing w:val="3"/>
                            <w:sz w:val="24"/>
                          </w:rPr>
                          <w:t>Ì</w:t>
                        </w:r>
                        <w:r>
                          <w:rPr>
                            <w:rFonts w:ascii="Trebuchet MS"/>
                            <w:color w:val="FFFFFF"/>
                            <w:spacing w:val="3"/>
                            <w:sz w:val="24"/>
                          </w:rPr>
                          <w:t>NH P13.2G BI</w:t>
                        </w:r>
                        <w:r>
                          <w:rPr>
                            <w:rFonts w:ascii="Trebuchet MS"/>
                            <w:color w:val="FFFFFF"/>
                            <w:spacing w:val="3"/>
                            <w:sz w:val="24"/>
                          </w:rPr>
                          <w:t>Ể</w:t>
                        </w:r>
                        <w:r>
                          <w:rPr>
                            <w:rFonts w:ascii="Trebuchet MS"/>
                            <w:color w:val="FFFFFF"/>
                            <w:spacing w:val="3"/>
                            <w:sz w:val="24"/>
                          </w:rPr>
                          <w:t xml:space="preserve">U </w:t>
                        </w:r>
                        <w:r>
                          <w:rPr>
                            <w:rFonts w:ascii="Trebuchet MS"/>
                            <w:color w:val="FFFFFF"/>
                            <w:spacing w:val="3"/>
                            <w:sz w:val="24"/>
                          </w:rPr>
                          <w:t>ĐỒ</w:t>
                        </w:r>
                        <w:r>
                          <w:rPr>
                            <w:rFonts w:ascii="Trebuchet MS"/>
                            <w:color w:val="FFFFFF"/>
                            <w:spacing w:val="3"/>
                            <w:sz w:val="24"/>
                          </w:rPr>
                          <w:t xml:space="preserve"> THANH 3D TH</w:t>
                        </w:r>
                        <w:r>
                          <w:rPr>
                            <w:rFonts w:ascii="Trebuchet MS"/>
                            <w:color w:val="FFFFFF"/>
                            <w:spacing w:val="3"/>
                            <w:sz w:val="24"/>
                          </w:rPr>
                          <w:t>Ể</w:t>
                        </w:r>
                        <w:r>
                          <w:rPr>
                            <w:rFonts w:ascii="Trebuchet MS"/>
                            <w:color w:val="FFFFFF"/>
                            <w:spacing w:val="3"/>
                            <w:sz w:val="24"/>
                          </w:rPr>
                          <w:t xml:space="preserve"> HI</w:t>
                        </w:r>
                        <w:r>
                          <w:rPr>
                            <w:rFonts w:ascii="Trebuchet MS"/>
                            <w:color w:val="FFFFFF"/>
                            <w:spacing w:val="3"/>
                            <w:sz w:val="24"/>
                          </w:rPr>
                          <w:t>Ệ</w:t>
                        </w:r>
                        <w:r>
                          <w:rPr>
                            <w:rFonts w:ascii="Trebuchet MS"/>
                            <w:color w:val="FFFFFF"/>
                            <w:spacing w:val="3"/>
                            <w:sz w:val="24"/>
                          </w:rPr>
                          <w:t>N M</w:t>
                        </w:r>
                        <w:r>
                          <w:rPr>
                            <w:rFonts w:ascii="Trebuchet MS"/>
                            <w:color w:val="FFFFFF"/>
                            <w:spacing w:val="3"/>
                            <w:sz w:val="24"/>
                          </w:rPr>
                          <w:t>Ố</w:t>
                        </w:r>
                        <w:r>
                          <w:rPr>
                            <w:rFonts w:ascii="Trebuchet MS"/>
                            <w:color w:val="FFFFFF"/>
                            <w:spacing w:val="3"/>
                            <w:sz w:val="24"/>
                          </w:rPr>
                          <w:t>I QUAN H</w:t>
                        </w:r>
                        <w:r>
                          <w:rPr>
                            <w:rFonts w:ascii="Trebuchet MS"/>
                            <w:color w:val="FFFFFF"/>
                            <w:spacing w:val="3"/>
                            <w:sz w:val="24"/>
                          </w:rPr>
                          <w:t>Ệ</w:t>
                        </w:r>
                        <w:r>
                          <w:rPr>
                            <w:rFonts w:ascii="Trebuchet MS"/>
                            <w:color w:val="FFFFFF"/>
                            <w:spacing w:val="3"/>
                            <w:sz w:val="24"/>
                          </w:rPr>
                          <w:t xml:space="preserve"> GI</w:t>
                        </w:r>
                        <w:r>
                          <w:rPr>
                            <w:rFonts w:ascii="Trebuchet MS"/>
                            <w:color w:val="FFFFFF"/>
                            <w:spacing w:val="3"/>
                            <w:sz w:val="24"/>
                          </w:rPr>
                          <w:t>Ữ</w:t>
                        </w:r>
                        <w:r>
                          <w:rPr>
                            <w:rFonts w:ascii="Trebuchet MS"/>
                            <w:color w:val="FFFFFF"/>
                            <w:spacing w:val="3"/>
                            <w:sz w:val="24"/>
                          </w:rPr>
                          <w:t xml:space="preserve">A </w:t>
                        </w:r>
                        <w:r>
                          <w:rPr>
                            <w:rFonts w:ascii="Trebuchet MS"/>
                            <w:color w:val="FFFFFF"/>
                            <w:spacing w:val="3"/>
                            <w:sz w:val="24"/>
                          </w:rPr>
                          <w:t>ĐẠ</w:t>
                        </w:r>
                        <w:r>
                          <w:rPr>
                            <w:rFonts w:ascii="Trebuchet MS"/>
                            <w:color w:val="FFFFFF"/>
                            <w:spacing w:val="3"/>
                            <w:sz w:val="24"/>
                          </w:rPr>
                          <w:t>I L</w:t>
                        </w:r>
                        <w:r>
                          <w:rPr>
                            <w:rFonts w:ascii="Trebuchet MS"/>
                            <w:color w:val="FFFFFF"/>
                            <w:spacing w:val="3"/>
                            <w:sz w:val="24"/>
                          </w:rPr>
                          <w:t>Ý</w:t>
                        </w:r>
                        <w:r>
                          <w:rPr>
                            <w:rFonts w:ascii="Trebuchet MS"/>
                            <w:color w:val="FFFFFF"/>
                            <w:spacing w:val="3"/>
                            <w:sz w:val="24"/>
                          </w:rPr>
                          <w:t>, S</w:t>
                        </w:r>
                        <w:r>
                          <w:rPr>
                            <w:rFonts w:ascii="Trebuchet MS"/>
                            <w:color w:val="FFFFFF"/>
                            <w:spacing w:val="3"/>
                            <w:sz w:val="24"/>
                          </w:rPr>
                          <w:t>Ả</w:t>
                        </w:r>
                        <w:r>
                          <w:rPr>
                            <w:rFonts w:ascii="Trebuchet MS"/>
                            <w:color w:val="FFFFFF"/>
                            <w:spacing w:val="3"/>
                            <w:sz w:val="24"/>
                          </w:rPr>
                          <w:t>N PH</w:t>
                        </w:r>
                        <w:r>
                          <w:rPr>
                            <w:rFonts w:ascii="Trebuchet MS"/>
                            <w:color w:val="FFFFFF"/>
                            <w:spacing w:val="3"/>
                            <w:sz w:val="24"/>
                          </w:rPr>
                          <w:t>Ẩ</w:t>
                        </w:r>
                        <w:r>
                          <w:rPr>
                            <w:rFonts w:ascii="Trebuchet MS"/>
                            <w:color w:val="FFFFFF"/>
                            <w:spacing w:val="3"/>
                            <w:sz w:val="24"/>
                          </w:rPr>
                          <w:t>M V</w:t>
                        </w:r>
                        <w:r>
                          <w:rPr>
                            <w:rFonts w:ascii="Trebuchet MS"/>
                            <w:color w:val="FFFFFF"/>
                            <w:spacing w:val="3"/>
                            <w:sz w:val="24"/>
                          </w:rPr>
                          <w:t>À</w:t>
                        </w:r>
                        <w:r>
                          <w:rPr>
                            <w:rFonts w:ascii="Trebuchet MS"/>
                            <w:color w:val="FFFFFF"/>
                            <w:spacing w:val="3"/>
                            <w:sz w:val="24"/>
                          </w:rPr>
                          <w:t xml:space="preserve"> KHU V</w:t>
                        </w:r>
                        <w:r>
                          <w:rPr>
                            <w:rFonts w:ascii="Trebuchet MS"/>
                            <w:color w:val="FFFFFF"/>
                            <w:spacing w:val="3"/>
                            <w:sz w:val="24"/>
                          </w:rPr>
                          <w:t>Ự</w:t>
                        </w:r>
                        <w:r>
                          <w:rPr>
                            <w:rFonts w:ascii="Trebuchet MS"/>
                            <w:color w:val="FFFFFF"/>
                            <w:spacing w:val="3"/>
                            <w:sz w:val="24"/>
                          </w:rPr>
                          <w:t>C</w:t>
                        </w:r>
                      </w:p>
                    </w:txbxContent>
                  </v:textbox>
                </v:shape>
                <w10:wrap type="topAndBottom" anchorx="page"/>
              </v:group>
            </w:pict>
          </mc:Fallback>
        </mc:AlternateContent>
      </w:r>
    </w:p>
    <w:p w14:paraId="063485C2" w14:textId="77777777" w:rsidR="008C0CC0" w:rsidRPr="000A77CC" w:rsidRDefault="008C0CC0" w:rsidP="008C0CC0">
      <w:pPr>
        <w:pStyle w:val="BodyText"/>
        <w:rPr>
          <w:sz w:val="20"/>
        </w:rPr>
      </w:pPr>
    </w:p>
    <w:p w14:paraId="27FC2591" w14:textId="77777777" w:rsidR="008C0CC0" w:rsidRPr="000A77CC" w:rsidRDefault="008C0CC0" w:rsidP="008C0CC0">
      <w:pPr>
        <w:pStyle w:val="BodyText"/>
        <w:spacing w:before="6"/>
        <w:rPr>
          <w:sz w:val="19"/>
        </w:rPr>
      </w:pPr>
    </w:p>
    <w:p w14:paraId="0F39E719" w14:textId="77777777" w:rsidR="008C0CC0" w:rsidRPr="000A77CC" w:rsidRDefault="008C0CC0" w:rsidP="00BA54B1">
      <w:pPr>
        <w:pStyle w:val="ListParagraph"/>
        <w:numPr>
          <w:ilvl w:val="1"/>
          <w:numId w:val="44"/>
        </w:numPr>
        <w:tabs>
          <w:tab w:val="left" w:pos="3972"/>
        </w:tabs>
        <w:spacing w:before="113" w:line="249" w:lineRule="auto"/>
        <w:ind w:left="3971" w:right="1925"/>
        <w:jc w:val="both"/>
      </w:pPr>
      <w:r w:rsidRPr="000A77CC">
        <w:rPr>
          <w:color w:val="231F20"/>
        </w:rPr>
        <w:t>David Suker, người quản lý hàng tồn kho của một công ty nghiên cứu tiếp thị, muốn nghiên cứu việc sử dụng nguồn cung cấp trong các phòng ban khác nhau của công ty. Suker đã nghe nói rằng bạn của anh ấy, Victoria Ephanor, đã phát triển một mô hình kho dữ liệu dựa trên bảng tính mà cô ấy sử dụng để phân tích dữ liệu bán hàng (xem Vấn đề 2). Suker quan tâm đến việc phát triển một mô hình kho dữ liệu như của Ephanor để có thể phân tích các đơn đặt hàng theo bộ phận và theo sản phẩm. Anh ấy sẽ sử dụng Microsoft Access làm DBMS kho dữ liệu và Microsoft Excel làm công cụ phân tích.</w:t>
      </w:r>
    </w:p>
    <w:p w14:paraId="3B635F22" w14:textId="77777777" w:rsidR="008C0CC0" w:rsidRPr="000A77CC" w:rsidRDefault="008C0CC0" w:rsidP="00BA54B1">
      <w:pPr>
        <w:pStyle w:val="ListParagraph"/>
        <w:numPr>
          <w:ilvl w:val="0"/>
          <w:numId w:val="47"/>
        </w:numPr>
        <w:tabs>
          <w:tab w:val="left" w:pos="4312"/>
        </w:tabs>
        <w:spacing w:before="96"/>
        <w:ind w:hanging="341"/>
      </w:pPr>
      <w:r w:rsidRPr="000A77CC">
        <w:rPr>
          <w:color w:val="231F20"/>
        </w:rPr>
        <w:t>Xây dựng lược đồ sao thứ tự.</w:t>
      </w:r>
    </w:p>
    <w:p w14:paraId="6E4565E7" w14:textId="77777777" w:rsidR="008C0CC0" w:rsidRPr="000A77CC" w:rsidRDefault="008C0CC0" w:rsidP="00BA54B1">
      <w:pPr>
        <w:pStyle w:val="ListParagraph"/>
        <w:numPr>
          <w:ilvl w:val="0"/>
          <w:numId w:val="47"/>
        </w:numPr>
        <w:tabs>
          <w:tab w:val="left" w:pos="4312"/>
        </w:tabs>
        <w:spacing w:before="101" w:line="249" w:lineRule="auto"/>
        <w:ind w:right="1926"/>
        <w:jc w:val="both"/>
        <w:rPr>
          <w:color w:val="231F20"/>
        </w:rPr>
      </w:pPr>
      <w:r w:rsidRPr="000A77CC">
        <w:rPr>
          <w:color w:val="231F20"/>
        </w:rPr>
        <w:t>Xác định các thuộc tính kích thước phù hợp.</w:t>
      </w:r>
    </w:p>
    <w:p w14:paraId="776344DA" w14:textId="77777777" w:rsidR="008C0CC0" w:rsidRPr="000A77CC" w:rsidRDefault="008C0CC0" w:rsidP="00BA54B1">
      <w:pPr>
        <w:pStyle w:val="ListParagraph"/>
        <w:numPr>
          <w:ilvl w:val="0"/>
          <w:numId w:val="47"/>
        </w:numPr>
        <w:tabs>
          <w:tab w:val="left" w:pos="4312"/>
        </w:tabs>
        <w:spacing w:before="101" w:line="249" w:lineRule="auto"/>
        <w:ind w:right="1926"/>
        <w:jc w:val="both"/>
        <w:rPr>
          <w:color w:val="231F20"/>
        </w:rPr>
      </w:pPr>
      <w:r w:rsidRPr="000A77CC">
        <w:rPr>
          <w:color w:val="231F20"/>
        </w:rPr>
        <w:t>Xác định các hệ thống phân cấp thuộc tính cần thiết để hỗ trợ mô hình.</w:t>
      </w:r>
    </w:p>
    <w:p w14:paraId="36555BCD" w14:textId="77777777" w:rsidR="008C0CC0" w:rsidRPr="000A77CC" w:rsidRDefault="008C0CC0" w:rsidP="00BA54B1">
      <w:pPr>
        <w:pStyle w:val="ListParagraph"/>
        <w:numPr>
          <w:ilvl w:val="0"/>
          <w:numId w:val="47"/>
        </w:numPr>
        <w:tabs>
          <w:tab w:val="left" w:pos="4312"/>
        </w:tabs>
        <w:spacing w:before="101" w:line="249" w:lineRule="auto"/>
        <w:ind w:right="1926"/>
        <w:jc w:val="both"/>
        <w:rPr>
          <w:color w:val="231F20"/>
        </w:rPr>
      </w:pPr>
      <w:r w:rsidRPr="000A77CC">
        <w:rPr>
          <w:color w:val="231F20"/>
        </w:rPr>
        <w:t>Phát triển báo cáo chéo bảng trong Microsoft Access, sử dụng biểu đồ thanh 3D để hiển thị đơn đặt hàng theo sản phẩm và theo bộ phận. (Đầu ra mẫu được hiển thị trong Hình P13.3.)</w:t>
      </w:r>
    </w:p>
    <w:p w14:paraId="03AFA403" w14:textId="77777777" w:rsidR="008C0CC0" w:rsidRPr="000A77CC" w:rsidRDefault="008C0CC0" w:rsidP="008C0CC0">
      <w:pPr>
        <w:spacing w:line="249" w:lineRule="auto"/>
        <w:jc w:val="both"/>
        <w:sectPr w:rsidR="008C0CC0" w:rsidRPr="000A77CC">
          <w:pgSz w:w="13560" w:h="16980"/>
          <w:pgMar w:top="1240" w:right="180" w:bottom="660" w:left="180" w:header="0" w:footer="463" w:gutter="0"/>
          <w:cols w:space="720"/>
        </w:sectPr>
      </w:pPr>
    </w:p>
    <w:p w14:paraId="0433C715" w14:textId="77777777" w:rsidR="008C0CC0" w:rsidRPr="000A77CC" w:rsidRDefault="008C0CC0" w:rsidP="008C0CC0">
      <w:pPr>
        <w:spacing w:before="86"/>
        <w:ind w:left="6854"/>
        <w:rPr>
          <w:b/>
          <w:sz w:val="20"/>
        </w:rPr>
      </w:pPr>
      <w:r w:rsidRPr="000A77CC">
        <w:rPr>
          <w:color w:val="231F20"/>
          <w:sz w:val="20"/>
        </w:rPr>
        <w:lastRenderedPageBreak/>
        <w:t xml:space="preserve">Chương 13 Kinh doanh thông minh và kho dữ liệu </w:t>
      </w:r>
      <w:r w:rsidRPr="000A77CC">
        <w:rPr>
          <w:b/>
          <w:color w:val="2C6682"/>
          <w:sz w:val="20"/>
        </w:rPr>
        <w:t>651</w:t>
      </w:r>
    </w:p>
    <w:p w14:paraId="516928C0" w14:textId="69903416" w:rsidR="008C0CC0" w:rsidRPr="000A77CC" w:rsidRDefault="008C0CC0" w:rsidP="008C0CC0">
      <w:pPr>
        <w:pStyle w:val="BodyText"/>
        <w:spacing w:before="9"/>
        <w:rPr>
          <w:b/>
          <w:sz w:val="20"/>
        </w:rPr>
      </w:pPr>
      <w:r w:rsidRPr="000A77CC">
        <w:rPr>
          <w:noProof/>
        </w:rPr>
        <mc:AlternateContent>
          <mc:Choice Requires="wpg">
            <w:drawing>
              <wp:anchor distT="0" distB="0" distL="114300" distR="114300" simplePos="0" relativeHeight="251641344" behindDoc="1" locked="0" layoutInCell="1" allowOverlap="1" wp14:anchorId="6D262528" wp14:editId="29AFAB33">
                <wp:simplePos x="0" y="0"/>
                <wp:positionH relativeFrom="page">
                  <wp:posOffset>1333500</wp:posOffset>
                </wp:positionH>
                <wp:positionV relativeFrom="paragraph">
                  <wp:posOffset>184785</wp:posOffset>
                </wp:positionV>
                <wp:extent cx="6400800" cy="5000625"/>
                <wp:effectExtent l="0" t="0" r="0" b="0"/>
                <wp:wrapTopAndBottom/>
                <wp:docPr id="59" name="Group 5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400800" cy="5000625"/>
                          <a:chOff x="2100" y="291"/>
                          <a:chExt cx="10080" cy="7875"/>
                        </a:xfrm>
                      </wpg:grpSpPr>
                      <wps:wsp>
                        <wps:cNvPr id="60" name="Rectangle 1048"/>
                        <wps:cNvSpPr>
                          <a:spLocks noChangeArrowheads="1"/>
                        </wps:cNvSpPr>
                        <wps:spPr bwMode="auto">
                          <a:xfrm>
                            <a:off x="2100" y="618"/>
                            <a:ext cx="10080" cy="7548"/>
                          </a:xfrm>
                          <a:prstGeom prst="rect">
                            <a:avLst/>
                          </a:prstGeom>
                          <a:solidFill>
                            <a:srgbClr val="EADCC4"/>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1" name="Rectangle 1049"/>
                        <wps:cNvSpPr>
                          <a:spLocks noChangeArrowheads="1"/>
                        </wps:cNvSpPr>
                        <wps:spPr bwMode="auto">
                          <a:xfrm>
                            <a:off x="2100" y="291"/>
                            <a:ext cx="10080" cy="327"/>
                          </a:xfrm>
                          <a:prstGeom prst="rect">
                            <a:avLst/>
                          </a:prstGeom>
                          <a:solidFill>
                            <a:srgbClr val="9A9158"/>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2" name="Rectangle 1050"/>
                        <wps:cNvSpPr>
                          <a:spLocks noChangeArrowheads="1"/>
                        </wps:cNvSpPr>
                        <wps:spPr bwMode="auto">
                          <a:xfrm>
                            <a:off x="3127" y="769"/>
                            <a:ext cx="8025" cy="724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pic:pic xmlns:pic="http://schemas.openxmlformats.org/drawingml/2006/picture">
                        <pic:nvPicPr>
                          <pic:cNvPr id="63" name="Picture 1051"/>
                          <pic:cNvPicPr>
                            <a:picLocks noChangeAspect="1" noChangeArrowheads="1"/>
                          </pic:cNvPicPr>
                        </pic:nvPicPr>
                        <pic:blipFill>
                          <a:blip r:embed="rId173">
                            <a:extLst>
                              <a:ext uri="{28A0092B-C50C-407E-A947-70E740481C1C}">
                                <a14:useLocalDpi xmlns:a14="http://schemas.microsoft.com/office/drawing/2010/main" val="0"/>
                              </a:ext>
                            </a:extLst>
                          </a:blip>
                          <a:srcRect/>
                          <a:stretch>
                            <a:fillRect/>
                          </a:stretch>
                        </pic:blipFill>
                        <pic:spPr bwMode="auto">
                          <a:xfrm>
                            <a:off x="3300" y="874"/>
                            <a:ext cx="7680" cy="70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64" name="Text Box 1052"/>
                        <wps:cNvSpPr txBox="1">
                          <a:spLocks noChangeArrowheads="1"/>
                        </wps:cNvSpPr>
                        <wps:spPr bwMode="auto">
                          <a:xfrm>
                            <a:off x="2100" y="291"/>
                            <a:ext cx="10080" cy="327"/>
                          </a:xfrm>
                          <a:prstGeom prst="rect">
                            <a:avLst/>
                          </a:prstGeom>
                          <a:solidFill>
                            <a:srgbClr val="9A9158"/>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40D2BABF" w14:textId="77777777" w:rsidR="008C0CC0" w:rsidRDefault="008C0CC0" w:rsidP="008C0CC0">
                              <w:pPr>
                                <w:spacing w:before="19"/>
                                <w:ind w:left="152"/>
                                <w:rPr>
                                  <w:rFonts w:ascii="Trebuchet MS"/>
                                  <w:sz w:val="24"/>
                                </w:rPr>
                              </w:pPr>
                              <w:r>
                                <w:rPr>
                                  <w:rFonts w:ascii="Trebuchet MS"/>
                                  <w:color w:val="FFFFFF"/>
                                  <w:sz w:val="24"/>
                                </w:rPr>
                                <w:t>H</w:t>
                              </w:r>
                              <w:r>
                                <w:rPr>
                                  <w:rFonts w:ascii="Trebuchet MS"/>
                                  <w:color w:val="FFFFFF"/>
                                  <w:sz w:val="24"/>
                                </w:rPr>
                                <w:t>Ì</w:t>
                              </w:r>
                              <w:r>
                                <w:rPr>
                                  <w:rFonts w:ascii="Trebuchet MS"/>
                                  <w:color w:val="FFFFFF"/>
                                  <w:sz w:val="24"/>
                                </w:rPr>
                                <w:t>NH P13.3 B</w:t>
                              </w:r>
                              <w:r>
                                <w:rPr>
                                  <w:rFonts w:ascii="Trebuchet MS"/>
                                  <w:color w:val="FFFFFF"/>
                                  <w:sz w:val="24"/>
                                </w:rPr>
                                <w:t>Á</w:t>
                              </w:r>
                              <w:r>
                                <w:rPr>
                                  <w:rFonts w:ascii="Trebuchet MS"/>
                                  <w:color w:val="FFFFFF"/>
                                  <w:sz w:val="24"/>
                                </w:rPr>
                                <w:t>O C</w:t>
                              </w:r>
                              <w:r>
                                <w:rPr>
                                  <w:rFonts w:ascii="Trebuchet MS"/>
                                  <w:color w:val="FFFFFF"/>
                                  <w:sz w:val="24"/>
                                </w:rPr>
                                <w:t>Á</w:t>
                              </w:r>
                              <w:r>
                                <w:rPr>
                                  <w:rFonts w:ascii="Trebuchet MS"/>
                                  <w:color w:val="FFFFFF"/>
                                  <w:sz w:val="24"/>
                                </w:rPr>
                                <w:t>O CH</w:t>
                              </w:r>
                              <w:r>
                                <w:rPr>
                                  <w:rFonts w:ascii="Trebuchet MS"/>
                                  <w:color w:val="FFFFFF"/>
                                  <w:sz w:val="24"/>
                                </w:rPr>
                                <w:t>É</w:t>
                              </w:r>
                              <w:r>
                                <w:rPr>
                                  <w:rFonts w:ascii="Trebuchet MS"/>
                                  <w:color w:val="FFFFFF"/>
                                  <w:sz w:val="24"/>
                                </w:rPr>
                                <w:t xml:space="preserve">O: </w:t>
                              </w:r>
                              <w:r>
                                <w:rPr>
                                  <w:rFonts w:ascii="Trebuchet MS"/>
                                  <w:color w:val="FFFFFF"/>
                                  <w:sz w:val="24"/>
                                </w:rPr>
                                <w:t>ĐƠ</w:t>
                              </w:r>
                              <w:r>
                                <w:rPr>
                                  <w:rFonts w:ascii="Trebuchet MS"/>
                                  <w:color w:val="FFFFFF"/>
                                  <w:sz w:val="24"/>
                                </w:rPr>
                                <w:t>N H</w:t>
                              </w:r>
                              <w:r>
                                <w:rPr>
                                  <w:rFonts w:ascii="Trebuchet MS"/>
                                  <w:color w:val="FFFFFF"/>
                                  <w:sz w:val="24"/>
                                </w:rPr>
                                <w:t>À</w:t>
                              </w:r>
                              <w:r>
                                <w:rPr>
                                  <w:rFonts w:ascii="Trebuchet MS"/>
                                  <w:color w:val="FFFFFF"/>
                                  <w:sz w:val="24"/>
                                </w:rPr>
                                <w:t>NG THEO S</w:t>
                              </w:r>
                              <w:r>
                                <w:rPr>
                                  <w:rFonts w:ascii="Trebuchet MS"/>
                                  <w:color w:val="FFFFFF"/>
                                  <w:sz w:val="24"/>
                                </w:rPr>
                                <w:t>Ả</w:t>
                              </w:r>
                              <w:r>
                                <w:rPr>
                                  <w:rFonts w:ascii="Trebuchet MS"/>
                                  <w:color w:val="FFFFFF"/>
                                  <w:sz w:val="24"/>
                                </w:rPr>
                                <w:t>N PH</w:t>
                              </w:r>
                              <w:r>
                                <w:rPr>
                                  <w:rFonts w:ascii="Trebuchet MS"/>
                                  <w:color w:val="FFFFFF"/>
                                  <w:sz w:val="24"/>
                                </w:rPr>
                                <w:t>Ẩ</w:t>
                              </w:r>
                              <w:r>
                                <w:rPr>
                                  <w:rFonts w:ascii="Trebuchet MS"/>
                                  <w:color w:val="FFFFFF"/>
                                  <w:sz w:val="24"/>
                                </w:rPr>
                                <w:t>M V</w:t>
                              </w:r>
                              <w:r>
                                <w:rPr>
                                  <w:rFonts w:ascii="Trebuchet MS"/>
                                  <w:color w:val="FFFFFF"/>
                                  <w:sz w:val="24"/>
                                </w:rPr>
                                <w:t>À</w:t>
                              </w:r>
                              <w:r>
                                <w:rPr>
                                  <w:rFonts w:ascii="Trebuchet MS"/>
                                  <w:color w:val="FFFFFF"/>
                                  <w:sz w:val="24"/>
                                </w:rPr>
                                <w:t xml:space="preserve"> B</w:t>
                              </w:r>
                              <w:r>
                                <w:rPr>
                                  <w:rFonts w:ascii="Trebuchet MS"/>
                                  <w:color w:val="FFFFFF"/>
                                  <w:sz w:val="24"/>
                                </w:rPr>
                                <w:t>Ộ</w:t>
                              </w:r>
                              <w:r>
                                <w:rPr>
                                  <w:rFonts w:ascii="Trebuchet MS"/>
                                  <w:color w:val="FFFFFF"/>
                                  <w:sz w:val="24"/>
                                </w:rPr>
                                <w:t xml:space="preserve"> PH</w:t>
                              </w:r>
                              <w:r>
                                <w:rPr>
                                  <w:rFonts w:ascii="Trebuchet MS"/>
                                  <w:color w:val="FFFFFF"/>
                                  <w:sz w:val="24"/>
                                </w:rPr>
                                <w:t>Ậ</w:t>
                              </w:r>
                              <w:r>
                                <w:rPr>
                                  <w:rFonts w:ascii="Trebuchet MS"/>
                                  <w:color w:val="FFFFFF"/>
                                  <w:sz w:val="24"/>
                                </w:rPr>
                                <w:t>N</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6D262528" id="Group 59" o:spid="_x0000_s1341" style="position:absolute;margin-left:105pt;margin-top:14.55pt;width:7in;height:393.75pt;z-index:-251675136;mso-position-horizontal-relative:page" coordorigin="2100,291" coordsize="10080,7875"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">
                <v:rect id="Rectangle 1048" o:spid="_x0000_s1342" style="position:absolute;left:2100;top:618;width:10080;height:75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" fillcolor="#eadcc4" stroked="f"/>
                <v:rect id="Rectangle 1049" o:spid="_x0000_s1343" style="position:absolute;left:2100;top:291;width:10080;height:3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" fillcolor="#9a9158" stroked="f"/>
                <v:rect id="Rectangle 1050" o:spid="_x0000_s1344" style="position:absolute;left:3127;top:769;width:8025;height:72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" stroked="f"/>
                <v:shape id="Picture 1051" o:spid="_x0000_s1345" type="#_x0000_t75" style="position:absolute;left:3300;top:874;width:7680;height:703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">
                  <v:imagedata r:id="rId174" o:title=""/>
                </v:shape>
                <v:shape id="Text Box 1052" o:spid="_x0000_s1346" type="#_x0000_t202" style="position:absolute;left:2100;top:291;width:10080;height:3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" fillcolor="#9a9158" stroked="f">
                  <v:textbox inset="0,0,0,0">
                    <w:txbxContent>
                      <w:p w14:paraId="40D2BABF" w14:textId="77777777" w:rsidR="008C0CC0" w:rsidRDefault="008C0CC0" w:rsidP="008C0CC0">
                        <w:pPr>
                          <w:spacing w:before="19"/>
                          <w:ind w:left="152"/>
                          <w:rPr>
                            <w:rFonts w:ascii="Trebuchet MS"/>
                            <w:sz w:val="24"/>
                          </w:rPr>
                        </w:pPr>
                        <w:r>
                          <w:rPr>
                            <w:rFonts w:ascii="Trebuchet MS"/>
                            <w:color w:val="FFFFFF"/>
                            <w:sz w:val="24"/>
                          </w:rPr>
                          <w:t>H</w:t>
                        </w:r>
                        <w:r>
                          <w:rPr>
                            <w:rFonts w:ascii="Trebuchet MS"/>
                            <w:color w:val="FFFFFF"/>
                            <w:sz w:val="24"/>
                          </w:rPr>
                          <w:t>Ì</w:t>
                        </w:r>
                        <w:r>
                          <w:rPr>
                            <w:rFonts w:ascii="Trebuchet MS"/>
                            <w:color w:val="FFFFFF"/>
                            <w:sz w:val="24"/>
                          </w:rPr>
                          <w:t>NH P13.3 B</w:t>
                        </w:r>
                        <w:r>
                          <w:rPr>
                            <w:rFonts w:ascii="Trebuchet MS"/>
                            <w:color w:val="FFFFFF"/>
                            <w:sz w:val="24"/>
                          </w:rPr>
                          <w:t>Á</w:t>
                        </w:r>
                        <w:r>
                          <w:rPr>
                            <w:rFonts w:ascii="Trebuchet MS"/>
                            <w:color w:val="FFFFFF"/>
                            <w:sz w:val="24"/>
                          </w:rPr>
                          <w:t>O C</w:t>
                        </w:r>
                        <w:r>
                          <w:rPr>
                            <w:rFonts w:ascii="Trebuchet MS"/>
                            <w:color w:val="FFFFFF"/>
                            <w:sz w:val="24"/>
                          </w:rPr>
                          <w:t>Á</w:t>
                        </w:r>
                        <w:r>
                          <w:rPr>
                            <w:rFonts w:ascii="Trebuchet MS"/>
                            <w:color w:val="FFFFFF"/>
                            <w:sz w:val="24"/>
                          </w:rPr>
                          <w:t>O CH</w:t>
                        </w:r>
                        <w:r>
                          <w:rPr>
                            <w:rFonts w:ascii="Trebuchet MS"/>
                            <w:color w:val="FFFFFF"/>
                            <w:sz w:val="24"/>
                          </w:rPr>
                          <w:t>É</w:t>
                        </w:r>
                        <w:r>
                          <w:rPr>
                            <w:rFonts w:ascii="Trebuchet MS"/>
                            <w:color w:val="FFFFFF"/>
                            <w:sz w:val="24"/>
                          </w:rPr>
                          <w:t xml:space="preserve">O: </w:t>
                        </w:r>
                        <w:r>
                          <w:rPr>
                            <w:rFonts w:ascii="Trebuchet MS"/>
                            <w:color w:val="FFFFFF"/>
                            <w:sz w:val="24"/>
                          </w:rPr>
                          <w:t>ĐƠ</w:t>
                        </w:r>
                        <w:r>
                          <w:rPr>
                            <w:rFonts w:ascii="Trebuchet MS"/>
                            <w:color w:val="FFFFFF"/>
                            <w:sz w:val="24"/>
                          </w:rPr>
                          <w:t>N H</w:t>
                        </w:r>
                        <w:r>
                          <w:rPr>
                            <w:rFonts w:ascii="Trebuchet MS"/>
                            <w:color w:val="FFFFFF"/>
                            <w:sz w:val="24"/>
                          </w:rPr>
                          <w:t>À</w:t>
                        </w:r>
                        <w:r>
                          <w:rPr>
                            <w:rFonts w:ascii="Trebuchet MS"/>
                            <w:color w:val="FFFFFF"/>
                            <w:sz w:val="24"/>
                          </w:rPr>
                          <w:t>NG THEO S</w:t>
                        </w:r>
                        <w:r>
                          <w:rPr>
                            <w:rFonts w:ascii="Trebuchet MS"/>
                            <w:color w:val="FFFFFF"/>
                            <w:sz w:val="24"/>
                          </w:rPr>
                          <w:t>Ả</w:t>
                        </w:r>
                        <w:r>
                          <w:rPr>
                            <w:rFonts w:ascii="Trebuchet MS"/>
                            <w:color w:val="FFFFFF"/>
                            <w:sz w:val="24"/>
                          </w:rPr>
                          <w:t>N PH</w:t>
                        </w:r>
                        <w:r>
                          <w:rPr>
                            <w:rFonts w:ascii="Trebuchet MS"/>
                            <w:color w:val="FFFFFF"/>
                            <w:sz w:val="24"/>
                          </w:rPr>
                          <w:t>Ẩ</w:t>
                        </w:r>
                        <w:r>
                          <w:rPr>
                            <w:rFonts w:ascii="Trebuchet MS"/>
                            <w:color w:val="FFFFFF"/>
                            <w:sz w:val="24"/>
                          </w:rPr>
                          <w:t>M V</w:t>
                        </w:r>
                        <w:r>
                          <w:rPr>
                            <w:rFonts w:ascii="Trebuchet MS"/>
                            <w:color w:val="FFFFFF"/>
                            <w:sz w:val="24"/>
                          </w:rPr>
                          <w:t>À</w:t>
                        </w:r>
                        <w:r>
                          <w:rPr>
                            <w:rFonts w:ascii="Trebuchet MS"/>
                            <w:color w:val="FFFFFF"/>
                            <w:sz w:val="24"/>
                          </w:rPr>
                          <w:t xml:space="preserve"> B</w:t>
                        </w:r>
                        <w:r>
                          <w:rPr>
                            <w:rFonts w:ascii="Trebuchet MS"/>
                            <w:color w:val="FFFFFF"/>
                            <w:sz w:val="24"/>
                          </w:rPr>
                          <w:t>Ộ</w:t>
                        </w:r>
                        <w:r>
                          <w:rPr>
                            <w:rFonts w:ascii="Trebuchet MS"/>
                            <w:color w:val="FFFFFF"/>
                            <w:sz w:val="24"/>
                          </w:rPr>
                          <w:t xml:space="preserve"> PH</w:t>
                        </w:r>
                        <w:r>
                          <w:rPr>
                            <w:rFonts w:ascii="Trebuchet MS"/>
                            <w:color w:val="FFFFFF"/>
                            <w:sz w:val="24"/>
                          </w:rPr>
                          <w:t>Ậ</w:t>
                        </w:r>
                        <w:r>
                          <w:rPr>
                            <w:rFonts w:ascii="Trebuchet MS"/>
                            <w:color w:val="FFFFFF"/>
                            <w:sz w:val="24"/>
                          </w:rPr>
                          <w:t>N</w:t>
                        </w:r>
                      </w:p>
                    </w:txbxContent>
                  </v:textbox>
                </v:shape>
                <w10:wrap type="topAndBottom" anchorx="page"/>
              </v:group>
            </w:pict>
          </mc:Fallback>
        </mc:AlternateContent>
      </w:r>
    </w:p>
    <w:p w14:paraId="4A4D2976" w14:textId="77777777" w:rsidR="008C0CC0" w:rsidRPr="000A77CC" w:rsidRDefault="008C0CC0" w:rsidP="00BA54B1">
      <w:pPr>
        <w:pStyle w:val="ListParagraph"/>
        <w:numPr>
          <w:ilvl w:val="1"/>
          <w:numId w:val="44"/>
        </w:numPr>
        <w:tabs>
          <w:tab w:val="left" w:pos="2300"/>
        </w:tabs>
        <w:spacing w:before="150" w:line="249" w:lineRule="auto"/>
        <w:ind w:left="2299" w:right="3597"/>
        <w:jc w:val="both"/>
      </w:pPr>
      <w:r w:rsidRPr="000A77CC">
        <w:rPr>
          <w:color w:val="231F20"/>
        </w:rPr>
        <w:t xml:space="preserve">ROBCOR, có dữ liệu mẫu được chứa trong cơ sở dữ liệu có tên </w:t>
      </w:r>
      <w:r w:rsidRPr="000A77CC">
        <w:rPr>
          <w:b/>
          <w:bCs/>
          <w:color w:val="231F20"/>
        </w:rPr>
        <w:t>Ch13_P4.mdb</w:t>
      </w:r>
      <w:r w:rsidRPr="000A77CC">
        <w:rPr>
          <w:color w:val="231F20"/>
        </w:rPr>
        <w:t>, cung cấp dịch vụ cho thuê hàng không “theo yêu cầu” sử dụng kết hợp nhiều loại máy bay và máy bay khác nhau. Vì ROBCOR đã phát triển nhanh chóng nên chủ sở hữu của nó đã thuê bạn làm người quản lý cơ sở dữ liệu đầu tiên của nó. Cơ sở dữ liệu của công ty, được phát triển bởi một nhóm tư vấn bên ngoài, đã sẵn sàng để giúp quản lý tất cả các hoạt động của công ty. Nhiệm vụ quan trọng đầu tiên của bạn là phát triển một hệ thống hỗ trợ ra quyết định để phân tích dữ liệu điều lệ. (Xem lại hoạt động của công ty trong Vấn đề 24–31 của Chương 3, Mô hình Cơ sở dữ liệu Quan hệ.) Người quản lý hoạt động thuê chuyến muốn có thể phân tích dữ liệu thuê chuyến như chi phí, số giờ bay, nhiên liệu sử dụng và doanh thu. Cô ấy cũng muốn có thể xem chi tiết theo phi công, loại máy bay và khoảng thời gian.</w:t>
      </w:r>
    </w:p>
    <w:p w14:paraId="0D3C7A4C" w14:textId="7F869112" w:rsidR="008C0CC0" w:rsidRPr="000A77CC" w:rsidRDefault="008C0CC0" w:rsidP="008C0CC0">
      <w:pPr>
        <w:pStyle w:val="BodyText"/>
        <w:spacing w:before="99"/>
        <w:ind w:left="2299"/>
      </w:pPr>
      <w:r w:rsidRPr="000A77CC">
        <w:rPr>
          <w:noProof/>
        </w:rPr>
        <mc:AlternateContent>
          <mc:Choice Requires="wpg">
            <w:drawing>
              <wp:anchor distT="0" distB="0" distL="114300" distR="114300" simplePos="0" relativeHeight="251611648" behindDoc="0" locked="0" layoutInCell="1" allowOverlap="1" wp14:anchorId="6B6C5056" wp14:editId="2C4234C4">
                <wp:simplePos x="0" y="0"/>
                <wp:positionH relativeFrom="page">
                  <wp:posOffset>6338570</wp:posOffset>
                </wp:positionH>
                <wp:positionV relativeFrom="paragraph">
                  <wp:posOffset>-1268730</wp:posOffset>
                </wp:positionV>
                <wp:extent cx="2081530" cy="2572385"/>
                <wp:effectExtent l="0" t="0" r="0" b="0"/>
                <wp:wrapNone/>
                <wp:docPr id="55" name="Group 5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081530" cy="2572385"/>
                          <a:chOff x="9982" y="-1999"/>
                          <a:chExt cx="3278" cy="4051"/>
                        </a:xfrm>
                      </wpg:grpSpPr>
                      <wps:wsp>
                        <wps:cNvPr id="56" name="Freeform 771"/>
                        <wps:cNvSpPr>
                          <a:spLocks/>
                        </wps:cNvSpPr>
                        <wps:spPr bwMode="auto">
                          <a:xfrm>
                            <a:off x="9982" y="-1905"/>
                            <a:ext cx="3278" cy="3957"/>
                          </a:xfrm>
                          <a:custGeom>
                            <a:avLst/>
                            <a:gdLst>
                              <a:gd name="T0" fmla="+- 0 13260 9982"/>
                              <a:gd name="T1" fmla="*/ T0 w 3278"/>
                              <a:gd name="T2" fmla="+- 0 -1905 -1905"/>
                              <a:gd name="T3" fmla="*/ -1905 h 3957"/>
                              <a:gd name="T4" fmla="+- 0 10162 9982"/>
                              <a:gd name="T5" fmla="*/ T4 w 3278"/>
                              <a:gd name="T6" fmla="+- 0 -1905 -1905"/>
                              <a:gd name="T7" fmla="*/ -1905 h 3957"/>
                              <a:gd name="T8" fmla="+- 0 10058 9982"/>
                              <a:gd name="T9" fmla="*/ T8 w 3278"/>
                              <a:gd name="T10" fmla="+- 0 -1902 -1905"/>
                              <a:gd name="T11" fmla="*/ -1902 h 3957"/>
                              <a:gd name="T12" fmla="+- 0 10005 9982"/>
                              <a:gd name="T13" fmla="*/ T12 w 3278"/>
                              <a:gd name="T14" fmla="+- 0 -1882 -1905"/>
                              <a:gd name="T15" fmla="*/ -1882 h 3957"/>
                              <a:gd name="T16" fmla="+- 0 9985 9982"/>
                              <a:gd name="T17" fmla="*/ T16 w 3278"/>
                              <a:gd name="T18" fmla="+- 0 -1829 -1905"/>
                              <a:gd name="T19" fmla="*/ -1829 h 3957"/>
                              <a:gd name="T20" fmla="+- 0 9982 9982"/>
                              <a:gd name="T21" fmla="*/ T20 w 3278"/>
                              <a:gd name="T22" fmla="+- 0 -1725 -1905"/>
                              <a:gd name="T23" fmla="*/ -1725 h 3957"/>
                              <a:gd name="T24" fmla="+- 0 9982 9982"/>
                              <a:gd name="T25" fmla="*/ T24 w 3278"/>
                              <a:gd name="T26" fmla="+- 0 1872 -1905"/>
                              <a:gd name="T27" fmla="*/ 1872 h 3957"/>
                              <a:gd name="T28" fmla="+- 0 9985 9982"/>
                              <a:gd name="T29" fmla="*/ T28 w 3278"/>
                              <a:gd name="T30" fmla="+- 0 1976 -1905"/>
                              <a:gd name="T31" fmla="*/ 1976 h 3957"/>
                              <a:gd name="T32" fmla="+- 0 10005 9982"/>
                              <a:gd name="T33" fmla="*/ T32 w 3278"/>
                              <a:gd name="T34" fmla="+- 0 2030 -1905"/>
                              <a:gd name="T35" fmla="*/ 2030 h 3957"/>
                              <a:gd name="T36" fmla="+- 0 10058 9982"/>
                              <a:gd name="T37" fmla="*/ T36 w 3278"/>
                              <a:gd name="T38" fmla="+- 0 2049 -1905"/>
                              <a:gd name="T39" fmla="*/ 2049 h 3957"/>
                              <a:gd name="T40" fmla="+- 0 10162 9982"/>
                              <a:gd name="T41" fmla="*/ T40 w 3278"/>
                              <a:gd name="T42" fmla="+- 0 2052 -1905"/>
                              <a:gd name="T43" fmla="*/ 2052 h 3957"/>
                              <a:gd name="T44" fmla="+- 0 13260 9982"/>
                              <a:gd name="T45" fmla="*/ T44 w 3278"/>
                              <a:gd name="T46" fmla="+- 0 2052 -1905"/>
                              <a:gd name="T47" fmla="*/ 2052 h 3957"/>
                              <a:gd name="T48" fmla="+- 0 13260 9982"/>
                              <a:gd name="T49" fmla="*/ T48 w 3278"/>
                              <a:gd name="T50" fmla="+- 0 -1905 -1905"/>
                              <a:gd name="T51" fmla="*/ -1905 h 3957"/>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Lst>
                            <a:rect l="0" t="0" r="r" b="b"/>
                            <a:pathLst>
                              <a:path w="3278" h="3957">
                                <a:moveTo>
                                  <a:pt x="3278" y="0"/>
                                </a:moveTo>
                                <a:lnTo>
                                  <a:pt x="180" y="0"/>
                                </a:lnTo>
                                <a:lnTo>
                                  <a:pt x="76" y="3"/>
                                </a:lnTo>
                                <a:lnTo>
                                  <a:pt x="23" y="23"/>
                                </a:lnTo>
                                <a:lnTo>
                                  <a:pt x="3" y="76"/>
                                </a:lnTo>
                                <a:lnTo>
                                  <a:pt x="0" y="180"/>
                                </a:lnTo>
                                <a:lnTo>
                                  <a:pt x="0" y="3777"/>
                                </a:lnTo>
                                <a:lnTo>
                                  <a:pt x="3" y="3881"/>
                                </a:lnTo>
                                <a:lnTo>
                                  <a:pt x="23" y="3935"/>
                                </a:lnTo>
                                <a:lnTo>
                                  <a:pt x="76" y="3954"/>
                                </a:lnTo>
                                <a:lnTo>
                                  <a:pt x="180" y="3957"/>
                                </a:lnTo>
                                <a:lnTo>
                                  <a:pt x="3278" y="3957"/>
                                </a:lnTo>
                                <a:lnTo>
                                  <a:pt x="3278" y="0"/>
                                </a:lnTo>
                                <a:close/>
                              </a:path>
                            </a:pathLst>
                          </a:custGeom>
                          <a:solidFill>
                            <a:srgbClr val="D0DAE1"/>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pic:pic xmlns:pic="http://schemas.openxmlformats.org/drawingml/2006/picture">
                        <pic:nvPicPr>
                          <pic:cNvPr id="57" name="Picture 772"/>
                          <pic:cNvPicPr>
                            <a:picLocks noChangeAspect="1" noChangeArrowheads="1"/>
                          </pic:cNvPicPr>
                        </pic:nvPicPr>
                        <pic:blipFill>
                          <a:blip r:embed="rId175">
                            <a:extLst>
                              <a:ext uri="{28A0092B-C50C-407E-A947-70E740481C1C}">
                                <a14:useLocalDpi xmlns:a14="http://schemas.microsoft.com/office/drawing/2010/main" val="0"/>
                              </a:ext>
                            </a:extLst>
                          </a:blip>
                          <a:srcRect/>
                          <a:stretch>
                            <a:fillRect/>
                          </a:stretch>
                        </pic:blipFill>
                        <pic:spPr bwMode="auto">
                          <a:xfrm>
                            <a:off x="11325" y="-1999"/>
                            <a:ext cx="894" cy="89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58" name="Text Box 773"/>
                        <wps:cNvSpPr txBox="1">
                          <a:spLocks noChangeArrowheads="1"/>
                        </wps:cNvSpPr>
                        <wps:spPr bwMode="auto">
                          <a:xfrm>
                            <a:off x="9982" y="-1999"/>
                            <a:ext cx="3278" cy="405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21BA822" w14:textId="77777777" w:rsidR="008C0CC0" w:rsidRDefault="008C0CC0" w:rsidP="008C0CC0">
                              <w:pPr>
                                <w:spacing w:before="226" w:line="206" w:lineRule="auto"/>
                                <w:ind w:left="114" w:right="1174"/>
                                <w:rPr>
                                  <w:rFonts w:ascii="Trebuchet MS"/>
                                  <w:sz w:val="32"/>
                                </w:rPr>
                              </w:pPr>
                              <w:r>
                                <w:rPr>
                                  <w:rFonts w:ascii="Trebuchet MS"/>
                                  <w:color w:val="D2232A"/>
                                  <w:sz w:val="32"/>
                                </w:rPr>
                                <w:t xml:space="preserve">Online </w:t>
                              </w:r>
                              <w:r>
                                <w:rPr>
                                  <w:rFonts w:ascii="Trebuchet MS"/>
                                  <w:color w:val="D2232A"/>
                                  <w:w w:val="95"/>
                                  <w:sz w:val="32"/>
                                </w:rPr>
                                <w:t>Content</w:t>
                              </w:r>
                            </w:p>
                            <w:p w14:paraId="5A0E15C3" w14:textId="77777777" w:rsidR="008C0CC0" w:rsidRDefault="008C0CC0" w:rsidP="008C0CC0">
                              <w:pPr>
                                <w:spacing w:before="88" w:line="247" w:lineRule="auto"/>
                                <w:ind w:left="162" w:right="1072"/>
                                <w:jc w:val="both"/>
                                <w:rPr>
                                  <w:rFonts w:ascii="Trebuchet MS"/>
                                  <w:sz w:val="20"/>
                                </w:rPr>
                              </w:pPr>
                              <w:r>
                                <w:rPr>
                                  <w:rFonts w:ascii="Trebuchet MS"/>
                                  <w:color w:val="231F20"/>
                                  <w:sz w:val="20"/>
                                </w:rPr>
                                <w:t xml:space="preserve">The script files used to populate </w:t>
                              </w:r>
                              <w:r>
                                <w:rPr>
                                  <w:rFonts w:ascii="Trebuchet MS"/>
                                  <w:color w:val="231F20"/>
                                  <w:spacing w:val="2"/>
                                  <w:sz w:val="20"/>
                                </w:rPr>
                                <w:t xml:space="preserve">the </w:t>
                              </w:r>
                              <w:r>
                                <w:rPr>
                                  <w:rFonts w:ascii="Trebuchet MS"/>
                                  <w:color w:val="231F20"/>
                                  <w:sz w:val="20"/>
                                </w:rPr>
                                <w:t xml:space="preserve">Ch13-SaleCo-DW data- base are available </w:t>
                              </w:r>
                              <w:r>
                                <w:rPr>
                                  <w:rFonts w:ascii="Trebuchet MS"/>
                                  <w:color w:val="231F20"/>
                                  <w:spacing w:val="-7"/>
                                  <w:sz w:val="20"/>
                                </w:rPr>
                                <w:t xml:space="preserve">at </w:t>
                              </w:r>
                              <w:hyperlink r:id="rId176">
                                <w:r>
                                  <w:rPr>
                                    <w:rFonts w:ascii="Trebuchet MS"/>
                                    <w:i/>
                                    <w:color w:val="231F20"/>
                                    <w:w w:val="90"/>
                                    <w:sz w:val="20"/>
                                  </w:rPr>
                                  <w:t>www.cengagebrain.com</w:t>
                                </w:r>
                                <w:r>
                                  <w:rPr>
                                    <w:rFonts w:ascii="Trebuchet MS"/>
                                    <w:color w:val="231F20"/>
                                    <w:w w:val="90"/>
                                    <w:sz w:val="20"/>
                                  </w:rPr>
                                  <w:t>.</w:t>
                                </w:r>
                              </w:hyperlink>
                              <w:r>
                                <w:rPr>
                                  <w:rFonts w:ascii="Trebuchet MS"/>
                                  <w:color w:val="231F20"/>
                                  <w:w w:val="90"/>
                                  <w:sz w:val="20"/>
                                </w:rPr>
                                <w:t xml:space="preserve"> </w:t>
                              </w:r>
                              <w:r>
                                <w:rPr>
                                  <w:rFonts w:ascii="Trebuchet MS"/>
                                  <w:color w:val="231F20"/>
                                  <w:w w:val="95"/>
                                  <w:sz w:val="20"/>
                                </w:rPr>
                                <w:t>The</w:t>
                              </w:r>
                              <w:r>
                                <w:rPr>
                                  <w:rFonts w:ascii="Trebuchet MS"/>
                                  <w:color w:val="231F20"/>
                                  <w:spacing w:val="-22"/>
                                  <w:w w:val="95"/>
                                  <w:sz w:val="20"/>
                                </w:rPr>
                                <w:t xml:space="preserve"> </w:t>
                              </w:r>
                              <w:r>
                                <w:rPr>
                                  <w:rFonts w:ascii="Trebuchet MS"/>
                                  <w:color w:val="231F20"/>
                                  <w:w w:val="95"/>
                                  <w:sz w:val="20"/>
                                </w:rPr>
                                <w:t>script</w:t>
                              </w:r>
                              <w:r>
                                <w:rPr>
                                  <w:rFonts w:ascii="Trebuchet MS"/>
                                  <w:color w:val="231F20"/>
                                  <w:spacing w:val="-22"/>
                                  <w:w w:val="95"/>
                                  <w:sz w:val="20"/>
                                </w:rPr>
                                <w:t xml:space="preserve"> </w:t>
                              </w:r>
                              <w:r>
                                <w:rPr>
                                  <w:rFonts w:ascii="Trebuchet MS"/>
                                  <w:color w:val="231F20"/>
                                  <w:w w:val="95"/>
                                  <w:sz w:val="20"/>
                                </w:rPr>
                                <w:t>files</w:t>
                              </w:r>
                              <w:r>
                                <w:rPr>
                                  <w:rFonts w:ascii="Trebuchet MS"/>
                                  <w:color w:val="231F20"/>
                                  <w:spacing w:val="-22"/>
                                  <w:w w:val="95"/>
                                  <w:sz w:val="20"/>
                                </w:rPr>
                                <w:t xml:space="preserve"> </w:t>
                              </w:r>
                              <w:r>
                                <w:rPr>
                                  <w:rFonts w:ascii="Trebuchet MS"/>
                                  <w:color w:val="231F20"/>
                                  <w:w w:val="95"/>
                                  <w:sz w:val="20"/>
                                </w:rPr>
                                <w:t>are</w:t>
                              </w:r>
                              <w:r>
                                <w:rPr>
                                  <w:rFonts w:ascii="Trebuchet MS"/>
                                  <w:color w:val="231F20"/>
                                  <w:spacing w:val="-22"/>
                                  <w:w w:val="95"/>
                                  <w:sz w:val="20"/>
                                </w:rPr>
                                <w:t xml:space="preserve"> </w:t>
                              </w:r>
                              <w:r>
                                <w:rPr>
                                  <w:rFonts w:ascii="Trebuchet MS"/>
                                  <w:color w:val="231F20"/>
                                  <w:spacing w:val="-3"/>
                                  <w:w w:val="95"/>
                                  <w:sz w:val="20"/>
                                </w:rPr>
                                <w:t xml:space="preserve">avail- </w:t>
                              </w:r>
                              <w:r>
                                <w:rPr>
                                  <w:rFonts w:ascii="Trebuchet MS"/>
                                  <w:color w:val="231F20"/>
                                  <w:sz w:val="20"/>
                                </w:rPr>
                                <w:t>able in Oracle, MySQL, and</w:t>
                              </w:r>
                              <w:r>
                                <w:rPr>
                                  <w:rFonts w:ascii="Trebuchet MS"/>
                                  <w:color w:val="231F20"/>
                                  <w:spacing w:val="-37"/>
                                  <w:sz w:val="20"/>
                                </w:rPr>
                                <w:t xml:space="preserve"> </w:t>
                              </w:r>
                              <w:r>
                                <w:rPr>
                                  <w:rFonts w:ascii="Trebuchet MS"/>
                                  <w:color w:val="231F20"/>
                                  <w:sz w:val="20"/>
                                </w:rPr>
                                <w:t>SQL</w:t>
                              </w:r>
                              <w:r>
                                <w:rPr>
                                  <w:rFonts w:ascii="Trebuchet MS"/>
                                  <w:color w:val="231F20"/>
                                  <w:spacing w:val="-37"/>
                                  <w:sz w:val="20"/>
                                </w:rPr>
                                <w:t xml:space="preserve"> </w:t>
                              </w:r>
                              <w:r>
                                <w:rPr>
                                  <w:rFonts w:ascii="Trebuchet MS"/>
                                  <w:color w:val="231F20"/>
                                  <w:sz w:val="20"/>
                                </w:rPr>
                                <w:t>Server</w:t>
                              </w:r>
                              <w:r>
                                <w:rPr>
                                  <w:rFonts w:ascii="Trebuchet MS"/>
                                  <w:color w:val="231F20"/>
                                  <w:spacing w:val="-37"/>
                                  <w:sz w:val="20"/>
                                </w:rPr>
                                <w:t xml:space="preserve"> </w:t>
                              </w:r>
                              <w:r>
                                <w:rPr>
                                  <w:rFonts w:ascii="Trebuchet MS"/>
                                  <w:color w:val="231F20"/>
                                  <w:spacing w:val="-3"/>
                                  <w:sz w:val="20"/>
                                </w:rPr>
                                <w:t xml:space="preserve">formats. </w:t>
                              </w:r>
                              <w:r>
                                <w:rPr>
                                  <w:rFonts w:ascii="Trebuchet MS"/>
                                  <w:color w:val="231F20"/>
                                  <w:sz w:val="20"/>
                                </w:rPr>
                                <w:t xml:space="preserve">MS Access does </w:t>
                              </w:r>
                              <w:r>
                                <w:rPr>
                                  <w:rFonts w:ascii="Trebuchet MS"/>
                                  <w:color w:val="231F20"/>
                                  <w:spacing w:val="-4"/>
                                  <w:sz w:val="20"/>
                                </w:rPr>
                                <w:t>not</w:t>
                              </w:r>
                              <w:r>
                                <w:rPr>
                                  <w:rFonts w:ascii="Trebuchet MS"/>
                                  <w:color w:val="231F20"/>
                                  <w:spacing w:val="52"/>
                                  <w:sz w:val="20"/>
                                </w:rPr>
                                <w:t xml:space="preserve"> </w:t>
                              </w:r>
                              <w:r>
                                <w:rPr>
                                  <w:rFonts w:ascii="Trebuchet MS"/>
                                  <w:color w:val="231F20"/>
                                  <w:sz w:val="20"/>
                                </w:rPr>
                                <w:t xml:space="preserve">have SQL support </w:t>
                              </w:r>
                              <w:r>
                                <w:rPr>
                                  <w:rFonts w:ascii="Trebuchet MS"/>
                                  <w:color w:val="231F20"/>
                                  <w:spacing w:val="-6"/>
                                  <w:sz w:val="20"/>
                                </w:rPr>
                                <w:t xml:space="preserve">for </w:t>
                              </w:r>
                              <w:r>
                                <w:rPr>
                                  <w:rFonts w:ascii="Trebuchet MS"/>
                                  <w:color w:val="231F20"/>
                                  <w:sz w:val="20"/>
                                </w:rPr>
                                <w:t xml:space="preserve">the complex </w:t>
                              </w:r>
                              <w:r>
                                <w:rPr>
                                  <w:rFonts w:ascii="Trebuchet MS"/>
                                  <w:color w:val="231F20"/>
                                  <w:spacing w:val="-3"/>
                                  <w:sz w:val="20"/>
                                </w:rPr>
                                <w:t xml:space="preserve">grouping </w:t>
                              </w:r>
                              <w:r>
                                <w:rPr>
                                  <w:rFonts w:ascii="Trebuchet MS"/>
                                  <w:color w:val="231F20"/>
                                  <w:sz w:val="20"/>
                                </w:rPr>
                                <w:t>required.</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6B6C5056" id="Group 55" o:spid="_x0000_s1347" style="position:absolute;left:0;text-align:left;margin-left:499.1pt;margin-top:-99.9pt;width:163.9pt;height:202.55pt;z-index:251611648;mso-position-horizontal-relative:page" coordorigin="9982,-1999" coordsize="3278,405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">
                <v:shape id="Freeform 771" o:spid="_x0000_s1348" style="position:absolute;left:9982;top:-1905;width:3278;height:3957;visibility:visible;mso-wrap-style:square;v-text-anchor:top" coordsize="3278,39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" path="m3278,l180,,76,3,23,23,3,76,,180,,3777r3,104l23,3935r53,19l180,3957r3098,l3278,xe" fillcolor="#d0dae1" stroked="f">
                  <v:path arrowok="t" o:connecttype="custom" o:connectlocs="3278,-1905;180,-1905;76,-1902;23,-1882;3,-1829;0,-1725;0,1872;3,1976;23,2030;76,2049;180,2052;3278,2052;3278,-1905" o:connectangles="0,0,0,0,0,0,0,0,0,0,0,0,0"/>
                </v:shape>
                <v:shape id="Picture 772" o:spid="_x0000_s1349" type="#_x0000_t75" style="position:absolute;left:11325;top:-1999;width:894;height:89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">
                  <v:imagedata r:id="rId177" o:title=""/>
                </v:shape>
                <v:shape id="Text Box 773" o:spid="_x0000_s1350" type="#_x0000_t202" style="position:absolute;left:9982;top:-1999;width:3278;height:40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" filled="f" stroked="f">
                  <v:textbox inset="0,0,0,0">
                    <w:txbxContent>
                      <w:p w14:paraId="621BA822" w14:textId="77777777" w:rsidR="008C0CC0" w:rsidRDefault="008C0CC0" w:rsidP="008C0CC0">
                        <w:pPr>
                          <w:spacing w:before="226" w:line="206" w:lineRule="auto"/>
                          <w:ind w:left="114" w:right="1174"/>
                          <w:rPr>
                            <w:rFonts w:ascii="Trebuchet MS"/>
                            <w:sz w:val="32"/>
                          </w:rPr>
                        </w:pPr>
                        <w:r>
                          <w:rPr>
                            <w:rFonts w:ascii="Trebuchet MS"/>
                            <w:color w:val="D2232A"/>
                            <w:sz w:val="32"/>
                          </w:rPr>
                          <w:t xml:space="preserve">Online </w:t>
                        </w:r>
                        <w:r>
                          <w:rPr>
                            <w:rFonts w:ascii="Trebuchet MS"/>
                            <w:color w:val="D2232A"/>
                            <w:w w:val="95"/>
                            <w:sz w:val="32"/>
                          </w:rPr>
                          <w:t>Content</w:t>
                        </w:r>
                      </w:p>
                      <w:p w14:paraId="5A0E15C3" w14:textId="77777777" w:rsidR="008C0CC0" w:rsidRDefault="008C0CC0" w:rsidP="008C0CC0">
                        <w:pPr>
                          <w:spacing w:before="88" w:line="247" w:lineRule="auto"/>
                          <w:ind w:left="162" w:right="1072"/>
                          <w:jc w:val="both"/>
                          <w:rPr>
                            <w:rFonts w:ascii="Trebuchet MS"/>
                            <w:sz w:val="20"/>
                          </w:rPr>
                        </w:pPr>
                        <w:r>
                          <w:rPr>
                            <w:rFonts w:ascii="Trebuchet MS"/>
                            <w:color w:val="231F20"/>
                            <w:sz w:val="20"/>
                          </w:rPr>
                          <w:t xml:space="preserve">The script files used to populate </w:t>
                        </w:r>
                        <w:r>
                          <w:rPr>
                            <w:rFonts w:ascii="Trebuchet MS"/>
                            <w:color w:val="231F20"/>
                            <w:spacing w:val="2"/>
                            <w:sz w:val="20"/>
                          </w:rPr>
                          <w:t xml:space="preserve">the </w:t>
                        </w:r>
                        <w:r>
                          <w:rPr>
                            <w:rFonts w:ascii="Trebuchet MS"/>
                            <w:color w:val="231F20"/>
                            <w:sz w:val="20"/>
                          </w:rPr>
                          <w:t xml:space="preserve">Ch13-SaleCo-DW data- base are available </w:t>
                        </w:r>
                        <w:r>
                          <w:rPr>
                            <w:rFonts w:ascii="Trebuchet MS"/>
                            <w:color w:val="231F20"/>
                            <w:spacing w:val="-7"/>
                            <w:sz w:val="20"/>
                          </w:rPr>
                          <w:t xml:space="preserve">at </w:t>
                        </w:r>
                        <w:hyperlink r:id="rId178">
                          <w:r>
                            <w:rPr>
                              <w:rFonts w:ascii="Trebuchet MS"/>
                              <w:i/>
                              <w:color w:val="231F20"/>
                              <w:w w:val="90"/>
                              <w:sz w:val="20"/>
                            </w:rPr>
                            <w:t>www.cengagebrain.com</w:t>
                          </w:r>
                          <w:r>
                            <w:rPr>
                              <w:rFonts w:ascii="Trebuchet MS"/>
                              <w:color w:val="231F20"/>
                              <w:w w:val="90"/>
                              <w:sz w:val="20"/>
                            </w:rPr>
                            <w:t>.</w:t>
                          </w:r>
                        </w:hyperlink>
                        <w:r>
                          <w:rPr>
                            <w:rFonts w:ascii="Trebuchet MS"/>
                            <w:color w:val="231F20"/>
                            <w:w w:val="90"/>
                            <w:sz w:val="20"/>
                          </w:rPr>
                          <w:t xml:space="preserve"> </w:t>
                        </w:r>
                        <w:r>
                          <w:rPr>
                            <w:rFonts w:ascii="Trebuchet MS"/>
                            <w:color w:val="231F20"/>
                            <w:w w:val="95"/>
                            <w:sz w:val="20"/>
                          </w:rPr>
                          <w:t>The</w:t>
                        </w:r>
                        <w:r>
                          <w:rPr>
                            <w:rFonts w:ascii="Trebuchet MS"/>
                            <w:color w:val="231F20"/>
                            <w:spacing w:val="-22"/>
                            <w:w w:val="95"/>
                            <w:sz w:val="20"/>
                          </w:rPr>
                          <w:t xml:space="preserve"> </w:t>
                        </w:r>
                        <w:r>
                          <w:rPr>
                            <w:rFonts w:ascii="Trebuchet MS"/>
                            <w:color w:val="231F20"/>
                            <w:w w:val="95"/>
                            <w:sz w:val="20"/>
                          </w:rPr>
                          <w:t>script</w:t>
                        </w:r>
                        <w:r>
                          <w:rPr>
                            <w:rFonts w:ascii="Trebuchet MS"/>
                            <w:color w:val="231F20"/>
                            <w:spacing w:val="-22"/>
                            <w:w w:val="95"/>
                            <w:sz w:val="20"/>
                          </w:rPr>
                          <w:t xml:space="preserve"> </w:t>
                        </w:r>
                        <w:r>
                          <w:rPr>
                            <w:rFonts w:ascii="Trebuchet MS"/>
                            <w:color w:val="231F20"/>
                            <w:w w:val="95"/>
                            <w:sz w:val="20"/>
                          </w:rPr>
                          <w:t>files</w:t>
                        </w:r>
                        <w:r>
                          <w:rPr>
                            <w:rFonts w:ascii="Trebuchet MS"/>
                            <w:color w:val="231F20"/>
                            <w:spacing w:val="-22"/>
                            <w:w w:val="95"/>
                            <w:sz w:val="20"/>
                          </w:rPr>
                          <w:t xml:space="preserve"> </w:t>
                        </w:r>
                        <w:r>
                          <w:rPr>
                            <w:rFonts w:ascii="Trebuchet MS"/>
                            <w:color w:val="231F20"/>
                            <w:w w:val="95"/>
                            <w:sz w:val="20"/>
                          </w:rPr>
                          <w:t>are</w:t>
                        </w:r>
                        <w:r>
                          <w:rPr>
                            <w:rFonts w:ascii="Trebuchet MS"/>
                            <w:color w:val="231F20"/>
                            <w:spacing w:val="-22"/>
                            <w:w w:val="95"/>
                            <w:sz w:val="20"/>
                          </w:rPr>
                          <w:t xml:space="preserve"> </w:t>
                        </w:r>
                        <w:r>
                          <w:rPr>
                            <w:rFonts w:ascii="Trebuchet MS"/>
                            <w:color w:val="231F20"/>
                            <w:spacing w:val="-3"/>
                            <w:w w:val="95"/>
                            <w:sz w:val="20"/>
                          </w:rPr>
                          <w:t xml:space="preserve">avail- </w:t>
                        </w:r>
                        <w:r>
                          <w:rPr>
                            <w:rFonts w:ascii="Trebuchet MS"/>
                            <w:color w:val="231F20"/>
                            <w:sz w:val="20"/>
                          </w:rPr>
                          <w:t>able in Oracle, MySQL, and</w:t>
                        </w:r>
                        <w:r>
                          <w:rPr>
                            <w:rFonts w:ascii="Trebuchet MS"/>
                            <w:color w:val="231F20"/>
                            <w:spacing w:val="-37"/>
                            <w:sz w:val="20"/>
                          </w:rPr>
                          <w:t xml:space="preserve"> </w:t>
                        </w:r>
                        <w:r>
                          <w:rPr>
                            <w:rFonts w:ascii="Trebuchet MS"/>
                            <w:color w:val="231F20"/>
                            <w:sz w:val="20"/>
                          </w:rPr>
                          <w:t>SQL</w:t>
                        </w:r>
                        <w:r>
                          <w:rPr>
                            <w:rFonts w:ascii="Trebuchet MS"/>
                            <w:color w:val="231F20"/>
                            <w:spacing w:val="-37"/>
                            <w:sz w:val="20"/>
                          </w:rPr>
                          <w:t xml:space="preserve"> </w:t>
                        </w:r>
                        <w:r>
                          <w:rPr>
                            <w:rFonts w:ascii="Trebuchet MS"/>
                            <w:color w:val="231F20"/>
                            <w:sz w:val="20"/>
                          </w:rPr>
                          <w:t>Server</w:t>
                        </w:r>
                        <w:r>
                          <w:rPr>
                            <w:rFonts w:ascii="Trebuchet MS"/>
                            <w:color w:val="231F20"/>
                            <w:spacing w:val="-37"/>
                            <w:sz w:val="20"/>
                          </w:rPr>
                          <w:t xml:space="preserve"> </w:t>
                        </w:r>
                        <w:r>
                          <w:rPr>
                            <w:rFonts w:ascii="Trebuchet MS"/>
                            <w:color w:val="231F20"/>
                            <w:spacing w:val="-3"/>
                            <w:sz w:val="20"/>
                          </w:rPr>
                          <w:t xml:space="preserve">formats. </w:t>
                        </w:r>
                        <w:r>
                          <w:rPr>
                            <w:rFonts w:ascii="Trebuchet MS"/>
                            <w:color w:val="231F20"/>
                            <w:sz w:val="20"/>
                          </w:rPr>
                          <w:t xml:space="preserve">MS Access does </w:t>
                        </w:r>
                        <w:r>
                          <w:rPr>
                            <w:rFonts w:ascii="Trebuchet MS"/>
                            <w:color w:val="231F20"/>
                            <w:spacing w:val="-4"/>
                            <w:sz w:val="20"/>
                          </w:rPr>
                          <w:t>not</w:t>
                        </w:r>
                        <w:r>
                          <w:rPr>
                            <w:rFonts w:ascii="Trebuchet MS"/>
                            <w:color w:val="231F20"/>
                            <w:spacing w:val="52"/>
                            <w:sz w:val="20"/>
                          </w:rPr>
                          <w:t xml:space="preserve"> </w:t>
                        </w:r>
                        <w:r>
                          <w:rPr>
                            <w:rFonts w:ascii="Trebuchet MS"/>
                            <w:color w:val="231F20"/>
                            <w:sz w:val="20"/>
                          </w:rPr>
                          <w:t xml:space="preserve">have SQL support </w:t>
                        </w:r>
                        <w:r>
                          <w:rPr>
                            <w:rFonts w:ascii="Trebuchet MS"/>
                            <w:color w:val="231F20"/>
                            <w:spacing w:val="-6"/>
                            <w:sz w:val="20"/>
                          </w:rPr>
                          <w:t xml:space="preserve">for </w:t>
                        </w:r>
                        <w:r>
                          <w:rPr>
                            <w:rFonts w:ascii="Trebuchet MS"/>
                            <w:color w:val="231F20"/>
                            <w:sz w:val="20"/>
                          </w:rPr>
                          <w:t xml:space="preserve">the complex </w:t>
                        </w:r>
                        <w:r>
                          <w:rPr>
                            <w:rFonts w:ascii="Trebuchet MS"/>
                            <w:color w:val="231F20"/>
                            <w:spacing w:val="-3"/>
                            <w:sz w:val="20"/>
                          </w:rPr>
                          <w:t xml:space="preserve">grouping </w:t>
                        </w:r>
                        <w:r>
                          <w:rPr>
                            <w:rFonts w:ascii="Trebuchet MS"/>
                            <w:color w:val="231F20"/>
                            <w:sz w:val="20"/>
                          </w:rPr>
                          <w:t>required.</w:t>
                        </w:r>
                      </w:p>
                    </w:txbxContent>
                  </v:textbox>
                </v:shape>
                <w10:wrap anchorx="page"/>
              </v:group>
            </w:pict>
          </mc:Fallback>
        </mc:AlternateContent>
      </w:r>
      <w:r w:rsidRPr="000A77CC">
        <w:rPr>
          <w:color w:val="231F20"/>
        </w:rPr>
        <w:t>Với những yêu cầu đó, hãy hoàn thành những điều sau đây:</w:t>
      </w:r>
    </w:p>
    <w:p w14:paraId="642C74B2" w14:textId="77777777" w:rsidR="008C0CC0" w:rsidRPr="000A77CC" w:rsidRDefault="008C0CC0" w:rsidP="00BA54B1">
      <w:pPr>
        <w:pStyle w:val="ListParagraph"/>
        <w:numPr>
          <w:ilvl w:val="0"/>
          <w:numId w:val="48"/>
        </w:numPr>
        <w:tabs>
          <w:tab w:val="left" w:pos="2639"/>
        </w:tabs>
        <w:spacing w:line="249" w:lineRule="auto"/>
        <w:ind w:left="2638" w:right="3599"/>
        <w:rPr>
          <w:color w:val="231F20"/>
        </w:rPr>
      </w:pPr>
      <w:r w:rsidRPr="000A77CC">
        <w:rPr>
          <w:color w:val="231F20"/>
        </w:rPr>
        <w:t>Tạo lược đồ hình sao cho dữ liệu điều lệ.</w:t>
      </w:r>
    </w:p>
    <w:p w14:paraId="1885CE9F" w14:textId="77777777" w:rsidR="008C0CC0" w:rsidRPr="000A77CC" w:rsidRDefault="008C0CC0" w:rsidP="00BA54B1">
      <w:pPr>
        <w:pStyle w:val="ListParagraph"/>
        <w:numPr>
          <w:ilvl w:val="0"/>
          <w:numId w:val="48"/>
        </w:numPr>
        <w:tabs>
          <w:tab w:val="left" w:pos="2639"/>
        </w:tabs>
        <w:spacing w:line="249" w:lineRule="auto"/>
        <w:ind w:left="2638" w:right="3599"/>
        <w:rPr>
          <w:color w:val="231F20"/>
        </w:rPr>
      </w:pPr>
      <w:r w:rsidRPr="000A77CC">
        <w:rPr>
          <w:color w:val="231F20"/>
        </w:rPr>
        <w:t>Xác định kích thước và thuộc tính cho lược đồ hình sao của hoạt động thuê tàu.</w:t>
      </w:r>
    </w:p>
    <w:p w14:paraId="60546A33" w14:textId="77777777" w:rsidR="008C0CC0" w:rsidRPr="000A77CC" w:rsidRDefault="008C0CC0" w:rsidP="00BA54B1">
      <w:pPr>
        <w:pStyle w:val="ListParagraph"/>
        <w:numPr>
          <w:ilvl w:val="0"/>
          <w:numId w:val="48"/>
        </w:numPr>
        <w:tabs>
          <w:tab w:val="left" w:pos="2639"/>
        </w:tabs>
        <w:spacing w:line="249" w:lineRule="auto"/>
        <w:ind w:left="2638" w:right="3599"/>
        <w:rPr>
          <w:color w:val="231F20"/>
        </w:rPr>
      </w:pPr>
      <w:r w:rsidRPr="000A77CC">
        <w:rPr>
          <w:color w:val="231F20"/>
        </w:rPr>
        <w:t>Xác định các phân cấp thuộc tính cần thiết.</w:t>
      </w:r>
    </w:p>
    <w:p w14:paraId="217B0876" w14:textId="77777777" w:rsidR="008C0CC0" w:rsidRPr="000A77CC" w:rsidRDefault="008C0CC0" w:rsidP="00BA54B1">
      <w:pPr>
        <w:pStyle w:val="ListParagraph"/>
        <w:numPr>
          <w:ilvl w:val="0"/>
          <w:numId w:val="48"/>
        </w:numPr>
        <w:tabs>
          <w:tab w:val="left" w:pos="2639"/>
        </w:tabs>
        <w:spacing w:line="249" w:lineRule="auto"/>
        <w:ind w:left="2638" w:right="3599"/>
        <w:rPr>
          <w:color w:val="231F20"/>
        </w:rPr>
      </w:pPr>
      <w:r w:rsidRPr="000A77CC">
        <w:rPr>
          <w:color w:val="231F20"/>
        </w:rPr>
        <w:t>Triển khai thiết kế kho dữ liệu bằng cách sử dụng các thành phần thiết kế mà bạn đã phát triển trong Bài toán 4a–4c.</w:t>
      </w:r>
    </w:p>
    <w:p w14:paraId="080059DB" w14:textId="77777777" w:rsidR="008C0CC0" w:rsidRPr="000A77CC" w:rsidRDefault="008C0CC0" w:rsidP="00BA54B1">
      <w:pPr>
        <w:pStyle w:val="ListParagraph"/>
        <w:numPr>
          <w:ilvl w:val="0"/>
          <w:numId w:val="48"/>
        </w:numPr>
        <w:tabs>
          <w:tab w:val="left" w:pos="2639"/>
        </w:tabs>
        <w:spacing w:line="249" w:lineRule="auto"/>
        <w:ind w:left="2638" w:right="3599"/>
        <w:rPr>
          <w:color w:val="231F20"/>
        </w:rPr>
      </w:pPr>
      <w:r w:rsidRPr="000A77CC">
        <w:rPr>
          <w:color w:val="231F20"/>
        </w:rPr>
        <w:t>Tạo các báo cáo để minh họa rằng kho dữ liệu của bạn đáp ứng các yêu cầu thông tin đã chỉ định.</w:t>
      </w:r>
    </w:p>
    <w:p w14:paraId="1083E8E0" w14:textId="77777777" w:rsidR="008C0CC0" w:rsidRPr="000A77CC" w:rsidRDefault="008C0CC0" w:rsidP="008C0CC0">
      <w:pPr>
        <w:pStyle w:val="BodyText"/>
        <w:spacing w:before="92" w:line="249" w:lineRule="auto"/>
        <w:ind w:left="2298" w:right="3733"/>
        <w:rPr>
          <w:color w:val="231F20"/>
        </w:rPr>
      </w:pPr>
      <w:r w:rsidRPr="000A77CC">
        <w:rPr>
          <w:color w:val="231F20"/>
        </w:rPr>
        <w:t xml:space="preserve">Sử dụng dữ liệu được cung cấp trong cơ sở dữ liệu </w:t>
      </w:r>
      <w:r w:rsidRPr="000A77CC">
        <w:rPr>
          <w:b/>
          <w:bCs/>
          <w:color w:val="231F20"/>
        </w:rPr>
        <w:t>Ch13-SaleCo-DW</w:t>
      </w:r>
      <w:r w:rsidRPr="000A77CC">
        <w:rPr>
          <w:color w:val="231F20"/>
        </w:rPr>
        <w:t>, giải quyết các vấn đề sau. (Gợi ý: Trong Bài toán 5–11, hãy sử dụng lệnh ROLLUP.)</w:t>
      </w:r>
    </w:p>
    <w:p w14:paraId="2F898356" w14:textId="77777777" w:rsidR="008C0CC0" w:rsidRPr="000A77CC" w:rsidRDefault="008C0CC0" w:rsidP="008C0CC0">
      <w:pPr>
        <w:spacing w:line="249" w:lineRule="auto"/>
        <w:sectPr w:rsidR="008C0CC0" w:rsidRPr="000A77CC">
          <w:pgSz w:w="13560" w:h="16980"/>
          <w:pgMar w:top="1240" w:right="180" w:bottom="660" w:left="180" w:header="0" w:footer="463" w:gutter="0"/>
          <w:cols w:space="720"/>
        </w:sectPr>
      </w:pPr>
    </w:p>
    <w:p w14:paraId="4980494B" w14:textId="77777777" w:rsidR="008C0CC0" w:rsidRPr="000A77CC" w:rsidRDefault="008C0CC0" w:rsidP="008C0CC0">
      <w:pPr>
        <w:spacing w:before="86"/>
        <w:ind w:left="1208"/>
        <w:rPr>
          <w:sz w:val="20"/>
        </w:rPr>
      </w:pPr>
      <w:r w:rsidRPr="000A77CC">
        <w:rPr>
          <w:b/>
          <w:color w:val="2C6682"/>
          <w:sz w:val="20"/>
        </w:rPr>
        <w:lastRenderedPageBreak/>
        <w:t xml:space="preserve">652 </w:t>
      </w:r>
      <w:r w:rsidRPr="000A77CC">
        <w:rPr>
          <w:color w:val="231F20"/>
          <w:sz w:val="20"/>
        </w:rPr>
        <w:t>Phần 4 Khái niệm cơ sở dữ liệu nâng cao</w:t>
      </w:r>
    </w:p>
    <w:p w14:paraId="59888DEC" w14:textId="77777777" w:rsidR="008C0CC0" w:rsidRPr="000A77CC" w:rsidRDefault="008C0CC0" w:rsidP="008C0CC0">
      <w:pPr>
        <w:pStyle w:val="BodyText"/>
        <w:spacing w:before="3"/>
        <w:rPr>
          <w:sz w:val="23"/>
        </w:rPr>
      </w:pPr>
    </w:p>
    <w:p w14:paraId="66B9821B" w14:textId="77777777" w:rsidR="008C0CC0" w:rsidRPr="000A77CC" w:rsidRDefault="008C0CC0" w:rsidP="00BA54B1">
      <w:pPr>
        <w:pStyle w:val="ListParagraph"/>
        <w:numPr>
          <w:ilvl w:val="1"/>
          <w:numId w:val="44"/>
        </w:numPr>
        <w:tabs>
          <w:tab w:val="left" w:pos="3980"/>
        </w:tabs>
        <w:spacing w:before="0" w:line="249" w:lineRule="auto"/>
        <w:ind w:left="3979" w:right="1917"/>
        <w:jc w:val="both"/>
        <w:rPr>
          <w:color w:val="231F20"/>
          <w:spacing w:val="-3"/>
        </w:rPr>
      </w:pPr>
      <w:r w:rsidRPr="000A77CC">
        <w:rPr>
          <w:color w:val="231F20"/>
          <w:spacing w:val="-3"/>
        </w:rPr>
        <w:t>Lệnh SQL nào để liệt kê tổng doanh số theo khách hàng và theo sản phẩm, với tổng phụ theo khách hàng và tổng lớn cho tất cả doanh số bán sản phẩm? Hình P13.5 hiển thị kết quả viết tắt của truy vấn.</w:t>
      </w:r>
    </w:p>
    <w:p w14:paraId="75C12ACF" w14:textId="617C5063" w:rsidR="008C0CC0" w:rsidRPr="000A77CC" w:rsidRDefault="008C0CC0" w:rsidP="008C0CC0">
      <w:pPr>
        <w:pStyle w:val="BodyText"/>
        <w:spacing w:before="2"/>
        <w:rPr>
          <w:sz w:val="16"/>
        </w:rPr>
      </w:pPr>
      <w:r w:rsidRPr="000A77CC">
        <w:rPr>
          <w:noProof/>
        </w:rPr>
        <mc:AlternateContent>
          <mc:Choice Requires="wpg">
            <w:drawing>
              <wp:anchor distT="0" distB="0" distL="114300" distR="114300" simplePos="0" relativeHeight="251642368" behindDoc="1" locked="0" layoutInCell="1" allowOverlap="1" wp14:anchorId="3552E728" wp14:editId="534790B4">
                <wp:simplePos x="0" y="0"/>
                <wp:positionH relativeFrom="page">
                  <wp:posOffset>2400300</wp:posOffset>
                </wp:positionH>
                <wp:positionV relativeFrom="paragraph">
                  <wp:posOffset>142875</wp:posOffset>
                </wp:positionV>
                <wp:extent cx="4876165" cy="3324225"/>
                <wp:effectExtent l="0" t="0" r="0" b="0"/>
                <wp:wrapTopAndBottom/>
                <wp:docPr id="49" name="Group 4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876165" cy="3324225"/>
                          <a:chOff x="3780" y="226"/>
                          <a:chExt cx="7679" cy="5235"/>
                        </a:xfrm>
                      </wpg:grpSpPr>
                      <wps:wsp>
                        <wps:cNvPr id="50" name="Rectangle 1054"/>
                        <wps:cNvSpPr>
                          <a:spLocks noChangeArrowheads="1"/>
                        </wps:cNvSpPr>
                        <wps:spPr bwMode="auto">
                          <a:xfrm>
                            <a:off x="3780" y="552"/>
                            <a:ext cx="7679" cy="4908"/>
                          </a:xfrm>
                          <a:prstGeom prst="rect">
                            <a:avLst/>
                          </a:prstGeom>
                          <a:solidFill>
                            <a:srgbClr val="EADCC4"/>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pic:pic xmlns:pic="http://schemas.openxmlformats.org/drawingml/2006/picture">
                        <pic:nvPicPr>
                          <pic:cNvPr id="51" name="Picture 1055"/>
                          <pic:cNvPicPr>
                            <a:picLocks noChangeAspect="1" noChangeArrowheads="1"/>
                          </pic:cNvPicPr>
                        </pic:nvPicPr>
                        <pic:blipFill>
                          <a:blip r:embed="rId179">
                            <a:extLst>
                              <a:ext uri="{28A0092B-C50C-407E-A947-70E740481C1C}">
                                <a14:useLocalDpi xmlns:a14="http://schemas.microsoft.com/office/drawing/2010/main" val="0"/>
                              </a:ext>
                            </a:extLst>
                          </a:blip>
                          <a:srcRect/>
                          <a:stretch>
                            <a:fillRect/>
                          </a:stretch>
                        </pic:blipFill>
                        <pic:spPr bwMode="auto">
                          <a:xfrm>
                            <a:off x="4645" y="758"/>
                            <a:ext cx="4376" cy="443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52" name="Line 1056"/>
                        <wps:cNvCnPr>
                          <a:cxnSpLocks noChangeShapeType="1"/>
                        </wps:cNvCnPr>
                        <wps:spPr bwMode="auto">
                          <a:xfrm>
                            <a:off x="4594" y="3276"/>
                            <a:ext cx="4597" cy="0"/>
                          </a:xfrm>
                          <a:prstGeom prst="line">
                            <a:avLst/>
                          </a:prstGeom>
                          <a:noFill/>
                          <a:ln w="55298">
                            <a:solidFill>
                              <a:srgbClr val="ED1C24"/>
                            </a:solidFill>
                            <a:round/>
                            <a:headEnd/>
                            <a:tailEnd/>
                          </a:ln>
                          <a:extLst>
                            <a:ext uri="{909E8E84-426E-40DD-AFC4-6F175D3DCCD1}">
                              <a14:hiddenFill xmlns:a14="http://schemas.microsoft.com/office/drawing/2010/main">
                                <a:noFill/>
                              </a14:hiddenFill>
                            </a:ext>
                          </a:extLst>
                        </wps:spPr>
                        <wps:bodyPr/>
                      </wps:wsp>
                      <wps:wsp>
                        <wps:cNvPr id="53" name="Text Box 1057"/>
                        <wps:cNvSpPr txBox="1">
                          <a:spLocks noChangeArrowheads="1"/>
                        </wps:cNvSpPr>
                        <wps:spPr bwMode="auto">
                          <a:xfrm>
                            <a:off x="9312" y="3172"/>
                            <a:ext cx="1405" cy="3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14B621D" w14:textId="77777777" w:rsidR="008C0CC0" w:rsidRDefault="008C0CC0" w:rsidP="008C0CC0">
                              <w:pPr>
                                <w:spacing w:before="1" w:line="254" w:lineRule="auto"/>
                                <w:ind w:right="8"/>
                                <w:rPr>
                                  <w:rFonts w:ascii="Trebuchet MS"/>
                                  <w:b/>
                                  <w:sz w:val="14"/>
                                </w:rPr>
                              </w:pPr>
                              <w:r>
                                <w:rPr>
                                  <w:rFonts w:ascii="Trebuchet MS"/>
                                  <w:b/>
                                  <w:color w:val="231F20"/>
                                  <w:sz w:val="14"/>
                                </w:rPr>
                                <w:t>Some</w:t>
                              </w:r>
                              <w:r>
                                <w:rPr>
                                  <w:rFonts w:ascii="Trebuchet MS"/>
                                  <w:b/>
                                  <w:color w:val="231F20"/>
                                  <w:spacing w:val="-23"/>
                                  <w:sz w:val="14"/>
                                </w:rPr>
                                <w:t xml:space="preserve"> </w:t>
                              </w:r>
                              <w:r>
                                <w:rPr>
                                  <w:rFonts w:ascii="Trebuchet MS"/>
                                  <w:b/>
                                  <w:color w:val="231F20"/>
                                  <w:sz w:val="14"/>
                                </w:rPr>
                                <w:t>records</w:t>
                              </w:r>
                              <w:r>
                                <w:rPr>
                                  <w:rFonts w:ascii="Trebuchet MS"/>
                                  <w:b/>
                                  <w:color w:val="231F20"/>
                                  <w:spacing w:val="-22"/>
                                  <w:sz w:val="14"/>
                                </w:rPr>
                                <w:t xml:space="preserve"> </w:t>
                              </w:r>
                              <w:r>
                                <w:rPr>
                                  <w:rFonts w:ascii="Trebuchet MS"/>
                                  <w:b/>
                                  <w:color w:val="231F20"/>
                                  <w:spacing w:val="-3"/>
                                  <w:sz w:val="14"/>
                                </w:rPr>
                                <w:t xml:space="preserve">omitted </w:t>
                              </w:r>
                              <w:r>
                                <w:rPr>
                                  <w:rFonts w:ascii="Trebuchet MS"/>
                                  <w:b/>
                                  <w:color w:val="231F20"/>
                                  <w:sz w:val="14"/>
                                </w:rPr>
                                <w:t>in output</w:t>
                              </w:r>
                              <w:r>
                                <w:rPr>
                                  <w:rFonts w:ascii="Trebuchet MS"/>
                                  <w:b/>
                                  <w:color w:val="231F20"/>
                                  <w:spacing w:val="-12"/>
                                  <w:sz w:val="14"/>
                                </w:rPr>
                                <w:t xml:space="preserve"> </w:t>
                              </w:r>
                              <w:r>
                                <w:rPr>
                                  <w:rFonts w:ascii="Trebuchet MS"/>
                                  <w:b/>
                                  <w:color w:val="231F20"/>
                                  <w:sz w:val="14"/>
                                </w:rPr>
                                <w:t>shown</w:t>
                              </w:r>
                            </w:p>
                          </w:txbxContent>
                        </wps:txbx>
                        <wps:bodyPr rot="0" vert="horz" wrap="square" lIns="0" tIns="0" rIns="0" bIns="0" anchor="t" anchorCtr="0" upright="1">
                          <a:noAutofit/>
                        </wps:bodyPr>
                      </wps:wsp>
                      <wps:wsp>
                        <wps:cNvPr id="54" name="Text Box 1058"/>
                        <wps:cNvSpPr txBox="1">
                          <a:spLocks noChangeArrowheads="1"/>
                        </wps:cNvSpPr>
                        <wps:spPr bwMode="auto">
                          <a:xfrm>
                            <a:off x="3780" y="225"/>
                            <a:ext cx="7679" cy="327"/>
                          </a:xfrm>
                          <a:prstGeom prst="rect">
                            <a:avLst/>
                          </a:prstGeom>
                          <a:solidFill>
                            <a:srgbClr val="9A9158"/>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433CDF7E" w14:textId="77777777" w:rsidR="008C0CC0" w:rsidRDefault="008C0CC0" w:rsidP="008C0CC0">
                              <w:pPr>
                                <w:spacing w:before="19"/>
                                <w:ind w:left="152"/>
                                <w:rPr>
                                  <w:rFonts w:ascii="Trebuchet MS"/>
                                  <w:color w:val="FFFFFF"/>
                                  <w:spacing w:val="3"/>
                                  <w:sz w:val="24"/>
                                </w:rPr>
                              </w:pPr>
                              <w:r>
                                <w:rPr>
                                  <w:rFonts w:ascii="Trebuchet MS"/>
                                  <w:color w:val="FFFFFF"/>
                                  <w:spacing w:val="3"/>
                                  <w:sz w:val="24"/>
                                </w:rPr>
                                <w:t>H</w:t>
                              </w:r>
                              <w:r>
                                <w:rPr>
                                  <w:rFonts w:ascii="Trebuchet MS"/>
                                  <w:color w:val="FFFFFF"/>
                                  <w:spacing w:val="3"/>
                                  <w:sz w:val="24"/>
                                </w:rPr>
                                <w:t>Ì</w:t>
                              </w:r>
                              <w:r>
                                <w:rPr>
                                  <w:rFonts w:ascii="Trebuchet MS"/>
                                  <w:color w:val="FFFFFF"/>
                                  <w:spacing w:val="3"/>
                                  <w:sz w:val="24"/>
                                </w:rPr>
                                <w:t>NH P13.5 V</w:t>
                              </w:r>
                              <w:r>
                                <w:rPr>
                                  <w:rFonts w:ascii="Trebuchet MS"/>
                                  <w:color w:val="FFFFFF"/>
                                  <w:spacing w:val="3"/>
                                  <w:sz w:val="24"/>
                                </w:rPr>
                                <w:t>Ấ</w:t>
                              </w:r>
                              <w:r>
                                <w:rPr>
                                  <w:rFonts w:ascii="Trebuchet MS"/>
                                  <w:color w:val="FFFFFF"/>
                                  <w:spacing w:val="3"/>
                                  <w:sz w:val="24"/>
                                </w:rPr>
                                <w:t xml:space="preserve">N </w:t>
                              </w:r>
                              <w:r>
                                <w:rPr>
                                  <w:rFonts w:ascii="Trebuchet MS"/>
                                  <w:color w:val="FFFFFF"/>
                                  <w:spacing w:val="3"/>
                                  <w:sz w:val="24"/>
                                </w:rPr>
                                <w:t>ĐỀ</w:t>
                              </w:r>
                              <w:r>
                                <w:rPr>
                                  <w:rFonts w:ascii="Trebuchet MS"/>
                                  <w:color w:val="FFFFFF"/>
                                  <w:spacing w:val="3"/>
                                  <w:sz w:val="24"/>
                                </w:rPr>
                                <w:t xml:space="preserve"> 5 K</w:t>
                              </w:r>
                              <w:r>
                                <w:rPr>
                                  <w:rFonts w:ascii="Trebuchet MS"/>
                                  <w:color w:val="FFFFFF"/>
                                  <w:spacing w:val="3"/>
                                  <w:sz w:val="24"/>
                                </w:rPr>
                                <w:t>Ế</w:t>
                              </w:r>
                              <w:r>
                                <w:rPr>
                                  <w:rFonts w:ascii="Trebuchet MS"/>
                                  <w:color w:val="FFFFFF"/>
                                  <w:spacing w:val="3"/>
                                  <w:sz w:val="24"/>
                                </w:rPr>
                                <w:t>T QU</w:t>
                              </w:r>
                              <w:r>
                                <w:rPr>
                                  <w:rFonts w:ascii="Trebuchet MS"/>
                                  <w:color w:val="FFFFFF"/>
                                  <w:spacing w:val="3"/>
                                  <w:sz w:val="24"/>
                                </w:rPr>
                                <w:t>Ả</w:t>
                              </w:r>
                              <w:r>
                                <w:rPr>
                                  <w:rFonts w:ascii="Trebuchet MS"/>
                                  <w:color w:val="FFFFFF"/>
                                  <w:spacing w:val="3"/>
                                  <w:sz w:val="24"/>
                                </w:rPr>
                                <w:t xml:space="preserve"> VI</w:t>
                              </w:r>
                              <w:r>
                                <w:rPr>
                                  <w:rFonts w:ascii="Trebuchet MS"/>
                                  <w:color w:val="FFFFFF"/>
                                  <w:spacing w:val="3"/>
                                  <w:sz w:val="24"/>
                                </w:rPr>
                                <w:t>Ế</w:t>
                              </w:r>
                              <w:r>
                                <w:rPr>
                                  <w:rFonts w:ascii="Trebuchet MS"/>
                                  <w:color w:val="FFFFFF"/>
                                  <w:spacing w:val="3"/>
                                  <w:sz w:val="24"/>
                                </w:rPr>
                                <w:t>T T</w:t>
                              </w:r>
                              <w:r>
                                <w:rPr>
                                  <w:rFonts w:ascii="Trebuchet MS"/>
                                  <w:color w:val="FFFFFF"/>
                                  <w:spacing w:val="3"/>
                                  <w:sz w:val="24"/>
                                </w:rPr>
                                <w:t>Ắ</w:t>
                              </w:r>
                              <w:r>
                                <w:rPr>
                                  <w:rFonts w:ascii="Trebuchet MS"/>
                                  <w:color w:val="FFFFFF"/>
                                  <w:spacing w:val="3"/>
                                  <w:sz w:val="24"/>
                                </w:rPr>
                                <w:t>T</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3552E728" id="Group 49" o:spid="_x0000_s1351" style="position:absolute;margin-left:189pt;margin-top:11.25pt;width:383.95pt;height:261.75pt;z-index:-251674112;mso-position-horizontal-relative:page" coordorigin="3780,226" coordsize="7679,523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">
                <v:rect id="Rectangle 1054" o:spid="_x0000_s1352" style="position:absolute;left:3780;top:552;width:7679;height:49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" fillcolor="#eadcc4" stroked="f"/>
                <v:shape id="Picture 1055" o:spid="_x0000_s1353" type="#_x0000_t75" style="position:absolute;left:4645;top:758;width:4376;height:443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">
                  <v:imagedata r:id="rId180" o:title=""/>
                </v:shape>
                <v:line id="Line 1056" o:spid="_x0000_s1354" style="position:absolute;visibility:visible;mso-wrap-style:square" from="4594,3276" to="9191,327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" strokecolor="#ed1c24" strokeweight="1.53606mm"/>
                <v:shape id="Text Box 1057" o:spid="_x0000_s1355" type="#_x0000_t202" style="position:absolute;left:9312;top:3172;width:1405;height:3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" filled="f" stroked="f">
                  <v:textbox inset="0,0,0,0">
                    <w:txbxContent>
                      <w:p w14:paraId="014B621D" w14:textId="77777777" w:rsidR="008C0CC0" w:rsidRDefault="008C0CC0" w:rsidP="008C0CC0">
                        <w:pPr>
                          <w:spacing w:before="1" w:line="254" w:lineRule="auto"/>
                          <w:ind w:right="8"/>
                          <w:rPr>
                            <w:rFonts w:ascii="Trebuchet MS"/>
                            <w:b/>
                            <w:sz w:val="14"/>
                          </w:rPr>
                        </w:pPr>
                        <w:r>
                          <w:rPr>
                            <w:rFonts w:ascii="Trebuchet MS"/>
                            <w:b/>
                            <w:color w:val="231F20"/>
                            <w:sz w:val="14"/>
                          </w:rPr>
                          <w:t>Some</w:t>
                        </w:r>
                        <w:r>
                          <w:rPr>
                            <w:rFonts w:ascii="Trebuchet MS"/>
                            <w:b/>
                            <w:color w:val="231F20"/>
                            <w:spacing w:val="-23"/>
                            <w:sz w:val="14"/>
                          </w:rPr>
                          <w:t xml:space="preserve"> </w:t>
                        </w:r>
                        <w:r>
                          <w:rPr>
                            <w:rFonts w:ascii="Trebuchet MS"/>
                            <w:b/>
                            <w:color w:val="231F20"/>
                            <w:sz w:val="14"/>
                          </w:rPr>
                          <w:t>records</w:t>
                        </w:r>
                        <w:r>
                          <w:rPr>
                            <w:rFonts w:ascii="Trebuchet MS"/>
                            <w:b/>
                            <w:color w:val="231F20"/>
                            <w:spacing w:val="-22"/>
                            <w:sz w:val="14"/>
                          </w:rPr>
                          <w:t xml:space="preserve"> </w:t>
                        </w:r>
                        <w:r>
                          <w:rPr>
                            <w:rFonts w:ascii="Trebuchet MS"/>
                            <w:b/>
                            <w:color w:val="231F20"/>
                            <w:spacing w:val="-3"/>
                            <w:sz w:val="14"/>
                          </w:rPr>
                          <w:t xml:space="preserve">omitted </w:t>
                        </w:r>
                        <w:r>
                          <w:rPr>
                            <w:rFonts w:ascii="Trebuchet MS"/>
                            <w:b/>
                            <w:color w:val="231F20"/>
                            <w:sz w:val="14"/>
                          </w:rPr>
                          <w:t>in output</w:t>
                        </w:r>
                        <w:r>
                          <w:rPr>
                            <w:rFonts w:ascii="Trebuchet MS"/>
                            <w:b/>
                            <w:color w:val="231F20"/>
                            <w:spacing w:val="-12"/>
                            <w:sz w:val="14"/>
                          </w:rPr>
                          <w:t xml:space="preserve"> </w:t>
                        </w:r>
                        <w:r>
                          <w:rPr>
                            <w:rFonts w:ascii="Trebuchet MS"/>
                            <w:b/>
                            <w:color w:val="231F20"/>
                            <w:sz w:val="14"/>
                          </w:rPr>
                          <w:t>shown</w:t>
                        </w:r>
                      </w:p>
                    </w:txbxContent>
                  </v:textbox>
                </v:shape>
                <v:shape id="Text Box 1058" o:spid="_x0000_s1356" type="#_x0000_t202" style="position:absolute;left:3780;top:225;width:7679;height:3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" fillcolor="#9a9158" stroked="f">
                  <v:textbox inset="0,0,0,0">
                    <w:txbxContent>
                      <w:p w14:paraId="433CDF7E" w14:textId="77777777" w:rsidR="008C0CC0" w:rsidRDefault="008C0CC0" w:rsidP="008C0CC0">
                        <w:pPr>
                          <w:spacing w:before="19"/>
                          <w:ind w:left="152"/>
                          <w:rPr>
                            <w:rFonts w:ascii="Trebuchet MS"/>
                            <w:color w:val="FFFFFF"/>
                            <w:spacing w:val="3"/>
                            <w:sz w:val="24"/>
                          </w:rPr>
                        </w:pPr>
                        <w:r>
                          <w:rPr>
                            <w:rFonts w:ascii="Trebuchet MS"/>
                            <w:color w:val="FFFFFF"/>
                            <w:spacing w:val="3"/>
                            <w:sz w:val="24"/>
                          </w:rPr>
                          <w:t>H</w:t>
                        </w:r>
                        <w:r>
                          <w:rPr>
                            <w:rFonts w:ascii="Trebuchet MS"/>
                            <w:color w:val="FFFFFF"/>
                            <w:spacing w:val="3"/>
                            <w:sz w:val="24"/>
                          </w:rPr>
                          <w:t>Ì</w:t>
                        </w:r>
                        <w:r>
                          <w:rPr>
                            <w:rFonts w:ascii="Trebuchet MS"/>
                            <w:color w:val="FFFFFF"/>
                            <w:spacing w:val="3"/>
                            <w:sz w:val="24"/>
                          </w:rPr>
                          <w:t>NH P13.5 V</w:t>
                        </w:r>
                        <w:r>
                          <w:rPr>
                            <w:rFonts w:ascii="Trebuchet MS"/>
                            <w:color w:val="FFFFFF"/>
                            <w:spacing w:val="3"/>
                            <w:sz w:val="24"/>
                          </w:rPr>
                          <w:t>Ấ</w:t>
                        </w:r>
                        <w:r>
                          <w:rPr>
                            <w:rFonts w:ascii="Trebuchet MS"/>
                            <w:color w:val="FFFFFF"/>
                            <w:spacing w:val="3"/>
                            <w:sz w:val="24"/>
                          </w:rPr>
                          <w:t xml:space="preserve">N </w:t>
                        </w:r>
                        <w:r>
                          <w:rPr>
                            <w:rFonts w:ascii="Trebuchet MS"/>
                            <w:color w:val="FFFFFF"/>
                            <w:spacing w:val="3"/>
                            <w:sz w:val="24"/>
                          </w:rPr>
                          <w:t>ĐỀ</w:t>
                        </w:r>
                        <w:r>
                          <w:rPr>
                            <w:rFonts w:ascii="Trebuchet MS"/>
                            <w:color w:val="FFFFFF"/>
                            <w:spacing w:val="3"/>
                            <w:sz w:val="24"/>
                          </w:rPr>
                          <w:t xml:space="preserve"> 5 K</w:t>
                        </w:r>
                        <w:r>
                          <w:rPr>
                            <w:rFonts w:ascii="Trebuchet MS"/>
                            <w:color w:val="FFFFFF"/>
                            <w:spacing w:val="3"/>
                            <w:sz w:val="24"/>
                          </w:rPr>
                          <w:t>Ế</w:t>
                        </w:r>
                        <w:r>
                          <w:rPr>
                            <w:rFonts w:ascii="Trebuchet MS"/>
                            <w:color w:val="FFFFFF"/>
                            <w:spacing w:val="3"/>
                            <w:sz w:val="24"/>
                          </w:rPr>
                          <w:t>T QU</w:t>
                        </w:r>
                        <w:r>
                          <w:rPr>
                            <w:rFonts w:ascii="Trebuchet MS"/>
                            <w:color w:val="FFFFFF"/>
                            <w:spacing w:val="3"/>
                            <w:sz w:val="24"/>
                          </w:rPr>
                          <w:t>Ả</w:t>
                        </w:r>
                        <w:r>
                          <w:rPr>
                            <w:rFonts w:ascii="Trebuchet MS"/>
                            <w:color w:val="FFFFFF"/>
                            <w:spacing w:val="3"/>
                            <w:sz w:val="24"/>
                          </w:rPr>
                          <w:t xml:space="preserve"> VI</w:t>
                        </w:r>
                        <w:r>
                          <w:rPr>
                            <w:rFonts w:ascii="Trebuchet MS"/>
                            <w:color w:val="FFFFFF"/>
                            <w:spacing w:val="3"/>
                            <w:sz w:val="24"/>
                          </w:rPr>
                          <w:t>Ế</w:t>
                        </w:r>
                        <w:r>
                          <w:rPr>
                            <w:rFonts w:ascii="Trebuchet MS"/>
                            <w:color w:val="FFFFFF"/>
                            <w:spacing w:val="3"/>
                            <w:sz w:val="24"/>
                          </w:rPr>
                          <w:t>T T</w:t>
                        </w:r>
                        <w:r>
                          <w:rPr>
                            <w:rFonts w:ascii="Trebuchet MS"/>
                            <w:color w:val="FFFFFF"/>
                            <w:spacing w:val="3"/>
                            <w:sz w:val="24"/>
                          </w:rPr>
                          <w:t>Ắ</w:t>
                        </w:r>
                        <w:r>
                          <w:rPr>
                            <w:rFonts w:ascii="Trebuchet MS"/>
                            <w:color w:val="FFFFFF"/>
                            <w:spacing w:val="3"/>
                            <w:sz w:val="24"/>
                          </w:rPr>
                          <w:t>T</w:t>
                        </w:r>
                      </w:p>
                    </w:txbxContent>
                  </v:textbox>
                </v:shape>
                <w10:wrap type="topAndBottom" anchorx="page"/>
              </v:group>
            </w:pict>
          </mc:Fallback>
        </mc:AlternateContent>
      </w:r>
    </w:p>
    <w:p w14:paraId="0E9441B6" w14:textId="77777777" w:rsidR="008C0CC0" w:rsidRPr="000A77CC" w:rsidRDefault="008C0CC0" w:rsidP="008C0CC0">
      <w:pPr>
        <w:pStyle w:val="BodyText"/>
        <w:spacing w:before="9"/>
        <w:rPr>
          <w:sz w:val="13"/>
        </w:rPr>
      </w:pPr>
    </w:p>
    <w:p w14:paraId="68A995FE" w14:textId="77777777" w:rsidR="008C0CC0" w:rsidRPr="000A77CC" w:rsidRDefault="008C0CC0" w:rsidP="00BA54B1">
      <w:pPr>
        <w:pStyle w:val="ListParagraph"/>
        <w:numPr>
          <w:ilvl w:val="1"/>
          <w:numId w:val="44"/>
        </w:numPr>
        <w:tabs>
          <w:tab w:val="left" w:pos="3980"/>
        </w:tabs>
        <w:spacing w:before="113" w:line="249" w:lineRule="auto"/>
        <w:ind w:left="3979" w:right="1917"/>
        <w:jc w:val="both"/>
      </w:pPr>
      <w:r w:rsidRPr="000A77CC">
        <w:rPr>
          <w:color w:val="231F20"/>
          <w:spacing w:val="-3"/>
        </w:rPr>
        <w:t>Lệnh SQL nào để liệt kê tổng doanh số bán hàng theo khách hàng, tháng và sản phẩm, với tổng phụ theo khách hàng và theo tháng và tổng cộng cho tất cả doanh số bán sản phẩm? Hình P13.6 hiển thị kết quả viết tắt của truy vấn.</w:t>
      </w:r>
    </w:p>
    <w:p w14:paraId="4CEC17ED" w14:textId="5685E626" w:rsidR="008C0CC0" w:rsidRPr="000A77CC" w:rsidRDefault="008C0CC0" w:rsidP="008C0CC0">
      <w:pPr>
        <w:pStyle w:val="BodyText"/>
        <w:spacing w:before="2"/>
        <w:rPr>
          <w:sz w:val="16"/>
        </w:rPr>
      </w:pPr>
      <w:r w:rsidRPr="000A77CC">
        <w:rPr>
          <w:noProof/>
        </w:rPr>
        <mc:AlternateContent>
          <mc:Choice Requires="wpg">
            <w:drawing>
              <wp:anchor distT="0" distB="0" distL="114300" distR="114300" simplePos="0" relativeHeight="251643392" behindDoc="1" locked="0" layoutInCell="1" allowOverlap="1" wp14:anchorId="487AC35F" wp14:editId="7B8726AC">
                <wp:simplePos x="0" y="0"/>
                <wp:positionH relativeFrom="page">
                  <wp:posOffset>2400300</wp:posOffset>
                </wp:positionH>
                <wp:positionV relativeFrom="paragraph">
                  <wp:posOffset>142875</wp:posOffset>
                </wp:positionV>
                <wp:extent cx="4876800" cy="3813810"/>
                <wp:effectExtent l="0" t="0" r="0" b="0"/>
                <wp:wrapTopAndBottom/>
                <wp:docPr id="43" name="Group 4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876800" cy="3813810"/>
                          <a:chOff x="3780" y="225"/>
                          <a:chExt cx="7680" cy="6006"/>
                        </a:xfrm>
                      </wpg:grpSpPr>
                      <wps:wsp>
                        <wps:cNvPr id="44" name="Rectangle 1060"/>
                        <wps:cNvSpPr>
                          <a:spLocks noChangeArrowheads="1"/>
                        </wps:cNvSpPr>
                        <wps:spPr bwMode="auto">
                          <a:xfrm>
                            <a:off x="3780" y="552"/>
                            <a:ext cx="7680" cy="5679"/>
                          </a:xfrm>
                          <a:prstGeom prst="rect">
                            <a:avLst/>
                          </a:prstGeom>
                          <a:solidFill>
                            <a:srgbClr val="EADCC4"/>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pic:pic xmlns:pic="http://schemas.openxmlformats.org/drawingml/2006/picture">
                        <pic:nvPicPr>
                          <pic:cNvPr id="45" name="Picture 1061"/>
                          <pic:cNvPicPr>
                            <a:picLocks noChangeAspect="1" noChangeArrowheads="1"/>
                          </pic:cNvPicPr>
                        </pic:nvPicPr>
                        <pic:blipFill>
                          <a:blip r:embed="rId181">
                            <a:extLst>
                              <a:ext uri="{28A0092B-C50C-407E-A947-70E740481C1C}">
                                <a14:useLocalDpi xmlns:a14="http://schemas.microsoft.com/office/drawing/2010/main" val="0"/>
                              </a:ext>
                            </a:extLst>
                          </a:blip>
                          <a:srcRect/>
                          <a:stretch>
                            <a:fillRect/>
                          </a:stretch>
                        </pic:blipFill>
                        <pic:spPr bwMode="auto">
                          <a:xfrm>
                            <a:off x="4793" y="758"/>
                            <a:ext cx="4314" cy="523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46" name="Freeform 1062"/>
                        <wps:cNvSpPr>
                          <a:spLocks/>
                        </wps:cNvSpPr>
                        <wps:spPr bwMode="auto">
                          <a:xfrm>
                            <a:off x="4575" y="3779"/>
                            <a:ext cx="4620" cy="61"/>
                          </a:xfrm>
                          <a:custGeom>
                            <a:avLst/>
                            <a:gdLst>
                              <a:gd name="T0" fmla="+- 0 4575 4575"/>
                              <a:gd name="T1" fmla="*/ T0 w 4620"/>
                              <a:gd name="T2" fmla="+- 0 3800 3779"/>
                              <a:gd name="T3" fmla="*/ 3800 h 61"/>
                              <a:gd name="T4" fmla="+- 0 5641 4575"/>
                              <a:gd name="T5" fmla="*/ T4 w 4620"/>
                              <a:gd name="T6" fmla="+- 0 3784 3779"/>
                              <a:gd name="T7" fmla="*/ 3784 h 61"/>
                              <a:gd name="T8" fmla="+- 0 6198 4575"/>
                              <a:gd name="T9" fmla="*/ T8 w 4620"/>
                              <a:gd name="T10" fmla="+- 0 3779 3779"/>
                              <a:gd name="T11" fmla="*/ 3779 h 61"/>
                              <a:gd name="T12" fmla="+- 0 6425 4575"/>
                              <a:gd name="T13" fmla="*/ T12 w 4620"/>
                              <a:gd name="T14" fmla="+- 0 3788 3779"/>
                              <a:gd name="T15" fmla="*/ 3788 h 61"/>
                              <a:gd name="T16" fmla="+- 0 6505 4575"/>
                              <a:gd name="T17" fmla="*/ T16 w 4620"/>
                              <a:gd name="T18" fmla="+- 0 3810 3779"/>
                              <a:gd name="T19" fmla="*/ 3810 h 61"/>
                              <a:gd name="T20" fmla="+- 0 6538 4575"/>
                              <a:gd name="T21" fmla="*/ T20 w 4620"/>
                              <a:gd name="T22" fmla="+- 0 3818 3779"/>
                              <a:gd name="T23" fmla="*/ 3818 h 61"/>
                              <a:gd name="T24" fmla="+- 0 6667 4575"/>
                              <a:gd name="T25" fmla="*/ T24 w 4620"/>
                              <a:gd name="T26" fmla="+- 0 3830 3779"/>
                              <a:gd name="T27" fmla="*/ 3830 h 61"/>
                              <a:gd name="T28" fmla="+- 0 6756 4575"/>
                              <a:gd name="T29" fmla="*/ T28 w 4620"/>
                              <a:gd name="T30" fmla="+- 0 3834 3779"/>
                              <a:gd name="T31" fmla="*/ 3834 h 61"/>
                              <a:gd name="T32" fmla="+- 0 6855 4575"/>
                              <a:gd name="T33" fmla="*/ T32 w 4620"/>
                              <a:gd name="T34" fmla="+- 0 3837 3779"/>
                              <a:gd name="T35" fmla="*/ 3837 h 61"/>
                              <a:gd name="T36" fmla="+- 0 6960 4575"/>
                              <a:gd name="T37" fmla="*/ T36 w 4620"/>
                              <a:gd name="T38" fmla="+- 0 3838 3779"/>
                              <a:gd name="T39" fmla="*/ 3838 h 61"/>
                              <a:gd name="T40" fmla="+- 0 7068 4575"/>
                              <a:gd name="T41" fmla="*/ T40 w 4620"/>
                              <a:gd name="T42" fmla="+- 0 3840 3779"/>
                              <a:gd name="T43" fmla="*/ 3840 h 61"/>
                              <a:gd name="T44" fmla="+- 0 7174 4575"/>
                              <a:gd name="T45" fmla="*/ T44 w 4620"/>
                              <a:gd name="T46" fmla="+- 0 3840 3779"/>
                              <a:gd name="T47" fmla="*/ 3840 h 61"/>
                              <a:gd name="T48" fmla="+- 0 7275 4575"/>
                              <a:gd name="T49" fmla="*/ T48 w 4620"/>
                              <a:gd name="T50" fmla="+- 0 3840 3779"/>
                              <a:gd name="T51" fmla="*/ 3840 h 61"/>
                              <a:gd name="T52" fmla="+- 0 7365 4575"/>
                              <a:gd name="T53" fmla="*/ T52 w 4620"/>
                              <a:gd name="T54" fmla="+- 0 3840 3779"/>
                              <a:gd name="T55" fmla="*/ 3840 h 61"/>
                              <a:gd name="T56" fmla="+- 0 7442 4575"/>
                              <a:gd name="T57" fmla="*/ T56 w 4620"/>
                              <a:gd name="T58" fmla="+- 0 3840 3779"/>
                              <a:gd name="T59" fmla="*/ 3840 h 61"/>
                              <a:gd name="T60" fmla="+- 0 7501 4575"/>
                              <a:gd name="T61" fmla="*/ T60 w 4620"/>
                              <a:gd name="T62" fmla="+- 0 3839 3779"/>
                              <a:gd name="T63" fmla="*/ 3839 h 61"/>
                              <a:gd name="T64" fmla="+- 0 7538 4575"/>
                              <a:gd name="T65" fmla="*/ T64 w 4620"/>
                              <a:gd name="T66" fmla="+- 0 3839 3779"/>
                              <a:gd name="T67" fmla="*/ 3839 h 61"/>
                              <a:gd name="T68" fmla="+- 0 7842 4575"/>
                              <a:gd name="T69" fmla="*/ T68 w 4620"/>
                              <a:gd name="T70" fmla="+- 0 3835 3779"/>
                              <a:gd name="T71" fmla="*/ 3835 h 61"/>
                              <a:gd name="T72" fmla="+- 0 8407 4575"/>
                              <a:gd name="T73" fmla="*/ T72 w 4620"/>
                              <a:gd name="T74" fmla="+- 0 3825 3779"/>
                              <a:gd name="T75" fmla="*/ 3825 h 61"/>
                              <a:gd name="T76" fmla="+- 0 8951 4575"/>
                              <a:gd name="T77" fmla="*/ T76 w 4620"/>
                              <a:gd name="T78" fmla="+- 0 3814 3779"/>
                              <a:gd name="T79" fmla="*/ 3814 h 61"/>
                              <a:gd name="T80" fmla="+- 0 9195 4575"/>
                              <a:gd name="T81" fmla="*/ T80 w 4620"/>
                              <a:gd name="T82" fmla="+- 0 3810 3779"/>
                              <a:gd name="T83" fmla="*/ 3810 h 61"/>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Lst>
                            <a:rect l="0" t="0" r="r" b="b"/>
                            <a:pathLst>
                              <a:path w="4620" h="61">
                                <a:moveTo>
                                  <a:pt x="0" y="21"/>
                                </a:moveTo>
                                <a:lnTo>
                                  <a:pt x="1066" y="5"/>
                                </a:lnTo>
                                <a:lnTo>
                                  <a:pt x="1623" y="0"/>
                                </a:lnTo>
                                <a:lnTo>
                                  <a:pt x="1850" y="9"/>
                                </a:lnTo>
                                <a:lnTo>
                                  <a:pt x="1930" y="31"/>
                                </a:lnTo>
                                <a:lnTo>
                                  <a:pt x="1963" y="39"/>
                                </a:lnTo>
                                <a:lnTo>
                                  <a:pt x="2092" y="51"/>
                                </a:lnTo>
                                <a:lnTo>
                                  <a:pt x="2181" y="55"/>
                                </a:lnTo>
                                <a:lnTo>
                                  <a:pt x="2280" y="58"/>
                                </a:lnTo>
                                <a:lnTo>
                                  <a:pt x="2385" y="59"/>
                                </a:lnTo>
                                <a:lnTo>
                                  <a:pt x="2493" y="61"/>
                                </a:lnTo>
                                <a:lnTo>
                                  <a:pt x="2599" y="61"/>
                                </a:lnTo>
                                <a:lnTo>
                                  <a:pt x="2700" y="61"/>
                                </a:lnTo>
                                <a:lnTo>
                                  <a:pt x="2790" y="61"/>
                                </a:lnTo>
                                <a:lnTo>
                                  <a:pt x="2867" y="61"/>
                                </a:lnTo>
                                <a:lnTo>
                                  <a:pt x="2926" y="60"/>
                                </a:lnTo>
                                <a:lnTo>
                                  <a:pt x="2963" y="60"/>
                                </a:lnTo>
                                <a:lnTo>
                                  <a:pt x="3267" y="56"/>
                                </a:lnTo>
                                <a:lnTo>
                                  <a:pt x="3832" y="46"/>
                                </a:lnTo>
                                <a:lnTo>
                                  <a:pt x="4376" y="35"/>
                                </a:lnTo>
                                <a:lnTo>
                                  <a:pt x="4620" y="31"/>
                                </a:lnTo>
                              </a:path>
                            </a:pathLst>
                          </a:custGeom>
                          <a:noFill/>
                          <a:ln w="17336">
                            <a:solidFill>
                              <a:srgbClr val="ED1C24"/>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7" name="Text Box 1063"/>
                        <wps:cNvSpPr txBox="1">
                          <a:spLocks noChangeArrowheads="1"/>
                        </wps:cNvSpPr>
                        <wps:spPr bwMode="auto">
                          <a:xfrm>
                            <a:off x="9331" y="3648"/>
                            <a:ext cx="1420" cy="34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9794C15" w14:textId="77777777" w:rsidR="008C0CC0" w:rsidRDefault="008C0CC0" w:rsidP="008C0CC0">
                              <w:pPr>
                                <w:spacing w:before="2" w:line="256" w:lineRule="auto"/>
                                <w:ind w:right="11"/>
                                <w:rPr>
                                  <w:rFonts w:ascii="Trebuchet MS"/>
                                  <w:b/>
                                  <w:sz w:val="14"/>
                                </w:rPr>
                              </w:pPr>
                              <w:r>
                                <w:rPr>
                                  <w:rFonts w:ascii="Trebuchet MS"/>
                                  <w:b/>
                                  <w:color w:val="231F20"/>
                                  <w:sz w:val="14"/>
                                </w:rPr>
                                <w:t>Some records</w:t>
                              </w:r>
                              <w:r>
                                <w:rPr>
                                  <w:rFonts w:ascii="Trebuchet MS"/>
                                  <w:b/>
                                  <w:color w:val="231F20"/>
                                  <w:spacing w:val="-33"/>
                                  <w:sz w:val="14"/>
                                </w:rPr>
                                <w:t xml:space="preserve"> </w:t>
                              </w:r>
                              <w:r>
                                <w:rPr>
                                  <w:rFonts w:ascii="Trebuchet MS"/>
                                  <w:b/>
                                  <w:color w:val="231F20"/>
                                  <w:spacing w:val="-3"/>
                                  <w:sz w:val="14"/>
                                </w:rPr>
                                <w:t xml:space="preserve">omitted </w:t>
                              </w:r>
                              <w:r>
                                <w:rPr>
                                  <w:rFonts w:ascii="Trebuchet MS"/>
                                  <w:b/>
                                  <w:color w:val="231F20"/>
                                  <w:sz w:val="14"/>
                                </w:rPr>
                                <w:t>in output</w:t>
                              </w:r>
                              <w:r>
                                <w:rPr>
                                  <w:rFonts w:ascii="Trebuchet MS"/>
                                  <w:b/>
                                  <w:color w:val="231F20"/>
                                  <w:spacing w:val="-8"/>
                                  <w:sz w:val="14"/>
                                </w:rPr>
                                <w:t xml:space="preserve"> </w:t>
                              </w:r>
                              <w:r>
                                <w:rPr>
                                  <w:rFonts w:ascii="Trebuchet MS"/>
                                  <w:b/>
                                  <w:color w:val="231F20"/>
                                  <w:sz w:val="14"/>
                                </w:rPr>
                                <w:t>shown</w:t>
                              </w:r>
                            </w:p>
                          </w:txbxContent>
                        </wps:txbx>
                        <wps:bodyPr rot="0" vert="horz" wrap="square" lIns="0" tIns="0" rIns="0" bIns="0" anchor="t" anchorCtr="0" upright="1">
                          <a:noAutofit/>
                        </wps:bodyPr>
                      </wps:wsp>
                      <wps:wsp>
                        <wps:cNvPr id="48" name="Text Box 1064"/>
                        <wps:cNvSpPr txBox="1">
                          <a:spLocks noChangeArrowheads="1"/>
                        </wps:cNvSpPr>
                        <wps:spPr bwMode="auto">
                          <a:xfrm>
                            <a:off x="3780" y="225"/>
                            <a:ext cx="7680" cy="327"/>
                          </a:xfrm>
                          <a:prstGeom prst="rect">
                            <a:avLst/>
                          </a:prstGeom>
                          <a:solidFill>
                            <a:srgbClr val="9A9158"/>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441DB9DD" w14:textId="77777777" w:rsidR="008C0CC0" w:rsidRDefault="008C0CC0" w:rsidP="008C0CC0">
                              <w:pPr>
                                <w:spacing w:before="19"/>
                                <w:ind w:left="152"/>
                                <w:rPr>
                                  <w:rFonts w:ascii="Trebuchet MS"/>
                                  <w:sz w:val="24"/>
                                </w:rPr>
                              </w:pPr>
                              <w:r>
                                <w:rPr>
                                  <w:rFonts w:ascii="Trebuchet MS"/>
                                  <w:color w:val="FFFFFF"/>
                                  <w:spacing w:val="3"/>
                                  <w:sz w:val="24"/>
                                </w:rPr>
                                <w:t xml:space="preserve">FIGURE </w:t>
                              </w:r>
                              <w:r>
                                <w:rPr>
                                  <w:rFonts w:ascii="Trebuchet MS"/>
                                  <w:color w:val="FFFFFF"/>
                                  <w:sz w:val="24"/>
                                </w:rPr>
                                <w:t xml:space="preserve">P13.6 </w:t>
                              </w:r>
                              <w:r>
                                <w:rPr>
                                  <w:rFonts w:ascii="Trebuchet MS"/>
                                  <w:color w:val="FFFFFF"/>
                                  <w:spacing w:val="3"/>
                                  <w:sz w:val="24"/>
                                </w:rPr>
                                <w:t xml:space="preserve">PROBLEM </w:t>
                              </w:r>
                              <w:r>
                                <w:rPr>
                                  <w:rFonts w:ascii="Trebuchet MS"/>
                                  <w:color w:val="FFFFFF"/>
                                  <w:sz w:val="24"/>
                                </w:rPr>
                                <w:t xml:space="preserve">6 </w:t>
                              </w:r>
                              <w:r>
                                <w:rPr>
                                  <w:rFonts w:ascii="Trebuchet MS"/>
                                  <w:color w:val="FFFFFF"/>
                                  <w:spacing w:val="2"/>
                                  <w:sz w:val="24"/>
                                </w:rPr>
                                <w:t>ABBREVIATED</w:t>
                              </w:r>
                              <w:r>
                                <w:rPr>
                                  <w:rFonts w:ascii="Trebuchet MS"/>
                                  <w:color w:val="FFFFFF"/>
                                  <w:spacing w:val="-55"/>
                                  <w:sz w:val="24"/>
                                </w:rPr>
                                <w:t xml:space="preserve"> </w:t>
                              </w:r>
                              <w:r>
                                <w:rPr>
                                  <w:rFonts w:ascii="Trebuchet MS"/>
                                  <w:color w:val="FFFFFF"/>
                                  <w:sz w:val="24"/>
                                </w:rPr>
                                <w:t>RESULT</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487AC35F" id="Group 43" o:spid="_x0000_s1357" style="position:absolute;margin-left:189pt;margin-top:11.25pt;width:384pt;height:300.3pt;z-index:-251673088;mso-position-horizontal-relative:page" coordorigin="3780,225" coordsize="7680,600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">
                <v:rect id="Rectangle 1060" o:spid="_x0000_s1358" style="position:absolute;left:3780;top:552;width:7680;height:567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" fillcolor="#eadcc4" stroked="f"/>
                <v:shape id="Picture 1061" o:spid="_x0000_s1359" type="#_x0000_t75" style="position:absolute;left:4793;top:758;width:4314;height:523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">
                  <v:imagedata r:id="rId182" o:title=""/>
                </v:shape>
                <v:shape id="Freeform 1062" o:spid="_x0000_s1360" style="position:absolute;left:4575;top:3779;width:4620;height:61;visibility:visible;mso-wrap-style:square;v-text-anchor:top" coordsize="4620,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" path="m,21l1066,5,1623,r227,9l1930,31r33,8l2092,51r89,4l2280,58r105,1l2493,61r106,l2700,61r90,l2867,61r59,-1l2963,60r304,-4l3832,46,4376,35r244,-4e" filled="f" strokecolor="#ed1c24" strokeweight=".48156mm">
                  <v:path arrowok="t" o:connecttype="custom" o:connectlocs="0,3800;1066,3784;1623,3779;1850,3788;1930,3810;1963,3818;2092,3830;2181,3834;2280,3837;2385,3838;2493,3840;2599,3840;2700,3840;2790,3840;2867,3840;2926,3839;2963,3839;3267,3835;3832,3825;4376,3814;4620,3810" o:connectangles="0,0,0,0,0,0,0,0,0,0,0,0,0,0,0,0,0,0,0,0,0"/>
                </v:shape>
                <v:shape id="Text Box 1063" o:spid="_x0000_s1361" type="#_x0000_t202" style="position:absolute;left:9331;top:3648;width:1420;height:3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" filled="f" stroked="f">
                  <v:textbox inset="0,0,0,0">
                    <w:txbxContent>
                      <w:p w14:paraId="49794C15" w14:textId="77777777" w:rsidR="008C0CC0" w:rsidRDefault="008C0CC0" w:rsidP="008C0CC0">
                        <w:pPr>
                          <w:spacing w:before="2" w:line="256" w:lineRule="auto"/>
                          <w:ind w:right="11"/>
                          <w:rPr>
                            <w:rFonts w:ascii="Trebuchet MS"/>
                            <w:b/>
                            <w:sz w:val="14"/>
                          </w:rPr>
                        </w:pPr>
                        <w:r>
                          <w:rPr>
                            <w:rFonts w:ascii="Trebuchet MS"/>
                            <w:b/>
                            <w:color w:val="231F20"/>
                            <w:sz w:val="14"/>
                          </w:rPr>
                          <w:t>Some records</w:t>
                        </w:r>
                        <w:r>
                          <w:rPr>
                            <w:rFonts w:ascii="Trebuchet MS"/>
                            <w:b/>
                            <w:color w:val="231F20"/>
                            <w:spacing w:val="-33"/>
                            <w:sz w:val="14"/>
                          </w:rPr>
                          <w:t xml:space="preserve"> </w:t>
                        </w:r>
                        <w:r>
                          <w:rPr>
                            <w:rFonts w:ascii="Trebuchet MS"/>
                            <w:b/>
                            <w:color w:val="231F20"/>
                            <w:spacing w:val="-3"/>
                            <w:sz w:val="14"/>
                          </w:rPr>
                          <w:t xml:space="preserve">omitted </w:t>
                        </w:r>
                        <w:r>
                          <w:rPr>
                            <w:rFonts w:ascii="Trebuchet MS"/>
                            <w:b/>
                            <w:color w:val="231F20"/>
                            <w:sz w:val="14"/>
                          </w:rPr>
                          <w:t>in output</w:t>
                        </w:r>
                        <w:r>
                          <w:rPr>
                            <w:rFonts w:ascii="Trebuchet MS"/>
                            <w:b/>
                            <w:color w:val="231F20"/>
                            <w:spacing w:val="-8"/>
                            <w:sz w:val="14"/>
                          </w:rPr>
                          <w:t xml:space="preserve"> </w:t>
                        </w:r>
                        <w:r>
                          <w:rPr>
                            <w:rFonts w:ascii="Trebuchet MS"/>
                            <w:b/>
                            <w:color w:val="231F20"/>
                            <w:sz w:val="14"/>
                          </w:rPr>
                          <w:t>shown</w:t>
                        </w:r>
                      </w:p>
                    </w:txbxContent>
                  </v:textbox>
                </v:shape>
                <v:shape id="Text Box 1064" o:spid="_x0000_s1362" type="#_x0000_t202" style="position:absolute;left:3780;top:225;width:7680;height:3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" fillcolor="#9a9158" stroked="f">
                  <v:textbox inset="0,0,0,0">
                    <w:txbxContent>
                      <w:p w14:paraId="441DB9DD" w14:textId="77777777" w:rsidR="008C0CC0" w:rsidRDefault="008C0CC0" w:rsidP="008C0CC0">
                        <w:pPr>
                          <w:spacing w:before="19"/>
                          <w:ind w:left="152"/>
                          <w:rPr>
                            <w:rFonts w:ascii="Trebuchet MS"/>
                            <w:sz w:val="24"/>
                          </w:rPr>
                        </w:pPr>
                        <w:r>
                          <w:rPr>
                            <w:rFonts w:ascii="Trebuchet MS"/>
                            <w:color w:val="FFFFFF"/>
                            <w:spacing w:val="3"/>
                            <w:sz w:val="24"/>
                          </w:rPr>
                          <w:t xml:space="preserve">FIGURE </w:t>
                        </w:r>
                        <w:r>
                          <w:rPr>
                            <w:rFonts w:ascii="Trebuchet MS"/>
                            <w:color w:val="FFFFFF"/>
                            <w:sz w:val="24"/>
                          </w:rPr>
                          <w:t xml:space="preserve">P13.6 </w:t>
                        </w:r>
                        <w:r>
                          <w:rPr>
                            <w:rFonts w:ascii="Trebuchet MS"/>
                            <w:color w:val="FFFFFF"/>
                            <w:spacing w:val="3"/>
                            <w:sz w:val="24"/>
                          </w:rPr>
                          <w:t xml:space="preserve">PROBLEM </w:t>
                        </w:r>
                        <w:r>
                          <w:rPr>
                            <w:rFonts w:ascii="Trebuchet MS"/>
                            <w:color w:val="FFFFFF"/>
                            <w:sz w:val="24"/>
                          </w:rPr>
                          <w:t xml:space="preserve">6 </w:t>
                        </w:r>
                        <w:r>
                          <w:rPr>
                            <w:rFonts w:ascii="Trebuchet MS"/>
                            <w:color w:val="FFFFFF"/>
                            <w:spacing w:val="2"/>
                            <w:sz w:val="24"/>
                          </w:rPr>
                          <w:t>ABBREVIATED</w:t>
                        </w:r>
                        <w:r>
                          <w:rPr>
                            <w:rFonts w:ascii="Trebuchet MS"/>
                            <w:color w:val="FFFFFF"/>
                            <w:spacing w:val="-55"/>
                            <w:sz w:val="24"/>
                          </w:rPr>
                          <w:t xml:space="preserve"> </w:t>
                        </w:r>
                        <w:r>
                          <w:rPr>
                            <w:rFonts w:ascii="Trebuchet MS"/>
                            <w:color w:val="FFFFFF"/>
                            <w:sz w:val="24"/>
                          </w:rPr>
                          <w:t>RESULT</w:t>
                        </w:r>
                      </w:p>
                    </w:txbxContent>
                  </v:textbox>
                </v:shape>
                <w10:wrap type="topAndBottom" anchorx="page"/>
              </v:group>
            </w:pict>
          </mc:Fallback>
        </mc:AlternateContent>
      </w:r>
    </w:p>
    <w:p w14:paraId="185EB318" w14:textId="77777777" w:rsidR="008C0CC0" w:rsidRPr="000A77CC" w:rsidRDefault="008C0CC0" w:rsidP="008C0CC0">
      <w:pPr>
        <w:rPr>
          <w:sz w:val="16"/>
        </w:rPr>
        <w:sectPr w:rsidR="008C0CC0" w:rsidRPr="000A77CC">
          <w:pgSz w:w="13560" w:h="16980"/>
          <w:pgMar w:top="1240" w:right="180" w:bottom="660" w:left="180" w:header="0" w:footer="463" w:gutter="0"/>
          <w:cols w:space="720"/>
        </w:sectPr>
      </w:pPr>
    </w:p>
    <w:p w14:paraId="04096AF3" w14:textId="77777777" w:rsidR="008C0CC0" w:rsidRPr="000A77CC" w:rsidRDefault="008C0CC0" w:rsidP="008C0CC0">
      <w:pPr>
        <w:spacing w:before="86"/>
        <w:ind w:left="6854"/>
        <w:rPr>
          <w:b/>
          <w:sz w:val="20"/>
        </w:rPr>
      </w:pPr>
      <w:r w:rsidRPr="000A77CC">
        <w:rPr>
          <w:color w:val="231F20"/>
          <w:sz w:val="20"/>
        </w:rPr>
        <w:lastRenderedPageBreak/>
        <w:t xml:space="preserve">Chương 13 Kinh doanh thông minh và kho dữ liệu </w:t>
      </w:r>
      <w:r w:rsidRPr="000A77CC">
        <w:rPr>
          <w:b/>
          <w:color w:val="2C6682"/>
          <w:sz w:val="20"/>
        </w:rPr>
        <w:t>653</w:t>
      </w:r>
    </w:p>
    <w:p w14:paraId="7858ADD6" w14:textId="77777777" w:rsidR="008C0CC0" w:rsidRPr="000A77CC" w:rsidRDefault="008C0CC0" w:rsidP="008C0CC0">
      <w:pPr>
        <w:pStyle w:val="BodyText"/>
        <w:spacing w:before="3"/>
        <w:rPr>
          <w:b/>
        </w:rPr>
      </w:pPr>
    </w:p>
    <w:p w14:paraId="7D11E878" w14:textId="77777777" w:rsidR="008C0CC0" w:rsidRPr="000A77CC" w:rsidRDefault="008C0CC0" w:rsidP="00BA54B1">
      <w:pPr>
        <w:pStyle w:val="ListParagraph"/>
        <w:numPr>
          <w:ilvl w:val="1"/>
          <w:numId w:val="44"/>
        </w:numPr>
        <w:tabs>
          <w:tab w:val="left" w:pos="2300"/>
        </w:tabs>
        <w:spacing w:before="0" w:line="249" w:lineRule="auto"/>
        <w:ind w:left="2299" w:right="3733"/>
        <w:jc w:val="both"/>
      </w:pPr>
      <w:r w:rsidRPr="000A77CC">
        <w:rPr>
          <w:color w:val="231F20"/>
          <w:spacing w:val="-3"/>
        </w:rPr>
        <w:t>Lệnh SQL để liệt kê tổng doanh số theo khu vực và khách hàng, với tổng phụ theo khu vực và tổng lớn cho tất cả doanh số là gì? Hình P13.7 hiển thị kết quả của truy vấn.</w:t>
      </w:r>
    </w:p>
    <w:p w14:paraId="33103C01" w14:textId="77777777" w:rsidR="008C0CC0" w:rsidRPr="000A77CC" w:rsidRDefault="008C0CC0" w:rsidP="008C0CC0">
      <w:pPr>
        <w:pStyle w:val="BodyText"/>
        <w:rPr>
          <w:sz w:val="20"/>
        </w:rPr>
      </w:pPr>
    </w:p>
    <w:p w14:paraId="10DAC84F" w14:textId="5F5FCA9F" w:rsidR="008C0CC0" w:rsidRPr="000A77CC" w:rsidRDefault="008C0CC0" w:rsidP="008C0CC0">
      <w:pPr>
        <w:pStyle w:val="BodyText"/>
        <w:spacing w:before="9"/>
        <w:rPr>
          <w:sz w:val="11"/>
        </w:rPr>
      </w:pPr>
      <w:r w:rsidRPr="000A77CC">
        <w:rPr>
          <w:noProof/>
        </w:rPr>
        <mc:AlternateContent>
          <mc:Choice Requires="wpg">
            <w:drawing>
              <wp:anchor distT="0" distB="0" distL="114300" distR="114300" simplePos="0" relativeHeight="251644416" behindDoc="1" locked="0" layoutInCell="1" allowOverlap="1" wp14:anchorId="28A5E52F" wp14:editId="0AE39A29">
                <wp:simplePos x="0" y="0"/>
                <wp:positionH relativeFrom="page">
                  <wp:posOffset>1333500</wp:posOffset>
                </wp:positionH>
                <wp:positionV relativeFrom="paragraph">
                  <wp:posOffset>111125</wp:posOffset>
                </wp:positionV>
                <wp:extent cx="4876800" cy="3388360"/>
                <wp:effectExtent l="0" t="0" r="0" b="0"/>
                <wp:wrapTopAndBottom/>
                <wp:docPr id="38" name="Group 3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876800" cy="3388360"/>
                          <a:chOff x="2100" y="175"/>
                          <a:chExt cx="7680" cy="5336"/>
                        </a:xfrm>
                      </wpg:grpSpPr>
                      <wps:wsp>
                        <wps:cNvPr id="39" name="Rectangle 1066"/>
                        <wps:cNvSpPr>
                          <a:spLocks noChangeArrowheads="1"/>
                        </wps:cNvSpPr>
                        <wps:spPr bwMode="auto">
                          <a:xfrm>
                            <a:off x="2100" y="502"/>
                            <a:ext cx="7680" cy="5009"/>
                          </a:xfrm>
                          <a:prstGeom prst="rect">
                            <a:avLst/>
                          </a:prstGeom>
                          <a:solidFill>
                            <a:srgbClr val="EADCC4"/>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0" name="Rectangle 1067"/>
                        <wps:cNvSpPr>
                          <a:spLocks noChangeArrowheads="1"/>
                        </wps:cNvSpPr>
                        <wps:spPr bwMode="auto">
                          <a:xfrm>
                            <a:off x="2100" y="175"/>
                            <a:ext cx="7680" cy="327"/>
                          </a:xfrm>
                          <a:prstGeom prst="rect">
                            <a:avLst/>
                          </a:prstGeom>
                          <a:solidFill>
                            <a:srgbClr val="9A9158"/>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pic:pic xmlns:pic="http://schemas.openxmlformats.org/drawingml/2006/picture">
                        <pic:nvPicPr>
                          <pic:cNvPr id="41" name="Picture 1068"/>
                          <pic:cNvPicPr>
                            <a:picLocks noChangeAspect="1" noChangeArrowheads="1"/>
                          </pic:cNvPicPr>
                        </pic:nvPicPr>
                        <pic:blipFill>
                          <a:blip r:embed="rId183">
                            <a:extLst>
                              <a:ext uri="{28A0092B-C50C-407E-A947-70E740481C1C}">
                                <a14:useLocalDpi xmlns:a14="http://schemas.microsoft.com/office/drawing/2010/main" val="0"/>
                              </a:ext>
                            </a:extLst>
                          </a:blip>
                          <a:srcRect/>
                          <a:stretch>
                            <a:fillRect/>
                          </a:stretch>
                        </pic:blipFill>
                        <pic:spPr bwMode="auto">
                          <a:xfrm>
                            <a:off x="3962" y="708"/>
                            <a:ext cx="3955" cy="456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42" name="Text Box 1069"/>
                        <wps:cNvSpPr txBox="1">
                          <a:spLocks noChangeArrowheads="1"/>
                        </wps:cNvSpPr>
                        <wps:spPr bwMode="auto">
                          <a:xfrm>
                            <a:off x="2100" y="175"/>
                            <a:ext cx="7680" cy="327"/>
                          </a:xfrm>
                          <a:prstGeom prst="rect">
                            <a:avLst/>
                          </a:prstGeom>
                          <a:solidFill>
                            <a:srgbClr val="9A9158"/>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43E15AE1" w14:textId="77777777" w:rsidR="008C0CC0" w:rsidRDefault="008C0CC0" w:rsidP="008C0CC0">
                              <w:pPr>
                                <w:spacing w:before="19"/>
                                <w:ind w:left="152"/>
                                <w:rPr>
                                  <w:rFonts w:ascii="Trebuchet MS"/>
                                  <w:sz w:val="24"/>
                                </w:rPr>
                              </w:pPr>
                              <w:r>
                                <w:rPr>
                                  <w:rFonts w:ascii="Trebuchet MS"/>
                                  <w:color w:val="FFFFFF"/>
                                  <w:sz w:val="24"/>
                                </w:rPr>
                                <w:t>H</w:t>
                              </w:r>
                              <w:r>
                                <w:rPr>
                                  <w:rFonts w:ascii="Trebuchet MS"/>
                                  <w:color w:val="FFFFFF"/>
                                  <w:sz w:val="24"/>
                                </w:rPr>
                                <w:t>Ì</w:t>
                              </w:r>
                              <w:r>
                                <w:rPr>
                                  <w:rFonts w:ascii="Trebuchet MS"/>
                                  <w:color w:val="FFFFFF"/>
                                  <w:sz w:val="24"/>
                                </w:rPr>
                                <w:t>NH P13.7 B</w:t>
                              </w:r>
                              <w:r>
                                <w:rPr>
                                  <w:rFonts w:ascii="Trebuchet MS"/>
                                  <w:color w:val="FFFFFF"/>
                                  <w:sz w:val="24"/>
                                </w:rPr>
                                <w:t>À</w:t>
                              </w:r>
                              <w:r>
                                <w:rPr>
                                  <w:rFonts w:ascii="Trebuchet MS"/>
                                  <w:color w:val="FFFFFF"/>
                                  <w:sz w:val="24"/>
                                </w:rPr>
                                <w:t>I TO</w:t>
                              </w:r>
                              <w:r>
                                <w:rPr>
                                  <w:rFonts w:ascii="Trebuchet MS"/>
                                  <w:color w:val="FFFFFF"/>
                                  <w:sz w:val="24"/>
                                </w:rPr>
                                <w:t>Á</w:t>
                              </w:r>
                              <w:r>
                                <w:rPr>
                                  <w:rFonts w:ascii="Trebuchet MS"/>
                                  <w:color w:val="FFFFFF"/>
                                  <w:sz w:val="24"/>
                                </w:rPr>
                                <w:t>N 7 K</w:t>
                              </w:r>
                              <w:r>
                                <w:rPr>
                                  <w:rFonts w:ascii="Trebuchet MS"/>
                                  <w:color w:val="FFFFFF"/>
                                  <w:sz w:val="24"/>
                                </w:rPr>
                                <w:t>Ế</w:t>
                              </w:r>
                              <w:r>
                                <w:rPr>
                                  <w:rFonts w:ascii="Trebuchet MS"/>
                                  <w:color w:val="FFFFFF"/>
                                  <w:sz w:val="24"/>
                                </w:rPr>
                                <w:t>T QU</w:t>
                              </w:r>
                              <w:r>
                                <w:rPr>
                                  <w:rFonts w:ascii="Trebuchet MS"/>
                                  <w:color w:val="FFFFFF"/>
                                  <w:sz w:val="24"/>
                                </w:rPr>
                                <w:t>Ả</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28A5E52F" id="Group 38" o:spid="_x0000_s1363" style="position:absolute;margin-left:105pt;margin-top:8.75pt;width:384pt;height:266.8pt;z-index:-251672064;mso-position-horizontal-relative:page" coordorigin="2100,175" coordsize="7680,5336"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">
                <v:rect id="Rectangle 1066" o:spid="_x0000_s1364" style="position:absolute;left:2100;top:502;width:7680;height:50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" fillcolor="#eadcc4" stroked="f"/>
                <v:rect id="Rectangle 1067" o:spid="_x0000_s1365" style="position:absolute;left:2100;top:175;width:7680;height:3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" fillcolor="#9a9158" stroked="f"/>
                <v:shape id="Picture 1068" o:spid="_x0000_s1366" type="#_x0000_t75" style="position:absolute;left:3962;top:708;width:3955;height:456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">
                  <v:imagedata r:id="rId184" o:title=""/>
                </v:shape>
                <v:shape id="Text Box 1069" o:spid="_x0000_s1367" type="#_x0000_t202" style="position:absolute;left:2100;top:175;width:7680;height:3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" fillcolor="#9a9158" stroked="f">
                  <v:textbox inset="0,0,0,0">
                    <w:txbxContent>
                      <w:p w14:paraId="43E15AE1" w14:textId="77777777" w:rsidR="008C0CC0" w:rsidRDefault="008C0CC0" w:rsidP="008C0CC0">
                        <w:pPr>
                          <w:spacing w:before="19"/>
                          <w:ind w:left="152"/>
                          <w:rPr>
                            <w:rFonts w:ascii="Trebuchet MS"/>
                            <w:sz w:val="24"/>
                          </w:rPr>
                        </w:pPr>
                        <w:r>
                          <w:rPr>
                            <w:rFonts w:ascii="Trebuchet MS"/>
                            <w:color w:val="FFFFFF"/>
                            <w:sz w:val="24"/>
                          </w:rPr>
                          <w:t>H</w:t>
                        </w:r>
                        <w:r>
                          <w:rPr>
                            <w:rFonts w:ascii="Trebuchet MS"/>
                            <w:color w:val="FFFFFF"/>
                            <w:sz w:val="24"/>
                          </w:rPr>
                          <w:t>Ì</w:t>
                        </w:r>
                        <w:r>
                          <w:rPr>
                            <w:rFonts w:ascii="Trebuchet MS"/>
                            <w:color w:val="FFFFFF"/>
                            <w:sz w:val="24"/>
                          </w:rPr>
                          <w:t>NH P13.7 B</w:t>
                        </w:r>
                        <w:r>
                          <w:rPr>
                            <w:rFonts w:ascii="Trebuchet MS"/>
                            <w:color w:val="FFFFFF"/>
                            <w:sz w:val="24"/>
                          </w:rPr>
                          <w:t>À</w:t>
                        </w:r>
                        <w:r>
                          <w:rPr>
                            <w:rFonts w:ascii="Trebuchet MS"/>
                            <w:color w:val="FFFFFF"/>
                            <w:sz w:val="24"/>
                          </w:rPr>
                          <w:t>I TO</w:t>
                        </w:r>
                        <w:r>
                          <w:rPr>
                            <w:rFonts w:ascii="Trebuchet MS"/>
                            <w:color w:val="FFFFFF"/>
                            <w:sz w:val="24"/>
                          </w:rPr>
                          <w:t>Á</w:t>
                        </w:r>
                        <w:r>
                          <w:rPr>
                            <w:rFonts w:ascii="Trebuchet MS"/>
                            <w:color w:val="FFFFFF"/>
                            <w:sz w:val="24"/>
                          </w:rPr>
                          <w:t>N 7 K</w:t>
                        </w:r>
                        <w:r>
                          <w:rPr>
                            <w:rFonts w:ascii="Trebuchet MS"/>
                            <w:color w:val="FFFFFF"/>
                            <w:sz w:val="24"/>
                          </w:rPr>
                          <w:t>Ế</w:t>
                        </w:r>
                        <w:r>
                          <w:rPr>
                            <w:rFonts w:ascii="Trebuchet MS"/>
                            <w:color w:val="FFFFFF"/>
                            <w:sz w:val="24"/>
                          </w:rPr>
                          <w:t>T QU</w:t>
                        </w:r>
                        <w:r>
                          <w:rPr>
                            <w:rFonts w:ascii="Trebuchet MS"/>
                            <w:color w:val="FFFFFF"/>
                            <w:sz w:val="24"/>
                          </w:rPr>
                          <w:t>Ả</w:t>
                        </w:r>
                      </w:p>
                    </w:txbxContent>
                  </v:textbox>
                </v:shape>
                <w10:wrap type="topAndBottom" anchorx="page"/>
              </v:group>
            </w:pict>
          </mc:Fallback>
        </mc:AlternateContent>
      </w:r>
    </w:p>
    <w:p w14:paraId="34433F4A" w14:textId="77777777" w:rsidR="008C0CC0" w:rsidRPr="000A77CC" w:rsidRDefault="008C0CC0" w:rsidP="008C0CC0">
      <w:pPr>
        <w:pStyle w:val="BodyText"/>
        <w:spacing w:before="3"/>
        <w:rPr>
          <w:sz w:val="32"/>
        </w:rPr>
      </w:pPr>
    </w:p>
    <w:p w14:paraId="12DFC364" w14:textId="77777777" w:rsidR="008C0CC0" w:rsidRPr="000A77CC" w:rsidRDefault="008C0CC0" w:rsidP="00BA54B1">
      <w:pPr>
        <w:pStyle w:val="ListParagraph"/>
        <w:numPr>
          <w:ilvl w:val="1"/>
          <w:numId w:val="44"/>
        </w:numPr>
        <w:tabs>
          <w:tab w:val="left" w:pos="2320"/>
        </w:tabs>
        <w:spacing w:before="0" w:line="249" w:lineRule="auto"/>
        <w:ind w:left="2319" w:right="3578"/>
        <w:jc w:val="both"/>
        <w:rPr>
          <w:color w:val="231F20"/>
          <w:spacing w:val="-3"/>
        </w:rPr>
      </w:pPr>
      <w:r w:rsidRPr="000A77CC">
        <w:rPr>
          <w:color w:val="231F20"/>
          <w:spacing w:val="-3"/>
        </w:rPr>
        <w:t>Lệnh SQL để liệt kê tổng doanh số theo tháng và danh mục sản phẩm, với tổng phụ theo tháng và tổng lớn cho tất cả doanh số là gì? Hình P13.8 hiển thị kết quả của truy vấn.</w:t>
      </w:r>
    </w:p>
    <w:p w14:paraId="2D578E13" w14:textId="77777777" w:rsidR="008C0CC0" w:rsidRPr="000A77CC" w:rsidRDefault="008C0CC0" w:rsidP="008C0CC0">
      <w:pPr>
        <w:pStyle w:val="BodyText"/>
        <w:rPr>
          <w:sz w:val="20"/>
        </w:rPr>
      </w:pPr>
    </w:p>
    <w:p w14:paraId="12F231F7" w14:textId="569B88FA" w:rsidR="008C0CC0" w:rsidRPr="000A77CC" w:rsidRDefault="008C0CC0" w:rsidP="008C0CC0">
      <w:pPr>
        <w:pStyle w:val="BodyText"/>
        <w:spacing w:before="7"/>
        <w:rPr>
          <w:sz w:val="10"/>
        </w:rPr>
      </w:pPr>
      <w:r w:rsidRPr="000A77CC">
        <w:rPr>
          <w:noProof/>
        </w:rPr>
        <mc:AlternateContent>
          <mc:Choice Requires="wpg">
            <w:drawing>
              <wp:anchor distT="0" distB="0" distL="114300" distR="114300" simplePos="0" relativeHeight="251645440" behindDoc="1" locked="0" layoutInCell="1" allowOverlap="1" wp14:anchorId="7F561576" wp14:editId="589DCC2B">
                <wp:simplePos x="0" y="0"/>
                <wp:positionH relativeFrom="page">
                  <wp:posOffset>1346200</wp:posOffset>
                </wp:positionH>
                <wp:positionV relativeFrom="paragraph">
                  <wp:posOffset>102235</wp:posOffset>
                </wp:positionV>
                <wp:extent cx="4876800" cy="3181350"/>
                <wp:effectExtent l="0" t="0" r="0" b="0"/>
                <wp:wrapTopAndBottom/>
                <wp:docPr id="33" name="Group 3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876800" cy="3181350"/>
                          <a:chOff x="2120" y="162"/>
                          <a:chExt cx="7680" cy="5010"/>
                        </a:xfrm>
                      </wpg:grpSpPr>
                      <wps:wsp>
                        <wps:cNvPr id="34" name="Rectangle 1071"/>
                        <wps:cNvSpPr>
                          <a:spLocks noChangeArrowheads="1"/>
                        </wps:cNvSpPr>
                        <wps:spPr bwMode="auto">
                          <a:xfrm>
                            <a:off x="2120" y="488"/>
                            <a:ext cx="7680" cy="4683"/>
                          </a:xfrm>
                          <a:prstGeom prst="rect">
                            <a:avLst/>
                          </a:prstGeom>
                          <a:solidFill>
                            <a:srgbClr val="EADCC4"/>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5" name="Rectangle 1072"/>
                        <wps:cNvSpPr>
                          <a:spLocks noChangeArrowheads="1"/>
                        </wps:cNvSpPr>
                        <wps:spPr bwMode="auto">
                          <a:xfrm>
                            <a:off x="2120" y="161"/>
                            <a:ext cx="7680" cy="327"/>
                          </a:xfrm>
                          <a:prstGeom prst="rect">
                            <a:avLst/>
                          </a:prstGeom>
                          <a:solidFill>
                            <a:srgbClr val="9A9158"/>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pic:pic xmlns:pic="http://schemas.openxmlformats.org/drawingml/2006/picture">
                        <pic:nvPicPr>
                          <pic:cNvPr id="36" name="Picture 1073"/>
                          <pic:cNvPicPr>
                            <a:picLocks noChangeAspect="1" noChangeArrowheads="1"/>
                          </pic:cNvPicPr>
                        </pic:nvPicPr>
                        <pic:blipFill>
                          <a:blip r:embed="rId185">
                            <a:extLst>
                              <a:ext uri="{28A0092B-C50C-407E-A947-70E740481C1C}">
                                <a14:useLocalDpi xmlns:a14="http://schemas.microsoft.com/office/drawing/2010/main" val="0"/>
                              </a:ext>
                            </a:extLst>
                          </a:blip>
                          <a:srcRect/>
                          <a:stretch>
                            <a:fillRect/>
                          </a:stretch>
                        </pic:blipFill>
                        <pic:spPr bwMode="auto">
                          <a:xfrm>
                            <a:off x="3808" y="694"/>
                            <a:ext cx="4303" cy="423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37" name="Text Box 1074"/>
                        <wps:cNvSpPr txBox="1">
                          <a:spLocks noChangeArrowheads="1"/>
                        </wps:cNvSpPr>
                        <wps:spPr bwMode="auto">
                          <a:xfrm>
                            <a:off x="2120" y="161"/>
                            <a:ext cx="7680" cy="327"/>
                          </a:xfrm>
                          <a:prstGeom prst="rect">
                            <a:avLst/>
                          </a:prstGeom>
                          <a:solidFill>
                            <a:srgbClr val="9A9158"/>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37318836" w14:textId="77777777" w:rsidR="008C0CC0" w:rsidRDefault="008C0CC0" w:rsidP="008C0CC0">
                              <w:pPr>
                                <w:spacing w:before="19"/>
                                <w:ind w:left="152"/>
                                <w:rPr>
                                  <w:rFonts w:ascii="Trebuchet MS"/>
                                  <w:sz w:val="24"/>
                                </w:rPr>
                              </w:pPr>
                              <w:r>
                                <w:rPr>
                                  <w:rFonts w:ascii="Trebuchet MS"/>
                                  <w:color w:val="FFFFFF"/>
                                  <w:sz w:val="24"/>
                                </w:rPr>
                                <w:t>H</w:t>
                              </w:r>
                              <w:r>
                                <w:rPr>
                                  <w:rFonts w:ascii="Trebuchet MS"/>
                                  <w:color w:val="FFFFFF"/>
                                  <w:sz w:val="24"/>
                                </w:rPr>
                                <w:t>Ì</w:t>
                              </w:r>
                              <w:r>
                                <w:rPr>
                                  <w:rFonts w:ascii="Trebuchet MS"/>
                                  <w:color w:val="FFFFFF"/>
                                  <w:sz w:val="24"/>
                                </w:rPr>
                                <w:t>NH P13.8 B</w:t>
                              </w:r>
                              <w:r>
                                <w:rPr>
                                  <w:rFonts w:ascii="Trebuchet MS"/>
                                  <w:color w:val="FFFFFF"/>
                                  <w:sz w:val="24"/>
                                </w:rPr>
                                <w:t>À</w:t>
                              </w:r>
                              <w:r>
                                <w:rPr>
                                  <w:rFonts w:ascii="Trebuchet MS"/>
                                  <w:color w:val="FFFFFF"/>
                                  <w:sz w:val="24"/>
                                </w:rPr>
                                <w:t>I 8 K</w:t>
                              </w:r>
                              <w:r>
                                <w:rPr>
                                  <w:rFonts w:ascii="Trebuchet MS"/>
                                  <w:color w:val="FFFFFF"/>
                                  <w:sz w:val="24"/>
                                </w:rPr>
                                <w:t>Ế</w:t>
                              </w:r>
                              <w:r>
                                <w:rPr>
                                  <w:rFonts w:ascii="Trebuchet MS"/>
                                  <w:color w:val="FFFFFF"/>
                                  <w:sz w:val="24"/>
                                </w:rPr>
                                <w:t>T QU</w:t>
                              </w:r>
                              <w:r>
                                <w:rPr>
                                  <w:rFonts w:ascii="Trebuchet MS"/>
                                  <w:color w:val="FFFFFF"/>
                                  <w:sz w:val="24"/>
                                </w:rPr>
                                <w:t>Ả</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7F561576" id="Group 33" o:spid="_x0000_s1368" style="position:absolute;margin-left:106pt;margin-top:8.05pt;width:384pt;height:250.5pt;z-index:-251671040;mso-position-horizontal-relative:page" coordorigin="2120,162" coordsize="7680,5010"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">
                <v:rect id="Rectangle 1071" o:spid="_x0000_s1369" style="position:absolute;left:2120;top:488;width:7680;height:46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" fillcolor="#eadcc4" stroked="f"/>
                <v:rect id="Rectangle 1072" o:spid="_x0000_s1370" style="position:absolute;left:2120;top:161;width:7680;height:3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" fillcolor="#9a9158" stroked="f"/>
                <v:shape id="Picture 1073" o:spid="_x0000_s1371" type="#_x0000_t75" style="position:absolute;left:3808;top:694;width:4303;height:423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">
                  <v:imagedata r:id="rId186" o:title=""/>
                </v:shape>
                <v:shape id="Text Box 1074" o:spid="_x0000_s1372" type="#_x0000_t202" style="position:absolute;left:2120;top:161;width:7680;height:3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" fillcolor="#9a9158" stroked="f">
                  <v:textbox inset="0,0,0,0">
                    <w:txbxContent>
                      <w:p w14:paraId="37318836" w14:textId="77777777" w:rsidR="008C0CC0" w:rsidRDefault="008C0CC0" w:rsidP="008C0CC0">
                        <w:pPr>
                          <w:spacing w:before="19"/>
                          <w:ind w:left="152"/>
                          <w:rPr>
                            <w:rFonts w:ascii="Trebuchet MS"/>
                            <w:sz w:val="24"/>
                          </w:rPr>
                        </w:pPr>
                        <w:r>
                          <w:rPr>
                            <w:rFonts w:ascii="Trebuchet MS"/>
                            <w:color w:val="FFFFFF"/>
                            <w:sz w:val="24"/>
                          </w:rPr>
                          <w:t>H</w:t>
                        </w:r>
                        <w:r>
                          <w:rPr>
                            <w:rFonts w:ascii="Trebuchet MS"/>
                            <w:color w:val="FFFFFF"/>
                            <w:sz w:val="24"/>
                          </w:rPr>
                          <w:t>Ì</w:t>
                        </w:r>
                        <w:r>
                          <w:rPr>
                            <w:rFonts w:ascii="Trebuchet MS"/>
                            <w:color w:val="FFFFFF"/>
                            <w:sz w:val="24"/>
                          </w:rPr>
                          <w:t>NH P13.8 B</w:t>
                        </w:r>
                        <w:r>
                          <w:rPr>
                            <w:rFonts w:ascii="Trebuchet MS"/>
                            <w:color w:val="FFFFFF"/>
                            <w:sz w:val="24"/>
                          </w:rPr>
                          <w:t>À</w:t>
                        </w:r>
                        <w:r>
                          <w:rPr>
                            <w:rFonts w:ascii="Trebuchet MS"/>
                            <w:color w:val="FFFFFF"/>
                            <w:sz w:val="24"/>
                          </w:rPr>
                          <w:t>I 8 K</w:t>
                        </w:r>
                        <w:r>
                          <w:rPr>
                            <w:rFonts w:ascii="Trebuchet MS"/>
                            <w:color w:val="FFFFFF"/>
                            <w:sz w:val="24"/>
                          </w:rPr>
                          <w:t>Ế</w:t>
                        </w:r>
                        <w:r>
                          <w:rPr>
                            <w:rFonts w:ascii="Trebuchet MS"/>
                            <w:color w:val="FFFFFF"/>
                            <w:sz w:val="24"/>
                          </w:rPr>
                          <w:t>T QU</w:t>
                        </w:r>
                        <w:r>
                          <w:rPr>
                            <w:rFonts w:ascii="Trebuchet MS"/>
                            <w:color w:val="FFFFFF"/>
                            <w:sz w:val="24"/>
                          </w:rPr>
                          <w:t>Ả</w:t>
                        </w:r>
                      </w:p>
                    </w:txbxContent>
                  </v:textbox>
                </v:shape>
                <w10:wrap type="topAndBottom" anchorx="page"/>
              </v:group>
            </w:pict>
          </mc:Fallback>
        </mc:AlternateContent>
      </w:r>
    </w:p>
    <w:p w14:paraId="70739A02" w14:textId="77777777" w:rsidR="008C0CC0" w:rsidRPr="000A77CC" w:rsidRDefault="008C0CC0" w:rsidP="008C0CC0">
      <w:pPr>
        <w:rPr>
          <w:sz w:val="10"/>
        </w:rPr>
        <w:sectPr w:rsidR="008C0CC0" w:rsidRPr="000A77CC">
          <w:pgSz w:w="13560" w:h="16980"/>
          <w:pgMar w:top="1240" w:right="180" w:bottom="660" w:left="180" w:header="0" w:footer="463" w:gutter="0"/>
          <w:cols w:space="720"/>
        </w:sectPr>
      </w:pPr>
    </w:p>
    <w:p w14:paraId="1DE8314B" w14:textId="77777777" w:rsidR="008C0CC0" w:rsidRPr="000A77CC" w:rsidRDefault="008C0CC0" w:rsidP="008C0CC0">
      <w:pPr>
        <w:spacing w:before="86"/>
        <w:ind w:left="1208"/>
        <w:rPr>
          <w:sz w:val="20"/>
        </w:rPr>
      </w:pPr>
      <w:r w:rsidRPr="000A77CC">
        <w:rPr>
          <w:b/>
          <w:color w:val="2C6682"/>
          <w:sz w:val="20"/>
        </w:rPr>
        <w:lastRenderedPageBreak/>
        <w:t xml:space="preserve">654 </w:t>
      </w:r>
      <w:r w:rsidRPr="000A77CC">
        <w:rPr>
          <w:color w:val="231F20"/>
          <w:sz w:val="20"/>
        </w:rPr>
        <w:t>Phần 4 Khái niệm cơ sở dữ liệu nâng cao</w:t>
      </w:r>
    </w:p>
    <w:p w14:paraId="6FB7D9BE" w14:textId="77777777" w:rsidR="008C0CC0" w:rsidRPr="000A77CC" w:rsidRDefault="008C0CC0" w:rsidP="008C0CC0">
      <w:pPr>
        <w:pStyle w:val="BodyText"/>
        <w:spacing w:before="3"/>
        <w:rPr>
          <w:sz w:val="23"/>
        </w:rPr>
      </w:pPr>
    </w:p>
    <w:p w14:paraId="7B294382" w14:textId="77777777" w:rsidR="008C0CC0" w:rsidRPr="000A77CC" w:rsidRDefault="008C0CC0" w:rsidP="00BA54B1">
      <w:pPr>
        <w:pStyle w:val="ListParagraph"/>
        <w:numPr>
          <w:ilvl w:val="1"/>
          <w:numId w:val="44"/>
        </w:numPr>
        <w:tabs>
          <w:tab w:val="left" w:pos="3980"/>
        </w:tabs>
        <w:spacing w:before="0" w:line="249" w:lineRule="auto"/>
        <w:ind w:left="3979" w:right="1917"/>
        <w:jc w:val="both"/>
      </w:pPr>
      <w:r w:rsidRPr="000A77CC">
        <w:rPr>
          <w:color w:val="231F20"/>
          <w:spacing w:val="-3"/>
        </w:rPr>
        <w:t>Lệnh SQL để liệt kê số lượng bán sản phẩm (số hàng) và tổng doanh số theo tháng, với tổng phụ theo tháng và tổng lớn cho tất cả doanh số là gì? Hình P13.9 hiển thị kết quả của truy vấn.</w:t>
      </w:r>
    </w:p>
    <w:p w14:paraId="790FCB3C" w14:textId="77777777" w:rsidR="008C0CC0" w:rsidRPr="000A77CC" w:rsidRDefault="008C0CC0" w:rsidP="008C0CC0">
      <w:pPr>
        <w:pStyle w:val="BodyText"/>
        <w:rPr>
          <w:sz w:val="20"/>
        </w:rPr>
      </w:pPr>
    </w:p>
    <w:p w14:paraId="6DF4A41F" w14:textId="4D221696" w:rsidR="008C0CC0" w:rsidRPr="000A77CC" w:rsidRDefault="008C0CC0" w:rsidP="008C0CC0">
      <w:pPr>
        <w:pStyle w:val="BodyText"/>
        <w:spacing w:before="6"/>
        <w:rPr>
          <w:sz w:val="16"/>
        </w:rPr>
      </w:pPr>
      <w:r w:rsidRPr="000A77CC">
        <w:rPr>
          <w:noProof/>
        </w:rPr>
        <mc:AlternateContent>
          <mc:Choice Requires="wpg">
            <w:drawing>
              <wp:anchor distT="0" distB="0" distL="114300" distR="114300" simplePos="0" relativeHeight="251646464" behindDoc="1" locked="0" layoutInCell="1" allowOverlap="1" wp14:anchorId="24824475" wp14:editId="38AE6D15">
                <wp:simplePos x="0" y="0"/>
                <wp:positionH relativeFrom="page">
                  <wp:posOffset>2400300</wp:posOffset>
                </wp:positionH>
                <wp:positionV relativeFrom="paragraph">
                  <wp:posOffset>145415</wp:posOffset>
                </wp:positionV>
                <wp:extent cx="4876800" cy="2003425"/>
                <wp:effectExtent l="0" t="0" r="0" b="0"/>
                <wp:wrapTopAndBottom/>
                <wp:docPr id="28" name="Group 2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876800" cy="2003425"/>
                          <a:chOff x="3780" y="229"/>
                          <a:chExt cx="7680" cy="3155"/>
                        </a:xfrm>
                      </wpg:grpSpPr>
                      <wps:wsp>
                        <wps:cNvPr id="29" name="Rectangle 1076"/>
                        <wps:cNvSpPr>
                          <a:spLocks noChangeArrowheads="1"/>
                        </wps:cNvSpPr>
                        <wps:spPr bwMode="auto">
                          <a:xfrm>
                            <a:off x="3780" y="556"/>
                            <a:ext cx="7680" cy="2828"/>
                          </a:xfrm>
                          <a:prstGeom prst="rect">
                            <a:avLst/>
                          </a:prstGeom>
                          <a:solidFill>
                            <a:srgbClr val="EADCC4"/>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0" name="Rectangle 1077"/>
                        <wps:cNvSpPr>
                          <a:spLocks noChangeArrowheads="1"/>
                        </wps:cNvSpPr>
                        <wps:spPr bwMode="auto">
                          <a:xfrm>
                            <a:off x="3780" y="229"/>
                            <a:ext cx="7680" cy="327"/>
                          </a:xfrm>
                          <a:prstGeom prst="rect">
                            <a:avLst/>
                          </a:prstGeom>
                          <a:solidFill>
                            <a:srgbClr val="9A9158"/>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pic:pic xmlns:pic="http://schemas.openxmlformats.org/drawingml/2006/picture">
                        <pic:nvPicPr>
                          <pic:cNvPr id="31" name="Picture 1078"/>
                          <pic:cNvPicPr>
                            <a:picLocks noChangeAspect="1" noChangeArrowheads="1"/>
                          </pic:cNvPicPr>
                        </pic:nvPicPr>
                        <pic:blipFill>
                          <a:blip r:embed="rId187">
                            <a:extLst>
                              <a:ext uri="{28A0092B-C50C-407E-A947-70E740481C1C}">
                                <a14:useLocalDpi xmlns:a14="http://schemas.microsoft.com/office/drawing/2010/main" val="0"/>
                              </a:ext>
                            </a:extLst>
                          </a:blip>
                          <a:srcRect/>
                          <a:stretch>
                            <a:fillRect/>
                          </a:stretch>
                        </pic:blipFill>
                        <pic:spPr bwMode="auto">
                          <a:xfrm>
                            <a:off x="5360" y="762"/>
                            <a:ext cx="4519" cy="238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32" name="Text Box 1079"/>
                        <wps:cNvSpPr txBox="1">
                          <a:spLocks noChangeArrowheads="1"/>
                        </wps:cNvSpPr>
                        <wps:spPr bwMode="auto">
                          <a:xfrm>
                            <a:off x="3780" y="229"/>
                            <a:ext cx="7680" cy="327"/>
                          </a:xfrm>
                          <a:prstGeom prst="rect">
                            <a:avLst/>
                          </a:prstGeom>
                          <a:solidFill>
                            <a:srgbClr val="9A9158"/>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6DC8A3CB" w14:textId="77777777" w:rsidR="008C0CC0" w:rsidRDefault="008C0CC0" w:rsidP="008C0CC0">
                              <w:pPr>
                                <w:spacing w:before="19"/>
                                <w:ind w:left="152"/>
                                <w:rPr>
                                  <w:rFonts w:ascii="Trebuchet MS"/>
                                  <w:sz w:val="24"/>
                                </w:rPr>
                              </w:pPr>
                              <w:r>
                                <w:rPr>
                                  <w:rFonts w:ascii="Trebuchet MS"/>
                                  <w:color w:val="FFFFFF"/>
                                  <w:sz w:val="24"/>
                                </w:rPr>
                                <w:t>H</w:t>
                              </w:r>
                              <w:r>
                                <w:rPr>
                                  <w:rFonts w:ascii="Trebuchet MS"/>
                                  <w:color w:val="FFFFFF"/>
                                  <w:sz w:val="24"/>
                                </w:rPr>
                                <w:t>Ì</w:t>
                              </w:r>
                              <w:r>
                                <w:rPr>
                                  <w:rFonts w:ascii="Trebuchet MS"/>
                                  <w:color w:val="FFFFFF"/>
                                  <w:sz w:val="24"/>
                                </w:rPr>
                                <w:t>NH P13.9 V</w:t>
                              </w:r>
                              <w:r>
                                <w:rPr>
                                  <w:rFonts w:ascii="Trebuchet MS"/>
                                  <w:color w:val="FFFFFF"/>
                                  <w:sz w:val="24"/>
                                </w:rPr>
                                <w:t>Ấ</w:t>
                              </w:r>
                              <w:r>
                                <w:rPr>
                                  <w:rFonts w:ascii="Trebuchet MS"/>
                                  <w:color w:val="FFFFFF"/>
                                  <w:sz w:val="24"/>
                                </w:rPr>
                                <w:t xml:space="preserve">N </w:t>
                              </w:r>
                              <w:r>
                                <w:rPr>
                                  <w:rFonts w:ascii="Trebuchet MS"/>
                                  <w:color w:val="FFFFFF"/>
                                  <w:sz w:val="24"/>
                                </w:rPr>
                                <w:t>ĐỀ</w:t>
                              </w:r>
                              <w:r>
                                <w:rPr>
                                  <w:rFonts w:ascii="Trebuchet MS"/>
                                  <w:color w:val="FFFFFF"/>
                                  <w:sz w:val="24"/>
                                </w:rPr>
                                <w:t xml:space="preserve"> 9 K</w:t>
                              </w:r>
                              <w:r>
                                <w:rPr>
                                  <w:rFonts w:ascii="Trebuchet MS"/>
                                  <w:color w:val="FFFFFF"/>
                                  <w:sz w:val="24"/>
                                </w:rPr>
                                <w:t>Ế</w:t>
                              </w:r>
                              <w:r>
                                <w:rPr>
                                  <w:rFonts w:ascii="Trebuchet MS"/>
                                  <w:color w:val="FFFFFF"/>
                                  <w:sz w:val="24"/>
                                </w:rPr>
                                <w:t>T QU</w:t>
                              </w:r>
                              <w:r>
                                <w:rPr>
                                  <w:rFonts w:ascii="Trebuchet MS"/>
                                  <w:color w:val="FFFFFF"/>
                                  <w:sz w:val="24"/>
                                </w:rPr>
                                <w:t>Ả</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24824475" id="Group 28" o:spid="_x0000_s1373" style="position:absolute;margin-left:189pt;margin-top:11.45pt;width:384pt;height:157.75pt;z-index:-251670016;mso-position-horizontal-relative:page" coordorigin="3780,229" coordsize="7680,3155"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">
                <v:rect id="Rectangle 1076" o:spid="_x0000_s1374" style="position:absolute;left:3780;top:556;width:7680;height:28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" fillcolor="#eadcc4" stroked="f"/>
                <v:rect id="Rectangle 1077" o:spid="_x0000_s1375" style="position:absolute;left:3780;top:229;width:7680;height:3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" fillcolor="#9a9158" stroked="f"/>
                <v:shape id="Picture 1078" o:spid="_x0000_s1376" type="#_x0000_t75" style="position:absolute;left:5360;top:762;width:4519;height:238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">
                  <v:imagedata r:id="rId188" o:title=""/>
                </v:shape>
                <v:shape id="Text Box 1079" o:spid="_x0000_s1377" type="#_x0000_t202" style="position:absolute;left:3780;top:229;width:7680;height:3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" fillcolor="#9a9158" stroked="f">
                  <v:textbox inset="0,0,0,0">
                    <w:txbxContent>
                      <w:p w14:paraId="6DC8A3CB" w14:textId="77777777" w:rsidR="008C0CC0" w:rsidRDefault="008C0CC0" w:rsidP="008C0CC0">
                        <w:pPr>
                          <w:spacing w:before="19"/>
                          <w:ind w:left="152"/>
                          <w:rPr>
                            <w:rFonts w:ascii="Trebuchet MS"/>
                            <w:sz w:val="24"/>
                          </w:rPr>
                        </w:pPr>
                        <w:r>
                          <w:rPr>
                            <w:rFonts w:ascii="Trebuchet MS"/>
                            <w:color w:val="FFFFFF"/>
                            <w:sz w:val="24"/>
                          </w:rPr>
                          <w:t>H</w:t>
                        </w:r>
                        <w:r>
                          <w:rPr>
                            <w:rFonts w:ascii="Trebuchet MS"/>
                            <w:color w:val="FFFFFF"/>
                            <w:sz w:val="24"/>
                          </w:rPr>
                          <w:t>Ì</w:t>
                        </w:r>
                        <w:r>
                          <w:rPr>
                            <w:rFonts w:ascii="Trebuchet MS"/>
                            <w:color w:val="FFFFFF"/>
                            <w:sz w:val="24"/>
                          </w:rPr>
                          <w:t>NH P13.9 V</w:t>
                        </w:r>
                        <w:r>
                          <w:rPr>
                            <w:rFonts w:ascii="Trebuchet MS"/>
                            <w:color w:val="FFFFFF"/>
                            <w:sz w:val="24"/>
                          </w:rPr>
                          <w:t>Ấ</w:t>
                        </w:r>
                        <w:r>
                          <w:rPr>
                            <w:rFonts w:ascii="Trebuchet MS"/>
                            <w:color w:val="FFFFFF"/>
                            <w:sz w:val="24"/>
                          </w:rPr>
                          <w:t xml:space="preserve">N </w:t>
                        </w:r>
                        <w:r>
                          <w:rPr>
                            <w:rFonts w:ascii="Trebuchet MS"/>
                            <w:color w:val="FFFFFF"/>
                            <w:sz w:val="24"/>
                          </w:rPr>
                          <w:t>ĐỀ</w:t>
                        </w:r>
                        <w:r>
                          <w:rPr>
                            <w:rFonts w:ascii="Trebuchet MS"/>
                            <w:color w:val="FFFFFF"/>
                            <w:sz w:val="24"/>
                          </w:rPr>
                          <w:t xml:space="preserve"> 9 K</w:t>
                        </w:r>
                        <w:r>
                          <w:rPr>
                            <w:rFonts w:ascii="Trebuchet MS"/>
                            <w:color w:val="FFFFFF"/>
                            <w:sz w:val="24"/>
                          </w:rPr>
                          <w:t>Ế</w:t>
                        </w:r>
                        <w:r>
                          <w:rPr>
                            <w:rFonts w:ascii="Trebuchet MS"/>
                            <w:color w:val="FFFFFF"/>
                            <w:sz w:val="24"/>
                          </w:rPr>
                          <w:t>T QU</w:t>
                        </w:r>
                        <w:r>
                          <w:rPr>
                            <w:rFonts w:ascii="Trebuchet MS"/>
                            <w:color w:val="FFFFFF"/>
                            <w:sz w:val="24"/>
                          </w:rPr>
                          <w:t>Ả</w:t>
                        </w:r>
                      </w:p>
                    </w:txbxContent>
                  </v:textbox>
                </v:shape>
                <w10:wrap type="topAndBottom" anchorx="page"/>
              </v:group>
            </w:pict>
          </mc:Fallback>
        </mc:AlternateContent>
      </w:r>
    </w:p>
    <w:p w14:paraId="5D4925AE" w14:textId="77777777" w:rsidR="008C0CC0" w:rsidRPr="000A77CC" w:rsidRDefault="008C0CC0" w:rsidP="008C0CC0">
      <w:pPr>
        <w:pStyle w:val="BodyText"/>
        <w:rPr>
          <w:sz w:val="20"/>
        </w:rPr>
      </w:pPr>
    </w:p>
    <w:p w14:paraId="5A377E1E" w14:textId="77777777" w:rsidR="008C0CC0" w:rsidRPr="000A77CC" w:rsidRDefault="008C0CC0" w:rsidP="008C0CC0">
      <w:pPr>
        <w:pStyle w:val="BodyText"/>
        <w:spacing w:before="10"/>
        <w:rPr>
          <w:sz w:val="23"/>
        </w:rPr>
      </w:pPr>
    </w:p>
    <w:p w14:paraId="1DEE330C" w14:textId="77777777" w:rsidR="008C0CC0" w:rsidRPr="000A77CC" w:rsidRDefault="008C0CC0" w:rsidP="00BA54B1">
      <w:pPr>
        <w:pStyle w:val="ListParagraph"/>
        <w:numPr>
          <w:ilvl w:val="1"/>
          <w:numId w:val="44"/>
        </w:numPr>
        <w:tabs>
          <w:tab w:val="left" w:pos="3960"/>
        </w:tabs>
        <w:spacing w:before="0" w:line="249" w:lineRule="auto"/>
        <w:ind w:left="3959" w:right="1937" w:hanging="380"/>
        <w:jc w:val="both"/>
        <w:rPr>
          <w:color w:val="231F20"/>
          <w:spacing w:val="-3"/>
        </w:rPr>
      </w:pPr>
      <w:r w:rsidRPr="000A77CC">
        <w:rPr>
          <w:color w:val="231F20"/>
          <w:spacing w:val="-3"/>
        </w:rPr>
        <w:t>Lệnh SQL để liệt kê số lượng bán sản phẩm (số hàng) và tổng doanh số theo tháng và danh mục sản phẩm, với tổng phụ theo tháng và danh mục sản phẩm và tổng cộng cho tất cả doanh số là gì? Hình P13.10 hiển thị kết quả của truy vấn.</w:t>
      </w:r>
    </w:p>
    <w:p w14:paraId="56290749" w14:textId="77777777" w:rsidR="008C0CC0" w:rsidRPr="000A77CC" w:rsidRDefault="008C0CC0" w:rsidP="008C0CC0">
      <w:pPr>
        <w:pStyle w:val="BodyText"/>
        <w:rPr>
          <w:sz w:val="20"/>
        </w:rPr>
      </w:pPr>
    </w:p>
    <w:p w14:paraId="7F0950A2" w14:textId="0187483F" w:rsidR="008C0CC0" w:rsidRPr="000A77CC" w:rsidRDefault="008C0CC0" w:rsidP="008C0CC0">
      <w:pPr>
        <w:pStyle w:val="BodyText"/>
        <w:spacing w:before="6"/>
        <w:rPr>
          <w:sz w:val="24"/>
        </w:rPr>
      </w:pPr>
      <w:r w:rsidRPr="000A77CC">
        <w:rPr>
          <w:noProof/>
        </w:rPr>
        <mc:AlternateContent>
          <mc:Choice Requires="wpg">
            <w:drawing>
              <wp:anchor distT="0" distB="0" distL="114300" distR="114300" simplePos="0" relativeHeight="251647488" behindDoc="1" locked="0" layoutInCell="1" allowOverlap="1" wp14:anchorId="34890842" wp14:editId="169B81D8">
                <wp:simplePos x="0" y="0"/>
                <wp:positionH relativeFrom="page">
                  <wp:posOffset>2387600</wp:posOffset>
                </wp:positionH>
                <wp:positionV relativeFrom="paragraph">
                  <wp:posOffset>203835</wp:posOffset>
                </wp:positionV>
                <wp:extent cx="4876800" cy="2844800"/>
                <wp:effectExtent l="0" t="0" r="0" b="0"/>
                <wp:wrapTopAndBottom/>
                <wp:docPr id="23" name="Group 2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876800" cy="2844800"/>
                          <a:chOff x="3760" y="321"/>
                          <a:chExt cx="7680" cy="4480"/>
                        </a:xfrm>
                      </wpg:grpSpPr>
                      <wps:wsp>
                        <wps:cNvPr id="24" name="Rectangle 1081"/>
                        <wps:cNvSpPr>
                          <a:spLocks noChangeArrowheads="1"/>
                        </wps:cNvSpPr>
                        <wps:spPr bwMode="auto">
                          <a:xfrm>
                            <a:off x="3760" y="648"/>
                            <a:ext cx="7680" cy="4153"/>
                          </a:xfrm>
                          <a:prstGeom prst="rect">
                            <a:avLst/>
                          </a:prstGeom>
                          <a:solidFill>
                            <a:srgbClr val="EADCC4"/>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5" name="Rectangle 1082"/>
                        <wps:cNvSpPr>
                          <a:spLocks noChangeArrowheads="1"/>
                        </wps:cNvSpPr>
                        <wps:spPr bwMode="auto">
                          <a:xfrm>
                            <a:off x="3760" y="321"/>
                            <a:ext cx="7680" cy="327"/>
                          </a:xfrm>
                          <a:prstGeom prst="rect">
                            <a:avLst/>
                          </a:prstGeom>
                          <a:solidFill>
                            <a:srgbClr val="9A9158"/>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pic:pic xmlns:pic="http://schemas.openxmlformats.org/drawingml/2006/picture">
                        <pic:nvPicPr>
                          <pic:cNvPr id="26" name="Picture 1083"/>
                          <pic:cNvPicPr>
                            <a:picLocks noChangeAspect="1" noChangeArrowheads="1"/>
                          </pic:cNvPicPr>
                        </pic:nvPicPr>
                        <pic:blipFill>
                          <a:blip r:embed="rId189">
                            <a:extLst>
                              <a:ext uri="{28A0092B-C50C-407E-A947-70E740481C1C}">
                                <a14:useLocalDpi xmlns:a14="http://schemas.microsoft.com/office/drawing/2010/main" val="0"/>
                              </a:ext>
                            </a:extLst>
                          </a:blip>
                          <a:srcRect/>
                          <a:stretch>
                            <a:fillRect/>
                          </a:stretch>
                        </pic:blipFill>
                        <pic:spPr bwMode="auto">
                          <a:xfrm>
                            <a:off x="5113" y="854"/>
                            <a:ext cx="4974" cy="370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27" name="Text Box 1084"/>
                        <wps:cNvSpPr txBox="1">
                          <a:spLocks noChangeArrowheads="1"/>
                        </wps:cNvSpPr>
                        <wps:spPr bwMode="auto">
                          <a:xfrm>
                            <a:off x="3760" y="321"/>
                            <a:ext cx="7680" cy="327"/>
                          </a:xfrm>
                          <a:prstGeom prst="rect">
                            <a:avLst/>
                          </a:prstGeom>
                          <a:solidFill>
                            <a:srgbClr val="9A9158"/>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590C0BBB" w14:textId="77777777" w:rsidR="008C0CC0" w:rsidRPr="00470F0C" w:rsidRDefault="008C0CC0" w:rsidP="008C0CC0">
                              <w:pPr>
                                <w:spacing w:before="19"/>
                                <w:ind w:left="152"/>
                                <w:rPr>
                                  <w:sz w:val="24"/>
                                </w:rPr>
                              </w:pPr>
                              <w:r w:rsidRPr="00470F0C">
                                <w:rPr>
                                  <w:color w:val="FFFFFF"/>
                                  <w:sz w:val="24"/>
                                </w:rPr>
                                <w:t>HÌNH P13.10 BÀI TOÁN 10 KẾT QUẢ</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34890842" id="Group 23" o:spid="_x0000_s1378" style="position:absolute;margin-left:188pt;margin-top:16.05pt;width:384pt;height:224pt;z-index:-251668992;mso-position-horizontal-relative:page" coordorigin="3760,321" coordsize="7680,4480"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">
                <v:rect id="Rectangle 1081" o:spid="_x0000_s1379" style="position:absolute;left:3760;top:648;width:7680;height:41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" fillcolor="#eadcc4" stroked="f"/>
                <v:rect id="Rectangle 1082" o:spid="_x0000_s1380" style="position:absolute;left:3760;top:321;width:7680;height:3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" fillcolor="#9a9158" stroked="f"/>
                <v:shape id="Picture 1083" o:spid="_x0000_s1381" type="#_x0000_t75" style="position:absolute;left:5113;top:854;width:4974;height:370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">
                  <v:imagedata r:id="rId190" o:title=""/>
                </v:shape>
                <v:shape id="Text Box 1084" o:spid="_x0000_s1382" type="#_x0000_t202" style="position:absolute;left:3760;top:321;width:7680;height:3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" fillcolor="#9a9158" stroked="f">
                  <v:textbox inset="0,0,0,0">
                    <w:txbxContent>
                      <w:p w14:paraId="590C0BBB" w14:textId="77777777" w:rsidR="008C0CC0" w:rsidRPr="00470F0C" w:rsidRDefault="008C0CC0" w:rsidP="008C0CC0">
                        <w:pPr>
                          <w:spacing w:before="19"/>
                          <w:ind w:left="152"/>
                          <w:rPr>
                            <w:sz w:val="24"/>
                          </w:rPr>
                        </w:pPr>
                        <w:r w:rsidRPr="00470F0C">
                          <w:rPr>
                            <w:color w:val="FFFFFF"/>
                            <w:sz w:val="24"/>
                          </w:rPr>
                          <w:t>HÌNH P13.10 BÀI TOÁN 10 KẾT QUẢ</w:t>
                        </w:r>
                      </w:p>
                    </w:txbxContent>
                  </v:textbox>
                </v:shape>
                <w10:wrap type="topAndBottom" anchorx="page"/>
              </v:group>
            </w:pict>
          </mc:Fallback>
        </mc:AlternateContent>
      </w:r>
    </w:p>
    <w:p w14:paraId="2367643E" w14:textId="77777777" w:rsidR="008C0CC0" w:rsidRPr="000A77CC" w:rsidRDefault="008C0CC0" w:rsidP="008C0CC0">
      <w:pPr>
        <w:pStyle w:val="BodyText"/>
        <w:spacing w:before="10"/>
        <w:rPr>
          <w:sz w:val="43"/>
        </w:rPr>
      </w:pPr>
    </w:p>
    <w:p w14:paraId="507D6F12" w14:textId="77777777" w:rsidR="008C0CC0" w:rsidRPr="000A77CC" w:rsidRDefault="008C0CC0" w:rsidP="00BA54B1">
      <w:pPr>
        <w:pStyle w:val="ListParagraph"/>
        <w:numPr>
          <w:ilvl w:val="1"/>
          <w:numId w:val="44"/>
        </w:numPr>
        <w:tabs>
          <w:tab w:val="left" w:pos="3980"/>
        </w:tabs>
        <w:spacing w:before="0" w:line="249" w:lineRule="auto"/>
        <w:ind w:left="3979" w:right="1917" w:hanging="380"/>
        <w:jc w:val="both"/>
        <w:rPr>
          <w:color w:val="231F20"/>
          <w:spacing w:val="-5"/>
        </w:rPr>
      </w:pPr>
      <w:r w:rsidRPr="000A77CC">
        <w:rPr>
          <w:color w:val="231F20"/>
          <w:spacing w:val="-5"/>
        </w:rPr>
        <w:t>Lệnh SQL nào để liệt kê số lượng bán sản phẩm (số hàng) và tổng doanh số bán hàng theo tháng, danh mục sản phẩm và sản phẩm, với tổng phụ theo tháng và danh mục sản phẩm và tổng cộng cho tất cả doanh số bán hàng? Hình P13.11 hiển thị kết quả của truy vấn.</w:t>
      </w:r>
    </w:p>
    <w:p w14:paraId="771AE97E" w14:textId="77777777" w:rsidR="008C0CC0" w:rsidRPr="000A77CC" w:rsidRDefault="008C0CC0" w:rsidP="008C0CC0">
      <w:pPr>
        <w:spacing w:line="249" w:lineRule="auto"/>
        <w:jc w:val="both"/>
        <w:sectPr w:rsidR="008C0CC0" w:rsidRPr="000A77CC">
          <w:pgSz w:w="13560" w:h="16980"/>
          <w:pgMar w:top="1240" w:right="180" w:bottom="660" w:left="180" w:header="0" w:footer="463" w:gutter="0"/>
          <w:cols w:space="720"/>
        </w:sectPr>
      </w:pPr>
    </w:p>
    <w:p w14:paraId="5E7C6C73" w14:textId="77777777" w:rsidR="008C0CC0" w:rsidRPr="000A77CC" w:rsidRDefault="008C0CC0" w:rsidP="008C0CC0">
      <w:pPr>
        <w:spacing w:before="86"/>
        <w:ind w:left="6854"/>
        <w:rPr>
          <w:b/>
          <w:sz w:val="20"/>
        </w:rPr>
      </w:pPr>
      <w:r w:rsidRPr="000A77CC">
        <w:rPr>
          <w:color w:val="231F20"/>
          <w:sz w:val="20"/>
        </w:rPr>
        <w:lastRenderedPageBreak/>
        <w:t xml:space="preserve">Chương 13 Kinh doanh thông minh và kho dữ liệu </w:t>
      </w:r>
      <w:r w:rsidRPr="000A77CC">
        <w:rPr>
          <w:b/>
          <w:color w:val="2C6682"/>
          <w:sz w:val="20"/>
        </w:rPr>
        <w:t>655</w:t>
      </w:r>
    </w:p>
    <w:p w14:paraId="66596459" w14:textId="093601CA" w:rsidR="008C0CC0" w:rsidRPr="000A77CC" w:rsidRDefault="008C0CC0" w:rsidP="008C0CC0">
      <w:pPr>
        <w:pStyle w:val="BodyText"/>
        <w:spacing w:before="7"/>
        <w:rPr>
          <w:b/>
          <w:sz w:val="21"/>
        </w:rPr>
      </w:pPr>
      <w:r w:rsidRPr="000A77CC">
        <w:rPr>
          <w:noProof/>
        </w:rPr>
        <mc:AlternateContent>
          <mc:Choice Requires="wpg">
            <w:drawing>
              <wp:anchor distT="0" distB="0" distL="114300" distR="114300" simplePos="0" relativeHeight="251648512" behindDoc="1" locked="0" layoutInCell="1" allowOverlap="1" wp14:anchorId="080E97F5" wp14:editId="66D0EC52">
                <wp:simplePos x="0" y="0"/>
                <wp:positionH relativeFrom="page">
                  <wp:posOffset>1333500</wp:posOffset>
                </wp:positionH>
                <wp:positionV relativeFrom="paragraph">
                  <wp:posOffset>191135</wp:posOffset>
                </wp:positionV>
                <wp:extent cx="4876800" cy="3812540"/>
                <wp:effectExtent l="0" t="0" r="0" b="0"/>
                <wp:wrapTopAndBottom/>
                <wp:docPr id="18" name="Group 1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876800" cy="3812540"/>
                          <a:chOff x="2100" y="301"/>
                          <a:chExt cx="7680" cy="6004"/>
                        </a:xfrm>
                      </wpg:grpSpPr>
                      <wps:wsp>
                        <wps:cNvPr id="19" name="Rectangle 1086"/>
                        <wps:cNvSpPr>
                          <a:spLocks noChangeArrowheads="1"/>
                        </wps:cNvSpPr>
                        <wps:spPr bwMode="auto">
                          <a:xfrm>
                            <a:off x="2100" y="628"/>
                            <a:ext cx="7680" cy="5677"/>
                          </a:xfrm>
                          <a:prstGeom prst="rect">
                            <a:avLst/>
                          </a:prstGeom>
                          <a:solidFill>
                            <a:srgbClr val="EADCC4"/>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0" name="Rectangle 1087"/>
                        <wps:cNvSpPr>
                          <a:spLocks noChangeArrowheads="1"/>
                        </wps:cNvSpPr>
                        <wps:spPr bwMode="auto">
                          <a:xfrm>
                            <a:off x="2100" y="301"/>
                            <a:ext cx="7680" cy="327"/>
                          </a:xfrm>
                          <a:prstGeom prst="rect">
                            <a:avLst/>
                          </a:prstGeom>
                          <a:solidFill>
                            <a:srgbClr val="9A9158"/>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pic:pic xmlns:pic="http://schemas.openxmlformats.org/drawingml/2006/picture">
                        <pic:nvPicPr>
                          <pic:cNvPr id="21" name="Picture 1088"/>
                          <pic:cNvPicPr>
                            <a:picLocks noChangeAspect="1" noChangeArrowheads="1"/>
                          </pic:cNvPicPr>
                        </pic:nvPicPr>
                        <pic:blipFill>
                          <a:blip r:embed="rId191">
                            <a:extLst>
                              <a:ext uri="{28A0092B-C50C-407E-A947-70E740481C1C}">
                                <a14:useLocalDpi xmlns:a14="http://schemas.microsoft.com/office/drawing/2010/main" val="0"/>
                              </a:ext>
                            </a:extLst>
                          </a:blip>
                          <a:srcRect/>
                          <a:stretch>
                            <a:fillRect/>
                          </a:stretch>
                        </pic:blipFill>
                        <pic:spPr bwMode="auto">
                          <a:xfrm>
                            <a:off x="3682" y="834"/>
                            <a:ext cx="4516" cy="523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22" name="Text Box 1089"/>
                        <wps:cNvSpPr txBox="1">
                          <a:spLocks noChangeArrowheads="1"/>
                        </wps:cNvSpPr>
                        <wps:spPr bwMode="auto">
                          <a:xfrm>
                            <a:off x="2100" y="301"/>
                            <a:ext cx="7680" cy="327"/>
                          </a:xfrm>
                          <a:prstGeom prst="rect">
                            <a:avLst/>
                          </a:prstGeom>
                          <a:solidFill>
                            <a:srgbClr val="9A9158"/>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0F85AE86" w14:textId="77777777" w:rsidR="008C0CC0" w:rsidRPr="00470F0C" w:rsidRDefault="008C0CC0" w:rsidP="008C0CC0">
                              <w:pPr>
                                <w:spacing w:before="19"/>
                                <w:ind w:left="152"/>
                                <w:rPr>
                                  <w:sz w:val="24"/>
                                </w:rPr>
                              </w:pPr>
                              <w:r w:rsidRPr="00470F0C">
                                <w:rPr>
                                  <w:color w:val="FFFFFF"/>
                                  <w:sz w:val="24"/>
                                </w:rPr>
                                <w:t>HÌNH P13.11 BÀI TOÁN 11 KẾT QUẢ</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080E97F5" id="Group 18" o:spid="_x0000_s1383" style="position:absolute;margin-left:105pt;margin-top:15.05pt;width:384pt;height:300.2pt;z-index:-251667968;mso-position-horizontal-relative:page" coordorigin="2100,301" coordsize="7680,6004"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">
                <v:rect id="Rectangle 1086" o:spid="_x0000_s1384" style="position:absolute;left:2100;top:628;width:7680;height:56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" fillcolor="#eadcc4" stroked="f"/>
                <v:rect id="Rectangle 1087" o:spid="_x0000_s1385" style="position:absolute;left:2100;top:301;width:7680;height:3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" fillcolor="#9a9158" stroked="f"/>
                <v:shape id="Picture 1088" o:spid="_x0000_s1386" type="#_x0000_t75" style="position:absolute;left:3682;top:834;width:4516;height:523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">
                  <v:imagedata r:id="rId192" o:title=""/>
                </v:shape>
                <v:shape id="Text Box 1089" o:spid="_x0000_s1387" type="#_x0000_t202" style="position:absolute;left:2100;top:301;width:7680;height:3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" fillcolor="#9a9158" stroked="f">
                  <v:textbox inset="0,0,0,0">
                    <w:txbxContent>
                      <w:p w14:paraId="0F85AE86" w14:textId="77777777" w:rsidR="008C0CC0" w:rsidRPr="00470F0C" w:rsidRDefault="008C0CC0" w:rsidP="008C0CC0">
                        <w:pPr>
                          <w:spacing w:before="19"/>
                          <w:ind w:left="152"/>
                          <w:rPr>
                            <w:sz w:val="24"/>
                          </w:rPr>
                        </w:pPr>
                        <w:r w:rsidRPr="00470F0C">
                          <w:rPr>
                            <w:color w:val="FFFFFF"/>
                            <w:sz w:val="24"/>
                          </w:rPr>
                          <w:t>HÌNH P13.11 BÀI TOÁN 11 KẾT QUẢ</w:t>
                        </w:r>
                      </w:p>
                    </w:txbxContent>
                  </v:textbox>
                </v:shape>
                <w10:wrap type="topAndBottom" anchorx="page"/>
              </v:group>
            </w:pict>
          </mc:Fallback>
        </mc:AlternateContent>
      </w:r>
    </w:p>
    <w:p w14:paraId="0E6B8BBE" w14:textId="77777777" w:rsidR="008C0CC0" w:rsidRPr="000A77CC" w:rsidRDefault="008C0CC0" w:rsidP="008C0CC0">
      <w:pPr>
        <w:pStyle w:val="BodyText"/>
        <w:spacing w:before="5"/>
        <w:rPr>
          <w:b/>
          <w:sz w:val="15"/>
        </w:rPr>
      </w:pPr>
    </w:p>
    <w:p w14:paraId="4EDCB098" w14:textId="77777777" w:rsidR="008C0CC0" w:rsidRPr="000A77CC" w:rsidRDefault="008C0CC0" w:rsidP="00BA54B1">
      <w:pPr>
        <w:pStyle w:val="ListParagraph"/>
        <w:numPr>
          <w:ilvl w:val="1"/>
          <w:numId w:val="44"/>
        </w:numPr>
        <w:tabs>
          <w:tab w:val="left" w:pos="2300"/>
        </w:tabs>
        <w:spacing w:before="113" w:line="249" w:lineRule="auto"/>
        <w:ind w:left="2299" w:right="3597" w:hanging="380"/>
        <w:jc w:val="both"/>
      </w:pPr>
      <w:r w:rsidRPr="000A77CC">
        <w:rPr>
          <w:color w:val="231F20"/>
          <w:spacing w:val="-3"/>
        </w:rPr>
        <w:t xml:space="preserve">Sử dụng câu trả lời cho </w:t>
      </w:r>
      <w:r w:rsidRPr="000A77CC">
        <w:rPr>
          <w:color w:val="231F20"/>
          <w:spacing w:val="-3"/>
          <w:lang w:val="vi-VN"/>
        </w:rPr>
        <w:t>Bài toán</w:t>
      </w:r>
      <w:r w:rsidRPr="000A77CC">
        <w:rPr>
          <w:color w:val="231F20"/>
          <w:spacing w:val="-3"/>
        </w:rPr>
        <w:t xml:space="preserve"> 10 làm cơ sở, bạn sẽ cần lệnh gì để tạo ra kết quả tương tự nhưng có tổng phụ trong tất cả các cột? (Gợi ý: Sử dụng lệnh CUBE.) Hình P13.12 hiển thị kết quả của truy vấn.</w:t>
      </w:r>
    </w:p>
    <w:p w14:paraId="036F9662" w14:textId="606A7512" w:rsidR="008C0CC0" w:rsidRPr="000A77CC" w:rsidRDefault="008C0CC0" w:rsidP="008C0CC0">
      <w:pPr>
        <w:pStyle w:val="BodyText"/>
        <w:spacing w:before="7"/>
        <w:rPr>
          <w:sz w:val="18"/>
        </w:rPr>
      </w:pPr>
      <w:r w:rsidRPr="000A77CC">
        <w:rPr>
          <w:noProof/>
        </w:rPr>
        <mc:AlternateContent>
          <mc:Choice Requires="wpg">
            <w:drawing>
              <wp:anchor distT="0" distB="0" distL="114300" distR="114300" simplePos="0" relativeHeight="251649536" behindDoc="1" locked="0" layoutInCell="1" allowOverlap="1" wp14:anchorId="32E84C86" wp14:editId="7806F01C">
                <wp:simplePos x="0" y="0"/>
                <wp:positionH relativeFrom="page">
                  <wp:posOffset>1333500</wp:posOffset>
                </wp:positionH>
                <wp:positionV relativeFrom="paragraph">
                  <wp:posOffset>160655</wp:posOffset>
                </wp:positionV>
                <wp:extent cx="4876800" cy="3254375"/>
                <wp:effectExtent l="0" t="0" r="0" b="0"/>
                <wp:wrapTopAndBottom/>
                <wp:docPr id="13" name="Group 1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876800" cy="3254375"/>
                          <a:chOff x="2100" y="254"/>
                          <a:chExt cx="7680" cy="5125"/>
                        </a:xfrm>
                      </wpg:grpSpPr>
                      <wps:wsp>
                        <wps:cNvPr id="14" name="Rectangle 1091"/>
                        <wps:cNvSpPr>
                          <a:spLocks noChangeArrowheads="1"/>
                        </wps:cNvSpPr>
                        <wps:spPr bwMode="auto">
                          <a:xfrm>
                            <a:off x="2100" y="580"/>
                            <a:ext cx="7680" cy="4798"/>
                          </a:xfrm>
                          <a:prstGeom prst="rect">
                            <a:avLst/>
                          </a:prstGeom>
                          <a:solidFill>
                            <a:srgbClr val="EADCC4"/>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5" name="Rectangle 1092"/>
                        <wps:cNvSpPr>
                          <a:spLocks noChangeArrowheads="1"/>
                        </wps:cNvSpPr>
                        <wps:spPr bwMode="auto">
                          <a:xfrm>
                            <a:off x="2100" y="253"/>
                            <a:ext cx="7680" cy="327"/>
                          </a:xfrm>
                          <a:prstGeom prst="rect">
                            <a:avLst/>
                          </a:prstGeom>
                          <a:solidFill>
                            <a:srgbClr val="9A9158"/>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pic:pic xmlns:pic="http://schemas.openxmlformats.org/drawingml/2006/picture">
                        <pic:nvPicPr>
                          <pic:cNvPr id="16" name="Picture 1093"/>
                          <pic:cNvPicPr>
                            <a:picLocks noChangeAspect="1" noChangeArrowheads="1"/>
                          </pic:cNvPicPr>
                        </pic:nvPicPr>
                        <pic:blipFill>
                          <a:blip r:embed="rId193">
                            <a:extLst>
                              <a:ext uri="{28A0092B-C50C-407E-A947-70E740481C1C}">
                                <a14:useLocalDpi xmlns:a14="http://schemas.microsoft.com/office/drawing/2010/main" val="0"/>
                              </a:ext>
                            </a:extLst>
                          </a:blip>
                          <a:srcRect/>
                          <a:stretch>
                            <a:fillRect/>
                          </a:stretch>
                        </pic:blipFill>
                        <pic:spPr bwMode="auto">
                          <a:xfrm>
                            <a:off x="3573" y="786"/>
                            <a:ext cx="4734" cy="43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17" name="Text Box 1094"/>
                        <wps:cNvSpPr txBox="1">
                          <a:spLocks noChangeArrowheads="1"/>
                        </wps:cNvSpPr>
                        <wps:spPr bwMode="auto">
                          <a:xfrm>
                            <a:off x="2100" y="253"/>
                            <a:ext cx="7680" cy="327"/>
                          </a:xfrm>
                          <a:prstGeom prst="rect">
                            <a:avLst/>
                          </a:prstGeom>
                          <a:solidFill>
                            <a:srgbClr val="9A9158"/>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09D75686" w14:textId="77777777" w:rsidR="008C0CC0" w:rsidRPr="00470F0C" w:rsidRDefault="008C0CC0" w:rsidP="008C0CC0">
                              <w:pPr>
                                <w:spacing w:before="19"/>
                                <w:ind w:left="152"/>
                                <w:rPr>
                                  <w:sz w:val="24"/>
                                </w:rPr>
                              </w:pPr>
                              <w:r w:rsidRPr="00470F0C">
                                <w:rPr>
                                  <w:color w:val="FFFFFF"/>
                                  <w:sz w:val="24"/>
                                </w:rPr>
                                <w:t>HÌNH P13.12 BÀI TOÁN 12 KẾT QUẢ</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32E84C86" id="Group 13" o:spid="_x0000_s1388" style="position:absolute;margin-left:105pt;margin-top:12.65pt;width:384pt;height:256.25pt;z-index:-251666944;mso-position-horizontal-relative:page" coordorigin="2100,254" coordsize="7680,5125"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">
                <v:rect id="Rectangle 1091" o:spid="_x0000_s1389" style="position:absolute;left:2100;top:580;width:7680;height:479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" fillcolor="#eadcc4" stroked="f"/>
                <v:rect id="Rectangle 1092" o:spid="_x0000_s1390" style="position:absolute;left:2100;top:253;width:7680;height:3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" fillcolor="#9a9158" stroked="f"/>
                <v:shape id="Picture 1093" o:spid="_x0000_s1391" type="#_x0000_t75" style="position:absolute;left:3573;top:786;width:4734;height:435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">
                  <v:imagedata r:id="rId194" o:title=""/>
                </v:shape>
                <v:shape id="Text Box 1094" o:spid="_x0000_s1392" type="#_x0000_t202" style="position:absolute;left:2100;top:253;width:7680;height:3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" fillcolor="#9a9158" stroked="f">
                  <v:textbox inset="0,0,0,0">
                    <w:txbxContent>
                      <w:p w14:paraId="09D75686" w14:textId="77777777" w:rsidR="008C0CC0" w:rsidRPr="00470F0C" w:rsidRDefault="008C0CC0" w:rsidP="008C0CC0">
                        <w:pPr>
                          <w:spacing w:before="19"/>
                          <w:ind w:left="152"/>
                          <w:rPr>
                            <w:sz w:val="24"/>
                          </w:rPr>
                        </w:pPr>
                        <w:r w:rsidRPr="00470F0C">
                          <w:rPr>
                            <w:color w:val="FFFFFF"/>
                            <w:sz w:val="24"/>
                          </w:rPr>
                          <w:t>HÌNH P13.12 BÀI TOÁN 12 KẾT QUẢ</w:t>
                        </w:r>
                      </w:p>
                    </w:txbxContent>
                  </v:textbox>
                </v:shape>
                <w10:wrap type="topAndBottom" anchorx="page"/>
              </v:group>
            </w:pict>
          </mc:Fallback>
        </mc:AlternateContent>
      </w:r>
    </w:p>
    <w:p w14:paraId="6AE8D4F0" w14:textId="77777777" w:rsidR="008C0CC0" w:rsidRPr="000A77CC" w:rsidRDefault="008C0CC0" w:rsidP="008C0CC0">
      <w:pPr>
        <w:pStyle w:val="BodyText"/>
        <w:spacing w:before="1"/>
        <w:rPr>
          <w:sz w:val="26"/>
        </w:rPr>
      </w:pPr>
    </w:p>
    <w:p w14:paraId="013DE2E4" w14:textId="77777777" w:rsidR="008C0CC0" w:rsidRPr="000A77CC" w:rsidRDefault="008C0CC0" w:rsidP="00BA54B1">
      <w:pPr>
        <w:pStyle w:val="ListParagraph"/>
        <w:numPr>
          <w:ilvl w:val="1"/>
          <w:numId w:val="44"/>
        </w:numPr>
        <w:tabs>
          <w:tab w:val="left" w:pos="2308"/>
        </w:tabs>
        <w:spacing w:before="0" w:line="249" w:lineRule="auto"/>
        <w:ind w:left="2307" w:right="3590" w:hanging="380"/>
        <w:jc w:val="both"/>
        <w:rPr>
          <w:color w:val="231F20"/>
        </w:rPr>
      </w:pPr>
      <w:r w:rsidRPr="000A77CC">
        <w:rPr>
          <w:color w:val="231F20"/>
        </w:rPr>
        <w:t>Tạo bản trình bày phân tích và trực quan hóa dữ liệu của riêng bạn. Mục đích của dự án này là để bạn tìm kiếm một bộ dữ liệu có sẵn công khai bằng cách sử dụng Internet và tạo bản trình bày của riêng bạn bằng cách sử dụng những gì bạn đã học được trong chương này.</w:t>
      </w:r>
    </w:p>
    <w:p w14:paraId="3E36074A" w14:textId="77777777" w:rsidR="008C0CC0" w:rsidRPr="000A77CC" w:rsidRDefault="008C0CC0" w:rsidP="008C0CC0">
      <w:pPr>
        <w:spacing w:line="249" w:lineRule="auto"/>
        <w:jc w:val="both"/>
        <w:sectPr w:rsidR="008C0CC0" w:rsidRPr="000A77CC">
          <w:pgSz w:w="13560" w:h="16980"/>
          <w:pgMar w:top="1240" w:right="180" w:bottom="660" w:left="180" w:header="0" w:footer="463" w:gutter="0"/>
          <w:cols w:space="720"/>
        </w:sectPr>
      </w:pPr>
    </w:p>
    <w:p w14:paraId="39C28025" w14:textId="77777777" w:rsidR="008C0CC0" w:rsidRPr="000A77CC" w:rsidRDefault="008C0CC0" w:rsidP="008C0CC0">
      <w:pPr>
        <w:spacing w:before="86"/>
        <w:ind w:left="1208"/>
        <w:rPr>
          <w:sz w:val="20"/>
        </w:rPr>
      </w:pPr>
      <w:r w:rsidRPr="000A77CC">
        <w:rPr>
          <w:b/>
          <w:color w:val="2C6682"/>
          <w:sz w:val="20"/>
        </w:rPr>
        <w:lastRenderedPageBreak/>
        <w:t xml:space="preserve">656 </w:t>
      </w:r>
      <w:r w:rsidRPr="000A77CC">
        <w:rPr>
          <w:color w:val="231F20"/>
          <w:sz w:val="20"/>
        </w:rPr>
        <w:t>Phần 4 Khái niệm cơ sở dữ liệu nâng cao</w:t>
      </w:r>
    </w:p>
    <w:p w14:paraId="75BADDB6" w14:textId="77777777" w:rsidR="008C0CC0" w:rsidRPr="000A77CC" w:rsidRDefault="008C0CC0" w:rsidP="008C0CC0">
      <w:pPr>
        <w:pStyle w:val="BodyText"/>
        <w:spacing w:before="3"/>
        <w:rPr>
          <w:sz w:val="23"/>
        </w:rPr>
      </w:pPr>
    </w:p>
    <w:p w14:paraId="1CD879E4" w14:textId="77777777" w:rsidR="008C0CC0" w:rsidRPr="000A77CC" w:rsidRDefault="008C0CC0" w:rsidP="00BA54B1">
      <w:pPr>
        <w:pStyle w:val="ListParagraph"/>
        <w:numPr>
          <w:ilvl w:val="0"/>
          <w:numId w:val="49"/>
        </w:numPr>
        <w:tabs>
          <w:tab w:val="left" w:pos="4323"/>
        </w:tabs>
        <w:spacing w:before="0" w:line="249" w:lineRule="auto"/>
        <w:ind w:right="1916"/>
        <w:rPr>
          <w:color w:val="231F20"/>
        </w:rPr>
      </w:pPr>
      <w:r w:rsidRPr="000A77CC">
        <w:rPr>
          <w:color w:val="231F20"/>
        </w:rPr>
        <w:t>Tìm kiếm tập dữ liệu mà bạn có thể quan tâm và tải xuống. Một số ví dụ về các nguồn tập hợp dữ liệu công khai là (xem thêm Ghi chú ở trang 643):</w:t>
      </w:r>
    </w:p>
    <w:p w14:paraId="37C8F386" w14:textId="77777777" w:rsidR="008C0CC0" w:rsidRPr="000A77CC" w:rsidRDefault="00000000" w:rsidP="00BA54B1">
      <w:pPr>
        <w:pStyle w:val="ListParagraph"/>
        <w:numPr>
          <w:ilvl w:val="1"/>
          <w:numId w:val="49"/>
        </w:numPr>
        <w:tabs>
          <w:tab w:val="left" w:pos="4627"/>
          <w:tab w:val="left" w:pos="4629"/>
        </w:tabs>
        <w:spacing w:before="48"/>
        <w:jc w:val="left"/>
        <w:rPr>
          <w:i/>
        </w:rPr>
      </w:pPr>
      <w:hyperlink r:id="rId195">
        <w:r w:rsidR="008C0CC0" w:rsidRPr="000A77CC">
          <w:rPr>
            <w:i/>
            <w:color w:val="231F20"/>
          </w:rPr>
          <w:t>http://www.data.gov</w:t>
        </w:r>
      </w:hyperlink>
    </w:p>
    <w:p w14:paraId="33333166" w14:textId="77777777" w:rsidR="008C0CC0" w:rsidRPr="000A77CC" w:rsidRDefault="00000000" w:rsidP="00BA54B1">
      <w:pPr>
        <w:pStyle w:val="ListParagraph"/>
        <w:numPr>
          <w:ilvl w:val="1"/>
          <w:numId w:val="49"/>
        </w:numPr>
        <w:tabs>
          <w:tab w:val="left" w:pos="4627"/>
          <w:tab w:val="left" w:pos="4629"/>
        </w:tabs>
        <w:spacing w:before="39"/>
        <w:jc w:val="left"/>
        <w:rPr>
          <w:i/>
        </w:rPr>
      </w:pPr>
      <w:hyperlink r:id="rId196">
        <w:r w:rsidR="008C0CC0" w:rsidRPr="000A77CC">
          <w:rPr>
            <w:i/>
            <w:color w:val="231F20"/>
          </w:rPr>
          <w:t>http://data.worldbank.org</w:t>
        </w:r>
      </w:hyperlink>
    </w:p>
    <w:p w14:paraId="4DFAE81A" w14:textId="77777777" w:rsidR="008C0CC0" w:rsidRPr="000A77CC" w:rsidRDefault="00000000" w:rsidP="00BA54B1">
      <w:pPr>
        <w:pStyle w:val="ListParagraph"/>
        <w:numPr>
          <w:ilvl w:val="1"/>
          <w:numId w:val="49"/>
        </w:numPr>
        <w:tabs>
          <w:tab w:val="left" w:pos="4627"/>
          <w:tab w:val="left" w:pos="4629"/>
        </w:tabs>
        <w:spacing w:before="39"/>
        <w:jc w:val="left"/>
        <w:rPr>
          <w:i/>
        </w:rPr>
      </w:pPr>
      <w:hyperlink r:id="rId197">
        <w:r w:rsidR="008C0CC0" w:rsidRPr="000A77CC">
          <w:rPr>
            <w:i/>
            <w:color w:val="231F20"/>
          </w:rPr>
          <w:t>http://aws.amazon.com/datasets</w:t>
        </w:r>
      </w:hyperlink>
    </w:p>
    <w:p w14:paraId="2DA70351" w14:textId="77777777" w:rsidR="008C0CC0" w:rsidRPr="000A77CC" w:rsidRDefault="00000000" w:rsidP="00BA54B1">
      <w:pPr>
        <w:pStyle w:val="ListParagraph"/>
        <w:numPr>
          <w:ilvl w:val="1"/>
          <w:numId w:val="49"/>
        </w:numPr>
        <w:tabs>
          <w:tab w:val="left" w:pos="4627"/>
          <w:tab w:val="left" w:pos="4629"/>
        </w:tabs>
        <w:spacing w:before="39"/>
        <w:jc w:val="left"/>
        <w:rPr>
          <w:i/>
        </w:rPr>
      </w:pPr>
      <w:hyperlink r:id="rId198">
        <w:r w:rsidR="008C0CC0" w:rsidRPr="000A77CC">
          <w:rPr>
            <w:i/>
            <w:color w:val="231F20"/>
          </w:rPr>
          <w:t>http://usgovxml.com/</w:t>
        </w:r>
      </w:hyperlink>
    </w:p>
    <w:p w14:paraId="7B36F40B" w14:textId="77777777" w:rsidR="008C0CC0" w:rsidRPr="000A77CC" w:rsidRDefault="008C0CC0" w:rsidP="00BA54B1">
      <w:pPr>
        <w:pStyle w:val="ListParagraph"/>
        <w:numPr>
          <w:ilvl w:val="1"/>
          <w:numId w:val="49"/>
        </w:numPr>
        <w:tabs>
          <w:tab w:val="left" w:pos="4627"/>
          <w:tab w:val="left" w:pos="4629"/>
        </w:tabs>
        <w:spacing w:before="39"/>
        <w:jc w:val="left"/>
        <w:rPr>
          <w:i/>
        </w:rPr>
      </w:pPr>
      <w:r w:rsidRPr="000A77CC">
        <w:rPr>
          <w:i/>
          <w:color w:val="231F20"/>
        </w:rPr>
        <w:t>https://data.medicare.gov/</w:t>
      </w:r>
    </w:p>
    <w:p w14:paraId="063D3DFD" w14:textId="77777777" w:rsidR="008C0CC0" w:rsidRPr="000A77CC" w:rsidRDefault="00000000" w:rsidP="00BA54B1">
      <w:pPr>
        <w:pStyle w:val="ListParagraph"/>
        <w:numPr>
          <w:ilvl w:val="1"/>
          <w:numId w:val="49"/>
        </w:numPr>
        <w:tabs>
          <w:tab w:val="left" w:pos="4627"/>
          <w:tab w:val="left" w:pos="4629"/>
        </w:tabs>
        <w:spacing w:before="40"/>
        <w:jc w:val="left"/>
        <w:rPr>
          <w:i/>
        </w:rPr>
      </w:pPr>
      <w:hyperlink r:id="rId199">
        <w:r w:rsidR="008C0CC0" w:rsidRPr="000A77CC">
          <w:rPr>
            <w:i/>
            <w:color w:val="231F20"/>
          </w:rPr>
          <w:t>http://www.faa.gov/data_research/</w:t>
        </w:r>
      </w:hyperlink>
    </w:p>
    <w:p w14:paraId="767FCD47" w14:textId="77777777" w:rsidR="008C0CC0" w:rsidRPr="000A77CC" w:rsidRDefault="008C0CC0" w:rsidP="00BA54B1">
      <w:pPr>
        <w:pStyle w:val="ListParagraph"/>
        <w:numPr>
          <w:ilvl w:val="0"/>
          <w:numId w:val="49"/>
        </w:numPr>
        <w:tabs>
          <w:tab w:val="left" w:pos="4322"/>
        </w:tabs>
        <w:spacing w:before="93" w:line="249" w:lineRule="auto"/>
        <w:ind w:left="4321" w:right="1917"/>
        <w:jc w:val="both"/>
        <w:rPr>
          <w:color w:val="231F20"/>
          <w:spacing w:val="-4"/>
        </w:rPr>
      </w:pPr>
      <w:r w:rsidRPr="000A77CC">
        <w:rPr>
          <w:color w:val="231F20"/>
          <w:spacing w:val="-4"/>
        </w:rPr>
        <w:t>Sử dụng bất kỳ công cụ nào bạn có để phân tích dữ liệu. Bạn có thể sử dụng các công cụ như MS Excel Pivot Tables, Pivot Charts hoặc các công cụ miễn phí khác như bảng Google Fusion, bản dùng thử miễn phí Tableau, IBM Many Eyes, v.v.</w:t>
      </w:r>
    </w:p>
    <w:p w14:paraId="1FF309BE" w14:textId="77777777" w:rsidR="008C0CC0" w:rsidRPr="000A77CC" w:rsidRDefault="008C0CC0" w:rsidP="00BA54B1">
      <w:pPr>
        <w:pStyle w:val="ListParagraph"/>
        <w:numPr>
          <w:ilvl w:val="0"/>
          <w:numId w:val="49"/>
        </w:numPr>
        <w:tabs>
          <w:tab w:val="left" w:pos="4322"/>
        </w:tabs>
        <w:spacing w:before="93" w:line="249" w:lineRule="auto"/>
        <w:ind w:left="4321" w:right="1917"/>
        <w:jc w:val="both"/>
        <w:rPr>
          <w:color w:val="231F20"/>
          <w:spacing w:val="-4"/>
        </w:rPr>
      </w:pPr>
      <w:r w:rsidRPr="000A77CC">
        <w:rPr>
          <w:color w:val="231F20"/>
          <w:spacing w:val="-4"/>
        </w:rPr>
        <w:t>Tạo một bản trình bày ngắn để giải thích một số phát hiện của bạn (nguồn dữ liệu là gì, dữ liệu đến từ đâu, dữ liệu đại diện cho điều gì, v.v.)</w:t>
      </w:r>
    </w:p>
    <w:p w14:paraId="49C975B2" w14:textId="5B2A1458" w:rsidR="008C0CC0" w:rsidRPr="000A77CC" w:rsidRDefault="008C0CC0" w:rsidP="008C0CC0">
      <w:pPr>
        <w:pStyle w:val="BodyText"/>
        <w:spacing w:before="10"/>
        <w:rPr>
          <w:sz w:val="24"/>
        </w:rPr>
      </w:pPr>
      <w:r w:rsidRPr="000A77CC">
        <w:rPr>
          <w:noProof/>
        </w:rPr>
        <mc:AlternateContent>
          <mc:Choice Requires="wpg">
            <w:drawing>
              <wp:anchor distT="0" distB="0" distL="114300" distR="114300" simplePos="0" relativeHeight="251650560" behindDoc="1" locked="0" layoutInCell="1" allowOverlap="1" wp14:anchorId="14CC8534" wp14:editId="3D3658B5">
                <wp:simplePos x="0" y="0"/>
                <wp:positionH relativeFrom="page">
                  <wp:posOffset>800735</wp:posOffset>
                </wp:positionH>
                <wp:positionV relativeFrom="paragraph">
                  <wp:posOffset>206375</wp:posOffset>
                </wp:positionV>
                <wp:extent cx="6478270" cy="1061085"/>
                <wp:effectExtent l="0" t="0" r="0" b="0"/>
                <wp:wrapTopAndBottom/>
                <wp:docPr id="7" name="Group 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478270" cy="1061085"/>
                          <a:chOff x="1261" y="326"/>
                          <a:chExt cx="10202" cy="1671"/>
                        </a:xfrm>
                      </wpg:grpSpPr>
                      <wps:wsp>
                        <wps:cNvPr id="8" name="Rectangle 1096"/>
                        <wps:cNvSpPr>
                          <a:spLocks noChangeArrowheads="1"/>
                        </wps:cNvSpPr>
                        <wps:spPr bwMode="auto">
                          <a:xfrm>
                            <a:off x="1382" y="441"/>
                            <a:ext cx="10080" cy="1556"/>
                          </a:xfrm>
                          <a:prstGeom prst="rect">
                            <a:avLst/>
                          </a:prstGeom>
                          <a:solidFill>
                            <a:srgbClr val="C6D2DC"/>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pic:pic xmlns:pic="http://schemas.openxmlformats.org/drawingml/2006/picture">
                        <pic:nvPicPr>
                          <pic:cNvPr id="9" name="Picture 1097"/>
                          <pic:cNvPicPr>
                            <a:picLocks noChangeAspect="1" noChangeArrowheads="1"/>
                          </pic:cNvPicPr>
                        </pic:nvPicPr>
                        <pic:blipFill>
                          <a:blip r:embed="rId200">
                            <a:extLst>
                              <a:ext uri="{28A0092B-C50C-407E-A947-70E740481C1C}">
                                <a14:useLocalDpi xmlns:a14="http://schemas.microsoft.com/office/drawing/2010/main" val="0"/>
                              </a:ext>
                            </a:extLst>
                          </a:blip>
                          <a:srcRect/>
                          <a:stretch>
                            <a:fillRect/>
                          </a:stretch>
                        </pic:blipFill>
                        <pic:spPr bwMode="auto">
                          <a:xfrm>
                            <a:off x="1261" y="325"/>
                            <a:ext cx="828" cy="82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10" name="Freeform 1098"/>
                        <wps:cNvSpPr>
                          <a:spLocks/>
                        </wps:cNvSpPr>
                        <wps:spPr bwMode="auto">
                          <a:xfrm>
                            <a:off x="1475" y="491"/>
                            <a:ext cx="383" cy="478"/>
                          </a:xfrm>
                          <a:custGeom>
                            <a:avLst/>
                            <a:gdLst>
                              <a:gd name="T0" fmla="+- 0 1818 1476"/>
                              <a:gd name="T1" fmla="*/ T0 w 383"/>
                              <a:gd name="T2" fmla="+- 0 492 492"/>
                              <a:gd name="T3" fmla="*/ 492 h 478"/>
                              <a:gd name="T4" fmla="+- 0 1516 1476"/>
                              <a:gd name="T5" fmla="*/ T4 w 383"/>
                              <a:gd name="T6" fmla="+- 0 492 492"/>
                              <a:gd name="T7" fmla="*/ 492 h 478"/>
                              <a:gd name="T8" fmla="+- 0 1492 1476"/>
                              <a:gd name="T9" fmla="*/ T8 w 383"/>
                              <a:gd name="T10" fmla="+- 0 492 492"/>
                              <a:gd name="T11" fmla="*/ 492 h 478"/>
                              <a:gd name="T12" fmla="+- 0 1481 1476"/>
                              <a:gd name="T13" fmla="*/ T12 w 383"/>
                              <a:gd name="T14" fmla="+- 0 497 492"/>
                              <a:gd name="T15" fmla="*/ 497 h 478"/>
                              <a:gd name="T16" fmla="+- 0 1476 1476"/>
                              <a:gd name="T17" fmla="*/ T16 w 383"/>
                              <a:gd name="T18" fmla="+- 0 509 492"/>
                              <a:gd name="T19" fmla="*/ 509 h 478"/>
                              <a:gd name="T20" fmla="+- 0 1476 1476"/>
                              <a:gd name="T21" fmla="*/ T20 w 383"/>
                              <a:gd name="T22" fmla="+- 0 532 492"/>
                              <a:gd name="T23" fmla="*/ 532 h 478"/>
                              <a:gd name="T24" fmla="+- 0 1476 1476"/>
                              <a:gd name="T25" fmla="*/ T24 w 383"/>
                              <a:gd name="T26" fmla="+- 0 929 492"/>
                              <a:gd name="T27" fmla="*/ 929 h 478"/>
                              <a:gd name="T28" fmla="+- 0 1476 1476"/>
                              <a:gd name="T29" fmla="*/ T28 w 383"/>
                              <a:gd name="T30" fmla="+- 0 952 492"/>
                              <a:gd name="T31" fmla="*/ 952 h 478"/>
                              <a:gd name="T32" fmla="+- 0 1481 1476"/>
                              <a:gd name="T33" fmla="*/ T32 w 383"/>
                              <a:gd name="T34" fmla="+- 0 964 492"/>
                              <a:gd name="T35" fmla="*/ 964 h 478"/>
                              <a:gd name="T36" fmla="+- 0 1492 1476"/>
                              <a:gd name="T37" fmla="*/ T36 w 383"/>
                              <a:gd name="T38" fmla="+- 0 969 492"/>
                              <a:gd name="T39" fmla="*/ 969 h 478"/>
                              <a:gd name="T40" fmla="+- 0 1516 1476"/>
                              <a:gd name="T41" fmla="*/ T40 w 383"/>
                              <a:gd name="T42" fmla="+- 0 969 492"/>
                              <a:gd name="T43" fmla="*/ 969 h 478"/>
                              <a:gd name="T44" fmla="+- 0 1818 1476"/>
                              <a:gd name="T45" fmla="*/ T44 w 383"/>
                              <a:gd name="T46" fmla="+- 0 969 492"/>
                              <a:gd name="T47" fmla="*/ 969 h 478"/>
                              <a:gd name="T48" fmla="+- 0 1841 1476"/>
                              <a:gd name="T49" fmla="*/ T48 w 383"/>
                              <a:gd name="T50" fmla="+- 0 969 492"/>
                              <a:gd name="T51" fmla="*/ 969 h 478"/>
                              <a:gd name="T52" fmla="+- 0 1853 1476"/>
                              <a:gd name="T53" fmla="*/ T52 w 383"/>
                              <a:gd name="T54" fmla="+- 0 964 492"/>
                              <a:gd name="T55" fmla="*/ 964 h 478"/>
                              <a:gd name="T56" fmla="+- 0 1857 1476"/>
                              <a:gd name="T57" fmla="*/ T56 w 383"/>
                              <a:gd name="T58" fmla="+- 0 952 492"/>
                              <a:gd name="T59" fmla="*/ 952 h 478"/>
                              <a:gd name="T60" fmla="+- 0 1858 1476"/>
                              <a:gd name="T61" fmla="*/ T60 w 383"/>
                              <a:gd name="T62" fmla="+- 0 929 492"/>
                              <a:gd name="T63" fmla="*/ 929 h 478"/>
                              <a:gd name="T64" fmla="+- 0 1858 1476"/>
                              <a:gd name="T65" fmla="*/ T64 w 383"/>
                              <a:gd name="T66" fmla="+- 0 532 492"/>
                              <a:gd name="T67" fmla="*/ 532 h 478"/>
                              <a:gd name="T68" fmla="+- 0 1857 1476"/>
                              <a:gd name="T69" fmla="*/ T68 w 383"/>
                              <a:gd name="T70" fmla="+- 0 509 492"/>
                              <a:gd name="T71" fmla="*/ 509 h 478"/>
                              <a:gd name="T72" fmla="+- 0 1853 1476"/>
                              <a:gd name="T73" fmla="*/ T72 w 383"/>
                              <a:gd name="T74" fmla="+- 0 497 492"/>
                              <a:gd name="T75" fmla="*/ 497 h 478"/>
                              <a:gd name="T76" fmla="+- 0 1841 1476"/>
                              <a:gd name="T77" fmla="*/ T76 w 383"/>
                              <a:gd name="T78" fmla="+- 0 492 492"/>
                              <a:gd name="T79" fmla="*/ 492 h 478"/>
                              <a:gd name="T80" fmla="+- 0 1818 1476"/>
                              <a:gd name="T81" fmla="*/ T80 w 383"/>
                              <a:gd name="T82" fmla="+- 0 492 492"/>
                              <a:gd name="T83" fmla="*/ 492 h 478"/>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Lst>
                            <a:rect l="0" t="0" r="r" b="b"/>
                            <a:pathLst>
                              <a:path w="383" h="478">
                                <a:moveTo>
                                  <a:pt x="342" y="0"/>
                                </a:moveTo>
                                <a:lnTo>
                                  <a:pt x="40" y="0"/>
                                </a:lnTo>
                                <a:lnTo>
                                  <a:pt x="16" y="0"/>
                                </a:lnTo>
                                <a:lnTo>
                                  <a:pt x="5" y="5"/>
                                </a:lnTo>
                                <a:lnTo>
                                  <a:pt x="0" y="17"/>
                                </a:lnTo>
                                <a:lnTo>
                                  <a:pt x="0" y="40"/>
                                </a:lnTo>
                                <a:lnTo>
                                  <a:pt x="0" y="437"/>
                                </a:lnTo>
                                <a:lnTo>
                                  <a:pt x="0" y="460"/>
                                </a:lnTo>
                                <a:lnTo>
                                  <a:pt x="5" y="472"/>
                                </a:lnTo>
                                <a:lnTo>
                                  <a:pt x="16" y="477"/>
                                </a:lnTo>
                                <a:lnTo>
                                  <a:pt x="40" y="477"/>
                                </a:lnTo>
                                <a:lnTo>
                                  <a:pt x="342" y="477"/>
                                </a:lnTo>
                                <a:lnTo>
                                  <a:pt x="365" y="477"/>
                                </a:lnTo>
                                <a:lnTo>
                                  <a:pt x="377" y="472"/>
                                </a:lnTo>
                                <a:lnTo>
                                  <a:pt x="381" y="460"/>
                                </a:lnTo>
                                <a:lnTo>
                                  <a:pt x="382" y="437"/>
                                </a:lnTo>
                                <a:lnTo>
                                  <a:pt x="382" y="40"/>
                                </a:lnTo>
                                <a:lnTo>
                                  <a:pt x="381" y="17"/>
                                </a:lnTo>
                                <a:lnTo>
                                  <a:pt x="377" y="5"/>
                                </a:lnTo>
                                <a:lnTo>
                                  <a:pt x="365" y="0"/>
                                </a:lnTo>
                                <a:lnTo>
                                  <a:pt x="342" y="0"/>
                                </a:lnTo>
                                <a:close/>
                              </a:path>
                            </a:pathLst>
                          </a:custGeom>
                          <a:solidFill>
                            <a:srgbClr val="2C668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pic:pic xmlns:pic="http://schemas.openxmlformats.org/drawingml/2006/picture">
                        <pic:nvPicPr>
                          <pic:cNvPr id="11" name="Picture 1099"/>
                          <pic:cNvPicPr>
                            <a:picLocks noChangeAspect="1" noChangeArrowheads="1"/>
                          </pic:cNvPicPr>
                        </pic:nvPicPr>
                        <pic:blipFill>
                          <a:blip r:embed="rId201">
                            <a:extLst>
                              <a:ext uri="{28A0092B-C50C-407E-A947-70E740481C1C}">
                                <a14:useLocalDpi xmlns:a14="http://schemas.microsoft.com/office/drawing/2010/main" val="0"/>
                              </a:ext>
                            </a:extLst>
                          </a:blip>
                          <a:srcRect/>
                          <a:stretch>
                            <a:fillRect/>
                          </a:stretch>
                        </pic:blipFill>
                        <pic:spPr bwMode="auto">
                          <a:xfrm>
                            <a:off x="1519" y="535"/>
                            <a:ext cx="418" cy="51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12" name="Text Box 1100"/>
                        <wps:cNvSpPr txBox="1">
                          <a:spLocks noChangeArrowheads="1"/>
                        </wps:cNvSpPr>
                        <wps:spPr bwMode="auto">
                          <a:xfrm>
                            <a:off x="1261" y="325"/>
                            <a:ext cx="10202" cy="167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056340F" w14:textId="77777777" w:rsidR="008C0CC0" w:rsidRPr="00470F0C" w:rsidRDefault="008C0CC0" w:rsidP="008C0CC0">
                              <w:pPr>
                                <w:spacing w:before="151" w:line="404" w:lineRule="exact"/>
                                <w:ind w:left="954"/>
                                <w:rPr>
                                  <w:sz w:val="36"/>
                                </w:rPr>
                              </w:pPr>
                              <w:r w:rsidRPr="00470F0C">
                                <w:rPr>
                                  <w:color w:val="2C6682"/>
                                  <w:sz w:val="36"/>
                                </w:rPr>
                                <w:t>Ghi chú</w:t>
                              </w:r>
                            </w:p>
                            <w:p w14:paraId="761802C1" w14:textId="77777777" w:rsidR="008C0CC0" w:rsidRPr="00470F0C" w:rsidRDefault="008C0CC0" w:rsidP="008C0CC0">
                              <w:pPr>
                                <w:spacing w:before="7" w:line="247" w:lineRule="auto"/>
                                <w:ind w:left="356" w:right="2421" w:firstLine="592"/>
                                <w:jc w:val="both"/>
                                <w:rPr>
                                  <w:color w:val="231F20"/>
                                  <w:sz w:val="20"/>
                                </w:rPr>
                              </w:pPr>
                              <w:r w:rsidRPr="00470F0C">
                                <w:rPr>
                                  <w:color w:val="231F20"/>
                                  <w:sz w:val="20"/>
                                </w:rPr>
                                <w:t>Hình ảnh trực quan trong Hình P13.13 được tạo bằng tập dữ liệu được tải xuống từ một trong các nguồn công khai được liệt kê ở trên. Một phiên bản dùng thử của Tableau đã được sử dụng để tạo trực quan hóa. Ví dụ đơn giản này minh họa kiểu phân tích nhanh mà bạn có thể thực hiện cho dự án này.</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14CC8534" id="Group 7" o:spid="_x0000_s1393" style="position:absolute;margin-left:63.05pt;margin-top:16.25pt;width:510.1pt;height:83.55pt;z-index:-251665920;mso-position-horizontal-relative:page" coordorigin="1261,326" coordsize="10202,167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">
                <v:rect id="Rectangle 1096" o:spid="_x0000_s1394" style="position:absolute;left:1382;top:441;width:10080;height:15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" fillcolor="#c6d2dc" stroked="f"/>
                <v:shape id="Picture 1097" o:spid="_x0000_s1395" type="#_x0000_t75" style="position:absolute;left:1261;top:325;width:828;height:82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">
                  <v:imagedata r:id="rId202" o:title=""/>
                </v:shape>
                <v:shape id="Freeform 1098" o:spid="_x0000_s1396" style="position:absolute;left:1475;top:491;width:383;height:478;visibility:visible;mso-wrap-style:square;v-text-anchor:top" coordsize="383,4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" path="m342,l40,,16,,5,5,,17,,40,,437r,23l5,472r11,5l40,477r302,l365,477r12,-5l381,460r1,-23l382,40,381,17,377,5,365,,342,xe" fillcolor="#2c6682" stroked="f">
                  <v:path arrowok="t" o:connecttype="custom" o:connectlocs="342,492;40,492;16,492;5,497;0,509;0,532;0,929;0,952;5,964;16,969;40,969;342,969;365,969;377,964;381,952;382,929;382,532;381,509;377,497;365,492;342,492" o:connectangles="0,0,0,0,0,0,0,0,0,0,0,0,0,0,0,0,0,0,0,0,0"/>
                </v:shape>
                <v:shape id="Picture 1099" o:spid="_x0000_s1397" type="#_x0000_t75" style="position:absolute;left:1519;top:535;width:418;height:51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">
                  <v:imagedata r:id="rId203" o:title=""/>
                </v:shape>
                <v:shape id="Text Box 1100" o:spid="_x0000_s1398" type="#_x0000_t202" style="position:absolute;left:1261;top:325;width:10202;height:16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" filled="f" stroked="f">
                  <v:textbox inset="0,0,0,0">
                    <w:txbxContent>
                      <w:p w14:paraId="3056340F" w14:textId="77777777" w:rsidR="008C0CC0" w:rsidRPr="00470F0C" w:rsidRDefault="008C0CC0" w:rsidP="008C0CC0">
                        <w:pPr>
                          <w:spacing w:before="151" w:line="404" w:lineRule="exact"/>
                          <w:ind w:left="954"/>
                          <w:rPr>
                            <w:sz w:val="36"/>
                          </w:rPr>
                        </w:pPr>
                        <w:r w:rsidRPr="00470F0C">
                          <w:rPr>
                            <w:color w:val="2C6682"/>
                            <w:sz w:val="36"/>
                          </w:rPr>
                          <w:t>Ghi chú</w:t>
                        </w:r>
                      </w:p>
                      <w:p w14:paraId="761802C1" w14:textId="77777777" w:rsidR="008C0CC0" w:rsidRPr="00470F0C" w:rsidRDefault="008C0CC0" w:rsidP="008C0CC0">
                        <w:pPr>
                          <w:spacing w:before="7" w:line="247" w:lineRule="auto"/>
                          <w:ind w:left="356" w:right="2421" w:firstLine="592"/>
                          <w:jc w:val="both"/>
                          <w:rPr>
                            <w:color w:val="231F20"/>
                            <w:sz w:val="20"/>
                          </w:rPr>
                        </w:pPr>
                        <w:r w:rsidRPr="00470F0C">
                          <w:rPr>
                            <w:color w:val="231F20"/>
                            <w:sz w:val="20"/>
                          </w:rPr>
                          <w:t>Hình ảnh trực quan trong Hình P13.13 được tạo bằng tập dữ liệu được tải xuống từ một trong các nguồn công khai được liệt kê ở trên. Một phiên bản dùng thử của Tableau đã được sử dụng để tạo trực quan hóa. Ví dụ đơn giản này minh họa kiểu phân tích nhanh mà bạn có thể thực hiện cho dự án này.</w:t>
                        </w:r>
                      </w:p>
                    </w:txbxContent>
                  </v:textbox>
                </v:shape>
                <w10:wrap type="topAndBottom" anchorx="page"/>
              </v:group>
            </w:pict>
          </mc:Fallback>
        </mc:AlternateContent>
      </w:r>
      <w:r w:rsidRPr="000A77CC">
        <w:rPr>
          <w:noProof/>
        </w:rPr>
        <mc:AlternateContent>
          <mc:Choice Requires="wpg">
            <w:drawing>
              <wp:anchor distT="0" distB="0" distL="114300" distR="114300" simplePos="0" relativeHeight="251651584" behindDoc="1" locked="0" layoutInCell="1" allowOverlap="1" wp14:anchorId="051ECB2D" wp14:editId="68F5FF61">
                <wp:simplePos x="0" y="0"/>
                <wp:positionH relativeFrom="page">
                  <wp:posOffset>876300</wp:posOffset>
                </wp:positionH>
                <wp:positionV relativeFrom="paragraph">
                  <wp:posOffset>1460500</wp:posOffset>
                </wp:positionV>
                <wp:extent cx="6400800" cy="4670425"/>
                <wp:effectExtent l="0" t="0" r="0" b="0"/>
                <wp:wrapTopAndBottom/>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400800" cy="4670425"/>
                          <a:chOff x="1380" y="2301"/>
                          <a:chExt cx="10080" cy="7355"/>
                        </a:xfrm>
                      </wpg:grpSpPr>
                      <wps:wsp>
                        <wps:cNvPr id="2" name="Rectangle 1102"/>
                        <wps:cNvSpPr>
                          <a:spLocks noChangeArrowheads="1"/>
                        </wps:cNvSpPr>
                        <wps:spPr bwMode="auto">
                          <a:xfrm>
                            <a:off x="1380" y="2627"/>
                            <a:ext cx="10080" cy="7028"/>
                          </a:xfrm>
                          <a:prstGeom prst="rect">
                            <a:avLst/>
                          </a:prstGeom>
                          <a:solidFill>
                            <a:srgbClr val="EADCC4"/>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 name="Rectangle 1103"/>
                        <wps:cNvSpPr>
                          <a:spLocks noChangeArrowheads="1"/>
                        </wps:cNvSpPr>
                        <wps:spPr bwMode="auto">
                          <a:xfrm>
                            <a:off x="1380" y="2300"/>
                            <a:ext cx="10080" cy="327"/>
                          </a:xfrm>
                          <a:prstGeom prst="rect">
                            <a:avLst/>
                          </a:prstGeom>
                          <a:solidFill>
                            <a:srgbClr val="9A9158"/>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pic:pic xmlns:pic="http://schemas.openxmlformats.org/drawingml/2006/picture">
                        <pic:nvPicPr>
                          <pic:cNvPr id="4" name="Picture 1104"/>
                          <pic:cNvPicPr>
                            <a:picLocks noChangeAspect="1" noChangeArrowheads="1"/>
                          </pic:cNvPicPr>
                        </pic:nvPicPr>
                        <pic:blipFill>
                          <a:blip r:embed="rId204">
                            <a:extLst>
                              <a:ext uri="{28A0092B-C50C-407E-A947-70E740481C1C}">
                                <a14:useLocalDpi xmlns:a14="http://schemas.microsoft.com/office/drawing/2010/main" val="0"/>
                              </a:ext>
                            </a:extLst>
                          </a:blip>
                          <a:srcRect/>
                          <a:stretch>
                            <a:fillRect/>
                          </a:stretch>
                        </pic:blipFill>
                        <pic:spPr bwMode="auto">
                          <a:xfrm>
                            <a:off x="1746" y="2833"/>
                            <a:ext cx="9348" cy="615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5" name="Text Box 1105"/>
                        <wps:cNvSpPr txBox="1">
                          <a:spLocks noChangeArrowheads="1"/>
                        </wps:cNvSpPr>
                        <wps:spPr bwMode="auto">
                          <a:xfrm>
                            <a:off x="1746" y="9093"/>
                            <a:ext cx="1059" cy="19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2F44012" w14:textId="77777777" w:rsidR="008C0CC0" w:rsidRDefault="008C0CC0" w:rsidP="008C0CC0">
                              <w:pPr>
                                <w:spacing w:before="2"/>
                                <w:rPr>
                                  <w:rFonts w:ascii="Trebuchet MS"/>
                                  <w:sz w:val="16"/>
                                </w:rPr>
                              </w:pPr>
                              <w:r>
                                <w:rPr>
                                  <w:rFonts w:ascii="Trebuchet MS"/>
                                  <w:color w:val="231F20"/>
                                  <w:w w:val="90"/>
                                  <w:sz w:val="16"/>
                                </w:rPr>
                                <w:t>Source: Tableau</w:t>
                              </w:r>
                            </w:p>
                          </w:txbxContent>
                        </wps:txbx>
                        <wps:bodyPr rot="0" vert="horz" wrap="square" lIns="0" tIns="0" rIns="0" bIns="0" anchor="t" anchorCtr="0" upright="1">
                          <a:noAutofit/>
                        </wps:bodyPr>
                      </wps:wsp>
                      <wps:wsp>
                        <wps:cNvPr id="6" name="Text Box 1106"/>
                        <wps:cNvSpPr txBox="1">
                          <a:spLocks noChangeArrowheads="1"/>
                        </wps:cNvSpPr>
                        <wps:spPr bwMode="auto">
                          <a:xfrm>
                            <a:off x="1380" y="2300"/>
                            <a:ext cx="10080" cy="327"/>
                          </a:xfrm>
                          <a:prstGeom prst="rect">
                            <a:avLst/>
                          </a:prstGeom>
                          <a:solidFill>
                            <a:srgbClr val="9A9158"/>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4136B1F1" w14:textId="77777777" w:rsidR="008C0CC0" w:rsidRPr="00470F0C" w:rsidRDefault="008C0CC0" w:rsidP="008C0CC0">
                              <w:pPr>
                                <w:spacing w:before="19"/>
                                <w:ind w:left="152"/>
                                <w:rPr>
                                  <w:sz w:val="24"/>
                                </w:rPr>
                              </w:pPr>
                              <w:r w:rsidRPr="00470F0C">
                                <w:rPr>
                                  <w:color w:val="FFFFFF"/>
                                  <w:spacing w:val="3"/>
                                  <w:sz w:val="24"/>
                                </w:rPr>
                                <w:t>HÌNH P13.13 VÍ DỤ TRỰC QUAN SỬ DỤNG TABLEAU</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051ECB2D" id="Group 1" o:spid="_x0000_s1399" style="position:absolute;margin-left:69pt;margin-top:115pt;width:7in;height:367.75pt;z-index:-251664896;mso-position-horizontal-relative:page" coordorigin="1380,2301" coordsize="10080,7355"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">
                <v:rect id="Rectangle 1102" o:spid="_x0000_s1400" style="position:absolute;left:1380;top:2627;width:10080;height:70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" fillcolor="#eadcc4" stroked="f"/>
                <v:rect id="Rectangle 1103" o:spid="_x0000_s1401" style="position:absolute;left:1380;top:2300;width:10080;height:3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" fillcolor="#9a9158" stroked="f"/>
                <v:shape id="Picture 1104" o:spid="_x0000_s1402" type="#_x0000_t75" style="position:absolute;left:1746;top:2833;width:9348;height:615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">
                  <v:imagedata r:id="rId205" o:title=""/>
                </v:shape>
                <v:shape id="Text Box 1105" o:spid="_x0000_s1403" type="#_x0000_t202" style="position:absolute;left:1746;top:9093;width:1059;height:1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" filled="f" stroked="f">
                  <v:textbox inset="0,0,0,0">
                    <w:txbxContent>
                      <w:p w14:paraId="22F44012" w14:textId="77777777" w:rsidR="008C0CC0" w:rsidRDefault="008C0CC0" w:rsidP="008C0CC0">
                        <w:pPr>
                          <w:spacing w:before="2"/>
                          <w:rPr>
                            <w:rFonts w:ascii="Trebuchet MS"/>
                            <w:sz w:val="16"/>
                          </w:rPr>
                        </w:pPr>
                        <w:r>
                          <w:rPr>
                            <w:rFonts w:ascii="Trebuchet MS"/>
                            <w:color w:val="231F20"/>
                            <w:w w:val="90"/>
                            <w:sz w:val="16"/>
                          </w:rPr>
                          <w:t>Source: Tableau</w:t>
                        </w:r>
                      </w:p>
                    </w:txbxContent>
                  </v:textbox>
                </v:shape>
                <v:shape id="Text Box 1106" o:spid="_x0000_s1404" type="#_x0000_t202" style="position:absolute;left:1380;top:2300;width:10080;height:3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" fillcolor="#9a9158" stroked="f">
                  <v:textbox inset="0,0,0,0">
                    <w:txbxContent>
                      <w:p w14:paraId="4136B1F1" w14:textId="77777777" w:rsidR="008C0CC0" w:rsidRPr="00470F0C" w:rsidRDefault="008C0CC0" w:rsidP="008C0CC0">
                        <w:pPr>
                          <w:spacing w:before="19"/>
                          <w:ind w:left="152"/>
                          <w:rPr>
                            <w:sz w:val="24"/>
                          </w:rPr>
                        </w:pPr>
                        <w:r w:rsidRPr="00470F0C">
                          <w:rPr>
                            <w:color w:val="FFFFFF"/>
                            <w:spacing w:val="3"/>
                            <w:sz w:val="24"/>
                          </w:rPr>
                          <w:t>HÌNH P13.13 VÍ DỤ TRỰC QUAN SỬ DỤNG TABLEAU</w:t>
                        </w:r>
                      </w:p>
                    </w:txbxContent>
                  </v:textbox>
                </v:shape>
                <w10:wrap type="topAndBottom" anchorx="page"/>
              </v:group>
            </w:pict>
          </mc:Fallback>
        </mc:AlternateContent>
      </w:r>
    </w:p>
    <w:p w14:paraId="50B505EE" w14:textId="77777777" w:rsidR="008C0CC0" w:rsidRPr="000A77CC" w:rsidRDefault="008C0CC0" w:rsidP="008C0CC0">
      <w:pPr>
        <w:pStyle w:val="BodyText"/>
        <w:spacing w:before="6"/>
        <w:rPr>
          <w:sz w:val="20"/>
        </w:rPr>
      </w:pPr>
    </w:p>
    <w:p w14:paraId="118E63AF" w14:textId="77777777" w:rsidR="00854B0D" w:rsidRPr="000A77CC" w:rsidRDefault="00854B0D" w:rsidP="00A56E9F">
      <w:pPr>
        <w:pStyle w:val="BodyText"/>
        <w:spacing w:before="10"/>
        <w:rPr>
          <w:sz w:val="20"/>
        </w:rPr>
      </w:pPr>
    </w:p>
    <w:sectPr w:rsidR="00854B0D" w:rsidRPr="000A77CC">
      <w:pgSz w:w="13560" w:h="16980"/>
      <w:pgMar w:top="1240" w:right="180" w:bottom="660" w:left="180" w:header="0" w:footer="463"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2980FCB" w14:textId="77777777" w:rsidR="00980248" w:rsidRDefault="00980248">
      <w:r>
        <w:separator/>
      </w:r>
    </w:p>
  </w:endnote>
  <w:endnote w:type="continuationSeparator" w:id="0">
    <w:p w14:paraId="71BE791D" w14:textId="77777777" w:rsidR="00980248" w:rsidRDefault="0098024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LM Roman Demi 10">
    <w:altName w:val="Segoe Print"/>
    <w:charset w:val="00"/>
    <w:family w:val="auto"/>
    <w:pitch w:val="default"/>
  </w:font>
  <w:font w:name="Times New Roman">
    <w:panose1 w:val="02020603050405020304"/>
    <w:charset w:val="00"/>
    <w:family w:val="roman"/>
    <w:pitch w:val="variable"/>
    <w:sig w:usb0="E0002EFF" w:usb1="C000785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Yu Gothic Medium">
    <w:panose1 w:val="020B0500000000000000"/>
    <w:charset w:val="80"/>
    <w:family w:val="swiss"/>
    <w:pitch w:val="variable"/>
    <w:sig w:usb0="E00002FF" w:usb1="2AC7FDFF" w:usb2="00000016" w:usb3="00000000" w:csb0="0002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24A752" w14:textId="0AB22E07" w:rsidR="00854B0D" w:rsidRDefault="00854B0D">
    <w:pPr>
      <w:pStyle w:val="BodyText"/>
      <w:spacing w:line="14" w:lineRule="auto"/>
      <w:rPr>
        <w:sz w:val="2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17B4193" w14:textId="02437478" w:rsidR="00854B0D" w:rsidRDefault="00854B0D">
    <w:pPr>
      <w:pStyle w:val="BodyText"/>
      <w:spacing w:line="14" w:lineRule="auto"/>
      <w:rPr>
        <w:sz w:val="2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5BC80D" w14:textId="2330A68F" w:rsidR="00854B0D" w:rsidRDefault="00854B0D">
    <w:pPr>
      <w:pStyle w:val="BodyText"/>
      <w:spacing w:line="14" w:lineRule="auto"/>
      <w:rPr>
        <w:sz w:val="20"/>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69580A4" w14:textId="71510A6B" w:rsidR="00854B0D" w:rsidRDefault="00854B0D">
    <w:pPr>
      <w:pStyle w:val="BodyText"/>
      <w:spacing w:line="14" w:lineRule="auto"/>
      <w:rPr>
        <w:sz w:val="20"/>
      </w:rP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B8FDE6F" w14:textId="02997BD5" w:rsidR="00854B0D" w:rsidRDefault="00854B0D">
    <w:pPr>
      <w:pStyle w:val="BodyText"/>
      <w:spacing w:line="14" w:lineRule="auto"/>
      <w:rPr>
        <w:sz w:val="20"/>
      </w:rP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94C111D" w14:textId="384A4631" w:rsidR="00854B0D" w:rsidRDefault="00854B0D">
    <w:pPr>
      <w:pStyle w:val="BodyText"/>
      <w:spacing w:line="14" w:lineRule="auto"/>
      <w:rPr>
        <w:sz w:val="20"/>
      </w:rP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F32A6FF" w14:textId="31F13190" w:rsidR="00854B0D" w:rsidRDefault="00854B0D">
    <w:pPr>
      <w:pStyle w:val="BodyText"/>
      <w:spacing w:line="14" w:lineRule="auto"/>
      <w:rPr>
        <w:sz w:val="20"/>
      </w:rP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46938EF" w14:textId="67DCEB34" w:rsidR="00854B0D" w:rsidRDefault="00854B0D">
    <w:pPr>
      <w:pStyle w:val="BodyText"/>
      <w:spacing w:line="14" w:lineRule="auto"/>
      <w:rPr>
        <w:sz w:val="20"/>
      </w:rP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A89FAF7" w14:textId="7E585E91" w:rsidR="00854B0D" w:rsidRDefault="00854B0D">
    <w:pPr>
      <w:pStyle w:val="BodyText"/>
      <w:spacing w:line="14" w:lineRule="auto"/>
      <w:rPr>
        <w:sz w:val="20"/>
      </w:rPr>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67AD962" w14:textId="2F473F79" w:rsidR="00854B0D" w:rsidRDefault="00854B0D">
    <w:pPr>
      <w:pStyle w:val="BodyText"/>
      <w:spacing w:line="14" w:lineRule="auto"/>
      <w:rPr>
        <w:sz w:val="20"/>
      </w:rPr>
    </w:pP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F06FC11" w14:textId="44DD8F6A" w:rsidR="00854B0D" w:rsidRDefault="00854B0D">
    <w:pPr>
      <w:pStyle w:val="BodyText"/>
      <w:spacing w:line="14" w:lineRule="auto"/>
      <w:rPr>
        <w:sz w:val="20"/>
      </w:rPr>
    </w:pP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6E33E1F" w14:textId="0F67CA95" w:rsidR="00854B0D" w:rsidRDefault="00854B0D">
    <w:pPr>
      <w:pStyle w:val="BodyText"/>
      <w:spacing w:line="14" w:lineRule="auto"/>
      <w:rPr>
        <w:sz w:val="20"/>
      </w:rPr>
    </w:pP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5EC2ECE" w14:textId="1A841118" w:rsidR="00854B0D" w:rsidRDefault="00854B0D">
    <w:pPr>
      <w:pStyle w:val="BodyText"/>
      <w:spacing w:line="14" w:lineRule="auto"/>
      <w:rPr>
        <w:sz w:val="20"/>
      </w:rPr>
    </w:pP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AE721DF" w14:textId="60C4D3F3" w:rsidR="008C0CC0" w:rsidRDefault="008C0CC0">
    <w:pPr>
      <w:pStyle w:val="BodyText"/>
      <w:spacing w:line="14" w:lineRule="auto"/>
      <w:rPr>
        <w:sz w:val="20"/>
      </w:rPr>
    </w:pP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904CA3A" w14:textId="76C86025" w:rsidR="008C0CC0" w:rsidRDefault="008C0CC0">
    <w:pPr>
      <w:pStyle w:val="BodyText"/>
      <w:spacing w:line="14" w:lineRule="auto"/>
      <w:rPr>
        <w:sz w:val="20"/>
      </w:rPr>
    </w:pP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8693D55" w14:textId="03920C73" w:rsidR="008C0CC0" w:rsidRDefault="008C0CC0">
    <w:pPr>
      <w:pStyle w:val="BodyText"/>
      <w:spacing w:line="14" w:lineRule="auto"/>
      <w:rPr>
        <w:sz w:val="20"/>
      </w:rPr>
    </w:pP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62A03E" w14:textId="79850D56" w:rsidR="008C0CC0" w:rsidRDefault="008C0CC0">
    <w:pPr>
      <w:pStyle w:val="BodyText"/>
      <w:spacing w:line="14" w:lineRule="auto"/>
      <w:rPr>
        <w:sz w:val="20"/>
      </w:rPr>
    </w:pPr>
  </w:p>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F5D3958" w14:textId="22FE1AFD" w:rsidR="008C0CC0" w:rsidRDefault="008C0CC0">
    <w:pPr>
      <w:pStyle w:val="BodyText"/>
      <w:spacing w:line="14" w:lineRule="auto"/>
      <w:rPr>
        <w:sz w:val="20"/>
      </w:rPr>
    </w:pPr>
  </w:p>
</w:ftr>
</file>

<file path=word/footer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D270855" w14:textId="7B07EBEC" w:rsidR="008C0CC0" w:rsidRDefault="008C0CC0">
    <w:pPr>
      <w:pStyle w:val="BodyText"/>
      <w:spacing w:line="14" w:lineRule="auto"/>
      <w:rPr>
        <w:sz w:val="20"/>
      </w:rPr>
    </w:pPr>
  </w:p>
</w:ftr>
</file>

<file path=word/footer2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854D56C" w14:textId="6E83C950" w:rsidR="008C0CC0" w:rsidRDefault="008C0CC0">
    <w:pPr>
      <w:pStyle w:val="BodyText"/>
      <w:spacing w:line="14" w:lineRule="auto"/>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E984527" w14:textId="77777777" w:rsidR="00980248" w:rsidRDefault="00980248">
      <w:r>
        <w:separator/>
      </w:r>
    </w:p>
  </w:footnote>
  <w:footnote w:type="continuationSeparator" w:id="0">
    <w:p w14:paraId="433EA6D7" w14:textId="77777777" w:rsidR="00980248" w:rsidRDefault="0098024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080223B" w14:textId="70D7D5C4" w:rsidR="00854B0D" w:rsidRDefault="00854B0D">
    <w:pPr>
      <w:pStyle w:val="BodyText"/>
      <w:spacing w:line="14" w:lineRule="auto"/>
      <w:rPr>
        <w:sz w:val="2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A6F7344" w14:textId="1C728B27" w:rsidR="00854B0D" w:rsidRDefault="00854B0D">
    <w:pPr>
      <w:pStyle w:val="BodyText"/>
      <w:spacing w:line="14" w:lineRule="auto"/>
      <w:rPr>
        <w:sz w:val="2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52DCC1" w14:textId="4D098E00" w:rsidR="00854B0D" w:rsidRDefault="00854B0D">
    <w:pPr>
      <w:pStyle w:val="BodyText"/>
      <w:spacing w:line="14" w:lineRule="auto"/>
      <w:rPr>
        <w:sz w:val="20"/>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2F85A31" w14:textId="55304816" w:rsidR="00854B0D" w:rsidRDefault="00854B0D">
    <w:pPr>
      <w:pStyle w:val="BodyText"/>
      <w:spacing w:line="14" w:lineRule="auto"/>
      <w:rPr>
        <w:sz w:val="20"/>
      </w:rP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FFB8EB9" w14:textId="14739A3F" w:rsidR="00854B0D" w:rsidRDefault="00854B0D">
    <w:pPr>
      <w:pStyle w:val="BodyText"/>
      <w:spacing w:line="14" w:lineRule="auto"/>
      <w:rPr>
        <w:sz w:val="20"/>
      </w:rP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4F571B" w14:textId="0D073084" w:rsidR="00854B0D" w:rsidRDefault="00854B0D">
    <w:pPr>
      <w:pStyle w:val="BodyText"/>
      <w:spacing w:line="14" w:lineRule="auto"/>
      <w:rPr>
        <w:sz w:val="20"/>
      </w:rP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44BFBC9" w14:textId="21380D06" w:rsidR="00854B0D" w:rsidRDefault="00854B0D">
    <w:pPr>
      <w:pStyle w:val="BodyText"/>
      <w:spacing w:line="14" w:lineRule="auto"/>
      <w:rPr>
        <w:sz w:val="20"/>
      </w:rP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304D9EB" w14:textId="1F30D425" w:rsidR="00854B0D" w:rsidRDefault="00854B0D">
    <w:pPr>
      <w:pStyle w:val="BodyText"/>
      <w:spacing w:line="14" w:lineRule="auto"/>
      <w:rPr>
        <w:sz w:val="20"/>
      </w:rP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F9E870F" w14:textId="5B5AC8FE" w:rsidR="00854B0D" w:rsidRDefault="00854B0D">
    <w:pPr>
      <w:pStyle w:val="BodyText"/>
      <w:spacing w:line="14" w:lineRule="auto"/>
      <w:rPr>
        <w:sz w:val="20"/>
      </w:rPr>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30AF833" w14:textId="02D3B8DE" w:rsidR="00854B0D" w:rsidRDefault="00854B0D">
    <w:pPr>
      <w:pStyle w:val="BodyText"/>
      <w:spacing w:line="14" w:lineRule="auto"/>
      <w:rPr>
        <w:sz w:val="20"/>
      </w:rPr>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E3DB88F" w14:textId="1BD376DF" w:rsidR="00854B0D" w:rsidRDefault="00854B0D">
    <w:pPr>
      <w:pStyle w:val="BodyText"/>
      <w:spacing w:line="14" w:lineRule="auto"/>
      <w:rPr>
        <w:sz w:val="20"/>
      </w:rPr>
    </w:pP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73B5658" w14:textId="57909584" w:rsidR="00854B0D" w:rsidRDefault="00854B0D">
    <w:pPr>
      <w:pStyle w:val="BodyText"/>
      <w:spacing w:line="14" w:lineRule="auto"/>
      <w:rPr>
        <w:sz w:val="20"/>
      </w:rPr>
    </w:pP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D70725F" w14:textId="7A03F9CD" w:rsidR="008C0CC0" w:rsidRDefault="008C0CC0">
    <w:pPr>
      <w:pStyle w:val="BodyText"/>
      <w:spacing w:line="14" w:lineRule="auto"/>
      <w:rPr>
        <w:sz w:val="20"/>
      </w:rPr>
    </w:pP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8F80543" w14:textId="0593163A" w:rsidR="008C0CC0" w:rsidRDefault="008C0CC0">
    <w:pPr>
      <w:pStyle w:val="BodyText"/>
      <w:spacing w:line="14" w:lineRule="auto"/>
      <w:rPr>
        <w:sz w:val="20"/>
      </w:rPr>
    </w:pP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8E13D8" w14:textId="001D6AAD" w:rsidR="008C0CC0" w:rsidRDefault="008C0CC0">
    <w:pPr>
      <w:pStyle w:val="BodyText"/>
      <w:spacing w:line="14" w:lineRule="auto"/>
      <w:rPr>
        <w:sz w:val="20"/>
      </w:rPr>
    </w:pP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DF1D812" w14:textId="14F44197" w:rsidR="008C0CC0" w:rsidRDefault="008C0CC0">
    <w:pPr>
      <w:pStyle w:val="BodyText"/>
      <w:spacing w:line="14" w:lineRule="auto"/>
      <w:rPr>
        <w:sz w:val="20"/>
      </w:rPr>
    </w:pP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9811E53" w14:textId="005DA135" w:rsidR="008C0CC0" w:rsidRDefault="008C0CC0">
    <w:pPr>
      <w:pStyle w:val="BodyText"/>
      <w:spacing w:line="14" w:lineRule="auto"/>
      <w:rPr>
        <w:sz w:val="20"/>
      </w:rPr>
    </w:pP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92CF4AA" w14:textId="095E2040" w:rsidR="008C0CC0" w:rsidRDefault="008C0CC0">
    <w:pPr>
      <w:pStyle w:val="BodyText"/>
      <w:spacing w:line="14" w:lineRule="auto"/>
      <w:rPr>
        <w:sz w:val="20"/>
      </w:rPr>
    </w:pPr>
  </w:p>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F4787EE" w14:textId="79F2B12B" w:rsidR="008C0CC0" w:rsidRDefault="008C0CC0">
    <w:pPr>
      <w:pStyle w:val="BodyText"/>
      <w:spacing w:line="14" w:lineRule="auto"/>
      <w:rPr>
        <w:sz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9239341B"/>
    <w:multiLevelType w:val="multilevel"/>
    <w:tmpl w:val="9239341B"/>
    <w:lvl w:ilvl="0">
      <w:numFmt w:val="bullet"/>
      <w:lvlText w:val="•"/>
      <w:lvlJc w:val="left"/>
      <w:pPr>
        <w:ind w:left="2180" w:hanging="261"/>
      </w:pPr>
      <w:rPr>
        <w:rFonts w:ascii="LM Roman Demi 10" w:eastAsia="LM Roman Demi 10" w:hAnsi="LM Roman Demi 10" w:cs="LM Roman Demi 10" w:hint="default"/>
        <w:color w:val="204C24"/>
        <w:w w:val="50"/>
        <w:sz w:val="22"/>
        <w:szCs w:val="22"/>
        <w:lang w:val="en-US" w:eastAsia="en-US" w:bidi="ar-SA"/>
      </w:rPr>
    </w:lvl>
    <w:lvl w:ilvl="1">
      <w:numFmt w:val="bullet"/>
      <w:lvlText w:val="•"/>
      <w:lvlJc w:val="left"/>
      <w:pPr>
        <w:ind w:left="3234" w:hanging="261"/>
      </w:pPr>
      <w:rPr>
        <w:rFonts w:hint="default"/>
        <w:lang w:val="en-US" w:eastAsia="en-US" w:bidi="ar-SA"/>
      </w:rPr>
    </w:lvl>
    <w:lvl w:ilvl="2">
      <w:numFmt w:val="bullet"/>
      <w:lvlText w:val="•"/>
      <w:lvlJc w:val="left"/>
      <w:pPr>
        <w:ind w:left="4288" w:hanging="261"/>
      </w:pPr>
      <w:rPr>
        <w:rFonts w:hint="default"/>
        <w:lang w:val="en-US" w:eastAsia="en-US" w:bidi="ar-SA"/>
      </w:rPr>
    </w:lvl>
    <w:lvl w:ilvl="3">
      <w:numFmt w:val="bullet"/>
      <w:lvlText w:val="•"/>
      <w:lvlJc w:val="left"/>
      <w:pPr>
        <w:ind w:left="5342" w:hanging="261"/>
      </w:pPr>
      <w:rPr>
        <w:rFonts w:hint="default"/>
        <w:lang w:val="en-US" w:eastAsia="en-US" w:bidi="ar-SA"/>
      </w:rPr>
    </w:lvl>
    <w:lvl w:ilvl="4">
      <w:numFmt w:val="bullet"/>
      <w:lvlText w:val="•"/>
      <w:lvlJc w:val="left"/>
      <w:pPr>
        <w:ind w:left="6396" w:hanging="261"/>
      </w:pPr>
      <w:rPr>
        <w:rFonts w:hint="default"/>
        <w:lang w:val="en-US" w:eastAsia="en-US" w:bidi="ar-SA"/>
      </w:rPr>
    </w:lvl>
    <w:lvl w:ilvl="5">
      <w:numFmt w:val="bullet"/>
      <w:lvlText w:val="•"/>
      <w:lvlJc w:val="left"/>
      <w:pPr>
        <w:ind w:left="7450" w:hanging="261"/>
      </w:pPr>
      <w:rPr>
        <w:rFonts w:hint="default"/>
        <w:lang w:val="en-US" w:eastAsia="en-US" w:bidi="ar-SA"/>
      </w:rPr>
    </w:lvl>
    <w:lvl w:ilvl="6">
      <w:numFmt w:val="bullet"/>
      <w:lvlText w:val="•"/>
      <w:lvlJc w:val="left"/>
      <w:pPr>
        <w:ind w:left="8504" w:hanging="261"/>
      </w:pPr>
      <w:rPr>
        <w:rFonts w:hint="default"/>
        <w:lang w:val="en-US" w:eastAsia="en-US" w:bidi="ar-SA"/>
      </w:rPr>
    </w:lvl>
    <w:lvl w:ilvl="7">
      <w:numFmt w:val="bullet"/>
      <w:lvlText w:val="•"/>
      <w:lvlJc w:val="left"/>
      <w:pPr>
        <w:ind w:left="9558" w:hanging="261"/>
      </w:pPr>
      <w:rPr>
        <w:rFonts w:hint="default"/>
        <w:lang w:val="en-US" w:eastAsia="en-US" w:bidi="ar-SA"/>
      </w:rPr>
    </w:lvl>
    <w:lvl w:ilvl="8">
      <w:numFmt w:val="bullet"/>
      <w:lvlText w:val="•"/>
      <w:lvlJc w:val="left"/>
      <w:pPr>
        <w:ind w:left="10612" w:hanging="261"/>
      </w:pPr>
      <w:rPr>
        <w:rFonts w:hint="default"/>
        <w:lang w:val="en-US" w:eastAsia="en-US" w:bidi="ar-SA"/>
      </w:rPr>
    </w:lvl>
  </w:abstractNum>
  <w:abstractNum w:abstractNumId="1" w15:restartNumberingAfterBreak="0">
    <w:nsid w:val="9C8AC8EF"/>
    <w:multiLevelType w:val="multilevel"/>
    <w:tmpl w:val="9C8AC8EF"/>
    <w:lvl w:ilvl="0">
      <w:start w:val="1"/>
      <w:numFmt w:val="lowerLetter"/>
      <w:lvlText w:val="%1."/>
      <w:lvlJc w:val="left"/>
      <w:pPr>
        <w:ind w:left="2638" w:hanging="340"/>
        <w:jc w:val="right"/>
      </w:pPr>
      <w:rPr>
        <w:rFonts w:ascii="Times New Roman" w:eastAsia="Times New Roman" w:hAnsi="Times New Roman" w:cs="Times New Roman" w:hint="default"/>
        <w:color w:val="231F20"/>
        <w:w w:val="96"/>
        <w:sz w:val="22"/>
        <w:szCs w:val="22"/>
        <w:lang w:val="en-US" w:eastAsia="en-US" w:bidi="ar-SA"/>
      </w:rPr>
    </w:lvl>
    <w:lvl w:ilvl="1">
      <w:numFmt w:val="bullet"/>
      <w:lvlText w:val="•"/>
      <w:lvlJc w:val="left"/>
      <w:pPr>
        <w:ind w:left="3648" w:hanging="340"/>
      </w:pPr>
      <w:rPr>
        <w:rFonts w:hint="default"/>
        <w:lang w:val="en-US" w:eastAsia="en-US" w:bidi="ar-SA"/>
      </w:rPr>
    </w:lvl>
    <w:lvl w:ilvl="2">
      <w:numFmt w:val="bullet"/>
      <w:lvlText w:val="•"/>
      <w:lvlJc w:val="left"/>
      <w:pPr>
        <w:ind w:left="4656" w:hanging="340"/>
      </w:pPr>
      <w:rPr>
        <w:rFonts w:hint="default"/>
        <w:lang w:val="en-US" w:eastAsia="en-US" w:bidi="ar-SA"/>
      </w:rPr>
    </w:lvl>
    <w:lvl w:ilvl="3">
      <w:numFmt w:val="bullet"/>
      <w:lvlText w:val="•"/>
      <w:lvlJc w:val="left"/>
      <w:pPr>
        <w:ind w:left="5664" w:hanging="340"/>
      </w:pPr>
      <w:rPr>
        <w:rFonts w:hint="default"/>
        <w:lang w:val="en-US" w:eastAsia="en-US" w:bidi="ar-SA"/>
      </w:rPr>
    </w:lvl>
    <w:lvl w:ilvl="4">
      <w:numFmt w:val="bullet"/>
      <w:lvlText w:val="•"/>
      <w:lvlJc w:val="left"/>
      <w:pPr>
        <w:ind w:left="6672" w:hanging="340"/>
      </w:pPr>
      <w:rPr>
        <w:rFonts w:hint="default"/>
        <w:lang w:val="en-US" w:eastAsia="en-US" w:bidi="ar-SA"/>
      </w:rPr>
    </w:lvl>
    <w:lvl w:ilvl="5">
      <w:numFmt w:val="bullet"/>
      <w:lvlText w:val="•"/>
      <w:lvlJc w:val="left"/>
      <w:pPr>
        <w:ind w:left="7680" w:hanging="340"/>
      </w:pPr>
      <w:rPr>
        <w:rFonts w:hint="default"/>
        <w:lang w:val="en-US" w:eastAsia="en-US" w:bidi="ar-SA"/>
      </w:rPr>
    </w:lvl>
    <w:lvl w:ilvl="6">
      <w:numFmt w:val="bullet"/>
      <w:lvlText w:val="•"/>
      <w:lvlJc w:val="left"/>
      <w:pPr>
        <w:ind w:left="8688" w:hanging="340"/>
      </w:pPr>
      <w:rPr>
        <w:rFonts w:hint="default"/>
        <w:lang w:val="en-US" w:eastAsia="en-US" w:bidi="ar-SA"/>
      </w:rPr>
    </w:lvl>
    <w:lvl w:ilvl="7">
      <w:numFmt w:val="bullet"/>
      <w:lvlText w:val="•"/>
      <w:lvlJc w:val="left"/>
      <w:pPr>
        <w:ind w:left="9696" w:hanging="340"/>
      </w:pPr>
      <w:rPr>
        <w:rFonts w:hint="default"/>
        <w:lang w:val="en-US" w:eastAsia="en-US" w:bidi="ar-SA"/>
      </w:rPr>
    </w:lvl>
    <w:lvl w:ilvl="8">
      <w:numFmt w:val="bullet"/>
      <w:lvlText w:val="•"/>
      <w:lvlJc w:val="left"/>
      <w:pPr>
        <w:ind w:left="10704" w:hanging="340"/>
      </w:pPr>
      <w:rPr>
        <w:rFonts w:hint="default"/>
        <w:lang w:val="en-US" w:eastAsia="en-US" w:bidi="ar-SA"/>
      </w:rPr>
    </w:lvl>
  </w:abstractNum>
  <w:abstractNum w:abstractNumId="2" w15:restartNumberingAfterBreak="0">
    <w:nsid w:val="B5E306ED"/>
    <w:multiLevelType w:val="multilevel"/>
    <w:tmpl w:val="B5E306ED"/>
    <w:lvl w:ilvl="0">
      <w:numFmt w:val="bullet"/>
      <w:lvlText w:val="•"/>
      <w:lvlJc w:val="left"/>
      <w:pPr>
        <w:ind w:left="3860" w:hanging="261"/>
      </w:pPr>
      <w:rPr>
        <w:rFonts w:ascii="LM Roman Demi 10" w:eastAsia="LM Roman Demi 10" w:hAnsi="LM Roman Demi 10" w:cs="LM Roman Demi 10" w:hint="default"/>
        <w:color w:val="204C24"/>
        <w:w w:val="50"/>
        <w:sz w:val="22"/>
        <w:szCs w:val="22"/>
        <w:lang w:val="en-US" w:eastAsia="en-US" w:bidi="ar-SA"/>
      </w:rPr>
    </w:lvl>
    <w:lvl w:ilvl="1">
      <w:numFmt w:val="bullet"/>
      <w:lvlText w:val="•"/>
      <w:lvlJc w:val="left"/>
      <w:pPr>
        <w:ind w:left="4746" w:hanging="261"/>
      </w:pPr>
      <w:rPr>
        <w:rFonts w:hint="default"/>
        <w:lang w:val="en-US" w:eastAsia="en-US" w:bidi="ar-SA"/>
      </w:rPr>
    </w:lvl>
    <w:lvl w:ilvl="2">
      <w:numFmt w:val="bullet"/>
      <w:lvlText w:val="•"/>
      <w:lvlJc w:val="left"/>
      <w:pPr>
        <w:ind w:left="5632" w:hanging="261"/>
      </w:pPr>
      <w:rPr>
        <w:rFonts w:hint="default"/>
        <w:lang w:val="en-US" w:eastAsia="en-US" w:bidi="ar-SA"/>
      </w:rPr>
    </w:lvl>
    <w:lvl w:ilvl="3">
      <w:numFmt w:val="bullet"/>
      <w:lvlText w:val="•"/>
      <w:lvlJc w:val="left"/>
      <w:pPr>
        <w:ind w:left="6518" w:hanging="261"/>
      </w:pPr>
      <w:rPr>
        <w:rFonts w:hint="default"/>
        <w:lang w:val="en-US" w:eastAsia="en-US" w:bidi="ar-SA"/>
      </w:rPr>
    </w:lvl>
    <w:lvl w:ilvl="4">
      <w:numFmt w:val="bullet"/>
      <w:lvlText w:val="•"/>
      <w:lvlJc w:val="left"/>
      <w:pPr>
        <w:ind w:left="7404" w:hanging="261"/>
      </w:pPr>
      <w:rPr>
        <w:rFonts w:hint="default"/>
        <w:lang w:val="en-US" w:eastAsia="en-US" w:bidi="ar-SA"/>
      </w:rPr>
    </w:lvl>
    <w:lvl w:ilvl="5">
      <w:numFmt w:val="bullet"/>
      <w:lvlText w:val="•"/>
      <w:lvlJc w:val="left"/>
      <w:pPr>
        <w:ind w:left="8290" w:hanging="261"/>
      </w:pPr>
      <w:rPr>
        <w:rFonts w:hint="default"/>
        <w:lang w:val="en-US" w:eastAsia="en-US" w:bidi="ar-SA"/>
      </w:rPr>
    </w:lvl>
    <w:lvl w:ilvl="6">
      <w:numFmt w:val="bullet"/>
      <w:lvlText w:val="•"/>
      <w:lvlJc w:val="left"/>
      <w:pPr>
        <w:ind w:left="9176" w:hanging="261"/>
      </w:pPr>
      <w:rPr>
        <w:rFonts w:hint="default"/>
        <w:lang w:val="en-US" w:eastAsia="en-US" w:bidi="ar-SA"/>
      </w:rPr>
    </w:lvl>
    <w:lvl w:ilvl="7">
      <w:numFmt w:val="bullet"/>
      <w:lvlText w:val="•"/>
      <w:lvlJc w:val="left"/>
      <w:pPr>
        <w:ind w:left="10062" w:hanging="261"/>
      </w:pPr>
      <w:rPr>
        <w:rFonts w:hint="default"/>
        <w:lang w:val="en-US" w:eastAsia="en-US" w:bidi="ar-SA"/>
      </w:rPr>
    </w:lvl>
    <w:lvl w:ilvl="8">
      <w:numFmt w:val="bullet"/>
      <w:lvlText w:val="•"/>
      <w:lvlJc w:val="left"/>
      <w:pPr>
        <w:ind w:left="10948" w:hanging="261"/>
      </w:pPr>
      <w:rPr>
        <w:rFonts w:hint="default"/>
        <w:lang w:val="en-US" w:eastAsia="en-US" w:bidi="ar-SA"/>
      </w:rPr>
    </w:lvl>
  </w:abstractNum>
  <w:abstractNum w:abstractNumId="3" w15:restartNumberingAfterBreak="0">
    <w:nsid w:val="BF205925"/>
    <w:multiLevelType w:val="multilevel"/>
    <w:tmpl w:val="BF205925"/>
    <w:lvl w:ilvl="0">
      <w:numFmt w:val="bullet"/>
      <w:lvlText w:val="•"/>
      <w:lvlJc w:val="left"/>
      <w:pPr>
        <w:ind w:left="2180" w:hanging="261"/>
      </w:pPr>
      <w:rPr>
        <w:rFonts w:ascii="LM Roman Demi 10" w:eastAsia="LM Roman Demi 10" w:hAnsi="LM Roman Demi 10" w:cs="LM Roman Demi 10" w:hint="default"/>
        <w:color w:val="204C24"/>
        <w:w w:val="50"/>
        <w:sz w:val="22"/>
        <w:szCs w:val="22"/>
        <w:lang w:val="en-US" w:eastAsia="en-US" w:bidi="ar-SA"/>
      </w:rPr>
    </w:lvl>
    <w:lvl w:ilvl="1">
      <w:numFmt w:val="bullet"/>
      <w:lvlText w:val="•"/>
      <w:lvlJc w:val="left"/>
      <w:pPr>
        <w:ind w:left="3234" w:hanging="261"/>
      </w:pPr>
      <w:rPr>
        <w:rFonts w:hint="default"/>
        <w:lang w:val="en-US" w:eastAsia="en-US" w:bidi="ar-SA"/>
      </w:rPr>
    </w:lvl>
    <w:lvl w:ilvl="2">
      <w:numFmt w:val="bullet"/>
      <w:lvlText w:val="•"/>
      <w:lvlJc w:val="left"/>
      <w:pPr>
        <w:ind w:left="4288" w:hanging="261"/>
      </w:pPr>
      <w:rPr>
        <w:rFonts w:hint="default"/>
        <w:lang w:val="en-US" w:eastAsia="en-US" w:bidi="ar-SA"/>
      </w:rPr>
    </w:lvl>
    <w:lvl w:ilvl="3">
      <w:numFmt w:val="bullet"/>
      <w:lvlText w:val="•"/>
      <w:lvlJc w:val="left"/>
      <w:pPr>
        <w:ind w:left="5342" w:hanging="261"/>
      </w:pPr>
      <w:rPr>
        <w:rFonts w:hint="default"/>
        <w:lang w:val="en-US" w:eastAsia="en-US" w:bidi="ar-SA"/>
      </w:rPr>
    </w:lvl>
    <w:lvl w:ilvl="4">
      <w:numFmt w:val="bullet"/>
      <w:lvlText w:val="•"/>
      <w:lvlJc w:val="left"/>
      <w:pPr>
        <w:ind w:left="6396" w:hanging="261"/>
      </w:pPr>
      <w:rPr>
        <w:rFonts w:hint="default"/>
        <w:lang w:val="en-US" w:eastAsia="en-US" w:bidi="ar-SA"/>
      </w:rPr>
    </w:lvl>
    <w:lvl w:ilvl="5">
      <w:numFmt w:val="bullet"/>
      <w:lvlText w:val="•"/>
      <w:lvlJc w:val="left"/>
      <w:pPr>
        <w:ind w:left="7450" w:hanging="261"/>
      </w:pPr>
      <w:rPr>
        <w:rFonts w:hint="default"/>
        <w:lang w:val="en-US" w:eastAsia="en-US" w:bidi="ar-SA"/>
      </w:rPr>
    </w:lvl>
    <w:lvl w:ilvl="6">
      <w:numFmt w:val="bullet"/>
      <w:lvlText w:val="•"/>
      <w:lvlJc w:val="left"/>
      <w:pPr>
        <w:ind w:left="8504" w:hanging="261"/>
      </w:pPr>
      <w:rPr>
        <w:rFonts w:hint="default"/>
        <w:lang w:val="en-US" w:eastAsia="en-US" w:bidi="ar-SA"/>
      </w:rPr>
    </w:lvl>
    <w:lvl w:ilvl="7">
      <w:numFmt w:val="bullet"/>
      <w:lvlText w:val="•"/>
      <w:lvlJc w:val="left"/>
      <w:pPr>
        <w:ind w:left="9558" w:hanging="261"/>
      </w:pPr>
      <w:rPr>
        <w:rFonts w:hint="default"/>
        <w:lang w:val="en-US" w:eastAsia="en-US" w:bidi="ar-SA"/>
      </w:rPr>
    </w:lvl>
    <w:lvl w:ilvl="8">
      <w:numFmt w:val="bullet"/>
      <w:lvlText w:val="•"/>
      <w:lvlJc w:val="left"/>
      <w:pPr>
        <w:ind w:left="10612" w:hanging="261"/>
      </w:pPr>
      <w:rPr>
        <w:rFonts w:hint="default"/>
        <w:lang w:val="en-US" w:eastAsia="en-US" w:bidi="ar-SA"/>
      </w:rPr>
    </w:lvl>
  </w:abstractNum>
  <w:abstractNum w:abstractNumId="4" w15:restartNumberingAfterBreak="0">
    <w:nsid w:val="C8879AEF"/>
    <w:multiLevelType w:val="multilevel"/>
    <w:tmpl w:val="C8879AEF"/>
    <w:lvl w:ilvl="0">
      <w:numFmt w:val="bullet"/>
      <w:lvlText w:val="•"/>
      <w:lvlJc w:val="left"/>
      <w:pPr>
        <w:ind w:left="2180" w:hanging="261"/>
      </w:pPr>
      <w:rPr>
        <w:rFonts w:ascii="LM Roman Demi 10" w:eastAsia="LM Roman Demi 10" w:hAnsi="LM Roman Demi 10" w:cs="LM Roman Demi 10" w:hint="default"/>
        <w:color w:val="204C24"/>
        <w:w w:val="50"/>
        <w:sz w:val="22"/>
        <w:szCs w:val="22"/>
        <w:lang w:val="en-US" w:eastAsia="en-US" w:bidi="ar-SA"/>
      </w:rPr>
    </w:lvl>
    <w:lvl w:ilvl="1">
      <w:numFmt w:val="bullet"/>
      <w:lvlText w:val="•"/>
      <w:lvlJc w:val="left"/>
      <w:pPr>
        <w:ind w:left="3234" w:hanging="261"/>
      </w:pPr>
      <w:rPr>
        <w:rFonts w:hint="default"/>
        <w:lang w:val="en-US" w:eastAsia="en-US" w:bidi="ar-SA"/>
      </w:rPr>
    </w:lvl>
    <w:lvl w:ilvl="2">
      <w:numFmt w:val="bullet"/>
      <w:lvlText w:val="•"/>
      <w:lvlJc w:val="left"/>
      <w:pPr>
        <w:ind w:left="4288" w:hanging="261"/>
      </w:pPr>
      <w:rPr>
        <w:rFonts w:hint="default"/>
        <w:lang w:val="en-US" w:eastAsia="en-US" w:bidi="ar-SA"/>
      </w:rPr>
    </w:lvl>
    <w:lvl w:ilvl="3">
      <w:numFmt w:val="bullet"/>
      <w:lvlText w:val="•"/>
      <w:lvlJc w:val="left"/>
      <w:pPr>
        <w:ind w:left="5342" w:hanging="261"/>
      </w:pPr>
      <w:rPr>
        <w:rFonts w:hint="default"/>
        <w:lang w:val="en-US" w:eastAsia="en-US" w:bidi="ar-SA"/>
      </w:rPr>
    </w:lvl>
    <w:lvl w:ilvl="4">
      <w:numFmt w:val="bullet"/>
      <w:lvlText w:val="•"/>
      <w:lvlJc w:val="left"/>
      <w:pPr>
        <w:ind w:left="6396" w:hanging="261"/>
      </w:pPr>
      <w:rPr>
        <w:rFonts w:hint="default"/>
        <w:lang w:val="en-US" w:eastAsia="en-US" w:bidi="ar-SA"/>
      </w:rPr>
    </w:lvl>
    <w:lvl w:ilvl="5">
      <w:numFmt w:val="bullet"/>
      <w:lvlText w:val="•"/>
      <w:lvlJc w:val="left"/>
      <w:pPr>
        <w:ind w:left="7450" w:hanging="261"/>
      </w:pPr>
      <w:rPr>
        <w:rFonts w:hint="default"/>
        <w:lang w:val="en-US" w:eastAsia="en-US" w:bidi="ar-SA"/>
      </w:rPr>
    </w:lvl>
    <w:lvl w:ilvl="6">
      <w:numFmt w:val="bullet"/>
      <w:lvlText w:val="•"/>
      <w:lvlJc w:val="left"/>
      <w:pPr>
        <w:ind w:left="8504" w:hanging="261"/>
      </w:pPr>
      <w:rPr>
        <w:rFonts w:hint="default"/>
        <w:lang w:val="en-US" w:eastAsia="en-US" w:bidi="ar-SA"/>
      </w:rPr>
    </w:lvl>
    <w:lvl w:ilvl="7">
      <w:numFmt w:val="bullet"/>
      <w:lvlText w:val="•"/>
      <w:lvlJc w:val="left"/>
      <w:pPr>
        <w:ind w:left="9558" w:hanging="261"/>
      </w:pPr>
      <w:rPr>
        <w:rFonts w:hint="default"/>
        <w:lang w:val="en-US" w:eastAsia="en-US" w:bidi="ar-SA"/>
      </w:rPr>
    </w:lvl>
    <w:lvl w:ilvl="8">
      <w:numFmt w:val="bullet"/>
      <w:lvlText w:val="•"/>
      <w:lvlJc w:val="left"/>
      <w:pPr>
        <w:ind w:left="10612" w:hanging="261"/>
      </w:pPr>
      <w:rPr>
        <w:rFonts w:hint="default"/>
        <w:lang w:val="en-US" w:eastAsia="en-US" w:bidi="ar-SA"/>
      </w:rPr>
    </w:lvl>
  </w:abstractNum>
  <w:abstractNum w:abstractNumId="5" w15:restartNumberingAfterBreak="0">
    <w:nsid w:val="CF092B84"/>
    <w:multiLevelType w:val="multilevel"/>
    <w:tmpl w:val="CF092B84"/>
    <w:lvl w:ilvl="0">
      <w:start w:val="13"/>
      <w:numFmt w:val="decimal"/>
      <w:lvlText w:val="%1"/>
      <w:lvlJc w:val="left"/>
      <w:pPr>
        <w:ind w:left="2511" w:hanging="592"/>
        <w:jc w:val="left"/>
      </w:pPr>
      <w:rPr>
        <w:rFonts w:hint="default"/>
        <w:lang w:val="en-US" w:eastAsia="en-US" w:bidi="ar-SA"/>
      </w:rPr>
    </w:lvl>
    <w:lvl w:ilvl="1">
      <w:start w:val="6"/>
      <w:numFmt w:val="decimal"/>
      <w:lvlText w:val="%1-%2"/>
      <w:lvlJc w:val="left"/>
      <w:pPr>
        <w:ind w:left="2511" w:hanging="592"/>
        <w:jc w:val="left"/>
      </w:pPr>
      <w:rPr>
        <w:rFonts w:ascii="Trebuchet MS" w:eastAsia="Trebuchet MS" w:hAnsi="Trebuchet MS" w:cs="Trebuchet MS" w:hint="default"/>
        <w:color w:val="231F20"/>
        <w:w w:val="95"/>
        <w:sz w:val="30"/>
        <w:szCs w:val="30"/>
        <w:lang w:val="en-US" w:eastAsia="en-US" w:bidi="ar-SA"/>
      </w:rPr>
    </w:lvl>
    <w:lvl w:ilvl="2">
      <w:numFmt w:val="bullet"/>
      <w:lvlText w:val="•"/>
      <w:lvlJc w:val="left"/>
      <w:pPr>
        <w:ind w:left="4560" w:hanging="592"/>
      </w:pPr>
      <w:rPr>
        <w:rFonts w:hint="default"/>
        <w:lang w:val="en-US" w:eastAsia="en-US" w:bidi="ar-SA"/>
      </w:rPr>
    </w:lvl>
    <w:lvl w:ilvl="3">
      <w:numFmt w:val="bullet"/>
      <w:lvlText w:val="•"/>
      <w:lvlJc w:val="left"/>
      <w:pPr>
        <w:ind w:left="5580" w:hanging="592"/>
      </w:pPr>
      <w:rPr>
        <w:rFonts w:hint="default"/>
        <w:lang w:val="en-US" w:eastAsia="en-US" w:bidi="ar-SA"/>
      </w:rPr>
    </w:lvl>
    <w:lvl w:ilvl="4">
      <w:numFmt w:val="bullet"/>
      <w:lvlText w:val="•"/>
      <w:lvlJc w:val="left"/>
      <w:pPr>
        <w:ind w:left="6600" w:hanging="592"/>
      </w:pPr>
      <w:rPr>
        <w:rFonts w:hint="default"/>
        <w:lang w:val="en-US" w:eastAsia="en-US" w:bidi="ar-SA"/>
      </w:rPr>
    </w:lvl>
    <w:lvl w:ilvl="5">
      <w:numFmt w:val="bullet"/>
      <w:lvlText w:val="•"/>
      <w:lvlJc w:val="left"/>
      <w:pPr>
        <w:ind w:left="7620" w:hanging="592"/>
      </w:pPr>
      <w:rPr>
        <w:rFonts w:hint="default"/>
        <w:lang w:val="en-US" w:eastAsia="en-US" w:bidi="ar-SA"/>
      </w:rPr>
    </w:lvl>
    <w:lvl w:ilvl="6">
      <w:numFmt w:val="bullet"/>
      <w:lvlText w:val="•"/>
      <w:lvlJc w:val="left"/>
      <w:pPr>
        <w:ind w:left="8640" w:hanging="592"/>
      </w:pPr>
      <w:rPr>
        <w:rFonts w:hint="default"/>
        <w:lang w:val="en-US" w:eastAsia="en-US" w:bidi="ar-SA"/>
      </w:rPr>
    </w:lvl>
    <w:lvl w:ilvl="7">
      <w:numFmt w:val="bullet"/>
      <w:lvlText w:val="•"/>
      <w:lvlJc w:val="left"/>
      <w:pPr>
        <w:ind w:left="9660" w:hanging="592"/>
      </w:pPr>
      <w:rPr>
        <w:rFonts w:hint="default"/>
        <w:lang w:val="en-US" w:eastAsia="en-US" w:bidi="ar-SA"/>
      </w:rPr>
    </w:lvl>
    <w:lvl w:ilvl="8">
      <w:numFmt w:val="bullet"/>
      <w:lvlText w:val="•"/>
      <w:lvlJc w:val="left"/>
      <w:pPr>
        <w:ind w:left="10680" w:hanging="592"/>
      </w:pPr>
      <w:rPr>
        <w:rFonts w:hint="default"/>
        <w:lang w:val="en-US" w:eastAsia="en-US" w:bidi="ar-SA"/>
      </w:rPr>
    </w:lvl>
  </w:abstractNum>
  <w:abstractNum w:abstractNumId="6" w15:restartNumberingAfterBreak="0">
    <w:nsid w:val="D7F9FE59"/>
    <w:multiLevelType w:val="multilevel"/>
    <w:tmpl w:val="D7F9FE59"/>
    <w:lvl w:ilvl="0">
      <w:start w:val="1"/>
      <w:numFmt w:val="lowerLetter"/>
      <w:lvlText w:val="%1."/>
      <w:lvlJc w:val="left"/>
      <w:pPr>
        <w:ind w:left="4724" w:hanging="340"/>
        <w:jc w:val="right"/>
      </w:pPr>
      <w:rPr>
        <w:rFonts w:ascii="Times New Roman" w:eastAsia="Times New Roman" w:hAnsi="Times New Roman" w:cs="Times New Roman" w:hint="default"/>
        <w:color w:val="231F20"/>
        <w:w w:val="96"/>
        <w:sz w:val="22"/>
        <w:szCs w:val="22"/>
        <w:lang w:val="en-US" w:eastAsia="en-US" w:bidi="ar-SA"/>
      </w:rPr>
    </w:lvl>
    <w:lvl w:ilvl="1">
      <w:numFmt w:val="bullet"/>
      <w:lvlText w:val="•"/>
      <w:lvlJc w:val="left"/>
      <w:pPr>
        <w:ind w:left="5520" w:hanging="340"/>
      </w:pPr>
      <w:rPr>
        <w:rFonts w:hint="default"/>
        <w:lang w:val="en-US" w:eastAsia="en-US" w:bidi="ar-SA"/>
      </w:rPr>
    </w:lvl>
    <w:lvl w:ilvl="2">
      <w:numFmt w:val="bullet"/>
      <w:lvlText w:val="•"/>
      <w:lvlJc w:val="left"/>
      <w:pPr>
        <w:ind w:left="6320" w:hanging="340"/>
      </w:pPr>
      <w:rPr>
        <w:rFonts w:hint="default"/>
        <w:lang w:val="en-US" w:eastAsia="en-US" w:bidi="ar-SA"/>
      </w:rPr>
    </w:lvl>
    <w:lvl w:ilvl="3">
      <w:numFmt w:val="bullet"/>
      <w:lvlText w:val="•"/>
      <w:lvlJc w:val="left"/>
      <w:pPr>
        <w:ind w:left="7120" w:hanging="340"/>
      </w:pPr>
      <w:rPr>
        <w:rFonts w:hint="default"/>
        <w:lang w:val="en-US" w:eastAsia="en-US" w:bidi="ar-SA"/>
      </w:rPr>
    </w:lvl>
    <w:lvl w:ilvl="4">
      <w:numFmt w:val="bullet"/>
      <w:lvlText w:val="•"/>
      <w:lvlJc w:val="left"/>
      <w:pPr>
        <w:ind w:left="7920" w:hanging="340"/>
      </w:pPr>
      <w:rPr>
        <w:rFonts w:hint="default"/>
        <w:lang w:val="en-US" w:eastAsia="en-US" w:bidi="ar-SA"/>
      </w:rPr>
    </w:lvl>
    <w:lvl w:ilvl="5">
      <w:numFmt w:val="bullet"/>
      <w:lvlText w:val="•"/>
      <w:lvlJc w:val="left"/>
      <w:pPr>
        <w:ind w:left="8720" w:hanging="340"/>
      </w:pPr>
      <w:rPr>
        <w:rFonts w:hint="default"/>
        <w:lang w:val="en-US" w:eastAsia="en-US" w:bidi="ar-SA"/>
      </w:rPr>
    </w:lvl>
    <w:lvl w:ilvl="6">
      <w:numFmt w:val="bullet"/>
      <w:lvlText w:val="•"/>
      <w:lvlJc w:val="left"/>
      <w:pPr>
        <w:ind w:left="9520" w:hanging="340"/>
      </w:pPr>
      <w:rPr>
        <w:rFonts w:hint="default"/>
        <w:lang w:val="en-US" w:eastAsia="en-US" w:bidi="ar-SA"/>
      </w:rPr>
    </w:lvl>
    <w:lvl w:ilvl="7">
      <w:numFmt w:val="bullet"/>
      <w:lvlText w:val="•"/>
      <w:lvlJc w:val="left"/>
      <w:pPr>
        <w:ind w:left="10320" w:hanging="340"/>
      </w:pPr>
      <w:rPr>
        <w:rFonts w:hint="default"/>
        <w:lang w:val="en-US" w:eastAsia="en-US" w:bidi="ar-SA"/>
      </w:rPr>
    </w:lvl>
    <w:lvl w:ilvl="8">
      <w:numFmt w:val="bullet"/>
      <w:lvlText w:val="•"/>
      <w:lvlJc w:val="left"/>
      <w:pPr>
        <w:ind w:left="11120" w:hanging="340"/>
      </w:pPr>
      <w:rPr>
        <w:rFonts w:hint="default"/>
        <w:lang w:val="en-US" w:eastAsia="en-US" w:bidi="ar-SA"/>
      </w:rPr>
    </w:lvl>
  </w:abstractNum>
  <w:abstractNum w:abstractNumId="7" w15:restartNumberingAfterBreak="0">
    <w:nsid w:val="DCBA6B53"/>
    <w:multiLevelType w:val="multilevel"/>
    <w:tmpl w:val="DCBA6B53"/>
    <w:lvl w:ilvl="0">
      <w:start w:val="1"/>
      <w:numFmt w:val="decimal"/>
      <w:lvlText w:val="%1."/>
      <w:lvlJc w:val="left"/>
      <w:pPr>
        <w:ind w:left="2299" w:hanging="296"/>
        <w:jc w:val="right"/>
      </w:pPr>
      <w:rPr>
        <w:rFonts w:ascii="Times New Roman" w:eastAsia="Times New Roman" w:hAnsi="Times New Roman" w:cs="Times New Roman" w:hint="default"/>
        <w:color w:val="231F20"/>
        <w:w w:val="94"/>
        <w:sz w:val="22"/>
        <w:szCs w:val="22"/>
        <w:lang w:val="en-US" w:eastAsia="en-US" w:bidi="ar-SA"/>
      </w:rPr>
    </w:lvl>
    <w:lvl w:ilvl="1">
      <w:start w:val="1"/>
      <w:numFmt w:val="decimal"/>
      <w:lvlText w:val="%2."/>
      <w:lvlJc w:val="left"/>
      <w:pPr>
        <w:ind w:left="4384" w:hanging="296"/>
        <w:jc w:val="right"/>
      </w:pPr>
      <w:rPr>
        <w:rFonts w:ascii="Times New Roman" w:eastAsia="Times New Roman" w:hAnsi="Times New Roman" w:cs="Times New Roman" w:hint="default"/>
        <w:color w:val="231F20"/>
        <w:w w:val="94"/>
        <w:sz w:val="22"/>
        <w:szCs w:val="22"/>
        <w:lang w:val="en-US" w:eastAsia="en-US" w:bidi="ar-SA"/>
      </w:rPr>
    </w:lvl>
    <w:lvl w:ilvl="2">
      <w:numFmt w:val="bullet"/>
      <w:lvlText w:val="•"/>
      <w:lvlJc w:val="left"/>
      <w:pPr>
        <w:ind w:left="4725" w:hanging="341"/>
      </w:pPr>
      <w:rPr>
        <w:rFonts w:ascii="LM Roman Demi 10" w:eastAsia="LM Roman Demi 10" w:hAnsi="LM Roman Demi 10" w:cs="LM Roman Demi 10" w:hint="default"/>
        <w:color w:val="204C24"/>
        <w:w w:val="50"/>
        <w:sz w:val="22"/>
        <w:szCs w:val="22"/>
        <w:lang w:val="en-US" w:eastAsia="en-US" w:bidi="ar-SA"/>
      </w:rPr>
    </w:lvl>
    <w:lvl w:ilvl="3">
      <w:numFmt w:val="bullet"/>
      <w:lvlText w:val="•"/>
      <w:lvlJc w:val="left"/>
      <w:pPr>
        <w:ind w:left="5720" w:hanging="341"/>
      </w:pPr>
      <w:rPr>
        <w:rFonts w:hint="default"/>
        <w:lang w:val="en-US" w:eastAsia="en-US" w:bidi="ar-SA"/>
      </w:rPr>
    </w:lvl>
    <w:lvl w:ilvl="4">
      <w:numFmt w:val="bullet"/>
      <w:lvlText w:val="•"/>
      <w:lvlJc w:val="left"/>
      <w:pPr>
        <w:ind w:left="6720" w:hanging="341"/>
      </w:pPr>
      <w:rPr>
        <w:rFonts w:hint="default"/>
        <w:lang w:val="en-US" w:eastAsia="en-US" w:bidi="ar-SA"/>
      </w:rPr>
    </w:lvl>
    <w:lvl w:ilvl="5">
      <w:numFmt w:val="bullet"/>
      <w:lvlText w:val="•"/>
      <w:lvlJc w:val="left"/>
      <w:pPr>
        <w:ind w:left="7720" w:hanging="341"/>
      </w:pPr>
      <w:rPr>
        <w:rFonts w:hint="default"/>
        <w:lang w:val="en-US" w:eastAsia="en-US" w:bidi="ar-SA"/>
      </w:rPr>
    </w:lvl>
    <w:lvl w:ilvl="6">
      <w:numFmt w:val="bullet"/>
      <w:lvlText w:val="•"/>
      <w:lvlJc w:val="left"/>
      <w:pPr>
        <w:ind w:left="8720" w:hanging="341"/>
      </w:pPr>
      <w:rPr>
        <w:rFonts w:hint="default"/>
        <w:lang w:val="en-US" w:eastAsia="en-US" w:bidi="ar-SA"/>
      </w:rPr>
    </w:lvl>
    <w:lvl w:ilvl="7">
      <w:numFmt w:val="bullet"/>
      <w:lvlText w:val="•"/>
      <w:lvlJc w:val="left"/>
      <w:pPr>
        <w:ind w:left="9720" w:hanging="341"/>
      </w:pPr>
      <w:rPr>
        <w:rFonts w:hint="default"/>
        <w:lang w:val="en-US" w:eastAsia="en-US" w:bidi="ar-SA"/>
      </w:rPr>
    </w:lvl>
    <w:lvl w:ilvl="8">
      <w:numFmt w:val="bullet"/>
      <w:lvlText w:val="•"/>
      <w:lvlJc w:val="left"/>
      <w:pPr>
        <w:ind w:left="10720" w:hanging="341"/>
      </w:pPr>
      <w:rPr>
        <w:rFonts w:hint="default"/>
        <w:lang w:val="en-US" w:eastAsia="en-US" w:bidi="ar-SA"/>
      </w:rPr>
    </w:lvl>
  </w:abstractNum>
  <w:abstractNum w:abstractNumId="8" w15:restartNumberingAfterBreak="0">
    <w:nsid w:val="F4B5D9F5"/>
    <w:multiLevelType w:val="multilevel"/>
    <w:tmpl w:val="F4B5D9F5"/>
    <w:lvl w:ilvl="0">
      <w:numFmt w:val="bullet"/>
      <w:lvlText w:val="•"/>
      <w:lvlJc w:val="left"/>
      <w:pPr>
        <w:ind w:left="2180" w:hanging="261"/>
      </w:pPr>
      <w:rPr>
        <w:rFonts w:ascii="LM Roman Demi 10" w:eastAsia="LM Roman Demi 10" w:hAnsi="LM Roman Demi 10" w:cs="LM Roman Demi 10" w:hint="default"/>
        <w:color w:val="204C24"/>
        <w:w w:val="50"/>
        <w:sz w:val="22"/>
        <w:szCs w:val="22"/>
        <w:lang w:val="en-US" w:eastAsia="en-US" w:bidi="ar-SA"/>
      </w:rPr>
    </w:lvl>
    <w:lvl w:ilvl="1">
      <w:numFmt w:val="bullet"/>
      <w:lvlText w:val="•"/>
      <w:lvlJc w:val="left"/>
      <w:pPr>
        <w:ind w:left="3234" w:hanging="261"/>
      </w:pPr>
      <w:rPr>
        <w:rFonts w:hint="default"/>
        <w:lang w:val="en-US" w:eastAsia="en-US" w:bidi="ar-SA"/>
      </w:rPr>
    </w:lvl>
    <w:lvl w:ilvl="2">
      <w:numFmt w:val="bullet"/>
      <w:lvlText w:val="•"/>
      <w:lvlJc w:val="left"/>
      <w:pPr>
        <w:ind w:left="4288" w:hanging="261"/>
      </w:pPr>
      <w:rPr>
        <w:rFonts w:hint="default"/>
        <w:lang w:val="en-US" w:eastAsia="en-US" w:bidi="ar-SA"/>
      </w:rPr>
    </w:lvl>
    <w:lvl w:ilvl="3">
      <w:numFmt w:val="bullet"/>
      <w:lvlText w:val="•"/>
      <w:lvlJc w:val="left"/>
      <w:pPr>
        <w:ind w:left="5342" w:hanging="261"/>
      </w:pPr>
      <w:rPr>
        <w:rFonts w:hint="default"/>
        <w:lang w:val="en-US" w:eastAsia="en-US" w:bidi="ar-SA"/>
      </w:rPr>
    </w:lvl>
    <w:lvl w:ilvl="4">
      <w:numFmt w:val="bullet"/>
      <w:lvlText w:val="•"/>
      <w:lvlJc w:val="left"/>
      <w:pPr>
        <w:ind w:left="6396" w:hanging="261"/>
      </w:pPr>
      <w:rPr>
        <w:rFonts w:hint="default"/>
        <w:lang w:val="en-US" w:eastAsia="en-US" w:bidi="ar-SA"/>
      </w:rPr>
    </w:lvl>
    <w:lvl w:ilvl="5">
      <w:numFmt w:val="bullet"/>
      <w:lvlText w:val="•"/>
      <w:lvlJc w:val="left"/>
      <w:pPr>
        <w:ind w:left="7450" w:hanging="261"/>
      </w:pPr>
      <w:rPr>
        <w:rFonts w:hint="default"/>
        <w:lang w:val="en-US" w:eastAsia="en-US" w:bidi="ar-SA"/>
      </w:rPr>
    </w:lvl>
    <w:lvl w:ilvl="6">
      <w:numFmt w:val="bullet"/>
      <w:lvlText w:val="•"/>
      <w:lvlJc w:val="left"/>
      <w:pPr>
        <w:ind w:left="8504" w:hanging="261"/>
      </w:pPr>
      <w:rPr>
        <w:rFonts w:hint="default"/>
        <w:lang w:val="en-US" w:eastAsia="en-US" w:bidi="ar-SA"/>
      </w:rPr>
    </w:lvl>
    <w:lvl w:ilvl="7">
      <w:numFmt w:val="bullet"/>
      <w:lvlText w:val="•"/>
      <w:lvlJc w:val="left"/>
      <w:pPr>
        <w:ind w:left="9558" w:hanging="261"/>
      </w:pPr>
      <w:rPr>
        <w:rFonts w:hint="default"/>
        <w:lang w:val="en-US" w:eastAsia="en-US" w:bidi="ar-SA"/>
      </w:rPr>
    </w:lvl>
    <w:lvl w:ilvl="8">
      <w:numFmt w:val="bullet"/>
      <w:lvlText w:val="•"/>
      <w:lvlJc w:val="left"/>
      <w:pPr>
        <w:ind w:left="10612" w:hanging="261"/>
      </w:pPr>
      <w:rPr>
        <w:rFonts w:hint="default"/>
        <w:lang w:val="en-US" w:eastAsia="en-US" w:bidi="ar-SA"/>
      </w:rPr>
    </w:lvl>
  </w:abstractNum>
  <w:abstractNum w:abstractNumId="9" w15:restartNumberingAfterBreak="0">
    <w:nsid w:val="0053208E"/>
    <w:multiLevelType w:val="multilevel"/>
    <w:tmpl w:val="0053208E"/>
    <w:lvl w:ilvl="0">
      <w:numFmt w:val="bullet"/>
      <w:lvlText w:val="•"/>
      <w:lvlJc w:val="left"/>
      <w:pPr>
        <w:ind w:left="2180" w:hanging="261"/>
      </w:pPr>
      <w:rPr>
        <w:rFonts w:ascii="LM Roman Demi 10" w:eastAsia="LM Roman Demi 10" w:hAnsi="LM Roman Demi 10" w:cs="LM Roman Demi 10" w:hint="default"/>
        <w:color w:val="204C24"/>
        <w:w w:val="50"/>
        <w:sz w:val="22"/>
        <w:szCs w:val="22"/>
        <w:lang w:val="en-US" w:eastAsia="en-US" w:bidi="ar-SA"/>
      </w:rPr>
    </w:lvl>
    <w:lvl w:ilvl="1">
      <w:numFmt w:val="bullet"/>
      <w:lvlText w:val="•"/>
      <w:lvlJc w:val="left"/>
      <w:pPr>
        <w:ind w:left="3234" w:hanging="261"/>
      </w:pPr>
      <w:rPr>
        <w:rFonts w:hint="default"/>
        <w:lang w:val="en-US" w:eastAsia="en-US" w:bidi="ar-SA"/>
      </w:rPr>
    </w:lvl>
    <w:lvl w:ilvl="2">
      <w:numFmt w:val="bullet"/>
      <w:lvlText w:val="•"/>
      <w:lvlJc w:val="left"/>
      <w:pPr>
        <w:ind w:left="4288" w:hanging="261"/>
      </w:pPr>
      <w:rPr>
        <w:rFonts w:hint="default"/>
        <w:lang w:val="en-US" w:eastAsia="en-US" w:bidi="ar-SA"/>
      </w:rPr>
    </w:lvl>
    <w:lvl w:ilvl="3">
      <w:numFmt w:val="bullet"/>
      <w:lvlText w:val="•"/>
      <w:lvlJc w:val="left"/>
      <w:pPr>
        <w:ind w:left="5342" w:hanging="261"/>
      </w:pPr>
      <w:rPr>
        <w:rFonts w:hint="default"/>
        <w:lang w:val="en-US" w:eastAsia="en-US" w:bidi="ar-SA"/>
      </w:rPr>
    </w:lvl>
    <w:lvl w:ilvl="4">
      <w:numFmt w:val="bullet"/>
      <w:lvlText w:val="•"/>
      <w:lvlJc w:val="left"/>
      <w:pPr>
        <w:ind w:left="6396" w:hanging="261"/>
      </w:pPr>
      <w:rPr>
        <w:rFonts w:hint="default"/>
        <w:lang w:val="en-US" w:eastAsia="en-US" w:bidi="ar-SA"/>
      </w:rPr>
    </w:lvl>
    <w:lvl w:ilvl="5">
      <w:numFmt w:val="bullet"/>
      <w:lvlText w:val="•"/>
      <w:lvlJc w:val="left"/>
      <w:pPr>
        <w:ind w:left="7450" w:hanging="261"/>
      </w:pPr>
      <w:rPr>
        <w:rFonts w:hint="default"/>
        <w:lang w:val="en-US" w:eastAsia="en-US" w:bidi="ar-SA"/>
      </w:rPr>
    </w:lvl>
    <w:lvl w:ilvl="6">
      <w:numFmt w:val="bullet"/>
      <w:lvlText w:val="•"/>
      <w:lvlJc w:val="left"/>
      <w:pPr>
        <w:ind w:left="8504" w:hanging="261"/>
      </w:pPr>
      <w:rPr>
        <w:rFonts w:hint="default"/>
        <w:lang w:val="en-US" w:eastAsia="en-US" w:bidi="ar-SA"/>
      </w:rPr>
    </w:lvl>
    <w:lvl w:ilvl="7">
      <w:numFmt w:val="bullet"/>
      <w:lvlText w:val="•"/>
      <w:lvlJc w:val="left"/>
      <w:pPr>
        <w:ind w:left="9558" w:hanging="261"/>
      </w:pPr>
      <w:rPr>
        <w:rFonts w:hint="default"/>
        <w:lang w:val="en-US" w:eastAsia="en-US" w:bidi="ar-SA"/>
      </w:rPr>
    </w:lvl>
    <w:lvl w:ilvl="8">
      <w:numFmt w:val="bullet"/>
      <w:lvlText w:val="•"/>
      <w:lvlJc w:val="left"/>
      <w:pPr>
        <w:ind w:left="10612" w:hanging="261"/>
      </w:pPr>
      <w:rPr>
        <w:rFonts w:hint="default"/>
        <w:lang w:val="en-US" w:eastAsia="en-US" w:bidi="ar-SA"/>
      </w:rPr>
    </w:lvl>
  </w:abstractNum>
  <w:abstractNum w:abstractNumId="10" w15:restartNumberingAfterBreak="0">
    <w:nsid w:val="007C4638"/>
    <w:multiLevelType w:val="hybridMultilevel"/>
    <w:tmpl w:val="1B420404"/>
    <w:lvl w:ilvl="0" w:tplc="57C0E786">
      <w:numFmt w:val="bullet"/>
      <w:lvlText w:val="•"/>
      <w:lvlJc w:val="left"/>
      <w:pPr>
        <w:ind w:left="2163" w:hanging="149"/>
      </w:pPr>
      <w:rPr>
        <w:rFonts w:ascii="Courier New" w:eastAsia="Courier New" w:hAnsi="Courier New" w:cs="Courier New" w:hint="default"/>
        <w:color w:val="1C4D23"/>
        <w:w w:val="103"/>
        <w:sz w:val="12"/>
        <w:szCs w:val="12"/>
        <w:lang w:val="vi" w:eastAsia="en-US" w:bidi="ar-SA"/>
      </w:rPr>
    </w:lvl>
    <w:lvl w:ilvl="1" w:tplc="9D5C3816">
      <w:numFmt w:val="bullet"/>
      <w:lvlText w:val="•"/>
      <w:lvlJc w:val="left"/>
      <w:pPr>
        <w:ind w:left="2902" w:hanging="149"/>
      </w:pPr>
      <w:rPr>
        <w:rFonts w:hint="default"/>
        <w:lang w:val="vi" w:eastAsia="en-US" w:bidi="ar-SA"/>
      </w:rPr>
    </w:lvl>
    <w:lvl w:ilvl="2" w:tplc="20DE4D7A">
      <w:numFmt w:val="bullet"/>
      <w:lvlText w:val="•"/>
      <w:lvlJc w:val="left"/>
      <w:pPr>
        <w:ind w:left="3645" w:hanging="149"/>
      </w:pPr>
      <w:rPr>
        <w:rFonts w:hint="default"/>
        <w:lang w:val="vi" w:eastAsia="en-US" w:bidi="ar-SA"/>
      </w:rPr>
    </w:lvl>
    <w:lvl w:ilvl="3" w:tplc="B52E557A">
      <w:numFmt w:val="bullet"/>
      <w:lvlText w:val="•"/>
      <w:lvlJc w:val="left"/>
      <w:pPr>
        <w:ind w:left="4388" w:hanging="149"/>
      </w:pPr>
      <w:rPr>
        <w:rFonts w:hint="default"/>
        <w:lang w:val="vi" w:eastAsia="en-US" w:bidi="ar-SA"/>
      </w:rPr>
    </w:lvl>
    <w:lvl w:ilvl="4" w:tplc="9990C944">
      <w:numFmt w:val="bullet"/>
      <w:lvlText w:val="•"/>
      <w:lvlJc w:val="left"/>
      <w:pPr>
        <w:ind w:left="5130" w:hanging="149"/>
      </w:pPr>
      <w:rPr>
        <w:rFonts w:hint="default"/>
        <w:lang w:val="vi" w:eastAsia="en-US" w:bidi="ar-SA"/>
      </w:rPr>
    </w:lvl>
    <w:lvl w:ilvl="5" w:tplc="B87AACEA">
      <w:numFmt w:val="bullet"/>
      <w:lvlText w:val="•"/>
      <w:lvlJc w:val="left"/>
      <w:pPr>
        <w:ind w:left="5873" w:hanging="149"/>
      </w:pPr>
      <w:rPr>
        <w:rFonts w:hint="default"/>
        <w:lang w:val="vi" w:eastAsia="en-US" w:bidi="ar-SA"/>
      </w:rPr>
    </w:lvl>
    <w:lvl w:ilvl="6" w:tplc="1958AF24">
      <w:numFmt w:val="bullet"/>
      <w:lvlText w:val="•"/>
      <w:lvlJc w:val="left"/>
      <w:pPr>
        <w:ind w:left="6616" w:hanging="149"/>
      </w:pPr>
      <w:rPr>
        <w:rFonts w:hint="default"/>
        <w:lang w:val="vi" w:eastAsia="en-US" w:bidi="ar-SA"/>
      </w:rPr>
    </w:lvl>
    <w:lvl w:ilvl="7" w:tplc="7D34CFBC">
      <w:numFmt w:val="bullet"/>
      <w:lvlText w:val="•"/>
      <w:lvlJc w:val="left"/>
      <w:pPr>
        <w:ind w:left="7358" w:hanging="149"/>
      </w:pPr>
      <w:rPr>
        <w:rFonts w:hint="default"/>
        <w:lang w:val="vi" w:eastAsia="en-US" w:bidi="ar-SA"/>
      </w:rPr>
    </w:lvl>
    <w:lvl w:ilvl="8" w:tplc="1C240FA8">
      <w:numFmt w:val="bullet"/>
      <w:lvlText w:val="•"/>
      <w:lvlJc w:val="left"/>
      <w:pPr>
        <w:ind w:left="8101" w:hanging="149"/>
      </w:pPr>
      <w:rPr>
        <w:rFonts w:hint="default"/>
        <w:lang w:val="vi" w:eastAsia="en-US" w:bidi="ar-SA"/>
      </w:rPr>
    </w:lvl>
  </w:abstractNum>
  <w:abstractNum w:abstractNumId="11" w15:restartNumberingAfterBreak="0">
    <w:nsid w:val="008E0001"/>
    <w:multiLevelType w:val="hybridMultilevel"/>
    <w:tmpl w:val="B4D0300C"/>
    <w:lvl w:ilvl="0" w:tplc="B0680D96">
      <w:numFmt w:val="bullet"/>
      <w:lvlText w:val="•"/>
      <w:lvlJc w:val="left"/>
      <w:pPr>
        <w:ind w:left="141" w:hanging="142"/>
      </w:pPr>
      <w:rPr>
        <w:rFonts w:ascii="Trebuchet MS" w:eastAsia="Trebuchet MS" w:hAnsi="Trebuchet MS" w:cs="Trebuchet MS" w:hint="default"/>
        <w:b/>
        <w:bCs/>
        <w:color w:val="231F20"/>
        <w:w w:val="115"/>
        <w:sz w:val="16"/>
        <w:szCs w:val="16"/>
        <w:lang w:val="en-US" w:eastAsia="en-US" w:bidi="ar-SA"/>
      </w:rPr>
    </w:lvl>
    <w:lvl w:ilvl="1" w:tplc="AB6A74D6">
      <w:numFmt w:val="bullet"/>
      <w:lvlText w:val="•"/>
      <w:lvlJc w:val="left"/>
      <w:pPr>
        <w:ind w:left="220" w:hanging="142"/>
      </w:pPr>
      <w:rPr>
        <w:rFonts w:hint="default"/>
        <w:lang w:val="en-US" w:eastAsia="en-US" w:bidi="ar-SA"/>
      </w:rPr>
    </w:lvl>
    <w:lvl w:ilvl="2" w:tplc="B6A2F57A">
      <w:numFmt w:val="bullet"/>
      <w:lvlText w:val="•"/>
      <w:lvlJc w:val="left"/>
      <w:pPr>
        <w:ind w:left="300" w:hanging="142"/>
      </w:pPr>
      <w:rPr>
        <w:rFonts w:hint="default"/>
        <w:lang w:val="en-US" w:eastAsia="en-US" w:bidi="ar-SA"/>
      </w:rPr>
    </w:lvl>
    <w:lvl w:ilvl="3" w:tplc="FBF20EF6">
      <w:numFmt w:val="bullet"/>
      <w:lvlText w:val="•"/>
      <w:lvlJc w:val="left"/>
      <w:pPr>
        <w:ind w:left="381" w:hanging="142"/>
      </w:pPr>
      <w:rPr>
        <w:rFonts w:hint="default"/>
        <w:lang w:val="en-US" w:eastAsia="en-US" w:bidi="ar-SA"/>
      </w:rPr>
    </w:lvl>
    <w:lvl w:ilvl="4" w:tplc="4A7E2878">
      <w:numFmt w:val="bullet"/>
      <w:lvlText w:val="•"/>
      <w:lvlJc w:val="left"/>
      <w:pPr>
        <w:ind w:left="461" w:hanging="142"/>
      </w:pPr>
      <w:rPr>
        <w:rFonts w:hint="default"/>
        <w:lang w:val="en-US" w:eastAsia="en-US" w:bidi="ar-SA"/>
      </w:rPr>
    </w:lvl>
    <w:lvl w:ilvl="5" w:tplc="E28A5CD2">
      <w:numFmt w:val="bullet"/>
      <w:lvlText w:val="•"/>
      <w:lvlJc w:val="left"/>
      <w:pPr>
        <w:ind w:left="541" w:hanging="142"/>
      </w:pPr>
      <w:rPr>
        <w:rFonts w:hint="default"/>
        <w:lang w:val="en-US" w:eastAsia="en-US" w:bidi="ar-SA"/>
      </w:rPr>
    </w:lvl>
    <w:lvl w:ilvl="6" w:tplc="3F5611FA">
      <w:numFmt w:val="bullet"/>
      <w:lvlText w:val="•"/>
      <w:lvlJc w:val="left"/>
      <w:pPr>
        <w:ind w:left="622" w:hanging="142"/>
      </w:pPr>
      <w:rPr>
        <w:rFonts w:hint="default"/>
        <w:lang w:val="en-US" w:eastAsia="en-US" w:bidi="ar-SA"/>
      </w:rPr>
    </w:lvl>
    <w:lvl w:ilvl="7" w:tplc="1E889D38">
      <w:numFmt w:val="bullet"/>
      <w:lvlText w:val="•"/>
      <w:lvlJc w:val="left"/>
      <w:pPr>
        <w:ind w:left="702" w:hanging="142"/>
      </w:pPr>
      <w:rPr>
        <w:rFonts w:hint="default"/>
        <w:lang w:val="en-US" w:eastAsia="en-US" w:bidi="ar-SA"/>
      </w:rPr>
    </w:lvl>
    <w:lvl w:ilvl="8" w:tplc="ECFADD6C">
      <w:numFmt w:val="bullet"/>
      <w:lvlText w:val="•"/>
      <w:lvlJc w:val="left"/>
      <w:pPr>
        <w:ind w:left="782" w:hanging="142"/>
      </w:pPr>
      <w:rPr>
        <w:rFonts w:hint="default"/>
        <w:lang w:val="en-US" w:eastAsia="en-US" w:bidi="ar-SA"/>
      </w:rPr>
    </w:lvl>
  </w:abstractNum>
  <w:abstractNum w:abstractNumId="12" w15:restartNumberingAfterBreak="0">
    <w:nsid w:val="0248C179"/>
    <w:multiLevelType w:val="multilevel"/>
    <w:tmpl w:val="0248C179"/>
    <w:lvl w:ilvl="0">
      <w:numFmt w:val="bullet"/>
      <w:lvlText w:val="•"/>
      <w:lvlJc w:val="left"/>
      <w:pPr>
        <w:ind w:left="159" w:hanging="160"/>
      </w:pPr>
      <w:rPr>
        <w:rFonts w:ascii="Trebuchet MS" w:eastAsia="Trebuchet MS" w:hAnsi="Trebuchet MS" w:cs="Trebuchet MS" w:hint="default"/>
        <w:b/>
        <w:bCs/>
        <w:color w:val="36416B"/>
        <w:w w:val="115"/>
        <w:sz w:val="18"/>
        <w:szCs w:val="18"/>
        <w:lang w:val="en-US" w:eastAsia="en-US" w:bidi="ar-SA"/>
      </w:rPr>
    </w:lvl>
    <w:lvl w:ilvl="1">
      <w:numFmt w:val="bullet"/>
      <w:lvlText w:val="•"/>
      <w:lvlJc w:val="left"/>
      <w:pPr>
        <w:ind w:left="291" w:hanging="160"/>
      </w:pPr>
      <w:rPr>
        <w:rFonts w:hint="default"/>
        <w:lang w:val="en-US" w:eastAsia="en-US" w:bidi="ar-SA"/>
      </w:rPr>
    </w:lvl>
    <w:lvl w:ilvl="2">
      <w:numFmt w:val="bullet"/>
      <w:lvlText w:val="•"/>
      <w:lvlJc w:val="left"/>
      <w:pPr>
        <w:ind w:left="423" w:hanging="160"/>
      </w:pPr>
      <w:rPr>
        <w:rFonts w:hint="default"/>
        <w:lang w:val="en-US" w:eastAsia="en-US" w:bidi="ar-SA"/>
      </w:rPr>
    </w:lvl>
    <w:lvl w:ilvl="3">
      <w:numFmt w:val="bullet"/>
      <w:lvlText w:val="•"/>
      <w:lvlJc w:val="left"/>
      <w:pPr>
        <w:ind w:left="555" w:hanging="160"/>
      </w:pPr>
      <w:rPr>
        <w:rFonts w:hint="default"/>
        <w:lang w:val="en-US" w:eastAsia="en-US" w:bidi="ar-SA"/>
      </w:rPr>
    </w:lvl>
    <w:lvl w:ilvl="4">
      <w:numFmt w:val="bullet"/>
      <w:lvlText w:val="•"/>
      <w:lvlJc w:val="left"/>
      <w:pPr>
        <w:ind w:left="687" w:hanging="160"/>
      </w:pPr>
      <w:rPr>
        <w:rFonts w:hint="default"/>
        <w:lang w:val="en-US" w:eastAsia="en-US" w:bidi="ar-SA"/>
      </w:rPr>
    </w:lvl>
    <w:lvl w:ilvl="5">
      <w:numFmt w:val="bullet"/>
      <w:lvlText w:val="•"/>
      <w:lvlJc w:val="left"/>
      <w:pPr>
        <w:ind w:left="819" w:hanging="160"/>
      </w:pPr>
      <w:rPr>
        <w:rFonts w:hint="default"/>
        <w:lang w:val="en-US" w:eastAsia="en-US" w:bidi="ar-SA"/>
      </w:rPr>
    </w:lvl>
    <w:lvl w:ilvl="6">
      <w:numFmt w:val="bullet"/>
      <w:lvlText w:val="•"/>
      <w:lvlJc w:val="left"/>
      <w:pPr>
        <w:ind w:left="951" w:hanging="160"/>
      </w:pPr>
      <w:rPr>
        <w:rFonts w:hint="default"/>
        <w:lang w:val="en-US" w:eastAsia="en-US" w:bidi="ar-SA"/>
      </w:rPr>
    </w:lvl>
    <w:lvl w:ilvl="7">
      <w:numFmt w:val="bullet"/>
      <w:lvlText w:val="•"/>
      <w:lvlJc w:val="left"/>
      <w:pPr>
        <w:ind w:left="1083" w:hanging="160"/>
      </w:pPr>
      <w:rPr>
        <w:rFonts w:hint="default"/>
        <w:lang w:val="en-US" w:eastAsia="en-US" w:bidi="ar-SA"/>
      </w:rPr>
    </w:lvl>
    <w:lvl w:ilvl="8">
      <w:numFmt w:val="bullet"/>
      <w:lvlText w:val="•"/>
      <w:lvlJc w:val="left"/>
      <w:pPr>
        <w:ind w:left="1215" w:hanging="160"/>
      </w:pPr>
      <w:rPr>
        <w:rFonts w:hint="default"/>
        <w:lang w:val="en-US" w:eastAsia="en-US" w:bidi="ar-SA"/>
      </w:rPr>
    </w:lvl>
  </w:abstractNum>
  <w:abstractNum w:abstractNumId="13" w15:restartNumberingAfterBreak="0">
    <w:nsid w:val="03D62ECE"/>
    <w:multiLevelType w:val="multilevel"/>
    <w:tmpl w:val="03D62ECE"/>
    <w:lvl w:ilvl="0">
      <w:numFmt w:val="bullet"/>
      <w:lvlText w:val="•"/>
      <w:lvlJc w:val="left"/>
      <w:pPr>
        <w:ind w:left="159" w:hanging="160"/>
      </w:pPr>
      <w:rPr>
        <w:rFonts w:ascii="Trebuchet MS" w:eastAsia="Trebuchet MS" w:hAnsi="Trebuchet MS" w:cs="Trebuchet MS" w:hint="default"/>
        <w:b/>
        <w:bCs/>
        <w:color w:val="ABAAA5"/>
        <w:w w:val="115"/>
        <w:sz w:val="18"/>
        <w:szCs w:val="18"/>
        <w:lang w:val="en-US" w:eastAsia="en-US" w:bidi="ar-SA"/>
      </w:rPr>
    </w:lvl>
    <w:lvl w:ilvl="1">
      <w:numFmt w:val="bullet"/>
      <w:lvlText w:val="•"/>
      <w:lvlJc w:val="left"/>
      <w:pPr>
        <w:ind w:left="251" w:hanging="160"/>
      </w:pPr>
      <w:rPr>
        <w:rFonts w:hint="default"/>
        <w:lang w:val="en-US" w:eastAsia="en-US" w:bidi="ar-SA"/>
      </w:rPr>
    </w:lvl>
    <w:lvl w:ilvl="2">
      <w:numFmt w:val="bullet"/>
      <w:lvlText w:val="•"/>
      <w:lvlJc w:val="left"/>
      <w:pPr>
        <w:ind w:left="342" w:hanging="160"/>
      </w:pPr>
      <w:rPr>
        <w:rFonts w:hint="default"/>
        <w:lang w:val="en-US" w:eastAsia="en-US" w:bidi="ar-SA"/>
      </w:rPr>
    </w:lvl>
    <w:lvl w:ilvl="3">
      <w:numFmt w:val="bullet"/>
      <w:lvlText w:val="•"/>
      <w:lvlJc w:val="left"/>
      <w:pPr>
        <w:ind w:left="433" w:hanging="160"/>
      </w:pPr>
      <w:rPr>
        <w:rFonts w:hint="default"/>
        <w:lang w:val="en-US" w:eastAsia="en-US" w:bidi="ar-SA"/>
      </w:rPr>
    </w:lvl>
    <w:lvl w:ilvl="4">
      <w:numFmt w:val="bullet"/>
      <w:lvlText w:val="•"/>
      <w:lvlJc w:val="left"/>
      <w:pPr>
        <w:ind w:left="524" w:hanging="160"/>
      </w:pPr>
      <w:rPr>
        <w:rFonts w:hint="default"/>
        <w:lang w:val="en-US" w:eastAsia="en-US" w:bidi="ar-SA"/>
      </w:rPr>
    </w:lvl>
    <w:lvl w:ilvl="5">
      <w:numFmt w:val="bullet"/>
      <w:lvlText w:val="•"/>
      <w:lvlJc w:val="left"/>
      <w:pPr>
        <w:ind w:left="615" w:hanging="160"/>
      </w:pPr>
      <w:rPr>
        <w:rFonts w:hint="default"/>
        <w:lang w:val="en-US" w:eastAsia="en-US" w:bidi="ar-SA"/>
      </w:rPr>
    </w:lvl>
    <w:lvl w:ilvl="6">
      <w:numFmt w:val="bullet"/>
      <w:lvlText w:val="•"/>
      <w:lvlJc w:val="left"/>
      <w:pPr>
        <w:ind w:left="706" w:hanging="160"/>
      </w:pPr>
      <w:rPr>
        <w:rFonts w:hint="default"/>
        <w:lang w:val="en-US" w:eastAsia="en-US" w:bidi="ar-SA"/>
      </w:rPr>
    </w:lvl>
    <w:lvl w:ilvl="7">
      <w:numFmt w:val="bullet"/>
      <w:lvlText w:val="•"/>
      <w:lvlJc w:val="left"/>
      <w:pPr>
        <w:ind w:left="798" w:hanging="160"/>
      </w:pPr>
      <w:rPr>
        <w:rFonts w:hint="default"/>
        <w:lang w:val="en-US" w:eastAsia="en-US" w:bidi="ar-SA"/>
      </w:rPr>
    </w:lvl>
    <w:lvl w:ilvl="8">
      <w:numFmt w:val="bullet"/>
      <w:lvlText w:val="•"/>
      <w:lvlJc w:val="left"/>
      <w:pPr>
        <w:ind w:left="889" w:hanging="160"/>
      </w:pPr>
      <w:rPr>
        <w:rFonts w:hint="default"/>
        <w:lang w:val="en-US" w:eastAsia="en-US" w:bidi="ar-SA"/>
      </w:rPr>
    </w:lvl>
  </w:abstractNum>
  <w:abstractNum w:abstractNumId="14" w15:restartNumberingAfterBreak="0">
    <w:nsid w:val="053F6E8A"/>
    <w:multiLevelType w:val="hybridMultilevel"/>
    <w:tmpl w:val="F54E5860"/>
    <w:lvl w:ilvl="0" w:tplc="B9D6D496">
      <w:numFmt w:val="bullet"/>
      <w:lvlText w:val="•"/>
      <w:lvlJc w:val="left"/>
      <w:pPr>
        <w:ind w:left="720" w:hanging="360"/>
      </w:pPr>
      <w:rPr>
        <w:rFonts w:ascii="Trebuchet MS" w:eastAsia="Trebuchet MS" w:hAnsi="Trebuchet MS" w:cs="Trebuchet MS" w:hint="default"/>
        <w:color w:val="231F20"/>
        <w:w w:val="53"/>
        <w:sz w:val="20"/>
        <w:szCs w:val="20"/>
        <w:lang w:val="en-US"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0AA74E74"/>
    <w:multiLevelType w:val="hybridMultilevel"/>
    <w:tmpl w:val="F5B6E06A"/>
    <w:lvl w:ilvl="0" w:tplc="FED86ADC">
      <w:numFmt w:val="bullet"/>
      <w:lvlText w:val="•"/>
      <w:lvlJc w:val="left"/>
      <w:pPr>
        <w:ind w:left="720" w:hanging="160"/>
      </w:pPr>
      <w:rPr>
        <w:rFonts w:hint="default"/>
        <w:w w:val="102"/>
        <w:lang w:val="vi" w:eastAsia="en-US" w:bidi="ar-SA"/>
      </w:rPr>
    </w:lvl>
    <w:lvl w:ilvl="1" w:tplc="01C8BB0C">
      <w:numFmt w:val="bullet"/>
      <w:lvlText w:val="•"/>
      <w:lvlJc w:val="left"/>
      <w:pPr>
        <w:ind w:left="2064" w:hanging="150"/>
      </w:pPr>
      <w:rPr>
        <w:rFonts w:hint="default"/>
        <w:w w:val="103"/>
        <w:lang w:val="vi" w:eastAsia="en-US" w:bidi="ar-SA"/>
      </w:rPr>
    </w:lvl>
    <w:lvl w:ilvl="2" w:tplc="2B9E9422">
      <w:numFmt w:val="bullet"/>
      <w:lvlText w:val="•"/>
      <w:lvlJc w:val="left"/>
      <w:pPr>
        <w:ind w:left="2160" w:hanging="150"/>
      </w:pPr>
      <w:rPr>
        <w:rFonts w:hint="default"/>
        <w:lang w:val="vi" w:eastAsia="en-US" w:bidi="ar-SA"/>
      </w:rPr>
    </w:lvl>
    <w:lvl w:ilvl="3" w:tplc="81D4013C">
      <w:numFmt w:val="bullet"/>
      <w:lvlText w:val="•"/>
      <w:lvlJc w:val="left"/>
      <w:pPr>
        <w:ind w:left="2679" w:hanging="150"/>
      </w:pPr>
      <w:rPr>
        <w:rFonts w:hint="default"/>
        <w:lang w:val="vi" w:eastAsia="en-US" w:bidi="ar-SA"/>
      </w:rPr>
    </w:lvl>
    <w:lvl w:ilvl="4" w:tplc="B9104782">
      <w:numFmt w:val="bullet"/>
      <w:lvlText w:val="•"/>
      <w:lvlJc w:val="left"/>
      <w:pPr>
        <w:ind w:left="3198" w:hanging="150"/>
      </w:pPr>
      <w:rPr>
        <w:rFonts w:hint="default"/>
        <w:lang w:val="vi" w:eastAsia="en-US" w:bidi="ar-SA"/>
      </w:rPr>
    </w:lvl>
    <w:lvl w:ilvl="5" w:tplc="C75C8C90">
      <w:numFmt w:val="bullet"/>
      <w:lvlText w:val="•"/>
      <w:lvlJc w:val="left"/>
      <w:pPr>
        <w:ind w:left="3717" w:hanging="150"/>
      </w:pPr>
      <w:rPr>
        <w:rFonts w:hint="default"/>
        <w:lang w:val="vi" w:eastAsia="en-US" w:bidi="ar-SA"/>
      </w:rPr>
    </w:lvl>
    <w:lvl w:ilvl="6" w:tplc="D9AC3132">
      <w:numFmt w:val="bullet"/>
      <w:lvlText w:val="•"/>
      <w:lvlJc w:val="left"/>
      <w:pPr>
        <w:ind w:left="4236" w:hanging="150"/>
      </w:pPr>
      <w:rPr>
        <w:rFonts w:hint="default"/>
        <w:lang w:val="vi" w:eastAsia="en-US" w:bidi="ar-SA"/>
      </w:rPr>
    </w:lvl>
    <w:lvl w:ilvl="7" w:tplc="CAA8405A">
      <w:numFmt w:val="bullet"/>
      <w:lvlText w:val="•"/>
      <w:lvlJc w:val="left"/>
      <w:pPr>
        <w:ind w:left="4755" w:hanging="150"/>
      </w:pPr>
      <w:rPr>
        <w:rFonts w:hint="default"/>
        <w:lang w:val="vi" w:eastAsia="en-US" w:bidi="ar-SA"/>
      </w:rPr>
    </w:lvl>
    <w:lvl w:ilvl="8" w:tplc="0CF45C60">
      <w:numFmt w:val="bullet"/>
      <w:lvlText w:val="•"/>
      <w:lvlJc w:val="left"/>
      <w:pPr>
        <w:ind w:left="5275" w:hanging="150"/>
      </w:pPr>
      <w:rPr>
        <w:rFonts w:hint="default"/>
        <w:lang w:val="vi" w:eastAsia="en-US" w:bidi="ar-SA"/>
      </w:rPr>
    </w:lvl>
  </w:abstractNum>
  <w:abstractNum w:abstractNumId="16" w15:restartNumberingAfterBreak="0">
    <w:nsid w:val="0E640482"/>
    <w:multiLevelType w:val="multilevel"/>
    <w:tmpl w:val="0E640482"/>
    <w:lvl w:ilvl="0">
      <w:start w:val="1"/>
      <w:numFmt w:val="lowerLetter"/>
      <w:lvlText w:val="%1."/>
      <w:lvlJc w:val="left"/>
      <w:pPr>
        <w:ind w:left="4322" w:hanging="340"/>
        <w:jc w:val="left"/>
      </w:pPr>
      <w:rPr>
        <w:rFonts w:ascii="Times New Roman" w:eastAsia="Times New Roman" w:hAnsi="Times New Roman" w:cs="Times New Roman" w:hint="default"/>
        <w:color w:val="231F20"/>
        <w:w w:val="96"/>
        <w:sz w:val="22"/>
        <w:szCs w:val="22"/>
        <w:lang w:val="en-US" w:eastAsia="en-US" w:bidi="ar-SA"/>
      </w:rPr>
    </w:lvl>
    <w:lvl w:ilvl="1">
      <w:numFmt w:val="bullet"/>
      <w:lvlText w:val="•"/>
      <w:lvlJc w:val="left"/>
      <w:pPr>
        <w:ind w:left="4628" w:hanging="307"/>
      </w:pPr>
      <w:rPr>
        <w:rFonts w:ascii="LM Roman Demi 10" w:eastAsia="LM Roman Demi 10" w:hAnsi="LM Roman Demi 10" w:cs="LM Roman Demi 10" w:hint="default"/>
        <w:color w:val="204C24"/>
        <w:w w:val="50"/>
        <w:sz w:val="22"/>
        <w:szCs w:val="22"/>
        <w:lang w:val="en-US" w:eastAsia="en-US" w:bidi="ar-SA"/>
      </w:rPr>
    </w:lvl>
    <w:lvl w:ilvl="2">
      <w:numFmt w:val="bullet"/>
      <w:lvlText w:val="•"/>
      <w:lvlJc w:val="left"/>
      <w:pPr>
        <w:ind w:left="5520" w:hanging="307"/>
      </w:pPr>
      <w:rPr>
        <w:rFonts w:hint="default"/>
        <w:lang w:val="en-US" w:eastAsia="en-US" w:bidi="ar-SA"/>
      </w:rPr>
    </w:lvl>
    <w:lvl w:ilvl="3">
      <w:numFmt w:val="bullet"/>
      <w:lvlText w:val="•"/>
      <w:lvlJc w:val="left"/>
      <w:pPr>
        <w:ind w:left="6420" w:hanging="307"/>
      </w:pPr>
      <w:rPr>
        <w:rFonts w:hint="default"/>
        <w:lang w:val="en-US" w:eastAsia="en-US" w:bidi="ar-SA"/>
      </w:rPr>
    </w:lvl>
    <w:lvl w:ilvl="4">
      <w:numFmt w:val="bullet"/>
      <w:lvlText w:val="•"/>
      <w:lvlJc w:val="left"/>
      <w:pPr>
        <w:ind w:left="7320" w:hanging="307"/>
      </w:pPr>
      <w:rPr>
        <w:rFonts w:hint="default"/>
        <w:lang w:val="en-US" w:eastAsia="en-US" w:bidi="ar-SA"/>
      </w:rPr>
    </w:lvl>
    <w:lvl w:ilvl="5">
      <w:numFmt w:val="bullet"/>
      <w:lvlText w:val="•"/>
      <w:lvlJc w:val="left"/>
      <w:pPr>
        <w:ind w:left="8220" w:hanging="307"/>
      </w:pPr>
      <w:rPr>
        <w:rFonts w:hint="default"/>
        <w:lang w:val="en-US" w:eastAsia="en-US" w:bidi="ar-SA"/>
      </w:rPr>
    </w:lvl>
    <w:lvl w:ilvl="6">
      <w:numFmt w:val="bullet"/>
      <w:lvlText w:val="•"/>
      <w:lvlJc w:val="left"/>
      <w:pPr>
        <w:ind w:left="9120" w:hanging="307"/>
      </w:pPr>
      <w:rPr>
        <w:rFonts w:hint="default"/>
        <w:lang w:val="en-US" w:eastAsia="en-US" w:bidi="ar-SA"/>
      </w:rPr>
    </w:lvl>
    <w:lvl w:ilvl="7">
      <w:numFmt w:val="bullet"/>
      <w:lvlText w:val="•"/>
      <w:lvlJc w:val="left"/>
      <w:pPr>
        <w:ind w:left="10020" w:hanging="307"/>
      </w:pPr>
      <w:rPr>
        <w:rFonts w:hint="default"/>
        <w:lang w:val="en-US" w:eastAsia="en-US" w:bidi="ar-SA"/>
      </w:rPr>
    </w:lvl>
    <w:lvl w:ilvl="8">
      <w:numFmt w:val="bullet"/>
      <w:lvlText w:val="•"/>
      <w:lvlJc w:val="left"/>
      <w:pPr>
        <w:ind w:left="10920" w:hanging="307"/>
      </w:pPr>
      <w:rPr>
        <w:rFonts w:hint="default"/>
        <w:lang w:val="en-US" w:eastAsia="en-US" w:bidi="ar-SA"/>
      </w:rPr>
    </w:lvl>
  </w:abstractNum>
  <w:abstractNum w:abstractNumId="17" w15:restartNumberingAfterBreak="0">
    <w:nsid w:val="1892535B"/>
    <w:multiLevelType w:val="hybridMultilevel"/>
    <w:tmpl w:val="47F03524"/>
    <w:lvl w:ilvl="0" w:tplc="04A21B2C">
      <w:numFmt w:val="bullet"/>
      <w:lvlText w:val="•"/>
      <w:lvlJc w:val="left"/>
      <w:pPr>
        <w:ind w:left="2168" w:hanging="153"/>
      </w:pPr>
      <w:rPr>
        <w:rFonts w:ascii="Courier New" w:eastAsia="Courier New" w:hAnsi="Courier New" w:cs="Courier New" w:hint="default"/>
        <w:color w:val="1C4D23"/>
        <w:w w:val="106"/>
        <w:sz w:val="12"/>
        <w:szCs w:val="12"/>
        <w:lang w:val="vi" w:eastAsia="en-US" w:bidi="ar-SA"/>
      </w:rPr>
    </w:lvl>
    <w:lvl w:ilvl="1" w:tplc="AD24DB96">
      <w:numFmt w:val="bullet"/>
      <w:lvlText w:val="•"/>
      <w:lvlJc w:val="left"/>
      <w:pPr>
        <w:ind w:left="3216" w:hanging="153"/>
      </w:pPr>
      <w:rPr>
        <w:rFonts w:hint="default"/>
        <w:lang w:val="vi" w:eastAsia="en-US" w:bidi="ar-SA"/>
      </w:rPr>
    </w:lvl>
    <w:lvl w:ilvl="2" w:tplc="88F003AC">
      <w:numFmt w:val="bullet"/>
      <w:lvlText w:val="•"/>
      <w:lvlJc w:val="left"/>
      <w:pPr>
        <w:ind w:left="4272" w:hanging="153"/>
      </w:pPr>
      <w:rPr>
        <w:rFonts w:hint="default"/>
        <w:lang w:val="vi" w:eastAsia="en-US" w:bidi="ar-SA"/>
      </w:rPr>
    </w:lvl>
    <w:lvl w:ilvl="3" w:tplc="559CC788">
      <w:numFmt w:val="bullet"/>
      <w:lvlText w:val="•"/>
      <w:lvlJc w:val="left"/>
      <w:pPr>
        <w:ind w:left="5328" w:hanging="153"/>
      </w:pPr>
      <w:rPr>
        <w:rFonts w:hint="default"/>
        <w:lang w:val="vi" w:eastAsia="en-US" w:bidi="ar-SA"/>
      </w:rPr>
    </w:lvl>
    <w:lvl w:ilvl="4" w:tplc="59F8E1A0">
      <w:numFmt w:val="bullet"/>
      <w:lvlText w:val="•"/>
      <w:lvlJc w:val="left"/>
      <w:pPr>
        <w:ind w:left="6384" w:hanging="153"/>
      </w:pPr>
      <w:rPr>
        <w:rFonts w:hint="default"/>
        <w:lang w:val="vi" w:eastAsia="en-US" w:bidi="ar-SA"/>
      </w:rPr>
    </w:lvl>
    <w:lvl w:ilvl="5" w:tplc="33BABCA0">
      <w:numFmt w:val="bullet"/>
      <w:lvlText w:val="•"/>
      <w:lvlJc w:val="left"/>
      <w:pPr>
        <w:ind w:left="7440" w:hanging="153"/>
      </w:pPr>
      <w:rPr>
        <w:rFonts w:hint="default"/>
        <w:lang w:val="vi" w:eastAsia="en-US" w:bidi="ar-SA"/>
      </w:rPr>
    </w:lvl>
    <w:lvl w:ilvl="6" w:tplc="B6BA6B5E">
      <w:numFmt w:val="bullet"/>
      <w:lvlText w:val="•"/>
      <w:lvlJc w:val="left"/>
      <w:pPr>
        <w:ind w:left="8496" w:hanging="153"/>
      </w:pPr>
      <w:rPr>
        <w:rFonts w:hint="default"/>
        <w:lang w:val="vi" w:eastAsia="en-US" w:bidi="ar-SA"/>
      </w:rPr>
    </w:lvl>
    <w:lvl w:ilvl="7" w:tplc="503A29D6">
      <w:numFmt w:val="bullet"/>
      <w:lvlText w:val="•"/>
      <w:lvlJc w:val="left"/>
      <w:pPr>
        <w:ind w:left="9552" w:hanging="153"/>
      </w:pPr>
      <w:rPr>
        <w:rFonts w:hint="default"/>
        <w:lang w:val="vi" w:eastAsia="en-US" w:bidi="ar-SA"/>
      </w:rPr>
    </w:lvl>
    <w:lvl w:ilvl="8" w:tplc="504E420A">
      <w:numFmt w:val="bullet"/>
      <w:lvlText w:val="•"/>
      <w:lvlJc w:val="left"/>
      <w:pPr>
        <w:ind w:left="10608" w:hanging="153"/>
      </w:pPr>
      <w:rPr>
        <w:rFonts w:hint="default"/>
        <w:lang w:val="vi" w:eastAsia="en-US" w:bidi="ar-SA"/>
      </w:rPr>
    </w:lvl>
  </w:abstractNum>
  <w:abstractNum w:abstractNumId="18" w15:restartNumberingAfterBreak="0">
    <w:nsid w:val="1CC97292"/>
    <w:multiLevelType w:val="hybridMultilevel"/>
    <w:tmpl w:val="22B6217E"/>
    <w:lvl w:ilvl="0" w:tplc="5B86AAFE">
      <w:numFmt w:val="bullet"/>
      <w:lvlText w:val="•"/>
      <w:lvlJc w:val="left"/>
      <w:pPr>
        <w:ind w:left="140" w:hanging="141"/>
      </w:pPr>
      <w:rPr>
        <w:rFonts w:ascii="Trebuchet MS" w:eastAsia="Trebuchet MS" w:hAnsi="Trebuchet MS" w:cs="Trebuchet MS" w:hint="default"/>
        <w:b/>
        <w:bCs/>
        <w:color w:val="231F20"/>
        <w:w w:val="114"/>
        <w:sz w:val="16"/>
        <w:szCs w:val="16"/>
        <w:lang w:val="en-US" w:eastAsia="en-US" w:bidi="ar-SA"/>
      </w:rPr>
    </w:lvl>
    <w:lvl w:ilvl="1" w:tplc="67242D48">
      <w:numFmt w:val="bullet"/>
      <w:lvlText w:val="•"/>
      <w:lvlJc w:val="left"/>
      <w:pPr>
        <w:ind w:left="558" w:hanging="141"/>
      </w:pPr>
      <w:rPr>
        <w:rFonts w:hint="default"/>
        <w:lang w:val="en-US" w:eastAsia="en-US" w:bidi="ar-SA"/>
      </w:rPr>
    </w:lvl>
    <w:lvl w:ilvl="2" w:tplc="957AF7C2">
      <w:numFmt w:val="bullet"/>
      <w:lvlText w:val="•"/>
      <w:lvlJc w:val="left"/>
      <w:pPr>
        <w:ind w:left="976" w:hanging="141"/>
      </w:pPr>
      <w:rPr>
        <w:rFonts w:hint="default"/>
        <w:lang w:val="en-US" w:eastAsia="en-US" w:bidi="ar-SA"/>
      </w:rPr>
    </w:lvl>
    <w:lvl w:ilvl="3" w:tplc="8C088EFA">
      <w:numFmt w:val="bullet"/>
      <w:lvlText w:val="•"/>
      <w:lvlJc w:val="left"/>
      <w:pPr>
        <w:ind w:left="1395" w:hanging="141"/>
      </w:pPr>
      <w:rPr>
        <w:rFonts w:hint="default"/>
        <w:lang w:val="en-US" w:eastAsia="en-US" w:bidi="ar-SA"/>
      </w:rPr>
    </w:lvl>
    <w:lvl w:ilvl="4" w:tplc="70282780">
      <w:numFmt w:val="bullet"/>
      <w:lvlText w:val="•"/>
      <w:lvlJc w:val="left"/>
      <w:pPr>
        <w:ind w:left="1813" w:hanging="141"/>
      </w:pPr>
      <w:rPr>
        <w:rFonts w:hint="default"/>
        <w:lang w:val="en-US" w:eastAsia="en-US" w:bidi="ar-SA"/>
      </w:rPr>
    </w:lvl>
    <w:lvl w:ilvl="5" w:tplc="A08812A6">
      <w:numFmt w:val="bullet"/>
      <w:lvlText w:val="•"/>
      <w:lvlJc w:val="left"/>
      <w:pPr>
        <w:ind w:left="2232" w:hanging="141"/>
      </w:pPr>
      <w:rPr>
        <w:rFonts w:hint="default"/>
        <w:lang w:val="en-US" w:eastAsia="en-US" w:bidi="ar-SA"/>
      </w:rPr>
    </w:lvl>
    <w:lvl w:ilvl="6" w:tplc="D68A1038">
      <w:numFmt w:val="bullet"/>
      <w:lvlText w:val="•"/>
      <w:lvlJc w:val="left"/>
      <w:pPr>
        <w:ind w:left="2650" w:hanging="141"/>
      </w:pPr>
      <w:rPr>
        <w:rFonts w:hint="default"/>
        <w:lang w:val="en-US" w:eastAsia="en-US" w:bidi="ar-SA"/>
      </w:rPr>
    </w:lvl>
    <w:lvl w:ilvl="7" w:tplc="AB0C6280">
      <w:numFmt w:val="bullet"/>
      <w:lvlText w:val="•"/>
      <w:lvlJc w:val="left"/>
      <w:pPr>
        <w:ind w:left="3069" w:hanging="141"/>
      </w:pPr>
      <w:rPr>
        <w:rFonts w:hint="default"/>
        <w:lang w:val="en-US" w:eastAsia="en-US" w:bidi="ar-SA"/>
      </w:rPr>
    </w:lvl>
    <w:lvl w:ilvl="8" w:tplc="300A6FBC">
      <w:numFmt w:val="bullet"/>
      <w:lvlText w:val="•"/>
      <w:lvlJc w:val="left"/>
      <w:pPr>
        <w:ind w:left="3487" w:hanging="141"/>
      </w:pPr>
      <w:rPr>
        <w:rFonts w:hint="default"/>
        <w:lang w:val="en-US" w:eastAsia="en-US" w:bidi="ar-SA"/>
      </w:rPr>
    </w:lvl>
  </w:abstractNum>
  <w:abstractNum w:abstractNumId="19" w15:restartNumberingAfterBreak="0">
    <w:nsid w:val="1D7E1293"/>
    <w:multiLevelType w:val="multilevel"/>
    <w:tmpl w:val="971C7F16"/>
    <w:lvl w:ilvl="0">
      <w:start w:val="13"/>
      <w:numFmt w:val="decimal"/>
      <w:lvlText w:val="%1"/>
      <w:lvlJc w:val="left"/>
      <w:pPr>
        <w:ind w:left="2511" w:hanging="592"/>
      </w:pPr>
      <w:rPr>
        <w:rFonts w:hint="default"/>
        <w:lang w:val="en-US" w:eastAsia="en-US" w:bidi="ar-SA"/>
      </w:rPr>
    </w:lvl>
    <w:lvl w:ilvl="1">
      <w:start w:val="4"/>
      <w:numFmt w:val="decimal"/>
      <w:lvlText w:val="%1-%2"/>
      <w:lvlJc w:val="left"/>
      <w:pPr>
        <w:ind w:left="2511" w:hanging="592"/>
      </w:pPr>
      <w:rPr>
        <w:rFonts w:hint="default"/>
        <w:w w:val="95"/>
        <w:lang w:val="en-US" w:eastAsia="en-US" w:bidi="ar-SA"/>
      </w:rPr>
    </w:lvl>
    <w:lvl w:ilvl="2">
      <w:numFmt w:val="bullet"/>
      <w:lvlText w:val="•"/>
      <w:lvlJc w:val="left"/>
      <w:pPr>
        <w:ind w:left="4560" w:hanging="592"/>
      </w:pPr>
      <w:rPr>
        <w:rFonts w:hint="default"/>
        <w:lang w:val="en-US" w:eastAsia="en-US" w:bidi="ar-SA"/>
      </w:rPr>
    </w:lvl>
    <w:lvl w:ilvl="3">
      <w:numFmt w:val="bullet"/>
      <w:lvlText w:val="•"/>
      <w:lvlJc w:val="left"/>
      <w:pPr>
        <w:ind w:left="5580" w:hanging="592"/>
      </w:pPr>
      <w:rPr>
        <w:rFonts w:hint="default"/>
        <w:lang w:val="en-US" w:eastAsia="en-US" w:bidi="ar-SA"/>
      </w:rPr>
    </w:lvl>
    <w:lvl w:ilvl="4">
      <w:numFmt w:val="bullet"/>
      <w:lvlText w:val="•"/>
      <w:lvlJc w:val="left"/>
      <w:pPr>
        <w:ind w:left="6600" w:hanging="592"/>
      </w:pPr>
      <w:rPr>
        <w:rFonts w:hint="default"/>
        <w:lang w:val="en-US" w:eastAsia="en-US" w:bidi="ar-SA"/>
      </w:rPr>
    </w:lvl>
    <w:lvl w:ilvl="5">
      <w:numFmt w:val="bullet"/>
      <w:lvlText w:val="•"/>
      <w:lvlJc w:val="left"/>
      <w:pPr>
        <w:ind w:left="7620" w:hanging="592"/>
      </w:pPr>
      <w:rPr>
        <w:rFonts w:hint="default"/>
        <w:lang w:val="en-US" w:eastAsia="en-US" w:bidi="ar-SA"/>
      </w:rPr>
    </w:lvl>
    <w:lvl w:ilvl="6">
      <w:numFmt w:val="bullet"/>
      <w:lvlText w:val="•"/>
      <w:lvlJc w:val="left"/>
      <w:pPr>
        <w:ind w:left="8640" w:hanging="592"/>
      </w:pPr>
      <w:rPr>
        <w:rFonts w:hint="default"/>
        <w:lang w:val="en-US" w:eastAsia="en-US" w:bidi="ar-SA"/>
      </w:rPr>
    </w:lvl>
    <w:lvl w:ilvl="7">
      <w:numFmt w:val="bullet"/>
      <w:lvlText w:val="•"/>
      <w:lvlJc w:val="left"/>
      <w:pPr>
        <w:ind w:left="9660" w:hanging="592"/>
      </w:pPr>
      <w:rPr>
        <w:rFonts w:hint="default"/>
        <w:lang w:val="en-US" w:eastAsia="en-US" w:bidi="ar-SA"/>
      </w:rPr>
    </w:lvl>
    <w:lvl w:ilvl="8">
      <w:numFmt w:val="bullet"/>
      <w:lvlText w:val="•"/>
      <w:lvlJc w:val="left"/>
      <w:pPr>
        <w:ind w:left="10680" w:hanging="592"/>
      </w:pPr>
      <w:rPr>
        <w:rFonts w:hint="default"/>
        <w:lang w:val="en-US" w:eastAsia="en-US" w:bidi="ar-SA"/>
      </w:rPr>
    </w:lvl>
  </w:abstractNum>
  <w:abstractNum w:abstractNumId="20" w15:restartNumberingAfterBreak="0">
    <w:nsid w:val="1DB31C2C"/>
    <w:multiLevelType w:val="hybridMultilevel"/>
    <w:tmpl w:val="FB22121A"/>
    <w:lvl w:ilvl="0" w:tplc="B9D6D496">
      <w:numFmt w:val="bullet"/>
      <w:lvlText w:val="•"/>
      <w:lvlJc w:val="left"/>
      <w:pPr>
        <w:ind w:left="319" w:hanging="240"/>
      </w:pPr>
      <w:rPr>
        <w:rFonts w:ascii="Trebuchet MS" w:eastAsia="Trebuchet MS" w:hAnsi="Trebuchet MS" w:cs="Trebuchet MS" w:hint="default"/>
        <w:color w:val="231F20"/>
        <w:w w:val="53"/>
        <w:sz w:val="20"/>
        <w:szCs w:val="20"/>
        <w:lang w:val="en-US" w:eastAsia="en-US" w:bidi="ar-SA"/>
      </w:rPr>
    </w:lvl>
    <w:lvl w:ilvl="1" w:tplc="12E40E76">
      <w:numFmt w:val="bullet"/>
      <w:lvlText w:val="•"/>
      <w:lvlJc w:val="left"/>
      <w:pPr>
        <w:ind w:left="691" w:hanging="240"/>
      </w:pPr>
      <w:rPr>
        <w:rFonts w:hint="default"/>
        <w:lang w:val="en-US" w:eastAsia="en-US" w:bidi="ar-SA"/>
      </w:rPr>
    </w:lvl>
    <w:lvl w:ilvl="2" w:tplc="3858F9F0">
      <w:numFmt w:val="bullet"/>
      <w:lvlText w:val="•"/>
      <w:lvlJc w:val="left"/>
      <w:pPr>
        <w:ind w:left="1063" w:hanging="240"/>
      </w:pPr>
      <w:rPr>
        <w:rFonts w:hint="default"/>
        <w:lang w:val="en-US" w:eastAsia="en-US" w:bidi="ar-SA"/>
      </w:rPr>
    </w:lvl>
    <w:lvl w:ilvl="3" w:tplc="099E310A">
      <w:numFmt w:val="bullet"/>
      <w:lvlText w:val="•"/>
      <w:lvlJc w:val="left"/>
      <w:pPr>
        <w:ind w:left="1434" w:hanging="240"/>
      </w:pPr>
      <w:rPr>
        <w:rFonts w:hint="default"/>
        <w:lang w:val="en-US" w:eastAsia="en-US" w:bidi="ar-SA"/>
      </w:rPr>
    </w:lvl>
    <w:lvl w:ilvl="4" w:tplc="B5224666">
      <w:numFmt w:val="bullet"/>
      <w:lvlText w:val="•"/>
      <w:lvlJc w:val="left"/>
      <w:pPr>
        <w:ind w:left="1806" w:hanging="240"/>
      </w:pPr>
      <w:rPr>
        <w:rFonts w:hint="default"/>
        <w:lang w:val="en-US" w:eastAsia="en-US" w:bidi="ar-SA"/>
      </w:rPr>
    </w:lvl>
    <w:lvl w:ilvl="5" w:tplc="087845AE">
      <w:numFmt w:val="bullet"/>
      <w:lvlText w:val="•"/>
      <w:lvlJc w:val="left"/>
      <w:pPr>
        <w:ind w:left="2177" w:hanging="240"/>
      </w:pPr>
      <w:rPr>
        <w:rFonts w:hint="default"/>
        <w:lang w:val="en-US" w:eastAsia="en-US" w:bidi="ar-SA"/>
      </w:rPr>
    </w:lvl>
    <w:lvl w:ilvl="6" w:tplc="8D9C37BE">
      <w:numFmt w:val="bullet"/>
      <w:lvlText w:val="•"/>
      <w:lvlJc w:val="left"/>
      <w:pPr>
        <w:ind w:left="2549" w:hanging="240"/>
      </w:pPr>
      <w:rPr>
        <w:rFonts w:hint="default"/>
        <w:lang w:val="en-US" w:eastAsia="en-US" w:bidi="ar-SA"/>
      </w:rPr>
    </w:lvl>
    <w:lvl w:ilvl="7" w:tplc="BE5A3478">
      <w:numFmt w:val="bullet"/>
      <w:lvlText w:val="•"/>
      <w:lvlJc w:val="left"/>
      <w:pPr>
        <w:ind w:left="2920" w:hanging="240"/>
      </w:pPr>
      <w:rPr>
        <w:rFonts w:hint="default"/>
        <w:lang w:val="en-US" w:eastAsia="en-US" w:bidi="ar-SA"/>
      </w:rPr>
    </w:lvl>
    <w:lvl w:ilvl="8" w:tplc="5734B966">
      <w:numFmt w:val="bullet"/>
      <w:lvlText w:val="•"/>
      <w:lvlJc w:val="left"/>
      <w:pPr>
        <w:ind w:left="3292" w:hanging="240"/>
      </w:pPr>
      <w:rPr>
        <w:rFonts w:hint="default"/>
        <w:lang w:val="en-US" w:eastAsia="en-US" w:bidi="ar-SA"/>
      </w:rPr>
    </w:lvl>
  </w:abstractNum>
  <w:abstractNum w:abstractNumId="21" w15:restartNumberingAfterBreak="0">
    <w:nsid w:val="2277758B"/>
    <w:multiLevelType w:val="hybridMultilevel"/>
    <w:tmpl w:val="6846C264"/>
    <w:lvl w:ilvl="0" w:tplc="1F4296C8">
      <w:numFmt w:val="bullet"/>
      <w:lvlText w:val="•"/>
      <w:lvlJc w:val="left"/>
      <w:pPr>
        <w:ind w:left="889" w:hanging="164"/>
      </w:pPr>
      <w:rPr>
        <w:rFonts w:ascii="Courier New" w:eastAsia="Courier New" w:hAnsi="Courier New" w:cs="Courier New" w:hint="default"/>
        <w:color w:val="1C4D23"/>
        <w:w w:val="104"/>
        <w:sz w:val="13"/>
        <w:szCs w:val="13"/>
        <w:lang w:val="vi" w:eastAsia="en-US" w:bidi="ar-SA"/>
      </w:rPr>
    </w:lvl>
    <w:lvl w:ilvl="1" w:tplc="E71A6E06">
      <w:numFmt w:val="bullet"/>
      <w:lvlText w:val="•"/>
      <w:lvlJc w:val="left"/>
      <w:pPr>
        <w:ind w:left="2161" w:hanging="173"/>
      </w:pPr>
      <w:rPr>
        <w:rFonts w:ascii="Courier New" w:eastAsia="Courier New" w:hAnsi="Courier New" w:cs="Courier New" w:hint="default"/>
        <w:color w:val="1C4D23"/>
        <w:w w:val="102"/>
        <w:sz w:val="14"/>
        <w:szCs w:val="14"/>
        <w:lang w:val="vi" w:eastAsia="en-US" w:bidi="ar-SA"/>
      </w:rPr>
    </w:lvl>
    <w:lvl w:ilvl="2" w:tplc="7FC085D8">
      <w:numFmt w:val="bullet"/>
      <w:lvlText w:val="•"/>
      <w:lvlJc w:val="left"/>
      <w:pPr>
        <w:ind w:left="3004" w:hanging="173"/>
      </w:pPr>
      <w:rPr>
        <w:rFonts w:hint="default"/>
        <w:lang w:val="vi" w:eastAsia="en-US" w:bidi="ar-SA"/>
      </w:rPr>
    </w:lvl>
    <w:lvl w:ilvl="3" w:tplc="3DC2BB0C">
      <w:numFmt w:val="bullet"/>
      <w:lvlText w:val="•"/>
      <w:lvlJc w:val="left"/>
      <w:pPr>
        <w:ind w:left="3849" w:hanging="173"/>
      </w:pPr>
      <w:rPr>
        <w:rFonts w:hint="default"/>
        <w:lang w:val="vi" w:eastAsia="en-US" w:bidi="ar-SA"/>
      </w:rPr>
    </w:lvl>
    <w:lvl w:ilvl="4" w:tplc="4B989866">
      <w:numFmt w:val="bullet"/>
      <w:lvlText w:val="•"/>
      <w:lvlJc w:val="left"/>
      <w:pPr>
        <w:ind w:left="4694" w:hanging="173"/>
      </w:pPr>
      <w:rPr>
        <w:rFonts w:hint="default"/>
        <w:lang w:val="vi" w:eastAsia="en-US" w:bidi="ar-SA"/>
      </w:rPr>
    </w:lvl>
    <w:lvl w:ilvl="5" w:tplc="EF6CA310">
      <w:numFmt w:val="bullet"/>
      <w:lvlText w:val="•"/>
      <w:lvlJc w:val="left"/>
      <w:pPr>
        <w:ind w:left="5538" w:hanging="173"/>
      </w:pPr>
      <w:rPr>
        <w:rFonts w:hint="default"/>
        <w:lang w:val="vi" w:eastAsia="en-US" w:bidi="ar-SA"/>
      </w:rPr>
    </w:lvl>
    <w:lvl w:ilvl="6" w:tplc="39FE3C5A">
      <w:numFmt w:val="bullet"/>
      <w:lvlText w:val="•"/>
      <w:lvlJc w:val="left"/>
      <w:pPr>
        <w:ind w:left="6383" w:hanging="173"/>
      </w:pPr>
      <w:rPr>
        <w:rFonts w:hint="default"/>
        <w:lang w:val="vi" w:eastAsia="en-US" w:bidi="ar-SA"/>
      </w:rPr>
    </w:lvl>
    <w:lvl w:ilvl="7" w:tplc="C1740C56">
      <w:numFmt w:val="bullet"/>
      <w:lvlText w:val="•"/>
      <w:lvlJc w:val="left"/>
      <w:pPr>
        <w:ind w:left="7228" w:hanging="173"/>
      </w:pPr>
      <w:rPr>
        <w:rFonts w:hint="default"/>
        <w:lang w:val="vi" w:eastAsia="en-US" w:bidi="ar-SA"/>
      </w:rPr>
    </w:lvl>
    <w:lvl w:ilvl="8" w:tplc="ABEE41DA">
      <w:numFmt w:val="bullet"/>
      <w:lvlText w:val="•"/>
      <w:lvlJc w:val="left"/>
      <w:pPr>
        <w:ind w:left="8073" w:hanging="173"/>
      </w:pPr>
      <w:rPr>
        <w:rFonts w:hint="default"/>
        <w:lang w:val="vi" w:eastAsia="en-US" w:bidi="ar-SA"/>
      </w:rPr>
    </w:lvl>
  </w:abstractNum>
  <w:abstractNum w:abstractNumId="22" w15:restartNumberingAfterBreak="0">
    <w:nsid w:val="22E73351"/>
    <w:multiLevelType w:val="multilevel"/>
    <w:tmpl w:val="B3F4352C"/>
    <w:lvl w:ilvl="0">
      <w:start w:val="13"/>
      <w:numFmt w:val="decimal"/>
      <w:lvlText w:val="%1"/>
      <w:lvlJc w:val="left"/>
      <w:pPr>
        <w:ind w:left="4386" w:hanging="787"/>
      </w:pPr>
      <w:rPr>
        <w:rFonts w:hint="default"/>
        <w:lang w:val="en-US" w:eastAsia="en-US" w:bidi="ar-SA"/>
      </w:rPr>
    </w:lvl>
    <w:lvl w:ilvl="1">
      <w:start w:val="1"/>
      <w:numFmt w:val="decimal"/>
      <w:lvlText w:val="%1-%2"/>
      <w:lvlJc w:val="left"/>
      <w:pPr>
        <w:ind w:left="4387" w:hanging="787"/>
      </w:pPr>
      <w:rPr>
        <w:rFonts w:ascii="Trebuchet MS" w:eastAsia="Trebuchet MS" w:hAnsi="Trebuchet MS" w:cs="Trebuchet MS" w:hint="default"/>
        <w:color w:val="231F20"/>
        <w:w w:val="88"/>
        <w:sz w:val="36"/>
        <w:szCs w:val="36"/>
        <w:lang w:val="en-US" w:eastAsia="en-US" w:bidi="ar-SA"/>
      </w:rPr>
    </w:lvl>
    <w:lvl w:ilvl="2">
      <w:numFmt w:val="bullet"/>
      <w:lvlText w:val="•"/>
      <w:lvlJc w:val="left"/>
      <w:pPr>
        <w:ind w:left="6048" w:hanging="787"/>
      </w:pPr>
      <w:rPr>
        <w:rFonts w:hint="default"/>
        <w:lang w:val="en-US" w:eastAsia="en-US" w:bidi="ar-SA"/>
      </w:rPr>
    </w:lvl>
    <w:lvl w:ilvl="3">
      <w:numFmt w:val="bullet"/>
      <w:lvlText w:val="•"/>
      <w:lvlJc w:val="left"/>
      <w:pPr>
        <w:ind w:left="6882" w:hanging="787"/>
      </w:pPr>
      <w:rPr>
        <w:rFonts w:hint="default"/>
        <w:lang w:val="en-US" w:eastAsia="en-US" w:bidi="ar-SA"/>
      </w:rPr>
    </w:lvl>
    <w:lvl w:ilvl="4">
      <w:numFmt w:val="bullet"/>
      <w:lvlText w:val="•"/>
      <w:lvlJc w:val="left"/>
      <w:pPr>
        <w:ind w:left="7716" w:hanging="787"/>
      </w:pPr>
      <w:rPr>
        <w:rFonts w:hint="default"/>
        <w:lang w:val="en-US" w:eastAsia="en-US" w:bidi="ar-SA"/>
      </w:rPr>
    </w:lvl>
    <w:lvl w:ilvl="5">
      <w:numFmt w:val="bullet"/>
      <w:lvlText w:val="•"/>
      <w:lvlJc w:val="left"/>
      <w:pPr>
        <w:ind w:left="8550" w:hanging="787"/>
      </w:pPr>
      <w:rPr>
        <w:rFonts w:hint="default"/>
        <w:lang w:val="en-US" w:eastAsia="en-US" w:bidi="ar-SA"/>
      </w:rPr>
    </w:lvl>
    <w:lvl w:ilvl="6">
      <w:numFmt w:val="bullet"/>
      <w:lvlText w:val="•"/>
      <w:lvlJc w:val="left"/>
      <w:pPr>
        <w:ind w:left="9384" w:hanging="787"/>
      </w:pPr>
      <w:rPr>
        <w:rFonts w:hint="default"/>
        <w:lang w:val="en-US" w:eastAsia="en-US" w:bidi="ar-SA"/>
      </w:rPr>
    </w:lvl>
    <w:lvl w:ilvl="7">
      <w:numFmt w:val="bullet"/>
      <w:lvlText w:val="•"/>
      <w:lvlJc w:val="left"/>
      <w:pPr>
        <w:ind w:left="10218" w:hanging="787"/>
      </w:pPr>
      <w:rPr>
        <w:rFonts w:hint="default"/>
        <w:lang w:val="en-US" w:eastAsia="en-US" w:bidi="ar-SA"/>
      </w:rPr>
    </w:lvl>
    <w:lvl w:ilvl="8">
      <w:numFmt w:val="bullet"/>
      <w:lvlText w:val="•"/>
      <w:lvlJc w:val="left"/>
      <w:pPr>
        <w:ind w:left="11052" w:hanging="787"/>
      </w:pPr>
      <w:rPr>
        <w:rFonts w:hint="default"/>
        <w:lang w:val="en-US" w:eastAsia="en-US" w:bidi="ar-SA"/>
      </w:rPr>
    </w:lvl>
  </w:abstractNum>
  <w:abstractNum w:abstractNumId="23" w15:restartNumberingAfterBreak="0">
    <w:nsid w:val="2470EC97"/>
    <w:multiLevelType w:val="multilevel"/>
    <w:tmpl w:val="2470EC97"/>
    <w:lvl w:ilvl="0">
      <w:numFmt w:val="bullet"/>
      <w:lvlText w:val="•"/>
      <w:lvlJc w:val="left"/>
      <w:pPr>
        <w:ind w:left="1460" w:hanging="261"/>
      </w:pPr>
      <w:rPr>
        <w:rFonts w:ascii="LM Roman Demi 10" w:eastAsia="LM Roman Demi 10" w:hAnsi="LM Roman Demi 10" w:cs="LM Roman Demi 10" w:hint="default"/>
        <w:color w:val="204C24"/>
        <w:w w:val="50"/>
        <w:sz w:val="22"/>
        <w:szCs w:val="22"/>
        <w:lang w:val="en-US" w:eastAsia="en-US" w:bidi="ar-SA"/>
      </w:rPr>
    </w:lvl>
    <w:lvl w:ilvl="1">
      <w:numFmt w:val="bullet"/>
      <w:lvlText w:val="•"/>
      <w:lvlJc w:val="left"/>
      <w:pPr>
        <w:ind w:left="2586" w:hanging="261"/>
      </w:pPr>
      <w:rPr>
        <w:rFonts w:hint="default"/>
        <w:lang w:val="en-US" w:eastAsia="en-US" w:bidi="ar-SA"/>
      </w:rPr>
    </w:lvl>
    <w:lvl w:ilvl="2">
      <w:numFmt w:val="bullet"/>
      <w:lvlText w:val="•"/>
      <w:lvlJc w:val="left"/>
      <w:pPr>
        <w:ind w:left="3712" w:hanging="261"/>
      </w:pPr>
      <w:rPr>
        <w:rFonts w:hint="default"/>
        <w:lang w:val="en-US" w:eastAsia="en-US" w:bidi="ar-SA"/>
      </w:rPr>
    </w:lvl>
    <w:lvl w:ilvl="3">
      <w:numFmt w:val="bullet"/>
      <w:lvlText w:val="•"/>
      <w:lvlJc w:val="left"/>
      <w:pPr>
        <w:ind w:left="4838" w:hanging="261"/>
      </w:pPr>
      <w:rPr>
        <w:rFonts w:hint="default"/>
        <w:lang w:val="en-US" w:eastAsia="en-US" w:bidi="ar-SA"/>
      </w:rPr>
    </w:lvl>
    <w:lvl w:ilvl="4">
      <w:numFmt w:val="bullet"/>
      <w:lvlText w:val="•"/>
      <w:lvlJc w:val="left"/>
      <w:pPr>
        <w:ind w:left="5964" w:hanging="261"/>
      </w:pPr>
      <w:rPr>
        <w:rFonts w:hint="default"/>
        <w:lang w:val="en-US" w:eastAsia="en-US" w:bidi="ar-SA"/>
      </w:rPr>
    </w:lvl>
    <w:lvl w:ilvl="5">
      <w:numFmt w:val="bullet"/>
      <w:lvlText w:val="•"/>
      <w:lvlJc w:val="left"/>
      <w:pPr>
        <w:ind w:left="7090" w:hanging="261"/>
      </w:pPr>
      <w:rPr>
        <w:rFonts w:hint="default"/>
        <w:lang w:val="en-US" w:eastAsia="en-US" w:bidi="ar-SA"/>
      </w:rPr>
    </w:lvl>
    <w:lvl w:ilvl="6">
      <w:numFmt w:val="bullet"/>
      <w:lvlText w:val="•"/>
      <w:lvlJc w:val="left"/>
      <w:pPr>
        <w:ind w:left="8216" w:hanging="261"/>
      </w:pPr>
      <w:rPr>
        <w:rFonts w:hint="default"/>
        <w:lang w:val="en-US" w:eastAsia="en-US" w:bidi="ar-SA"/>
      </w:rPr>
    </w:lvl>
    <w:lvl w:ilvl="7">
      <w:numFmt w:val="bullet"/>
      <w:lvlText w:val="•"/>
      <w:lvlJc w:val="left"/>
      <w:pPr>
        <w:ind w:left="9342" w:hanging="261"/>
      </w:pPr>
      <w:rPr>
        <w:rFonts w:hint="default"/>
        <w:lang w:val="en-US" w:eastAsia="en-US" w:bidi="ar-SA"/>
      </w:rPr>
    </w:lvl>
    <w:lvl w:ilvl="8">
      <w:numFmt w:val="bullet"/>
      <w:lvlText w:val="•"/>
      <w:lvlJc w:val="left"/>
      <w:pPr>
        <w:ind w:left="10468" w:hanging="261"/>
      </w:pPr>
      <w:rPr>
        <w:rFonts w:hint="default"/>
        <w:lang w:val="en-US" w:eastAsia="en-US" w:bidi="ar-SA"/>
      </w:rPr>
    </w:lvl>
  </w:abstractNum>
  <w:abstractNum w:abstractNumId="24" w15:restartNumberingAfterBreak="0">
    <w:nsid w:val="25B654F3"/>
    <w:multiLevelType w:val="multilevel"/>
    <w:tmpl w:val="25B654F3"/>
    <w:lvl w:ilvl="0">
      <w:numFmt w:val="bullet"/>
      <w:lvlText w:val="•"/>
      <w:lvlJc w:val="left"/>
      <w:pPr>
        <w:ind w:left="159" w:hanging="160"/>
      </w:pPr>
      <w:rPr>
        <w:rFonts w:ascii="Trebuchet MS" w:eastAsia="Trebuchet MS" w:hAnsi="Trebuchet MS" w:cs="Trebuchet MS" w:hint="default"/>
        <w:b/>
        <w:bCs/>
        <w:color w:val="CB7351"/>
        <w:w w:val="115"/>
        <w:sz w:val="18"/>
        <w:szCs w:val="18"/>
        <w:lang w:val="en-US" w:eastAsia="en-US" w:bidi="ar-SA"/>
      </w:rPr>
    </w:lvl>
    <w:lvl w:ilvl="1">
      <w:numFmt w:val="bullet"/>
      <w:lvlText w:val="•"/>
      <w:lvlJc w:val="left"/>
      <w:pPr>
        <w:ind w:left="379" w:hanging="160"/>
      </w:pPr>
      <w:rPr>
        <w:rFonts w:hint="default"/>
        <w:lang w:val="en-US" w:eastAsia="en-US" w:bidi="ar-SA"/>
      </w:rPr>
    </w:lvl>
    <w:lvl w:ilvl="2">
      <w:numFmt w:val="bullet"/>
      <w:lvlText w:val="•"/>
      <w:lvlJc w:val="left"/>
      <w:pPr>
        <w:ind w:left="597" w:hanging="160"/>
      </w:pPr>
      <w:rPr>
        <w:rFonts w:hint="default"/>
        <w:lang w:val="en-US" w:eastAsia="en-US" w:bidi="ar-SA"/>
      </w:rPr>
    </w:lvl>
    <w:lvl w:ilvl="3">
      <w:numFmt w:val="bullet"/>
      <w:lvlText w:val="•"/>
      <w:lvlJc w:val="left"/>
      <w:pPr>
        <w:ind w:left="816" w:hanging="160"/>
      </w:pPr>
      <w:rPr>
        <w:rFonts w:hint="default"/>
        <w:lang w:val="en-US" w:eastAsia="en-US" w:bidi="ar-SA"/>
      </w:rPr>
    </w:lvl>
    <w:lvl w:ilvl="4">
      <w:numFmt w:val="bullet"/>
      <w:lvlText w:val="•"/>
      <w:lvlJc w:val="left"/>
      <w:pPr>
        <w:ind w:left="1035" w:hanging="160"/>
      </w:pPr>
      <w:rPr>
        <w:rFonts w:hint="default"/>
        <w:lang w:val="en-US" w:eastAsia="en-US" w:bidi="ar-SA"/>
      </w:rPr>
    </w:lvl>
    <w:lvl w:ilvl="5">
      <w:numFmt w:val="bullet"/>
      <w:lvlText w:val="•"/>
      <w:lvlJc w:val="left"/>
      <w:pPr>
        <w:ind w:left="1254" w:hanging="160"/>
      </w:pPr>
      <w:rPr>
        <w:rFonts w:hint="default"/>
        <w:lang w:val="en-US" w:eastAsia="en-US" w:bidi="ar-SA"/>
      </w:rPr>
    </w:lvl>
    <w:lvl w:ilvl="6">
      <w:numFmt w:val="bullet"/>
      <w:lvlText w:val="•"/>
      <w:lvlJc w:val="left"/>
      <w:pPr>
        <w:ind w:left="1473" w:hanging="160"/>
      </w:pPr>
      <w:rPr>
        <w:rFonts w:hint="default"/>
        <w:lang w:val="en-US" w:eastAsia="en-US" w:bidi="ar-SA"/>
      </w:rPr>
    </w:lvl>
    <w:lvl w:ilvl="7">
      <w:numFmt w:val="bullet"/>
      <w:lvlText w:val="•"/>
      <w:lvlJc w:val="left"/>
      <w:pPr>
        <w:ind w:left="1692" w:hanging="160"/>
      </w:pPr>
      <w:rPr>
        <w:rFonts w:hint="default"/>
        <w:lang w:val="en-US" w:eastAsia="en-US" w:bidi="ar-SA"/>
      </w:rPr>
    </w:lvl>
    <w:lvl w:ilvl="8">
      <w:numFmt w:val="bullet"/>
      <w:lvlText w:val="•"/>
      <w:lvlJc w:val="left"/>
      <w:pPr>
        <w:ind w:left="1911" w:hanging="160"/>
      </w:pPr>
      <w:rPr>
        <w:rFonts w:hint="default"/>
        <w:lang w:val="en-US" w:eastAsia="en-US" w:bidi="ar-SA"/>
      </w:rPr>
    </w:lvl>
  </w:abstractNum>
  <w:abstractNum w:abstractNumId="25" w15:restartNumberingAfterBreak="0">
    <w:nsid w:val="270E74D0"/>
    <w:multiLevelType w:val="hybridMultilevel"/>
    <w:tmpl w:val="4FB07400"/>
    <w:lvl w:ilvl="0" w:tplc="83E46536">
      <w:numFmt w:val="bullet"/>
      <w:lvlText w:val="•"/>
      <w:lvlJc w:val="left"/>
      <w:pPr>
        <w:ind w:left="3843" w:hanging="157"/>
      </w:pPr>
      <w:rPr>
        <w:rFonts w:ascii="Courier New" w:eastAsia="Courier New" w:hAnsi="Courier New" w:cs="Courier New" w:hint="default"/>
        <w:color w:val="1C4D23"/>
        <w:w w:val="100"/>
        <w:sz w:val="13"/>
        <w:szCs w:val="13"/>
        <w:lang w:val="vi" w:eastAsia="en-US" w:bidi="ar-SA"/>
      </w:rPr>
    </w:lvl>
    <w:lvl w:ilvl="1" w:tplc="1FC05D54">
      <w:numFmt w:val="bullet"/>
      <w:lvlText w:val="•"/>
      <w:lvlJc w:val="left"/>
      <w:pPr>
        <w:ind w:left="4728" w:hanging="157"/>
      </w:pPr>
      <w:rPr>
        <w:rFonts w:hint="default"/>
        <w:lang w:val="vi" w:eastAsia="en-US" w:bidi="ar-SA"/>
      </w:rPr>
    </w:lvl>
    <w:lvl w:ilvl="2" w:tplc="D2861234">
      <w:numFmt w:val="bullet"/>
      <w:lvlText w:val="•"/>
      <w:lvlJc w:val="left"/>
      <w:pPr>
        <w:ind w:left="5616" w:hanging="157"/>
      </w:pPr>
      <w:rPr>
        <w:rFonts w:hint="default"/>
        <w:lang w:val="vi" w:eastAsia="en-US" w:bidi="ar-SA"/>
      </w:rPr>
    </w:lvl>
    <w:lvl w:ilvl="3" w:tplc="DC121A76">
      <w:numFmt w:val="bullet"/>
      <w:lvlText w:val="•"/>
      <w:lvlJc w:val="left"/>
      <w:pPr>
        <w:ind w:left="6504" w:hanging="157"/>
      </w:pPr>
      <w:rPr>
        <w:rFonts w:hint="default"/>
        <w:lang w:val="vi" w:eastAsia="en-US" w:bidi="ar-SA"/>
      </w:rPr>
    </w:lvl>
    <w:lvl w:ilvl="4" w:tplc="80388AD4">
      <w:numFmt w:val="bullet"/>
      <w:lvlText w:val="•"/>
      <w:lvlJc w:val="left"/>
      <w:pPr>
        <w:ind w:left="7392" w:hanging="157"/>
      </w:pPr>
      <w:rPr>
        <w:rFonts w:hint="default"/>
        <w:lang w:val="vi" w:eastAsia="en-US" w:bidi="ar-SA"/>
      </w:rPr>
    </w:lvl>
    <w:lvl w:ilvl="5" w:tplc="831AFF54">
      <w:numFmt w:val="bullet"/>
      <w:lvlText w:val="•"/>
      <w:lvlJc w:val="left"/>
      <w:pPr>
        <w:ind w:left="8280" w:hanging="157"/>
      </w:pPr>
      <w:rPr>
        <w:rFonts w:hint="default"/>
        <w:lang w:val="vi" w:eastAsia="en-US" w:bidi="ar-SA"/>
      </w:rPr>
    </w:lvl>
    <w:lvl w:ilvl="6" w:tplc="087CFD54">
      <w:numFmt w:val="bullet"/>
      <w:lvlText w:val="•"/>
      <w:lvlJc w:val="left"/>
      <w:pPr>
        <w:ind w:left="9168" w:hanging="157"/>
      </w:pPr>
      <w:rPr>
        <w:rFonts w:hint="default"/>
        <w:lang w:val="vi" w:eastAsia="en-US" w:bidi="ar-SA"/>
      </w:rPr>
    </w:lvl>
    <w:lvl w:ilvl="7" w:tplc="209087AE">
      <w:numFmt w:val="bullet"/>
      <w:lvlText w:val="•"/>
      <w:lvlJc w:val="left"/>
      <w:pPr>
        <w:ind w:left="10056" w:hanging="157"/>
      </w:pPr>
      <w:rPr>
        <w:rFonts w:hint="default"/>
        <w:lang w:val="vi" w:eastAsia="en-US" w:bidi="ar-SA"/>
      </w:rPr>
    </w:lvl>
    <w:lvl w:ilvl="8" w:tplc="9BAA6C80">
      <w:numFmt w:val="bullet"/>
      <w:lvlText w:val="•"/>
      <w:lvlJc w:val="left"/>
      <w:pPr>
        <w:ind w:left="10944" w:hanging="157"/>
      </w:pPr>
      <w:rPr>
        <w:rFonts w:hint="default"/>
        <w:lang w:val="vi" w:eastAsia="en-US" w:bidi="ar-SA"/>
      </w:rPr>
    </w:lvl>
  </w:abstractNum>
  <w:abstractNum w:abstractNumId="26" w15:restartNumberingAfterBreak="0">
    <w:nsid w:val="2995043C"/>
    <w:multiLevelType w:val="multilevel"/>
    <w:tmpl w:val="5066CD82"/>
    <w:lvl w:ilvl="0">
      <w:start w:val="13"/>
      <w:numFmt w:val="decimal"/>
      <w:lvlText w:val="%1"/>
      <w:lvlJc w:val="left"/>
      <w:pPr>
        <w:ind w:left="4191" w:hanging="592"/>
      </w:pPr>
      <w:rPr>
        <w:rFonts w:hint="default"/>
        <w:lang w:val="en-US" w:eastAsia="en-US" w:bidi="ar-SA"/>
      </w:rPr>
    </w:lvl>
    <w:lvl w:ilvl="1">
      <w:start w:val="3"/>
      <w:numFmt w:val="decimal"/>
      <w:lvlText w:val="%1-%2"/>
      <w:lvlJc w:val="left"/>
      <w:pPr>
        <w:ind w:left="4191" w:hanging="592"/>
      </w:pPr>
      <w:rPr>
        <w:rFonts w:hint="default"/>
        <w:w w:val="95"/>
        <w:lang w:val="en-US" w:eastAsia="en-US" w:bidi="ar-SA"/>
      </w:rPr>
    </w:lvl>
    <w:lvl w:ilvl="2">
      <w:numFmt w:val="bullet"/>
      <w:lvlText w:val="•"/>
      <w:lvlJc w:val="left"/>
      <w:pPr>
        <w:ind w:left="5904" w:hanging="592"/>
      </w:pPr>
      <w:rPr>
        <w:rFonts w:hint="default"/>
        <w:lang w:val="en-US" w:eastAsia="en-US" w:bidi="ar-SA"/>
      </w:rPr>
    </w:lvl>
    <w:lvl w:ilvl="3">
      <w:numFmt w:val="bullet"/>
      <w:lvlText w:val="•"/>
      <w:lvlJc w:val="left"/>
      <w:pPr>
        <w:ind w:left="6756" w:hanging="592"/>
      </w:pPr>
      <w:rPr>
        <w:rFonts w:hint="default"/>
        <w:lang w:val="en-US" w:eastAsia="en-US" w:bidi="ar-SA"/>
      </w:rPr>
    </w:lvl>
    <w:lvl w:ilvl="4">
      <w:numFmt w:val="bullet"/>
      <w:lvlText w:val="•"/>
      <w:lvlJc w:val="left"/>
      <w:pPr>
        <w:ind w:left="7608" w:hanging="592"/>
      </w:pPr>
      <w:rPr>
        <w:rFonts w:hint="default"/>
        <w:lang w:val="en-US" w:eastAsia="en-US" w:bidi="ar-SA"/>
      </w:rPr>
    </w:lvl>
    <w:lvl w:ilvl="5">
      <w:numFmt w:val="bullet"/>
      <w:lvlText w:val="•"/>
      <w:lvlJc w:val="left"/>
      <w:pPr>
        <w:ind w:left="8460" w:hanging="592"/>
      </w:pPr>
      <w:rPr>
        <w:rFonts w:hint="default"/>
        <w:lang w:val="en-US" w:eastAsia="en-US" w:bidi="ar-SA"/>
      </w:rPr>
    </w:lvl>
    <w:lvl w:ilvl="6">
      <w:numFmt w:val="bullet"/>
      <w:lvlText w:val="•"/>
      <w:lvlJc w:val="left"/>
      <w:pPr>
        <w:ind w:left="9312" w:hanging="592"/>
      </w:pPr>
      <w:rPr>
        <w:rFonts w:hint="default"/>
        <w:lang w:val="en-US" w:eastAsia="en-US" w:bidi="ar-SA"/>
      </w:rPr>
    </w:lvl>
    <w:lvl w:ilvl="7">
      <w:numFmt w:val="bullet"/>
      <w:lvlText w:val="•"/>
      <w:lvlJc w:val="left"/>
      <w:pPr>
        <w:ind w:left="10164" w:hanging="592"/>
      </w:pPr>
      <w:rPr>
        <w:rFonts w:hint="default"/>
        <w:lang w:val="en-US" w:eastAsia="en-US" w:bidi="ar-SA"/>
      </w:rPr>
    </w:lvl>
    <w:lvl w:ilvl="8">
      <w:numFmt w:val="bullet"/>
      <w:lvlText w:val="•"/>
      <w:lvlJc w:val="left"/>
      <w:pPr>
        <w:ind w:left="11016" w:hanging="592"/>
      </w:pPr>
      <w:rPr>
        <w:rFonts w:hint="default"/>
        <w:lang w:val="en-US" w:eastAsia="en-US" w:bidi="ar-SA"/>
      </w:rPr>
    </w:lvl>
  </w:abstractNum>
  <w:abstractNum w:abstractNumId="27" w15:restartNumberingAfterBreak="0">
    <w:nsid w:val="2A8F537B"/>
    <w:multiLevelType w:val="multilevel"/>
    <w:tmpl w:val="2A8F537B"/>
    <w:lvl w:ilvl="0">
      <w:start w:val="13"/>
      <w:numFmt w:val="decimal"/>
      <w:lvlText w:val="%1"/>
      <w:lvlJc w:val="left"/>
      <w:pPr>
        <w:ind w:left="2511" w:hanging="592"/>
        <w:jc w:val="left"/>
      </w:pPr>
      <w:rPr>
        <w:rFonts w:hint="default"/>
        <w:lang w:val="en-US" w:eastAsia="en-US" w:bidi="ar-SA"/>
      </w:rPr>
    </w:lvl>
    <w:lvl w:ilvl="1">
      <w:start w:val="7"/>
      <w:numFmt w:val="decimal"/>
      <w:lvlText w:val="%1-%2"/>
      <w:lvlJc w:val="left"/>
      <w:pPr>
        <w:ind w:left="2511" w:hanging="592"/>
        <w:jc w:val="left"/>
      </w:pPr>
      <w:rPr>
        <w:rFonts w:hint="default"/>
        <w:w w:val="95"/>
        <w:lang w:val="en-US" w:eastAsia="en-US" w:bidi="ar-SA"/>
      </w:rPr>
    </w:lvl>
    <w:lvl w:ilvl="2">
      <w:numFmt w:val="bullet"/>
      <w:lvlText w:val="•"/>
      <w:lvlJc w:val="left"/>
      <w:pPr>
        <w:ind w:left="4560" w:hanging="592"/>
      </w:pPr>
      <w:rPr>
        <w:rFonts w:hint="default"/>
        <w:lang w:val="en-US" w:eastAsia="en-US" w:bidi="ar-SA"/>
      </w:rPr>
    </w:lvl>
    <w:lvl w:ilvl="3">
      <w:numFmt w:val="bullet"/>
      <w:lvlText w:val="•"/>
      <w:lvlJc w:val="left"/>
      <w:pPr>
        <w:ind w:left="5580" w:hanging="592"/>
      </w:pPr>
      <w:rPr>
        <w:rFonts w:hint="default"/>
        <w:lang w:val="en-US" w:eastAsia="en-US" w:bidi="ar-SA"/>
      </w:rPr>
    </w:lvl>
    <w:lvl w:ilvl="4">
      <w:numFmt w:val="bullet"/>
      <w:lvlText w:val="•"/>
      <w:lvlJc w:val="left"/>
      <w:pPr>
        <w:ind w:left="6600" w:hanging="592"/>
      </w:pPr>
      <w:rPr>
        <w:rFonts w:hint="default"/>
        <w:lang w:val="en-US" w:eastAsia="en-US" w:bidi="ar-SA"/>
      </w:rPr>
    </w:lvl>
    <w:lvl w:ilvl="5">
      <w:numFmt w:val="bullet"/>
      <w:lvlText w:val="•"/>
      <w:lvlJc w:val="left"/>
      <w:pPr>
        <w:ind w:left="7620" w:hanging="592"/>
      </w:pPr>
      <w:rPr>
        <w:rFonts w:hint="default"/>
        <w:lang w:val="en-US" w:eastAsia="en-US" w:bidi="ar-SA"/>
      </w:rPr>
    </w:lvl>
    <w:lvl w:ilvl="6">
      <w:numFmt w:val="bullet"/>
      <w:lvlText w:val="•"/>
      <w:lvlJc w:val="left"/>
      <w:pPr>
        <w:ind w:left="8640" w:hanging="592"/>
      </w:pPr>
      <w:rPr>
        <w:rFonts w:hint="default"/>
        <w:lang w:val="en-US" w:eastAsia="en-US" w:bidi="ar-SA"/>
      </w:rPr>
    </w:lvl>
    <w:lvl w:ilvl="7">
      <w:numFmt w:val="bullet"/>
      <w:lvlText w:val="•"/>
      <w:lvlJc w:val="left"/>
      <w:pPr>
        <w:ind w:left="9660" w:hanging="592"/>
      </w:pPr>
      <w:rPr>
        <w:rFonts w:hint="default"/>
        <w:lang w:val="en-US" w:eastAsia="en-US" w:bidi="ar-SA"/>
      </w:rPr>
    </w:lvl>
    <w:lvl w:ilvl="8">
      <w:numFmt w:val="bullet"/>
      <w:lvlText w:val="•"/>
      <w:lvlJc w:val="left"/>
      <w:pPr>
        <w:ind w:left="10680" w:hanging="592"/>
      </w:pPr>
      <w:rPr>
        <w:rFonts w:hint="default"/>
        <w:lang w:val="en-US" w:eastAsia="en-US" w:bidi="ar-SA"/>
      </w:rPr>
    </w:lvl>
  </w:abstractNum>
  <w:abstractNum w:abstractNumId="28" w15:restartNumberingAfterBreak="0">
    <w:nsid w:val="2B0E6CB8"/>
    <w:multiLevelType w:val="hybridMultilevel"/>
    <w:tmpl w:val="456A6DC4"/>
    <w:lvl w:ilvl="0" w:tplc="6450C5AA">
      <w:numFmt w:val="bullet"/>
      <w:lvlText w:val="•"/>
      <w:lvlJc w:val="left"/>
      <w:pPr>
        <w:ind w:left="3848" w:hanging="144"/>
      </w:pPr>
      <w:rPr>
        <w:rFonts w:ascii="Courier New" w:eastAsia="Courier New" w:hAnsi="Courier New" w:cs="Courier New" w:hint="default"/>
        <w:color w:val="1C4D23"/>
        <w:w w:val="99"/>
        <w:sz w:val="12"/>
        <w:szCs w:val="12"/>
        <w:lang w:val="vi" w:eastAsia="en-US" w:bidi="ar-SA"/>
      </w:rPr>
    </w:lvl>
    <w:lvl w:ilvl="1" w:tplc="8F96D3DE">
      <w:numFmt w:val="bullet"/>
      <w:lvlText w:val="•"/>
      <w:lvlJc w:val="left"/>
      <w:pPr>
        <w:ind w:left="4728" w:hanging="144"/>
      </w:pPr>
      <w:rPr>
        <w:rFonts w:hint="default"/>
        <w:lang w:val="vi" w:eastAsia="en-US" w:bidi="ar-SA"/>
      </w:rPr>
    </w:lvl>
    <w:lvl w:ilvl="2" w:tplc="7212BC92">
      <w:numFmt w:val="bullet"/>
      <w:lvlText w:val="•"/>
      <w:lvlJc w:val="left"/>
      <w:pPr>
        <w:ind w:left="5616" w:hanging="144"/>
      </w:pPr>
      <w:rPr>
        <w:rFonts w:hint="default"/>
        <w:lang w:val="vi" w:eastAsia="en-US" w:bidi="ar-SA"/>
      </w:rPr>
    </w:lvl>
    <w:lvl w:ilvl="3" w:tplc="CE4E3D70">
      <w:numFmt w:val="bullet"/>
      <w:lvlText w:val="•"/>
      <w:lvlJc w:val="left"/>
      <w:pPr>
        <w:ind w:left="6504" w:hanging="144"/>
      </w:pPr>
      <w:rPr>
        <w:rFonts w:hint="default"/>
        <w:lang w:val="vi" w:eastAsia="en-US" w:bidi="ar-SA"/>
      </w:rPr>
    </w:lvl>
    <w:lvl w:ilvl="4" w:tplc="7CCC25FA">
      <w:numFmt w:val="bullet"/>
      <w:lvlText w:val="•"/>
      <w:lvlJc w:val="left"/>
      <w:pPr>
        <w:ind w:left="7392" w:hanging="144"/>
      </w:pPr>
      <w:rPr>
        <w:rFonts w:hint="default"/>
        <w:lang w:val="vi" w:eastAsia="en-US" w:bidi="ar-SA"/>
      </w:rPr>
    </w:lvl>
    <w:lvl w:ilvl="5" w:tplc="5EA08758">
      <w:numFmt w:val="bullet"/>
      <w:lvlText w:val="•"/>
      <w:lvlJc w:val="left"/>
      <w:pPr>
        <w:ind w:left="8280" w:hanging="144"/>
      </w:pPr>
      <w:rPr>
        <w:rFonts w:hint="default"/>
        <w:lang w:val="vi" w:eastAsia="en-US" w:bidi="ar-SA"/>
      </w:rPr>
    </w:lvl>
    <w:lvl w:ilvl="6" w:tplc="CC546D20">
      <w:numFmt w:val="bullet"/>
      <w:lvlText w:val="•"/>
      <w:lvlJc w:val="left"/>
      <w:pPr>
        <w:ind w:left="9168" w:hanging="144"/>
      </w:pPr>
      <w:rPr>
        <w:rFonts w:hint="default"/>
        <w:lang w:val="vi" w:eastAsia="en-US" w:bidi="ar-SA"/>
      </w:rPr>
    </w:lvl>
    <w:lvl w:ilvl="7" w:tplc="0690381E">
      <w:numFmt w:val="bullet"/>
      <w:lvlText w:val="•"/>
      <w:lvlJc w:val="left"/>
      <w:pPr>
        <w:ind w:left="10056" w:hanging="144"/>
      </w:pPr>
      <w:rPr>
        <w:rFonts w:hint="default"/>
        <w:lang w:val="vi" w:eastAsia="en-US" w:bidi="ar-SA"/>
      </w:rPr>
    </w:lvl>
    <w:lvl w:ilvl="8" w:tplc="649061B6">
      <w:numFmt w:val="bullet"/>
      <w:lvlText w:val="•"/>
      <w:lvlJc w:val="left"/>
      <w:pPr>
        <w:ind w:left="10944" w:hanging="144"/>
      </w:pPr>
      <w:rPr>
        <w:rFonts w:hint="default"/>
        <w:lang w:val="vi" w:eastAsia="en-US" w:bidi="ar-SA"/>
      </w:rPr>
    </w:lvl>
  </w:abstractNum>
  <w:abstractNum w:abstractNumId="29" w15:restartNumberingAfterBreak="0">
    <w:nsid w:val="2B6875DD"/>
    <w:multiLevelType w:val="hybridMultilevel"/>
    <w:tmpl w:val="F53CB53C"/>
    <w:lvl w:ilvl="0" w:tplc="F552F6FE">
      <w:start w:val="1"/>
      <w:numFmt w:val="decimal"/>
      <w:lvlText w:val="(%1)"/>
      <w:lvlJc w:val="left"/>
      <w:pPr>
        <w:ind w:left="480" w:hanging="360"/>
      </w:pPr>
      <w:rPr>
        <w:rFonts w:hint="default"/>
      </w:rPr>
    </w:lvl>
    <w:lvl w:ilvl="1" w:tplc="04090019" w:tentative="1">
      <w:start w:val="1"/>
      <w:numFmt w:val="lowerLetter"/>
      <w:lvlText w:val="%2."/>
      <w:lvlJc w:val="left"/>
      <w:pPr>
        <w:ind w:left="1200" w:hanging="360"/>
      </w:pPr>
    </w:lvl>
    <w:lvl w:ilvl="2" w:tplc="0409001B" w:tentative="1">
      <w:start w:val="1"/>
      <w:numFmt w:val="lowerRoman"/>
      <w:lvlText w:val="%3."/>
      <w:lvlJc w:val="right"/>
      <w:pPr>
        <w:ind w:left="1920" w:hanging="180"/>
      </w:pPr>
    </w:lvl>
    <w:lvl w:ilvl="3" w:tplc="0409000F" w:tentative="1">
      <w:start w:val="1"/>
      <w:numFmt w:val="decimal"/>
      <w:lvlText w:val="%4."/>
      <w:lvlJc w:val="left"/>
      <w:pPr>
        <w:ind w:left="2640" w:hanging="360"/>
      </w:pPr>
    </w:lvl>
    <w:lvl w:ilvl="4" w:tplc="04090019" w:tentative="1">
      <w:start w:val="1"/>
      <w:numFmt w:val="lowerLetter"/>
      <w:lvlText w:val="%5."/>
      <w:lvlJc w:val="left"/>
      <w:pPr>
        <w:ind w:left="3360" w:hanging="360"/>
      </w:pPr>
    </w:lvl>
    <w:lvl w:ilvl="5" w:tplc="0409001B" w:tentative="1">
      <w:start w:val="1"/>
      <w:numFmt w:val="lowerRoman"/>
      <w:lvlText w:val="%6."/>
      <w:lvlJc w:val="right"/>
      <w:pPr>
        <w:ind w:left="4080" w:hanging="180"/>
      </w:pPr>
    </w:lvl>
    <w:lvl w:ilvl="6" w:tplc="0409000F" w:tentative="1">
      <w:start w:val="1"/>
      <w:numFmt w:val="decimal"/>
      <w:lvlText w:val="%7."/>
      <w:lvlJc w:val="left"/>
      <w:pPr>
        <w:ind w:left="4800" w:hanging="360"/>
      </w:pPr>
    </w:lvl>
    <w:lvl w:ilvl="7" w:tplc="04090019" w:tentative="1">
      <w:start w:val="1"/>
      <w:numFmt w:val="lowerLetter"/>
      <w:lvlText w:val="%8."/>
      <w:lvlJc w:val="left"/>
      <w:pPr>
        <w:ind w:left="5520" w:hanging="360"/>
      </w:pPr>
    </w:lvl>
    <w:lvl w:ilvl="8" w:tplc="0409001B" w:tentative="1">
      <w:start w:val="1"/>
      <w:numFmt w:val="lowerRoman"/>
      <w:lvlText w:val="%9."/>
      <w:lvlJc w:val="right"/>
      <w:pPr>
        <w:ind w:left="6240" w:hanging="180"/>
      </w:pPr>
    </w:lvl>
  </w:abstractNum>
  <w:abstractNum w:abstractNumId="30" w15:restartNumberingAfterBreak="0">
    <w:nsid w:val="2DDC197D"/>
    <w:multiLevelType w:val="multilevel"/>
    <w:tmpl w:val="FFE2188C"/>
    <w:lvl w:ilvl="0">
      <w:start w:val="13"/>
      <w:numFmt w:val="decimal"/>
      <w:lvlText w:val="%1"/>
      <w:lvlJc w:val="left"/>
      <w:pPr>
        <w:ind w:left="2511" w:hanging="592"/>
      </w:pPr>
      <w:rPr>
        <w:rFonts w:hint="default"/>
        <w:lang w:val="en-US" w:eastAsia="en-US" w:bidi="ar-SA"/>
      </w:rPr>
    </w:lvl>
    <w:lvl w:ilvl="1">
      <w:start w:val="2"/>
      <w:numFmt w:val="decimal"/>
      <w:lvlText w:val="%1-%2"/>
      <w:lvlJc w:val="left"/>
      <w:pPr>
        <w:ind w:left="2511" w:hanging="592"/>
      </w:pPr>
      <w:rPr>
        <w:rFonts w:hint="default"/>
        <w:w w:val="95"/>
        <w:lang w:val="en-US" w:eastAsia="en-US" w:bidi="ar-SA"/>
      </w:rPr>
    </w:lvl>
    <w:lvl w:ilvl="2">
      <w:numFmt w:val="bullet"/>
      <w:lvlText w:val="•"/>
      <w:lvlJc w:val="left"/>
      <w:pPr>
        <w:ind w:left="4560" w:hanging="592"/>
      </w:pPr>
      <w:rPr>
        <w:rFonts w:hint="default"/>
        <w:lang w:val="en-US" w:eastAsia="en-US" w:bidi="ar-SA"/>
      </w:rPr>
    </w:lvl>
    <w:lvl w:ilvl="3">
      <w:numFmt w:val="bullet"/>
      <w:lvlText w:val="•"/>
      <w:lvlJc w:val="left"/>
      <w:pPr>
        <w:ind w:left="5580" w:hanging="592"/>
      </w:pPr>
      <w:rPr>
        <w:rFonts w:hint="default"/>
        <w:lang w:val="en-US" w:eastAsia="en-US" w:bidi="ar-SA"/>
      </w:rPr>
    </w:lvl>
    <w:lvl w:ilvl="4">
      <w:numFmt w:val="bullet"/>
      <w:lvlText w:val="•"/>
      <w:lvlJc w:val="left"/>
      <w:pPr>
        <w:ind w:left="6600" w:hanging="592"/>
      </w:pPr>
      <w:rPr>
        <w:rFonts w:hint="default"/>
        <w:lang w:val="en-US" w:eastAsia="en-US" w:bidi="ar-SA"/>
      </w:rPr>
    </w:lvl>
    <w:lvl w:ilvl="5">
      <w:numFmt w:val="bullet"/>
      <w:lvlText w:val="•"/>
      <w:lvlJc w:val="left"/>
      <w:pPr>
        <w:ind w:left="7620" w:hanging="592"/>
      </w:pPr>
      <w:rPr>
        <w:rFonts w:hint="default"/>
        <w:lang w:val="en-US" w:eastAsia="en-US" w:bidi="ar-SA"/>
      </w:rPr>
    </w:lvl>
    <w:lvl w:ilvl="6">
      <w:numFmt w:val="bullet"/>
      <w:lvlText w:val="•"/>
      <w:lvlJc w:val="left"/>
      <w:pPr>
        <w:ind w:left="8640" w:hanging="592"/>
      </w:pPr>
      <w:rPr>
        <w:rFonts w:hint="default"/>
        <w:lang w:val="en-US" w:eastAsia="en-US" w:bidi="ar-SA"/>
      </w:rPr>
    </w:lvl>
    <w:lvl w:ilvl="7">
      <w:numFmt w:val="bullet"/>
      <w:lvlText w:val="•"/>
      <w:lvlJc w:val="left"/>
      <w:pPr>
        <w:ind w:left="9660" w:hanging="592"/>
      </w:pPr>
      <w:rPr>
        <w:rFonts w:hint="default"/>
        <w:lang w:val="en-US" w:eastAsia="en-US" w:bidi="ar-SA"/>
      </w:rPr>
    </w:lvl>
    <w:lvl w:ilvl="8">
      <w:numFmt w:val="bullet"/>
      <w:lvlText w:val="•"/>
      <w:lvlJc w:val="left"/>
      <w:pPr>
        <w:ind w:left="10680" w:hanging="592"/>
      </w:pPr>
      <w:rPr>
        <w:rFonts w:hint="default"/>
        <w:lang w:val="en-US" w:eastAsia="en-US" w:bidi="ar-SA"/>
      </w:rPr>
    </w:lvl>
  </w:abstractNum>
  <w:abstractNum w:abstractNumId="31" w15:restartNumberingAfterBreak="0">
    <w:nsid w:val="2ED54E91"/>
    <w:multiLevelType w:val="multilevel"/>
    <w:tmpl w:val="B1A82CF8"/>
    <w:lvl w:ilvl="0">
      <w:start w:val="13"/>
      <w:numFmt w:val="decimal"/>
      <w:lvlText w:val="%1"/>
      <w:lvlJc w:val="left"/>
      <w:pPr>
        <w:ind w:left="4444" w:hanging="592"/>
      </w:pPr>
      <w:rPr>
        <w:rFonts w:hint="default"/>
        <w:lang w:val="en-US" w:eastAsia="en-US" w:bidi="ar-SA"/>
      </w:rPr>
    </w:lvl>
    <w:lvl w:ilvl="1">
      <w:start w:val="5"/>
      <w:numFmt w:val="decimal"/>
      <w:lvlText w:val="%1-%2"/>
      <w:lvlJc w:val="left"/>
      <w:pPr>
        <w:ind w:left="4444" w:hanging="592"/>
      </w:pPr>
      <w:rPr>
        <w:rFonts w:hint="default"/>
        <w:w w:val="95"/>
        <w:lang w:val="en-US" w:eastAsia="en-US" w:bidi="ar-SA"/>
      </w:rPr>
    </w:lvl>
    <w:lvl w:ilvl="2">
      <w:numFmt w:val="bullet"/>
      <w:lvlText w:val="•"/>
      <w:lvlJc w:val="left"/>
      <w:pPr>
        <w:ind w:left="6096" w:hanging="592"/>
      </w:pPr>
      <w:rPr>
        <w:rFonts w:hint="default"/>
        <w:lang w:val="en-US" w:eastAsia="en-US" w:bidi="ar-SA"/>
      </w:rPr>
    </w:lvl>
    <w:lvl w:ilvl="3">
      <w:numFmt w:val="bullet"/>
      <w:lvlText w:val="•"/>
      <w:lvlJc w:val="left"/>
      <w:pPr>
        <w:ind w:left="6924" w:hanging="592"/>
      </w:pPr>
      <w:rPr>
        <w:rFonts w:hint="default"/>
        <w:lang w:val="en-US" w:eastAsia="en-US" w:bidi="ar-SA"/>
      </w:rPr>
    </w:lvl>
    <w:lvl w:ilvl="4">
      <w:numFmt w:val="bullet"/>
      <w:lvlText w:val="•"/>
      <w:lvlJc w:val="left"/>
      <w:pPr>
        <w:ind w:left="7752" w:hanging="592"/>
      </w:pPr>
      <w:rPr>
        <w:rFonts w:hint="default"/>
        <w:lang w:val="en-US" w:eastAsia="en-US" w:bidi="ar-SA"/>
      </w:rPr>
    </w:lvl>
    <w:lvl w:ilvl="5">
      <w:numFmt w:val="bullet"/>
      <w:lvlText w:val="•"/>
      <w:lvlJc w:val="left"/>
      <w:pPr>
        <w:ind w:left="8580" w:hanging="592"/>
      </w:pPr>
      <w:rPr>
        <w:rFonts w:hint="default"/>
        <w:lang w:val="en-US" w:eastAsia="en-US" w:bidi="ar-SA"/>
      </w:rPr>
    </w:lvl>
    <w:lvl w:ilvl="6">
      <w:numFmt w:val="bullet"/>
      <w:lvlText w:val="•"/>
      <w:lvlJc w:val="left"/>
      <w:pPr>
        <w:ind w:left="9408" w:hanging="592"/>
      </w:pPr>
      <w:rPr>
        <w:rFonts w:hint="default"/>
        <w:lang w:val="en-US" w:eastAsia="en-US" w:bidi="ar-SA"/>
      </w:rPr>
    </w:lvl>
    <w:lvl w:ilvl="7">
      <w:numFmt w:val="bullet"/>
      <w:lvlText w:val="•"/>
      <w:lvlJc w:val="left"/>
      <w:pPr>
        <w:ind w:left="10236" w:hanging="592"/>
      </w:pPr>
      <w:rPr>
        <w:rFonts w:hint="default"/>
        <w:lang w:val="en-US" w:eastAsia="en-US" w:bidi="ar-SA"/>
      </w:rPr>
    </w:lvl>
    <w:lvl w:ilvl="8">
      <w:numFmt w:val="bullet"/>
      <w:lvlText w:val="•"/>
      <w:lvlJc w:val="left"/>
      <w:pPr>
        <w:ind w:left="11064" w:hanging="592"/>
      </w:pPr>
      <w:rPr>
        <w:rFonts w:hint="default"/>
        <w:lang w:val="en-US" w:eastAsia="en-US" w:bidi="ar-SA"/>
      </w:rPr>
    </w:lvl>
  </w:abstractNum>
  <w:abstractNum w:abstractNumId="32" w15:restartNumberingAfterBreak="0">
    <w:nsid w:val="3CA82A9C"/>
    <w:multiLevelType w:val="hybridMultilevel"/>
    <w:tmpl w:val="A96AE824"/>
    <w:lvl w:ilvl="0" w:tplc="3FFE8790">
      <w:numFmt w:val="bullet"/>
      <w:lvlText w:val="•"/>
      <w:lvlJc w:val="left"/>
      <w:pPr>
        <w:ind w:left="2163" w:hanging="154"/>
      </w:pPr>
      <w:rPr>
        <w:rFonts w:ascii="Courier New" w:eastAsia="Courier New" w:hAnsi="Courier New" w:cs="Courier New" w:hint="default"/>
        <w:color w:val="1C4D23"/>
        <w:w w:val="106"/>
        <w:sz w:val="12"/>
        <w:szCs w:val="12"/>
        <w:lang w:val="vi" w:eastAsia="en-US" w:bidi="ar-SA"/>
      </w:rPr>
    </w:lvl>
    <w:lvl w:ilvl="1" w:tplc="2F2AE0A2">
      <w:numFmt w:val="bullet"/>
      <w:lvlText w:val="•"/>
      <w:lvlJc w:val="left"/>
      <w:pPr>
        <w:ind w:left="3216" w:hanging="154"/>
      </w:pPr>
      <w:rPr>
        <w:rFonts w:hint="default"/>
        <w:lang w:val="vi" w:eastAsia="en-US" w:bidi="ar-SA"/>
      </w:rPr>
    </w:lvl>
    <w:lvl w:ilvl="2" w:tplc="3FBEF1E0">
      <w:numFmt w:val="bullet"/>
      <w:lvlText w:val="•"/>
      <w:lvlJc w:val="left"/>
      <w:pPr>
        <w:ind w:left="4272" w:hanging="154"/>
      </w:pPr>
      <w:rPr>
        <w:rFonts w:hint="default"/>
        <w:lang w:val="vi" w:eastAsia="en-US" w:bidi="ar-SA"/>
      </w:rPr>
    </w:lvl>
    <w:lvl w:ilvl="3" w:tplc="D0FCFDBC">
      <w:numFmt w:val="bullet"/>
      <w:lvlText w:val="•"/>
      <w:lvlJc w:val="left"/>
      <w:pPr>
        <w:ind w:left="5328" w:hanging="154"/>
      </w:pPr>
      <w:rPr>
        <w:rFonts w:hint="default"/>
        <w:lang w:val="vi" w:eastAsia="en-US" w:bidi="ar-SA"/>
      </w:rPr>
    </w:lvl>
    <w:lvl w:ilvl="4" w:tplc="E0304A0E">
      <w:numFmt w:val="bullet"/>
      <w:lvlText w:val="•"/>
      <w:lvlJc w:val="left"/>
      <w:pPr>
        <w:ind w:left="6384" w:hanging="154"/>
      </w:pPr>
      <w:rPr>
        <w:rFonts w:hint="default"/>
        <w:lang w:val="vi" w:eastAsia="en-US" w:bidi="ar-SA"/>
      </w:rPr>
    </w:lvl>
    <w:lvl w:ilvl="5" w:tplc="688A16E2">
      <w:numFmt w:val="bullet"/>
      <w:lvlText w:val="•"/>
      <w:lvlJc w:val="left"/>
      <w:pPr>
        <w:ind w:left="7440" w:hanging="154"/>
      </w:pPr>
      <w:rPr>
        <w:rFonts w:hint="default"/>
        <w:lang w:val="vi" w:eastAsia="en-US" w:bidi="ar-SA"/>
      </w:rPr>
    </w:lvl>
    <w:lvl w:ilvl="6" w:tplc="3B64DAE6">
      <w:numFmt w:val="bullet"/>
      <w:lvlText w:val="•"/>
      <w:lvlJc w:val="left"/>
      <w:pPr>
        <w:ind w:left="8496" w:hanging="154"/>
      </w:pPr>
      <w:rPr>
        <w:rFonts w:hint="default"/>
        <w:lang w:val="vi" w:eastAsia="en-US" w:bidi="ar-SA"/>
      </w:rPr>
    </w:lvl>
    <w:lvl w:ilvl="7" w:tplc="5C2441F0">
      <w:numFmt w:val="bullet"/>
      <w:lvlText w:val="•"/>
      <w:lvlJc w:val="left"/>
      <w:pPr>
        <w:ind w:left="9552" w:hanging="154"/>
      </w:pPr>
      <w:rPr>
        <w:rFonts w:hint="default"/>
        <w:lang w:val="vi" w:eastAsia="en-US" w:bidi="ar-SA"/>
      </w:rPr>
    </w:lvl>
    <w:lvl w:ilvl="8" w:tplc="0648324A">
      <w:numFmt w:val="bullet"/>
      <w:lvlText w:val="•"/>
      <w:lvlJc w:val="left"/>
      <w:pPr>
        <w:ind w:left="10608" w:hanging="154"/>
      </w:pPr>
      <w:rPr>
        <w:rFonts w:hint="default"/>
        <w:lang w:val="vi" w:eastAsia="en-US" w:bidi="ar-SA"/>
      </w:rPr>
    </w:lvl>
  </w:abstractNum>
  <w:abstractNum w:abstractNumId="33" w15:restartNumberingAfterBreak="0">
    <w:nsid w:val="3FFB3B26"/>
    <w:multiLevelType w:val="hybridMultilevel"/>
    <w:tmpl w:val="AE50C944"/>
    <w:lvl w:ilvl="0" w:tplc="D2F49CAC">
      <w:numFmt w:val="bullet"/>
      <w:lvlText w:val="✓"/>
      <w:lvlJc w:val="left"/>
      <w:pPr>
        <w:ind w:left="430" w:hanging="431"/>
      </w:pPr>
      <w:rPr>
        <w:rFonts w:ascii="Yu Gothic Medium" w:eastAsia="Yu Gothic Medium" w:hAnsi="Yu Gothic Medium" w:cs="Yu Gothic Medium" w:hint="default"/>
        <w:color w:val="231F20"/>
        <w:w w:val="77"/>
        <w:sz w:val="20"/>
        <w:szCs w:val="20"/>
        <w:lang w:val="en-US" w:eastAsia="en-US" w:bidi="ar-SA"/>
      </w:rPr>
    </w:lvl>
    <w:lvl w:ilvl="1" w:tplc="E3F27560">
      <w:numFmt w:val="bullet"/>
      <w:lvlText w:val="•"/>
      <w:lvlJc w:val="left"/>
      <w:pPr>
        <w:ind w:left="596" w:hanging="431"/>
      </w:pPr>
      <w:rPr>
        <w:rFonts w:hint="default"/>
        <w:lang w:val="en-US" w:eastAsia="en-US" w:bidi="ar-SA"/>
      </w:rPr>
    </w:lvl>
    <w:lvl w:ilvl="2" w:tplc="5EDC8DA0">
      <w:numFmt w:val="bullet"/>
      <w:lvlText w:val="•"/>
      <w:lvlJc w:val="left"/>
      <w:pPr>
        <w:ind w:left="753" w:hanging="431"/>
      </w:pPr>
      <w:rPr>
        <w:rFonts w:hint="default"/>
        <w:lang w:val="en-US" w:eastAsia="en-US" w:bidi="ar-SA"/>
      </w:rPr>
    </w:lvl>
    <w:lvl w:ilvl="3" w:tplc="C688EF04">
      <w:numFmt w:val="bullet"/>
      <w:lvlText w:val="•"/>
      <w:lvlJc w:val="left"/>
      <w:pPr>
        <w:ind w:left="909" w:hanging="431"/>
      </w:pPr>
      <w:rPr>
        <w:rFonts w:hint="default"/>
        <w:lang w:val="en-US" w:eastAsia="en-US" w:bidi="ar-SA"/>
      </w:rPr>
    </w:lvl>
    <w:lvl w:ilvl="4" w:tplc="100C1BF4">
      <w:numFmt w:val="bullet"/>
      <w:lvlText w:val="•"/>
      <w:lvlJc w:val="left"/>
      <w:pPr>
        <w:ind w:left="1066" w:hanging="431"/>
      </w:pPr>
      <w:rPr>
        <w:rFonts w:hint="default"/>
        <w:lang w:val="en-US" w:eastAsia="en-US" w:bidi="ar-SA"/>
      </w:rPr>
    </w:lvl>
    <w:lvl w:ilvl="5" w:tplc="C67E5896">
      <w:numFmt w:val="bullet"/>
      <w:lvlText w:val="•"/>
      <w:lvlJc w:val="left"/>
      <w:pPr>
        <w:ind w:left="1223" w:hanging="431"/>
      </w:pPr>
      <w:rPr>
        <w:rFonts w:hint="default"/>
        <w:lang w:val="en-US" w:eastAsia="en-US" w:bidi="ar-SA"/>
      </w:rPr>
    </w:lvl>
    <w:lvl w:ilvl="6" w:tplc="02140196">
      <w:numFmt w:val="bullet"/>
      <w:lvlText w:val="•"/>
      <w:lvlJc w:val="left"/>
      <w:pPr>
        <w:ind w:left="1379" w:hanging="431"/>
      </w:pPr>
      <w:rPr>
        <w:rFonts w:hint="default"/>
        <w:lang w:val="en-US" w:eastAsia="en-US" w:bidi="ar-SA"/>
      </w:rPr>
    </w:lvl>
    <w:lvl w:ilvl="7" w:tplc="0FB63F50">
      <w:numFmt w:val="bullet"/>
      <w:lvlText w:val="•"/>
      <w:lvlJc w:val="left"/>
      <w:pPr>
        <w:ind w:left="1536" w:hanging="431"/>
      </w:pPr>
      <w:rPr>
        <w:rFonts w:hint="default"/>
        <w:lang w:val="en-US" w:eastAsia="en-US" w:bidi="ar-SA"/>
      </w:rPr>
    </w:lvl>
    <w:lvl w:ilvl="8" w:tplc="75000782">
      <w:numFmt w:val="bullet"/>
      <w:lvlText w:val="•"/>
      <w:lvlJc w:val="left"/>
      <w:pPr>
        <w:ind w:left="1692" w:hanging="431"/>
      </w:pPr>
      <w:rPr>
        <w:rFonts w:hint="default"/>
        <w:lang w:val="en-US" w:eastAsia="en-US" w:bidi="ar-SA"/>
      </w:rPr>
    </w:lvl>
  </w:abstractNum>
  <w:abstractNum w:abstractNumId="34" w15:restartNumberingAfterBreak="0">
    <w:nsid w:val="444726C7"/>
    <w:multiLevelType w:val="hybridMultilevel"/>
    <w:tmpl w:val="C1B0FB5E"/>
    <w:lvl w:ilvl="0" w:tplc="FC2E0C4C">
      <w:numFmt w:val="bullet"/>
      <w:lvlText w:val="•"/>
      <w:lvlJc w:val="left"/>
      <w:pPr>
        <w:ind w:left="2163" w:hanging="126"/>
      </w:pPr>
      <w:rPr>
        <w:rFonts w:hint="default"/>
        <w:w w:val="104"/>
        <w:lang w:val="vi" w:eastAsia="en-US" w:bidi="ar-SA"/>
      </w:rPr>
    </w:lvl>
    <w:lvl w:ilvl="1" w:tplc="07520DCC">
      <w:numFmt w:val="bullet"/>
      <w:lvlText w:val="•"/>
      <w:lvlJc w:val="left"/>
      <w:pPr>
        <w:ind w:left="2899" w:hanging="126"/>
      </w:pPr>
      <w:rPr>
        <w:rFonts w:hint="default"/>
        <w:lang w:val="vi" w:eastAsia="en-US" w:bidi="ar-SA"/>
      </w:rPr>
    </w:lvl>
    <w:lvl w:ilvl="2" w:tplc="8D069A76">
      <w:numFmt w:val="bullet"/>
      <w:lvlText w:val="•"/>
      <w:lvlJc w:val="left"/>
      <w:pPr>
        <w:ind w:left="3639" w:hanging="126"/>
      </w:pPr>
      <w:rPr>
        <w:rFonts w:hint="default"/>
        <w:lang w:val="vi" w:eastAsia="en-US" w:bidi="ar-SA"/>
      </w:rPr>
    </w:lvl>
    <w:lvl w:ilvl="3" w:tplc="2B7C88B0">
      <w:numFmt w:val="bullet"/>
      <w:lvlText w:val="•"/>
      <w:lvlJc w:val="left"/>
      <w:pPr>
        <w:ind w:left="4379" w:hanging="126"/>
      </w:pPr>
      <w:rPr>
        <w:rFonts w:hint="default"/>
        <w:lang w:val="vi" w:eastAsia="en-US" w:bidi="ar-SA"/>
      </w:rPr>
    </w:lvl>
    <w:lvl w:ilvl="4" w:tplc="2CB8002C">
      <w:numFmt w:val="bullet"/>
      <w:lvlText w:val="•"/>
      <w:lvlJc w:val="left"/>
      <w:pPr>
        <w:ind w:left="5119" w:hanging="126"/>
      </w:pPr>
      <w:rPr>
        <w:rFonts w:hint="default"/>
        <w:lang w:val="vi" w:eastAsia="en-US" w:bidi="ar-SA"/>
      </w:rPr>
    </w:lvl>
    <w:lvl w:ilvl="5" w:tplc="047098BC">
      <w:numFmt w:val="bullet"/>
      <w:lvlText w:val="•"/>
      <w:lvlJc w:val="left"/>
      <w:pPr>
        <w:ind w:left="5859" w:hanging="126"/>
      </w:pPr>
      <w:rPr>
        <w:rFonts w:hint="default"/>
        <w:lang w:val="vi" w:eastAsia="en-US" w:bidi="ar-SA"/>
      </w:rPr>
    </w:lvl>
    <w:lvl w:ilvl="6" w:tplc="E7DC839C">
      <w:numFmt w:val="bullet"/>
      <w:lvlText w:val="•"/>
      <w:lvlJc w:val="left"/>
      <w:pPr>
        <w:ind w:left="6599" w:hanging="126"/>
      </w:pPr>
      <w:rPr>
        <w:rFonts w:hint="default"/>
        <w:lang w:val="vi" w:eastAsia="en-US" w:bidi="ar-SA"/>
      </w:rPr>
    </w:lvl>
    <w:lvl w:ilvl="7" w:tplc="62BACFB8">
      <w:numFmt w:val="bullet"/>
      <w:lvlText w:val="•"/>
      <w:lvlJc w:val="left"/>
      <w:pPr>
        <w:ind w:left="7339" w:hanging="126"/>
      </w:pPr>
      <w:rPr>
        <w:rFonts w:hint="default"/>
        <w:lang w:val="vi" w:eastAsia="en-US" w:bidi="ar-SA"/>
      </w:rPr>
    </w:lvl>
    <w:lvl w:ilvl="8" w:tplc="632C1BFE">
      <w:numFmt w:val="bullet"/>
      <w:lvlText w:val="•"/>
      <w:lvlJc w:val="left"/>
      <w:pPr>
        <w:ind w:left="8078" w:hanging="126"/>
      </w:pPr>
      <w:rPr>
        <w:rFonts w:hint="default"/>
        <w:lang w:val="vi" w:eastAsia="en-US" w:bidi="ar-SA"/>
      </w:rPr>
    </w:lvl>
  </w:abstractNum>
  <w:abstractNum w:abstractNumId="35" w15:restartNumberingAfterBreak="0">
    <w:nsid w:val="474D0F79"/>
    <w:multiLevelType w:val="hybridMultilevel"/>
    <w:tmpl w:val="9ADA1A56"/>
    <w:lvl w:ilvl="0" w:tplc="A1E677C0">
      <w:numFmt w:val="bullet"/>
      <w:lvlText w:val="•"/>
      <w:lvlJc w:val="left"/>
      <w:pPr>
        <w:ind w:left="3843" w:hanging="157"/>
      </w:pPr>
      <w:rPr>
        <w:rFonts w:ascii="Courier New" w:eastAsia="Courier New" w:hAnsi="Courier New" w:cs="Courier New" w:hint="default"/>
        <w:color w:val="1C4D23"/>
        <w:w w:val="100"/>
        <w:sz w:val="13"/>
        <w:szCs w:val="13"/>
        <w:lang w:val="vi" w:eastAsia="en-US" w:bidi="ar-SA"/>
      </w:rPr>
    </w:lvl>
    <w:lvl w:ilvl="1" w:tplc="A48E69C6">
      <w:numFmt w:val="bullet"/>
      <w:lvlText w:val="•"/>
      <w:lvlJc w:val="left"/>
      <w:pPr>
        <w:ind w:left="4728" w:hanging="157"/>
      </w:pPr>
      <w:rPr>
        <w:rFonts w:hint="default"/>
        <w:lang w:val="vi" w:eastAsia="en-US" w:bidi="ar-SA"/>
      </w:rPr>
    </w:lvl>
    <w:lvl w:ilvl="2" w:tplc="29F06716">
      <w:numFmt w:val="bullet"/>
      <w:lvlText w:val="•"/>
      <w:lvlJc w:val="left"/>
      <w:pPr>
        <w:ind w:left="5616" w:hanging="157"/>
      </w:pPr>
      <w:rPr>
        <w:rFonts w:hint="default"/>
        <w:lang w:val="vi" w:eastAsia="en-US" w:bidi="ar-SA"/>
      </w:rPr>
    </w:lvl>
    <w:lvl w:ilvl="3" w:tplc="369A1876">
      <w:numFmt w:val="bullet"/>
      <w:lvlText w:val="•"/>
      <w:lvlJc w:val="left"/>
      <w:pPr>
        <w:ind w:left="6504" w:hanging="157"/>
      </w:pPr>
      <w:rPr>
        <w:rFonts w:hint="default"/>
        <w:lang w:val="vi" w:eastAsia="en-US" w:bidi="ar-SA"/>
      </w:rPr>
    </w:lvl>
    <w:lvl w:ilvl="4" w:tplc="BA68C41C">
      <w:numFmt w:val="bullet"/>
      <w:lvlText w:val="•"/>
      <w:lvlJc w:val="left"/>
      <w:pPr>
        <w:ind w:left="7392" w:hanging="157"/>
      </w:pPr>
      <w:rPr>
        <w:rFonts w:hint="default"/>
        <w:lang w:val="vi" w:eastAsia="en-US" w:bidi="ar-SA"/>
      </w:rPr>
    </w:lvl>
    <w:lvl w:ilvl="5" w:tplc="FD2416B4">
      <w:numFmt w:val="bullet"/>
      <w:lvlText w:val="•"/>
      <w:lvlJc w:val="left"/>
      <w:pPr>
        <w:ind w:left="8280" w:hanging="157"/>
      </w:pPr>
      <w:rPr>
        <w:rFonts w:hint="default"/>
        <w:lang w:val="vi" w:eastAsia="en-US" w:bidi="ar-SA"/>
      </w:rPr>
    </w:lvl>
    <w:lvl w:ilvl="6" w:tplc="766ECDCE">
      <w:numFmt w:val="bullet"/>
      <w:lvlText w:val="•"/>
      <w:lvlJc w:val="left"/>
      <w:pPr>
        <w:ind w:left="9168" w:hanging="157"/>
      </w:pPr>
      <w:rPr>
        <w:rFonts w:hint="default"/>
        <w:lang w:val="vi" w:eastAsia="en-US" w:bidi="ar-SA"/>
      </w:rPr>
    </w:lvl>
    <w:lvl w:ilvl="7" w:tplc="F4169168">
      <w:numFmt w:val="bullet"/>
      <w:lvlText w:val="•"/>
      <w:lvlJc w:val="left"/>
      <w:pPr>
        <w:ind w:left="10056" w:hanging="157"/>
      </w:pPr>
      <w:rPr>
        <w:rFonts w:hint="default"/>
        <w:lang w:val="vi" w:eastAsia="en-US" w:bidi="ar-SA"/>
      </w:rPr>
    </w:lvl>
    <w:lvl w:ilvl="8" w:tplc="F08EFC3E">
      <w:numFmt w:val="bullet"/>
      <w:lvlText w:val="•"/>
      <w:lvlJc w:val="left"/>
      <w:pPr>
        <w:ind w:left="10944" w:hanging="157"/>
      </w:pPr>
      <w:rPr>
        <w:rFonts w:hint="default"/>
        <w:lang w:val="vi" w:eastAsia="en-US" w:bidi="ar-SA"/>
      </w:rPr>
    </w:lvl>
  </w:abstractNum>
  <w:abstractNum w:abstractNumId="36" w15:restartNumberingAfterBreak="0">
    <w:nsid w:val="4AC53E7D"/>
    <w:multiLevelType w:val="hybridMultilevel"/>
    <w:tmpl w:val="1B9237BA"/>
    <w:lvl w:ilvl="0" w:tplc="24982BD4">
      <w:numFmt w:val="bullet"/>
      <w:lvlText w:val="•"/>
      <w:lvlJc w:val="left"/>
      <w:pPr>
        <w:ind w:left="141" w:hanging="142"/>
      </w:pPr>
      <w:rPr>
        <w:rFonts w:ascii="Trebuchet MS" w:eastAsia="Trebuchet MS" w:hAnsi="Trebuchet MS" w:cs="Trebuchet MS" w:hint="default"/>
        <w:b/>
        <w:bCs/>
        <w:color w:val="231F20"/>
        <w:w w:val="115"/>
        <w:sz w:val="16"/>
        <w:szCs w:val="16"/>
        <w:lang w:val="en-US" w:eastAsia="en-US" w:bidi="ar-SA"/>
      </w:rPr>
    </w:lvl>
    <w:lvl w:ilvl="1" w:tplc="EEC250D8">
      <w:numFmt w:val="bullet"/>
      <w:lvlText w:val="•"/>
      <w:lvlJc w:val="left"/>
      <w:pPr>
        <w:ind w:left="257" w:hanging="142"/>
      </w:pPr>
      <w:rPr>
        <w:rFonts w:hint="default"/>
        <w:lang w:val="en-US" w:eastAsia="en-US" w:bidi="ar-SA"/>
      </w:rPr>
    </w:lvl>
    <w:lvl w:ilvl="2" w:tplc="F260D1E0">
      <w:numFmt w:val="bullet"/>
      <w:lvlText w:val="•"/>
      <w:lvlJc w:val="left"/>
      <w:pPr>
        <w:ind w:left="374" w:hanging="142"/>
      </w:pPr>
      <w:rPr>
        <w:rFonts w:hint="default"/>
        <w:lang w:val="en-US" w:eastAsia="en-US" w:bidi="ar-SA"/>
      </w:rPr>
    </w:lvl>
    <w:lvl w:ilvl="3" w:tplc="1FEC0FEC">
      <w:numFmt w:val="bullet"/>
      <w:lvlText w:val="•"/>
      <w:lvlJc w:val="left"/>
      <w:pPr>
        <w:ind w:left="491" w:hanging="142"/>
      </w:pPr>
      <w:rPr>
        <w:rFonts w:hint="default"/>
        <w:lang w:val="en-US" w:eastAsia="en-US" w:bidi="ar-SA"/>
      </w:rPr>
    </w:lvl>
    <w:lvl w:ilvl="4" w:tplc="17569C26">
      <w:numFmt w:val="bullet"/>
      <w:lvlText w:val="•"/>
      <w:lvlJc w:val="left"/>
      <w:pPr>
        <w:ind w:left="608" w:hanging="142"/>
      </w:pPr>
      <w:rPr>
        <w:rFonts w:hint="default"/>
        <w:lang w:val="en-US" w:eastAsia="en-US" w:bidi="ar-SA"/>
      </w:rPr>
    </w:lvl>
    <w:lvl w:ilvl="5" w:tplc="C6F08634">
      <w:numFmt w:val="bullet"/>
      <w:lvlText w:val="•"/>
      <w:lvlJc w:val="left"/>
      <w:pPr>
        <w:ind w:left="725" w:hanging="142"/>
      </w:pPr>
      <w:rPr>
        <w:rFonts w:hint="default"/>
        <w:lang w:val="en-US" w:eastAsia="en-US" w:bidi="ar-SA"/>
      </w:rPr>
    </w:lvl>
    <w:lvl w:ilvl="6" w:tplc="FC3053D8">
      <w:numFmt w:val="bullet"/>
      <w:lvlText w:val="•"/>
      <w:lvlJc w:val="left"/>
      <w:pPr>
        <w:ind w:left="842" w:hanging="142"/>
      </w:pPr>
      <w:rPr>
        <w:rFonts w:hint="default"/>
        <w:lang w:val="en-US" w:eastAsia="en-US" w:bidi="ar-SA"/>
      </w:rPr>
    </w:lvl>
    <w:lvl w:ilvl="7" w:tplc="EC68FE66">
      <w:numFmt w:val="bullet"/>
      <w:lvlText w:val="•"/>
      <w:lvlJc w:val="left"/>
      <w:pPr>
        <w:ind w:left="959" w:hanging="142"/>
      </w:pPr>
      <w:rPr>
        <w:rFonts w:hint="default"/>
        <w:lang w:val="en-US" w:eastAsia="en-US" w:bidi="ar-SA"/>
      </w:rPr>
    </w:lvl>
    <w:lvl w:ilvl="8" w:tplc="250ED1FE">
      <w:numFmt w:val="bullet"/>
      <w:lvlText w:val="•"/>
      <w:lvlJc w:val="left"/>
      <w:pPr>
        <w:ind w:left="1076" w:hanging="142"/>
      </w:pPr>
      <w:rPr>
        <w:rFonts w:hint="default"/>
        <w:lang w:val="en-US" w:eastAsia="en-US" w:bidi="ar-SA"/>
      </w:rPr>
    </w:lvl>
  </w:abstractNum>
  <w:abstractNum w:abstractNumId="37" w15:restartNumberingAfterBreak="0">
    <w:nsid w:val="4C1BAE26"/>
    <w:multiLevelType w:val="multilevel"/>
    <w:tmpl w:val="4C1BAE26"/>
    <w:lvl w:ilvl="0">
      <w:start w:val="1"/>
      <w:numFmt w:val="lowerLetter"/>
      <w:lvlText w:val="%1."/>
      <w:lvlJc w:val="left"/>
      <w:pPr>
        <w:ind w:left="4311" w:hanging="340"/>
        <w:jc w:val="left"/>
      </w:pPr>
      <w:rPr>
        <w:rFonts w:ascii="Times New Roman" w:eastAsia="Times New Roman" w:hAnsi="Times New Roman" w:cs="Times New Roman" w:hint="default"/>
        <w:color w:val="231F20"/>
        <w:w w:val="96"/>
        <w:sz w:val="22"/>
        <w:szCs w:val="22"/>
        <w:lang w:val="en-US" w:eastAsia="en-US" w:bidi="ar-SA"/>
      </w:rPr>
    </w:lvl>
    <w:lvl w:ilvl="1">
      <w:numFmt w:val="bullet"/>
      <w:lvlText w:val="•"/>
      <w:lvlJc w:val="left"/>
      <w:pPr>
        <w:ind w:left="5160" w:hanging="340"/>
      </w:pPr>
      <w:rPr>
        <w:rFonts w:hint="default"/>
        <w:lang w:val="en-US" w:eastAsia="en-US" w:bidi="ar-SA"/>
      </w:rPr>
    </w:lvl>
    <w:lvl w:ilvl="2">
      <w:numFmt w:val="bullet"/>
      <w:lvlText w:val="•"/>
      <w:lvlJc w:val="left"/>
      <w:pPr>
        <w:ind w:left="6000" w:hanging="340"/>
      </w:pPr>
      <w:rPr>
        <w:rFonts w:hint="default"/>
        <w:lang w:val="en-US" w:eastAsia="en-US" w:bidi="ar-SA"/>
      </w:rPr>
    </w:lvl>
    <w:lvl w:ilvl="3">
      <w:numFmt w:val="bullet"/>
      <w:lvlText w:val="•"/>
      <w:lvlJc w:val="left"/>
      <w:pPr>
        <w:ind w:left="6840" w:hanging="340"/>
      </w:pPr>
      <w:rPr>
        <w:rFonts w:hint="default"/>
        <w:lang w:val="en-US" w:eastAsia="en-US" w:bidi="ar-SA"/>
      </w:rPr>
    </w:lvl>
    <w:lvl w:ilvl="4">
      <w:numFmt w:val="bullet"/>
      <w:lvlText w:val="•"/>
      <w:lvlJc w:val="left"/>
      <w:pPr>
        <w:ind w:left="7680" w:hanging="340"/>
      </w:pPr>
      <w:rPr>
        <w:rFonts w:hint="default"/>
        <w:lang w:val="en-US" w:eastAsia="en-US" w:bidi="ar-SA"/>
      </w:rPr>
    </w:lvl>
    <w:lvl w:ilvl="5">
      <w:numFmt w:val="bullet"/>
      <w:lvlText w:val="•"/>
      <w:lvlJc w:val="left"/>
      <w:pPr>
        <w:ind w:left="8520" w:hanging="340"/>
      </w:pPr>
      <w:rPr>
        <w:rFonts w:hint="default"/>
        <w:lang w:val="en-US" w:eastAsia="en-US" w:bidi="ar-SA"/>
      </w:rPr>
    </w:lvl>
    <w:lvl w:ilvl="6">
      <w:numFmt w:val="bullet"/>
      <w:lvlText w:val="•"/>
      <w:lvlJc w:val="left"/>
      <w:pPr>
        <w:ind w:left="9360" w:hanging="340"/>
      </w:pPr>
      <w:rPr>
        <w:rFonts w:hint="default"/>
        <w:lang w:val="en-US" w:eastAsia="en-US" w:bidi="ar-SA"/>
      </w:rPr>
    </w:lvl>
    <w:lvl w:ilvl="7">
      <w:numFmt w:val="bullet"/>
      <w:lvlText w:val="•"/>
      <w:lvlJc w:val="left"/>
      <w:pPr>
        <w:ind w:left="10200" w:hanging="340"/>
      </w:pPr>
      <w:rPr>
        <w:rFonts w:hint="default"/>
        <w:lang w:val="en-US" w:eastAsia="en-US" w:bidi="ar-SA"/>
      </w:rPr>
    </w:lvl>
    <w:lvl w:ilvl="8">
      <w:numFmt w:val="bullet"/>
      <w:lvlText w:val="•"/>
      <w:lvlJc w:val="left"/>
      <w:pPr>
        <w:ind w:left="11040" w:hanging="340"/>
      </w:pPr>
      <w:rPr>
        <w:rFonts w:hint="default"/>
        <w:lang w:val="en-US" w:eastAsia="en-US" w:bidi="ar-SA"/>
      </w:rPr>
    </w:lvl>
  </w:abstractNum>
  <w:abstractNum w:abstractNumId="38" w15:restartNumberingAfterBreak="0">
    <w:nsid w:val="4D4DC07F"/>
    <w:multiLevelType w:val="multilevel"/>
    <w:tmpl w:val="4D4DC07F"/>
    <w:lvl w:ilvl="0">
      <w:numFmt w:val="bullet"/>
      <w:lvlText w:val="•"/>
      <w:lvlJc w:val="left"/>
      <w:pPr>
        <w:ind w:left="3860" w:hanging="261"/>
      </w:pPr>
      <w:rPr>
        <w:rFonts w:ascii="LM Roman Demi 10" w:eastAsia="LM Roman Demi 10" w:hAnsi="LM Roman Demi 10" w:cs="LM Roman Demi 10" w:hint="default"/>
        <w:color w:val="204C24"/>
        <w:w w:val="50"/>
        <w:sz w:val="22"/>
        <w:szCs w:val="22"/>
        <w:lang w:val="en-US" w:eastAsia="en-US" w:bidi="ar-SA"/>
      </w:rPr>
    </w:lvl>
    <w:lvl w:ilvl="1">
      <w:numFmt w:val="bullet"/>
      <w:lvlText w:val="–"/>
      <w:lvlJc w:val="left"/>
      <w:pPr>
        <w:ind w:left="4120" w:hanging="261"/>
      </w:pPr>
      <w:rPr>
        <w:rFonts w:ascii="Times New Roman" w:eastAsia="Times New Roman" w:hAnsi="Times New Roman" w:cs="Times New Roman" w:hint="default"/>
        <w:color w:val="204C24"/>
        <w:w w:val="104"/>
        <w:sz w:val="22"/>
        <w:szCs w:val="22"/>
        <w:lang w:val="en-US" w:eastAsia="en-US" w:bidi="ar-SA"/>
      </w:rPr>
    </w:lvl>
    <w:lvl w:ilvl="2">
      <w:numFmt w:val="bullet"/>
      <w:lvlText w:val="•"/>
      <w:lvlJc w:val="left"/>
      <w:pPr>
        <w:ind w:left="5075" w:hanging="261"/>
      </w:pPr>
      <w:rPr>
        <w:rFonts w:hint="default"/>
        <w:lang w:val="en-US" w:eastAsia="en-US" w:bidi="ar-SA"/>
      </w:rPr>
    </w:lvl>
    <w:lvl w:ilvl="3">
      <w:numFmt w:val="bullet"/>
      <w:lvlText w:val="•"/>
      <w:lvlJc w:val="left"/>
      <w:pPr>
        <w:ind w:left="6031" w:hanging="261"/>
      </w:pPr>
      <w:rPr>
        <w:rFonts w:hint="default"/>
        <w:lang w:val="en-US" w:eastAsia="en-US" w:bidi="ar-SA"/>
      </w:rPr>
    </w:lvl>
    <w:lvl w:ilvl="4">
      <w:numFmt w:val="bullet"/>
      <w:lvlText w:val="•"/>
      <w:lvlJc w:val="left"/>
      <w:pPr>
        <w:ind w:left="6986" w:hanging="261"/>
      </w:pPr>
      <w:rPr>
        <w:rFonts w:hint="default"/>
        <w:lang w:val="en-US" w:eastAsia="en-US" w:bidi="ar-SA"/>
      </w:rPr>
    </w:lvl>
    <w:lvl w:ilvl="5">
      <w:numFmt w:val="bullet"/>
      <w:lvlText w:val="•"/>
      <w:lvlJc w:val="left"/>
      <w:pPr>
        <w:ind w:left="7942" w:hanging="261"/>
      </w:pPr>
      <w:rPr>
        <w:rFonts w:hint="default"/>
        <w:lang w:val="en-US" w:eastAsia="en-US" w:bidi="ar-SA"/>
      </w:rPr>
    </w:lvl>
    <w:lvl w:ilvl="6">
      <w:numFmt w:val="bullet"/>
      <w:lvlText w:val="•"/>
      <w:lvlJc w:val="left"/>
      <w:pPr>
        <w:ind w:left="8897" w:hanging="261"/>
      </w:pPr>
      <w:rPr>
        <w:rFonts w:hint="default"/>
        <w:lang w:val="en-US" w:eastAsia="en-US" w:bidi="ar-SA"/>
      </w:rPr>
    </w:lvl>
    <w:lvl w:ilvl="7">
      <w:numFmt w:val="bullet"/>
      <w:lvlText w:val="•"/>
      <w:lvlJc w:val="left"/>
      <w:pPr>
        <w:ind w:left="9853" w:hanging="261"/>
      </w:pPr>
      <w:rPr>
        <w:rFonts w:hint="default"/>
        <w:lang w:val="en-US" w:eastAsia="en-US" w:bidi="ar-SA"/>
      </w:rPr>
    </w:lvl>
    <w:lvl w:ilvl="8">
      <w:numFmt w:val="bullet"/>
      <w:lvlText w:val="•"/>
      <w:lvlJc w:val="left"/>
      <w:pPr>
        <w:ind w:left="10808" w:hanging="261"/>
      </w:pPr>
      <w:rPr>
        <w:rFonts w:hint="default"/>
        <w:lang w:val="en-US" w:eastAsia="en-US" w:bidi="ar-SA"/>
      </w:rPr>
    </w:lvl>
  </w:abstractNum>
  <w:abstractNum w:abstractNumId="39" w15:restartNumberingAfterBreak="0">
    <w:nsid w:val="4E4C0430"/>
    <w:multiLevelType w:val="hybridMultilevel"/>
    <w:tmpl w:val="9BCA09C0"/>
    <w:lvl w:ilvl="0" w:tplc="5018249E">
      <w:numFmt w:val="bullet"/>
      <w:lvlText w:val="•"/>
      <w:lvlJc w:val="left"/>
      <w:pPr>
        <w:ind w:left="2774" w:hanging="148"/>
      </w:pPr>
      <w:rPr>
        <w:rFonts w:ascii="Courier New" w:eastAsia="Courier New" w:hAnsi="Courier New" w:cs="Courier New" w:hint="default"/>
        <w:color w:val="1C4D23"/>
        <w:w w:val="102"/>
        <w:sz w:val="12"/>
        <w:szCs w:val="12"/>
        <w:lang w:val="vi" w:eastAsia="en-US" w:bidi="ar-SA"/>
      </w:rPr>
    </w:lvl>
    <w:lvl w:ilvl="1" w:tplc="4448CE9A">
      <w:numFmt w:val="bullet"/>
      <w:lvlText w:val="•"/>
      <w:lvlJc w:val="left"/>
      <w:pPr>
        <w:ind w:left="3774" w:hanging="148"/>
      </w:pPr>
      <w:rPr>
        <w:rFonts w:hint="default"/>
        <w:lang w:val="vi" w:eastAsia="en-US" w:bidi="ar-SA"/>
      </w:rPr>
    </w:lvl>
    <w:lvl w:ilvl="2" w:tplc="719CEE52">
      <w:numFmt w:val="bullet"/>
      <w:lvlText w:val="•"/>
      <w:lvlJc w:val="left"/>
      <w:pPr>
        <w:ind w:left="4768" w:hanging="148"/>
      </w:pPr>
      <w:rPr>
        <w:rFonts w:hint="default"/>
        <w:lang w:val="vi" w:eastAsia="en-US" w:bidi="ar-SA"/>
      </w:rPr>
    </w:lvl>
    <w:lvl w:ilvl="3" w:tplc="62CEE5D2">
      <w:numFmt w:val="bullet"/>
      <w:lvlText w:val="•"/>
      <w:lvlJc w:val="left"/>
      <w:pPr>
        <w:ind w:left="5762" w:hanging="148"/>
      </w:pPr>
      <w:rPr>
        <w:rFonts w:hint="default"/>
        <w:lang w:val="vi" w:eastAsia="en-US" w:bidi="ar-SA"/>
      </w:rPr>
    </w:lvl>
    <w:lvl w:ilvl="4" w:tplc="24AC3220">
      <w:numFmt w:val="bullet"/>
      <w:lvlText w:val="•"/>
      <w:lvlJc w:val="left"/>
      <w:pPr>
        <w:ind w:left="6756" w:hanging="148"/>
      </w:pPr>
      <w:rPr>
        <w:rFonts w:hint="default"/>
        <w:lang w:val="vi" w:eastAsia="en-US" w:bidi="ar-SA"/>
      </w:rPr>
    </w:lvl>
    <w:lvl w:ilvl="5" w:tplc="6D826BB6">
      <w:numFmt w:val="bullet"/>
      <w:lvlText w:val="•"/>
      <w:lvlJc w:val="left"/>
      <w:pPr>
        <w:ind w:left="7750" w:hanging="148"/>
      </w:pPr>
      <w:rPr>
        <w:rFonts w:hint="default"/>
        <w:lang w:val="vi" w:eastAsia="en-US" w:bidi="ar-SA"/>
      </w:rPr>
    </w:lvl>
    <w:lvl w:ilvl="6" w:tplc="89BA3204">
      <w:numFmt w:val="bullet"/>
      <w:lvlText w:val="•"/>
      <w:lvlJc w:val="left"/>
      <w:pPr>
        <w:ind w:left="8744" w:hanging="148"/>
      </w:pPr>
      <w:rPr>
        <w:rFonts w:hint="default"/>
        <w:lang w:val="vi" w:eastAsia="en-US" w:bidi="ar-SA"/>
      </w:rPr>
    </w:lvl>
    <w:lvl w:ilvl="7" w:tplc="5388E1E0">
      <w:numFmt w:val="bullet"/>
      <w:lvlText w:val="•"/>
      <w:lvlJc w:val="left"/>
      <w:pPr>
        <w:ind w:left="9738" w:hanging="148"/>
      </w:pPr>
      <w:rPr>
        <w:rFonts w:hint="default"/>
        <w:lang w:val="vi" w:eastAsia="en-US" w:bidi="ar-SA"/>
      </w:rPr>
    </w:lvl>
    <w:lvl w:ilvl="8" w:tplc="0360D0C2">
      <w:numFmt w:val="bullet"/>
      <w:lvlText w:val="•"/>
      <w:lvlJc w:val="left"/>
      <w:pPr>
        <w:ind w:left="10732" w:hanging="148"/>
      </w:pPr>
      <w:rPr>
        <w:rFonts w:hint="default"/>
        <w:lang w:val="vi" w:eastAsia="en-US" w:bidi="ar-SA"/>
      </w:rPr>
    </w:lvl>
  </w:abstractNum>
  <w:abstractNum w:abstractNumId="40" w15:restartNumberingAfterBreak="0">
    <w:nsid w:val="5558514E"/>
    <w:multiLevelType w:val="hybridMultilevel"/>
    <w:tmpl w:val="C68806A6"/>
    <w:lvl w:ilvl="0" w:tplc="544C64E2">
      <w:numFmt w:val="bullet"/>
      <w:lvlText w:val="•"/>
      <w:lvlJc w:val="left"/>
      <w:pPr>
        <w:ind w:left="1142" w:hanging="101"/>
      </w:pPr>
      <w:rPr>
        <w:rFonts w:ascii="Courier New" w:eastAsia="Courier New" w:hAnsi="Courier New" w:cs="Courier New" w:hint="default"/>
        <w:color w:val="231F1F"/>
        <w:w w:val="104"/>
        <w:sz w:val="8"/>
        <w:szCs w:val="8"/>
        <w:lang w:val="vi" w:eastAsia="en-US" w:bidi="ar-SA"/>
      </w:rPr>
    </w:lvl>
    <w:lvl w:ilvl="1" w:tplc="A86E322A">
      <w:numFmt w:val="bullet"/>
      <w:lvlText w:val="•"/>
      <w:lvlJc w:val="left"/>
      <w:pPr>
        <w:ind w:left="3843" w:hanging="157"/>
      </w:pPr>
      <w:rPr>
        <w:rFonts w:ascii="Courier New" w:eastAsia="Courier New" w:hAnsi="Courier New" w:cs="Courier New" w:hint="default"/>
        <w:color w:val="1C4D23"/>
        <w:w w:val="100"/>
        <w:sz w:val="13"/>
        <w:szCs w:val="13"/>
        <w:lang w:val="vi" w:eastAsia="en-US" w:bidi="ar-SA"/>
      </w:rPr>
    </w:lvl>
    <w:lvl w:ilvl="2" w:tplc="C86685CA">
      <w:numFmt w:val="bullet"/>
      <w:lvlText w:val="•"/>
      <w:lvlJc w:val="left"/>
      <w:pPr>
        <w:ind w:left="4251" w:hanging="157"/>
      </w:pPr>
      <w:rPr>
        <w:rFonts w:hint="default"/>
        <w:lang w:val="vi" w:eastAsia="en-US" w:bidi="ar-SA"/>
      </w:rPr>
    </w:lvl>
    <w:lvl w:ilvl="3" w:tplc="F9501180">
      <w:numFmt w:val="bullet"/>
      <w:lvlText w:val="•"/>
      <w:lvlJc w:val="left"/>
      <w:pPr>
        <w:ind w:left="4663" w:hanging="157"/>
      </w:pPr>
      <w:rPr>
        <w:rFonts w:hint="default"/>
        <w:lang w:val="vi" w:eastAsia="en-US" w:bidi="ar-SA"/>
      </w:rPr>
    </w:lvl>
    <w:lvl w:ilvl="4" w:tplc="D35AA984">
      <w:numFmt w:val="bullet"/>
      <w:lvlText w:val="•"/>
      <w:lvlJc w:val="left"/>
      <w:pPr>
        <w:ind w:left="5074" w:hanging="157"/>
      </w:pPr>
      <w:rPr>
        <w:rFonts w:hint="default"/>
        <w:lang w:val="vi" w:eastAsia="en-US" w:bidi="ar-SA"/>
      </w:rPr>
    </w:lvl>
    <w:lvl w:ilvl="5" w:tplc="A3B837B6">
      <w:numFmt w:val="bullet"/>
      <w:lvlText w:val="•"/>
      <w:lvlJc w:val="left"/>
      <w:pPr>
        <w:ind w:left="5486" w:hanging="157"/>
      </w:pPr>
      <w:rPr>
        <w:rFonts w:hint="default"/>
        <w:lang w:val="vi" w:eastAsia="en-US" w:bidi="ar-SA"/>
      </w:rPr>
    </w:lvl>
    <w:lvl w:ilvl="6" w:tplc="C764CC6C">
      <w:numFmt w:val="bullet"/>
      <w:lvlText w:val="•"/>
      <w:lvlJc w:val="left"/>
      <w:pPr>
        <w:ind w:left="5897" w:hanging="157"/>
      </w:pPr>
      <w:rPr>
        <w:rFonts w:hint="default"/>
        <w:lang w:val="vi" w:eastAsia="en-US" w:bidi="ar-SA"/>
      </w:rPr>
    </w:lvl>
    <w:lvl w:ilvl="7" w:tplc="DB3C1D2E">
      <w:numFmt w:val="bullet"/>
      <w:lvlText w:val="•"/>
      <w:lvlJc w:val="left"/>
      <w:pPr>
        <w:ind w:left="6309" w:hanging="157"/>
      </w:pPr>
      <w:rPr>
        <w:rFonts w:hint="default"/>
        <w:lang w:val="vi" w:eastAsia="en-US" w:bidi="ar-SA"/>
      </w:rPr>
    </w:lvl>
    <w:lvl w:ilvl="8" w:tplc="E17861B0">
      <w:numFmt w:val="bullet"/>
      <w:lvlText w:val="•"/>
      <w:lvlJc w:val="left"/>
      <w:pPr>
        <w:ind w:left="6720" w:hanging="157"/>
      </w:pPr>
      <w:rPr>
        <w:rFonts w:hint="default"/>
        <w:lang w:val="vi" w:eastAsia="en-US" w:bidi="ar-SA"/>
      </w:rPr>
    </w:lvl>
  </w:abstractNum>
  <w:abstractNum w:abstractNumId="41" w15:restartNumberingAfterBreak="0">
    <w:nsid w:val="5863126C"/>
    <w:multiLevelType w:val="hybridMultilevel"/>
    <w:tmpl w:val="EC727D50"/>
    <w:lvl w:ilvl="0" w:tplc="F3A8371A">
      <w:numFmt w:val="bullet"/>
      <w:lvlText w:val="•"/>
      <w:lvlJc w:val="left"/>
      <w:pPr>
        <w:ind w:left="3860" w:hanging="261"/>
      </w:pPr>
      <w:rPr>
        <w:rFonts w:ascii="Trebuchet MS" w:eastAsia="Trebuchet MS" w:hAnsi="Trebuchet MS" w:cs="Trebuchet MS" w:hint="default"/>
        <w:color w:val="204C24"/>
        <w:w w:val="74"/>
        <w:sz w:val="22"/>
        <w:szCs w:val="22"/>
        <w:lang w:val="en-US" w:eastAsia="en-US" w:bidi="ar-SA"/>
      </w:rPr>
    </w:lvl>
    <w:lvl w:ilvl="1" w:tplc="2B445EF6">
      <w:numFmt w:val="bullet"/>
      <w:lvlText w:val="•"/>
      <w:lvlJc w:val="left"/>
      <w:pPr>
        <w:ind w:left="4746" w:hanging="261"/>
      </w:pPr>
      <w:rPr>
        <w:rFonts w:hint="default"/>
        <w:lang w:val="en-US" w:eastAsia="en-US" w:bidi="ar-SA"/>
      </w:rPr>
    </w:lvl>
    <w:lvl w:ilvl="2" w:tplc="9AB6BA4C">
      <w:numFmt w:val="bullet"/>
      <w:lvlText w:val="•"/>
      <w:lvlJc w:val="left"/>
      <w:pPr>
        <w:ind w:left="5632" w:hanging="261"/>
      </w:pPr>
      <w:rPr>
        <w:rFonts w:hint="default"/>
        <w:lang w:val="en-US" w:eastAsia="en-US" w:bidi="ar-SA"/>
      </w:rPr>
    </w:lvl>
    <w:lvl w:ilvl="3" w:tplc="86D2B820">
      <w:numFmt w:val="bullet"/>
      <w:lvlText w:val="•"/>
      <w:lvlJc w:val="left"/>
      <w:pPr>
        <w:ind w:left="6518" w:hanging="261"/>
      </w:pPr>
      <w:rPr>
        <w:rFonts w:hint="default"/>
        <w:lang w:val="en-US" w:eastAsia="en-US" w:bidi="ar-SA"/>
      </w:rPr>
    </w:lvl>
    <w:lvl w:ilvl="4" w:tplc="4C2C9276">
      <w:numFmt w:val="bullet"/>
      <w:lvlText w:val="•"/>
      <w:lvlJc w:val="left"/>
      <w:pPr>
        <w:ind w:left="7404" w:hanging="261"/>
      </w:pPr>
      <w:rPr>
        <w:rFonts w:hint="default"/>
        <w:lang w:val="en-US" w:eastAsia="en-US" w:bidi="ar-SA"/>
      </w:rPr>
    </w:lvl>
    <w:lvl w:ilvl="5" w:tplc="301C2B06">
      <w:numFmt w:val="bullet"/>
      <w:lvlText w:val="•"/>
      <w:lvlJc w:val="left"/>
      <w:pPr>
        <w:ind w:left="8290" w:hanging="261"/>
      </w:pPr>
      <w:rPr>
        <w:rFonts w:hint="default"/>
        <w:lang w:val="en-US" w:eastAsia="en-US" w:bidi="ar-SA"/>
      </w:rPr>
    </w:lvl>
    <w:lvl w:ilvl="6" w:tplc="DA24575C">
      <w:numFmt w:val="bullet"/>
      <w:lvlText w:val="•"/>
      <w:lvlJc w:val="left"/>
      <w:pPr>
        <w:ind w:left="9176" w:hanging="261"/>
      </w:pPr>
      <w:rPr>
        <w:rFonts w:hint="default"/>
        <w:lang w:val="en-US" w:eastAsia="en-US" w:bidi="ar-SA"/>
      </w:rPr>
    </w:lvl>
    <w:lvl w:ilvl="7" w:tplc="C67884F6">
      <w:numFmt w:val="bullet"/>
      <w:lvlText w:val="•"/>
      <w:lvlJc w:val="left"/>
      <w:pPr>
        <w:ind w:left="10062" w:hanging="261"/>
      </w:pPr>
      <w:rPr>
        <w:rFonts w:hint="default"/>
        <w:lang w:val="en-US" w:eastAsia="en-US" w:bidi="ar-SA"/>
      </w:rPr>
    </w:lvl>
    <w:lvl w:ilvl="8" w:tplc="5CB60C32">
      <w:numFmt w:val="bullet"/>
      <w:lvlText w:val="•"/>
      <w:lvlJc w:val="left"/>
      <w:pPr>
        <w:ind w:left="10948" w:hanging="261"/>
      </w:pPr>
      <w:rPr>
        <w:rFonts w:hint="default"/>
        <w:lang w:val="en-US" w:eastAsia="en-US" w:bidi="ar-SA"/>
      </w:rPr>
    </w:lvl>
  </w:abstractNum>
  <w:abstractNum w:abstractNumId="42" w15:restartNumberingAfterBreak="0">
    <w:nsid w:val="59ADCABA"/>
    <w:multiLevelType w:val="multilevel"/>
    <w:tmpl w:val="59ADCABA"/>
    <w:lvl w:ilvl="0">
      <w:numFmt w:val="bullet"/>
      <w:lvlText w:val="•"/>
      <w:lvlJc w:val="left"/>
      <w:pPr>
        <w:ind w:left="3859" w:hanging="261"/>
      </w:pPr>
      <w:rPr>
        <w:rFonts w:ascii="LM Roman Demi 10" w:eastAsia="LM Roman Demi 10" w:hAnsi="LM Roman Demi 10" w:cs="LM Roman Demi 10" w:hint="default"/>
        <w:color w:val="204C24"/>
        <w:w w:val="50"/>
        <w:sz w:val="22"/>
        <w:szCs w:val="22"/>
        <w:lang w:val="en-US" w:eastAsia="en-US" w:bidi="ar-SA"/>
      </w:rPr>
    </w:lvl>
    <w:lvl w:ilvl="1">
      <w:numFmt w:val="bullet"/>
      <w:lvlText w:val="•"/>
      <w:lvlJc w:val="left"/>
      <w:pPr>
        <w:ind w:left="4746" w:hanging="261"/>
      </w:pPr>
      <w:rPr>
        <w:rFonts w:hint="default"/>
        <w:lang w:val="en-US" w:eastAsia="en-US" w:bidi="ar-SA"/>
      </w:rPr>
    </w:lvl>
    <w:lvl w:ilvl="2">
      <w:numFmt w:val="bullet"/>
      <w:lvlText w:val="•"/>
      <w:lvlJc w:val="left"/>
      <w:pPr>
        <w:ind w:left="5632" w:hanging="261"/>
      </w:pPr>
      <w:rPr>
        <w:rFonts w:hint="default"/>
        <w:lang w:val="en-US" w:eastAsia="en-US" w:bidi="ar-SA"/>
      </w:rPr>
    </w:lvl>
    <w:lvl w:ilvl="3">
      <w:numFmt w:val="bullet"/>
      <w:lvlText w:val="•"/>
      <w:lvlJc w:val="left"/>
      <w:pPr>
        <w:ind w:left="6518" w:hanging="261"/>
      </w:pPr>
      <w:rPr>
        <w:rFonts w:hint="default"/>
        <w:lang w:val="en-US" w:eastAsia="en-US" w:bidi="ar-SA"/>
      </w:rPr>
    </w:lvl>
    <w:lvl w:ilvl="4">
      <w:numFmt w:val="bullet"/>
      <w:lvlText w:val="•"/>
      <w:lvlJc w:val="left"/>
      <w:pPr>
        <w:ind w:left="7404" w:hanging="261"/>
      </w:pPr>
      <w:rPr>
        <w:rFonts w:hint="default"/>
        <w:lang w:val="en-US" w:eastAsia="en-US" w:bidi="ar-SA"/>
      </w:rPr>
    </w:lvl>
    <w:lvl w:ilvl="5">
      <w:numFmt w:val="bullet"/>
      <w:lvlText w:val="•"/>
      <w:lvlJc w:val="left"/>
      <w:pPr>
        <w:ind w:left="8290" w:hanging="261"/>
      </w:pPr>
      <w:rPr>
        <w:rFonts w:hint="default"/>
        <w:lang w:val="en-US" w:eastAsia="en-US" w:bidi="ar-SA"/>
      </w:rPr>
    </w:lvl>
    <w:lvl w:ilvl="6">
      <w:numFmt w:val="bullet"/>
      <w:lvlText w:val="•"/>
      <w:lvlJc w:val="left"/>
      <w:pPr>
        <w:ind w:left="9176" w:hanging="261"/>
      </w:pPr>
      <w:rPr>
        <w:rFonts w:hint="default"/>
        <w:lang w:val="en-US" w:eastAsia="en-US" w:bidi="ar-SA"/>
      </w:rPr>
    </w:lvl>
    <w:lvl w:ilvl="7">
      <w:numFmt w:val="bullet"/>
      <w:lvlText w:val="•"/>
      <w:lvlJc w:val="left"/>
      <w:pPr>
        <w:ind w:left="10062" w:hanging="261"/>
      </w:pPr>
      <w:rPr>
        <w:rFonts w:hint="default"/>
        <w:lang w:val="en-US" w:eastAsia="en-US" w:bidi="ar-SA"/>
      </w:rPr>
    </w:lvl>
    <w:lvl w:ilvl="8">
      <w:numFmt w:val="bullet"/>
      <w:lvlText w:val="•"/>
      <w:lvlJc w:val="left"/>
      <w:pPr>
        <w:ind w:left="10948" w:hanging="261"/>
      </w:pPr>
      <w:rPr>
        <w:rFonts w:hint="default"/>
        <w:lang w:val="en-US" w:eastAsia="en-US" w:bidi="ar-SA"/>
      </w:rPr>
    </w:lvl>
  </w:abstractNum>
  <w:abstractNum w:abstractNumId="43" w15:restartNumberingAfterBreak="0">
    <w:nsid w:val="5A241D34"/>
    <w:multiLevelType w:val="multilevel"/>
    <w:tmpl w:val="5A241D34"/>
    <w:lvl w:ilvl="0">
      <w:numFmt w:val="bullet"/>
      <w:lvlText w:val="•"/>
      <w:lvlJc w:val="left"/>
      <w:pPr>
        <w:ind w:left="2180" w:hanging="261"/>
      </w:pPr>
      <w:rPr>
        <w:rFonts w:ascii="LM Roman Demi 10" w:eastAsia="LM Roman Demi 10" w:hAnsi="LM Roman Demi 10" w:cs="LM Roman Demi 10" w:hint="default"/>
        <w:color w:val="204C24"/>
        <w:w w:val="50"/>
        <w:sz w:val="22"/>
        <w:szCs w:val="22"/>
        <w:lang w:val="en-US" w:eastAsia="en-US" w:bidi="ar-SA"/>
      </w:rPr>
    </w:lvl>
    <w:lvl w:ilvl="1">
      <w:numFmt w:val="bullet"/>
      <w:lvlText w:val="•"/>
      <w:lvlJc w:val="left"/>
      <w:pPr>
        <w:ind w:left="3234" w:hanging="261"/>
      </w:pPr>
      <w:rPr>
        <w:rFonts w:hint="default"/>
        <w:lang w:val="en-US" w:eastAsia="en-US" w:bidi="ar-SA"/>
      </w:rPr>
    </w:lvl>
    <w:lvl w:ilvl="2">
      <w:numFmt w:val="bullet"/>
      <w:lvlText w:val="•"/>
      <w:lvlJc w:val="left"/>
      <w:pPr>
        <w:ind w:left="4288" w:hanging="261"/>
      </w:pPr>
      <w:rPr>
        <w:rFonts w:hint="default"/>
        <w:lang w:val="en-US" w:eastAsia="en-US" w:bidi="ar-SA"/>
      </w:rPr>
    </w:lvl>
    <w:lvl w:ilvl="3">
      <w:numFmt w:val="bullet"/>
      <w:lvlText w:val="•"/>
      <w:lvlJc w:val="left"/>
      <w:pPr>
        <w:ind w:left="5342" w:hanging="261"/>
      </w:pPr>
      <w:rPr>
        <w:rFonts w:hint="default"/>
        <w:lang w:val="en-US" w:eastAsia="en-US" w:bidi="ar-SA"/>
      </w:rPr>
    </w:lvl>
    <w:lvl w:ilvl="4">
      <w:numFmt w:val="bullet"/>
      <w:lvlText w:val="•"/>
      <w:lvlJc w:val="left"/>
      <w:pPr>
        <w:ind w:left="6396" w:hanging="261"/>
      </w:pPr>
      <w:rPr>
        <w:rFonts w:hint="default"/>
        <w:lang w:val="en-US" w:eastAsia="en-US" w:bidi="ar-SA"/>
      </w:rPr>
    </w:lvl>
    <w:lvl w:ilvl="5">
      <w:numFmt w:val="bullet"/>
      <w:lvlText w:val="•"/>
      <w:lvlJc w:val="left"/>
      <w:pPr>
        <w:ind w:left="7450" w:hanging="261"/>
      </w:pPr>
      <w:rPr>
        <w:rFonts w:hint="default"/>
        <w:lang w:val="en-US" w:eastAsia="en-US" w:bidi="ar-SA"/>
      </w:rPr>
    </w:lvl>
    <w:lvl w:ilvl="6">
      <w:numFmt w:val="bullet"/>
      <w:lvlText w:val="•"/>
      <w:lvlJc w:val="left"/>
      <w:pPr>
        <w:ind w:left="8504" w:hanging="261"/>
      </w:pPr>
      <w:rPr>
        <w:rFonts w:hint="default"/>
        <w:lang w:val="en-US" w:eastAsia="en-US" w:bidi="ar-SA"/>
      </w:rPr>
    </w:lvl>
    <w:lvl w:ilvl="7">
      <w:numFmt w:val="bullet"/>
      <w:lvlText w:val="•"/>
      <w:lvlJc w:val="left"/>
      <w:pPr>
        <w:ind w:left="9558" w:hanging="261"/>
      </w:pPr>
      <w:rPr>
        <w:rFonts w:hint="default"/>
        <w:lang w:val="en-US" w:eastAsia="en-US" w:bidi="ar-SA"/>
      </w:rPr>
    </w:lvl>
    <w:lvl w:ilvl="8">
      <w:numFmt w:val="bullet"/>
      <w:lvlText w:val="•"/>
      <w:lvlJc w:val="left"/>
      <w:pPr>
        <w:ind w:left="10612" w:hanging="261"/>
      </w:pPr>
      <w:rPr>
        <w:rFonts w:hint="default"/>
        <w:lang w:val="en-US" w:eastAsia="en-US" w:bidi="ar-SA"/>
      </w:rPr>
    </w:lvl>
  </w:abstractNum>
  <w:abstractNum w:abstractNumId="44" w15:restartNumberingAfterBreak="0">
    <w:nsid w:val="5BB27554"/>
    <w:multiLevelType w:val="hybridMultilevel"/>
    <w:tmpl w:val="C0DA1826"/>
    <w:lvl w:ilvl="0" w:tplc="C69AA568">
      <w:numFmt w:val="bullet"/>
      <w:lvlText w:val="•"/>
      <w:lvlJc w:val="left"/>
      <w:pPr>
        <w:ind w:left="2163" w:hanging="150"/>
      </w:pPr>
      <w:rPr>
        <w:rFonts w:ascii="Courier New" w:eastAsia="Courier New" w:hAnsi="Courier New" w:cs="Courier New" w:hint="default"/>
        <w:color w:val="1C4D23"/>
        <w:w w:val="103"/>
        <w:sz w:val="12"/>
        <w:szCs w:val="12"/>
        <w:lang w:val="vi" w:eastAsia="en-US" w:bidi="ar-SA"/>
      </w:rPr>
    </w:lvl>
    <w:lvl w:ilvl="1" w:tplc="16DE80E4">
      <w:numFmt w:val="bullet"/>
      <w:lvlText w:val="•"/>
      <w:lvlJc w:val="left"/>
      <w:pPr>
        <w:ind w:left="3216" w:hanging="150"/>
      </w:pPr>
      <w:rPr>
        <w:rFonts w:hint="default"/>
        <w:lang w:val="vi" w:eastAsia="en-US" w:bidi="ar-SA"/>
      </w:rPr>
    </w:lvl>
    <w:lvl w:ilvl="2" w:tplc="30C20B6C">
      <w:numFmt w:val="bullet"/>
      <w:lvlText w:val="•"/>
      <w:lvlJc w:val="left"/>
      <w:pPr>
        <w:ind w:left="4272" w:hanging="150"/>
      </w:pPr>
      <w:rPr>
        <w:rFonts w:hint="default"/>
        <w:lang w:val="vi" w:eastAsia="en-US" w:bidi="ar-SA"/>
      </w:rPr>
    </w:lvl>
    <w:lvl w:ilvl="3" w:tplc="A9B04F4C">
      <w:numFmt w:val="bullet"/>
      <w:lvlText w:val="•"/>
      <w:lvlJc w:val="left"/>
      <w:pPr>
        <w:ind w:left="5328" w:hanging="150"/>
      </w:pPr>
      <w:rPr>
        <w:rFonts w:hint="default"/>
        <w:lang w:val="vi" w:eastAsia="en-US" w:bidi="ar-SA"/>
      </w:rPr>
    </w:lvl>
    <w:lvl w:ilvl="4" w:tplc="A762DAA0">
      <w:numFmt w:val="bullet"/>
      <w:lvlText w:val="•"/>
      <w:lvlJc w:val="left"/>
      <w:pPr>
        <w:ind w:left="6384" w:hanging="150"/>
      </w:pPr>
      <w:rPr>
        <w:rFonts w:hint="default"/>
        <w:lang w:val="vi" w:eastAsia="en-US" w:bidi="ar-SA"/>
      </w:rPr>
    </w:lvl>
    <w:lvl w:ilvl="5" w:tplc="A90CE630">
      <w:numFmt w:val="bullet"/>
      <w:lvlText w:val="•"/>
      <w:lvlJc w:val="left"/>
      <w:pPr>
        <w:ind w:left="7440" w:hanging="150"/>
      </w:pPr>
      <w:rPr>
        <w:rFonts w:hint="default"/>
        <w:lang w:val="vi" w:eastAsia="en-US" w:bidi="ar-SA"/>
      </w:rPr>
    </w:lvl>
    <w:lvl w:ilvl="6" w:tplc="54ACAED2">
      <w:numFmt w:val="bullet"/>
      <w:lvlText w:val="•"/>
      <w:lvlJc w:val="left"/>
      <w:pPr>
        <w:ind w:left="8496" w:hanging="150"/>
      </w:pPr>
      <w:rPr>
        <w:rFonts w:hint="default"/>
        <w:lang w:val="vi" w:eastAsia="en-US" w:bidi="ar-SA"/>
      </w:rPr>
    </w:lvl>
    <w:lvl w:ilvl="7" w:tplc="448AE5AE">
      <w:numFmt w:val="bullet"/>
      <w:lvlText w:val="•"/>
      <w:lvlJc w:val="left"/>
      <w:pPr>
        <w:ind w:left="9552" w:hanging="150"/>
      </w:pPr>
      <w:rPr>
        <w:rFonts w:hint="default"/>
        <w:lang w:val="vi" w:eastAsia="en-US" w:bidi="ar-SA"/>
      </w:rPr>
    </w:lvl>
    <w:lvl w:ilvl="8" w:tplc="FA84517E">
      <w:numFmt w:val="bullet"/>
      <w:lvlText w:val="•"/>
      <w:lvlJc w:val="left"/>
      <w:pPr>
        <w:ind w:left="10608" w:hanging="150"/>
      </w:pPr>
      <w:rPr>
        <w:rFonts w:hint="default"/>
        <w:lang w:val="vi" w:eastAsia="en-US" w:bidi="ar-SA"/>
      </w:rPr>
    </w:lvl>
  </w:abstractNum>
  <w:abstractNum w:abstractNumId="45" w15:restartNumberingAfterBreak="0">
    <w:nsid w:val="60382F6E"/>
    <w:multiLevelType w:val="multilevel"/>
    <w:tmpl w:val="60382F6E"/>
    <w:lvl w:ilvl="0">
      <w:start w:val="1"/>
      <w:numFmt w:val="lowerLetter"/>
      <w:lvlText w:val="%1."/>
      <w:lvlJc w:val="left"/>
      <w:pPr>
        <w:ind w:left="2639" w:hanging="340"/>
        <w:jc w:val="left"/>
      </w:pPr>
      <w:rPr>
        <w:rFonts w:ascii="Times New Roman" w:eastAsia="Times New Roman" w:hAnsi="Times New Roman" w:cs="Times New Roman" w:hint="default"/>
        <w:color w:val="231F20"/>
        <w:w w:val="96"/>
        <w:sz w:val="22"/>
        <w:szCs w:val="22"/>
        <w:lang w:val="en-US" w:eastAsia="en-US" w:bidi="ar-SA"/>
      </w:rPr>
    </w:lvl>
    <w:lvl w:ilvl="1">
      <w:numFmt w:val="bullet"/>
      <w:lvlText w:val="•"/>
      <w:lvlJc w:val="left"/>
      <w:pPr>
        <w:ind w:left="3648" w:hanging="340"/>
      </w:pPr>
      <w:rPr>
        <w:rFonts w:hint="default"/>
        <w:lang w:val="en-US" w:eastAsia="en-US" w:bidi="ar-SA"/>
      </w:rPr>
    </w:lvl>
    <w:lvl w:ilvl="2">
      <w:numFmt w:val="bullet"/>
      <w:lvlText w:val="•"/>
      <w:lvlJc w:val="left"/>
      <w:pPr>
        <w:ind w:left="4656" w:hanging="340"/>
      </w:pPr>
      <w:rPr>
        <w:rFonts w:hint="default"/>
        <w:lang w:val="en-US" w:eastAsia="en-US" w:bidi="ar-SA"/>
      </w:rPr>
    </w:lvl>
    <w:lvl w:ilvl="3">
      <w:numFmt w:val="bullet"/>
      <w:lvlText w:val="•"/>
      <w:lvlJc w:val="left"/>
      <w:pPr>
        <w:ind w:left="5664" w:hanging="340"/>
      </w:pPr>
      <w:rPr>
        <w:rFonts w:hint="default"/>
        <w:lang w:val="en-US" w:eastAsia="en-US" w:bidi="ar-SA"/>
      </w:rPr>
    </w:lvl>
    <w:lvl w:ilvl="4">
      <w:numFmt w:val="bullet"/>
      <w:lvlText w:val="•"/>
      <w:lvlJc w:val="left"/>
      <w:pPr>
        <w:ind w:left="6672" w:hanging="340"/>
      </w:pPr>
      <w:rPr>
        <w:rFonts w:hint="default"/>
        <w:lang w:val="en-US" w:eastAsia="en-US" w:bidi="ar-SA"/>
      </w:rPr>
    </w:lvl>
    <w:lvl w:ilvl="5">
      <w:numFmt w:val="bullet"/>
      <w:lvlText w:val="•"/>
      <w:lvlJc w:val="left"/>
      <w:pPr>
        <w:ind w:left="7680" w:hanging="340"/>
      </w:pPr>
      <w:rPr>
        <w:rFonts w:hint="default"/>
        <w:lang w:val="en-US" w:eastAsia="en-US" w:bidi="ar-SA"/>
      </w:rPr>
    </w:lvl>
    <w:lvl w:ilvl="6">
      <w:numFmt w:val="bullet"/>
      <w:lvlText w:val="•"/>
      <w:lvlJc w:val="left"/>
      <w:pPr>
        <w:ind w:left="8688" w:hanging="340"/>
      </w:pPr>
      <w:rPr>
        <w:rFonts w:hint="default"/>
        <w:lang w:val="en-US" w:eastAsia="en-US" w:bidi="ar-SA"/>
      </w:rPr>
    </w:lvl>
    <w:lvl w:ilvl="7">
      <w:numFmt w:val="bullet"/>
      <w:lvlText w:val="•"/>
      <w:lvlJc w:val="left"/>
      <w:pPr>
        <w:ind w:left="9696" w:hanging="340"/>
      </w:pPr>
      <w:rPr>
        <w:rFonts w:hint="default"/>
        <w:lang w:val="en-US" w:eastAsia="en-US" w:bidi="ar-SA"/>
      </w:rPr>
    </w:lvl>
    <w:lvl w:ilvl="8">
      <w:numFmt w:val="bullet"/>
      <w:lvlText w:val="•"/>
      <w:lvlJc w:val="left"/>
      <w:pPr>
        <w:ind w:left="10704" w:hanging="340"/>
      </w:pPr>
      <w:rPr>
        <w:rFonts w:hint="default"/>
        <w:lang w:val="en-US" w:eastAsia="en-US" w:bidi="ar-SA"/>
      </w:rPr>
    </w:lvl>
  </w:abstractNum>
  <w:abstractNum w:abstractNumId="46" w15:restartNumberingAfterBreak="0">
    <w:nsid w:val="72183CF9"/>
    <w:multiLevelType w:val="multilevel"/>
    <w:tmpl w:val="72183CF9"/>
    <w:lvl w:ilvl="0">
      <w:numFmt w:val="bullet"/>
      <w:lvlText w:val="•"/>
      <w:lvlJc w:val="left"/>
      <w:pPr>
        <w:ind w:left="159" w:hanging="160"/>
      </w:pPr>
      <w:rPr>
        <w:rFonts w:ascii="Trebuchet MS" w:eastAsia="Trebuchet MS" w:hAnsi="Trebuchet MS" w:cs="Trebuchet MS" w:hint="default"/>
        <w:b/>
        <w:bCs/>
        <w:color w:val="8A9783"/>
        <w:w w:val="115"/>
        <w:sz w:val="18"/>
        <w:szCs w:val="18"/>
        <w:lang w:val="en-US" w:eastAsia="en-US" w:bidi="ar-SA"/>
      </w:rPr>
    </w:lvl>
    <w:lvl w:ilvl="1">
      <w:numFmt w:val="bullet"/>
      <w:lvlText w:val="•"/>
      <w:lvlJc w:val="left"/>
      <w:pPr>
        <w:ind w:left="420" w:hanging="160"/>
      </w:pPr>
      <w:rPr>
        <w:rFonts w:hint="default"/>
        <w:lang w:val="en-US" w:eastAsia="en-US" w:bidi="ar-SA"/>
      </w:rPr>
    </w:lvl>
    <w:lvl w:ilvl="2">
      <w:numFmt w:val="bullet"/>
      <w:lvlText w:val="•"/>
      <w:lvlJc w:val="left"/>
      <w:pPr>
        <w:ind w:left="680" w:hanging="160"/>
      </w:pPr>
      <w:rPr>
        <w:rFonts w:hint="default"/>
        <w:lang w:val="en-US" w:eastAsia="en-US" w:bidi="ar-SA"/>
      </w:rPr>
    </w:lvl>
    <w:lvl w:ilvl="3">
      <w:numFmt w:val="bullet"/>
      <w:lvlText w:val="•"/>
      <w:lvlJc w:val="left"/>
      <w:pPr>
        <w:ind w:left="940" w:hanging="160"/>
      </w:pPr>
      <w:rPr>
        <w:rFonts w:hint="default"/>
        <w:lang w:val="en-US" w:eastAsia="en-US" w:bidi="ar-SA"/>
      </w:rPr>
    </w:lvl>
    <w:lvl w:ilvl="4">
      <w:numFmt w:val="bullet"/>
      <w:lvlText w:val="•"/>
      <w:lvlJc w:val="left"/>
      <w:pPr>
        <w:ind w:left="1200" w:hanging="160"/>
      </w:pPr>
      <w:rPr>
        <w:rFonts w:hint="default"/>
        <w:lang w:val="en-US" w:eastAsia="en-US" w:bidi="ar-SA"/>
      </w:rPr>
    </w:lvl>
    <w:lvl w:ilvl="5">
      <w:numFmt w:val="bullet"/>
      <w:lvlText w:val="•"/>
      <w:lvlJc w:val="left"/>
      <w:pPr>
        <w:ind w:left="1460" w:hanging="160"/>
      </w:pPr>
      <w:rPr>
        <w:rFonts w:hint="default"/>
        <w:lang w:val="en-US" w:eastAsia="en-US" w:bidi="ar-SA"/>
      </w:rPr>
    </w:lvl>
    <w:lvl w:ilvl="6">
      <w:numFmt w:val="bullet"/>
      <w:lvlText w:val="•"/>
      <w:lvlJc w:val="left"/>
      <w:pPr>
        <w:ind w:left="1720" w:hanging="160"/>
      </w:pPr>
      <w:rPr>
        <w:rFonts w:hint="default"/>
        <w:lang w:val="en-US" w:eastAsia="en-US" w:bidi="ar-SA"/>
      </w:rPr>
    </w:lvl>
    <w:lvl w:ilvl="7">
      <w:numFmt w:val="bullet"/>
      <w:lvlText w:val="•"/>
      <w:lvlJc w:val="left"/>
      <w:pPr>
        <w:ind w:left="1980" w:hanging="160"/>
      </w:pPr>
      <w:rPr>
        <w:rFonts w:hint="default"/>
        <w:lang w:val="en-US" w:eastAsia="en-US" w:bidi="ar-SA"/>
      </w:rPr>
    </w:lvl>
    <w:lvl w:ilvl="8">
      <w:numFmt w:val="bullet"/>
      <w:lvlText w:val="•"/>
      <w:lvlJc w:val="left"/>
      <w:pPr>
        <w:ind w:left="2240" w:hanging="160"/>
      </w:pPr>
      <w:rPr>
        <w:rFonts w:hint="default"/>
        <w:lang w:val="en-US" w:eastAsia="en-US" w:bidi="ar-SA"/>
      </w:rPr>
    </w:lvl>
  </w:abstractNum>
  <w:abstractNum w:abstractNumId="47" w15:restartNumberingAfterBreak="0">
    <w:nsid w:val="791C0260"/>
    <w:multiLevelType w:val="hybridMultilevel"/>
    <w:tmpl w:val="7B3C2308"/>
    <w:lvl w:ilvl="0" w:tplc="3E4EB55C">
      <w:numFmt w:val="bullet"/>
      <w:lvlText w:val="•"/>
      <w:lvlJc w:val="left"/>
      <w:pPr>
        <w:ind w:left="3843" w:hanging="140"/>
      </w:pPr>
      <w:rPr>
        <w:rFonts w:ascii="Courier New" w:eastAsia="Courier New" w:hAnsi="Courier New" w:cs="Courier New" w:hint="default"/>
        <w:color w:val="1C4D23"/>
        <w:w w:val="105"/>
        <w:sz w:val="11"/>
        <w:szCs w:val="11"/>
        <w:lang w:val="vi" w:eastAsia="en-US" w:bidi="ar-SA"/>
      </w:rPr>
    </w:lvl>
    <w:lvl w:ilvl="1" w:tplc="0874846A">
      <w:numFmt w:val="bullet"/>
      <w:lvlText w:val="•"/>
      <w:lvlJc w:val="left"/>
      <w:pPr>
        <w:ind w:left="4728" w:hanging="140"/>
      </w:pPr>
      <w:rPr>
        <w:rFonts w:hint="default"/>
        <w:lang w:val="vi" w:eastAsia="en-US" w:bidi="ar-SA"/>
      </w:rPr>
    </w:lvl>
    <w:lvl w:ilvl="2" w:tplc="78665132">
      <w:numFmt w:val="bullet"/>
      <w:lvlText w:val="•"/>
      <w:lvlJc w:val="left"/>
      <w:pPr>
        <w:ind w:left="5616" w:hanging="140"/>
      </w:pPr>
      <w:rPr>
        <w:rFonts w:hint="default"/>
        <w:lang w:val="vi" w:eastAsia="en-US" w:bidi="ar-SA"/>
      </w:rPr>
    </w:lvl>
    <w:lvl w:ilvl="3" w:tplc="513276D4">
      <w:numFmt w:val="bullet"/>
      <w:lvlText w:val="•"/>
      <w:lvlJc w:val="left"/>
      <w:pPr>
        <w:ind w:left="6504" w:hanging="140"/>
      </w:pPr>
      <w:rPr>
        <w:rFonts w:hint="default"/>
        <w:lang w:val="vi" w:eastAsia="en-US" w:bidi="ar-SA"/>
      </w:rPr>
    </w:lvl>
    <w:lvl w:ilvl="4" w:tplc="3F482D34">
      <w:numFmt w:val="bullet"/>
      <w:lvlText w:val="•"/>
      <w:lvlJc w:val="left"/>
      <w:pPr>
        <w:ind w:left="7392" w:hanging="140"/>
      </w:pPr>
      <w:rPr>
        <w:rFonts w:hint="default"/>
        <w:lang w:val="vi" w:eastAsia="en-US" w:bidi="ar-SA"/>
      </w:rPr>
    </w:lvl>
    <w:lvl w:ilvl="5" w:tplc="7F182A04">
      <w:numFmt w:val="bullet"/>
      <w:lvlText w:val="•"/>
      <w:lvlJc w:val="left"/>
      <w:pPr>
        <w:ind w:left="8280" w:hanging="140"/>
      </w:pPr>
      <w:rPr>
        <w:rFonts w:hint="default"/>
        <w:lang w:val="vi" w:eastAsia="en-US" w:bidi="ar-SA"/>
      </w:rPr>
    </w:lvl>
    <w:lvl w:ilvl="6" w:tplc="48F07E26">
      <w:numFmt w:val="bullet"/>
      <w:lvlText w:val="•"/>
      <w:lvlJc w:val="left"/>
      <w:pPr>
        <w:ind w:left="9168" w:hanging="140"/>
      </w:pPr>
      <w:rPr>
        <w:rFonts w:hint="default"/>
        <w:lang w:val="vi" w:eastAsia="en-US" w:bidi="ar-SA"/>
      </w:rPr>
    </w:lvl>
    <w:lvl w:ilvl="7" w:tplc="F9AE541E">
      <w:numFmt w:val="bullet"/>
      <w:lvlText w:val="•"/>
      <w:lvlJc w:val="left"/>
      <w:pPr>
        <w:ind w:left="10056" w:hanging="140"/>
      </w:pPr>
      <w:rPr>
        <w:rFonts w:hint="default"/>
        <w:lang w:val="vi" w:eastAsia="en-US" w:bidi="ar-SA"/>
      </w:rPr>
    </w:lvl>
    <w:lvl w:ilvl="8" w:tplc="5AB412F4">
      <w:numFmt w:val="bullet"/>
      <w:lvlText w:val="•"/>
      <w:lvlJc w:val="left"/>
      <w:pPr>
        <w:ind w:left="10944" w:hanging="140"/>
      </w:pPr>
      <w:rPr>
        <w:rFonts w:hint="default"/>
        <w:lang w:val="vi" w:eastAsia="en-US" w:bidi="ar-SA"/>
      </w:rPr>
    </w:lvl>
  </w:abstractNum>
  <w:abstractNum w:abstractNumId="48" w15:restartNumberingAfterBreak="0">
    <w:nsid w:val="7B9557BD"/>
    <w:multiLevelType w:val="hybridMultilevel"/>
    <w:tmpl w:val="8618A8C2"/>
    <w:lvl w:ilvl="0" w:tplc="CC1CF45E">
      <w:numFmt w:val="bullet"/>
      <w:lvlText w:val="•"/>
      <w:lvlJc w:val="left"/>
      <w:pPr>
        <w:ind w:left="3847" w:hanging="162"/>
      </w:pPr>
      <w:rPr>
        <w:rFonts w:ascii="Courier New" w:eastAsia="Courier New" w:hAnsi="Courier New" w:cs="Courier New" w:hint="default"/>
        <w:color w:val="1C4D23"/>
        <w:w w:val="103"/>
        <w:sz w:val="13"/>
        <w:szCs w:val="13"/>
        <w:lang w:val="vi" w:eastAsia="en-US" w:bidi="ar-SA"/>
      </w:rPr>
    </w:lvl>
    <w:lvl w:ilvl="1" w:tplc="5BE60840">
      <w:numFmt w:val="bullet"/>
      <w:lvlText w:val="•"/>
      <w:lvlJc w:val="left"/>
      <w:pPr>
        <w:ind w:left="4728" w:hanging="162"/>
      </w:pPr>
      <w:rPr>
        <w:rFonts w:hint="default"/>
        <w:lang w:val="vi" w:eastAsia="en-US" w:bidi="ar-SA"/>
      </w:rPr>
    </w:lvl>
    <w:lvl w:ilvl="2" w:tplc="FC2A7042">
      <w:numFmt w:val="bullet"/>
      <w:lvlText w:val="•"/>
      <w:lvlJc w:val="left"/>
      <w:pPr>
        <w:ind w:left="5616" w:hanging="162"/>
      </w:pPr>
      <w:rPr>
        <w:rFonts w:hint="default"/>
        <w:lang w:val="vi" w:eastAsia="en-US" w:bidi="ar-SA"/>
      </w:rPr>
    </w:lvl>
    <w:lvl w:ilvl="3" w:tplc="F7749D78">
      <w:numFmt w:val="bullet"/>
      <w:lvlText w:val="•"/>
      <w:lvlJc w:val="left"/>
      <w:pPr>
        <w:ind w:left="6504" w:hanging="162"/>
      </w:pPr>
      <w:rPr>
        <w:rFonts w:hint="default"/>
        <w:lang w:val="vi" w:eastAsia="en-US" w:bidi="ar-SA"/>
      </w:rPr>
    </w:lvl>
    <w:lvl w:ilvl="4" w:tplc="B660058A">
      <w:numFmt w:val="bullet"/>
      <w:lvlText w:val="•"/>
      <w:lvlJc w:val="left"/>
      <w:pPr>
        <w:ind w:left="7392" w:hanging="162"/>
      </w:pPr>
      <w:rPr>
        <w:rFonts w:hint="default"/>
        <w:lang w:val="vi" w:eastAsia="en-US" w:bidi="ar-SA"/>
      </w:rPr>
    </w:lvl>
    <w:lvl w:ilvl="5" w:tplc="E44E32E2">
      <w:numFmt w:val="bullet"/>
      <w:lvlText w:val="•"/>
      <w:lvlJc w:val="left"/>
      <w:pPr>
        <w:ind w:left="8280" w:hanging="162"/>
      </w:pPr>
      <w:rPr>
        <w:rFonts w:hint="default"/>
        <w:lang w:val="vi" w:eastAsia="en-US" w:bidi="ar-SA"/>
      </w:rPr>
    </w:lvl>
    <w:lvl w:ilvl="6" w:tplc="66FC2D4C">
      <w:numFmt w:val="bullet"/>
      <w:lvlText w:val="•"/>
      <w:lvlJc w:val="left"/>
      <w:pPr>
        <w:ind w:left="9168" w:hanging="162"/>
      </w:pPr>
      <w:rPr>
        <w:rFonts w:hint="default"/>
        <w:lang w:val="vi" w:eastAsia="en-US" w:bidi="ar-SA"/>
      </w:rPr>
    </w:lvl>
    <w:lvl w:ilvl="7" w:tplc="44D2A13E">
      <w:numFmt w:val="bullet"/>
      <w:lvlText w:val="•"/>
      <w:lvlJc w:val="left"/>
      <w:pPr>
        <w:ind w:left="10056" w:hanging="162"/>
      </w:pPr>
      <w:rPr>
        <w:rFonts w:hint="default"/>
        <w:lang w:val="vi" w:eastAsia="en-US" w:bidi="ar-SA"/>
      </w:rPr>
    </w:lvl>
    <w:lvl w:ilvl="8" w:tplc="3640BE54">
      <w:numFmt w:val="bullet"/>
      <w:lvlText w:val="•"/>
      <w:lvlJc w:val="left"/>
      <w:pPr>
        <w:ind w:left="10944" w:hanging="162"/>
      </w:pPr>
      <w:rPr>
        <w:rFonts w:hint="default"/>
        <w:lang w:val="vi" w:eastAsia="en-US" w:bidi="ar-SA"/>
      </w:rPr>
    </w:lvl>
  </w:abstractNum>
  <w:num w:numId="1" w16cid:durableId="2136360956">
    <w:abstractNumId w:val="41"/>
  </w:num>
  <w:num w:numId="2" w16cid:durableId="145438152">
    <w:abstractNumId w:val="31"/>
  </w:num>
  <w:num w:numId="3" w16cid:durableId="535049916">
    <w:abstractNumId w:val="19"/>
  </w:num>
  <w:num w:numId="4" w16cid:durableId="895361360">
    <w:abstractNumId w:val="11"/>
  </w:num>
  <w:num w:numId="5" w16cid:durableId="276764356">
    <w:abstractNumId w:val="36"/>
  </w:num>
  <w:num w:numId="6" w16cid:durableId="146020917">
    <w:abstractNumId w:val="26"/>
  </w:num>
  <w:num w:numId="7" w16cid:durableId="2067024267">
    <w:abstractNumId w:val="18"/>
  </w:num>
  <w:num w:numId="8" w16cid:durableId="464470249">
    <w:abstractNumId w:val="30"/>
  </w:num>
  <w:num w:numId="9" w16cid:durableId="1335886059">
    <w:abstractNumId w:val="20"/>
  </w:num>
  <w:num w:numId="10" w16cid:durableId="268634427">
    <w:abstractNumId w:val="22"/>
  </w:num>
  <w:num w:numId="11" w16cid:durableId="1033187736">
    <w:abstractNumId w:val="33"/>
  </w:num>
  <w:num w:numId="12" w16cid:durableId="1646927737">
    <w:abstractNumId w:val="39"/>
  </w:num>
  <w:num w:numId="13" w16cid:durableId="297341584">
    <w:abstractNumId w:val="28"/>
  </w:num>
  <w:num w:numId="14" w16cid:durableId="735978880">
    <w:abstractNumId w:val="15"/>
  </w:num>
  <w:num w:numId="15" w16cid:durableId="622150826">
    <w:abstractNumId w:val="21"/>
  </w:num>
  <w:num w:numId="16" w16cid:durableId="1949584681">
    <w:abstractNumId w:val="48"/>
  </w:num>
  <w:num w:numId="17" w16cid:durableId="633370357">
    <w:abstractNumId w:val="25"/>
  </w:num>
  <w:num w:numId="18" w16cid:durableId="824510035">
    <w:abstractNumId w:val="40"/>
  </w:num>
  <w:num w:numId="19" w16cid:durableId="1757050643">
    <w:abstractNumId w:val="44"/>
  </w:num>
  <w:num w:numId="20" w16cid:durableId="489518510">
    <w:abstractNumId w:val="47"/>
  </w:num>
  <w:num w:numId="21" w16cid:durableId="2067752832">
    <w:abstractNumId w:val="32"/>
  </w:num>
  <w:num w:numId="22" w16cid:durableId="2113352485">
    <w:abstractNumId w:val="35"/>
  </w:num>
  <w:num w:numId="23" w16cid:durableId="2133815622">
    <w:abstractNumId w:val="10"/>
  </w:num>
  <w:num w:numId="24" w16cid:durableId="2098092111">
    <w:abstractNumId w:val="17"/>
  </w:num>
  <w:num w:numId="25" w16cid:durableId="816806109">
    <w:abstractNumId w:val="34"/>
  </w:num>
  <w:num w:numId="26" w16cid:durableId="2052419306">
    <w:abstractNumId w:val="14"/>
  </w:num>
  <w:num w:numId="27" w16cid:durableId="1500997267">
    <w:abstractNumId w:val="29"/>
  </w:num>
  <w:num w:numId="28" w16cid:durableId="431052276">
    <w:abstractNumId w:val="9"/>
  </w:num>
  <w:num w:numId="29" w16cid:durableId="1128279837">
    <w:abstractNumId w:val="5"/>
  </w:num>
  <w:num w:numId="30" w16cid:durableId="1339767304">
    <w:abstractNumId w:val="42"/>
  </w:num>
  <w:num w:numId="31" w16cid:durableId="1294217798">
    <w:abstractNumId w:val="3"/>
  </w:num>
  <w:num w:numId="32" w16cid:durableId="1664358488">
    <w:abstractNumId w:val="2"/>
  </w:num>
  <w:num w:numId="33" w16cid:durableId="2042169365">
    <w:abstractNumId w:val="13"/>
  </w:num>
  <w:num w:numId="34" w16cid:durableId="896822207">
    <w:abstractNumId w:val="24"/>
  </w:num>
  <w:num w:numId="35" w16cid:durableId="994262698">
    <w:abstractNumId w:val="46"/>
  </w:num>
  <w:num w:numId="36" w16cid:durableId="2143846163">
    <w:abstractNumId w:val="12"/>
  </w:num>
  <w:num w:numId="37" w16cid:durableId="803422602">
    <w:abstractNumId w:val="0"/>
  </w:num>
  <w:num w:numId="38" w16cid:durableId="1601836385">
    <w:abstractNumId w:val="27"/>
  </w:num>
  <w:num w:numId="39" w16cid:durableId="1491412051">
    <w:abstractNumId w:val="43"/>
  </w:num>
  <w:num w:numId="40" w16cid:durableId="2080054190">
    <w:abstractNumId w:val="4"/>
  </w:num>
  <w:num w:numId="41" w16cid:durableId="1245997484">
    <w:abstractNumId w:val="38"/>
  </w:num>
  <w:num w:numId="42" w16cid:durableId="10113762">
    <w:abstractNumId w:val="8"/>
  </w:num>
  <w:num w:numId="43" w16cid:durableId="1321733081">
    <w:abstractNumId w:val="23"/>
  </w:num>
  <w:num w:numId="44" w16cid:durableId="1044983069">
    <w:abstractNumId w:val="7"/>
  </w:num>
  <w:num w:numId="45" w16cid:durableId="50079804">
    <w:abstractNumId w:val="6"/>
  </w:num>
  <w:num w:numId="46" w16cid:durableId="875124291">
    <w:abstractNumId w:val="1"/>
  </w:num>
  <w:num w:numId="47" w16cid:durableId="146636461">
    <w:abstractNumId w:val="37"/>
  </w:num>
  <w:num w:numId="48" w16cid:durableId="1752851857">
    <w:abstractNumId w:val="45"/>
  </w:num>
  <w:num w:numId="49" w16cid:durableId="323120772">
    <w:abstractNumId w:val="16"/>
  </w:num>
  <w:numIdMacAtCleanup w:val="4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defaultTabStop w:val="720"/>
  <w:drawingGridHorizontalSpacing w:val="110"/>
  <w:displayHorizontalDrawingGridEvery w:val="2"/>
  <w:characterSpacingControl w:val="doNotCompress"/>
  <w:hdrShapeDefaults>
    <o:shapedefaults v:ext="edit" spidmax="2766"/>
  </w:hdrShapeDefault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854B0D"/>
    <w:rsid w:val="00014238"/>
    <w:rsid w:val="000379F0"/>
    <w:rsid w:val="00063F3D"/>
    <w:rsid w:val="000A77CC"/>
    <w:rsid w:val="000C081B"/>
    <w:rsid w:val="000D6ECD"/>
    <w:rsid w:val="0012470F"/>
    <w:rsid w:val="00136583"/>
    <w:rsid w:val="001672EE"/>
    <w:rsid w:val="00180475"/>
    <w:rsid w:val="00232461"/>
    <w:rsid w:val="00251E44"/>
    <w:rsid w:val="00285F8C"/>
    <w:rsid w:val="00301F8C"/>
    <w:rsid w:val="00354809"/>
    <w:rsid w:val="003677AD"/>
    <w:rsid w:val="0037420E"/>
    <w:rsid w:val="00375ED6"/>
    <w:rsid w:val="00381898"/>
    <w:rsid w:val="00384F6A"/>
    <w:rsid w:val="003C65C5"/>
    <w:rsid w:val="003E228F"/>
    <w:rsid w:val="00436571"/>
    <w:rsid w:val="00443AAE"/>
    <w:rsid w:val="00470F0C"/>
    <w:rsid w:val="004973B2"/>
    <w:rsid w:val="004B69E9"/>
    <w:rsid w:val="004E6B4A"/>
    <w:rsid w:val="0051352E"/>
    <w:rsid w:val="005561CC"/>
    <w:rsid w:val="00584A0F"/>
    <w:rsid w:val="005B68E9"/>
    <w:rsid w:val="005C36ED"/>
    <w:rsid w:val="005D5D19"/>
    <w:rsid w:val="00623927"/>
    <w:rsid w:val="00652EFE"/>
    <w:rsid w:val="00655291"/>
    <w:rsid w:val="0066683C"/>
    <w:rsid w:val="00685A7D"/>
    <w:rsid w:val="006B13A2"/>
    <w:rsid w:val="006D6C34"/>
    <w:rsid w:val="00707965"/>
    <w:rsid w:val="00781B0A"/>
    <w:rsid w:val="007C4800"/>
    <w:rsid w:val="0083156E"/>
    <w:rsid w:val="00854B0D"/>
    <w:rsid w:val="00857DB0"/>
    <w:rsid w:val="00861A3E"/>
    <w:rsid w:val="008A7B81"/>
    <w:rsid w:val="008B6504"/>
    <w:rsid w:val="008C0CC0"/>
    <w:rsid w:val="008C70E8"/>
    <w:rsid w:val="008E1679"/>
    <w:rsid w:val="00930E0A"/>
    <w:rsid w:val="009543CA"/>
    <w:rsid w:val="00980248"/>
    <w:rsid w:val="00983122"/>
    <w:rsid w:val="009A6DF7"/>
    <w:rsid w:val="009A7F0B"/>
    <w:rsid w:val="009B30E1"/>
    <w:rsid w:val="009C767E"/>
    <w:rsid w:val="00A256BF"/>
    <w:rsid w:val="00A56E9F"/>
    <w:rsid w:val="00A947FE"/>
    <w:rsid w:val="00AB3D8D"/>
    <w:rsid w:val="00B1427B"/>
    <w:rsid w:val="00B4179A"/>
    <w:rsid w:val="00B8445F"/>
    <w:rsid w:val="00BA0E09"/>
    <w:rsid w:val="00BA54B1"/>
    <w:rsid w:val="00BB4CB7"/>
    <w:rsid w:val="00BD1053"/>
    <w:rsid w:val="00BE75E5"/>
    <w:rsid w:val="00C0286E"/>
    <w:rsid w:val="00C13A36"/>
    <w:rsid w:val="00C536FB"/>
    <w:rsid w:val="00C65E07"/>
    <w:rsid w:val="00C71F4F"/>
    <w:rsid w:val="00CA7FC8"/>
    <w:rsid w:val="00CB2921"/>
    <w:rsid w:val="00CF03B4"/>
    <w:rsid w:val="00D34534"/>
    <w:rsid w:val="00D45B1C"/>
    <w:rsid w:val="00D52FCA"/>
    <w:rsid w:val="00D74952"/>
    <w:rsid w:val="00D90D15"/>
    <w:rsid w:val="00DB0335"/>
    <w:rsid w:val="00E056FE"/>
    <w:rsid w:val="00E262B3"/>
    <w:rsid w:val="00E31B64"/>
    <w:rsid w:val="00E47FF4"/>
    <w:rsid w:val="00E95149"/>
    <w:rsid w:val="00EE025E"/>
    <w:rsid w:val="00EE72B0"/>
    <w:rsid w:val="00FA0423"/>
    <w:rsid w:val="00FA1872"/>
    <w:rsid w:val="00FD3EA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766"/>
    <o:shapelayout v:ext="edit">
      <o:idmap v:ext="edit" data="2"/>
    </o:shapelayout>
  </w:shapeDefaults>
  <w:decimalSymbol w:val=","/>
  <w:listSeparator w:val=","/>
  <w14:docId w14:val="1F315A18"/>
  <w15:docId w15:val="{226D60FC-7F70-4268-AAE9-B57F4773B6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1" w:qFormat="1"/>
    <w:lsdException w:name="heading 2" w:semiHidden="1" w:uiPriority="1" w:unhideWhenUsed="1" w:qFormat="1"/>
    <w:lsdException w:name="heading 3" w:semiHidden="1" w:uiPriority="1" w:unhideWhenUsed="1" w:qFormat="1"/>
    <w:lsdException w:name="heading 4" w:semiHidden="1" w:uiPriority="1" w:unhideWhenUsed="1" w:qFormat="1"/>
    <w:lsdException w:name="heading 5" w:semiHidden="1" w:uiPriority="1" w:unhideWhenUsed="1" w:qFormat="1"/>
    <w:lsdException w:name="heading 6" w:semiHidden="1" w:uiPriority="1" w:unhideWhenUsed="1" w:qFormat="1"/>
    <w:lsdException w:name="heading 7" w:semiHidden="1" w:uiPriority="1" w:unhideWhenUsed="1" w:qFormat="1"/>
    <w:lsdException w:name="heading 8" w:semiHidden="1" w:uiPriority="1" w:unhideWhenUsed="1" w:qFormat="1"/>
    <w:lsdException w:name="heading 9" w:semiHidden="1" w:uiPriority="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1"/>
    <w:qFormat/>
    <w:pPr>
      <w:ind w:left="2720" w:hanging="801"/>
      <w:jc w:val="both"/>
      <w:outlineLvl w:val="0"/>
    </w:pPr>
    <w:rPr>
      <w:rFonts w:ascii="Tahoma" w:eastAsia="Tahoma" w:hAnsi="Tahoma" w:cs="Tahoma"/>
      <w:b/>
      <w:bCs/>
      <w:sz w:val="36"/>
      <w:szCs w:val="36"/>
    </w:rPr>
  </w:style>
  <w:style w:type="paragraph" w:styleId="Heading2">
    <w:name w:val="heading 2"/>
    <w:basedOn w:val="Normal"/>
    <w:uiPriority w:val="1"/>
    <w:unhideWhenUsed/>
    <w:qFormat/>
    <w:pPr>
      <w:ind w:left="3600"/>
      <w:jc w:val="both"/>
      <w:outlineLvl w:val="1"/>
    </w:pPr>
    <w:rPr>
      <w:rFonts w:ascii="Trebuchet MS" w:eastAsia="Trebuchet MS" w:hAnsi="Trebuchet MS" w:cs="Trebuchet MS"/>
      <w:sz w:val="32"/>
      <w:szCs w:val="32"/>
    </w:rPr>
  </w:style>
  <w:style w:type="paragraph" w:styleId="Heading3">
    <w:name w:val="heading 3"/>
    <w:basedOn w:val="Normal"/>
    <w:uiPriority w:val="1"/>
    <w:unhideWhenUsed/>
    <w:qFormat/>
    <w:pPr>
      <w:spacing w:before="104"/>
      <w:ind w:left="1292"/>
      <w:outlineLvl w:val="2"/>
    </w:pPr>
    <w:rPr>
      <w:rFonts w:ascii="Trebuchet MS" w:eastAsia="Trebuchet MS" w:hAnsi="Trebuchet MS" w:cs="Trebuchet MS"/>
      <w:sz w:val="26"/>
      <w:szCs w:val="26"/>
    </w:rPr>
  </w:style>
  <w:style w:type="paragraph" w:styleId="Heading4">
    <w:name w:val="heading 4"/>
    <w:basedOn w:val="Normal"/>
    <w:uiPriority w:val="1"/>
    <w:unhideWhenUsed/>
    <w:qFormat/>
    <w:pPr>
      <w:spacing w:before="110"/>
      <w:ind w:left="1200"/>
      <w:outlineLvl w:val="3"/>
    </w:pPr>
    <w:rPr>
      <w:rFonts w:ascii="Tahoma" w:eastAsia="Tahoma" w:hAnsi="Tahoma" w:cs="Tahoma"/>
      <w:b/>
      <w:bCs/>
      <w:sz w:val="24"/>
      <w:szCs w:val="24"/>
    </w:rPr>
  </w:style>
  <w:style w:type="paragraph" w:styleId="Heading5">
    <w:name w:val="heading 5"/>
    <w:basedOn w:val="Normal"/>
    <w:link w:val="Heading5Char"/>
    <w:uiPriority w:val="1"/>
    <w:qFormat/>
    <w:rsid w:val="00251E44"/>
    <w:pPr>
      <w:ind w:left="1933"/>
      <w:outlineLvl w:val="4"/>
    </w:pPr>
    <w:rPr>
      <w:rFonts w:ascii="Courier New" w:eastAsia="Courier New" w:hAnsi="Courier New" w:cs="Courier New"/>
      <w:lang w:val="vi"/>
    </w:rPr>
  </w:style>
  <w:style w:type="paragraph" w:styleId="Heading6">
    <w:name w:val="heading 6"/>
    <w:basedOn w:val="Normal"/>
    <w:link w:val="Heading6Char"/>
    <w:uiPriority w:val="1"/>
    <w:qFormat/>
    <w:rsid w:val="00251E44"/>
    <w:pPr>
      <w:spacing w:before="48"/>
      <w:ind w:left="118"/>
      <w:outlineLvl w:val="5"/>
    </w:pPr>
    <w:rPr>
      <w:rFonts w:ascii="Lucida Sans Unicode" w:eastAsia="Lucida Sans Unicode" w:hAnsi="Lucida Sans Unicode" w:cs="Lucida Sans Unicode"/>
      <w:sz w:val="21"/>
      <w:szCs w:val="21"/>
      <w:lang w:val="vi"/>
    </w:rPr>
  </w:style>
  <w:style w:type="paragraph" w:styleId="Heading7">
    <w:name w:val="heading 7"/>
    <w:basedOn w:val="Normal"/>
    <w:link w:val="Heading7Char"/>
    <w:uiPriority w:val="1"/>
    <w:qFormat/>
    <w:rsid w:val="00251E44"/>
    <w:pPr>
      <w:ind w:left="345"/>
      <w:outlineLvl w:val="6"/>
    </w:pPr>
    <w:rPr>
      <w:rFonts w:ascii="Courier New" w:eastAsia="Courier New" w:hAnsi="Courier New" w:cs="Courier New"/>
      <w:sz w:val="20"/>
      <w:szCs w:val="20"/>
      <w:lang w:val="vi"/>
    </w:rPr>
  </w:style>
  <w:style w:type="paragraph" w:styleId="Heading8">
    <w:name w:val="heading 8"/>
    <w:basedOn w:val="Normal"/>
    <w:link w:val="Heading8Char"/>
    <w:uiPriority w:val="1"/>
    <w:qFormat/>
    <w:rsid w:val="00251E44"/>
    <w:pPr>
      <w:spacing w:before="106"/>
      <w:ind w:left="1933"/>
      <w:outlineLvl w:val="7"/>
    </w:pPr>
    <w:rPr>
      <w:rFonts w:ascii="Courier New" w:eastAsia="Courier New" w:hAnsi="Courier New" w:cs="Courier New"/>
      <w:sz w:val="19"/>
      <w:szCs w:val="19"/>
      <w:lang w:val="vi"/>
    </w:rPr>
  </w:style>
  <w:style w:type="paragraph" w:styleId="Heading9">
    <w:name w:val="heading 9"/>
    <w:basedOn w:val="Normal"/>
    <w:link w:val="Heading9Char"/>
    <w:uiPriority w:val="1"/>
    <w:qFormat/>
    <w:rsid w:val="00251E44"/>
    <w:pPr>
      <w:spacing w:before="145"/>
      <w:ind w:left="6841"/>
      <w:outlineLvl w:val="8"/>
    </w:pPr>
    <w:rPr>
      <w:rFonts w:ascii="Courier New" w:eastAsia="Courier New" w:hAnsi="Courier New" w:cs="Courier New"/>
      <w:sz w:val="18"/>
      <w:szCs w:val="18"/>
      <w:lang w:val="v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style>
  <w:style w:type="paragraph" w:styleId="Title">
    <w:name w:val="Title"/>
    <w:basedOn w:val="Normal"/>
    <w:uiPriority w:val="1"/>
    <w:qFormat/>
    <w:pPr>
      <w:spacing w:before="94"/>
      <w:ind w:left="1908"/>
    </w:pPr>
    <w:rPr>
      <w:rFonts w:ascii="Tahoma" w:eastAsia="Tahoma" w:hAnsi="Tahoma" w:cs="Tahoma"/>
      <w:b/>
      <w:bCs/>
      <w:sz w:val="50"/>
      <w:szCs w:val="50"/>
    </w:rPr>
  </w:style>
  <w:style w:type="paragraph" w:styleId="ListParagraph">
    <w:name w:val="List Paragraph"/>
    <w:basedOn w:val="Normal"/>
    <w:uiPriority w:val="1"/>
    <w:qFormat/>
    <w:pPr>
      <w:spacing w:before="92"/>
      <w:ind w:left="3860" w:hanging="261"/>
      <w:jc w:val="both"/>
    </w:pPr>
  </w:style>
  <w:style w:type="paragraph" w:customStyle="1" w:styleId="TableParagraph">
    <w:name w:val="Table Paragraph"/>
    <w:basedOn w:val="Normal"/>
    <w:uiPriority w:val="1"/>
    <w:qFormat/>
    <w:pPr>
      <w:spacing w:before="32"/>
      <w:ind w:left="80"/>
    </w:pPr>
    <w:rPr>
      <w:rFonts w:ascii="Trebuchet MS" w:eastAsia="Trebuchet MS" w:hAnsi="Trebuchet MS" w:cs="Trebuchet MS"/>
    </w:rPr>
  </w:style>
  <w:style w:type="character" w:customStyle="1" w:styleId="Heading5Char">
    <w:name w:val="Heading 5 Char"/>
    <w:basedOn w:val="DefaultParagraphFont"/>
    <w:link w:val="Heading5"/>
    <w:uiPriority w:val="1"/>
    <w:rsid w:val="00251E44"/>
    <w:rPr>
      <w:rFonts w:ascii="Courier New" w:eastAsia="Courier New" w:hAnsi="Courier New" w:cs="Courier New"/>
      <w:lang w:val="vi"/>
    </w:rPr>
  </w:style>
  <w:style w:type="character" w:customStyle="1" w:styleId="Heading6Char">
    <w:name w:val="Heading 6 Char"/>
    <w:basedOn w:val="DefaultParagraphFont"/>
    <w:link w:val="Heading6"/>
    <w:uiPriority w:val="1"/>
    <w:rsid w:val="00251E44"/>
    <w:rPr>
      <w:rFonts w:ascii="Lucida Sans Unicode" w:eastAsia="Lucida Sans Unicode" w:hAnsi="Lucida Sans Unicode" w:cs="Lucida Sans Unicode"/>
      <w:sz w:val="21"/>
      <w:szCs w:val="21"/>
      <w:lang w:val="vi"/>
    </w:rPr>
  </w:style>
  <w:style w:type="character" w:customStyle="1" w:styleId="Heading7Char">
    <w:name w:val="Heading 7 Char"/>
    <w:basedOn w:val="DefaultParagraphFont"/>
    <w:link w:val="Heading7"/>
    <w:uiPriority w:val="1"/>
    <w:rsid w:val="00251E44"/>
    <w:rPr>
      <w:rFonts w:ascii="Courier New" w:eastAsia="Courier New" w:hAnsi="Courier New" w:cs="Courier New"/>
      <w:sz w:val="20"/>
      <w:szCs w:val="20"/>
      <w:lang w:val="vi"/>
    </w:rPr>
  </w:style>
  <w:style w:type="character" w:customStyle="1" w:styleId="Heading8Char">
    <w:name w:val="Heading 8 Char"/>
    <w:basedOn w:val="DefaultParagraphFont"/>
    <w:link w:val="Heading8"/>
    <w:uiPriority w:val="1"/>
    <w:rsid w:val="00251E44"/>
    <w:rPr>
      <w:rFonts w:ascii="Courier New" w:eastAsia="Courier New" w:hAnsi="Courier New" w:cs="Courier New"/>
      <w:sz w:val="19"/>
      <w:szCs w:val="19"/>
      <w:lang w:val="vi"/>
    </w:rPr>
  </w:style>
  <w:style w:type="character" w:customStyle="1" w:styleId="Heading9Char">
    <w:name w:val="Heading 9 Char"/>
    <w:basedOn w:val="DefaultParagraphFont"/>
    <w:link w:val="Heading9"/>
    <w:uiPriority w:val="1"/>
    <w:rsid w:val="00251E44"/>
    <w:rPr>
      <w:rFonts w:ascii="Courier New" w:eastAsia="Courier New" w:hAnsi="Courier New" w:cs="Courier New"/>
      <w:sz w:val="18"/>
      <w:szCs w:val="18"/>
      <w:lang w:val="vi"/>
    </w:rPr>
  </w:style>
  <w:style w:type="character" w:customStyle="1" w:styleId="BodyTextChar">
    <w:name w:val="Body Text Char"/>
    <w:basedOn w:val="DefaultParagraphFont"/>
    <w:link w:val="BodyText"/>
    <w:uiPriority w:val="1"/>
    <w:rsid w:val="00251E44"/>
    <w:rPr>
      <w:rFonts w:ascii="Times New Roman" w:eastAsia="Times New Roman" w:hAnsi="Times New Roman" w:cs="Times New Roman"/>
    </w:rPr>
  </w:style>
  <w:style w:type="table" w:styleId="TableGrid">
    <w:name w:val="Table Grid"/>
    <w:basedOn w:val="TableNormal"/>
    <w:uiPriority w:val="39"/>
    <w:rsid w:val="00251E4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B1427B"/>
    <w:pPr>
      <w:tabs>
        <w:tab w:val="center" w:pos="4680"/>
        <w:tab w:val="right" w:pos="9360"/>
      </w:tabs>
    </w:pPr>
  </w:style>
  <w:style w:type="character" w:customStyle="1" w:styleId="HeaderChar">
    <w:name w:val="Header Char"/>
    <w:basedOn w:val="DefaultParagraphFont"/>
    <w:link w:val="Header"/>
    <w:uiPriority w:val="99"/>
    <w:rsid w:val="00B1427B"/>
    <w:rPr>
      <w:rFonts w:ascii="Times New Roman" w:eastAsia="Times New Roman" w:hAnsi="Times New Roman" w:cs="Times New Roman"/>
    </w:rPr>
  </w:style>
  <w:style w:type="paragraph" w:styleId="Footer">
    <w:name w:val="footer"/>
    <w:basedOn w:val="Normal"/>
    <w:link w:val="FooterChar"/>
    <w:uiPriority w:val="99"/>
    <w:unhideWhenUsed/>
    <w:rsid w:val="00B1427B"/>
    <w:pPr>
      <w:tabs>
        <w:tab w:val="center" w:pos="4680"/>
        <w:tab w:val="right" w:pos="9360"/>
      </w:tabs>
    </w:pPr>
  </w:style>
  <w:style w:type="character" w:customStyle="1" w:styleId="FooterChar">
    <w:name w:val="Footer Char"/>
    <w:basedOn w:val="DefaultParagraphFont"/>
    <w:link w:val="Footer"/>
    <w:uiPriority w:val="99"/>
    <w:rsid w:val="00B1427B"/>
    <w:rPr>
      <w:rFonts w:ascii="Times New Roman" w:eastAsia="Times New Roman" w:hAnsi="Times New Roman" w:cs="Times New Roman"/>
    </w:rPr>
  </w:style>
  <w:style w:type="table" w:customStyle="1" w:styleId="TableNormal1">
    <w:name w:val="Table Normal1"/>
    <w:uiPriority w:val="2"/>
    <w:semiHidden/>
    <w:unhideWhenUsed/>
    <w:qFormat/>
    <w:rsid w:val="008C0CC0"/>
    <w:pPr>
      <w:widowControl/>
      <w:autoSpaceDE/>
      <w:autoSpaceDN/>
    </w:pPr>
    <w:rPr>
      <w:rFonts w:ascii="Times New Roman" w:eastAsia="SimSun" w:hAnsi="Times New Roman" w:cs="Times New Roman"/>
      <w:sz w:val="20"/>
      <w:szCs w:val="20"/>
    </w:r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8716771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17" Type="http://schemas.openxmlformats.org/officeDocument/2006/relationships/header" Target="header19.xml"/><Relationship Id="rId21" Type="http://schemas.openxmlformats.org/officeDocument/2006/relationships/image" Target="media/image5.png"/><Relationship Id="rId42" Type="http://schemas.openxmlformats.org/officeDocument/2006/relationships/image" Target="media/image16.png"/><Relationship Id="rId63" Type="http://schemas.openxmlformats.org/officeDocument/2006/relationships/image" Target="media/image29.png"/><Relationship Id="rId84" Type="http://schemas.openxmlformats.org/officeDocument/2006/relationships/image" Target="media/image46.png"/><Relationship Id="rId138" Type="http://schemas.openxmlformats.org/officeDocument/2006/relationships/hyperlink" Target="http://www.cdc.gov/nchs/data_access/" TargetMode="External"/><Relationship Id="rId159" Type="http://schemas.openxmlformats.org/officeDocument/2006/relationships/image" Target="media/image97.png"/><Relationship Id="rId170" Type="http://schemas.openxmlformats.org/officeDocument/2006/relationships/image" Target="media/image108.jpeg"/><Relationship Id="rId191" Type="http://schemas.openxmlformats.org/officeDocument/2006/relationships/image" Target="media/image127.jpeg"/><Relationship Id="rId205" Type="http://schemas.openxmlformats.org/officeDocument/2006/relationships/image" Target="media/image136.jpeg"/><Relationship Id="rId107" Type="http://schemas.openxmlformats.org/officeDocument/2006/relationships/image" Target="media/image65.jpeg"/><Relationship Id="rId11" Type="http://schemas.openxmlformats.org/officeDocument/2006/relationships/header" Target="header1.xml"/><Relationship Id="rId32" Type="http://schemas.openxmlformats.org/officeDocument/2006/relationships/header" Target="header8.xml"/><Relationship Id="rId53" Type="http://schemas.openxmlformats.org/officeDocument/2006/relationships/footer" Target="footer12.xml"/><Relationship Id="rId74" Type="http://schemas.openxmlformats.org/officeDocument/2006/relationships/image" Target="media/image38.png"/><Relationship Id="rId128" Type="http://schemas.openxmlformats.org/officeDocument/2006/relationships/image" Target="media/image82.png"/><Relationship Id="rId149" Type="http://schemas.openxmlformats.org/officeDocument/2006/relationships/hyperlink" Target="http://www.cdc.gov/nchs/data_access/" TargetMode="External"/><Relationship Id="rId5" Type="http://schemas.openxmlformats.org/officeDocument/2006/relationships/footnotes" Target="footnotes.xml"/><Relationship Id="rId95" Type="http://schemas.openxmlformats.org/officeDocument/2006/relationships/image" Target="media/image57.png"/><Relationship Id="rId160" Type="http://schemas.openxmlformats.org/officeDocument/2006/relationships/image" Target="media/image98.png"/><Relationship Id="rId181" Type="http://schemas.openxmlformats.org/officeDocument/2006/relationships/image" Target="media/image117.png"/><Relationship Id="rId22" Type="http://schemas.openxmlformats.org/officeDocument/2006/relationships/image" Target="media/image6.png"/><Relationship Id="rId43" Type="http://schemas.openxmlformats.org/officeDocument/2006/relationships/image" Target="media/image17.png"/><Relationship Id="rId64" Type="http://schemas.openxmlformats.org/officeDocument/2006/relationships/image" Target="media/image30.png"/><Relationship Id="rId118" Type="http://schemas.openxmlformats.org/officeDocument/2006/relationships/footer" Target="footer20.xml"/><Relationship Id="rId139" Type="http://schemas.openxmlformats.org/officeDocument/2006/relationships/hyperlink" Target="http://www.cdc.gov/nchs/data_access/" TargetMode="External"/><Relationship Id="rId85" Type="http://schemas.openxmlformats.org/officeDocument/2006/relationships/image" Target="media/image47.png"/><Relationship Id="rId150" Type="http://schemas.openxmlformats.org/officeDocument/2006/relationships/hyperlink" Target="http://www.cdc.gov/nchs/data_access/" TargetMode="External"/><Relationship Id="rId171" Type="http://schemas.openxmlformats.org/officeDocument/2006/relationships/image" Target="media/image109.jpeg"/><Relationship Id="rId192" Type="http://schemas.openxmlformats.org/officeDocument/2006/relationships/image" Target="media/image128.jpeg"/><Relationship Id="rId206" Type="http://schemas.openxmlformats.org/officeDocument/2006/relationships/fontTable" Target="fontTable.xml"/><Relationship Id="rId12" Type="http://schemas.openxmlformats.org/officeDocument/2006/relationships/footer" Target="footer2.xml"/><Relationship Id="rId33" Type="http://schemas.openxmlformats.org/officeDocument/2006/relationships/footer" Target="footer9.xml"/><Relationship Id="rId108" Type="http://schemas.openxmlformats.org/officeDocument/2006/relationships/image" Target="media/image66.jpeg"/><Relationship Id="rId129" Type="http://schemas.openxmlformats.org/officeDocument/2006/relationships/image" Target="media/image83.jpeg"/><Relationship Id="rId54" Type="http://schemas.openxmlformats.org/officeDocument/2006/relationships/header" Target="header12.xml"/><Relationship Id="rId75" Type="http://schemas.openxmlformats.org/officeDocument/2006/relationships/image" Target="media/image39.png"/><Relationship Id="rId96" Type="http://schemas.openxmlformats.org/officeDocument/2006/relationships/image" Target="media/image58.png"/><Relationship Id="rId140" Type="http://schemas.openxmlformats.org/officeDocument/2006/relationships/hyperlink" Target="http://www.cdc.gov/nchs/data_access/" TargetMode="External"/><Relationship Id="rId161" Type="http://schemas.openxmlformats.org/officeDocument/2006/relationships/image" Target="media/image99.png"/><Relationship Id="rId182" Type="http://schemas.openxmlformats.org/officeDocument/2006/relationships/image" Target="media/image118.png"/><Relationship Id="rId6" Type="http://schemas.openxmlformats.org/officeDocument/2006/relationships/endnotes" Target="endnotes.xml"/><Relationship Id="rId23" Type="http://schemas.openxmlformats.org/officeDocument/2006/relationships/image" Target="media/image7.png"/><Relationship Id="rId119" Type="http://schemas.openxmlformats.org/officeDocument/2006/relationships/image" Target="media/image73.png"/><Relationship Id="rId44" Type="http://schemas.openxmlformats.org/officeDocument/2006/relationships/header" Target="header10.xml"/><Relationship Id="rId65" Type="http://schemas.openxmlformats.org/officeDocument/2006/relationships/image" Target="media/image31.png"/><Relationship Id="rId86" Type="http://schemas.openxmlformats.org/officeDocument/2006/relationships/image" Target="media/image48.png"/><Relationship Id="rId130" Type="http://schemas.openxmlformats.org/officeDocument/2006/relationships/image" Target="media/image84.jpeg"/><Relationship Id="rId151" Type="http://schemas.openxmlformats.org/officeDocument/2006/relationships/image" Target="media/image89.jpeg"/><Relationship Id="rId172" Type="http://schemas.openxmlformats.org/officeDocument/2006/relationships/image" Target="media/image110.jpeg"/><Relationship Id="rId193" Type="http://schemas.openxmlformats.org/officeDocument/2006/relationships/image" Target="media/image129.jpeg"/><Relationship Id="rId207" Type="http://schemas.openxmlformats.org/officeDocument/2006/relationships/theme" Target="theme/theme1.xml"/><Relationship Id="rId13" Type="http://schemas.openxmlformats.org/officeDocument/2006/relationships/header" Target="header2.xml"/><Relationship Id="rId109" Type="http://schemas.openxmlformats.org/officeDocument/2006/relationships/image" Target="media/image67.jpeg"/><Relationship Id="rId34" Type="http://schemas.openxmlformats.org/officeDocument/2006/relationships/image" Target="media/image10.png"/><Relationship Id="rId55" Type="http://schemas.openxmlformats.org/officeDocument/2006/relationships/footer" Target="footer13.xml"/><Relationship Id="rId76" Type="http://schemas.openxmlformats.org/officeDocument/2006/relationships/image" Target="media/image40.png"/><Relationship Id="rId97" Type="http://schemas.openxmlformats.org/officeDocument/2006/relationships/image" Target="media/image59.png"/><Relationship Id="rId120" Type="http://schemas.openxmlformats.org/officeDocument/2006/relationships/image" Target="media/image74.png"/><Relationship Id="rId141" Type="http://schemas.openxmlformats.org/officeDocument/2006/relationships/image" Target="media/image87.png"/><Relationship Id="rId7" Type="http://schemas.openxmlformats.org/officeDocument/2006/relationships/image" Target="media/image1.png"/><Relationship Id="rId162" Type="http://schemas.openxmlformats.org/officeDocument/2006/relationships/image" Target="media/image100.png"/><Relationship Id="rId183" Type="http://schemas.openxmlformats.org/officeDocument/2006/relationships/image" Target="media/image119.jpeg"/><Relationship Id="rId24" Type="http://schemas.openxmlformats.org/officeDocument/2006/relationships/header" Target="header5.xml"/><Relationship Id="rId40" Type="http://schemas.openxmlformats.org/officeDocument/2006/relationships/image" Target="media/image14.png"/><Relationship Id="rId45" Type="http://schemas.openxmlformats.org/officeDocument/2006/relationships/footer" Target="footer11.xml"/><Relationship Id="rId66" Type="http://schemas.openxmlformats.org/officeDocument/2006/relationships/image" Target="media/image32.png"/><Relationship Id="rId87" Type="http://schemas.openxmlformats.org/officeDocument/2006/relationships/image" Target="media/image49.png"/><Relationship Id="rId110" Type="http://schemas.openxmlformats.org/officeDocument/2006/relationships/image" Target="media/image68.jpeg"/><Relationship Id="rId115" Type="http://schemas.openxmlformats.org/officeDocument/2006/relationships/image" Target="media/image71.jpeg"/><Relationship Id="rId131" Type="http://schemas.openxmlformats.org/officeDocument/2006/relationships/image" Target="media/image85.png"/><Relationship Id="rId136" Type="http://schemas.openxmlformats.org/officeDocument/2006/relationships/hyperlink" Target="http://usgovxml.com/" TargetMode="External"/><Relationship Id="rId157" Type="http://schemas.openxmlformats.org/officeDocument/2006/relationships/image" Target="media/image95.png"/><Relationship Id="rId178" Type="http://schemas.openxmlformats.org/officeDocument/2006/relationships/hyperlink" Target="http://www.cengagebrain.com/" TargetMode="External"/><Relationship Id="rId61" Type="http://schemas.openxmlformats.org/officeDocument/2006/relationships/image" Target="media/image27.png"/><Relationship Id="rId82" Type="http://schemas.openxmlformats.org/officeDocument/2006/relationships/image" Target="media/image44.png"/><Relationship Id="rId152" Type="http://schemas.openxmlformats.org/officeDocument/2006/relationships/image" Target="media/image90.jpeg"/><Relationship Id="rId173" Type="http://schemas.openxmlformats.org/officeDocument/2006/relationships/image" Target="media/image111.jpeg"/><Relationship Id="rId194" Type="http://schemas.openxmlformats.org/officeDocument/2006/relationships/image" Target="media/image130.jpeg"/><Relationship Id="rId199" Type="http://schemas.openxmlformats.org/officeDocument/2006/relationships/hyperlink" Target="http://www.faa.gov/data_research/" TargetMode="External"/><Relationship Id="rId203" Type="http://schemas.openxmlformats.org/officeDocument/2006/relationships/image" Target="media/image134.png"/><Relationship Id="rId19" Type="http://schemas.openxmlformats.org/officeDocument/2006/relationships/footer" Target="footer5.xml"/><Relationship Id="rId14" Type="http://schemas.openxmlformats.org/officeDocument/2006/relationships/footer" Target="footer3.xml"/><Relationship Id="rId30" Type="http://schemas.openxmlformats.org/officeDocument/2006/relationships/header" Target="header7.xml"/><Relationship Id="rId35" Type="http://schemas.openxmlformats.org/officeDocument/2006/relationships/header" Target="header9.xml"/><Relationship Id="rId56" Type="http://schemas.openxmlformats.org/officeDocument/2006/relationships/image" Target="media/image24.jpeg"/><Relationship Id="rId77" Type="http://schemas.openxmlformats.org/officeDocument/2006/relationships/header" Target="header15.xml"/><Relationship Id="rId100" Type="http://schemas.openxmlformats.org/officeDocument/2006/relationships/image" Target="media/image62.jpeg"/><Relationship Id="rId105" Type="http://schemas.openxmlformats.org/officeDocument/2006/relationships/header" Target="header17.xml"/><Relationship Id="rId126" Type="http://schemas.openxmlformats.org/officeDocument/2006/relationships/image" Target="media/image80.png"/><Relationship Id="rId147" Type="http://schemas.openxmlformats.org/officeDocument/2006/relationships/hyperlink" Target="http://www.faa.gov/data_research/" TargetMode="External"/><Relationship Id="rId168" Type="http://schemas.openxmlformats.org/officeDocument/2006/relationships/image" Target="media/image106.png"/><Relationship Id="rId8" Type="http://schemas.openxmlformats.org/officeDocument/2006/relationships/image" Target="media/image2.png"/><Relationship Id="rId51" Type="http://schemas.openxmlformats.org/officeDocument/2006/relationships/image" Target="media/image23.png"/><Relationship Id="rId72" Type="http://schemas.openxmlformats.org/officeDocument/2006/relationships/image" Target="media/image36.png"/><Relationship Id="rId93" Type="http://schemas.openxmlformats.org/officeDocument/2006/relationships/image" Target="media/image55.jpeg"/><Relationship Id="rId98" Type="http://schemas.openxmlformats.org/officeDocument/2006/relationships/image" Target="media/image60.png"/><Relationship Id="rId121" Type="http://schemas.openxmlformats.org/officeDocument/2006/relationships/image" Target="media/image75.png"/><Relationship Id="rId142" Type="http://schemas.openxmlformats.org/officeDocument/2006/relationships/image" Target="media/image88.png"/><Relationship Id="rId163" Type="http://schemas.openxmlformats.org/officeDocument/2006/relationships/image" Target="media/image101.png"/><Relationship Id="rId184" Type="http://schemas.openxmlformats.org/officeDocument/2006/relationships/image" Target="media/image120.jpeg"/><Relationship Id="rId189" Type="http://schemas.openxmlformats.org/officeDocument/2006/relationships/image" Target="media/image125.jpeg"/><Relationship Id="rId3" Type="http://schemas.openxmlformats.org/officeDocument/2006/relationships/settings" Target="settings.xml"/><Relationship Id="rId25" Type="http://schemas.openxmlformats.org/officeDocument/2006/relationships/footer" Target="footer6.xml"/><Relationship Id="rId46" Type="http://schemas.openxmlformats.org/officeDocument/2006/relationships/image" Target="media/image18.png"/><Relationship Id="rId67" Type="http://schemas.openxmlformats.org/officeDocument/2006/relationships/header" Target="header14.xml"/><Relationship Id="rId116" Type="http://schemas.openxmlformats.org/officeDocument/2006/relationships/image" Target="media/image72.jpeg"/><Relationship Id="rId137" Type="http://schemas.openxmlformats.org/officeDocument/2006/relationships/hyperlink" Target="http://www.faa.gov/data_research/" TargetMode="External"/><Relationship Id="rId158" Type="http://schemas.openxmlformats.org/officeDocument/2006/relationships/image" Target="media/image96.png"/><Relationship Id="rId20" Type="http://schemas.openxmlformats.org/officeDocument/2006/relationships/image" Target="media/image4.png"/><Relationship Id="rId41" Type="http://schemas.openxmlformats.org/officeDocument/2006/relationships/image" Target="media/image15.png"/><Relationship Id="rId62" Type="http://schemas.openxmlformats.org/officeDocument/2006/relationships/image" Target="media/image28.png"/><Relationship Id="rId83" Type="http://schemas.openxmlformats.org/officeDocument/2006/relationships/image" Target="media/image45.png"/><Relationship Id="rId88" Type="http://schemas.openxmlformats.org/officeDocument/2006/relationships/image" Target="media/image50.png"/><Relationship Id="rId111" Type="http://schemas.openxmlformats.org/officeDocument/2006/relationships/image" Target="media/image69.jpeg"/><Relationship Id="rId132" Type="http://schemas.openxmlformats.org/officeDocument/2006/relationships/image" Target="media/image86.png"/><Relationship Id="rId153" Type="http://schemas.openxmlformats.org/officeDocument/2006/relationships/image" Target="media/image91.png"/><Relationship Id="rId174" Type="http://schemas.openxmlformats.org/officeDocument/2006/relationships/image" Target="media/image112.jpeg"/><Relationship Id="rId179" Type="http://schemas.openxmlformats.org/officeDocument/2006/relationships/image" Target="media/image115.png"/><Relationship Id="rId195" Type="http://schemas.openxmlformats.org/officeDocument/2006/relationships/hyperlink" Target="http://www.data.gov/" TargetMode="External"/><Relationship Id="rId190" Type="http://schemas.openxmlformats.org/officeDocument/2006/relationships/image" Target="media/image126.jpeg"/><Relationship Id="rId204" Type="http://schemas.openxmlformats.org/officeDocument/2006/relationships/image" Target="media/image135.jpeg"/><Relationship Id="rId15" Type="http://schemas.openxmlformats.org/officeDocument/2006/relationships/image" Target="media/image3.png"/><Relationship Id="rId36" Type="http://schemas.openxmlformats.org/officeDocument/2006/relationships/footer" Target="footer10.xml"/><Relationship Id="rId57" Type="http://schemas.openxmlformats.org/officeDocument/2006/relationships/image" Target="media/image25.jpeg"/><Relationship Id="rId106" Type="http://schemas.openxmlformats.org/officeDocument/2006/relationships/footer" Target="footer18.xml"/><Relationship Id="rId127" Type="http://schemas.openxmlformats.org/officeDocument/2006/relationships/image" Target="media/image81.png"/><Relationship Id="rId10" Type="http://schemas.openxmlformats.org/officeDocument/2006/relationships/hyperlink" Target="http://www.computerworld.com/s/article/266298/BI_at_age_17)" TargetMode="External"/><Relationship Id="rId31" Type="http://schemas.openxmlformats.org/officeDocument/2006/relationships/footer" Target="footer8.xml"/><Relationship Id="rId52" Type="http://schemas.openxmlformats.org/officeDocument/2006/relationships/header" Target="header11.xml"/><Relationship Id="rId73" Type="http://schemas.openxmlformats.org/officeDocument/2006/relationships/image" Target="media/image37.png"/><Relationship Id="rId78" Type="http://schemas.openxmlformats.org/officeDocument/2006/relationships/footer" Target="footer16.xml"/><Relationship Id="rId94" Type="http://schemas.openxmlformats.org/officeDocument/2006/relationships/image" Target="media/image56.jpeg"/><Relationship Id="rId99" Type="http://schemas.openxmlformats.org/officeDocument/2006/relationships/image" Target="media/image61.jpeg"/><Relationship Id="rId101" Type="http://schemas.openxmlformats.org/officeDocument/2006/relationships/header" Target="header16.xml"/><Relationship Id="rId122" Type="http://schemas.openxmlformats.org/officeDocument/2006/relationships/image" Target="media/image76.png"/><Relationship Id="rId143" Type="http://schemas.openxmlformats.org/officeDocument/2006/relationships/hyperlink" Target="http://catalog.data.gov/" TargetMode="External"/><Relationship Id="rId148" Type="http://schemas.openxmlformats.org/officeDocument/2006/relationships/hyperlink" Target="http://www.cdc.gov/nchs/data_access/" TargetMode="External"/><Relationship Id="rId164" Type="http://schemas.openxmlformats.org/officeDocument/2006/relationships/image" Target="media/image102.png"/><Relationship Id="rId169" Type="http://schemas.openxmlformats.org/officeDocument/2006/relationships/image" Target="media/image107.jpeg"/><Relationship Id="rId185" Type="http://schemas.openxmlformats.org/officeDocument/2006/relationships/image" Target="media/image121.jpeg"/><Relationship Id="rId4" Type="http://schemas.openxmlformats.org/officeDocument/2006/relationships/webSettings" Target="webSettings.xml"/><Relationship Id="rId9" Type="http://schemas.openxmlformats.org/officeDocument/2006/relationships/footer" Target="footer1.xml"/><Relationship Id="rId180" Type="http://schemas.openxmlformats.org/officeDocument/2006/relationships/image" Target="media/image116.png"/><Relationship Id="rId26" Type="http://schemas.openxmlformats.org/officeDocument/2006/relationships/image" Target="media/image8.png"/><Relationship Id="rId47" Type="http://schemas.openxmlformats.org/officeDocument/2006/relationships/image" Target="media/image19.png"/><Relationship Id="rId68" Type="http://schemas.openxmlformats.org/officeDocument/2006/relationships/footer" Target="footer15.xml"/><Relationship Id="rId89" Type="http://schemas.openxmlformats.org/officeDocument/2006/relationships/image" Target="media/image51.png"/><Relationship Id="rId112" Type="http://schemas.openxmlformats.org/officeDocument/2006/relationships/image" Target="media/image70.jpeg"/><Relationship Id="rId133" Type="http://schemas.openxmlformats.org/officeDocument/2006/relationships/hyperlink" Target="http://catalog.data.gov/" TargetMode="External"/><Relationship Id="rId154" Type="http://schemas.openxmlformats.org/officeDocument/2006/relationships/image" Target="media/image92.png"/><Relationship Id="rId175" Type="http://schemas.openxmlformats.org/officeDocument/2006/relationships/image" Target="media/image113.png"/><Relationship Id="rId196" Type="http://schemas.openxmlformats.org/officeDocument/2006/relationships/hyperlink" Target="http://data.worldbank.org/" TargetMode="External"/><Relationship Id="rId200" Type="http://schemas.openxmlformats.org/officeDocument/2006/relationships/image" Target="media/image131.png"/><Relationship Id="rId16" Type="http://schemas.openxmlformats.org/officeDocument/2006/relationships/header" Target="header3.xml"/><Relationship Id="rId37" Type="http://schemas.openxmlformats.org/officeDocument/2006/relationships/image" Target="media/image11.png"/><Relationship Id="rId58" Type="http://schemas.openxmlformats.org/officeDocument/2006/relationships/image" Target="media/image26.jpeg"/><Relationship Id="rId79" Type="http://schemas.openxmlformats.org/officeDocument/2006/relationships/image" Target="media/image41.png"/><Relationship Id="rId102" Type="http://schemas.openxmlformats.org/officeDocument/2006/relationships/footer" Target="footer17.xml"/><Relationship Id="rId123" Type="http://schemas.openxmlformats.org/officeDocument/2006/relationships/image" Target="media/image77.jpeg"/><Relationship Id="rId144" Type="http://schemas.openxmlformats.org/officeDocument/2006/relationships/hyperlink" Target="http://data.worldbank.org/" TargetMode="External"/><Relationship Id="rId90" Type="http://schemas.openxmlformats.org/officeDocument/2006/relationships/image" Target="media/image52.png"/><Relationship Id="rId165" Type="http://schemas.openxmlformats.org/officeDocument/2006/relationships/image" Target="media/image103.png"/><Relationship Id="rId186" Type="http://schemas.openxmlformats.org/officeDocument/2006/relationships/image" Target="media/image122.jpeg"/><Relationship Id="rId27" Type="http://schemas.openxmlformats.org/officeDocument/2006/relationships/image" Target="media/image9.jpeg"/><Relationship Id="rId48" Type="http://schemas.openxmlformats.org/officeDocument/2006/relationships/image" Target="media/image20.png"/><Relationship Id="rId69" Type="http://schemas.openxmlformats.org/officeDocument/2006/relationships/image" Target="media/image33.png"/><Relationship Id="rId113" Type="http://schemas.openxmlformats.org/officeDocument/2006/relationships/header" Target="header18.xml"/><Relationship Id="rId134" Type="http://schemas.openxmlformats.org/officeDocument/2006/relationships/hyperlink" Target="http://data.worldbank.org/" TargetMode="External"/><Relationship Id="rId80" Type="http://schemas.openxmlformats.org/officeDocument/2006/relationships/image" Target="media/image42.png"/><Relationship Id="rId155" Type="http://schemas.openxmlformats.org/officeDocument/2006/relationships/image" Target="media/image93.png"/><Relationship Id="rId176" Type="http://schemas.openxmlformats.org/officeDocument/2006/relationships/hyperlink" Target="http://www.cengagebrain.com/" TargetMode="External"/><Relationship Id="rId197" Type="http://schemas.openxmlformats.org/officeDocument/2006/relationships/hyperlink" Target="http://aws.amazon.com/datasets" TargetMode="External"/><Relationship Id="rId201" Type="http://schemas.openxmlformats.org/officeDocument/2006/relationships/image" Target="media/image132.png"/><Relationship Id="rId17" Type="http://schemas.openxmlformats.org/officeDocument/2006/relationships/footer" Target="footer4.xml"/><Relationship Id="rId38" Type="http://schemas.openxmlformats.org/officeDocument/2006/relationships/image" Target="media/image12.png"/><Relationship Id="rId59" Type="http://schemas.openxmlformats.org/officeDocument/2006/relationships/header" Target="header13.xml"/><Relationship Id="rId103" Type="http://schemas.openxmlformats.org/officeDocument/2006/relationships/image" Target="media/image63.jpeg"/><Relationship Id="rId124" Type="http://schemas.openxmlformats.org/officeDocument/2006/relationships/image" Target="media/image78.jpeg"/><Relationship Id="rId70" Type="http://schemas.openxmlformats.org/officeDocument/2006/relationships/image" Target="media/image34.png"/><Relationship Id="rId91" Type="http://schemas.openxmlformats.org/officeDocument/2006/relationships/image" Target="media/image53.png"/><Relationship Id="rId145" Type="http://schemas.openxmlformats.org/officeDocument/2006/relationships/hyperlink" Target="http://aws.amazon.com/datasets" TargetMode="External"/><Relationship Id="rId166" Type="http://schemas.openxmlformats.org/officeDocument/2006/relationships/image" Target="media/image104.png"/><Relationship Id="rId187" Type="http://schemas.openxmlformats.org/officeDocument/2006/relationships/image" Target="media/image123.jpeg"/><Relationship Id="rId1" Type="http://schemas.openxmlformats.org/officeDocument/2006/relationships/numbering" Target="numbering.xml"/><Relationship Id="rId28" Type="http://schemas.openxmlformats.org/officeDocument/2006/relationships/header" Target="header6.xml"/><Relationship Id="rId49" Type="http://schemas.openxmlformats.org/officeDocument/2006/relationships/image" Target="media/image21.png"/><Relationship Id="rId114" Type="http://schemas.openxmlformats.org/officeDocument/2006/relationships/footer" Target="footer19.xml"/><Relationship Id="rId60" Type="http://schemas.openxmlformats.org/officeDocument/2006/relationships/footer" Target="footer14.xml"/><Relationship Id="rId81" Type="http://schemas.openxmlformats.org/officeDocument/2006/relationships/image" Target="media/image43.png"/><Relationship Id="rId135" Type="http://schemas.openxmlformats.org/officeDocument/2006/relationships/hyperlink" Target="http://aws.amazon.com/datasets" TargetMode="External"/><Relationship Id="rId156" Type="http://schemas.openxmlformats.org/officeDocument/2006/relationships/image" Target="media/image94.png"/><Relationship Id="rId177" Type="http://schemas.openxmlformats.org/officeDocument/2006/relationships/image" Target="media/image114.png"/><Relationship Id="rId198" Type="http://schemas.openxmlformats.org/officeDocument/2006/relationships/hyperlink" Target="http://usgovxml.com/" TargetMode="External"/><Relationship Id="rId202" Type="http://schemas.openxmlformats.org/officeDocument/2006/relationships/image" Target="media/image133.png"/><Relationship Id="rId18" Type="http://schemas.openxmlformats.org/officeDocument/2006/relationships/header" Target="header4.xml"/><Relationship Id="rId39" Type="http://schemas.openxmlformats.org/officeDocument/2006/relationships/image" Target="media/image13.png"/><Relationship Id="rId50" Type="http://schemas.openxmlformats.org/officeDocument/2006/relationships/image" Target="media/image22.png"/><Relationship Id="rId104" Type="http://schemas.openxmlformats.org/officeDocument/2006/relationships/image" Target="media/image64.jpeg"/><Relationship Id="rId125" Type="http://schemas.openxmlformats.org/officeDocument/2006/relationships/image" Target="media/image79.png"/><Relationship Id="rId146" Type="http://schemas.openxmlformats.org/officeDocument/2006/relationships/hyperlink" Target="http://usgovxml.com/" TargetMode="External"/><Relationship Id="rId167" Type="http://schemas.openxmlformats.org/officeDocument/2006/relationships/image" Target="media/image105.png"/><Relationship Id="rId188" Type="http://schemas.openxmlformats.org/officeDocument/2006/relationships/image" Target="media/image124.jpeg"/><Relationship Id="rId71" Type="http://schemas.openxmlformats.org/officeDocument/2006/relationships/image" Target="media/image35.png"/><Relationship Id="rId92" Type="http://schemas.openxmlformats.org/officeDocument/2006/relationships/image" Target="media/image54.png"/><Relationship Id="rId2" Type="http://schemas.openxmlformats.org/officeDocument/2006/relationships/styles" Target="styles.xml"/><Relationship Id="rId29" Type="http://schemas.openxmlformats.org/officeDocument/2006/relationships/footer" Target="footer7.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389</TotalTime>
  <Pages>70</Pages>
  <Words>23278</Words>
  <Characters>132687</Characters>
  <Application>Microsoft Office Word</Application>
  <DocSecurity>0</DocSecurity>
  <Lines>1105</Lines>
  <Paragraphs>311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155654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cp:lastModifiedBy>Trịnh Ngọc Quang - 67IT4</cp:lastModifiedBy>
  <cp:revision>50</cp:revision>
  <dcterms:created xsi:type="dcterms:W3CDTF">2023-02-03T06:33:00Z</dcterms:created>
  <dcterms:modified xsi:type="dcterms:W3CDTF">2023-12-19T06:09:00Z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2022-11-04T00:00:00Z</vt:filetime>
  </property>
  <property fmtid="{D5CDD505-2E9C-101B-9397-08002B2CF9AE}" pid="3" name="Creator">
    <vt:lpwstr>PDFium</vt:lpwstr>
  </property>
  <property fmtid="{D5CDD505-2E9C-101B-9397-08002B2CF9AE}" pid="4" name="LastSaved">
    <vt:filetime>2022-11-04T00:00:00Z</vt:filetime>
  </property>
</Properties>
</file>